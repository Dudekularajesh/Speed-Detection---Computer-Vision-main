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EBF195">
      <w:pPr>
        <w:pStyle w:val="9"/>
        <w:spacing w:before="11"/>
      </w:pPr>
      <w:bookmarkStart w:id="201" w:name="_GoBack"/>
      <w:bookmarkEnd w:id="201"/>
    </w:p>
    <w:sdt>
      <w:sdtPr>
        <w:id w:val="147452889"/>
        <w:docPartObj>
          <w:docPartGallery w:val="Table of Contents"/>
          <w:docPartUnique/>
        </w:docPartObj>
      </w:sdtPr>
      <w:sdtContent>
        <w:p w14:paraId="4F9DC571">
          <w:pPr>
            <w:pStyle w:val="9"/>
            <w:spacing w:before="11"/>
            <w:ind w:left="0" w:leftChars="0" w:right="0" w:rightChars="0"/>
          </w:pPr>
        </w:p>
        <w:p w14:paraId="276E4CEA">
          <w:pPr>
            <w:pStyle w:val="11"/>
            <w:tabs>
              <w:tab w:val="right" w:leader="dot" w:pos="8504"/>
            </w:tabs>
          </w:pPr>
          <w:r>
            <w:rPr>
              <w:spacing w:val="-2"/>
            </w:rPr>
            <w:t>Nomenclature</w:t>
          </w:r>
          <w:r>
            <w:rPr>
              <w:rFonts w:ascii="Times New Roman"/>
              <w:b w:val="0"/>
            </w:rPr>
            <w:tab/>
          </w:r>
          <w:r>
            <w:fldChar w:fldCharType="begin"/>
          </w:r>
          <w:r>
            <w:instrText xml:space="preserve"> HYPERLINK \l "_bookmark1" </w:instrText>
          </w:r>
          <w:r>
            <w:fldChar w:fldCharType="separate"/>
          </w:r>
          <w:r>
            <w:rPr>
              <w:color w:val="0000FF"/>
              <w:spacing w:val="-10"/>
            </w:rPr>
            <w:t>3</w:t>
          </w:r>
          <w:r>
            <w:rPr>
              <w:color w:val="0000FF"/>
              <w:spacing w:val="-10"/>
            </w:rPr>
            <w:fldChar w:fldCharType="end"/>
          </w:r>
        </w:p>
        <w:p w14:paraId="52D280D3">
          <w:pPr>
            <w:pStyle w:val="11"/>
            <w:tabs>
              <w:tab w:val="right" w:leader="dot" w:pos="8504"/>
            </w:tabs>
          </w:pPr>
          <w:r>
            <w:rPr>
              <w:spacing w:val="-2"/>
            </w:rPr>
            <w:t>Introduction</w:t>
          </w:r>
          <w:r>
            <w:rPr>
              <w:rFonts w:ascii="Times New Roman"/>
              <w:b w:val="0"/>
            </w:rPr>
            <w:tab/>
          </w:r>
          <w:r>
            <w:fldChar w:fldCharType="begin"/>
          </w:r>
          <w:r>
            <w:instrText xml:space="preserve"> HYPERLINK \l "_bookmark2" </w:instrText>
          </w:r>
          <w:r>
            <w:fldChar w:fldCharType="separate"/>
          </w:r>
          <w:r>
            <w:rPr>
              <w:color w:val="0000FF"/>
              <w:spacing w:val="-10"/>
            </w:rPr>
            <w:t>5</w:t>
          </w:r>
          <w:r>
            <w:rPr>
              <w:color w:val="0000FF"/>
              <w:spacing w:val="-10"/>
            </w:rPr>
            <w:fldChar w:fldCharType="end"/>
          </w:r>
        </w:p>
        <w:p w14:paraId="01D8C017">
          <w:pPr>
            <w:pStyle w:val="11"/>
            <w:tabs>
              <w:tab w:val="right" w:leader="dot" w:pos="8504"/>
            </w:tabs>
          </w:pPr>
          <w:r>
            <w:t>CHAPTER</w:t>
          </w:r>
          <w:r>
            <w:rPr>
              <w:spacing w:val="29"/>
            </w:rPr>
            <w:t xml:space="preserve"> </w:t>
          </w:r>
          <w:r>
            <w:t>1.</w:t>
          </w:r>
          <w:r>
            <w:rPr>
              <w:spacing w:val="21"/>
            </w:rPr>
            <w:t xml:space="preserve"> </w:t>
          </w:r>
          <w:r>
            <w:t>State</w:t>
          </w:r>
          <w:r>
            <w:rPr>
              <w:spacing w:val="-6"/>
            </w:rPr>
            <w:t xml:space="preserve"> </w:t>
          </w:r>
          <w:r>
            <w:t>of</w:t>
          </w:r>
          <w:r>
            <w:rPr>
              <w:spacing w:val="-6"/>
            </w:rPr>
            <w:t xml:space="preserve"> </w:t>
          </w:r>
          <w:r>
            <w:t>the</w:t>
          </w:r>
          <w:r>
            <w:rPr>
              <w:spacing w:val="-6"/>
            </w:rPr>
            <w:t xml:space="preserve"> </w:t>
          </w:r>
          <w:r>
            <w:t>Art</w:t>
          </w:r>
          <w:r>
            <w:rPr>
              <w:spacing w:val="-6"/>
            </w:rPr>
            <w:t xml:space="preserve"> </w:t>
          </w:r>
          <w:r>
            <w:t>and</w:t>
          </w:r>
          <w:r>
            <w:rPr>
              <w:spacing w:val="-6"/>
            </w:rPr>
            <w:t xml:space="preserve"> </w:t>
          </w:r>
          <w:r>
            <w:t>Theoretical</w:t>
          </w:r>
          <w:r>
            <w:rPr>
              <w:spacing w:val="-6"/>
            </w:rPr>
            <w:t xml:space="preserve"> </w:t>
          </w:r>
          <w:r>
            <w:rPr>
              <w:spacing w:val="-2"/>
            </w:rPr>
            <w:t>Basis</w:t>
          </w:r>
          <w:r>
            <w:rPr>
              <w:rFonts w:ascii="Times New Roman"/>
              <w:b w:val="0"/>
            </w:rPr>
            <w:tab/>
          </w:r>
          <w:r>
            <w:fldChar w:fldCharType="begin"/>
          </w:r>
          <w:r>
            <w:instrText xml:space="preserve"> HYPERLINK \l "_bookmark5" </w:instrText>
          </w:r>
          <w:r>
            <w:fldChar w:fldCharType="separate"/>
          </w:r>
          <w:r>
            <w:rPr>
              <w:color w:val="0000FF"/>
              <w:spacing w:val="-10"/>
            </w:rPr>
            <w:t>7</w:t>
          </w:r>
          <w:r>
            <w:rPr>
              <w:color w:val="0000FF"/>
              <w:spacing w:val="-10"/>
            </w:rPr>
            <w:fldChar w:fldCharType="end"/>
          </w:r>
        </w:p>
        <w:p w14:paraId="5E99BEAA">
          <w:pPr>
            <w:pStyle w:val="12"/>
            <w:numPr>
              <w:ilvl w:val="1"/>
              <w:numId w:val="1"/>
            </w:numPr>
            <w:tabs>
              <w:tab w:val="left" w:pos="477"/>
              <w:tab w:val="right" w:leader="dot" w:pos="8504"/>
            </w:tabs>
            <w:spacing w:before="276" w:after="0" w:line="240" w:lineRule="auto"/>
            <w:ind w:left="477" w:right="0" w:hanging="477"/>
            <w:jc w:val="left"/>
          </w:pPr>
          <w:r>
            <w:t>Overview</w:t>
          </w:r>
          <w:r>
            <w:rPr>
              <w:spacing w:val="11"/>
            </w:rPr>
            <w:t xml:space="preserve"> </w:t>
          </w:r>
          <w:r>
            <w:t>of</w:t>
          </w:r>
          <w:r>
            <w:rPr>
              <w:spacing w:val="12"/>
            </w:rPr>
            <w:t xml:space="preserve"> </w:t>
          </w:r>
          <w:r>
            <w:t>Vehicle</w:t>
          </w:r>
          <w:r>
            <w:rPr>
              <w:spacing w:val="11"/>
            </w:rPr>
            <w:t xml:space="preserve"> </w:t>
          </w:r>
          <w:r>
            <w:t>Speed</w:t>
          </w:r>
          <w:r>
            <w:rPr>
              <w:spacing w:val="12"/>
            </w:rPr>
            <w:t xml:space="preserve"> </w:t>
          </w:r>
          <w:r>
            <w:t>Measuring</w:t>
          </w:r>
          <w:r>
            <w:rPr>
              <w:spacing w:val="11"/>
            </w:rPr>
            <w:t xml:space="preserve"> </w:t>
          </w:r>
          <w:r>
            <w:rPr>
              <w:spacing w:val="-2"/>
            </w:rPr>
            <w:t>Systems</w:t>
          </w:r>
          <w:r>
            <w:rPr>
              <w:rFonts w:ascii="Times New Roman"/>
              <w:b w:val="0"/>
            </w:rPr>
            <w:tab/>
          </w:r>
          <w:r>
            <w:fldChar w:fldCharType="begin"/>
          </w:r>
          <w:r>
            <w:instrText xml:space="preserve"> HYPERLINK \l "_bookmark6" </w:instrText>
          </w:r>
          <w:r>
            <w:fldChar w:fldCharType="separate"/>
          </w:r>
          <w:r>
            <w:rPr>
              <w:color w:val="0000FF"/>
              <w:spacing w:val="-10"/>
            </w:rPr>
            <w:t>7</w:t>
          </w:r>
          <w:r>
            <w:rPr>
              <w:color w:val="0000FF"/>
              <w:spacing w:val="-10"/>
            </w:rPr>
            <w:fldChar w:fldCharType="end"/>
          </w:r>
        </w:p>
        <w:p w14:paraId="446A8E84">
          <w:pPr>
            <w:pStyle w:val="13"/>
            <w:numPr>
              <w:ilvl w:val="2"/>
              <w:numId w:val="1"/>
            </w:numPr>
            <w:tabs>
              <w:tab w:val="left" w:pos="1434"/>
              <w:tab w:val="right" w:leader="dot" w:pos="8504"/>
            </w:tabs>
            <w:spacing w:before="82" w:after="0" w:line="240" w:lineRule="auto"/>
            <w:ind w:left="1434" w:right="0" w:hanging="716"/>
            <w:jc w:val="left"/>
          </w:pPr>
          <w:r>
            <w:t>Doppler</w:t>
          </w:r>
          <w:r>
            <w:rPr>
              <w:spacing w:val="34"/>
            </w:rPr>
            <w:t xml:space="preserve"> </w:t>
          </w:r>
          <w:r>
            <w:t>Speed</w:t>
          </w:r>
          <w:r>
            <w:rPr>
              <w:spacing w:val="34"/>
            </w:rPr>
            <w:t xml:space="preserve"> </w:t>
          </w:r>
          <w:r>
            <w:rPr>
              <w:spacing w:val="-2"/>
            </w:rPr>
            <w:t>Radars</w:t>
          </w:r>
          <w:r>
            <w:rPr>
              <w:rFonts w:ascii="Times New Roman"/>
            </w:rPr>
            <w:tab/>
          </w:r>
          <w:r>
            <w:fldChar w:fldCharType="begin"/>
          </w:r>
          <w:r>
            <w:instrText xml:space="preserve"> HYPERLINK \l "_bookmark7" </w:instrText>
          </w:r>
          <w:r>
            <w:fldChar w:fldCharType="separate"/>
          </w:r>
          <w:r>
            <w:rPr>
              <w:color w:val="0000FF"/>
              <w:spacing w:val="-10"/>
            </w:rPr>
            <w:t>7</w:t>
          </w:r>
          <w:r>
            <w:rPr>
              <w:color w:val="0000FF"/>
              <w:spacing w:val="-10"/>
            </w:rPr>
            <w:fldChar w:fldCharType="end"/>
          </w:r>
        </w:p>
        <w:p w14:paraId="096F0D57">
          <w:pPr>
            <w:pStyle w:val="13"/>
            <w:numPr>
              <w:ilvl w:val="2"/>
              <w:numId w:val="1"/>
            </w:numPr>
            <w:tabs>
              <w:tab w:val="left" w:pos="1434"/>
              <w:tab w:val="right" w:leader="dot" w:pos="8504"/>
            </w:tabs>
            <w:spacing w:before="84" w:after="0" w:line="240" w:lineRule="auto"/>
            <w:ind w:left="1434" w:right="0" w:hanging="716"/>
            <w:jc w:val="left"/>
          </w:pPr>
          <w:r>
            <w:t>Pavement-based</w:t>
          </w:r>
          <w:r>
            <w:rPr>
              <w:spacing w:val="46"/>
            </w:rPr>
            <w:t xml:space="preserve"> </w:t>
          </w:r>
          <w:r>
            <w:t>Speed</w:t>
          </w:r>
          <w:r>
            <w:rPr>
              <w:spacing w:val="47"/>
            </w:rPr>
            <w:t xml:space="preserve"> </w:t>
          </w:r>
          <w:r>
            <w:rPr>
              <w:spacing w:val="-2"/>
            </w:rPr>
            <w:t>Detectors</w:t>
          </w:r>
          <w:r>
            <w:rPr>
              <w:rFonts w:ascii="Times New Roman"/>
            </w:rPr>
            <w:tab/>
          </w:r>
          <w:r>
            <w:fldChar w:fldCharType="begin"/>
          </w:r>
          <w:r>
            <w:instrText xml:space="preserve"> HYPERLINK \l "_bookmark10" </w:instrText>
          </w:r>
          <w:r>
            <w:fldChar w:fldCharType="separate"/>
          </w:r>
          <w:r>
            <w:rPr>
              <w:color w:val="0000FF"/>
              <w:spacing w:val="-10"/>
            </w:rPr>
            <w:t>8</w:t>
          </w:r>
          <w:r>
            <w:rPr>
              <w:color w:val="0000FF"/>
              <w:spacing w:val="-10"/>
            </w:rPr>
            <w:fldChar w:fldCharType="end"/>
          </w:r>
        </w:p>
        <w:p w14:paraId="3392EFE3">
          <w:pPr>
            <w:pStyle w:val="12"/>
            <w:numPr>
              <w:ilvl w:val="1"/>
              <w:numId w:val="1"/>
            </w:numPr>
            <w:tabs>
              <w:tab w:val="left" w:pos="477"/>
              <w:tab w:val="right" w:leader="dot" w:pos="8504"/>
            </w:tabs>
            <w:spacing w:before="287" w:after="0" w:line="240" w:lineRule="auto"/>
            <w:ind w:left="477" w:right="0" w:hanging="477"/>
            <w:jc w:val="left"/>
          </w:pPr>
          <w:r>
            <w:t>Vision-based</w:t>
          </w:r>
          <w:r>
            <w:rPr>
              <w:spacing w:val="13"/>
            </w:rPr>
            <w:t xml:space="preserve"> </w:t>
          </w:r>
          <w:r>
            <w:t>Vehicle</w:t>
          </w:r>
          <w:r>
            <w:rPr>
              <w:spacing w:val="13"/>
            </w:rPr>
            <w:t xml:space="preserve"> </w:t>
          </w:r>
          <w:r>
            <w:t>Speed</w:t>
          </w:r>
          <w:r>
            <w:rPr>
              <w:spacing w:val="14"/>
            </w:rPr>
            <w:t xml:space="preserve"> </w:t>
          </w:r>
          <w:r>
            <w:rPr>
              <w:spacing w:val="-2"/>
            </w:rPr>
            <w:t>Estimation</w:t>
          </w:r>
          <w:r>
            <w:rPr>
              <w:rFonts w:ascii="Times New Roman"/>
              <w:b w:val="0"/>
            </w:rPr>
            <w:tab/>
          </w:r>
          <w:r>
            <w:fldChar w:fldCharType="begin"/>
          </w:r>
          <w:r>
            <w:instrText xml:space="preserve"> HYPERLINK \l "_bookmark11" </w:instrText>
          </w:r>
          <w:r>
            <w:fldChar w:fldCharType="separate"/>
          </w:r>
          <w:r>
            <w:rPr>
              <w:color w:val="0000FF"/>
              <w:spacing w:val="-10"/>
            </w:rPr>
            <w:t>8</w:t>
          </w:r>
          <w:r>
            <w:rPr>
              <w:color w:val="0000FF"/>
              <w:spacing w:val="-10"/>
            </w:rPr>
            <w:fldChar w:fldCharType="end"/>
          </w:r>
        </w:p>
        <w:p w14:paraId="3B4226C6">
          <w:pPr>
            <w:pStyle w:val="13"/>
            <w:numPr>
              <w:ilvl w:val="2"/>
              <w:numId w:val="1"/>
            </w:numPr>
            <w:tabs>
              <w:tab w:val="left" w:pos="1434"/>
              <w:tab w:val="right" w:leader="dot" w:pos="8504"/>
            </w:tabs>
            <w:spacing w:before="83" w:after="0" w:line="240" w:lineRule="auto"/>
            <w:ind w:left="1434" w:right="0" w:hanging="716"/>
            <w:jc w:val="left"/>
          </w:pPr>
          <w:r>
            <w:t>Camera</w:t>
          </w:r>
          <w:r>
            <w:rPr>
              <w:spacing w:val="41"/>
            </w:rPr>
            <w:t xml:space="preserve"> </w:t>
          </w:r>
          <w:r>
            <w:rPr>
              <w:spacing w:val="-2"/>
            </w:rPr>
            <w:t>properties</w:t>
          </w:r>
          <w:r>
            <w:rPr>
              <w:rFonts w:ascii="Times New Roman"/>
            </w:rPr>
            <w:tab/>
          </w:r>
          <w:r>
            <w:fldChar w:fldCharType="begin"/>
          </w:r>
          <w:r>
            <w:instrText xml:space="preserve"> HYPERLINK \l "_bookmark12" </w:instrText>
          </w:r>
          <w:r>
            <w:fldChar w:fldCharType="separate"/>
          </w:r>
          <w:r>
            <w:rPr>
              <w:color w:val="0000FF"/>
              <w:spacing w:val="-10"/>
            </w:rPr>
            <w:t>9</w:t>
          </w:r>
          <w:r>
            <w:rPr>
              <w:color w:val="0000FF"/>
              <w:spacing w:val="-10"/>
            </w:rPr>
            <w:fldChar w:fldCharType="end"/>
          </w:r>
        </w:p>
        <w:p w14:paraId="250723FC">
          <w:pPr>
            <w:pStyle w:val="13"/>
            <w:numPr>
              <w:ilvl w:val="2"/>
              <w:numId w:val="1"/>
            </w:numPr>
            <w:tabs>
              <w:tab w:val="left" w:pos="1434"/>
              <w:tab w:val="right" w:leader="dot" w:pos="8504"/>
            </w:tabs>
            <w:spacing w:before="83" w:after="0" w:line="240" w:lineRule="auto"/>
            <w:ind w:left="1434" w:right="0" w:hanging="716"/>
            <w:jc w:val="left"/>
          </w:pPr>
          <w:r>
            <w:t>Vehicle</w:t>
          </w:r>
          <w:r>
            <w:rPr>
              <w:spacing w:val="20"/>
            </w:rPr>
            <w:t xml:space="preserve"> </w:t>
          </w:r>
          <w:r>
            <w:rPr>
              <w:spacing w:val="-2"/>
            </w:rPr>
            <w:t>detection</w:t>
          </w:r>
          <w:r>
            <w:rPr>
              <w:rFonts w:ascii="Times New Roman"/>
            </w:rPr>
            <w:tab/>
          </w:r>
          <w:r>
            <w:fldChar w:fldCharType="begin"/>
          </w:r>
          <w:r>
            <w:instrText xml:space="preserve"> HYPERLINK \l "_bookmark24" </w:instrText>
          </w:r>
          <w:r>
            <w:fldChar w:fldCharType="separate"/>
          </w:r>
          <w:r>
            <w:rPr>
              <w:color w:val="0000FF"/>
              <w:spacing w:val="-5"/>
            </w:rPr>
            <w:t>13</w:t>
          </w:r>
          <w:r>
            <w:rPr>
              <w:color w:val="0000FF"/>
              <w:spacing w:val="-5"/>
            </w:rPr>
            <w:fldChar w:fldCharType="end"/>
          </w:r>
        </w:p>
        <w:p w14:paraId="54050008">
          <w:pPr>
            <w:pStyle w:val="13"/>
            <w:numPr>
              <w:ilvl w:val="2"/>
              <w:numId w:val="1"/>
            </w:numPr>
            <w:tabs>
              <w:tab w:val="left" w:pos="1434"/>
              <w:tab w:val="right" w:leader="dot" w:pos="8504"/>
            </w:tabs>
            <w:spacing w:before="83" w:after="0" w:line="240" w:lineRule="auto"/>
            <w:ind w:left="1434" w:right="0" w:hanging="716"/>
            <w:jc w:val="left"/>
          </w:pPr>
          <w:r>
            <w:rPr>
              <w:spacing w:val="-2"/>
            </w:rPr>
            <w:t>Tracking</w:t>
          </w:r>
          <w:r>
            <w:rPr>
              <w:rFonts w:ascii="Times New Roman"/>
            </w:rPr>
            <w:tab/>
          </w:r>
          <w:r>
            <w:fldChar w:fldCharType="begin"/>
          </w:r>
          <w:r>
            <w:instrText xml:space="preserve"> HYPERLINK \l "_bookmark27" </w:instrText>
          </w:r>
          <w:r>
            <w:fldChar w:fldCharType="separate"/>
          </w:r>
          <w:r>
            <w:rPr>
              <w:color w:val="0000FF"/>
              <w:spacing w:val="-5"/>
            </w:rPr>
            <w:t>15</w:t>
          </w:r>
          <w:r>
            <w:rPr>
              <w:color w:val="0000FF"/>
              <w:spacing w:val="-5"/>
            </w:rPr>
            <w:fldChar w:fldCharType="end"/>
          </w:r>
        </w:p>
        <w:p w14:paraId="113A12D4">
          <w:pPr>
            <w:pStyle w:val="13"/>
            <w:numPr>
              <w:ilvl w:val="2"/>
              <w:numId w:val="1"/>
            </w:numPr>
            <w:tabs>
              <w:tab w:val="left" w:pos="1434"/>
              <w:tab w:val="right" w:leader="dot" w:pos="8504"/>
            </w:tabs>
            <w:spacing w:before="83" w:after="0" w:line="240" w:lineRule="auto"/>
            <w:ind w:left="1434" w:right="0" w:hanging="716"/>
            <w:jc w:val="left"/>
          </w:pPr>
          <w:r>
            <w:t>Position</w:t>
          </w:r>
          <w:r>
            <w:rPr>
              <w:spacing w:val="20"/>
            </w:rPr>
            <w:t xml:space="preserve"> </w:t>
          </w:r>
          <w:r>
            <w:t>and</w:t>
          </w:r>
          <w:r>
            <w:rPr>
              <w:spacing w:val="21"/>
            </w:rPr>
            <w:t xml:space="preserve"> </w:t>
          </w:r>
          <w:r>
            <w:t>speed</w:t>
          </w:r>
          <w:r>
            <w:rPr>
              <w:spacing w:val="20"/>
            </w:rPr>
            <w:t xml:space="preserve"> </w:t>
          </w:r>
          <w:r>
            <w:rPr>
              <w:spacing w:val="-2"/>
            </w:rPr>
            <w:t>estimation</w:t>
          </w:r>
          <w:r>
            <w:rPr>
              <w:rFonts w:ascii="Times New Roman"/>
            </w:rPr>
            <w:tab/>
          </w:r>
          <w:r>
            <w:fldChar w:fldCharType="begin"/>
          </w:r>
          <w:r>
            <w:instrText xml:space="preserve"> HYPERLINK \l "_bookmark35" </w:instrText>
          </w:r>
          <w:r>
            <w:fldChar w:fldCharType="separate"/>
          </w:r>
          <w:r>
            <w:rPr>
              <w:color w:val="0000FF"/>
              <w:spacing w:val="-5"/>
            </w:rPr>
            <w:t>19</w:t>
          </w:r>
          <w:r>
            <w:rPr>
              <w:color w:val="0000FF"/>
              <w:spacing w:val="-5"/>
            </w:rPr>
            <w:fldChar w:fldCharType="end"/>
          </w:r>
        </w:p>
        <w:p w14:paraId="7F32F2B8">
          <w:pPr>
            <w:pStyle w:val="12"/>
            <w:numPr>
              <w:ilvl w:val="1"/>
              <w:numId w:val="1"/>
            </w:numPr>
            <w:tabs>
              <w:tab w:val="left" w:pos="477"/>
              <w:tab w:val="right" w:leader="dot" w:pos="8504"/>
            </w:tabs>
            <w:spacing w:before="288" w:after="0" w:line="240" w:lineRule="auto"/>
            <w:ind w:left="477" w:right="0" w:hanging="477"/>
            <w:jc w:val="left"/>
          </w:pPr>
          <w:r>
            <w:t>Vehicle</w:t>
          </w:r>
          <w:r>
            <w:rPr>
              <w:spacing w:val="9"/>
            </w:rPr>
            <w:t xml:space="preserve"> </w:t>
          </w:r>
          <w:r>
            <w:t>speed</w:t>
          </w:r>
          <w:r>
            <w:rPr>
              <w:spacing w:val="9"/>
            </w:rPr>
            <w:t xml:space="preserve"> </w:t>
          </w:r>
          <w:r>
            <w:t>estimation</w:t>
          </w:r>
          <w:r>
            <w:rPr>
              <w:spacing w:val="9"/>
            </w:rPr>
            <w:t xml:space="preserve"> </w:t>
          </w:r>
          <w:r>
            <w:t>with</w:t>
          </w:r>
          <w:r>
            <w:rPr>
              <w:spacing w:val="10"/>
            </w:rPr>
            <w:t xml:space="preserve"> </w:t>
          </w:r>
          <w:r>
            <w:t>the</w:t>
          </w:r>
          <w:r>
            <w:rPr>
              <w:spacing w:val="9"/>
            </w:rPr>
            <w:t xml:space="preserve"> </w:t>
          </w:r>
          <w:r>
            <w:t>use</w:t>
          </w:r>
          <w:r>
            <w:rPr>
              <w:spacing w:val="9"/>
            </w:rPr>
            <w:t xml:space="preserve"> </w:t>
          </w:r>
          <w:r>
            <w:t>of</w:t>
          </w:r>
          <w:r>
            <w:rPr>
              <w:spacing w:val="9"/>
            </w:rPr>
            <w:t xml:space="preserve"> </w:t>
          </w:r>
          <w:r>
            <w:rPr>
              <w:spacing w:val="-2"/>
            </w:rPr>
            <w:t>drones</w:t>
          </w:r>
          <w:r>
            <w:rPr>
              <w:rFonts w:ascii="Times New Roman"/>
              <w:b w:val="0"/>
            </w:rPr>
            <w:tab/>
          </w:r>
          <w:r>
            <w:fldChar w:fldCharType="begin"/>
          </w:r>
          <w:r>
            <w:instrText xml:space="preserve"> HYPERLINK \l "_bookmark37" </w:instrText>
          </w:r>
          <w:r>
            <w:fldChar w:fldCharType="separate"/>
          </w:r>
          <w:r>
            <w:rPr>
              <w:color w:val="0000FF"/>
              <w:spacing w:val="-5"/>
            </w:rPr>
            <w:t>20</w:t>
          </w:r>
          <w:r>
            <w:rPr>
              <w:color w:val="0000FF"/>
              <w:spacing w:val="-5"/>
            </w:rPr>
            <w:fldChar w:fldCharType="end"/>
          </w:r>
        </w:p>
        <w:p w14:paraId="29F8E249">
          <w:pPr>
            <w:pStyle w:val="11"/>
            <w:tabs>
              <w:tab w:val="right" w:leader="dot" w:pos="8504"/>
            </w:tabs>
            <w:spacing w:before="479"/>
          </w:pPr>
          <w:r>
            <w:t>CHAPTER</w:t>
          </w:r>
          <w:r>
            <w:rPr>
              <w:spacing w:val="28"/>
            </w:rPr>
            <w:t xml:space="preserve"> </w:t>
          </w:r>
          <w:r>
            <w:t>2.</w:t>
          </w:r>
          <w:r>
            <w:rPr>
              <w:spacing w:val="20"/>
            </w:rPr>
            <w:t xml:space="preserve"> </w:t>
          </w:r>
          <w:r>
            <w:t>Design</w:t>
          </w:r>
          <w:r>
            <w:rPr>
              <w:spacing w:val="-7"/>
            </w:rPr>
            <w:t xml:space="preserve"> </w:t>
          </w:r>
          <w:r>
            <w:t>and</w:t>
          </w:r>
          <w:r>
            <w:rPr>
              <w:spacing w:val="-7"/>
            </w:rPr>
            <w:t xml:space="preserve"> </w:t>
          </w:r>
          <w:r>
            <w:rPr>
              <w:spacing w:val="-2"/>
            </w:rPr>
            <w:t>Implementation</w:t>
          </w:r>
          <w:r>
            <w:rPr>
              <w:rFonts w:ascii="Times New Roman"/>
              <w:b w:val="0"/>
            </w:rPr>
            <w:tab/>
          </w:r>
          <w:r>
            <w:fldChar w:fldCharType="begin"/>
          </w:r>
          <w:r>
            <w:instrText xml:space="preserve"> HYPERLINK \l "_bookmark39" </w:instrText>
          </w:r>
          <w:r>
            <w:fldChar w:fldCharType="separate"/>
          </w:r>
          <w:r>
            <w:rPr>
              <w:color w:val="0000FF"/>
              <w:spacing w:val="-5"/>
            </w:rPr>
            <w:t>23</w:t>
          </w:r>
          <w:r>
            <w:rPr>
              <w:color w:val="0000FF"/>
              <w:spacing w:val="-5"/>
            </w:rPr>
            <w:fldChar w:fldCharType="end"/>
          </w:r>
        </w:p>
        <w:p w14:paraId="117FFE19">
          <w:pPr>
            <w:pStyle w:val="12"/>
            <w:numPr>
              <w:ilvl w:val="1"/>
              <w:numId w:val="2"/>
            </w:numPr>
            <w:tabs>
              <w:tab w:val="left" w:pos="477"/>
              <w:tab w:val="right" w:leader="dot" w:pos="8504"/>
            </w:tabs>
            <w:spacing w:before="276" w:after="0" w:line="240" w:lineRule="auto"/>
            <w:ind w:left="477" w:right="0" w:hanging="477"/>
            <w:jc w:val="left"/>
          </w:pPr>
          <w:r>
            <w:t>Image</w:t>
          </w:r>
          <w:r>
            <w:rPr>
              <w:spacing w:val="15"/>
            </w:rPr>
            <w:t xml:space="preserve"> </w:t>
          </w:r>
          <w:r>
            <w:t>processor:</w:t>
          </w:r>
          <w:r>
            <w:rPr>
              <w:spacing w:val="32"/>
            </w:rPr>
            <w:t xml:space="preserve"> </w:t>
          </w:r>
          <w:r>
            <w:t>detection,</w:t>
          </w:r>
          <w:r>
            <w:rPr>
              <w:spacing w:val="16"/>
            </w:rPr>
            <w:t xml:space="preserve"> </w:t>
          </w:r>
          <w:r>
            <w:t>tracking</w:t>
          </w:r>
          <w:r>
            <w:rPr>
              <w:spacing w:val="15"/>
            </w:rPr>
            <w:t xml:space="preserve"> </w:t>
          </w:r>
          <w:r>
            <w:t>and</w:t>
          </w:r>
          <w:r>
            <w:rPr>
              <w:spacing w:val="15"/>
            </w:rPr>
            <w:t xml:space="preserve"> </w:t>
          </w:r>
          <w:r>
            <w:t>positioning</w:t>
          </w:r>
          <w:r>
            <w:rPr>
              <w:spacing w:val="16"/>
            </w:rPr>
            <w:t xml:space="preserve"> </w:t>
          </w:r>
          <w:r>
            <w:rPr>
              <w:spacing w:val="-2"/>
            </w:rPr>
            <w:t>server</w:t>
          </w:r>
          <w:r>
            <w:rPr>
              <w:rFonts w:ascii="Times New Roman"/>
              <w:b w:val="0"/>
            </w:rPr>
            <w:tab/>
          </w:r>
          <w:r>
            <w:fldChar w:fldCharType="begin"/>
          </w:r>
          <w:r>
            <w:instrText xml:space="preserve"> HYPERLINK \l "_bookmark43" </w:instrText>
          </w:r>
          <w:r>
            <w:fldChar w:fldCharType="separate"/>
          </w:r>
          <w:r>
            <w:rPr>
              <w:color w:val="0000FF"/>
              <w:spacing w:val="-5"/>
            </w:rPr>
            <w:t>24</w:t>
          </w:r>
          <w:r>
            <w:rPr>
              <w:color w:val="0000FF"/>
              <w:spacing w:val="-5"/>
            </w:rPr>
            <w:fldChar w:fldCharType="end"/>
          </w:r>
        </w:p>
        <w:p w14:paraId="1F09A453">
          <w:pPr>
            <w:pStyle w:val="13"/>
            <w:numPr>
              <w:ilvl w:val="2"/>
              <w:numId w:val="2"/>
            </w:numPr>
            <w:tabs>
              <w:tab w:val="left" w:pos="1434"/>
              <w:tab w:val="right" w:leader="dot" w:pos="8504"/>
            </w:tabs>
            <w:spacing w:before="82" w:after="0" w:line="240" w:lineRule="auto"/>
            <w:ind w:left="1434" w:right="0" w:hanging="716"/>
            <w:jc w:val="left"/>
          </w:pPr>
          <w:r>
            <w:t>Hardware</w:t>
          </w:r>
          <w:r>
            <w:rPr>
              <w:spacing w:val="26"/>
            </w:rPr>
            <w:t xml:space="preserve"> </w:t>
          </w:r>
          <w:r>
            <w:t>Components</w:t>
          </w:r>
          <w:r>
            <w:rPr>
              <w:spacing w:val="26"/>
            </w:rPr>
            <w:t xml:space="preserve"> </w:t>
          </w:r>
          <w:r>
            <w:t>and</w:t>
          </w:r>
          <w:r>
            <w:rPr>
              <w:spacing w:val="27"/>
            </w:rPr>
            <w:t xml:space="preserve"> </w:t>
          </w:r>
          <w:r>
            <w:rPr>
              <w:spacing w:val="-2"/>
            </w:rPr>
            <w:t>Specifications</w:t>
          </w:r>
          <w:r>
            <w:rPr>
              <w:rFonts w:ascii="Times New Roman"/>
            </w:rPr>
            <w:tab/>
          </w:r>
          <w:r>
            <w:fldChar w:fldCharType="begin"/>
          </w:r>
          <w:r>
            <w:instrText xml:space="preserve"> HYPERLINK \l "_bookmark44" </w:instrText>
          </w:r>
          <w:r>
            <w:fldChar w:fldCharType="separate"/>
          </w:r>
          <w:r>
            <w:rPr>
              <w:color w:val="0000FF"/>
              <w:spacing w:val="-5"/>
            </w:rPr>
            <w:t>24</w:t>
          </w:r>
          <w:r>
            <w:rPr>
              <w:color w:val="0000FF"/>
              <w:spacing w:val="-5"/>
            </w:rPr>
            <w:fldChar w:fldCharType="end"/>
          </w:r>
        </w:p>
        <w:p w14:paraId="2A3E5889">
          <w:pPr>
            <w:pStyle w:val="13"/>
            <w:numPr>
              <w:ilvl w:val="2"/>
              <w:numId w:val="2"/>
            </w:numPr>
            <w:tabs>
              <w:tab w:val="left" w:pos="1434"/>
              <w:tab w:val="right" w:leader="dot" w:pos="8504"/>
            </w:tabs>
            <w:spacing w:before="83" w:after="0" w:line="240" w:lineRule="auto"/>
            <w:ind w:left="1434" w:right="0" w:hanging="716"/>
            <w:jc w:val="left"/>
          </w:pPr>
          <w:r>
            <w:t>Software</w:t>
          </w:r>
          <w:r>
            <w:rPr>
              <w:spacing w:val="9"/>
            </w:rPr>
            <w:t xml:space="preserve"> </w:t>
          </w:r>
          <w:r>
            <w:t>tools</w:t>
          </w:r>
          <w:r>
            <w:rPr>
              <w:spacing w:val="9"/>
            </w:rPr>
            <w:t xml:space="preserve"> </w:t>
          </w:r>
          <w:r>
            <w:t>and</w:t>
          </w:r>
          <w:r>
            <w:rPr>
              <w:spacing w:val="9"/>
            </w:rPr>
            <w:t xml:space="preserve"> </w:t>
          </w:r>
          <w:r>
            <w:rPr>
              <w:spacing w:val="-2"/>
            </w:rPr>
            <w:t>libraries</w:t>
          </w:r>
          <w:r>
            <w:rPr>
              <w:rFonts w:ascii="Times New Roman"/>
            </w:rPr>
            <w:tab/>
          </w:r>
          <w:r>
            <w:fldChar w:fldCharType="begin"/>
          </w:r>
          <w:r>
            <w:instrText xml:space="preserve"> HYPERLINK \l "_bookmark47" </w:instrText>
          </w:r>
          <w:r>
            <w:fldChar w:fldCharType="separate"/>
          </w:r>
          <w:r>
            <w:rPr>
              <w:color w:val="0000FF"/>
              <w:spacing w:val="-5"/>
            </w:rPr>
            <w:t>25</w:t>
          </w:r>
          <w:r>
            <w:rPr>
              <w:color w:val="0000FF"/>
              <w:spacing w:val="-5"/>
            </w:rPr>
            <w:fldChar w:fldCharType="end"/>
          </w:r>
        </w:p>
        <w:p w14:paraId="741DF375">
          <w:pPr>
            <w:pStyle w:val="13"/>
            <w:numPr>
              <w:ilvl w:val="2"/>
              <w:numId w:val="2"/>
            </w:numPr>
            <w:tabs>
              <w:tab w:val="left" w:pos="1434"/>
              <w:tab w:val="right" w:leader="dot" w:pos="8504"/>
            </w:tabs>
            <w:spacing w:before="83" w:after="0" w:line="240" w:lineRule="auto"/>
            <w:ind w:left="1434" w:right="0" w:hanging="716"/>
            <w:jc w:val="left"/>
          </w:pPr>
          <w:r>
            <w:t>Software</w:t>
          </w:r>
          <w:r>
            <w:rPr>
              <w:spacing w:val="12"/>
            </w:rPr>
            <w:t xml:space="preserve"> </w:t>
          </w:r>
          <w:r>
            <w:rPr>
              <w:spacing w:val="-2"/>
            </w:rPr>
            <w:t>implementation</w:t>
          </w:r>
          <w:r>
            <w:rPr>
              <w:rFonts w:ascii="Times New Roman"/>
            </w:rPr>
            <w:tab/>
          </w:r>
          <w:r>
            <w:fldChar w:fldCharType="begin"/>
          </w:r>
          <w:r>
            <w:instrText xml:space="preserve"> HYPERLINK \l "_bookmark49" </w:instrText>
          </w:r>
          <w:r>
            <w:fldChar w:fldCharType="separate"/>
          </w:r>
          <w:r>
            <w:rPr>
              <w:color w:val="0000FF"/>
              <w:spacing w:val="-5"/>
            </w:rPr>
            <w:t>26</w:t>
          </w:r>
          <w:r>
            <w:rPr>
              <w:color w:val="0000FF"/>
              <w:spacing w:val="-5"/>
            </w:rPr>
            <w:fldChar w:fldCharType="end"/>
          </w:r>
        </w:p>
        <w:p w14:paraId="719F6923">
          <w:pPr>
            <w:pStyle w:val="12"/>
            <w:numPr>
              <w:ilvl w:val="1"/>
              <w:numId w:val="2"/>
            </w:numPr>
            <w:tabs>
              <w:tab w:val="left" w:pos="477"/>
              <w:tab w:val="right" w:leader="dot" w:pos="8504"/>
            </w:tabs>
            <w:spacing w:before="288" w:after="0" w:line="240" w:lineRule="auto"/>
            <w:ind w:left="477" w:right="0" w:hanging="477"/>
            <w:jc w:val="left"/>
          </w:pPr>
          <w:r>
            <w:t>User</w:t>
          </w:r>
          <w:r>
            <w:rPr>
              <w:spacing w:val="10"/>
            </w:rPr>
            <w:t xml:space="preserve"> </w:t>
          </w:r>
          <w:r>
            <w:rPr>
              <w:spacing w:val="-2"/>
            </w:rPr>
            <w:t>Interface</w:t>
          </w:r>
          <w:r>
            <w:rPr>
              <w:rFonts w:ascii="Times New Roman"/>
              <w:b w:val="0"/>
            </w:rPr>
            <w:tab/>
          </w:r>
          <w:r>
            <w:fldChar w:fldCharType="begin"/>
          </w:r>
          <w:r>
            <w:instrText xml:space="preserve"> HYPERLINK \l "_bookmark71" </w:instrText>
          </w:r>
          <w:r>
            <w:fldChar w:fldCharType="separate"/>
          </w:r>
          <w:r>
            <w:rPr>
              <w:color w:val="0000FF"/>
              <w:spacing w:val="-5"/>
            </w:rPr>
            <w:t>37</w:t>
          </w:r>
          <w:r>
            <w:rPr>
              <w:color w:val="0000FF"/>
              <w:spacing w:val="-5"/>
            </w:rPr>
            <w:fldChar w:fldCharType="end"/>
          </w:r>
        </w:p>
        <w:p w14:paraId="0B3860BC">
          <w:pPr>
            <w:pStyle w:val="13"/>
            <w:numPr>
              <w:ilvl w:val="2"/>
              <w:numId w:val="2"/>
            </w:numPr>
            <w:tabs>
              <w:tab w:val="left" w:pos="1434"/>
              <w:tab w:val="right" w:leader="dot" w:pos="8504"/>
            </w:tabs>
            <w:spacing w:before="82" w:after="0" w:line="240" w:lineRule="auto"/>
            <w:ind w:left="1434" w:right="0" w:hanging="716"/>
            <w:jc w:val="left"/>
          </w:pPr>
          <w:r>
            <w:t>Technologies</w:t>
          </w:r>
          <w:r>
            <w:rPr>
              <w:spacing w:val="34"/>
            </w:rPr>
            <w:t xml:space="preserve"> </w:t>
          </w:r>
          <w:r>
            <w:rPr>
              <w:spacing w:val="-4"/>
            </w:rPr>
            <w:t>used</w:t>
          </w:r>
          <w:r>
            <w:rPr>
              <w:rFonts w:ascii="Times New Roman"/>
            </w:rPr>
            <w:tab/>
          </w:r>
          <w:r>
            <w:fldChar w:fldCharType="begin"/>
          </w:r>
          <w:r>
            <w:instrText xml:space="preserve"> HYPERLINK \l "_bookmark72" </w:instrText>
          </w:r>
          <w:r>
            <w:fldChar w:fldCharType="separate"/>
          </w:r>
          <w:r>
            <w:rPr>
              <w:color w:val="0000FF"/>
              <w:spacing w:val="-5"/>
            </w:rPr>
            <w:t>37</w:t>
          </w:r>
          <w:r>
            <w:rPr>
              <w:color w:val="0000FF"/>
              <w:spacing w:val="-5"/>
            </w:rPr>
            <w:fldChar w:fldCharType="end"/>
          </w:r>
        </w:p>
        <w:p w14:paraId="70BE6802">
          <w:pPr>
            <w:pStyle w:val="13"/>
            <w:numPr>
              <w:ilvl w:val="2"/>
              <w:numId w:val="2"/>
            </w:numPr>
            <w:tabs>
              <w:tab w:val="left" w:pos="1434"/>
              <w:tab w:val="right" w:leader="dot" w:pos="8504"/>
            </w:tabs>
            <w:spacing w:before="83" w:after="0" w:line="240" w:lineRule="auto"/>
            <w:ind w:left="1434" w:right="0" w:hanging="716"/>
            <w:jc w:val="left"/>
          </w:pPr>
          <w:r>
            <w:rPr>
              <w:spacing w:val="-2"/>
            </w:rPr>
            <w:t>Development</w:t>
          </w:r>
          <w:r>
            <w:rPr>
              <w:rFonts w:ascii="Times New Roman"/>
            </w:rPr>
            <w:tab/>
          </w:r>
          <w:r>
            <w:fldChar w:fldCharType="begin"/>
          </w:r>
          <w:r>
            <w:instrText xml:space="preserve"> HYPERLINK \l "_bookmark75" </w:instrText>
          </w:r>
          <w:r>
            <w:fldChar w:fldCharType="separate"/>
          </w:r>
          <w:r>
            <w:rPr>
              <w:color w:val="0000FF"/>
              <w:spacing w:val="-5"/>
            </w:rPr>
            <w:t>38</w:t>
          </w:r>
          <w:r>
            <w:rPr>
              <w:color w:val="0000FF"/>
              <w:spacing w:val="-5"/>
            </w:rPr>
            <w:fldChar w:fldCharType="end"/>
          </w:r>
        </w:p>
        <w:p w14:paraId="4B146C56">
          <w:pPr>
            <w:pStyle w:val="12"/>
            <w:numPr>
              <w:ilvl w:val="1"/>
              <w:numId w:val="2"/>
            </w:numPr>
            <w:tabs>
              <w:tab w:val="left" w:pos="477"/>
              <w:tab w:val="right" w:leader="dot" w:pos="8504"/>
            </w:tabs>
            <w:spacing w:before="288" w:after="0" w:line="240" w:lineRule="auto"/>
            <w:ind w:left="477" w:right="0" w:hanging="477"/>
            <w:jc w:val="left"/>
          </w:pPr>
          <w:r>
            <w:t>Drone</w:t>
          </w:r>
          <w:r>
            <w:rPr>
              <w:spacing w:val="8"/>
            </w:rPr>
            <w:t xml:space="preserve"> </w:t>
          </w:r>
          <w:r>
            <w:rPr>
              <w:spacing w:val="-4"/>
            </w:rPr>
            <w:t>Setup</w:t>
          </w:r>
          <w:r>
            <w:rPr>
              <w:rFonts w:ascii="Times New Roman"/>
              <w:b w:val="0"/>
            </w:rPr>
            <w:tab/>
          </w:r>
          <w:r>
            <w:fldChar w:fldCharType="begin"/>
          </w:r>
          <w:r>
            <w:instrText xml:space="preserve"> HYPERLINK \l "_bookmark78" </w:instrText>
          </w:r>
          <w:r>
            <w:fldChar w:fldCharType="separate"/>
          </w:r>
          <w:r>
            <w:rPr>
              <w:color w:val="0000FF"/>
              <w:spacing w:val="-5"/>
            </w:rPr>
            <w:t>39</w:t>
          </w:r>
          <w:r>
            <w:rPr>
              <w:color w:val="0000FF"/>
              <w:spacing w:val="-5"/>
            </w:rPr>
            <w:fldChar w:fldCharType="end"/>
          </w:r>
        </w:p>
        <w:p w14:paraId="40EEDC36">
          <w:pPr>
            <w:pStyle w:val="11"/>
            <w:tabs>
              <w:tab w:val="right" w:leader="dot" w:pos="8504"/>
            </w:tabs>
            <w:spacing w:before="479"/>
          </w:pPr>
          <w:r>
            <w:t>CHAPTER</w:t>
          </w:r>
          <w:r>
            <w:rPr>
              <w:spacing w:val="24"/>
            </w:rPr>
            <w:t xml:space="preserve"> </w:t>
          </w:r>
          <w:r>
            <w:t>3.</w:t>
          </w:r>
          <w:r>
            <w:rPr>
              <w:spacing w:val="17"/>
            </w:rPr>
            <w:t xml:space="preserve"> </w:t>
          </w:r>
          <w:r>
            <w:t>Experimental</w:t>
          </w:r>
          <w:r>
            <w:rPr>
              <w:spacing w:val="-10"/>
            </w:rPr>
            <w:t xml:space="preserve"> </w:t>
          </w:r>
          <w:r>
            <w:rPr>
              <w:spacing w:val="-2"/>
            </w:rPr>
            <w:t>Evaluation</w:t>
          </w:r>
          <w:r>
            <w:rPr>
              <w:rFonts w:ascii="Times New Roman"/>
              <w:b w:val="0"/>
            </w:rPr>
            <w:tab/>
          </w:r>
          <w:r>
            <w:fldChar w:fldCharType="begin"/>
          </w:r>
          <w:r>
            <w:instrText xml:space="preserve"> HYPERLINK \l "_bookmark81" </w:instrText>
          </w:r>
          <w:r>
            <w:fldChar w:fldCharType="separate"/>
          </w:r>
          <w:r>
            <w:rPr>
              <w:color w:val="0000FF"/>
              <w:spacing w:val="-5"/>
            </w:rPr>
            <w:t>41</w:t>
          </w:r>
          <w:r>
            <w:rPr>
              <w:color w:val="0000FF"/>
              <w:spacing w:val="-5"/>
            </w:rPr>
            <w:fldChar w:fldCharType="end"/>
          </w:r>
        </w:p>
        <w:p w14:paraId="7F8C5F6F">
          <w:pPr>
            <w:pStyle w:val="12"/>
            <w:numPr>
              <w:ilvl w:val="1"/>
              <w:numId w:val="3"/>
            </w:numPr>
            <w:tabs>
              <w:tab w:val="left" w:pos="477"/>
              <w:tab w:val="right" w:leader="dot" w:pos="8504"/>
            </w:tabs>
            <w:spacing w:before="276" w:after="0" w:line="240" w:lineRule="auto"/>
            <w:ind w:left="477" w:right="0" w:hanging="477"/>
            <w:jc w:val="left"/>
          </w:pPr>
          <w:r>
            <w:t>Test</w:t>
          </w:r>
          <w:r>
            <w:rPr>
              <w:spacing w:val="6"/>
            </w:rPr>
            <w:t xml:space="preserve"> </w:t>
          </w:r>
          <w:r>
            <w:t>setup</w:t>
          </w:r>
          <w:r>
            <w:rPr>
              <w:spacing w:val="7"/>
            </w:rPr>
            <w:t xml:space="preserve"> </w:t>
          </w:r>
          <w:r>
            <w:t>and</w:t>
          </w:r>
          <w:r>
            <w:rPr>
              <w:spacing w:val="7"/>
            </w:rPr>
            <w:t xml:space="preserve"> </w:t>
          </w:r>
          <w:r>
            <w:t>data</w:t>
          </w:r>
          <w:r>
            <w:rPr>
              <w:spacing w:val="6"/>
            </w:rPr>
            <w:t xml:space="preserve"> </w:t>
          </w:r>
          <w:r>
            <w:rPr>
              <w:spacing w:val="-2"/>
            </w:rPr>
            <w:t>collection</w:t>
          </w:r>
          <w:r>
            <w:rPr>
              <w:rFonts w:ascii="Times New Roman"/>
              <w:b w:val="0"/>
            </w:rPr>
            <w:tab/>
          </w:r>
          <w:r>
            <w:fldChar w:fldCharType="begin"/>
          </w:r>
          <w:r>
            <w:instrText xml:space="preserve"> HYPERLINK \l "_bookmark83" </w:instrText>
          </w:r>
          <w:r>
            <w:fldChar w:fldCharType="separate"/>
          </w:r>
          <w:r>
            <w:rPr>
              <w:color w:val="0000FF"/>
              <w:spacing w:val="-5"/>
            </w:rPr>
            <w:t>41</w:t>
          </w:r>
          <w:r>
            <w:rPr>
              <w:color w:val="0000FF"/>
              <w:spacing w:val="-5"/>
            </w:rPr>
            <w:fldChar w:fldCharType="end"/>
          </w:r>
        </w:p>
        <w:p w14:paraId="4E0C0AEE">
          <w:pPr>
            <w:pStyle w:val="12"/>
            <w:numPr>
              <w:ilvl w:val="1"/>
              <w:numId w:val="3"/>
            </w:numPr>
            <w:tabs>
              <w:tab w:val="left" w:pos="477"/>
              <w:tab w:val="right" w:leader="dot" w:pos="8504"/>
            </w:tabs>
            <w:spacing w:before="286" w:after="0" w:line="240" w:lineRule="auto"/>
            <w:ind w:left="477" w:right="0" w:hanging="477"/>
            <w:jc w:val="left"/>
          </w:pPr>
          <w:r>
            <w:t>Attitude</w:t>
          </w:r>
          <w:r>
            <w:rPr>
              <w:spacing w:val="14"/>
            </w:rPr>
            <w:t xml:space="preserve"> </w:t>
          </w:r>
          <w:r>
            <w:t>and</w:t>
          </w:r>
          <w:r>
            <w:rPr>
              <w:spacing w:val="14"/>
            </w:rPr>
            <w:t xml:space="preserve"> </w:t>
          </w:r>
          <w:r>
            <w:t>position</w:t>
          </w:r>
          <w:r>
            <w:rPr>
              <w:spacing w:val="14"/>
            </w:rPr>
            <w:t xml:space="preserve"> </w:t>
          </w:r>
          <w:r>
            <w:rPr>
              <w:spacing w:val="-2"/>
            </w:rPr>
            <w:t>results</w:t>
          </w:r>
          <w:r>
            <w:rPr>
              <w:rFonts w:ascii="Times New Roman"/>
              <w:b w:val="0"/>
            </w:rPr>
            <w:tab/>
          </w:r>
          <w:r>
            <w:fldChar w:fldCharType="begin"/>
          </w:r>
          <w:r>
            <w:instrText xml:space="preserve"> HYPERLINK \l "_bookmark88" </w:instrText>
          </w:r>
          <w:r>
            <w:fldChar w:fldCharType="separate"/>
          </w:r>
          <w:r>
            <w:rPr>
              <w:color w:val="0000FF"/>
              <w:spacing w:val="-5"/>
            </w:rPr>
            <w:t>43</w:t>
          </w:r>
          <w:r>
            <w:rPr>
              <w:color w:val="0000FF"/>
              <w:spacing w:val="-5"/>
            </w:rPr>
            <w:fldChar w:fldCharType="end"/>
          </w:r>
        </w:p>
        <w:p w14:paraId="57A2AB67">
          <w:pPr>
            <w:pStyle w:val="13"/>
            <w:numPr>
              <w:ilvl w:val="2"/>
              <w:numId w:val="3"/>
            </w:numPr>
            <w:tabs>
              <w:tab w:val="left" w:pos="1434"/>
              <w:tab w:val="right" w:leader="dot" w:pos="8504"/>
            </w:tabs>
            <w:spacing w:before="82" w:after="20" w:line="240" w:lineRule="auto"/>
            <w:ind w:left="1434" w:right="0" w:hanging="716"/>
            <w:jc w:val="left"/>
          </w:pPr>
          <w:r>
            <w:t>Pitch</w:t>
          </w:r>
          <w:r>
            <w:rPr>
              <w:spacing w:val="20"/>
            </w:rPr>
            <w:t xml:space="preserve"> </w:t>
          </w:r>
          <w:r>
            <w:rPr>
              <w:spacing w:val="-2"/>
            </w:rPr>
            <w:t>effects</w:t>
          </w:r>
          <w:r>
            <w:rPr>
              <w:rFonts w:ascii="Times New Roman"/>
            </w:rPr>
            <w:tab/>
          </w:r>
          <w:r>
            <w:fldChar w:fldCharType="begin"/>
          </w:r>
          <w:r>
            <w:instrText xml:space="preserve"> HYPERLINK \l "_bookmark89" </w:instrText>
          </w:r>
          <w:r>
            <w:fldChar w:fldCharType="separate"/>
          </w:r>
          <w:r>
            <w:rPr>
              <w:color w:val="0000FF"/>
              <w:spacing w:val="-5"/>
            </w:rPr>
            <w:t>43</w:t>
          </w:r>
          <w:r>
            <w:rPr>
              <w:color w:val="0000FF"/>
              <w:spacing w:val="-5"/>
            </w:rPr>
            <w:fldChar w:fldCharType="end"/>
          </w:r>
        </w:p>
        <w:p w14:paraId="5482D61D">
          <w:pPr>
            <w:pStyle w:val="13"/>
            <w:numPr>
              <w:ilvl w:val="2"/>
              <w:numId w:val="3"/>
            </w:numPr>
            <w:tabs>
              <w:tab w:val="left" w:pos="1434"/>
              <w:tab w:val="right" w:leader="dot" w:pos="8504"/>
            </w:tabs>
            <w:spacing w:before="70" w:after="0" w:line="240" w:lineRule="auto"/>
            <w:ind w:left="1434" w:right="0" w:hanging="716"/>
            <w:jc w:val="left"/>
          </w:pPr>
          <w:r>
            <w:t>Yaw</w:t>
          </w:r>
          <w:r>
            <w:rPr>
              <w:spacing w:val="-13"/>
            </w:rPr>
            <w:t xml:space="preserve"> </w:t>
          </w:r>
          <w:r>
            <w:rPr>
              <w:spacing w:val="-2"/>
            </w:rPr>
            <w:t>effects</w:t>
          </w:r>
          <w:r>
            <w:rPr>
              <w:rFonts w:ascii="Times New Roman"/>
            </w:rPr>
            <w:tab/>
          </w:r>
          <w:r>
            <w:fldChar w:fldCharType="begin"/>
          </w:r>
          <w:r>
            <w:instrText xml:space="preserve"> HYPERLINK \l "_bookmark97" </w:instrText>
          </w:r>
          <w:r>
            <w:fldChar w:fldCharType="separate"/>
          </w:r>
          <w:r>
            <w:rPr>
              <w:color w:val="0000FF"/>
              <w:spacing w:val="-5"/>
            </w:rPr>
            <w:t>47</w:t>
          </w:r>
          <w:r>
            <w:rPr>
              <w:color w:val="0000FF"/>
              <w:spacing w:val="-5"/>
            </w:rPr>
            <w:fldChar w:fldCharType="end"/>
          </w:r>
        </w:p>
        <w:p w14:paraId="19633D05">
          <w:pPr>
            <w:pStyle w:val="13"/>
            <w:numPr>
              <w:ilvl w:val="2"/>
              <w:numId w:val="3"/>
            </w:numPr>
            <w:tabs>
              <w:tab w:val="left" w:pos="1434"/>
              <w:tab w:val="right" w:leader="dot" w:pos="8504"/>
            </w:tabs>
            <w:spacing w:before="84" w:after="0" w:line="240" w:lineRule="auto"/>
            <w:ind w:left="1434" w:right="0" w:hanging="716"/>
            <w:jc w:val="left"/>
          </w:pPr>
          <w:r>
            <w:t>Height</w:t>
          </w:r>
          <w:r>
            <w:rPr>
              <w:spacing w:val="12"/>
            </w:rPr>
            <w:t xml:space="preserve"> </w:t>
          </w:r>
          <w:r>
            <w:rPr>
              <w:spacing w:val="-2"/>
            </w:rPr>
            <w:t>effects</w:t>
          </w:r>
          <w:r>
            <w:rPr>
              <w:rFonts w:ascii="Times New Roman"/>
            </w:rPr>
            <w:tab/>
          </w:r>
          <w:r>
            <w:fldChar w:fldCharType="begin"/>
          </w:r>
          <w:r>
            <w:instrText xml:space="preserve"> HYPERLINK \l "_bookmark104" </w:instrText>
          </w:r>
          <w:r>
            <w:fldChar w:fldCharType="separate"/>
          </w:r>
          <w:r>
            <w:rPr>
              <w:color w:val="0000FF"/>
              <w:spacing w:val="-5"/>
            </w:rPr>
            <w:t>49</w:t>
          </w:r>
          <w:r>
            <w:rPr>
              <w:color w:val="0000FF"/>
              <w:spacing w:val="-5"/>
            </w:rPr>
            <w:fldChar w:fldCharType="end"/>
          </w:r>
        </w:p>
        <w:p w14:paraId="22AF4A52">
          <w:pPr>
            <w:pStyle w:val="12"/>
            <w:numPr>
              <w:ilvl w:val="1"/>
              <w:numId w:val="3"/>
            </w:numPr>
            <w:tabs>
              <w:tab w:val="left" w:pos="477"/>
              <w:tab w:val="right" w:leader="dot" w:pos="8504"/>
            </w:tabs>
            <w:spacing w:before="287" w:after="0" w:line="240" w:lineRule="auto"/>
            <w:ind w:left="477" w:right="0" w:hanging="477"/>
            <w:jc w:val="left"/>
          </w:pPr>
          <w:r>
            <w:t>Effects</w:t>
          </w:r>
          <w:r>
            <w:rPr>
              <w:spacing w:val="6"/>
            </w:rPr>
            <w:t xml:space="preserve"> </w:t>
          </w:r>
          <w:r>
            <w:t>of</w:t>
          </w:r>
          <w:r>
            <w:rPr>
              <w:spacing w:val="7"/>
            </w:rPr>
            <w:t xml:space="preserve"> </w:t>
          </w:r>
          <w:r>
            <w:t>an</w:t>
          </w:r>
          <w:r>
            <w:rPr>
              <w:spacing w:val="7"/>
            </w:rPr>
            <w:t xml:space="preserve"> </w:t>
          </w:r>
          <w:r>
            <w:t>error</w:t>
          </w:r>
          <w:r>
            <w:rPr>
              <w:spacing w:val="7"/>
            </w:rPr>
            <w:t xml:space="preserve"> </w:t>
          </w:r>
          <w:r>
            <w:t>in</w:t>
          </w:r>
          <w:r>
            <w:rPr>
              <w:spacing w:val="6"/>
            </w:rPr>
            <w:t xml:space="preserve"> </w:t>
          </w:r>
          <w:r>
            <w:t>the</w:t>
          </w:r>
          <w:r>
            <w:rPr>
              <w:spacing w:val="7"/>
            </w:rPr>
            <w:t xml:space="preserve"> </w:t>
          </w:r>
          <w:r>
            <w:rPr>
              <w:spacing w:val="-2"/>
            </w:rPr>
            <w:t>telemetry</w:t>
          </w:r>
          <w:r>
            <w:rPr>
              <w:rFonts w:ascii="Times New Roman"/>
              <w:b w:val="0"/>
            </w:rPr>
            <w:tab/>
          </w:r>
          <w:r>
            <w:fldChar w:fldCharType="begin"/>
          </w:r>
          <w:r>
            <w:instrText xml:space="preserve"> HYPERLINK \l "_bookmark108" </w:instrText>
          </w:r>
          <w:r>
            <w:fldChar w:fldCharType="separate"/>
          </w:r>
          <w:r>
            <w:rPr>
              <w:color w:val="0000FF"/>
              <w:spacing w:val="-5"/>
            </w:rPr>
            <w:t>51</w:t>
          </w:r>
          <w:r>
            <w:rPr>
              <w:color w:val="0000FF"/>
              <w:spacing w:val="-5"/>
            </w:rPr>
            <w:fldChar w:fldCharType="end"/>
          </w:r>
        </w:p>
        <w:p w14:paraId="3AABCE5C">
          <w:pPr>
            <w:pStyle w:val="12"/>
            <w:numPr>
              <w:ilvl w:val="1"/>
              <w:numId w:val="3"/>
            </w:numPr>
            <w:tabs>
              <w:tab w:val="left" w:pos="477"/>
              <w:tab w:val="right" w:leader="dot" w:pos="8504"/>
            </w:tabs>
            <w:spacing w:before="287" w:after="0" w:line="240" w:lineRule="auto"/>
            <w:ind w:left="477" w:right="0" w:hanging="477"/>
            <w:jc w:val="left"/>
          </w:pPr>
          <w:r>
            <w:t>Detector</w:t>
          </w:r>
          <w:r>
            <w:rPr>
              <w:spacing w:val="13"/>
            </w:rPr>
            <w:t xml:space="preserve"> </w:t>
          </w:r>
          <w:r>
            <w:t>precision</w:t>
          </w:r>
          <w:r>
            <w:rPr>
              <w:spacing w:val="13"/>
            </w:rPr>
            <w:t xml:space="preserve"> </w:t>
          </w:r>
          <w:r>
            <w:t>derived</w:t>
          </w:r>
          <w:r>
            <w:rPr>
              <w:spacing w:val="13"/>
            </w:rPr>
            <w:t xml:space="preserve"> </w:t>
          </w:r>
          <w:r>
            <w:t>from</w:t>
          </w:r>
          <w:r>
            <w:rPr>
              <w:spacing w:val="14"/>
            </w:rPr>
            <w:t xml:space="preserve"> </w:t>
          </w:r>
          <w:r>
            <w:t>the</w:t>
          </w:r>
          <w:r>
            <w:rPr>
              <w:spacing w:val="13"/>
            </w:rPr>
            <w:t xml:space="preserve"> </w:t>
          </w:r>
          <w:r>
            <w:rPr>
              <w:spacing w:val="-2"/>
            </w:rPr>
            <w:t>experiments</w:t>
          </w:r>
          <w:r>
            <w:rPr>
              <w:rFonts w:ascii="Times New Roman"/>
              <w:b w:val="0"/>
            </w:rPr>
            <w:tab/>
          </w:r>
          <w:r>
            <w:fldChar w:fldCharType="begin"/>
          </w:r>
          <w:r>
            <w:instrText xml:space="preserve"> HYPERLINK \l "_bookmark117" </w:instrText>
          </w:r>
          <w:r>
            <w:fldChar w:fldCharType="separate"/>
          </w:r>
          <w:r>
            <w:rPr>
              <w:color w:val="0000FF"/>
              <w:spacing w:val="-5"/>
            </w:rPr>
            <w:t>54</w:t>
          </w:r>
          <w:r>
            <w:rPr>
              <w:color w:val="0000FF"/>
              <w:spacing w:val="-5"/>
            </w:rPr>
            <w:fldChar w:fldCharType="end"/>
          </w:r>
        </w:p>
        <w:p w14:paraId="3CAF3F11">
          <w:pPr>
            <w:pStyle w:val="12"/>
            <w:numPr>
              <w:ilvl w:val="1"/>
              <w:numId w:val="3"/>
            </w:numPr>
            <w:tabs>
              <w:tab w:val="left" w:pos="477"/>
              <w:tab w:val="right" w:leader="dot" w:pos="8504"/>
            </w:tabs>
            <w:spacing w:before="286" w:after="0" w:line="240" w:lineRule="auto"/>
            <w:ind w:left="477" w:right="0" w:hanging="477"/>
            <w:jc w:val="left"/>
          </w:pPr>
          <w:r>
            <w:t>Flight</w:t>
          </w:r>
          <w:r>
            <w:rPr>
              <w:spacing w:val="12"/>
            </w:rPr>
            <w:t xml:space="preserve"> </w:t>
          </w:r>
          <w:r>
            <w:t>tests</w:t>
          </w:r>
          <w:r>
            <w:rPr>
              <w:spacing w:val="12"/>
            </w:rPr>
            <w:t xml:space="preserve"> </w:t>
          </w:r>
          <w:r>
            <w:t>of</w:t>
          </w:r>
          <w:r>
            <w:rPr>
              <w:spacing w:val="12"/>
            </w:rPr>
            <w:t xml:space="preserve"> </w:t>
          </w:r>
          <w:r>
            <w:t>the</w:t>
          </w:r>
          <w:r>
            <w:rPr>
              <w:spacing w:val="12"/>
            </w:rPr>
            <w:t xml:space="preserve"> </w:t>
          </w:r>
          <w:r>
            <w:t>LABYRINTH</w:t>
          </w:r>
          <w:r>
            <w:rPr>
              <w:spacing w:val="12"/>
            </w:rPr>
            <w:t xml:space="preserve"> </w:t>
          </w:r>
          <w:r>
            <w:rPr>
              <w:spacing w:val="-2"/>
            </w:rPr>
            <w:t>project</w:t>
          </w:r>
          <w:r>
            <w:rPr>
              <w:rFonts w:ascii="Times New Roman"/>
              <w:b w:val="0"/>
            </w:rPr>
            <w:tab/>
          </w:r>
          <w:r>
            <w:fldChar w:fldCharType="begin"/>
          </w:r>
          <w:r>
            <w:instrText xml:space="preserve"> HYPERLINK \l "_bookmark125" </w:instrText>
          </w:r>
          <w:r>
            <w:fldChar w:fldCharType="separate"/>
          </w:r>
          <w:r>
            <w:rPr>
              <w:color w:val="0000FF"/>
              <w:spacing w:val="-5"/>
            </w:rPr>
            <w:t>55</w:t>
          </w:r>
          <w:r>
            <w:rPr>
              <w:color w:val="0000FF"/>
              <w:spacing w:val="-5"/>
            </w:rPr>
            <w:fldChar w:fldCharType="end"/>
          </w:r>
        </w:p>
        <w:p w14:paraId="4BBB50ED">
          <w:pPr>
            <w:pStyle w:val="11"/>
            <w:tabs>
              <w:tab w:val="right" w:leader="dot" w:pos="8504"/>
            </w:tabs>
            <w:spacing w:before="479"/>
          </w:pPr>
          <w:r>
            <w:rPr>
              <w:spacing w:val="-2"/>
            </w:rPr>
            <w:t>Conclusion</w:t>
          </w:r>
          <w:r>
            <w:rPr>
              <w:rFonts w:ascii="Times New Roman"/>
              <w:b w:val="0"/>
            </w:rPr>
            <w:tab/>
          </w:r>
          <w:r>
            <w:fldChar w:fldCharType="begin"/>
          </w:r>
          <w:r>
            <w:instrText xml:space="preserve"> HYPERLINK \l "_bookmark126" </w:instrText>
          </w:r>
          <w:r>
            <w:fldChar w:fldCharType="separate"/>
          </w:r>
          <w:r>
            <w:rPr>
              <w:color w:val="0000FF"/>
              <w:spacing w:val="-5"/>
            </w:rPr>
            <w:t>57</w:t>
          </w:r>
          <w:r>
            <w:rPr>
              <w:color w:val="0000FF"/>
              <w:spacing w:val="-5"/>
            </w:rPr>
            <w:fldChar w:fldCharType="end"/>
          </w:r>
        </w:p>
        <w:p w14:paraId="3F06F99A">
          <w:pPr>
            <w:pStyle w:val="11"/>
            <w:tabs>
              <w:tab w:val="right" w:leader="dot" w:pos="8504"/>
            </w:tabs>
          </w:pPr>
          <w:r>
            <w:rPr>
              <w:spacing w:val="-2"/>
            </w:rPr>
            <w:t>Bibliography</w:t>
          </w:r>
          <w:r>
            <w:rPr>
              <w:rFonts w:ascii="Times New Roman"/>
              <w:b w:val="0"/>
            </w:rPr>
            <w:tab/>
          </w:r>
          <w:r>
            <w:fldChar w:fldCharType="begin"/>
          </w:r>
          <w:r>
            <w:instrText xml:space="preserve"> HYPERLINK \l "_bookmark129" </w:instrText>
          </w:r>
          <w:r>
            <w:fldChar w:fldCharType="separate"/>
          </w:r>
          <w:r>
            <w:rPr>
              <w:color w:val="0000FF"/>
              <w:spacing w:val="-5"/>
            </w:rPr>
            <w:t>59</w:t>
          </w:r>
          <w:r>
            <w:rPr>
              <w:color w:val="0000FF"/>
              <w:spacing w:val="-5"/>
            </w:rPr>
            <w:fldChar w:fldCharType="end"/>
          </w:r>
        </w:p>
        <w:p w14:paraId="1A7D0186">
          <w:pPr>
            <w:pStyle w:val="11"/>
            <w:tabs>
              <w:tab w:val="right" w:leader="dot" w:pos="8504"/>
            </w:tabs>
            <w:spacing w:before="420"/>
          </w:pPr>
          <w:r>
            <w:t>APPENDIX</w:t>
          </w:r>
          <w:r>
            <w:rPr>
              <w:spacing w:val="-19"/>
            </w:rPr>
            <w:t xml:space="preserve"> </w:t>
          </w:r>
          <w:r>
            <w:t>A.</w:t>
          </w:r>
          <w:r>
            <w:rPr>
              <w:spacing w:val="3"/>
            </w:rPr>
            <w:t xml:space="preserve"> </w:t>
          </w:r>
          <w:r>
            <w:t>Full</w:t>
          </w:r>
          <w:r>
            <w:rPr>
              <w:spacing w:val="-8"/>
            </w:rPr>
            <w:t xml:space="preserve"> </w:t>
          </w:r>
          <w:r>
            <w:t>Gantt</w:t>
          </w:r>
          <w:r>
            <w:rPr>
              <w:spacing w:val="-8"/>
            </w:rPr>
            <w:t xml:space="preserve"> </w:t>
          </w:r>
          <w:r>
            <w:rPr>
              <w:spacing w:val="-2"/>
            </w:rPr>
            <w:t>Diagram</w:t>
          </w:r>
          <w:r>
            <w:rPr>
              <w:rFonts w:ascii="Times New Roman"/>
              <w:b w:val="0"/>
            </w:rPr>
            <w:tab/>
          </w:r>
          <w:r>
            <w:fldChar w:fldCharType="begin"/>
          </w:r>
          <w:r>
            <w:instrText xml:space="preserve"> HYPERLINK \l "_bookmark163" </w:instrText>
          </w:r>
          <w:r>
            <w:fldChar w:fldCharType="separate"/>
          </w:r>
          <w:r>
            <w:rPr>
              <w:color w:val="0000FF"/>
              <w:spacing w:val="-5"/>
            </w:rPr>
            <w:t>61</w:t>
          </w:r>
          <w:r>
            <w:rPr>
              <w:color w:val="0000FF"/>
              <w:spacing w:val="-5"/>
            </w:rPr>
            <w:fldChar w:fldCharType="end"/>
          </w:r>
        </w:p>
        <w:p w14:paraId="65396F85">
          <w:pPr>
            <w:pStyle w:val="11"/>
            <w:tabs>
              <w:tab w:val="right" w:leader="dot" w:pos="8504"/>
            </w:tabs>
            <w:spacing w:before="421"/>
          </w:pPr>
          <w:r>
            <w:t>APPENDIX</w:t>
          </w:r>
          <w:r>
            <w:rPr>
              <w:spacing w:val="-19"/>
            </w:rPr>
            <w:t xml:space="preserve"> </w:t>
          </w:r>
          <w:r>
            <w:t>B.</w:t>
          </w:r>
          <w:r>
            <w:rPr>
              <w:spacing w:val="-7"/>
            </w:rPr>
            <w:t xml:space="preserve"> </w:t>
          </w:r>
          <w:r>
            <w:t>Camera</w:t>
          </w:r>
          <w:r>
            <w:rPr>
              <w:spacing w:val="-12"/>
            </w:rPr>
            <w:t xml:space="preserve"> </w:t>
          </w:r>
          <w:r>
            <w:t>simulation</w:t>
          </w:r>
          <w:r>
            <w:rPr>
              <w:spacing w:val="-13"/>
            </w:rPr>
            <w:t xml:space="preserve"> </w:t>
          </w:r>
          <w:r>
            <w:t>jupyter</w:t>
          </w:r>
          <w:r>
            <w:rPr>
              <w:spacing w:val="-13"/>
            </w:rPr>
            <w:t xml:space="preserve"> </w:t>
          </w:r>
          <w:r>
            <w:rPr>
              <w:spacing w:val="-2"/>
            </w:rPr>
            <w:t>notebook</w:t>
          </w:r>
          <w:r>
            <w:rPr>
              <w:rFonts w:ascii="Times New Roman"/>
              <w:b w:val="0"/>
            </w:rPr>
            <w:tab/>
          </w:r>
          <w:r>
            <w:fldChar w:fldCharType="begin"/>
          </w:r>
          <w:r>
            <w:instrText xml:space="preserve"> HYPERLINK \l "_bookmark163" </w:instrText>
          </w:r>
          <w:r>
            <w:fldChar w:fldCharType="separate"/>
          </w:r>
          <w:r>
            <w:rPr>
              <w:color w:val="0000FF"/>
              <w:spacing w:val="-5"/>
            </w:rPr>
            <w:t>63</w:t>
          </w:r>
          <w:r>
            <w:rPr>
              <w:color w:val="0000FF"/>
              <w:spacing w:val="-5"/>
            </w:rPr>
            <w:fldChar w:fldCharType="end"/>
          </w:r>
        </w:p>
        <w:p w14:paraId="08059E95">
          <w:pPr>
            <w:pStyle w:val="11"/>
            <w:tabs>
              <w:tab w:val="right" w:leader="dot" w:pos="8504"/>
            </w:tabs>
            <w:spacing w:before="420"/>
          </w:pPr>
          <w:r>
            <w:t>APPENDIX</w:t>
          </w:r>
          <w:r>
            <w:rPr>
              <w:spacing w:val="-19"/>
            </w:rPr>
            <w:t xml:space="preserve"> </w:t>
          </w:r>
          <w:r>
            <w:t>C.</w:t>
          </w:r>
          <w:r>
            <w:rPr>
              <w:spacing w:val="-2"/>
            </w:rPr>
            <w:t xml:space="preserve"> </w:t>
          </w:r>
          <w:r>
            <w:t>Result</w:t>
          </w:r>
          <w:r>
            <w:rPr>
              <w:spacing w:val="-10"/>
            </w:rPr>
            <w:t xml:space="preserve"> </w:t>
          </w:r>
          <w:r>
            <w:t>plotting</w:t>
          </w:r>
          <w:r>
            <w:rPr>
              <w:spacing w:val="-10"/>
            </w:rPr>
            <w:t xml:space="preserve"> </w:t>
          </w:r>
          <w:r>
            <w:t>jupyter</w:t>
          </w:r>
          <w:r>
            <w:rPr>
              <w:spacing w:val="-11"/>
            </w:rPr>
            <w:t xml:space="preserve"> </w:t>
          </w:r>
          <w:r>
            <w:rPr>
              <w:spacing w:val="-2"/>
            </w:rPr>
            <w:t>notebooks</w:t>
          </w:r>
          <w:r>
            <w:rPr>
              <w:rFonts w:ascii="Times New Roman"/>
              <w:b w:val="0"/>
            </w:rPr>
            <w:tab/>
          </w:r>
          <w:r>
            <w:fldChar w:fldCharType="begin"/>
          </w:r>
          <w:r>
            <w:instrText xml:space="preserve"> HYPERLINK \l "_bookmark163" </w:instrText>
          </w:r>
          <w:r>
            <w:fldChar w:fldCharType="separate"/>
          </w:r>
          <w:r>
            <w:rPr>
              <w:color w:val="0000FF"/>
              <w:spacing w:val="-5"/>
            </w:rPr>
            <w:t>73</w:t>
          </w:r>
          <w:r>
            <w:rPr>
              <w:color w:val="0000FF"/>
              <w:spacing w:val="-5"/>
            </w:rPr>
            <w:fldChar w:fldCharType="end"/>
          </w:r>
        </w:p>
      </w:sdtContent>
    </w:sdt>
    <w:p w14:paraId="6A68454F">
      <w:pPr>
        <w:pStyle w:val="11"/>
        <w:spacing w:after="0"/>
        <w:sectPr>
          <w:type w:val="continuous"/>
          <w:pgSz w:w="11910" w:h="16840"/>
          <w:pgMar w:top="1378" w:right="1417" w:bottom="1672" w:left="1700" w:header="720" w:footer="720" w:gutter="0"/>
          <w:cols w:space="720" w:num="1"/>
        </w:sectPr>
      </w:pPr>
    </w:p>
    <w:p w14:paraId="0A881B24">
      <w:pPr>
        <w:spacing w:before="80"/>
        <w:ind w:left="0" w:right="0" w:firstLine="0"/>
        <w:jc w:val="left"/>
        <w:rPr>
          <w:rFonts w:ascii="Arial"/>
          <w:b/>
          <w:sz w:val="37"/>
        </w:rPr>
      </w:pPr>
      <w:r>
        <w:rPr>
          <w:rFonts w:ascii="Arial"/>
          <w:b/>
          <w:sz w:val="37"/>
        </w:rPr>
        <w:t xml:space="preserve">LIST OF </w:t>
      </w:r>
      <w:r>
        <w:rPr>
          <w:rFonts w:ascii="Arial"/>
          <w:b/>
          <w:spacing w:val="-2"/>
          <w:sz w:val="37"/>
        </w:rPr>
        <w:t>FIGURES</w:t>
      </w:r>
    </w:p>
    <w:p w14:paraId="07A2F57D">
      <w:pPr>
        <w:pStyle w:val="9"/>
        <w:spacing w:before="163"/>
        <w:rPr>
          <w:rFonts w:ascii="Arial"/>
          <w:b/>
          <w:sz w:val="37"/>
        </w:rPr>
      </w:pPr>
    </w:p>
    <w:p w14:paraId="7D6F82F8">
      <w:pPr>
        <w:pStyle w:val="15"/>
        <w:numPr>
          <w:ilvl w:val="0"/>
          <w:numId w:val="4"/>
        </w:numPr>
        <w:tabs>
          <w:tab w:val="left" w:pos="538"/>
          <w:tab w:val="left" w:leader="dot" w:pos="8385"/>
        </w:tabs>
        <w:spacing w:before="0" w:after="0" w:line="240" w:lineRule="auto"/>
        <w:ind w:left="538" w:right="0" w:hanging="538"/>
        <w:jc w:val="left"/>
        <w:rPr>
          <w:sz w:val="21"/>
        </w:rPr>
      </w:pPr>
      <w:r>
        <w:rPr>
          <w:sz w:val="21"/>
        </w:rPr>
        <w:t>Simplified</w:t>
      </w:r>
      <w:r>
        <w:rPr>
          <w:spacing w:val="2"/>
          <w:sz w:val="21"/>
        </w:rPr>
        <w:t xml:space="preserve"> </w:t>
      </w:r>
      <w:r>
        <w:rPr>
          <w:sz w:val="21"/>
        </w:rPr>
        <w:t>Gantt</w:t>
      </w:r>
      <w:r>
        <w:rPr>
          <w:spacing w:val="3"/>
          <w:sz w:val="21"/>
        </w:rPr>
        <w:t xml:space="preserve"> </w:t>
      </w:r>
      <w:r>
        <w:rPr>
          <w:sz w:val="21"/>
        </w:rPr>
        <w:t>diagram</w:t>
      </w:r>
      <w:r>
        <w:rPr>
          <w:spacing w:val="3"/>
          <w:sz w:val="21"/>
        </w:rPr>
        <w:t xml:space="preserve"> </w:t>
      </w:r>
      <w:r>
        <w:rPr>
          <w:sz w:val="21"/>
        </w:rPr>
        <w:t>for</w:t>
      </w:r>
      <w:r>
        <w:rPr>
          <w:spacing w:val="3"/>
          <w:sz w:val="21"/>
        </w:rPr>
        <w:t xml:space="preserve"> </w:t>
      </w:r>
      <w:r>
        <w:rPr>
          <w:sz w:val="21"/>
        </w:rPr>
        <w:t>the</w:t>
      </w:r>
      <w:r>
        <w:rPr>
          <w:spacing w:val="3"/>
          <w:sz w:val="21"/>
        </w:rPr>
        <w:t xml:space="preserve"> </w:t>
      </w:r>
      <w:r>
        <w:rPr>
          <w:sz w:val="21"/>
        </w:rPr>
        <w:t>project</w:t>
      </w:r>
      <w:r>
        <w:rPr>
          <w:spacing w:val="3"/>
          <w:sz w:val="21"/>
        </w:rPr>
        <w:t xml:space="preserve"> </w:t>
      </w:r>
      <w:r>
        <w:rPr>
          <w:spacing w:val="-2"/>
          <w:sz w:val="21"/>
        </w:rPr>
        <w:t>duration</w:t>
      </w:r>
      <w:r>
        <w:rPr>
          <w:rFonts w:ascii="Times New Roman"/>
          <w:sz w:val="21"/>
        </w:rPr>
        <w:tab/>
      </w:r>
      <w:r>
        <w:fldChar w:fldCharType="begin"/>
      </w:r>
      <w:r>
        <w:instrText xml:space="preserve"> HYPERLINK \l "_bookmark4" </w:instrText>
      </w:r>
      <w:r>
        <w:fldChar w:fldCharType="separate"/>
      </w:r>
      <w:r>
        <w:rPr>
          <w:color w:val="0000FF"/>
          <w:spacing w:val="-10"/>
          <w:sz w:val="21"/>
        </w:rPr>
        <w:t>6</w:t>
      </w:r>
      <w:r>
        <w:rPr>
          <w:color w:val="0000FF"/>
          <w:spacing w:val="-10"/>
          <w:sz w:val="21"/>
        </w:rPr>
        <w:fldChar w:fldCharType="end"/>
      </w:r>
    </w:p>
    <w:p w14:paraId="1B017B8A">
      <w:pPr>
        <w:pStyle w:val="9"/>
        <w:spacing w:before="81"/>
      </w:pPr>
    </w:p>
    <w:p w14:paraId="6346A16B">
      <w:pPr>
        <w:pStyle w:val="15"/>
        <w:numPr>
          <w:ilvl w:val="1"/>
          <w:numId w:val="4"/>
        </w:numPr>
        <w:tabs>
          <w:tab w:val="left" w:pos="538"/>
          <w:tab w:val="left" w:leader="dot" w:pos="8385"/>
        </w:tabs>
        <w:spacing w:before="0" w:after="0" w:line="240" w:lineRule="auto"/>
        <w:ind w:left="538" w:right="0" w:hanging="538"/>
        <w:jc w:val="left"/>
        <w:rPr>
          <w:sz w:val="21"/>
        </w:rPr>
      </w:pPr>
      <w:r>
        <w:rPr>
          <w:w w:val="105"/>
          <w:sz w:val="21"/>
        </w:rPr>
        <w:t>Doppler</w:t>
      </w:r>
      <w:r>
        <w:rPr>
          <w:spacing w:val="-17"/>
          <w:w w:val="105"/>
          <w:sz w:val="21"/>
        </w:rPr>
        <w:t xml:space="preserve"> </w:t>
      </w:r>
      <w:r>
        <w:rPr>
          <w:spacing w:val="-2"/>
          <w:w w:val="105"/>
          <w:sz w:val="21"/>
        </w:rPr>
        <w:t>effect</w:t>
      </w:r>
      <w:r>
        <w:rPr>
          <w:rFonts w:ascii="Times New Roman"/>
          <w:sz w:val="21"/>
        </w:rPr>
        <w:tab/>
      </w:r>
      <w:r>
        <w:fldChar w:fldCharType="begin"/>
      </w:r>
      <w:r>
        <w:instrText xml:space="preserve"> HYPERLINK \l "_bookmark8" </w:instrText>
      </w:r>
      <w:r>
        <w:fldChar w:fldCharType="separate"/>
      </w:r>
      <w:r>
        <w:rPr>
          <w:color w:val="0000FF"/>
          <w:spacing w:val="-10"/>
          <w:w w:val="105"/>
          <w:sz w:val="21"/>
        </w:rPr>
        <w:t>7</w:t>
      </w:r>
      <w:r>
        <w:rPr>
          <w:color w:val="0000FF"/>
          <w:spacing w:val="-10"/>
          <w:w w:val="105"/>
          <w:sz w:val="21"/>
        </w:rPr>
        <w:fldChar w:fldCharType="end"/>
      </w:r>
    </w:p>
    <w:p w14:paraId="51B9DDD1">
      <w:pPr>
        <w:pStyle w:val="15"/>
        <w:numPr>
          <w:ilvl w:val="1"/>
          <w:numId w:val="4"/>
        </w:numPr>
        <w:tabs>
          <w:tab w:val="left" w:pos="538"/>
          <w:tab w:val="left" w:leader="dot" w:pos="8385"/>
        </w:tabs>
        <w:spacing w:before="35" w:after="0" w:line="240" w:lineRule="auto"/>
        <w:ind w:left="538" w:right="0" w:hanging="538"/>
        <w:jc w:val="left"/>
        <w:rPr>
          <w:sz w:val="21"/>
        </w:rPr>
      </w:pPr>
      <w:r>
        <w:rPr>
          <w:w w:val="105"/>
          <w:sz w:val="21"/>
        </w:rPr>
        <w:t>Base</w:t>
      </w:r>
      <w:r>
        <w:rPr>
          <w:spacing w:val="-15"/>
          <w:w w:val="105"/>
          <w:sz w:val="21"/>
        </w:rPr>
        <w:t xml:space="preserve"> </w:t>
      </w:r>
      <w:r>
        <w:rPr>
          <w:w w:val="105"/>
          <w:sz w:val="21"/>
        </w:rPr>
        <w:t>image</w:t>
      </w:r>
      <w:r>
        <w:rPr>
          <w:spacing w:val="-14"/>
          <w:w w:val="105"/>
          <w:sz w:val="21"/>
        </w:rPr>
        <w:t xml:space="preserve"> </w:t>
      </w:r>
      <w:r>
        <w:rPr>
          <w:w w:val="105"/>
          <w:sz w:val="21"/>
        </w:rPr>
        <w:t>to</w:t>
      </w:r>
      <w:r>
        <w:rPr>
          <w:spacing w:val="-15"/>
          <w:w w:val="105"/>
          <w:sz w:val="21"/>
        </w:rPr>
        <w:t xml:space="preserve"> </w:t>
      </w:r>
      <w:r>
        <w:rPr>
          <w:w w:val="105"/>
          <w:sz w:val="21"/>
        </w:rPr>
        <w:t>see</w:t>
      </w:r>
      <w:r>
        <w:rPr>
          <w:spacing w:val="-15"/>
          <w:w w:val="105"/>
          <w:sz w:val="21"/>
        </w:rPr>
        <w:t xml:space="preserve"> </w:t>
      </w:r>
      <w:r>
        <w:rPr>
          <w:w w:val="105"/>
          <w:sz w:val="21"/>
        </w:rPr>
        <w:t>the</w:t>
      </w:r>
      <w:r>
        <w:rPr>
          <w:spacing w:val="-14"/>
          <w:w w:val="105"/>
          <w:sz w:val="21"/>
        </w:rPr>
        <w:t xml:space="preserve"> </w:t>
      </w:r>
      <w:r>
        <w:rPr>
          <w:w w:val="105"/>
          <w:sz w:val="21"/>
        </w:rPr>
        <w:t>effects</w:t>
      </w:r>
      <w:r>
        <w:rPr>
          <w:spacing w:val="-15"/>
          <w:w w:val="105"/>
          <w:sz w:val="21"/>
        </w:rPr>
        <w:t xml:space="preserve"> </w:t>
      </w:r>
      <w:r>
        <w:rPr>
          <w:w w:val="105"/>
          <w:sz w:val="21"/>
        </w:rPr>
        <w:t>of</w:t>
      </w:r>
      <w:r>
        <w:rPr>
          <w:spacing w:val="-14"/>
          <w:w w:val="105"/>
          <w:sz w:val="21"/>
        </w:rPr>
        <w:t xml:space="preserve"> </w:t>
      </w:r>
      <w:r>
        <w:rPr>
          <w:w w:val="105"/>
          <w:sz w:val="21"/>
        </w:rPr>
        <w:t>the</w:t>
      </w:r>
      <w:r>
        <w:rPr>
          <w:spacing w:val="-15"/>
          <w:w w:val="105"/>
          <w:sz w:val="21"/>
        </w:rPr>
        <w:t xml:space="preserve"> </w:t>
      </w:r>
      <w:r>
        <w:rPr>
          <w:spacing w:val="-2"/>
          <w:w w:val="105"/>
          <w:sz w:val="21"/>
        </w:rPr>
        <w:t>parameters</w:t>
      </w:r>
      <w:r>
        <w:rPr>
          <w:rFonts w:ascii="Times New Roman"/>
          <w:sz w:val="21"/>
        </w:rPr>
        <w:tab/>
      </w:r>
      <w:r>
        <w:fldChar w:fldCharType="begin"/>
      </w:r>
      <w:r>
        <w:instrText xml:space="preserve"> HYPERLINK \l "_bookmark13" </w:instrText>
      </w:r>
      <w:r>
        <w:fldChar w:fldCharType="separate"/>
      </w:r>
      <w:r>
        <w:rPr>
          <w:color w:val="0000FF"/>
          <w:spacing w:val="-10"/>
          <w:w w:val="105"/>
          <w:sz w:val="21"/>
        </w:rPr>
        <w:t>9</w:t>
      </w:r>
      <w:r>
        <w:rPr>
          <w:color w:val="0000FF"/>
          <w:spacing w:val="-10"/>
          <w:w w:val="105"/>
          <w:sz w:val="21"/>
        </w:rPr>
        <w:fldChar w:fldCharType="end"/>
      </w:r>
    </w:p>
    <w:p w14:paraId="03973E88">
      <w:pPr>
        <w:pStyle w:val="15"/>
        <w:numPr>
          <w:ilvl w:val="1"/>
          <w:numId w:val="4"/>
        </w:numPr>
        <w:tabs>
          <w:tab w:val="left" w:pos="538"/>
          <w:tab w:val="left" w:leader="dot" w:pos="8265"/>
        </w:tabs>
        <w:spacing w:before="36" w:after="0" w:line="240" w:lineRule="auto"/>
        <w:ind w:left="538" w:right="0" w:hanging="538"/>
        <w:jc w:val="left"/>
        <w:rPr>
          <w:sz w:val="21"/>
        </w:rPr>
      </w:pPr>
      <w:r>
        <w:rPr>
          <w:sz w:val="21"/>
        </w:rPr>
        <w:t>Effect</w:t>
      </w:r>
      <w:r>
        <w:rPr>
          <w:spacing w:val="6"/>
          <w:sz w:val="21"/>
        </w:rPr>
        <w:t xml:space="preserve"> </w:t>
      </w:r>
      <w:r>
        <w:rPr>
          <w:sz w:val="21"/>
        </w:rPr>
        <w:t>of</w:t>
      </w:r>
      <w:r>
        <w:rPr>
          <w:spacing w:val="6"/>
          <w:sz w:val="21"/>
        </w:rPr>
        <w:t xml:space="preserve"> </w:t>
      </w:r>
      <w:r>
        <w:rPr>
          <w:sz w:val="21"/>
        </w:rPr>
        <w:t>lateral</w:t>
      </w:r>
      <w:r>
        <w:rPr>
          <w:spacing w:val="7"/>
          <w:sz w:val="21"/>
        </w:rPr>
        <w:t xml:space="preserve"> </w:t>
      </w:r>
      <w:r>
        <w:rPr>
          <w:sz w:val="21"/>
        </w:rPr>
        <w:t>displacement</w:t>
      </w:r>
      <w:r>
        <w:rPr>
          <w:spacing w:val="6"/>
          <w:sz w:val="21"/>
        </w:rPr>
        <w:t xml:space="preserve"> </w:t>
      </w:r>
      <w:r>
        <w:rPr>
          <w:sz w:val="21"/>
        </w:rPr>
        <w:t>in</w:t>
      </w:r>
      <w:r>
        <w:rPr>
          <w:spacing w:val="7"/>
          <w:sz w:val="21"/>
        </w:rPr>
        <w:t xml:space="preserve"> </w:t>
      </w:r>
      <w:r>
        <w:rPr>
          <w:sz w:val="21"/>
        </w:rPr>
        <w:t>the</w:t>
      </w:r>
      <w:r>
        <w:rPr>
          <w:spacing w:val="6"/>
          <w:sz w:val="21"/>
        </w:rPr>
        <w:t xml:space="preserve"> </w:t>
      </w:r>
      <w:r>
        <w:rPr>
          <w:sz w:val="21"/>
        </w:rPr>
        <w:t>image</w:t>
      </w:r>
      <w:r>
        <w:rPr>
          <w:spacing w:val="7"/>
          <w:sz w:val="21"/>
        </w:rPr>
        <w:t xml:space="preserve"> </w:t>
      </w:r>
      <w:r>
        <w:rPr>
          <w:spacing w:val="-2"/>
          <w:sz w:val="21"/>
        </w:rPr>
        <w:t>obtained</w:t>
      </w:r>
      <w:r>
        <w:rPr>
          <w:rFonts w:ascii="Times New Roman"/>
          <w:sz w:val="21"/>
        </w:rPr>
        <w:tab/>
      </w:r>
      <w:r>
        <w:fldChar w:fldCharType="begin"/>
      </w:r>
      <w:r>
        <w:instrText xml:space="preserve"> HYPERLINK \l "_bookmark14" </w:instrText>
      </w:r>
      <w:r>
        <w:fldChar w:fldCharType="separate"/>
      </w:r>
      <w:r>
        <w:rPr>
          <w:color w:val="0000FF"/>
          <w:spacing w:val="-5"/>
          <w:sz w:val="21"/>
        </w:rPr>
        <w:t>10</w:t>
      </w:r>
      <w:r>
        <w:rPr>
          <w:color w:val="0000FF"/>
          <w:spacing w:val="-5"/>
          <w:sz w:val="21"/>
        </w:rPr>
        <w:fldChar w:fldCharType="end"/>
      </w:r>
    </w:p>
    <w:p w14:paraId="4DB5DAB4">
      <w:pPr>
        <w:pStyle w:val="15"/>
        <w:numPr>
          <w:ilvl w:val="1"/>
          <w:numId w:val="4"/>
        </w:numPr>
        <w:tabs>
          <w:tab w:val="left" w:pos="538"/>
          <w:tab w:val="left" w:leader="dot" w:pos="8265"/>
        </w:tabs>
        <w:spacing w:before="35" w:after="0" w:line="240" w:lineRule="auto"/>
        <w:ind w:left="538" w:right="0" w:hanging="538"/>
        <w:jc w:val="left"/>
        <w:rPr>
          <w:sz w:val="21"/>
        </w:rPr>
      </w:pPr>
      <w:r>
        <w:rPr>
          <w:sz w:val="21"/>
        </w:rPr>
        <w:t>Effect</w:t>
      </w:r>
      <w:r>
        <w:rPr>
          <w:spacing w:val="-1"/>
          <w:sz w:val="21"/>
        </w:rPr>
        <w:t xml:space="preserve"> </w:t>
      </w:r>
      <w:r>
        <w:rPr>
          <w:sz w:val="21"/>
        </w:rPr>
        <w:t>of changing the</w:t>
      </w:r>
      <w:r>
        <w:rPr>
          <w:spacing w:val="-1"/>
          <w:sz w:val="21"/>
        </w:rPr>
        <w:t xml:space="preserve"> </w:t>
      </w:r>
      <w:r>
        <w:rPr>
          <w:sz w:val="21"/>
        </w:rPr>
        <w:t>angle of view</w:t>
      </w:r>
      <w:r>
        <w:rPr>
          <w:spacing w:val="-1"/>
          <w:sz w:val="21"/>
        </w:rPr>
        <w:t xml:space="preserve"> </w:t>
      </w:r>
      <w:r>
        <w:rPr>
          <w:sz w:val="21"/>
        </w:rPr>
        <w:t xml:space="preserve">for the </w:t>
      </w:r>
      <w:r>
        <w:rPr>
          <w:spacing w:val="-4"/>
          <w:sz w:val="21"/>
        </w:rPr>
        <w:t>image</w:t>
      </w:r>
      <w:r>
        <w:rPr>
          <w:rFonts w:ascii="Times New Roman"/>
          <w:sz w:val="21"/>
        </w:rPr>
        <w:tab/>
      </w:r>
      <w:r>
        <w:fldChar w:fldCharType="begin"/>
      </w:r>
      <w:r>
        <w:instrText xml:space="preserve"> HYPERLINK \l "_bookmark15" </w:instrText>
      </w:r>
      <w:r>
        <w:fldChar w:fldCharType="separate"/>
      </w:r>
      <w:r>
        <w:rPr>
          <w:color w:val="0000FF"/>
          <w:spacing w:val="-5"/>
          <w:sz w:val="21"/>
        </w:rPr>
        <w:t>10</w:t>
      </w:r>
      <w:r>
        <w:rPr>
          <w:color w:val="0000FF"/>
          <w:spacing w:val="-5"/>
          <w:sz w:val="21"/>
        </w:rPr>
        <w:fldChar w:fldCharType="end"/>
      </w:r>
    </w:p>
    <w:p w14:paraId="1B08786C">
      <w:pPr>
        <w:pStyle w:val="15"/>
        <w:numPr>
          <w:ilvl w:val="1"/>
          <w:numId w:val="4"/>
        </w:numPr>
        <w:tabs>
          <w:tab w:val="left" w:pos="538"/>
          <w:tab w:val="left" w:leader="dot" w:pos="8265"/>
        </w:tabs>
        <w:spacing w:before="36" w:after="0" w:line="240" w:lineRule="auto"/>
        <w:ind w:left="538" w:right="0" w:hanging="538"/>
        <w:jc w:val="left"/>
        <w:rPr>
          <w:sz w:val="21"/>
        </w:rPr>
      </w:pPr>
      <w:r>
        <w:rPr>
          <w:sz w:val="21"/>
        </w:rPr>
        <w:t>Effect</w:t>
      </w:r>
      <w:r>
        <w:rPr>
          <w:spacing w:val="4"/>
          <w:sz w:val="21"/>
        </w:rPr>
        <w:t xml:space="preserve"> </w:t>
      </w:r>
      <w:r>
        <w:rPr>
          <w:sz w:val="21"/>
        </w:rPr>
        <w:t>of</w:t>
      </w:r>
      <w:r>
        <w:rPr>
          <w:spacing w:val="4"/>
          <w:sz w:val="21"/>
        </w:rPr>
        <w:t xml:space="preserve"> </w:t>
      </w:r>
      <w:r>
        <w:rPr>
          <w:sz w:val="21"/>
        </w:rPr>
        <w:t>using</w:t>
      </w:r>
      <w:r>
        <w:rPr>
          <w:spacing w:val="5"/>
          <w:sz w:val="21"/>
        </w:rPr>
        <w:t xml:space="preserve"> </w:t>
      </w:r>
      <w:r>
        <w:rPr>
          <w:sz w:val="21"/>
        </w:rPr>
        <w:t>a</w:t>
      </w:r>
      <w:r>
        <w:rPr>
          <w:spacing w:val="4"/>
          <w:sz w:val="21"/>
        </w:rPr>
        <w:t xml:space="preserve"> </w:t>
      </w:r>
      <w:r>
        <w:rPr>
          <w:sz w:val="21"/>
        </w:rPr>
        <w:t>shorter</w:t>
      </w:r>
      <w:r>
        <w:rPr>
          <w:spacing w:val="4"/>
          <w:sz w:val="21"/>
        </w:rPr>
        <w:t xml:space="preserve"> </w:t>
      </w:r>
      <w:r>
        <w:rPr>
          <w:sz w:val="21"/>
        </w:rPr>
        <w:t>focal</w:t>
      </w:r>
      <w:r>
        <w:rPr>
          <w:spacing w:val="5"/>
          <w:sz w:val="21"/>
        </w:rPr>
        <w:t xml:space="preserve"> </w:t>
      </w:r>
      <w:r>
        <w:rPr>
          <w:spacing w:val="-2"/>
          <w:sz w:val="21"/>
        </w:rPr>
        <w:t>length</w:t>
      </w:r>
      <w:r>
        <w:rPr>
          <w:rFonts w:ascii="Times New Roman"/>
          <w:sz w:val="21"/>
        </w:rPr>
        <w:tab/>
      </w:r>
      <w:r>
        <w:fldChar w:fldCharType="begin"/>
      </w:r>
      <w:r>
        <w:instrText xml:space="preserve"> HYPERLINK \l "_bookmark17" </w:instrText>
      </w:r>
      <w:r>
        <w:fldChar w:fldCharType="separate"/>
      </w:r>
      <w:r>
        <w:rPr>
          <w:color w:val="0000FF"/>
          <w:spacing w:val="-5"/>
          <w:sz w:val="21"/>
        </w:rPr>
        <w:t>11</w:t>
      </w:r>
      <w:r>
        <w:rPr>
          <w:color w:val="0000FF"/>
          <w:spacing w:val="-5"/>
          <w:sz w:val="21"/>
        </w:rPr>
        <w:fldChar w:fldCharType="end"/>
      </w:r>
    </w:p>
    <w:p w14:paraId="1B23BDCD">
      <w:pPr>
        <w:pStyle w:val="15"/>
        <w:numPr>
          <w:ilvl w:val="1"/>
          <w:numId w:val="4"/>
        </w:numPr>
        <w:tabs>
          <w:tab w:val="left" w:pos="538"/>
          <w:tab w:val="left" w:leader="dot" w:pos="8265"/>
        </w:tabs>
        <w:spacing w:before="35" w:after="0" w:line="240" w:lineRule="auto"/>
        <w:ind w:left="538" w:right="0" w:hanging="538"/>
        <w:jc w:val="left"/>
        <w:rPr>
          <w:sz w:val="21"/>
        </w:rPr>
      </w:pPr>
      <w:r>
        <w:rPr>
          <w:sz w:val="21"/>
        </w:rPr>
        <w:t>Effect</w:t>
      </w:r>
      <w:r>
        <w:rPr>
          <w:spacing w:val="-1"/>
          <w:sz w:val="21"/>
        </w:rPr>
        <w:t xml:space="preserve"> </w:t>
      </w:r>
      <w:r>
        <w:rPr>
          <w:sz w:val="21"/>
        </w:rPr>
        <w:t>of</w:t>
      </w:r>
      <w:r>
        <w:rPr>
          <w:spacing w:val="-1"/>
          <w:sz w:val="21"/>
        </w:rPr>
        <w:t xml:space="preserve"> </w:t>
      </w:r>
      <w:r>
        <w:rPr>
          <w:sz w:val="21"/>
        </w:rPr>
        <w:t>using</w:t>
      </w:r>
      <w:r>
        <w:rPr>
          <w:spacing w:val="-1"/>
          <w:sz w:val="21"/>
        </w:rPr>
        <w:t xml:space="preserve"> </w:t>
      </w:r>
      <w:r>
        <w:rPr>
          <w:sz w:val="21"/>
        </w:rPr>
        <w:t>offset</w:t>
      </w:r>
      <w:r>
        <w:rPr>
          <w:spacing w:val="-1"/>
          <w:sz w:val="21"/>
        </w:rPr>
        <w:t xml:space="preserve"> </w:t>
      </w:r>
      <w:r>
        <w:rPr>
          <w:sz w:val="21"/>
        </w:rPr>
        <w:t>in</w:t>
      </w:r>
      <w:r>
        <w:rPr>
          <w:spacing w:val="-1"/>
          <w:sz w:val="21"/>
        </w:rPr>
        <w:t xml:space="preserve"> </w:t>
      </w:r>
      <w:r>
        <w:rPr>
          <w:sz w:val="21"/>
        </w:rPr>
        <w:t>the</w:t>
      </w:r>
      <w:r>
        <w:rPr>
          <w:spacing w:val="-1"/>
          <w:sz w:val="21"/>
        </w:rPr>
        <w:t xml:space="preserve"> </w:t>
      </w:r>
      <w:r>
        <w:rPr>
          <w:spacing w:val="-2"/>
          <w:sz w:val="21"/>
        </w:rPr>
        <w:t>image</w:t>
      </w:r>
      <w:r>
        <w:rPr>
          <w:rFonts w:ascii="Times New Roman"/>
          <w:sz w:val="21"/>
        </w:rPr>
        <w:tab/>
      </w:r>
      <w:r>
        <w:fldChar w:fldCharType="begin"/>
      </w:r>
      <w:r>
        <w:instrText xml:space="preserve"> HYPERLINK \l "_bookmark19" </w:instrText>
      </w:r>
      <w:r>
        <w:fldChar w:fldCharType="separate"/>
      </w:r>
      <w:r>
        <w:rPr>
          <w:color w:val="0000FF"/>
          <w:spacing w:val="-5"/>
          <w:sz w:val="21"/>
        </w:rPr>
        <w:t>12</w:t>
      </w:r>
      <w:r>
        <w:rPr>
          <w:color w:val="0000FF"/>
          <w:spacing w:val="-5"/>
          <w:sz w:val="21"/>
        </w:rPr>
        <w:fldChar w:fldCharType="end"/>
      </w:r>
    </w:p>
    <w:p w14:paraId="48FB6A64">
      <w:pPr>
        <w:pStyle w:val="15"/>
        <w:numPr>
          <w:ilvl w:val="1"/>
          <w:numId w:val="4"/>
        </w:numPr>
        <w:tabs>
          <w:tab w:val="left" w:pos="538"/>
          <w:tab w:val="left" w:leader="dot" w:pos="8265"/>
        </w:tabs>
        <w:spacing w:before="35" w:after="0" w:line="240" w:lineRule="auto"/>
        <w:ind w:left="538" w:right="0" w:hanging="538"/>
        <w:jc w:val="left"/>
        <w:rPr>
          <w:sz w:val="21"/>
        </w:rPr>
      </w:pPr>
      <w:r>
        <w:rPr>
          <w:sz w:val="21"/>
        </w:rPr>
        <w:t>Effect</w:t>
      </w:r>
      <w:r>
        <w:rPr>
          <w:spacing w:val="1"/>
          <w:sz w:val="21"/>
        </w:rPr>
        <w:t xml:space="preserve"> </w:t>
      </w:r>
      <w:r>
        <w:rPr>
          <w:sz w:val="21"/>
        </w:rPr>
        <w:t>of</w:t>
      </w:r>
      <w:r>
        <w:rPr>
          <w:spacing w:val="1"/>
          <w:sz w:val="21"/>
        </w:rPr>
        <w:t xml:space="preserve"> </w:t>
      </w:r>
      <w:r>
        <w:rPr>
          <w:sz w:val="21"/>
        </w:rPr>
        <w:t>using</w:t>
      </w:r>
      <w:r>
        <w:rPr>
          <w:spacing w:val="2"/>
          <w:sz w:val="21"/>
        </w:rPr>
        <w:t xml:space="preserve"> </w:t>
      </w:r>
      <w:r>
        <w:rPr>
          <w:sz w:val="21"/>
        </w:rPr>
        <w:t>skew</w:t>
      </w:r>
      <w:r>
        <w:rPr>
          <w:spacing w:val="1"/>
          <w:sz w:val="21"/>
        </w:rPr>
        <w:t xml:space="preserve"> </w:t>
      </w:r>
      <w:r>
        <w:rPr>
          <w:sz w:val="21"/>
        </w:rPr>
        <w:t>in</w:t>
      </w:r>
      <w:r>
        <w:rPr>
          <w:spacing w:val="1"/>
          <w:sz w:val="21"/>
        </w:rPr>
        <w:t xml:space="preserve"> </w:t>
      </w:r>
      <w:r>
        <w:rPr>
          <w:sz w:val="21"/>
        </w:rPr>
        <w:t>the</w:t>
      </w:r>
      <w:r>
        <w:rPr>
          <w:spacing w:val="2"/>
          <w:sz w:val="21"/>
        </w:rPr>
        <w:t xml:space="preserve"> </w:t>
      </w:r>
      <w:r>
        <w:rPr>
          <w:spacing w:val="-2"/>
          <w:sz w:val="21"/>
        </w:rPr>
        <w:t>image</w:t>
      </w:r>
      <w:r>
        <w:rPr>
          <w:rFonts w:ascii="Times New Roman"/>
          <w:sz w:val="21"/>
        </w:rPr>
        <w:tab/>
      </w:r>
      <w:r>
        <w:fldChar w:fldCharType="begin"/>
      </w:r>
      <w:r>
        <w:instrText xml:space="preserve"> HYPERLINK \l "_bookmark20" </w:instrText>
      </w:r>
      <w:r>
        <w:fldChar w:fldCharType="separate"/>
      </w:r>
      <w:r>
        <w:rPr>
          <w:color w:val="0000FF"/>
          <w:spacing w:val="-5"/>
          <w:sz w:val="21"/>
        </w:rPr>
        <w:t>12</w:t>
      </w:r>
      <w:r>
        <w:rPr>
          <w:color w:val="0000FF"/>
          <w:spacing w:val="-5"/>
          <w:sz w:val="21"/>
        </w:rPr>
        <w:fldChar w:fldCharType="end"/>
      </w:r>
    </w:p>
    <w:p w14:paraId="69051CA1">
      <w:pPr>
        <w:pStyle w:val="15"/>
        <w:numPr>
          <w:ilvl w:val="1"/>
          <w:numId w:val="4"/>
        </w:numPr>
        <w:tabs>
          <w:tab w:val="left" w:pos="538"/>
          <w:tab w:val="left" w:leader="dot" w:pos="8265"/>
        </w:tabs>
        <w:spacing w:before="36" w:after="0" w:line="240" w:lineRule="auto"/>
        <w:ind w:left="538" w:right="0" w:hanging="538"/>
        <w:jc w:val="left"/>
        <w:rPr>
          <w:sz w:val="21"/>
        </w:rPr>
      </w:pPr>
      <w:r>
        <w:rPr>
          <w:spacing w:val="-2"/>
          <w:w w:val="105"/>
          <w:sz w:val="21"/>
        </w:rPr>
        <w:t>Barrel</w:t>
      </w:r>
      <w:r>
        <w:rPr>
          <w:spacing w:val="-11"/>
          <w:w w:val="105"/>
          <w:sz w:val="21"/>
        </w:rPr>
        <w:t xml:space="preserve"> </w:t>
      </w:r>
      <w:r>
        <w:rPr>
          <w:spacing w:val="-2"/>
          <w:w w:val="105"/>
          <w:sz w:val="21"/>
        </w:rPr>
        <w:t>effect</w:t>
      </w:r>
      <w:r>
        <w:rPr>
          <w:spacing w:val="-10"/>
          <w:w w:val="105"/>
          <w:sz w:val="21"/>
        </w:rPr>
        <w:t xml:space="preserve"> </w:t>
      </w:r>
      <w:r>
        <w:rPr>
          <w:spacing w:val="-2"/>
          <w:w w:val="105"/>
          <w:sz w:val="21"/>
        </w:rPr>
        <w:t>on</w:t>
      </w:r>
      <w:r>
        <w:rPr>
          <w:spacing w:val="-11"/>
          <w:w w:val="105"/>
          <w:sz w:val="21"/>
        </w:rPr>
        <w:t xml:space="preserve"> </w:t>
      </w:r>
      <w:r>
        <w:rPr>
          <w:spacing w:val="-2"/>
          <w:w w:val="105"/>
          <w:sz w:val="21"/>
        </w:rPr>
        <w:t>an</w:t>
      </w:r>
      <w:r>
        <w:rPr>
          <w:spacing w:val="-10"/>
          <w:w w:val="105"/>
          <w:sz w:val="21"/>
        </w:rPr>
        <w:t xml:space="preserve"> </w:t>
      </w:r>
      <w:r>
        <w:rPr>
          <w:spacing w:val="-2"/>
          <w:w w:val="105"/>
          <w:sz w:val="21"/>
        </w:rPr>
        <w:t>image</w:t>
      </w:r>
      <w:r>
        <w:rPr>
          <w:rFonts w:ascii="Times New Roman"/>
          <w:sz w:val="21"/>
        </w:rPr>
        <w:tab/>
      </w:r>
      <w:r>
        <w:fldChar w:fldCharType="begin"/>
      </w:r>
      <w:r>
        <w:instrText xml:space="preserve"> HYPERLINK \l "_bookmark22" </w:instrText>
      </w:r>
      <w:r>
        <w:fldChar w:fldCharType="separate"/>
      </w:r>
      <w:r>
        <w:rPr>
          <w:color w:val="0000FF"/>
          <w:spacing w:val="-7"/>
          <w:w w:val="105"/>
          <w:sz w:val="21"/>
        </w:rPr>
        <w:t>13</w:t>
      </w:r>
      <w:r>
        <w:rPr>
          <w:color w:val="0000FF"/>
          <w:spacing w:val="-7"/>
          <w:w w:val="105"/>
          <w:sz w:val="21"/>
        </w:rPr>
        <w:fldChar w:fldCharType="end"/>
      </w:r>
    </w:p>
    <w:p w14:paraId="1040D481">
      <w:pPr>
        <w:pStyle w:val="15"/>
        <w:numPr>
          <w:ilvl w:val="1"/>
          <w:numId w:val="4"/>
        </w:numPr>
        <w:tabs>
          <w:tab w:val="left" w:pos="538"/>
          <w:tab w:val="left" w:leader="dot" w:pos="8265"/>
        </w:tabs>
        <w:spacing w:before="35" w:after="0" w:line="240" w:lineRule="auto"/>
        <w:ind w:left="538" w:right="0" w:hanging="538"/>
        <w:jc w:val="left"/>
        <w:rPr>
          <w:sz w:val="21"/>
        </w:rPr>
      </w:pPr>
      <w:r>
        <w:rPr>
          <w:sz w:val="21"/>
        </w:rPr>
        <w:t>High</w:t>
      </w:r>
      <w:r>
        <w:rPr>
          <w:spacing w:val="13"/>
          <w:sz w:val="21"/>
        </w:rPr>
        <w:t xml:space="preserve"> </w:t>
      </w:r>
      <w:r>
        <w:rPr>
          <w:sz w:val="21"/>
        </w:rPr>
        <w:t>level</w:t>
      </w:r>
      <w:r>
        <w:rPr>
          <w:spacing w:val="13"/>
          <w:sz w:val="21"/>
        </w:rPr>
        <w:t xml:space="preserve"> </w:t>
      </w:r>
      <w:r>
        <w:rPr>
          <w:sz w:val="21"/>
        </w:rPr>
        <w:t>representation</w:t>
      </w:r>
      <w:r>
        <w:rPr>
          <w:spacing w:val="13"/>
          <w:sz w:val="21"/>
        </w:rPr>
        <w:t xml:space="preserve"> </w:t>
      </w:r>
      <w:r>
        <w:rPr>
          <w:sz w:val="21"/>
        </w:rPr>
        <w:t>of</w:t>
      </w:r>
      <w:r>
        <w:rPr>
          <w:spacing w:val="14"/>
          <w:sz w:val="21"/>
        </w:rPr>
        <w:t xml:space="preserve"> </w:t>
      </w:r>
      <w:r>
        <w:rPr>
          <w:sz w:val="21"/>
        </w:rPr>
        <w:t>the</w:t>
      </w:r>
      <w:r>
        <w:rPr>
          <w:spacing w:val="13"/>
          <w:sz w:val="21"/>
        </w:rPr>
        <w:t xml:space="preserve"> </w:t>
      </w:r>
      <w:r>
        <w:rPr>
          <w:sz w:val="21"/>
        </w:rPr>
        <w:t>SORT</w:t>
      </w:r>
      <w:r>
        <w:rPr>
          <w:spacing w:val="13"/>
          <w:sz w:val="21"/>
        </w:rPr>
        <w:t xml:space="preserve"> </w:t>
      </w:r>
      <w:r>
        <w:rPr>
          <w:spacing w:val="-2"/>
          <w:sz w:val="21"/>
        </w:rPr>
        <w:t>algorithm</w:t>
      </w:r>
      <w:r>
        <w:rPr>
          <w:rFonts w:ascii="Times New Roman"/>
          <w:sz w:val="21"/>
        </w:rPr>
        <w:tab/>
      </w:r>
      <w:r>
        <w:fldChar w:fldCharType="begin"/>
      </w:r>
      <w:r>
        <w:instrText xml:space="preserve"> HYPERLINK \l "_bookmark30" </w:instrText>
      </w:r>
      <w:r>
        <w:fldChar w:fldCharType="separate"/>
      </w:r>
      <w:r>
        <w:rPr>
          <w:color w:val="0000FF"/>
          <w:spacing w:val="-5"/>
          <w:sz w:val="21"/>
        </w:rPr>
        <w:t>17</w:t>
      </w:r>
      <w:r>
        <w:rPr>
          <w:color w:val="0000FF"/>
          <w:spacing w:val="-5"/>
          <w:sz w:val="21"/>
        </w:rPr>
        <w:fldChar w:fldCharType="end"/>
      </w:r>
    </w:p>
    <w:p w14:paraId="7D05853D">
      <w:pPr>
        <w:pStyle w:val="15"/>
        <w:numPr>
          <w:ilvl w:val="1"/>
          <w:numId w:val="4"/>
        </w:numPr>
        <w:tabs>
          <w:tab w:val="left" w:pos="537"/>
          <w:tab w:val="left" w:leader="dot" w:pos="8265"/>
        </w:tabs>
        <w:spacing w:before="36" w:after="0" w:line="240" w:lineRule="auto"/>
        <w:ind w:left="537" w:right="0" w:hanging="537"/>
        <w:jc w:val="left"/>
        <w:rPr>
          <w:sz w:val="21"/>
        </w:rPr>
      </w:pPr>
      <w:r>
        <w:rPr>
          <w:sz w:val="21"/>
        </w:rPr>
        <w:t>Kalman</w:t>
      </w:r>
      <w:r>
        <w:rPr>
          <w:spacing w:val="10"/>
          <w:sz w:val="21"/>
        </w:rPr>
        <w:t xml:space="preserve"> </w:t>
      </w:r>
      <w:r>
        <w:rPr>
          <w:sz w:val="21"/>
        </w:rPr>
        <w:t>filter</w:t>
      </w:r>
      <w:r>
        <w:rPr>
          <w:spacing w:val="11"/>
          <w:sz w:val="21"/>
        </w:rPr>
        <w:t xml:space="preserve"> </w:t>
      </w:r>
      <w:r>
        <w:rPr>
          <w:sz w:val="21"/>
        </w:rPr>
        <w:t>visual</w:t>
      </w:r>
      <w:r>
        <w:rPr>
          <w:spacing w:val="11"/>
          <w:sz w:val="21"/>
        </w:rPr>
        <w:t xml:space="preserve"> </w:t>
      </w:r>
      <w:r>
        <w:rPr>
          <w:spacing w:val="-2"/>
          <w:sz w:val="21"/>
        </w:rPr>
        <w:t>representation</w:t>
      </w:r>
      <w:r>
        <w:rPr>
          <w:rFonts w:ascii="Times New Roman"/>
          <w:sz w:val="21"/>
        </w:rPr>
        <w:tab/>
      </w:r>
      <w:r>
        <w:fldChar w:fldCharType="begin"/>
      </w:r>
      <w:r>
        <w:instrText xml:space="preserve"> HYPERLINK \l "_bookmark32" </w:instrText>
      </w:r>
      <w:r>
        <w:fldChar w:fldCharType="separate"/>
      </w:r>
      <w:r>
        <w:rPr>
          <w:color w:val="0000FF"/>
          <w:spacing w:val="-5"/>
          <w:sz w:val="21"/>
        </w:rPr>
        <w:t>18</w:t>
      </w:r>
      <w:r>
        <w:rPr>
          <w:color w:val="0000FF"/>
          <w:spacing w:val="-5"/>
          <w:sz w:val="21"/>
        </w:rPr>
        <w:fldChar w:fldCharType="end"/>
      </w:r>
    </w:p>
    <w:p w14:paraId="44E77704">
      <w:pPr>
        <w:pStyle w:val="15"/>
        <w:numPr>
          <w:ilvl w:val="1"/>
          <w:numId w:val="4"/>
        </w:numPr>
        <w:tabs>
          <w:tab w:val="left" w:pos="537"/>
          <w:tab w:val="left" w:leader="dot" w:pos="8265"/>
        </w:tabs>
        <w:spacing w:before="35" w:after="0" w:line="240" w:lineRule="auto"/>
        <w:ind w:left="537" w:right="0" w:hanging="537"/>
        <w:jc w:val="left"/>
        <w:rPr>
          <w:sz w:val="21"/>
        </w:rPr>
      </w:pPr>
      <w:r>
        <w:rPr>
          <w:sz w:val="21"/>
        </w:rPr>
        <w:t>Hungarian</w:t>
      </w:r>
      <w:r>
        <w:rPr>
          <w:spacing w:val="18"/>
          <w:sz w:val="21"/>
        </w:rPr>
        <w:t xml:space="preserve"> </w:t>
      </w:r>
      <w:r>
        <w:rPr>
          <w:sz w:val="21"/>
        </w:rPr>
        <w:t>algorithm</w:t>
      </w:r>
      <w:r>
        <w:rPr>
          <w:spacing w:val="19"/>
          <w:sz w:val="21"/>
        </w:rPr>
        <w:t xml:space="preserve"> </w:t>
      </w:r>
      <w:r>
        <w:rPr>
          <w:spacing w:val="-2"/>
          <w:sz w:val="21"/>
        </w:rPr>
        <w:t>representation</w:t>
      </w:r>
      <w:r>
        <w:rPr>
          <w:rFonts w:ascii="Times New Roman"/>
          <w:sz w:val="21"/>
        </w:rPr>
        <w:tab/>
      </w:r>
      <w:r>
        <w:fldChar w:fldCharType="begin"/>
      </w:r>
      <w:r>
        <w:instrText xml:space="preserve"> HYPERLINK \l "_bookmark33" </w:instrText>
      </w:r>
      <w:r>
        <w:fldChar w:fldCharType="separate"/>
      </w:r>
      <w:r>
        <w:rPr>
          <w:color w:val="0000FF"/>
          <w:spacing w:val="-5"/>
          <w:sz w:val="21"/>
        </w:rPr>
        <w:t>18</w:t>
      </w:r>
      <w:r>
        <w:rPr>
          <w:color w:val="0000FF"/>
          <w:spacing w:val="-5"/>
          <w:sz w:val="21"/>
        </w:rPr>
        <w:fldChar w:fldCharType="end"/>
      </w:r>
    </w:p>
    <w:p w14:paraId="09E418FE">
      <w:pPr>
        <w:pStyle w:val="9"/>
        <w:spacing w:before="81"/>
      </w:pPr>
    </w:p>
    <w:p w14:paraId="3BD6ABC1">
      <w:pPr>
        <w:pStyle w:val="15"/>
        <w:numPr>
          <w:ilvl w:val="1"/>
          <w:numId w:val="5"/>
        </w:numPr>
        <w:tabs>
          <w:tab w:val="left" w:pos="538"/>
          <w:tab w:val="left" w:leader="dot" w:pos="8265"/>
        </w:tabs>
        <w:spacing w:before="0" w:after="0" w:line="240" w:lineRule="auto"/>
        <w:ind w:left="538" w:right="0" w:hanging="538"/>
        <w:jc w:val="left"/>
        <w:rPr>
          <w:sz w:val="21"/>
        </w:rPr>
      </w:pPr>
      <w:r>
        <w:rPr>
          <w:spacing w:val="-2"/>
          <w:w w:val="105"/>
          <w:sz w:val="21"/>
        </w:rPr>
        <w:t>General</w:t>
      </w:r>
      <w:r>
        <w:rPr>
          <w:spacing w:val="-10"/>
          <w:w w:val="105"/>
          <w:sz w:val="21"/>
        </w:rPr>
        <w:t xml:space="preserve"> </w:t>
      </w:r>
      <w:r>
        <w:rPr>
          <w:spacing w:val="-2"/>
          <w:w w:val="105"/>
          <w:sz w:val="21"/>
        </w:rPr>
        <w:t>diagram</w:t>
      </w:r>
      <w:r>
        <w:rPr>
          <w:spacing w:val="-9"/>
          <w:w w:val="105"/>
          <w:sz w:val="21"/>
        </w:rPr>
        <w:t xml:space="preserve"> </w:t>
      </w:r>
      <w:r>
        <w:rPr>
          <w:spacing w:val="-2"/>
          <w:w w:val="105"/>
          <w:sz w:val="21"/>
        </w:rPr>
        <w:t>of</w:t>
      </w:r>
      <w:r>
        <w:rPr>
          <w:spacing w:val="-10"/>
          <w:w w:val="105"/>
          <w:sz w:val="21"/>
        </w:rPr>
        <w:t xml:space="preserve"> </w:t>
      </w:r>
      <w:r>
        <w:rPr>
          <w:spacing w:val="-2"/>
          <w:w w:val="105"/>
          <w:sz w:val="21"/>
        </w:rPr>
        <w:t>the</w:t>
      </w:r>
      <w:r>
        <w:rPr>
          <w:spacing w:val="-9"/>
          <w:w w:val="105"/>
          <w:sz w:val="21"/>
        </w:rPr>
        <w:t xml:space="preserve"> </w:t>
      </w:r>
      <w:r>
        <w:rPr>
          <w:spacing w:val="-2"/>
          <w:w w:val="105"/>
          <w:sz w:val="21"/>
        </w:rPr>
        <w:t>system</w:t>
      </w:r>
      <w:r>
        <w:rPr>
          <w:rFonts w:ascii="Times New Roman"/>
          <w:sz w:val="21"/>
        </w:rPr>
        <w:tab/>
      </w:r>
      <w:r>
        <w:fldChar w:fldCharType="begin"/>
      </w:r>
      <w:r>
        <w:instrText xml:space="preserve"> HYPERLINK \l "_bookmark41" </w:instrText>
      </w:r>
      <w:r>
        <w:fldChar w:fldCharType="separate"/>
      </w:r>
      <w:r>
        <w:rPr>
          <w:color w:val="0000FF"/>
          <w:spacing w:val="-5"/>
          <w:w w:val="105"/>
          <w:sz w:val="21"/>
        </w:rPr>
        <w:t>23</w:t>
      </w:r>
      <w:r>
        <w:rPr>
          <w:color w:val="0000FF"/>
          <w:spacing w:val="-5"/>
          <w:w w:val="105"/>
          <w:sz w:val="21"/>
        </w:rPr>
        <w:fldChar w:fldCharType="end"/>
      </w:r>
    </w:p>
    <w:p w14:paraId="7785BE20">
      <w:pPr>
        <w:pStyle w:val="15"/>
        <w:numPr>
          <w:ilvl w:val="1"/>
          <w:numId w:val="5"/>
        </w:numPr>
        <w:tabs>
          <w:tab w:val="left" w:pos="538"/>
          <w:tab w:val="left" w:leader="dot" w:pos="8265"/>
        </w:tabs>
        <w:spacing w:before="35" w:after="0" w:line="240" w:lineRule="auto"/>
        <w:ind w:left="538" w:right="0" w:hanging="538"/>
        <w:jc w:val="left"/>
        <w:rPr>
          <w:sz w:val="21"/>
        </w:rPr>
      </w:pPr>
      <w:r>
        <w:rPr>
          <w:sz w:val="21"/>
        </w:rPr>
        <w:t>Diagram</w:t>
      </w:r>
      <w:r>
        <w:rPr>
          <w:spacing w:val="5"/>
          <w:sz w:val="21"/>
        </w:rPr>
        <w:t xml:space="preserve"> </w:t>
      </w:r>
      <w:r>
        <w:rPr>
          <w:sz w:val="21"/>
        </w:rPr>
        <w:t>of</w:t>
      </w:r>
      <w:r>
        <w:rPr>
          <w:spacing w:val="6"/>
          <w:sz w:val="21"/>
        </w:rPr>
        <w:t xml:space="preserve"> </w:t>
      </w:r>
      <w:r>
        <w:rPr>
          <w:sz w:val="21"/>
        </w:rPr>
        <w:t>the</w:t>
      </w:r>
      <w:r>
        <w:rPr>
          <w:spacing w:val="6"/>
          <w:sz w:val="21"/>
        </w:rPr>
        <w:t xml:space="preserve"> </w:t>
      </w:r>
      <w:r>
        <w:rPr>
          <w:sz w:val="21"/>
        </w:rPr>
        <w:t>server</w:t>
      </w:r>
      <w:r>
        <w:rPr>
          <w:spacing w:val="5"/>
          <w:sz w:val="21"/>
        </w:rPr>
        <w:t xml:space="preserve"> </w:t>
      </w:r>
      <w:r>
        <w:rPr>
          <w:spacing w:val="-2"/>
          <w:sz w:val="21"/>
        </w:rPr>
        <w:t>hardware</w:t>
      </w:r>
      <w:r>
        <w:rPr>
          <w:rFonts w:ascii="Times New Roman"/>
          <w:sz w:val="21"/>
        </w:rPr>
        <w:tab/>
      </w:r>
      <w:r>
        <w:fldChar w:fldCharType="begin"/>
      </w:r>
      <w:r>
        <w:instrText xml:space="preserve"> HYPERLINK \l "_bookmark46" </w:instrText>
      </w:r>
      <w:r>
        <w:fldChar w:fldCharType="separate"/>
      </w:r>
      <w:r>
        <w:rPr>
          <w:color w:val="0000FF"/>
          <w:spacing w:val="-5"/>
          <w:sz w:val="21"/>
        </w:rPr>
        <w:t>25</w:t>
      </w:r>
      <w:r>
        <w:rPr>
          <w:color w:val="0000FF"/>
          <w:spacing w:val="-5"/>
          <w:sz w:val="21"/>
        </w:rPr>
        <w:fldChar w:fldCharType="end"/>
      </w:r>
    </w:p>
    <w:p w14:paraId="30D6C63F">
      <w:pPr>
        <w:pStyle w:val="15"/>
        <w:numPr>
          <w:ilvl w:val="1"/>
          <w:numId w:val="5"/>
        </w:numPr>
        <w:tabs>
          <w:tab w:val="left" w:pos="538"/>
          <w:tab w:val="left" w:leader="dot" w:pos="8265"/>
        </w:tabs>
        <w:spacing w:before="36" w:after="0" w:line="240" w:lineRule="auto"/>
        <w:ind w:left="538" w:right="0" w:hanging="538"/>
        <w:jc w:val="left"/>
        <w:rPr>
          <w:sz w:val="21"/>
        </w:rPr>
      </w:pPr>
      <w:r>
        <w:rPr>
          <w:sz w:val="21"/>
        </w:rPr>
        <w:t>Software</w:t>
      </w:r>
      <w:r>
        <w:rPr>
          <w:spacing w:val="5"/>
          <w:sz w:val="21"/>
        </w:rPr>
        <w:t xml:space="preserve"> </w:t>
      </w:r>
      <w:r>
        <w:rPr>
          <w:sz w:val="21"/>
        </w:rPr>
        <w:t>diagram</w:t>
      </w:r>
      <w:r>
        <w:rPr>
          <w:spacing w:val="5"/>
          <w:sz w:val="21"/>
        </w:rPr>
        <w:t xml:space="preserve"> </w:t>
      </w:r>
      <w:r>
        <w:rPr>
          <w:sz w:val="21"/>
        </w:rPr>
        <w:t>of</w:t>
      </w:r>
      <w:r>
        <w:rPr>
          <w:spacing w:val="5"/>
          <w:sz w:val="21"/>
        </w:rPr>
        <w:t xml:space="preserve"> </w:t>
      </w:r>
      <w:r>
        <w:rPr>
          <w:sz w:val="21"/>
        </w:rPr>
        <w:t>the</w:t>
      </w:r>
      <w:r>
        <w:rPr>
          <w:spacing w:val="5"/>
          <w:sz w:val="21"/>
        </w:rPr>
        <w:t xml:space="preserve"> </w:t>
      </w:r>
      <w:r>
        <w:rPr>
          <w:sz w:val="21"/>
        </w:rPr>
        <w:t>image</w:t>
      </w:r>
      <w:r>
        <w:rPr>
          <w:spacing w:val="5"/>
          <w:sz w:val="21"/>
        </w:rPr>
        <w:t xml:space="preserve"> </w:t>
      </w:r>
      <w:r>
        <w:rPr>
          <w:spacing w:val="-2"/>
          <w:sz w:val="21"/>
        </w:rPr>
        <w:t>processor</w:t>
      </w:r>
      <w:r>
        <w:rPr>
          <w:rFonts w:ascii="Times New Roman"/>
          <w:sz w:val="21"/>
        </w:rPr>
        <w:tab/>
      </w:r>
      <w:r>
        <w:fldChar w:fldCharType="begin"/>
      </w:r>
      <w:r>
        <w:instrText xml:space="preserve"> HYPERLINK \l "_bookmark50" </w:instrText>
      </w:r>
      <w:r>
        <w:fldChar w:fldCharType="separate"/>
      </w:r>
      <w:r>
        <w:rPr>
          <w:color w:val="0000FF"/>
          <w:spacing w:val="-5"/>
          <w:sz w:val="21"/>
        </w:rPr>
        <w:t>27</w:t>
      </w:r>
      <w:r>
        <w:rPr>
          <w:color w:val="0000FF"/>
          <w:spacing w:val="-5"/>
          <w:sz w:val="21"/>
        </w:rPr>
        <w:fldChar w:fldCharType="end"/>
      </w:r>
    </w:p>
    <w:p w14:paraId="458F3F9D">
      <w:pPr>
        <w:pStyle w:val="15"/>
        <w:numPr>
          <w:ilvl w:val="1"/>
          <w:numId w:val="5"/>
        </w:numPr>
        <w:tabs>
          <w:tab w:val="left" w:pos="538"/>
          <w:tab w:val="left" w:leader="dot" w:pos="8265"/>
        </w:tabs>
        <w:spacing w:before="35" w:after="0" w:line="240" w:lineRule="auto"/>
        <w:ind w:left="538" w:right="0" w:hanging="538"/>
        <w:jc w:val="left"/>
        <w:rPr>
          <w:sz w:val="21"/>
        </w:rPr>
      </w:pPr>
      <w:r>
        <w:rPr>
          <w:w w:val="105"/>
          <w:sz w:val="21"/>
        </w:rPr>
        <w:t>UML</w:t>
      </w:r>
      <w:r>
        <w:rPr>
          <w:spacing w:val="-13"/>
          <w:w w:val="105"/>
          <w:sz w:val="21"/>
        </w:rPr>
        <w:t xml:space="preserve"> </w:t>
      </w:r>
      <w:r>
        <w:rPr>
          <w:w w:val="105"/>
          <w:sz w:val="21"/>
        </w:rPr>
        <w:t>diagram</w:t>
      </w:r>
      <w:r>
        <w:rPr>
          <w:spacing w:val="-12"/>
          <w:w w:val="105"/>
          <w:sz w:val="21"/>
        </w:rPr>
        <w:t xml:space="preserve"> </w:t>
      </w:r>
      <w:r>
        <w:rPr>
          <w:w w:val="105"/>
          <w:sz w:val="21"/>
        </w:rPr>
        <w:t>of</w:t>
      </w:r>
      <w:r>
        <w:rPr>
          <w:spacing w:val="-12"/>
          <w:w w:val="105"/>
          <w:sz w:val="21"/>
        </w:rPr>
        <w:t xml:space="preserve"> </w:t>
      </w:r>
      <w:r>
        <w:rPr>
          <w:w w:val="105"/>
          <w:sz w:val="21"/>
        </w:rPr>
        <w:t>the</w:t>
      </w:r>
      <w:r>
        <w:rPr>
          <w:spacing w:val="-12"/>
          <w:w w:val="105"/>
          <w:sz w:val="21"/>
        </w:rPr>
        <w:t xml:space="preserve"> </w:t>
      </w:r>
      <w:r>
        <w:rPr>
          <w:w w:val="105"/>
          <w:sz w:val="21"/>
        </w:rPr>
        <w:t>code</w:t>
      </w:r>
      <w:r>
        <w:rPr>
          <w:spacing w:val="-12"/>
          <w:w w:val="105"/>
          <w:sz w:val="21"/>
        </w:rPr>
        <w:t xml:space="preserve"> </w:t>
      </w:r>
      <w:r>
        <w:rPr>
          <w:spacing w:val="-2"/>
          <w:w w:val="105"/>
          <w:sz w:val="21"/>
        </w:rPr>
        <w:t>classes</w:t>
      </w:r>
      <w:r>
        <w:rPr>
          <w:rFonts w:ascii="Times New Roman"/>
          <w:sz w:val="21"/>
        </w:rPr>
        <w:tab/>
      </w:r>
      <w:r>
        <w:fldChar w:fldCharType="begin"/>
      </w:r>
      <w:r>
        <w:instrText xml:space="preserve"> HYPERLINK \l "_bookmark52" </w:instrText>
      </w:r>
      <w:r>
        <w:fldChar w:fldCharType="separate"/>
      </w:r>
      <w:r>
        <w:rPr>
          <w:color w:val="0000FF"/>
          <w:spacing w:val="-5"/>
          <w:w w:val="105"/>
          <w:sz w:val="21"/>
        </w:rPr>
        <w:t>28</w:t>
      </w:r>
      <w:r>
        <w:rPr>
          <w:color w:val="0000FF"/>
          <w:spacing w:val="-5"/>
          <w:w w:val="105"/>
          <w:sz w:val="21"/>
        </w:rPr>
        <w:fldChar w:fldCharType="end"/>
      </w:r>
    </w:p>
    <w:p w14:paraId="1681D43B">
      <w:pPr>
        <w:pStyle w:val="15"/>
        <w:numPr>
          <w:ilvl w:val="1"/>
          <w:numId w:val="5"/>
        </w:numPr>
        <w:tabs>
          <w:tab w:val="left" w:pos="538"/>
          <w:tab w:val="left" w:leader="dot" w:pos="8265"/>
        </w:tabs>
        <w:spacing w:before="36" w:after="0" w:line="273" w:lineRule="auto"/>
        <w:ind w:left="538" w:right="281" w:hanging="538"/>
        <w:jc w:val="left"/>
        <w:rPr>
          <w:sz w:val="21"/>
        </w:rPr>
      </w:pPr>
      <w:r>
        <w:rPr>
          <w:w w:val="105"/>
          <w:sz w:val="21"/>
        </w:rPr>
        <w:t xml:space="preserve">Inconsistency in the results produced by machines running identical yolo ver- </w:t>
      </w:r>
      <w:r>
        <w:rPr>
          <w:spacing w:val="-4"/>
          <w:w w:val="105"/>
          <w:sz w:val="21"/>
        </w:rPr>
        <w:t>sions</w:t>
      </w:r>
      <w:r>
        <w:rPr>
          <w:rFonts w:ascii="Times New Roman"/>
          <w:sz w:val="21"/>
        </w:rPr>
        <w:tab/>
      </w:r>
      <w:r>
        <w:fldChar w:fldCharType="begin"/>
      </w:r>
      <w:r>
        <w:instrText xml:space="preserve"> HYPERLINK \l "_bookmark54" </w:instrText>
      </w:r>
      <w:r>
        <w:fldChar w:fldCharType="separate"/>
      </w:r>
      <w:r>
        <w:rPr>
          <w:color w:val="0000FF"/>
          <w:spacing w:val="-5"/>
          <w:w w:val="105"/>
          <w:sz w:val="21"/>
        </w:rPr>
        <w:t>29</w:t>
      </w:r>
      <w:r>
        <w:rPr>
          <w:color w:val="0000FF"/>
          <w:spacing w:val="-5"/>
          <w:w w:val="105"/>
          <w:sz w:val="21"/>
        </w:rPr>
        <w:fldChar w:fldCharType="end"/>
      </w:r>
    </w:p>
    <w:p w14:paraId="07EDB520">
      <w:pPr>
        <w:pStyle w:val="15"/>
        <w:numPr>
          <w:ilvl w:val="1"/>
          <w:numId w:val="5"/>
        </w:numPr>
        <w:tabs>
          <w:tab w:val="left" w:pos="538"/>
          <w:tab w:val="left" w:leader="dot" w:pos="8265"/>
        </w:tabs>
        <w:spacing w:before="0" w:after="0" w:line="240" w:lineRule="auto"/>
        <w:ind w:left="538" w:right="0" w:hanging="538"/>
        <w:jc w:val="left"/>
        <w:rPr>
          <w:sz w:val="21"/>
        </w:rPr>
      </w:pPr>
      <w:r>
        <w:rPr>
          <w:sz w:val="21"/>
        </w:rPr>
        <w:t>Relationship</w:t>
      </w:r>
      <w:r>
        <w:rPr>
          <w:spacing w:val="16"/>
          <w:sz w:val="21"/>
        </w:rPr>
        <w:t xml:space="preserve"> </w:t>
      </w:r>
      <w:r>
        <w:rPr>
          <w:sz w:val="21"/>
        </w:rPr>
        <w:t>between</w:t>
      </w:r>
      <w:r>
        <w:rPr>
          <w:spacing w:val="17"/>
          <w:sz w:val="21"/>
        </w:rPr>
        <w:t xml:space="preserve"> </w:t>
      </w:r>
      <w:r>
        <w:rPr>
          <w:sz w:val="21"/>
        </w:rPr>
        <w:t>frames</w:t>
      </w:r>
      <w:r>
        <w:rPr>
          <w:spacing w:val="17"/>
          <w:sz w:val="21"/>
        </w:rPr>
        <w:t xml:space="preserve"> </w:t>
      </w:r>
      <w:r>
        <w:rPr>
          <w:sz w:val="21"/>
        </w:rPr>
        <w:t>of</w:t>
      </w:r>
      <w:r>
        <w:rPr>
          <w:spacing w:val="17"/>
          <w:sz w:val="21"/>
        </w:rPr>
        <w:t xml:space="preserve"> </w:t>
      </w:r>
      <w:r>
        <w:rPr>
          <w:spacing w:val="-2"/>
          <w:sz w:val="21"/>
        </w:rPr>
        <w:t>reference</w:t>
      </w:r>
      <w:r>
        <w:rPr>
          <w:rFonts w:ascii="Times New Roman"/>
          <w:sz w:val="21"/>
        </w:rPr>
        <w:tab/>
      </w:r>
      <w:r>
        <w:fldChar w:fldCharType="begin"/>
      </w:r>
      <w:r>
        <w:instrText xml:space="preserve"> HYPERLINK \l "_bookmark63" </w:instrText>
      </w:r>
      <w:r>
        <w:fldChar w:fldCharType="separate"/>
      </w:r>
      <w:r>
        <w:rPr>
          <w:color w:val="0000FF"/>
          <w:spacing w:val="-5"/>
          <w:sz w:val="21"/>
        </w:rPr>
        <w:t>33</w:t>
      </w:r>
      <w:r>
        <w:rPr>
          <w:color w:val="0000FF"/>
          <w:spacing w:val="-5"/>
          <w:sz w:val="21"/>
        </w:rPr>
        <w:fldChar w:fldCharType="end"/>
      </w:r>
    </w:p>
    <w:p w14:paraId="486DE727">
      <w:pPr>
        <w:pStyle w:val="15"/>
        <w:numPr>
          <w:ilvl w:val="1"/>
          <w:numId w:val="5"/>
        </w:numPr>
        <w:tabs>
          <w:tab w:val="left" w:pos="538"/>
          <w:tab w:val="left" w:leader="dot" w:pos="8265"/>
        </w:tabs>
        <w:spacing w:before="35" w:after="0" w:line="240" w:lineRule="auto"/>
        <w:ind w:left="538" w:right="0" w:hanging="538"/>
        <w:jc w:val="left"/>
        <w:rPr>
          <w:sz w:val="21"/>
        </w:rPr>
      </w:pPr>
      <w:r>
        <w:rPr>
          <w:sz w:val="21"/>
        </w:rPr>
        <w:t>Example</w:t>
      </w:r>
      <w:r>
        <w:rPr>
          <w:spacing w:val="10"/>
          <w:sz w:val="21"/>
        </w:rPr>
        <w:t xml:space="preserve"> </w:t>
      </w:r>
      <w:r>
        <w:rPr>
          <w:sz w:val="21"/>
        </w:rPr>
        <w:t>of</w:t>
      </w:r>
      <w:r>
        <w:rPr>
          <w:spacing w:val="11"/>
          <w:sz w:val="21"/>
        </w:rPr>
        <w:t xml:space="preserve"> </w:t>
      </w:r>
      <w:r>
        <w:rPr>
          <w:sz w:val="21"/>
        </w:rPr>
        <w:t>a</w:t>
      </w:r>
      <w:r>
        <w:rPr>
          <w:spacing w:val="11"/>
          <w:sz w:val="21"/>
        </w:rPr>
        <w:t xml:space="preserve"> </w:t>
      </w:r>
      <w:r>
        <w:rPr>
          <w:sz w:val="21"/>
        </w:rPr>
        <w:t>JSON</w:t>
      </w:r>
      <w:r>
        <w:rPr>
          <w:spacing w:val="11"/>
          <w:sz w:val="21"/>
        </w:rPr>
        <w:t xml:space="preserve"> </w:t>
      </w:r>
      <w:r>
        <w:rPr>
          <w:sz w:val="21"/>
        </w:rPr>
        <w:t>file</w:t>
      </w:r>
      <w:r>
        <w:rPr>
          <w:spacing w:val="11"/>
          <w:sz w:val="21"/>
        </w:rPr>
        <w:t xml:space="preserve"> </w:t>
      </w:r>
      <w:r>
        <w:rPr>
          <w:sz w:val="21"/>
        </w:rPr>
        <w:t>with</w:t>
      </w:r>
      <w:r>
        <w:rPr>
          <w:spacing w:val="11"/>
          <w:sz w:val="21"/>
        </w:rPr>
        <w:t xml:space="preserve"> </w:t>
      </w:r>
      <w:r>
        <w:rPr>
          <w:sz w:val="21"/>
        </w:rPr>
        <w:t>the</w:t>
      </w:r>
      <w:r>
        <w:rPr>
          <w:spacing w:val="11"/>
          <w:sz w:val="21"/>
        </w:rPr>
        <w:t xml:space="preserve"> </w:t>
      </w:r>
      <w:r>
        <w:rPr>
          <w:sz w:val="21"/>
        </w:rPr>
        <w:t>car</w:t>
      </w:r>
      <w:r>
        <w:rPr>
          <w:spacing w:val="11"/>
          <w:sz w:val="21"/>
        </w:rPr>
        <w:t xml:space="preserve"> </w:t>
      </w:r>
      <w:r>
        <w:rPr>
          <w:spacing w:val="-2"/>
          <w:sz w:val="21"/>
        </w:rPr>
        <w:t>information</w:t>
      </w:r>
      <w:r>
        <w:rPr>
          <w:rFonts w:ascii="Times New Roman"/>
          <w:sz w:val="21"/>
        </w:rPr>
        <w:tab/>
      </w:r>
      <w:r>
        <w:fldChar w:fldCharType="begin"/>
      </w:r>
      <w:r>
        <w:instrText xml:space="preserve"> HYPERLINK \l "_bookmark68" </w:instrText>
      </w:r>
      <w:r>
        <w:fldChar w:fldCharType="separate"/>
      </w:r>
      <w:r>
        <w:rPr>
          <w:color w:val="0000FF"/>
          <w:spacing w:val="-5"/>
          <w:sz w:val="21"/>
        </w:rPr>
        <w:t>36</w:t>
      </w:r>
      <w:r>
        <w:rPr>
          <w:color w:val="0000FF"/>
          <w:spacing w:val="-5"/>
          <w:sz w:val="21"/>
        </w:rPr>
        <w:fldChar w:fldCharType="end"/>
      </w:r>
    </w:p>
    <w:p w14:paraId="73FBC99C">
      <w:pPr>
        <w:pStyle w:val="15"/>
        <w:numPr>
          <w:ilvl w:val="1"/>
          <w:numId w:val="5"/>
        </w:numPr>
        <w:tabs>
          <w:tab w:val="left" w:pos="538"/>
          <w:tab w:val="left" w:leader="dot" w:pos="8265"/>
        </w:tabs>
        <w:spacing w:before="36" w:after="0" w:line="240" w:lineRule="auto"/>
        <w:ind w:left="538" w:right="0" w:hanging="538"/>
        <w:jc w:val="left"/>
        <w:rPr>
          <w:sz w:val="21"/>
        </w:rPr>
      </w:pPr>
      <w:r>
        <w:rPr>
          <w:w w:val="105"/>
          <w:sz w:val="21"/>
        </w:rPr>
        <w:t>Example</w:t>
      </w:r>
      <w:r>
        <w:rPr>
          <w:spacing w:val="-5"/>
          <w:w w:val="105"/>
          <w:sz w:val="21"/>
        </w:rPr>
        <w:t xml:space="preserve"> </w:t>
      </w:r>
      <w:r>
        <w:rPr>
          <w:w w:val="105"/>
          <w:sz w:val="21"/>
        </w:rPr>
        <w:t>of</w:t>
      </w:r>
      <w:r>
        <w:rPr>
          <w:spacing w:val="-4"/>
          <w:w w:val="105"/>
          <w:sz w:val="21"/>
        </w:rPr>
        <w:t xml:space="preserve"> </w:t>
      </w:r>
      <w:r>
        <w:rPr>
          <w:w w:val="105"/>
          <w:sz w:val="21"/>
        </w:rPr>
        <w:t>a</w:t>
      </w:r>
      <w:r>
        <w:rPr>
          <w:spacing w:val="-4"/>
          <w:w w:val="105"/>
          <w:sz w:val="21"/>
        </w:rPr>
        <w:t xml:space="preserve"> </w:t>
      </w:r>
      <w:r>
        <w:rPr>
          <w:w w:val="105"/>
          <w:sz w:val="21"/>
        </w:rPr>
        <w:t>YAML</w:t>
      </w:r>
      <w:r>
        <w:rPr>
          <w:spacing w:val="-4"/>
          <w:w w:val="105"/>
          <w:sz w:val="21"/>
        </w:rPr>
        <w:t xml:space="preserve"> file</w:t>
      </w:r>
      <w:r>
        <w:rPr>
          <w:rFonts w:ascii="Times New Roman"/>
          <w:sz w:val="21"/>
        </w:rPr>
        <w:tab/>
      </w:r>
      <w:r>
        <w:fldChar w:fldCharType="begin"/>
      </w:r>
      <w:r>
        <w:instrText xml:space="preserve"> HYPERLINK \l "_bookmark70" </w:instrText>
      </w:r>
      <w:r>
        <w:fldChar w:fldCharType="separate"/>
      </w:r>
      <w:r>
        <w:rPr>
          <w:color w:val="0000FF"/>
          <w:spacing w:val="-7"/>
          <w:w w:val="105"/>
          <w:sz w:val="21"/>
        </w:rPr>
        <w:t>37</w:t>
      </w:r>
      <w:r>
        <w:rPr>
          <w:color w:val="0000FF"/>
          <w:spacing w:val="-7"/>
          <w:w w:val="105"/>
          <w:sz w:val="21"/>
        </w:rPr>
        <w:fldChar w:fldCharType="end"/>
      </w:r>
    </w:p>
    <w:p w14:paraId="5412B35D">
      <w:pPr>
        <w:pStyle w:val="15"/>
        <w:numPr>
          <w:ilvl w:val="1"/>
          <w:numId w:val="5"/>
        </w:numPr>
        <w:tabs>
          <w:tab w:val="left" w:pos="538"/>
          <w:tab w:val="left" w:leader="dot" w:pos="8265"/>
        </w:tabs>
        <w:spacing w:before="35" w:after="0" w:line="240" w:lineRule="auto"/>
        <w:ind w:left="538" w:right="0" w:hanging="538"/>
        <w:jc w:val="left"/>
        <w:rPr>
          <w:sz w:val="21"/>
        </w:rPr>
      </w:pPr>
      <w:r>
        <w:rPr>
          <w:sz w:val="21"/>
        </w:rPr>
        <w:t>Website</w:t>
      </w:r>
      <w:r>
        <w:rPr>
          <w:spacing w:val="13"/>
          <w:sz w:val="21"/>
        </w:rPr>
        <w:t xml:space="preserve"> </w:t>
      </w:r>
      <w:r>
        <w:rPr>
          <w:sz w:val="21"/>
        </w:rPr>
        <w:t>application</w:t>
      </w:r>
      <w:r>
        <w:rPr>
          <w:spacing w:val="14"/>
          <w:sz w:val="21"/>
        </w:rPr>
        <w:t xml:space="preserve"> </w:t>
      </w:r>
      <w:r>
        <w:rPr>
          <w:sz w:val="21"/>
        </w:rPr>
        <w:t>in</w:t>
      </w:r>
      <w:r>
        <w:rPr>
          <w:spacing w:val="14"/>
          <w:sz w:val="21"/>
        </w:rPr>
        <w:t xml:space="preserve"> </w:t>
      </w:r>
      <w:r>
        <w:rPr>
          <w:spacing w:val="-5"/>
          <w:sz w:val="21"/>
        </w:rPr>
        <w:t>use</w:t>
      </w:r>
      <w:r>
        <w:rPr>
          <w:rFonts w:ascii="Times New Roman"/>
          <w:sz w:val="21"/>
        </w:rPr>
        <w:tab/>
      </w:r>
      <w:r>
        <w:fldChar w:fldCharType="begin"/>
      </w:r>
      <w:r>
        <w:instrText xml:space="preserve"> HYPERLINK \l "_bookmark74" </w:instrText>
      </w:r>
      <w:r>
        <w:fldChar w:fldCharType="separate"/>
      </w:r>
      <w:r>
        <w:rPr>
          <w:color w:val="0000FF"/>
          <w:spacing w:val="-5"/>
          <w:sz w:val="21"/>
        </w:rPr>
        <w:t>38</w:t>
      </w:r>
      <w:r>
        <w:rPr>
          <w:color w:val="0000FF"/>
          <w:spacing w:val="-5"/>
          <w:sz w:val="21"/>
        </w:rPr>
        <w:fldChar w:fldCharType="end"/>
      </w:r>
    </w:p>
    <w:p w14:paraId="7C160275">
      <w:pPr>
        <w:pStyle w:val="15"/>
        <w:numPr>
          <w:ilvl w:val="1"/>
          <w:numId w:val="5"/>
        </w:numPr>
        <w:tabs>
          <w:tab w:val="left" w:pos="537"/>
          <w:tab w:val="left" w:leader="dot" w:pos="8265"/>
        </w:tabs>
        <w:spacing w:before="35" w:after="0" w:line="240" w:lineRule="auto"/>
        <w:ind w:left="537" w:right="0" w:hanging="537"/>
        <w:jc w:val="left"/>
        <w:rPr>
          <w:sz w:val="21"/>
        </w:rPr>
      </w:pPr>
      <w:r>
        <w:rPr>
          <w:sz w:val="21"/>
        </w:rPr>
        <w:t>Application</w:t>
      </w:r>
      <w:r>
        <w:rPr>
          <w:spacing w:val="13"/>
          <w:sz w:val="21"/>
        </w:rPr>
        <w:t xml:space="preserve"> </w:t>
      </w:r>
      <w:r>
        <w:rPr>
          <w:sz w:val="21"/>
        </w:rPr>
        <w:t>main</w:t>
      </w:r>
      <w:r>
        <w:rPr>
          <w:spacing w:val="14"/>
          <w:sz w:val="21"/>
        </w:rPr>
        <w:t xml:space="preserve"> </w:t>
      </w:r>
      <w:r>
        <w:rPr>
          <w:sz w:val="21"/>
        </w:rPr>
        <w:t>screen</w:t>
      </w:r>
      <w:r>
        <w:rPr>
          <w:spacing w:val="13"/>
          <w:sz w:val="21"/>
        </w:rPr>
        <w:t xml:space="preserve"> </w:t>
      </w:r>
      <w:r>
        <w:rPr>
          <w:sz w:val="21"/>
        </w:rPr>
        <w:t>with</w:t>
      </w:r>
      <w:r>
        <w:rPr>
          <w:spacing w:val="14"/>
          <w:sz w:val="21"/>
        </w:rPr>
        <w:t xml:space="preserve"> </w:t>
      </w:r>
      <w:r>
        <w:rPr>
          <w:spacing w:val="-2"/>
          <w:sz w:val="21"/>
        </w:rPr>
        <w:t>stream</w:t>
      </w:r>
      <w:r>
        <w:rPr>
          <w:rFonts w:ascii="Times New Roman"/>
          <w:sz w:val="21"/>
        </w:rPr>
        <w:tab/>
      </w:r>
      <w:r>
        <w:fldChar w:fldCharType="begin"/>
      </w:r>
      <w:r>
        <w:instrText xml:space="preserve"> HYPERLINK \l "_bookmark77" </w:instrText>
      </w:r>
      <w:r>
        <w:fldChar w:fldCharType="separate"/>
      </w:r>
      <w:r>
        <w:rPr>
          <w:color w:val="0000FF"/>
          <w:spacing w:val="-5"/>
          <w:sz w:val="21"/>
        </w:rPr>
        <w:t>39</w:t>
      </w:r>
      <w:r>
        <w:rPr>
          <w:color w:val="0000FF"/>
          <w:spacing w:val="-5"/>
          <w:sz w:val="21"/>
        </w:rPr>
        <w:fldChar w:fldCharType="end"/>
      </w:r>
    </w:p>
    <w:p w14:paraId="53A325F8">
      <w:pPr>
        <w:pStyle w:val="15"/>
        <w:numPr>
          <w:ilvl w:val="1"/>
          <w:numId w:val="5"/>
        </w:numPr>
        <w:tabs>
          <w:tab w:val="left" w:pos="537"/>
          <w:tab w:val="left" w:leader="dot" w:pos="8265"/>
        </w:tabs>
        <w:spacing w:before="36" w:after="0" w:line="240" w:lineRule="auto"/>
        <w:ind w:left="537" w:right="0" w:hanging="537"/>
        <w:jc w:val="left"/>
        <w:rPr>
          <w:sz w:val="21"/>
        </w:rPr>
      </w:pPr>
      <w:r>
        <w:rPr>
          <w:sz w:val="21"/>
        </w:rPr>
        <w:t>Application</w:t>
      </w:r>
      <w:r>
        <w:rPr>
          <w:spacing w:val="10"/>
          <w:sz w:val="21"/>
        </w:rPr>
        <w:t xml:space="preserve"> </w:t>
      </w:r>
      <w:r>
        <w:rPr>
          <w:sz w:val="21"/>
        </w:rPr>
        <w:t>multiple</w:t>
      </w:r>
      <w:r>
        <w:rPr>
          <w:spacing w:val="11"/>
          <w:sz w:val="21"/>
        </w:rPr>
        <w:t xml:space="preserve"> </w:t>
      </w:r>
      <w:r>
        <w:rPr>
          <w:sz w:val="21"/>
        </w:rPr>
        <w:t>streams</w:t>
      </w:r>
      <w:r>
        <w:rPr>
          <w:spacing w:val="10"/>
          <w:sz w:val="21"/>
        </w:rPr>
        <w:t xml:space="preserve"> </w:t>
      </w:r>
      <w:r>
        <w:rPr>
          <w:sz w:val="21"/>
        </w:rPr>
        <w:t>view.</w:t>
      </w:r>
      <w:r>
        <w:rPr>
          <w:spacing w:val="29"/>
          <w:sz w:val="21"/>
        </w:rPr>
        <w:t xml:space="preserve"> </w:t>
      </w:r>
      <w:r>
        <w:rPr>
          <w:sz w:val="21"/>
        </w:rPr>
        <w:t>The</w:t>
      </w:r>
      <w:r>
        <w:rPr>
          <w:spacing w:val="10"/>
          <w:sz w:val="21"/>
        </w:rPr>
        <w:t xml:space="preserve"> </w:t>
      </w:r>
      <w:r>
        <w:rPr>
          <w:sz w:val="21"/>
        </w:rPr>
        <w:t>streams</w:t>
      </w:r>
      <w:r>
        <w:rPr>
          <w:spacing w:val="11"/>
          <w:sz w:val="21"/>
        </w:rPr>
        <w:t xml:space="preserve"> </w:t>
      </w:r>
      <w:r>
        <w:rPr>
          <w:sz w:val="21"/>
        </w:rPr>
        <w:t>have</w:t>
      </w:r>
      <w:r>
        <w:rPr>
          <w:spacing w:val="10"/>
          <w:sz w:val="21"/>
        </w:rPr>
        <w:t xml:space="preserve"> </w:t>
      </w:r>
      <w:r>
        <w:rPr>
          <w:sz w:val="21"/>
        </w:rPr>
        <w:t>been</w:t>
      </w:r>
      <w:r>
        <w:rPr>
          <w:spacing w:val="11"/>
          <w:sz w:val="21"/>
        </w:rPr>
        <w:t xml:space="preserve"> </w:t>
      </w:r>
      <w:r>
        <w:rPr>
          <w:spacing w:val="-2"/>
          <w:sz w:val="21"/>
        </w:rPr>
        <w:t>simulated</w:t>
      </w:r>
      <w:r>
        <w:rPr>
          <w:rFonts w:ascii="Times New Roman"/>
          <w:sz w:val="21"/>
        </w:rPr>
        <w:tab/>
      </w:r>
      <w:r>
        <w:fldChar w:fldCharType="begin"/>
      </w:r>
      <w:r>
        <w:instrText xml:space="preserve"> HYPERLINK \l "_bookmark80" </w:instrText>
      </w:r>
      <w:r>
        <w:fldChar w:fldCharType="separate"/>
      </w:r>
      <w:r>
        <w:rPr>
          <w:color w:val="0000FF"/>
          <w:spacing w:val="-5"/>
          <w:sz w:val="21"/>
        </w:rPr>
        <w:t>40</w:t>
      </w:r>
      <w:r>
        <w:rPr>
          <w:color w:val="0000FF"/>
          <w:spacing w:val="-5"/>
          <w:sz w:val="21"/>
        </w:rPr>
        <w:fldChar w:fldCharType="end"/>
      </w:r>
    </w:p>
    <w:p w14:paraId="36AEECE5">
      <w:pPr>
        <w:pStyle w:val="9"/>
        <w:spacing w:before="81"/>
      </w:pPr>
    </w:p>
    <w:p w14:paraId="10657C45">
      <w:pPr>
        <w:pStyle w:val="15"/>
        <w:numPr>
          <w:ilvl w:val="1"/>
          <w:numId w:val="6"/>
        </w:numPr>
        <w:tabs>
          <w:tab w:val="left" w:pos="538"/>
          <w:tab w:val="left" w:leader="dot" w:pos="8265"/>
        </w:tabs>
        <w:spacing w:before="0" w:after="0" w:line="240" w:lineRule="auto"/>
        <w:ind w:left="538" w:right="0" w:hanging="538"/>
        <w:jc w:val="left"/>
        <w:rPr>
          <w:sz w:val="21"/>
        </w:rPr>
      </w:pPr>
      <w:r>
        <w:rPr>
          <w:w w:val="105"/>
          <w:sz w:val="21"/>
        </w:rPr>
        <w:t>Cars</w:t>
      </w:r>
      <w:r>
        <w:rPr>
          <w:spacing w:val="-13"/>
          <w:w w:val="105"/>
          <w:sz w:val="21"/>
        </w:rPr>
        <w:t xml:space="preserve"> </w:t>
      </w:r>
      <w:r>
        <w:rPr>
          <w:w w:val="105"/>
          <w:sz w:val="21"/>
        </w:rPr>
        <w:t>in</w:t>
      </w:r>
      <w:r>
        <w:rPr>
          <w:spacing w:val="-12"/>
          <w:w w:val="105"/>
          <w:sz w:val="21"/>
        </w:rPr>
        <w:t xml:space="preserve"> </w:t>
      </w:r>
      <w:r>
        <w:rPr>
          <w:w w:val="105"/>
          <w:sz w:val="21"/>
        </w:rPr>
        <w:t>lanes</w:t>
      </w:r>
      <w:r>
        <w:rPr>
          <w:spacing w:val="-12"/>
          <w:w w:val="105"/>
          <w:sz w:val="21"/>
        </w:rPr>
        <w:t xml:space="preserve"> </w:t>
      </w:r>
      <w:r>
        <w:rPr>
          <w:w w:val="105"/>
          <w:sz w:val="21"/>
        </w:rPr>
        <w:t>from</w:t>
      </w:r>
      <w:r>
        <w:rPr>
          <w:spacing w:val="-12"/>
          <w:w w:val="105"/>
          <w:sz w:val="21"/>
        </w:rPr>
        <w:t xml:space="preserve"> </w:t>
      </w:r>
      <w:r>
        <w:rPr>
          <w:w w:val="105"/>
          <w:sz w:val="21"/>
        </w:rPr>
        <w:t>1</w:t>
      </w:r>
      <w:r>
        <w:rPr>
          <w:spacing w:val="-12"/>
          <w:w w:val="105"/>
          <w:sz w:val="21"/>
        </w:rPr>
        <w:t xml:space="preserve"> </w:t>
      </w:r>
      <w:r>
        <w:rPr>
          <w:w w:val="105"/>
          <w:sz w:val="21"/>
        </w:rPr>
        <w:t>to</w:t>
      </w:r>
      <w:r>
        <w:rPr>
          <w:spacing w:val="-12"/>
          <w:w w:val="105"/>
          <w:sz w:val="21"/>
        </w:rPr>
        <w:t xml:space="preserve"> </w:t>
      </w:r>
      <w:r>
        <w:rPr>
          <w:w w:val="105"/>
          <w:sz w:val="21"/>
        </w:rPr>
        <w:t>9</w:t>
      </w:r>
      <w:r>
        <w:rPr>
          <w:spacing w:val="-12"/>
          <w:w w:val="105"/>
          <w:sz w:val="21"/>
        </w:rPr>
        <w:t xml:space="preserve"> </w:t>
      </w:r>
      <w:r>
        <w:rPr>
          <w:w w:val="105"/>
          <w:sz w:val="21"/>
        </w:rPr>
        <w:t>in</w:t>
      </w:r>
      <w:r>
        <w:rPr>
          <w:spacing w:val="-12"/>
          <w:w w:val="105"/>
          <w:sz w:val="21"/>
        </w:rPr>
        <w:t xml:space="preserve"> </w:t>
      </w:r>
      <w:r>
        <w:rPr>
          <w:spacing w:val="-2"/>
          <w:w w:val="105"/>
          <w:sz w:val="21"/>
        </w:rPr>
        <w:t>parallel</w:t>
      </w:r>
      <w:r>
        <w:rPr>
          <w:rFonts w:ascii="Times New Roman"/>
          <w:sz w:val="21"/>
        </w:rPr>
        <w:tab/>
      </w:r>
      <w:r>
        <w:fldChar w:fldCharType="begin"/>
      </w:r>
      <w:r>
        <w:instrText xml:space="preserve"> HYPERLINK \l "_bookmark85" </w:instrText>
      </w:r>
      <w:r>
        <w:fldChar w:fldCharType="separate"/>
      </w:r>
      <w:r>
        <w:rPr>
          <w:color w:val="0000FF"/>
          <w:spacing w:val="-5"/>
          <w:w w:val="105"/>
          <w:sz w:val="21"/>
        </w:rPr>
        <w:t>42</w:t>
      </w:r>
      <w:r>
        <w:rPr>
          <w:color w:val="0000FF"/>
          <w:spacing w:val="-5"/>
          <w:w w:val="105"/>
          <w:sz w:val="21"/>
        </w:rPr>
        <w:fldChar w:fldCharType="end"/>
      </w:r>
    </w:p>
    <w:p w14:paraId="2252960C">
      <w:pPr>
        <w:pStyle w:val="15"/>
        <w:numPr>
          <w:ilvl w:val="1"/>
          <w:numId w:val="6"/>
        </w:numPr>
        <w:tabs>
          <w:tab w:val="left" w:pos="538"/>
        </w:tabs>
        <w:spacing w:before="35" w:after="0" w:line="240" w:lineRule="auto"/>
        <w:ind w:left="538" w:right="0" w:hanging="538"/>
        <w:jc w:val="left"/>
        <w:rPr>
          <w:sz w:val="21"/>
        </w:rPr>
      </w:pPr>
      <w:r>
        <w:rPr>
          <w:sz w:val="21"/>
        </w:rPr>
        <w:t>AirSim</w:t>
      </w:r>
      <w:r>
        <w:rPr>
          <w:spacing w:val="-7"/>
          <w:sz w:val="21"/>
        </w:rPr>
        <w:t xml:space="preserve"> </w:t>
      </w:r>
      <w:r>
        <w:rPr>
          <w:sz w:val="21"/>
        </w:rPr>
        <w:t>video</w:t>
      </w:r>
      <w:r>
        <w:rPr>
          <w:spacing w:val="-6"/>
          <w:sz w:val="21"/>
        </w:rPr>
        <w:t xml:space="preserve"> </w:t>
      </w:r>
      <w:r>
        <w:rPr>
          <w:sz w:val="21"/>
        </w:rPr>
        <w:t>feed</w:t>
      </w:r>
      <w:r>
        <w:rPr>
          <w:spacing w:val="-6"/>
          <w:sz w:val="21"/>
        </w:rPr>
        <w:t xml:space="preserve"> </w:t>
      </w:r>
      <w:r>
        <w:rPr>
          <w:sz w:val="21"/>
        </w:rPr>
        <w:t>examples.</w:t>
      </w:r>
      <w:r>
        <w:rPr>
          <w:spacing w:val="23"/>
          <w:sz w:val="21"/>
        </w:rPr>
        <w:t xml:space="preserve"> </w:t>
      </w:r>
      <w:r>
        <w:rPr>
          <w:sz w:val="21"/>
        </w:rPr>
        <w:t>The</w:t>
      </w:r>
      <w:r>
        <w:rPr>
          <w:spacing w:val="-7"/>
          <w:sz w:val="21"/>
        </w:rPr>
        <w:t xml:space="preserve"> </w:t>
      </w:r>
      <w:r>
        <w:rPr>
          <w:sz w:val="21"/>
        </w:rPr>
        <w:t>subtitles</w:t>
      </w:r>
      <w:r>
        <w:rPr>
          <w:spacing w:val="-6"/>
          <w:sz w:val="21"/>
        </w:rPr>
        <w:t xml:space="preserve"> </w:t>
      </w:r>
      <w:r>
        <w:rPr>
          <w:sz w:val="21"/>
        </w:rPr>
        <w:t>give</w:t>
      </w:r>
      <w:r>
        <w:rPr>
          <w:spacing w:val="-6"/>
          <w:sz w:val="21"/>
        </w:rPr>
        <w:t xml:space="preserve"> </w:t>
      </w:r>
      <w:r>
        <w:rPr>
          <w:sz w:val="21"/>
        </w:rPr>
        <w:t>the</w:t>
      </w:r>
      <w:r>
        <w:rPr>
          <w:spacing w:val="-6"/>
          <w:sz w:val="21"/>
        </w:rPr>
        <w:t xml:space="preserve"> </w:t>
      </w:r>
      <w:r>
        <w:rPr>
          <w:sz w:val="21"/>
        </w:rPr>
        <w:t>configuration</w:t>
      </w:r>
      <w:r>
        <w:rPr>
          <w:spacing w:val="-7"/>
          <w:sz w:val="21"/>
        </w:rPr>
        <w:t xml:space="preserve"> </w:t>
      </w:r>
      <w:r>
        <w:rPr>
          <w:sz w:val="21"/>
        </w:rPr>
        <w:t>in</w:t>
      </w:r>
      <w:r>
        <w:rPr>
          <w:spacing w:val="-6"/>
          <w:sz w:val="21"/>
        </w:rPr>
        <w:t xml:space="preserve"> </w:t>
      </w:r>
      <w:r>
        <w:rPr>
          <w:sz w:val="21"/>
        </w:rPr>
        <w:t>order:</w:t>
      </w:r>
      <w:r>
        <w:rPr>
          <w:spacing w:val="19"/>
          <w:sz w:val="21"/>
        </w:rPr>
        <w:t xml:space="preserve"> </w:t>
      </w:r>
      <w:r>
        <w:rPr>
          <w:spacing w:val="-2"/>
          <w:sz w:val="21"/>
        </w:rPr>
        <w:t>pitch,</w:t>
      </w:r>
    </w:p>
    <w:p w14:paraId="42568CBA">
      <w:pPr>
        <w:pStyle w:val="9"/>
        <w:tabs>
          <w:tab w:val="left" w:leader="dot" w:pos="8265"/>
        </w:tabs>
        <w:spacing w:before="36"/>
        <w:ind w:left="538"/>
      </w:pPr>
      <w:r>
        <w:t>yaw,</w:t>
      </w:r>
      <w:r>
        <w:rPr>
          <w:spacing w:val="-2"/>
        </w:rPr>
        <w:t xml:space="preserve"> </w:t>
      </w:r>
      <w:r>
        <w:t>height</w:t>
      </w:r>
      <w:r>
        <w:rPr>
          <w:spacing w:val="-2"/>
        </w:rPr>
        <w:t xml:space="preserve"> </w:t>
      </w:r>
      <w:r>
        <w:t>and</w:t>
      </w:r>
      <w:r>
        <w:rPr>
          <w:spacing w:val="-2"/>
        </w:rPr>
        <w:t xml:space="preserve"> </w:t>
      </w:r>
      <w:r>
        <w:t>car</w:t>
      </w:r>
      <w:r>
        <w:rPr>
          <w:spacing w:val="-2"/>
        </w:rPr>
        <w:t xml:space="preserve"> </w:t>
      </w:r>
      <w:r>
        <w:rPr>
          <w:spacing w:val="-4"/>
        </w:rPr>
        <w:t>lane</w:t>
      </w:r>
      <w:r>
        <w:rPr>
          <w:rFonts w:ascii="Times New Roman"/>
        </w:rPr>
        <w:tab/>
      </w:r>
      <w:r>
        <w:fldChar w:fldCharType="begin"/>
      </w:r>
      <w:r>
        <w:instrText xml:space="preserve"> HYPERLINK \l "_bookmark87" </w:instrText>
      </w:r>
      <w:r>
        <w:fldChar w:fldCharType="separate"/>
      </w:r>
      <w:r>
        <w:rPr>
          <w:color w:val="0000FF"/>
          <w:spacing w:val="-5"/>
        </w:rPr>
        <w:t>43</w:t>
      </w:r>
      <w:r>
        <w:rPr>
          <w:color w:val="0000FF"/>
          <w:spacing w:val="-5"/>
        </w:rPr>
        <w:fldChar w:fldCharType="end"/>
      </w:r>
    </w:p>
    <w:p w14:paraId="361AC8B8">
      <w:pPr>
        <w:pStyle w:val="15"/>
        <w:numPr>
          <w:ilvl w:val="1"/>
          <w:numId w:val="6"/>
        </w:numPr>
        <w:tabs>
          <w:tab w:val="left" w:pos="538"/>
          <w:tab w:val="left" w:leader="dot" w:pos="8265"/>
        </w:tabs>
        <w:spacing w:before="35" w:after="0" w:line="240" w:lineRule="auto"/>
        <w:ind w:left="538" w:right="0" w:hanging="538"/>
        <w:jc w:val="left"/>
        <w:rPr>
          <w:sz w:val="21"/>
        </w:rPr>
      </w:pPr>
      <w:r>
        <w:rPr>
          <w:w w:val="105"/>
          <w:sz w:val="21"/>
        </w:rPr>
        <w:t>Pitch</w:t>
      </w:r>
      <w:r>
        <w:rPr>
          <w:spacing w:val="-16"/>
          <w:w w:val="105"/>
          <w:sz w:val="21"/>
        </w:rPr>
        <w:t xml:space="preserve"> </w:t>
      </w:r>
      <w:r>
        <w:rPr>
          <w:w w:val="105"/>
          <w:sz w:val="21"/>
        </w:rPr>
        <w:t>test</w:t>
      </w:r>
      <w:r>
        <w:rPr>
          <w:spacing w:val="-16"/>
          <w:w w:val="105"/>
          <w:sz w:val="21"/>
        </w:rPr>
        <w:t xml:space="preserve"> </w:t>
      </w:r>
      <w:r>
        <w:rPr>
          <w:spacing w:val="-2"/>
          <w:w w:val="105"/>
          <w:sz w:val="21"/>
        </w:rPr>
        <w:t>setup</w:t>
      </w:r>
      <w:r>
        <w:rPr>
          <w:rFonts w:ascii="Times New Roman"/>
          <w:sz w:val="21"/>
        </w:rPr>
        <w:tab/>
      </w:r>
      <w:r>
        <w:fldChar w:fldCharType="begin"/>
      </w:r>
      <w:r>
        <w:instrText xml:space="preserve"> HYPERLINK \l "_bookmark90" </w:instrText>
      </w:r>
      <w:r>
        <w:fldChar w:fldCharType="separate"/>
      </w:r>
      <w:r>
        <w:rPr>
          <w:color w:val="0000FF"/>
          <w:spacing w:val="-7"/>
          <w:w w:val="105"/>
          <w:sz w:val="21"/>
        </w:rPr>
        <w:t>44</w:t>
      </w:r>
      <w:r>
        <w:rPr>
          <w:color w:val="0000FF"/>
          <w:spacing w:val="-7"/>
          <w:w w:val="105"/>
          <w:sz w:val="21"/>
        </w:rPr>
        <w:fldChar w:fldCharType="end"/>
      </w:r>
    </w:p>
    <w:p w14:paraId="4C478349">
      <w:pPr>
        <w:pStyle w:val="15"/>
        <w:numPr>
          <w:ilvl w:val="1"/>
          <w:numId w:val="6"/>
        </w:numPr>
        <w:tabs>
          <w:tab w:val="left" w:pos="538"/>
          <w:tab w:val="left" w:leader="dot" w:pos="8265"/>
        </w:tabs>
        <w:spacing w:before="35" w:after="0" w:line="240" w:lineRule="auto"/>
        <w:ind w:left="538" w:right="0" w:hanging="538"/>
        <w:jc w:val="left"/>
        <w:rPr>
          <w:sz w:val="21"/>
        </w:rPr>
      </w:pPr>
      <w:r>
        <w:rPr>
          <w:sz w:val="21"/>
        </w:rPr>
        <w:t>Effect</w:t>
      </w:r>
      <w:r>
        <w:rPr>
          <w:spacing w:val="-4"/>
          <w:sz w:val="21"/>
        </w:rPr>
        <w:t xml:space="preserve"> </w:t>
      </w:r>
      <w:r>
        <w:rPr>
          <w:sz w:val="21"/>
        </w:rPr>
        <w:t>of</w:t>
      </w:r>
      <w:r>
        <w:rPr>
          <w:spacing w:val="-3"/>
          <w:sz w:val="21"/>
        </w:rPr>
        <w:t xml:space="preserve"> </w:t>
      </w:r>
      <w:r>
        <w:rPr>
          <w:sz w:val="21"/>
        </w:rPr>
        <w:t>the</w:t>
      </w:r>
      <w:r>
        <w:rPr>
          <w:spacing w:val="-4"/>
          <w:sz w:val="21"/>
        </w:rPr>
        <w:t xml:space="preserve"> </w:t>
      </w:r>
      <w:r>
        <w:rPr>
          <w:sz w:val="21"/>
        </w:rPr>
        <w:t>pitch</w:t>
      </w:r>
      <w:r>
        <w:rPr>
          <w:spacing w:val="-3"/>
          <w:sz w:val="21"/>
        </w:rPr>
        <w:t xml:space="preserve"> </w:t>
      </w:r>
      <w:r>
        <w:rPr>
          <w:sz w:val="21"/>
        </w:rPr>
        <w:t>in</w:t>
      </w:r>
      <w:r>
        <w:rPr>
          <w:spacing w:val="-3"/>
          <w:sz w:val="21"/>
        </w:rPr>
        <w:t xml:space="preserve"> </w:t>
      </w:r>
      <w:r>
        <w:rPr>
          <w:sz w:val="21"/>
        </w:rPr>
        <w:t>the</w:t>
      </w:r>
      <w:r>
        <w:rPr>
          <w:spacing w:val="-4"/>
          <w:sz w:val="21"/>
        </w:rPr>
        <w:t xml:space="preserve"> </w:t>
      </w:r>
      <w:r>
        <w:rPr>
          <w:spacing w:val="-2"/>
          <w:sz w:val="21"/>
        </w:rPr>
        <w:t>routes</w:t>
      </w:r>
      <w:r>
        <w:rPr>
          <w:rFonts w:ascii="Times New Roman"/>
          <w:sz w:val="21"/>
        </w:rPr>
        <w:tab/>
      </w:r>
      <w:r>
        <w:fldChar w:fldCharType="begin"/>
      </w:r>
      <w:r>
        <w:instrText xml:space="preserve"> HYPERLINK \l "_bookmark91" </w:instrText>
      </w:r>
      <w:r>
        <w:fldChar w:fldCharType="separate"/>
      </w:r>
      <w:r>
        <w:rPr>
          <w:color w:val="0000FF"/>
          <w:spacing w:val="-5"/>
          <w:sz w:val="21"/>
        </w:rPr>
        <w:t>44</w:t>
      </w:r>
      <w:r>
        <w:rPr>
          <w:color w:val="0000FF"/>
          <w:spacing w:val="-5"/>
          <w:sz w:val="21"/>
        </w:rPr>
        <w:fldChar w:fldCharType="end"/>
      </w:r>
    </w:p>
    <w:p w14:paraId="693CF771">
      <w:pPr>
        <w:pStyle w:val="15"/>
        <w:numPr>
          <w:ilvl w:val="1"/>
          <w:numId w:val="6"/>
        </w:numPr>
        <w:tabs>
          <w:tab w:val="left" w:pos="538"/>
          <w:tab w:val="left" w:leader="dot" w:pos="8265"/>
        </w:tabs>
        <w:spacing w:before="36" w:after="0" w:line="240" w:lineRule="auto"/>
        <w:ind w:left="538" w:right="0" w:hanging="538"/>
        <w:jc w:val="left"/>
        <w:rPr>
          <w:sz w:val="21"/>
        </w:rPr>
      </w:pPr>
      <w:r>
        <w:rPr>
          <w:spacing w:val="-2"/>
          <w:w w:val="105"/>
          <w:sz w:val="21"/>
        </w:rPr>
        <w:t>Checkboard</w:t>
      </w:r>
      <w:r>
        <w:rPr>
          <w:spacing w:val="-4"/>
          <w:w w:val="105"/>
          <w:sz w:val="21"/>
        </w:rPr>
        <w:t xml:space="preserve"> </w:t>
      </w:r>
      <w:r>
        <w:rPr>
          <w:spacing w:val="-2"/>
          <w:w w:val="105"/>
          <w:sz w:val="21"/>
        </w:rPr>
        <w:t>showing</w:t>
      </w:r>
      <w:r>
        <w:rPr>
          <w:spacing w:val="-4"/>
          <w:w w:val="105"/>
          <w:sz w:val="21"/>
        </w:rPr>
        <w:t xml:space="preserve"> </w:t>
      </w:r>
      <w:r>
        <w:rPr>
          <w:spacing w:val="-2"/>
          <w:w w:val="105"/>
          <w:sz w:val="21"/>
        </w:rPr>
        <w:t>equivalent</w:t>
      </w:r>
      <w:r>
        <w:rPr>
          <w:spacing w:val="-3"/>
          <w:w w:val="105"/>
          <w:sz w:val="21"/>
        </w:rPr>
        <w:t xml:space="preserve"> </w:t>
      </w:r>
      <w:r>
        <w:rPr>
          <w:spacing w:val="-2"/>
          <w:w w:val="105"/>
          <w:sz w:val="21"/>
        </w:rPr>
        <w:t>distances</w:t>
      </w:r>
      <w:r>
        <w:rPr>
          <w:spacing w:val="-4"/>
          <w:w w:val="105"/>
          <w:sz w:val="21"/>
        </w:rPr>
        <w:t xml:space="preserve"> </w:t>
      </w:r>
      <w:r>
        <w:rPr>
          <w:spacing w:val="-2"/>
          <w:w w:val="105"/>
          <w:sz w:val="21"/>
        </w:rPr>
        <w:t>when</w:t>
      </w:r>
      <w:r>
        <w:rPr>
          <w:spacing w:val="-4"/>
          <w:w w:val="105"/>
          <w:sz w:val="21"/>
        </w:rPr>
        <w:t xml:space="preserve"> </w:t>
      </w:r>
      <w:r>
        <w:rPr>
          <w:spacing w:val="-2"/>
          <w:w w:val="105"/>
          <w:sz w:val="21"/>
        </w:rPr>
        <w:t>applying</w:t>
      </w:r>
      <w:r>
        <w:rPr>
          <w:spacing w:val="-3"/>
          <w:w w:val="105"/>
          <w:sz w:val="21"/>
        </w:rPr>
        <w:t xml:space="preserve"> </w:t>
      </w:r>
      <w:r>
        <w:rPr>
          <w:spacing w:val="-2"/>
          <w:w w:val="105"/>
          <w:sz w:val="21"/>
        </w:rPr>
        <w:t>an</w:t>
      </w:r>
      <w:r>
        <w:rPr>
          <w:spacing w:val="-4"/>
          <w:w w:val="105"/>
          <w:sz w:val="21"/>
        </w:rPr>
        <w:t xml:space="preserve"> </w:t>
      </w:r>
      <w:r>
        <w:rPr>
          <w:spacing w:val="-2"/>
          <w:w w:val="105"/>
          <w:sz w:val="21"/>
        </w:rPr>
        <w:t>angle</w:t>
      </w:r>
      <w:r>
        <w:rPr>
          <w:rFonts w:ascii="Times New Roman"/>
          <w:sz w:val="21"/>
        </w:rPr>
        <w:tab/>
      </w:r>
      <w:r>
        <w:fldChar w:fldCharType="begin"/>
      </w:r>
      <w:r>
        <w:instrText xml:space="preserve"> HYPERLINK \l "_bookmark96" </w:instrText>
      </w:r>
      <w:r>
        <w:fldChar w:fldCharType="separate"/>
      </w:r>
      <w:r>
        <w:rPr>
          <w:color w:val="0000FF"/>
          <w:spacing w:val="-5"/>
          <w:w w:val="105"/>
          <w:sz w:val="21"/>
        </w:rPr>
        <w:t>46</w:t>
      </w:r>
      <w:r>
        <w:rPr>
          <w:color w:val="0000FF"/>
          <w:spacing w:val="-5"/>
          <w:w w:val="105"/>
          <w:sz w:val="21"/>
        </w:rPr>
        <w:fldChar w:fldCharType="end"/>
      </w:r>
    </w:p>
    <w:p w14:paraId="7F52F98A">
      <w:pPr>
        <w:pStyle w:val="15"/>
        <w:numPr>
          <w:ilvl w:val="1"/>
          <w:numId w:val="6"/>
        </w:numPr>
        <w:tabs>
          <w:tab w:val="left" w:pos="538"/>
          <w:tab w:val="left" w:leader="dot" w:pos="8265"/>
        </w:tabs>
        <w:spacing w:before="35" w:after="0" w:line="240" w:lineRule="auto"/>
        <w:ind w:left="538" w:right="0" w:hanging="538"/>
        <w:jc w:val="left"/>
        <w:rPr>
          <w:sz w:val="21"/>
        </w:rPr>
      </w:pPr>
      <w:r>
        <w:rPr>
          <w:sz w:val="21"/>
        </w:rPr>
        <w:t>yaw</w:t>
      </w:r>
      <w:r>
        <w:rPr>
          <w:spacing w:val="-4"/>
          <w:sz w:val="21"/>
        </w:rPr>
        <w:t xml:space="preserve"> </w:t>
      </w:r>
      <w:r>
        <w:rPr>
          <w:sz w:val="21"/>
        </w:rPr>
        <w:t>testing</w:t>
      </w:r>
      <w:r>
        <w:rPr>
          <w:spacing w:val="-3"/>
          <w:sz w:val="21"/>
        </w:rPr>
        <w:t xml:space="preserve"> </w:t>
      </w:r>
      <w:r>
        <w:rPr>
          <w:spacing w:val="-2"/>
          <w:sz w:val="21"/>
        </w:rPr>
        <w:t>setup</w:t>
      </w:r>
      <w:r>
        <w:rPr>
          <w:rFonts w:ascii="Times New Roman"/>
          <w:sz w:val="21"/>
        </w:rPr>
        <w:tab/>
      </w:r>
      <w:r>
        <w:fldChar w:fldCharType="begin"/>
      </w:r>
      <w:r>
        <w:instrText xml:space="preserve"> HYPERLINK \l "_bookmark98" </w:instrText>
      </w:r>
      <w:r>
        <w:fldChar w:fldCharType="separate"/>
      </w:r>
      <w:r>
        <w:rPr>
          <w:color w:val="0000FF"/>
          <w:spacing w:val="-5"/>
          <w:sz w:val="21"/>
        </w:rPr>
        <w:t>47</w:t>
      </w:r>
      <w:r>
        <w:rPr>
          <w:color w:val="0000FF"/>
          <w:spacing w:val="-5"/>
          <w:sz w:val="21"/>
        </w:rPr>
        <w:fldChar w:fldCharType="end"/>
      </w:r>
    </w:p>
    <w:p w14:paraId="4B37FAD4">
      <w:pPr>
        <w:pStyle w:val="15"/>
        <w:numPr>
          <w:ilvl w:val="1"/>
          <w:numId w:val="6"/>
        </w:numPr>
        <w:tabs>
          <w:tab w:val="left" w:pos="538"/>
          <w:tab w:val="left" w:leader="dot" w:pos="8265"/>
        </w:tabs>
        <w:spacing w:before="36" w:after="0" w:line="240" w:lineRule="auto"/>
        <w:ind w:left="538" w:right="0" w:hanging="538"/>
        <w:jc w:val="left"/>
        <w:rPr>
          <w:sz w:val="21"/>
        </w:rPr>
      </w:pPr>
      <w:r>
        <w:rPr>
          <w:sz w:val="21"/>
        </w:rPr>
        <w:t>Effect</w:t>
      </w:r>
      <w:r>
        <w:rPr>
          <w:spacing w:val="-4"/>
          <w:sz w:val="21"/>
        </w:rPr>
        <w:t xml:space="preserve"> </w:t>
      </w:r>
      <w:r>
        <w:rPr>
          <w:sz w:val="21"/>
        </w:rPr>
        <w:t>of</w:t>
      </w:r>
      <w:r>
        <w:rPr>
          <w:spacing w:val="-3"/>
          <w:sz w:val="21"/>
        </w:rPr>
        <w:t xml:space="preserve"> </w:t>
      </w:r>
      <w:r>
        <w:rPr>
          <w:sz w:val="21"/>
        </w:rPr>
        <w:t>the</w:t>
      </w:r>
      <w:r>
        <w:rPr>
          <w:spacing w:val="-3"/>
          <w:sz w:val="21"/>
        </w:rPr>
        <w:t xml:space="preserve"> </w:t>
      </w:r>
      <w:r>
        <w:rPr>
          <w:sz w:val="21"/>
        </w:rPr>
        <w:t>yaw</w:t>
      </w:r>
      <w:r>
        <w:rPr>
          <w:spacing w:val="-3"/>
          <w:sz w:val="21"/>
        </w:rPr>
        <w:t xml:space="preserve"> </w:t>
      </w:r>
      <w:r>
        <w:rPr>
          <w:sz w:val="21"/>
        </w:rPr>
        <w:t>in</w:t>
      </w:r>
      <w:r>
        <w:rPr>
          <w:spacing w:val="-4"/>
          <w:sz w:val="21"/>
        </w:rPr>
        <w:t xml:space="preserve"> </w:t>
      </w:r>
      <w:r>
        <w:rPr>
          <w:sz w:val="21"/>
        </w:rPr>
        <w:t>the</w:t>
      </w:r>
      <w:r>
        <w:rPr>
          <w:spacing w:val="-3"/>
          <w:sz w:val="21"/>
        </w:rPr>
        <w:t xml:space="preserve"> </w:t>
      </w:r>
      <w:r>
        <w:rPr>
          <w:sz w:val="21"/>
        </w:rPr>
        <w:t>projected</w:t>
      </w:r>
      <w:r>
        <w:rPr>
          <w:spacing w:val="-3"/>
          <w:sz w:val="21"/>
        </w:rPr>
        <w:t xml:space="preserve"> </w:t>
      </w:r>
      <w:r>
        <w:rPr>
          <w:spacing w:val="-4"/>
          <w:sz w:val="21"/>
        </w:rPr>
        <w:t>path</w:t>
      </w:r>
      <w:r>
        <w:rPr>
          <w:rFonts w:ascii="Times New Roman"/>
          <w:sz w:val="21"/>
        </w:rPr>
        <w:tab/>
      </w:r>
      <w:r>
        <w:fldChar w:fldCharType="begin"/>
      </w:r>
      <w:r>
        <w:instrText xml:space="preserve"> HYPERLINK \l "_bookmark99" </w:instrText>
      </w:r>
      <w:r>
        <w:fldChar w:fldCharType="separate"/>
      </w:r>
      <w:r>
        <w:rPr>
          <w:color w:val="0000FF"/>
          <w:spacing w:val="-5"/>
          <w:sz w:val="21"/>
        </w:rPr>
        <w:t>48</w:t>
      </w:r>
      <w:r>
        <w:rPr>
          <w:color w:val="0000FF"/>
          <w:spacing w:val="-5"/>
          <w:sz w:val="21"/>
        </w:rPr>
        <w:fldChar w:fldCharType="end"/>
      </w:r>
    </w:p>
    <w:p w14:paraId="54949179">
      <w:pPr>
        <w:pStyle w:val="15"/>
        <w:numPr>
          <w:ilvl w:val="1"/>
          <w:numId w:val="6"/>
        </w:numPr>
        <w:tabs>
          <w:tab w:val="left" w:pos="538"/>
          <w:tab w:val="left" w:leader="dot" w:pos="8265"/>
        </w:tabs>
        <w:spacing w:before="35" w:after="0" w:line="240" w:lineRule="auto"/>
        <w:ind w:left="538" w:right="0" w:hanging="538"/>
        <w:jc w:val="left"/>
        <w:rPr>
          <w:sz w:val="21"/>
        </w:rPr>
      </w:pPr>
      <w:r>
        <w:rPr>
          <w:sz w:val="21"/>
        </w:rPr>
        <w:t>Effect</w:t>
      </w:r>
      <w:r>
        <w:rPr>
          <w:spacing w:val="-3"/>
          <w:sz w:val="21"/>
        </w:rPr>
        <w:t xml:space="preserve"> </w:t>
      </w:r>
      <w:r>
        <w:rPr>
          <w:sz w:val="21"/>
        </w:rPr>
        <w:t>of</w:t>
      </w:r>
      <w:r>
        <w:rPr>
          <w:spacing w:val="-2"/>
          <w:sz w:val="21"/>
        </w:rPr>
        <w:t xml:space="preserve"> </w:t>
      </w:r>
      <w:r>
        <w:rPr>
          <w:sz w:val="21"/>
        </w:rPr>
        <w:t>the</w:t>
      </w:r>
      <w:r>
        <w:rPr>
          <w:spacing w:val="-2"/>
          <w:sz w:val="21"/>
        </w:rPr>
        <w:t xml:space="preserve"> </w:t>
      </w:r>
      <w:r>
        <w:rPr>
          <w:sz w:val="21"/>
        </w:rPr>
        <w:t>height</w:t>
      </w:r>
      <w:r>
        <w:rPr>
          <w:spacing w:val="-3"/>
          <w:sz w:val="21"/>
        </w:rPr>
        <w:t xml:space="preserve"> </w:t>
      </w:r>
      <w:r>
        <w:rPr>
          <w:sz w:val="21"/>
        </w:rPr>
        <w:t>in</w:t>
      </w:r>
      <w:r>
        <w:rPr>
          <w:spacing w:val="-2"/>
          <w:sz w:val="21"/>
        </w:rPr>
        <w:t xml:space="preserve"> </w:t>
      </w:r>
      <w:r>
        <w:rPr>
          <w:sz w:val="21"/>
        </w:rPr>
        <w:t>the</w:t>
      </w:r>
      <w:r>
        <w:rPr>
          <w:spacing w:val="-2"/>
          <w:sz w:val="21"/>
        </w:rPr>
        <w:t xml:space="preserve"> </w:t>
      </w:r>
      <w:r>
        <w:rPr>
          <w:sz w:val="21"/>
        </w:rPr>
        <w:t>projected</w:t>
      </w:r>
      <w:r>
        <w:rPr>
          <w:spacing w:val="-3"/>
          <w:sz w:val="21"/>
        </w:rPr>
        <w:t xml:space="preserve"> </w:t>
      </w:r>
      <w:r>
        <w:rPr>
          <w:spacing w:val="-4"/>
          <w:sz w:val="21"/>
        </w:rPr>
        <w:t>path</w:t>
      </w:r>
      <w:r>
        <w:rPr>
          <w:rFonts w:ascii="Times New Roman"/>
          <w:sz w:val="21"/>
        </w:rPr>
        <w:tab/>
      </w:r>
      <w:r>
        <w:fldChar w:fldCharType="begin"/>
      </w:r>
      <w:r>
        <w:instrText xml:space="preserve"> HYPERLINK \l "_bookmark106" </w:instrText>
      </w:r>
      <w:r>
        <w:fldChar w:fldCharType="separate"/>
      </w:r>
      <w:r>
        <w:rPr>
          <w:color w:val="0000FF"/>
          <w:spacing w:val="-5"/>
          <w:sz w:val="21"/>
        </w:rPr>
        <w:t>50</w:t>
      </w:r>
      <w:r>
        <w:rPr>
          <w:color w:val="0000FF"/>
          <w:spacing w:val="-5"/>
          <w:sz w:val="21"/>
        </w:rPr>
        <w:fldChar w:fldCharType="end"/>
      </w:r>
    </w:p>
    <w:p w14:paraId="24F2E887">
      <w:pPr>
        <w:pStyle w:val="15"/>
        <w:numPr>
          <w:ilvl w:val="1"/>
          <w:numId w:val="6"/>
        </w:numPr>
        <w:tabs>
          <w:tab w:val="left" w:pos="538"/>
          <w:tab w:val="left" w:leader="dot" w:pos="8265"/>
        </w:tabs>
        <w:spacing w:before="36" w:after="0" w:line="240" w:lineRule="auto"/>
        <w:ind w:left="538" w:right="0" w:hanging="538"/>
        <w:jc w:val="left"/>
        <w:rPr>
          <w:sz w:val="21"/>
        </w:rPr>
      </w:pPr>
      <w:r>
        <w:rPr>
          <w:sz w:val="21"/>
        </w:rPr>
        <w:t>Effect</w:t>
      </w:r>
      <w:r>
        <w:rPr>
          <w:spacing w:val="1"/>
          <w:sz w:val="21"/>
        </w:rPr>
        <w:t xml:space="preserve"> </w:t>
      </w:r>
      <w:r>
        <w:rPr>
          <w:sz w:val="21"/>
        </w:rPr>
        <w:t>of</w:t>
      </w:r>
      <w:r>
        <w:rPr>
          <w:spacing w:val="1"/>
          <w:sz w:val="21"/>
        </w:rPr>
        <w:t xml:space="preserve"> </w:t>
      </w:r>
      <w:r>
        <w:rPr>
          <w:sz w:val="21"/>
        </w:rPr>
        <w:t>detaching</w:t>
      </w:r>
      <w:r>
        <w:rPr>
          <w:spacing w:val="1"/>
          <w:sz w:val="21"/>
        </w:rPr>
        <w:t xml:space="preserve"> </w:t>
      </w:r>
      <w:r>
        <w:rPr>
          <w:sz w:val="21"/>
        </w:rPr>
        <w:t>from</w:t>
      </w:r>
      <w:r>
        <w:rPr>
          <w:spacing w:val="1"/>
          <w:sz w:val="21"/>
        </w:rPr>
        <w:t xml:space="preserve"> </w:t>
      </w:r>
      <w:r>
        <w:rPr>
          <w:sz w:val="21"/>
        </w:rPr>
        <w:t>the</w:t>
      </w:r>
      <w:r>
        <w:rPr>
          <w:spacing w:val="1"/>
          <w:sz w:val="21"/>
        </w:rPr>
        <w:t xml:space="preserve"> </w:t>
      </w:r>
      <w:r>
        <w:rPr>
          <w:sz w:val="21"/>
        </w:rPr>
        <w:t>vehicle</w:t>
      </w:r>
      <w:r>
        <w:rPr>
          <w:spacing w:val="1"/>
          <w:sz w:val="21"/>
        </w:rPr>
        <w:t xml:space="preserve"> </w:t>
      </w:r>
      <w:r>
        <w:rPr>
          <w:sz w:val="21"/>
        </w:rPr>
        <w:t>in</w:t>
      </w:r>
      <w:r>
        <w:rPr>
          <w:spacing w:val="1"/>
          <w:sz w:val="21"/>
        </w:rPr>
        <w:t xml:space="preserve"> </w:t>
      </w:r>
      <w:r>
        <w:rPr>
          <w:sz w:val="21"/>
        </w:rPr>
        <w:t>the</w:t>
      </w:r>
      <w:r>
        <w:rPr>
          <w:spacing w:val="1"/>
          <w:sz w:val="21"/>
        </w:rPr>
        <w:t xml:space="preserve"> </w:t>
      </w:r>
      <w:r>
        <w:rPr>
          <w:spacing w:val="-2"/>
          <w:sz w:val="21"/>
        </w:rPr>
        <w:t>routes</w:t>
      </w:r>
      <w:r>
        <w:rPr>
          <w:rFonts w:ascii="Times New Roman"/>
          <w:sz w:val="21"/>
        </w:rPr>
        <w:tab/>
      </w:r>
      <w:r>
        <w:fldChar w:fldCharType="begin"/>
      </w:r>
      <w:r>
        <w:instrText xml:space="preserve"> HYPERLINK \l "_bookmark107" </w:instrText>
      </w:r>
      <w:r>
        <w:fldChar w:fldCharType="separate"/>
      </w:r>
      <w:r>
        <w:rPr>
          <w:color w:val="0000FF"/>
          <w:spacing w:val="-5"/>
          <w:sz w:val="21"/>
        </w:rPr>
        <w:t>50</w:t>
      </w:r>
      <w:r>
        <w:rPr>
          <w:color w:val="0000FF"/>
          <w:spacing w:val="-5"/>
          <w:sz w:val="21"/>
        </w:rPr>
        <w:fldChar w:fldCharType="end"/>
      </w:r>
    </w:p>
    <w:p w14:paraId="1F908408">
      <w:pPr>
        <w:pStyle w:val="15"/>
        <w:numPr>
          <w:ilvl w:val="1"/>
          <w:numId w:val="6"/>
        </w:numPr>
        <w:tabs>
          <w:tab w:val="left" w:pos="537"/>
          <w:tab w:val="left" w:leader="dot" w:pos="8265"/>
        </w:tabs>
        <w:spacing w:before="35" w:after="0" w:line="240" w:lineRule="auto"/>
        <w:ind w:left="537" w:right="0" w:hanging="537"/>
        <w:jc w:val="left"/>
        <w:rPr>
          <w:sz w:val="21"/>
        </w:rPr>
      </w:pPr>
      <w:r>
        <w:rPr>
          <w:w w:val="105"/>
          <w:sz w:val="21"/>
        </w:rPr>
        <w:t>Effect</w:t>
      </w:r>
      <w:r>
        <w:rPr>
          <w:spacing w:val="-17"/>
          <w:w w:val="105"/>
          <w:sz w:val="21"/>
        </w:rPr>
        <w:t xml:space="preserve"> </w:t>
      </w:r>
      <w:r>
        <w:rPr>
          <w:w w:val="105"/>
          <w:sz w:val="21"/>
        </w:rPr>
        <w:t>of</w:t>
      </w:r>
      <w:r>
        <w:rPr>
          <w:spacing w:val="-17"/>
          <w:w w:val="105"/>
          <w:sz w:val="21"/>
        </w:rPr>
        <w:t xml:space="preserve"> </w:t>
      </w:r>
      <w:r>
        <w:rPr>
          <w:w w:val="105"/>
          <w:sz w:val="21"/>
        </w:rPr>
        <w:t>an</w:t>
      </w:r>
      <w:r>
        <w:rPr>
          <w:spacing w:val="-17"/>
          <w:w w:val="105"/>
          <w:sz w:val="21"/>
        </w:rPr>
        <w:t xml:space="preserve"> </w:t>
      </w:r>
      <w:r>
        <w:rPr>
          <w:w w:val="105"/>
          <w:sz w:val="21"/>
        </w:rPr>
        <w:t>angle</w:t>
      </w:r>
      <w:r>
        <w:rPr>
          <w:spacing w:val="-17"/>
          <w:w w:val="105"/>
          <w:sz w:val="21"/>
        </w:rPr>
        <w:t xml:space="preserve"> </w:t>
      </w:r>
      <w:r>
        <w:rPr>
          <w:w w:val="105"/>
          <w:sz w:val="21"/>
        </w:rPr>
        <w:t>change</w:t>
      </w:r>
      <w:r>
        <w:rPr>
          <w:spacing w:val="-16"/>
          <w:w w:val="105"/>
          <w:sz w:val="21"/>
        </w:rPr>
        <w:t xml:space="preserve"> </w:t>
      </w:r>
      <w:r>
        <w:rPr>
          <w:w w:val="105"/>
          <w:sz w:val="21"/>
        </w:rPr>
        <w:t>in</w:t>
      </w:r>
      <w:r>
        <w:rPr>
          <w:spacing w:val="-17"/>
          <w:w w:val="105"/>
          <w:sz w:val="21"/>
        </w:rPr>
        <w:t xml:space="preserve"> </w:t>
      </w:r>
      <w:r>
        <w:rPr>
          <w:w w:val="105"/>
          <w:sz w:val="21"/>
        </w:rPr>
        <w:t>the</w:t>
      </w:r>
      <w:r>
        <w:rPr>
          <w:spacing w:val="-17"/>
          <w:w w:val="105"/>
          <w:sz w:val="21"/>
        </w:rPr>
        <w:t xml:space="preserve"> </w:t>
      </w:r>
      <w:r>
        <w:rPr>
          <w:spacing w:val="-2"/>
          <w:w w:val="105"/>
          <w:sz w:val="21"/>
        </w:rPr>
        <w:t>pitch</w:t>
      </w:r>
      <w:r>
        <w:rPr>
          <w:rFonts w:ascii="Times New Roman"/>
          <w:sz w:val="21"/>
        </w:rPr>
        <w:tab/>
      </w:r>
      <w:r>
        <w:fldChar w:fldCharType="begin"/>
      </w:r>
      <w:r>
        <w:instrText xml:space="preserve"> HYPERLINK \l "_bookmark109" </w:instrText>
      </w:r>
      <w:r>
        <w:fldChar w:fldCharType="separate"/>
      </w:r>
      <w:r>
        <w:rPr>
          <w:color w:val="0000FF"/>
          <w:spacing w:val="-5"/>
          <w:w w:val="105"/>
          <w:sz w:val="21"/>
        </w:rPr>
        <w:t>51</w:t>
      </w:r>
      <w:r>
        <w:rPr>
          <w:color w:val="0000FF"/>
          <w:spacing w:val="-5"/>
          <w:w w:val="105"/>
          <w:sz w:val="21"/>
        </w:rPr>
        <w:fldChar w:fldCharType="end"/>
      </w:r>
    </w:p>
    <w:p w14:paraId="6A2B935F">
      <w:pPr>
        <w:pStyle w:val="15"/>
        <w:numPr>
          <w:ilvl w:val="1"/>
          <w:numId w:val="6"/>
        </w:numPr>
        <w:tabs>
          <w:tab w:val="left" w:pos="537"/>
          <w:tab w:val="left" w:leader="dot" w:pos="8265"/>
        </w:tabs>
        <w:spacing w:before="36" w:after="0" w:line="240" w:lineRule="auto"/>
        <w:ind w:left="537" w:right="0" w:hanging="537"/>
        <w:jc w:val="left"/>
        <w:rPr>
          <w:sz w:val="21"/>
        </w:rPr>
      </w:pPr>
      <w:r>
        <w:rPr>
          <w:sz w:val="21"/>
        </w:rPr>
        <w:t>Effect</w:t>
      </w:r>
      <w:r>
        <w:rPr>
          <w:spacing w:val="-3"/>
          <w:sz w:val="21"/>
        </w:rPr>
        <w:t xml:space="preserve"> </w:t>
      </w:r>
      <w:r>
        <w:rPr>
          <w:sz w:val="21"/>
        </w:rPr>
        <w:t>of</w:t>
      </w:r>
      <w:r>
        <w:rPr>
          <w:spacing w:val="-3"/>
          <w:sz w:val="21"/>
        </w:rPr>
        <w:t xml:space="preserve"> </w:t>
      </w:r>
      <w:r>
        <w:rPr>
          <w:sz w:val="21"/>
        </w:rPr>
        <w:t>the</w:t>
      </w:r>
      <w:r>
        <w:rPr>
          <w:spacing w:val="-3"/>
          <w:sz w:val="21"/>
        </w:rPr>
        <w:t xml:space="preserve"> </w:t>
      </w:r>
      <w:r>
        <w:rPr>
          <w:sz w:val="21"/>
        </w:rPr>
        <w:t>error</w:t>
      </w:r>
      <w:r>
        <w:rPr>
          <w:spacing w:val="-3"/>
          <w:sz w:val="21"/>
        </w:rPr>
        <w:t xml:space="preserve"> </w:t>
      </w:r>
      <w:r>
        <w:rPr>
          <w:sz w:val="21"/>
        </w:rPr>
        <w:t>in</w:t>
      </w:r>
      <w:r>
        <w:rPr>
          <w:spacing w:val="-3"/>
          <w:sz w:val="21"/>
        </w:rPr>
        <w:t xml:space="preserve"> </w:t>
      </w:r>
      <w:r>
        <w:rPr>
          <w:sz w:val="21"/>
        </w:rPr>
        <w:t>the</w:t>
      </w:r>
      <w:r>
        <w:rPr>
          <w:spacing w:val="-3"/>
          <w:sz w:val="21"/>
        </w:rPr>
        <w:t xml:space="preserve"> </w:t>
      </w:r>
      <w:r>
        <w:rPr>
          <w:sz w:val="21"/>
        </w:rPr>
        <w:t>yaw</w:t>
      </w:r>
      <w:r>
        <w:rPr>
          <w:spacing w:val="-3"/>
          <w:sz w:val="21"/>
        </w:rPr>
        <w:t xml:space="preserve"> </w:t>
      </w:r>
      <w:r>
        <w:rPr>
          <w:sz w:val="21"/>
        </w:rPr>
        <w:t>and</w:t>
      </w:r>
      <w:r>
        <w:rPr>
          <w:spacing w:val="-3"/>
          <w:sz w:val="21"/>
        </w:rPr>
        <w:t xml:space="preserve"> </w:t>
      </w:r>
      <w:r>
        <w:rPr>
          <w:spacing w:val="-2"/>
          <w:sz w:val="21"/>
        </w:rPr>
        <w:t>regression</w:t>
      </w:r>
      <w:r>
        <w:rPr>
          <w:rFonts w:ascii="Times New Roman"/>
          <w:sz w:val="21"/>
        </w:rPr>
        <w:tab/>
      </w:r>
      <w:r>
        <w:fldChar w:fldCharType="begin"/>
      </w:r>
      <w:r>
        <w:instrText xml:space="preserve"> HYPERLINK \l "_bookmark113" </w:instrText>
      </w:r>
      <w:r>
        <w:fldChar w:fldCharType="separate"/>
      </w:r>
      <w:r>
        <w:rPr>
          <w:color w:val="0000FF"/>
          <w:spacing w:val="-5"/>
          <w:sz w:val="21"/>
        </w:rPr>
        <w:t>52</w:t>
      </w:r>
      <w:r>
        <w:rPr>
          <w:color w:val="0000FF"/>
          <w:spacing w:val="-5"/>
          <w:sz w:val="21"/>
        </w:rPr>
        <w:fldChar w:fldCharType="end"/>
      </w:r>
    </w:p>
    <w:p w14:paraId="139EE68E">
      <w:pPr>
        <w:pStyle w:val="15"/>
        <w:numPr>
          <w:ilvl w:val="1"/>
          <w:numId w:val="6"/>
        </w:numPr>
        <w:tabs>
          <w:tab w:val="left" w:pos="537"/>
          <w:tab w:val="left" w:leader="dot" w:pos="8265"/>
        </w:tabs>
        <w:spacing w:before="35" w:after="0" w:line="240" w:lineRule="auto"/>
        <w:ind w:left="537" w:right="0" w:hanging="537"/>
        <w:jc w:val="left"/>
        <w:rPr>
          <w:sz w:val="21"/>
        </w:rPr>
      </w:pPr>
      <w:r>
        <w:rPr>
          <w:sz w:val="21"/>
        </w:rPr>
        <w:t>Error</w:t>
      </w:r>
      <w:r>
        <w:rPr>
          <w:spacing w:val="5"/>
          <w:sz w:val="21"/>
        </w:rPr>
        <w:t xml:space="preserve"> </w:t>
      </w:r>
      <w:r>
        <w:rPr>
          <w:sz w:val="21"/>
        </w:rPr>
        <w:t>in</w:t>
      </w:r>
      <w:r>
        <w:rPr>
          <w:spacing w:val="5"/>
          <w:sz w:val="21"/>
        </w:rPr>
        <w:t xml:space="preserve"> </w:t>
      </w:r>
      <w:r>
        <w:rPr>
          <w:sz w:val="21"/>
        </w:rPr>
        <w:t>the</w:t>
      </w:r>
      <w:r>
        <w:rPr>
          <w:spacing w:val="5"/>
          <w:sz w:val="21"/>
        </w:rPr>
        <w:t xml:space="preserve"> </w:t>
      </w:r>
      <w:r>
        <w:rPr>
          <w:sz w:val="21"/>
        </w:rPr>
        <w:t>height</w:t>
      </w:r>
      <w:r>
        <w:rPr>
          <w:spacing w:val="5"/>
          <w:sz w:val="21"/>
        </w:rPr>
        <w:t xml:space="preserve"> </w:t>
      </w:r>
      <w:r>
        <w:rPr>
          <w:sz w:val="21"/>
        </w:rPr>
        <w:t>caused</w:t>
      </w:r>
      <w:r>
        <w:rPr>
          <w:spacing w:val="5"/>
          <w:sz w:val="21"/>
        </w:rPr>
        <w:t xml:space="preserve"> </w:t>
      </w:r>
      <w:r>
        <w:rPr>
          <w:sz w:val="21"/>
        </w:rPr>
        <w:t>by</w:t>
      </w:r>
      <w:r>
        <w:rPr>
          <w:spacing w:val="5"/>
          <w:sz w:val="21"/>
        </w:rPr>
        <w:t xml:space="preserve"> </w:t>
      </w:r>
      <w:r>
        <w:rPr>
          <w:sz w:val="21"/>
        </w:rPr>
        <w:t>wrong</w:t>
      </w:r>
      <w:r>
        <w:rPr>
          <w:spacing w:val="5"/>
          <w:sz w:val="21"/>
        </w:rPr>
        <w:t xml:space="preserve"> </w:t>
      </w:r>
      <w:r>
        <w:rPr>
          <w:spacing w:val="-2"/>
          <w:sz w:val="21"/>
        </w:rPr>
        <w:t>telemetry</w:t>
      </w:r>
      <w:r>
        <w:rPr>
          <w:rFonts w:ascii="Times New Roman"/>
          <w:sz w:val="21"/>
        </w:rPr>
        <w:tab/>
      </w:r>
      <w:r>
        <w:fldChar w:fldCharType="begin"/>
      </w:r>
      <w:r>
        <w:instrText xml:space="preserve"> HYPERLINK \l "_bookmark114" </w:instrText>
      </w:r>
      <w:r>
        <w:fldChar w:fldCharType="separate"/>
      </w:r>
      <w:r>
        <w:rPr>
          <w:color w:val="0000FF"/>
          <w:spacing w:val="-5"/>
          <w:sz w:val="21"/>
        </w:rPr>
        <w:t>53</w:t>
      </w:r>
      <w:r>
        <w:rPr>
          <w:color w:val="0000FF"/>
          <w:spacing w:val="-5"/>
          <w:sz w:val="21"/>
        </w:rPr>
        <w:fldChar w:fldCharType="end"/>
      </w:r>
    </w:p>
    <w:p w14:paraId="7CC610BE">
      <w:pPr>
        <w:pStyle w:val="15"/>
        <w:numPr>
          <w:ilvl w:val="1"/>
          <w:numId w:val="6"/>
        </w:numPr>
        <w:tabs>
          <w:tab w:val="left" w:pos="537"/>
          <w:tab w:val="left" w:leader="dot" w:pos="8265"/>
        </w:tabs>
        <w:spacing w:before="35" w:after="0" w:line="240" w:lineRule="auto"/>
        <w:ind w:left="537" w:right="0" w:hanging="537"/>
        <w:jc w:val="left"/>
        <w:rPr>
          <w:sz w:val="21"/>
        </w:rPr>
      </w:pPr>
      <w:r>
        <w:rPr>
          <w:sz w:val="21"/>
        </w:rPr>
        <w:t>Relationship</w:t>
      </w:r>
      <w:r>
        <w:rPr>
          <w:spacing w:val="17"/>
          <w:sz w:val="21"/>
        </w:rPr>
        <w:t xml:space="preserve"> </w:t>
      </w:r>
      <w:r>
        <w:rPr>
          <w:sz w:val="21"/>
        </w:rPr>
        <w:t>between</w:t>
      </w:r>
      <w:r>
        <w:rPr>
          <w:spacing w:val="17"/>
          <w:sz w:val="21"/>
        </w:rPr>
        <w:t xml:space="preserve"> </w:t>
      </w:r>
      <w:r>
        <w:rPr>
          <w:sz w:val="21"/>
        </w:rPr>
        <w:t>height</w:t>
      </w:r>
      <w:r>
        <w:rPr>
          <w:spacing w:val="17"/>
          <w:sz w:val="21"/>
        </w:rPr>
        <w:t xml:space="preserve"> </w:t>
      </w:r>
      <w:r>
        <w:rPr>
          <w:sz w:val="21"/>
        </w:rPr>
        <w:t>and</w:t>
      </w:r>
      <w:r>
        <w:rPr>
          <w:spacing w:val="17"/>
          <w:sz w:val="21"/>
        </w:rPr>
        <w:t xml:space="preserve"> </w:t>
      </w:r>
      <w:r>
        <w:rPr>
          <w:spacing w:val="-2"/>
          <w:sz w:val="21"/>
        </w:rPr>
        <w:t>speed</w:t>
      </w:r>
      <w:r>
        <w:rPr>
          <w:rFonts w:ascii="Times New Roman"/>
          <w:sz w:val="21"/>
        </w:rPr>
        <w:tab/>
      </w:r>
      <w:r>
        <w:fldChar w:fldCharType="begin"/>
      </w:r>
      <w:r>
        <w:instrText xml:space="preserve"> HYPERLINK \l "_bookmark115" </w:instrText>
      </w:r>
      <w:r>
        <w:fldChar w:fldCharType="separate"/>
      </w:r>
      <w:r>
        <w:rPr>
          <w:color w:val="0000FF"/>
          <w:spacing w:val="-5"/>
          <w:sz w:val="21"/>
        </w:rPr>
        <w:t>53</w:t>
      </w:r>
      <w:r>
        <w:rPr>
          <w:color w:val="0000FF"/>
          <w:spacing w:val="-5"/>
          <w:sz w:val="21"/>
        </w:rPr>
        <w:fldChar w:fldCharType="end"/>
      </w:r>
    </w:p>
    <w:p w14:paraId="09A4FB8C">
      <w:pPr>
        <w:pStyle w:val="15"/>
        <w:numPr>
          <w:ilvl w:val="1"/>
          <w:numId w:val="6"/>
        </w:numPr>
        <w:tabs>
          <w:tab w:val="left" w:pos="537"/>
          <w:tab w:val="left" w:leader="dot" w:pos="8265"/>
        </w:tabs>
        <w:spacing w:before="36" w:after="0" w:line="240" w:lineRule="auto"/>
        <w:ind w:left="537" w:right="0" w:hanging="537"/>
        <w:jc w:val="left"/>
        <w:rPr>
          <w:sz w:val="21"/>
        </w:rPr>
      </w:pPr>
      <w:r>
        <w:rPr>
          <w:sz w:val="21"/>
        </w:rPr>
        <w:t>Histograms</w:t>
      </w:r>
      <w:r>
        <w:rPr>
          <w:spacing w:val="12"/>
          <w:sz w:val="21"/>
        </w:rPr>
        <w:t xml:space="preserve"> </w:t>
      </w:r>
      <w:r>
        <w:rPr>
          <w:sz w:val="21"/>
        </w:rPr>
        <w:t>of</w:t>
      </w:r>
      <w:r>
        <w:rPr>
          <w:spacing w:val="12"/>
          <w:sz w:val="21"/>
        </w:rPr>
        <w:t xml:space="preserve"> </w:t>
      </w:r>
      <w:r>
        <w:rPr>
          <w:sz w:val="21"/>
        </w:rPr>
        <w:t>the</w:t>
      </w:r>
      <w:r>
        <w:rPr>
          <w:spacing w:val="13"/>
          <w:sz w:val="21"/>
        </w:rPr>
        <w:t xml:space="preserve"> </w:t>
      </w:r>
      <w:r>
        <w:rPr>
          <w:sz w:val="21"/>
        </w:rPr>
        <w:t>classes</w:t>
      </w:r>
      <w:r>
        <w:rPr>
          <w:spacing w:val="12"/>
          <w:sz w:val="21"/>
        </w:rPr>
        <w:t xml:space="preserve"> </w:t>
      </w:r>
      <w:r>
        <w:rPr>
          <w:sz w:val="21"/>
        </w:rPr>
        <w:t>obtained</w:t>
      </w:r>
      <w:r>
        <w:rPr>
          <w:spacing w:val="12"/>
          <w:sz w:val="21"/>
        </w:rPr>
        <w:t xml:space="preserve"> </w:t>
      </w:r>
      <w:r>
        <w:rPr>
          <w:sz w:val="21"/>
        </w:rPr>
        <w:t>from</w:t>
      </w:r>
      <w:r>
        <w:rPr>
          <w:spacing w:val="13"/>
          <w:sz w:val="21"/>
        </w:rPr>
        <w:t xml:space="preserve"> </w:t>
      </w:r>
      <w:r>
        <w:rPr>
          <w:spacing w:val="-2"/>
          <w:sz w:val="21"/>
        </w:rPr>
        <w:t>pitch</w:t>
      </w:r>
      <w:r>
        <w:rPr>
          <w:rFonts w:ascii="Times New Roman"/>
          <w:sz w:val="21"/>
        </w:rPr>
        <w:tab/>
      </w:r>
      <w:r>
        <w:fldChar w:fldCharType="begin"/>
      </w:r>
      <w:r>
        <w:instrText xml:space="preserve"> HYPERLINK \l "_bookmark120" </w:instrText>
      </w:r>
      <w:r>
        <w:fldChar w:fldCharType="separate"/>
      </w:r>
      <w:r>
        <w:rPr>
          <w:color w:val="0000FF"/>
          <w:spacing w:val="-5"/>
          <w:sz w:val="21"/>
        </w:rPr>
        <w:t>54</w:t>
      </w:r>
      <w:r>
        <w:rPr>
          <w:color w:val="0000FF"/>
          <w:spacing w:val="-5"/>
          <w:sz w:val="21"/>
        </w:rPr>
        <w:fldChar w:fldCharType="end"/>
      </w:r>
    </w:p>
    <w:p w14:paraId="3DAC537E">
      <w:pPr>
        <w:pStyle w:val="15"/>
        <w:numPr>
          <w:ilvl w:val="1"/>
          <w:numId w:val="6"/>
        </w:numPr>
        <w:tabs>
          <w:tab w:val="left" w:pos="537"/>
          <w:tab w:val="left" w:leader="dot" w:pos="8265"/>
        </w:tabs>
        <w:spacing w:before="35" w:after="0" w:line="240" w:lineRule="auto"/>
        <w:ind w:left="537" w:right="0" w:hanging="537"/>
        <w:jc w:val="left"/>
        <w:rPr>
          <w:sz w:val="21"/>
        </w:rPr>
      </w:pPr>
      <w:r>
        <w:rPr>
          <w:sz w:val="21"/>
        </w:rPr>
        <w:t>Histograms</w:t>
      </w:r>
      <w:r>
        <w:rPr>
          <w:spacing w:val="12"/>
          <w:sz w:val="21"/>
        </w:rPr>
        <w:t xml:space="preserve"> </w:t>
      </w:r>
      <w:r>
        <w:rPr>
          <w:sz w:val="21"/>
        </w:rPr>
        <w:t>of</w:t>
      </w:r>
      <w:r>
        <w:rPr>
          <w:spacing w:val="12"/>
          <w:sz w:val="21"/>
        </w:rPr>
        <w:t xml:space="preserve"> </w:t>
      </w:r>
      <w:r>
        <w:rPr>
          <w:sz w:val="21"/>
        </w:rPr>
        <w:t>the</w:t>
      </w:r>
      <w:r>
        <w:rPr>
          <w:spacing w:val="13"/>
          <w:sz w:val="21"/>
        </w:rPr>
        <w:t xml:space="preserve"> </w:t>
      </w:r>
      <w:r>
        <w:rPr>
          <w:sz w:val="21"/>
        </w:rPr>
        <w:t>classes</w:t>
      </w:r>
      <w:r>
        <w:rPr>
          <w:spacing w:val="12"/>
          <w:sz w:val="21"/>
        </w:rPr>
        <w:t xml:space="preserve"> </w:t>
      </w:r>
      <w:r>
        <w:rPr>
          <w:sz w:val="21"/>
        </w:rPr>
        <w:t>obtained</w:t>
      </w:r>
      <w:r>
        <w:rPr>
          <w:spacing w:val="12"/>
          <w:sz w:val="21"/>
        </w:rPr>
        <w:t xml:space="preserve"> </w:t>
      </w:r>
      <w:r>
        <w:rPr>
          <w:sz w:val="21"/>
        </w:rPr>
        <w:t>from</w:t>
      </w:r>
      <w:r>
        <w:rPr>
          <w:spacing w:val="13"/>
          <w:sz w:val="21"/>
        </w:rPr>
        <w:t xml:space="preserve"> </w:t>
      </w:r>
      <w:r>
        <w:rPr>
          <w:spacing w:val="-5"/>
          <w:sz w:val="21"/>
        </w:rPr>
        <w:t>yaw</w:t>
      </w:r>
      <w:r>
        <w:rPr>
          <w:rFonts w:ascii="Times New Roman"/>
          <w:sz w:val="21"/>
        </w:rPr>
        <w:tab/>
      </w:r>
      <w:r>
        <w:fldChar w:fldCharType="begin"/>
      </w:r>
      <w:r>
        <w:instrText xml:space="preserve"> HYPERLINK \l "_bookmark124" </w:instrText>
      </w:r>
      <w:r>
        <w:fldChar w:fldCharType="separate"/>
      </w:r>
      <w:r>
        <w:rPr>
          <w:color w:val="0000FF"/>
          <w:spacing w:val="-5"/>
          <w:sz w:val="21"/>
        </w:rPr>
        <w:t>55</w:t>
      </w:r>
      <w:r>
        <w:rPr>
          <w:color w:val="0000FF"/>
          <w:spacing w:val="-5"/>
          <w:sz w:val="21"/>
        </w:rPr>
        <w:fldChar w:fldCharType="end"/>
      </w:r>
    </w:p>
    <w:p w14:paraId="57D8A223">
      <w:pPr>
        <w:pStyle w:val="15"/>
        <w:spacing w:after="0" w:line="240" w:lineRule="auto"/>
        <w:jc w:val="left"/>
        <w:rPr>
          <w:sz w:val="21"/>
        </w:rPr>
        <w:sectPr>
          <w:pgSz w:w="11910" w:h="16840"/>
          <w:pgMar w:top="1500" w:right="1417" w:bottom="280" w:left="1700" w:header="720" w:footer="720" w:gutter="0"/>
          <w:cols w:space="720" w:num="1"/>
        </w:sectPr>
      </w:pPr>
    </w:p>
    <w:p w14:paraId="28EA2AC6">
      <w:pPr>
        <w:pStyle w:val="9"/>
        <w:tabs>
          <w:tab w:val="left" w:pos="538"/>
          <w:tab w:val="right" w:leader="dot" w:pos="8504"/>
        </w:tabs>
        <w:spacing w:before="68"/>
      </w:pPr>
      <w:r>
        <w:rPr>
          <w:spacing w:val="-5"/>
        </w:rPr>
        <w:t>A1</w:t>
      </w:r>
      <w:r>
        <w:tab/>
      </w:r>
      <w:r>
        <w:t>Gantt</w:t>
      </w:r>
      <w:r>
        <w:rPr>
          <w:spacing w:val="-3"/>
        </w:rPr>
        <w:t xml:space="preserve"> </w:t>
      </w:r>
      <w:r>
        <w:t>diagram</w:t>
      </w:r>
      <w:r>
        <w:rPr>
          <w:spacing w:val="-3"/>
        </w:rPr>
        <w:t xml:space="preserve"> </w:t>
      </w:r>
      <w:r>
        <w:t>for</w:t>
      </w:r>
      <w:r>
        <w:rPr>
          <w:spacing w:val="-2"/>
        </w:rPr>
        <w:t xml:space="preserve"> </w:t>
      </w:r>
      <w:r>
        <w:t>the</w:t>
      </w:r>
      <w:r>
        <w:rPr>
          <w:spacing w:val="-3"/>
        </w:rPr>
        <w:t xml:space="preserve"> </w:t>
      </w:r>
      <w:r>
        <w:t>project</w:t>
      </w:r>
      <w:r>
        <w:rPr>
          <w:spacing w:val="-2"/>
        </w:rPr>
        <w:t xml:space="preserve"> duration.</w:t>
      </w:r>
      <w:r>
        <w:rPr>
          <w:rFonts w:ascii="Times New Roman"/>
        </w:rPr>
        <w:tab/>
      </w:r>
      <w:r>
        <w:fldChar w:fldCharType="begin"/>
      </w:r>
      <w:r>
        <w:instrText xml:space="preserve"> HYPERLINK \l "_bookmark162" </w:instrText>
      </w:r>
      <w:r>
        <w:fldChar w:fldCharType="separate"/>
      </w:r>
      <w:r>
        <w:rPr>
          <w:color w:val="0000FF"/>
          <w:spacing w:val="-5"/>
        </w:rPr>
        <w:t>61</w:t>
      </w:r>
      <w:r>
        <w:rPr>
          <w:color w:val="0000FF"/>
          <w:spacing w:val="-5"/>
        </w:rPr>
        <w:fldChar w:fldCharType="end"/>
      </w:r>
    </w:p>
    <w:p w14:paraId="4CA0D52C">
      <w:pPr>
        <w:pStyle w:val="9"/>
        <w:spacing w:after="0"/>
        <w:sectPr>
          <w:pgSz w:w="11910" w:h="16840"/>
          <w:pgMar w:top="1360" w:right="1417" w:bottom="280" w:left="1700" w:header="720" w:footer="720" w:gutter="0"/>
          <w:cols w:space="720" w:num="1"/>
        </w:sectPr>
      </w:pPr>
    </w:p>
    <w:p w14:paraId="3C4C8D40">
      <w:pPr>
        <w:spacing w:before="80"/>
        <w:ind w:left="0" w:right="0" w:firstLine="0"/>
        <w:jc w:val="left"/>
        <w:rPr>
          <w:rFonts w:ascii="Arial"/>
          <w:b/>
          <w:sz w:val="37"/>
        </w:rPr>
      </w:pPr>
      <w:r>
        <w:rPr>
          <w:rFonts w:ascii="Arial"/>
          <w:b/>
          <w:sz w:val="37"/>
        </w:rPr>
        <w:t xml:space="preserve">LIST OF </w:t>
      </w:r>
      <w:r>
        <w:rPr>
          <w:rFonts w:ascii="Arial"/>
          <w:b/>
          <w:spacing w:val="-2"/>
          <w:sz w:val="37"/>
        </w:rPr>
        <w:t>TABLES</w:t>
      </w:r>
    </w:p>
    <w:p w14:paraId="75ABF518">
      <w:pPr>
        <w:pStyle w:val="15"/>
        <w:numPr>
          <w:ilvl w:val="1"/>
          <w:numId w:val="7"/>
        </w:numPr>
        <w:tabs>
          <w:tab w:val="left" w:pos="538"/>
          <w:tab w:val="left" w:leader="dot" w:pos="8265"/>
        </w:tabs>
        <w:spacing w:before="588" w:after="0" w:line="240" w:lineRule="auto"/>
        <w:ind w:left="538" w:right="0" w:hanging="538"/>
        <w:jc w:val="left"/>
        <w:rPr>
          <w:sz w:val="21"/>
        </w:rPr>
      </w:pPr>
      <w:r>
        <w:rPr>
          <w:sz w:val="21"/>
        </w:rPr>
        <w:t>Streaming</w:t>
      </w:r>
      <w:r>
        <w:rPr>
          <w:spacing w:val="25"/>
          <w:sz w:val="21"/>
        </w:rPr>
        <w:t xml:space="preserve"> </w:t>
      </w:r>
      <w:r>
        <w:rPr>
          <w:sz w:val="21"/>
        </w:rPr>
        <w:t>protocols</w:t>
      </w:r>
      <w:r>
        <w:rPr>
          <w:spacing w:val="25"/>
          <w:sz w:val="21"/>
        </w:rPr>
        <w:t xml:space="preserve"> </w:t>
      </w:r>
      <w:r>
        <w:rPr>
          <w:spacing w:val="-2"/>
          <w:sz w:val="21"/>
        </w:rPr>
        <w:t>summary</w:t>
      </w:r>
      <w:r>
        <w:rPr>
          <w:rFonts w:ascii="Times New Roman"/>
          <w:sz w:val="21"/>
        </w:rPr>
        <w:tab/>
      </w:r>
      <w:r>
        <w:fldChar w:fldCharType="begin"/>
      </w:r>
      <w:r>
        <w:instrText xml:space="preserve"> HYPERLINK \l "_bookmark65" </w:instrText>
      </w:r>
      <w:r>
        <w:fldChar w:fldCharType="separate"/>
      </w:r>
      <w:r>
        <w:rPr>
          <w:color w:val="0000FF"/>
          <w:spacing w:val="-5"/>
          <w:sz w:val="21"/>
        </w:rPr>
        <w:t>34</w:t>
      </w:r>
      <w:r>
        <w:rPr>
          <w:color w:val="0000FF"/>
          <w:spacing w:val="-5"/>
          <w:sz w:val="21"/>
        </w:rPr>
        <w:fldChar w:fldCharType="end"/>
      </w:r>
    </w:p>
    <w:p w14:paraId="56BCA724">
      <w:pPr>
        <w:pStyle w:val="15"/>
        <w:numPr>
          <w:ilvl w:val="1"/>
          <w:numId w:val="8"/>
        </w:numPr>
        <w:tabs>
          <w:tab w:val="left" w:pos="538"/>
          <w:tab w:val="left" w:leader="dot" w:pos="8265"/>
        </w:tabs>
        <w:spacing w:before="335" w:after="0" w:line="240" w:lineRule="auto"/>
        <w:ind w:left="538" w:right="0" w:hanging="538"/>
        <w:jc w:val="left"/>
        <w:rPr>
          <w:sz w:val="21"/>
        </w:rPr>
      </w:pPr>
      <w:r>
        <w:rPr>
          <w:sz w:val="21"/>
        </w:rPr>
        <w:t>Definition</w:t>
      </w:r>
      <w:r>
        <w:rPr>
          <w:spacing w:val="-1"/>
          <w:sz w:val="21"/>
        </w:rPr>
        <w:t xml:space="preserve"> </w:t>
      </w:r>
      <w:r>
        <w:rPr>
          <w:sz w:val="21"/>
        </w:rPr>
        <w:t>of</w:t>
      </w:r>
      <w:r>
        <w:rPr>
          <w:spacing w:val="-1"/>
          <w:sz w:val="21"/>
        </w:rPr>
        <w:t xml:space="preserve"> </w:t>
      </w:r>
      <w:r>
        <w:rPr>
          <w:sz w:val="21"/>
        </w:rPr>
        <w:t>the</w:t>
      </w:r>
      <w:r>
        <w:rPr>
          <w:spacing w:val="-1"/>
          <w:sz w:val="21"/>
        </w:rPr>
        <w:t xml:space="preserve"> </w:t>
      </w:r>
      <w:r>
        <w:rPr>
          <w:sz w:val="21"/>
        </w:rPr>
        <w:t>tests</w:t>
      </w:r>
      <w:r>
        <w:rPr>
          <w:spacing w:val="-1"/>
          <w:sz w:val="21"/>
        </w:rPr>
        <w:t xml:space="preserve"> </w:t>
      </w:r>
      <w:r>
        <w:rPr>
          <w:spacing w:val="-2"/>
          <w:sz w:val="21"/>
        </w:rPr>
        <w:t>variables</w:t>
      </w:r>
      <w:r>
        <w:rPr>
          <w:rFonts w:ascii="Times New Roman"/>
          <w:sz w:val="21"/>
        </w:rPr>
        <w:tab/>
      </w:r>
      <w:r>
        <w:fldChar w:fldCharType="begin"/>
      </w:r>
      <w:r>
        <w:instrText xml:space="preserve"> HYPERLINK \l "_bookmark86" </w:instrText>
      </w:r>
      <w:r>
        <w:fldChar w:fldCharType="separate"/>
      </w:r>
      <w:r>
        <w:rPr>
          <w:color w:val="0000FF"/>
          <w:spacing w:val="-5"/>
          <w:sz w:val="21"/>
        </w:rPr>
        <w:t>42</w:t>
      </w:r>
      <w:r>
        <w:rPr>
          <w:color w:val="0000FF"/>
          <w:spacing w:val="-5"/>
          <w:sz w:val="21"/>
        </w:rPr>
        <w:fldChar w:fldCharType="end"/>
      </w:r>
    </w:p>
    <w:p w14:paraId="55191C37">
      <w:pPr>
        <w:pStyle w:val="15"/>
        <w:numPr>
          <w:ilvl w:val="1"/>
          <w:numId w:val="8"/>
        </w:numPr>
        <w:tabs>
          <w:tab w:val="left" w:pos="538"/>
          <w:tab w:val="left" w:pos="8265"/>
        </w:tabs>
        <w:spacing w:before="5" w:after="0" w:line="289" w:lineRule="exact"/>
        <w:ind w:left="538" w:right="0" w:hanging="538"/>
        <w:jc w:val="left"/>
        <w:rPr>
          <w:sz w:val="21"/>
        </w:rPr>
      </w:pPr>
      <w:r>
        <w:rPr>
          <w:sz w:val="21"/>
        </w:rPr>
        <w:t>Table</w:t>
      </w:r>
      <w:r>
        <w:rPr>
          <w:spacing w:val="5"/>
          <w:sz w:val="21"/>
        </w:rPr>
        <w:t xml:space="preserve"> </w:t>
      </w:r>
      <w:r>
        <w:rPr>
          <w:sz w:val="21"/>
        </w:rPr>
        <w:t>of</w:t>
      </w:r>
      <w:r>
        <w:rPr>
          <w:spacing w:val="5"/>
          <w:sz w:val="21"/>
        </w:rPr>
        <w:t xml:space="preserve"> </w:t>
      </w:r>
      <w:r>
        <w:rPr>
          <w:sz w:val="21"/>
        </w:rPr>
        <w:t>the</w:t>
      </w:r>
      <w:r>
        <w:rPr>
          <w:spacing w:val="5"/>
          <w:sz w:val="21"/>
        </w:rPr>
        <w:t xml:space="preserve"> </w:t>
      </w:r>
      <w:r>
        <w:rPr>
          <w:sz w:val="21"/>
        </w:rPr>
        <w:t>position</w:t>
      </w:r>
      <w:r>
        <w:rPr>
          <w:spacing w:val="5"/>
          <w:sz w:val="21"/>
        </w:rPr>
        <w:t xml:space="preserve"> </w:t>
      </w:r>
      <w:r>
        <w:rPr>
          <w:sz w:val="21"/>
        </w:rPr>
        <w:t>mean</w:t>
      </w:r>
      <w:r>
        <w:rPr>
          <w:spacing w:val="5"/>
          <w:sz w:val="21"/>
        </w:rPr>
        <w:t xml:space="preserve"> </w:t>
      </w:r>
      <w:r>
        <w:rPr>
          <w:sz w:val="21"/>
        </w:rPr>
        <w:t>error</w:t>
      </w:r>
      <w:r>
        <w:rPr>
          <w:spacing w:val="5"/>
          <w:sz w:val="21"/>
        </w:rPr>
        <w:t xml:space="preserve"> </w:t>
      </w:r>
      <w:r>
        <w:rPr>
          <w:sz w:val="21"/>
        </w:rPr>
        <w:t>in</w:t>
      </w:r>
      <w:r>
        <w:rPr>
          <w:spacing w:val="5"/>
          <w:sz w:val="21"/>
        </w:rPr>
        <w:t xml:space="preserve"> </w:t>
      </w:r>
      <w:r>
        <w:rPr>
          <w:sz w:val="21"/>
        </w:rPr>
        <w:t>m</w:t>
      </w:r>
      <w:r>
        <w:rPr>
          <w:spacing w:val="5"/>
          <w:sz w:val="21"/>
        </w:rPr>
        <w:t xml:space="preserve"> </w:t>
      </w:r>
      <w:r>
        <w:rPr>
          <w:sz w:val="21"/>
        </w:rPr>
        <w:t>for</w:t>
      </w:r>
      <w:r>
        <w:rPr>
          <w:spacing w:val="5"/>
          <w:sz w:val="21"/>
        </w:rPr>
        <w:t xml:space="preserve"> </w:t>
      </w:r>
      <w:r>
        <w:rPr>
          <w:sz w:val="21"/>
        </w:rPr>
        <w:t>pitch</w:t>
      </w:r>
      <w:r>
        <w:rPr>
          <w:spacing w:val="5"/>
          <w:sz w:val="21"/>
        </w:rPr>
        <w:t xml:space="preserve"> </w:t>
      </w:r>
      <w:r>
        <w:rPr>
          <w:sz w:val="21"/>
        </w:rPr>
        <w:t>angles</w:t>
      </w:r>
      <w:r>
        <w:rPr>
          <w:spacing w:val="5"/>
          <w:sz w:val="21"/>
        </w:rPr>
        <w:t xml:space="preserve"> </w:t>
      </w:r>
      <w:r>
        <w:rPr>
          <w:sz w:val="21"/>
        </w:rPr>
        <w:t>from</w:t>
      </w:r>
      <w:r>
        <w:rPr>
          <w:spacing w:val="5"/>
          <w:sz w:val="21"/>
        </w:rPr>
        <w:t xml:space="preserve"> </w:t>
      </w:r>
      <w:r>
        <w:rPr>
          <w:sz w:val="21"/>
        </w:rPr>
        <w:t>0</w:t>
      </w:r>
      <w:r>
        <w:rPr>
          <w:sz w:val="24"/>
        </w:rPr>
        <w:t>°</w:t>
      </w:r>
      <w:r>
        <w:rPr>
          <w:sz w:val="21"/>
        </w:rPr>
        <w:t>to</w:t>
      </w:r>
      <w:r>
        <w:rPr>
          <w:spacing w:val="5"/>
          <w:sz w:val="21"/>
        </w:rPr>
        <w:t xml:space="preserve"> </w:t>
      </w:r>
      <w:r>
        <w:rPr>
          <w:sz w:val="21"/>
        </w:rPr>
        <w:t>-45</w:t>
      </w:r>
      <w:r>
        <w:rPr>
          <w:sz w:val="24"/>
        </w:rPr>
        <w:t>°</w:t>
      </w:r>
      <w:r>
        <w:rPr>
          <w:sz w:val="21"/>
        </w:rPr>
        <w:t>and</w:t>
      </w:r>
      <w:r>
        <w:rPr>
          <w:spacing w:val="5"/>
          <w:sz w:val="21"/>
        </w:rPr>
        <w:t xml:space="preserve"> </w:t>
      </w:r>
      <w:r>
        <w:rPr>
          <w:spacing w:val="-2"/>
          <w:sz w:val="21"/>
        </w:rPr>
        <w:t>lanes</w:t>
      </w:r>
      <w:r>
        <w:rPr>
          <w:rFonts w:ascii="Times New Roman" w:hAnsi="Times New Roman"/>
          <w:sz w:val="21"/>
        </w:rPr>
        <w:tab/>
      </w:r>
      <w:r>
        <w:fldChar w:fldCharType="begin"/>
      </w:r>
      <w:r>
        <w:instrText xml:space="preserve"> HYPERLINK \l "_bookmark92" </w:instrText>
      </w:r>
      <w:r>
        <w:fldChar w:fldCharType="separate"/>
      </w:r>
      <w:r>
        <w:rPr>
          <w:color w:val="0000FF"/>
          <w:spacing w:val="-5"/>
          <w:sz w:val="21"/>
        </w:rPr>
        <w:t>45</w:t>
      </w:r>
      <w:r>
        <w:rPr>
          <w:color w:val="0000FF"/>
          <w:spacing w:val="-5"/>
          <w:sz w:val="21"/>
        </w:rPr>
        <w:fldChar w:fldCharType="end"/>
      </w:r>
    </w:p>
    <w:p w14:paraId="03691EB1">
      <w:pPr>
        <w:pStyle w:val="15"/>
        <w:numPr>
          <w:ilvl w:val="1"/>
          <w:numId w:val="8"/>
        </w:numPr>
        <w:tabs>
          <w:tab w:val="left" w:pos="538"/>
        </w:tabs>
        <w:spacing w:before="0" w:after="0" w:line="289" w:lineRule="exact"/>
        <w:ind w:left="538" w:right="0" w:hanging="538"/>
        <w:jc w:val="left"/>
        <w:rPr>
          <w:sz w:val="21"/>
        </w:rPr>
      </w:pPr>
      <w:r>
        <w:rPr>
          <w:sz w:val="21"/>
        </w:rPr>
        <w:t>Table</w:t>
      </w:r>
      <w:r>
        <w:rPr>
          <w:spacing w:val="3"/>
          <w:sz w:val="21"/>
        </w:rPr>
        <w:t xml:space="preserve"> </w:t>
      </w:r>
      <w:r>
        <w:rPr>
          <w:sz w:val="21"/>
        </w:rPr>
        <w:t>of</w:t>
      </w:r>
      <w:r>
        <w:rPr>
          <w:spacing w:val="3"/>
          <w:sz w:val="21"/>
        </w:rPr>
        <w:t xml:space="preserve"> </w:t>
      </w:r>
      <w:r>
        <w:rPr>
          <w:sz w:val="21"/>
        </w:rPr>
        <w:t>the</w:t>
      </w:r>
      <w:r>
        <w:rPr>
          <w:spacing w:val="4"/>
          <w:sz w:val="21"/>
        </w:rPr>
        <w:t xml:space="preserve"> </w:t>
      </w:r>
      <w:r>
        <w:rPr>
          <w:sz w:val="21"/>
        </w:rPr>
        <w:t>position</w:t>
      </w:r>
      <w:r>
        <w:rPr>
          <w:spacing w:val="3"/>
          <w:sz w:val="21"/>
        </w:rPr>
        <w:t xml:space="preserve"> </w:t>
      </w:r>
      <w:r>
        <w:rPr>
          <w:sz w:val="21"/>
        </w:rPr>
        <w:t>mean</w:t>
      </w:r>
      <w:r>
        <w:rPr>
          <w:spacing w:val="4"/>
          <w:sz w:val="21"/>
        </w:rPr>
        <w:t xml:space="preserve"> </w:t>
      </w:r>
      <w:r>
        <w:rPr>
          <w:sz w:val="21"/>
        </w:rPr>
        <w:t>error</w:t>
      </w:r>
      <w:r>
        <w:rPr>
          <w:spacing w:val="3"/>
          <w:sz w:val="21"/>
        </w:rPr>
        <w:t xml:space="preserve"> </w:t>
      </w:r>
      <w:r>
        <w:rPr>
          <w:sz w:val="21"/>
        </w:rPr>
        <w:t>in</w:t>
      </w:r>
      <w:r>
        <w:rPr>
          <w:spacing w:val="4"/>
          <w:sz w:val="21"/>
        </w:rPr>
        <w:t xml:space="preserve"> </w:t>
      </w:r>
      <w:r>
        <w:rPr>
          <w:sz w:val="21"/>
        </w:rPr>
        <w:t>m</w:t>
      </w:r>
      <w:r>
        <w:rPr>
          <w:spacing w:val="3"/>
          <w:sz w:val="21"/>
        </w:rPr>
        <w:t xml:space="preserve"> </w:t>
      </w:r>
      <w:r>
        <w:rPr>
          <w:sz w:val="21"/>
        </w:rPr>
        <w:t>for</w:t>
      </w:r>
      <w:r>
        <w:rPr>
          <w:spacing w:val="4"/>
          <w:sz w:val="21"/>
        </w:rPr>
        <w:t xml:space="preserve"> </w:t>
      </w:r>
      <w:r>
        <w:rPr>
          <w:sz w:val="21"/>
        </w:rPr>
        <w:t>pitch</w:t>
      </w:r>
      <w:r>
        <w:rPr>
          <w:spacing w:val="3"/>
          <w:sz w:val="21"/>
        </w:rPr>
        <w:t xml:space="preserve"> </w:t>
      </w:r>
      <w:r>
        <w:rPr>
          <w:sz w:val="21"/>
        </w:rPr>
        <w:t>angles</w:t>
      </w:r>
      <w:r>
        <w:rPr>
          <w:spacing w:val="4"/>
          <w:sz w:val="21"/>
        </w:rPr>
        <w:t xml:space="preserve"> </w:t>
      </w:r>
      <w:r>
        <w:rPr>
          <w:sz w:val="21"/>
        </w:rPr>
        <w:t>from</w:t>
      </w:r>
      <w:r>
        <w:rPr>
          <w:spacing w:val="3"/>
          <w:sz w:val="21"/>
        </w:rPr>
        <w:t xml:space="preserve"> </w:t>
      </w:r>
      <w:r>
        <w:rPr>
          <w:sz w:val="21"/>
        </w:rPr>
        <w:t>-50</w:t>
      </w:r>
      <w:r>
        <w:rPr>
          <w:sz w:val="24"/>
        </w:rPr>
        <w:t>°</w:t>
      </w:r>
      <w:r>
        <w:rPr>
          <w:sz w:val="21"/>
        </w:rPr>
        <w:t>to</w:t>
      </w:r>
      <w:r>
        <w:rPr>
          <w:spacing w:val="4"/>
          <w:sz w:val="21"/>
        </w:rPr>
        <w:t xml:space="preserve"> </w:t>
      </w:r>
      <w:r>
        <w:rPr>
          <w:sz w:val="21"/>
        </w:rPr>
        <w:t>-85</w:t>
      </w:r>
      <w:r>
        <w:rPr>
          <w:sz w:val="24"/>
        </w:rPr>
        <w:t>°</w:t>
      </w:r>
      <w:r>
        <w:rPr>
          <w:sz w:val="21"/>
        </w:rPr>
        <w:t>and</w:t>
      </w:r>
      <w:r>
        <w:rPr>
          <w:spacing w:val="3"/>
          <w:sz w:val="21"/>
        </w:rPr>
        <w:t xml:space="preserve"> </w:t>
      </w:r>
      <w:r>
        <w:rPr>
          <w:sz w:val="21"/>
        </w:rPr>
        <w:t>lanes</w:t>
      </w:r>
      <w:r>
        <w:rPr>
          <w:spacing w:val="47"/>
          <w:sz w:val="21"/>
        </w:rPr>
        <w:t xml:space="preserve"> </w:t>
      </w:r>
      <w:r>
        <w:fldChar w:fldCharType="begin"/>
      </w:r>
      <w:r>
        <w:instrText xml:space="preserve"> HYPERLINK \l "_bookmark93" </w:instrText>
      </w:r>
      <w:r>
        <w:fldChar w:fldCharType="separate"/>
      </w:r>
      <w:r>
        <w:rPr>
          <w:color w:val="0000FF"/>
          <w:spacing w:val="-5"/>
          <w:sz w:val="21"/>
        </w:rPr>
        <w:t>45</w:t>
      </w:r>
      <w:r>
        <w:rPr>
          <w:color w:val="0000FF"/>
          <w:spacing w:val="-5"/>
          <w:sz w:val="21"/>
        </w:rPr>
        <w:fldChar w:fldCharType="end"/>
      </w:r>
    </w:p>
    <w:p w14:paraId="526D87E1">
      <w:pPr>
        <w:pStyle w:val="15"/>
        <w:numPr>
          <w:ilvl w:val="1"/>
          <w:numId w:val="8"/>
        </w:numPr>
        <w:tabs>
          <w:tab w:val="left" w:pos="538"/>
          <w:tab w:val="left" w:pos="8265"/>
        </w:tabs>
        <w:spacing w:before="0" w:after="0" w:line="289" w:lineRule="exact"/>
        <w:ind w:left="538" w:right="0" w:hanging="538"/>
        <w:jc w:val="left"/>
        <w:rPr>
          <w:sz w:val="21"/>
        </w:rPr>
      </w:pPr>
      <w:r>
        <w:rPr>
          <w:sz w:val="21"/>
        </w:rPr>
        <w:t>Table</w:t>
      </w:r>
      <w:r>
        <w:rPr>
          <w:spacing w:val="6"/>
          <w:sz w:val="21"/>
        </w:rPr>
        <w:t xml:space="preserve"> </w:t>
      </w:r>
      <w:r>
        <w:rPr>
          <w:sz w:val="21"/>
        </w:rPr>
        <w:t>of</w:t>
      </w:r>
      <w:r>
        <w:rPr>
          <w:spacing w:val="6"/>
          <w:sz w:val="21"/>
        </w:rPr>
        <w:t xml:space="preserve"> </w:t>
      </w:r>
      <w:r>
        <w:rPr>
          <w:sz w:val="21"/>
        </w:rPr>
        <w:t>the</w:t>
      </w:r>
      <w:r>
        <w:rPr>
          <w:spacing w:val="6"/>
          <w:sz w:val="21"/>
        </w:rPr>
        <w:t xml:space="preserve"> </w:t>
      </w:r>
      <w:r>
        <w:rPr>
          <w:sz w:val="21"/>
        </w:rPr>
        <w:t>speed</w:t>
      </w:r>
      <w:r>
        <w:rPr>
          <w:spacing w:val="6"/>
          <w:sz w:val="21"/>
        </w:rPr>
        <w:t xml:space="preserve"> </w:t>
      </w:r>
      <w:r>
        <w:rPr>
          <w:sz w:val="21"/>
        </w:rPr>
        <w:t>mean</w:t>
      </w:r>
      <w:r>
        <w:rPr>
          <w:spacing w:val="6"/>
          <w:sz w:val="21"/>
        </w:rPr>
        <w:t xml:space="preserve"> </w:t>
      </w:r>
      <w:r>
        <w:rPr>
          <w:sz w:val="21"/>
        </w:rPr>
        <w:t>error</w:t>
      </w:r>
      <w:r>
        <w:rPr>
          <w:spacing w:val="6"/>
          <w:sz w:val="21"/>
        </w:rPr>
        <w:t xml:space="preserve"> </w:t>
      </w:r>
      <w:r>
        <w:rPr>
          <w:sz w:val="21"/>
        </w:rPr>
        <w:t>in</w:t>
      </w:r>
      <w:r>
        <w:rPr>
          <w:spacing w:val="6"/>
          <w:sz w:val="21"/>
        </w:rPr>
        <w:t xml:space="preserve"> </w:t>
      </w:r>
      <w:r>
        <w:rPr>
          <w:sz w:val="21"/>
        </w:rPr>
        <w:t>m/s</w:t>
      </w:r>
      <w:r>
        <w:rPr>
          <w:spacing w:val="6"/>
          <w:sz w:val="21"/>
        </w:rPr>
        <w:t xml:space="preserve"> </w:t>
      </w:r>
      <w:r>
        <w:rPr>
          <w:sz w:val="21"/>
        </w:rPr>
        <w:t>for</w:t>
      </w:r>
      <w:r>
        <w:rPr>
          <w:spacing w:val="6"/>
          <w:sz w:val="21"/>
        </w:rPr>
        <w:t xml:space="preserve"> </w:t>
      </w:r>
      <w:r>
        <w:rPr>
          <w:sz w:val="21"/>
        </w:rPr>
        <w:t>pitch</w:t>
      </w:r>
      <w:r>
        <w:rPr>
          <w:spacing w:val="6"/>
          <w:sz w:val="21"/>
        </w:rPr>
        <w:t xml:space="preserve"> </w:t>
      </w:r>
      <w:r>
        <w:rPr>
          <w:sz w:val="21"/>
        </w:rPr>
        <w:t>angles</w:t>
      </w:r>
      <w:r>
        <w:rPr>
          <w:spacing w:val="6"/>
          <w:sz w:val="21"/>
        </w:rPr>
        <w:t xml:space="preserve"> </w:t>
      </w:r>
      <w:r>
        <w:rPr>
          <w:sz w:val="21"/>
        </w:rPr>
        <w:t>from</w:t>
      </w:r>
      <w:r>
        <w:rPr>
          <w:spacing w:val="6"/>
          <w:sz w:val="21"/>
        </w:rPr>
        <w:t xml:space="preserve"> </w:t>
      </w:r>
      <w:r>
        <w:rPr>
          <w:sz w:val="21"/>
        </w:rPr>
        <w:t>0</w:t>
      </w:r>
      <w:r>
        <w:rPr>
          <w:sz w:val="24"/>
        </w:rPr>
        <w:t>°</w:t>
      </w:r>
      <w:r>
        <w:rPr>
          <w:sz w:val="21"/>
        </w:rPr>
        <w:t>to</w:t>
      </w:r>
      <w:r>
        <w:rPr>
          <w:spacing w:val="7"/>
          <w:sz w:val="21"/>
        </w:rPr>
        <w:t xml:space="preserve"> </w:t>
      </w:r>
      <w:r>
        <w:rPr>
          <w:sz w:val="21"/>
        </w:rPr>
        <w:t>-45</w:t>
      </w:r>
      <w:r>
        <w:rPr>
          <w:sz w:val="24"/>
        </w:rPr>
        <w:t>°</w:t>
      </w:r>
      <w:r>
        <w:rPr>
          <w:sz w:val="21"/>
        </w:rPr>
        <w:t>and</w:t>
      </w:r>
      <w:r>
        <w:rPr>
          <w:spacing w:val="6"/>
          <w:sz w:val="21"/>
        </w:rPr>
        <w:t xml:space="preserve"> </w:t>
      </w:r>
      <w:r>
        <w:rPr>
          <w:spacing w:val="-2"/>
          <w:sz w:val="21"/>
        </w:rPr>
        <w:t>lanes</w:t>
      </w:r>
      <w:r>
        <w:rPr>
          <w:rFonts w:ascii="Times New Roman" w:hAnsi="Times New Roman"/>
          <w:sz w:val="21"/>
        </w:rPr>
        <w:tab/>
      </w:r>
      <w:r>
        <w:fldChar w:fldCharType="begin"/>
      </w:r>
      <w:r>
        <w:instrText xml:space="preserve"> HYPERLINK \l "_bookmark94" </w:instrText>
      </w:r>
      <w:r>
        <w:fldChar w:fldCharType="separate"/>
      </w:r>
      <w:r>
        <w:rPr>
          <w:color w:val="0000FF"/>
          <w:spacing w:val="-5"/>
          <w:sz w:val="21"/>
        </w:rPr>
        <w:t>46</w:t>
      </w:r>
      <w:r>
        <w:rPr>
          <w:color w:val="0000FF"/>
          <w:spacing w:val="-5"/>
          <w:sz w:val="21"/>
        </w:rPr>
        <w:fldChar w:fldCharType="end"/>
      </w:r>
    </w:p>
    <w:p w14:paraId="71F4463E">
      <w:pPr>
        <w:pStyle w:val="15"/>
        <w:numPr>
          <w:ilvl w:val="1"/>
          <w:numId w:val="8"/>
        </w:numPr>
        <w:tabs>
          <w:tab w:val="left" w:pos="538"/>
        </w:tabs>
        <w:spacing w:before="0" w:after="0" w:line="289" w:lineRule="exact"/>
        <w:ind w:left="538" w:right="0" w:hanging="538"/>
        <w:jc w:val="left"/>
        <w:rPr>
          <w:sz w:val="21"/>
        </w:rPr>
      </w:pPr>
      <w:r>
        <w:rPr>
          <w:sz w:val="21"/>
        </w:rPr>
        <w:t>Table</w:t>
      </w:r>
      <w:r>
        <w:rPr>
          <w:spacing w:val="4"/>
          <w:sz w:val="21"/>
        </w:rPr>
        <w:t xml:space="preserve"> </w:t>
      </w:r>
      <w:r>
        <w:rPr>
          <w:sz w:val="21"/>
        </w:rPr>
        <w:t>of</w:t>
      </w:r>
      <w:r>
        <w:rPr>
          <w:spacing w:val="4"/>
          <w:sz w:val="21"/>
        </w:rPr>
        <w:t xml:space="preserve"> </w:t>
      </w:r>
      <w:r>
        <w:rPr>
          <w:sz w:val="21"/>
        </w:rPr>
        <w:t>the</w:t>
      </w:r>
      <w:r>
        <w:rPr>
          <w:spacing w:val="5"/>
          <w:sz w:val="21"/>
        </w:rPr>
        <w:t xml:space="preserve"> </w:t>
      </w:r>
      <w:r>
        <w:rPr>
          <w:sz w:val="21"/>
        </w:rPr>
        <w:t>speed</w:t>
      </w:r>
      <w:r>
        <w:rPr>
          <w:spacing w:val="4"/>
          <w:sz w:val="21"/>
        </w:rPr>
        <w:t xml:space="preserve"> </w:t>
      </w:r>
      <w:r>
        <w:rPr>
          <w:sz w:val="21"/>
        </w:rPr>
        <w:t>mean</w:t>
      </w:r>
      <w:r>
        <w:rPr>
          <w:spacing w:val="4"/>
          <w:sz w:val="21"/>
        </w:rPr>
        <w:t xml:space="preserve"> </w:t>
      </w:r>
      <w:r>
        <w:rPr>
          <w:sz w:val="21"/>
        </w:rPr>
        <w:t>error</w:t>
      </w:r>
      <w:r>
        <w:rPr>
          <w:spacing w:val="5"/>
          <w:sz w:val="21"/>
        </w:rPr>
        <w:t xml:space="preserve"> </w:t>
      </w:r>
      <w:r>
        <w:rPr>
          <w:sz w:val="21"/>
        </w:rPr>
        <w:t>in</w:t>
      </w:r>
      <w:r>
        <w:rPr>
          <w:spacing w:val="4"/>
          <w:sz w:val="21"/>
        </w:rPr>
        <w:t xml:space="preserve"> </w:t>
      </w:r>
      <w:r>
        <w:rPr>
          <w:sz w:val="21"/>
        </w:rPr>
        <w:t>m/s</w:t>
      </w:r>
      <w:r>
        <w:rPr>
          <w:spacing w:val="5"/>
          <w:sz w:val="21"/>
        </w:rPr>
        <w:t xml:space="preserve"> </w:t>
      </w:r>
      <w:r>
        <w:rPr>
          <w:sz w:val="21"/>
        </w:rPr>
        <w:t>for</w:t>
      </w:r>
      <w:r>
        <w:rPr>
          <w:spacing w:val="4"/>
          <w:sz w:val="21"/>
        </w:rPr>
        <w:t xml:space="preserve"> </w:t>
      </w:r>
      <w:r>
        <w:rPr>
          <w:sz w:val="21"/>
        </w:rPr>
        <w:t>pitch</w:t>
      </w:r>
      <w:r>
        <w:rPr>
          <w:spacing w:val="4"/>
          <w:sz w:val="21"/>
        </w:rPr>
        <w:t xml:space="preserve"> </w:t>
      </w:r>
      <w:r>
        <w:rPr>
          <w:sz w:val="21"/>
        </w:rPr>
        <w:t>angles</w:t>
      </w:r>
      <w:r>
        <w:rPr>
          <w:spacing w:val="5"/>
          <w:sz w:val="21"/>
        </w:rPr>
        <w:t xml:space="preserve"> </w:t>
      </w:r>
      <w:r>
        <w:rPr>
          <w:sz w:val="21"/>
        </w:rPr>
        <w:t>from</w:t>
      </w:r>
      <w:r>
        <w:rPr>
          <w:spacing w:val="4"/>
          <w:sz w:val="21"/>
        </w:rPr>
        <w:t xml:space="preserve"> </w:t>
      </w:r>
      <w:r>
        <w:rPr>
          <w:sz w:val="21"/>
        </w:rPr>
        <w:t>-50</w:t>
      </w:r>
      <w:r>
        <w:rPr>
          <w:sz w:val="24"/>
        </w:rPr>
        <w:t>°</w:t>
      </w:r>
      <w:r>
        <w:rPr>
          <w:sz w:val="21"/>
        </w:rPr>
        <w:t>to</w:t>
      </w:r>
      <w:r>
        <w:rPr>
          <w:spacing w:val="5"/>
          <w:sz w:val="21"/>
        </w:rPr>
        <w:t xml:space="preserve"> </w:t>
      </w:r>
      <w:r>
        <w:rPr>
          <w:sz w:val="21"/>
        </w:rPr>
        <w:t>-85</w:t>
      </w:r>
      <w:r>
        <w:rPr>
          <w:sz w:val="24"/>
        </w:rPr>
        <w:t>°</w:t>
      </w:r>
      <w:r>
        <w:rPr>
          <w:sz w:val="21"/>
        </w:rPr>
        <w:t>and</w:t>
      </w:r>
      <w:r>
        <w:rPr>
          <w:spacing w:val="4"/>
          <w:sz w:val="21"/>
        </w:rPr>
        <w:t xml:space="preserve"> </w:t>
      </w:r>
      <w:r>
        <w:rPr>
          <w:sz w:val="21"/>
        </w:rPr>
        <w:t>lanes</w:t>
      </w:r>
      <w:r>
        <w:rPr>
          <w:spacing w:val="48"/>
          <w:sz w:val="21"/>
        </w:rPr>
        <w:t xml:space="preserve"> </w:t>
      </w:r>
      <w:r>
        <w:fldChar w:fldCharType="begin"/>
      </w:r>
      <w:r>
        <w:instrText xml:space="preserve"> HYPERLINK \l "_bookmark95" </w:instrText>
      </w:r>
      <w:r>
        <w:fldChar w:fldCharType="separate"/>
      </w:r>
      <w:r>
        <w:rPr>
          <w:color w:val="0000FF"/>
          <w:spacing w:val="-5"/>
          <w:sz w:val="21"/>
        </w:rPr>
        <w:t>46</w:t>
      </w:r>
      <w:r>
        <w:rPr>
          <w:color w:val="0000FF"/>
          <w:spacing w:val="-5"/>
          <w:sz w:val="21"/>
        </w:rPr>
        <w:fldChar w:fldCharType="end"/>
      </w:r>
    </w:p>
    <w:p w14:paraId="01A75805">
      <w:pPr>
        <w:pStyle w:val="15"/>
        <w:numPr>
          <w:ilvl w:val="1"/>
          <w:numId w:val="8"/>
        </w:numPr>
        <w:tabs>
          <w:tab w:val="left" w:pos="538"/>
          <w:tab w:val="left" w:leader="dot" w:pos="8265"/>
        </w:tabs>
        <w:spacing w:before="0" w:after="0" w:line="289" w:lineRule="exact"/>
        <w:ind w:left="538" w:right="0" w:hanging="538"/>
        <w:jc w:val="left"/>
        <w:rPr>
          <w:sz w:val="21"/>
        </w:rPr>
      </w:pPr>
      <w:r>
        <w:rPr>
          <w:sz w:val="21"/>
        </w:rPr>
        <w:t>Table</w:t>
      </w:r>
      <w:r>
        <w:rPr>
          <w:spacing w:val="1"/>
          <w:sz w:val="21"/>
        </w:rPr>
        <w:t xml:space="preserve"> </w:t>
      </w:r>
      <w:r>
        <w:rPr>
          <w:sz w:val="21"/>
        </w:rPr>
        <w:t>of</w:t>
      </w:r>
      <w:r>
        <w:rPr>
          <w:spacing w:val="1"/>
          <w:sz w:val="21"/>
        </w:rPr>
        <w:t xml:space="preserve"> </w:t>
      </w:r>
      <w:r>
        <w:rPr>
          <w:sz w:val="21"/>
        </w:rPr>
        <w:t>the</w:t>
      </w:r>
      <w:r>
        <w:rPr>
          <w:spacing w:val="1"/>
          <w:sz w:val="21"/>
        </w:rPr>
        <w:t xml:space="preserve"> </w:t>
      </w:r>
      <w:r>
        <w:rPr>
          <w:sz w:val="21"/>
        </w:rPr>
        <w:t>position</w:t>
      </w:r>
      <w:r>
        <w:rPr>
          <w:spacing w:val="1"/>
          <w:sz w:val="21"/>
        </w:rPr>
        <w:t xml:space="preserve"> </w:t>
      </w:r>
      <w:r>
        <w:rPr>
          <w:sz w:val="21"/>
        </w:rPr>
        <w:t>variance</w:t>
      </w:r>
      <w:r>
        <w:rPr>
          <w:spacing w:val="1"/>
          <w:sz w:val="21"/>
        </w:rPr>
        <w:t xml:space="preserve"> </w:t>
      </w:r>
      <w:r>
        <w:rPr>
          <w:sz w:val="21"/>
        </w:rPr>
        <w:t>for</w:t>
      </w:r>
      <w:r>
        <w:rPr>
          <w:spacing w:val="1"/>
          <w:sz w:val="21"/>
        </w:rPr>
        <w:t xml:space="preserve"> </w:t>
      </w:r>
      <w:r>
        <w:rPr>
          <w:sz w:val="21"/>
        </w:rPr>
        <w:t>the</w:t>
      </w:r>
      <w:r>
        <w:rPr>
          <w:spacing w:val="1"/>
          <w:sz w:val="21"/>
        </w:rPr>
        <w:t xml:space="preserve"> </w:t>
      </w:r>
      <w:r>
        <w:rPr>
          <w:sz w:val="21"/>
        </w:rPr>
        <w:t>yaw</w:t>
      </w:r>
      <w:r>
        <w:rPr>
          <w:spacing w:val="1"/>
          <w:sz w:val="21"/>
        </w:rPr>
        <w:t xml:space="preserve"> </w:t>
      </w:r>
      <w:r>
        <w:rPr>
          <w:sz w:val="21"/>
        </w:rPr>
        <w:t>going</w:t>
      </w:r>
      <w:r>
        <w:rPr>
          <w:spacing w:val="1"/>
          <w:sz w:val="21"/>
        </w:rPr>
        <w:t xml:space="preserve"> </w:t>
      </w:r>
      <w:r>
        <w:rPr>
          <w:sz w:val="21"/>
        </w:rPr>
        <w:t>from</w:t>
      </w:r>
      <w:r>
        <w:rPr>
          <w:spacing w:val="1"/>
          <w:sz w:val="21"/>
        </w:rPr>
        <w:t xml:space="preserve"> </w:t>
      </w:r>
      <w:r>
        <w:rPr>
          <w:sz w:val="21"/>
        </w:rPr>
        <w:t>90</w:t>
      </w:r>
      <w:r>
        <w:rPr>
          <w:sz w:val="24"/>
        </w:rPr>
        <w:t>°</w:t>
      </w:r>
      <w:r>
        <w:rPr>
          <w:sz w:val="21"/>
        </w:rPr>
        <w:t>to</w:t>
      </w:r>
      <w:r>
        <w:rPr>
          <w:spacing w:val="1"/>
          <w:sz w:val="21"/>
        </w:rPr>
        <w:t xml:space="preserve"> </w:t>
      </w:r>
      <w:r>
        <w:rPr>
          <w:spacing w:val="-5"/>
          <w:sz w:val="21"/>
        </w:rPr>
        <w:t>10</w:t>
      </w:r>
      <w:r>
        <w:rPr>
          <w:spacing w:val="-5"/>
          <w:sz w:val="24"/>
        </w:rPr>
        <w:t>°</w:t>
      </w:r>
      <w:r>
        <w:rPr>
          <w:rFonts w:ascii="Times New Roman" w:hAnsi="Times New Roman"/>
          <w:sz w:val="24"/>
        </w:rPr>
        <w:tab/>
      </w:r>
      <w:r>
        <w:fldChar w:fldCharType="begin"/>
      </w:r>
      <w:r>
        <w:instrText xml:space="preserve"> HYPERLINK \l "_bookmark100" </w:instrText>
      </w:r>
      <w:r>
        <w:fldChar w:fldCharType="separate"/>
      </w:r>
      <w:r>
        <w:rPr>
          <w:color w:val="0000FF"/>
          <w:spacing w:val="-5"/>
          <w:sz w:val="21"/>
        </w:rPr>
        <w:t>48</w:t>
      </w:r>
      <w:r>
        <w:rPr>
          <w:color w:val="0000FF"/>
          <w:spacing w:val="-5"/>
          <w:sz w:val="21"/>
        </w:rPr>
        <w:fldChar w:fldCharType="end"/>
      </w:r>
    </w:p>
    <w:p w14:paraId="2CA85A5F">
      <w:pPr>
        <w:pStyle w:val="15"/>
        <w:numPr>
          <w:ilvl w:val="1"/>
          <w:numId w:val="8"/>
        </w:numPr>
        <w:tabs>
          <w:tab w:val="left" w:pos="538"/>
          <w:tab w:val="left" w:leader="dot" w:pos="8265"/>
        </w:tabs>
        <w:spacing w:before="0" w:after="0" w:line="289" w:lineRule="exact"/>
        <w:ind w:left="538" w:right="0" w:hanging="538"/>
        <w:jc w:val="left"/>
        <w:rPr>
          <w:sz w:val="21"/>
        </w:rPr>
      </w:pPr>
      <w:r>
        <w:rPr>
          <w:sz w:val="21"/>
        </w:rPr>
        <w:t>Table of</w:t>
      </w:r>
      <w:r>
        <w:rPr>
          <w:spacing w:val="1"/>
          <w:sz w:val="21"/>
        </w:rPr>
        <w:t xml:space="preserve"> </w:t>
      </w:r>
      <w:r>
        <w:rPr>
          <w:sz w:val="21"/>
        </w:rPr>
        <w:t>the</w:t>
      </w:r>
      <w:r>
        <w:rPr>
          <w:spacing w:val="1"/>
          <w:sz w:val="21"/>
        </w:rPr>
        <w:t xml:space="preserve"> </w:t>
      </w:r>
      <w:r>
        <w:rPr>
          <w:sz w:val="21"/>
        </w:rPr>
        <w:t>position variance</w:t>
      </w:r>
      <w:r>
        <w:rPr>
          <w:spacing w:val="1"/>
          <w:sz w:val="21"/>
        </w:rPr>
        <w:t xml:space="preserve"> </w:t>
      </w:r>
      <w:r>
        <w:rPr>
          <w:sz w:val="21"/>
        </w:rPr>
        <w:t>for</w:t>
      </w:r>
      <w:r>
        <w:rPr>
          <w:spacing w:val="1"/>
          <w:sz w:val="21"/>
        </w:rPr>
        <w:t xml:space="preserve"> </w:t>
      </w:r>
      <w:r>
        <w:rPr>
          <w:sz w:val="21"/>
        </w:rPr>
        <w:t>the yaw</w:t>
      </w:r>
      <w:r>
        <w:rPr>
          <w:spacing w:val="1"/>
          <w:sz w:val="21"/>
        </w:rPr>
        <w:t xml:space="preserve"> </w:t>
      </w:r>
      <w:r>
        <w:rPr>
          <w:sz w:val="21"/>
        </w:rPr>
        <w:t>going</w:t>
      </w:r>
      <w:r>
        <w:rPr>
          <w:spacing w:val="1"/>
          <w:sz w:val="21"/>
        </w:rPr>
        <w:t xml:space="preserve"> </w:t>
      </w:r>
      <w:r>
        <w:rPr>
          <w:sz w:val="21"/>
        </w:rPr>
        <w:t>from 0</w:t>
      </w:r>
      <w:r>
        <w:rPr>
          <w:sz w:val="24"/>
        </w:rPr>
        <w:t>°</w:t>
      </w:r>
      <w:r>
        <w:rPr>
          <w:sz w:val="21"/>
        </w:rPr>
        <w:t>to</w:t>
      </w:r>
      <w:r>
        <w:rPr>
          <w:spacing w:val="1"/>
          <w:sz w:val="21"/>
        </w:rPr>
        <w:t xml:space="preserve"> </w:t>
      </w:r>
      <w:r>
        <w:rPr>
          <w:sz w:val="21"/>
        </w:rPr>
        <w:t>-</w:t>
      </w:r>
      <w:r>
        <w:rPr>
          <w:spacing w:val="-5"/>
          <w:sz w:val="21"/>
        </w:rPr>
        <w:t>90</w:t>
      </w:r>
      <w:r>
        <w:rPr>
          <w:spacing w:val="-5"/>
          <w:sz w:val="24"/>
        </w:rPr>
        <w:t>°</w:t>
      </w:r>
      <w:r>
        <w:rPr>
          <w:rFonts w:ascii="Times New Roman" w:hAnsi="Times New Roman"/>
          <w:sz w:val="24"/>
        </w:rPr>
        <w:tab/>
      </w:r>
      <w:r>
        <w:fldChar w:fldCharType="begin"/>
      </w:r>
      <w:r>
        <w:instrText xml:space="preserve"> HYPERLINK \l "_bookmark101" </w:instrText>
      </w:r>
      <w:r>
        <w:fldChar w:fldCharType="separate"/>
      </w:r>
      <w:r>
        <w:rPr>
          <w:color w:val="0000FF"/>
          <w:spacing w:val="-5"/>
          <w:sz w:val="21"/>
        </w:rPr>
        <w:t>48</w:t>
      </w:r>
      <w:r>
        <w:rPr>
          <w:color w:val="0000FF"/>
          <w:spacing w:val="-5"/>
          <w:sz w:val="21"/>
        </w:rPr>
        <w:fldChar w:fldCharType="end"/>
      </w:r>
    </w:p>
    <w:p w14:paraId="01D84668">
      <w:pPr>
        <w:pStyle w:val="15"/>
        <w:numPr>
          <w:ilvl w:val="1"/>
          <w:numId w:val="8"/>
        </w:numPr>
        <w:tabs>
          <w:tab w:val="left" w:pos="538"/>
          <w:tab w:val="left" w:leader="dot" w:pos="8265"/>
        </w:tabs>
        <w:spacing w:before="0" w:after="0" w:line="289" w:lineRule="exact"/>
        <w:ind w:left="538" w:right="0" w:hanging="538"/>
        <w:jc w:val="left"/>
        <w:rPr>
          <w:sz w:val="21"/>
        </w:rPr>
      </w:pPr>
      <w:r>
        <w:rPr>
          <w:sz w:val="21"/>
        </w:rPr>
        <w:t>Table of the slope for the yaw going from 90</w:t>
      </w:r>
      <w:r>
        <w:rPr>
          <w:sz w:val="24"/>
        </w:rPr>
        <w:t>°</w:t>
      </w:r>
      <w:r>
        <w:rPr>
          <w:sz w:val="21"/>
        </w:rPr>
        <w:t xml:space="preserve">to </w:t>
      </w:r>
      <w:r>
        <w:rPr>
          <w:spacing w:val="-5"/>
          <w:sz w:val="21"/>
        </w:rPr>
        <w:t>10</w:t>
      </w:r>
      <w:r>
        <w:rPr>
          <w:spacing w:val="-5"/>
          <w:sz w:val="24"/>
        </w:rPr>
        <w:t>°</w:t>
      </w:r>
      <w:r>
        <w:rPr>
          <w:rFonts w:ascii="Times New Roman" w:hAnsi="Times New Roman"/>
          <w:sz w:val="24"/>
        </w:rPr>
        <w:tab/>
      </w:r>
      <w:r>
        <w:fldChar w:fldCharType="begin"/>
      </w:r>
      <w:r>
        <w:instrText xml:space="preserve"> HYPERLINK \l "_bookmark102" </w:instrText>
      </w:r>
      <w:r>
        <w:fldChar w:fldCharType="separate"/>
      </w:r>
      <w:r>
        <w:rPr>
          <w:color w:val="0000FF"/>
          <w:spacing w:val="-5"/>
          <w:sz w:val="21"/>
        </w:rPr>
        <w:t>49</w:t>
      </w:r>
      <w:r>
        <w:rPr>
          <w:color w:val="0000FF"/>
          <w:spacing w:val="-5"/>
          <w:sz w:val="21"/>
        </w:rPr>
        <w:fldChar w:fldCharType="end"/>
      </w:r>
    </w:p>
    <w:p w14:paraId="39D932C3">
      <w:pPr>
        <w:pStyle w:val="15"/>
        <w:numPr>
          <w:ilvl w:val="1"/>
          <w:numId w:val="8"/>
        </w:numPr>
        <w:tabs>
          <w:tab w:val="left" w:pos="538"/>
          <w:tab w:val="left" w:leader="dot" w:pos="8265"/>
        </w:tabs>
        <w:spacing w:before="0" w:after="0" w:line="289" w:lineRule="exact"/>
        <w:ind w:left="538" w:right="0" w:hanging="538"/>
        <w:jc w:val="left"/>
        <w:rPr>
          <w:sz w:val="21"/>
        </w:rPr>
      </w:pPr>
      <w:r>
        <w:rPr>
          <w:sz w:val="21"/>
        </w:rPr>
        <w:t>Table</w:t>
      </w:r>
      <w:r>
        <w:rPr>
          <w:spacing w:val="-1"/>
          <w:sz w:val="21"/>
        </w:rPr>
        <w:t xml:space="preserve"> </w:t>
      </w:r>
      <w:r>
        <w:rPr>
          <w:sz w:val="21"/>
        </w:rPr>
        <w:t>of the</w:t>
      </w:r>
      <w:r>
        <w:rPr>
          <w:spacing w:val="-1"/>
          <w:sz w:val="21"/>
        </w:rPr>
        <w:t xml:space="preserve"> </w:t>
      </w:r>
      <w:r>
        <w:rPr>
          <w:sz w:val="21"/>
        </w:rPr>
        <w:t>slope for the</w:t>
      </w:r>
      <w:r>
        <w:rPr>
          <w:spacing w:val="-1"/>
          <w:sz w:val="21"/>
        </w:rPr>
        <w:t xml:space="preserve"> </w:t>
      </w:r>
      <w:r>
        <w:rPr>
          <w:sz w:val="21"/>
        </w:rPr>
        <w:t>yaw going from</w:t>
      </w:r>
      <w:r>
        <w:rPr>
          <w:spacing w:val="-1"/>
          <w:sz w:val="21"/>
        </w:rPr>
        <w:t xml:space="preserve"> </w:t>
      </w:r>
      <w:r>
        <w:rPr>
          <w:sz w:val="21"/>
        </w:rPr>
        <w:t>0</w:t>
      </w:r>
      <w:r>
        <w:rPr>
          <w:sz w:val="24"/>
        </w:rPr>
        <w:t>°</w:t>
      </w:r>
      <w:r>
        <w:rPr>
          <w:sz w:val="21"/>
        </w:rPr>
        <w:t>to -</w:t>
      </w:r>
      <w:r>
        <w:rPr>
          <w:spacing w:val="-5"/>
          <w:sz w:val="21"/>
        </w:rPr>
        <w:t>90</w:t>
      </w:r>
      <w:r>
        <w:rPr>
          <w:spacing w:val="-5"/>
          <w:sz w:val="24"/>
        </w:rPr>
        <w:t>°</w:t>
      </w:r>
      <w:r>
        <w:rPr>
          <w:rFonts w:ascii="Times New Roman" w:hAnsi="Times New Roman"/>
          <w:sz w:val="24"/>
        </w:rPr>
        <w:tab/>
      </w:r>
      <w:r>
        <w:fldChar w:fldCharType="begin"/>
      </w:r>
      <w:r>
        <w:instrText xml:space="preserve"> HYPERLINK \l "_bookmark103" </w:instrText>
      </w:r>
      <w:r>
        <w:fldChar w:fldCharType="separate"/>
      </w:r>
      <w:r>
        <w:rPr>
          <w:color w:val="0000FF"/>
          <w:spacing w:val="-5"/>
          <w:sz w:val="21"/>
        </w:rPr>
        <w:t>49</w:t>
      </w:r>
      <w:r>
        <w:rPr>
          <w:color w:val="0000FF"/>
          <w:spacing w:val="-5"/>
          <w:sz w:val="21"/>
        </w:rPr>
        <w:fldChar w:fldCharType="end"/>
      </w:r>
    </w:p>
    <w:p w14:paraId="04B04277">
      <w:pPr>
        <w:pStyle w:val="15"/>
        <w:spacing w:after="0" w:line="289" w:lineRule="exact"/>
        <w:jc w:val="left"/>
        <w:rPr>
          <w:sz w:val="21"/>
        </w:rPr>
        <w:sectPr>
          <w:pgSz w:w="11910" w:h="16840"/>
          <w:pgMar w:top="1500" w:right="1417" w:bottom="280" w:left="1700" w:header="720" w:footer="720" w:gutter="0"/>
          <w:cols w:space="720" w:num="1"/>
        </w:sectPr>
      </w:pPr>
    </w:p>
    <w:p w14:paraId="2B76387A">
      <w:pPr>
        <w:pStyle w:val="9"/>
        <w:spacing w:before="6"/>
        <w:rPr>
          <w:sz w:val="16"/>
        </w:rPr>
      </w:pPr>
    </w:p>
    <w:p w14:paraId="7E350B28">
      <w:pPr>
        <w:pStyle w:val="9"/>
        <w:spacing w:after="0"/>
        <w:rPr>
          <w:sz w:val="16"/>
        </w:rPr>
        <w:sectPr>
          <w:pgSz w:w="11910" w:h="16840"/>
          <w:pgMar w:top="1920" w:right="1417" w:bottom="280" w:left="1700" w:header="720" w:footer="720" w:gutter="0"/>
          <w:cols w:space="720" w:num="1"/>
        </w:sectPr>
      </w:pPr>
    </w:p>
    <w:p w14:paraId="115EBD99">
      <w:pPr>
        <w:pStyle w:val="2"/>
        <w:ind w:right="281"/>
      </w:pPr>
      <w:bookmarkStart w:id="0" w:name="Acronyms"/>
      <w:bookmarkEnd w:id="0"/>
      <w:bookmarkStart w:id="1" w:name="_bookmark0"/>
      <w:bookmarkEnd w:id="1"/>
      <w:r>
        <w:rPr>
          <w:spacing w:val="-2"/>
        </w:rPr>
        <w:t>ACRONYMS</w:t>
      </w:r>
    </w:p>
    <w:p w14:paraId="25F33366">
      <w:pPr>
        <w:pStyle w:val="9"/>
        <w:spacing w:before="74"/>
        <w:rPr>
          <w:rFonts w:ascii="Arial"/>
          <w:b/>
          <w:sz w:val="37"/>
        </w:rPr>
      </w:pPr>
    </w:p>
    <w:p w14:paraId="0FDD39B4">
      <w:pPr>
        <w:pStyle w:val="9"/>
      </w:pPr>
      <w:r>
        <w:rPr>
          <w:rFonts w:ascii="Arial"/>
          <w:b/>
          <w:w w:val="105"/>
        </w:rPr>
        <w:t>CCTV</w:t>
      </w:r>
      <w:r>
        <w:rPr>
          <w:rFonts w:ascii="Arial"/>
          <w:b/>
          <w:spacing w:val="30"/>
          <w:w w:val="105"/>
        </w:rPr>
        <w:t xml:space="preserve"> </w:t>
      </w:r>
      <w:r>
        <w:rPr>
          <w:w w:val="105"/>
        </w:rPr>
        <w:t>Closed-circuit</w:t>
      </w:r>
      <w:r>
        <w:rPr>
          <w:spacing w:val="-17"/>
          <w:w w:val="105"/>
        </w:rPr>
        <w:t xml:space="preserve"> </w:t>
      </w:r>
      <w:r>
        <w:rPr>
          <w:w w:val="105"/>
        </w:rPr>
        <w:t>television.</w:t>
      </w:r>
      <w:r>
        <w:rPr>
          <w:spacing w:val="-9"/>
          <w:w w:val="105"/>
        </w:rPr>
        <w:t xml:space="preserve"> </w:t>
      </w:r>
      <w:r>
        <w:fldChar w:fldCharType="begin"/>
      </w:r>
      <w:r>
        <w:instrText xml:space="preserve"> HYPERLINK \l "_bookmark64" </w:instrText>
      </w:r>
      <w:r>
        <w:fldChar w:fldCharType="separate"/>
      </w:r>
      <w:r>
        <w:rPr>
          <w:color w:val="0000FF"/>
          <w:spacing w:val="-5"/>
          <w:w w:val="105"/>
        </w:rPr>
        <w:t>34</w:t>
      </w:r>
      <w:r>
        <w:rPr>
          <w:color w:val="0000FF"/>
          <w:spacing w:val="-5"/>
          <w:w w:val="105"/>
        </w:rPr>
        <w:fldChar w:fldCharType="end"/>
      </w:r>
    </w:p>
    <w:p w14:paraId="77D44616">
      <w:pPr>
        <w:spacing w:before="233"/>
        <w:ind w:left="0" w:right="0" w:firstLine="0"/>
        <w:jc w:val="left"/>
        <w:rPr>
          <w:sz w:val="21"/>
        </w:rPr>
      </w:pPr>
      <w:r>
        <w:rPr>
          <w:rFonts w:ascii="Arial" w:hAnsi="Arial"/>
          <w:b/>
          <w:sz w:val="21"/>
        </w:rPr>
        <w:t>CIAR</w:t>
      </w:r>
      <w:r>
        <w:rPr>
          <w:rFonts w:ascii="Arial" w:hAnsi="Arial"/>
          <w:b/>
          <w:spacing w:val="62"/>
          <w:sz w:val="21"/>
        </w:rPr>
        <w:t xml:space="preserve"> </w:t>
      </w:r>
      <w:r>
        <w:rPr>
          <w:rFonts w:ascii="Arial" w:hAnsi="Arial"/>
          <w:i/>
          <w:sz w:val="21"/>
        </w:rPr>
        <w:t>Centro</w:t>
      </w:r>
      <w:r>
        <w:rPr>
          <w:rFonts w:ascii="Arial" w:hAnsi="Arial"/>
          <w:i/>
          <w:spacing w:val="4"/>
          <w:sz w:val="21"/>
        </w:rPr>
        <w:t xml:space="preserve"> </w:t>
      </w:r>
      <w:r>
        <w:rPr>
          <w:rFonts w:ascii="Arial" w:hAnsi="Arial"/>
          <w:i/>
          <w:sz w:val="21"/>
        </w:rPr>
        <w:t>de</w:t>
      </w:r>
      <w:r>
        <w:rPr>
          <w:rFonts w:ascii="Arial" w:hAnsi="Arial"/>
          <w:i/>
          <w:spacing w:val="3"/>
          <w:sz w:val="21"/>
        </w:rPr>
        <w:t xml:space="preserve"> </w:t>
      </w:r>
      <w:r>
        <w:rPr>
          <w:rFonts w:ascii="Arial" w:hAnsi="Arial"/>
          <w:i/>
          <w:spacing w:val="6"/>
          <w:sz w:val="21"/>
        </w:rPr>
        <w:t>I</w:t>
      </w:r>
      <w:r>
        <w:rPr>
          <w:rFonts w:ascii="Arial" w:hAnsi="Arial"/>
          <w:i/>
          <w:spacing w:val="1"/>
          <w:sz w:val="21"/>
        </w:rPr>
        <w:t>n</w:t>
      </w:r>
      <w:r>
        <w:rPr>
          <w:rFonts w:ascii="Arial" w:hAnsi="Arial"/>
          <w:i/>
          <w:sz w:val="21"/>
        </w:rPr>
        <w:t>v</w:t>
      </w:r>
      <w:r>
        <w:rPr>
          <w:rFonts w:ascii="Arial" w:hAnsi="Arial"/>
          <w:i/>
          <w:spacing w:val="6"/>
          <w:sz w:val="21"/>
        </w:rPr>
        <w:t>estigac</w:t>
      </w:r>
      <w:r>
        <w:rPr>
          <w:rFonts w:ascii="Arial" w:hAnsi="Arial"/>
          <w:i/>
          <w:spacing w:val="5"/>
          <w:sz w:val="21"/>
        </w:rPr>
        <w:t>i</w:t>
      </w:r>
      <w:r>
        <w:rPr>
          <w:rFonts w:ascii="Arial" w:hAnsi="Arial"/>
          <w:i/>
          <w:spacing w:val="-89"/>
          <w:sz w:val="21"/>
        </w:rPr>
        <w:t>o</w:t>
      </w:r>
      <w:r>
        <w:rPr>
          <w:rFonts w:ascii="Arial" w:hAnsi="Arial"/>
          <w:i/>
          <w:spacing w:val="29"/>
          <w:sz w:val="21"/>
        </w:rPr>
        <w:t>´</w:t>
      </w:r>
      <w:r>
        <w:rPr>
          <w:rFonts w:ascii="Arial" w:hAnsi="Arial"/>
          <w:i/>
          <w:spacing w:val="6"/>
          <w:sz w:val="21"/>
        </w:rPr>
        <w:t>n</w:t>
      </w:r>
      <w:r>
        <w:rPr>
          <w:rFonts w:ascii="Arial" w:hAnsi="Arial"/>
          <w:i/>
          <w:spacing w:val="4"/>
          <w:sz w:val="21"/>
        </w:rPr>
        <w:t xml:space="preserve"> </w:t>
      </w:r>
      <w:r>
        <w:rPr>
          <w:rFonts w:ascii="Arial" w:hAnsi="Arial"/>
          <w:i/>
          <w:sz w:val="21"/>
        </w:rPr>
        <w:t>Aeroportada</w:t>
      </w:r>
      <w:r>
        <w:rPr>
          <w:rFonts w:ascii="Arial" w:hAnsi="Arial"/>
          <w:i/>
          <w:spacing w:val="3"/>
          <w:sz w:val="21"/>
        </w:rPr>
        <w:t xml:space="preserve"> </w:t>
      </w:r>
      <w:r>
        <w:rPr>
          <w:rFonts w:ascii="Arial" w:hAnsi="Arial"/>
          <w:i/>
          <w:sz w:val="21"/>
        </w:rPr>
        <w:t>de</w:t>
      </w:r>
      <w:r>
        <w:rPr>
          <w:rFonts w:ascii="Arial" w:hAnsi="Arial"/>
          <w:i/>
          <w:spacing w:val="3"/>
          <w:sz w:val="21"/>
        </w:rPr>
        <w:t xml:space="preserve"> </w:t>
      </w:r>
      <w:r>
        <w:rPr>
          <w:rFonts w:ascii="Arial" w:hAnsi="Arial"/>
          <w:i/>
          <w:sz w:val="21"/>
        </w:rPr>
        <w:t>Rozas</w:t>
      </w:r>
      <w:r>
        <w:rPr>
          <w:sz w:val="21"/>
        </w:rPr>
        <w:t>.</w:t>
      </w:r>
      <w:r>
        <w:rPr>
          <w:spacing w:val="11"/>
          <w:sz w:val="21"/>
        </w:rPr>
        <w:t xml:space="preserve"> </w:t>
      </w:r>
      <w:r>
        <w:fldChar w:fldCharType="begin"/>
      </w:r>
      <w:r>
        <w:instrText xml:space="preserve"> HYPERLINK \l "_bookmark121" </w:instrText>
      </w:r>
      <w:r>
        <w:fldChar w:fldCharType="separate"/>
      </w:r>
      <w:r>
        <w:rPr>
          <w:color w:val="0000FF"/>
          <w:spacing w:val="-7"/>
          <w:sz w:val="21"/>
        </w:rPr>
        <w:t>55</w:t>
      </w:r>
      <w:r>
        <w:rPr>
          <w:color w:val="0000FF"/>
          <w:spacing w:val="-7"/>
          <w:sz w:val="21"/>
        </w:rPr>
        <w:fldChar w:fldCharType="end"/>
      </w:r>
    </w:p>
    <w:p w14:paraId="3B3A0449">
      <w:pPr>
        <w:pStyle w:val="9"/>
        <w:spacing w:before="234"/>
      </w:pPr>
      <w:r>
        <w:rPr>
          <w:rFonts w:ascii="Arial"/>
          <w:b/>
        </w:rPr>
        <w:t>CNN</w:t>
      </w:r>
      <w:r>
        <w:rPr>
          <w:rFonts w:ascii="Arial"/>
          <w:b/>
          <w:spacing w:val="70"/>
        </w:rPr>
        <w:t xml:space="preserve"> </w:t>
      </w:r>
      <w:r>
        <w:t>convolutional</w:t>
      </w:r>
      <w:r>
        <w:rPr>
          <w:spacing w:val="1"/>
        </w:rPr>
        <w:t xml:space="preserve"> </w:t>
      </w:r>
      <w:r>
        <w:t>neural network.</w:t>
      </w:r>
      <w:r>
        <w:rPr>
          <w:spacing w:val="16"/>
        </w:rPr>
        <w:t xml:space="preserve"> </w:t>
      </w:r>
      <w:r>
        <w:fldChar w:fldCharType="begin"/>
      </w:r>
      <w:r>
        <w:instrText xml:space="preserve"> HYPERLINK \l "_bookmark25" </w:instrText>
      </w:r>
      <w:r>
        <w:fldChar w:fldCharType="separate"/>
      </w:r>
      <w:r>
        <w:rPr>
          <w:color w:val="0000FF"/>
        </w:rPr>
        <w:t>14</w:t>
      </w:r>
      <w:r>
        <w:rPr>
          <w:color w:val="0000FF"/>
        </w:rPr>
        <w:fldChar w:fldCharType="end"/>
      </w:r>
      <w:r>
        <w:t xml:space="preserve">, </w:t>
      </w:r>
      <w:r>
        <w:fldChar w:fldCharType="begin"/>
      </w:r>
      <w:r>
        <w:instrText xml:space="preserve"> HYPERLINK \l "_bookmark28" </w:instrText>
      </w:r>
      <w:r>
        <w:fldChar w:fldCharType="separate"/>
      </w:r>
      <w:r>
        <w:rPr>
          <w:color w:val="0000FF"/>
        </w:rPr>
        <w:t>16</w:t>
      </w:r>
      <w:r>
        <w:rPr>
          <w:color w:val="0000FF"/>
        </w:rPr>
        <w:fldChar w:fldCharType="end"/>
      </w:r>
      <w:r>
        <w:t>,</w:t>
      </w:r>
      <w:r>
        <w:rPr>
          <w:spacing w:val="1"/>
        </w:rPr>
        <w:t xml:space="preserve"> </w:t>
      </w:r>
      <w:r>
        <w:fldChar w:fldCharType="begin"/>
      </w:r>
      <w:r>
        <w:instrText xml:space="preserve"> HYPERLINK \l "_bookmark45" </w:instrText>
      </w:r>
      <w:r>
        <w:fldChar w:fldCharType="separate"/>
      </w:r>
      <w:r>
        <w:rPr>
          <w:color w:val="0000FF"/>
        </w:rPr>
        <w:t>25</w:t>
      </w:r>
      <w:r>
        <w:rPr>
          <w:color w:val="0000FF"/>
        </w:rPr>
        <w:fldChar w:fldCharType="end"/>
      </w:r>
      <w:r>
        <w:t xml:space="preserve">, </w:t>
      </w:r>
      <w:r>
        <w:fldChar w:fldCharType="begin"/>
      </w:r>
      <w:r>
        <w:instrText xml:space="preserve"> HYPERLINK \l "_bookmark127" </w:instrText>
      </w:r>
      <w:r>
        <w:fldChar w:fldCharType="separate"/>
      </w:r>
      <w:r>
        <w:rPr>
          <w:color w:val="0000FF"/>
          <w:spacing w:val="-5"/>
        </w:rPr>
        <w:t>57</w:t>
      </w:r>
      <w:r>
        <w:rPr>
          <w:color w:val="0000FF"/>
          <w:spacing w:val="-5"/>
        </w:rPr>
        <w:fldChar w:fldCharType="end"/>
      </w:r>
    </w:p>
    <w:p w14:paraId="5B7FF0E1">
      <w:pPr>
        <w:pStyle w:val="9"/>
        <w:spacing w:before="233"/>
      </w:pPr>
      <w:r>
        <w:rPr>
          <w:rFonts w:ascii="Arial"/>
          <w:b/>
        </w:rPr>
        <w:t>COCO</w:t>
      </w:r>
      <w:r>
        <w:rPr>
          <w:rFonts w:ascii="Arial"/>
          <w:b/>
          <w:spacing w:val="56"/>
          <w:w w:val="150"/>
        </w:rPr>
        <w:t xml:space="preserve"> </w:t>
      </w:r>
      <w:r>
        <w:t>Commmon</w:t>
      </w:r>
      <w:r>
        <w:rPr>
          <w:spacing w:val="9"/>
        </w:rPr>
        <w:t xml:space="preserve"> </w:t>
      </w:r>
      <w:r>
        <w:t>Objects</w:t>
      </w:r>
      <w:r>
        <w:rPr>
          <w:spacing w:val="8"/>
        </w:rPr>
        <w:t xml:space="preserve"> </w:t>
      </w:r>
      <w:r>
        <w:t>in</w:t>
      </w:r>
      <w:r>
        <w:rPr>
          <w:spacing w:val="8"/>
        </w:rPr>
        <w:t xml:space="preserve"> </w:t>
      </w:r>
      <w:r>
        <w:t>Context.</w:t>
      </w:r>
      <w:r>
        <w:rPr>
          <w:spacing w:val="26"/>
        </w:rPr>
        <w:t xml:space="preserve"> </w:t>
      </w:r>
      <w:r>
        <w:fldChar w:fldCharType="begin"/>
      </w:r>
      <w:r>
        <w:instrText xml:space="preserve"> HYPERLINK \l "_bookmark55" </w:instrText>
      </w:r>
      <w:r>
        <w:fldChar w:fldCharType="separate"/>
      </w:r>
      <w:r>
        <w:rPr>
          <w:color w:val="0000FF"/>
        </w:rPr>
        <w:t>30</w:t>
      </w:r>
      <w:r>
        <w:rPr>
          <w:color w:val="0000FF"/>
        </w:rPr>
        <w:fldChar w:fldCharType="end"/>
      </w:r>
      <w:r>
        <w:t>,</w:t>
      </w:r>
      <w:r>
        <w:rPr>
          <w:spacing w:val="8"/>
        </w:rPr>
        <w:t xml:space="preserve"> </w:t>
      </w:r>
      <w:r>
        <w:fldChar w:fldCharType="begin"/>
      </w:r>
      <w:r>
        <w:instrText xml:space="preserve"> HYPERLINK \l "_bookmark116" </w:instrText>
      </w:r>
      <w:r>
        <w:fldChar w:fldCharType="separate"/>
      </w:r>
      <w:r>
        <w:rPr>
          <w:color w:val="0000FF"/>
        </w:rPr>
        <w:t>54</w:t>
      </w:r>
      <w:r>
        <w:rPr>
          <w:color w:val="0000FF"/>
        </w:rPr>
        <w:fldChar w:fldCharType="end"/>
      </w:r>
      <w:r>
        <w:t>,</w:t>
      </w:r>
      <w:r>
        <w:rPr>
          <w:spacing w:val="8"/>
        </w:rPr>
        <w:t xml:space="preserve"> </w:t>
      </w:r>
      <w:r>
        <w:fldChar w:fldCharType="begin"/>
      </w:r>
      <w:r>
        <w:instrText xml:space="preserve"> HYPERLINK \l "_bookmark127" </w:instrText>
      </w:r>
      <w:r>
        <w:fldChar w:fldCharType="separate"/>
      </w:r>
      <w:r>
        <w:rPr>
          <w:color w:val="0000FF"/>
          <w:spacing w:val="-5"/>
        </w:rPr>
        <w:t>57</w:t>
      </w:r>
      <w:r>
        <w:rPr>
          <w:color w:val="0000FF"/>
          <w:spacing w:val="-5"/>
        </w:rPr>
        <w:fldChar w:fldCharType="end"/>
      </w:r>
    </w:p>
    <w:p w14:paraId="62B5F763">
      <w:pPr>
        <w:pStyle w:val="9"/>
        <w:spacing w:before="234"/>
      </w:pPr>
      <w:r>
        <w:rPr>
          <w:rFonts w:ascii="Arial"/>
          <w:b/>
          <w:w w:val="105"/>
        </w:rPr>
        <w:t>CPU</w:t>
      </w:r>
      <w:r>
        <w:rPr>
          <w:rFonts w:ascii="Arial"/>
          <w:b/>
          <w:spacing w:val="51"/>
          <w:w w:val="105"/>
        </w:rPr>
        <w:t xml:space="preserve"> </w:t>
      </w:r>
      <w:r>
        <w:rPr>
          <w:w w:val="105"/>
        </w:rPr>
        <w:t>Central</w:t>
      </w:r>
      <w:r>
        <w:rPr>
          <w:spacing w:val="-12"/>
          <w:w w:val="105"/>
        </w:rPr>
        <w:t xml:space="preserve"> </w:t>
      </w:r>
      <w:r>
        <w:rPr>
          <w:w w:val="105"/>
        </w:rPr>
        <w:t>Processing</w:t>
      </w:r>
      <w:r>
        <w:rPr>
          <w:spacing w:val="-11"/>
          <w:w w:val="105"/>
        </w:rPr>
        <w:t xml:space="preserve"> </w:t>
      </w:r>
      <w:r>
        <w:rPr>
          <w:w w:val="105"/>
        </w:rPr>
        <w:t>Unit.</w:t>
      </w:r>
      <w:r>
        <w:rPr>
          <w:spacing w:val="2"/>
          <w:w w:val="105"/>
        </w:rPr>
        <w:t xml:space="preserve"> </w:t>
      </w:r>
      <w:r>
        <w:fldChar w:fldCharType="begin"/>
      </w:r>
      <w:r>
        <w:instrText xml:space="preserve"> HYPERLINK \l "_bookmark45" </w:instrText>
      </w:r>
      <w:r>
        <w:fldChar w:fldCharType="separate"/>
      </w:r>
      <w:r>
        <w:rPr>
          <w:color w:val="0000FF"/>
          <w:w w:val="105"/>
        </w:rPr>
        <w:t>25</w:t>
      </w:r>
      <w:r>
        <w:rPr>
          <w:color w:val="0000FF"/>
          <w:w w:val="105"/>
        </w:rPr>
        <w:fldChar w:fldCharType="end"/>
      </w:r>
      <w:r>
        <w:rPr>
          <w:w w:val="105"/>
        </w:rPr>
        <w:t>,</w:t>
      </w:r>
      <w:r>
        <w:rPr>
          <w:spacing w:val="-12"/>
          <w:w w:val="105"/>
        </w:rPr>
        <w:t xml:space="preserve"> </w:t>
      </w:r>
      <w:r>
        <w:fldChar w:fldCharType="begin"/>
      </w:r>
      <w:r>
        <w:instrText xml:space="preserve"> HYPERLINK \l "_bookmark73" </w:instrText>
      </w:r>
      <w:r>
        <w:fldChar w:fldCharType="separate"/>
      </w:r>
      <w:r>
        <w:rPr>
          <w:color w:val="0000FF"/>
          <w:spacing w:val="-5"/>
          <w:w w:val="105"/>
        </w:rPr>
        <w:t>38</w:t>
      </w:r>
      <w:r>
        <w:rPr>
          <w:color w:val="0000FF"/>
          <w:spacing w:val="-5"/>
          <w:w w:val="105"/>
        </w:rPr>
        <w:fldChar w:fldCharType="end"/>
      </w:r>
    </w:p>
    <w:p w14:paraId="46AF4322">
      <w:pPr>
        <w:pStyle w:val="9"/>
        <w:spacing w:before="234"/>
      </w:pPr>
      <w:r>
        <w:rPr>
          <w:rFonts w:ascii="Arial"/>
          <w:b/>
          <w:w w:val="105"/>
        </w:rPr>
        <w:t>CUDA</w:t>
      </w:r>
      <w:r>
        <w:rPr>
          <w:rFonts w:ascii="Arial"/>
          <w:b/>
          <w:spacing w:val="14"/>
          <w:w w:val="105"/>
        </w:rPr>
        <w:t xml:space="preserve"> </w:t>
      </w:r>
      <w:r>
        <w:rPr>
          <w:w w:val="105"/>
        </w:rPr>
        <w:t>Compute</w:t>
      </w:r>
      <w:r>
        <w:rPr>
          <w:spacing w:val="-17"/>
          <w:w w:val="105"/>
        </w:rPr>
        <w:t xml:space="preserve"> </w:t>
      </w:r>
      <w:r>
        <w:rPr>
          <w:w w:val="105"/>
        </w:rPr>
        <w:t>Unified</w:t>
      </w:r>
      <w:r>
        <w:rPr>
          <w:spacing w:val="-17"/>
          <w:w w:val="105"/>
        </w:rPr>
        <w:t xml:space="preserve"> </w:t>
      </w:r>
      <w:r>
        <w:rPr>
          <w:w w:val="105"/>
        </w:rPr>
        <w:t>Device</w:t>
      </w:r>
      <w:r>
        <w:rPr>
          <w:spacing w:val="-18"/>
          <w:w w:val="105"/>
        </w:rPr>
        <w:t xml:space="preserve"> </w:t>
      </w:r>
      <w:r>
        <w:rPr>
          <w:w w:val="105"/>
        </w:rPr>
        <w:t>Architecture.</w:t>
      </w:r>
      <w:r>
        <w:rPr>
          <w:spacing w:val="-13"/>
          <w:w w:val="105"/>
        </w:rPr>
        <w:t xml:space="preserve"> </w:t>
      </w:r>
      <w:r>
        <w:fldChar w:fldCharType="begin"/>
      </w:r>
      <w:r>
        <w:instrText xml:space="preserve"> HYPERLINK \l "_bookmark45" </w:instrText>
      </w:r>
      <w:r>
        <w:fldChar w:fldCharType="separate"/>
      </w:r>
      <w:r>
        <w:rPr>
          <w:color w:val="0000FF"/>
          <w:w w:val="105"/>
        </w:rPr>
        <w:t>25</w:t>
      </w:r>
      <w:r>
        <w:rPr>
          <w:color w:val="0000FF"/>
          <w:w w:val="105"/>
        </w:rPr>
        <w:fldChar w:fldCharType="end"/>
      </w:r>
      <w:r>
        <w:rPr>
          <w:w w:val="105"/>
        </w:rPr>
        <w:t>,</w:t>
      </w:r>
      <w:r>
        <w:rPr>
          <w:spacing w:val="-17"/>
          <w:w w:val="105"/>
        </w:rPr>
        <w:t xml:space="preserve"> </w:t>
      </w:r>
      <w:r>
        <w:fldChar w:fldCharType="begin"/>
      </w:r>
      <w:r>
        <w:instrText xml:space="preserve"> HYPERLINK \l "_bookmark48" </w:instrText>
      </w:r>
      <w:r>
        <w:fldChar w:fldCharType="separate"/>
      </w:r>
      <w:r>
        <w:rPr>
          <w:color w:val="0000FF"/>
          <w:w w:val="105"/>
        </w:rPr>
        <w:t>26</w:t>
      </w:r>
      <w:r>
        <w:rPr>
          <w:color w:val="0000FF"/>
          <w:w w:val="105"/>
        </w:rPr>
        <w:fldChar w:fldCharType="end"/>
      </w:r>
      <w:r>
        <w:rPr>
          <w:w w:val="105"/>
        </w:rPr>
        <w:t>,</w:t>
      </w:r>
      <w:r>
        <w:rPr>
          <w:spacing w:val="-18"/>
          <w:w w:val="105"/>
        </w:rPr>
        <w:t xml:space="preserve"> </w:t>
      </w:r>
      <w:r>
        <w:fldChar w:fldCharType="begin"/>
      </w:r>
      <w:r>
        <w:instrText xml:space="preserve"> HYPERLINK \l "_bookmark55" </w:instrText>
      </w:r>
      <w:r>
        <w:fldChar w:fldCharType="separate"/>
      </w:r>
      <w:r>
        <w:rPr>
          <w:color w:val="0000FF"/>
          <w:spacing w:val="-5"/>
          <w:w w:val="105"/>
        </w:rPr>
        <w:t>30</w:t>
      </w:r>
      <w:r>
        <w:rPr>
          <w:color w:val="0000FF"/>
          <w:spacing w:val="-5"/>
          <w:w w:val="105"/>
        </w:rPr>
        <w:fldChar w:fldCharType="end"/>
      </w:r>
    </w:p>
    <w:p w14:paraId="545330B8">
      <w:pPr>
        <w:pStyle w:val="9"/>
        <w:spacing w:before="233"/>
      </w:pPr>
      <w:r>
        <w:rPr>
          <w:rFonts w:ascii="Arial"/>
          <w:b/>
          <w:w w:val="105"/>
        </w:rPr>
        <w:t>CuDNN</w:t>
      </w:r>
      <w:r>
        <w:rPr>
          <w:rFonts w:ascii="Arial"/>
          <w:b/>
          <w:spacing w:val="49"/>
          <w:w w:val="105"/>
        </w:rPr>
        <w:t xml:space="preserve"> </w:t>
      </w:r>
      <w:r>
        <w:rPr>
          <w:w w:val="105"/>
        </w:rPr>
        <w:t>CUDA</w:t>
      </w:r>
      <w:r>
        <w:rPr>
          <w:spacing w:val="-12"/>
          <w:w w:val="105"/>
        </w:rPr>
        <w:t xml:space="preserve"> </w:t>
      </w:r>
      <w:r>
        <w:rPr>
          <w:w w:val="105"/>
        </w:rPr>
        <w:t>Deep</w:t>
      </w:r>
      <w:r>
        <w:rPr>
          <w:spacing w:val="-12"/>
          <w:w w:val="105"/>
        </w:rPr>
        <w:t xml:space="preserve"> </w:t>
      </w:r>
      <w:r>
        <w:rPr>
          <w:w w:val="105"/>
        </w:rPr>
        <w:t>Neural</w:t>
      </w:r>
      <w:r>
        <w:rPr>
          <w:spacing w:val="-12"/>
          <w:w w:val="105"/>
        </w:rPr>
        <w:t xml:space="preserve"> </w:t>
      </w:r>
      <w:r>
        <w:rPr>
          <w:w w:val="105"/>
        </w:rPr>
        <w:t>Network.</w:t>
      </w:r>
      <w:r>
        <w:rPr>
          <w:spacing w:val="1"/>
          <w:w w:val="105"/>
        </w:rPr>
        <w:t xml:space="preserve"> </w:t>
      </w:r>
      <w:r>
        <w:fldChar w:fldCharType="begin"/>
      </w:r>
      <w:r>
        <w:instrText xml:space="preserve"> HYPERLINK \l "_bookmark45" </w:instrText>
      </w:r>
      <w:r>
        <w:fldChar w:fldCharType="separate"/>
      </w:r>
      <w:r>
        <w:rPr>
          <w:color w:val="0000FF"/>
          <w:w w:val="105"/>
        </w:rPr>
        <w:t>25</w:t>
      </w:r>
      <w:r>
        <w:rPr>
          <w:color w:val="0000FF"/>
          <w:w w:val="105"/>
        </w:rPr>
        <w:fldChar w:fldCharType="end"/>
      </w:r>
      <w:r>
        <w:rPr>
          <w:w w:val="105"/>
        </w:rPr>
        <w:t>,</w:t>
      </w:r>
      <w:r>
        <w:rPr>
          <w:spacing w:val="-12"/>
          <w:w w:val="105"/>
        </w:rPr>
        <w:t xml:space="preserve"> </w:t>
      </w:r>
      <w:r>
        <w:fldChar w:fldCharType="begin"/>
      </w:r>
      <w:r>
        <w:instrText xml:space="preserve"> HYPERLINK \l "_bookmark48" </w:instrText>
      </w:r>
      <w:r>
        <w:fldChar w:fldCharType="separate"/>
      </w:r>
      <w:r>
        <w:rPr>
          <w:color w:val="0000FF"/>
          <w:spacing w:val="-5"/>
          <w:w w:val="105"/>
        </w:rPr>
        <w:t>26</w:t>
      </w:r>
      <w:r>
        <w:rPr>
          <w:color w:val="0000FF"/>
          <w:spacing w:val="-5"/>
          <w:w w:val="105"/>
        </w:rPr>
        <w:fldChar w:fldCharType="end"/>
      </w:r>
    </w:p>
    <w:p w14:paraId="4D75FE4D">
      <w:pPr>
        <w:pStyle w:val="9"/>
        <w:spacing w:before="80"/>
      </w:pPr>
    </w:p>
    <w:p w14:paraId="4F543132">
      <w:pPr>
        <w:pStyle w:val="9"/>
      </w:pPr>
      <w:r>
        <w:rPr>
          <w:rFonts w:ascii="Arial"/>
          <w:b/>
          <w:w w:val="105"/>
        </w:rPr>
        <w:t>deepSORT</w:t>
      </w:r>
      <w:r>
        <w:rPr>
          <w:rFonts w:ascii="Arial"/>
          <w:b/>
          <w:spacing w:val="14"/>
          <w:w w:val="105"/>
        </w:rPr>
        <w:t xml:space="preserve"> </w:t>
      </w:r>
      <w:r>
        <w:rPr>
          <w:w w:val="105"/>
        </w:rPr>
        <w:t>deep</w:t>
      </w:r>
      <w:r>
        <w:rPr>
          <w:spacing w:val="-17"/>
          <w:w w:val="105"/>
        </w:rPr>
        <w:t xml:space="preserve"> </w:t>
      </w:r>
      <w:r>
        <w:rPr>
          <w:w w:val="105"/>
        </w:rPr>
        <w:t>Simple</w:t>
      </w:r>
      <w:r>
        <w:rPr>
          <w:spacing w:val="-17"/>
          <w:w w:val="105"/>
        </w:rPr>
        <w:t xml:space="preserve"> </w:t>
      </w:r>
      <w:r>
        <w:rPr>
          <w:w w:val="105"/>
        </w:rPr>
        <w:t>Online</w:t>
      </w:r>
      <w:r>
        <w:rPr>
          <w:spacing w:val="-18"/>
          <w:w w:val="105"/>
        </w:rPr>
        <w:t xml:space="preserve"> </w:t>
      </w:r>
      <w:r>
        <w:rPr>
          <w:w w:val="105"/>
        </w:rPr>
        <w:t>Realtime</w:t>
      </w:r>
      <w:r>
        <w:rPr>
          <w:spacing w:val="-17"/>
          <w:w w:val="105"/>
        </w:rPr>
        <w:t xml:space="preserve"> </w:t>
      </w:r>
      <w:r>
        <w:rPr>
          <w:w w:val="105"/>
        </w:rPr>
        <w:t>Tracker.</w:t>
      </w:r>
      <w:r>
        <w:rPr>
          <w:spacing w:val="-17"/>
          <w:w w:val="105"/>
        </w:rPr>
        <w:t xml:space="preserve"> </w:t>
      </w:r>
      <w:r>
        <w:fldChar w:fldCharType="begin"/>
      </w:r>
      <w:r>
        <w:instrText xml:space="preserve"> HYPERLINK \l "_bookmark34" </w:instrText>
      </w:r>
      <w:r>
        <w:fldChar w:fldCharType="separate"/>
      </w:r>
      <w:r>
        <w:rPr>
          <w:color w:val="0000FF"/>
          <w:spacing w:val="-5"/>
          <w:w w:val="105"/>
        </w:rPr>
        <w:t>19</w:t>
      </w:r>
      <w:r>
        <w:rPr>
          <w:color w:val="0000FF"/>
          <w:spacing w:val="-5"/>
          <w:w w:val="105"/>
        </w:rPr>
        <w:fldChar w:fldCharType="end"/>
      </w:r>
    </w:p>
    <w:p w14:paraId="34839211">
      <w:pPr>
        <w:spacing w:before="233"/>
        <w:ind w:left="0" w:right="0" w:firstLine="0"/>
        <w:jc w:val="left"/>
        <w:rPr>
          <w:sz w:val="21"/>
        </w:rPr>
      </w:pPr>
      <w:r>
        <w:rPr>
          <w:rFonts w:ascii="Arial" w:hAnsi="Arial"/>
          <w:b/>
          <w:sz w:val="21"/>
        </w:rPr>
        <w:t>DGT</w:t>
      </w:r>
      <w:r>
        <w:rPr>
          <w:rFonts w:ascii="Arial" w:hAnsi="Arial"/>
          <w:b/>
          <w:spacing w:val="22"/>
          <w:sz w:val="21"/>
        </w:rPr>
        <w:t xml:space="preserve"> </w:t>
      </w:r>
      <w:r>
        <w:rPr>
          <w:rFonts w:ascii="Arial" w:hAnsi="Arial"/>
          <w:i/>
          <w:spacing w:val="7"/>
          <w:sz w:val="21"/>
        </w:rPr>
        <w:t>Direcc</w:t>
      </w:r>
      <w:r>
        <w:rPr>
          <w:rFonts w:ascii="Arial" w:hAnsi="Arial"/>
          <w:i/>
          <w:spacing w:val="6"/>
          <w:sz w:val="21"/>
        </w:rPr>
        <w:t>i</w:t>
      </w:r>
      <w:r>
        <w:rPr>
          <w:rFonts w:ascii="Arial" w:hAnsi="Arial"/>
          <w:i/>
          <w:spacing w:val="-88"/>
          <w:sz w:val="21"/>
        </w:rPr>
        <w:t>o</w:t>
      </w:r>
      <w:r>
        <w:rPr>
          <w:rFonts w:ascii="Arial" w:hAnsi="Arial"/>
          <w:i/>
          <w:spacing w:val="30"/>
          <w:sz w:val="21"/>
        </w:rPr>
        <w:t>´</w:t>
      </w:r>
      <w:r>
        <w:rPr>
          <w:rFonts w:ascii="Arial" w:hAnsi="Arial"/>
          <w:i/>
          <w:spacing w:val="7"/>
          <w:sz w:val="21"/>
        </w:rPr>
        <w:t>n</w:t>
      </w:r>
      <w:r>
        <w:rPr>
          <w:rFonts w:ascii="Arial" w:hAnsi="Arial"/>
          <w:i/>
          <w:spacing w:val="-13"/>
          <w:sz w:val="21"/>
        </w:rPr>
        <w:t xml:space="preserve"> </w:t>
      </w:r>
      <w:r>
        <w:rPr>
          <w:rFonts w:ascii="Arial" w:hAnsi="Arial"/>
          <w:i/>
          <w:sz w:val="21"/>
        </w:rPr>
        <w:t>General</w:t>
      </w:r>
      <w:r>
        <w:rPr>
          <w:rFonts w:ascii="Arial" w:hAnsi="Arial"/>
          <w:i/>
          <w:spacing w:val="-16"/>
          <w:sz w:val="21"/>
        </w:rPr>
        <w:t xml:space="preserve"> </w:t>
      </w:r>
      <w:r>
        <w:rPr>
          <w:rFonts w:ascii="Arial" w:hAnsi="Arial"/>
          <w:i/>
          <w:sz w:val="21"/>
        </w:rPr>
        <w:t>de</w:t>
      </w:r>
      <w:r>
        <w:rPr>
          <w:rFonts w:ascii="Arial" w:hAnsi="Arial"/>
          <w:i/>
          <w:spacing w:val="-14"/>
          <w:sz w:val="21"/>
        </w:rPr>
        <w:t xml:space="preserve"> </w:t>
      </w:r>
      <w:r>
        <w:rPr>
          <w:rFonts w:ascii="Arial" w:hAnsi="Arial"/>
          <w:i/>
          <w:spacing w:val="-16"/>
          <w:sz w:val="21"/>
        </w:rPr>
        <w:t>T</w:t>
      </w:r>
      <w:r>
        <w:rPr>
          <w:rFonts w:ascii="Arial" w:hAnsi="Arial"/>
          <w:i/>
          <w:spacing w:val="9"/>
          <w:sz w:val="21"/>
        </w:rPr>
        <w:t>r</w:t>
      </w:r>
      <w:r>
        <w:rPr>
          <w:rFonts w:ascii="Arial" w:hAnsi="Arial"/>
          <w:i/>
          <w:spacing w:val="-85"/>
          <w:sz w:val="21"/>
        </w:rPr>
        <w:t>a</w:t>
      </w:r>
      <w:r>
        <w:rPr>
          <w:rFonts w:ascii="Arial" w:hAnsi="Arial"/>
          <w:i/>
          <w:spacing w:val="33"/>
          <w:sz w:val="21"/>
        </w:rPr>
        <w:t>´</w:t>
      </w:r>
      <w:r>
        <w:rPr>
          <w:rFonts w:ascii="Arial" w:hAnsi="Arial"/>
          <w:i/>
          <w:spacing w:val="10"/>
          <w:sz w:val="21"/>
        </w:rPr>
        <w:t>fic</w:t>
      </w:r>
      <w:r>
        <w:rPr>
          <w:rFonts w:ascii="Arial" w:hAnsi="Arial"/>
          <w:i/>
          <w:spacing w:val="16"/>
          <w:sz w:val="21"/>
        </w:rPr>
        <w:t>o</w:t>
      </w:r>
      <w:r>
        <w:rPr>
          <w:spacing w:val="10"/>
          <w:w w:val="92"/>
          <w:sz w:val="21"/>
        </w:rPr>
        <w:t>.</w:t>
      </w:r>
      <w:r>
        <w:rPr>
          <w:spacing w:val="-11"/>
          <w:w w:val="99"/>
          <w:sz w:val="21"/>
        </w:rPr>
        <w:t xml:space="preserve"> </w:t>
      </w:r>
      <w:r>
        <w:fldChar w:fldCharType="begin"/>
      </w:r>
      <w:r>
        <w:instrText xml:space="preserve"> HYPERLINK \l "_bookmark36" </w:instrText>
      </w:r>
      <w:r>
        <w:fldChar w:fldCharType="separate"/>
      </w:r>
      <w:r>
        <w:rPr>
          <w:color w:val="0000FF"/>
          <w:spacing w:val="-5"/>
          <w:sz w:val="21"/>
        </w:rPr>
        <w:t>20</w:t>
      </w:r>
      <w:r>
        <w:rPr>
          <w:color w:val="0000FF"/>
          <w:spacing w:val="-5"/>
          <w:sz w:val="21"/>
        </w:rPr>
        <w:fldChar w:fldCharType="end"/>
      </w:r>
    </w:p>
    <w:p w14:paraId="6556AE85">
      <w:pPr>
        <w:pStyle w:val="9"/>
        <w:spacing w:before="234"/>
      </w:pPr>
      <w:r>
        <w:rPr>
          <w:rFonts w:ascii="Arial"/>
          <w:b/>
          <w:w w:val="105"/>
        </w:rPr>
        <w:t>DLR</w:t>
      </w:r>
      <w:r>
        <w:rPr>
          <w:rFonts w:ascii="Arial"/>
          <w:b/>
          <w:spacing w:val="52"/>
          <w:w w:val="105"/>
        </w:rPr>
        <w:t xml:space="preserve"> </w:t>
      </w:r>
      <w:r>
        <w:rPr>
          <w:w w:val="105"/>
        </w:rPr>
        <w:t>German</w:t>
      </w:r>
      <w:r>
        <w:rPr>
          <w:spacing w:val="-11"/>
          <w:w w:val="105"/>
        </w:rPr>
        <w:t xml:space="preserve"> </w:t>
      </w:r>
      <w:r>
        <w:rPr>
          <w:w w:val="105"/>
        </w:rPr>
        <w:t>Aerospace</w:t>
      </w:r>
      <w:r>
        <w:rPr>
          <w:spacing w:val="-11"/>
          <w:w w:val="105"/>
        </w:rPr>
        <w:t xml:space="preserve"> </w:t>
      </w:r>
      <w:r>
        <w:rPr>
          <w:w w:val="105"/>
        </w:rPr>
        <w:t>Center.</w:t>
      </w:r>
      <w:r>
        <w:rPr>
          <w:spacing w:val="3"/>
          <w:w w:val="105"/>
        </w:rPr>
        <w:t xml:space="preserve"> </w:t>
      </w:r>
      <w:r>
        <w:fldChar w:fldCharType="begin"/>
      </w:r>
      <w:r>
        <w:instrText xml:space="preserve"> HYPERLINK \l "_bookmark3" </w:instrText>
      </w:r>
      <w:r>
        <w:fldChar w:fldCharType="separate"/>
      </w:r>
      <w:r>
        <w:rPr>
          <w:color w:val="0000FF"/>
          <w:w w:val="105"/>
        </w:rPr>
        <w:t>5</w:t>
      </w:r>
      <w:r>
        <w:rPr>
          <w:color w:val="0000FF"/>
          <w:w w:val="105"/>
        </w:rPr>
        <w:fldChar w:fldCharType="end"/>
      </w:r>
      <w:r>
        <w:rPr>
          <w:w w:val="105"/>
        </w:rPr>
        <w:t>,</w:t>
      </w:r>
      <w:r>
        <w:rPr>
          <w:spacing w:val="-11"/>
          <w:w w:val="105"/>
        </w:rPr>
        <w:t xml:space="preserve"> </w:t>
      </w:r>
      <w:r>
        <w:fldChar w:fldCharType="begin"/>
      </w:r>
      <w:r>
        <w:instrText xml:space="preserve"> HYPERLINK \l "_bookmark128" </w:instrText>
      </w:r>
      <w:r>
        <w:fldChar w:fldCharType="separate"/>
      </w:r>
      <w:r>
        <w:rPr>
          <w:color w:val="0000FF"/>
          <w:spacing w:val="-5"/>
          <w:w w:val="105"/>
        </w:rPr>
        <w:t>58</w:t>
      </w:r>
      <w:r>
        <w:rPr>
          <w:color w:val="0000FF"/>
          <w:spacing w:val="-5"/>
          <w:w w:val="105"/>
        </w:rPr>
        <w:fldChar w:fldCharType="end"/>
      </w:r>
    </w:p>
    <w:p w14:paraId="69065786">
      <w:pPr>
        <w:pStyle w:val="9"/>
        <w:spacing w:before="80"/>
      </w:pPr>
    </w:p>
    <w:p w14:paraId="29846C03">
      <w:pPr>
        <w:pStyle w:val="9"/>
      </w:pPr>
      <w:r>
        <w:rPr>
          <w:rFonts w:ascii="Arial"/>
          <w:b/>
          <w:w w:val="105"/>
        </w:rPr>
        <w:t>EC2</w:t>
      </w:r>
      <w:r>
        <w:rPr>
          <w:rFonts w:ascii="Arial"/>
          <w:b/>
          <w:spacing w:val="45"/>
          <w:w w:val="105"/>
        </w:rPr>
        <w:t xml:space="preserve"> </w:t>
      </w:r>
      <w:r>
        <w:rPr>
          <w:w w:val="105"/>
        </w:rPr>
        <w:t>Elastic</w:t>
      </w:r>
      <w:r>
        <w:rPr>
          <w:spacing w:val="-14"/>
          <w:w w:val="105"/>
        </w:rPr>
        <w:t xml:space="preserve"> </w:t>
      </w:r>
      <w:r>
        <w:rPr>
          <w:w w:val="105"/>
        </w:rPr>
        <w:t>Computing.</w:t>
      </w:r>
      <w:r>
        <w:rPr>
          <w:spacing w:val="-1"/>
          <w:w w:val="105"/>
        </w:rPr>
        <w:t xml:space="preserve"> </w:t>
      </w:r>
      <w:r>
        <w:fldChar w:fldCharType="begin"/>
      </w:r>
      <w:r>
        <w:instrText xml:space="preserve"> HYPERLINK \l "_bookmark42" </w:instrText>
      </w:r>
      <w:r>
        <w:fldChar w:fldCharType="separate"/>
      </w:r>
      <w:r>
        <w:rPr>
          <w:color w:val="0000FF"/>
          <w:w w:val="105"/>
        </w:rPr>
        <w:t>24</w:t>
      </w:r>
      <w:r>
        <w:rPr>
          <w:color w:val="0000FF"/>
          <w:w w:val="105"/>
        </w:rPr>
        <w:fldChar w:fldCharType="end"/>
      </w:r>
      <w:r>
        <w:rPr>
          <w:w w:val="105"/>
        </w:rPr>
        <w:t>,</w:t>
      </w:r>
      <w:r>
        <w:rPr>
          <w:spacing w:val="-14"/>
          <w:w w:val="105"/>
        </w:rPr>
        <w:t xml:space="preserve"> </w:t>
      </w:r>
      <w:r>
        <w:fldChar w:fldCharType="begin"/>
      </w:r>
      <w:r>
        <w:instrText xml:space="preserve"> HYPERLINK \l "_bookmark62" </w:instrText>
      </w:r>
      <w:r>
        <w:fldChar w:fldCharType="separate"/>
      </w:r>
      <w:r>
        <w:rPr>
          <w:color w:val="0000FF"/>
          <w:spacing w:val="-5"/>
          <w:w w:val="105"/>
        </w:rPr>
        <w:t>33</w:t>
      </w:r>
      <w:r>
        <w:rPr>
          <w:color w:val="0000FF"/>
          <w:spacing w:val="-5"/>
          <w:w w:val="105"/>
        </w:rPr>
        <w:fldChar w:fldCharType="end"/>
      </w:r>
    </w:p>
    <w:p w14:paraId="599D455D">
      <w:pPr>
        <w:pStyle w:val="9"/>
        <w:spacing w:before="79"/>
      </w:pPr>
    </w:p>
    <w:p w14:paraId="106854C4">
      <w:pPr>
        <w:pStyle w:val="9"/>
      </w:pPr>
      <w:r>
        <w:rPr>
          <w:rFonts w:ascii="Arial"/>
          <w:b/>
          <w:w w:val="105"/>
        </w:rPr>
        <w:t>FPN</w:t>
      </w:r>
      <w:r>
        <w:rPr>
          <w:rFonts w:ascii="Arial"/>
          <w:b/>
          <w:spacing w:val="27"/>
          <w:w w:val="105"/>
        </w:rPr>
        <w:t xml:space="preserve"> </w:t>
      </w:r>
      <w:r>
        <w:rPr>
          <w:w w:val="105"/>
        </w:rPr>
        <w:t>Feature</w:t>
      </w:r>
      <w:r>
        <w:rPr>
          <w:spacing w:val="-17"/>
          <w:w w:val="105"/>
        </w:rPr>
        <w:t xml:space="preserve"> </w:t>
      </w:r>
      <w:r>
        <w:rPr>
          <w:w w:val="105"/>
        </w:rPr>
        <w:t>Pyramid</w:t>
      </w:r>
      <w:r>
        <w:rPr>
          <w:spacing w:val="-17"/>
          <w:w w:val="105"/>
        </w:rPr>
        <w:t xml:space="preserve"> </w:t>
      </w:r>
      <w:r>
        <w:rPr>
          <w:w w:val="105"/>
        </w:rPr>
        <w:t>Network.</w:t>
      </w:r>
      <w:r>
        <w:rPr>
          <w:spacing w:val="-8"/>
          <w:w w:val="105"/>
        </w:rPr>
        <w:t xml:space="preserve"> </w:t>
      </w:r>
      <w:r>
        <w:fldChar w:fldCharType="begin"/>
      </w:r>
      <w:r>
        <w:instrText xml:space="preserve"> HYPERLINK \l "_bookmark25" </w:instrText>
      </w:r>
      <w:r>
        <w:fldChar w:fldCharType="separate"/>
      </w:r>
      <w:r>
        <w:rPr>
          <w:color w:val="0000FF"/>
          <w:w w:val="105"/>
        </w:rPr>
        <w:t>14</w:t>
      </w:r>
      <w:r>
        <w:rPr>
          <w:color w:val="0000FF"/>
          <w:w w:val="105"/>
        </w:rPr>
        <w:fldChar w:fldCharType="end"/>
      </w:r>
      <w:r>
        <w:rPr>
          <w:w w:val="105"/>
        </w:rPr>
        <w:t>,</w:t>
      </w:r>
      <w:r>
        <w:rPr>
          <w:spacing w:val="-18"/>
          <w:w w:val="105"/>
        </w:rPr>
        <w:t xml:space="preserve"> </w:t>
      </w:r>
      <w:r>
        <w:fldChar w:fldCharType="begin"/>
      </w:r>
      <w:r>
        <w:instrText xml:space="preserve"> HYPERLINK \l "_bookmark26" </w:instrText>
      </w:r>
      <w:r>
        <w:fldChar w:fldCharType="separate"/>
      </w:r>
      <w:r>
        <w:rPr>
          <w:color w:val="0000FF"/>
          <w:spacing w:val="-5"/>
          <w:w w:val="105"/>
        </w:rPr>
        <w:t>15</w:t>
      </w:r>
      <w:r>
        <w:rPr>
          <w:color w:val="0000FF"/>
          <w:spacing w:val="-5"/>
          <w:w w:val="105"/>
        </w:rPr>
        <w:fldChar w:fldCharType="end"/>
      </w:r>
    </w:p>
    <w:p w14:paraId="4449915B">
      <w:pPr>
        <w:pStyle w:val="9"/>
        <w:spacing w:before="80"/>
      </w:pPr>
    </w:p>
    <w:p w14:paraId="1438AFFB">
      <w:pPr>
        <w:pStyle w:val="9"/>
      </w:pPr>
      <w:r>
        <w:rPr>
          <w:rFonts w:ascii="Arial" w:hAnsi="Arial"/>
          <w:b/>
          <w:w w:val="105"/>
        </w:rPr>
        <w:t>GPU</w:t>
      </w:r>
      <w:r>
        <w:rPr>
          <w:rFonts w:ascii="Arial" w:hAnsi="Arial"/>
          <w:b/>
          <w:spacing w:val="22"/>
          <w:w w:val="105"/>
        </w:rPr>
        <w:t xml:space="preserve"> </w:t>
      </w:r>
      <w:r>
        <w:rPr>
          <w:w w:val="105"/>
        </w:rPr>
        <w:t>graphics</w:t>
      </w:r>
      <w:r>
        <w:rPr>
          <w:spacing w:val="-17"/>
          <w:w w:val="105"/>
        </w:rPr>
        <w:t xml:space="preserve"> </w:t>
      </w:r>
      <w:r>
        <w:rPr>
          <w:w w:val="105"/>
        </w:rPr>
        <w:t>processing</w:t>
      </w:r>
      <w:r>
        <w:rPr>
          <w:spacing w:val="-17"/>
          <w:w w:val="105"/>
        </w:rPr>
        <w:t xml:space="preserve"> </w:t>
      </w:r>
      <w:r>
        <w:rPr>
          <w:w w:val="105"/>
        </w:rPr>
        <w:t>unit.</w:t>
      </w:r>
      <w:r>
        <w:rPr>
          <w:spacing w:val="-9"/>
          <w:w w:val="105"/>
        </w:rPr>
        <w:t xml:space="preserve"> </w:t>
      </w:r>
      <w:r>
        <w:fldChar w:fldCharType="begin"/>
      </w:r>
      <w:r>
        <w:instrText xml:space="preserve"> HYPERLINK \l "_bookmark40" </w:instrText>
      </w:r>
      <w:r>
        <w:fldChar w:fldCharType="separate"/>
      </w:r>
      <w:r>
        <w:rPr>
          <w:color w:val="0000FF"/>
          <w:w w:val="105"/>
        </w:rPr>
        <w:t>23</w:t>
      </w:r>
      <w:r>
        <w:rPr>
          <w:color w:val="0000FF"/>
          <w:w w:val="105"/>
        </w:rPr>
        <w:fldChar w:fldCharType="end"/>
      </w:r>
      <w:r>
        <w:rPr>
          <w:w w:val="105"/>
        </w:rPr>
        <w:t>–</w:t>
      </w:r>
      <w:r>
        <w:fldChar w:fldCharType="begin"/>
      </w:r>
      <w:r>
        <w:instrText xml:space="preserve"> HYPERLINK \l "_bookmark45" </w:instrText>
      </w:r>
      <w:r>
        <w:fldChar w:fldCharType="separate"/>
      </w:r>
      <w:r>
        <w:rPr>
          <w:color w:val="0000FF"/>
          <w:w w:val="105"/>
        </w:rPr>
        <w:t>25</w:t>
      </w:r>
      <w:r>
        <w:rPr>
          <w:color w:val="0000FF"/>
          <w:w w:val="105"/>
        </w:rPr>
        <w:fldChar w:fldCharType="end"/>
      </w:r>
      <w:r>
        <w:rPr>
          <w:w w:val="105"/>
        </w:rPr>
        <w:t>,</w:t>
      </w:r>
      <w:r>
        <w:rPr>
          <w:spacing w:val="-18"/>
          <w:w w:val="105"/>
        </w:rPr>
        <w:t xml:space="preserve"> </w:t>
      </w:r>
      <w:r>
        <w:fldChar w:fldCharType="begin"/>
      </w:r>
      <w:r>
        <w:instrText xml:space="preserve"> HYPERLINK \l "_bookmark55" </w:instrText>
      </w:r>
      <w:r>
        <w:fldChar w:fldCharType="separate"/>
      </w:r>
      <w:r>
        <w:rPr>
          <w:color w:val="0000FF"/>
          <w:spacing w:val="-5"/>
          <w:w w:val="105"/>
        </w:rPr>
        <w:t>30</w:t>
      </w:r>
      <w:r>
        <w:rPr>
          <w:color w:val="0000FF"/>
          <w:spacing w:val="-5"/>
          <w:w w:val="105"/>
        </w:rPr>
        <w:fldChar w:fldCharType="end"/>
      </w:r>
    </w:p>
    <w:p w14:paraId="36A3EAD9">
      <w:pPr>
        <w:pStyle w:val="9"/>
        <w:spacing w:before="80"/>
      </w:pPr>
    </w:p>
    <w:p w14:paraId="1CA28C7C">
      <w:pPr>
        <w:pStyle w:val="9"/>
      </w:pPr>
      <w:r>
        <w:rPr>
          <w:rFonts w:ascii="Arial"/>
          <w:b/>
          <w:w w:val="105"/>
        </w:rPr>
        <w:t>HLS</w:t>
      </w:r>
      <w:r>
        <w:rPr>
          <w:rFonts w:ascii="Arial"/>
          <w:b/>
          <w:spacing w:val="48"/>
          <w:w w:val="105"/>
        </w:rPr>
        <w:t xml:space="preserve"> </w:t>
      </w:r>
      <w:r>
        <w:rPr>
          <w:w w:val="105"/>
        </w:rPr>
        <w:t>HTTP</w:t>
      </w:r>
      <w:r>
        <w:rPr>
          <w:spacing w:val="-13"/>
          <w:w w:val="105"/>
        </w:rPr>
        <w:t xml:space="preserve"> </w:t>
      </w:r>
      <w:r>
        <w:rPr>
          <w:w w:val="105"/>
        </w:rPr>
        <w:t>Live</w:t>
      </w:r>
      <w:r>
        <w:rPr>
          <w:spacing w:val="-13"/>
          <w:w w:val="105"/>
        </w:rPr>
        <w:t xml:space="preserve"> </w:t>
      </w:r>
      <w:r>
        <w:rPr>
          <w:w w:val="105"/>
        </w:rPr>
        <w:t xml:space="preserve">Streaming. </w:t>
      </w:r>
      <w:r>
        <w:fldChar w:fldCharType="begin"/>
      </w:r>
      <w:r>
        <w:instrText xml:space="preserve"> HYPERLINK \l "_bookmark62" </w:instrText>
      </w:r>
      <w:r>
        <w:fldChar w:fldCharType="separate"/>
      </w:r>
      <w:r>
        <w:rPr>
          <w:color w:val="0000FF"/>
          <w:w w:val="105"/>
        </w:rPr>
        <w:t>33</w:t>
      </w:r>
      <w:r>
        <w:rPr>
          <w:color w:val="0000FF"/>
          <w:w w:val="105"/>
        </w:rPr>
        <w:fldChar w:fldCharType="end"/>
      </w:r>
      <w:r>
        <w:rPr>
          <w:w w:val="105"/>
        </w:rPr>
        <w:t>,</w:t>
      </w:r>
      <w:r>
        <w:rPr>
          <w:spacing w:val="-13"/>
          <w:w w:val="105"/>
        </w:rPr>
        <w:t xml:space="preserve"> </w:t>
      </w:r>
      <w:r>
        <w:fldChar w:fldCharType="begin"/>
      </w:r>
      <w:r>
        <w:instrText xml:space="preserve"> HYPERLINK \l "_bookmark64" </w:instrText>
      </w:r>
      <w:r>
        <w:fldChar w:fldCharType="separate"/>
      </w:r>
      <w:r>
        <w:rPr>
          <w:color w:val="0000FF"/>
          <w:w w:val="105"/>
        </w:rPr>
        <w:t>34</w:t>
      </w:r>
      <w:r>
        <w:rPr>
          <w:color w:val="0000FF"/>
          <w:w w:val="105"/>
        </w:rPr>
        <w:fldChar w:fldCharType="end"/>
      </w:r>
      <w:r>
        <w:rPr>
          <w:w w:val="105"/>
        </w:rPr>
        <w:t>,</w:t>
      </w:r>
      <w:r>
        <w:rPr>
          <w:spacing w:val="-13"/>
          <w:w w:val="105"/>
        </w:rPr>
        <w:t xml:space="preserve"> </w:t>
      </w:r>
      <w:r>
        <w:fldChar w:fldCharType="begin"/>
      </w:r>
      <w:r>
        <w:instrText xml:space="preserve"> HYPERLINK \l "_bookmark69" </w:instrText>
      </w:r>
      <w:r>
        <w:fldChar w:fldCharType="separate"/>
      </w:r>
      <w:r>
        <w:rPr>
          <w:color w:val="0000FF"/>
          <w:w w:val="105"/>
        </w:rPr>
        <w:t>37</w:t>
      </w:r>
      <w:r>
        <w:rPr>
          <w:color w:val="0000FF"/>
          <w:w w:val="105"/>
        </w:rPr>
        <w:fldChar w:fldCharType="end"/>
      </w:r>
      <w:r>
        <w:rPr>
          <w:w w:val="105"/>
        </w:rPr>
        <w:t>,</w:t>
      </w:r>
      <w:r>
        <w:rPr>
          <w:spacing w:val="-13"/>
          <w:w w:val="105"/>
        </w:rPr>
        <w:t xml:space="preserve"> </w:t>
      </w:r>
      <w:r>
        <w:fldChar w:fldCharType="begin"/>
      </w:r>
      <w:r>
        <w:instrText xml:space="preserve"> HYPERLINK \l "_bookmark76" </w:instrText>
      </w:r>
      <w:r>
        <w:fldChar w:fldCharType="separate"/>
      </w:r>
      <w:r>
        <w:rPr>
          <w:color w:val="0000FF"/>
          <w:spacing w:val="-5"/>
          <w:w w:val="105"/>
        </w:rPr>
        <w:t>39</w:t>
      </w:r>
      <w:r>
        <w:rPr>
          <w:color w:val="0000FF"/>
          <w:spacing w:val="-5"/>
          <w:w w:val="105"/>
        </w:rPr>
        <w:fldChar w:fldCharType="end"/>
      </w:r>
    </w:p>
    <w:p w14:paraId="3712198C">
      <w:pPr>
        <w:pStyle w:val="9"/>
        <w:spacing w:before="233"/>
      </w:pPr>
      <w:r>
        <w:rPr>
          <w:rFonts w:ascii="Arial"/>
          <w:b/>
          <w:w w:val="105"/>
        </w:rPr>
        <w:t>HTML</w:t>
      </w:r>
      <w:r>
        <w:rPr>
          <w:rFonts w:ascii="Arial"/>
          <w:b/>
          <w:spacing w:val="16"/>
          <w:w w:val="105"/>
        </w:rPr>
        <w:t xml:space="preserve"> </w:t>
      </w:r>
      <w:r>
        <w:rPr>
          <w:w w:val="105"/>
        </w:rPr>
        <w:t>HyperText</w:t>
      </w:r>
      <w:r>
        <w:rPr>
          <w:spacing w:val="-17"/>
          <w:w w:val="105"/>
        </w:rPr>
        <w:t xml:space="preserve"> </w:t>
      </w:r>
      <w:r>
        <w:rPr>
          <w:w w:val="105"/>
        </w:rPr>
        <w:t>Markup</w:t>
      </w:r>
      <w:r>
        <w:rPr>
          <w:spacing w:val="-17"/>
          <w:w w:val="105"/>
        </w:rPr>
        <w:t xml:space="preserve"> </w:t>
      </w:r>
      <w:r>
        <w:rPr>
          <w:w w:val="105"/>
        </w:rPr>
        <w:t>Language.</w:t>
      </w:r>
      <w:r>
        <w:rPr>
          <w:spacing w:val="-12"/>
          <w:w w:val="105"/>
        </w:rPr>
        <w:t xml:space="preserve"> </w:t>
      </w:r>
      <w:r>
        <w:fldChar w:fldCharType="begin"/>
      </w:r>
      <w:r>
        <w:instrText xml:space="preserve"> HYPERLINK \l "_bookmark73" </w:instrText>
      </w:r>
      <w:r>
        <w:fldChar w:fldCharType="separate"/>
      </w:r>
      <w:r>
        <w:rPr>
          <w:color w:val="0000FF"/>
          <w:spacing w:val="-5"/>
          <w:w w:val="105"/>
        </w:rPr>
        <w:t>38</w:t>
      </w:r>
      <w:r>
        <w:rPr>
          <w:color w:val="0000FF"/>
          <w:spacing w:val="-5"/>
          <w:w w:val="105"/>
        </w:rPr>
        <w:fldChar w:fldCharType="end"/>
      </w:r>
    </w:p>
    <w:p w14:paraId="17F54B23">
      <w:pPr>
        <w:pStyle w:val="9"/>
        <w:spacing w:before="80"/>
      </w:pPr>
    </w:p>
    <w:p w14:paraId="336A05D0">
      <w:pPr>
        <w:pStyle w:val="9"/>
      </w:pPr>
      <w:r>
        <w:rPr>
          <w:rFonts w:ascii="Arial" w:hAnsi="Arial"/>
          <w:b/>
        </w:rPr>
        <w:t>INTA</w:t>
      </w:r>
      <w:r>
        <w:rPr>
          <w:rFonts w:ascii="Arial" w:hAnsi="Arial"/>
          <w:b/>
          <w:spacing w:val="68"/>
        </w:rPr>
        <w:t xml:space="preserve"> </w:t>
      </w:r>
      <w:r>
        <w:t>Instituto</w:t>
      </w:r>
      <w:r>
        <w:rPr>
          <w:spacing w:val="-1"/>
        </w:rPr>
        <w:t xml:space="preserve"> </w:t>
      </w:r>
      <w:r>
        <w:t>Nacional</w:t>
      </w:r>
      <w:r>
        <w:rPr>
          <w:spacing w:val="-1"/>
        </w:rPr>
        <w:t xml:space="preserve"> </w:t>
      </w:r>
      <w:r>
        <w:t>de</w:t>
      </w:r>
      <w:r>
        <w:rPr>
          <w:spacing w:val="-1"/>
        </w:rPr>
        <w:t xml:space="preserve"> </w:t>
      </w:r>
      <w:r>
        <w:rPr>
          <w:spacing w:val="8"/>
          <w:w w:val="105"/>
        </w:rPr>
        <w:t>T</w:t>
      </w:r>
      <w:r>
        <w:rPr>
          <w:spacing w:val="-87"/>
          <w:w w:val="106"/>
        </w:rPr>
        <w:t>e</w:t>
      </w:r>
      <w:r>
        <w:rPr>
          <w:spacing w:val="33"/>
          <w:w w:val="60"/>
        </w:rPr>
        <w:t>´</w:t>
      </w:r>
      <w:r>
        <w:rPr>
          <w:spacing w:val="9"/>
          <w:w w:val="105"/>
        </w:rPr>
        <w:t>cnica</w:t>
      </w:r>
      <w:r>
        <w:rPr>
          <w:spacing w:val="-1"/>
          <w:w w:val="99"/>
        </w:rPr>
        <w:t xml:space="preserve"> </w:t>
      </w:r>
      <w:r>
        <w:t>Aeroespacial.</w:t>
      </w:r>
      <w:r>
        <w:rPr>
          <w:spacing w:val="15"/>
        </w:rPr>
        <w:t xml:space="preserve"> </w:t>
      </w:r>
      <w:r>
        <w:fldChar w:fldCharType="begin"/>
      </w:r>
      <w:r>
        <w:instrText xml:space="preserve"> HYPERLINK \l "_bookmark40" </w:instrText>
      </w:r>
      <w:r>
        <w:fldChar w:fldCharType="separate"/>
      </w:r>
      <w:r>
        <w:rPr>
          <w:color w:val="0000FF"/>
        </w:rPr>
        <w:t>23</w:t>
      </w:r>
      <w:r>
        <w:rPr>
          <w:color w:val="0000FF"/>
        </w:rPr>
        <w:fldChar w:fldCharType="end"/>
      </w:r>
      <w:r>
        <w:t>,</w:t>
      </w:r>
      <w:r>
        <w:rPr>
          <w:spacing w:val="-1"/>
        </w:rPr>
        <w:t xml:space="preserve"> </w:t>
      </w:r>
      <w:r>
        <w:fldChar w:fldCharType="begin"/>
      </w:r>
      <w:r>
        <w:instrText xml:space="preserve"> HYPERLINK \l "_bookmark53" </w:instrText>
      </w:r>
      <w:r>
        <w:fldChar w:fldCharType="separate"/>
      </w:r>
      <w:r>
        <w:rPr>
          <w:color w:val="0000FF"/>
        </w:rPr>
        <w:t>29</w:t>
      </w:r>
      <w:r>
        <w:rPr>
          <w:color w:val="0000FF"/>
        </w:rPr>
        <w:fldChar w:fldCharType="end"/>
      </w:r>
      <w:r>
        <w:t>,</w:t>
      </w:r>
      <w:r>
        <w:rPr>
          <w:spacing w:val="-1"/>
        </w:rPr>
        <w:t xml:space="preserve"> </w:t>
      </w:r>
      <w:r>
        <w:fldChar w:fldCharType="begin"/>
      </w:r>
      <w:r>
        <w:instrText xml:space="preserve"> HYPERLINK \l "_bookmark58" </w:instrText>
      </w:r>
      <w:r>
        <w:fldChar w:fldCharType="separate"/>
      </w:r>
      <w:r>
        <w:rPr>
          <w:color w:val="0000FF"/>
        </w:rPr>
        <w:t>32</w:t>
      </w:r>
      <w:r>
        <w:rPr>
          <w:color w:val="0000FF"/>
        </w:rPr>
        <w:fldChar w:fldCharType="end"/>
      </w:r>
      <w:r>
        <w:t>,</w:t>
      </w:r>
      <w:r>
        <w:rPr>
          <w:spacing w:val="-1"/>
        </w:rPr>
        <w:t xml:space="preserve"> </w:t>
      </w:r>
      <w:r>
        <w:fldChar w:fldCharType="begin"/>
      </w:r>
      <w:r>
        <w:instrText xml:space="preserve"> HYPERLINK \l "_bookmark64" </w:instrText>
      </w:r>
      <w:r>
        <w:fldChar w:fldCharType="separate"/>
      </w:r>
      <w:r>
        <w:rPr>
          <w:color w:val="0000FF"/>
        </w:rPr>
        <w:t>34</w:t>
      </w:r>
      <w:r>
        <w:rPr>
          <w:color w:val="0000FF"/>
        </w:rPr>
        <w:fldChar w:fldCharType="end"/>
      </w:r>
      <w:r>
        <w:t>,</w:t>
      </w:r>
      <w:r>
        <w:rPr>
          <w:spacing w:val="-1"/>
        </w:rPr>
        <w:t xml:space="preserve"> </w:t>
      </w:r>
      <w:r>
        <w:fldChar w:fldCharType="begin"/>
      </w:r>
      <w:r>
        <w:instrText xml:space="preserve"> HYPERLINK \l "_bookmark76" </w:instrText>
      </w:r>
      <w:r>
        <w:fldChar w:fldCharType="separate"/>
      </w:r>
      <w:r>
        <w:rPr>
          <w:color w:val="0000FF"/>
          <w:spacing w:val="-5"/>
        </w:rPr>
        <w:t>39</w:t>
      </w:r>
      <w:r>
        <w:rPr>
          <w:color w:val="0000FF"/>
          <w:spacing w:val="-5"/>
        </w:rPr>
        <w:fldChar w:fldCharType="end"/>
      </w:r>
    </w:p>
    <w:p w14:paraId="7C52BD7D">
      <w:pPr>
        <w:pStyle w:val="9"/>
        <w:spacing w:before="234"/>
      </w:pPr>
      <w:r>
        <w:rPr>
          <w:rFonts w:ascii="Arial"/>
          <w:b/>
        </w:rPr>
        <w:t>IoU</w:t>
      </w:r>
      <w:r>
        <w:rPr>
          <w:rFonts w:ascii="Arial"/>
          <w:b/>
          <w:spacing w:val="76"/>
        </w:rPr>
        <w:t xml:space="preserve"> </w:t>
      </w:r>
      <w:r>
        <w:t>intersection-over-union.</w:t>
      </w:r>
      <w:r>
        <w:rPr>
          <w:spacing w:val="19"/>
        </w:rPr>
        <w:t xml:space="preserve"> </w:t>
      </w:r>
      <w:r>
        <w:fldChar w:fldCharType="begin"/>
      </w:r>
      <w:r>
        <w:instrText xml:space="preserve"> HYPERLINK \l "_bookmark29" </w:instrText>
      </w:r>
      <w:r>
        <w:fldChar w:fldCharType="separate"/>
      </w:r>
      <w:r>
        <w:rPr>
          <w:color w:val="0000FF"/>
        </w:rPr>
        <w:t>17</w:t>
      </w:r>
      <w:r>
        <w:rPr>
          <w:color w:val="0000FF"/>
        </w:rPr>
        <w:fldChar w:fldCharType="end"/>
      </w:r>
      <w:r>
        <w:t>,</w:t>
      </w:r>
      <w:r>
        <w:rPr>
          <w:spacing w:val="3"/>
        </w:rPr>
        <w:t xml:space="preserve"> </w:t>
      </w:r>
      <w:r>
        <w:fldChar w:fldCharType="begin"/>
      </w:r>
      <w:r>
        <w:instrText xml:space="preserve"> HYPERLINK \l "_bookmark34" </w:instrText>
      </w:r>
      <w:r>
        <w:fldChar w:fldCharType="separate"/>
      </w:r>
      <w:r>
        <w:rPr>
          <w:color w:val="0000FF"/>
          <w:spacing w:val="-5"/>
        </w:rPr>
        <w:t>19</w:t>
      </w:r>
      <w:r>
        <w:rPr>
          <w:color w:val="0000FF"/>
          <w:spacing w:val="-5"/>
        </w:rPr>
        <w:fldChar w:fldCharType="end"/>
      </w:r>
    </w:p>
    <w:p w14:paraId="4242AF86">
      <w:pPr>
        <w:pStyle w:val="9"/>
        <w:spacing w:before="79"/>
      </w:pPr>
    </w:p>
    <w:p w14:paraId="6246E7BC">
      <w:pPr>
        <w:pStyle w:val="9"/>
      </w:pPr>
      <w:r>
        <w:rPr>
          <w:rFonts w:ascii="Arial"/>
          <w:b/>
          <w:w w:val="105"/>
        </w:rPr>
        <w:t>JSON</w:t>
      </w:r>
      <w:r>
        <w:rPr>
          <w:rFonts w:ascii="Arial"/>
          <w:b/>
          <w:spacing w:val="21"/>
          <w:w w:val="105"/>
        </w:rPr>
        <w:t xml:space="preserve"> </w:t>
      </w:r>
      <w:r>
        <w:rPr>
          <w:w w:val="105"/>
        </w:rPr>
        <w:t>JavaScript</w:t>
      </w:r>
      <w:r>
        <w:rPr>
          <w:spacing w:val="-18"/>
          <w:w w:val="105"/>
        </w:rPr>
        <w:t xml:space="preserve"> </w:t>
      </w:r>
      <w:r>
        <w:rPr>
          <w:w w:val="105"/>
        </w:rPr>
        <w:t>Object</w:t>
      </w:r>
      <w:r>
        <w:rPr>
          <w:spacing w:val="-17"/>
          <w:w w:val="105"/>
        </w:rPr>
        <w:t xml:space="preserve"> </w:t>
      </w:r>
      <w:r>
        <w:rPr>
          <w:w w:val="105"/>
        </w:rPr>
        <w:t>Notation.</w:t>
      </w:r>
      <w:r>
        <w:rPr>
          <w:spacing w:val="-9"/>
          <w:w w:val="105"/>
        </w:rPr>
        <w:t xml:space="preserve"> </w:t>
      </w:r>
      <w:r>
        <w:fldChar w:fldCharType="begin"/>
      </w:r>
      <w:r>
        <w:instrText xml:space="preserve"> HYPERLINK \l "_bookmark66" </w:instrText>
      </w:r>
      <w:r>
        <w:fldChar w:fldCharType="separate"/>
      </w:r>
      <w:r>
        <w:rPr>
          <w:color w:val="0000FF"/>
          <w:w w:val="105"/>
        </w:rPr>
        <w:t>35</w:t>
      </w:r>
      <w:r>
        <w:rPr>
          <w:color w:val="0000FF"/>
          <w:w w:val="105"/>
        </w:rPr>
        <w:fldChar w:fldCharType="end"/>
      </w:r>
      <w:r>
        <w:rPr>
          <w:w w:val="105"/>
        </w:rPr>
        <w:t>,</w:t>
      </w:r>
      <w:r>
        <w:rPr>
          <w:spacing w:val="-17"/>
          <w:w w:val="105"/>
        </w:rPr>
        <w:t xml:space="preserve"> </w:t>
      </w:r>
      <w:r>
        <w:fldChar w:fldCharType="begin"/>
      </w:r>
      <w:r>
        <w:instrText xml:space="preserve"> HYPERLINK \l "_bookmark67" </w:instrText>
      </w:r>
      <w:r>
        <w:fldChar w:fldCharType="separate"/>
      </w:r>
      <w:r>
        <w:rPr>
          <w:color w:val="0000FF"/>
          <w:w w:val="105"/>
        </w:rPr>
        <w:t>36</w:t>
      </w:r>
      <w:r>
        <w:rPr>
          <w:color w:val="0000FF"/>
          <w:w w:val="105"/>
        </w:rPr>
        <w:fldChar w:fldCharType="end"/>
      </w:r>
      <w:r>
        <w:rPr>
          <w:w w:val="105"/>
        </w:rPr>
        <w:t>,</w:t>
      </w:r>
      <w:r>
        <w:rPr>
          <w:spacing w:val="-17"/>
          <w:w w:val="105"/>
        </w:rPr>
        <w:t xml:space="preserve"> </w:t>
      </w:r>
      <w:r>
        <w:fldChar w:fldCharType="begin"/>
      </w:r>
      <w:r>
        <w:instrText xml:space="preserve"> HYPERLINK \l "_bookmark73" </w:instrText>
      </w:r>
      <w:r>
        <w:fldChar w:fldCharType="separate"/>
      </w:r>
      <w:r>
        <w:rPr>
          <w:color w:val="0000FF"/>
          <w:spacing w:val="-5"/>
          <w:w w:val="105"/>
        </w:rPr>
        <w:t>38</w:t>
      </w:r>
      <w:r>
        <w:rPr>
          <w:color w:val="0000FF"/>
          <w:spacing w:val="-5"/>
          <w:w w:val="105"/>
        </w:rPr>
        <w:fldChar w:fldCharType="end"/>
      </w:r>
    </w:p>
    <w:p w14:paraId="79B2073D">
      <w:pPr>
        <w:pStyle w:val="9"/>
        <w:spacing w:before="80"/>
      </w:pPr>
    </w:p>
    <w:p w14:paraId="5B0EE24D">
      <w:pPr>
        <w:pStyle w:val="9"/>
      </w:pPr>
      <w:r>
        <w:rPr>
          <w:rFonts w:ascii="Arial"/>
          <w:b/>
        </w:rPr>
        <w:t>LiDAR</w:t>
      </w:r>
      <w:r>
        <w:rPr>
          <w:rFonts w:ascii="Arial"/>
          <w:b/>
          <w:spacing w:val="68"/>
        </w:rPr>
        <w:t xml:space="preserve"> </w:t>
      </w:r>
      <w:r>
        <w:t>light detection</w:t>
      </w:r>
      <w:r>
        <w:rPr>
          <w:spacing w:val="-1"/>
        </w:rPr>
        <w:t xml:space="preserve"> </w:t>
      </w:r>
      <w:r>
        <w:t>and</w:t>
      </w:r>
      <w:r>
        <w:rPr>
          <w:spacing w:val="-1"/>
        </w:rPr>
        <w:t xml:space="preserve"> </w:t>
      </w:r>
      <w:r>
        <w:t>ranging.</w:t>
      </w:r>
      <w:r>
        <w:rPr>
          <w:spacing w:val="15"/>
        </w:rPr>
        <w:t xml:space="preserve"> </w:t>
      </w:r>
      <w:r>
        <w:fldChar w:fldCharType="begin"/>
      </w:r>
      <w:r>
        <w:instrText xml:space="preserve"> HYPERLINK \l "_bookmark34" </w:instrText>
      </w:r>
      <w:r>
        <w:fldChar w:fldCharType="separate"/>
      </w:r>
      <w:r>
        <w:rPr>
          <w:color w:val="0000FF"/>
        </w:rPr>
        <w:t>19</w:t>
      </w:r>
      <w:r>
        <w:rPr>
          <w:color w:val="0000FF"/>
        </w:rPr>
        <w:fldChar w:fldCharType="end"/>
      </w:r>
      <w:r>
        <w:t>,</w:t>
      </w:r>
      <w:r>
        <w:rPr>
          <w:spacing w:val="-1"/>
        </w:rPr>
        <w:t xml:space="preserve"> </w:t>
      </w:r>
      <w:r>
        <w:fldChar w:fldCharType="begin"/>
      </w:r>
      <w:r>
        <w:instrText xml:space="preserve"> HYPERLINK \l "_bookmark36" </w:instrText>
      </w:r>
      <w:r>
        <w:fldChar w:fldCharType="separate"/>
      </w:r>
      <w:r>
        <w:rPr>
          <w:color w:val="0000FF"/>
        </w:rPr>
        <w:t>20</w:t>
      </w:r>
      <w:r>
        <w:rPr>
          <w:color w:val="0000FF"/>
        </w:rPr>
        <w:fldChar w:fldCharType="end"/>
      </w:r>
      <w:r>
        <w:t xml:space="preserve">, </w:t>
      </w:r>
      <w:r>
        <w:fldChar w:fldCharType="begin"/>
      </w:r>
      <w:r>
        <w:instrText xml:space="preserve"> HYPERLINK \l "_bookmark79" </w:instrText>
      </w:r>
      <w:r>
        <w:fldChar w:fldCharType="separate"/>
      </w:r>
      <w:r>
        <w:rPr>
          <w:color w:val="0000FF"/>
        </w:rPr>
        <w:t>40</w:t>
      </w:r>
      <w:r>
        <w:rPr>
          <w:color w:val="0000FF"/>
        </w:rPr>
        <w:fldChar w:fldCharType="end"/>
      </w:r>
      <w:r>
        <w:t>,</w:t>
      </w:r>
      <w:r>
        <w:rPr>
          <w:spacing w:val="-1"/>
        </w:rPr>
        <w:t xml:space="preserve"> </w:t>
      </w:r>
      <w:r>
        <w:fldChar w:fldCharType="begin"/>
      </w:r>
      <w:r>
        <w:instrText xml:space="preserve"> HYPERLINK \l "_bookmark82" </w:instrText>
      </w:r>
      <w:r>
        <w:fldChar w:fldCharType="separate"/>
      </w:r>
      <w:r>
        <w:rPr>
          <w:color w:val="0000FF"/>
        </w:rPr>
        <w:t>41</w:t>
      </w:r>
      <w:r>
        <w:rPr>
          <w:color w:val="0000FF"/>
        </w:rPr>
        <w:fldChar w:fldCharType="end"/>
      </w:r>
      <w:r>
        <w:t>,</w:t>
      </w:r>
      <w:r>
        <w:rPr>
          <w:spacing w:val="-1"/>
        </w:rPr>
        <w:t xml:space="preserve"> </w:t>
      </w:r>
      <w:r>
        <w:fldChar w:fldCharType="begin"/>
      </w:r>
      <w:r>
        <w:instrText xml:space="preserve"> HYPERLINK \l "_bookmark127" </w:instrText>
      </w:r>
      <w:r>
        <w:fldChar w:fldCharType="separate"/>
      </w:r>
      <w:r>
        <w:rPr>
          <w:color w:val="0000FF"/>
        </w:rPr>
        <w:t>57</w:t>
      </w:r>
      <w:r>
        <w:rPr>
          <w:color w:val="0000FF"/>
        </w:rPr>
        <w:fldChar w:fldCharType="end"/>
      </w:r>
      <w:r>
        <w:t xml:space="preserve">, </w:t>
      </w:r>
      <w:r>
        <w:fldChar w:fldCharType="begin"/>
      </w:r>
      <w:r>
        <w:instrText xml:space="preserve"> HYPERLINK \l "_bookmark128" </w:instrText>
      </w:r>
      <w:r>
        <w:fldChar w:fldCharType="separate"/>
      </w:r>
      <w:r>
        <w:rPr>
          <w:color w:val="0000FF"/>
          <w:spacing w:val="-5"/>
        </w:rPr>
        <w:t>58</w:t>
      </w:r>
      <w:r>
        <w:rPr>
          <w:color w:val="0000FF"/>
          <w:spacing w:val="-5"/>
        </w:rPr>
        <w:fldChar w:fldCharType="end"/>
      </w:r>
    </w:p>
    <w:p w14:paraId="579EF319">
      <w:pPr>
        <w:pStyle w:val="9"/>
        <w:spacing w:before="80"/>
      </w:pPr>
    </w:p>
    <w:p w14:paraId="0E63986E">
      <w:pPr>
        <w:pStyle w:val="9"/>
      </w:pPr>
      <w:r>
        <w:rPr>
          <w:rFonts w:ascii="Arial"/>
          <w:b/>
          <w:w w:val="105"/>
        </w:rPr>
        <w:t>NED</w:t>
      </w:r>
      <w:r>
        <w:rPr>
          <w:rFonts w:ascii="Arial"/>
          <w:b/>
          <w:spacing w:val="43"/>
          <w:w w:val="105"/>
        </w:rPr>
        <w:t xml:space="preserve"> </w:t>
      </w:r>
      <w:r>
        <w:rPr>
          <w:w w:val="105"/>
        </w:rPr>
        <w:t>North</w:t>
      </w:r>
      <w:r>
        <w:rPr>
          <w:spacing w:val="-15"/>
          <w:w w:val="105"/>
        </w:rPr>
        <w:t xml:space="preserve"> </w:t>
      </w:r>
      <w:r>
        <w:rPr>
          <w:w w:val="105"/>
        </w:rPr>
        <w:t>East</w:t>
      </w:r>
      <w:r>
        <w:rPr>
          <w:spacing w:val="-15"/>
          <w:w w:val="105"/>
        </w:rPr>
        <w:t xml:space="preserve"> </w:t>
      </w:r>
      <w:r>
        <w:rPr>
          <w:w w:val="105"/>
        </w:rPr>
        <w:t>Down.</w:t>
      </w:r>
      <w:r>
        <w:rPr>
          <w:spacing w:val="-3"/>
          <w:w w:val="105"/>
        </w:rPr>
        <w:t xml:space="preserve"> </w:t>
      </w:r>
      <w:r>
        <w:fldChar w:fldCharType="begin"/>
      </w:r>
      <w:r>
        <w:instrText xml:space="preserve"> HYPERLINK \l "_bookmark58" </w:instrText>
      </w:r>
      <w:r>
        <w:fldChar w:fldCharType="separate"/>
      </w:r>
      <w:r>
        <w:rPr>
          <w:color w:val="0000FF"/>
          <w:w w:val="105"/>
        </w:rPr>
        <w:t>32</w:t>
      </w:r>
      <w:r>
        <w:rPr>
          <w:color w:val="0000FF"/>
          <w:w w:val="105"/>
        </w:rPr>
        <w:fldChar w:fldCharType="end"/>
      </w:r>
      <w:r>
        <w:rPr>
          <w:w w:val="105"/>
        </w:rPr>
        <w:t>,</w:t>
      </w:r>
      <w:r>
        <w:rPr>
          <w:spacing w:val="-15"/>
          <w:w w:val="105"/>
        </w:rPr>
        <w:t xml:space="preserve"> </w:t>
      </w:r>
      <w:r>
        <w:fldChar w:fldCharType="begin"/>
      </w:r>
      <w:r>
        <w:instrText xml:space="preserve"> HYPERLINK \l "_bookmark62" </w:instrText>
      </w:r>
      <w:r>
        <w:fldChar w:fldCharType="separate"/>
      </w:r>
      <w:r>
        <w:rPr>
          <w:color w:val="0000FF"/>
          <w:spacing w:val="-5"/>
          <w:w w:val="105"/>
        </w:rPr>
        <w:t>33</w:t>
      </w:r>
      <w:r>
        <w:rPr>
          <w:color w:val="0000FF"/>
          <w:spacing w:val="-5"/>
          <w:w w:val="105"/>
        </w:rPr>
        <w:fldChar w:fldCharType="end"/>
      </w:r>
    </w:p>
    <w:p w14:paraId="0E7DC170">
      <w:pPr>
        <w:pStyle w:val="9"/>
        <w:spacing w:before="79"/>
      </w:pPr>
    </w:p>
    <w:p w14:paraId="40809872">
      <w:pPr>
        <w:pStyle w:val="9"/>
        <w:spacing w:before="1"/>
      </w:pPr>
      <w:r>
        <w:rPr>
          <w:rFonts w:ascii="Arial"/>
          <w:b/>
          <w:w w:val="105"/>
        </w:rPr>
        <w:t>OpenCV</w:t>
      </w:r>
      <w:r>
        <w:rPr>
          <w:rFonts w:ascii="Arial"/>
          <w:b/>
          <w:spacing w:val="41"/>
          <w:w w:val="105"/>
        </w:rPr>
        <w:t xml:space="preserve"> </w:t>
      </w:r>
      <w:r>
        <w:rPr>
          <w:w w:val="105"/>
        </w:rPr>
        <w:t>Open</w:t>
      </w:r>
      <w:r>
        <w:rPr>
          <w:spacing w:val="-16"/>
          <w:w w:val="105"/>
        </w:rPr>
        <w:t xml:space="preserve"> </w:t>
      </w:r>
      <w:r>
        <w:rPr>
          <w:w w:val="105"/>
        </w:rPr>
        <w:t>Computer</w:t>
      </w:r>
      <w:r>
        <w:rPr>
          <w:spacing w:val="-16"/>
          <w:w w:val="105"/>
        </w:rPr>
        <w:t xml:space="preserve"> </w:t>
      </w:r>
      <w:r>
        <w:rPr>
          <w:w w:val="105"/>
        </w:rPr>
        <w:t>Vision.</w:t>
      </w:r>
      <w:r>
        <w:rPr>
          <w:spacing w:val="-4"/>
          <w:w w:val="105"/>
        </w:rPr>
        <w:t xml:space="preserve"> </w:t>
      </w:r>
      <w:r>
        <w:fldChar w:fldCharType="begin"/>
      </w:r>
      <w:r>
        <w:instrText xml:space="preserve"> HYPERLINK \l "_bookmark45" </w:instrText>
      </w:r>
      <w:r>
        <w:fldChar w:fldCharType="separate"/>
      </w:r>
      <w:r>
        <w:rPr>
          <w:color w:val="0000FF"/>
          <w:w w:val="105"/>
        </w:rPr>
        <w:t>25</w:t>
      </w:r>
      <w:r>
        <w:rPr>
          <w:color w:val="0000FF"/>
          <w:w w:val="105"/>
        </w:rPr>
        <w:fldChar w:fldCharType="end"/>
      </w:r>
      <w:r>
        <w:rPr>
          <w:w w:val="105"/>
        </w:rPr>
        <w:t>,</w:t>
      </w:r>
      <w:r>
        <w:rPr>
          <w:spacing w:val="-16"/>
          <w:w w:val="105"/>
        </w:rPr>
        <w:t xml:space="preserve"> </w:t>
      </w:r>
      <w:r>
        <w:fldChar w:fldCharType="begin"/>
      </w:r>
      <w:r>
        <w:instrText xml:space="preserve"> HYPERLINK \l "_bookmark48" </w:instrText>
      </w:r>
      <w:r>
        <w:fldChar w:fldCharType="separate"/>
      </w:r>
      <w:r>
        <w:rPr>
          <w:color w:val="0000FF"/>
          <w:w w:val="105"/>
        </w:rPr>
        <w:t>26</w:t>
      </w:r>
      <w:r>
        <w:rPr>
          <w:color w:val="0000FF"/>
          <w:w w:val="105"/>
        </w:rPr>
        <w:fldChar w:fldCharType="end"/>
      </w:r>
      <w:r>
        <w:rPr>
          <w:w w:val="105"/>
        </w:rPr>
        <w:t>,</w:t>
      </w:r>
      <w:r>
        <w:rPr>
          <w:spacing w:val="-16"/>
          <w:w w:val="105"/>
        </w:rPr>
        <w:t xml:space="preserve"> </w:t>
      </w:r>
      <w:r>
        <w:fldChar w:fldCharType="begin"/>
      </w:r>
      <w:r>
        <w:instrText xml:space="preserve"> HYPERLINK \l "_bookmark55" </w:instrText>
      </w:r>
      <w:r>
        <w:fldChar w:fldCharType="separate"/>
      </w:r>
      <w:r>
        <w:rPr>
          <w:color w:val="0000FF"/>
          <w:w w:val="105"/>
        </w:rPr>
        <w:t>30</w:t>
      </w:r>
      <w:r>
        <w:rPr>
          <w:color w:val="0000FF"/>
          <w:w w:val="105"/>
        </w:rPr>
        <w:fldChar w:fldCharType="end"/>
      </w:r>
      <w:r>
        <w:rPr>
          <w:w w:val="105"/>
        </w:rPr>
        <w:t>,</w:t>
      </w:r>
      <w:r>
        <w:rPr>
          <w:spacing w:val="-17"/>
          <w:w w:val="105"/>
        </w:rPr>
        <w:t xml:space="preserve"> </w:t>
      </w:r>
      <w:r>
        <w:fldChar w:fldCharType="begin"/>
      </w:r>
      <w:r>
        <w:instrText xml:space="preserve"> HYPERLINK \l "_bookmark62" </w:instrText>
      </w:r>
      <w:r>
        <w:fldChar w:fldCharType="separate"/>
      </w:r>
      <w:r>
        <w:rPr>
          <w:color w:val="0000FF"/>
          <w:spacing w:val="-5"/>
          <w:w w:val="105"/>
        </w:rPr>
        <w:t>33</w:t>
      </w:r>
      <w:r>
        <w:rPr>
          <w:color w:val="0000FF"/>
          <w:spacing w:val="-5"/>
          <w:w w:val="105"/>
        </w:rPr>
        <w:fldChar w:fldCharType="end"/>
      </w:r>
    </w:p>
    <w:p w14:paraId="354E73E8">
      <w:pPr>
        <w:pStyle w:val="9"/>
        <w:spacing w:before="233"/>
      </w:pPr>
      <w:r>
        <w:rPr>
          <w:rFonts w:ascii="Arial"/>
          <w:b/>
          <w:w w:val="105"/>
        </w:rPr>
        <w:t>OS</w:t>
      </w:r>
      <w:r>
        <w:rPr>
          <w:rFonts w:ascii="Arial"/>
          <w:b/>
          <w:spacing w:val="43"/>
          <w:w w:val="105"/>
        </w:rPr>
        <w:t xml:space="preserve"> </w:t>
      </w:r>
      <w:r>
        <w:rPr>
          <w:w w:val="105"/>
        </w:rPr>
        <w:t>Operating</w:t>
      </w:r>
      <w:r>
        <w:rPr>
          <w:spacing w:val="-16"/>
          <w:w w:val="105"/>
        </w:rPr>
        <w:t xml:space="preserve"> </w:t>
      </w:r>
      <w:r>
        <w:rPr>
          <w:w w:val="105"/>
        </w:rPr>
        <w:t>System.</w:t>
      </w:r>
      <w:r>
        <w:rPr>
          <w:spacing w:val="-3"/>
          <w:w w:val="105"/>
        </w:rPr>
        <w:t xml:space="preserve"> </w:t>
      </w:r>
      <w:r>
        <w:fldChar w:fldCharType="begin"/>
      </w:r>
      <w:r>
        <w:instrText xml:space="preserve"> HYPERLINK \l "_bookmark66" </w:instrText>
      </w:r>
      <w:r>
        <w:fldChar w:fldCharType="separate"/>
      </w:r>
      <w:r>
        <w:rPr>
          <w:color w:val="0000FF"/>
          <w:spacing w:val="-5"/>
          <w:w w:val="105"/>
        </w:rPr>
        <w:t>35</w:t>
      </w:r>
      <w:r>
        <w:rPr>
          <w:color w:val="0000FF"/>
          <w:spacing w:val="-5"/>
          <w:w w:val="105"/>
        </w:rPr>
        <w:fldChar w:fldCharType="end"/>
      </w:r>
    </w:p>
    <w:p w14:paraId="2583DED3">
      <w:pPr>
        <w:pStyle w:val="9"/>
        <w:spacing w:before="234"/>
      </w:pPr>
      <w:r>
        <w:rPr>
          <w:rFonts w:ascii="Arial"/>
          <w:b/>
          <w:w w:val="105"/>
        </w:rPr>
        <w:t>OSDK</w:t>
      </w:r>
      <w:r>
        <w:rPr>
          <w:rFonts w:ascii="Arial"/>
          <w:b/>
          <w:spacing w:val="14"/>
          <w:w w:val="105"/>
        </w:rPr>
        <w:t xml:space="preserve"> </w:t>
      </w:r>
      <w:r>
        <w:rPr>
          <w:w w:val="105"/>
        </w:rPr>
        <w:t>Onboard</w:t>
      </w:r>
      <w:r>
        <w:rPr>
          <w:spacing w:val="-17"/>
          <w:w w:val="105"/>
        </w:rPr>
        <w:t xml:space="preserve"> </w:t>
      </w:r>
      <w:r>
        <w:rPr>
          <w:w w:val="105"/>
        </w:rPr>
        <w:t>Software</w:t>
      </w:r>
      <w:r>
        <w:rPr>
          <w:spacing w:val="-17"/>
          <w:w w:val="105"/>
        </w:rPr>
        <w:t xml:space="preserve"> </w:t>
      </w:r>
      <w:r>
        <w:rPr>
          <w:w w:val="105"/>
        </w:rPr>
        <w:t>Developing</w:t>
      </w:r>
      <w:r>
        <w:rPr>
          <w:spacing w:val="-18"/>
          <w:w w:val="105"/>
        </w:rPr>
        <w:t xml:space="preserve"> </w:t>
      </w:r>
      <w:r>
        <w:rPr>
          <w:w w:val="105"/>
        </w:rPr>
        <w:t>Kit.</w:t>
      </w:r>
      <w:r>
        <w:rPr>
          <w:spacing w:val="-13"/>
          <w:w w:val="105"/>
        </w:rPr>
        <w:t xml:space="preserve"> </w:t>
      </w:r>
      <w:r>
        <w:fldChar w:fldCharType="begin"/>
      </w:r>
      <w:r>
        <w:instrText xml:space="preserve"> HYPERLINK \l "_bookmark58" </w:instrText>
      </w:r>
      <w:r>
        <w:fldChar w:fldCharType="separate"/>
      </w:r>
      <w:r>
        <w:rPr>
          <w:color w:val="0000FF"/>
          <w:spacing w:val="-5"/>
          <w:w w:val="105"/>
        </w:rPr>
        <w:t>32</w:t>
      </w:r>
      <w:r>
        <w:rPr>
          <w:color w:val="0000FF"/>
          <w:spacing w:val="-5"/>
          <w:w w:val="105"/>
        </w:rPr>
        <w:fldChar w:fldCharType="end"/>
      </w:r>
    </w:p>
    <w:p w14:paraId="354FB320">
      <w:pPr>
        <w:pStyle w:val="9"/>
        <w:spacing w:before="79"/>
      </w:pPr>
    </w:p>
    <w:p w14:paraId="74C8FF86">
      <w:pPr>
        <w:pStyle w:val="9"/>
      </w:pPr>
      <w:r>
        <w:rPr>
          <w:rFonts w:ascii="Arial"/>
          <w:b/>
          <w:w w:val="105"/>
        </w:rPr>
        <w:t>R-CNN</w:t>
      </w:r>
      <w:r>
        <w:rPr>
          <w:rFonts w:ascii="Arial"/>
          <w:b/>
          <w:spacing w:val="35"/>
          <w:w w:val="105"/>
        </w:rPr>
        <w:t xml:space="preserve"> </w:t>
      </w:r>
      <w:r>
        <w:rPr>
          <w:w w:val="105"/>
        </w:rPr>
        <w:t>Region-Based</w:t>
      </w:r>
      <w:r>
        <w:rPr>
          <w:spacing w:val="-17"/>
          <w:w w:val="105"/>
        </w:rPr>
        <w:t xml:space="preserve"> </w:t>
      </w:r>
      <w:r>
        <w:rPr>
          <w:w w:val="105"/>
        </w:rPr>
        <w:t>Convolutional</w:t>
      </w:r>
      <w:r>
        <w:rPr>
          <w:spacing w:val="-17"/>
          <w:w w:val="105"/>
        </w:rPr>
        <w:t xml:space="preserve"> </w:t>
      </w:r>
      <w:r>
        <w:rPr>
          <w:w w:val="105"/>
        </w:rPr>
        <w:t>Neural</w:t>
      </w:r>
      <w:r>
        <w:rPr>
          <w:spacing w:val="-18"/>
          <w:w w:val="105"/>
        </w:rPr>
        <w:t xml:space="preserve"> </w:t>
      </w:r>
      <w:r>
        <w:rPr>
          <w:w w:val="105"/>
        </w:rPr>
        <w:t>Networks.</w:t>
      </w:r>
      <w:r>
        <w:rPr>
          <w:spacing w:val="-6"/>
          <w:w w:val="105"/>
        </w:rPr>
        <w:t xml:space="preserve"> </w:t>
      </w:r>
      <w:r>
        <w:fldChar w:fldCharType="begin"/>
      </w:r>
      <w:r>
        <w:instrText xml:space="preserve"> HYPERLINK \l "_bookmark26" </w:instrText>
      </w:r>
      <w:r>
        <w:fldChar w:fldCharType="separate"/>
      </w:r>
      <w:r>
        <w:rPr>
          <w:color w:val="0000FF"/>
          <w:spacing w:val="-5"/>
          <w:w w:val="105"/>
        </w:rPr>
        <w:t>15</w:t>
      </w:r>
      <w:r>
        <w:rPr>
          <w:color w:val="0000FF"/>
          <w:spacing w:val="-5"/>
          <w:w w:val="105"/>
        </w:rPr>
        <w:fldChar w:fldCharType="end"/>
      </w:r>
    </w:p>
    <w:p w14:paraId="6ACE81DC">
      <w:pPr>
        <w:pStyle w:val="9"/>
        <w:spacing w:before="234"/>
      </w:pPr>
      <w:r>
        <w:rPr>
          <w:rFonts w:ascii="Arial"/>
          <w:b/>
          <w:w w:val="105"/>
        </w:rPr>
        <w:t>RTCP</w:t>
      </w:r>
      <w:r>
        <w:rPr>
          <w:rFonts w:ascii="Arial"/>
          <w:b/>
          <w:spacing w:val="48"/>
          <w:w w:val="105"/>
        </w:rPr>
        <w:t xml:space="preserve"> </w:t>
      </w:r>
      <w:r>
        <w:rPr>
          <w:w w:val="105"/>
        </w:rPr>
        <w:t>Real</w:t>
      </w:r>
      <w:r>
        <w:rPr>
          <w:spacing w:val="-13"/>
          <w:w w:val="105"/>
        </w:rPr>
        <w:t xml:space="preserve"> </w:t>
      </w:r>
      <w:r>
        <w:rPr>
          <w:w w:val="105"/>
        </w:rPr>
        <w:t>Time</w:t>
      </w:r>
      <w:r>
        <w:rPr>
          <w:spacing w:val="-12"/>
          <w:w w:val="105"/>
        </w:rPr>
        <w:t xml:space="preserve"> </w:t>
      </w:r>
      <w:r>
        <w:rPr>
          <w:w w:val="105"/>
        </w:rPr>
        <w:t>Control</w:t>
      </w:r>
      <w:r>
        <w:rPr>
          <w:spacing w:val="-13"/>
          <w:w w:val="105"/>
        </w:rPr>
        <w:t xml:space="preserve"> </w:t>
      </w:r>
      <w:r>
        <w:rPr>
          <w:w w:val="105"/>
        </w:rPr>
        <w:t xml:space="preserve">Protocol. </w:t>
      </w:r>
      <w:r>
        <w:fldChar w:fldCharType="begin"/>
      </w:r>
      <w:r>
        <w:instrText xml:space="preserve"> HYPERLINK \l "_bookmark64" </w:instrText>
      </w:r>
      <w:r>
        <w:fldChar w:fldCharType="separate"/>
      </w:r>
      <w:r>
        <w:rPr>
          <w:color w:val="0000FF"/>
          <w:spacing w:val="-5"/>
          <w:w w:val="105"/>
        </w:rPr>
        <w:t>34</w:t>
      </w:r>
      <w:r>
        <w:rPr>
          <w:color w:val="0000FF"/>
          <w:spacing w:val="-5"/>
          <w:w w:val="105"/>
        </w:rPr>
        <w:fldChar w:fldCharType="end"/>
      </w:r>
    </w:p>
    <w:p w14:paraId="36455490">
      <w:pPr>
        <w:pStyle w:val="9"/>
        <w:spacing w:before="213"/>
        <w:ind w:right="282"/>
        <w:jc w:val="center"/>
      </w:pPr>
      <w:r>
        <w:rPr>
          <w:spacing w:val="-10"/>
          <w:w w:val="105"/>
        </w:rPr>
        <w:t>1</w:t>
      </w:r>
    </w:p>
    <w:p w14:paraId="2E8B0F8A">
      <w:pPr>
        <w:pStyle w:val="9"/>
        <w:spacing w:after="0"/>
        <w:jc w:val="center"/>
        <w:sectPr>
          <w:pgSz w:w="11910" w:h="16840"/>
          <w:pgMar w:top="1240" w:right="1417" w:bottom="280" w:left="1700" w:header="720" w:footer="720" w:gutter="0"/>
          <w:cols w:space="720" w:num="1"/>
        </w:sectPr>
      </w:pPr>
    </w:p>
    <w:p w14:paraId="63401E5F">
      <w:pPr>
        <w:pStyle w:val="15"/>
        <w:numPr>
          <w:ilvl w:val="0"/>
          <w:numId w:val="4"/>
        </w:numPr>
        <w:tabs>
          <w:tab w:val="left" w:pos="1223"/>
        </w:tabs>
        <w:spacing w:before="79" w:after="0" w:line="240" w:lineRule="auto"/>
        <w:ind w:left="1223" w:right="0" w:hanging="1223"/>
        <w:jc w:val="left"/>
        <w:rPr>
          <w:sz w:val="18"/>
        </w:rPr>
      </w:pPr>
      <w:r>
        <w:rPr>
          <w:sz w:val="18"/>
        </w:rPr>
        <mc:AlternateContent>
          <mc:Choice Requires="wps">
            <w:drawing>
              <wp:anchor distT="0" distB="0" distL="0" distR="0" simplePos="0" relativeHeight="251781120"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8" name="Graphic 8"/>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8" o:spid="_x0000_s1026" o:spt="100" style="position:absolute;left:0pt;margin-left:85pt;margin-top:17.5pt;height:0.1pt;width:425.2pt;mso-position-horizontal-relative:page;mso-wrap-distance-bottom:0pt;mso-wrap-distance-top:0pt;z-index:-251535360;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pXBvstYAAAAKAQAADwAAAAAAAAAB&#10;ACAAAAAiAAAAZHJzL2Rvd25yZXYueG1sUEsBAhQAFAAAAAgAh07iQETGiSsSAgAAegQAAA4AAAAA&#10;AAAAAQAgAAAAJQEAAGRycy9lMm9Eb2MueG1sUEsFBgAAAAAGAAYAWQEAAKkFAAAAAA==&#10;" path="m0,0l5400001,0e">
                <v:fill on="f" focussize="0,0"/>
                <v:stroke weight="0.497952755905512pt" color="#000000" joinstyle="round"/>
                <v:imagedata o:title=""/>
                <o:lock v:ext="edit" aspectratio="f"/>
                <v:textbox inset="0mm,0mm,0mm,0mm"/>
                <w10:wrap type="topAndBottom"/>
              </v:shape>
            </w:pict>
          </mc:Fallback>
        </mc:AlternateContent>
      </w:r>
      <w:r>
        <w:rPr>
          <w:sz w:val="18"/>
        </w:rPr>
        <w:t>Real-time</w:t>
      </w:r>
      <w:r>
        <w:rPr>
          <w:spacing w:val="-2"/>
          <w:sz w:val="18"/>
        </w:rPr>
        <w:t xml:space="preserve"> </w:t>
      </w:r>
      <w:r>
        <w:rPr>
          <w:sz w:val="18"/>
        </w:rPr>
        <w:t>Vehicle</w:t>
      </w:r>
      <w:r>
        <w:rPr>
          <w:spacing w:val="-1"/>
          <w:sz w:val="18"/>
        </w:rPr>
        <w:t xml:space="preserve"> </w:t>
      </w:r>
      <w:r>
        <w:rPr>
          <w:sz w:val="18"/>
        </w:rPr>
        <w:t>Speed</w:t>
      </w:r>
      <w:r>
        <w:rPr>
          <w:spacing w:val="-2"/>
          <w:sz w:val="18"/>
        </w:rPr>
        <w:t xml:space="preserve"> </w:t>
      </w:r>
      <w:r>
        <w:rPr>
          <w:sz w:val="18"/>
        </w:rPr>
        <w:t>Estimation</w:t>
      </w:r>
      <w:r>
        <w:rPr>
          <w:spacing w:val="-1"/>
          <w:sz w:val="18"/>
        </w:rPr>
        <w:t xml:space="preserve"> </w:t>
      </w:r>
      <w:r>
        <w:rPr>
          <w:sz w:val="18"/>
        </w:rPr>
        <w:t>using</w:t>
      </w:r>
      <w:r>
        <w:rPr>
          <w:spacing w:val="-1"/>
          <w:sz w:val="18"/>
        </w:rPr>
        <w:t xml:space="preserve"> </w:t>
      </w:r>
      <w:r>
        <w:rPr>
          <w:sz w:val="18"/>
        </w:rPr>
        <w:t>Unmanned</w:t>
      </w:r>
      <w:r>
        <w:rPr>
          <w:spacing w:val="-2"/>
          <w:sz w:val="18"/>
        </w:rPr>
        <w:t xml:space="preserve"> </w:t>
      </w:r>
      <w:r>
        <w:rPr>
          <w:sz w:val="18"/>
        </w:rPr>
        <w:t>Aerial</w:t>
      </w:r>
      <w:r>
        <w:rPr>
          <w:spacing w:val="-1"/>
          <w:sz w:val="18"/>
        </w:rPr>
        <w:t xml:space="preserve"> </w:t>
      </w:r>
      <w:r>
        <w:rPr>
          <w:sz w:val="18"/>
        </w:rPr>
        <w:t>Vehicles</w:t>
      </w:r>
      <w:r>
        <w:rPr>
          <w:spacing w:val="-1"/>
          <w:sz w:val="18"/>
        </w:rPr>
        <w:t xml:space="preserve"> </w:t>
      </w:r>
      <w:r>
        <w:rPr>
          <w:sz w:val="18"/>
        </w:rPr>
        <w:t>for</w:t>
      </w:r>
      <w:r>
        <w:rPr>
          <w:spacing w:val="-2"/>
          <w:sz w:val="18"/>
        </w:rPr>
        <w:t xml:space="preserve"> </w:t>
      </w:r>
      <w:r>
        <w:rPr>
          <w:sz w:val="18"/>
        </w:rPr>
        <w:t>Traffic</w:t>
      </w:r>
      <w:r>
        <w:rPr>
          <w:spacing w:val="-1"/>
          <w:sz w:val="18"/>
        </w:rPr>
        <w:t xml:space="preserve"> </w:t>
      </w:r>
      <w:r>
        <w:rPr>
          <w:spacing w:val="-2"/>
          <w:sz w:val="18"/>
        </w:rPr>
        <w:t>Surveillance</w:t>
      </w:r>
    </w:p>
    <w:p w14:paraId="03B28E71">
      <w:pPr>
        <w:pStyle w:val="9"/>
        <w:spacing w:before="219"/>
      </w:pPr>
    </w:p>
    <w:p w14:paraId="208F76A5">
      <w:pPr>
        <w:pStyle w:val="9"/>
      </w:pPr>
      <w:r>
        <w:rPr>
          <w:rFonts w:ascii="Arial"/>
          <w:b/>
          <w:w w:val="105"/>
        </w:rPr>
        <w:t>RTMP</w:t>
      </w:r>
      <w:r>
        <w:rPr>
          <w:rFonts w:ascii="Arial"/>
          <w:b/>
          <w:spacing w:val="51"/>
          <w:w w:val="105"/>
        </w:rPr>
        <w:t xml:space="preserve"> </w:t>
      </w:r>
      <w:r>
        <w:rPr>
          <w:w w:val="105"/>
        </w:rPr>
        <w:t>Real-Time</w:t>
      </w:r>
      <w:r>
        <w:rPr>
          <w:spacing w:val="-11"/>
          <w:w w:val="105"/>
        </w:rPr>
        <w:t xml:space="preserve"> </w:t>
      </w:r>
      <w:r>
        <w:rPr>
          <w:w w:val="105"/>
        </w:rPr>
        <w:t>Messaging</w:t>
      </w:r>
      <w:r>
        <w:rPr>
          <w:spacing w:val="-11"/>
          <w:w w:val="105"/>
        </w:rPr>
        <w:t xml:space="preserve"> </w:t>
      </w:r>
      <w:r>
        <w:rPr>
          <w:w w:val="105"/>
        </w:rPr>
        <w:t>Protocol.</w:t>
      </w:r>
      <w:r>
        <w:rPr>
          <w:spacing w:val="2"/>
          <w:w w:val="105"/>
        </w:rPr>
        <w:t xml:space="preserve"> </w:t>
      </w:r>
      <w:r>
        <w:fldChar w:fldCharType="begin"/>
      </w:r>
      <w:r>
        <w:instrText xml:space="preserve"> HYPERLINK \l "_bookmark62" </w:instrText>
      </w:r>
      <w:r>
        <w:fldChar w:fldCharType="separate"/>
      </w:r>
      <w:r>
        <w:rPr>
          <w:color w:val="0000FF"/>
          <w:w w:val="105"/>
        </w:rPr>
        <w:t>33</w:t>
      </w:r>
      <w:r>
        <w:rPr>
          <w:color w:val="0000FF"/>
          <w:w w:val="105"/>
        </w:rPr>
        <w:fldChar w:fldCharType="end"/>
      </w:r>
      <w:r>
        <w:rPr>
          <w:w w:val="105"/>
        </w:rPr>
        <w:t>,</w:t>
      </w:r>
      <w:r>
        <w:rPr>
          <w:spacing w:val="-11"/>
          <w:w w:val="105"/>
        </w:rPr>
        <w:t xml:space="preserve"> </w:t>
      </w:r>
      <w:r>
        <w:fldChar w:fldCharType="begin"/>
      </w:r>
      <w:r>
        <w:instrText xml:space="preserve"> HYPERLINK \l "_bookmark64" </w:instrText>
      </w:r>
      <w:r>
        <w:fldChar w:fldCharType="separate"/>
      </w:r>
      <w:r>
        <w:rPr>
          <w:color w:val="0000FF"/>
          <w:spacing w:val="-5"/>
          <w:w w:val="105"/>
        </w:rPr>
        <w:t>34</w:t>
      </w:r>
      <w:r>
        <w:rPr>
          <w:color w:val="0000FF"/>
          <w:spacing w:val="-5"/>
          <w:w w:val="105"/>
        </w:rPr>
        <w:fldChar w:fldCharType="end"/>
      </w:r>
    </w:p>
    <w:p w14:paraId="304441CE">
      <w:pPr>
        <w:pStyle w:val="9"/>
        <w:spacing w:before="233"/>
      </w:pPr>
      <w:r>
        <w:rPr>
          <w:rFonts w:ascii="Arial"/>
          <w:b/>
          <w:w w:val="105"/>
        </w:rPr>
        <w:t>RTP</w:t>
      </w:r>
      <w:r>
        <w:rPr>
          <w:rFonts w:ascii="Arial"/>
          <w:b/>
          <w:spacing w:val="51"/>
          <w:w w:val="105"/>
        </w:rPr>
        <w:t xml:space="preserve"> </w:t>
      </w:r>
      <w:r>
        <w:rPr>
          <w:w w:val="105"/>
        </w:rPr>
        <w:t>Real</w:t>
      </w:r>
      <w:r>
        <w:rPr>
          <w:spacing w:val="-11"/>
          <w:w w:val="105"/>
        </w:rPr>
        <w:t xml:space="preserve"> </w:t>
      </w:r>
      <w:r>
        <w:rPr>
          <w:w w:val="105"/>
        </w:rPr>
        <w:t>Time</w:t>
      </w:r>
      <w:r>
        <w:rPr>
          <w:spacing w:val="-12"/>
          <w:w w:val="105"/>
        </w:rPr>
        <w:t xml:space="preserve"> </w:t>
      </w:r>
      <w:r>
        <w:rPr>
          <w:w w:val="105"/>
        </w:rPr>
        <w:t>Protocol.</w:t>
      </w:r>
      <w:r>
        <w:rPr>
          <w:spacing w:val="3"/>
          <w:w w:val="105"/>
        </w:rPr>
        <w:t xml:space="preserve"> </w:t>
      </w:r>
      <w:r>
        <w:fldChar w:fldCharType="begin"/>
      </w:r>
      <w:r>
        <w:instrText xml:space="preserve"> HYPERLINK \l "_bookmark64" </w:instrText>
      </w:r>
      <w:r>
        <w:fldChar w:fldCharType="separate"/>
      </w:r>
      <w:r>
        <w:rPr>
          <w:color w:val="0000FF"/>
          <w:spacing w:val="-5"/>
          <w:w w:val="105"/>
        </w:rPr>
        <w:t>34</w:t>
      </w:r>
      <w:r>
        <w:rPr>
          <w:color w:val="0000FF"/>
          <w:spacing w:val="-5"/>
          <w:w w:val="105"/>
        </w:rPr>
        <w:fldChar w:fldCharType="end"/>
      </w:r>
    </w:p>
    <w:p w14:paraId="68A4F051">
      <w:pPr>
        <w:pStyle w:val="9"/>
        <w:spacing w:before="234"/>
      </w:pPr>
      <w:r>
        <w:rPr>
          <w:rFonts w:ascii="Arial"/>
          <w:b/>
          <w:w w:val="105"/>
        </w:rPr>
        <w:t>RTSP</w:t>
      </w:r>
      <w:r>
        <w:rPr>
          <w:rFonts w:ascii="Arial"/>
          <w:b/>
          <w:spacing w:val="46"/>
          <w:w w:val="105"/>
        </w:rPr>
        <w:t xml:space="preserve"> </w:t>
      </w:r>
      <w:r>
        <w:rPr>
          <w:w w:val="105"/>
        </w:rPr>
        <w:t>Real</w:t>
      </w:r>
      <w:r>
        <w:rPr>
          <w:spacing w:val="-14"/>
          <w:w w:val="105"/>
        </w:rPr>
        <w:t xml:space="preserve"> </w:t>
      </w:r>
      <w:r>
        <w:rPr>
          <w:w w:val="105"/>
        </w:rPr>
        <w:t>Time</w:t>
      </w:r>
      <w:r>
        <w:rPr>
          <w:spacing w:val="-14"/>
          <w:w w:val="105"/>
        </w:rPr>
        <w:t xml:space="preserve"> </w:t>
      </w:r>
      <w:r>
        <w:rPr>
          <w:w w:val="105"/>
        </w:rPr>
        <w:t>Streaming</w:t>
      </w:r>
      <w:r>
        <w:rPr>
          <w:spacing w:val="-14"/>
          <w:w w:val="105"/>
        </w:rPr>
        <w:t xml:space="preserve"> </w:t>
      </w:r>
      <w:r>
        <w:rPr>
          <w:w w:val="105"/>
        </w:rPr>
        <w:t>Protocol.</w:t>
      </w:r>
      <w:r>
        <w:rPr>
          <w:spacing w:val="-1"/>
          <w:w w:val="105"/>
        </w:rPr>
        <w:t xml:space="preserve"> </w:t>
      </w:r>
      <w:r>
        <w:fldChar w:fldCharType="begin"/>
      </w:r>
      <w:r>
        <w:instrText xml:space="preserve"> HYPERLINK \l "_bookmark62" </w:instrText>
      </w:r>
      <w:r>
        <w:fldChar w:fldCharType="separate"/>
      </w:r>
      <w:r>
        <w:rPr>
          <w:color w:val="0000FF"/>
          <w:w w:val="105"/>
        </w:rPr>
        <w:t>33</w:t>
      </w:r>
      <w:r>
        <w:rPr>
          <w:color w:val="0000FF"/>
          <w:w w:val="105"/>
        </w:rPr>
        <w:fldChar w:fldCharType="end"/>
      </w:r>
      <w:r>
        <w:rPr>
          <w:w w:val="105"/>
        </w:rPr>
        <w:t>,</w:t>
      </w:r>
      <w:r>
        <w:rPr>
          <w:spacing w:val="-14"/>
          <w:w w:val="105"/>
        </w:rPr>
        <w:t xml:space="preserve"> </w:t>
      </w:r>
      <w:r>
        <w:fldChar w:fldCharType="begin"/>
      </w:r>
      <w:r>
        <w:instrText xml:space="preserve"> HYPERLINK \l "_bookmark64" </w:instrText>
      </w:r>
      <w:r>
        <w:fldChar w:fldCharType="separate"/>
      </w:r>
      <w:r>
        <w:rPr>
          <w:color w:val="0000FF"/>
          <w:spacing w:val="-5"/>
          <w:w w:val="105"/>
        </w:rPr>
        <w:t>34</w:t>
      </w:r>
      <w:r>
        <w:rPr>
          <w:color w:val="0000FF"/>
          <w:spacing w:val="-5"/>
          <w:w w:val="105"/>
        </w:rPr>
        <w:fldChar w:fldCharType="end"/>
      </w:r>
    </w:p>
    <w:p w14:paraId="3FA1FB79">
      <w:pPr>
        <w:pStyle w:val="9"/>
        <w:spacing w:before="79"/>
      </w:pPr>
    </w:p>
    <w:p w14:paraId="02CB34B2">
      <w:pPr>
        <w:pStyle w:val="9"/>
        <w:spacing w:before="1"/>
      </w:pPr>
      <w:r>
        <w:rPr>
          <w:rFonts w:ascii="Arial"/>
          <w:b/>
          <w:w w:val="105"/>
        </w:rPr>
        <w:t>SORT</w:t>
      </w:r>
      <w:r>
        <w:rPr>
          <w:rFonts w:ascii="Arial"/>
          <w:b/>
          <w:spacing w:val="14"/>
          <w:w w:val="105"/>
        </w:rPr>
        <w:t xml:space="preserve"> </w:t>
      </w:r>
      <w:r>
        <w:rPr>
          <w:w w:val="105"/>
        </w:rPr>
        <w:t>Simple</w:t>
      </w:r>
      <w:r>
        <w:rPr>
          <w:spacing w:val="-17"/>
          <w:w w:val="105"/>
        </w:rPr>
        <w:t xml:space="preserve"> </w:t>
      </w:r>
      <w:r>
        <w:rPr>
          <w:w w:val="105"/>
        </w:rPr>
        <w:t>Online</w:t>
      </w:r>
      <w:r>
        <w:rPr>
          <w:spacing w:val="-17"/>
          <w:w w:val="105"/>
        </w:rPr>
        <w:t xml:space="preserve"> </w:t>
      </w:r>
      <w:r>
        <w:rPr>
          <w:w w:val="105"/>
        </w:rPr>
        <w:t>Realtime</w:t>
      </w:r>
      <w:r>
        <w:rPr>
          <w:spacing w:val="-18"/>
          <w:w w:val="105"/>
        </w:rPr>
        <w:t xml:space="preserve"> </w:t>
      </w:r>
      <w:r>
        <w:rPr>
          <w:w w:val="105"/>
        </w:rPr>
        <w:t>Tracker.</w:t>
      </w:r>
      <w:r>
        <w:rPr>
          <w:spacing w:val="-15"/>
          <w:w w:val="105"/>
        </w:rPr>
        <w:t xml:space="preserve"> </w:t>
      </w:r>
      <w:r>
        <w:fldChar w:fldCharType="begin"/>
      </w:r>
      <w:r>
        <w:instrText xml:space="preserve"> HYPERLINK \l "_bookmark28" </w:instrText>
      </w:r>
      <w:r>
        <w:fldChar w:fldCharType="separate"/>
      </w:r>
      <w:r>
        <w:rPr>
          <w:color w:val="0000FF"/>
          <w:w w:val="105"/>
        </w:rPr>
        <w:t>16</w:t>
      </w:r>
      <w:r>
        <w:rPr>
          <w:color w:val="0000FF"/>
          <w:w w:val="105"/>
        </w:rPr>
        <w:fldChar w:fldCharType="end"/>
      </w:r>
      <w:r>
        <w:rPr>
          <w:w w:val="105"/>
        </w:rPr>
        <w:t>,</w:t>
      </w:r>
      <w:r>
        <w:rPr>
          <w:spacing w:val="-17"/>
          <w:w w:val="105"/>
        </w:rPr>
        <w:t xml:space="preserve"> </w:t>
      </w:r>
      <w:r>
        <w:fldChar w:fldCharType="begin"/>
      </w:r>
      <w:r>
        <w:instrText xml:space="preserve"> HYPERLINK \l "_bookmark31" </w:instrText>
      </w:r>
      <w:r>
        <w:fldChar w:fldCharType="separate"/>
      </w:r>
      <w:r>
        <w:rPr>
          <w:color w:val="0000FF"/>
          <w:w w:val="105"/>
        </w:rPr>
        <w:t>18</w:t>
      </w:r>
      <w:r>
        <w:rPr>
          <w:color w:val="0000FF"/>
          <w:w w:val="105"/>
        </w:rPr>
        <w:fldChar w:fldCharType="end"/>
      </w:r>
      <w:r>
        <w:rPr>
          <w:w w:val="105"/>
        </w:rPr>
        <w:t>,</w:t>
      </w:r>
      <w:r>
        <w:rPr>
          <w:spacing w:val="-18"/>
          <w:w w:val="105"/>
        </w:rPr>
        <w:t xml:space="preserve"> </w:t>
      </w:r>
      <w:r>
        <w:fldChar w:fldCharType="begin"/>
      </w:r>
      <w:r>
        <w:instrText xml:space="preserve"> HYPERLINK \l "_bookmark34" </w:instrText>
      </w:r>
      <w:r>
        <w:fldChar w:fldCharType="separate"/>
      </w:r>
      <w:r>
        <w:rPr>
          <w:color w:val="0000FF"/>
          <w:w w:val="105"/>
        </w:rPr>
        <w:t>19</w:t>
      </w:r>
      <w:r>
        <w:rPr>
          <w:color w:val="0000FF"/>
          <w:w w:val="105"/>
        </w:rPr>
        <w:fldChar w:fldCharType="end"/>
      </w:r>
      <w:r>
        <w:rPr>
          <w:w w:val="105"/>
        </w:rPr>
        <w:t>,</w:t>
      </w:r>
      <w:r>
        <w:rPr>
          <w:spacing w:val="-17"/>
          <w:w w:val="105"/>
        </w:rPr>
        <w:t xml:space="preserve"> </w:t>
      </w:r>
      <w:r>
        <w:fldChar w:fldCharType="begin"/>
      </w:r>
      <w:r>
        <w:instrText xml:space="preserve"> HYPERLINK \l "_bookmark40" </w:instrText>
      </w:r>
      <w:r>
        <w:fldChar w:fldCharType="separate"/>
      </w:r>
      <w:r>
        <w:rPr>
          <w:color w:val="0000FF"/>
          <w:w w:val="105"/>
        </w:rPr>
        <w:t>23</w:t>
      </w:r>
      <w:r>
        <w:rPr>
          <w:color w:val="0000FF"/>
          <w:w w:val="105"/>
        </w:rPr>
        <w:fldChar w:fldCharType="end"/>
      </w:r>
      <w:r>
        <w:rPr>
          <w:w w:val="105"/>
        </w:rPr>
        <w:t>,</w:t>
      </w:r>
      <w:r>
        <w:rPr>
          <w:spacing w:val="-17"/>
          <w:w w:val="105"/>
        </w:rPr>
        <w:t xml:space="preserve"> </w:t>
      </w:r>
      <w:r>
        <w:fldChar w:fldCharType="begin"/>
      </w:r>
      <w:r>
        <w:instrText xml:space="preserve"> HYPERLINK \l "_bookmark48" </w:instrText>
      </w:r>
      <w:r>
        <w:fldChar w:fldCharType="separate"/>
      </w:r>
      <w:r>
        <w:rPr>
          <w:color w:val="0000FF"/>
          <w:spacing w:val="-5"/>
          <w:w w:val="105"/>
        </w:rPr>
        <w:t>26</w:t>
      </w:r>
      <w:r>
        <w:rPr>
          <w:color w:val="0000FF"/>
          <w:spacing w:val="-5"/>
          <w:w w:val="105"/>
        </w:rPr>
        <w:fldChar w:fldCharType="end"/>
      </w:r>
    </w:p>
    <w:p w14:paraId="62CE9650">
      <w:pPr>
        <w:pStyle w:val="9"/>
        <w:spacing w:before="79"/>
      </w:pPr>
    </w:p>
    <w:p w14:paraId="0C9BA4E8">
      <w:pPr>
        <w:pStyle w:val="9"/>
      </w:pPr>
      <w:r>
        <w:rPr>
          <w:rFonts w:ascii="Arial"/>
          <w:b/>
          <w:w w:val="105"/>
        </w:rPr>
        <w:t>TCP</w:t>
      </w:r>
      <w:r>
        <w:rPr>
          <w:rFonts w:ascii="Arial"/>
          <w:b/>
          <w:spacing w:val="27"/>
          <w:w w:val="105"/>
        </w:rPr>
        <w:t xml:space="preserve"> </w:t>
      </w:r>
      <w:r>
        <w:rPr>
          <w:w w:val="105"/>
        </w:rPr>
        <w:t>Transmission</w:t>
      </w:r>
      <w:r>
        <w:rPr>
          <w:spacing w:val="-17"/>
          <w:w w:val="105"/>
        </w:rPr>
        <w:t xml:space="preserve"> </w:t>
      </w:r>
      <w:r>
        <w:rPr>
          <w:w w:val="105"/>
        </w:rPr>
        <w:t>Control</w:t>
      </w:r>
      <w:r>
        <w:rPr>
          <w:spacing w:val="-18"/>
          <w:w w:val="105"/>
        </w:rPr>
        <w:t xml:space="preserve"> </w:t>
      </w:r>
      <w:r>
        <w:rPr>
          <w:w w:val="105"/>
        </w:rPr>
        <w:t>Protocol.</w:t>
      </w:r>
      <w:r>
        <w:rPr>
          <w:spacing w:val="-7"/>
          <w:w w:val="105"/>
        </w:rPr>
        <w:t xml:space="preserve"> </w:t>
      </w:r>
      <w:r>
        <w:fldChar w:fldCharType="begin"/>
      </w:r>
      <w:r>
        <w:instrText xml:space="preserve"> HYPERLINK \l "_bookmark62" </w:instrText>
      </w:r>
      <w:r>
        <w:fldChar w:fldCharType="separate"/>
      </w:r>
      <w:r>
        <w:rPr>
          <w:color w:val="0000FF"/>
          <w:w w:val="105"/>
        </w:rPr>
        <w:t>33</w:t>
      </w:r>
      <w:r>
        <w:rPr>
          <w:color w:val="0000FF"/>
          <w:w w:val="105"/>
        </w:rPr>
        <w:fldChar w:fldCharType="end"/>
      </w:r>
      <w:r>
        <w:rPr>
          <w:w w:val="105"/>
        </w:rPr>
        <w:t>,</w:t>
      </w:r>
      <w:r>
        <w:rPr>
          <w:spacing w:val="-17"/>
          <w:w w:val="105"/>
        </w:rPr>
        <w:t xml:space="preserve"> </w:t>
      </w:r>
      <w:r>
        <w:fldChar w:fldCharType="begin"/>
      </w:r>
      <w:r>
        <w:instrText xml:space="preserve"> HYPERLINK \l "_bookmark66" </w:instrText>
      </w:r>
      <w:r>
        <w:fldChar w:fldCharType="separate"/>
      </w:r>
      <w:r>
        <w:rPr>
          <w:color w:val="0000FF"/>
          <w:w w:val="105"/>
        </w:rPr>
        <w:t>35</w:t>
      </w:r>
      <w:r>
        <w:rPr>
          <w:color w:val="0000FF"/>
          <w:w w:val="105"/>
        </w:rPr>
        <w:fldChar w:fldCharType="end"/>
      </w:r>
      <w:r>
        <w:rPr>
          <w:w w:val="105"/>
        </w:rPr>
        <w:t>,</w:t>
      </w:r>
      <w:r>
        <w:rPr>
          <w:spacing w:val="-18"/>
          <w:w w:val="105"/>
        </w:rPr>
        <w:t xml:space="preserve"> </w:t>
      </w:r>
      <w:r>
        <w:fldChar w:fldCharType="begin"/>
      </w:r>
      <w:r>
        <w:instrText xml:space="preserve"> HYPERLINK \l "_bookmark67" </w:instrText>
      </w:r>
      <w:r>
        <w:fldChar w:fldCharType="separate"/>
      </w:r>
      <w:r>
        <w:rPr>
          <w:color w:val="0000FF"/>
          <w:w w:val="105"/>
        </w:rPr>
        <w:t>36</w:t>
      </w:r>
      <w:r>
        <w:rPr>
          <w:color w:val="0000FF"/>
          <w:w w:val="105"/>
        </w:rPr>
        <w:fldChar w:fldCharType="end"/>
      </w:r>
      <w:r>
        <w:rPr>
          <w:w w:val="105"/>
        </w:rPr>
        <w:t>,</w:t>
      </w:r>
      <w:r>
        <w:rPr>
          <w:spacing w:val="-17"/>
          <w:w w:val="105"/>
        </w:rPr>
        <w:t xml:space="preserve"> </w:t>
      </w:r>
      <w:r>
        <w:fldChar w:fldCharType="begin"/>
      </w:r>
      <w:r>
        <w:instrText xml:space="preserve"> HYPERLINK \l "_bookmark73" </w:instrText>
      </w:r>
      <w:r>
        <w:fldChar w:fldCharType="separate"/>
      </w:r>
      <w:r>
        <w:rPr>
          <w:color w:val="0000FF"/>
          <w:spacing w:val="-5"/>
          <w:w w:val="105"/>
        </w:rPr>
        <w:t>38</w:t>
      </w:r>
      <w:r>
        <w:rPr>
          <w:color w:val="0000FF"/>
          <w:spacing w:val="-5"/>
          <w:w w:val="105"/>
        </w:rPr>
        <w:fldChar w:fldCharType="end"/>
      </w:r>
    </w:p>
    <w:p w14:paraId="68AB3FC3">
      <w:pPr>
        <w:pStyle w:val="9"/>
        <w:spacing w:before="80"/>
      </w:pPr>
    </w:p>
    <w:p w14:paraId="6AB26558">
      <w:pPr>
        <w:pStyle w:val="9"/>
      </w:pPr>
      <w:r>
        <w:rPr>
          <w:rFonts w:ascii="Arial"/>
          <w:b/>
        </w:rPr>
        <w:t>UAS</w:t>
      </w:r>
      <w:r>
        <w:rPr>
          <w:rFonts w:ascii="Arial"/>
          <w:b/>
          <w:spacing w:val="53"/>
          <w:w w:val="150"/>
        </w:rPr>
        <w:t xml:space="preserve"> </w:t>
      </w:r>
      <w:r>
        <w:t>Unmanned</w:t>
      </w:r>
      <w:r>
        <w:rPr>
          <w:spacing w:val="6"/>
        </w:rPr>
        <w:t xml:space="preserve"> </w:t>
      </w:r>
      <w:r>
        <w:t>Aircraft</w:t>
      </w:r>
      <w:r>
        <w:rPr>
          <w:spacing w:val="6"/>
        </w:rPr>
        <w:t xml:space="preserve"> </w:t>
      </w:r>
      <w:r>
        <w:t>System.</w:t>
      </w:r>
      <w:r>
        <w:rPr>
          <w:spacing w:val="23"/>
        </w:rPr>
        <w:t xml:space="preserve"> </w:t>
      </w:r>
      <w:r>
        <w:fldChar w:fldCharType="begin"/>
      </w:r>
      <w:r>
        <w:instrText xml:space="preserve"> HYPERLINK \l "_bookmark3" </w:instrText>
      </w:r>
      <w:r>
        <w:fldChar w:fldCharType="separate"/>
      </w:r>
      <w:r>
        <w:rPr>
          <w:color w:val="0000FF"/>
        </w:rPr>
        <w:t>5</w:t>
      </w:r>
      <w:r>
        <w:rPr>
          <w:color w:val="0000FF"/>
        </w:rPr>
        <w:fldChar w:fldCharType="end"/>
      </w:r>
      <w:r>
        <w:t>,</w:t>
      </w:r>
      <w:r>
        <w:rPr>
          <w:spacing w:val="6"/>
        </w:rPr>
        <w:t xml:space="preserve"> </w:t>
      </w:r>
      <w:r>
        <w:fldChar w:fldCharType="begin"/>
      </w:r>
      <w:r>
        <w:instrText xml:space="preserve"> HYPERLINK \l "_bookmark38" </w:instrText>
      </w:r>
      <w:r>
        <w:fldChar w:fldCharType="separate"/>
      </w:r>
      <w:r>
        <w:rPr>
          <w:color w:val="0000FF"/>
        </w:rPr>
        <w:t>21</w:t>
      </w:r>
      <w:r>
        <w:rPr>
          <w:color w:val="0000FF"/>
        </w:rPr>
        <w:fldChar w:fldCharType="end"/>
      </w:r>
      <w:r>
        <w:t>,</w:t>
      </w:r>
      <w:r>
        <w:rPr>
          <w:spacing w:val="7"/>
        </w:rPr>
        <w:t xml:space="preserve"> </w:t>
      </w:r>
      <w:r>
        <w:fldChar w:fldCharType="begin"/>
      </w:r>
      <w:r>
        <w:instrText xml:space="preserve"> HYPERLINK \l "_bookmark79" </w:instrText>
      </w:r>
      <w:r>
        <w:fldChar w:fldCharType="separate"/>
      </w:r>
      <w:r>
        <w:rPr>
          <w:color w:val="0000FF"/>
        </w:rPr>
        <w:t>40</w:t>
      </w:r>
      <w:r>
        <w:rPr>
          <w:color w:val="0000FF"/>
        </w:rPr>
        <w:fldChar w:fldCharType="end"/>
      </w:r>
      <w:r>
        <w:t>,</w:t>
      </w:r>
      <w:r>
        <w:rPr>
          <w:spacing w:val="6"/>
        </w:rPr>
        <w:t xml:space="preserve"> </w:t>
      </w:r>
      <w:r>
        <w:fldChar w:fldCharType="begin"/>
      </w:r>
      <w:r>
        <w:instrText xml:space="preserve"> HYPERLINK \l "_bookmark128" </w:instrText>
      </w:r>
      <w:r>
        <w:fldChar w:fldCharType="separate"/>
      </w:r>
      <w:r>
        <w:rPr>
          <w:color w:val="0000FF"/>
          <w:spacing w:val="-5"/>
        </w:rPr>
        <w:t>58</w:t>
      </w:r>
      <w:r>
        <w:rPr>
          <w:color w:val="0000FF"/>
          <w:spacing w:val="-5"/>
        </w:rPr>
        <w:fldChar w:fldCharType="end"/>
      </w:r>
    </w:p>
    <w:p w14:paraId="4CEC2EE4">
      <w:pPr>
        <w:pStyle w:val="9"/>
        <w:spacing w:before="234"/>
      </w:pPr>
      <w:r>
        <w:rPr>
          <w:rFonts w:ascii="Arial"/>
          <w:b/>
          <w:w w:val="105"/>
        </w:rPr>
        <w:t>UDP</w:t>
      </w:r>
      <w:r>
        <w:rPr>
          <w:rFonts w:ascii="Arial"/>
          <w:b/>
          <w:spacing w:val="41"/>
          <w:w w:val="105"/>
        </w:rPr>
        <w:t xml:space="preserve"> </w:t>
      </w:r>
      <w:r>
        <w:rPr>
          <w:w w:val="105"/>
        </w:rPr>
        <w:t>User</w:t>
      </w:r>
      <w:r>
        <w:rPr>
          <w:spacing w:val="-16"/>
          <w:w w:val="105"/>
        </w:rPr>
        <w:t xml:space="preserve"> </w:t>
      </w:r>
      <w:r>
        <w:rPr>
          <w:w w:val="105"/>
        </w:rPr>
        <w:t>Datagram</w:t>
      </w:r>
      <w:r>
        <w:rPr>
          <w:spacing w:val="-16"/>
          <w:w w:val="105"/>
        </w:rPr>
        <w:t xml:space="preserve"> </w:t>
      </w:r>
      <w:r>
        <w:rPr>
          <w:w w:val="105"/>
        </w:rPr>
        <w:t>Protocol.</w:t>
      </w:r>
      <w:r>
        <w:rPr>
          <w:spacing w:val="-4"/>
          <w:w w:val="105"/>
        </w:rPr>
        <w:t xml:space="preserve"> </w:t>
      </w:r>
      <w:r>
        <w:fldChar w:fldCharType="begin"/>
      </w:r>
      <w:r>
        <w:instrText xml:space="preserve"> HYPERLINK \l "_bookmark53" </w:instrText>
      </w:r>
      <w:r>
        <w:fldChar w:fldCharType="separate"/>
      </w:r>
      <w:r>
        <w:rPr>
          <w:color w:val="0000FF"/>
          <w:w w:val="105"/>
        </w:rPr>
        <w:t>29</w:t>
      </w:r>
      <w:r>
        <w:rPr>
          <w:color w:val="0000FF"/>
          <w:w w:val="105"/>
        </w:rPr>
        <w:fldChar w:fldCharType="end"/>
      </w:r>
      <w:r>
        <w:rPr>
          <w:w w:val="105"/>
        </w:rPr>
        <w:t>,</w:t>
      </w:r>
      <w:r>
        <w:rPr>
          <w:spacing w:val="-16"/>
          <w:w w:val="105"/>
        </w:rPr>
        <w:t xml:space="preserve"> </w:t>
      </w:r>
      <w:r>
        <w:fldChar w:fldCharType="begin"/>
      </w:r>
      <w:r>
        <w:instrText xml:space="preserve"> HYPERLINK \l "_bookmark64" </w:instrText>
      </w:r>
      <w:r>
        <w:fldChar w:fldCharType="separate"/>
      </w:r>
      <w:r>
        <w:rPr>
          <w:color w:val="0000FF"/>
          <w:w w:val="105"/>
        </w:rPr>
        <w:t>34</w:t>
      </w:r>
      <w:r>
        <w:rPr>
          <w:color w:val="0000FF"/>
          <w:w w:val="105"/>
        </w:rPr>
        <w:fldChar w:fldCharType="end"/>
      </w:r>
      <w:r>
        <w:rPr>
          <w:w w:val="105"/>
        </w:rPr>
        <w:t>,</w:t>
      </w:r>
      <w:r>
        <w:rPr>
          <w:spacing w:val="-17"/>
          <w:w w:val="105"/>
        </w:rPr>
        <w:t xml:space="preserve"> </w:t>
      </w:r>
      <w:r>
        <w:fldChar w:fldCharType="begin"/>
      </w:r>
      <w:r>
        <w:instrText xml:space="preserve"> HYPERLINK \l "_bookmark66" </w:instrText>
      </w:r>
      <w:r>
        <w:fldChar w:fldCharType="separate"/>
      </w:r>
      <w:r>
        <w:rPr>
          <w:color w:val="0000FF"/>
          <w:spacing w:val="-5"/>
          <w:w w:val="105"/>
        </w:rPr>
        <w:t>35</w:t>
      </w:r>
      <w:r>
        <w:rPr>
          <w:color w:val="0000FF"/>
          <w:spacing w:val="-5"/>
          <w:w w:val="105"/>
        </w:rPr>
        <w:fldChar w:fldCharType="end"/>
      </w:r>
    </w:p>
    <w:p w14:paraId="5BDABC8A">
      <w:pPr>
        <w:pStyle w:val="9"/>
        <w:spacing w:before="233"/>
      </w:pPr>
      <w:r>
        <w:rPr>
          <w:rFonts w:ascii="Arial"/>
          <w:b/>
        </w:rPr>
        <w:t>UI</w:t>
      </w:r>
      <w:r>
        <w:rPr>
          <w:rFonts w:ascii="Arial"/>
          <w:b/>
          <w:spacing w:val="67"/>
        </w:rPr>
        <w:t xml:space="preserve"> </w:t>
      </w:r>
      <w:r>
        <w:t>User</w:t>
      </w:r>
      <w:r>
        <w:rPr>
          <w:spacing w:val="-1"/>
        </w:rPr>
        <w:t xml:space="preserve"> </w:t>
      </w:r>
      <w:r>
        <w:t>Interface.</w:t>
      </w:r>
      <w:r>
        <w:rPr>
          <w:spacing w:val="14"/>
        </w:rPr>
        <w:t xml:space="preserve"> </w:t>
      </w:r>
      <w:r>
        <w:fldChar w:fldCharType="begin"/>
      </w:r>
      <w:r>
        <w:instrText xml:space="preserve"> HYPERLINK \l "_bookmark69" </w:instrText>
      </w:r>
      <w:r>
        <w:fldChar w:fldCharType="separate"/>
      </w:r>
      <w:r>
        <w:rPr>
          <w:color w:val="0000FF"/>
          <w:spacing w:val="-5"/>
        </w:rPr>
        <w:t>37</w:t>
      </w:r>
      <w:r>
        <w:rPr>
          <w:color w:val="0000FF"/>
          <w:spacing w:val="-5"/>
        </w:rPr>
        <w:fldChar w:fldCharType="end"/>
      </w:r>
    </w:p>
    <w:p w14:paraId="741371A7">
      <w:pPr>
        <w:pStyle w:val="9"/>
        <w:spacing w:before="234"/>
      </w:pPr>
      <w:r>
        <w:rPr>
          <w:rFonts w:ascii="Arial"/>
          <w:b/>
          <w:w w:val="105"/>
        </w:rPr>
        <w:t>UML</w:t>
      </w:r>
      <w:r>
        <w:rPr>
          <w:rFonts w:ascii="Arial"/>
          <w:b/>
          <w:spacing w:val="41"/>
          <w:w w:val="105"/>
        </w:rPr>
        <w:t xml:space="preserve"> </w:t>
      </w:r>
      <w:r>
        <w:rPr>
          <w:w w:val="105"/>
        </w:rPr>
        <w:t>Unified</w:t>
      </w:r>
      <w:r>
        <w:rPr>
          <w:spacing w:val="-16"/>
          <w:w w:val="105"/>
        </w:rPr>
        <w:t xml:space="preserve"> </w:t>
      </w:r>
      <w:r>
        <w:rPr>
          <w:w w:val="105"/>
        </w:rPr>
        <w:t>Modeling</w:t>
      </w:r>
      <w:r>
        <w:rPr>
          <w:spacing w:val="-17"/>
          <w:w w:val="105"/>
        </w:rPr>
        <w:t xml:space="preserve"> </w:t>
      </w:r>
      <w:r>
        <w:rPr>
          <w:w w:val="105"/>
        </w:rPr>
        <w:t>Language.</w:t>
      </w:r>
      <w:r>
        <w:rPr>
          <w:spacing w:val="-4"/>
          <w:w w:val="105"/>
        </w:rPr>
        <w:t xml:space="preserve"> </w:t>
      </w:r>
      <w:r>
        <w:fldChar w:fldCharType="begin"/>
      </w:r>
      <w:r>
        <w:instrText xml:space="preserve"> HYPERLINK \l "_bookmark51" </w:instrText>
      </w:r>
      <w:r>
        <w:fldChar w:fldCharType="separate"/>
      </w:r>
      <w:r>
        <w:rPr>
          <w:color w:val="0000FF"/>
          <w:spacing w:val="-5"/>
          <w:w w:val="105"/>
        </w:rPr>
        <w:t>28</w:t>
      </w:r>
      <w:r>
        <w:rPr>
          <w:color w:val="0000FF"/>
          <w:spacing w:val="-5"/>
          <w:w w:val="105"/>
        </w:rPr>
        <w:fldChar w:fldCharType="end"/>
      </w:r>
    </w:p>
    <w:p w14:paraId="010544C6">
      <w:pPr>
        <w:pStyle w:val="9"/>
        <w:spacing w:before="79"/>
      </w:pPr>
    </w:p>
    <w:p w14:paraId="483A705F">
      <w:pPr>
        <w:pStyle w:val="9"/>
      </w:pPr>
      <w:r>
        <w:rPr>
          <w:rFonts w:ascii="Arial" w:hAnsi="Arial"/>
          <w:b/>
          <w:w w:val="105"/>
        </w:rPr>
        <w:t>YAML</w:t>
      </w:r>
      <w:r>
        <w:rPr>
          <w:rFonts w:ascii="Arial" w:hAnsi="Arial"/>
          <w:b/>
          <w:spacing w:val="44"/>
          <w:w w:val="105"/>
        </w:rPr>
        <w:t xml:space="preserve"> </w:t>
      </w:r>
      <w:r>
        <w:rPr>
          <w:w w:val="105"/>
        </w:rPr>
        <w:t>YAML</w:t>
      </w:r>
      <w:r>
        <w:rPr>
          <w:spacing w:val="-15"/>
          <w:w w:val="105"/>
        </w:rPr>
        <w:t xml:space="preserve"> </w:t>
      </w:r>
      <w:r>
        <w:rPr>
          <w:w w:val="105"/>
        </w:rPr>
        <w:t>Ain’t</w:t>
      </w:r>
      <w:r>
        <w:rPr>
          <w:spacing w:val="-15"/>
          <w:w w:val="105"/>
        </w:rPr>
        <w:t xml:space="preserve"> </w:t>
      </w:r>
      <w:r>
        <w:rPr>
          <w:w w:val="105"/>
        </w:rPr>
        <w:t>Markup</w:t>
      </w:r>
      <w:r>
        <w:rPr>
          <w:spacing w:val="-15"/>
          <w:w w:val="105"/>
        </w:rPr>
        <w:t xml:space="preserve"> </w:t>
      </w:r>
      <w:r>
        <w:rPr>
          <w:w w:val="105"/>
        </w:rPr>
        <w:t>Language.</w:t>
      </w:r>
      <w:r>
        <w:rPr>
          <w:spacing w:val="-2"/>
          <w:w w:val="105"/>
        </w:rPr>
        <w:t xml:space="preserve"> </w:t>
      </w:r>
      <w:r>
        <w:fldChar w:fldCharType="begin"/>
      </w:r>
      <w:r>
        <w:instrText xml:space="preserve"> HYPERLINK \l "_bookmark67" </w:instrText>
      </w:r>
      <w:r>
        <w:fldChar w:fldCharType="separate"/>
      </w:r>
      <w:r>
        <w:rPr>
          <w:color w:val="0000FF"/>
          <w:spacing w:val="-5"/>
          <w:w w:val="105"/>
        </w:rPr>
        <w:t>36</w:t>
      </w:r>
      <w:r>
        <w:rPr>
          <w:color w:val="0000FF"/>
          <w:spacing w:val="-5"/>
          <w:w w:val="105"/>
        </w:rPr>
        <w:fldChar w:fldCharType="end"/>
      </w:r>
    </w:p>
    <w:p w14:paraId="405F8268">
      <w:pPr>
        <w:pStyle w:val="9"/>
        <w:spacing w:before="234"/>
      </w:pPr>
      <w:r>
        <w:rPr>
          <w:rFonts w:ascii="Arial"/>
          <w:b/>
          <w:w w:val="105"/>
        </w:rPr>
        <w:t>YOLO</w:t>
      </w:r>
      <w:r>
        <w:rPr>
          <w:rFonts w:ascii="Arial"/>
          <w:b/>
          <w:spacing w:val="35"/>
          <w:w w:val="105"/>
        </w:rPr>
        <w:t xml:space="preserve"> </w:t>
      </w:r>
      <w:r>
        <w:rPr>
          <w:w w:val="105"/>
        </w:rPr>
        <w:t>You</w:t>
      </w:r>
      <w:r>
        <w:rPr>
          <w:spacing w:val="-17"/>
          <w:w w:val="105"/>
        </w:rPr>
        <w:t xml:space="preserve"> </w:t>
      </w:r>
      <w:r>
        <w:rPr>
          <w:w w:val="105"/>
        </w:rPr>
        <w:t>Only</w:t>
      </w:r>
      <w:r>
        <w:rPr>
          <w:spacing w:val="-18"/>
          <w:w w:val="105"/>
        </w:rPr>
        <w:t xml:space="preserve"> </w:t>
      </w:r>
      <w:r>
        <w:rPr>
          <w:w w:val="105"/>
        </w:rPr>
        <w:t>Look</w:t>
      </w:r>
      <w:r>
        <w:rPr>
          <w:spacing w:val="-17"/>
          <w:w w:val="105"/>
        </w:rPr>
        <w:t xml:space="preserve"> </w:t>
      </w:r>
      <w:r>
        <w:rPr>
          <w:w w:val="105"/>
        </w:rPr>
        <w:t>Once.</w:t>
      </w:r>
      <w:r>
        <w:rPr>
          <w:spacing w:val="-5"/>
          <w:w w:val="105"/>
        </w:rPr>
        <w:t xml:space="preserve"> </w:t>
      </w:r>
      <w:r>
        <w:fldChar w:fldCharType="begin"/>
      </w:r>
      <w:r>
        <w:instrText xml:space="preserve"> HYPERLINK \l "_bookmark26" </w:instrText>
      </w:r>
      <w:r>
        <w:fldChar w:fldCharType="separate"/>
      </w:r>
      <w:r>
        <w:rPr>
          <w:color w:val="0000FF"/>
          <w:w w:val="105"/>
        </w:rPr>
        <w:t>15</w:t>
      </w:r>
      <w:r>
        <w:rPr>
          <w:color w:val="0000FF"/>
          <w:w w:val="105"/>
        </w:rPr>
        <w:fldChar w:fldCharType="end"/>
      </w:r>
      <w:r>
        <w:rPr>
          <w:w w:val="105"/>
        </w:rPr>
        <w:t>,</w:t>
      </w:r>
      <w:r>
        <w:rPr>
          <w:spacing w:val="-18"/>
          <w:w w:val="105"/>
        </w:rPr>
        <w:t xml:space="preserve"> </w:t>
      </w:r>
      <w:r>
        <w:fldChar w:fldCharType="begin"/>
      </w:r>
      <w:r>
        <w:instrText xml:space="preserve"> HYPERLINK \l "_bookmark28" </w:instrText>
      </w:r>
      <w:r>
        <w:fldChar w:fldCharType="separate"/>
      </w:r>
      <w:r>
        <w:rPr>
          <w:color w:val="0000FF"/>
          <w:w w:val="105"/>
        </w:rPr>
        <w:t>16</w:t>
      </w:r>
      <w:r>
        <w:rPr>
          <w:color w:val="0000FF"/>
          <w:w w:val="105"/>
        </w:rPr>
        <w:fldChar w:fldCharType="end"/>
      </w:r>
      <w:r>
        <w:rPr>
          <w:w w:val="105"/>
        </w:rPr>
        <w:t>,</w:t>
      </w:r>
      <w:r>
        <w:rPr>
          <w:spacing w:val="-17"/>
          <w:w w:val="105"/>
        </w:rPr>
        <w:t xml:space="preserve"> </w:t>
      </w:r>
      <w:r>
        <w:fldChar w:fldCharType="begin"/>
      </w:r>
      <w:r>
        <w:instrText xml:space="preserve"> HYPERLINK \l "_bookmark42" </w:instrText>
      </w:r>
      <w:r>
        <w:fldChar w:fldCharType="separate"/>
      </w:r>
      <w:r>
        <w:rPr>
          <w:color w:val="0000FF"/>
          <w:w w:val="105"/>
        </w:rPr>
        <w:t>24</w:t>
      </w:r>
      <w:r>
        <w:rPr>
          <w:color w:val="0000FF"/>
          <w:w w:val="105"/>
        </w:rPr>
        <w:fldChar w:fldCharType="end"/>
      </w:r>
      <w:r>
        <w:rPr>
          <w:w w:val="105"/>
        </w:rPr>
        <w:t>,</w:t>
      </w:r>
      <w:r>
        <w:rPr>
          <w:spacing w:val="-17"/>
          <w:w w:val="105"/>
        </w:rPr>
        <w:t xml:space="preserve"> </w:t>
      </w:r>
      <w:r>
        <w:fldChar w:fldCharType="begin"/>
      </w:r>
      <w:r>
        <w:instrText xml:space="preserve"> HYPERLINK \l "_bookmark53" </w:instrText>
      </w:r>
      <w:r>
        <w:fldChar w:fldCharType="separate"/>
      </w:r>
      <w:r>
        <w:rPr>
          <w:color w:val="0000FF"/>
          <w:w w:val="105"/>
        </w:rPr>
        <w:t>29</w:t>
      </w:r>
      <w:r>
        <w:rPr>
          <w:color w:val="0000FF"/>
          <w:w w:val="105"/>
        </w:rPr>
        <w:fldChar w:fldCharType="end"/>
      </w:r>
      <w:r>
        <w:rPr>
          <w:w w:val="105"/>
        </w:rPr>
        <w:t>,</w:t>
      </w:r>
      <w:r>
        <w:rPr>
          <w:spacing w:val="-17"/>
          <w:w w:val="105"/>
        </w:rPr>
        <w:t xml:space="preserve"> </w:t>
      </w:r>
      <w:r>
        <w:fldChar w:fldCharType="begin"/>
      </w:r>
      <w:r>
        <w:instrText xml:space="preserve"> HYPERLINK \l "_bookmark55" </w:instrText>
      </w:r>
      <w:r>
        <w:fldChar w:fldCharType="separate"/>
      </w:r>
      <w:r>
        <w:rPr>
          <w:color w:val="0000FF"/>
          <w:w w:val="105"/>
        </w:rPr>
        <w:t>30</w:t>
      </w:r>
      <w:r>
        <w:rPr>
          <w:color w:val="0000FF"/>
          <w:w w:val="105"/>
        </w:rPr>
        <w:fldChar w:fldCharType="end"/>
      </w:r>
      <w:r>
        <w:rPr>
          <w:w w:val="105"/>
        </w:rPr>
        <w:t>,</w:t>
      </w:r>
      <w:r>
        <w:rPr>
          <w:spacing w:val="-18"/>
          <w:w w:val="105"/>
        </w:rPr>
        <w:t xml:space="preserve"> </w:t>
      </w:r>
      <w:r>
        <w:fldChar w:fldCharType="begin"/>
      </w:r>
      <w:r>
        <w:instrText xml:space="preserve"> HYPERLINK \l "_bookmark84" </w:instrText>
      </w:r>
      <w:r>
        <w:fldChar w:fldCharType="separate"/>
      </w:r>
      <w:r>
        <w:rPr>
          <w:color w:val="0000FF"/>
          <w:w w:val="105"/>
        </w:rPr>
        <w:t>42</w:t>
      </w:r>
      <w:r>
        <w:rPr>
          <w:color w:val="0000FF"/>
          <w:w w:val="105"/>
        </w:rPr>
        <w:fldChar w:fldCharType="end"/>
      </w:r>
      <w:r>
        <w:rPr>
          <w:w w:val="105"/>
        </w:rPr>
        <w:t>,</w:t>
      </w:r>
      <w:r>
        <w:rPr>
          <w:spacing w:val="-17"/>
          <w:w w:val="105"/>
        </w:rPr>
        <w:t xml:space="preserve"> </w:t>
      </w:r>
      <w:r>
        <w:fldChar w:fldCharType="begin"/>
      </w:r>
      <w:r>
        <w:instrText xml:space="preserve"> HYPERLINK \l "_bookmark105" </w:instrText>
      </w:r>
      <w:r>
        <w:fldChar w:fldCharType="separate"/>
      </w:r>
      <w:r>
        <w:rPr>
          <w:color w:val="0000FF"/>
          <w:spacing w:val="-5"/>
          <w:w w:val="105"/>
        </w:rPr>
        <w:t>50</w:t>
      </w:r>
      <w:r>
        <w:rPr>
          <w:color w:val="0000FF"/>
          <w:spacing w:val="-5"/>
          <w:w w:val="105"/>
        </w:rPr>
        <w:fldChar w:fldCharType="end"/>
      </w:r>
    </w:p>
    <w:p w14:paraId="0C91E947">
      <w:pPr>
        <w:pStyle w:val="9"/>
        <w:spacing w:after="0"/>
        <w:sectPr>
          <w:pgSz w:w="11910" w:h="16840"/>
          <w:pgMar w:top="600" w:right="1417" w:bottom="280" w:left="1700" w:header="720" w:footer="720" w:gutter="0"/>
          <w:cols w:space="720" w:num="1"/>
        </w:sectPr>
      </w:pPr>
    </w:p>
    <w:p w14:paraId="041CD0A6">
      <w:pPr>
        <w:pStyle w:val="2"/>
        <w:ind w:right="280"/>
      </w:pPr>
      <w:bookmarkStart w:id="2" w:name="Nomenclature"/>
      <w:bookmarkEnd w:id="2"/>
      <w:bookmarkStart w:id="3" w:name="_bookmark1"/>
      <w:bookmarkEnd w:id="3"/>
      <w:r>
        <w:rPr>
          <w:spacing w:val="-2"/>
        </w:rPr>
        <w:t>NOMENCLATURE</w:t>
      </w:r>
    </w:p>
    <w:p w14:paraId="780F6201">
      <w:pPr>
        <w:pStyle w:val="9"/>
        <w:spacing w:before="20"/>
        <w:rPr>
          <w:rFonts w:ascii="Arial"/>
          <w:b/>
          <w:sz w:val="37"/>
        </w:rPr>
      </w:pPr>
    </w:p>
    <w:p w14:paraId="13E676A3">
      <w:pPr>
        <w:tabs>
          <w:tab w:val="left" w:pos="684"/>
        </w:tabs>
        <w:spacing w:before="1"/>
        <w:ind w:left="0" w:right="0" w:firstLine="0"/>
        <w:jc w:val="left"/>
        <w:rPr>
          <w:rFonts w:ascii="Lucida Sans Unicode" w:hAnsi="Lucida Sans Unicode"/>
          <w:sz w:val="24"/>
        </w:rPr>
      </w:pPr>
      <w:r>
        <w:rPr>
          <w:rFonts w:ascii="Verdana" w:hAnsi="Verdana"/>
          <w:spacing w:val="-5"/>
          <w:w w:val="105"/>
          <w:sz w:val="24"/>
        </w:rPr>
        <w:t>α</w:t>
      </w:r>
      <w:r>
        <w:rPr>
          <w:rFonts w:ascii="Times New Roman" w:hAnsi="Times New Roman"/>
          <w:i/>
          <w:spacing w:val="-5"/>
          <w:w w:val="105"/>
          <w:sz w:val="24"/>
          <w:vertAlign w:val="subscript"/>
        </w:rPr>
        <w:t>e</w:t>
      </w:r>
      <w:r>
        <w:rPr>
          <w:rFonts w:ascii="Times New Roman" w:hAnsi="Times New Roman"/>
          <w:i/>
          <w:sz w:val="24"/>
          <w:vertAlign w:val="baseline"/>
        </w:rPr>
        <w:tab/>
      </w:r>
      <w:r>
        <w:rPr>
          <w:w w:val="105"/>
          <w:sz w:val="21"/>
          <w:vertAlign w:val="baseline"/>
        </w:rPr>
        <w:t>Angle</w:t>
      </w:r>
      <w:r>
        <w:rPr>
          <w:spacing w:val="-5"/>
          <w:w w:val="105"/>
          <w:sz w:val="21"/>
          <w:vertAlign w:val="baseline"/>
        </w:rPr>
        <w:t xml:space="preserve"> </w:t>
      </w:r>
      <w:r>
        <w:rPr>
          <w:w w:val="105"/>
          <w:sz w:val="21"/>
          <w:vertAlign w:val="baseline"/>
        </w:rPr>
        <w:t>used</w:t>
      </w:r>
      <w:r>
        <w:rPr>
          <w:spacing w:val="-5"/>
          <w:w w:val="105"/>
          <w:sz w:val="21"/>
          <w:vertAlign w:val="baseline"/>
        </w:rPr>
        <w:t xml:space="preserve"> </w:t>
      </w:r>
      <w:r>
        <w:rPr>
          <w:rFonts w:ascii="Lucida Sans Unicode" w:hAnsi="Lucida Sans Unicode"/>
          <w:spacing w:val="-2"/>
          <w:w w:val="105"/>
          <w:sz w:val="24"/>
          <w:vertAlign w:val="baseline"/>
        </w:rPr>
        <w:t>[</w:t>
      </w:r>
      <w:r>
        <w:rPr>
          <w:rFonts w:ascii="Times New Roman" w:hAnsi="Times New Roman"/>
          <w:i/>
          <w:spacing w:val="-2"/>
          <w:w w:val="105"/>
          <w:sz w:val="24"/>
          <w:vertAlign w:val="baseline"/>
        </w:rPr>
        <w:t>degree</w:t>
      </w:r>
      <w:r>
        <w:rPr>
          <w:rFonts w:ascii="Lucida Sans Unicode" w:hAnsi="Lucida Sans Unicode"/>
          <w:spacing w:val="-2"/>
          <w:w w:val="105"/>
          <w:sz w:val="24"/>
          <w:vertAlign w:val="baseline"/>
        </w:rPr>
        <w:t>]</w:t>
      </w:r>
    </w:p>
    <w:p w14:paraId="30A524CB">
      <w:pPr>
        <w:tabs>
          <w:tab w:val="left" w:pos="684"/>
        </w:tabs>
        <w:spacing w:before="39"/>
        <w:ind w:left="0" w:right="0" w:firstLine="0"/>
        <w:jc w:val="left"/>
        <w:rPr>
          <w:rFonts w:ascii="Lucida Sans Unicode" w:hAnsi="Lucida Sans Unicode"/>
          <w:sz w:val="24"/>
        </w:rPr>
      </w:pPr>
      <w:r>
        <w:rPr>
          <w:rFonts w:ascii="Verdana" w:hAnsi="Verdana"/>
          <w:spacing w:val="-5"/>
          <w:sz w:val="24"/>
        </w:rPr>
        <w:t>∆</w:t>
      </w:r>
      <w:r>
        <w:rPr>
          <w:rFonts w:ascii="Times New Roman" w:hAnsi="Times New Roman"/>
          <w:i/>
          <w:spacing w:val="-5"/>
          <w:sz w:val="24"/>
        </w:rPr>
        <w:t>e</w:t>
      </w:r>
      <w:r>
        <w:rPr>
          <w:rFonts w:ascii="Times New Roman" w:hAnsi="Times New Roman"/>
          <w:i/>
          <w:sz w:val="24"/>
        </w:rPr>
        <w:tab/>
      </w:r>
      <w:r>
        <w:rPr>
          <w:sz w:val="21"/>
        </w:rPr>
        <w:t>Error</w:t>
      </w:r>
      <w:r>
        <w:rPr>
          <w:spacing w:val="12"/>
          <w:sz w:val="21"/>
        </w:rPr>
        <w:t xml:space="preserve"> </w:t>
      </w:r>
      <w:r>
        <w:rPr>
          <w:rFonts w:ascii="Lucida Sans Unicode" w:hAnsi="Lucida Sans Unicode"/>
          <w:spacing w:val="-5"/>
          <w:sz w:val="24"/>
        </w:rPr>
        <w:t>[</w:t>
      </w:r>
      <w:r>
        <w:rPr>
          <w:rFonts w:ascii="Times New Roman" w:hAnsi="Times New Roman"/>
          <w:i/>
          <w:spacing w:val="-5"/>
          <w:sz w:val="24"/>
        </w:rPr>
        <w:t>m</w:t>
      </w:r>
      <w:r>
        <w:rPr>
          <w:rFonts w:ascii="Lucida Sans Unicode" w:hAnsi="Lucida Sans Unicode"/>
          <w:spacing w:val="-5"/>
          <w:sz w:val="24"/>
        </w:rPr>
        <w:t>]</w:t>
      </w:r>
    </w:p>
    <w:p w14:paraId="2A6D5FF7">
      <w:pPr>
        <w:tabs>
          <w:tab w:val="left" w:pos="684"/>
        </w:tabs>
        <w:spacing w:before="40"/>
        <w:ind w:left="0" w:right="0" w:firstLine="0"/>
        <w:jc w:val="left"/>
        <w:rPr>
          <w:rFonts w:ascii="Lucida Sans Unicode" w:hAnsi="Lucida Sans Unicode"/>
          <w:sz w:val="24"/>
        </w:rPr>
      </w:pPr>
      <w:r>
        <w:rPr>
          <w:rFonts w:ascii="Verdana" w:hAnsi="Verdana"/>
          <w:spacing w:val="-5"/>
          <w:sz w:val="24"/>
        </w:rPr>
        <w:t>∆</w:t>
      </w:r>
      <w:r>
        <w:rPr>
          <w:rFonts w:ascii="Times New Roman" w:hAnsi="Times New Roman"/>
          <w:i/>
          <w:spacing w:val="-5"/>
          <w:sz w:val="24"/>
        </w:rPr>
        <w:t>h</w:t>
      </w:r>
      <w:r>
        <w:rPr>
          <w:rFonts w:ascii="Times New Roman" w:hAnsi="Times New Roman"/>
          <w:i/>
          <w:sz w:val="24"/>
        </w:rPr>
        <w:tab/>
      </w:r>
      <w:r>
        <w:rPr>
          <w:sz w:val="21"/>
        </w:rPr>
        <w:t>height</w:t>
      </w:r>
      <w:r>
        <w:rPr>
          <w:spacing w:val="-2"/>
          <w:sz w:val="21"/>
        </w:rPr>
        <w:t xml:space="preserve"> </w:t>
      </w:r>
      <w:r>
        <w:rPr>
          <w:sz w:val="21"/>
        </w:rPr>
        <w:t>of</w:t>
      </w:r>
      <w:r>
        <w:rPr>
          <w:spacing w:val="-1"/>
          <w:sz w:val="21"/>
        </w:rPr>
        <w:t xml:space="preserve"> </w:t>
      </w:r>
      <w:r>
        <w:rPr>
          <w:sz w:val="21"/>
        </w:rPr>
        <w:t>the</w:t>
      </w:r>
      <w:r>
        <w:rPr>
          <w:spacing w:val="-1"/>
          <w:sz w:val="21"/>
        </w:rPr>
        <w:t xml:space="preserve"> </w:t>
      </w:r>
      <w:r>
        <w:rPr>
          <w:sz w:val="21"/>
        </w:rPr>
        <w:t>centroid</w:t>
      </w:r>
      <w:r>
        <w:rPr>
          <w:spacing w:val="-2"/>
          <w:sz w:val="21"/>
        </w:rPr>
        <w:t xml:space="preserve"> </w:t>
      </w:r>
      <w:r>
        <w:rPr>
          <w:rFonts w:ascii="Lucida Sans Unicode" w:hAnsi="Lucida Sans Unicode"/>
          <w:spacing w:val="-5"/>
          <w:sz w:val="24"/>
        </w:rPr>
        <w:t>[</w:t>
      </w:r>
      <w:r>
        <w:rPr>
          <w:rFonts w:ascii="Times New Roman" w:hAnsi="Times New Roman"/>
          <w:i/>
          <w:spacing w:val="-5"/>
          <w:sz w:val="24"/>
        </w:rPr>
        <w:t>m</w:t>
      </w:r>
      <w:r>
        <w:rPr>
          <w:rFonts w:ascii="Lucida Sans Unicode" w:hAnsi="Lucida Sans Unicode"/>
          <w:spacing w:val="-5"/>
          <w:sz w:val="24"/>
        </w:rPr>
        <w:t>]</w:t>
      </w:r>
    </w:p>
    <w:p w14:paraId="13F2F3F1">
      <w:pPr>
        <w:tabs>
          <w:tab w:val="left" w:pos="684"/>
        </w:tabs>
        <w:spacing w:before="40"/>
        <w:ind w:left="0" w:right="0" w:firstLine="0"/>
        <w:jc w:val="left"/>
        <w:rPr>
          <w:rFonts w:ascii="Lucida Sans Unicode" w:hAnsi="Lucida Sans Unicode"/>
          <w:sz w:val="24"/>
        </w:rPr>
      </w:pPr>
      <w:r>
        <w:rPr>
          <w:rFonts w:ascii="Verdana" w:hAnsi="Verdana"/>
          <w:spacing w:val="-10"/>
          <w:sz w:val="24"/>
        </w:rPr>
        <w:t>γ</w:t>
      </w:r>
      <w:r>
        <w:rPr>
          <w:rFonts w:ascii="Verdana" w:hAnsi="Verdana"/>
          <w:sz w:val="24"/>
        </w:rPr>
        <w:tab/>
      </w:r>
      <w:r>
        <w:rPr>
          <w:sz w:val="21"/>
        </w:rPr>
        <w:t>Skew</w:t>
      </w:r>
      <w:r>
        <w:rPr>
          <w:spacing w:val="4"/>
          <w:sz w:val="21"/>
        </w:rPr>
        <w:t xml:space="preserve"> </w:t>
      </w:r>
      <w:r>
        <w:rPr>
          <w:sz w:val="21"/>
        </w:rPr>
        <w:t>factor</w:t>
      </w:r>
      <w:r>
        <w:rPr>
          <w:spacing w:val="5"/>
          <w:sz w:val="21"/>
        </w:rPr>
        <w:t xml:space="preserve"> </w:t>
      </w:r>
      <w:r>
        <w:rPr>
          <w:rFonts w:ascii="Lucida Sans Unicode" w:hAnsi="Lucida Sans Unicode"/>
          <w:spacing w:val="-4"/>
          <w:sz w:val="24"/>
        </w:rPr>
        <w:t>[</w:t>
      </w:r>
      <w:r>
        <w:rPr>
          <w:rFonts w:ascii="Times New Roman" w:hAnsi="Times New Roman"/>
          <w:i/>
          <w:spacing w:val="-4"/>
          <w:sz w:val="24"/>
        </w:rPr>
        <w:t>px</w:t>
      </w:r>
      <w:r>
        <w:rPr>
          <w:rFonts w:ascii="Lucida Sans Unicode" w:hAnsi="Lucida Sans Unicode"/>
          <w:spacing w:val="-4"/>
          <w:sz w:val="24"/>
        </w:rPr>
        <w:t>]</w:t>
      </w:r>
    </w:p>
    <w:p w14:paraId="0F78066A">
      <w:pPr>
        <w:tabs>
          <w:tab w:val="left" w:pos="684"/>
        </w:tabs>
        <w:spacing w:before="39"/>
        <w:ind w:left="0" w:right="0" w:firstLine="0"/>
        <w:jc w:val="left"/>
        <w:rPr>
          <w:rFonts w:ascii="Lucida Sans Unicode" w:hAnsi="Lucida Sans Unicode"/>
          <w:sz w:val="24"/>
        </w:rPr>
      </w:pPr>
      <w:r>
        <w:rPr>
          <w:rFonts w:ascii="Verdana" w:hAnsi="Verdana"/>
          <w:spacing w:val="-10"/>
          <w:sz w:val="24"/>
        </w:rPr>
        <w:t>φ</w:t>
      </w:r>
      <w:r>
        <w:rPr>
          <w:rFonts w:ascii="Verdana" w:hAnsi="Verdana"/>
          <w:sz w:val="24"/>
        </w:rPr>
        <w:tab/>
      </w:r>
      <w:r>
        <w:rPr>
          <w:sz w:val="21"/>
        </w:rPr>
        <w:t>Roll</w:t>
      </w:r>
      <w:r>
        <w:rPr>
          <w:spacing w:val="17"/>
          <w:sz w:val="21"/>
        </w:rPr>
        <w:t xml:space="preserve"> </w:t>
      </w:r>
      <w:r>
        <w:rPr>
          <w:sz w:val="21"/>
        </w:rPr>
        <w:t>angle</w:t>
      </w:r>
      <w:r>
        <w:rPr>
          <w:spacing w:val="18"/>
          <w:sz w:val="21"/>
        </w:rPr>
        <w:t xml:space="preserve"> </w:t>
      </w:r>
      <w:r>
        <w:rPr>
          <w:rFonts w:ascii="Lucida Sans Unicode" w:hAnsi="Lucida Sans Unicode"/>
          <w:spacing w:val="-2"/>
          <w:sz w:val="24"/>
        </w:rPr>
        <w:t>[</w:t>
      </w:r>
      <w:r>
        <w:rPr>
          <w:rFonts w:ascii="Times New Roman" w:hAnsi="Times New Roman"/>
          <w:i/>
          <w:spacing w:val="-2"/>
          <w:sz w:val="24"/>
        </w:rPr>
        <w:t>degree</w:t>
      </w:r>
      <w:r>
        <w:rPr>
          <w:rFonts w:ascii="Lucida Sans Unicode" w:hAnsi="Lucida Sans Unicode"/>
          <w:spacing w:val="-2"/>
          <w:sz w:val="24"/>
        </w:rPr>
        <w:t>]</w:t>
      </w:r>
    </w:p>
    <w:p w14:paraId="2AAFBA63">
      <w:pPr>
        <w:tabs>
          <w:tab w:val="left" w:pos="684"/>
        </w:tabs>
        <w:spacing w:before="40"/>
        <w:ind w:left="0" w:right="0" w:firstLine="0"/>
        <w:jc w:val="left"/>
        <w:rPr>
          <w:rFonts w:ascii="Lucida Sans Unicode" w:hAnsi="Lucida Sans Unicode"/>
          <w:sz w:val="24"/>
        </w:rPr>
      </w:pPr>
      <w:r>
        <w:rPr>
          <w:rFonts w:ascii="Verdana" w:hAnsi="Verdana"/>
          <w:spacing w:val="-10"/>
          <w:sz w:val="24"/>
        </w:rPr>
        <w:t>ψ</w:t>
      </w:r>
      <w:r>
        <w:rPr>
          <w:rFonts w:ascii="Verdana" w:hAnsi="Verdana"/>
          <w:sz w:val="24"/>
        </w:rPr>
        <w:tab/>
      </w:r>
      <w:r>
        <w:rPr>
          <w:sz w:val="21"/>
        </w:rPr>
        <w:t>Yaw angle</w:t>
      </w:r>
      <w:r>
        <w:rPr>
          <w:spacing w:val="1"/>
          <w:sz w:val="21"/>
        </w:rPr>
        <w:t xml:space="preserve"> </w:t>
      </w:r>
      <w:r>
        <w:rPr>
          <w:rFonts w:ascii="Lucida Sans Unicode" w:hAnsi="Lucida Sans Unicode"/>
          <w:spacing w:val="-2"/>
          <w:sz w:val="24"/>
        </w:rPr>
        <w:t>[</w:t>
      </w:r>
      <w:r>
        <w:rPr>
          <w:rFonts w:ascii="Times New Roman" w:hAnsi="Times New Roman"/>
          <w:i/>
          <w:spacing w:val="-2"/>
          <w:sz w:val="24"/>
        </w:rPr>
        <w:t>degree</w:t>
      </w:r>
      <w:r>
        <w:rPr>
          <w:rFonts w:ascii="Lucida Sans Unicode" w:hAnsi="Lucida Sans Unicode"/>
          <w:spacing w:val="-2"/>
          <w:sz w:val="24"/>
        </w:rPr>
        <w:t>]</w:t>
      </w:r>
    </w:p>
    <w:p w14:paraId="44B7CC2F">
      <w:pPr>
        <w:tabs>
          <w:tab w:val="left" w:pos="684"/>
        </w:tabs>
        <w:spacing w:before="40"/>
        <w:ind w:left="0" w:right="0" w:firstLine="0"/>
        <w:jc w:val="left"/>
        <w:rPr>
          <w:rFonts w:ascii="Lucida Sans Unicode" w:hAnsi="Lucida Sans Unicode"/>
          <w:sz w:val="24"/>
        </w:rPr>
      </w:pPr>
      <w:r>
        <w:rPr>
          <w:rFonts w:ascii="Verdana" w:hAnsi="Verdana"/>
          <w:spacing w:val="-10"/>
          <w:sz w:val="24"/>
        </w:rPr>
        <w:t>θ</w:t>
      </w:r>
      <w:r>
        <w:rPr>
          <w:rFonts w:ascii="Verdana" w:hAnsi="Verdana"/>
          <w:sz w:val="24"/>
        </w:rPr>
        <w:tab/>
      </w:r>
      <w:r>
        <w:rPr>
          <w:sz w:val="21"/>
        </w:rPr>
        <w:t>Pitch</w:t>
      </w:r>
      <w:r>
        <w:rPr>
          <w:spacing w:val="17"/>
          <w:sz w:val="21"/>
        </w:rPr>
        <w:t xml:space="preserve"> </w:t>
      </w:r>
      <w:r>
        <w:rPr>
          <w:sz w:val="21"/>
        </w:rPr>
        <w:t>angle</w:t>
      </w:r>
      <w:r>
        <w:rPr>
          <w:spacing w:val="17"/>
          <w:sz w:val="21"/>
        </w:rPr>
        <w:t xml:space="preserve"> </w:t>
      </w:r>
      <w:r>
        <w:rPr>
          <w:rFonts w:ascii="Lucida Sans Unicode" w:hAnsi="Lucida Sans Unicode"/>
          <w:spacing w:val="-2"/>
          <w:sz w:val="24"/>
        </w:rPr>
        <w:t>[</w:t>
      </w:r>
      <w:r>
        <w:rPr>
          <w:rFonts w:ascii="Times New Roman" w:hAnsi="Times New Roman"/>
          <w:i/>
          <w:spacing w:val="-2"/>
          <w:sz w:val="24"/>
        </w:rPr>
        <w:t>degree</w:t>
      </w:r>
      <w:r>
        <w:rPr>
          <w:rFonts w:ascii="Lucida Sans Unicode" w:hAnsi="Lucida Sans Unicode"/>
          <w:spacing w:val="-2"/>
          <w:sz w:val="24"/>
        </w:rPr>
        <w:t>]</w:t>
      </w:r>
    </w:p>
    <w:p w14:paraId="7E70D875">
      <w:pPr>
        <w:pStyle w:val="9"/>
        <w:tabs>
          <w:tab w:val="left" w:pos="684"/>
        </w:tabs>
        <w:spacing w:before="79"/>
      </w:pPr>
      <w:r>
        <w:rPr>
          <w:rFonts w:ascii="Times New Roman"/>
          <w:i/>
          <w:spacing w:val="-10"/>
          <w:sz w:val="24"/>
        </w:rPr>
        <w:t>a</w:t>
      </w:r>
      <w:r>
        <w:rPr>
          <w:rFonts w:ascii="Times New Roman"/>
          <w:i/>
          <w:sz w:val="24"/>
        </w:rPr>
        <w:tab/>
      </w:r>
      <w:r>
        <w:t>Aspect</w:t>
      </w:r>
      <w:r>
        <w:rPr>
          <w:spacing w:val="36"/>
        </w:rPr>
        <w:t xml:space="preserve"> </w:t>
      </w:r>
      <w:r>
        <w:rPr>
          <w:spacing w:val="-4"/>
        </w:rPr>
        <w:t>ratio</w:t>
      </w:r>
    </w:p>
    <w:p w14:paraId="7220C487">
      <w:pPr>
        <w:spacing w:before="93" w:line="278" w:lineRule="auto"/>
        <w:ind w:left="0" w:right="5267" w:firstLine="35"/>
        <w:jc w:val="both"/>
        <w:rPr>
          <w:sz w:val="21"/>
        </w:rPr>
      </w:pPr>
      <w:r>
        <w:rPr>
          <w:rFonts w:ascii="Times New Roman"/>
          <w:i/>
          <w:w w:val="105"/>
          <w:sz w:val="24"/>
        </w:rPr>
        <w:t>f</w:t>
      </w:r>
      <w:r>
        <w:rPr>
          <w:rFonts w:ascii="Times New Roman"/>
          <w:i/>
          <w:w w:val="105"/>
          <w:sz w:val="24"/>
          <w:vertAlign w:val="subscript"/>
        </w:rPr>
        <w:t>x</w:t>
      </w:r>
      <w:r>
        <w:rPr>
          <w:rFonts w:ascii="Times New Roman"/>
          <w:i/>
          <w:spacing w:val="80"/>
          <w:w w:val="150"/>
          <w:sz w:val="24"/>
          <w:vertAlign w:val="baseline"/>
        </w:rPr>
        <w:t xml:space="preserve">  </w:t>
      </w:r>
      <w:r>
        <w:rPr>
          <w:w w:val="105"/>
          <w:sz w:val="21"/>
          <w:vertAlign w:val="baseline"/>
        </w:rPr>
        <w:t>Focal</w:t>
      </w:r>
      <w:r>
        <w:rPr>
          <w:spacing w:val="-13"/>
          <w:w w:val="105"/>
          <w:sz w:val="21"/>
          <w:vertAlign w:val="baseline"/>
        </w:rPr>
        <w:t xml:space="preserve"> </w:t>
      </w:r>
      <w:r>
        <w:rPr>
          <w:w w:val="105"/>
          <w:sz w:val="21"/>
          <w:vertAlign w:val="baseline"/>
        </w:rPr>
        <w:t>length</w:t>
      </w:r>
      <w:r>
        <w:rPr>
          <w:spacing w:val="-13"/>
          <w:w w:val="105"/>
          <w:sz w:val="21"/>
          <w:vertAlign w:val="baseline"/>
        </w:rPr>
        <w:t xml:space="preserve"> </w:t>
      </w:r>
      <w:r>
        <w:rPr>
          <w:w w:val="105"/>
          <w:sz w:val="21"/>
          <w:vertAlign w:val="baseline"/>
        </w:rPr>
        <w:t>in</w:t>
      </w:r>
      <w:r>
        <w:rPr>
          <w:spacing w:val="-13"/>
          <w:w w:val="105"/>
          <w:sz w:val="21"/>
          <w:vertAlign w:val="baseline"/>
        </w:rPr>
        <w:t xml:space="preserve"> </w:t>
      </w:r>
      <w:r>
        <w:rPr>
          <w:w w:val="105"/>
          <w:sz w:val="21"/>
          <w:vertAlign w:val="baseline"/>
        </w:rPr>
        <w:t>the</w:t>
      </w:r>
      <w:r>
        <w:rPr>
          <w:spacing w:val="-13"/>
          <w:w w:val="105"/>
          <w:sz w:val="21"/>
          <w:vertAlign w:val="baseline"/>
        </w:rPr>
        <w:t xml:space="preserve"> </w:t>
      </w:r>
      <w:r>
        <w:rPr>
          <w:w w:val="105"/>
          <w:sz w:val="21"/>
          <w:vertAlign w:val="baseline"/>
        </w:rPr>
        <w:t>X</w:t>
      </w:r>
      <w:r>
        <w:rPr>
          <w:spacing w:val="-13"/>
          <w:w w:val="105"/>
          <w:sz w:val="21"/>
          <w:vertAlign w:val="baseline"/>
        </w:rPr>
        <w:t xml:space="preserve"> </w:t>
      </w:r>
      <w:r>
        <w:rPr>
          <w:w w:val="105"/>
          <w:sz w:val="21"/>
          <w:vertAlign w:val="baseline"/>
        </w:rPr>
        <w:t>axis</w:t>
      </w:r>
      <w:r>
        <w:rPr>
          <w:spacing w:val="-13"/>
          <w:w w:val="105"/>
          <w:sz w:val="21"/>
          <w:vertAlign w:val="baseline"/>
        </w:rPr>
        <w:t xml:space="preserve"> </w:t>
      </w:r>
      <w:r>
        <w:rPr>
          <w:rFonts w:ascii="Lucida Sans Unicode"/>
          <w:w w:val="105"/>
          <w:sz w:val="24"/>
          <w:vertAlign w:val="baseline"/>
        </w:rPr>
        <w:t>[</w:t>
      </w:r>
      <w:r>
        <w:rPr>
          <w:rFonts w:ascii="Times New Roman"/>
          <w:i/>
          <w:w w:val="105"/>
          <w:sz w:val="24"/>
          <w:vertAlign w:val="baseline"/>
        </w:rPr>
        <w:t>px</w:t>
      </w:r>
      <w:r>
        <w:rPr>
          <w:rFonts w:ascii="Lucida Sans Unicode"/>
          <w:w w:val="105"/>
          <w:sz w:val="24"/>
          <w:vertAlign w:val="baseline"/>
        </w:rPr>
        <w:t xml:space="preserve">] </w:t>
      </w:r>
      <w:r>
        <w:rPr>
          <w:rFonts w:ascii="Times New Roman"/>
          <w:i/>
          <w:w w:val="105"/>
          <w:sz w:val="24"/>
          <w:vertAlign w:val="baseline"/>
        </w:rPr>
        <w:t>f</w:t>
      </w:r>
      <w:r>
        <w:rPr>
          <w:rFonts w:ascii="Times New Roman"/>
          <w:i/>
          <w:w w:val="105"/>
          <w:sz w:val="24"/>
          <w:vertAlign w:val="subscript"/>
        </w:rPr>
        <w:t>y</w:t>
      </w:r>
      <w:r>
        <w:rPr>
          <w:rFonts w:ascii="Times New Roman"/>
          <w:i/>
          <w:spacing w:val="80"/>
          <w:w w:val="105"/>
          <w:sz w:val="24"/>
          <w:vertAlign w:val="baseline"/>
        </w:rPr>
        <w:t xml:space="preserve">   </w:t>
      </w:r>
      <w:r>
        <w:rPr>
          <w:w w:val="105"/>
          <w:sz w:val="21"/>
          <w:vertAlign w:val="baseline"/>
        </w:rPr>
        <w:t>Focal</w:t>
      </w:r>
      <w:r>
        <w:rPr>
          <w:spacing w:val="-9"/>
          <w:w w:val="105"/>
          <w:sz w:val="21"/>
          <w:vertAlign w:val="baseline"/>
        </w:rPr>
        <w:t xml:space="preserve"> </w:t>
      </w:r>
      <w:r>
        <w:rPr>
          <w:w w:val="105"/>
          <w:sz w:val="21"/>
          <w:vertAlign w:val="baseline"/>
        </w:rPr>
        <w:t>length</w:t>
      </w:r>
      <w:r>
        <w:rPr>
          <w:spacing w:val="-9"/>
          <w:w w:val="105"/>
          <w:sz w:val="21"/>
          <w:vertAlign w:val="baseline"/>
        </w:rPr>
        <w:t xml:space="preserve"> </w:t>
      </w:r>
      <w:r>
        <w:rPr>
          <w:w w:val="105"/>
          <w:sz w:val="21"/>
          <w:vertAlign w:val="baseline"/>
        </w:rPr>
        <w:t>in</w:t>
      </w:r>
      <w:r>
        <w:rPr>
          <w:spacing w:val="-9"/>
          <w:w w:val="105"/>
          <w:sz w:val="21"/>
          <w:vertAlign w:val="baseline"/>
        </w:rPr>
        <w:t xml:space="preserve"> </w:t>
      </w:r>
      <w:r>
        <w:rPr>
          <w:w w:val="105"/>
          <w:sz w:val="21"/>
          <w:vertAlign w:val="baseline"/>
        </w:rPr>
        <w:t>the</w:t>
      </w:r>
      <w:r>
        <w:rPr>
          <w:spacing w:val="-9"/>
          <w:w w:val="105"/>
          <w:sz w:val="21"/>
          <w:vertAlign w:val="baseline"/>
        </w:rPr>
        <w:t xml:space="preserve"> </w:t>
      </w:r>
      <w:r>
        <w:rPr>
          <w:w w:val="105"/>
          <w:sz w:val="21"/>
          <w:vertAlign w:val="baseline"/>
        </w:rPr>
        <w:t>y</w:t>
      </w:r>
      <w:r>
        <w:rPr>
          <w:spacing w:val="-9"/>
          <w:w w:val="105"/>
          <w:sz w:val="21"/>
          <w:vertAlign w:val="baseline"/>
        </w:rPr>
        <w:t xml:space="preserve"> </w:t>
      </w:r>
      <w:r>
        <w:rPr>
          <w:w w:val="105"/>
          <w:sz w:val="21"/>
          <w:vertAlign w:val="baseline"/>
        </w:rPr>
        <w:t>axis</w:t>
      </w:r>
      <w:r>
        <w:rPr>
          <w:spacing w:val="-9"/>
          <w:w w:val="105"/>
          <w:sz w:val="21"/>
          <w:vertAlign w:val="baseline"/>
        </w:rPr>
        <w:t xml:space="preserve"> </w:t>
      </w:r>
      <w:r>
        <w:rPr>
          <w:rFonts w:ascii="Lucida Sans Unicode"/>
          <w:w w:val="105"/>
          <w:sz w:val="24"/>
          <w:vertAlign w:val="baseline"/>
        </w:rPr>
        <w:t>[</w:t>
      </w:r>
      <w:r>
        <w:rPr>
          <w:rFonts w:ascii="Times New Roman"/>
          <w:i/>
          <w:w w:val="105"/>
          <w:sz w:val="24"/>
          <w:vertAlign w:val="baseline"/>
        </w:rPr>
        <w:t>px</w:t>
      </w:r>
      <w:r>
        <w:rPr>
          <w:rFonts w:ascii="Lucida Sans Unicode"/>
          <w:w w:val="105"/>
          <w:sz w:val="24"/>
          <w:vertAlign w:val="baseline"/>
        </w:rPr>
        <w:t xml:space="preserve">] </w:t>
      </w:r>
      <w:r>
        <w:rPr>
          <w:rFonts w:ascii="Times New Roman"/>
          <w:i/>
          <w:w w:val="105"/>
          <w:sz w:val="24"/>
          <w:vertAlign w:val="baseline"/>
        </w:rPr>
        <w:t>K</w:t>
      </w:r>
      <w:r>
        <w:rPr>
          <w:rFonts w:ascii="Times New Roman"/>
          <w:i/>
          <w:spacing w:val="80"/>
          <w:w w:val="105"/>
          <w:sz w:val="24"/>
          <w:vertAlign w:val="baseline"/>
        </w:rPr>
        <w:t xml:space="preserve">   </w:t>
      </w:r>
      <w:r>
        <w:rPr>
          <w:w w:val="105"/>
          <w:sz w:val="21"/>
          <w:vertAlign w:val="baseline"/>
        </w:rPr>
        <w:t>Intrinsic</w:t>
      </w:r>
      <w:r>
        <w:rPr>
          <w:spacing w:val="-1"/>
          <w:w w:val="105"/>
          <w:sz w:val="21"/>
          <w:vertAlign w:val="baseline"/>
        </w:rPr>
        <w:t xml:space="preserve"> </w:t>
      </w:r>
      <w:r>
        <w:rPr>
          <w:w w:val="105"/>
          <w:sz w:val="21"/>
          <w:vertAlign w:val="baseline"/>
        </w:rPr>
        <w:t>matrix</w:t>
      </w:r>
    </w:p>
    <w:p w14:paraId="73C0840F">
      <w:pPr>
        <w:pStyle w:val="9"/>
        <w:tabs>
          <w:tab w:val="left" w:pos="684"/>
        </w:tabs>
        <w:spacing w:before="89"/>
      </w:pPr>
      <w:r>
        <w:rPr>
          <w:rFonts w:ascii="Times New Roman"/>
          <w:i/>
          <w:spacing w:val="-10"/>
          <w:sz w:val="24"/>
        </w:rPr>
        <w:t>R</w:t>
      </w:r>
      <w:r>
        <w:rPr>
          <w:rFonts w:ascii="Times New Roman"/>
          <w:i/>
          <w:sz w:val="24"/>
        </w:rPr>
        <w:tab/>
      </w:r>
      <w:r>
        <w:t>Rotation</w:t>
      </w:r>
      <w:r>
        <w:rPr>
          <w:spacing w:val="17"/>
        </w:rPr>
        <w:t xml:space="preserve"> </w:t>
      </w:r>
      <w:r>
        <w:rPr>
          <w:spacing w:val="-2"/>
        </w:rPr>
        <w:t>matrix</w:t>
      </w:r>
    </w:p>
    <w:p w14:paraId="5D4E9EC4">
      <w:pPr>
        <w:tabs>
          <w:tab w:val="left" w:pos="684"/>
        </w:tabs>
        <w:spacing w:before="93"/>
        <w:ind w:left="0" w:right="0" w:firstLine="0"/>
        <w:jc w:val="left"/>
        <w:rPr>
          <w:rFonts w:ascii="Lucida Sans Unicode"/>
          <w:sz w:val="24"/>
        </w:rPr>
      </w:pPr>
      <w:r>
        <w:rPr>
          <w:rFonts w:ascii="Times New Roman"/>
          <w:i/>
          <w:spacing w:val="-10"/>
          <w:sz w:val="24"/>
        </w:rPr>
        <w:t>s</w:t>
      </w:r>
      <w:r>
        <w:rPr>
          <w:rFonts w:ascii="Times New Roman"/>
          <w:i/>
          <w:sz w:val="24"/>
        </w:rPr>
        <w:tab/>
      </w:r>
      <w:r>
        <w:rPr>
          <w:sz w:val="21"/>
        </w:rPr>
        <w:t>Depth</w:t>
      </w:r>
      <w:r>
        <w:rPr>
          <w:spacing w:val="-1"/>
          <w:sz w:val="21"/>
        </w:rPr>
        <w:t xml:space="preserve"> </w:t>
      </w:r>
      <w:r>
        <w:rPr>
          <w:sz w:val="21"/>
        </w:rPr>
        <w:t xml:space="preserve">factor </w:t>
      </w:r>
      <w:r>
        <w:rPr>
          <w:rFonts w:ascii="Lucida Sans Unicode"/>
          <w:spacing w:val="-5"/>
          <w:sz w:val="24"/>
        </w:rPr>
        <w:t>[</w:t>
      </w:r>
      <w:r>
        <w:rPr>
          <w:rFonts w:ascii="Times New Roman"/>
          <w:i/>
          <w:spacing w:val="-5"/>
          <w:sz w:val="24"/>
        </w:rPr>
        <w:t>m</w:t>
      </w:r>
      <w:r>
        <w:rPr>
          <w:rFonts w:ascii="Lucida Sans Unicode"/>
          <w:spacing w:val="-5"/>
          <w:sz w:val="24"/>
        </w:rPr>
        <w:t>]</w:t>
      </w:r>
    </w:p>
    <w:p w14:paraId="558F94B5">
      <w:pPr>
        <w:pStyle w:val="9"/>
        <w:tabs>
          <w:tab w:val="left" w:pos="684"/>
        </w:tabs>
        <w:spacing w:before="79"/>
      </w:pPr>
      <w:r>
        <w:rPr>
          <w:rFonts w:ascii="Times New Roman"/>
          <w:i/>
          <w:spacing w:val="-10"/>
          <w:sz w:val="24"/>
        </w:rPr>
        <w:t>T</w:t>
      </w:r>
      <w:r>
        <w:rPr>
          <w:rFonts w:ascii="Times New Roman"/>
          <w:i/>
          <w:sz w:val="24"/>
        </w:rPr>
        <w:tab/>
      </w:r>
      <w:r>
        <w:rPr>
          <w:spacing w:val="2"/>
        </w:rPr>
        <w:t>Displacement</w:t>
      </w:r>
      <w:r>
        <w:rPr>
          <w:spacing w:val="32"/>
        </w:rPr>
        <w:t xml:space="preserve"> </w:t>
      </w:r>
      <w:r>
        <w:rPr>
          <w:spacing w:val="-2"/>
        </w:rPr>
        <w:t>matrix</w:t>
      </w:r>
    </w:p>
    <w:p w14:paraId="120602A7">
      <w:pPr>
        <w:spacing w:before="93" w:line="266" w:lineRule="auto"/>
        <w:ind w:left="0" w:right="4745" w:firstLine="0"/>
        <w:jc w:val="both"/>
        <w:rPr>
          <w:rFonts w:ascii="Lucida Sans Unicode"/>
          <w:sz w:val="24"/>
        </w:rPr>
      </w:pPr>
      <w:r>
        <w:rPr>
          <w:rFonts w:ascii="Times New Roman"/>
          <w:i/>
          <w:w w:val="105"/>
          <w:sz w:val="24"/>
        </w:rPr>
        <w:t>u</w:t>
      </w:r>
      <w:r>
        <w:rPr>
          <w:rFonts w:ascii="Times New Roman"/>
          <w:i/>
          <w:spacing w:val="80"/>
          <w:w w:val="105"/>
          <w:sz w:val="24"/>
        </w:rPr>
        <w:t xml:space="preserve">   </w:t>
      </w:r>
      <w:r>
        <w:rPr>
          <w:w w:val="105"/>
          <w:sz w:val="21"/>
        </w:rPr>
        <w:t>Position</w:t>
      </w:r>
      <w:r>
        <w:rPr>
          <w:spacing w:val="-15"/>
          <w:w w:val="105"/>
          <w:sz w:val="21"/>
        </w:rPr>
        <w:t xml:space="preserve"> </w:t>
      </w:r>
      <w:r>
        <w:rPr>
          <w:w w:val="105"/>
          <w:sz w:val="21"/>
        </w:rPr>
        <w:t>in</w:t>
      </w:r>
      <w:r>
        <w:rPr>
          <w:spacing w:val="-15"/>
          <w:w w:val="105"/>
          <w:sz w:val="21"/>
        </w:rPr>
        <w:t xml:space="preserve"> </w:t>
      </w:r>
      <w:r>
        <w:rPr>
          <w:w w:val="105"/>
          <w:sz w:val="21"/>
        </w:rPr>
        <w:t>picture</w:t>
      </w:r>
      <w:r>
        <w:rPr>
          <w:spacing w:val="-15"/>
          <w:w w:val="105"/>
          <w:sz w:val="21"/>
        </w:rPr>
        <w:t xml:space="preserve"> </w:t>
      </w:r>
      <w:r>
        <w:rPr>
          <w:w w:val="105"/>
          <w:sz w:val="21"/>
        </w:rPr>
        <w:t>in</w:t>
      </w:r>
      <w:r>
        <w:rPr>
          <w:spacing w:val="-15"/>
          <w:w w:val="105"/>
          <w:sz w:val="21"/>
        </w:rPr>
        <w:t xml:space="preserve"> </w:t>
      </w:r>
      <w:r>
        <w:rPr>
          <w:w w:val="105"/>
          <w:sz w:val="21"/>
        </w:rPr>
        <w:t>the</w:t>
      </w:r>
      <w:r>
        <w:rPr>
          <w:spacing w:val="-15"/>
          <w:w w:val="105"/>
          <w:sz w:val="21"/>
        </w:rPr>
        <w:t xml:space="preserve"> </w:t>
      </w:r>
      <w:r>
        <w:rPr>
          <w:w w:val="105"/>
          <w:sz w:val="21"/>
        </w:rPr>
        <w:t>X</w:t>
      </w:r>
      <w:r>
        <w:rPr>
          <w:spacing w:val="-15"/>
          <w:w w:val="105"/>
          <w:sz w:val="21"/>
        </w:rPr>
        <w:t xml:space="preserve"> </w:t>
      </w:r>
      <w:r>
        <w:rPr>
          <w:w w:val="105"/>
          <w:sz w:val="21"/>
        </w:rPr>
        <w:t>axis</w:t>
      </w:r>
      <w:r>
        <w:rPr>
          <w:spacing w:val="-15"/>
          <w:w w:val="105"/>
          <w:sz w:val="21"/>
        </w:rPr>
        <w:t xml:space="preserve"> </w:t>
      </w:r>
      <w:r>
        <w:rPr>
          <w:rFonts w:ascii="Lucida Sans Unicode"/>
          <w:w w:val="105"/>
          <w:sz w:val="24"/>
        </w:rPr>
        <w:t>[</w:t>
      </w:r>
      <w:r>
        <w:rPr>
          <w:rFonts w:ascii="Times New Roman"/>
          <w:i/>
          <w:w w:val="105"/>
          <w:sz w:val="24"/>
        </w:rPr>
        <w:t>px</w:t>
      </w:r>
      <w:r>
        <w:rPr>
          <w:rFonts w:ascii="Lucida Sans Unicode"/>
          <w:w w:val="105"/>
          <w:sz w:val="24"/>
        </w:rPr>
        <w:t xml:space="preserve">] </w:t>
      </w:r>
      <w:r>
        <w:rPr>
          <w:rFonts w:ascii="Times New Roman"/>
          <w:i/>
          <w:w w:val="105"/>
          <w:sz w:val="24"/>
        </w:rPr>
        <w:t>v</w:t>
      </w:r>
      <w:r>
        <w:rPr>
          <w:rFonts w:ascii="Times New Roman"/>
          <w:i/>
          <w:spacing w:val="80"/>
          <w:w w:val="105"/>
          <w:sz w:val="24"/>
        </w:rPr>
        <w:t xml:space="preserve">   </w:t>
      </w:r>
      <w:r>
        <w:rPr>
          <w:w w:val="105"/>
          <w:sz w:val="21"/>
        </w:rPr>
        <w:t>Position</w:t>
      </w:r>
      <w:r>
        <w:rPr>
          <w:spacing w:val="-15"/>
          <w:w w:val="105"/>
          <w:sz w:val="21"/>
        </w:rPr>
        <w:t xml:space="preserve"> </w:t>
      </w:r>
      <w:r>
        <w:rPr>
          <w:w w:val="105"/>
          <w:sz w:val="21"/>
        </w:rPr>
        <w:t>in</w:t>
      </w:r>
      <w:r>
        <w:rPr>
          <w:spacing w:val="-15"/>
          <w:w w:val="105"/>
          <w:sz w:val="21"/>
        </w:rPr>
        <w:t xml:space="preserve"> </w:t>
      </w:r>
      <w:r>
        <w:rPr>
          <w:w w:val="105"/>
          <w:sz w:val="21"/>
        </w:rPr>
        <w:t>picture</w:t>
      </w:r>
      <w:r>
        <w:rPr>
          <w:spacing w:val="-15"/>
          <w:w w:val="105"/>
          <w:sz w:val="21"/>
        </w:rPr>
        <w:t xml:space="preserve"> </w:t>
      </w:r>
      <w:r>
        <w:rPr>
          <w:w w:val="105"/>
          <w:sz w:val="21"/>
        </w:rPr>
        <w:t>in</w:t>
      </w:r>
      <w:r>
        <w:rPr>
          <w:spacing w:val="-15"/>
          <w:w w:val="105"/>
          <w:sz w:val="21"/>
        </w:rPr>
        <w:t xml:space="preserve"> </w:t>
      </w:r>
      <w:r>
        <w:rPr>
          <w:w w:val="105"/>
          <w:sz w:val="21"/>
        </w:rPr>
        <w:t>the</w:t>
      </w:r>
      <w:r>
        <w:rPr>
          <w:spacing w:val="-15"/>
          <w:w w:val="105"/>
          <w:sz w:val="21"/>
        </w:rPr>
        <w:t xml:space="preserve"> </w:t>
      </w:r>
      <w:r>
        <w:rPr>
          <w:w w:val="105"/>
          <w:sz w:val="21"/>
        </w:rPr>
        <w:t>Y</w:t>
      </w:r>
      <w:r>
        <w:rPr>
          <w:spacing w:val="-15"/>
          <w:w w:val="105"/>
          <w:sz w:val="21"/>
        </w:rPr>
        <w:t xml:space="preserve"> </w:t>
      </w:r>
      <w:r>
        <w:rPr>
          <w:w w:val="105"/>
          <w:sz w:val="21"/>
        </w:rPr>
        <w:t>axis</w:t>
      </w:r>
      <w:r>
        <w:rPr>
          <w:spacing w:val="-15"/>
          <w:w w:val="105"/>
          <w:sz w:val="21"/>
        </w:rPr>
        <w:t xml:space="preserve"> </w:t>
      </w:r>
      <w:r>
        <w:rPr>
          <w:rFonts w:ascii="Lucida Sans Unicode"/>
          <w:w w:val="105"/>
          <w:sz w:val="24"/>
        </w:rPr>
        <w:t>[</w:t>
      </w:r>
      <w:r>
        <w:rPr>
          <w:rFonts w:ascii="Times New Roman"/>
          <w:i/>
          <w:w w:val="105"/>
          <w:sz w:val="24"/>
        </w:rPr>
        <w:t>px</w:t>
      </w:r>
      <w:r>
        <w:rPr>
          <w:rFonts w:ascii="Lucida Sans Unicode"/>
          <w:w w:val="105"/>
          <w:sz w:val="24"/>
        </w:rPr>
        <w:t xml:space="preserve">] </w:t>
      </w:r>
      <w:r>
        <w:rPr>
          <w:rFonts w:ascii="Times New Roman"/>
          <w:i/>
          <w:w w:val="105"/>
          <w:sz w:val="24"/>
        </w:rPr>
        <w:t>x</w:t>
      </w:r>
      <w:r>
        <w:rPr>
          <w:rFonts w:ascii="Times New Roman"/>
          <w:w w:val="105"/>
          <w:sz w:val="24"/>
          <w:vertAlign w:val="subscript"/>
        </w:rPr>
        <w:t>0</w:t>
      </w:r>
      <w:r>
        <w:rPr>
          <w:rFonts w:ascii="Times New Roman"/>
          <w:spacing w:val="80"/>
          <w:w w:val="105"/>
          <w:sz w:val="24"/>
          <w:vertAlign w:val="baseline"/>
        </w:rPr>
        <w:t xml:space="preserve">   </w:t>
      </w:r>
      <w:r>
        <w:rPr>
          <w:w w:val="105"/>
          <w:sz w:val="21"/>
          <w:vertAlign w:val="baseline"/>
        </w:rPr>
        <w:t xml:space="preserve">Offset in the X axis </w:t>
      </w:r>
      <w:r>
        <w:rPr>
          <w:rFonts w:ascii="Lucida Sans Unicode"/>
          <w:w w:val="105"/>
          <w:sz w:val="24"/>
          <w:vertAlign w:val="baseline"/>
        </w:rPr>
        <w:t>[</w:t>
      </w:r>
      <w:r>
        <w:rPr>
          <w:rFonts w:ascii="Times New Roman"/>
          <w:i/>
          <w:w w:val="105"/>
          <w:sz w:val="24"/>
          <w:vertAlign w:val="baseline"/>
        </w:rPr>
        <w:t>px</w:t>
      </w:r>
      <w:r>
        <w:rPr>
          <w:rFonts w:ascii="Lucida Sans Unicode"/>
          <w:w w:val="105"/>
          <w:sz w:val="24"/>
          <w:vertAlign w:val="baseline"/>
        </w:rPr>
        <w:t>]</w:t>
      </w:r>
    </w:p>
    <w:p w14:paraId="3F3FAF7F">
      <w:pPr>
        <w:spacing w:before="0" w:line="366" w:lineRule="exact"/>
        <w:ind w:left="0" w:right="0" w:firstLine="0"/>
        <w:jc w:val="both"/>
        <w:rPr>
          <w:rFonts w:ascii="Lucida Sans Unicode"/>
          <w:sz w:val="24"/>
        </w:rPr>
      </w:pPr>
      <w:r>
        <w:rPr>
          <w:rFonts w:ascii="Times New Roman"/>
          <w:i/>
          <w:w w:val="105"/>
          <w:sz w:val="24"/>
        </w:rPr>
        <w:t>x</w:t>
      </w:r>
      <w:r>
        <w:rPr>
          <w:rFonts w:ascii="Times New Roman"/>
          <w:i/>
          <w:w w:val="105"/>
          <w:sz w:val="24"/>
          <w:vertAlign w:val="subscript"/>
        </w:rPr>
        <w:t>px</w:t>
      </w:r>
      <w:r>
        <w:rPr>
          <w:rFonts w:ascii="Times New Roman"/>
          <w:i/>
          <w:spacing w:val="64"/>
          <w:w w:val="105"/>
          <w:sz w:val="24"/>
          <w:vertAlign w:val="baseline"/>
        </w:rPr>
        <w:t xml:space="preserve">   </w:t>
      </w:r>
      <w:r>
        <w:rPr>
          <w:w w:val="105"/>
          <w:sz w:val="21"/>
          <w:vertAlign w:val="baseline"/>
        </w:rPr>
        <w:t>Position</w:t>
      </w:r>
      <w:r>
        <w:rPr>
          <w:spacing w:val="-9"/>
          <w:w w:val="105"/>
          <w:sz w:val="21"/>
          <w:vertAlign w:val="baseline"/>
        </w:rPr>
        <w:t xml:space="preserve"> </w:t>
      </w:r>
      <w:r>
        <w:rPr>
          <w:w w:val="105"/>
          <w:sz w:val="21"/>
          <w:vertAlign w:val="baseline"/>
        </w:rPr>
        <w:t>in</w:t>
      </w:r>
      <w:r>
        <w:rPr>
          <w:spacing w:val="-11"/>
          <w:w w:val="105"/>
          <w:sz w:val="21"/>
          <w:vertAlign w:val="baseline"/>
        </w:rPr>
        <w:t xml:space="preserve"> </w:t>
      </w:r>
      <w:r>
        <w:rPr>
          <w:w w:val="105"/>
          <w:sz w:val="21"/>
          <w:vertAlign w:val="baseline"/>
        </w:rPr>
        <w:t>picture</w:t>
      </w:r>
      <w:r>
        <w:rPr>
          <w:spacing w:val="-12"/>
          <w:w w:val="105"/>
          <w:sz w:val="21"/>
          <w:vertAlign w:val="baseline"/>
        </w:rPr>
        <w:t xml:space="preserve"> </w:t>
      </w:r>
      <w:r>
        <w:rPr>
          <w:w w:val="105"/>
          <w:sz w:val="21"/>
          <w:vertAlign w:val="baseline"/>
        </w:rPr>
        <w:t>in</w:t>
      </w:r>
      <w:r>
        <w:rPr>
          <w:spacing w:val="-11"/>
          <w:w w:val="105"/>
          <w:sz w:val="21"/>
          <w:vertAlign w:val="baseline"/>
        </w:rPr>
        <w:t xml:space="preserve"> </w:t>
      </w:r>
      <w:r>
        <w:rPr>
          <w:w w:val="105"/>
          <w:sz w:val="21"/>
          <w:vertAlign w:val="baseline"/>
        </w:rPr>
        <w:t>the</w:t>
      </w:r>
      <w:r>
        <w:rPr>
          <w:spacing w:val="-11"/>
          <w:w w:val="105"/>
          <w:sz w:val="21"/>
          <w:vertAlign w:val="baseline"/>
        </w:rPr>
        <w:t xml:space="preserve"> </w:t>
      </w:r>
      <w:r>
        <w:rPr>
          <w:w w:val="105"/>
          <w:sz w:val="21"/>
          <w:vertAlign w:val="baseline"/>
        </w:rPr>
        <w:t>X</w:t>
      </w:r>
      <w:r>
        <w:rPr>
          <w:spacing w:val="-11"/>
          <w:w w:val="105"/>
          <w:sz w:val="21"/>
          <w:vertAlign w:val="baseline"/>
        </w:rPr>
        <w:t xml:space="preserve"> </w:t>
      </w:r>
      <w:r>
        <w:rPr>
          <w:w w:val="105"/>
          <w:sz w:val="21"/>
          <w:vertAlign w:val="baseline"/>
        </w:rPr>
        <w:t>axis</w:t>
      </w:r>
      <w:r>
        <w:rPr>
          <w:spacing w:val="-11"/>
          <w:w w:val="105"/>
          <w:sz w:val="21"/>
          <w:vertAlign w:val="baseline"/>
        </w:rPr>
        <w:t xml:space="preserve"> </w:t>
      </w:r>
      <w:r>
        <w:rPr>
          <w:rFonts w:ascii="Lucida Sans Unicode"/>
          <w:spacing w:val="-4"/>
          <w:w w:val="105"/>
          <w:sz w:val="24"/>
          <w:vertAlign w:val="baseline"/>
        </w:rPr>
        <w:t>[</w:t>
      </w:r>
      <w:r>
        <w:rPr>
          <w:rFonts w:ascii="Times New Roman"/>
          <w:i/>
          <w:spacing w:val="-4"/>
          <w:w w:val="105"/>
          <w:sz w:val="24"/>
          <w:vertAlign w:val="baseline"/>
        </w:rPr>
        <w:t>px</w:t>
      </w:r>
      <w:r>
        <w:rPr>
          <w:rFonts w:ascii="Lucida Sans Unicode"/>
          <w:spacing w:val="-4"/>
          <w:w w:val="105"/>
          <w:sz w:val="24"/>
          <w:vertAlign w:val="baseline"/>
        </w:rPr>
        <w:t>]</w:t>
      </w:r>
    </w:p>
    <w:p w14:paraId="2A72F3C7">
      <w:pPr>
        <w:spacing w:before="40"/>
        <w:ind w:left="0" w:right="0" w:firstLine="0"/>
        <w:jc w:val="both"/>
        <w:rPr>
          <w:rFonts w:ascii="Lucida Sans Unicode"/>
          <w:sz w:val="24"/>
        </w:rPr>
      </w:pPr>
      <w:r>
        <w:rPr>
          <w:rFonts w:ascii="Times New Roman"/>
          <w:i/>
          <w:w w:val="105"/>
          <w:sz w:val="24"/>
        </w:rPr>
        <w:t>y</w:t>
      </w:r>
      <w:r>
        <w:rPr>
          <w:rFonts w:ascii="Times New Roman"/>
          <w:w w:val="105"/>
          <w:sz w:val="24"/>
          <w:vertAlign w:val="subscript"/>
        </w:rPr>
        <w:t>0</w:t>
      </w:r>
      <w:r>
        <w:rPr>
          <w:rFonts w:ascii="Times New Roman"/>
          <w:spacing w:val="70"/>
          <w:w w:val="150"/>
          <w:sz w:val="24"/>
          <w:vertAlign w:val="baseline"/>
        </w:rPr>
        <w:t xml:space="preserve">   </w:t>
      </w:r>
      <w:r>
        <w:rPr>
          <w:w w:val="105"/>
          <w:sz w:val="21"/>
          <w:vertAlign w:val="baseline"/>
        </w:rPr>
        <w:t>Offset</w:t>
      </w:r>
      <w:r>
        <w:rPr>
          <w:spacing w:val="-10"/>
          <w:w w:val="105"/>
          <w:sz w:val="21"/>
          <w:vertAlign w:val="baseline"/>
        </w:rPr>
        <w:t xml:space="preserve"> </w:t>
      </w:r>
      <w:r>
        <w:rPr>
          <w:w w:val="105"/>
          <w:sz w:val="21"/>
          <w:vertAlign w:val="baseline"/>
        </w:rPr>
        <w:t>in</w:t>
      </w:r>
      <w:r>
        <w:rPr>
          <w:spacing w:val="-10"/>
          <w:w w:val="105"/>
          <w:sz w:val="21"/>
          <w:vertAlign w:val="baseline"/>
        </w:rPr>
        <w:t xml:space="preserve"> </w:t>
      </w:r>
      <w:r>
        <w:rPr>
          <w:w w:val="105"/>
          <w:sz w:val="21"/>
          <w:vertAlign w:val="baseline"/>
        </w:rPr>
        <w:t>the</w:t>
      </w:r>
      <w:r>
        <w:rPr>
          <w:spacing w:val="-10"/>
          <w:w w:val="105"/>
          <w:sz w:val="21"/>
          <w:vertAlign w:val="baseline"/>
        </w:rPr>
        <w:t xml:space="preserve"> </w:t>
      </w:r>
      <w:r>
        <w:rPr>
          <w:w w:val="105"/>
          <w:sz w:val="21"/>
          <w:vertAlign w:val="baseline"/>
        </w:rPr>
        <w:t>Y</w:t>
      </w:r>
      <w:r>
        <w:rPr>
          <w:spacing w:val="-10"/>
          <w:w w:val="105"/>
          <w:sz w:val="21"/>
          <w:vertAlign w:val="baseline"/>
        </w:rPr>
        <w:t xml:space="preserve"> </w:t>
      </w:r>
      <w:r>
        <w:rPr>
          <w:w w:val="105"/>
          <w:sz w:val="21"/>
          <w:vertAlign w:val="baseline"/>
        </w:rPr>
        <w:t>axis</w:t>
      </w:r>
      <w:r>
        <w:rPr>
          <w:spacing w:val="-10"/>
          <w:w w:val="105"/>
          <w:sz w:val="21"/>
          <w:vertAlign w:val="baseline"/>
        </w:rPr>
        <w:t xml:space="preserve"> </w:t>
      </w:r>
      <w:r>
        <w:rPr>
          <w:rFonts w:ascii="Lucida Sans Unicode"/>
          <w:spacing w:val="-4"/>
          <w:w w:val="105"/>
          <w:sz w:val="24"/>
          <w:vertAlign w:val="baseline"/>
        </w:rPr>
        <w:t>[</w:t>
      </w:r>
      <w:r>
        <w:rPr>
          <w:rFonts w:ascii="Times New Roman"/>
          <w:i/>
          <w:spacing w:val="-4"/>
          <w:w w:val="105"/>
          <w:sz w:val="24"/>
          <w:vertAlign w:val="baseline"/>
        </w:rPr>
        <w:t>px</w:t>
      </w:r>
      <w:r>
        <w:rPr>
          <w:rFonts w:ascii="Lucida Sans Unicode"/>
          <w:spacing w:val="-4"/>
          <w:w w:val="105"/>
          <w:sz w:val="24"/>
          <w:vertAlign w:val="baseline"/>
        </w:rPr>
        <w:t>]</w:t>
      </w:r>
    </w:p>
    <w:p w14:paraId="2B76F397">
      <w:pPr>
        <w:spacing w:before="40"/>
        <w:ind w:left="0" w:right="0" w:firstLine="0"/>
        <w:jc w:val="both"/>
        <w:rPr>
          <w:rFonts w:ascii="Lucida Sans Unicode"/>
          <w:sz w:val="24"/>
        </w:rPr>
      </w:pPr>
      <w:r>
        <w:rPr>
          <w:rFonts w:ascii="Times New Roman"/>
          <w:i/>
          <w:w w:val="105"/>
          <w:sz w:val="24"/>
        </w:rPr>
        <w:t>y</w:t>
      </w:r>
      <w:r>
        <w:rPr>
          <w:rFonts w:ascii="Times New Roman"/>
          <w:i/>
          <w:w w:val="105"/>
          <w:sz w:val="24"/>
          <w:vertAlign w:val="subscript"/>
        </w:rPr>
        <w:t>px</w:t>
      </w:r>
      <w:r>
        <w:rPr>
          <w:rFonts w:ascii="Times New Roman"/>
          <w:i/>
          <w:spacing w:val="64"/>
          <w:w w:val="105"/>
          <w:sz w:val="24"/>
          <w:vertAlign w:val="baseline"/>
        </w:rPr>
        <w:t xml:space="preserve">   </w:t>
      </w:r>
      <w:r>
        <w:rPr>
          <w:w w:val="105"/>
          <w:sz w:val="21"/>
          <w:vertAlign w:val="baseline"/>
        </w:rPr>
        <w:t>Position</w:t>
      </w:r>
      <w:r>
        <w:rPr>
          <w:spacing w:val="-9"/>
          <w:w w:val="105"/>
          <w:sz w:val="21"/>
          <w:vertAlign w:val="baseline"/>
        </w:rPr>
        <w:t xml:space="preserve"> </w:t>
      </w:r>
      <w:r>
        <w:rPr>
          <w:w w:val="105"/>
          <w:sz w:val="21"/>
          <w:vertAlign w:val="baseline"/>
        </w:rPr>
        <w:t>in</w:t>
      </w:r>
      <w:r>
        <w:rPr>
          <w:spacing w:val="-11"/>
          <w:w w:val="105"/>
          <w:sz w:val="21"/>
          <w:vertAlign w:val="baseline"/>
        </w:rPr>
        <w:t xml:space="preserve"> </w:t>
      </w:r>
      <w:r>
        <w:rPr>
          <w:w w:val="105"/>
          <w:sz w:val="21"/>
          <w:vertAlign w:val="baseline"/>
        </w:rPr>
        <w:t>picture</w:t>
      </w:r>
      <w:r>
        <w:rPr>
          <w:spacing w:val="-11"/>
          <w:w w:val="105"/>
          <w:sz w:val="21"/>
          <w:vertAlign w:val="baseline"/>
        </w:rPr>
        <w:t xml:space="preserve"> </w:t>
      </w:r>
      <w:r>
        <w:rPr>
          <w:w w:val="105"/>
          <w:sz w:val="21"/>
          <w:vertAlign w:val="baseline"/>
        </w:rPr>
        <w:t>in</w:t>
      </w:r>
      <w:r>
        <w:rPr>
          <w:spacing w:val="-11"/>
          <w:w w:val="105"/>
          <w:sz w:val="21"/>
          <w:vertAlign w:val="baseline"/>
        </w:rPr>
        <w:t xml:space="preserve"> </w:t>
      </w:r>
      <w:r>
        <w:rPr>
          <w:w w:val="105"/>
          <w:sz w:val="21"/>
          <w:vertAlign w:val="baseline"/>
        </w:rPr>
        <w:t>the</w:t>
      </w:r>
      <w:r>
        <w:rPr>
          <w:spacing w:val="-11"/>
          <w:w w:val="105"/>
          <w:sz w:val="21"/>
          <w:vertAlign w:val="baseline"/>
        </w:rPr>
        <w:t xml:space="preserve"> </w:t>
      </w:r>
      <w:r>
        <w:rPr>
          <w:w w:val="105"/>
          <w:sz w:val="21"/>
          <w:vertAlign w:val="baseline"/>
        </w:rPr>
        <w:t>Y</w:t>
      </w:r>
      <w:r>
        <w:rPr>
          <w:spacing w:val="-11"/>
          <w:w w:val="105"/>
          <w:sz w:val="21"/>
          <w:vertAlign w:val="baseline"/>
        </w:rPr>
        <w:t xml:space="preserve"> </w:t>
      </w:r>
      <w:r>
        <w:rPr>
          <w:w w:val="105"/>
          <w:sz w:val="21"/>
          <w:vertAlign w:val="baseline"/>
        </w:rPr>
        <w:t>axis</w:t>
      </w:r>
      <w:r>
        <w:rPr>
          <w:spacing w:val="-11"/>
          <w:w w:val="105"/>
          <w:sz w:val="21"/>
          <w:vertAlign w:val="baseline"/>
        </w:rPr>
        <w:t xml:space="preserve"> </w:t>
      </w:r>
      <w:r>
        <w:rPr>
          <w:rFonts w:ascii="Lucida Sans Unicode"/>
          <w:spacing w:val="-4"/>
          <w:w w:val="105"/>
          <w:sz w:val="24"/>
          <w:vertAlign w:val="baseline"/>
        </w:rPr>
        <w:t>[</w:t>
      </w:r>
      <w:r>
        <w:rPr>
          <w:rFonts w:ascii="Times New Roman"/>
          <w:i/>
          <w:spacing w:val="-4"/>
          <w:w w:val="105"/>
          <w:sz w:val="24"/>
          <w:vertAlign w:val="baseline"/>
        </w:rPr>
        <w:t>px</w:t>
      </w:r>
      <w:r>
        <w:rPr>
          <w:rFonts w:ascii="Lucida Sans Unicode"/>
          <w:spacing w:val="-4"/>
          <w:w w:val="105"/>
          <w:sz w:val="24"/>
          <w:vertAlign w:val="baseline"/>
        </w:rPr>
        <w:t>]</w:t>
      </w:r>
    </w:p>
    <w:p w14:paraId="412BDE3A">
      <w:pPr>
        <w:pStyle w:val="9"/>
        <w:rPr>
          <w:rFonts w:ascii="Lucida Sans Unicode"/>
        </w:rPr>
      </w:pPr>
    </w:p>
    <w:p w14:paraId="51A7FBC4">
      <w:pPr>
        <w:pStyle w:val="9"/>
        <w:rPr>
          <w:rFonts w:ascii="Lucida Sans Unicode"/>
        </w:rPr>
      </w:pPr>
    </w:p>
    <w:p w14:paraId="1152BFAA">
      <w:pPr>
        <w:pStyle w:val="9"/>
        <w:rPr>
          <w:rFonts w:ascii="Lucida Sans Unicode"/>
        </w:rPr>
      </w:pPr>
    </w:p>
    <w:p w14:paraId="507122F3">
      <w:pPr>
        <w:pStyle w:val="9"/>
        <w:rPr>
          <w:rFonts w:ascii="Lucida Sans Unicode"/>
        </w:rPr>
      </w:pPr>
    </w:p>
    <w:p w14:paraId="2B673C05">
      <w:pPr>
        <w:pStyle w:val="9"/>
        <w:rPr>
          <w:rFonts w:ascii="Lucida Sans Unicode"/>
        </w:rPr>
      </w:pPr>
    </w:p>
    <w:p w14:paraId="5FD0877D">
      <w:pPr>
        <w:pStyle w:val="9"/>
        <w:rPr>
          <w:rFonts w:ascii="Lucida Sans Unicode"/>
        </w:rPr>
      </w:pPr>
    </w:p>
    <w:p w14:paraId="770BBB6F">
      <w:pPr>
        <w:pStyle w:val="9"/>
        <w:rPr>
          <w:rFonts w:ascii="Lucida Sans Unicode"/>
        </w:rPr>
      </w:pPr>
    </w:p>
    <w:p w14:paraId="3D12E546">
      <w:pPr>
        <w:pStyle w:val="9"/>
        <w:rPr>
          <w:rFonts w:ascii="Lucida Sans Unicode"/>
        </w:rPr>
      </w:pPr>
    </w:p>
    <w:p w14:paraId="4FA96730">
      <w:pPr>
        <w:pStyle w:val="9"/>
        <w:rPr>
          <w:rFonts w:ascii="Lucida Sans Unicode"/>
        </w:rPr>
      </w:pPr>
    </w:p>
    <w:p w14:paraId="1A1BB603">
      <w:pPr>
        <w:pStyle w:val="9"/>
        <w:rPr>
          <w:rFonts w:ascii="Lucida Sans Unicode"/>
        </w:rPr>
      </w:pPr>
    </w:p>
    <w:p w14:paraId="6583392B">
      <w:pPr>
        <w:pStyle w:val="9"/>
        <w:rPr>
          <w:rFonts w:ascii="Lucida Sans Unicode"/>
        </w:rPr>
      </w:pPr>
    </w:p>
    <w:p w14:paraId="7DB6DD8F">
      <w:pPr>
        <w:pStyle w:val="9"/>
        <w:rPr>
          <w:rFonts w:ascii="Lucida Sans Unicode"/>
        </w:rPr>
      </w:pPr>
    </w:p>
    <w:p w14:paraId="6F9EC139">
      <w:pPr>
        <w:pStyle w:val="9"/>
        <w:rPr>
          <w:rFonts w:ascii="Lucida Sans Unicode"/>
        </w:rPr>
      </w:pPr>
    </w:p>
    <w:p w14:paraId="08B83AF9">
      <w:pPr>
        <w:pStyle w:val="9"/>
        <w:rPr>
          <w:rFonts w:ascii="Lucida Sans Unicode"/>
        </w:rPr>
      </w:pPr>
    </w:p>
    <w:p w14:paraId="31EA44AB">
      <w:pPr>
        <w:pStyle w:val="9"/>
        <w:rPr>
          <w:rFonts w:ascii="Lucida Sans Unicode"/>
        </w:rPr>
      </w:pPr>
    </w:p>
    <w:p w14:paraId="32CE03CB">
      <w:pPr>
        <w:pStyle w:val="9"/>
        <w:spacing w:before="40"/>
        <w:rPr>
          <w:rFonts w:ascii="Lucida Sans Unicode"/>
        </w:rPr>
      </w:pPr>
    </w:p>
    <w:p w14:paraId="185712DB">
      <w:pPr>
        <w:pStyle w:val="9"/>
        <w:ind w:right="282"/>
        <w:jc w:val="center"/>
      </w:pPr>
      <w:r>
        <w:rPr>
          <w:spacing w:val="-10"/>
          <w:w w:val="105"/>
        </w:rPr>
        <w:t>3</w:t>
      </w:r>
    </w:p>
    <w:p w14:paraId="62E2EA24">
      <w:pPr>
        <w:pStyle w:val="9"/>
        <w:spacing w:after="0"/>
        <w:jc w:val="center"/>
        <w:sectPr>
          <w:pgSz w:w="11910" w:h="16840"/>
          <w:pgMar w:top="1240" w:right="1417" w:bottom="280" w:left="1700" w:header="720" w:footer="720" w:gutter="0"/>
          <w:cols w:space="720" w:num="1"/>
        </w:sectPr>
      </w:pPr>
    </w:p>
    <w:p w14:paraId="0A6A06B4">
      <w:pPr>
        <w:pStyle w:val="9"/>
        <w:spacing w:before="6"/>
        <w:rPr>
          <w:sz w:val="16"/>
        </w:rPr>
      </w:pPr>
    </w:p>
    <w:p w14:paraId="0D814EE4">
      <w:pPr>
        <w:pStyle w:val="9"/>
        <w:spacing w:after="0"/>
        <w:rPr>
          <w:sz w:val="16"/>
        </w:rPr>
        <w:sectPr>
          <w:pgSz w:w="11910" w:h="16840"/>
          <w:pgMar w:top="1920" w:right="1417" w:bottom="280" w:left="1700" w:header="720" w:footer="720" w:gutter="0"/>
          <w:cols w:space="720" w:num="1"/>
        </w:sectPr>
      </w:pPr>
    </w:p>
    <w:p w14:paraId="3DEE36E7">
      <w:pPr>
        <w:pStyle w:val="2"/>
        <w:ind w:right="281"/>
      </w:pPr>
      <w:bookmarkStart w:id="4" w:name="_bookmark2"/>
      <w:bookmarkEnd w:id="4"/>
      <w:bookmarkStart w:id="5" w:name="_bookmark3"/>
      <w:bookmarkEnd w:id="5"/>
      <w:bookmarkStart w:id="6" w:name="Introduction"/>
      <w:bookmarkEnd w:id="6"/>
      <w:r>
        <w:rPr>
          <w:spacing w:val="-2"/>
        </w:rPr>
        <w:t>INTRODUCTION</w:t>
      </w:r>
    </w:p>
    <w:p w14:paraId="624DBE9B">
      <w:pPr>
        <w:pStyle w:val="9"/>
        <w:spacing w:before="74"/>
        <w:rPr>
          <w:rFonts w:ascii="Arial"/>
          <w:b/>
          <w:sz w:val="37"/>
        </w:rPr>
      </w:pPr>
    </w:p>
    <w:p w14:paraId="10D485A7">
      <w:pPr>
        <w:pStyle w:val="9"/>
        <w:spacing w:line="273" w:lineRule="auto"/>
        <w:ind w:right="281"/>
        <w:jc w:val="both"/>
      </w:pPr>
      <w:r>
        <w:rPr>
          <w:w w:val="105"/>
        </w:rPr>
        <w:t>The</w:t>
      </w:r>
      <w:r>
        <w:rPr>
          <w:spacing w:val="-17"/>
          <w:w w:val="105"/>
        </w:rPr>
        <w:t xml:space="preserve"> </w:t>
      </w:r>
      <w:r>
        <w:rPr>
          <w:w w:val="105"/>
        </w:rPr>
        <w:t>LABYRINTH</w:t>
      </w:r>
      <w:r>
        <w:rPr>
          <w:spacing w:val="-17"/>
          <w:w w:val="105"/>
        </w:rPr>
        <w:t xml:space="preserve"> </w:t>
      </w:r>
      <w:r>
        <w:rPr>
          <w:w w:val="105"/>
        </w:rPr>
        <w:t>2020</w:t>
      </w:r>
      <w:r>
        <w:rPr>
          <w:spacing w:val="-17"/>
          <w:w w:val="105"/>
        </w:rPr>
        <w:t xml:space="preserve"> </w:t>
      </w:r>
      <w:r>
        <w:rPr>
          <w:w w:val="105"/>
        </w:rPr>
        <w:t>project</w:t>
      </w:r>
      <w:r>
        <w:rPr>
          <w:spacing w:val="-17"/>
          <w:w w:val="105"/>
        </w:rPr>
        <w:t xml:space="preserve"> </w:t>
      </w:r>
      <w:r>
        <w:rPr>
          <w:w w:val="105"/>
        </w:rPr>
        <w:t>is</w:t>
      </w:r>
      <w:r>
        <w:rPr>
          <w:spacing w:val="-17"/>
          <w:w w:val="105"/>
        </w:rPr>
        <w:t xml:space="preserve"> </w:t>
      </w:r>
      <w:r>
        <w:rPr>
          <w:w w:val="105"/>
        </w:rPr>
        <w:t>a</w:t>
      </w:r>
      <w:r>
        <w:rPr>
          <w:spacing w:val="-17"/>
          <w:w w:val="105"/>
        </w:rPr>
        <w:t xml:space="preserve"> </w:t>
      </w:r>
      <w:r>
        <w:rPr>
          <w:w w:val="105"/>
        </w:rPr>
        <w:t>European</w:t>
      </w:r>
      <w:r>
        <w:rPr>
          <w:spacing w:val="-17"/>
          <w:w w:val="105"/>
        </w:rPr>
        <w:t xml:space="preserve"> </w:t>
      </w:r>
      <w:r>
        <w:rPr>
          <w:w w:val="105"/>
        </w:rPr>
        <w:t>project</w:t>
      </w:r>
      <w:r>
        <w:rPr>
          <w:spacing w:val="-17"/>
          <w:w w:val="105"/>
        </w:rPr>
        <w:t xml:space="preserve"> </w:t>
      </w:r>
      <w:r>
        <w:rPr>
          <w:w w:val="105"/>
        </w:rPr>
        <w:t>to</w:t>
      </w:r>
      <w:r>
        <w:rPr>
          <w:spacing w:val="-17"/>
          <w:w w:val="105"/>
        </w:rPr>
        <w:t xml:space="preserve"> </w:t>
      </w:r>
      <w:r>
        <w:rPr>
          <w:w w:val="105"/>
        </w:rPr>
        <w:t>develop</w:t>
      </w:r>
      <w:r>
        <w:rPr>
          <w:spacing w:val="-17"/>
          <w:w w:val="105"/>
        </w:rPr>
        <w:t xml:space="preserve"> </w:t>
      </w:r>
      <w:r>
        <w:rPr>
          <w:w w:val="105"/>
        </w:rPr>
        <w:t>and</w:t>
      </w:r>
      <w:r>
        <w:rPr>
          <w:spacing w:val="-17"/>
          <w:w w:val="105"/>
        </w:rPr>
        <w:t xml:space="preserve"> </w:t>
      </w:r>
      <w:r>
        <w:rPr>
          <w:w w:val="105"/>
        </w:rPr>
        <w:t>validate</w:t>
      </w:r>
      <w:r>
        <w:rPr>
          <w:spacing w:val="-17"/>
          <w:w w:val="105"/>
        </w:rPr>
        <w:t xml:space="preserve"> </w:t>
      </w:r>
      <w:r>
        <w:rPr>
          <w:w w:val="105"/>
        </w:rPr>
        <w:t>swarm</w:t>
      </w:r>
      <w:r>
        <w:rPr>
          <w:spacing w:val="-17"/>
          <w:w w:val="105"/>
        </w:rPr>
        <w:t xml:space="preserve"> </w:t>
      </w:r>
      <w:r>
        <w:rPr>
          <w:w w:val="105"/>
        </w:rPr>
        <w:t>drone applications</w:t>
      </w:r>
      <w:r>
        <w:rPr>
          <w:spacing w:val="-17"/>
          <w:w w:val="105"/>
        </w:rPr>
        <w:t xml:space="preserve"> </w:t>
      </w:r>
      <w:r>
        <w:rPr>
          <w:w w:val="105"/>
        </w:rPr>
        <w:t>that</w:t>
      </w:r>
      <w:r>
        <w:rPr>
          <w:spacing w:val="-17"/>
          <w:w w:val="105"/>
        </w:rPr>
        <w:t xml:space="preserve"> </w:t>
      </w:r>
      <w:r>
        <w:rPr>
          <w:w w:val="105"/>
        </w:rPr>
        <w:t>improve</w:t>
      </w:r>
      <w:r>
        <w:rPr>
          <w:spacing w:val="-17"/>
          <w:w w:val="105"/>
        </w:rPr>
        <w:t xml:space="preserve"> </w:t>
      </w:r>
      <w:r>
        <w:rPr>
          <w:w w:val="105"/>
        </w:rPr>
        <w:t>safety,</w:t>
      </w:r>
      <w:r>
        <w:rPr>
          <w:spacing w:val="-14"/>
          <w:w w:val="105"/>
        </w:rPr>
        <w:t xml:space="preserve"> </w:t>
      </w:r>
      <w:r>
        <w:rPr>
          <w:w w:val="105"/>
        </w:rPr>
        <w:t>efficiency</w:t>
      </w:r>
      <w:r>
        <w:rPr>
          <w:spacing w:val="-17"/>
          <w:w w:val="105"/>
        </w:rPr>
        <w:t xml:space="preserve"> </w:t>
      </w:r>
      <w:r>
        <w:rPr>
          <w:w w:val="105"/>
        </w:rPr>
        <w:t>and</w:t>
      </w:r>
      <w:r>
        <w:rPr>
          <w:spacing w:val="-17"/>
          <w:w w:val="105"/>
        </w:rPr>
        <w:t xml:space="preserve"> </w:t>
      </w:r>
      <w:r>
        <w:rPr>
          <w:w w:val="105"/>
        </w:rPr>
        <w:t>security</w:t>
      </w:r>
      <w:r>
        <w:rPr>
          <w:spacing w:val="-17"/>
          <w:w w:val="105"/>
        </w:rPr>
        <w:t xml:space="preserve"> </w:t>
      </w:r>
      <w:r>
        <w:rPr>
          <w:w w:val="105"/>
        </w:rPr>
        <w:t>through</w:t>
      </w:r>
      <w:r>
        <w:rPr>
          <w:spacing w:val="-17"/>
          <w:w w:val="105"/>
        </w:rPr>
        <w:t xml:space="preserve"> </w:t>
      </w:r>
      <w:r>
        <w:rPr>
          <w:w w:val="105"/>
        </w:rPr>
        <w:t>the</w:t>
      </w:r>
      <w:r>
        <w:rPr>
          <w:spacing w:val="-17"/>
          <w:w w:val="105"/>
        </w:rPr>
        <w:t xml:space="preserve"> </w:t>
      </w:r>
      <w:r>
        <w:rPr>
          <w:w w:val="105"/>
        </w:rPr>
        <w:t>use</w:t>
      </w:r>
      <w:r>
        <w:rPr>
          <w:spacing w:val="-17"/>
          <w:w w:val="105"/>
        </w:rPr>
        <w:t xml:space="preserve"> </w:t>
      </w:r>
      <w:r>
        <w:rPr>
          <w:w w:val="105"/>
        </w:rPr>
        <w:t>of</w:t>
      </w:r>
      <w:r>
        <w:rPr>
          <w:spacing w:val="-17"/>
          <w:w w:val="105"/>
        </w:rPr>
        <w:t xml:space="preserve"> </w:t>
      </w:r>
      <w:r>
        <w:rPr>
          <w:w w:val="105"/>
        </w:rPr>
        <w:t>4D</w:t>
      </w:r>
      <w:r>
        <w:rPr>
          <w:spacing w:val="-17"/>
          <w:w w:val="105"/>
        </w:rPr>
        <w:t xml:space="preserve"> </w:t>
      </w:r>
      <w:r>
        <w:rPr>
          <w:w w:val="105"/>
        </w:rPr>
        <w:t>path</w:t>
      </w:r>
      <w:r>
        <w:rPr>
          <w:spacing w:val="-17"/>
          <w:w w:val="105"/>
        </w:rPr>
        <w:t xml:space="preserve"> </w:t>
      </w:r>
      <w:r>
        <w:rPr>
          <w:w w:val="105"/>
        </w:rPr>
        <w:t>plan- ning</w:t>
      </w:r>
      <w:r>
        <w:rPr>
          <w:spacing w:val="-4"/>
          <w:w w:val="105"/>
        </w:rPr>
        <w:t xml:space="preserve"> </w:t>
      </w:r>
      <w:r>
        <w:rPr>
          <w:w w:val="105"/>
        </w:rPr>
        <w:t>algorithms</w:t>
      </w:r>
      <w:r>
        <w:rPr>
          <w:spacing w:val="-4"/>
          <w:w w:val="105"/>
        </w:rPr>
        <w:t xml:space="preserve"> </w:t>
      </w:r>
      <w:r>
        <w:rPr>
          <w:w w:val="105"/>
        </w:rPr>
        <w:t>and</w:t>
      </w:r>
      <w:r>
        <w:rPr>
          <w:spacing w:val="-4"/>
          <w:w w:val="105"/>
        </w:rPr>
        <w:t xml:space="preserve"> </w:t>
      </w:r>
      <w:r>
        <w:rPr>
          <w:w w:val="105"/>
        </w:rPr>
        <w:t>a</w:t>
      </w:r>
      <w:r>
        <w:rPr>
          <w:spacing w:val="-4"/>
          <w:w w:val="105"/>
        </w:rPr>
        <w:t xml:space="preserve"> </w:t>
      </w:r>
      <w:r>
        <w:rPr>
          <w:w w:val="105"/>
        </w:rPr>
        <w:t>new</w:t>
      </w:r>
      <w:r>
        <w:rPr>
          <w:spacing w:val="-4"/>
          <w:w w:val="105"/>
        </w:rPr>
        <w:t xml:space="preserve"> </w:t>
      </w:r>
      <w:r>
        <w:rPr>
          <w:w w:val="105"/>
        </w:rPr>
        <w:t>set</w:t>
      </w:r>
      <w:r>
        <w:rPr>
          <w:spacing w:val="-4"/>
          <w:w w:val="105"/>
        </w:rPr>
        <w:t xml:space="preserve"> </w:t>
      </w:r>
      <w:r>
        <w:rPr>
          <w:w w:val="105"/>
        </w:rPr>
        <w:t>of</w:t>
      </w:r>
      <w:r>
        <w:rPr>
          <w:spacing w:val="-4"/>
          <w:w w:val="105"/>
        </w:rPr>
        <w:t xml:space="preserve"> </w:t>
      </w:r>
      <w:r>
        <w:rPr>
          <w:w w:val="105"/>
        </w:rPr>
        <w:t>U-space</w:t>
      </w:r>
      <w:r>
        <w:rPr>
          <w:spacing w:val="-4"/>
          <w:w w:val="105"/>
        </w:rPr>
        <w:t xml:space="preserve"> </w:t>
      </w:r>
      <w:r>
        <w:rPr>
          <w:w w:val="105"/>
        </w:rPr>
        <w:t>services</w:t>
      </w:r>
      <w:r>
        <w:rPr>
          <w:spacing w:val="-4"/>
          <w:w w:val="105"/>
        </w:rPr>
        <w:t xml:space="preserve"> </w:t>
      </w:r>
      <w:r>
        <w:rPr>
          <w:w w:val="105"/>
        </w:rPr>
        <w:t>to</w:t>
      </w:r>
      <w:r>
        <w:rPr>
          <w:spacing w:val="-4"/>
          <w:w w:val="105"/>
        </w:rPr>
        <w:t xml:space="preserve"> </w:t>
      </w:r>
      <w:r>
        <w:rPr>
          <w:w w:val="105"/>
        </w:rPr>
        <w:t>support</w:t>
      </w:r>
      <w:r>
        <w:rPr>
          <w:spacing w:val="-4"/>
          <w:w w:val="105"/>
        </w:rPr>
        <w:t xml:space="preserve"> </w:t>
      </w:r>
      <w:r>
        <w:rPr>
          <w:w w:val="105"/>
        </w:rPr>
        <w:t>autonomous</w:t>
      </w:r>
      <w:r>
        <w:rPr>
          <w:spacing w:val="-4"/>
          <w:w w:val="105"/>
        </w:rPr>
        <w:t xml:space="preserve"> </w:t>
      </w:r>
      <w:r>
        <w:rPr>
          <w:w w:val="105"/>
        </w:rPr>
        <w:t>flight.</w:t>
      </w:r>
    </w:p>
    <w:p w14:paraId="595316A6">
      <w:pPr>
        <w:pStyle w:val="9"/>
        <w:spacing w:before="107" w:line="273" w:lineRule="auto"/>
        <w:ind w:right="281"/>
        <w:jc w:val="both"/>
      </w:pPr>
      <w:r>
        <w:t>In this 3-year-long project, the DLR (German Aerospace Center) was responsible for the implementation of U-space services whilst partners from Italy and Spain developed the flight planning system and provided the testing infrastructure.</w:t>
      </w:r>
      <w:r>
        <w:rPr>
          <w:spacing w:val="40"/>
        </w:rPr>
        <w:t xml:space="preserve"> </w:t>
      </w:r>
      <w:r>
        <w:t>Various use cases were supported: airport monitoring, emergency management, waterborne and port surveillance and finally traffic surveillance.</w:t>
      </w:r>
      <w:r>
        <w:rPr>
          <w:spacing w:val="40"/>
        </w:rPr>
        <w:t xml:space="preserve"> </w:t>
      </w:r>
      <w:r>
        <w:t>As the project approached its final stage, a method was required to gauge the velocity of the vehicles, thus this Bachelor’s thesis was created.</w:t>
      </w:r>
    </w:p>
    <w:p w14:paraId="08F49281">
      <w:pPr>
        <w:pStyle w:val="9"/>
        <w:spacing w:before="108" w:line="273" w:lineRule="auto"/>
        <w:ind w:right="281"/>
        <w:jc w:val="both"/>
      </w:pPr>
      <w:r>
        <w:t xml:space="preserve">The dissertation proposes and implements an approach to obtain the position and velocity </w:t>
      </w:r>
      <w:r>
        <w:rPr>
          <w:w w:val="105"/>
        </w:rPr>
        <w:t>of</w:t>
      </w:r>
      <w:r>
        <w:rPr>
          <w:spacing w:val="-12"/>
          <w:w w:val="105"/>
        </w:rPr>
        <w:t xml:space="preserve"> </w:t>
      </w:r>
      <w:r>
        <w:rPr>
          <w:w w:val="105"/>
        </w:rPr>
        <w:t>the</w:t>
      </w:r>
      <w:r>
        <w:rPr>
          <w:spacing w:val="-12"/>
          <w:w w:val="105"/>
        </w:rPr>
        <w:t xml:space="preserve"> </w:t>
      </w:r>
      <w:r>
        <w:rPr>
          <w:w w:val="105"/>
        </w:rPr>
        <w:t>automobiles</w:t>
      </w:r>
      <w:r>
        <w:rPr>
          <w:spacing w:val="-12"/>
          <w:w w:val="105"/>
        </w:rPr>
        <w:t xml:space="preserve"> </w:t>
      </w:r>
      <w:r>
        <w:rPr>
          <w:w w:val="105"/>
        </w:rPr>
        <w:t>on</w:t>
      </w:r>
      <w:r>
        <w:rPr>
          <w:spacing w:val="-12"/>
          <w:w w:val="105"/>
        </w:rPr>
        <w:t xml:space="preserve"> </w:t>
      </w:r>
      <w:r>
        <w:rPr>
          <w:w w:val="105"/>
        </w:rPr>
        <w:t>the</w:t>
      </w:r>
      <w:r>
        <w:rPr>
          <w:spacing w:val="-12"/>
          <w:w w:val="105"/>
        </w:rPr>
        <w:t xml:space="preserve"> </w:t>
      </w:r>
      <w:r>
        <w:rPr>
          <w:w w:val="105"/>
        </w:rPr>
        <w:t>road</w:t>
      </w:r>
      <w:r>
        <w:rPr>
          <w:spacing w:val="-12"/>
          <w:w w:val="105"/>
        </w:rPr>
        <w:t xml:space="preserve"> </w:t>
      </w:r>
      <w:r>
        <w:rPr>
          <w:w w:val="105"/>
        </w:rPr>
        <w:t>through</w:t>
      </w:r>
      <w:r>
        <w:rPr>
          <w:spacing w:val="-12"/>
          <w:w w:val="105"/>
        </w:rPr>
        <w:t xml:space="preserve"> </w:t>
      </w:r>
      <w:r>
        <w:rPr>
          <w:w w:val="105"/>
        </w:rPr>
        <w:t>the</w:t>
      </w:r>
      <w:r>
        <w:rPr>
          <w:spacing w:val="-12"/>
          <w:w w:val="105"/>
        </w:rPr>
        <w:t xml:space="preserve"> </w:t>
      </w:r>
      <w:r>
        <w:rPr>
          <w:w w:val="105"/>
        </w:rPr>
        <w:t>utilization</w:t>
      </w:r>
      <w:r>
        <w:rPr>
          <w:spacing w:val="-12"/>
          <w:w w:val="105"/>
        </w:rPr>
        <w:t xml:space="preserve"> </w:t>
      </w:r>
      <w:r>
        <w:rPr>
          <w:w w:val="105"/>
        </w:rPr>
        <w:t>of</w:t>
      </w:r>
      <w:r>
        <w:rPr>
          <w:spacing w:val="-12"/>
          <w:w w:val="105"/>
        </w:rPr>
        <w:t xml:space="preserve"> </w:t>
      </w:r>
      <w:r>
        <w:rPr>
          <w:w w:val="105"/>
        </w:rPr>
        <w:t>drones</w:t>
      </w:r>
      <w:r>
        <w:rPr>
          <w:spacing w:val="-12"/>
          <w:w w:val="105"/>
        </w:rPr>
        <w:t xml:space="preserve"> </w:t>
      </w:r>
      <w:r>
        <w:rPr>
          <w:w w:val="105"/>
        </w:rPr>
        <w:t>in</w:t>
      </w:r>
      <w:r>
        <w:rPr>
          <w:spacing w:val="-12"/>
          <w:w w:val="105"/>
        </w:rPr>
        <w:t xml:space="preserve"> </w:t>
      </w:r>
      <w:r>
        <w:rPr>
          <w:w w:val="105"/>
        </w:rPr>
        <w:t>real-time.</w:t>
      </w:r>
      <w:r>
        <w:rPr>
          <w:spacing w:val="21"/>
          <w:w w:val="105"/>
        </w:rPr>
        <w:t xml:space="preserve"> </w:t>
      </w:r>
      <w:r>
        <w:rPr>
          <w:w w:val="105"/>
        </w:rPr>
        <w:t>The</w:t>
      </w:r>
      <w:r>
        <w:rPr>
          <w:spacing w:val="-12"/>
          <w:w w:val="105"/>
        </w:rPr>
        <w:t xml:space="preserve"> </w:t>
      </w:r>
      <w:r>
        <w:rPr>
          <w:w w:val="105"/>
        </w:rPr>
        <w:t xml:space="preserve">funda- mental concept was to utilize solely the data that may be procured from a commercial </w:t>
      </w:r>
      <w:r>
        <w:t>drone</w:t>
      </w:r>
      <w:r>
        <w:rPr>
          <w:spacing w:val="-2"/>
        </w:rPr>
        <w:t xml:space="preserve"> </w:t>
      </w:r>
      <w:r>
        <w:t>to</w:t>
      </w:r>
      <w:r>
        <w:rPr>
          <w:spacing w:val="-2"/>
        </w:rPr>
        <w:t xml:space="preserve"> </w:t>
      </w:r>
      <w:r>
        <w:t>be</w:t>
      </w:r>
      <w:r>
        <w:rPr>
          <w:spacing w:val="-2"/>
        </w:rPr>
        <w:t xml:space="preserve"> </w:t>
      </w:r>
      <w:r>
        <w:t>able</w:t>
      </w:r>
      <w:r>
        <w:rPr>
          <w:spacing w:val="-2"/>
        </w:rPr>
        <w:t xml:space="preserve"> </w:t>
      </w:r>
      <w:r>
        <w:t>to</w:t>
      </w:r>
      <w:r>
        <w:rPr>
          <w:spacing w:val="-2"/>
        </w:rPr>
        <w:t xml:space="preserve"> </w:t>
      </w:r>
      <w:r>
        <w:t>execute</w:t>
      </w:r>
      <w:r>
        <w:rPr>
          <w:spacing w:val="-2"/>
        </w:rPr>
        <w:t xml:space="preserve"> </w:t>
      </w:r>
      <w:r>
        <w:t>it</w:t>
      </w:r>
      <w:r>
        <w:rPr>
          <w:spacing w:val="-2"/>
        </w:rPr>
        <w:t xml:space="preserve"> </w:t>
      </w:r>
      <w:r>
        <w:t>with</w:t>
      </w:r>
      <w:r>
        <w:rPr>
          <w:spacing w:val="-2"/>
        </w:rPr>
        <w:t xml:space="preserve"> </w:t>
      </w:r>
      <w:r>
        <w:t>the</w:t>
      </w:r>
      <w:r>
        <w:rPr>
          <w:spacing w:val="-2"/>
        </w:rPr>
        <w:t xml:space="preserve"> </w:t>
      </w:r>
      <w:r>
        <w:t>fleet</w:t>
      </w:r>
      <w:r>
        <w:rPr>
          <w:spacing w:val="-2"/>
        </w:rPr>
        <w:t xml:space="preserve"> </w:t>
      </w:r>
      <w:r>
        <w:t>presently</w:t>
      </w:r>
      <w:r>
        <w:rPr>
          <w:spacing w:val="-2"/>
        </w:rPr>
        <w:t xml:space="preserve"> </w:t>
      </w:r>
      <w:r>
        <w:t>employed</w:t>
      </w:r>
      <w:r>
        <w:rPr>
          <w:spacing w:val="-2"/>
        </w:rPr>
        <w:t xml:space="preserve"> </w:t>
      </w:r>
      <w:r>
        <w:t>for</w:t>
      </w:r>
      <w:r>
        <w:rPr>
          <w:spacing w:val="-2"/>
        </w:rPr>
        <w:t xml:space="preserve"> </w:t>
      </w:r>
      <w:r>
        <w:t>the</w:t>
      </w:r>
      <w:r>
        <w:rPr>
          <w:spacing w:val="-2"/>
        </w:rPr>
        <w:t xml:space="preserve"> </w:t>
      </w:r>
      <w:r>
        <w:t xml:space="preserve">project. Concretely, </w:t>
      </w:r>
      <w:r>
        <w:rPr>
          <w:w w:val="105"/>
        </w:rPr>
        <w:t>the drone selected for the tests was a DJI Matrice 300 RTK, possessing excellent flight capabilities.</w:t>
      </w:r>
      <w:r>
        <w:rPr>
          <w:spacing w:val="24"/>
          <w:w w:val="105"/>
        </w:rPr>
        <w:t xml:space="preserve"> </w:t>
      </w:r>
      <w:r>
        <w:rPr>
          <w:w w:val="105"/>
        </w:rPr>
        <w:t>It</w:t>
      </w:r>
      <w:r>
        <w:rPr>
          <w:spacing w:val="-9"/>
          <w:w w:val="105"/>
        </w:rPr>
        <w:t xml:space="preserve"> </w:t>
      </w:r>
      <w:r>
        <w:rPr>
          <w:w w:val="105"/>
        </w:rPr>
        <w:t>was</w:t>
      </w:r>
      <w:r>
        <w:rPr>
          <w:spacing w:val="-9"/>
          <w:w w:val="105"/>
        </w:rPr>
        <w:t xml:space="preserve"> </w:t>
      </w:r>
      <w:r>
        <w:rPr>
          <w:w w:val="105"/>
        </w:rPr>
        <w:t>equipped</w:t>
      </w:r>
      <w:r>
        <w:rPr>
          <w:spacing w:val="-9"/>
          <w:w w:val="105"/>
        </w:rPr>
        <w:t xml:space="preserve"> </w:t>
      </w:r>
      <w:r>
        <w:rPr>
          <w:w w:val="105"/>
        </w:rPr>
        <w:t>with</w:t>
      </w:r>
      <w:r>
        <w:rPr>
          <w:spacing w:val="-9"/>
          <w:w w:val="105"/>
        </w:rPr>
        <w:t xml:space="preserve"> </w:t>
      </w:r>
      <w:r>
        <w:rPr>
          <w:w w:val="105"/>
        </w:rPr>
        <w:t>a</w:t>
      </w:r>
      <w:r>
        <w:rPr>
          <w:spacing w:val="-9"/>
          <w:w w:val="105"/>
        </w:rPr>
        <w:t xml:space="preserve"> </w:t>
      </w:r>
      <w:r>
        <w:rPr>
          <w:w w:val="105"/>
        </w:rPr>
        <w:t>Zenmuse</w:t>
      </w:r>
      <w:r>
        <w:rPr>
          <w:spacing w:val="-9"/>
          <w:w w:val="105"/>
        </w:rPr>
        <w:t xml:space="preserve"> </w:t>
      </w:r>
      <w:r>
        <w:rPr>
          <w:w w:val="105"/>
        </w:rPr>
        <w:t>H20T</w:t>
      </w:r>
      <w:r>
        <w:rPr>
          <w:spacing w:val="-9"/>
          <w:w w:val="105"/>
        </w:rPr>
        <w:t xml:space="preserve"> </w:t>
      </w:r>
      <w:r>
        <w:rPr>
          <w:w w:val="105"/>
        </w:rPr>
        <w:t>camera,</w:t>
      </w:r>
      <w:r>
        <w:rPr>
          <w:spacing w:val="-6"/>
          <w:w w:val="105"/>
        </w:rPr>
        <w:t xml:space="preserve"> </w:t>
      </w:r>
      <w:r>
        <w:rPr>
          <w:w w:val="105"/>
        </w:rPr>
        <w:t>which</w:t>
      </w:r>
      <w:r>
        <w:rPr>
          <w:spacing w:val="-9"/>
          <w:w w:val="105"/>
        </w:rPr>
        <w:t xml:space="preserve"> </w:t>
      </w:r>
      <w:r>
        <w:rPr>
          <w:w w:val="105"/>
        </w:rPr>
        <w:t>provided</w:t>
      </w:r>
      <w:r>
        <w:rPr>
          <w:spacing w:val="-9"/>
          <w:w w:val="105"/>
        </w:rPr>
        <w:t xml:space="preserve"> </w:t>
      </w:r>
      <w:r>
        <w:rPr>
          <w:w w:val="105"/>
        </w:rPr>
        <w:t>exceptional image resolution.</w:t>
      </w:r>
    </w:p>
    <w:p w14:paraId="7F156824">
      <w:pPr>
        <w:spacing w:before="176"/>
        <w:ind w:left="0" w:right="0" w:firstLine="0"/>
        <w:jc w:val="left"/>
        <w:rPr>
          <w:rFonts w:ascii="Arial"/>
          <w:b/>
          <w:sz w:val="31"/>
        </w:rPr>
      </w:pPr>
      <w:r>
        <w:rPr>
          <w:rFonts w:ascii="Arial"/>
          <w:b/>
          <w:spacing w:val="-2"/>
          <w:sz w:val="31"/>
        </w:rPr>
        <w:t>Objectives</w:t>
      </w:r>
    </w:p>
    <w:p w14:paraId="31B0DAD5">
      <w:pPr>
        <w:pStyle w:val="9"/>
        <w:spacing w:before="22"/>
        <w:rPr>
          <w:rFonts w:ascii="Arial"/>
          <w:b/>
          <w:sz w:val="31"/>
        </w:rPr>
      </w:pPr>
    </w:p>
    <w:p w14:paraId="2B5233D9">
      <w:pPr>
        <w:pStyle w:val="9"/>
        <w:spacing w:before="1" w:line="273" w:lineRule="auto"/>
        <w:ind w:right="279"/>
        <w:jc w:val="both"/>
      </w:pPr>
      <w:r>
        <w:rPr>
          <w:w w:val="105"/>
        </w:rPr>
        <w:t>The</w:t>
      </w:r>
      <w:r>
        <w:rPr>
          <w:spacing w:val="-5"/>
          <w:w w:val="105"/>
        </w:rPr>
        <w:t xml:space="preserve"> </w:t>
      </w:r>
      <w:r>
        <w:rPr>
          <w:w w:val="105"/>
        </w:rPr>
        <w:t>tool’s</w:t>
      </w:r>
      <w:r>
        <w:rPr>
          <w:spacing w:val="-5"/>
          <w:w w:val="105"/>
        </w:rPr>
        <w:t xml:space="preserve"> </w:t>
      </w:r>
      <w:r>
        <w:rPr>
          <w:w w:val="105"/>
        </w:rPr>
        <w:t>objectives</w:t>
      </w:r>
      <w:r>
        <w:rPr>
          <w:spacing w:val="-5"/>
          <w:w w:val="105"/>
        </w:rPr>
        <w:t xml:space="preserve"> </w:t>
      </w:r>
      <w:r>
        <w:rPr>
          <w:w w:val="105"/>
        </w:rPr>
        <w:t>align</w:t>
      </w:r>
      <w:r>
        <w:rPr>
          <w:spacing w:val="-5"/>
          <w:w w:val="105"/>
        </w:rPr>
        <w:t xml:space="preserve"> </w:t>
      </w:r>
      <w:r>
        <w:rPr>
          <w:w w:val="105"/>
        </w:rPr>
        <w:t>with</w:t>
      </w:r>
      <w:r>
        <w:rPr>
          <w:spacing w:val="-5"/>
          <w:w w:val="105"/>
        </w:rPr>
        <w:t xml:space="preserve"> </w:t>
      </w:r>
      <w:r>
        <w:rPr>
          <w:w w:val="105"/>
        </w:rPr>
        <w:t>the</w:t>
      </w:r>
      <w:r>
        <w:rPr>
          <w:spacing w:val="-5"/>
          <w:w w:val="105"/>
        </w:rPr>
        <w:t xml:space="preserve"> </w:t>
      </w:r>
      <w:r>
        <w:rPr>
          <w:w w:val="105"/>
        </w:rPr>
        <w:t>LABYRINTH</w:t>
      </w:r>
      <w:r>
        <w:rPr>
          <w:spacing w:val="-5"/>
          <w:w w:val="105"/>
        </w:rPr>
        <w:t xml:space="preserve"> </w:t>
      </w:r>
      <w:r>
        <w:rPr>
          <w:w w:val="105"/>
        </w:rPr>
        <w:t>project’s</w:t>
      </w:r>
      <w:r>
        <w:rPr>
          <w:spacing w:val="-5"/>
          <w:w w:val="105"/>
        </w:rPr>
        <w:t xml:space="preserve"> </w:t>
      </w:r>
      <w:r>
        <w:rPr>
          <w:w w:val="105"/>
        </w:rPr>
        <w:t>needs.</w:t>
      </w:r>
      <w:r>
        <w:rPr>
          <w:spacing w:val="31"/>
          <w:w w:val="105"/>
        </w:rPr>
        <w:t xml:space="preserve"> </w:t>
      </w:r>
      <w:r>
        <w:rPr>
          <w:w w:val="105"/>
        </w:rPr>
        <w:t>The</w:t>
      </w:r>
      <w:r>
        <w:rPr>
          <w:spacing w:val="-5"/>
          <w:w w:val="105"/>
        </w:rPr>
        <w:t xml:space="preserve"> </w:t>
      </w:r>
      <w:r>
        <w:rPr>
          <w:w w:val="105"/>
        </w:rPr>
        <w:t>primary</w:t>
      </w:r>
      <w:r>
        <w:rPr>
          <w:spacing w:val="-5"/>
          <w:w w:val="105"/>
        </w:rPr>
        <w:t xml:space="preserve"> </w:t>
      </w:r>
      <w:r>
        <w:rPr>
          <w:w w:val="105"/>
        </w:rPr>
        <w:t>aim</w:t>
      </w:r>
      <w:r>
        <w:rPr>
          <w:spacing w:val="-5"/>
          <w:w w:val="105"/>
        </w:rPr>
        <w:t xml:space="preserve"> </w:t>
      </w:r>
      <w:r>
        <w:rPr>
          <w:w w:val="105"/>
        </w:rPr>
        <w:t>of</w:t>
      </w:r>
      <w:r>
        <w:rPr>
          <w:spacing w:val="-5"/>
          <w:w w:val="105"/>
        </w:rPr>
        <w:t xml:space="preserve"> </w:t>
      </w:r>
      <w:r>
        <w:rPr>
          <w:w w:val="105"/>
        </w:rPr>
        <w:t>the thesis</w:t>
      </w:r>
      <w:r>
        <w:rPr>
          <w:spacing w:val="-2"/>
          <w:w w:val="105"/>
        </w:rPr>
        <w:t xml:space="preserve"> </w:t>
      </w:r>
      <w:r>
        <w:rPr>
          <w:w w:val="105"/>
        </w:rPr>
        <w:t>is</w:t>
      </w:r>
      <w:r>
        <w:rPr>
          <w:spacing w:val="-2"/>
          <w:w w:val="105"/>
        </w:rPr>
        <w:t xml:space="preserve"> </w:t>
      </w:r>
      <w:r>
        <w:rPr>
          <w:w w:val="105"/>
        </w:rPr>
        <w:t>to</w:t>
      </w:r>
      <w:r>
        <w:rPr>
          <w:spacing w:val="-2"/>
          <w:w w:val="105"/>
        </w:rPr>
        <w:t xml:space="preserve"> </w:t>
      </w:r>
      <w:r>
        <w:rPr>
          <w:w w:val="105"/>
        </w:rPr>
        <w:t>extract</w:t>
      </w:r>
      <w:r>
        <w:rPr>
          <w:spacing w:val="-2"/>
          <w:w w:val="105"/>
        </w:rPr>
        <w:t xml:space="preserve"> </w:t>
      </w:r>
      <w:r>
        <w:rPr>
          <w:w w:val="105"/>
        </w:rPr>
        <w:t>the</w:t>
      </w:r>
      <w:r>
        <w:rPr>
          <w:spacing w:val="-2"/>
          <w:w w:val="105"/>
        </w:rPr>
        <w:t xml:space="preserve"> </w:t>
      </w:r>
      <w:r>
        <w:rPr>
          <w:w w:val="105"/>
        </w:rPr>
        <w:t>location</w:t>
      </w:r>
      <w:r>
        <w:rPr>
          <w:spacing w:val="-2"/>
          <w:w w:val="105"/>
        </w:rPr>
        <w:t xml:space="preserve"> </w:t>
      </w:r>
      <w:r>
        <w:rPr>
          <w:w w:val="105"/>
        </w:rPr>
        <w:t>and</w:t>
      </w:r>
      <w:r>
        <w:rPr>
          <w:spacing w:val="-2"/>
          <w:w w:val="105"/>
        </w:rPr>
        <w:t xml:space="preserve"> </w:t>
      </w:r>
      <w:r>
        <w:rPr>
          <w:w w:val="105"/>
        </w:rPr>
        <w:t>velocity</w:t>
      </w:r>
      <w:r>
        <w:rPr>
          <w:spacing w:val="-2"/>
          <w:w w:val="105"/>
        </w:rPr>
        <w:t xml:space="preserve"> </w:t>
      </w:r>
      <w:r>
        <w:rPr>
          <w:w w:val="105"/>
        </w:rPr>
        <w:t>of</w:t>
      </w:r>
      <w:r>
        <w:rPr>
          <w:spacing w:val="-2"/>
          <w:w w:val="105"/>
        </w:rPr>
        <w:t xml:space="preserve"> </w:t>
      </w:r>
      <w:r>
        <w:rPr>
          <w:w w:val="105"/>
        </w:rPr>
        <w:t>cars</w:t>
      </w:r>
      <w:r>
        <w:rPr>
          <w:spacing w:val="-2"/>
          <w:w w:val="105"/>
        </w:rPr>
        <w:t xml:space="preserve"> </w:t>
      </w:r>
      <w:r>
        <w:rPr>
          <w:w w:val="105"/>
        </w:rPr>
        <w:t>and</w:t>
      </w:r>
      <w:r>
        <w:rPr>
          <w:spacing w:val="-2"/>
          <w:w w:val="105"/>
        </w:rPr>
        <w:t xml:space="preserve"> </w:t>
      </w:r>
      <w:r>
        <w:rPr>
          <w:w w:val="105"/>
        </w:rPr>
        <w:t>other</w:t>
      </w:r>
      <w:r>
        <w:rPr>
          <w:spacing w:val="-2"/>
          <w:w w:val="105"/>
        </w:rPr>
        <w:t xml:space="preserve"> </w:t>
      </w:r>
      <w:r>
        <w:rPr>
          <w:w w:val="105"/>
        </w:rPr>
        <w:t>vehicles</w:t>
      </w:r>
      <w:r>
        <w:rPr>
          <w:spacing w:val="-2"/>
          <w:w w:val="105"/>
        </w:rPr>
        <w:t xml:space="preserve"> </w:t>
      </w:r>
      <w:r>
        <w:rPr>
          <w:w w:val="105"/>
        </w:rPr>
        <w:t>via</w:t>
      </w:r>
      <w:r>
        <w:rPr>
          <w:spacing w:val="-2"/>
          <w:w w:val="105"/>
        </w:rPr>
        <w:t xml:space="preserve"> </w:t>
      </w:r>
      <w:r>
        <w:rPr>
          <w:w w:val="105"/>
        </w:rPr>
        <w:t>static</w:t>
      </w:r>
      <w:r>
        <w:rPr>
          <w:spacing w:val="-2"/>
          <w:w w:val="105"/>
        </w:rPr>
        <w:t xml:space="preserve"> </w:t>
      </w:r>
      <w:r>
        <w:rPr>
          <w:w w:val="105"/>
        </w:rPr>
        <w:t>drones. Given its application by the police, it is imperative to acquire real-time information.</w:t>
      </w:r>
      <w:r>
        <w:rPr>
          <w:spacing w:val="40"/>
          <w:w w:val="105"/>
        </w:rPr>
        <w:t xml:space="preserve"> </w:t>
      </w:r>
      <w:r>
        <w:rPr>
          <w:w w:val="105"/>
        </w:rPr>
        <w:t xml:space="preserve">In </w:t>
      </w:r>
      <w:r>
        <w:t xml:space="preserve">most cases, a minimum of two drones flying simultaneously is envisioned, and the solution </w:t>
      </w:r>
      <w:r>
        <w:rPr>
          <w:w w:val="105"/>
        </w:rPr>
        <w:t>should</w:t>
      </w:r>
      <w:r>
        <w:rPr>
          <w:spacing w:val="-4"/>
          <w:w w:val="105"/>
        </w:rPr>
        <w:t xml:space="preserve"> </w:t>
      </w:r>
      <w:r>
        <w:rPr>
          <w:w w:val="105"/>
        </w:rPr>
        <w:t>operate</w:t>
      </w:r>
      <w:r>
        <w:rPr>
          <w:spacing w:val="-4"/>
          <w:w w:val="105"/>
        </w:rPr>
        <w:t xml:space="preserve"> </w:t>
      </w:r>
      <w:r>
        <w:rPr>
          <w:w w:val="105"/>
        </w:rPr>
        <w:t>seamlessly</w:t>
      </w:r>
      <w:r>
        <w:rPr>
          <w:spacing w:val="-4"/>
          <w:w w:val="105"/>
        </w:rPr>
        <w:t xml:space="preserve"> </w:t>
      </w:r>
      <w:r>
        <w:rPr>
          <w:w w:val="105"/>
        </w:rPr>
        <w:t>on</w:t>
      </w:r>
      <w:r>
        <w:rPr>
          <w:spacing w:val="-4"/>
          <w:w w:val="105"/>
        </w:rPr>
        <w:t xml:space="preserve"> </w:t>
      </w:r>
      <w:r>
        <w:rPr>
          <w:w w:val="105"/>
        </w:rPr>
        <w:t>all</w:t>
      </w:r>
      <w:r>
        <w:rPr>
          <w:spacing w:val="-4"/>
          <w:w w:val="105"/>
        </w:rPr>
        <w:t xml:space="preserve"> </w:t>
      </w:r>
      <w:r>
        <w:rPr>
          <w:w w:val="105"/>
        </w:rPr>
        <w:t>road</w:t>
      </w:r>
      <w:r>
        <w:rPr>
          <w:spacing w:val="-4"/>
          <w:w w:val="105"/>
        </w:rPr>
        <w:t xml:space="preserve"> </w:t>
      </w:r>
      <w:r>
        <w:rPr>
          <w:w w:val="105"/>
        </w:rPr>
        <w:t>types,</w:t>
      </w:r>
      <w:r>
        <w:rPr>
          <w:spacing w:val="-4"/>
          <w:w w:val="105"/>
        </w:rPr>
        <w:t xml:space="preserve"> </w:t>
      </w:r>
      <w:r>
        <w:rPr>
          <w:w w:val="105"/>
        </w:rPr>
        <w:t>independent</w:t>
      </w:r>
      <w:r>
        <w:rPr>
          <w:spacing w:val="-4"/>
          <w:w w:val="105"/>
        </w:rPr>
        <w:t xml:space="preserve"> </w:t>
      </w:r>
      <w:r>
        <w:rPr>
          <w:w w:val="105"/>
        </w:rPr>
        <w:t>of</w:t>
      </w:r>
      <w:r>
        <w:rPr>
          <w:spacing w:val="-4"/>
          <w:w w:val="105"/>
        </w:rPr>
        <w:t xml:space="preserve"> </w:t>
      </w:r>
      <w:r>
        <w:rPr>
          <w:w w:val="105"/>
        </w:rPr>
        <w:t>conditions</w:t>
      </w:r>
      <w:r>
        <w:rPr>
          <w:spacing w:val="-4"/>
          <w:w w:val="105"/>
        </w:rPr>
        <w:t xml:space="preserve"> </w:t>
      </w:r>
      <w:r>
        <w:rPr>
          <w:w w:val="105"/>
        </w:rPr>
        <w:t>and</w:t>
      </w:r>
      <w:r>
        <w:rPr>
          <w:spacing w:val="-5"/>
          <w:w w:val="105"/>
        </w:rPr>
        <w:t xml:space="preserve"> </w:t>
      </w:r>
      <w:r>
        <w:rPr>
          <w:w w:val="105"/>
        </w:rPr>
        <w:t>type.</w:t>
      </w:r>
    </w:p>
    <w:p w14:paraId="2FC48477">
      <w:pPr>
        <w:pStyle w:val="9"/>
        <w:spacing w:before="107" w:line="273" w:lineRule="auto"/>
        <w:ind w:right="281"/>
        <w:jc w:val="both"/>
      </w:pPr>
      <w:r>
        <w:t>Another requirement of the system is that the detector must track not only cars but also trucks, motorbikes and bycicles. As such, techniques geared towards identifying only cars are</w:t>
      </w:r>
      <w:r>
        <w:rPr>
          <w:spacing w:val="-4"/>
        </w:rPr>
        <w:t xml:space="preserve"> </w:t>
      </w:r>
      <w:r>
        <w:t>not</w:t>
      </w:r>
      <w:r>
        <w:rPr>
          <w:spacing w:val="-4"/>
        </w:rPr>
        <w:t xml:space="preserve"> </w:t>
      </w:r>
      <w:r>
        <w:t>suitable. Additionally,</w:t>
      </w:r>
      <w:r>
        <w:rPr>
          <w:spacing w:val="-3"/>
        </w:rPr>
        <w:t xml:space="preserve"> </w:t>
      </w:r>
      <w:r>
        <w:t>employing</w:t>
      </w:r>
      <w:r>
        <w:rPr>
          <w:spacing w:val="-4"/>
        </w:rPr>
        <w:t xml:space="preserve"> </w:t>
      </w:r>
      <w:r>
        <w:t>the</w:t>
      </w:r>
      <w:r>
        <w:rPr>
          <w:spacing w:val="-4"/>
        </w:rPr>
        <w:t xml:space="preserve"> </w:t>
      </w:r>
      <w:r>
        <w:t>tool</w:t>
      </w:r>
      <w:r>
        <w:rPr>
          <w:spacing w:val="-4"/>
        </w:rPr>
        <w:t xml:space="preserve"> </w:t>
      </w:r>
      <w:r>
        <w:t>to</w:t>
      </w:r>
      <w:r>
        <w:rPr>
          <w:spacing w:val="-4"/>
        </w:rPr>
        <w:t xml:space="preserve"> </w:t>
      </w:r>
      <w:r>
        <w:t>detect</w:t>
      </w:r>
      <w:r>
        <w:rPr>
          <w:spacing w:val="-4"/>
        </w:rPr>
        <w:t xml:space="preserve"> </w:t>
      </w:r>
      <w:r>
        <w:t>boats</w:t>
      </w:r>
      <w:r>
        <w:rPr>
          <w:spacing w:val="-4"/>
        </w:rPr>
        <w:t xml:space="preserve"> </w:t>
      </w:r>
      <w:r>
        <w:t>and</w:t>
      </w:r>
      <w:r>
        <w:rPr>
          <w:spacing w:val="-4"/>
        </w:rPr>
        <w:t xml:space="preserve"> </w:t>
      </w:r>
      <w:r>
        <w:t>even</w:t>
      </w:r>
      <w:r>
        <w:rPr>
          <w:spacing w:val="-4"/>
        </w:rPr>
        <w:t xml:space="preserve"> </w:t>
      </w:r>
      <w:r>
        <w:t>other</w:t>
      </w:r>
      <w:r>
        <w:rPr>
          <w:spacing w:val="-4"/>
        </w:rPr>
        <w:t xml:space="preserve"> </w:t>
      </w:r>
      <w:r>
        <w:t>Unmanned Aircraft System is suggested.</w:t>
      </w:r>
    </w:p>
    <w:p w14:paraId="0584B20E">
      <w:pPr>
        <w:pStyle w:val="9"/>
        <w:spacing w:before="107" w:line="273" w:lineRule="auto"/>
        <w:ind w:right="281"/>
        <w:jc w:val="both"/>
      </w:pPr>
      <w:r>
        <w:rPr>
          <w:w w:val="105"/>
        </w:rPr>
        <w:t>As</w:t>
      </w:r>
      <w:r>
        <w:rPr>
          <w:spacing w:val="-18"/>
          <w:w w:val="105"/>
        </w:rPr>
        <w:t xml:space="preserve"> </w:t>
      </w:r>
      <w:r>
        <w:rPr>
          <w:w w:val="105"/>
        </w:rPr>
        <w:t>the</w:t>
      </w:r>
      <w:r>
        <w:rPr>
          <w:spacing w:val="-17"/>
          <w:w w:val="105"/>
        </w:rPr>
        <w:t xml:space="preserve"> </w:t>
      </w:r>
      <w:r>
        <w:rPr>
          <w:w w:val="105"/>
        </w:rPr>
        <w:t>objective</w:t>
      </w:r>
      <w:r>
        <w:rPr>
          <w:spacing w:val="-17"/>
          <w:w w:val="105"/>
        </w:rPr>
        <w:t xml:space="preserve"> </w:t>
      </w:r>
      <w:r>
        <w:rPr>
          <w:w w:val="105"/>
        </w:rPr>
        <w:t>is</w:t>
      </w:r>
      <w:r>
        <w:rPr>
          <w:spacing w:val="-17"/>
          <w:w w:val="105"/>
        </w:rPr>
        <w:t xml:space="preserve"> </w:t>
      </w:r>
      <w:r>
        <w:rPr>
          <w:w w:val="105"/>
        </w:rPr>
        <w:t>to</w:t>
      </w:r>
      <w:r>
        <w:rPr>
          <w:spacing w:val="-18"/>
          <w:w w:val="105"/>
        </w:rPr>
        <w:t xml:space="preserve"> </w:t>
      </w:r>
      <w:r>
        <w:rPr>
          <w:w w:val="105"/>
        </w:rPr>
        <w:t>obtain</w:t>
      </w:r>
      <w:r>
        <w:rPr>
          <w:spacing w:val="-17"/>
          <w:w w:val="105"/>
        </w:rPr>
        <w:t xml:space="preserve"> </w:t>
      </w:r>
      <w:r>
        <w:rPr>
          <w:w w:val="105"/>
        </w:rPr>
        <w:t>the</w:t>
      </w:r>
      <w:r>
        <w:rPr>
          <w:spacing w:val="-17"/>
          <w:w w:val="105"/>
        </w:rPr>
        <w:t xml:space="preserve"> </w:t>
      </w:r>
      <w:r>
        <w:rPr>
          <w:w w:val="105"/>
        </w:rPr>
        <w:t>speed</w:t>
      </w:r>
      <w:r>
        <w:rPr>
          <w:spacing w:val="-17"/>
          <w:w w:val="105"/>
        </w:rPr>
        <w:t xml:space="preserve"> </w:t>
      </w:r>
      <w:r>
        <w:rPr>
          <w:w w:val="105"/>
        </w:rPr>
        <w:t>for</w:t>
      </w:r>
      <w:r>
        <w:rPr>
          <w:spacing w:val="-18"/>
          <w:w w:val="105"/>
        </w:rPr>
        <w:t xml:space="preserve"> </w:t>
      </w:r>
      <w:r>
        <w:rPr>
          <w:w w:val="105"/>
        </w:rPr>
        <w:t>traffic</w:t>
      </w:r>
      <w:r>
        <w:rPr>
          <w:spacing w:val="-17"/>
          <w:w w:val="105"/>
        </w:rPr>
        <w:t xml:space="preserve"> </w:t>
      </w:r>
      <w:r>
        <w:rPr>
          <w:w w:val="105"/>
        </w:rPr>
        <w:t>surveillance,</w:t>
      </w:r>
      <w:r>
        <w:rPr>
          <w:spacing w:val="-17"/>
          <w:w w:val="105"/>
        </w:rPr>
        <w:t xml:space="preserve"> </w:t>
      </w:r>
      <w:r>
        <w:rPr>
          <w:w w:val="105"/>
        </w:rPr>
        <w:t>it</w:t>
      </w:r>
      <w:r>
        <w:rPr>
          <w:spacing w:val="-17"/>
          <w:w w:val="105"/>
        </w:rPr>
        <w:t xml:space="preserve"> </w:t>
      </w:r>
      <w:r>
        <w:rPr>
          <w:w w:val="105"/>
        </w:rPr>
        <w:t>must</w:t>
      </w:r>
      <w:r>
        <w:rPr>
          <w:spacing w:val="-17"/>
          <w:w w:val="105"/>
        </w:rPr>
        <w:t xml:space="preserve"> </w:t>
      </w:r>
      <w:r>
        <w:rPr>
          <w:w w:val="105"/>
        </w:rPr>
        <w:t>be</w:t>
      </w:r>
      <w:r>
        <w:rPr>
          <w:spacing w:val="-18"/>
          <w:w w:val="105"/>
        </w:rPr>
        <w:t xml:space="preserve"> </w:t>
      </w:r>
      <w:r>
        <w:rPr>
          <w:w w:val="105"/>
        </w:rPr>
        <w:t>easily</w:t>
      </w:r>
      <w:r>
        <w:rPr>
          <w:spacing w:val="-17"/>
          <w:w w:val="105"/>
        </w:rPr>
        <w:t xml:space="preserve"> </w:t>
      </w:r>
      <w:r>
        <w:rPr>
          <w:w w:val="105"/>
        </w:rPr>
        <w:t>and</w:t>
      </w:r>
      <w:r>
        <w:rPr>
          <w:spacing w:val="-17"/>
          <w:w w:val="105"/>
        </w:rPr>
        <w:t xml:space="preserve"> </w:t>
      </w:r>
      <w:r>
        <w:rPr>
          <w:w w:val="105"/>
        </w:rPr>
        <w:t>conve- niently</w:t>
      </w:r>
      <w:r>
        <w:rPr>
          <w:spacing w:val="-13"/>
          <w:w w:val="105"/>
        </w:rPr>
        <w:t xml:space="preserve"> </w:t>
      </w:r>
      <w:r>
        <w:rPr>
          <w:w w:val="105"/>
        </w:rPr>
        <w:t>readable</w:t>
      </w:r>
      <w:r>
        <w:rPr>
          <w:spacing w:val="-13"/>
          <w:w w:val="105"/>
        </w:rPr>
        <w:t xml:space="preserve"> </w:t>
      </w:r>
      <w:r>
        <w:rPr>
          <w:w w:val="105"/>
        </w:rPr>
        <w:t>by</w:t>
      </w:r>
      <w:r>
        <w:rPr>
          <w:spacing w:val="-13"/>
          <w:w w:val="105"/>
        </w:rPr>
        <w:t xml:space="preserve"> </w:t>
      </w:r>
      <w:r>
        <w:rPr>
          <w:w w:val="105"/>
        </w:rPr>
        <w:t>the</w:t>
      </w:r>
      <w:r>
        <w:rPr>
          <w:spacing w:val="-13"/>
          <w:w w:val="105"/>
        </w:rPr>
        <w:t xml:space="preserve"> </w:t>
      </w:r>
      <w:r>
        <w:rPr>
          <w:w w:val="105"/>
        </w:rPr>
        <w:t>end</w:t>
      </w:r>
      <w:r>
        <w:rPr>
          <w:spacing w:val="-13"/>
          <w:w w:val="105"/>
        </w:rPr>
        <w:t xml:space="preserve"> </w:t>
      </w:r>
      <w:r>
        <w:rPr>
          <w:w w:val="105"/>
        </w:rPr>
        <w:t>user.</w:t>
      </w:r>
      <w:r>
        <w:rPr>
          <w:spacing w:val="13"/>
          <w:w w:val="105"/>
        </w:rPr>
        <w:t xml:space="preserve"> </w:t>
      </w:r>
      <w:r>
        <w:rPr>
          <w:w w:val="105"/>
        </w:rPr>
        <w:t>This</w:t>
      </w:r>
      <w:r>
        <w:rPr>
          <w:spacing w:val="-13"/>
          <w:w w:val="105"/>
        </w:rPr>
        <w:t xml:space="preserve"> </w:t>
      </w:r>
      <w:r>
        <w:rPr>
          <w:w w:val="105"/>
        </w:rPr>
        <w:t>can</w:t>
      </w:r>
      <w:r>
        <w:rPr>
          <w:spacing w:val="-13"/>
          <w:w w:val="105"/>
        </w:rPr>
        <w:t xml:space="preserve"> </w:t>
      </w:r>
      <w:r>
        <w:rPr>
          <w:w w:val="105"/>
        </w:rPr>
        <w:t>be</w:t>
      </w:r>
      <w:r>
        <w:rPr>
          <w:spacing w:val="-13"/>
          <w:w w:val="105"/>
        </w:rPr>
        <w:t xml:space="preserve"> </w:t>
      </w:r>
      <w:r>
        <w:rPr>
          <w:w w:val="105"/>
        </w:rPr>
        <w:t>achieved</w:t>
      </w:r>
      <w:r>
        <w:rPr>
          <w:spacing w:val="-13"/>
          <w:w w:val="105"/>
        </w:rPr>
        <w:t xml:space="preserve"> </w:t>
      </w:r>
      <w:r>
        <w:rPr>
          <w:w w:val="105"/>
        </w:rPr>
        <w:t>through</w:t>
      </w:r>
      <w:r>
        <w:rPr>
          <w:spacing w:val="-13"/>
          <w:w w:val="105"/>
        </w:rPr>
        <w:t xml:space="preserve"> </w:t>
      </w:r>
      <w:r>
        <w:rPr>
          <w:w w:val="105"/>
        </w:rPr>
        <w:t>the</w:t>
      </w:r>
      <w:r>
        <w:rPr>
          <w:spacing w:val="-13"/>
          <w:w w:val="105"/>
        </w:rPr>
        <w:t xml:space="preserve"> </w:t>
      </w:r>
      <w:r>
        <w:rPr>
          <w:w w:val="105"/>
        </w:rPr>
        <w:t>creation</w:t>
      </w:r>
      <w:r>
        <w:rPr>
          <w:spacing w:val="-13"/>
          <w:w w:val="105"/>
        </w:rPr>
        <w:t xml:space="preserve"> </w:t>
      </w:r>
      <w:r>
        <w:rPr>
          <w:w w:val="105"/>
        </w:rPr>
        <w:t>of</w:t>
      </w:r>
      <w:r>
        <w:rPr>
          <w:spacing w:val="-13"/>
          <w:w w:val="105"/>
        </w:rPr>
        <w:t xml:space="preserve"> </w:t>
      </w:r>
      <w:r>
        <w:rPr>
          <w:w w:val="105"/>
        </w:rPr>
        <w:t>tools</w:t>
      </w:r>
      <w:r>
        <w:rPr>
          <w:spacing w:val="-13"/>
          <w:w w:val="105"/>
        </w:rPr>
        <w:t xml:space="preserve"> </w:t>
      </w:r>
      <w:r>
        <w:rPr>
          <w:w w:val="105"/>
        </w:rPr>
        <w:t>that offer</w:t>
      </w:r>
      <w:r>
        <w:rPr>
          <w:spacing w:val="-5"/>
          <w:w w:val="105"/>
        </w:rPr>
        <w:t xml:space="preserve"> </w:t>
      </w:r>
      <w:r>
        <w:rPr>
          <w:w w:val="105"/>
        </w:rPr>
        <w:t>access</w:t>
      </w:r>
      <w:r>
        <w:rPr>
          <w:spacing w:val="-5"/>
          <w:w w:val="105"/>
        </w:rPr>
        <w:t xml:space="preserve"> </w:t>
      </w:r>
      <w:r>
        <w:rPr>
          <w:w w:val="105"/>
        </w:rPr>
        <w:t>without</w:t>
      </w:r>
      <w:r>
        <w:rPr>
          <w:spacing w:val="-5"/>
          <w:w w:val="105"/>
        </w:rPr>
        <w:t xml:space="preserve"> </w:t>
      </w:r>
      <w:r>
        <w:rPr>
          <w:w w:val="105"/>
        </w:rPr>
        <w:t>any</w:t>
      </w:r>
      <w:r>
        <w:rPr>
          <w:spacing w:val="-5"/>
          <w:w w:val="105"/>
        </w:rPr>
        <w:t xml:space="preserve"> </w:t>
      </w:r>
      <w:r>
        <w:rPr>
          <w:w w:val="105"/>
        </w:rPr>
        <w:t>requirement</w:t>
      </w:r>
      <w:r>
        <w:rPr>
          <w:spacing w:val="-5"/>
          <w:w w:val="105"/>
        </w:rPr>
        <w:t xml:space="preserve"> </w:t>
      </w:r>
      <w:r>
        <w:rPr>
          <w:w w:val="105"/>
        </w:rPr>
        <w:t>of</w:t>
      </w:r>
      <w:r>
        <w:rPr>
          <w:spacing w:val="-5"/>
          <w:w w:val="105"/>
        </w:rPr>
        <w:t xml:space="preserve"> </w:t>
      </w:r>
      <w:r>
        <w:rPr>
          <w:w w:val="105"/>
        </w:rPr>
        <w:t>technical</w:t>
      </w:r>
      <w:r>
        <w:rPr>
          <w:spacing w:val="-5"/>
          <w:w w:val="105"/>
        </w:rPr>
        <w:t xml:space="preserve"> </w:t>
      </w:r>
      <w:r>
        <w:rPr>
          <w:w w:val="105"/>
        </w:rPr>
        <w:t>knowledge.</w:t>
      </w:r>
    </w:p>
    <w:p w14:paraId="3EACA09C">
      <w:pPr>
        <w:pStyle w:val="9"/>
      </w:pPr>
    </w:p>
    <w:p w14:paraId="1EF1A6BB">
      <w:pPr>
        <w:pStyle w:val="9"/>
        <w:spacing w:before="63"/>
      </w:pPr>
    </w:p>
    <w:p w14:paraId="166B9C0F">
      <w:pPr>
        <w:spacing w:before="1"/>
        <w:ind w:left="0" w:right="0" w:firstLine="0"/>
        <w:jc w:val="left"/>
        <w:rPr>
          <w:rFonts w:ascii="Arial"/>
          <w:b/>
          <w:sz w:val="31"/>
        </w:rPr>
      </w:pPr>
      <w:r>
        <w:rPr>
          <w:rFonts w:ascii="Arial"/>
          <w:b/>
          <w:sz w:val="31"/>
        </w:rPr>
        <w:t xml:space="preserve">Thesis </w:t>
      </w:r>
      <w:r>
        <w:rPr>
          <w:rFonts w:ascii="Arial"/>
          <w:b/>
          <w:spacing w:val="-2"/>
          <w:sz w:val="31"/>
        </w:rPr>
        <w:t>Timeline</w:t>
      </w:r>
    </w:p>
    <w:p w14:paraId="45C64F0A">
      <w:pPr>
        <w:pStyle w:val="9"/>
        <w:spacing w:before="22"/>
        <w:rPr>
          <w:rFonts w:ascii="Arial"/>
          <w:b/>
          <w:sz w:val="31"/>
        </w:rPr>
      </w:pPr>
    </w:p>
    <w:p w14:paraId="504A02C4">
      <w:pPr>
        <w:pStyle w:val="9"/>
        <w:spacing w:before="1" w:line="273" w:lineRule="auto"/>
        <w:ind w:right="281"/>
        <w:jc w:val="both"/>
      </w:pPr>
      <w:r>
        <w:t>In</w:t>
      </w:r>
      <w:r>
        <w:rPr>
          <w:spacing w:val="36"/>
        </w:rPr>
        <w:t xml:space="preserve"> </w:t>
      </w:r>
      <w:r>
        <w:t>order</w:t>
      </w:r>
      <w:r>
        <w:rPr>
          <w:spacing w:val="36"/>
        </w:rPr>
        <w:t xml:space="preserve"> </w:t>
      </w:r>
      <w:r>
        <w:t>to</w:t>
      </w:r>
      <w:r>
        <w:rPr>
          <w:spacing w:val="36"/>
        </w:rPr>
        <w:t xml:space="preserve"> </w:t>
      </w:r>
      <w:r>
        <w:t>test</w:t>
      </w:r>
      <w:r>
        <w:rPr>
          <w:spacing w:val="36"/>
        </w:rPr>
        <w:t xml:space="preserve"> </w:t>
      </w:r>
      <w:r>
        <w:t>the</w:t>
      </w:r>
      <w:r>
        <w:rPr>
          <w:spacing w:val="36"/>
        </w:rPr>
        <w:t xml:space="preserve"> </w:t>
      </w:r>
      <w:r>
        <w:t>tool</w:t>
      </w:r>
      <w:r>
        <w:rPr>
          <w:spacing w:val="36"/>
        </w:rPr>
        <w:t xml:space="preserve"> </w:t>
      </w:r>
      <w:r>
        <w:t>developed</w:t>
      </w:r>
      <w:r>
        <w:rPr>
          <w:spacing w:val="36"/>
        </w:rPr>
        <w:t xml:space="preserve"> </w:t>
      </w:r>
      <w:r>
        <w:t>in</w:t>
      </w:r>
      <w:r>
        <w:rPr>
          <w:spacing w:val="36"/>
        </w:rPr>
        <w:t xml:space="preserve"> </w:t>
      </w:r>
      <w:r>
        <w:t>a</w:t>
      </w:r>
      <w:r>
        <w:rPr>
          <w:spacing w:val="36"/>
        </w:rPr>
        <w:t xml:space="preserve"> </w:t>
      </w:r>
      <w:r>
        <w:t>real</w:t>
      </w:r>
      <w:r>
        <w:rPr>
          <w:spacing w:val="36"/>
        </w:rPr>
        <w:t xml:space="preserve"> </w:t>
      </w:r>
      <w:r>
        <w:t>use</w:t>
      </w:r>
      <w:r>
        <w:rPr>
          <w:spacing w:val="36"/>
        </w:rPr>
        <w:t xml:space="preserve"> </w:t>
      </w:r>
      <w:r>
        <w:t>case,</w:t>
      </w:r>
      <w:r>
        <w:rPr>
          <w:spacing w:val="40"/>
        </w:rPr>
        <w:t xml:space="preserve"> </w:t>
      </w:r>
      <w:r>
        <w:t>it</w:t>
      </w:r>
      <w:r>
        <w:rPr>
          <w:spacing w:val="36"/>
        </w:rPr>
        <w:t xml:space="preserve"> </w:t>
      </w:r>
      <w:r>
        <w:t>had</w:t>
      </w:r>
      <w:r>
        <w:rPr>
          <w:spacing w:val="36"/>
        </w:rPr>
        <w:t xml:space="preserve"> </w:t>
      </w:r>
      <w:r>
        <w:t>to</w:t>
      </w:r>
      <w:r>
        <w:rPr>
          <w:spacing w:val="36"/>
        </w:rPr>
        <w:t xml:space="preserve"> </w:t>
      </w:r>
      <w:r>
        <w:t>be</w:t>
      </w:r>
      <w:r>
        <w:rPr>
          <w:spacing w:val="36"/>
        </w:rPr>
        <w:t xml:space="preserve"> </w:t>
      </w:r>
      <w:r>
        <w:t>implemented</w:t>
      </w:r>
      <w:r>
        <w:rPr>
          <w:spacing w:val="36"/>
        </w:rPr>
        <w:t xml:space="preserve"> </w:t>
      </w:r>
      <w:r>
        <w:t>prior to scheduled flights.</w:t>
      </w:r>
      <w:r>
        <w:rPr>
          <w:spacing w:val="40"/>
        </w:rPr>
        <w:t xml:space="preserve"> </w:t>
      </w:r>
      <w:r>
        <w:t>The timely achievement of objectives was possible thanks to prior knowledge of software engineering and drone technology.</w:t>
      </w:r>
    </w:p>
    <w:p w14:paraId="555F65D0">
      <w:pPr>
        <w:pStyle w:val="9"/>
        <w:spacing w:before="107" w:line="273" w:lineRule="auto"/>
        <w:ind w:right="281"/>
        <w:jc w:val="both"/>
      </w:pPr>
      <w:r>
        <w:t xml:space="preserve">A proficiency in Linux, C++, Python, Neural Networks and other technologies was useful as </w:t>
      </w:r>
      <w:r>
        <w:rPr>
          <w:spacing w:val="-2"/>
          <w:w w:val="105"/>
        </w:rPr>
        <w:t>they</w:t>
      </w:r>
      <w:r>
        <w:rPr>
          <w:spacing w:val="-11"/>
          <w:w w:val="105"/>
        </w:rPr>
        <w:t xml:space="preserve"> </w:t>
      </w:r>
      <w:r>
        <w:rPr>
          <w:spacing w:val="-2"/>
          <w:w w:val="105"/>
        </w:rPr>
        <w:t>form</w:t>
      </w:r>
      <w:r>
        <w:rPr>
          <w:spacing w:val="-11"/>
          <w:w w:val="105"/>
        </w:rPr>
        <w:t xml:space="preserve"> </w:t>
      </w:r>
      <w:r>
        <w:rPr>
          <w:spacing w:val="-2"/>
          <w:w w:val="105"/>
        </w:rPr>
        <w:t>the</w:t>
      </w:r>
      <w:r>
        <w:rPr>
          <w:spacing w:val="-11"/>
          <w:w w:val="105"/>
        </w:rPr>
        <w:t xml:space="preserve"> </w:t>
      </w:r>
      <w:r>
        <w:rPr>
          <w:spacing w:val="-2"/>
          <w:w w:val="105"/>
        </w:rPr>
        <w:t>foundational</w:t>
      </w:r>
      <w:r>
        <w:rPr>
          <w:spacing w:val="-11"/>
          <w:w w:val="105"/>
        </w:rPr>
        <w:t xml:space="preserve"> </w:t>
      </w:r>
      <w:r>
        <w:rPr>
          <w:spacing w:val="-2"/>
          <w:w w:val="105"/>
        </w:rPr>
        <w:t>pillars</w:t>
      </w:r>
      <w:r>
        <w:rPr>
          <w:spacing w:val="-11"/>
          <w:w w:val="105"/>
        </w:rPr>
        <w:t xml:space="preserve"> </w:t>
      </w:r>
      <w:r>
        <w:rPr>
          <w:spacing w:val="-2"/>
          <w:w w:val="105"/>
        </w:rPr>
        <w:t>of</w:t>
      </w:r>
      <w:r>
        <w:rPr>
          <w:spacing w:val="-11"/>
          <w:w w:val="105"/>
        </w:rPr>
        <w:t xml:space="preserve"> </w:t>
      </w:r>
      <w:r>
        <w:rPr>
          <w:spacing w:val="-2"/>
          <w:w w:val="105"/>
        </w:rPr>
        <w:t>the</w:t>
      </w:r>
      <w:r>
        <w:rPr>
          <w:spacing w:val="-11"/>
          <w:w w:val="105"/>
        </w:rPr>
        <w:t xml:space="preserve"> </w:t>
      </w:r>
      <w:r>
        <w:rPr>
          <w:spacing w:val="-2"/>
          <w:w w:val="105"/>
        </w:rPr>
        <w:t>project.</w:t>
      </w:r>
      <w:r>
        <w:rPr>
          <w:spacing w:val="10"/>
          <w:w w:val="105"/>
        </w:rPr>
        <w:t xml:space="preserve"> </w:t>
      </w:r>
      <w:r>
        <w:rPr>
          <w:spacing w:val="-2"/>
          <w:w w:val="105"/>
        </w:rPr>
        <w:t>Figure</w:t>
      </w:r>
      <w:r>
        <w:rPr>
          <w:spacing w:val="-11"/>
          <w:w w:val="105"/>
        </w:rPr>
        <w:t xml:space="preserve"> </w:t>
      </w:r>
      <w:r>
        <w:fldChar w:fldCharType="begin"/>
      </w:r>
      <w:r>
        <w:instrText xml:space="preserve"> HYPERLINK \l "_bookmark4" </w:instrText>
      </w:r>
      <w:r>
        <w:fldChar w:fldCharType="separate"/>
      </w:r>
      <w:r>
        <w:rPr>
          <w:color w:val="0000FF"/>
          <w:spacing w:val="-2"/>
          <w:w w:val="105"/>
        </w:rPr>
        <w:t>1</w:t>
      </w:r>
      <w:r>
        <w:rPr>
          <w:color w:val="0000FF"/>
          <w:spacing w:val="-2"/>
          <w:w w:val="105"/>
        </w:rPr>
        <w:fldChar w:fldCharType="end"/>
      </w:r>
      <w:r>
        <w:rPr>
          <w:color w:val="0000FF"/>
          <w:spacing w:val="-11"/>
          <w:w w:val="105"/>
        </w:rPr>
        <w:t xml:space="preserve"> </w:t>
      </w:r>
      <w:r>
        <w:rPr>
          <w:spacing w:val="-2"/>
          <w:w w:val="105"/>
        </w:rPr>
        <w:t>illustrates</w:t>
      </w:r>
      <w:r>
        <w:rPr>
          <w:spacing w:val="-11"/>
          <w:w w:val="105"/>
        </w:rPr>
        <w:t xml:space="preserve"> </w:t>
      </w:r>
      <w:r>
        <w:rPr>
          <w:spacing w:val="-2"/>
          <w:w w:val="105"/>
        </w:rPr>
        <w:t>a</w:t>
      </w:r>
      <w:r>
        <w:rPr>
          <w:spacing w:val="-11"/>
          <w:w w:val="105"/>
        </w:rPr>
        <w:t xml:space="preserve"> </w:t>
      </w:r>
      <w:r>
        <w:rPr>
          <w:spacing w:val="-2"/>
          <w:w w:val="105"/>
        </w:rPr>
        <w:t>simplified</w:t>
      </w:r>
      <w:r>
        <w:rPr>
          <w:spacing w:val="-11"/>
          <w:w w:val="105"/>
        </w:rPr>
        <w:t xml:space="preserve"> </w:t>
      </w:r>
      <w:r>
        <w:rPr>
          <w:spacing w:val="-2"/>
          <w:w w:val="105"/>
        </w:rPr>
        <w:t>Gantt</w:t>
      </w:r>
      <w:r>
        <w:rPr>
          <w:spacing w:val="-11"/>
          <w:w w:val="105"/>
        </w:rPr>
        <w:t xml:space="preserve"> </w:t>
      </w:r>
      <w:r>
        <w:rPr>
          <w:spacing w:val="-2"/>
          <w:w w:val="105"/>
        </w:rPr>
        <w:t xml:space="preserve">dia- </w:t>
      </w:r>
      <w:r>
        <w:t>gram with the planned tasks.</w:t>
      </w:r>
      <w:r>
        <w:rPr>
          <w:spacing w:val="30"/>
        </w:rPr>
        <w:t xml:space="preserve"> </w:t>
      </w:r>
      <w:r>
        <w:t xml:space="preserve">During the LABYRINTH timeline, flight tests were conducted </w:t>
      </w:r>
      <w:r>
        <w:rPr>
          <w:spacing w:val="-2"/>
          <w:w w:val="105"/>
        </w:rPr>
        <w:t>in</w:t>
      </w:r>
      <w:r>
        <w:rPr>
          <w:spacing w:val="-11"/>
          <w:w w:val="105"/>
        </w:rPr>
        <w:t xml:space="preserve"> </w:t>
      </w:r>
      <w:r>
        <w:rPr>
          <w:spacing w:val="-2"/>
          <w:w w:val="105"/>
        </w:rPr>
        <w:t>Italy</w:t>
      </w:r>
      <w:r>
        <w:rPr>
          <w:spacing w:val="-11"/>
          <w:w w:val="105"/>
        </w:rPr>
        <w:t xml:space="preserve"> </w:t>
      </w:r>
      <w:r>
        <w:rPr>
          <w:spacing w:val="-2"/>
          <w:w w:val="105"/>
        </w:rPr>
        <w:t>and</w:t>
      </w:r>
      <w:r>
        <w:rPr>
          <w:spacing w:val="-11"/>
          <w:w w:val="105"/>
        </w:rPr>
        <w:t xml:space="preserve"> </w:t>
      </w:r>
      <w:r>
        <w:rPr>
          <w:spacing w:val="-2"/>
          <w:w w:val="105"/>
        </w:rPr>
        <w:t>Madrid. Coordinating</w:t>
      </w:r>
      <w:r>
        <w:rPr>
          <w:spacing w:val="-11"/>
          <w:w w:val="105"/>
        </w:rPr>
        <w:t xml:space="preserve"> </w:t>
      </w:r>
      <w:r>
        <w:rPr>
          <w:spacing w:val="-2"/>
          <w:w w:val="105"/>
        </w:rPr>
        <w:t>with</w:t>
      </w:r>
      <w:r>
        <w:rPr>
          <w:spacing w:val="-11"/>
          <w:w w:val="105"/>
        </w:rPr>
        <w:t xml:space="preserve"> </w:t>
      </w:r>
      <w:r>
        <w:rPr>
          <w:spacing w:val="-2"/>
          <w:w w:val="105"/>
        </w:rPr>
        <w:t>various</w:t>
      </w:r>
      <w:r>
        <w:rPr>
          <w:spacing w:val="-11"/>
          <w:w w:val="105"/>
        </w:rPr>
        <w:t xml:space="preserve"> </w:t>
      </w:r>
      <w:r>
        <w:rPr>
          <w:spacing w:val="-2"/>
          <w:w w:val="105"/>
        </w:rPr>
        <w:t>partners</w:t>
      </w:r>
      <w:r>
        <w:rPr>
          <w:spacing w:val="-11"/>
          <w:w w:val="105"/>
        </w:rPr>
        <w:t xml:space="preserve"> </w:t>
      </w:r>
      <w:r>
        <w:rPr>
          <w:spacing w:val="-2"/>
          <w:w w:val="105"/>
        </w:rPr>
        <w:t>for</w:t>
      </w:r>
      <w:r>
        <w:rPr>
          <w:spacing w:val="-11"/>
          <w:w w:val="105"/>
        </w:rPr>
        <w:t xml:space="preserve"> </w:t>
      </w:r>
      <w:r>
        <w:rPr>
          <w:spacing w:val="-2"/>
          <w:w w:val="105"/>
        </w:rPr>
        <w:t>these</w:t>
      </w:r>
      <w:r>
        <w:rPr>
          <w:spacing w:val="-11"/>
          <w:w w:val="105"/>
        </w:rPr>
        <w:t xml:space="preserve"> </w:t>
      </w:r>
      <w:r>
        <w:rPr>
          <w:spacing w:val="-2"/>
          <w:w w:val="105"/>
        </w:rPr>
        <w:t>tests</w:t>
      </w:r>
      <w:r>
        <w:rPr>
          <w:spacing w:val="-11"/>
          <w:w w:val="105"/>
        </w:rPr>
        <w:t xml:space="preserve"> </w:t>
      </w:r>
      <w:r>
        <w:rPr>
          <w:spacing w:val="-2"/>
          <w:w w:val="105"/>
        </w:rPr>
        <w:t>took</w:t>
      </w:r>
      <w:r>
        <w:rPr>
          <w:spacing w:val="-11"/>
          <w:w w:val="105"/>
        </w:rPr>
        <w:t xml:space="preserve"> </w:t>
      </w:r>
      <w:r>
        <w:rPr>
          <w:spacing w:val="-2"/>
          <w:w w:val="105"/>
        </w:rPr>
        <w:t>a</w:t>
      </w:r>
      <w:r>
        <w:rPr>
          <w:spacing w:val="-11"/>
          <w:w w:val="105"/>
        </w:rPr>
        <w:t xml:space="preserve"> </w:t>
      </w:r>
      <w:r>
        <w:rPr>
          <w:spacing w:val="-2"/>
          <w:w w:val="105"/>
        </w:rPr>
        <w:t xml:space="preserve">considerable </w:t>
      </w:r>
      <w:r>
        <w:rPr>
          <w:w w:val="105"/>
        </w:rPr>
        <w:t>amount</w:t>
      </w:r>
      <w:r>
        <w:rPr>
          <w:spacing w:val="-6"/>
          <w:w w:val="105"/>
        </w:rPr>
        <w:t xml:space="preserve"> </w:t>
      </w:r>
      <w:r>
        <w:rPr>
          <w:w w:val="105"/>
        </w:rPr>
        <w:t>of</w:t>
      </w:r>
      <w:r>
        <w:rPr>
          <w:spacing w:val="-6"/>
          <w:w w:val="105"/>
        </w:rPr>
        <w:t xml:space="preserve"> </w:t>
      </w:r>
      <w:r>
        <w:rPr>
          <w:w w:val="105"/>
        </w:rPr>
        <w:t>time. The</w:t>
      </w:r>
      <w:r>
        <w:rPr>
          <w:spacing w:val="-6"/>
          <w:w w:val="105"/>
        </w:rPr>
        <w:t xml:space="preserve"> </w:t>
      </w:r>
      <w:r>
        <w:rPr>
          <w:w w:val="105"/>
        </w:rPr>
        <w:t>complete</w:t>
      </w:r>
      <w:r>
        <w:rPr>
          <w:spacing w:val="-6"/>
          <w:w w:val="105"/>
        </w:rPr>
        <w:t xml:space="preserve"> </w:t>
      </w:r>
      <w:r>
        <w:rPr>
          <w:w w:val="105"/>
        </w:rPr>
        <w:t>diagram</w:t>
      </w:r>
      <w:r>
        <w:rPr>
          <w:spacing w:val="-6"/>
          <w:w w:val="105"/>
        </w:rPr>
        <w:t xml:space="preserve"> </w:t>
      </w:r>
      <w:r>
        <w:rPr>
          <w:w w:val="105"/>
        </w:rPr>
        <w:t>is</w:t>
      </w:r>
      <w:r>
        <w:rPr>
          <w:spacing w:val="-6"/>
          <w:w w:val="105"/>
        </w:rPr>
        <w:t xml:space="preserve"> </w:t>
      </w:r>
      <w:r>
        <w:rPr>
          <w:w w:val="105"/>
        </w:rPr>
        <w:t>available</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annex</w:t>
      </w:r>
      <w:r>
        <w:rPr>
          <w:spacing w:val="-6"/>
          <w:w w:val="105"/>
        </w:rPr>
        <w:t xml:space="preserve"> </w:t>
      </w:r>
      <w:r>
        <w:fldChar w:fldCharType="begin"/>
      </w:r>
      <w:r>
        <w:instrText xml:space="preserve"> HYPERLINK \l "_bookmark163" </w:instrText>
      </w:r>
      <w:r>
        <w:fldChar w:fldCharType="separate"/>
      </w:r>
      <w:r>
        <w:rPr>
          <w:color w:val="0000FF"/>
          <w:w w:val="105"/>
        </w:rPr>
        <w:t>A</w:t>
      </w:r>
      <w:r>
        <w:rPr>
          <w:color w:val="0000FF"/>
          <w:w w:val="105"/>
        </w:rPr>
        <w:fldChar w:fldCharType="end"/>
      </w:r>
      <w:r>
        <w:rPr>
          <w:w w:val="105"/>
        </w:rPr>
        <w:t>.</w:t>
      </w:r>
    </w:p>
    <w:p w14:paraId="7C5F3FB4">
      <w:pPr>
        <w:pStyle w:val="9"/>
        <w:spacing w:before="122"/>
        <w:ind w:right="282"/>
        <w:jc w:val="center"/>
      </w:pPr>
      <w:r>
        <w:rPr>
          <w:spacing w:val="-10"/>
          <w:w w:val="105"/>
        </w:rPr>
        <w:t>5</w:t>
      </w:r>
    </w:p>
    <w:p w14:paraId="0151372A">
      <w:pPr>
        <w:pStyle w:val="9"/>
        <w:spacing w:after="0"/>
        <w:jc w:val="center"/>
        <w:sectPr>
          <w:pgSz w:w="11910" w:h="16840"/>
          <w:pgMar w:top="1240" w:right="1417" w:bottom="280" w:left="1700" w:header="720" w:footer="720" w:gutter="0"/>
          <w:cols w:space="720" w:num="1"/>
        </w:sectPr>
      </w:pPr>
    </w:p>
    <w:p w14:paraId="5B667BE0">
      <w:pPr>
        <w:tabs>
          <w:tab w:val="left" w:pos="1223"/>
        </w:tabs>
        <w:spacing w:before="79"/>
        <w:ind w:left="0" w:right="0" w:firstLine="0"/>
        <w:jc w:val="left"/>
        <w:rPr>
          <w:sz w:val="18"/>
        </w:rPr>
      </w:pPr>
      <w:r>
        <w:rPr>
          <w:sz w:val="18"/>
        </w:rPr>
        <mc:AlternateContent>
          <mc:Choice Requires="wps">
            <w:drawing>
              <wp:anchor distT="0" distB="0" distL="0" distR="0" simplePos="0" relativeHeight="251782144"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9" name="Graphic 9"/>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9" o:spid="_x0000_s1026" o:spt="100" style="position:absolute;left:0pt;margin-left:85pt;margin-top:17.5pt;height:0.1pt;width:425.2pt;mso-position-horizontal-relative:page;mso-wrap-distance-bottom:0pt;mso-wrap-distance-top:0pt;z-index:-251534336;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KVwb7LWAAAACgEAAA8AAAAAAAAA&#10;AQAgAAAAIgAAAGRycy9kb3ducmV2LnhtbFBLAQIUABQAAAAIAIdO4kCl0iQbEwIAAHoEAAAOAAAA&#10;AAAAAAEAIAAAACUBAABkcnMvZTJvRG9jLnhtbFBLBQYAAAAABgAGAFkBAACqBQAAAAA=&#10;" path="m0,0l5400001,0e">
                <v:fill on="f" focussize="0,0"/>
                <v:stroke weight="0.497952755905512pt" color="#000000" joinstyle="round"/>
                <v:imagedata o:title=""/>
                <o:lock v:ext="edit" aspectratio="f"/>
                <v:textbox inset="0mm,0mm,0mm,0mm"/>
                <w10:wrap type="topAndBottom"/>
              </v:shape>
            </w:pict>
          </mc:Fallback>
        </mc:AlternateContent>
      </w:r>
      <w:r>
        <w:rPr>
          <w:sz w:val="18"/>
        </w:rPr>
        <w:drawing>
          <wp:anchor distT="0" distB="0" distL="0" distR="0" simplePos="0" relativeHeight="251782144" behindDoc="1" locked="0" layoutInCell="1" allowOverlap="1">
            <wp:simplePos x="0" y="0"/>
            <wp:positionH relativeFrom="page">
              <wp:posOffset>2094230</wp:posOffset>
            </wp:positionH>
            <wp:positionV relativeFrom="paragraph">
              <wp:posOffset>507365</wp:posOffset>
            </wp:positionV>
            <wp:extent cx="3390900" cy="8776970"/>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6" cstate="print"/>
                    <a:stretch>
                      <a:fillRect/>
                    </a:stretch>
                  </pic:blipFill>
                  <pic:spPr>
                    <a:xfrm>
                      <a:off x="0" y="0"/>
                      <a:ext cx="3390900" cy="8777287"/>
                    </a:xfrm>
                    <a:prstGeom prst="rect">
                      <a:avLst/>
                    </a:prstGeom>
                  </pic:spPr>
                </pic:pic>
              </a:graphicData>
            </a:graphic>
          </wp:anchor>
        </w:drawing>
      </w:r>
      <w:r>
        <w:rPr>
          <w:sz w:val="18"/>
        </w:rPr>
        <mc:AlternateContent>
          <mc:Choice Requires="wps">
            <w:drawing>
              <wp:anchor distT="0" distB="0" distL="0" distR="0" simplePos="0" relativeHeight="251659264" behindDoc="0" locked="0" layoutInCell="1" allowOverlap="1">
                <wp:simplePos x="0" y="0"/>
                <wp:positionH relativeFrom="page">
                  <wp:posOffset>5662295</wp:posOffset>
                </wp:positionH>
                <wp:positionV relativeFrom="paragraph">
                  <wp:posOffset>494665</wp:posOffset>
                </wp:positionV>
                <wp:extent cx="273050" cy="1379220"/>
                <wp:effectExtent l="0" t="0" r="0" b="0"/>
                <wp:wrapNone/>
                <wp:docPr id="11" name="Textbox 11"/>
                <wp:cNvGraphicFramePr/>
                <a:graphic xmlns:a="http://schemas.openxmlformats.org/drawingml/2006/main">
                  <a:graphicData uri="http://schemas.microsoft.com/office/word/2010/wordprocessingShape">
                    <wps:wsp>
                      <wps:cNvSpPr txBox="1"/>
                      <wps:spPr>
                        <a:xfrm>
                          <a:off x="0" y="0"/>
                          <a:ext cx="273050" cy="1379220"/>
                        </a:xfrm>
                        <a:prstGeom prst="rect">
                          <a:avLst/>
                        </a:prstGeom>
                      </wps:spPr>
                      <wps:txbx>
                        <w:txbxContent>
                          <w:p w14:paraId="4911D431">
                            <w:pPr>
                              <w:spacing w:before="23"/>
                              <w:ind w:left="20" w:right="0" w:firstLine="0"/>
                              <w:jc w:val="left"/>
                              <w:rPr>
                                <w:rFonts w:ascii="Arial"/>
                                <w:b/>
                                <w:sz w:val="31"/>
                              </w:rPr>
                            </w:pPr>
                            <w:bookmarkStart w:id="200" w:name="_bookmark4"/>
                            <w:bookmarkEnd w:id="200"/>
                            <w:r>
                              <w:rPr>
                                <w:rFonts w:ascii="Arial"/>
                                <w:b/>
                                <w:sz w:val="31"/>
                              </w:rPr>
                              <w:t xml:space="preserve">Gantt </w:t>
                            </w:r>
                            <w:r>
                              <w:rPr>
                                <w:rFonts w:ascii="Arial"/>
                                <w:b/>
                                <w:spacing w:val="-2"/>
                                <w:sz w:val="31"/>
                              </w:rPr>
                              <w:t>Diagram</w:t>
                            </w:r>
                          </w:p>
                        </w:txbxContent>
                      </wps:txbx>
                      <wps:bodyPr vert="vert" wrap="square" lIns="0" tIns="0" rIns="0" bIns="0" rtlCol="0">
                        <a:noAutofit/>
                      </wps:bodyPr>
                    </wps:wsp>
                  </a:graphicData>
                </a:graphic>
              </wp:anchor>
            </w:drawing>
          </mc:Choice>
          <mc:Fallback>
            <w:pict>
              <v:shape id="Textbox 11" o:spid="_x0000_s1026" o:spt="202" type="#_x0000_t202" style="position:absolute;left:0pt;margin-left:445.85pt;margin-top:38.95pt;height:108.6pt;width:21.5pt;mso-position-horizontal-relative:page;z-index:251659264;mso-width-relative:page;mso-height-relative:page;" filled="f" stroked="f" coordsize="21600,21600" o:gfxdata="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HIBxSbcAAAACgEAAA8AAAAAAAAAAQAgAAAAIgAAAGRycy9kb3ducmV2LnhtbFBL&#10;AQIUABQAAAAIAIdO4kCl0m9zuQEAAIIDAAAOAAAAAAAAAAEAIAAAACsBAABkcnMvZTJvRG9jLnht&#10;bFBLBQYAAAAABgAGAFkBAABWBQAAAAA=&#10;">
                <v:fill on="f" focussize="0,0"/>
                <v:stroke on="f"/>
                <v:imagedata o:title=""/>
                <o:lock v:ext="edit" aspectratio="f"/>
                <v:textbox inset="0mm,0mm,0mm,0mm" style="layout-flow:vertical;">
                  <w:txbxContent>
                    <w:p w14:paraId="4911D431">
                      <w:pPr>
                        <w:spacing w:before="23"/>
                        <w:ind w:left="20" w:right="0" w:firstLine="0"/>
                        <w:jc w:val="left"/>
                        <w:rPr>
                          <w:rFonts w:ascii="Arial"/>
                          <w:b/>
                          <w:sz w:val="31"/>
                        </w:rPr>
                      </w:pPr>
                      <w:bookmarkStart w:id="200" w:name="_bookmark4"/>
                      <w:bookmarkEnd w:id="200"/>
                      <w:r>
                        <w:rPr>
                          <w:rFonts w:ascii="Arial"/>
                          <w:b/>
                          <w:sz w:val="31"/>
                        </w:rPr>
                        <w:t xml:space="preserve">Gantt </w:t>
                      </w:r>
                      <w:r>
                        <w:rPr>
                          <w:rFonts w:ascii="Arial"/>
                          <w:b/>
                          <w:spacing w:val="-2"/>
                          <w:sz w:val="31"/>
                        </w:rPr>
                        <w:t>Diagram</w:t>
                      </w:r>
                    </w:p>
                  </w:txbxContent>
                </v:textbox>
              </v:shape>
            </w:pict>
          </mc:Fallback>
        </mc:AlternateContent>
      </w:r>
      <w:r>
        <w:rPr>
          <w:sz w:val="18"/>
        </w:rPr>
        <mc:AlternateContent>
          <mc:Choice Requires="wps">
            <w:drawing>
              <wp:anchor distT="0" distB="0" distL="0" distR="0" simplePos="0" relativeHeight="251660288" behindDoc="0" locked="0" layoutInCell="1" allowOverlap="1">
                <wp:simplePos x="0" y="0"/>
                <wp:positionH relativeFrom="page">
                  <wp:posOffset>1732915</wp:posOffset>
                </wp:positionH>
                <wp:positionV relativeFrom="page">
                  <wp:posOffset>3575685</wp:posOffset>
                </wp:positionV>
                <wp:extent cx="194945" cy="3504565"/>
                <wp:effectExtent l="0" t="0" r="0" b="0"/>
                <wp:wrapNone/>
                <wp:docPr id="12" name="Textbox 12"/>
                <wp:cNvGraphicFramePr/>
                <a:graphic xmlns:a="http://schemas.openxmlformats.org/drawingml/2006/main">
                  <a:graphicData uri="http://schemas.microsoft.com/office/word/2010/wordprocessingShape">
                    <wps:wsp>
                      <wps:cNvSpPr txBox="1"/>
                      <wps:spPr>
                        <a:xfrm>
                          <a:off x="0" y="0"/>
                          <a:ext cx="194945" cy="3504565"/>
                        </a:xfrm>
                        <a:prstGeom prst="rect">
                          <a:avLst/>
                        </a:prstGeom>
                      </wps:spPr>
                      <wps:txbx>
                        <w:txbxContent>
                          <w:p w14:paraId="42EBE02D">
                            <w:pPr>
                              <w:pStyle w:val="9"/>
                              <w:spacing w:before="15"/>
                              <w:ind w:left="20"/>
                            </w:pPr>
                            <w:r>
                              <w:t>Figure</w:t>
                            </w:r>
                            <w:r>
                              <w:rPr>
                                <w:spacing w:val="2"/>
                              </w:rPr>
                              <w:t xml:space="preserve"> </w:t>
                            </w:r>
                            <w:r>
                              <w:t>1:</w:t>
                            </w:r>
                            <w:r>
                              <w:rPr>
                                <w:spacing w:val="19"/>
                              </w:rPr>
                              <w:t xml:space="preserve"> </w:t>
                            </w:r>
                            <w:r>
                              <w:t>Simplified</w:t>
                            </w:r>
                            <w:r>
                              <w:rPr>
                                <w:spacing w:val="3"/>
                              </w:rPr>
                              <w:t xml:space="preserve"> </w:t>
                            </w:r>
                            <w:r>
                              <w:t>Gantt</w:t>
                            </w:r>
                            <w:r>
                              <w:rPr>
                                <w:spacing w:val="3"/>
                              </w:rPr>
                              <w:t xml:space="preserve"> </w:t>
                            </w:r>
                            <w:r>
                              <w:t>diagram</w:t>
                            </w:r>
                            <w:r>
                              <w:rPr>
                                <w:spacing w:val="3"/>
                              </w:rPr>
                              <w:t xml:space="preserve"> </w:t>
                            </w:r>
                            <w:r>
                              <w:t>for</w:t>
                            </w:r>
                            <w:r>
                              <w:rPr>
                                <w:spacing w:val="2"/>
                              </w:rPr>
                              <w:t xml:space="preserve"> </w:t>
                            </w:r>
                            <w:r>
                              <w:t>the</w:t>
                            </w:r>
                            <w:r>
                              <w:rPr>
                                <w:spacing w:val="3"/>
                              </w:rPr>
                              <w:t xml:space="preserve"> </w:t>
                            </w:r>
                            <w:r>
                              <w:t>project</w:t>
                            </w:r>
                            <w:r>
                              <w:rPr>
                                <w:spacing w:val="3"/>
                              </w:rPr>
                              <w:t xml:space="preserve"> </w:t>
                            </w:r>
                            <w:r>
                              <w:rPr>
                                <w:spacing w:val="-2"/>
                              </w:rPr>
                              <w:t>duration</w:t>
                            </w:r>
                          </w:p>
                        </w:txbxContent>
                      </wps:txbx>
                      <wps:bodyPr vert="vert" wrap="square" lIns="0" tIns="0" rIns="0" bIns="0" rtlCol="0">
                        <a:noAutofit/>
                      </wps:bodyPr>
                    </wps:wsp>
                  </a:graphicData>
                </a:graphic>
              </wp:anchor>
            </w:drawing>
          </mc:Choice>
          <mc:Fallback>
            <w:pict>
              <v:shape id="Textbox 12" o:spid="_x0000_s1026" o:spt="202" type="#_x0000_t202" style="position:absolute;left:0pt;margin-left:136.45pt;margin-top:281.55pt;height:275.95pt;width:15.35pt;mso-position-horizontal-relative:page;mso-position-vertical-relative:page;z-index:251660288;mso-width-relative:page;mso-height-relative:page;" filled="f" stroked="f" coordsize="21600,21600" o:gfxdata="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CgkbIrcAAAADAEAAA8AAAAAAAAAAQAgAAAAIgAAAGRycy9kb3ducmV2LnhtbFBL&#10;AQIUABQAAAAIAIdO4kBFT2PEuQEAAIIDAAAOAAAAAAAAAAEAIAAAACsBAABkcnMvZTJvRG9jLnht&#10;bFBLBQYAAAAABgAGAFkBAABWBQAAAAA=&#10;">
                <v:fill on="f" focussize="0,0"/>
                <v:stroke on="f"/>
                <v:imagedata o:title=""/>
                <o:lock v:ext="edit" aspectratio="f"/>
                <v:textbox inset="0mm,0mm,0mm,0mm" style="layout-flow:vertical;">
                  <w:txbxContent>
                    <w:p w14:paraId="42EBE02D">
                      <w:pPr>
                        <w:pStyle w:val="9"/>
                        <w:spacing w:before="15"/>
                        <w:ind w:left="20"/>
                      </w:pPr>
                      <w:r>
                        <w:t>Figure</w:t>
                      </w:r>
                      <w:r>
                        <w:rPr>
                          <w:spacing w:val="2"/>
                        </w:rPr>
                        <w:t xml:space="preserve"> </w:t>
                      </w:r>
                      <w:r>
                        <w:t>1:</w:t>
                      </w:r>
                      <w:r>
                        <w:rPr>
                          <w:spacing w:val="19"/>
                        </w:rPr>
                        <w:t xml:space="preserve"> </w:t>
                      </w:r>
                      <w:r>
                        <w:t>Simplified</w:t>
                      </w:r>
                      <w:r>
                        <w:rPr>
                          <w:spacing w:val="3"/>
                        </w:rPr>
                        <w:t xml:space="preserve"> </w:t>
                      </w:r>
                      <w:r>
                        <w:t>Gantt</w:t>
                      </w:r>
                      <w:r>
                        <w:rPr>
                          <w:spacing w:val="3"/>
                        </w:rPr>
                        <w:t xml:space="preserve"> </w:t>
                      </w:r>
                      <w:r>
                        <w:t>diagram</w:t>
                      </w:r>
                      <w:r>
                        <w:rPr>
                          <w:spacing w:val="3"/>
                        </w:rPr>
                        <w:t xml:space="preserve"> </w:t>
                      </w:r>
                      <w:r>
                        <w:t>for</w:t>
                      </w:r>
                      <w:r>
                        <w:rPr>
                          <w:spacing w:val="2"/>
                        </w:rPr>
                        <w:t xml:space="preserve"> </w:t>
                      </w:r>
                      <w:r>
                        <w:t>the</w:t>
                      </w:r>
                      <w:r>
                        <w:rPr>
                          <w:spacing w:val="3"/>
                        </w:rPr>
                        <w:t xml:space="preserve"> </w:t>
                      </w:r>
                      <w:r>
                        <w:t>project</w:t>
                      </w:r>
                      <w:r>
                        <w:rPr>
                          <w:spacing w:val="3"/>
                        </w:rPr>
                        <w:t xml:space="preserve"> </w:t>
                      </w:r>
                      <w:r>
                        <w:rPr>
                          <w:spacing w:val="-2"/>
                        </w:rPr>
                        <w:t>duration</w:t>
                      </w:r>
                    </w:p>
                  </w:txbxContent>
                </v:textbox>
              </v:shape>
            </w:pict>
          </mc:Fallback>
        </mc:AlternateContent>
      </w:r>
      <w:r>
        <w:rPr>
          <w:spacing w:val="-10"/>
          <w:sz w:val="18"/>
        </w:rPr>
        <w:t>6</w:t>
      </w:r>
      <w:r>
        <w:rPr>
          <w:sz w:val="18"/>
        </w:rPr>
        <w:tab/>
      </w:r>
      <w:r>
        <w:rPr>
          <w:sz w:val="18"/>
        </w:rPr>
        <w:t>Real-time</w:t>
      </w:r>
      <w:r>
        <w:rPr>
          <w:spacing w:val="-2"/>
          <w:sz w:val="18"/>
        </w:rPr>
        <w:t xml:space="preserve"> </w:t>
      </w:r>
      <w:r>
        <w:rPr>
          <w:sz w:val="18"/>
        </w:rPr>
        <w:t>Vehicle</w:t>
      </w:r>
      <w:r>
        <w:rPr>
          <w:spacing w:val="-1"/>
          <w:sz w:val="18"/>
        </w:rPr>
        <w:t xml:space="preserve"> </w:t>
      </w:r>
      <w:r>
        <w:rPr>
          <w:sz w:val="18"/>
        </w:rPr>
        <w:t>Speed</w:t>
      </w:r>
      <w:r>
        <w:rPr>
          <w:spacing w:val="-2"/>
          <w:sz w:val="18"/>
        </w:rPr>
        <w:t xml:space="preserve"> </w:t>
      </w:r>
      <w:r>
        <w:rPr>
          <w:sz w:val="18"/>
        </w:rPr>
        <w:t>Estimation</w:t>
      </w:r>
      <w:r>
        <w:rPr>
          <w:spacing w:val="-1"/>
          <w:sz w:val="18"/>
        </w:rPr>
        <w:t xml:space="preserve"> </w:t>
      </w:r>
      <w:r>
        <w:rPr>
          <w:sz w:val="18"/>
        </w:rPr>
        <w:t>using</w:t>
      </w:r>
      <w:r>
        <w:rPr>
          <w:spacing w:val="-1"/>
          <w:sz w:val="18"/>
        </w:rPr>
        <w:t xml:space="preserve"> </w:t>
      </w:r>
      <w:r>
        <w:rPr>
          <w:sz w:val="18"/>
        </w:rPr>
        <w:t>Unmanned</w:t>
      </w:r>
      <w:r>
        <w:rPr>
          <w:spacing w:val="-2"/>
          <w:sz w:val="18"/>
        </w:rPr>
        <w:t xml:space="preserve"> </w:t>
      </w:r>
      <w:r>
        <w:rPr>
          <w:sz w:val="18"/>
        </w:rPr>
        <w:t>Aerial</w:t>
      </w:r>
      <w:r>
        <w:rPr>
          <w:spacing w:val="-1"/>
          <w:sz w:val="18"/>
        </w:rPr>
        <w:t xml:space="preserve"> </w:t>
      </w:r>
      <w:r>
        <w:rPr>
          <w:sz w:val="18"/>
        </w:rPr>
        <w:t>Vehicles</w:t>
      </w:r>
      <w:r>
        <w:rPr>
          <w:spacing w:val="-1"/>
          <w:sz w:val="18"/>
        </w:rPr>
        <w:t xml:space="preserve"> </w:t>
      </w:r>
      <w:r>
        <w:rPr>
          <w:sz w:val="18"/>
        </w:rPr>
        <w:t>for</w:t>
      </w:r>
      <w:r>
        <w:rPr>
          <w:spacing w:val="-2"/>
          <w:sz w:val="18"/>
        </w:rPr>
        <w:t xml:space="preserve"> </w:t>
      </w:r>
      <w:r>
        <w:rPr>
          <w:sz w:val="18"/>
        </w:rPr>
        <w:t>Traffic</w:t>
      </w:r>
      <w:r>
        <w:rPr>
          <w:spacing w:val="-1"/>
          <w:sz w:val="18"/>
        </w:rPr>
        <w:t xml:space="preserve"> </w:t>
      </w:r>
      <w:r>
        <w:rPr>
          <w:spacing w:val="-2"/>
          <w:sz w:val="18"/>
        </w:rPr>
        <w:t>Surveillance</w:t>
      </w:r>
    </w:p>
    <w:p w14:paraId="5D61538E">
      <w:pPr>
        <w:pStyle w:val="9"/>
        <w:spacing w:before="178"/>
        <w:rPr>
          <w:sz w:val="20"/>
        </w:rPr>
      </w:pPr>
    </w:p>
    <w:p w14:paraId="3298C913">
      <w:pPr>
        <w:pStyle w:val="9"/>
        <w:spacing w:after="0"/>
        <w:rPr>
          <w:sz w:val="20"/>
        </w:rPr>
        <w:sectPr>
          <w:pgSz w:w="11910" w:h="16840"/>
          <w:pgMar w:top="600" w:right="1417" w:bottom="280" w:left="1700" w:header="720" w:footer="720" w:gutter="0"/>
          <w:cols w:space="720" w:num="1"/>
        </w:sectPr>
      </w:pPr>
    </w:p>
    <w:p w14:paraId="23F0C1B3">
      <w:pPr>
        <w:pStyle w:val="2"/>
        <w:spacing w:line="280" w:lineRule="auto"/>
        <w:ind w:left="888" w:right="1169"/>
      </w:pPr>
      <w:bookmarkStart w:id="7" w:name="State of the Art and Theoretical Basis"/>
      <w:bookmarkEnd w:id="7"/>
      <w:bookmarkStart w:id="8" w:name="_bookmark5"/>
      <w:bookmarkEnd w:id="8"/>
      <w:r>
        <w:t>CHAPTER</w:t>
      </w:r>
      <w:r>
        <w:rPr>
          <w:spacing w:val="-12"/>
        </w:rPr>
        <w:t xml:space="preserve"> </w:t>
      </w:r>
      <w:r>
        <w:t>1. STATE</w:t>
      </w:r>
      <w:r>
        <w:rPr>
          <w:spacing w:val="-12"/>
        </w:rPr>
        <w:t xml:space="preserve"> </w:t>
      </w:r>
      <w:r>
        <w:t>OF</w:t>
      </w:r>
      <w:r>
        <w:rPr>
          <w:spacing w:val="-12"/>
        </w:rPr>
        <w:t xml:space="preserve"> </w:t>
      </w:r>
      <w:r>
        <w:t>THE</w:t>
      </w:r>
      <w:r>
        <w:rPr>
          <w:spacing w:val="-12"/>
        </w:rPr>
        <w:t xml:space="preserve"> </w:t>
      </w:r>
      <w:r>
        <w:t>ART</w:t>
      </w:r>
      <w:r>
        <w:rPr>
          <w:spacing w:val="-12"/>
        </w:rPr>
        <w:t xml:space="preserve"> </w:t>
      </w:r>
      <w:r>
        <w:t>AND THEORETICAL BASIS</w:t>
      </w:r>
    </w:p>
    <w:p w14:paraId="7642ABD9">
      <w:pPr>
        <w:pStyle w:val="9"/>
        <w:spacing w:before="70"/>
        <w:rPr>
          <w:rFonts w:ascii="Arial"/>
          <w:b/>
          <w:sz w:val="37"/>
        </w:rPr>
      </w:pPr>
    </w:p>
    <w:p w14:paraId="14D896F8">
      <w:pPr>
        <w:pStyle w:val="3"/>
        <w:numPr>
          <w:ilvl w:val="1"/>
          <w:numId w:val="9"/>
        </w:numPr>
        <w:tabs>
          <w:tab w:val="left" w:pos="827"/>
        </w:tabs>
        <w:spacing w:before="1" w:after="0" w:line="240" w:lineRule="auto"/>
        <w:ind w:left="827" w:right="0" w:hanging="827"/>
        <w:jc w:val="left"/>
      </w:pPr>
      <w:bookmarkStart w:id="9" w:name="Overview of Vehicle Speed Measuring Syst"/>
      <w:bookmarkEnd w:id="9"/>
      <w:bookmarkStart w:id="10" w:name="_bookmark6"/>
      <w:bookmarkEnd w:id="10"/>
      <w:r>
        <w:t>Overview</w:t>
      </w:r>
      <w:r>
        <w:rPr>
          <w:spacing w:val="-8"/>
        </w:rPr>
        <w:t xml:space="preserve"> </w:t>
      </w:r>
      <w:r>
        <w:t>of</w:t>
      </w:r>
      <w:r>
        <w:rPr>
          <w:spacing w:val="-7"/>
        </w:rPr>
        <w:t xml:space="preserve"> </w:t>
      </w:r>
      <w:r>
        <w:t>Vehicle</w:t>
      </w:r>
      <w:r>
        <w:rPr>
          <w:spacing w:val="-7"/>
        </w:rPr>
        <w:t xml:space="preserve"> </w:t>
      </w:r>
      <w:r>
        <w:t>Speed</w:t>
      </w:r>
      <w:r>
        <w:rPr>
          <w:spacing w:val="-8"/>
        </w:rPr>
        <w:t xml:space="preserve"> </w:t>
      </w:r>
      <w:r>
        <w:t>Measuring</w:t>
      </w:r>
      <w:r>
        <w:rPr>
          <w:spacing w:val="-7"/>
        </w:rPr>
        <w:t xml:space="preserve"> </w:t>
      </w:r>
      <w:r>
        <w:rPr>
          <w:spacing w:val="-2"/>
        </w:rPr>
        <w:t>Systems</w:t>
      </w:r>
    </w:p>
    <w:p w14:paraId="0C16C4A1">
      <w:pPr>
        <w:pStyle w:val="9"/>
        <w:spacing w:before="22"/>
        <w:rPr>
          <w:rFonts w:ascii="Arial"/>
          <w:b/>
          <w:sz w:val="31"/>
        </w:rPr>
      </w:pPr>
    </w:p>
    <w:p w14:paraId="0316230C">
      <w:pPr>
        <w:pStyle w:val="9"/>
        <w:spacing w:before="1" w:line="273" w:lineRule="auto"/>
        <w:ind w:right="281"/>
        <w:jc w:val="both"/>
      </w:pPr>
      <w:r>
        <w:rPr>
          <w:w w:val="105"/>
        </w:rPr>
        <w:t>Speed</w:t>
      </w:r>
      <w:r>
        <w:rPr>
          <w:spacing w:val="-1"/>
          <w:w w:val="105"/>
        </w:rPr>
        <w:t xml:space="preserve"> </w:t>
      </w:r>
      <w:r>
        <w:rPr>
          <w:w w:val="105"/>
        </w:rPr>
        <w:t>measuring</w:t>
      </w:r>
      <w:r>
        <w:rPr>
          <w:spacing w:val="-1"/>
          <w:w w:val="105"/>
        </w:rPr>
        <w:t xml:space="preserve"> </w:t>
      </w:r>
      <w:r>
        <w:rPr>
          <w:w w:val="105"/>
        </w:rPr>
        <w:t>is</w:t>
      </w:r>
      <w:r>
        <w:rPr>
          <w:spacing w:val="-1"/>
          <w:w w:val="105"/>
        </w:rPr>
        <w:t xml:space="preserve"> </w:t>
      </w:r>
      <w:r>
        <w:rPr>
          <w:w w:val="105"/>
        </w:rPr>
        <w:t>an</w:t>
      </w:r>
      <w:r>
        <w:rPr>
          <w:spacing w:val="-1"/>
          <w:w w:val="105"/>
        </w:rPr>
        <w:t xml:space="preserve"> </w:t>
      </w:r>
      <w:r>
        <w:rPr>
          <w:w w:val="105"/>
        </w:rPr>
        <w:t>active</w:t>
      </w:r>
      <w:r>
        <w:rPr>
          <w:spacing w:val="-1"/>
          <w:w w:val="105"/>
        </w:rPr>
        <w:t xml:space="preserve"> </w:t>
      </w:r>
      <w:r>
        <w:rPr>
          <w:w w:val="105"/>
        </w:rPr>
        <w:t>field</w:t>
      </w:r>
      <w:r>
        <w:rPr>
          <w:spacing w:val="-1"/>
          <w:w w:val="105"/>
        </w:rPr>
        <w:t xml:space="preserve"> </w:t>
      </w:r>
      <w:r>
        <w:rPr>
          <w:w w:val="105"/>
        </w:rPr>
        <w:t>of</w:t>
      </w:r>
      <w:r>
        <w:rPr>
          <w:spacing w:val="-1"/>
          <w:w w:val="105"/>
        </w:rPr>
        <w:t xml:space="preserve"> </w:t>
      </w:r>
      <w:r>
        <w:rPr>
          <w:w w:val="105"/>
        </w:rPr>
        <w:t>study, and</w:t>
      </w:r>
      <w:r>
        <w:rPr>
          <w:spacing w:val="-1"/>
          <w:w w:val="105"/>
        </w:rPr>
        <w:t xml:space="preserve"> </w:t>
      </w:r>
      <w:r>
        <w:rPr>
          <w:w w:val="105"/>
        </w:rPr>
        <w:t>as</w:t>
      </w:r>
      <w:r>
        <w:rPr>
          <w:spacing w:val="-1"/>
          <w:w w:val="105"/>
        </w:rPr>
        <w:t xml:space="preserve"> </w:t>
      </w:r>
      <w:r>
        <w:rPr>
          <w:w w:val="105"/>
        </w:rPr>
        <w:t>such</w:t>
      </w:r>
      <w:r>
        <w:rPr>
          <w:spacing w:val="-1"/>
          <w:w w:val="105"/>
        </w:rPr>
        <w:t xml:space="preserve"> </w:t>
      </w:r>
      <w:r>
        <w:rPr>
          <w:w w:val="105"/>
        </w:rPr>
        <w:t>multiple</w:t>
      </w:r>
      <w:r>
        <w:rPr>
          <w:spacing w:val="-1"/>
          <w:w w:val="105"/>
        </w:rPr>
        <w:t xml:space="preserve"> </w:t>
      </w:r>
      <w:r>
        <w:rPr>
          <w:w w:val="105"/>
        </w:rPr>
        <w:t>approaches</w:t>
      </w:r>
      <w:r>
        <w:rPr>
          <w:spacing w:val="-1"/>
          <w:w w:val="105"/>
        </w:rPr>
        <w:t xml:space="preserve"> </w:t>
      </w:r>
      <w:r>
        <w:rPr>
          <w:w w:val="105"/>
        </w:rPr>
        <w:t>are</w:t>
      </w:r>
      <w:r>
        <w:rPr>
          <w:spacing w:val="-1"/>
          <w:w w:val="105"/>
        </w:rPr>
        <w:t xml:space="preserve"> </w:t>
      </w:r>
      <w:r>
        <w:rPr>
          <w:w w:val="105"/>
        </w:rPr>
        <w:t>being developed</w:t>
      </w:r>
      <w:r>
        <w:rPr>
          <w:spacing w:val="-10"/>
          <w:w w:val="105"/>
        </w:rPr>
        <w:t xml:space="preserve"> </w:t>
      </w:r>
      <w:r>
        <w:rPr>
          <w:w w:val="105"/>
        </w:rPr>
        <w:t>at</w:t>
      </w:r>
      <w:r>
        <w:rPr>
          <w:spacing w:val="-10"/>
          <w:w w:val="105"/>
        </w:rPr>
        <w:t xml:space="preserve"> </w:t>
      </w:r>
      <w:r>
        <w:rPr>
          <w:w w:val="105"/>
        </w:rPr>
        <w:t>the</w:t>
      </w:r>
      <w:r>
        <w:rPr>
          <w:spacing w:val="-10"/>
          <w:w w:val="105"/>
        </w:rPr>
        <w:t xml:space="preserve"> </w:t>
      </w:r>
      <w:r>
        <w:rPr>
          <w:w w:val="105"/>
        </w:rPr>
        <w:t>same</w:t>
      </w:r>
      <w:r>
        <w:rPr>
          <w:spacing w:val="-10"/>
          <w:w w:val="105"/>
        </w:rPr>
        <w:t xml:space="preserve"> </w:t>
      </w:r>
      <w:r>
        <w:rPr>
          <w:w w:val="105"/>
        </w:rPr>
        <w:t>time.</w:t>
      </w:r>
      <w:r>
        <w:rPr>
          <w:spacing w:val="18"/>
          <w:w w:val="105"/>
        </w:rPr>
        <w:t xml:space="preserve"> </w:t>
      </w:r>
      <w:r>
        <w:rPr>
          <w:w w:val="105"/>
        </w:rPr>
        <w:t>The</w:t>
      </w:r>
      <w:r>
        <w:rPr>
          <w:spacing w:val="-10"/>
          <w:w w:val="105"/>
        </w:rPr>
        <w:t xml:space="preserve"> </w:t>
      </w:r>
      <w:r>
        <w:rPr>
          <w:w w:val="105"/>
        </w:rPr>
        <w:t>most</w:t>
      </w:r>
      <w:r>
        <w:rPr>
          <w:spacing w:val="-10"/>
          <w:w w:val="105"/>
        </w:rPr>
        <w:t xml:space="preserve"> </w:t>
      </w:r>
      <w:r>
        <w:rPr>
          <w:w w:val="105"/>
        </w:rPr>
        <w:t>basic</w:t>
      </w:r>
      <w:r>
        <w:rPr>
          <w:spacing w:val="-10"/>
          <w:w w:val="105"/>
        </w:rPr>
        <w:t xml:space="preserve"> </w:t>
      </w:r>
      <w:r>
        <w:rPr>
          <w:w w:val="105"/>
        </w:rPr>
        <w:t>system</w:t>
      </w:r>
      <w:r>
        <w:rPr>
          <w:spacing w:val="-10"/>
          <w:w w:val="105"/>
        </w:rPr>
        <w:t xml:space="preserve"> </w:t>
      </w:r>
      <w:r>
        <w:rPr>
          <w:w w:val="105"/>
        </w:rPr>
        <w:t>for</w:t>
      </w:r>
      <w:r>
        <w:rPr>
          <w:spacing w:val="-10"/>
          <w:w w:val="105"/>
        </w:rPr>
        <w:t xml:space="preserve"> </w:t>
      </w:r>
      <w:r>
        <w:rPr>
          <w:w w:val="105"/>
        </w:rPr>
        <w:t>detecting</w:t>
      </w:r>
      <w:r>
        <w:rPr>
          <w:spacing w:val="-10"/>
          <w:w w:val="105"/>
        </w:rPr>
        <w:t xml:space="preserve"> </w:t>
      </w:r>
      <w:r>
        <w:rPr>
          <w:w w:val="105"/>
        </w:rPr>
        <w:t>the</w:t>
      </w:r>
      <w:r>
        <w:rPr>
          <w:spacing w:val="-10"/>
          <w:w w:val="105"/>
        </w:rPr>
        <w:t xml:space="preserve"> </w:t>
      </w:r>
      <w:r>
        <w:rPr>
          <w:w w:val="105"/>
        </w:rPr>
        <w:t>speed</w:t>
      </w:r>
      <w:r>
        <w:rPr>
          <w:spacing w:val="-10"/>
          <w:w w:val="105"/>
        </w:rPr>
        <w:t xml:space="preserve"> </w:t>
      </w:r>
      <w:r>
        <w:rPr>
          <w:w w:val="105"/>
        </w:rPr>
        <w:t>of</w:t>
      </w:r>
      <w:r>
        <w:rPr>
          <w:spacing w:val="-10"/>
          <w:w w:val="105"/>
        </w:rPr>
        <w:t xml:space="preserve"> </w:t>
      </w:r>
      <w:r>
        <w:rPr>
          <w:w w:val="105"/>
        </w:rPr>
        <w:t>a</w:t>
      </w:r>
      <w:r>
        <w:rPr>
          <w:spacing w:val="-10"/>
          <w:w w:val="105"/>
        </w:rPr>
        <w:t xml:space="preserve"> </w:t>
      </w:r>
      <w:r>
        <w:rPr>
          <w:w w:val="105"/>
        </w:rPr>
        <w:t>vehicle is</w:t>
      </w:r>
      <w:r>
        <w:rPr>
          <w:spacing w:val="-6"/>
          <w:w w:val="105"/>
        </w:rPr>
        <w:t xml:space="preserve"> </w:t>
      </w:r>
      <w:r>
        <w:rPr>
          <w:w w:val="105"/>
        </w:rPr>
        <w:t>the</w:t>
      </w:r>
      <w:r>
        <w:rPr>
          <w:spacing w:val="-6"/>
          <w:w w:val="105"/>
        </w:rPr>
        <w:t xml:space="preserve"> </w:t>
      </w:r>
      <w:r>
        <w:rPr>
          <w:w w:val="105"/>
        </w:rPr>
        <w:t>time</w:t>
      </w:r>
      <w:r>
        <w:rPr>
          <w:spacing w:val="-6"/>
          <w:w w:val="105"/>
        </w:rPr>
        <w:t xml:space="preserve"> </w:t>
      </w:r>
      <w:r>
        <w:rPr>
          <w:w w:val="105"/>
        </w:rPr>
        <w:t>radar,</w:t>
      </w:r>
      <w:r>
        <w:rPr>
          <w:spacing w:val="-2"/>
          <w:w w:val="105"/>
        </w:rPr>
        <w:t xml:space="preserve"> </w:t>
      </w:r>
      <w:r>
        <w:rPr>
          <w:w w:val="105"/>
        </w:rPr>
        <w:t>in</w:t>
      </w:r>
      <w:r>
        <w:rPr>
          <w:spacing w:val="-6"/>
          <w:w w:val="105"/>
        </w:rPr>
        <w:t xml:space="preserve"> </w:t>
      </w:r>
      <w:r>
        <w:rPr>
          <w:w w:val="105"/>
        </w:rPr>
        <w:t>simpler</w:t>
      </w:r>
      <w:r>
        <w:rPr>
          <w:spacing w:val="-6"/>
          <w:w w:val="105"/>
        </w:rPr>
        <w:t xml:space="preserve"> </w:t>
      </w:r>
      <w:r>
        <w:rPr>
          <w:w w:val="105"/>
        </w:rPr>
        <w:t>terms,</w:t>
      </w:r>
      <w:r>
        <w:rPr>
          <w:spacing w:val="-2"/>
          <w:w w:val="105"/>
        </w:rPr>
        <w:t xml:space="preserve"> </w:t>
      </w:r>
      <w:r>
        <w:rPr>
          <w:w w:val="105"/>
        </w:rPr>
        <w:t>measuring</w:t>
      </w:r>
      <w:r>
        <w:rPr>
          <w:spacing w:val="-6"/>
          <w:w w:val="105"/>
        </w:rPr>
        <w:t xml:space="preserve"> </w:t>
      </w:r>
      <w:r>
        <w:rPr>
          <w:w w:val="105"/>
        </w:rPr>
        <w:t>the</w:t>
      </w:r>
      <w:r>
        <w:rPr>
          <w:spacing w:val="-6"/>
          <w:w w:val="105"/>
        </w:rPr>
        <w:t xml:space="preserve"> </w:t>
      </w:r>
      <w:r>
        <w:rPr>
          <w:w w:val="105"/>
        </w:rPr>
        <w:t>time</w:t>
      </w:r>
      <w:r>
        <w:rPr>
          <w:spacing w:val="-6"/>
          <w:w w:val="105"/>
        </w:rPr>
        <w:t xml:space="preserve"> </w:t>
      </w:r>
      <w:r>
        <w:rPr>
          <w:w w:val="105"/>
        </w:rPr>
        <w:t>it</w:t>
      </w:r>
      <w:r>
        <w:rPr>
          <w:spacing w:val="-6"/>
          <w:w w:val="105"/>
        </w:rPr>
        <w:t xml:space="preserve"> </w:t>
      </w:r>
      <w:r>
        <w:rPr>
          <w:w w:val="105"/>
        </w:rPr>
        <w:t>takes</w:t>
      </w:r>
      <w:r>
        <w:rPr>
          <w:spacing w:val="-6"/>
          <w:w w:val="105"/>
        </w:rPr>
        <w:t xml:space="preserve"> </w:t>
      </w:r>
      <w:r>
        <w:rPr>
          <w:w w:val="105"/>
        </w:rPr>
        <w:t>a</w:t>
      </w:r>
      <w:r>
        <w:rPr>
          <w:spacing w:val="-6"/>
          <w:w w:val="105"/>
        </w:rPr>
        <w:t xml:space="preserve"> </w:t>
      </w:r>
      <w:r>
        <w:rPr>
          <w:w w:val="105"/>
        </w:rPr>
        <w:t>vehicle</w:t>
      </w:r>
      <w:r>
        <w:rPr>
          <w:spacing w:val="-6"/>
          <w:w w:val="105"/>
        </w:rPr>
        <w:t xml:space="preserve"> </w:t>
      </w:r>
      <w:r>
        <w:rPr>
          <w:w w:val="105"/>
        </w:rPr>
        <w:t>to</w:t>
      </w:r>
      <w:r>
        <w:rPr>
          <w:spacing w:val="-6"/>
          <w:w w:val="105"/>
        </w:rPr>
        <w:t xml:space="preserve"> </w:t>
      </w:r>
      <w:r>
        <w:rPr>
          <w:w w:val="105"/>
        </w:rPr>
        <w:t>go</w:t>
      </w:r>
      <w:r>
        <w:rPr>
          <w:spacing w:val="-6"/>
          <w:w w:val="105"/>
        </w:rPr>
        <w:t xml:space="preserve"> </w:t>
      </w:r>
      <w:r>
        <w:rPr>
          <w:w w:val="105"/>
        </w:rPr>
        <w:t>from</w:t>
      </w:r>
      <w:r>
        <w:rPr>
          <w:spacing w:val="-6"/>
          <w:w w:val="105"/>
        </w:rPr>
        <w:t xml:space="preserve"> </w:t>
      </w:r>
      <w:r>
        <w:rPr>
          <w:w w:val="105"/>
        </w:rPr>
        <w:t>one measuring</w:t>
      </w:r>
      <w:r>
        <w:rPr>
          <w:spacing w:val="-13"/>
          <w:w w:val="105"/>
        </w:rPr>
        <w:t xml:space="preserve"> </w:t>
      </w:r>
      <w:r>
        <w:rPr>
          <w:w w:val="105"/>
        </w:rPr>
        <w:t>spot</w:t>
      </w:r>
      <w:r>
        <w:rPr>
          <w:spacing w:val="-13"/>
          <w:w w:val="105"/>
        </w:rPr>
        <w:t xml:space="preserve"> </w:t>
      </w:r>
      <w:r>
        <w:rPr>
          <w:w w:val="105"/>
        </w:rPr>
        <w:t>to</w:t>
      </w:r>
      <w:r>
        <w:rPr>
          <w:spacing w:val="-13"/>
          <w:w w:val="105"/>
        </w:rPr>
        <w:t xml:space="preserve"> </w:t>
      </w:r>
      <w:r>
        <w:rPr>
          <w:w w:val="105"/>
        </w:rPr>
        <w:t>the</w:t>
      </w:r>
      <w:r>
        <w:rPr>
          <w:spacing w:val="-13"/>
          <w:w w:val="105"/>
        </w:rPr>
        <w:t xml:space="preserve"> </w:t>
      </w:r>
      <w:r>
        <w:rPr>
          <w:w w:val="105"/>
        </w:rPr>
        <w:t>next</w:t>
      </w:r>
      <w:r>
        <w:rPr>
          <w:spacing w:val="-13"/>
          <w:w w:val="105"/>
        </w:rPr>
        <w:t xml:space="preserve"> </w:t>
      </w:r>
      <w:r>
        <w:rPr>
          <w:w w:val="105"/>
        </w:rPr>
        <w:t>one</w:t>
      </w:r>
      <w:r>
        <w:rPr>
          <w:spacing w:val="-13"/>
          <w:w w:val="105"/>
        </w:rPr>
        <w:t xml:space="preserve"> </w:t>
      </w:r>
      <w:r>
        <w:rPr>
          <w:w w:val="105"/>
        </w:rPr>
        <w:t>and</w:t>
      </w:r>
      <w:r>
        <w:rPr>
          <w:spacing w:val="-13"/>
          <w:w w:val="105"/>
        </w:rPr>
        <w:t xml:space="preserve"> </w:t>
      </w:r>
      <w:r>
        <w:rPr>
          <w:w w:val="105"/>
        </w:rPr>
        <w:t>obtain</w:t>
      </w:r>
      <w:r>
        <w:rPr>
          <w:spacing w:val="-13"/>
          <w:w w:val="105"/>
        </w:rPr>
        <w:t xml:space="preserve"> </w:t>
      </w:r>
      <w:r>
        <w:rPr>
          <w:w w:val="105"/>
        </w:rPr>
        <w:t>the</w:t>
      </w:r>
      <w:r>
        <w:rPr>
          <w:spacing w:val="-13"/>
          <w:w w:val="105"/>
        </w:rPr>
        <w:t xml:space="preserve"> </w:t>
      </w:r>
      <w:r>
        <w:rPr>
          <w:w w:val="105"/>
        </w:rPr>
        <w:t>mean</w:t>
      </w:r>
      <w:r>
        <w:rPr>
          <w:spacing w:val="-13"/>
          <w:w w:val="105"/>
        </w:rPr>
        <w:t xml:space="preserve"> </w:t>
      </w:r>
      <w:r>
        <w:rPr>
          <w:w w:val="105"/>
        </w:rPr>
        <w:t>speed</w:t>
      </w:r>
      <w:r>
        <w:rPr>
          <w:spacing w:val="-13"/>
          <w:w w:val="105"/>
        </w:rPr>
        <w:t xml:space="preserve"> </w:t>
      </w:r>
      <w:r>
        <w:rPr>
          <w:w w:val="105"/>
        </w:rPr>
        <w:t>on</w:t>
      </w:r>
      <w:r>
        <w:rPr>
          <w:spacing w:val="-13"/>
          <w:w w:val="105"/>
        </w:rPr>
        <w:t xml:space="preserve"> </w:t>
      </w:r>
      <w:r>
        <w:rPr>
          <w:w w:val="105"/>
        </w:rPr>
        <w:t>that</w:t>
      </w:r>
      <w:r>
        <w:rPr>
          <w:spacing w:val="-13"/>
          <w:w w:val="105"/>
        </w:rPr>
        <w:t xml:space="preserve"> </w:t>
      </w:r>
      <w:r>
        <w:rPr>
          <w:w w:val="105"/>
        </w:rPr>
        <w:t>road</w:t>
      </w:r>
      <w:r>
        <w:rPr>
          <w:spacing w:val="-13"/>
          <w:w w:val="105"/>
        </w:rPr>
        <w:t xml:space="preserve"> </w:t>
      </w:r>
      <w:r>
        <w:rPr>
          <w:w w:val="105"/>
        </w:rPr>
        <w:t>fragment.</w:t>
      </w:r>
      <w:r>
        <w:rPr>
          <w:spacing w:val="13"/>
          <w:w w:val="105"/>
        </w:rPr>
        <w:t xml:space="preserve"> </w:t>
      </w:r>
      <w:r>
        <w:rPr>
          <w:w w:val="105"/>
        </w:rPr>
        <w:t xml:space="preserve">Even </w:t>
      </w:r>
      <w:r>
        <w:t>though</w:t>
      </w:r>
      <w:r>
        <w:rPr>
          <w:spacing w:val="-2"/>
        </w:rPr>
        <w:t xml:space="preserve"> </w:t>
      </w:r>
      <w:r>
        <w:t>it</w:t>
      </w:r>
      <w:r>
        <w:rPr>
          <w:spacing w:val="-2"/>
        </w:rPr>
        <w:t xml:space="preserve"> </w:t>
      </w:r>
      <w:r>
        <w:t>is</w:t>
      </w:r>
      <w:r>
        <w:rPr>
          <w:spacing w:val="-2"/>
        </w:rPr>
        <w:t xml:space="preserve"> </w:t>
      </w:r>
      <w:r>
        <w:t>a</w:t>
      </w:r>
      <w:r>
        <w:rPr>
          <w:spacing w:val="-2"/>
        </w:rPr>
        <w:t xml:space="preserve"> </w:t>
      </w:r>
      <w:r>
        <w:t>working</w:t>
      </w:r>
      <w:r>
        <w:rPr>
          <w:spacing w:val="-2"/>
        </w:rPr>
        <w:t xml:space="preserve"> </w:t>
      </w:r>
      <w:r>
        <w:t>method, is</w:t>
      </w:r>
      <w:r>
        <w:rPr>
          <w:spacing w:val="-2"/>
        </w:rPr>
        <w:t xml:space="preserve"> </w:t>
      </w:r>
      <w:r>
        <w:t>not</w:t>
      </w:r>
      <w:r>
        <w:rPr>
          <w:spacing w:val="-2"/>
        </w:rPr>
        <w:t xml:space="preserve"> </w:t>
      </w:r>
      <w:r>
        <w:t>the</w:t>
      </w:r>
      <w:r>
        <w:rPr>
          <w:spacing w:val="-2"/>
        </w:rPr>
        <w:t xml:space="preserve"> </w:t>
      </w:r>
      <w:r>
        <w:t>optimal</w:t>
      </w:r>
      <w:r>
        <w:rPr>
          <w:spacing w:val="-2"/>
        </w:rPr>
        <w:t xml:space="preserve"> </w:t>
      </w:r>
      <w:r>
        <w:t>solution. Another</w:t>
      </w:r>
      <w:r>
        <w:rPr>
          <w:spacing w:val="-2"/>
        </w:rPr>
        <w:t xml:space="preserve"> </w:t>
      </w:r>
      <w:r>
        <w:t>caveat</w:t>
      </w:r>
      <w:r>
        <w:rPr>
          <w:spacing w:val="-2"/>
        </w:rPr>
        <w:t xml:space="preserve"> </w:t>
      </w:r>
      <w:r>
        <w:t>of</w:t>
      </w:r>
      <w:r>
        <w:rPr>
          <w:spacing w:val="-2"/>
        </w:rPr>
        <w:t xml:space="preserve"> </w:t>
      </w:r>
      <w:r>
        <w:t>this</w:t>
      </w:r>
      <w:r>
        <w:rPr>
          <w:spacing w:val="-2"/>
        </w:rPr>
        <w:t xml:space="preserve"> </w:t>
      </w:r>
      <w:r>
        <w:t>method</w:t>
      </w:r>
      <w:r>
        <w:rPr>
          <w:spacing w:val="-2"/>
        </w:rPr>
        <w:t xml:space="preserve"> </w:t>
      </w:r>
      <w:r>
        <w:t xml:space="preserve">is </w:t>
      </w:r>
      <w:r>
        <w:rPr>
          <w:w w:val="105"/>
        </w:rPr>
        <w:t>that</w:t>
      </w:r>
      <w:r>
        <w:rPr>
          <w:spacing w:val="-13"/>
          <w:w w:val="105"/>
        </w:rPr>
        <w:t xml:space="preserve"> </w:t>
      </w:r>
      <w:r>
        <w:rPr>
          <w:w w:val="105"/>
        </w:rPr>
        <w:t>it</w:t>
      </w:r>
      <w:r>
        <w:rPr>
          <w:spacing w:val="-13"/>
          <w:w w:val="105"/>
        </w:rPr>
        <w:t xml:space="preserve"> </w:t>
      </w:r>
      <w:r>
        <w:rPr>
          <w:w w:val="105"/>
        </w:rPr>
        <w:t>cannot</w:t>
      </w:r>
      <w:r>
        <w:rPr>
          <w:spacing w:val="-13"/>
          <w:w w:val="105"/>
        </w:rPr>
        <w:t xml:space="preserve"> </w:t>
      </w:r>
      <w:r>
        <w:rPr>
          <w:w w:val="105"/>
        </w:rPr>
        <w:t>obtain</w:t>
      </w:r>
      <w:r>
        <w:rPr>
          <w:spacing w:val="-13"/>
          <w:w w:val="105"/>
        </w:rPr>
        <w:t xml:space="preserve"> </w:t>
      </w:r>
      <w:r>
        <w:rPr>
          <w:w w:val="105"/>
        </w:rPr>
        <w:t>the</w:t>
      </w:r>
      <w:r>
        <w:rPr>
          <w:spacing w:val="-13"/>
          <w:w w:val="105"/>
        </w:rPr>
        <w:t xml:space="preserve"> </w:t>
      </w:r>
      <w:r>
        <w:rPr>
          <w:w w:val="105"/>
        </w:rPr>
        <w:t>instantaneous</w:t>
      </w:r>
      <w:r>
        <w:rPr>
          <w:spacing w:val="-13"/>
          <w:w w:val="105"/>
        </w:rPr>
        <w:t xml:space="preserve"> </w:t>
      </w:r>
      <w:r>
        <w:rPr>
          <w:w w:val="105"/>
        </w:rPr>
        <w:t>speed,</w:t>
      </w:r>
      <w:r>
        <w:rPr>
          <w:spacing w:val="-13"/>
          <w:w w:val="105"/>
        </w:rPr>
        <w:t xml:space="preserve"> </w:t>
      </w:r>
      <w:r>
        <w:rPr>
          <w:w w:val="105"/>
        </w:rPr>
        <w:t>the</w:t>
      </w:r>
      <w:r>
        <w:rPr>
          <w:spacing w:val="-13"/>
          <w:w w:val="105"/>
        </w:rPr>
        <w:t xml:space="preserve"> </w:t>
      </w:r>
      <w:r>
        <w:rPr>
          <w:w w:val="105"/>
        </w:rPr>
        <w:t>true</w:t>
      </w:r>
      <w:r>
        <w:rPr>
          <w:spacing w:val="-13"/>
          <w:w w:val="105"/>
        </w:rPr>
        <w:t xml:space="preserve"> </w:t>
      </w:r>
      <w:r>
        <w:rPr>
          <w:w w:val="105"/>
        </w:rPr>
        <w:t>velocity</w:t>
      </w:r>
      <w:r>
        <w:rPr>
          <w:spacing w:val="-14"/>
          <w:w w:val="105"/>
        </w:rPr>
        <w:t xml:space="preserve"> </w:t>
      </w:r>
      <w:r>
        <w:rPr>
          <w:w w:val="105"/>
        </w:rPr>
        <w:t>in</w:t>
      </w:r>
      <w:r>
        <w:rPr>
          <w:spacing w:val="-13"/>
          <w:w w:val="105"/>
        </w:rPr>
        <w:t xml:space="preserve"> </w:t>
      </w:r>
      <w:r>
        <w:rPr>
          <w:w w:val="105"/>
        </w:rPr>
        <w:t>the</w:t>
      </w:r>
      <w:r>
        <w:rPr>
          <w:spacing w:val="-13"/>
          <w:w w:val="105"/>
        </w:rPr>
        <w:t xml:space="preserve"> </w:t>
      </w:r>
      <w:r>
        <w:rPr>
          <w:w w:val="105"/>
        </w:rPr>
        <w:t>moment.</w:t>
      </w:r>
    </w:p>
    <w:p w14:paraId="6606B58E">
      <w:pPr>
        <w:pStyle w:val="9"/>
        <w:spacing w:before="107" w:line="273" w:lineRule="auto"/>
        <w:ind w:right="281"/>
        <w:jc w:val="both"/>
      </w:pPr>
      <w:r>
        <w:rPr>
          <w:w w:val="105"/>
        </w:rPr>
        <w:t>Regardless</w:t>
      </w:r>
      <w:r>
        <w:rPr>
          <w:spacing w:val="-8"/>
          <w:w w:val="105"/>
        </w:rPr>
        <w:t xml:space="preserve"> </w:t>
      </w:r>
      <w:r>
        <w:rPr>
          <w:w w:val="105"/>
        </w:rPr>
        <w:t>of</w:t>
      </w:r>
      <w:r>
        <w:rPr>
          <w:spacing w:val="-8"/>
          <w:w w:val="105"/>
        </w:rPr>
        <w:t xml:space="preserve"> </w:t>
      </w:r>
      <w:r>
        <w:rPr>
          <w:w w:val="105"/>
        </w:rPr>
        <w:t>trying</w:t>
      </w:r>
      <w:r>
        <w:rPr>
          <w:spacing w:val="-8"/>
          <w:w w:val="105"/>
        </w:rPr>
        <w:t xml:space="preserve"> </w:t>
      </w:r>
      <w:r>
        <w:rPr>
          <w:w w:val="105"/>
        </w:rPr>
        <w:t>to</w:t>
      </w:r>
      <w:r>
        <w:rPr>
          <w:spacing w:val="-8"/>
          <w:w w:val="105"/>
        </w:rPr>
        <w:t xml:space="preserve"> </w:t>
      </w:r>
      <w:r>
        <w:rPr>
          <w:w w:val="105"/>
        </w:rPr>
        <w:t>measure</w:t>
      </w:r>
      <w:r>
        <w:rPr>
          <w:spacing w:val="-8"/>
          <w:w w:val="105"/>
        </w:rPr>
        <w:t xml:space="preserve"> </w:t>
      </w:r>
      <w:r>
        <w:rPr>
          <w:w w:val="105"/>
        </w:rPr>
        <w:t>mean</w:t>
      </w:r>
      <w:r>
        <w:rPr>
          <w:spacing w:val="-8"/>
          <w:w w:val="105"/>
        </w:rPr>
        <w:t xml:space="preserve"> </w:t>
      </w:r>
      <w:r>
        <w:rPr>
          <w:w w:val="105"/>
        </w:rPr>
        <w:t>or</w:t>
      </w:r>
      <w:r>
        <w:rPr>
          <w:spacing w:val="-8"/>
          <w:w w:val="105"/>
        </w:rPr>
        <w:t xml:space="preserve"> </w:t>
      </w:r>
      <w:r>
        <w:rPr>
          <w:w w:val="105"/>
        </w:rPr>
        <w:t>instantaneous</w:t>
      </w:r>
      <w:r>
        <w:rPr>
          <w:spacing w:val="-8"/>
          <w:w w:val="105"/>
        </w:rPr>
        <w:t xml:space="preserve"> </w:t>
      </w:r>
      <w:r>
        <w:rPr>
          <w:w w:val="105"/>
        </w:rPr>
        <w:t>speed,</w:t>
      </w:r>
      <w:r>
        <w:rPr>
          <w:spacing w:val="-6"/>
          <w:w w:val="105"/>
        </w:rPr>
        <w:t xml:space="preserve"> </w:t>
      </w:r>
      <w:r>
        <w:rPr>
          <w:w w:val="105"/>
        </w:rPr>
        <w:t>the</w:t>
      </w:r>
      <w:r>
        <w:rPr>
          <w:spacing w:val="-8"/>
          <w:w w:val="105"/>
        </w:rPr>
        <w:t xml:space="preserve"> </w:t>
      </w:r>
      <w:r>
        <w:rPr>
          <w:w w:val="105"/>
        </w:rPr>
        <w:t>amount</w:t>
      </w:r>
      <w:r>
        <w:rPr>
          <w:spacing w:val="-8"/>
          <w:w w:val="105"/>
        </w:rPr>
        <w:t xml:space="preserve"> </w:t>
      </w:r>
      <w:r>
        <w:rPr>
          <w:w w:val="105"/>
        </w:rPr>
        <w:t>of</w:t>
      </w:r>
      <w:r>
        <w:rPr>
          <w:spacing w:val="-8"/>
          <w:w w:val="105"/>
        </w:rPr>
        <w:t xml:space="preserve"> </w:t>
      </w:r>
      <w:r>
        <w:rPr>
          <w:w w:val="105"/>
        </w:rPr>
        <w:t>variability makes it less efficient, so other methods based on sensors have been developed.</w:t>
      </w:r>
      <w:r>
        <w:rPr>
          <w:spacing w:val="40"/>
          <w:w w:val="105"/>
        </w:rPr>
        <w:t xml:space="preserve"> </w:t>
      </w:r>
      <w:r>
        <w:rPr>
          <w:w w:val="105"/>
        </w:rPr>
        <w:t>The method</w:t>
      </w:r>
      <w:r>
        <w:rPr>
          <w:spacing w:val="-4"/>
          <w:w w:val="105"/>
        </w:rPr>
        <w:t xml:space="preserve"> </w:t>
      </w:r>
      <w:r>
        <w:rPr>
          <w:w w:val="105"/>
        </w:rPr>
        <w:t>currently</w:t>
      </w:r>
      <w:r>
        <w:rPr>
          <w:spacing w:val="-4"/>
          <w:w w:val="105"/>
        </w:rPr>
        <w:t xml:space="preserve"> </w:t>
      </w:r>
      <w:r>
        <w:rPr>
          <w:w w:val="105"/>
        </w:rPr>
        <w:t>used</w:t>
      </w:r>
      <w:r>
        <w:rPr>
          <w:spacing w:val="-4"/>
          <w:w w:val="105"/>
        </w:rPr>
        <w:t xml:space="preserve"> </w:t>
      </w:r>
      <w:r>
        <w:rPr>
          <w:w w:val="105"/>
        </w:rPr>
        <w:t>for</w:t>
      </w:r>
      <w:r>
        <w:rPr>
          <w:spacing w:val="-4"/>
          <w:w w:val="105"/>
        </w:rPr>
        <w:t xml:space="preserve"> </w:t>
      </w:r>
      <w:r>
        <w:rPr>
          <w:w w:val="105"/>
        </w:rPr>
        <w:t>the</w:t>
      </w:r>
      <w:r>
        <w:rPr>
          <w:spacing w:val="-4"/>
          <w:w w:val="105"/>
        </w:rPr>
        <w:t xml:space="preserve"> </w:t>
      </w:r>
      <w:r>
        <w:rPr>
          <w:w w:val="105"/>
        </w:rPr>
        <w:t>vast</w:t>
      </w:r>
      <w:r>
        <w:rPr>
          <w:spacing w:val="-4"/>
          <w:w w:val="105"/>
        </w:rPr>
        <w:t xml:space="preserve"> </w:t>
      </w:r>
      <w:r>
        <w:rPr>
          <w:w w:val="105"/>
        </w:rPr>
        <w:t>majority</w:t>
      </w:r>
      <w:r>
        <w:rPr>
          <w:spacing w:val="-4"/>
          <w:w w:val="105"/>
        </w:rPr>
        <w:t xml:space="preserve"> </w:t>
      </w:r>
      <w:r>
        <w:rPr>
          <w:w w:val="105"/>
        </w:rPr>
        <w:t>of</w:t>
      </w:r>
      <w:r>
        <w:rPr>
          <w:spacing w:val="-4"/>
          <w:w w:val="105"/>
        </w:rPr>
        <w:t xml:space="preserve"> </w:t>
      </w:r>
      <w:r>
        <w:rPr>
          <w:w w:val="105"/>
        </w:rPr>
        <w:t>traffic</w:t>
      </w:r>
      <w:r>
        <w:rPr>
          <w:spacing w:val="-4"/>
          <w:w w:val="105"/>
        </w:rPr>
        <w:t xml:space="preserve"> </w:t>
      </w:r>
      <w:r>
        <w:rPr>
          <w:w w:val="105"/>
        </w:rPr>
        <w:t>enforcement</w:t>
      </w:r>
      <w:r>
        <w:rPr>
          <w:spacing w:val="-4"/>
          <w:w w:val="105"/>
        </w:rPr>
        <w:t xml:space="preserve"> </w:t>
      </w:r>
      <w:r>
        <w:rPr>
          <w:w w:val="105"/>
        </w:rPr>
        <w:t>systems</w:t>
      </w:r>
      <w:r>
        <w:rPr>
          <w:spacing w:val="-4"/>
          <w:w w:val="105"/>
        </w:rPr>
        <w:t xml:space="preserve"> </w:t>
      </w:r>
      <w:r>
        <w:rPr>
          <w:w w:val="105"/>
        </w:rPr>
        <w:t>is</w:t>
      </w:r>
      <w:r>
        <w:rPr>
          <w:spacing w:val="-4"/>
          <w:w w:val="105"/>
        </w:rPr>
        <w:t xml:space="preserve"> </w:t>
      </w:r>
      <w:r>
        <w:rPr>
          <w:w w:val="105"/>
        </w:rPr>
        <w:t>the</w:t>
      </w:r>
      <w:r>
        <w:rPr>
          <w:spacing w:val="-4"/>
          <w:w w:val="105"/>
        </w:rPr>
        <w:t xml:space="preserve"> </w:t>
      </w:r>
      <w:r>
        <w:rPr>
          <w:w w:val="105"/>
        </w:rPr>
        <w:t>speed radar.</w:t>
      </w:r>
      <w:r>
        <w:rPr>
          <w:spacing w:val="40"/>
          <w:w w:val="105"/>
        </w:rPr>
        <w:t xml:space="preserve"> </w:t>
      </w:r>
      <w:r>
        <w:rPr>
          <w:w w:val="105"/>
        </w:rPr>
        <w:t xml:space="preserve">Speed radars use the Doppler effect to calculate the speed of the approaching </w:t>
      </w:r>
      <w:r>
        <w:rPr>
          <w:spacing w:val="-2"/>
          <w:w w:val="105"/>
        </w:rPr>
        <w:t>vehicles.</w:t>
      </w:r>
    </w:p>
    <w:p w14:paraId="53073F1B">
      <w:pPr>
        <w:pStyle w:val="9"/>
        <w:spacing w:before="107" w:line="273" w:lineRule="auto"/>
        <w:ind w:right="281"/>
        <w:jc w:val="both"/>
      </w:pPr>
      <w:r>
        <w:t>The project employs a computer vision approach.</w:t>
      </w:r>
      <w:r>
        <w:rPr>
          <w:spacing w:val="40"/>
        </w:rPr>
        <w:t xml:space="preserve"> </w:t>
      </w:r>
      <w:r>
        <w:t>However, prior to explaining how it will work, it is worthwhile presenting current alternatives with their respective strengths and weaknesses.</w:t>
      </w:r>
      <w:r>
        <w:rPr>
          <w:spacing w:val="25"/>
        </w:rPr>
        <w:t xml:space="preserve"> </w:t>
      </w:r>
      <w:r>
        <w:t>This</w:t>
      </w:r>
      <w:r>
        <w:rPr>
          <w:spacing w:val="1"/>
        </w:rPr>
        <w:t xml:space="preserve"> </w:t>
      </w:r>
      <w:r>
        <w:t>will provide</w:t>
      </w:r>
      <w:r>
        <w:rPr>
          <w:spacing w:val="1"/>
        </w:rPr>
        <w:t xml:space="preserve"> </w:t>
      </w:r>
      <w:r>
        <w:t>a</w:t>
      </w:r>
      <w:r>
        <w:rPr>
          <w:spacing w:val="1"/>
        </w:rPr>
        <w:t xml:space="preserve"> </w:t>
      </w:r>
      <w:r>
        <w:t>wider</w:t>
      </w:r>
      <w:r>
        <w:rPr>
          <w:spacing w:val="-1"/>
        </w:rPr>
        <w:t xml:space="preserve"> </w:t>
      </w:r>
      <w:r>
        <w:t>perspective</w:t>
      </w:r>
      <w:r>
        <w:rPr>
          <w:spacing w:val="1"/>
        </w:rPr>
        <w:t xml:space="preserve"> </w:t>
      </w:r>
      <w:r>
        <w:t>on radar</w:t>
      </w:r>
      <w:r>
        <w:rPr>
          <w:spacing w:val="1"/>
        </w:rPr>
        <w:t xml:space="preserve"> </w:t>
      </w:r>
      <w:r>
        <w:t>systems</w:t>
      </w:r>
      <w:r>
        <w:rPr>
          <w:spacing w:val="1"/>
        </w:rPr>
        <w:t xml:space="preserve"> </w:t>
      </w:r>
      <w:r>
        <w:t>for traffic</w:t>
      </w:r>
      <w:r>
        <w:rPr>
          <w:spacing w:val="1"/>
        </w:rPr>
        <w:t xml:space="preserve"> </w:t>
      </w:r>
      <w:r>
        <w:rPr>
          <w:spacing w:val="-2"/>
        </w:rPr>
        <w:t>surveillance.</w:t>
      </w:r>
    </w:p>
    <w:p w14:paraId="5AB46E37">
      <w:pPr>
        <w:pStyle w:val="9"/>
        <w:spacing w:before="251"/>
      </w:pPr>
    </w:p>
    <w:p w14:paraId="33F77E31">
      <w:pPr>
        <w:pStyle w:val="4"/>
        <w:numPr>
          <w:ilvl w:val="2"/>
          <w:numId w:val="9"/>
        </w:numPr>
        <w:tabs>
          <w:tab w:val="left" w:pos="905"/>
        </w:tabs>
        <w:spacing w:before="1" w:after="0" w:line="240" w:lineRule="auto"/>
        <w:ind w:left="905" w:right="0" w:hanging="905"/>
        <w:jc w:val="left"/>
      </w:pPr>
      <w:bookmarkStart w:id="11" w:name="Doppler Speed Radars"/>
      <w:bookmarkEnd w:id="11"/>
      <w:bookmarkStart w:id="12" w:name="_bookmark7"/>
      <w:bookmarkEnd w:id="12"/>
      <w:r>
        <w:t>Doppler</w:t>
      </w:r>
      <w:r>
        <w:rPr>
          <w:spacing w:val="-10"/>
        </w:rPr>
        <w:t xml:space="preserve"> </w:t>
      </w:r>
      <w:r>
        <w:t>Speed</w:t>
      </w:r>
      <w:r>
        <w:rPr>
          <w:spacing w:val="-10"/>
        </w:rPr>
        <w:t xml:space="preserve"> </w:t>
      </w:r>
      <w:r>
        <w:rPr>
          <w:spacing w:val="-2"/>
        </w:rPr>
        <w:t>Radars</w:t>
      </w:r>
    </w:p>
    <w:p w14:paraId="013B34E2">
      <w:pPr>
        <w:pStyle w:val="9"/>
        <w:spacing w:before="1"/>
        <w:rPr>
          <w:rFonts w:ascii="Arial"/>
          <w:b/>
          <w:sz w:val="26"/>
        </w:rPr>
      </w:pPr>
    </w:p>
    <w:p w14:paraId="56FD5F0A">
      <w:pPr>
        <w:pStyle w:val="9"/>
        <w:spacing w:line="273" w:lineRule="auto"/>
        <w:ind w:right="281"/>
        <w:jc w:val="both"/>
      </w:pPr>
      <w:r>
        <w:t>The</w:t>
      </w:r>
      <w:r>
        <w:rPr>
          <w:spacing w:val="-4"/>
        </w:rPr>
        <w:t xml:space="preserve"> </w:t>
      </w:r>
      <w:r>
        <w:t>Doppler</w:t>
      </w:r>
      <w:r>
        <w:rPr>
          <w:spacing w:val="-4"/>
        </w:rPr>
        <w:t xml:space="preserve"> </w:t>
      </w:r>
      <w:r>
        <w:t>Effect, also</w:t>
      </w:r>
      <w:r>
        <w:rPr>
          <w:spacing w:val="-4"/>
        </w:rPr>
        <w:t xml:space="preserve"> </w:t>
      </w:r>
      <w:r>
        <w:t>known</w:t>
      </w:r>
      <w:r>
        <w:rPr>
          <w:spacing w:val="-4"/>
        </w:rPr>
        <w:t xml:space="preserve"> </w:t>
      </w:r>
      <w:r>
        <w:t>as</w:t>
      </w:r>
      <w:r>
        <w:rPr>
          <w:spacing w:val="-4"/>
        </w:rPr>
        <w:t xml:space="preserve"> </w:t>
      </w:r>
      <w:r>
        <w:t>the</w:t>
      </w:r>
      <w:r>
        <w:rPr>
          <w:spacing w:val="-4"/>
        </w:rPr>
        <w:t xml:space="preserve"> </w:t>
      </w:r>
      <w:r>
        <w:t>Doppler</w:t>
      </w:r>
      <w:r>
        <w:rPr>
          <w:spacing w:val="-4"/>
        </w:rPr>
        <w:t xml:space="preserve"> </w:t>
      </w:r>
      <w:r>
        <w:t>shift, is</w:t>
      </w:r>
      <w:r>
        <w:rPr>
          <w:spacing w:val="-4"/>
        </w:rPr>
        <w:t xml:space="preserve"> </w:t>
      </w:r>
      <w:r>
        <w:t>the</w:t>
      </w:r>
      <w:r>
        <w:rPr>
          <w:spacing w:val="-4"/>
        </w:rPr>
        <w:t xml:space="preserve"> </w:t>
      </w:r>
      <w:r>
        <w:t>change</w:t>
      </w:r>
      <w:r>
        <w:rPr>
          <w:spacing w:val="-4"/>
        </w:rPr>
        <w:t xml:space="preserve"> </w:t>
      </w:r>
      <w:r>
        <w:t>of</w:t>
      </w:r>
      <w:r>
        <w:rPr>
          <w:spacing w:val="-4"/>
        </w:rPr>
        <w:t xml:space="preserve"> </w:t>
      </w:r>
      <w:r>
        <w:t>wavelength</w:t>
      </w:r>
      <w:r>
        <w:rPr>
          <w:spacing w:val="-4"/>
        </w:rPr>
        <w:t xml:space="preserve"> </w:t>
      </w:r>
      <w:r>
        <w:t>caused</w:t>
      </w:r>
      <w:r>
        <w:rPr>
          <w:spacing w:val="-4"/>
        </w:rPr>
        <w:t xml:space="preserve"> </w:t>
      </w:r>
      <w:r>
        <w:t>by the</w:t>
      </w:r>
      <w:r>
        <w:rPr>
          <w:spacing w:val="-2"/>
        </w:rPr>
        <w:t xml:space="preserve"> </w:t>
      </w:r>
      <w:r>
        <w:t>relative</w:t>
      </w:r>
      <w:r>
        <w:rPr>
          <w:spacing w:val="-2"/>
        </w:rPr>
        <w:t xml:space="preserve"> </w:t>
      </w:r>
      <w:r>
        <w:t>speed</w:t>
      </w:r>
      <w:r>
        <w:rPr>
          <w:spacing w:val="-2"/>
        </w:rPr>
        <w:t xml:space="preserve"> </w:t>
      </w:r>
      <w:r>
        <w:t>between</w:t>
      </w:r>
      <w:r>
        <w:rPr>
          <w:spacing w:val="-2"/>
        </w:rPr>
        <w:t xml:space="preserve"> </w:t>
      </w:r>
      <w:r>
        <w:t>the</w:t>
      </w:r>
      <w:r>
        <w:rPr>
          <w:spacing w:val="-2"/>
        </w:rPr>
        <w:t xml:space="preserve"> </w:t>
      </w:r>
      <w:r>
        <w:t>observer</w:t>
      </w:r>
      <w:r>
        <w:rPr>
          <w:spacing w:val="-2"/>
        </w:rPr>
        <w:t xml:space="preserve"> </w:t>
      </w:r>
      <w:r>
        <w:t>and</w:t>
      </w:r>
      <w:r>
        <w:rPr>
          <w:spacing w:val="-2"/>
        </w:rPr>
        <w:t xml:space="preserve"> </w:t>
      </w:r>
      <w:r>
        <w:t>the</w:t>
      </w:r>
      <w:r>
        <w:rPr>
          <w:spacing w:val="-2"/>
        </w:rPr>
        <w:t xml:space="preserve"> </w:t>
      </w:r>
      <w:r>
        <w:t>source.</w:t>
      </w:r>
      <w:r>
        <w:rPr>
          <w:spacing w:val="21"/>
        </w:rPr>
        <w:t xml:space="preserve"> </w:t>
      </w:r>
      <w:r>
        <w:t>This</w:t>
      </w:r>
      <w:r>
        <w:rPr>
          <w:spacing w:val="-2"/>
        </w:rPr>
        <w:t xml:space="preserve"> </w:t>
      </w:r>
      <w:r>
        <w:t>shift</w:t>
      </w:r>
      <w:r>
        <w:rPr>
          <w:spacing w:val="-2"/>
        </w:rPr>
        <w:t xml:space="preserve"> </w:t>
      </w:r>
      <w:r>
        <w:t>is</w:t>
      </w:r>
      <w:r>
        <w:rPr>
          <w:spacing w:val="-2"/>
        </w:rPr>
        <w:t xml:space="preserve"> </w:t>
      </w:r>
      <w:r>
        <w:t>due</w:t>
      </w:r>
      <w:r>
        <w:rPr>
          <w:spacing w:val="-2"/>
        </w:rPr>
        <w:t xml:space="preserve"> </w:t>
      </w:r>
      <w:r>
        <w:t>to</w:t>
      </w:r>
      <w:r>
        <w:rPr>
          <w:spacing w:val="-2"/>
        </w:rPr>
        <w:t xml:space="preserve"> </w:t>
      </w:r>
      <w:r>
        <w:t>the</w:t>
      </w:r>
      <w:r>
        <w:rPr>
          <w:spacing w:val="-2"/>
        </w:rPr>
        <w:t xml:space="preserve"> </w:t>
      </w:r>
      <w:r>
        <w:t xml:space="preserve">wavefronts being closer to each other when the source is moving toward the observer and vice versa, as it can be seen in Figure </w:t>
      </w:r>
      <w:r>
        <w:fldChar w:fldCharType="begin"/>
      </w:r>
      <w:r>
        <w:instrText xml:space="preserve"> HYPERLINK \l "_bookmark8" </w:instrText>
      </w:r>
      <w:r>
        <w:fldChar w:fldCharType="separate"/>
      </w:r>
      <w:r>
        <w:rPr>
          <w:color w:val="0000FF"/>
        </w:rPr>
        <w:t>1.1</w:t>
      </w:r>
      <w:r>
        <w:rPr>
          <w:color w:val="0000FF"/>
        </w:rPr>
        <w:fldChar w:fldCharType="end"/>
      </w:r>
      <w:r>
        <w:t>.</w:t>
      </w:r>
    </w:p>
    <w:p w14:paraId="50486EC4">
      <w:pPr>
        <w:pStyle w:val="9"/>
        <w:spacing w:before="2"/>
        <w:rPr>
          <w:sz w:val="17"/>
        </w:rPr>
      </w:pPr>
      <w:r>
        <w:rPr>
          <w:sz w:val="17"/>
        </w:rPr>
        <w:drawing>
          <wp:anchor distT="0" distB="0" distL="0" distR="0" simplePos="0" relativeHeight="251783168" behindDoc="1" locked="0" layoutInCell="1" allowOverlap="1">
            <wp:simplePos x="0" y="0"/>
            <wp:positionH relativeFrom="page">
              <wp:posOffset>2463165</wp:posOffset>
            </wp:positionH>
            <wp:positionV relativeFrom="paragraph">
              <wp:posOffset>147320</wp:posOffset>
            </wp:positionV>
            <wp:extent cx="2593975" cy="74612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7" cstate="print"/>
                    <a:stretch>
                      <a:fillRect/>
                    </a:stretch>
                  </pic:blipFill>
                  <pic:spPr>
                    <a:xfrm>
                      <a:off x="0" y="0"/>
                      <a:ext cx="2594229" cy="745998"/>
                    </a:xfrm>
                    <a:prstGeom prst="rect">
                      <a:avLst/>
                    </a:prstGeom>
                  </pic:spPr>
                </pic:pic>
              </a:graphicData>
            </a:graphic>
          </wp:anchor>
        </w:drawing>
      </w:r>
    </w:p>
    <w:p w14:paraId="66EDE767">
      <w:pPr>
        <w:pStyle w:val="9"/>
        <w:spacing w:before="32"/>
      </w:pPr>
    </w:p>
    <w:p w14:paraId="2FCD4FED">
      <w:pPr>
        <w:pStyle w:val="9"/>
        <w:ind w:right="280"/>
        <w:jc w:val="center"/>
      </w:pPr>
      <w:r>
        <w:t>Figure</w:t>
      </w:r>
      <w:r>
        <w:rPr>
          <w:spacing w:val="8"/>
        </w:rPr>
        <w:t xml:space="preserve"> </w:t>
      </w:r>
      <w:r>
        <w:t>1.1:</w:t>
      </w:r>
      <w:r>
        <w:rPr>
          <w:spacing w:val="26"/>
        </w:rPr>
        <w:t xml:space="preserve"> </w:t>
      </w:r>
      <w:bookmarkStart w:id="13" w:name="_bookmark8"/>
      <w:bookmarkEnd w:id="13"/>
      <w:r>
        <w:t>Doppler</w:t>
      </w:r>
      <w:r>
        <w:rPr>
          <w:spacing w:val="8"/>
        </w:rPr>
        <w:t xml:space="preserve"> </w:t>
      </w:r>
      <w:r>
        <w:rPr>
          <w:spacing w:val="-2"/>
        </w:rPr>
        <w:t>effect</w:t>
      </w:r>
    </w:p>
    <w:p w14:paraId="747286F0">
      <w:pPr>
        <w:pStyle w:val="9"/>
        <w:spacing w:before="153"/>
      </w:pPr>
    </w:p>
    <w:p w14:paraId="5721C844">
      <w:pPr>
        <w:pStyle w:val="9"/>
        <w:spacing w:line="273" w:lineRule="auto"/>
        <w:ind w:right="281"/>
        <w:jc w:val="both"/>
      </w:pPr>
      <w:r>
        <w:rPr>
          <w:w w:val="105"/>
        </w:rPr>
        <w:t>Doppler</w:t>
      </w:r>
      <w:r>
        <w:rPr>
          <w:spacing w:val="-1"/>
          <w:w w:val="105"/>
        </w:rPr>
        <w:t xml:space="preserve"> </w:t>
      </w:r>
      <w:r>
        <w:rPr>
          <w:w w:val="105"/>
        </w:rPr>
        <w:t>radars</w:t>
      </w:r>
      <w:r>
        <w:rPr>
          <w:spacing w:val="-1"/>
          <w:w w:val="105"/>
        </w:rPr>
        <w:t xml:space="preserve"> </w:t>
      </w:r>
      <w:r>
        <w:rPr>
          <w:w w:val="105"/>
        </w:rPr>
        <w:t>use</w:t>
      </w:r>
      <w:r>
        <w:rPr>
          <w:spacing w:val="-2"/>
          <w:w w:val="105"/>
        </w:rPr>
        <w:t xml:space="preserve"> </w:t>
      </w:r>
      <w:r>
        <w:rPr>
          <w:w w:val="105"/>
        </w:rPr>
        <w:t>this</w:t>
      </w:r>
      <w:r>
        <w:rPr>
          <w:spacing w:val="-1"/>
          <w:w w:val="105"/>
        </w:rPr>
        <w:t xml:space="preserve"> </w:t>
      </w:r>
      <w:r>
        <w:rPr>
          <w:w w:val="105"/>
        </w:rPr>
        <w:t>shift</w:t>
      </w:r>
      <w:r>
        <w:rPr>
          <w:spacing w:val="-1"/>
          <w:w w:val="105"/>
        </w:rPr>
        <w:t xml:space="preserve"> </w:t>
      </w:r>
      <w:r>
        <w:rPr>
          <w:w w:val="105"/>
        </w:rPr>
        <w:t>in</w:t>
      </w:r>
      <w:r>
        <w:rPr>
          <w:spacing w:val="-1"/>
          <w:w w:val="105"/>
        </w:rPr>
        <w:t xml:space="preserve"> </w:t>
      </w:r>
      <w:r>
        <w:rPr>
          <w:w w:val="105"/>
        </w:rPr>
        <w:t>frequency</w:t>
      </w:r>
      <w:r>
        <w:rPr>
          <w:spacing w:val="-1"/>
          <w:w w:val="105"/>
        </w:rPr>
        <w:t xml:space="preserve"> </w:t>
      </w:r>
      <w:r>
        <w:rPr>
          <w:w w:val="105"/>
        </w:rPr>
        <w:t>to</w:t>
      </w:r>
      <w:r>
        <w:rPr>
          <w:spacing w:val="-1"/>
          <w:w w:val="105"/>
        </w:rPr>
        <w:t xml:space="preserve"> </w:t>
      </w:r>
      <w:r>
        <w:rPr>
          <w:w w:val="105"/>
        </w:rPr>
        <w:t>detect</w:t>
      </w:r>
      <w:r>
        <w:rPr>
          <w:spacing w:val="-1"/>
          <w:w w:val="105"/>
        </w:rPr>
        <w:t xml:space="preserve"> </w:t>
      </w:r>
      <w:r>
        <w:rPr>
          <w:w w:val="105"/>
        </w:rPr>
        <w:t>the</w:t>
      </w:r>
      <w:r>
        <w:rPr>
          <w:spacing w:val="-1"/>
          <w:w w:val="105"/>
        </w:rPr>
        <w:t xml:space="preserve"> </w:t>
      </w:r>
      <w:r>
        <w:rPr>
          <w:w w:val="105"/>
        </w:rPr>
        <w:t>speed</w:t>
      </w:r>
      <w:r>
        <w:rPr>
          <w:spacing w:val="-1"/>
          <w:w w:val="105"/>
        </w:rPr>
        <w:t xml:space="preserve"> </w:t>
      </w:r>
      <w:r>
        <w:rPr>
          <w:w w:val="105"/>
        </w:rPr>
        <w:t>of</w:t>
      </w:r>
      <w:r>
        <w:rPr>
          <w:spacing w:val="-1"/>
          <w:w w:val="105"/>
        </w:rPr>
        <w:t xml:space="preserve"> </w:t>
      </w:r>
      <w:r>
        <w:rPr>
          <w:w w:val="105"/>
        </w:rPr>
        <w:t>the</w:t>
      </w:r>
      <w:r>
        <w:rPr>
          <w:spacing w:val="-1"/>
          <w:w w:val="105"/>
        </w:rPr>
        <w:t xml:space="preserve"> </w:t>
      </w:r>
      <w:r>
        <w:rPr>
          <w:w w:val="105"/>
        </w:rPr>
        <w:t>vehicle.</w:t>
      </w:r>
      <w:r>
        <w:rPr>
          <w:spacing w:val="40"/>
          <w:w w:val="105"/>
        </w:rPr>
        <w:t xml:space="preserve"> </w:t>
      </w:r>
      <w:r>
        <w:rPr>
          <w:w w:val="105"/>
        </w:rPr>
        <w:t>The</w:t>
      </w:r>
      <w:r>
        <w:rPr>
          <w:spacing w:val="-1"/>
          <w:w w:val="105"/>
        </w:rPr>
        <w:t xml:space="preserve"> </w:t>
      </w:r>
      <w:r>
        <w:rPr>
          <w:w w:val="105"/>
        </w:rPr>
        <w:t>radar generates an electromagnetic wave and then analyzes the returning bounce.</w:t>
      </w:r>
      <w:r>
        <w:rPr>
          <w:spacing w:val="40"/>
          <w:w w:val="105"/>
        </w:rPr>
        <w:t xml:space="preserve"> </w:t>
      </w:r>
      <w:r>
        <w:rPr>
          <w:w w:val="105"/>
        </w:rPr>
        <w:t>Doppler radars</w:t>
      </w:r>
      <w:r>
        <w:rPr>
          <w:spacing w:val="-18"/>
          <w:w w:val="105"/>
        </w:rPr>
        <w:t xml:space="preserve"> </w:t>
      </w:r>
      <w:r>
        <w:rPr>
          <w:w w:val="105"/>
        </w:rPr>
        <w:t>are</w:t>
      </w:r>
      <w:r>
        <w:rPr>
          <w:spacing w:val="-17"/>
          <w:w w:val="105"/>
        </w:rPr>
        <w:t xml:space="preserve"> </w:t>
      </w:r>
      <w:r>
        <w:rPr>
          <w:w w:val="105"/>
        </w:rPr>
        <w:t>also</w:t>
      </w:r>
      <w:r>
        <w:rPr>
          <w:spacing w:val="-17"/>
          <w:w w:val="105"/>
        </w:rPr>
        <w:t xml:space="preserve"> </w:t>
      </w:r>
      <w:r>
        <w:rPr>
          <w:w w:val="105"/>
        </w:rPr>
        <w:t>used</w:t>
      </w:r>
      <w:r>
        <w:rPr>
          <w:spacing w:val="-17"/>
          <w:w w:val="105"/>
        </w:rPr>
        <w:t xml:space="preserve"> </w:t>
      </w:r>
      <w:r>
        <w:rPr>
          <w:w w:val="105"/>
        </w:rPr>
        <w:t>in</w:t>
      </w:r>
      <w:r>
        <w:rPr>
          <w:spacing w:val="-18"/>
          <w:w w:val="105"/>
        </w:rPr>
        <w:t xml:space="preserve"> </w:t>
      </w:r>
      <w:r>
        <w:rPr>
          <w:w w:val="105"/>
        </w:rPr>
        <w:t>aviation</w:t>
      </w:r>
      <w:r>
        <w:rPr>
          <w:spacing w:val="-17"/>
          <w:w w:val="105"/>
        </w:rPr>
        <w:t xml:space="preserve"> </w:t>
      </w:r>
      <w:r>
        <w:rPr>
          <w:w w:val="105"/>
        </w:rPr>
        <w:t>because</w:t>
      </w:r>
      <w:r>
        <w:rPr>
          <w:spacing w:val="-17"/>
          <w:w w:val="105"/>
        </w:rPr>
        <w:t xml:space="preserve"> </w:t>
      </w:r>
      <w:r>
        <w:rPr>
          <w:w w:val="105"/>
        </w:rPr>
        <w:t>they</w:t>
      </w:r>
      <w:r>
        <w:rPr>
          <w:spacing w:val="-17"/>
          <w:w w:val="105"/>
        </w:rPr>
        <w:t xml:space="preserve"> </w:t>
      </w:r>
      <w:r>
        <w:rPr>
          <w:w w:val="105"/>
        </w:rPr>
        <w:t>discern</w:t>
      </w:r>
      <w:r>
        <w:rPr>
          <w:spacing w:val="-18"/>
          <w:w w:val="105"/>
        </w:rPr>
        <w:t xml:space="preserve"> </w:t>
      </w:r>
      <w:r>
        <w:rPr>
          <w:w w:val="105"/>
        </w:rPr>
        <w:t>between</w:t>
      </w:r>
      <w:r>
        <w:rPr>
          <w:spacing w:val="-17"/>
          <w:w w:val="105"/>
        </w:rPr>
        <w:t xml:space="preserve"> </w:t>
      </w:r>
      <w:r>
        <w:rPr>
          <w:w w:val="105"/>
        </w:rPr>
        <w:t>moving</w:t>
      </w:r>
      <w:r>
        <w:rPr>
          <w:spacing w:val="-17"/>
          <w:w w:val="105"/>
        </w:rPr>
        <w:t xml:space="preserve"> </w:t>
      </w:r>
      <w:r>
        <w:rPr>
          <w:w w:val="105"/>
        </w:rPr>
        <w:t>aircraft</w:t>
      </w:r>
      <w:r>
        <w:rPr>
          <w:spacing w:val="-17"/>
          <w:w w:val="105"/>
        </w:rPr>
        <w:t xml:space="preserve"> </w:t>
      </w:r>
      <w:r>
        <w:rPr>
          <w:w w:val="105"/>
        </w:rPr>
        <w:t>and</w:t>
      </w:r>
      <w:r>
        <w:rPr>
          <w:spacing w:val="-17"/>
          <w:w w:val="105"/>
        </w:rPr>
        <w:t xml:space="preserve"> </w:t>
      </w:r>
      <w:r>
        <w:rPr>
          <w:w w:val="105"/>
        </w:rPr>
        <w:t>clutter such as clouds by the speed detected by the sensor.</w:t>
      </w:r>
    </w:p>
    <w:p w14:paraId="04CED075">
      <w:pPr>
        <w:pStyle w:val="9"/>
        <w:spacing w:before="107" w:line="273" w:lineRule="auto"/>
        <w:ind w:right="281"/>
        <w:jc w:val="both"/>
      </w:pPr>
      <w:r>
        <w:rPr>
          <w:w w:val="105"/>
        </w:rPr>
        <w:t>The generated wave is usually sent in the shape of pulses, giving it the possibility to also obtain the distance to the targets and to detect them with the same radar.</w:t>
      </w:r>
      <w:r>
        <w:rPr>
          <w:spacing w:val="40"/>
          <w:w w:val="105"/>
        </w:rPr>
        <w:t xml:space="preserve"> </w:t>
      </w:r>
      <w:r>
        <w:rPr>
          <w:w w:val="105"/>
        </w:rPr>
        <w:t>Some radars</w:t>
      </w:r>
      <w:r>
        <w:rPr>
          <w:spacing w:val="-16"/>
          <w:w w:val="105"/>
        </w:rPr>
        <w:t xml:space="preserve"> </w:t>
      </w:r>
      <w:r>
        <w:rPr>
          <w:w w:val="105"/>
        </w:rPr>
        <w:t>might</w:t>
      </w:r>
      <w:r>
        <w:rPr>
          <w:spacing w:val="-16"/>
          <w:w w:val="105"/>
        </w:rPr>
        <w:t xml:space="preserve"> </w:t>
      </w:r>
      <w:r>
        <w:rPr>
          <w:w w:val="105"/>
        </w:rPr>
        <w:t>be</w:t>
      </w:r>
      <w:r>
        <w:rPr>
          <w:spacing w:val="-16"/>
          <w:w w:val="105"/>
        </w:rPr>
        <w:t xml:space="preserve"> </w:t>
      </w:r>
      <w:r>
        <w:rPr>
          <w:w w:val="105"/>
        </w:rPr>
        <w:t>continuous-wave</w:t>
      </w:r>
      <w:r>
        <w:rPr>
          <w:spacing w:val="-16"/>
          <w:w w:val="105"/>
        </w:rPr>
        <w:t xml:space="preserve"> </w:t>
      </w:r>
      <w:r>
        <w:rPr>
          <w:w w:val="105"/>
        </w:rPr>
        <w:t>radars,</w:t>
      </w:r>
      <w:r>
        <w:rPr>
          <w:spacing w:val="-14"/>
          <w:w w:val="105"/>
        </w:rPr>
        <w:t xml:space="preserve"> </w:t>
      </w:r>
      <w:r>
        <w:rPr>
          <w:w w:val="105"/>
        </w:rPr>
        <w:t>which</w:t>
      </w:r>
      <w:r>
        <w:rPr>
          <w:spacing w:val="-16"/>
          <w:w w:val="105"/>
        </w:rPr>
        <w:t xml:space="preserve"> </w:t>
      </w:r>
      <w:r>
        <w:rPr>
          <w:w w:val="105"/>
        </w:rPr>
        <w:t>send</w:t>
      </w:r>
      <w:r>
        <w:rPr>
          <w:spacing w:val="-16"/>
          <w:w w:val="105"/>
        </w:rPr>
        <w:t xml:space="preserve"> </w:t>
      </w:r>
      <w:r>
        <w:rPr>
          <w:w w:val="105"/>
        </w:rPr>
        <w:t>constantly</w:t>
      </w:r>
      <w:r>
        <w:rPr>
          <w:spacing w:val="-16"/>
          <w:w w:val="105"/>
        </w:rPr>
        <w:t xml:space="preserve"> </w:t>
      </w:r>
      <w:r>
        <w:rPr>
          <w:w w:val="105"/>
        </w:rPr>
        <w:t>the</w:t>
      </w:r>
      <w:r>
        <w:rPr>
          <w:spacing w:val="-16"/>
          <w:w w:val="105"/>
        </w:rPr>
        <w:t xml:space="preserve"> </w:t>
      </w:r>
      <w:r>
        <w:rPr>
          <w:w w:val="105"/>
        </w:rPr>
        <w:t>electromagnetic</w:t>
      </w:r>
      <w:r>
        <w:rPr>
          <w:spacing w:val="-16"/>
          <w:w w:val="105"/>
        </w:rPr>
        <w:t xml:space="preserve"> </w:t>
      </w:r>
      <w:r>
        <w:rPr>
          <w:w w:val="105"/>
        </w:rPr>
        <w:t>sig- nal.</w:t>
      </w:r>
      <w:r>
        <w:rPr>
          <w:spacing w:val="40"/>
          <w:w w:val="105"/>
        </w:rPr>
        <w:t xml:space="preserve"> </w:t>
      </w:r>
      <w:r>
        <w:rPr>
          <w:w w:val="105"/>
        </w:rPr>
        <w:t>These sensors are not able to detect multiple vehicles at the same time because there</w:t>
      </w:r>
      <w:r>
        <w:rPr>
          <w:spacing w:val="-13"/>
          <w:w w:val="105"/>
        </w:rPr>
        <w:t xml:space="preserve"> </w:t>
      </w:r>
      <w:r>
        <w:rPr>
          <w:w w:val="105"/>
        </w:rPr>
        <w:t>will</w:t>
      </w:r>
      <w:r>
        <w:rPr>
          <w:spacing w:val="-13"/>
          <w:w w:val="105"/>
        </w:rPr>
        <w:t xml:space="preserve"> </w:t>
      </w:r>
      <w:r>
        <w:rPr>
          <w:w w:val="105"/>
        </w:rPr>
        <w:t>be</w:t>
      </w:r>
      <w:r>
        <w:rPr>
          <w:spacing w:val="-13"/>
          <w:w w:val="105"/>
        </w:rPr>
        <w:t xml:space="preserve"> </w:t>
      </w:r>
      <w:r>
        <w:rPr>
          <w:w w:val="105"/>
        </w:rPr>
        <w:t>a</w:t>
      </w:r>
      <w:r>
        <w:rPr>
          <w:spacing w:val="-13"/>
          <w:w w:val="105"/>
        </w:rPr>
        <w:t xml:space="preserve"> </w:t>
      </w:r>
      <w:r>
        <w:rPr>
          <w:w w:val="105"/>
        </w:rPr>
        <w:t>constant</w:t>
      </w:r>
      <w:r>
        <w:rPr>
          <w:spacing w:val="-13"/>
          <w:w w:val="105"/>
        </w:rPr>
        <w:t xml:space="preserve"> </w:t>
      </w:r>
      <w:r>
        <w:rPr>
          <w:w w:val="105"/>
        </w:rPr>
        <w:t>rebounded</w:t>
      </w:r>
      <w:r>
        <w:rPr>
          <w:spacing w:val="-13"/>
          <w:w w:val="105"/>
        </w:rPr>
        <w:t xml:space="preserve"> </w:t>
      </w:r>
      <w:r>
        <w:rPr>
          <w:w w:val="105"/>
        </w:rPr>
        <w:t>signal,</w:t>
      </w:r>
      <w:r>
        <w:rPr>
          <w:spacing w:val="-11"/>
          <w:w w:val="105"/>
        </w:rPr>
        <w:t xml:space="preserve"> </w:t>
      </w:r>
      <w:r>
        <w:rPr>
          <w:w w:val="105"/>
        </w:rPr>
        <w:t>and</w:t>
      </w:r>
      <w:r>
        <w:rPr>
          <w:spacing w:val="-13"/>
          <w:w w:val="105"/>
        </w:rPr>
        <w:t xml:space="preserve"> </w:t>
      </w:r>
      <w:r>
        <w:rPr>
          <w:w w:val="105"/>
        </w:rPr>
        <w:t>if</w:t>
      </w:r>
      <w:r>
        <w:rPr>
          <w:spacing w:val="-13"/>
          <w:w w:val="105"/>
        </w:rPr>
        <w:t xml:space="preserve"> </w:t>
      </w:r>
      <w:r>
        <w:rPr>
          <w:w w:val="105"/>
        </w:rPr>
        <w:t>there</w:t>
      </w:r>
      <w:r>
        <w:rPr>
          <w:spacing w:val="-13"/>
          <w:w w:val="105"/>
        </w:rPr>
        <w:t xml:space="preserve"> </w:t>
      </w:r>
      <w:r>
        <w:rPr>
          <w:w w:val="105"/>
        </w:rPr>
        <w:t>were</w:t>
      </w:r>
      <w:r>
        <w:rPr>
          <w:spacing w:val="-13"/>
          <w:w w:val="105"/>
        </w:rPr>
        <w:t xml:space="preserve"> </w:t>
      </w:r>
      <w:r>
        <w:rPr>
          <w:w w:val="105"/>
        </w:rPr>
        <w:t>multiple</w:t>
      </w:r>
      <w:r>
        <w:rPr>
          <w:spacing w:val="-13"/>
          <w:w w:val="105"/>
        </w:rPr>
        <w:t xml:space="preserve"> </w:t>
      </w:r>
      <w:r>
        <w:rPr>
          <w:w w:val="105"/>
        </w:rPr>
        <w:t>vehicles</w:t>
      </w:r>
      <w:r>
        <w:rPr>
          <w:spacing w:val="-13"/>
          <w:w w:val="105"/>
        </w:rPr>
        <w:t xml:space="preserve"> </w:t>
      </w:r>
      <w:r>
        <w:rPr>
          <w:w w:val="105"/>
        </w:rPr>
        <w:t>it</w:t>
      </w:r>
      <w:r>
        <w:rPr>
          <w:spacing w:val="-13"/>
          <w:w w:val="105"/>
        </w:rPr>
        <w:t xml:space="preserve"> </w:t>
      </w:r>
      <w:r>
        <w:rPr>
          <w:w w:val="105"/>
        </w:rPr>
        <w:t>would</w:t>
      </w:r>
      <w:r>
        <w:rPr>
          <w:spacing w:val="-13"/>
          <w:w w:val="105"/>
        </w:rPr>
        <w:t xml:space="preserve"> </w:t>
      </w:r>
      <w:r>
        <w:rPr>
          <w:w w:val="105"/>
        </w:rPr>
        <w:t>be impossible</w:t>
      </w:r>
      <w:r>
        <w:rPr>
          <w:spacing w:val="-13"/>
          <w:w w:val="105"/>
        </w:rPr>
        <w:t xml:space="preserve"> </w:t>
      </w:r>
      <w:r>
        <w:rPr>
          <w:w w:val="105"/>
        </w:rPr>
        <w:t>to</w:t>
      </w:r>
      <w:r>
        <w:rPr>
          <w:spacing w:val="-13"/>
          <w:w w:val="105"/>
        </w:rPr>
        <w:t xml:space="preserve"> </w:t>
      </w:r>
      <w:r>
        <w:rPr>
          <w:w w:val="105"/>
        </w:rPr>
        <w:t>differentiate</w:t>
      </w:r>
      <w:r>
        <w:rPr>
          <w:spacing w:val="-13"/>
          <w:w w:val="105"/>
        </w:rPr>
        <w:t xml:space="preserve"> </w:t>
      </w:r>
      <w:r>
        <w:rPr>
          <w:w w:val="105"/>
        </w:rPr>
        <w:t>them,</w:t>
      </w:r>
      <w:r>
        <w:rPr>
          <w:spacing w:val="-13"/>
          <w:w w:val="105"/>
        </w:rPr>
        <w:t xml:space="preserve"> </w:t>
      </w:r>
      <w:r>
        <w:rPr>
          <w:w w:val="105"/>
        </w:rPr>
        <w:t>it</w:t>
      </w:r>
      <w:r>
        <w:rPr>
          <w:spacing w:val="-13"/>
          <w:w w:val="105"/>
        </w:rPr>
        <w:t xml:space="preserve"> </w:t>
      </w:r>
      <w:r>
        <w:rPr>
          <w:w w:val="105"/>
        </w:rPr>
        <w:t>would</w:t>
      </w:r>
      <w:r>
        <w:rPr>
          <w:spacing w:val="-13"/>
          <w:w w:val="105"/>
        </w:rPr>
        <w:t xml:space="preserve"> </w:t>
      </w:r>
      <w:r>
        <w:rPr>
          <w:w w:val="105"/>
        </w:rPr>
        <w:t>look</w:t>
      </w:r>
      <w:r>
        <w:rPr>
          <w:spacing w:val="-13"/>
          <w:w w:val="105"/>
        </w:rPr>
        <w:t xml:space="preserve"> </w:t>
      </w:r>
      <w:r>
        <w:rPr>
          <w:w w:val="105"/>
        </w:rPr>
        <w:t>as</w:t>
      </w:r>
      <w:r>
        <w:rPr>
          <w:spacing w:val="-13"/>
          <w:w w:val="105"/>
        </w:rPr>
        <w:t xml:space="preserve"> </w:t>
      </w:r>
      <w:r>
        <w:rPr>
          <w:w w:val="105"/>
        </w:rPr>
        <w:t>if</w:t>
      </w:r>
      <w:r>
        <w:rPr>
          <w:spacing w:val="-13"/>
          <w:w w:val="105"/>
        </w:rPr>
        <w:t xml:space="preserve"> </w:t>
      </w:r>
      <w:r>
        <w:rPr>
          <w:w w:val="105"/>
        </w:rPr>
        <w:t>there</w:t>
      </w:r>
      <w:r>
        <w:rPr>
          <w:spacing w:val="-13"/>
          <w:w w:val="105"/>
        </w:rPr>
        <w:t xml:space="preserve"> </w:t>
      </w:r>
      <w:r>
        <w:rPr>
          <w:w w:val="105"/>
        </w:rPr>
        <w:t>is</w:t>
      </w:r>
      <w:r>
        <w:rPr>
          <w:spacing w:val="-13"/>
          <w:w w:val="105"/>
        </w:rPr>
        <w:t xml:space="preserve"> </w:t>
      </w:r>
      <w:r>
        <w:rPr>
          <w:w w:val="105"/>
        </w:rPr>
        <w:t>just</w:t>
      </w:r>
      <w:r>
        <w:rPr>
          <w:spacing w:val="-13"/>
          <w:w w:val="105"/>
        </w:rPr>
        <w:t xml:space="preserve"> </w:t>
      </w:r>
      <w:r>
        <w:rPr>
          <w:w w:val="105"/>
        </w:rPr>
        <w:t>a</w:t>
      </w:r>
      <w:r>
        <w:rPr>
          <w:spacing w:val="-13"/>
          <w:w w:val="105"/>
        </w:rPr>
        <w:t xml:space="preserve"> </w:t>
      </w:r>
      <w:r>
        <w:rPr>
          <w:w w:val="105"/>
        </w:rPr>
        <w:t>bigger</w:t>
      </w:r>
      <w:r>
        <w:rPr>
          <w:spacing w:val="-13"/>
          <w:w w:val="105"/>
        </w:rPr>
        <w:t xml:space="preserve"> </w:t>
      </w:r>
      <w:r>
        <w:rPr>
          <w:w w:val="105"/>
        </w:rPr>
        <w:t>vehicle.</w:t>
      </w:r>
    </w:p>
    <w:p w14:paraId="03B9E510">
      <w:pPr>
        <w:pStyle w:val="9"/>
        <w:spacing w:before="108"/>
        <w:ind w:right="282"/>
        <w:jc w:val="center"/>
      </w:pPr>
      <w:r>
        <w:rPr>
          <w:spacing w:val="-10"/>
          <w:w w:val="105"/>
        </w:rPr>
        <w:t>7</w:t>
      </w:r>
    </w:p>
    <w:p w14:paraId="64F95AB2">
      <w:pPr>
        <w:pStyle w:val="9"/>
        <w:spacing w:after="0"/>
        <w:jc w:val="center"/>
        <w:sectPr>
          <w:pgSz w:w="11910" w:h="16840"/>
          <w:pgMar w:top="1240" w:right="1417" w:bottom="280" w:left="1700" w:header="720" w:footer="720" w:gutter="0"/>
          <w:cols w:space="720" w:num="1"/>
        </w:sectPr>
      </w:pPr>
    </w:p>
    <w:p w14:paraId="610EC1E1">
      <w:pPr>
        <w:tabs>
          <w:tab w:val="left" w:pos="1223"/>
        </w:tabs>
        <w:spacing w:before="79"/>
        <w:ind w:left="0" w:right="0" w:firstLine="0"/>
        <w:jc w:val="left"/>
        <w:rPr>
          <w:sz w:val="18"/>
        </w:rPr>
      </w:pPr>
      <w:r>
        <w:rPr>
          <w:sz w:val="18"/>
        </w:rPr>
        <mc:AlternateContent>
          <mc:Choice Requires="wps">
            <w:drawing>
              <wp:anchor distT="0" distB="0" distL="0" distR="0" simplePos="0" relativeHeight="251783168"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14" name="Graphic 14"/>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14" o:spid="_x0000_s1026" o:spt="100" style="position:absolute;left:0pt;margin-left:85pt;margin-top:17.5pt;height:0.1pt;width:425.2pt;mso-position-horizontal-relative:page;mso-wrap-distance-bottom:0pt;mso-wrap-distance-top:0pt;z-index:-251533312;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KVwb7LWAAAACgEAAA8AAAAAAAAA&#10;AQAgAAAAIgAAAGRycy9kb3ducmV2LnhtbFBLAQIUABQAAAAIAIdO4kCa2QNpEwIAAHwEAAAOAAAA&#10;AAAAAAEAIAAAACUBAABkcnMvZTJvRG9jLnhtbFBLBQYAAAAABgAGAFkBAACqBQAAAAA=&#10;" path="m0,0l5400001,0e">
                <v:fill on="f" focussize="0,0"/>
                <v:stroke weight="0.497952755905512pt" color="#000000" joinstyle="round"/>
                <v:imagedata o:title=""/>
                <o:lock v:ext="edit" aspectratio="f"/>
                <v:textbox inset="0mm,0mm,0mm,0mm"/>
                <w10:wrap type="topAndBottom"/>
              </v:shape>
            </w:pict>
          </mc:Fallback>
        </mc:AlternateContent>
      </w:r>
      <w:bookmarkStart w:id="14" w:name="_bookmark9"/>
      <w:bookmarkEnd w:id="14"/>
      <w:r>
        <w:rPr>
          <w:spacing w:val="-10"/>
          <w:sz w:val="18"/>
        </w:rPr>
        <w:t>8</w:t>
      </w:r>
      <w:r>
        <w:rPr>
          <w:sz w:val="18"/>
        </w:rPr>
        <w:tab/>
      </w:r>
      <w:r>
        <w:rPr>
          <w:sz w:val="18"/>
        </w:rPr>
        <w:t>Real-time</w:t>
      </w:r>
      <w:r>
        <w:rPr>
          <w:spacing w:val="-2"/>
          <w:sz w:val="18"/>
        </w:rPr>
        <w:t xml:space="preserve"> </w:t>
      </w:r>
      <w:r>
        <w:rPr>
          <w:sz w:val="18"/>
        </w:rPr>
        <w:t>Vehicle</w:t>
      </w:r>
      <w:r>
        <w:rPr>
          <w:spacing w:val="-1"/>
          <w:sz w:val="18"/>
        </w:rPr>
        <w:t xml:space="preserve"> </w:t>
      </w:r>
      <w:r>
        <w:rPr>
          <w:sz w:val="18"/>
        </w:rPr>
        <w:t>Speed</w:t>
      </w:r>
      <w:r>
        <w:rPr>
          <w:spacing w:val="-2"/>
          <w:sz w:val="18"/>
        </w:rPr>
        <w:t xml:space="preserve"> </w:t>
      </w:r>
      <w:r>
        <w:rPr>
          <w:sz w:val="18"/>
        </w:rPr>
        <w:t>Estimation</w:t>
      </w:r>
      <w:r>
        <w:rPr>
          <w:spacing w:val="-1"/>
          <w:sz w:val="18"/>
        </w:rPr>
        <w:t xml:space="preserve"> </w:t>
      </w:r>
      <w:r>
        <w:rPr>
          <w:sz w:val="18"/>
        </w:rPr>
        <w:t>using</w:t>
      </w:r>
      <w:r>
        <w:rPr>
          <w:spacing w:val="-1"/>
          <w:sz w:val="18"/>
        </w:rPr>
        <w:t xml:space="preserve"> </w:t>
      </w:r>
      <w:r>
        <w:rPr>
          <w:sz w:val="18"/>
        </w:rPr>
        <w:t>Unmanned</w:t>
      </w:r>
      <w:r>
        <w:rPr>
          <w:spacing w:val="-2"/>
          <w:sz w:val="18"/>
        </w:rPr>
        <w:t xml:space="preserve"> </w:t>
      </w:r>
      <w:r>
        <w:rPr>
          <w:sz w:val="18"/>
        </w:rPr>
        <w:t>Aerial</w:t>
      </w:r>
      <w:r>
        <w:rPr>
          <w:spacing w:val="-1"/>
          <w:sz w:val="18"/>
        </w:rPr>
        <w:t xml:space="preserve"> </w:t>
      </w:r>
      <w:r>
        <w:rPr>
          <w:sz w:val="18"/>
        </w:rPr>
        <w:t>Vehicles</w:t>
      </w:r>
      <w:r>
        <w:rPr>
          <w:spacing w:val="-1"/>
          <w:sz w:val="18"/>
        </w:rPr>
        <w:t xml:space="preserve"> </w:t>
      </w:r>
      <w:r>
        <w:rPr>
          <w:sz w:val="18"/>
        </w:rPr>
        <w:t>for</w:t>
      </w:r>
      <w:r>
        <w:rPr>
          <w:spacing w:val="-2"/>
          <w:sz w:val="18"/>
        </w:rPr>
        <w:t xml:space="preserve"> </w:t>
      </w:r>
      <w:r>
        <w:rPr>
          <w:sz w:val="18"/>
        </w:rPr>
        <w:t>Traffic</w:t>
      </w:r>
      <w:r>
        <w:rPr>
          <w:spacing w:val="-1"/>
          <w:sz w:val="18"/>
        </w:rPr>
        <w:t xml:space="preserve"> </w:t>
      </w:r>
      <w:r>
        <w:rPr>
          <w:spacing w:val="-2"/>
          <w:sz w:val="18"/>
        </w:rPr>
        <w:t>Surveillance</w:t>
      </w:r>
    </w:p>
    <w:p w14:paraId="2DE196DD">
      <w:pPr>
        <w:pStyle w:val="9"/>
        <w:spacing w:before="219"/>
      </w:pPr>
    </w:p>
    <w:p w14:paraId="1E454678">
      <w:pPr>
        <w:pStyle w:val="9"/>
        <w:spacing w:line="273" w:lineRule="auto"/>
        <w:ind w:right="281"/>
        <w:jc w:val="both"/>
      </w:pPr>
      <w:r>
        <w:t>When it comes to traffic enforcement, these radars are installed either beside or over the road.</w:t>
      </w:r>
      <w:r>
        <w:rPr>
          <w:spacing w:val="40"/>
        </w:rPr>
        <w:t xml:space="preserve"> </w:t>
      </w:r>
      <w:r>
        <w:t>They are paired with a camera so once an infraction is detected, an image of the vehicle can be obtained and automatically detect the license plate number.</w:t>
      </w:r>
      <w:r>
        <w:rPr>
          <w:spacing w:val="40"/>
        </w:rPr>
        <w:t xml:space="preserve"> </w:t>
      </w:r>
      <w:r>
        <w:t>Usually, the radar and the camera are built with a very small window of vision.</w:t>
      </w:r>
      <w:r>
        <w:rPr>
          <w:spacing w:val="40"/>
        </w:rPr>
        <w:t xml:space="preserve"> </w:t>
      </w:r>
      <w:r>
        <w:t>This assures that only one vehicle is detected by the radar and visible in the camera at the same time.</w:t>
      </w:r>
    </w:p>
    <w:p w14:paraId="56574E96">
      <w:pPr>
        <w:pStyle w:val="9"/>
        <w:spacing w:before="107" w:line="273" w:lineRule="auto"/>
        <w:ind w:right="281"/>
        <w:jc w:val="both"/>
      </w:pPr>
      <w:r>
        <w:t>Even if the basic principle is simple, Doppler radars have a set of caveats that affect their performance.</w:t>
      </w:r>
      <w:r>
        <w:rPr>
          <w:spacing w:val="40"/>
        </w:rPr>
        <w:t xml:space="preserve"> </w:t>
      </w:r>
      <w:r>
        <w:t>The range of the system is proportional to the size of the antenna and the power it sends.</w:t>
      </w:r>
      <w:r>
        <w:rPr>
          <w:spacing w:val="17"/>
        </w:rPr>
        <w:t xml:space="preserve"> </w:t>
      </w:r>
      <w:r>
        <w:t>Its antennas have to be small to fit, so it does not have a very good range. In some cases, due to the power limitations, it is necessary to use a continuous-wave</w:t>
      </w:r>
      <w:r>
        <w:rPr>
          <w:spacing w:val="40"/>
        </w:rPr>
        <w:t xml:space="preserve"> </w:t>
      </w:r>
      <w:r>
        <w:t>radar, and therefore for it to work it can only point to one vehicle at a time.</w:t>
      </w:r>
      <w:r>
        <w:rPr>
          <w:spacing w:val="40"/>
        </w:rPr>
        <w:t xml:space="preserve"> </w:t>
      </w:r>
      <w:r>
        <w:t>Furthermore,</w:t>
      </w:r>
      <w:r>
        <w:rPr>
          <w:spacing w:val="40"/>
        </w:rPr>
        <w:t xml:space="preserve"> </w:t>
      </w:r>
      <w:r>
        <w:t>it is affected by clutter in the surrounding area causing incorrect readings.</w:t>
      </w:r>
      <w:r>
        <w:rPr>
          <w:spacing w:val="40"/>
        </w:rPr>
        <w:t xml:space="preserve"> </w:t>
      </w:r>
      <w:r>
        <w:t>Finally, these radars</w:t>
      </w:r>
      <w:r>
        <w:rPr>
          <w:spacing w:val="-8"/>
        </w:rPr>
        <w:t xml:space="preserve"> </w:t>
      </w:r>
      <w:r>
        <w:t>are</w:t>
      </w:r>
      <w:r>
        <w:rPr>
          <w:spacing w:val="-6"/>
        </w:rPr>
        <w:t xml:space="preserve"> </w:t>
      </w:r>
      <w:r>
        <w:t>costly.</w:t>
      </w:r>
      <w:r>
        <w:rPr>
          <w:spacing w:val="22"/>
        </w:rPr>
        <w:t xml:space="preserve"> </w:t>
      </w:r>
      <w:r>
        <w:t>Even</w:t>
      </w:r>
      <w:r>
        <w:rPr>
          <w:spacing w:val="-6"/>
        </w:rPr>
        <w:t xml:space="preserve"> </w:t>
      </w:r>
      <w:r>
        <w:t>with</w:t>
      </w:r>
      <w:r>
        <w:rPr>
          <w:spacing w:val="-8"/>
        </w:rPr>
        <w:t xml:space="preserve"> </w:t>
      </w:r>
      <w:r>
        <w:t>all</w:t>
      </w:r>
      <w:r>
        <w:rPr>
          <w:spacing w:val="-6"/>
        </w:rPr>
        <w:t xml:space="preserve"> </w:t>
      </w:r>
      <w:r>
        <w:t>these</w:t>
      </w:r>
      <w:r>
        <w:rPr>
          <w:spacing w:val="-8"/>
        </w:rPr>
        <w:t xml:space="preserve"> </w:t>
      </w:r>
      <w:r>
        <w:t>defects,</w:t>
      </w:r>
      <w:r>
        <w:rPr>
          <w:spacing w:val="-4"/>
        </w:rPr>
        <w:t xml:space="preserve"> </w:t>
      </w:r>
      <w:r>
        <w:t>the</w:t>
      </w:r>
      <w:r>
        <w:rPr>
          <w:spacing w:val="-6"/>
        </w:rPr>
        <w:t xml:space="preserve"> </w:t>
      </w:r>
      <w:r>
        <w:t>Doppler</w:t>
      </w:r>
      <w:r>
        <w:rPr>
          <w:spacing w:val="-8"/>
        </w:rPr>
        <w:t xml:space="preserve"> </w:t>
      </w:r>
      <w:r>
        <w:t>radar</w:t>
      </w:r>
      <w:r>
        <w:rPr>
          <w:spacing w:val="-6"/>
        </w:rPr>
        <w:t xml:space="preserve"> </w:t>
      </w:r>
      <w:r>
        <w:t>is</w:t>
      </w:r>
      <w:r>
        <w:rPr>
          <w:spacing w:val="-8"/>
        </w:rPr>
        <w:t xml:space="preserve"> </w:t>
      </w:r>
      <w:r>
        <w:t>the</w:t>
      </w:r>
      <w:r>
        <w:rPr>
          <w:spacing w:val="-6"/>
        </w:rPr>
        <w:t xml:space="preserve"> </w:t>
      </w:r>
      <w:r>
        <w:t>most</w:t>
      </w:r>
      <w:r>
        <w:rPr>
          <w:spacing w:val="-6"/>
        </w:rPr>
        <w:t xml:space="preserve"> </w:t>
      </w:r>
      <w:r>
        <w:t>precise</w:t>
      </w:r>
      <w:r>
        <w:rPr>
          <w:spacing w:val="-8"/>
        </w:rPr>
        <w:t xml:space="preserve"> </w:t>
      </w:r>
      <w:r>
        <w:t>tool</w:t>
      </w:r>
      <w:r>
        <w:rPr>
          <w:spacing w:val="-6"/>
        </w:rPr>
        <w:t xml:space="preserve"> </w:t>
      </w:r>
      <w:r>
        <w:t>and therefore is the standard speed measuring system for all radars commercially available.</w:t>
      </w:r>
    </w:p>
    <w:p w14:paraId="67BDF83E">
      <w:pPr>
        <w:pStyle w:val="9"/>
      </w:pPr>
    </w:p>
    <w:p w14:paraId="6CC6A4E3">
      <w:pPr>
        <w:pStyle w:val="9"/>
        <w:spacing w:before="2"/>
      </w:pPr>
    </w:p>
    <w:p w14:paraId="64654650">
      <w:pPr>
        <w:pStyle w:val="4"/>
        <w:numPr>
          <w:ilvl w:val="2"/>
          <w:numId w:val="9"/>
        </w:numPr>
        <w:tabs>
          <w:tab w:val="left" w:pos="905"/>
        </w:tabs>
        <w:spacing w:before="0" w:after="0" w:line="240" w:lineRule="auto"/>
        <w:ind w:left="905" w:right="0" w:hanging="905"/>
        <w:jc w:val="left"/>
      </w:pPr>
      <w:bookmarkStart w:id="15" w:name="Pavement-based Speed Detectors"/>
      <w:bookmarkEnd w:id="15"/>
      <w:bookmarkStart w:id="16" w:name="_bookmark10"/>
      <w:bookmarkEnd w:id="16"/>
      <w:r>
        <w:rPr>
          <w:spacing w:val="-2"/>
        </w:rPr>
        <w:t>Pavement-based</w:t>
      </w:r>
      <w:r>
        <w:rPr>
          <w:spacing w:val="-3"/>
        </w:rPr>
        <w:t xml:space="preserve"> </w:t>
      </w:r>
      <w:r>
        <w:rPr>
          <w:spacing w:val="-2"/>
        </w:rPr>
        <w:t>Speed Detectors</w:t>
      </w:r>
    </w:p>
    <w:p w14:paraId="1A97398E">
      <w:pPr>
        <w:pStyle w:val="9"/>
        <w:spacing w:before="1"/>
        <w:rPr>
          <w:rFonts w:ascii="Arial"/>
          <w:b/>
          <w:sz w:val="26"/>
        </w:rPr>
      </w:pPr>
    </w:p>
    <w:p w14:paraId="67E121D4">
      <w:pPr>
        <w:pStyle w:val="9"/>
        <w:spacing w:line="273" w:lineRule="auto"/>
        <w:ind w:right="281"/>
        <w:jc w:val="both"/>
      </w:pPr>
      <w:r>
        <w:rPr>
          <w:w w:val="105"/>
        </w:rPr>
        <w:t>A</w:t>
      </w:r>
      <w:r>
        <w:rPr>
          <w:spacing w:val="-10"/>
          <w:w w:val="105"/>
        </w:rPr>
        <w:t xml:space="preserve"> </w:t>
      </w:r>
      <w:r>
        <w:rPr>
          <w:w w:val="105"/>
        </w:rPr>
        <w:t>simpler</w:t>
      </w:r>
      <w:r>
        <w:rPr>
          <w:spacing w:val="-10"/>
          <w:w w:val="105"/>
        </w:rPr>
        <w:t xml:space="preserve"> </w:t>
      </w:r>
      <w:r>
        <w:rPr>
          <w:w w:val="105"/>
        </w:rPr>
        <w:t>method</w:t>
      </w:r>
      <w:r>
        <w:rPr>
          <w:spacing w:val="-10"/>
          <w:w w:val="105"/>
        </w:rPr>
        <w:t xml:space="preserve"> </w:t>
      </w:r>
      <w:r>
        <w:rPr>
          <w:w w:val="105"/>
        </w:rPr>
        <w:t>for</w:t>
      </w:r>
      <w:r>
        <w:rPr>
          <w:spacing w:val="-10"/>
          <w:w w:val="105"/>
        </w:rPr>
        <w:t xml:space="preserve"> </w:t>
      </w:r>
      <w:r>
        <w:rPr>
          <w:w w:val="105"/>
        </w:rPr>
        <w:t>detecting</w:t>
      </w:r>
      <w:r>
        <w:rPr>
          <w:spacing w:val="-10"/>
          <w:w w:val="105"/>
        </w:rPr>
        <w:t xml:space="preserve"> </w:t>
      </w:r>
      <w:r>
        <w:rPr>
          <w:w w:val="105"/>
        </w:rPr>
        <w:t>the</w:t>
      </w:r>
      <w:r>
        <w:rPr>
          <w:spacing w:val="-10"/>
          <w:w w:val="105"/>
        </w:rPr>
        <w:t xml:space="preserve"> </w:t>
      </w:r>
      <w:r>
        <w:rPr>
          <w:w w:val="105"/>
        </w:rPr>
        <w:t>speed</w:t>
      </w:r>
      <w:r>
        <w:rPr>
          <w:spacing w:val="-10"/>
          <w:w w:val="105"/>
        </w:rPr>
        <w:t xml:space="preserve"> </w:t>
      </w:r>
      <w:r>
        <w:rPr>
          <w:w w:val="105"/>
        </w:rPr>
        <w:t>of</w:t>
      </w:r>
      <w:r>
        <w:rPr>
          <w:spacing w:val="-10"/>
          <w:w w:val="105"/>
        </w:rPr>
        <w:t xml:space="preserve"> </w:t>
      </w:r>
      <w:r>
        <w:rPr>
          <w:w w:val="105"/>
        </w:rPr>
        <w:t>a</w:t>
      </w:r>
      <w:r>
        <w:rPr>
          <w:spacing w:val="-10"/>
          <w:w w:val="105"/>
        </w:rPr>
        <w:t xml:space="preserve"> </w:t>
      </w:r>
      <w:r>
        <w:rPr>
          <w:w w:val="105"/>
        </w:rPr>
        <w:t>vehicle</w:t>
      </w:r>
      <w:r>
        <w:rPr>
          <w:spacing w:val="-10"/>
          <w:w w:val="105"/>
        </w:rPr>
        <w:t xml:space="preserve"> </w:t>
      </w:r>
      <w:r>
        <w:rPr>
          <w:w w:val="105"/>
        </w:rPr>
        <w:t>is</w:t>
      </w:r>
      <w:r>
        <w:rPr>
          <w:spacing w:val="-10"/>
          <w:w w:val="105"/>
        </w:rPr>
        <w:t xml:space="preserve"> </w:t>
      </w:r>
      <w:r>
        <w:rPr>
          <w:w w:val="105"/>
        </w:rPr>
        <w:t>using</w:t>
      </w:r>
      <w:r>
        <w:rPr>
          <w:spacing w:val="-10"/>
          <w:w w:val="105"/>
        </w:rPr>
        <w:t xml:space="preserve"> </w:t>
      </w:r>
      <w:r>
        <w:rPr>
          <w:w w:val="105"/>
        </w:rPr>
        <w:t>sensors</w:t>
      </w:r>
      <w:r>
        <w:rPr>
          <w:spacing w:val="-10"/>
          <w:w w:val="105"/>
        </w:rPr>
        <w:t xml:space="preserve"> </w:t>
      </w:r>
      <w:r>
        <w:rPr>
          <w:w w:val="105"/>
        </w:rPr>
        <w:t>on</w:t>
      </w:r>
      <w:r>
        <w:rPr>
          <w:spacing w:val="-10"/>
          <w:w w:val="105"/>
        </w:rPr>
        <w:t xml:space="preserve"> </w:t>
      </w:r>
      <w:r>
        <w:rPr>
          <w:w w:val="105"/>
        </w:rPr>
        <w:t>the</w:t>
      </w:r>
      <w:r>
        <w:rPr>
          <w:spacing w:val="-10"/>
          <w:w w:val="105"/>
        </w:rPr>
        <w:t xml:space="preserve"> </w:t>
      </w:r>
      <w:r>
        <w:rPr>
          <w:w w:val="105"/>
        </w:rPr>
        <w:t>pavement. Detecting</w:t>
      </w:r>
      <w:r>
        <w:rPr>
          <w:spacing w:val="-8"/>
          <w:w w:val="105"/>
        </w:rPr>
        <w:t xml:space="preserve"> </w:t>
      </w:r>
      <w:r>
        <w:rPr>
          <w:w w:val="105"/>
        </w:rPr>
        <w:t>vehicles</w:t>
      </w:r>
      <w:r>
        <w:rPr>
          <w:spacing w:val="-7"/>
          <w:w w:val="105"/>
        </w:rPr>
        <w:t xml:space="preserve"> </w:t>
      </w:r>
      <w:r>
        <w:rPr>
          <w:w w:val="105"/>
        </w:rPr>
        <w:t>using</w:t>
      </w:r>
      <w:r>
        <w:rPr>
          <w:spacing w:val="-8"/>
          <w:w w:val="105"/>
        </w:rPr>
        <w:t xml:space="preserve"> </w:t>
      </w:r>
      <w:r>
        <w:rPr>
          <w:w w:val="105"/>
        </w:rPr>
        <w:t>systems</w:t>
      </w:r>
      <w:r>
        <w:rPr>
          <w:spacing w:val="-7"/>
          <w:w w:val="105"/>
        </w:rPr>
        <w:t xml:space="preserve"> </w:t>
      </w:r>
      <w:r>
        <w:rPr>
          <w:w w:val="105"/>
        </w:rPr>
        <w:t>such</w:t>
      </w:r>
      <w:r>
        <w:rPr>
          <w:spacing w:val="-8"/>
          <w:w w:val="105"/>
        </w:rPr>
        <w:t xml:space="preserve"> </w:t>
      </w:r>
      <w:r>
        <w:rPr>
          <w:w w:val="105"/>
        </w:rPr>
        <w:t>as</w:t>
      </w:r>
      <w:r>
        <w:rPr>
          <w:spacing w:val="-7"/>
          <w:w w:val="105"/>
        </w:rPr>
        <w:t xml:space="preserve"> </w:t>
      </w:r>
      <w:r>
        <w:rPr>
          <w:w w:val="105"/>
        </w:rPr>
        <w:t>induction</w:t>
      </w:r>
      <w:r>
        <w:rPr>
          <w:spacing w:val="-8"/>
          <w:w w:val="105"/>
        </w:rPr>
        <w:t xml:space="preserve"> </w:t>
      </w:r>
      <w:r>
        <w:rPr>
          <w:w w:val="105"/>
        </w:rPr>
        <w:t>rings</w:t>
      </w:r>
      <w:r>
        <w:rPr>
          <w:spacing w:val="-7"/>
          <w:w w:val="105"/>
        </w:rPr>
        <w:t xml:space="preserve"> </w:t>
      </w:r>
      <w:r>
        <w:rPr>
          <w:w w:val="105"/>
        </w:rPr>
        <w:t>has</w:t>
      </w:r>
      <w:r>
        <w:rPr>
          <w:spacing w:val="-8"/>
          <w:w w:val="105"/>
        </w:rPr>
        <w:t xml:space="preserve"> </w:t>
      </w:r>
      <w:r>
        <w:rPr>
          <w:w w:val="105"/>
        </w:rPr>
        <w:t>been</w:t>
      </w:r>
      <w:r>
        <w:rPr>
          <w:spacing w:val="-7"/>
          <w:w w:val="105"/>
        </w:rPr>
        <w:t xml:space="preserve"> </w:t>
      </w:r>
      <w:r>
        <w:rPr>
          <w:w w:val="105"/>
        </w:rPr>
        <w:t>already</w:t>
      </w:r>
      <w:r>
        <w:rPr>
          <w:spacing w:val="-8"/>
          <w:w w:val="105"/>
        </w:rPr>
        <w:t xml:space="preserve"> </w:t>
      </w:r>
      <w:r>
        <w:rPr>
          <w:w w:val="105"/>
        </w:rPr>
        <w:t>implemented in</w:t>
      </w:r>
      <w:r>
        <w:rPr>
          <w:spacing w:val="-9"/>
          <w:w w:val="105"/>
        </w:rPr>
        <w:t xml:space="preserve"> </w:t>
      </w:r>
      <w:r>
        <w:rPr>
          <w:w w:val="105"/>
        </w:rPr>
        <w:t>cities</w:t>
      </w:r>
      <w:r>
        <w:rPr>
          <w:spacing w:val="-9"/>
          <w:w w:val="105"/>
        </w:rPr>
        <w:t xml:space="preserve"> </w:t>
      </w:r>
      <w:r>
        <w:rPr>
          <w:w w:val="105"/>
        </w:rPr>
        <w:t>all</w:t>
      </w:r>
      <w:r>
        <w:rPr>
          <w:spacing w:val="-9"/>
          <w:w w:val="105"/>
        </w:rPr>
        <w:t xml:space="preserve"> </w:t>
      </w:r>
      <w:r>
        <w:rPr>
          <w:w w:val="105"/>
        </w:rPr>
        <w:t>around</w:t>
      </w:r>
      <w:r>
        <w:rPr>
          <w:spacing w:val="-9"/>
          <w:w w:val="105"/>
        </w:rPr>
        <w:t xml:space="preserve"> </w:t>
      </w:r>
      <w:r>
        <w:rPr>
          <w:w w:val="105"/>
        </w:rPr>
        <w:t>the</w:t>
      </w:r>
      <w:r>
        <w:rPr>
          <w:spacing w:val="-9"/>
          <w:w w:val="105"/>
        </w:rPr>
        <w:t xml:space="preserve"> </w:t>
      </w:r>
      <w:r>
        <w:rPr>
          <w:w w:val="105"/>
        </w:rPr>
        <w:t>globe.</w:t>
      </w:r>
      <w:r>
        <w:rPr>
          <w:spacing w:val="22"/>
          <w:w w:val="105"/>
        </w:rPr>
        <w:t xml:space="preserve"> </w:t>
      </w:r>
      <w:r>
        <w:rPr>
          <w:w w:val="105"/>
        </w:rPr>
        <w:t>Inductive</w:t>
      </w:r>
      <w:r>
        <w:rPr>
          <w:spacing w:val="-9"/>
          <w:w w:val="105"/>
        </w:rPr>
        <w:t xml:space="preserve"> </w:t>
      </w:r>
      <w:r>
        <w:rPr>
          <w:w w:val="105"/>
        </w:rPr>
        <w:t>loops</w:t>
      </w:r>
      <w:r>
        <w:rPr>
          <w:spacing w:val="-9"/>
          <w:w w:val="105"/>
        </w:rPr>
        <w:t xml:space="preserve"> </w:t>
      </w:r>
      <w:r>
        <w:rPr>
          <w:w w:val="105"/>
        </w:rPr>
        <w:t>use</w:t>
      </w:r>
      <w:r>
        <w:rPr>
          <w:spacing w:val="-9"/>
          <w:w w:val="105"/>
        </w:rPr>
        <w:t xml:space="preserve"> </w:t>
      </w:r>
      <w:r>
        <w:rPr>
          <w:w w:val="105"/>
        </w:rPr>
        <w:t>the</w:t>
      </w:r>
      <w:r>
        <w:rPr>
          <w:spacing w:val="-9"/>
          <w:w w:val="105"/>
        </w:rPr>
        <w:t xml:space="preserve"> </w:t>
      </w:r>
      <w:r>
        <w:rPr>
          <w:w w:val="105"/>
        </w:rPr>
        <w:t>fact</w:t>
      </w:r>
      <w:r>
        <w:rPr>
          <w:spacing w:val="-9"/>
          <w:w w:val="105"/>
        </w:rPr>
        <w:t xml:space="preserve"> </w:t>
      </w:r>
      <w:r>
        <w:rPr>
          <w:w w:val="105"/>
        </w:rPr>
        <w:t>that</w:t>
      </w:r>
      <w:r>
        <w:rPr>
          <w:spacing w:val="-9"/>
          <w:w w:val="105"/>
        </w:rPr>
        <w:t xml:space="preserve"> </w:t>
      </w:r>
      <w:r>
        <w:rPr>
          <w:w w:val="105"/>
        </w:rPr>
        <w:t>the</w:t>
      </w:r>
      <w:r>
        <w:rPr>
          <w:spacing w:val="-9"/>
          <w:w w:val="105"/>
        </w:rPr>
        <w:t xml:space="preserve"> </w:t>
      </w:r>
      <w:r>
        <w:rPr>
          <w:w w:val="105"/>
        </w:rPr>
        <w:t>cars</w:t>
      </w:r>
      <w:r>
        <w:rPr>
          <w:spacing w:val="-9"/>
          <w:w w:val="105"/>
        </w:rPr>
        <w:t xml:space="preserve"> </w:t>
      </w:r>
      <w:r>
        <w:rPr>
          <w:w w:val="105"/>
        </w:rPr>
        <w:t>are</w:t>
      </w:r>
      <w:r>
        <w:rPr>
          <w:spacing w:val="-9"/>
          <w:w w:val="105"/>
        </w:rPr>
        <w:t xml:space="preserve"> </w:t>
      </w:r>
      <w:r>
        <w:rPr>
          <w:w w:val="105"/>
        </w:rPr>
        <w:t>made</w:t>
      </w:r>
      <w:r>
        <w:rPr>
          <w:spacing w:val="-9"/>
          <w:w w:val="105"/>
        </w:rPr>
        <w:t xml:space="preserve"> </w:t>
      </w:r>
      <w:r>
        <w:rPr>
          <w:w w:val="105"/>
        </w:rPr>
        <w:t>mostly of</w:t>
      </w:r>
      <w:r>
        <w:rPr>
          <w:spacing w:val="-3"/>
          <w:w w:val="105"/>
        </w:rPr>
        <w:t xml:space="preserve"> </w:t>
      </w:r>
      <w:r>
        <w:rPr>
          <w:w w:val="105"/>
        </w:rPr>
        <w:t>metal</w:t>
      </w:r>
      <w:r>
        <w:rPr>
          <w:spacing w:val="-3"/>
          <w:w w:val="105"/>
        </w:rPr>
        <w:t xml:space="preserve"> </w:t>
      </w:r>
      <w:r>
        <w:rPr>
          <w:w w:val="105"/>
        </w:rPr>
        <w:t>by</w:t>
      </w:r>
      <w:r>
        <w:rPr>
          <w:spacing w:val="-3"/>
          <w:w w:val="105"/>
        </w:rPr>
        <w:t xml:space="preserve"> </w:t>
      </w:r>
      <w:r>
        <w:rPr>
          <w:w w:val="105"/>
        </w:rPr>
        <w:t>measuring</w:t>
      </w:r>
      <w:r>
        <w:rPr>
          <w:spacing w:val="-3"/>
          <w:w w:val="105"/>
        </w:rPr>
        <w:t xml:space="preserve"> </w:t>
      </w:r>
      <w:r>
        <w:rPr>
          <w:w w:val="105"/>
        </w:rPr>
        <w:t>the</w:t>
      </w:r>
      <w:r>
        <w:rPr>
          <w:spacing w:val="-3"/>
          <w:w w:val="105"/>
        </w:rPr>
        <w:t xml:space="preserve"> </w:t>
      </w:r>
      <w:r>
        <w:rPr>
          <w:w w:val="105"/>
        </w:rPr>
        <w:t>inductance</w:t>
      </w:r>
      <w:r>
        <w:rPr>
          <w:spacing w:val="-3"/>
          <w:w w:val="105"/>
        </w:rPr>
        <w:t xml:space="preserve"> </w:t>
      </w:r>
      <w:r>
        <w:rPr>
          <w:w w:val="105"/>
        </w:rPr>
        <w:t>of</w:t>
      </w:r>
      <w:r>
        <w:rPr>
          <w:spacing w:val="-3"/>
          <w:w w:val="105"/>
        </w:rPr>
        <w:t xml:space="preserve"> </w:t>
      </w:r>
      <w:r>
        <w:rPr>
          <w:w w:val="105"/>
        </w:rPr>
        <w:t>a</w:t>
      </w:r>
      <w:r>
        <w:rPr>
          <w:spacing w:val="-3"/>
          <w:w w:val="105"/>
        </w:rPr>
        <w:t xml:space="preserve"> </w:t>
      </w:r>
      <w:r>
        <w:rPr>
          <w:w w:val="105"/>
        </w:rPr>
        <w:t>loop</w:t>
      </w:r>
      <w:r>
        <w:rPr>
          <w:spacing w:val="-3"/>
          <w:w w:val="105"/>
        </w:rPr>
        <w:t xml:space="preserve"> </w:t>
      </w:r>
      <w:r>
        <w:rPr>
          <w:w w:val="105"/>
        </w:rPr>
        <w:t>where</w:t>
      </w:r>
      <w:r>
        <w:rPr>
          <w:spacing w:val="-3"/>
          <w:w w:val="105"/>
        </w:rPr>
        <w:t xml:space="preserve"> </w:t>
      </w:r>
      <w:r>
        <w:rPr>
          <w:w w:val="105"/>
        </w:rPr>
        <w:t>an</w:t>
      </w:r>
      <w:r>
        <w:rPr>
          <w:spacing w:val="-3"/>
          <w:w w:val="105"/>
        </w:rPr>
        <w:t xml:space="preserve"> </w:t>
      </w:r>
      <w:r>
        <w:rPr>
          <w:w w:val="105"/>
        </w:rPr>
        <w:t>alternating</w:t>
      </w:r>
      <w:r>
        <w:rPr>
          <w:spacing w:val="-3"/>
          <w:w w:val="105"/>
        </w:rPr>
        <w:t xml:space="preserve"> </w:t>
      </w:r>
      <w:r>
        <w:rPr>
          <w:w w:val="105"/>
        </w:rPr>
        <w:t>current</w:t>
      </w:r>
      <w:r>
        <w:rPr>
          <w:spacing w:val="-3"/>
          <w:w w:val="105"/>
        </w:rPr>
        <w:t xml:space="preserve"> </w:t>
      </w:r>
      <w:r>
        <w:rPr>
          <w:w w:val="105"/>
        </w:rPr>
        <w:t>is</w:t>
      </w:r>
      <w:r>
        <w:rPr>
          <w:spacing w:val="-3"/>
          <w:w w:val="105"/>
        </w:rPr>
        <w:t xml:space="preserve"> </w:t>
      </w:r>
      <w:r>
        <w:rPr>
          <w:w w:val="105"/>
        </w:rPr>
        <w:t>applied. Similar</w:t>
      </w:r>
      <w:r>
        <w:rPr>
          <w:spacing w:val="-13"/>
          <w:w w:val="105"/>
        </w:rPr>
        <w:t xml:space="preserve"> </w:t>
      </w:r>
      <w:r>
        <w:rPr>
          <w:w w:val="105"/>
        </w:rPr>
        <w:t>to</w:t>
      </w:r>
      <w:r>
        <w:rPr>
          <w:spacing w:val="-13"/>
          <w:w w:val="105"/>
        </w:rPr>
        <w:t xml:space="preserve"> </w:t>
      </w:r>
      <w:r>
        <w:rPr>
          <w:w w:val="105"/>
        </w:rPr>
        <w:t>adding</w:t>
      </w:r>
      <w:r>
        <w:rPr>
          <w:spacing w:val="-13"/>
          <w:w w:val="105"/>
        </w:rPr>
        <w:t xml:space="preserve"> </w:t>
      </w:r>
      <w:r>
        <w:rPr>
          <w:w w:val="105"/>
        </w:rPr>
        <w:t>a</w:t>
      </w:r>
      <w:r>
        <w:rPr>
          <w:spacing w:val="-13"/>
          <w:w w:val="105"/>
        </w:rPr>
        <w:t xml:space="preserve"> </w:t>
      </w:r>
      <w:r>
        <w:rPr>
          <w:w w:val="105"/>
        </w:rPr>
        <w:t>ferrous</w:t>
      </w:r>
      <w:r>
        <w:rPr>
          <w:spacing w:val="-13"/>
          <w:w w:val="105"/>
        </w:rPr>
        <w:t xml:space="preserve"> </w:t>
      </w:r>
      <w:r>
        <w:rPr>
          <w:w w:val="105"/>
        </w:rPr>
        <w:t>core</w:t>
      </w:r>
      <w:r>
        <w:rPr>
          <w:spacing w:val="-13"/>
          <w:w w:val="105"/>
        </w:rPr>
        <w:t xml:space="preserve"> </w:t>
      </w:r>
      <w:r>
        <w:rPr>
          <w:w w:val="105"/>
        </w:rPr>
        <w:t>to</w:t>
      </w:r>
      <w:r>
        <w:rPr>
          <w:spacing w:val="-13"/>
          <w:w w:val="105"/>
        </w:rPr>
        <w:t xml:space="preserve"> </w:t>
      </w:r>
      <w:r>
        <w:rPr>
          <w:w w:val="105"/>
        </w:rPr>
        <w:t>an</w:t>
      </w:r>
      <w:r>
        <w:rPr>
          <w:spacing w:val="-13"/>
          <w:w w:val="105"/>
        </w:rPr>
        <w:t xml:space="preserve"> </w:t>
      </w:r>
      <w:r>
        <w:rPr>
          <w:w w:val="105"/>
        </w:rPr>
        <w:t>induction</w:t>
      </w:r>
      <w:r>
        <w:rPr>
          <w:spacing w:val="-13"/>
          <w:w w:val="105"/>
        </w:rPr>
        <w:t xml:space="preserve"> </w:t>
      </w:r>
      <w:r>
        <w:rPr>
          <w:w w:val="105"/>
        </w:rPr>
        <w:t>coil,</w:t>
      </w:r>
      <w:r>
        <w:rPr>
          <w:spacing w:val="-13"/>
          <w:w w:val="105"/>
        </w:rPr>
        <w:t xml:space="preserve"> </w:t>
      </w:r>
      <w:r>
        <w:rPr>
          <w:w w:val="105"/>
        </w:rPr>
        <w:t>the</w:t>
      </w:r>
      <w:r>
        <w:rPr>
          <w:spacing w:val="-13"/>
          <w:w w:val="105"/>
        </w:rPr>
        <w:t xml:space="preserve"> </w:t>
      </w:r>
      <w:r>
        <w:rPr>
          <w:w w:val="105"/>
        </w:rPr>
        <w:t>car</w:t>
      </w:r>
      <w:r>
        <w:rPr>
          <w:spacing w:val="-13"/>
          <w:w w:val="105"/>
        </w:rPr>
        <w:t xml:space="preserve"> </w:t>
      </w:r>
      <w:r>
        <w:rPr>
          <w:w w:val="105"/>
        </w:rPr>
        <w:t>causes</w:t>
      </w:r>
      <w:r>
        <w:rPr>
          <w:spacing w:val="-13"/>
          <w:w w:val="105"/>
        </w:rPr>
        <w:t xml:space="preserve"> </w:t>
      </w:r>
      <w:r>
        <w:rPr>
          <w:w w:val="105"/>
        </w:rPr>
        <w:t>a</w:t>
      </w:r>
      <w:r>
        <w:rPr>
          <w:spacing w:val="-13"/>
          <w:w w:val="105"/>
        </w:rPr>
        <w:t xml:space="preserve"> </w:t>
      </w:r>
      <w:r>
        <w:rPr>
          <w:w w:val="105"/>
        </w:rPr>
        <w:t>measurable</w:t>
      </w:r>
      <w:r>
        <w:rPr>
          <w:spacing w:val="-13"/>
          <w:w w:val="105"/>
        </w:rPr>
        <w:t xml:space="preserve"> </w:t>
      </w:r>
      <w:r>
        <w:rPr>
          <w:w w:val="105"/>
        </w:rPr>
        <w:t xml:space="preserve">change </w:t>
      </w:r>
      <w:r>
        <w:t>in</w:t>
      </w:r>
      <w:r>
        <w:rPr>
          <w:spacing w:val="-8"/>
        </w:rPr>
        <w:t xml:space="preserve"> </w:t>
      </w:r>
      <w:r>
        <w:t>the</w:t>
      </w:r>
      <w:r>
        <w:rPr>
          <w:spacing w:val="-8"/>
        </w:rPr>
        <w:t xml:space="preserve"> </w:t>
      </w:r>
      <w:r>
        <w:t>inductance</w:t>
      </w:r>
      <w:r>
        <w:rPr>
          <w:spacing w:val="-8"/>
        </w:rPr>
        <w:t xml:space="preserve"> </w:t>
      </w:r>
      <w:r>
        <w:t>on</w:t>
      </w:r>
      <w:r>
        <w:rPr>
          <w:spacing w:val="-8"/>
        </w:rPr>
        <w:t xml:space="preserve"> </w:t>
      </w:r>
      <w:r>
        <w:t>the</w:t>
      </w:r>
      <w:r>
        <w:rPr>
          <w:spacing w:val="-8"/>
        </w:rPr>
        <w:t xml:space="preserve"> </w:t>
      </w:r>
      <w:r>
        <w:t>loop.</w:t>
      </w:r>
      <w:r>
        <w:rPr>
          <w:spacing w:val="18"/>
        </w:rPr>
        <w:t xml:space="preserve"> </w:t>
      </w:r>
      <w:r>
        <w:t>Even</w:t>
      </w:r>
      <w:r>
        <w:rPr>
          <w:spacing w:val="-8"/>
        </w:rPr>
        <w:t xml:space="preserve"> </w:t>
      </w:r>
      <w:r>
        <w:t>if</w:t>
      </w:r>
      <w:r>
        <w:rPr>
          <w:spacing w:val="-8"/>
        </w:rPr>
        <w:t xml:space="preserve"> </w:t>
      </w:r>
      <w:r>
        <w:t>the</w:t>
      </w:r>
      <w:r>
        <w:rPr>
          <w:spacing w:val="-8"/>
        </w:rPr>
        <w:t xml:space="preserve"> </w:t>
      </w:r>
      <w:r>
        <w:t>principal</w:t>
      </w:r>
      <w:r>
        <w:rPr>
          <w:spacing w:val="-8"/>
        </w:rPr>
        <w:t xml:space="preserve"> </w:t>
      </w:r>
      <w:r>
        <w:t>concept</w:t>
      </w:r>
      <w:r>
        <w:rPr>
          <w:spacing w:val="-8"/>
        </w:rPr>
        <w:t xml:space="preserve"> </w:t>
      </w:r>
      <w:r>
        <w:t>is</w:t>
      </w:r>
      <w:r>
        <w:rPr>
          <w:spacing w:val="-8"/>
        </w:rPr>
        <w:t xml:space="preserve"> </w:t>
      </w:r>
      <w:r>
        <w:t>simple,</w:t>
      </w:r>
      <w:r>
        <w:rPr>
          <w:spacing w:val="-5"/>
        </w:rPr>
        <w:t xml:space="preserve"> </w:t>
      </w:r>
      <w:r>
        <w:t>in</w:t>
      </w:r>
      <w:r>
        <w:rPr>
          <w:spacing w:val="-8"/>
        </w:rPr>
        <w:t xml:space="preserve"> </w:t>
      </w:r>
      <w:r>
        <w:t>reality,</w:t>
      </w:r>
      <w:r>
        <w:rPr>
          <w:spacing w:val="-5"/>
        </w:rPr>
        <w:t xml:space="preserve"> </w:t>
      </w:r>
      <w:r>
        <w:t>more</w:t>
      </w:r>
      <w:r>
        <w:rPr>
          <w:spacing w:val="-8"/>
        </w:rPr>
        <w:t xml:space="preserve"> </w:t>
      </w:r>
      <w:r>
        <w:t>factors play a role and measuring the impedance is more complicated.</w:t>
      </w:r>
      <w:r>
        <w:rPr>
          <w:spacing w:val="33"/>
        </w:rPr>
        <w:t xml:space="preserve"> </w:t>
      </w:r>
      <w:r>
        <w:t xml:space="preserve">For example, eddy currents </w:t>
      </w:r>
      <w:r>
        <w:rPr>
          <w:w w:val="105"/>
        </w:rPr>
        <w:t>created</w:t>
      </w:r>
      <w:r>
        <w:rPr>
          <w:spacing w:val="-15"/>
          <w:w w:val="105"/>
        </w:rPr>
        <w:t xml:space="preserve"> </w:t>
      </w:r>
      <w:r>
        <w:rPr>
          <w:w w:val="105"/>
        </w:rPr>
        <w:t>by</w:t>
      </w:r>
      <w:r>
        <w:rPr>
          <w:spacing w:val="-15"/>
          <w:w w:val="105"/>
        </w:rPr>
        <w:t xml:space="preserve"> </w:t>
      </w:r>
      <w:r>
        <w:rPr>
          <w:w w:val="105"/>
        </w:rPr>
        <w:t>the</w:t>
      </w:r>
      <w:r>
        <w:rPr>
          <w:spacing w:val="-15"/>
          <w:w w:val="105"/>
        </w:rPr>
        <w:t xml:space="preserve"> </w:t>
      </w:r>
      <w:r>
        <w:rPr>
          <w:w w:val="105"/>
        </w:rPr>
        <w:t>edges</w:t>
      </w:r>
      <w:r>
        <w:rPr>
          <w:spacing w:val="-15"/>
          <w:w w:val="105"/>
        </w:rPr>
        <w:t xml:space="preserve"> </w:t>
      </w:r>
      <w:r>
        <w:rPr>
          <w:w w:val="105"/>
        </w:rPr>
        <w:t>of</w:t>
      </w:r>
      <w:r>
        <w:rPr>
          <w:spacing w:val="-15"/>
          <w:w w:val="105"/>
        </w:rPr>
        <w:t xml:space="preserve"> </w:t>
      </w:r>
      <w:r>
        <w:rPr>
          <w:w w:val="105"/>
        </w:rPr>
        <w:t>the</w:t>
      </w:r>
      <w:r>
        <w:rPr>
          <w:spacing w:val="-15"/>
          <w:w w:val="105"/>
        </w:rPr>
        <w:t xml:space="preserve"> </w:t>
      </w:r>
      <w:r>
        <w:rPr>
          <w:w w:val="105"/>
        </w:rPr>
        <w:t>car</w:t>
      </w:r>
      <w:r>
        <w:rPr>
          <w:spacing w:val="-15"/>
          <w:w w:val="105"/>
        </w:rPr>
        <w:t xml:space="preserve"> </w:t>
      </w:r>
      <w:r>
        <w:rPr>
          <w:w w:val="105"/>
        </w:rPr>
        <w:t>can</w:t>
      </w:r>
      <w:r>
        <w:rPr>
          <w:spacing w:val="-15"/>
          <w:w w:val="105"/>
        </w:rPr>
        <w:t xml:space="preserve"> </w:t>
      </w:r>
      <w:r>
        <w:rPr>
          <w:w w:val="105"/>
        </w:rPr>
        <w:t>be</w:t>
      </w:r>
      <w:r>
        <w:rPr>
          <w:spacing w:val="-15"/>
          <w:w w:val="105"/>
        </w:rPr>
        <w:t xml:space="preserve"> </w:t>
      </w:r>
      <w:r>
        <w:rPr>
          <w:w w:val="105"/>
        </w:rPr>
        <w:t>strong</w:t>
      </w:r>
      <w:r>
        <w:rPr>
          <w:spacing w:val="-15"/>
          <w:w w:val="105"/>
        </w:rPr>
        <w:t xml:space="preserve"> </w:t>
      </w:r>
      <w:r>
        <w:rPr>
          <w:w w:val="105"/>
        </w:rPr>
        <w:t>enough</w:t>
      </w:r>
      <w:r>
        <w:rPr>
          <w:spacing w:val="-15"/>
          <w:w w:val="105"/>
        </w:rPr>
        <w:t xml:space="preserve"> </w:t>
      </w:r>
      <w:r>
        <w:rPr>
          <w:w w:val="105"/>
        </w:rPr>
        <w:t>to</w:t>
      </w:r>
      <w:r>
        <w:rPr>
          <w:spacing w:val="-15"/>
          <w:w w:val="105"/>
        </w:rPr>
        <w:t xml:space="preserve"> </w:t>
      </w:r>
      <w:r>
        <w:rPr>
          <w:w w:val="105"/>
        </w:rPr>
        <w:t>completely</w:t>
      </w:r>
      <w:r>
        <w:rPr>
          <w:spacing w:val="-15"/>
          <w:w w:val="105"/>
        </w:rPr>
        <w:t xml:space="preserve"> </w:t>
      </w:r>
      <w:r>
        <w:rPr>
          <w:w w:val="105"/>
        </w:rPr>
        <w:t>disrupt</w:t>
      </w:r>
      <w:r>
        <w:rPr>
          <w:spacing w:val="-15"/>
          <w:w w:val="105"/>
        </w:rPr>
        <w:t xml:space="preserve"> </w:t>
      </w:r>
      <w:r>
        <w:rPr>
          <w:w w:val="105"/>
        </w:rPr>
        <w:t>the</w:t>
      </w:r>
      <w:r>
        <w:rPr>
          <w:spacing w:val="-15"/>
          <w:w w:val="105"/>
        </w:rPr>
        <w:t xml:space="preserve"> </w:t>
      </w:r>
      <w:r>
        <w:rPr>
          <w:w w:val="105"/>
        </w:rPr>
        <w:t>expected inductance changes.</w:t>
      </w:r>
      <w:r>
        <w:rPr>
          <w:spacing w:val="40"/>
          <w:w w:val="105"/>
        </w:rPr>
        <w:t xml:space="preserve"> </w:t>
      </w:r>
      <w:r>
        <w:rPr>
          <w:w w:val="105"/>
        </w:rPr>
        <w:t>Inductive loops are largely used, for example, in the coordinated traffic system of Sydney [</w:t>
      </w:r>
      <w:r>
        <w:fldChar w:fldCharType="begin"/>
      </w:r>
      <w:r>
        <w:instrText xml:space="preserve"> HYPERLINK \l "_bookmark130" </w:instrText>
      </w:r>
      <w:r>
        <w:fldChar w:fldCharType="separate"/>
      </w:r>
      <w:r>
        <w:rPr>
          <w:color w:val="0000FF"/>
          <w:w w:val="105"/>
        </w:rPr>
        <w:t>1</w:t>
      </w:r>
      <w:r>
        <w:rPr>
          <w:color w:val="0000FF"/>
          <w:w w:val="105"/>
        </w:rPr>
        <w:fldChar w:fldCharType="end"/>
      </w:r>
      <w:r>
        <w:rPr>
          <w:w w:val="105"/>
        </w:rPr>
        <w:t>].</w:t>
      </w:r>
    </w:p>
    <w:p w14:paraId="7D6ED4AF">
      <w:pPr>
        <w:pStyle w:val="9"/>
        <w:spacing w:before="107" w:line="273" w:lineRule="auto"/>
        <w:ind w:right="281"/>
        <w:jc w:val="both"/>
      </w:pPr>
      <w:r>
        <w:rPr>
          <w:w w:val="105"/>
        </w:rPr>
        <w:t>Assuming the detection of a vehicle, two induction loops can be used to calculate the duration</w:t>
      </w:r>
      <w:r>
        <w:rPr>
          <w:spacing w:val="-13"/>
          <w:w w:val="105"/>
        </w:rPr>
        <w:t xml:space="preserve"> </w:t>
      </w:r>
      <w:r>
        <w:rPr>
          <w:w w:val="105"/>
        </w:rPr>
        <w:t>taken</w:t>
      </w:r>
      <w:r>
        <w:rPr>
          <w:spacing w:val="-13"/>
          <w:w w:val="105"/>
        </w:rPr>
        <w:t xml:space="preserve"> </w:t>
      </w:r>
      <w:r>
        <w:rPr>
          <w:w w:val="105"/>
        </w:rPr>
        <w:t>by</w:t>
      </w:r>
      <w:r>
        <w:rPr>
          <w:spacing w:val="-13"/>
          <w:w w:val="105"/>
        </w:rPr>
        <w:t xml:space="preserve"> </w:t>
      </w:r>
      <w:r>
        <w:rPr>
          <w:w w:val="105"/>
        </w:rPr>
        <w:t>the</w:t>
      </w:r>
      <w:r>
        <w:rPr>
          <w:spacing w:val="-13"/>
          <w:w w:val="105"/>
        </w:rPr>
        <w:t xml:space="preserve"> </w:t>
      </w:r>
      <w:r>
        <w:rPr>
          <w:w w:val="105"/>
        </w:rPr>
        <w:t>car</w:t>
      </w:r>
      <w:r>
        <w:rPr>
          <w:spacing w:val="-13"/>
          <w:w w:val="105"/>
        </w:rPr>
        <w:t xml:space="preserve"> </w:t>
      </w:r>
      <w:r>
        <w:rPr>
          <w:w w:val="105"/>
        </w:rPr>
        <w:t>to</w:t>
      </w:r>
      <w:r>
        <w:rPr>
          <w:spacing w:val="-13"/>
          <w:w w:val="105"/>
        </w:rPr>
        <w:t xml:space="preserve"> </w:t>
      </w:r>
      <w:r>
        <w:rPr>
          <w:w w:val="105"/>
        </w:rPr>
        <w:t>travel</w:t>
      </w:r>
      <w:r>
        <w:rPr>
          <w:spacing w:val="-13"/>
          <w:w w:val="105"/>
        </w:rPr>
        <w:t xml:space="preserve"> </w:t>
      </w:r>
      <w:r>
        <w:rPr>
          <w:w w:val="105"/>
        </w:rPr>
        <w:t>from</w:t>
      </w:r>
      <w:r>
        <w:rPr>
          <w:spacing w:val="-13"/>
          <w:w w:val="105"/>
        </w:rPr>
        <w:t xml:space="preserve"> </w:t>
      </w:r>
      <w:r>
        <w:rPr>
          <w:w w:val="105"/>
        </w:rPr>
        <w:t>one</w:t>
      </w:r>
      <w:r>
        <w:rPr>
          <w:spacing w:val="-13"/>
          <w:w w:val="105"/>
        </w:rPr>
        <w:t xml:space="preserve"> </w:t>
      </w:r>
      <w:r>
        <w:rPr>
          <w:w w:val="105"/>
        </w:rPr>
        <w:t>point</w:t>
      </w:r>
      <w:r>
        <w:rPr>
          <w:spacing w:val="-13"/>
          <w:w w:val="105"/>
        </w:rPr>
        <w:t xml:space="preserve"> </w:t>
      </w:r>
      <w:r>
        <w:rPr>
          <w:w w:val="105"/>
        </w:rPr>
        <w:t>to</w:t>
      </w:r>
      <w:r>
        <w:rPr>
          <w:spacing w:val="-13"/>
          <w:w w:val="105"/>
        </w:rPr>
        <w:t xml:space="preserve"> </w:t>
      </w:r>
      <w:r>
        <w:rPr>
          <w:w w:val="105"/>
        </w:rPr>
        <w:t>another,</w:t>
      </w:r>
      <w:r>
        <w:rPr>
          <w:spacing w:val="-10"/>
          <w:w w:val="105"/>
        </w:rPr>
        <w:t xml:space="preserve"> </w:t>
      </w:r>
      <w:r>
        <w:rPr>
          <w:w w:val="105"/>
        </w:rPr>
        <w:t>thus</w:t>
      </w:r>
      <w:r>
        <w:rPr>
          <w:spacing w:val="-13"/>
          <w:w w:val="105"/>
        </w:rPr>
        <w:t xml:space="preserve"> </w:t>
      </w:r>
      <w:r>
        <w:rPr>
          <w:w w:val="105"/>
        </w:rPr>
        <w:t>providing</w:t>
      </w:r>
      <w:r>
        <w:rPr>
          <w:spacing w:val="-13"/>
          <w:w w:val="105"/>
        </w:rPr>
        <w:t xml:space="preserve"> </w:t>
      </w:r>
      <w:r>
        <w:rPr>
          <w:w w:val="105"/>
        </w:rPr>
        <w:t>an</w:t>
      </w:r>
      <w:r>
        <w:rPr>
          <w:spacing w:val="-13"/>
          <w:w w:val="105"/>
        </w:rPr>
        <w:t xml:space="preserve"> </w:t>
      </w:r>
      <w:r>
        <w:rPr>
          <w:w w:val="105"/>
        </w:rPr>
        <w:t>estimate of the speed.</w:t>
      </w:r>
      <w:r>
        <w:rPr>
          <w:spacing w:val="40"/>
          <w:w w:val="105"/>
        </w:rPr>
        <w:t xml:space="preserve"> </w:t>
      </w:r>
      <w:r>
        <w:rPr>
          <w:w w:val="105"/>
        </w:rPr>
        <w:t>[</w:t>
      </w:r>
      <w:r>
        <w:fldChar w:fldCharType="begin"/>
      </w:r>
      <w:r>
        <w:instrText xml:space="preserve"> HYPERLINK \l "_bookmark131" </w:instrText>
      </w:r>
      <w:r>
        <w:fldChar w:fldCharType="separate"/>
      </w:r>
      <w:r>
        <w:rPr>
          <w:color w:val="0000FF"/>
          <w:w w:val="105"/>
        </w:rPr>
        <w:t>2</w:t>
      </w:r>
      <w:r>
        <w:rPr>
          <w:color w:val="0000FF"/>
          <w:w w:val="105"/>
        </w:rPr>
        <w:fldChar w:fldCharType="end"/>
      </w:r>
      <w:r>
        <w:rPr>
          <w:w w:val="105"/>
        </w:rPr>
        <w:t>] conducted a study on the possibility of using one induction loop for this</w:t>
      </w:r>
      <w:r>
        <w:rPr>
          <w:spacing w:val="-12"/>
          <w:w w:val="105"/>
        </w:rPr>
        <w:t xml:space="preserve"> </w:t>
      </w:r>
      <w:r>
        <w:rPr>
          <w:w w:val="105"/>
        </w:rPr>
        <w:t>purpose.</w:t>
      </w:r>
      <w:r>
        <w:rPr>
          <w:spacing w:val="27"/>
          <w:w w:val="105"/>
        </w:rPr>
        <w:t xml:space="preserve"> </w:t>
      </w:r>
      <w:r>
        <w:rPr>
          <w:w w:val="105"/>
        </w:rPr>
        <w:t>Induction</w:t>
      </w:r>
      <w:r>
        <w:rPr>
          <w:spacing w:val="-12"/>
          <w:w w:val="105"/>
        </w:rPr>
        <w:t xml:space="preserve"> </w:t>
      </w:r>
      <w:r>
        <w:rPr>
          <w:w w:val="105"/>
        </w:rPr>
        <w:t>loops</w:t>
      </w:r>
      <w:r>
        <w:rPr>
          <w:spacing w:val="-12"/>
          <w:w w:val="105"/>
        </w:rPr>
        <w:t xml:space="preserve"> </w:t>
      </w:r>
      <w:r>
        <w:rPr>
          <w:w w:val="105"/>
        </w:rPr>
        <w:t>are</w:t>
      </w:r>
      <w:r>
        <w:rPr>
          <w:spacing w:val="-12"/>
          <w:w w:val="105"/>
        </w:rPr>
        <w:t xml:space="preserve"> </w:t>
      </w:r>
      <w:r>
        <w:rPr>
          <w:w w:val="105"/>
        </w:rPr>
        <w:t>highly</w:t>
      </w:r>
      <w:r>
        <w:rPr>
          <w:spacing w:val="-12"/>
          <w:w w:val="105"/>
        </w:rPr>
        <w:t xml:space="preserve"> </w:t>
      </w:r>
      <w:r>
        <w:rPr>
          <w:w w:val="105"/>
        </w:rPr>
        <w:t>effective</w:t>
      </w:r>
      <w:r>
        <w:rPr>
          <w:spacing w:val="-12"/>
          <w:w w:val="105"/>
        </w:rPr>
        <w:t xml:space="preserve"> </w:t>
      </w:r>
      <w:r>
        <w:rPr>
          <w:w w:val="105"/>
        </w:rPr>
        <w:t>for</w:t>
      </w:r>
      <w:r>
        <w:rPr>
          <w:spacing w:val="-12"/>
          <w:w w:val="105"/>
        </w:rPr>
        <w:t xml:space="preserve"> </w:t>
      </w:r>
      <w:r>
        <w:rPr>
          <w:w w:val="105"/>
        </w:rPr>
        <w:t>monitoring</w:t>
      </w:r>
      <w:r>
        <w:rPr>
          <w:spacing w:val="-12"/>
          <w:w w:val="105"/>
        </w:rPr>
        <w:t xml:space="preserve"> </w:t>
      </w:r>
      <w:r>
        <w:rPr>
          <w:w w:val="105"/>
        </w:rPr>
        <w:t>traffic</w:t>
      </w:r>
      <w:r>
        <w:rPr>
          <w:spacing w:val="-12"/>
          <w:w w:val="105"/>
        </w:rPr>
        <w:t xml:space="preserve"> </w:t>
      </w:r>
      <w:r>
        <w:rPr>
          <w:w w:val="105"/>
        </w:rPr>
        <w:t>due</w:t>
      </w:r>
      <w:r>
        <w:rPr>
          <w:spacing w:val="-12"/>
          <w:w w:val="105"/>
        </w:rPr>
        <w:t xml:space="preserve"> </w:t>
      </w:r>
      <w:r>
        <w:rPr>
          <w:w w:val="105"/>
        </w:rPr>
        <w:t>to</w:t>
      </w:r>
      <w:r>
        <w:rPr>
          <w:spacing w:val="-12"/>
          <w:w w:val="105"/>
        </w:rPr>
        <w:t xml:space="preserve"> </w:t>
      </w:r>
      <w:r>
        <w:rPr>
          <w:w w:val="105"/>
        </w:rPr>
        <w:t>their</w:t>
      </w:r>
      <w:r>
        <w:rPr>
          <w:spacing w:val="-12"/>
          <w:w w:val="105"/>
        </w:rPr>
        <w:t xml:space="preserve"> </w:t>
      </w:r>
      <w:r>
        <w:rPr>
          <w:w w:val="105"/>
        </w:rPr>
        <w:t xml:space="preserve">cost- </w:t>
      </w:r>
      <w:r>
        <w:rPr>
          <w:spacing w:val="-2"/>
          <w:w w:val="105"/>
        </w:rPr>
        <w:t>effectiveness</w:t>
      </w:r>
      <w:r>
        <w:rPr>
          <w:spacing w:val="-12"/>
          <w:w w:val="105"/>
        </w:rPr>
        <w:t xml:space="preserve"> </w:t>
      </w:r>
      <w:r>
        <w:rPr>
          <w:spacing w:val="-2"/>
          <w:w w:val="105"/>
        </w:rPr>
        <w:t>and</w:t>
      </w:r>
      <w:r>
        <w:rPr>
          <w:spacing w:val="-13"/>
          <w:w w:val="105"/>
        </w:rPr>
        <w:t xml:space="preserve"> </w:t>
      </w:r>
      <w:r>
        <w:rPr>
          <w:spacing w:val="-2"/>
          <w:w w:val="105"/>
        </w:rPr>
        <w:t>ease</w:t>
      </w:r>
      <w:r>
        <w:rPr>
          <w:spacing w:val="-12"/>
          <w:w w:val="105"/>
        </w:rPr>
        <w:t xml:space="preserve"> </w:t>
      </w:r>
      <w:r>
        <w:rPr>
          <w:spacing w:val="-2"/>
          <w:w w:val="105"/>
        </w:rPr>
        <w:t>of</w:t>
      </w:r>
      <w:r>
        <w:rPr>
          <w:spacing w:val="-12"/>
          <w:w w:val="105"/>
        </w:rPr>
        <w:t xml:space="preserve"> </w:t>
      </w:r>
      <w:r>
        <w:rPr>
          <w:spacing w:val="-2"/>
          <w:w w:val="105"/>
        </w:rPr>
        <w:t>detection</w:t>
      </w:r>
      <w:r>
        <w:rPr>
          <w:spacing w:val="-12"/>
          <w:w w:val="105"/>
        </w:rPr>
        <w:t xml:space="preserve"> </w:t>
      </w:r>
      <w:r>
        <w:rPr>
          <w:spacing w:val="-2"/>
          <w:w w:val="105"/>
        </w:rPr>
        <w:t>of</w:t>
      </w:r>
      <w:r>
        <w:rPr>
          <w:spacing w:val="-13"/>
          <w:w w:val="105"/>
        </w:rPr>
        <w:t xml:space="preserve"> </w:t>
      </w:r>
      <w:r>
        <w:rPr>
          <w:spacing w:val="-2"/>
          <w:w w:val="105"/>
        </w:rPr>
        <w:t>cars. However,</w:t>
      </w:r>
      <w:r>
        <w:rPr>
          <w:spacing w:val="-12"/>
          <w:w w:val="105"/>
        </w:rPr>
        <w:t xml:space="preserve"> </w:t>
      </w:r>
      <w:r>
        <w:rPr>
          <w:spacing w:val="-2"/>
          <w:w w:val="105"/>
        </w:rPr>
        <w:t>their</w:t>
      </w:r>
      <w:r>
        <w:rPr>
          <w:spacing w:val="-12"/>
          <w:w w:val="105"/>
        </w:rPr>
        <w:t xml:space="preserve"> </w:t>
      </w:r>
      <w:r>
        <w:rPr>
          <w:spacing w:val="-2"/>
          <w:w w:val="105"/>
        </w:rPr>
        <w:t>suitability</w:t>
      </w:r>
      <w:r>
        <w:rPr>
          <w:spacing w:val="-12"/>
          <w:w w:val="105"/>
        </w:rPr>
        <w:t xml:space="preserve"> </w:t>
      </w:r>
      <w:r>
        <w:rPr>
          <w:spacing w:val="-2"/>
          <w:w w:val="105"/>
        </w:rPr>
        <w:t>for</w:t>
      </w:r>
      <w:r>
        <w:rPr>
          <w:spacing w:val="-13"/>
          <w:w w:val="105"/>
        </w:rPr>
        <w:t xml:space="preserve"> </w:t>
      </w:r>
      <w:r>
        <w:rPr>
          <w:spacing w:val="-2"/>
          <w:w w:val="105"/>
        </w:rPr>
        <w:t>speed</w:t>
      </w:r>
      <w:r>
        <w:rPr>
          <w:spacing w:val="-12"/>
          <w:w w:val="105"/>
        </w:rPr>
        <w:t xml:space="preserve"> </w:t>
      </w:r>
      <w:r>
        <w:rPr>
          <w:spacing w:val="-2"/>
          <w:w w:val="105"/>
        </w:rPr>
        <w:t xml:space="preserve">estimation </w:t>
      </w:r>
      <w:r>
        <w:rPr>
          <w:w w:val="105"/>
        </w:rPr>
        <w:t>is limited.</w:t>
      </w:r>
    </w:p>
    <w:p w14:paraId="23245ED1">
      <w:pPr>
        <w:pStyle w:val="9"/>
      </w:pPr>
    </w:p>
    <w:p w14:paraId="3064D4B7">
      <w:pPr>
        <w:pStyle w:val="9"/>
        <w:spacing w:before="63"/>
      </w:pPr>
    </w:p>
    <w:p w14:paraId="49D18CCC">
      <w:pPr>
        <w:pStyle w:val="3"/>
        <w:numPr>
          <w:ilvl w:val="1"/>
          <w:numId w:val="9"/>
        </w:numPr>
        <w:tabs>
          <w:tab w:val="left" w:pos="827"/>
        </w:tabs>
        <w:spacing w:before="0" w:after="0" w:line="240" w:lineRule="auto"/>
        <w:ind w:left="827" w:right="0" w:hanging="827"/>
        <w:jc w:val="left"/>
      </w:pPr>
      <w:bookmarkStart w:id="17" w:name="_bookmark11"/>
      <w:bookmarkEnd w:id="17"/>
      <w:bookmarkStart w:id="18" w:name="Vision-based Vehicle Speed Estimation"/>
      <w:bookmarkEnd w:id="18"/>
      <w:r>
        <w:t>Vision-based</w:t>
      </w:r>
      <w:r>
        <w:rPr>
          <w:spacing w:val="-8"/>
        </w:rPr>
        <w:t xml:space="preserve"> </w:t>
      </w:r>
      <w:r>
        <w:t>Vehicle</w:t>
      </w:r>
      <w:r>
        <w:rPr>
          <w:spacing w:val="-8"/>
        </w:rPr>
        <w:t xml:space="preserve"> </w:t>
      </w:r>
      <w:r>
        <w:t>Speed</w:t>
      </w:r>
      <w:r>
        <w:rPr>
          <w:spacing w:val="-7"/>
        </w:rPr>
        <w:t xml:space="preserve"> </w:t>
      </w:r>
      <w:r>
        <w:rPr>
          <w:spacing w:val="-2"/>
        </w:rPr>
        <w:t>Estimation</w:t>
      </w:r>
    </w:p>
    <w:p w14:paraId="3EA82D56">
      <w:pPr>
        <w:pStyle w:val="9"/>
        <w:spacing w:before="23"/>
        <w:rPr>
          <w:rFonts w:ascii="Arial"/>
          <w:b/>
          <w:sz w:val="31"/>
        </w:rPr>
      </w:pPr>
    </w:p>
    <w:p w14:paraId="45DE82E8">
      <w:pPr>
        <w:pStyle w:val="9"/>
        <w:spacing w:before="1" w:line="273" w:lineRule="auto"/>
        <w:ind w:right="281"/>
        <w:jc w:val="both"/>
      </w:pPr>
      <w:r>
        <w:t>While Doppler radars may currently be the most effective solution, developments in tech- nology are providing alternative options. As cameras become more affordable and compu- tational power increases, vision-based methods are becoming increasingly viable.</w:t>
      </w:r>
      <w:r>
        <w:rPr>
          <w:spacing w:val="40"/>
        </w:rPr>
        <w:t xml:space="preserve"> </w:t>
      </w:r>
      <w:r>
        <w:t>Given</w:t>
      </w:r>
      <w:r>
        <w:rPr>
          <w:spacing w:val="40"/>
        </w:rPr>
        <w:t xml:space="preserve"> </w:t>
      </w:r>
      <w:r>
        <w:t>the widespread installation of traffic management cameras worldwide, calculating speed from video frames would provide significant benefits in terms of road safety.</w:t>
      </w:r>
      <w:r>
        <w:rPr>
          <w:spacing w:val="40"/>
        </w:rPr>
        <w:t xml:space="preserve"> </w:t>
      </w:r>
      <w:r>
        <w:t>[</w:t>
      </w:r>
      <w:r>
        <w:fldChar w:fldCharType="begin"/>
      </w:r>
      <w:r>
        <w:instrText xml:space="preserve"> HYPERLINK \l "_bookmark132" </w:instrText>
      </w:r>
      <w:r>
        <w:fldChar w:fldCharType="separate"/>
      </w:r>
      <w:r>
        <w:rPr>
          <w:color w:val="0000FF"/>
        </w:rPr>
        <w:t>3</w:t>
      </w:r>
      <w:r>
        <w:rPr>
          <w:color w:val="0000FF"/>
        </w:rPr>
        <w:fldChar w:fldCharType="end"/>
      </w:r>
      <w:r>
        <w:t>] presents</w:t>
      </w:r>
      <w:r>
        <w:rPr>
          <w:spacing w:val="80"/>
        </w:rPr>
        <w:t xml:space="preserve"> </w:t>
      </w:r>
      <w:r>
        <w:t>a thorough survey of methods studied up to 2021.</w:t>
      </w:r>
      <w:r>
        <w:rPr>
          <w:spacing w:val="40"/>
        </w:rPr>
        <w:t xml:space="preserve"> </w:t>
      </w:r>
      <w:r>
        <w:t>The main process of a vision-based system is straightforward.</w:t>
      </w:r>
      <w:r>
        <w:rPr>
          <w:spacing w:val="40"/>
        </w:rPr>
        <w:t xml:space="preserve"> </w:t>
      </w:r>
      <w:r>
        <w:t>When provided with a set of camera frames, the first objective</w:t>
      </w:r>
      <w:r>
        <w:rPr>
          <w:spacing w:val="40"/>
        </w:rPr>
        <w:t xml:space="preserve"> </w:t>
      </w:r>
      <w:r>
        <w:t>is</w:t>
      </w:r>
      <w:r>
        <w:rPr>
          <w:spacing w:val="27"/>
        </w:rPr>
        <w:t xml:space="preserve"> </w:t>
      </w:r>
      <w:r>
        <w:t>to</w:t>
      </w:r>
      <w:r>
        <w:rPr>
          <w:spacing w:val="27"/>
        </w:rPr>
        <w:t xml:space="preserve"> </w:t>
      </w:r>
      <w:r>
        <w:t>recognise</w:t>
      </w:r>
      <w:r>
        <w:rPr>
          <w:spacing w:val="28"/>
        </w:rPr>
        <w:t xml:space="preserve"> </w:t>
      </w:r>
      <w:r>
        <w:t>and</w:t>
      </w:r>
      <w:r>
        <w:rPr>
          <w:spacing w:val="27"/>
        </w:rPr>
        <w:t xml:space="preserve"> </w:t>
      </w:r>
      <w:r>
        <w:t>detect</w:t>
      </w:r>
      <w:r>
        <w:rPr>
          <w:spacing w:val="27"/>
        </w:rPr>
        <w:t xml:space="preserve"> </w:t>
      </w:r>
      <w:r>
        <w:t>the</w:t>
      </w:r>
      <w:r>
        <w:rPr>
          <w:spacing w:val="27"/>
        </w:rPr>
        <w:t xml:space="preserve"> </w:t>
      </w:r>
      <w:r>
        <w:t>vehicles</w:t>
      </w:r>
      <w:r>
        <w:rPr>
          <w:spacing w:val="28"/>
        </w:rPr>
        <w:t xml:space="preserve"> </w:t>
      </w:r>
      <w:r>
        <w:t>in</w:t>
      </w:r>
      <w:r>
        <w:rPr>
          <w:spacing w:val="27"/>
        </w:rPr>
        <w:t xml:space="preserve"> </w:t>
      </w:r>
      <w:r>
        <w:t>the</w:t>
      </w:r>
      <w:r>
        <w:rPr>
          <w:spacing w:val="27"/>
        </w:rPr>
        <w:t xml:space="preserve"> </w:t>
      </w:r>
      <w:r>
        <w:t>images.</w:t>
      </w:r>
      <w:r>
        <w:rPr>
          <w:spacing w:val="80"/>
        </w:rPr>
        <w:t xml:space="preserve"> </w:t>
      </w:r>
      <w:r>
        <w:t>After</w:t>
      </w:r>
      <w:r>
        <w:rPr>
          <w:spacing w:val="27"/>
        </w:rPr>
        <w:t xml:space="preserve"> </w:t>
      </w:r>
      <w:r>
        <w:t>detection,</w:t>
      </w:r>
      <w:r>
        <w:rPr>
          <w:spacing w:val="34"/>
        </w:rPr>
        <w:t xml:space="preserve"> </w:t>
      </w:r>
      <w:r>
        <w:t>the</w:t>
      </w:r>
      <w:r>
        <w:rPr>
          <w:spacing w:val="28"/>
        </w:rPr>
        <w:t xml:space="preserve"> </w:t>
      </w:r>
      <w:r>
        <w:t>vehicle</w:t>
      </w:r>
      <w:r>
        <w:rPr>
          <w:spacing w:val="27"/>
        </w:rPr>
        <w:t xml:space="preserve"> </w:t>
      </w:r>
      <w:r>
        <w:t>must be accurately tracked to acquire its trajectory.</w:t>
      </w:r>
      <w:r>
        <w:rPr>
          <w:spacing w:val="35"/>
        </w:rPr>
        <w:t xml:space="preserve"> </w:t>
      </w:r>
      <w:r>
        <w:t>Finally, a method is required to convert the pixel-based</w:t>
      </w:r>
      <w:r>
        <w:rPr>
          <w:spacing w:val="36"/>
        </w:rPr>
        <w:t xml:space="preserve"> </w:t>
      </w:r>
      <w:r>
        <w:t>coordinates</w:t>
      </w:r>
      <w:r>
        <w:rPr>
          <w:spacing w:val="36"/>
        </w:rPr>
        <w:t xml:space="preserve"> </w:t>
      </w:r>
      <w:r>
        <w:t>into</w:t>
      </w:r>
      <w:r>
        <w:rPr>
          <w:spacing w:val="36"/>
        </w:rPr>
        <w:t xml:space="preserve"> </w:t>
      </w:r>
      <w:r>
        <w:t>real-world</w:t>
      </w:r>
      <w:r>
        <w:rPr>
          <w:spacing w:val="36"/>
        </w:rPr>
        <w:t xml:space="preserve"> </w:t>
      </w:r>
      <w:r>
        <w:t>coordinates.</w:t>
      </w:r>
      <w:r>
        <w:rPr>
          <w:spacing w:val="74"/>
          <w:w w:val="150"/>
        </w:rPr>
        <w:t xml:space="preserve"> </w:t>
      </w:r>
      <w:r>
        <w:t>These</w:t>
      </w:r>
      <w:r>
        <w:rPr>
          <w:spacing w:val="37"/>
        </w:rPr>
        <w:t xml:space="preserve"> </w:t>
      </w:r>
      <w:r>
        <w:t>three</w:t>
      </w:r>
      <w:r>
        <w:rPr>
          <w:spacing w:val="36"/>
        </w:rPr>
        <w:t xml:space="preserve"> </w:t>
      </w:r>
      <w:r>
        <w:t>stages</w:t>
      </w:r>
      <w:r>
        <w:rPr>
          <w:spacing w:val="36"/>
        </w:rPr>
        <w:t xml:space="preserve"> </w:t>
      </w:r>
      <w:r>
        <w:t>can</w:t>
      </w:r>
      <w:r>
        <w:rPr>
          <w:spacing w:val="36"/>
        </w:rPr>
        <w:t xml:space="preserve"> </w:t>
      </w:r>
      <w:r>
        <w:t>be</w:t>
      </w:r>
      <w:r>
        <w:rPr>
          <w:spacing w:val="36"/>
        </w:rPr>
        <w:t xml:space="preserve"> </w:t>
      </w:r>
      <w:r>
        <w:rPr>
          <w:spacing w:val="-2"/>
        </w:rPr>
        <w:t>carried</w:t>
      </w:r>
    </w:p>
    <w:p w14:paraId="1999BD35">
      <w:pPr>
        <w:pStyle w:val="9"/>
        <w:spacing w:after="0" w:line="273" w:lineRule="auto"/>
        <w:jc w:val="both"/>
        <w:sectPr>
          <w:pgSz w:w="11910" w:h="16840"/>
          <w:pgMar w:top="600" w:right="1417" w:bottom="280" w:left="1700" w:header="720" w:footer="720" w:gutter="0"/>
          <w:cols w:space="720" w:num="1"/>
        </w:sectPr>
      </w:pPr>
    </w:p>
    <w:p w14:paraId="7E054352">
      <w:pPr>
        <w:tabs>
          <w:tab w:val="right" w:pos="8504"/>
        </w:tabs>
        <w:spacing w:before="79"/>
        <w:ind w:left="0" w:right="0" w:firstLine="0"/>
        <w:jc w:val="left"/>
        <w:rPr>
          <w:sz w:val="18"/>
        </w:rPr>
      </w:pPr>
      <w:r>
        <w:rPr>
          <w:sz w:val="18"/>
        </w:rPr>
        <mc:AlternateContent>
          <mc:Choice Requires="wps">
            <w:drawing>
              <wp:anchor distT="0" distB="0" distL="0" distR="0" simplePos="0" relativeHeight="251784192"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15" name="Graphic 15"/>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15" o:spid="_x0000_s1026" o:spt="100" style="position:absolute;left:0pt;margin-left:85pt;margin-top:17.5pt;height:0.1pt;width:425.2pt;mso-position-horizontal-relative:page;mso-wrap-distance-bottom:0pt;mso-wrap-distance-top:0pt;z-index:-251532288;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lcG+y1gAAAAoBAAAPAAAAAAAA&#10;AAEAIAAAACIAAABkcnMvZG93bnJldi54bWxQSwECFAAUAAAACACHTuJAoffGCBQCAAB8BAAADgAA&#10;AAAAAAABACAAAAAlAQAAZHJzL2Uyb0RvYy54bWxQSwUGAAAAAAYABgBZAQAAqwUAAAAA&#10;" path="m0,0l5400001,0e">
                <v:fill on="f" focussize="0,0"/>
                <v:stroke weight="0.497952755905512pt" color="#000000" joinstyle="round"/>
                <v:imagedata o:title=""/>
                <o:lock v:ext="edit" aspectratio="f"/>
                <v:textbox inset="0mm,0mm,0mm,0mm"/>
                <w10:wrap type="topAndBottom"/>
              </v:shape>
            </w:pict>
          </mc:Fallback>
        </mc:AlternateContent>
      </w:r>
      <w:r>
        <w:rPr>
          <w:sz w:val="18"/>
        </w:rPr>
        <w:t>State</w:t>
      </w:r>
      <w:r>
        <w:rPr>
          <w:spacing w:val="-6"/>
          <w:sz w:val="18"/>
        </w:rPr>
        <w:t xml:space="preserve"> </w:t>
      </w:r>
      <w:r>
        <w:rPr>
          <w:sz w:val="18"/>
        </w:rPr>
        <w:t>of</w:t>
      </w:r>
      <w:r>
        <w:rPr>
          <w:spacing w:val="-6"/>
          <w:sz w:val="18"/>
        </w:rPr>
        <w:t xml:space="preserve"> </w:t>
      </w:r>
      <w:r>
        <w:rPr>
          <w:sz w:val="18"/>
        </w:rPr>
        <w:t>the</w:t>
      </w:r>
      <w:r>
        <w:rPr>
          <w:spacing w:val="-6"/>
          <w:sz w:val="18"/>
        </w:rPr>
        <w:t xml:space="preserve"> </w:t>
      </w:r>
      <w:r>
        <w:rPr>
          <w:sz w:val="18"/>
        </w:rPr>
        <w:t>Art</w:t>
      </w:r>
      <w:r>
        <w:rPr>
          <w:spacing w:val="-6"/>
          <w:sz w:val="18"/>
        </w:rPr>
        <w:t xml:space="preserve"> </w:t>
      </w:r>
      <w:r>
        <w:rPr>
          <w:sz w:val="18"/>
        </w:rPr>
        <w:t>and</w:t>
      </w:r>
      <w:r>
        <w:rPr>
          <w:spacing w:val="-5"/>
          <w:sz w:val="18"/>
        </w:rPr>
        <w:t xml:space="preserve"> </w:t>
      </w:r>
      <w:r>
        <w:rPr>
          <w:sz w:val="18"/>
        </w:rPr>
        <w:t>Theoretical</w:t>
      </w:r>
      <w:r>
        <w:rPr>
          <w:spacing w:val="-6"/>
          <w:sz w:val="18"/>
        </w:rPr>
        <w:t xml:space="preserve"> </w:t>
      </w:r>
      <w:r>
        <w:rPr>
          <w:spacing w:val="-2"/>
          <w:sz w:val="18"/>
        </w:rPr>
        <w:t>Basis</w:t>
      </w:r>
      <w:r>
        <w:rPr>
          <w:rFonts w:ascii="Times New Roman"/>
          <w:sz w:val="18"/>
        </w:rPr>
        <w:tab/>
      </w:r>
      <w:r>
        <w:rPr>
          <w:spacing w:val="-12"/>
          <w:sz w:val="18"/>
        </w:rPr>
        <w:t>9</w:t>
      </w:r>
    </w:p>
    <w:p w14:paraId="186B29CC">
      <w:pPr>
        <w:pStyle w:val="9"/>
        <w:spacing w:before="219"/>
      </w:pPr>
    </w:p>
    <w:p w14:paraId="5C70D9FE">
      <w:pPr>
        <w:pStyle w:val="9"/>
        <w:spacing w:line="273" w:lineRule="auto"/>
        <w:ind w:right="281"/>
        <w:jc w:val="both"/>
      </w:pPr>
      <w:r>
        <w:rPr>
          <w:w w:val="105"/>
        </w:rPr>
        <w:t>out</w:t>
      </w:r>
      <w:r>
        <w:rPr>
          <w:spacing w:val="-13"/>
          <w:w w:val="105"/>
        </w:rPr>
        <w:t xml:space="preserve"> </w:t>
      </w:r>
      <w:r>
        <w:rPr>
          <w:w w:val="105"/>
        </w:rPr>
        <w:t>using</w:t>
      </w:r>
      <w:r>
        <w:rPr>
          <w:spacing w:val="-13"/>
          <w:w w:val="105"/>
        </w:rPr>
        <w:t xml:space="preserve"> </w:t>
      </w:r>
      <w:r>
        <w:rPr>
          <w:w w:val="105"/>
        </w:rPr>
        <w:t>various</w:t>
      </w:r>
      <w:r>
        <w:rPr>
          <w:spacing w:val="-13"/>
          <w:w w:val="105"/>
        </w:rPr>
        <w:t xml:space="preserve"> </w:t>
      </w:r>
      <w:r>
        <w:rPr>
          <w:w w:val="105"/>
        </w:rPr>
        <w:t>techniques</w:t>
      </w:r>
      <w:r>
        <w:rPr>
          <w:spacing w:val="-13"/>
          <w:w w:val="105"/>
        </w:rPr>
        <w:t xml:space="preserve"> </w:t>
      </w:r>
      <w:r>
        <w:rPr>
          <w:w w:val="105"/>
        </w:rPr>
        <w:t>based</w:t>
      </w:r>
      <w:r>
        <w:rPr>
          <w:spacing w:val="-13"/>
          <w:w w:val="105"/>
        </w:rPr>
        <w:t xml:space="preserve"> </w:t>
      </w:r>
      <w:r>
        <w:rPr>
          <w:w w:val="105"/>
        </w:rPr>
        <w:t>on</w:t>
      </w:r>
      <w:r>
        <w:rPr>
          <w:spacing w:val="-13"/>
          <w:w w:val="105"/>
        </w:rPr>
        <w:t xml:space="preserve"> </w:t>
      </w:r>
      <w:r>
        <w:rPr>
          <w:w w:val="105"/>
        </w:rPr>
        <w:t>accuracy,</w:t>
      </w:r>
      <w:r>
        <w:rPr>
          <w:spacing w:val="-12"/>
          <w:w w:val="105"/>
        </w:rPr>
        <w:t xml:space="preserve"> </w:t>
      </w:r>
      <w:r>
        <w:rPr>
          <w:w w:val="105"/>
        </w:rPr>
        <w:t>system</w:t>
      </w:r>
      <w:r>
        <w:rPr>
          <w:spacing w:val="-13"/>
          <w:w w:val="105"/>
        </w:rPr>
        <w:t xml:space="preserve"> </w:t>
      </w:r>
      <w:r>
        <w:rPr>
          <w:w w:val="105"/>
        </w:rPr>
        <w:t>capabilities,</w:t>
      </w:r>
      <w:r>
        <w:rPr>
          <w:spacing w:val="-12"/>
          <w:w w:val="105"/>
        </w:rPr>
        <w:t xml:space="preserve"> </w:t>
      </w:r>
      <w:r>
        <w:rPr>
          <w:w w:val="105"/>
        </w:rPr>
        <w:t>and</w:t>
      </w:r>
      <w:r>
        <w:rPr>
          <w:spacing w:val="-13"/>
          <w:w w:val="105"/>
        </w:rPr>
        <w:t xml:space="preserve"> </w:t>
      </w:r>
      <w:r>
        <w:rPr>
          <w:w w:val="105"/>
        </w:rPr>
        <w:t>the</w:t>
      </w:r>
      <w:r>
        <w:rPr>
          <w:spacing w:val="-13"/>
          <w:w w:val="105"/>
        </w:rPr>
        <w:t xml:space="preserve"> </w:t>
      </w:r>
      <w:r>
        <w:rPr>
          <w:w w:val="105"/>
        </w:rPr>
        <w:t>recognized characteristics of the environment.</w:t>
      </w:r>
    </w:p>
    <w:p w14:paraId="0AFE4174">
      <w:pPr>
        <w:pStyle w:val="9"/>
      </w:pPr>
    </w:p>
    <w:p w14:paraId="3318DDF6">
      <w:pPr>
        <w:pStyle w:val="9"/>
        <w:spacing w:before="2"/>
      </w:pPr>
    </w:p>
    <w:p w14:paraId="6F4F4B63">
      <w:pPr>
        <w:pStyle w:val="4"/>
        <w:numPr>
          <w:ilvl w:val="2"/>
          <w:numId w:val="9"/>
        </w:numPr>
        <w:tabs>
          <w:tab w:val="left" w:pos="905"/>
        </w:tabs>
        <w:spacing w:before="0" w:after="0" w:line="240" w:lineRule="auto"/>
        <w:ind w:left="905" w:right="0" w:hanging="905"/>
        <w:jc w:val="left"/>
      </w:pPr>
      <w:bookmarkStart w:id="19" w:name="Camera properties"/>
      <w:bookmarkEnd w:id="19"/>
      <w:bookmarkStart w:id="20" w:name="_bookmark12"/>
      <w:bookmarkEnd w:id="20"/>
      <w:r>
        <w:t>Camera</w:t>
      </w:r>
      <w:r>
        <w:rPr>
          <w:spacing w:val="-11"/>
        </w:rPr>
        <w:t xml:space="preserve"> </w:t>
      </w:r>
      <w:r>
        <w:rPr>
          <w:spacing w:val="-2"/>
        </w:rPr>
        <w:t>properties</w:t>
      </w:r>
    </w:p>
    <w:p w14:paraId="78B7CE6F">
      <w:pPr>
        <w:pStyle w:val="9"/>
        <w:spacing w:before="1"/>
        <w:rPr>
          <w:rFonts w:ascii="Arial"/>
          <w:b/>
          <w:sz w:val="26"/>
        </w:rPr>
      </w:pPr>
    </w:p>
    <w:p w14:paraId="79E59636">
      <w:pPr>
        <w:pStyle w:val="9"/>
        <w:spacing w:line="273" w:lineRule="auto"/>
        <w:ind w:right="281"/>
        <w:jc w:val="both"/>
      </w:pPr>
      <w:r>
        <w:t>One of the largest sources of error in computer vision is the physical situation and proper- ties of the camera, which can greatly vary depending on the situation and device. Intrinsic parameters refer to the aspects that affect the camera itself, while extrinsic parameters concern the position and attitude of the camera in relation to world coordinates.</w:t>
      </w:r>
      <w:r>
        <w:rPr>
          <w:spacing w:val="40"/>
        </w:rPr>
        <w:t xml:space="preserve"> </w:t>
      </w:r>
      <w:r>
        <w:t>Extrinsic and intrinsic parameters establish the connection between the camera’s viewpoint and the surrounding world.</w:t>
      </w:r>
      <w:r>
        <w:rPr>
          <w:spacing w:val="40"/>
        </w:rPr>
        <w:t xml:space="preserve"> </w:t>
      </w:r>
      <w:r>
        <w:t>Therefore, obtaining these values enables the system to recover the actual coordinates of the objects represented in the image.</w:t>
      </w:r>
      <w:r>
        <w:rPr>
          <w:spacing w:val="40"/>
        </w:rPr>
        <w:t xml:space="preserve"> </w:t>
      </w:r>
      <w:r>
        <w:t xml:space="preserve">Figure </w:t>
      </w:r>
      <w:r>
        <w:fldChar w:fldCharType="begin"/>
      </w:r>
      <w:r>
        <w:instrText xml:space="preserve"> HYPERLINK \l "_bookmark13" </w:instrText>
      </w:r>
      <w:r>
        <w:fldChar w:fldCharType="separate"/>
      </w:r>
      <w:r>
        <w:rPr>
          <w:color w:val="0000FF"/>
        </w:rPr>
        <w:t>1.2</w:t>
      </w:r>
      <w:r>
        <w:rPr>
          <w:color w:val="0000FF"/>
        </w:rPr>
        <w:fldChar w:fldCharType="end"/>
      </w:r>
      <w:r>
        <w:rPr>
          <w:color w:val="0000FF"/>
        </w:rPr>
        <w:t xml:space="preserve"> </w:t>
      </w:r>
      <w:r>
        <w:t>exemplifies the ef- fect of each parameter on the image.</w:t>
      </w:r>
      <w:r>
        <w:rPr>
          <w:spacing w:val="40"/>
        </w:rPr>
        <w:t xml:space="preserve"> </w:t>
      </w:r>
      <w:r>
        <w:t xml:space="preserve">To experiment a different settings the head to the Jupyter notebook found in appendix </w:t>
      </w:r>
      <w:r>
        <w:fldChar w:fldCharType="begin"/>
      </w:r>
      <w:r>
        <w:instrText xml:space="preserve"> HYPERLINK \l "_bookmark163" </w:instrText>
      </w:r>
      <w:r>
        <w:fldChar w:fldCharType="separate"/>
      </w:r>
      <w:r>
        <w:rPr>
          <w:color w:val="0000FF"/>
        </w:rPr>
        <w:t>B</w:t>
      </w:r>
      <w:r>
        <w:rPr>
          <w:color w:val="0000FF"/>
        </w:rPr>
        <w:fldChar w:fldCharType="end"/>
      </w:r>
      <w:r>
        <w:t>.</w:t>
      </w:r>
    </w:p>
    <w:p w14:paraId="3FBA319B">
      <w:pPr>
        <w:pStyle w:val="9"/>
        <w:rPr>
          <w:sz w:val="20"/>
        </w:rPr>
      </w:pPr>
    </w:p>
    <w:p w14:paraId="707693FF">
      <w:pPr>
        <w:pStyle w:val="9"/>
        <w:spacing w:before="50"/>
        <w:rPr>
          <w:sz w:val="20"/>
        </w:rPr>
      </w:pPr>
      <w:r>
        <w:rPr>
          <w:sz w:val="20"/>
        </w:rPr>
        <w:drawing>
          <wp:anchor distT="0" distB="0" distL="0" distR="0" simplePos="0" relativeHeight="251784192" behindDoc="1" locked="0" layoutInCell="1" allowOverlap="1">
            <wp:simplePos x="0" y="0"/>
            <wp:positionH relativeFrom="page">
              <wp:posOffset>1887855</wp:posOffset>
            </wp:positionH>
            <wp:positionV relativeFrom="paragraph">
              <wp:posOffset>200025</wp:posOffset>
            </wp:positionV>
            <wp:extent cx="4128770" cy="2084705"/>
            <wp:effectExtent l="0" t="0" r="0" b="0"/>
            <wp:wrapTopAndBottom/>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8" cstate="print"/>
                    <a:stretch>
                      <a:fillRect/>
                    </a:stretch>
                  </pic:blipFill>
                  <pic:spPr>
                    <a:xfrm>
                      <a:off x="0" y="0"/>
                      <a:ext cx="4128516" cy="2084831"/>
                    </a:xfrm>
                    <a:prstGeom prst="rect">
                      <a:avLst/>
                    </a:prstGeom>
                  </pic:spPr>
                </pic:pic>
              </a:graphicData>
            </a:graphic>
          </wp:anchor>
        </w:drawing>
      </w:r>
    </w:p>
    <w:p w14:paraId="42B3E184">
      <w:pPr>
        <w:pStyle w:val="9"/>
        <w:spacing w:before="151"/>
      </w:pPr>
    </w:p>
    <w:p w14:paraId="0D0C30C0">
      <w:pPr>
        <w:pStyle w:val="9"/>
        <w:ind w:right="280"/>
        <w:jc w:val="center"/>
      </w:pPr>
      <w:r>
        <w:rPr>
          <w:w w:val="105"/>
        </w:rPr>
        <w:t>Figure</w:t>
      </w:r>
      <w:r>
        <w:rPr>
          <w:spacing w:val="-17"/>
          <w:w w:val="105"/>
        </w:rPr>
        <w:t xml:space="preserve"> </w:t>
      </w:r>
      <w:r>
        <w:rPr>
          <w:w w:val="105"/>
        </w:rPr>
        <w:t>1.2:</w:t>
      </w:r>
      <w:r>
        <w:rPr>
          <w:spacing w:val="-4"/>
          <w:w w:val="105"/>
        </w:rPr>
        <w:t xml:space="preserve"> </w:t>
      </w:r>
      <w:bookmarkStart w:id="21" w:name="_bookmark13"/>
      <w:bookmarkEnd w:id="21"/>
      <w:r>
        <w:rPr>
          <w:w w:val="105"/>
        </w:rPr>
        <w:t>Base</w:t>
      </w:r>
      <w:r>
        <w:rPr>
          <w:spacing w:val="-16"/>
          <w:w w:val="105"/>
        </w:rPr>
        <w:t xml:space="preserve"> </w:t>
      </w:r>
      <w:r>
        <w:rPr>
          <w:w w:val="105"/>
        </w:rPr>
        <w:t>image</w:t>
      </w:r>
      <w:r>
        <w:rPr>
          <w:spacing w:val="-16"/>
          <w:w w:val="105"/>
        </w:rPr>
        <w:t xml:space="preserve"> </w:t>
      </w:r>
      <w:r>
        <w:rPr>
          <w:w w:val="105"/>
        </w:rPr>
        <w:t>to</w:t>
      </w:r>
      <w:r>
        <w:rPr>
          <w:spacing w:val="-16"/>
          <w:w w:val="105"/>
        </w:rPr>
        <w:t xml:space="preserve"> </w:t>
      </w:r>
      <w:r>
        <w:rPr>
          <w:w w:val="105"/>
        </w:rPr>
        <w:t>see</w:t>
      </w:r>
      <w:r>
        <w:rPr>
          <w:spacing w:val="-17"/>
          <w:w w:val="105"/>
        </w:rPr>
        <w:t xml:space="preserve"> </w:t>
      </w:r>
      <w:r>
        <w:rPr>
          <w:w w:val="105"/>
        </w:rPr>
        <w:t>the</w:t>
      </w:r>
      <w:r>
        <w:rPr>
          <w:spacing w:val="-16"/>
          <w:w w:val="105"/>
        </w:rPr>
        <w:t xml:space="preserve"> </w:t>
      </w:r>
      <w:r>
        <w:rPr>
          <w:w w:val="105"/>
        </w:rPr>
        <w:t>effects</w:t>
      </w:r>
      <w:r>
        <w:rPr>
          <w:spacing w:val="-16"/>
          <w:w w:val="105"/>
        </w:rPr>
        <w:t xml:space="preserve"> </w:t>
      </w:r>
      <w:r>
        <w:rPr>
          <w:w w:val="105"/>
        </w:rPr>
        <w:t>of</w:t>
      </w:r>
      <w:r>
        <w:rPr>
          <w:spacing w:val="-16"/>
          <w:w w:val="105"/>
        </w:rPr>
        <w:t xml:space="preserve"> </w:t>
      </w:r>
      <w:r>
        <w:rPr>
          <w:w w:val="105"/>
        </w:rPr>
        <w:t>the</w:t>
      </w:r>
      <w:r>
        <w:rPr>
          <w:spacing w:val="-16"/>
          <w:w w:val="105"/>
        </w:rPr>
        <w:t xml:space="preserve"> </w:t>
      </w:r>
      <w:r>
        <w:rPr>
          <w:spacing w:val="-2"/>
          <w:w w:val="105"/>
        </w:rPr>
        <w:t>parameters</w:t>
      </w:r>
    </w:p>
    <w:p w14:paraId="442F13D6">
      <w:pPr>
        <w:pStyle w:val="9"/>
      </w:pPr>
    </w:p>
    <w:p w14:paraId="2003BDE3">
      <w:pPr>
        <w:pStyle w:val="9"/>
      </w:pPr>
    </w:p>
    <w:p w14:paraId="526AFDE3">
      <w:pPr>
        <w:pStyle w:val="9"/>
        <w:spacing w:before="42"/>
      </w:pPr>
    </w:p>
    <w:p w14:paraId="0C60A3D6">
      <w:pPr>
        <w:pStyle w:val="6"/>
        <w:numPr>
          <w:ilvl w:val="0"/>
          <w:numId w:val="10"/>
        </w:numPr>
        <w:tabs>
          <w:tab w:val="left" w:pos="564"/>
        </w:tabs>
        <w:spacing w:before="0" w:after="0" w:line="240" w:lineRule="auto"/>
        <w:ind w:left="564" w:right="0" w:hanging="335"/>
        <w:jc w:val="left"/>
      </w:pPr>
      <w:r>
        <w:t>Extrinsic</w:t>
      </w:r>
      <w:r>
        <w:rPr>
          <w:spacing w:val="18"/>
        </w:rPr>
        <w:t xml:space="preserve"> </w:t>
      </w:r>
      <w:r>
        <w:rPr>
          <w:spacing w:val="-2"/>
        </w:rPr>
        <w:t>parameters</w:t>
      </w:r>
    </w:p>
    <w:p w14:paraId="7F991898">
      <w:pPr>
        <w:pStyle w:val="9"/>
        <w:spacing w:before="13"/>
        <w:rPr>
          <w:rFonts w:ascii="Arial"/>
          <w:b/>
        </w:rPr>
      </w:pPr>
    </w:p>
    <w:p w14:paraId="13B0101F">
      <w:pPr>
        <w:pStyle w:val="9"/>
        <w:spacing w:line="273" w:lineRule="auto"/>
        <w:ind w:right="281"/>
        <w:jc w:val="both"/>
      </w:pPr>
      <w:r>
        <w:t xml:space="preserve">Extrinsic parameters of a camera can be obtained by determining the relationship between the camera frame and the ground. This relationship can be broken down into two compo- nents: displacement (Figure </w:t>
      </w:r>
      <w:r>
        <w:fldChar w:fldCharType="begin"/>
      </w:r>
      <w:r>
        <w:instrText xml:space="preserve"> HYPERLINK \l "_bookmark14" </w:instrText>
      </w:r>
      <w:r>
        <w:fldChar w:fldCharType="separate"/>
      </w:r>
      <w:r>
        <w:rPr>
          <w:color w:val="0000FF"/>
        </w:rPr>
        <w:t>1.3</w:t>
      </w:r>
      <w:r>
        <w:rPr>
          <w:color w:val="0000FF"/>
        </w:rPr>
        <w:fldChar w:fldCharType="end"/>
      </w:r>
      <w:r>
        <w:t xml:space="preserve">) and rotation (Figure </w:t>
      </w:r>
      <w:r>
        <w:fldChar w:fldCharType="begin"/>
      </w:r>
      <w:r>
        <w:instrText xml:space="preserve"> HYPERLINK \l "_bookmark15" </w:instrText>
      </w:r>
      <w:r>
        <w:fldChar w:fldCharType="separate"/>
      </w:r>
      <w:r>
        <w:rPr>
          <w:color w:val="0000FF"/>
        </w:rPr>
        <w:t>1.4</w:t>
      </w:r>
      <w:r>
        <w:rPr>
          <w:color w:val="0000FF"/>
        </w:rPr>
        <w:fldChar w:fldCharType="end"/>
      </w:r>
      <w:r>
        <w:t>). The displacement refers to the distance from the world center of reference to that of the camera.</w:t>
      </w:r>
    </w:p>
    <w:p w14:paraId="2A57A78A">
      <w:pPr>
        <w:pStyle w:val="9"/>
        <w:spacing w:before="107" w:line="256" w:lineRule="auto"/>
        <w:ind w:right="281"/>
        <w:jc w:val="both"/>
      </w:pPr>
      <w:r>
        <w:rPr>
          <w:w w:val="105"/>
        </w:rPr>
        <w:t>The</w:t>
      </w:r>
      <w:r>
        <w:rPr>
          <w:spacing w:val="-18"/>
          <w:w w:val="105"/>
        </w:rPr>
        <w:t xml:space="preserve"> </w:t>
      </w:r>
      <w:r>
        <w:rPr>
          <w:w w:val="105"/>
        </w:rPr>
        <w:t>direction</w:t>
      </w:r>
      <w:r>
        <w:rPr>
          <w:spacing w:val="-17"/>
          <w:w w:val="105"/>
        </w:rPr>
        <w:t xml:space="preserve"> </w:t>
      </w:r>
      <w:r>
        <w:rPr>
          <w:w w:val="105"/>
        </w:rPr>
        <w:t>of</w:t>
      </w:r>
      <w:r>
        <w:rPr>
          <w:spacing w:val="-17"/>
          <w:w w:val="105"/>
        </w:rPr>
        <w:t xml:space="preserve"> </w:t>
      </w:r>
      <w:r>
        <w:rPr>
          <w:w w:val="105"/>
        </w:rPr>
        <w:t>the</w:t>
      </w:r>
      <w:r>
        <w:rPr>
          <w:spacing w:val="-17"/>
          <w:w w:val="105"/>
        </w:rPr>
        <w:t xml:space="preserve"> </w:t>
      </w:r>
      <w:r>
        <w:rPr>
          <w:w w:val="105"/>
        </w:rPr>
        <w:t>vector</w:t>
      </w:r>
      <w:r>
        <w:rPr>
          <w:spacing w:val="-18"/>
          <w:w w:val="105"/>
        </w:rPr>
        <w:t xml:space="preserve"> </w:t>
      </w:r>
      <w:r>
        <w:rPr>
          <w:w w:val="105"/>
        </w:rPr>
        <w:t>is</w:t>
      </w:r>
      <w:r>
        <w:rPr>
          <w:spacing w:val="-17"/>
          <w:w w:val="105"/>
        </w:rPr>
        <w:t xml:space="preserve"> </w:t>
      </w:r>
      <w:r>
        <w:rPr>
          <w:w w:val="105"/>
        </w:rPr>
        <w:t>relevant,</w:t>
      </w:r>
      <w:r>
        <w:rPr>
          <w:spacing w:val="-17"/>
          <w:w w:val="105"/>
        </w:rPr>
        <w:t xml:space="preserve"> </w:t>
      </w:r>
      <w:r>
        <w:rPr>
          <w:w w:val="105"/>
        </w:rPr>
        <w:t>as</w:t>
      </w:r>
      <w:r>
        <w:rPr>
          <w:spacing w:val="-17"/>
          <w:w w:val="105"/>
        </w:rPr>
        <w:t xml:space="preserve"> </w:t>
      </w:r>
      <w:r>
        <w:rPr>
          <w:w w:val="105"/>
        </w:rPr>
        <w:t>the</w:t>
      </w:r>
      <w:r>
        <w:rPr>
          <w:spacing w:val="-18"/>
          <w:w w:val="105"/>
        </w:rPr>
        <w:t xml:space="preserve"> </w:t>
      </w:r>
      <w:r>
        <w:rPr>
          <w:w w:val="105"/>
        </w:rPr>
        <w:t>extrinsic</w:t>
      </w:r>
      <w:r>
        <w:rPr>
          <w:spacing w:val="-17"/>
          <w:w w:val="105"/>
        </w:rPr>
        <w:t xml:space="preserve"> </w:t>
      </w:r>
      <w:r>
        <w:rPr>
          <w:w w:val="105"/>
        </w:rPr>
        <w:t>parameters</w:t>
      </w:r>
      <w:r>
        <w:rPr>
          <w:spacing w:val="-17"/>
          <w:w w:val="105"/>
        </w:rPr>
        <w:t xml:space="preserve"> </w:t>
      </w:r>
      <w:r>
        <w:rPr>
          <w:w w:val="105"/>
        </w:rPr>
        <w:t>are</w:t>
      </w:r>
      <w:r>
        <w:rPr>
          <w:spacing w:val="-17"/>
          <w:w w:val="105"/>
        </w:rPr>
        <w:t xml:space="preserve"> </w:t>
      </w:r>
      <w:r>
        <w:rPr>
          <w:w w:val="105"/>
        </w:rPr>
        <w:t>given</w:t>
      </w:r>
      <w:r>
        <w:rPr>
          <w:spacing w:val="-17"/>
          <w:w w:val="105"/>
        </w:rPr>
        <w:t xml:space="preserve"> </w:t>
      </w:r>
      <w:r>
        <w:rPr>
          <w:w w:val="105"/>
        </w:rPr>
        <w:t>always</w:t>
      </w:r>
      <w:r>
        <w:rPr>
          <w:spacing w:val="-18"/>
          <w:w w:val="105"/>
        </w:rPr>
        <w:t xml:space="preserve"> </w:t>
      </w:r>
      <w:r>
        <w:rPr>
          <w:w w:val="105"/>
        </w:rPr>
        <w:t>going from</w:t>
      </w:r>
      <w:r>
        <w:rPr>
          <w:spacing w:val="-2"/>
          <w:w w:val="105"/>
        </w:rPr>
        <w:t xml:space="preserve"> </w:t>
      </w:r>
      <w:r>
        <w:rPr>
          <w:w w:val="105"/>
        </w:rPr>
        <w:t>the</w:t>
      </w:r>
      <w:r>
        <w:rPr>
          <w:spacing w:val="-2"/>
          <w:w w:val="105"/>
        </w:rPr>
        <w:t xml:space="preserve"> </w:t>
      </w:r>
      <w:r>
        <w:rPr>
          <w:w w:val="105"/>
        </w:rPr>
        <w:t>world</w:t>
      </w:r>
      <w:r>
        <w:rPr>
          <w:spacing w:val="-2"/>
          <w:w w:val="105"/>
        </w:rPr>
        <w:t xml:space="preserve"> </w:t>
      </w:r>
      <w:r>
        <w:rPr>
          <w:w w:val="105"/>
        </w:rPr>
        <w:t>coordinates</w:t>
      </w:r>
      <w:r>
        <w:rPr>
          <w:spacing w:val="-2"/>
          <w:w w:val="105"/>
        </w:rPr>
        <w:t xml:space="preserve"> </w:t>
      </w:r>
      <w:r>
        <w:rPr>
          <w:w w:val="105"/>
        </w:rPr>
        <w:t>to</w:t>
      </w:r>
      <w:r>
        <w:rPr>
          <w:spacing w:val="-2"/>
          <w:w w:val="105"/>
        </w:rPr>
        <w:t xml:space="preserve"> </w:t>
      </w:r>
      <w:r>
        <w:rPr>
          <w:w w:val="105"/>
        </w:rPr>
        <w:t>the</w:t>
      </w:r>
      <w:r>
        <w:rPr>
          <w:spacing w:val="-2"/>
          <w:w w:val="105"/>
        </w:rPr>
        <w:t xml:space="preserve"> </w:t>
      </w:r>
      <w:r>
        <w:rPr>
          <w:w w:val="105"/>
        </w:rPr>
        <w:t>camera</w:t>
      </w:r>
      <w:r>
        <w:rPr>
          <w:spacing w:val="-2"/>
          <w:w w:val="105"/>
        </w:rPr>
        <w:t xml:space="preserve"> </w:t>
      </w:r>
      <w:r>
        <w:rPr>
          <w:w w:val="105"/>
        </w:rPr>
        <w:t>coordinates.</w:t>
      </w:r>
      <w:r>
        <w:rPr>
          <w:spacing w:val="40"/>
          <w:w w:val="105"/>
        </w:rPr>
        <w:t xml:space="preserve"> </w:t>
      </w:r>
      <w:r>
        <w:rPr>
          <w:w w:val="105"/>
        </w:rPr>
        <w:t>This</w:t>
      </w:r>
      <w:r>
        <w:rPr>
          <w:spacing w:val="-2"/>
          <w:w w:val="105"/>
        </w:rPr>
        <w:t xml:space="preserve"> </w:t>
      </w:r>
      <w:r>
        <w:rPr>
          <w:w w:val="105"/>
        </w:rPr>
        <w:t>also</w:t>
      </w:r>
      <w:r>
        <w:rPr>
          <w:spacing w:val="-2"/>
          <w:w w:val="105"/>
        </w:rPr>
        <w:t xml:space="preserve"> </w:t>
      </w:r>
      <w:r>
        <w:rPr>
          <w:w w:val="105"/>
        </w:rPr>
        <w:t>applies</w:t>
      </w:r>
      <w:r>
        <w:rPr>
          <w:spacing w:val="-2"/>
          <w:w w:val="105"/>
        </w:rPr>
        <w:t xml:space="preserve"> </w:t>
      </w:r>
      <w:r>
        <w:rPr>
          <w:w w:val="105"/>
        </w:rPr>
        <w:t>to</w:t>
      </w:r>
      <w:r>
        <w:rPr>
          <w:spacing w:val="-2"/>
          <w:w w:val="105"/>
        </w:rPr>
        <w:t xml:space="preserve"> </w:t>
      </w:r>
      <w:r>
        <w:rPr>
          <w:w w:val="105"/>
        </w:rPr>
        <w:t>the</w:t>
      </w:r>
      <w:r>
        <w:rPr>
          <w:spacing w:val="-2"/>
          <w:w w:val="105"/>
        </w:rPr>
        <w:t xml:space="preserve"> </w:t>
      </w:r>
      <w:r>
        <w:rPr>
          <w:w w:val="105"/>
        </w:rPr>
        <w:t>rotation matrix,</w:t>
      </w:r>
      <w:r>
        <w:rPr>
          <w:spacing w:val="-4"/>
          <w:w w:val="105"/>
        </w:rPr>
        <w:t xml:space="preserve"> </w:t>
      </w:r>
      <w:r>
        <w:rPr>
          <w:w w:val="105"/>
        </w:rPr>
        <w:t>which</w:t>
      </w:r>
      <w:r>
        <w:rPr>
          <w:spacing w:val="-8"/>
          <w:w w:val="105"/>
        </w:rPr>
        <w:t xml:space="preserve"> </w:t>
      </w:r>
      <w:r>
        <w:rPr>
          <w:w w:val="105"/>
        </w:rPr>
        <w:t>can</w:t>
      </w:r>
      <w:r>
        <w:rPr>
          <w:spacing w:val="-8"/>
          <w:w w:val="105"/>
        </w:rPr>
        <w:t xml:space="preserve"> </w:t>
      </w:r>
      <w:r>
        <w:rPr>
          <w:w w:val="105"/>
        </w:rPr>
        <w:t>be</w:t>
      </w:r>
      <w:r>
        <w:rPr>
          <w:spacing w:val="-8"/>
          <w:w w:val="105"/>
        </w:rPr>
        <w:t xml:space="preserve"> </w:t>
      </w:r>
      <w:r>
        <w:rPr>
          <w:w w:val="105"/>
        </w:rPr>
        <w:t>constructed</w:t>
      </w:r>
      <w:r>
        <w:rPr>
          <w:spacing w:val="-8"/>
          <w:w w:val="105"/>
        </w:rPr>
        <w:t xml:space="preserve"> </w:t>
      </w:r>
      <w:r>
        <w:rPr>
          <w:w w:val="105"/>
        </w:rPr>
        <w:t>from</w:t>
      </w:r>
      <w:r>
        <w:rPr>
          <w:spacing w:val="-8"/>
          <w:w w:val="105"/>
        </w:rPr>
        <w:t xml:space="preserve"> </w:t>
      </w:r>
      <w:r>
        <w:rPr>
          <w:w w:val="105"/>
        </w:rPr>
        <w:t>different</w:t>
      </w:r>
      <w:r>
        <w:rPr>
          <w:spacing w:val="-8"/>
          <w:w w:val="105"/>
        </w:rPr>
        <w:t xml:space="preserve"> </w:t>
      </w:r>
      <w:r>
        <w:rPr>
          <w:w w:val="105"/>
        </w:rPr>
        <w:t>sources.</w:t>
      </w:r>
      <w:r>
        <w:rPr>
          <w:spacing w:val="33"/>
          <w:w w:val="105"/>
        </w:rPr>
        <w:t xml:space="preserve"> </w:t>
      </w:r>
      <w:r>
        <w:rPr>
          <w:w w:val="105"/>
        </w:rPr>
        <w:t>For</w:t>
      </w:r>
      <w:r>
        <w:rPr>
          <w:spacing w:val="-8"/>
          <w:w w:val="105"/>
        </w:rPr>
        <w:t xml:space="preserve"> </w:t>
      </w:r>
      <w:r>
        <w:rPr>
          <w:w w:val="105"/>
        </w:rPr>
        <w:t>our</w:t>
      </w:r>
      <w:r>
        <w:rPr>
          <w:spacing w:val="-8"/>
          <w:w w:val="105"/>
        </w:rPr>
        <w:t xml:space="preserve"> </w:t>
      </w:r>
      <w:r>
        <w:rPr>
          <w:w w:val="105"/>
        </w:rPr>
        <w:t>purposes,</w:t>
      </w:r>
      <w:r>
        <w:rPr>
          <w:spacing w:val="-4"/>
          <w:w w:val="105"/>
        </w:rPr>
        <w:t xml:space="preserve"> </w:t>
      </w:r>
      <w:r>
        <w:rPr>
          <w:w w:val="105"/>
        </w:rPr>
        <w:t>the</w:t>
      </w:r>
      <w:r>
        <w:rPr>
          <w:spacing w:val="-8"/>
          <w:w w:val="105"/>
        </w:rPr>
        <w:t xml:space="preserve"> </w:t>
      </w:r>
      <w:r>
        <w:rPr>
          <w:w w:val="105"/>
        </w:rPr>
        <w:t xml:space="preserve">rotation </w:t>
      </w:r>
      <w:r>
        <w:t>matrix</w:t>
      </w:r>
      <w:r>
        <w:rPr>
          <w:spacing w:val="-4"/>
        </w:rPr>
        <w:t xml:space="preserve"> </w:t>
      </w:r>
      <w:r>
        <w:t>will</w:t>
      </w:r>
      <w:r>
        <w:rPr>
          <w:spacing w:val="-4"/>
        </w:rPr>
        <w:t xml:space="preserve"> </w:t>
      </w:r>
      <w:r>
        <w:t>be</w:t>
      </w:r>
      <w:r>
        <w:rPr>
          <w:spacing w:val="-4"/>
        </w:rPr>
        <w:t xml:space="preserve"> </w:t>
      </w:r>
      <w:r>
        <w:t>determined</w:t>
      </w:r>
      <w:r>
        <w:rPr>
          <w:spacing w:val="-4"/>
        </w:rPr>
        <w:t xml:space="preserve"> </w:t>
      </w:r>
      <w:r>
        <w:t>using</w:t>
      </w:r>
      <w:r>
        <w:rPr>
          <w:spacing w:val="-4"/>
        </w:rPr>
        <w:t xml:space="preserve"> </w:t>
      </w:r>
      <w:r>
        <w:t>the</w:t>
      </w:r>
      <w:r>
        <w:rPr>
          <w:spacing w:val="-4"/>
        </w:rPr>
        <w:t xml:space="preserve"> </w:t>
      </w:r>
      <w:r>
        <w:t>air</w:t>
      </w:r>
      <w:r>
        <w:rPr>
          <w:spacing w:val="-4"/>
        </w:rPr>
        <w:t xml:space="preserve"> </w:t>
      </w:r>
      <w:r>
        <w:t>navigation</w:t>
      </w:r>
      <w:r>
        <w:rPr>
          <w:spacing w:val="-4"/>
        </w:rPr>
        <w:t xml:space="preserve"> </w:t>
      </w:r>
      <w:r>
        <w:t>Euler</w:t>
      </w:r>
      <w:r>
        <w:rPr>
          <w:spacing w:val="-4"/>
        </w:rPr>
        <w:t xml:space="preserve"> </w:t>
      </w:r>
      <w:r>
        <w:t>angles,</w:t>
      </w:r>
      <w:r>
        <w:rPr>
          <w:spacing w:val="-4"/>
        </w:rPr>
        <w:t xml:space="preserve"> </w:t>
      </w:r>
      <w:r>
        <w:t>known</w:t>
      </w:r>
      <w:r>
        <w:rPr>
          <w:spacing w:val="-4"/>
        </w:rPr>
        <w:t xml:space="preserve"> </w:t>
      </w:r>
      <w:r>
        <w:t>as</w:t>
      </w:r>
      <w:r>
        <w:rPr>
          <w:spacing w:val="-4"/>
        </w:rPr>
        <w:t xml:space="preserve"> </w:t>
      </w:r>
      <w:r>
        <w:t>roll</w:t>
      </w:r>
      <w:r>
        <w:rPr>
          <w:spacing w:val="-4"/>
        </w:rPr>
        <w:t xml:space="preserve"> </w:t>
      </w:r>
      <w:r>
        <w:t>(</w:t>
      </w:r>
      <w:r>
        <w:rPr>
          <w:rFonts w:ascii="Verdana" w:hAnsi="Verdana"/>
          <w:sz w:val="24"/>
        </w:rPr>
        <w:t>φ</w:t>
      </w:r>
      <w:r>
        <w:t>),</w:t>
      </w:r>
      <w:r>
        <w:rPr>
          <w:spacing w:val="-4"/>
        </w:rPr>
        <w:t xml:space="preserve"> </w:t>
      </w:r>
      <w:r>
        <w:t>pitch</w:t>
      </w:r>
      <w:r>
        <w:rPr>
          <w:spacing w:val="-4"/>
        </w:rPr>
        <w:t xml:space="preserve"> </w:t>
      </w:r>
      <w:r>
        <w:t>(</w:t>
      </w:r>
      <w:r>
        <w:rPr>
          <w:rFonts w:ascii="Verdana" w:hAnsi="Verdana"/>
          <w:sz w:val="24"/>
        </w:rPr>
        <w:t>θ</w:t>
      </w:r>
      <w:r>
        <w:t xml:space="preserve">) </w:t>
      </w:r>
      <w:r>
        <w:rPr>
          <w:w w:val="105"/>
        </w:rPr>
        <w:t>and yaw (</w:t>
      </w:r>
      <w:r>
        <w:rPr>
          <w:rFonts w:ascii="Verdana" w:hAnsi="Verdana"/>
          <w:w w:val="105"/>
          <w:sz w:val="24"/>
        </w:rPr>
        <w:t>ψ</w:t>
      </w:r>
      <w:r>
        <w:rPr>
          <w:w w:val="105"/>
        </w:rPr>
        <w:t>).</w:t>
      </w:r>
    </w:p>
    <w:p w14:paraId="76515CA7">
      <w:pPr>
        <w:pStyle w:val="9"/>
        <w:spacing w:before="115" w:line="273" w:lineRule="auto"/>
        <w:ind w:right="281"/>
        <w:jc w:val="both"/>
      </w:pPr>
      <w:r>
        <w:t>These parameters are normally in the format of a matrix size of 4x3 in such a way that the multiplication of the world coordinates becomes the real position.</w:t>
      </w:r>
      <w:r>
        <w:rPr>
          <w:spacing w:val="25"/>
        </w:rPr>
        <w:t xml:space="preserve"> </w:t>
      </w:r>
      <w:r>
        <w:t xml:space="preserve">The matrix can be found in Equation </w:t>
      </w:r>
      <w:r>
        <w:fldChar w:fldCharType="begin"/>
      </w:r>
      <w:r>
        <w:instrText xml:space="preserve"> HYPERLINK \l "_bookmark16" </w:instrText>
      </w:r>
      <w:r>
        <w:fldChar w:fldCharType="separate"/>
      </w:r>
      <w:r>
        <w:rPr>
          <w:color w:val="0000FF"/>
        </w:rPr>
        <w:t>1.1</w:t>
      </w:r>
      <w:r>
        <w:rPr>
          <w:color w:val="0000FF"/>
        </w:rPr>
        <w:fldChar w:fldCharType="end"/>
      </w:r>
      <w:r>
        <w:t>.</w:t>
      </w:r>
    </w:p>
    <w:p w14:paraId="00AE93B3">
      <w:pPr>
        <w:pStyle w:val="9"/>
        <w:spacing w:after="0" w:line="273" w:lineRule="auto"/>
        <w:jc w:val="both"/>
        <w:sectPr>
          <w:pgSz w:w="11910" w:h="16840"/>
          <w:pgMar w:top="600" w:right="1417" w:bottom="280" w:left="1700" w:header="720" w:footer="720" w:gutter="0"/>
          <w:cols w:space="720" w:num="1"/>
        </w:sectPr>
      </w:pPr>
    </w:p>
    <w:p w14:paraId="1764E864">
      <w:pPr>
        <w:tabs>
          <w:tab w:val="left" w:pos="1223"/>
        </w:tabs>
        <w:spacing w:before="79"/>
        <w:ind w:left="0" w:right="0" w:firstLine="0"/>
        <w:jc w:val="left"/>
        <w:rPr>
          <w:sz w:val="18"/>
        </w:rPr>
      </w:pPr>
      <w:r>
        <w:rPr>
          <w:sz w:val="18"/>
        </w:rPr>
        <mc:AlternateContent>
          <mc:Choice Requires="wps">
            <w:drawing>
              <wp:anchor distT="0" distB="0" distL="0" distR="0" simplePos="0" relativeHeight="251785216"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17" name="Graphic 17"/>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17" o:spid="_x0000_s1026" o:spt="100" style="position:absolute;left:0pt;margin-left:85pt;margin-top:17.5pt;height:0.1pt;width:425.2pt;mso-position-horizontal-relative:page;mso-wrap-distance-bottom:0pt;mso-wrap-distance-top:0pt;z-index:-251531264;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lcG+y1gAAAAoBAAAPAAAAAAAA&#10;AAEAIAAAACIAAABkcnMvZG93bnJldi54bWxQSwECFAAUAAAACACHTuJA16tMyxQCAAB8BAAADgAA&#10;AAAAAAABACAAAAAlAQAAZHJzL2Uyb0RvYy54bWxQSwUGAAAAAAYABgBZAQAAqwUAAAAA&#10;" path="m0,0l5400001,0e">
                <v:fill on="f" focussize="0,0"/>
                <v:stroke weight="0.497952755905512pt" color="#000000" joinstyle="round"/>
                <v:imagedata o:title=""/>
                <o:lock v:ext="edit" aspectratio="f"/>
                <v:textbox inset="0mm,0mm,0mm,0mm"/>
                <w10:wrap type="topAndBottom"/>
              </v:shape>
            </w:pict>
          </mc:Fallback>
        </mc:AlternateContent>
      </w:r>
      <w:r>
        <w:rPr>
          <w:spacing w:val="-5"/>
          <w:sz w:val="18"/>
        </w:rPr>
        <w:t>10</w:t>
      </w:r>
      <w:r>
        <w:rPr>
          <w:sz w:val="18"/>
        </w:rPr>
        <w:tab/>
      </w:r>
      <w:r>
        <w:rPr>
          <w:sz w:val="18"/>
        </w:rPr>
        <w:t>Real-time</w:t>
      </w:r>
      <w:r>
        <w:rPr>
          <w:spacing w:val="-2"/>
          <w:sz w:val="18"/>
        </w:rPr>
        <w:t xml:space="preserve"> </w:t>
      </w:r>
      <w:r>
        <w:rPr>
          <w:sz w:val="18"/>
        </w:rPr>
        <w:t>Vehicle</w:t>
      </w:r>
      <w:r>
        <w:rPr>
          <w:spacing w:val="-1"/>
          <w:sz w:val="18"/>
        </w:rPr>
        <w:t xml:space="preserve"> </w:t>
      </w:r>
      <w:r>
        <w:rPr>
          <w:sz w:val="18"/>
        </w:rPr>
        <w:t>Speed</w:t>
      </w:r>
      <w:r>
        <w:rPr>
          <w:spacing w:val="-2"/>
          <w:sz w:val="18"/>
        </w:rPr>
        <w:t xml:space="preserve"> </w:t>
      </w:r>
      <w:r>
        <w:rPr>
          <w:sz w:val="18"/>
        </w:rPr>
        <w:t>Estimation</w:t>
      </w:r>
      <w:r>
        <w:rPr>
          <w:spacing w:val="-1"/>
          <w:sz w:val="18"/>
        </w:rPr>
        <w:t xml:space="preserve"> </w:t>
      </w:r>
      <w:r>
        <w:rPr>
          <w:sz w:val="18"/>
        </w:rPr>
        <w:t>using</w:t>
      </w:r>
      <w:r>
        <w:rPr>
          <w:spacing w:val="-1"/>
          <w:sz w:val="18"/>
        </w:rPr>
        <w:t xml:space="preserve"> </w:t>
      </w:r>
      <w:r>
        <w:rPr>
          <w:sz w:val="18"/>
        </w:rPr>
        <w:t>Unmanned</w:t>
      </w:r>
      <w:r>
        <w:rPr>
          <w:spacing w:val="-2"/>
          <w:sz w:val="18"/>
        </w:rPr>
        <w:t xml:space="preserve"> </w:t>
      </w:r>
      <w:r>
        <w:rPr>
          <w:sz w:val="18"/>
        </w:rPr>
        <w:t>Aerial</w:t>
      </w:r>
      <w:r>
        <w:rPr>
          <w:spacing w:val="-1"/>
          <w:sz w:val="18"/>
        </w:rPr>
        <w:t xml:space="preserve"> </w:t>
      </w:r>
      <w:r>
        <w:rPr>
          <w:sz w:val="18"/>
        </w:rPr>
        <w:t>Vehicles</w:t>
      </w:r>
      <w:r>
        <w:rPr>
          <w:spacing w:val="-1"/>
          <w:sz w:val="18"/>
        </w:rPr>
        <w:t xml:space="preserve"> </w:t>
      </w:r>
      <w:r>
        <w:rPr>
          <w:sz w:val="18"/>
        </w:rPr>
        <w:t>for</w:t>
      </w:r>
      <w:r>
        <w:rPr>
          <w:spacing w:val="-2"/>
          <w:sz w:val="18"/>
        </w:rPr>
        <w:t xml:space="preserve"> </w:t>
      </w:r>
      <w:r>
        <w:rPr>
          <w:sz w:val="18"/>
        </w:rPr>
        <w:t>Traffic</w:t>
      </w:r>
      <w:r>
        <w:rPr>
          <w:spacing w:val="-1"/>
          <w:sz w:val="18"/>
        </w:rPr>
        <w:t xml:space="preserve"> </w:t>
      </w:r>
      <w:r>
        <w:rPr>
          <w:spacing w:val="-2"/>
          <w:sz w:val="18"/>
        </w:rPr>
        <w:t>Surveillance</w:t>
      </w:r>
    </w:p>
    <w:p w14:paraId="45E37161">
      <w:pPr>
        <w:pStyle w:val="9"/>
        <w:rPr>
          <w:sz w:val="20"/>
        </w:rPr>
      </w:pPr>
    </w:p>
    <w:p w14:paraId="67733693">
      <w:pPr>
        <w:pStyle w:val="9"/>
        <w:rPr>
          <w:sz w:val="20"/>
        </w:rPr>
      </w:pPr>
    </w:p>
    <w:p w14:paraId="332600C3">
      <w:pPr>
        <w:pStyle w:val="9"/>
        <w:spacing w:before="6"/>
        <w:rPr>
          <w:sz w:val="20"/>
        </w:rPr>
      </w:pPr>
      <w:r>
        <w:rPr>
          <w:sz w:val="20"/>
        </w:rPr>
        <w:drawing>
          <wp:anchor distT="0" distB="0" distL="0" distR="0" simplePos="0" relativeHeight="251785216" behindDoc="1" locked="0" layoutInCell="1" allowOverlap="1">
            <wp:simplePos x="0" y="0"/>
            <wp:positionH relativeFrom="page">
              <wp:posOffset>1887855</wp:posOffset>
            </wp:positionH>
            <wp:positionV relativeFrom="paragraph">
              <wp:posOffset>172085</wp:posOffset>
            </wp:positionV>
            <wp:extent cx="4128770" cy="2084705"/>
            <wp:effectExtent l="0" t="0" r="0" b="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9" cstate="print"/>
                    <a:stretch>
                      <a:fillRect/>
                    </a:stretch>
                  </pic:blipFill>
                  <pic:spPr>
                    <a:xfrm>
                      <a:off x="0" y="0"/>
                      <a:ext cx="4128515" cy="2084831"/>
                    </a:xfrm>
                    <a:prstGeom prst="rect">
                      <a:avLst/>
                    </a:prstGeom>
                  </pic:spPr>
                </pic:pic>
              </a:graphicData>
            </a:graphic>
          </wp:anchor>
        </w:drawing>
      </w:r>
    </w:p>
    <w:p w14:paraId="1B290404">
      <w:pPr>
        <w:pStyle w:val="9"/>
        <w:spacing w:before="150"/>
      </w:pPr>
    </w:p>
    <w:p w14:paraId="0C9DB9E5">
      <w:pPr>
        <w:pStyle w:val="9"/>
        <w:spacing w:before="1"/>
        <w:ind w:right="280"/>
        <w:jc w:val="center"/>
      </w:pPr>
      <w:r>
        <w:t>Figure</w:t>
      </w:r>
      <w:r>
        <w:rPr>
          <w:spacing w:val="5"/>
        </w:rPr>
        <w:t xml:space="preserve"> </w:t>
      </w:r>
      <w:r>
        <w:t>1.3:</w:t>
      </w:r>
      <w:r>
        <w:rPr>
          <w:spacing w:val="22"/>
        </w:rPr>
        <w:t xml:space="preserve"> </w:t>
      </w:r>
      <w:bookmarkStart w:id="22" w:name="_bookmark14"/>
      <w:bookmarkEnd w:id="22"/>
      <w:r>
        <w:t>Effect</w:t>
      </w:r>
      <w:r>
        <w:rPr>
          <w:spacing w:val="5"/>
        </w:rPr>
        <w:t xml:space="preserve"> </w:t>
      </w:r>
      <w:r>
        <w:t>of</w:t>
      </w:r>
      <w:r>
        <w:rPr>
          <w:spacing w:val="6"/>
        </w:rPr>
        <w:t xml:space="preserve"> </w:t>
      </w:r>
      <w:r>
        <w:t>lateral</w:t>
      </w:r>
      <w:r>
        <w:rPr>
          <w:spacing w:val="5"/>
        </w:rPr>
        <w:t xml:space="preserve"> </w:t>
      </w:r>
      <w:r>
        <w:t>displacement</w:t>
      </w:r>
      <w:r>
        <w:rPr>
          <w:spacing w:val="5"/>
        </w:rPr>
        <w:t xml:space="preserve"> </w:t>
      </w:r>
      <w:r>
        <w:t>in</w:t>
      </w:r>
      <w:r>
        <w:rPr>
          <w:spacing w:val="6"/>
        </w:rPr>
        <w:t xml:space="preserve"> </w:t>
      </w:r>
      <w:r>
        <w:t>the</w:t>
      </w:r>
      <w:r>
        <w:rPr>
          <w:spacing w:val="5"/>
        </w:rPr>
        <w:t xml:space="preserve"> </w:t>
      </w:r>
      <w:r>
        <w:t>image</w:t>
      </w:r>
      <w:r>
        <w:rPr>
          <w:spacing w:val="5"/>
        </w:rPr>
        <w:t xml:space="preserve"> </w:t>
      </w:r>
      <w:r>
        <w:rPr>
          <w:spacing w:val="-2"/>
        </w:rPr>
        <w:t>obtained</w:t>
      </w:r>
    </w:p>
    <w:p w14:paraId="40B6C5E4">
      <w:pPr>
        <w:pStyle w:val="9"/>
        <w:rPr>
          <w:sz w:val="20"/>
        </w:rPr>
      </w:pPr>
    </w:p>
    <w:p w14:paraId="0E44DC9A">
      <w:pPr>
        <w:pStyle w:val="9"/>
        <w:spacing w:before="195"/>
        <w:rPr>
          <w:sz w:val="20"/>
        </w:rPr>
      </w:pPr>
      <w:r>
        <w:rPr>
          <w:sz w:val="20"/>
        </w:rPr>
        <w:drawing>
          <wp:anchor distT="0" distB="0" distL="0" distR="0" simplePos="0" relativeHeight="251786240" behindDoc="1" locked="0" layoutInCell="1" allowOverlap="1">
            <wp:simplePos x="0" y="0"/>
            <wp:positionH relativeFrom="page">
              <wp:posOffset>1887855</wp:posOffset>
            </wp:positionH>
            <wp:positionV relativeFrom="paragraph">
              <wp:posOffset>292100</wp:posOffset>
            </wp:positionV>
            <wp:extent cx="4128770" cy="2084705"/>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0" cstate="print"/>
                    <a:stretch>
                      <a:fillRect/>
                    </a:stretch>
                  </pic:blipFill>
                  <pic:spPr>
                    <a:xfrm>
                      <a:off x="0" y="0"/>
                      <a:ext cx="4128515" cy="2084831"/>
                    </a:xfrm>
                    <a:prstGeom prst="rect">
                      <a:avLst/>
                    </a:prstGeom>
                  </pic:spPr>
                </pic:pic>
              </a:graphicData>
            </a:graphic>
          </wp:anchor>
        </w:drawing>
      </w:r>
    </w:p>
    <w:p w14:paraId="4A34B2F7">
      <w:pPr>
        <w:pStyle w:val="9"/>
        <w:spacing w:before="151"/>
      </w:pPr>
    </w:p>
    <w:p w14:paraId="30B0A82B">
      <w:pPr>
        <w:pStyle w:val="9"/>
        <w:ind w:right="280"/>
        <w:jc w:val="center"/>
      </w:pPr>
      <w:r>
        <w:t>Figure 1.4:</w:t>
      </w:r>
      <w:r>
        <w:rPr>
          <w:spacing w:val="15"/>
        </w:rPr>
        <w:t xml:space="preserve"> </w:t>
      </w:r>
      <w:bookmarkStart w:id="23" w:name="_bookmark15"/>
      <w:bookmarkEnd w:id="23"/>
      <w:r>
        <w:t>Effect of changing</w:t>
      </w:r>
      <w:r>
        <w:rPr>
          <w:spacing w:val="1"/>
        </w:rPr>
        <w:t xml:space="preserve"> </w:t>
      </w:r>
      <w:r>
        <w:t xml:space="preserve">the angle of view for the </w:t>
      </w:r>
      <w:r>
        <w:rPr>
          <w:spacing w:val="-2"/>
        </w:rPr>
        <w:t>image</w:t>
      </w:r>
    </w:p>
    <w:p w14:paraId="61FCE054">
      <w:pPr>
        <w:pStyle w:val="9"/>
        <w:spacing w:before="267"/>
        <w:rPr>
          <w:sz w:val="24"/>
        </w:rPr>
      </w:pPr>
    </w:p>
    <w:p w14:paraId="35E93DB9">
      <w:pPr>
        <w:tabs>
          <w:tab w:val="left" w:pos="717"/>
          <w:tab w:val="left" w:pos="1358"/>
          <w:tab w:val="left" w:pos="1839"/>
          <w:tab w:val="left" w:pos="2315"/>
        </w:tabs>
        <w:spacing w:before="0" w:line="611" w:lineRule="exact"/>
        <w:ind w:left="0" w:right="282" w:firstLine="0"/>
        <w:jc w:val="center"/>
        <w:rPr>
          <w:rFonts w:ascii="Arial MT" w:hAnsi="Arial MT"/>
          <w:position w:val="37"/>
          <w:sz w:val="24"/>
        </w:rPr>
      </w:pPr>
      <w:r>
        <w:rPr>
          <w:rFonts w:ascii="Arial MT" w:hAnsi="Arial MT"/>
          <w:position w:val="37"/>
          <w:sz w:val="24"/>
        </w:rPr>
        <mc:AlternateContent>
          <mc:Choice Requires="wps">
            <w:drawing>
              <wp:anchor distT="0" distB="0" distL="0" distR="0" simplePos="0" relativeHeight="251761664" behindDoc="1" locked="0" layoutInCell="1" allowOverlap="1">
                <wp:simplePos x="0" y="0"/>
                <wp:positionH relativeFrom="page">
                  <wp:posOffset>4592955</wp:posOffset>
                </wp:positionH>
                <wp:positionV relativeFrom="paragraph">
                  <wp:posOffset>306705</wp:posOffset>
                </wp:positionV>
                <wp:extent cx="67945" cy="181610"/>
                <wp:effectExtent l="0" t="0" r="0" b="0"/>
                <wp:wrapNone/>
                <wp:docPr id="20" name="Textbox 20"/>
                <wp:cNvGraphicFramePr/>
                <a:graphic xmlns:a="http://schemas.openxmlformats.org/drawingml/2006/main">
                  <a:graphicData uri="http://schemas.microsoft.com/office/word/2010/wordprocessingShape">
                    <wps:wsp>
                      <wps:cNvSpPr txBox="1"/>
                      <wps:spPr>
                        <a:xfrm>
                          <a:off x="0" y="0"/>
                          <a:ext cx="67945" cy="181610"/>
                        </a:xfrm>
                        <a:prstGeom prst="rect">
                          <a:avLst/>
                        </a:prstGeom>
                      </wps:spPr>
                      <wps:txbx>
                        <w:txbxContent>
                          <w:p w14:paraId="606A9F28">
                            <w:pPr>
                              <w:spacing w:before="0" w:line="273" w:lineRule="exact"/>
                              <w:ind w:left="0" w:right="0" w:firstLine="0"/>
                              <w:jc w:val="left"/>
                              <w:rPr>
                                <w:rFonts w:ascii="Times New Roman"/>
                                <w:i/>
                                <w:sz w:val="24"/>
                              </w:rPr>
                            </w:pPr>
                            <w:r>
                              <w:rPr>
                                <w:rFonts w:ascii="Times New Roman"/>
                                <w:i/>
                                <w:spacing w:val="-10"/>
                                <w:sz w:val="24"/>
                              </w:rPr>
                              <w:t>y</w:t>
                            </w:r>
                          </w:p>
                        </w:txbxContent>
                      </wps:txbx>
                      <wps:bodyPr wrap="square" lIns="0" tIns="0" rIns="0" bIns="0" rtlCol="0">
                        <a:noAutofit/>
                      </wps:bodyPr>
                    </wps:wsp>
                  </a:graphicData>
                </a:graphic>
              </wp:anchor>
            </w:drawing>
          </mc:Choice>
          <mc:Fallback>
            <w:pict>
              <v:shape id="Textbox 20" o:spid="_x0000_s1026" o:spt="202" type="#_x0000_t202" style="position:absolute;left:0pt;margin-left:361.65pt;margin-top:24.15pt;height:14.3pt;width:5.35pt;mso-position-horizontal-relative:page;z-index:-251554816;mso-width-relative:page;mso-height-relative:page;" filled="f" stroked="f" coordsize="21600,21600" o:gfxdata="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IRrF7dkAAAAJAQAADwAAAAAAAAABACAAAAAiAAAAZHJzL2Rvd25yZXYueG1sUEsBAhQAFAAAAAgA&#10;h07iQPKQEwKyAQAAdAMAAA4AAAAAAAAAAQAgAAAAKAEAAGRycy9lMm9Eb2MueG1sUEsFBgAAAAAG&#10;AAYAWQEAAEwFAAAAAA==&#10;">
                <v:fill on="f" focussize="0,0"/>
                <v:stroke on="f"/>
                <v:imagedata o:title=""/>
                <o:lock v:ext="edit" aspectratio="f"/>
                <v:textbox inset="0mm,0mm,0mm,0mm">
                  <w:txbxContent>
                    <w:p w14:paraId="606A9F28">
                      <w:pPr>
                        <w:spacing w:before="0" w:line="273" w:lineRule="exact"/>
                        <w:ind w:left="0" w:right="0" w:firstLine="0"/>
                        <w:jc w:val="left"/>
                        <w:rPr>
                          <w:rFonts w:ascii="Times New Roman"/>
                          <w:i/>
                          <w:sz w:val="24"/>
                        </w:rPr>
                      </w:pPr>
                      <w:r>
                        <w:rPr>
                          <w:rFonts w:ascii="Times New Roman"/>
                          <w:i/>
                          <w:spacing w:val="-10"/>
                          <w:sz w:val="24"/>
                        </w:rPr>
                        <w:t>y</w:t>
                      </w:r>
                    </w:p>
                  </w:txbxContent>
                </v:textbox>
              </v:shape>
            </w:pict>
          </mc:Fallback>
        </mc:AlternateContent>
      </w:r>
      <w:bookmarkStart w:id="24" w:name="_bookmark16"/>
      <w:bookmarkEnd w:id="24"/>
      <w:r>
        <w:rPr>
          <w:rFonts w:ascii="Arial MT" w:hAnsi="Arial MT"/>
          <w:spacing w:val="-5"/>
          <w:position w:val="23"/>
          <w:sz w:val="24"/>
        </w:rPr>
        <w:t></w:t>
      </w:r>
      <w:r>
        <w:rPr>
          <w:rFonts w:ascii="Times New Roman" w:hAnsi="Times New Roman"/>
          <w:i/>
          <w:spacing w:val="-5"/>
          <w:position w:val="4"/>
          <w:sz w:val="24"/>
        </w:rPr>
        <w:t>x</w:t>
      </w:r>
      <w:r>
        <w:rPr>
          <w:rFonts w:ascii="Arial MT" w:hAnsi="Arial MT"/>
          <w:spacing w:val="-5"/>
          <w:position w:val="23"/>
          <w:sz w:val="24"/>
        </w:rPr>
        <w:t></w:t>
      </w:r>
      <w:r>
        <w:rPr>
          <w:rFonts w:ascii="Arial MT" w:hAnsi="Arial MT"/>
          <w:position w:val="23"/>
          <w:sz w:val="24"/>
        </w:rPr>
        <w:tab/>
      </w:r>
      <w:r>
        <w:rPr>
          <w:rFonts w:ascii="Arial MT" w:hAnsi="Arial MT"/>
          <w:spacing w:val="-4"/>
          <w:position w:val="23"/>
          <w:sz w:val="24"/>
        </w:rPr>
        <w:t></w:t>
      </w:r>
      <w:r>
        <w:rPr>
          <w:rFonts w:ascii="Times New Roman" w:hAnsi="Times New Roman"/>
          <w:i/>
          <w:spacing w:val="-4"/>
          <w:position w:val="4"/>
          <w:sz w:val="24"/>
        </w:rPr>
        <w:t>r</w:t>
      </w:r>
      <w:r>
        <w:rPr>
          <w:rFonts w:ascii="Times New Roman" w:hAnsi="Times New Roman"/>
          <w:spacing w:val="-4"/>
          <w:sz w:val="18"/>
        </w:rPr>
        <w:t>11</w:t>
      </w:r>
      <w:r>
        <w:rPr>
          <w:rFonts w:ascii="Times New Roman" w:hAnsi="Times New Roman"/>
          <w:sz w:val="18"/>
        </w:rPr>
        <w:tab/>
      </w:r>
      <w:r>
        <w:rPr>
          <w:rFonts w:ascii="Times New Roman" w:hAnsi="Times New Roman"/>
          <w:i/>
          <w:spacing w:val="-5"/>
          <w:position w:val="4"/>
          <w:sz w:val="24"/>
        </w:rPr>
        <w:t>r</w:t>
      </w:r>
      <w:r>
        <w:rPr>
          <w:rFonts w:ascii="Times New Roman" w:hAnsi="Times New Roman"/>
          <w:spacing w:val="-5"/>
          <w:sz w:val="18"/>
        </w:rPr>
        <w:t>12</w:t>
      </w:r>
      <w:r>
        <w:rPr>
          <w:rFonts w:ascii="Times New Roman" w:hAnsi="Times New Roman"/>
          <w:sz w:val="18"/>
        </w:rPr>
        <w:tab/>
      </w:r>
      <w:r>
        <w:rPr>
          <w:rFonts w:ascii="Times New Roman" w:hAnsi="Times New Roman"/>
          <w:i/>
          <w:spacing w:val="-5"/>
          <w:position w:val="4"/>
          <w:sz w:val="24"/>
        </w:rPr>
        <w:t>r</w:t>
      </w:r>
      <w:r>
        <w:rPr>
          <w:rFonts w:ascii="Times New Roman" w:hAnsi="Times New Roman"/>
          <w:spacing w:val="-5"/>
          <w:sz w:val="18"/>
        </w:rPr>
        <w:t>13</w:t>
      </w:r>
      <w:r>
        <w:rPr>
          <w:rFonts w:ascii="Times New Roman" w:hAnsi="Times New Roman"/>
          <w:sz w:val="18"/>
        </w:rPr>
        <w:tab/>
      </w:r>
      <w:r>
        <w:rPr>
          <w:rFonts w:ascii="Times New Roman" w:hAnsi="Times New Roman"/>
          <w:i/>
          <w:spacing w:val="-2"/>
          <w:position w:val="4"/>
          <w:sz w:val="24"/>
        </w:rPr>
        <w:t>t</w:t>
      </w:r>
      <w:r>
        <w:rPr>
          <w:rFonts w:ascii="Times New Roman" w:hAnsi="Times New Roman"/>
          <w:spacing w:val="-2"/>
          <w:sz w:val="18"/>
        </w:rPr>
        <w:t>1</w:t>
      </w:r>
      <w:r>
        <w:rPr>
          <w:rFonts w:ascii="Arial MT" w:hAnsi="Arial MT"/>
          <w:spacing w:val="-2"/>
          <w:position w:val="23"/>
          <w:sz w:val="24"/>
        </w:rPr>
        <w:t></w:t>
      </w:r>
      <w:r>
        <w:rPr>
          <w:rFonts w:ascii="Arial MT" w:hAnsi="Arial MT"/>
          <w:spacing w:val="-2"/>
          <w:position w:val="37"/>
          <w:sz w:val="24"/>
        </w:rPr>
        <w:t></w:t>
      </w:r>
      <w:r>
        <w:rPr>
          <w:rFonts w:ascii="Times New Roman" w:hAnsi="Times New Roman"/>
          <w:i/>
          <w:spacing w:val="-2"/>
          <w:position w:val="18"/>
          <w:sz w:val="24"/>
        </w:rPr>
        <w:t>x</w:t>
      </w:r>
      <w:r>
        <w:rPr>
          <w:rFonts w:ascii="Arial MT" w:hAnsi="Arial MT"/>
          <w:spacing w:val="-2"/>
          <w:position w:val="37"/>
          <w:sz w:val="24"/>
        </w:rPr>
        <w:t></w:t>
      </w:r>
    </w:p>
    <w:p w14:paraId="36F4DD97">
      <w:pPr>
        <w:spacing w:after="0" w:line="611" w:lineRule="exact"/>
        <w:jc w:val="center"/>
        <w:rPr>
          <w:rFonts w:ascii="Arial MT" w:hAnsi="Arial MT"/>
          <w:position w:val="37"/>
          <w:sz w:val="24"/>
        </w:rPr>
        <w:sectPr>
          <w:pgSz w:w="11910" w:h="16840"/>
          <w:pgMar w:top="600" w:right="1417" w:bottom="280" w:left="1700" w:header="720" w:footer="720" w:gutter="0"/>
          <w:cols w:space="720" w:num="1"/>
        </w:sectPr>
      </w:pPr>
    </w:p>
    <w:p w14:paraId="09E238A0">
      <w:pPr>
        <w:tabs>
          <w:tab w:val="left" w:pos="4058"/>
          <w:tab w:val="left" w:pos="4539"/>
          <w:tab w:val="left" w:pos="5015"/>
        </w:tabs>
        <w:spacing w:before="0" w:line="154" w:lineRule="exact"/>
        <w:ind w:left="2700" w:right="0" w:firstLine="0"/>
        <w:jc w:val="left"/>
        <w:rPr>
          <w:rFonts w:ascii="Arial MT" w:hAnsi="Arial MT"/>
          <w:position w:val="9"/>
          <w:sz w:val="24"/>
        </w:rPr>
      </w:pPr>
      <w:r>
        <w:rPr>
          <w:rFonts w:ascii="Arial MT" w:hAnsi="Arial MT"/>
          <w:w w:val="75"/>
          <w:position w:val="8"/>
          <w:sz w:val="24"/>
        </w:rPr>
        <w:t></w:t>
      </w:r>
      <w:r>
        <w:rPr>
          <w:rFonts w:ascii="Times New Roman" w:hAnsi="Times New Roman"/>
          <w:i/>
          <w:w w:val="75"/>
          <w:position w:val="4"/>
          <w:sz w:val="24"/>
        </w:rPr>
        <w:t>y</w:t>
      </w:r>
      <w:r>
        <w:rPr>
          <w:rFonts w:ascii="Arial MT" w:hAnsi="Arial MT"/>
          <w:w w:val="75"/>
          <w:position w:val="8"/>
          <w:sz w:val="24"/>
        </w:rPr>
        <w:t></w:t>
      </w:r>
      <w:r>
        <w:rPr>
          <w:rFonts w:ascii="Arial MT" w:hAnsi="Arial MT"/>
          <w:spacing w:val="-2"/>
          <w:position w:val="8"/>
          <w:sz w:val="24"/>
        </w:rPr>
        <w:t xml:space="preserve"> </w:t>
      </w:r>
      <w:r>
        <w:rPr>
          <w:rFonts w:ascii="Lucida Sans Unicode" w:hAnsi="Lucida Sans Unicode"/>
          <w:w w:val="75"/>
          <w:position w:val="3"/>
          <w:sz w:val="24"/>
        </w:rPr>
        <w:t>=</w:t>
      </w:r>
      <w:r>
        <w:rPr>
          <w:rFonts w:ascii="Lucida Sans Unicode" w:hAnsi="Lucida Sans Unicode"/>
          <w:spacing w:val="-11"/>
          <w:position w:val="3"/>
          <w:sz w:val="24"/>
        </w:rPr>
        <w:t xml:space="preserve"> </w:t>
      </w:r>
      <w:r>
        <w:rPr>
          <w:rFonts w:ascii="Arial MT" w:hAnsi="Arial MT"/>
          <w:spacing w:val="-4"/>
          <w:w w:val="75"/>
          <w:position w:val="8"/>
          <w:sz w:val="24"/>
        </w:rPr>
        <w:t></w:t>
      </w:r>
      <w:r>
        <w:rPr>
          <w:rFonts w:ascii="Times New Roman" w:hAnsi="Times New Roman"/>
          <w:i/>
          <w:spacing w:val="-4"/>
          <w:w w:val="75"/>
          <w:position w:val="4"/>
          <w:sz w:val="24"/>
        </w:rPr>
        <w:t>r</w:t>
      </w:r>
      <w:r>
        <w:rPr>
          <w:rFonts w:ascii="Times New Roman" w:hAnsi="Times New Roman"/>
          <w:spacing w:val="-4"/>
          <w:w w:val="75"/>
          <w:sz w:val="18"/>
        </w:rPr>
        <w:t>21</w:t>
      </w:r>
      <w:r>
        <w:rPr>
          <w:rFonts w:ascii="Times New Roman" w:hAnsi="Times New Roman"/>
          <w:sz w:val="18"/>
        </w:rPr>
        <w:tab/>
      </w:r>
      <w:r>
        <w:rPr>
          <w:rFonts w:ascii="Times New Roman" w:hAnsi="Times New Roman"/>
          <w:i/>
          <w:spacing w:val="-5"/>
          <w:w w:val="95"/>
          <w:position w:val="4"/>
          <w:sz w:val="24"/>
        </w:rPr>
        <w:t>r</w:t>
      </w:r>
      <w:r>
        <w:rPr>
          <w:rFonts w:ascii="Times New Roman" w:hAnsi="Times New Roman"/>
          <w:spacing w:val="-5"/>
          <w:w w:val="95"/>
          <w:sz w:val="18"/>
        </w:rPr>
        <w:t>22</w:t>
      </w:r>
      <w:r>
        <w:rPr>
          <w:rFonts w:ascii="Times New Roman" w:hAnsi="Times New Roman"/>
          <w:sz w:val="18"/>
        </w:rPr>
        <w:tab/>
      </w:r>
      <w:r>
        <w:rPr>
          <w:rFonts w:ascii="Times New Roman" w:hAnsi="Times New Roman"/>
          <w:i/>
          <w:spacing w:val="-5"/>
          <w:w w:val="95"/>
          <w:position w:val="4"/>
          <w:sz w:val="24"/>
        </w:rPr>
        <w:t>r</w:t>
      </w:r>
      <w:r>
        <w:rPr>
          <w:rFonts w:ascii="Times New Roman" w:hAnsi="Times New Roman"/>
          <w:spacing w:val="-5"/>
          <w:w w:val="95"/>
          <w:sz w:val="18"/>
        </w:rPr>
        <w:t>23</w:t>
      </w:r>
      <w:r>
        <w:rPr>
          <w:rFonts w:ascii="Times New Roman" w:hAnsi="Times New Roman"/>
          <w:sz w:val="18"/>
        </w:rPr>
        <w:tab/>
      </w:r>
      <w:r>
        <w:rPr>
          <w:rFonts w:ascii="Times New Roman" w:hAnsi="Times New Roman"/>
          <w:i/>
          <w:w w:val="80"/>
          <w:position w:val="4"/>
          <w:sz w:val="24"/>
        </w:rPr>
        <w:t>t</w:t>
      </w:r>
      <w:r>
        <w:rPr>
          <w:rFonts w:ascii="Times New Roman" w:hAnsi="Times New Roman"/>
          <w:w w:val="80"/>
          <w:sz w:val="18"/>
        </w:rPr>
        <w:t>2</w:t>
      </w:r>
      <w:r>
        <w:rPr>
          <w:rFonts w:ascii="Arial MT" w:hAnsi="Arial MT"/>
          <w:w w:val="80"/>
          <w:position w:val="8"/>
          <w:sz w:val="24"/>
        </w:rPr>
        <w:t></w:t>
      </w:r>
      <w:r>
        <w:rPr>
          <w:rFonts w:ascii="Arial MT" w:hAnsi="Arial MT"/>
          <w:w w:val="80"/>
          <w:position w:val="9"/>
          <w:sz w:val="24"/>
        </w:rPr>
        <w:t></w:t>
      </w:r>
      <w:r>
        <w:rPr>
          <w:rFonts w:ascii="Arial MT" w:hAnsi="Arial MT"/>
          <w:spacing w:val="48"/>
          <w:position w:val="9"/>
          <w:sz w:val="24"/>
        </w:rPr>
        <w:t xml:space="preserve"> </w:t>
      </w:r>
      <w:r>
        <w:rPr>
          <w:rFonts w:ascii="Arial MT" w:hAnsi="Arial MT"/>
          <w:spacing w:val="-25"/>
          <w:w w:val="75"/>
          <w:position w:val="9"/>
          <w:sz w:val="24"/>
        </w:rPr>
        <w:t></w:t>
      </w:r>
    </w:p>
    <w:p w14:paraId="5CDE52E4">
      <w:pPr>
        <w:pStyle w:val="9"/>
        <w:spacing w:before="29" w:line="124" w:lineRule="exact"/>
        <w:ind w:right="281"/>
        <w:jc w:val="right"/>
      </w:pPr>
      <w:r>
        <w:br w:type="column"/>
      </w:r>
      <w:r>
        <w:rPr>
          <w:spacing w:val="-2"/>
        </w:rPr>
        <w:t>(1.1)</w:t>
      </w:r>
    </w:p>
    <w:p w14:paraId="5F34E8D6">
      <w:pPr>
        <w:pStyle w:val="9"/>
        <w:spacing w:after="0" w:line="124" w:lineRule="exact"/>
        <w:jc w:val="right"/>
        <w:sectPr>
          <w:type w:val="continuous"/>
          <w:pgSz w:w="11910" w:h="16840"/>
          <w:pgMar w:top="1400" w:right="1417" w:bottom="280" w:left="1700" w:header="720" w:footer="720" w:gutter="0"/>
          <w:cols w:equalWidth="0" w:num="2">
            <w:col w:w="5806" w:space="40"/>
            <w:col w:w="2947"/>
          </w:cols>
        </w:sectPr>
      </w:pPr>
    </w:p>
    <w:p w14:paraId="75B396D9">
      <w:pPr>
        <w:tabs>
          <w:tab w:val="left" w:pos="3576"/>
          <w:tab w:val="left" w:pos="4058"/>
          <w:tab w:val="left" w:pos="4539"/>
          <w:tab w:val="left" w:pos="5015"/>
        </w:tabs>
        <w:spacing w:before="145"/>
        <w:ind w:left="2866" w:right="0" w:firstLine="0"/>
        <w:jc w:val="left"/>
        <w:rPr>
          <w:rFonts w:ascii="Times New Roman"/>
          <w:sz w:val="18"/>
        </w:rPr>
      </w:pPr>
      <w:r>
        <w:rPr>
          <w:rFonts w:ascii="Times New Roman"/>
          <w:i/>
          <w:spacing w:val="-10"/>
          <w:position w:val="4"/>
          <w:sz w:val="24"/>
        </w:rPr>
        <w:t>z</w:t>
      </w:r>
      <w:r>
        <w:rPr>
          <w:rFonts w:ascii="Times New Roman"/>
          <w:i/>
          <w:position w:val="4"/>
          <w:sz w:val="24"/>
        </w:rPr>
        <w:tab/>
      </w:r>
      <w:r>
        <w:rPr>
          <w:rFonts w:ascii="Times New Roman"/>
          <w:i/>
          <w:spacing w:val="-5"/>
          <w:position w:val="4"/>
          <w:sz w:val="24"/>
        </w:rPr>
        <w:t>r</w:t>
      </w:r>
      <w:r>
        <w:rPr>
          <w:rFonts w:ascii="Times New Roman"/>
          <w:spacing w:val="-5"/>
          <w:sz w:val="18"/>
        </w:rPr>
        <w:t>31</w:t>
      </w:r>
      <w:r>
        <w:rPr>
          <w:rFonts w:ascii="Times New Roman"/>
          <w:sz w:val="18"/>
        </w:rPr>
        <w:tab/>
      </w:r>
      <w:r>
        <w:rPr>
          <w:rFonts w:ascii="Times New Roman"/>
          <w:i/>
          <w:spacing w:val="-5"/>
          <w:position w:val="4"/>
          <w:sz w:val="24"/>
        </w:rPr>
        <w:t>r</w:t>
      </w:r>
      <w:r>
        <w:rPr>
          <w:rFonts w:ascii="Times New Roman"/>
          <w:spacing w:val="-5"/>
          <w:sz w:val="18"/>
        </w:rPr>
        <w:t>32</w:t>
      </w:r>
      <w:r>
        <w:rPr>
          <w:rFonts w:ascii="Times New Roman"/>
          <w:sz w:val="18"/>
        </w:rPr>
        <w:tab/>
      </w:r>
      <w:r>
        <w:rPr>
          <w:rFonts w:ascii="Times New Roman"/>
          <w:i/>
          <w:spacing w:val="-5"/>
          <w:position w:val="4"/>
          <w:sz w:val="24"/>
        </w:rPr>
        <w:t>r</w:t>
      </w:r>
      <w:r>
        <w:rPr>
          <w:rFonts w:ascii="Times New Roman"/>
          <w:spacing w:val="-5"/>
          <w:sz w:val="18"/>
        </w:rPr>
        <w:t>33</w:t>
      </w:r>
      <w:r>
        <w:rPr>
          <w:rFonts w:ascii="Times New Roman"/>
          <w:sz w:val="18"/>
        </w:rPr>
        <w:tab/>
      </w:r>
      <w:r>
        <w:rPr>
          <w:rFonts w:ascii="Times New Roman"/>
          <w:i/>
          <w:spacing w:val="-5"/>
          <w:position w:val="4"/>
          <w:sz w:val="24"/>
        </w:rPr>
        <w:t>t</w:t>
      </w:r>
      <w:r>
        <w:rPr>
          <w:rFonts w:ascii="Times New Roman"/>
          <w:spacing w:val="-5"/>
          <w:sz w:val="18"/>
        </w:rPr>
        <w:t>3</w:t>
      </w:r>
    </w:p>
    <w:p w14:paraId="506E11BF">
      <w:pPr>
        <w:spacing w:before="0" w:line="189" w:lineRule="auto"/>
        <w:ind w:left="155" w:right="0" w:firstLine="0"/>
        <w:jc w:val="left"/>
        <w:rPr>
          <w:rFonts w:ascii="Arial MT" w:hAnsi="Arial MT"/>
          <w:sz w:val="24"/>
        </w:rPr>
      </w:pPr>
      <w:r>
        <w:br w:type="column"/>
      </w:r>
      <w:r>
        <w:rPr>
          <w:rFonts w:ascii="Arial MT" w:hAnsi="Arial MT"/>
          <w:spacing w:val="-5"/>
          <w:w w:val="85"/>
          <w:sz w:val="24"/>
        </w:rPr>
        <w:t></w:t>
      </w:r>
      <w:r>
        <w:rPr>
          <w:rFonts w:ascii="Times New Roman" w:hAnsi="Times New Roman"/>
          <w:i/>
          <w:spacing w:val="-5"/>
          <w:w w:val="85"/>
          <w:position w:val="-4"/>
          <w:sz w:val="24"/>
        </w:rPr>
        <w:t>z</w:t>
      </w:r>
      <w:r>
        <w:rPr>
          <w:rFonts w:ascii="Arial MT" w:hAnsi="Arial MT"/>
          <w:spacing w:val="-5"/>
          <w:w w:val="85"/>
          <w:sz w:val="24"/>
        </w:rPr>
        <w:t></w:t>
      </w:r>
    </w:p>
    <w:p w14:paraId="3BC1F58E">
      <w:pPr>
        <w:pStyle w:val="9"/>
        <w:spacing w:before="1"/>
        <w:rPr>
          <w:rFonts w:ascii="Arial MT"/>
          <w:sz w:val="2"/>
        </w:rPr>
      </w:pPr>
    </w:p>
    <w:p w14:paraId="63217A06">
      <w:pPr>
        <w:pStyle w:val="9"/>
        <w:ind w:left="315"/>
        <w:rPr>
          <w:rFonts w:ascii="Arial MT"/>
          <w:sz w:val="20"/>
        </w:rPr>
      </w:pPr>
      <w:r>
        <w:rPr>
          <w:rFonts w:ascii="Arial MT"/>
          <w:sz w:val="20"/>
        </w:rPr>
        <mc:AlternateContent>
          <mc:Choice Requires="wps">
            <w:drawing>
              <wp:inline distT="0" distB="0" distL="0" distR="0">
                <wp:extent cx="76200" cy="183515"/>
                <wp:effectExtent l="0" t="0" r="0" b="0"/>
                <wp:docPr id="21" name="Textbox 21"/>
                <wp:cNvGraphicFramePr/>
                <a:graphic xmlns:a="http://schemas.openxmlformats.org/drawingml/2006/main">
                  <a:graphicData uri="http://schemas.microsoft.com/office/word/2010/wordprocessingShape">
                    <wps:wsp>
                      <wps:cNvSpPr txBox="1"/>
                      <wps:spPr>
                        <a:xfrm>
                          <a:off x="0" y="0"/>
                          <a:ext cx="76200" cy="183515"/>
                        </a:xfrm>
                        <a:prstGeom prst="rect">
                          <a:avLst/>
                        </a:prstGeom>
                      </wps:spPr>
                      <wps:txbx>
                        <w:txbxContent>
                          <w:p w14:paraId="33026C13">
                            <w:pPr>
                              <w:spacing w:before="0" w:line="273" w:lineRule="exact"/>
                              <w:ind w:left="0" w:right="0" w:firstLine="0"/>
                              <w:jc w:val="left"/>
                              <w:rPr>
                                <w:rFonts w:ascii="Times New Roman"/>
                                <w:sz w:val="24"/>
                              </w:rPr>
                            </w:pPr>
                            <w:r>
                              <w:rPr>
                                <w:rFonts w:ascii="Times New Roman"/>
                                <w:spacing w:val="-10"/>
                                <w:sz w:val="24"/>
                              </w:rPr>
                              <w:t>1</w:t>
                            </w:r>
                          </w:p>
                        </w:txbxContent>
                      </wps:txbx>
                      <wps:bodyPr wrap="square" lIns="0" tIns="0" rIns="0" bIns="0" rtlCol="0">
                        <a:noAutofit/>
                      </wps:bodyPr>
                    </wps:wsp>
                  </a:graphicData>
                </a:graphic>
              </wp:inline>
            </w:drawing>
          </mc:Choice>
          <mc:Fallback>
            <w:pict>
              <v:shape id="Textbox 21" o:spid="_x0000_s1026" o:spt="202" type="#_x0000_t202" style="height:14.45pt;width:6pt;" filled="f" stroked="f" coordsize="21600,21600" o:gfxdata="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F5GIvHSAAAA&#10;AwEAAA8AAAAAAAAAAQAgAAAAIgAAAGRycy9kb3ducmV2LnhtbFBLAQIUABQAAAAIAIdO4kCS+3u8&#10;sQEAAHQDAAAOAAAAAAAAAAEAIAAAACEBAABkcnMvZTJvRG9jLnhtbFBLBQYAAAAABgAGAFkBAABE&#10;BQAAAAA=&#10;">
                <v:fill on="f" focussize="0,0"/>
                <v:stroke on="f"/>
                <v:imagedata o:title=""/>
                <o:lock v:ext="edit" aspectratio="f"/>
                <v:textbox inset="0mm,0mm,0mm,0mm">
                  <w:txbxContent>
                    <w:p w14:paraId="33026C13">
                      <w:pPr>
                        <w:spacing w:before="0" w:line="273" w:lineRule="exact"/>
                        <w:ind w:left="0" w:right="0" w:firstLine="0"/>
                        <w:jc w:val="left"/>
                        <w:rPr>
                          <w:rFonts w:ascii="Times New Roman"/>
                          <w:sz w:val="24"/>
                        </w:rPr>
                      </w:pPr>
                      <w:r>
                        <w:rPr>
                          <w:rFonts w:ascii="Times New Roman"/>
                          <w:spacing w:val="-10"/>
                          <w:sz w:val="24"/>
                        </w:rPr>
                        <w:t>1</w:t>
                      </w:r>
                    </w:p>
                  </w:txbxContent>
                </v:textbox>
                <w10:wrap type="none"/>
                <w10:anchorlock/>
              </v:shape>
            </w:pict>
          </mc:Fallback>
        </mc:AlternateContent>
      </w:r>
    </w:p>
    <w:p w14:paraId="5971463F">
      <w:pPr>
        <w:pStyle w:val="9"/>
        <w:spacing w:after="0"/>
        <w:rPr>
          <w:rFonts w:ascii="Arial MT"/>
          <w:sz w:val="20"/>
        </w:rPr>
        <w:sectPr>
          <w:type w:val="continuous"/>
          <w:pgSz w:w="11910" w:h="16840"/>
          <w:pgMar w:top="1400" w:right="1417" w:bottom="280" w:left="1700" w:header="720" w:footer="720" w:gutter="0"/>
          <w:cols w:equalWidth="0" w:num="2">
            <w:col w:w="5172" w:space="40"/>
            <w:col w:w="3581"/>
          </w:cols>
        </w:sectPr>
      </w:pPr>
    </w:p>
    <w:p w14:paraId="19788045">
      <w:pPr>
        <w:pStyle w:val="9"/>
        <w:spacing w:before="223" w:line="273" w:lineRule="auto"/>
        <w:ind w:right="280"/>
        <w:jc w:val="both"/>
      </w:pPr>
      <w:r>
        <w:rPr>
          <w:w w:val="105"/>
        </w:rPr>
        <w:t>Instead</w:t>
      </w:r>
      <w:r>
        <w:rPr>
          <w:spacing w:val="-13"/>
          <w:w w:val="105"/>
        </w:rPr>
        <w:t xml:space="preserve"> </w:t>
      </w:r>
      <w:r>
        <w:rPr>
          <w:w w:val="105"/>
        </w:rPr>
        <w:t>of</w:t>
      </w:r>
      <w:r>
        <w:rPr>
          <w:spacing w:val="-13"/>
          <w:w w:val="105"/>
        </w:rPr>
        <w:t xml:space="preserve"> </w:t>
      </w:r>
      <w:r>
        <w:rPr>
          <w:w w:val="105"/>
        </w:rPr>
        <w:t>using</w:t>
      </w:r>
      <w:r>
        <w:rPr>
          <w:spacing w:val="-13"/>
          <w:w w:val="105"/>
        </w:rPr>
        <w:t xml:space="preserve"> </w:t>
      </w:r>
      <w:r>
        <w:rPr>
          <w:w w:val="105"/>
        </w:rPr>
        <w:t>a</w:t>
      </w:r>
      <w:r>
        <w:rPr>
          <w:spacing w:val="-13"/>
          <w:w w:val="105"/>
        </w:rPr>
        <w:t xml:space="preserve"> </w:t>
      </w:r>
      <w:r>
        <w:rPr>
          <w:w w:val="105"/>
        </w:rPr>
        <w:t>three-dimensional</w:t>
      </w:r>
      <w:r>
        <w:rPr>
          <w:spacing w:val="-13"/>
          <w:w w:val="105"/>
        </w:rPr>
        <w:t xml:space="preserve"> </w:t>
      </w:r>
      <w:r>
        <w:rPr>
          <w:w w:val="105"/>
        </w:rPr>
        <w:t>world</w:t>
      </w:r>
      <w:r>
        <w:rPr>
          <w:spacing w:val="-13"/>
          <w:w w:val="105"/>
        </w:rPr>
        <w:t xml:space="preserve"> </w:t>
      </w:r>
      <w:r>
        <w:rPr>
          <w:w w:val="105"/>
        </w:rPr>
        <w:t>vector,</w:t>
      </w:r>
      <w:r>
        <w:rPr>
          <w:spacing w:val="-11"/>
          <w:w w:val="105"/>
        </w:rPr>
        <w:t xml:space="preserve"> </w:t>
      </w:r>
      <w:r>
        <w:rPr>
          <w:w w:val="105"/>
        </w:rPr>
        <w:t>a</w:t>
      </w:r>
      <w:r>
        <w:rPr>
          <w:spacing w:val="-13"/>
          <w:w w:val="105"/>
        </w:rPr>
        <w:t xml:space="preserve"> </w:t>
      </w:r>
      <w:r>
        <w:rPr>
          <w:w w:val="105"/>
        </w:rPr>
        <w:t>fourth</w:t>
      </w:r>
      <w:r>
        <w:rPr>
          <w:spacing w:val="-13"/>
          <w:w w:val="105"/>
        </w:rPr>
        <w:t xml:space="preserve"> </w:t>
      </w:r>
      <w:r>
        <w:rPr>
          <w:w w:val="105"/>
        </w:rPr>
        <w:t>value</w:t>
      </w:r>
      <w:r>
        <w:rPr>
          <w:spacing w:val="-13"/>
          <w:w w:val="105"/>
        </w:rPr>
        <w:t xml:space="preserve"> </w:t>
      </w:r>
      <w:r>
        <w:rPr>
          <w:w w:val="105"/>
        </w:rPr>
        <w:t>is</w:t>
      </w:r>
      <w:r>
        <w:rPr>
          <w:spacing w:val="-13"/>
          <w:w w:val="105"/>
        </w:rPr>
        <w:t xml:space="preserve"> </w:t>
      </w:r>
      <w:r>
        <w:rPr>
          <w:w w:val="105"/>
        </w:rPr>
        <w:t>incorporated.</w:t>
      </w:r>
      <w:r>
        <w:rPr>
          <w:spacing w:val="17"/>
          <w:w w:val="105"/>
        </w:rPr>
        <w:t xml:space="preserve"> </w:t>
      </w:r>
      <w:r>
        <w:rPr>
          <w:w w:val="105"/>
        </w:rPr>
        <w:t>This</w:t>
      </w:r>
      <w:r>
        <w:rPr>
          <w:spacing w:val="-13"/>
          <w:w w:val="105"/>
        </w:rPr>
        <w:t xml:space="preserve"> </w:t>
      </w:r>
      <w:r>
        <w:rPr>
          <w:w w:val="105"/>
        </w:rPr>
        <w:t xml:space="preserve">is </w:t>
      </w:r>
      <w:r>
        <w:t xml:space="preserve">widely employed in planar projection as it enables to do a full transformation between two </w:t>
      </w:r>
      <w:r>
        <w:rPr>
          <w:w w:val="105"/>
        </w:rPr>
        <w:t>planes</w:t>
      </w:r>
      <w:r>
        <w:rPr>
          <w:spacing w:val="-6"/>
          <w:w w:val="105"/>
        </w:rPr>
        <w:t xml:space="preserve"> </w:t>
      </w:r>
      <w:r>
        <w:rPr>
          <w:w w:val="105"/>
        </w:rPr>
        <w:t>using</w:t>
      </w:r>
      <w:r>
        <w:rPr>
          <w:spacing w:val="-6"/>
          <w:w w:val="105"/>
        </w:rPr>
        <w:t xml:space="preserve"> </w:t>
      </w:r>
      <w:r>
        <w:rPr>
          <w:w w:val="105"/>
        </w:rPr>
        <w:t>a</w:t>
      </w:r>
      <w:r>
        <w:rPr>
          <w:spacing w:val="-6"/>
          <w:w w:val="105"/>
        </w:rPr>
        <w:t xml:space="preserve"> </w:t>
      </w:r>
      <w:r>
        <w:rPr>
          <w:w w:val="105"/>
        </w:rPr>
        <w:t>sole</w:t>
      </w:r>
      <w:r>
        <w:rPr>
          <w:spacing w:val="-6"/>
          <w:w w:val="105"/>
        </w:rPr>
        <w:t xml:space="preserve"> </w:t>
      </w:r>
      <w:r>
        <w:rPr>
          <w:w w:val="105"/>
        </w:rPr>
        <w:t>matrix.</w:t>
      </w:r>
      <w:r>
        <w:rPr>
          <w:spacing w:val="34"/>
          <w:w w:val="105"/>
        </w:rPr>
        <w:t xml:space="preserve"> </w:t>
      </w:r>
      <w:r>
        <w:rPr>
          <w:w w:val="105"/>
        </w:rPr>
        <w:t>The</w:t>
      </w:r>
      <w:r>
        <w:rPr>
          <w:spacing w:val="-6"/>
          <w:w w:val="105"/>
        </w:rPr>
        <w:t xml:space="preserve"> </w:t>
      </w:r>
      <w:r>
        <w:rPr>
          <w:w w:val="105"/>
        </w:rPr>
        <w:t>determination</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object’s</w:t>
      </w:r>
      <w:r>
        <w:rPr>
          <w:spacing w:val="-6"/>
          <w:w w:val="105"/>
        </w:rPr>
        <w:t xml:space="preserve"> </w:t>
      </w:r>
      <w:r>
        <w:rPr>
          <w:w w:val="105"/>
        </w:rPr>
        <w:t>rotation</w:t>
      </w:r>
      <w:r>
        <w:rPr>
          <w:spacing w:val="-6"/>
          <w:w w:val="105"/>
        </w:rPr>
        <w:t xml:space="preserve"> </w:t>
      </w:r>
      <w:r>
        <w:rPr>
          <w:w w:val="105"/>
        </w:rPr>
        <w:t>and</w:t>
      </w:r>
      <w:r>
        <w:rPr>
          <w:spacing w:val="-6"/>
          <w:w w:val="105"/>
        </w:rPr>
        <w:t xml:space="preserve"> </w:t>
      </w:r>
      <w:r>
        <w:rPr>
          <w:w w:val="105"/>
        </w:rPr>
        <w:t xml:space="preserve">displacement </w:t>
      </w:r>
      <w:r>
        <w:t>can vary depending on the scenario.</w:t>
      </w:r>
      <w:r>
        <w:rPr>
          <w:spacing w:val="40"/>
        </w:rPr>
        <w:t xml:space="preserve"> </w:t>
      </w:r>
      <w:r>
        <w:t xml:space="preserve">Fixed cameras necessitate a one-time measurement, while systems such as drones must continuously adjust the matrices to keep pace with the </w:t>
      </w:r>
      <w:r>
        <w:rPr>
          <w:spacing w:val="-2"/>
          <w:w w:val="105"/>
        </w:rPr>
        <w:t>movements.</w:t>
      </w:r>
    </w:p>
    <w:p w14:paraId="33788438">
      <w:pPr>
        <w:pStyle w:val="9"/>
        <w:spacing w:after="0" w:line="273" w:lineRule="auto"/>
        <w:jc w:val="both"/>
        <w:sectPr>
          <w:type w:val="continuous"/>
          <w:pgSz w:w="11910" w:h="16840"/>
          <w:pgMar w:top="1400" w:right="1417" w:bottom="280" w:left="1700" w:header="720" w:footer="720" w:gutter="0"/>
          <w:cols w:space="720" w:num="1"/>
        </w:sectPr>
      </w:pPr>
    </w:p>
    <w:p w14:paraId="5335AF39">
      <w:pPr>
        <w:tabs>
          <w:tab w:val="right" w:pos="8504"/>
        </w:tabs>
        <w:spacing w:before="79"/>
        <w:ind w:left="0" w:right="0" w:firstLine="0"/>
        <w:jc w:val="left"/>
        <w:rPr>
          <w:sz w:val="18"/>
        </w:rPr>
      </w:pPr>
      <w:r>
        <w:rPr>
          <w:sz w:val="18"/>
        </w:rPr>
        <mc:AlternateContent>
          <mc:Choice Requires="wps">
            <w:drawing>
              <wp:anchor distT="0" distB="0" distL="0" distR="0" simplePos="0" relativeHeight="251787264"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22" name="Graphic 22"/>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22" o:spid="_x0000_s1026" o:spt="100" style="position:absolute;left:0pt;margin-left:85pt;margin-top:17.5pt;height:0.1pt;width:425.2pt;mso-position-horizontal-relative:page;mso-wrap-distance-bottom:0pt;mso-wrap-distance-top:0pt;z-index:-251529216;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lcG+y1gAAAAoBAAAPAAAAAAAA&#10;AAEAIAAAACIAAABkcnMvZG93bnJldi54bWxQSwECFAAUAAAACACHTuJAHkkj/hQCAAB8BAAADgAA&#10;AAAAAAABACAAAAAlAQAAZHJzL2Uyb0RvYy54bWxQSwUGAAAAAAYABgBZAQAAqwUAAAAA&#10;" path="m0,0l5400001,0e">
                <v:fill on="f" focussize="0,0"/>
                <v:stroke weight="0.497952755905512pt" color="#000000" joinstyle="round"/>
                <v:imagedata o:title=""/>
                <o:lock v:ext="edit" aspectratio="f"/>
                <v:textbox inset="0mm,0mm,0mm,0mm"/>
                <w10:wrap type="topAndBottom"/>
              </v:shape>
            </w:pict>
          </mc:Fallback>
        </mc:AlternateContent>
      </w:r>
      <w:r>
        <w:rPr>
          <w:sz w:val="18"/>
        </w:rPr>
        <w:t>State</w:t>
      </w:r>
      <w:r>
        <w:rPr>
          <w:spacing w:val="-6"/>
          <w:sz w:val="18"/>
        </w:rPr>
        <w:t xml:space="preserve"> </w:t>
      </w:r>
      <w:r>
        <w:rPr>
          <w:sz w:val="18"/>
        </w:rPr>
        <w:t>of</w:t>
      </w:r>
      <w:r>
        <w:rPr>
          <w:spacing w:val="-6"/>
          <w:sz w:val="18"/>
        </w:rPr>
        <w:t xml:space="preserve"> </w:t>
      </w:r>
      <w:r>
        <w:rPr>
          <w:sz w:val="18"/>
        </w:rPr>
        <w:t>the</w:t>
      </w:r>
      <w:r>
        <w:rPr>
          <w:spacing w:val="-6"/>
          <w:sz w:val="18"/>
        </w:rPr>
        <w:t xml:space="preserve"> </w:t>
      </w:r>
      <w:r>
        <w:rPr>
          <w:sz w:val="18"/>
        </w:rPr>
        <w:t>Art</w:t>
      </w:r>
      <w:r>
        <w:rPr>
          <w:spacing w:val="-6"/>
          <w:sz w:val="18"/>
        </w:rPr>
        <w:t xml:space="preserve"> </w:t>
      </w:r>
      <w:r>
        <w:rPr>
          <w:sz w:val="18"/>
        </w:rPr>
        <w:t>and</w:t>
      </w:r>
      <w:r>
        <w:rPr>
          <w:spacing w:val="-5"/>
          <w:sz w:val="18"/>
        </w:rPr>
        <w:t xml:space="preserve"> </w:t>
      </w:r>
      <w:r>
        <w:rPr>
          <w:sz w:val="18"/>
        </w:rPr>
        <w:t>Theoretical</w:t>
      </w:r>
      <w:r>
        <w:rPr>
          <w:spacing w:val="-6"/>
          <w:sz w:val="18"/>
        </w:rPr>
        <w:t xml:space="preserve"> </w:t>
      </w:r>
      <w:r>
        <w:rPr>
          <w:spacing w:val="-2"/>
          <w:sz w:val="18"/>
        </w:rPr>
        <w:t>Basis</w:t>
      </w:r>
      <w:r>
        <w:rPr>
          <w:rFonts w:ascii="Times New Roman"/>
          <w:sz w:val="18"/>
        </w:rPr>
        <w:tab/>
      </w:r>
      <w:r>
        <w:rPr>
          <w:spacing w:val="-7"/>
          <w:sz w:val="18"/>
        </w:rPr>
        <w:t>11</w:t>
      </w:r>
    </w:p>
    <w:p w14:paraId="77E8418B">
      <w:pPr>
        <w:pStyle w:val="9"/>
        <w:spacing w:before="232"/>
      </w:pPr>
    </w:p>
    <w:p w14:paraId="16990095">
      <w:pPr>
        <w:pStyle w:val="6"/>
        <w:numPr>
          <w:ilvl w:val="0"/>
          <w:numId w:val="10"/>
        </w:numPr>
        <w:tabs>
          <w:tab w:val="left" w:pos="576"/>
        </w:tabs>
        <w:spacing w:before="0" w:after="0" w:line="240" w:lineRule="auto"/>
        <w:ind w:left="576" w:right="0" w:hanging="347"/>
        <w:jc w:val="left"/>
      </w:pPr>
      <w:r>
        <w:t>Intrinsic</w:t>
      </w:r>
      <w:r>
        <w:rPr>
          <w:spacing w:val="17"/>
        </w:rPr>
        <w:t xml:space="preserve"> </w:t>
      </w:r>
      <w:r>
        <w:rPr>
          <w:spacing w:val="-2"/>
        </w:rPr>
        <w:t>parameters</w:t>
      </w:r>
    </w:p>
    <w:p w14:paraId="79AA940A">
      <w:pPr>
        <w:pStyle w:val="9"/>
        <w:spacing w:before="13"/>
        <w:rPr>
          <w:rFonts w:ascii="Arial"/>
          <w:b/>
        </w:rPr>
      </w:pPr>
    </w:p>
    <w:p w14:paraId="643DE5F0">
      <w:pPr>
        <w:pStyle w:val="9"/>
        <w:spacing w:line="273" w:lineRule="auto"/>
        <w:ind w:right="281"/>
        <w:jc w:val="both"/>
      </w:pPr>
      <w:r>
        <w:t>The intrinsic parameters of a camera are the properties defined by the sensor of the cam- era and the relationship between the focal point and the image plane.</w:t>
      </w:r>
      <w:r>
        <w:rPr>
          <w:spacing w:val="40"/>
        </w:rPr>
        <w:t xml:space="preserve"> </w:t>
      </w:r>
      <w:r>
        <w:t>These parameters can be separated by the effect they cause on the resulting image.</w:t>
      </w:r>
    </w:p>
    <w:p w14:paraId="60B0059D">
      <w:pPr>
        <w:pStyle w:val="9"/>
        <w:spacing w:before="93" w:line="268" w:lineRule="auto"/>
        <w:ind w:right="281"/>
        <w:jc w:val="both"/>
      </w:pPr>
      <w:r>
        <w:rPr>
          <w:w w:val="105"/>
        </w:rPr>
        <w:t>One</w:t>
      </w:r>
      <w:r>
        <w:rPr>
          <w:spacing w:val="-18"/>
          <w:w w:val="105"/>
        </w:rPr>
        <w:t xml:space="preserve"> </w:t>
      </w:r>
      <w:r>
        <w:rPr>
          <w:w w:val="105"/>
        </w:rPr>
        <w:t>parameter</w:t>
      </w:r>
      <w:r>
        <w:rPr>
          <w:spacing w:val="-17"/>
          <w:w w:val="105"/>
        </w:rPr>
        <w:t xml:space="preserve"> </w:t>
      </w:r>
      <w:r>
        <w:rPr>
          <w:w w:val="105"/>
        </w:rPr>
        <w:t>is</w:t>
      </w:r>
      <w:r>
        <w:rPr>
          <w:spacing w:val="-17"/>
          <w:w w:val="105"/>
        </w:rPr>
        <w:t xml:space="preserve"> </w:t>
      </w:r>
      <w:r>
        <w:rPr>
          <w:w w:val="105"/>
        </w:rPr>
        <w:t>the</w:t>
      </w:r>
      <w:r>
        <w:rPr>
          <w:spacing w:val="-17"/>
          <w:w w:val="105"/>
        </w:rPr>
        <w:t xml:space="preserve"> </w:t>
      </w:r>
      <w:r>
        <w:rPr>
          <w:w w:val="105"/>
        </w:rPr>
        <w:t>focal</w:t>
      </w:r>
      <w:r>
        <w:rPr>
          <w:spacing w:val="-15"/>
          <w:w w:val="105"/>
        </w:rPr>
        <w:t xml:space="preserve"> </w:t>
      </w:r>
      <w:r>
        <w:rPr>
          <w:w w:val="105"/>
        </w:rPr>
        <w:t>length</w:t>
      </w:r>
      <w:r>
        <w:rPr>
          <w:spacing w:val="-8"/>
          <w:w w:val="105"/>
        </w:rPr>
        <w:t xml:space="preserve"> </w:t>
      </w:r>
      <w:r>
        <w:rPr>
          <w:w w:val="105"/>
        </w:rPr>
        <w:t>(</w:t>
      </w:r>
      <w:r>
        <w:rPr>
          <w:spacing w:val="-18"/>
          <w:w w:val="105"/>
        </w:rPr>
        <w:t xml:space="preserve"> </w:t>
      </w:r>
      <w:r>
        <w:rPr>
          <w:rFonts w:ascii="Times New Roman"/>
          <w:i/>
          <w:w w:val="105"/>
          <w:sz w:val="24"/>
        </w:rPr>
        <w:t>f</w:t>
      </w:r>
      <w:r>
        <w:rPr>
          <w:rFonts w:ascii="Times New Roman"/>
          <w:i/>
          <w:spacing w:val="-15"/>
          <w:w w:val="105"/>
          <w:sz w:val="24"/>
        </w:rPr>
        <w:t xml:space="preserve"> </w:t>
      </w:r>
      <w:r>
        <w:rPr>
          <w:w w:val="105"/>
        </w:rPr>
        <w:t>),</w:t>
      </w:r>
      <w:r>
        <w:rPr>
          <w:spacing w:val="-7"/>
          <w:w w:val="105"/>
        </w:rPr>
        <w:t xml:space="preserve"> </w:t>
      </w:r>
      <w:r>
        <w:rPr>
          <w:w w:val="105"/>
        </w:rPr>
        <w:t>which</w:t>
      </w:r>
      <w:r>
        <w:rPr>
          <w:spacing w:val="-9"/>
          <w:w w:val="105"/>
        </w:rPr>
        <w:t xml:space="preserve"> </w:t>
      </w:r>
      <w:r>
        <w:rPr>
          <w:w w:val="105"/>
        </w:rPr>
        <w:t>is</w:t>
      </w:r>
      <w:r>
        <w:rPr>
          <w:spacing w:val="-9"/>
          <w:w w:val="105"/>
        </w:rPr>
        <w:t xml:space="preserve"> </w:t>
      </w:r>
      <w:r>
        <w:rPr>
          <w:w w:val="105"/>
        </w:rPr>
        <w:t>the</w:t>
      </w:r>
      <w:r>
        <w:rPr>
          <w:spacing w:val="-9"/>
          <w:w w:val="105"/>
        </w:rPr>
        <w:t xml:space="preserve"> </w:t>
      </w:r>
      <w:r>
        <w:rPr>
          <w:w w:val="105"/>
        </w:rPr>
        <w:t>distance</w:t>
      </w:r>
      <w:r>
        <w:rPr>
          <w:spacing w:val="-9"/>
          <w:w w:val="105"/>
        </w:rPr>
        <w:t xml:space="preserve"> </w:t>
      </w:r>
      <w:r>
        <w:rPr>
          <w:w w:val="105"/>
        </w:rPr>
        <w:t>between</w:t>
      </w:r>
      <w:r>
        <w:rPr>
          <w:spacing w:val="-9"/>
          <w:w w:val="105"/>
        </w:rPr>
        <w:t xml:space="preserve"> </w:t>
      </w:r>
      <w:r>
        <w:rPr>
          <w:w w:val="105"/>
        </w:rPr>
        <w:t>the</w:t>
      </w:r>
      <w:r>
        <w:rPr>
          <w:spacing w:val="-9"/>
          <w:w w:val="105"/>
        </w:rPr>
        <w:t xml:space="preserve"> </w:t>
      </w:r>
      <w:r>
        <w:rPr>
          <w:w w:val="105"/>
        </w:rPr>
        <w:t>sensor</w:t>
      </w:r>
      <w:r>
        <w:rPr>
          <w:spacing w:val="-9"/>
          <w:w w:val="105"/>
        </w:rPr>
        <w:t xml:space="preserve"> </w:t>
      </w:r>
      <w:r>
        <w:rPr>
          <w:w w:val="105"/>
        </w:rPr>
        <w:t>and</w:t>
      </w:r>
      <w:r>
        <w:rPr>
          <w:spacing w:val="-9"/>
          <w:w w:val="105"/>
        </w:rPr>
        <w:t xml:space="preserve"> </w:t>
      </w:r>
      <w:r>
        <w:rPr>
          <w:w w:val="105"/>
        </w:rPr>
        <w:t>the equivalent</w:t>
      </w:r>
      <w:r>
        <w:rPr>
          <w:spacing w:val="-7"/>
          <w:w w:val="105"/>
        </w:rPr>
        <w:t xml:space="preserve"> </w:t>
      </w:r>
      <w:r>
        <w:rPr>
          <w:w w:val="105"/>
        </w:rPr>
        <w:t>focal</w:t>
      </w:r>
      <w:r>
        <w:rPr>
          <w:spacing w:val="-7"/>
          <w:w w:val="105"/>
        </w:rPr>
        <w:t xml:space="preserve"> </w:t>
      </w:r>
      <w:r>
        <w:rPr>
          <w:w w:val="105"/>
        </w:rPr>
        <w:t>plane.</w:t>
      </w:r>
      <w:r>
        <w:rPr>
          <w:spacing w:val="28"/>
          <w:w w:val="105"/>
        </w:rPr>
        <w:t xml:space="preserve"> </w:t>
      </w:r>
      <w:r>
        <w:rPr>
          <w:w w:val="105"/>
        </w:rPr>
        <w:t>The</w:t>
      </w:r>
      <w:r>
        <w:rPr>
          <w:spacing w:val="-7"/>
          <w:w w:val="105"/>
        </w:rPr>
        <w:t xml:space="preserve"> </w:t>
      </w:r>
      <w:r>
        <w:rPr>
          <w:w w:val="105"/>
        </w:rPr>
        <w:t>focal</w:t>
      </w:r>
      <w:r>
        <w:rPr>
          <w:spacing w:val="-7"/>
          <w:w w:val="105"/>
        </w:rPr>
        <w:t xml:space="preserve"> </w:t>
      </w:r>
      <w:r>
        <w:rPr>
          <w:w w:val="105"/>
        </w:rPr>
        <w:t>or</w:t>
      </w:r>
      <w:r>
        <w:rPr>
          <w:spacing w:val="-7"/>
          <w:w w:val="105"/>
        </w:rPr>
        <w:t xml:space="preserve"> </w:t>
      </w:r>
      <w:r>
        <w:rPr>
          <w:w w:val="105"/>
        </w:rPr>
        <w:t>camera</w:t>
      </w:r>
      <w:r>
        <w:rPr>
          <w:spacing w:val="-7"/>
          <w:w w:val="105"/>
        </w:rPr>
        <w:t xml:space="preserve"> </w:t>
      </w:r>
      <w:r>
        <w:rPr>
          <w:w w:val="105"/>
        </w:rPr>
        <w:t>plane</w:t>
      </w:r>
      <w:r>
        <w:rPr>
          <w:spacing w:val="-7"/>
          <w:w w:val="105"/>
        </w:rPr>
        <w:t xml:space="preserve"> </w:t>
      </w:r>
      <w:r>
        <w:rPr>
          <w:w w:val="105"/>
        </w:rPr>
        <w:t>is</w:t>
      </w:r>
      <w:r>
        <w:rPr>
          <w:spacing w:val="-7"/>
          <w:w w:val="105"/>
        </w:rPr>
        <w:t xml:space="preserve"> </w:t>
      </w:r>
      <w:r>
        <w:rPr>
          <w:w w:val="105"/>
        </w:rPr>
        <w:t>the</w:t>
      </w:r>
      <w:r>
        <w:rPr>
          <w:spacing w:val="-7"/>
          <w:w w:val="105"/>
        </w:rPr>
        <w:t xml:space="preserve"> </w:t>
      </w:r>
      <w:r>
        <w:rPr>
          <w:w w:val="105"/>
        </w:rPr>
        <w:t>plane</w:t>
      </w:r>
      <w:r>
        <w:rPr>
          <w:spacing w:val="-7"/>
          <w:w w:val="105"/>
        </w:rPr>
        <w:t xml:space="preserve"> </w:t>
      </w:r>
      <w:r>
        <w:rPr>
          <w:w w:val="105"/>
        </w:rPr>
        <w:t>that</w:t>
      </w:r>
      <w:r>
        <w:rPr>
          <w:spacing w:val="-7"/>
          <w:w w:val="105"/>
        </w:rPr>
        <w:t xml:space="preserve"> </w:t>
      </w:r>
      <w:r>
        <w:rPr>
          <w:w w:val="105"/>
        </w:rPr>
        <w:t>would</w:t>
      </w:r>
      <w:r>
        <w:rPr>
          <w:spacing w:val="-7"/>
          <w:w w:val="105"/>
        </w:rPr>
        <w:t xml:space="preserve"> </w:t>
      </w:r>
      <w:r>
        <w:rPr>
          <w:w w:val="105"/>
        </w:rPr>
        <w:t>where</w:t>
      </w:r>
      <w:r>
        <w:rPr>
          <w:spacing w:val="-7"/>
          <w:w w:val="105"/>
        </w:rPr>
        <w:t xml:space="preserve"> </w:t>
      </w:r>
      <w:r>
        <w:rPr>
          <w:w w:val="105"/>
        </w:rPr>
        <w:t>the</w:t>
      </w:r>
      <w:r>
        <w:rPr>
          <w:spacing w:val="-7"/>
          <w:w w:val="105"/>
        </w:rPr>
        <w:t xml:space="preserve"> </w:t>
      </w:r>
      <w:r>
        <w:rPr>
          <w:w w:val="105"/>
        </w:rPr>
        <w:t>ob- jects</w:t>
      </w:r>
      <w:r>
        <w:rPr>
          <w:spacing w:val="-13"/>
          <w:w w:val="105"/>
        </w:rPr>
        <w:t xml:space="preserve"> </w:t>
      </w:r>
      <w:r>
        <w:rPr>
          <w:w w:val="105"/>
        </w:rPr>
        <w:t>are</w:t>
      </w:r>
      <w:r>
        <w:rPr>
          <w:spacing w:val="-13"/>
          <w:w w:val="105"/>
        </w:rPr>
        <w:t xml:space="preserve"> </w:t>
      </w:r>
      <w:r>
        <w:rPr>
          <w:w w:val="105"/>
        </w:rPr>
        <w:t>projected</w:t>
      </w:r>
      <w:r>
        <w:rPr>
          <w:spacing w:val="-13"/>
          <w:w w:val="105"/>
        </w:rPr>
        <w:t xml:space="preserve"> </w:t>
      </w:r>
      <w:r>
        <w:rPr>
          <w:w w:val="105"/>
        </w:rPr>
        <w:t>when</w:t>
      </w:r>
      <w:r>
        <w:rPr>
          <w:spacing w:val="-13"/>
          <w:w w:val="105"/>
        </w:rPr>
        <w:t xml:space="preserve"> </w:t>
      </w:r>
      <w:r>
        <w:rPr>
          <w:w w:val="105"/>
        </w:rPr>
        <w:t>the</w:t>
      </w:r>
      <w:r>
        <w:rPr>
          <w:spacing w:val="-13"/>
          <w:w w:val="105"/>
        </w:rPr>
        <w:t xml:space="preserve"> </w:t>
      </w:r>
      <w:r>
        <w:rPr>
          <w:w w:val="105"/>
        </w:rPr>
        <w:t>image</w:t>
      </w:r>
      <w:r>
        <w:rPr>
          <w:spacing w:val="-13"/>
          <w:w w:val="105"/>
        </w:rPr>
        <w:t xml:space="preserve"> </w:t>
      </w:r>
      <w:r>
        <w:rPr>
          <w:w w:val="105"/>
        </w:rPr>
        <w:t>is</w:t>
      </w:r>
      <w:r>
        <w:rPr>
          <w:spacing w:val="-13"/>
          <w:w w:val="105"/>
        </w:rPr>
        <w:t xml:space="preserve"> </w:t>
      </w:r>
      <w:r>
        <w:rPr>
          <w:w w:val="105"/>
        </w:rPr>
        <w:t>captured.</w:t>
      </w:r>
      <w:r>
        <w:rPr>
          <w:spacing w:val="10"/>
          <w:w w:val="105"/>
        </w:rPr>
        <w:t xml:space="preserve"> </w:t>
      </w:r>
      <w:r>
        <w:rPr>
          <w:w w:val="105"/>
        </w:rPr>
        <w:t>This</w:t>
      </w:r>
      <w:r>
        <w:rPr>
          <w:spacing w:val="-13"/>
          <w:w w:val="105"/>
        </w:rPr>
        <w:t xml:space="preserve"> </w:t>
      </w:r>
      <w:r>
        <w:rPr>
          <w:w w:val="105"/>
        </w:rPr>
        <w:t>can</w:t>
      </w:r>
      <w:r>
        <w:rPr>
          <w:spacing w:val="-13"/>
          <w:w w:val="105"/>
        </w:rPr>
        <w:t xml:space="preserve"> </w:t>
      </w:r>
      <w:r>
        <w:rPr>
          <w:w w:val="105"/>
        </w:rPr>
        <w:t>also</w:t>
      </w:r>
      <w:r>
        <w:rPr>
          <w:spacing w:val="-13"/>
          <w:w w:val="105"/>
        </w:rPr>
        <w:t xml:space="preserve"> </w:t>
      </w:r>
      <w:r>
        <w:rPr>
          <w:w w:val="105"/>
        </w:rPr>
        <w:t>be</w:t>
      </w:r>
      <w:r>
        <w:rPr>
          <w:spacing w:val="-13"/>
          <w:w w:val="105"/>
        </w:rPr>
        <w:t xml:space="preserve"> </w:t>
      </w:r>
      <w:r>
        <w:rPr>
          <w:w w:val="105"/>
        </w:rPr>
        <w:t>understood</w:t>
      </w:r>
      <w:r>
        <w:rPr>
          <w:spacing w:val="-13"/>
          <w:w w:val="105"/>
        </w:rPr>
        <w:t xml:space="preserve"> </w:t>
      </w:r>
      <w:r>
        <w:rPr>
          <w:w w:val="105"/>
        </w:rPr>
        <w:t>as</w:t>
      </w:r>
      <w:r>
        <w:rPr>
          <w:spacing w:val="-13"/>
          <w:w w:val="105"/>
        </w:rPr>
        <w:t xml:space="preserve"> </w:t>
      </w:r>
      <w:r>
        <w:rPr>
          <w:w w:val="105"/>
        </w:rPr>
        <w:t>the</w:t>
      </w:r>
      <w:r>
        <w:rPr>
          <w:spacing w:val="-13"/>
          <w:w w:val="105"/>
        </w:rPr>
        <w:t xml:space="preserve"> </w:t>
      </w:r>
      <w:r>
        <w:rPr>
          <w:w w:val="105"/>
        </w:rPr>
        <w:t>ratio between</w:t>
      </w:r>
      <w:r>
        <w:rPr>
          <w:spacing w:val="-18"/>
          <w:w w:val="105"/>
        </w:rPr>
        <w:t xml:space="preserve"> </w:t>
      </w:r>
      <w:r>
        <w:rPr>
          <w:w w:val="105"/>
        </w:rPr>
        <w:t>the</w:t>
      </w:r>
      <w:r>
        <w:rPr>
          <w:spacing w:val="-17"/>
          <w:w w:val="105"/>
        </w:rPr>
        <w:t xml:space="preserve"> </w:t>
      </w:r>
      <w:r>
        <w:rPr>
          <w:w w:val="105"/>
        </w:rPr>
        <w:t>pixels</w:t>
      </w:r>
      <w:r>
        <w:rPr>
          <w:spacing w:val="-17"/>
          <w:w w:val="105"/>
        </w:rPr>
        <w:t xml:space="preserve"> </w:t>
      </w:r>
      <w:r>
        <w:rPr>
          <w:w w:val="105"/>
        </w:rPr>
        <w:t>in</w:t>
      </w:r>
      <w:r>
        <w:rPr>
          <w:spacing w:val="-17"/>
          <w:w w:val="105"/>
        </w:rPr>
        <w:t xml:space="preserve"> </w:t>
      </w:r>
      <w:r>
        <w:rPr>
          <w:w w:val="105"/>
        </w:rPr>
        <w:t>the</w:t>
      </w:r>
      <w:r>
        <w:rPr>
          <w:spacing w:val="-18"/>
          <w:w w:val="105"/>
        </w:rPr>
        <w:t xml:space="preserve"> </w:t>
      </w:r>
      <w:r>
        <w:rPr>
          <w:w w:val="105"/>
        </w:rPr>
        <w:t>image</w:t>
      </w:r>
      <w:r>
        <w:rPr>
          <w:spacing w:val="-17"/>
          <w:w w:val="105"/>
        </w:rPr>
        <w:t xml:space="preserve"> </w:t>
      </w:r>
      <w:r>
        <w:rPr>
          <w:w w:val="105"/>
        </w:rPr>
        <w:t>and</w:t>
      </w:r>
      <w:r>
        <w:rPr>
          <w:spacing w:val="-17"/>
          <w:w w:val="105"/>
        </w:rPr>
        <w:t xml:space="preserve"> </w:t>
      </w:r>
      <w:r>
        <w:rPr>
          <w:w w:val="105"/>
        </w:rPr>
        <w:t>their</w:t>
      </w:r>
      <w:r>
        <w:rPr>
          <w:spacing w:val="-17"/>
          <w:w w:val="105"/>
        </w:rPr>
        <w:t xml:space="preserve"> </w:t>
      </w:r>
      <w:r>
        <w:rPr>
          <w:w w:val="105"/>
        </w:rPr>
        <w:t>position</w:t>
      </w:r>
      <w:r>
        <w:rPr>
          <w:spacing w:val="-17"/>
          <w:w w:val="105"/>
        </w:rPr>
        <w:t xml:space="preserve"> </w:t>
      </w:r>
      <w:r>
        <w:rPr>
          <w:w w:val="105"/>
        </w:rPr>
        <w:t>in</w:t>
      </w:r>
      <w:r>
        <w:rPr>
          <w:spacing w:val="-18"/>
          <w:w w:val="105"/>
        </w:rPr>
        <w:t xml:space="preserve"> </w:t>
      </w:r>
      <w:r>
        <w:rPr>
          <w:w w:val="105"/>
        </w:rPr>
        <w:t>the</w:t>
      </w:r>
      <w:r>
        <w:rPr>
          <w:spacing w:val="-17"/>
          <w:w w:val="105"/>
        </w:rPr>
        <w:t xml:space="preserve"> </w:t>
      </w:r>
      <w:r>
        <w:rPr>
          <w:w w:val="105"/>
        </w:rPr>
        <w:t>plane.</w:t>
      </w:r>
      <w:r>
        <w:rPr>
          <w:spacing w:val="3"/>
          <w:w w:val="105"/>
        </w:rPr>
        <w:t xml:space="preserve"> </w:t>
      </w:r>
      <w:r>
        <w:rPr>
          <w:w w:val="105"/>
        </w:rPr>
        <w:t>Normally</w:t>
      </w:r>
      <w:r>
        <w:rPr>
          <w:spacing w:val="-18"/>
          <w:w w:val="105"/>
        </w:rPr>
        <w:t xml:space="preserve"> </w:t>
      </w:r>
      <w:r>
        <w:rPr>
          <w:w w:val="105"/>
        </w:rPr>
        <w:t>given</w:t>
      </w:r>
      <w:r>
        <w:rPr>
          <w:spacing w:val="-17"/>
          <w:w w:val="105"/>
        </w:rPr>
        <w:t xml:space="preserve"> </w:t>
      </w:r>
      <w:r>
        <w:rPr>
          <w:w w:val="105"/>
        </w:rPr>
        <w:t>in</w:t>
      </w:r>
      <w:r>
        <w:rPr>
          <w:spacing w:val="-17"/>
          <w:w w:val="105"/>
        </w:rPr>
        <w:t xml:space="preserve"> </w:t>
      </w:r>
      <w:r>
        <w:rPr>
          <w:w w:val="105"/>
        </w:rPr>
        <w:t xml:space="preserve">milime- </w:t>
      </w:r>
      <w:r>
        <w:t xml:space="preserve">ters, it may require a unit conversion having into account the ratio between the sensor size </w:t>
      </w:r>
      <w:r>
        <w:rPr>
          <w:w w:val="105"/>
        </w:rPr>
        <w:t>and</w:t>
      </w:r>
      <w:r>
        <w:rPr>
          <w:spacing w:val="-14"/>
          <w:w w:val="105"/>
        </w:rPr>
        <w:t xml:space="preserve"> </w:t>
      </w:r>
      <w:r>
        <w:rPr>
          <w:w w:val="105"/>
        </w:rPr>
        <w:t>the</w:t>
      </w:r>
      <w:r>
        <w:rPr>
          <w:spacing w:val="-14"/>
          <w:w w:val="105"/>
        </w:rPr>
        <w:t xml:space="preserve"> </w:t>
      </w:r>
      <w:r>
        <w:rPr>
          <w:w w:val="105"/>
        </w:rPr>
        <w:t>pixel</w:t>
      </w:r>
      <w:r>
        <w:rPr>
          <w:spacing w:val="-14"/>
          <w:w w:val="105"/>
        </w:rPr>
        <w:t xml:space="preserve"> </w:t>
      </w:r>
      <w:r>
        <w:rPr>
          <w:w w:val="105"/>
        </w:rPr>
        <w:t>density. Focal</w:t>
      </w:r>
      <w:r>
        <w:rPr>
          <w:spacing w:val="-14"/>
          <w:w w:val="105"/>
        </w:rPr>
        <w:t xml:space="preserve"> </w:t>
      </w:r>
      <w:r>
        <w:rPr>
          <w:w w:val="105"/>
        </w:rPr>
        <w:t>length</w:t>
      </w:r>
      <w:r>
        <w:rPr>
          <w:spacing w:val="-14"/>
          <w:w w:val="105"/>
        </w:rPr>
        <w:t xml:space="preserve"> </w:t>
      </w:r>
      <w:r>
        <w:rPr>
          <w:w w:val="105"/>
        </w:rPr>
        <w:t>can</w:t>
      </w:r>
      <w:r>
        <w:rPr>
          <w:spacing w:val="-14"/>
          <w:w w:val="105"/>
        </w:rPr>
        <w:t xml:space="preserve"> </w:t>
      </w:r>
      <w:r>
        <w:rPr>
          <w:w w:val="105"/>
        </w:rPr>
        <w:t>be</w:t>
      </w:r>
      <w:r>
        <w:rPr>
          <w:spacing w:val="-14"/>
          <w:w w:val="105"/>
        </w:rPr>
        <w:t xml:space="preserve"> </w:t>
      </w:r>
      <w:r>
        <w:rPr>
          <w:w w:val="105"/>
        </w:rPr>
        <w:t>either</w:t>
      </w:r>
      <w:r>
        <w:rPr>
          <w:spacing w:val="-14"/>
          <w:w w:val="105"/>
        </w:rPr>
        <w:t xml:space="preserve"> </w:t>
      </w:r>
      <w:r>
        <w:rPr>
          <w:w w:val="105"/>
        </w:rPr>
        <w:t>split</w:t>
      </w:r>
      <w:r>
        <w:rPr>
          <w:spacing w:val="-14"/>
          <w:w w:val="105"/>
        </w:rPr>
        <w:t xml:space="preserve"> </w:t>
      </w:r>
      <w:r>
        <w:rPr>
          <w:w w:val="105"/>
        </w:rPr>
        <w:t>into</w:t>
      </w:r>
      <w:r>
        <w:rPr>
          <w:spacing w:val="17"/>
          <w:w w:val="105"/>
        </w:rPr>
        <w:t xml:space="preserve"> </w:t>
      </w:r>
      <w:r>
        <w:rPr>
          <w:rFonts w:ascii="Times New Roman"/>
          <w:i/>
          <w:w w:val="105"/>
          <w:sz w:val="24"/>
        </w:rPr>
        <w:t>f</w:t>
      </w:r>
      <w:r>
        <w:rPr>
          <w:rFonts w:ascii="Times New Roman"/>
          <w:i/>
          <w:w w:val="105"/>
          <w:sz w:val="24"/>
          <w:vertAlign w:val="subscript"/>
        </w:rPr>
        <w:t>x</w:t>
      </w:r>
      <w:r>
        <w:rPr>
          <w:rFonts w:ascii="Times New Roman"/>
          <w:i/>
          <w:w w:val="105"/>
          <w:sz w:val="24"/>
          <w:vertAlign w:val="baseline"/>
        </w:rPr>
        <w:t xml:space="preserve"> </w:t>
      </w:r>
      <w:r>
        <w:rPr>
          <w:w w:val="105"/>
          <w:vertAlign w:val="baseline"/>
        </w:rPr>
        <w:t>and</w:t>
      </w:r>
      <w:r>
        <w:rPr>
          <w:spacing w:val="17"/>
          <w:w w:val="105"/>
          <w:vertAlign w:val="baseline"/>
        </w:rPr>
        <w:t xml:space="preserve"> </w:t>
      </w:r>
      <w:r>
        <w:rPr>
          <w:rFonts w:ascii="Times New Roman"/>
          <w:i/>
          <w:w w:val="105"/>
          <w:sz w:val="24"/>
          <w:vertAlign w:val="baseline"/>
        </w:rPr>
        <w:t>f</w:t>
      </w:r>
      <w:r>
        <w:rPr>
          <w:rFonts w:ascii="Times New Roman"/>
          <w:i/>
          <w:w w:val="105"/>
          <w:sz w:val="24"/>
          <w:vertAlign w:val="subscript"/>
        </w:rPr>
        <w:t>y</w:t>
      </w:r>
      <w:r>
        <w:rPr>
          <w:rFonts w:ascii="Times New Roman"/>
          <w:i/>
          <w:w w:val="105"/>
          <w:sz w:val="24"/>
          <w:vertAlign w:val="baseline"/>
        </w:rPr>
        <w:t xml:space="preserve"> </w:t>
      </w:r>
      <w:r>
        <w:rPr>
          <w:w w:val="105"/>
          <w:vertAlign w:val="baseline"/>
        </w:rPr>
        <w:t>or</w:t>
      </w:r>
      <w:r>
        <w:rPr>
          <w:spacing w:val="-14"/>
          <w:w w:val="105"/>
          <w:vertAlign w:val="baseline"/>
        </w:rPr>
        <w:t xml:space="preserve"> </w:t>
      </w:r>
      <w:r>
        <w:rPr>
          <w:w w:val="105"/>
          <w:vertAlign w:val="baseline"/>
        </w:rPr>
        <w:t>used</w:t>
      </w:r>
      <w:r>
        <w:rPr>
          <w:spacing w:val="-14"/>
          <w:w w:val="105"/>
          <w:vertAlign w:val="baseline"/>
        </w:rPr>
        <w:t xml:space="preserve"> </w:t>
      </w:r>
      <w:r>
        <w:rPr>
          <w:w w:val="105"/>
          <w:vertAlign w:val="baseline"/>
        </w:rPr>
        <w:t>alongside</w:t>
      </w:r>
      <w:r>
        <w:rPr>
          <w:spacing w:val="-14"/>
          <w:w w:val="105"/>
          <w:vertAlign w:val="baseline"/>
        </w:rPr>
        <w:t xml:space="preserve"> </w:t>
      </w:r>
      <w:r>
        <w:rPr>
          <w:w w:val="105"/>
          <w:vertAlign w:val="baseline"/>
        </w:rPr>
        <w:t>the sensor</w:t>
      </w:r>
      <w:r>
        <w:rPr>
          <w:spacing w:val="-7"/>
          <w:w w:val="105"/>
          <w:vertAlign w:val="baseline"/>
        </w:rPr>
        <w:t xml:space="preserve"> </w:t>
      </w:r>
      <w:r>
        <w:rPr>
          <w:w w:val="105"/>
          <w:vertAlign w:val="baseline"/>
        </w:rPr>
        <w:t>ratio. Figure</w:t>
      </w:r>
      <w:r>
        <w:rPr>
          <w:spacing w:val="-7"/>
          <w:w w:val="105"/>
          <w:vertAlign w:val="baseline"/>
        </w:rPr>
        <w:t xml:space="preserve"> </w:t>
      </w:r>
      <w:r>
        <w:fldChar w:fldCharType="begin"/>
      </w:r>
      <w:r>
        <w:instrText xml:space="preserve"> HYPERLINK \l "_bookmark17" </w:instrText>
      </w:r>
      <w:r>
        <w:fldChar w:fldCharType="separate"/>
      </w:r>
      <w:r>
        <w:rPr>
          <w:color w:val="0000FF"/>
          <w:w w:val="105"/>
          <w:vertAlign w:val="baseline"/>
        </w:rPr>
        <w:t>1.5</w:t>
      </w:r>
      <w:r>
        <w:rPr>
          <w:color w:val="0000FF"/>
          <w:w w:val="105"/>
          <w:vertAlign w:val="baseline"/>
        </w:rPr>
        <w:fldChar w:fldCharType="end"/>
      </w:r>
      <w:r>
        <w:rPr>
          <w:color w:val="0000FF"/>
          <w:spacing w:val="-7"/>
          <w:w w:val="105"/>
          <w:vertAlign w:val="baseline"/>
        </w:rPr>
        <w:t xml:space="preserve"> </w:t>
      </w:r>
      <w:r>
        <w:rPr>
          <w:w w:val="105"/>
          <w:vertAlign w:val="baseline"/>
        </w:rPr>
        <w:t>displays</w:t>
      </w:r>
      <w:r>
        <w:rPr>
          <w:spacing w:val="-7"/>
          <w:w w:val="105"/>
          <w:vertAlign w:val="baseline"/>
        </w:rPr>
        <w:t xml:space="preserve"> </w:t>
      </w:r>
      <w:r>
        <w:rPr>
          <w:w w:val="105"/>
          <w:vertAlign w:val="baseline"/>
        </w:rPr>
        <w:t>the</w:t>
      </w:r>
      <w:r>
        <w:rPr>
          <w:spacing w:val="-7"/>
          <w:w w:val="105"/>
          <w:vertAlign w:val="baseline"/>
        </w:rPr>
        <w:t xml:space="preserve"> </w:t>
      </w:r>
      <w:r>
        <w:rPr>
          <w:w w:val="105"/>
          <w:vertAlign w:val="baseline"/>
        </w:rPr>
        <w:t>effects</w:t>
      </w:r>
      <w:r>
        <w:rPr>
          <w:spacing w:val="-7"/>
          <w:w w:val="105"/>
          <w:vertAlign w:val="baseline"/>
        </w:rPr>
        <w:t xml:space="preserve"> </w:t>
      </w:r>
      <w:r>
        <w:rPr>
          <w:w w:val="105"/>
          <w:vertAlign w:val="baseline"/>
        </w:rPr>
        <w:t>of</w:t>
      </w:r>
      <w:r>
        <w:rPr>
          <w:spacing w:val="-7"/>
          <w:w w:val="105"/>
          <w:vertAlign w:val="baseline"/>
        </w:rPr>
        <w:t xml:space="preserve"> </w:t>
      </w:r>
      <w:r>
        <w:rPr>
          <w:w w:val="105"/>
          <w:vertAlign w:val="baseline"/>
        </w:rPr>
        <w:t>using</w:t>
      </w:r>
      <w:r>
        <w:rPr>
          <w:spacing w:val="-7"/>
          <w:w w:val="105"/>
          <w:vertAlign w:val="baseline"/>
        </w:rPr>
        <w:t xml:space="preserve"> </w:t>
      </w:r>
      <w:r>
        <w:rPr>
          <w:w w:val="105"/>
          <w:vertAlign w:val="baseline"/>
        </w:rPr>
        <w:t>a</w:t>
      </w:r>
      <w:r>
        <w:rPr>
          <w:spacing w:val="-7"/>
          <w:w w:val="105"/>
          <w:vertAlign w:val="baseline"/>
        </w:rPr>
        <w:t xml:space="preserve"> </w:t>
      </w:r>
      <w:r>
        <w:rPr>
          <w:w w:val="105"/>
          <w:vertAlign w:val="baseline"/>
        </w:rPr>
        <w:t>shorter</w:t>
      </w:r>
      <w:r>
        <w:rPr>
          <w:spacing w:val="-7"/>
          <w:w w:val="105"/>
          <w:vertAlign w:val="baseline"/>
        </w:rPr>
        <w:t xml:space="preserve"> </w:t>
      </w:r>
      <w:r>
        <w:rPr>
          <w:w w:val="105"/>
          <w:vertAlign w:val="baseline"/>
        </w:rPr>
        <w:t>focal</w:t>
      </w:r>
      <w:r>
        <w:rPr>
          <w:spacing w:val="-7"/>
          <w:w w:val="105"/>
          <w:vertAlign w:val="baseline"/>
        </w:rPr>
        <w:t xml:space="preserve"> </w:t>
      </w:r>
      <w:r>
        <w:rPr>
          <w:w w:val="105"/>
          <w:vertAlign w:val="baseline"/>
        </w:rPr>
        <w:t>length.</w:t>
      </w:r>
    </w:p>
    <w:p w14:paraId="5560393A">
      <w:pPr>
        <w:pStyle w:val="9"/>
        <w:rPr>
          <w:sz w:val="20"/>
        </w:rPr>
      </w:pPr>
    </w:p>
    <w:p w14:paraId="6D44527A">
      <w:pPr>
        <w:pStyle w:val="9"/>
        <w:spacing w:before="51"/>
        <w:rPr>
          <w:sz w:val="20"/>
        </w:rPr>
      </w:pPr>
      <w:r>
        <w:rPr>
          <w:sz w:val="20"/>
        </w:rPr>
        <w:drawing>
          <wp:anchor distT="0" distB="0" distL="0" distR="0" simplePos="0" relativeHeight="251788288" behindDoc="1" locked="0" layoutInCell="1" allowOverlap="1">
            <wp:simplePos x="0" y="0"/>
            <wp:positionH relativeFrom="page">
              <wp:posOffset>1887855</wp:posOffset>
            </wp:positionH>
            <wp:positionV relativeFrom="paragraph">
              <wp:posOffset>200660</wp:posOffset>
            </wp:positionV>
            <wp:extent cx="4128770" cy="2084705"/>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1" cstate="print"/>
                    <a:stretch>
                      <a:fillRect/>
                    </a:stretch>
                  </pic:blipFill>
                  <pic:spPr>
                    <a:xfrm>
                      <a:off x="0" y="0"/>
                      <a:ext cx="4128516" cy="2084831"/>
                    </a:xfrm>
                    <a:prstGeom prst="rect">
                      <a:avLst/>
                    </a:prstGeom>
                  </pic:spPr>
                </pic:pic>
              </a:graphicData>
            </a:graphic>
          </wp:anchor>
        </w:drawing>
      </w:r>
    </w:p>
    <w:p w14:paraId="66CC071E">
      <w:pPr>
        <w:pStyle w:val="9"/>
        <w:spacing w:before="150"/>
      </w:pPr>
    </w:p>
    <w:p w14:paraId="6F57B0DC">
      <w:pPr>
        <w:pStyle w:val="9"/>
        <w:spacing w:before="1"/>
        <w:ind w:right="280"/>
        <w:jc w:val="center"/>
      </w:pPr>
      <w:r>
        <w:t>Figure</w:t>
      </w:r>
      <w:r>
        <w:rPr>
          <w:spacing w:val="3"/>
        </w:rPr>
        <w:t xml:space="preserve"> </w:t>
      </w:r>
      <w:r>
        <w:t>1.5:</w:t>
      </w:r>
      <w:r>
        <w:rPr>
          <w:spacing w:val="20"/>
        </w:rPr>
        <w:t xml:space="preserve"> </w:t>
      </w:r>
      <w:bookmarkStart w:id="25" w:name="_bookmark17"/>
      <w:bookmarkEnd w:id="25"/>
      <w:r>
        <w:t>Effect</w:t>
      </w:r>
      <w:r>
        <w:rPr>
          <w:spacing w:val="4"/>
        </w:rPr>
        <w:t xml:space="preserve"> </w:t>
      </w:r>
      <w:r>
        <w:t>of</w:t>
      </w:r>
      <w:r>
        <w:rPr>
          <w:spacing w:val="4"/>
        </w:rPr>
        <w:t xml:space="preserve"> </w:t>
      </w:r>
      <w:r>
        <w:t>using</w:t>
      </w:r>
      <w:r>
        <w:rPr>
          <w:spacing w:val="3"/>
        </w:rPr>
        <w:t xml:space="preserve"> </w:t>
      </w:r>
      <w:r>
        <w:t>a</w:t>
      </w:r>
      <w:r>
        <w:rPr>
          <w:spacing w:val="4"/>
        </w:rPr>
        <w:t xml:space="preserve"> </w:t>
      </w:r>
      <w:r>
        <w:t>shorter</w:t>
      </w:r>
      <w:r>
        <w:rPr>
          <w:spacing w:val="4"/>
        </w:rPr>
        <w:t xml:space="preserve"> </w:t>
      </w:r>
      <w:r>
        <w:t>focal</w:t>
      </w:r>
      <w:r>
        <w:rPr>
          <w:spacing w:val="4"/>
        </w:rPr>
        <w:t xml:space="preserve"> </w:t>
      </w:r>
      <w:r>
        <w:rPr>
          <w:spacing w:val="-2"/>
        </w:rPr>
        <w:t>length</w:t>
      </w:r>
    </w:p>
    <w:p w14:paraId="330A442E">
      <w:pPr>
        <w:pStyle w:val="9"/>
        <w:spacing w:before="168"/>
      </w:pPr>
    </w:p>
    <w:p w14:paraId="0A1242C0">
      <w:pPr>
        <w:pStyle w:val="9"/>
        <w:spacing w:line="273" w:lineRule="auto"/>
        <w:ind w:right="281"/>
        <w:jc w:val="both"/>
      </w:pPr>
      <w:r>
        <w:t>Therefore,</w:t>
      </w:r>
      <w:r>
        <w:rPr>
          <w:spacing w:val="-1"/>
        </w:rPr>
        <w:t xml:space="preserve"> </w:t>
      </w:r>
      <w:r>
        <w:t>the</w:t>
      </w:r>
      <w:r>
        <w:rPr>
          <w:spacing w:val="-2"/>
        </w:rPr>
        <w:t xml:space="preserve"> </w:t>
      </w:r>
      <w:r>
        <w:t>second</w:t>
      </w:r>
      <w:r>
        <w:rPr>
          <w:spacing w:val="-2"/>
        </w:rPr>
        <w:t xml:space="preserve"> </w:t>
      </w:r>
      <w:r>
        <w:t>parameter</w:t>
      </w:r>
      <w:r>
        <w:rPr>
          <w:spacing w:val="-2"/>
        </w:rPr>
        <w:t xml:space="preserve"> </w:t>
      </w:r>
      <w:r>
        <w:t>for</w:t>
      </w:r>
      <w:r>
        <w:rPr>
          <w:spacing w:val="-2"/>
        </w:rPr>
        <w:t xml:space="preserve"> </w:t>
      </w:r>
      <w:r>
        <w:t>offset</w:t>
      </w:r>
      <w:r>
        <w:rPr>
          <w:spacing w:val="-2"/>
        </w:rPr>
        <w:t xml:space="preserve"> </w:t>
      </w:r>
      <w:r>
        <w:t>must</w:t>
      </w:r>
      <w:r>
        <w:rPr>
          <w:spacing w:val="-2"/>
        </w:rPr>
        <w:t xml:space="preserve"> </w:t>
      </w:r>
      <w:r>
        <w:t>be</w:t>
      </w:r>
      <w:r>
        <w:rPr>
          <w:spacing w:val="-2"/>
        </w:rPr>
        <w:t xml:space="preserve"> </w:t>
      </w:r>
      <w:r>
        <w:t>adjusted</w:t>
      </w:r>
      <w:r>
        <w:rPr>
          <w:spacing w:val="-2"/>
        </w:rPr>
        <w:t xml:space="preserve"> </w:t>
      </w:r>
      <w:r>
        <w:t>for</w:t>
      </w:r>
      <w:r>
        <w:rPr>
          <w:spacing w:val="-2"/>
        </w:rPr>
        <w:t xml:space="preserve"> </w:t>
      </w:r>
      <w:r>
        <w:t>both</w:t>
      </w:r>
      <w:r>
        <w:rPr>
          <w:spacing w:val="-2"/>
        </w:rPr>
        <w:t xml:space="preserve"> </w:t>
      </w:r>
      <w:r>
        <w:t>the</w:t>
      </w:r>
      <w:r>
        <w:rPr>
          <w:spacing w:val="-2"/>
        </w:rPr>
        <w:t xml:space="preserve"> </w:t>
      </w:r>
      <w:r>
        <w:t>x</w:t>
      </w:r>
      <w:r>
        <w:rPr>
          <w:spacing w:val="-2"/>
        </w:rPr>
        <w:t xml:space="preserve"> </w:t>
      </w:r>
      <w:r>
        <w:t>and</w:t>
      </w:r>
      <w:r>
        <w:rPr>
          <w:spacing w:val="-2"/>
        </w:rPr>
        <w:t xml:space="preserve"> </w:t>
      </w:r>
      <w:r>
        <w:t>y-axis. The offset parameter determines the origin of the image, while the other parameters determine how the image is processed. The camera is usually centered, but images have their origin point</w:t>
      </w:r>
      <w:r>
        <w:rPr>
          <w:spacing w:val="-1"/>
        </w:rPr>
        <w:t xml:space="preserve"> </w:t>
      </w:r>
      <w:r>
        <w:t>in</w:t>
      </w:r>
      <w:r>
        <w:rPr>
          <w:spacing w:val="-1"/>
        </w:rPr>
        <w:t xml:space="preserve"> </w:t>
      </w:r>
      <w:r>
        <w:t>the</w:t>
      </w:r>
      <w:r>
        <w:rPr>
          <w:spacing w:val="-1"/>
        </w:rPr>
        <w:t xml:space="preserve"> </w:t>
      </w:r>
      <w:r>
        <w:t>top</w:t>
      </w:r>
      <w:r>
        <w:rPr>
          <w:spacing w:val="-2"/>
        </w:rPr>
        <w:t xml:space="preserve"> </w:t>
      </w:r>
      <w:r>
        <w:t>corner. Figure</w:t>
      </w:r>
      <w:r>
        <w:rPr>
          <w:spacing w:val="-1"/>
        </w:rPr>
        <w:t xml:space="preserve"> </w:t>
      </w:r>
      <w:r>
        <w:fldChar w:fldCharType="begin"/>
      </w:r>
      <w:r>
        <w:instrText xml:space="preserve"> HYPERLINK \l "_bookmark19" </w:instrText>
      </w:r>
      <w:r>
        <w:fldChar w:fldCharType="separate"/>
      </w:r>
      <w:r>
        <w:rPr>
          <w:color w:val="0000FF"/>
        </w:rPr>
        <w:t>1.6</w:t>
      </w:r>
      <w:r>
        <w:rPr>
          <w:color w:val="0000FF"/>
        </w:rPr>
        <w:fldChar w:fldCharType="end"/>
      </w:r>
      <w:r>
        <w:rPr>
          <w:color w:val="0000FF"/>
          <w:spacing w:val="-1"/>
        </w:rPr>
        <w:t xml:space="preserve"> </w:t>
      </w:r>
      <w:r>
        <w:t>shows</w:t>
      </w:r>
      <w:r>
        <w:rPr>
          <w:spacing w:val="-1"/>
        </w:rPr>
        <w:t xml:space="preserve"> </w:t>
      </w:r>
      <w:r>
        <w:t>that</w:t>
      </w:r>
      <w:r>
        <w:rPr>
          <w:spacing w:val="-2"/>
        </w:rPr>
        <w:t xml:space="preserve"> </w:t>
      </w:r>
      <w:r>
        <w:t>the</w:t>
      </w:r>
      <w:r>
        <w:rPr>
          <w:spacing w:val="-1"/>
        </w:rPr>
        <w:t xml:space="preserve"> </w:t>
      </w:r>
      <w:r>
        <w:t>result</w:t>
      </w:r>
      <w:r>
        <w:rPr>
          <w:spacing w:val="-1"/>
        </w:rPr>
        <w:t xml:space="preserve"> </w:t>
      </w:r>
      <w:r>
        <w:t>is</w:t>
      </w:r>
      <w:r>
        <w:rPr>
          <w:spacing w:val="-1"/>
        </w:rPr>
        <w:t xml:space="preserve"> </w:t>
      </w:r>
      <w:r>
        <w:t>the</w:t>
      </w:r>
      <w:r>
        <w:rPr>
          <w:spacing w:val="-2"/>
        </w:rPr>
        <w:t xml:space="preserve"> </w:t>
      </w:r>
      <w:r>
        <w:t>same, but</w:t>
      </w:r>
      <w:r>
        <w:rPr>
          <w:spacing w:val="-1"/>
        </w:rPr>
        <w:t xml:space="preserve"> </w:t>
      </w:r>
      <w:r>
        <w:t>with</w:t>
      </w:r>
      <w:r>
        <w:rPr>
          <w:spacing w:val="-1"/>
        </w:rPr>
        <w:t xml:space="preserve"> </w:t>
      </w:r>
      <w:r>
        <w:t>a</w:t>
      </w:r>
      <w:r>
        <w:rPr>
          <w:spacing w:val="-1"/>
        </w:rPr>
        <w:t xml:space="preserve"> </w:t>
      </w:r>
      <w:r>
        <w:t>closer</w:t>
      </w:r>
      <w:r>
        <w:rPr>
          <w:spacing w:val="-2"/>
        </w:rPr>
        <w:t xml:space="preserve"> </w:t>
      </w:r>
      <w:r>
        <w:t>look, the axes differ.</w:t>
      </w:r>
      <w:r>
        <w:rPr>
          <w:spacing w:val="40"/>
        </w:rPr>
        <w:t xml:space="preserve"> </w:t>
      </w:r>
      <w:r>
        <w:t>The offset parameter determines the origin of the image, while the other parameters determine the framing and scope.</w:t>
      </w:r>
    </w:p>
    <w:p w14:paraId="2F748235">
      <w:pPr>
        <w:pStyle w:val="9"/>
        <w:spacing w:before="108" w:line="273" w:lineRule="auto"/>
        <w:ind w:right="281"/>
        <w:jc w:val="both"/>
      </w:pPr>
      <w:r>
        <w:t xml:space="preserve">Furthermore, certain sensors exhibit skew, indicating that the true pixels are not arranged </w:t>
      </w:r>
      <w:r>
        <w:rPr>
          <w:w w:val="105"/>
        </w:rPr>
        <w:t>in</w:t>
      </w:r>
      <w:r>
        <w:rPr>
          <w:spacing w:val="-8"/>
          <w:w w:val="105"/>
        </w:rPr>
        <w:t xml:space="preserve"> </w:t>
      </w:r>
      <w:r>
        <w:rPr>
          <w:w w:val="105"/>
        </w:rPr>
        <w:t>a</w:t>
      </w:r>
      <w:r>
        <w:rPr>
          <w:spacing w:val="-8"/>
          <w:w w:val="105"/>
        </w:rPr>
        <w:t xml:space="preserve"> </w:t>
      </w:r>
      <w:r>
        <w:rPr>
          <w:w w:val="105"/>
        </w:rPr>
        <w:t>perfect</w:t>
      </w:r>
      <w:r>
        <w:rPr>
          <w:spacing w:val="-8"/>
          <w:w w:val="105"/>
        </w:rPr>
        <w:t xml:space="preserve"> </w:t>
      </w:r>
      <w:r>
        <w:rPr>
          <w:w w:val="105"/>
        </w:rPr>
        <w:t>grid,</w:t>
      </w:r>
      <w:r>
        <w:rPr>
          <w:spacing w:val="-5"/>
          <w:w w:val="105"/>
        </w:rPr>
        <w:t xml:space="preserve"> </w:t>
      </w:r>
      <w:r>
        <w:rPr>
          <w:w w:val="105"/>
        </w:rPr>
        <w:t>but</w:t>
      </w:r>
      <w:r>
        <w:rPr>
          <w:spacing w:val="-8"/>
          <w:w w:val="105"/>
        </w:rPr>
        <w:t xml:space="preserve"> </w:t>
      </w:r>
      <w:r>
        <w:rPr>
          <w:w w:val="105"/>
        </w:rPr>
        <w:t>rather</w:t>
      </w:r>
      <w:r>
        <w:rPr>
          <w:spacing w:val="-8"/>
          <w:w w:val="105"/>
        </w:rPr>
        <w:t xml:space="preserve"> </w:t>
      </w:r>
      <w:r>
        <w:rPr>
          <w:w w:val="105"/>
        </w:rPr>
        <w:t>are</w:t>
      </w:r>
      <w:r>
        <w:rPr>
          <w:spacing w:val="-8"/>
          <w:w w:val="105"/>
        </w:rPr>
        <w:t xml:space="preserve"> </w:t>
      </w:r>
      <w:r>
        <w:rPr>
          <w:w w:val="105"/>
        </w:rPr>
        <w:t>misaligned.</w:t>
      </w:r>
      <w:r>
        <w:rPr>
          <w:spacing w:val="22"/>
          <w:w w:val="105"/>
        </w:rPr>
        <w:t xml:space="preserve"> </w:t>
      </w:r>
      <w:r>
        <w:rPr>
          <w:w w:val="105"/>
        </w:rPr>
        <w:t>This</w:t>
      </w:r>
      <w:r>
        <w:rPr>
          <w:spacing w:val="-8"/>
          <w:w w:val="105"/>
        </w:rPr>
        <w:t xml:space="preserve"> </w:t>
      </w:r>
      <w:r>
        <w:rPr>
          <w:w w:val="105"/>
        </w:rPr>
        <w:t>skew</w:t>
      </w:r>
      <w:r>
        <w:rPr>
          <w:spacing w:val="-8"/>
          <w:w w:val="105"/>
        </w:rPr>
        <w:t xml:space="preserve"> </w:t>
      </w:r>
      <w:r>
        <w:rPr>
          <w:w w:val="105"/>
        </w:rPr>
        <w:t>can</w:t>
      </w:r>
      <w:r>
        <w:rPr>
          <w:spacing w:val="-8"/>
          <w:w w:val="105"/>
        </w:rPr>
        <w:t xml:space="preserve"> </w:t>
      </w:r>
      <w:r>
        <w:rPr>
          <w:w w:val="105"/>
        </w:rPr>
        <w:t>be</w:t>
      </w:r>
      <w:r>
        <w:rPr>
          <w:spacing w:val="-8"/>
          <w:w w:val="105"/>
        </w:rPr>
        <w:t xml:space="preserve"> </w:t>
      </w:r>
      <w:r>
        <w:rPr>
          <w:w w:val="105"/>
        </w:rPr>
        <w:t>seen</w:t>
      </w:r>
      <w:r>
        <w:rPr>
          <w:spacing w:val="-8"/>
          <w:w w:val="105"/>
        </w:rPr>
        <w:t xml:space="preserve"> </w:t>
      </w:r>
      <w:r>
        <w:rPr>
          <w:w w:val="105"/>
        </w:rPr>
        <w:t>as</w:t>
      </w:r>
      <w:r>
        <w:rPr>
          <w:spacing w:val="-8"/>
          <w:w w:val="105"/>
        </w:rPr>
        <w:t xml:space="preserve"> </w:t>
      </w:r>
      <w:r>
        <w:rPr>
          <w:w w:val="105"/>
        </w:rPr>
        <w:t>an</w:t>
      </w:r>
      <w:r>
        <w:rPr>
          <w:spacing w:val="-8"/>
          <w:w w:val="105"/>
        </w:rPr>
        <w:t xml:space="preserve"> </w:t>
      </w:r>
      <w:r>
        <w:rPr>
          <w:w w:val="105"/>
        </w:rPr>
        <w:t>angle</w:t>
      </w:r>
      <w:r>
        <w:rPr>
          <w:spacing w:val="-8"/>
          <w:w w:val="105"/>
        </w:rPr>
        <w:t xml:space="preserve"> </w:t>
      </w:r>
      <w:r>
        <w:rPr>
          <w:w w:val="105"/>
        </w:rPr>
        <w:t>between the</w:t>
      </w:r>
      <w:r>
        <w:rPr>
          <w:spacing w:val="-6"/>
          <w:w w:val="105"/>
        </w:rPr>
        <w:t xml:space="preserve"> </w:t>
      </w:r>
      <w:r>
        <w:rPr>
          <w:w w:val="105"/>
        </w:rPr>
        <w:t>expected</w:t>
      </w:r>
      <w:r>
        <w:rPr>
          <w:spacing w:val="-6"/>
          <w:w w:val="105"/>
        </w:rPr>
        <w:t xml:space="preserve"> </w:t>
      </w:r>
      <w:r>
        <w:rPr>
          <w:w w:val="105"/>
        </w:rPr>
        <w:t>rectangle</w:t>
      </w:r>
      <w:r>
        <w:rPr>
          <w:spacing w:val="-6"/>
          <w:w w:val="105"/>
        </w:rPr>
        <w:t xml:space="preserve"> </w:t>
      </w:r>
      <w:r>
        <w:rPr>
          <w:w w:val="105"/>
        </w:rPr>
        <w:t>and</w:t>
      </w:r>
      <w:r>
        <w:rPr>
          <w:spacing w:val="-6"/>
          <w:w w:val="105"/>
        </w:rPr>
        <w:t xml:space="preserve"> </w:t>
      </w:r>
      <w:r>
        <w:rPr>
          <w:w w:val="105"/>
        </w:rPr>
        <w:t>the</w:t>
      </w:r>
      <w:r>
        <w:rPr>
          <w:spacing w:val="-6"/>
          <w:w w:val="105"/>
        </w:rPr>
        <w:t xml:space="preserve"> </w:t>
      </w:r>
      <w:r>
        <w:rPr>
          <w:w w:val="105"/>
        </w:rPr>
        <w:t>real</w:t>
      </w:r>
      <w:r>
        <w:rPr>
          <w:spacing w:val="-6"/>
          <w:w w:val="105"/>
        </w:rPr>
        <w:t xml:space="preserve"> </w:t>
      </w:r>
      <w:r>
        <w:rPr>
          <w:w w:val="105"/>
        </w:rPr>
        <w:t>parallelogram</w:t>
      </w:r>
      <w:r>
        <w:rPr>
          <w:spacing w:val="-6"/>
          <w:w w:val="105"/>
        </w:rPr>
        <w:t xml:space="preserve"> </w:t>
      </w:r>
      <w:r>
        <w:rPr>
          <w:w w:val="105"/>
        </w:rPr>
        <w:t>shape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sensor</w:t>
      </w:r>
      <w:r>
        <w:rPr>
          <w:spacing w:val="-6"/>
          <w:w w:val="105"/>
        </w:rPr>
        <w:t xml:space="preserve"> </w:t>
      </w:r>
      <w:r>
        <w:rPr>
          <w:w w:val="105"/>
        </w:rPr>
        <w:t>(see</w:t>
      </w:r>
      <w:r>
        <w:rPr>
          <w:spacing w:val="-6"/>
          <w:w w:val="105"/>
        </w:rPr>
        <w:t xml:space="preserve"> </w:t>
      </w:r>
      <w:r>
        <w:rPr>
          <w:w w:val="105"/>
        </w:rPr>
        <w:t>Figure</w:t>
      </w:r>
      <w:r>
        <w:rPr>
          <w:spacing w:val="-6"/>
          <w:w w:val="105"/>
        </w:rPr>
        <w:t xml:space="preserve"> </w:t>
      </w:r>
      <w:r>
        <w:fldChar w:fldCharType="begin"/>
      </w:r>
      <w:r>
        <w:instrText xml:space="preserve"> HYPERLINK \l "_bookmark20" </w:instrText>
      </w:r>
      <w:r>
        <w:fldChar w:fldCharType="separate"/>
      </w:r>
      <w:r>
        <w:rPr>
          <w:color w:val="0000FF"/>
          <w:w w:val="105"/>
        </w:rPr>
        <w:t>1.7</w:t>
      </w:r>
      <w:r>
        <w:rPr>
          <w:color w:val="0000FF"/>
          <w:w w:val="105"/>
        </w:rPr>
        <w:fldChar w:fldCharType="end"/>
      </w:r>
      <w:r>
        <w:rPr>
          <w:w w:val="105"/>
        </w:rPr>
        <w:t>).</w:t>
      </w:r>
    </w:p>
    <w:p w14:paraId="47693969">
      <w:pPr>
        <w:pStyle w:val="9"/>
        <w:spacing w:before="107" w:line="273" w:lineRule="auto"/>
        <w:ind w:right="281"/>
        <w:jc w:val="both"/>
      </w:pPr>
      <w:r>
        <w:t>The parameters are given in the shape of a matrix that applies all the modifications.</w:t>
      </w:r>
      <w:r>
        <w:rPr>
          <w:spacing w:val="40"/>
        </w:rPr>
        <w:t xml:space="preserve"> </w:t>
      </w:r>
      <w:r>
        <w:t xml:space="preserve">It is called the intrinsic matrix of a camera (see Equation </w:t>
      </w:r>
      <w:r>
        <w:fldChar w:fldCharType="begin"/>
      </w:r>
      <w:r>
        <w:instrText xml:space="preserve"> HYPERLINK \l "_bookmark18" </w:instrText>
      </w:r>
      <w:r>
        <w:fldChar w:fldCharType="separate"/>
      </w:r>
      <w:r>
        <w:rPr>
          <w:color w:val="0000FF"/>
        </w:rPr>
        <w:t>1.2</w:t>
      </w:r>
      <w:r>
        <w:rPr>
          <w:color w:val="0000FF"/>
        </w:rPr>
        <w:fldChar w:fldCharType="end"/>
      </w:r>
      <w:r>
        <w:t>).</w:t>
      </w:r>
    </w:p>
    <w:p w14:paraId="23B752C3">
      <w:pPr>
        <w:tabs>
          <w:tab w:val="left" w:pos="788"/>
          <w:tab w:val="left" w:pos="1135"/>
          <w:tab w:val="left" w:pos="1792"/>
          <w:tab w:val="left" w:pos="2370"/>
          <w:tab w:val="left" w:pos="2744"/>
        </w:tabs>
        <w:spacing w:before="125"/>
        <w:ind w:left="181" w:right="0" w:firstLine="0"/>
        <w:jc w:val="center"/>
        <w:rPr>
          <w:rFonts w:ascii="Arial MT" w:hAnsi="Arial MT"/>
          <w:position w:val="19"/>
          <w:sz w:val="24"/>
        </w:rPr>
      </w:pPr>
      <w:bookmarkStart w:id="26" w:name="_bookmark18"/>
      <w:bookmarkEnd w:id="26"/>
      <w:r>
        <w:rPr>
          <w:rFonts w:ascii="Arial MT" w:hAnsi="Arial MT"/>
          <w:w w:val="65"/>
          <w:position w:val="19"/>
          <w:sz w:val="24"/>
        </w:rPr>
        <w:t></w:t>
      </w:r>
      <w:r>
        <w:rPr>
          <w:rFonts w:ascii="Arial MT" w:hAnsi="Arial MT"/>
          <w:spacing w:val="-6"/>
          <w:w w:val="65"/>
          <w:position w:val="19"/>
          <w:sz w:val="24"/>
        </w:rPr>
        <w:t xml:space="preserve"> </w:t>
      </w:r>
      <w:r>
        <w:rPr>
          <w:rFonts w:ascii="Times New Roman" w:hAnsi="Times New Roman"/>
          <w:i/>
          <w:spacing w:val="-7"/>
          <w:w w:val="95"/>
          <w:sz w:val="24"/>
        </w:rPr>
        <w:t>f</w:t>
      </w:r>
      <w:r>
        <w:rPr>
          <w:rFonts w:ascii="Times New Roman" w:hAnsi="Times New Roman"/>
          <w:i/>
          <w:spacing w:val="-7"/>
          <w:w w:val="95"/>
          <w:sz w:val="24"/>
          <w:vertAlign w:val="subscript"/>
        </w:rPr>
        <w:t>x</w:t>
      </w:r>
      <w:r>
        <w:rPr>
          <w:rFonts w:ascii="Times New Roman" w:hAnsi="Times New Roman"/>
          <w:i/>
          <w:sz w:val="24"/>
          <w:vertAlign w:val="baseline"/>
        </w:rPr>
        <w:tab/>
      </w:r>
      <w:r>
        <w:rPr>
          <w:rFonts w:ascii="Verdana" w:hAnsi="Verdana"/>
          <w:spacing w:val="-10"/>
          <w:w w:val="95"/>
          <w:sz w:val="24"/>
          <w:vertAlign w:val="baseline"/>
        </w:rPr>
        <w:t>γ</w:t>
      </w:r>
      <w:r>
        <w:rPr>
          <w:rFonts w:ascii="Verdana" w:hAnsi="Verdana"/>
          <w:sz w:val="24"/>
          <w:vertAlign w:val="baseline"/>
        </w:rPr>
        <w:tab/>
      </w:r>
      <w:r>
        <w:rPr>
          <w:rFonts w:ascii="Times New Roman" w:hAnsi="Times New Roman"/>
          <w:i/>
          <w:spacing w:val="-5"/>
          <w:w w:val="95"/>
          <w:sz w:val="24"/>
          <w:vertAlign w:val="baseline"/>
        </w:rPr>
        <w:t>x</w:t>
      </w:r>
      <w:r>
        <w:rPr>
          <w:rFonts w:ascii="Times New Roman" w:hAnsi="Times New Roman"/>
          <w:spacing w:val="-5"/>
          <w:w w:val="95"/>
          <w:sz w:val="24"/>
          <w:vertAlign w:val="subscript"/>
        </w:rPr>
        <w:t>0</w:t>
      </w:r>
      <w:r>
        <w:rPr>
          <w:rFonts w:ascii="Arial MT" w:hAnsi="Arial MT"/>
          <w:spacing w:val="-5"/>
          <w:w w:val="95"/>
          <w:position w:val="19"/>
          <w:sz w:val="24"/>
          <w:vertAlign w:val="baseline"/>
        </w:rPr>
        <w:t></w:t>
      </w:r>
      <w:r>
        <w:rPr>
          <w:rFonts w:ascii="Arial MT" w:hAnsi="Arial MT"/>
          <w:position w:val="19"/>
          <w:sz w:val="24"/>
          <w:vertAlign w:val="baseline"/>
        </w:rPr>
        <w:tab/>
      </w:r>
      <w:r>
        <w:rPr>
          <w:rFonts w:ascii="Arial MT" w:hAnsi="Arial MT"/>
          <w:w w:val="65"/>
          <w:position w:val="19"/>
          <w:sz w:val="24"/>
          <w:vertAlign w:val="baseline"/>
        </w:rPr>
        <w:t></w:t>
      </w:r>
      <w:r>
        <w:rPr>
          <w:rFonts w:ascii="Arial MT" w:hAnsi="Arial MT"/>
          <w:spacing w:val="-6"/>
          <w:w w:val="65"/>
          <w:position w:val="19"/>
          <w:sz w:val="24"/>
          <w:vertAlign w:val="baseline"/>
        </w:rPr>
        <w:t xml:space="preserve"> </w:t>
      </w:r>
      <w:r>
        <w:rPr>
          <w:rFonts w:ascii="Times New Roman" w:hAnsi="Times New Roman"/>
          <w:i/>
          <w:spacing w:val="-10"/>
          <w:w w:val="95"/>
          <w:sz w:val="24"/>
          <w:vertAlign w:val="baseline"/>
        </w:rPr>
        <w:t>f</w:t>
      </w:r>
      <w:r>
        <w:rPr>
          <w:rFonts w:ascii="Times New Roman" w:hAnsi="Times New Roman"/>
          <w:i/>
          <w:sz w:val="24"/>
          <w:vertAlign w:val="baseline"/>
        </w:rPr>
        <w:tab/>
      </w:r>
      <w:r>
        <w:rPr>
          <w:rFonts w:ascii="Times New Roman" w:hAnsi="Times New Roman"/>
          <w:i/>
          <w:spacing w:val="-10"/>
          <w:w w:val="95"/>
          <w:sz w:val="24"/>
          <w:vertAlign w:val="baseline"/>
        </w:rPr>
        <w:t>s</w:t>
      </w:r>
      <w:r>
        <w:rPr>
          <w:rFonts w:ascii="Times New Roman" w:hAnsi="Times New Roman"/>
          <w:i/>
          <w:sz w:val="24"/>
          <w:vertAlign w:val="baseline"/>
        </w:rPr>
        <w:tab/>
      </w:r>
      <w:r>
        <w:rPr>
          <w:rFonts w:ascii="Times New Roman" w:hAnsi="Times New Roman"/>
          <w:i/>
          <w:spacing w:val="-5"/>
          <w:w w:val="95"/>
          <w:sz w:val="24"/>
          <w:vertAlign w:val="baseline"/>
        </w:rPr>
        <w:t>x</w:t>
      </w:r>
      <w:r>
        <w:rPr>
          <w:rFonts w:ascii="Times New Roman" w:hAnsi="Times New Roman"/>
          <w:spacing w:val="-5"/>
          <w:w w:val="95"/>
          <w:sz w:val="24"/>
          <w:vertAlign w:val="subscript"/>
        </w:rPr>
        <w:t>0</w:t>
      </w:r>
      <w:r>
        <w:rPr>
          <w:rFonts w:ascii="Arial MT" w:hAnsi="Arial MT"/>
          <w:spacing w:val="-5"/>
          <w:w w:val="95"/>
          <w:position w:val="19"/>
          <w:sz w:val="24"/>
          <w:vertAlign w:val="baseline"/>
        </w:rPr>
        <w:t></w:t>
      </w:r>
    </w:p>
    <w:p w14:paraId="02994ABF">
      <w:pPr>
        <w:tabs>
          <w:tab w:val="left" w:pos="3613"/>
          <w:tab w:val="left" w:pos="3975"/>
          <w:tab w:val="left" w:pos="5127"/>
          <w:tab w:val="left" w:pos="5583"/>
          <w:tab w:val="left" w:pos="8062"/>
        </w:tabs>
        <w:spacing w:before="0" w:line="345" w:lineRule="exact"/>
        <w:ind w:left="2556" w:right="0" w:firstLine="0"/>
        <w:jc w:val="left"/>
        <w:rPr>
          <w:sz w:val="21"/>
        </w:rPr>
      </w:pPr>
      <w:r>
        <w:rPr>
          <w:sz w:val="21"/>
        </w:rPr>
        <mc:AlternateContent>
          <mc:Choice Requires="wps">
            <w:drawing>
              <wp:anchor distT="0" distB="0" distL="0" distR="0" simplePos="0" relativeHeight="251661312" behindDoc="0" locked="0" layoutInCell="1" allowOverlap="1">
                <wp:simplePos x="0" y="0"/>
                <wp:positionH relativeFrom="page">
                  <wp:posOffset>3123565</wp:posOffset>
                </wp:positionH>
                <wp:positionV relativeFrom="paragraph">
                  <wp:posOffset>193040</wp:posOffset>
                </wp:positionV>
                <wp:extent cx="583565" cy="183515"/>
                <wp:effectExtent l="0" t="0" r="0" b="0"/>
                <wp:wrapNone/>
                <wp:docPr id="24" name="Textbox 24"/>
                <wp:cNvGraphicFramePr/>
                <a:graphic xmlns:a="http://schemas.openxmlformats.org/drawingml/2006/main">
                  <a:graphicData uri="http://schemas.microsoft.com/office/word/2010/wordprocessingShape">
                    <wps:wsp>
                      <wps:cNvSpPr txBox="1"/>
                      <wps:spPr>
                        <a:xfrm>
                          <a:off x="0" y="0"/>
                          <a:ext cx="583565" cy="183515"/>
                        </a:xfrm>
                        <a:prstGeom prst="rect">
                          <a:avLst/>
                        </a:prstGeom>
                      </wps:spPr>
                      <wps:txbx>
                        <w:txbxContent>
                          <w:p w14:paraId="232AC400">
                            <w:pPr>
                              <w:tabs>
                                <w:tab w:val="left" w:pos="397"/>
                                <w:tab w:val="left" w:pos="798"/>
                              </w:tabs>
                              <w:spacing w:before="0" w:line="273" w:lineRule="exact"/>
                              <w:ind w:left="0" w:right="0" w:firstLine="0"/>
                              <w:jc w:val="left"/>
                              <w:rPr>
                                <w:rFonts w:ascii="Times New Roman"/>
                                <w:sz w:val="24"/>
                              </w:rPr>
                            </w:pPr>
                            <w:r>
                              <w:rPr>
                                <w:rFonts w:ascii="Times New Roman"/>
                                <w:spacing w:val="-10"/>
                                <w:sz w:val="24"/>
                              </w:rPr>
                              <w:t>0</w:t>
                            </w:r>
                            <w:r>
                              <w:rPr>
                                <w:rFonts w:ascii="Times New Roman"/>
                                <w:sz w:val="24"/>
                              </w:rPr>
                              <w:tab/>
                            </w:r>
                            <w:r>
                              <w:rPr>
                                <w:rFonts w:ascii="Times New Roman"/>
                                <w:spacing w:val="-10"/>
                                <w:sz w:val="24"/>
                              </w:rPr>
                              <w:t>0</w:t>
                            </w:r>
                            <w:r>
                              <w:rPr>
                                <w:rFonts w:ascii="Times New Roman"/>
                                <w:sz w:val="24"/>
                              </w:rPr>
                              <w:tab/>
                            </w:r>
                            <w:r>
                              <w:rPr>
                                <w:rFonts w:ascii="Times New Roman"/>
                                <w:spacing w:val="-10"/>
                                <w:sz w:val="24"/>
                              </w:rPr>
                              <w:t>1</w:t>
                            </w:r>
                          </w:p>
                        </w:txbxContent>
                      </wps:txbx>
                      <wps:bodyPr wrap="square" lIns="0" tIns="0" rIns="0" bIns="0" rtlCol="0">
                        <a:noAutofit/>
                      </wps:bodyPr>
                    </wps:wsp>
                  </a:graphicData>
                </a:graphic>
              </wp:anchor>
            </w:drawing>
          </mc:Choice>
          <mc:Fallback>
            <w:pict>
              <v:shape id="Textbox 24" o:spid="_x0000_s1026" o:spt="202" type="#_x0000_t202" style="position:absolute;left:0pt;margin-left:245.95pt;margin-top:15.2pt;height:14.45pt;width:45.95pt;mso-position-horizontal-relative:page;z-index:251661312;mso-width-relative:page;mso-height-relative:page;" filled="f" stroked="f" coordsize="21600,21600" o:gfxdata="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5&#10;zBka2AAAAAkBAAAPAAAAAAAAAAEAIAAAACIAAABkcnMvZG93bnJldi54bWxQSwECFAAUAAAACACH&#10;TuJAcCK3N7IBAAB1AwAADgAAAAAAAAABACAAAAAnAQAAZHJzL2Uyb0RvYy54bWxQSwUGAAAAAAYA&#10;BgBZAQAASwUAAAAA&#10;">
                <v:fill on="f" focussize="0,0"/>
                <v:stroke on="f"/>
                <v:imagedata o:title=""/>
                <o:lock v:ext="edit" aspectratio="f"/>
                <v:textbox inset="0mm,0mm,0mm,0mm">
                  <w:txbxContent>
                    <w:p w14:paraId="232AC400">
                      <w:pPr>
                        <w:tabs>
                          <w:tab w:val="left" w:pos="397"/>
                          <w:tab w:val="left" w:pos="798"/>
                        </w:tabs>
                        <w:spacing w:before="0" w:line="273" w:lineRule="exact"/>
                        <w:ind w:left="0" w:right="0" w:firstLine="0"/>
                        <w:jc w:val="left"/>
                        <w:rPr>
                          <w:rFonts w:ascii="Times New Roman"/>
                          <w:sz w:val="24"/>
                        </w:rPr>
                      </w:pPr>
                      <w:r>
                        <w:rPr>
                          <w:rFonts w:ascii="Times New Roman"/>
                          <w:spacing w:val="-10"/>
                          <w:sz w:val="24"/>
                        </w:rPr>
                        <w:t>0</w:t>
                      </w:r>
                      <w:r>
                        <w:rPr>
                          <w:rFonts w:ascii="Times New Roman"/>
                          <w:sz w:val="24"/>
                        </w:rPr>
                        <w:tab/>
                      </w:r>
                      <w:r>
                        <w:rPr>
                          <w:rFonts w:ascii="Times New Roman"/>
                          <w:spacing w:val="-10"/>
                          <w:sz w:val="24"/>
                        </w:rPr>
                        <w:t>0</w:t>
                      </w:r>
                      <w:r>
                        <w:rPr>
                          <w:rFonts w:ascii="Times New Roman"/>
                          <w:sz w:val="24"/>
                        </w:rPr>
                        <w:tab/>
                      </w:r>
                      <w:r>
                        <w:rPr>
                          <w:rFonts w:ascii="Times New Roman"/>
                          <w:spacing w:val="-10"/>
                          <w:sz w:val="24"/>
                        </w:rPr>
                        <w:t>1</w:t>
                      </w:r>
                    </w:p>
                  </w:txbxContent>
                </v:textbox>
              </v:shape>
            </w:pict>
          </mc:Fallback>
        </mc:AlternateContent>
      </w:r>
      <w:r>
        <w:rPr>
          <w:sz w:val="21"/>
        </w:rPr>
        <mc:AlternateContent>
          <mc:Choice Requires="wps">
            <w:drawing>
              <wp:anchor distT="0" distB="0" distL="0" distR="0" simplePos="0" relativeHeight="251661312" behindDoc="0" locked="0" layoutInCell="1" allowOverlap="1">
                <wp:simplePos x="0" y="0"/>
                <wp:positionH relativeFrom="page">
                  <wp:posOffset>4127500</wp:posOffset>
                </wp:positionH>
                <wp:positionV relativeFrom="paragraph">
                  <wp:posOffset>193040</wp:posOffset>
                </wp:positionV>
                <wp:extent cx="601345" cy="183515"/>
                <wp:effectExtent l="0" t="0" r="0" b="0"/>
                <wp:wrapNone/>
                <wp:docPr id="25" name="Textbox 25"/>
                <wp:cNvGraphicFramePr/>
                <a:graphic xmlns:a="http://schemas.openxmlformats.org/drawingml/2006/main">
                  <a:graphicData uri="http://schemas.microsoft.com/office/word/2010/wordprocessingShape">
                    <wps:wsp>
                      <wps:cNvSpPr txBox="1"/>
                      <wps:spPr>
                        <a:xfrm>
                          <a:off x="0" y="0"/>
                          <a:ext cx="601345" cy="183515"/>
                        </a:xfrm>
                        <a:prstGeom prst="rect">
                          <a:avLst/>
                        </a:prstGeom>
                      </wps:spPr>
                      <wps:txbx>
                        <w:txbxContent>
                          <w:p w14:paraId="2C722DF1">
                            <w:pPr>
                              <w:tabs>
                                <w:tab w:val="left" w:pos="396"/>
                                <w:tab w:val="left" w:pos="826"/>
                              </w:tabs>
                              <w:spacing w:before="0" w:line="273" w:lineRule="exact"/>
                              <w:ind w:left="0" w:right="0" w:firstLine="0"/>
                              <w:jc w:val="left"/>
                              <w:rPr>
                                <w:rFonts w:ascii="Times New Roman"/>
                                <w:sz w:val="24"/>
                              </w:rPr>
                            </w:pPr>
                            <w:r>
                              <w:rPr>
                                <w:rFonts w:ascii="Times New Roman"/>
                                <w:spacing w:val="-10"/>
                                <w:sz w:val="24"/>
                              </w:rPr>
                              <w:t>0</w:t>
                            </w:r>
                            <w:r>
                              <w:rPr>
                                <w:rFonts w:ascii="Times New Roman"/>
                                <w:sz w:val="24"/>
                              </w:rPr>
                              <w:tab/>
                            </w:r>
                            <w:r>
                              <w:rPr>
                                <w:rFonts w:ascii="Times New Roman"/>
                                <w:spacing w:val="-10"/>
                                <w:sz w:val="24"/>
                              </w:rPr>
                              <w:t>0</w:t>
                            </w:r>
                            <w:r>
                              <w:rPr>
                                <w:rFonts w:ascii="Times New Roman"/>
                                <w:sz w:val="24"/>
                              </w:rPr>
                              <w:tab/>
                            </w:r>
                            <w:r>
                              <w:rPr>
                                <w:rFonts w:ascii="Times New Roman"/>
                                <w:spacing w:val="-10"/>
                                <w:sz w:val="24"/>
                              </w:rPr>
                              <w:t>1</w:t>
                            </w:r>
                          </w:p>
                        </w:txbxContent>
                      </wps:txbx>
                      <wps:bodyPr wrap="square" lIns="0" tIns="0" rIns="0" bIns="0" rtlCol="0">
                        <a:noAutofit/>
                      </wps:bodyPr>
                    </wps:wsp>
                  </a:graphicData>
                </a:graphic>
              </wp:anchor>
            </w:drawing>
          </mc:Choice>
          <mc:Fallback>
            <w:pict>
              <v:shape id="Textbox 25" o:spid="_x0000_s1026" o:spt="202" type="#_x0000_t202" style="position:absolute;left:0pt;margin-left:325pt;margin-top:15.2pt;height:14.45pt;width:47.35pt;mso-position-horizontal-relative:page;z-index:251661312;mso-width-relative:page;mso-height-relative:page;" filled="f" stroked="f" coordsize="21600,21600" o:gfxdata="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e1sTLZAAAACQEAAA8AAAAAAAAAAQAgAAAAIgAAAGRycy9kb3ducmV2LnhtbFBLAQIUABQAAAAI&#10;AIdO4kDTgLaIswEAAHUDAAAOAAAAAAAAAAEAIAAAACgBAABkcnMvZTJvRG9jLnhtbFBLBQYAAAAA&#10;BgAGAFkBAABNBQAAAAA=&#10;">
                <v:fill on="f" focussize="0,0"/>
                <v:stroke on="f"/>
                <v:imagedata o:title=""/>
                <o:lock v:ext="edit" aspectratio="f"/>
                <v:textbox inset="0mm,0mm,0mm,0mm">
                  <w:txbxContent>
                    <w:p w14:paraId="2C722DF1">
                      <w:pPr>
                        <w:tabs>
                          <w:tab w:val="left" w:pos="396"/>
                          <w:tab w:val="left" w:pos="826"/>
                        </w:tabs>
                        <w:spacing w:before="0" w:line="273" w:lineRule="exact"/>
                        <w:ind w:left="0" w:right="0" w:firstLine="0"/>
                        <w:jc w:val="left"/>
                        <w:rPr>
                          <w:rFonts w:ascii="Times New Roman"/>
                          <w:sz w:val="24"/>
                        </w:rPr>
                      </w:pPr>
                      <w:r>
                        <w:rPr>
                          <w:rFonts w:ascii="Times New Roman"/>
                          <w:spacing w:val="-10"/>
                          <w:sz w:val="24"/>
                        </w:rPr>
                        <w:t>0</w:t>
                      </w:r>
                      <w:r>
                        <w:rPr>
                          <w:rFonts w:ascii="Times New Roman"/>
                          <w:sz w:val="24"/>
                        </w:rPr>
                        <w:tab/>
                      </w:r>
                      <w:r>
                        <w:rPr>
                          <w:rFonts w:ascii="Times New Roman"/>
                          <w:spacing w:val="-10"/>
                          <w:sz w:val="24"/>
                        </w:rPr>
                        <w:t>0</w:t>
                      </w:r>
                      <w:r>
                        <w:rPr>
                          <w:rFonts w:ascii="Times New Roman"/>
                          <w:sz w:val="24"/>
                        </w:rPr>
                        <w:tab/>
                      </w:r>
                      <w:r>
                        <w:rPr>
                          <w:rFonts w:ascii="Times New Roman"/>
                          <w:spacing w:val="-10"/>
                          <w:sz w:val="24"/>
                        </w:rPr>
                        <w:t>1</w:t>
                      </w:r>
                    </w:p>
                  </w:txbxContent>
                </v:textbox>
              </v:shape>
            </w:pict>
          </mc:Fallback>
        </mc:AlternateContent>
      </w:r>
      <w:r>
        <w:rPr>
          <w:rFonts w:ascii="Times New Roman" w:hAnsi="Times New Roman"/>
          <w:i/>
          <w:w w:val="85"/>
          <w:sz w:val="24"/>
        </w:rPr>
        <w:t>K</w:t>
      </w:r>
      <w:r>
        <w:rPr>
          <w:rFonts w:ascii="Times New Roman" w:hAnsi="Times New Roman"/>
          <w:i/>
          <w:spacing w:val="5"/>
          <w:sz w:val="24"/>
        </w:rPr>
        <w:t xml:space="preserve"> </w:t>
      </w:r>
      <w:r>
        <w:rPr>
          <w:rFonts w:ascii="Lucida Sans Unicode" w:hAnsi="Lucida Sans Unicode"/>
          <w:w w:val="85"/>
          <w:sz w:val="24"/>
        </w:rPr>
        <w:t>=</w:t>
      </w:r>
      <w:r>
        <w:rPr>
          <w:rFonts w:ascii="Lucida Sans Unicode" w:hAnsi="Lucida Sans Unicode"/>
          <w:spacing w:val="-11"/>
          <w:w w:val="85"/>
          <w:sz w:val="24"/>
        </w:rPr>
        <w:t xml:space="preserve"> </w:t>
      </w:r>
      <w:r>
        <w:rPr>
          <w:rFonts w:ascii="Arial MT" w:hAnsi="Arial MT"/>
          <w:w w:val="85"/>
          <w:position w:val="5"/>
          <w:sz w:val="24"/>
        </w:rPr>
        <w:t></w:t>
      </w:r>
      <w:r>
        <w:rPr>
          <w:rFonts w:ascii="Arial MT" w:hAnsi="Arial MT"/>
          <w:spacing w:val="-18"/>
          <w:w w:val="85"/>
          <w:position w:val="5"/>
          <w:sz w:val="24"/>
        </w:rPr>
        <w:t xml:space="preserve"> </w:t>
      </w:r>
      <w:r>
        <w:rPr>
          <w:rFonts w:ascii="Times New Roman" w:hAnsi="Times New Roman"/>
          <w:spacing w:val="-10"/>
          <w:w w:val="85"/>
          <w:sz w:val="24"/>
        </w:rPr>
        <w:t>0</w:t>
      </w:r>
      <w:r>
        <w:rPr>
          <w:rFonts w:ascii="Times New Roman" w:hAnsi="Times New Roman"/>
          <w:sz w:val="24"/>
        </w:rPr>
        <w:tab/>
      </w:r>
      <w:r>
        <w:rPr>
          <w:rFonts w:ascii="Times New Roman" w:hAnsi="Times New Roman"/>
          <w:i/>
          <w:spacing w:val="-5"/>
          <w:sz w:val="24"/>
        </w:rPr>
        <w:t>f</w:t>
      </w:r>
      <w:r>
        <w:rPr>
          <w:rFonts w:ascii="Times New Roman" w:hAnsi="Times New Roman"/>
          <w:i/>
          <w:spacing w:val="-5"/>
          <w:sz w:val="24"/>
          <w:vertAlign w:val="subscript"/>
        </w:rPr>
        <w:t>y</w:t>
      </w:r>
      <w:r>
        <w:rPr>
          <w:rFonts w:ascii="Times New Roman" w:hAnsi="Times New Roman"/>
          <w:i/>
          <w:sz w:val="24"/>
          <w:vertAlign w:val="baseline"/>
        </w:rPr>
        <w:tab/>
      </w:r>
      <w:r>
        <w:rPr>
          <w:rFonts w:ascii="Times New Roman" w:hAnsi="Times New Roman"/>
          <w:i/>
          <w:w w:val="85"/>
          <w:sz w:val="24"/>
          <w:vertAlign w:val="baseline"/>
        </w:rPr>
        <w:t>y</w:t>
      </w:r>
      <w:r>
        <w:rPr>
          <w:rFonts w:ascii="Times New Roman" w:hAnsi="Times New Roman"/>
          <w:w w:val="85"/>
          <w:sz w:val="24"/>
          <w:vertAlign w:val="subscript"/>
        </w:rPr>
        <w:t>0</w:t>
      </w:r>
      <w:r>
        <w:rPr>
          <w:rFonts w:ascii="Arial MT" w:hAnsi="Arial MT"/>
          <w:w w:val="85"/>
          <w:position w:val="5"/>
          <w:sz w:val="24"/>
          <w:vertAlign w:val="baseline"/>
        </w:rPr>
        <w:t></w:t>
      </w:r>
      <w:r>
        <w:rPr>
          <w:rFonts w:ascii="Arial MT" w:hAnsi="Arial MT"/>
          <w:spacing w:val="-4"/>
          <w:position w:val="5"/>
          <w:sz w:val="24"/>
          <w:vertAlign w:val="baseline"/>
        </w:rPr>
        <w:t xml:space="preserve"> </w:t>
      </w:r>
      <w:r>
        <w:rPr>
          <w:rFonts w:ascii="Lucida Sans Unicode" w:hAnsi="Lucida Sans Unicode"/>
          <w:w w:val="85"/>
          <w:sz w:val="24"/>
          <w:vertAlign w:val="baseline"/>
        </w:rPr>
        <w:t>=</w:t>
      </w:r>
      <w:r>
        <w:rPr>
          <w:rFonts w:ascii="Lucida Sans Unicode" w:hAnsi="Lucida Sans Unicode"/>
          <w:spacing w:val="-11"/>
          <w:sz w:val="24"/>
          <w:vertAlign w:val="baseline"/>
        </w:rPr>
        <w:t xml:space="preserve"> </w:t>
      </w:r>
      <w:r>
        <w:rPr>
          <w:rFonts w:ascii="Arial MT" w:hAnsi="Arial MT"/>
          <w:spacing w:val="-5"/>
          <w:w w:val="85"/>
          <w:position w:val="5"/>
          <w:sz w:val="24"/>
          <w:vertAlign w:val="baseline"/>
        </w:rPr>
        <w:t></w:t>
      </w:r>
      <w:r>
        <w:rPr>
          <w:rFonts w:ascii="Times New Roman" w:hAnsi="Times New Roman"/>
          <w:spacing w:val="-5"/>
          <w:w w:val="85"/>
          <w:sz w:val="24"/>
          <w:vertAlign w:val="baseline"/>
        </w:rPr>
        <w:t>0</w:t>
      </w:r>
      <w:r>
        <w:rPr>
          <w:rFonts w:ascii="Times New Roman" w:hAnsi="Times New Roman"/>
          <w:sz w:val="24"/>
          <w:vertAlign w:val="baseline"/>
        </w:rPr>
        <w:tab/>
      </w:r>
      <w:r>
        <w:rPr>
          <w:rFonts w:ascii="Times New Roman" w:hAnsi="Times New Roman"/>
          <w:i/>
          <w:w w:val="95"/>
          <w:sz w:val="24"/>
          <w:vertAlign w:val="baseline"/>
        </w:rPr>
        <w:t>a</w:t>
      </w:r>
      <w:r>
        <w:rPr>
          <w:rFonts w:ascii="Times New Roman" w:hAnsi="Times New Roman"/>
          <w:i/>
          <w:spacing w:val="-18"/>
          <w:w w:val="95"/>
          <w:sz w:val="24"/>
          <w:vertAlign w:val="baseline"/>
        </w:rPr>
        <w:t xml:space="preserve"> </w:t>
      </w:r>
      <w:r>
        <w:rPr>
          <w:rFonts w:ascii="Times New Roman" w:hAnsi="Times New Roman"/>
          <w:i/>
          <w:spacing w:val="-10"/>
          <w:sz w:val="24"/>
          <w:vertAlign w:val="baseline"/>
        </w:rPr>
        <w:t>f</w:t>
      </w:r>
      <w:r>
        <w:rPr>
          <w:rFonts w:ascii="Times New Roman" w:hAnsi="Times New Roman"/>
          <w:i/>
          <w:sz w:val="24"/>
          <w:vertAlign w:val="baseline"/>
        </w:rPr>
        <w:tab/>
      </w:r>
      <w:r>
        <w:rPr>
          <w:rFonts w:ascii="Times New Roman" w:hAnsi="Times New Roman"/>
          <w:i/>
          <w:spacing w:val="-5"/>
          <w:sz w:val="24"/>
          <w:vertAlign w:val="baseline"/>
        </w:rPr>
        <w:t>y</w:t>
      </w:r>
      <w:r>
        <w:rPr>
          <w:rFonts w:ascii="Times New Roman" w:hAnsi="Times New Roman"/>
          <w:spacing w:val="-5"/>
          <w:sz w:val="24"/>
          <w:vertAlign w:val="subscript"/>
        </w:rPr>
        <w:t>0</w:t>
      </w:r>
      <w:r>
        <w:rPr>
          <w:rFonts w:ascii="Arial MT" w:hAnsi="Arial MT"/>
          <w:spacing w:val="-5"/>
          <w:position w:val="5"/>
          <w:sz w:val="24"/>
          <w:vertAlign w:val="baseline"/>
        </w:rPr>
        <w:t></w:t>
      </w:r>
      <w:r>
        <w:rPr>
          <w:rFonts w:ascii="Arial MT" w:hAnsi="Arial MT"/>
          <w:position w:val="5"/>
          <w:sz w:val="24"/>
          <w:vertAlign w:val="baseline"/>
        </w:rPr>
        <w:tab/>
      </w:r>
      <w:r>
        <w:rPr>
          <w:spacing w:val="-2"/>
          <w:sz w:val="21"/>
          <w:vertAlign w:val="baseline"/>
        </w:rPr>
        <w:t>(1.2)</w:t>
      </w:r>
    </w:p>
    <w:p w14:paraId="5743E6C0">
      <w:pPr>
        <w:spacing w:after="0" w:line="345" w:lineRule="exact"/>
        <w:jc w:val="left"/>
        <w:rPr>
          <w:sz w:val="21"/>
        </w:rPr>
        <w:sectPr>
          <w:pgSz w:w="11910" w:h="16840"/>
          <w:pgMar w:top="600" w:right="1417" w:bottom="280" w:left="1700" w:header="720" w:footer="720" w:gutter="0"/>
          <w:cols w:space="720" w:num="1"/>
        </w:sectPr>
      </w:pPr>
    </w:p>
    <w:p w14:paraId="3BC742AE">
      <w:pPr>
        <w:tabs>
          <w:tab w:val="left" w:pos="1223"/>
        </w:tabs>
        <w:spacing w:before="79"/>
        <w:ind w:left="0" w:right="0" w:firstLine="0"/>
        <w:jc w:val="left"/>
        <w:rPr>
          <w:sz w:val="18"/>
        </w:rPr>
      </w:pPr>
      <w:r>
        <w:rPr>
          <w:sz w:val="18"/>
        </w:rPr>
        <mc:AlternateContent>
          <mc:Choice Requires="wps">
            <w:drawing>
              <wp:anchor distT="0" distB="0" distL="0" distR="0" simplePos="0" relativeHeight="251789312"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26" name="Graphic 26"/>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26" o:spid="_x0000_s1026" o:spt="100" style="position:absolute;left:0pt;margin-left:85pt;margin-top:17.5pt;height:0.1pt;width:425.2pt;mso-position-horizontal-relative:page;mso-wrap-distance-bottom:0pt;mso-wrap-distance-top:0pt;z-index:-251527168;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lcG+y1gAAAAoBAAAPAAAAAAAA&#10;AAEAIAAAACIAAABkcnMvZG93bnJldi54bWxQSwECFAAUAAAACACHTuJAs/dGohQCAAB8BAAADgAA&#10;AAAAAAABACAAAAAlAQAAZHJzL2Uyb0RvYy54bWxQSwUGAAAAAAYABgBZAQAAqwUAAAAA&#10;" path="m0,0l5400001,0e">
                <v:fill on="f" focussize="0,0"/>
                <v:stroke weight="0.497952755905512pt" color="#000000" joinstyle="round"/>
                <v:imagedata o:title=""/>
                <o:lock v:ext="edit" aspectratio="f"/>
                <v:textbox inset="0mm,0mm,0mm,0mm"/>
                <w10:wrap type="topAndBottom"/>
              </v:shape>
            </w:pict>
          </mc:Fallback>
        </mc:AlternateContent>
      </w:r>
      <w:r>
        <w:rPr>
          <w:spacing w:val="-5"/>
          <w:sz w:val="18"/>
        </w:rPr>
        <w:t>12</w:t>
      </w:r>
      <w:r>
        <w:rPr>
          <w:sz w:val="18"/>
        </w:rPr>
        <w:tab/>
      </w:r>
      <w:r>
        <w:rPr>
          <w:sz w:val="18"/>
        </w:rPr>
        <w:t>Real-time</w:t>
      </w:r>
      <w:r>
        <w:rPr>
          <w:spacing w:val="-2"/>
          <w:sz w:val="18"/>
        </w:rPr>
        <w:t xml:space="preserve"> </w:t>
      </w:r>
      <w:r>
        <w:rPr>
          <w:sz w:val="18"/>
        </w:rPr>
        <w:t>Vehicle</w:t>
      </w:r>
      <w:r>
        <w:rPr>
          <w:spacing w:val="-1"/>
          <w:sz w:val="18"/>
        </w:rPr>
        <w:t xml:space="preserve"> </w:t>
      </w:r>
      <w:r>
        <w:rPr>
          <w:sz w:val="18"/>
        </w:rPr>
        <w:t>Speed</w:t>
      </w:r>
      <w:r>
        <w:rPr>
          <w:spacing w:val="-2"/>
          <w:sz w:val="18"/>
        </w:rPr>
        <w:t xml:space="preserve"> </w:t>
      </w:r>
      <w:r>
        <w:rPr>
          <w:sz w:val="18"/>
        </w:rPr>
        <w:t>Estimation</w:t>
      </w:r>
      <w:r>
        <w:rPr>
          <w:spacing w:val="-1"/>
          <w:sz w:val="18"/>
        </w:rPr>
        <w:t xml:space="preserve"> </w:t>
      </w:r>
      <w:r>
        <w:rPr>
          <w:sz w:val="18"/>
        </w:rPr>
        <w:t>using</w:t>
      </w:r>
      <w:r>
        <w:rPr>
          <w:spacing w:val="-1"/>
          <w:sz w:val="18"/>
        </w:rPr>
        <w:t xml:space="preserve"> </w:t>
      </w:r>
      <w:r>
        <w:rPr>
          <w:sz w:val="18"/>
        </w:rPr>
        <w:t>Unmanned</w:t>
      </w:r>
      <w:r>
        <w:rPr>
          <w:spacing w:val="-2"/>
          <w:sz w:val="18"/>
        </w:rPr>
        <w:t xml:space="preserve"> </w:t>
      </w:r>
      <w:r>
        <w:rPr>
          <w:sz w:val="18"/>
        </w:rPr>
        <w:t>Aerial</w:t>
      </w:r>
      <w:r>
        <w:rPr>
          <w:spacing w:val="-1"/>
          <w:sz w:val="18"/>
        </w:rPr>
        <w:t xml:space="preserve"> </w:t>
      </w:r>
      <w:r>
        <w:rPr>
          <w:sz w:val="18"/>
        </w:rPr>
        <w:t>Vehicles</w:t>
      </w:r>
      <w:r>
        <w:rPr>
          <w:spacing w:val="-1"/>
          <w:sz w:val="18"/>
        </w:rPr>
        <w:t xml:space="preserve"> </w:t>
      </w:r>
      <w:r>
        <w:rPr>
          <w:sz w:val="18"/>
        </w:rPr>
        <w:t>for</w:t>
      </w:r>
      <w:r>
        <w:rPr>
          <w:spacing w:val="-2"/>
          <w:sz w:val="18"/>
        </w:rPr>
        <w:t xml:space="preserve"> </w:t>
      </w:r>
      <w:r>
        <w:rPr>
          <w:sz w:val="18"/>
        </w:rPr>
        <w:t>Traffic</w:t>
      </w:r>
      <w:r>
        <w:rPr>
          <w:spacing w:val="-1"/>
          <w:sz w:val="18"/>
        </w:rPr>
        <w:t xml:space="preserve"> </w:t>
      </w:r>
      <w:r>
        <w:rPr>
          <w:spacing w:val="-2"/>
          <w:sz w:val="18"/>
        </w:rPr>
        <w:t>Surveillance</w:t>
      </w:r>
    </w:p>
    <w:p w14:paraId="2E6899E2">
      <w:pPr>
        <w:pStyle w:val="9"/>
        <w:rPr>
          <w:sz w:val="20"/>
        </w:rPr>
      </w:pPr>
    </w:p>
    <w:p w14:paraId="5ACC0CCD">
      <w:pPr>
        <w:pStyle w:val="9"/>
        <w:rPr>
          <w:sz w:val="20"/>
        </w:rPr>
      </w:pPr>
    </w:p>
    <w:p w14:paraId="4BA60E6E">
      <w:pPr>
        <w:pStyle w:val="9"/>
        <w:spacing w:before="6"/>
        <w:rPr>
          <w:sz w:val="20"/>
        </w:rPr>
      </w:pPr>
      <w:r>
        <w:rPr>
          <w:sz w:val="20"/>
        </w:rPr>
        <w:drawing>
          <wp:anchor distT="0" distB="0" distL="0" distR="0" simplePos="0" relativeHeight="251790336" behindDoc="1" locked="0" layoutInCell="1" allowOverlap="1">
            <wp:simplePos x="0" y="0"/>
            <wp:positionH relativeFrom="page">
              <wp:posOffset>1887855</wp:posOffset>
            </wp:positionH>
            <wp:positionV relativeFrom="paragraph">
              <wp:posOffset>172720</wp:posOffset>
            </wp:positionV>
            <wp:extent cx="3669665" cy="1848485"/>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2" cstate="print"/>
                    <a:stretch>
                      <a:fillRect/>
                    </a:stretch>
                  </pic:blipFill>
                  <pic:spPr>
                    <a:xfrm>
                      <a:off x="0" y="0"/>
                      <a:ext cx="3669411" cy="1848230"/>
                    </a:xfrm>
                    <a:prstGeom prst="rect">
                      <a:avLst/>
                    </a:prstGeom>
                  </pic:spPr>
                </pic:pic>
              </a:graphicData>
            </a:graphic>
          </wp:anchor>
        </w:drawing>
      </w:r>
    </w:p>
    <w:p w14:paraId="6714AC38">
      <w:pPr>
        <w:pStyle w:val="9"/>
      </w:pPr>
    </w:p>
    <w:p w14:paraId="58263D69">
      <w:pPr>
        <w:pStyle w:val="9"/>
      </w:pPr>
    </w:p>
    <w:p w14:paraId="463A4385">
      <w:pPr>
        <w:pStyle w:val="9"/>
        <w:spacing w:before="15"/>
      </w:pPr>
    </w:p>
    <w:p w14:paraId="7722FF74">
      <w:pPr>
        <w:pStyle w:val="9"/>
        <w:spacing w:before="1"/>
        <w:ind w:right="340"/>
        <w:jc w:val="center"/>
      </w:pPr>
      <w:r>
        <w:t>Figure</w:t>
      </w:r>
      <w:r>
        <w:rPr>
          <w:spacing w:val="-1"/>
        </w:rPr>
        <w:t xml:space="preserve"> </w:t>
      </w:r>
      <w:r>
        <w:t>1.6:</w:t>
      </w:r>
      <w:r>
        <w:rPr>
          <w:spacing w:val="16"/>
        </w:rPr>
        <w:t xml:space="preserve"> </w:t>
      </w:r>
      <w:bookmarkStart w:id="27" w:name="_bookmark19"/>
      <w:bookmarkEnd w:id="27"/>
      <w:r>
        <w:t>Effect of using</w:t>
      </w:r>
      <w:r>
        <w:rPr>
          <w:spacing w:val="-1"/>
        </w:rPr>
        <w:t xml:space="preserve"> </w:t>
      </w:r>
      <w:r>
        <w:t xml:space="preserve">offset in the </w:t>
      </w:r>
      <w:r>
        <w:rPr>
          <w:spacing w:val="-2"/>
        </w:rPr>
        <w:t>image</w:t>
      </w:r>
    </w:p>
    <w:p w14:paraId="57B9183B">
      <w:pPr>
        <w:pStyle w:val="9"/>
        <w:rPr>
          <w:sz w:val="20"/>
        </w:rPr>
      </w:pPr>
    </w:p>
    <w:p w14:paraId="16720547">
      <w:pPr>
        <w:pStyle w:val="9"/>
        <w:spacing w:before="195"/>
        <w:rPr>
          <w:sz w:val="20"/>
        </w:rPr>
      </w:pPr>
      <w:r>
        <w:rPr>
          <w:sz w:val="20"/>
        </w:rPr>
        <w:drawing>
          <wp:anchor distT="0" distB="0" distL="0" distR="0" simplePos="0" relativeHeight="251790336" behindDoc="1" locked="0" layoutInCell="1" allowOverlap="1">
            <wp:simplePos x="0" y="0"/>
            <wp:positionH relativeFrom="page">
              <wp:posOffset>1887855</wp:posOffset>
            </wp:positionH>
            <wp:positionV relativeFrom="paragraph">
              <wp:posOffset>292735</wp:posOffset>
            </wp:positionV>
            <wp:extent cx="3669665" cy="1848485"/>
            <wp:effectExtent l="0" t="0" r="0" b="0"/>
            <wp:wrapTopAndBottom/>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3" cstate="print"/>
                    <a:stretch>
                      <a:fillRect/>
                    </a:stretch>
                  </pic:blipFill>
                  <pic:spPr>
                    <a:xfrm>
                      <a:off x="0" y="0"/>
                      <a:ext cx="3669410" cy="1848230"/>
                    </a:xfrm>
                    <a:prstGeom prst="rect">
                      <a:avLst/>
                    </a:prstGeom>
                  </pic:spPr>
                </pic:pic>
              </a:graphicData>
            </a:graphic>
          </wp:anchor>
        </w:drawing>
      </w:r>
    </w:p>
    <w:p w14:paraId="11632E71">
      <w:pPr>
        <w:pStyle w:val="9"/>
      </w:pPr>
    </w:p>
    <w:p w14:paraId="2335E269">
      <w:pPr>
        <w:pStyle w:val="9"/>
      </w:pPr>
    </w:p>
    <w:p w14:paraId="01205108">
      <w:pPr>
        <w:pStyle w:val="9"/>
        <w:spacing w:before="15"/>
      </w:pPr>
    </w:p>
    <w:p w14:paraId="25A90BC6">
      <w:pPr>
        <w:pStyle w:val="9"/>
        <w:spacing w:before="1"/>
        <w:ind w:right="340"/>
        <w:jc w:val="center"/>
      </w:pPr>
      <w:r>
        <w:t>Figure</w:t>
      </w:r>
      <w:r>
        <w:rPr>
          <w:spacing w:val="1"/>
        </w:rPr>
        <w:t xml:space="preserve"> </w:t>
      </w:r>
      <w:r>
        <w:t>1.7:</w:t>
      </w:r>
      <w:r>
        <w:rPr>
          <w:spacing w:val="17"/>
        </w:rPr>
        <w:t xml:space="preserve"> </w:t>
      </w:r>
      <w:bookmarkStart w:id="28" w:name="_bookmark20"/>
      <w:bookmarkEnd w:id="28"/>
      <w:r>
        <w:t>Effect</w:t>
      </w:r>
      <w:r>
        <w:rPr>
          <w:spacing w:val="2"/>
        </w:rPr>
        <w:t xml:space="preserve"> </w:t>
      </w:r>
      <w:r>
        <w:t>of</w:t>
      </w:r>
      <w:r>
        <w:rPr>
          <w:spacing w:val="1"/>
        </w:rPr>
        <w:t xml:space="preserve"> </w:t>
      </w:r>
      <w:r>
        <w:t>using</w:t>
      </w:r>
      <w:r>
        <w:rPr>
          <w:spacing w:val="2"/>
        </w:rPr>
        <w:t xml:space="preserve"> </w:t>
      </w:r>
      <w:r>
        <w:t>skew</w:t>
      </w:r>
      <w:r>
        <w:rPr>
          <w:spacing w:val="1"/>
        </w:rPr>
        <w:t xml:space="preserve"> </w:t>
      </w:r>
      <w:r>
        <w:t>in</w:t>
      </w:r>
      <w:r>
        <w:rPr>
          <w:spacing w:val="2"/>
        </w:rPr>
        <w:t xml:space="preserve"> </w:t>
      </w:r>
      <w:r>
        <w:t>the</w:t>
      </w:r>
      <w:r>
        <w:rPr>
          <w:spacing w:val="1"/>
        </w:rPr>
        <w:t xml:space="preserve"> </w:t>
      </w:r>
      <w:r>
        <w:rPr>
          <w:spacing w:val="-2"/>
        </w:rPr>
        <w:t>image</w:t>
      </w:r>
    </w:p>
    <w:p w14:paraId="061E0065">
      <w:pPr>
        <w:pStyle w:val="9"/>
      </w:pPr>
    </w:p>
    <w:p w14:paraId="6663F112">
      <w:pPr>
        <w:pStyle w:val="9"/>
        <w:spacing w:before="45"/>
      </w:pPr>
    </w:p>
    <w:p w14:paraId="0114C763">
      <w:pPr>
        <w:pStyle w:val="6"/>
        <w:numPr>
          <w:ilvl w:val="0"/>
          <w:numId w:val="10"/>
        </w:numPr>
        <w:tabs>
          <w:tab w:val="left" w:pos="564"/>
        </w:tabs>
        <w:spacing w:before="0" w:after="0" w:line="240" w:lineRule="auto"/>
        <w:ind w:left="564" w:right="0" w:hanging="335"/>
        <w:jc w:val="left"/>
      </w:pPr>
      <w:r>
        <w:t>Other</w:t>
      </w:r>
      <w:r>
        <w:rPr>
          <w:spacing w:val="12"/>
        </w:rPr>
        <w:t xml:space="preserve"> </w:t>
      </w:r>
      <w:r>
        <w:rPr>
          <w:spacing w:val="-2"/>
        </w:rPr>
        <w:t>parameters</w:t>
      </w:r>
    </w:p>
    <w:p w14:paraId="32D55A1B">
      <w:pPr>
        <w:pStyle w:val="9"/>
        <w:spacing w:before="13"/>
        <w:rPr>
          <w:rFonts w:ascii="Arial"/>
          <w:b/>
        </w:rPr>
      </w:pPr>
    </w:p>
    <w:p w14:paraId="080B64EE">
      <w:pPr>
        <w:pStyle w:val="9"/>
        <w:spacing w:line="273" w:lineRule="auto"/>
        <w:ind w:right="280"/>
        <w:jc w:val="both"/>
      </w:pPr>
      <w:r>
        <w:t>The intrinsic matrix assumes that the image is captured by an almost perfect pinhole cam- era, and it only has into account linear errors. Due to the nature of lenses, most cameras suffer from nonlinear deformations called distortions.</w:t>
      </w:r>
      <w:r>
        <w:rPr>
          <w:spacing w:val="40"/>
        </w:rPr>
        <w:t xml:space="preserve"> </w:t>
      </w:r>
      <w:r>
        <w:t>The unequal bending of light can cause</w:t>
      </w:r>
      <w:r>
        <w:rPr>
          <w:spacing w:val="15"/>
        </w:rPr>
        <w:t xml:space="preserve"> </w:t>
      </w:r>
      <w:r>
        <w:t>the</w:t>
      </w:r>
      <w:r>
        <w:rPr>
          <w:spacing w:val="16"/>
        </w:rPr>
        <w:t xml:space="preserve"> </w:t>
      </w:r>
      <w:r>
        <w:t>images</w:t>
      </w:r>
      <w:r>
        <w:rPr>
          <w:spacing w:val="16"/>
        </w:rPr>
        <w:t xml:space="preserve"> </w:t>
      </w:r>
      <w:r>
        <w:t>to</w:t>
      </w:r>
      <w:r>
        <w:rPr>
          <w:spacing w:val="15"/>
        </w:rPr>
        <w:t xml:space="preserve"> </w:t>
      </w:r>
      <w:r>
        <w:t>bend</w:t>
      </w:r>
      <w:r>
        <w:rPr>
          <w:spacing w:val="16"/>
        </w:rPr>
        <w:t xml:space="preserve"> </w:t>
      </w:r>
      <w:r>
        <w:t>in</w:t>
      </w:r>
      <w:r>
        <w:rPr>
          <w:spacing w:val="15"/>
        </w:rPr>
        <w:t xml:space="preserve"> </w:t>
      </w:r>
      <w:r>
        <w:t>the</w:t>
      </w:r>
      <w:r>
        <w:rPr>
          <w:spacing w:val="16"/>
        </w:rPr>
        <w:t xml:space="preserve"> </w:t>
      </w:r>
      <w:r>
        <w:t>corners</w:t>
      </w:r>
      <w:r>
        <w:rPr>
          <w:spacing w:val="15"/>
        </w:rPr>
        <w:t xml:space="preserve"> </w:t>
      </w:r>
      <w:r>
        <w:t>producing</w:t>
      </w:r>
      <w:r>
        <w:rPr>
          <w:spacing w:val="16"/>
        </w:rPr>
        <w:t xml:space="preserve"> </w:t>
      </w:r>
      <w:r>
        <w:t>barrel</w:t>
      </w:r>
      <w:r>
        <w:rPr>
          <w:spacing w:val="15"/>
        </w:rPr>
        <w:t xml:space="preserve"> </w:t>
      </w:r>
      <w:r>
        <w:t>effects</w:t>
      </w:r>
      <w:r>
        <w:rPr>
          <w:spacing w:val="16"/>
        </w:rPr>
        <w:t xml:space="preserve"> </w:t>
      </w:r>
      <w:r>
        <w:t>(As</w:t>
      </w:r>
      <w:r>
        <w:rPr>
          <w:spacing w:val="15"/>
        </w:rPr>
        <w:t xml:space="preserve"> </w:t>
      </w:r>
      <w:r>
        <w:t>seen</w:t>
      </w:r>
      <w:r>
        <w:rPr>
          <w:spacing w:val="16"/>
        </w:rPr>
        <w:t xml:space="preserve"> </w:t>
      </w:r>
      <w:r>
        <w:t>in</w:t>
      </w:r>
      <w:r>
        <w:rPr>
          <w:spacing w:val="15"/>
        </w:rPr>
        <w:t xml:space="preserve"> </w:t>
      </w:r>
      <w:r>
        <w:t>Figure</w:t>
      </w:r>
      <w:r>
        <w:rPr>
          <w:spacing w:val="16"/>
        </w:rPr>
        <w:t xml:space="preserve"> </w:t>
      </w:r>
      <w:r>
        <w:fldChar w:fldCharType="begin"/>
      </w:r>
      <w:r>
        <w:instrText xml:space="preserve"> HYPERLINK \l "_bookmark22" </w:instrText>
      </w:r>
      <w:r>
        <w:fldChar w:fldCharType="separate"/>
      </w:r>
      <w:r>
        <w:rPr>
          <w:color w:val="0000FF"/>
        </w:rPr>
        <w:t>1.8</w:t>
      </w:r>
      <w:r>
        <w:rPr>
          <w:color w:val="0000FF"/>
        </w:rPr>
        <w:fldChar w:fldCharType="end"/>
      </w:r>
      <w:r>
        <w:t>). It is also possible that the lens and the camera sensor are not perfectly aligned,</w:t>
      </w:r>
      <w:r>
        <w:rPr>
          <w:spacing w:val="16"/>
        </w:rPr>
        <w:t xml:space="preserve"> </w:t>
      </w:r>
      <w:r>
        <w:t>resulting</w:t>
      </w:r>
      <w:r>
        <w:rPr>
          <w:spacing w:val="80"/>
        </w:rPr>
        <w:t xml:space="preserve"> </w:t>
      </w:r>
      <w:r>
        <w:t>in a stretching effect.</w:t>
      </w:r>
      <w:r>
        <w:rPr>
          <w:spacing w:val="40"/>
        </w:rPr>
        <w:t xml:space="preserve"> </w:t>
      </w:r>
      <w:r>
        <w:t>To address these issues, the image undergoes a series of correc- tions</w:t>
      </w:r>
      <w:r>
        <w:rPr>
          <w:spacing w:val="26"/>
        </w:rPr>
        <w:t xml:space="preserve"> </w:t>
      </w:r>
      <w:r>
        <w:t>based</w:t>
      </w:r>
      <w:r>
        <w:rPr>
          <w:spacing w:val="26"/>
        </w:rPr>
        <w:t xml:space="preserve"> </w:t>
      </w:r>
      <w:r>
        <w:t>on</w:t>
      </w:r>
      <w:r>
        <w:rPr>
          <w:spacing w:val="26"/>
        </w:rPr>
        <w:t xml:space="preserve"> </w:t>
      </w:r>
      <w:r>
        <w:t>the</w:t>
      </w:r>
      <w:r>
        <w:rPr>
          <w:spacing w:val="26"/>
        </w:rPr>
        <w:t xml:space="preserve"> </w:t>
      </w:r>
      <w:r>
        <w:t>camera</w:t>
      </w:r>
      <w:r>
        <w:rPr>
          <w:spacing w:val="26"/>
        </w:rPr>
        <w:t xml:space="preserve"> </w:t>
      </w:r>
      <w:r>
        <w:t>model’s</w:t>
      </w:r>
      <w:r>
        <w:rPr>
          <w:spacing w:val="26"/>
        </w:rPr>
        <w:t xml:space="preserve"> </w:t>
      </w:r>
      <w:r>
        <w:t>specific</w:t>
      </w:r>
      <w:r>
        <w:rPr>
          <w:spacing w:val="26"/>
        </w:rPr>
        <w:t xml:space="preserve"> </w:t>
      </w:r>
      <w:r>
        <w:t>parameters,</w:t>
      </w:r>
      <w:r>
        <w:rPr>
          <w:spacing w:val="30"/>
        </w:rPr>
        <w:t xml:space="preserve"> </w:t>
      </w:r>
      <w:r>
        <w:t>which</w:t>
      </w:r>
      <w:r>
        <w:rPr>
          <w:spacing w:val="26"/>
        </w:rPr>
        <w:t xml:space="preserve"> </w:t>
      </w:r>
      <w:r>
        <w:t>are</w:t>
      </w:r>
      <w:r>
        <w:rPr>
          <w:spacing w:val="26"/>
        </w:rPr>
        <w:t xml:space="preserve"> </w:t>
      </w:r>
      <w:r>
        <w:t>typically</w:t>
      </w:r>
      <w:r>
        <w:rPr>
          <w:spacing w:val="26"/>
        </w:rPr>
        <w:t xml:space="preserve"> </w:t>
      </w:r>
      <w:r>
        <w:t>applied</w:t>
      </w:r>
      <w:r>
        <w:rPr>
          <w:spacing w:val="26"/>
        </w:rPr>
        <w:t xml:space="preserve"> </w:t>
      </w:r>
      <w:r>
        <w:t>prior to receiving the video, resolving the aforementioned issue.</w:t>
      </w:r>
    </w:p>
    <w:p w14:paraId="7BE07F6E">
      <w:pPr>
        <w:pStyle w:val="9"/>
        <w:spacing w:before="108" w:line="273" w:lineRule="auto"/>
        <w:ind w:right="281"/>
        <w:jc w:val="both"/>
      </w:pPr>
      <w:r>
        <w:rPr>
          <w:w w:val="105"/>
        </w:rPr>
        <w:t>When</w:t>
      </w:r>
      <w:r>
        <w:rPr>
          <w:spacing w:val="-18"/>
          <w:w w:val="105"/>
        </w:rPr>
        <w:t xml:space="preserve"> </w:t>
      </w:r>
      <w:r>
        <w:rPr>
          <w:w w:val="105"/>
        </w:rPr>
        <w:t>using</w:t>
      </w:r>
      <w:r>
        <w:rPr>
          <w:spacing w:val="-17"/>
          <w:w w:val="105"/>
        </w:rPr>
        <w:t xml:space="preserve"> </w:t>
      </w:r>
      <w:r>
        <w:rPr>
          <w:w w:val="105"/>
        </w:rPr>
        <w:t>both</w:t>
      </w:r>
      <w:r>
        <w:rPr>
          <w:spacing w:val="-17"/>
          <w:w w:val="105"/>
        </w:rPr>
        <w:t xml:space="preserve"> </w:t>
      </w:r>
      <w:r>
        <w:rPr>
          <w:w w:val="105"/>
        </w:rPr>
        <w:t>the</w:t>
      </w:r>
      <w:r>
        <w:rPr>
          <w:spacing w:val="-17"/>
          <w:w w:val="105"/>
        </w:rPr>
        <w:t xml:space="preserve"> </w:t>
      </w:r>
      <w:r>
        <w:rPr>
          <w:w w:val="105"/>
        </w:rPr>
        <w:t>intrinsic</w:t>
      </w:r>
      <w:r>
        <w:rPr>
          <w:spacing w:val="-18"/>
          <w:w w:val="105"/>
        </w:rPr>
        <w:t xml:space="preserve"> </w:t>
      </w:r>
      <w:r>
        <w:rPr>
          <w:w w:val="105"/>
        </w:rPr>
        <w:t>and</w:t>
      </w:r>
      <w:r>
        <w:rPr>
          <w:spacing w:val="-17"/>
          <w:w w:val="105"/>
        </w:rPr>
        <w:t xml:space="preserve"> </w:t>
      </w:r>
      <w:r>
        <w:rPr>
          <w:w w:val="105"/>
        </w:rPr>
        <w:t>extrinsic</w:t>
      </w:r>
      <w:r>
        <w:rPr>
          <w:spacing w:val="-17"/>
          <w:w w:val="105"/>
        </w:rPr>
        <w:t xml:space="preserve"> </w:t>
      </w:r>
      <w:r>
        <w:rPr>
          <w:w w:val="105"/>
        </w:rPr>
        <w:t>matrices,</w:t>
      </w:r>
      <w:r>
        <w:rPr>
          <w:spacing w:val="-17"/>
          <w:w w:val="105"/>
        </w:rPr>
        <w:t xml:space="preserve"> </w:t>
      </w:r>
      <w:r>
        <w:rPr>
          <w:w w:val="105"/>
        </w:rPr>
        <w:t>it</w:t>
      </w:r>
      <w:r>
        <w:rPr>
          <w:spacing w:val="-18"/>
          <w:w w:val="105"/>
        </w:rPr>
        <w:t xml:space="preserve"> </w:t>
      </w:r>
      <w:r>
        <w:rPr>
          <w:w w:val="105"/>
        </w:rPr>
        <w:t>becomes</w:t>
      </w:r>
      <w:r>
        <w:rPr>
          <w:spacing w:val="-17"/>
          <w:w w:val="105"/>
        </w:rPr>
        <w:t xml:space="preserve"> </w:t>
      </w:r>
      <w:r>
        <w:rPr>
          <w:w w:val="105"/>
        </w:rPr>
        <w:t>feasible</w:t>
      </w:r>
      <w:r>
        <w:rPr>
          <w:spacing w:val="-17"/>
          <w:w w:val="105"/>
        </w:rPr>
        <w:t xml:space="preserve"> </w:t>
      </w:r>
      <w:r>
        <w:rPr>
          <w:w w:val="105"/>
        </w:rPr>
        <w:t>to</w:t>
      </w:r>
      <w:r>
        <w:rPr>
          <w:spacing w:val="-17"/>
          <w:w w:val="105"/>
        </w:rPr>
        <w:t xml:space="preserve"> </w:t>
      </w:r>
      <w:r>
        <w:rPr>
          <w:w w:val="105"/>
        </w:rPr>
        <w:t>transform</w:t>
      </w:r>
      <w:r>
        <w:rPr>
          <w:spacing w:val="-17"/>
          <w:w w:val="105"/>
        </w:rPr>
        <w:t xml:space="preserve"> </w:t>
      </w:r>
      <w:r>
        <w:rPr>
          <w:w w:val="105"/>
        </w:rPr>
        <w:t xml:space="preserve">the </w:t>
      </w:r>
      <w:r>
        <w:t xml:space="preserve">position of an object in the real world to its corresponding position in the camera plane, as </w:t>
      </w:r>
      <w:r>
        <w:rPr>
          <w:w w:val="105"/>
        </w:rPr>
        <w:t xml:space="preserve">shown in Equation </w:t>
      </w:r>
      <w:r>
        <w:fldChar w:fldCharType="begin"/>
      </w:r>
      <w:r>
        <w:instrText xml:space="preserve"> HYPERLINK \l "_bookmark23" </w:instrText>
      </w:r>
      <w:r>
        <w:fldChar w:fldCharType="separate"/>
      </w:r>
      <w:r>
        <w:rPr>
          <w:color w:val="0000FF"/>
          <w:w w:val="105"/>
        </w:rPr>
        <w:t>1.3</w:t>
      </w:r>
      <w:r>
        <w:rPr>
          <w:color w:val="0000FF"/>
          <w:w w:val="105"/>
        </w:rPr>
        <w:fldChar w:fldCharType="end"/>
      </w:r>
      <w:r>
        <w:rPr>
          <w:w w:val="105"/>
        </w:rPr>
        <w:t>.</w:t>
      </w:r>
    </w:p>
    <w:p w14:paraId="669FD6E5">
      <w:pPr>
        <w:pStyle w:val="9"/>
        <w:spacing w:after="0" w:line="273" w:lineRule="auto"/>
        <w:jc w:val="both"/>
        <w:sectPr>
          <w:pgSz w:w="11910" w:h="16840"/>
          <w:pgMar w:top="600" w:right="1417" w:bottom="280" w:left="1700" w:header="720" w:footer="720" w:gutter="0"/>
          <w:cols w:space="720" w:num="1"/>
        </w:sectPr>
      </w:pPr>
    </w:p>
    <w:p w14:paraId="40EB6003">
      <w:pPr>
        <w:tabs>
          <w:tab w:val="right" w:pos="8503"/>
        </w:tabs>
        <w:spacing w:before="79"/>
        <w:ind w:left="0" w:right="280" w:firstLine="0"/>
        <w:jc w:val="center"/>
        <w:rPr>
          <w:sz w:val="18"/>
        </w:rPr>
      </w:pPr>
      <w:r>
        <w:rPr>
          <w:sz w:val="18"/>
        </w:rPr>
        <mc:AlternateContent>
          <mc:Choice Requires="wps">
            <w:drawing>
              <wp:anchor distT="0" distB="0" distL="0" distR="0" simplePos="0" relativeHeight="251791360"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29" name="Graphic 29"/>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29" o:spid="_x0000_s1026" o:spt="100" style="position:absolute;left:0pt;margin-left:85pt;margin-top:17.5pt;height:0.1pt;width:425.2pt;mso-position-horizontal-relative:page;mso-wrap-distance-bottom:0pt;mso-wrap-distance-top:0pt;z-index:-251525120;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lcG+y1gAAAAoBAAAPAAAAAAAA&#10;AAEAIAAAACIAAABkcnMvZG93bnJldi54bWxQSwECFAAUAAAACACHTuJACUan5BQCAAB8BAAADgAA&#10;AAAAAAABACAAAAAlAQAAZHJzL2Uyb0RvYy54bWxQSwUGAAAAAAYABgBZAQAAqwUAAAAA&#10;" path="m0,0l5400001,0e">
                <v:fill on="f" focussize="0,0"/>
                <v:stroke weight="0.497952755905512pt" color="#000000" joinstyle="round"/>
                <v:imagedata o:title=""/>
                <o:lock v:ext="edit" aspectratio="f"/>
                <v:textbox inset="0mm,0mm,0mm,0mm"/>
                <w10:wrap type="topAndBottom"/>
              </v:shape>
            </w:pict>
          </mc:Fallback>
        </mc:AlternateContent>
      </w:r>
      <w:r>
        <w:rPr>
          <w:sz w:val="18"/>
        </w:rPr>
        <w:drawing>
          <wp:anchor distT="0" distB="0" distL="0" distR="0" simplePos="0" relativeHeight="251791360" behindDoc="1" locked="0" layoutInCell="1" allowOverlap="1">
            <wp:simplePos x="0" y="0"/>
            <wp:positionH relativeFrom="page">
              <wp:posOffset>1079500</wp:posOffset>
            </wp:positionH>
            <wp:positionV relativeFrom="paragraph">
              <wp:posOffset>446405</wp:posOffset>
            </wp:positionV>
            <wp:extent cx="2585085" cy="1454785"/>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4" cstate="print"/>
                    <a:stretch>
                      <a:fillRect/>
                    </a:stretch>
                  </pic:blipFill>
                  <pic:spPr>
                    <a:xfrm>
                      <a:off x="0" y="0"/>
                      <a:ext cx="2584894" cy="1455038"/>
                    </a:xfrm>
                    <a:prstGeom prst="rect">
                      <a:avLst/>
                    </a:prstGeom>
                  </pic:spPr>
                </pic:pic>
              </a:graphicData>
            </a:graphic>
          </wp:anchor>
        </w:drawing>
      </w:r>
      <w:r>
        <w:rPr>
          <w:sz w:val="18"/>
        </w:rPr>
        <w:drawing>
          <wp:anchor distT="0" distB="0" distL="0" distR="0" simplePos="0" relativeHeight="251792384" behindDoc="1" locked="0" layoutInCell="1" allowOverlap="1">
            <wp:simplePos x="0" y="0"/>
            <wp:positionH relativeFrom="page">
              <wp:posOffset>3855720</wp:posOffset>
            </wp:positionH>
            <wp:positionV relativeFrom="paragraph">
              <wp:posOffset>507365</wp:posOffset>
            </wp:positionV>
            <wp:extent cx="2656840" cy="1433195"/>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5" cstate="print"/>
                    <a:stretch>
                      <a:fillRect/>
                    </a:stretch>
                  </pic:blipFill>
                  <pic:spPr>
                    <a:xfrm>
                      <a:off x="0" y="0"/>
                      <a:ext cx="2656903" cy="1433322"/>
                    </a:xfrm>
                    <a:prstGeom prst="rect">
                      <a:avLst/>
                    </a:prstGeom>
                  </pic:spPr>
                </pic:pic>
              </a:graphicData>
            </a:graphic>
          </wp:anchor>
        </w:drawing>
      </w:r>
      <w:bookmarkStart w:id="29" w:name="_bookmark21"/>
      <w:bookmarkEnd w:id="29"/>
      <w:r>
        <w:rPr>
          <w:sz w:val="18"/>
        </w:rPr>
        <w:t>State</w:t>
      </w:r>
      <w:r>
        <w:rPr>
          <w:spacing w:val="-6"/>
          <w:sz w:val="18"/>
        </w:rPr>
        <w:t xml:space="preserve"> </w:t>
      </w:r>
      <w:r>
        <w:rPr>
          <w:sz w:val="18"/>
        </w:rPr>
        <w:t>of</w:t>
      </w:r>
      <w:r>
        <w:rPr>
          <w:spacing w:val="-6"/>
          <w:sz w:val="18"/>
        </w:rPr>
        <w:t xml:space="preserve"> </w:t>
      </w:r>
      <w:r>
        <w:rPr>
          <w:sz w:val="18"/>
        </w:rPr>
        <w:t>the</w:t>
      </w:r>
      <w:r>
        <w:rPr>
          <w:spacing w:val="-6"/>
          <w:sz w:val="18"/>
        </w:rPr>
        <w:t xml:space="preserve"> </w:t>
      </w:r>
      <w:r>
        <w:rPr>
          <w:sz w:val="18"/>
        </w:rPr>
        <w:t>Art</w:t>
      </w:r>
      <w:r>
        <w:rPr>
          <w:spacing w:val="-6"/>
          <w:sz w:val="18"/>
        </w:rPr>
        <w:t xml:space="preserve"> </w:t>
      </w:r>
      <w:r>
        <w:rPr>
          <w:sz w:val="18"/>
        </w:rPr>
        <w:t>and</w:t>
      </w:r>
      <w:r>
        <w:rPr>
          <w:spacing w:val="-5"/>
          <w:sz w:val="18"/>
        </w:rPr>
        <w:t xml:space="preserve"> </w:t>
      </w:r>
      <w:r>
        <w:rPr>
          <w:sz w:val="18"/>
        </w:rPr>
        <w:t>Theoretical</w:t>
      </w:r>
      <w:r>
        <w:rPr>
          <w:spacing w:val="-6"/>
          <w:sz w:val="18"/>
        </w:rPr>
        <w:t xml:space="preserve"> </w:t>
      </w:r>
      <w:r>
        <w:rPr>
          <w:spacing w:val="-2"/>
          <w:sz w:val="18"/>
        </w:rPr>
        <w:t>Basis</w:t>
      </w:r>
      <w:r>
        <w:rPr>
          <w:rFonts w:ascii="Times New Roman"/>
          <w:sz w:val="18"/>
        </w:rPr>
        <w:tab/>
      </w:r>
      <w:r>
        <w:rPr>
          <w:spacing w:val="-5"/>
          <w:sz w:val="18"/>
        </w:rPr>
        <w:t>13</w:t>
      </w:r>
    </w:p>
    <w:p w14:paraId="277CBBF6">
      <w:pPr>
        <w:pStyle w:val="9"/>
        <w:spacing w:before="81"/>
        <w:rPr>
          <w:sz w:val="20"/>
        </w:rPr>
      </w:pPr>
    </w:p>
    <w:p w14:paraId="3663134C">
      <w:pPr>
        <w:tabs>
          <w:tab w:val="left" w:pos="4978"/>
        </w:tabs>
        <w:spacing w:before="81"/>
        <w:ind w:left="666" w:right="0" w:firstLine="0"/>
        <w:jc w:val="left"/>
        <w:rPr>
          <w:sz w:val="18"/>
        </w:rPr>
      </w:pPr>
      <w:r>
        <w:rPr>
          <w:sz w:val="18"/>
        </w:rPr>
        <w:t>(a)</w:t>
      </w:r>
      <w:r>
        <w:rPr>
          <w:spacing w:val="19"/>
          <w:sz w:val="18"/>
        </w:rPr>
        <w:t xml:space="preserve"> </w:t>
      </w:r>
      <w:r>
        <w:rPr>
          <w:sz w:val="18"/>
        </w:rPr>
        <w:t>Barrel</w:t>
      </w:r>
      <w:r>
        <w:rPr>
          <w:spacing w:val="-9"/>
          <w:sz w:val="18"/>
        </w:rPr>
        <w:t xml:space="preserve"> </w:t>
      </w:r>
      <w:r>
        <w:rPr>
          <w:sz w:val="18"/>
        </w:rPr>
        <w:t>effect</w:t>
      </w:r>
      <w:r>
        <w:rPr>
          <w:spacing w:val="-8"/>
          <w:sz w:val="18"/>
        </w:rPr>
        <w:t xml:space="preserve"> </w:t>
      </w:r>
      <w:r>
        <w:rPr>
          <w:sz w:val="18"/>
        </w:rPr>
        <w:t>caused</w:t>
      </w:r>
      <w:r>
        <w:rPr>
          <w:spacing w:val="-9"/>
          <w:sz w:val="18"/>
        </w:rPr>
        <w:t xml:space="preserve"> </w:t>
      </w:r>
      <w:r>
        <w:rPr>
          <w:sz w:val="18"/>
        </w:rPr>
        <w:t>by</w:t>
      </w:r>
      <w:r>
        <w:rPr>
          <w:spacing w:val="-9"/>
          <w:sz w:val="18"/>
        </w:rPr>
        <w:t xml:space="preserve"> </w:t>
      </w:r>
      <w:r>
        <w:rPr>
          <w:sz w:val="18"/>
        </w:rPr>
        <w:t>the</w:t>
      </w:r>
      <w:r>
        <w:rPr>
          <w:spacing w:val="-8"/>
          <w:sz w:val="18"/>
        </w:rPr>
        <w:t xml:space="preserve"> </w:t>
      </w:r>
      <w:r>
        <w:rPr>
          <w:spacing w:val="-4"/>
          <w:sz w:val="18"/>
        </w:rPr>
        <w:t>lens</w:t>
      </w:r>
      <w:r>
        <w:rPr>
          <w:sz w:val="18"/>
        </w:rPr>
        <w:tab/>
      </w:r>
      <w:r>
        <w:rPr>
          <w:sz w:val="18"/>
        </w:rPr>
        <w:t>(b)</w:t>
      </w:r>
      <w:r>
        <w:rPr>
          <w:spacing w:val="17"/>
          <w:sz w:val="18"/>
        </w:rPr>
        <w:t xml:space="preserve"> </w:t>
      </w:r>
      <w:r>
        <w:rPr>
          <w:sz w:val="18"/>
        </w:rPr>
        <w:t>Resulting</w:t>
      </w:r>
      <w:r>
        <w:rPr>
          <w:spacing w:val="-11"/>
          <w:sz w:val="18"/>
        </w:rPr>
        <w:t xml:space="preserve"> </w:t>
      </w:r>
      <w:r>
        <w:rPr>
          <w:sz w:val="18"/>
        </w:rPr>
        <w:t>image</w:t>
      </w:r>
      <w:r>
        <w:rPr>
          <w:spacing w:val="-10"/>
          <w:sz w:val="18"/>
        </w:rPr>
        <w:t xml:space="preserve"> </w:t>
      </w:r>
      <w:r>
        <w:rPr>
          <w:sz w:val="18"/>
        </w:rPr>
        <w:t>after</w:t>
      </w:r>
      <w:r>
        <w:rPr>
          <w:spacing w:val="-10"/>
          <w:sz w:val="18"/>
        </w:rPr>
        <w:t xml:space="preserve"> </w:t>
      </w:r>
      <w:r>
        <w:rPr>
          <w:spacing w:val="-2"/>
          <w:sz w:val="18"/>
        </w:rPr>
        <w:t>corrections</w:t>
      </w:r>
    </w:p>
    <w:p w14:paraId="657D0007">
      <w:pPr>
        <w:pStyle w:val="9"/>
        <w:spacing w:before="51"/>
        <w:rPr>
          <w:sz w:val="18"/>
        </w:rPr>
      </w:pPr>
    </w:p>
    <w:p w14:paraId="0E29BBDE">
      <w:pPr>
        <w:pStyle w:val="9"/>
        <w:ind w:right="280"/>
        <w:jc w:val="center"/>
      </w:pPr>
      <w:r>
        <w:rPr>
          <w:spacing w:val="-2"/>
          <w:w w:val="105"/>
        </w:rPr>
        <w:t>Figure</w:t>
      </w:r>
      <w:r>
        <w:rPr>
          <w:spacing w:val="-12"/>
          <w:w w:val="105"/>
        </w:rPr>
        <w:t xml:space="preserve"> </w:t>
      </w:r>
      <w:r>
        <w:rPr>
          <w:spacing w:val="-2"/>
          <w:w w:val="105"/>
        </w:rPr>
        <w:t>1.8:</w:t>
      </w:r>
      <w:r>
        <w:rPr>
          <w:spacing w:val="2"/>
          <w:w w:val="105"/>
        </w:rPr>
        <w:t xml:space="preserve"> </w:t>
      </w:r>
      <w:bookmarkStart w:id="30" w:name="_bookmark22"/>
      <w:bookmarkEnd w:id="30"/>
      <w:r>
        <w:rPr>
          <w:spacing w:val="-2"/>
          <w:w w:val="105"/>
        </w:rPr>
        <w:t>Barrel</w:t>
      </w:r>
      <w:r>
        <w:rPr>
          <w:spacing w:val="-12"/>
          <w:w w:val="105"/>
        </w:rPr>
        <w:t xml:space="preserve"> </w:t>
      </w:r>
      <w:r>
        <w:rPr>
          <w:spacing w:val="-2"/>
          <w:w w:val="105"/>
        </w:rPr>
        <w:t>effect</w:t>
      </w:r>
      <w:r>
        <w:rPr>
          <w:spacing w:val="-11"/>
          <w:w w:val="105"/>
        </w:rPr>
        <w:t xml:space="preserve"> </w:t>
      </w:r>
      <w:r>
        <w:rPr>
          <w:spacing w:val="-2"/>
          <w:w w:val="105"/>
        </w:rPr>
        <w:t>on</w:t>
      </w:r>
      <w:r>
        <w:rPr>
          <w:spacing w:val="-12"/>
          <w:w w:val="105"/>
        </w:rPr>
        <w:t xml:space="preserve"> </w:t>
      </w:r>
      <w:r>
        <w:rPr>
          <w:spacing w:val="-2"/>
          <w:w w:val="105"/>
        </w:rPr>
        <w:t>an</w:t>
      </w:r>
      <w:r>
        <w:rPr>
          <w:spacing w:val="-11"/>
          <w:w w:val="105"/>
        </w:rPr>
        <w:t xml:space="preserve"> </w:t>
      </w:r>
      <w:r>
        <w:rPr>
          <w:spacing w:val="-2"/>
          <w:w w:val="105"/>
        </w:rPr>
        <w:t>image</w:t>
      </w:r>
    </w:p>
    <w:p w14:paraId="0CAE7FC9">
      <w:pPr>
        <w:pStyle w:val="9"/>
        <w:spacing w:before="268"/>
        <w:rPr>
          <w:sz w:val="24"/>
        </w:rPr>
      </w:pPr>
    </w:p>
    <w:p w14:paraId="62AB6EBA">
      <w:pPr>
        <w:tabs>
          <w:tab w:val="left" w:pos="909"/>
          <w:tab w:val="left" w:pos="1516"/>
          <w:tab w:val="left" w:pos="1863"/>
          <w:tab w:val="left" w:pos="2886"/>
          <w:tab w:val="left" w:pos="3368"/>
          <w:tab w:val="left" w:pos="3843"/>
        </w:tabs>
        <w:spacing w:before="0" w:line="611" w:lineRule="exact"/>
        <w:ind w:left="0" w:right="161" w:firstLine="0"/>
        <w:jc w:val="center"/>
        <w:rPr>
          <w:rFonts w:ascii="Arial MT" w:hAnsi="Arial MT"/>
          <w:position w:val="37"/>
          <w:sz w:val="24"/>
        </w:rPr>
      </w:pPr>
      <w:r>
        <w:rPr>
          <w:rFonts w:ascii="Arial MT" w:hAnsi="Arial MT"/>
          <w:position w:val="37"/>
          <w:sz w:val="24"/>
        </w:rPr>
        <mc:AlternateContent>
          <mc:Choice Requires="wps">
            <w:drawing>
              <wp:anchor distT="0" distB="0" distL="0" distR="0" simplePos="0" relativeHeight="251762688" behindDoc="1" locked="0" layoutInCell="1" allowOverlap="1">
                <wp:simplePos x="0" y="0"/>
                <wp:positionH relativeFrom="page">
                  <wp:posOffset>5116195</wp:posOffset>
                </wp:positionH>
                <wp:positionV relativeFrom="paragraph">
                  <wp:posOffset>306070</wp:posOffset>
                </wp:positionV>
                <wp:extent cx="67945" cy="181610"/>
                <wp:effectExtent l="0" t="0" r="0" b="0"/>
                <wp:wrapNone/>
                <wp:docPr id="32" name="Textbox 32"/>
                <wp:cNvGraphicFramePr/>
                <a:graphic xmlns:a="http://schemas.openxmlformats.org/drawingml/2006/main">
                  <a:graphicData uri="http://schemas.microsoft.com/office/word/2010/wordprocessingShape">
                    <wps:wsp>
                      <wps:cNvSpPr txBox="1"/>
                      <wps:spPr>
                        <a:xfrm>
                          <a:off x="0" y="0"/>
                          <a:ext cx="67945" cy="181610"/>
                        </a:xfrm>
                        <a:prstGeom prst="rect">
                          <a:avLst/>
                        </a:prstGeom>
                      </wps:spPr>
                      <wps:txbx>
                        <w:txbxContent>
                          <w:p w14:paraId="1558D55F">
                            <w:pPr>
                              <w:spacing w:before="0" w:line="273" w:lineRule="exact"/>
                              <w:ind w:left="0" w:right="0" w:firstLine="0"/>
                              <w:jc w:val="left"/>
                              <w:rPr>
                                <w:rFonts w:ascii="Times New Roman"/>
                                <w:i/>
                                <w:sz w:val="24"/>
                              </w:rPr>
                            </w:pPr>
                            <w:r>
                              <w:rPr>
                                <w:rFonts w:ascii="Times New Roman"/>
                                <w:i/>
                                <w:spacing w:val="-10"/>
                                <w:sz w:val="24"/>
                              </w:rPr>
                              <w:t>y</w:t>
                            </w:r>
                          </w:p>
                        </w:txbxContent>
                      </wps:txbx>
                      <wps:bodyPr wrap="square" lIns="0" tIns="0" rIns="0" bIns="0" rtlCol="0">
                        <a:noAutofit/>
                      </wps:bodyPr>
                    </wps:wsp>
                  </a:graphicData>
                </a:graphic>
              </wp:anchor>
            </w:drawing>
          </mc:Choice>
          <mc:Fallback>
            <w:pict>
              <v:shape id="Textbox 32" o:spid="_x0000_s1026" o:spt="202" type="#_x0000_t202" style="position:absolute;left:0pt;margin-left:402.85pt;margin-top:24.1pt;height:14.3pt;width:5.35pt;mso-position-horizontal-relative:page;z-index:-251553792;mso-width-relative:page;mso-height-relative:page;" filled="f" stroked="f" coordsize="21600,21600" o:gfxdata="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aQt5bZAAAACQEAAA8AAAAAAAAAAQAgAAAAIgAAAGRycy9kb3ducmV2LnhtbFBLAQIUABQAAAAI&#10;AIdO4kCwFHqeswEAAHQDAAAOAAAAAAAAAAEAIAAAACgBAABkcnMvZTJvRG9jLnhtbFBLBQYAAAAA&#10;BgAGAFkBAABNBQAAAAA=&#10;">
                <v:fill on="f" focussize="0,0"/>
                <v:stroke on="f"/>
                <v:imagedata o:title=""/>
                <o:lock v:ext="edit" aspectratio="f"/>
                <v:textbox inset="0mm,0mm,0mm,0mm">
                  <w:txbxContent>
                    <w:p w14:paraId="1558D55F">
                      <w:pPr>
                        <w:spacing w:before="0" w:line="273" w:lineRule="exact"/>
                        <w:ind w:left="0" w:right="0" w:firstLine="0"/>
                        <w:jc w:val="left"/>
                        <w:rPr>
                          <w:rFonts w:ascii="Times New Roman"/>
                          <w:i/>
                          <w:sz w:val="24"/>
                        </w:rPr>
                      </w:pPr>
                      <w:r>
                        <w:rPr>
                          <w:rFonts w:ascii="Times New Roman"/>
                          <w:i/>
                          <w:spacing w:val="-10"/>
                          <w:sz w:val="24"/>
                        </w:rPr>
                        <w:t>y</w:t>
                      </w:r>
                    </w:p>
                  </w:txbxContent>
                </v:textbox>
              </v:shape>
            </w:pict>
          </mc:Fallback>
        </mc:AlternateContent>
      </w:r>
      <w:bookmarkStart w:id="31" w:name="_bookmark23"/>
      <w:bookmarkEnd w:id="31"/>
      <w:r>
        <w:rPr>
          <w:rFonts w:ascii="Arial MT" w:hAnsi="Arial MT"/>
          <w:spacing w:val="-4"/>
          <w:w w:val="95"/>
          <w:position w:val="23"/>
          <w:sz w:val="24"/>
        </w:rPr>
        <w:t></w:t>
      </w:r>
      <w:r>
        <w:rPr>
          <w:rFonts w:ascii="Times New Roman" w:hAnsi="Times New Roman"/>
          <w:i/>
          <w:spacing w:val="-4"/>
          <w:w w:val="95"/>
          <w:position w:val="4"/>
          <w:sz w:val="24"/>
        </w:rPr>
        <w:t>x</w:t>
      </w:r>
      <w:r>
        <w:rPr>
          <w:rFonts w:ascii="Times New Roman" w:hAnsi="Times New Roman"/>
          <w:i/>
          <w:spacing w:val="-4"/>
          <w:w w:val="95"/>
          <w:sz w:val="18"/>
        </w:rPr>
        <w:t>px</w:t>
      </w:r>
      <w:r>
        <w:rPr>
          <w:rFonts w:ascii="Arial MT" w:hAnsi="Arial MT"/>
          <w:spacing w:val="-4"/>
          <w:w w:val="95"/>
          <w:position w:val="23"/>
          <w:sz w:val="24"/>
        </w:rPr>
        <w:t></w:t>
      </w:r>
      <w:r>
        <w:rPr>
          <w:rFonts w:ascii="Arial MT" w:hAnsi="Arial MT"/>
          <w:position w:val="23"/>
          <w:sz w:val="24"/>
        </w:rPr>
        <w:tab/>
      </w:r>
      <w:r>
        <w:rPr>
          <w:rFonts w:ascii="Arial MT" w:hAnsi="Arial MT"/>
          <w:w w:val="65"/>
          <w:position w:val="23"/>
          <w:sz w:val="24"/>
        </w:rPr>
        <w:t></w:t>
      </w:r>
      <w:r>
        <w:rPr>
          <w:rFonts w:ascii="Arial MT" w:hAnsi="Arial MT"/>
          <w:spacing w:val="-6"/>
          <w:w w:val="65"/>
          <w:position w:val="23"/>
          <w:sz w:val="24"/>
        </w:rPr>
        <w:t xml:space="preserve"> </w:t>
      </w:r>
      <w:r>
        <w:rPr>
          <w:rFonts w:ascii="Times New Roman" w:hAnsi="Times New Roman"/>
          <w:i/>
          <w:spacing w:val="-5"/>
          <w:w w:val="95"/>
          <w:position w:val="4"/>
          <w:sz w:val="24"/>
        </w:rPr>
        <w:t>f</w:t>
      </w:r>
      <w:r>
        <w:rPr>
          <w:rFonts w:ascii="Times New Roman" w:hAnsi="Times New Roman"/>
          <w:i/>
          <w:spacing w:val="-5"/>
          <w:w w:val="95"/>
          <w:sz w:val="18"/>
        </w:rPr>
        <w:t>x</w:t>
      </w:r>
      <w:r>
        <w:rPr>
          <w:rFonts w:ascii="Times New Roman" w:hAnsi="Times New Roman"/>
          <w:i/>
          <w:sz w:val="18"/>
        </w:rPr>
        <w:tab/>
      </w:r>
      <w:r>
        <w:rPr>
          <w:rFonts w:ascii="Verdana" w:hAnsi="Verdana"/>
          <w:spacing w:val="-10"/>
          <w:w w:val="95"/>
          <w:position w:val="4"/>
          <w:sz w:val="24"/>
        </w:rPr>
        <w:t>γ</w:t>
      </w:r>
      <w:r>
        <w:rPr>
          <w:rFonts w:ascii="Verdana" w:hAnsi="Verdana"/>
          <w:position w:val="4"/>
          <w:sz w:val="24"/>
        </w:rPr>
        <w:tab/>
      </w:r>
      <w:r>
        <w:rPr>
          <w:rFonts w:ascii="Times New Roman" w:hAnsi="Times New Roman"/>
          <w:i/>
          <w:spacing w:val="-2"/>
          <w:w w:val="95"/>
          <w:position w:val="4"/>
          <w:sz w:val="24"/>
        </w:rPr>
        <w:t>c</w:t>
      </w:r>
      <w:r>
        <w:rPr>
          <w:rFonts w:ascii="Times New Roman" w:hAnsi="Times New Roman"/>
          <w:i/>
          <w:spacing w:val="-2"/>
          <w:w w:val="95"/>
          <w:sz w:val="18"/>
        </w:rPr>
        <w:t>x</w:t>
      </w:r>
      <w:r>
        <w:rPr>
          <w:rFonts w:ascii="Arial MT" w:hAnsi="Arial MT"/>
          <w:spacing w:val="-2"/>
          <w:w w:val="95"/>
          <w:position w:val="23"/>
          <w:sz w:val="24"/>
        </w:rPr>
        <w:t></w:t>
      </w:r>
      <w:r>
        <w:rPr>
          <w:rFonts w:ascii="Times New Roman" w:hAnsi="Times New Roman"/>
          <w:i/>
          <w:spacing w:val="-2"/>
          <w:w w:val="95"/>
          <w:position w:val="4"/>
          <w:sz w:val="24"/>
        </w:rPr>
        <w:t>r</w:t>
      </w:r>
      <w:r>
        <w:rPr>
          <w:rFonts w:ascii="Times New Roman" w:hAnsi="Times New Roman"/>
          <w:spacing w:val="-2"/>
          <w:w w:val="95"/>
          <w:sz w:val="18"/>
        </w:rPr>
        <w:t>11</w:t>
      </w:r>
      <w:r>
        <w:rPr>
          <w:rFonts w:ascii="Times New Roman" w:hAnsi="Times New Roman"/>
          <w:sz w:val="18"/>
        </w:rPr>
        <w:tab/>
      </w:r>
      <w:r>
        <w:rPr>
          <w:rFonts w:ascii="Times New Roman" w:hAnsi="Times New Roman"/>
          <w:i/>
          <w:spacing w:val="-5"/>
          <w:w w:val="95"/>
          <w:position w:val="4"/>
          <w:sz w:val="24"/>
        </w:rPr>
        <w:t>r</w:t>
      </w:r>
      <w:r>
        <w:rPr>
          <w:rFonts w:ascii="Times New Roman" w:hAnsi="Times New Roman"/>
          <w:spacing w:val="-5"/>
          <w:w w:val="95"/>
          <w:sz w:val="18"/>
        </w:rPr>
        <w:t>12</w:t>
      </w:r>
      <w:r>
        <w:rPr>
          <w:rFonts w:ascii="Times New Roman" w:hAnsi="Times New Roman"/>
          <w:sz w:val="18"/>
        </w:rPr>
        <w:tab/>
      </w:r>
      <w:r>
        <w:rPr>
          <w:rFonts w:ascii="Times New Roman" w:hAnsi="Times New Roman"/>
          <w:i/>
          <w:spacing w:val="-5"/>
          <w:w w:val="95"/>
          <w:position w:val="4"/>
          <w:sz w:val="24"/>
        </w:rPr>
        <w:t>r</w:t>
      </w:r>
      <w:r>
        <w:rPr>
          <w:rFonts w:ascii="Times New Roman" w:hAnsi="Times New Roman"/>
          <w:spacing w:val="-5"/>
          <w:w w:val="95"/>
          <w:sz w:val="18"/>
        </w:rPr>
        <w:t>13</w:t>
      </w:r>
      <w:r>
        <w:rPr>
          <w:rFonts w:ascii="Times New Roman" w:hAnsi="Times New Roman"/>
          <w:sz w:val="18"/>
        </w:rPr>
        <w:tab/>
      </w:r>
      <w:r>
        <w:rPr>
          <w:rFonts w:ascii="Times New Roman" w:hAnsi="Times New Roman"/>
          <w:i/>
          <w:spacing w:val="-2"/>
          <w:w w:val="95"/>
          <w:position w:val="4"/>
          <w:sz w:val="24"/>
        </w:rPr>
        <w:t>t</w:t>
      </w:r>
      <w:r>
        <w:rPr>
          <w:rFonts w:ascii="Times New Roman" w:hAnsi="Times New Roman"/>
          <w:spacing w:val="-2"/>
          <w:w w:val="95"/>
          <w:sz w:val="18"/>
        </w:rPr>
        <w:t>1</w:t>
      </w:r>
      <w:r>
        <w:rPr>
          <w:rFonts w:ascii="Arial MT" w:hAnsi="Arial MT"/>
          <w:spacing w:val="-2"/>
          <w:w w:val="95"/>
          <w:position w:val="23"/>
          <w:sz w:val="24"/>
        </w:rPr>
        <w:t></w:t>
      </w:r>
      <w:r>
        <w:rPr>
          <w:rFonts w:ascii="Arial MT" w:hAnsi="Arial MT"/>
          <w:spacing w:val="-2"/>
          <w:w w:val="95"/>
          <w:position w:val="37"/>
          <w:sz w:val="24"/>
        </w:rPr>
        <w:t></w:t>
      </w:r>
      <w:r>
        <w:rPr>
          <w:rFonts w:ascii="Times New Roman" w:hAnsi="Times New Roman"/>
          <w:i/>
          <w:spacing w:val="-2"/>
          <w:w w:val="95"/>
          <w:position w:val="18"/>
          <w:sz w:val="24"/>
        </w:rPr>
        <w:t>x</w:t>
      </w:r>
      <w:r>
        <w:rPr>
          <w:rFonts w:ascii="Arial MT" w:hAnsi="Arial MT"/>
          <w:spacing w:val="-2"/>
          <w:w w:val="95"/>
          <w:position w:val="37"/>
          <w:sz w:val="24"/>
        </w:rPr>
        <w:t></w:t>
      </w:r>
    </w:p>
    <w:p w14:paraId="54A74F99">
      <w:pPr>
        <w:spacing w:after="0" w:line="611" w:lineRule="exact"/>
        <w:jc w:val="center"/>
        <w:rPr>
          <w:rFonts w:ascii="Arial MT" w:hAnsi="Arial MT"/>
          <w:position w:val="37"/>
          <w:sz w:val="24"/>
        </w:rPr>
        <w:sectPr>
          <w:pgSz w:w="11910" w:h="16840"/>
          <w:pgMar w:top="600" w:right="1417" w:bottom="280" w:left="1700" w:header="720" w:footer="720" w:gutter="0"/>
          <w:cols w:space="720" w:num="1"/>
        </w:sectPr>
      </w:pPr>
    </w:p>
    <w:p w14:paraId="7B04055E">
      <w:pPr>
        <w:tabs>
          <w:tab w:val="left" w:pos="3498"/>
          <w:tab w:val="left" w:pos="3859"/>
          <w:tab w:val="left" w:pos="4882"/>
          <w:tab w:val="left" w:pos="5363"/>
          <w:tab w:val="left" w:pos="5839"/>
        </w:tabs>
        <w:spacing w:before="0" w:line="153" w:lineRule="exact"/>
        <w:ind w:left="1876" w:right="0" w:firstLine="0"/>
        <w:jc w:val="left"/>
        <w:rPr>
          <w:rFonts w:ascii="Arial MT" w:hAnsi="Arial MT"/>
          <w:position w:val="9"/>
          <w:sz w:val="24"/>
        </w:rPr>
      </w:pPr>
      <w:r>
        <w:rPr>
          <w:rFonts w:ascii="Times New Roman" w:hAnsi="Times New Roman"/>
          <w:i/>
          <w:w w:val="80"/>
          <w:position w:val="3"/>
          <w:sz w:val="24"/>
        </w:rPr>
        <w:t>s</w:t>
      </w:r>
      <w:r>
        <w:rPr>
          <w:rFonts w:ascii="Times New Roman" w:hAnsi="Times New Roman"/>
          <w:i/>
          <w:spacing w:val="-19"/>
          <w:w w:val="80"/>
          <w:position w:val="3"/>
          <w:sz w:val="24"/>
        </w:rPr>
        <w:t xml:space="preserve"> </w:t>
      </w:r>
      <w:r>
        <w:rPr>
          <w:rFonts w:ascii="Arial MT" w:hAnsi="Arial MT"/>
          <w:w w:val="80"/>
          <w:position w:val="8"/>
          <w:sz w:val="24"/>
        </w:rPr>
        <w:t></w:t>
      </w:r>
      <w:r>
        <w:rPr>
          <w:rFonts w:ascii="Times New Roman" w:hAnsi="Times New Roman"/>
          <w:i/>
          <w:w w:val="80"/>
          <w:position w:val="4"/>
          <w:sz w:val="24"/>
        </w:rPr>
        <w:t>y</w:t>
      </w:r>
      <w:r>
        <w:rPr>
          <w:rFonts w:ascii="Times New Roman" w:hAnsi="Times New Roman"/>
          <w:i/>
          <w:w w:val="80"/>
          <w:sz w:val="18"/>
        </w:rPr>
        <w:t>px</w:t>
      </w:r>
      <w:r>
        <w:rPr>
          <w:rFonts w:ascii="Arial MT" w:hAnsi="Arial MT"/>
          <w:w w:val="80"/>
          <w:position w:val="8"/>
          <w:sz w:val="24"/>
        </w:rPr>
        <w:t></w:t>
      </w:r>
      <w:r>
        <w:rPr>
          <w:rFonts w:ascii="Arial MT" w:hAnsi="Arial MT"/>
          <w:spacing w:val="-6"/>
          <w:position w:val="8"/>
          <w:sz w:val="24"/>
        </w:rPr>
        <w:t xml:space="preserve"> </w:t>
      </w:r>
      <w:r>
        <w:rPr>
          <w:rFonts w:ascii="Lucida Sans Unicode" w:hAnsi="Lucida Sans Unicode"/>
          <w:w w:val="80"/>
          <w:position w:val="3"/>
          <w:sz w:val="24"/>
        </w:rPr>
        <w:t>=</w:t>
      </w:r>
      <w:r>
        <w:rPr>
          <w:rFonts w:ascii="Lucida Sans Unicode" w:hAnsi="Lucida Sans Unicode"/>
          <w:spacing w:val="-15"/>
          <w:position w:val="3"/>
          <w:sz w:val="24"/>
        </w:rPr>
        <w:t xml:space="preserve"> </w:t>
      </w:r>
      <w:r>
        <w:rPr>
          <w:rFonts w:ascii="Arial MT" w:hAnsi="Arial MT"/>
          <w:w w:val="80"/>
          <w:position w:val="8"/>
          <w:sz w:val="24"/>
        </w:rPr>
        <w:t></w:t>
      </w:r>
      <w:r>
        <w:rPr>
          <w:rFonts w:ascii="Arial MT" w:hAnsi="Arial MT"/>
          <w:spacing w:val="-9"/>
          <w:w w:val="80"/>
          <w:position w:val="8"/>
          <w:sz w:val="24"/>
        </w:rPr>
        <w:t xml:space="preserve"> </w:t>
      </w:r>
      <w:r>
        <w:rPr>
          <w:rFonts w:ascii="Times New Roman" w:hAnsi="Times New Roman"/>
          <w:spacing w:val="-10"/>
          <w:w w:val="80"/>
          <w:position w:val="4"/>
          <w:sz w:val="24"/>
        </w:rPr>
        <w:t>0</w:t>
      </w:r>
      <w:r>
        <w:rPr>
          <w:rFonts w:ascii="Times New Roman" w:hAnsi="Times New Roman"/>
          <w:position w:val="4"/>
          <w:sz w:val="24"/>
        </w:rPr>
        <w:tab/>
      </w:r>
      <w:r>
        <w:rPr>
          <w:rFonts w:ascii="Times New Roman" w:hAnsi="Times New Roman"/>
          <w:i/>
          <w:spacing w:val="-5"/>
          <w:position w:val="4"/>
          <w:sz w:val="24"/>
        </w:rPr>
        <w:t>f</w:t>
      </w:r>
      <w:r>
        <w:rPr>
          <w:rFonts w:ascii="Times New Roman" w:hAnsi="Times New Roman"/>
          <w:i/>
          <w:spacing w:val="-5"/>
          <w:sz w:val="18"/>
        </w:rPr>
        <w:t>y</w:t>
      </w:r>
      <w:r>
        <w:rPr>
          <w:rFonts w:ascii="Times New Roman" w:hAnsi="Times New Roman"/>
          <w:i/>
          <w:sz w:val="18"/>
        </w:rPr>
        <w:tab/>
      </w:r>
      <w:r>
        <w:rPr>
          <w:rFonts w:ascii="Times New Roman" w:hAnsi="Times New Roman"/>
          <w:i/>
          <w:spacing w:val="-2"/>
          <w:position w:val="4"/>
          <w:sz w:val="24"/>
        </w:rPr>
        <w:t>c</w:t>
      </w:r>
      <w:r>
        <w:rPr>
          <w:rFonts w:ascii="Times New Roman" w:hAnsi="Times New Roman"/>
          <w:i/>
          <w:spacing w:val="-2"/>
          <w:sz w:val="18"/>
        </w:rPr>
        <w:t>y</w:t>
      </w:r>
      <w:r>
        <w:rPr>
          <w:rFonts w:ascii="Arial MT" w:hAnsi="Arial MT"/>
          <w:spacing w:val="-2"/>
          <w:position w:val="8"/>
          <w:sz w:val="24"/>
        </w:rPr>
        <w:t></w:t>
      </w:r>
      <w:r>
        <w:rPr>
          <w:rFonts w:ascii="Times New Roman" w:hAnsi="Times New Roman"/>
          <w:i/>
          <w:spacing w:val="-2"/>
          <w:position w:val="4"/>
          <w:sz w:val="24"/>
        </w:rPr>
        <w:t>r</w:t>
      </w:r>
      <w:r>
        <w:rPr>
          <w:rFonts w:ascii="Times New Roman" w:hAnsi="Times New Roman"/>
          <w:spacing w:val="-2"/>
          <w:sz w:val="18"/>
        </w:rPr>
        <w:t>21</w:t>
      </w:r>
      <w:r>
        <w:rPr>
          <w:rFonts w:ascii="Times New Roman" w:hAnsi="Times New Roman"/>
          <w:sz w:val="18"/>
        </w:rPr>
        <w:tab/>
      </w:r>
      <w:r>
        <w:rPr>
          <w:rFonts w:ascii="Times New Roman" w:hAnsi="Times New Roman"/>
          <w:i/>
          <w:spacing w:val="-5"/>
          <w:position w:val="4"/>
          <w:sz w:val="24"/>
        </w:rPr>
        <w:t>r</w:t>
      </w:r>
      <w:r>
        <w:rPr>
          <w:rFonts w:ascii="Times New Roman" w:hAnsi="Times New Roman"/>
          <w:spacing w:val="-5"/>
          <w:sz w:val="18"/>
        </w:rPr>
        <w:t>22</w:t>
      </w:r>
      <w:r>
        <w:rPr>
          <w:rFonts w:ascii="Times New Roman" w:hAnsi="Times New Roman"/>
          <w:sz w:val="18"/>
        </w:rPr>
        <w:tab/>
      </w:r>
      <w:r>
        <w:rPr>
          <w:rFonts w:ascii="Times New Roman" w:hAnsi="Times New Roman"/>
          <w:i/>
          <w:spacing w:val="-5"/>
          <w:position w:val="4"/>
          <w:sz w:val="24"/>
        </w:rPr>
        <w:t>r</w:t>
      </w:r>
      <w:r>
        <w:rPr>
          <w:rFonts w:ascii="Times New Roman" w:hAnsi="Times New Roman"/>
          <w:spacing w:val="-5"/>
          <w:sz w:val="18"/>
        </w:rPr>
        <w:t>23</w:t>
      </w:r>
      <w:r>
        <w:rPr>
          <w:rFonts w:ascii="Times New Roman" w:hAnsi="Times New Roman"/>
          <w:sz w:val="18"/>
        </w:rPr>
        <w:tab/>
      </w:r>
      <w:r>
        <w:rPr>
          <w:rFonts w:ascii="Times New Roman" w:hAnsi="Times New Roman"/>
          <w:i/>
          <w:w w:val="80"/>
          <w:position w:val="4"/>
          <w:sz w:val="24"/>
        </w:rPr>
        <w:t>t</w:t>
      </w:r>
      <w:r>
        <w:rPr>
          <w:rFonts w:ascii="Times New Roman" w:hAnsi="Times New Roman"/>
          <w:w w:val="80"/>
          <w:sz w:val="18"/>
        </w:rPr>
        <w:t>2</w:t>
      </w:r>
      <w:r>
        <w:rPr>
          <w:rFonts w:ascii="Arial MT" w:hAnsi="Arial MT"/>
          <w:w w:val="80"/>
          <w:position w:val="8"/>
          <w:sz w:val="24"/>
        </w:rPr>
        <w:t></w:t>
      </w:r>
      <w:r>
        <w:rPr>
          <w:rFonts w:ascii="Arial MT" w:hAnsi="Arial MT"/>
          <w:w w:val="80"/>
          <w:position w:val="9"/>
          <w:sz w:val="24"/>
        </w:rPr>
        <w:t></w:t>
      </w:r>
      <w:r>
        <w:rPr>
          <w:rFonts w:ascii="Arial MT" w:hAnsi="Arial MT"/>
          <w:spacing w:val="48"/>
          <w:position w:val="9"/>
          <w:sz w:val="24"/>
        </w:rPr>
        <w:t xml:space="preserve"> </w:t>
      </w:r>
      <w:r>
        <w:rPr>
          <w:rFonts w:ascii="Arial MT" w:hAnsi="Arial MT"/>
          <w:spacing w:val="-25"/>
          <w:w w:val="75"/>
          <w:position w:val="9"/>
          <w:sz w:val="24"/>
        </w:rPr>
        <w:t></w:t>
      </w:r>
    </w:p>
    <w:p w14:paraId="20162E77">
      <w:pPr>
        <w:pStyle w:val="9"/>
        <w:spacing w:before="29" w:line="124" w:lineRule="exact"/>
        <w:ind w:left="1392"/>
      </w:pPr>
      <w:r>
        <w:br w:type="column"/>
      </w:r>
      <w:r>
        <w:rPr>
          <w:spacing w:val="-2"/>
        </w:rPr>
        <w:t>(1.3)</w:t>
      </w:r>
    </w:p>
    <w:p w14:paraId="59043276">
      <w:pPr>
        <w:pStyle w:val="9"/>
        <w:spacing w:after="0" w:line="124" w:lineRule="exact"/>
        <w:sectPr>
          <w:type w:val="continuous"/>
          <w:pgSz w:w="11910" w:h="16840"/>
          <w:pgMar w:top="1400" w:right="1417" w:bottom="280" w:left="1700" w:header="720" w:footer="720" w:gutter="0"/>
          <w:cols w:equalWidth="0" w:num="2">
            <w:col w:w="6630" w:space="40"/>
            <w:col w:w="2123"/>
          </w:cols>
        </w:sectPr>
      </w:pPr>
    </w:p>
    <w:p w14:paraId="4561DF6B">
      <w:pPr>
        <w:pStyle w:val="5"/>
        <w:tabs>
          <w:tab w:val="left" w:pos="3104"/>
          <w:tab w:val="left" w:pos="3501"/>
          <w:tab w:val="left" w:pos="3897"/>
          <w:tab w:val="left" w:pos="4400"/>
          <w:tab w:val="left" w:pos="4882"/>
          <w:tab w:val="left" w:pos="5363"/>
          <w:tab w:val="left" w:pos="5839"/>
        </w:tabs>
        <w:spacing w:line="425" w:lineRule="exact"/>
        <w:ind w:left="2244"/>
        <w:rPr>
          <w:rFonts w:ascii="Arial MT" w:hAnsi="Arial MT"/>
          <w:position w:val="19"/>
        </w:rPr>
      </w:pPr>
      <w:r>
        <w:rPr>
          <w:rFonts w:ascii="Arial MT" w:hAnsi="Arial MT"/>
          <w:position w:val="19"/>
        </w:rPr>
        <mc:AlternateContent>
          <mc:Choice Requires="wps">
            <w:drawing>
              <wp:anchor distT="0" distB="0" distL="0" distR="0" simplePos="0" relativeHeight="251762688" behindDoc="1" locked="0" layoutInCell="1" allowOverlap="1">
                <wp:simplePos x="0" y="0"/>
                <wp:positionH relativeFrom="page">
                  <wp:posOffset>5111750</wp:posOffset>
                </wp:positionH>
                <wp:positionV relativeFrom="paragraph">
                  <wp:posOffset>187960</wp:posOffset>
                </wp:positionV>
                <wp:extent cx="76200" cy="183515"/>
                <wp:effectExtent l="0" t="0" r="0" b="0"/>
                <wp:wrapNone/>
                <wp:docPr id="33" name="Textbox 33"/>
                <wp:cNvGraphicFramePr/>
                <a:graphic xmlns:a="http://schemas.openxmlformats.org/drawingml/2006/main">
                  <a:graphicData uri="http://schemas.microsoft.com/office/word/2010/wordprocessingShape">
                    <wps:wsp>
                      <wps:cNvSpPr txBox="1"/>
                      <wps:spPr>
                        <a:xfrm>
                          <a:off x="0" y="0"/>
                          <a:ext cx="76200" cy="183515"/>
                        </a:xfrm>
                        <a:prstGeom prst="rect">
                          <a:avLst/>
                        </a:prstGeom>
                      </wps:spPr>
                      <wps:txbx>
                        <w:txbxContent>
                          <w:p w14:paraId="0B9ACBBD">
                            <w:pPr>
                              <w:spacing w:before="0" w:line="273" w:lineRule="exact"/>
                              <w:ind w:left="0" w:right="0" w:firstLine="0"/>
                              <w:jc w:val="left"/>
                              <w:rPr>
                                <w:rFonts w:ascii="Times New Roman"/>
                                <w:sz w:val="24"/>
                              </w:rPr>
                            </w:pPr>
                            <w:r>
                              <w:rPr>
                                <w:rFonts w:ascii="Times New Roman"/>
                                <w:spacing w:val="-10"/>
                                <w:sz w:val="24"/>
                              </w:rPr>
                              <w:t>1</w:t>
                            </w:r>
                          </w:p>
                        </w:txbxContent>
                      </wps:txbx>
                      <wps:bodyPr wrap="square" lIns="0" tIns="0" rIns="0" bIns="0" rtlCol="0">
                        <a:noAutofit/>
                      </wps:bodyPr>
                    </wps:wsp>
                  </a:graphicData>
                </a:graphic>
              </wp:anchor>
            </w:drawing>
          </mc:Choice>
          <mc:Fallback>
            <w:pict>
              <v:shape id="Textbox 33" o:spid="_x0000_s1026" o:spt="202" type="#_x0000_t202" style="position:absolute;left:0pt;margin-left:402.5pt;margin-top:14.8pt;height:14.45pt;width:6pt;mso-position-horizontal-relative:page;z-index:-251553792;mso-width-relative:page;mso-height-relative:page;" filled="f" stroked="f" coordsize="21600,21600" o:gfxdata="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KM6&#10;/MnYAAAACQEAAA8AAAAAAAAAAQAgAAAAIgAAAGRycy9kb3ducmV2LnhtbFBLAQIUABQAAAAIAIdO&#10;4kDQfxIgsQEAAHQDAAAOAAAAAAAAAAEAIAAAACcBAABkcnMvZTJvRG9jLnhtbFBLBQYAAAAABgAG&#10;AFkBAABKBQAAAAA=&#10;">
                <v:fill on="f" focussize="0,0"/>
                <v:stroke on="f"/>
                <v:imagedata o:title=""/>
                <o:lock v:ext="edit" aspectratio="f"/>
                <v:textbox inset="0mm,0mm,0mm,0mm">
                  <w:txbxContent>
                    <w:p w14:paraId="0B9ACBBD">
                      <w:pPr>
                        <w:spacing w:before="0" w:line="273" w:lineRule="exact"/>
                        <w:ind w:left="0" w:right="0" w:firstLine="0"/>
                        <w:jc w:val="left"/>
                        <w:rPr>
                          <w:rFonts w:ascii="Times New Roman"/>
                          <w:sz w:val="24"/>
                        </w:rPr>
                      </w:pPr>
                      <w:r>
                        <w:rPr>
                          <w:rFonts w:ascii="Times New Roman"/>
                          <w:spacing w:val="-10"/>
                          <w:sz w:val="24"/>
                        </w:rPr>
                        <w:t>1</w:t>
                      </w:r>
                    </w:p>
                  </w:txbxContent>
                </v:textbox>
              </v:shape>
            </w:pict>
          </mc:Fallback>
        </mc:AlternateContent>
      </w:r>
      <w:r>
        <w:rPr>
          <w:spacing w:val="-10"/>
        </w:rPr>
        <w:t>1</w:t>
      </w:r>
      <w:r>
        <w:tab/>
      </w:r>
      <w:r>
        <w:rPr>
          <w:spacing w:val="-10"/>
        </w:rPr>
        <w:t>0</w:t>
      </w:r>
      <w:r>
        <w:tab/>
      </w:r>
      <w:r>
        <w:rPr>
          <w:spacing w:val="-10"/>
        </w:rPr>
        <w:t>0</w:t>
      </w:r>
      <w:r>
        <w:tab/>
      </w:r>
      <w:r>
        <w:rPr>
          <w:spacing w:val="-10"/>
        </w:rPr>
        <w:t>1</w:t>
      </w:r>
      <w:r>
        <w:tab/>
      </w:r>
      <w:r>
        <w:rPr>
          <w:i/>
          <w:spacing w:val="-5"/>
        </w:rPr>
        <w:t>r</w:t>
      </w:r>
      <w:r>
        <w:rPr>
          <w:spacing w:val="-5"/>
          <w:vertAlign w:val="subscript"/>
        </w:rPr>
        <w:t>31</w:t>
      </w:r>
      <w:r>
        <w:rPr>
          <w:vertAlign w:val="baseline"/>
        </w:rPr>
        <w:tab/>
      </w:r>
      <w:r>
        <w:rPr>
          <w:i/>
          <w:spacing w:val="-5"/>
          <w:vertAlign w:val="baseline"/>
        </w:rPr>
        <w:t>r</w:t>
      </w:r>
      <w:r>
        <w:rPr>
          <w:spacing w:val="-5"/>
          <w:vertAlign w:val="subscript"/>
        </w:rPr>
        <w:t>32</w:t>
      </w:r>
      <w:r>
        <w:rPr>
          <w:vertAlign w:val="baseline"/>
        </w:rPr>
        <w:tab/>
      </w:r>
      <w:r>
        <w:rPr>
          <w:i/>
          <w:spacing w:val="-5"/>
          <w:vertAlign w:val="baseline"/>
        </w:rPr>
        <w:t>r</w:t>
      </w:r>
      <w:r>
        <w:rPr>
          <w:spacing w:val="-5"/>
          <w:vertAlign w:val="subscript"/>
        </w:rPr>
        <w:t>33</w:t>
      </w:r>
      <w:r>
        <w:rPr>
          <w:vertAlign w:val="baseline"/>
        </w:rPr>
        <w:tab/>
      </w:r>
      <w:r>
        <w:rPr>
          <w:i/>
          <w:vertAlign w:val="baseline"/>
        </w:rPr>
        <w:t>t</w:t>
      </w:r>
      <w:r>
        <w:rPr>
          <w:vertAlign w:val="subscript"/>
        </w:rPr>
        <w:t>3</w:t>
      </w:r>
      <w:r>
        <w:rPr>
          <w:spacing w:val="41"/>
          <w:vertAlign w:val="baseline"/>
        </w:rPr>
        <w:t xml:space="preserve">  </w:t>
      </w:r>
      <w:r>
        <w:rPr>
          <w:rFonts w:ascii="Arial MT" w:hAnsi="Arial MT"/>
          <w:spacing w:val="-5"/>
          <w:position w:val="19"/>
          <w:vertAlign w:val="baseline"/>
        </w:rPr>
        <w:t></w:t>
      </w:r>
      <w:r>
        <w:rPr>
          <w:i/>
          <w:spacing w:val="-5"/>
          <w:position w:val="14"/>
          <w:vertAlign w:val="baseline"/>
        </w:rPr>
        <w:t>z</w:t>
      </w:r>
      <w:r>
        <w:rPr>
          <w:rFonts w:ascii="Arial MT" w:hAnsi="Arial MT"/>
          <w:spacing w:val="-5"/>
          <w:position w:val="19"/>
          <w:vertAlign w:val="baseline"/>
        </w:rPr>
        <w:t></w:t>
      </w:r>
    </w:p>
    <w:p w14:paraId="29687382">
      <w:pPr>
        <w:pStyle w:val="9"/>
        <w:spacing w:before="143"/>
        <w:rPr>
          <w:rFonts w:ascii="Arial MT"/>
        </w:rPr>
      </w:pPr>
    </w:p>
    <w:p w14:paraId="50FDD7B6">
      <w:pPr>
        <w:pStyle w:val="9"/>
        <w:spacing w:line="273" w:lineRule="auto"/>
        <w:ind w:right="280"/>
        <w:jc w:val="both"/>
      </w:pPr>
      <w:r>
        <w:t>Obtaining an accurate estimate of these properties is crucial for approximating the speed, as they establish the correlation between the pixels in the image and real-world positions. Depending on the camera used, these may already be known, but in some cases, they</w:t>
      </w:r>
      <w:r>
        <w:rPr>
          <w:spacing w:val="40"/>
        </w:rPr>
        <w:t xml:space="preserve"> </w:t>
      </w:r>
      <w:r>
        <w:t>must be determined from the image, increasing the task’s difficulty.</w:t>
      </w:r>
      <w:r>
        <w:rPr>
          <w:spacing w:val="40"/>
        </w:rPr>
        <w:t xml:space="preserve"> </w:t>
      </w:r>
      <w:r>
        <w:t>Some solutions such</w:t>
      </w:r>
      <w:r>
        <w:rPr>
          <w:spacing w:val="40"/>
        </w:rPr>
        <w:t xml:space="preserve"> </w:t>
      </w:r>
      <w:r>
        <w:t>as the method proposed in [</w:t>
      </w:r>
      <w:r>
        <w:fldChar w:fldCharType="begin"/>
      </w:r>
      <w:r>
        <w:instrText xml:space="preserve"> HYPERLINK \l "_bookmark133" </w:instrText>
      </w:r>
      <w:r>
        <w:fldChar w:fldCharType="separate"/>
      </w:r>
      <w:r>
        <w:rPr>
          <w:color w:val="0000FF"/>
        </w:rPr>
        <w:t>4</w:t>
      </w:r>
      <w:r>
        <w:rPr>
          <w:color w:val="0000FF"/>
        </w:rPr>
        <w:fldChar w:fldCharType="end"/>
      </w:r>
      <w:r>
        <w:t>] calibrate the camera with the vanishing point, whereas others like [</w:t>
      </w:r>
      <w:r>
        <w:fldChar w:fldCharType="begin"/>
      </w:r>
      <w:r>
        <w:instrText xml:space="preserve"> HYPERLINK \l "_bookmark134" </w:instrText>
      </w:r>
      <w:r>
        <w:fldChar w:fldCharType="separate"/>
      </w:r>
      <w:r>
        <w:rPr>
          <w:color w:val="0000FF"/>
        </w:rPr>
        <w:t>5</w:t>
      </w:r>
      <w:r>
        <w:rPr>
          <w:color w:val="0000FF"/>
        </w:rPr>
        <w:fldChar w:fldCharType="end"/>
      </w:r>
      <w:r>
        <w:t>] calibrate and rely solely on the focal length.</w:t>
      </w:r>
    </w:p>
    <w:p w14:paraId="4793E461">
      <w:pPr>
        <w:pStyle w:val="9"/>
        <w:spacing w:before="107" w:line="261" w:lineRule="auto"/>
        <w:ind w:right="281"/>
        <w:jc w:val="both"/>
      </w:pPr>
      <w:r>
        <w:t>From</w:t>
      </w:r>
      <w:r>
        <w:rPr>
          <w:spacing w:val="-3"/>
        </w:rPr>
        <w:t xml:space="preserve"> </w:t>
      </w:r>
      <w:r>
        <w:t>an</w:t>
      </w:r>
      <w:r>
        <w:rPr>
          <w:spacing w:val="-3"/>
        </w:rPr>
        <w:t xml:space="preserve"> </w:t>
      </w:r>
      <w:r>
        <w:t>image</w:t>
      </w:r>
      <w:r>
        <w:rPr>
          <w:spacing w:val="-3"/>
        </w:rPr>
        <w:t xml:space="preserve"> </w:t>
      </w:r>
      <w:r>
        <w:t>it</w:t>
      </w:r>
      <w:r>
        <w:rPr>
          <w:spacing w:val="-3"/>
        </w:rPr>
        <w:t xml:space="preserve"> </w:t>
      </w:r>
      <w:r>
        <w:t>is</w:t>
      </w:r>
      <w:r>
        <w:rPr>
          <w:spacing w:val="-3"/>
        </w:rPr>
        <w:t xml:space="preserve"> </w:t>
      </w:r>
      <w:r>
        <w:t>impossible</w:t>
      </w:r>
      <w:r>
        <w:rPr>
          <w:spacing w:val="-3"/>
        </w:rPr>
        <w:t xml:space="preserve"> </w:t>
      </w:r>
      <w:r>
        <w:t>to</w:t>
      </w:r>
      <w:r>
        <w:rPr>
          <w:spacing w:val="-3"/>
        </w:rPr>
        <w:t xml:space="preserve"> </w:t>
      </w:r>
      <w:r>
        <w:t>determine</w:t>
      </w:r>
      <w:r>
        <w:rPr>
          <w:spacing w:val="-3"/>
        </w:rPr>
        <w:t xml:space="preserve"> </w:t>
      </w:r>
      <w:r>
        <w:t>the</w:t>
      </w:r>
      <w:r>
        <w:rPr>
          <w:spacing w:val="-3"/>
        </w:rPr>
        <w:t xml:space="preserve"> </w:t>
      </w:r>
      <w:r>
        <w:t>distance</w:t>
      </w:r>
      <w:r>
        <w:rPr>
          <w:spacing w:val="-3"/>
        </w:rPr>
        <w:t xml:space="preserve"> </w:t>
      </w:r>
      <w:r>
        <w:t>between</w:t>
      </w:r>
      <w:r>
        <w:rPr>
          <w:spacing w:val="-3"/>
        </w:rPr>
        <w:t xml:space="preserve"> </w:t>
      </w:r>
      <w:r>
        <w:t>the</w:t>
      </w:r>
      <w:r>
        <w:rPr>
          <w:spacing w:val="-3"/>
        </w:rPr>
        <w:t xml:space="preserve"> </w:t>
      </w:r>
      <w:r>
        <w:t>object</w:t>
      </w:r>
      <w:r>
        <w:rPr>
          <w:spacing w:val="-3"/>
        </w:rPr>
        <w:t xml:space="preserve"> </w:t>
      </w:r>
      <w:r>
        <w:t>and</w:t>
      </w:r>
      <w:r>
        <w:rPr>
          <w:spacing w:val="-3"/>
        </w:rPr>
        <w:t xml:space="preserve"> </w:t>
      </w:r>
      <w:r>
        <w:t>the</w:t>
      </w:r>
      <w:r>
        <w:rPr>
          <w:spacing w:val="-3"/>
        </w:rPr>
        <w:t xml:space="preserve"> </w:t>
      </w:r>
      <w:r>
        <w:t>image plane,</w:t>
      </w:r>
      <w:r>
        <w:rPr>
          <w:spacing w:val="-1"/>
        </w:rPr>
        <w:t xml:space="preserve"> </w:t>
      </w:r>
      <w:r>
        <w:t>resulting</w:t>
      </w:r>
      <w:r>
        <w:rPr>
          <w:spacing w:val="-1"/>
        </w:rPr>
        <w:t xml:space="preserve"> </w:t>
      </w:r>
      <w:r>
        <w:t>in</w:t>
      </w:r>
      <w:r>
        <w:rPr>
          <w:spacing w:val="-1"/>
        </w:rPr>
        <w:t xml:space="preserve"> </w:t>
      </w:r>
      <w:r>
        <w:t>the</w:t>
      </w:r>
      <w:r>
        <w:rPr>
          <w:spacing w:val="-1"/>
        </w:rPr>
        <w:t xml:space="preserve"> </w:t>
      </w:r>
      <w:r>
        <w:t>loss</w:t>
      </w:r>
      <w:r>
        <w:rPr>
          <w:spacing w:val="-1"/>
        </w:rPr>
        <w:t xml:space="preserve"> </w:t>
      </w:r>
      <w:r>
        <w:t>of</w:t>
      </w:r>
      <w:r>
        <w:rPr>
          <w:spacing w:val="-1"/>
        </w:rPr>
        <w:t xml:space="preserve"> </w:t>
      </w:r>
      <w:r>
        <w:t>the</w:t>
      </w:r>
      <w:r>
        <w:rPr>
          <w:spacing w:val="-1"/>
        </w:rPr>
        <w:t xml:space="preserve"> </w:t>
      </w:r>
      <w:r>
        <w:t>depth</w:t>
      </w:r>
      <w:r>
        <w:rPr>
          <w:spacing w:val="-1"/>
        </w:rPr>
        <w:t xml:space="preserve"> </w:t>
      </w:r>
      <w:r>
        <w:t>information. It</w:t>
      </w:r>
      <w:r>
        <w:rPr>
          <w:spacing w:val="-1"/>
        </w:rPr>
        <w:t xml:space="preserve"> </w:t>
      </w:r>
      <w:r>
        <w:t>can</w:t>
      </w:r>
      <w:r>
        <w:rPr>
          <w:spacing w:val="-1"/>
        </w:rPr>
        <w:t xml:space="preserve"> </w:t>
      </w:r>
      <w:r>
        <w:t>be</w:t>
      </w:r>
      <w:r>
        <w:rPr>
          <w:spacing w:val="-1"/>
        </w:rPr>
        <w:t xml:space="preserve"> </w:t>
      </w:r>
      <w:r>
        <w:t>seen</w:t>
      </w:r>
      <w:r>
        <w:rPr>
          <w:spacing w:val="-1"/>
        </w:rPr>
        <w:t xml:space="preserve"> </w:t>
      </w:r>
      <w:r>
        <w:t>in</w:t>
      </w:r>
      <w:r>
        <w:rPr>
          <w:spacing w:val="-1"/>
        </w:rPr>
        <w:t xml:space="preserve"> </w:t>
      </w:r>
      <w:r>
        <w:t>the</w:t>
      </w:r>
      <w:r>
        <w:rPr>
          <w:spacing w:val="-1"/>
        </w:rPr>
        <w:t xml:space="preserve"> </w:t>
      </w:r>
      <w:r>
        <w:t>factor</w:t>
      </w:r>
      <w:r>
        <w:rPr>
          <w:spacing w:val="-1"/>
        </w:rPr>
        <w:t xml:space="preserve"> </w:t>
      </w:r>
      <w:r>
        <w:rPr>
          <w:rFonts w:ascii="Times New Roman"/>
          <w:i/>
          <w:sz w:val="24"/>
        </w:rPr>
        <w:t xml:space="preserve">s </w:t>
      </w:r>
      <w:r>
        <w:t>added</w:t>
      </w:r>
      <w:r>
        <w:rPr>
          <w:spacing w:val="-1"/>
        </w:rPr>
        <w:t xml:space="preserve"> </w:t>
      </w:r>
      <w:r>
        <w:t xml:space="preserve">to </w:t>
      </w:r>
      <w:r>
        <w:rPr>
          <w:w w:val="105"/>
        </w:rPr>
        <w:t>the</w:t>
      </w:r>
      <w:r>
        <w:rPr>
          <w:spacing w:val="-6"/>
          <w:w w:val="105"/>
        </w:rPr>
        <w:t xml:space="preserve"> </w:t>
      </w:r>
      <w:r>
        <w:rPr>
          <w:w w:val="105"/>
        </w:rPr>
        <w:t>resulting</w:t>
      </w:r>
      <w:r>
        <w:rPr>
          <w:spacing w:val="-6"/>
          <w:w w:val="105"/>
        </w:rPr>
        <w:t xml:space="preserve"> </w:t>
      </w:r>
      <w:r>
        <w:rPr>
          <w:w w:val="105"/>
        </w:rPr>
        <w:t>vector,</w:t>
      </w:r>
      <w:r>
        <w:rPr>
          <w:spacing w:val="-6"/>
          <w:w w:val="105"/>
        </w:rPr>
        <w:t xml:space="preserve"> </w:t>
      </w:r>
      <w:r>
        <w:rPr>
          <w:w w:val="105"/>
        </w:rPr>
        <w:t>which</w:t>
      </w:r>
      <w:r>
        <w:rPr>
          <w:spacing w:val="-6"/>
          <w:w w:val="105"/>
        </w:rPr>
        <w:t xml:space="preserve"> </w:t>
      </w:r>
      <w:r>
        <w:rPr>
          <w:w w:val="105"/>
        </w:rPr>
        <w:t>is</w:t>
      </w:r>
      <w:r>
        <w:rPr>
          <w:spacing w:val="-6"/>
          <w:w w:val="105"/>
        </w:rPr>
        <w:t xml:space="preserve"> </w:t>
      </w:r>
      <w:r>
        <w:rPr>
          <w:w w:val="105"/>
        </w:rPr>
        <w:t>the</w:t>
      </w:r>
      <w:r>
        <w:rPr>
          <w:spacing w:val="-6"/>
          <w:w w:val="105"/>
        </w:rPr>
        <w:t xml:space="preserve"> </w:t>
      </w:r>
      <w:r>
        <w:rPr>
          <w:w w:val="105"/>
        </w:rPr>
        <w:t>z-axis</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camera</w:t>
      </w:r>
      <w:r>
        <w:rPr>
          <w:spacing w:val="-6"/>
          <w:w w:val="105"/>
        </w:rPr>
        <w:t xml:space="preserve"> </w:t>
      </w:r>
      <w:r>
        <w:rPr>
          <w:w w:val="105"/>
        </w:rPr>
        <w:t>coordinates.</w:t>
      </w:r>
    </w:p>
    <w:p w14:paraId="5B298344">
      <w:pPr>
        <w:pStyle w:val="9"/>
        <w:spacing w:before="121" w:line="273" w:lineRule="auto"/>
        <w:ind w:right="281"/>
        <w:jc w:val="both"/>
      </w:pPr>
      <w:r>
        <w:rPr>
          <w:w w:val="105"/>
        </w:rPr>
        <w:t>The</w:t>
      </w:r>
      <w:r>
        <w:rPr>
          <w:spacing w:val="-11"/>
          <w:w w:val="105"/>
        </w:rPr>
        <w:t xml:space="preserve"> </w:t>
      </w:r>
      <w:r>
        <w:rPr>
          <w:w w:val="105"/>
        </w:rPr>
        <w:t>thesis</w:t>
      </w:r>
      <w:r>
        <w:rPr>
          <w:spacing w:val="-10"/>
          <w:w w:val="105"/>
        </w:rPr>
        <w:t xml:space="preserve"> </w:t>
      </w:r>
      <w:r>
        <w:rPr>
          <w:w w:val="105"/>
        </w:rPr>
        <w:t>relies</w:t>
      </w:r>
      <w:r>
        <w:rPr>
          <w:spacing w:val="-11"/>
          <w:w w:val="105"/>
        </w:rPr>
        <w:t xml:space="preserve"> </w:t>
      </w:r>
      <w:r>
        <w:rPr>
          <w:w w:val="105"/>
        </w:rPr>
        <w:t>heavily</w:t>
      </w:r>
      <w:r>
        <w:rPr>
          <w:spacing w:val="-10"/>
          <w:w w:val="105"/>
        </w:rPr>
        <w:t xml:space="preserve"> </w:t>
      </w:r>
      <w:r>
        <w:rPr>
          <w:w w:val="105"/>
        </w:rPr>
        <w:t>on</w:t>
      </w:r>
      <w:r>
        <w:rPr>
          <w:spacing w:val="-11"/>
          <w:w w:val="105"/>
        </w:rPr>
        <w:t xml:space="preserve"> </w:t>
      </w:r>
      <w:r>
        <w:rPr>
          <w:w w:val="105"/>
        </w:rPr>
        <w:t>camera</w:t>
      </w:r>
      <w:r>
        <w:rPr>
          <w:spacing w:val="-10"/>
          <w:w w:val="105"/>
        </w:rPr>
        <w:t xml:space="preserve"> </w:t>
      </w:r>
      <w:r>
        <w:rPr>
          <w:w w:val="105"/>
        </w:rPr>
        <w:t>properties,</w:t>
      </w:r>
      <w:r>
        <w:rPr>
          <w:spacing w:val="-10"/>
          <w:w w:val="105"/>
        </w:rPr>
        <w:t xml:space="preserve"> </w:t>
      </w:r>
      <w:r>
        <w:rPr>
          <w:w w:val="105"/>
        </w:rPr>
        <w:t>as</w:t>
      </w:r>
      <w:r>
        <w:rPr>
          <w:spacing w:val="-11"/>
          <w:w w:val="105"/>
        </w:rPr>
        <w:t xml:space="preserve"> </w:t>
      </w:r>
      <w:r>
        <w:rPr>
          <w:w w:val="105"/>
        </w:rPr>
        <w:t>they</w:t>
      </w:r>
      <w:r>
        <w:rPr>
          <w:spacing w:val="-10"/>
          <w:w w:val="105"/>
        </w:rPr>
        <w:t xml:space="preserve"> </w:t>
      </w:r>
      <w:r>
        <w:rPr>
          <w:w w:val="105"/>
        </w:rPr>
        <w:t>establish</w:t>
      </w:r>
      <w:r>
        <w:rPr>
          <w:spacing w:val="-11"/>
          <w:w w:val="105"/>
        </w:rPr>
        <w:t xml:space="preserve"> </w:t>
      </w:r>
      <w:r>
        <w:rPr>
          <w:w w:val="105"/>
        </w:rPr>
        <w:t>the</w:t>
      </w:r>
      <w:r>
        <w:rPr>
          <w:spacing w:val="-10"/>
          <w:w w:val="105"/>
        </w:rPr>
        <w:t xml:space="preserve"> </w:t>
      </w:r>
      <w:r>
        <w:rPr>
          <w:w w:val="105"/>
        </w:rPr>
        <w:t>correspondence</w:t>
      </w:r>
      <w:r>
        <w:rPr>
          <w:spacing w:val="-10"/>
          <w:w w:val="105"/>
        </w:rPr>
        <w:t xml:space="preserve"> </w:t>
      </w:r>
      <w:r>
        <w:rPr>
          <w:w w:val="105"/>
        </w:rPr>
        <w:t>be- tween pixels in the image and real-world objects.</w:t>
      </w:r>
      <w:r>
        <w:rPr>
          <w:spacing w:val="40"/>
          <w:w w:val="105"/>
        </w:rPr>
        <w:t xml:space="preserve"> </w:t>
      </w:r>
      <w:r>
        <w:rPr>
          <w:w w:val="105"/>
        </w:rPr>
        <w:t xml:space="preserve">Chapter </w:t>
      </w:r>
      <w:r>
        <w:fldChar w:fldCharType="begin"/>
      </w:r>
      <w:r>
        <w:instrText xml:space="preserve"> HYPERLINK \l "_bookmark35" </w:instrText>
      </w:r>
      <w:r>
        <w:fldChar w:fldCharType="separate"/>
      </w:r>
      <w:r>
        <w:rPr>
          <w:color w:val="0000FF"/>
          <w:w w:val="105"/>
        </w:rPr>
        <w:t>1.2.4.</w:t>
      </w:r>
      <w:r>
        <w:rPr>
          <w:color w:val="0000FF"/>
          <w:w w:val="105"/>
        </w:rPr>
        <w:fldChar w:fldCharType="end"/>
      </w:r>
      <w:r>
        <w:rPr>
          <w:color w:val="0000FF"/>
          <w:spacing w:val="40"/>
          <w:w w:val="105"/>
        </w:rPr>
        <w:t xml:space="preserve"> </w:t>
      </w:r>
      <w:r>
        <w:rPr>
          <w:w w:val="105"/>
        </w:rPr>
        <w:t>provides a detailed explanation</w:t>
      </w:r>
      <w:r>
        <w:rPr>
          <w:spacing w:val="-1"/>
          <w:w w:val="105"/>
        </w:rPr>
        <w:t xml:space="preserve"> </w:t>
      </w:r>
      <w:r>
        <w:rPr>
          <w:w w:val="105"/>
        </w:rPr>
        <w:t>of</w:t>
      </w:r>
      <w:r>
        <w:rPr>
          <w:spacing w:val="-1"/>
          <w:w w:val="105"/>
        </w:rPr>
        <w:t xml:space="preserve"> </w:t>
      </w:r>
      <w:r>
        <w:rPr>
          <w:w w:val="105"/>
        </w:rPr>
        <w:t>how</w:t>
      </w:r>
      <w:r>
        <w:rPr>
          <w:spacing w:val="-1"/>
          <w:w w:val="105"/>
        </w:rPr>
        <w:t xml:space="preserve"> </w:t>
      </w:r>
      <w:r>
        <w:rPr>
          <w:w w:val="105"/>
        </w:rPr>
        <w:t>this</w:t>
      </w:r>
      <w:r>
        <w:rPr>
          <w:spacing w:val="-1"/>
          <w:w w:val="105"/>
        </w:rPr>
        <w:t xml:space="preserve"> </w:t>
      </w:r>
      <w:r>
        <w:rPr>
          <w:w w:val="105"/>
        </w:rPr>
        <w:t>relationship</w:t>
      </w:r>
      <w:r>
        <w:rPr>
          <w:spacing w:val="-1"/>
          <w:w w:val="105"/>
        </w:rPr>
        <w:t xml:space="preserve"> </w:t>
      </w:r>
      <w:r>
        <w:rPr>
          <w:w w:val="105"/>
        </w:rPr>
        <w:t>can</w:t>
      </w:r>
      <w:r>
        <w:rPr>
          <w:spacing w:val="-1"/>
          <w:w w:val="105"/>
        </w:rPr>
        <w:t xml:space="preserve"> </w:t>
      </w:r>
      <w:r>
        <w:rPr>
          <w:w w:val="105"/>
        </w:rPr>
        <w:t>be</w:t>
      </w:r>
      <w:r>
        <w:rPr>
          <w:spacing w:val="-1"/>
          <w:w w:val="105"/>
        </w:rPr>
        <w:t xml:space="preserve"> </w:t>
      </w:r>
      <w:r>
        <w:rPr>
          <w:w w:val="105"/>
        </w:rPr>
        <w:t>utilized.</w:t>
      </w:r>
    </w:p>
    <w:p w14:paraId="4FA6D49B">
      <w:pPr>
        <w:pStyle w:val="9"/>
      </w:pPr>
    </w:p>
    <w:p w14:paraId="14EBC430">
      <w:pPr>
        <w:pStyle w:val="9"/>
        <w:spacing w:before="2"/>
      </w:pPr>
    </w:p>
    <w:p w14:paraId="37DF4FF5">
      <w:pPr>
        <w:pStyle w:val="4"/>
        <w:numPr>
          <w:ilvl w:val="2"/>
          <w:numId w:val="9"/>
        </w:numPr>
        <w:tabs>
          <w:tab w:val="left" w:pos="905"/>
        </w:tabs>
        <w:spacing w:before="0" w:after="0" w:line="240" w:lineRule="auto"/>
        <w:ind w:left="905" w:right="0" w:hanging="905"/>
        <w:jc w:val="left"/>
      </w:pPr>
      <w:bookmarkStart w:id="32" w:name="_bookmark24"/>
      <w:bookmarkEnd w:id="32"/>
      <w:bookmarkStart w:id="33" w:name="Vehicle detection"/>
      <w:bookmarkEnd w:id="33"/>
      <w:r>
        <w:rPr>
          <w:spacing w:val="-2"/>
        </w:rPr>
        <w:t>Vehicle</w:t>
      </w:r>
      <w:r>
        <w:rPr>
          <w:spacing w:val="-16"/>
        </w:rPr>
        <w:t xml:space="preserve"> </w:t>
      </w:r>
      <w:r>
        <w:rPr>
          <w:spacing w:val="-2"/>
        </w:rPr>
        <w:t>detection</w:t>
      </w:r>
    </w:p>
    <w:p w14:paraId="3195CD64">
      <w:pPr>
        <w:pStyle w:val="9"/>
        <w:spacing w:before="1"/>
        <w:rPr>
          <w:rFonts w:ascii="Arial"/>
          <w:b/>
          <w:sz w:val="26"/>
        </w:rPr>
      </w:pPr>
    </w:p>
    <w:p w14:paraId="271F5A92">
      <w:pPr>
        <w:pStyle w:val="9"/>
        <w:spacing w:before="1" w:line="273" w:lineRule="auto"/>
        <w:ind w:right="281"/>
        <w:jc w:val="both"/>
      </w:pPr>
      <w:r>
        <w:t xml:space="preserve">Object detection is the task of localizing and classifying objects within an image. There are </w:t>
      </w:r>
      <w:r>
        <w:rPr>
          <w:w w:val="105"/>
        </w:rPr>
        <w:t>numerous</w:t>
      </w:r>
      <w:r>
        <w:rPr>
          <w:spacing w:val="-9"/>
          <w:w w:val="105"/>
        </w:rPr>
        <w:t xml:space="preserve"> </w:t>
      </w:r>
      <w:r>
        <w:rPr>
          <w:w w:val="105"/>
        </w:rPr>
        <w:t>methods</w:t>
      </w:r>
      <w:r>
        <w:rPr>
          <w:spacing w:val="-9"/>
          <w:w w:val="105"/>
        </w:rPr>
        <w:t xml:space="preserve"> </w:t>
      </w:r>
      <w:r>
        <w:rPr>
          <w:w w:val="105"/>
        </w:rPr>
        <w:t>available</w:t>
      </w:r>
      <w:r>
        <w:rPr>
          <w:spacing w:val="-9"/>
          <w:w w:val="105"/>
        </w:rPr>
        <w:t xml:space="preserve"> </w:t>
      </w:r>
      <w:r>
        <w:rPr>
          <w:w w:val="105"/>
        </w:rPr>
        <w:t>for</w:t>
      </w:r>
      <w:r>
        <w:rPr>
          <w:spacing w:val="-9"/>
          <w:w w:val="105"/>
        </w:rPr>
        <w:t xml:space="preserve"> </w:t>
      </w:r>
      <w:r>
        <w:rPr>
          <w:w w:val="105"/>
        </w:rPr>
        <w:t>object</w:t>
      </w:r>
      <w:r>
        <w:rPr>
          <w:spacing w:val="-9"/>
          <w:w w:val="105"/>
        </w:rPr>
        <w:t xml:space="preserve"> </w:t>
      </w:r>
      <w:r>
        <w:rPr>
          <w:w w:val="105"/>
        </w:rPr>
        <w:t>detection.</w:t>
      </w:r>
      <w:r>
        <w:rPr>
          <w:spacing w:val="31"/>
          <w:w w:val="105"/>
        </w:rPr>
        <w:t xml:space="preserve"> </w:t>
      </w:r>
      <w:r>
        <w:rPr>
          <w:w w:val="105"/>
        </w:rPr>
        <w:t>If</w:t>
      </w:r>
      <w:r>
        <w:rPr>
          <w:spacing w:val="-9"/>
          <w:w w:val="105"/>
        </w:rPr>
        <w:t xml:space="preserve"> </w:t>
      </w:r>
      <w:r>
        <w:rPr>
          <w:w w:val="105"/>
        </w:rPr>
        <w:t>the</w:t>
      </w:r>
      <w:r>
        <w:rPr>
          <w:spacing w:val="-9"/>
          <w:w w:val="105"/>
        </w:rPr>
        <w:t xml:space="preserve"> </w:t>
      </w:r>
      <w:r>
        <w:rPr>
          <w:w w:val="105"/>
        </w:rPr>
        <w:t>camera</w:t>
      </w:r>
      <w:r>
        <w:rPr>
          <w:spacing w:val="-9"/>
          <w:w w:val="105"/>
        </w:rPr>
        <w:t xml:space="preserve"> </w:t>
      </w:r>
      <w:r>
        <w:rPr>
          <w:w w:val="105"/>
        </w:rPr>
        <w:t>is</w:t>
      </w:r>
      <w:r>
        <w:rPr>
          <w:spacing w:val="-9"/>
          <w:w w:val="105"/>
        </w:rPr>
        <w:t xml:space="preserve"> </w:t>
      </w:r>
      <w:r>
        <w:rPr>
          <w:w w:val="105"/>
        </w:rPr>
        <w:t>static,</w:t>
      </w:r>
      <w:r>
        <w:rPr>
          <w:spacing w:val="-5"/>
          <w:w w:val="105"/>
        </w:rPr>
        <w:t xml:space="preserve"> </w:t>
      </w:r>
      <w:r>
        <w:rPr>
          <w:w w:val="105"/>
        </w:rPr>
        <w:t>most</w:t>
      </w:r>
      <w:r>
        <w:rPr>
          <w:spacing w:val="-9"/>
          <w:w w:val="105"/>
        </w:rPr>
        <w:t xml:space="preserve"> </w:t>
      </w:r>
      <w:r>
        <w:rPr>
          <w:w w:val="105"/>
        </w:rPr>
        <w:t>methods utilize</w:t>
      </w:r>
      <w:r>
        <w:rPr>
          <w:spacing w:val="-4"/>
          <w:w w:val="105"/>
        </w:rPr>
        <w:t xml:space="preserve"> </w:t>
      </w:r>
      <w:r>
        <w:rPr>
          <w:w w:val="105"/>
        </w:rPr>
        <w:t>the</w:t>
      </w:r>
      <w:r>
        <w:rPr>
          <w:spacing w:val="-3"/>
          <w:w w:val="105"/>
        </w:rPr>
        <w:t xml:space="preserve"> </w:t>
      </w:r>
      <w:r>
        <w:rPr>
          <w:w w:val="105"/>
        </w:rPr>
        <w:t>the</w:t>
      </w:r>
      <w:r>
        <w:rPr>
          <w:spacing w:val="-4"/>
          <w:w w:val="105"/>
        </w:rPr>
        <w:t xml:space="preserve"> </w:t>
      </w:r>
      <w:r>
        <w:rPr>
          <w:w w:val="105"/>
        </w:rPr>
        <w:t>static</w:t>
      </w:r>
      <w:r>
        <w:rPr>
          <w:spacing w:val="-4"/>
          <w:w w:val="105"/>
        </w:rPr>
        <w:t xml:space="preserve"> </w:t>
      </w:r>
      <w:r>
        <w:rPr>
          <w:w w:val="105"/>
        </w:rPr>
        <w:t>background</w:t>
      </w:r>
      <w:r>
        <w:rPr>
          <w:spacing w:val="-4"/>
          <w:w w:val="105"/>
        </w:rPr>
        <w:t xml:space="preserve"> </w:t>
      </w:r>
      <w:r>
        <w:rPr>
          <w:w w:val="105"/>
        </w:rPr>
        <w:t>to</w:t>
      </w:r>
      <w:r>
        <w:rPr>
          <w:spacing w:val="-3"/>
          <w:w w:val="105"/>
        </w:rPr>
        <w:t xml:space="preserve"> </w:t>
      </w:r>
      <w:r>
        <w:rPr>
          <w:w w:val="105"/>
        </w:rPr>
        <w:t>isolate</w:t>
      </w:r>
      <w:r>
        <w:rPr>
          <w:spacing w:val="-4"/>
          <w:w w:val="105"/>
        </w:rPr>
        <w:t xml:space="preserve"> </w:t>
      </w:r>
      <w:r>
        <w:rPr>
          <w:w w:val="105"/>
        </w:rPr>
        <w:t>the</w:t>
      </w:r>
      <w:r>
        <w:rPr>
          <w:spacing w:val="-4"/>
          <w:w w:val="105"/>
        </w:rPr>
        <w:t xml:space="preserve"> </w:t>
      </w:r>
      <w:r>
        <w:rPr>
          <w:w w:val="105"/>
        </w:rPr>
        <w:t>vehicles</w:t>
      </w:r>
      <w:r>
        <w:rPr>
          <w:spacing w:val="-3"/>
          <w:w w:val="105"/>
        </w:rPr>
        <w:t xml:space="preserve"> </w:t>
      </w:r>
      <w:r>
        <w:rPr>
          <w:w w:val="105"/>
        </w:rPr>
        <w:t>as</w:t>
      </w:r>
      <w:r>
        <w:rPr>
          <w:spacing w:val="-4"/>
          <w:w w:val="105"/>
        </w:rPr>
        <w:t xml:space="preserve"> </w:t>
      </w:r>
      <w:r>
        <w:rPr>
          <w:w w:val="105"/>
        </w:rPr>
        <w:t>the</w:t>
      </w:r>
      <w:r>
        <w:rPr>
          <w:spacing w:val="-4"/>
          <w:w w:val="105"/>
        </w:rPr>
        <w:t xml:space="preserve"> </w:t>
      </w:r>
      <w:r>
        <w:rPr>
          <w:w w:val="105"/>
        </w:rPr>
        <w:t>moving</w:t>
      </w:r>
      <w:r>
        <w:rPr>
          <w:spacing w:val="-4"/>
          <w:w w:val="105"/>
        </w:rPr>
        <w:t xml:space="preserve"> </w:t>
      </w:r>
      <w:r>
        <w:rPr>
          <w:w w:val="105"/>
        </w:rPr>
        <w:t>entities</w:t>
      </w:r>
      <w:r>
        <w:rPr>
          <w:spacing w:val="-3"/>
          <w:w w:val="105"/>
        </w:rPr>
        <w:t xml:space="preserve"> </w:t>
      </w:r>
      <w:r>
        <w:rPr>
          <w:w w:val="105"/>
        </w:rPr>
        <w:t>(See</w:t>
      </w:r>
      <w:r>
        <w:rPr>
          <w:spacing w:val="-4"/>
          <w:w w:val="105"/>
        </w:rPr>
        <w:t xml:space="preserve"> </w:t>
      </w:r>
      <w:r>
        <w:rPr>
          <w:w w:val="105"/>
        </w:rPr>
        <w:t>[</w:t>
      </w:r>
      <w:r>
        <w:fldChar w:fldCharType="begin"/>
      </w:r>
      <w:r>
        <w:instrText xml:space="preserve"> HYPERLINK \l "_bookmark135" </w:instrText>
      </w:r>
      <w:r>
        <w:fldChar w:fldCharType="separate"/>
      </w:r>
      <w:r>
        <w:rPr>
          <w:color w:val="0000FF"/>
          <w:w w:val="105"/>
        </w:rPr>
        <w:t>6</w:t>
      </w:r>
      <w:r>
        <w:rPr>
          <w:color w:val="0000FF"/>
          <w:w w:val="105"/>
        </w:rPr>
        <w:fldChar w:fldCharType="end"/>
      </w:r>
      <w:r>
        <w:rPr>
          <w:w w:val="105"/>
        </w:rPr>
        <w:t>]). While</w:t>
      </w:r>
      <w:r>
        <w:rPr>
          <w:spacing w:val="-8"/>
          <w:w w:val="105"/>
        </w:rPr>
        <w:t xml:space="preserve"> </w:t>
      </w:r>
      <w:r>
        <w:rPr>
          <w:w w:val="105"/>
        </w:rPr>
        <w:t>simple,</w:t>
      </w:r>
      <w:r>
        <w:rPr>
          <w:spacing w:val="-5"/>
          <w:w w:val="105"/>
        </w:rPr>
        <w:t xml:space="preserve"> </w:t>
      </w:r>
      <w:r>
        <w:rPr>
          <w:w w:val="105"/>
        </w:rPr>
        <w:t>this</w:t>
      </w:r>
      <w:r>
        <w:rPr>
          <w:spacing w:val="-8"/>
          <w:w w:val="105"/>
        </w:rPr>
        <w:t xml:space="preserve"> </w:t>
      </w:r>
      <w:r>
        <w:rPr>
          <w:w w:val="105"/>
        </w:rPr>
        <w:t>approach</w:t>
      </w:r>
      <w:r>
        <w:rPr>
          <w:spacing w:val="-8"/>
          <w:w w:val="105"/>
        </w:rPr>
        <w:t xml:space="preserve"> </w:t>
      </w:r>
      <w:r>
        <w:rPr>
          <w:w w:val="105"/>
        </w:rPr>
        <w:t>cannot</w:t>
      </w:r>
      <w:r>
        <w:rPr>
          <w:spacing w:val="-8"/>
          <w:w w:val="105"/>
        </w:rPr>
        <w:t xml:space="preserve"> </w:t>
      </w:r>
      <w:r>
        <w:rPr>
          <w:w w:val="105"/>
        </w:rPr>
        <w:t>handle</w:t>
      </w:r>
      <w:r>
        <w:rPr>
          <w:spacing w:val="-8"/>
          <w:w w:val="105"/>
        </w:rPr>
        <w:t xml:space="preserve"> </w:t>
      </w:r>
      <w:r>
        <w:rPr>
          <w:w w:val="105"/>
        </w:rPr>
        <w:t>occlusion</w:t>
      </w:r>
      <w:r>
        <w:rPr>
          <w:spacing w:val="-8"/>
          <w:w w:val="105"/>
        </w:rPr>
        <w:t xml:space="preserve"> </w:t>
      </w:r>
      <w:r>
        <w:rPr>
          <w:w w:val="105"/>
        </w:rPr>
        <w:t>and</w:t>
      </w:r>
      <w:r>
        <w:rPr>
          <w:spacing w:val="-8"/>
          <w:w w:val="105"/>
        </w:rPr>
        <w:t xml:space="preserve"> </w:t>
      </w:r>
      <w:r>
        <w:rPr>
          <w:w w:val="105"/>
        </w:rPr>
        <w:t>is</w:t>
      </w:r>
      <w:r>
        <w:rPr>
          <w:spacing w:val="-8"/>
          <w:w w:val="105"/>
        </w:rPr>
        <w:t xml:space="preserve"> </w:t>
      </w:r>
      <w:r>
        <w:rPr>
          <w:w w:val="105"/>
        </w:rPr>
        <w:t>ineffective</w:t>
      </w:r>
      <w:r>
        <w:rPr>
          <w:spacing w:val="-8"/>
          <w:w w:val="105"/>
        </w:rPr>
        <w:t xml:space="preserve"> </w:t>
      </w:r>
      <w:r>
        <w:rPr>
          <w:w w:val="105"/>
        </w:rPr>
        <w:t>when</w:t>
      </w:r>
      <w:r>
        <w:rPr>
          <w:spacing w:val="-8"/>
          <w:w w:val="105"/>
        </w:rPr>
        <w:t xml:space="preserve"> </w:t>
      </w:r>
      <w:r>
        <w:rPr>
          <w:w w:val="105"/>
        </w:rPr>
        <w:t>the</w:t>
      </w:r>
      <w:r>
        <w:rPr>
          <w:spacing w:val="-8"/>
          <w:w w:val="105"/>
        </w:rPr>
        <w:t xml:space="preserve"> </w:t>
      </w:r>
      <w:r>
        <w:rPr>
          <w:w w:val="105"/>
        </w:rPr>
        <w:t>camera is</w:t>
      </w:r>
      <w:r>
        <w:rPr>
          <w:spacing w:val="-10"/>
          <w:w w:val="105"/>
        </w:rPr>
        <w:t xml:space="preserve"> </w:t>
      </w:r>
      <w:r>
        <w:rPr>
          <w:w w:val="105"/>
        </w:rPr>
        <w:t>in</w:t>
      </w:r>
      <w:r>
        <w:rPr>
          <w:spacing w:val="-10"/>
          <w:w w:val="105"/>
        </w:rPr>
        <w:t xml:space="preserve"> </w:t>
      </w:r>
      <w:r>
        <w:rPr>
          <w:w w:val="105"/>
        </w:rPr>
        <w:t>motion,</w:t>
      </w:r>
      <w:r>
        <w:rPr>
          <w:spacing w:val="-8"/>
          <w:w w:val="105"/>
        </w:rPr>
        <w:t xml:space="preserve"> </w:t>
      </w:r>
      <w:r>
        <w:rPr>
          <w:w w:val="105"/>
        </w:rPr>
        <w:t>such</w:t>
      </w:r>
      <w:r>
        <w:rPr>
          <w:spacing w:val="-10"/>
          <w:w w:val="105"/>
        </w:rPr>
        <w:t xml:space="preserve"> </w:t>
      </w:r>
      <w:r>
        <w:rPr>
          <w:w w:val="105"/>
        </w:rPr>
        <w:t>as</w:t>
      </w:r>
      <w:r>
        <w:rPr>
          <w:spacing w:val="-10"/>
          <w:w w:val="105"/>
        </w:rPr>
        <w:t xml:space="preserve"> </w:t>
      </w:r>
      <w:r>
        <w:rPr>
          <w:w w:val="105"/>
        </w:rPr>
        <w:t>with</w:t>
      </w:r>
      <w:r>
        <w:rPr>
          <w:spacing w:val="-10"/>
          <w:w w:val="105"/>
        </w:rPr>
        <w:t xml:space="preserve"> </w:t>
      </w:r>
      <w:r>
        <w:rPr>
          <w:w w:val="105"/>
        </w:rPr>
        <w:t>drones.</w:t>
      </w:r>
      <w:r>
        <w:rPr>
          <w:spacing w:val="17"/>
          <w:w w:val="105"/>
        </w:rPr>
        <w:t xml:space="preserve"> </w:t>
      </w:r>
      <w:r>
        <w:rPr>
          <w:w w:val="105"/>
        </w:rPr>
        <w:t>More</w:t>
      </w:r>
      <w:r>
        <w:rPr>
          <w:spacing w:val="-10"/>
          <w:w w:val="105"/>
        </w:rPr>
        <w:t xml:space="preserve"> </w:t>
      </w:r>
      <w:r>
        <w:rPr>
          <w:w w:val="105"/>
        </w:rPr>
        <w:t>advanced</w:t>
      </w:r>
      <w:r>
        <w:rPr>
          <w:spacing w:val="-10"/>
          <w:w w:val="105"/>
        </w:rPr>
        <w:t xml:space="preserve"> </w:t>
      </w:r>
      <w:r>
        <w:rPr>
          <w:w w:val="105"/>
        </w:rPr>
        <w:t>methods</w:t>
      </w:r>
      <w:r>
        <w:rPr>
          <w:spacing w:val="-10"/>
          <w:w w:val="105"/>
        </w:rPr>
        <w:t xml:space="preserve"> </w:t>
      </w:r>
      <w:r>
        <w:rPr>
          <w:w w:val="105"/>
        </w:rPr>
        <w:t>use</w:t>
      </w:r>
      <w:r>
        <w:rPr>
          <w:spacing w:val="-10"/>
          <w:w w:val="105"/>
        </w:rPr>
        <w:t xml:space="preserve"> </w:t>
      </w:r>
      <w:r>
        <w:rPr>
          <w:w w:val="105"/>
        </w:rPr>
        <w:t>vehicle</w:t>
      </w:r>
      <w:r>
        <w:rPr>
          <w:spacing w:val="-10"/>
          <w:w w:val="105"/>
        </w:rPr>
        <w:t xml:space="preserve"> </w:t>
      </w:r>
      <w:r>
        <w:rPr>
          <w:w w:val="105"/>
        </w:rPr>
        <w:t>features</w:t>
      </w:r>
      <w:r>
        <w:rPr>
          <w:spacing w:val="-10"/>
          <w:w w:val="105"/>
        </w:rPr>
        <w:t xml:space="preserve"> </w:t>
      </w:r>
      <w:r>
        <w:rPr>
          <w:w w:val="105"/>
        </w:rPr>
        <w:t xml:space="preserve">instead. </w:t>
      </w:r>
      <w:r>
        <w:t xml:space="preserve">After clearing the background, the images are processed to identify edges and other object </w:t>
      </w:r>
      <w:r>
        <w:rPr>
          <w:w w:val="105"/>
        </w:rPr>
        <w:t>characteristics.</w:t>
      </w:r>
      <w:r>
        <w:rPr>
          <w:spacing w:val="12"/>
          <w:w w:val="105"/>
        </w:rPr>
        <w:t xml:space="preserve"> </w:t>
      </w:r>
      <w:r>
        <w:rPr>
          <w:w w:val="105"/>
        </w:rPr>
        <w:t>This</w:t>
      </w:r>
      <w:r>
        <w:rPr>
          <w:spacing w:val="-14"/>
          <w:w w:val="105"/>
        </w:rPr>
        <w:t xml:space="preserve"> </w:t>
      </w:r>
      <w:r>
        <w:rPr>
          <w:w w:val="105"/>
        </w:rPr>
        <w:t>method</w:t>
      </w:r>
      <w:r>
        <w:rPr>
          <w:spacing w:val="-14"/>
          <w:w w:val="105"/>
        </w:rPr>
        <w:t xml:space="preserve"> </w:t>
      </w:r>
      <w:r>
        <w:rPr>
          <w:w w:val="105"/>
        </w:rPr>
        <w:t>can</w:t>
      </w:r>
      <w:r>
        <w:rPr>
          <w:spacing w:val="-14"/>
          <w:w w:val="105"/>
        </w:rPr>
        <w:t xml:space="preserve"> </w:t>
      </w:r>
      <w:r>
        <w:rPr>
          <w:w w:val="105"/>
        </w:rPr>
        <w:t>tolerate</w:t>
      </w:r>
      <w:r>
        <w:rPr>
          <w:spacing w:val="-14"/>
          <w:w w:val="105"/>
        </w:rPr>
        <w:t xml:space="preserve"> </w:t>
      </w:r>
      <w:r>
        <w:rPr>
          <w:w w:val="105"/>
        </w:rPr>
        <w:t>some</w:t>
      </w:r>
      <w:r>
        <w:rPr>
          <w:spacing w:val="-14"/>
          <w:w w:val="105"/>
        </w:rPr>
        <w:t xml:space="preserve"> </w:t>
      </w:r>
      <w:r>
        <w:rPr>
          <w:w w:val="105"/>
        </w:rPr>
        <w:t>occlusion,</w:t>
      </w:r>
      <w:r>
        <w:rPr>
          <w:spacing w:val="-12"/>
          <w:w w:val="105"/>
        </w:rPr>
        <w:t xml:space="preserve"> </w:t>
      </w:r>
      <w:r>
        <w:rPr>
          <w:w w:val="105"/>
        </w:rPr>
        <w:t>however,</w:t>
      </w:r>
      <w:r>
        <w:rPr>
          <w:spacing w:val="-12"/>
          <w:w w:val="105"/>
        </w:rPr>
        <w:t xml:space="preserve"> </w:t>
      </w:r>
      <w:r>
        <w:rPr>
          <w:w w:val="105"/>
        </w:rPr>
        <w:t>it</w:t>
      </w:r>
      <w:r>
        <w:rPr>
          <w:spacing w:val="-14"/>
          <w:w w:val="105"/>
        </w:rPr>
        <w:t xml:space="preserve"> </w:t>
      </w:r>
      <w:r>
        <w:rPr>
          <w:w w:val="105"/>
        </w:rPr>
        <w:t>can</w:t>
      </w:r>
      <w:r>
        <w:rPr>
          <w:spacing w:val="-14"/>
          <w:w w:val="105"/>
        </w:rPr>
        <w:t xml:space="preserve"> </w:t>
      </w:r>
      <w:r>
        <w:rPr>
          <w:w w:val="105"/>
        </w:rPr>
        <w:t>slow</w:t>
      </w:r>
      <w:r>
        <w:rPr>
          <w:spacing w:val="-14"/>
          <w:w w:val="105"/>
        </w:rPr>
        <w:t xml:space="preserve"> </w:t>
      </w:r>
      <w:r>
        <w:rPr>
          <w:w w:val="105"/>
        </w:rPr>
        <w:t>down</w:t>
      </w:r>
      <w:r>
        <w:rPr>
          <w:spacing w:val="-14"/>
          <w:w w:val="105"/>
        </w:rPr>
        <w:t xml:space="preserve"> </w:t>
      </w:r>
      <w:r>
        <w:rPr>
          <w:w w:val="105"/>
        </w:rPr>
        <w:t xml:space="preserve">the </w:t>
      </w:r>
      <w:r>
        <w:rPr>
          <w:spacing w:val="-2"/>
          <w:w w:val="105"/>
        </w:rPr>
        <w:t>system.</w:t>
      </w:r>
    </w:p>
    <w:p w14:paraId="3A33823B">
      <w:pPr>
        <w:pStyle w:val="9"/>
        <w:spacing w:before="107" w:line="273" w:lineRule="auto"/>
        <w:ind w:right="281"/>
        <w:jc w:val="both"/>
      </w:pPr>
      <w:r>
        <w:t xml:space="preserve">Another approach that has been receving a great deal of attention is learning-based detec- </w:t>
      </w:r>
      <w:r>
        <w:rPr>
          <w:w w:val="105"/>
        </w:rPr>
        <w:t>tors.</w:t>
      </w:r>
      <w:r>
        <w:rPr>
          <w:spacing w:val="17"/>
          <w:w w:val="105"/>
        </w:rPr>
        <w:t xml:space="preserve"> </w:t>
      </w:r>
      <w:r>
        <w:rPr>
          <w:w w:val="105"/>
        </w:rPr>
        <w:t>With</w:t>
      </w:r>
      <w:r>
        <w:rPr>
          <w:spacing w:val="-11"/>
          <w:w w:val="105"/>
        </w:rPr>
        <w:t xml:space="preserve"> </w:t>
      </w:r>
      <w:r>
        <w:rPr>
          <w:w w:val="105"/>
        </w:rPr>
        <w:t>the</w:t>
      </w:r>
      <w:r>
        <w:rPr>
          <w:spacing w:val="-11"/>
          <w:w w:val="105"/>
        </w:rPr>
        <w:t xml:space="preserve"> </w:t>
      </w:r>
      <w:r>
        <w:rPr>
          <w:w w:val="105"/>
        </w:rPr>
        <w:t>advancements</w:t>
      </w:r>
      <w:r>
        <w:rPr>
          <w:spacing w:val="-11"/>
          <w:w w:val="105"/>
        </w:rPr>
        <w:t xml:space="preserve"> </w:t>
      </w:r>
      <w:r>
        <w:rPr>
          <w:w w:val="105"/>
        </w:rPr>
        <w:t>in</w:t>
      </w:r>
      <w:r>
        <w:rPr>
          <w:spacing w:val="-11"/>
          <w:w w:val="105"/>
        </w:rPr>
        <w:t xml:space="preserve"> </w:t>
      </w:r>
      <w:r>
        <w:rPr>
          <w:w w:val="105"/>
        </w:rPr>
        <w:t>machine</w:t>
      </w:r>
      <w:r>
        <w:rPr>
          <w:spacing w:val="-11"/>
          <w:w w:val="105"/>
        </w:rPr>
        <w:t xml:space="preserve"> </w:t>
      </w:r>
      <w:r>
        <w:rPr>
          <w:w w:val="105"/>
        </w:rPr>
        <w:t>learning</w:t>
      </w:r>
      <w:r>
        <w:rPr>
          <w:spacing w:val="-11"/>
          <w:w w:val="105"/>
        </w:rPr>
        <w:t xml:space="preserve"> </w:t>
      </w:r>
      <w:r>
        <w:rPr>
          <w:w w:val="105"/>
        </w:rPr>
        <w:t>it</w:t>
      </w:r>
      <w:r>
        <w:rPr>
          <w:spacing w:val="-11"/>
          <w:w w:val="105"/>
        </w:rPr>
        <w:t xml:space="preserve"> </w:t>
      </w:r>
      <w:r>
        <w:rPr>
          <w:w w:val="105"/>
        </w:rPr>
        <w:t>is</w:t>
      </w:r>
      <w:r>
        <w:rPr>
          <w:spacing w:val="-11"/>
          <w:w w:val="105"/>
        </w:rPr>
        <w:t xml:space="preserve"> </w:t>
      </w:r>
      <w:r>
        <w:rPr>
          <w:w w:val="105"/>
        </w:rPr>
        <w:t>now</w:t>
      </w:r>
      <w:r>
        <w:rPr>
          <w:spacing w:val="-11"/>
          <w:w w:val="105"/>
        </w:rPr>
        <w:t xml:space="preserve"> </w:t>
      </w:r>
      <w:r>
        <w:rPr>
          <w:w w:val="105"/>
        </w:rPr>
        <w:t>viable</w:t>
      </w:r>
      <w:r>
        <w:rPr>
          <w:spacing w:val="-11"/>
          <w:w w:val="105"/>
        </w:rPr>
        <w:t xml:space="preserve"> </w:t>
      </w:r>
      <w:r>
        <w:rPr>
          <w:w w:val="105"/>
        </w:rPr>
        <w:t>to</w:t>
      </w:r>
      <w:r>
        <w:rPr>
          <w:spacing w:val="-11"/>
          <w:w w:val="105"/>
        </w:rPr>
        <w:t xml:space="preserve"> </w:t>
      </w:r>
      <w:r>
        <w:rPr>
          <w:w w:val="105"/>
        </w:rPr>
        <w:t>use</w:t>
      </w:r>
      <w:r>
        <w:rPr>
          <w:spacing w:val="-11"/>
          <w:w w:val="105"/>
        </w:rPr>
        <w:t xml:space="preserve"> </w:t>
      </w:r>
      <w:r>
        <w:rPr>
          <w:w w:val="105"/>
        </w:rPr>
        <w:t>neural</w:t>
      </w:r>
      <w:r>
        <w:rPr>
          <w:spacing w:val="-11"/>
          <w:w w:val="105"/>
        </w:rPr>
        <w:t xml:space="preserve"> </w:t>
      </w:r>
      <w:r>
        <w:rPr>
          <w:w w:val="105"/>
        </w:rPr>
        <w:t xml:space="preserve">networks </w:t>
      </w:r>
      <w:r>
        <w:t>as the detector, obtaining a bounding box of every vehicle with relative ease.</w:t>
      </w:r>
      <w:r>
        <w:rPr>
          <w:spacing w:val="23"/>
        </w:rPr>
        <w:t xml:space="preserve"> </w:t>
      </w:r>
      <w:r>
        <w:t xml:space="preserve">This method </w:t>
      </w:r>
      <w:r>
        <w:rPr>
          <w:w w:val="105"/>
        </w:rPr>
        <w:t>is based on convolutional neural networks.</w:t>
      </w:r>
    </w:p>
    <w:p w14:paraId="77E73B5E">
      <w:pPr>
        <w:pStyle w:val="9"/>
        <w:spacing w:after="0" w:line="273" w:lineRule="auto"/>
        <w:jc w:val="both"/>
        <w:sectPr>
          <w:type w:val="continuous"/>
          <w:pgSz w:w="11910" w:h="16840"/>
          <w:pgMar w:top="1400" w:right="1417" w:bottom="280" w:left="1700" w:header="720" w:footer="720" w:gutter="0"/>
          <w:cols w:space="720" w:num="1"/>
        </w:sectPr>
      </w:pPr>
    </w:p>
    <w:p w14:paraId="2E174AAA">
      <w:pPr>
        <w:tabs>
          <w:tab w:val="left" w:pos="1223"/>
        </w:tabs>
        <w:spacing w:before="79"/>
        <w:ind w:left="0" w:right="0" w:firstLine="0"/>
        <w:jc w:val="left"/>
        <w:rPr>
          <w:sz w:val="18"/>
        </w:rPr>
      </w:pPr>
      <w:r>
        <w:rPr>
          <w:sz w:val="18"/>
        </w:rPr>
        <mc:AlternateContent>
          <mc:Choice Requires="wps">
            <w:drawing>
              <wp:anchor distT="0" distB="0" distL="0" distR="0" simplePos="0" relativeHeight="251793408"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34" name="Graphic 34"/>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34" o:spid="_x0000_s1026" o:spt="100" style="position:absolute;left:0pt;margin-left:85pt;margin-top:17.5pt;height:0.1pt;width:425.2pt;mso-position-horizontal-relative:page;mso-wrap-distance-bottom:0pt;mso-wrap-distance-top:0pt;z-index:-251523072;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lcG+y1gAAAAoBAAAPAAAAAAAA&#10;AAEAIAAAACIAAABkcnMvZG93bnJldi54bWxQSwECFAAUAAAACACHTuJAz4em0BQCAAB8BAAADgAA&#10;AAAAAAABACAAAAAlAQAAZHJzL2Uyb0RvYy54bWxQSwUGAAAAAAYABgBZAQAAqwUAAAAA&#10;" path="m0,0l5400001,0e">
                <v:fill on="f" focussize="0,0"/>
                <v:stroke weight="0.497952755905512pt" color="#000000" joinstyle="round"/>
                <v:imagedata o:title=""/>
                <o:lock v:ext="edit" aspectratio="f"/>
                <v:textbox inset="0mm,0mm,0mm,0mm"/>
                <w10:wrap type="topAndBottom"/>
              </v:shape>
            </w:pict>
          </mc:Fallback>
        </mc:AlternateContent>
      </w:r>
      <w:bookmarkStart w:id="34" w:name="_bookmark25"/>
      <w:bookmarkEnd w:id="34"/>
      <w:r>
        <w:rPr>
          <w:spacing w:val="-5"/>
          <w:sz w:val="18"/>
        </w:rPr>
        <w:t>14</w:t>
      </w:r>
      <w:r>
        <w:rPr>
          <w:sz w:val="18"/>
        </w:rPr>
        <w:tab/>
      </w:r>
      <w:r>
        <w:rPr>
          <w:sz w:val="18"/>
        </w:rPr>
        <w:t>Real-time</w:t>
      </w:r>
      <w:r>
        <w:rPr>
          <w:spacing w:val="-2"/>
          <w:sz w:val="18"/>
        </w:rPr>
        <w:t xml:space="preserve"> </w:t>
      </w:r>
      <w:r>
        <w:rPr>
          <w:sz w:val="18"/>
        </w:rPr>
        <w:t>Vehicle</w:t>
      </w:r>
      <w:r>
        <w:rPr>
          <w:spacing w:val="-1"/>
          <w:sz w:val="18"/>
        </w:rPr>
        <w:t xml:space="preserve"> </w:t>
      </w:r>
      <w:r>
        <w:rPr>
          <w:sz w:val="18"/>
        </w:rPr>
        <w:t>Speed</w:t>
      </w:r>
      <w:r>
        <w:rPr>
          <w:spacing w:val="-2"/>
          <w:sz w:val="18"/>
        </w:rPr>
        <w:t xml:space="preserve"> </w:t>
      </w:r>
      <w:r>
        <w:rPr>
          <w:sz w:val="18"/>
        </w:rPr>
        <w:t>Estimation</w:t>
      </w:r>
      <w:r>
        <w:rPr>
          <w:spacing w:val="-1"/>
          <w:sz w:val="18"/>
        </w:rPr>
        <w:t xml:space="preserve"> </w:t>
      </w:r>
      <w:r>
        <w:rPr>
          <w:sz w:val="18"/>
        </w:rPr>
        <w:t>using</w:t>
      </w:r>
      <w:r>
        <w:rPr>
          <w:spacing w:val="-1"/>
          <w:sz w:val="18"/>
        </w:rPr>
        <w:t xml:space="preserve"> </w:t>
      </w:r>
      <w:r>
        <w:rPr>
          <w:sz w:val="18"/>
        </w:rPr>
        <w:t>Unmanned</w:t>
      </w:r>
      <w:r>
        <w:rPr>
          <w:spacing w:val="-2"/>
          <w:sz w:val="18"/>
        </w:rPr>
        <w:t xml:space="preserve"> </w:t>
      </w:r>
      <w:r>
        <w:rPr>
          <w:sz w:val="18"/>
        </w:rPr>
        <w:t>Aerial</w:t>
      </w:r>
      <w:r>
        <w:rPr>
          <w:spacing w:val="-1"/>
          <w:sz w:val="18"/>
        </w:rPr>
        <w:t xml:space="preserve"> </w:t>
      </w:r>
      <w:r>
        <w:rPr>
          <w:sz w:val="18"/>
        </w:rPr>
        <w:t>Vehicles</w:t>
      </w:r>
      <w:r>
        <w:rPr>
          <w:spacing w:val="-1"/>
          <w:sz w:val="18"/>
        </w:rPr>
        <w:t xml:space="preserve"> </w:t>
      </w:r>
      <w:r>
        <w:rPr>
          <w:sz w:val="18"/>
        </w:rPr>
        <w:t>for</w:t>
      </w:r>
      <w:r>
        <w:rPr>
          <w:spacing w:val="-2"/>
          <w:sz w:val="18"/>
        </w:rPr>
        <w:t xml:space="preserve"> </w:t>
      </w:r>
      <w:r>
        <w:rPr>
          <w:sz w:val="18"/>
        </w:rPr>
        <w:t>Traffic</w:t>
      </w:r>
      <w:r>
        <w:rPr>
          <w:spacing w:val="-1"/>
          <w:sz w:val="18"/>
        </w:rPr>
        <w:t xml:space="preserve"> </w:t>
      </w:r>
      <w:r>
        <w:rPr>
          <w:spacing w:val="-2"/>
          <w:sz w:val="18"/>
        </w:rPr>
        <w:t>Surveillance</w:t>
      </w:r>
    </w:p>
    <w:p w14:paraId="58F12B1A">
      <w:pPr>
        <w:pStyle w:val="9"/>
        <w:spacing w:before="232"/>
      </w:pPr>
    </w:p>
    <w:p w14:paraId="0B20F0E9">
      <w:pPr>
        <w:pStyle w:val="6"/>
        <w:tabs>
          <w:tab w:val="left" w:pos="564"/>
        </w:tabs>
        <w:ind w:left="229"/>
      </w:pPr>
      <w:r>
        <w:rPr>
          <w:spacing w:val="-10"/>
        </w:rPr>
        <w:t>a</w:t>
      </w:r>
      <w:r>
        <w:tab/>
      </w:r>
      <w:r>
        <w:t>Convolutional</w:t>
      </w:r>
      <w:r>
        <w:rPr>
          <w:spacing w:val="13"/>
        </w:rPr>
        <w:t xml:space="preserve"> </w:t>
      </w:r>
      <w:r>
        <w:t>neural</w:t>
      </w:r>
      <w:r>
        <w:rPr>
          <w:spacing w:val="13"/>
        </w:rPr>
        <w:t xml:space="preserve"> </w:t>
      </w:r>
      <w:r>
        <w:rPr>
          <w:spacing w:val="-2"/>
        </w:rPr>
        <w:t>networks</w:t>
      </w:r>
    </w:p>
    <w:p w14:paraId="1E444BF0">
      <w:pPr>
        <w:pStyle w:val="9"/>
        <w:spacing w:before="13"/>
        <w:rPr>
          <w:rFonts w:ascii="Arial"/>
          <w:b/>
        </w:rPr>
      </w:pPr>
    </w:p>
    <w:p w14:paraId="06C5823E">
      <w:pPr>
        <w:pStyle w:val="9"/>
        <w:spacing w:line="273" w:lineRule="auto"/>
        <w:ind w:right="281"/>
        <w:jc w:val="both"/>
      </w:pPr>
      <w:r>
        <w:t>A CNN (convolutional neural network) is a type of neural network that uses the properties of</w:t>
      </w:r>
      <w:r>
        <w:rPr>
          <w:spacing w:val="-1"/>
        </w:rPr>
        <w:t xml:space="preserve"> </w:t>
      </w:r>
      <w:r>
        <w:t>the</w:t>
      </w:r>
      <w:r>
        <w:rPr>
          <w:spacing w:val="-1"/>
        </w:rPr>
        <w:t xml:space="preserve"> </w:t>
      </w:r>
      <w:r>
        <w:t>recurring</w:t>
      </w:r>
      <w:r>
        <w:rPr>
          <w:spacing w:val="-1"/>
        </w:rPr>
        <w:t xml:space="preserve"> </w:t>
      </w:r>
      <w:r>
        <w:t>patterns</w:t>
      </w:r>
      <w:r>
        <w:rPr>
          <w:spacing w:val="-1"/>
        </w:rPr>
        <w:t xml:space="preserve"> </w:t>
      </w:r>
      <w:r>
        <w:t>and</w:t>
      </w:r>
      <w:r>
        <w:rPr>
          <w:spacing w:val="-1"/>
        </w:rPr>
        <w:t xml:space="preserve"> </w:t>
      </w:r>
      <w:r>
        <w:t>features</w:t>
      </w:r>
      <w:r>
        <w:rPr>
          <w:spacing w:val="-1"/>
        </w:rPr>
        <w:t xml:space="preserve"> </w:t>
      </w:r>
      <w:r>
        <w:t>to</w:t>
      </w:r>
      <w:r>
        <w:rPr>
          <w:spacing w:val="-1"/>
        </w:rPr>
        <w:t xml:space="preserve"> </w:t>
      </w:r>
      <w:r>
        <w:t>decrease</w:t>
      </w:r>
      <w:r>
        <w:rPr>
          <w:spacing w:val="-1"/>
        </w:rPr>
        <w:t xml:space="preserve"> </w:t>
      </w:r>
      <w:r>
        <w:t>the</w:t>
      </w:r>
      <w:r>
        <w:rPr>
          <w:spacing w:val="-1"/>
        </w:rPr>
        <w:t xml:space="preserve"> </w:t>
      </w:r>
      <w:r>
        <w:t>computational</w:t>
      </w:r>
      <w:r>
        <w:rPr>
          <w:spacing w:val="-1"/>
        </w:rPr>
        <w:t xml:space="preserve"> </w:t>
      </w:r>
      <w:r>
        <w:t>cost</w:t>
      </w:r>
      <w:r>
        <w:rPr>
          <w:spacing w:val="-1"/>
        </w:rPr>
        <w:t xml:space="preserve"> </w:t>
      </w:r>
      <w:r>
        <w:t>of</w:t>
      </w:r>
      <w:r>
        <w:rPr>
          <w:spacing w:val="-1"/>
        </w:rPr>
        <w:t xml:space="preserve"> </w:t>
      </w:r>
      <w:r>
        <w:t>processing</w:t>
      </w:r>
      <w:r>
        <w:rPr>
          <w:spacing w:val="-1"/>
        </w:rPr>
        <w:t xml:space="preserve"> </w:t>
      </w:r>
      <w:r>
        <w:t>the input. CNNs have a broad use in image recognition due to the fact that in images patterns repeat, making it more efficient. A neural network is an algorithm that imitates the process of</w:t>
      </w:r>
      <w:r>
        <w:rPr>
          <w:spacing w:val="12"/>
        </w:rPr>
        <w:t xml:space="preserve"> </w:t>
      </w:r>
      <w:r>
        <w:t>information</w:t>
      </w:r>
      <w:r>
        <w:rPr>
          <w:spacing w:val="13"/>
        </w:rPr>
        <w:t xml:space="preserve"> </w:t>
      </w:r>
      <w:r>
        <w:t>travelling</w:t>
      </w:r>
      <w:r>
        <w:rPr>
          <w:spacing w:val="12"/>
        </w:rPr>
        <w:t xml:space="preserve"> </w:t>
      </w:r>
      <w:r>
        <w:t>through</w:t>
      </w:r>
      <w:r>
        <w:rPr>
          <w:spacing w:val="13"/>
        </w:rPr>
        <w:t xml:space="preserve"> </w:t>
      </w:r>
      <w:r>
        <w:t>neurons.</w:t>
      </w:r>
      <w:r>
        <w:rPr>
          <w:spacing w:val="40"/>
        </w:rPr>
        <w:t xml:space="preserve"> </w:t>
      </w:r>
      <w:r>
        <w:t>In</w:t>
      </w:r>
      <w:r>
        <w:rPr>
          <w:spacing w:val="13"/>
        </w:rPr>
        <w:t xml:space="preserve"> </w:t>
      </w:r>
      <w:r>
        <w:t>this</w:t>
      </w:r>
      <w:r>
        <w:rPr>
          <w:spacing w:val="12"/>
        </w:rPr>
        <w:t xml:space="preserve"> </w:t>
      </w:r>
      <w:r>
        <w:t>context,</w:t>
      </w:r>
      <w:r>
        <w:rPr>
          <w:spacing w:val="16"/>
        </w:rPr>
        <w:t xml:space="preserve"> </w:t>
      </w:r>
      <w:r>
        <w:t>a</w:t>
      </w:r>
      <w:r>
        <w:rPr>
          <w:spacing w:val="12"/>
        </w:rPr>
        <w:t xml:space="preserve"> </w:t>
      </w:r>
      <w:r>
        <w:t>neuron</w:t>
      </w:r>
      <w:r>
        <w:rPr>
          <w:spacing w:val="13"/>
        </w:rPr>
        <w:t xml:space="preserve"> </w:t>
      </w:r>
      <w:r>
        <w:t>is</w:t>
      </w:r>
      <w:r>
        <w:rPr>
          <w:spacing w:val="12"/>
        </w:rPr>
        <w:t xml:space="preserve"> </w:t>
      </w:r>
      <w:r>
        <w:t>a</w:t>
      </w:r>
      <w:r>
        <w:rPr>
          <w:spacing w:val="13"/>
        </w:rPr>
        <w:t xml:space="preserve"> </w:t>
      </w:r>
      <w:r>
        <w:t>weighted</w:t>
      </w:r>
      <w:r>
        <w:rPr>
          <w:spacing w:val="12"/>
        </w:rPr>
        <w:t xml:space="preserve"> </w:t>
      </w:r>
      <w:r>
        <w:t>sum</w:t>
      </w:r>
      <w:r>
        <w:rPr>
          <w:spacing w:val="13"/>
        </w:rPr>
        <w:t xml:space="preserve"> </w:t>
      </w:r>
      <w:r>
        <w:t>of a set of inputs that then is used in an activation function.</w:t>
      </w:r>
      <w:r>
        <w:rPr>
          <w:spacing w:val="40"/>
        </w:rPr>
        <w:t xml:space="preserve"> </w:t>
      </w:r>
      <w:r>
        <w:t>These neurons are arranged in layers, separating the input and the output. What it is done is to tweak to weights of those sums using a dataset of inputs and the expected output of the system. With sufficient data and a neural network of the appropriate size, the system will be capable of predicting the resulting output for values that have not yet been trained.</w:t>
      </w:r>
      <w:r>
        <w:rPr>
          <w:spacing w:val="40"/>
        </w:rPr>
        <w:t xml:space="preserve"> </w:t>
      </w:r>
      <w:r>
        <w:t>Typically, each neuron layer is fully</w:t>
      </w:r>
      <w:r>
        <w:rPr>
          <w:spacing w:val="-2"/>
        </w:rPr>
        <w:t xml:space="preserve"> </w:t>
      </w:r>
      <w:r>
        <w:t>connected,</w:t>
      </w:r>
      <w:r>
        <w:rPr>
          <w:spacing w:val="-1"/>
        </w:rPr>
        <w:t xml:space="preserve"> </w:t>
      </w:r>
      <w:r>
        <w:t>such</w:t>
      </w:r>
      <w:r>
        <w:rPr>
          <w:spacing w:val="-2"/>
        </w:rPr>
        <w:t xml:space="preserve"> </w:t>
      </w:r>
      <w:r>
        <w:t>that</w:t>
      </w:r>
      <w:r>
        <w:rPr>
          <w:spacing w:val="-2"/>
        </w:rPr>
        <w:t xml:space="preserve"> </w:t>
      </w:r>
      <w:r>
        <w:t>its</w:t>
      </w:r>
      <w:r>
        <w:rPr>
          <w:spacing w:val="-2"/>
        </w:rPr>
        <w:t xml:space="preserve"> </w:t>
      </w:r>
      <w:r>
        <w:t>inputs</w:t>
      </w:r>
      <w:r>
        <w:rPr>
          <w:spacing w:val="-2"/>
        </w:rPr>
        <w:t xml:space="preserve"> </w:t>
      </w:r>
      <w:r>
        <w:t>consist</w:t>
      </w:r>
      <w:r>
        <w:rPr>
          <w:spacing w:val="-2"/>
        </w:rPr>
        <w:t xml:space="preserve"> </w:t>
      </w:r>
      <w:r>
        <w:t>of</w:t>
      </w:r>
      <w:r>
        <w:rPr>
          <w:spacing w:val="-2"/>
        </w:rPr>
        <w:t xml:space="preserve"> </w:t>
      </w:r>
      <w:r>
        <w:t>the</w:t>
      </w:r>
      <w:r>
        <w:rPr>
          <w:spacing w:val="-2"/>
        </w:rPr>
        <w:t xml:space="preserve"> </w:t>
      </w:r>
      <w:r>
        <w:t>outputs</w:t>
      </w:r>
      <w:r>
        <w:rPr>
          <w:spacing w:val="-2"/>
        </w:rPr>
        <w:t xml:space="preserve"> </w:t>
      </w:r>
      <w:r>
        <w:t>of</w:t>
      </w:r>
      <w:r>
        <w:rPr>
          <w:spacing w:val="-2"/>
        </w:rPr>
        <w:t xml:space="preserve"> </w:t>
      </w:r>
      <w:r>
        <w:t>all</w:t>
      </w:r>
      <w:r>
        <w:rPr>
          <w:spacing w:val="-2"/>
        </w:rPr>
        <w:t xml:space="preserve"> </w:t>
      </w:r>
      <w:r>
        <w:t>the</w:t>
      </w:r>
      <w:r>
        <w:rPr>
          <w:spacing w:val="-2"/>
        </w:rPr>
        <w:t xml:space="preserve"> </w:t>
      </w:r>
      <w:r>
        <w:t>neurons</w:t>
      </w:r>
      <w:r>
        <w:rPr>
          <w:spacing w:val="-2"/>
        </w:rPr>
        <w:t xml:space="preserve"> </w:t>
      </w:r>
      <w:r>
        <w:t>in</w:t>
      </w:r>
      <w:r>
        <w:rPr>
          <w:spacing w:val="-2"/>
        </w:rPr>
        <w:t xml:space="preserve"> </w:t>
      </w:r>
      <w:r>
        <w:t>the</w:t>
      </w:r>
      <w:r>
        <w:rPr>
          <w:spacing w:val="-2"/>
        </w:rPr>
        <w:t xml:space="preserve"> </w:t>
      </w:r>
      <w:r>
        <w:t>previous layer.</w:t>
      </w:r>
      <w:r>
        <w:rPr>
          <w:spacing w:val="26"/>
        </w:rPr>
        <w:t xml:space="preserve"> </w:t>
      </w:r>
      <w:r>
        <w:t>When considering images, every pixel may be viewed as an input.</w:t>
      </w:r>
      <w:r>
        <w:rPr>
          <w:spacing w:val="26"/>
        </w:rPr>
        <w:t xml:space="preserve"> </w:t>
      </w:r>
      <w:r>
        <w:t>For a color image of 640x480 pixels,</w:t>
      </w:r>
      <w:r>
        <w:rPr>
          <w:spacing w:val="20"/>
        </w:rPr>
        <w:t xml:space="preserve"> </w:t>
      </w:r>
      <w:r>
        <w:t>each neuron in the initial layer must optimise 1,288,800 weights.</w:t>
      </w:r>
      <w:r>
        <w:rPr>
          <w:spacing w:val="40"/>
        </w:rPr>
        <w:t xml:space="preserve"> </w:t>
      </w:r>
      <w:r>
        <w:t>Due</w:t>
      </w:r>
      <w:r>
        <w:rPr>
          <w:spacing w:val="40"/>
        </w:rPr>
        <w:t xml:space="preserve"> </w:t>
      </w:r>
      <w:r>
        <w:t>to the high number of inputs, an average computer cannot process this.</w:t>
      </w:r>
    </w:p>
    <w:p w14:paraId="715D3E5E">
      <w:pPr>
        <w:pStyle w:val="9"/>
        <w:spacing w:before="107" w:line="273" w:lineRule="auto"/>
        <w:ind w:right="281"/>
        <w:jc w:val="both"/>
      </w:pPr>
      <w:r>
        <w:t>Using full images for training as input is excessive, but they tend to exhibit repeatable patterns, rathen than training the neural network pixer by pixel, it is possible to create a filter that takes into account only region of the image and apply it multiple times.</w:t>
      </w:r>
      <w:r>
        <w:rPr>
          <w:spacing w:val="28"/>
        </w:rPr>
        <w:t xml:space="preserve"> </w:t>
      </w:r>
      <w:r>
        <w:t>This can be viewed as doing a convolution between a filter and the image, hence the name.</w:t>
      </w:r>
      <w:r>
        <w:rPr>
          <w:spacing w:val="40"/>
        </w:rPr>
        <w:t xml:space="preserve"> </w:t>
      </w:r>
      <w:r>
        <w:t>This filter will be trained such as with a usual neural network layer, but with significantly fewer weights.</w:t>
      </w:r>
      <w:r>
        <w:rPr>
          <w:spacing w:val="40"/>
        </w:rPr>
        <w:t xml:space="preserve"> </w:t>
      </w:r>
      <w:r>
        <w:t>Normally, convolutional neural network apply multiple filters to the image at the same</w:t>
      </w:r>
      <w:r>
        <w:rPr>
          <w:spacing w:val="29"/>
        </w:rPr>
        <w:t xml:space="preserve"> </w:t>
      </w:r>
      <w:r>
        <w:t>time,</w:t>
      </w:r>
      <w:r>
        <w:rPr>
          <w:spacing w:val="35"/>
        </w:rPr>
        <w:t xml:space="preserve"> </w:t>
      </w:r>
      <w:r>
        <w:t>adding</w:t>
      </w:r>
      <w:r>
        <w:rPr>
          <w:spacing w:val="28"/>
        </w:rPr>
        <w:t xml:space="preserve"> </w:t>
      </w:r>
      <w:r>
        <w:t>a</w:t>
      </w:r>
      <w:r>
        <w:rPr>
          <w:spacing w:val="29"/>
        </w:rPr>
        <w:t xml:space="preserve"> </w:t>
      </w:r>
      <w:r>
        <w:t>dimension</w:t>
      </w:r>
      <w:r>
        <w:rPr>
          <w:spacing w:val="29"/>
        </w:rPr>
        <w:t xml:space="preserve"> </w:t>
      </w:r>
      <w:r>
        <w:t>to</w:t>
      </w:r>
      <w:r>
        <w:rPr>
          <w:spacing w:val="28"/>
        </w:rPr>
        <w:t xml:space="preserve"> </w:t>
      </w:r>
      <w:r>
        <w:t>the</w:t>
      </w:r>
      <w:r>
        <w:rPr>
          <w:spacing w:val="29"/>
        </w:rPr>
        <w:t xml:space="preserve"> </w:t>
      </w:r>
      <w:r>
        <w:t>layer</w:t>
      </w:r>
      <w:r>
        <w:rPr>
          <w:spacing w:val="29"/>
        </w:rPr>
        <w:t xml:space="preserve"> </w:t>
      </w:r>
      <w:r>
        <w:t>called</w:t>
      </w:r>
      <w:r>
        <w:rPr>
          <w:spacing w:val="28"/>
        </w:rPr>
        <w:t xml:space="preserve"> </w:t>
      </w:r>
      <w:r>
        <w:t>depth.</w:t>
      </w:r>
      <w:r>
        <w:rPr>
          <w:spacing w:val="80"/>
        </w:rPr>
        <w:t xml:space="preserve"> </w:t>
      </w:r>
      <w:r>
        <w:t>These</w:t>
      </w:r>
      <w:r>
        <w:rPr>
          <w:spacing w:val="29"/>
        </w:rPr>
        <w:t xml:space="preserve"> </w:t>
      </w:r>
      <w:r>
        <w:t>filters</w:t>
      </w:r>
      <w:r>
        <w:rPr>
          <w:spacing w:val="29"/>
        </w:rPr>
        <w:t xml:space="preserve"> </w:t>
      </w:r>
      <w:r>
        <w:t>end</w:t>
      </w:r>
      <w:r>
        <w:rPr>
          <w:spacing w:val="28"/>
        </w:rPr>
        <w:t xml:space="preserve"> </w:t>
      </w:r>
      <w:r>
        <w:t>up</w:t>
      </w:r>
      <w:r>
        <w:rPr>
          <w:spacing w:val="29"/>
        </w:rPr>
        <w:t xml:space="preserve"> </w:t>
      </w:r>
      <w:r>
        <w:t>working as feature detectors, finding edges or specific color schemes within the image.</w:t>
      </w:r>
      <w:r>
        <w:rPr>
          <w:spacing w:val="40"/>
        </w:rPr>
        <w:t xml:space="preserve"> </w:t>
      </w:r>
      <w:r>
        <w:t>This is exemplified in the 2012 winner of the ImageNet challenge (See [</w:t>
      </w:r>
      <w:r>
        <w:fldChar w:fldCharType="begin"/>
      </w:r>
      <w:r>
        <w:instrText xml:space="preserve"> HYPERLINK \l "_bookmark136" </w:instrText>
      </w:r>
      <w:r>
        <w:fldChar w:fldCharType="separate"/>
      </w:r>
      <w:r>
        <w:rPr>
          <w:color w:val="0000FF"/>
        </w:rPr>
        <w:t>7</w:t>
      </w:r>
      <w:r>
        <w:rPr>
          <w:color w:val="0000FF"/>
        </w:rPr>
        <w:fldChar w:fldCharType="end"/>
      </w:r>
      <w:r>
        <w:t>]).</w:t>
      </w:r>
      <w:r>
        <w:rPr>
          <w:spacing w:val="40"/>
        </w:rPr>
        <w:t xml:space="preserve"> </w:t>
      </w:r>
      <w:r>
        <w:t>In order to process the images he used a CNN with 96 filters of size 11x11x3 (11 by 11 pixels with 3 colors).</w:t>
      </w:r>
    </w:p>
    <w:p w14:paraId="153E2D69">
      <w:pPr>
        <w:pStyle w:val="9"/>
        <w:spacing w:before="107" w:line="273" w:lineRule="auto"/>
        <w:ind w:right="281"/>
        <w:jc w:val="both"/>
      </w:pPr>
      <w:r>
        <w:rPr>
          <w:w w:val="105"/>
        </w:rPr>
        <w:t>While these basic convolutional networks are useful for classifying images, issues arise when</w:t>
      </w:r>
      <w:r>
        <w:rPr>
          <w:spacing w:val="-6"/>
          <w:w w:val="105"/>
        </w:rPr>
        <w:t xml:space="preserve"> </w:t>
      </w:r>
      <w:r>
        <w:rPr>
          <w:w w:val="105"/>
        </w:rPr>
        <w:t>localization</w:t>
      </w:r>
      <w:r>
        <w:rPr>
          <w:spacing w:val="-6"/>
          <w:w w:val="105"/>
        </w:rPr>
        <w:t xml:space="preserve"> </w:t>
      </w:r>
      <w:r>
        <w:rPr>
          <w:w w:val="105"/>
        </w:rPr>
        <w:t>is</w:t>
      </w:r>
      <w:r>
        <w:rPr>
          <w:spacing w:val="-6"/>
          <w:w w:val="105"/>
        </w:rPr>
        <w:t xml:space="preserve"> </w:t>
      </w:r>
      <w:r>
        <w:rPr>
          <w:w w:val="105"/>
        </w:rPr>
        <w:t>necessary.</w:t>
      </w:r>
      <w:r>
        <w:rPr>
          <w:spacing w:val="29"/>
          <w:w w:val="105"/>
        </w:rPr>
        <w:t xml:space="preserve"> </w:t>
      </w:r>
      <w:r>
        <w:rPr>
          <w:w w:val="105"/>
        </w:rPr>
        <w:t>In</w:t>
      </w:r>
      <w:r>
        <w:rPr>
          <w:spacing w:val="-6"/>
          <w:w w:val="105"/>
        </w:rPr>
        <w:t xml:space="preserve"> </w:t>
      </w:r>
      <w:r>
        <w:rPr>
          <w:w w:val="105"/>
        </w:rPr>
        <w:t>a</w:t>
      </w:r>
      <w:r>
        <w:rPr>
          <w:spacing w:val="-6"/>
          <w:w w:val="105"/>
        </w:rPr>
        <w:t xml:space="preserve"> </w:t>
      </w:r>
      <w:r>
        <w:rPr>
          <w:w w:val="105"/>
        </w:rPr>
        <w:t>real</w:t>
      </w:r>
      <w:r>
        <w:rPr>
          <w:spacing w:val="-6"/>
          <w:w w:val="105"/>
        </w:rPr>
        <w:t xml:space="preserve"> </w:t>
      </w:r>
      <w:r>
        <w:rPr>
          <w:w w:val="105"/>
        </w:rPr>
        <w:t>image,</w:t>
      </w:r>
      <w:r>
        <w:rPr>
          <w:spacing w:val="-2"/>
          <w:w w:val="105"/>
        </w:rPr>
        <w:t xml:space="preserve"> </w:t>
      </w:r>
      <w:r>
        <w:rPr>
          <w:w w:val="105"/>
        </w:rPr>
        <w:t>objects</w:t>
      </w:r>
      <w:r>
        <w:rPr>
          <w:spacing w:val="-6"/>
          <w:w w:val="105"/>
        </w:rPr>
        <w:t xml:space="preserve"> </w:t>
      </w:r>
      <w:r>
        <w:rPr>
          <w:w w:val="105"/>
        </w:rPr>
        <w:t>may</w:t>
      </w:r>
      <w:r>
        <w:rPr>
          <w:spacing w:val="-6"/>
          <w:w w:val="105"/>
        </w:rPr>
        <w:t xml:space="preserve"> </w:t>
      </w:r>
      <w:r>
        <w:rPr>
          <w:w w:val="105"/>
        </w:rPr>
        <w:t>appear</w:t>
      </w:r>
      <w:r>
        <w:rPr>
          <w:spacing w:val="-6"/>
          <w:w w:val="105"/>
        </w:rPr>
        <w:t xml:space="preserve"> </w:t>
      </w:r>
      <w:r>
        <w:rPr>
          <w:w w:val="105"/>
        </w:rPr>
        <w:t>in</w:t>
      </w:r>
      <w:r>
        <w:rPr>
          <w:spacing w:val="-6"/>
          <w:w w:val="105"/>
        </w:rPr>
        <w:t xml:space="preserve"> </w:t>
      </w:r>
      <w:r>
        <w:rPr>
          <w:w w:val="105"/>
        </w:rPr>
        <w:t>various</w:t>
      </w:r>
      <w:r>
        <w:rPr>
          <w:spacing w:val="-6"/>
          <w:w w:val="105"/>
        </w:rPr>
        <w:t xml:space="preserve"> </w:t>
      </w:r>
      <w:r>
        <w:rPr>
          <w:w w:val="105"/>
        </w:rPr>
        <w:t>positions and</w:t>
      </w:r>
      <w:r>
        <w:rPr>
          <w:spacing w:val="-8"/>
          <w:w w:val="105"/>
        </w:rPr>
        <w:t xml:space="preserve"> </w:t>
      </w:r>
      <w:r>
        <w:rPr>
          <w:w w:val="105"/>
        </w:rPr>
        <w:t>sizes.</w:t>
      </w:r>
      <w:r>
        <w:rPr>
          <w:spacing w:val="20"/>
          <w:w w:val="105"/>
        </w:rPr>
        <w:t xml:space="preserve"> </w:t>
      </w:r>
      <w:r>
        <w:rPr>
          <w:w w:val="105"/>
        </w:rPr>
        <w:t>For</w:t>
      </w:r>
      <w:r>
        <w:rPr>
          <w:spacing w:val="-8"/>
          <w:w w:val="105"/>
        </w:rPr>
        <w:t xml:space="preserve"> </w:t>
      </w:r>
      <w:r>
        <w:rPr>
          <w:w w:val="105"/>
        </w:rPr>
        <w:t>instance,</w:t>
      </w:r>
      <w:r>
        <w:rPr>
          <w:spacing w:val="-6"/>
          <w:w w:val="105"/>
        </w:rPr>
        <w:t xml:space="preserve"> </w:t>
      </w:r>
      <w:r>
        <w:rPr>
          <w:w w:val="105"/>
        </w:rPr>
        <w:t>a</w:t>
      </w:r>
      <w:r>
        <w:rPr>
          <w:spacing w:val="-8"/>
          <w:w w:val="105"/>
        </w:rPr>
        <w:t xml:space="preserve"> </w:t>
      </w:r>
      <w:r>
        <w:rPr>
          <w:w w:val="105"/>
        </w:rPr>
        <w:t>car</w:t>
      </w:r>
      <w:r>
        <w:rPr>
          <w:spacing w:val="-8"/>
          <w:w w:val="105"/>
        </w:rPr>
        <w:t xml:space="preserve"> </w:t>
      </w:r>
      <w:r>
        <w:rPr>
          <w:w w:val="105"/>
        </w:rPr>
        <w:t>located</w:t>
      </w:r>
      <w:r>
        <w:rPr>
          <w:spacing w:val="-8"/>
          <w:w w:val="105"/>
        </w:rPr>
        <w:t xml:space="preserve"> </w:t>
      </w:r>
      <w:r>
        <w:rPr>
          <w:w w:val="105"/>
        </w:rPr>
        <w:t>in</w:t>
      </w:r>
      <w:r>
        <w:rPr>
          <w:spacing w:val="-8"/>
          <w:w w:val="105"/>
        </w:rPr>
        <w:t xml:space="preserve"> </w:t>
      </w:r>
      <w:r>
        <w:rPr>
          <w:w w:val="105"/>
        </w:rPr>
        <w:t>a</w:t>
      </w:r>
      <w:r>
        <w:rPr>
          <w:spacing w:val="-8"/>
          <w:w w:val="105"/>
        </w:rPr>
        <w:t xml:space="preserve"> </w:t>
      </w:r>
      <w:r>
        <w:rPr>
          <w:w w:val="105"/>
        </w:rPr>
        <w:t>far</w:t>
      </w:r>
      <w:r>
        <w:rPr>
          <w:spacing w:val="-8"/>
          <w:w w:val="105"/>
        </w:rPr>
        <w:t xml:space="preserve"> </w:t>
      </w:r>
      <w:r>
        <w:rPr>
          <w:w w:val="105"/>
        </w:rPr>
        <w:t>lane</w:t>
      </w:r>
      <w:r>
        <w:rPr>
          <w:spacing w:val="-8"/>
          <w:w w:val="105"/>
        </w:rPr>
        <w:t xml:space="preserve"> </w:t>
      </w:r>
      <w:r>
        <w:rPr>
          <w:w w:val="105"/>
        </w:rPr>
        <w:t>will</w:t>
      </w:r>
      <w:r>
        <w:rPr>
          <w:spacing w:val="-8"/>
          <w:w w:val="105"/>
        </w:rPr>
        <w:t xml:space="preserve"> </w:t>
      </w:r>
      <w:r>
        <w:rPr>
          <w:w w:val="105"/>
        </w:rPr>
        <w:t>appear</w:t>
      </w:r>
      <w:r>
        <w:rPr>
          <w:spacing w:val="-8"/>
          <w:w w:val="105"/>
        </w:rPr>
        <w:t xml:space="preserve"> </w:t>
      </w:r>
      <w:r>
        <w:rPr>
          <w:w w:val="105"/>
        </w:rPr>
        <w:t>substantially</w:t>
      </w:r>
      <w:r>
        <w:rPr>
          <w:spacing w:val="-8"/>
          <w:w w:val="105"/>
        </w:rPr>
        <w:t xml:space="preserve"> </w:t>
      </w:r>
      <w:r>
        <w:rPr>
          <w:w w:val="105"/>
        </w:rPr>
        <w:t>smaller</w:t>
      </w:r>
      <w:r>
        <w:rPr>
          <w:spacing w:val="-8"/>
          <w:w w:val="105"/>
        </w:rPr>
        <w:t xml:space="preserve"> </w:t>
      </w:r>
      <w:r>
        <w:rPr>
          <w:w w:val="105"/>
        </w:rPr>
        <w:t xml:space="preserve">com- </w:t>
      </w:r>
      <w:r>
        <w:t>pared</w:t>
      </w:r>
      <w:r>
        <w:rPr>
          <w:spacing w:val="-2"/>
        </w:rPr>
        <w:t xml:space="preserve"> </w:t>
      </w:r>
      <w:r>
        <w:t>to</w:t>
      </w:r>
      <w:r>
        <w:rPr>
          <w:spacing w:val="-2"/>
        </w:rPr>
        <w:t xml:space="preserve"> </w:t>
      </w:r>
      <w:r>
        <w:t>another</w:t>
      </w:r>
      <w:r>
        <w:rPr>
          <w:spacing w:val="-2"/>
        </w:rPr>
        <w:t xml:space="preserve"> </w:t>
      </w:r>
      <w:r>
        <w:t>positioned</w:t>
      </w:r>
      <w:r>
        <w:rPr>
          <w:spacing w:val="-2"/>
        </w:rPr>
        <w:t xml:space="preserve"> </w:t>
      </w:r>
      <w:r>
        <w:t>much</w:t>
      </w:r>
      <w:r>
        <w:rPr>
          <w:spacing w:val="-2"/>
        </w:rPr>
        <w:t xml:space="preserve"> </w:t>
      </w:r>
      <w:r>
        <w:t>closer</w:t>
      </w:r>
      <w:r>
        <w:rPr>
          <w:spacing w:val="-2"/>
        </w:rPr>
        <w:t xml:space="preserve"> </w:t>
      </w:r>
      <w:r>
        <w:t>to</w:t>
      </w:r>
      <w:r>
        <w:rPr>
          <w:spacing w:val="-2"/>
        </w:rPr>
        <w:t xml:space="preserve"> </w:t>
      </w:r>
      <w:r>
        <w:t>the</w:t>
      </w:r>
      <w:r>
        <w:rPr>
          <w:spacing w:val="-2"/>
        </w:rPr>
        <w:t xml:space="preserve"> </w:t>
      </w:r>
      <w:r>
        <w:t>camera. However, the</w:t>
      </w:r>
      <w:r>
        <w:rPr>
          <w:spacing w:val="-2"/>
        </w:rPr>
        <w:t xml:space="preserve"> </w:t>
      </w:r>
      <w:r>
        <w:t>objective</w:t>
      </w:r>
      <w:r>
        <w:rPr>
          <w:spacing w:val="-2"/>
        </w:rPr>
        <w:t xml:space="preserve"> </w:t>
      </w:r>
      <w:r>
        <w:t>is</w:t>
      </w:r>
      <w:r>
        <w:rPr>
          <w:spacing w:val="-2"/>
        </w:rPr>
        <w:t xml:space="preserve"> </w:t>
      </w:r>
      <w:r>
        <w:t>to</w:t>
      </w:r>
      <w:r>
        <w:rPr>
          <w:spacing w:val="-2"/>
        </w:rPr>
        <w:t xml:space="preserve"> </w:t>
      </w:r>
      <w:r>
        <w:t xml:space="preserve">detect </w:t>
      </w:r>
      <w:r>
        <w:rPr>
          <w:spacing w:val="-2"/>
          <w:w w:val="105"/>
        </w:rPr>
        <w:t>both.</w:t>
      </w:r>
    </w:p>
    <w:p w14:paraId="0DCB22C8">
      <w:pPr>
        <w:pStyle w:val="9"/>
        <w:spacing w:before="107" w:line="273" w:lineRule="auto"/>
        <w:ind w:right="281"/>
        <w:jc w:val="both"/>
      </w:pPr>
      <w:r>
        <w:t>To resolve this problem, convolutional networks must firstly identify the areas of interest before classifying them accordingly.</w:t>
      </w:r>
      <w:r>
        <w:rPr>
          <w:spacing w:val="40"/>
        </w:rPr>
        <w:t xml:space="preserve"> </w:t>
      </w:r>
      <w:r>
        <w:t>Originally, feature extraction was achieved using tra- ditional approaches like the use of Gaussian windows to detect corners, but most current implementations now use a CNN. Concretely, the method that is giving the best results is called FPN (Feature Pyramid Network) [</w:t>
      </w:r>
      <w:r>
        <w:fldChar w:fldCharType="begin"/>
      </w:r>
      <w:r>
        <w:instrText xml:space="preserve"> HYPERLINK \l "_bookmark137" </w:instrText>
      </w:r>
      <w:r>
        <w:fldChar w:fldCharType="separate"/>
      </w:r>
      <w:r>
        <w:rPr>
          <w:color w:val="0000FF"/>
        </w:rPr>
        <w:t>8</w:t>
      </w:r>
      <w:r>
        <w:rPr>
          <w:color w:val="0000FF"/>
        </w:rPr>
        <w:fldChar w:fldCharType="end"/>
      </w:r>
      <w:r>
        <w:t>].</w:t>
      </w:r>
      <w:r>
        <w:rPr>
          <w:spacing w:val="40"/>
        </w:rPr>
        <w:t xml:space="preserve"> </w:t>
      </w:r>
      <w:r>
        <w:t>A FPN is a feature proposal system that uses the already pyramidal structure of a CNN to extract the features.</w:t>
      </w:r>
    </w:p>
    <w:p w14:paraId="4E75C462">
      <w:pPr>
        <w:pStyle w:val="9"/>
        <w:spacing w:before="108" w:line="273" w:lineRule="auto"/>
        <w:ind w:right="281"/>
        <w:jc w:val="both"/>
      </w:pPr>
      <w:r>
        <w:rPr>
          <w:w w:val="105"/>
        </w:rPr>
        <w:t xml:space="preserve">Convolutional neural networks take the image as input and decrease in size with each </w:t>
      </w:r>
      <w:r>
        <w:rPr>
          <w:spacing w:val="-2"/>
          <w:w w:val="105"/>
        </w:rPr>
        <w:t>step,</w:t>
      </w:r>
      <w:r>
        <w:rPr>
          <w:spacing w:val="-10"/>
          <w:w w:val="105"/>
        </w:rPr>
        <w:t xml:space="preserve"> </w:t>
      </w:r>
      <w:r>
        <w:rPr>
          <w:spacing w:val="-2"/>
          <w:w w:val="105"/>
        </w:rPr>
        <w:t>capturing</w:t>
      </w:r>
      <w:r>
        <w:rPr>
          <w:spacing w:val="-12"/>
          <w:w w:val="105"/>
        </w:rPr>
        <w:t xml:space="preserve"> </w:t>
      </w:r>
      <w:r>
        <w:rPr>
          <w:spacing w:val="-2"/>
          <w:w w:val="105"/>
        </w:rPr>
        <w:t>more</w:t>
      </w:r>
      <w:r>
        <w:rPr>
          <w:spacing w:val="-12"/>
          <w:w w:val="105"/>
        </w:rPr>
        <w:t xml:space="preserve"> </w:t>
      </w:r>
      <w:r>
        <w:rPr>
          <w:spacing w:val="-2"/>
          <w:w w:val="105"/>
        </w:rPr>
        <w:t>intricate</w:t>
      </w:r>
      <w:r>
        <w:rPr>
          <w:spacing w:val="-12"/>
          <w:w w:val="105"/>
        </w:rPr>
        <w:t xml:space="preserve"> </w:t>
      </w:r>
      <w:r>
        <w:rPr>
          <w:spacing w:val="-2"/>
          <w:w w:val="105"/>
        </w:rPr>
        <w:t>features</w:t>
      </w:r>
      <w:r>
        <w:rPr>
          <w:spacing w:val="-12"/>
          <w:w w:val="105"/>
        </w:rPr>
        <w:t xml:space="preserve"> </w:t>
      </w:r>
      <w:r>
        <w:rPr>
          <w:spacing w:val="-2"/>
          <w:w w:val="105"/>
        </w:rPr>
        <w:t>with</w:t>
      </w:r>
      <w:r>
        <w:rPr>
          <w:spacing w:val="-12"/>
          <w:w w:val="105"/>
        </w:rPr>
        <w:t xml:space="preserve"> </w:t>
      </w:r>
      <w:r>
        <w:rPr>
          <w:spacing w:val="-2"/>
          <w:w w:val="105"/>
        </w:rPr>
        <w:t>each</w:t>
      </w:r>
      <w:r>
        <w:rPr>
          <w:spacing w:val="-12"/>
          <w:w w:val="105"/>
        </w:rPr>
        <w:t xml:space="preserve"> </w:t>
      </w:r>
      <w:r>
        <w:rPr>
          <w:spacing w:val="-2"/>
          <w:w w:val="105"/>
        </w:rPr>
        <w:t>layer.</w:t>
      </w:r>
      <w:r>
        <w:rPr>
          <w:spacing w:val="14"/>
          <w:w w:val="105"/>
        </w:rPr>
        <w:t xml:space="preserve"> </w:t>
      </w:r>
      <w:r>
        <w:rPr>
          <w:spacing w:val="-2"/>
          <w:w w:val="105"/>
        </w:rPr>
        <w:t>However,</w:t>
      </w:r>
      <w:r>
        <w:rPr>
          <w:spacing w:val="-10"/>
          <w:w w:val="105"/>
        </w:rPr>
        <w:t xml:space="preserve"> </w:t>
      </w:r>
      <w:r>
        <w:rPr>
          <w:spacing w:val="-2"/>
          <w:w w:val="105"/>
        </w:rPr>
        <w:t>for</w:t>
      </w:r>
      <w:r>
        <w:rPr>
          <w:spacing w:val="-12"/>
          <w:w w:val="105"/>
        </w:rPr>
        <w:t xml:space="preserve"> </w:t>
      </w:r>
      <w:r>
        <w:rPr>
          <w:spacing w:val="-2"/>
          <w:w w:val="105"/>
        </w:rPr>
        <w:t>larger</w:t>
      </w:r>
      <w:r>
        <w:rPr>
          <w:spacing w:val="-12"/>
          <w:w w:val="105"/>
        </w:rPr>
        <w:t xml:space="preserve"> </w:t>
      </w:r>
      <w:r>
        <w:rPr>
          <w:spacing w:val="-2"/>
          <w:w w:val="105"/>
        </w:rPr>
        <w:t>objects,</w:t>
      </w:r>
      <w:r>
        <w:rPr>
          <w:spacing w:val="-10"/>
          <w:w w:val="105"/>
        </w:rPr>
        <w:t xml:space="preserve"> </w:t>
      </w:r>
      <w:r>
        <w:rPr>
          <w:spacing w:val="-2"/>
          <w:w w:val="105"/>
        </w:rPr>
        <w:t xml:space="preserve">these </w:t>
      </w:r>
      <w:r>
        <w:rPr>
          <w:w w:val="105"/>
        </w:rPr>
        <w:t>features</w:t>
      </w:r>
      <w:r>
        <w:rPr>
          <w:spacing w:val="-4"/>
          <w:w w:val="105"/>
        </w:rPr>
        <w:t xml:space="preserve"> </w:t>
      </w:r>
      <w:r>
        <w:rPr>
          <w:w w:val="105"/>
        </w:rPr>
        <w:t>may</w:t>
      </w:r>
      <w:r>
        <w:rPr>
          <w:spacing w:val="-4"/>
          <w:w w:val="105"/>
        </w:rPr>
        <w:t xml:space="preserve"> </w:t>
      </w:r>
      <w:r>
        <w:rPr>
          <w:w w:val="105"/>
        </w:rPr>
        <w:t>generate</w:t>
      </w:r>
      <w:r>
        <w:rPr>
          <w:spacing w:val="-4"/>
          <w:w w:val="105"/>
        </w:rPr>
        <w:t xml:space="preserve"> </w:t>
      </w:r>
      <w:r>
        <w:rPr>
          <w:w w:val="105"/>
        </w:rPr>
        <w:t>smaller</w:t>
      </w:r>
      <w:r>
        <w:rPr>
          <w:spacing w:val="-4"/>
          <w:w w:val="105"/>
        </w:rPr>
        <w:t xml:space="preserve"> </w:t>
      </w:r>
      <w:r>
        <w:rPr>
          <w:w w:val="105"/>
        </w:rPr>
        <w:t>detections</w:t>
      </w:r>
      <w:r>
        <w:rPr>
          <w:spacing w:val="-4"/>
          <w:w w:val="105"/>
        </w:rPr>
        <w:t xml:space="preserve"> </w:t>
      </w:r>
      <w:r>
        <w:rPr>
          <w:w w:val="105"/>
        </w:rPr>
        <w:t>within</w:t>
      </w:r>
      <w:r>
        <w:rPr>
          <w:spacing w:val="-4"/>
          <w:w w:val="105"/>
        </w:rPr>
        <w:t xml:space="preserve"> </w:t>
      </w:r>
      <w:r>
        <w:rPr>
          <w:w w:val="105"/>
        </w:rPr>
        <w:t>the</w:t>
      </w:r>
      <w:r>
        <w:rPr>
          <w:spacing w:val="-4"/>
          <w:w w:val="105"/>
        </w:rPr>
        <w:t xml:space="preserve"> </w:t>
      </w:r>
      <w:r>
        <w:rPr>
          <w:w w:val="105"/>
        </w:rPr>
        <w:t>object</w:t>
      </w:r>
      <w:r>
        <w:rPr>
          <w:spacing w:val="-4"/>
          <w:w w:val="105"/>
        </w:rPr>
        <w:t xml:space="preserve"> </w:t>
      </w:r>
      <w:r>
        <w:rPr>
          <w:w w:val="105"/>
        </w:rPr>
        <w:t>due</w:t>
      </w:r>
      <w:r>
        <w:rPr>
          <w:spacing w:val="-4"/>
          <w:w w:val="105"/>
        </w:rPr>
        <w:t xml:space="preserve"> </w:t>
      </w:r>
      <w:r>
        <w:rPr>
          <w:w w:val="105"/>
        </w:rPr>
        <w:t>to</w:t>
      </w:r>
      <w:r>
        <w:rPr>
          <w:spacing w:val="-4"/>
          <w:w w:val="105"/>
        </w:rPr>
        <w:t xml:space="preserve"> </w:t>
      </w:r>
      <w:r>
        <w:rPr>
          <w:w w:val="105"/>
        </w:rPr>
        <w:t>the</w:t>
      </w:r>
      <w:r>
        <w:rPr>
          <w:spacing w:val="-4"/>
          <w:w w:val="105"/>
        </w:rPr>
        <w:t xml:space="preserve"> </w:t>
      </w:r>
      <w:r>
        <w:rPr>
          <w:w w:val="105"/>
        </w:rPr>
        <w:t>lack</w:t>
      </w:r>
      <w:r>
        <w:rPr>
          <w:spacing w:val="-4"/>
          <w:w w:val="105"/>
        </w:rPr>
        <w:t xml:space="preserve"> </w:t>
      </w:r>
      <w:r>
        <w:rPr>
          <w:w w:val="105"/>
        </w:rPr>
        <w:t>of</w:t>
      </w:r>
      <w:r>
        <w:rPr>
          <w:spacing w:val="-4"/>
          <w:w w:val="105"/>
        </w:rPr>
        <w:t xml:space="preserve"> </w:t>
      </w:r>
      <w:r>
        <w:rPr>
          <w:w w:val="105"/>
        </w:rPr>
        <w:t>scale</w:t>
      </w:r>
      <w:r>
        <w:rPr>
          <w:spacing w:val="-4"/>
          <w:w w:val="105"/>
        </w:rPr>
        <w:t xml:space="preserve"> </w:t>
      </w:r>
      <w:r>
        <w:rPr>
          <w:w w:val="105"/>
        </w:rPr>
        <w:t>per- ception.</w:t>
      </w:r>
      <w:r>
        <w:rPr>
          <w:spacing w:val="-16"/>
          <w:w w:val="105"/>
        </w:rPr>
        <w:t xml:space="preserve"> </w:t>
      </w:r>
      <w:r>
        <w:rPr>
          <w:w w:val="105"/>
        </w:rPr>
        <w:t>Instead</w:t>
      </w:r>
      <w:r>
        <w:rPr>
          <w:spacing w:val="-17"/>
          <w:w w:val="105"/>
        </w:rPr>
        <w:t xml:space="preserve"> </w:t>
      </w:r>
      <w:r>
        <w:rPr>
          <w:w w:val="105"/>
        </w:rPr>
        <w:t>of</w:t>
      </w:r>
      <w:r>
        <w:rPr>
          <w:spacing w:val="-17"/>
          <w:w w:val="105"/>
        </w:rPr>
        <w:t xml:space="preserve"> </w:t>
      </w:r>
      <w:r>
        <w:rPr>
          <w:w w:val="105"/>
        </w:rPr>
        <w:t>solely</w:t>
      </w:r>
      <w:r>
        <w:rPr>
          <w:spacing w:val="-18"/>
          <w:w w:val="105"/>
        </w:rPr>
        <w:t xml:space="preserve"> </w:t>
      </w:r>
      <w:r>
        <w:rPr>
          <w:w w:val="105"/>
        </w:rPr>
        <w:t>studying</w:t>
      </w:r>
      <w:r>
        <w:rPr>
          <w:spacing w:val="-17"/>
          <w:w w:val="105"/>
        </w:rPr>
        <w:t xml:space="preserve"> </w:t>
      </w:r>
      <w:r>
        <w:rPr>
          <w:w w:val="105"/>
        </w:rPr>
        <w:t>the</w:t>
      </w:r>
      <w:r>
        <w:rPr>
          <w:spacing w:val="-17"/>
          <w:w w:val="105"/>
        </w:rPr>
        <w:t xml:space="preserve"> </w:t>
      </w:r>
      <w:r>
        <w:rPr>
          <w:w w:val="105"/>
        </w:rPr>
        <w:t>last</w:t>
      </w:r>
      <w:r>
        <w:rPr>
          <w:spacing w:val="-17"/>
          <w:w w:val="105"/>
        </w:rPr>
        <w:t xml:space="preserve"> </w:t>
      </w:r>
      <w:r>
        <w:rPr>
          <w:w w:val="105"/>
        </w:rPr>
        <w:t>output,</w:t>
      </w:r>
      <w:r>
        <w:rPr>
          <w:spacing w:val="-17"/>
          <w:w w:val="105"/>
        </w:rPr>
        <w:t xml:space="preserve"> </w:t>
      </w:r>
      <w:r>
        <w:rPr>
          <w:w w:val="105"/>
        </w:rPr>
        <w:t>in</w:t>
      </w:r>
      <w:r>
        <w:rPr>
          <w:spacing w:val="-18"/>
          <w:w w:val="105"/>
        </w:rPr>
        <w:t xml:space="preserve"> </w:t>
      </w:r>
      <w:r>
        <w:rPr>
          <w:w w:val="105"/>
        </w:rPr>
        <w:t>a</w:t>
      </w:r>
      <w:r>
        <w:rPr>
          <w:spacing w:val="-17"/>
          <w:w w:val="105"/>
        </w:rPr>
        <w:t xml:space="preserve"> </w:t>
      </w:r>
      <w:r>
        <w:rPr>
          <w:w w:val="105"/>
        </w:rPr>
        <w:t>FPN</w:t>
      </w:r>
      <w:r>
        <w:rPr>
          <w:spacing w:val="-17"/>
          <w:w w:val="105"/>
        </w:rPr>
        <w:t xml:space="preserve"> </w:t>
      </w:r>
      <w:r>
        <w:rPr>
          <w:w w:val="105"/>
        </w:rPr>
        <w:t>evaluations</w:t>
      </w:r>
      <w:r>
        <w:rPr>
          <w:spacing w:val="-17"/>
          <w:w w:val="105"/>
        </w:rPr>
        <w:t xml:space="preserve"> </w:t>
      </w:r>
      <w:r>
        <w:rPr>
          <w:w w:val="105"/>
        </w:rPr>
        <w:t>are</w:t>
      </w:r>
      <w:r>
        <w:rPr>
          <w:spacing w:val="-18"/>
          <w:w w:val="105"/>
        </w:rPr>
        <w:t xml:space="preserve"> </w:t>
      </w:r>
      <w:r>
        <w:rPr>
          <w:w w:val="105"/>
        </w:rPr>
        <w:t>performed</w:t>
      </w:r>
      <w:r>
        <w:rPr>
          <w:spacing w:val="-17"/>
          <w:w w:val="105"/>
        </w:rPr>
        <w:t xml:space="preserve"> </w:t>
      </w:r>
      <w:r>
        <w:rPr>
          <w:w w:val="105"/>
        </w:rPr>
        <w:t>on multiple</w:t>
      </w:r>
      <w:r>
        <w:rPr>
          <w:spacing w:val="-10"/>
          <w:w w:val="105"/>
        </w:rPr>
        <w:t xml:space="preserve"> </w:t>
      </w:r>
      <w:r>
        <w:rPr>
          <w:w w:val="105"/>
        </w:rPr>
        <w:t>network</w:t>
      </w:r>
      <w:r>
        <w:rPr>
          <w:spacing w:val="-9"/>
          <w:w w:val="105"/>
        </w:rPr>
        <w:t xml:space="preserve"> </w:t>
      </w:r>
      <w:r>
        <w:rPr>
          <w:w w:val="105"/>
        </w:rPr>
        <w:t>levels.</w:t>
      </w:r>
      <w:r>
        <w:rPr>
          <w:spacing w:val="25"/>
          <w:w w:val="105"/>
        </w:rPr>
        <w:t xml:space="preserve"> </w:t>
      </w:r>
      <w:r>
        <w:rPr>
          <w:w w:val="105"/>
        </w:rPr>
        <w:t>This</w:t>
      </w:r>
      <w:r>
        <w:rPr>
          <w:spacing w:val="-9"/>
          <w:w w:val="105"/>
        </w:rPr>
        <w:t xml:space="preserve"> </w:t>
      </w:r>
      <w:r>
        <w:rPr>
          <w:w w:val="105"/>
        </w:rPr>
        <w:t>allows</w:t>
      </w:r>
      <w:r>
        <w:rPr>
          <w:spacing w:val="-10"/>
          <w:w w:val="105"/>
        </w:rPr>
        <w:t xml:space="preserve"> </w:t>
      </w:r>
      <w:r>
        <w:rPr>
          <w:w w:val="105"/>
        </w:rPr>
        <w:t>the</w:t>
      </w:r>
      <w:r>
        <w:rPr>
          <w:spacing w:val="-9"/>
          <w:w w:val="105"/>
        </w:rPr>
        <w:t xml:space="preserve"> </w:t>
      </w:r>
      <w:r>
        <w:rPr>
          <w:w w:val="105"/>
        </w:rPr>
        <w:t>neural</w:t>
      </w:r>
      <w:r>
        <w:rPr>
          <w:spacing w:val="-10"/>
          <w:w w:val="105"/>
        </w:rPr>
        <w:t xml:space="preserve"> </w:t>
      </w:r>
      <w:r>
        <w:rPr>
          <w:w w:val="105"/>
        </w:rPr>
        <w:t>network</w:t>
      </w:r>
      <w:r>
        <w:rPr>
          <w:spacing w:val="-9"/>
          <w:w w:val="105"/>
        </w:rPr>
        <w:t xml:space="preserve"> </w:t>
      </w:r>
      <w:r>
        <w:rPr>
          <w:w w:val="105"/>
        </w:rPr>
        <w:t>to</w:t>
      </w:r>
      <w:r>
        <w:rPr>
          <w:spacing w:val="-10"/>
          <w:w w:val="105"/>
        </w:rPr>
        <w:t xml:space="preserve"> </w:t>
      </w:r>
      <w:r>
        <w:rPr>
          <w:w w:val="105"/>
        </w:rPr>
        <w:t>obtain</w:t>
      </w:r>
      <w:r>
        <w:rPr>
          <w:spacing w:val="-9"/>
          <w:w w:val="105"/>
        </w:rPr>
        <w:t xml:space="preserve"> </w:t>
      </w:r>
      <w:r>
        <w:rPr>
          <w:w w:val="105"/>
        </w:rPr>
        <w:t>details</w:t>
      </w:r>
      <w:r>
        <w:rPr>
          <w:spacing w:val="-10"/>
          <w:w w:val="105"/>
        </w:rPr>
        <w:t xml:space="preserve"> </w:t>
      </w:r>
      <w:r>
        <w:rPr>
          <w:w w:val="105"/>
        </w:rPr>
        <w:t>at</w:t>
      </w:r>
      <w:r>
        <w:rPr>
          <w:spacing w:val="-9"/>
          <w:w w:val="105"/>
        </w:rPr>
        <w:t xml:space="preserve"> </w:t>
      </w:r>
      <w:r>
        <w:rPr>
          <w:w w:val="105"/>
        </w:rPr>
        <w:t>all</w:t>
      </w:r>
      <w:r>
        <w:rPr>
          <w:spacing w:val="-10"/>
          <w:w w:val="105"/>
        </w:rPr>
        <w:t xml:space="preserve"> </w:t>
      </w:r>
      <w:r>
        <w:rPr>
          <w:w w:val="105"/>
        </w:rPr>
        <w:t>the</w:t>
      </w:r>
      <w:r>
        <w:rPr>
          <w:spacing w:val="-9"/>
          <w:w w:val="105"/>
        </w:rPr>
        <w:t xml:space="preserve"> </w:t>
      </w:r>
      <w:r>
        <w:rPr>
          <w:w w:val="105"/>
        </w:rPr>
        <w:t>scales of</w:t>
      </w:r>
      <w:r>
        <w:rPr>
          <w:spacing w:val="-3"/>
          <w:w w:val="105"/>
        </w:rPr>
        <w:t xml:space="preserve"> </w:t>
      </w:r>
      <w:r>
        <w:rPr>
          <w:w w:val="105"/>
        </w:rPr>
        <w:t>the</w:t>
      </w:r>
      <w:r>
        <w:rPr>
          <w:spacing w:val="-3"/>
          <w:w w:val="105"/>
        </w:rPr>
        <w:t xml:space="preserve"> </w:t>
      </w:r>
      <w:r>
        <w:rPr>
          <w:w w:val="105"/>
        </w:rPr>
        <w:t>image, as</w:t>
      </w:r>
      <w:r>
        <w:rPr>
          <w:spacing w:val="-3"/>
          <w:w w:val="105"/>
        </w:rPr>
        <w:t xml:space="preserve"> </w:t>
      </w:r>
      <w:r>
        <w:rPr>
          <w:w w:val="105"/>
        </w:rPr>
        <w:t>lower</w:t>
      </w:r>
      <w:r>
        <w:rPr>
          <w:spacing w:val="-3"/>
          <w:w w:val="105"/>
        </w:rPr>
        <w:t xml:space="preserve"> </w:t>
      </w:r>
      <w:r>
        <w:rPr>
          <w:w w:val="105"/>
        </w:rPr>
        <w:t>levels</w:t>
      </w:r>
      <w:r>
        <w:rPr>
          <w:spacing w:val="-3"/>
          <w:w w:val="105"/>
        </w:rPr>
        <w:t xml:space="preserve"> </w:t>
      </w:r>
      <w:r>
        <w:rPr>
          <w:w w:val="105"/>
        </w:rPr>
        <w:t>will</w:t>
      </w:r>
      <w:r>
        <w:rPr>
          <w:spacing w:val="-3"/>
          <w:w w:val="105"/>
        </w:rPr>
        <w:t xml:space="preserve"> </w:t>
      </w:r>
      <w:r>
        <w:rPr>
          <w:w w:val="105"/>
        </w:rPr>
        <w:t>receive</w:t>
      </w:r>
      <w:r>
        <w:rPr>
          <w:spacing w:val="-3"/>
          <w:w w:val="105"/>
        </w:rPr>
        <w:t xml:space="preserve"> </w:t>
      </w:r>
      <w:r>
        <w:rPr>
          <w:w w:val="105"/>
        </w:rPr>
        <w:t>pattern</w:t>
      </w:r>
      <w:r>
        <w:rPr>
          <w:spacing w:val="-3"/>
          <w:w w:val="105"/>
        </w:rPr>
        <w:t xml:space="preserve"> </w:t>
      </w:r>
      <w:r>
        <w:rPr>
          <w:w w:val="105"/>
        </w:rPr>
        <w:t>information</w:t>
      </w:r>
      <w:r>
        <w:rPr>
          <w:spacing w:val="-3"/>
          <w:w w:val="105"/>
        </w:rPr>
        <w:t xml:space="preserve"> </w:t>
      </w:r>
      <w:r>
        <w:rPr>
          <w:w w:val="105"/>
        </w:rPr>
        <w:t>of</w:t>
      </w:r>
      <w:r>
        <w:rPr>
          <w:spacing w:val="-3"/>
          <w:w w:val="105"/>
        </w:rPr>
        <w:t xml:space="preserve"> </w:t>
      </w:r>
      <w:r>
        <w:rPr>
          <w:w w:val="105"/>
        </w:rPr>
        <w:t>upper</w:t>
      </w:r>
      <w:r>
        <w:rPr>
          <w:spacing w:val="-3"/>
          <w:w w:val="105"/>
        </w:rPr>
        <w:t xml:space="preserve"> </w:t>
      </w:r>
      <w:r>
        <w:rPr>
          <w:w w:val="105"/>
        </w:rPr>
        <w:t>levels.</w:t>
      </w:r>
      <w:r>
        <w:rPr>
          <w:spacing w:val="40"/>
          <w:w w:val="105"/>
        </w:rPr>
        <w:t xml:space="preserve"> </w:t>
      </w:r>
      <w:r>
        <w:rPr>
          <w:w w:val="105"/>
        </w:rPr>
        <w:t>A</w:t>
      </w:r>
      <w:r>
        <w:rPr>
          <w:spacing w:val="-3"/>
          <w:w w:val="105"/>
        </w:rPr>
        <w:t xml:space="preserve"> </w:t>
      </w:r>
      <w:r>
        <w:rPr>
          <w:w w:val="105"/>
        </w:rPr>
        <w:t xml:space="preserve">Feature Pyramid Network has has to be paired with a Region proposal network, as it is only a </w:t>
      </w:r>
      <w:r>
        <w:rPr>
          <w:spacing w:val="-2"/>
          <w:w w:val="105"/>
        </w:rPr>
        <w:t>feature</w:t>
      </w:r>
      <w:r>
        <w:rPr>
          <w:spacing w:val="-9"/>
          <w:w w:val="105"/>
        </w:rPr>
        <w:t xml:space="preserve"> </w:t>
      </w:r>
      <w:r>
        <w:rPr>
          <w:spacing w:val="-2"/>
          <w:w w:val="105"/>
        </w:rPr>
        <w:t>detector.</w:t>
      </w:r>
      <w:r>
        <w:rPr>
          <w:spacing w:val="19"/>
          <w:w w:val="105"/>
        </w:rPr>
        <w:t xml:space="preserve"> </w:t>
      </w:r>
      <w:r>
        <w:rPr>
          <w:spacing w:val="-2"/>
          <w:w w:val="105"/>
        </w:rPr>
        <w:t>Region</w:t>
      </w:r>
      <w:r>
        <w:rPr>
          <w:spacing w:val="-9"/>
          <w:w w:val="105"/>
        </w:rPr>
        <w:t xml:space="preserve"> </w:t>
      </w:r>
      <w:r>
        <w:rPr>
          <w:spacing w:val="-2"/>
          <w:w w:val="105"/>
        </w:rPr>
        <w:t>Proposal</w:t>
      </w:r>
      <w:r>
        <w:rPr>
          <w:spacing w:val="-9"/>
          <w:w w:val="105"/>
        </w:rPr>
        <w:t xml:space="preserve"> </w:t>
      </w:r>
      <w:r>
        <w:rPr>
          <w:spacing w:val="-2"/>
          <w:w w:val="105"/>
        </w:rPr>
        <w:t>Networks</w:t>
      </w:r>
      <w:r>
        <w:rPr>
          <w:spacing w:val="-9"/>
          <w:w w:val="105"/>
        </w:rPr>
        <w:t xml:space="preserve"> </w:t>
      </w:r>
      <w:r>
        <w:rPr>
          <w:spacing w:val="-2"/>
          <w:w w:val="105"/>
        </w:rPr>
        <w:t>extract</w:t>
      </w:r>
      <w:r>
        <w:rPr>
          <w:spacing w:val="-9"/>
          <w:w w:val="105"/>
        </w:rPr>
        <w:t xml:space="preserve"> </w:t>
      </w:r>
      <w:r>
        <w:rPr>
          <w:spacing w:val="-2"/>
          <w:w w:val="105"/>
        </w:rPr>
        <w:t>feature</w:t>
      </w:r>
      <w:r>
        <w:rPr>
          <w:spacing w:val="-9"/>
          <w:w w:val="105"/>
        </w:rPr>
        <w:t xml:space="preserve"> </w:t>
      </w:r>
      <w:r>
        <w:rPr>
          <w:spacing w:val="-2"/>
          <w:w w:val="105"/>
        </w:rPr>
        <w:t>information</w:t>
      </w:r>
      <w:r>
        <w:rPr>
          <w:spacing w:val="-9"/>
          <w:w w:val="105"/>
        </w:rPr>
        <w:t xml:space="preserve"> </w:t>
      </w:r>
      <w:r>
        <w:rPr>
          <w:spacing w:val="-2"/>
          <w:w w:val="105"/>
        </w:rPr>
        <w:t>from</w:t>
      </w:r>
      <w:r>
        <w:rPr>
          <w:spacing w:val="-9"/>
          <w:w w:val="105"/>
        </w:rPr>
        <w:t xml:space="preserve"> </w:t>
      </w:r>
      <w:r>
        <w:rPr>
          <w:spacing w:val="-2"/>
          <w:w w:val="105"/>
        </w:rPr>
        <w:t>the</w:t>
      </w:r>
      <w:r>
        <w:rPr>
          <w:spacing w:val="-9"/>
          <w:w w:val="105"/>
        </w:rPr>
        <w:t xml:space="preserve"> </w:t>
      </w:r>
      <w:r>
        <w:rPr>
          <w:spacing w:val="-2"/>
          <w:w w:val="105"/>
        </w:rPr>
        <w:t xml:space="preserve">Pyramid </w:t>
      </w:r>
      <w:r>
        <w:rPr>
          <w:w w:val="105"/>
        </w:rPr>
        <w:t>and</w:t>
      </w:r>
      <w:r>
        <w:rPr>
          <w:spacing w:val="-9"/>
          <w:w w:val="105"/>
        </w:rPr>
        <w:t xml:space="preserve"> </w:t>
      </w:r>
      <w:r>
        <w:rPr>
          <w:w w:val="105"/>
        </w:rPr>
        <w:t>convert</w:t>
      </w:r>
      <w:r>
        <w:rPr>
          <w:spacing w:val="-9"/>
          <w:w w:val="105"/>
        </w:rPr>
        <w:t xml:space="preserve"> </w:t>
      </w:r>
      <w:r>
        <w:rPr>
          <w:w w:val="105"/>
        </w:rPr>
        <w:t>it</w:t>
      </w:r>
      <w:r>
        <w:rPr>
          <w:spacing w:val="-9"/>
          <w:w w:val="105"/>
        </w:rPr>
        <w:t xml:space="preserve"> </w:t>
      </w:r>
      <w:r>
        <w:rPr>
          <w:w w:val="105"/>
        </w:rPr>
        <w:t>into</w:t>
      </w:r>
      <w:r>
        <w:rPr>
          <w:spacing w:val="-9"/>
          <w:w w:val="105"/>
        </w:rPr>
        <w:t xml:space="preserve"> </w:t>
      </w:r>
      <w:r>
        <w:rPr>
          <w:w w:val="105"/>
        </w:rPr>
        <w:t>a</w:t>
      </w:r>
      <w:r>
        <w:rPr>
          <w:spacing w:val="-9"/>
          <w:w w:val="105"/>
        </w:rPr>
        <w:t xml:space="preserve"> </w:t>
      </w:r>
      <w:r>
        <w:rPr>
          <w:w w:val="105"/>
        </w:rPr>
        <w:t>collection</w:t>
      </w:r>
      <w:r>
        <w:rPr>
          <w:spacing w:val="-9"/>
          <w:w w:val="105"/>
        </w:rPr>
        <w:t xml:space="preserve"> </w:t>
      </w:r>
      <w:r>
        <w:rPr>
          <w:w w:val="105"/>
        </w:rPr>
        <w:t>of</w:t>
      </w:r>
      <w:r>
        <w:rPr>
          <w:spacing w:val="-9"/>
          <w:w w:val="105"/>
        </w:rPr>
        <w:t xml:space="preserve"> </w:t>
      </w:r>
      <w:r>
        <w:rPr>
          <w:w w:val="105"/>
        </w:rPr>
        <w:t>boxes</w:t>
      </w:r>
      <w:r>
        <w:rPr>
          <w:spacing w:val="-9"/>
          <w:w w:val="105"/>
        </w:rPr>
        <w:t xml:space="preserve"> </w:t>
      </w:r>
      <w:r>
        <w:rPr>
          <w:w w:val="105"/>
        </w:rPr>
        <w:t>that</w:t>
      </w:r>
      <w:r>
        <w:rPr>
          <w:spacing w:val="-9"/>
          <w:w w:val="105"/>
        </w:rPr>
        <w:t xml:space="preserve"> </w:t>
      </w:r>
      <w:r>
        <w:rPr>
          <w:w w:val="105"/>
        </w:rPr>
        <w:t>can</w:t>
      </w:r>
      <w:r>
        <w:rPr>
          <w:spacing w:val="-9"/>
          <w:w w:val="105"/>
        </w:rPr>
        <w:t xml:space="preserve"> </w:t>
      </w:r>
      <w:r>
        <w:rPr>
          <w:w w:val="105"/>
        </w:rPr>
        <w:t>be</w:t>
      </w:r>
      <w:r>
        <w:rPr>
          <w:spacing w:val="-9"/>
          <w:w w:val="105"/>
        </w:rPr>
        <w:t xml:space="preserve"> </w:t>
      </w:r>
      <w:r>
        <w:rPr>
          <w:w w:val="105"/>
        </w:rPr>
        <w:t>classified</w:t>
      </w:r>
      <w:r>
        <w:rPr>
          <w:spacing w:val="-9"/>
          <w:w w:val="105"/>
        </w:rPr>
        <w:t xml:space="preserve"> </w:t>
      </w:r>
      <w:r>
        <w:rPr>
          <w:w w:val="105"/>
        </w:rPr>
        <w:t>objectively.</w:t>
      </w:r>
      <w:r>
        <w:rPr>
          <w:spacing w:val="24"/>
          <w:w w:val="105"/>
        </w:rPr>
        <w:t xml:space="preserve"> </w:t>
      </w:r>
      <w:r>
        <w:rPr>
          <w:w w:val="105"/>
        </w:rPr>
        <w:t>This</w:t>
      </w:r>
      <w:r>
        <w:rPr>
          <w:spacing w:val="-9"/>
          <w:w w:val="105"/>
        </w:rPr>
        <w:t xml:space="preserve"> </w:t>
      </w:r>
      <w:r>
        <w:rPr>
          <w:w w:val="105"/>
        </w:rPr>
        <w:t>approach typically</w:t>
      </w:r>
      <w:r>
        <w:rPr>
          <w:spacing w:val="-2"/>
          <w:w w:val="105"/>
        </w:rPr>
        <w:t xml:space="preserve"> </w:t>
      </w:r>
      <w:r>
        <w:rPr>
          <w:w w:val="105"/>
        </w:rPr>
        <w:t>generates</w:t>
      </w:r>
      <w:r>
        <w:rPr>
          <w:spacing w:val="-2"/>
          <w:w w:val="105"/>
        </w:rPr>
        <w:t xml:space="preserve"> </w:t>
      </w:r>
      <w:r>
        <w:rPr>
          <w:w w:val="105"/>
        </w:rPr>
        <w:t>boxes</w:t>
      </w:r>
      <w:r>
        <w:rPr>
          <w:spacing w:val="-2"/>
          <w:w w:val="105"/>
        </w:rPr>
        <w:t xml:space="preserve"> </w:t>
      </w:r>
      <w:r>
        <w:rPr>
          <w:w w:val="105"/>
        </w:rPr>
        <w:t>that</w:t>
      </w:r>
      <w:r>
        <w:rPr>
          <w:spacing w:val="-2"/>
          <w:w w:val="105"/>
        </w:rPr>
        <w:t xml:space="preserve"> </w:t>
      </w:r>
      <w:r>
        <w:rPr>
          <w:w w:val="105"/>
        </w:rPr>
        <w:t>overlap</w:t>
      </w:r>
      <w:r>
        <w:rPr>
          <w:spacing w:val="-2"/>
          <w:w w:val="105"/>
        </w:rPr>
        <w:t xml:space="preserve"> </w:t>
      </w:r>
      <w:r>
        <w:rPr>
          <w:w w:val="105"/>
        </w:rPr>
        <w:t>and</w:t>
      </w:r>
      <w:r>
        <w:rPr>
          <w:spacing w:val="-2"/>
          <w:w w:val="105"/>
        </w:rPr>
        <w:t xml:space="preserve"> </w:t>
      </w:r>
      <w:r>
        <w:rPr>
          <w:w w:val="105"/>
        </w:rPr>
        <w:t>subsequently</w:t>
      </w:r>
      <w:r>
        <w:rPr>
          <w:spacing w:val="-2"/>
          <w:w w:val="105"/>
        </w:rPr>
        <w:t xml:space="preserve"> </w:t>
      </w:r>
      <w:r>
        <w:rPr>
          <w:w w:val="105"/>
        </w:rPr>
        <w:t>require</w:t>
      </w:r>
      <w:r>
        <w:rPr>
          <w:spacing w:val="-2"/>
          <w:w w:val="105"/>
        </w:rPr>
        <w:t xml:space="preserve"> </w:t>
      </w:r>
      <w:r>
        <w:rPr>
          <w:w w:val="105"/>
        </w:rPr>
        <w:t>suppression.</w:t>
      </w:r>
    </w:p>
    <w:p w14:paraId="06DFFCD7">
      <w:pPr>
        <w:pStyle w:val="9"/>
        <w:spacing w:after="0" w:line="273" w:lineRule="auto"/>
        <w:jc w:val="both"/>
        <w:sectPr>
          <w:pgSz w:w="11910" w:h="16840"/>
          <w:pgMar w:top="600" w:right="1417" w:bottom="280" w:left="1700" w:header="720" w:footer="720" w:gutter="0"/>
          <w:cols w:space="720" w:num="1"/>
        </w:sectPr>
      </w:pPr>
    </w:p>
    <w:p w14:paraId="5863D6C2">
      <w:pPr>
        <w:tabs>
          <w:tab w:val="right" w:pos="8504"/>
        </w:tabs>
        <w:spacing w:before="79"/>
        <w:ind w:left="0" w:right="0" w:firstLine="0"/>
        <w:jc w:val="left"/>
        <w:rPr>
          <w:sz w:val="18"/>
        </w:rPr>
      </w:pPr>
      <w:r>
        <w:rPr>
          <w:sz w:val="18"/>
        </w:rPr>
        <mc:AlternateContent>
          <mc:Choice Requires="wps">
            <w:drawing>
              <wp:anchor distT="0" distB="0" distL="0" distR="0" simplePos="0" relativeHeight="251794432"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35" name="Graphic 35"/>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35" o:spid="_x0000_s1026" o:spt="100" style="position:absolute;left:0pt;margin-left:85pt;margin-top:17.5pt;height:0.1pt;width:425.2pt;mso-position-horizontal-relative:page;mso-wrap-distance-bottom:0pt;mso-wrap-distance-top:0pt;z-index:-251522048;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lcG+y1gAAAAoBAAAPAAAAAAAA&#10;AAEAIAAAACIAAABkcnMvZG93bnJldi54bWxQSwECFAAUAAAACACHTuJA9KljsRQCAAB8BAAADgAA&#10;AAAAAAABACAAAAAlAQAAZHJzL2Uyb0RvYy54bWxQSwUGAAAAAAYABgBZAQAAqwUAAAAA&#10;" path="m0,0l5400001,0e">
                <v:fill on="f" focussize="0,0"/>
                <v:stroke weight="0.497952755905512pt" color="#000000" joinstyle="round"/>
                <v:imagedata o:title=""/>
                <o:lock v:ext="edit" aspectratio="f"/>
                <v:textbox inset="0mm,0mm,0mm,0mm"/>
                <w10:wrap type="topAndBottom"/>
              </v:shape>
            </w:pict>
          </mc:Fallback>
        </mc:AlternateContent>
      </w:r>
      <w:bookmarkStart w:id="35" w:name="_bookmark26"/>
      <w:bookmarkEnd w:id="35"/>
      <w:r>
        <w:rPr>
          <w:sz w:val="18"/>
        </w:rPr>
        <w:t>State</w:t>
      </w:r>
      <w:r>
        <w:rPr>
          <w:spacing w:val="-6"/>
          <w:sz w:val="18"/>
        </w:rPr>
        <w:t xml:space="preserve"> </w:t>
      </w:r>
      <w:r>
        <w:rPr>
          <w:sz w:val="18"/>
        </w:rPr>
        <w:t>of</w:t>
      </w:r>
      <w:r>
        <w:rPr>
          <w:spacing w:val="-6"/>
          <w:sz w:val="18"/>
        </w:rPr>
        <w:t xml:space="preserve"> </w:t>
      </w:r>
      <w:r>
        <w:rPr>
          <w:sz w:val="18"/>
        </w:rPr>
        <w:t>the</w:t>
      </w:r>
      <w:r>
        <w:rPr>
          <w:spacing w:val="-6"/>
          <w:sz w:val="18"/>
        </w:rPr>
        <w:t xml:space="preserve"> </w:t>
      </w:r>
      <w:r>
        <w:rPr>
          <w:sz w:val="18"/>
        </w:rPr>
        <w:t>Art</w:t>
      </w:r>
      <w:r>
        <w:rPr>
          <w:spacing w:val="-6"/>
          <w:sz w:val="18"/>
        </w:rPr>
        <w:t xml:space="preserve"> </w:t>
      </w:r>
      <w:r>
        <w:rPr>
          <w:sz w:val="18"/>
        </w:rPr>
        <w:t>and</w:t>
      </w:r>
      <w:r>
        <w:rPr>
          <w:spacing w:val="-5"/>
          <w:sz w:val="18"/>
        </w:rPr>
        <w:t xml:space="preserve"> </w:t>
      </w:r>
      <w:r>
        <w:rPr>
          <w:sz w:val="18"/>
        </w:rPr>
        <w:t>Theoretical</w:t>
      </w:r>
      <w:r>
        <w:rPr>
          <w:spacing w:val="-6"/>
          <w:sz w:val="18"/>
        </w:rPr>
        <w:t xml:space="preserve"> </w:t>
      </w:r>
      <w:r>
        <w:rPr>
          <w:spacing w:val="-2"/>
          <w:sz w:val="18"/>
        </w:rPr>
        <w:t>Basis</w:t>
      </w:r>
      <w:r>
        <w:rPr>
          <w:rFonts w:ascii="Times New Roman"/>
          <w:sz w:val="18"/>
        </w:rPr>
        <w:tab/>
      </w:r>
      <w:r>
        <w:rPr>
          <w:spacing w:val="-7"/>
          <w:sz w:val="18"/>
        </w:rPr>
        <w:t>15</w:t>
      </w:r>
    </w:p>
    <w:p w14:paraId="773B0836">
      <w:pPr>
        <w:pStyle w:val="9"/>
        <w:spacing w:before="219"/>
      </w:pPr>
    </w:p>
    <w:p w14:paraId="726506CF">
      <w:pPr>
        <w:pStyle w:val="9"/>
        <w:spacing w:line="273" w:lineRule="auto"/>
        <w:ind w:right="281"/>
        <w:jc w:val="both"/>
      </w:pPr>
      <w:r>
        <w:rPr>
          <w:w w:val="105"/>
        </w:rPr>
        <w:t>There</w:t>
      </w:r>
      <w:r>
        <w:rPr>
          <w:spacing w:val="-17"/>
          <w:w w:val="105"/>
        </w:rPr>
        <w:t xml:space="preserve"> </w:t>
      </w:r>
      <w:r>
        <w:rPr>
          <w:w w:val="105"/>
        </w:rPr>
        <w:t>are</w:t>
      </w:r>
      <w:r>
        <w:rPr>
          <w:spacing w:val="-17"/>
          <w:w w:val="105"/>
        </w:rPr>
        <w:t xml:space="preserve"> </w:t>
      </w:r>
      <w:r>
        <w:rPr>
          <w:w w:val="105"/>
        </w:rPr>
        <w:t>two</w:t>
      </w:r>
      <w:r>
        <w:rPr>
          <w:spacing w:val="-17"/>
          <w:w w:val="105"/>
        </w:rPr>
        <w:t xml:space="preserve"> </w:t>
      </w:r>
      <w:r>
        <w:rPr>
          <w:w w:val="105"/>
        </w:rPr>
        <w:t>families</w:t>
      </w:r>
      <w:r>
        <w:rPr>
          <w:spacing w:val="-17"/>
          <w:w w:val="105"/>
        </w:rPr>
        <w:t xml:space="preserve"> </w:t>
      </w:r>
      <w:r>
        <w:rPr>
          <w:w w:val="105"/>
        </w:rPr>
        <w:t>of</w:t>
      </w:r>
      <w:r>
        <w:rPr>
          <w:spacing w:val="-17"/>
          <w:w w:val="105"/>
        </w:rPr>
        <w:t xml:space="preserve"> </w:t>
      </w:r>
      <w:r>
        <w:rPr>
          <w:w w:val="105"/>
        </w:rPr>
        <w:t>detection</w:t>
      </w:r>
      <w:r>
        <w:rPr>
          <w:spacing w:val="-17"/>
          <w:w w:val="105"/>
        </w:rPr>
        <w:t xml:space="preserve"> </w:t>
      </w:r>
      <w:r>
        <w:rPr>
          <w:w w:val="105"/>
        </w:rPr>
        <w:t>convolutional</w:t>
      </w:r>
      <w:r>
        <w:rPr>
          <w:spacing w:val="-17"/>
          <w:w w:val="105"/>
        </w:rPr>
        <w:t xml:space="preserve"> </w:t>
      </w:r>
      <w:r>
        <w:rPr>
          <w:w w:val="105"/>
        </w:rPr>
        <w:t>neural</w:t>
      </w:r>
      <w:r>
        <w:rPr>
          <w:spacing w:val="-17"/>
          <w:w w:val="105"/>
        </w:rPr>
        <w:t xml:space="preserve"> </w:t>
      </w:r>
      <w:r>
        <w:rPr>
          <w:w w:val="105"/>
        </w:rPr>
        <w:t>networks,</w:t>
      </w:r>
      <w:r>
        <w:rPr>
          <w:spacing w:val="-17"/>
          <w:w w:val="105"/>
        </w:rPr>
        <w:t xml:space="preserve"> </w:t>
      </w:r>
      <w:r>
        <w:rPr>
          <w:w w:val="105"/>
        </w:rPr>
        <w:t>R-CNN</w:t>
      </w:r>
      <w:r>
        <w:rPr>
          <w:spacing w:val="-17"/>
          <w:w w:val="105"/>
        </w:rPr>
        <w:t xml:space="preserve"> </w:t>
      </w:r>
      <w:r>
        <w:rPr>
          <w:w w:val="105"/>
        </w:rPr>
        <w:t>(Region-Based Convolutional</w:t>
      </w:r>
      <w:r>
        <w:rPr>
          <w:spacing w:val="-4"/>
          <w:w w:val="105"/>
        </w:rPr>
        <w:t xml:space="preserve"> </w:t>
      </w:r>
      <w:r>
        <w:rPr>
          <w:w w:val="105"/>
        </w:rPr>
        <w:t>Neural</w:t>
      </w:r>
      <w:r>
        <w:rPr>
          <w:spacing w:val="-4"/>
          <w:w w:val="105"/>
        </w:rPr>
        <w:t xml:space="preserve"> </w:t>
      </w:r>
      <w:r>
        <w:rPr>
          <w:w w:val="105"/>
        </w:rPr>
        <w:t>Networks)</w:t>
      </w:r>
      <w:r>
        <w:rPr>
          <w:spacing w:val="-4"/>
          <w:w w:val="105"/>
        </w:rPr>
        <w:t xml:space="preserve"> </w:t>
      </w:r>
      <w:r>
        <w:rPr>
          <w:w w:val="105"/>
        </w:rPr>
        <w:t>and</w:t>
      </w:r>
      <w:r>
        <w:rPr>
          <w:spacing w:val="-4"/>
          <w:w w:val="105"/>
        </w:rPr>
        <w:t xml:space="preserve"> </w:t>
      </w:r>
      <w:r>
        <w:rPr>
          <w:w w:val="105"/>
        </w:rPr>
        <w:t>YOLO</w:t>
      </w:r>
      <w:r>
        <w:rPr>
          <w:spacing w:val="-5"/>
          <w:w w:val="105"/>
        </w:rPr>
        <w:t xml:space="preserve"> </w:t>
      </w:r>
      <w:r>
        <w:rPr>
          <w:w w:val="105"/>
        </w:rPr>
        <w:t>(You</w:t>
      </w:r>
      <w:r>
        <w:rPr>
          <w:spacing w:val="-4"/>
          <w:w w:val="105"/>
        </w:rPr>
        <w:t xml:space="preserve"> </w:t>
      </w:r>
      <w:r>
        <w:rPr>
          <w:w w:val="105"/>
        </w:rPr>
        <w:t>Only</w:t>
      </w:r>
      <w:r>
        <w:rPr>
          <w:spacing w:val="-4"/>
          <w:w w:val="105"/>
        </w:rPr>
        <w:t xml:space="preserve"> </w:t>
      </w:r>
      <w:r>
        <w:rPr>
          <w:w w:val="105"/>
        </w:rPr>
        <w:t>Look</w:t>
      </w:r>
      <w:r>
        <w:rPr>
          <w:spacing w:val="-4"/>
          <w:w w:val="105"/>
        </w:rPr>
        <w:t xml:space="preserve"> </w:t>
      </w:r>
      <w:r>
        <w:rPr>
          <w:w w:val="105"/>
        </w:rPr>
        <w:t>Once).</w:t>
      </w:r>
      <w:r>
        <w:rPr>
          <w:spacing w:val="30"/>
          <w:w w:val="105"/>
        </w:rPr>
        <w:t xml:space="preserve"> </w:t>
      </w:r>
      <w:r>
        <w:rPr>
          <w:w w:val="105"/>
        </w:rPr>
        <w:t>Despite</w:t>
      </w:r>
      <w:r>
        <w:rPr>
          <w:spacing w:val="-4"/>
          <w:w w:val="105"/>
        </w:rPr>
        <w:t xml:space="preserve"> </w:t>
      </w:r>
      <w:r>
        <w:rPr>
          <w:w w:val="105"/>
        </w:rPr>
        <w:t>using</w:t>
      </w:r>
      <w:r>
        <w:rPr>
          <w:spacing w:val="-4"/>
          <w:w w:val="105"/>
        </w:rPr>
        <w:t xml:space="preserve"> </w:t>
      </w:r>
      <w:r>
        <w:rPr>
          <w:w w:val="105"/>
        </w:rPr>
        <w:t>similar methods</w:t>
      </w:r>
      <w:r>
        <w:rPr>
          <w:spacing w:val="-8"/>
          <w:w w:val="105"/>
        </w:rPr>
        <w:t xml:space="preserve"> </w:t>
      </w:r>
      <w:r>
        <w:rPr>
          <w:w w:val="105"/>
        </w:rPr>
        <w:t>for</w:t>
      </w:r>
      <w:r>
        <w:rPr>
          <w:spacing w:val="-8"/>
          <w:w w:val="105"/>
        </w:rPr>
        <w:t xml:space="preserve"> </w:t>
      </w:r>
      <w:r>
        <w:rPr>
          <w:w w:val="105"/>
        </w:rPr>
        <w:t>obtaining</w:t>
      </w:r>
      <w:r>
        <w:rPr>
          <w:spacing w:val="-8"/>
          <w:w w:val="105"/>
        </w:rPr>
        <w:t xml:space="preserve"> </w:t>
      </w:r>
      <w:r>
        <w:rPr>
          <w:w w:val="105"/>
        </w:rPr>
        <w:t>the</w:t>
      </w:r>
      <w:r>
        <w:rPr>
          <w:spacing w:val="-8"/>
          <w:w w:val="105"/>
        </w:rPr>
        <w:t xml:space="preserve"> </w:t>
      </w:r>
      <w:r>
        <w:rPr>
          <w:w w:val="105"/>
        </w:rPr>
        <w:t>features</w:t>
      </w:r>
      <w:r>
        <w:rPr>
          <w:spacing w:val="-8"/>
          <w:w w:val="105"/>
        </w:rPr>
        <w:t xml:space="preserve"> </w:t>
      </w:r>
      <w:r>
        <w:rPr>
          <w:w w:val="105"/>
        </w:rPr>
        <w:t>and</w:t>
      </w:r>
      <w:r>
        <w:rPr>
          <w:spacing w:val="-8"/>
          <w:w w:val="105"/>
        </w:rPr>
        <w:t xml:space="preserve"> </w:t>
      </w:r>
      <w:r>
        <w:rPr>
          <w:w w:val="105"/>
        </w:rPr>
        <w:t>classification,</w:t>
      </w:r>
      <w:r>
        <w:rPr>
          <w:spacing w:val="-5"/>
          <w:w w:val="105"/>
        </w:rPr>
        <w:t xml:space="preserve"> </w:t>
      </w:r>
      <w:r>
        <w:rPr>
          <w:w w:val="105"/>
        </w:rPr>
        <w:t>the</w:t>
      </w:r>
      <w:r>
        <w:rPr>
          <w:spacing w:val="-8"/>
          <w:w w:val="105"/>
        </w:rPr>
        <w:t xml:space="preserve"> </w:t>
      </w:r>
      <w:r>
        <w:rPr>
          <w:w w:val="105"/>
        </w:rPr>
        <w:t>R-CNN</w:t>
      </w:r>
      <w:r>
        <w:rPr>
          <w:spacing w:val="-8"/>
          <w:w w:val="105"/>
        </w:rPr>
        <w:t xml:space="preserve"> </w:t>
      </w:r>
      <w:r>
        <w:rPr>
          <w:w w:val="105"/>
        </w:rPr>
        <w:t>family</w:t>
      </w:r>
      <w:r>
        <w:rPr>
          <w:spacing w:val="-8"/>
          <w:w w:val="105"/>
        </w:rPr>
        <w:t xml:space="preserve"> </w:t>
      </w:r>
      <w:r>
        <w:rPr>
          <w:w w:val="105"/>
        </w:rPr>
        <w:t>first</w:t>
      </w:r>
      <w:r>
        <w:rPr>
          <w:spacing w:val="-8"/>
          <w:w w:val="105"/>
        </w:rPr>
        <w:t xml:space="preserve"> </w:t>
      </w:r>
      <w:r>
        <w:rPr>
          <w:w w:val="105"/>
        </w:rPr>
        <w:t>detects</w:t>
      </w:r>
      <w:r>
        <w:rPr>
          <w:spacing w:val="-8"/>
          <w:w w:val="105"/>
        </w:rPr>
        <w:t xml:space="preserve"> </w:t>
      </w:r>
      <w:r>
        <w:rPr>
          <w:w w:val="105"/>
        </w:rPr>
        <w:t>and then</w:t>
      </w:r>
      <w:r>
        <w:rPr>
          <w:spacing w:val="-4"/>
          <w:w w:val="105"/>
        </w:rPr>
        <w:t xml:space="preserve"> </w:t>
      </w:r>
      <w:r>
        <w:rPr>
          <w:w w:val="105"/>
        </w:rPr>
        <w:t>classifies,</w:t>
      </w:r>
      <w:r>
        <w:rPr>
          <w:spacing w:val="-2"/>
          <w:w w:val="105"/>
        </w:rPr>
        <w:t xml:space="preserve"> </w:t>
      </w:r>
      <w:r>
        <w:rPr>
          <w:w w:val="105"/>
        </w:rPr>
        <w:t>whereas</w:t>
      </w:r>
      <w:r>
        <w:rPr>
          <w:spacing w:val="-4"/>
          <w:w w:val="105"/>
        </w:rPr>
        <w:t xml:space="preserve"> </w:t>
      </w:r>
      <w:r>
        <w:rPr>
          <w:w w:val="105"/>
        </w:rPr>
        <w:t>YOLO</w:t>
      </w:r>
      <w:r>
        <w:rPr>
          <w:spacing w:val="-4"/>
          <w:w w:val="105"/>
        </w:rPr>
        <w:t xml:space="preserve"> </w:t>
      </w:r>
      <w:r>
        <w:rPr>
          <w:w w:val="105"/>
        </w:rPr>
        <w:t>performs</w:t>
      </w:r>
      <w:r>
        <w:rPr>
          <w:spacing w:val="-4"/>
          <w:w w:val="105"/>
        </w:rPr>
        <w:t xml:space="preserve"> </w:t>
      </w:r>
      <w:r>
        <w:rPr>
          <w:w w:val="105"/>
        </w:rPr>
        <w:t>both</w:t>
      </w:r>
      <w:r>
        <w:rPr>
          <w:spacing w:val="-4"/>
          <w:w w:val="105"/>
        </w:rPr>
        <w:t xml:space="preserve"> </w:t>
      </w:r>
      <w:r>
        <w:rPr>
          <w:w w:val="105"/>
        </w:rPr>
        <w:t>steps</w:t>
      </w:r>
      <w:r>
        <w:rPr>
          <w:spacing w:val="-4"/>
          <w:w w:val="105"/>
        </w:rPr>
        <w:t xml:space="preserve"> </w:t>
      </w:r>
      <w:r>
        <w:rPr>
          <w:w w:val="105"/>
        </w:rPr>
        <w:t>at</w:t>
      </w:r>
      <w:r>
        <w:rPr>
          <w:spacing w:val="-4"/>
          <w:w w:val="105"/>
        </w:rPr>
        <w:t xml:space="preserve"> </w:t>
      </w:r>
      <w:r>
        <w:rPr>
          <w:w w:val="105"/>
        </w:rPr>
        <w:t>the</w:t>
      </w:r>
      <w:r>
        <w:rPr>
          <w:spacing w:val="-4"/>
          <w:w w:val="105"/>
        </w:rPr>
        <w:t xml:space="preserve"> </w:t>
      </w:r>
      <w:r>
        <w:rPr>
          <w:w w:val="105"/>
        </w:rPr>
        <w:t>same</w:t>
      </w:r>
      <w:r>
        <w:rPr>
          <w:spacing w:val="-4"/>
          <w:w w:val="105"/>
        </w:rPr>
        <w:t xml:space="preserve"> </w:t>
      </w:r>
      <w:r>
        <w:rPr>
          <w:w w:val="105"/>
        </w:rPr>
        <w:t>time.</w:t>
      </w:r>
      <w:r>
        <w:rPr>
          <w:spacing w:val="29"/>
          <w:w w:val="105"/>
        </w:rPr>
        <w:t xml:space="preserve"> </w:t>
      </w:r>
      <w:r>
        <w:rPr>
          <w:w w:val="105"/>
        </w:rPr>
        <w:t>The</w:t>
      </w:r>
      <w:r>
        <w:rPr>
          <w:spacing w:val="-4"/>
          <w:w w:val="105"/>
        </w:rPr>
        <w:t xml:space="preserve"> </w:t>
      </w:r>
      <w:r>
        <w:rPr>
          <w:w w:val="105"/>
        </w:rPr>
        <w:t>time</w:t>
      </w:r>
      <w:r>
        <w:rPr>
          <w:spacing w:val="-4"/>
          <w:w w:val="105"/>
        </w:rPr>
        <w:t xml:space="preserve"> </w:t>
      </w:r>
      <w:r>
        <w:rPr>
          <w:w w:val="105"/>
        </w:rPr>
        <w:t>used</w:t>
      </w:r>
      <w:r>
        <w:rPr>
          <w:spacing w:val="-4"/>
          <w:w w:val="105"/>
        </w:rPr>
        <w:t xml:space="preserve"> </w:t>
      </w:r>
      <w:r>
        <w:rPr>
          <w:w w:val="105"/>
        </w:rPr>
        <w:t xml:space="preserve">by YOLO is orders of magnitude smaller than R-CNN, allowing real time processing of the </w:t>
      </w:r>
      <w:r>
        <w:rPr>
          <w:spacing w:val="-2"/>
          <w:w w:val="105"/>
        </w:rPr>
        <w:t>frames.</w:t>
      </w:r>
    </w:p>
    <w:p w14:paraId="266F2578">
      <w:pPr>
        <w:pStyle w:val="9"/>
        <w:spacing w:before="107" w:line="273" w:lineRule="auto"/>
        <w:ind w:right="281"/>
        <w:jc w:val="both"/>
      </w:pPr>
      <w:r>
        <w:rPr>
          <w:w w:val="105"/>
        </w:rPr>
        <w:t>The YOLO network segments the image into a grid and then it classifies what is most probable to be, creating a set of bounding boxes anchored on that cell.</w:t>
      </w:r>
      <w:r>
        <w:rPr>
          <w:spacing w:val="40"/>
          <w:w w:val="105"/>
        </w:rPr>
        <w:t xml:space="preserve"> </w:t>
      </w:r>
      <w:r>
        <w:rPr>
          <w:w w:val="105"/>
        </w:rPr>
        <w:t>The result is a huge</w:t>
      </w:r>
      <w:r>
        <w:rPr>
          <w:spacing w:val="-11"/>
          <w:w w:val="105"/>
        </w:rPr>
        <w:t xml:space="preserve"> </w:t>
      </w:r>
      <w:r>
        <w:rPr>
          <w:w w:val="105"/>
        </w:rPr>
        <w:t>set</w:t>
      </w:r>
      <w:r>
        <w:rPr>
          <w:spacing w:val="-11"/>
          <w:w w:val="105"/>
        </w:rPr>
        <w:t xml:space="preserve"> </w:t>
      </w:r>
      <w:r>
        <w:rPr>
          <w:w w:val="105"/>
        </w:rPr>
        <w:t>of</w:t>
      </w:r>
      <w:r>
        <w:rPr>
          <w:spacing w:val="-11"/>
          <w:w w:val="105"/>
        </w:rPr>
        <w:t xml:space="preserve"> </w:t>
      </w:r>
      <w:r>
        <w:rPr>
          <w:w w:val="105"/>
        </w:rPr>
        <w:t>boxes</w:t>
      </w:r>
      <w:r>
        <w:rPr>
          <w:spacing w:val="-11"/>
          <w:w w:val="105"/>
        </w:rPr>
        <w:t xml:space="preserve"> </w:t>
      </w:r>
      <w:r>
        <w:rPr>
          <w:w w:val="105"/>
        </w:rPr>
        <w:t>that</w:t>
      </w:r>
      <w:r>
        <w:rPr>
          <w:spacing w:val="-11"/>
          <w:w w:val="105"/>
        </w:rPr>
        <w:t xml:space="preserve"> </w:t>
      </w:r>
      <w:r>
        <w:rPr>
          <w:w w:val="105"/>
        </w:rPr>
        <w:t>have</w:t>
      </w:r>
      <w:r>
        <w:rPr>
          <w:spacing w:val="-11"/>
          <w:w w:val="105"/>
        </w:rPr>
        <w:t xml:space="preserve"> </w:t>
      </w:r>
      <w:r>
        <w:rPr>
          <w:w w:val="105"/>
        </w:rPr>
        <w:t>multiple</w:t>
      </w:r>
      <w:r>
        <w:rPr>
          <w:spacing w:val="-11"/>
          <w:w w:val="105"/>
        </w:rPr>
        <w:t xml:space="preserve"> </w:t>
      </w:r>
      <w:r>
        <w:rPr>
          <w:w w:val="105"/>
        </w:rPr>
        <w:t>classifications</w:t>
      </w:r>
      <w:r>
        <w:rPr>
          <w:spacing w:val="-11"/>
          <w:w w:val="105"/>
        </w:rPr>
        <w:t xml:space="preserve"> </w:t>
      </w:r>
      <w:r>
        <w:rPr>
          <w:w w:val="105"/>
        </w:rPr>
        <w:t>with</w:t>
      </w:r>
      <w:r>
        <w:rPr>
          <w:spacing w:val="-11"/>
          <w:w w:val="105"/>
        </w:rPr>
        <w:t xml:space="preserve"> </w:t>
      </w:r>
      <w:r>
        <w:rPr>
          <w:w w:val="105"/>
        </w:rPr>
        <w:t>different</w:t>
      </w:r>
      <w:r>
        <w:rPr>
          <w:spacing w:val="-11"/>
          <w:w w:val="105"/>
        </w:rPr>
        <w:t xml:space="preserve"> </w:t>
      </w:r>
      <w:r>
        <w:rPr>
          <w:w w:val="105"/>
        </w:rPr>
        <w:t>degrees</w:t>
      </w:r>
      <w:r>
        <w:rPr>
          <w:spacing w:val="-11"/>
          <w:w w:val="105"/>
        </w:rPr>
        <w:t xml:space="preserve"> </w:t>
      </w:r>
      <w:r>
        <w:rPr>
          <w:w w:val="105"/>
        </w:rPr>
        <w:t>of</w:t>
      </w:r>
      <w:r>
        <w:rPr>
          <w:spacing w:val="-11"/>
          <w:w w:val="105"/>
        </w:rPr>
        <w:t xml:space="preserve"> </w:t>
      </w:r>
      <w:r>
        <w:rPr>
          <w:w w:val="105"/>
        </w:rPr>
        <w:t>confidence. The</w:t>
      </w:r>
      <w:r>
        <w:rPr>
          <w:spacing w:val="-14"/>
          <w:w w:val="105"/>
        </w:rPr>
        <w:t xml:space="preserve"> </w:t>
      </w:r>
      <w:r>
        <w:rPr>
          <w:w w:val="105"/>
        </w:rPr>
        <w:t>name</w:t>
      </w:r>
      <w:r>
        <w:rPr>
          <w:spacing w:val="-14"/>
          <w:w w:val="105"/>
        </w:rPr>
        <w:t xml:space="preserve"> </w:t>
      </w:r>
      <w:r>
        <w:rPr>
          <w:w w:val="105"/>
        </w:rPr>
        <w:t>derives</w:t>
      </w:r>
      <w:r>
        <w:rPr>
          <w:spacing w:val="-14"/>
          <w:w w:val="105"/>
        </w:rPr>
        <w:t xml:space="preserve"> </w:t>
      </w:r>
      <w:r>
        <w:rPr>
          <w:w w:val="105"/>
        </w:rPr>
        <w:t>from</w:t>
      </w:r>
      <w:r>
        <w:rPr>
          <w:spacing w:val="-14"/>
          <w:w w:val="105"/>
        </w:rPr>
        <w:t xml:space="preserve"> </w:t>
      </w:r>
      <w:r>
        <w:rPr>
          <w:w w:val="105"/>
        </w:rPr>
        <w:t>the</w:t>
      </w:r>
      <w:r>
        <w:rPr>
          <w:spacing w:val="-14"/>
          <w:w w:val="105"/>
        </w:rPr>
        <w:t xml:space="preserve"> </w:t>
      </w:r>
      <w:r>
        <w:rPr>
          <w:w w:val="105"/>
        </w:rPr>
        <w:t>concept</w:t>
      </w:r>
      <w:r>
        <w:rPr>
          <w:spacing w:val="-14"/>
          <w:w w:val="105"/>
        </w:rPr>
        <w:t xml:space="preserve"> </w:t>
      </w:r>
      <w:r>
        <w:rPr>
          <w:w w:val="105"/>
        </w:rPr>
        <w:t>that</w:t>
      </w:r>
      <w:r>
        <w:rPr>
          <w:spacing w:val="-14"/>
          <w:w w:val="105"/>
        </w:rPr>
        <w:t xml:space="preserve"> </w:t>
      </w:r>
      <w:r>
        <w:rPr>
          <w:w w:val="105"/>
        </w:rPr>
        <w:t>it</w:t>
      </w:r>
      <w:r>
        <w:rPr>
          <w:spacing w:val="-14"/>
          <w:w w:val="105"/>
        </w:rPr>
        <w:t xml:space="preserve"> </w:t>
      </w:r>
      <w:r>
        <w:rPr>
          <w:w w:val="105"/>
        </w:rPr>
        <w:t>predicts</w:t>
      </w:r>
      <w:r>
        <w:rPr>
          <w:spacing w:val="-14"/>
          <w:w w:val="105"/>
        </w:rPr>
        <w:t xml:space="preserve"> </w:t>
      </w:r>
      <w:r>
        <w:rPr>
          <w:w w:val="105"/>
        </w:rPr>
        <w:t>and</w:t>
      </w:r>
      <w:r>
        <w:rPr>
          <w:spacing w:val="-14"/>
          <w:w w:val="105"/>
        </w:rPr>
        <w:t xml:space="preserve"> </w:t>
      </w:r>
      <w:r>
        <w:rPr>
          <w:w w:val="105"/>
        </w:rPr>
        <w:t>classifies</w:t>
      </w:r>
      <w:r>
        <w:rPr>
          <w:spacing w:val="-14"/>
          <w:w w:val="105"/>
        </w:rPr>
        <w:t xml:space="preserve"> </w:t>
      </w:r>
      <w:r>
        <w:rPr>
          <w:w w:val="105"/>
        </w:rPr>
        <w:t>at</w:t>
      </w:r>
      <w:r>
        <w:rPr>
          <w:spacing w:val="-14"/>
          <w:w w:val="105"/>
        </w:rPr>
        <w:t xml:space="preserve"> </w:t>
      </w:r>
      <w:r>
        <w:rPr>
          <w:w w:val="105"/>
        </w:rPr>
        <w:t>the</w:t>
      </w:r>
      <w:r>
        <w:rPr>
          <w:spacing w:val="-14"/>
          <w:w w:val="105"/>
        </w:rPr>
        <w:t xml:space="preserve"> </w:t>
      </w:r>
      <w:r>
        <w:rPr>
          <w:w w:val="105"/>
        </w:rPr>
        <w:t>same</w:t>
      </w:r>
      <w:r>
        <w:rPr>
          <w:spacing w:val="-14"/>
          <w:w w:val="105"/>
        </w:rPr>
        <w:t xml:space="preserve"> </w:t>
      </w:r>
      <w:r>
        <w:rPr>
          <w:w w:val="105"/>
        </w:rPr>
        <w:t>time,</w:t>
      </w:r>
      <w:r>
        <w:rPr>
          <w:spacing w:val="-13"/>
          <w:w w:val="105"/>
        </w:rPr>
        <w:t xml:space="preserve"> </w:t>
      </w:r>
      <w:r>
        <w:rPr>
          <w:w w:val="105"/>
        </w:rPr>
        <w:t xml:space="preserve">using </w:t>
      </w:r>
      <w:r>
        <w:t xml:space="preserve">the same feature extraction, making you only look once the image. It is significantly faster </w:t>
      </w:r>
      <w:r>
        <w:rPr>
          <w:w w:val="105"/>
        </w:rPr>
        <w:t>than its R-CNN counterpart, but it comes with limitations in object size due to the grid directly</w:t>
      </w:r>
      <w:r>
        <w:rPr>
          <w:spacing w:val="-5"/>
          <w:w w:val="105"/>
        </w:rPr>
        <w:t xml:space="preserve"> </w:t>
      </w:r>
      <w:r>
        <w:rPr>
          <w:w w:val="105"/>
        </w:rPr>
        <w:t>limiting</w:t>
      </w:r>
      <w:r>
        <w:rPr>
          <w:spacing w:val="-5"/>
          <w:w w:val="105"/>
        </w:rPr>
        <w:t xml:space="preserve"> </w:t>
      </w:r>
      <w:r>
        <w:rPr>
          <w:w w:val="105"/>
        </w:rPr>
        <w:t>what</w:t>
      </w:r>
      <w:r>
        <w:rPr>
          <w:spacing w:val="-5"/>
          <w:w w:val="105"/>
        </w:rPr>
        <w:t xml:space="preserve"> </w:t>
      </w:r>
      <w:r>
        <w:rPr>
          <w:w w:val="105"/>
        </w:rPr>
        <w:t>is</w:t>
      </w:r>
      <w:r>
        <w:rPr>
          <w:spacing w:val="-5"/>
          <w:w w:val="105"/>
        </w:rPr>
        <w:t xml:space="preserve"> </w:t>
      </w:r>
      <w:r>
        <w:rPr>
          <w:w w:val="105"/>
        </w:rPr>
        <w:t>detected</w:t>
      </w:r>
      <w:r>
        <w:rPr>
          <w:spacing w:val="-5"/>
          <w:w w:val="105"/>
        </w:rPr>
        <w:t xml:space="preserve"> </w:t>
      </w:r>
      <w:r>
        <w:rPr>
          <w:w w:val="105"/>
        </w:rPr>
        <w:t>in</w:t>
      </w:r>
      <w:r>
        <w:rPr>
          <w:spacing w:val="-5"/>
          <w:w w:val="105"/>
        </w:rPr>
        <w:t xml:space="preserve"> </w:t>
      </w:r>
      <w:r>
        <w:rPr>
          <w:w w:val="105"/>
        </w:rPr>
        <w:t>each</w:t>
      </w:r>
      <w:r>
        <w:rPr>
          <w:spacing w:val="-5"/>
          <w:w w:val="105"/>
        </w:rPr>
        <w:t xml:space="preserve"> </w:t>
      </w:r>
      <w:r>
        <w:rPr>
          <w:w w:val="105"/>
        </w:rPr>
        <w:t>box,</w:t>
      </w:r>
      <w:r>
        <w:rPr>
          <w:spacing w:val="-1"/>
          <w:w w:val="105"/>
        </w:rPr>
        <w:t xml:space="preserve"> </w:t>
      </w:r>
      <w:r>
        <w:rPr>
          <w:w w:val="105"/>
        </w:rPr>
        <w:t>and</w:t>
      </w:r>
      <w:r>
        <w:rPr>
          <w:spacing w:val="-5"/>
          <w:w w:val="105"/>
        </w:rPr>
        <w:t xml:space="preserve"> </w:t>
      </w:r>
      <w:r>
        <w:rPr>
          <w:w w:val="105"/>
        </w:rPr>
        <w:t>it</w:t>
      </w:r>
      <w:r>
        <w:rPr>
          <w:spacing w:val="-5"/>
          <w:w w:val="105"/>
        </w:rPr>
        <w:t xml:space="preserve"> </w:t>
      </w:r>
      <w:r>
        <w:rPr>
          <w:w w:val="105"/>
        </w:rPr>
        <w:t>is</w:t>
      </w:r>
      <w:r>
        <w:rPr>
          <w:spacing w:val="-5"/>
          <w:w w:val="105"/>
        </w:rPr>
        <w:t xml:space="preserve"> </w:t>
      </w:r>
      <w:r>
        <w:rPr>
          <w:w w:val="105"/>
        </w:rPr>
        <w:t>overall</w:t>
      </w:r>
      <w:r>
        <w:rPr>
          <w:spacing w:val="-5"/>
          <w:w w:val="105"/>
        </w:rPr>
        <w:t xml:space="preserve"> </w:t>
      </w:r>
      <w:r>
        <w:rPr>
          <w:w w:val="105"/>
        </w:rPr>
        <w:t>less</w:t>
      </w:r>
      <w:r>
        <w:rPr>
          <w:spacing w:val="-5"/>
          <w:w w:val="105"/>
        </w:rPr>
        <w:t xml:space="preserve"> </w:t>
      </w:r>
      <w:r>
        <w:rPr>
          <w:w w:val="105"/>
        </w:rPr>
        <w:t>precise.</w:t>
      </w:r>
      <w:r>
        <w:rPr>
          <w:spacing w:val="30"/>
          <w:w w:val="105"/>
        </w:rPr>
        <w:t xml:space="preserve"> </w:t>
      </w:r>
      <w:r>
        <w:rPr>
          <w:w w:val="105"/>
        </w:rPr>
        <w:t>YOLO</w:t>
      </w:r>
      <w:r>
        <w:rPr>
          <w:spacing w:val="-5"/>
          <w:w w:val="105"/>
        </w:rPr>
        <w:t xml:space="preserve"> </w:t>
      </w:r>
      <w:r>
        <w:rPr>
          <w:w w:val="105"/>
        </w:rPr>
        <w:t>neural networks</w:t>
      </w:r>
      <w:r>
        <w:rPr>
          <w:spacing w:val="-1"/>
          <w:w w:val="105"/>
        </w:rPr>
        <w:t xml:space="preserve"> </w:t>
      </w:r>
      <w:r>
        <w:rPr>
          <w:w w:val="105"/>
        </w:rPr>
        <w:t>have</w:t>
      </w:r>
      <w:r>
        <w:rPr>
          <w:spacing w:val="-1"/>
          <w:w w:val="105"/>
        </w:rPr>
        <w:t xml:space="preserve"> </w:t>
      </w:r>
      <w:r>
        <w:rPr>
          <w:w w:val="105"/>
        </w:rPr>
        <w:t>been</w:t>
      </w:r>
      <w:r>
        <w:rPr>
          <w:spacing w:val="-1"/>
          <w:w w:val="105"/>
        </w:rPr>
        <w:t xml:space="preserve"> </w:t>
      </w:r>
      <w:r>
        <w:rPr>
          <w:w w:val="105"/>
        </w:rPr>
        <w:t>advancing</w:t>
      </w:r>
      <w:r>
        <w:rPr>
          <w:spacing w:val="-1"/>
          <w:w w:val="105"/>
        </w:rPr>
        <w:t xml:space="preserve"> </w:t>
      </w:r>
      <w:r>
        <w:rPr>
          <w:w w:val="105"/>
        </w:rPr>
        <w:t>and</w:t>
      </w:r>
      <w:r>
        <w:rPr>
          <w:spacing w:val="-1"/>
          <w:w w:val="105"/>
        </w:rPr>
        <w:t xml:space="preserve"> </w:t>
      </w:r>
      <w:r>
        <w:rPr>
          <w:w w:val="105"/>
        </w:rPr>
        <w:t>the</w:t>
      </w:r>
      <w:r>
        <w:rPr>
          <w:spacing w:val="-1"/>
          <w:w w:val="105"/>
        </w:rPr>
        <w:t xml:space="preserve"> </w:t>
      </w:r>
      <w:r>
        <w:rPr>
          <w:w w:val="105"/>
        </w:rPr>
        <w:t>newest</w:t>
      </w:r>
      <w:r>
        <w:rPr>
          <w:spacing w:val="-1"/>
          <w:w w:val="105"/>
        </w:rPr>
        <w:t xml:space="preserve"> </w:t>
      </w:r>
      <w:r>
        <w:rPr>
          <w:w w:val="105"/>
        </w:rPr>
        <w:t>iteration</w:t>
      </w:r>
      <w:r>
        <w:rPr>
          <w:spacing w:val="-1"/>
          <w:w w:val="105"/>
        </w:rPr>
        <w:t xml:space="preserve"> </w:t>
      </w:r>
      <w:r>
        <w:rPr>
          <w:w w:val="105"/>
        </w:rPr>
        <w:t>is</w:t>
      </w:r>
      <w:r>
        <w:rPr>
          <w:spacing w:val="-1"/>
          <w:w w:val="105"/>
        </w:rPr>
        <w:t xml:space="preserve"> </w:t>
      </w:r>
      <w:r>
        <w:rPr>
          <w:w w:val="105"/>
        </w:rPr>
        <w:t>YOLOv8.</w:t>
      </w:r>
    </w:p>
    <w:p w14:paraId="5FBC38F1">
      <w:pPr>
        <w:pStyle w:val="9"/>
        <w:spacing w:before="233"/>
      </w:pPr>
    </w:p>
    <w:p w14:paraId="54C1FD1E">
      <w:pPr>
        <w:pStyle w:val="6"/>
        <w:ind w:left="344"/>
      </w:pPr>
      <w:r>
        <w:t>YOLO</w:t>
      </w:r>
      <w:r>
        <w:rPr>
          <w:spacing w:val="-4"/>
        </w:rPr>
        <w:t xml:space="preserve"> </w:t>
      </w:r>
      <w:r>
        <w:rPr>
          <w:spacing w:val="-2"/>
        </w:rPr>
        <w:t>versions</w:t>
      </w:r>
    </w:p>
    <w:p w14:paraId="05537A59">
      <w:pPr>
        <w:pStyle w:val="9"/>
        <w:spacing w:before="13"/>
        <w:rPr>
          <w:rFonts w:ascii="Arial"/>
          <w:b/>
        </w:rPr>
      </w:pPr>
    </w:p>
    <w:p w14:paraId="2EA0A5E9">
      <w:pPr>
        <w:pStyle w:val="9"/>
        <w:spacing w:line="273" w:lineRule="auto"/>
        <w:ind w:right="281"/>
        <w:jc w:val="both"/>
      </w:pPr>
      <w:r>
        <w:rPr>
          <w:w w:val="105"/>
        </w:rPr>
        <w:t>The original paper was authored by Joseph Redmon [</w:t>
      </w:r>
      <w:r>
        <w:fldChar w:fldCharType="begin"/>
      </w:r>
      <w:r>
        <w:instrText xml:space="preserve"> HYPERLINK \l "_bookmark138" </w:instrText>
      </w:r>
      <w:r>
        <w:fldChar w:fldCharType="separate"/>
      </w:r>
      <w:r>
        <w:rPr>
          <w:color w:val="0000FF"/>
          <w:w w:val="105"/>
        </w:rPr>
        <w:t>9</w:t>
      </w:r>
      <w:r>
        <w:rPr>
          <w:color w:val="0000FF"/>
          <w:w w:val="105"/>
        </w:rPr>
        <w:fldChar w:fldCharType="end"/>
      </w:r>
      <w:r>
        <w:rPr>
          <w:w w:val="105"/>
        </w:rPr>
        <w:t xml:space="preserve">], and since its beginning it has </w:t>
      </w:r>
      <w:r>
        <w:t xml:space="preserve">undergone 8 revisions. The original YOLO, even though it was quite advanced for his time, </w:t>
      </w:r>
      <w:r>
        <w:rPr>
          <w:w w:val="105"/>
        </w:rPr>
        <w:t>had still some shortcomings that the following versions addressed.</w:t>
      </w:r>
      <w:r>
        <w:rPr>
          <w:spacing w:val="40"/>
          <w:w w:val="105"/>
        </w:rPr>
        <w:t xml:space="preserve"> </w:t>
      </w:r>
      <w:r>
        <w:rPr>
          <w:w w:val="105"/>
        </w:rPr>
        <w:t>A year after YOLO, Redmon</w:t>
      </w:r>
      <w:r>
        <w:rPr>
          <w:spacing w:val="-9"/>
          <w:w w:val="105"/>
        </w:rPr>
        <w:t xml:space="preserve"> </w:t>
      </w:r>
      <w:r>
        <w:rPr>
          <w:w w:val="105"/>
        </w:rPr>
        <w:t>J.</w:t>
      </w:r>
      <w:r>
        <w:rPr>
          <w:spacing w:val="-9"/>
          <w:w w:val="105"/>
        </w:rPr>
        <w:t xml:space="preserve"> </w:t>
      </w:r>
      <w:r>
        <w:rPr>
          <w:w w:val="105"/>
        </w:rPr>
        <w:t>created</w:t>
      </w:r>
      <w:r>
        <w:rPr>
          <w:spacing w:val="-9"/>
          <w:w w:val="105"/>
        </w:rPr>
        <w:t xml:space="preserve"> </w:t>
      </w:r>
      <w:r>
        <w:rPr>
          <w:w w:val="105"/>
        </w:rPr>
        <w:t>YOLOv2</w:t>
      </w:r>
      <w:r>
        <w:rPr>
          <w:spacing w:val="-9"/>
          <w:w w:val="105"/>
        </w:rPr>
        <w:t xml:space="preserve"> </w:t>
      </w:r>
      <w:r>
        <w:rPr>
          <w:w w:val="105"/>
        </w:rPr>
        <w:t>[</w:t>
      </w:r>
      <w:r>
        <w:fldChar w:fldCharType="begin"/>
      </w:r>
      <w:r>
        <w:instrText xml:space="preserve"> HYPERLINK \l "_bookmark139" </w:instrText>
      </w:r>
      <w:r>
        <w:fldChar w:fldCharType="separate"/>
      </w:r>
      <w:r>
        <w:rPr>
          <w:color w:val="0000FF"/>
          <w:w w:val="105"/>
        </w:rPr>
        <w:t>10</w:t>
      </w:r>
      <w:r>
        <w:rPr>
          <w:color w:val="0000FF"/>
          <w:w w:val="105"/>
        </w:rPr>
        <w:fldChar w:fldCharType="end"/>
      </w:r>
      <w:r>
        <w:rPr>
          <w:w w:val="105"/>
        </w:rPr>
        <w:t>],</w:t>
      </w:r>
      <w:r>
        <w:rPr>
          <w:spacing w:val="-6"/>
          <w:w w:val="105"/>
        </w:rPr>
        <w:t xml:space="preserve"> </w:t>
      </w:r>
      <w:r>
        <w:rPr>
          <w:w w:val="105"/>
        </w:rPr>
        <w:t>which</w:t>
      </w:r>
      <w:r>
        <w:rPr>
          <w:spacing w:val="-9"/>
          <w:w w:val="105"/>
        </w:rPr>
        <w:t xml:space="preserve"> </w:t>
      </w:r>
      <w:r>
        <w:rPr>
          <w:w w:val="105"/>
        </w:rPr>
        <w:t>made</w:t>
      </w:r>
      <w:r>
        <w:rPr>
          <w:spacing w:val="-9"/>
          <w:w w:val="105"/>
        </w:rPr>
        <w:t xml:space="preserve"> </w:t>
      </w:r>
      <w:r>
        <w:rPr>
          <w:w w:val="105"/>
        </w:rPr>
        <w:t>a</w:t>
      </w:r>
      <w:r>
        <w:rPr>
          <w:spacing w:val="-9"/>
          <w:w w:val="105"/>
        </w:rPr>
        <w:t xml:space="preserve"> </w:t>
      </w:r>
      <w:r>
        <w:rPr>
          <w:w w:val="105"/>
        </w:rPr>
        <w:t>general</w:t>
      </w:r>
      <w:r>
        <w:rPr>
          <w:spacing w:val="-9"/>
          <w:w w:val="105"/>
        </w:rPr>
        <w:t xml:space="preserve"> </w:t>
      </w:r>
      <w:r>
        <w:rPr>
          <w:w w:val="105"/>
        </w:rPr>
        <w:t>improvement</w:t>
      </w:r>
      <w:r>
        <w:rPr>
          <w:spacing w:val="-9"/>
          <w:w w:val="105"/>
        </w:rPr>
        <w:t xml:space="preserve"> </w:t>
      </w:r>
      <w:r>
        <w:rPr>
          <w:w w:val="105"/>
        </w:rPr>
        <w:t>of</w:t>
      </w:r>
      <w:r>
        <w:rPr>
          <w:spacing w:val="-9"/>
          <w:w w:val="105"/>
        </w:rPr>
        <w:t xml:space="preserve"> </w:t>
      </w:r>
      <w:r>
        <w:rPr>
          <w:w w:val="105"/>
        </w:rPr>
        <w:t>the</w:t>
      </w:r>
      <w:r>
        <w:rPr>
          <w:spacing w:val="-9"/>
          <w:w w:val="105"/>
        </w:rPr>
        <w:t xml:space="preserve"> </w:t>
      </w:r>
      <w:r>
        <w:rPr>
          <w:w w:val="105"/>
        </w:rPr>
        <w:t>tool</w:t>
      </w:r>
      <w:r>
        <w:rPr>
          <w:spacing w:val="-9"/>
          <w:w w:val="105"/>
        </w:rPr>
        <w:t xml:space="preserve"> </w:t>
      </w:r>
      <w:r>
        <w:rPr>
          <w:w w:val="105"/>
        </w:rPr>
        <w:t>as</w:t>
      </w:r>
      <w:r>
        <w:rPr>
          <w:spacing w:val="-9"/>
          <w:w w:val="105"/>
        </w:rPr>
        <w:t xml:space="preserve"> </w:t>
      </w:r>
      <w:r>
        <w:rPr>
          <w:w w:val="105"/>
        </w:rPr>
        <w:t>well as</w:t>
      </w:r>
      <w:r>
        <w:rPr>
          <w:spacing w:val="-9"/>
          <w:w w:val="105"/>
        </w:rPr>
        <w:t xml:space="preserve"> </w:t>
      </w:r>
      <w:r>
        <w:rPr>
          <w:w w:val="105"/>
        </w:rPr>
        <w:t>increassing</w:t>
      </w:r>
      <w:r>
        <w:rPr>
          <w:spacing w:val="-8"/>
          <w:w w:val="105"/>
        </w:rPr>
        <w:t xml:space="preserve"> </w:t>
      </w:r>
      <w:r>
        <w:rPr>
          <w:w w:val="105"/>
        </w:rPr>
        <w:t>the</w:t>
      </w:r>
      <w:r>
        <w:rPr>
          <w:spacing w:val="-9"/>
          <w:w w:val="105"/>
        </w:rPr>
        <w:t xml:space="preserve"> </w:t>
      </w:r>
      <w:r>
        <w:rPr>
          <w:w w:val="105"/>
        </w:rPr>
        <w:t>number</w:t>
      </w:r>
      <w:r>
        <w:rPr>
          <w:spacing w:val="-8"/>
          <w:w w:val="105"/>
        </w:rPr>
        <w:t xml:space="preserve"> </w:t>
      </w:r>
      <w:r>
        <w:rPr>
          <w:w w:val="105"/>
        </w:rPr>
        <w:t>of</w:t>
      </w:r>
      <w:r>
        <w:rPr>
          <w:spacing w:val="-9"/>
          <w:w w:val="105"/>
        </w:rPr>
        <w:t xml:space="preserve"> </w:t>
      </w:r>
      <w:r>
        <w:rPr>
          <w:w w:val="105"/>
        </w:rPr>
        <w:t>classifiable</w:t>
      </w:r>
      <w:r>
        <w:rPr>
          <w:spacing w:val="-9"/>
          <w:w w:val="105"/>
        </w:rPr>
        <w:t xml:space="preserve"> </w:t>
      </w:r>
      <w:r>
        <w:rPr>
          <w:w w:val="105"/>
        </w:rPr>
        <w:t>categories</w:t>
      </w:r>
      <w:r>
        <w:rPr>
          <w:spacing w:val="-8"/>
          <w:w w:val="105"/>
        </w:rPr>
        <w:t xml:space="preserve"> </w:t>
      </w:r>
      <w:r>
        <w:rPr>
          <w:w w:val="105"/>
        </w:rPr>
        <w:t>to</w:t>
      </w:r>
      <w:r>
        <w:rPr>
          <w:spacing w:val="-9"/>
          <w:w w:val="105"/>
        </w:rPr>
        <w:t xml:space="preserve"> </w:t>
      </w:r>
      <w:r>
        <w:rPr>
          <w:w w:val="105"/>
        </w:rPr>
        <w:t>9000.</w:t>
      </w:r>
      <w:r>
        <w:rPr>
          <w:spacing w:val="15"/>
          <w:w w:val="105"/>
        </w:rPr>
        <w:t xml:space="preserve"> </w:t>
      </w:r>
      <w:r>
        <w:rPr>
          <w:w w:val="105"/>
        </w:rPr>
        <w:t>This</w:t>
      </w:r>
      <w:r>
        <w:rPr>
          <w:spacing w:val="-8"/>
          <w:w w:val="105"/>
        </w:rPr>
        <w:t xml:space="preserve"> </w:t>
      </w:r>
      <w:r>
        <w:rPr>
          <w:w w:val="105"/>
        </w:rPr>
        <w:t>is</w:t>
      </w:r>
      <w:r>
        <w:rPr>
          <w:spacing w:val="-9"/>
          <w:w w:val="105"/>
        </w:rPr>
        <w:t xml:space="preserve"> </w:t>
      </w:r>
      <w:r>
        <w:rPr>
          <w:w w:val="105"/>
        </w:rPr>
        <w:t>the</w:t>
      </w:r>
      <w:r>
        <w:rPr>
          <w:spacing w:val="-8"/>
          <w:w w:val="105"/>
        </w:rPr>
        <w:t xml:space="preserve"> </w:t>
      </w:r>
      <w:r>
        <w:rPr>
          <w:w w:val="105"/>
        </w:rPr>
        <w:t>reason</w:t>
      </w:r>
      <w:r>
        <w:rPr>
          <w:spacing w:val="-9"/>
          <w:w w:val="105"/>
        </w:rPr>
        <w:t xml:space="preserve"> </w:t>
      </w:r>
      <w:r>
        <w:rPr>
          <w:w w:val="105"/>
        </w:rPr>
        <w:t>it</w:t>
      </w:r>
      <w:r>
        <w:rPr>
          <w:spacing w:val="-8"/>
          <w:w w:val="105"/>
        </w:rPr>
        <w:t xml:space="preserve"> </w:t>
      </w:r>
      <w:r>
        <w:rPr>
          <w:w w:val="105"/>
        </w:rPr>
        <w:t>can</w:t>
      </w:r>
      <w:r>
        <w:rPr>
          <w:spacing w:val="-9"/>
          <w:w w:val="105"/>
        </w:rPr>
        <w:t xml:space="preserve"> </w:t>
      </w:r>
      <w:r>
        <w:rPr>
          <w:w w:val="105"/>
        </w:rPr>
        <w:t>be referred as YOLO9000.</w:t>
      </w:r>
    </w:p>
    <w:p w14:paraId="1F722436">
      <w:pPr>
        <w:pStyle w:val="9"/>
        <w:spacing w:before="107" w:line="273" w:lineRule="auto"/>
        <w:ind w:right="281"/>
        <w:jc w:val="both"/>
      </w:pPr>
      <w:r>
        <w:t>YOLOv3</w:t>
      </w:r>
      <w:r>
        <w:rPr>
          <w:spacing w:val="-6"/>
        </w:rPr>
        <w:t xml:space="preserve"> </w:t>
      </w:r>
      <w:r>
        <w:t>[</w:t>
      </w:r>
      <w:r>
        <w:fldChar w:fldCharType="begin"/>
      </w:r>
      <w:r>
        <w:instrText xml:space="preserve"> HYPERLINK \l "_bookmark140" </w:instrText>
      </w:r>
      <w:r>
        <w:fldChar w:fldCharType="separate"/>
      </w:r>
      <w:r>
        <w:rPr>
          <w:color w:val="0000FF"/>
        </w:rPr>
        <w:t>11</w:t>
      </w:r>
      <w:r>
        <w:rPr>
          <w:color w:val="0000FF"/>
        </w:rPr>
        <w:fldChar w:fldCharType="end"/>
      </w:r>
      <w:r>
        <w:t>]</w:t>
      </w:r>
      <w:r>
        <w:rPr>
          <w:spacing w:val="-5"/>
        </w:rPr>
        <w:t xml:space="preserve"> </w:t>
      </w:r>
      <w:r>
        <w:t>enhanced</w:t>
      </w:r>
      <w:r>
        <w:rPr>
          <w:spacing w:val="-6"/>
        </w:rPr>
        <w:t xml:space="preserve"> </w:t>
      </w:r>
      <w:r>
        <w:t>the</w:t>
      </w:r>
      <w:r>
        <w:rPr>
          <w:spacing w:val="-6"/>
        </w:rPr>
        <w:t xml:space="preserve"> </w:t>
      </w:r>
      <w:r>
        <w:t>convolutional</w:t>
      </w:r>
      <w:r>
        <w:rPr>
          <w:spacing w:val="-6"/>
        </w:rPr>
        <w:t xml:space="preserve"> </w:t>
      </w:r>
      <w:r>
        <w:t>network</w:t>
      </w:r>
      <w:r>
        <w:rPr>
          <w:spacing w:val="-5"/>
        </w:rPr>
        <w:t xml:space="preserve"> </w:t>
      </w:r>
      <w:r>
        <w:t>and</w:t>
      </w:r>
      <w:r>
        <w:rPr>
          <w:spacing w:val="-6"/>
        </w:rPr>
        <w:t xml:space="preserve"> </w:t>
      </w:r>
      <w:r>
        <w:t>is</w:t>
      </w:r>
      <w:r>
        <w:rPr>
          <w:spacing w:val="-6"/>
        </w:rPr>
        <w:t xml:space="preserve"> </w:t>
      </w:r>
      <w:r>
        <w:t>the</w:t>
      </w:r>
      <w:r>
        <w:rPr>
          <w:spacing w:val="-5"/>
        </w:rPr>
        <w:t xml:space="preserve"> </w:t>
      </w:r>
      <w:r>
        <w:t>initial</w:t>
      </w:r>
      <w:r>
        <w:rPr>
          <w:spacing w:val="-6"/>
        </w:rPr>
        <w:t xml:space="preserve"> </w:t>
      </w:r>
      <w:r>
        <w:t>version</w:t>
      </w:r>
      <w:r>
        <w:rPr>
          <w:spacing w:val="-6"/>
        </w:rPr>
        <w:t xml:space="preserve"> </w:t>
      </w:r>
      <w:r>
        <w:t>to</w:t>
      </w:r>
      <w:r>
        <w:rPr>
          <w:spacing w:val="-5"/>
        </w:rPr>
        <w:t xml:space="preserve"> </w:t>
      </w:r>
      <w:r>
        <w:t>implement</w:t>
      </w:r>
      <w:r>
        <w:rPr>
          <w:spacing w:val="-6"/>
        </w:rPr>
        <w:t xml:space="preserve"> </w:t>
      </w:r>
      <w:r>
        <w:t>the concept of Feature Pyramid Networks.</w:t>
      </w:r>
      <w:r>
        <w:rPr>
          <w:spacing w:val="40"/>
        </w:rPr>
        <w:t xml:space="preserve"> </w:t>
      </w:r>
      <w:r>
        <w:t>This version is the last one that Joseph Redmon worked on. Even if the following versions are labelled YOLO they do not directly follow the project.</w:t>
      </w:r>
      <w:r>
        <w:rPr>
          <w:spacing w:val="40"/>
        </w:rPr>
        <w:t xml:space="preserve"> </w:t>
      </w:r>
      <w:r>
        <w:t>Consequently, different teams worked independently on each version, causing a disorganised advancement process.</w:t>
      </w:r>
    </w:p>
    <w:p w14:paraId="62469500">
      <w:pPr>
        <w:pStyle w:val="9"/>
        <w:spacing w:before="107" w:line="273" w:lineRule="auto"/>
        <w:ind w:right="281"/>
        <w:jc w:val="both"/>
      </w:pPr>
      <w:r>
        <w:t>Version</w:t>
      </w:r>
      <w:r>
        <w:rPr>
          <w:spacing w:val="-7"/>
        </w:rPr>
        <w:t xml:space="preserve"> </w:t>
      </w:r>
      <w:r>
        <w:t>4</w:t>
      </w:r>
      <w:r>
        <w:rPr>
          <w:spacing w:val="-8"/>
        </w:rPr>
        <w:t xml:space="preserve"> </w:t>
      </w:r>
      <w:r>
        <w:t>[</w:t>
      </w:r>
      <w:r>
        <w:fldChar w:fldCharType="begin"/>
      </w:r>
      <w:r>
        <w:instrText xml:space="preserve"> HYPERLINK \l "_bookmark141" </w:instrText>
      </w:r>
      <w:r>
        <w:fldChar w:fldCharType="separate"/>
      </w:r>
      <w:r>
        <w:rPr>
          <w:color w:val="0000FF"/>
        </w:rPr>
        <w:t>12</w:t>
      </w:r>
      <w:r>
        <w:rPr>
          <w:color w:val="0000FF"/>
        </w:rPr>
        <w:fldChar w:fldCharType="end"/>
      </w:r>
      <w:r>
        <w:t>],</w:t>
      </w:r>
      <w:r>
        <w:rPr>
          <w:spacing w:val="-5"/>
        </w:rPr>
        <w:t xml:space="preserve"> </w:t>
      </w:r>
      <w:r>
        <w:t>version</w:t>
      </w:r>
      <w:r>
        <w:rPr>
          <w:spacing w:val="-7"/>
        </w:rPr>
        <w:t xml:space="preserve"> </w:t>
      </w:r>
      <w:r>
        <w:t>6</w:t>
      </w:r>
      <w:r>
        <w:rPr>
          <w:spacing w:val="-7"/>
        </w:rPr>
        <w:t xml:space="preserve"> </w:t>
      </w:r>
      <w:r>
        <w:t>[</w:t>
      </w:r>
      <w:r>
        <w:fldChar w:fldCharType="begin"/>
      </w:r>
      <w:r>
        <w:instrText xml:space="preserve"> HYPERLINK \l "_bookmark142" </w:instrText>
      </w:r>
      <w:r>
        <w:fldChar w:fldCharType="separate"/>
      </w:r>
      <w:r>
        <w:rPr>
          <w:color w:val="0000FF"/>
        </w:rPr>
        <w:t>13</w:t>
      </w:r>
      <w:r>
        <w:rPr>
          <w:color w:val="0000FF"/>
        </w:rPr>
        <w:fldChar w:fldCharType="end"/>
      </w:r>
      <w:r>
        <w:t>]</w:t>
      </w:r>
      <w:r>
        <w:rPr>
          <w:spacing w:val="-8"/>
        </w:rPr>
        <w:t xml:space="preserve"> </w:t>
      </w:r>
      <w:r>
        <w:t>and</w:t>
      </w:r>
      <w:r>
        <w:rPr>
          <w:spacing w:val="-7"/>
        </w:rPr>
        <w:t xml:space="preserve"> </w:t>
      </w:r>
      <w:r>
        <w:t>version</w:t>
      </w:r>
      <w:r>
        <w:rPr>
          <w:spacing w:val="-7"/>
        </w:rPr>
        <w:t xml:space="preserve"> </w:t>
      </w:r>
      <w:r>
        <w:t>7</w:t>
      </w:r>
      <w:r>
        <w:rPr>
          <w:spacing w:val="-8"/>
        </w:rPr>
        <w:t xml:space="preserve"> </w:t>
      </w:r>
      <w:r>
        <w:t>[</w:t>
      </w:r>
      <w:r>
        <w:fldChar w:fldCharType="begin"/>
      </w:r>
      <w:r>
        <w:instrText xml:space="preserve"> HYPERLINK \l "_bookmark143" </w:instrText>
      </w:r>
      <w:r>
        <w:fldChar w:fldCharType="separate"/>
      </w:r>
      <w:r>
        <w:rPr>
          <w:color w:val="0000FF"/>
        </w:rPr>
        <w:t>14</w:t>
      </w:r>
      <w:r>
        <w:rPr>
          <w:color w:val="0000FF"/>
        </w:rPr>
        <w:fldChar w:fldCharType="end"/>
      </w:r>
      <w:r>
        <w:t>]</w:t>
      </w:r>
      <w:r>
        <w:rPr>
          <w:spacing w:val="-7"/>
        </w:rPr>
        <w:t xml:space="preserve"> </w:t>
      </w:r>
      <w:r>
        <w:t>of</w:t>
      </w:r>
      <w:r>
        <w:rPr>
          <w:spacing w:val="-7"/>
        </w:rPr>
        <w:t xml:space="preserve"> </w:t>
      </w:r>
      <w:r>
        <w:t>YOLO</w:t>
      </w:r>
      <w:r>
        <w:rPr>
          <w:spacing w:val="-8"/>
        </w:rPr>
        <w:t xml:space="preserve"> </w:t>
      </w:r>
      <w:r>
        <w:t>improved</w:t>
      </w:r>
      <w:r>
        <w:rPr>
          <w:spacing w:val="-7"/>
        </w:rPr>
        <w:t xml:space="preserve"> </w:t>
      </w:r>
      <w:r>
        <w:t>on</w:t>
      </w:r>
      <w:r>
        <w:rPr>
          <w:spacing w:val="-7"/>
        </w:rPr>
        <w:t xml:space="preserve"> </w:t>
      </w:r>
      <w:r>
        <w:t>the</w:t>
      </w:r>
      <w:r>
        <w:rPr>
          <w:spacing w:val="-8"/>
        </w:rPr>
        <w:t xml:space="preserve"> </w:t>
      </w:r>
      <w:r>
        <w:t>technical</w:t>
      </w:r>
      <w:r>
        <w:rPr>
          <w:spacing w:val="-7"/>
        </w:rPr>
        <w:t xml:space="preserve"> </w:t>
      </w:r>
      <w:r>
        <w:t>aspects of the neural network, while keeping the vision of Redmon.</w:t>
      </w:r>
      <w:r>
        <w:rPr>
          <w:spacing w:val="40"/>
        </w:rPr>
        <w:t xml:space="preserve"> </w:t>
      </w:r>
      <w:r>
        <w:t>Versions 5 and 8 were devel- oped by Ultralytics [</w:t>
      </w:r>
      <w:r>
        <w:fldChar w:fldCharType="begin"/>
      </w:r>
      <w:r>
        <w:instrText xml:space="preserve"> HYPERLINK \l "_bookmark144" </w:instrText>
      </w:r>
      <w:r>
        <w:fldChar w:fldCharType="separate"/>
      </w:r>
      <w:r>
        <w:rPr>
          <w:color w:val="0000FF"/>
        </w:rPr>
        <w:t>15</w:t>
      </w:r>
      <w:r>
        <w:rPr>
          <w:color w:val="0000FF"/>
        </w:rPr>
        <w:fldChar w:fldCharType="end"/>
      </w:r>
      <w:r>
        <w:t>], a team that focused on making the network more accessible for general use.</w:t>
      </w:r>
      <w:r>
        <w:rPr>
          <w:spacing w:val="40"/>
        </w:rPr>
        <w:t xml:space="preserve"> </w:t>
      </w:r>
      <w:r>
        <w:t>Both versions have a low entry barrier, and YOLOv5 continued to be widely used even after the release of newer versions.</w:t>
      </w:r>
      <w:r>
        <w:rPr>
          <w:spacing w:val="40"/>
        </w:rPr>
        <w:t xml:space="preserve"> </w:t>
      </w:r>
      <w:r>
        <w:t>Version 8 was released on January 2023 and offers outstanding performance while retaining the user-friendly Python libraries and training environment.</w:t>
      </w:r>
    </w:p>
    <w:p w14:paraId="22531D46">
      <w:pPr>
        <w:pStyle w:val="9"/>
        <w:spacing w:before="108" w:line="273" w:lineRule="auto"/>
        <w:ind w:right="281"/>
        <w:jc w:val="both"/>
      </w:pPr>
      <w:r>
        <w:rPr>
          <w:w w:val="105"/>
        </w:rPr>
        <w:t>During testing, versions 5, 6 and 7 were used.</w:t>
      </w:r>
      <w:r>
        <w:rPr>
          <w:spacing w:val="40"/>
          <w:w w:val="105"/>
        </w:rPr>
        <w:t xml:space="preserve"> </w:t>
      </w:r>
      <w:r>
        <w:rPr>
          <w:w w:val="105"/>
        </w:rPr>
        <w:t>The tool is able to interchange them as necessary,</w:t>
      </w:r>
      <w:r>
        <w:rPr>
          <w:spacing w:val="-15"/>
          <w:w w:val="105"/>
        </w:rPr>
        <w:t xml:space="preserve"> </w:t>
      </w:r>
      <w:r>
        <w:rPr>
          <w:w w:val="105"/>
        </w:rPr>
        <w:t>and</w:t>
      </w:r>
      <w:r>
        <w:rPr>
          <w:spacing w:val="-15"/>
          <w:w w:val="105"/>
        </w:rPr>
        <w:t xml:space="preserve"> </w:t>
      </w:r>
      <w:r>
        <w:rPr>
          <w:w w:val="105"/>
        </w:rPr>
        <w:t>for</w:t>
      </w:r>
      <w:r>
        <w:rPr>
          <w:spacing w:val="-14"/>
          <w:w w:val="105"/>
        </w:rPr>
        <w:t xml:space="preserve"> </w:t>
      </w:r>
      <w:r>
        <w:rPr>
          <w:w w:val="105"/>
        </w:rPr>
        <w:t>the</w:t>
      </w:r>
      <w:r>
        <w:rPr>
          <w:spacing w:val="-15"/>
          <w:w w:val="105"/>
        </w:rPr>
        <w:t xml:space="preserve"> </w:t>
      </w:r>
      <w:r>
        <w:rPr>
          <w:w w:val="105"/>
        </w:rPr>
        <w:t>results</w:t>
      </w:r>
      <w:r>
        <w:rPr>
          <w:spacing w:val="-15"/>
          <w:w w:val="105"/>
        </w:rPr>
        <w:t xml:space="preserve"> </w:t>
      </w:r>
      <w:r>
        <w:rPr>
          <w:w w:val="105"/>
        </w:rPr>
        <w:t>the</w:t>
      </w:r>
      <w:r>
        <w:rPr>
          <w:spacing w:val="-14"/>
          <w:w w:val="105"/>
        </w:rPr>
        <w:t xml:space="preserve"> </w:t>
      </w:r>
      <w:r>
        <w:rPr>
          <w:w w:val="105"/>
        </w:rPr>
        <w:t>one</w:t>
      </w:r>
      <w:r>
        <w:rPr>
          <w:spacing w:val="-15"/>
          <w:w w:val="105"/>
        </w:rPr>
        <w:t xml:space="preserve"> </w:t>
      </w:r>
      <w:r>
        <w:rPr>
          <w:w w:val="105"/>
        </w:rPr>
        <w:t>used</w:t>
      </w:r>
      <w:r>
        <w:rPr>
          <w:spacing w:val="-15"/>
          <w:w w:val="105"/>
        </w:rPr>
        <w:t xml:space="preserve"> </w:t>
      </w:r>
      <w:r>
        <w:rPr>
          <w:w w:val="105"/>
        </w:rPr>
        <w:t>was</w:t>
      </w:r>
      <w:r>
        <w:rPr>
          <w:spacing w:val="-14"/>
          <w:w w:val="105"/>
        </w:rPr>
        <w:t xml:space="preserve"> </w:t>
      </w:r>
      <w:r>
        <w:rPr>
          <w:w w:val="105"/>
        </w:rPr>
        <w:t>YOLO7,</w:t>
      </w:r>
      <w:r>
        <w:rPr>
          <w:spacing w:val="-15"/>
          <w:w w:val="105"/>
        </w:rPr>
        <w:t xml:space="preserve"> </w:t>
      </w:r>
      <w:r>
        <w:rPr>
          <w:w w:val="105"/>
        </w:rPr>
        <w:t>as</w:t>
      </w:r>
      <w:r>
        <w:rPr>
          <w:spacing w:val="-15"/>
          <w:w w:val="105"/>
        </w:rPr>
        <w:t xml:space="preserve"> </w:t>
      </w:r>
      <w:r>
        <w:rPr>
          <w:w w:val="105"/>
        </w:rPr>
        <w:t>it</w:t>
      </w:r>
      <w:r>
        <w:rPr>
          <w:spacing w:val="-14"/>
          <w:w w:val="105"/>
        </w:rPr>
        <w:t xml:space="preserve"> </w:t>
      </w:r>
      <w:r>
        <w:rPr>
          <w:w w:val="105"/>
        </w:rPr>
        <w:t>had</w:t>
      </w:r>
      <w:r>
        <w:rPr>
          <w:spacing w:val="-15"/>
          <w:w w:val="105"/>
        </w:rPr>
        <w:t xml:space="preserve"> </w:t>
      </w:r>
      <w:r>
        <w:rPr>
          <w:w w:val="105"/>
        </w:rPr>
        <w:t>the</w:t>
      </w:r>
      <w:r>
        <w:rPr>
          <w:spacing w:val="-16"/>
          <w:w w:val="105"/>
        </w:rPr>
        <w:t xml:space="preserve"> </w:t>
      </w:r>
      <w:r>
        <w:rPr>
          <w:w w:val="105"/>
        </w:rPr>
        <w:t>best</w:t>
      </w:r>
      <w:r>
        <w:rPr>
          <w:spacing w:val="-14"/>
          <w:w w:val="105"/>
        </w:rPr>
        <w:t xml:space="preserve"> </w:t>
      </w:r>
      <w:r>
        <w:rPr>
          <w:w w:val="105"/>
        </w:rPr>
        <w:t>results</w:t>
      </w:r>
      <w:r>
        <w:rPr>
          <w:spacing w:val="-15"/>
          <w:w w:val="105"/>
        </w:rPr>
        <w:t xml:space="preserve"> </w:t>
      </w:r>
      <w:r>
        <w:rPr>
          <w:spacing w:val="-2"/>
          <w:w w:val="105"/>
        </w:rPr>
        <w:t>overall.</w:t>
      </w:r>
    </w:p>
    <w:p w14:paraId="574F8B9B">
      <w:pPr>
        <w:pStyle w:val="9"/>
      </w:pPr>
    </w:p>
    <w:p w14:paraId="7E17CDD9">
      <w:pPr>
        <w:pStyle w:val="9"/>
        <w:spacing w:before="2"/>
      </w:pPr>
    </w:p>
    <w:p w14:paraId="108105C7">
      <w:pPr>
        <w:pStyle w:val="4"/>
        <w:numPr>
          <w:ilvl w:val="2"/>
          <w:numId w:val="9"/>
        </w:numPr>
        <w:tabs>
          <w:tab w:val="left" w:pos="905"/>
        </w:tabs>
        <w:spacing w:before="0" w:after="0" w:line="240" w:lineRule="auto"/>
        <w:ind w:left="905" w:right="0" w:hanging="905"/>
        <w:jc w:val="left"/>
      </w:pPr>
      <w:bookmarkStart w:id="36" w:name="_bookmark27"/>
      <w:bookmarkEnd w:id="36"/>
      <w:bookmarkStart w:id="37" w:name="Tracking"/>
      <w:bookmarkEnd w:id="37"/>
      <w:r>
        <w:rPr>
          <w:spacing w:val="-2"/>
        </w:rPr>
        <w:t>Tracking</w:t>
      </w:r>
    </w:p>
    <w:p w14:paraId="1AED3496">
      <w:pPr>
        <w:pStyle w:val="9"/>
        <w:spacing w:before="1"/>
        <w:rPr>
          <w:rFonts w:ascii="Arial"/>
          <w:b/>
          <w:sz w:val="26"/>
        </w:rPr>
      </w:pPr>
    </w:p>
    <w:p w14:paraId="2DC8D892">
      <w:pPr>
        <w:pStyle w:val="9"/>
        <w:spacing w:line="273" w:lineRule="auto"/>
        <w:ind w:right="281"/>
        <w:jc w:val="both"/>
      </w:pPr>
      <w:r>
        <w:t>Once</w:t>
      </w:r>
      <w:r>
        <w:rPr>
          <w:spacing w:val="-1"/>
        </w:rPr>
        <w:t xml:space="preserve"> </w:t>
      </w:r>
      <w:r>
        <w:t>the</w:t>
      </w:r>
      <w:r>
        <w:rPr>
          <w:spacing w:val="-1"/>
        </w:rPr>
        <w:t xml:space="preserve"> </w:t>
      </w:r>
      <w:r>
        <w:t>location</w:t>
      </w:r>
      <w:r>
        <w:rPr>
          <w:spacing w:val="-1"/>
        </w:rPr>
        <w:t xml:space="preserve"> </w:t>
      </w:r>
      <w:r>
        <w:t>has</w:t>
      </w:r>
      <w:r>
        <w:rPr>
          <w:spacing w:val="-2"/>
        </w:rPr>
        <w:t xml:space="preserve"> </w:t>
      </w:r>
      <w:r>
        <w:t>been</w:t>
      </w:r>
      <w:r>
        <w:rPr>
          <w:spacing w:val="-1"/>
        </w:rPr>
        <w:t xml:space="preserve"> </w:t>
      </w:r>
      <w:r>
        <w:t>identified, the</w:t>
      </w:r>
      <w:r>
        <w:rPr>
          <w:spacing w:val="-2"/>
        </w:rPr>
        <w:t xml:space="preserve"> </w:t>
      </w:r>
      <w:r>
        <w:t>next</w:t>
      </w:r>
      <w:r>
        <w:rPr>
          <w:spacing w:val="-1"/>
        </w:rPr>
        <w:t xml:space="preserve"> </w:t>
      </w:r>
      <w:r>
        <w:t>stage</w:t>
      </w:r>
      <w:r>
        <w:rPr>
          <w:spacing w:val="-1"/>
        </w:rPr>
        <w:t xml:space="preserve"> </w:t>
      </w:r>
      <w:r>
        <w:t>is</w:t>
      </w:r>
      <w:r>
        <w:rPr>
          <w:spacing w:val="-1"/>
        </w:rPr>
        <w:t xml:space="preserve"> </w:t>
      </w:r>
      <w:r>
        <w:t>to</w:t>
      </w:r>
      <w:r>
        <w:rPr>
          <w:spacing w:val="-1"/>
        </w:rPr>
        <w:t xml:space="preserve"> </w:t>
      </w:r>
      <w:r>
        <w:t>commence</w:t>
      </w:r>
      <w:r>
        <w:rPr>
          <w:spacing w:val="-1"/>
        </w:rPr>
        <w:t xml:space="preserve"> </w:t>
      </w:r>
      <w:r>
        <w:t>tracking.</w:t>
      </w:r>
      <w:r>
        <w:rPr>
          <w:spacing w:val="26"/>
        </w:rPr>
        <w:t xml:space="preserve"> </w:t>
      </w:r>
      <w:r>
        <w:t>Detection</w:t>
      </w:r>
      <w:r>
        <w:rPr>
          <w:spacing w:val="-1"/>
        </w:rPr>
        <w:t xml:space="preserve"> </w:t>
      </w:r>
      <w:r>
        <w:t xml:space="preserve">is performed on a frame-by-frame basis, which implies that it has no recollection of previous </w:t>
      </w:r>
      <w:r>
        <w:rPr>
          <w:w w:val="105"/>
        </w:rPr>
        <w:t>events.</w:t>
      </w:r>
      <w:r>
        <w:rPr>
          <w:spacing w:val="24"/>
          <w:w w:val="105"/>
        </w:rPr>
        <w:t xml:space="preserve"> </w:t>
      </w:r>
      <w:r>
        <w:rPr>
          <w:w w:val="105"/>
        </w:rPr>
        <w:t>In</w:t>
      </w:r>
      <w:r>
        <w:rPr>
          <w:spacing w:val="-10"/>
          <w:w w:val="105"/>
        </w:rPr>
        <w:t xml:space="preserve"> </w:t>
      </w:r>
      <w:r>
        <w:rPr>
          <w:w w:val="105"/>
        </w:rPr>
        <w:t>order</w:t>
      </w:r>
      <w:r>
        <w:rPr>
          <w:spacing w:val="-11"/>
          <w:w w:val="105"/>
        </w:rPr>
        <w:t xml:space="preserve"> </w:t>
      </w:r>
      <w:r>
        <w:rPr>
          <w:w w:val="105"/>
        </w:rPr>
        <w:t>to</w:t>
      </w:r>
      <w:r>
        <w:rPr>
          <w:spacing w:val="-10"/>
          <w:w w:val="105"/>
        </w:rPr>
        <w:t xml:space="preserve"> </w:t>
      </w:r>
      <w:r>
        <w:rPr>
          <w:w w:val="105"/>
        </w:rPr>
        <w:t>track</w:t>
      </w:r>
      <w:r>
        <w:rPr>
          <w:spacing w:val="-11"/>
          <w:w w:val="105"/>
        </w:rPr>
        <w:t xml:space="preserve"> </w:t>
      </w:r>
      <w:r>
        <w:rPr>
          <w:w w:val="105"/>
        </w:rPr>
        <w:t>an</w:t>
      </w:r>
      <w:r>
        <w:rPr>
          <w:spacing w:val="-10"/>
          <w:w w:val="105"/>
        </w:rPr>
        <w:t xml:space="preserve"> </w:t>
      </w:r>
      <w:r>
        <w:rPr>
          <w:w w:val="105"/>
        </w:rPr>
        <w:t>object,</w:t>
      </w:r>
      <w:r>
        <w:rPr>
          <w:spacing w:val="-8"/>
          <w:w w:val="105"/>
        </w:rPr>
        <w:t xml:space="preserve"> </w:t>
      </w:r>
      <w:r>
        <w:rPr>
          <w:w w:val="105"/>
        </w:rPr>
        <w:t>data</w:t>
      </w:r>
      <w:r>
        <w:rPr>
          <w:spacing w:val="-10"/>
          <w:w w:val="105"/>
        </w:rPr>
        <w:t xml:space="preserve"> </w:t>
      </w:r>
      <w:r>
        <w:rPr>
          <w:w w:val="105"/>
        </w:rPr>
        <w:t>from</w:t>
      </w:r>
      <w:r>
        <w:rPr>
          <w:spacing w:val="-11"/>
          <w:w w:val="105"/>
        </w:rPr>
        <w:t xml:space="preserve"> </w:t>
      </w:r>
      <w:r>
        <w:rPr>
          <w:w w:val="105"/>
        </w:rPr>
        <w:t>the</w:t>
      </w:r>
      <w:r>
        <w:rPr>
          <w:spacing w:val="-10"/>
          <w:w w:val="105"/>
        </w:rPr>
        <w:t xml:space="preserve"> </w:t>
      </w:r>
      <w:r>
        <w:rPr>
          <w:w w:val="105"/>
        </w:rPr>
        <w:t>previous</w:t>
      </w:r>
      <w:r>
        <w:rPr>
          <w:spacing w:val="-11"/>
          <w:w w:val="105"/>
        </w:rPr>
        <w:t xml:space="preserve"> </w:t>
      </w:r>
      <w:r>
        <w:rPr>
          <w:w w:val="105"/>
        </w:rPr>
        <w:t>frame</w:t>
      </w:r>
      <w:r>
        <w:rPr>
          <w:spacing w:val="-10"/>
          <w:w w:val="105"/>
        </w:rPr>
        <w:t xml:space="preserve"> </w:t>
      </w:r>
      <w:r>
        <w:rPr>
          <w:w w:val="105"/>
        </w:rPr>
        <w:t>needs</w:t>
      </w:r>
      <w:r>
        <w:rPr>
          <w:spacing w:val="-10"/>
          <w:w w:val="105"/>
        </w:rPr>
        <w:t xml:space="preserve"> </w:t>
      </w:r>
      <w:r>
        <w:rPr>
          <w:w w:val="105"/>
        </w:rPr>
        <w:t>to</w:t>
      </w:r>
      <w:r>
        <w:rPr>
          <w:spacing w:val="-11"/>
          <w:w w:val="105"/>
        </w:rPr>
        <w:t xml:space="preserve"> </w:t>
      </w:r>
      <w:r>
        <w:rPr>
          <w:w w:val="105"/>
        </w:rPr>
        <w:t>be</w:t>
      </w:r>
      <w:r>
        <w:rPr>
          <w:spacing w:val="-10"/>
          <w:w w:val="105"/>
        </w:rPr>
        <w:t xml:space="preserve"> </w:t>
      </w:r>
      <w:r>
        <w:rPr>
          <w:w w:val="105"/>
        </w:rPr>
        <w:t>compared with the current one.</w:t>
      </w:r>
    </w:p>
    <w:p w14:paraId="78CC93EE">
      <w:pPr>
        <w:pStyle w:val="9"/>
        <w:spacing w:before="108"/>
        <w:jc w:val="both"/>
      </w:pPr>
      <w:r>
        <w:t>Similar</w:t>
      </w:r>
      <w:r>
        <w:rPr>
          <w:spacing w:val="23"/>
        </w:rPr>
        <w:t xml:space="preserve"> </w:t>
      </w:r>
      <w:r>
        <w:t>to</w:t>
      </w:r>
      <w:r>
        <w:rPr>
          <w:spacing w:val="24"/>
        </w:rPr>
        <w:t xml:space="preserve"> </w:t>
      </w:r>
      <w:r>
        <w:t>detection,</w:t>
      </w:r>
      <w:r>
        <w:rPr>
          <w:spacing w:val="29"/>
        </w:rPr>
        <w:t xml:space="preserve"> </w:t>
      </w:r>
      <w:r>
        <w:t>tracking</w:t>
      </w:r>
      <w:r>
        <w:rPr>
          <w:spacing w:val="23"/>
        </w:rPr>
        <w:t xml:space="preserve"> </w:t>
      </w:r>
      <w:r>
        <w:t>can</w:t>
      </w:r>
      <w:r>
        <w:rPr>
          <w:spacing w:val="24"/>
        </w:rPr>
        <w:t xml:space="preserve"> </w:t>
      </w:r>
      <w:r>
        <w:t>be</w:t>
      </w:r>
      <w:r>
        <w:rPr>
          <w:spacing w:val="24"/>
        </w:rPr>
        <w:t xml:space="preserve"> </w:t>
      </w:r>
      <w:r>
        <w:t>done</w:t>
      </w:r>
      <w:r>
        <w:rPr>
          <w:spacing w:val="23"/>
        </w:rPr>
        <w:t xml:space="preserve"> </w:t>
      </w:r>
      <w:r>
        <w:t>utilizing</w:t>
      </w:r>
      <w:r>
        <w:rPr>
          <w:spacing w:val="24"/>
        </w:rPr>
        <w:t xml:space="preserve"> </w:t>
      </w:r>
      <w:r>
        <w:t>features</w:t>
      </w:r>
      <w:r>
        <w:rPr>
          <w:spacing w:val="24"/>
        </w:rPr>
        <w:t xml:space="preserve"> </w:t>
      </w:r>
      <w:r>
        <w:t>of</w:t>
      </w:r>
      <w:r>
        <w:rPr>
          <w:spacing w:val="23"/>
        </w:rPr>
        <w:t xml:space="preserve"> </w:t>
      </w:r>
      <w:r>
        <w:t>the</w:t>
      </w:r>
      <w:r>
        <w:rPr>
          <w:spacing w:val="24"/>
        </w:rPr>
        <w:t xml:space="preserve"> </w:t>
      </w:r>
      <w:r>
        <w:t>vehicle</w:t>
      </w:r>
      <w:r>
        <w:rPr>
          <w:spacing w:val="23"/>
        </w:rPr>
        <w:t xml:space="preserve"> </w:t>
      </w:r>
      <w:r>
        <w:t>or</w:t>
      </w:r>
      <w:r>
        <w:rPr>
          <w:spacing w:val="24"/>
        </w:rPr>
        <w:t xml:space="preserve"> </w:t>
      </w:r>
      <w:r>
        <w:t>directly</w:t>
      </w:r>
      <w:r>
        <w:rPr>
          <w:spacing w:val="24"/>
        </w:rPr>
        <w:t xml:space="preserve"> </w:t>
      </w:r>
      <w:r>
        <w:rPr>
          <w:spacing w:val="-5"/>
        </w:rPr>
        <w:t>the</w:t>
      </w:r>
    </w:p>
    <w:p w14:paraId="50E07CBB">
      <w:pPr>
        <w:pStyle w:val="9"/>
        <w:spacing w:after="0"/>
        <w:jc w:val="both"/>
        <w:sectPr>
          <w:pgSz w:w="11910" w:h="16840"/>
          <w:pgMar w:top="600" w:right="1417" w:bottom="280" w:left="1700" w:header="720" w:footer="720" w:gutter="0"/>
          <w:cols w:space="720" w:num="1"/>
        </w:sectPr>
      </w:pPr>
    </w:p>
    <w:p w14:paraId="2FCA95F1">
      <w:pPr>
        <w:tabs>
          <w:tab w:val="left" w:pos="1223"/>
        </w:tabs>
        <w:spacing w:before="79"/>
        <w:ind w:left="0" w:right="0" w:firstLine="0"/>
        <w:jc w:val="left"/>
        <w:rPr>
          <w:sz w:val="18"/>
        </w:rPr>
      </w:pPr>
      <w:r>
        <w:rPr>
          <w:sz w:val="18"/>
        </w:rPr>
        <mc:AlternateContent>
          <mc:Choice Requires="wps">
            <w:drawing>
              <wp:anchor distT="0" distB="0" distL="0" distR="0" simplePos="0" relativeHeight="251794432"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36" name="Graphic 36"/>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36" o:spid="_x0000_s1026" o:spt="100" style="position:absolute;left:0pt;margin-left:85pt;margin-top:17.5pt;height:0.1pt;width:425.2pt;mso-position-horizontal-relative:page;mso-wrap-distance-bottom:0pt;mso-wrap-distance-top:0pt;z-index:-251522048;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lcG+y1gAAAAoBAAAPAAAAAAAA&#10;AAEAIAAAACIAAABkcnMvZG93bnJldi54bWxQSwECFAAUAAAACACHTuJAudssExQCAAB8BAAADgAA&#10;AAAAAAABACAAAAAlAQAAZHJzL2Uyb0RvYy54bWxQSwUGAAAAAAYABgBZAQAAqwUAAAAA&#10;" path="m0,0l5400001,0e">
                <v:fill on="f" focussize="0,0"/>
                <v:stroke weight="0.497952755905512pt" color="#000000" joinstyle="round"/>
                <v:imagedata o:title=""/>
                <o:lock v:ext="edit" aspectratio="f"/>
                <v:textbox inset="0mm,0mm,0mm,0mm"/>
                <w10:wrap type="topAndBottom"/>
              </v:shape>
            </w:pict>
          </mc:Fallback>
        </mc:AlternateContent>
      </w:r>
      <w:bookmarkStart w:id="38" w:name="_bookmark28"/>
      <w:bookmarkEnd w:id="38"/>
      <w:r>
        <w:rPr>
          <w:spacing w:val="-5"/>
          <w:sz w:val="18"/>
        </w:rPr>
        <w:t>16</w:t>
      </w:r>
      <w:r>
        <w:rPr>
          <w:sz w:val="18"/>
        </w:rPr>
        <w:tab/>
      </w:r>
      <w:r>
        <w:rPr>
          <w:sz w:val="18"/>
        </w:rPr>
        <w:t>Real-time</w:t>
      </w:r>
      <w:r>
        <w:rPr>
          <w:spacing w:val="-2"/>
          <w:sz w:val="18"/>
        </w:rPr>
        <w:t xml:space="preserve"> </w:t>
      </w:r>
      <w:r>
        <w:rPr>
          <w:sz w:val="18"/>
        </w:rPr>
        <w:t>Vehicle</w:t>
      </w:r>
      <w:r>
        <w:rPr>
          <w:spacing w:val="-1"/>
          <w:sz w:val="18"/>
        </w:rPr>
        <w:t xml:space="preserve"> </w:t>
      </w:r>
      <w:r>
        <w:rPr>
          <w:sz w:val="18"/>
        </w:rPr>
        <w:t>Speed</w:t>
      </w:r>
      <w:r>
        <w:rPr>
          <w:spacing w:val="-2"/>
          <w:sz w:val="18"/>
        </w:rPr>
        <w:t xml:space="preserve"> </w:t>
      </w:r>
      <w:r>
        <w:rPr>
          <w:sz w:val="18"/>
        </w:rPr>
        <w:t>Estimation</w:t>
      </w:r>
      <w:r>
        <w:rPr>
          <w:spacing w:val="-1"/>
          <w:sz w:val="18"/>
        </w:rPr>
        <w:t xml:space="preserve"> </w:t>
      </w:r>
      <w:r>
        <w:rPr>
          <w:sz w:val="18"/>
        </w:rPr>
        <w:t>using</w:t>
      </w:r>
      <w:r>
        <w:rPr>
          <w:spacing w:val="-1"/>
          <w:sz w:val="18"/>
        </w:rPr>
        <w:t xml:space="preserve"> </w:t>
      </w:r>
      <w:r>
        <w:rPr>
          <w:sz w:val="18"/>
        </w:rPr>
        <w:t>Unmanned</w:t>
      </w:r>
      <w:r>
        <w:rPr>
          <w:spacing w:val="-2"/>
          <w:sz w:val="18"/>
        </w:rPr>
        <w:t xml:space="preserve"> </w:t>
      </w:r>
      <w:r>
        <w:rPr>
          <w:sz w:val="18"/>
        </w:rPr>
        <w:t>Aerial</w:t>
      </w:r>
      <w:r>
        <w:rPr>
          <w:spacing w:val="-1"/>
          <w:sz w:val="18"/>
        </w:rPr>
        <w:t xml:space="preserve"> </w:t>
      </w:r>
      <w:r>
        <w:rPr>
          <w:sz w:val="18"/>
        </w:rPr>
        <w:t>Vehicles</w:t>
      </w:r>
      <w:r>
        <w:rPr>
          <w:spacing w:val="-1"/>
          <w:sz w:val="18"/>
        </w:rPr>
        <w:t xml:space="preserve"> </w:t>
      </w:r>
      <w:r>
        <w:rPr>
          <w:sz w:val="18"/>
        </w:rPr>
        <w:t>for</w:t>
      </w:r>
      <w:r>
        <w:rPr>
          <w:spacing w:val="-2"/>
          <w:sz w:val="18"/>
        </w:rPr>
        <w:t xml:space="preserve"> </w:t>
      </w:r>
      <w:r>
        <w:rPr>
          <w:sz w:val="18"/>
        </w:rPr>
        <w:t>Traffic</w:t>
      </w:r>
      <w:r>
        <w:rPr>
          <w:spacing w:val="-1"/>
          <w:sz w:val="18"/>
        </w:rPr>
        <w:t xml:space="preserve"> </w:t>
      </w:r>
      <w:r>
        <w:rPr>
          <w:spacing w:val="-2"/>
          <w:sz w:val="18"/>
        </w:rPr>
        <w:t>Surveillance</w:t>
      </w:r>
    </w:p>
    <w:p w14:paraId="6243768B">
      <w:pPr>
        <w:pStyle w:val="9"/>
        <w:spacing w:before="219"/>
      </w:pPr>
    </w:p>
    <w:p w14:paraId="532C9762">
      <w:pPr>
        <w:pStyle w:val="9"/>
        <w:spacing w:line="273" w:lineRule="auto"/>
        <w:ind w:right="281"/>
        <w:jc w:val="both"/>
      </w:pPr>
      <w:r>
        <w:t>complete</w:t>
      </w:r>
      <w:r>
        <w:rPr>
          <w:spacing w:val="-7"/>
        </w:rPr>
        <w:t xml:space="preserve"> </w:t>
      </w:r>
      <w:r>
        <w:t>box</w:t>
      </w:r>
      <w:r>
        <w:rPr>
          <w:spacing w:val="-7"/>
        </w:rPr>
        <w:t xml:space="preserve"> </w:t>
      </w:r>
      <w:r>
        <w:t>of</w:t>
      </w:r>
      <w:r>
        <w:rPr>
          <w:spacing w:val="-7"/>
        </w:rPr>
        <w:t xml:space="preserve"> </w:t>
      </w:r>
      <w:r>
        <w:t>the</w:t>
      </w:r>
      <w:r>
        <w:rPr>
          <w:spacing w:val="-7"/>
        </w:rPr>
        <w:t xml:space="preserve"> </w:t>
      </w:r>
      <w:r>
        <w:t>vehicle.</w:t>
      </w:r>
      <w:r>
        <w:rPr>
          <w:spacing w:val="21"/>
        </w:rPr>
        <w:t xml:space="preserve"> </w:t>
      </w:r>
      <w:r>
        <w:t>One</w:t>
      </w:r>
      <w:r>
        <w:rPr>
          <w:spacing w:val="-7"/>
        </w:rPr>
        <w:t xml:space="preserve"> </w:t>
      </w:r>
      <w:r>
        <w:t>instance</w:t>
      </w:r>
      <w:r>
        <w:rPr>
          <w:spacing w:val="-7"/>
        </w:rPr>
        <w:t xml:space="preserve"> </w:t>
      </w:r>
      <w:r>
        <w:t>of</w:t>
      </w:r>
      <w:r>
        <w:rPr>
          <w:spacing w:val="-7"/>
        </w:rPr>
        <w:t xml:space="preserve"> </w:t>
      </w:r>
      <w:r>
        <w:t>feature</w:t>
      </w:r>
      <w:r>
        <w:rPr>
          <w:spacing w:val="-7"/>
        </w:rPr>
        <w:t xml:space="preserve"> </w:t>
      </w:r>
      <w:r>
        <w:t>tracking</w:t>
      </w:r>
      <w:r>
        <w:rPr>
          <w:spacing w:val="-7"/>
        </w:rPr>
        <w:t xml:space="preserve"> </w:t>
      </w:r>
      <w:r>
        <w:t>via</w:t>
      </w:r>
      <w:r>
        <w:rPr>
          <w:spacing w:val="-7"/>
        </w:rPr>
        <w:t xml:space="preserve"> </w:t>
      </w:r>
      <w:r>
        <w:t>optical</w:t>
      </w:r>
      <w:r>
        <w:rPr>
          <w:spacing w:val="-7"/>
        </w:rPr>
        <w:t xml:space="preserve"> </w:t>
      </w:r>
      <w:r>
        <w:t>flow</w:t>
      </w:r>
      <w:r>
        <w:rPr>
          <w:spacing w:val="-7"/>
        </w:rPr>
        <w:t xml:space="preserve"> </w:t>
      </w:r>
      <w:r>
        <w:t>is</w:t>
      </w:r>
      <w:r>
        <w:rPr>
          <w:spacing w:val="-7"/>
        </w:rPr>
        <w:t xml:space="preserve"> </w:t>
      </w:r>
      <w:r>
        <w:t>documented in</w:t>
      </w:r>
      <w:r>
        <w:rPr>
          <w:spacing w:val="17"/>
        </w:rPr>
        <w:t xml:space="preserve"> </w:t>
      </w:r>
      <w:r>
        <w:t>[</w:t>
      </w:r>
      <w:r>
        <w:fldChar w:fldCharType="begin"/>
      </w:r>
      <w:r>
        <w:instrText xml:space="preserve"> HYPERLINK \l "_bookmark145" </w:instrText>
      </w:r>
      <w:r>
        <w:fldChar w:fldCharType="separate"/>
      </w:r>
      <w:r>
        <w:rPr>
          <w:color w:val="0000FF"/>
        </w:rPr>
        <w:t>16</w:t>
      </w:r>
      <w:r>
        <w:rPr>
          <w:color w:val="0000FF"/>
        </w:rPr>
        <w:fldChar w:fldCharType="end"/>
      </w:r>
      <w:r>
        <w:t>].</w:t>
      </w:r>
      <w:r>
        <w:rPr>
          <w:spacing w:val="71"/>
        </w:rPr>
        <w:t xml:space="preserve"> </w:t>
      </w:r>
      <w:r>
        <w:t>Optical</w:t>
      </w:r>
      <w:r>
        <w:rPr>
          <w:spacing w:val="17"/>
        </w:rPr>
        <w:t xml:space="preserve"> </w:t>
      </w:r>
      <w:r>
        <w:t>flow</w:t>
      </w:r>
      <w:r>
        <w:rPr>
          <w:spacing w:val="17"/>
        </w:rPr>
        <w:t xml:space="preserve"> </w:t>
      </w:r>
      <w:r>
        <w:t>is</w:t>
      </w:r>
      <w:r>
        <w:rPr>
          <w:spacing w:val="17"/>
        </w:rPr>
        <w:t xml:space="preserve"> </w:t>
      </w:r>
      <w:r>
        <w:t>defined</w:t>
      </w:r>
      <w:r>
        <w:rPr>
          <w:spacing w:val="17"/>
        </w:rPr>
        <w:t xml:space="preserve"> </w:t>
      </w:r>
      <w:r>
        <w:t>as</w:t>
      </w:r>
      <w:r>
        <w:rPr>
          <w:spacing w:val="17"/>
        </w:rPr>
        <w:t xml:space="preserve"> </w:t>
      </w:r>
      <w:r>
        <w:t>the</w:t>
      </w:r>
      <w:r>
        <w:rPr>
          <w:spacing w:val="17"/>
        </w:rPr>
        <w:t xml:space="preserve"> </w:t>
      </w:r>
      <w:r>
        <w:t>pattern</w:t>
      </w:r>
      <w:r>
        <w:rPr>
          <w:spacing w:val="17"/>
        </w:rPr>
        <w:t xml:space="preserve"> </w:t>
      </w:r>
      <w:r>
        <w:t>of</w:t>
      </w:r>
      <w:r>
        <w:rPr>
          <w:spacing w:val="17"/>
        </w:rPr>
        <w:t xml:space="preserve"> </w:t>
      </w:r>
      <w:r>
        <w:t>apparent</w:t>
      </w:r>
      <w:r>
        <w:rPr>
          <w:spacing w:val="17"/>
        </w:rPr>
        <w:t xml:space="preserve"> </w:t>
      </w:r>
      <w:r>
        <w:t>motion</w:t>
      </w:r>
      <w:r>
        <w:rPr>
          <w:spacing w:val="17"/>
        </w:rPr>
        <w:t xml:space="preserve"> </w:t>
      </w:r>
      <w:r>
        <w:t>of</w:t>
      </w:r>
      <w:r>
        <w:rPr>
          <w:spacing w:val="17"/>
        </w:rPr>
        <w:t xml:space="preserve"> </w:t>
      </w:r>
      <w:r>
        <w:t>objects.</w:t>
      </w:r>
      <w:r>
        <w:rPr>
          <w:spacing w:val="71"/>
        </w:rPr>
        <w:t xml:space="preserve"> </w:t>
      </w:r>
      <w:r>
        <w:t>It</w:t>
      </w:r>
      <w:r>
        <w:rPr>
          <w:spacing w:val="17"/>
        </w:rPr>
        <w:t xml:space="preserve"> </w:t>
      </w:r>
      <w:r>
        <w:t>is</w:t>
      </w:r>
      <w:r>
        <w:rPr>
          <w:spacing w:val="17"/>
        </w:rPr>
        <w:t xml:space="preserve"> </w:t>
      </w:r>
      <w:r>
        <w:t>based on capturing consecutive frames of the image and finding the pixel movements between them.</w:t>
      </w:r>
      <w:r>
        <w:rPr>
          <w:spacing w:val="40"/>
        </w:rPr>
        <w:t xml:space="preserve"> </w:t>
      </w:r>
      <w:r>
        <w:t>This approach is based on two main assumptions, that the pixel intensities remain unchanged between two frames and that neighboring pixels experience a similar motion. The</w:t>
      </w:r>
      <w:r>
        <w:rPr>
          <w:spacing w:val="40"/>
        </w:rPr>
        <w:t xml:space="preserve"> </w:t>
      </w:r>
      <w:r>
        <w:t>most</w:t>
      </w:r>
      <w:r>
        <w:rPr>
          <w:spacing w:val="40"/>
        </w:rPr>
        <w:t xml:space="preserve"> </w:t>
      </w:r>
      <w:r>
        <w:t>commonly</w:t>
      </w:r>
      <w:r>
        <w:rPr>
          <w:spacing w:val="40"/>
        </w:rPr>
        <w:t xml:space="preserve"> </w:t>
      </w:r>
      <w:r>
        <w:t>used</w:t>
      </w:r>
      <w:r>
        <w:rPr>
          <w:spacing w:val="40"/>
        </w:rPr>
        <w:t xml:space="preserve"> </w:t>
      </w:r>
      <w:r>
        <w:t>method</w:t>
      </w:r>
      <w:r>
        <w:rPr>
          <w:spacing w:val="40"/>
        </w:rPr>
        <w:t xml:space="preserve"> </w:t>
      </w:r>
      <w:r>
        <w:t>of</w:t>
      </w:r>
      <w:r>
        <w:rPr>
          <w:spacing w:val="40"/>
        </w:rPr>
        <w:t xml:space="preserve"> </w:t>
      </w:r>
      <w:r>
        <w:t>detecting</w:t>
      </w:r>
      <w:r>
        <w:rPr>
          <w:spacing w:val="40"/>
        </w:rPr>
        <w:t xml:space="preserve"> </w:t>
      </w:r>
      <w:r>
        <w:t>the</w:t>
      </w:r>
      <w:r>
        <w:rPr>
          <w:spacing w:val="40"/>
        </w:rPr>
        <w:t xml:space="preserve"> </w:t>
      </w:r>
      <w:r>
        <w:t>movement</w:t>
      </w:r>
      <w:r>
        <w:rPr>
          <w:spacing w:val="40"/>
        </w:rPr>
        <w:t xml:space="preserve"> </w:t>
      </w:r>
      <w:r>
        <w:t>is</w:t>
      </w:r>
      <w:r>
        <w:rPr>
          <w:spacing w:val="40"/>
        </w:rPr>
        <w:t xml:space="preserve"> </w:t>
      </w:r>
      <w:r>
        <w:t>Lucas-Kanade,</w:t>
      </w:r>
      <w:r>
        <w:rPr>
          <w:spacing w:val="40"/>
        </w:rPr>
        <w:t xml:space="preserve"> </w:t>
      </w:r>
      <w:r>
        <w:t>which uses the fact that the optical flow should be similar in a small window of the image to create an over-determined system of equations and then solve it with the least squares solution, estimating the speed at which the pixel has moved.</w:t>
      </w:r>
      <w:r>
        <w:rPr>
          <w:spacing w:val="40"/>
        </w:rPr>
        <w:t xml:space="preserve"> </w:t>
      </w:r>
      <w:r>
        <w:t>The Lucas-Kanade method does not identify regions of interest, therefore, the first step in setting up an optical flow system is to locate them.</w:t>
      </w:r>
      <w:r>
        <w:rPr>
          <w:spacing w:val="40"/>
        </w:rPr>
        <w:t xml:space="preserve"> </w:t>
      </w:r>
      <w:r>
        <w:t>This implies that this algorithm can only be applied to identify sparse points in the image.</w:t>
      </w:r>
      <w:r>
        <w:rPr>
          <w:spacing w:val="22"/>
        </w:rPr>
        <w:t xml:space="preserve"> </w:t>
      </w:r>
      <w:r>
        <w:t>At times, it may be more desirable to obtain the complete field of motion for the image, known as dense optical flow.</w:t>
      </w:r>
      <w:r>
        <w:rPr>
          <w:spacing w:val="40"/>
        </w:rPr>
        <w:t xml:space="preserve"> </w:t>
      </w:r>
      <w:r>
        <w:t xml:space="preserve">The Gunnar Farneback’s algorithm solves the dense optical flow of two sequential images, however it is more computationally </w:t>
      </w:r>
      <w:r>
        <w:rPr>
          <w:spacing w:val="-2"/>
        </w:rPr>
        <w:t>intensive.</w:t>
      </w:r>
    </w:p>
    <w:p w14:paraId="67502A2B">
      <w:pPr>
        <w:pStyle w:val="9"/>
        <w:spacing w:before="107" w:line="273" w:lineRule="auto"/>
        <w:ind w:right="281"/>
        <w:jc w:val="both"/>
      </w:pPr>
      <w:r>
        <w:t>Optical flow has its uses in basic scenarios. Nonetheless, it proves inadequate in tracking complicated routes and is vulnerable to occlusion.</w:t>
      </w:r>
      <w:r>
        <w:rPr>
          <w:spacing w:val="40"/>
        </w:rPr>
        <w:t xml:space="preserve"> </w:t>
      </w:r>
      <w:r>
        <w:t>Furthermore, its efficacy relies heavily</w:t>
      </w:r>
      <w:r>
        <w:rPr>
          <w:spacing w:val="40"/>
        </w:rPr>
        <w:t xml:space="preserve"> </w:t>
      </w:r>
      <w:r>
        <w:t>on the state of the footage.</w:t>
      </w:r>
      <w:r>
        <w:rPr>
          <w:spacing w:val="40"/>
        </w:rPr>
        <w:t xml:space="preserve"> </w:t>
      </w:r>
      <w:r>
        <w:t>For instance, the intensity variation may be excessive and result in the system losing track of the vehicle if the road has shaded regions.</w:t>
      </w:r>
    </w:p>
    <w:p w14:paraId="3D859EF6">
      <w:pPr>
        <w:pStyle w:val="9"/>
        <w:spacing w:before="107" w:line="273" w:lineRule="auto"/>
        <w:ind w:right="281"/>
        <w:jc w:val="both"/>
      </w:pPr>
      <w:r>
        <w:t>In the case of using a convolutional neural network detector, alternative solutions are uti- lized.</w:t>
      </w:r>
      <w:r>
        <w:rPr>
          <w:spacing w:val="40"/>
        </w:rPr>
        <w:t xml:space="preserve"> </w:t>
      </w:r>
      <w:r>
        <w:t>By utilising the bounding boxes from the objects, it is feasible to link the position from</w:t>
      </w:r>
      <w:r>
        <w:rPr>
          <w:spacing w:val="21"/>
        </w:rPr>
        <w:t xml:space="preserve"> </w:t>
      </w:r>
      <w:r>
        <w:t>one</w:t>
      </w:r>
      <w:r>
        <w:rPr>
          <w:spacing w:val="21"/>
        </w:rPr>
        <w:t xml:space="preserve"> </w:t>
      </w:r>
      <w:r>
        <w:t>frame</w:t>
      </w:r>
      <w:r>
        <w:rPr>
          <w:spacing w:val="21"/>
        </w:rPr>
        <w:t xml:space="preserve"> </w:t>
      </w:r>
      <w:r>
        <w:t>to</w:t>
      </w:r>
      <w:r>
        <w:rPr>
          <w:spacing w:val="21"/>
        </w:rPr>
        <w:t xml:space="preserve"> </w:t>
      </w:r>
      <w:r>
        <w:t>the</w:t>
      </w:r>
      <w:r>
        <w:rPr>
          <w:spacing w:val="21"/>
        </w:rPr>
        <w:t xml:space="preserve"> </w:t>
      </w:r>
      <w:r>
        <w:t>next</w:t>
      </w:r>
      <w:r>
        <w:rPr>
          <w:spacing w:val="21"/>
        </w:rPr>
        <w:t xml:space="preserve"> </w:t>
      </w:r>
      <w:r>
        <w:t>by</w:t>
      </w:r>
      <w:r>
        <w:rPr>
          <w:spacing w:val="21"/>
        </w:rPr>
        <w:t xml:space="preserve"> </w:t>
      </w:r>
      <w:r>
        <w:t>proximity.</w:t>
      </w:r>
      <w:r>
        <w:rPr>
          <w:spacing w:val="80"/>
        </w:rPr>
        <w:t xml:space="preserve"> </w:t>
      </w:r>
      <w:r>
        <w:t>This</w:t>
      </w:r>
      <w:r>
        <w:rPr>
          <w:spacing w:val="21"/>
        </w:rPr>
        <w:t xml:space="preserve"> </w:t>
      </w:r>
      <w:r>
        <w:t>straightforward</w:t>
      </w:r>
      <w:r>
        <w:rPr>
          <w:spacing w:val="21"/>
        </w:rPr>
        <w:t xml:space="preserve"> </w:t>
      </w:r>
      <w:r>
        <w:t>solution</w:t>
      </w:r>
      <w:r>
        <w:rPr>
          <w:spacing w:val="21"/>
        </w:rPr>
        <w:t xml:space="preserve"> </w:t>
      </w:r>
      <w:r>
        <w:t>can</w:t>
      </w:r>
      <w:r>
        <w:rPr>
          <w:spacing w:val="21"/>
        </w:rPr>
        <w:t xml:space="preserve"> </w:t>
      </w:r>
      <w:r>
        <w:t>be</w:t>
      </w:r>
      <w:r>
        <w:rPr>
          <w:spacing w:val="21"/>
        </w:rPr>
        <w:t xml:space="preserve"> </w:t>
      </w:r>
      <w:r>
        <w:t>improved to achieve higher quality tracking, for instance by implementing the SORT (Simple Online Realtime Tracker).</w:t>
      </w:r>
      <w:r>
        <w:rPr>
          <w:spacing w:val="40"/>
        </w:rPr>
        <w:t xml:space="preserve"> </w:t>
      </w:r>
      <w:r>
        <w:t xml:space="preserve">This algorithm is used in the thesis, therefore it will be explained in </w:t>
      </w:r>
      <w:r>
        <w:rPr>
          <w:spacing w:val="-2"/>
        </w:rPr>
        <w:t>detail.</w:t>
      </w:r>
    </w:p>
    <w:p w14:paraId="7FB9FB3F">
      <w:pPr>
        <w:pStyle w:val="9"/>
        <w:spacing w:before="233"/>
      </w:pPr>
    </w:p>
    <w:p w14:paraId="65005799">
      <w:pPr>
        <w:pStyle w:val="15"/>
        <w:numPr>
          <w:ilvl w:val="3"/>
          <w:numId w:val="9"/>
        </w:numPr>
        <w:tabs>
          <w:tab w:val="left" w:pos="933"/>
        </w:tabs>
        <w:spacing w:before="0" w:after="0" w:line="240" w:lineRule="auto"/>
        <w:ind w:left="933" w:right="0" w:hanging="933"/>
        <w:jc w:val="left"/>
        <w:rPr>
          <w:rFonts w:ascii="Arial"/>
          <w:i/>
          <w:sz w:val="21"/>
        </w:rPr>
      </w:pPr>
      <w:r>
        <w:rPr>
          <w:rFonts w:ascii="Arial"/>
          <w:i/>
          <w:sz w:val="21"/>
        </w:rPr>
        <w:t>Simple</w:t>
      </w:r>
      <w:r>
        <w:rPr>
          <w:rFonts w:ascii="Arial"/>
          <w:i/>
          <w:spacing w:val="14"/>
          <w:sz w:val="21"/>
        </w:rPr>
        <w:t xml:space="preserve"> </w:t>
      </w:r>
      <w:r>
        <w:rPr>
          <w:rFonts w:ascii="Arial"/>
          <w:i/>
          <w:sz w:val="21"/>
        </w:rPr>
        <w:t>Online</w:t>
      </w:r>
      <w:r>
        <w:rPr>
          <w:rFonts w:ascii="Arial"/>
          <w:i/>
          <w:spacing w:val="15"/>
          <w:sz w:val="21"/>
        </w:rPr>
        <w:t xml:space="preserve"> </w:t>
      </w:r>
      <w:r>
        <w:rPr>
          <w:rFonts w:ascii="Arial"/>
          <w:i/>
          <w:sz w:val="21"/>
        </w:rPr>
        <w:t>Realtime</w:t>
      </w:r>
      <w:r>
        <w:rPr>
          <w:rFonts w:ascii="Arial"/>
          <w:i/>
          <w:spacing w:val="15"/>
          <w:sz w:val="21"/>
        </w:rPr>
        <w:t xml:space="preserve"> </w:t>
      </w:r>
      <w:r>
        <w:rPr>
          <w:rFonts w:ascii="Arial"/>
          <w:i/>
          <w:spacing w:val="-2"/>
          <w:sz w:val="21"/>
        </w:rPr>
        <w:t>Tracker</w:t>
      </w:r>
    </w:p>
    <w:p w14:paraId="30BE2E10">
      <w:pPr>
        <w:pStyle w:val="9"/>
        <w:spacing w:before="13"/>
        <w:rPr>
          <w:rFonts w:ascii="Arial"/>
          <w:i/>
        </w:rPr>
      </w:pPr>
    </w:p>
    <w:p w14:paraId="5B736EC3">
      <w:pPr>
        <w:pStyle w:val="9"/>
        <w:spacing w:line="273" w:lineRule="auto"/>
        <w:ind w:right="281"/>
        <w:jc w:val="both"/>
      </w:pPr>
      <w:r>
        <w:t>SORT (Simple Online Realtime Tracker) [</w:t>
      </w:r>
      <w:r>
        <w:fldChar w:fldCharType="begin"/>
      </w:r>
      <w:r>
        <w:instrText xml:space="preserve"> HYPERLINK \l "_bookmark146" </w:instrText>
      </w:r>
      <w:r>
        <w:fldChar w:fldCharType="separate"/>
      </w:r>
      <w:r>
        <w:rPr>
          <w:color w:val="0000FF"/>
        </w:rPr>
        <w:t>17</w:t>
      </w:r>
      <w:r>
        <w:rPr>
          <w:color w:val="0000FF"/>
        </w:rPr>
        <w:fldChar w:fldCharType="end"/>
      </w:r>
      <w:r>
        <w:t>], is an algorithm that uses the bounding boxes obtained from a YOLO-based detector along with a Kalman Filter and the Hungarian algo- rithm</w:t>
      </w:r>
      <w:r>
        <w:rPr>
          <w:spacing w:val="-7"/>
        </w:rPr>
        <w:t xml:space="preserve"> </w:t>
      </w:r>
      <w:r>
        <w:t>to</w:t>
      </w:r>
      <w:r>
        <w:rPr>
          <w:spacing w:val="-7"/>
        </w:rPr>
        <w:t xml:space="preserve"> </w:t>
      </w:r>
      <w:r>
        <w:t>track</w:t>
      </w:r>
      <w:r>
        <w:rPr>
          <w:spacing w:val="-7"/>
        </w:rPr>
        <w:t xml:space="preserve"> </w:t>
      </w:r>
      <w:r>
        <w:t>the</w:t>
      </w:r>
      <w:r>
        <w:rPr>
          <w:spacing w:val="-7"/>
        </w:rPr>
        <w:t xml:space="preserve"> </w:t>
      </w:r>
      <w:r>
        <w:t>objects. This</w:t>
      </w:r>
      <w:r>
        <w:rPr>
          <w:spacing w:val="-7"/>
        </w:rPr>
        <w:t xml:space="preserve"> </w:t>
      </w:r>
      <w:r>
        <w:t>technique</w:t>
      </w:r>
      <w:r>
        <w:rPr>
          <w:spacing w:val="-7"/>
        </w:rPr>
        <w:t xml:space="preserve"> </w:t>
      </w:r>
      <w:r>
        <w:t>of</w:t>
      </w:r>
      <w:r>
        <w:rPr>
          <w:spacing w:val="-7"/>
        </w:rPr>
        <w:t xml:space="preserve"> </w:t>
      </w:r>
      <w:r>
        <w:t>a</w:t>
      </w:r>
      <w:r>
        <w:rPr>
          <w:spacing w:val="-7"/>
        </w:rPr>
        <w:t xml:space="preserve"> </w:t>
      </w:r>
      <w:r>
        <w:t>quick</w:t>
      </w:r>
      <w:r>
        <w:rPr>
          <w:spacing w:val="-7"/>
        </w:rPr>
        <w:t xml:space="preserve"> </w:t>
      </w:r>
      <w:r>
        <w:t>detector</w:t>
      </w:r>
      <w:r>
        <w:rPr>
          <w:spacing w:val="-7"/>
        </w:rPr>
        <w:t xml:space="preserve"> </w:t>
      </w:r>
      <w:r>
        <w:t>combined</w:t>
      </w:r>
      <w:r>
        <w:rPr>
          <w:spacing w:val="-7"/>
        </w:rPr>
        <w:t xml:space="preserve"> </w:t>
      </w:r>
      <w:r>
        <w:t>with</w:t>
      </w:r>
      <w:r>
        <w:rPr>
          <w:spacing w:val="-7"/>
        </w:rPr>
        <w:t xml:space="preserve"> </w:t>
      </w:r>
      <w:r>
        <w:t>straightforward algorithms results in a fast tracker that can monitor multiple objects in real-time applica- tions.</w:t>
      </w:r>
      <w:r>
        <w:rPr>
          <w:spacing w:val="40"/>
        </w:rPr>
        <w:t xml:space="preserve"> </w:t>
      </w:r>
      <w:r>
        <w:t>Its limitations are due to its heavy reliance on the detector, as well as its lower precision compared to similar algorithms.</w:t>
      </w:r>
      <w:r>
        <w:rPr>
          <w:spacing w:val="40"/>
        </w:rPr>
        <w:t xml:space="preserve"> </w:t>
      </w:r>
      <w:r>
        <w:t>However,</w:t>
      </w:r>
      <w:r>
        <w:rPr>
          <w:spacing w:val="23"/>
        </w:rPr>
        <w:t xml:space="preserve"> </w:t>
      </w:r>
      <w:r>
        <w:t>the algorithm makes up for this with</w:t>
      </w:r>
      <w:r>
        <w:rPr>
          <w:spacing w:val="40"/>
        </w:rPr>
        <w:t xml:space="preserve"> </w:t>
      </w:r>
      <w:r>
        <w:t>its impressive speed.</w:t>
      </w:r>
    </w:p>
    <w:p w14:paraId="1B75F49C">
      <w:pPr>
        <w:pStyle w:val="9"/>
        <w:spacing w:before="107" w:line="273" w:lineRule="auto"/>
        <w:ind w:right="281"/>
        <w:jc w:val="both"/>
      </w:pPr>
      <w:r>
        <w:t>The tracking cycle is based on four phases.</w:t>
      </w:r>
      <w:r>
        <w:rPr>
          <w:spacing w:val="40"/>
        </w:rPr>
        <w:t xml:space="preserve"> </w:t>
      </w:r>
      <w:r>
        <w:t>The initial stage processes the frame via a</w:t>
      </w:r>
      <w:r>
        <w:rPr>
          <w:spacing w:val="80"/>
        </w:rPr>
        <w:t xml:space="preserve"> </w:t>
      </w:r>
      <w:r>
        <w:t>CNN to obtain the detections. In the subsequent stage, a Kalman Filter predicts the future bounding box for the vehicle on a frame-by-frame basis.</w:t>
      </w:r>
      <w:r>
        <w:rPr>
          <w:spacing w:val="40"/>
        </w:rPr>
        <w:t xml:space="preserve"> </w:t>
      </w:r>
      <w:r>
        <w:t>Then, the Hungarian algorithm assigns the detections to the objects. Finally, the Kalman Filter updates the prediction with the detection to further improve the result.</w:t>
      </w:r>
    </w:p>
    <w:p w14:paraId="10E6EACE">
      <w:pPr>
        <w:pStyle w:val="9"/>
        <w:spacing w:before="107" w:line="273" w:lineRule="auto"/>
        <w:ind w:right="281"/>
        <w:jc w:val="both"/>
      </w:pPr>
      <w:r>
        <w:rPr>
          <w:w w:val="105"/>
        </w:rPr>
        <w:t>The</w:t>
      </w:r>
      <w:r>
        <w:rPr>
          <w:spacing w:val="-15"/>
          <w:w w:val="105"/>
        </w:rPr>
        <w:t xml:space="preserve"> </w:t>
      </w:r>
      <w:r>
        <w:rPr>
          <w:w w:val="105"/>
        </w:rPr>
        <w:t>SORT</w:t>
      </w:r>
      <w:r>
        <w:rPr>
          <w:spacing w:val="-15"/>
          <w:w w:val="105"/>
        </w:rPr>
        <w:t xml:space="preserve"> </w:t>
      </w:r>
      <w:r>
        <w:rPr>
          <w:w w:val="105"/>
        </w:rPr>
        <w:t>algorithm</w:t>
      </w:r>
      <w:r>
        <w:rPr>
          <w:spacing w:val="-15"/>
          <w:w w:val="105"/>
        </w:rPr>
        <w:t xml:space="preserve"> </w:t>
      </w:r>
      <w:r>
        <w:rPr>
          <w:w w:val="105"/>
        </w:rPr>
        <w:t>stablishes</w:t>
      </w:r>
      <w:r>
        <w:rPr>
          <w:spacing w:val="-15"/>
          <w:w w:val="105"/>
        </w:rPr>
        <w:t xml:space="preserve"> </w:t>
      </w:r>
      <w:r>
        <w:rPr>
          <w:w w:val="105"/>
        </w:rPr>
        <w:t>a</w:t>
      </w:r>
      <w:r>
        <w:rPr>
          <w:spacing w:val="-15"/>
          <w:w w:val="105"/>
        </w:rPr>
        <w:t xml:space="preserve"> </w:t>
      </w:r>
      <w:r>
        <w:rPr>
          <w:w w:val="105"/>
        </w:rPr>
        <w:t>tracker</w:t>
      </w:r>
      <w:r>
        <w:rPr>
          <w:spacing w:val="-15"/>
          <w:w w:val="105"/>
        </w:rPr>
        <w:t xml:space="preserve"> </w:t>
      </w:r>
      <w:r>
        <w:rPr>
          <w:w w:val="105"/>
        </w:rPr>
        <w:t>equipped</w:t>
      </w:r>
      <w:r>
        <w:rPr>
          <w:spacing w:val="-15"/>
          <w:w w:val="105"/>
        </w:rPr>
        <w:t xml:space="preserve"> </w:t>
      </w:r>
      <w:r>
        <w:rPr>
          <w:w w:val="105"/>
        </w:rPr>
        <w:t>with</w:t>
      </w:r>
      <w:r>
        <w:rPr>
          <w:spacing w:val="-15"/>
          <w:w w:val="105"/>
        </w:rPr>
        <w:t xml:space="preserve"> </w:t>
      </w:r>
      <w:r>
        <w:rPr>
          <w:w w:val="105"/>
        </w:rPr>
        <w:t>a</w:t>
      </w:r>
      <w:r>
        <w:rPr>
          <w:spacing w:val="-15"/>
          <w:w w:val="105"/>
        </w:rPr>
        <w:t xml:space="preserve"> </w:t>
      </w:r>
      <w:r>
        <w:rPr>
          <w:w w:val="105"/>
        </w:rPr>
        <w:t>Kalman</w:t>
      </w:r>
      <w:r>
        <w:rPr>
          <w:spacing w:val="-15"/>
          <w:w w:val="105"/>
        </w:rPr>
        <w:t xml:space="preserve"> </w:t>
      </w:r>
      <w:r>
        <w:rPr>
          <w:w w:val="105"/>
        </w:rPr>
        <w:t>Filter</w:t>
      </w:r>
      <w:r>
        <w:rPr>
          <w:spacing w:val="-15"/>
          <w:w w:val="105"/>
        </w:rPr>
        <w:t xml:space="preserve"> </w:t>
      </w:r>
      <w:r>
        <w:rPr>
          <w:w w:val="105"/>
        </w:rPr>
        <w:t>for</w:t>
      </w:r>
      <w:r>
        <w:rPr>
          <w:spacing w:val="-15"/>
          <w:w w:val="105"/>
        </w:rPr>
        <w:t xml:space="preserve"> </w:t>
      </w:r>
      <w:r>
        <w:rPr>
          <w:w w:val="105"/>
        </w:rPr>
        <w:t>every</w:t>
      </w:r>
      <w:r>
        <w:rPr>
          <w:spacing w:val="-15"/>
          <w:w w:val="105"/>
        </w:rPr>
        <w:t xml:space="preserve"> </w:t>
      </w:r>
      <w:r>
        <w:rPr>
          <w:w w:val="105"/>
        </w:rPr>
        <w:t>object</w:t>
      </w:r>
      <w:r>
        <w:rPr>
          <w:spacing w:val="-15"/>
          <w:w w:val="105"/>
        </w:rPr>
        <w:t xml:space="preserve"> </w:t>
      </w:r>
      <w:r>
        <w:rPr>
          <w:w w:val="105"/>
        </w:rPr>
        <w:t xml:space="preserve">it </w:t>
      </w:r>
      <w:r>
        <w:t xml:space="preserve">detects. The Hungarian algorithm subsequently identifies the most promising detection for </w:t>
      </w:r>
      <w:r>
        <w:rPr>
          <w:w w:val="105"/>
        </w:rPr>
        <w:t>the</w:t>
      </w:r>
      <w:r>
        <w:rPr>
          <w:spacing w:val="-11"/>
          <w:w w:val="105"/>
        </w:rPr>
        <w:t xml:space="preserve"> </w:t>
      </w:r>
      <w:r>
        <w:rPr>
          <w:w w:val="105"/>
        </w:rPr>
        <w:t>tracker,</w:t>
      </w:r>
      <w:r>
        <w:rPr>
          <w:spacing w:val="-11"/>
          <w:w w:val="105"/>
        </w:rPr>
        <w:t xml:space="preserve"> </w:t>
      </w:r>
      <w:r>
        <w:rPr>
          <w:w w:val="105"/>
        </w:rPr>
        <w:t>which</w:t>
      </w:r>
      <w:r>
        <w:rPr>
          <w:spacing w:val="-11"/>
          <w:w w:val="105"/>
        </w:rPr>
        <w:t xml:space="preserve"> </w:t>
      </w:r>
      <w:r>
        <w:rPr>
          <w:w w:val="105"/>
        </w:rPr>
        <w:t>is</w:t>
      </w:r>
      <w:r>
        <w:rPr>
          <w:spacing w:val="-11"/>
          <w:w w:val="105"/>
        </w:rPr>
        <w:t xml:space="preserve"> </w:t>
      </w:r>
      <w:r>
        <w:rPr>
          <w:w w:val="105"/>
        </w:rPr>
        <w:t>then</w:t>
      </w:r>
      <w:r>
        <w:rPr>
          <w:spacing w:val="-11"/>
          <w:w w:val="105"/>
        </w:rPr>
        <w:t xml:space="preserve"> </w:t>
      </w:r>
      <w:r>
        <w:rPr>
          <w:w w:val="105"/>
        </w:rPr>
        <w:t>utilized</w:t>
      </w:r>
      <w:r>
        <w:rPr>
          <w:spacing w:val="-11"/>
          <w:w w:val="105"/>
        </w:rPr>
        <w:t xml:space="preserve"> </w:t>
      </w:r>
      <w:r>
        <w:rPr>
          <w:w w:val="105"/>
        </w:rPr>
        <w:t>to</w:t>
      </w:r>
      <w:r>
        <w:rPr>
          <w:spacing w:val="-11"/>
          <w:w w:val="105"/>
        </w:rPr>
        <w:t xml:space="preserve"> </w:t>
      </w:r>
      <w:r>
        <w:rPr>
          <w:w w:val="105"/>
        </w:rPr>
        <w:t>update</w:t>
      </w:r>
      <w:r>
        <w:rPr>
          <w:spacing w:val="-11"/>
          <w:w w:val="105"/>
        </w:rPr>
        <w:t xml:space="preserve"> </w:t>
      </w:r>
      <w:r>
        <w:rPr>
          <w:w w:val="105"/>
        </w:rPr>
        <w:t>said</w:t>
      </w:r>
      <w:r>
        <w:rPr>
          <w:spacing w:val="-11"/>
          <w:w w:val="105"/>
        </w:rPr>
        <w:t xml:space="preserve"> </w:t>
      </w:r>
      <w:r>
        <w:rPr>
          <w:w w:val="105"/>
        </w:rPr>
        <w:t>tracker.</w:t>
      </w:r>
    </w:p>
    <w:p w14:paraId="3596E69D">
      <w:pPr>
        <w:pStyle w:val="9"/>
        <w:spacing w:before="108" w:line="273" w:lineRule="auto"/>
        <w:ind w:right="281"/>
        <w:jc w:val="both"/>
      </w:pPr>
      <w:r>
        <w:rPr>
          <w:w w:val="105"/>
        </w:rPr>
        <w:t>Figure</w:t>
      </w:r>
      <w:r>
        <w:rPr>
          <w:spacing w:val="-3"/>
          <w:w w:val="105"/>
        </w:rPr>
        <w:t xml:space="preserve"> </w:t>
      </w:r>
      <w:r>
        <w:fldChar w:fldCharType="begin"/>
      </w:r>
      <w:r>
        <w:instrText xml:space="preserve"> HYPERLINK \l "_bookmark30" </w:instrText>
      </w:r>
      <w:r>
        <w:fldChar w:fldCharType="separate"/>
      </w:r>
      <w:r>
        <w:rPr>
          <w:color w:val="0000FF"/>
          <w:w w:val="105"/>
        </w:rPr>
        <w:t>1.9</w:t>
      </w:r>
      <w:r>
        <w:rPr>
          <w:color w:val="0000FF"/>
          <w:w w:val="105"/>
        </w:rPr>
        <w:fldChar w:fldCharType="end"/>
      </w:r>
      <w:r>
        <w:rPr>
          <w:color w:val="0000FF"/>
          <w:spacing w:val="-3"/>
          <w:w w:val="105"/>
        </w:rPr>
        <w:t xml:space="preserve"> </w:t>
      </w:r>
      <w:r>
        <w:rPr>
          <w:w w:val="105"/>
        </w:rPr>
        <w:t>presents</w:t>
      </w:r>
      <w:r>
        <w:rPr>
          <w:spacing w:val="-3"/>
          <w:w w:val="105"/>
        </w:rPr>
        <w:t xml:space="preserve"> </w:t>
      </w:r>
      <w:r>
        <w:rPr>
          <w:w w:val="105"/>
        </w:rPr>
        <w:t>a</w:t>
      </w:r>
      <w:r>
        <w:rPr>
          <w:spacing w:val="-3"/>
          <w:w w:val="105"/>
        </w:rPr>
        <w:t xml:space="preserve"> </w:t>
      </w:r>
      <w:r>
        <w:rPr>
          <w:w w:val="105"/>
        </w:rPr>
        <w:t>visual</w:t>
      </w:r>
      <w:r>
        <w:rPr>
          <w:spacing w:val="-3"/>
          <w:w w:val="105"/>
        </w:rPr>
        <w:t xml:space="preserve"> </w:t>
      </w:r>
      <w:r>
        <w:rPr>
          <w:w w:val="105"/>
        </w:rPr>
        <w:t>depiction</w:t>
      </w:r>
      <w:r>
        <w:rPr>
          <w:spacing w:val="-3"/>
          <w:w w:val="105"/>
        </w:rPr>
        <w:t xml:space="preserve"> </w:t>
      </w:r>
      <w:r>
        <w:rPr>
          <w:w w:val="105"/>
        </w:rPr>
        <w:t>of</w:t>
      </w:r>
      <w:r>
        <w:rPr>
          <w:spacing w:val="-3"/>
          <w:w w:val="105"/>
        </w:rPr>
        <w:t xml:space="preserve"> </w:t>
      </w:r>
      <w:r>
        <w:rPr>
          <w:w w:val="105"/>
        </w:rPr>
        <w:t>the</w:t>
      </w:r>
      <w:r>
        <w:rPr>
          <w:spacing w:val="-3"/>
          <w:w w:val="105"/>
        </w:rPr>
        <w:t xml:space="preserve"> </w:t>
      </w:r>
      <w:r>
        <w:rPr>
          <w:w w:val="105"/>
        </w:rPr>
        <w:t>SORT</w:t>
      </w:r>
      <w:r>
        <w:rPr>
          <w:spacing w:val="-3"/>
          <w:w w:val="105"/>
        </w:rPr>
        <w:t xml:space="preserve"> </w:t>
      </w:r>
      <w:r>
        <w:rPr>
          <w:w w:val="105"/>
        </w:rPr>
        <w:t>algorithm, illustrating</w:t>
      </w:r>
      <w:r>
        <w:rPr>
          <w:spacing w:val="-3"/>
          <w:w w:val="105"/>
        </w:rPr>
        <w:t xml:space="preserve"> </w:t>
      </w:r>
      <w:r>
        <w:rPr>
          <w:w w:val="105"/>
        </w:rPr>
        <w:t>the</w:t>
      </w:r>
      <w:r>
        <w:rPr>
          <w:spacing w:val="-3"/>
          <w:w w:val="105"/>
        </w:rPr>
        <w:t xml:space="preserve"> </w:t>
      </w:r>
      <w:r>
        <w:rPr>
          <w:w w:val="105"/>
        </w:rPr>
        <w:t>processing required</w:t>
      </w:r>
      <w:r>
        <w:rPr>
          <w:spacing w:val="-7"/>
          <w:w w:val="105"/>
        </w:rPr>
        <w:t xml:space="preserve"> </w:t>
      </w:r>
      <w:r>
        <w:rPr>
          <w:w w:val="105"/>
        </w:rPr>
        <w:t>for</w:t>
      </w:r>
      <w:r>
        <w:rPr>
          <w:spacing w:val="-7"/>
          <w:w w:val="105"/>
        </w:rPr>
        <w:t xml:space="preserve"> </w:t>
      </w:r>
      <w:r>
        <w:rPr>
          <w:w w:val="105"/>
        </w:rPr>
        <w:t>each</w:t>
      </w:r>
      <w:r>
        <w:rPr>
          <w:spacing w:val="-7"/>
          <w:w w:val="105"/>
        </w:rPr>
        <w:t xml:space="preserve"> </w:t>
      </w:r>
      <w:r>
        <w:rPr>
          <w:w w:val="105"/>
        </w:rPr>
        <w:t>frame.</w:t>
      </w:r>
      <w:r>
        <w:rPr>
          <w:spacing w:val="26"/>
          <w:w w:val="105"/>
        </w:rPr>
        <w:t xml:space="preserve"> </w:t>
      </w:r>
      <w:r>
        <w:rPr>
          <w:w w:val="105"/>
        </w:rPr>
        <w:t>The</w:t>
      </w:r>
      <w:r>
        <w:rPr>
          <w:spacing w:val="-7"/>
          <w:w w:val="105"/>
        </w:rPr>
        <w:t xml:space="preserve"> </w:t>
      </w:r>
      <w:r>
        <w:rPr>
          <w:w w:val="105"/>
        </w:rPr>
        <w:t>complexity</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process</w:t>
      </w:r>
      <w:r>
        <w:rPr>
          <w:spacing w:val="-7"/>
          <w:w w:val="105"/>
        </w:rPr>
        <w:t xml:space="preserve"> </w:t>
      </w:r>
      <w:r>
        <w:rPr>
          <w:w w:val="105"/>
        </w:rPr>
        <w:t>increases</w:t>
      </w:r>
      <w:r>
        <w:rPr>
          <w:spacing w:val="-7"/>
          <w:w w:val="105"/>
        </w:rPr>
        <w:t xml:space="preserve"> </w:t>
      </w:r>
      <w:r>
        <w:rPr>
          <w:w w:val="105"/>
        </w:rPr>
        <w:t>with</w:t>
      </w:r>
      <w:r>
        <w:rPr>
          <w:spacing w:val="-7"/>
          <w:w w:val="105"/>
        </w:rPr>
        <w:t xml:space="preserve"> </w:t>
      </w:r>
      <w:r>
        <w:rPr>
          <w:w w:val="105"/>
        </w:rPr>
        <w:t>each</w:t>
      </w:r>
      <w:r>
        <w:rPr>
          <w:spacing w:val="-7"/>
          <w:w w:val="105"/>
        </w:rPr>
        <w:t xml:space="preserve"> </w:t>
      </w:r>
      <w:r>
        <w:rPr>
          <w:w w:val="105"/>
        </w:rPr>
        <w:t xml:space="preserve">subsequent </w:t>
      </w:r>
      <w:r>
        <w:rPr>
          <w:spacing w:val="-2"/>
          <w:w w:val="105"/>
        </w:rPr>
        <w:t>frame.</w:t>
      </w:r>
    </w:p>
    <w:p w14:paraId="4AF70543">
      <w:pPr>
        <w:pStyle w:val="9"/>
        <w:spacing w:after="0" w:line="273" w:lineRule="auto"/>
        <w:jc w:val="both"/>
        <w:sectPr>
          <w:pgSz w:w="11910" w:h="16840"/>
          <w:pgMar w:top="600" w:right="1417" w:bottom="280" w:left="1700" w:header="720" w:footer="720" w:gutter="0"/>
          <w:cols w:space="720" w:num="1"/>
        </w:sectPr>
      </w:pPr>
    </w:p>
    <w:p w14:paraId="144AF572">
      <w:pPr>
        <w:tabs>
          <w:tab w:val="right" w:pos="8504"/>
        </w:tabs>
        <w:spacing w:before="79"/>
        <w:ind w:left="0" w:right="0" w:firstLine="0"/>
        <w:jc w:val="left"/>
        <w:rPr>
          <w:sz w:val="18"/>
        </w:rPr>
      </w:pPr>
      <w:r>
        <w:rPr>
          <w:sz w:val="18"/>
        </w:rPr>
        <mc:AlternateContent>
          <mc:Choice Requires="wps">
            <w:drawing>
              <wp:anchor distT="0" distB="0" distL="0" distR="0" simplePos="0" relativeHeight="251795456"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37" name="Graphic 37"/>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37" o:spid="_x0000_s1026" o:spt="100" style="position:absolute;left:0pt;margin-left:85pt;margin-top:17.5pt;height:0.1pt;width:425.2pt;mso-position-horizontal-relative:page;mso-wrap-distance-bottom:0pt;mso-wrap-distance-top:0pt;z-index:-251521024;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lcG+y1gAAAAoBAAAPAAAAAAAA&#10;AAEAIAAAACIAAABkcnMvZG93bnJldi54bWxQSwECFAAUAAAACACHTuJAgvXpchQCAAB8BAAADgAA&#10;AAAAAAABACAAAAAlAQAAZHJzL2Uyb0RvYy54bWxQSwUGAAAAAAYABgBZAQAAqwUAAAAA&#10;" path="m0,0l5400001,0e">
                <v:fill on="f" focussize="0,0"/>
                <v:stroke weight="0.497952755905512pt" color="#000000" joinstyle="round"/>
                <v:imagedata o:title=""/>
                <o:lock v:ext="edit" aspectratio="f"/>
                <v:textbox inset="0mm,0mm,0mm,0mm"/>
                <w10:wrap type="topAndBottom"/>
              </v:shape>
            </w:pict>
          </mc:Fallback>
        </mc:AlternateContent>
      </w:r>
      <w:r>
        <w:rPr>
          <w:sz w:val="18"/>
        </w:rPr>
        <w:drawing>
          <wp:anchor distT="0" distB="0" distL="0" distR="0" simplePos="0" relativeHeight="251795456" behindDoc="1" locked="0" layoutInCell="1" allowOverlap="1">
            <wp:simplePos x="0" y="0"/>
            <wp:positionH relativeFrom="page">
              <wp:posOffset>1079500</wp:posOffset>
            </wp:positionH>
            <wp:positionV relativeFrom="paragraph">
              <wp:posOffset>507365</wp:posOffset>
            </wp:positionV>
            <wp:extent cx="5410835" cy="1783080"/>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6" cstate="print"/>
                    <a:stretch>
                      <a:fillRect/>
                    </a:stretch>
                  </pic:blipFill>
                  <pic:spPr>
                    <a:xfrm>
                      <a:off x="0" y="0"/>
                      <a:ext cx="5411152" cy="1783270"/>
                    </a:xfrm>
                    <a:prstGeom prst="rect">
                      <a:avLst/>
                    </a:prstGeom>
                  </pic:spPr>
                </pic:pic>
              </a:graphicData>
            </a:graphic>
          </wp:anchor>
        </w:drawing>
      </w:r>
      <w:bookmarkStart w:id="39" w:name="_bookmark29"/>
      <w:bookmarkEnd w:id="39"/>
      <w:r>
        <w:rPr>
          <w:sz w:val="18"/>
        </w:rPr>
        <w:t>State</w:t>
      </w:r>
      <w:r>
        <w:rPr>
          <w:spacing w:val="-6"/>
          <w:sz w:val="18"/>
        </w:rPr>
        <w:t xml:space="preserve"> </w:t>
      </w:r>
      <w:r>
        <w:rPr>
          <w:sz w:val="18"/>
        </w:rPr>
        <w:t>of</w:t>
      </w:r>
      <w:r>
        <w:rPr>
          <w:spacing w:val="-6"/>
          <w:sz w:val="18"/>
        </w:rPr>
        <w:t xml:space="preserve"> </w:t>
      </w:r>
      <w:r>
        <w:rPr>
          <w:sz w:val="18"/>
        </w:rPr>
        <w:t>the</w:t>
      </w:r>
      <w:r>
        <w:rPr>
          <w:spacing w:val="-6"/>
          <w:sz w:val="18"/>
        </w:rPr>
        <w:t xml:space="preserve"> </w:t>
      </w:r>
      <w:r>
        <w:rPr>
          <w:sz w:val="18"/>
        </w:rPr>
        <w:t>Art</w:t>
      </w:r>
      <w:r>
        <w:rPr>
          <w:spacing w:val="-6"/>
          <w:sz w:val="18"/>
        </w:rPr>
        <w:t xml:space="preserve"> </w:t>
      </w:r>
      <w:r>
        <w:rPr>
          <w:sz w:val="18"/>
        </w:rPr>
        <w:t>and</w:t>
      </w:r>
      <w:r>
        <w:rPr>
          <w:spacing w:val="-5"/>
          <w:sz w:val="18"/>
        </w:rPr>
        <w:t xml:space="preserve"> </w:t>
      </w:r>
      <w:r>
        <w:rPr>
          <w:sz w:val="18"/>
        </w:rPr>
        <w:t>Theoretical</w:t>
      </w:r>
      <w:r>
        <w:rPr>
          <w:spacing w:val="-6"/>
          <w:sz w:val="18"/>
        </w:rPr>
        <w:t xml:space="preserve"> </w:t>
      </w:r>
      <w:r>
        <w:rPr>
          <w:spacing w:val="-2"/>
          <w:sz w:val="18"/>
        </w:rPr>
        <w:t>Basis</w:t>
      </w:r>
      <w:r>
        <w:rPr>
          <w:rFonts w:ascii="Times New Roman"/>
          <w:sz w:val="18"/>
        </w:rPr>
        <w:tab/>
      </w:r>
      <w:r>
        <w:rPr>
          <w:spacing w:val="-7"/>
          <w:sz w:val="18"/>
        </w:rPr>
        <w:t>17</w:t>
      </w:r>
    </w:p>
    <w:p w14:paraId="4FC1EECF">
      <w:pPr>
        <w:pStyle w:val="9"/>
        <w:spacing w:before="178"/>
        <w:rPr>
          <w:sz w:val="20"/>
        </w:rPr>
      </w:pPr>
    </w:p>
    <w:p w14:paraId="02479BEB">
      <w:pPr>
        <w:pStyle w:val="9"/>
        <w:spacing w:before="18"/>
      </w:pPr>
    </w:p>
    <w:p w14:paraId="5C34CCB6">
      <w:pPr>
        <w:pStyle w:val="9"/>
        <w:ind w:right="280"/>
        <w:jc w:val="center"/>
      </w:pPr>
      <w:r>
        <w:t>Figure</w:t>
      </w:r>
      <w:r>
        <w:rPr>
          <w:spacing w:val="10"/>
        </w:rPr>
        <w:t xml:space="preserve"> </w:t>
      </w:r>
      <w:r>
        <w:t>1.9:</w:t>
      </w:r>
      <w:r>
        <w:rPr>
          <w:spacing w:val="28"/>
        </w:rPr>
        <w:t xml:space="preserve"> </w:t>
      </w:r>
      <w:bookmarkStart w:id="40" w:name="_bookmark30"/>
      <w:bookmarkEnd w:id="40"/>
      <w:r>
        <w:t>High</w:t>
      </w:r>
      <w:r>
        <w:rPr>
          <w:spacing w:val="10"/>
        </w:rPr>
        <w:t xml:space="preserve"> </w:t>
      </w:r>
      <w:r>
        <w:t>level</w:t>
      </w:r>
      <w:r>
        <w:rPr>
          <w:spacing w:val="10"/>
        </w:rPr>
        <w:t xml:space="preserve"> </w:t>
      </w:r>
      <w:r>
        <w:t>representation</w:t>
      </w:r>
      <w:r>
        <w:rPr>
          <w:spacing w:val="10"/>
        </w:rPr>
        <w:t xml:space="preserve"> </w:t>
      </w:r>
      <w:r>
        <w:t>of</w:t>
      </w:r>
      <w:r>
        <w:rPr>
          <w:spacing w:val="11"/>
        </w:rPr>
        <w:t xml:space="preserve"> </w:t>
      </w:r>
      <w:r>
        <w:t>the</w:t>
      </w:r>
      <w:r>
        <w:rPr>
          <w:spacing w:val="10"/>
        </w:rPr>
        <w:t xml:space="preserve"> </w:t>
      </w:r>
      <w:r>
        <w:t>SORT</w:t>
      </w:r>
      <w:r>
        <w:rPr>
          <w:spacing w:val="10"/>
        </w:rPr>
        <w:t xml:space="preserve"> </w:t>
      </w:r>
      <w:r>
        <w:rPr>
          <w:spacing w:val="-2"/>
        </w:rPr>
        <w:t>algorithm</w:t>
      </w:r>
    </w:p>
    <w:p w14:paraId="4560E91E">
      <w:pPr>
        <w:pStyle w:val="9"/>
      </w:pPr>
    </w:p>
    <w:p w14:paraId="2C0EEB8B">
      <w:pPr>
        <w:pStyle w:val="9"/>
        <w:spacing w:before="46"/>
      </w:pPr>
    </w:p>
    <w:p w14:paraId="69867DED">
      <w:pPr>
        <w:pStyle w:val="6"/>
        <w:numPr>
          <w:ilvl w:val="4"/>
          <w:numId w:val="9"/>
        </w:numPr>
        <w:tabs>
          <w:tab w:val="left" w:pos="564"/>
        </w:tabs>
        <w:spacing w:before="0" w:after="0" w:line="240" w:lineRule="auto"/>
        <w:ind w:left="564" w:right="0" w:hanging="335"/>
        <w:jc w:val="left"/>
      </w:pPr>
      <w:r>
        <w:t>Kalman</w:t>
      </w:r>
      <w:r>
        <w:rPr>
          <w:spacing w:val="13"/>
        </w:rPr>
        <w:t xml:space="preserve"> </w:t>
      </w:r>
      <w:r>
        <w:t>Filter</w:t>
      </w:r>
      <w:r>
        <w:rPr>
          <w:spacing w:val="14"/>
        </w:rPr>
        <w:t xml:space="preserve"> </w:t>
      </w:r>
      <w:r>
        <w:rPr>
          <w:spacing w:val="-2"/>
        </w:rPr>
        <w:t>algorithm</w:t>
      </w:r>
    </w:p>
    <w:p w14:paraId="61829D29">
      <w:pPr>
        <w:pStyle w:val="9"/>
        <w:spacing w:before="13"/>
        <w:rPr>
          <w:rFonts w:ascii="Arial"/>
          <w:b/>
        </w:rPr>
      </w:pPr>
    </w:p>
    <w:p w14:paraId="4211AC16">
      <w:pPr>
        <w:pStyle w:val="9"/>
        <w:spacing w:line="273" w:lineRule="auto"/>
        <w:ind w:right="279"/>
        <w:jc w:val="both"/>
      </w:pPr>
      <w:r>
        <w:t>The Kalman Filter algorithm is used to predict the system state while considering mea- surement</w:t>
      </w:r>
      <w:r>
        <w:rPr>
          <w:spacing w:val="30"/>
        </w:rPr>
        <w:t xml:space="preserve"> </w:t>
      </w:r>
      <w:r>
        <w:t>and</w:t>
      </w:r>
      <w:r>
        <w:rPr>
          <w:spacing w:val="30"/>
        </w:rPr>
        <w:t xml:space="preserve"> </w:t>
      </w:r>
      <w:r>
        <w:t>predictor</w:t>
      </w:r>
      <w:r>
        <w:rPr>
          <w:spacing w:val="30"/>
        </w:rPr>
        <w:t xml:space="preserve"> </w:t>
      </w:r>
      <w:r>
        <w:t>uncertainty.</w:t>
      </w:r>
      <w:r>
        <w:rPr>
          <w:spacing w:val="80"/>
        </w:rPr>
        <w:t xml:space="preserve"> </w:t>
      </w:r>
      <w:r>
        <w:t>This</w:t>
      </w:r>
      <w:r>
        <w:rPr>
          <w:spacing w:val="30"/>
        </w:rPr>
        <w:t xml:space="preserve"> </w:t>
      </w:r>
      <w:r>
        <w:t>allows</w:t>
      </w:r>
      <w:r>
        <w:rPr>
          <w:spacing w:val="30"/>
        </w:rPr>
        <w:t xml:space="preserve"> </w:t>
      </w:r>
      <w:r>
        <w:t>for</w:t>
      </w:r>
      <w:r>
        <w:rPr>
          <w:spacing w:val="30"/>
        </w:rPr>
        <w:t xml:space="preserve"> </w:t>
      </w:r>
      <w:r>
        <w:t>the</w:t>
      </w:r>
      <w:r>
        <w:rPr>
          <w:spacing w:val="30"/>
        </w:rPr>
        <w:t xml:space="preserve"> </w:t>
      </w:r>
      <w:r>
        <w:t>creation</w:t>
      </w:r>
      <w:r>
        <w:rPr>
          <w:spacing w:val="30"/>
        </w:rPr>
        <w:t xml:space="preserve"> </w:t>
      </w:r>
      <w:r>
        <w:t>of</w:t>
      </w:r>
      <w:r>
        <w:rPr>
          <w:spacing w:val="30"/>
        </w:rPr>
        <w:t xml:space="preserve"> </w:t>
      </w:r>
      <w:r>
        <w:t>a</w:t>
      </w:r>
      <w:r>
        <w:rPr>
          <w:spacing w:val="30"/>
        </w:rPr>
        <w:t xml:space="preserve"> </w:t>
      </w:r>
      <w:r>
        <w:t>prediction</w:t>
      </w:r>
      <w:r>
        <w:rPr>
          <w:spacing w:val="30"/>
        </w:rPr>
        <w:t xml:space="preserve"> </w:t>
      </w:r>
      <w:r>
        <w:t xml:space="preserve">matrix. It balances the measured value and system’s predicted state to determine the system’s </w:t>
      </w:r>
      <w:r>
        <w:rPr>
          <w:spacing w:val="-2"/>
        </w:rPr>
        <w:t>response.</w:t>
      </w:r>
    </w:p>
    <w:p w14:paraId="150703B8">
      <w:pPr>
        <w:pStyle w:val="9"/>
        <w:spacing w:before="107" w:line="273" w:lineRule="auto"/>
        <w:ind w:right="281"/>
        <w:jc w:val="both"/>
      </w:pPr>
      <w:r>
        <w:t>The algorithm begins with the state space representation, a connection between the sys- tem state and its derivative.</w:t>
      </w:r>
      <w:r>
        <w:rPr>
          <w:spacing w:val="40"/>
        </w:rPr>
        <w:t xml:space="preserve"> </w:t>
      </w:r>
      <w:r>
        <w:t>The initialization parameters comprise this prediction matrix, the initial variance of the measurement, the uncertainty resulting from the error of initializ- ing values, and an initial estimation.</w:t>
      </w:r>
    </w:p>
    <w:p w14:paraId="689156C4">
      <w:pPr>
        <w:pStyle w:val="9"/>
        <w:spacing w:before="108" w:line="273" w:lineRule="auto"/>
        <w:ind w:right="281"/>
        <w:jc w:val="both"/>
      </w:pPr>
      <w:r>
        <w:t>The algorithm consists of two main steps, prediction and update.</w:t>
      </w:r>
      <w:r>
        <w:rPr>
          <w:spacing w:val="40"/>
        </w:rPr>
        <w:t xml:space="preserve"> </w:t>
      </w:r>
      <w:r>
        <w:t>Upon initialization, a Kalman filter will predict the subsequent state while factoring the initial conditions.</w:t>
      </w:r>
      <w:r>
        <w:rPr>
          <w:spacing w:val="40"/>
        </w:rPr>
        <w:t xml:space="preserve"> </w:t>
      </w:r>
      <w:r>
        <w:t>It will return a position and the variance for the prediction.</w:t>
      </w:r>
      <w:r>
        <w:rPr>
          <w:spacing w:val="80"/>
        </w:rPr>
        <w:t xml:space="preserve"> </w:t>
      </w:r>
      <w:r>
        <w:t>Then,</w:t>
      </w:r>
      <w:r>
        <w:rPr>
          <w:spacing w:val="40"/>
        </w:rPr>
        <w:t xml:space="preserve"> </w:t>
      </w:r>
      <w:r>
        <w:t>using a measurement,</w:t>
      </w:r>
      <w:r>
        <w:rPr>
          <w:spacing w:val="39"/>
        </w:rPr>
        <w:t xml:space="preserve"> </w:t>
      </w:r>
      <w:r>
        <w:t>the filter</w:t>
      </w:r>
      <w:r>
        <w:rPr>
          <w:spacing w:val="29"/>
        </w:rPr>
        <w:t xml:space="preserve"> </w:t>
      </w:r>
      <w:r>
        <w:t>will</w:t>
      </w:r>
      <w:r>
        <w:rPr>
          <w:spacing w:val="29"/>
        </w:rPr>
        <w:t xml:space="preserve"> </w:t>
      </w:r>
      <w:r>
        <w:t>revise</w:t>
      </w:r>
      <w:r>
        <w:rPr>
          <w:spacing w:val="29"/>
        </w:rPr>
        <w:t xml:space="preserve"> </w:t>
      </w:r>
      <w:r>
        <w:t>the</w:t>
      </w:r>
      <w:r>
        <w:rPr>
          <w:spacing w:val="29"/>
        </w:rPr>
        <w:t xml:space="preserve"> </w:t>
      </w:r>
      <w:r>
        <w:t>state</w:t>
      </w:r>
      <w:r>
        <w:rPr>
          <w:spacing w:val="29"/>
        </w:rPr>
        <w:t xml:space="preserve"> </w:t>
      </w:r>
      <w:r>
        <w:t>estimation</w:t>
      </w:r>
      <w:r>
        <w:rPr>
          <w:spacing w:val="29"/>
        </w:rPr>
        <w:t xml:space="preserve"> </w:t>
      </w:r>
      <w:r>
        <w:t>and</w:t>
      </w:r>
      <w:r>
        <w:rPr>
          <w:spacing w:val="29"/>
        </w:rPr>
        <w:t xml:space="preserve"> </w:t>
      </w:r>
      <w:r>
        <w:t>diminish</w:t>
      </w:r>
      <w:r>
        <w:rPr>
          <w:spacing w:val="29"/>
        </w:rPr>
        <w:t xml:space="preserve"> </w:t>
      </w:r>
      <w:r>
        <w:t>the</w:t>
      </w:r>
      <w:r>
        <w:rPr>
          <w:spacing w:val="29"/>
        </w:rPr>
        <w:t xml:space="preserve"> </w:t>
      </w:r>
      <w:r>
        <w:t>uncertainty</w:t>
      </w:r>
      <w:r>
        <w:rPr>
          <w:spacing w:val="29"/>
        </w:rPr>
        <w:t xml:space="preserve"> </w:t>
      </w:r>
      <w:r>
        <w:t>to</w:t>
      </w:r>
      <w:r>
        <w:rPr>
          <w:spacing w:val="29"/>
        </w:rPr>
        <w:t xml:space="preserve"> </w:t>
      </w:r>
      <w:r>
        <w:t>reduce</w:t>
      </w:r>
      <w:r>
        <w:rPr>
          <w:spacing w:val="29"/>
        </w:rPr>
        <w:t xml:space="preserve"> </w:t>
      </w:r>
      <w:r>
        <w:t>the</w:t>
      </w:r>
      <w:r>
        <w:rPr>
          <w:spacing w:val="29"/>
        </w:rPr>
        <w:t xml:space="preserve"> </w:t>
      </w:r>
      <w:r>
        <w:t>error</w:t>
      </w:r>
      <w:r>
        <w:rPr>
          <w:spacing w:val="29"/>
        </w:rPr>
        <w:t xml:space="preserve"> </w:t>
      </w:r>
      <w:r>
        <w:t>in the procedure.</w:t>
      </w:r>
      <w:r>
        <w:rPr>
          <w:spacing w:val="40"/>
        </w:rPr>
        <w:t xml:space="preserve"> </w:t>
      </w:r>
      <w:r>
        <w:t>The result of this update is optimal, meaning it will always minimize the uncertainty of the state.</w:t>
      </w:r>
      <w:r>
        <w:rPr>
          <w:spacing w:val="40"/>
        </w:rPr>
        <w:t xml:space="preserve"> </w:t>
      </w:r>
      <w:r>
        <w:t xml:space="preserve">This process is visually represented in Figure </w:t>
      </w:r>
      <w:r>
        <w:fldChar w:fldCharType="begin"/>
      </w:r>
      <w:r>
        <w:instrText xml:space="preserve"> HYPERLINK \l "_bookmark32" </w:instrText>
      </w:r>
      <w:r>
        <w:fldChar w:fldCharType="separate"/>
      </w:r>
      <w:r>
        <w:rPr>
          <w:color w:val="0000FF"/>
        </w:rPr>
        <w:t>1.10</w:t>
      </w:r>
      <w:r>
        <w:rPr>
          <w:color w:val="0000FF"/>
        </w:rPr>
        <w:fldChar w:fldCharType="end"/>
      </w:r>
      <w:r>
        <w:t>.</w:t>
      </w:r>
    </w:p>
    <w:p w14:paraId="0D722D29">
      <w:pPr>
        <w:pStyle w:val="9"/>
        <w:spacing w:before="232"/>
      </w:pPr>
    </w:p>
    <w:p w14:paraId="77769DCB">
      <w:pPr>
        <w:pStyle w:val="6"/>
        <w:numPr>
          <w:ilvl w:val="4"/>
          <w:numId w:val="9"/>
        </w:numPr>
        <w:tabs>
          <w:tab w:val="left" w:pos="576"/>
        </w:tabs>
        <w:spacing w:before="1" w:after="0" w:line="240" w:lineRule="auto"/>
        <w:ind w:left="576" w:right="0" w:hanging="347"/>
        <w:jc w:val="left"/>
      </w:pPr>
      <w:r>
        <w:t>Hungarian</w:t>
      </w:r>
      <w:r>
        <w:rPr>
          <w:spacing w:val="21"/>
        </w:rPr>
        <w:t xml:space="preserve"> </w:t>
      </w:r>
      <w:r>
        <w:rPr>
          <w:spacing w:val="-2"/>
        </w:rPr>
        <w:t>algorithm</w:t>
      </w:r>
    </w:p>
    <w:p w14:paraId="3FB831B0">
      <w:pPr>
        <w:pStyle w:val="9"/>
        <w:spacing w:before="12"/>
        <w:rPr>
          <w:rFonts w:ascii="Arial"/>
          <w:b/>
        </w:rPr>
      </w:pPr>
    </w:p>
    <w:p w14:paraId="0E7F2667">
      <w:pPr>
        <w:pStyle w:val="9"/>
        <w:spacing w:before="1" w:line="273" w:lineRule="auto"/>
        <w:ind w:right="281"/>
        <w:jc w:val="both"/>
      </w:pPr>
      <w:r>
        <w:t>The Hungarian algorithm is a straightforward and optimal algorithm for determining the most cost-effective combination of two sets of data.</w:t>
      </w:r>
      <w:r>
        <w:rPr>
          <w:spacing w:val="40"/>
        </w:rPr>
        <w:t xml:space="preserve"> </w:t>
      </w:r>
      <w:r>
        <w:t>Its aim is to compare the predicted boxes and the detections obtained and assign them in a way that minimizes the cost, represented by the IoU (intersection-over-union) of the bounding boxes.</w:t>
      </w:r>
      <w:r>
        <w:rPr>
          <w:spacing w:val="40"/>
        </w:rPr>
        <w:t xml:space="preserve"> </w:t>
      </w:r>
      <w:r>
        <w:t>The IoU is the ratio</w:t>
      </w:r>
      <w:r>
        <w:rPr>
          <w:spacing w:val="-6"/>
        </w:rPr>
        <w:t xml:space="preserve"> </w:t>
      </w:r>
      <w:r>
        <w:t>of</w:t>
      </w:r>
      <w:r>
        <w:rPr>
          <w:spacing w:val="-6"/>
        </w:rPr>
        <w:t xml:space="preserve"> </w:t>
      </w:r>
      <w:r>
        <w:t>the</w:t>
      </w:r>
      <w:r>
        <w:rPr>
          <w:spacing w:val="-6"/>
        </w:rPr>
        <w:t xml:space="preserve"> </w:t>
      </w:r>
      <w:r>
        <w:t>intersection</w:t>
      </w:r>
      <w:r>
        <w:rPr>
          <w:spacing w:val="-6"/>
        </w:rPr>
        <w:t xml:space="preserve"> </w:t>
      </w:r>
      <w:r>
        <w:t>to</w:t>
      </w:r>
      <w:r>
        <w:rPr>
          <w:spacing w:val="-6"/>
        </w:rPr>
        <w:t xml:space="preserve"> </w:t>
      </w:r>
      <w:r>
        <w:t>the</w:t>
      </w:r>
      <w:r>
        <w:rPr>
          <w:spacing w:val="-6"/>
        </w:rPr>
        <w:t xml:space="preserve"> </w:t>
      </w:r>
      <w:r>
        <w:t>union</w:t>
      </w:r>
      <w:r>
        <w:rPr>
          <w:spacing w:val="-6"/>
        </w:rPr>
        <w:t xml:space="preserve"> </w:t>
      </w:r>
      <w:r>
        <w:t>of</w:t>
      </w:r>
      <w:r>
        <w:rPr>
          <w:spacing w:val="-6"/>
        </w:rPr>
        <w:t xml:space="preserve"> </w:t>
      </w:r>
      <w:r>
        <w:t>two</w:t>
      </w:r>
      <w:r>
        <w:rPr>
          <w:spacing w:val="-6"/>
        </w:rPr>
        <w:t xml:space="preserve"> </w:t>
      </w:r>
      <w:r>
        <w:t>boxes,</w:t>
      </w:r>
      <w:r>
        <w:rPr>
          <w:spacing w:val="-5"/>
        </w:rPr>
        <w:t xml:space="preserve"> </w:t>
      </w:r>
      <w:r>
        <w:t>portraying</w:t>
      </w:r>
      <w:r>
        <w:rPr>
          <w:spacing w:val="-6"/>
        </w:rPr>
        <w:t xml:space="preserve"> </w:t>
      </w:r>
      <w:r>
        <w:t>the</w:t>
      </w:r>
      <w:r>
        <w:rPr>
          <w:spacing w:val="-6"/>
        </w:rPr>
        <w:t xml:space="preserve"> </w:t>
      </w:r>
      <w:r>
        <w:t>extent</w:t>
      </w:r>
      <w:r>
        <w:rPr>
          <w:spacing w:val="-6"/>
        </w:rPr>
        <w:t xml:space="preserve"> </w:t>
      </w:r>
      <w:r>
        <w:t>of</w:t>
      </w:r>
      <w:r>
        <w:rPr>
          <w:spacing w:val="-6"/>
        </w:rPr>
        <w:t xml:space="preserve"> </w:t>
      </w:r>
      <w:r>
        <w:t>overlap</w:t>
      </w:r>
      <w:r>
        <w:rPr>
          <w:spacing w:val="-6"/>
        </w:rPr>
        <w:t xml:space="preserve"> </w:t>
      </w:r>
      <w:r>
        <w:t>between them as a fraction of their combined area.</w:t>
      </w:r>
    </w:p>
    <w:p w14:paraId="505F1D8D">
      <w:pPr>
        <w:pStyle w:val="9"/>
        <w:spacing w:before="107" w:line="273" w:lineRule="auto"/>
        <w:ind w:right="281"/>
        <w:jc w:val="both"/>
      </w:pPr>
      <w:r>
        <w:t>As part of the process of initialization, the costs are stored in a grid. Then, the algorithm is comprised of four steps. Firstly, subtract the lowest element of each row from all elements within</w:t>
      </w:r>
      <w:r>
        <w:rPr>
          <w:spacing w:val="-8"/>
        </w:rPr>
        <w:t xml:space="preserve"> </w:t>
      </w:r>
      <w:r>
        <w:t>that</w:t>
      </w:r>
      <w:r>
        <w:rPr>
          <w:spacing w:val="-8"/>
        </w:rPr>
        <w:t xml:space="preserve"> </w:t>
      </w:r>
      <w:r>
        <w:t>row.</w:t>
      </w:r>
      <w:r>
        <w:rPr>
          <w:spacing w:val="14"/>
        </w:rPr>
        <w:t xml:space="preserve"> </w:t>
      </w:r>
      <w:r>
        <w:t>Secondly,</w:t>
      </w:r>
      <w:r>
        <w:rPr>
          <w:spacing w:val="-6"/>
        </w:rPr>
        <w:t xml:space="preserve"> </w:t>
      </w:r>
      <w:r>
        <w:t>subtract</w:t>
      </w:r>
      <w:r>
        <w:rPr>
          <w:spacing w:val="-8"/>
        </w:rPr>
        <w:t xml:space="preserve"> </w:t>
      </w:r>
      <w:r>
        <w:t>the</w:t>
      </w:r>
      <w:r>
        <w:rPr>
          <w:spacing w:val="-8"/>
        </w:rPr>
        <w:t xml:space="preserve"> </w:t>
      </w:r>
      <w:r>
        <w:t>lowest</w:t>
      </w:r>
      <w:r>
        <w:rPr>
          <w:spacing w:val="-8"/>
        </w:rPr>
        <w:t xml:space="preserve"> </w:t>
      </w:r>
      <w:r>
        <w:t>value</w:t>
      </w:r>
      <w:r>
        <w:rPr>
          <w:spacing w:val="-8"/>
        </w:rPr>
        <w:t xml:space="preserve"> </w:t>
      </w:r>
      <w:r>
        <w:t>of</w:t>
      </w:r>
      <w:r>
        <w:rPr>
          <w:spacing w:val="-8"/>
        </w:rPr>
        <w:t xml:space="preserve"> </w:t>
      </w:r>
      <w:r>
        <w:t>each</w:t>
      </w:r>
      <w:r>
        <w:rPr>
          <w:spacing w:val="-8"/>
        </w:rPr>
        <w:t xml:space="preserve"> </w:t>
      </w:r>
      <w:r>
        <w:t>column</w:t>
      </w:r>
      <w:r>
        <w:rPr>
          <w:spacing w:val="-8"/>
        </w:rPr>
        <w:t xml:space="preserve"> </w:t>
      </w:r>
      <w:r>
        <w:t>from</w:t>
      </w:r>
      <w:r>
        <w:rPr>
          <w:spacing w:val="-8"/>
        </w:rPr>
        <w:t xml:space="preserve"> </w:t>
      </w:r>
      <w:r>
        <w:t>all</w:t>
      </w:r>
      <w:r>
        <w:rPr>
          <w:spacing w:val="-8"/>
        </w:rPr>
        <w:t xml:space="preserve"> </w:t>
      </w:r>
      <w:r>
        <w:t>numbers</w:t>
      </w:r>
      <w:r>
        <w:rPr>
          <w:spacing w:val="-8"/>
        </w:rPr>
        <w:t xml:space="preserve"> </w:t>
      </w:r>
      <w:r>
        <w:t>within that</w:t>
      </w:r>
      <w:r>
        <w:rPr>
          <w:spacing w:val="-4"/>
        </w:rPr>
        <w:t xml:space="preserve"> </w:t>
      </w:r>
      <w:r>
        <w:t>column. Thirdly,</w:t>
      </w:r>
      <w:r>
        <w:rPr>
          <w:spacing w:val="-4"/>
        </w:rPr>
        <w:t xml:space="preserve"> </w:t>
      </w:r>
      <w:r>
        <w:t>employ</w:t>
      </w:r>
      <w:r>
        <w:rPr>
          <w:spacing w:val="-4"/>
        </w:rPr>
        <w:t xml:space="preserve"> </w:t>
      </w:r>
      <w:r>
        <w:t>vertical</w:t>
      </w:r>
      <w:r>
        <w:rPr>
          <w:spacing w:val="-4"/>
        </w:rPr>
        <w:t xml:space="preserve"> </w:t>
      </w:r>
      <w:r>
        <w:t>or</w:t>
      </w:r>
      <w:r>
        <w:rPr>
          <w:spacing w:val="-4"/>
        </w:rPr>
        <w:t xml:space="preserve"> </w:t>
      </w:r>
      <w:r>
        <w:t>horizontal</w:t>
      </w:r>
      <w:r>
        <w:rPr>
          <w:spacing w:val="-4"/>
        </w:rPr>
        <w:t xml:space="preserve"> </w:t>
      </w:r>
      <w:r>
        <w:t>lines</w:t>
      </w:r>
      <w:r>
        <w:rPr>
          <w:spacing w:val="-4"/>
        </w:rPr>
        <w:t xml:space="preserve"> </w:t>
      </w:r>
      <w:r>
        <w:t>to</w:t>
      </w:r>
      <w:r>
        <w:rPr>
          <w:spacing w:val="-4"/>
        </w:rPr>
        <w:t xml:space="preserve"> </w:t>
      </w:r>
      <w:r>
        <w:t>cover</w:t>
      </w:r>
      <w:r>
        <w:rPr>
          <w:spacing w:val="-4"/>
        </w:rPr>
        <w:t xml:space="preserve"> </w:t>
      </w:r>
      <w:r>
        <w:t>the</w:t>
      </w:r>
      <w:r>
        <w:rPr>
          <w:spacing w:val="-4"/>
        </w:rPr>
        <w:t xml:space="preserve"> </w:t>
      </w:r>
      <w:r>
        <w:t>zeros</w:t>
      </w:r>
      <w:r>
        <w:rPr>
          <w:spacing w:val="-4"/>
        </w:rPr>
        <w:t xml:space="preserve"> </w:t>
      </w:r>
      <w:r>
        <w:t>in</w:t>
      </w:r>
      <w:r>
        <w:rPr>
          <w:spacing w:val="-4"/>
        </w:rPr>
        <w:t xml:space="preserve"> </w:t>
      </w:r>
      <w:r>
        <w:t>the</w:t>
      </w:r>
      <w:r>
        <w:rPr>
          <w:spacing w:val="-4"/>
        </w:rPr>
        <w:t xml:space="preserve"> </w:t>
      </w:r>
      <w:r>
        <w:t>grid. If</w:t>
      </w:r>
      <w:r>
        <w:rPr>
          <w:spacing w:val="-4"/>
        </w:rPr>
        <w:t xml:space="preserve"> </w:t>
      </w:r>
      <w:r>
        <w:t>the number of lines necessary to cover all the zeroes equals the number of lines, the algorithm is complete, and that is the solution for the algorithm.</w:t>
      </w:r>
      <w:r>
        <w:rPr>
          <w:spacing w:val="40"/>
        </w:rPr>
        <w:t xml:space="preserve"> </w:t>
      </w:r>
      <w:r>
        <w:t>In the case of needing fewer lines, extra zeroes have to be created.</w:t>
      </w:r>
      <w:r>
        <w:rPr>
          <w:spacing w:val="40"/>
        </w:rPr>
        <w:t xml:space="preserve"> </w:t>
      </w:r>
      <w:r>
        <w:t>To accomplish this, subtract the smallest number by all uncovered</w:t>
      </w:r>
      <w:r>
        <w:rPr>
          <w:spacing w:val="7"/>
        </w:rPr>
        <w:t xml:space="preserve"> </w:t>
      </w:r>
      <w:r>
        <w:t>values</w:t>
      </w:r>
      <w:r>
        <w:rPr>
          <w:spacing w:val="10"/>
        </w:rPr>
        <w:t xml:space="preserve"> </w:t>
      </w:r>
      <w:r>
        <w:t>and</w:t>
      </w:r>
      <w:r>
        <w:rPr>
          <w:spacing w:val="9"/>
        </w:rPr>
        <w:t xml:space="preserve"> </w:t>
      </w:r>
      <w:r>
        <w:t>add</w:t>
      </w:r>
      <w:r>
        <w:rPr>
          <w:spacing w:val="8"/>
        </w:rPr>
        <w:t xml:space="preserve"> </w:t>
      </w:r>
      <w:r>
        <w:t>double</w:t>
      </w:r>
      <w:r>
        <w:rPr>
          <w:spacing w:val="9"/>
        </w:rPr>
        <w:t xml:space="preserve"> </w:t>
      </w:r>
      <w:r>
        <w:t>its</w:t>
      </w:r>
      <w:r>
        <w:rPr>
          <w:spacing w:val="8"/>
        </w:rPr>
        <w:t xml:space="preserve"> </w:t>
      </w:r>
      <w:r>
        <w:t>value</w:t>
      </w:r>
      <w:r>
        <w:rPr>
          <w:spacing w:val="9"/>
        </w:rPr>
        <w:t xml:space="preserve"> </w:t>
      </w:r>
      <w:r>
        <w:t>to</w:t>
      </w:r>
      <w:r>
        <w:rPr>
          <w:spacing w:val="8"/>
        </w:rPr>
        <w:t xml:space="preserve"> </w:t>
      </w:r>
      <w:r>
        <w:t>the</w:t>
      </w:r>
      <w:r>
        <w:rPr>
          <w:spacing w:val="9"/>
        </w:rPr>
        <w:t xml:space="preserve"> </w:t>
      </w:r>
      <w:r>
        <w:t>covered</w:t>
      </w:r>
      <w:r>
        <w:rPr>
          <w:spacing w:val="8"/>
        </w:rPr>
        <w:t xml:space="preserve"> </w:t>
      </w:r>
      <w:r>
        <w:t>values.</w:t>
      </w:r>
      <w:r>
        <w:rPr>
          <w:spacing w:val="27"/>
        </w:rPr>
        <w:t xml:space="preserve"> </w:t>
      </w:r>
      <w:r>
        <w:t>Then</w:t>
      </w:r>
      <w:r>
        <w:rPr>
          <w:spacing w:val="10"/>
        </w:rPr>
        <w:t xml:space="preserve"> </w:t>
      </w:r>
      <w:r>
        <w:t>steps</w:t>
      </w:r>
      <w:r>
        <w:rPr>
          <w:spacing w:val="7"/>
        </w:rPr>
        <w:t xml:space="preserve"> </w:t>
      </w:r>
      <w:r>
        <w:t>3</w:t>
      </w:r>
      <w:r>
        <w:rPr>
          <w:spacing w:val="10"/>
        </w:rPr>
        <w:t xml:space="preserve"> </w:t>
      </w:r>
      <w:r>
        <w:t>and</w:t>
      </w:r>
      <w:r>
        <w:rPr>
          <w:spacing w:val="8"/>
        </w:rPr>
        <w:t xml:space="preserve"> </w:t>
      </w:r>
      <w:r>
        <w:t>4</w:t>
      </w:r>
      <w:r>
        <w:rPr>
          <w:spacing w:val="9"/>
        </w:rPr>
        <w:t xml:space="preserve"> </w:t>
      </w:r>
      <w:r>
        <w:rPr>
          <w:spacing w:val="-5"/>
        </w:rPr>
        <w:t>are</w:t>
      </w:r>
    </w:p>
    <w:p w14:paraId="397D8E1C">
      <w:pPr>
        <w:pStyle w:val="9"/>
        <w:spacing w:after="0" w:line="273" w:lineRule="auto"/>
        <w:jc w:val="both"/>
        <w:sectPr>
          <w:pgSz w:w="11910" w:h="16840"/>
          <w:pgMar w:top="600" w:right="1417" w:bottom="280" w:left="1700" w:header="720" w:footer="720" w:gutter="0"/>
          <w:cols w:space="720" w:num="1"/>
        </w:sectPr>
      </w:pPr>
    </w:p>
    <w:p w14:paraId="18F94EDE">
      <w:pPr>
        <w:tabs>
          <w:tab w:val="left" w:pos="1223"/>
        </w:tabs>
        <w:spacing w:before="79"/>
        <w:ind w:left="0" w:right="0" w:firstLine="0"/>
        <w:jc w:val="left"/>
        <w:rPr>
          <w:sz w:val="18"/>
        </w:rPr>
      </w:pPr>
      <w:r>
        <w:rPr>
          <w:sz w:val="18"/>
        </w:rPr>
        <mc:AlternateContent>
          <mc:Choice Requires="wps">
            <w:drawing>
              <wp:anchor distT="0" distB="0" distL="0" distR="0" simplePos="0" relativeHeight="251796480"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39" name="Graphic 39"/>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39" o:spid="_x0000_s1026" o:spt="100" style="position:absolute;left:0pt;margin-left:85pt;margin-top:17.5pt;height:0.1pt;width:425.2pt;mso-position-horizontal-relative:page;mso-wrap-distance-bottom:0pt;mso-wrap-distance-top:0pt;z-index:-251520000;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pXBvstYAAAAKAQAADwAAAAAA&#10;AAABACAAAAAiAAAAZHJzL2Rvd25yZXYueG1sUEsBAhQAFAAAAAgAh07iQANqzVUVAgAAfAQAAA4A&#10;AAAAAAAAAQAgAAAAJQEAAGRycy9lMm9Eb2MueG1sUEsFBgAAAAAGAAYAWQEAAKwFAAAAAA==&#10;" path="m0,0l5400001,0e">
                <v:fill on="f" focussize="0,0"/>
                <v:stroke weight="0.497952755905512pt" color="#000000" joinstyle="round"/>
                <v:imagedata o:title=""/>
                <o:lock v:ext="edit" aspectratio="f"/>
                <v:textbox inset="0mm,0mm,0mm,0mm"/>
                <w10:wrap type="topAndBottom"/>
              </v:shape>
            </w:pict>
          </mc:Fallback>
        </mc:AlternateContent>
      </w:r>
      <w:r>
        <w:rPr>
          <w:sz w:val="18"/>
        </w:rPr>
        <w:drawing>
          <wp:anchor distT="0" distB="0" distL="0" distR="0" simplePos="0" relativeHeight="251796480" behindDoc="1" locked="0" layoutInCell="1" allowOverlap="1">
            <wp:simplePos x="0" y="0"/>
            <wp:positionH relativeFrom="page">
              <wp:posOffset>1079500</wp:posOffset>
            </wp:positionH>
            <wp:positionV relativeFrom="paragraph">
              <wp:posOffset>507365</wp:posOffset>
            </wp:positionV>
            <wp:extent cx="5382260" cy="336613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7" cstate="print"/>
                    <a:stretch>
                      <a:fillRect/>
                    </a:stretch>
                  </pic:blipFill>
                  <pic:spPr>
                    <a:xfrm>
                      <a:off x="0" y="0"/>
                      <a:ext cx="5382196" cy="3366135"/>
                    </a:xfrm>
                    <a:prstGeom prst="rect">
                      <a:avLst/>
                    </a:prstGeom>
                  </pic:spPr>
                </pic:pic>
              </a:graphicData>
            </a:graphic>
          </wp:anchor>
        </w:drawing>
      </w:r>
      <w:bookmarkStart w:id="41" w:name="_bookmark31"/>
      <w:bookmarkEnd w:id="41"/>
      <w:r>
        <w:rPr>
          <w:spacing w:val="-5"/>
          <w:sz w:val="18"/>
        </w:rPr>
        <w:t>18</w:t>
      </w:r>
      <w:r>
        <w:rPr>
          <w:sz w:val="18"/>
        </w:rPr>
        <w:tab/>
      </w:r>
      <w:r>
        <w:rPr>
          <w:sz w:val="18"/>
        </w:rPr>
        <w:t>Real-time</w:t>
      </w:r>
      <w:r>
        <w:rPr>
          <w:spacing w:val="-2"/>
          <w:sz w:val="18"/>
        </w:rPr>
        <w:t xml:space="preserve"> </w:t>
      </w:r>
      <w:r>
        <w:rPr>
          <w:sz w:val="18"/>
        </w:rPr>
        <w:t>Vehicle</w:t>
      </w:r>
      <w:r>
        <w:rPr>
          <w:spacing w:val="-1"/>
          <w:sz w:val="18"/>
        </w:rPr>
        <w:t xml:space="preserve"> </w:t>
      </w:r>
      <w:r>
        <w:rPr>
          <w:sz w:val="18"/>
        </w:rPr>
        <w:t>Speed</w:t>
      </w:r>
      <w:r>
        <w:rPr>
          <w:spacing w:val="-2"/>
          <w:sz w:val="18"/>
        </w:rPr>
        <w:t xml:space="preserve"> </w:t>
      </w:r>
      <w:r>
        <w:rPr>
          <w:sz w:val="18"/>
        </w:rPr>
        <w:t>Estimation</w:t>
      </w:r>
      <w:r>
        <w:rPr>
          <w:spacing w:val="-1"/>
          <w:sz w:val="18"/>
        </w:rPr>
        <w:t xml:space="preserve"> </w:t>
      </w:r>
      <w:r>
        <w:rPr>
          <w:sz w:val="18"/>
        </w:rPr>
        <w:t>using</w:t>
      </w:r>
      <w:r>
        <w:rPr>
          <w:spacing w:val="-1"/>
          <w:sz w:val="18"/>
        </w:rPr>
        <w:t xml:space="preserve"> </w:t>
      </w:r>
      <w:r>
        <w:rPr>
          <w:sz w:val="18"/>
        </w:rPr>
        <w:t>Unmanned</w:t>
      </w:r>
      <w:r>
        <w:rPr>
          <w:spacing w:val="-2"/>
          <w:sz w:val="18"/>
        </w:rPr>
        <w:t xml:space="preserve"> </w:t>
      </w:r>
      <w:r>
        <w:rPr>
          <w:sz w:val="18"/>
        </w:rPr>
        <w:t>Aerial</w:t>
      </w:r>
      <w:r>
        <w:rPr>
          <w:spacing w:val="-1"/>
          <w:sz w:val="18"/>
        </w:rPr>
        <w:t xml:space="preserve"> </w:t>
      </w:r>
      <w:r>
        <w:rPr>
          <w:sz w:val="18"/>
        </w:rPr>
        <w:t>Vehicles</w:t>
      </w:r>
      <w:r>
        <w:rPr>
          <w:spacing w:val="-1"/>
          <w:sz w:val="18"/>
        </w:rPr>
        <w:t xml:space="preserve"> </w:t>
      </w:r>
      <w:r>
        <w:rPr>
          <w:sz w:val="18"/>
        </w:rPr>
        <w:t>for</w:t>
      </w:r>
      <w:r>
        <w:rPr>
          <w:spacing w:val="-2"/>
          <w:sz w:val="18"/>
        </w:rPr>
        <w:t xml:space="preserve"> </w:t>
      </w:r>
      <w:r>
        <w:rPr>
          <w:sz w:val="18"/>
        </w:rPr>
        <w:t>Traffic</w:t>
      </w:r>
      <w:r>
        <w:rPr>
          <w:spacing w:val="-1"/>
          <w:sz w:val="18"/>
        </w:rPr>
        <w:t xml:space="preserve"> </w:t>
      </w:r>
      <w:r>
        <w:rPr>
          <w:spacing w:val="-2"/>
          <w:sz w:val="18"/>
        </w:rPr>
        <w:t>Surveillance</w:t>
      </w:r>
    </w:p>
    <w:p w14:paraId="4E2E8D51">
      <w:pPr>
        <w:pStyle w:val="9"/>
        <w:spacing w:before="178"/>
        <w:rPr>
          <w:sz w:val="20"/>
        </w:rPr>
      </w:pPr>
    </w:p>
    <w:p w14:paraId="3CC74FA7">
      <w:pPr>
        <w:pStyle w:val="9"/>
        <w:spacing w:before="41"/>
      </w:pPr>
    </w:p>
    <w:p w14:paraId="3519347E">
      <w:pPr>
        <w:pStyle w:val="9"/>
        <w:spacing w:before="1"/>
        <w:ind w:right="280"/>
        <w:jc w:val="center"/>
      </w:pPr>
      <w:r>
        <w:t>Figure</w:t>
      </w:r>
      <w:r>
        <w:rPr>
          <w:spacing w:val="8"/>
        </w:rPr>
        <w:t xml:space="preserve"> </w:t>
      </w:r>
      <w:r>
        <w:t>1.10:</w:t>
      </w:r>
      <w:r>
        <w:rPr>
          <w:spacing w:val="25"/>
        </w:rPr>
        <w:t xml:space="preserve"> </w:t>
      </w:r>
      <w:bookmarkStart w:id="42" w:name="_bookmark32"/>
      <w:bookmarkEnd w:id="42"/>
      <w:r>
        <w:t>Kalman</w:t>
      </w:r>
      <w:r>
        <w:rPr>
          <w:spacing w:val="9"/>
        </w:rPr>
        <w:t xml:space="preserve"> </w:t>
      </w:r>
      <w:r>
        <w:t>filter</w:t>
      </w:r>
      <w:r>
        <w:rPr>
          <w:spacing w:val="8"/>
        </w:rPr>
        <w:t xml:space="preserve"> </w:t>
      </w:r>
      <w:r>
        <w:t>visual</w:t>
      </w:r>
      <w:r>
        <w:rPr>
          <w:spacing w:val="8"/>
        </w:rPr>
        <w:t xml:space="preserve"> </w:t>
      </w:r>
      <w:r>
        <w:rPr>
          <w:spacing w:val="-2"/>
        </w:rPr>
        <w:t>representation</w:t>
      </w:r>
    </w:p>
    <w:p w14:paraId="53C1E808">
      <w:pPr>
        <w:pStyle w:val="9"/>
      </w:pPr>
    </w:p>
    <w:p w14:paraId="174E09C3">
      <w:pPr>
        <w:pStyle w:val="9"/>
        <w:spacing w:before="32"/>
      </w:pPr>
    </w:p>
    <w:p w14:paraId="22C4560A">
      <w:pPr>
        <w:pStyle w:val="9"/>
        <w:jc w:val="both"/>
      </w:pPr>
      <w:r>
        <w:rPr>
          <w:w w:val="105"/>
        </w:rPr>
        <w:t>repeated</w:t>
      </w:r>
      <w:r>
        <w:rPr>
          <w:spacing w:val="-16"/>
          <w:w w:val="105"/>
        </w:rPr>
        <w:t xml:space="preserve"> </w:t>
      </w:r>
      <w:r>
        <w:rPr>
          <w:w w:val="105"/>
        </w:rPr>
        <w:t>until</w:t>
      </w:r>
      <w:r>
        <w:rPr>
          <w:spacing w:val="-15"/>
          <w:w w:val="105"/>
        </w:rPr>
        <w:t xml:space="preserve"> </w:t>
      </w:r>
      <w:r>
        <w:rPr>
          <w:w w:val="105"/>
        </w:rPr>
        <w:t>a</w:t>
      </w:r>
      <w:r>
        <w:rPr>
          <w:spacing w:val="-16"/>
          <w:w w:val="105"/>
        </w:rPr>
        <w:t xml:space="preserve"> </w:t>
      </w:r>
      <w:r>
        <w:rPr>
          <w:w w:val="105"/>
        </w:rPr>
        <w:t>solution</w:t>
      </w:r>
      <w:r>
        <w:rPr>
          <w:spacing w:val="-15"/>
          <w:w w:val="105"/>
        </w:rPr>
        <w:t xml:space="preserve"> </w:t>
      </w:r>
      <w:r>
        <w:rPr>
          <w:w w:val="105"/>
        </w:rPr>
        <w:t>is</w:t>
      </w:r>
      <w:r>
        <w:rPr>
          <w:spacing w:val="-16"/>
          <w:w w:val="105"/>
        </w:rPr>
        <w:t xml:space="preserve"> </w:t>
      </w:r>
      <w:r>
        <w:rPr>
          <w:w w:val="105"/>
        </w:rPr>
        <w:t>reached.</w:t>
      </w:r>
      <w:r>
        <w:rPr>
          <w:spacing w:val="-2"/>
          <w:w w:val="105"/>
        </w:rPr>
        <w:t xml:space="preserve"> </w:t>
      </w:r>
      <w:r>
        <w:rPr>
          <w:w w:val="105"/>
        </w:rPr>
        <w:t>A</w:t>
      </w:r>
      <w:r>
        <w:rPr>
          <w:spacing w:val="-16"/>
          <w:w w:val="105"/>
        </w:rPr>
        <w:t xml:space="preserve"> </w:t>
      </w:r>
      <w:r>
        <w:rPr>
          <w:w w:val="105"/>
        </w:rPr>
        <w:t>visual</w:t>
      </w:r>
      <w:r>
        <w:rPr>
          <w:spacing w:val="-15"/>
          <w:w w:val="105"/>
        </w:rPr>
        <w:t xml:space="preserve"> </w:t>
      </w:r>
      <w:r>
        <w:rPr>
          <w:w w:val="105"/>
        </w:rPr>
        <w:t>representation</w:t>
      </w:r>
      <w:r>
        <w:rPr>
          <w:spacing w:val="-16"/>
          <w:w w:val="105"/>
        </w:rPr>
        <w:t xml:space="preserve"> </w:t>
      </w:r>
      <w:r>
        <w:rPr>
          <w:w w:val="105"/>
        </w:rPr>
        <w:t>can</w:t>
      </w:r>
      <w:r>
        <w:rPr>
          <w:spacing w:val="-15"/>
          <w:w w:val="105"/>
        </w:rPr>
        <w:t xml:space="preserve"> </w:t>
      </w:r>
      <w:r>
        <w:rPr>
          <w:w w:val="105"/>
        </w:rPr>
        <w:t>be</w:t>
      </w:r>
      <w:r>
        <w:rPr>
          <w:spacing w:val="-16"/>
          <w:w w:val="105"/>
        </w:rPr>
        <w:t xml:space="preserve"> </w:t>
      </w:r>
      <w:r>
        <w:rPr>
          <w:w w:val="105"/>
        </w:rPr>
        <w:t>seen</w:t>
      </w:r>
      <w:r>
        <w:rPr>
          <w:spacing w:val="-15"/>
          <w:w w:val="105"/>
        </w:rPr>
        <w:t xml:space="preserve"> </w:t>
      </w:r>
      <w:r>
        <w:rPr>
          <w:w w:val="105"/>
        </w:rPr>
        <w:t>in</w:t>
      </w:r>
      <w:r>
        <w:rPr>
          <w:spacing w:val="-15"/>
          <w:w w:val="105"/>
        </w:rPr>
        <w:t xml:space="preserve"> </w:t>
      </w:r>
      <w:r>
        <w:rPr>
          <w:w w:val="105"/>
        </w:rPr>
        <w:t>Figure</w:t>
      </w:r>
      <w:r>
        <w:rPr>
          <w:spacing w:val="-16"/>
          <w:w w:val="105"/>
        </w:rPr>
        <w:t xml:space="preserve"> </w:t>
      </w:r>
      <w:r>
        <w:fldChar w:fldCharType="begin"/>
      </w:r>
      <w:r>
        <w:instrText xml:space="preserve"> HYPERLINK \l "_bookmark33" </w:instrText>
      </w:r>
      <w:r>
        <w:fldChar w:fldCharType="separate"/>
      </w:r>
      <w:r>
        <w:rPr>
          <w:color w:val="0000FF"/>
          <w:spacing w:val="-2"/>
          <w:w w:val="105"/>
        </w:rPr>
        <w:t>1.11</w:t>
      </w:r>
      <w:r>
        <w:rPr>
          <w:color w:val="0000FF"/>
          <w:spacing w:val="-2"/>
          <w:w w:val="105"/>
        </w:rPr>
        <w:fldChar w:fldCharType="end"/>
      </w:r>
      <w:r>
        <w:rPr>
          <w:spacing w:val="-2"/>
          <w:w w:val="105"/>
        </w:rPr>
        <w:t>.</w:t>
      </w:r>
    </w:p>
    <w:p w14:paraId="282BB208">
      <w:pPr>
        <w:pStyle w:val="9"/>
        <w:spacing w:before="77"/>
        <w:rPr>
          <w:sz w:val="20"/>
        </w:rPr>
      </w:pPr>
      <w:r>
        <w:rPr>
          <w:sz w:val="20"/>
        </w:rPr>
        <w:drawing>
          <wp:anchor distT="0" distB="0" distL="0" distR="0" simplePos="0" relativeHeight="251797504" behindDoc="1" locked="0" layoutInCell="1" allowOverlap="1">
            <wp:simplePos x="0" y="0"/>
            <wp:positionH relativeFrom="page">
              <wp:posOffset>1116965</wp:posOffset>
            </wp:positionH>
            <wp:positionV relativeFrom="paragraph">
              <wp:posOffset>217170</wp:posOffset>
            </wp:positionV>
            <wp:extent cx="5344795" cy="2411095"/>
            <wp:effectExtent l="0" t="0" r="0" b="0"/>
            <wp:wrapTopAndBottom/>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8" cstate="print"/>
                    <a:stretch>
                      <a:fillRect/>
                    </a:stretch>
                  </pic:blipFill>
                  <pic:spPr>
                    <a:xfrm>
                      <a:off x="0" y="0"/>
                      <a:ext cx="5344668" cy="2410968"/>
                    </a:xfrm>
                    <a:prstGeom prst="rect">
                      <a:avLst/>
                    </a:prstGeom>
                  </pic:spPr>
                </pic:pic>
              </a:graphicData>
            </a:graphic>
          </wp:anchor>
        </w:drawing>
      </w:r>
    </w:p>
    <w:p w14:paraId="765F81B5">
      <w:pPr>
        <w:pStyle w:val="9"/>
        <w:spacing w:before="33"/>
      </w:pPr>
    </w:p>
    <w:p w14:paraId="21EA9E62">
      <w:pPr>
        <w:pStyle w:val="9"/>
        <w:ind w:right="280"/>
        <w:jc w:val="center"/>
      </w:pPr>
      <w:r>
        <w:t>Figure</w:t>
      </w:r>
      <w:r>
        <w:rPr>
          <w:spacing w:val="11"/>
        </w:rPr>
        <w:t xml:space="preserve"> </w:t>
      </w:r>
      <w:r>
        <w:t>1.11:</w:t>
      </w:r>
      <w:r>
        <w:rPr>
          <w:spacing w:val="29"/>
        </w:rPr>
        <w:t xml:space="preserve"> </w:t>
      </w:r>
      <w:bookmarkStart w:id="43" w:name="_bookmark33"/>
      <w:bookmarkEnd w:id="43"/>
      <w:r>
        <w:t>Hungarian</w:t>
      </w:r>
      <w:r>
        <w:rPr>
          <w:spacing w:val="12"/>
        </w:rPr>
        <w:t xml:space="preserve"> </w:t>
      </w:r>
      <w:r>
        <w:t>algorithm</w:t>
      </w:r>
      <w:r>
        <w:rPr>
          <w:spacing w:val="11"/>
        </w:rPr>
        <w:t xml:space="preserve"> </w:t>
      </w:r>
      <w:r>
        <w:rPr>
          <w:spacing w:val="-2"/>
        </w:rPr>
        <w:t>representation</w:t>
      </w:r>
    </w:p>
    <w:p w14:paraId="0ACEB15E">
      <w:pPr>
        <w:pStyle w:val="9"/>
        <w:spacing w:before="168"/>
      </w:pPr>
    </w:p>
    <w:p w14:paraId="2FF9AC0A">
      <w:pPr>
        <w:pStyle w:val="9"/>
        <w:spacing w:before="1" w:line="273" w:lineRule="auto"/>
        <w:ind w:right="281"/>
        <w:jc w:val="both"/>
      </w:pPr>
      <w:r>
        <w:rPr>
          <w:w w:val="105"/>
        </w:rPr>
        <w:t>In</w:t>
      </w:r>
      <w:r>
        <w:rPr>
          <w:spacing w:val="-11"/>
          <w:w w:val="105"/>
        </w:rPr>
        <w:t xml:space="preserve"> </w:t>
      </w:r>
      <w:r>
        <w:rPr>
          <w:w w:val="105"/>
        </w:rPr>
        <w:t>the</w:t>
      </w:r>
      <w:r>
        <w:rPr>
          <w:spacing w:val="-11"/>
          <w:w w:val="105"/>
        </w:rPr>
        <w:t xml:space="preserve"> </w:t>
      </w:r>
      <w:r>
        <w:rPr>
          <w:w w:val="105"/>
        </w:rPr>
        <w:t>SORT</w:t>
      </w:r>
      <w:r>
        <w:rPr>
          <w:spacing w:val="-11"/>
          <w:w w:val="105"/>
        </w:rPr>
        <w:t xml:space="preserve"> </w:t>
      </w:r>
      <w:r>
        <w:rPr>
          <w:w w:val="105"/>
        </w:rPr>
        <w:t>algorithm,</w:t>
      </w:r>
      <w:r>
        <w:rPr>
          <w:spacing w:val="-10"/>
          <w:w w:val="105"/>
        </w:rPr>
        <w:t xml:space="preserve"> </w:t>
      </w:r>
      <w:r>
        <w:rPr>
          <w:w w:val="105"/>
        </w:rPr>
        <w:t>some</w:t>
      </w:r>
      <w:r>
        <w:rPr>
          <w:spacing w:val="-11"/>
          <w:w w:val="105"/>
        </w:rPr>
        <w:t xml:space="preserve"> </w:t>
      </w:r>
      <w:r>
        <w:rPr>
          <w:w w:val="105"/>
        </w:rPr>
        <w:t>boxes</w:t>
      </w:r>
      <w:r>
        <w:rPr>
          <w:spacing w:val="-11"/>
          <w:w w:val="105"/>
        </w:rPr>
        <w:t xml:space="preserve"> </w:t>
      </w:r>
      <w:r>
        <w:rPr>
          <w:w w:val="105"/>
        </w:rPr>
        <w:t>may</w:t>
      </w:r>
      <w:r>
        <w:rPr>
          <w:spacing w:val="-11"/>
          <w:w w:val="105"/>
        </w:rPr>
        <w:t xml:space="preserve"> </w:t>
      </w:r>
      <w:r>
        <w:rPr>
          <w:w w:val="105"/>
        </w:rPr>
        <w:t>lack</w:t>
      </w:r>
      <w:r>
        <w:rPr>
          <w:spacing w:val="-11"/>
          <w:w w:val="105"/>
        </w:rPr>
        <w:t xml:space="preserve"> </w:t>
      </w:r>
      <w:r>
        <w:rPr>
          <w:w w:val="105"/>
        </w:rPr>
        <w:t>an</w:t>
      </w:r>
      <w:r>
        <w:rPr>
          <w:spacing w:val="-11"/>
          <w:w w:val="105"/>
        </w:rPr>
        <w:t xml:space="preserve"> </w:t>
      </w:r>
      <w:r>
        <w:rPr>
          <w:w w:val="105"/>
        </w:rPr>
        <w:t>assigned</w:t>
      </w:r>
      <w:r>
        <w:rPr>
          <w:spacing w:val="-11"/>
          <w:w w:val="105"/>
        </w:rPr>
        <w:t xml:space="preserve"> </w:t>
      </w:r>
      <w:r>
        <w:rPr>
          <w:w w:val="105"/>
        </w:rPr>
        <w:t>match. For</w:t>
      </w:r>
      <w:r>
        <w:rPr>
          <w:spacing w:val="-11"/>
          <w:w w:val="105"/>
        </w:rPr>
        <w:t xml:space="preserve"> </w:t>
      </w:r>
      <w:r>
        <w:rPr>
          <w:w w:val="105"/>
        </w:rPr>
        <w:t>unassigned</w:t>
      </w:r>
      <w:r>
        <w:rPr>
          <w:spacing w:val="-11"/>
          <w:w w:val="105"/>
        </w:rPr>
        <w:t xml:space="preserve"> </w:t>
      </w:r>
      <w:r>
        <w:rPr>
          <w:w w:val="105"/>
        </w:rPr>
        <w:t>detec- tions,</w:t>
      </w:r>
      <w:r>
        <w:rPr>
          <w:spacing w:val="-18"/>
          <w:w w:val="105"/>
        </w:rPr>
        <w:t xml:space="preserve"> </w:t>
      </w:r>
      <w:r>
        <w:rPr>
          <w:w w:val="105"/>
        </w:rPr>
        <w:t>novel</w:t>
      </w:r>
      <w:r>
        <w:rPr>
          <w:spacing w:val="-17"/>
          <w:w w:val="105"/>
        </w:rPr>
        <w:t xml:space="preserve"> </w:t>
      </w:r>
      <w:r>
        <w:rPr>
          <w:w w:val="105"/>
        </w:rPr>
        <w:t>trackers</w:t>
      </w:r>
      <w:r>
        <w:rPr>
          <w:spacing w:val="-17"/>
          <w:w w:val="105"/>
        </w:rPr>
        <w:t xml:space="preserve"> </w:t>
      </w:r>
      <w:r>
        <w:rPr>
          <w:w w:val="105"/>
        </w:rPr>
        <w:t>will</w:t>
      </w:r>
      <w:r>
        <w:rPr>
          <w:spacing w:val="-17"/>
          <w:w w:val="105"/>
        </w:rPr>
        <w:t xml:space="preserve"> </w:t>
      </w:r>
      <w:r>
        <w:rPr>
          <w:w w:val="105"/>
        </w:rPr>
        <w:t>be</w:t>
      </w:r>
      <w:r>
        <w:rPr>
          <w:spacing w:val="-18"/>
          <w:w w:val="105"/>
        </w:rPr>
        <w:t xml:space="preserve"> </w:t>
      </w:r>
      <w:r>
        <w:rPr>
          <w:w w:val="105"/>
        </w:rPr>
        <w:t>generated</w:t>
      </w:r>
      <w:r>
        <w:rPr>
          <w:spacing w:val="-17"/>
          <w:w w:val="105"/>
        </w:rPr>
        <w:t xml:space="preserve"> </w:t>
      </w:r>
      <w:r>
        <w:rPr>
          <w:w w:val="105"/>
        </w:rPr>
        <w:t>whilst</w:t>
      </w:r>
      <w:r>
        <w:rPr>
          <w:spacing w:val="-17"/>
          <w:w w:val="105"/>
        </w:rPr>
        <w:t xml:space="preserve"> </w:t>
      </w:r>
      <w:r>
        <w:rPr>
          <w:w w:val="105"/>
        </w:rPr>
        <w:t>those</w:t>
      </w:r>
      <w:r>
        <w:rPr>
          <w:spacing w:val="-17"/>
          <w:w w:val="105"/>
        </w:rPr>
        <w:t xml:space="preserve"> </w:t>
      </w:r>
      <w:r>
        <w:rPr>
          <w:w w:val="105"/>
        </w:rPr>
        <w:t>trackers</w:t>
      </w:r>
      <w:r>
        <w:rPr>
          <w:spacing w:val="-18"/>
          <w:w w:val="105"/>
        </w:rPr>
        <w:t xml:space="preserve"> </w:t>
      </w:r>
      <w:r>
        <w:rPr>
          <w:w w:val="105"/>
        </w:rPr>
        <w:t>lacking</w:t>
      </w:r>
      <w:r>
        <w:rPr>
          <w:spacing w:val="-17"/>
          <w:w w:val="105"/>
        </w:rPr>
        <w:t xml:space="preserve"> </w:t>
      </w:r>
      <w:r>
        <w:rPr>
          <w:w w:val="105"/>
        </w:rPr>
        <w:t>an</w:t>
      </w:r>
      <w:r>
        <w:rPr>
          <w:spacing w:val="-17"/>
          <w:w w:val="105"/>
        </w:rPr>
        <w:t xml:space="preserve"> </w:t>
      </w:r>
      <w:r>
        <w:rPr>
          <w:w w:val="105"/>
        </w:rPr>
        <w:t>assigned</w:t>
      </w:r>
      <w:r>
        <w:rPr>
          <w:spacing w:val="-17"/>
          <w:w w:val="105"/>
        </w:rPr>
        <w:t xml:space="preserve"> </w:t>
      </w:r>
      <w:r>
        <w:rPr>
          <w:w w:val="105"/>
        </w:rPr>
        <w:t xml:space="preserve">detection </w:t>
      </w:r>
      <w:r>
        <w:t>will</w:t>
      </w:r>
      <w:r>
        <w:rPr>
          <w:spacing w:val="-2"/>
        </w:rPr>
        <w:t xml:space="preserve"> </w:t>
      </w:r>
      <w:r>
        <w:t>utilize</w:t>
      </w:r>
      <w:r>
        <w:rPr>
          <w:spacing w:val="-2"/>
        </w:rPr>
        <w:t xml:space="preserve"> </w:t>
      </w:r>
      <w:r>
        <w:t>the</w:t>
      </w:r>
      <w:r>
        <w:rPr>
          <w:spacing w:val="-2"/>
        </w:rPr>
        <w:t xml:space="preserve"> </w:t>
      </w:r>
      <w:r>
        <w:t>prediction</w:t>
      </w:r>
      <w:r>
        <w:rPr>
          <w:spacing w:val="-2"/>
        </w:rPr>
        <w:t xml:space="preserve"> </w:t>
      </w:r>
      <w:r>
        <w:t>as</w:t>
      </w:r>
      <w:r>
        <w:rPr>
          <w:spacing w:val="-2"/>
        </w:rPr>
        <w:t xml:space="preserve"> </w:t>
      </w:r>
      <w:r>
        <w:t>the</w:t>
      </w:r>
      <w:r>
        <w:rPr>
          <w:spacing w:val="-2"/>
        </w:rPr>
        <w:t xml:space="preserve"> </w:t>
      </w:r>
      <w:r>
        <w:t>bounding</w:t>
      </w:r>
      <w:r>
        <w:rPr>
          <w:spacing w:val="-2"/>
        </w:rPr>
        <w:t xml:space="preserve"> </w:t>
      </w:r>
      <w:r>
        <w:t>box</w:t>
      </w:r>
      <w:r>
        <w:rPr>
          <w:spacing w:val="-2"/>
        </w:rPr>
        <w:t xml:space="preserve"> </w:t>
      </w:r>
      <w:r>
        <w:t>for</w:t>
      </w:r>
      <w:r>
        <w:rPr>
          <w:spacing w:val="-2"/>
        </w:rPr>
        <w:t xml:space="preserve"> </w:t>
      </w:r>
      <w:r>
        <w:t>that</w:t>
      </w:r>
      <w:r>
        <w:rPr>
          <w:spacing w:val="-2"/>
        </w:rPr>
        <w:t xml:space="preserve"> </w:t>
      </w:r>
      <w:r>
        <w:t>particular</w:t>
      </w:r>
      <w:r>
        <w:rPr>
          <w:spacing w:val="-2"/>
        </w:rPr>
        <w:t xml:space="preserve"> </w:t>
      </w:r>
      <w:r>
        <w:t>step. If</w:t>
      </w:r>
      <w:r>
        <w:rPr>
          <w:spacing w:val="-2"/>
        </w:rPr>
        <w:t xml:space="preserve"> </w:t>
      </w:r>
      <w:r>
        <w:t>a</w:t>
      </w:r>
      <w:r>
        <w:rPr>
          <w:spacing w:val="-2"/>
        </w:rPr>
        <w:t xml:space="preserve"> </w:t>
      </w:r>
      <w:r>
        <w:t>tracker</w:t>
      </w:r>
      <w:r>
        <w:rPr>
          <w:spacing w:val="-2"/>
        </w:rPr>
        <w:t xml:space="preserve"> </w:t>
      </w:r>
      <w:r>
        <w:t>is</w:t>
      </w:r>
      <w:r>
        <w:rPr>
          <w:spacing w:val="-2"/>
        </w:rPr>
        <w:t xml:space="preserve"> </w:t>
      </w:r>
      <w:r>
        <w:t xml:space="preserve">without detection spanning multiple consecutive frames, then this designates the object has exited </w:t>
      </w:r>
      <w:r>
        <w:rPr>
          <w:w w:val="105"/>
        </w:rPr>
        <w:t>the image and will be deleted.</w:t>
      </w:r>
    </w:p>
    <w:p w14:paraId="08A67480">
      <w:pPr>
        <w:pStyle w:val="9"/>
        <w:spacing w:after="0" w:line="273" w:lineRule="auto"/>
        <w:jc w:val="both"/>
        <w:sectPr>
          <w:pgSz w:w="11910" w:h="16840"/>
          <w:pgMar w:top="600" w:right="1417" w:bottom="280" w:left="1700" w:header="720" w:footer="720" w:gutter="0"/>
          <w:cols w:space="720" w:num="1"/>
        </w:sectPr>
      </w:pPr>
    </w:p>
    <w:p w14:paraId="6EC4408D">
      <w:pPr>
        <w:tabs>
          <w:tab w:val="right" w:pos="8504"/>
        </w:tabs>
        <w:spacing w:before="79"/>
        <w:ind w:left="0" w:right="0" w:firstLine="0"/>
        <w:jc w:val="left"/>
        <w:rPr>
          <w:sz w:val="18"/>
        </w:rPr>
      </w:pPr>
      <w:r>
        <w:rPr>
          <w:sz w:val="18"/>
        </w:rPr>
        <mc:AlternateContent>
          <mc:Choice Requires="wps">
            <w:drawing>
              <wp:anchor distT="0" distB="0" distL="0" distR="0" simplePos="0" relativeHeight="251797504"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42" name="Graphic 42"/>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42" o:spid="_x0000_s1026" o:spt="100" style="position:absolute;left:0pt;margin-left:85pt;margin-top:17.5pt;height:0.1pt;width:425.2pt;mso-position-horizontal-relative:page;mso-wrap-distance-bottom:0pt;mso-wrap-distance-top:0pt;z-index:-251518976;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lcG+y1gAAAAoBAAAPAAAAAAAA&#10;AAEAIAAAACIAAABkcnMvZG93bnJldi54bWxQSwECFAAUAAAACACHTuJAoK297xQCAAB8BAAADgAA&#10;AAAAAAABACAAAAAlAQAAZHJzL2Uyb0RvYy54bWxQSwUGAAAAAAYABgBZAQAAqwUAAAAA&#10;" path="m0,0l5400001,0e">
                <v:fill on="f" focussize="0,0"/>
                <v:stroke weight="0.497952755905512pt" color="#000000" joinstyle="round"/>
                <v:imagedata o:title=""/>
                <o:lock v:ext="edit" aspectratio="f"/>
                <v:textbox inset="0mm,0mm,0mm,0mm"/>
                <w10:wrap type="topAndBottom"/>
              </v:shape>
            </w:pict>
          </mc:Fallback>
        </mc:AlternateContent>
      </w:r>
      <w:bookmarkStart w:id="44" w:name="_bookmark34"/>
      <w:bookmarkEnd w:id="44"/>
      <w:r>
        <w:rPr>
          <w:sz w:val="18"/>
        </w:rPr>
        <w:t>State</w:t>
      </w:r>
      <w:r>
        <w:rPr>
          <w:spacing w:val="-6"/>
          <w:sz w:val="18"/>
        </w:rPr>
        <w:t xml:space="preserve"> </w:t>
      </w:r>
      <w:r>
        <w:rPr>
          <w:sz w:val="18"/>
        </w:rPr>
        <w:t>of</w:t>
      </w:r>
      <w:r>
        <w:rPr>
          <w:spacing w:val="-6"/>
          <w:sz w:val="18"/>
        </w:rPr>
        <w:t xml:space="preserve"> </w:t>
      </w:r>
      <w:r>
        <w:rPr>
          <w:sz w:val="18"/>
        </w:rPr>
        <w:t>the</w:t>
      </w:r>
      <w:r>
        <w:rPr>
          <w:spacing w:val="-6"/>
          <w:sz w:val="18"/>
        </w:rPr>
        <w:t xml:space="preserve"> </w:t>
      </w:r>
      <w:r>
        <w:rPr>
          <w:sz w:val="18"/>
        </w:rPr>
        <w:t>Art</w:t>
      </w:r>
      <w:r>
        <w:rPr>
          <w:spacing w:val="-6"/>
          <w:sz w:val="18"/>
        </w:rPr>
        <w:t xml:space="preserve"> </w:t>
      </w:r>
      <w:r>
        <w:rPr>
          <w:sz w:val="18"/>
        </w:rPr>
        <w:t>and</w:t>
      </w:r>
      <w:r>
        <w:rPr>
          <w:spacing w:val="-5"/>
          <w:sz w:val="18"/>
        </w:rPr>
        <w:t xml:space="preserve"> </w:t>
      </w:r>
      <w:r>
        <w:rPr>
          <w:sz w:val="18"/>
        </w:rPr>
        <w:t>Theoretical</w:t>
      </w:r>
      <w:r>
        <w:rPr>
          <w:spacing w:val="-6"/>
          <w:sz w:val="18"/>
        </w:rPr>
        <w:t xml:space="preserve"> </w:t>
      </w:r>
      <w:r>
        <w:rPr>
          <w:spacing w:val="-2"/>
          <w:sz w:val="18"/>
        </w:rPr>
        <w:t>Basis</w:t>
      </w:r>
      <w:r>
        <w:rPr>
          <w:rFonts w:ascii="Times New Roman"/>
          <w:sz w:val="18"/>
        </w:rPr>
        <w:tab/>
      </w:r>
      <w:r>
        <w:rPr>
          <w:spacing w:val="-7"/>
          <w:sz w:val="18"/>
        </w:rPr>
        <w:t>19</w:t>
      </w:r>
    </w:p>
    <w:p w14:paraId="4EB6879A">
      <w:pPr>
        <w:pStyle w:val="9"/>
        <w:spacing w:before="232"/>
      </w:pPr>
    </w:p>
    <w:p w14:paraId="0A0B24D8">
      <w:pPr>
        <w:pStyle w:val="15"/>
        <w:numPr>
          <w:ilvl w:val="3"/>
          <w:numId w:val="9"/>
        </w:numPr>
        <w:tabs>
          <w:tab w:val="left" w:pos="932"/>
        </w:tabs>
        <w:spacing w:before="0" w:after="0" w:line="240" w:lineRule="auto"/>
        <w:ind w:left="932" w:right="0" w:hanging="932"/>
        <w:jc w:val="both"/>
        <w:rPr>
          <w:rFonts w:ascii="Arial"/>
          <w:i/>
          <w:sz w:val="21"/>
        </w:rPr>
      </w:pPr>
      <w:r>
        <w:rPr>
          <w:rFonts w:ascii="Arial"/>
          <w:i/>
          <w:spacing w:val="-2"/>
          <w:sz w:val="21"/>
        </w:rPr>
        <w:t>DeepSORT</w:t>
      </w:r>
    </w:p>
    <w:p w14:paraId="55EA9982">
      <w:pPr>
        <w:pStyle w:val="9"/>
        <w:spacing w:before="13"/>
        <w:rPr>
          <w:rFonts w:ascii="Arial"/>
          <w:i/>
        </w:rPr>
      </w:pPr>
    </w:p>
    <w:p w14:paraId="63C93E4F">
      <w:pPr>
        <w:pStyle w:val="9"/>
        <w:spacing w:line="273" w:lineRule="auto"/>
        <w:ind w:right="281"/>
        <w:jc w:val="both"/>
      </w:pPr>
      <w:r>
        <w:t xml:space="preserve">The SORT algorithm is a very simple yet profoundly effective approach for object tracking. </w:t>
      </w:r>
      <w:r>
        <w:rPr>
          <w:w w:val="105"/>
        </w:rPr>
        <w:t>Nonetheless,</w:t>
      </w:r>
      <w:r>
        <w:rPr>
          <w:spacing w:val="-13"/>
          <w:w w:val="105"/>
        </w:rPr>
        <w:t xml:space="preserve"> </w:t>
      </w:r>
      <w:r>
        <w:rPr>
          <w:w w:val="105"/>
        </w:rPr>
        <w:t>it</w:t>
      </w:r>
      <w:r>
        <w:rPr>
          <w:spacing w:val="-15"/>
          <w:w w:val="105"/>
        </w:rPr>
        <w:t xml:space="preserve"> </w:t>
      </w:r>
      <w:r>
        <w:rPr>
          <w:w w:val="105"/>
        </w:rPr>
        <w:t>presents</w:t>
      </w:r>
      <w:r>
        <w:rPr>
          <w:spacing w:val="-15"/>
          <w:w w:val="105"/>
        </w:rPr>
        <w:t xml:space="preserve"> </w:t>
      </w:r>
      <w:r>
        <w:rPr>
          <w:w w:val="105"/>
        </w:rPr>
        <w:t>certain</w:t>
      </w:r>
      <w:r>
        <w:rPr>
          <w:spacing w:val="-15"/>
          <w:w w:val="105"/>
        </w:rPr>
        <w:t xml:space="preserve"> </w:t>
      </w:r>
      <w:r>
        <w:rPr>
          <w:w w:val="105"/>
        </w:rPr>
        <w:t>drawbacks,</w:t>
      </w:r>
      <w:r>
        <w:rPr>
          <w:spacing w:val="-13"/>
          <w:w w:val="105"/>
        </w:rPr>
        <w:t xml:space="preserve"> </w:t>
      </w:r>
      <w:r>
        <w:rPr>
          <w:w w:val="105"/>
        </w:rPr>
        <w:t>such</w:t>
      </w:r>
      <w:r>
        <w:rPr>
          <w:spacing w:val="-15"/>
          <w:w w:val="105"/>
        </w:rPr>
        <w:t xml:space="preserve"> </w:t>
      </w:r>
      <w:r>
        <w:rPr>
          <w:w w:val="105"/>
        </w:rPr>
        <w:t>as</w:t>
      </w:r>
      <w:r>
        <w:rPr>
          <w:spacing w:val="-15"/>
          <w:w w:val="105"/>
        </w:rPr>
        <w:t xml:space="preserve"> </w:t>
      </w:r>
      <w:r>
        <w:rPr>
          <w:w w:val="105"/>
        </w:rPr>
        <w:t>constant</w:t>
      </w:r>
      <w:r>
        <w:rPr>
          <w:spacing w:val="-15"/>
          <w:w w:val="105"/>
        </w:rPr>
        <w:t xml:space="preserve"> </w:t>
      </w:r>
      <w:r>
        <w:rPr>
          <w:w w:val="105"/>
        </w:rPr>
        <w:t>identity</w:t>
      </w:r>
      <w:r>
        <w:rPr>
          <w:spacing w:val="-15"/>
          <w:w w:val="105"/>
        </w:rPr>
        <w:t xml:space="preserve"> </w:t>
      </w:r>
      <w:r>
        <w:rPr>
          <w:w w:val="105"/>
        </w:rPr>
        <w:t>switches,</w:t>
      </w:r>
      <w:r>
        <w:rPr>
          <w:spacing w:val="-13"/>
          <w:w w:val="105"/>
        </w:rPr>
        <w:t xml:space="preserve"> </w:t>
      </w:r>
      <w:r>
        <w:rPr>
          <w:w w:val="105"/>
        </w:rPr>
        <w:t>mainly</w:t>
      </w:r>
      <w:r>
        <w:rPr>
          <w:spacing w:val="-15"/>
          <w:w w:val="105"/>
        </w:rPr>
        <w:t xml:space="preserve"> </w:t>
      </w:r>
      <w:r>
        <w:rPr>
          <w:w w:val="105"/>
        </w:rPr>
        <w:t>in situations</w:t>
      </w:r>
      <w:r>
        <w:rPr>
          <w:spacing w:val="-3"/>
          <w:w w:val="105"/>
        </w:rPr>
        <w:t xml:space="preserve"> </w:t>
      </w:r>
      <w:r>
        <w:rPr>
          <w:w w:val="105"/>
        </w:rPr>
        <w:t>of</w:t>
      </w:r>
      <w:r>
        <w:rPr>
          <w:spacing w:val="-2"/>
          <w:w w:val="105"/>
        </w:rPr>
        <w:t xml:space="preserve"> </w:t>
      </w:r>
      <w:r>
        <w:rPr>
          <w:w w:val="105"/>
        </w:rPr>
        <w:t>high</w:t>
      </w:r>
      <w:r>
        <w:rPr>
          <w:spacing w:val="-3"/>
          <w:w w:val="105"/>
        </w:rPr>
        <w:t xml:space="preserve"> </w:t>
      </w:r>
      <w:r>
        <w:rPr>
          <w:w w:val="105"/>
        </w:rPr>
        <w:t>occlusion,</w:t>
      </w:r>
      <w:r>
        <w:rPr>
          <w:spacing w:val="2"/>
          <w:w w:val="105"/>
        </w:rPr>
        <w:t xml:space="preserve"> </w:t>
      </w:r>
      <w:r>
        <w:rPr>
          <w:w w:val="105"/>
        </w:rPr>
        <w:t>such</w:t>
      </w:r>
      <w:r>
        <w:rPr>
          <w:spacing w:val="-3"/>
          <w:w w:val="105"/>
        </w:rPr>
        <w:t xml:space="preserve"> </w:t>
      </w:r>
      <w:r>
        <w:rPr>
          <w:w w:val="105"/>
        </w:rPr>
        <w:t>as</w:t>
      </w:r>
      <w:r>
        <w:rPr>
          <w:spacing w:val="-2"/>
          <w:w w:val="105"/>
        </w:rPr>
        <w:t xml:space="preserve"> </w:t>
      </w:r>
      <w:r>
        <w:rPr>
          <w:w w:val="105"/>
        </w:rPr>
        <w:t>crowded</w:t>
      </w:r>
      <w:r>
        <w:rPr>
          <w:spacing w:val="-3"/>
          <w:w w:val="105"/>
        </w:rPr>
        <w:t xml:space="preserve"> </w:t>
      </w:r>
      <w:r>
        <w:rPr>
          <w:w w:val="105"/>
        </w:rPr>
        <w:t>streets</w:t>
      </w:r>
      <w:r>
        <w:rPr>
          <w:spacing w:val="-2"/>
          <w:w w:val="105"/>
        </w:rPr>
        <w:t xml:space="preserve"> </w:t>
      </w:r>
      <w:r>
        <w:rPr>
          <w:w w:val="105"/>
        </w:rPr>
        <w:t>or</w:t>
      </w:r>
      <w:r>
        <w:rPr>
          <w:spacing w:val="-2"/>
          <w:w w:val="105"/>
        </w:rPr>
        <w:t xml:space="preserve"> </w:t>
      </w:r>
      <w:r>
        <w:rPr>
          <w:w w:val="105"/>
        </w:rPr>
        <w:t>busy</w:t>
      </w:r>
      <w:r>
        <w:rPr>
          <w:spacing w:val="-3"/>
          <w:w w:val="105"/>
        </w:rPr>
        <w:t xml:space="preserve"> </w:t>
      </w:r>
      <w:r>
        <w:rPr>
          <w:w w:val="105"/>
        </w:rPr>
        <w:t>roads.</w:t>
      </w:r>
      <w:r>
        <w:rPr>
          <w:spacing w:val="35"/>
          <w:w w:val="105"/>
        </w:rPr>
        <w:t xml:space="preserve"> </w:t>
      </w:r>
      <w:r>
        <w:rPr>
          <w:w w:val="105"/>
        </w:rPr>
        <w:t>Hence,</w:t>
      </w:r>
      <w:r>
        <w:rPr>
          <w:spacing w:val="2"/>
          <w:w w:val="105"/>
        </w:rPr>
        <w:t xml:space="preserve"> </w:t>
      </w:r>
      <w:r>
        <w:rPr>
          <w:spacing w:val="-2"/>
          <w:w w:val="105"/>
        </w:rPr>
        <w:t>deepSORT</w:t>
      </w:r>
    </w:p>
    <w:p w14:paraId="60BDB18A">
      <w:pPr>
        <w:pStyle w:val="9"/>
        <w:spacing w:line="273" w:lineRule="auto"/>
        <w:ind w:right="281"/>
        <w:jc w:val="both"/>
      </w:pPr>
      <w:r>
        <w:rPr>
          <w:w w:val="105"/>
        </w:rPr>
        <w:t>[</w:t>
      </w:r>
      <w:r>
        <w:fldChar w:fldCharType="begin"/>
      </w:r>
      <w:r>
        <w:instrText xml:space="preserve"> HYPERLINK \l "_bookmark147" </w:instrText>
      </w:r>
      <w:r>
        <w:fldChar w:fldCharType="separate"/>
      </w:r>
      <w:r>
        <w:rPr>
          <w:color w:val="0000FF"/>
          <w:w w:val="105"/>
        </w:rPr>
        <w:t>18</w:t>
      </w:r>
      <w:r>
        <w:rPr>
          <w:color w:val="0000FF"/>
          <w:w w:val="105"/>
        </w:rPr>
        <w:fldChar w:fldCharType="end"/>
      </w:r>
      <w:r>
        <w:rPr>
          <w:w w:val="105"/>
        </w:rPr>
        <w:t>] was created.</w:t>
      </w:r>
      <w:r>
        <w:rPr>
          <w:spacing w:val="40"/>
          <w:w w:val="105"/>
        </w:rPr>
        <w:t xml:space="preserve"> </w:t>
      </w:r>
      <w:r>
        <w:rPr>
          <w:w w:val="105"/>
        </w:rPr>
        <w:t xml:space="preserve">deepSORT uses the same basic concept as the SORT algorithm, but </w:t>
      </w:r>
      <w:r>
        <w:t xml:space="preserve">instead of using IoU for associating the predictions and the detections it leverages appear- </w:t>
      </w:r>
      <w:r>
        <w:rPr>
          <w:w w:val="105"/>
        </w:rPr>
        <w:t>ance information and motion distance.</w:t>
      </w:r>
    </w:p>
    <w:p w14:paraId="30443BC7">
      <w:pPr>
        <w:pStyle w:val="9"/>
        <w:spacing w:before="107" w:line="273" w:lineRule="auto"/>
        <w:ind w:right="281"/>
        <w:jc w:val="both"/>
      </w:pPr>
      <w:r>
        <w:t>The</w:t>
      </w:r>
      <w:r>
        <w:rPr>
          <w:spacing w:val="-7"/>
        </w:rPr>
        <w:t xml:space="preserve"> </w:t>
      </w:r>
      <w:r>
        <w:t>appearance</w:t>
      </w:r>
      <w:r>
        <w:rPr>
          <w:spacing w:val="-7"/>
        </w:rPr>
        <w:t xml:space="preserve"> </w:t>
      </w:r>
      <w:r>
        <w:t>information</w:t>
      </w:r>
      <w:r>
        <w:rPr>
          <w:spacing w:val="-7"/>
        </w:rPr>
        <w:t xml:space="preserve"> </w:t>
      </w:r>
      <w:r>
        <w:t>refers</w:t>
      </w:r>
      <w:r>
        <w:rPr>
          <w:spacing w:val="-7"/>
        </w:rPr>
        <w:t xml:space="preserve"> </w:t>
      </w:r>
      <w:r>
        <w:t>to</w:t>
      </w:r>
      <w:r>
        <w:rPr>
          <w:spacing w:val="-7"/>
        </w:rPr>
        <w:t xml:space="preserve"> </w:t>
      </w:r>
      <w:r>
        <w:t>the</w:t>
      </w:r>
      <w:r>
        <w:rPr>
          <w:spacing w:val="-7"/>
        </w:rPr>
        <w:t xml:space="preserve"> </w:t>
      </w:r>
      <w:r>
        <w:t>similarity</w:t>
      </w:r>
      <w:r>
        <w:rPr>
          <w:spacing w:val="-7"/>
        </w:rPr>
        <w:t xml:space="preserve"> </w:t>
      </w:r>
      <w:r>
        <w:t>between</w:t>
      </w:r>
      <w:r>
        <w:rPr>
          <w:spacing w:val="-7"/>
        </w:rPr>
        <w:t xml:space="preserve"> </w:t>
      </w:r>
      <w:r>
        <w:t>features</w:t>
      </w:r>
      <w:r>
        <w:rPr>
          <w:spacing w:val="-7"/>
        </w:rPr>
        <w:t xml:space="preserve"> </w:t>
      </w:r>
      <w:r>
        <w:t>extracted</w:t>
      </w:r>
      <w:r>
        <w:rPr>
          <w:spacing w:val="-7"/>
        </w:rPr>
        <w:t xml:space="preserve"> </w:t>
      </w:r>
      <w:r>
        <w:t>from</w:t>
      </w:r>
      <w:r>
        <w:rPr>
          <w:spacing w:val="-7"/>
        </w:rPr>
        <w:t xml:space="preserve"> </w:t>
      </w:r>
      <w:r>
        <w:t>the</w:t>
      </w:r>
      <w:r>
        <w:rPr>
          <w:spacing w:val="-7"/>
        </w:rPr>
        <w:t xml:space="preserve"> </w:t>
      </w:r>
      <w:r>
        <w:t>de- tection box using another convolutional neural network.</w:t>
      </w:r>
      <w:r>
        <w:rPr>
          <w:spacing w:val="28"/>
        </w:rPr>
        <w:t xml:space="preserve"> </w:t>
      </w:r>
      <w:r>
        <w:t>These features are then compared to those from the last frame to determine the degree of similarity between the images. Motion distance is computed using the squared Mahalanobis distance rather than the Eu- clidean</w:t>
      </w:r>
      <w:r>
        <w:rPr>
          <w:spacing w:val="32"/>
        </w:rPr>
        <w:t xml:space="preserve"> </w:t>
      </w:r>
      <w:r>
        <w:t>distance.</w:t>
      </w:r>
      <w:r>
        <w:rPr>
          <w:spacing w:val="40"/>
        </w:rPr>
        <w:t xml:space="preserve"> </w:t>
      </w:r>
      <w:r>
        <w:t>The</w:t>
      </w:r>
      <w:r>
        <w:rPr>
          <w:spacing w:val="32"/>
        </w:rPr>
        <w:t xml:space="preserve"> </w:t>
      </w:r>
      <w:r>
        <w:t>Mahalanobis</w:t>
      </w:r>
      <w:r>
        <w:rPr>
          <w:spacing w:val="32"/>
        </w:rPr>
        <w:t xml:space="preserve"> </w:t>
      </w:r>
      <w:r>
        <w:t>distance</w:t>
      </w:r>
      <w:r>
        <w:rPr>
          <w:spacing w:val="32"/>
        </w:rPr>
        <w:t xml:space="preserve"> </w:t>
      </w:r>
      <w:r>
        <w:t>takes</w:t>
      </w:r>
      <w:r>
        <w:rPr>
          <w:spacing w:val="32"/>
        </w:rPr>
        <w:t xml:space="preserve"> </w:t>
      </w:r>
      <w:r>
        <w:t>into</w:t>
      </w:r>
      <w:r>
        <w:rPr>
          <w:spacing w:val="32"/>
        </w:rPr>
        <w:t xml:space="preserve"> </w:t>
      </w:r>
      <w:r>
        <w:t>account</w:t>
      </w:r>
      <w:r>
        <w:rPr>
          <w:spacing w:val="32"/>
        </w:rPr>
        <w:t xml:space="preserve"> </w:t>
      </w:r>
      <w:r>
        <w:t>the</w:t>
      </w:r>
      <w:r>
        <w:rPr>
          <w:spacing w:val="32"/>
        </w:rPr>
        <w:t xml:space="preserve"> </w:t>
      </w:r>
      <w:r>
        <w:t>covariance</w:t>
      </w:r>
      <w:r>
        <w:rPr>
          <w:spacing w:val="32"/>
        </w:rPr>
        <w:t xml:space="preserve"> </w:t>
      </w:r>
      <w:r>
        <w:t>matrix</w:t>
      </w:r>
      <w:r>
        <w:rPr>
          <w:spacing w:val="32"/>
        </w:rPr>
        <w:t xml:space="preserve"> </w:t>
      </w:r>
      <w:r>
        <w:t>of the system in calculating the distance between two multivariate vectors.</w:t>
      </w:r>
      <w:r>
        <w:rPr>
          <w:spacing w:val="40"/>
        </w:rPr>
        <w:t xml:space="preserve"> </w:t>
      </w:r>
      <w:r>
        <w:t>The distance is determined by utilising the state variables,</w:t>
      </w:r>
      <w:r>
        <w:rPr>
          <w:spacing w:val="38"/>
        </w:rPr>
        <w:t xml:space="preserve"> </w:t>
      </w:r>
      <w:r>
        <w:t>with the covariance matrix obtained through</w:t>
      </w:r>
      <w:r>
        <w:rPr>
          <w:spacing w:val="40"/>
        </w:rPr>
        <w:t xml:space="preserve"> </w:t>
      </w:r>
      <w:r>
        <w:t>the Kalman Filter.</w:t>
      </w:r>
      <w:r>
        <w:rPr>
          <w:spacing w:val="40"/>
        </w:rPr>
        <w:t xml:space="preserve"> </w:t>
      </w:r>
      <w:r>
        <w:t>This provides not just a quantification of the distance between both boxes, but also an understanding of the direction in which the prediction is heading, thus enhancing the outcome beyond that of a traditional Euclidean distance.</w:t>
      </w:r>
    </w:p>
    <w:p w14:paraId="39EA112B">
      <w:pPr>
        <w:pStyle w:val="9"/>
        <w:spacing w:before="107" w:line="273" w:lineRule="auto"/>
        <w:ind w:right="281"/>
        <w:jc w:val="both"/>
      </w:pPr>
      <w:r>
        <w:t>The resulting system is a better version of SORT that is more resistant to identity switches. While it is more complex, it still can maintain a good processing speed. Even if it is better with occlusion, it is too complex for the benefit it adds to the project.</w:t>
      </w:r>
      <w:r>
        <w:rPr>
          <w:spacing w:val="38"/>
        </w:rPr>
        <w:t xml:space="preserve"> </w:t>
      </w:r>
      <w:r>
        <w:t>Furthermore, occlu- sion does not play an important enough role because it can be compensated by changing the height at which the drone is flying.</w:t>
      </w:r>
    </w:p>
    <w:p w14:paraId="77DB1E52">
      <w:pPr>
        <w:pStyle w:val="9"/>
        <w:spacing w:before="108" w:line="273" w:lineRule="auto"/>
        <w:ind w:right="281"/>
        <w:jc w:val="both"/>
      </w:pPr>
      <w:r>
        <w:t>The decision to opt for the SORT algorithm over the superior deepSORT was based on its speed and simplicity. Although deepSORT would yield improved occlusion results, in real- ity, most occlusion occurs at low angles of vision, which is not typical for aerial scenarios. The benefit of a faster and simpler solution was the ability to handle larger swarms on a single machine.</w:t>
      </w:r>
      <w:r>
        <w:rPr>
          <w:spacing w:val="40"/>
        </w:rPr>
        <w:t xml:space="preserve"> </w:t>
      </w:r>
      <w:r>
        <w:t>The authors of the publication (see [</w:t>
      </w:r>
      <w:r>
        <w:fldChar w:fldCharType="begin"/>
      </w:r>
      <w:r>
        <w:instrText xml:space="preserve"> HYPERLINK \l "_bookmark147" </w:instrText>
      </w:r>
      <w:r>
        <w:fldChar w:fldCharType="separate"/>
      </w:r>
      <w:r>
        <w:rPr>
          <w:color w:val="0000FF"/>
        </w:rPr>
        <w:t>18</w:t>
      </w:r>
      <w:r>
        <w:rPr>
          <w:color w:val="0000FF"/>
        </w:rPr>
        <w:fldChar w:fldCharType="end"/>
      </w:r>
      <w:r>
        <w:t>]) achieved a processing speed of 40</w:t>
      </w:r>
      <w:r>
        <w:rPr>
          <w:spacing w:val="30"/>
        </w:rPr>
        <w:t xml:space="preserve"> </w:t>
      </w:r>
      <w:r>
        <w:t>frames</w:t>
      </w:r>
      <w:r>
        <w:rPr>
          <w:spacing w:val="30"/>
        </w:rPr>
        <w:t xml:space="preserve"> </w:t>
      </w:r>
      <w:r>
        <w:t>per</w:t>
      </w:r>
      <w:r>
        <w:rPr>
          <w:spacing w:val="30"/>
        </w:rPr>
        <w:t xml:space="preserve"> </w:t>
      </w:r>
      <w:r>
        <w:t>second</w:t>
      </w:r>
      <w:r>
        <w:rPr>
          <w:spacing w:val="30"/>
        </w:rPr>
        <w:t xml:space="preserve"> </w:t>
      </w:r>
      <w:r>
        <w:t>for</w:t>
      </w:r>
      <w:r>
        <w:rPr>
          <w:spacing w:val="30"/>
        </w:rPr>
        <w:t xml:space="preserve"> </w:t>
      </w:r>
      <w:r>
        <w:t>the</w:t>
      </w:r>
      <w:r>
        <w:rPr>
          <w:spacing w:val="30"/>
        </w:rPr>
        <w:t xml:space="preserve"> </w:t>
      </w:r>
      <w:r>
        <w:t>deepSORT</w:t>
      </w:r>
      <w:r>
        <w:rPr>
          <w:spacing w:val="30"/>
        </w:rPr>
        <w:t xml:space="preserve"> </w:t>
      </w:r>
      <w:r>
        <w:t>algorithm,</w:t>
      </w:r>
      <w:r>
        <w:rPr>
          <w:spacing w:val="30"/>
        </w:rPr>
        <w:t xml:space="preserve"> </w:t>
      </w:r>
      <w:r>
        <w:t>whereas</w:t>
      </w:r>
      <w:r>
        <w:rPr>
          <w:spacing w:val="30"/>
        </w:rPr>
        <w:t xml:space="preserve"> </w:t>
      </w:r>
      <w:r>
        <w:t>for</w:t>
      </w:r>
      <w:r>
        <w:rPr>
          <w:spacing w:val="30"/>
        </w:rPr>
        <w:t xml:space="preserve"> </w:t>
      </w:r>
      <w:r>
        <w:t>SORT</w:t>
      </w:r>
      <w:r>
        <w:rPr>
          <w:spacing w:val="30"/>
        </w:rPr>
        <w:t xml:space="preserve"> </w:t>
      </w:r>
      <w:r>
        <w:t>it</w:t>
      </w:r>
      <w:r>
        <w:rPr>
          <w:spacing w:val="30"/>
        </w:rPr>
        <w:t xml:space="preserve"> </w:t>
      </w:r>
      <w:r>
        <w:t>was</w:t>
      </w:r>
      <w:r>
        <w:rPr>
          <w:spacing w:val="30"/>
        </w:rPr>
        <w:t xml:space="preserve"> </w:t>
      </w:r>
      <w:r>
        <w:t>60Hz.</w:t>
      </w:r>
    </w:p>
    <w:p w14:paraId="5A2BEC0A">
      <w:pPr>
        <w:pStyle w:val="9"/>
      </w:pPr>
    </w:p>
    <w:p w14:paraId="7D765F42">
      <w:pPr>
        <w:pStyle w:val="9"/>
        <w:spacing w:before="2"/>
      </w:pPr>
    </w:p>
    <w:p w14:paraId="010D6771">
      <w:pPr>
        <w:pStyle w:val="4"/>
        <w:numPr>
          <w:ilvl w:val="2"/>
          <w:numId w:val="9"/>
        </w:numPr>
        <w:tabs>
          <w:tab w:val="left" w:pos="904"/>
        </w:tabs>
        <w:spacing w:before="0" w:after="0" w:line="240" w:lineRule="auto"/>
        <w:ind w:left="904" w:right="0" w:hanging="904"/>
        <w:jc w:val="both"/>
      </w:pPr>
      <w:bookmarkStart w:id="45" w:name="Position and speed estimation"/>
      <w:bookmarkEnd w:id="45"/>
      <w:bookmarkStart w:id="46" w:name="_bookmark35"/>
      <w:bookmarkEnd w:id="46"/>
      <w:r>
        <w:t>Position</w:t>
      </w:r>
      <w:r>
        <w:rPr>
          <w:spacing w:val="-13"/>
        </w:rPr>
        <w:t xml:space="preserve"> </w:t>
      </w:r>
      <w:r>
        <w:t>and</w:t>
      </w:r>
      <w:r>
        <w:rPr>
          <w:spacing w:val="-12"/>
        </w:rPr>
        <w:t xml:space="preserve"> </w:t>
      </w:r>
      <w:r>
        <w:t>speed</w:t>
      </w:r>
      <w:r>
        <w:rPr>
          <w:spacing w:val="-12"/>
        </w:rPr>
        <w:t xml:space="preserve"> </w:t>
      </w:r>
      <w:r>
        <w:rPr>
          <w:spacing w:val="-2"/>
        </w:rPr>
        <w:t>estimation</w:t>
      </w:r>
    </w:p>
    <w:p w14:paraId="6F7D2F8F">
      <w:pPr>
        <w:pStyle w:val="9"/>
        <w:spacing w:before="1"/>
        <w:rPr>
          <w:rFonts w:ascii="Arial"/>
          <w:b/>
          <w:sz w:val="26"/>
        </w:rPr>
      </w:pPr>
    </w:p>
    <w:p w14:paraId="5969E010">
      <w:pPr>
        <w:pStyle w:val="9"/>
        <w:spacing w:line="273" w:lineRule="auto"/>
        <w:ind w:right="281"/>
        <w:jc w:val="both"/>
      </w:pPr>
      <w:r>
        <w:t>When</w:t>
      </w:r>
      <w:r>
        <w:rPr>
          <w:spacing w:val="21"/>
        </w:rPr>
        <w:t xml:space="preserve"> </w:t>
      </w:r>
      <w:r>
        <w:t>attemptinh</w:t>
      </w:r>
      <w:r>
        <w:rPr>
          <w:spacing w:val="21"/>
        </w:rPr>
        <w:t xml:space="preserve"> </w:t>
      </w:r>
      <w:r>
        <w:t>to</w:t>
      </w:r>
      <w:r>
        <w:rPr>
          <w:spacing w:val="21"/>
        </w:rPr>
        <w:t xml:space="preserve"> </w:t>
      </w:r>
      <w:r>
        <w:t>determine</w:t>
      </w:r>
      <w:r>
        <w:rPr>
          <w:spacing w:val="21"/>
        </w:rPr>
        <w:t xml:space="preserve"> </w:t>
      </w:r>
      <w:r>
        <w:t>the</w:t>
      </w:r>
      <w:r>
        <w:rPr>
          <w:spacing w:val="21"/>
        </w:rPr>
        <w:t xml:space="preserve"> </w:t>
      </w:r>
      <w:r>
        <w:t>position</w:t>
      </w:r>
      <w:r>
        <w:rPr>
          <w:spacing w:val="21"/>
        </w:rPr>
        <w:t xml:space="preserve"> </w:t>
      </w:r>
      <w:r>
        <w:t>of</w:t>
      </w:r>
      <w:r>
        <w:rPr>
          <w:spacing w:val="21"/>
        </w:rPr>
        <w:t xml:space="preserve"> </w:t>
      </w:r>
      <w:r>
        <w:t>the</w:t>
      </w:r>
      <w:r>
        <w:rPr>
          <w:spacing w:val="21"/>
        </w:rPr>
        <w:t xml:space="preserve"> </w:t>
      </w:r>
      <w:r>
        <w:t>vehicle</w:t>
      </w:r>
      <w:r>
        <w:rPr>
          <w:spacing w:val="21"/>
        </w:rPr>
        <w:t xml:space="preserve"> </w:t>
      </w:r>
      <w:r>
        <w:t>the</w:t>
      </w:r>
      <w:r>
        <w:rPr>
          <w:spacing w:val="21"/>
        </w:rPr>
        <w:t xml:space="preserve"> </w:t>
      </w:r>
      <w:r>
        <w:t>process</w:t>
      </w:r>
      <w:r>
        <w:rPr>
          <w:spacing w:val="21"/>
        </w:rPr>
        <w:t xml:space="preserve"> </w:t>
      </w:r>
      <w:r>
        <w:t>is</w:t>
      </w:r>
      <w:r>
        <w:rPr>
          <w:spacing w:val="21"/>
        </w:rPr>
        <w:t xml:space="preserve"> </w:t>
      </w:r>
      <w:r>
        <w:t>contrary</w:t>
      </w:r>
      <w:r>
        <w:rPr>
          <w:spacing w:val="21"/>
        </w:rPr>
        <w:t xml:space="preserve"> </w:t>
      </w:r>
      <w:r>
        <w:t>to</w:t>
      </w:r>
      <w:r>
        <w:rPr>
          <w:spacing w:val="21"/>
        </w:rPr>
        <w:t xml:space="preserve"> </w:t>
      </w:r>
      <w:r>
        <w:t>that of the previously mentioned camera matrices.</w:t>
      </w:r>
      <w:r>
        <w:rPr>
          <w:spacing w:val="40"/>
        </w:rPr>
        <w:t xml:space="preserve"> </w:t>
      </w:r>
      <w:r>
        <w:t>The aim is to move from the image plane position to the actual position in the real world.</w:t>
      </w:r>
    </w:p>
    <w:p w14:paraId="21172912">
      <w:pPr>
        <w:pStyle w:val="9"/>
        <w:spacing w:before="107" w:line="273" w:lineRule="auto"/>
        <w:ind w:right="281"/>
        <w:jc w:val="both"/>
      </w:pPr>
      <w:r>
        <w:t xml:space="preserve">Given the fact that the depth is always unknown, it is necessary to estimate it. The optimal </w:t>
      </w:r>
      <w:r>
        <w:rPr>
          <w:w w:val="105"/>
        </w:rPr>
        <w:t>solution</w:t>
      </w:r>
      <w:r>
        <w:rPr>
          <w:spacing w:val="-9"/>
          <w:w w:val="105"/>
        </w:rPr>
        <w:t xml:space="preserve"> </w:t>
      </w:r>
      <w:r>
        <w:rPr>
          <w:w w:val="105"/>
        </w:rPr>
        <w:t>is</w:t>
      </w:r>
      <w:r>
        <w:rPr>
          <w:spacing w:val="-9"/>
          <w:w w:val="105"/>
        </w:rPr>
        <w:t xml:space="preserve"> </w:t>
      </w:r>
      <w:r>
        <w:rPr>
          <w:w w:val="105"/>
        </w:rPr>
        <w:t>to</w:t>
      </w:r>
      <w:r>
        <w:rPr>
          <w:spacing w:val="-9"/>
          <w:w w:val="105"/>
        </w:rPr>
        <w:t xml:space="preserve"> </w:t>
      </w:r>
      <w:r>
        <w:rPr>
          <w:w w:val="105"/>
        </w:rPr>
        <w:t>incorporate</w:t>
      </w:r>
      <w:r>
        <w:rPr>
          <w:spacing w:val="-9"/>
          <w:w w:val="105"/>
        </w:rPr>
        <w:t xml:space="preserve"> </w:t>
      </w:r>
      <w:r>
        <w:rPr>
          <w:w w:val="105"/>
        </w:rPr>
        <w:t>to</w:t>
      </w:r>
      <w:r>
        <w:rPr>
          <w:spacing w:val="-9"/>
          <w:w w:val="105"/>
        </w:rPr>
        <w:t xml:space="preserve"> </w:t>
      </w:r>
      <w:r>
        <w:rPr>
          <w:w w:val="105"/>
        </w:rPr>
        <w:t>the</w:t>
      </w:r>
      <w:r>
        <w:rPr>
          <w:spacing w:val="-9"/>
          <w:w w:val="105"/>
        </w:rPr>
        <w:t xml:space="preserve"> </w:t>
      </w:r>
      <w:r>
        <w:rPr>
          <w:w w:val="105"/>
        </w:rPr>
        <w:t>video</w:t>
      </w:r>
      <w:r>
        <w:rPr>
          <w:spacing w:val="-9"/>
          <w:w w:val="105"/>
        </w:rPr>
        <w:t xml:space="preserve"> </w:t>
      </w:r>
      <w:r>
        <w:rPr>
          <w:w w:val="105"/>
        </w:rPr>
        <w:t>a</w:t>
      </w:r>
      <w:r>
        <w:rPr>
          <w:spacing w:val="-9"/>
          <w:w w:val="105"/>
        </w:rPr>
        <w:t xml:space="preserve"> </w:t>
      </w:r>
      <w:r>
        <w:rPr>
          <w:w w:val="105"/>
        </w:rPr>
        <w:t>depth</w:t>
      </w:r>
      <w:r>
        <w:rPr>
          <w:spacing w:val="-9"/>
          <w:w w:val="105"/>
        </w:rPr>
        <w:t xml:space="preserve"> </w:t>
      </w:r>
      <w:r>
        <w:rPr>
          <w:w w:val="105"/>
        </w:rPr>
        <w:t>perception</w:t>
      </w:r>
      <w:r>
        <w:rPr>
          <w:spacing w:val="-9"/>
          <w:w w:val="105"/>
        </w:rPr>
        <w:t xml:space="preserve"> </w:t>
      </w:r>
      <w:r>
        <w:rPr>
          <w:w w:val="105"/>
        </w:rPr>
        <w:t>method</w:t>
      </w:r>
      <w:r>
        <w:rPr>
          <w:spacing w:val="-9"/>
          <w:w w:val="105"/>
        </w:rPr>
        <w:t xml:space="preserve"> </w:t>
      </w:r>
      <w:r>
        <w:rPr>
          <w:w w:val="105"/>
        </w:rPr>
        <w:t>such</w:t>
      </w:r>
      <w:r>
        <w:rPr>
          <w:spacing w:val="-9"/>
          <w:w w:val="105"/>
        </w:rPr>
        <w:t xml:space="preserve"> </w:t>
      </w:r>
      <w:r>
        <w:rPr>
          <w:w w:val="105"/>
        </w:rPr>
        <w:t>as</w:t>
      </w:r>
      <w:r>
        <w:rPr>
          <w:spacing w:val="-9"/>
          <w:w w:val="105"/>
        </w:rPr>
        <w:t xml:space="preserve"> </w:t>
      </w:r>
      <w:r>
        <w:rPr>
          <w:w w:val="105"/>
        </w:rPr>
        <w:t>LiDAR</w:t>
      </w:r>
      <w:r>
        <w:rPr>
          <w:spacing w:val="-9"/>
          <w:w w:val="105"/>
        </w:rPr>
        <w:t xml:space="preserve"> </w:t>
      </w:r>
      <w:r>
        <w:rPr>
          <w:w w:val="105"/>
        </w:rPr>
        <w:t>[</w:t>
      </w:r>
      <w:r>
        <w:fldChar w:fldCharType="begin"/>
      </w:r>
      <w:r>
        <w:instrText xml:space="preserve"> HYPERLINK \l "_bookmark148" </w:instrText>
      </w:r>
      <w:r>
        <w:fldChar w:fldCharType="separate"/>
      </w:r>
      <w:r>
        <w:rPr>
          <w:color w:val="0000FF"/>
          <w:w w:val="105"/>
        </w:rPr>
        <w:t>19</w:t>
      </w:r>
      <w:r>
        <w:rPr>
          <w:color w:val="0000FF"/>
          <w:w w:val="105"/>
        </w:rPr>
        <w:fldChar w:fldCharType="end"/>
      </w:r>
      <w:r>
        <w:rPr>
          <w:w w:val="105"/>
        </w:rPr>
        <w:t>].</w:t>
      </w:r>
      <w:r>
        <w:rPr>
          <w:spacing w:val="25"/>
          <w:w w:val="105"/>
        </w:rPr>
        <w:t xml:space="preserve"> </w:t>
      </w:r>
      <w:r>
        <w:rPr>
          <w:w w:val="105"/>
        </w:rPr>
        <w:t>If an image and a corresponding depth map are available, the 3D position of any object can</w:t>
      </w:r>
      <w:r>
        <w:rPr>
          <w:spacing w:val="-18"/>
          <w:w w:val="105"/>
        </w:rPr>
        <w:t xml:space="preserve"> </w:t>
      </w:r>
      <w:r>
        <w:rPr>
          <w:w w:val="105"/>
        </w:rPr>
        <w:t>be</w:t>
      </w:r>
      <w:r>
        <w:rPr>
          <w:spacing w:val="-17"/>
          <w:w w:val="105"/>
        </w:rPr>
        <w:t xml:space="preserve"> </w:t>
      </w:r>
      <w:r>
        <w:rPr>
          <w:w w:val="105"/>
        </w:rPr>
        <w:t>accurately</w:t>
      </w:r>
      <w:r>
        <w:rPr>
          <w:spacing w:val="-17"/>
          <w:w w:val="105"/>
        </w:rPr>
        <w:t xml:space="preserve"> </w:t>
      </w:r>
      <w:r>
        <w:rPr>
          <w:w w:val="105"/>
        </w:rPr>
        <w:t>recreated.</w:t>
      </w:r>
      <w:r>
        <w:rPr>
          <w:spacing w:val="-15"/>
          <w:w w:val="105"/>
        </w:rPr>
        <w:t xml:space="preserve"> </w:t>
      </w:r>
      <w:r>
        <w:rPr>
          <w:w w:val="105"/>
        </w:rPr>
        <w:t>Alternatively,</w:t>
      </w:r>
      <w:r>
        <w:rPr>
          <w:spacing w:val="-17"/>
          <w:w w:val="105"/>
        </w:rPr>
        <w:t xml:space="preserve"> </w:t>
      </w:r>
      <w:r>
        <w:rPr>
          <w:w w:val="105"/>
        </w:rPr>
        <w:t>stereo</w:t>
      </w:r>
      <w:r>
        <w:rPr>
          <w:spacing w:val="-17"/>
          <w:w w:val="105"/>
        </w:rPr>
        <w:t xml:space="preserve"> </w:t>
      </w:r>
      <w:r>
        <w:rPr>
          <w:w w:val="105"/>
        </w:rPr>
        <w:t>vision</w:t>
      </w:r>
      <w:r>
        <w:rPr>
          <w:spacing w:val="-18"/>
          <w:w w:val="105"/>
        </w:rPr>
        <w:t xml:space="preserve"> </w:t>
      </w:r>
      <w:r>
        <w:rPr>
          <w:w w:val="105"/>
        </w:rPr>
        <w:t>can</w:t>
      </w:r>
      <w:r>
        <w:rPr>
          <w:spacing w:val="-17"/>
          <w:w w:val="105"/>
        </w:rPr>
        <w:t xml:space="preserve"> </w:t>
      </w:r>
      <w:r>
        <w:rPr>
          <w:w w:val="105"/>
        </w:rPr>
        <w:t>be</w:t>
      </w:r>
      <w:r>
        <w:rPr>
          <w:spacing w:val="-17"/>
          <w:w w:val="105"/>
        </w:rPr>
        <w:t xml:space="preserve"> </w:t>
      </w:r>
      <w:r>
        <w:rPr>
          <w:w w:val="105"/>
        </w:rPr>
        <w:t>employed,</w:t>
      </w:r>
      <w:r>
        <w:rPr>
          <w:spacing w:val="-17"/>
          <w:w w:val="105"/>
        </w:rPr>
        <w:t xml:space="preserve"> </w:t>
      </w:r>
      <w:r>
        <w:rPr>
          <w:w w:val="105"/>
        </w:rPr>
        <w:t>which</w:t>
      </w:r>
      <w:r>
        <w:rPr>
          <w:spacing w:val="-18"/>
          <w:w w:val="105"/>
        </w:rPr>
        <w:t xml:space="preserve"> </w:t>
      </w:r>
      <w:r>
        <w:rPr>
          <w:w w:val="105"/>
        </w:rPr>
        <w:t>involves obtaining</w:t>
      </w:r>
      <w:r>
        <w:rPr>
          <w:spacing w:val="-7"/>
          <w:w w:val="105"/>
        </w:rPr>
        <w:t xml:space="preserve"> </w:t>
      </w:r>
      <w:r>
        <w:rPr>
          <w:w w:val="105"/>
        </w:rPr>
        <w:t>the</w:t>
      </w:r>
      <w:r>
        <w:rPr>
          <w:spacing w:val="-7"/>
          <w:w w:val="105"/>
        </w:rPr>
        <w:t xml:space="preserve"> </w:t>
      </w:r>
      <w:r>
        <w:rPr>
          <w:w w:val="105"/>
        </w:rPr>
        <w:t>distance</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object</w:t>
      </w:r>
      <w:r>
        <w:rPr>
          <w:spacing w:val="-7"/>
          <w:w w:val="105"/>
        </w:rPr>
        <w:t xml:space="preserve"> </w:t>
      </w:r>
      <w:r>
        <w:rPr>
          <w:w w:val="105"/>
        </w:rPr>
        <w:t>from</w:t>
      </w:r>
      <w:r>
        <w:rPr>
          <w:spacing w:val="-7"/>
          <w:w w:val="105"/>
        </w:rPr>
        <w:t xml:space="preserve"> </w:t>
      </w:r>
      <w:r>
        <w:rPr>
          <w:w w:val="105"/>
        </w:rPr>
        <w:t>the</w:t>
      </w:r>
      <w:r>
        <w:rPr>
          <w:spacing w:val="-7"/>
          <w:w w:val="105"/>
        </w:rPr>
        <w:t xml:space="preserve"> </w:t>
      </w:r>
      <w:r>
        <w:rPr>
          <w:w w:val="105"/>
        </w:rPr>
        <w:t>small</w:t>
      </w:r>
      <w:r>
        <w:rPr>
          <w:spacing w:val="-7"/>
          <w:w w:val="105"/>
        </w:rPr>
        <w:t xml:space="preserve"> </w:t>
      </w:r>
      <w:r>
        <w:rPr>
          <w:w w:val="105"/>
        </w:rPr>
        <w:t>differences</w:t>
      </w:r>
      <w:r>
        <w:rPr>
          <w:spacing w:val="-7"/>
          <w:w w:val="105"/>
        </w:rPr>
        <w:t xml:space="preserve"> </w:t>
      </w:r>
      <w:r>
        <w:rPr>
          <w:w w:val="105"/>
        </w:rPr>
        <w:t>between</w:t>
      </w:r>
      <w:r>
        <w:rPr>
          <w:spacing w:val="-7"/>
          <w:w w:val="105"/>
        </w:rPr>
        <w:t xml:space="preserve"> </w:t>
      </w:r>
      <w:r>
        <w:rPr>
          <w:w w:val="105"/>
        </w:rPr>
        <w:t>the</w:t>
      </w:r>
      <w:r>
        <w:rPr>
          <w:spacing w:val="-7"/>
          <w:w w:val="105"/>
        </w:rPr>
        <w:t xml:space="preserve"> </w:t>
      </w:r>
      <w:r>
        <w:rPr>
          <w:w w:val="105"/>
        </w:rPr>
        <w:t>two</w:t>
      </w:r>
      <w:r>
        <w:rPr>
          <w:spacing w:val="-7"/>
          <w:w w:val="105"/>
        </w:rPr>
        <w:t xml:space="preserve"> </w:t>
      </w:r>
      <w:r>
        <w:rPr>
          <w:w w:val="105"/>
        </w:rPr>
        <w:t>camera angles of view.</w:t>
      </w:r>
      <w:r>
        <w:rPr>
          <w:spacing w:val="40"/>
          <w:w w:val="105"/>
        </w:rPr>
        <w:t xml:space="preserve"> </w:t>
      </w:r>
      <w:r>
        <w:rPr>
          <w:w w:val="105"/>
        </w:rPr>
        <w:t>This method has two major caveats; the first is the importance of the synchronization of the cameras and the second is the limitations on the range.</w:t>
      </w:r>
      <w:r>
        <w:rPr>
          <w:spacing w:val="40"/>
          <w:w w:val="105"/>
        </w:rPr>
        <w:t xml:space="preserve"> </w:t>
      </w:r>
      <w:r>
        <w:rPr>
          <w:w w:val="105"/>
        </w:rPr>
        <w:t>For the system</w:t>
      </w:r>
      <w:r>
        <w:rPr>
          <w:spacing w:val="-1"/>
          <w:w w:val="105"/>
        </w:rPr>
        <w:t xml:space="preserve"> </w:t>
      </w:r>
      <w:r>
        <w:rPr>
          <w:w w:val="105"/>
        </w:rPr>
        <w:t>to</w:t>
      </w:r>
      <w:r>
        <w:rPr>
          <w:spacing w:val="-1"/>
          <w:w w:val="105"/>
        </w:rPr>
        <w:t xml:space="preserve"> </w:t>
      </w:r>
      <w:r>
        <w:rPr>
          <w:w w:val="105"/>
        </w:rPr>
        <w:t>work</w:t>
      </w:r>
      <w:r>
        <w:rPr>
          <w:spacing w:val="-1"/>
          <w:w w:val="105"/>
        </w:rPr>
        <w:t xml:space="preserve"> </w:t>
      </w:r>
      <w:r>
        <w:rPr>
          <w:w w:val="105"/>
        </w:rPr>
        <w:t>correctly, the</w:t>
      </w:r>
      <w:r>
        <w:rPr>
          <w:spacing w:val="-1"/>
          <w:w w:val="105"/>
        </w:rPr>
        <w:t xml:space="preserve"> </w:t>
      </w:r>
      <w:r>
        <w:rPr>
          <w:w w:val="105"/>
        </w:rPr>
        <w:t>frames</w:t>
      </w:r>
      <w:r>
        <w:rPr>
          <w:spacing w:val="-1"/>
          <w:w w:val="105"/>
        </w:rPr>
        <w:t xml:space="preserve"> </w:t>
      </w:r>
      <w:r>
        <w:rPr>
          <w:w w:val="105"/>
        </w:rPr>
        <w:t>have</w:t>
      </w:r>
      <w:r>
        <w:rPr>
          <w:spacing w:val="-1"/>
          <w:w w:val="105"/>
        </w:rPr>
        <w:t xml:space="preserve"> </w:t>
      </w:r>
      <w:r>
        <w:rPr>
          <w:w w:val="105"/>
        </w:rPr>
        <w:t>to</w:t>
      </w:r>
      <w:r>
        <w:rPr>
          <w:spacing w:val="-1"/>
          <w:w w:val="105"/>
        </w:rPr>
        <w:t xml:space="preserve"> </w:t>
      </w:r>
      <w:r>
        <w:rPr>
          <w:w w:val="105"/>
        </w:rPr>
        <w:t>be</w:t>
      </w:r>
      <w:r>
        <w:rPr>
          <w:spacing w:val="-1"/>
          <w:w w:val="105"/>
        </w:rPr>
        <w:t xml:space="preserve"> </w:t>
      </w:r>
      <w:r>
        <w:rPr>
          <w:w w:val="105"/>
        </w:rPr>
        <w:t>perfectly</w:t>
      </w:r>
      <w:r>
        <w:rPr>
          <w:spacing w:val="-1"/>
          <w:w w:val="105"/>
        </w:rPr>
        <w:t xml:space="preserve"> </w:t>
      </w:r>
      <w:r>
        <w:rPr>
          <w:w w:val="105"/>
        </w:rPr>
        <w:t>in</w:t>
      </w:r>
      <w:r>
        <w:rPr>
          <w:spacing w:val="-1"/>
          <w:w w:val="105"/>
        </w:rPr>
        <w:t xml:space="preserve"> </w:t>
      </w:r>
      <w:r>
        <w:rPr>
          <w:w w:val="105"/>
        </w:rPr>
        <w:t>sync, because</w:t>
      </w:r>
      <w:r>
        <w:rPr>
          <w:spacing w:val="-1"/>
          <w:w w:val="105"/>
        </w:rPr>
        <w:t xml:space="preserve"> </w:t>
      </w:r>
      <w:r>
        <w:rPr>
          <w:w w:val="105"/>
        </w:rPr>
        <w:t>any</w:t>
      </w:r>
      <w:r>
        <w:rPr>
          <w:spacing w:val="-1"/>
          <w:w w:val="105"/>
        </w:rPr>
        <w:t xml:space="preserve"> </w:t>
      </w:r>
      <w:r>
        <w:rPr>
          <w:w w:val="105"/>
        </w:rPr>
        <w:t>error</w:t>
      </w:r>
      <w:r>
        <w:rPr>
          <w:spacing w:val="-1"/>
          <w:w w:val="105"/>
        </w:rPr>
        <w:t xml:space="preserve"> </w:t>
      </w:r>
      <w:r>
        <w:rPr>
          <w:w w:val="105"/>
        </w:rPr>
        <w:t>of time</w:t>
      </w:r>
      <w:r>
        <w:rPr>
          <w:spacing w:val="-12"/>
          <w:w w:val="105"/>
        </w:rPr>
        <w:t xml:space="preserve"> </w:t>
      </w:r>
      <w:r>
        <w:rPr>
          <w:w w:val="105"/>
        </w:rPr>
        <w:t>is</w:t>
      </w:r>
      <w:r>
        <w:rPr>
          <w:spacing w:val="-12"/>
          <w:w w:val="105"/>
        </w:rPr>
        <w:t xml:space="preserve"> </w:t>
      </w:r>
      <w:r>
        <w:rPr>
          <w:w w:val="105"/>
        </w:rPr>
        <w:t>treated</w:t>
      </w:r>
      <w:r>
        <w:rPr>
          <w:spacing w:val="-12"/>
          <w:w w:val="105"/>
        </w:rPr>
        <w:t xml:space="preserve"> </w:t>
      </w:r>
      <w:r>
        <w:rPr>
          <w:w w:val="105"/>
        </w:rPr>
        <w:t>as</w:t>
      </w:r>
      <w:r>
        <w:rPr>
          <w:spacing w:val="-12"/>
          <w:w w:val="105"/>
        </w:rPr>
        <w:t xml:space="preserve"> </w:t>
      </w:r>
      <w:r>
        <w:rPr>
          <w:w w:val="105"/>
        </w:rPr>
        <w:t>part</w:t>
      </w:r>
      <w:r>
        <w:rPr>
          <w:spacing w:val="-12"/>
          <w:w w:val="105"/>
        </w:rPr>
        <w:t xml:space="preserve"> </w:t>
      </w:r>
      <w:r>
        <w:rPr>
          <w:w w:val="105"/>
        </w:rPr>
        <w:t>of</w:t>
      </w:r>
      <w:r>
        <w:rPr>
          <w:spacing w:val="-12"/>
          <w:w w:val="105"/>
        </w:rPr>
        <w:t xml:space="preserve"> </w:t>
      </w:r>
      <w:r>
        <w:rPr>
          <w:w w:val="105"/>
        </w:rPr>
        <w:t>the</w:t>
      </w:r>
      <w:r>
        <w:rPr>
          <w:spacing w:val="-12"/>
          <w:w w:val="105"/>
        </w:rPr>
        <w:t xml:space="preserve"> </w:t>
      </w:r>
      <w:r>
        <w:rPr>
          <w:w w:val="105"/>
        </w:rPr>
        <w:t>difference</w:t>
      </w:r>
      <w:r>
        <w:rPr>
          <w:spacing w:val="-12"/>
          <w:w w:val="105"/>
        </w:rPr>
        <w:t xml:space="preserve"> </w:t>
      </w:r>
      <w:r>
        <w:rPr>
          <w:w w:val="105"/>
        </w:rPr>
        <w:t>of</w:t>
      </w:r>
      <w:r>
        <w:rPr>
          <w:spacing w:val="-12"/>
          <w:w w:val="105"/>
        </w:rPr>
        <w:t xml:space="preserve"> </w:t>
      </w:r>
      <w:r>
        <w:rPr>
          <w:w w:val="105"/>
        </w:rPr>
        <w:t>perspective,</w:t>
      </w:r>
      <w:r>
        <w:rPr>
          <w:spacing w:val="-9"/>
          <w:w w:val="105"/>
        </w:rPr>
        <w:t xml:space="preserve"> </w:t>
      </w:r>
      <w:r>
        <w:rPr>
          <w:w w:val="105"/>
        </w:rPr>
        <w:t>skewing</w:t>
      </w:r>
      <w:r>
        <w:rPr>
          <w:spacing w:val="-12"/>
          <w:w w:val="105"/>
        </w:rPr>
        <w:t xml:space="preserve"> </w:t>
      </w:r>
      <w:r>
        <w:rPr>
          <w:w w:val="105"/>
        </w:rPr>
        <w:t>the</w:t>
      </w:r>
      <w:r>
        <w:rPr>
          <w:spacing w:val="-12"/>
          <w:w w:val="105"/>
        </w:rPr>
        <w:t xml:space="preserve"> </w:t>
      </w:r>
      <w:r>
        <w:rPr>
          <w:w w:val="105"/>
        </w:rPr>
        <w:t>resulting</w:t>
      </w:r>
      <w:r>
        <w:rPr>
          <w:spacing w:val="-12"/>
          <w:w w:val="105"/>
        </w:rPr>
        <w:t xml:space="preserve"> </w:t>
      </w:r>
      <w:r>
        <w:rPr>
          <w:w w:val="105"/>
        </w:rPr>
        <w:t>depth.</w:t>
      </w:r>
      <w:r>
        <w:rPr>
          <w:spacing w:val="20"/>
          <w:w w:val="105"/>
        </w:rPr>
        <w:t xml:space="preserve"> </w:t>
      </w:r>
      <w:r>
        <w:rPr>
          <w:w w:val="105"/>
        </w:rPr>
        <w:t xml:space="preserve">The stereo vision system’s ability to see objects is dependent on the distance between the </w:t>
      </w:r>
      <w:r>
        <w:t>cameras.</w:t>
      </w:r>
      <w:r>
        <w:rPr>
          <w:spacing w:val="10"/>
        </w:rPr>
        <w:t xml:space="preserve"> </w:t>
      </w:r>
      <w:r>
        <w:t>If</w:t>
      </w:r>
      <w:r>
        <w:rPr>
          <w:spacing w:val="-6"/>
        </w:rPr>
        <w:t xml:space="preserve"> </w:t>
      </w:r>
      <w:r>
        <w:t>they</w:t>
      </w:r>
      <w:r>
        <w:rPr>
          <w:spacing w:val="-5"/>
        </w:rPr>
        <w:t xml:space="preserve"> </w:t>
      </w:r>
      <w:r>
        <w:t>are</w:t>
      </w:r>
      <w:r>
        <w:rPr>
          <w:spacing w:val="-6"/>
        </w:rPr>
        <w:t xml:space="preserve"> </w:t>
      </w:r>
      <w:r>
        <w:t>further</w:t>
      </w:r>
      <w:r>
        <w:rPr>
          <w:spacing w:val="-5"/>
        </w:rPr>
        <w:t xml:space="preserve"> </w:t>
      </w:r>
      <w:r>
        <w:t>apart</w:t>
      </w:r>
      <w:r>
        <w:rPr>
          <w:spacing w:val="-6"/>
        </w:rPr>
        <w:t xml:space="preserve"> </w:t>
      </w:r>
      <w:r>
        <w:t>from</w:t>
      </w:r>
      <w:r>
        <w:rPr>
          <w:spacing w:val="-5"/>
        </w:rPr>
        <w:t xml:space="preserve"> </w:t>
      </w:r>
      <w:r>
        <w:t>each</w:t>
      </w:r>
      <w:r>
        <w:rPr>
          <w:spacing w:val="-5"/>
        </w:rPr>
        <w:t xml:space="preserve"> </w:t>
      </w:r>
      <w:r>
        <w:t>other,</w:t>
      </w:r>
      <w:r>
        <w:rPr>
          <w:spacing w:val="-6"/>
        </w:rPr>
        <w:t xml:space="preserve"> </w:t>
      </w:r>
      <w:r>
        <w:t>they</w:t>
      </w:r>
      <w:r>
        <w:rPr>
          <w:spacing w:val="-5"/>
        </w:rPr>
        <w:t xml:space="preserve"> </w:t>
      </w:r>
      <w:r>
        <w:t>will</w:t>
      </w:r>
      <w:r>
        <w:rPr>
          <w:spacing w:val="-6"/>
        </w:rPr>
        <w:t xml:space="preserve"> </w:t>
      </w:r>
      <w:r>
        <w:t>have</w:t>
      </w:r>
      <w:r>
        <w:rPr>
          <w:spacing w:val="-5"/>
        </w:rPr>
        <w:t xml:space="preserve"> </w:t>
      </w:r>
      <w:r>
        <w:t>more</w:t>
      </w:r>
      <w:r>
        <w:rPr>
          <w:spacing w:val="-6"/>
        </w:rPr>
        <w:t xml:space="preserve"> </w:t>
      </w:r>
      <w:r>
        <w:t>depth</w:t>
      </w:r>
      <w:r>
        <w:rPr>
          <w:spacing w:val="-5"/>
        </w:rPr>
        <w:t xml:space="preserve"> </w:t>
      </w:r>
      <w:r>
        <w:t>of</w:t>
      </w:r>
      <w:r>
        <w:rPr>
          <w:spacing w:val="-6"/>
        </w:rPr>
        <w:t xml:space="preserve"> </w:t>
      </w:r>
      <w:r>
        <w:t>field,</w:t>
      </w:r>
      <w:r>
        <w:rPr>
          <w:spacing w:val="-5"/>
        </w:rPr>
        <w:t xml:space="preserve"> </w:t>
      </w:r>
      <w:r>
        <w:t>but</w:t>
      </w:r>
      <w:r>
        <w:rPr>
          <w:spacing w:val="-6"/>
        </w:rPr>
        <w:t xml:space="preserve"> </w:t>
      </w:r>
      <w:r>
        <w:rPr>
          <w:spacing w:val="-5"/>
        </w:rPr>
        <w:t>it</w:t>
      </w:r>
    </w:p>
    <w:p w14:paraId="566613F1">
      <w:pPr>
        <w:pStyle w:val="9"/>
        <w:spacing w:after="0" w:line="273" w:lineRule="auto"/>
        <w:jc w:val="both"/>
        <w:sectPr>
          <w:pgSz w:w="11910" w:h="16840"/>
          <w:pgMar w:top="600" w:right="1417" w:bottom="280" w:left="1700" w:header="720" w:footer="720" w:gutter="0"/>
          <w:cols w:space="720" w:num="1"/>
        </w:sectPr>
      </w:pPr>
    </w:p>
    <w:p w14:paraId="50CC5BF9">
      <w:pPr>
        <w:tabs>
          <w:tab w:val="left" w:pos="1223"/>
        </w:tabs>
        <w:spacing w:before="79"/>
        <w:ind w:left="0" w:right="0" w:firstLine="0"/>
        <w:jc w:val="left"/>
        <w:rPr>
          <w:sz w:val="18"/>
        </w:rPr>
      </w:pPr>
      <w:r>
        <w:rPr>
          <w:sz w:val="18"/>
        </w:rPr>
        <mc:AlternateContent>
          <mc:Choice Requires="wps">
            <w:drawing>
              <wp:anchor distT="0" distB="0" distL="0" distR="0" simplePos="0" relativeHeight="251798528"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43" name="Graphic 43"/>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43" o:spid="_x0000_s1026" o:spt="100" style="position:absolute;left:0pt;margin-left:85pt;margin-top:17.5pt;height:0.1pt;width:425.2pt;mso-position-horizontal-relative:page;mso-wrap-distance-bottom:0pt;mso-wrap-distance-top:0pt;z-index:-251517952;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lcG+y1gAAAAoBAAAPAAAAAAAA&#10;AAEAIAAAACIAAABkcnMvZG93bnJldi54bWxQSwECFAAUAAAACACHTuJAm4N4jhQCAAB8BAAADgAA&#10;AAAAAAABACAAAAAlAQAAZHJzL2Uyb0RvYy54bWxQSwUGAAAAAAYABgBZAQAAqwUAAAAA&#10;" path="m0,0l5400001,0e">
                <v:fill on="f" focussize="0,0"/>
                <v:stroke weight="0.497952755905512pt" color="#000000" joinstyle="round"/>
                <v:imagedata o:title=""/>
                <o:lock v:ext="edit" aspectratio="f"/>
                <v:textbox inset="0mm,0mm,0mm,0mm"/>
                <w10:wrap type="topAndBottom"/>
              </v:shape>
            </w:pict>
          </mc:Fallback>
        </mc:AlternateContent>
      </w:r>
      <w:bookmarkStart w:id="47" w:name="_bookmark36"/>
      <w:bookmarkEnd w:id="47"/>
      <w:r>
        <w:rPr>
          <w:spacing w:val="-5"/>
          <w:sz w:val="18"/>
        </w:rPr>
        <w:t>20</w:t>
      </w:r>
      <w:r>
        <w:rPr>
          <w:sz w:val="18"/>
        </w:rPr>
        <w:tab/>
      </w:r>
      <w:r>
        <w:rPr>
          <w:sz w:val="18"/>
        </w:rPr>
        <w:t>Real-time</w:t>
      </w:r>
      <w:r>
        <w:rPr>
          <w:spacing w:val="-2"/>
          <w:sz w:val="18"/>
        </w:rPr>
        <w:t xml:space="preserve"> </w:t>
      </w:r>
      <w:r>
        <w:rPr>
          <w:sz w:val="18"/>
        </w:rPr>
        <w:t>Vehicle</w:t>
      </w:r>
      <w:r>
        <w:rPr>
          <w:spacing w:val="-1"/>
          <w:sz w:val="18"/>
        </w:rPr>
        <w:t xml:space="preserve"> </w:t>
      </w:r>
      <w:r>
        <w:rPr>
          <w:sz w:val="18"/>
        </w:rPr>
        <w:t>Speed</w:t>
      </w:r>
      <w:r>
        <w:rPr>
          <w:spacing w:val="-2"/>
          <w:sz w:val="18"/>
        </w:rPr>
        <w:t xml:space="preserve"> </w:t>
      </w:r>
      <w:r>
        <w:rPr>
          <w:sz w:val="18"/>
        </w:rPr>
        <w:t>Estimation</w:t>
      </w:r>
      <w:r>
        <w:rPr>
          <w:spacing w:val="-1"/>
          <w:sz w:val="18"/>
        </w:rPr>
        <w:t xml:space="preserve"> </w:t>
      </w:r>
      <w:r>
        <w:rPr>
          <w:sz w:val="18"/>
        </w:rPr>
        <w:t>using</w:t>
      </w:r>
      <w:r>
        <w:rPr>
          <w:spacing w:val="-1"/>
          <w:sz w:val="18"/>
        </w:rPr>
        <w:t xml:space="preserve"> </w:t>
      </w:r>
      <w:r>
        <w:rPr>
          <w:sz w:val="18"/>
        </w:rPr>
        <w:t>Unmanned</w:t>
      </w:r>
      <w:r>
        <w:rPr>
          <w:spacing w:val="-2"/>
          <w:sz w:val="18"/>
        </w:rPr>
        <w:t xml:space="preserve"> </w:t>
      </w:r>
      <w:r>
        <w:rPr>
          <w:sz w:val="18"/>
        </w:rPr>
        <w:t>Aerial</w:t>
      </w:r>
      <w:r>
        <w:rPr>
          <w:spacing w:val="-1"/>
          <w:sz w:val="18"/>
        </w:rPr>
        <w:t xml:space="preserve"> </w:t>
      </w:r>
      <w:r>
        <w:rPr>
          <w:sz w:val="18"/>
        </w:rPr>
        <w:t>Vehicles</w:t>
      </w:r>
      <w:r>
        <w:rPr>
          <w:spacing w:val="-1"/>
          <w:sz w:val="18"/>
        </w:rPr>
        <w:t xml:space="preserve"> </w:t>
      </w:r>
      <w:r>
        <w:rPr>
          <w:sz w:val="18"/>
        </w:rPr>
        <w:t>for</w:t>
      </w:r>
      <w:r>
        <w:rPr>
          <w:spacing w:val="-2"/>
          <w:sz w:val="18"/>
        </w:rPr>
        <w:t xml:space="preserve"> </w:t>
      </w:r>
      <w:r>
        <w:rPr>
          <w:sz w:val="18"/>
        </w:rPr>
        <w:t>Traffic</w:t>
      </w:r>
      <w:r>
        <w:rPr>
          <w:spacing w:val="-1"/>
          <w:sz w:val="18"/>
        </w:rPr>
        <w:t xml:space="preserve"> </w:t>
      </w:r>
      <w:r>
        <w:rPr>
          <w:spacing w:val="-2"/>
          <w:sz w:val="18"/>
        </w:rPr>
        <w:t>Surveillance</w:t>
      </w:r>
    </w:p>
    <w:p w14:paraId="3EE2E94D">
      <w:pPr>
        <w:pStyle w:val="9"/>
        <w:spacing w:before="219"/>
      </w:pPr>
    </w:p>
    <w:p w14:paraId="2331BF06">
      <w:pPr>
        <w:pStyle w:val="9"/>
        <w:jc w:val="both"/>
      </w:pPr>
      <w:r>
        <w:t>will</w:t>
      </w:r>
      <w:r>
        <w:rPr>
          <w:spacing w:val="1"/>
        </w:rPr>
        <w:t xml:space="preserve"> </w:t>
      </w:r>
      <w:r>
        <w:t>become</w:t>
      </w:r>
      <w:r>
        <w:rPr>
          <w:spacing w:val="1"/>
        </w:rPr>
        <w:t xml:space="preserve"> </w:t>
      </w:r>
      <w:r>
        <w:t>more</w:t>
      </w:r>
      <w:r>
        <w:rPr>
          <w:spacing w:val="1"/>
        </w:rPr>
        <w:t xml:space="preserve"> </w:t>
      </w:r>
      <w:r>
        <w:t>difficult</w:t>
      </w:r>
      <w:r>
        <w:rPr>
          <w:spacing w:val="1"/>
        </w:rPr>
        <w:t xml:space="preserve"> </w:t>
      </w:r>
      <w:r>
        <w:t>to</w:t>
      </w:r>
      <w:r>
        <w:rPr>
          <w:spacing w:val="1"/>
        </w:rPr>
        <w:t xml:space="preserve"> </w:t>
      </w:r>
      <w:r>
        <w:t>find</w:t>
      </w:r>
      <w:r>
        <w:rPr>
          <w:spacing w:val="1"/>
        </w:rPr>
        <w:t xml:space="preserve"> </w:t>
      </w:r>
      <w:r>
        <w:t>shared</w:t>
      </w:r>
      <w:r>
        <w:rPr>
          <w:spacing w:val="1"/>
        </w:rPr>
        <w:t xml:space="preserve"> </w:t>
      </w:r>
      <w:r>
        <w:t>points</w:t>
      </w:r>
      <w:r>
        <w:rPr>
          <w:spacing w:val="1"/>
        </w:rPr>
        <w:t xml:space="preserve"> </w:t>
      </w:r>
      <w:r>
        <w:t>of</w:t>
      </w:r>
      <w:r>
        <w:rPr>
          <w:spacing w:val="1"/>
        </w:rPr>
        <w:t xml:space="preserve"> </w:t>
      </w:r>
      <w:r>
        <w:t>interest</w:t>
      </w:r>
      <w:r>
        <w:rPr>
          <w:spacing w:val="1"/>
        </w:rPr>
        <w:t xml:space="preserve"> </w:t>
      </w:r>
      <w:r>
        <w:t>between</w:t>
      </w:r>
      <w:r>
        <w:rPr>
          <w:spacing w:val="1"/>
        </w:rPr>
        <w:t xml:space="preserve"> </w:t>
      </w:r>
      <w:r>
        <w:t>the</w:t>
      </w:r>
      <w:r>
        <w:rPr>
          <w:spacing w:val="1"/>
        </w:rPr>
        <w:t xml:space="preserve"> </w:t>
      </w:r>
      <w:r>
        <w:rPr>
          <w:spacing w:val="-2"/>
        </w:rPr>
        <w:t>images.</w:t>
      </w:r>
    </w:p>
    <w:p w14:paraId="5126A956">
      <w:pPr>
        <w:pStyle w:val="9"/>
        <w:spacing w:before="143" w:line="273" w:lineRule="auto"/>
        <w:ind w:right="280"/>
        <w:jc w:val="both"/>
      </w:pPr>
      <w:r>
        <w:rPr>
          <w:w w:val="105"/>
        </w:rPr>
        <w:t>It</w:t>
      </w:r>
      <w:r>
        <w:rPr>
          <w:spacing w:val="-12"/>
          <w:w w:val="105"/>
        </w:rPr>
        <w:t xml:space="preserve"> </w:t>
      </w:r>
      <w:r>
        <w:rPr>
          <w:w w:val="105"/>
        </w:rPr>
        <w:t>is</w:t>
      </w:r>
      <w:r>
        <w:rPr>
          <w:spacing w:val="-12"/>
          <w:w w:val="105"/>
        </w:rPr>
        <w:t xml:space="preserve"> </w:t>
      </w:r>
      <w:r>
        <w:rPr>
          <w:w w:val="105"/>
        </w:rPr>
        <w:t>also</w:t>
      </w:r>
      <w:r>
        <w:rPr>
          <w:spacing w:val="-12"/>
          <w:w w:val="105"/>
        </w:rPr>
        <w:t xml:space="preserve"> </w:t>
      </w:r>
      <w:r>
        <w:rPr>
          <w:w w:val="105"/>
        </w:rPr>
        <w:t>possible</w:t>
      </w:r>
      <w:r>
        <w:rPr>
          <w:spacing w:val="-12"/>
          <w:w w:val="105"/>
        </w:rPr>
        <w:t xml:space="preserve"> </w:t>
      </w:r>
      <w:r>
        <w:rPr>
          <w:w w:val="105"/>
        </w:rPr>
        <w:t>to</w:t>
      </w:r>
      <w:r>
        <w:rPr>
          <w:spacing w:val="-12"/>
          <w:w w:val="105"/>
        </w:rPr>
        <w:t xml:space="preserve"> </w:t>
      </w:r>
      <w:r>
        <w:rPr>
          <w:w w:val="105"/>
        </w:rPr>
        <w:t>use</w:t>
      </w:r>
      <w:r>
        <w:rPr>
          <w:spacing w:val="-12"/>
          <w:w w:val="105"/>
        </w:rPr>
        <w:t xml:space="preserve"> </w:t>
      </w:r>
      <w:r>
        <w:rPr>
          <w:w w:val="105"/>
        </w:rPr>
        <w:t>various</w:t>
      </w:r>
      <w:r>
        <w:rPr>
          <w:spacing w:val="-12"/>
          <w:w w:val="105"/>
        </w:rPr>
        <w:t xml:space="preserve"> </w:t>
      </w:r>
      <w:r>
        <w:rPr>
          <w:w w:val="105"/>
        </w:rPr>
        <w:t>features</w:t>
      </w:r>
      <w:r>
        <w:rPr>
          <w:spacing w:val="-12"/>
          <w:w w:val="105"/>
        </w:rPr>
        <w:t xml:space="preserve"> </w:t>
      </w:r>
      <w:r>
        <w:rPr>
          <w:w w:val="105"/>
        </w:rPr>
        <w:t>from</w:t>
      </w:r>
      <w:r>
        <w:rPr>
          <w:spacing w:val="-12"/>
          <w:w w:val="105"/>
        </w:rPr>
        <w:t xml:space="preserve"> </w:t>
      </w:r>
      <w:r>
        <w:rPr>
          <w:w w:val="105"/>
        </w:rPr>
        <w:t>the</w:t>
      </w:r>
      <w:r>
        <w:rPr>
          <w:spacing w:val="-12"/>
          <w:w w:val="105"/>
        </w:rPr>
        <w:t xml:space="preserve"> </w:t>
      </w:r>
      <w:r>
        <w:rPr>
          <w:w w:val="105"/>
        </w:rPr>
        <w:t>vehicles,</w:t>
      </w:r>
      <w:r>
        <w:rPr>
          <w:spacing w:val="-11"/>
          <w:w w:val="105"/>
        </w:rPr>
        <w:t xml:space="preserve"> </w:t>
      </w:r>
      <w:r>
        <w:rPr>
          <w:w w:val="105"/>
        </w:rPr>
        <w:t>such</w:t>
      </w:r>
      <w:r>
        <w:rPr>
          <w:spacing w:val="-12"/>
          <w:w w:val="105"/>
        </w:rPr>
        <w:t xml:space="preserve"> </w:t>
      </w:r>
      <w:r>
        <w:rPr>
          <w:w w:val="105"/>
        </w:rPr>
        <w:t>as</w:t>
      </w:r>
      <w:r>
        <w:rPr>
          <w:spacing w:val="-12"/>
          <w:w w:val="105"/>
        </w:rPr>
        <w:t xml:space="preserve"> </w:t>
      </w:r>
      <w:r>
        <w:rPr>
          <w:w w:val="105"/>
        </w:rPr>
        <w:t>the</w:t>
      </w:r>
      <w:r>
        <w:rPr>
          <w:spacing w:val="-12"/>
          <w:w w:val="105"/>
        </w:rPr>
        <w:t xml:space="preserve"> </w:t>
      </w:r>
      <w:r>
        <w:rPr>
          <w:w w:val="105"/>
        </w:rPr>
        <w:t>license</w:t>
      </w:r>
      <w:r>
        <w:rPr>
          <w:spacing w:val="-12"/>
          <w:w w:val="105"/>
        </w:rPr>
        <w:t xml:space="preserve"> </w:t>
      </w:r>
      <w:r>
        <w:rPr>
          <w:w w:val="105"/>
        </w:rPr>
        <w:t>plate</w:t>
      </w:r>
      <w:r>
        <w:rPr>
          <w:spacing w:val="-12"/>
          <w:w w:val="105"/>
        </w:rPr>
        <w:t xml:space="preserve"> </w:t>
      </w:r>
      <w:r>
        <w:rPr>
          <w:w w:val="105"/>
        </w:rPr>
        <w:t>of</w:t>
      </w:r>
      <w:r>
        <w:rPr>
          <w:spacing w:val="-12"/>
          <w:w w:val="105"/>
        </w:rPr>
        <w:t xml:space="preserve"> </w:t>
      </w:r>
      <w:r>
        <w:rPr>
          <w:w w:val="105"/>
        </w:rPr>
        <w:t xml:space="preserve">a </w:t>
      </w:r>
      <w:r>
        <w:rPr>
          <w:spacing w:val="-2"/>
          <w:w w:val="105"/>
        </w:rPr>
        <w:t>car</w:t>
      </w:r>
      <w:r>
        <w:rPr>
          <w:spacing w:val="-12"/>
          <w:w w:val="105"/>
        </w:rPr>
        <w:t xml:space="preserve"> </w:t>
      </w:r>
      <w:r>
        <w:rPr>
          <w:spacing w:val="-2"/>
          <w:w w:val="105"/>
        </w:rPr>
        <w:t>[</w:t>
      </w:r>
      <w:r>
        <w:fldChar w:fldCharType="begin"/>
      </w:r>
      <w:r>
        <w:instrText xml:space="preserve"> HYPERLINK \l "_bookmark149" </w:instrText>
      </w:r>
      <w:r>
        <w:fldChar w:fldCharType="separate"/>
      </w:r>
      <w:r>
        <w:rPr>
          <w:color w:val="0000FF"/>
          <w:spacing w:val="-2"/>
          <w:w w:val="105"/>
        </w:rPr>
        <w:t>20</w:t>
      </w:r>
      <w:r>
        <w:rPr>
          <w:color w:val="0000FF"/>
          <w:spacing w:val="-2"/>
          <w:w w:val="105"/>
        </w:rPr>
        <w:fldChar w:fldCharType="end"/>
      </w:r>
      <w:r>
        <w:rPr>
          <w:spacing w:val="-2"/>
          <w:w w:val="105"/>
        </w:rPr>
        <w:t>]</w:t>
      </w:r>
      <w:r>
        <w:rPr>
          <w:spacing w:val="-12"/>
          <w:w w:val="105"/>
        </w:rPr>
        <w:t xml:space="preserve"> </w:t>
      </w:r>
      <w:r>
        <w:rPr>
          <w:spacing w:val="-2"/>
          <w:w w:val="105"/>
        </w:rPr>
        <w:t>or</w:t>
      </w:r>
      <w:r>
        <w:rPr>
          <w:spacing w:val="-12"/>
          <w:w w:val="105"/>
        </w:rPr>
        <w:t xml:space="preserve"> </w:t>
      </w:r>
      <w:r>
        <w:rPr>
          <w:spacing w:val="-2"/>
          <w:w w:val="105"/>
        </w:rPr>
        <w:t>the</w:t>
      </w:r>
      <w:r>
        <w:rPr>
          <w:spacing w:val="-12"/>
          <w:w w:val="105"/>
        </w:rPr>
        <w:t xml:space="preserve"> </w:t>
      </w:r>
      <w:r>
        <w:rPr>
          <w:spacing w:val="-2"/>
          <w:w w:val="105"/>
        </w:rPr>
        <w:t>width</w:t>
      </w:r>
      <w:r>
        <w:rPr>
          <w:spacing w:val="-12"/>
          <w:w w:val="105"/>
        </w:rPr>
        <w:t xml:space="preserve"> </w:t>
      </w:r>
      <w:r>
        <w:rPr>
          <w:spacing w:val="-2"/>
          <w:w w:val="105"/>
        </w:rPr>
        <w:t>of</w:t>
      </w:r>
      <w:r>
        <w:rPr>
          <w:spacing w:val="-12"/>
          <w:w w:val="105"/>
        </w:rPr>
        <w:t xml:space="preserve"> </w:t>
      </w:r>
      <w:r>
        <w:rPr>
          <w:spacing w:val="-2"/>
          <w:w w:val="105"/>
        </w:rPr>
        <w:t>the</w:t>
      </w:r>
      <w:r>
        <w:rPr>
          <w:spacing w:val="-12"/>
          <w:w w:val="105"/>
        </w:rPr>
        <w:t xml:space="preserve"> </w:t>
      </w:r>
      <w:r>
        <w:rPr>
          <w:spacing w:val="-2"/>
          <w:w w:val="105"/>
        </w:rPr>
        <w:t>lanes</w:t>
      </w:r>
      <w:r>
        <w:rPr>
          <w:spacing w:val="-12"/>
          <w:w w:val="105"/>
        </w:rPr>
        <w:t xml:space="preserve"> </w:t>
      </w:r>
      <w:r>
        <w:rPr>
          <w:spacing w:val="-2"/>
          <w:w w:val="105"/>
        </w:rPr>
        <w:t>[</w:t>
      </w:r>
      <w:r>
        <w:fldChar w:fldCharType="begin"/>
      </w:r>
      <w:r>
        <w:instrText xml:space="preserve"> HYPERLINK \l "_bookmark150" </w:instrText>
      </w:r>
      <w:r>
        <w:fldChar w:fldCharType="separate"/>
      </w:r>
      <w:r>
        <w:rPr>
          <w:color w:val="0000FF"/>
          <w:spacing w:val="-2"/>
          <w:w w:val="105"/>
        </w:rPr>
        <w:t>21</w:t>
      </w:r>
      <w:r>
        <w:rPr>
          <w:color w:val="0000FF"/>
          <w:spacing w:val="-2"/>
          <w:w w:val="105"/>
        </w:rPr>
        <w:fldChar w:fldCharType="end"/>
      </w:r>
      <w:r>
        <w:rPr>
          <w:spacing w:val="-2"/>
          <w:w w:val="105"/>
        </w:rPr>
        <w:t>]</w:t>
      </w:r>
      <w:r>
        <w:rPr>
          <w:spacing w:val="-12"/>
          <w:w w:val="105"/>
        </w:rPr>
        <w:t xml:space="preserve"> </w:t>
      </w:r>
      <w:r>
        <w:rPr>
          <w:spacing w:val="-2"/>
          <w:w w:val="105"/>
        </w:rPr>
        <w:t>as</w:t>
      </w:r>
      <w:r>
        <w:rPr>
          <w:spacing w:val="-12"/>
          <w:w w:val="105"/>
        </w:rPr>
        <w:t xml:space="preserve"> </w:t>
      </w:r>
      <w:r>
        <w:rPr>
          <w:spacing w:val="-2"/>
          <w:w w:val="105"/>
        </w:rPr>
        <w:t>distance</w:t>
      </w:r>
      <w:r>
        <w:rPr>
          <w:spacing w:val="-12"/>
          <w:w w:val="105"/>
        </w:rPr>
        <w:t xml:space="preserve"> </w:t>
      </w:r>
      <w:r>
        <w:rPr>
          <w:spacing w:val="-2"/>
          <w:w w:val="105"/>
        </w:rPr>
        <w:t>reference.</w:t>
      </w:r>
      <w:r>
        <w:rPr>
          <w:spacing w:val="6"/>
          <w:w w:val="105"/>
        </w:rPr>
        <w:t xml:space="preserve"> </w:t>
      </w:r>
      <w:r>
        <w:rPr>
          <w:spacing w:val="-2"/>
          <w:w w:val="105"/>
        </w:rPr>
        <w:t>An</w:t>
      </w:r>
      <w:r>
        <w:rPr>
          <w:spacing w:val="-12"/>
          <w:w w:val="105"/>
        </w:rPr>
        <w:t xml:space="preserve"> </w:t>
      </w:r>
      <w:r>
        <w:rPr>
          <w:spacing w:val="-2"/>
          <w:w w:val="105"/>
        </w:rPr>
        <w:t>alternative</w:t>
      </w:r>
      <w:r>
        <w:rPr>
          <w:spacing w:val="-12"/>
          <w:w w:val="105"/>
        </w:rPr>
        <w:t xml:space="preserve"> </w:t>
      </w:r>
      <w:r>
        <w:rPr>
          <w:spacing w:val="-2"/>
          <w:w w:val="105"/>
        </w:rPr>
        <w:t>approach</w:t>
      </w:r>
      <w:r>
        <w:rPr>
          <w:spacing w:val="-12"/>
          <w:w w:val="105"/>
        </w:rPr>
        <w:t xml:space="preserve"> </w:t>
      </w:r>
      <w:r>
        <w:rPr>
          <w:spacing w:val="-2"/>
          <w:w w:val="105"/>
        </w:rPr>
        <w:t>is</w:t>
      </w:r>
      <w:r>
        <w:rPr>
          <w:spacing w:val="-12"/>
          <w:w w:val="105"/>
        </w:rPr>
        <w:t xml:space="preserve"> </w:t>
      </w:r>
      <w:r>
        <w:rPr>
          <w:spacing w:val="-2"/>
          <w:w w:val="105"/>
        </w:rPr>
        <w:t xml:space="preserve">to </w:t>
      </w:r>
      <w:r>
        <w:rPr>
          <w:w w:val="105"/>
        </w:rPr>
        <w:t>assume</w:t>
      </w:r>
      <w:r>
        <w:rPr>
          <w:spacing w:val="-18"/>
          <w:w w:val="105"/>
        </w:rPr>
        <w:t xml:space="preserve"> </w:t>
      </w:r>
      <w:r>
        <w:rPr>
          <w:w w:val="105"/>
        </w:rPr>
        <w:t>that</w:t>
      </w:r>
      <w:r>
        <w:rPr>
          <w:spacing w:val="-17"/>
          <w:w w:val="105"/>
        </w:rPr>
        <w:t xml:space="preserve"> </w:t>
      </w:r>
      <w:r>
        <w:rPr>
          <w:w w:val="105"/>
        </w:rPr>
        <w:t>the</w:t>
      </w:r>
      <w:r>
        <w:rPr>
          <w:spacing w:val="-17"/>
          <w:w w:val="105"/>
        </w:rPr>
        <w:t xml:space="preserve"> </w:t>
      </w:r>
      <w:r>
        <w:rPr>
          <w:w w:val="105"/>
        </w:rPr>
        <w:t>road</w:t>
      </w:r>
      <w:r>
        <w:rPr>
          <w:spacing w:val="-17"/>
          <w:w w:val="105"/>
        </w:rPr>
        <w:t xml:space="preserve"> </w:t>
      </w:r>
      <w:r>
        <w:rPr>
          <w:w w:val="105"/>
        </w:rPr>
        <w:t>is</w:t>
      </w:r>
      <w:r>
        <w:rPr>
          <w:spacing w:val="-18"/>
          <w:w w:val="105"/>
        </w:rPr>
        <w:t xml:space="preserve"> </w:t>
      </w:r>
      <w:r>
        <w:rPr>
          <w:w w:val="105"/>
        </w:rPr>
        <w:t>considerably</w:t>
      </w:r>
      <w:r>
        <w:rPr>
          <w:spacing w:val="-17"/>
          <w:w w:val="105"/>
        </w:rPr>
        <w:t xml:space="preserve"> </w:t>
      </w:r>
      <w:r>
        <w:rPr>
          <w:w w:val="105"/>
        </w:rPr>
        <w:t>flat</w:t>
      </w:r>
      <w:r>
        <w:rPr>
          <w:spacing w:val="-17"/>
          <w:w w:val="105"/>
        </w:rPr>
        <w:t xml:space="preserve"> </w:t>
      </w:r>
      <w:r>
        <w:rPr>
          <w:w w:val="105"/>
        </w:rPr>
        <w:t>and</w:t>
      </w:r>
      <w:r>
        <w:rPr>
          <w:spacing w:val="-17"/>
          <w:w w:val="105"/>
        </w:rPr>
        <w:t xml:space="preserve"> </w:t>
      </w:r>
      <w:r>
        <w:rPr>
          <w:w w:val="105"/>
        </w:rPr>
        <w:t>the</w:t>
      </w:r>
      <w:r>
        <w:rPr>
          <w:spacing w:val="-18"/>
          <w:w w:val="105"/>
        </w:rPr>
        <w:t xml:space="preserve"> </w:t>
      </w:r>
      <w:r>
        <w:rPr>
          <w:w w:val="105"/>
        </w:rPr>
        <w:t>vehicle’s</w:t>
      </w:r>
      <w:r>
        <w:rPr>
          <w:spacing w:val="-17"/>
          <w:w w:val="105"/>
        </w:rPr>
        <w:t xml:space="preserve"> </w:t>
      </w:r>
      <w:r>
        <w:rPr>
          <w:w w:val="105"/>
        </w:rPr>
        <w:t>height</w:t>
      </w:r>
      <w:r>
        <w:rPr>
          <w:spacing w:val="-17"/>
          <w:w w:val="105"/>
        </w:rPr>
        <w:t xml:space="preserve"> </w:t>
      </w:r>
      <w:r>
        <w:rPr>
          <w:w w:val="105"/>
        </w:rPr>
        <w:t>makes</w:t>
      </w:r>
      <w:r>
        <w:rPr>
          <w:spacing w:val="-17"/>
          <w:w w:val="105"/>
        </w:rPr>
        <w:t xml:space="preserve"> </w:t>
      </w:r>
      <w:r>
        <w:rPr>
          <w:w w:val="105"/>
        </w:rPr>
        <w:t>negligible</w:t>
      </w:r>
      <w:r>
        <w:rPr>
          <w:spacing w:val="-17"/>
          <w:w w:val="105"/>
        </w:rPr>
        <w:t xml:space="preserve"> </w:t>
      </w:r>
      <w:r>
        <w:rPr>
          <w:w w:val="105"/>
        </w:rPr>
        <w:t>impact on</w:t>
      </w:r>
      <w:r>
        <w:rPr>
          <w:spacing w:val="-7"/>
          <w:w w:val="105"/>
        </w:rPr>
        <w:t xml:space="preserve"> </w:t>
      </w:r>
      <w:r>
        <w:rPr>
          <w:w w:val="105"/>
        </w:rPr>
        <w:t>position.</w:t>
      </w:r>
      <w:r>
        <w:rPr>
          <w:spacing w:val="29"/>
          <w:w w:val="105"/>
        </w:rPr>
        <w:t xml:space="preserve"> </w:t>
      </w:r>
      <w:r>
        <w:rPr>
          <w:w w:val="105"/>
        </w:rPr>
        <w:t>This</w:t>
      </w:r>
      <w:r>
        <w:rPr>
          <w:spacing w:val="-7"/>
          <w:w w:val="105"/>
        </w:rPr>
        <w:t xml:space="preserve"> </w:t>
      </w:r>
      <w:r>
        <w:rPr>
          <w:w w:val="105"/>
        </w:rPr>
        <w:t>method,</w:t>
      </w:r>
      <w:r>
        <w:rPr>
          <w:spacing w:val="-4"/>
          <w:w w:val="105"/>
        </w:rPr>
        <w:t xml:space="preserve"> </w:t>
      </w:r>
      <w:r>
        <w:rPr>
          <w:w w:val="105"/>
        </w:rPr>
        <w:t>despite</w:t>
      </w:r>
      <w:r>
        <w:rPr>
          <w:spacing w:val="-7"/>
          <w:w w:val="105"/>
        </w:rPr>
        <w:t xml:space="preserve"> </w:t>
      </w:r>
      <w:r>
        <w:rPr>
          <w:w w:val="105"/>
        </w:rPr>
        <w:t>being</w:t>
      </w:r>
      <w:r>
        <w:rPr>
          <w:spacing w:val="-7"/>
          <w:w w:val="105"/>
        </w:rPr>
        <w:t xml:space="preserve"> </w:t>
      </w:r>
      <w:r>
        <w:rPr>
          <w:w w:val="105"/>
        </w:rPr>
        <w:t>the</w:t>
      </w:r>
      <w:r>
        <w:rPr>
          <w:spacing w:val="-7"/>
          <w:w w:val="105"/>
        </w:rPr>
        <w:t xml:space="preserve"> </w:t>
      </w:r>
      <w:r>
        <w:rPr>
          <w:w w:val="105"/>
        </w:rPr>
        <w:t>most</w:t>
      </w:r>
      <w:r>
        <w:rPr>
          <w:spacing w:val="-7"/>
          <w:w w:val="105"/>
        </w:rPr>
        <w:t xml:space="preserve"> </w:t>
      </w:r>
      <w:r>
        <w:rPr>
          <w:w w:val="105"/>
        </w:rPr>
        <w:t>imprecise,</w:t>
      </w:r>
      <w:r>
        <w:rPr>
          <w:spacing w:val="-4"/>
          <w:w w:val="105"/>
        </w:rPr>
        <w:t xml:space="preserve"> </w:t>
      </w:r>
      <w:r>
        <w:rPr>
          <w:w w:val="105"/>
        </w:rPr>
        <w:t>is</w:t>
      </w:r>
      <w:r>
        <w:rPr>
          <w:spacing w:val="-7"/>
          <w:w w:val="105"/>
        </w:rPr>
        <w:t xml:space="preserve"> </w:t>
      </w:r>
      <w:r>
        <w:rPr>
          <w:w w:val="105"/>
        </w:rPr>
        <w:t>the</w:t>
      </w:r>
      <w:r>
        <w:rPr>
          <w:spacing w:val="-7"/>
          <w:w w:val="105"/>
        </w:rPr>
        <w:t xml:space="preserve"> </w:t>
      </w:r>
      <w:r>
        <w:rPr>
          <w:w w:val="105"/>
        </w:rPr>
        <w:t>only</w:t>
      </w:r>
      <w:r>
        <w:rPr>
          <w:spacing w:val="-7"/>
          <w:w w:val="105"/>
        </w:rPr>
        <w:t xml:space="preserve"> </w:t>
      </w:r>
      <w:r>
        <w:rPr>
          <w:w w:val="105"/>
        </w:rPr>
        <w:t>one</w:t>
      </w:r>
      <w:r>
        <w:rPr>
          <w:spacing w:val="-7"/>
          <w:w w:val="105"/>
        </w:rPr>
        <w:t xml:space="preserve"> </w:t>
      </w:r>
      <w:r>
        <w:rPr>
          <w:w w:val="105"/>
        </w:rPr>
        <w:t>that</w:t>
      </w:r>
      <w:r>
        <w:rPr>
          <w:spacing w:val="-7"/>
          <w:w w:val="105"/>
        </w:rPr>
        <w:t xml:space="preserve"> </w:t>
      </w:r>
      <w:r>
        <w:rPr>
          <w:w w:val="105"/>
        </w:rPr>
        <w:t>fits</w:t>
      </w:r>
      <w:r>
        <w:rPr>
          <w:spacing w:val="-7"/>
          <w:w w:val="105"/>
        </w:rPr>
        <w:t xml:space="preserve"> </w:t>
      </w:r>
      <w:r>
        <w:rPr>
          <w:w w:val="105"/>
        </w:rPr>
        <w:t>the objectives</w:t>
      </w:r>
      <w:r>
        <w:rPr>
          <w:spacing w:val="-6"/>
          <w:w w:val="105"/>
        </w:rPr>
        <w:t xml:space="preserve"> </w:t>
      </w:r>
      <w:r>
        <w:rPr>
          <w:w w:val="105"/>
        </w:rPr>
        <w:t>as</w:t>
      </w:r>
      <w:r>
        <w:rPr>
          <w:spacing w:val="-6"/>
          <w:w w:val="105"/>
        </w:rPr>
        <w:t xml:space="preserve"> </w:t>
      </w:r>
      <w:r>
        <w:rPr>
          <w:w w:val="105"/>
        </w:rPr>
        <w:t>it</w:t>
      </w:r>
      <w:r>
        <w:rPr>
          <w:spacing w:val="-6"/>
          <w:w w:val="105"/>
        </w:rPr>
        <w:t xml:space="preserve"> </w:t>
      </w:r>
      <w:r>
        <w:rPr>
          <w:w w:val="105"/>
        </w:rPr>
        <w:t>offers</w:t>
      </w:r>
      <w:r>
        <w:rPr>
          <w:spacing w:val="-6"/>
          <w:w w:val="105"/>
        </w:rPr>
        <w:t xml:space="preserve"> </w:t>
      </w:r>
      <w:r>
        <w:rPr>
          <w:w w:val="105"/>
        </w:rPr>
        <w:t>the</w:t>
      </w:r>
      <w:r>
        <w:rPr>
          <w:spacing w:val="-6"/>
          <w:w w:val="105"/>
        </w:rPr>
        <w:t xml:space="preserve"> </w:t>
      </w:r>
      <w:r>
        <w:rPr>
          <w:w w:val="105"/>
        </w:rPr>
        <w:t>most</w:t>
      </w:r>
      <w:r>
        <w:rPr>
          <w:spacing w:val="-6"/>
          <w:w w:val="105"/>
        </w:rPr>
        <w:t xml:space="preserve"> </w:t>
      </w:r>
      <w:r>
        <w:rPr>
          <w:w w:val="105"/>
        </w:rPr>
        <w:t>freedom.</w:t>
      </w:r>
      <w:r>
        <w:rPr>
          <w:spacing w:val="33"/>
          <w:w w:val="105"/>
        </w:rPr>
        <w:t xml:space="preserve"> </w:t>
      </w:r>
      <w:r>
        <w:rPr>
          <w:w w:val="105"/>
        </w:rPr>
        <w:t>While</w:t>
      </w:r>
      <w:r>
        <w:rPr>
          <w:spacing w:val="-6"/>
          <w:w w:val="105"/>
        </w:rPr>
        <w:t xml:space="preserve"> </w:t>
      </w:r>
      <w:r>
        <w:rPr>
          <w:w w:val="105"/>
        </w:rPr>
        <w:t>it</w:t>
      </w:r>
      <w:r>
        <w:rPr>
          <w:spacing w:val="-6"/>
          <w:w w:val="105"/>
        </w:rPr>
        <w:t xml:space="preserve"> </w:t>
      </w:r>
      <w:r>
        <w:rPr>
          <w:w w:val="105"/>
        </w:rPr>
        <w:t>would</w:t>
      </w:r>
      <w:r>
        <w:rPr>
          <w:spacing w:val="-6"/>
          <w:w w:val="105"/>
        </w:rPr>
        <w:t xml:space="preserve"> </w:t>
      </w:r>
      <w:r>
        <w:rPr>
          <w:w w:val="105"/>
        </w:rPr>
        <w:t>be</w:t>
      </w:r>
      <w:r>
        <w:rPr>
          <w:spacing w:val="-6"/>
          <w:w w:val="105"/>
        </w:rPr>
        <w:t xml:space="preserve"> </w:t>
      </w:r>
      <w:r>
        <w:rPr>
          <w:w w:val="105"/>
        </w:rPr>
        <w:t>desirable</w:t>
      </w:r>
      <w:r>
        <w:rPr>
          <w:spacing w:val="-6"/>
          <w:w w:val="105"/>
        </w:rPr>
        <w:t xml:space="preserve"> </w:t>
      </w:r>
      <w:r>
        <w:rPr>
          <w:w w:val="105"/>
        </w:rPr>
        <w:t>to</w:t>
      </w:r>
      <w:r>
        <w:rPr>
          <w:spacing w:val="-6"/>
          <w:w w:val="105"/>
        </w:rPr>
        <w:t xml:space="preserve"> </w:t>
      </w:r>
      <w:r>
        <w:rPr>
          <w:w w:val="105"/>
        </w:rPr>
        <w:t>incorporate</w:t>
      </w:r>
      <w:r>
        <w:rPr>
          <w:spacing w:val="-6"/>
          <w:w w:val="105"/>
        </w:rPr>
        <w:t xml:space="preserve"> </w:t>
      </w:r>
      <w:r>
        <w:rPr>
          <w:w w:val="105"/>
        </w:rPr>
        <w:t>car- specific</w:t>
      </w:r>
      <w:r>
        <w:rPr>
          <w:spacing w:val="-12"/>
          <w:w w:val="105"/>
        </w:rPr>
        <w:t xml:space="preserve"> </w:t>
      </w:r>
      <w:r>
        <w:rPr>
          <w:w w:val="105"/>
        </w:rPr>
        <w:t>characteristics</w:t>
      </w:r>
      <w:r>
        <w:rPr>
          <w:spacing w:val="-12"/>
          <w:w w:val="105"/>
        </w:rPr>
        <w:t xml:space="preserve"> </w:t>
      </w:r>
      <w:r>
        <w:rPr>
          <w:w w:val="105"/>
        </w:rPr>
        <w:t>like</w:t>
      </w:r>
      <w:r>
        <w:rPr>
          <w:spacing w:val="-12"/>
          <w:w w:val="105"/>
        </w:rPr>
        <w:t xml:space="preserve"> </w:t>
      </w:r>
      <w:r>
        <w:rPr>
          <w:w w:val="105"/>
        </w:rPr>
        <w:t>license</w:t>
      </w:r>
      <w:r>
        <w:rPr>
          <w:spacing w:val="-12"/>
          <w:w w:val="105"/>
        </w:rPr>
        <w:t xml:space="preserve"> </w:t>
      </w:r>
      <w:r>
        <w:rPr>
          <w:w w:val="105"/>
        </w:rPr>
        <w:t>plate</w:t>
      </w:r>
      <w:r>
        <w:rPr>
          <w:spacing w:val="-12"/>
          <w:w w:val="105"/>
        </w:rPr>
        <w:t xml:space="preserve"> </w:t>
      </w:r>
      <w:r>
        <w:rPr>
          <w:w w:val="105"/>
        </w:rPr>
        <w:t>length,</w:t>
      </w:r>
      <w:r>
        <w:rPr>
          <w:spacing w:val="-11"/>
          <w:w w:val="105"/>
        </w:rPr>
        <w:t xml:space="preserve"> </w:t>
      </w:r>
      <w:r>
        <w:rPr>
          <w:w w:val="105"/>
        </w:rPr>
        <w:t>it</w:t>
      </w:r>
      <w:r>
        <w:rPr>
          <w:spacing w:val="-12"/>
          <w:w w:val="105"/>
        </w:rPr>
        <w:t xml:space="preserve"> </w:t>
      </w:r>
      <w:r>
        <w:rPr>
          <w:w w:val="105"/>
        </w:rPr>
        <w:t>is</w:t>
      </w:r>
      <w:r>
        <w:rPr>
          <w:spacing w:val="-12"/>
          <w:w w:val="105"/>
        </w:rPr>
        <w:t xml:space="preserve"> </w:t>
      </w:r>
      <w:r>
        <w:rPr>
          <w:w w:val="105"/>
        </w:rPr>
        <w:t>unfeasible</w:t>
      </w:r>
      <w:r>
        <w:rPr>
          <w:spacing w:val="-12"/>
          <w:w w:val="105"/>
        </w:rPr>
        <w:t xml:space="preserve"> </w:t>
      </w:r>
      <w:r>
        <w:rPr>
          <w:w w:val="105"/>
        </w:rPr>
        <w:t>as</w:t>
      </w:r>
      <w:r>
        <w:rPr>
          <w:spacing w:val="-12"/>
          <w:w w:val="105"/>
        </w:rPr>
        <w:t xml:space="preserve"> </w:t>
      </w:r>
      <w:r>
        <w:rPr>
          <w:w w:val="105"/>
        </w:rPr>
        <w:t>the</w:t>
      </w:r>
      <w:r>
        <w:rPr>
          <w:spacing w:val="-12"/>
          <w:w w:val="105"/>
        </w:rPr>
        <w:t xml:space="preserve"> </w:t>
      </w:r>
      <w:r>
        <w:rPr>
          <w:w w:val="105"/>
        </w:rPr>
        <w:t>tool</w:t>
      </w:r>
      <w:r>
        <w:rPr>
          <w:spacing w:val="-12"/>
          <w:w w:val="105"/>
        </w:rPr>
        <w:t xml:space="preserve"> </w:t>
      </w:r>
      <w:r>
        <w:rPr>
          <w:w w:val="105"/>
        </w:rPr>
        <w:t>must</w:t>
      </w:r>
      <w:r>
        <w:rPr>
          <w:spacing w:val="-12"/>
          <w:w w:val="105"/>
        </w:rPr>
        <w:t xml:space="preserve"> </w:t>
      </w:r>
      <w:r>
        <w:rPr>
          <w:w w:val="105"/>
        </w:rPr>
        <w:t>detect</w:t>
      </w:r>
      <w:r>
        <w:rPr>
          <w:spacing w:val="-12"/>
          <w:w w:val="105"/>
        </w:rPr>
        <w:t xml:space="preserve"> </w:t>
      </w:r>
      <w:r>
        <w:rPr>
          <w:w w:val="105"/>
        </w:rPr>
        <w:t xml:space="preserve">all </w:t>
      </w:r>
      <w:r>
        <w:rPr>
          <w:spacing w:val="-2"/>
          <w:w w:val="105"/>
        </w:rPr>
        <w:t>vehicles.</w:t>
      </w:r>
      <w:r>
        <w:rPr>
          <w:spacing w:val="9"/>
          <w:w w:val="105"/>
        </w:rPr>
        <w:t xml:space="preserve"> </w:t>
      </w:r>
      <w:r>
        <w:rPr>
          <w:spacing w:val="-2"/>
          <w:w w:val="105"/>
        </w:rPr>
        <w:t>Additionally,</w:t>
      </w:r>
      <w:r>
        <w:rPr>
          <w:spacing w:val="-11"/>
          <w:w w:val="105"/>
        </w:rPr>
        <w:t xml:space="preserve"> </w:t>
      </w:r>
      <w:r>
        <w:rPr>
          <w:spacing w:val="-2"/>
          <w:w w:val="105"/>
        </w:rPr>
        <w:t>utilising</w:t>
      </w:r>
      <w:r>
        <w:rPr>
          <w:spacing w:val="-12"/>
          <w:w w:val="105"/>
        </w:rPr>
        <w:t xml:space="preserve"> </w:t>
      </w:r>
      <w:r>
        <w:rPr>
          <w:spacing w:val="-2"/>
          <w:w w:val="105"/>
        </w:rPr>
        <w:t>car</w:t>
      </w:r>
      <w:r>
        <w:rPr>
          <w:spacing w:val="-12"/>
          <w:w w:val="105"/>
        </w:rPr>
        <w:t xml:space="preserve"> </w:t>
      </w:r>
      <w:r>
        <w:rPr>
          <w:spacing w:val="-2"/>
          <w:w w:val="105"/>
        </w:rPr>
        <w:t>lanes</w:t>
      </w:r>
      <w:r>
        <w:rPr>
          <w:spacing w:val="-12"/>
          <w:w w:val="105"/>
        </w:rPr>
        <w:t xml:space="preserve"> </w:t>
      </w:r>
      <w:r>
        <w:rPr>
          <w:spacing w:val="-2"/>
          <w:w w:val="105"/>
        </w:rPr>
        <w:t>is</w:t>
      </w:r>
      <w:r>
        <w:rPr>
          <w:spacing w:val="-12"/>
          <w:w w:val="105"/>
        </w:rPr>
        <w:t xml:space="preserve"> </w:t>
      </w:r>
      <w:r>
        <w:rPr>
          <w:spacing w:val="-2"/>
          <w:w w:val="105"/>
        </w:rPr>
        <w:t>not</w:t>
      </w:r>
      <w:r>
        <w:rPr>
          <w:spacing w:val="-12"/>
          <w:w w:val="105"/>
        </w:rPr>
        <w:t xml:space="preserve"> </w:t>
      </w:r>
      <w:r>
        <w:rPr>
          <w:spacing w:val="-2"/>
          <w:w w:val="105"/>
        </w:rPr>
        <w:t>possible</w:t>
      </w:r>
      <w:r>
        <w:rPr>
          <w:spacing w:val="-12"/>
          <w:w w:val="105"/>
        </w:rPr>
        <w:t xml:space="preserve"> </w:t>
      </w:r>
      <w:r>
        <w:rPr>
          <w:spacing w:val="-2"/>
          <w:w w:val="105"/>
        </w:rPr>
        <w:t>due</w:t>
      </w:r>
      <w:r>
        <w:rPr>
          <w:spacing w:val="-12"/>
          <w:w w:val="105"/>
        </w:rPr>
        <w:t xml:space="preserve"> </w:t>
      </w:r>
      <w:r>
        <w:rPr>
          <w:spacing w:val="-2"/>
          <w:w w:val="105"/>
        </w:rPr>
        <w:t>to</w:t>
      </w:r>
      <w:r>
        <w:rPr>
          <w:spacing w:val="-12"/>
          <w:w w:val="105"/>
        </w:rPr>
        <w:t xml:space="preserve"> </w:t>
      </w:r>
      <w:r>
        <w:rPr>
          <w:spacing w:val="-2"/>
          <w:w w:val="105"/>
        </w:rPr>
        <w:t>the</w:t>
      </w:r>
      <w:r>
        <w:rPr>
          <w:spacing w:val="-12"/>
          <w:w w:val="105"/>
        </w:rPr>
        <w:t xml:space="preserve"> </w:t>
      </w:r>
      <w:r>
        <w:rPr>
          <w:spacing w:val="-2"/>
          <w:w w:val="105"/>
        </w:rPr>
        <w:t>LABYRINTH</w:t>
      </w:r>
      <w:r>
        <w:rPr>
          <w:spacing w:val="-12"/>
          <w:w w:val="105"/>
        </w:rPr>
        <w:t xml:space="preserve"> </w:t>
      </w:r>
      <w:r>
        <w:rPr>
          <w:spacing w:val="-2"/>
          <w:w w:val="105"/>
        </w:rPr>
        <w:t>tests</w:t>
      </w:r>
      <w:r>
        <w:rPr>
          <w:spacing w:val="-12"/>
          <w:w w:val="105"/>
        </w:rPr>
        <w:t xml:space="preserve"> </w:t>
      </w:r>
      <w:r>
        <w:rPr>
          <w:spacing w:val="-2"/>
          <w:w w:val="105"/>
        </w:rPr>
        <w:t xml:space="preserve">taking </w:t>
      </w:r>
      <w:r>
        <w:rPr>
          <w:w w:val="105"/>
        </w:rPr>
        <w:t>place on a non-standard sized national road.</w:t>
      </w:r>
      <w:r>
        <w:rPr>
          <w:spacing w:val="40"/>
          <w:w w:val="105"/>
        </w:rPr>
        <w:t xml:space="preserve"> </w:t>
      </w:r>
      <w:r>
        <w:rPr>
          <w:w w:val="105"/>
        </w:rPr>
        <w:t>Furthermore, as the drones are presently restricted to utilising only one camera, it was impossible to develop a resolution using stereo vision or LiDAR (light detection and ranging).</w:t>
      </w:r>
    </w:p>
    <w:p w14:paraId="0D52B61A">
      <w:pPr>
        <w:pStyle w:val="9"/>
        <w:spacing w:before="107" w:line="273" w:lineRule="auto"/>
        <w:ind w:right="281"/>
        <w:jc w:val="both"/>
      </w:pPr>
      <w:r>
        <w:rPr>
          <w:spacing w:val="-2"/>
          <w:w w:val="105"/>
        </w:rPr>
        <w:t>Additionally,</w:t>
      </w:r>
      <w:r>
        <w:rPr>
          <w:spacing w:val="-6"/>
          <w:w w:val="105"/>
        </w:rPr>
        <w:t xml:space="preserve"> </w:t>
      </w:r>
      <w:r>
        <w:rPr>
          <w:spacing w:val="-2"/>
          <w:w w:val="105"/>
        </w:rPr>
        <w:t>the</w:t>
      </w:r>
      <w:r>
        <w:rPr>
          <w:spacing w:val="-7"/>
          <w:w w:val="105"/>
        </w:rPr>
        <w:t xml:space="preserve"> </w:t>
      </w:r>
      <w:r>
        <w:rPr>
          <w:spacing w:val="-2"/>
          <w:w w:val="105"/>
        </w:rPr>
        <w:t>camera</w:t>
      </w:r>
      <w:r>
        <w:rPr>
          <w:spacing w:val="-7"/>
          <w:w w:val="105"/>
        </w:rPr>
        <w:t xml:space="preserve"> </w:t>
      </w:r>
      <w:r>
        <w:rPr>
          <w:spacing w:val="-2"/>
          <w:w w:val="105"/>
        </w:rPr>
        <w:t>angle</w:t>
      </w:r>
      <w:r>
        <w:rPr>
          <w:spacing w:val="-7"/>
          <w:w w:val="105"/>
        </w:rPr>
        <w:t xml:space="preserve"> </w:t>
      </w:r>
      <w:r>
        <w:rPr>
          <w:spacing w:val="-2"/>
          <w:w w:val="105"/>
        </w:rPr>
        <w:t>significantly</w:t>
      </w:r>
      <w:r>
        <w:rPr>
          <w:spacing w:val="-7"/>
          <w:w w:val="105"/>
        </w:rPr>
        <w:t xml:space="preserve"> </w:t>
      </w:r>
      <w:r>
        <w:rPr>
          <w:spacing w:val="-2"/>
          <w:w w:val="105"/>
        </w:rPr>
        <w:t>impacts</w:t>
      </w:r>
      <w:r>
        <w:rPr>
          <w:spacing w:val="-7"/>
          <w:w w:val="105"/>
        </w:rPr>
        <w:t xml:space="preserve"> </w:t>
      </w:r>
      <w:r>
        <w:rPr>
          <w:spacing w:val="-2"/>
          <w:w w:val="105"/>
        </w:rPr>
        <w:t>the</w:t>
      </w:r>
      <w:r>
        <w:rPr>
          <w:spacing w:val="-7"/>
          <w:w w:val="105"/>
        </w:rPr>
        <w:t xml:space="preserve"> </w:t>
      </w:r>
      <w:r>
        <w:rPr>
          <w:spacing w:val="-2"/>
          <w:w w:val="105"/>
        </w:rPr>
        <w:t>accuracy</w:t>
      </w:r>
      <w:r>
        <w:rPr>
          <w:spacing w:val="-7"/>
          <w:w w:val="105"/>
        </w:rPr>
        <w:t xml:space="preserve"> </w:t>
      </w:r>
      <w:r>
        <w:rPr>
          <w:spacing w:val="-2"/>
          <w:w w:val="105"/>
        </w:rPr>
        <w:t>of</w:t>
      </w:r>
      <w:r>
        <w:rPr>
          <w:spacing w:val="-7"/>
          <w:w w:val="105"/>
        </w:rPr>
        <w:t xml:space="preserve"> </w:t>
      </w:r>
      <w:r>
        <w:rPr>
          <w:spacing w:val="-2"/>
          <w:w w:val="105"/>
        </w:rPr>
        <w:t>the</w:t>
      </w:r>
      <w:r>
        <w:rPr>
          <w:spacing w:val="-7"/>
          <w:w w:val="105"/>
        </w:rPr>
        <w:t xml:space="preserve"> </w:t>
      </w:r>
      <w:r>
        <w:rPr>
          <w:spacing w:val="-2"/>
          <w:w w:val="105"/>
        </w:rPr>
        <w:t>speed</w:t>
      </w:r>
      <w:r>
        <w:rPr>
          <w:spacing w:val="-7"/>
          <w:w w:val="105"/>
        </w:rPr>
        <w:t xml:space="preserve"> </w:t>
      </w:r>
      <w:r>
        <w:rPr>
          <w:spacing w:val="-2"/>
          <w:w w:val="105"/>
        </w:rPr>
        <w:t xml:space="preserve">estimation. </w:t>
      </w:r>
      <w:r>
        <w:t>Hence, we</w:t>
      </w:r>
      <w:r>
        <w:rPr>
          <w:spacing w:val="-1"/>
        </w:rPr>
        <w:t xml:space="preserve"> </w:t>
      </w:r>
      <w:r>
        <w:t>must</w:t>
      </w:r>
      <w:r>
        <w:rPr>
          <w:spacing w:val="-1"/>
        </w:rPr>
        <w:t xml:space="preserve"> </w:t>
      </w:r>
      <w:r>
        <w:t>consider</w:t>
      </w:r>
      <w:r>
        <w:rPr>
          <w:spacing w:val="-1"/>
        </w:rPr>
        <w:t xml:space="preserve"> </w:t>
      </w:r>
      <w:r>
        <w:t>these</w:t>
      </w:r>
      <w:r>
        <w:rPr>
          <w:spacing w:val="-1"/>
        </w:rPr>
        <w:t xml:space="preserve"> </w:t>
      </w:r>
      <w:r>
        <w:t>variables</w:t>
      </w:r>
      <w:r>
        <w:rPr>
          <w:spacing w:val="-1"/>
        </w:rPr>
        <w:t xml:space="preserve"> </w:t>
      </w:r>
      <w:r>
        <w:t>when</w:t>
      </w:r>
      <w:r>
        <w:rPr>
          <w:spacing w:val="-1"/>
        </w:rPr>
        <w:t xml:space="preserve"> </w:t>
      </w:r>
      <w:r>
        <w:t>estimating</w:t>
      </w:r>
      <w:r>
        <w:rPr>
          <w:spacing w:val="-1"/>
        </w:rPr>
        <w:t xml:space="preserve"> </w:t>
      </w:r>
      <w:r>
        <w:t>velocity.</w:t>
      </w:r>
      <w:r>
        <w:rPr>
          <w:spacing w:val="29"/>
        </w:rPr>
        <w:t xml:space="preserve"> </w:t>
      </w:r>
      <w:r>
        <w:t>The</w:t>
      </w:r>
      <w:r>
        <w:rPr>
          <w:spacing w:val="-1"/>
        </w:rPr>
        <w:t xml:space="preserve"> </w:t>
      </w:r>
      <w:r>
        <w:t>distance</w:t>
      </w:r>
      <w:r>
        <w:rPr>
          <w:spacing w:val="-1"/>
        </w:rPr>
        <w:t xml:space="preserve"> </w:t>
      </w:r>
      <w:r>
        <w:t>the</w:t>
      </w:r>
      <w:r>
        <w:rPr>
          <w:spacing w:val="-1"/>
        </w:rPr>
        <w:t xml:space="preserve"> </w:t>
      </w:r>
      <w:r>
        <w:t xml:space="preserve">object has moved between frames relies on both its actual position and how much of the object is </w:t>
      </w:r>
      <w:r>
        <w:rPr>
          <w:w w:val="105"/>
        </w:rPr>
        <w:t>visible</w:t>
      </w:r>
      <w:r>
        <w:rPr>
          <w:spacing w:val="-18"/>
          <w:w w:val="105"/>
        </w:rPr>
        <w:t xml:space="preserve"> </w:t>
      </w:r>
      <w:r>
        <w:rPr>
          <w:w w:val="105"/>
        </w:rPr>
        <w:t>in</w:t>
      </w:r>
      <w:r>
        <w:rPr>
          <w:spacing w:val="-17"/>
          <w:w w:val="105"/>
        </w:rPr>
        <w:t xml:space="preserve"> </w:t>
      </w:r>
      <w:r>
        <w:rPr>
          <w:w w:val="105"/>
        </w:rPr>
        <w:t>each</w:t>
      </w:r>
      <w:r>
        <w:rPr>
          <w:spacing w:val="-17"/>
          <w:w w:val="105"/>
        </w:rPr>
        <w:t xml:space="preserve"> </w:t>
      </w:r>
      <w:r>
        <w:rPr>
          <w:w w:val="105"/>
        </w:rPr>
        <w:t>frame.</w:t>
      </w:r>
      <w:r>
        <w:rPr>
          <w:spacing w:val="-5"/>
          <w:w w:val="105"/>
        </w:rPr>
        <w:t xml:space="preserve"> </w:t>
      </w:r>
      <w:r>
        <w:rPr>
          <w:w w:val="105"/>
        </w:rPr>
        <w:t>For</w:t>
      </w:r>
      <w:r>
        <w:rPr>
          <w:spacing w:val="-17"/>
          <w:w w:val="105"/>
        </w:rPr>
        <w:t xml:space="preserve"> </w:t>
      </w:r>
      <w:r>
        <w:rPr>
          <w:w w:val="105"/>
        </w:rPr>
        <w:t>a</w:t>
      </w:r>
      <w:r>
        <w:rPr>
          <w:spacing w:val="-17"/>
          <w:w w:val="105"/>
        </w:rPr>
        <w:t xml:space="preserve"> </w:t>
      </w:r>
      <w:r>
        <w:rPr>
          <w:w w:val="105"/>
        </w:rPr>
        <w:t>low</w:t>
      </w:r>
      <w:r>
        <w:rPr>
          <w:spacing w:val="-18"/>
          <w:w w:val="105"/>
        </w:rPr>
        <w:t xml:space="preserve"> </w:t>
      </w:r>
      <w:r>
        <w:rPr>
          <w:w w:val="105"/>
        </w:rPr>
        <w:t>camera</w:t>
      </w:r>
      <w:r>
        <w:rPr>
          <w:spacing w:val="-17"/>
          <w:w w:val="105"/>
        </w:rPr>
        <w:t xml:space="preserve"> </w:t>
      </w:r>
      <w:r>
        <w:rPr>
          <w:w w:val="105"/>
        </w:rPr>
        <w:t>angle,</w:t>
      </w:r>
      <w:r>
        <w:rPr>
          <w:spacing w:val="-17"/>
          <w:w w:val="105"/>
        </w:rPr>
        <w:t xml:space="preserve"> </w:t>
      </w:r>
      <w:r>
        <w:rPr>
          <w:w w:val="105"/>
        </w:rPr>
        <w:t>the</w:t>
      </w:r>
      <w:r>
        <w:rPr>
          <w:spacing w:val="-17"/>
          <w:w w:val="105"/>
        </w:rPr>
        <w:t xml:space="preserve"> </w:t>
      </w:r>
      <w:r>
        <w:rPr>
          <w:w w:val="105"/>
        </w:rPr>
        <w:t>vehicle</w:t>
      </w:r>
      <w:r>
        <w:rPr>
          <w:spacing w:val="-17"/>
          <w:w w:val="105"/>
        </w:rPr>
        <w:t xml:space="preserve"> </w:t>
      </w:r>
      <w:r>
        <w:rPr>
          <w:w w:val="105"/>
        </w:rPr>
        <w:t>may</w:t>
      </w:r>
      <w:r>
        <w:rPr>
          <w:spacing w:val="-18"/>
          <w:w w:val="105"/>
        </w:rPr>
        <w:t xml:space="preserve"> </w:t>
      </w:r>
      <w:r>
        <w:rPr>
          <w:w w:val="105"/>
        </w:rPr>
        <w:t>partially</w:t>
      </w:r>
      <w:r>
        <w:rPr>
          <w:spacing w:val="-17"/>
          <w:w w:val="105"/>
        </w:rPr>
        <w:t xml:space="preserve"> </w:t>
      </w:r>
      <w:r>
        <w:rPr>
          <w:w w:val="105"/>
        </w:rPr>
        <w:t>obstruct</w:t>
      </w:r>
      <w:r>
        <w:rPr>
          <w:spacing w:val="-17"/>
          <w:w w:val="105"/>
        </w:rPr>
        <w:t xml:space="preserve"> </w:t>
      </w:r>
      <w:r>
        <w:rPr>
          <w:w w:val="105"/>
        </w:rPr>
        <w:t>the</w:t>
      </w:r>
      <w:r>
        <w:rPr>
          <w:spacing w:val="-17"/>
          <w:w w:val="105"/>
        </w:rPr>
        <w:t xml:space="preserve"> </w:t>
      </w:r>
      <w:r>
        <w:rPr>
          <w:w w:val="105"/>
        </w:rPr>
        <w:t>point of</w:t>
      </w:r>
      <w:r>
        <w:rPr>
          <w:spacing w:val="-10"/>
          <w:w w:val="105"/>
        </w:rPr>
        <w:t xml:space="preserve"> </w:t>
      </w:r>
      <w:r>
        <w:rPr>
          <w:w w:val="105"/>
        </w:rPr>
        <w:t>contact</w:t>
      </w:r>
      <w:r>
        <w:rPr>
          <w:spacing w:val="-10"/>
          <w:w w:val="105"/>
        </w:rPr>
        <w:t xml:space="preserve"> </w:t>
      </w:r>
      <w:r>
        <w:rPr>
          <w:w w:val="105"/>
        </w:rPr>
        <w:t>with</w:t>
      </w:r>
      <w:r>
        <w:rPr>
          <w:spacing w:val="-10"/>
          <w:w w:val="105"/>
        </w:rPr>
        <w:t xml:space="preserve"> </w:t>
      </w:r>
      <w:r>
        <w:rPr>
          <w:w w:val="105"/>
        </w:rPr>
        <w:t>the</w:t>
      </w:r>
      <w:r>
        <w:rPr>
          <w:spacing w:val="-10"/>
          <w:w w:val="105"/>
        </w:rPr>
        <w:t xml:space="preserve"> </w:t>
      </w:r>
      <w:r>
        <w:rPr>
          <w:w w:val="105"/>
        </w:rPr>
        <w:t>ground,</w:t>
      </w:r>
      <w:r>
        <w:rPr>
          <w:spacing w:val="-10"/>
          <w:w w:val="105"/>
        </w:rPr>
        <w:t xml:space="preserve"> </w:t>
      </w:r>
      <w:r>
        <w:rPr>
          <w:w w:val="105"/>
        </w:rPr>
        <w:t>leading</w:t>
      </w:r>
      <w:r>
        <w:rPr>
          <w:spacing w:val="-10"/>
          <w:w w:val="105"/>
        </w:rPr>
        <w:t xml:space="preserve"> </w:t>
      </w:r>
      <w:r>
        <w:rPr>
          <w:w w:val="105"/>
        </w:rPr>
        <w:t>to</w:t>
      </w:r>
      <w:r>
        <w:rPr>
          <w:spacing w:val="-10"/>
          <w:w w:val="105"/>
        </w:rPr>
        <w:t xml:space="preserve"> </w:t>
      </w:r>
      <w:r>
        <w:rPr>
          <w:w w:val="105"/>
        </w:rPr>
        <w:t>an</w:t>
      </w:r>
      <w:r>
        <w:rPr>
          <w:spacing w:val="-10"/>
          <w:w w:val="105"/>
        </w:rPr>
        <w:t xml:space="preserve"> </w:t>
      </w:r>
      <w:r>
        <w:rPr>
          <w:w w:val="105"/>
        </w:rPr>
        <w:t>inaccurate</w:t>
      </w:r>
      <w:r>
        <w:rPr>
          <w:spacing w:val="-10"/>
          <w:w w:val="105"/>
        </w:rPr>
        <w:t xml:space="preserve"> </w:t>
      </w:r>
      <w:r>
        <w:rPr>
          <w:w w:val="105"/>
        </w:rPr>
        <w:t>instant</w:t>
      </w:r>
      <w:r>
        <w:rPr>
          <w:spacing w:val="-10"/>
          <w:w w:val="105"/>
        </w:rPr>
        <w:t xml:space="preserve"> </w:t>
      </w:r>
      <w:r>
        <w:rPr>
          <w:w w:val="105"/>
        </w:rPr>
        <w:t>speed</w:t>
      </w:r>
      <w:r>
        <w:rPr>
          <w:spacing w:val="-10"/>
          <w:w w:val="105"/>
        </w:rPr>
        <w:t xml:space="preserve"> </w:t>
      </w:r>
      <w:r>
        <w:rPr>
          <w:w w:val="105"/>
        </w:rPr>
        <w:t>measurement.</w:t>
      </w:r>
    </w:p>
    <w:p w14:paraId="10222C0B">
      <w:pPr>
        <w:pStyle w:val="9"/>
        <w:spacing w:before="107" w:line="273" w:lineRule="auto"/>
        <w:ind w:right="281"/>
        <w:jc w:val="both"/>
      </w:pPr>
      <w:r>
        <w:rPr>
          <w:w w:val="105"/>
        </w:rPr>
        <w:t>This issue could be resolved by positioning the camera at an elevated angle above the street.</w:t>
      </w:r>
      <w:r>
        <w:rPr>
          <w:spacing w:val="40"/>
          <w:w w:val="105"/>
        </w:rPr>
        <w:t xml:space="preserve"> </w:t>
      </w:r>
      <w:r>
        <w:rPr>
          <w:w w:val="105"/>
        </w:rPr>
        <w:t>This</w:t>
      </w:r>
      <w:r>
        <w:rPr>
          <w:spacing w:val="-2"/>
          <w:w w:val="105"/>
        </w:rPr>
        <w:t xml:space="preserve"> </w:t>
      </w:r>
      <w:r>
        <w:rPr>
          <w:w w:val="105"/>
        </w:rPr>
        <w:t>may</w:t>
      </w:r>
      <w:r>
        <w:rPr>
          <w:spacing w:val="-2"/>
          <w:w w:val="105"/>
        </w:rPr>
        <w:t xml:space="preserve"> </w:t>
      </w:r>
      <w:r>
        <w:rPr>
          <w:w w:val="105"/>
        </w:rPr>
        <w:t>be</w:t>
      </w:r>
      <w:r>
        <w:rPr>
          <w:spacing w:val="-2"/>
          <w:w w:val="105"/>
        </w:rPr>
        <w:t xml:space="preserve"> </w:t>
      </w:r>
      <w:r>
        <w:rPr>
          <w:w w:val="105"/>
        </w:rPr>
        <w:t>challenging</w:t>
      </w:r>
      <w:r>
        <w:rPr>
          <w:spacing w:val="-2"/>
          <w:w w:val="105"/>
        </w:rPr>
        <w:t xml:space="preserve"> </w:t>
      </w:r>
      <w:r>
        <w:rPr>
          <w:w w:val="105"/>
        </w:rPr>
        <w:t>for</w:t>
      </w:r>
      <w:r>
        <w:rPr>
          <w:spacing w:val="-2"/>
          <w:w w:val="105"/>
        </w:rPr>
        <w:t xml:space="preserve"> </w:t>
      </w:r>
      <w:r>
        <w:rPr>
          <w:w w:val="105"/>
        </w:rPr>
        <w:t>a</w:t>
      </w:r>
      <w:r>
        <w:rPr>
          <w:spacing w:val="-2"/>
          <w:w w:val="105"/>
        </w:rPr>
        <w:t xml:space="preserve"> </w:t>
      </w:r>
      <w:r>
        <w:rPr>
          <w:w w:val="105"/>
        </w:rPr>
        <w:t>stationary</w:t>
      </w:r>
      <w:r>
        <w:rPr>
          <w:spacing w:val="-2"/>
          <w:w w:val="105"/>
        </w:rPr>
        <w:t xml:space="preserve"> </w:t>
      </w:r>
      <w:r>
        <w:rPr>
          <w:w w:val="105"/>
        </w:rPr>
        <w:t>camera, but</w:t>
      </w:r>
      <w:r>
        <w:rPr>
          <w:spacing w:val="-2"/>
          <w:w w:val="105"/>
        </w:rPr>
        <w:t xml:space="preserve"> </w:t>
      </w:r>
      <w:r>
        <w:rPr>
          <w:w w:val="105"/>
        </w:rPr>
        <w:t>it</w:t>
      </w:r>
      <w:r>
        <w:rPr>
          <w:spacing w:val="-2"/>
          <w:w w:val="105"/>
        </w:rPr>
        <w:t xml:space="preserve"> </w:t>
      </w:r>
      <w:r>
        <w:rPr>
          <w:w w:val="105"/>
        </w:rPr>
        <w:t>is</w:t>
      </w:r>
      <w:r>
        <w:rPr>
          <w:spacing w:val="-2"/>
          <w:w w:val="105"/>
        </w:rPr>
        <w:t xml:space="preserve"> </w:t>
      </w:r>
      <w:r>
        <w:rPr>
          <w:w w:val="105"/>
        </w:rPr>
        <w:t>comparatively</w:t>
      </w:r>
      <w:r>
        <w:rPr>
          <w:spacing w:val="-2"/>
          <w:w w:val="105"/>
        </w:rPr>
        <w:t xml:space="preserve"> </w:t>
      </w:r>
      <w:r>
        <w:rPr>
          <w:w w:val="105"/>
        </w:rPr>
        <w:t>simpler when utilising a drone.</w:t>
      </w:r>
    </w:p>
    <w:p w14:paraId="0D64F840">
      <w:pPr>
        <w:pStyle w:val="9"/>
        <w:spacing w:before="108" w:line="273" w:lineRule="auto"/>
        <w:ind w:right="281"/>
        <w:jc w:val="both"/>
      </w:pPr>
      <w:r>
        <w:t>From the positions and frame rate, the speed of the vehicles can be estimated.</w:t>
      </w:r>
      <w:r>
        <w:rPr>
          <w:spacing w:val="40"/>
        </w:rPr>
        <w:t xml:space="preserve"> </w:t>
      </w:r>
      <w:r>
        <w:t>Instan- taneous speed may be theoretically achievable, but it is practically impossible due to the small shifts caused by drone movement or the Kalman filter,</w:t>
      </w:r>
      <w:r>
        <w:rPr>
          <w:spacing w:val="40"/>
        </w:rPr>
        <w:t xml:space="preserve"> </w:t>
      </w:r>
      <w:r>
        <w:t>which create noise.</w:t>
      </w:r>
      <w:r>
        <w:rPr>
          <w:spacing w:val="80"/>
        </w:rPr>
        <w:t xml:space="preserve"> </w:t>
      </w:r>
      <w:r>
        <w:t>This noise can be filtered by using the mean to reduce error.</w:t>
      </w:r>
      <w:r>
        <w:rPr>
          <w:spacing w:val="40"/>
        </w:rPr>
        <w:t xml:space="preserve"> </w:t>
      </w:r>
      <w:r>
        <w:t>To obtain the mean speed, the newest value is added to the prior estimation.</w:t>
      </w:r>
      <w:r>
        <w:rPr>
          <w:spacing w:val="30"/>
        </w:rPr>
        <w:t xml:space="preserve"> </w:t>
      </w:r>
      <w:r>
        <w:t>Instead of being equally weighted, the sum is weighted in favour of the most recent result.</w:t>
      </w:r>
      <w:r>
        <w:rPr>
          <w:spacing w:val="40"/>
        </w:rPr>
        <w:t xml:space="preserve"> </w:t>
      </w:r>
      <w:r>
        <w:t>The purpose of weighting the mean in favour of more recent results is that some values may be incorrect, and this way older values are swiftly eliminated from the mean.</w:t>
      </w:r>
      <w:r>
        <w:rPr>
          <w:spacing w:val="40"/>
        </w:rPr>
        <w:t xml:space="preserve"> </w:t>
      </w:r>
      <w:r>
        <w:t>Essentially, it creates a window of values.</w:t>
      </w:r>
    </w:p>
    <w:p w14:paraId="77F8E061">
      <w:pPr>
        <w:pStyle w:val="9"/>
      </w:pPr>
    </w:p>
    <w:p w14:paraId="1D57C4C5">
      <w:pPr>
        <w:pStyle w:val="9"/>
        <w:spacing w:before="63"/>
      </w:pPr>
    </w:p>
    <w:p w14:paraId="7C000B19">
      <w:pPr>
        <w:pStyle w:val="3"/>
        <w:numPr>
          <w:ilvl w:val="1"/>
          <w:numId w:val="9"/>
        </w:numPr>
        <w:tabs>
          <w:tab w:val="left" w:pos="827"/>
        </w:tabs>
        <w:spacing w:before="0" w:after="0" w:line="240" w:lineRule="auto"/>
        <w:ind w:left="827" w:right="0" w:hanging="827"/>
        <w:jc w:val="left"/>
      </w:pPr>
      <w:bookmarkStart w:id="48" w:name="Vehicle speed estimation with the use of"/>
      <w:bookmarkEnd w:id="48"/>
      <w:bookmarkStart w:id="49" w:name="_bookmark37"/>
      <w:bookmarkEnd w:id="49"/>
      <w:r>
        <w:t>Vehicle</w:t>
      </w:r>
      <w:r>
        <w:rPr>
          <w:spacing w:val="-4"/>
        </w:rPr>
        <w:t xml:space="preserve"> </w:t>
      </w:r>
      <w:r>
        <w:t>speed</w:t>
      </w:r>
      <w:r>
        <w:rPr>
          <w:spacing w:val="-3"/>
        </w:rPr>
        <w:t xml:space="preserve"> </w:t>
      </w:r>
      <w:r>
        <w:t>estimation</w:t>
      </w:r>
      <w:r>
        <w:rPr>
          <w:spacing w:val="-3"/>
        </w:rPr>
        <w:t xml:space="preserve"> </w:t>
      </w:r>
      <w:r>
        <w:t>with</w:t>
      </w:r>
      <w:r>
        <w:rPr>
          <w:spacing w:val="-4"/>
        </w:rPr>
        <w:t xml:space="preserve"> </w:t>
      </w:r>
      <w:r>
        <w:t>the</w:t>
      </w:r>
      <w:r>
        <w:rPr>
          <w:spacing w:val="-3"/>
        </w:rPr>
        <w:t xml:space="preserve"> </w:t>
      </w:r>
      <w:r>
        <w:t>use</w:t>
      </w:r>
      <w:r>
        <w:rPr>
          <w:spacing w:val="-3"/>
        </w:rPr>
        <w:t xml:space="preserve"> </w:t>
      </w:r>
      <w:r>
        <w:t>of</w:t>
      </w:r>
      <w:r>
        <w:rPr>
          <w:spacing w:val="-3"/>
        </w:rPr>
        <w:t xml:space="preserve"> </w:t>
      </w:r>
      <w:r>
        <w:rPr>
          <w:spacing w:val="-2"/>
        </w:rPr>
        <w:t>drones</w:t>
      </w:r>
    </w:p>
    <w:p w14:paraId="73B0020F">
      <w:pPr>
        <w:pStyle w:val="9"/>
        <w:spacing w:before="23"/>
        <w:rPr>
          <w:rFonts w:ascii="Arial"/>
          <w:b/>
          <w:sz w:val="31"/>
        </w:rPr>
      </w:pPr>
    </w:p>
    <w:p w14:paraId="2E4CCFEC">
      <w:pPr>
        <w:pStyle w:val="9"/>
        <w:spacing w:line="273" w:lineRule="auto"/>
        <w:ind w:right="281"/>
        <w:jc w:val="both"/>
      </w:pPr>
      <w:r>
        <w:t>Drones, and multi-rotor drones in particular, offer a great deal of flexibility when it comes to</w:t>
      </w:r>
      <w:r>
        <w:rPr>
          <w:spacing w:val="29"/>
        </w:rPr>
        <w:t xml:space="preserve"> </w:t>
      </w:r>
      <w:r>
        <w:t>traffic</w:t>
      </w:r>
      <w:r>
        <w:rPr>
          <w:spacing w:val="28"/>
        </w:rPr>
        <w:t xml:space="preserve"> </w:t>
      </w:r>
      <w:r>
        <w:t>monitoring.</w:t>
      </w:r>
      <w:r>
        <w:rPr>
          <w:spacing w:val="80"/>
        </w:rPr>
        <w:t xml:space="preserve"> </w:t>
      </w:r>
      <w:r>
        <w:t>They</w:t>
      </w:r>
      <w:r>
        <w:rPr>
          <w:spacing w:val="28"/>
        </w:rPr>
        <w:t xml:space="preserve"> </w:t>
      </w:r>
      <w:r>
        <w:t>are</w:t>
      </w:r>
      <w:r>
        <w:rPr>
          <w:spacing w:val="29"/>
        </w:rPr>
        <w:t xml:space="preserve"> </w:t>
      </w:r>
      <w:r>
        <w:t>easy</w:t>
      </w:r>
      <w:r>
        <w:rPr>
          <w:spacing w:val="29"/>
        </w:rPr>
        <w:t xml:space="preserve"> </w:t>
      </w:r>
      <w:r>
        <w:t>to</w:t>
      </w:r>
      <w:r>
        <w:rPr>
          <w:spacing w:val="28"/>
        </w:rPr>
        <w:t xml:space="preserve"> </w:t>
      </w:r>
      <w:r>
        <w:t>deploy</w:t>
      </w:r>
      <w:r>
        <w:rPr>
          <w:spacing w:val="29"/>
        </w:rPr>
        <w:t xml:space="preserve"> </w:t>
      </w:r>
      <w:r>
        <w:t>and</w:t>
      </w:r>
      <w:r>
        <w:rPr>
          <w:spacing w:val="28"/>
        </w:rPr>
        <w:t xml:space="preserve"> </w:t>
      </w:r>
      <w:r>
        <w:t>operate.</w:t>
      </w:r>
      <w:r>
        <w:rPr>
          <w:spacing w:val="80"/>
        </w:rPr>
        <w:t xml:space="preserve"> </w:t>
      </w:r>
      <w:r>
        <w:t>With</w:t>
      </w:r>
      <w:r>
        <w:rPr>
          <w:spacing w:val="29"/>
        </w:rPr>
        <w:t xml:space="preserve"> </w:t>
      </w:r>
      <w:r>
        <w:t>the</w:t>
      </w:r>
      <w:r>
        <w:rPr>
          <w:spacing w:val="28"/>
        </w:rPr>
        <w:t xml:space="preserve"> </w:t>
      </w:r>
      <w:r>
        <w:t>current</w:t>
      </w:r>
      <w:r>
        <w:rPr>
          <w:spacing w:val="29"/>
        </w:rPr>
        <w:t xml:space="preserve"> </w:t>
      </w:r>
      <w:r>
        <w:t xml:space="preserve">evolution of regulations, their use is becoming more common and the DGT </w:t>
      </w:r>
      <w:r>
        <w:rPr>
          <w:spacing w:val="5"/>
          <w:w w:val="88"/>
        </w:rPr>
        <w:t>(</w:t>
      </w:r>
      <w:r>
        <w:rPr>
          <w:rFonts w:ascii="Arial" w:hAnsi="Arial"/>
          <w:i/>
          <w:spacing w:val="6"/>
          <w:w w:val="101"/>
        </w:rPr>
        <w:t>Direcci</w:t>
      </w:r>
      <w:r>
        <w:rPr>
          <w:rFonts w:ascii="Arial" w:hAnsi="Arial"/>
          <w:i/>
          <w:spacing w:val="-89"/>
          <w:w w:val="101"/>
        </w:rPr>
        <w:t>o</w:t>
      </w:r>
      <w:r>
        <w:rPr>
          <w:rFonts w:ascii="Arial" w:hAnsi="Arial"/>
          <w:i/>
          <w:spacing w:val="29"/>
          <w:w w:val="101"/>
        </w:rPr>
        <w:t>´</w:t>
      </w:r>
      <w:r>
        <w:rPr>
          <w:rFonts w:ascii="Arial" w:hAnsi="Arial"/>
          <w:i/>
          <w:spacing w:val="6"/>
          <w:w w:val="101"/>
        </w:rPr>
        <w:t>n</w:t>
      </w:r>
      <w:r>
        <w:rPr>
          <w:rFonts w:ascii="Arial" w:hAnsi="Arial"/>
          <w:i/>
          <w:spacing w:val="-1"/>
          <w:w w:val="99"/>
        </w:rPr>
        <w:t xml:space="preserve"> </w:t>
      </w:r>
      <w:r>
        <w:rPr>
          <w:rFonts w:ascii="Arial" w:hAnsi="Arial"/>
          <w:i/>
        </w:rPr>
        <w:t xml:space="preserve">General de </w:t>
      </w:r>
      <w:r>
        <w:rPr>
          <w:rFonts w:ascii="Arial" w:hAnsi="Arial"/>
          <w:i/>
          <w:spacing w:val="-17"/>
          <w:w w:val="102"/>
        </w:rPr>
        <w:t>T</w:t>
      </w:r>
      <w:r>
        <w:rPr>
          <w:rFonts w:ascii="Arial" w:hAnsi="Arial"/>
          <w:i/>
          <w:spacing w:val="8"/>
          <w:w w:val="102"/>
        </w:rPr>
        <w:t>r</w:t>
      </w:r>
      <w:r>
        <w:rPr>
          <w:rFonts w:ascii="Arial" w:hAnsi="Arial"/>
          <w:i/>
          <w:spacing w:val="-86"/>
          <w:w w:val="102"/>
        </w:rPr>
        <w:t>a</w:t>
      </w:r>
      <w:r>
        <w:rPr>
          <w:rFonts w:ascii="Arial" w:hAnsi="Arial"/>
          <w:i/>
          <w:spacing w:val="32"/>
          <w:w w:val="102"/>
        </w:rPr>
        <w:t>´</w:t>
      </w:r>
      <w:r>
        <w:rPr>
          <w:rFonts w:ascii="Arial" w:hAnsi="Arial"/>
          <w:i/>
          <w:spacing w:val="9"/>
          <w:w w:val="102"/>
        </w:rPr>
        <w:t>fic</w:t>
      </w:r>
      <w:r>
        <w:rPr>
          <w:rFonts w:ascii="Arial" w:hAnsi="Arial"/>
          <w:i/>
          <w:spacing w:val="15"/>
          <w:w w:val="102"/>
        </w:rPr>
        <w:t>o</w:t>
      </w:r>
      <w:r>
        <w:rPr>
          <w:spacing w:val="9"/>
          <w:w w:val="91"/>
        </w:rPr>
        <w:t>),</w:t>
      </w:r>
      <w:r>
        <w:rPr>
          <w:spacing w:val="-2"/>
          <w:w w:val="99"/>
        </w:rPr>
        <w:t xml:space="preserve"> </w:t>
      </w:r>
      <w:r>
        <w:t>responsible</w:t>
      </w:r>
      <w:r>
        <w:rPr>
          <w:spacing w:val="-4"/>
        </w:rPr>
        <w:t xml:space="preserve"> </w:t>
      </w:r>
      <w:r>
        <w:t>for</w:t>
      </w:r>
      <w:r>
        <w:rPr>
          <w:spacing w:val="-4"/>
        </w:rPr>
        <w:t xml:space="preserve"> </w:t>
      </w:r>
      <w:r>
        <w:t>traffic</w:t>
      </w:r>
      <w:r>
        <w:rPr>
          <w:spacing w:val="-4"/>
        </w:rPr>
        <w:t xml:space="preserve"> </w:t>
      </w:r>
      <w:r>
        <w:t>management,</w:t>
      </w:r>
      <w:r>
        <w:rPr>
          <w:spacing w:val="-3"/>
        </w:rPr>
        <w:t xml:space="preserve"> </w:t>
      </w:r>
      <w:r>
        <w:t>monitoring</w:t>
      </w:r>
      <w:r>
        <w:rPr>
          <w:spacing w:val="-4"/>
        </w:rPr>
        <w:t xml:space="preserve"> </w:t>
      </w:r>
      <w:r>
        <w:t>and</w:t>
      </w:r>
      <w:r>
        <w:rPr>
          <w:spacing w:val="-4"/>
        </w:rPr>
        <w:t xml:space="preserve"> </w:t>
      </w:r>
      <w:r>
        <w:t>regulation</w:t>
      </w:r>
      <w:r>
        <w:rPr>
          <w:spacing w:val="-4"/>
        </w:rPr>
        <w:t xml:space="preserve"> </w:t>
      </w:r>
      <w:r>
        <w:t>in</w:t>
      </w:r>
      <w:r>
        <w:rPr>
          <w:spacing w:val="-5"/>
        </w:rPr>
        <w:t xml:space="preserve"> </w:t>
      </w:r>
      <w:r>
        <w:t>Spain,</w:t>
      </w:r>
      <w:r>
        <w:rPr>
          <w:spacing w:val="-3"/>
        </w:rPr>
        <w:t xml:space="preserve"> </w:t>
      </w:r>
      <w:r>
        <w:t>is</w:t>
      </w:r>
      <w:r>
        <w:rPr>
          <w:spacing w:val="-4"/>
        </w:rPr>
        <w:t xml:space="preserve"> </w:t>
      </w:r>
      <w:r>
        <w:t>already using them as a means of detecting infractions.</w:t>
      </w:r>
    </w:p>
    <w:p w14:paraId="52C3637F">
      <w:pPr>
        <w:pStyle w:val="9"/>
        <w:spacing w:before="105" w:line="273" w:lineRule="auto"/>
        <w:ind w:right="281"/>
        <w:jc w:val="both"/>
      </w:pPr>
      <w:r>
        <w:t>While drones are very useful, there are no commercial implementations for speed detec- tion.</w:t>
      </w:r>
      <w:r>
        <w:rPr>
          <w:spacing w:val="40"/>
        </w:rPr>
        <w:t xml:space="preserve"> </w:t>
      </w:r>
      <w:r>
        <w:t>It is not easy to mount a full Doppler-based camera radar on a drone due to weight limitations, and computer vision approaches are not yet accurate enough.</w:t>
      </w:r>
      <w:r>
        <w:rPr>
          <w:spacing w:val="40"/>
        </w:rPr>
        <w:t xml:space="preserve"> </w:t>
      </w:r>
      <w:r>
        <w:t>Regardless of</w:t>
      </w:r>
      <w:r>
        <w:rPr>
          <w:spacing w:val="40"/>
        </w:rPr>
        <w:t xml:space="preserve"> </w:t>
      </w:r>
      <w:r>
        <w:t>the method used, it is clear that having eyes in the sky is valuable for surveillance, hence the amount of research on the topic.</w:t>
      </w:r>
    </w:p>
    <w:p w14:paraId="333B7122">
      <w:pPr>
        <w:pStyle w:val="9"/>
        <w:spacing w:before="107" w:line="273" w:lineRule="auto"/>
        <w:ind w:right="281"/>
        <w:jc w:val="both"/>
      </w:pPr>
      <w:r>
        <w:t>There are several studies in this area with varying degrees of complexity (see [</w:t>
      </w:r>
      <w:r>
        <w:fldChar w:fldCharType="begin"/>
      </w:r>
      <w:r>
        <w:instrText xml:space="preserve"> HYPERLINK \l "_bookmark151" </w:instrText>
      </w:r>
      <w:r>
        <w:fldChar w:fldCharType="separate"/>
      </w:r>
      <w:r>
        <w:rPr>
          <w:color w:val="0000FF"/>
        </w:rPr>
        <w:t>22</w:t>
      </w:r>
      <w:r>
        <w:rPr>
          <w:color w:val="0000FF"/>
        </w:rPr>
        <w:fldChar w:fldCharType="end"/>
      </w:r>
      <w:r>
        <w:t xml:space="preserve">]). There </w:t>
      </w:r>
      <w:r>
        <w:rPr>
          <w:w w:val="105"/>
        </w:rPr>
        <w:t>are</w:t>
      </w:r>
      <w:r>
        <w:rPr>
          <w:spacing w:val="-18"/>
          <w:w w:val="105"/>
        </w:rPr>
        <w:t xml:space="preserve"> </w:t>
      </w:r>
      <w:r>
        <w:rPr>
          <w:w w:val="105"/>
        </w:rPr>
        <w:t>great</w:t>
      </w:r>
      <w:r>
        <w:rPr>
          <w:spacing w:val="-17"/>
          <w:w w:val="105"/>
        </w:rPr>
        <w:t xml:space="preserve"> </w:t>
      </w:r>
      <w:r>
        <w:rPr>
          <w:w w:val="105"/>
        </w:rPr>
        <w:t>examples</w:t>
      </w:r>
      <w:r>
        <w:rPr>
          <w:spacing w:val="-17"/>
          <w:w w:val="105"/>
        </w:rPr>
        <w:t xml:space="preserve"> </w:t>
      </w:r>
      <w:r>
        <w:rPr>
          <w:w w:val="105"/>
        </w:rPr>
        <w:t>of</w:t>
      </w:r>
      <w:r>
        <w:rPr>
          <w:spacing w:val="-17"/>
          <w:w w:val="105"/>
        </w:rPr>
        <w:t xml:space="preserve"> </w:t>
      </w:r>
      <w:r>
        <w:rPr>
          <w:w w:val="105"/>
        </w:rPr>
        <w:t>solutions</w:t>
      </w:r>
      <w:r>
        <w:rPr>
          <w:spacing w:val="-18"/>
          <w:w w:val="105"/>
        </w:rPr>
        <w:t xml:space="preserve"> </w:t>
      </w:r>
      <w:r>
        <w:rPr>
          <w:w w:val="105"/>
        </w:rPr>
        <w:t>such</w:t>
      </w:r>
      <w:r>
        <w:rPr>
          <w:spacing w:val="-17"/>
          <w:w w:val="105"/>
        </w:rPr>
        <w:t xml:space="preserve"> </w:t>
      </w:r>
      <w:r>
        <w:rPr>
          <w:w w:val="105"/>
        </w:rPr>
        <w:t>as</w:t>
      </w:r>
      <w:r>
        <w:rPr>
          <w:spacing w:val="-17"/>
          <w:w w:val="105"/>
        </w:rPr>
        <w:t xml:space="preserve"> </w:t>
      </w:r>
      <w:r>
        <w:rPr>
          <w:w w:val="105"/>
        </w:rPr>
        <w:t>[</w:t>
      </w:r>
      <w:r>
        <w:fldChar w:fldCharType="begin"/>
      </w:r>
      <w:r>
        <w:instrText xml:space="preserve"> HYPERLINK \l "_bookmark152" </w:instrText>
      </w:r>
      <w:r>
        <w:fldChar w:fldCharType="separate"/>
      </w:r>
      <w:r>
        <w:rPr>
          <w:color w:val="0000FF"/>
          <w:w w:val="105"/>
        </w:rPr>
        <w:t>23</w:t>
      </w:r>
      <w:r>
        <w:rPr>
          <w:color w:val="0000FF"/>
          <w:w w:val="105"/>
        </w:rPr>
        <w:fldChar w:fldCharType="end"/>
      </w:r>
      <w:r>
        <w:rPr>
          <w:w w:val="105"/>
        </w:rPr>
        <w:t>].</w:t>
      </w:r>
      <w:r>
        <w:rPr>
          <w:spacing w:val="-17"/>
          <w:w w:val="105"/>
        </w:rPr>
        <w:t xml:space="preserve"> </w:t>
      </w:r>
      <w:r>
        <w:rPr>
          <w:w w:val="105"/>
        </w:rPr>
        <w:t>They</w:t>
      </w:r>
      <w:r>
        <w:rPr>
          <w:spacing w:val="-18"/>
          <w:w w:val="105"/>
        </w:rPr>
        <w:t xml:space="preserve"> </w:t>
      </w:r>
      <w:r>
        <w:rPr>
          <w:w w:val="105"/>
        </w:rPr>
        <w:t>approached</w:t>
      </w:r>
      <w:r>
        <w:rPr>
          <w:spacing w:val="-17"/>
          <w:w w:val="105"/>
        </w:rPr>
        <w:t xml:space="preserve"> </w:t>
      </w:r>
      <w:r>
        <w:rPr>
          <w:w w:val="105"/>
        </w:rPr>
        <w:t>the</w:t>
      </w:r>
      <w:r>
        <w:rPr>
          <w:spacing w:val="-17"/>
          <w:w w:val="105"/>
        </w:rPr>
        <w:t xml:space="preserve"> </w:t>
      </w:r>
      <w:r>
        <w:rPr>
          <w:w w:val="105"/>
        </w:rPr>
        <w:t>problem</w:t>
      </w:r>
      <w:r>
        <w:rPr>
          <w:spacing w:val="-17"/>
          <w:w w:val="105"/>
        </w:rPr>
        <w:t xml:space="preserve"> </w:t>
      </w:r>
      <w:r>
        <w:rPr>
          <w:w w:val="105"/>
        </w:rPr>
        <w:t>with</w:t>
      </w:r>
      <w:r>
        <w:rPr>
          <w:spacing w:val="-17"/>
          <w:w w:val="105"/>
        </w:rPr>
        <w:t xml:space="preserve"> </w:t>
      </w:r>
      <w:r>
        <w:rPr>
          <w:w w:val="105"/>
        </w:rPr>
        <w:t>a</w:t>
      </w:r>
      <w:r>
        <w:rPr>
          <w:spacing w:val="-18"/>
          <w:w w:val="105"/>
        </w:rPr>
        <w:t xml:space="preserve"> </w:t>
      </w:r>
      <w:r>
        <w:rPr>
          <w:w w:val="105"/>
        </w:rPr>
        <w:t>hybrid between</w:t>
      </w:r>
      <w:r>
        <w:rPr>
          <w:spacing w:val="-17"/>
          <w:w w:val="105"/>
        </w:rPr>
        <w:t xml:space="preserve"> </w:t>
      </w:r>
      <w:r>
        <w:rPr>
          <w:w w:val="105"/>
        </w:rPr>
        <w:t>a</w:t>
      </w:r>
      <w:r>
        <w:rPr>
          <w:spacing w:val="-17"/>
          <w:w w:val="105"/>
        </w:rPr>
        <w:t xml:space="preserve"> </w:t>
      </w:r>
      <w:r>
        <w:rPr>
          <w:w w:val="105"/>
        </w:rPr>
        <w:t>learning-based</w:t>
      </w:r>
      <w:r>
        <w:rPr>
          <w:spacing w:val="-17"/>
          <w:w w:val="105"/>
        </w:rPr>
        <w:t xml:space="preserve"> </w:t>
      </w:r>
      <w:r>
        <w:rPr>
          <w:w w:val="105"/>
        </w:rPr>
        <w:t>and</w:t>
      </w:r>
      <w:r>
        <w:rPr>
          <w:spacing w:val="-17"/>
          <w:w w:val="105"/>
        </w:rPr>
        <w:t xml:space="preserve"> </w:t>
      </w:r>
      <w:r>
        <w:rPr>
          <w:w w:val="105"/>
        </w:rPr>
        <w:t>an</w:t>
      </w:r>
      <w:r>
        <w:rPr>
          <w:spacing w:val="-17"/>
          <w:w w:val="105"/>
        </w:rPr>
        <w:t xml:space="preserve"> </w:t>
      </w:r>
      <w:r>
        <w:rPr>
          <w:w w:val="105"/>
        </w:rPr>
        <w:t>optical</w:t>
      </w:r>
      <w:r>
        <w:rPr>
          <w:spacing w:val="-17"/>
          <w:w w:val="105"/>
        </w:rPr>
        <w:t xml:space="preserve"> </w:t>
      </w:r>
      <w:r>
        <w:rPr>
          <w:w w:val="105"/>
        </w:rPr>
        <w:t>flow</w:t>
      </w:r>
      <w:r>
        <w:rPr>
          <w:spacing w:val="-17"/>
          <w:w w:val="105"/>
        </w:rPr>
        <w:t xml:space="preserve"> </w:t>
      </w:r>
      <w:r>
        <w:rPr>
          <w:w w:val="105"/>
        </w:rPr>
        <w:t>solution.</w:t>
      </w:r>
      <w:r>
        <w:rPr>
          <w:spacing w:val="6"/>
          <w:w w:val="105"/>
        </w:rPr>
        <w:t xml:space="preserve"> </w:t>
      </w:r>
      <w:r>
        <w:rPr>
          <w:w w:val="105"/>
        </w:rPr>
        <w:t>Its</w:t>
      </w:r>
      <w:r>
        <w:rPr>
          <w:spacing w:val="-17"/>
          <w:w w:val="105"/>
        </w:rPr>
        <w:t xml:space="preserve"> </w:t>
      </w:r>
      <w:r>
        <w:rPr>
          <w:w w:val="105"/>
        </w:rPr>
        <w:t>algorithm</w:t>
      </w:r>
      <w:r>
        <w:rPr>
          <w:spacing w:val="-17"/>
          <w:w w:val="105"/>
        </w:rPr>
        <w:t xml:space="preserve"> </w:t>
      </w:r>
      <w:r>
        <w:rPr>
          <w:w w:val="105"/>
        </w:rPr>
        <w:t>is</w:t>
      </w:r>
      <w:r>
        <w:rPr>
          <w:spacing w:val="-17"/>
          <w:w w:val="105"/>
        </w:rPr>
        <w:t xml:space="preserve"> </w:t>
      </w:r>
      <w:r>
        <w:rPr>
          <w:w w:val="105"/>
        </w:rPr>
        <w:t>explained</w:t>
      </w:r>
      <w:r>
        <w:rPr>
          <w:spacing w:val="-17"/>
          <w:w w:val="105"/>
        </w:rPr>
        <w:t xml:space="preserve"> </w:t>
      </w:r>
      <w:r>
        <w:rPr>
          <w:w w:val="105"/>
        </w:rPr>
        <w:t>in</w:t>
      </w:r>
      <w:r>
        <w:rPr>
          <w:spacing w:val="-17"/>
          <w:w w:val="105"/>
        </w:rPr>
        <w:t xml:space="preserve"> </w:t>
      </w:r>
      <w:r>
        <w:rPr>
          <w:w w:val="105"/>
        </w:rPr>
        <w:t>great detail.</w:t>
      </w:r>
      <w:r>
        <w:rPr>
          <w:spacing w:val="36"/>
          <w:w w:val="105"/>
        </w:rPr>
        <w:t xml:space="preserve"> </w:t>
      </w:r>
      <w:r>
        <w:rPr>
          <w:w w:val="105"/>
        </w:rPr>
        <w:t>Other</w:t>
      </w:r>
      <w:r>
        <w:rPr>
          <w:spacing w:val="-4"/>
          <w:w w:val="105"/>
        </w:rPr>
        <w:t xml:space="preserve"> </w:t>
      </w:r>
      <w:r>
        <w:rPr>
          <w:w w:val="105"/>
        </w:rPr>
        <w:t>solutions</w:t>
      </w:r>
      <w:r>
        <w:rPr>
          <w:spacing w:val="-4"/>
          <w:w w:val="105"/>
        </w:rPr>
        <w:t xml:space="preserve"> </w:t>
      </w:r>
      <w:r>
        <w:rPr>
          <w:w w:val="105"/>
        </w:rPr>
        <w:t>such</w:t>
      </w:r>
      <w:r>
        <w:rPr>
          <w:spacing w:val="-4"/>
          <w:w w:val="105"/>
        </w:rPr>
        <w:t xml:space="preserve"> </w:t>
      </w:r>
      <w:r>
        <w:rPr>
          <w:w w:val="105"/>
        </w:rPr>
        <w:t>as</w:t>
      </w:r>
      <w:r>
        <w:rPr>
          <w:spacing w:val="-4"/>
          <w:w w:val="105"/>
        </w:rPr>
        <w:t xml:space="preserve"> </w:t>
      </w:r>
      <w:r>
        <w:rPr>
          <w:w w:val="105"/>
        </w:rPr>
        <w:t>[</w:t>
      </w:r>
      <w:r>
        <w:fldChar w:fldCharType="begin"/>
      </w:r>
      <w:r>
        <w:instrText xml:space="preserve"> HYPERLINK \l "_bookmark153" </w:instrText>
      </w:r>
      <w:r>
        <w:fldChar w:fldCharType="separate"/>
      </w:r>
      <w:r>
        <w:rPr>
          <w:color w:val="0000FF"/>
          <w:w w:val="105"/>
        </w:rPr>
        <w:t>24</w:t>
      </w:r>
      <w:r>
        <w:rPr>
          <w:color w:val="0000FF"/>
          <w:w w:val="105"/>
        </w:rPr>
        <w:fldChar w:fldCharType="end"/>
      </w:r>
      <w:r>
        <w:rPr>
          <w:w w:val="105"/>
        </w:rPr>
        <w:t>]</w:t>
      </w:r>
      <w:r>
        <w:rPr>
          <w:spacing w:val="-4"/>
          <w:w w:val="105"/>
        </w:rPr>
        <w:t xml:space="preserve"> </w:t>
      </w:r>
      <w:r>
        <w:rPr>
          <w:w w:val="105"/>
        </w:rPr>
        <w:t>focus</w:t>
      </w:r>
      <w:r>
        <w:rPr>
          <w:spacing w:val="-3"/>
          <w:w w:val="105"/>
        </w:rPr>
        <w:t xml:space="preserve"> </w:t>
      </w:r>
      <w:r>
        <w:rPr>
          <w:w w:val="105"/>
        </w:rPr>
        <w:t>on</w:t>
      </w:r>
      <w:r>
        <w:rPr>
          <w:spacing w:val="-5"/>
          <w:w w:val="105"/>
        </w:rPr>
        <w:t xml:space="preserve"> </w:t>
      </w:r>
      <w:r>
        <w:rPr>
          <w:w w:val="105"/>
        </w:rPr>
        <w:t>testing</w:t>
      </w:r>
      <w:r>
        <w:rPr>
          <w:spacing w:val="-4"/>
          <w:w w:val="105"/>
        </w:rPr>
        <w:t xml:space="preserve"> </w:t>
      </w:r>
      <w:r>
        <w:rPr>
          <w:w w:val="105"/>
        </w:rPr>
        <w:t>what</w:t>
      </w:r>
      <w:r>
        <w:rPr>
          <w:spacing w:val="-3"/>
          <w:w w:val="105"/>
        </w:rPr>
        <w:t xml:space="preserve"> </w:t>
      </w:r>
      <w:r>
        <w:rPr>
          <w:w w:val="105"/>
        </w:rPr>
        <w:t>would</w:t>
      </w:r>
      <w:r>
        <w:rPr>
          <w:spacing w:val="-4"/>
          <w:w w:val="105"/>
        </w:rPr>
        <w:t xml:space="preserve"> </w:t>
      </w:r>
      <w:r>
        <w:rPr>
          <w:w w:val="105"/>
        </w:rPr>
        <w:t>be</w:t>
      </w:r>
      <w:r>
        <w:rPr>
          <w:spacing w:val="-5"/>
          <w:w w:val="105"/>
        </w:rPr>
        <w:t xml:space="preserve"> </w:t>
      </w:r>
      <w:r>
        <w:rPr>
          <w:w w:val="105"/>
        </w:rPr>
        <w:t>the</w:t>
      </w:r>
      <w:r>
        <w:rPr>
          <w:spacing w:val="-3"/>
          <w:w w:val="105"/>
        </w:rPr>
        <w:t xml:space="preserve"> </w:t>
      </w:r>
      <w:r>
        <w:rPr>
          <w:w w:val="105"/>
        </w:rPr>
        <w:t>speed</w:t>
      </w:r>
      <w:r>
        <w:rPr>
          <w:spacing w:val="-4"/>
          <w:w w:val="105"/>
        </w:rPr>
        <w:t xml:space="preserve"> </w:t>
      </w:r>
      <w:r>
        <w:rPr>
          <w:spacing w:val="-2"/>
          <w:w w:val="105"/>
        </w:rPr>
        <w:t>accuracy</w:t>
      </w:r>
    </w:p>
    <w:p w14:paraId="102E52C9">
      <w:pPr>
        <w:pStyle w:val="9"/>
        <w:spacing w:after="0" w:line="273" w:lineRule="auto"/>
        <w:jc w:val="both"/>
        <w:sectPr>
          <w:pgSz w:w="11910" w:h="16840"/>
          <w:pgMar w:top="600" w:right="1417" w:bottom="280" w:left="1700" w:header="720" w:footer="720" w:gutter="0"/>
          <w:cols w:space="720" w:num="1"/>
        </w:sectPr>
      </w:pPr>
    </w:p>
    <w:p w14:paraId="66711437">
      <w:pPr>
        <w:tabs>
          <w:tab w:val="right" w:pos="8504"/>
        </w:tabs>
        <w:spacing w:before="79"/>
        <w:ind w:left="0" w:right="0" w:firstLine="0"/>
        <w:jc w:val="left"/>
        <w:rPr>
          <w:sz w:val="18"/>
        </w:rPr>
      </w:pPr>
      <w:r>
        <w:rPr>
          <w:sz w:val="18"/>
        </w:rPr>
        <mc:AlternateContent>
          <mc:Choice Requires="wps">
            <w:drawing>
              <wp:anchor distT="0" distB="0" distL="0" distR="0" simplePos="0" relativeHeight="251662336" behindDoc="0" locked="0" layoutInCell="1" allowOverlap="1">
                <wp:simplePos x="0" y="0"/>
                <wp:positionH relativeFrom="page">
                  <wp:posOffset>1079500</wp:posOffset>
                </wp:positionH>
                <wp:positionV relativeFrom="paragraph">
                  <wp:posOffset>222250</wp:posOffset>
                </wp:positionV>
                <wp:extent cx="5400040" cy="1270"/>
                <wp:effectExtent l="0" t="0" r="0" b="0"/>
                <wp:wrapNone/>
                <wp:docPr id="44" name="Graphic 44"/>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44" o:spid="_x0000_s1026" o:spt="100" style="position:absolute;left:0pt;margin-left:85pt;margin-top:17.5pt;height:0.1pt;width:425.2pt;mso-position-horizontal-relative:page;z-index:251662336;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lcG+y1gAAAAoBAAAPAAAAAAAA&#10;AAEAIAAAACIAAABkcnMvZG93bnJldi54bWxQSwECFAAUAAAACACHTuJAe09ScBQCAAB8BAAADgAA&#10;AAAAAAABACAAAAAlAQAAZHJzL2Uyb0RvYy54bWxQSwUGAAAAAAYABgBZAQAAqwUAAAAA&#10;" path="m0,0l5400001,0e">
                <v:fill on="f" focussize="0,0"/>
                <v:stroke weight="0.497952755905512pt" color="#000000" joinstyle="round"/>
                <v:imagedata o:title=""/>
                <o:lock v:ext="edit" aspectratio="f"/>
                <v:textbox inset="0mm,0mm,0mm,0mm"/>
              </v:shape>
            </w:pict>
          </mc:Fallback>
        </mc:AlternateContent>
      </w:r>
      <w:bookmarkStart w:id="50" w:name="_bookmark38"/>
      <w:bookmarkEnd w:id="50"/>
      <w:r>
        <w:rPr>
          <w:sz w:val="18"/>
        </w:rPr>
        <w:t>State</w:t>
      </w:r>
      <w:r>
        <w:rPr>
          <w:spacing w:val="-6"/>
          <w:sz w:val="18"/>
        </w:rPr>
        <w:t xml:space="preserve"> </w:t>
      </w:r>
      <w:r>
        <w:rPr>
          <w:sz w:val="18"/>
        </w:rPr>
        <w:t>of</w:t>
      </w:r>
      <w:r>
        <w:rPr>
          <w:spacing w:val="-6"/>
          <w:sz w:val="18"/>
        </w:rPr>
        <w:t xml:space="preserve"> </w:t>
      </w:r>
      <w:r>
        <w:rPr>
          <w:sz w:val="18"/>
        </w:rPr>
        <w:t>the</w:t>
      </w:r>
      <w:r>
        <w:rPr>
          <w:spacing w:val="-6"/>
          <w:sz w:val="18"/>
        </w:rPr>
        <w:t xml:space="preserve"> </w:t>
      </w:r>
      <w:r>
        <w:rPr>
          <w:sz w:val="18"/>
        </w:rPr>
        <w:t>Art</w:t>
      </w:r>
      <w:r>
        <w:rPr>
          <w:spacing w:val="-6"/>
          <w:sz w:val="18"/>
        </w:rPr>
        <w:t xml:space="preserve"> </w:t>
      </w:r>
      <w:r>
        <w:rPr>
          <w:sz w:val="18"/>
        </w:rPr>
        <w:t>and</w:t>
      </w:r>
      <w:r>
        <w:rPr>
          <w:spacing w:val="-5"/>
          <w:sz w:val="18"/>
        </w:rPr>
        <w:t xml:space="preserve"> </w:t>
      </w:r>
      <w:r>
        <w:rPr>
          <w:sz w:val="18"/>
        </w:rPr>
        <w:t>Theoretical</w:t>
      </w:r>
      <w:r>
        <w:rPr>
          <w:spacing w:val="-6"/>
          <w:sz w:val="18"/>
        </w:rPr>
        <w:t xml:space="preserve"> </w:t>
      </w:r>
      <w:r>
        <w:rPr>
          <w:spacing w:val="-2"/>
          <w:sz w:val="18"/>
        </w:rPr>
        <w:t>Basis</w:t>
      </w:r>
      <w:r>
        <w:rPr>
          <w:rFonts w:ascii="Times New Roman"/>
          <w:sz w:val="18"/>
        </w:rPr>
        <w:tab/>
      </w:r>
      <w:r>
        <w:rPr>
          <w:spacing w:val="-7"/>
          <w:sz w:val="18"/>
        </w:rPr>
        <w:t>21</w:t>
      </w:r>
    </w:p>
    <w:p w14:paraId="02657BC3">
      <w:pPr>
        <w:pStyle w:val="9"/>
        <w:spacing w:before="532" w:line="273" w:lineRule="auto"/>
        <w:ind w:right="281"/>
        <w:jc w:val="both"/>
      </w:pPr>
      <w:r>
        <w:rPr>
          <w:w w:val="105"/>
        </w:rPr>
        <w:t>when</w:t>
      </w:r>
      <w:r>
        <w:rPr>
          <w:spacing w:val="-14"/>
          <w:w w:val="105"/>
        </w:rPr>
        <w:t xml:space="preserve"> </w:t>
      </w:r>
      <w:r>
        <w:rPr>
          <w:w w:val="105"/>
        </w:rPr>
        <w:t>the</w:t>
      </w:r>
      <w:r>
        <w:rPr>
          <w:spacing w:val="-13"/>
          <w:w w:val="105"/>
        </w:rPr>
        <w:t xml:space="preserve"> </w:t>
      </w:r>
      <w:r>
        <w:rPr>
          <w:w w:val="105"/>
        </w:rPr>
        <w:t>UAS</w:t>
      </w:r>
      <w:r>
        <w:rPr>
          <w:spacing w:val="-13"/>
          <w:w w:val="105"/>
        </w:rPr>
        <w:t xml:space="preserve"> </w:t>
      </w:r>
      <w:r>
        <w:rPr>
          <w:w w:val="105"/>
        </w:rPr>
        <w:t>(Unmanned</w:t>
      </w:r>
      <w:r>
        <w:rPr>
          <w:spacing w:val="-14"/>
          <w:w w:val="105"/>
        </w:rPr>
        <w:t xml:space="preserve"> </w:t>
      </w:r>
      <w:r>
        <w:rPr>
          <w:w w:val="105"/>
        </w:rPr>
        <w:t>Aircraft</w:t>
      </w:r>
      <w:r>
        <w:rPr>
          <w:spacing w:val="-13"/>
          <w:w w:val="105"/>
        </w:rPr>
        <w:t xml:space="preserve"> </w:t>
      </w:r>
      <w:r>
        <w:rPr>
          <w:w w:val="105"/>
        </w:rPr>
        <w:t>System)</w:t>
      </w:r>
      <w:r>
        <w:rPr>
          <w:spacing w:val="-14"/>
          <w:w w:val="105"/>
        </w:rPr>
        <w:t xml:space="preserve"> </w:t>
      </w:r>
      <w:r>
        <w:rPr>
          <w:w w:val="105"/>
        </w:rPr>
        <w:t>and</w:t>
      </w:r>
      <w:r>
        <w:rPr>
          <w:spacing w:val="-13"/>
          <w:w w:val="105"/>
        </w:rPr>
        <w:t xml:space="preserve"> </w:t>
      </w:r>
      <w:r>
        <w:rPr>
          <w:w w:val="105"/>
        </w:rPr>
        <w:t>the</w:t>
      </w:r>
      <w:r>
        <w:rPr>
          <w:spacing w:val="-14"/>
          <w:w w:val="105"/>
        </w:rPr>
        <w:t xml:space="preserve"> </w:t>
      </w:r>
      <w:r>
        <w:rPr>
          <w:w w:val="105"/>
        </w:rPr>
        <w:t>vehicles</w:t>
      </w:r>
      <w:r>
        <w:rPr>
          <w:spacing w:val="-13"/>
          <w:w w:val="105"/>
        </w:rPr>
        <w:t xml:space="preserve"> </w:t>
      </w:r>
      <w:r>
        <w:rPr>
          <w:w w:val="105"/>
        </w:rPr>
        <w:t>are</w:t>
      </w:r>
      <w:r>
        <w:rPr>
          <w:spacing w:val="-14"/>
          <w:w w:val="105"/>
        </w:rPr>
        <w:t xml:space="preserve"> </w:t>
      </w:r>
      <w:r>
        <w:rPr>
          <w:w w:val="105"/>
        </w:rPr>
        <w:t>moving,</w:t>
      </w:r>
      <w:r>
        <w:rPr>
          <w:spacing w:val="-12"/>
          <w:w w:val="105"/>
        </w:rPr>
        <w:t xml:space="preserve"> </w:t>
      </w:r>
      <w:r>
        <w:rPr>
          <w:w w:val="105"/>
        </w:rPr>
        <w:t>giving</w:t>
      </w:r>
      <w:r>
        <w:rPr>
          <w:spacing w:val="-13"/>
          <w:w w:val="105"/>
        </w:rPr>
        <w:t xml:space="preserve"> </w:t>
      </w:r>
      <w:r>
        <w:rPr>
          <w:w w:val="105"/>
        </w:rPr>
        <w:t xml:space="preserve">accurate </w:t>
      </w:r>
      <w:r>
        <w:rPr>
          <w:spacing w:val="-2"/>
          <w:w w:val="105"/>
        </w:rPr>
        <w:t>results.</w:t>
      </w:r>
    </w:p>
    <w:p w14:paraId="552B6958">
      <w:pPr>
        <w:pStyle w:val="9"/>
        <w:spacing w:before="107" w:line="273" w:lineRule="auto"/>
        <w:ind w:right="281"/>
        <w:jc w:val="both"/>
      </w:pPr>
      <w:r>
        <w:t>Drones can be very versatile, but with that versatility comes a lot of variability.</w:t>
      </w:r>
      <w:r>
        <w:rPr>
          <w:spacing w:val="40"/>
        </w:rPr>
        <w:t xml:space="preserve"> </w:t>
      </w:r>
      <w:r>
        <w:t>Lighting</w:t>
      </w:r>
      <w:r>
        <w:rPr>
          <w:spacing w:val="40"/>
        </w:rPr>
        <w:t xml:space="preserve"> </w:t>
      </w:r>
      <w:r>
        <w:t>can vary rapidly with a moving vehicle and the angle of vision affects the accuracy of the position estimation. There is also the issue of computation power. The more accurate the solution,</w:t>
      </w:r>
      <w:r>
        <w:rPr>
          <w:spacing w:val="24"/>
        </w:rPr>
        <w:t xml:space="preserve"> </w:t>
      </w:r>
      <w:r>
        <w:t>the</w:t>
      </w:r>
      <w:r>
        <w:rPr>
          <w:spacing w:val="19"/>
        </w:rPr>
        <w:t xml:space="preserve"> </w:t>
      </w:r>
      <w:r>
        <w:t>greater</w:t>
      </w:r>
      <w:r>
        <w:rPr>
          <w:spacing w:val="19"/>
        </w:rPr>
        <w:t xml:space="preserve"> </w:t>
      </w:r>
      <w:r>
        <w:t>the</w:t>
      </w:r>
      <w:r>
        <w:rPr>
          <w:spacing w:val="19"/>
        </w:rPr>
        <w:t xml:space="preserve"> </w:t>
      </w:r>
      <w:r>
        <w:t>resources</w:t>
      </w:r>
      <w:r>
        <w:rPr>
          <w:spacing w:val="19"/>
        </w:rPr>
        <w:t xml:space="preserve"> </w:t>
      </w:r>
      <w:r>
        <w:t>required</w:t>
      </w:r>
      <w:r>
        <w:rPr>
          <w:spacing w:val="19"/>
        </w:rPr>
        <w:t xml:space="preserve"> </w:t>
      </w:r>
      <w:r>
        <w:t>for</w:t>
      </w:r>
      <w:r>
        <w:rPr>
          <w:spacing w:val="19"/>
        </w:rPr>
        <w:t xml:space="preserve"> </w:t>
      </w:r>
      <w:r>
        <w:t>implementation</w:t>
      </w:r>
      <w:r>
        <w:rPr>
          <w:spacing w:val="19"/>
        </w:rPr>
        <w:t xml:space="preserve"> </w:t>
      </w:r>
      <w:r>
        <w:t>on</w:t>
      </w:r>
      <w:r>
        <w:rPr>
          <w:spacing w:val="19"/>
        </w:rPr>
        <w:t xml:space="preserve"> </w:t>
      </w:r>
      <w:r>
        <w:t>board.</w:t>
      </w:r>
      <w:r>
        <w:rPr>
          <w:spacing w:val="73"/>
        </w:rPr>
        <w:t xml:space="preserve"> </w:t>
      </w:r>
      <w:r>
        <w:t>If</w:t>
      </w:r>
      <w:r>
        <w:rPr>
          <w:spacing w:val="19"/>
        </w:rPr>
        <w:t xml:space="preserve"> </w:t>
      </w:r>
      <w:r>
        <w:t>the</w:t>
      </w:r>
      <w:r>
        <w:rPr>
          <w:spacing w:val="19"/>
        </w:rPr>
        <w:t xml:space="preserve"> </w:t>
      </w:r>
      <w:r>
        <w:t>solution is outsourced to another device, the results may experience delay, as it depends on the latency of the network in which the device is located.</w:t>
      </w:r>
      <w:r>
        <w:rPr>
          <w:spacing w:val="40"/>
        </w:rPr>
        <w:t xml:space="preserve"> </w:t>
      </w:r>
      <w:r>
        <w:t>There are various challenges and every publication boasts distinct benefits and drawbacks.</w:t>
      </w:r>
      <w:r>
        <w:rPr>
          <w:spacing w:val="40"/>
        </w:rPr>
        <w:t xml:space="preserve"> </w:t>
      </w:r>
      <w:r>
        <w:t>Therefore, the chosen solution depends largely on the objectives and constraints established.</w:t>
      </w:r>
    </w:p>
    <w:p w14:paraId="027EFFAC">
      <w:pPr>
        <w:pStyle w:val="9"/>
        <w:spacing w:after="0" w:line="273" w:lineRule="auto"/>
        <w:jc w:val="both"/>
        <w:sectPr>
          <w:pgSz w:w="11910" w:h="16840"/>
          <w:pgMar w:top="600" w:right="1417" w:bottom="280" w:left="1700" w:header="720" w:footer="720" w:gutter="0"/>
          <w:cols w:space="720" w:num="1"/>
        </w:sectPr>
      </w:pPr>
    </w:p>
    <w:p w14:paraId="47031587">
      <w:pPr>
        <w:pStyle w:val="9"/>
        <w:spacing w:before="6"/>
        <w:rPr>
          <w:sz w:val="16"/>
        </w:rPr>
      </w:pPr>
    </w:p>
    <w:p w14:paraId="3C4E9BEF">
      <w:pPr>
        <w:pStyle w:val="9"/>
        <w:spacing w:after="0"/>
        <w:rPr>
          <w:sz w:val="16"/>
        </w:rPr>
        <w:sectPr>
          <w:pgSz w:w="11910" w:h="16840"/>
          <w:pgMar w:top="1920" w:right="1417" w:bottom="280" w:left="1700" w:header="720" w:footer="720" w:gutter="0"/>
          <w:cols w:space="720" w:num="1"/>
        </w:sectPr>
      </w:pPr>
    </w:p>
    <w:p w14:paraId="475F5E1A">
      <w:pPr>
        <w:pStyle w:val="2"/>
        <w:ind w:left="223"/>
        <w:jc w:val="left"/>
      </w:pPr>
      <w:bookmarkStart w:id="51" w:name="_bookmark40"/>
      <w:bookmarkEnd w:id="51"/>
      <w:bookmarkStart w:id="52" w:name="Design and Implementation"/>
      <w:bookmarkEnd w:id="52"/>
      <w:bookmarkStart w:id="53" w:name="_bookmark39"/>
      <w:bookmarkEnd w:id="53"/>
      <w:r>
        <w:t>CHAPTER</w:t>
      </w:r>
      <w:r>
        <w:rPr>
          <w:spacing w:val="-2"/>
        </w:rPr>
        <w:t xml:space="preserve"> </w:t>
      </w:r>
      <w:r>
        <w:t>2.</w:t>
      </w:r>
      <w:r>
        <w:rPr>
          <w:spacing w:val="25"/>
        </w:rPr>
        <w:t xml:space="preserve"> </w:t>
      </w:r>
      <w:r>
        <w:t xml:space="preserve">DESIGN AND </w:t>
      </w:r>
      <w:r>
        <w:rPr>
          <w:spacing w:val="-2"/>
        </w:rPr>
        <w:t>IMPLEMENTATION</w:t>
      </w:r>
    </w:p>
    <w:p w14:paraId="4655A9DC">
      <w:pPr>
        <w:pStyle w:val="9"/>
        <w:spacing w:before="74"/>
        <w:rPr>
          <w:rFonts w:ascii="Arial"/>
          <w:b/>
          <w:sz w:val="37"/>
        </w:rPr>
      </w:pPr>
    </w:p>
    <w:p w14:paraId="54FEA434">
      <w:pPr>
        <w:pStyle w:val="9"/>
        <w:spacing w:line="273" w:lineRule="auto"/>
        <w:ind w:right="281"/>
        <w:jc w:val="both"/>
      </w:pPr>
      <w:r>
        <w:rPr>
          <w:spacing w:val="-2"/>
          <w:w w:val="105"/>
        </w:rPr>
        <w:t>After</w:t>
      </w:r>
      <w:r>
        <w:rPr>
          <w:spacing w:val="-11"/>
          <w:w w:val="105"/>
        </w:rPr>
        <w:t xml:space="preserve"> </w:t>
      </w:r>
      <w:r>
        <w:rPr>
          <w:spacing w:val="-2"/>
          <w:w w:val="105"/>
        </w:rPr>
        <w:t>going</w:t>
      </w:r>
      <w:r>
        <w:rPr>
          <w:spacing w:val="-11"/>
          <w:w w:val="105"/>
        </w:rPr>
        <w:t xml:space="preserve"> </w:t>
      </w:r>
      <w:r>
        <w:rPr>
          <w:spacing w:val="-2"/>
          <w:w w:val="105"/>
        </w:rPr>
        <w:t>through</w:t>
      </w:r>
      <w:r>
        <w:rPr>
          <w:spacing w:val="-11"/>
          <w:w w:val="105"/>
        </w:rPr>
        <w:t xml:space="preserve"> </w:t>
      </w:r>
      <w:r>
        <w:rPr>
          <w:spacing w:val="-2"/>
          <w:w w:val="105"/>
        </w:rPr>
        <w:t>the</w:t>
      </w:r>
      <w:r>
        <w:rPr>
          <w:spacing w:val="-11"/>
          <w:w w:val="105"/>
        </w:rPr>
        <w:t xml:space="preserve"> </w:t>
      </w:r>
      <w:r>
        <w:rPr>
          <w:spacing w:val="-2"/>
          <w:w w:val="105"/>
        </w:rPr>
        <w:t>current</w:t>
      </w:r>
      <w:r>
        <w:rPr>
          <w:spacing w:val="-11"/>
          <w:w w:val="105"/>
        </w:rPr>
        <w:t xml:space="preserve"> </w:t>
      </w:r>
      <w:r>
        <w:rPr>
          <w:spacing w:val="-2"/>
          <w:w w:val="105"/>
        </w:rPr>
        <w:t>research</w:t>
      </w:r>
      <w:r>
        <w:rPr>
          <w:spacing w:val="-11"/>
          <w:w w:val="105"/>
        </w:rPr>
        <w:t xml:space="preserve"> </w:t>
      </w:r>
      <w:r>
        <w:rPr>
          <w:spacing w:val="-2"/>
          <w:w w:val="105"/>
        </w:rPr>
        <w:t>in</w:t>
      </w:r>
      <w:r>
        <w:rPr>
          <w:spacing w:val="-11"/>
          <w:w w:val="105"/>
        </w:rPr>
        <w:t xml:space="preserve"> </w:t>
      </w:r>
      <w:r>
        <w:rPr>
          <w:spacing w:val="-2"/>
          <w:w w:val="105"/>
        </w:rPr>
        <w:t>computer</w:t>
      </w:r>
      <w:r>
        <w:rPr>
          <w:spacing w:val="-11"/>
          <w:w w:val="105"/>
        </w:rPr>
        <w:t xml:space="preserve"> </w:t>
      </w:r>
      <w:r>
        <w:rPr>
          <w:spacing w:val="-2"/>
          <w:w w:val="105"/>
        </w:rPr>
        <w:t>vision,</w:t>
      </w:r>
      <w:r>
        <w:rPr>
          <w:spacing w:val="-11"/>
          <w:w w:val="105"/>
        </w:rPr>
        <w:t xml:space="preserve"> </w:t>
      </w:r>
      <w:r>
        <w:rPr>
          <w:spacing w:val="-2"/>
          <w:w w:val="105"/>
        </w:rPr>
        <w:t>the</w:t>
      </w:r>
      <w:r>
        <w:rPr>
          <w:spacing w:val="-11"/>
          <w:w w:val="105"/>
        </w:rPr>
        <w:t xml:space="preserve"> </w:t>
      </w:r>
      <w:r>
        <w:rPr>
          <w:spacing w:val="-2"/>
          <w:w w:val="105"/>
        </w:rPr>
        <w:t>decided</w:t>
      </w:r>
      <w:r>
        <w:rPr>
          <w:spacing w:val="-11"/>
          <w:w w:val="105"/>
        </w:rPr>
        <w:t xml:space="preserve"> </w:t>
      </w:r>
      <w:r>
        <w:rPr>
          <w:spacing w:val="-2"/>
          <w:w w:val="105"/>
        </w:rPr>
        <w:t>approach</w:t>
      </w:r>
      <w:r>
        <w:rPr>
          <w:spacing w:val="-11"/>
          <w:w w:val="105"/>
        </w:rPr>
        <w:t xml:space="preserve"> </w:t>
      </w:r>
      <w:r>
        <w:rPr>
          <w:spacing w:val="-2"/>
          <w:w w:val="105"/>
        </w:rPr>
        <w:t>was</w:t>
      </w:r>
      <w:r>
        <w:rPr>
          <w:spacing w:val="-11"/>
          <w:w w:val="105"/>
        </w:rPr>
        <w:t xml:space="preserve"> </w:t>
      </w:r>
      <w:r>
        <w:rPr>
          <w:spacing w:val="-2"/>
          <w:w w:val="105"/>
        </w:rPr>
        <w:t xml:space="preserve">to </w:t>
      </w:r>
      <w:r>
        <w:rPr>
          <w:w w:val="105"/>
        </w:rPr>
        <w:t>use</w:t>
      </w:r>
      <w:r>
        <w:rPr>
          <w:spacing w:val="-18"/>
          <w:w w:val="105"/>
        </w:rPr>
        <w:t xml:space="preserve"> </w:t>
      </w:r>
      <w:r>
        <w:rPr>
          <w:w w:val="105"/>
        </w:rPr>
        <w:t>the</w:t>
      </w:r>
      <w:r>
        <w:rPr>
          <w:spacing w:val="-17"/>
          <w:w w:val="105"/>
        </w:rPr>
        <w:t xml:space="preserve"> </w:t>
      </w:r>
      <w:r>
        <w:rPr>
          <w:w w:val="105"/>
        </w:rPr>
        <w:t>SORT</w:t>
      </w:r>
      <w:r>
        <w:rPr>
          <w:spacing w:val="-17"/>
          <w:w w:val="105"/>
        </w:rPr>
        <w:t xml:space="preserve"> </w:t>
      </w:r>
      <w:r>
        <w:rPr>
          <w:w w:val="105"/>
        </w:rPr>
        <w:t>Algorithm</w:t>
      </w:r>
      <w:r>
        <w:rPr>
          <w:spacing w:val="-17"/>
          <w:w w:val="105"/>
        </w:rPr>
        <w:t xml:space="preserve"> </w:t>
      </w:r>
      <w:r>
        <w:rPr>
          <w:w w:val="105"/>
        </w:rPr>
        <w:t>for</w:t>
      </w:r>
      <w:r>
        <w:rPr>
          <w:spacing w:val="-18"/>
          <w:w w:val="105"/>
        </w:rPr>
        <w:t xml:space="preserve"> </w:t>
      </w:r>
      <w:r>
        <w:rPr>
          <w:w w:val="105"/>
        </w:rPr>
        <w:t>the</w:t>
      </w:r>
      <w:r>
        <w:rPr>
          <w:spacing w:val="-17"/>
          <w:w w:val="105"/>
        </w:rPr>
        <w:t xml:space="preserve"> </w:t>
      </w:r>
      <w:r>
        <w:rPr>
          <w:w w:val="105"/>
        </w:rPr>
        <w:t>detection</w:t>
      </w:r>
      <w:r>
        <w:rPr>
          <w:spacing w:val="-17"/>
          <w:w w:val="105"/>
        </w:rPr>
        <w:t xml:space="preserve"> </w:t>
      </w:r>
      <w:r>
        <w:rPr>
          <w:w w:val="105"/>
        </w:rPr>
        <w:t>and</w:t>
      </w:r>
      <w:r>
        <w:rPr>
          <w:spacing w:val="-17"/>
          <w:w w:val="105"/>
        </w:rPr>
        <w:t xml:space="preserve"> </w:t>
      </w:r>
      <w:r>
        <w:rPr>
          <w:w w:val="105"/>
        </w:rPr>
        <w:t>tracking</w:t>
      </w:r>
      <w:r>
        <w:rPr>
          <w:spacing w:val="-18"/>
          <w:w w:val="105"/>
        </w:rPr>
        <w:t xml:space="preserve"> </w:t>
      </w:r>
      <w:r>
        <w:rPr>
          <w:w w:val="105"/>
        </w:rPr>
        <w:t>of</w:t>
      </w:r>
      <w:r>
        <w:rPr>
          <w:spacing w:val="-17"/>
          <w:w w:val="105"/>
        </w:rPr>
        <w:t xml:space="preserve"> </w:t>
      </w:r>
      <w:r>
        <w:rPr>
          <w:w w:val="105"/>
        </w:rPr>
        <w:t>vehicles</w:t>
      </w:r>
      <w:r>
        <w:rPr>
          <w:spacing w:val="-17"/>
          <w:w w:val="105"/>
        </w:rPr>
        <w:t xml:space="preserve"> </w:t>
      </w:r>
      <w:r>
        <w:rPr>
          <w:w w:val="105"/>
        </w:rPr>
        <w:t>and</w:t>
      </w:r>
      <w:r>
        <w:rPr>
          <w:spacing w:val="-17"/>
          <w:w w:val="105"/>
        </w:rPr>
        <w:t xml:space="preserve"> </w:t>
      </w:r>
      <w:r>
        <w:rPr>
          <w:w w:val="105"/>
        </w:rPr>
        <w:t>basic</w:t>
      </w:r>
      <w:r>
        <w:rPr>
          <w:spacing w:val="-17"/>
          <w:w w:val="105"/>
        </w:rPr>
        <w:t xml:space="preserve"> </w:t>
      </w:r>
      <w:r>
        <w:rPr>
          <w:w w:val="105"/>
        </w:rPr>
        <w:t>plane</w:t>
      </w:r>
      <w:r>
        <w:rPr>
          <w:spacing w:val="-18"/>
          <w:w w:val="105"/>
        </w:rPr>
        <w:t xml:space="preserve"> </w:t>
      </w:r>
      <w:r>
        <w:rPr>
          <w:w w:val="105"/>
        </w:rPr>
        <w:t>projec- tion</w:t>
      </w:r>
      <w:r>
        <w:rPr>
          <w:spacing w:val="-14"/>
          <w:w w:val="105"/>
        </w:rPr>
        <w:t xml:space="preserve"> </w:t>
      </w:r>
      <w:r>
        <w:rPr>
          <w:w w:val="105"/>
        </w:rPr>
        <w:t>to</w:t>
      </w:r>
      <w:r>
        <w:rPr>
          <w:spacing w:val="-14"/>
          <w:w w:val="105"/>
        </w:rPr>
        <w:t xml:space="preserve"> </w:t>
      </w:r>
      <w:r>
        <w:rPr>
          <w:w w:val="105"/>
        </w:rPr>
        <w:t>transform</w:t>
      </w:r>
      <w:r>
        <w:rPr>
          <w:spacing w:val="-14"/>
          <w:w w:val="105"/>
        </w:rPr>
        <w:t xml:space="preserve"> </w:t>
      </w:r>
      <w:r>
        <w:rPr>
          <w:w w:val="105"/>
        </w:rPr>
        <w:t>the</w:t>
      </w:r>
      <w:r>
        <w:rPr>
          <w:spacing w:val="-14"/>
          <w:w w:val="105"/>
        </w:rPr>
        <w:t xml:space="preserve"> </w:t>
      </w:r>
      <w:r>
        <w:rPr>
          <w:w w:val="105"/>
        </w:rPr>
        <w:t>objects</w:t>
      </w:r>
      <w:r>
        <w:rPr>
          <w:spacing w:val="-14"/>
          <w:w w:val="105"/>
        </w:rPr>
        <w:t xml:space="preserve"> </w:t>
      </w:r>
      <w:r>
        <w:rPr>
          <w:w w:val="105"/>
        </w:rPr>
        <w:t>detected</w:t>
      </w:r>
      <w:r>
        <w:rPr>
          <w:spacing w:val="-14"/>
          <w:w w:val="105"/>
        </w:rPr>
        <w:t xml:space="preserve"> </w:t>
      </w:r>
      <w:r>
        <w:rPr>
          <w:w w:val="105"/>
        </w:rPr>
        <w:t>on</w:t>
      </w:r>
      <w:r>
        <w:rPr>
          <w:spacing w:val="-14"/>
          <w:w w:val="105"/>
        </w:rPr>
        <w:t xml:space="preserve"> </w:t>
      </w:r>
      <w:r>
        <w:rPr>
          <w:w w:val="105"/>
        </w:rPr>
        <w:t>the</w:t>
      </w:r>
      <w:r>
        <w:rPr>
          <w:spacing w:val="-14"/>
          <w:w w:val="105"/>
        </w:rPr>
        <w:t xml:space="preserve"> </w:t>
      </w:r>
      <w:r>
        <w:rPr>
          <w:w w:val="105"/>
        </w:rPr>
        <w:t>image</w:t>
      </w:r>
      <w:r>
        <w:rPr>
          <w:spacing w:val="-14"/>
          <w:w w:val="105"/>
        </w:rPr>
        <w:t xml:space="preserve"> </w:t>
      </w:r>
      <w:r>
        <w:rPr>
          <w:w w:val="105"/>
        </w:rPr>
        <w:t>into</w:t>
      </w:r>
      <w:r>
        <w:rPr>
          <w:spacing w:val="-14"/>
          <w:w w:val="105"/>
        </w:rPr>
        <w:t xml:space="preserve"> </w:t>
      </w:r>
      <w:r>
        <w:rPr>
          <w:w w:val="105"/>
        </w:rPr>
        <w:t>positions</w:t>
      </w:r>
      <w:r>
        <w:rPr>
          <w:spacing w:val="-14"/>
          <w:w w:val="105"/>
        </w:rPr>
        <w:t xml:space="preserve"> </w:t>
      </w:r>
      <w:r>
        <w:rPr>
          <w:w w:val="105"/>
        </w:rPr>
        <w:t>in</w:t>
      </w:r>
      <w:r>
        <w:rPr>
          <w:spacing w:val="-14"/>
          <w:w w:val="105"/>
        </w:rPr>
        <w:t xml:space="preserve"> </w:t>
      </w:r>
      <w:r>
        <w:rPr>
          <w:w w:val="105"/>
        </w:rPr>
        <w:t>a</w:t>
      </w:r>
      <w:r>
        <w:rPr>
          <w:spacing w:val="-14"/>
          <w:w w:val="105"/>
        </w:rPr>
        <w:t xml:space="preserve"> </w:t>
      </w:r>
      <w:r>
        <w:rPr>
          <w:w w:val="105"/>
        </w:rPr>
        <w:t xml:space="preserve">three-dimensional </w:t>
      </w:r>
      <w:r>
        <w:t>space. To</w:t>
      </w:r>
      <w:r>
        <w:rPr>
          <w:spacing w:val="-3"/>
        </w:rPr>
        <w:t xml:space="preserve"> </w:t>
      </w:r>
      <w:r>
        <w:t>solve</w:t>
      </w:r>
      <w:r>
        <w:rPr>
          <w:spacing w:val="-3"/>
        </w:rPr>
        <w:t xml:space="preserve"> </w:t>
      </w:r>
      <w:r>
        <w:t>the</w:t>
      </w:r>
      <w:r>
        <w:rPr>
          <w:spacing w:val="-3"/>
        </w:rPr>
        <w:t xml:space="preserve"> </w:t>
      </w:r>
      <w:r>
        <w:t>depth</w:t>
      </w:r>
      <w:r>
        <w:rPr>
          <w:spacing w:val="-3"/>
        </w:rPr>
        <w:t xml:space="preserve"> </w:t>
      </w:r>
      <w:r>
        <w:t>problem</w:t>
      </w:r>
      <w:r>
        <w:rPr>
          <w:spacing w:val="-3"/>
        </w:rPr>
        <w:t xml:space="preserve"> </w:t>
      </w:r>
      <w:r>
        <w:t>it</w:t>
      </w:r>
      <w:r>
        <w:rPr>
          <w:spacing w:val="-3"/>
        </w:rPr>
        <w:t xml:space="preserve"> </w:t>
      </w:r>
      <w:r>
        <w:t>was</w:t>
      </w:r>
      <w:r>
        <w:rPr>
          <w:spacing w:val="-3"/>
        </w:rPr>
        <w:t xml:space="preserve"> </w:t>
      </w:r>
      <w:r>
        <w:t>assumed</w:t>
      </w:r>
      <w:r>
        <w:rPr>
          <w:spacing w:val="-3"/>
        </w:rPr>
        <w:t xml:space="preserve"> </w:t>
      </w:r>
      <w:r>
        <w:t>that</w:t>
      </w:r>
      <w:r>
        <w:rPr>
          <w:spacing w:val="-3"/>
        </w:rPr>
        <w:t xml:space="preserve"> </w:t>
      </w:r>
      <w:r>
        <w:t>the</w:t>
      </w:r>
      <w:r>
        <w:rPr>
          <w:spacing w:val="-3"/>
        </w:rPr>
        <w:t xml:space="preserve"> </w:t>
      </w:r>
      <w:r>
        <w:t>road</w:t>
      </w:r>
      <w:r>
        <w:rPr>
          <w:spacing w:val="-3"/>
        </w:rPr>
        <w:t xml:space="preserve"> </w:t>
      </w:r>
      <w:r>
        <w:t>was</w:t>
      </w:r>
      <w:r>
        <w:rPr>
          <w:spacing w:val="-3"/>
        </w:rPr>
        <w:t xml:space="preserve"> </w:t>
      </w:r>
      <w:r>
        <w:t>a</w:t>
      </w:r>
      <w:r>
        <w:rPr>
          <w:spacing w:val="-3"/>
        </w:rPr>
        <w:t xml:space="preserve"> </w:t>
      </w:r>
      <w:r>
        <w:t>flat</w:t>
      </w:r>
      <w:r>
        <w:rPr>
          <w:spacing w:val="-3"/>
        </w:rPr>
        <w:t xml:space="preserve"> </w:t>
      </w:r>
      <w:r>
        <w:t xml:space="preserve">surface. Finally, </w:t>
      </w:r>
      <w:r>
        <w:rPr>
          <w:w w:val="105"/>
        </w:rPr>
        <w:t>speed is measured using a pondered mean.</w:t>
      </w:r>
    </w:p>
    <w:p w14:paraId="2EBB69B0">
      <w:pPr>
        <w:pStyle w:val="9"/>
        <w:spacing w:before="107" w:line="273" w:lineRule="auto"/>
        <w:ind w:right="281"/>
        <w:jc w:val="both"/>
      </w:pPr>
      <w:r>
        <w:rPr>
          <w:w w:val="105"/>
        </w:rPr>
        <w:t>The project can be divided into a primary module that handles the video frames and a series</w:t>
      </w:r>
      <w:r>
        <w:rPr>
          <w:spacing w:val="-18"/>
          <w:w w:val="105"/>
        </w:rPr>
        <w:t xml:space="preserve"> </w:t>
      </w:r>
      <w:r>
        <w:rPr>
          <w:w w:val="105"/>
        </w:rPr>
        <w:t>of</w:t>
      </w:r>
      <w:r>
        <w:rPr>
          <w:spacing w:val="-17"/>
          <w:w w:val="105"/>
        </w:rPr>
        <w:t xml:space="preserve"> </w:t>
      </w:r>
      <w:r>
        <w:rPr>
          <w:w w:val="105"/>
        </w:rPr>
        <w:t>auxiliary</w:t>
      </w:r>
      <w:r>
        <w:rPr>
          <w:spacing w:val="-17"/>
          <w:w w:val="105"/>
        </w:rPr>
        <w:t xml:space="preserve"> </w:t>
      </w:r>
      <w:r>
        <w:rPr>
          <w:w w:val="105"/>
        </w:rPr>
        <w:t>applications</w:t>
      </w:r>
      <w:r>
        <w:rPr>
          <w:spacing w:val="-17"/>
          <w:w w:val="105"/>
        </w:rPr>
        <w:t xml:space="preserve"> </w:t>
      </w:r>
      <w:r>
        <w:rPr>
          <w:w w:val="105"/>
        </w:rPr>
        <w:t>that</w:t>
      </w:r>
      <w:r>
        <w:rPr>
          <w:spacing w:val="-18"/>
          <w:w w:val="105"/>
        </w:rPr>
        <w:t xml:space="preserve"> </w:t>
      </w:r>
      <w:r>
        <w:rPr>
          <w:w w:val="105"/>
        </w:rPr>
        <w:t>enable</w:t>
      </w:r>
      <w:r>
        <w:rPr>
          <w:spacing w:val="-17"/>
          <w:w w:val="105"/>
        </w:rPr>
        <w:t xml:space="preserve"> </w:t>
      </w:r>
      <w:r>
        <w:rPr>
          <w:w w:val="105"/>
        </w:rPr>
        <w:t>the</w:t>
      </w:r>
      <w:r>
        <w:rPr>
          <w:spacing w:val="-17"/>
          <w:w w:val="105"/>
        </w:rPr>
        <w:t xml:space="preserve"> </w:t>
      </w:r>
      <w:r>
        <w:rPr>
          <w:w w:val="105"/>
        </w:rPr>
        <w:t>system</w:t>
      </w:r>
      <w:r>
        <w:rPr>
          <w:spacing w:val="-17"/>
          <w:w w:val="105"/>
        </w:rPr>
        <w:t xml:space="preserve"> </w:t>
      </w:r>
      <w:r>
        <w:rPr>
          <w:w w:val="105"/>
        </w:rPr>
        <w:t>to</w:t>
      </w:r>
      <w:r>
        <w:rPr>
          <w:spacing w:val="-18"/>
          <w:w w:val="105"/>
        </w:rPr>
        <w:t xml:space="preserve"> </w:t>
      </w:r>
      <w:r>
        <w:rPr>
          <w:w w:val="105"/>
        </w:rPr>
        <w:t>process</w:t>
      </w:r>
      <w:r>
        <w:rPr>
          <w:spacing w:val="-17"/>
          <w:w w:val="105"/>
        </w:rPr>
        <w:t xml:space="preserve"> </w:t>
      </w:r>
      <w:r>
        <w:rPr>
          <w:w w:val="105"/>
        </w:rPr>
        <w:t>several</w:t>
      </w:r>
      <w:r>
        <w:rPr>
          <w:spacing w:val="-17"/>
          <w:w w:val="105"/>
        </w:rPr>
        <w:t xml:space="preserve"> </w:t>
      </w:r>
      <w:r>
        <w:rPr>
          <w:w w:val="105"/>
        </w:rPr>
        <w:t>streams</w:t>
      </w:r>
      <w:r>
        <w:rPr>
          <w:spacing w:val="-17"/>
          <w:w w:val="105"/>
        </w:rPr>
        <w:t xml:space="preserve"> </w:t>
      </w:r>
      <w:r>
        <w:rPr>
          <w:w w:val="105"/>
        </w:rPr>
        <w:t>at</w:t>
      </w:r>
      <w:r>
        <w:rPr>
          <w:spacing w:val="-17"/>
          <w:w w:val="105"/>
        </w:rPr>
        <w:t xml:space="preserve"> </w:t>
      </w:r>
      <w:r>
        <w:rPr>
          <w:w w:val="105"/>
        </w:rPr>
        <w:t>once, save the generated data and present the findings.</w:t>
      </w:r>
    </w:p>
    <w:p w14:paraId="309457BC">
      <w:pPr>
        <w:pStyle w:val="9"/>
        <w:spacing w:before="108" w:line="273" w:lineRule="auto"/>
        <w:ind w:right="280"/>
        <w:jc w:val="both"/>
      </w:pPr>
      <w:r>
        <w:t>Drones</w:t>
      </w:r>
      <w:r>
        <w:rPr>
          <w:spacing w:val="36"/>
        </w:rPr>
        <w:t xml:space="preserve"> </w:t>
      </w:r>
      <w:r>
        <w:t>might</w:t>
      </w:r>
      <w:r>
        <w:rPr>
          <w:spacing w:val="36"/>
        </w:rPr>
        <w:t xml:space="preserve"> </w:t>
      </w:r>
      <w:r>
        <w:t>not</w:t>
      </w:r>
      <w:r>
        <w:rPr>
          <w:spacing w:val="36"/>
        </w:rPr>
        <w:t xml:space="preserve"> </w:t>
      </w:r>
      <w:r>
        <w:t>possess</w:t>
      </w:r>
      <w:r>
        <w:rPr>
          <w:spacing w:val="36"/>
        </w:rPr>
        <w:t xml:space="preserve"> </w:t>
      </w:r>
      <w:r>
        <w:t>adequate</w:t>
      </w:r>
      <w:r>
        <w:rPr>
          <w:spacing w:val="36"/>
        </w:rPr>
        <w:t xml:space="preserve"> </w:t>
      </w:r>
      <w:r>
        <w:t>computational</w:t>
      </w:r>
      <w:r>
        <w:rPr>
          <w:spacing w:val="36"/>
        </w:rPr>
        <w:t xml:space="preserve"> </w:t>
      </w:r>
      <w:r>
        <w:t>power</w:t>
      </w:r>
      <w:r>
        <w:rPr>
          <w:spacing w:val="36"/>
        </w:rPr>
        <w:t xml:space="preserve"> </w:t>
      </w:r>
      <w:r>
        <w:t>to</w:t>
      </w:r>
      <w:r>
        <w:rPr>
          <w:spacing w:val="36"/>
        </w:rPr>
        <w:t xml:space="preserve"> </w:t>
      </w:r>
      <w:r>
        <w:t>utilize</w:t>
      </w:r>
      <w:r>
        <w:rPr>
          <w:spacing w:val="36"/>
        </w:rPr>
        <w:t xml:space="preserve"> </w:t>
      </w:r>
      <w:r>
        <w:t>the</w:t>
      </w:r>
      <w:r>
        <w:rPr>
          <w:spacing w:val="36"/>
        </w:rPr>
        <w:t xml:space="preserve"> </w:t>
      </w:r>
      <w:r>
        <w:t>SORT</w:t>
      </w:r>
      <w:r>
        <w:rPr>
          <w:spacing w:val="36"/>
        </w:rPr>
        <w:t xml:space="preserve"> </w:t>
      </w:r>
      <w:r>
        <w:t>algorithm as it relies on a GPU. Therefore,</w:t>
      </w:r>
      <w:r>
        <w:rPr>
          <w:spacing w:val="26"/>
        </w:rPr>
        <w:t xml:space="preserve"> </w:t>
      </w:r>
      <w:r>
        <w:t>rather than attempting to accommodate the application</w:t>
      </w:r>
      <w:r>
        <w:rPr>
          <w:spacing w:val="80"/>
        </w:rPr>
        <w:t xml:space="preserve"> </w:t>
      </w:r>
      <w:r>
        <w:t xml:space="preserve">on the drone’s onboard computer, the information is processed by a server (more infor- mation in section </w:t>
      </w:r>
      <w:r>
        <w:fldChar w:fldCharType="begin"/>
      </w:r>
      <w:r>
        <w:instrText xml:space="preserve"> HYPERLINK \l "_bookmark43" </w:instrText>
      </w:r>
      <w:r>
        <w:fldChar w:fldCharType="separate"/>
      </w:r>
      <w:r>
        <w:rPr>
          <w:color w:val="0000FF"/>
        </w:rPr>
        <w:t>2.1.</w:t>
      </w:r>
      <w:r>
        <w:rPr>
          <w:color w:val="0000FF"/>
        </w:rPr>
        <w:fldChar w:fldCharType="end"/>
      </w:r>
      <w:r>
        <w:t>).</w:t>
      </w:r>
      <w:r>
        <w:rPr>
          <w:spacing w:val="40"/>
        </w:rPr>
        <w:t xml:space="preserve"> </w:t>
      </w:r>
      <w:r>
        <w:t>This approach provides additional advantages as it comprises a disconnection between the drone and the image processor.</w:t>
      </w:r>
    </w:p>
    <w:p w14:paraId="0301B4F3">
      <w:pPr>
        <w:pStyle w:val="9"/>
        <w:spacing w:before="211"/>
        <w:rPr>
          <w:sz w:val="20"/>
        </w:rPr>
      </w:pPr>
      <w:r>
        <w:rPr>
          <w:sz w:val="20"/>
        </w:rPr>
        <w:drawing>
          <wp:anchor distT="0" distB="0" distL="0" distR="0" simplePos="0" relativeHeight="251799552" behindDoc="1" locked="0" layoutInCell="1" allowOverlap="1">
            <wp:simplePos x="0" y="0"/>
            <wp:positionH relativeFrom="page">
              <wp:posOffset>1079500</wp:posOffset>
            </wp:positionH>
            <wp:positionV relativeFrom="paragraph">
              <wp:posOffset>302260</wp:posOffset>
            </wp:positionV>
            <wp:extent cx="5047615" cy="3251200"/>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9" cstate="print"/>
                    <a:stretch>
                      <a:fillRect/>
                    </a:stretch>
                  </pic:blipFill>
                  <pic:spPr>
                    <a:xfrm>
                      <a:off x="0" y="0"/>
                      <a:ext cx="5047488" cy="3251073"/>
                    </a:xfrm>
                    <a:prstGeom prst="rect">
                      <a:avLst/>
                    </a:prstGeom>
                  </pic:spPr>
                </pic:pic>
              </a:graphicData>
            </a:graphic>
          </wp:anchor>
        </w:drawing>
      </w:r>
    </w:p>
    <w:p w14:paraId="62C6AC5E">
      <w:pPr>
        <w:pStyle w:val="9"/>
        <w:spacing w:before="5"/>
      </w:pPr>
    </w:p>
    <w:p w14:paraId="2DC72DD9">
      <w:pPr>
        <w:pStyle w:val="9"/>
        <w:ind w:right="280"/>
        <w:jc w:val="center"/>
      </w:pPr>
      <w:r>
        <w:t>Figure</w:t>
      </w:r>
      <w:r>
        <w:rPr>
          <w:spacing w:val="6"/>
        </w:rPr>
        <w:t xml:space="preserve"> </w:t>
      </w:r>
      <w:r>
        <w:t>2.1:</w:t>
      </w:r>
      <w:r>
        <w:rPr>
          <w:spacing w:val="23"/>
        </w:rPr>
        <w:t xml:space="preserve"> </w:t>
      </w:r>
      <w:bookmarkStart w:id="54" w:name="_bookmark41"/>
      <w:bookmarkEnd w:id="54"/>
      <w:r>
        <w:t>General</w:t>
      </w:r>
      <w:r>
        <w:rPr>
          <w:spacing w:val="6"/>
        </w:rPr>
        <w:t xml:space="preserve"> </w:t>
      </w:r>
      <w:r>
        <w:t>diagram</w:t>
      </w:r>
      <w:r>
        <w:rPr>
          <w:spacing w:val="6"/>
        </w:rPr>
        <w:t xml:space="preserve"> </w:t>
      </w:r>
      <w:r>
        <w:t>of</w:t>
      </w:r>
      <w:r>
        <w:rPr>
          <w:spacing w:val="7"/>
        </w:rPr>
        <w:t xml:space="preserve"> </w:t>
      </w:r>
      <w:r>
        <w:t>the</w:t>
      </w:r>
      <w:r>
        <w:rPr>
          <w:spacing w:val="6"/>
        </w:rPr>
        <w:t xml:space="preserve"> </w:t>
      </w:r>
      <w:r>
        <w:rPr>
          <w:spacing w:val="-2"/>
        </w:rPr>
        <w:t>system</w:t>
      </w:r>
    </w:p>
    <w:p w14:paraId="4FC9C4FA">
      <w:pPr>
        <w:pStyle w:val="9"/>
        <w:spacing w:before="130"/>
      </w:pPr>
    </w:p>
    <w:p w14:paraId="34AEE052">
      <w:pPr>
        <w:pStyle w:val="9"/>
        <w:spacing w:line="273" w:lineRule="auto"/>
        <w:ind w:right="281"/>
        <w:jc w:val="both"/>
      </w:pPr>
      <w:r>
        <w:t xml:space="preserve">In Figure </w:t>
      </w:r>
      <w:r>
        <w:fldChar w:fldCharType="begin"/>
      </w:r>
      <w:r>
        <w:instrText xml:space="preserve"> HYPERLINK \l "_bookmark41" </w:instrText>
      </w:r>
      <w:r>
        <w:fldChar w:fldCharType="separate"/>
      </w:r>
      <w:r>
        <w:rPr>
          <w:color w:val="0000FF"/>
        </w:rPr>
        <w:t>2.1</w:t>
      </w:r>
      <w:r>
        <w:rPr>
          <w:color w:val="0000FF"/>
        </w:rPr>
        <w:fldChar w:fldCharType="end"/>
      </w:r>
      <w:r>
        <w:t>, a simplified illustration of the tool is presented.</w:t>
      </w:r>
      <w:r>
        <w:rPr>
          <w:spacing w:val="19"/>
        </w:rPr>
        <w:t xml:space="preserve"> </w:t>
      </w:r>
      <w:r>
        <w:t xml:space="preserve">Although the primary project </w:t>
      </w:r>
      <w:r>
        <w:rPr>
          <w:w w:val="105"/>
        </w:rPr>
        <w:t>is carried out in the Image Processor, additional actors are necessary for the project to function.</w:t>
      </w:r>
      <w:r>
        <w:rPr>
          <w:spacing w:val="40"/>
          <w:w w:val="105"/>
        </w:rPr>
        <w:t xml:space="preserve"> </w:t>
      </w:r>
      <w:r>
        <w:rPr>
          <w:w w:val="105"/>
        </w:rPr>
        <w:t>The</w:t>
      </w:r>
      <w:r>
        <w:rPr>
          <w:spacing w:val="-3"/>
          <w:w w:val="105"/>
        </w:rPr>
        <w:t xml:space="preserve"> </w:t>
      </w:r>
      <w:r>
        <w:rPr>
          <w:w w:val="105"/>
        </w:rPr>
        <w:t>flow</w:t>
      </w:r>
      <w:r>
        <w:rPr>
          <w:spacing w:val="-3"/>
          <w:w w:val="105"/>
        </w:rPr>
        <w:t xml:space="preserve"> </w:t>
      </w:r>
      <w:r>
        <w:rPr>
          <w:w w:val="105"/>
        </w:rPr>
        <w:t>information</w:t>
      </w:r>
      <w:r>
        <w:rPr>
          <w:spacing w:val="-3"/>
          <w:w w:val="105"/>
        </w:rPr>
        <w:t xml:space="preserve"> </w:t>
      </w:r>
      <w:r>
        <w:rPr>
          <w:w w:val="105"/>
        </w:rPr>
        <w:t>is</w:t>
      </w:r>
      <w:r>
        <w:rPr>
          <w:spacing w:val="-3"/>
          <w:w w:val="105"/>
        </w:rPr>
        <w:t xml:space="preserve"> </w:t>
      </w:r>
      <w:r>
        <w:rPr>
          <w:w w:val="105"/>
        </w:rPr>
        <w:t>simple:</w:t>
      </w:r>
      <w:r>
        <w:rPr>
          <w:spacing w:val="29"/>
          <w:w w:val="105"/>
        </w:rPr>
        <w:t xml:space="preserve"> </w:t>
      </w:r>
      <w:r>
        <w:rPr>
          <w:w w:val="105"/>
        </w:rPr>
        <w:t>the</w:t>
      </w:r>
      <w:r>
        <w:rPr>
          <w:spacing w:val="-3"/>
          <w:w w:val="105"/>
        </w:rPr>
        <w:t xml:space="preserve"> </w:t>
      </w:r>
      <w:r>
        <w:rPr>
          <w:w w:val="105"/>
        </w:rPr>
        <w:t>drone</w:t>
      </w:r>
      <w:r>
        <w:rPr>
          <w:spacing w:val="-3"/>
          <w:w w:val="105"/>
        </w:rPr>
        <w:t xml:space="preserve"> </w:t>
      </w:r>
      <w:r>
        <w:rPr>
          <w:w w:val="105"/>
        </w:rPr>
        <w:t>transmits</w:t>
      </w:r>
      <w:r>
        <w:rPr>
          <w:spacing w:val="-3"/>
          <w:w w:val="105"/>
        </w:rPr>
        <w:t xml:space="preserve"> </w:t>
      </w:r>
      <w:r>
        <w:rPr>
          <w:w w:val="105"/>
        </w:rPr>
        <w:t>information</w:t>
      </w:r>
      <w:r>
        <w:rPr>
          <w:spacing w:val="-3"/>
          <w:w w:val="105"/>
        </w:rPr>
        <w:t xml:space="preserve"> </w:t>
      </w:r>
      <w:r>
        <w:rPr>
          <w:w w:val="105"/>
        </w:rPr>
        <w:t>to</w:t>
      </w:r>
      <w:r>
        <w:rPr>
          <w:spacing w:val="-3"/>
          <w:w w:val="105"/>
        </w:rPr>
        <w:t xml:space="preserve"> </w:t>
      </w:r>
      <w:r>
        <w:rPr>
          <w:w w:val="105"/>
        </w:rPr>
        <w:t>the</w:t>
      </w:r>
      <w:r>
        <w:rPr>
          <w:spacing w:val="-3"/>
          <w:w w:val="105"/>
        </w:rPr>
        <w:t xml:space="preserve"> </w:t>
      </w:r>
      <w:r>
        <w:rPr>
          <w:w w:val="105"/>
        </w:rPr>
        <w:t xml:space="preserve">Image </w:t>
      </w:r>
      <w:r>
        <w:rPr>
          <w:spacing w:val="-2"/>
          <w:w w:val="105"/>
        </w:rPr>
        <w:t>Processor,</w:t>
      </w:r>
      <w:r>
        <w:rPr>
          <w:spacing w:val="-10"/>
          <w:w w:val="105"/>
        </w:rPr>
        <w:t xml:space="preserve"> </w:t>
      </w:r>
      <w:r>
        <w:rPr>
          <w:spacing w:val="-2"/>
          <w:w w:val="105"/>
        </w:rPr>
        <w:t>and</w:t>
      </w:r>
      <w:r>
        <w:rPr>
          <w:spacing w:val="-10"/>
          <w:w w:val="105"/>
        </w:rPr>
        <w:t xml:space="preserve"> </w:t>
      </w:r>
      <w:r>
        <w:rPr>
          <w:spacing w:val="-2"/>
          <w:w w:val="105"/>
        </w:rPr>
        <w:t>subsequently,</w:t>
      </w:r>
      <w:r>
        <w:rPr>
          <w:spacing w:val="-10"/>
          <w:w w:val="105"/>
        </w:rPr>
        <w:t xml:space="preserve"> </w:t>
      </w:r>
      <w:r>
        <w:rPr>
          <w:spacing w:val="-2"/>
          <w:w w:val="105"/>
        </w:rPr>
        <w:t>the</w:t>
      </w:r>
      <w:r>
        <w:rPr>
          <w:spacing w:val="-10"/>
          <w:w w:val="105"/>
        </w:rPr>
        <w:t xml:space="preserve"> </w:t>
      </w:r>
      <w:r>
        <w:rPr>
          <w:spacing w:val="-2"/>
          <w:w w:val="105"/>
        </w:rPr>
        <w:t>various</w:t>
      </w:r>
      <w:r>
        <w:rPr>
          <w:spacing w:val="-10"/>
          <w:w w:val="105"/>
        </w:rPr>
        <w:t xml:space="preserve"> </w:t>
      </w:r>
      <w:r>
        <w:rPr>
          <w:spacing w:val="-2"/>
          <w:w w:val="105"/>
        </w:rPr>
        <w:t>user</w:t>
      </w:r>
      <w:r>
        <w:rPr>
          <w:spacing w:val="-10"/>
          <w:w w:val="105"/>
        </w:rPr>
        <w:t xml:space="preserve"> </w:t>
      </w:r>
      <w:r>
        <w:rPr>
          <w:spacing w:val="-2"/>
          <w:w w:val="105"/>
        </w:rPr>
        <w:t>applications</w:t>
      </w:r>
      <w:r>
        <w:rPr>
          <w:spacing w:val="-10"/>
          <w:w w:val="105"/>
        </w:rPr>
        <w:t xml:space="preserve"> </w:t>
      </w:r>
      <w:r>
        <w:rPr>
          <w:spacing w:val="-2"/>
          <w:w w:val="105"/>
        </w:rPr>
        <w:t>receive</w:t>
      </w:r>
      <w:r>
        <w:rPr>
          <w:spacing w:val="-10"/>
          <w:w w:val="105"/>
        </w:rPr>
        <w:t xml:space="preserve"> </w:t>
      </w:r>
      <w:r>
        <w:rPr>
          <w:spacing w:val="-2"/>
          <w:w w:val="105"/>
        </w:rPr>
        <w:t>the</w:t>
      </w:r>
      <w:r>
        <w:rPr>
          <w:spacing w:val="-10"/>
          <w:w w:val="105"/>
        </w:rPr>
        <w:t xml:space="preserve"> </w:t>
      </w:r>
      <w:r>
        <w:rPr>
          <w:spacing w:val="-2"/>
          <w:w w:val="105"/>
        </w:rPr>
        <w:t>video</w:t>
      </w:r>
      <w:r>
        <w:rPr>
          <w:spacing w:val="-10"/>
          <w:w w:val="105"/>
        </w:rPr>
        <w:t xml:space="preserve"> </w:t>
      </w:r>
      <w:r>
        <w:rPr>
          <w:spacing w:val="-2"/>
          <w:w w:val="105"/>
        </w:rPr>
        <w:t>and</w:t>
      </w:r>
      <w:r>
        <w:rPr>
          <w:spacing w:val="-10"/>
          <w:w w:val="105"/>
        </w:rPr>
        <w:t xml:space="preserve"> </w:t>
      </w:r>
      <w:r>
        <w:rPr>
          <w:spacing w:val="-2"/>
          <w:w w:val="105"/>
        </w:rPr>
        <w:t xml:space="preserve">informa- </w:t>
      </w:r>
      <w:r>
        <w:rPr>
          <w:w w:val="105"/>
        </w:rPr>
        <w:t>tion</w:t>
      </w:r>
      <w:r>
        <w:rPr>
          <w:spacing w:val="-15"/>
          <w:w w:val="105"/>
        </w:rPr>
        <w:t xml:space="preserve"> </w:t>
      </w:r>
      <w:r>
        <w:rPr>
          <w:w w:val="105"/>
        </w:rPr>
        <w:t>from</w:t>
      </w:r>
      <w:r>
        <w:rPr>
          <w:spacing w:val="-16"/>
          <w:w w:val="105"/>
        </w:rPr>
        <w:t xml:space="preserve"> </w:t>
      </w:r>
      <w:r>
        <w:rPr>
          <w:w w:val="105"/>
        </w:rPr>
        <w:t>the</w:t>
      </w:r>
      <w:r>
        <w:rPr>
          <w:spacing w:val="-15"/>
          <w:w w:val="105"/>
        </w:rPr>
        <w:t xml:space="preserve"> </w:t>
      </w:r>
      <w:r>
        <w:rPr>
          <w:w w:val="105"/>
        </w:rPr>
        <w:t>server.</w:t>
      </w:r>
      <w:r>
        <w:rPr>
          <w:spacing w:val="7"/>
          <w:w w:val="105"/>
        </w:rPr>
        <w:t xml:space="preserve"> </w:t>
      </w:r>
      <w:r>
        <w:rPr>
          <w:w w:val="105"/>
        </w:rPr>
        <w:t>The</w:t>
      </w:r>
      <w:r>
        <w:rPr>
          <w:spacing w:val="-15"/>
          <w:w w:val="105"/>
        </w:rPr>
        <w:t xml:space="preserve"> </w:t>
      </w:r>
      <w:r>
        <w:rPr>
          <w:w w:val="105"/>
        </w:rPr>
        <w:t>labels</w:t>
      </w:r>
      <w:r>
        <w:rPr>
          <w:spacing w:val="-16"/>
          <w:w w:val="105"/>
        </w:rPr>
        <w:t xml:space="preserve"> </w:t>
      </w:r>
      <w:r>
        <w:rPr>
          <w:w w:val="105"/>
        </w:rPr>
        <w:t>in</w:t>
      </w:r>
      <w:r>
        <w:rPr>
          <w:spacing w:val="-15"/>
          <w:w w:val="105"/>
        </w:rPr>
        <w:t xml:space="preserve"> </w:t>
      </w:r>
      <w:r>
        <w:rPr>
          <w:w w:val="105"/>
        </w:rPr>
        <w:t>the</w:t>
      </w:r>
      <w:r>
        <w:rPr>
          <w:spacing w:val="-16"/>
          <w:w w:val="105"/>
        </w:rPr>
        <w:t xml:space="preserve"> </w:t>
      </w:r>
      <w:r>
        <w:rPr>
          <w:w w:val="105"/>
        </w:rPr>
        <w:t>line</w:t>
      </w:r>
      <w:r>
        <w:rPr>
          <w:spacing w:val="-15"/>
          <w:w w:val="105"/>
        </w:rPr>
        <w:t xml:space="preserve"> </w:t>
      </w:r>
      <w:r>
        <w:rPr>
          <w:w w:val="105"/>
        </w:rPr>
        <w:t>explain</w:t>
      </w:r>
      <w:r>
        <w:rPr>
          <w:spacing w:val="-15"/>
          <w:w w:val="105"/>
        </w:rPr>
        <w:t xml:space="preserve"> </w:t>
      </w:r>
      <w:r>
        <w:rPr>
          <w:w w:val="105"/>
        </w:rPr>
        <w:t>the</w:t>
      </w:r>
      <w:r>
        <w:rPr>
          <w:spacing w:val="-16"/>
          <w:w w:val="105"/>
        </w:rPr>
        <w:t xml:space="preserve"> </w:t>
      </w:r>
      <w:r>
        <w:rPr>
          <w:w w:val="105"/>
        </w:rPr>
        <w:t>protocol</w:t>
      </w:r>
      <w:r>
        <w:rPr>
          <w:spacing w:val="-15"/>
          <w:w w:val="105"/>
        </w:rPr>
        <w:t xml:space="preserve"> </w:t>
      </w:r>
      <w:r>
        <w:rPr>
          <w:w w:val="105"/>
        </w:rPr>
        <w:t>used</w:t>
      </w:r>
      <w:r>
        <w:rPr>
          <w:spacing w:val="-15"/>
          <w:w w:val="105"/>
        </w:rPr>
        <w:t xml:space="preserve"> </w:t>
      </w:r>
      <w:r>
        <w:rPr>
          <w:w w:val="105"/>
        </w:rPr>
        <w:t>for</w:t>
      </w:r>
      <w:r>
        <w:rPr>
          <w:spacing w:val="-16"/>
          <w:w w:val="105"/>
        </w:rPr>
        <w:t xml:space="preserve"> </w:t>
      </w:r>
      <w:r>
        <w:rPr>
          <w:w w:val="105"/>
        </w:rPr>
        <w:t>each</w:t>
      </w:r>
      <w:r>
        <w:rPr>
          <w:spacing w:val="-15"/>
          <w:w w:val="105"/>
        </w:rPr>
        <w:t xml:space="preserve"> </w:t>
      </w:r>
      <w:r>
        <w:rPr>
          <w:w w:val="105"/>
        </w:rPr>
        <w:t>connection. Double</w:t>
      </w:r>
      <w:r>
        <w:rPr>
          <w:spacing w:val="-3"/>
          <w:w w:val="105"/>
        </w:rPr>
        <w:t xml:space="preserve"> </w:t>
      </w:r>
      <w:r>
        <w:rPr>
          <w:w w:val="105"/>
        </w:rPr>
        <w:t>lines</w:t>
      </w:r>
      <w:r>
        <w:rPr>
          <w:spacing w:val="-3"/>
          <w:w w:val="105"/>
        </w:rPr>
        <w:t xml:space="preserve"> </w:t>
      </w:r>
      <w:r>
        <w:rPr>
          <w:w w:val="105"/>
        </w:rPr>
        <w:t>are</w:t>
      </w:r>
      <w:r>
        <w:rPr>
          <w:spacing w:val="-3"/>
          <w:w w:val="105"/>
        </w:rPr>
        <w:t xml:space="preserve"> </w:t>
      </w:r>
      <w:r>
        <w:rPr>
          <w:w w:val="105"/>
        </w:rPr>
        <w:t>reserved</w:t>
      </w:r>
      <w:r>
        <w:rPr>
          <w:spacing w:val="-3"/>
          <w:w w:val="105"/>
        </w:rPr>
        <w:t xml:space="preserve"> </w:t>
      </w:r>
      <w:r>
        <w:rPr>
          <w:w w:val="105"/>
        </w:rPr>
        <w:t>for</w:t>
      </w:r>
      <w:r>
        <w:rPr>
          <w:spacing w:val="-3"/>
          <w:w w:val="105"/>
        </w:rPr>
        <w:t xml:space="preserve"> </w:t>
      </w:r>
      <w:r>
        <w:rPr>
          <w:w w:val="105"/>
        </w:rPr>
        <w:t>video</w:t>
      </w:r>
      <w:r>
        <w:rPr>
          <w:spacing w:val="-3"/>
          <w:w w:val="105"/>
        </w:rPr>
        <w:t xml:space="preserve"> </w:t>
      </w:r>
      <w:r>
        <w:rPr>
          <w:w w:val="105"/>
        </w:rPr>
        <w:t>streams</w:t>
      </w:r>
      <w:r>
        <w:rPr>
          <w:spacing w:val="-3"/>
          <w:w w:val="105"/>
        </w:rPr>
        <w:t xml:space="preserve"> </w:t>
      </w:r>
      <w:r>
        <w:rPr>
          <w:w w:val="105"/>
        </w:rPr>
        <w:t>and</w:t>
      </w:r>
      <w:r>
        <w:rPr>
          <w:spacing w:val="-3"/>
          <w:w w:val="105"/>
        </w:rPr>
        <w:t xml:space="preserve"> </w:t>
      </w:r>
      <w:r>
        <w:rPr>
          <w:w w:val="105"/>
        </w:rPr>
        <w:t>single</w:t>
      </w:r>
      <w:r>
        <w:rPr>
          <w:spacing w:val="-3"/>
          <w:w w:val="105"/>
        </w:rPr>
        <w:t xml:space="preserve"> </w:t>
      </w:r>
      <w:r>
        <w:rPr>
          <w:w w:val="105"/>
        </w:rPr>
        <w:t>lines</w:t>
      </w:r>
      <w:r>
        <w:rPr>
          <w:spacing w:val="-3"/>
          <w:w w:val="105"/>
        </w:rPr>
        <w:t xml:space="preserve"> </w:t>
      </w:r>
      <w:r>
        <w:rPr>
          <w:w w:val="105"/>
        </w:rPr>
        <w:t>for</w:t>
      </w:r>
      <w:r>
        <w:rPr>
          <w:spacing w:val="-3"/>
          <w:w w:val="105"/>
        </w:rPr>
        <w:t xml:space="preserve"> </w:t>
      </w:r>
      <w:r>
        <w:rPr>
          <w:w w:val="105"/>
        </w:rPr>
        <w:t>only</w:t>
      </w:r>
      <w:r>
        <w:rPr>
          <w:spacing w:val="-3"/>
          <w:w w:val="105"/>
        </w:rPr>
        <w:t xml:space="preserve"> </w:t>
      </w:r>
      <w:r>
        <w:rPr>
          <w:w w:val="105"/>
        </w:rPr>
        <w:t>data.</w:t>
      </w:r>
    </w:p>
    <w:p w14:paraId="411876FC">
      <w:pPr>
        <w:pStyle w:val="9"/>
        <w:spacing w:before="107" w:line="273" w:lineRule="auto"/>
        <w:ind w:right="281"/>
        <w:jc w:val="both"/>
      </w:pPr>
      <w:r>
        <w:t>The official LABYRINTH drones were used as the source of video and telemetry.</w:t>
      </w:r>
      <w:r>
        <w:rPr>
          <w:spacing w:val="37"/>
        </w:rPr>
        <w:t xml:space="preserve"> </w:t>
      </w:r>
      <w:r>
        <w:t xml:space="preserve">These are </w:t>
      </w:r>
      <w:r>
        <w:rPr>
          <w:spacing w:val="-2"/>
          <w:w w:val="105"/>
        </w:rPr>
        <w:t>programmed</w:t>
      </w:r>
      <w:r>
        <w:rPr>
          <w:spacing w:val="-10"/>
          <w:w w:val="105"/>
        </w:rPr>
        <w:t xml:space="preserve"> </w:t>
      </w:r>
      <w:r>
        <w:rPr>
          <w:spacing w:val="-2"/>
          <w:w w:val="105"/>
        </w:rPr>
        <w:t>by</w:t>
      </w:r>
      <w:r>
        <w:rPr>
          <w:spacing w:val="-10"/>
          <w:w w:val="105"/>
        </w:rPr>
        <w:t xml:space="preserve"> </w:t>
      </w:r>
      <w:r>
        <w:rPr>
          <w:spacing w:val="-2"/>
          <w:w w:val="105"/>
        </w:rPr>
        <w:t>INTA,</w:t>
      </w:r>
      <w:r>
        <w:rPr>
          <w:spacing w:val="-10"/>
          <w:w w:val="105"/>
        </w:rPr>
        <w:t xml:space="preserve"> </w:t>
      </w:r>
      <w:r>
        <w:rPr>
          <w:spacing w:val="-2"/>
          <w:w w:val="105"/>
        </w:rPr>
        <w:t>a</w:t>
      </w:r>
      <w:r>
        <w:rPr>
          <w:spacing w:val="-10"/>
          <w:w w:val="105"/>
        </w:rPr>
        <w:t xml:space="preserve"> </w:t>
      </w:r>
      <w:r>
        <w:rPr>
          <w:spacing w:val="-2"/>
          <w:w w:val="105"/>
        </w:rPr>
        <w:t>government</w:t>
      </w:r>
      <w:r>
        <w:rPr>
          <w:spacing w:val="-11"/>
          <w:w w:val="105"/>
        </w:rPr>
        <w:t xml:space="preserve"> </w:t>
      </w:r>
      <w:r>
        <w:rPr>
          <w:spacing w:val="-2"/>
          <w:w w:val="105"/>
        </w:rPr>
        <w:t>association</w:t>
      </w:r>
      <w:r>
        <w:rPr>
          <w:spacing w:val="-10"/>
          <w:w w:val="105"/>
        </w:rPr>
        <w:t xml:space="preserve"> </w:t>
      </w:r>
      <w:r>
        <w:rPr>
          <w:spacing w:val="-2"/>
          <w:w w:val="105"/>
        </w:rPr>
        <w:t>located</w:t>
      </w:r>
      <w:r>
        <w:rPr>
          <w:spacing w:val="-10"/>
          <w:w w:val="105"/>
        </w:rPr>
        <w:t xml:space="preserve"> </w:t>
      </w:r>
      <w:r>
        <w:rPr>
          <w:spacing w:val="-2"/>
          <w:w w:val="105"/>
        </w:rPr>
        <w:t>in</w:t>
      </w:r>
      <w:r>
        <w:rPr>
          <w:spacing w:val="-10"/>
          <w:w w:val="105"/>
        </w:rPr>
        <w:t xml:space="preserve"> </w:t>
      </w:r>
      <w:r>
        <w:rPr>
          <w:spacing w:val="-2"/>
          <w:w w:val="105"/>
        </w:rPr>
        <w:t>Spain.</w:t>
      </w:r>
      <w:r>
        <w:rPr>
          <w:spacing w:val="7"/>
          <w:w w:val="105"/>
        </w:rPr>
        <w:t xml:space="preserve"> </w:t>
      </w:r>
      <w:r>
        <w:rPr>
          <w:spacing w:val="-2"/>
          <w:w w:val="105"/>
        </w:rPr>
        <w:t>Therefore,</w:t>
      </w:r>
      <w:r>
        <w:rPr>
          <w:spacing w:val="-10"/>
          <w:w w:val="105"/>
        </w:rPr>
        <w:t xml:space="preserve"> </w:t>
      </w:r>
      <w:r>
        <w:rPr>
          <w:spacing w:val="-2"/>
          <w:w w:val="105"/>
        </w:rPr>
        <w:t xml:space="preserve">cooperation </w:t>
      </w:r>
      <w:r>
        <w:rPr>
          <w:w w:val="105"/>
        </w:rPr>
        <w:t>with</w:t>
      </w:r>
      <w:r>
        <w:rPr>
          <w:spacing w:val="-3"/>
          <w:w w:val="105"/>
        </w:rPr>
        <w:t xml:space="preserve"> </w:t>
      </w:r>
      <w:r>
        <w:rPr>
          <w:w w:val="105"/>
        </w:rPr>
        <w:t>them</w:t>
      </w:r>
      <w:r>
        <w:rPr>
          <w:spacing w:val="-3"/>
          <w:w w:val="105"/>
        </w:rPr>
        <w:t xml:space="preserve"> </w:t>
      </w:r>
      <w:r>
        <w:rPr>
          <w:w w:val="105"/>
        </w:rPr>
        <w:t>was</w:t>
      </w:r>
      <w:r>
        <w:rPr>
          <w:spacing w:val="-3"/>
          <w:w w:val="105"/>
        </w:rPr>
        <w:t xml:space="preserve"> </w:t>
      </w:r>
      <w:r>
        <w:rPr>
          <w:w w:val="105"/>
        </w:rPr>
        <w:t>needed</w:t>
      </w:r>
      <w:r>
        <w:rPr>
          <w:spacing w:val="-3"/>
          <w:w w:val="105"/>
        </w:rPr>
        <w:t xml:space="preserve"> </w:t>
      </w:r>
      <w:r>
        <w:rPr>
          <w:w w:val="105"/>
        </w:rPr>
        <w:t>to</w:t>
      </w:r>
      <w:r>
        <w:rPr>
          <w:spacing w:val="-3"/>
          <w:w w:val="105"/>
        </w:rPr>
        <w:t xml:space="preserve"> </w:t>
      </w:r>
      <w:r>
        <w:rPr>
          <w:w w:val="105"/>
        </w:rPr>
        <w:t>establish</w:t>
      </w:r>
      <w:r>
        <w:rPr>
          <w:spacing w:val="-3"/>
          <w:w w:val="105"/>
        </w:rPr>
        <w:t xml:space="preserve"> </w:t>
      </w:r>
      <w:r>
        <w:rPr>
          <w:w w:val="105"/>
        </w:rPr>
        <w:t>the</w:t>
      </w:r>
      <w:r>
        <w:rPr>
          <w:spacing w:val="-3"/>
          <w:w w:val="105"/>
        </w:rPr>
        <w:t xml:space="preserve"> </w:t>
      </w:r>
      <w:r>
        <w:rPr>
          <w:w w:val="105"/>
        </w:rPr>
        <w:t>communication</w:t>
      </w:r>
      <w:r>
        <w:rPr>
          <w:spacing w:val="-3"/>
          <w:w w:val="105"/>
        </w:rPr>
        <w:t xml:space="preserve"> </w:t>
      </w:r>
      <w:r>
        <w:rPr>
          <w:w w:val="105"/>
        </w:rPr>
        <w:t>protocol</w:t>
      </w:r>
      <w:r>
        <w:rPr>
          <w:spacing w:val="-3"/>
          <w:w w:val="105"/>
        </w:rPr>
        <w:t xml:space="preserve"> </w:t>
      </w:r>
      <w:r>
        <w:rPr>
          <w:w w:val="105"/>
        </w:rPr>
        <w:t>between</w:t>
      </w:r>
      <w:r>
        <w:rPr>
          <w:spacing w:val="-3"/>
          <w:w w:val="105"/>
        </w:rPr>
        <w:t xml:space="preserve"> </w:t>
      </w:r>
      <w:r>
        <w:rPr>
          <w:w w:val="105"/>
        </w:rPr>
        <w:t>the</w:t>
      </w:r>
      <w:r>
        <w:rPr>
          <w:spacing w:val="-3"/>
          <w:w w:val="105"/>
        </w:rPr>
        <w:t xml:space="preserve"> </w:t>
      </w:r>
      <w:r>
        <w:rPr>
          <w:w w:val="105"/>
        </w:rPr>
        <w:t>drone</w:t>
      </w:r>
      <w:r>
        <w:rPr>
          <w:spacing w:val="-3"/>
          <w:w w:val="105"/>
        </w:rPr>
        <w:t xml:space="preserve"> </w:t>
      </w:r>
      <w:r>
        <w:rPr>
          <w:spacing w:val="-5"/>
          <w:w w:val="105"/>
        </w:rPr>
        <w:t>and</w:t>
      </w:r>
    </w:p>
    <w:p w14:paraId="1FDDB2DA">
      <w:pPr>
        <w:pStyle w:val="9"/>
        <w:spacing w:before="108"/>
        <w:ind w:right="280"/>
        <w:jc w:val="center"/>
      </w:pPr>
      <w:r>
        <w:rPr>
          <w:spacing w:val="-5"/>
          <w:w w:val="105"/>
        </w:rPr>
        <w:t>23</w:t>
      </w:r>
    </w:p>
    <w:p w14:paraId="38B6728E">
      <w:pPr>
        <w:pStyle w:val="9"/>
        <w:spacing w:after="0"/>
        <w:jc w:val="center"/>
        <w:sectPr>
          <w:pgSz w:w="11910" w:h="16840"/>
          <w:pgMar w:top="1240" w:right="1417" w:bottom="280" w:left="1700" w:header="720" w:footer="720" w:gutter="0"/>
          <w:cols w:space="720" w:num="1"/>
        </w:sectPr>
      </w:pPr>
    </w:p>
    <w:p w14:paraId="6FC6EF71">
      <w:pPr>
        <w:tabs>
          <w:tab w:val="left" w:pos="1223"/>
        </w:tabs>
        <w:spacing w:before="79"/>
        <w:ind w:left="0" w:right="0" w:firstLine="0"/>
        <w:jc w:val="left"/>
        <w:rPr>
          <w:sz w:val="18"/>
        </w:rPr>
      </w:pPr>
      <w:r>
        <w:rPr>
          <w:sz w:val="18"/>
        </w:rPr>
        <mc:AlternateContent>
          <mc:Choice Requires="wps">
            <w:drawing>
              <wp:anchor distT="0" distB="0" distL="0" distR="0" simplePos="0" relativeHeight="251799552"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46" name="Graphic 46"/>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46" o:spid="_x0000_s1026" o:spt="100" style="position:absolute;left:0pt;margin-left:85pt;margin-top:17.5pt;height:0.1pt;width:425.2pt;mso-position-horizontal-relative:page;mso-wrap-distance-bottom:0pt;mso-wrap-distance-top:0pt;z-index:-251516928;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lcG+y1gAAAAoBAAAPAAAAAAAA&#10;AAEAIAAAACIAAABkcnMvZG93bnJldi54bWxQSwECFAAUAAAACACHTuJADRPYsxQCAAB8BAAADgAA&#10;AAAAAAABACAAAAAlAQAAZHJzL2Uyb0RvYy54bWxQSwUGAAAAAAYABgBZAQAAqwUAAAAA&#10;" path="m0,0l5400001,0e">
                <v:fill on="f" focussize="0,0"/>
                <v:stroke weight="0.497952755905512pt" color="#000000" joinstyle="round"/>
                <v:imagedata o:title=""/>
                <o:lock v:ext="edit" aspectratio="f"/>
                <v:textbox inset="0mm,0mm,0mm,0mm"/>
                <w10:wrap type="topAndBottom"/>
              </v:shape>
            </w:pict>
          </mc:Fallback>
        </mc:AlternateContent>
      </w:r>
      <w:bookmarkStart w:id="55" w:name="_bookmark42"/>
      <w:bookmarkEnd w:id="55"/>
      <w:r>
        <w:rPr>
          <w:spacing w:val="-5"/>
          <w:sz w:val="18"/>
        </w:rPr>
        <w:t>24</w:t>
      </w:r>
      <w:r>
        <w:rPr>
          <w:sz w:val="18"/>
        </w:rPr>
        <w:tab/>
      </w:r>
      <w:r>
        <w:rPr>
          <w:sz w:val="18"/>
        </w:rPr>
        <w:t>Real-time</w:t>
      </w:r>
      <w:r>
        <w:rPr>
          <w:spacing w:val="-2"/>
          <w:sz w:val="18"/>
        </w:rPr>
        <w:t xml:space="preserve"> </w:t>
      </w:r>
      <w:r>
        <w:rPr>
          <w:sz w:val="18"/>
        </w:rPr>
        <w:t>Vehicle</w:t>
      </w:r>
      <w:r>
        <w:rPr>
          <w:spacing w:val="-1"/>
          <w:sz w:val="18"/>
        </w:rPr>
        <w:t xml:space="preserve"> </w:t>
      </w:r>
      <w:r>
        <w:rPr>
          <w:sz w:val="18"/>
        </w:rPr>
        <w:t>Speed</w:t>
      </w:r>
      <w:r>
        <w:rPr>
          <w:spacing w:val="-2"/>
          <w:sz w:val="18"/>
        </w:rPr>
        <w:t xml:space="preserve"> </w:t>
      </w:r>
      <w:r>
        <w:rPr>
          <w:sz w:val="18"/>
        </w:rPr>
        <w:t>Estimation</w:t>
      </w:r>
      <w:r>
        <w:rPr>
          <w:spacing w:val="-1"/>
          <w:sz w:val="18"/>
        </w:rPr>
        <w:t xml:space="preserve"> </w:t>
      </w:r>
      <w:r>
        <w:rPr>
          <w:sz w:val="18"/>
        </w:rPr>
        <w:t>using</w:t>
      </w:r>
      <w:r>
        <w:rPr>
          <w:spacing w:val="-1"/>
          <w:sz w:val="18"/>
        </w:rPr>
        <w:t xml:space="preserve"> </w:t>
      </w:r>
      <w:r>
        <w:rPr>
          <w:sz w:val="18"/>
        </w:rPr>
        <w:t>Unmanned</w:t>
      </w:r>
      <w:r>
        <w:rPr>
          <w:spacing w:val="-2"/>
          <w:sz w:val="18"/>
        </w:rPr>
        <w:t xml:space="preserve"> </w:t>
      </w:r>
      <w:r>
        <w:rPr>
          <w:sz w:val="18"/>
        </w:rPr>
        <w:t>Aerial</w:t>
      </w:r>
      <w:r>
        <w:rPr>
          <w:spacing w:val="-1"/>
          <w:sz w:val="18"/>
        </w:rPr>
        <w:t xml:space="preserve"> </w:t>
      </w:r>
      <w:r>
        <w:rPr>
          <w:sz w:val="18"/>
        </w:rPr>
        <w:t>Vehicles</w:t>
      </w:r>
      <w:r>
        <w:rPr>
          <w:spacing w:val="-1"/>
          <w:sz w:val="18"/>
        </w:rPr>
        <w:t xml:space="preserve"> </w:t>
      </w:r>
      <w:r>
        <w:rPr>
          <w:sz w:val="18"/>
        </w:rPr>
        <w:t>for</w:t>
      </w:r>
      <w:r>
        <w:rPr>
          <w:spacing w:val="-2"/>
          <w:sz w:val="18"/>
        </w:rPr>
        <w:t xml:space="preserve"> </w:t>
      </w:r>
      <w:r>
        <w:rPr>
          <w:sz w:val="18"/>
        </w:rPr>
        <w:t>Traffic</w:t>
      </w:r>
      <w:r>
        <w:rPr>
          <w:spacing w:val="-1"/>
          <w:sz w:val="18"/>
        </w:rPr>
        <w:t xml:space="preserve"> </w:t>
      </w:r>
      <w:r>
        <w:rPr>
          <w:spacing w:val="-2"/>
          <w:sz w:val="18"/>
        </w:rPr>
        <w:t>Surveillance</w:t>
      </w:r>
    </w:p>
    <w:p w14:paraId="501EAD14">
      <w:pPr>
        <w:pStyle w:val="9"/>
        <w:spacing w:before="219"/>
      </w:pPr>
    </w:p>
    <w:p w14:paraId="7A7CE95A">
      <w:pPr>
        <w:pStyle w:val="9"/>
        <w:spacing w:line="273" w:lineRule="auto"/>
        <w:ind w:right="281"/>
        <w:jc w:val="both"/>
      </w:pPr>
      <w:r>
        <w:rPr>
          <w:w w:val="105"/>
        </w:rPr>
        <w:t>the</w:t>
      </w:r>
      <w:r>
        <w:rPr>
          <w:spacing w:val="-5"/>
          <w:w w:val="105"/>
        </w:rPr>
        <w:t xml:space="preserve"> </w:t>
      </w:r>
      <w:r>
        <w:rPr>
          <w:w w:val="105"/>
        </w:rPr>
        <w:t>image</w:t>
      </w:r>
      <w:r>
        <w:rPr>
          <w:spacing w:val="-5"/>
          <w:w w:val="105"/>
        </w:rPr>
        <w:t xml:space="preserve"> </w:t>
      </w:r>
      <w:r>
        <w:rPr>
          <w:w w:val="105"/>
        </w:rPr>
        <w:t>processor</w:t>
      </w:r>
      <w:r>
        <w:rPr>
          <w:spacing w:val="-5"/>
          <w:w w:val="105"/>
        </w:rPr>
        <w:t xml:space="preserve"> </w:t>
      </w:r>
      <w:r>
        <w:rPr>
          <w:w w:val="105"/>
        </w:rPr>
        <w:t>server.</w:t>
      </w:r>
      <w:r>
        <w:rPr>
          <w:spacing w:val="37"/>
          <w:w w:val="105"/>
        </w:rPr>
        <w:t xml:space="preserve"> </w:t>
      </w:r>
      <w:r>
        <w:rPr>
          <w:w w:val="105"/>
        </w:rPr>
        <w:t>Usually,</w:t>
      </w:r>
      <w:r>
        <w:rPr>
          <w:spacing w:val="-1"/>
          <w:w w:val="105"/>
        </w:rPr>
        <w:t xml:space="preserve"> </w:t>
      </w:r>
      <w:r>
        <w:rPr>
          <w:w w:val="105"/>
        </w:rPr>
        <w:t>the</w:t>
      </w:r>
      <w:r>
        <w:rPr>
          <w:spacing w:val="-5"/>
          <w:w w:val="105"/>
        </w:rPr>
        <w:t xml:space="preserve"> </w:t>
      </w:r>
      <w:r>
        <w:rPr>
          <w:w w:val="105"/>
        </w:rPr>
        <w:t>video</w:t>
      </w:r>
      <w:r>
        <w:rPr>
          <w:spacing w:val="-5"/>
          <w:w w:val="105"/>
        </w:rPr>
        <w:t xml:space="preserve"> </w:t>
      </w:r>
      <w:r>
        <w:rPr>
          <w:w w:val="105"/>
        </w:rPr>
        <w:t>stream</w:t>
      </w:r>
      <w:r>
        <w:rPr>
          <w:spacing w:val="-5"/>
          <w:w w:val="105"/>
        </w:rPr>
        <w:t xml:space="preserve"> </w:t>
      </w:r>
      <w:r>
        <w:rPr>
          <w:w w:val="105"/>
        </w:rPr>
        <w:t>is</w:t>
      </w:r>
      <w:r>
        <w:rPr>
          <w:spacing w:val="-5"/>
          <w:w w:val="105"/>
        </w:rPr>
        <w:t xml:space="preserve"> </w:t>
      </w:r>
      <w:r>
        <w:rPr>
          <w:w w:val="105"/>
        </w:rPr>
        <w:t>transmitted</w:t>
      </w:r>
      <w:r>
        <w:rPr>
          <w:spacing w:val="-5"/>
          <w:w w:val="105"/>
        </w:rPr>
        <w:t xml:space="preserve"> </w:t>
      </w:r>
      <w:r>
        <w:rPr>
          <w:w w:val="105"/>
        </w:rPr>
        <w:t>through</w:t>
      </w:r>
      <w:r>
        <w:rPr>
          <w:spacing w:val="-5"/>
          <w:w w:val="105"/>
        </w:rPr>
        <w:t xml:space="preserve"> </w:t>
      </w:r>
      <w:r>
        <w:rPr>
          <w:w w:val="105"/>
        </w:rPr>
        <w:t>the</w:t>
      </w:r>
      <w:r>
        <w:rPr>
          <w:spacing w:val="-5"/>
          <w:w w:val="105"/>
        </w:rPr>
        <w:t xml:space="preserve"> </w:t>
      </w:r>
      <w:r>
        <w:rPr>
          <w:w w:val="105"/>
        </w:rPr>
        <w:t>drone controller,</w:t>
      </w:r>
      <w:r>
        <w:rPr>
          <w:spacing w:val="-18"/>
          <w:w w:val="105"/>
        </w:rPr>
        <w:t xml:space="preserve"> </w:t>
      </w:r>
      <w:r>
        <w:rPr>
          <w:w w:val="105"/>
        </w:rPr>
        <w:t>but</w:t>
      </w:r>
      <w:r>
        <w:rPr>
          <w:spacing w:val="-17"/>
          <w:w w:val="105"/>
        </w:rPr>
        <w:t xml:space="preserve"> </w:t>
      </w:r>
      <w:r>
        <w:rPr>
          <w:w w:val="105"/>
        </w:rPr>
        <w:t>in</w:t>
      </w:r>
      <w:r>
        <w:rPr>
          <w:spacing w:val="-17"/>
          <w:w w:val="105"/>
        </w:rPr>
        <w:t xml:space="preserve"> </w:t>
      </w:r>
      <w:r>
        <w:rPr>
          <w:w w:val="105"/>
        </w:rPr>
        <w:t>their</w:t>
      </w:r>
      <w:r>
        <w:rPr>
          <w:spacing w:val="-17"/>
          <w:w w:val="105"/>
        </w:rPr>
        <w:t xml:space="preserve"> </w:t>
      </w:r>
      <w:r>
        <w:rPr>
          <w:w w:val="105"/>
        </w:rPr>
        <w:t>case</w:t>
      </w:r>
      <w:r>
        <w:rPr>
          <w:spacing w:val="-18"/>
          <w:w w:val="105"/>
        </w:rPr>
        <w:t xml:space="preserve"> </w:t>
      </w:r>
      <w:r>
        <w:rPr>
          <w:w w:val="105"/>
        </w:rPr>
        <w:t>the</w:t>
      </w:r>
      <w:r>
        <w:rPr>
          <w:spacing w:val="-17"/>
          <w:w w:val="105"/>
        </w:rPr>
        <w:t xml:space="preserve"> </w:t>
      </w:r>
      <w:r>
        <w:rPr>
          <w:w w:val="105"/>
        </w:rPr>
        <w:t>telecommunications</w:t>
      </w:r>
      <w:r>
        <w:rPr>
          <w:spacing w:val="-17"/>
          <w:w w:val="105"/>
        </w:rPr>
        <w:t xml:space="preserve"> </w:t>
      </w:r>
      <w:r>
        <w:rPr>
          <w:w w:val="105"/>
        </w:rPr>
        <w:t>link</w:t>
      </w:r>
      <w:r>
        <w:rPr>
          <w:spacing w:val="-17"/>
          <w:w w:val="105"/>
        </w:rPr>
        <w:t xml:space="preserve"> </w:t>
      </w:r>
      <w:r>
        <w:rPr>
          <w:w w:val="105"/>
        </w:rPr>
        <w:t>was</w:t>
      </w:r>
      <w:r>
        <w:rPr>
          <w:spacing w:val="-18"/>
          <w:w w:val="105"/>
        </w:rPr>
        <w:t xml:space="preserve"> </w:t>
      </w:r>
      <w:r>
        <w:rPr>
          <w:w w:val="105"/>
        </w:rPr>
        <w:t>used.</w:t>
      </w:r>
      <w:r>
        <w:rPr>
          <w:spacing w:val="-17"/>
          <w:w w:val="105"/>
        </w:rPr>
        <w:t xml:space="preserve"> </w:t>
      </w:r>
      <w:r>
        <w:rPr>
          <w:w w:val="105"/>
        </w:rPr>
        <w:t>Their</w:t>
      </w:r>
      <w:r>
        <w:rPr>
          <w:spacing w:val="-17"/>
          <w:w w:val="105"/>
        </w:rPr>
        <w:t xml:space="preserve"> </w:t>
      </w:r>
      <w:r>
        <w:rPr>
          <w:w w:val="105"/>
        </w:rPr>
        <w:t>telemetry</w:t>
      </w:r>
      <w:r>
        <w:rPr>
          <w:spacing w:val="-17"/>
          <w:w w:val="105"/>
        </w:rPr>
        <w:t xml:space="preserve"> </w:t>
      </w:r>
      <w:r>
        <w:rPr>
          <w:w w:val="105"/>
        </w:rPr>
        <w:t>used</w:t>
      </w:r>
      <w:r>
        <w:rPr>
          <w:spacing w:val="-17"/>
          <w:w w:val="105"/>
        </w:rPr>
        <w:t xml:space="preserve"> </w:t>
      </w:r>
      <w:r>
        <w:rPr>
          <w:w w:val="105"/>
        </w:rPr>
        <w:t>a redundancy</w:t>
      </w:r>
      <w:r>
        <w:rPr>
          <w:spacing w:val="-14"/>
          <w:w w:val="105"/>
        </w:rPr>
        <w:t xml:space="preserve"> </w:t>
      </w:r>
      <w:r>
        <w:rPr>
          <w:w w:val="105"/>
        </w:rPr>
        <w:t>system</w:t>
      </w:r>
      <w:r>
        <w:rPr>
          <w:spacing w:val="-14"/>
          <w:w w:val="105"/>
        </w:rPr>
        <w:t xml:space="preserve"> </w:t>
      </w:r>
      <w:r>
        <w:rPr>
          <w:w w:val="105"/>
        </w:rPr>
        <w:t>that</w:t>
      </w:r>
      <w:r>
        <w:rPr>
          <w:spacing w:val="-14"/>
          <w:w w:val="105"/>
        </w:rPr>
        <w:t xml:space="preserve"> </w:t>
      </w:r>
      <w:r>
        <w:rPr>
          <w:w w:val="105"/>
        </w:rPr>
        <w:t>could</w:t>
      </w:r>
      <w:r>
        <w:rPr>
          <w:spacing w:val="-14"/>
          <w:w w:val="105"/>
        </w:rPr>
        <w:t xml:space="preserve"> </w:t>
      </w:r>
      <w:r>
        <w:rPr>
          <w:w w:val="105"/>
        </w:rPr>
        <w:t>use</w:t>
      </w:r>
      <w:r>
        <w:rPr>
          <w:spacing w:val="-14"/>
          <w:w w:val="105"/>
        </w:rPr>
        <w:t xml:space="preserve"> </w:t>
      </w:r>
      <w:r>
        <w:rPr>
          <w:w w:val="105"/>
        </w:rPr>
        <w:t>multiple</w:t>
      </w:r>
      <w:r>
        <w:rPr>
          <w:spacing w:val="-14"/>
          <w:w w:val="105"/>
        </w:rPr>
        <w:t xml:space="preserve"> </w:t>
      </w:r>
      <w:r>
        <w:rPr>
          <w:w w:val="105"/>
        </w:rPr>
        <w:t>antennae</w:t>
      </w:r>
      <w:r>
        <w:rPr>
          <w:spacing w:val="-14"/>
          <w:w w:val="105"/>
        </w:rPr>
        <w:t xml:space="preserve"> </w:t>
      </w:r>
      <w:r>
        <w:rPr>
          <w:w w:val="105"/>
        </w:rPr>
        <w:t>and</w:t>
      </w:r>
      <w:r>
        <w:rPr>
          <w:spacing w:val="-14"/>
          <w:w w:val="105"/>
        </w:rPr>
        <w:t xml:space="preserve"> </w:t>
      </w:r>
      <w:r>
        <w:rPr>
          <w:w w:val="105"/>
        </w:rPr>
        <w:t>4G</w:t>
      </w:r>
      <w:r>
        <w:rPr>
          <w:spacing w:val="-14"/>
          <w:w w:val="105"/>
        </w:rPr>
        <w:t xml:space="preserve"> </w:t>
      </w:r>
      <w:r>
        <w:rPr>
          <w:w w:val="105"/>
        </w:rPr>
        <w:t>at</w:t>
      </w:r>
      <w:r>
        <w:rPr>
          <w:spacing w:val="-14"/>
          <w:w w:val="105"/>
        </w:rPr>
        <w:t xml:space="preserve"> </w:t>
      </w:r>
      <w:r>
        <w:rPr>
          <w:w w:val="105"/>
        </w:rPr>
        <w:t>the</w:t>
      </w:r>
      <w:r>
        <w:rPr>
          <w:spacing w:val="-14"/>
          <w:w w:val="105"/>
        </w:rPr>
        <w:t xml:space="preserve"> </w:t>
      </w:r>
      <w:r>
        <w:rPr>
          <w:w w:val="105"/>
        </w:rPr>
        <w:t>same</w:t>
      </w:r>
      <w:r>
        <w:rPr>
          <w:spacing w:val="-14"/>
          <w:w w:val="105"/>
        </w:rPr>
        <w:t xml:space="preserve"> </w:t>
      </w:r>
      <w:r>
        <w:rPr>
          <w:w w:val="105"/>
        </w:rPr>
        <w:t>time,</w:t>
      </w:r>
      <w:r>
        <w:rPr>
          <w:spacing w:val="-14"/>
          <w:w w:val="105"/>
        </w:rPr>
        <w:t xml:space="preserve"> </w:t>
      </w:r>
      <w:r>
        <w:rPr>
          <w:w w:val="105"/>
        </w:rPr>
        <w:t>using</w:t>
      </w:r>
      <w:r>
        <w:rPr>
          <w:spacing w:val="-14"/>
          <w:w w:val="105"/>
        </w:rPr>
        <w:t xml:space="preserve"> </w:t>
      </w:r>
      <w:r>
        <w:rPr>
          <w:w w:val="105"/>
        </w:rPr>
        <w:t>the optimal telecommunications channel all the time.</w:t>
      </w:r>
    </w:p>
    <w:p w14:paraId="3A5BC812">
      <w:pPr>
        <w:pStyle w:val="9"/>
        <w:spacing w:before="107" w:line="273" w:lineRule="auto"/>
        <w:ind w:right="280"/>
        <w:jc w:val="both"/>
      </w:pPr>
      <w:r>
        <w:rPr>
          <w:w w:val="105"/>
        </w:rPr>
        <w:t>The two applications act as video receivers for end users.</w:t>
      </w:r>
      <w:r>
        <w:rPr>
          <w:spacing w:val="40"/>
          <w:w w:val="105"/>
        </w:rPr>
        <w:t xml:space="preserve"> </w:t>
      </w:r>
      <w:r>
        <w:rPr>
          <w:w w:val="105"/>
        </w:rPr>
        <w:t>Initially, only a website was provided for users to access the video.</w:t>
      </w:r>
      <w:r>
        <w:rPr>
          <w:spacing w:val="40"/>
          <w:w w:val="105"/>
        </w:rPr>
        <w:t xml:space="preserve"> </w:t>
      </w:r>
      <w:r>
        <w:rPr>
          <w:w w:val="105"/>
        </w:rPr>
        <w:t>However, it was discovered that during heavy traffic, the</w:t>
      </w:r>
      <w:r>
        <w:rPr>
          <w:spacing w:val="-4"/>
          <w:w w:val="105"/>
        </w:rPr>
        <w:t xml:space="preserve"> </w:t>
      </w:r>
      <w:r>
        <w:rPr>
          <w:w w:val="105"/>
        </w:rPr>
        <w:t>labels</w:t>
      </w:r>
      <w:r>
        <w:rPr>
          <w:spacing w:val="-4"/>
          <w:w w:val="105"/>
        </w:rPr>
        <w:t xml:space="preserve"> </w:t>
      </w:r>
      <w:r>
        <w:rPr>
          <w:w w:val="105"/>
        </w:rPr>
        <w:t>and</w:t>
      </w:r>
      <w:r>
        <w:rPr>
          <w:spacing w:val="-4"/>
          <w:w w:val="105"/>
        </w:rPr>
        <w:t xml:space="preserve"> </w:t>
      </w:r>
      <w:r>
        <w:rPr>
          <w:w w:val="105"/>
        </w:rPr>
        <w:t>boxes</w:t>
      </w:r>
      <w:r>
        <w:rPr>
          <w:spacing w:val="-4"/>
          <w:w w:val="105"/>
        </w:rPr>
        <w:t xml:space="preserve"> </w:t>
      </w:r>
      <w:r>
        <w:rPr>
          <w:w w:val="105"/>
        </w:rPr>
        <w:t>would</w:t>
      </w:r>
      <w:r>
        <w:rPr>
          <w:spacing w:val="-4"/>
          <w:w w:val="105"/>
        </w:rPr>
        <w:t xml:space="preserve"> </w:t>
      </w:r>
      <w:r>
        <w:rPr>
          <w:w w:val="105"/>
        </w:rPr>
        <w:t>cause</w:t>
      </w:r>
      <w:r>
        <w:rPr>
          <w:spacing w:val="-4"/>
          <w:w w:val="105"/>
        </w:rPr>
        <w:t xml:space="preserve"> </w:t>
      </w:r>
      <w:r>
        <w:rPr>
          <w:w w:val="105"/>
        </w:rPr>
        <w:t>clutter, making</w:t>
      </w:r>
      <w:r>
        <w:rPr>
          <w:spacing w:val="-4"/>
          <w:w w:val="105"/>
        </w:rPr>
        <w:t xml:space="preserve"> </w:t>
      </w:r>
      <w:r>
        <w:rPr>
          <w:w w:val="105"/>
        </w:rPr>
        <w:t>it</w:t>
      </w:r>
      <w:r>
        <w:rPr>
          <w:spacing w:val="-4"/>
          <w:w w:val="105"/>
        </w:rPr>
        <w:t xml:space="preserve"> </w:t>
      </w:r>
      <w:r>
        <w:rPr>
          <w:w w:val="105"/>
        </w:rPr>
        <w:t>difficult</w:t>
      </w:r>
      <w:r>
        <w:rPr>
          <w:spacing w:val="-4"/>
          <w:w w:val="105"/>
        </w:rPr>
        <w:t xml:space="preserve"> </w:t>
      </w:r>
      <w:r>
        <w:rPr>
          <w:w w:val="105"/>
        </w:rPr>
        <w:t>to</w:t>
      </w:r>
      <w:r>
        <w:rPr>
          <w:spacing w:val="-4"/>
          <w:w w:val="105"/>
        </w:rPr>
        <w:t xml:space="preserve"> </w:t>
      </w:r>
      <w:r>
        <w:rPr>
          <w:w w:val="105"/>
        </w:rPr>
        <w:t>read.</w:t>
      </w:r>
      <w:r>
        <w:rPr>
          <w:spacing w:val="40"/>
          <w:w w:val="105"/>
        </w:rPr>
        <w:t xml:space="preserve"> </w:t>
      </w:r>
      <w:r>
        <w:rPr>
          <w:w w:val="105"/>
        </w:rPr>
        <w:t>To</w:t>
      </w:r>
      <w:r>
        <w:rPr>
          <w:spacing w:val="-4"/>
          <w:w w:val="105"/>
        </w:rPr>
        <w:t xml:space="preserve"> </w:t>
      </w:r>
      <w:r>
        <w:rPr>
          <w:w w:val="105"/>
        </w:rPr>
        <w:t>improve the</w:t>
      </w:r>
      <w:r>
        <w:rPr>
          <w:spacing w:val="-2"/>
          <w:w w:val="105"/>
        </w:rPr>
        <w:t xml:space="preserve"> </w:t>
      </w:r>
      <w:r>
        <w:rPr>
          <w:w w:val="105"/>
        </w:rPr>
        <w:t>user’s</w:t>
      </w:r>
      <w:r>
        <w:rPr>
          <w:spacing w:val="-2"/>
          <w:w w:val="105"/>
        </w:rPr>
        <w:t xml:space="preserve"> </w:t>
      </w:r>
      <w:r>
        <w:rPr>
          <w:w w:val="105"/>
        </w:rPr>
        <w:t>experience, a</w:t>
      </w:r>
      <w:r>
        <w:rPr>
          <w:spacing w:val="-2"/>
          <w:w w:val="105"/>
        </w:rPr>
        <w:t xml:space="preserve"> </w:t>
      </w:r>
      <w:r>
        <w:rPr>
          <w:w w:val="105"/>
        </w:rPr>
        <w:t>computer</w:t>
      </w:r>
      <w:r>
        <w:rPr>
          <w:spacing w:val="-2"/>
          <w:w w:val="105"/>
        </w:rPr>
        <w:t xml:space="preserve"> </w:t>
      </w:r>
      <w:r>
        <w:rPr>
          <w:w w:val="105"/>
        </w:rPr>
        <w:t>application</w:t>
      </w:r>
      <w:r>
        <w:rPr>
          <w:spacing w:val="-2"/>
          <w:w w:val="105"/>
        </w:rPr>
        <w:t xml:space="preserve"> </w:t>
      </w:r>
      <w:r>
        <w:rPr>
          <w:w w:val="105"/>
        </w:rPr>
        <w:t>was</w:t>
      </w:r>
      <w:r>
        <w:rPr>
          <w:spacing w:val="-2"/>
          <w:w w:val="105"/>
        </w:rPr>
        <w:t xml:space="preserve"> </w:t>
      </w:r>
      <w:r>
        <w:rPr>
          <w:w w:val="105"/>
        </w:rPr>
        <w:t>developed, presenting</w:t>
      </w:r>
      <w:r>
        <w:rPr>
          <w:spacing w:val="-2"/>
          <w:w w:val="105"/>
        </w:rPr>
        <w:t xml:space="preserve"> </w:t>
      </w:r>
      <w:r>
        <w:rPr>
          <w:w w:val="105"/>
        </w:rPr>
        <w:t>the</w:t>
      </w:r>
      <w:r>
        <w:rPr>
          <w:spacing w:val="-2"/>
          <w:w w:val="105"/>
        </w:rPr>
        <w:t xml:space="preserve"> </w:t>
      </w:r>
      <w:r>
        <w:rPr>
          <w:w w:val="105"/>
        </w:rPr>
        <w:t>video</w:t>
      </w:r>
      <w:r>
        <w:rPr>
          <w:spacing w:val="-2"/>
          <w:w w:val="105"/>
        </w:rPr>
        <w:t xml:space="preserve"> </w:t>
      </w:r>
      <w:r>
        <w:rPr>
          <w:w w:val="105"/>
        </w:rPr>
        <w:t>and vehicle speed in a more legible format.</w:t>
      </w:r>
      <w:r>
        <w:rPr>
          <w:spacing w:val="40"/>
          <w:w w:val="105"/>
        </w:rPr>
        <w:t xml:space="preserve"> </w:t>
      </w:r>
      <w:r>
        <w:rPr>
          <w:w w:val="105"/>
        </w:rPr>
        <w:t>As an additional advantage, an endpoint has been</w:t>
      </w:r>
      <w:r>
        <w:rPr>
          <w:spacing w:val="-17"/>
          <w:w w:val="105"/>
        </w:rPr>
        <w:t xml:space="preserve"> </w:t>
      </w:r>
      <w:r>
        <w:rPr>
          <w:w w:val="105"/>
        </w:rPr>
        <w:t>established</w:t>
      </w:r>
      <w:r>
        <w:rPr>
          <w:spacing w:val="-17"/>
          <w:w w:val="105"/>
        </w:rPr>
        <w:t xml:space="preserve"> </w:t>
      </w:r>
      <w:r>
        <w:rPr>
          <w:w w:val="105"/>
        </w:rPr>
        <w:t>that</w:t>
      </w:r>
      <w:r>
        <w:rPr>
          <w:spacing w:val="-17"/>
          <w:w w:val="105"/>
        </w:rPr>
        <w:t xml:space="preserve"> </w:t>
      </w:r>
      <w:r>
        <w:rPr>
          <w:w w:val="105"/>
        </w:rPr>
        <w:t>any</w:t>
      </w:r>
      <w:r>
        <w:rPr>
          <w:spacing w:val="-17"/>
          <w:w w:val="105"/>
        </w:rPr>
        <w:t xml:space="preserve"> </w:t>
      </w:r>
      <w:r>
        <w:rPr>
          <w:w w:val="105"/>
        </w:rPr>
        <w:t>other</w:t>
      </w:r>
      <w:r>
        <w:rPr>
          <w:spacing w:val="-17"/>
          <w:w w:val="105"/>
        </w:rPr>
        <w:t xml:space="preserve"> </w:t>
      </w:r>
      <w:r>
        <w:rPr>
          <w:w w:val="105"/>
        </w:rPr>
        <w:t>application</w:t>
      </w:r>
      <w:r>
        <w:rPr>
          <w:spacing w:val="-17"/>
          <w:w w:val="105"/>
        </w:rPr>
        <w:t xml:space="preserve"> </w:t>
      </w:r>
      <w:r>
        <w:rPr>
          <w:w w:val="105"/>
        </w:rPr>
        <w:t>can</w:t>
      </w:r>
      <w:r>
        <w:rPr>
          <w:spacing w:val="-17"/>
          <w:w w:val="105"/>
        </w:rPr>
        <w:t xml:space="preserve"> </w:t>
      </w:r>
      <w:r>
        <w:rPr>
          <w:w w:val="105"/>
        </w:rPr>
        <w:t>connect</w:t>
      </w:r>
      <w:r>
        <w:rPr>
          <w:spacing w:val="-17"/>
          <w:w w:val="105"/>
        </w:rPr>
        <w:t xml:space="preserve"> </w:t>
      </w:r>
      <w:r>
        <w:rPr>
          <w:w w:val="105"/>
        </w:rPr>
        <w:t>to</w:t>
      </w:r>
      <w:r>
        <w:rPr>
          <w:spacing w:val="-17"/>
          <w:w w:val="105"/>
        </w:rPr>
        <w:t xml:space="preserve"> </w:t>
      </w:r>
      <w:r>
        <w:rPr>
          <w:w w:val="105"/>
        </w:rPr>
        <w:t>and</w:t>
      </w:r>
      <w:r>
        <w:rPr>
          <w:spacing w:val="-17"/>
          <w:w w:val="105"/>
        </w:rPr>
        <w:t xml:space="preserve"> </w:t>
      </w:r>
      <w:r>
        <w:rPr>
          <w:w w:val="105"/>
        </w:rPr>
        <w:t>calculate</w:t>
      </w:r>
      <w:r>
        <w:rPr>
          <w:spacing w:val="-17"/>
          <w:w w:val="105"/>
        </w:rPr>
        <w:t xml:space="preserve"> </w:t>
      </w:r>
      <w:r>
        <w:rPr>
          <w:w w:val="105"/>
        </w:rPr>
        <w:t>the</w:t>
      </w:r>
      <w:r>
        <w:rPr>
          <w:spacing w:val="-17"/>
          <w:w w:val="105"/>
        </w:rPr>
        <w:t xml:space="preserve"> </w:t>
      </w:r>
      <w:r>
        <w:rPr>
          <w:w w:val="105"/>
        </w:rPr>
        <w:t>speed</w:t>
      </w:r>
      <w:r>
        <w:rPr>
          <w:spacing w:val="-17"/>
          <w:w w:val="105"/>
        </w:rPr>
        <w:t xml:space="preserve"> </w:t>
      </w:r>
      <w:r>
        <w:rPr>
          <w:w w:val="105"/>
        </w:rPr>
        <w:t>of</w:t>
      </w:r>
      <w:r>
        <w:rPr>
          <w:spacing w:val="-17"/>
          <w:w w:val="105"/>
        </w:rPr>
        <w:t xml:space="preserve"> </w:t>
      </w:r>
      <w:r>
        <w:rPr>
          <w:w w:val="105"/>
        </w:rPr>
        <w:t>the vehicles</w:t>
      </w:r>
      <w:r>
        <w:rPr>
          <w:spacing w:val="-11"/>
          <w:w w:val="105"/>
        </w:rPr>
        <w:t xml:space="preserve"> </w:t>
      </w:r>
      <w:r>
        <w:rPr>
          <w:w w:val="105"/>
        </w:rPr>
        <w:t>without</w:t>
      </w:r>
      <w:r>
        <w:rPr>
          <w:spacing w:val="-11"/>
          <w:w w:val="105"/>
        </w:rPr>
        <w:t xml:space="preserve"> </w:t>
      </w:r>
      <w:r>
        <w:rPr>
          <w:w w:val="105"/>
        </w:rPr>
        <w:t>the</w:t>
      </w:r>
      <w:r>
        <w:rPr>
          <w:spacing w:val="-11"/>
          <w:w w:val="105"/>
        </w:rPr>
        <w:t xml:space="preserve"> </w:t>
      </w:r>
      <w:r>
        <w:rPr>
          <w:w w:val="105"/>
        </w:rPr>
        <w:t>necessity</w:t>
      </w:r>
      <w:r>
        <w:rPr>
          <w:spacing w:val="-11"/>
          <w:w w:val="105"/>
        </w:rPr>
        <w:t xml:space="preserve"> </w:t>
      </w:r>
      <w:r>
        <w:rPr>
          <w:w w:val="105"/>
        </w:rPr>
        <w:t>of</w:t>
      </w:r>
      <w:r>
        <w:rPr>
          <w:spacing w:val="-11"/>
          <w:w w:val="105"/>
        </w:rPr>
        <w:t xml:space="preserve"> </w:t>
      </w:r>
      <w:r>
        <w:rPr>
          <w:w w:val="105"/>
        </w:rPr>
        <w:t>extracting</w:t>
      </w:r>
      <w:r>
        <w:rPr>
          <w:spacing w:val="-11"/>
          <w:w w:val="105"/>
        </w:rPr>
        <w:t xml:space="preserve"> </w:t>
      </w:r>
      <w:r>
        <w:rPr>
          <w:w w:val="105"/>
        </w:rPr>
        <w:t>it</w:t>
      </w:r>
      <w:r>
        <w:rPr>
          <w:spacing w:val="-11"/>
          <w:w w:val="105"/>
        </w:rPr>
        <w:t xml:space="preserve"> </w:t>
      </w:r>
      <w:r>
        <w:rPr>
          <w:w w:val="105"/>
        </w:rPr>
        <w:t>from</w:t>
      </w:r>
      <w:r>
        <w:rPr>
          <w:spacing w:val="-11"/>
          <w:w w:val="105"/>
        </w:rPr>
        <w:t xml:space="preserve"> </w:t>
      </w:r>
      <w:r>
        <w:rPr>
          <w:w w:val="105"/>
        </w:rPr>
        <w:t>the</w:t>
      </w:r>
      <w:r>
        <w:rPr>
          <w:spacing w:val="-11"/>
          <w:w w:val="105"/>
        </w:rPr>
        <w:t xml:space="preserve"> </w:t>
      </w:r>
      <w:r>
        <w:rPr>
          <w:w w:val="105"/>
        </w:rPr>
        <w:t>video.</w:t>
      </w:r>
    </w:p>
    <w:p w14:paraId="16B3A673">
      <w:pPr>
        <w:pStyle w:val="9"/>
        <w:spacing w:before="107" w:line="273" w:lineRule="auto"/>
        <w:ind w:right="281"/>
        <w:jc w:val="both"/>
      </w:pPr>
      <w:r>
        <w:rPr>
          <w:w w:val="105"/>
        </w:rPr>
        <w:t>Finally, one of the aims of the LABYRINTH project was to utilize the tool with multiple drones simultaneously, so an additional screen was included to display the processed streaming from four drones at once.</w:t>
      </w:r>
      <w:r>
        <w:rPr>
          <w:spacing w:val="40"/>
          <w:w w:val="105"/>
        </w:rPr>
        <w:t xml:space="preserve"> </w:t>
      </w:r>
      <w:r>
        <w:rPr>
          <w:w w:val="105"/>
        </w:rPr>
        <w:t>The server permits more, but this exceeded the requirements</w:t>
      </w:r>
      <w:r>
        <w:rPr>
          <w:spacing w:val="-12"/>
          <w:w w:val="105"/>
        </w:rPr>
        <w:t xml:space="preserve"> </w:t>
      </w:r>
      <w:r>
        <w:rPr>
          <w:w w:val="105"/>
        </w:rPr>
        <w:t>for</w:t>
      </w:r>
      <w:r>
        <w:rPr>
          <w:spacing w:val="-12"/>
          <w:w w:val="105"/>
        </w:rPr>
        <w:t xml:space="preserve"> </w:t>
      </w:r>
      <w:r>
        <w:rPr>
          <w:w w:val="105"/>
        </w:rPr>
        <w:t>the</w:t>
      </w:r>
      <w:r>
        <w:rPr>
          <w:spacing w:val="-12"/>
          <w:w w:val="105"/>
        </w:rPr>
        <w:t xml:space="preserve"> </w:t>
      </w:r>
      <w:r>
        <w:rPr>
          <w:w w:val="105"/>
        </w:rPr>
        <w:t>LABYRINTH</w:t>
      </w:r>
      <w:r>
        <w:rPr>
          <w:spacing w:val="-12"/>
          <w:w w:val="105"/>
        </w:rPr>
        <w:t xml:space="preserve"> </w:t>
      </w:r>
      <w:r>
        <w:rPr>
          <w:w w:val="105"/>
        </w:rPr>
        <w:t>project,</w:t>
      </w:r>
      <w:r>
        <w:rPr>
          <w:spacing w:val="-9"/>
          <w:w w:val="105"/>
        </w:rPr>
        <w:t xml:space="preserve"> </w:t>
      </w:r>
      <w:r>
        <w:rPr>
          <w:w w:val="105"/>
        </w:rPr>
        <w:t>which</w:t>
      </w:r>
      <w:r>
        <w:rPr>
          <w:spacing w:val="-12"/>
          <w:w w:val="105"/>
        </w:rPr>
        <w:t xml:space="preserve"> </w:t>
      </w:r>
      <w:r>
        <w:rPr>
          <w:w w:val="105"/>
        </w:rPr>
        <w:t>employed</w:t>
      </w:r>
      <w:r>
        <w:rPr>
          <w:spacing w:val="-12"/>
          <w:w w:val="105"/>
        </w:rPr>
        <w:t xml:space="preserve"> </w:t>
      </w:r>
      <w:r>
        <w:rPr>
          <w:w w:val="105"/>
        </w:rPr>
        <w:t>two</w:t>
      </w:r>
      <w:r>
        <w:rPr>
          <w:spacing w:val="-12"/>
          <w:w w:val="105"/>
        </w:rPr>
        <w:t xml:space="preserve"> </w:t>
      </w:r>
      <w:r>
        <w:rPr>
          <w:w w:val="105"/>
        </w:rPr>
        <w:t>camera-equipped</w:t>
      </w:r>
      <w:r>
        <w:rPr>
          <w:spacing w:val="-12"/>
          <w:w w:val="105"/>
        </w:rPr>
        <w:t xml:space="preserve"> </w:t>
      </w:r>
      <w:r>
        <w:rPr>
          <w:w w:val="105"/>
        </w:rPr>
        <w:t>drones at most during the flight tests.</w:t>
      </w:r>
    </w:p>
    <w:p w14:paraId="460064C4">
      <w:pPr>
        <w:pStyle w:val="9"/>
      </w:pPr>
    </w:p>
    <w:p w14:paraId="01CCC3E0">
      <w:pPr>
        <w:pStyle w:val="9"/>
        <w:spacing w:before="63"/>
      </w:pPr>
    </w:p>
    <w:p w14:paraId="2F364B2D">
      <w:pPr>
        <w:pStyle w:val="3"/>
        <w:numPr>
          <w:ilvl w:val="1"/>
          <w:numId w:val="11"/>
        </w:numPr>
        <w:tabs>
          <w:tab w:val="left" w:pos="827"/>
        </w:tabs>
        <w:spacing w:before="1" w:after="0" w:line="295" w:lineRule="auto"/>
        <w:ind w:left="827" w:right="281" w:hanging="827"/>
        <w:jc w:val="left"/>
      </w:pPr>
      <w:bookmarkStart w:id="56" w:name="Image processor: detection, tracking and"/>
      <w:bookmarkEnd w:id="56"/>
      <w:bookmarkStart w:id="57" w:name="_bookmark43"/>
      <w:bookmarkEnd w:id="57"/>
      <w:r>
        <w:t>Image processor:</w:t>
      </w:r>
      <w:r>
        <w:rPr>
          <w:spacing w:val="40"/>
        </w:rPr>
        <w:t xml:space="preserve"> </w:t>
      </w:r>
      <w:r>
        <w:t>detection, tracking and position- ing server</w:t>
      </w:r>
    </w:p>
    <w:p w14:paraId="3F8FD489">
      <w:pPr>
        <w:pStyle w:val="9"/>
        <w:spacing w:before="297" w:line="273" w:lineRule="auto"/>
        <w:ind w:right="281"/>
        <w:jc w:val="both"/>
      </w:pPr>
      <w:r>
        <w:rPr>
          <w:w w:val="105"/>
        </w:rPr>
        <w:t>This</w:t>
      </w:r>
      <w:r>
        <w:rPr>
          <w:spacing w:val="-14"/>
          <w:w w:val="105"/>
        </w:rPr>
        <w:t xml:space="preserve"> </w:t>
      </w:r>
      <w:r>
        <w:rPr>
          <w:w w:val="105"/>
        </w:rPr>
        <w:t>server</w:t>
      </w:r>
      <w:r>
        <w:rPr>
          <w:spacing w:val="-14"/>
          <w:w w:val="105"/>
        </w:rPr>
        <w:t xml:space="preserve"> </w:t>
      </w:r>
      <w:r>
        <w:rPr>
          <w:w w:val="105"/>
        </w:rPr>
        <w:t>was</w:t>
      </w:r>
      <w:r>
        <w:rPr>
          <w:spacing w:val="-14"/>
          <w:w w:val="105"/>
        </w:rPr>
        <w:t xml:space="preserve"> </w:t>
      </w:r>
      <w:r>
        <w:rPr>
          <w:w w:val="105"/>
        </w:rPr>
        <w:t>built</w:t>
      </w:r>
      <w:r>
        <w:rPr>
          <w:spacing w:val="-14"/>
          <w:w w:val="105"/>
        </w:rPr>
        <w:t xml:space="preserve"> </w:t>
      </w:r>
      <w:r>
        <w:rPr>
          <w:w w:val="105"/>
        </w:rPr>
        <w:t>on</w:t>
      </w:r>
      <w:r>
        <w:rPr>
          <w:spacing w:val="-14"/>
          <w:w w:val="105"/>
        </w:rPr>
        <w:t xml:space="preserve"> </w:t>
      </w:r>
      <w:r>
        <w:rPr>
          <w:w w:val="105"/>
        </w:rPr>
        <w:t>an</w:t>
      </w:r>
      <w:r>
        <w:rPr>
          <w:spacing w:val="-14"/>
          <w:w w:val="105"/>
        </w:rPr>
        <w:t xml:space="preserve"> </w:t>
      </w:r>
      <w:r>
        <w:rPr>
          <w:w w:val="105"/>
        </w:rPr>
        <w:t>EC2</w:t>
      </w:r>
      <w:r>
        <w:rPr>
          <w:spacing w:val="-14"/>
          <w:w w:val="105"/>
        </w:rPr>
        <w:t xml:space="preserve"> </w:t>
      </w:r>
      <w:r>
        <w:rPr>
          <w:w w:val="105"/>
        </w:rPr>
        <w:t>(Elastic</w:t>
      </w:r>
      <w:r>
        <w:rPr>
          <w:spacing w:val="-14"/>
          <w:w w:val="105"/>
        </w:rPr>
        <w:t xml:space="preserve"> </w:t>
      </w:r>
      <w:r>
        <w:rPr>
          <w:w w:val="105"/>
        </w:rPr>
        <w:t>Computing)</w:t>
      </w:r>
      <w:r>
        <w:rPr>
          <w:spacing w:val="-14"/>
          <w:w w:val="105"/>
        </w:rPr>
        <w:t xml:space="preserve"> </w:t>
      </w:r>
      <w:r>
        <w:rPr>
          <w:w w:val="105"/>
        </w:rPr>
        <w:t>instance</w:t>
      </w:r>
      <w:r>
        <w:rPr>
          <w:spacing w:val="-14"/>
          <w:w w:val="105"/>
        </w:rPr>
        <w:t xml:space="preserve"> </w:t>
      </w:r>
      <w:r>
        <w:rPr>
          <w:w w:val="105"/>
        </w:rPr>
        <w:t>from</w:t>
      </w:r>
      <w:r>
        <w:rPr>
          <w:spacing w:val="-14"/>
          <w:w w:val="105"/>
        </w:rPr>
        <w:t xml:space="preserve"> </w:t>
      </w:r>
      <w:r>
        <w:rPr>
          <w:w w:val="105"/>
        </w:rPr>
        <w:t>Amazon</w:t>
      </w:r>
      <w:r>
        <w:rPr>
          <w:spacing w:val="-14"/>
          <w:w w:val="105"/>
        </w:rPr>
        <w:t xml:space="preserve"> </w:t>
      </w:r>
      <w:r>
        <w:rPr>
          <w:w w:val="105"/>
        </w:rPr>
        <w:t>Web</w:t>
      </w:r>
      <w:r>
        <w:rPr>
          <w:spacing w:val="-14"/>
          <w:w w:val="105"/>
        </w:rPr>
        <w:t xml:space="preserve"> </w:t>
      </w:r>
      <w:r>
        <w:rPr>
          <w:w w:val="105"/>
        </w:rPr>
        <w:t>Services [</w:t>
      </w:r>
      <w:r>
        <w:fldChar w:fldCharType="begin"/>
      </w:r>
      <w:r>
        <w:instrText xml:space="preserve"> HYPERLINK \l "_bookmark154" </w:instrText>
      </w:r>
      <w:r>
        <w:fldChar w:fldCharType="separate"/>
      </w:r>
      <w:r>
        <w:rPr>
          <w:color w:val="0000FF"/>
          <w:w w:val="105"/>
        </w:rPr>
        <w:t>25</w:t>
      </w:r>
      <w:r>
        <w:rPr>
          <w:color w:val="0000FF"/>
          <w:w w:val="105"/>
        </w:rPr>
        <w:fldChar w:fldCharType="end"/>
      </w:r>
      <w:r>
        <w:rPr>
          <w:w w:val="105"/>
        </w:rPr>
        <w:t>].</w:t>
      </w:r>
      <w:r>
        <w:rPr>
          <w:spacing w:val="40"/>
          <w:w w:val="105"/>
        </w:rPr>
        <w:t xml:space="preserve"> </w:t>
      </w:r>
      <w:r>
        <w:rPr>
          <w:w w:val="105"/>
        </w:rPr>
        <w:t xml:space="preserve">This enables the software to operate on a robust machine while also remaining </w:t>
      </w:r>
      <w:r>
        <w:t xml:space="preserve">easily accessible through the internet. Alternatively, the system could function on an edge computer with sufficient computing capability. The crucial characteristic of the server is its </w:t>
      </w:r>
      <w:r>
        <w:rPr>
          <w:w w:val="105"/>
        </w:rPr>
        <w:t>GPU</w:t>
      </w:r>
      <w:r>
        <w:rPr>
          <w:spacing w:val="-11"/>
          <w:w w:val="105"/>
        </w:rPr>
        <w:t xml:space="preserve"> </w:t>
      </w:r>
      <w:r>
        <w:rPr>
          <w:w w:val="105"/>
        </w:rPr>
        <w:t>model. Older</w:t>
      </w:r>
      <w:r>
        <w:rPr>
          <w:spacing w:val="-11"/>
          <w:w w:val="105"/>
        </w:rPr>
        <w:t xml:space="preserve"> </w:t>
      </w:r>
      <w:r>
        <w:rPr>
          <w:w w:val="105"/>
        </w:rPr>
        <w:t>cards</w:t>
      </w:r>
      <w:r>
        <w:rPr>
          <w:spacing w:val="-11"/>
          <w:w w:val="105"/>
        </w:rPr>
        <w:t xml:space="preserve"> </w:t>
      </w:r>
      <w:r>
        <w:rPr>
          <w:w w:val="105"/>
        </w:rPr>
        <w:t>might</w:t>
      </w:r>
      <w:r>
        <w:rPr>
          <w:spacing w:val="-11"/>
          <w:w w:val="105"/>
        </w:rPr>
        <w:t xml:space="preserve"> </w:t>
      </w:r>
      <w:r>
        <w:rPr>
          <w:w w:val="105"/>
        </w:rPr>
        <w:t>not</w:t>
      </w:r>
      <w:r>
        <w:rPr>
          <w:spacing w:val="-11"/>
          <w:w w:val="105"/>
        </w:rPr>
        <w:t xml:space="preserve"> </w:t>
      </w:r>
      <w:r>
        <w:rPr>
          <w:w w:val="105"/>
        </w:rPr>
        <w:t>support</w:t>
      </w:r>
      <w:r>
        <w:rPr>
          <w:spacing w:val="-11"/>
          <w:w w:val="105"/>
        </w:rPr>
        <w:t xml:space="preserve"> </w:t>
      </w:r>
      <w:r>
        <w:rPr>
          <w:w w:val="105"/>
        </w:rPr>
        <w:t>the</w:t>
      </w:r>
      <w:r>
        <w:rPr>
          <w:spacing w:val="-11"/>
          <w:w w:val="105"/>
        </w:rPr>
        <w:t xml:space="preserve"> </w:t>
      </w:r>
      <w:r>
        <w:rPr>
          <w:w w:val="105"/>
        </w:rPr>
        <w:t>YOLO</w:t>
      </w:r>
      <w:r>
        <w:rPr>
          <w:spacing w:val="-11"/>
          <w:w w:val="105"/>
        </w:rPr>
        <w:t xml:space="preserve"> </w:t>
      </w:r>
      <w:r>
        <w:rPr>
          <w:w w:val="105"/>
        </w:rPr>
        <w:t>models</w:t>
      </w:r>
      <w:r>
        <w:rPr>
          <w:spacing w:val="-11"/>
          <w:w w:val="105"/>
        </w:rPr>
        <w:t xml:space="preserve"> </w:t>
      </w:r>
      <w:r>
        <w:rPr>
          <w:w w:val="105"/>
        </w:rPr>
        <w:t>used</w:t>
      </w:r>
      <w:r>
        <w:rPr>
          <w:spacing w:val="-11"/>
          <w:w w:val="105"/>
        </w:rPr>
        <w:t xml:space="preserve"> </w:t>
      </w:r>
      <w:r>
        <w:rPr>
          <w:w w:val="105"/>
        </w:rPr>
        <w:t>for</w:t>
      </w:r>
      <w:r>
        <w:rPr>
          <w:spacing w:val="-11"/>
          <w:w w:val="105"/>
        </w:rPr>
        <w:t xml:space="preserve"> </w:t>
      </w:r>
      <w:r>
        <w:rPr>
          <w:w w:val="105"/>
        </w:rPr>
        <w:t>tool. In</w:t>
      </w:r>
      <w:r>
        <w:rPr>
          <w:spacing w:val="-11"/>
          <w:w w:val="105"/>
        </w:rPr>
        <w:t xml:space="preserve"> </w:t>
      </w:r>
      <w:r>
        <w:rPr>
          <w:w w:val="105"/>
        </w:rPr>
        <w:t>Figure</w:t>
      </w:r>
      <w:r>
        <w:rPr>
          <w:spacing w:val="-11"/>
          <w:w w:val="105"/>
        </w:rPr>
        <w:t xml:space="preserve"> </w:t>
      </w:r>
      <w:r>
        <w:fldChar w:fldCharType="begin"/>
      </w:r>
      <w:r>
        <w:instrText xml:space="preserve"> HYPERLINK \l "_bookmark46" </w:instrText>
      </w:r>
      <w:r>
        <w:fldChar w:fldCharType="separate"/>
      </w:r>
      <w:r>
        <w:rPr>
          <w:color w:val="0000FF"/>
          <w:w w:val="105"/>
        </w:rPr>
        <w:t>2.2</w:t>
      </w:r>
      <w:r>
        <w:rPr>
          <w:color w:val="0000FF"/>
          <w:w w:val="105"/>
        </w:rPr>
        <w:fldChar w:fldCharType="end"/>
      </w:r>
      <w:r>
        <w:rPr>
          <w:color w:val="0000FF"/>
          <w:w w:val="105"/>
        </w:rPr>
        <w:t xml:space="preserve"> </w:t>
      </w:r>
      <w:r>
        <w:rPr>
          <w:w w:val="105"/>
        </w:rPr>
        <w:t>the</w:t>
      </w:r>
      <w:r>
        <w:rPr>
          <w:spacing w:val="-17"/>
          <w:w w:val="105"/>
        </w:rPr>
        <w:t xml:space="preserve"> </w:t>
      </w:r>
      <w:r>
        <w:rPr>
          <w:w w:val="105"/>
        </w:rPr>
        <w:t>image</w:t>
      </w:r>
      <w:r>
        <w:rPr>
          <w:spacing w:val="-17"/>
          <w:w w:val="105"/>
        </w:rPr>
        <w:t xml:space="preserve"> </w:t>
      </w:r>
      <w:r>
        <w:rPr>
          <w:w w:val="105"/>
        </w:rPr>
        <w:t>server</w:t>
      </w:r>
      <w:r>
        <w:rPr>
          <w:spacing w:val="-17"/>
          <w:w w:val="105"/>
        </w:rPr>
        <w:t xml:space="preserve"> </w:t>
      </w:r>
      <w:r>
        <w:rPr>
          <w:w w:val="105"/>
        </w:rPr>
        <w:t>can</w:t>
      </w:r>
      <w:r>
        <w:rPr>
          <w:spacing w:val="-17"/>
          <w:w w:val="105"/>
        </w:rPr>
        <w:t xml:space="preserve"> </w:t>
      </w:r>
      <w:r>
        <w:rPr>
          <w:w w:val="105"/>
        </w:rPr>
        <w:t>be</w:t>
      </w:r>
      <w:r>
        <w:rPr>
          <w:spacing w:val="-17"/>
          <w:w w:val="105"/>
        </w:rPr>
        <w:t xml:space="preserve"> </w:t>
      </w:r>
      <w:r>
        <w:rPr>
          <w:w w:val="105"/>
        </w:rPr>
        <w:t>seen</w:t>
      </w:r>
      <w:r>
        <w:rPr>
          <w:spacing w:val="-17"/>
          <w:w w:val="105"/>
        </w:rPr>
        <w:t xml:space="preserve"> </w:t>
      </w:r>
      <w:r>
        <w:rPr>
          <w:w w:val="105"/>
        </w:rPr>
        <w:t>in</w:t>
      </w:r>
      <w:r>
        <w:rPr>
          <w:spacing w:val="-17"/>
          <w:w w:val="105"/>
        </w:rPr>
        <w:t xml:space="preserve"> </w:t>
      </w:r>
      <w:r>
        <w:rPr>
          <w:w w:val="105"/>
        </w:rPr>
        <w:t>more</w:t>
      </w:r>
      <w:r>
        <w:rPr>
          <w:spacing w:val="-17"/>
          <w:w w:val="105"/>
        </w:rPr>
        <w:t xml:space="preserve"> </w:t>
      </w:r>
      <w:r>
        <w:rPr>
          <w:w w:val="105"/>
        </w:rPr>
        <w:t>detail.</w:t>
      </w:r>
      <w:r>
        <w:rPr>
          <w:spacing w:val="-4"/>
          <w:w w:val="105"/>
        </w:rPr>
        <w:t xml:space="preserve"> </w:t>
      </w:r>
      <w:r>
        <w:rPr>
          <w:w w:val="105"/>
        </w:rPr>
        <w:t>The</w:t>
      </w:r>
      <w:r>
        <w:rPr>
          <w:spacing w:val="-17"/>
          <w:w w:val="105"/>
        </w:rPr>
        <w:t xml:space="preserve"> </w:t>
      </w:r>
      <w:r>
        <w:rPr>
          <w:w w:val="105"/>
        </w:rPr>
        <w:t>code</w:t>
      </w:r>
      <w:r>
        <w:rPr>
          <w:spacing w:val="-17"/>
          <w:w w:val="105"/>
        </w:rPr>
        <w:t xml:space="preserve"> </w:t>
      </w:r>
      <w:r>
        <w:rPr>
          <w:w w:val="105"/>
        </w:rPr>
        <w:t>for</w:t>
      </w:r>
      <w:r>
        <w:rPr>
          <w:spacing w:val="-17"/>
          <w:w w:val="105"/>
        </w:rPr>
        <w:t xml:space="preserve"> </w:t>
      </w:r>
      <w:r>
        <w:rPr>
          <w:w w:val="105"/>
        </w:rPr>
        <w:t>the</w:t>
      </w:r>
      <w:r>
        <w:rPr>
          <w:spacing w:val="-17"/>
          <w:w w:val="105"/>
        </w:rPr>
        <w:t xml:space="preserve"> </w:t>
      </w:r>
      <w:r>
        <w:rPr>
          <w:w w:val="105"/>
        </w:rPr>
        <w:t>image</w:t>
      </w:r>
      <w:r>
        <w:rPr>
          <w:spacing w:val="-17"/>
          <w:w w:val="105"/>
        </w:rPr>
        <w:t xml:space="preserve"> </w:t>
      </w:r>
      <w:r>
        <w:rPr>
          <w:w w:val="105"/>
        </w:rPr>
        <w:t>processor</w:t>
      </w:r>
      <w:r>
        <w:rPr>
          <w:spacing w:val="-17"/>
          <w:w w:val="105"/>
        </w:rPr>
        <w:t xml:space="preserve"> </w:t>
      </w:r>
      <w:r>
        <w:rPr>
          <w:w w:val="105"/>
        </w:rPr>
        <w:t>is</w:t>
      </w:r>
      <w:r>
        <w:rPr>
          <w:spacing w:val="-17"/>
          <w:w w:val="105"/>
        </w:rPr>
        <w:t xml:space="preserve"> </w:t>
      </w:r>
      <w:r>
        <w:rPr>
          <w:w w:val="105"/>
        </w:rPr>
        <w:t xml:space="preserve">publicly available </w:t>
      </w:r>
      <w:r>
        <w:fldChar w:fldCharType="begin"/>
      </w:r>
      <w:r>
        <w:instrText xml:space="preserve"> HYPERLINK "https://github.com/dsaizvazquez/realtimevehicletracker" \h </w:instrText>
      </w:r>
      <w:r>
        <w:fldChar w:fldCharType="separate"/>
      </w:r>
      <w:r>
        <w:rPr>
          <w:color w:val="0000FF"/>
          <w:w w:val="105"/>
        </w:rPr>
        <w:t>here</w:t>
      </w:r>
      <w:r>
        <w:rPr>
          <w:color w:val="0000FF"/>
          <w:w w:val="105"/>
        </w:rPr>
        <w:fldChar w:fldCharType="end"/>
      </w:r>
      <w:r>
        <w:rPr>
          <w:w w:val="105"/>
        </w:rPr>
        <w:t>.</w:t>
      </w:r>
    </w:p>
    <w:p w14:paraId="54D826FE">
      <w:pPr>
        <w:pStyle w:val="9"/>
        <w:spacing w:before="107" w:line="273" w:lineRule="auto"/>
        <w:ind w:right="281"/>
        <w:jc w:val="both"/>
      </w:pPr>
      <w:r>
        <w:rPr>
          <w:w w:val="105"/>
        </w:rPr>
        <w:t>This computer hosted three distinct services:</w:t>
      </w:r>
      <w:r>
        <w:rPr>
          <w:spacing w:val="37"/>
          <w:w w:val="105"/>
        </w:rPr>
        <w:t xml:space="preserve"> </w:t>
      </w:r>
      <w:r>
        <w:rPr>
          <w:w w:val="105"/>
        </w:rPr>
        <w:t>a streaming server, an image processing server,</w:t>
      </w:r>
      <w:r>
        <w:rPr>
          <w:spacing w:val="-18"/>
          <w:w w:val="105"/>
        </w:rPr>
        <w:t xml:space="preserve"> </w:t>
      </w:r>
      <w:r>
        <w:rPr>
          <w:w w:val="105"/>
        </w:rPr>
        <w:t>and</w:t>
      </w:r>
      <w:r>
        <w:rPr>
          <w:spacing w:val="-17"/>
          <w:w w:val="105"/>
        </w:rPr>
        <w:t xml:space="preserve"> </w:t>
      </w:r>
      <w:r>
        <w:rPr>
          <w:w w:val="105"/>
        </w:rPr>
        <w:t>a</w:t>
      </w:r>
      <w:r>
        <w:rPr>
          <w:spacing w:val="-17"/>
          <w:w w:val="105"/>
        </w:rPr>
        <w:t xml:space="preserve"> </w:t>
      </w:r>
      <w:r>
        <w:rPr>
          <w:w w:val="105"/>
        </w:rPr>
        <w:t>MySQL</w:t>
      </w:r>
      <w:r>
        <w:rPr>
          <w:spacing w:val="-17"/>
          <w:w w:val="105"/>
        </w:rPr>
        <w:t xml:space="preserve"> </w:t>
      </w:r>
      <w:r>
        <w:rPr>
          <w:w w:val="105"/>
        </w:rPr>
        <w:t>database.</w:t>
      </w:r>
      <w:r>
        <w:rPr>
          <w:spacing w:val="-18"/>
          <w:w w:val="105"/>
        </w:rPr>
        <w:t xml:space="preserve"> </w:t>
      </w:r>
      <w:r>
        <w:rPr>
          <w:w w:val="105"/>
        </w:rPr>
        <w:t>The</w:t>
      </w:r>
      <w:r>
        <w:rPr>
          <w:spacing w:val="-17"/>
          <w:w w:val="105"/>
        </w:rPr>
        <w:t xml:space="preserve"> </w:t>
      </w:r>
      <w:r>
        <w:rPr>
          <w:w w:val="105"/>
        </w:rPr>
        <w:t>video</w:t>
      </w:r>
      <w:r>
        <w:rPr>
          <w:spacing w:val="-17"/>
          <w:w w:val="105"/>
        </w:rPr>
        <w:t xml:space="preserve"> </w:t>
      </w:r>
      <w:r>
        <w:rPr>
          <w:w w:val="105"/>
        </w:rPr>
        <w:t>and</w:t>
      </w:r>
      <w:r>
        <w:rPr>
          <w:spacing w:val="-17"/>
          <w:w w:val="105"/>
        </w:rPr>
        <w:t xml:space="preserve"> </w:t>
      </w:r>
      <w:r>
        <w:rPr>
          <w:w w:val="105"/>
        </w:rPr>
        <w:t>image</w:t>
      </w:r>
      <w:r>
        <w:rPr>
          <w:spacing w:val="-18"/>
          <w:w w:val="105"/>
        </w:rPr>
        <w:t xml:space="preserve"> </w:t>
      </w:r>
      <w:r>
        <w:rPr>
          <w:w w:val="105"/>
        </w:rPr>
        <w:t>processing</w:t>
      </w:r>
      <w:r>
        <w:rPr>
          <w:spacing w:val="-17"/>
          <w:w w:val="105"/>
        </w:rPr>
        <w:t xml:space="preserve"> </w:t>
      </w:r>
      <w:r>
        <w:rPr>
          <w:w w:val="105"/>
        </w:rPr>
        <w:t>servers</w:t>
      </w:r>
      <w:r>
        <w:rPr>
          <w:spacing w:val="-17"/>
          <w:w w:val="105"/>
        </w:rPr>
        <w:t xml:space="preserve"> </w:t>
      </w:r>
      <w:r>
        <w:rPr>
          <w:w w:val="105"/>
        </w:rPr>
        <w:t>were</w:t>
      </w:r>
      <w:r>
        <w:rPr>
          <w:spacing w:val="-17"/>
          <w:w w:val="105"/>
        </w:rPr>
        <w:t xml:space="preserve"> </w:t>
      </w:r>
      <w:r>
        <w:rPr>
          <w:w w:val="105"/>
        </w:rPr>
        <w:t xml:space="preserve">segregated </w:t>
      </w:r>
      <w:r>
        <w:t xml:space="preserve">due to the intricacies involved with video streaming, which entails numerous protocols and edge cases. Programming the streaming server in its entirety was deemed impractical and </w:t>
      </w:r>
      <w:r>
        <w:rPr>
          <w:w w:val="105"/>
        </w:rPr>
        <w:t>was</w:t>
      </w:r>
      <w:r>
        <w:rPr>
          <w:spacing w:val="-13"/>
          <w:w w:val="105"/>
        </w:rPr>
        <w:t xml:space="preserve"> </w:t>
      </w:r>
      <w:r>
        <w:rPr>
          <w:w w:val="105"/>
        </w:rPr>
        <w:t>therefore</w:t>
      </w:r>
      <w:r>
        <w:rPr>
          <w:spacing w:val="-13"/>
          <w:w w:val="105"/>
        </w:rPr>
        <w:t xml:space="preserve"> </w:t>
      </w:r>
      <w:r>
        <w:rPr>
          <w:w w:val="105"/>
        </w:rPr>
        <w:t>outsourced</w:t>
      </w:r>
      <w:r>
        <w:rPr>
          <w:spacing w:val="-13"/>
          <w:w w:val="105"/>
        </w:rPr>
        <w:t xml:space="preserve"> </w:t>
      </w:r>
      <w:r>
        <w:rPr>
          <w:w w:val="105"/>
        </w:rPr>
        <w:t>(refer</w:t>
      </w:r>
      <w:r>
        <w:rPr>
          <w:spacing w:val="-13"/>
          <w:w w:val="105"/>
        </w:rPr>
        <w:t xml:space="preserve"> </w:t>
      </w:r>
      <w:r>
        <w:rPr>
          <w:w w:val="105"/>
        </w:rPr>
        <w:t>to</w:t>
      </w:r>
      <w:r>
        <w:rPr>
          <w:spacing w:val="-13"/>
          <w:w w:val="105"/>
        </w:rPr>
        <w:t xml:space="preserve"> </w:t>
      </w:r>
      <w:r>
        <w:rPr>
          <w:w w:val="105"/>
        </w:rPr>
        <w:t>[</w:t>
      </w:r>
      <w:r>
        <w:fldChar w:fldCharType="begin"/>
      </w:r>
      <w:r>
        <w:instrText xml:space="preserve"> HYPERLINK \l "_bookmark155" </w:instrText>
      </w:r>
      <w:r>
        <w:fldChar w:fldCharType="separate"/>
      </w:r>
      <w:r>
        <w:rPr>
          <w:color w:val="0000FF"/>
          <w:w w:val="105"/>
        </w:rPr>
        <w:t>26</w:t>
      </w:r>
      <w:r>
        <w:rPr>
          <w:color w:val="0000FF"/>
          <w:w w:val="105"/>
        </w:rPr>
        <w:fldChar w:fldCharType="end"/>
      </w:r>
      <w:r>
        <w:rPr>
          <w:w w:val="105"/>
        </w:rPr>
        <w:t>]).</w:t>
      </w:r>
    </w:p>
    <w:p w14:paraId="4FB62559">
      <w:pPr>
        <w:pStyle w:val="9"/>
      </w:pPr>
    </w:p>
    <w:p w14:paraId="567168C7">
      <w:pPr>
        <w:pStyle w:val="9"/>
        <w:spacing w:before="2"/>
      </w:pPr>
    </w:p>
    <w:p w14:paraId="74AA717C">
      <w:pPr>
        <w:pStyle w:val="4"/>
        <w:numPr>
          <w:ilvl w:val="2"/>
          <w:numId w:val="11"/>
        </w:numPr>
        <w:tabs>
          <w:tab w:val="left" w:pos="905"/>
        </w:tabs>
        <w:spacing w:before="0" w:after="0" w:line="240" w:lineRule="auto"/>
        <w:ind w:left="905" w:right="0" w:hanging="905"/>
        <w:jc w:val="left"/>
      </w:pPr>
      <w:bookmarkStart w:id="58" w:name="Hardware Components and Specifications"/>
      <w:bookmarkEnd w:id="58"/>
      <w:bookmarkStart w:id="59" w:name="_bookmark44"/>
      <w:bookmarkEnd w:id="59"/>
      <w:r>
        <w:t>Hardware</w:t>
      </w:r>
      <w:r>
        <w:rPr>
          <w:spacing w:val="-16"/>
        </w:rPr>
        <w:t xml:space="preserve"> </w:t>
      </w:r>
      <w:r>
        <w:t>Components</w:t>
      </w:r>
      <w:r>
        <w:rPr>
          <w:spacing w:val="-15"/>
        </w:rPr>
        <w:t xml:space="preserve"> </w:t>
      </w:r>
      <w:r>
        <w:t>and</w:t>
      </w:r>
      <w:r>
        <w:rPr>
          <w:spacing w:val="-15"/>
        </w:rPr>
        <w:t xml:space="preserve"> </w:t>
      </w:r>
      <w:r>
        <w:rPr>
          <w:spacing w:val="-2"/>
        </w:rPr>
        <w:t>Specifications</w:t>
      </w:r>
    </w:p>
    <w:p w14:paraId="74ED6F86">
      <w:pPr>
        <w:pStyle w:val="9"/>
        <w:spacing w:before="1"/>
        <w:rPr>
          <w:rFonts w:ascii="Arial"/>
          <w:b/>
          <w:sz w:val="26"/>
        </w:rPr>
      </w:pPr>
    </w:p>
    <w:p w14:paraId="7D502F94">
      <w:pPr>
        <w:pStyle w:val="9"/>
        <w:spacing w:before="1" w:line="273" w:lineRule="auto"/>
        <w:ind w:right="281"/>
        <w:jc w:val="both"/>
      </w:pPr>
      <w:r>
        <w:t xml:space="preserve">The Elastic Computing Service from Amazon offers fast and scalable deployment of virtual </w:t>
      </w:r>
      <w:r>
        <w:rPr>
          <w:w w:val="105"/>
        </w:rPr>
        <w:t>machines. This</w:t>
      </w:r>
      <w:r>
        <w:rPr>
          <w:spacing w:val="-14"/>
          <w:w w:val="105"/>
        </w:rPr>
        <w:t xml:space="preserve"> </w:t>
      </w:r>
      <w:r>
        <w:rPr>
          <w:w w:val="105"/>
        </w:rPr>
        <w:t>service</w:t>
      </w:r>
      <w:r>
        <w:rPr>
          <w:spacing w:val="-15"/>
          <w:w w:val="105"/>
        </w:rPr>
        <w:t xml:space="preserve"> </w:t>
      </w:r>
      <w:r>
        <w:rPr>
          <w:w w:val="105"/>
        </w:rPr>
        <w:t>allows</w:t>
      </w:r>
      <w:r>
        <w:rPr>
          <w:spacing w:val="-15"/>
          <w:w w:val="105"/>
        </w:rPr>
        <w:t xml:space="preserve"> </w:t>
      </w:r>
      <w:r>
        <w:rPr>
          <w:w w:val="105"/>
        </w:rPr>
        <w:t>for</w:t>
      </w:r>
      <w:r>
        <w:rPr>
          <w:spacing w:val="-14"/>
          <w:w w:val="105"/>
        </w:rPr>
        <w:t xml:space="preserve"> </w:t>
      </w:r>
      <w:r>
        <w:rPr>
          <w:w w:val="105"/>
        </w:rPr>
        <w:t>the</w:t>
      </w:r>
      <w:r>
        <w:rPr>
          <w:spacing w:val="-15"/>
          <w:w w:val="105"/>
        </w:rPr>
        <w:t xml:space="preserve"> </w:t>
      </w:r>
      <w:r>
        <w:rPr>
          <w:w w:val="105"/>
        </w:rPr>
        <w:t>creation</w:t>
      </w:r>
      <w:r>
        <w:rPr>
          <w:spacing w:val="-14"/>
          <w:w w:val="105"/>
        </w:rPr>
        <w:t xml:space="preserve"> </w:t>
      </w:r>
      <w:r>
        <w:rPr>
          <w:w w:val="105"/>
        </w:rPr>
        <w:t>of</w:t>
      </w:r>
      <w:r>
        <w:rPr>
          <w:spacing w:val="-15"/>
          <w:w w:val="105"/>
        </w:rPr>
        <w:t xml:space="preserve"> </w:t>
      </w:r>
      <w:r>
        <w:rPr>
          <w:w w:val="105"/>
        </w:rPr>
        <w:t>virtual</w:t>
      </w:r>
      <w:r>
        <w:rPr>
          <w:spacing w:val="-15"/>
          <w:w w:val="105"/>
        </w:rPr>
        <w:t xml:space="preserve"> </w:t>
      </w:r>
      <w:r>
        <w:rPr>
          <w:w w:val="105"/>
        </w:rPr>
        <w:t>machines</w:t>
      </w:r>
      <w:r>
        <w:rPr>
          <w:spacing w:val="-14"/>
          <w:w w:val="105"/>
        </w:rPr>
        <w:t xml:space="preserve"> </w:t>
      </w:r>
      <w:r>
        <w:rPr>
          <w:w w:val="105"/>
        </w:rPr>
        <w:t>or</w:t>
      </w:r>
      <w:r>
        <w:rPr>
          <w:spacing w:val="-15"/>
          <w:w w:val="105"/>
        </w:rPr>
        <w:t xml:space="preserve"> </w:t>
      </w:r>
      <w:r>
        <w:rPr>
          <w:w w:val="105"/>
        </w:rPr>
        <w:t>instances</w:t>
      </w:r>
      <w:r>
        <w:rPr>
          <w:spacing w:val="-14"/>
          <w:w w:val="105"/>
        </w:rPr>
        <w:t xml:space="preserve"> </w:t>
      </w:r>
      <w:r>
        <w:rPr>
          <w:w w:val="105"/>
        </w:rPr>
        <w:t>of</w:t>
      </w:r>
      <w:r>
        <w:rPr>
          <w:spacing w:val="-15"/>
          <w:w w:val="105"/>
        </w:rPr>
        <w:t xml:space="preserve"> </w:t>
      </w:r>
      <w:r>
        <w:rPr>
          <w:w w:val="105"/>
        </w:rPr>
        <w:t xml:space="preserve">popular </w:t>
      </w:r>
      <w:r>
        <w:t>operating systems in mere seconds.</w:t>
      </w:r>
      <w:r>
        <w:rPr>
          <w:spacing w:val="31"/>
        </w:rPr>
        <w:t xml:space="preserve"> </w:t>
      </w:r>
      <w:r>
        <w:t xml:space="preserve">The same virtual machine can also be run on different systems, enabling scalability without the need to purchase and configure your own server. </w:t>
      </w:r>
      <w:r>
        <w:rPr>
          <w:w w:val="105"/>
        </w:rPr>
        <w:t>For</w:t>
      </w:r>
      <w:r>
        <w:rPr>
          <w:spacing w:val="-14"/>
          <w:w w:val="105"/>
        </w:rPr>
        <w:t xml:space="preserve"> </w:t>
      </w:r>
      <w:r>
        <w:rPr>
          <w:w w:val="105"/>
        </w:rPr>
        <w:t>our</w:t>
      </w:r>
      <w:r>
        <w:rPr>
          <w:spacing w:val="-13"/>
          <w:w w:val="105"/>
        </w:rPr>
        <w:t xml:space="preserve"> </w:t>
      </w:r>
      <w:r>
        <w:rPr>
          <w:w w:val="105"/>
        </w:rPr>
        <w:t>purposes,</w:t>
      </w:r>
      <w:r>
        <w:rPr>
          <w:spacing w:val="-11"/>
          <w:w w:val="105"/>
        </w:rPr>
        <w:t xml:space="preserve"> </w:t>
      </w:r>
      <w:r>
        <w:rPr>
          <w:w w:val="105"/>
        </w:rPr>
        <w:t>the</w:t>
      </w:r>
      <w:r>
        <w:rPr>
          <w:spacing w:val="-13"/>
          <w:w w:val="105"/>
        </w:rPr>
        <w:t xml:space="preserve"> </w:t>
      </w:r>
      <w:r>
        <w:rPr>
          <w:w w:val="105"/>
        </w:rPr>
        <w:t>primary</w:t>
      </w:r>
      <w:r>
        <w:rPr>
          <w:spacing w:val="-14"/>
          <w:w w:val="105"/>
        </w:rPr>
        <w:t xml:space="preserve"> </w:t>
      </w:r>
      <w:r>
        <w:rPr>
          <w:w w:val="105"/>
        </w:rPr>
        <w:t>advantage</w:t>
      </w:r>
      <w:r>
        <w:rPr>
          <w:spacing w:val="-14"/>
          <w:w w:val="105"/>
        </w:rPr>
        <w:t xml:space="preserve"> </w:t>
      </w:r>
      <w:r>
        <w:rPr>
          <w:w w:val="105"/>
        </w:rPr>
        <w:t>provided</w:t>
      </w:r>
      <w:r>
        <w:rPr>
          <w:spacing w:val="-13"/>
          <w:w w:val="105"/>
        </w:rPr>
        <w:t xml:space="preserve"> </w:t>
      </w:r>
      <w:r>
        <w:rPr>
          <w:w w:val="105"/>
        </w:rPr>
        <w:t>by</w:t>
      </w:r>
      <w:r>
        <w:rPr>
          <w:spacing w:val="-14"/>
          <w:w w:val="105"/>
        </w:rPr>
        <w:t xml:space="preserve"> </w:t>
      </w:r>
      <w:r>
        <w:rPr>
          <w:w w:val="105"/>
        </w:rPr>
        <w:t>it</w:t>
      </w:r>
      <w:r>
        <w:rPr>
          <w:spacing w:val="-14"/>
          <w:w w:val="105"/>
        </w:rPr>
        <w:t xml:space="preserve"> </w:t>
      </w:r>
      <w:r>
        <w:rPr>
          <w:w w:val="105"/>
        </w:rPr>
        <w:t>was</w:t>
      </w:r>
      <w:r>
        <w:rPr>
          <w:spacing w:val="-13"/>
          <w:w w:val="105"/>
        </w:rPr>
        <w:t xml:space="preserve"> </w:t>
      </w:r>
      <w:r>
        <w:rPr>
          <w:w w:val="105"/>
        </w:rPr>
        <w:t>the</w:t>
      </w:r>
      <w:r>
        <w:rPr>
          <w:spacing w:val="-14"/>
          <w:w w:val="105"/>
        </w:rPr>
        <w:t xml:space="preserve"> </w:t>
      </w:r>
      <w:r>
        <w:rPr>
          <w:w w:val="105"/>
        </w:rPr>
        <w:t>capability</w:t>
      </w:r>
      <w:r>
        <w:rPr>
          <w:spacing w:val="-14"/>
          <w:w w:val="105"/>
        </w:rPr>
        <w:t xml:space="preserve"> </w:t>
      </w:r>
      <w:r>
        <w:rPr>
          <w:w w:val="105"/>
        </w:rPr>
        <w:t>to</w:t>
      </w:r>
      <w:r>
        <w:rPr>
          <w:spacing w:val="-13"/>
          <w:w w:val="105"/>
        </w:rPr>
        <w:t xml:space="preserve"> </w:t>
      </w:r>
      <w:r>
        <w:rPr>
          <w:w w:val="105"/>
        </w:rPr>
        <w:t>have</w:t>
      </w:r>
      <w:r>
        <w:rPr>
          <w:spacing w:val="-14"/>
          <w:w w:val="105"/>
        </w:rPr>
        <w:t xml:space="preserve"> </w:t>
      </w:r>
      <w:r>
        <w:rPr>
          <w:w w:val="105"/>
        </w:rPr>
        <w:t>highly potent GPU (graphics processing unit)s accessible from any location and to deploy the server with relative ease and safety.</w:t>
      </w:r>
    </w:p>
    <w:p w14:paraId="357E7F55">
      <w:pPr>
        <w:pStyle w:val="9"/>
        <w:spacing w:before="107" w:line="273" w:lineRule="auto"/>
        <w:ind w:right="281"/>
        <w:jc w:val="both"/>
      </w:pPr>
      <w:r>
        <w:rPr>
          <w:w w:val="105"/>
        </w:rPr>
        <w:t>For</w:t>
      </w:r>
      <w:r>
        <w:rPr>
          <w:spacing w:val="-14"/>
          <w:w w:val="105"/>
        </w:rPr>
        <w:t xml:space="preserve"> </w:t>
      </w:r>
      <w:r>
        <w:rPr>
          <w:w w:val="105"/>
        </w:rPr>
        <w:t>the</w:t>
      </w:r>
      <w:r>
        <w:rPr>
          <w:spacing w:val="-14"/>
          <w:w w:val="105"/>
        </w:rPr>
        <w:t xml:space="preserve"> </w:t>
      </w:r>
      <w:r>
        <w:rPr>
          <w:w w:val="105"/>
        </w:rPr>
        <w:t>testing</w:t>
      </w:r>
      <w:r>
        <w:rPr>
          <w:spacing w:val="-14"/>
          <w:w w:val="105"/>
        </w:rPr>
        <w:t xml:space="preserve"> </w:t>
      </w:r>
      <w:r>
        <w:rPr>
          <w:w w:val="105"/>
        </w:rPr>
        <w:t>and</w:t>
      </w:r>
      <w:r>
        <w:rPr>
          <w:spacing w:val="-14"/>
          <w:w w:val="105"/>
        </w:rPr>
        <w:t xml:space="preserve"> </w:t>
      </w:r>
      <w:r>
        <w:rPr>
          <w:w w:val="105"/>
        </w:rPr>
        <w:t>deployment</w:t>
      </w:r>
      <w:r>
        <w:rPr>
          <w:spacing w:val="-14"/>
          <w:w w:val="105"/>
        </w:rPr>
        <w:t xml:space="preserve"> </w:t>
      </w:r>
      <w:r>
        <w:rPr>
          <w:w w:val="105"/>
        </w:rPr>
        <w:t>of</w:t>
      </w:r>
      <w:r>
        <w:rPr>
          <w:spacing w:val="-14"/>
          <w:w w:val="105"/>
        </w:rPr>
        <w:t xml:space="preserve"> </w:t>
      </w:r>
      <w:r>
        <w:rPr>
          <w:w w:val="105"/>
        </w:rPr>
        <w:t>the</w:t>
      </w:r>
      <w:r>
        <w:rPr>
          <w:spacing w:val="-14"/>
          <w:w w:val="105"/>
        </w:rPr>
        <w:t xml:space="preserve"> </w:t>
      </w:r>
      <w:r>
        <w:rPr>
          <w:w w:val="105"/>
        </w:rPr>
        <w:t>tool,</w:t>
      </w:r>
      <w:r>
        <w:rPr>
          <w:spacing w:val="-12"/>
          <w:w w:val="105"/>
        </w:rPr>
        <w:t xml:space="preserve"> </w:t>
      </w:r>
      <w:r>
        <w:rPr>
          <w:w w:val="105"/>
        </w:rPr>
        <w:t>two</w:t>
      </w:r>
      <w:r>
        <w:rPr>
          <w:spacing w:val="-14"/>
          <w:w w:val="105"/>
        </w:rPr>
        <w:t xml:space="preserve"> </w:t>
      </w:r>
      <w:r>
        <w:rPr>
          <w:w w:val="105"/>
        </w:rPr>
        <w:t>different</w:t>
      </w:r>
      <w:r>
        <w:rPr>
          <w:spacing w:val="-14"/>
          <w:w w:val="105"/>
        </w:rPr>
        <w:t xml:space="preserve"> </w:t>
      </w:r>
      <w:r>
        <w:rPr>
          <w:w w:val="105"/>
        </w:rPr>
        <w:t>types</w:t>
      </w:r>
      <w:r>
        <w:rPr>
          <w:spacing w:val="-14"/>
          <w:w w:val="105"/>
        </w:rPr>
        <w:t xml:space="preserve"> </w:t>
      </w:r>
      <w:r>
        <w:rPr>
          <w:w w:val="105"/>
        </w:rPr>
        <w:t>EC2</w:t>
      </w:r>
      <w:r>
        <w:rPr>
          <w:spacing w:val="-14"/>
          <w:w w:val="105"/>
        </w:rPr>
        <w:t xml:space="preserve"> </w:t>
      </w:r>
      <w:r>
        <w:rPr>
          <w:w w:val="105"/>
        </w:rPr>
        <w:t>instances</w:t>
      </w:r>
      <w:r>
        <w:rPr>
          <w:spacing w:val="-14"/>
          <w:w w:val="105"/>
        </w:rPr>
        <w:t xml:space="preserve"> </w:t>
      </w:r>
      <w:r>
        <w:rPr>
          <w:w w:val="105"/>
        </w:rPr>
        <w:t>were</w:t>
      </w:r>
      <w:r>
        <w:rPr>
          <w:spacing w:val="-14"/>
          <w:w w:val="105"/>
        </w:rPr>
        <w:t xml:space="preserve"> </w:t>
      </w:r>
      <w:r>
        <w:rPr>
          <w:w w:val="105"/>
        </w:rPr>
        <w:t>used. Initially,</w:t>
      </w:r>
      <w:r>
        <w:rPr>
          <w:spacing w:val="-9"/>
          <w:w w:val="105"/>
        </w:rPr>
        <w:t xml:space="preserve"> </w:t>
      </w:r>
      <w:r>
        <w:rPr>
          <w:w w:val="105"/>
        </w:rPr>
        <w:t>the</w:t>
      </w:r>
      <w:r>
        <w:rPr>
          <w:spacing w:val="-11"/>
          <w:w w:val="105"/>
        </w:rPr>
        <w:t xml:space="preserve"> </w:t>
      </w:r>
      <w:r>
        <w:rPr>
          <w:w w:val="105"/>
        </w:rPr>
        <w:t>system</w:t>
      </w:r>
      <w:r>
        <w:rPr>
          <w:spacing w:val="-12"/>
          <w:w w:val="105"/>
        </w:rPr>
        <w:t xml:space="preserve"> </w:t>
      </w:r>
      <w:r>
        <w:rPr>
          <w:w w:val="105"/>
        </w:rPr>
        <w:t>was</w:t>
      </w:r>
      <w:r>
        <w:rPr>
          <w:spacing w:val="-11"/>
          <w:w w:val="105"/>
        </w:rPr>
        <w:t xml:space="preserve"> </w:t>
      </w:r>
      <w:r>
        <w:rPr>
          <w:w w:val="105"/>
        </w:rPr>
        <w:t>tested</w:t>
      </w:r>
      <w:r>
        <w:rPr>
          <w:spacing w:val="-11"/>
          <w:w w:val="105"/>
        </w:rPr>
        <w:t xml:space="preserve"> </w:t>
      </w:r>
      <w:r>
        <w:rPr>
          <w:w w:val="105"/>
        </w:rPr>
        <w:t>and</w:t>
      </w:r>
      <w:r>
        <w:rPr>
          <w:spacing w:val="-12"/>
          <w:w w:val="105"/>
        </w:rPr>
        <w:t xml:space="preserve"> </w:t>
      </w:r>
      <w:r>
        <w:rPr>
          <w:w w:val="105"/>
        </w:rPr>
        <w:t>built</w:t>
      </w:r>
      <w:r>
        <w:rPr>
          <w:spacing w:val="-11"/>
          <w:w w:val="105"/>
        </w:rPr>
        <w:t xml:space="preserve"> </w:t>
      </w:r>
      <w:r>
        <w:rPr>
          <w:w w:val="105"/>
        </w:rPr>
        <w:t>using</w:t>
      </w:r>
      <w:r>
        <w:rPr>
          <w:spacing w:val="-12"/>
          <w:w w:val="105"/>
        </w:rPr>
        <w:t xml:space="preserve"> </w:t>
      </w:r>
      <w:r>
        <w:rPr>
          <w:w w:val="105"/>
        </w:rPr>
        <w:t>the</w:t>
      </w:r>
      <w:r>
        <w:rPr>
          <w:spacing w:val="-11"/>
          <w:w w:val="105"/>
        </w:rPr>
        <w:t xml:space="preserve"> </w:t>
      </w:r>
      <w:r>
        <w:rPr>
          <w:w w:val="105"/>
        </w:rPr>
        <w:t>model</w:t>
      </w:r>
      <w:r>
        <w:rPr>
          <w:spacing w:val="-12"/>
          <w:w w:val="105"/>
        </w:rPr>
        <w:t xml:space="preserve"> </w:t>
      </w:r>
      <w:r>
        <w:rPr>
          <w:w w:val="105"/>
        </w:rPr>
        <w:t>called</w:t>
      </w:r>
      <w:r>
        <w:rPr>
          <w:spacing w:val="-11"/>
          <w:w w:val="105"/>
        </w:rPr>
        <w:t xml:space="preserve"> </w:t>
      </w:r>
      <w:r>
        <w:rPr>
          <w:w w:val="105"/>
        </w:rPr>
        <w:t>p2.xlarge.</w:t>
      </w:r>
      <w:r>
        <w:rPr>
          <w:spacing w:val="22"/>
          <w:w w:val="105"/>
        </w:rPr>
        <w:t xml:space="preserve"> </w:t>
      </w:r>
      <w:r>
        <w:rPr>
          <w:w w:val="105"/>
        </w:rPr>
        <w:t>This</w:t>
      </w:r>
      <w:r>
        <w:rPr>
          <w:spacing w:val="-12"/>
          <w:w w:val="105"/>
        </w:rPr>
        <w:t xml:space="preserve"> </w:t>
      </w:r>
      <w:r>
        <w:rPr>
          <w:spacing w:val="-2"/>
          <w:w w:val="105"/>
        </w:rPr>
        <w:t>instance</w:t>
      </w:r>
    </w:p>
    <w:p w14:paraId="215BFA2E">
      <w:pPr>
        <w:pStyle w:val="9"/>
        <w:spacing w:after="0" w:line="273" w:lineRule="auto"/>
        <w:jc w:val="both"/>
        <w:sectPr>
          <w:pgSz w:w="11910" w:h="16840"/>
          <w:pgMar w:top="600" w:right="1417" w:bottom="280" w:left="1700" w:header="720" w:footer="720" w:gutter="0"/>
          <w:cols w:space="720" w:num="1"/>
        </w:sectPr>
      </w:pPr>
    </w:p>
    <w:p w14:paraId="07FE136B">
      <w:pPr>
        <w:tabs>
          <w:tab w:val="right" w:pos="8504"/>
        </w:tabs>
        <w:spacing w:before="79"/>
        <w:ind w:left="0" w:right="0" w:firstLine="0"/>
        <w:jc w:val="left"/>
        <w:rPr>
          <w:sz w:val="18"/>
        </w:rPr>
      </w:pPr>
      <w:r>
        <w:rPr>
          <w:sz w:val="18"/>
        </w:rPr>
        <mc:AlternateContent>
          <mc:Choice Requires="wps">
            <w:drawing>
              <wp:anchor distT="0" distB="0" distL="0" distR="0" simplePos="0" relativeHeight="251800576"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47" name="Graphic 47"/>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47" o:spid="_x0000_s1026" o:spt="100" style="position:absolute;left:0pt;margin-left:85pt;margin-top:17.5pt;height:0.1pt;width:425.2pt;mso-position-horizontal-relative:page;mso-wrap-distance-bottom:0pt;mso-wrap-distance-top:0pt;z-index:-251515904;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lcG+y1gAAAAoBAAAPAAAAAAAA&#10;AAEAIAAAACIAAABkcnMvZG93bnJldi54bWxQSwECFAAUAAAACACHTuJANj0d0hQCAAB8BAAADgAA&#10;AAAAAAABACAAAAAlAQAAZHJzL2Uyb0RvYy54bWxQSwUGAAAAAAYABgBZAQAAqwUAAAAA&#10;" path="m0,0l5400001,0e">
                <v:fill on="f" focussize="0,0"/>
                <v:stroke weight="0.497952755905512pt" color="#000000" joinstyle="round"/>
                <v:imagedata o:title=""/>
                <o:lock v:ext="edit" aspectratio="f"/>
                <v:textbox inset="0mm,0mm,0mm,0mm"/>
                <w10:wrap type="topAndBottom"/>
              </v:shape>
            </w:pict>
          </mc:Fallback>
        </mc:AlternateContent>
      </w:r>
      <w:bookmarkStart w:id="60" w:name="_bookmark45"/>
      <w:bookmarkEnd w:id="60"/>
      <w:r>
        <w:rPr>
          <w:sz w:val="18"/>
        </w:rPr>
        <w:t>Design</w:t>
      </w:r>
      <w:r>
        <w:rPr>
          <w:spacing w:val="2"/>
          <w:sz w:val="18"/>
        </w:rPr>
        <w:t xml:space="preserve"> </w:t>
      </w:r>
      <w:r>
        <w:rPr>
          <w:sz w:val="18"/>
        </w:rPr>
        <w:t>and</w:t>
      </w:r>
      <w:r>
        <w:rPr>
          <w:spacing w:val="3"/>
          <w:sz w:val="18"/>
        </w:rPr>
        <w:t xml:space="preserve"> </w:t>
      </w:r>
      <w:r>
        <w:rPr>
          <w:spacing w:val="-2"/>
          <w:sz w:val="18"/>
        </w:rPr>
        <w:t>Implementation</w:t>
      </w:r>
      <w:r>
        <w:rPr>
          <w:rFonts w:ascii="Times New Roman"/>
          <w:sz w:val="18"/>
        </w:rPr>
        <w:tab/>
      </w:r>
      <w:r>
        <w:rPr>
          <w:spacing w:val="-5"/>
          <w:sz w:val="18"/>
        </w:rPr>
        <w:t>25</w:t>
      </w:r>
    </w:p>
    <w:p w14:paraId="0526C234">
      <w:pPr>
        <w:pStyle w:val="9"/>
        <w:rPr>
          <w:sz w:val="20"/>
        </w:rPr>
      </w:pPr>
    </w:p>
    <w:p w14:paraId="6A1BE8CB">
      <w:pPr>
        <w:pStyle w:val="9"/>
        <w:spacing w:before="163"/>
        <w:rPr>
          <w:sz w:val="20"/>
        </w:rPr>
      </w:pPr>
      <w:r>
        <w:rPr>
          <w:sz w:val="20"/>
        </w:rPr>
        <w:drawing>
          <wp:anchor distT="0" distB="0" distL="0" distR="0" simplePos="0" relativeHeight="251800576" behindDoc="1" locked="0" layoutInCell="1" allowOverlap="1">
            <wp:simplePos x="0" y="0"/>
            <wp:positionH relativeFrom="page">
              <wp:posOffset>1619885</wp:posOffset>
            </wp:positionH>
            <wp:positionV relativeFrom="paragraph">
              <wp:posOffset>271780</wp:posOffset>
            </wp:positionV>
            <wp:extent cx="3792855" cy="2719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0" cstate="print"/>
                    <a:stretch>
                      <a:fillRect/>
                    </a:stretch>
                  </pic:blipFill>
                  <pic:spPr>
                    <a:xfrm>
                      <a:off x="0" y="0"/>
                      <a:ext cx="3792759" cy="2719197"/>
                    </a:xfrm>
                    <a:prstGeom prst="rect">
                      <a:avLst/>
                    </a:prstGeom>
                  </pic:spPr>
                </pic:pic>
              </a:graphicData>
            </a:graphic>
          </wp:anchor>
        </w:drawing>
      </w:r>
    </w:p>
    <w:p w14:paraId="0934633E">
      <w:pPr>
        <w:pStyle w:val="9"/>
        <w:spacing w:before="252"/>
        <w:ind w:right="280"/>
        <w:jc w:val="center"/>
      </w:pPr>
      <w:r>
        <w:t>Figure</w:t>
      </w:r>
      <w:r>
        <w:rPr>
          <w:spacing w:val="4"/>
        </w:rPr>
        <w:t xml:space="preserve"> </w:t>
      </w:r>
      <w:r>
        <w:t>2.2:</w:t>
      </w:r>
      <w:r>
        <w:rPr>
          <w:spacing w:val="21"/>
        </w:rPr>
        <w:t xml:space="preserve"> </w:t>
      </w:r>
      <w:bookmarkStart w:id="61" w:name="_bookmark46"/>
      <w:bookmarkEnd w:id="61"/>
      <w:r>
        <w:t>Diagram</w:t>
      </w:r>
      <w:r>
        <w:rPr>
          <w:spacing w:val="4"/>
        </w:rPr>
        <w:t xml:space="preserve"> </w:t>
      </w:r>
      <w:r>
        <w:t>of</w:t>
      </w:r>
      <w:r>
        <w:rPr>
          <w:spacing w:val="4"/>
        </w:rPr>
        <w:t xml:space="preserve"> </w:t>
      </w:r>
      <w:r>
        <w:t>the</w:t>
      </w:r>
      <w:r>
        <w:rPr>
          <w:spacing w:val="5"/>
        </w:rPr>
        <w:t xml:space="preserve"> </w:t>
      </w:r>
      <w:r>
        <w:t>server</w:t>
      </w:r>
      <w:r>
        <w:rPr>
          <w:spacing w:val="4"/>
        </w:rPr>
        <w:t xml:space="preserve"> </w:t>
      </w:r>
      <w:r>
        <w:rPr>
          <w:spacing w:val="-2"/>
        </w:rPr>
        <w:t>hardware</w:t>
      </w:r>
    </w:p>
    <w:p w14:paraId="47EE656B">
      <w:pPr>
        <w:pStyle w:val="9"/>
      </w:pPr>
    </w:p>
    <w:p w14:paraId="75D061BB">
      <w:pPr>
        <w:pStyle w:val="9"/>
        <w:spacing w:before="32"/>
      </w:pPr>
    </w:p>
    <w:p w14:paraId="57AA90C2">
      <w:pPr>
        <w:pStyle w:val="9"/>
        <w:spacing w:line="273" w:lineRule="auto"/>
        <w:ind w:right="281"/>
        <w:jc w:val="both"/>
      </w:pPr>
      <w:r>
        <w:rPr>
          <w:w w:val="105"/>
        </w:rPr>
        <w:t>was</w:t>
      </w:r>
      <w:r>
        <w:rPr>
          <w:spacing w:val="-9"/>
          <w:w w:val="105"/>
        </w:rPr>
        <w:t xml:space="preserve"> </w:t>
      </w:r>
      <w:r>
        <w:rPr>
          <w:w w:val="105"/>
        </w:rPr>
        <w:t>cost-effective</w:t>
      </w:r>
      <w:r>
        <w:rPr>
          <w:spacing w:val="-9"/>
          <w:w w:val="105"/>
        </w:rPr>
        <w:t xml:space="preserve"> </w:t>
      </w:r>
      <w:r>
        <w:rPr>
          <w:w w:val="105"/>
        </w:rPr>
        <w:t>but</w:t>
      </w:r>
      <w:r>
        <w:rPr>
          <w:spacing w:val="-9"/>
          <w:w w:val="105"/>
        </w:rPr>
        <w:t xml:space="preserve"> </w:t>
      </w:r>
      <w:r>
        <w:rPr>
          <w:w w:val="105"/>
        </w:rPr>
        <w:t>had</w:t>
      </w:r>
      <w:r>
        <w:rPr>
          <w:spacing w:val="-9"/>
          <w:w w:val="105"/>
        </w:rPr>
        <w:t xml:space="preserve"> </w:t>
      </w:r>
      <w:r>
        <w:rPr>
          <w:w w:val="105"/>
        </w:rPr>
        <w:t>a</w:t>
      </w:r>
      <w:r>
        <w:rPr>
          <w:spacing w:val="-9"/>
          <w:w w:val="105"/>
        </w:rPr>
        <w:t xml:space="preserve"> </w:t>
      </w:r>
      <w:r>
        <w:rPr>
          <w:w w:val="105"/>
        </w:rPr>
        <w:t>GPU</w:t>
      </w:r>
      <w:r>
        <w:rPr>
          <w:spacing w:val="-9"/>
          <w:w w:val="105"/>
        </w:rPr>
        <w:t xml:space="preserve"> </w:t>
      </w:r>
      <w:r>
        <w:rPr>
          <w:w w:val="105"/>
        </w:rPr>
        <w:t>which</w:t>
      </w:r>
      <w:r>
        <w:rPr>
          <w:spacing w:val="-9"/>
          <w:w w:val="105"/>
        </w:rPr>
        <w:t xml:space="preserve"> </w:t>
      </w:r>
      <w:r>
        <w:rPr>
          <w:w w:val="105"/>
        </w:rPr>
        <w:t>does</w:t>
      </w:r>
      <w:r>
        <w:rPr>
          <w:spacing w:val="-9"/>
          <w:w w:val="105"/>
        </w:rPr>
        <w:t xml:space="preserve"> </w:t>
      </w:r>
      <w:r>
        <w:rPr>
          <w:w w:val="105"/>
        </w:rPr>
        <w:t>not</w:t>
      </w:r>
      <w:r>
        <w:rPr>
          <w:spacing w:val="-9"/>
          <w:w w:val="105"/>
        </w:rPr>
        <w:t xml:space="preserve"> </w:t>
      </w:r>
      <w:r>
        <w:rPr>
          <w:w w:val="105"/>
        </w:rPr>
        <w:t>receive</w:t>
      </w:r>
      <w:r>
        <w:rPr>
          <w:spacing w:val="-9"/>
          <w:w w:val="105"/>
        </w:rPr>
        <w:t xml:space="preserve"> </w:t>
      </w:r>
      <w:r>
        <w:rPr>
          <w:w w:val="105"/>
        </w:rPr>
        <w:t>software</w:t>
      </w:r>
      <w:r>
        <w:rPr>
          <w:spacing w:val="-9"/>
          <w:w w:val="105"/>
        </w:rPr>
        <w:t xml:space="preserve"> </w:t>
      </w:r>
      <w:r>
        <w:rPr>
          <w:w w:val="105"/>
        </w:rPr>
        <w:t>updates</w:t>
      </w:r>
      <w:r>
        <w:rPr>
          <w:spacing w:val="-9"/>
          <w:w w:val="105"/>
        </w:rPr>
        <w:t xml:space="preserve"> </w:t>
      </w:r>
      <w:r>
        <w:rPr>
          <w:w w:val="105"/>
        </w:rPr>
        <w:t>anymore.</w:t>
      </w:r>
      <w:r>
        <w:rPr>
          <w:spacing w:val="18"/>
          <w:w w:val="105"/>
        </w:rPr>
        <w:t xml:space="preserve"> </w:t>
      </w:r>
      <w:r>
        <w:rPr>
          <w:w w:val="105"/>
        </w:rPr>
        <w:t xml:space="preserve">As a result, it is incompatible with the latest versions of artificial intelligence libraries and </w:t>
      </w:r>
      <w:r>
        <w:rPr>
          <w:spacing w:val="-2"/>
          <w:w w:val="105"/>
        </w:rPr>
        <w:t>dependencies.</w:t>
      </w:r>
    </w:p>
    <w:p w14:paraId="6DBF4BFD">
      <w:pPr>
        <w:pStyle w:val="9"/>
        <w:spacing w:before="108" w:line="273" w:lineRule="auto"/>
        <w:ind w:right="281"/>
        <w:jc w:val="both"/>
      </w:pPr>
      <w:r>
        <w:rPr>
          <w:w w:val="105"/>
        </w:rPr>
        <w:t>Once</w:t>
      </w:r>
      <w:r>
        <w:rPr>
          <w:spacing w:val="-7"/>
          <w:w w:val="105"/>
        </w:rPr>
        <w:t xml:space="preserve"> </w:t>
      </w:r>
      <w:r>
        <w:rPr>
          <w:w w:val="105"/>
        </w:rPr>
        <w:t>the</w:t>
      </w:r>
      <w:r>
        <w:rPr>
          <w:spacing w:val="-7"/>
          <w:w w:val="105"/>
        </w:rPr>
        <w:t xml:space="preserve"> </w:t>
      </w:r>
      <w:r>
        <w:rPr>
          <w:w w:val="105"/>
        </w:rPr>
        <w:t>tool</w:t>
      </w:r>
      <w:r>
        <w:rPr>
          <w:spacing w:val="-7"/>
          <w:w w:val="105"/>
        </w:rPr>
        <w:t xml:space="preserve"> </w:t>
      </w:r>
      <w:r>
        <w:rPr>
          <w:w w:val="105"/>
        </w:rPr>
        <w:t>was</w:t>
      </w:r>
      <w:r>
        <w:rPr>
          <w:spacing w:val="-7"/>
          <w:w w:val="105"/>
        </w:rPr>
        <w:t xml:space="preserve"> </w:t>
      </w:r>
      <w:r>
        <w:rPr>
          <w:w w:val="105"/>
        </w:rPr>
        <w:t>prepared</w:t>
      </w:r>
      <w:r>
        <w:rPr>
          <w:spacing w:val="-7"/>
          <w:w w:val="105"/>
        </w:rPr>
        <w:t xml:space="preserve"> </w:t>
      </w:r>
      <w:r>
        <w:rPr>
          <w:w w:val="105"/>
        </w:rPr>
        <w:t>for</w:t>
      </w:r>
      <w:r>
        <w:rPr>
          <w:spacing w:val="-7"/>
          <w:w w:val="105"/>
        </w:rPr>
        <w:t xml:space="preserve"> </w:t>
      </w:r>
      <w:r>
        <w:rPr>
          <w:w w:val="105"/>
        </w:rPr>
        <w:t>testing,</w:t>
      </w:r>
      <w:r>
        <w:rPr>
          <w:spacing w:val="-3"/>
          <w:w w:val="105"/>
        </w:rPr>
        <w:t xml:space="preserve"> </w:t>
      </w:r>
      <w:r>
        <w:rPr>
          <w:w w:val="105"/>
        </w:rPr>
        <w:t>it</w:t>
      </w:r>
      <w:r>
        <w:rPr>
          <w:spacing w:val="-7"/>
          <w:w w:val="105"/>
        </w:rPr>
        <w:t xml:space="preserve"> </w:t>
      </w:r>
      <w:r>
        <w:rPr>
          <w:w w:val="105"/>
        </w:rPr>
        <w:t>was</w:t>
      </w:r>
      <w:r>
        <w:rPr>
          <w:spacing w:val="-7"/>
          <w:w w:val="105"/>
        </w:rPr>
        <w:t xml:space="preserve"> </w:t>
      </w:r>
      <w:r>
        <w:rPr>
          <w:w w:val="105"/>
        </w:rPr>
        <w:t>upgraded</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p3.2xlarge</w:t>
      </w:r>
      <w:r>
        <w:rPr>
          <w:spacing w:val="-7"/>
          <w:w w:val="105"/>
        </w:rPr>
        <w:t xml:space="preserve"> </w:t>
      </w:r>
      <w:r>
        <w:rPr>
          <w:w w:val="105"/>
        </w:rPr>
        <w:t>server,</w:t>
      </w:r>
      <w:r>
        <w:rPr>
          <w:spacing w:val="-3"/>
          <w:w w:val="105"/>
        </w:rPr>
        <w:t xml:space="preserve"> </w:t>
      </w:r>
      <w:r>
        <w:rPr>
          <w:w w:val="105"/>
        </w:rPr>
        <w:t xml:space="preserve">which </w:t>
      </w:r>
      <w:r>
        <w:t xml:space="preserve">features a V100 NVIDIA GPU and can run the most up-to-date versions of major computer vision libraries. This allowed for the implementation of more effective neural networks and </w:t>
      </w:r>
      <w:r>
        <w:rPr>
          <w:spacing w:val="-2"/>
          <w:w w:val="105"/>
        </w:rPr>
        <w:t>an</w:t>
      </w:r>
      <w:r>
        <w:rPr>
          <w:spacing w:val="-10"/>
          <w:w w:val="105"/>
        </w:rPr>
        <w:t xml:space="preserve"> </w:t>
      </w:r>
      <w:r>
        <w:rPr>
          <w:spacing w:val="-2"/>
          <w:w w:val="105"/>
        </w:rPr>
        <w:t>overall</w:t>
      </w:r>
      <w:r>
        <w:rPr>
          <w:spacing w:val="-10"/>
          <w:w w:val="105"/>
        </w:rPr>
        <w:t xml:space="preserve"> </w:t>
      </w:r>
      <w:r>
        <w:rPr>
          <w:spacing w:val="-2"/>
          <w:w w:val="105"/>
        </w:rPr>
        <w:t>improvement</w:t>
      </w:r>
      <w:r>
        <w:rPr>
          <w:spacing w:val="-10"/>
          <w:w w:val="105"/>
        </w:rPr>
        <w:t xml:space="preserve"> </w:t>
      </w:r>
      <w:r>
        <w:rPr>
          <w:spacing w:val="-2"/>
          <w:w w:val="105"/>
        </w:rPr>
        <w:t>in</w:t>
      </w:r>
      <w:r>
        <w:rPr>
          <w:spacing w:val="-10"/>
          <w:w w:val="105"/>
        </w:rPr>
        <w:t xml:space="preserve"> </w:t>
      </w:r>
      <w:r>
        <w:rPr>
          <w:spacing w:val="-2"/>
          <w:w w:val="105"/>
        </w:rPr>
        <w:t>performance.</w:t>
      </w:r>
      <w:r>
        <w:rPr>
          <w:spacing w:val="8"/>
          <w:w w:val="105"/>
        </w:rPr>
        <w:t xml:space="preserve"> </w:t>
      </w:r>
      <w:r>
        <w:rPr>
          <w:spacing w:val="-2"/>
          <w:w w:val="105"/>
        </w:rPr>
        <w:t>With</w:t>
      </w:r>
      <w:r>
        <w:rPr>
          <w:spacing w:val="-10"/>
          <w:w w:val="105"/>
        </w:rPr>
        <w:t xml:space="preserve"> </w:t>
      </w:r>
      <w:r>
        <w:rPr>
          <w:spacing w:val="-2"/>
          <w:w w:val="105"/>
        </w:rPr>
        <w:t>this</w:t>
      </w:r>
      <w:r>
        <w:rPr>
          <w:spacing w:val="-10"/>
          <w:w w:val="105"/>
        </w:rPr>
        <w:t xml:space="preserve"> </w:t>
      </w:r>
      <w:r>
        <w:rPr>
          <w:spacing w:val="-2"/>
          <w:w w:val="105"/>
        </w:rPr>
        <w:t>upgrade,</w:t>
      </w:r>
      <w:r>
        <w:rPr>
          <w:spacing w:val="-10"/>
          <w:w w:val="105"/>
        </w:rPr>
        <w:t xml:space="preserve"> </w:t>
      </w:r>
      <w:r>
        <w:rPr>
          <w:spacing w:val="-2"/>
          <w:w w:val="105"/>
        </w:rPr>
        <w:t>the</w:t>
      </w:r>
      <w:r>
        <w:rPr>
          <w:spacing w:val="-10"/>
          <w:w w:val="105"/>
        </w:rPr>
        <w:t xml:space="preserve"> </w:t>
      </w:r>
      <w:r>
        <w:rPr>
          <w:spacing w:val="-2"/>
          <w:w w:val="105"/>
        </w:rPr>
        <w:t>server’s</w:t>
      </w:r>
      <w:r>
        <w:rPr>
          <w:spacing w:val="-10"/>
          <w:w w:val="105"/>
        </w:rPr>
        <w:t xml:space="preserve"> </w:t>
      </w:r>
      <w:r>
        <w:rPr>
          <w:spacing w:val="-2"/>
          <w:w w:val="105"/>
        </w:rPr>
        <w:t>processing</w:t>
      </w:r>
      <w:r>
        <w:rPr>
          <w:spacing w:val="-10"/>
          <w:w w:val="105"/>
        </w:rPr>
        <w:t xml:space="preserve"> </w:t>
      </w:r>
      <w:r>
        <w:rPr>
          <w:spacing w:val="-2"/>
          <w:w w:val="105"/>
        </w:rPr>
        <w:t xml:space="preserve">speed </w:t>
      </w:r>
      <w:r>
        <w:rPr>
          <w:w w:val="105"/>
        </w:rPr>
        <w:t>doubled</w:t>
      </w:r>
      <w:r>
        <w:rPr>
          <w:spacing w:val="-1"/>
          <w:w w:val="105"/>
        </w:rPr>
        <w:t xml:space="preserve"> </w:t>
      </w:r>
      <w:r>
        <w:rPr>
          <w:w w:val="105"/>
        </w:rPr>
        <w:t>and</w:t>
      </w:r>
      <w:r>
        <w:rPr>
          <w:spacing w:val="-1"/>
          <w:w w:val="105"/>
        </w:rPr>
        <w:t xml:space="preserve"> </w:t>
      </w:r>
      <w:r>
        <w:rPr>
          <w:w w:val="105"/>
        </w:rPr>
        <w:t>enabled</w:t>
      </w:r>
      <w:r>
        <w:rPr>
          <w:spacing w:val="-1"/>
          <w:w w:val="105"/>
        </w:rPr>
        <w:t xml:space="preserve"> </w:t>
      </w:r>
      <w:r>
        <w:rPr>
          <w:w w:val="105"/>
        </w:rPr>
        <w:t>the</w:t>
      </w:r>
      <w:r>
        <w:rPr>
          <w:spacing w:val="-1"/>
          <w:w w:val="105"/>
        </w:rPr>
        <w:t xml:space="preserve"> </w:t>
      </w:r>
      <w:r>
        <w:rPr>
          <w:w w:val="105"/>
        </w:rPr>
        <w:t>use</w:t>
      </w:r>
      <w:r>
        <w:rPr>
          <w:spacing w:val="-1"/>
          <w:w w:val="105"/>
        </w:rPr>
        <w:t xml:space="preserve"> </w:t>
      </w:r>
      <w:r>
        <w:rPr>
          <w:w w:val="105"/>
        </w:rPr>
        <w:t>of</w:t>
      </w:r>
      <w:r>
        <w:rPr>
          <w:spacing w:val="-1"/>
          <w:w w:val="105"/>
        </w:rPr>
        <w:t xml:space="preserve"> </w:t>
      </w:r>
      <w:r>
        <w:rPr>
          <w:w w:val="105"/>
        </w:rPr>
        <w:t>more</w:t>
      </w:r>
      <w:r>
        <w:rPr>
          <w:spacing w:val="-1"/>
          <w:w w:val="105"/>
        </w:rPr>
        <w:t xml:space="preserve"> </w:t>
      </w:r>
      <w:r>
        <w:rPr>
          <w:w w:val="105"/>
        </w:rPr>
        <w:t>drones</w:t>
      </w:r>
      <w:r>
        <w:rPr>
          <w:spacing w:val="-1"/>
          <w:w w:val="105"/>
        </w:rPr>
        <w:t xml:space="preserve"> </w:t>
      </w:r>
      <w:r>
        <w:rPr>
          <w:w w:val="105"/>
        </w:rPr>
        <w:t>simultaneously.</w:t>
      </w:r>
    </w:p>
    <w:p w14:paraId="1B66AC78">
      <w:pPr>
        <w:pStyle w:val="9"/>
      </w:pPr>
    </w:p>
    <w:p w14:paraId="6942E7E7">
      <w:pPr>
        <w:pStyle w:val="9"/>
        <w:spacing w:before="2"/>
      </w:pPr>
    </w:p>
    <w:p w14:paraId="15DF886F">
      <w:pPr>
        <w:pStyle w:val="4"/>
        <w:numPr>
          <w:ilvl w:val="2"/>
          <w:numId w:val="11"/>
        </w:numPr>
        <w:tabs>
          <w:tab w:val="left" w:pos="905"/>
        </w:tabs>
        <w:spacing w:before="0" w:after="0" w:line="240" w:lineRule="auto"/>
        <w:ind w:left="905" w:right="0" w:hanging="905"/>
        <w:jc w:val="left"/>
      </w:pPr>
      <w:bookmarkStart w:id="62" w:name="_bookmark47"/>
      <w:bookmarkEnd w:id="62"/>
      <w:bookmarkStart w:id="63" w:name="Software tools and libraries"/>
      <w:bookmarkEnd w:id="63"/>
      <w:r>
        <w:t>Software</w:t>
      </w:r>
      <w:r>
        <w:rPr>
          <w:spacing w:val="-9"/>
        </w:rPr>
        <w:t xml:space="preserve"> </w:t>
      </w:r>
      <w:r>
        <w:t>tools</w:t>
      </w:r>
      <w:r>
        <w:rPr>
          <w:spacing w:val="-8"/>
        </w:rPr>
        <w:t xml:space="preserve"> </w:t>
      </w:r>
      <w:r>
        <w:t>and</w:t>
      </w:r>
      <w:r>
        <w:rPr>
          <w:spacing w:val="-8"/>
        </w:rPr>
        <w:t xml:space="preserve"> </w:t>
      </w:r>
      <w:r>
        <w:rPr>
          <w:spacing w:val="-2"/>
        </w:rPr>
        <w:t>libraries</w:t>
      </w:r>
    </w:p>
    <w:p w14:paraId="144AF79E">
      <w:pPr>
        <w:pStyle w:val="9"/>
        <w:spacing w:before="1"/>
        <w:rPr>
          <w:rFonts w:ascii="Arial"/>
          <w:b/>
          <w:sz w:val="26"/>
        </w:rPr>
      </w:pPr>
    </w:p>
    <w:p w14:paraId="7480BC95">
      <w:pPr>
        <w:pStyle w:val="9"/>
        <w:spacing w:line="273" w:lineRule="auto"/>
        <w:ind w:right="281"/>
        <w:jc w:val="both"/>
      </w:pPr>
      <w:r>
        <w:t>Before describing the software implementation, it is essential to provide an overview of the employed technologies. The program is entirely coded in C++, chosen due to its superior speed compared to other languages, such as Python. Python is generally favoured as an entry point for most artificial intelligence frameworks for its relative ease of use, but the most widely used computer vision library is written in C++.</w:t>
      </w:r>
    </w:p>
    <w:p w14:paraId="68B7C671">
      <w:pPr>
        <w:pStyle w:val="9"/>
        <w:spacing w:before="108" w:line="273" w:lineRule="auto"/>
        <w:ind w:right="281"/>
        <w:jc w:val="both"/>
      </w:pPr>
      <w:r>
        <w:t>OpenCV (Open Computer Vision) [</w:t>
      </w:r>
      <w:r>
        <w:fldChar w:fldCharType="begin"/>
      </w:r>
      <w:r>
        <w:instrText xml:space="preserve"> HYPERLINK \l "_bookmark156" </w:instrText>
      </w:r>
      <w:r>
        <w:fldChar w:fldCharType="separate"/>
      </w:r>
      <w:r>
        <w:rPr>
          <w:color w:val="0000FF"/>
        </w:rPr>
        <w:t>27</w:t>
      </w:r>
      <w:r>
        <w:rPr>
          <w:color w:val="0000FF"/>
        </w:rPr>
        <w:fldChar w:fldCharType="end"/>
      </w:r>
      <w:r>
        <w:t>] is an open-source library that has all the required functions and structures necessary for any project that involves image processing.</w:t>
      </w:r>
      <w:r>
        <w:rPr>
          <w:spacing w:val="80"/>
        </w:rPr>
        <w:t xml:space="preserve"> </w:t>
      </w:r>
      <w:r>
        <w:t>It is also one of the top libraries for matrix algebra, making it suitable for all mathematical op- erations.</w:t>
      </w:r>
      <w:r>
        <w:rPr>
          <w:spacing w:val="40"/>
        </w:rPr>
        <w:t xml:space="preserve"> </w:t>
      </w:r>
      <w:r>
        <w:t>Additionally, it is able to run convolutional neural networks and can use CUDA (Compute Unified Device Architecture) to communicate with the graphics card of the com- puter, allowing for GPU computation. By using GPUs to perform operations, CUDA turns a routine that would take 400 ms on</w:t>
      </w:r>
      <w:r>
        <w:rPr>
          <w:spacing w:val="-1"/>
        </w:rPr>
        <w:t xml:space="preserve"> </w:t>
      </w:r>
      <w:r>
        <w:t>a CPU into just 4</w:t>
      </w:r>
      <w:r>
        <w:rPr>
          <w:spacing w:val="-1"/>
        </w:rPr>
        <w:t xml:space="preserve"> </w:t>
      </w:r>
      <w:r>
        <w:t>ms.</w:t>
      </w:r>
      <w:r>
        <w:rPr>
          <w:spacing w:val="24"/>
        </w:rPr>
        <w:t xml:space="preserve"> </w:t>
      </w:r>
      <w:r>
        <w:t>To run a CNN on</w:t>
      </w:r>
      <w:r>
        <w:rPr>
          <w:spacing w:val="-1"/>
        </w:rPr>
        <w:t xml:space="preserve"> </w:t>
      </w:r>
      <w:r>
        <w:t>CUDA, one must utilize CuDNN (CUDA Deep Neural Network),</w:t>
      </w:r>
      <w:r>
        <w:rPr>
          <w:spacing w:val="38"/>
        </w:rPr>
        <w:t xml:space="preserve"> </w:t>
      </w:r>
      <w:r>
        <w:t>a library for deep learning that is acceler-</w:t>
      </w:r>
      <w:r>
        <w:rPr>
          <w:spacing w:val="40"/>
        </w:rPr>
        <w:t xml:space="preserve"> </w:t>
      </w:r>
      <w:r>
        <w:t>ated by GPU. This library contains optimised algorithms for operating neural networks on NVIDIA GPUs.</w:t>
      </w:r>
    </w:p>
    <w:p w14:paraId="3191BCEC">
      <w:pPr>
        <w:pStyle w:val="9"/>
        <w:spacing w:before="107"/>
        <w:ind w:right="280"/>
        <w:jc w:val="center"/>
      </w:pPr>
      <w:r>
        <w:rPr>
          <w:w w:val="105"/>
        </w:rPr>
        <w:t>The</w:t>
      </w:r>
      <w:r>
        <w:rPr>
          <w:spacing w:val="-9"/>
          <w:w w:val="105"/>
        </w:rPr>
        <w:t xml:space="preserve"> </w:t>
      </w:r>
      <w:r>
        <w:rPr>
          <w:w w:val="105"/>
        </w:rPr>
        <w:t>library’s</w:t>
      </w:r>
      <w:r>
        <w:rPr>
          <w:spacing w:val="-9"/>
          <w:w w:val="105"/>
        </w:rPr>
        <w:t xml:space="preserve"> </w:t>
      </w:r>
      <w:r>
        <w:rPr>
          <w:w w:val="105"/>
        </w:rPr>
        <w:t>drawback</w:t>
      </w:r>
      <w:r>
        <w:rPr>
          <w:spacing w:val="-8"/>
          <w:w w:val="105"/>
        </w:rPr>
        <w:t xml:space="preserve"> </w:t>
      </w:r>
      <w:r>
        <w:rPr>
          <w:w w:val="105"/>
        </w:rPr>
        <w:t>is</w:t>
      </w:r>
      <w:r>
        <w:rPr>
          <w:spacing w:val="-9"/>
          <w:w w:val="105"/>
        </w:rPr>
        <w:t xml:space="preserve"> </w:t>
      </w:r>
      <w:r>
        <w:rPr>
          <w:w w:val="105"/>
        </w:rPr>
        <w:t>the</w:t>
      </w:r>
      <w:r>
        <w:rPr>
          <w:spacing w:val="-9"/>
          <w:w w:val="105"/>
        </w:rPr>
        <w:t xml:space="preserve"> </w:t>
      </w:r>
      <w:r>
        <w:rPr>
          <w:w w:val="105"/>
        </w:rPr>
        <w:t>absence</w:t>
      </w:r>
      <w:r>
        <w:rPr>
          <w:spacing w:val="-8"/>
          <w:w w:val="105"/>
        </w:rPr>
        <w:t xml:space="preserve"> </w:t>
      </w:r>
      <w:r>
        <w:rPr>
          <w:w w:val="105"/>
        </w:rPr>
        <w:t>of</w:t>
      </w:r>
      <w:r>
        <w:rPr>
          <w:spacing w:val="-9"/>
          <w:w w:val="105"/>
        </w:rPr>
        <w:t xml:space="preserve"> </w:t>
      </w:r>
      <w:r>
        <w:rPr>
          <w:w w:val="105"/>
        </w:rPr>
        <w:t>packages</w:t>
      </w:r>
      <w:r>
        <w:rPr>
          <w:spacing w:val="-8"/>
          <w:w w:val="105"/>
        </w:rPr>
        <w:t xml:space="preserve"> </w:t>
      </w:r>
      <w:r>
        <w:rPr>
          <w:w w:val="105"/>
        </w:rPr>
        <w:t>compiled</w:t>
      </w:r>
      <w:r>
        <w:rPr>
          <w:spacing w:val="-9"/>
          <w:w w:val="105"/>
        </w:rPr>
        <w:t xml:space="preserve"> </w:t>
      </w:r>
      <w:r>
        <w:rPr>
          <w:w w:val="105"/>
        </w:rPr>
        <w:t>with</w:t>
      </w:r>
      <w:r>
        <w:rPr>
          <w:spacing w:val="-9"/>
          <w:w w:val="105"/>
        </w:rPr>
        <w:t xml:space="preserve"> </w:t>
      </w:r>
      <w:r>
        <w:rPr>
          <w:w w:val="105"/>
        </w:rPr>
        <w:t>the</w:t>
      </w:r>
      <w:r>
        <w:rPr>
          <w:spacing w:val="-8"/>
          <w:w w:val="105"/>
        </w:rPr>
        <w:t xml:space="preserve"> </w:t>
      </w:r>
      <w:r>
        <w:rPr>
          <w:w w:val="105"/>
        </w:rPr>
        <w:t>requisite</w:t>
      </w:r>
      <w:r>
        <w:rPr>
          <w:spacing w:val="-9"/>
          <w:w w:val="105"/>
        </w:rPr>
        <w:t xml:space="preserve"> </w:t>
      </w:r>
      <w:r>
        <w:rPr>
          <w:spacing w:val="-2"/>
          <w:w w:val="105"/>
        </w:rPr>
        <w:t>functions.</w:t>
      </w:r>
    </w:p>
    <w:p w14:paraId="7535DD53">
      <w:pPr>
        <w:pStyle w:val="9"/>
        <w:spacing w:after="0"/>
        <w:jc w:val="center"/>
        <w:sectPr>
          <w:pgSz w:w="11910" w:h="16840"/>
          <w:pgMar w:top="600" w:right="1417" w:bottom="280" w:left="1700" w:header="720" w:footer="720" w:gutter="0"/>
          <w:cols w:space="720" w:num="1"/>
        </w:sectPr>
      </w:pPr>
    </w:p>
    <w:p w14:paraId="5F565E2F">
      <w:pPr>
        <w:tabs>
          <w:tab w:val="left" w:pos="1223"/>
        </w:tabs>
        <w:spacing w:before="79"/>
        <w:ind w:left="0" w:right="0" w:firstLine="0"/>
        <w:jc w:val="left"/>
        <w:rPr>
          <w:sz w:val="18"/>
        </w:rPr>
      </w:pPr>
      <w:r>
        <w:rPr>
          <w:sz w:val="18"/>
        </w:rPr>
        <mc:AlternateContent>
          <mc:Choice Requires="wps">
            <w:drawing>
              <wp:anchor distT="0" distB="0" distL="0" distR="0" simplePos="0" relativeHeight="251801600"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49" name="Graphic 49"/>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49" o:spid="_x0000_s1026" o:spt="100" style="position:absolute;left:0pt;margin-left:85pt;margin-top:17.5pt;height:0.1pt;width:425.2pt;mso-position-horizontal-relative:page;mso-wrap-distance-bottom:0pt;mso-wrap-distance-top:0pt;z-index:-251514880;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lcG+y1gAAAAoBAAAPAAAAAAAA&#10;AAEAIAAAACIAAABkcnMvZG93bnJldi54bWxQSwECFAAUAAAACACHTuJAt6I59RQCAAB8BAAADgAA&#10;AAAAAAABACAAAAAlAQAAZHJzL2Uyb0RvYy54bWxQSwUGAAAAAAYABgBZAQAAqwUAAAAA&#10;" path="m0,0l5400001,0e">
                <v:fill on="f" focussize="0,0"/>
                <v:stroke weight="0.497952755905512pt" color="#000000" joinstyle="round"/>
                <v:imagedata o:title=""/>
                <o:lock v:ext="edit" aspectratio="f"/>
                <v:textbox inset="0mm,0mm,0mm,0mm"/>
                <w10:wrap type="topAndBottom"/>
              </v:shape>
            </w:pict>
          </mc:Fallback>
        </mc:AlternateContent>
      </w:r>
      <w:bookmarkStart w:id="64" w:name="_bookmark48"/>
      <w:bookmarkEnd w:id="64"/>
      <w:r>
        <w:rPr>
          <w:spacing w:val="-5"/>
          <w:sz w:val="18"/>
        </w:rPr>
        <w:t>26</w:t>
      </w:r>
      <w:r>
        <w:rPr>
          <w:sz w:val="18"/>
        </w:rPr>
        <w:tab/>
      </w:r>
      <w:r>
        <w:rPr>
          <w:sz w:val="18"/>
        </w:rPr>
        <w:t>Real-time</w:t>
      </w:r>
      <w:r>
        <w:rPr>
          <w:spacing w:val="-2"/>
          <w:sz w:val="18"/>
        </w:rPr>
        <w:t xml:space="preserve"> </w:t>
      </w:r>
      <w:r>
        <w:rPr>
          <w:sz w:val="18"/>
        </w:rPr>
        <w:t>Vehicle</w:t>
      </w:r>
      <w:r>
        <w:rPr>
          <w:spacing w:val="-1"/>
          <w:sz w:val="18"/>
        </w:rPr>
        <w:t xml:space="preserve"> </w:t>
      </w:r>
      <w:r>
        <w:rPr>
          <w:sz w:val="18"/>
        </w:rPr>
        <w:t>Speed</w:t>
      </w:r>
      <w:r>
        <w:rPr>
          <w:spacing w:val="-2"/>
          <w:sz w:val="18"/>
        </w:rPr>
        <w:t xml:space="preserve"> </w:t>
      </w:r>
      <w:r>
        <w:rPr>
          <w:sz w:val="18"/>
        </w:rPr>
        <w:t>Estimation</w:t>
      </w:r>
      <w:r>
        <w:rPr>
          <w:spacing w:val="-1"/>
          <w:sz w:val="18"/>
        </w:rPr>
        <w:t xml:space="preserve"> </w:t>
      </w:r>
      <w:r>
        <w:rPr>
          <w:sz w:val="18"/>
        </w:rPr>
        <w:t>using</w:t>
      </w:r>
      <w:r>
        <w:rPr>
          <w:spacing w:val="-1"/>
          <w:sz w:val="18"/>
        </w:rPr>
        <w:t xml:space="preserve"> </w:t>
      </w:r>
      <w:r>
        <w:rPr>
          <w:sz w:val="18"/>
        </w:rPr>
        <w:t>Unmanned</w:t>
      </w:r>
      <w:r>
        <w:rPr>
          <w:spacing w:val="-2"/>
          <w:sz w:val="18"/>
        </w:rPr>
        <w:t xml:space="preserve"> </w:t>
      </w:r>
      <w:r>
        <w:rPr>
          <w:sz w:val="18"/>
        </w:rPr>
        <w:t>Aerial</w:t>
      </w:r>
      <w:r>
        <w:rPr>
          <w:spacing w:val="-1"/>
          <w:sz w:val="18"/>
        </w:rPr>
        <w:t xml:space="preserve"> </w:t>
      </w:r>
      <w:r>
        <w:rPr>
          <w:sz w:val="18"/>
        </w:rPr>
        <w:t>Vehicles</w:t>
      </w:r>
      <w:r>
        <w:rPr>
          <w:spacing w:val="-1"/>
          <w:sz w:val="18"/>
        </w:rPr>
        <w:t xml:space="preserve"> </w:t>
      </w:r>
      <w:r>
        <w:rPr>
          <w:sz w:val="18"/>
        </w:rPr>
        <w:t>for</w:t>
      </w:r>
      <w:r>
        <w:rPr>
          <w:spacing w:val="-2"/>
          <w:sz w:val="18"/>
        </w:rPr>
        <w:t xml:space="preserve"> </w:t>
      </w:r>
      <w:r>
        <w:rPr>
          <w:sz w:val="18"/>
        </w:rPr>
        <w:t>Traffic</w:t>
      </w:r>
      <w:r>
        <w:rPr>
          <w:spacing w:val="-1"/>
          <w:sz w:val="18"/>
        </w:rPr>
        <w:t xml:space="preserve"> </w:t>
      </w:r>
      <w:r>
        <w:rPr>
          <w:spacing w:val="-2"/>
          <w:sz w:val="18"/>
        </w:rPr>
        <w:t>Surveillance</w:t>
      </w:r>
    </w:p>
    <w:p w14:paraId="2909EA4F">
      <w:pPr>
        <w:pStyle w:val="9"/>
        <w:spacing w:before="219"/>
      </w:pPr>
    </w:p>
    <w:p w14:paraId="3ECE1987">
      <w:pPr>
        <w:pStyle w:val="9"/>
        <w:spacing w:line="273" w:lineRule="auto"/>
        <w:ind w:right="281"/>
        <w:jc w:val="both"/>
      </w:pPr>
      <w:r>
        <w:t>Specifically for the thesis, it was necessary to compile OpenCV with streaming capabilities, CUDA,</w:t>
      </w:r>
      <w:r>
        <w:rPr>
          <w:spacing w:val="34"/>
        </w:rPr>
        <w:t xml:space="preserve"> </w:t>
      </w:r>
      <w:r>
        <w:t>CuDNN,</w:t>
      </w:r>
      <w:r>
        <w:rPr>
          <w:spacing w:val="34"/>
        </w:rPr>
        <w:t xml:space="preserve"> </w:t>
      </w:r>
      <w:r>
        <w:t>and</w:t>
      </w:r>
      <w:r>
        <w:rPr>
          <w:spacing w:val="34"/>
        </w:rPr>
        <w:t xml:space="preserve"> </w:t>
      </w:r>
      <w:r>
        <w:t>some</w:t>
      </w:r>
      <w:r>
        <w:rPr>
          <w:spacing w:val="34"/>
        </w:rPr>
        <w:t xml:space="preserve"> </w:t>
      </w:r>
      <w:r>
        <w:t>other</w:t>
      </w:r>
      <w:r>
        <w:rPr>
          <w:spacing w:val="34"/>
        </w:rPr>
        <w:t xml:space="preserve"> </w:t>
      </w:r>
      <w:r>
        <w:t>optional</w:t>
      </w:r>
      <w:r>
        <w:rPr>
          <w:spacing w:val="34"/>
        </w:rPr>
        <w:t xml:space="preserve"> </w:t>
      </w:r>
      <w:r>
        <w:t>packages.</w:t>
      </w:r>
      <w:r>
        <w:rPr>
          <w:spacing w:val="80"/>
        </w:rPr>
        <w:t xml:space="preserve"> </w:t>
      </w:r>
      <w:r>
        <w:t>As</w:t>
      </w:r>
      <w:r>
        <w:rPr>
          <w:spacing w:val="34"/>
        </w:rPr>
        <w:t xml:space="preserve"> </w:t>
      </w:r>
      <w:r>
        <w:t>straightforward</w:t>
      </w:r>
      <w:r>
        <w:rPr>
          <w:spacing w:val="34"/>
        </w:rPr>
        <w:t xml:space="preserve"> </w:t>
      </w:r>
      <w:r>
        <w:t>as</w:t>
      </w:r>
      <w:r>
        <w:rPr>
          <w:spacing w:val="34"/>
        </w:rPr>
        <w:t xml:space="preserve"> </w:t>
      </w:r>
      <w:r>
        <w:t>it</w:t>
      </w:r>
      <w:r>
        <w:rPr>
          <w:spacing w:val="34"/>
        </w:rPr>
        <w:t xml:space="preserve"> </w:t>
      </w:r>
      <w:r>
        <w:t>may</w:t>
      </w:r>
      <w:r>
        <w:rPr>
          <w:spacing w:val="34"/>
        </w:rPr>
        <w:t xml:space="preserve"> </w:t>
      </w:r>
      <w:r>
        <w:t>seem, the compilation encountered numerous difficulties, particularly when utilizing the p2.xlarge instance.</w:t>
      </w:r>
      <w:r>
        <w:rPr>
          <w:spacing w:val="80"/>
        </w:rPr>
        <w:t xml:space="preserve"> </w:t>
      </w:r>
      <w:r>
        <w:t>This was due to the software’s outdated version being incompatible with the most</w:t>
      </w:r>
      <w:r>
        <w:rPr>
          <w:spacing w:val="-2"/>
        </w:rPr>
        <w:t xml:space="preserve"> </w:t>
      </w:r>
      <w:r>
        <w:t>recent</w:t>
      </w:r>
      <w:r>
        <w:rPr>
          <w:spacing w:val="-2"/>
        </w:rPr>
        <w:t xml:space="preserve"> </w:t>
      </w:r>
      <w:r>
        <w:t>one,</w:t>
      </w:r>
      <w:r>
        <w:rPr>
          <w:spacing w:val="-1"/>
        </w:rPr>
        <w:t xml:space="preserve"> </w:t>
      </w:r>
      <w:r>
        <w:t>thus</w:t>
      </w:r>
      <w:r>
        <w:rPr>
          <w:spacing w:val="-2"/>
        </w:rPr>
        <w:t xml:space="preserve"> </w:t>
      </w:r>
      <w:r>
        <w:t>requiring</w:t>
      </w:r>
      <w:r>
        <w:rPr>
          <w:spacing w:val="-2"/>
        </w:rPr>
        <w:t xml:space="preserve"> </w:t>
      </w:r>
      <w:r>
        <w:t>the</w:t>
      </w:r>
      <w:r>
        <w:rPr>
          <w:spacing w:val="-2"/>
        </w:rPr>
        <w:t xml:space="preserve"> </w:t>
      </w:r>
      <w:r>
        <w:t>downgrading</w:t>
      </w:r>
      <w:r>
        <w:rPr>
          <w:spacing w:val="-2"/>
        </w:rPr>
        <w:t xml:space="preserve"> </w:t>
      </w:r>
      <w:r>
        <w:t>of</w:t>
      </w:r>
      <w:r>
        <w:rPr>
          <w:spacing w:val="-2"/>
        </w:rPr>
        <w:t xml:space="preserve"> </w:t>
      </w:r>
      <w:r>
        <w:t>the</w:t>
      </w:r>
      <w:r>
        <w:rPr>
          <w:spacing w:val="-2"/>
        </w:rPr>
        <w:t xml:space="preserve"> </w:t>
      </w:r>
      <w:r>
        <w:t>compiler</w:t>
      </w:r>
      <w:r>
        <w:rPr>
          <w:spacing w:val="-2"/>
        </w:rPr>
        <w:t xml:space="preserve"> </w:t>
      </w:r>
      <w:r>
        <w:t>from</w:t>
      </w:r>
      <w:r>
        <w:rPr>
          <w:spacing w:val="-2"/>
        </w:rPr>
        <w:t xml:space="preserve"> </w:t>
      </w:r>
      <w:r>
        <w:t>the</w:t>
      </w:r>
      <w:r>
        <w:rPr>
          <w:spacing w:val="-2"/>
        </w:rPr>
        <w:t xml:space="preserve"> </w:t>
      </w:r>
      <w:r>
        <w:t>standard</w:t>
      </w:r>
      <w:r>
        <w:rPr>
          <w:spacing w:val="-2"/>
        </w:rPr>
        <w:t xml:space="preserve"> </w:t>
      </w:r>
      <w:r>
        <w:t xml:space="preserve">Ubuntu </w:t>
      </w:r>
      <w:r>
        <w:rPr>
          <w:spacing w:val="-2"/>
        </w:rPr>
        <w:t>version.</w:t>
      </w:r>
    </w:p>
    <w:p w14:paraId="4185E925">
      <w:pPr>
        <w:pStyle w:val="9"/>
        <w:spacing w:before="107" w:line="273" w:lineRule="auto"/>
        <w:ind w:right="281"/>
        <w:jc w:val="both"/>
      </w:pPr>
      <w:r>
        <w:t>OpenCV is extensively used for the project.</w:t>
      </w:r>
      <w:r>
        <w:rPr>
          <w:spacing w:val="40"/>
        </w:rPr>
        <w:t xml:space="preserve"> </w:t>
      </w:r>
      <w:r>
        <w:t>It serves as the detection library, the Kalman filter implementation and the matrix operations.</w:t>
      </w:r>
      <w:r>
        <w:rPr>
          <w:spacing w:val="40"/>
        </w:rPr>
        <w:t xml:space="preserve"> </w:t>
      </w:r>
      <w:r>
        <w:t>It provides a series of structures and classes that aid in the administration of images and positions.</w:t>
      </w:r>
      <w:r>
        <w:rPr>
          <w:spacing w:val="40"/>
        </w:rPr>
        <w:t xml:space="preserve"> </w:t>
      </w:r>
      <w:r>
        <w:t>In essence, the project would have been impracticable without this library.</w:t>
      </w:r>
    </w:p>
    <w:p w14:paraId="5950E2A6">
      <w:pPr>
        <w:pStyle w:val="9"/>
        <w:spacing w:before="108" w:line="273" w:lineRule="auto"/>
        <w:ind w:right="281"/>
        <w:jc w:val="both"/>
      </w:pPr>
      <w:r>
        <w:t>Although the library is impressive, it possesses certain limitations, particularly regarding detection.</w:t>
      </w:r>
      <w:r>
        <w:rPr>
          <w:spacing w:val="40"/>
        </w:rPr>
        <w:t xml:space="preserve"> </w:t>
      </w:r>
      <w:r>
        <w:t>The core objective of the OpenCV library is not to execute neural networks; hence, it is not in line with the current conventions.</w:t>
      </w:r>
      <w:r>
        <w:rPr>
          <w:spacing w:val="40"/>
        </w:rPr>
        <w:t xml:space="preserve"> </w:t>
      </w:r>
      <w:r>
        <w:t>However, this shortcoming is incon- sequential for the thesis, as it does not require the most advanced detector to produce satisfactory outcomes.</w:t>
      </w:r>
    </w:p>
    <w:p w14:paraId="7D75415E">
      <w:pPr>
        <w:pStyle w:val="9"/>
        <w:spacing w:before="107" w:line="273" w:lineRule="auto"/>
        <w:ind w:right="281"/>
        <w:jc w:val="both"/>
      </w:pPr>
      <w:r>
        <w:t>For streaming video, FFmpeg software is utilized, which is a collection of free software capable</w:t>
      </w:r>
      <w:r>
        <w:rPr>
          <w:spacing w:val="37"/>
        </w:rPr>
        <w:t xml:space="preserve"> </w:t>
      </w:r>
      <w:r>
        <w:t>of</w:t>
      </w:r>
      <w:r>
        <w:rPr>
          <w:spacing w:val="37"/>
        </w:rPr>
        <w:t xml:space="preserve"> </w:t>
      </w:r>
      <w:r>
        <w:t>recording,</w:t>
      </w:r>
      <w:r>
        <w:rPr>
          <w:spacing w:val="40"/>
        </w:rPr>
        <w:t xml:space="preserve"> </w:t>
      </w:r>
      <w:r>
        <w:t>streaming</w:t>
      </w:r>
      <w:r>
        <w:rPr>
          <w:spacing w:val="37"/>
        </w:rPr>
        <w:t xml:space="preserve"> </w:t>
      </w:r>
      <w:r>
        <w:t>and</w:t>
      </w:r>
      <w:r>
        <w:rPr>
          <w:spacing w:val="37"/>
        </w:rPr>
        <w:t xml:space="preserve"> </w:t>
      </w:r>
      <w:r>
        <w:t>converting</w:t>
      </w:r>
      <w:r>
        <w:rPr>
          <w:spacing w:val="37"/>
        </w:rPr>
        <w:t xml:space="preserve"> </w:t>
      </w:r>
      <w:r>
        <w:t>any</w:t>
      </w:r>
      <w:r>
        <w:rPr>
          <w:spacing w:val="37"/>
        </w:rPr>
        <w:t xml:space="preserve"> </w:t>
      </w:r>
      <w:r>
        <w:t>audio</w:t>
      </w:r>
      <w:r>
        <w:rPr>
          <w:spacing w:val="37"/>
        </w:rPr>
        <w:t xml:space="preserve"> </w:t>
      </w:r>
      <w:r>
        <w:t>or</w:t>
      </w:r>
      <w:r>
        <w:rPr>
          <w:spacing w:val="37"/>
        </w:rPr>
        <w:t xml:space="preserve"> </w:t>
      </w:r>
      <w:r>
        <w:t>video.</w:t>
      </w:r>
      <w:r>
        <w:rPr>
          <w:spacing w:val="80"/>
          <w:w w:val="150"/>
        </w:rPr>
        <w:t xml:space="preserve"> </w:t>
      </w:r>
      <w:r>
        <w:t>It</w:t>
      </w:r>
      <w:r>
        <w:rPr>
          <w:spacing w:val="37"/>
        </w:rPr>
        <w:t xml:space="preserve"> </w:t>
      </w:r>
      <w:r>
        <w:t>is</w:t>
      </w:r>
      <w:r>
        <w:rPr>
          <w:spacing w:val="37"/>
        </w:rPr>
        <w:t xml:space="preserve"> </w:t>
      </w:r>
      <w:r>
        <w:t>the</w:t>
      </w:r>
      <w:r>
        <w:rPr>
          <w:spacing w:val="37"/>
        </w:rPr>
        <w:t xml:space="preserve"> </w:t>
      </w:r>
      <w:r>
        <w:t>standard for video handling and allows control over the parameters of the video, from the types of frames created to the streaming protocol used.</w:t>
      </w:r>
      <w:r>
        <w:rPr>
          <w:spacing w:val="40"/>
        </w:rPr>
        <w:t xml:space="preserve"> </w:t>
      </w:r>
      <w:r>
        <w:t>In general, it is operated via the terminal but it can also be implemented as a library within the code. OpenCV incorporates it for the management of video creation.</w:t>
      </w:r>
    </w:p>
    <w:p w14:paraId="14B838AD">
      <w:pPr>
        <w:pStyle w:val="9"/>
        <w:spacing w:before="107" w:line="273" w:lineRule="auto"/>
        <w:ind w:right="281"/>
        <w:jc w:val="both"/>
      </w:pPr>
      <w:r>
        <w:t>The</w:t>
      </w:r>
      <w:r>
        <w:rPr>
          <w:spacing w:val="-1"/>
        </w:rPr>
        <w:t xml:space="preserve"> </w:t>
      </w:r>
      <w:r>
        <w:t>Hungarian</w:t>
      </w:r>
      <w:r>
        <w:rPr>
          <w:spacing w:val="-1"/>
        </w:rPr>
        <w:t xml:space="preserve"> </w:t>
      </w:r>
      <w:r>
        <w:t>Algorithm</w:t>
      </w:r>
      <w:r>
        <w:rPr>
          <w:spacing w:val="-1"/>
        </w:rPr>
        <w:t xml:space="preserve"> </w:t>
      </w:r>
      <w:r>
        <w:t>is</w:t>
      </w:r>
      <w:r>
        <w:rPr>
          <w:spacing w:val="-1"/>
        </w:rPr>
        <w:t xml:space="preserve"> </w:t>
      </w:r>
      <w:r>
        <w:t>not</w:t>
      </w:r>
      <w:r>
        <w:rPr>
          <w:spacing w:val="-1"/>
        </w:rPr>
        <w:t xml:space="preserve"> </w:t>
      </w:r>
      <w:r>
        <w:t>found</w:t>
      </w:r>
      <w:r>
        <w:rPr>
          <w:spacing w:val="-1"/>
        </w:rPr>
        <w:t xml:space="preserve"> </w:t>
      </w:r>
      <w:r>
        <w:t>in</w:t>
      </w:r>
      <w:r>
        <w:rPr>
          <w:spacing w:val="-1"/>
        </w:rPr>
        <w:t xml:space="preserve"> </w:t>
      </w:r>
      <w:r>
        <w:t>the</w:t>
      </w:r>
      <w:r>
        <w:rPr>
          <w:spacing w:val="-1"/>
        </w:rPr>
        <w:t xml:space="preserve"> </w:t>
      </w:r>
      <w:r>
        <w:t>OpenCV</w:t>
      </w:r>
      <w:r>
        <w:rPr>
          <w:spacing w:val="-1"/>
        </w:rPr>
        <w:t xml:space="preserve"> </w:t>
      </w:r>
      <w:r>
        <w:t>library, thus</w:t>
      </w:r>
      <w:r>
        <w:rPr>
          <w:spacing w:val="-1"/>
        </w:rPr>
        <w:t xml:space="preserve"> </w:t>
      </w:r>
      <w:r>
        <w:t>it</w:t>
      </w:r>
      <w:r>
        <w:rPr>
          <w:spacing w:val="-1"/>
        </w:rPr>
        <w:t xml:space="preserve"> </w:t>
      </w:r>
      <w:r>
        <w:t>had</w:t>
      </w:r>
      <w:r>
        <w:rPr>
          <w:spacing w:val="-1"/>
        </w:rPr>
        <w:t xml:space="preserve"> </w:t>
      </w:r>
      <w:r>
        <w:t>to</w:t>
      </w:r>
      <w:r>
        <w:rPr>
          <w:spacing w:val="-1"/>
        </w:rPr>
        <w:t xml:space="preserve"> </w:t>
      </w:r>
      <w:r>
        <w:t>be</w:t>
      </w:r>
      <w:r>
        <w:rPr>
          <w:spacing w:val="-1"/>
        </w:rPr>
        <w:t xml:space="preserve"> </w:t>
      </w:r>
      <w:r>
        <w:t>implemented manually.</w:t>
      </w:r>
      <w:r>
        <w:rPr>
          <w:spacing w:val="40"/>
        </w:rPr>
        <w:t xml:space="preserve"> </w:t>
      </w:r>
      <w:r>
        <w:t>The Hungarian Algorithm employed in this study is based primarily on Markus Buehren’s implementation (See [</w:t>
      </w:r>
      <w:r>
        <w:fldChar w:fldCharType="begin"/>
      </w:r>
      <w:r>
        <w:instrText xml:space="preserve"> HYPERLINK \l "_bookmark157" </w:instrText>
      </w:r>
      <w:r>
        <w:fldChar w:fldCharType="separate"/>
      </w:r>
      <w:r>
        <w:rPr>
          <w:color w:val="0000FF"/>
        </w:rPr>
        <w:t>28</w:t>
      </w:r>
      <w:r>
        <w:rPr>
          <w:color w:val="0000FF"/>
        </w:rPr>
        <w:fldChar w:fldCharType="end"/>
      </w:r>
      <w:r>
        <w:t>]) since it has been heavily optimized.</w:t>
      </w:r>
    </w:p>
    <w:p w14:paraId="538B9398">
      <w:pPr>
        <w:pStyle w:val="9"/>
      </w:pPr>
    </w:p>
    <w:p w14:paraId="111FBCA0">
      <w:pPr>
        <w:pStyle w:val="9"/>
        <w:spacing w:before="2"/>
      </w:pPr>
    </w:p>
    <w:p w14:paraId="182AF6B0">
      <w:pPr>
        <w:pStyle w:val="4"/>
        <w:numPr>
          <w:ilvl w:val="2"/>
          <w:numId w:val="11"/>
        </w:numPr>
        <w:tabs>
          <w:tab w:val="left" w:pos="905"/>
        </w:tabs>
        <w:spacing w:before="0" w:after="0" w:line="240" w:lineRule="auto"/>
        <w:ind w:left="905" w:right="0" w:hanging="905"/>
        <w:jc w:val="left"/>
      </w:pPr>
      <w:bookmarkStart w:id="65" w:name="Software implementation"/>
      <w:bookmarkEnd w:id="65"/>
      <w:bookmarkStart w:id="66" w:name="_bookmark49"/>
      <w:bookmarkEnd w:id="66"/>
      <w:r>
        <w:t>Software</w:t>
      </w:r>
      <w:r>
        <w:rPr>
          <w:spacing w:val="-12"/>
        </w:rPr>
        <w:t xml:space="preserve"> </w:t>
      </w:r>
      <w:r>
        <w:rPr>
          <w:spacing w:val="-2"/>
        </w:rPr>
        <w:t>implementation</w:t>
      </w:r>
    </w:p>
    <w:p w14:paraId="365B77AA">
      <w:pPr>
        <w:pStyle w:val="9"/>
        <w:spacing w:before="1"/>
        <w:rPr>
          <w:rFonts w:ascii="Arial"/>
          <w:b/>
          <w:sz w:val="26"/>
        </w:rPr>
      </w:pPr>
    </w:p>
    <w:p w14:paraId="0D59C793">
      <w:pPr>
        <w:pStyle w:val="9"/>
        <w:spacing w:before="1" w:line="273" w:lineRule="auto"/>
        <w:ind w:right="281"/>
        <w:jc w:val="both"/>
      </w:pPr>
      <w:r>
        <w:rPr>
          <w:w w:val="105"/>
        </w:rPr>
        <w:t>The image processor fullfils the main objectives of the thesis.</w:t>
      </w:r>
      <w:r>
        <w:rPr>
          <w:spacing w:val="40"/>
          <w:w w:val="105"/>
        </w:rPr>
        <w:t xml:space="preserve"> </w:t>
      </w:r>
      <w:r>
        <w:rPr>
          <w:w w:val="105"/>
        </w:rPr>
        <w:t>The main loop is heavily based</w:t>
      </w:r>
      <w:r>
        <w:rPr>
          <w:spacing w:val="-14"/>
          <w:w w:val="105"/>
        </w:rPr>
        <w:t xml:space="preserve"> </w:t>
      </w:r>
      <w:r>
        <w:rPr>
          <w:w w:val="105"/>
        </w:rPr>
        <w:t>in</w:t>
      </w:r>
      <w:r>
        <w:rPr>
          <w:spacing w:val="-14"/>
          <w:w w:val="105"/>
        </w:rPr>
        <w:t xml:space="preserve"> </w:t>
      </w:r>
      <w:r>
        <w:rPr>
          <w:w w:val="105"/>
        </w:rPr>
        <w:t>the</w:t>
      </w:r>
      <w:r>
        <w:rPr>
          <w:spacing w:val="-14"/>
          <w:w w:val="105"/>
        </w:rPr>
        <w:t xml:space="preserve"> </w:t>
      </w:r>
      <w:r>
        <w:rPr>
          <w:w w:val="105"/>
        </w:rPr>
        <w:t>SORT</w:t>
      </w:r>
      <w:r>
        <w:rPr>
          <w:spacing w:val="-14"/>
          <w:w w:val="105"/>
        </w:rPr>
        <w:t xml:space="preserve"> </w:t>
      </w:r>
      <w:r>
        <w:rPr>
          <w:w w:val="105"/>
        </w:rPr>
        <w:t>algorithm,</w:t>
      </w:r>
      <w:r>
        <w:rPr>
          <w:spacing w:val="-14"/>
          <w:w w:val="105"/>
        </w:rPr>
        <w:t xml:space="preserve"> </w:t>
      </w:r>
      <w:r>
        <w:rPr>
          <w:w w:val="105"/>
        </w:rPr>
        <w:t>but</w:t>
      </w:r>
      <w:r>
        <w:rPr>
          <w:spacing w:val="-14"/>
          <w:w w:val="105"/>
        </w:rPr>
        <w:t xml:space="preserve"> </w:t>
      </w:r>
      <w:r>
        <w:rPr>
          <w:w w:val="105"/>
        </w:rPr>
        <w:t>since</w:t>
      </w:r>
      <w:r>
        <w:rPr>
          <w:spacing w:val="-14"/>
          <w:w w:val="105"/>
        </w:rPr>
        <w:t xml:space="preserve"> </w:t>
      </w:r>
      <w:r>
        <w:rPr>
          <w:w w:val="105"/>
        </w:rPr>
        <w:t>the</w:t>
      </w:r>
      <w:r>
        <w:rPr>
          <w:spacing w:val="-14"/>
          <w:w w:val="105"/>
        </w:rPr>
        <w:t xml:space="preserve"> </w:t>
      </w:r>
      <w:r>
        <w:rPr>
          <w:w w:val="105"/>
        </w:rPr>
        <w:t>original</w:t>
      </w:r>
      <w:r>
        <w:rPr>
          <w:spacing w:val="-14"/>
          <w:w w:val="105"/>
        </w:rPr>
        <w:t xml:space="preserve"> </w:t>
      </w:r>
      <w:r>
        <w:rPr>
          <w:w w:val="105"/>
        </w:rPr>
        <w:t>code</w:t>
      </w:r>
      <w:r>
        <w:rPr>
          <w:spacing w:val="-14"/>
          <w:w w:val="105"/>
        </w:rPr>
        <w:t xml:space="preserve"> </w:t>
      </w:r>
      <w:r>
        <w:rPr>
          <w:w w:val="105"/>
        </w:rPr>
        <w:t>was</w:t>
      </w:r>
      <w:r>
        <w:rPr>
          <w:spacing w:val="-14"/>
          <w:w w:val="105"/>
        </w:rPr>
        <w:t xml:space="preserve"> </w:t>
      </w:r>
      <w:r>
        <w:rPr>
          <w:w w:val="105"/>
        </w:rPr>
        <w:t>built</w:t>
      </w:r>
      <w:r>
        <w:rPr>
          <w:spacing w:val="-14"/>
          <w:w w:val="105"/>
        </w:rPr>
        <w:t xml:space="preserve"> </w:t>
      </w:r>
      <w:r>
        <w:rPr>
          <w:w w:val="105"/>
        </w:rPr>
        <w:t>to</w:t>
      </w:r>
      <w:r>
        <w:rPr>
          <w:spacing w:val="-14"/>
          <w:w w:val="105"/>
        </w:rPr>
        <w:t xml:space="preserve"> </w:t>
      </w:r>
      <w:r>
        <w:rPr>
          <w:w w:val="105"/>
        </w:rPr>
        <w:t>be</w:t>
      </w:r>
      <w:r>
        <w:rPr>
          <w:spacing w:val="-14"/>
          <w:w w:val="105"/>
        </w:rPr>
        <w:t xml:space="preserve"> </w:t>
      </w:r>
      <w:r>
        <w:rPr>
          <w:w w:val="105"/>
        </w:rPr>
        <w:t>used</w:t>
      </w:r>
      <w:r>
        <w:rPr>
          <w:spacing w:val="-14"/>
          <w:w w:val="105"/>
        </w:rPr>
        <w:t xml:space="preserve"> </w:t>
      </w:r>
      <w:r>
        <w:rPr>
          <w:w w:val="105"/>
        </w:rPr>
        <w:t>in</w:t>
      </w:r>
      <w:r>
        <w:rPr>
          <w:spacing w:val="-14"/>
          <w:w w:val="105"/>
        </w:rPr>
        <w:t xml:space="preserve"> </w:t>
      </w:r>
      <w:r>
        <w:rPr>
          <w:w w:val="105"/>
        </w:rPr>
        <w:t>Python</w:t>
      </w:r>
      <w:r>
        <w:rPr>
          <w:spacing w:val="-14"/>
          <w:w w:val="105"/>
        </w:rPr>
        <w:t xml:space="preserve"> </w:t>
      </w:r>
      <w:r>
        <w:rPr>
          <w:w w:val="105"/>
        </w:rPr>
        <w:t>it had</w:t>
      </w:r>
      <w:r>
        <w:rPr>
          <w:spacing w:val="-9"/>
          <w:w w:val="105"/>
        </w:rPr>
        <w:t xml:space="preserve"> </w:t>
      </w:r>
      <w:r>
        <w:rPr>
          <w:w w:val="105"/>
        </w:rPr>
        <w:t>to</w:t>
      </w:r>
      <w:r>
        <w:rPr>
          <w:spacing w:val="-9"/>
          <w:w w:val="105"/>
        </w:rPr>
        <w:t xml:space="preserve"> </w:t>
      </w:r>
      <w:r>
        <w:rPr>
          <w:w w:val="105"/>
        </w:rPr>
        <w:t>be</w:t>
      </w:r>
      <w:r>
        <w:rPr>
          <w:spacing w:val="-9"/>
          <w:w w:val="105"/>
        </w:rPr>
        <w:t xml:space="preserve"> </w:t>
      </w:r>
      <w:r>
        <w:rPr>
          <w:w w:val="105"/>
        </w:rPr>
        <w:t>rewritten</w:t>
      </w:r>
      <w:r>
        <w:rPr>
          <w:spacing w:val="-9"/>
          <w:w w:val="105"/>
        </w:rPr>
        <w:t xml:space="preserve"> </w:t>
      </w:r>
      <w:r>
        <w:rPr>
          <w:w w:val="105"/>
        </w:rPr>
        <w:t>in</w:t>
      </w:r>
      <w:r>
        <w:rPr>
          <w:spacing w:val="-9"/>
          <w:w w:val="105"/>
        </w:rPr>
        <w:t xml:space="preserve"> </w:t>
      </w:r>
      <w:r>
        <w:rPr>
          <w:w w:val="105"/>
        </w:rPr>
        <w:t>C++</w:t>
      </w:r>
      <w:r>
        <w:rPr>
          <w:spacing w:val="-9"/>
          <w:w w:val="105"/>
        </w:rPr>
        <w:t xml:space="preserve"> </w:t>
      </w:r>
      <w:r>
        <w:rPr>
          <w:w w:val="105"/>
        </w:rPr>
        <w:t>from</w:t>
      </w:r>
      <w:r>
        <w:rPr>
          <w:spacing w:val="-9"/>
          <w:w w:val="105"/>
        </w:rPr>
        <w:t xml:space="preserve"> </w:t>
      </w:r>
      <w:r>
        <w:rPr>
          <w:w w:val="105"/>
        </w:rPr>
        <w:t>scratch.</w:t>
      </w:r>
    </w:p>
    <w:p w14:paraId="7AA7066B">
      <w:pPr>
        <w:pStyle w:val="9"/>
        <w:spacing w:before="107" w:line="273" w:lineRule="auto"/>
        <w:ind w:right="280"/>
        <w:jc w:val="both"/>
      </w:pPr>
      <w:r>
        <w:rPr>
          <w:w w:val="105"/>
        </w:rPr>
        <w:t>It</w:t>
      </w:r>
      <w:r>
        <w:rPr>
          <w:spacing w:val="-1"/>
          <w:w w:val="105"/>
        </w:rPr>
        <w:t xml:space="preserve"> </w:t>
      </w:r>
      <w:r>
        <w:rPr>
          <w:w w:val="105"/>
        </w:rPr>
        <w:t>functions</w:t>
      </w:r>
      <w:r>
        <w:rPr>
          <w:spacing w:val="-1"/>
          <w:w w:val="105"/>
        </w:rPr>
        <w:t xml:space="preserve"> </w:t>
      </w:r>
      <w:r>
        <w:rPr>
          <w:w w:val="105"/>
        </w:rPr>
        <w:t>by</w:t>
      </w:r>
      <w:r>
        <w:rPr>
          <w:spacing w:val="-1"/>
          <w:w w:val="105"/>
        </w:rPr>
        <w:t xml:space="preserve"> </w:t>
      </w:r>
      <w:r>
        <w:rPr>
          <w:w w:val="105"/>
        </w:rPr>
        <w:t>analyzing</w:t>
      </w:r>
      <w:r>
        <w:rPr>
          <w:spacing w:val="-1"/>
          <w:w w:val="105"/>
        </w:rPr>
        <w:t xml:space="preserve"> </w:t>
      </w:r>
      <w:r>
        <w:rPr>
          <w:w w:val="105"/>
        </w:rPr>
        <w:t>the</w:t>
      </w:r>
      <w:r>
        <w:rPr>
          <w:spacing w:val="-1"/>
          <w:w w:val="105"/>
        </w:rPr>
        <w:t xml:space="preserve"> </w:t>
      </w:r>
      <w:r>
        <w:rPr>
          <w:w w:val="105"/>
        </w:rPr>
        <w:t>video</w:t>
      </w:r>
      <w:r>
        <w:rPr>
          <w:spacing w:val="-1"/>
          <w:w w:val="105"/>
        </w:rPr>
        <w:t xml:space="preserve"> </w:t>
      </w:r>
      <w:r>
        <w:rPr>
          <w:w w:val="105"/>
        </w:rPr>
        <w:t>frames</w:t>
      </w:r>
      <w:r>
        <w:rPr>
          <w:spacing w:val="-1"/>
          <w:w w:val="105"/>
        </w:rPr>
        <w:t xml:space="preserve"> </w:t>
      </w:r>
      <w:r>
        <w:rPr>
          <w:w w:val="105"/>
        </w:rPr>
        <w:t>and</w:t>
      </w:r>
      <w:r>
        <w:rPr>
          <w:spacing w:val="-1"/>
          <w:w w:val="105"/>
        </w:rPr>
        <w:t xml:space="preserve"> </w:t>
      </w:r>
      <w:r>
        <w:rPr>
          <w:w w:val="105"/>
        </w:rPr>
        <w:t>extracting</w:t>
      </w:r>
      <w:r>
        <w:rPr>
          <w:spacing w:val="-1"/>
          <w:w w:val="105"/>
        </w:rPr>
        <w:t xml:space="preserve"> </w:t>
      </w:r>
      <w:r>
        <w:rPr>
          <w:w w:val="105"/>
        </w:rPr>
        <w:t>the</w:t>
      </w:r>
      <w:r>
        <w:rPr>
          <w:spacing w:val="-1"/>
          <w:w w:val="105"/>
        </w:rPr>
        <w:t xml:space="preserve"> </w:t>
      </w:r>
      <w:r>
        <w:rPr>
          <w:w w:val="105"/>
        </w:rPr>
        <w:t>bounding</w:t>
      </w:r>
      <w:r>
        <w:rPr>
          <w:spacing w:val="-1"/>
          <w:w w:val="105"/>
        </w:rPr>
        <w:t xml:space="preserve"> </w:t>
      </w:r>
      <w:r>
        <w:rPr>
          <w:w w:val="105"/>
        </w:rPr>
        <w:t>boxes</w:t>
      </w:r>
      <w:r>
        <w:rPr>
          <w:spacing w:val="-1"/>
          <w:w w:val="105"/>
        </w:rPr>
        <w:t xml:space="preserve"> </w:t>
      </w:r>
      <w:r>
        <w:rPr>
          <w:w w:val="105"/>
        </w:rPr>
        <w:t>for</w:t>
      </w:r>
      <w:r>
        <w:rPr>
          <w:spacing w:val="-1"/>
          <w:w w:val="105"/>
        </w:rPr>
        <w:t xml:space="preserve"> </w:t>
      </w:r>
      <w:r>
        <w:rPr>
          <w:w w:val="105"/>
        </w:rPr>
        <w:t xml:space="preserve">every </w:t>
      </w:r>
      <w:r>
        <w:rPr>
          <w:spacing w:val="-2"/>
          <w:w w:val="105"/>
        </w:rPr>
        <w:t>vehicle.</w:t>
      </w:r>
      <w:r>
        <w:rPr>
          <w:spacing w:val="5"/>
          <w:w w:val="105"/>
        </w:rPr>
        <w:t xml:space="preserve"> </w:t>
      </w:r>
      <w:r>
        <w:rPr>
          <w:spacing w:val="-2"/>
          <w:w w:val="105"/>
        </w:rPr>
        <w:t>From</w:t>
      </w:r>
      <w:r>
        <w:rPr>
          <w:spacing w:val="-13"/>
          <w:w w:val="105"/>
        </w:rPr>
        <w:t xml:space="preserve"> </w:t>
      </w:r>
      <w:r>
        <w:rPr>
          <w:spacing w:val="-2"/>
          <w:w w:val="105"/>
        </w:rPr>
        <w:t>this</w:t>
      </w:r>
      <w:r>
        <w:rPr>
          <w:spacing w:val="-13"/>
          <w:w w:val="105"/>
        </w:rPr>
        <w:t xml:space="preserve"> </w:t>
      </w:r>
      <w:r>
        <w:rPr>
          <w:spacing w:val="-2"/>
          <w:w w:val="105"/>
        </w:rPr>
        <w:t>data,</w:t>
      </w:r>
      <w:r>
        <w:rPr>
          <w:spacing w:val="-12"/>
          <w:w w:val="105"/>
        </w:rPr>
        <w:t xml:space="preserve"> </w:t>
      </w:r>
      <w:r>
        <w:rPr>
          <w:spacing w:val="-2"/>
          <w:w w:val="105"/>
        </w:rPr>
        <w:t>the</w:t>
      </w:r>
      <w:r>
        <w:rPr>
          <w:spacing w:val="-13"/>
          <w:w w:val="105"/>
        </w:rPr>
        <w:t xml:space="preserve"> </w:t>
      </w:r>
      <w:r>
        <w:rPr>
          <w:spacing w:val="-2"/>
          <w:w w:val="105"/>
        </w:rPr>
        <w:t>vehicles</w:t>
      </w:r>
      <w:r>
        <w:rPr>
          <w:spacing w:val="-13"/>
          <w:w w:val="105"/>
        </w:rPr>
        <w:t xml:space="preserve"> </w:t>
      </w:r>
      <w:r>
        <w:rPr>
          <w:spacing w:val="-2"/>
          <w:w w:val="105"/>
        </w:rPr>
        <w:t>are</w:t>
      </w:r>
      <w:r>
        <w:rPr>
          <w:spacing w:val="-13"/>
          <w:w w:val="105"/>
        </w:rPr>
        <w:t xml:space="preserve"> </w:t>
      </w:r>
      <w:r>
        <w:rPr>
          <w:spacing w:val="-2"/>
          <w:w w:val="105"/>
        </w:rPr>
        <w:t>tracked</w:t>
      </w:r>
      <w:r>
        <w:rPr>
          <w:spacing w:val="-13"/>
          <w:w w:val="105"/>
        </w:rPr>
        <w:t xml:space="preserve"> </w:t>
      </w:r>
      <w:r>
        <w:rPr>
          <w:spacing w:val="-2"/>
          <w:w w:val="105"/>
        </w:rPr>
        <w:t>and</w:t>
      </w:r>
      <w:r>
        <w:rPr>
          <w:spacing w:val="-13"/>
          <w:w w:val="105"/>
        </w:rPr>
        <w:t xml:space="preserve"> </w:t>
      </w:r>
      <w:r>
        <w:rPr>
          <w:spacing w:val="-2"/>
          <w:w w:val="105"/>
        </w:rPr>
        <w:t>their</w:t>
      </w:r>
      <w:r>
        <w:rPr>
          <w:spacing w:val="-13"/>
          <w:w w:val="105"/>
        </w:rPr>
        <w:t xml:space="preserve"> </w:t>
      </w:r>
      <w:r>
        <w:rPr>
          <w:spacing w:val="-2"/>
          <w:w w:val="105"/>
        </w:rPr>
        <w:t>respective</w:t>
      </w:r>
      <w:r>
        <w:rPr>
          <w:spacing w:val="-13"/>
          <w:w w:val="105"/>
        </w:rPr>
        <w:t xml:space="preserve"> </w:t>
      </w:r>
      <w:r>
        <w:rPr>
          <w:spacing w:val="-2"/>
          <w:w w:val="105"/>
        </w:rPr>
        <w:t>speeds</w:t>
      </w:r>
      <w:r>
        <w:rPr>
          <w:spacing w:val="-13"/>
          <w:w w:val="105"/>
        </w:rPr>
        <w:t xml:space="preserve"> </w:t>
      </w:r>
      <w:r>
        <w:rPr>
          <w:spacing w:val="-2"/>
          <w:w w:val="105"/>
        </w:rPr>
        <w:t>are</w:t>
      </w:r>
      <w:r>
        <w:rPr>
          <w:spacing w:val="-13"/>
          <w:w w:val="105"/>
        </w:rPr>
        <w:t xml:space="preserve"> </w:t>
      </w:r>
      <w:r>
        <w:rPr>
          <w:spacing w:val="-2"/>
          <w:w w:val="105"/>
        </w:rPr>
        <w:t xml:space="preserve">recorded. </w:t>
      </w:r>
      <w:r>
        <w:rPr>
          <w:w w:val="105"/>
        </w:rPr>
        <w:t>Following this, a new video stream is generated which displays the identified vehicles alongside their recorded speed for the user.</w:t>
      </w:r>
      <w:r>
        <w:rPr>
          <w:spacing w:val="40"/>
          <w:w w:val="105"/>
        </w:rPr>
        <w:t xml:space="preserve"> </w:t>
      </w:r>
      <w:r>
        <w:rPr>
          <w:w w:val="105"/>
        </w:rPr>
        <w:t>This must be accomplished regularly and must</w:t>
      </w:r>
      <w:r>
        <w:rPr>
          <w:spacing w:val="-18"/>
          <w:w w:val="105"/>
        </w:rPr>
        <w:t xml:space="preserve"> </w:t>
      </w:r>
      <w:r>
        <w:rPr>
          <w:w w:val="105"/>
        </w:rPr>
        <w:t>be</w:t>
      </w:r>
      <w:r>
        <w:rPr>
          <w:spacing w:val="-17"/>
          <w:w w:val="105"/>
        </w:rPr>
        <w:t xml:space="preserve"> </w:t>
      </w:r>
      <w:r>
        <w:rPr>
          <w:w w:val="105"/>
        </w:rPr>
        <w:t>resilient</w:t>
      </w:r>
      <w:r>
        <w:rPr>
          <w:spacing w:val="-17"/>
          <w:w w:val="105"/>
        </w:rPr>
        <w:t xml:space="preserve"> </w:t>
      </w:r>
      <w:r>
        <w:rPr>
          <w:w w:val="105"/>
        </w:rPr>
        <w:t>to</w:t>
      </w:r>
      <w:r>
        <w:rPr>
          <w:spacing w:val="-17"/>
          <w:w w:val="105"/>
        </w:rPr>
        <w:t xml:space="preserve"> </w:t>
      </w:r>
      <w:r>
        <w:rPr>
          <w:w w:val="105"/>
        </w:rPr>
        <w:t>disruptions</w:t>
      </w:r>
      <w:r>
        <w:rPr>
          <w:spacing w:val="-18"/>
          <w:w w:val="105"/>
        </w:rPr>
        <w:t xml:space="preserve"> </w:t>
      </w:r>
      <w:r>
        <w:rPr>
          <w:w w:val="105"/>
        </w:rPr>
        <w:t>in</w:t>
      </w:r>
      <w:r>
        <w:rPr>
          <w:spacing w:val="-17"/>
          <w:w w:val="105"/>
        </w:rPr>
        <w:t xml:space="preserve"> </w:t>
      </w:r>
      <w:r>
        <w:rPr>
          <w:w w:val="105"/>
        </w:rPr>
        <w:t>the</w:t>
      </w:r>
      <w:r>
        <w:rPr>
          <w:spacing w:val="-17"/>
          <w:w w:val="105"/>
        </w:rPr>
        <w:t xml:space="preserve"> </w:t>
      </w:r>
      <w:r>
        <w:rPr>
          <w:w w:val="105"/>
        </w:rPr>
        <w:t>connection</w:t>
      </w:r>
      <w:r>
        <w:rPr>
          <w:spacing w:val="-17"/>
          <w:w w:val="105"/>
        </w:rPr>
        <w:t xml:space="preserve"> </w:t>
      </w:r>
      <w:r>
        <w:rPr>
          <w:w w:val="105"/>
        </w:rPr>
        <w:t>due</w:t>
      </w:r>
      <w:r>
        <w:rPr>
          <w:spacing w:val="-18"/>
          <w:w w:val="105"/>
        </w:rPr>
        <w:t xml:space="preserve"> </w:t>
      </w:r>
      <w:r>
        <w:rPr>
          <w:w w:val="105"/>
        </w:rPr>
        <w:t>to</w:t>
      </w:r>
      <w:r>
        <w:rPr>
          <w:spacing w:val="-17"/>
          <w:w w:val="105"/>
        </w:rPr>
        <w:t xml:space="preserve"> </w:t>
      </w:r>
      <w:r>
        <w:rPr>
          <w:w w:val="105"/>
        </w:rPr>
        <w:t>the</w:t>
      </w:r>
      <w:r>
        <w:rPr>
          <w:spacing w:val="-17"/>
          <w:w w:val="105"/>
        </w:rPr>
        <w:t xml:space="preserve"> </w:t>
      </w:r>
      <w:r>
        <w:rPr>
          <w:w w:val="105"/>
        </w:rPr>
        <w:t>drones’</w:t>
      </w:r>
      <w:r>
        <w:rPr>
          <w:spacing w:val="-17"/>
          <w:w w:val="105"/>
        </w:rPr>
        <w:t xml:space="preserve"> </w:t>
      </w:r>
      <w:r>
        <w:rPr>
          <w:w w:val="105"/>
        </w:rPr>
        <w:t>continual</w:t>
      </w:r>
      <w:r>
        <w:rPr>
          <w:spacing w:val="-17"/>
          <w:w w:val="105"/>
        </w:rPr>
        <w:t xml:space="preserve"> </w:t>
      </w:r>
      <w:r>
        <w:rPr>
          <w:w w:val="105"/>
        </w:rPr>
        <w:t xml:space="preserve">movement. The top-level architecture can be seen in Figure </w:t>
      </w:r>
      <w:r>
        <w:fldChar w:fldCharType="begin"/>
      </w:r>
      <w:r>
        <w:instrText xml:space="preserve"> HYPERLINK \l "_bookmark50" </w:instrText>
      </w:r>
      <w:r>
        <w:fldChar w:fldCharType="separate"/>
      </w:r>
      <w:r>
        <w:rPr>
          <w:color w:val="0000FF"/>
          <w:w w:val="105"/>
        </w:rPr>
        <w:t>2.3</w:t>
      </w:r>
      <w:r>
        <w:rPr>
          <w:color w:val="0000FF"/>
          <w:w w:val="105"/>
        </w:rPr>
        <w:fldChar w:fldCharType="end"/>
      </w:r>
      <w:r>
        <w:rPr>
          <w:w w:val="105"/>
        </w:rPr>
        <w:t>.</w:t>
      </w:r>
    </w:p>
    <w:p w14:paraId="0ED8666D">
      <w:pPr>
        <w:pStyle w:val="9"/>
        <w:spacing w:before="107" w:line="273" w:lineRule="auto"/>
        <w:ind w:right="281"/>
        <w:jc w:val="both"/>
      </w:pPr>
      <w:r>
        <w:t>The software implementation can be viewed from two different perspectives.</w:t>
      </w:r>
      <w:r>
        <w:rPr>
          <w:spacing w:val="40"/>
        </w:rPr>
        <w:t xml:space="preserve"> </w:t>
      </w:r>
      <w:r>
        <w:t>Firstly, from the</w:t>
      </w:r>
      <w:r>
        <w:rPr>
          <w:spacing w:val="-4"/>
        </w:rPr>
        <w:t xml:space="preserve"> </w:t>
      </w:r>
      <w:r>
        <w:t>perspective</w:t>
      </w:r>
      <w:r>
        <w:rPr>
          <w:spacing w:val="-4"/>
        </w:rPr>
        <w:t xml:space="preserve"> </w:t>
      </w:r>
      <w:r>
        <w:t>of</w:t>
      </w:r>
      <w:r>
        <w:rPr>
          <w:spacing w:val="-4"/>
        </w:rPr>
        <w:t xml:space="preserve"> </w:t>
      </w:r>
      <w:r>
        <w:t>the</w:t>
      </w:r>
      <w:r>
        <w:rPr>
          <w:spacing w:val="-4"/>
        </w:rPr>
        <w:t xml:space="preserve"> </w:t>
      </w:r>
      <w:r>
        <w:t>video</w:t>
      </w:r>
      <w:r>
        <w:rPr>
          <w:spacing w:val="-4"/>
        </w:rPr>
        <w:t xml:space="preserve"> </w:t>
      </w:r>
      <w:r>
        <w:t>frame</w:t>
      </w:r>
      <w:r>
        <w:rPr>
          <w:spacing w:val="-4"/>
        </w:rPr>
        <w:t xml:space="preserve"> </w:t>
      </w:r>
      <w:r>
        <w:t>as</w:t>
      </w:r>
      <w:r>
        <w:rPr>
          <w:spacing w:val="-4"/>
        </w:rPr>
        <w:t xml:space="preserve"> </w:t>
      </w:r>
      <w:r>
        <w:t>it</w:t>
      </w:r>
      <w:r>
        <w:rPr>
          <w:spacing w:val="-4"/>
        </w:rPr>
        <w:t xml:space="preserve"> </w:t>
      </w:r>
      <w:r>
        <w:t>moves</w:t>
      </w:r>
      <w:r>
        <w:rPr>
          <w:spacing w:val="-4"/>
        </w:rPr>
        <w:t xml:space="preserve"> </w:t>
      </w:r>
      <w:r>
        <w:t>through</w:t>
      </w:r>
      <w:r>
        <w:rPr>
          <w:spacing w:val="-4"/>
        </w:rPr>
        <w:t xml:space="preserve"> </w:t>
      </w:r>
      <w:r>
        <w:t>the</w:t>
      </w:r>
      <w:r>
        <w:rPr>
          <w:spacing w:val="-4"/>
        </w:rPr>
        <w:t xml:space="preserve"> </w:t>
      </w:r>
      <w:r>
        <w:t>various</w:t>
      </w:r>
      <w:r>
        <w:rPr>
          <w:spacing w:val="-4"/>
        </w:rPr>
        <w:t xml:space="preserve"> </w:t>
      </w:r>
      <w:r>
        <w:t>components.</w:t>
      </w:r>
      <w:r>
        <w:rPr>
          <w:spacing w:val="23"/>
        </w:rPr>
        <w:t xml:space="preserve"> </w:t>
      </w:r>
      <w:r>
        <w:t>The</w:t>
      </w:r>
      <w:r>
        <w:rPr>
          <w:spacing w:val="-4"/>
        </w:rPr>
        <w:t xml:space="preserve"> </w:t>
      </w:r>
      <w:r>
        <w:t xml:space="preserve">image processor must first identify the object, track it, and lastly utilize this data to estimate its </w:t>
      </w:r>
      <w:r>
        <w:rPr>
          <w:spacing w:val="-2"/>
        </w:rPr>
        <w:t>position.</w:t>
      </w:r>
    </w:p>
    <w:p w14:paraId="6A1C9725">
      <w:pPr>
        <w:pStyle w:val="9"/>
        <w:spacing w:before="108" w:line="273" w:lineRule="auto"/>
        <w:ind w:right="280"/>
        <w:jc w:val="both"/>
      </w:pPr>
      <w:r>
        <w:t>Secondly,</w:t>
      </w:r>
      <w:r>
        <w:rPr>
          <w:spacing w:val="-3"/>
        </w:rPr>
        <w:t xml:space="preserve"> </w:t>
      </w:r>
      <w:r>
        <w:t>from</w:t>
      </w:r>
      <w:r>
        <w:rPr>
          <w:spacing w:val="-4"/>
        </w:rPr>
        <w:t xml:space="preserve"> </w:t>
      </w:r>
      <w:r>
        <w:t>the</w:t>
      </w:r>
      <w:r>
        <w:rPr>
          <w:spacing w:val="-4"/>
        </w:rPr>
        <w:t xml:space="preserve"> </w:t>
      </w:r>
      <w:r>
        <w:t>point</w:t>
      </w:r>
      <w:r>
        <w:rPr>
          <w:spacing w:val="-4"/>
        </w:rPr>
        <w:t xml:space="preserve"> </w:t>
      </w:r>
      <w:r>
        <w:t>of</w:t>
      </w:r>
      <w:r>
        <w:rPr>
          <w:spacing w:val="-4"/>
        </w:rPr>
        <w:t xml:space="preserve"> </w:t>
      </w:r>
      <w:r>
        <w:t>view</w:t>
      </w:r>
      <w:r>
        <w:rPr>
          <w:spacing w:val="-4"/>
        </w:rPr>
        <w:t xml:space="preserve"> </w:t>
      </w:r>
      <w:r>
        <w:t>of</w:t>
      </w:r>
      <w:r>
        <w:rPr>
          <w:spacing w:val="-4"/>
        </w:rPr>
        <w:t xml:space="preserve"> </w:t>
      </w:r>
      <w:r>
        <w:t>the</w:t>
      </w:r>
      <w:r>
        <w:rPr>
          <w:spacing w:val="-4"/>
        </w:rPr>
        <w:t xml:space="preserve"> </w:t>
      </w:r>
      <w:r>
        <w:t>tracker</w:t>
      </w:r>
      <w:r>
        <w:rPr>
          <w:spacing w:val="-4"/>
        </w:rPr>
        <w:t xml:space="preserve"> </w:t>
      </w:r>
      <w:r>
        <w:t>itself. A</w:t>
      </w:r>
      <w:r>
        <w:rPr>
          <w:spacing w:val="-4"/>
        </w:rPr>
        <w:t xml:space="preserve"> </w:t>
      </w:r>
      <w:r>
        <w:t>tracker</w:t>
      </w:r>
      <w:r>
        <w:rPr>
          <w:spacing w:val="-4"/>
        </w:rPr>
        <w:t xml:space="preserve"> </w:t>
      </w:r>
      <w:r>
        <w:t>is</w:t>
      </w:r>
      <w:r>
        <w:rPr>
          <w:spacing w:val="-4"/>
        </w:rPr>
        <w:t xml:space="preserve"> </w:t>
      </w:r>
      <w:r>
        <w:t>responsible</w:t>
      </w:r>
      <w:r>
        <w:rPr>
          <w:spacing w:val="-4"/>
        </w:rPr>
        <w:t xml:space="preserve"> </w:t>
      </w:r>
      <w:r>
        <w:t>for</w:t>
      </w:r>
      <w:r>
        <w:rPr>
          <w:spacing w:val="-4"/>
        </w:rPr>
        <w:t xml:space="preserve"> </w:t>
      </w:r>
      <w:r>
        <w:t>monitoring an</w:t>
      </w:r>
      <w:r>
        <w:rPr>
          <w:spacing w:val="-7"/>
        </w:rPr>
        <w:t xml:space="preserve"> </w:t>
      </w:r>
      <w:r>
        <w:t>object</w:t>
      </w:r>
      <w:r>
        <w:rPr>
          <w:spacing w:val="-7"/>
        </w:rPr>
        <w:t xml:space="preserve"> </w:t>
      </w:r>
      <w:r>
        <w:t>on</w:t>
      </w:r>
      <w:r>
        <w:rPr>
          <w:spacing w:val="-7"/>
        </w:rPr>
        <w:t xml:space="preserve"> </w:t>
      </w:r>
      <w:r>
        <w:t>the</w:t>
      </w:r>
      <w:r>
        <w:rPr>
          <w:spacing w:val="-7"/>
        </w:rPr>
        <w:t xml:space="preserve"> </w:t>
      </w:r>
      <w:r>
        <w:t>screen,</w:t>
      </w:r>
      <w:r>
        <w:rPr>
          <w:spacing w:val="-3"/>
        </w:rPr>
        <w:t xml:space="preserve"> </w:t>
      </w:r>
      <w:r>
        <w:t>specifically</w:t>
      </w:r>
      <w:r>
        <w:rPr>
          <w:spacing w:val="-7"/>
        </w:rPr>
        <w:t xml:space="preserve"> </w:t>
      </w:r>
      <w:r>
        <w:t>a</w:t>
      </w:r>
      <w:r>
        <w:rPr>
          <w:spacing w:val="-7"/>
        </w:rPr>
        <w:t xml:space="preserve"> </w:t>
      </w:r>
      <w:r>
        <w:t>car</w:t>
      </w:r>
      <w:r>
        <w:rPr>
          <w:spacing w:val="-7"/>
        </w:rPr>
        <w:t xml:space="preserve"> </w:t>
      </w:r>
      <w:r>
        <w:t>in</w:t>
      </w:r>
      <w:r>
        <w:rPr>
          <w:spacing w:val="-7"/>
        </w:rPr>
        <w:t xml:space="preserve"> </w:t>
      </w:r>
      <w:r>
        <w:t>this</w:t>
      </w:r>
      <w:r>
        <w:rPr>
          <w:spacing w:val="-7"/>
        </w:rPr>
        <w:t xml:space="preserve"> </w:t>
      </w:r>
      <w:r>
        <w:t>thesis.</w:t>
      </w:r>
      <w:r>
        <w:rPr>
          <w:spacing w:val="22"/>
        </w:rPr>
        <w:t xml:space="preserve"> </w:t>
      </w:r>
      <w:r>
        <w:t>It</w:t>
      </w:r>
      <w:r>
        <w:rPr>
          <w:spacing w:val="-7"/>
        </w:rPr>
        <w:t xml:space="preserve"> </w:t>
      </w:r>
      <w:r>
        <w:t>functions</w:t>
      </w:r>
      <w:r>
        <w:rPr>
          <w:spacing w:val="-7"/>
        </w:rPr>
        <w:t xml:space="preserve"> </w:t>
      </w:r>
      <w:r>
        <w:t>as</w:t>
      </w:r>
      <w:r>
        <w:rPr>
          <w:spacing w:val="-7"/>
        </w:rPr>
        <w:t xml:space="preserve"> </w:t>
      </w:r>
      <w:r>
        <w:t>the</w:t>
      </w:r>
      <w:r>
        <w:rPr>
          <w:spacing w:val="-7"/>
        </w:rPr>
        <w:t xml:space="preserve"> </w:t>
      </w:r>
      <w:r>
        <w:t>code’s</w:t>
      </w:r>
      <w:r>
        <w:rPr>
          <w:spacing w:val="-7"/>
        </w:rPr>
        <w:t xml:space="preserve"> </w:t>
      </w:r>
      <w:r>
        <w:t>object</w:t>
      </w:r>
      <w:r>
        <w:rPr>
          <w:spacing w:val="-7"/>
        </w:rPr>
        <w:t xml:space="preserve"> </w:t>
      </w:r>
      <w:r>
        <w:t xml:space="preserve">and </w:t>
      </w:r>
      <w:r>
        <w:rPr>
          <w:w w:val="105"/>
        </w:rPr>
        <w:t>comprises</w:t>
      </w:r>
      <w:r>
        <w:rPr>
          <w:spacing w:val="-11"/>
          <w:w w:val="105"/>
        </w:rPr>
        <w:t xml:space="preserve"> </w:t>
      </w:r>
      <w:r>
        <w:rPr>
          <w:w w:val="105"/>
        </w:rPr>
        <w:t>all</w:t>
      </w:r>
      <w:r>
        <w:rPr>
          <w:spacing w:val="-11"/>
          <w:w w:val="105"/>
        </w:rPr>
        <w:t xml:space="preserve"> </w:t>
      </w:r>
      <w:r>
        <w:rPr>
          <w:w w:val="105"/>
        </w:rPr>
        <w:t>the</w:t>
      </w:r>
      <w:r>
        <w:rPr>
          <w:spacing w:val="-11"/>
          <w:w w:val="105"/>
        </w:rPr>
        <w:t xml:space="preserve"> </w:t>
      </w:r>
      <w:r>
        <w:rPr>
          <w:w w:val="105"/>
        </w:rPr>
        <w:t>essential</w:t>
      </w:r>
      <w:r>
        <w:rPr>
          <w:spacing w:val="-11"/>
          <w:w w:val="105"/>
        </w:rPr>
        <w:t xml:space="preserve"> </w:t>
      </w:r>
      <w:r>
        <w:rPr>
          <w:w w:val="105"/>
        </w:rPr>
        <w:t>data</w:t>
      </w:r>
      <w:r>
        <w:rPr>
          <w:spacing w:val="-11"/>
          <w:w w:val="105"/>
        </w:rPr>
        <w:t xml:space="preserve"> </w:t>
      </w:r>
      <w:r>
        <w:rPr>
          <w:w w:val="105"/>
        </w:rPr>
        <w:t>to</w:t>
      </w:r>
      <w:r>
        <w:rPr>
          <w:spacing w:val="-11"/>
          <w:w w:val="105"/>
        </w:rPr>
        <w:t xml:space="preserve"> </w:t>
      </w:r>
      <w:r>
        <w:rPr>
          <w:w w:val="105"/>
        </w:rPr>
        <w:t>predict</w:t>
      </w:r>
      <w:r>
        <w:rPr>
          <w:spacing w:val="-12"/>
          <w:w w:val="105"/>
        </w:rPr>
        <w:t xml:space="preserve"> </w:t>
      </w:r>
      <w:r>
        <w:rPr>
          <w:w w:val="105"/>
        </w:rPr>
        <w:t>the</w:t>
      </w:r>
      <w:r>
        <w:rPr>
          <w:spacing w:val="-11"/>
          <w:w w:val="105"/>
        </w:rPr>
        <w:t xml:space="preserve"> </w:t>
      </w:r>
      <w:r>
        <w:rPr>
          <w:w w:val="105"/>
        </w:rPr>
        <w:t>position.</w:t>
      </w:r>
      <w:r>
        <w:rPr>
          <w:spacing w:val="18"/>
          <w:w w:val="105"/>
        </w:rPr>
        <w:t xml:space="preserve"> </w:t>
      </w:r>
      <w:r>
        <w:rPr>
          <w:w w:val="105"/>
        </w:rPr>
        <w:t>For</w:t>
      </w:r>
      <w:r>
        <w:rPr>
          <w:spacing w:val="-11"/>
          <w:w w:val="105"/>
        </w:rPr>
        <w:t xml:space="preserve"> </w:t>
      </w:r>
      <w:r>
        <w:rPr>
          <w:w w:val="105"/>
        </w:rPr>
        <w:t>the</w:t>
      </w:r>
      <w:r>
        <w:rPr>
          <w:spacing w:val="-11"/>
          <w:w w:val="105"/>
        </w:rPr>
        <w:t xml:space="preserve"> </w:t>
      </w:r>
      <w:r>
        <w:rPr>
          <w:w w:val="105"/>
        </w:rPr>
        <w:t>trackers</w:t>
      </w:r>
      <w:r>
        <w:rPr>
          <w:spacing w:val="-11"/>
          <w:w w:val="105"/>
        </w:rPr>
        <w:t xml:space="preserve"> </w:t>
      </w:r>
      <w:r>
        <w:rPr>
          <w:w w:val="105"/>
        </w:rPr>
        <w:t>to</w:t>
      </w:r>
      <w:r>
        <w:rPr>
          <w:spacing w:val="-11"/>
          <w:w w:val="105"/>
        </w:rPr>
        <w:t xml:space="preserve"> </w:t>
      </w:r>
      <w:r>
        <w:rPr>
          <w:w w:val="105"/>
        </w:rPr>
        <w:t>work</w:t>
      </w:r>
      <w:r>
        <w:rPr>
          <w:spacing w:val="-11"/>
          <w:w w:val="105"/>
        </w:rPr>
        <w:t xml:space="preserve"> </w:t>
      </w:r>
      <w:r>
        <w:rPr>
          <w:w w:val="105"/>
        </w:rPr>
        <w:t>properly the</w:t>
      </w:r>
      <w:r>
        <w:rPr>
          <w:spacing w:val="-5"/>
          <w:w w:val="105"/>
        </w:rPr>
        <w:t xml:space="preserve"> </w:t>
      </w:r>
      <w:r>
        <w:rPr>
          <w:w w:val="105"/>
        </w:rPr>
        <w:t>tracker</w:t>
      </w:r>
      <w:r>
        <w:rPr>
          <w:spacing w:val="-5"/>
          <w:w w:val="105"/>
        </w:rPr>
        <w:t xml:space="preserve"> </w:t>
      </w:r>
      <w:r>
        <w:rPr>
          <w:w w:val="105"/>
        </w:rPr>
        <w:t>handler</w:t>
      </w:r>
      <w:r>
        <w:rPr>
          <w:spacing w:val="-5"/>
          <w:w w:val="105"/>
        </w:rPr>
        <w:t xml:space="preserve"> </w:t>
      </w:r>
      <w:r>
        <w:rPr>
          <w:w w:val="105"/>
        </w:rPr>
        <w:t>is</w:t>
      </w:r>
      <w:r>
        <w:rPr>
          <w:spacing w:val="-5"/>
          <w:w w:val="105"/>
        </w:rPr>
        <w:t xml:space="preserve"> </w:t>
      </w:r>
      <w:r>
        <w:rPr>
          <w:w w:val="105"/>
        </w:rPr>
        <w:t>used,</w:t>
      </w:r>
      <w:r>
        <w:rPr>
          <w:spacing w:val="-1"/>
          <w:w w:val="105"/>
        </w:rPr>
        <w:t xml:space="preserve"> </w:t>
      </w:r>
      <w:r>
        <w:rPr>
          <w:w w:val="105"/>
        </w:rPr>
        <w:t>an</w:t>
      </w:r>
      <w:r>
        <w:rPr>
          <w:spacing w:val="-5"/>
          <w:w w:val="105"/>
        </w:rPr>
        <w:t xml:space="preserve"> </w:t>
      </w:r>
      <w:r>
        <w:rPr>
          <w:w w:val="105"/>
        </w:rPr>
        <w:t>entity</w:t>
      </w:r>
      <w:r>
        <w:rPr>
          <w:spacing w:val="-5"/>
          <w:w w:val="105"/>
        </w:rPr>
        <w:t xml:space="preserve"> </w:t>
      </w:r>
      <w:r>
        <w:rPr>
          <w:w w:val="105"/>
        </w:rPr>
        <w:t>that</w:t>
      </w:r>
      <w:r>
        <w:rPr>
          <w:spacing w:val="-5"/>
          <w:w w:val="105"/>
        </w:rPr>
        <w:t xml:space="preserve"> </w:t>
      </w:r>
      <w:r>
        <w:rPr>
          <w:w w:val="105"/>
        </w:rPr>
        <w:t>has</w:t>
      </w:r>
      <w:r>
        <w:rPr>
          <w:spacing w:val="-5"/>
          <w:w w:val="105"/>
        </w:rPr>
        <w:t xml:space="preserve"> </w:t>
      </w:r>
      <w:r>
        <w:rPr>
          <w:w w:val="105"/>
        </w:rPr>
        <w:t>the</w:t>
      </w:r>
      <w:r>
        <w:rPr>
          <w:spacing w:val="-5"/>
          <w:w w:val="105"/>
        </w:rPr>
        <w:t xml:space="preserve"> </w:t>
      </w:r>
      <w:r>
        <w:rPr>
          <w:w w:val="105"/>
        </w:rPr>
        <w:t>overall</w:t>
      </w:r>
      <w:r>
        <w:rPr>
          <w:spacing w:val="-5"/>
          <w:w w:val="105"/>
        </w:rPr>
        <w:t xml:space="preserve"> </w:t>
      </w:r>
      <w:r>
        <w:rPr>
          <w:w w:val="105"/>
        </w:rPr>
        <w:t>information</w:t>
      </w:r>
      <w:r>
        <w:rPr>
          <w:spacing w:val="-5"/>
          <w:w w:val="105"/>
        </w:rPr>
        <w:t xml:space="preserve"> </w:t>
      </w:r>
      <w:r>
        <w:rPr>
          <w:w w:val="105"/>
        </w:rPr>
        <w:t>and</w:t>
      </w:r>
      <w:r>
        <w:rPr>
          <w:spacing w:val="-5"/>
          <w:w w:val="105"/>
        </w:rPr>
        <w:t xml:space="preserve"> </w:t>
      </w:r>
      <w:r>
        <w:rPr>
          <w:w w:val="105"/>
        </w:rPr>
        <w:t>therefore</w:t>
      </w:r>
      <w:r>
        <w:rPr>
          <w:spacing w:val="-5"/>
          <w:w w:val="105"/>
        </w:rPr>
        <w:t xml:space="preserve"> </w:t>
      </w:r>
      <w:r>
        <w:rPr>
          <w:w w:val="105"/>
        </w:rPr>
        <w:t>can assign</w:t>
      </w:r>
      <w:r>
        <w:rPr>
          <w:spacing w:val="-3"/>
          <w:w w:val="105"/>
        </w:rPr>
        <w:t xml:space="preserve"> </w:t>
      </w:r>
      <w:r>
        <w:rPr>
          <w:w w:val="105"/>
        </w:rPr>
        <w:t>the</w:t>
      </w:r>
      <w:r>
        <w:rPr>
          <w:spacing w:val="-1"/>
          <w:w w:val="105"/>
        </w:rPr>
        <w:t xml:space="preserve"> </w:t>
      </w:r>
      <w:r>
        <w:rPr>
          <w:w w:val="105"/>
        </w:rPr>
        <w:t>detections</w:t>
      </w:r>
      <w:r>
        <w:rPr>
          <w:spacing w:val="-1"/>
          <w:w w:val="105"/>
        </w:rPr>
        <w:t xml:space="preserve"> </w:t>
      </w:r>
      <w:r>
        <w:rPr>
          <w:w w:val="105"/>
        </w:rPr>
        <w:t>to</w:t>
      </w:r>
      <w:r>
        <w:rPr>
          <w:spacing w:val="-1"/>
          <w:w w:val="105"/>
        </w:rPr>
        <w:t xml:space="preserve"> </w:t>
      </w:r>
      <w:r>
        <w:rPr>
          <w:w w:val="105"/>
        </w:rPr>
        <w:t>the</w:t>
      </w:r>
      <w:r>
        <w:rPr>
          <w:spacing w:val="-1"/>
          <w:w w:val="105"/>
        </w:rPr>
        <w:t xml:space="preserve"> </w:t>
      </w:r>
      <w:r>
        <w:rPr>
          <w:w w:val="105"/>
        </w:rPr>
        <w:t>appropiate</w:t>
      </w:r>
      <w:r>
        <w:rPr>
          <w:spacing w:val="-1"/>
          <w:w w:val="105"/>
        </w:rPr>
        <w:t xml:space="preserve"> </w:t>
      </w:r>
      <w:r>
        <w:rPr>
          <w:w w:val="105"/>
        </w:rPr>
        <w:t>tracker.</w:t>
      </w:r>
    </w:p>
    <w:p w14:paraId="22D3C5A9">
      <w:pPr>
        <w:pStyle w:val="9"/>
        <w:spacing w:after="0" w:line="273" w:lineRule="auto"/>
        <w:jc w:val="both"/>
        <w:sectPr>
          <w:pgSz w:w="11910" w:h="16840"/>
          <w:pgMar w:top="600" w:right="1417" w:bottom="280" w:left="1700" w:header="720" w:footer="720" w:gutter="0"/>
          <w:cols w:space="720" w:num="1"/>
        </w:sectPr>
      </w:pPr>
    </w:p>
    <w:p w14:paraId="18E5678B">
      <w:pPr>
        <w:pStyle w:val="9"/>
      </w:pPr>
      <w:r>
        <mc:AlternateContent>
          <mc:Choice Requires="wps">
            <w:drawing>
              <wp:anchor distT="0" distB="0" distL="0" distR="0" simplePos="0" relativeHeight="251663360" behindDoc="0" locked="0" layoutInCell="1" allowOverlap="1">
                <wp:simplePos x="0" y="0"/>
                <wp:positionH relativeFrom="page">
                  <wp:posOffset>10076815</wp:posOffset>
                </wp:positionH>
                <wp:positionV relativeFrom="page">
                  <wp:posOffset>1079500</wp:posOffset>
                </wp:positionV>
                <wp:extent cx="1270" cy="5400040"/>
                <wp:effectExtent l="0" t="0" r="0" b="0"/>
                <wp:wrapNone/>
                <wp:docPr id="50" name="Graphic 50"/>
                <wp:cNvGraphicFramePr/>
                <a:graphic xmlns:a="http://schemas.openxmlformats.org/drawingml/2006/main">
                  <a:graphicData uri="http://schemas.microsoft.com/office/word/2010/wordprocessingShape">
                    <wps:wsp>
                      <wps:cNvSpPr/>
                      <wps:spPr>
                        <a:xfrm>
                          <a:off x="0" y="0"/>
                          <a:ext cx="1270" cy="5400040"/>
                        </a:xfrm>
                        <a:custGeom>
                          <a:avLst/>
                          <a:gdLst/>
                          <a:ahLst/>
                          <a:cxnLst/>
                          <a:rect l="l" t="t" r="r" b="b"/>
                          <a:pathLst>
                            <a:path h="5400040">
                              <a:moveTo>
                                <a:pt x="0" y="0"/>
                              </a:moveTo>
                              <a:lnTo>
                                <a:pt x="0" y="5400001"/>
                              </a:lnTo>
                            </a:path>
                          </a:pathLst>
                        </a:custGeom>
                        <a:ln w="6324">
                          <a:solidFill>
                            <a:srgbClr val="000000"/>
                          </a:solidFill>
                          <a:prstDash val="solid"/>
                        </a:ln>
                      </wps:spPr>
                      <wps:bodyPr wrap="square" lIns="0" tIns="0" rIns="0" bIns="0" rtlCol="0">
                        <a:noAutofit/>
                      </wps:bodyPr>
                    </wps:wsp>
                  </a:graphicData>
                </a:graphic>
              </wp:anchor>
            </w:drawing>
          </mc:Choice>
          <mc:Fallback>
            <w:pict>
              <v:shape id="Graphic 50" o:spid="_x0000_s1026" o:spt="100" style="position:absolute;left:0pt;margin-left:793.45pt;margin-top:85pt;height:425.2pt;width:0.1pt;mso-position-horizontal-relative:page;mso-position-vertical-relative:page;z-index:251663360;mso-width-relative:page;mso-height-relative:page;" filled="f" stroked="t" coordsize="1,5400040" o:gfxdata="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QSkgz2wAAAA4BAAAPAAAAAAAA&#10;AAEAIAAAACIAAABkcnMvZG93bnJldi54bWxQSwECFAAUAAAACACHTuJAMXRBsw8CAAB8BAAADgAA&#10;AAAAAAABACAAAAAqAQAAZHJzL2Uyb0RvYy54bWxQSwUGAAAAAAYABgBZAQAAqwUAAAAA&#10;" path="m0,0l0,5400001e">
                <v:fill on="f" focussize="0,0"/>
                <v:stroke weight="0.497952755905512pt" color="#000000" joinstyle="round"/>
                <v:imagedata o:title=""/>
                <o:lock v:ext="edit" aspectratio="f"/>
                <v:textbox inset="0mm,0mm,0mm,0mm"/>
              </v:shape>
            </w:pict>
          </mc:Fallback>
        </mc:AlternateContent>
      </w:r>
      <w:r>
        <w:drawing>
          <wp:anchor distT="0" distB="0" distL="0" distR="0" simplePos="0" relativeHeight="251663360" behindDoc="0" locked="0" layoutInCell="1" allowOverlap="1">
            <wp:simplePos x="0" y="0"/>
            <wp:positionH relativeFrom="page">
              <wp:posOffset>935355</wp:posOffset>
            </wp:positionH>
            <wp:positionV relativeFrom="page">
              <wp:posOffset>424180</wp:posOffset>
            </wp:positionV>
            <wp:extent cx="8855710" cy="6289040"/>
            <wp:effectExtent l="0" t="0" r="0" b="0"/>
            <wp:wrapNone/>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1" cstate="print"/>
                    <a:stretch>
                      <a:fillRect/>
                    </a:stretch>
                  </pic:blipFill>
                  <pic:spPr>
                    <a:xfrm>
                      <a:off x="0" y="0"/>
                      <a:ext cx="8855829" cy="6288843"/>
                    </a:xfrm>
                    <a:prstGeom prst="rect">
                      <a:avLst/>
                    </a:prstGeom>
                  </pic:spPr>
                </pic:pic>
              </a:graphicData>
            </a:graphic>
          </wp:anchor>
        </w:drawing>
      </w:r>
      <w:r>
        <mc:AlternateContent>
          <mc:Choice Requires="wps">
            <w:drawing>
              <wp:anchor distT="0" distB="0" distL="0" distR="0" simplePos="0" relativeHeight="251664384" behindDoc="0" locked="0" layoutInCell="1" allowOverlap="1">
                <wp:simplePos x="0" y="0"/>
                <wp:positionH relativeFrom="page">
                  <wp:posOffset>10089515</wp:posOffset>
                </wp:positionH>
                <wp:positionV relativeFrom="page">
                  <wp:posOffset>1066800</wp:posOffset>
                </wp:positionV>
                <wp:extent cx="166370" cy="1411605"/>
                <wp:effectExtent l="0" t="0" r="0" b="0"/>
                <wp:wrapNone/>
                <wp:docPr id="52" name="Textbox 52"/>
                <wp:cNvGraphicFramePr/>
                <a:graphic xmlns:a="http://schemas.openxmlformats.org/drawingml/2006/main">
                  <a:graphicData uri="http://schemas.microsoft.com/office/word/2010/wordprocessingShape">
                    <wps:wsp>
                      <wps:cNvSpPr txBox="1"/>
                      <wps:spPr>
                        <a:xfrm>
                          <a:off x="0" y="0"/>
                          <a:ext cx="166370" cy="1411605"/>
                        </a:xfrm>
                        <a:prstGeom prst="rect">
                          <a:avLst/>
                        </a:prstGeom>
                      </wps:spPr>
                      <wps:txbx>
                        <w:txbxContent>
                          <w:p w14:paraId="1B72AA2F">
                            <w:pPr>
                              <w:spacing w:before="11"/>
                              <w:ind w:left="20" w:right="0" w:firstLine="0"/>
                              <w:jc w:val="left"/>
                              <w:rPr>
                                <w:sz w:val="18"/>
                              </w:rPr>
                            </w:pPr>
                            <w:r>
                              <w:rPr>
                                <w:sz w:val="18"/>
                              </w:rPr>
                              <w:t>Design</w:t>
                            </w:r>
                            <w:r>
                              <w:rPr>
                                <w:spacing w:val="2"/>
                                <w:sz w:val="18"/>
                              </w:rPr>
                              <w:t xml:space="preserve"> </w:t>
                            </w:r>
                            <w:r>
                              <w:rPr>
                                <w:sz w:val="18"/>
                              </w:rPr>
                              <w:t>and</w:t>
                            </w:r>
                            <w:r>
                              <w:rPr>
                                <w:spacing w:val="3"/>
                                <w:sz w:val="18"/>
                              </w:rPr>
                              <w:t xml:space="preserve"> </w:t>
                            </w:r>
                            <w:r>
                              <w:rPr>
                                <w:spacing w:val="-2"/>
                                <w:sz w:val="18"/>
                              </w:rPr>
                              <w:t>Implementation</w:t>
                            </w:r>
                          </w:p>
                        </w:txbxContent>
                      </wps:txbx>
                      <wps:bodyPr vert="vert" wrap="square" lIns="0" tIns="0" rIns="0" bIns="0" rtlCol="0">
                        <a:noAutofit/>
                      </wps:bodyPr>
                    </wps:wsp>
                  </a:graphicData>
                </a:graphic>
              </wp:anchor>
            </w:drawing>
          </mc:Choice>
          <mc:Fallback>
            <w:pict>
              <v:shape id="Textbox 52" o:spid="_x0000_s1026" o:spt="202" type="#_x0000_t202" style="position:absolute;left:0pt;margin-left:794.45pt;margin-top:84pt;height:111.15pt;width:13.1pt;mso-position-horizontal-relative:page;mso-position-vertical-relative:page;z-index:251664384;mso-width-relative:page;mso-height-relative:page;" filled="f" stroked="f" coordsize="21600,21600" o:gfxdata="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KK04mrcAAAADQEAAA8AAAAAAAAAAQAgAAAAIgAAAGRycy9kb3ducmV2LnhtbFBL&#10;AQIUABQAAAAIAIdO4kDtW/d1uQEAAIIDAAAOAAAAAAAAAAEAIAAAACsBAABkcnMvZTJvRG9jLnht&#10;bFBLBQYAAAAABgAGAFkBAABWBQAAAAA=&#10;">
                <v:fill on="f" focussize="0,0"/>
                <v:stroke on="f"/>
                <v:imagedata o:title=""/>
                <o:lock v:ext="edit" aspectratio="f"/>
                <v:textbox inset="0mm,0mm,0mm,0mm" style="layout-flow:vertical;">
                  <w:txbxContent>
                    <w:p w14:paraId="1B72AA2F">
                      <w:pPr>
                        <w:spacing w:before="11"/>
                        <w:ind w:left="20" w:right="0" w:firstLine="0"/>
                        <w:jc w:val="left"/>
                        <w:rPr>
                          <w:sz w:val="18"/>
                        </w:rPr>
                      </w:pPr>
                      <w:r>
                        <w:rPr>
                          <w:sz w:val="18"/>
                        </w:rPr>
                        <w:t>Design</w:t>
                      </w:r>
                      <w:r>
                        <w:rPr>
                          <w:spacing w:val="2"/>
                          <w:sz w:val="18"/>
                        </w:rPr>
                        <w:t xml:space="preserve"> </w:t>
                      </w:r>
                      <w:r>
                        <w:rPr>
                          <w:sz w:val="18"/>
                        </w:rPr>
                        <w:t>and</w:t>
                      </w:r>
                      <w:r>
                        <w:rPr>
                          <w:spacing w:val="3"/>
                          <w:sz w:val="18"/>
                        </w:rPr>
                        <w:t xml:space="preserve"> </w:t>
                      </w:r>
                      <w:r>
                        <w:rPr>
                          <w:spacing w:val="-2"/>
                          <w:sz w:val="18"/>
                        </w:rPr>
                        <w:t>Implementation</w:t>
                      </w:r>
                    </w:p>
                  </w:txbxContent>
                </v:textbox>
              </v:shape>
            </w:pict>
          </mc:Fallback>
        </mc:AlternateContent>
      </w:r>
      <w:r>
        <mc:AlternateContent>
          <mc:Choice Requires="wps">
            <w:drawing>
              <wp:anchor distT="0" distB="0" distL="0" distR="0" simplePos="0" relativeHeight="251664384" behindDoc="0" locked="0" layoutInCell="1" allowOverlap="1">
                <wp:simplePos x="0" y="0"/>
                <wp:positionH relativeFrom="page">
                  <wp:posOffset>10089515</wp:posOffset>
                </wp:positionH>
                <wp:positionV relativeFrom="page">
                  <wp:posOffset>6340475</wp:posOffset>
                </wp:positionV>
                <wp:extent cx="166370" cy="152400"/>
                <wp:effectExtent l="0" t="0" r="0" b="0"/>
                <wp:wrapNone/>
                <wp:docPr id="53" name="Textbox 53"/>
                <wp:cNvGraphicFramePr/>
                <a:graphic xmlns:a="http://schemas.openxmlformats.org/drawingml/2006/main">
                  <a:graphicData uri="http://schemas.microsoft.com/office/word/2010/wordprocessingShape">
                    <wps:wsp>
                      <wps:cNvSpPr txBox="1"/>
                      <wps:spPr>
                        <a:xfrm>
                          <a:off x="0" y="0"/>
                          <a:ext cx="166370" cy="152400"/>
                        </a:xfrm>
                        <a:prstGeom prst="rect">
                          <a:avLst/>
                        </a:prstGeom>
                      </wps:spPr>
                      <wps:txbx>
                        <w:txbxContent>
                          <w:p w14:paraId="36FCA04D">
                            <w:pPr>
                              <w:spacing w:before="11"/>
                              <w:ind w:left="20" w:right="0" w:firstLine="0"/>
                              <w:jc w:val="left"/>
                              <w:rPr>
                                <w:sz w:val="18"/>
                              </w:rPr>
                            </w:pPr>
                            <w:r>
                              <w:rPr>
                                <w:spacing w:val="-5"/>
                                <w:sz w:val="18"/>
                              </w:rPr>
                              <w:t>27</w:t>
                            </w:r>
                          </w:p>
                        </w:txbxContent>
                      </wps:txbx>
                      <wps:bodyPr vert="vert" wrap="square" lIns="0" tIns="0" rIns="0" bIns="0" rtlCol="0">
                        <a:noAutofit/>
                      </wps:bodyPr>
                    </wps:wsp>
                  </a:graphicData>
                </a:graphic>
              </wp:anchor>
            </w:drawing>
          </mc:Choice>
          <mc:Fallback>
            <w:pict>
              <v:shape id="Textbox 53" o:spid="_x0000_s1026" o:spt="202" type="#_x0000_t202" style="position:absolute;left:0pt;margin-left:794.45pt;margin-top:499.25pt;height:12pt;width:13.1pt;mso-position-horizontal-relative:page;mso-position-vertical-relative:page;z-index:251664384;mso-width-relative:page;mso-height-relative:page;" filled="f" stroked="f" coordsize="21600,21600" o:gfxdata="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JhvOi3QAAAA4BAAAPAAAAAAAAAAEAIAAAACIAAABkcnMvZG93bnJldi54bWxQ&#10;SwECFAAUAAAACACHTuJAZtVyzbkBAACBAwAADgAAAAAAAAABACAAAAAsAQAAZHJzL2Uyb0RvYy54&#10;bWxQSwUGAAAAAAYABgBZAQAAVwUAAAAA&#10;">
                <v:fill on="f" focussize="0,0"/>
                <v:stroke on="f"/>
                <v:imagedata o:title=""/>
                <o:lock v:ext="edit" aspectratio="f"/>
                <v:textbox inset="0mm,0mm,0mm,0mm" style="layout-flow:vertical;">
                  <w:txbxContent>
                    <w:p w14:paraId="36FCA04D">
                      <w:pPr>
                        <w:spacing w:before="11"/>
                        <w:ind w:left="20" w:right="0" w:firstLine="0"/>
                        <w:jc w:val="left"/>
                        <w:rPr>
                          <w:sz w:val="18"/>
                        </w:rPr>
                      </w:pPr>
                      <w:r>
                        <w:rPr>
                          <w:spacing w:val="-5"/>
                          <w:sz w:val="18"/>
                        </w:rPr>
                        <w:t>27</w:t>
                      </w:r>
                    </w:p>
                  </w:txbxContent>
                </v:textbox>
              </v:shape>
            </w:pict>
          </mc:Fallback>
        </mc:AlternateContent>
      </w:r>
    </w:p>
    <w:p w14:paraId="1EB2EB3B">
      <w:pPr>
        <w:pStyle w:val="9"/>
      </w:pPr>
    </w:p>
    <w:p w14:paraId="75E186AE">
      <w:pPr>
        <w:pStyle w:val="9"/>
      </w:pPr>
    </w:p>
    <w:p w14:paraId="44EAE2E7">
      <w:pPr>
        <w:pStyle w:val="9"/>
      </w:pPr>
    </w:p>
    <w:p w14:paraId="3FE537B2">
      <w:pPr>
        <w:pStyle w:val="9"/>
      </w:pPr>
    </w:p>
    <w:p w14:paraId="064B2667">
      <w:pPr>
        <w:pStyle w:val="9"/>
      </w:pPr>
    </w:p>
    <w:p w14:paraId="572D748E">
      <w:pPr>
        <w:pStyle w:val="9"/>
      </w:pPr>
    </w:p>
    <w:p w14:paraId="68E53782">
      <w:pPr>
        <w:pStyle w:val="9"/>
      </w:pPr>
    </w:p>
    <w:p w14:paraId="0CD3AE92">
      <w:pPr>
        <w:pStyle w:val="9"/>
      </w:pPr>
    </w:p>
    <w:p w14:paraId="6D27E25D">
      <w:pPr>
        <w:pStyle w:val="9"/>
      </w:pPr>
    </w:p>
    <w:p w14:paraId="6E301947">
      <w:pPr>
        <w:pStyle w:val="9"/>
      </w:pPr>
    </w:p>
    <w:p w14:paraId="758A4E9C">
      <w:pPr>
        <w:pStyle w:val="9"/>
      </w:pPr>
    </w:p>
    <w:p w14:paraId="47906A02">
      <w:pPr>
        <w:pStyle w:val="9"/>
      </w:pPr>
    </w:p>
    <w:p w14:paraId="377B7037">
      <w:pPr>
        <w:pStyle w:val="9"/>
      </w:pPr>
    </w:p>
    <w:p w14:paraId="2F0575B3">
      <w:pPr>
        <w:pStyle w:val="9"/>
      </w:pPr>
    </w:p>
    <w:p w14:paraId="07DDDBF6">
      <w:pPr>
        <w:pStyle w:val="9"/>
      </w:pPr>
    </w:p>
    <w:p w14:paraId="691DB097">
      <w:pPr>
        <w:pStyle w:val="9"/>
      </w:pPr>
    </w:p>
    <w:p w14:paraId="1296D821">
      <w:pPr>
        <w:pStyle w:val="9"/>
      </w:pPr>
    </w:p>
    <w:p w14:paraId="629CB1A8">
      <w:pPr>
        <w:pStyle w:val="9"/>
      </w:pPr>
    </w:p>
    <w:p w14:paraId="2666C187">
      <w:pPr>
        <w:pStyle w:val="9"/>
      </w:pPr>
    </w:p>
    <w:p w14:paraId="617615D2">
      <w:pPr>
        <w:pStyle w:val="9"/>
      </w:pPr>
    </w:p>
    <w:p w14:paraId="7766CF1C">
      <w:pPr>
        <w:pStyle w:val="9"/>
      </w:pPr>
    </w:p>
    <w:p w14:paraId="18310125">
      <w:pPr>
        <w:pStyle w:val="9"/>
      </w:pPr>
    </w:p>
    <w:p w14:paraId="23C179A7">
      <w:pPr>
        <w:pStyle w:val="9"/>
      </w:pPr>
    </w:p>
    <w:p w14:paraId="6C43DAEA">
      <w:pPr>
        <w:pStyle w:val="9"/>
      </w:pPr>
    </w:p>
    <w:p w14:paraId="274B2F5E">
      <w:pPr>
        <w:pStyle w:val="9"/>
      </w:pPr>
    </w:p>
    <w:p w14:paraId="088377BA">
      <w:pPr>
        <w:pStyle w:val="9"/>
      </w:pPr>
    </w:p>
    <w:p w14:paraId="4093E1FD">
      <w:pPr>
        <w:pStyle w:val="9"/>
      </w:pPr>
    </w:p>
    <w:p w14:paraId="1CA74CD0">
      <w:pPr>
        <w:pStyle w:val="9"/>
      </w:pPr>
    </w:p>
    <w:p w14:paraId="17748151">
      <w:pPr>
        <w:pStyle w:val="9"/>
      </w:pPr>
    </w:p>
    <w:p w14:paraId="6FB7234A">
      <w:pPr>
        <w:pStyle w:val="9"/>
      </w:pPr>
    </w:p>
    <w:p w14:paraId="07685EEC">
      <w:pPr>
        <w:pStyle w:val="9"/>
      </w:pPr>
    </w:p>
    <w:p w14:paraId="27B09F22">
      <w:pPr>
        <w:pStyle w:val="9"/>
      </w:pPr>
    </w:p>
    <w:p w14:paraId="75E10CB9">
      <w:pPr>
        <w:pStyle w:val="9"/>
      </w:pPr>
    </w:p>
    <w:p w14:paraId="2514A009">
      <w:pPr>
        <w:pStyle w:val="9"/>
      </w:pPr>
    </w:p>
    <w:p w14:paraId="532AA936">
      <w:pPr>
        <w:pStyle w:val="9"/>
      </w:pPr>
    </w:p>
    <w:p w14:paraId="47EE5830">
      <w:pPr>
        <w:pStyle w:val="9"/>
      </w:pPr>
    </w:p>
    <w:p w14:paraId="3B8487DE">
      <w:pPr>
        <w:pStyle w:val="9"/>
      </w:pPr>
    </w:p>
    <w:p w14:paraId="596453F1">
      <w:pPr>
        <w:pStyle w:val="9"/>
      </w:pPr>
    </w:p>
    <w:p w14:paraId="242E71EF">
      <w:pPr>
        <w:pStyle w:val="9"/>
        <w:spacing w:before="54"/>
      </w:pPr>
    </w:p>
    <w:p w14:paraId="1D5B33FB">
      <w:pPr>
        <w:pStyle w:val="9"/>
        <w:ind w:left="56"/>
        <w:jc w:val="center"/>
      </w:pPr>
      <w:bookmarkStart w:id="67" w:name="_bookmark50"/>
      <w:bookmarkEnd w:id="67"/>
      <w:r>
        <w:t>Figure</w:t>
      </w:r>
      <w:r>
        <w:rPr>
          <w:spacing w:val="4"/>
        </w:rPr>
        <w:t xml:space="preserve"> </w:t>
      </w:r>
      <w:r>
        <w:t>2.3:</w:t>
      </w:r>
      <w:r>
        <w:rPr>
          <w:spacing w:val="20"/>
        </w:rPr>
        <w:t xml:space="preserve"> </w:t>
      </w:r>
      <w:r>
        <w:t>Software</w:t>
      </w:r>
      <w:r>
        <w:rPr>
          <w:spacing w:val="4"/>
        </w:rPr>
        <w:t xml:space="preserve"> </w:t>
      </w:r>
      <w:r>
        <w:t>diagram</w:t>
      </w:r>
      <w:r>
        <w:rPr>
          <w:spacing w:val="4"/>
        </w:rPr>
        <w:t xml:space="preserve"> </w:t>
      </w:r>
      <w:r>
        <w:t>of</w:t>
      </w:r>
      <w:r>
        <w:rPr>
          <w:spacing w:val="5"/>
        </w:rPr>
        <w:t xml:space="preserve"> </w:t>
      </w:r>
      <w:r>
        <w:t>the</w:t>
      </w:r>
      <w:r>
        <w:rPr>
          <w:spacing w:val="4"/>
        </w:rPr>
        <w:t xml:space="preserve"> </w:t>
      </w:r>
      <w:r>
        <w:t>image</w:t>
      </w:r>
      <w:r>
        <w:rPr>
          <w:spacing w:val="4"/>
        </w:rPr>
        <w:t xml:space="preserve"> </w:t>
      </w:r>
      <w:r>
        <w:rPr>
          <w:spacing w:val="-2"/>
        </w:rPr>
        <w:t>processor</w:t>
      </w:r>
    </w:p>
    <w:p w14:paraId="72287982">
      <w:pPr>
        <w:pStyle w:val="9"/>
        <w:spacing w:after="0"/>
        <w:jc w:val="center"/>
        <w:sectPr>
          <w:pgSz w:w="16840" w:h="11910" w:orient="landscape"/>
          <w:pgMar w:top="660" w:right="1417" w:bottom="280" w:left="1417" w:header="720" w:footer="720" w:gutter="0"/>
          <w:cols w:space="720" w:num="1"/>
        </w:sectPr>
      </w:pPr>
    </w:p>
    <w:p w14:paraId="336D928D">
      <w:pPr>
        <w:tabs>
          <w:tab w:val="left" w:pos="1364"/>
        </w:tabs>
        <w:spacing w:before="79"/>
        <w:ind w:left="141" w:right="0" w:firstLine="0"/>
        <w:jc w:val="left"/>
        <w:rPr>
          <w:sz w:val="18"/>
        </w:rPr>
      </w:pPr>
      <w:r>
        <w:rPr>
          <w:sz w:val="18"/>
        </w:rPr>
        <mc:AlternateContent>
          <mc:Choice Requires="wps">
            <w:drawing>
              <wp:anchor distT="0" distB="0" distL="0" distR="0" simplePos="0" relativeHeight="251802624"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54" name="Graphic 54"/>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54" o:spid="_x0000_s1026" o:spt="100" style="position:absolute;left:0pt;margin-left:85pt;margin-top:17.5pt;height:0.1pt;width:425.2pt;mso-position-horizontal-relative:page;mso-wrap-distance-bottom:0pt;mso-wrap-distance-top:0pt;z-index:-251513856;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lcG+y1gAAAAoBAAAPAAAAAAAA&#10;AAEAIAAAACIAAABkcnMvZG93bnJldi54bWxQSwECFAAUAAAACACHTuJAcWM4wRQCAAB8BAAADgAA&#10;AAAAAAABACAAAAAlAQAAZHJzL2Uyb0RvYy54bWxQSwUGAAAAAAYABgBZAQAAqwUAAAAA&#10;" path="m0,0l5400001,0e">
                <v:fill on="f" focussize="0,0"/>
                <v:stroke weight="0.497952755905512pt" color="#000000" joinstyle="round"/>
                <v:imagedata o:title=""/>
                <o:lock v:ext="edit" aspectratio="f"/>
                <v:textbox inset="0mm,0mm,0mm,0mm"/>
                <w10:wrap type="topAndBottom"/>
              </v:shape>
            </w:pict>
          </mc:Fallback>
        </mc:AlternateContent>
      </w:r>
      <w:bookmarkStart w:id="68" w:name="_bookmark51"/>
      <w:bookmarkEnd w:id="68"/>
      <w:r>
        <w:rPr>
          <w:spacing w:val="-5"/>
          <w:sz w:val="18"/>
        </w:rPr>
        <w:t>28</w:t>
      </w:r>
      <w:r>
        <w:rPr>
          <w:sz w:val="18"/>
        </w:rPr>
        <w:tab/>
      </w:r>
      <w:r>
        <w:rPr>
          <w:sz w:val="18"/>
        </w:rPr>
        <w:t>Real-time</w:t>
      </w:r>
      <w:r>
        <w:rPr>
          <w:spacing w:val="-2"/>
          <w:sz w:val="18"/>
        </w:rPr>
        <w:t xml:space="preserve"> </w:t>
      </w:r>
      <w:r>
        <w:rPr>
          <w:sz w:val="18"/>
        </w:rPr>
        <w:t>Vehicle</w:t>
      </w:r>
      <w:r>
        <w:rPr>
          <w:spacing w:val="-1"/>
          <w:sz w:val="18"/>
        </w:rPr>
        <w:t xml:space="preserve"> </w:t>
      </w:r>
      <w:r>
        <w:rPr>
          <w:sz w:val="18"/>
        </w:rPr>
        <w:t>Speed</w:t>
      </w:r>
      <w:r>
        <w:rPr>
          <w:spacing w:val="-2"/>
          <w:sz w:val="18"/>
        </w:rPr>
        <w:t xml:space="preserve"> </w:t>
      </w:r>
      <w:r>
        <w:rPr>
          <w:sz w:val="18"/>
        </w:rPr>
        <w:t>Estimation</w:t>
      </w:r>
      <w:r>
        <w:rPr>
          <w:spacing w:val="-1"/>
          <w:sz w:val="18"/>
        </w:rPr>
        <w:t xml:space="preserve"> </w:t>
      </w:r>
      <w:r>
        <w:rPr>
          <w:sz w:val="18"/>
        </w:rPr>
        <w:t>using</w:t>
      </w:r>
      <w:r>
        <w:rPr>
          <w:spacing w:val="-1"/>
          <w:sz w:val="18"/>
        </w:rPr>
        <w:t xml:space="preserve"> </w:t>
      </w:r>
      <w:r>
        <w:rPr>
          <w:sz w:val="18"/>
        </w:rPr>
        <w:t>Unmanned</w:t>
      </w:r>
      <w:r>
        <w:rPr>
          <w:spacing w:val="-2"/>
          <w:sz w:val="18"/>
        </w:rPr>
        <w:t xml:space="preserve"> </w:t>
      </w:r>
      <w:r>
        <w:rPr>
          <w:sz w:val="18"/>
        </w:rPr>
        <w:t>Aerial</w:t>
      </w:r>
      <w:r>
        <w:rPr>
          <w:spacing w:val="-1"/>
          <w:sz w:val="18"/>
        </w:rPr>
        <w:t xml:space="preserve"> </w:t>
      </w:r>
      <w:r>
        <w:rPr>
          <w:sz w:val="18"/>
        </w:rPr>
        <w:t>Vehicles</w:t>
      </w:r>
      <w:r>
        <w:rPr>
          <w:spacing w:val="-1"/>
          <w:sz w:val="18"/>
        </w:rPr>
        <w:t xml:space="preserve"> </w:t>
      </w:r>
      <w:r>
        <w:rPr>
          <w:sz w:val="18"/>
        </w:rPr>
        <w:t>for</w:t>
      </w:r>
      <w:r>
        <w:rPr>
          <w:spacing w:val="-2"/>
          <w:sz w:val="18"/>
        </w:rPr>
        <w:t xml:space="preserve"> </w:t>
      </w:r>
      <w:r>
        <w:rPr>
          <w:sz w:val="18"/>
        </w:rPr>
        <w:t>Traffic</w:t>
      </w:r>
      <w:r>
        <w:rPr>
          <w:spacing w:val="-1"/>
          <w:sz w:val="18"/>
        </w:rPr>
        <w:t xml:space="preserve"> </w:t>
      </w:r>
      <w:r>
        <w:rPr>
          <w:spacing w:val="-2"/>
          <w:sz w:val="18"/>
        </w:rPr>
        <w:t>Surveillance</w:t>
      </w:r>
    </w:p>
    <w:p w14:paraId="19083F9E">
      <w:pPr>
        <w:pStyle w:val="9"/>
        <w:spacing w:before="219"/>
      </w:pPr>
    </w:p>
    <w:p w14:paraId="3B39B8CF">
      <w:pPr>
        <w:pStyle w:val="9"/>
        <w:spacing w:line="273" w:lineRule="auto"/>
        <w:ind w:left="141" w:right="137"/>
        <w:jc w:val="both"/>
      </w:pPr>
      <w:r>
        <w:rPr>
          <w:w w:val="105"/>
        </w:rPr>
        <w:t>The</w:t>
      </w:r>
      <w:r>
        <w:rPr>
          <w:spacing w:val="-4"/>
          <w:w w:val="105"/>
        </w:rPr>
        <w:t xml:space="preserve"> </w:t>
      </w:r>
      <w:r>
        <w:rPr>
          <w:w w:val="105"/>
        </w:rPr>
        <w:t>Figure</w:t>
      </w:r>
      <w:r>
        <w:rPr>
          <w:spacing w:val="-4"/>
          <w:w w:val="105"/>
        </w:rPr>
        <w:t xml:space="preserve"> </w:t>
      </w:r>
      <w:r>
        <w:fldChar w:fldCharType="begin"/>
      </w:r>
      <w:r>
        <w:instrText xml:space="preserve"> HYPERLINK \l "_bookmark50" </w:instrText>
      </w:r>
      <w:r>
        <w:fldChar w:fldCharType="separate"/>
      </w:r>
      <w:r>
        <w:rPr>
          <w:color w:val="0000FF"/>
          <w:w w:val="105"/>
        </w:rPr>
        <w:t>2.3</w:t>
      </w:r>
      <w:r>
        <w:rPr>
          <w:color w:val="0000FF"/>
          <w:w w:val="105"/>
        </w:rPr>
        <w:fldChar w:fldCharType="end"/>
      </w:r>
      <w:r>
        <w:rPr>
          <w:color w:val="0000FF"/>
          <w:spacing w:val="-4"/>
          <w:w w:val="105"/>
        </w:rPr>
        <w:t xml:space="preserve"> </w:t>
      </w:r>
      <w:r>
        <w:rPr>
          <w:w w:val="105"/>
        </w:rPr>
        <w:t>depicts</w:t>
      </w:r>
      <w:r>
        <w:rPr>
          <w:spacing w:val="-4"/>
          <w:w w:val="105"/>
        </w:rPr>
        <w:t xml:space="preserve"> </w:t>
      </w:r>
      <w:r>
        <w:rPr>
          <w:w w:val="105"/>
        </w:rPr>
        <w:t>the</w:t>
      </w:r>
      <w:r>
        <w:rPr>
          <w:spacing w:val="-4"/>
          <w:w w:val="105"/>
        </w:rPr>
        <w:t xml:space="preserve"> </w:t>
      </w:r>
      <w:r>
        <w:rPr>
          <w:w w:val="105"/>
        </w:rPr>
        <w:t>dichotomy</w:t>
      </w:r>
      <w:r>
        <w:rPr>
          <w:spacing w:val="-4"/>
          <w:w w:val="105"/>
        </w:rPr>
        <w:t xml:space="preserve"> </w:t>
      </w:r>
      <w:r>
        <w:rPr>
          <w:w w:val="105"/>
        </w:rPr>
        <w:t>of</w:t>
      </w:r>
      <w:r>
        <w:rPr>
          <w:spacing w:val="-4"/>
          <w:w w:val="105"/>
        </w:rPr>
        <w:t xml:space="preserve"> </w:t>
      </w:r>
      <w:r>
        <w:rPr>
          <w:w w:val="105"/>
        </w:rPr>
        <w:t>various</w:t>
      </w:r>
      <w:r>
        <w:rPr>
          <w:spacing w:val="-4"/>
          <w:w w:val="105"/>
        </w:rPr>
        <w:t xml:space="preserve"> </w:t>
      </w:r>
      <w:r>
        <w:rPr>
          <w:w w:val="105"/>
        </w:rPr>
        <w:t>entities, designated</w:t>
      </w:r>
      <w:r>
        <w:rPr>
          <w:spacing w:val="-4"/>
          <w:w w:val="105"/>
        </w:rPr>
        <w:t xml:space="preserve"> </w:t>
      </w:r>
      <w:r>
        <w:rPr>
          <w:w w:val="105"/>
        </w:rPr>
        <w:t>by</w:t>
      </w:r>
      <w:r>
        <w:rPr>
          <w:spacing w:val="-4"/>
          <w:w w:val="105"/>
        </w:rPr>
        <w:t xml:space="preserve"> </w:t>
      </w:r>
      <w:r>
        <w:rPr>
          <w:w w:val="105"/>
        </w:rPr>
        <w:t>different</w:t>
      </w:r>
      <w:r>
        <w:rPr>
          <w:spacing w:val="-4"/>
          <w:w w:val="105"/>
        </w:rPr>
        <w:t xml:space="preserve"> </w:t>
      </w:r>
      <w:r>
        <w:rPr>
          <w:w w:val="105"/>
        </w:rPr>
        <w:t>colors. The</w:t>
      </w:r>
      <w:r>
        <w:rPr>
          <w:spacing w:val="-11"/>
          <w:w w:val="105"/>
        </w:rPr>
        <w:t xml:space="preserve"> </w:t>
      </w:r>
      <w:r>
        <w:rPr>
          <w:w w:val="105"/>
        </w:rPr>
        <w:t>image</w:t>
      </w:r>
      <w:r>
        <w:rPr>
          <w:spacing w:val="-11"/>
          <w:w w:val="105"/>
        </w:rPr>
        <w:t xml:space="preserve"> </w:t>
      </w:r>
      <w:r>
        <w:rPr>
          <w:w w:val="105"/>
        </w:rPr>
        <w:t>processor’s</w:t>
      </w:r>
      <w:r>
        <w:rPr>
          <w:spacing w:val="-11"/>
          <w:w w:val="105"/>
        </w:rPr>
        <w:t xml:space="preserve"> </w:t>
      </w:r>
      <w:r>
        <w:rPr>
          <w:w w:val="105"/>
        </w:rPr>
        <w:t>flow</w:t>
      </w:r>
      <w:r>
        <w:rPr>
          <w:spacing w:val="-11"/>
          <w:w w:val="105"/>
        </w:rPr>
        <w:t xml:space="preserve"> </w:t>
      </w:r>
      <w:r>
        <w:rPr>
          <w:w w:val="105"/>
        </w:rPr>
        <w:t>is</w:t>
      </w:r>
      <w:r>
        <w:rPr>
          <w:spacing w:val="-11"/>
          <w:w w:val="105"/>
        </w:rPr>
        <w:t xml:space="preserve"> </w:t>
      </w:r>
      <w:r>
        <w:rPr>
          <w:w w:val="105"/>
        </w:rPr>
        <w:t>indicated</w:t>
      </w:r>
      <w:r>
        <w:rPr>
          <w:spacing w:val="-11"/>
          <w:w w:val="105"/>
        </w:rPr>
        <w:t xml:space="preserve"> </w:t>
      </w:r>
      <w:r>
        <w:rPr>
          <w:w w:val="105"/>
        </w:rPr>
        <w:t>by</w:t>
      </w:r>
      <w:r>
        <w:rPr>
          <w:spacing w:val="-11"/>
          <w:w w:val="105"/>
        </w:rPr>
        <w:t xml:space="preserve"> </w:t>
      </w:r>
      <w:r>
        <w:rPr>
          <w:w w:val="105"/>
        </w:rPr>
        <w:t>the</w:t>
      </w:r>
      <w:r>
        <w:rPr>
          <w:spacing w:val="-11"/>
          <w:w w:val="105"/>
        </w:rPr>
        <w:t xml:space="preserve"> </w:t>
      </w:r>
      <w:r>
        <w:rPr>
          <w:w w:val="105"/>
        </w:rPr>
        <w:t>general</w:t>
      </w:r>
      <w:r>
        <w:rPr>
          <w:spacing w:val="-11"/>
          <w:w w:val="105"/>
        </w:rPr>
        <w:t xml:space="preserve"> </w:t>
      </w:r>
      <w:r>
        <w:rPr>
          <w:w w:val="105"/>
        </w:rPr>
        <w:t>shape</w:t>
      </w:r>
      <w:r>
        <w:rPr>
          <w:spacing w:val="-11"/>
          <w:w w:val="105"/>
        </w:rPr>
        <w:t xml:space="preserve"> </w:t>
      </w:r>
      <w:r>
        <w:rPr>
          <w:w w:val="105"/>
        </w:rPr>
        <w:t>and</w:t>
      </w:r>
      <w:r>
        <w:rPr>
          <w:spacing w:val="-11"/>
          <w:w w:val="105"/>
        </w:rPr>
        <w:t xml:space="preserve"> </w:t>
      </w:r>
      <w:r>
        <w:rPr>
          <w:w w:val="105"/>
        </w:rPr>
        <w:t>directive</w:t>
      </w:r>
      <w:r>
        <w:rPr>
          <w:spacing w:val="-11"/>
          <w:w w:val="105"/>
        </w:rPr>
        <w:t xml:space="preserve"> </w:t>
      </w:r>
      <w:r>
        <w:rPr>
          <w:w w:val="105"/>
        </w:rPr>
        <w:t>arrows,</w:t>
      </w:r>
      <w:r>
        <w:rPr>
          <w:spacing w:val="-9"/>
          <w:w w:val="105"/>
        </w:rPr>
        <w:t xml:space="preserve"> </w:t>
      </w:r>
      <w:r>
        <w:rPr>
          <w:w w:val="105"/>
        </w:rPr>
        <w:t>while the</w:t>
      </w:r>
      <w:r>
        <w:rPr>
          <w:spacing w:val="-3"/>
          <w:w w:val="105"/>
        </w:rPr>
        <w:t xml:space="preserve"> </w:t>
      </w:r>
      <w:r>
        <w:rPr>
          <w:w w:val="105"/>
        </w:rPr>
        <w:t>boxes’</w:t>
      </w:r>
      <w:r>
        <w:rPr>
          <w:spacing w:val="-3"/>
          <w:w w:val="105"/>
        </w:rPr>
        <w:t xml:space="preserve"> </w:t>
      </w:r>
      <w:r>
        <w:rPr>
          <w:w w:val="105"/>
        </w:rPr>
        <w:t>colors</w:t>
      </w:r>
      <w:r>
        <w:rPr>
          <w:spacing w:val="-3"/>
          <w:w w:val="105"/>
        </w:rPr>
        <w:t xml:space="preserve"> </w:t>
      </w:r>
      <w:r>
        <w:rPr>
          <w:w w:val="105"/>
        </w:rPr>
        <w:t>and</w:t>
      </w:r>
      <w:r>
        <w:rPr>
          <w:spacing w:val="-3"/>
          <w:w w:val="105"/>
        </w:rPr>
        <w:t xml:space="preserve"> </w:t>
      </w:r>
      <w:r>
        <w:rPr>
          <w:w w:val="105"/>
        </w:rPr>
        <w:t>shapes</w:t>
      </w:r>
      <w:r>
        <w:rPr>
          <w:spacing w:val="-3"/>
          <w:w w:val="105"/>
        </w:rPr>
        <w:t xml:space="preserve"> </w:t>
      </w:r>
      <w:r>
        <w:rPr>
          <w:w w:val="105"/>
        </w:rPr>
        <w:t>demonstrate</w:t>
      </w:r>
      <w:r>
        <w:rPr>
          <w:spacing w:val="-3"/>
          <w:w w:val="105"/>
        </w:rPr>
        <w:t xml:space="preserve"> </w:t>
      </w:r>
      <w:r>
        <w:rPr>
          <w:w w:val="105"/>
        </w:rPr>
        <w:t>the</w:t>
      </w:r>
      <w:r>
        <w:rPr>
          <w:spacing w:val="-3"/>
          <w:w w:val="105"/>
        </w:rPr>
        <w:t xml:space="preserve"> </w:t>
      </w:r>
      <w:r>
        <w:rPr>
          <w:w w:val="105"/>
        </w:rPr>
        <w:t>tracker’s</w:t>
      </w:r>
      <w:r>
        <w:rPr>
          <w:spacing w:val="-3"/>
          <w:w w:val="105"/>
        </w:rPr>
        <w:t xml:space="preserve"> </w:t>
      </w:r>
      <w:r>
        <w:rPr>
          <w:w w:val="105"/>
        </w:rPr>
        <w:t>perspective.</w:t>
      </w:r>
      <w:r>
        <w:rPr>
          <w:spacing w:val="39"/>
          <w:w w:val="105"/>
        </w:rPr>
        <w:t xml:space="preserve"> </w:t>
      </w:r>
      <w:r>
        <w:rPr>
          <w:w w:val="105"/>
        </w:rPr>
        <w:t>Subsequent</w:t>
      </w:r>
      <w:r>
        <w:rPr>
          <w:spacing w:val="-3"/>
          <w:w w:val="105"/>
        </w:rPr>
        <w:t xml:space="preserve"> </w:t>
      </w:r>
      <w:r>
        <w:rPr>
          <w:w w:val="105"/>
        </w:rPr>
        <w:t>to</w:t>
      </w:r>
      <w:r>
        <w:rPr>
          <w:spacing w:val="-3"/>
          <w:w w:val="105"/>
        </w:rPr>
        <w:t xml:space="preserve"> </w:t>
      </w:r>
      <w:r>
        <w:rPr>
          <w:w w:val="105"/>
        </w:rPr>
        <w:t>the detection</w:t>
      </w:r>
      <w:r>
        <w:rPr>
          <w:spacing w:val="-17"/>
          <w:w w:val="105"/>
        </w:rPr>
        <w:t xml:space="preserve"> </w:t>
      </w:r>
      <w:r>
        <w:rPr>
          <w:w w:val="105"/>
        </w:rPr>
        <w:t>process,</w:t>
      </w:r>
      <w:r>
        <w:rPr>
          <w:spacing w:val="-16"/>
          <w:w w:val="105"/>
        </w:rPr>
        <w:t xml:space="preserve"> </w:t>
      </w:r>
      <w:r>
        <w:rPr>
          <w:w w:val="105"/>
        </w:rPr>
        <w:t>identified</w:t>
      </w:r>
      <w:r>
        <w:rPr>
          <w:spacing w:val="-17"/>
          <w:w w:val="105"/>
        </w:rPr>
        <w:t xml:space="preserve"> </w:t>
      </w:r>
      <w:r>
        <w:rPr>
          <w:w w:val="105"/>
        </w:rPr>
        <w:t>by</w:t>
      </w:r>
      <w:r>
        <w:rPr>
          <w:spacing w:val="-17"/>
          <w:w w:val="105"/>
        </w:rPr>
        <w:t xml:space="preserve"> </w:t>
      </w:r>
      <w:r>
        <w:rPr>
          <w:w w:val="105"/>
        </w:rPr>
        <w:t>the</w:t>
      </w:r>
      <w:r>
        <w:rPr>
          <w:spacing w:val="-17"/>
          <w:w w:val="105"/>
        </w:rPr>
        <w:t xml:space="preserve"> </w:t>
      </w:r>
      <w:r>
        <w:rPr>
          <w:w w:val="105"/>
        </w:rPr>
        <w:t>red</w:t>
      </w:r>
      <w:r>
        <w:rPr>
          <w:spacing w:val="-17"/>
          <w:w w:val="105"/>
        </w:rPr>
        <w:t xml:space="preserve"> </w:t>
      </w:r>
      <w:r>
        <w:rPr>
          <w:w w:val="105"/>
        </w:rPr>
        <w:t>box,</w:t>
      </w:r>
      <w:r>
        <w:rPr>
          <w:spacing w:val="-16"/>
          <w:w w:val="105"/>
        </w:rPr>
        <w:t xml:space="preserve"> </w:t>
      </w:r>
      <w:r>
        <w:rPr>
          <w:w w:val="105"/>
        </w:rPr>
        <w:t>the</w:t>
      </w:r>
      <w:r>
        <w:rPr>
          <w:spacing w:val="-17"/>
          <w:w w:val="105"/>
        </w:rPr>
        <w:t xml:space="preserve"> </w:t>
      </w:r>
      <w:r>
        <w:rPr>
          <w:w w:val="105"/>
        </w:rPr>
        <w:t>remaining</w:t>
      </w:r>
      <w:r>
        <w:rPr>
          <w:spacing w:val="-17"/>
          <w:w w:val="105"/>
        </w:rPr>
        <w:t xml:space="preserve"> </w:t>
      </w:r>
      <w:r>
        <w:rPr>
          <w:w w:val="105"/>
        </w:rPr>
        <w:t>process</w:t>
      </w:r>
      <w:r>
        <w:rPr>
          <w:spacing w:val="-17"/>
          <w:w w:val="105"/>
        </w:rPr>
        <w:t xml:space="preserve"> </w:t>
      </w:r>
      <w:r>
        <w:rPr>
          <w:w w:val="105"/>
        </w:rPr>
        <w:t>is</w:t>
      </w:r>
      <w:r>
        <w:rPr>
          <w:spacing w:val="-17"/>
          <w:w w:val="105"/>
        </w:rPr>
        <w:t xml:space="preserve"> </w:t>
      </w:r>
      <w:r>
        <w:rPr>
          <w:w w:val="105"/>
        </w:rPr>
        <w:t>initiated.</w:t>
      </w:r>
      <w:r>
        <w:rPr>
          <w:spacing w:val="4"/>
          <w:w w:val="105"/>
        </w:rPr>
        <w:t xml:space="preserve"> </w:t>
      </w:r>
      <w:r>
        <w:rPr>
          <w:w w:val="105"/>
        </w:rPr>
        <w:t>The</w:t>
      </w:r>
      <w:r>
        <w:rPr>
          <w:spacing w:val="-17"/>
          <w:w w:val="105"/>
        </w:rPr>
        <w:t xml:space="preserve"> </w:t>
      </w:r>
      <w:r>
        <w:rPr>
          <w:w w:val="105"/>
        </w:rPr>
        <w:t>inclu- sion</w:t>
      </w:r>
      <w:r>
        <w:rPr>
          <w:spacing w:val="-18"/>
          <w:w w:val="105"/>
        </w:rPr>
        <w:t xml:space="preserve"> </w:t>
      </w:r>
      <w:r>
        <w:rPr>
          <w:w w:val="105"/>
        </w:rPr>
        <w:t>of</w:t>
      </w:r>
      <w:r>
        <w:rPr>
          <w:spacing w:val="-17"/>
          <w:w w:val="105"/>
        </w:rPr>
        <w:t xml:space="preserve"> </w:t>
      </w:r>
      <w:r>
        <w:rPr>
          <w:w w:val="105"/>
        </w:rPr>
        <w:t>this</w:t>
      </w:r>
      <w:r>
        <w:rPr>
          <w:spacing w:val="-17"/>
          <w:w w:val="105"/>
        </w:rPr>
        <w:t xml:space="preserve"> </w:t>
      </w:r>
      <w:r>
        <w:rPr>
          <w:w w:val="105"/>
        </w:rPr>
        <w:t>red</w:t>
      </w:r>
      <w:r>
        <w:rPr>
          <w:spacing w:val="-17"/>
          <w:w w:val="105"/>
        </w:rPr>
        <w:t xml:space="preserve"> </w:t>
      </w:r>
      <w:r>
        <w:rPr>
          <w:w w:val="105"/>
        </w:rPr>
        <w:t>box</w:t>
      </w:r>
      <w:r>
        <w:rPr>
          <w:spacing w:val="-18"/>
          <w:w w:val="105"/>
        </w:rPr>
        <w:t xml:space="preserve"> </w:t>
      </w:r>
      <w:r>
        <w:rPr>
          <w:w w:val="105"/>
        </w:rPr>
        <w:t>is</w:t>
      </w:r>
      <w:r>
        <w:rPr>
          <w:spacing w:val="-17"/>
          <w:w w:val="105"/>
        </w:rPr>
        <w:t xml:space="preserve"> </w:t>
      </w:r>
      <w:r>
        <w:rPr>
          <w:w w:val="105"/>
        </w:rPr>
        <w:t>necessary</w:t>
      </w:r>
      <w:r>
        <w:rPr>
          <w:spacing w:val="-17"/>
          <w:w w:val="105"/>
        </w:rPr>
        <w:t xml:space="preserve"> </w:t>
      </w:r>
      <w:r>
        <w:rPr>
          <w:w w:val="105"/>
        </w:rPr>
        <w:t>since</w:t>
      </w:r>
      <w:r>
        <w:rPr>
          <w:spacing w:val="-17"/>
          <w:w w:val="105"/>
        </w:rPr>
        <w:t xml:space="preserve"> </w:t>
      </w:r>
      <w:r>
        <w:rPr>
          <w:w w:val="105"/>
        </w:rPr>
        <w:t>it</w:t>
      </w:r>
      <w:r>
        <w:rPr>
          <w:spacing w:val="-18"/>
          <w:w w:val="105"/>
        </w:rPr>
        <w:t xml:space="preserve"> </w:t>
      </w:r>
      <w:r>
        <w:rPr>
          <w:w w:val="105"/>
        </w:rPr>
        <w:t>needs</w:t>
      </w:r>
      <w:r>
        <w:rPr>
          <w:spacing w:val="-17"/>
          <w:w w:val="105"/>
        </w:rPr>
        <w:t xml:space="preserve"> </w:t>
      </w:r>
      <w:r>
        <w:rPr>
          <w:w w:val="105"/>
        </w:rPr>
        <w:t>to</w:t>
      </w:r>
      <w:r>
        <w:rPr>
          <w:spacing w:val="-17"/>
          <w:w w:val="105"/>
        </w:rPr>
        <w:t xml:space="preserve"> </w:t>
      </w:r>
      <w:r>
        <w:rPr>
          <w:w w:val="105"/>
        </w:rPr>
        <w:t>be</w:t>
      </w:r>
      <w:r>
        <w:rPr>
          <w:spacing w:val="-17"/>
          <w:w w:val="105"/>
        </w:rPr>
        <w:t xml:space="preserve"> </w:t>
      </w:r>
      <w:r>
        <w:rPr>
          <w:w w:val="105"/>
        </w:rPr>
        <w:t>accomplished</w:t>
      </w:r>
      <w:r>
        <w:rPr>
          <w:spacing w:val="-17"/>
          <w:w w:val="105"/>
        </w:rPr>
        <w:t xml:space="preserve"> </w:t>
      </w:r>
      <w:r>
        <w:rPr>
          <w:w w:val="105"/>
        </w:rPr>
        <w:t>before</w:t>
      </w:r>
      <w:r>
        <w:rPr>
          <w:spacing w:val="-18"/>
          <w:w w:val="105"/>
        </w:rPr>
        <w:t xml:space="preserve"> </w:t>
      </w:r>
      <w:r>
        <w:rPr>
          <w:w w:val="105"/>
        </w:rPr>
        <w:t>a</w:t>
      </w:r>
      <w:r>
        <w:rPr>
          <w:spacing w:val="-17"/>
          <w:w w:val="105"/>
        </w:rPr>
        <w:t xml:space="preserve"> </w:t>
      </w:r>
      <w:r>
        <w:rPr>
          <w:w w:val="105"/>
        </w:rPr>
        <w:t>tracker</w:t>
      </w:r>
      <w:r>
        <w:rPr>
          <w:spacing w:val="-17"/>
          <w:w w:val="105"/>
        </w:rPr>
        <w:t xml:space="preserve"> </w:t>
      </w:r>
      <w:r>
        <w:rPr>
          <w:w w:val="105"/>
        </w:rPr>
        <w:t>can</w:t>
      </w:r>
      <w:r>
        <w:rPr>
          <w:spacing w:val="-17"/>
          <w:w w:val="105"/>
        </w:rPr>
        <w:t xml:space="preserve"> </w:t>
      </w:r>
      <w:r>
        <w:rPr>
          <w:w w:val="105"/>
        </w:rPr>
        <w:t xml:space="preserve">be </w:t>
      </w:r>
      <w:r>
        <w:t>formed, and it provides an abstraction layer. Once the detections are obtained, the tracker handler</w:t>
      </w:r>
      <w:r>
        <w:rPr>
          <w:spacing w:val="-4"/>
        </w:rPr>
        <w:t xml:space="preserve"> </w:t>
      </w:r>
      <w:r>
        <w:t>(blue)</w:t>
      </w:r>
      <w:r>
        <w:rPr>
          <w:spacing w:val="-4"/>
        </w:rPr>
        <w:t xml:space="preserve"> </w:t>
      </w:r>
      <w:r>
        <w:t>can</w:t>
      </w:r>
      <w:r>
        <w:rPr>
          <w:spacing w:val="-4"/>
        </w:rPr>
        <w:t xml:space="preserve"> </w:t>
      </w:r>
      <w:r>
        <w:t>utilize</w:t>
      </w:r>
      <w:r>
        <w:rPr>
          <w:spacing w:val="-4"/>
        </w:rPr>
        <w:t xml:space="preserve"> </w:t>
      </w:r>
      <w:r>
        <w:t>the</w:t>
      </w:r>
      <w:r>
        <w:rPr>
          <w:spacing w:val="-4"/>
        </w:rPr>
        <w:t xml:space="preserve"> </w:t>
      </w:r>
      <w:r>
        <w:t>set</w:t>
      </w:r>
      <w:r>
        <w:rPr>
          <w:spacing w:val="-4"/>
        </w:rPr>
        <w:t xml:space="preserve"> </w:t>
      </w:r>
      <w:r>
        <w:t>of</w:t>
      </w:r>
      <w:r>
        <w:rPr>
          <w:spacing w:val="-4"/>
        </w:rPr>
        <w:t xml:space="preserve"> </w:t>
      </w:r>
      <w:r>
        <w:t>trackers</w:t>
      </w:r>
      <w:r>
        <w:rPr>
          <w:spacing w:val="-2"/>
        </w:rPr>
        <w:t xml:space="preserve"> </w:t>
      </w:r>
      <w:r>
        <w:t>it</w:t>
      </w:r>
      <w:r>
        <w:rPr>
          <w:spacing w:val="-4"/>
        </w:rPr>
        <w:t xml:space="preserve"> </w:t>
      </w:r>
      <w:r>
        <w:t>contains</w:t>
      </w:r>
      <w:r>
        <w:rPr>
          <w:spacing w:val="-4"/>
        </w:rPr>
        <w:t xml:space="preserve"> </w:t>
      </w:r>
      <w:r>
        <w:t>(orange)</w:t>
      </w:r>
      <w:r>
        <w:rPr>
          <w:spacing w:val="-4"/>
        </w:rPr>
        <w:t xml:space="preserve"> </w:t>
      </w:r>
      <w:r>
        <w:t>and</w:t>
      </w:r>
      <w:r>
        <w:rPr>
          <w:spacing w:val="-4"/>
        </w:rPr>
        <w:t xml:space="preserve"> </w:t>
      </w:r>
      <w:r>
        <w:t>predict</w:t>
      </w:r>
      <w:r>
        <w:rPr>
          <w:spacing w:val="-4"/>
        </w:rPr>
        <w:t xml:space="preserve"> </w:t>
      </w:r>
      <w:r>
        <w:t>their</w:t>
      </w:r>
      <w:r>
        <w:rPr>
          <w:spacing w:val="-4"/>
        </w:rPr>
        <w:t xml:space="preserve"> </w:t>
      </w:r>
      <w:r>
        <w:t>next</w:t>
      </w:r>
      <w:r>
        <w:rPr>
          <w:spacing w:val="-4"/>
        </w:rPr>
        <w:t xml:space="preserve"> </w:t>
      </w:r>
      <w:r>
        <w:t xml:space="preserve">posi- </w:t>
      </w:r>
      <w:r>
        <w:rPr>
          <w:w w:val="105"/>
        </w:rPr>
        <w:t>tion.</w:t>
      </w:r>
      <w:r>
        <w:rPr>
          <w:spacing w:val="11"/>
          <w:w w:val="105"/>
        </w:rPr>
        <w:t xml:space="preserve"> </w:t>
      </w:r>
      <w:r>
        <w:rPr>
          <w:w w:val="105"/>
        </w:rPr>
        <w:t>The</w:t>
      </w:r>
      <w:r>
        <w:rPr>
          <w:spacing w:val="-12"/>
          <w:w w:val="105"/>
        </w:rPr>
        <w:t xml:space="preserve"> </w:t>
      </w:r>
      <w:r>
        <w:rPr>
          <w:w w:val="105"/>
        </w:rPr>
        <w:t>Detected</w:t>
      </w:r>
      <w:r>
        <w:rPr>
          <w:spacing w:val="-12"/>
          <w:w w:val="105"/>
        </w:rPr>
        <w:t xml:space="preserve"> </w:t>
      </w:r>
      <w:r>
        <w:rPr>
          <w:w w:val="105"/>
        </w:rPr>
        <w:t>boxes</w:t>
      </w:r>
      <w:r>
        <w:rPr>
          <w:spacing w:val="-12"/>
          <w:w w:val="105"/>
        </w:rPr>
        <w:t xml:space="preserve"> </w:t>
      </w:r>
      <w:r>
        <w:rPr>
          <w:w w:val="105"/>
        </w:rPr>
        <w:t>and</w:t>
      </w:r>
      <w:r>
        <w:rPr>
          <w:spacing w:val="-12"/>
          <w:w w:val="105"/>
        </w:rPr>
        <w:t xml:space="preserve"> </w:t>
      </w:r>
      <w:r>
        <w:rPr>
          <w:w w:val="105"/>
        </w:rPr>
        <w:t>the</w:t>
      </w:r>
      <w:r>
        <w:rPr>
          <w:spacing w:val="-12"/>
          <w:w w:val="105"/>
        </w:rPr>
        <w:t xml:space="preserve"> </w:t>
      </w:r>
      <w:r>
        <w:rPr>
          <w:w w:val="105"/>
        </w:rPr>
        <w:t>predicted</w:t>
      </w:r>
      <w:r>
        <w:rPr>
          <w:spacing w:val="-12"/>
          <w:w w:val="105"/>
        </w:rPr>
        <w:t xml:space="preserve"> </w:t>
      </w:r>
      <w:r>
        <w:rPr>
          <w:w w:val="105"/>
        </w:rPr>
        <w:t>ones</w:t>
      </w:r>
      <w:r>
        <w:rPr>
          <w:spacing w:val="-12"/>
          <w:w w:val="105"/>
        </w:rPr>
        <w:t xml:space="preserve"> </w:t>
      </w:r>
      <w:r>
        <w:rPr>
          <w:w w:val="105"/>
        </w:rPr>
        <w:t>are</w:t>
      </w:r>
      <w:r>
        <w:rPr>
          <w:spacing w:val="-12"/>
          <w:w w:val="105"/>
        </w:rPr>
        <w:t xml:space="preserve"> </w:t>
      </w:r>
      <w:r>
        <w:rPr>
          <w:w w:val="105"/>
        </w:rPr>
        <w:t>then</w:t>
      </w:r>
      <w:r>
        <w:rPr>
          <w:spacing w:val="-12"/>
          <w:w w:val="105"/>
        </w:rPr>
        <w:t xml:space="preserve"> </w:t>
      </w:r>
      <w:r>
        <w:rPr>
          <w:w w:val="105"/>
        </w:rPr>
        <w:t>compared</w:t>
      </w:r>
      <w:r>
        <w:rPr>
          <w:spacing w:val="-12"/>
          <w:w w:val="105"/>
        </w:rPr>
        <w:t xml:space="preserve"> </w:t>
      </w:r>
      <w:r>
        <w:rPr>
          <w:w w:val="105"/>
        </w:rPr>
        <w:t>and</w:t>
      </w:r>
      <w:r>
        <w:rPr>
          <w:spacing w:val="-12"/>
          <w:w w:val="105"/>
        </w:rPr>
        <w:t xml:space="preserve"> </w:t>
      </w:r>
      <w:r>
        <w:rPr>
          <w:w w:val="105"/>
        </w:rPr>
        <w:t>assigned</w:t>
      </w:r>
      <w:r>
        <w:rPr>
          <w:spacing w:val="-12"/>
          <w:w w:val="105"/>
        </w:rPr>
        <w:t xml:space="preserve"> </w:t>
      </w:r>
      <w:r>
        <w:rPr>
          <w:w w:val="105"/>
        </w:rPr>
        <w:t>using the</w:t>
      </w:r>
      <w:r>
        <w:rPr>
          <w:spacing w:val="-8"/>
          <w:w w:val="105"/>
        </w:rPr>
        <w:t xml:space="preserve"> </w:t>
      </w:r>
      <w:r>
        <w:rPr>
          <w:w w:val="105"/>
        </w:rPr>
        <w:t>Hungarian</w:t>
      </w:r>
      <w:r>
        <w:rPr>
          <w:spacing w:val="-8"/>
          <w:w w:val="105"/>
        </w:rPr>
        <w:t xml:space="preserve"> </w:t>
      </w:r>
      <w:r>
        <w:rPr>
          <w:w w:val="105"/>
        </w:rPr>
        <w:t>Algorithm.</w:t>
      </w:r>
      <w:r>
        <w:rPr>
          <w:spacing w:val="30"/>
          <w:w w:val="105"/>
        </w:rPr>
        <w:t xml:space="preserve"> </w:t>
      </w:r>
      <w:r>
        <w:rPr>
          <w:w w:val="105"/>
        </w:rPr>
        <w:t>Following</w:t>
      </w:r>
      <w:r>
        <w:rPr>
          <w:spacing w:val="-8"/>
          <w:w w:val="105"/>
        </w:rPr>
        <w:t xml:space="preserve"> </w:t>
      </w:r>
      <w:r>
        <w:rPr>
          <w:w w:val="105"/>
        </w:rPr>
        <w:t>this,</w:t>
      </w:r>
      <w:r>
        <w:rPr>
          <w:spacing w:val="-5"/>
          <w:w w:val="105"/>
        </w:rPr>
        <w:t xml:space="preserve"> </w:t>
      </w:r>
      <w:r>
        <w:rPr>
          <w:w w:val="105"/>
        </w:rPr>
        <w:t>the</w:t>
      </w:r>
      <w:r>
        <w:rPr>
          <w:spacing w:val="-8"/>
          <w:w w:val="105"/>
        </w:rPr>
        <w:t xml:space="preserve"> </w:t>
      </w:r>
      <w:r>
        <w:rPr>
          <w:w w:val="105"/>
        </w:rPr>
        <w:t>tracker</w:t>
      </w:r>
      <w:r>
        <w:rPr>
          <w:spacing w:val="-8"/>
          <w:w w:val="105"/>
        </w:rPr>
        <w:t xml:space="preserve"> </w:t>
      </w:r>
      <w:r>
        <w:rPr>
          <w:w w:val="105"/>
        </w:rPr>
        <w:t>handler</w:t>
      </w:r>
      <w:r>
        <w:rPr>
          <w:spacing w:val="-8"/>
          <w:w w:val="105"/>
        </w:rPr>
        <w:t xml:space="preserve"> </w:t>
      </w:r>
      <w:r>
        <w:rPr>
          <w:w w:val="105"/>
        </w:rPr>
        <w:t>is</w:t>
      </w:r>
      <w:r>
        <w:rPr>
          <w:spacing w:val="-8"/>
          <w:w w:val="105"/>
        </w:rPr>
        <w:t xml:space="preserve"> </w:t>
      </w:r>
      <w:r>
        <w:rPr>
          <w:w w:val="105"/>
        </w:rPr>
        <w:t>able</w:t>
      </w:r>
      <w:r>
        <w:rPr>
          <w:spacing w:val="-8"/>
          <w:w w:val="105"/>
        </w:rPr>
        <w:t xml:space="preserve"> </w:t>
      </w:r>
      <w:r>
        <w:rPr>
          <w:w w:val="105"/>
        </w:rPr>
        <w:t>to</w:t>
      </w:r>
      <w:r>
        <w:rPr>
          <w:spacing w:val="-8"/>
          <w:w w:val="105"/>
        </w:rPr>
        <w:t xml:space="preserve"> </w:t>
      </w:r>
      <w:r>
        <w:rPr>
          <w:w w:val="105"/>
        </w:rPr>
        <w:t>update</w:t>
      </w:r>
      <w:r>
        <w:rPr>
          <w:spacing w:val="-8"/>
          <w:w w:val="105"/>
        </w:rPr>
        <w:t xml:space="preserve"> </w:t>
      </w:r>
      <w:r>
        <w:rPr>
          <w:w w:val="105"/>
        </w:rPr>
        <w:t>the</w:t>
      </w:r>
      <w:r>
        <w:rPr>
          <w:spacing w:val="-8"/>
          <w:w w:val="105"/>
        </w:rPr>
        <w:t xml:space="preserve"> </w:t>
      </w:r>
      <w:r>
        <w:rPr>
          <w:w w:val="105"/>
        </w:rPr>
        <w:t>set</w:t>
      </w:r>
      <w:r>
        <w:rPr>
          <w:spacing w:val="-8"/>
          <w:w w:val="105"/>
        </w:rPr>
        <w:t xml:space="preserve"> </w:t>
      </w:r>
      <w:r>
        <w:rPr>
          <w:w w:val="105"/>
        </w:rPr>
        <w:t>of trackers and subsequently update the camera parameters.</w:t>
      </w:r>
      <w:r>
        <w:rPr>
          <w:spacing w:val="40"/>
          <w:w w:val="105"/>
        </w:rPr>
        <w:t xml:space="preserve"> </w:t>
      </w:r>
      <w:r>
        <w:rPr>
          <w:w w:val="105"/>
        </w:rPr>
        <w:t>These parameters are then provided</w:t>
      </w:r>
      <w:r>
        <w:rPr>
          <w:spacing w:val="-17"/>
          <w:w w:val="105"/>
        </w:rPr>
        <w:t xml:space="preserve"> </w:t>
      </w:r>
      <w:r>
        <w:rPr>
          <w:w w:val="105"/>
        </w:rPr>
        <w:t>to</w:t>
      </w:r>
      <w:r>
        <w:rPr>
          <w:spacing w:val="-17"/>
          <w:w w:val="105"/>
        </w:rPr>
        <w:t xml:space="preserve"> </w:t>
      </w:r>
      <w:r>
        <w:rPr>
          <w:w w:val="105"/>
        </w:rPr>
        <w:t>the</w:t>
      </w:r>
      <w:r>
        <w:rPr>
          <w:spacing w:val="-17"/>
          <w:w w:val="105"/>
        </w:rPr>
        <w:t xml:space="preserve"> </w:t>
      </w:r>
      <w:r>
        <w:rPr>
          <w:w w:val="105"/>
        </w:rPr>
        <w:t>trackers,</w:t>
      </w:r>
      <w:r>
        <w:rPr>
          <w:spacing w:val="-16"/>
          <w:w w:val="105"/>
        </w:rPr>
        <w:t xml:space="preserve"> </w:t>
      </w:r>
      <w:r>
        <w:rPr>
          <w:w w:val="105"/>
        </w:rPr>
        <w:t>which</w:t>
      </w:r>
      <w:r>
        <w:rPr>
          <w:spacing w:val="-17"/>
          <w:w w:val="105"/>
        </w:rPr>
        <w:t xml:space="preserve"> </w:t>
      </w:r>
      <w:r>
        <w:rPr>
          <w:w w:val="105"/>
        </w:rPr>
        <w:t>are</w:t>
      </w:r>
      <w:r>
        <w:rPr>
          <w:spacing w:val="-17"/>
          <w:w w:val="105"/>
        </w:rPr>
        <w:t xml:space="preserve"> </w:t>
      </w:r>
      <w:r>
        <w:rPr>
          <w:w w:val="105"/>
        </w:rPr>
        <w:t>responsible</w:t>
      </w:r>
      <w:r>
        <w:rPr>
          <w:spacing w:val="-17"/>
          <w:w w:val="105"/>
        </w:rPr>
        <w:t xml:space="preserve"> </w:t>
      </w:r>
      <w:r>
        <w:rPr>
          <w:w w:val="105"/>
        </w:rPr>
        <w:t>for</w:t>
      </w:r>
      <w:r>
        <w:rPr>
          <w:spacing w:val="-17"/>
          <w:w w:val="105"/>
        </w:rPr>
        <w:t xml:space="preserve"> </w:t>
      </w:r>
      <w:r>
        <w:rPr>
          <w:w w:val="105"/>
        </w:rPr>
        <w:t>calculating</w:t>
      </w:r>
      <w:r>
        <w:rPr>
          <w:spacing w:val="-17"/>
          <w:w w:val="105"/>
        </w:rPr>
        <w:t xml:space="preserve"> </w:t>
      </w:r>
      <w:r>
        <w:rPr>
          <w:w w:val="105"/>
        </w:rPr>
        <w:t>the</w:t>
      </w:r>
      <w:r>
        <w:rPr>
          <w:spacing w:val="-17"/>
          <w:w w:val="105"/>
        </w:rPr>
        <w:t xml:space="preserve"> </w:t>
      </w:r>
      <w:r>
        <w:rPr>
          <w:w w:val="105"/>
        </w:rPr>
        <w:t>position</w:t>
      </w:r>
      <w:r>
        <w:rPr>
          <w:spacing w:val="-17"/>
          <w:w w:val="105"/>
        </w:rPr>
        <w:t xml:space="preserve"> </w:t>
      </w:r>
      <w:r>
        <w:rPr>
          <w:w w:val="105"/>
        </w:rPr>
        <w:t>and</w:t>
      </w:r>
      <w:r>
        <w:rPr>
          <w:spacing w:val="-16"/>
          <w:w w:val="105"/>
        </w:rPr>
        <w:t xml:space="preserve"> </w:t>
      </w:r>
      <w:r>
        <w:rPr>
          <w:w w:val="105"/>
        </w:rPr>
        <w:t>speed.</w:t>
      </w:r>
      <w:r>
        <w:rPr>
          <w:spacing w:val="4"/>
          <w:w w:val="105"/>
        </w:rPr>
        <w:t xml:space="preserve"> </w:t>
      </w:r>
      <w:r>
        <w:rPr>
          <w:w w:val="105"/>
        </w:rPr>
        <w:t xml:space="preserve">Fi- </w:t>
      </w:r>
      <w:r>
        <w:t xml:space="preserve">nally, the Handler can retrieve all positions from the trackers and overlay the data onto the </w:t>
      </w:r>
      <w:r>
        <w:rPr>
          <w:w w:val="105"/>
        </w:rPr>
        <w:t>original image to create the frame.</w:t>
      </w:r>
    </w:p>
    <w:p w14:paraId="6FF869F9">
      <w:pPr>
        <w:pStyle w:val="9"/>
        <w:spacing w:before="107" w:line="273" w:lineRule="auto"/>
        <w:ind w:left="141" w:right="139"/>
        <w:jc w:val="both"/>
      </w:pPr>
      <w:r>
        <w:rPr>
          <w:w w:val="105"/>
        </w:rPr>
        <w:t>To</w:t>
      </w:r>
      <w:r>
        <w:rPr>
          <w:spacing w:val="-15"/>
          <w:w w:val="105"/>
        </w:rPr>
        <w:t xml:space="preserve"> </w:t>
      </w:r>
      <w:r>
        <w:rPr>
          <w:w w:val="105"/>
        </w:rPr>
        <w:t>illustrate</w:t>
      </w:r>
      <w:r>
        <w:rPr>
          <w:spacing w:val="-15"/>
          <w:w w:val="105"/>
        </w:rPr>
        <w:t xml:space="preserve"> </w:t>
      </w:r>
      <w:r>
        <w:rPr>
          <w:w w:val="105"/>
        </w:rPr>
        <w:t>these</w:t>
      </w:r>
      <w:r>
        <w:rPr>
          <w:spacing w:val="-15"/>
          <w:w w:val="105"/>
        </w:rPr>
        <w:t xml:space="preserve"> </w:t>
      </w:r>
      <w:r>
        <w:rPr>
          <w:w w:val="105"/>
        </w:rPr>
        <w:t>dependencies,</w:t>
      </w:r>
      <w:r>
        <w:rPr>
          <w:spacing w:val="-13"/>
          <w:w w:val="105"/>
        </w:rPr>
        <w:t xml:space="preserve"> </w:t>
      </w:r>
      <w:r>
        <w:rPr>
          <w:w w:val="105"/>
        </w:rPr>
        <w:t>another</w:t>
      </w:r>
      <w:r>
        <w:rPr>
          <w:spacing w:val="-15"/>
          <w:w w:val="105"/>
        </w:rPr>
        <w:t xml:space="preserve"> </w:t>
      </w:r>
      <w:r>
        <w:rPr>
          <w:w w:val="105"/>
        </w:rPr>
        <w:t>effective</w:t>
      </w:r>
      <w:r>
        <w:rPr>
          <w:spacing w:val="-15"/>
          <w:w w:val="105"/>
        </w:rPr>
        <w:t xml:space="preserve"> </w:t>
      </w:r>
      <w:r>
        <w:rPr>
          <w:w w:val="105"/>
        </w:rPr>
        <w:t>tool</w:t>
      </w:r>
      <w:r>
        <w:rPr>
          <w:spacing w:val="-15"/>
          <w:w w:val="105"/>
        </w:rPr>
        <w:t xml:space="preserve"> </w:t>
      </w:r>
      <w:r>
        <w:rPr>
          <w:w w:val="105"/>
        </w:rPr>
        <w:t>is</w:t>
      </w:r>
      <w:r>
        <w:rPr>
          <w:spacing w:val="-15"/>
          <w:w w:val="105"/>
        </w:rPr>
        <w:t xml:space="preserve"> </w:t>
      </w:r>
      <w:r>
        <w:rPr>
          <w:w w:val="105"/>
        </w:rPr>
        <w:t>utilising</w:t>
      </w:r>
      <w:r>
        <w:rPr>
          <w:spacing w:val="-15"/>
          <w:w w:val="105"/>
        </w:rPr>
        <w:t xml:space="preserve"> </w:t>
      </w:r>
      <w:r>
        <w:rPr>
          <w:w w:val="105"/>
        </w:rPr>
        <w:t>the</w:t>
      </w:r>
      <w:r>
        <w:rPr>
          <w:spacing w:val="-15"/>
          <w:w w:val="105"/>
        </w:rPr>
        <w:t xml:space="preserve"> </w:t>
      </w:r>
      <w:r>
        <w:rPr>
          <w:w w:val="105"/>
        </w:rPr>
        <w:t>UML</w:t>
      </w:r>
      <w:r>
        <w:rPr>
          <w:spacing w:val="-15"/>
          <w:w w:val="105"/>
        </w:rPr>
        <w:t xml:space="preserve"> </w:t>
      </w:r>
      <w:r>
        <w:rPr>
          <w:w w:val="105"/>
        </w:rPr>
        <w:t>(Unified</w:t>
      </w:r>
      <w:r>
        <w:rPr>
          <w:spacing w:val="-15"/>
          <w:w w:val="105"/>
        </w:rPr>
        <w:t xml:space="preserve"> </w:t>
      </w:r>
      <w:r>
        <w:rPr>
          <w:w w:val="105"/>
        </w:rPr>
        <w:t>Mod- eling Language) class diagram.</w:t>
      </w:r>
      <w:r>
        <w:rPr>
          <w:spacing w:val="40"/>
          <w:w w:val="105"/>
        </w:rPr>
        <w:t xml:space="preserve"> </w:t>
      </w:r>
      <w:r>
        <w:rPr>
          <w:w w:val="105"/>
        </w:rPr>
        <w:t>The UML is a set of rules for creating software dia- grams.</w:t>
      </w:r>
      <w:r>
        <w:rPr>
          <w:spacing w:val="13"/>
          <w:w w:val="105"/>
        </w:rPr>
        <w:t xml:space="preserve"> </w:t>
      </w:r>
      <w:r>
        <w:rPr>
          <w:w w:val="105"/>
        </w:rPr>
        <w:t>During</w:t>
      </w:r>
      <w:r>
        <w:rPr>
          <w:spacing w:val="-15"/>
          <w:w w:val="105"/>
        </w:rPr>
        <w:t xml:space="preserve"> </w:t>
      </w:r>
      <w:r>
        <w:rPr>
          <w:w w:val="105"/>
        </w:rPr>
        <w:t>the</w:t>
      </w:r>
      <w:r>
        <w:rPr>
          <w:spacing w:val="-15"/>
          <w:w w:val="105"/>
        </w:rPr>
        <w:t xml:space="preserve"> </w:t>
      </w:r>
      <w:r>
        <w:rPr>
          <w:w w:val="105"/>
        </w:rPr>
        <w:t>planning</w:t>
      </w:r>
      <w:r>
        <w:rPr>
          <w:spacing w:val="-15"/>
          <w:w w:val="105"/>
        </w:rPr>
        <w:t xml:space="preserve"> </w:t>
      </w:r>
      <w:r>
        <w:rPr>
          <w:w w:val="105"/>
        </w:rPr>
        <w:t>phase,</w:t>
      </w:r>
      <w:r>
        <w:rPr>
          <w:spacing w:val="-13"/>
          <w:w w:val="105"/>
        </w:rPr>
        <w:t xml:space="preserve"> </w:t>
      </w:r>
      <w:r>
        <w:rPr>
          <w:w w:val="105"/>
        </w:rPr>
        <w:t>software</w:t>
      </w:r>
      <w:r>
        <w:rPr>
          <w:spacing w:val="-15"/>
          <w:w w:val="105"/>
        </w:rPr>
        <w:t xml:space="preserve"> </w:t>
      </w:r>
      <w:r>
        <w:rPr>
          <w:w w:val="105"/>
        </w:rPr>
        <w:t>development</w:t>
      </w:r>
      <w:r>
        <w:rPr>
          <w:spacing w:val="-15"/>
          <w:w w:val="105"/>
        </w:rPr>
        <w:t xml:space="preserve"> </w:t>
      </w:r>
      <w:r>
        <w:rPr>
          <w:w w:val="105"/>
        </w:rPr>
        <w:t>projects</w:t>
      </w:r>
      <w:r>
        <w:rPr>
          <w:spacing w:val="-16"/>
          <w:w w:val="105"/>
        </w:rPr>
        <w:t xml:space="preserve"> </w:t>
      </w:r>
      <w:r>
        <w:rPr>
          <w:w w:val="105"/>
        </w:rPr>
        <w:t>apply</w:t>
      </w:r>
      <w:r>
        <w:rPr>
          <w:spacing w:val="-15"/>
          <w:w w:val="105"/>
        </w:rPr>
        <w:t xml:space="preserve"> </w:t>
      </w:r>
      <w:r>
        <w:rPr>
          <w:w w:val="105"/>
        </w:rPr>
        <w:t>these</w:t>
      </w:r>
      <w:r>
        <w:rPr>
          <w:spacing w:val="-15"/>
          <w:w w:val="105"/>
        </w:rPr>
        <w:t xml:space="preserve"> </w:t>
      </w:r>
      <w:r>
        <w:rPr>
          <w:w w:val="105"/>
        </w:rPr>
        <w:t xml:space="preserve">diagrams </w:t>
      </w:r>
      <w:r>
        <w:t xml:space="preserve">to demonstrate how the programme will be used and how various processes will intercon- </w:t>
      </w:r>
      <w:r>
        <w:rPr>
          <w:w w:val="105"/>
        </w:rPr>
        <w:t>nect.</w:t>
      </w:r>
      <w:r>
        <w:rPr>
          <w:spacing w:val="31"/>
          <w:w w:val="105"/>
        </w:rPr>
        <w:t xml:space="preserve"> </w:t>
      </w:r>
      <w:r>
        <w:rPr>
          <w:w w:val="105"/>
        </w:rPr>
        <w:t>While</w:t>
      </w:r>
      <w:r>
        <w:rPr>
          <w:spacing w:val="-3"/>
          <w:w w:val="105"/>
        </w:rPr>
        <w:t xml:space="preserve"> </w:t>
      </w:r>
      <w:r>
        <w:rPr>
          <w:w w:val="105"/>
        </w:rPr>
        <w:t>UML</w:t>
      </w:r>
      <w:r>
        <w:rPr>
          <w:spacing w:val="-3"/>
          <w:w w:val="105"/>
        </w:rPr>
        <w:t xml:space="preserve"> </w:t>
      </w:r>
      <w:r>
        <w:rPr>
          <w:w w:val="105"/>
        </w:rPr>
        <w:t>defines</w:t>
      </w:r>
      <w:r>
        <w:rPr>
          <w:spacing w:val="-3"/>
          <w:w w:val="105"/>
        </w:rPr>
        <w:t xml:space="preserve"> </w:t>
      </w:r>
      <w:r>
        <w:rPr>
          <w:w w:val="105"/>
        </w:rPr>
        <w:t>multiple</w:t>
      </w:r>
      <w:r>
        <w:rPr>
          <w:spacing w:val="-3"/>
          <w:w w:val="105"/>
        </w:rPr>
        <w:t xml:space="preserve"> </w:t>
      </w:r>
      <w:r>
        <w:rPr>
          <w:w w:val="105"/>
        </w:rPr>
        <w:t>types</w:t>
      </w:r>
      <w:r>
        <w:rPr>
          <w:spacing w:val="-3"/>
          <w:w w:val="105"/>
        </w:rPr>
        <w:t xml:space="preserve"> </w:t>
      </w:r>
      <w:r>
        <w:rPr>
          <w:w w:val="105"/>
        </w:rPr>
        <w:t>of</w:t>
      </w:r>
      <w:r>
        <w:rPr>
          <w:spacing w:val="-3"/>
          <w:w w:val="105"/>
        </w:rPr>
        <w:t xml:space="preserve"> </w:t>
      </w:r>
      <w:r>
        <w:rPr>
          <w:w w:val="105"/>
        </w:rPr>
        <w:t>diagrams,</w:t>
      </w:r>
      <w:r>
        <w:rPr>
          <w:spacing w:val="-1"/>
          <w:w w:val="105"/>
        </w:rPr>
        <w:t xml:space="preserve"> </w:t>
      </w:r>
      <w:r>
        <w:rPr>
          <w:w w:val="105"/>
        </w:rPr>
        <w:t>the</w:t>
      </w:r>
      <w:r>
        <w:rPr>
          <w:spacing w:val="-3"/>
          <w:w w:val="105"/>
        </w:rPr>
        <w:t xml:space="preserve"> </w:t>
      </w:r>
      <w:r>
        <w:rPr>
          <w:w w:val="105"/>
        </w:rPr>
        <w:t>UML</w:t>
      </w:r>
      <w:r>
        <w:rPr>
          <w:spacing w:val="-3"/>
          <w:w w:val="105"/>
        </w:rPr>
        <w:t xml:space="preserve"> </w:t>
      </w:r>
      <w:r>
        <w:rPr>
          <w:w w:val="105"/>
        </w:rPr>
        <w:t>class</w:t>
      </w:r>
      <w:r>
        <w:rPr>
          <w:spacing w:val="-3"/>
          <w:w w:val="105"/>
        </w:rPr>
        <w:t xml:space="preserve"> </w:t>
      </w:r>
      <w:r>
        <w:rPr>
          <w:w w:val="105"/>
        </w:rPr>
        <w:t>diagram</w:t>
      </w:r>
      <w:r>
        <w:rPr>
          <w:spacing w:val="-3"/>
          <w:w w:val="105"/>
        </w:rPr>
        <w:t xml:space="preserve"> </w:t>
      </w:r>
      <w:r>
        <w:rPr>
          <w:w w:val="105"/>
        </w:rPr>
        <w:t>is</w:t>
      </w:r>
      <w:r>
        <w:rPr>
          <w:spacing w:val="-3"/>
          <w:w w:val="105"/>
        </w:rPr>
        <w:t xml:space="preserve"> </w:t>
      </w:r>
      <w:r>
        <w:rPr>
          <w:w w:val="105"/>
        </w:rPr>
        <w:t>the</w:t>
      </w:r>
      <w:r>
        <w:rPr>
          <w:spacing w:val="-3"/>
          <w:w w:val="105"/>
        </w:rPr>
        <w:t xml:space="preserve"> </w:t>
      </w:r>
      <w:r>
        <w:rPr>
          <w:w w:val="105"/>
        </w:rPr>
        <w:t>most well-known.</w:t>
      </w:r>
      <w:r>
        <w:rPr>
          <w:spacing w:val="35"/>
          <w:w w:val="105"/>
        </w:rPr>
        <w:t xml:space="preserve"> </w:t>
      </w:r>
      <w:r>
        <w:rPr>
          <w:w w:val="105"/>
        </w:rPr>
        <w:t>It</w:t>
      </w:r>
      <w:r>
        <w:rPr>
          <w:spacing w:val="-8"/>
          <w:w w:val="105"/>
        </w:rPr>
        <w:t xml:space="preserve"> </w:t>
      </w:r>
      <w:r>
        <w:rPr>
          <w:w w:val="105"/>
        </w:rPr>
        <w:t>connects</w:t>
      </w:r>
      <w:r>
        <w:rPr>
          <w:spacing w:val="-8"/>
          <w:w w:val="105"/>
        </w:rPr>
        <w:t xml:space="preserve"> </w:t>
      </w:r>
      <w:r>
        <w:rPr>
          <w:w w:val="105"/>
        </w:rPr>
        <w:t>the</w:t>
      </w:r>
      <w:r>
        <w:rPr>
          <w:spacing w:val="-8"/>
          <w:w w:val="105"/>
        </w:rPr>
        <w:t xml:space="preserve"> </w:t>
      </w:r>
      <w:r>
        <w:rPr>
          <w:w w:val="105"/>
        </w:rPr>
        <w:t>different</w:t>
      </w:r>
      <w:r>
        <w:rPr>
          <w:spacing w:val="-8"/>
          <w:w w:val="105"/>
        </w:rPr>
        <w:t xml:space="preserve"> </w:t>
      </w:r>
      <w:r>
        <w:rPr>
          <w:w w:val="105"/>
        </w:rPr>
        <w:t>classes</w:t>
      </w:r>
      <w:r>
        <w:rPr>
          <w:spacing w:val="-8"/>
          <w:w w:val="105"/>
        </w:rPr>
        <w:t xml:space="preserve"> </w:t>
      </w:r>
      <w:r>
        <w:rPr>
          <w:w w:val="105"/>
        </w:rPr>
        <w:t>in</w:t>
      </w:r>
      <w:r>
        <w:rPr>
          <w:spacing w:val="-8"/>
          <w:w w:val="105"/>
        </w:rPr>
        <w:t xml:space="preserve"> </w:t>
      </w:r>
      <w:r>
        <w:rPr>
          <w:w w:val="105"/>
        </w:rPr>
        <w:t>the</w:t>
      </w:r>
      <w:r>
        <w:rPr>
          <w:spacing w:val="-8"/>
          <w:w w:val="105"/>
        </w:rPr>
        <w:t xml:space="preserve"> </w:t>
      </w:r>
      <w:r>
        <w:rPr>
          <w:w w:val="105"/>
        </w:rPr>
        <w:t>planned</w:t>
      </w:r>
      <w:r>
        <w:rPr>
          <w:spacing w:val="-8"/>
          <w:w w:val="105"/>
        </w:rPr>
        <w:t xml:space="preserve"> </w:t>
      </w:r>
      <w:r>
        <w:rPr>
          <w:w w:val="105"/>
        </w:rPr>
        <w:t>software,</w:t>
      </w:r>
      <w:r>
        <w:rPr>
          <w:spacing w:val="-4"/>
          <w:w w:val="105"/>
        </w:rPr>
        <w:t xml:space="preserve"> </w:t>
      </w:r>
      <w:r>
        <w:rPr>
          <w:w w:val="105"/>
        </w:rPr>
        <w:t>defining</w:t>
      </w:r>
      <w:r>
        <w:rPr>
          <w:spacing w:val="-8"/>
          <w:w w:val="105"/>
        </w:rPr>
        <w:t xml:space="preserve"> </w:t>
      </w:r>
      <w:r>
        <w:rPr>
          <w:w w:val="105"/>
        </w:rPr>
        <w:t>the</w:t>
      </w:r>
      <w:r>
        <w:rPr>
          <w:spacing w:val="-8"/>
          <w:w w:val="105"/>
        </w:rPr>
        <w:t xml:space="preserve"> </w:t>
      </w:r>
      <w:r>
        <w:rPr>
          <w:w w:val="105"/>
        </w:rPr>
        <w:t>rela- tionships</w:t>
      </w:r>
      <w:r>
        <w:rPr>
          <w:spacing w:val="-9"/>
          <w:w w:val="105"/>
        </w:rPr>
        <w:t xml:space="preserve"> </w:t>
      </w:r>
      <w:r>
        <w:rPr>
          <w:w w:val="105"/>
        </w:rPr>
        <w:t>between</w:t>
      </w:r>
      <w:r>
        <w:rPr>
          <w:spacing w:val="-9"/>
          <w:w w:val="105"/>
        </w:rPr>
        <w:t xml:space="preserve"> </w:t>
      </w:r>
      <w:r>
        <w:rPr>
          <w:w w:val="105"/>
        </w:rPr>
        <w:t>them.</w:t>
      </w:r>
      <w:r>
        <w:rPr>
          <w:spacing w:val="21"/>
          <w:w w:val="105"/>
        </w:rPr>
        <w:t xml:space="preserve"> </w:t>
      </w:r>
      <w:r>
        <w:rPr>
          <w:w w:val="105"/>
        </w:rPr>
        <w:t>Figure</w:t>
      </w:r>
      <w:r>
        <w:rPr>
          <w:spacing w:val="-9"/>
          <w:w w:val="105"/>
        </w:rPr>
        <w:t xml:space="preserve"> </w:t>
      </w:r>
      <w:r>
        <w:fldChar w:fldCharType="begin"/>
      </w:r>
      <w:r>
        <w:instrText xml:space="preserve"> HYPERLINK \l "_bookmark52" </w:instrText>
      </w:r>
      <w:r>
        <w:fldChar w:fldCharType="separate"/>
      </w:r>
      <w:r>
        <w:rPr>
          <w:color w:val="0000FF"/>
          <w:w w:val="105"/>
        </w:rPr>
        <w:t>2.4</w:t>
      </w:r>
      <w:r>
        <w:rPr>
          <w:color w:val="0000FF"/>
          <w:w w:val="105"/>
        </w:rPr>
        <w:fldChar w:fldCharType="end"/>
      </w:r>
      <w:r>
        <w:rPr>
          <w:color w:val="0000FF"/>
          <w:spacing w:val="-9"/>
          <w:w w:val="105"/>
        </w:rPr>
        <w:t xml:space="preserve"> </w:t>
      </w:r>
      <w:r>
        <w:rPr>
          <w:w w:val="105"/>
        </w:rPr>
        <w:t>provides</w:t>
      </w:r>
      <w:r>
        <w:rPr>
          <w:spacing w:val="-9"/>
          <w:w w:val="105"/>
        </w:rPr>
        <w:t xml:space="preserve"> </w:t>
      </w:r>
      <w:r>
        <w:rPr>
          <w:w w:val="105"/>
        </w:rPr>
        <w:t>a</w:t>
      </w:r>
      <w:r>
        <w:rPr>
          <w:spacing w:val="-9"/>
          <w:w w:val="105"/>
        </w:rPr>
        <w:t xml:space="preserve"> </w:t>
      </w:r>
      <w:r>
        <w:rPr>
          <w:w w:val="105"/>
        </w:rPr>
        <w:t>simplified</w:t>
      </w:r>
      <w:r>
        <w:rPr>
          <w:spacing w:val="-9"/>
          <w:w w:val="105"/>
        </w:rPr>
        <w:t xml:space="preserve"> </w:t>
      </w:r>
      <w:r>
        <w:rPr>
          <w:w w:val="105"/>
        </w:rPr>
        <w:t>version</w:t>
      </w:r>
      <w:r>
        <w:rPr>
          <w:spacing w:val="-9"/>
          <w:w w:val="105"/>
        </w:rPr>
        <w:t xml:space="preserve"> </w:t>
      </w:r>
      <w:r>
        <w:rPr>
          <w:w w:val="105"/>
        </w:rPr>
        <w:t>of</w:t>
      </w:r>
      <w:r>
        <w:rPr>
          <w:spacing w:val="-9"/>
          <w:w w:val="105"/>
        </w:rPr>
        <w:t xml:space="preserve"> </w:t>
      </w:r>
      <w:r>
        <w:rPr>
          <w:w w:val="105"/>
        </w:rPr>
        <w:t>the</w:t>
      </w:r>
      <w:r>
        <w:rPr>
          <w:spacing w:val="-9"/>
          <w:w w:val="105"/>
        </w:rPr>
        <w:t xml:space="preserve"> </w:t>
      </w:r>
      <w:r>
        <w:rPr>
          <w:w w:val="105"/>
        </w:rPr>
        <w:t>class</w:t>
      </w:r>
      <w:r>
        <w:rPr>
          <w:spacing w:val="-9"/>
          <w:w w:val="105"/>
        </w:rPr>
        <w:t xml:space="preserve"> </w:t>
      </w:r>
      <w:r>
        <w:rPr>
          <w:w w:val="105"/>
        </w:rPr>
        <w:t>diagram</w:t>
      </w:r>
      <w:r>
        <w:rPr>
          <w:spacing w:val="-9"/>
          <w:w w:val="105"/>
        </w:rPr>
        <w:t xml:space="preserve"> </w:t>
      </w:r>
      <w:r>
        <w:rPr>
          <w:w w:val="105"/>
        </w:rPr>
        <w:t>of the</w:t>
      </w:r>
      <w:r>
        <w:rPr>
          <w:spacing w:val="-14"/>
          <w:w w:val="105"/>
        </w:rPr>
        <w:t xml:space="preserve"> </w:t>
      </w:r>
      <w:r>
        <w:rPr>
          <w:w w:val="105"/>
        </w:rPr>
        <w:t>code,</w:t>
      </w:r>
      <w:r>
        <w:rPr>
          <w:spacing w:val="-11"/>
          <w:w w:val="105"/>
        </w:rPr>
        <w:t xml:space="preserve"> </w:t>
      </w:r>
      <w:r>
        <w:rPr>
          <w:w w:val="105"/>
        </w:rPr>
        <w:t>highlighting</w:t>
      </w:r>
      <w:r>
        <w:rPr>
          <w:spacing w:val="-14"/>
          <w:w w:val="105"/>
        </w:rPr>
        <w:t xml:space="preserve"> </w:t>
      </w:r>
      <w:r>
        <w:rPr>
          <w:w w:val="105"/>
        </w:rPr>
        <w:t>the</w:t>
      </w:r>
      <w:r>
        <w:rPr>
          <w:spacing w:val="-14"/>
          <w:w w:val="105"/>
        </w:rPr>
        <w:t xml:space="preserve"> </w:t>
      </w:r>
      <w:r>
        <w:rPr>
          <w:w w:val="105"/>
        </w:rPr>
        <w:t>main</w:t>
      </w:r>
      <w:r>
        <w:rPr>
          <w:spacing w:val="-14"/>
          <w:w w:val="105"/>
        </w:rPr>
        <w:t xml:space="preserve"> </w:t>
      </w:r>
      <w:r>
        <w:rPr>
          <w:w w:val="105"/>
        </w:rPr>
        <w:t>structure</w:t>
      </w:r>
      <w:r>
        <w:rPr>
          <w:spacing w:val="-14"/>
          <w:w w:val="105"/>
        </w:rPr>
        <w:t xml:space="preserve"> </w:t>
      </w:r>
      <w:r>
        <w:rPr>
          <w:w w:val="105"/>
        </w:rPr>
        <w:t>and</w:t>
      </w:r>
      <w:r>
        <w:rPr>
          <w:spacing w:val="-14"/>
          <w:w w:val="105"/>
        </w:rPr>
        <w:t xml:space="preserve"> </w:t>
      </w:r>
      <w:r>
        <w:rPr>
          <w:w w:val="105"/>
        </w:rPr>
        <w:t>reducing</w:t>
      </w:r>
      <w:r>
        <w:rPr>
          <w:spacing w:val="-14"/>
          <w:w w:val="105"/>
        </w:rPr>
        <w:t xml:space="preserve"> </w:t>
      </w:r>
      <w:r>
        <w:rPr>
          <w:w w:val="105"/>
        </w:rPr>
        <w:t>clutter</w:t>
      </w:r>
      <w:r>
        <w:rPr>
          <w:spacing w:val="-14"/>
          <w:w w:val="105"/>
        </w:rPr>
        <w:t xml:space="preserve"> </w:t>
      </w:r>
      <w:r>
        <w:rPr>
          <w:w w:val="105"/>
        </w:rPr>
        <w:t>by</w:t>
      </w:r>
      <w:r>
        <w:rPr>
          <w:spacing w:val="-14"/>
          <w:w w:val="105"/>
        </w:rPr>
        <w:t xml:space="preserve"> </w:t>
      </w:r>
      <w:r>
        <w:rPr>
          <w:w w:val="105"/>
        </w:rPr>
        <w:t>depicting</w:t>
      </w:r>
      <w:r>
        <w:rPr>
          <w:spacing w:val="-14"/>
          <w:w w:val="105"/>
        </w:rPr>
        <w:t xml:space="preserve"> </w:t>
      </w:r>
      <w:r>
        <w:rPr>
          <w:w w:val="105"/>
        </w:rPr>
        <w:t>only</w:t>
      </w:r>
      <w:r>
        <w:rPr>
          <w:spacing w:val="-14"/>
          <w:w w:val="105"/>
        </w:rPr>
        <w:t xml:space="preserve"> </w:t>
      </w:r>
      <w:r>
        <w:rPr>
          <w:w w:val="105"/>
        </w:rPr>
        <w:t>the</w:t>
      </w:r>
      <w:r>
        <w:rPr>
          <w:spacing w:val="-14"/>
          <w:w w:val="105"/>
        </w:rPr>
        <w:t xml:space="preserve"> </w:t>
      </w:r>
      <w:r>
        <w:rPr>
          <w:w w:val="105"/>
        </w:rPr>
        <w:t>most important dependencies.</w:t>
      </w:r>
    </w:p>
    <w:p w14:paraId="43BBECF3">
      <w:pPr>
        <w:pStyle w:val="9"/>
        <w:spacing w:before="2"/>
        <w:rPr>
          <w:sz w:val="12"/>
        </w:rPr>
      </w:pPr>
      <w:r>
        <w:rPr>
          <w:sz w:val="12"/>
        </w:rPr>
        <w:drawing>
          <wp:anchor distT="0" distB="0" distL="0" distR="0" simplePos="0" relativeHeight="251803648" behindDoc="1" locked="0" layoutInCell="1" allowOverlap="1">
            <wp:simplePos x="0" y="0"/>
            <wp:positionH relativeFrom="page">
              <wp:posOffset>1079500</wp:posOffset>
            </wp:positionH>
            <wp:positionV relativeFrom="paragraph">
              <wp:posOffset>107950</wp:posOffset>
            </wp:positionV>
            <wp:extent cx="5307965" cy="3886200"/>
            <wp:effectExtent l="0" t="0" r="0" b="0"/>
            <wp:wrapTopAndBottom/>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22" cstate="print"/>
                    <a:stretch>
                      <a:fillRect/>
                    </a:stretch>
                  </pic:blipFill>
                  <pic:spPr>
                    <a:xfrm>
                      <a:off x="0" y="0"/>
                      <a:ext cx="5308092" cy="3886200"/>
                    </a:xfrm>
                    <a:prstGeom prst="rect">
                      <a:avLst/>
                    </a:prstGeom>
                  </pic:spPr>
                </pic:pic>
              </a:graphicData>
            </a:graphic>
          </wp:anchor>
        </w:drawing>
      </w:r>
    </w:p>
    <w:p w14:paraId="43A8CE33">
      <w:pPr>
        <w:pStyle w:val="9"/>
        <w:spacing w:before="93"/>
      </w:pPr>
    </w:p>
    <w:p w14:paraId="724E1614">
      <w:pPr>
        <w:pStyle w:val="9"/>
        <w:spacing w:before="1"/>
        <w:jc w:val="center"/>
      </w:pPr>
      <w:r>
        <w:rPr>
          <w:w w:val="105"/>
        </w:rPr>
        <w:t>Figure</w:t>
      </w:r>
      <w:r>
        <w:rPr>
          <w:spacing w:val="-16"/>
          <w:w w:val="105"/>
        </w:rPr>
        <w:t xml:space="preserve"> </w:t>
      </w:r>
      <w:r>
        <w:rPr>
          <w:w w:val="105"/>
        </w:rPr>
        <w:t>2.4:</w:t>
      </w:r>
      <w:r>
        <w:rPr>
          <w:spacing w:val="-3"/>
          <w:w w:val="105"/>
        </w:rPr>
        <w:t xml:space="preserve"> </w:t>
      </w:r>
      <w:bookmarkStart w:id="69" w:name="_bookmark52"/>
      <w:bookmarkEnd w:id="69"/>
      <w:r>
        <w:rPr>
          <w:w w:val="105"/>
        </w:rPr>
        <w:t>UML</w:t>
      </w:r>
      <w:r>
        <w:rPr>
          <w:spacing w:val="-15"/>
          <w:w w:val="105"/>
        </w:rPr>
        <w:t xml:space="preserve"> </w:t>
      </w:r>
      <w:r>
        <w:rPr>
          <w:w w:val="105"/>
        </w:rPr>
        <w:t>diagram</w:t>
      </w:r>
      <w:r>
        <w:rPr>
          <w:spacing w:val="-15"/>
          <w:w w:val="105"/>
        </w:rPr>
        <w:t xml:space="preserve"> </w:t>
      </w:r>
      <w:r>
        <w:rPr>
          <w:w w:val="105"/>
        </w:rPr>
        <w:t>of</w:t>
      </w:r>
      <w:r>
        <w:rPr>
          <w:spacing w:val="-15"/>
          <w:w w:val="105"/>
        </w:rPr>
        <w:t xml:space="preserve"> </w:t>
      </w:r>
      <w:r>
        <w:rPr>
          <w:w w:val="105"/>
        </w:rPr>
        <w:t>the</w:t>
      </w:r>
      <w:r>
        <w:rPr>
          <w:spacing w:val="-16"/>
          <w:w w:val="105"/>
        </w:rPr>
        <w:t xml:space="preserve"> </w:t>
      </w:r>
      <w:r>
        <w:rPr>
          <w:w w:val="105"/>
        </w:rPr>
        <w:t>code</w:t>
      </w:r>
      <w:r>
        <w:rPr>
          <w:spacing w:val="-15"/>
          <w:w w:val="105"/>
        </w:rPr>
        <w:t xml:space="preserve"> </w:t>
      </w:r>
      <w:r>
        <w:rPr>
          <w:spacing w:val="-2"/>
          <w:w w:val="105"/>
        </w:rPr>
        <w:t>classes</w:t>
      </w:r>
    </w:p>
    <w:p w14:paraId="4D7B9395">
      <w:pPr>
        <w:pStyle w:val="9"/>
        <w:spacing w:before="97"/>
      </w:pPr>
    </w:p>
    <w:p w14:paraId="18F4C070">
      <w:pPr>
        <w:pStyle w:val="9"/>
        <w:spacing w:before="1"/>
        <w:jc w:val="center"/>
      </w:pPr>
      <w:r>
        <w:rPr>
          <w:w w:val="105"/>
        </w:rPr>
        <w:t>Structs</w:t>
      </w:r>
      <w:r>
        <w:rPr>
          <w:spacing w:val="1"/>
          <w:w w:val="105"/>
        </w:rPr>
        <w:t xml:space="preserve"> </w:t>
      </w:r>
      <w:r>
        <w:rPr>
          <w:w w:val="105"/>
        </w:rPr>
        <w:t>serve</w:t>
      </w:r>
      <w:r>
        <w:rPr>
          <w:spacing w:val="2"/>
          <w:w w:val="105"/>
        </w:rPr>
        <w:t xml:space="preserve"> </w:t>
      </w:r>
      <w:r>
        <w:rPr>
          <w:w w:val="105"/>
        </w:rPr>
        <w:t>as</w:t>
      </w:r>
      <w:r>
        <w:rPr>
          <w:spacing w:val="2"/>
          <w:w w:val="105"/>
        </w:rPr>
        <w:t xml:space="preserve"> </w:t>
      </w:r>
      <w:r>
        <w:rPr>
          <w:w w:val="105"/>
        </w:rPr>
        <w:t>the</w:t>
      </w:r>
      <w:r>
        <w:rPr>
          <w:spacing w:val="2"/>
          <w:w w:val="105"/>
        </w:rPr>
        <w:t xml:space="preserve"> </w:t>
      </w:r>
      <w:r>
        <w:rPr>
          <w:w w:val="105"/>
        </w:rPr>
        <w:t>communication</w:t>
      </w:r>
      <w:r>
        <w:rPr>
          <w:spacing w:val="1"/>
          <w:w w:val="105"/>
        </w:rPr>
        <w:t xml:space="preserve"> </w:t>
      </w:r>
      <w:r>
        <w:rPr>
          <w:w w:val="105"/>
        </w:rPr>
        <w:t>packages</w:t>
      </w:r>
      <w:r>
        <w:rPr>
          <w:spacing w:val="2"/>
          <w:w w:val="105"/>
        </w:rPr>
        <w:t xml:space="preserve"> </w:t>
      </w:r>
      <w:r>
        <w:rPr>
          <w:w w:val="105"/>
        </w:rPr>
        <w:t>between</w:t>
      </w:r>
      <w:r>
        <w:rPr>
          <w:spacing w:val="2"/>
          <w:w w:val="105"/>
        </w:rPr>
        <w:t xml:space="preserve"> </w:t>
      </w:r>
      <w:r>
        <w:rPr>
          <w:w w:val="105"/>
        </w:rPr>
        <w:t>components.</w:t>
      </w:r>
      <w:r>
        <w:rPr>
          <w:spacing w:val="52"/>
          <w:w w:val="105"/>
        </w:rPr>
        <w:t xml:space="preserve"> </w:t>
      </w:r>
      <w:r>
        <w:rPr>
          <w:w w:val="105"/>
        </w:rPr>
        <w:t>The</w:t>
      </w:r>
      <w:r>
        <w:rPr>
          <w:spacing w:val="1"/>
          <w:w w:val="105"/>
        </w:rPr>
        <w:t xml:space="preserve"> </w:t>
      </w:r>
      <w:r>
        <w:rPr>
          <w:w w:val="105"/>
        </w:rPr>
        <w:t>Target</w:t>
      </w:r>
      <w:r>
        <w:rPr>
          <w:spacing w:val="2"/>
          <w:w w:val="105"/>
        </w:rPr>
        <w:t xml:space="preserve"> </w:t>
      </w:r>
      <w:r>
        <w:rPr>
          <w:spacing w:val="-2"/>
          <w:w w:val="105"/>
        </w:rPr>
        <w:t>struct</w:t>
      </w:r>
    </w:p>
    <w:p w14:paraId="1C7C50EC">
      <w:pPr>
        <w:pStyle w:val="9"/>
        <w:spacing w:after="0"/>
        <w:jc w:val="center"/>
        <w:sectPr>
          <w:pgSz w:w="11910" w:h="16840"/>
          <w:pgMar w:top="600" w:right="1559" w:bottom="280" w:left="1559" w:header="720" w:footer="720" w:gutter="0"/>
          <w:cols w:space="720" w:num="1"/>
        </w:sectPr>
      </w:pPr>
    </w:p>
    <w:p w14:paraId="0D341886">
      <w:pPr>
        <w:tabs>
          <w:tab w:val="right" w:pos="8645"/>
        </w:tabs>
        <w:spacing w:before="79"/>
        <w:ind w:left="141" w:right="0" w:firstLine="0"/>
        <w:jc w:val="left"/>
        <w:rPr>
          <w:sz w:val="18"/>
        </w:rPr>
      </w:pPr>
      <w:r>
        <w:rPr>
          <w:sz w:val="18"/>
        </w:rPr>
        <mc:AlternateContent>
          <mc:Choice Requires="wps">
            <w:drawing>
              <wp:anchor distT="0" distB="0" distL="0" distR="0" simplePos="0" relativeHeight="251803648"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56" name="Graphic 56"/>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56" o:spid="_x0000_s1026" o:spt="100" style="position:absolute;left:0pt;margin-left:85pt;margin-top:17.5pt;height:0.1pt;width:425.2pt;mso-position-horizontal-relative:page;mso-wrap-distance-bottom:0pt;mso-wrap-distance-top:0pt;z-index:-251512832;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lcG+y1gAAAAoBAAAPAAAAAAAA&#10;AAEAIAAAACIAAABkcnMvZG93bnJldi54bWxQSwECFAAUAAAACACHTuJABz+yAhQCAAB8BAAADgAA&#10;AAAAAAABACAAAAAlAQAAZHJzL2Uyb0RvYy54bWxQSwUGAAAAAAYABgBZAQAAqwUAAAAA&#10;" path="m0,0l5400001,0e">
                <v:fill on="f" focussize="0,0"/>
                <v:stroke weight="0.497952755905512pt" color="#000000" joinstyle="round"/>
                <v:imagedata o:title=""/>
                <o:lock v:ext="edit" aspectratio="f"/>
                <v:textbox inset="0mm,0mm,0mm,0mm"/>
                <w10:wrap type="topAndBottom"/>
              </v:shape>
            </w:pict>
          </mc:Fallback>
        </mc:AlternateContent>
      </w:r>
      <w:bookmarkStart w:id="70" w:name="_bookmark53"/>
      <w:bookmarkEnd w:id="70"/>
      <w:r>
        <w:rPr>
          <w:sz w:val="18"/>
        </w:rPr>
        <w:t>Design</w:t>
      </w:r>
      <w:r>
        <w:rPr>
          <w:spacing w:val="2"/>
          <w:sz w:val="18"/>
        </w:rPr>
        <w:t xml:space="preserve"> </w:t>
      </w:r>
      <w:r>
        <w:rPr>
          <w:sz w:val="18"/>
        </w:rPr>
        <w:t>and</w:t>
      </w:r>
      <w:r>
        <w:rPr>
          <w:spacing w:val="3"/>
          <w:sz w:val="18"/>
        </w:rPr>
        <w:t xml:space="preserve"> </w:t>
      </w:r>
      <w:r>
        <w:rPr>
          <w:spacing w:val="-2"/>
          <w:sz w:val="18"/>
        </w:rPr>
        <w:t>Implementation</w:t>
      </w:r>
      <w:r>
        <w:rPr>
          <w:rFonts w:ascii="Times New Roman"/>
          <w:sz w:val="18"/>
        </w:rPr>
        <w:tab/>
      </w:r>
      <w:r>
        <w:rPr>
          <w:spacing w:val="-5"/>
          <w:sz w:val="18"/>
        </w:rPr>
        <w:t>29</w:t>
      </w:r>
    </w:p>
    <w:p w14:paraId="028F84B2">
      <w:pPr>
        <w:pStyle w:val="9"/>
        <w:spacing w:before="219"/>
      </w:pPr>
    </w:p>
    <w:p w14:paraId="0A83AEB1">
      <w:pPr>
        <w:pStyle w:val="9"/>
        <w:spacing w:line="273" w:lineRule="auto"/>
        <w:ind w:left="141" w:right="139"/>
        <w:jc w:val="both"/>
      </w:pPr>
      <w:r>
        <w:t>encompasses the information managed by the tracker, and it is the final objective of the application.</w:t>
      </w:r>
      <w:r>
        <w:rPr>
          <w:spacing w:val="40"/>
        </w:rPr>
        <w:t xml:space="preserve"> </w:t>
      </w:r>
      <w:r>
        <w:t>The detection struct provides the specifics on each detection:</w:t>
      </w:r>
      <w:r>
        <w:rPr>
          <w:spacing w:val="40"/>
        </w:rPr>
        <w:t xml:space="preserve"> </w:t>
      </w:r>
      <w:r>
        <w:t>a cv::Rect containing the bounding box, its confidence and the class id, the category of the object detected.</w:t>
      </w:r>
      <w:r>
        <w:rPr>
          <w:spacing w:val="40"/>
        </w:rPr>
        <w:t xml:space="preserve"> </w:t>
      </w:r>
      <w:r>
        <w:t>Finally,</w:t>
      </w:r>
      <w:r>
        <w:rPr>
          <w:spacing w:val="38"/>
        </w:rPr>
        <w:t xml:space="preserve"> </w:t>
      </w:r>
      <w:r>
        <w:t>there is SharedData,</w:t>
      </w:r>
      <w:r>
        <w:rPr>
          <w:spacing w:val="38"/>
        </w:rPr>
        <w:t xml:space="preserve"> </w:t>
      </w:r>
      <w:r>
        <w:t>a package shared between the image processor and</w:t>
      </w:r>
      <w:r>
        <w:rPr>
          <w:spacing w:val="39"/>
        </w:rPr>
        <w:t xml:space="preserve"> </w:t>
      </w:r>
      <w:r>
        <w:t>INTA’s</w:t>
      </w:r>
      <w:r>
        <w:rPr>
          <w:spacing w:val="40"/>
        </w:rPr>
        <w:t xml:space="preserve"> </w:t>
      </w:r>
      <w:r>
        <w:t>drones</w:t>
      </w:r>
      <w:r>
        <w:rPr>
          <w:spacing w:val="39"/>
        </w:rPr>
        <w:t xml:space="preserve"> </w:t>
      </w:r>
      <w:r>
        <w:t>for</w:t>
      </w:r>
      <w:r>
        <w:rPr>
          <w:spacing w:val="40"/>
        </w:rPr>
        <w:t xml:space="preserve"> </w:t>
      </w:r>
      <w:r>
        <w:t>coordinated</w:t>
      </w:r>
      <w:r>
        <w:rPr>
          <w:spacing w:val="40"/>
        </w:rPr>
        <w:t xml:space="preserve"> </w:t>
      </w:r>
      <w:r>
        <w:t>communication.</w:t>
      </w:r>
      <w:r>
        <w:rPr>
          <w:spacing w:val="80"/>
        </w:rPr>
        <w:t xml:space="preserve"> </w:t>
      </w:r>
      <w:r>
        <w:t>The</w:t>
      </w:r>
      <w:r>
        <w:rPr>
          <w:spacing w:val="39"/>
        </w:rPr>
        <w:t xml:space="preserve"> </w:t>
      </w:r>
      <w:r>
        <w:t>parameters</w:t>
      </w:r>
      <w:r>
        <w:rPr>
          <w:spacing w:val="40"/>
        </w:rPr>
        <w:t xml:space="preserve"> </w:t>
      </w:r>
      <w:r>
        <w:t>are</w:t>
      </w:r>
      <w:r>
        <w:rPr>
          <w:spacing w:val="39"/>
        </w:rPr>
        <w:t xml:space="preserve"> </w:t>
      </w:r>
      <w:r>
        <w:t>received</w:t>
      </w:r>
      <w:r>
        <w:rPr>
          <w:spacing w:val="40"/>
        </w:rPr>
        <w:t xml:space="preserve"> </w:t>
      </w:r>
      <w:r>
        <w:t>via</w:t>
      </w:r>
      <w:r>
        <w:rPr>
          <w:spacing w:val="39"/>
        </w:rPr>
        <w:t xml:space="preserve"> </w:t>
      </w:r>
      <w:r>
        <w:t>a UDP port (hence the green color) and used by the handler.</w:t>
      </w:r>
    </w:p>
    <w:p w14:paraId="4BF1EB23">
      <w:pPr>
        <w:pStyle w:val="9"/>
        <w:spacing w:before="232"/>
      </w:pPr>
    </w:p>
    <w:p w14:paraId="7DF75396">
      <w:pPr>
        <w:pStyle w:val="15"/>
        <w:numPr>
          <w:ilvl w:val="3"/>
          <w:numId w:val="11"/>
        </w:numPr>
        <w:tabs>
          <w:tab w:val="left" w:pos="1074"/>
        </w:tabs>
        <w:spacing w:before="1" w:after="0" w:line="240" w:lineRule="auto"/>
        <w:ind w:left="1074" w:right="0" w:hanging="933"/>
        <w:jc w:val="left"/>
        <w:rPr>
          <w:rFonts w:ascii="Arial"/>
          <w:i/>
          <w:sz w:val="21"/>
        </w:rPr>
      </w:pPr>
      <w:r>
        <w:rPr>
          <w:rFonts w:ascii="Arial"/>
          <w:i/>
          <w:sz w:val="21"/>
        </w:rPr>
        <w:t>Object</w:t>
      </w:r>
      <w:r>
        <w:rPr>
          <w:rFonts w:ascii="Arial"/>
          <w:i/>
          <w:spacing w:val="14"/>
          <w:sz w:val="21"/>
        </w:rPr>
        <w:t xml:space="preserve"> </w:t>
      </w:r>
      <w:r>
        <w:rPr>
          <w:rFonts w:ascii="Arial"/>
          <w:i/>
          <w:sz w:val="21"/>
        </w:rPr>
        <w:t>detection</w:t>
      </w:r>
      <w:r>
        <w:rPr>
          <w:rFonts w:ascii="Arial"/>
          <w:i/>
          <w:spacing w:val="14"/>
          <w:sz w:val="21"/>
        </w:rPr>
        <w:t xml:space="preserve"> </w:t>
      </w:r>
      <w:r>
        <w:rPr>
          <w:rFonts w:ascii="Arial"/>
          <w:i/>
          <w:sz w:val="21"/>
        </w:rPr>
        <w:t>using</w:t>
      </w:r>
      <w:r>
        <w:rPr>
          <w:rFonts w:ascii="Arial"/>
          <w:i/>
          <w:spacing w:val="14"/>
          <w:sz w:val="21"/>
        </w:rPr>
        <w:t xml:space="preserve"> </w:t>
      </w:r>
      <w:r>
        <w:rPr>
          <w:rFonts w:ascii="Arial"/>
          <w:i/>
          <w:spacing w:val="-4"/>
          <w:sz w:val="21"/>
        </w:rPr>
        <w:t>YOLO</w:t>
      </w:r>
    </w:p>
    <w:p w14:paraId="48932818">
      <w:pPr>
        <w:pStyle w:val="9"/>
        <w:spacing w:before="12"/>
        <w:rPr>
          <w:rFonts w:ascii="Arial"/>
          <w:i/>
        </w:rPr>
      </w:pPr>
    </w:p>
    <w:p w14:paraId="07AAB51E">
      <w:pPr>
        <w:pStyle w:val="9"/>
        <w:spacing w:before="1" w:line="273" w:lineRule="auto"/>
        <w:ind w:left="141" w:right="139"/>
        <w:jc w:val="both"/>
      </w:pPr>
      <w:r>
        <w:t>YOLO (You Only Look Once) is a convolutional neural network employed for object detec- tion.</w:t>
      </w:r>
      <w:r>
        <w:rPr>
          <w:spacing w:val="80"/>
        </w:rPr>
        <w:t xml:space="preserve"> </w:t>
      </w:r>
      <w:r>
        <w:t>within this thesis,</w:t>
      </w:r>
      <w:r>
        <w:rPr>
          <w:spacing w:val="40"/>
        </w:rPr>
        <w:t xml:space="preserve"> </w:t>
      </w:r>
      <w:r>
        <w:t>YOLOv5,</w:t>
      </w:r>
      <w:r>
        <w:rPr>
          <w:spacing w:val="40"/>
        </w:rPr>
        <w:t xml:space="preserve"> </w:t>
      </w:r>
      <w:r>
        <w:t>YOLOv6 and YOLOv7 have been used.</w:t>
      </w:r>
      <w:r>
        <w:rPr>
          <w:spacing w:val="80"/>
        </w:rPr>
        <w:t xml:space="preserve"> </w:t>
      </w:r>
      <w:r>
        <w:t>Each version offers</w:t>
      </w:r>
      <w:r>
        <w:rPr>
          <w:spacing w:val="-2"/>
        </w:rPr>
        <w:t xml:space="preserve"> </w:t>
      </w:r>
      <w:r>
        <w:t>distinct</w:t>
      </w:r>
      <w:r>
        <w:rPr>
          <w:spacing w:val="-1"/>
        </w:rPr>
        <w:t xml:space="preserve"> </w:t>
      </w:r>
      <w:r>
        <w:t>options</w:t>
      </w:r>
      <w:r>
        <w:rPr>
          <w:spacing w:val="-1"/>
        </w:rPr>
        <w:t xml:space="preserve"> </w:t>
      </w:r>
      <w:r>
        <w:t>for</w:t>
      </w:r>
      <w:r>
        <w:rPr>
          <w:spacing w:val="-2"/>
        </w:rPr>
        <w:t xml:space="preserve"> </w:t>
      </w:r>
      <w:r>
        <w:t>input</w:t>
      </w:r>
      <w:r>
        <w:rPr>
          <w:spacing w:val="-2"/>
        </w:rPr>
        <w:t xml:space="preserve"> </w:t>
      </w:r>
      <w:r>
        <w:t>image</w:t>
      </w:r>
      <w:r>
        <w:rPr>
          <w:spacing w:val="-1"/>
        </w:rPr>
        <w:t xml:space="preserve"> </w:t>
      </w:r>
      <w:r>
        <w:t>resolution</w:t>
      </w:r>
      <w:r>
        <w:rPr>
          <w:spacing w:val="-2"/>
        </w:rPr>
        <w:t xml:space="preserve"> </w:t>
      </w:r>
      <w:r>
        <w:t>and</w:t>
      </w:r>
      <w:r>
        <w:rPr>
          <w:spacing w:val="-2"/>
        </w:rPr>
        <w:t xml:space="preserve"> </w:t>
      </w:r>
      <w:r>
        <w:t>neural</w:t>
      </w:r>
      <w:r>
        <w:rPr>
          <w:spacing w:val="-2"/>
        </w:rPr>
        <w:t xml:space="preserve"> </w:t>
      </w:r>
      <w:r>
        <w:t>net</w:t>
      </w:r>
      <w:r>
        <w:rPr>
          <w:spacing w:val="-1"/>
        </w:rPr>
        <w:t xml:space="preserve"> </w:t>
      </w:r>
      <w:r>
        <w:t>dimensions. A</w:t>
      </w:r>
      <w:r>
        <w:rPr>
          <w:spacing w:val="-1"/>
        </w:rPr>
        <w:t xml:space="preserve"> </w:t>
      </w:r>
      <w:r>
        <w:t>trade-off</w:t>
      </w:r>
      <w:r>
        <w:rPr>
          <w:spacing w:val="-2"/>
        </w:rPr>
        <w:t xml:space="preserve"> </w:t>
      </w:r>
      <w:r>
        <w:t>be- tween speed and precision is evident when it comes to neural net sizes.</w:t>
      </w:r>
      <w:r>
        <w:rPr>
          <w:spacing w:val="40"/>
        </w:rPr>
        <w:t xml:space="preserve"> </w:t>
      </w:r>
      <w:r>
        <w:t>In this particular use case, a neural network of medium size is considered to be the optimal choice.</w:t>
      </w:r>
      <w:r>
        <w:rPr>
          <w:spacing w:val="40"/>
        </w:rPr>
        <w:t xml:space="preserve"> </w:t>
      </w:r>
      <w:r>
        <w:t>Using higher-resolution images is advantageous for our purposes as it aids in detecting vehicles that are farther from the camera.</w:t>
      </w:r>
      <w:r>
        <w:rPr>
          <w:spacing w:val="40"/>
        </w:rPr>
        <w:t xml:space="preserve"> </w:t>
      </w:r>
      <w:r>
        <w:t>However, it is computationally expensive and limits the swarm capabilities.</w:t>
      </w:r>
      <w:r>
        <w:rPr>
          <w:spacing w:val="40"/>
        </w:rPr>
        <w:t xml:space="preserve"> </w:t>
      </w:r>
      <w:r>
        <w:t>Therefore, although better in detection, the use of higher-resolution YOLO models was dismissed.</w:t>
      </w:r>
    </w:p>
    <w:p w14:paraId="7360EE2F">
      <w:pPr>
        <w:pStyle w:val="9"/>
        <w:spacing w:before="107" w:line="273" w:lineRule="auto"/>
        <w:ind w:left="141" w:right="139"/>
        <w:jc w:val="both"/>
      </w:pPr>
      <w:r>
        <w:rPr>
          <w:w w:val="105"/>
        </w:rPr>
        <w:t>Due</w:t>
      </w:r>
      <w:r>
        <w:rPr>
          <w:spacing w:val="-14"/>
          <w:w w:val="105"/>
        </w:rPr>
        <w:t xml:space="preserve"> </w:t>
      </w:r>
      <w:r>
        <w:rPr>
          <w:w w:val="105"/>
        </w:rPr>
        <w:t>to</w:t>
      </w:r>
      <w:r>
        <w:rPr>
          <w:spacing w:val="-14"/>
          <w:w w:val="105"/>
        </w:rPr>
        <w:t xml:space="preserve"> </w:t>
      </w:r>
      <w:r>
        <w:rPr>
          <w:w w:val="105"/>
        </w:rPr>
        <w:t>YOLO</w:t>
      </w:r>
      <w:r>
        <w:rPr>
          <w:spacing w:val="-14"/>
          <w:w w:val="105"/>
        </w:rPr>
        <w:t xml:space="preserve"> </w:t>
      </w:r>
      <w:r>
        <w:rPr>
          <w:w w:val="105"/>
        </w:rPr>
        <w:t>versions</w:t>
      </w:r>
      <w:r>
        <w:rPr>
          <w:spacing w:val="-14"/>
          <w:w w:val="105"/>
        </w:rPr>
        <w:t xml:space="preserve"> </w:t>
      </w:r>
      <w:r>
        <w:rPr>
          <w:w w:val="105"/>
        </w:rPr>
        <w:t>being</w:t>
      </w:r>
      <w:r>
        <w:rPr>
          <w:spacing w:val="-14"/>
          <w:w w:val="105"/>
        </w:rPr>
        <w:t xml:space="preserve"> </w:t>
      </w:r>
      <w:r>
        <w:rPr>
          <w:w w:val="105"/>
        </w:rPr>
        <w:t>non-consecutive,</w:t>
      </w:r>
      <w:r>
        <w:rPr>
          <w:spacing w:val="-12"/>
          <w:w w:val="105"/>
        </w:rPr>
        <w:t xml:space="preserve"> </w:t>
      </w:r>
      <w:r>
        <w:rPr>
          <w:w w:val="105"/>
        </w:rPr>
        <w:t>consistent</w:t>
      </w:r>
      <w:r>
        <w:rPr>
          <w:spacing w:val="-14"/>
          <w:w w:val="105"/>
        </w:rPr>
        <w:t xml:space="preserve"> </w:t>
      </w:r>
      <w:r>
        <w:rPr>
          <w:w w:val="105"/>
        </w:rPr>
        <w:t>metrics</w:t>
      </w:r>
      <w:r>
        <w:rPr>
          <w:spacing w:val="-14"/>
          <w:w w:val="105"/>
        </w:rPr>
        <w:t xml:space="preserve"> </w:t>
      </w:r>
      <w:r>
        <w:rPr>
          <w:w w:val="105"/>
        </w:rPr>
        <w:t>for</w:t>
      </w:r>
      <w:r>
        <w:rPr>
          <w:spacing w:val="-14"/>
          <w:w w:val="105"/>
        </w:rPr>
        <w:t xml:space="preserve"> </w:t>
      </w:r>
      <w:r>
        <w:rPr>
          <w:w w:val="105"/>
        </w:rPr>
        <w:t>determining</w:t>
      </w:r>
      <w:r>
        <w:rPr>
          <w:spacing w:val="-14"/>
          <w:w w:val="105"/>
        </w:rPr>
        <w:t xml:space="preserve"> </w:t>
      </w:r>
      <w:r>
        <w:rPr>
          <w:w w:val="105"/>
        </w:rPr>
        <w:t>version superiority are difficult to obtain.</w:t>
      </w:r>
      <w:r>
        <w:rPr>
          <w:spacing w:val="40"/>
          <w:w w:val="105"/>
        </w:rPr>
        <w:t xml:space="preserve"> </w:t>
      </w:r>
      <w:r>
        <w:rPr>
          <w:w w:val="105"/>
        </w:rPr>
        <w:t>Rather than relying on a single YOLO neural net, the detector can alternate between networks.</w:t>
      </w:r>
      <w:r>
        <w:rPr>
          <w:spacing w:val="40"/>
          <w:w w:val="105"/>
        </w:rPr>
        <w:t xml:space="preserve"> </w:t>
      </w:r>
      <w:r>
        <w:rPr>
          <w:w w:val="105"/>
        </w:rPr>
        <w:t xml:space="preserve">The Figures in </w:t>
      </w:r>
      <w:r>
        <w:fldChar w:fldCharType="begin"/>
      </w:r>
      <w:r>
        <w:instrText xml:space="preserve"> HYPERLINK \l "_bookmark54" </w:instrText>
      </w:r>
      <w:r>
        <w:fldChar w:fldCharType="separate"/>
      </w:r>
      <w:r>
        <w:rPr>
          <w:color w:val="0000FF"/>
          <w:w w:val="105"/>
        </w:rPr>
        <w:t>2.5</w:t>
      </w:r>
      <w:r>
        <w:rPr>
          <w:color w:val="0000FF"/>
          <w:w w:val="105"/>
        </w:rPr>
        <w:fldChar w:fldCharType="end"/>
      </w:r>
      <w:r>
        <w:rPr>
          <w:color w:val="0000FF"/>
          <w:w w:val="105"/>
        </w:rPr>
        <w:t xml:space="preserve"> </w:t>
      </w:r>
      <w:r>
        <w:rPr>
          <w:w w:val="105"/>
        </w:rPr>
        <w:t>utilize inference time and mAP</w:t>
      </w:r>
      <w:r>
        <w:rPr>
          <w:spacing w:val="-2"/>
          <w:w w:val="105"/>
        </w:rPr>
        <w:t xml:space="preserve"> </w:t>
      </w:r>
      <w:r>
        <w:rPr>
          <w:w w:val="105"/>
        </w:rPr>
        <w:t>parameters.</w:t>
      </w:r>
      <w:r>
        <w:rPr>
          <w:spacing w:val="40"/>
          <w:w w:val="105"/>
        </w:rPr>
        <w:t xml:space="preserve"> </w:t>
      </w:r>
      <w:r>
        <w:rPr>
          <w:w w:val="105"/>
        </w:rPr>
        <w:t>Inference</w:t>
      </w:r>
      <w:r>
        <w:rPr>
          <w:spacing w:val="-2"/>
          <w:w w:val="105"/>
        </w:rPr>
        <w:t xml:space="preserve"> </w:t>
      </w:r>
      <w:r>
        <w:rPr>
          <w:w w:val="105"/>
        </w:rPr>
        <w:t>time</w:t>
      </w:r>
      <w:r>
        <w:rPr>
          <w:spacing w:val="-2"/>
          <w:w w:val="105"/>
        </w:rPr>
        <w:t xml:space="preserve"> </w:t>
      </w:r>
      <w:r>
        <w:rPr>
          <w:w w:val="105"/>
        </w:rPr>
        <w:t>denotes</w:t>
      </w:r>
      <w:r>
        <w:rPr>
          <w:spacing w:val="-2"/>
          <w:w w:val="105"/>
        </w:rPr>
        <w:t xml:space="preserve"> </w:t>
      </w:r>
      <w:r>
        <w:rPr>
          <w:w w:val="105"/>
        </w:rPr>
        <w:t>the</w:t>
      </w:r>
      <w:r>
        <w:rPr>
          <w:spacing w:val="-2"/>
          <w:w w:val="105"/>
        </w:rPr>
        <w:t xml:space="preserve"> </w:t>
      </w:r>
      <w:r>
        <w:rPr>
          <w:w w:val="105"/>
        </w:rPr>
        <w:t>duration</w:t>
      </w:r>
      <w:r>
        <w:rPr>
          <w:spacing w:val="-2"/>
          <w:w w:val="105"/>
        </w:rPr>
        <w:t xml:space="preserve"> </w:t>
      </w:r>
      <w:r>
        <w:rPr>
          <w:w w:val="105"/>
        </w:rPr>
        <w:t>taken</w:t>
      </w:r>
      <w:r>
        <w:rPr>
          <w:spacing w:val="-2"/>
          <w:w w:val="105"/>
        </w:rPr>
        <w:t xml:space="preserve"> </w:t>
      </w:r>
      <w:r>
        <w:rPr>
          <w:w w:val="105"/>
        </w:rPr>
        <w:t>to</w:t>
      </w:r>
      <w:r>
        <w:rPr>
          <w:spacing w:val="-2"/>
          <w:w w:val="105"/>
        </w:rPr>
        <w:t xml:space="preserve"> </w:t>
      </w:r>
      <w:r>
        <w:rPr>
          <w:w w:val="105"/>
        </w:rPr>
        <w:t>process</w:t>
      </w:r>
      <w:r>
        <w:rPr>
          <w:spacing w:val="-2"/>
          <w:w w:val="105"/>
        </w:rPr>
        <w:t xml:space="preserve"> </w:t>
      </w:r>
      <w:r>
        <w:rPr>
          <w:w w:val="105"/>
        </w:rPr>
        <w:t>an</w:t>
      </w:r>
      <w:r>
        <w:rPr>
          <w:spacing w:val="-2"/>
          <w:w w:val="105"/>
        </w:rPr>
        <w:t xml:space="preserve"> </w:t>
      </w:r>
      <w:r>
        <w:rPr>
          <w:w w:val="105"/>
        </w:rPr>
        <w:t>image.</w:t>
      </w:r>
      <w:r>
        <w:rPr>
          <w:spacing w:val="40"/>
          <w:w w:val="105"/>
        </w:rPr>
        <w:t xml:space="preserve"> </w:t>
      </w:r>
      <w:r>
        <w:rPr>
          <w:w w:val="105"/>
        </w:rPr>
        <w:t>The mean average precision (mAP) indicates the mean precision for all objects that can be classified. mAP</w:t>
      </w:r>
      <w:r>
        <w:rPr>
          <w:spacing w:val="-17"/>
          <w:w w:val="105"/>
        </w:rPr>
        <w:t xml:space="preserve"> </w:t>
      </w:r>
      <w:r>
        <w:rPr>
          <w:w w:val="105"/>
        </w:rPr>
        <w:t>is</w:t>
      </w:r>
      <w:r>
        <w:rPr>
          <w:spacing w:val="-17"/>
          <w:w w:val="105"/>
        </w:rPr>
        <w:t xml:space="preserve"> </w:t>
      </w:r>
      <w:r>
        <w:rPr>
          <w:w w:val="105"/>
        </w:rPr>
        <w:t>provided</w:t>
      </w:r>
      <w:r>
        <w:rPr>
          <w:spacing w:val="-17"/>
          <w:w w:val="105"/>
        </w:rPr>
        <w:t xml:space="preserve"> </w:t>
      </w:r>
      <w:r>
        <w:rPr>
          <w:w w:val="105"/>
        </w:rPr>
        <w:t>because,</w:t>
      </w:r>
      <w:r>
        <w:rPr>
          <w:spacing w:val="-16"/>
          <w:w w:val="105"/>
        </w:rPr>
        <w:t xml:space="preserve"> </w:t>
      </w:r>
      <w:r>
        <w:rPr>
          <w:w w:val="105"/>
        </w:rPr>
        <w:t>depending</w:t>
      </w:r>
      <w:r>
        <w:rPr>
          <w:spacing w:val="-17"/>
          <w:w w:val="105"/>
        </w:rPr>
        <w:t xml:space="preserve"> </w:t>
      </w:r>
      <w:r>
        <w:rPr>
          <w:w w:val="105"/>
        </w:rPr>
        <w:t>on</w:t>
      </w:r>
      <w:r>
        <w:rPr>
          <w:spacing w:val="-17"/>
          <w:w w:val="105"/>
        </w:rPr>
        <w:t xml:space="preserve"> </w:t>
      </w:r>
      <w:r>
        <w:rPr>
          <w:w w:val="105"/>
        </w:rPr>
        <w:t>the</w:t>
      </w:r>
      <w:r>
        <w:rPr>
          <w:spacing w:val="-17"/>
          <w:w w:val="105"/>
        </w:rPr>
        <w:t xml:space="preserve"> </w:t>
      </w:r>
      <w:r>
        <w:rPr>
          <w:w w:val="105"/>
        </w:rPr>
        <w:t>category,</w:t>
      </w:r>
      <w:r>
        <w:rPr>
          <w:spacing w:val="-16"/>
          <w:w w:val="105"/>
        </w:rPr>
        <w:t xml:space="preserve"> </w:t>
      </w:r>
      <w:r>
        <w:rPr>
          <w:w w:val="105"/>
        </w:rPr>
        <w:t>the</w:t>
      </w:r>
      <w:r>
        <w:rPr>
          <w:spacing w:val="-17"/>
          <w:w w:val="105"/>
        </w:rPr>
        <w:t xml:space="preserve"> </w:t>
      </w:r>
      <w:r>
        <w:rPr>
          <w:w w:val="105"/>
        </w:rPr>
        <w:t>neural</w:t>
      </w:r>
      <w:r>
        <w:rPr>
          <w:spacing w:val="-17"/>
          <w:w w:val="105"/>
        </w:rPr>
        <w:t xml:space="preserve"> </w:t>
      </w:r>
      <w:r>
        <w:rPr>
          <w:w w:val="105"/>
        </w:rPr>
        <w:t>network</w:t>
      </w:r>
      <w:r>
        <w:rPr>
          <w:spacing w:val="-17"/>
          <w:w w:val="105"/>
        </w:rPr>
        <w:t xml:space="preserve"> </w:t>
      </w:r>
      <w:r>
        <w:rPr>
          <w:w w:val="105"/>
        </w:rPr>
        <w:t>may exhibit bias and yield better overall outcomes.</w:t>
      </w:r>
    </w:p>
    <w:p w14:paraId="0252383D">
      <w:pPr>
        <w:pStyle w:val="9"/>
        <w:spacing w:before="162"/>
        <w:rPr>
          <w:sz w:val="20"/>
        </w:rPr>
      </w:pPr>
      <w:r>
        <w:rPr>
          <w:sz w:val="20"/>
        </w:rPr>
        <w:drawing>
          <wp:anchor distT="0" distB="0" distL="0" distR="0" simplePos="0" relativeHeight="251804672" behindDoc="1" locked="0" layoutInCell="1" allowOverlap="1">
            <wp:simplePos x="0" y="0"/>
            <wp:positionH relativeFrom="page">
              <wp:posOffset>1136650</wp:posOffset>
            </wp:positionH>
            <wp:positionV relativeFrom="paragraph">
              <wp:posOffset>325120</wp:posOffset>
            </wp:positionV>
            <wp:extent cx="2554605" cy="1669415"/>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23" cstate="print"/>
                    <a:stretch>
                      <a:fillRect/>
                    </a:stretch>
                  </pic:blipFill>
                  <pic:spPr>
                    <a:xfrm>
                      <a:off x="0" y="0"/>
                      <a:ext cx="2554414" cy="1669351"/>
                    </a:xfrm>
                    <a:prstGeom prst="rect">
                      <a:avLst/>
                    </a:prstGeom>
                  </pic:spPr>
                </pic:pic>
              </a:graphicData>
            </a:graphic>
          </wp:anchor>
        </w:drawing>
      </w:r>
      <w:r>
        <w:rPr>
          <w:sz w:val="20"/>
        </w:rPr>
        <w:drawing>
          <wp:anchor distT="0" distB="0" distL="0" distR="0" simplePos="0" relativeHeight="251804672" behindDoc="1" locked="0" layoutInCell="1" allowOverlap="1">
            <wp:simplePos x="0" y="0"/>
            <wp:positionH relativeFrom="page">
              <wp:posOffset>3954780</wp:posOffset>
            </wp:positionH>
            <wp:positionV relativeFrom="paragraph">
              <wp:posOffset>271145</wp:posOffset>
            </wp:positionV>
            <wp:extent cx="2322195" cy="1716405"/>
            <wp:effectExtent l="0" t="0" r="0" b="0"/>
            <wp:wrapTopAndBottom/>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4" cstate="print"/>
                    <a:stretch>
                      <a:fillRect/>
                    </a:stretch>
                  </pic:blipFill>
                  <pic:spPr>
                    <a:xfrm>
                      <a:off x="0" y="0"/>
                      <a:ext cx="2322290" cy="1716119"/>
                    </a:xfrm>
                    <a:prstGeom prst="rect">
                      <a:avLst/>
                    </a:prstGeom>
                  </pic:spPr>
                </pic:pic>
              </a:graphicData>
            </a:graphic>
          </wp:anchor>
        </w:drawing>
      </w:r>
    </w:p>
    <w:p w14:paraId="7FA83E56">
      <w:pPr>
        <w:pStyle w:val="9"/>
        <w:spacing w:before="12"/>
        <w:rPr>
          <w:sz w:val="5"/>
        </w:rPr>
      </w:pPr>
    </w:p>
    <w:p w14:paraId="3C5209AA">
      <w:pPr>
        <w:pStyle w:val="9"/>
        <w:spacing w:after="0"/>
        <w:rPr>
          <w:sz w:val="5"/>
        </w:rPr>
        <w:sectPr>
          <w:pgSz w:w="11910" w:h="16840"/>
          <w:pgMar w:top="600" w:right="1559" w:bottom="280" w:left="1559" w:header="720" w:footer="720" w:gutter="0"/>
          <w:cols w:space="720" w:num="1"/>
        </w:sectPr>
      </w:pPr>
    </w:p>
    <w:p w14:paraId="23282EB1">
      <w:pPr>
        <w:pStyle w:val="15"/>
        <w:numPr>
          <w:ilvl w:val="0"/>
          <w:numId w:val="12"/>
        </w:numPr>
        <w:tabs>
          <w:tab w:val="left" w:pos="493"/>
        </w:tabs>
        <w:spacing w:before="91" w:after="0" w:line="264" w:lineRule="auto"/>
        <w:ind w:left="141" w:right="38" w:firstLine="0"/>
        <w:jc w:val="left"/>
        <w:rPr>
          <w:sz w:val="18"/>
        </w:rPr>
      </w:pPr>
      <w:r>
        <w:rPr>
          <w:sz w:val="18"/>
        </w:rPr>
        <w:t>YOLOv6</w:t>
      </w:r>
      <w:r>
        <w:rPr>
          <w:spacing w:val="80"/>
          <w:sz w:val="18"/>
        </w:rPr>
        <w:t xml:space="preserve"> </w:t>
      </w:r>
      <w:r>
        <w:rPr>
          <w:sz w:val="18"/>
        </w:rPr>
        <w:t>graph</w:t>
      </w:r>
      <w:r>
        <w:rPr>
          <w:spacing w:val="80"/>
          <w:sz w:val="18"/>
        </w:rPr>
        <w:t xml:space="preserve"> </w:t>
      </w:r>
      <w:r>
        <w:rPr>
          <w:sz w:val="18"/>
        </w:rPr>
        <w:t>of</w:t>
      </w:r>
      <w:r>
        <w:rPr>
          <w:spacing w:val="80"/>
          <w:sz w:val="18"/>
        </w:rPr>
        <w:t xml:space="preserve"> </w:t>
      </w:r>
      <w:r>
        <w:rPr>
          <w:sz w:val="18"/>
        </w:rPr>
        <w:t>mAP</w:t>
      </w:r>
      <w:r>
        <w:rPr>
          <w:spacing w:val="80"/>
          <w:sz w:val="18"/>
        </w:rPr>
        <w:t xml:space="preserve"> </w:t>
      </w:r>
      <w:r>
        <w:rPr>
          <w:sz w:val="18"/>
        </w:rPr>
        <w:t>and</w:t>
      </w:r>
      <w:r>
        <w:rPr>
          <w:spacing w:val="80"/>
          <w:sz w:val="18"/>
        </w:rPr>
        <w:t xml:space="preserve"> </w:t>
      </w:r>
      <w:r>
        <w:rPr>
          <w:sz w:val="18"/>
        </w:rPr>
        <w:t>latency</w:t>
      </w:r>
      <w:r>
        <w:rPr>
          <w:spacing w:val="80"/>
          <w:sz w:val="18"/>
        </w:rPr>
        <w:t xml:space="preserve"> </w:t>
      </w:r>
      <w:r>
        <w:rPr>
          <w:sz w:val="18"/>
        </w:rPr>
        <w:t>from ReadME of [</w:t>
      </w:r>
      <w:r>
        <w:fldChar w:fldCharType="begin"/>
      </w:r>
      <w:r>
        <w:instrText xml:space="preserve"> HYPERLINK \l "_bookmark142" </w:instrText>
      </w:r>
      <w:r>
        <w:fldChar w:fldCharType="separate"/>
      </w:r>
      <w:r>
        <w:rPr>
          <w:color w:val="0000FF"/>
          <w:sz w:val="18"/>
        </w:rPr>
        <w:t>13</w:t>
      </w:r>
      <w:r>
        <w:rPr>
          <w:color w:val="0000FF"/>
          <w:sz w:val="18"/>
        </w:rPr>
        <w:fldChar w:fldCharType="end"/>
      </w:r>
      <w:r>
        <w:rPr>
          <w:sz w:val="18"/>
        </w:rPr>
        <w:t>].</w:t>
      </w:r>
    </w:p>
    <w:p w14:paraId="6B74114B">
      <w:pPr>
        <w:pStyle w:val="15"/>
        <w:numPr>
          <w:ilvl w:val="0"/>
          <w:numId w:val="12"/>
        </w:numPr>
        <w:tabs>
          <w:tab w:val="left" w:pos="436"/>
        </w:tabs>
        <w:spacing w:before="91" w:after="0" w:line="264" w:lineRule="auto"/>
        <w:ind w:left="141" w:right="139" w:firstLine="0"/>
        <w:jc w:val="left"/>
        <w:rPr>
          <w:sz w:val="18"/>
        </w:rPr>
      </w:pPr>
      <w:r>
        <w:br w:type="column"/>
      </w:r>
      <w:r>
        <w:rPr>
          <w:sz w:val="18"/>
        </w:rPr>
        <w:t>YOLOv7</w:t>
      </w:r>
      <w:r>
        <w:rPr>
          <w:spacing w:val="-6"/>
          <w:sz w:val="18"/>
        </w:rPr>
        <w:t xml:space="preserve"> </w:t>
      </w:r>
      <w:r>
        <w:rPr>
          <w:sz w:val="18"/>
        </w:rPr>
        <w:t>graph</w:t>
      </w:r>
      <w:r>
        <w:rPr>
          <w:spacing w:val="-6"/>
          <w:sz w:val="18"/>
        </w:rPr>
        <w:t xml:space="preserve"> </w:t>
      </w:r>
      <w:r>
        <w:rPr>
          <w:sz w:val="18"/>
        </w:rPr>
        <w:t>giving</w:t>
      </w:r>
      <w:r>
        <w:rPr>
          <w:spacing w:val="-6"/>
          <w:sz w:val="18"/>
        </w:rPr>
        <w:t xml:space="preserve"> </w:t>
      </w:r>
      <w:r>
        <w:rPr>
          <w:sz w:val="18"/>
        </w:rPr>
        <w:t>a</w:t>
      </w:r>
      <w:r>
        <w:rPr>
          <w:spacing w:val="-6"/>
          <w:sz w:val="18"/>
        </w:rPr>
        <w:t xml:space="preserve"> </w:t>
      </w:r>
      <w:r>
        <w:rPr>
          <w:sz w:val="18"/>
        </w:rPr>
        <w:t>120%</w:t>
      </w:r>
      <w:r>
        <w:rPr>
          <w:spacing w:val="-6"/>
          <w:sz w:val="18"/>
        </w:rPr>
        <w:t xml:space="preserve"> </w:t>
      </w:r>
      <w:r>
        <w:rPr>
          <w:sz w:val="18"/>
        </w:rPr>
        <w:t>increase</w:t>
      </w:r>
      <w:r>
        <w:rPr>
          <w:spacing w:val="-6"/>
          <w:sz w:val="18"/>
        </w:rPr>
        <w:t xml:space="preserve"> </w:t>
      </w:r>
      <w:r>
        <w:rPr>
          <w:sz w:val="18"/>
        </w:rPr>
        <w:t>in</w:t>
      </w:r>
      <w:r>
        <w:rPr>
          <w:spacing w:val="-6"/>
          <w:sz w:val="18"/>
        </w:rPr>
        <w:t xml:space="preserve"> </w:t>
      </w:r>
      <w:r>
        <w:rPr>
          <w:sz w:val="18"/>
        </w:rPr>
        <w:t>speed. Extracted from ReadME of [</w:t>
      </w:r>
      <w:r>
        <w:fldChar w:fldCharType="begin"/>
      </w:r>
      <w:r>
        <w:instrText xml:space="preserve"> HYPERLINK \l "_bookmark143" </w:instrText>
      </w:r>
      <w:r>
        <w:fldChar w:fldCharType="separate"/>
      </w:r>
      <w:r>
        <w:rPr>
          <w:color w:val="0000FF"/>
          <w:sz w:val="18"/>
        </w:rPr>
        <w:t>14</w:t>
      </w:r>
      <w:r>
        <w:rPr>
          <w:color w:val="0000FF"/>
          <w:sz w:val="18"/>
        </w:rPr>
        <w:fldChar w:fldCharType="end"/>
      </w:r>
      <w:r>
        <w:rPr>
          <w:sz w:val="18"/>
        </w:rPr>
        <w:t>].</w:t>
      </w:r>
    </w:p>
    <w:p w14:paraId="35AB464E">
      <w:pPr>
        <w:pStyle w:val="15"/>
        <w:spacing w:after="0" w:line="264" w:lineRule="auto"/>
        <w:jc w:val="left"/>
        <w:rPr>
          <w:sz w:val="18"/>
        </w:rPr>
        <w:sectPr>
          <w:type w:val="continuous"/>
          <w:pgSz w:w="11910" w:h="16840"/>
          <w:pgMar w:top="1400" w:right="1559" w:bottom="280" w:left="1559" w:header="720" w:footer="720" w:gutter="0"/>
          <w:cols w:equalWidth="0" w:num="2">
            <w:col w:w="4315" w:space="57"/>
            <w:col w:w="4420"/>
          </w:cols>
        </w:sectPr>
      </w:pPr>
    </w:p>
    <w:p w14:paraId="4411C1CB">
      <w:pPr>
        <w:pStyle w:val="9"/>
        <w:spacing w:before="240" w:line="273" w:lineRule="auto"/>
        <w:ind w:left="141" w:right="139"/>
        <w:jc w:val="both"/>
      </w:pPr>
      <w:r>
        <w:rPr>
          <w:w w:val="105"/>
        </w:rPr>
        <w:t>Figure</w:t>
      </w:r>
      <w:r>
        <w:rPr>
          <w:spacing w:val="-17"/>
          <w:w w:val="105"/>
        </w:rPr>
        <w:t xml:space="preserve"> </w:t>
      </w:r>
      <w:r>
        <w:rPr>
          <w:w w:val="105"/>
        </w:rPr>
        <w:t xml:space="preserve">2.5: </w:t>
      </w:r>
      <w:bookmarkStart w:id="71" w:name="_bookmark54"/>
      <w:bookmarkEnd w:id="71"/>
      <w:r>
        <w:rPr>
          <w:w w:val="105"/>
        </w:rPr>
        <w:t>Inconsistency</w:t>
      </w:r>
      <w:r>
        <w:rPr>
          <w:spacing w:val="-17"/>
          <w:w w:val="105"/>
        </w:rPr>
        <w:t xml:space="preserve"> </w:t>
      </w:r>
      <w:r>
        <w:rPr>
          <w:w w:val="105"/>
        </w:rPr>
        <w:t>in</w:t>
      </w:r>
      <w:r>
        <w:rPr>
          <w:spacing w:val="-17"/>
          <w:w w:val="105"/>
        </w:rPr>
        <w:t xml:space="preserve"> </w:t>
      </w:r>
      <w:r>
        <w:rPr>
          <w:w w:val="105"/>
        </w:rPr>
        <w:t>the</w:t>
      </w:r>
      <w:r>
        <w:rPr>
          <w:spacing w:val="-17"/>
          <w:w w:val="105"/>
        </w:rPr>
        <w:t xml:space="preserve"> </w:t>
      </w:r>
      <w:r>
        <w:rPr>
          <w:w w:val="105"/>
        </w:rPr>
        <w:t>results</w:t>
      </w:r>
      <w:r>
        <w:rPr>
          <w:spacing w:val="-17"/>
          <w:w w:val="105"/>
        </w:rPr>
        <w:t xml:space="preserve"> </w:t>
      </w:r>
      <w:r>
        <w:rPr>
          <w:w w:val="105"/>
        </w:rPr>
        <w:t>produced</w:t>
      </w:r>
      <w:r>
        <w:rPr>
          <w:spacing w:val="-17"/>
          <w:w w:val="105"/>
        </w:rPr>
        <w:t xml:space="preserve"> </w:t>
      </w:r>
      <w:r>
        <w:rPr>
          <w:w w:val="105"/>
        </w:rPr>
        <w:t>by</w:t>
      </w:r>
      <w:r>
        <w:rPr>
          <w:spacing w:val="-17"/>
          <w:w w:val="105"/>
        </w:rPr>
        <w:t xml:space="preserve"> </w:t>
      </w:r>
      <w:r>
        <w:rPr>
          <w:w w:val="105"/>
        </w:rPr>
        <w:t>machines</w:t>
      </w:r>
      <w:r>
        <w:rPr>
          <w:spacing w:val="-17"/>
          <w:w w:val="105"/>
        </w:rPr>
        <w:t xml:space="preserve"> </w:t>
      </w:r>
      <w:r>
        <w:rPr>
          <w:w w:val="105"/>
        </w:rPr>
        <w:t>running</w:t>
      </w:r>
      <w:r>
        <w:rPr>
          <w:spacing w:val="-17"/>
          <w:w w:val="105"/>
        </w:rPr>
        <w:t xml:space="preserve"> </w:t>
      </w:r>
      <w:r>
        <w:rPr>
          <w:w w:val="105"/>
        </w:rPr>
        <w:t>identical</w:t>
      </w:r>
      <w:r>
        <w:rPr>
          <w:spacing w:val="-17"/>
          <w:w w:val="105"/>
        </w:rPr>
        <w:t xml:space="preserve"> </w:t>
      </w:r>
      <w:r>
        <w:rPr>
          <w:w w:val="105"/>
        </w:rPr>
        <w:t>yolo</w:t>
      </w:r>
      <w:r>
        <w:rPr>
          <w:spacing w:val="-17"/>
          <w:w w:val="105"/>
        </w:rPr>
        <w:t xml:space="preserve"> </w:t>
      </w:r>
      <w:r>
        <w:rPr>
          <w:w w:val="105"/>
        </w:rPr>
        <w:t xml:space="preserve">ver- </w:t>
      </w:r>
      <w:r>
        <w:rPr>
          <w:spacing w:val="-2"/>
          <w:w w:val="105"/>
        </w:rPr>
        <w:t>sions.</w:t>
      </w:r>
    </w:p>
    <w:p w14:paraId="1F278FB5">
      <w:pPr>
        <w:pStyle w:val="9"/>
        <w:spacing w:before="91"/>
      </w:pPr>
    </w:p>
    <w:p w14:paraId="2FDA4857">
      <w:pPr>
        <w:pStyle w:val="9"/>
        <w:spacing w:line="273" w:lineRule="auto"/>
        <w:ind w:left="141" w:right="139"/>
        <w:jc w:val="both"/>
      </w:pPr>
      <w:r>
        <w:rPr>
          <w:w w:val="105"/>
        </w:rPr>
        <w:t>There</w:t>
      </w:r>
      <w:r>
        <w:rPr>
          <w:spacing w:val="-12"/>
          <w:w w:val="105"/>
        </w:rPr>
        <w:t xml:space="preserve"> </w:t>
      </w:r>
      <w:r>
        <w:rPr>
          <w:w w:val="105"/>
        </w:rPr>
        <w:t>are</w:t>
      </w:r>
      <w:r>
        <w:rPr>
          <w:spacing w:val="-12"/>
          <w:w w:val="105"/>
        </w:rPr>
        <w:t xml:space="preserve"> </w:t>
      </w:r>
      <w:r>
        <w:rPr>
          <w:w w:val="105"/>
        </w:rPr>
        <w:t>three</w:t>
      </w:r>
      <w:r>
        <w:rPr>
          <w:spacing w:val="-12"/>
          <w:w w:val="105"/>
        </w:rPr>
        <w:t xml:space="preserve"> </w:t>
      </w:r>
      <w:r>
        <w:rPr>
          <w:w w:val="105"/>
        </w:rPr>
        <w:t>primary</w:t>
      </w:r>
      <w:r>
        <w:rPr>
          <w:spacing w:val="-12"/>
          <w:w w:val="105"/>
        </w:rPr>
        <w:t xml:space="preserve"> </w:t>
      </w:r>
      <w:r>
        <w:rPr>
          <w:w w:val="105"/>
        </w:rPr>
        <w:t>factors</w:t>
      </w:r>
      <w:r>
        <w:rPr>
          <w:spacing w:val="-12"/>
          <w:w w:val="105"/>
        </w:rPr>
        <w:t xml:space="preserve"> </w:t>
      </w:r>
      <w:r>
        <w:rPr>
          <w:w w:val="105"/>
        </w:rPr>
        <w:t>contributing</w:t>
      </w:r>
      <w:r>
        <w:rPr>
          <w:spacing w:val="-12"/>
          <w:w w:val="105"/>
        </w:rPr>
        <w:t xml:space="preserve"> </w:t>
      </w:r>
      <w:r>
        <w:rPr>
          <w:w w:val="105"/>
        </w:rPr>
        <w:t>to</w:t>
      </w:r>
      <w:r>
        <w:rPr>
          <w:spacing w:val="-12"/>
          <w:w w:val="105"/>
        </w:rPr>
        <w:t xml:space="preserve"> </w:t>
      </w:r>
      <w:r>
        <w:rPr>
          <w:w w:val="105"/>
        </w:rPr>
        <w:t>the</w:t>
      </w:r>
      <w:r>
        <w:rPr>
          <w:spacing w:val="-12"/>
          <w:w w:val="105"/>
        </w:rPr>
        <w:t xml:space="preserve"> </w:t>
      </w:r>
      <w:r>
        <w:rPr>
          <w:w w:val="105"/>
        </w:rPr>
        <w:t>inconsistency</w:t>
      </w:r>
      <w:r>
        <w:rPr>
          <w:spacing w:val="-12"/>
          <w:w w:val="105"/>
        </w:rPr>
        <w:t xml:space="preserve"> </w:t>
      </w:r>
      <w:r>
        <w:rPr>
          <w:w w:val="105"/>
        </w:rPr>
        <w:t>in</w:t>
      </w:r>
      <w:r>
        <w:rPr>
          <w:spacing w:val="-12"/>
          <w:w w:val="105"/>
        </w:rPr>
        <w:t xml:space="preserve"> </w:t>
      </w:r>
      <w:r>
        <w:rPr>
          <w:w w:val="105"/>
        </w:rPr>
        <w:t>the</w:t>
      </w:r>
      <w:r>
        <w:rPr>
          <w:spacing w:val="-12"/>
          <w:w w:val="105"/>
        </w:rPr>
        <w:t xml:space="preserve"> </w:t>
      </w:r>
      <w:r>
        <w:rPr>
          <w:w w:val="105"/>
        </w:rPr>
        <w:t>results:</w:t>
      </w:r>
      <w:r>
        <w:rPr>
          <w:spacing w:val="10"/>
          <w:w w:val="105"/>
        </w:rPr>
        <w:t xml:space="preserve"> </w:t>
      </w:r>
      <w:r>
        <w:rPr>
          <w:w w:val="105"/>
        </w:rPr>
        <w:t>the</w:t>
      </w:r>
      <w:r>
        <w:rPr>
          <w:spacing w:val="-12"/>
          <w:w w:val="105"/>
        </w:rPr>
        <w:t xml:space="preserve"> </w:t>
      </w:r>
      <w:r>
        <w:rPr>
          <w:w w:val="105"/>
        </w:rPr>
        <w:t xml:space="preserve">non- </w:t>
      </w:r>
      <w:r>
        <w:t xml:space="preserve">consecutive nature of YOLO versions, hardware variability, and discrepancies in the neural </w:t>
      </w:r>
      <w:r>
        <w:rPr>
          <w:w w:val="105"/>
        </w:rPr>
        <w:t>network software used.</w:t>
      </w:r>
    </w:p>
    <w:p w14:paraId="0BCAB2F7">
      <w:pPr>
        <w:pStyle w:val="9"/>
        <w:spacing w:before="107" w:line="273" w:lineRule="auto"/>
        <w:ind w:left="141" w:right="139"/>
        <w:jc w:val="both"/>
      </w:pPr>
      <w:r>
        <w:t>Firstly, each YOLO iteration is not merely a copied version of its predecessor with enhance- ments.</w:t>
      </w:r>
      <w:r>
        <w:rPr>
          <w:spacing w:val="60"/>
        </w:rPr>
        <w:t xml:space="preserve"> </w:t>
      </w:r>
      <w:r>
        <w:t>Instead,</w:t>
      </w:r>
      <w:r>
        <w:rPr>
          <w:spacing w:val="20"/>
        </w:rPr>
        <w:t xml:space="preserve"> </w:t>
      </w:r>
      <w:r>
        <w:t>each</w:t>
      </w:r>
      <w:r>
        <w:rPr>
          <w:spacing w:val="16"/>
        </w:rPr>
        <w:t xml:space="preserve"> </w:t>
      </w:r>
      <w:r>
        <w:t>iteration</w:t>
      </w:r>
      <w:r>
        <w:rPr>
          <w:spacing w:val="15"/>
        </w:rPr>
        <w:t xml:space="preserve"> </w:t>
      </w:r>
      <w:r>
        <w:t>modifies</w:t>
      </w:r>
      <w:r>
        <w:rPr>
          <w:spacing w:val="15"/>
        </w:rPr>
        <w:t xml:space="preserve"> </w:t>
      </w:r>
      <w:r>
        <w:t>the</w:t>
      </w:r>
      <w:r>
        <w:rPr>
          <w:spacing w:val="15"/>
        </w:rPr>
        <w:t xml:space="preserve"> </w:t>
      </w:r>
      <w:r>
        <w:t>fundamental</w:t>
      </w:r>
      <w:r>
        <w:rPr>
          <w:spacing w:val="16"/>
        </w:rPr>
        <w:t xml:space="preserve"> </w:t>
      </w:r>
      <w:r>
        <w:t>structure</w:t>
      </w:r>
      <w:r>
        <w:rPr>
          <w:spacing w:val="15"/>
        </w:rPr>
        <w:t xml:space="preserve"> </w:t>
      </w:r>
      <w:r>
        <w:t>of</w:t>
      </w:r>
      <w:r>
        <w:rPr>
          <w:spacing w:val="15"/>
        </w:rPr>
        <w:t xml:space="preserve"> </w:t>
      </w:r>
      <w:r>
        <w:t>the</w:t>
      </w:r>
      <w:r>
        <w:rPr>
          <w:spacing w:val="16"/>
        </w:rPr>
        <w:t xml:space="preserve"> </w:t>
      </w:r>
      <w:r>
        <w:t>neural</w:t>
      </w:r>
      <w:r>
        <w:rPr>
          <w:spacing w:val="15"/>
        </w:rPr>
        <w:t xml:space="preserve"> </w:t>
      </w:r>
      <w:r>
        <w:rPr>
          <w:spacing w:val="-2"/>
        </w:rPr>
        <w:t>network,</w:t>
      </w:r>
    </w:p>
    <w:p w14:paraId="48EA7F44">
      <w:pPr>
        <w:pStyle w:val="9"/>
        <w:spacing w:after="0" w:line="273" w:lineRule="auto"/>
        <w:jc w:val="both"/>
        <w:sectPr>
          <w:type w:val="continuous"/>
          <w:pgSz w:w="11910" w:h="16840"/>
          <w:pgMar w:top="1400" w:right="1559" w:bottom="280" w:left="1559" w:header="720" w:footer="720" w:gutter="0"/>
          <w:cols w:space="720" w:num="1"/>
        </w:sectPr>
      </w:pPr>
    </w:p>
    <w:p w14:paraId="6F8EA1AF">
      <w:pPr>
        <w:tabs>
          <w:tab w:val="left" w:pos="1364"/>
        </w:tabs>
        <w:spacing w:before="79"/>
        <w:ind w:left="141" w:right="0" w:firstLine="0"/>
        <w:jc w:val="left"/>
        <w:rPr>
          <w:sz w:val="18"/>
        </w:rPr>
      </w:pPr>
      <w:r>
        <w:rPr>
          <w:sz w:val="18"/>
        </w:rPr>
        <mc:AlternateContent>
          <mc:Choice Requires="wps">
            <w:drawing>
              <wp:anchor distT="0" distB="0" distL="0" distR="0" simplePos="0" relativeHeight="251805696"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59" name="Graphic 59"/>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59" o:spid="_x0000_s1026" o:spt="100" style="position:absolute;left:0pt;margin-left:85pt;margin-top:17.5pt;height:0.1pt;width:425.2pt;mso-position-horizontal-relative:page;mso-wrap-distance-bottom:0pt;mso-wrap-distance-top:0pt;z-index:-251510784;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pXBvstYAAAAKAQAADwAAAAAA&#10;AAABACAAAAAiAAAAZHJzL2Rvd25yZXYueG1sUEsBAhQAFAAAAAgAh07iQL2OU0QVAgAAfAQAAA4A&#10;AAAAAAAAAQAgAAAAJQEAAGRycy9lMm9Eb2MueG1sUEsFBgAAAAAGAAYAWQEAAKwFAAAAAA==&#10;" path="m0,0l5400001,0e">
                <v:fill on="f" focussize="0,0"/>
                <v:stroke weight="0.497952755905512pt" color="#000000" joinstyle="round"/>
                <v:imagedata o:title=""/>
                <o:lock v:ext="edit" aspectratio="f"/>
                <v:textbox inset="0mm,0mm,0mm,0mm"/>
                <w10:wrap type="topAndBottom"/>
              </v:shape>
            </w:pict>
          </mc:Fallback>
        </mc:AlternateContent>
      </w:r>
      <w:bookmarkStart w:id="72" w:name="_bookmark55"/>
      <w:bookmarkEnd w:id="72"/>
      <w:r>
        <w:rPr>
          <w:spacing w:val="-5"/>
          <w:sz w:val="18"/>
        </w:rPr>
        <w:t>30</w:t>
      </w:r>
      <w:r>
        <w:rPr>
          <w:sz w:val="18"/>
        </w:rPr>
        <w:tab/>
      </w:r>
      <w:r>
        <w:rPr>
          <w:sz w:val="18"/>
        </w:rPr>
        <w:t>Real-time</w:t>
      </w:r>
      <w:r>
        <w:rPr>
          <w:spacing w:val="-2"/>
          <w:sz w:val="18"/>
        </w:rPr>
        <w:t xml:space="preserve"> </w:t>
      </w:r>
      <w:r>
        <w:rPr>
          <w:sz w:val="18"/>
        </w:rPr>
        <w:t>Vehicle</w:t>
      </w:r>
      <w:r>
        <w:rPr>
          <w:spacing w:val="-1"/>
          <w:sz w:val="18"/>
        </w:rPr>
        <w:t xml:space="preserve"> </w:t>
      </w:r>
      <w:r>
        <w:rPr>
          <w:sz w:val="18"/>
        </w:rPr>
        <w:t>Speed</w:t>
      </w:r>
      <w:r>
        <w:rPr>
          <w:spacing w:val="-2"/>
          <w:sz w:val="18"/>
        </w:rPr>
        <w:t xml:space="preserve"> </w:t>
      </w:r>
      <w:r>
        <w:rPr>
          <w:sz w:val="18"/>
        </w:rPr>
        <w:t>Estimation</w:t>
      </w:r>
      <w:r>
        <w:rPr>
          <w:spacing w:val="-1"/>
          <w:sz w:val="18"/>
        </w:rPr>
        <w:t xml:space="preserve"> </w:t>
      </w:r>
      <w:r>
        <w:rPr>
          <w:sz w:val="18"/>
        </w:rPr>
        <w:t>using</w:t>
      </w:r>
      <w:r>
        <w:rPr>
          <w:spacing w:val="-1"/>
          <w:sz w:val="18"/>
        </w:rPr>
        <w:t xml:space="preserve"> </w:t>
      </w:r>
      <w:r>
        <w:rPr>
          <w:sz w:val="18"/>
        </w:rPr>
        <w:t>Unmanned</w:t>
      </w:r>
      <w:r>
        <w:rPr>
          <w:spacing w:val="-2"/>
          <w:sz w:val="18"/>
        </w:rPr>
        <w:t xml:space="preserve"> </w:t>
      </w:r>
      <w:r>
        <w:rPr>
          <w:sz w:val="18"/>
        </w:rPr>
        <w:t>Aerial</w:t>
      </w:r>
      <w:r>
        <w:rPr>
          <w:spacing w:val="-1"/>
          <w:sz w:val="18"/>
        </w:rPr>
        <w:t xml:space="preserve"> </w:t>
      </w:r>
      <w:r>
        <w:rPr>
          <w:sz w:val="18"/>
        </w:rPr>
        <w:t>Vehicles</w:t>
      </w:r>
      <w:r>
        <w:rPr>
          <w:spacing w:val="-1"/>
          <w:sz w:val="18"/>
        </w:rPr>
        <w:t xml:space="preserve"> </w:t>
      </w:r>
      <w:r>
        <w:rPr>
          <w:sz w:val="18"/>
        </w:rPr>
        <w:t>for</w:t>
      </w:r>
      <w:r>
        <w:rPr>
          <w:spacing w:val="-2"/>
          <w:sz w:val="18"/>
        </w:rPr>
        <w:t xml:space="preserve"> </w:t>
      </w:r>
      <w:r>
        <w:rPr>
          <w:sz w:val="18"/>
        </w:rPr>
        <w:t>Traffic</w:t>
      </w:r>
      <w:r>
        <w:rPr>
          <w:spacing w:val="-1"/>
          <w:sz w:val="18"/>
        </w:rPr>
        <w:t xml:space="preserve"> </w:t>
      </w:r>
      <w:r>
        <w:rPr>
          <w:spacing w:val="-2"/>
          <w:sz w:val="18"/>
        </w:rPr>
        <w:t>Surveillance</w:t>
      </w:r>
    </w:p>
    <w:p w14:paraId="76D6E0D8">
      <w:pPr>
        <w:pStyle w:val="9"/>
        <w:spacing w:before="219"/>
      </w:pPr>
    </w:p>
    <w:p w14:paraId="517ADBFF">
      <w:pPr>
        <w:pStyle w:val="9"/>
        <w:spacing w:line="273" w:lineRule="auto"/>
        <w:ind w:left="141" w:right="139"/>
        <w:jc w:val="both"/>
      </w:pPr>
      <w:r>
        <w:rPr>
          <w:w w:val="105"/>
        </w:rPr>
        <w:t>resulting in variations in layer types or the manner in which information is presented in the</w:t>
      </w:r>
      <w:r>
        <w:rPr>
          <w:spacing w:val="-15"/>
          <w:w w:val="105"/>
        </w:rPr>
        <w:t xml:space="preserve"> </w:t>
      </w:r>
      <w:r>
        <w:rPr>
          <w:w w:val="105"/>
        </w:rPr>
        <w:t>output</w:t>
      </w:r>
      <w:r>
        <w:rPr>
          <w:spacing w:val="-15"/>
          <w:w w:val="105"/>
        </w:rPr>
        <w:t xml:space="preserve"> </w:t>
      </w:r>
      <w:r>
        <w:rPr>
          <w:w w:val="105"/>
        </w:rPr>
        <w:t>layer.</w:t>
      </w:r>
      <w:r>
        <w:rPr>
          <w:spacing w:val="6"/>
          <w:w w:val="105"/>
        </w:rPr>
        <w:t xml:space="preserve"> </w:t>
      </w:r>
      <w:r>
        <w:rPr>
          <w:w w:val="105"/>
        </w:rPr>
        <w:t>For</w:t>
      </w:r>
      <w:r>
        <w:rPr>
          <w:spacing w:val="-15"/>
          <w:w w:val="105"/>
        </w:rPr>
        <w:t xml:space="preserve"> </w:t>
      </w:r>
      <w:r>
        <w:rPr>
          <w:w w:val="105"/>
        </w:rPr>
        <w:t>instance,</w:t>
      </w:r>
      <w:r>
        <w:rPr>
          <w:spacing w:val="-14"/>
          <w:w w:val="105"/>
        </w:rPr>
        <w:t xml:space="preserve"> </w:t>
      </w:r>
      <w:r>
        <w:rPr>
          <w:w w:val="105"/>
        </w:rPr>
        <w:t>although</w:t>
      </w:r>
      <w:r>
        <w:rPr>
          <w:spacing w:val="-15"/>
          <w:w w:val="105"/>
        </w:rPr>
        <w:t xml:space="preserve"> </w:t>
      </w:r>
      <w:r>
        <w:rPr>
          <w:w w:val="105"/>
        </w:rPr>
        <w:t>YOLOv5</w:t>
      </w:r>
      <w:r>
        <w:rPr>
          <w:spacing w:val="-15"/>
          <w:w w:val="105"/>
        </w:rPr>
        <w:t xml:space="preserve"> </w:t>
      </w:r>
      <w:r>
        <w:rPr>
          <w:w w:val="105"/>
        </w:rPr>
        <w:t>and</w:t>
      </w:r>
      <w:r>
        <w:rPr>
          <w:spacing w:val="-15"/>
          <w:w w:val="105"/>
        </w:rPr>
        <w:t xml:space="preserve"> </w:t>
      </w:r>
      <w:r>
        <w:rPr>
          <w:w w:val="105"/>
        </w:rPr>
        <w:t>YOLOv6</w:t>
      </w:r>
      <w:r>
        <w:rPr>
          <w:spacing w:val="-15"/>
          <w:w w:val="105"/>
        </w:rPr>
        <w:t xml:space="preserve"> </w:t>
      </w:r>
      <w:r>
        <w:rPr>
          <w:w w:val="105"/>
        </w:rPr>
        <w:t>deliver</w:t>
      </w:r>
      <w:r>
        <w:rPr>
          <w:spacing w:val="-15"/>
          <w:w w:val="105"/>
        </w:rPr>
        <w:t xml:space="preserve"> </w:t>
      </w:r>
      <w:r>
        <w:rPr>
          <w:w w:val="105"/>
        </w:rPr>
        <w:t>a</w:t>
      </w:r>
      <w:r>
        <w:rPr>
          <w:spacing w:val="-15"/>
          <w:w w:val="105"/>
        </w:rPr>
        <w:t xml:space="preserve"> </w:t>
      </w:r>
      <w:r>
        <w:rPr>
          <w:w w:val="105"/>
        </w:rPr>
        <w:t>vector</w:t>
      </w:r>
      <w:r>
        <w:rPr>
          <w:spacing w:val="-15"/>
          <w:w w:val="105"/>
        </w:rPr>
        <w:t xml:space="preserve"> </w:t>
      </w:r>
      <w:r>
        <w:rPr>
          <w:w w:val="105"/>
        </w:rPr>
        <w:t>containing the</w:t>
      </w:r>
      <w:r>
        <w:rPr>
          <w:spacing w:val="-7"/>
          <w:w w:val="105"/>
        </w:rPr>
        <w:t xml:space="preserve"> </w:t>
      </w:r>
      <w:r>
        <w:rPr>
          <w:w w:val="105"/>
        </w:rPr>
        <w:t>bounding</w:t>
      </w:r>
      <w:r>
        <w:rPr>
          <w:spacing w:val="-7"/>
          <w:w w:val="105"/>
        </w:rPr>
        <w:t xml:space="preserve"> </w:t>
      </w:r>
      <w:r>
        <w:rPr>
          <w:w w:val="105"/>
        </w:rPr>
        <w:t>boxes</w:t>
      </w:r>
      <w:r>
        <w:rPr>
          <w:spacing w:val="-6"/>
          <w:w w:val="105"/>
        </w:rPr>
        <w:t xml:space="preserve"> </w:t>
      </w:r>
      <w:r>
        <w:rPr>
          <w:w w:val="105"/>
        </w:rPr>
        <w:t>and</w:t>
      </w:r>
      <w:r>
        <w:rPr>
          <w:spacing w:val="-7"/>
          <w:w w:val="105"/>
        </w:rPr>
        <w:t xml:space="preserve"> </w:t>
      </w:r>
      <w:r>
        <w:rPr>
          <w:w w:val="105"/>
        </w:rPr>
        <w:t>the</w:t>
      </w:r>
      <w:r>
        <w:rPr>
          <w:spacing w:val="-7"/>
          <w:w w:val="105"/>
        </w:rPr>
        <w:t xml:space="preserve"> </w:t>
      </w:r>
      <w:r>
        <w:rPr>
          <w:w w:val="105"/>
        </w:rPr>
        <w:t>corresponding</w:t>
      </w:r>
      <w:r>
        <w:rPr>
          <w:spacing w:val="-7"/>
          <w:w w:val="105"/>
        </w:rPr>
        <w:t xml:space="preserve"> </w:t>
      </w:r>
      <w:r>
        <w:rPr>
          <w:w w:val="105"/>
        </w:rPr>
        <w:t>confidence</w:t>
      </w:r>
      <w:r>
        <w:rPr>
          <w:spacing w:val="-7"/>
          <w:w w:val="105"/>
        </w:rPr>
        <w:t xml:space="preserve"> </w:t>
      </w:r>
      <w:r>
        <w:rPr>
          <w:w w:val="105"/>
        </w:rPr>
        <w:t>levels,</w:t>
      </w:r>
      <w:r>
        <w:rPr>
          <w:spacing w:val="-4"/>
          <w:w w:val="105"/>
        </w:rPr>
        <w:t xml:space="preserve"> </w:t>
      </w:r>
      <w:r>
        <w:rPr>
          <w:w w:val="105"/>
        </w:rPr>
        <w:t>YOLOv7</w:t>
      </w:r>
      <w:r>
        <w:rPr>
          <w:spacing w:val="-6"/>
          <w:w w:val="105"/>
        </w:rPr>
        <w:t xml:space="preserve"> </w:t>
      </w:r>
      <w:r>
        <w:rPr>
          <w:w w:val="105"/>
        </w:rPr>
        <w:t>generates</w:t>
      </w:r>
      <w:r>
        <w:rPr>
          <w:spacing w:val="-6"/>
          <w:w w:val="105"/>
        </w:rPr>
        <w:t xml:space="preserve"> </w:t>
      </w:r>
      <w:r>
        <w:rPr>
          <w:w w:val="105"/>
        </w:rPr>
        <w:t>an</w:t>
      </w:r>
      <w:r>
        <w:rPr>
          <w:spacing w:val="-7"/>
          <w:w w:val="105"/>
        </w:rPr>
        <w:t xml:space="preserve"> </w:t>
      </w:r>
      <w:r>
        <w:rPr>
          <w:w w:val="105"/>
        </w:rPr>
        <w:t xml:space="preserve">an- </w:t>
      </w:r>
      <w:r>
        <w:t xml:space="preserve">chor list that specifies the confidence level and different bounding boxes discovered for an </w:t>
      </w:r>
      <w:r>
        <w:rPr>
          <w:spacing w:val="-2"/>
          <w:w w:val="105"/>
        </w:rPr>
        <w:t>object.</w:t>
      </w:r>
    </w:p>
    <w:p w14:paraId="6A9C306E">
      <w:pPr>
        <w:pStyle w:val="9"/>
        <w:spacing w:before="107" w:line="273" w:lineRule="auto"/>
        <w:ind w:left="141" w:right="139"/>
        <w:jc w:val="both"/>
      </w:pPr>
      <w:r>
        <w:t>The hardware’s electronic design is critical when running a neural network on a graphics processing unit.</w:t>
      </w:r>
      <w:r>
        <w:rPr>
          <w:spacing w:val="40"/>
        </w:rPr>
        <w:t xml:space="preserve"> </w:t>
      </w:r>
      <w:r>
        <w:t>The memory size and chip arrangement can cause an impact on the algorithms used to execute them. Furthermore, various convolutional neural networks can be optimised better than others, resulting in better speeds depending on the layer type or the CUDA version used.</w:t>
      </w:r>
    </w:p>
    <w:p w14:paraId="6F4592E5">
      <w:pPr>
        <w:pStyle w:val="9"/>
        <w:spacing w:before="108" w:line="273" w:lineRule="auto"/>
        <w:ind w:left="141" w:right="139"/>
        <w:jc w:val="both"/>
      </w:pPr>
      <w:r>
        <w:t>Finally,</w:t>
      </w:r>
      <w:r>
        <w:rPr>
          <w:spacing w:val="-2"/>
        </w:rPr>
        <w:t xml:space="preserve"> </w:t>
      </w:r>
      <w:r>
        <w:t>the</w:t>
      </w:r>
      <w:r>
        <w:rPr>
          <w:spacing w:val="-5"/>
        </w:rPr>
        <w:t xml:space="preserve"> </w:t>
      </w:r>
      <w:r>
        <w:t>performance</w:t>
      </w:r>
      <w:r>
        <w:rPr>
          <w:spacing w:val="-5"/>
        </w:rPr>
        <w:t xml:space="preserve"> </w:t>
      </w:r>
      <w:r>
        <w:t>of</w:t>
      </w:r>
      <w:r>
        <w:rPr>
          <w:spacing w:val="-5"/>
        </w:rPr>
        <w:t xml:space="preserve"> </w:t>
      </w:r>
      <w:r>
        <w:t>the</w:t>
      </w:r>
      <w:r>
        <w:rPr>
          <w:spacing w:val="-5"/>
        </w:rPr>
        <w:t xml:space="preserve"> </w:t>
      </w:r>
      <w:r>
        <w:t>neural</w:t>
      </w:r>
      <w:r>
        <w:rPr>
          <w:spacing w:val="-5"/>
        </w:rPr>
        <w:t xml:space="preserve"> </w:t>
      </w:r>
      <w:r>
        <w:t>network</w:t>
      </w:r>
      <w:r>
        <w:rPr>
          <w:spacing w:val="-5"/>
        </w:rPr>
        <w:t xml:space="preserve"> </w:t>
      </w:r>
      <w:r>
        <w:t>can</w:t>
      </w:r>
      <w:r>
        <w:rPr>
          <w:spacing w:val="-5"/>
        </w:rPr>
        <w:t xml:space="preserve"> </w:t>
      </w:r>
      <w:r>
        <w:t>also</w:t>
      </w:r>
      <w:r>
        <w:rPr>
          <w:spacing w:val="-5"/>
        </w:rPr>
        <w:t xml:space="preserve"> </w:t>
      </w:r>
      <w:r>
        <w:t>be</w:t>
      </w:r>
      <w:r>
        <w:rPr>
          <w:spacing w:val="-5"/>
        </w:rPr>
        <w:t xml:space="preserve"> </w:t>
      </w:r>
      <w:r>
        <w:t>influenced</w:t>
      </w:r>
      <w:r>
        <w:rPr>
          <w:spacing w:val="-5"/>
        </w:rPr>
        <w:t xml:space="preserve"> </w:t>
      </w:r>
      <w:r>
        <w:t>by</w:t>
      </w:r>
      <w:r>
        <w:rPr>
          <w:spacing w:val="-5"/>
        </w:rPr>
        <w:t xml:space="preserve"> </w:t>
      </w:r>
      <w:r>
        <w:t>the</w:t>
      </w:r>
      <w:r>
        <w:rPr>
          <w:spacing w:val="-5"/>
        </w:rPr>
        <w:t xml:space="preserve"> </w:t>
      </w:r>
      <w:r>
        <w:t>software</w:t>
      </w:r>
      <w:r>
        <w:rPr>
          <w:spacing w:val="-5"/>
        </w:rPr>
        <w:t xml:space="preserve"> </w:t>
      </w:r>
      <w:r>
        <w:t>being used.</w:t>
      </w:r>
      <w:r>
        <w:rPr>
          <w:spacing w:val="67"/>
        </w:rPr>
        <w:t xml:space="preserve"> </w:t>
      </w:r>
      <w:r>
        <w:t>There</w:t>
      </w:r>
      <w:r>
        <w:rPr>
          <w:spacing w:val="21"/>
        </w:rPr>
        <w:t xml:space="preserve"> </w:t>
      </w:r>
      <w:r>
        <w:t>are</w:t>
      </w:r>
      <w:r>
        <w:rPr>
          <w:spacing w:val="21"/>
        </w:rPr>
        <w:t xml:space="preserve"> </w:t>
      </w:r>
      <w:r>
        <w:t>countless</w:t>
      </w:r>
      <w:r>
        <w:rPr>
          <w:spacing w:val="21"/>
        </w:rPr>
        <w:t xml:space="preserve"> </w:t>
      </w:r>
      <w:r>
        <w:t>configurations</w:t>
      </w:r>
      <w:r>
        <w:rPr>
          <w:spacing w:val="21"/>
        </w:rPr>
        <w:t xml:space="preserve"> </w:t>
      </w:r>
      <w:r>
        <w:t>available</w:t>
      </w:r>
      <w:r>
        <w:rPr>
          <w:spacing w:val="21"/>
        </w:rPr>
        <w:t xml:space="preserve"> </w:t>
      </w:r>
      <w:r>
        <w:t>for</w:t>
      </w:r>
      <w:r>
        <w:rPr>
          <w:spacing w:val="21"/>
        </w:rPr>
        <w:t xml:space="preserve"> </w:t>
      </w:r>
      <w:r>
        <w:t>running</w:t>
      </w:r>
      <w:r>
        <w:rPr>
          <w:spacing w:val="21"/>
        </w:rPr>
        <w:t xml:space="preserve"> </w:t>
      </w:r>
      <w:r>
        <w:t>the</w:t>
      </w:r>
      <w:r>
        <w:rPr>
          <w:spacing w:val="21"/>
        </w:rPr>
        <w:t xml:space="preserve"> </w:t>
      </w:r>
      <w:r>
        <w:t>neural</w:t>
      </w:r>
      <w:r>
        <w:rPr>
          <w:spacing w:val="21"/>
        </w:rPr>
        <w:t xml:space="preserve"> </w:t>
      </w:r>
      <w:r>
        <w:t>network.</w:t>
      </w:r>
      <w:r>
        <w:rPr>
          <w:spacing w:val="67"/>
        </w:rPr>
        <w:t xml:space="preserve"> </w:t>
      </w:r>
      <w:r>
        <w:t>First, a framework must be chosen, such as OpenCV or TensorFlow, each of which may have better optimization for specific neural network structures, which in turn affects the overall outcome.</w:t>
      </w:r>
      <w:r>
        <w:rPr>
          <w:spacing w:val="40"/>
        </w:rPr>
        <w:t xml:space="preserve"> </w:t>
      </w:r>
      <w:r>
        <w:t>Additionally, the storage method for the neural network’s weights and structure can also impact performance.</w:t>
      </w:r>
      <w:r>
        <w:rPr>
          <w:spacing w:val="40"/>
        </w:rPr>
        <w:t xml:space="preserve"> </w:t>
      </w:r>
      <w:r>
        <w:t>There are various formats, some are exclusive to specific frameworks, and others are meant to be more generic.</w:t>
      </w:r>
      <w:r>
        <w:rPr>
          <w:spacing w:val="40"/>
        </w:rPr>
        <w:t xml:space="preserve"> </w:t>
      </w:r>
      <w:r>
        <w:t>Even when utilising the same standard, different versions may interpret the neural network and its weights diversely.</w:t>
      </w:r>
    </w:p>
    <w:p w14:paraId="68BC45C5">
      <w:pPr>
        <w:pStyle w:val="9"/>
        <w:spacing w:before="107" w:line="273" w:lineRule="auto"/>
        <w:ind w:left="141" w:right="139"/>
        <w:jc w:val="both"/>
      </w:pPr>
      <w:r>
        <w:t>The YOLO version provides a basic framework for training, but it does not impose a spe- cific set of weights.</w:t>
      </w:r>
      <w:r>
        <w:rPr>
          <w:spacing w:val="40"/>
        </w:rPr>
        <w:t xml:space="preserve"> </w:t>
      </w:r>
      <w:r>
        <w:t>In this study, we utilized a pre-trained network from the Microsoft- created COCO (Commmon Objects in Context) dataset, which comprises various image categories,</w:t>
      </w:r>
      <w:r>
        <w:rPr>
          <w:spacing w:val="40"/>
        </w:rPr>
        <w:t xml:space="preserve"> </w:t>
      </w:r>
      <w:r>
        <w:t>ranging</w:t>
      </w:r>
      <w:r>
        <w:rPr>
          <w:spacing w:val="40"/>
        </w:rPr>
        <w:t xml:space="preserve"> </w:t>
      </w:r>
      <w:r>
        <w:t>from</w:t>
      </w:r>
      <w:r>
        <w:rPr>
          <w:spacing w:val="40"/>
        </w:rPr>
        <w:t xml:space="preserve"> </w:t>
      </w:r>
      <w:r>
        <w:t>people</w:t>
      </w:r>
      <w:r>
        <w:rPr>
          <w:spacing w:val="40"/>
        </w:rPr>
        <w:t xml:space="preserve"> </w:t>
      </w:r>
      <w:r>
        <w:t>and</w:t>
      </w:r>
      <w:r>
        <w:rPr>
          <w:spacing w:val="40"/>
        </w:rPr>
        <w:t xml:space="preserve"> </w:t>
      </w:r>
      <w:r>
        <w:t>toothbrushes.</w:t>
      </w:r>
      <w:r>
        <w:rPr>
          <w:spacing w:val="80"/>
          <w:w w:val="150"/>
        </w:rPr>
        <w:t xml:space="preserve"> </w:t>
      </w:r>
      <w:r>
        <w:t>This</w:t>
      </w:r>
      <w:r>
        <w:rPr>
          <w:spacing w:val="40"/>
        </w:rPr>
        <w:t xml:space="preserve"> </w:t>
      </w:r>
      <w:r>
        <w:t>dataset</w:t>
      </w:r>
      <w:r>
        <w:rPr>
          <w:spacing w:val="40"/>
        </w:rPr>
        <w:t xml:space="preserve"> </w:t>
      </w:r>
      <w:r>
        <w:t>serves</w:t>
      </w:r>
      <w:r>
        <w:rPr>
          <w:spacing w:val="40"/>
        </w:rPr>
        <w:t xml:space="preserve"> </w:t>
      </w:r>
      <w:r>
        <w:t>as</w:t>
      </w:r>
      <w:r>
        <w:rPr>
          <w:spacing w:val="40"/>
        </w:rPr>
        <w:t xml:space="preserve"> </w:t>
      </w:r>
      <w:r>
        <w:t>a</w:t>
      </w:r>
      <w:r>
        <w:rPr>
          <w:spacing w:val="40"/>
        </w:rPr>
        <w:t xml:space="preserve"> </w:t>
      </w:r>
      <w:r>
        <w:t>reference to compare precision.</w:t>
      </w:r>
      <w:r>
        <w:rPr>
          <w:spacing w:val="40"/>
        </w:rPr>
        <w:t xml:space="preserve"> </w:t>
      </w:r>
      <w:r>
        <w:t>Training the neural network might have enhanced the general out- comes</w:t>
      </w:r>
      <w:r>
        <w:rPr>
          <w:spacing w:val="-1"/>
        </w:rPr>
        <w:t xml:space="preserve"> </w:t>
      </w:r>
      <w:r>
        <w:t>of</w:t>
      </w:r>
      <w:r>
        <w:rPr>
          <w:spacing w:val="-1"/>
        </w:rPr>
        <w:t xml:space="preserve"> </w:t>
      </w:r>
      <w:r>
        <w:t>the</w:t>
      </w:r>
      <w:r>
        <w:rPr>
          <w:spacing w:val="-1"/>
        </w:rPr>
        <w:t xml:space="preserve"> </w:t>
      </w:r>
      <w:r>
        <w:t>tool, but</w:t>
      </w:r>
      <w:r>
        <w:rPr>
          <w:spacing w:val="-1"/>
        </w:rPr>
        <w:t xml:space="preserve"> </w:t>
      </w:r>
      <w:r>
        <w:t>it</w:t>
      </w:r>
      <w:r>
        <w:rPr>
          <w:spacing w:val="-1"/>
        </w:rPr>
        <w:t xml:space="preserve"> </w:t>
      </w:r>
      <w:r>
        <w:t>would</w:t>
      </w:r>
      <w:r>
        <w:rPr>
          <w:spacing w:val="-1"/>
        </w:rPr>
        <w:t xml:space="preserve"> </w:t>
      </w:r>
      <w:r>
        <w:t>require</w:t>
      </w:r>
      <w:r>
        <w:rPr>
          <w:spacing w:val="-1"/>
        </w:rPr>
        <w:t xml:space="preserve"> </w:t>
      </w:r>
      <w:r>
        <w:t>amassing</w:t>
      </w:r>
      <w:r>
        <w:rPr>
          <w:spacing w:val="-1"/>
        </w:rPr>
        <w:t xml:space="preserve"> </w:t>
      </w:r>
      <w:r>
        <w:t>a</w:t>
      </w:r>
      <w:r>
        <w:rPr>
          <w:spacing w:val="-1"/>
        </w:rPr>
        <w:t xml:space="preserve"> </w:t>
      </w:r>
      <w:r>
        <w:t>database</w:t>
      </w:r>
      <w:r>
        <w:rPr>
          <w:spacing w:val="-1"/>
        </w:rPr>
        <w:t xml:space="preserve"> </w:t>
      </w:r>
      <w:r>
        <w:t>of</w:t>
      </w:r>
      <w:r>
        <w:rPr>
          <w:spacing w:val="-1"/>
        </w:rPr>
        <w:t xml:space="preserve"> </w:t>
      </w:r>
      <w:r>
        <w:t>drone</w:t>
      </w:r>
      <w:r>
        <w:rPr>
          <w:spacing w:val="-1"/>
        </w:rPr>
        <w:t xml:space="preserve"> </w:t>
      </w:r>
      <w:r>
        <w:t>images</w:t>
      </w:r>
      <w:r>
        <w:rPr>
          <w:spacing w:val="-1"/>
        </w:rPr>
        <w:t xml:space="preserve"> </w:t>
      </w:r>
      <w:r>
        <w:t>of</w:t>
      </w:r>
      <w:r>
        <w:rPr>
          <w:spacing w:val="-1"/>
        </w:rPr>
        <w:t xml:space="preserve"> </w:t>
      </w:r>
      <w:r>
        <w:t>all</w:t>
      </w:r>
      <w:r>
        <w:rPr>
          <w:spacing w:val="-1"/>
        </w:rPr>
        <w:t xml:space="preserve"> </w:t>
      </w:r>
      <w:r>
        <w:t>relevant vehicles to be achievable. This option would represent a considerable undertaking beyond the realms of the project’s abilities and scope.</w:t>
      </w:r>
    </w:p>
    <w:p w14:paraId="0E4F843E">
      <w:pPr>
        <w:pStyle w:val="9"/>
        <w:spacing w:before="107" w:line="273" w:lineRule="auto"/>
        <w:ind w:left="141" w:right="139"/>
        <w:jc w:val="both"/>
      </w:pPr>
      <w:r>
        <w:t>After testing all neural networks,</w:t>
      </w:r>
      <w:r>
        <w:rPr>
          <w:spacing w:val="21"/>
        </w:rPr>
        <w:t xml:space="preserve"> </w:t>
      </w:r>
      <w:r>
        <w:t>the YOLOv7 standard neural network for images of 640</w:t>
      </w:r>
      <w:r>
        <w:rPr>
          <w:spacing w:val="80"/>
        </w:rPr>
        <w:t xml:space="preserve"> </w:t>
      </w:r>
      <w:r>
        <w:t>to 640 pixels yielded the optimal results.</w:t>
      </w:r>
      <w:r>
        <w:rPr>
          <w:spacing w:val="40"/>
        </w:rPr>
        <w:t xml:space="preserve"> </w:t>
      </w:r>
      <w:r>
        <w:t>It exhibits superior performance detecting cars compared to other competitors while maintaining a high speed application.</w:t>
      </w:r>
      <w:r>
        <w:rPr>
          <w:spacing w:val="40"/>
        </w:rPr>
        <w:t xml:space="preserve"> </w:t>
      </w:r>
      <w:r>
        <w:t>To determine the optimal version, videos of heavy traffic were used for comparison.</w:t>
      </w:r>
      <w:r>
        <w:rPr>
          <w:spacing w:val="40"/>
        </w:rPr>
        <w:t xml:space="preserve"> </w:t>
      </w:r>
      <w:r>
        <w:t>These challenging scenarios</w:t>
      </w:r>
      <w:r>
        <w:rPr>
          <w:spacing w:val="27"/>
        </w:rPr>
        <w:t xml:space="preserve"> </w:t>
      </w:r>
      <w:r>
        <w:t>demonstrated</w:t>
      </w:r>
      <w:r>
        <w:rPr>
          <w:spacing w:val="27"/>
        </w:rPr>
        <w:t xml:space="preserve"> </w:t>
      </w:r>
      <w:r>
        <w:t>only</w:t>
      </w:r>
      <w:r>
        <w:rPr>
          <w:spacing w:val="27"/>
        </w:rPr>
        <w:t xml:space="preserve"> </w:t>
      </w:r>
      <w:r>
        <w:t>a</w:t>
      </w:r>
      <w:r>
        <w:rPr>
          <w:spacing w:val="27"/>
        </w:rPr>
        <w:t xml:space="preserve"> </w:t>
      </w:r>
      <w:r>
        <w:t>marginal</w:t>
      </w:r>
      <w:r>
        <w:rPr>
          <w:spacing w:val="27"/>
        </w:rPr>
        <w:t xml:space="preserve"> </w:t>
      </w:r>
      <w:r>
        <w:t>variance</w:t>
      </w:r>
      <w:r>
        <w:rPr>
          <w:spacing w:val="27"/>
        </w:rPr>
        <w:t xml:space="preserve"> </w:t>
      </w:r>
      <w:r>
        <w:t>in</w:t>
      </w:r>
      <w:r>
        <w:rPr>
          <w:spacing w:val="27"/>
        </w:rPr>
        <w:t xml:space="preserve"> </w:t>
      </w:r>
      <w:r>
        <w:t>performance,</w:t>
      </w:r>
      <w:r>
        <w:rPr>
          <w:spacing w:val="31"/>
        </w:rPr>
        <w:t xml:space="preserve"> </w:t>
      </w:r>
      <w:r>
        <w:t>but</w:t>
      </w:r>
      <w:r>
        <w:rPr>
          <w:spacing w:val="27"/>
        </w:rPr>
        <w:t xml:space="preserve"> </w:t>
      </w:r>
      <w:r>
        <w:t>significant</w:t>
      </w:r>
      <w:r>
        <w:rPr>
          <w:spacing w:val="27"/>
        </w:rPr>
        <w:t xml:space="preserve"> </w:t>
      </w:r>
      <w:r>
        <w:t>enough to consider version 7 as the optimal one.</w:t>
      </w:r>
    </w:p>
    <w:p w14:paraId="78611478">
      <w:pPr>
        <w:pStyle w:val="9"/>
        <w:spacing w:before="233"/>
      </w:pPr>
    </w:p>
    <w:p w14:paraId="4CBD4918">
      <w:pPr>
        <w:pStyle w:val="15"/>
        <w:numPr>
          <w:ilvl w:val="3"/>
          <w:numId w:val="11"/>
        </w:numPr>
        <w:tabs>
          <w:tab w:val="left" w:pos="1074"/>
        </w:tabs>
        <w:spacing w:before="0" w:after="0" w:line="240" w:lineRule="auto"/>
        <w:ind w:left="1074" w:right="0" w:hanging="933"/>
        <w:jc w:val="left"/>
        <w:rPr>
          <w:rFonts w:ascii="Arial"/>
          <w:i/>
          <w:sz w:val="21"/>
        </w:rPr>
      </w:pPr>
      <w:r>
        <w:rPr>
          <w:rFonts w:ascii="Arial"/>
          <w:i/>
          <w:spacing w:val="-2"/>
          <w:sz w:val="21"/>
        </w:rPr>
        <w:t>Tracker</w:t>
      </w:r>
      <w:r>
        <w:rPr>
          <w:rFonts w:ascii="Arial"/>
          <w:i/>
          <w:spacing w:val="-10"/>
          <w:sz w:val="21"/>
        </w:rPr>
        <w:t xml:space="preserve"> </w:t>
      </w:r>
      <w:r>
        <w:rPr>
          <w:rFonts w:ascii="Arial"/>
          <w:i/>
          <w:spacing w:val="-2"/>
          <w:sz w:val="21"/>
        </w:rPr>
        <w:t>Implementation</w:t>
      </w:r>
    </w:p>
    <w:p w14:paraId="7B9451F9">
      <w:pPr>
        <w:pStyle w:val="9"/>
        <w:spacing w:before="13"/>
        <w:rPr>
          <w:rFonts w:ascii="Arial"/>
          <w:i/>
        </w:rPr>
      </w:pPr>
    </w:p>
    <w:p w14:paraId="56702396">
      <w:pPr>
        <w:pStyle w:val="9"/>
        <w:spacing w:line="273" w:lineRule="auto"/>
        <w:ind w:left="141" w:right="139"/>
        <w:jc w:val="both"/>
      </w:pPr>
      <w:r>
        <w:t>The tracker is designed to track the position of a vehicle and is built using the Kalman Filter. This filter employs a straightforward matrix consisting of 8 state variables, including the centre position in the x and y axes, the height and width of the bounding box, and the corresponding rates of change for these four variables.</w:t>
      </w:r>
      <w:r>
        <w:rPr>
          <w:spacing w:val="40"/>
        </w:rPr>
        <w:t xml:space="preserve"> </w:t>
      </w:r>
      <w:r>
        <w:t>This is sufficient for monitoring vehicles due to the minuscule relative movement between two frames.</w:t>
      </w:r>
      <w:r>
        <w:rPr>
          <w:spacing w:val="40"/>
        </w:rPr>
        <w:t xml:space="preserve"> </w:t>
      </w:r>
      <w:r>
        <w:t>Typically, vehicles on the road do not accelerate beyond the system’s predictive capacity.</w:t>
      </w:r>
    </w:p>
    <w:p w14:paraId="452E4DE8">
      <w:pPr>
        <w:pStyle w:val="9"/>
        <w:spacing w:before="107" w:line="273" w:lineRule="auto"/>
        <w:ind w:left="141" w:right="138"/>
        <w:jc w:val="both"/>
      </w:pPr>
      <w:r>
        <w:rPr>
          <w:w w:val="105"/>
        </w:rPr>
        <w:t>Apart</w:t>
      </w:r>
      <w:r>
        <w:rPr>
          <w:spacing w:val="-2"/>
          <w:w w:val="105"/>
        </w:rPr>
        <w:t xml:space="preserve"> </w:t>
      </w:r>
      <w:r>
        <w:rPr>
          <w:w w:val="105"/>
        </w:rPr>
        <w:t>from</w:t>
      </w:r>
      <w:r>
        <w:rPr>
          <w:spacing w:val="-2"/>
          <w:w w:val="105"/>
        </w:rPr>
        <w:t xml:space="preserve"> </w:t>
      </w:r>
      <w:r>
        <w:rPr>
          <w:w w:val="105"/>
        </w:rPr>
        <w:t>the</w:t>
      </w:r>
      <w:r>
        <w:rPr>
          <w:spacing w:val="-2"/>
          <w:w w:val="105"/>
        </w:rPr>
        <w:t xml:space="preserve"> </w:t>
      </w:r>
      <w:r>
        <w:rPr>
          <w:w w:val="105"/>
        </w:rPr>
        <w:t>state</w:t>
      </w:r>
      <w:r>
        <w:rPr>
          <w:spacing w:val="-2"/>
          <w:w w:val="105"/>
        </w:rPr>
        <w:t xml:space="preserve"> </w:t>
      </w:r>
      <w:r>
        <w:rPr>
          <w:w w:val="105"/>
        </w:rPr>
        <w:t>space</w:t>
      </w:r>
      <w:r>
        <w:rPr>
          <w:spacing w:val="-2"/>
          <w:w w:val="105"/>
        </w:rPr>
        <w:t xml:space="preserve"> </w:t>
      </w:r>
      <w:r>
        <w:rPr>
          <w:w w:val="105"/>
        </w:rPr>
        <w:t>matrix, the</w:t>
      </w:r>
      <w:r>
        <w:rPr>
          <w:spacing w:val="-2"/>
          <w:w w:val="105"/>
        </w:rPr>
        <w:t xml:space="preserve"> </w:t>
      </w:r>
      <w:r>
        <w:rPr>
          <w:w w:val="105"/>
        </w:rPr>
        <w:t>Kalman</w:t>
      </w:r>
      <w:r>
        <w:rPr>
          <w:spacing w:val="-2"/>
          <w:w w:val="105"/>
        </w:rPr>
        <w:t xml:space="preserve"> </w:t>
      </w:r>
      <w:r>
        <w:rPr>
          <w:w w:val="105"/>
        </w:rPr>
        <w:t>filter</w:t>
      </w:r>
      <w:r>
        <w:rPr>
          <w:spacing w:val="-2"/>
          <w:w w:val="105"/>
        </w:rPr>
        <w:t xml:space="preserve"> </w:t>
      </w:r>
      <w:r>
        <w:rPr>
          <w:w w:val="105"/>
        </w:rPr>
        <w:t>is</w:t>
      </w:r>
      <w:r>
        <w:rPr>
          <w:spacing w:val="-2"/>
          <w:w w:val="105"/>
        </w:rPr>
        <w:t xml:space="preserve"> </w:t>
      </w:r>
      <w:r>
        <w:rPr>
          <w:w w:val="105"/>
        </w:rPr>
        <w:t>initialized</w:t>
      </w:r>
      <w:r>
        <w:rPr>
          <w:spacing w:val="-2"/>
          <w:w w:val="105"/>
        </w:rPr>
        <w:t xml:space="preserve"> </w:t>
      </w:r>
      <w:r>
        <w:rPr>
          <w:w w:val="105"/>
        </w:rPr>
        <w:t>by</w:t>
      </w:r>
      <w:r>
        <w:rPr>
          <w:spacing w:val="-2"/>
          <w:w w:val="105"/>
        </w:rPr>
        <w:t xml:space="preserve"> </w:t>
      </w:r>
      <w:r>
        <w:rPr>
          <w:w w:val="105"/>
        </w:rPr>
        <w:t>three</w:t>
      </w:r>
      <w:r>
        <w:rPr>
          <w:spacing w:val="-2"/>
          <w:w w:val="105"/>
        </w:rPr>
        <w:t xml:space="preserve"> </w:t>
      </w:r>
      <w:r>
        <w:rPr>
          <w:w w:val="105"/>
        </w:rPr>
        <w:t>additional</w:t>
      </w:r>
      <w:r>
        <w:rPr>
          <w:spacing w:val="-2"/>
          <w:w w:val="105"/>
        </w:rPr>
        <w:t xml:space="preserve"> </w:t>
      </w:r>
      <w:r>
        <w:rPr>
          <w:w w:val="105"/>
        </w:rPr>
        <w:t>pa- rameters: process noise, measurement noise and error covariance.</w:t>
      </w:r>
      <w:r>
        <w:rPr>
          <w:spacing w:val="40"/>
          <w:w w:val="105"/>
        </w:rPr>
        <w:t xml:space="preserve"> </w:t>
      </w:r>
      <w:r>
        <w:rPr>
          <w:w w:val="105"/>
        </w:rPr>
        <w:t>These parameters determine</w:t>
      </w:r>
      <w:r>
        <w:rPr>
          <w:spacing w:val="-18"/>
          <w:w w:val="105"/>
        </w:rPr>
        <w:t xml:space="preserve"> </w:t>
      </w:r>
      <w:r>
        <w:rPr>
          <w:w w:val="105"/>
        </w:rPr>
        <w:t>the</w:t>
      </w:r>
      <w:r>
        <w:rPr>
          <w:spacing w:val="-17"/>
          <w:w w:val="105"/>
        </w:rPr>
        <w:t xml:space="preserve"> </w:t>
      </w:r>
      <w:r>
        <w:rPr>
          <w:w w:val="105"/>
        </w:rPr>
        <w:t>filter’s</w:t>
      </w:r>
      <w:r>
        <w:rPr>
          <w:spacing w:val="-17"/>
          <w:w w:val="105"/>
        </w:rPr>
        <w:t xml:space="preserve"> </w:t>
      </w:r>
      <w:r>
        <w:rPr>
          <w:w w:val="105"/>
        </w:rPr>
        <w:t>performance</w:t>
      </w:r>
      <w:r>
        <w:rPr>
          <w:spacing w:val="-17"/>
          <w:w w:val="105"/>
        </w:rPr>
        <w:t xml:space="preserve"> </w:t>
      </w:r>
      <w:r>
        <w:rPr>
          <w:w w:val="105"/>
        </w:rPr>
        <w:t>in</w:t>
      </w:r>
      <w:r>
        <w:rPr>
          <w:spacing w:val="-18"/>
          <w:w w:val="105"/>
        </w:rPr>
        <w:t xml:space="preserve"> </w:t>
      </w:r>
      <w:r>
        <w:rPr>
          <w:w w:val="105"/>
        </w:rPr>
        <w:t>tracking</w:t>
      </w:r>
      <w:r>
        <w:rPr>
          <w:spacing w:val="-17"/>
          <w:w w:val="105"/>
        </w:rPr>
        <w:t xml:space="preserve"> </w:t>
      </w:r>
      <w:r>
        <w:rPr>
          <w:w w:val="105"/>
        </w:rPr>
        <w:t>the</w:t>
      </w:r>
      <w:r>
        <w:rPr>
          <w:spacing w:val="-17"/>
          <w:w w:val="105"/>
        </w:rPr>
        <w:t xml:space="preserve"> </w:t>
      </w:r>
      <w:r>
        <w:rPr>
          <w:w w:val="105"/>
        </w:rPr>
        <w:t>object.</w:t>
      </w:r>
      <w:r>
        <w:rPr>
          <w:spacing w:val="-17"/>
          <w:w w:val="105"/>
        </w:rPr>
        <w:t xml:space="preserve"> </w:t>
      </w:r>
      <w:r>
        <w:rPr>
          <w:w w:val="105"/>
        </w:rPr>
        <w:t>Process</w:t>
      </w:r>
      <w:r>
        <w:rPr>
          <w:spacing w:val="-18"/>
          <w:w w:val="105"/>
        </w:rPr>
        <w:t xml:space="preserve"> </w:t>
      </w:r>
      <w:r>
        <w:rPr>
          <w:w w:val="105"/>
        </w:rPr>
        <w:t>noise</w:t>
      </w:r>
      <w:r>
        <w:rPr>
          <w:spacing w:val="-17"/>
          <w:w w:val="105"/>
        </w:rPr>
        <w:t xml:space="preserve"> </w:t>
      </w:r>
      <w:r>
        <w:rPr>
          <w:w w:val="105"/>
        </w:rPr>
        <w:t>arises</w:t>
      </w:r>
      <w:r>
        <w:rPr>
          <w:spacing w:val="-17"/>
          <w:w w:val="105"/>
        </w:rPr>
        <w:t xml:space="preserve"> </w:t>
      </w:r>
      <w:r>
        <w:rPr>
          <w:w w:val="105"/>
        </w:rPr>
        <w:t>from</w:t>
      </w:r>
      <w:r>
        <w:rPr>
          <w:spacing w:val="-17"/>
          <w:w w:val="105"/>
        </w:rPr>
        <w:t xml:space="preserve"> </w:t>
      </w:r>
      <w:r>
        <w:rPr>
          <w:w w:val="105"/>
        </w:rPr>
        <w:t>model errors;</w:t>
      </w:r>
      <w:r>
        <w:rPr>
          <w:spacing w:val="-6"/>
          <w:w w:val="105"/>
        </w:rPr>
        <w:t xml:space="preserve"> </w:t>
      </w:r>
      <w:r>
        <w:rPr>
          <w:w w:val="105"/>
        </w:rPr>
        <w:t>however,</w:t>
      </w:r>
      <w:r>
        <w:rPr>
          <w:spacing w:val="-9"/>
          <w:w w:val="105"/>
        </w:rPr>
        <w:t xml:space="preserve"> </w:t>
      </w:r>
      <w:r>
        <w:rPr>
          <w:w w:val="105"/>
        </w:rPr>
        <w:t>its</w:t>
      </w:r>
      <w:r>
        <w:rPr>
          <w:spacing w:val="-10"/>
          <w:w w:val="105"/>
        </w:rPr>
        <w:t xml:space="preserve"> </w:t>
      </w:r>
      <w:r>
        <w:rPr>
          <w:w w:val="105"/>
        </w:rPr>
        <w:t>value</w:t>
      </w:r>
      <w:r>
        <w:rPr>
          <w:spacing w:val="-10"/>
          <w:w w:val="105"/>
        </w:rPr>
        <w:t xml:space="preserve"> </w:t>
      </w:r>
      <w:r>
        <w:rPr>
          <w:w w:val="105"/>
        </w:rPr>
        <w:t>is</w:t>
      </w:r>
      <w:r>
        <w:rPr>
          <w:spacing w:val="-10"/>
          <w:w w:val="105"/>
        </w:rPr>
        <w:t xml:space="preserve"> </w:t>
      </w:r>
      <w:r>
        <w:rPr>
          <w:w w:val="105"/>
        </w:rPr>
        <w:t>small</w:t>
      </w:r>
      <w:r>
        <w:rPr>
          <w:spacing w:val="-10"/>
          <w:w w:val="105"/>
        </w:rPr>
        <w:t xml:space="preserve"> </w:t>
      </w:r>
      <w:r>
        <w:rPr>
          <w:w w:val="105"/>
        </w:rPr>
        <w:t>since</w:t>
      </w:r>
      <w:r>
        <w:rPr>
          <w:spacing w:val="-10"/>
          <w:w w:val="105"/>
        </w:rPr>
        <w:t xml:space="preserve"> </w:t>
      </w:r>
      <w:r>
        <w:rPr>
          <w:w w:val="105"/>
        </w:rPr>
        <w:t>the</w:t>
      </w:r>
      <w:r>
        <w:rPr>
          <w:spacing w:val="-10"/>
          <w:w w:val="105"/>
        </w:rPr>
        <w:t xml:space="preserve"> </w:t>
      </w:r>
      <w:r>
        <w:rPr>
          <w:w w:val="105"/>
        </w:rPr>
        <w:t>model</w:t>
      </w:r>
      <w:r>
        <w:rPr>
          <w:spacing w:val="-10"/>
          <w:w w:val="105"/>
        </w:rPr>
        <w:t xml:space="preserve"> </w:t>
      </w:r>
      <w:r>
        <w:rPr>
          <w:w w:val="105"/>
        </w:rPr>
        <w:t>is</w:t>
      </w:r>
      <w:r>
        <w:rPr>
          <w:spacing w:val="-10"/>
          <w:w w:val="105"/>
        </w:rPr>
        <w:t xml:space="preserve"> </w:t>
      </w:r>
      <w:r>
        <w:rPr>
          <w:w w:val="105"/>
        </w:rPr>
        <w:t>fairly</w:t>
      </w:r>
      <w:r>
        <w:rPr>
          <w:spacing w:val="-10"/>
          <w:w w:val="105"/>
        </w:rPr>
        <w:t xml:space="preserve"> </w:t>
      </w:r>
      <w:r>
        <w:rPr>
          <w:w w:val="105"/>
        </w:rPr>
        <w:t>accurate.</w:t>
      </w:r>
      <w:r>
        <w:rPr>
          <w:spacing w:val="19"/>
          <w:w w:val="105"/>
        </w:rPr>
        <w:t xml:space="preserve"> </w:t>
      </w:r>
      <w:r>
        <w:rPr>
          <w:w w:val="105"/>
        </w:rPr>
        <w:t>Measurement</w:t>
      </w:r>
      <w:r>
        <w:rPr>
          <w:spacing w:val="-10"/>
          <w:w w:val="105"/>
        </w:rPr>
        <w:t xml:space="preserve"> </w:t>
      </w:r>
      <w:r>
        <w:rPr>
          <w:w w:val="105"/>
        </w:rPr>
        <w:t xml:space="preserve">noise </w:t>
      </w:r>
      <w:r>
        <w:t>is</w:t>
      </w:r>
      <w:r>
        <w:rPr>
          <w:spacing w:val="7"/>
        </w:rPr>
        <w:t xml:space="preserve"> </w:t>
      </w:r>
      <w:r>
        <w:t>the</w:t>
      </w:r>
      <w:r>
        <w:rPr>
          <w:spacing w:val="8"/>
        </w:rPr>
        <w:t xml:space="preserve"> </w:t>
      </w:r>
      <w:r>
        <w:t>noise</w:t>
      </w:r>
      <w:r>
        <w:rPr>
          <w:spacing w:val="8"/>
        </w:rPr>
        <w:t xml:space="preserve"> </w:t>
      </w:r>
      <w:r>
        <w:t>arising</w:t>
      </w:r>
      <w:r>
        <w:rPr>
          <w:spacing w:val="8"/>
        </w:rPr>
        <w:t xml:space="preserve"> </w:t>
      </w:r>
      <w:r>
        <w:t>from</w:t>
      </w:r>
      <w:r>
        <w:rPr>
          <w:spacing w:val="8"/>
        </w:rPr>
        <w:t xml:space="preserve"> </w:t>
      </w:r>
      <w:r>
        <w:t>the</w:t>
      </w:r>
      <w:r>
        <w:rPr>
          <w:spacing w:val="8"/>
        </w:rPr>
        <w:t xml:space="preserve"> </w:t>
      </w:r>
      <w:r>
        <w:t>measurement</w:t>
      </w:r>
      <w:r>
        <w:rPr>
          <w:spacing w:val="7"/>
        </w:rPr>
        <w:t xml:space="preserve"> </w:t>
      </w:r>
      <w:r>
        <w:t>and</w:t>
      </w:r>
      <w:r>
        <w:rPr>
          <w:spacing w:val="8"/>
        </w:rPr>
        <w:t xml:space="preserve"> </w:t>
      </w:r>
      <w:r>
        <w:t>is</w:t>
      </w:r>
      <w:r>
        <w:rPr>
          <w:spacing w:val="8"/>
        </w:rPr>
        <w:t xml:space="preserve"> </w:t>
      </w:r>
      <w:r>
        <w:t>generally</w:t>
      </w:r>
      <w:r>
        <w:rPr>
          <w:spacing w:val="8"/>
        </w:rPr>
        <w:t xml:space="preserve"> </w:t>
      </w:r>
      <w:r>
        <w:t>higher</w:t>
      </w:r>
      <w:r>
        <w:rPr>
          <w:spacing w:val="8"/>
        </w:rPr>
        <w:t xml:space="preserve"> </w:t>
      </w:r>
      <w:r>
        <w:t>than</w:t>
      </w:r>
      <w:r>
        <w:rPr>
          <w:spacing w:val="8"/>
        </w:rPr>
        <w:t xml:space="preserve"> </w:t>
      </w:r>
      <w:r>
        <w:t>the</w:t>
      </w:r>
      <w:r>
        <w:rPr>
          <w:spacing w:val="8"/>
        </w:rPr>
        <w:t xml:space="preserve"> </w:t>
      </w:r>
      <w:r>
        <w:t>model’s</w:t>
      </w:r>
      <w:r>
        <w:rPr>
          <w:spacing w:val="7"/>
        </w:rPr>
        <w:t xml:space="preserve"> </w:t>
      </w:r>
      <w:r>
        <w:rPr>
          <w:spacing w:val="-2"/>
        </w:rPr>
        <w:t>noise.</w:t>
      </w:r>
    </w:p>
    <w:p w14:paraId="75056083">
      <w:pPr>
        <w:pStyle w:val="9"/>
        <w:spacing w:after="0" w:line="273" w:lineRule="auto"/>
        <w:jc w:val="both"/>
        <w:sectPr>
          <w:pgSz w:w="11910" w:h="16840"/>
          <w:pgMar w:top="600" w:right="1559" w:bottom="280" w:left="1559" w:header="720" w:footer="720" w:gutter="0"/>
          <w:cols w:space="720" w:num="1"/>
        </w:sectPr>
      </w:pPr>
    </w:p>
    <w:p w14:paraId="191030CE">
      <w:pPr>
        <w:tabs>
          <w:tab w:val="right" w:pos="8645"/>
        </w:tabs>
        <w:spacing w:before="79"/>
        <w:ind w:left="141" w:right="0" w:firstLine="0"/>
        <w:jc w:val="left"/>
        <w:rPr>
          <w:sz w:val="18"/>
        </w:rPr>
      </w:pPr>
      <w:r>
        <w:rPr>
          <w:sz w:val="18"/>
        </w:rPr>
        <mc:AlternateContent>
          <mc:Choice Requires="wps">
            <w:drawing>
              <wp:anchor distT="0" distB="0" distL="0" distR="0" simplePos="0" relativeHeight="251665408" behindDoc="0" locked="0" layoutInCell="1" allowOverlap="1">
                <wp:simplePos x="0" y="0"/>
                <wp:positionH relativeFrom="page">
                  <wp:posOffset>1079500</wp:posOffset>
                </wp:positionH>
                <wp:positionV relativeFrom="paragraph">
                  <wp:posOffset>222250</wp:posOffset>
                </wp:positionV>
                <wp:extent cx="5400040" cy="1270"/>
                <wp:effectExtent l="0" t="0" r="0" b="0"/>
                <wp:wrapNone/>
                <wp:docPr id="60" name="Graphic 60"/>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60" o:spid="_x0000_s1026" o:spt="100" style="position:absolute;left:0pt;margin-left:85pt;margin-top:17.5pt;height:0.1pt;width:425.2pt;mso-position-horizontal-relative:page;z-index:251665408;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KVwb7LWAAAACgEAAA8AAAAAAAAA&#10;AQAgAAAAIgAAAGRycy9kb3ducmV2LnhtbFBLAQIUABQAAAAIAIdO4kCDr5KVEwIAAHwEAAAOAAAA&#10;AAAAAAEAIAAAACUBAABkcnMvZTJvRG9jLnhtbFBLBQYAAAAABgAGAFkBAACqBQAAAAA=&#10;" path="m0,0l5400001,0e">
                <v:fill on="f" focussize="0,0"/>
                <v:stroke weight="0.497952755905512pt" color="#000000" joinstyle="round"/>
                <v:imagedata o:title=""/>
                <o:lock v:ext="edit" aspectratio="f"/>
                <v:textbox inset="0mm,0mm,0mm,0mm"/>
              </v:shape>
            </w:pict>
          </mc:Fallback>
        </mc:AlternateContent>
      </w:r>
      <w:r>
        <w:rPr>
          <w:sz w:val="18"/>
        </w:rPr>
        <w:t>Design</w:t>
      </w:r>
      <w:r>
        <w:rPr>
          <w:spacing w:val="2"/>
          <w:sz w:val="18"/>
        </w:rPr>
        <w:t xml:space="preserve"> </w:t>
      </w:r>
      <w:r>
        <w:rPr>
          <w:sz w:val="18"/>
        </w:rPr>
        <w:t>and</w:t>
      </w:r>
      <w:r>
        <w:rPr>
          <w:spacing w:val="3"/>
          <w:sz w:val="18"/>
        </w:rPr>
        <w:t xml:space="preserve"> </w:t>
      </w:r>
      <w:r>
        <w:rPr>
          <w:spacing w:val="-2"/>
          <w:sz w:val="18"/>
        </w:rPr>
        <w:t>Implementation</w:t>
      </w:r>
      <w:r>
        <w:rPr>
          <w:rFonts w:ascii="Times New Roman"/>
          <w:sz w:val="18"/>
        </w:rPr>
        <w:tab/>
      </w:r>
      <w:r>
        <w:rPr>
          <w:spacing w:val="-5"/>
          <w:sz w:val="18"/>
        </w:rPr>
        <w:t>31</w:t>
      </w:r>
    </w:p>
    <w:p w14:paraId="67173063">
      <w:pPr>
        <w:pStyle w:val="9"/>
        <w:spacing w:before="532" w:line="273" w:lineRule="auto"/>
        <w:ind w:left="141" w:right="138"/>
        <w:jc w:val="both"/>
      </w:pPr>
      <w:r>
        <w:t>This is due to the variability in detector’s measurement between frames, resulting in sub- stantial differences in the size of the box.</w:t>
      </w:r>
      <w:r>
        <w:rPr>
          <w:spacing w:val="40"/>
        </w:rPr>
        <w:t xml:space="preserve"> </w:t>
      </w:r>
      <w:r>
        <w:t>The error covariance of the system represents the initial state of the covariance matrix.</w:t>
      </w:r>
      <w:r>
        <w:rPr>
          <w:spacing w:val="40"/>
        </w:rPr>
        <w:t xml:space="preserve"> </w:t>
      </w:r>
      <w:r>
        <w:t>The covariance matrix’s high values signify in- accurate initial predictions.</w:t>
      </w:r>
      <w:r>
        <w:rPr>
          <w:spacing w:val="40"/>
        </w:rPr>
        <w:t xml:space="preserve"> </w:t>
      </w:r>
      <w:r>
        <w:t>This last value (as the initial position) would vary with every prediction, improving over time.</w:t>
      </w:r>
    </w:p>
    <w:p w14:paraId="691DB331">
      <w:pPr>
        <w:pStyle w:val="9"/>
        <w:spacing w:before="107" w:line="273" w:lineRule="auto"/>
        <w:ind w:left="141" w:right="139"/>
        <w:jc w:val="both"/>
      </w:pPr>
      <w:r>
        <w:t>The Kalman filter is applied in pixel coordinates.</w:t>
      </w:r>
      <w:r>
        <w:rPr>
          <w:spacing w:val="40"/>
        </w:rPr>
        <w:t xml:space="preserve"> </w:t>
      </w:r>
      <w:r>
        <w:t>Following the Hungarian algorithm, the position is updated to enhance the estimation. This updated position is the one considered for the forthcoming steps, as it will possess the smaller error by definition.</w:t>
      </w:r>
      <w:r>
        <w:rPr>
          <w:spacing w:val="40"/>
        </w:rPr>
        <w:t xml:space="preserve"> </w:t>
      </w:r>
      <w:r>
        <w:t>The camera matrices are utilized to acquire a three-dimensional position from the pixels.</w:t>
      </w:r>
      <w:r>
        <w:rPr>
          <w:spacing w:val="40"/>
        </w:rPr>
        <w:t xml:space="preserve"> </w:t>
      </w:r>
      <w:r>
        <w:t xml:space="preserve">The initial setup that necessitates resolving can be expressed mathematically as demonstrated in Equation </w:t>
      </w:r>
      <w:r>
        <w:fldChar w:fldCharType="begin"/>
      </w:r>
      <w:r>
        <w:instrText xml:space="preserve"> HYPERLINK \l "_bookmark56" </w:instrText>
      </w:r>
      <w:r>
        <w:fldChar w:fldCharType="separate"/>
      </w:r>
      <w:r>
        <w:rPr>
          <w:color w:val="0000FF"/>
        </w:rPr>
        <w:t>2.1</w:t>
      </w:r>
      <w:r>
        <w:rPr>
          <w:color w:val="0000FF"/>
        </w:rPr>
        <w:fldChar w:fldCharType="end"/>
      </w:r>
      <w:r>
        <w:t>.</w:t>
      </w:r>
    </w:p>
    <w:p w14:paraId="398FC1FE">
      <w:pPr>
        <w:tabs>
          <w:tab w:val="left" w:pos="1048"/>
          <w:tab w:val="left" w:pos="2480"/>
        </w:tabs>
        <w:spacing w:before="126" w:line="223" w:lineRule="auto"/>
        <w:ind w:left="119" w:right="0" w:firstLine="0"/>
        <w:jc w:val="center"/>
        <w:rPr>
          <w:rFonts w:ascii="Arial MT" w:hAnsi="Arial MT"/>
          <w:sz w:val="24"/>
        </w:rPr>
      </w:pPr>
      <w:bookmarkStart w:id="73" w:name="_bookmark56"/>
      <w:bookmarkEnd w:id="73"/>
      <w:r>
        <w:rPr>
          <w:rFonts w:ascii="Arial MT" w:hAnsi="Arial MT"/>
          <w:spacing w:val="-5"/>
          <w:w w:val="95"/>
          <w:sz w:val="24"/>
        </w:rPr>
        <w:t></w:t>
      </w:r>
      <w:r>
        <w:rPr>
          <w:rFonts w:ascii="Times New Roman" w:hAnsi="Times New Roman"/>
          <w:i/>
          <w:spacing w:val="-5"/>
          <w:w w:val="95"/>
          <w:position w:val="-18"/>
          <w:sz w:val="24"/>
        </w:rPr>
        <w:t>u</w:t>
      </w:r>
      <w:r>
        <w:rPr>
          <w:rFonts w:ascii="Arial MT" w:hAnsi="Arial MT"/>
          <w:spacing w:val="-5"/>
          <w:w w:val="95"/>
          <w:sz w:val="24"/>
        </w:rPr>
        <w:t></w:t>
      </w:r>
      <w:r>
        <w:rPr>
          <w:rFonts w:ascii="Arial MT" w:hAnsi="Arial MT"/>
          <w:sz w:val="24"/>
        </w:rPr>
        <w:tab/>
      </w:r>
      <w:r>
        <w:rPr>
          <w:rFonts w:ascii="Arial MT" w:hAnsi="Arial MT"/>
          <w:w w:val="95"/>
          <w:sz w:val="24"/>
        </w:rPr>
        <w:t></w:t>
      </w:r>
      <w:r>
        <w:rPr>
          <w:rFonts w:ascii="Arial MT" w:hAnsi="Arial MT"/>
          <w:spacing w:val="52"/>
          <w:w w:val="150"/>
          <w:sz w:val="24"/>
        </w:rPr>
        <w:t xml:space="preserve"> </w:t>
      </w:r>
      <w:r>
        <w:rPr>
          <w:rFonts w:ascii="Arial MT" w:hAnsi="Arial MT"/>
          <w:spacing w:val="-2"/>
          <w:w w:val="95"/>
          <w:sz w:val="24"/>
        </w:rPr>
        <w:t></w:t>
      </w:r>
      <w:r>
        <w:rPr>
          <w:rFonts w:ascii="Times New Roman" w:hAnsi="Times New Roman"/>
          <w:i/>
          <w:spacing w:val="-2"/>
          <w:w w:val="95"/>
          <w:position w:val="-18"/>
          <w:sz w:val="24"/>
        </w:rPr>
        <w:t>X</w:t>
      </w:r>
      <w:r>
        <w:rPr>
          <w:rFonts w:ascii="Times New Roman" w:hAnsi="Times New Roman"/>
          <w:i/>
          <w:spacing w:val="-2"/>
          <w:w w:val="95"/>
          <w:position w:val="-22"/>
          <w:sz w:val="18"/>
        </w:rPr>
        <w:t>w</w:t>
      </w:r>
      <w:r>
        <w:rPr>
          <w:rFonts w:ascii="Arial MT" w:hAnsi="Arial MT"/>
          <w:spacing w:val="-2"/>
          <w:w w:val="95"/>
          <w:sz w:val="24"/>
        </w:rPr>
        <w:t></w:t>
      </w:r>
      <w:r>
        <w:rPr>
          <w:rFonts w:ascii="Arial MT" w:hAnsi="Arial MT"/>
          <w:sz w:val="24"/>
        </w:rPr>
        <w:tab/>
      </w:r>
      <w:r>
        <w:rPr>
          <w:rFonts w:ascii="Arial MT" w:hAnsi="Arial MT"/>
          <w:spacing w:val="-2"/>
          <w:w w:val="95"/>
          <w:sz w:val="24"/>
        </w:rPr>
        <w:t></w:t>
      </w:r>
      <w:r>
        <w:rPr>
          <w:rFonts w:ascii="Times New Roman" w:hAnsi="Times New Roman"/>
          <w:i/>
          <w:spacing w:val="-2"/>
          <w:w w:val="95"/>
          <w:position w:val="-18"/>
          <w:sz w:val="24"/>
        </w:rPr>
        <w:t>Cx</w:t>
      </w:r>
      <w:r>
        <w:rPr>
          <w:rFonts w:ascii="Times New Roman" w:hAnsi="Times New Roman"/>
          <w:i/>
          <w:spacing w:val="-2"/>
          <w:w w:val="95"/>
          <w:position w:val="-22"/>
          <w:sz w:val="18"/>
        </w:rPr>
        <w:t>w</w:t>
      </w:r>
      <w:r>
        <w:rPr>
          <w:rFonts w:ascii="Arial MT" w:hAnsi="Arial MT"/>
          <w:spacing w:val="-2"/>
          <w:w w:val="95"/>
          <w:sz w:val="24"/>
        </w:rPr>
        <w:t></w:t>
      </w:r>
    </w:p>
    <w:p w14:paraId="2BDD462A">
      <w:pPr>
        <w:tabs>
          <w:tab w:val="left" w:pos="8203"/>
        </w:tabs>
        <w:spacing w:before="0" w:line="336" w:lineRule="exact"/>
        <w:ind w:left="2590" w:right="0" w:firstLine="0"/>
        <w:jc w:val="left"/>
        <w:rPr>
          <w:sz w:val="21"/>
        </w:rPr>
      </w:pPr>
      <w:r>
        <w:rPr>
          <w:sz w:val="21"/>
        </w:rPr>
        <mc:AlternateContent>
          <mc:Choice Requires="wps">
            <w:drawing>
              <wp:anchor distT="0" distB="0" distL="0" distR="0" simplePos="0" relativeHeight="251665408" behindDoc="0" locked="0" layoutInCell="1" allowOverlap="1">
                <wp:simplePos x="0" y="0"/>
                <wp:positionH relativeFrom="page">
                  <wp:posOffset>2811780</wp:posOffset>
                </wp:positionH>
                <wp:positionV relativeFrom="paragraph">
                  <wp:posOffset>187960</wp:posOffset>
                </wp:positionV>
                <wp:extent cx="76200" cy="183515"/>
                <wp:effectExtent l="0" t="0" r="0" b="0"/>
                <wp:wrapNone/>
                <wp:docPr id="61" name="Textbox 61"/>
                <wp:cNvGraphicFramePr/>
                <a:graphic xmlns:a="http://schemas.openxmlformats.org/drawingml/2006/main">
                  <a:graphicData uri="http://schemas.microsoft.com/office/word/2010/wordprocessingShape">
                    <wps:wsp>
                      <wps:cNvSpPr txBox="1"/>
                      <wps:spPr>
                        <a:xfrm>
                          <a:off x="0" y="0"/>
                          <a:ext cx="76200" cy="183515"/>
                        </a:xfrm>
                        <a:prstGeom prst="rect">
                          <a:avLst/>
                        </a:prstGeom>
                      </wps:spPr>
                      <wps:txbx>
                        <w:txbxContent>
                          <w:p w14:paraId="567E2AD7">
                            <w:pPr>
                              <w:spacing w:before="0" w:line="273" w:lineRule="exact"/>
                              <w:ind w:left="0" w:right="0" w:firstLine="0"/>
                              <w:jc w:val="left"/>
                              <w:rPr>
                                <w:rFonts w:ascii="Times New Roman"/>
                                <w:sz w:val="24"/>
                              </w:rPr>
                            </w:pPr>
                            <w:r>
                              <w:rPr>
                                <w:rFonts w:ascii="Times New Roman"/>
                                <w:spacing w:val="-10"/>
                                <w:sz w:val="24"/>
                              </w:rPr>
                              <w:t>1</w:t>
                            </w:r>
                          </w:p>
                        </w:txbxContent>
                      </wps:txbx>
                      <wps:bodyPr wrap="square" lIns="0" tIns="0" rIns="0" bIns="0" rtlCol="0">
                        <a:noAutofit/>
                      </wps:bodyPr>
                    </wps:wsp>
                  </a:graphicData>
                </a:graphic>
              </wp:anchor>
            </w:drawing>
          </mc:Choice>
          <mc:Fallback>
            <w:pict>
              <v:shape id="Textbox 61" o:spid="_x0000_s1026" o:spt="202" type="#_x0000_t202" style="position:absolute;left:0pt;margin-left:221.4pt;margin-top:14.8pt;height:14.45pt;width:6pt;mso-position-horizontal-relative:page;z-index:251665408;mso-width-relative:page;mso-height-relative:page;" filled="f" stroked="f" coordsize="21600,21600" o:gfxdata="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7&#10;H+Nm2QAAAAkBAAAPAAAAAAAAAAEAIAAAACIAAABkcnMvZG93bnJldi54bWxQSwECFAAUAAAACACH&#10;TuJAFqizIrEBAAB0AwAADgAAAAAAAAABACAAAAAoAQAAZHJzL2Uyb0RvYy54bWxQSwUGAAAAAAYA&#10;BgBZAQAASwUAAAAA&#10;">
                <v:fill on="f" focussize="0,0"/>
                <v:stroke on="f"/>
                <v:imagedata o:title=""/>
                <o:lock v:ext="edit" aspectratio="f"/>
                <v:textbox inset="0mm,0mm,0mm,0mm">
                  <w:txbxContent>
                    <w:p w14:paraId="567E2AD7">
                      <w:pPr>
                        <w:spacing w:before="0" w:line="273" w:lineRule="exact"/>
                        <w:ind w:left="0" w:right="0" w:firstLine="0"/>
                        <w:jc w:val="left"/>
                        <w:rPr>
                          <w:rFonts w:ascii="Times New Roman"/>
                          <w:sz w:val="24"/>
                        </w:rPr>
                      </w:pPr>
                      <w:r>
                        <w:rPr>
                          <w:rFonts w:ascii="Times New Roman"/>
                          <w:spacing w:val="-10"/>
                          <w:sz w:val="24"/>
                        </w:rPr>
                        <w:t>1</w:t>
                      </w:r>
                    </w:p>
                  </w:txbxContent>
                </v:textbox>
              </v:shape>
            </w:pict>
          </mc:Fallback>
        </mc:AlternateContent>
      </w:r>
      <w:r>
        <w:rPr>
          <w:sz w:val="21"/>
        </w:rPr>
        <mc:AlternateContent>
          <mc:Choice Requires="wps">
            <w:drawing>
              <wp:anchor distT="0" distB="0" distL="0" distR="0" simplePos="0" relativeHeight="251666432" behindDoc="0" locked="0" layoutInCell="1" allowOverlap="1">
                <wp:simplePos x="0" y="0"/>
                <wp:positionH relativeFrom="page">
                  <wp:posOffset>3779520</wp:posOffset>
                </wp:positionH>
                <wp:positionV relativeFrom="paragraph">
                  <wp:posOffset>187960</wp:posOffset>
                </wp:positionV>
                <wp:extent cx="160655" cy="194310"/>
                <wp:effectExtent l="0" t="0" r="0" b="0"/>
                <wp:wrapNone/>
                <wp:docPr id="62" name="Textbox 62"/>
                <wp:cNvGraphicFramePr/>
                <a:graphic xmlns:a="http://schemas.openxmlformats.org/drawingml/2006/main">
                  <a:graphicData uri="http://schemas.microsoft.com/office/word/2010/wordprocessingShape">
                    <wps:wsp>
                      <wps:cNvSpPr txBox="1"/>
                      <wps:spPr>
                        <a:xfrm>
                          <a:off x="0" y="0"/>
                          <a:ext cx="160655" cy="194310"/>
                        </a:xfrm>
                        <a:prstGeom prst="rect">
                          <a:avLst/>
                        </a:prstGeom>
                      </wps:spPr>
                      <wps:txbx>
                        <w:txbxContent>
                          <w:p w14:paraId="1F794A17">
                            <w:pPr>
                              <w:spacing w:before="0" w:line="273" w:lineRule="exact"/>
                              <w:ind w:left="0" w:right="0" w:firstLine="0"/>
                              <w:jc w:val="left"/>
                              <w:rPr>
                                <w:rFonts w:ascii="Times New Roman"/>
                                <w:i/>
                                <w:sz w:val="24"/>
                              </w:rPr>
                            </w:pPr>
                            <w:r>
                              <w:rPr>
                                <w:rFonts w:ascii="Times New Roman"/>
                                <w:i/>
                                <w:spacing w:val="-5"/>
                                <w:w w:val="105"/>
                                <w:sz w:val="24"/>
                              </w:rPr>
                              <w:t>Z</w:t>
                            </w:r>
                            <w:r>
                              <w:rPr>
                                <w:rFonts w:ascii="Times New Roman"/>
                                <w:i/>
                                <w:spacing w:val="-5"/>
                                <w:w w:val="105"/>
                                <w:sz w:val="24"/>
                                <w:vertAlign w:val="subscript"/>
                              </w:rPr>
                              <w:t>w</w:t>
                            </w:r>
                          </w:p>
                        </w:txbxContent>
                      </wps:txbx>
                      <wps:bodyPr wrap="square" lIns="0" tIns="0" rIns="0" bIns="0" rtlCol="0">
                        <a:noAutofit/>
                      </wps:bodyPr>
                    </wps:wsp>
                  </a:graphicData>
                </a:graphic>
              </wp:anchor>
            </w:drawing>
          </mc:Choice>
          <mc:Fallback>
            <w:pict>
              <v:shape id="Textbox 62" o:spid="_x0000_s1026" o:spt="202" type="#_x0000_t202" style="position:absolute;left:0pt;margin-left:297.6pt;margin-top:14.8pt;height:15.3pt;width:12.65pt;mso-position-horizontal-relative:page;z-index:251666432;mso-width-relative:page;mso-height-relative:page;" filled="f" stroked="f" coordsize="21600,21600" o:gfxdata="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5BUO89gAAAAJAQAADwAAAAAAAAABACAAAAAiAAAAZHJzL2Rvd25yZXYueG1sUEsBAhQAFAAAAAgA&#10;h07iQNPinrmzAQAAdQMAAA4AAAAAAAAAAQAgAAAAJwEAAGRycy9lMm9Eb2MueG1sUEsFBgAAAAAG&#10;AAYAWQEAAEwFAAAAAA==&#10;">
                <v:fill on="f" focussize="0,0"/>
                <v:stroke on="f"/>
                <v:imagedata o:title=""/>
                <o:lock v:ext="edit" aspectratio="f"/>
                <v:textbox inset="0mm,0mm,0mm,0mm">
                  <w:txbxContent>
                    <w:p w14:paraId="1F794A17">
                      <w:pPr>
                        <w:spacing w:before="0" w:line="273" w:lineRule="exact"/>
                        <w:ind w:left="0" w:right="0" w:firstLine="0"/>
                        <w:jc w:val="left"/>
                        <w:rPr>
                          <w:rFonts w:ascii="Times New Roman"/>
                          <w:i/>
                          <w:sz w:val="24"/>
                        </w:rPr>
                      </w:pPr>
                      <w:r>
                        <w:rPr>
                          <w:rFonts w:ascii="Times New Roman"/>
                          <w:i/>
                          <w:spacing w:val="-5"/>
                          <w:w w:val="105"/>
                          <w:sz w:val="24"/>
                        </w:rPr>
                        <w:t>Z</w:t>
                      </w:r>
                      <w:r>
                        <w:rPr>
                          <w:rFonts w:ascii="Times New Roman"/>
                          <w:i/>
                          <w:spacing w:val="-5"/>
                          <w:w w:val="105"/>
                          <w:sz w:val="24"/>
                          <w:vertAlign w:val="subscript"/>
                        </w:rPr>
                        <w:t>w</w:t>
                      </w:r>
                    </w:p>
                  </w:txbxContent>
                </v:textbox>
              </v:shape>
            </w:pict>
          </mc:Fallback>
        </mc:AlternateContent>
      </w:r>
      <w:r>
        <w:rPr>
          <w:sz w:val="21"/>
        </w:rPr>
        <mc:AlternateContent>
          <mc:Choice Requires="wps">
            <w:drawing>
              <wp:anchor distT="0" distB="0" distL="0" distR="0" simplePos="0" relativeHeight="251666432" behindDoc="0" locked="0" layoutInCell="1" allowOverlap="1">
                <wp:simplePos x="0" y="0"/>
                <wp:positionH relativeFrom="page">
                  <wp:posOffset>4307840</wp:posOffset>
                </wp:positionH>
                <wp:positionV relativeFrom="paragraph">
                  <wp:posOffset>187960</wp:posOffset>
                </wp:positionV>
                <wp:extent cx="240030" cy="194310"/>
                <wp:effectExtent l="0" t="0" r="0" b="0"/>
                <wp:wrapNone/>
                <wp:docPr id="63" name="Textbox 63"/>
                <wp:cNvGraphicFramePr/>
                <a:graphic xmlns:a="http://schemas.openxmlformats.org/drawingml/2006/main">
                  <a:graphicData uri="http://schemas.microsoft.com/office/word/2010/wordprocessingShape">
                    <wps:wsp>
                      <wps:cNvSpPr txBox="1"/>
                      <wps:spPr>
                        <a:xfrm>
                          <a:off x="0" y="0"/>
                          <a:ext cx="240029" cy="194310"/>
                        </a:xfrm>
                        <a:prstGeom prst="rect">
                          <a:avLst/>
                        </a:prstGeom>
                      </wps:spPr>
                      <wps:txbx>
                        <w:txbxContent>
                          <w:p w14:paraId="6F520646">
                            <w:pPr>
                              <w:spacing w:before="0" w:line="273" w:lineRule="exact"/>
                              <w:ind w:left="0" w:right="0" w:firstLine="0"/>
                              <w:jc w:val="left"/>
                              <w:rPr>
                                <w:rFonts w:ascii="Times New Roman"/>
                                <w:i/>
                                <w:sz w:val="24"/>
                              </w:rPr>
                            </w:pPr>
                            <w:r>
                              <w:rPr>
                                <w:rFonts w:ascii="Times New Roman"/>
                                <w:i/>
                                <w:spacing w:val="-5"/>
                                <w:sz w:val="24"/>
                              </w:rPr>
                              <w:t>Cz</w:t>
                            </w:r>
                            <w:r>
                              <w:rPr>
                                <w:rFonts w:ascii="Times New Roman"/>
                                <w:i/>
                                <w:spacing w:val="-5"/>
                                <w:sz w:val="24"/>
                                <w:vertAlign w:val="subscript"/>
                              </w:rPr>
                              <w:t>w</w:t>
                            </w:r>
                          </w:p>
                        </w:txbxContent>
                      </wps:txbx>
                      <wps:bodyPr wrap="square" lIns="0" tIns="0" rIns="0" bIns="0" rtlCol="0">
                        <a:noAutofit/>
                      </wps:bodyPr>
                    </wps:wsp>
                  </a:graphicData>
                </a:graphic>
              </wp:anchor>
            </w:drawing>
          </mc:Choice>
          <mc:Fallback>
            <w:pict>
              <v:shape id="Textbox 63" o:spid="_x0000_s1026" o:spt="202" type="#_x0000_t202" style="position:absolute;left:0pt;margin-left:339.2pt;margin-top:14.8pt;height:15.3pt;width:18.9pt;mso-position-horizontal-relative:page;z-index:251666432;mso-width-relative:page;mso-height-relative:page;" filled="f" stroked="f" coordsize="21600,21600" o:gfxdata="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IIEpTXYAAAACQEAAA8AAAAAAAAAAQAgAAAAIgAAAGRycy9kb3ducmV2LnhtbFBLAQIUABQAAAAI&#10;AIdO4kD+L3n/tAEAAHUDAAAOAAAAAAAAAAEAIAAAACcBAABkcnMvZTJvRG9jLnhtbFBLBQYAAAAA&#10;BgAGAFkBAABNBQAAAAA=&#10;">
                <v:fill on="f" focussize="0,0"/>
                <v:stroke on="f"/>
                <v:imagedata o:title=""/>
                <o:lock v:ext="edit" aspectratio="f"/>
                <v:textbox inset="0mm,0mm,0mm,0mm">
                  <w:txbxContent>
                    <w:p w14:paraId="6F520646">
                      <w:pPr>
                        <w:spacing w:before="0" w:line="273" w:lineRule="exact"/>
                        <w:ind w:left="0" w:right="0" w:firstLine="0"/>
                        <w:jc w:val="left"/>
                        <w:rPr>
                          <w:rFonts w:ascii="Times New Roman"/>
                          <w:i/>
                          <w:sz w:val="24"/>
                        </w:rPr>
                      </w:pPr>
                      <w:r>
                        <w:rPr>
                          <w:rFonts w:ascii="Times New Roman"/>
                          <w:i/>
                          <w:spacing w:val="-5"/>
                          <w:sz w:val="24"/>
                        </w:rPr>
                        <w:t>Cz</w:t>
                      </w:r>
                      <w:r>
                        <w:rPr>
                          <w:rFonts w:ascii="Times New Roman"/>
                          <w:i/>
                          <w:spacing w:val="-5"/>
                          <w:sz w:val="24"/>
                          <w:vertAlign w:val="subscript"/>
                        </w:rPr>
                        <w:t>w</w:t>
                      </w:r>
                    </w:p>
                  </w:txbxContent>
                </v:textbox>
              </v:shape>
            </w:pict>
          </mc:Fallback>
        </mc:AlternateContent>
      </w:r>
      <w:r>
        <w:rPr>
          <w:rFonts w:ascii="Times New Roman" w:hAnsi="Times New Roman"/>
          <w:i/>
          <w:w w:val="85"/>
          <w:sz w:val="24"/>
        </w:rPr>
        <w:t>s</w:t>
      </w:r>
      <w:r>
        <w:rPr>
          <w:rFonts w:ascii="Times New Roman" w:hAnsi="Times New Roman"/>
          <w:i/>
          <w:spacing w:val="-23"/>
          <w:w w:val="85"/>
          <w:sz w:val="24"/>
        </w:rPr>
        <w:t xml:space="preserve"> </w:t>
      </w:r>
      <w:r>
        <w:rPr>
          <w:rFonts w:ascii="Arial MT" w:hAnsi="Arial MT"/>
          <w:w w:val="85"/>
          <w:position w:val="5"/>
          <w:sz w:val="24"/>
        </w:rPr>
        <w:t></w:t>
      </w:r>
      <w:r>
        <w:rPr>
          <w:rFonts w:ascii="Times New Roman" w:hAnsi="Times New Roman"/>
          <w:i/>
          <w:w w:val="85"/>
          <w:sz w:val="24"/>
        </w:rPr>
        <w:t>v</w:t>
      </w:r>
      <w:r>
        <w:rPr>
          <w:rFonts w:ascii="Arial MT" w:hAnsi="Arial MT"/>
          <w:w w:val="85"/>
          <w:position w:val="5"/>
          <w:sz w:val="24"/>
        </w:rPr>
        <w:t></w:t>
      </w:r>
      <w:r>
        <w:rPr>
          <w:rFonts w:ascii="Arial MT" w:hAnsi="Arial MT"/>
          <w:spacing w:val="-10"/>
          <w:position w:val="5"/>
          <w:sz w:val="24"/>
        </w:rPr>
        <w:t xml:space="preserve"> </w:t>
      </w:r>
      <w:r>
        <w:rPr>
          <w:rFonts w:ascii="Lucida Sans Unicode" w:hAnsi="Lucida Sans Unicode"/>
          <w:w w:val="85"/>
          <w:sz w:val="24"/>
        </w:rPr>
        <w:t>=</w:t>
      </w:r>
      <w:r>
        <w:rPr>
          <w:rFonts w:ascii="Lucida Sans Unicode" w:hAnsi="Lucida Sans Unicode"/>
          <w:spacing w:val="-7"/>
          <w:w w:val="85"/>
          <w:sz w:val="24"/>
        </w:rPr>
        <w:t xml:space="preserve"> </w:t>
      </w:r>
      <w:r>
        <w:rPr>
          <w:rFonts w:ascii="Times New Roman" w:hAnsi="Times New Roman"/>
          <w:i/>
          <w:w w:val="85"/>
          <w:sz w:val="24"/>
        </w:rPr>
        <w:t>K</w:t>
      </w:r>
      <w:r>
        <w:rPr>
          <w:rFonts w:ascii="Times New Roman" w:hAnsi="Times New Roman"/>
          <w:i/>
          <w:spacing w:val="-9"/>
          <w:w w:val="85"/>
          <w:sz w:val="24"/>
        </w:rPr>
        <w:t xml:space="preserve"> </w:t>
      </w:r>
      <w:r>
        <w:rPr>
          <w:rFonts w:ascii="Arial MT" w:hAnsi="Arial MT"/>
          <w:w w:val="85"/>
          <w:position w:val="5"/>
          <w:sz w:val="24"/>
        </w:rPr>
        <w:t></w:t>
      </w:r>
      <w:r>
        <w:rPr>
          <w:rFonts w:ascii="Times New Roman" w:hAnsi="Times New Roman"/>
          <w:i/>
          <w:w w:val="85"/>
          <w:sz w:val="24"/>
        </w:rPr>
        <w:t>R</w:t>
      </w:r>
      <w:r>
        <w:rPr>
          <w:rFonts w:ascii="Times New Roman" w:hAnsi="Times New Roman"/>
          <w:i/>
          <w:spacing w:val="-22"/>
          <w:w w:val="85"/>
          <w:sz w:val="24"/>
        </w:rPr>
        <w:t xml:space="preserve"> </w:t>
      </w:r>
      <w:r>
        <w:rPr>
          <w:rFonts w:ascii="Arial MT" w:hAnsi="Arial MT"/>
          <w:w w:val="85"/>
          <w:position w:val="5"/>
          <w:sz w:val="24"/>
        </w:rPr>
        <w:t></w:t>
      </w:r>
      <w:r>
        <w:rPr>
          <w:rFonts w:ascii="Times New Roman" w:hAnsi="Times New Roman"/>
          <w:i/>
          <w:w w:val="85"/>
          <w:sz w:val="24"/>
        </w:rPr>
        <w:t>Y</w:t>
      </w:r>
      <w:r>
        <w:rPr>
          <w:rFonts w:ascii="Times New Roman" w:hAnsi="Times New Roman"/>
          <w:i/>
          <w:w w:val="85"/>
          <w:sz w:val="24"/>
          <w:vertAlign w:val="subscript"/>
        </w:rPr>
        <w:t>w</w:t>
      </w:r>
      <w:r>
        <w:rPr>
          <w:rFonts w:ascii="Times New Roman" w:hAnsi="Times New Roman"/>
          <w:i/>
          <w:spacing w:val="-24"/>
          <w:w w:val="85"/>
          <w:sz w:val="24"/>
          <w:vertAlign w:val="baseline"/>
        </w:rPr>
        <w:t xml:space="preserve"> </w:t>
      </w:r>
      <w:r>
        <w:rPr>
          <w:rFonts w:ascii="Arial MT" w:hAnsi="Arial MT"/>
          <w:w w:val="85"/>
          <w:position w:val="5"/>
          <w:sz w:val="24"/>
          <w:vertAlign w:val="baseline"/>
        </w:rPr>
        <w:t></w:t>
      </w:r>
      <w:r>
        <w:rPr>
          <w:rFonts w:ascii="Arial MT" w:hAnsi="Arial MT"/>
          <w:spacing w:val="-21"/>
          <w:w w:val="85"/>
          <w:position w:val="5"/>
          <w:sz w:val="24"/>
          <w:vertAlign w:val="baseline"/>
        </w:rPr>
        <w:t xml:space="preserve"> </w:t>
      </w:r>
      <w:r>
        <w:rPr>
          <w:rFonts w:ascii="Georgia" w:hAnsi="Georgia"/>
          <w:i/>
          <w:w w:val="85"/>
          <w:sz w:val="24"/>
          <w:vertAlign w:val="baseline"/>
        </w:rPr>
        <w:t>−</w:t>
      </w:r>
      <w:r>
        <w:rPr>
          <w:rFonts w:ascii="Georgia" w:hAnsi="Georgia"/>
          <w:i/>
          <w:spacing w:val="-14"/>
          <w:w w:val="85"/>
          <w:sz w:val="24"/>
          <w:vertAlign w:val="baseline"/>
        </w:rPr>
        <w:t xml:space="preserve"> </w:t>
      </w:r>
      <w:r>
        <w:rPr>
          <w:rFonts w:ascii="Arial MT" w:hAnsi="Arial MT"/>
          <w:spacing w:val="-2"/>
          <w:w w:val="85"/>
          <w:position w:val="5"/>
          <w:sz w:val="24"/>
          <w:vertAlign w:val="baseline"/>
        </w:rPr>
        <w:t></w:t>
      </w:r>
      <w:r>
        <w:rPr>
          <w:rFonts w:ascii="Times New Roman" w:hAnsi="Times New Roman"/>
          <w:i/>
          <w:spacing w:val="-2"/>
          <w:w w:val="85"/>
          <w:sz w:val="24"/>
          <w:vertAlign w:val="baseline"/>
        </w:rPr>
        <w:t>Cy</w:t>
      </w:r>
      <w:r>
        <w:rPr>
          <w:rFonts w:ascii="Times New Roman" w:hAnsi="Times New Roman"/>
          <w:i/>
          <w:spacing w:val="-2"/>
          <w:w w:val="85"/>
          <w:sz w:val="24"/>
          <w:vertAlign w:val="subscript"/>
        </w:rPr>
        <w:t>w</w:t>
      </w:r>
      <w:r>
        <w:rPr>
          <w:rFonts w:ascii="Arial MT" w:hAnsi="Arial MT"/>
          <w:spacing w:val="-2"/>
          <w:w w:val="85"/>
          <w:position w:val="5"/>
          <w:sz w:val="24"/>
          <w:vertAlign w:val="baseline"/>
        </w:rPr>
        <w:t></w:t>
      </w:r>
      <w:r>
        <w:rPr>
          <w:rFonts w:ascii="Arial MT" w:hAnsi="Arial MT"/>
          <w:position w:val="5"/>
          <w:sz w:val="24"/>
          <w:vertAlign w:val="baseline"/>
        </w:rPr>
        <w:tab/>
      </w:r>
      <w:r>
        <w:rPr>
          <w:spacing w:val="-2"/>
          <w:sz w:val="21"/>
          <w:vertAlign w:val="baseline"/>
        </w:rPr>
        <w:t>(2.1)</w:t>
      </w:r>
    </w:p>
    <w:p w14:paraId="0E9AB23F">
      <w:pPr>
        <w:pStyle w:val="9"/>
        <w:spacing w:before="204"/>
      </w:pPr>
    </w:p>
    <w:p w14:paraId="76A4C831">
      <w:pPr>
        <w:pStyle w:val="9"/>
        <w:spacing w:line="254" w:lineRule="auto"/>
        <w:ind w:left="129" w:right="139" w:firstLine="11"/>
        <w:jc w:val="both"/>
      </w:pPr>
      <w:r>
        <w:t xml:space="preserve">In Equation </w:t>
      </w:r>
      <w:r>
        <w:fldChar w:fldCharType="begin"/>
      </w:r>
      <w:r>
        <w:instrText xml:space="preserve"> HYPERLINK \l "_bookmark56" </w:instrText>
      </w:r>
      <w:r>
        <w:fldChar w:fldCharType="separate"/>
      </w:r>
      <w:r>
        <w:rPr>
          <w:color w:val="0000FF"/>
        </w:rPr>
        <w:t>2.1</w:t>
      </w:r>
      <w:r>
        <w:rPr>
          <w:color w:val="0000FF"/>
        </w:rPr>
        <w:fldChar w:fldCharType="end"/>
      </w:r>
      <w:r>
        <w:t xml:space="preserve">, the positions of the pixel, </w:t>
      </w:r>
      <w:r>
        <w:rPr>
          <w:rFonts w:ascii="Times New Roman"/>
          <w:i/>
          <w:sz w:val="24"/>
        </w:rPr>
        <w:t xml:space="preserve">u </w:t>
      </w:r>
      <w:r>
        <w:t xml:space="preserve">and </w:t>
      </w:r>
      <w:r>
        <w:rPr>
          <w:rFonts w:ascii="Times New Roman"/>
          <w:i/>
          <w:sz w:val="24"/>
        </w:rPr>
        <w:t>v</w:t>
      </w:r>
      <w:r>
        <w:t xml:space="preserve">, are defined alongside the intrinsic matrix of the system, </w:t>
      </w:r>
      <w:r>
        <w:rPr>
          <w:rFonts w:ascii="Times New Roman"/>
          <w:i/>
          <w:sz w:val="24"/>
        </w:rPr>
        <w:t>K</w:t>
      </w:r>
      <w:r>
        <w:t xml:space="preserve">, the rotation matrix, </w:t>
      </w:r>
      <w:r>
        <w:rPr>
          <w:rFonts w:ascii="Times New Roman"/>
          <w:i/>
          <w:sz w:val="24"/>
        </w:rPr>
        <w:t>R</w:t>
      </w:r>
      <w:r>
        <w:t xml:space="preserve">, and the world coordinates of the pixel, </w:t>
      </w:r>
      <w:r>
        <w:rPr>
          <w:rFonts w:ascii="Times New Roman"/>
          <w:i/>
          <w:sz w:val="24"/>
        </w:rPr>
        <w:t>X</w:t>
      </w:r>
      <w:r>
        <w:rPr>
          <w:rFonts w:ascii="Times New Roman"/>
          <w:i/>
          <w:sz w:val="24"/>
          <w:vertAlign w:val="subscript"/>
        </w:rPr>
        <w:t>w</w:t>
      </w:r>
      <w:r>
        <w:rPr>
          <w:vertAlign w:val="baseline"/>
        </w:rPr>
        <w:t xml:space="preserve">, </w:t>
      </w:r>
      <w:r>
        <w:rPr>
          <w:rFonts w:ascii="Times New Roman"/>
          <w:i/>
          <w:sz w:val="24"/>
          <w:vertAlign w:val="baseline"/>
        </w:rPr>
        <w:t>Y</w:t>
      </w:r>
      <w:r>
        <w:rPr>
          <w:rFonts w:ascii="Times New Roman"/>
          <w:i/>
          <w:sz w:val="24"/>
          <w:vertAlign w:val="subscript"/>
        </w:rPr>
        <w:t>w</w:t>
      </w:r>
      <w:r>
        <w:rPr>
          <w:vertAlign w:val="baseline"/>
        </w:rPr>
        <w:t xml:space="preserve">, and </w:t>
      </w:r>
      <w:r>
        <w:rPr>
          <w:rFonts w:ascii="Times New Roman"/>
          <w:i/>
          <w:sz w:val="24"/>
          <w:vertAlign w:val="baseline"/>
        </w:rPr>
        <w:t>Z</w:t>
      </w:r>
      <w:r>
        <w:rPr>
          <w:rFonts w:ascii="Times New Roman"/>
          <w:i/>
          <w:sz w:val="24"/>
          <w:vertAlign w:val="subscript"/>
        </w:rPr>
        <w:t>w</w:t>
      </w:r>
      <w:r>
        <w:rPr>
          <w:vertAlign w:val="baseline"/>
        </w:rPr>
        <w:t>. Additionally, the camera coordinates,</w:t>
      </w:r>
      <w:r>
        <w:rPr>
          <w:spacing w:val="-3"/>
          <w:vertAlign w:val="baseline"/>
        </w:rPr>
        <w:t xml:space="preserve"> </w:t>
      </w:r>
      <w:r>
        <w:rPr>
          <w:rFonts w:ascii="Times New Roman"/>
          <w:i/>
          <w:sz w:val="24"/>
          <w:vertAlign w:val="baseline"/>
        </w:rPr>
        <w:t>Cx</w:t>
      </w:r>
      <w:r>
        <w:rPr>
          <w:rFonts w:ascii="Times New Roman"/>
          <w:i/>
          <w:sz w:val="24"/>
          <w:vertAlign w:val="subscript"/>
        </w:rPr>
        <w:t>w</w:t>
      </w:r>
      <w:r>
        <w:rPr>
          <w:vertAlign w:val="baseline"/>
        </w:rPr>
        <w:t>,</w:t>
      </w:r>
      <w:r>
        <w:rPr>
          <w:spacing w:val="-3"/>
          <w:vertAlign w:val="baseline"/>
        </w:rPr>
        <w:t xml:space="preserve"> </w:t>
      </w:r>
      <w:r>
        <w:rPr>
          <w:rFonts w:ascii="Times New Roman"/>
          <w:i/>
          <w:sz w:val="24"/>
          <w:vertAlign w:val="baseline"/>
        </w:rPr>
        <w:t>Cy</w:t>
      </w:r>
      <w:r>
        <w:rPr>
          <w:rFonts w:ascii="Times New Roman"/>
          <w:i/>
          <w:sz w:val="24"/>
          <w:vertAlign w:val="subscript"/>
        </w:rPr>
        <w:t>w</w:t>
      </w:r>
      <w:r>
        <w:rPr>
          <w:vertAlign w:val="baseline"/>
        </w:rPr>
        <w:t>, and</w:t>
      </w:r>
      <w:r>
        <w:rPr>
          <w:spacing w:val="-3"/>
          <w:vertAlign w:val="baseline"/>
        </w:rPr>
        <w:t xml:space="preserve"> </w:t>
      </w:r>
      <w:r>
        <w:rPr>
          <w:rFonts w:ascii="Times New Roman"/>
          <w:i/>
          <w:sz w:val="24"/>
          <w:vertAlign w:val="baseline"/>
        </w:rPr>
        <w:t>Cz</w:t>
      </w:r>
      <w:r>
        <w:rPr>
          <w:rFonts w:ascii="Times New Roman"/>
          <w:i/>
          <w:sz w:val="24"/>
          <w:vertAlign w:val="subscript"/>
        </w:rPr>
        <w:t>w</w:t>
      </w:r>
      <w:r>
        <w:rPr>
          <w:vertAlign w:val="baseline"/>
        </w:rPr>
        <w:t>, are specified within the frame of reference of the world.</w:t>
      </w:r>
    </w:p>
    <w:p w14:paraId="6414A202">
      <w:pPr>
        <w:pStyle w:val="9"/>
        <w:spacing w:before="131" w:line="273" w:lineRule="auto"/>
        <w:ind w:left="141" w:right="139"/>
        <w:jc w:val="both"/>
      </w:pPr>
      <w:r>
        <w:rPr>
          <w:w w:val="105"/>
        </w:rPr>
        <w:t>Usually,</w:t>
      </w:r>
      <w:r>
        <w:rPr>
          <w:spacing w:val="-2"/>
          <w:w w:val="105"/>
        </w:rPr>
        <w:t xml:space="preserve"> </w:t>
      </w:r>
      <w:r>
        <w:rPr>
          <w:w w:val="105"/>
        </w:rPr>
        <w:t>instead</w:t>
      </w:r>
      <w:r>
        <w:rPr>
          <w:spacing w:val="-5"/>
          <w:w w:val="105"/>
        </w:rPr>
        <w:t xml:space="preserve"> </w:t>
      </w:r>
      <w:r>
        <w:rPr>
          <w:w w:val="105"/>
        </w:rPr>
        <w:t>of</w:t>
      </w:r>
      <w:r>
        <w:rPr>
          <w:spacing w:val="-5"/>
          <w:w w:val="105"/>
        </w:rPr>
        <w:t xml:space="preserve"> </w:t>
      </w:r>
      <w:r>
        <w:rPr>
          <w:w w:val="105"/>
        </w:rPr>
        <w:t>separating</w:t>
      </w:r>
      <w:r>
        <w:rPr>
          <w:spacing w:val="-5"/>
          <w:w w:val="105"/>
        </w:rPr>
        <w:t xml:space="preserve"> </w:t>
      </w:r>
      <w:r>
        <w:rPr>
          <w:w w:val="105"/>
        </w:rPr>
        <w:t>the</w:t>
      </w:r>
      <w:r>
        <w:rPr>
          <w:spacing w:val="-5"/>
          <w:w w:val="105"/>
        </w:rPr>
        <w:t xml:space="preserve"> </w:t>
      </w:r>
      <w:r>
        <w:rPr>
          <w:w w:val="105"/>
        </w:rPr>
        <w:t>rotation</w:t>
      </w:r>
      <w:r>
        <w:rPr>
          <w:spacing w:val="-5"/>
          <w:w w:val="105"/>
        </w:rPr>
        <w:t xml:space="preserve"> </w:t>
      </w:r>
      <w:r>
        <w:rPr>
          <w:w w:val="105"/>
        </w:rPr>
        <w:t>and</w:t>
      </w:r>
      <w:r>
        <w:rPr>
          <w:spacing w:val="-5"/>
          <w:w w:val="105"/>
        </w:rPr>
        <w:t xml:space="preserve"> </w:t>
      </w:r>
      <w:r>
        <w:rPr>
          <w:w w:val="105"/>
        </w:rPr>
        <w:t>displacement</w:t>
      </w:r>
      <w:r>
        <w:rPr>
          <w:spacing w:val="-5"/>
          <w:w w:val="105"/>
        </w:rPr>
        <w:t xml:space="preserve"> </w:t>
      </w:r>
      <w:r>
        <w:rPr>
          <w:w w:val="105"/>
        </w:rPr>
        <w:t>matrices,</w:t>
      </w:r>
      <w:r>
        <w:rPr>
          <w:spacing w:val="-2"/>
          <w:w w:val="105"/>
        </w:rPr>
        <w:t xml:space="preserve"> </w:t>
      </w:r>
      <w:r>
        <w:rPr>
          <w:w w:val="105"/>
        </w:rPr>
        <w:t>a</w:t>
      </w:r>
      <w:r>
        <w:rPr>
          <w:spacing w:val="-5"/>
          <w:w w:val="105"/>
        </w:rPr>
        <w:t xml:space="preserve"> </w:t>
      </w:r>
      <w:r>
        <w:rPr>
          <w:w w:val="105"/>
        </w:rPr>
        <w:t>single</w:t>
      </w:r>
      <w:r>
        <w:rPr>
          <w:spacing w:val="-5"/>
          <w:w w:val="105"/>
        </w:rPr>
        <w:t xml:space="preserve"> </w:t>
      </w:r>
      <w:r>
        <w:rPr>
          <w:w w:val="105"/>
        </w:rPr>
        <w:t>matrix</w:t>
      </w:r>
      <w:r>
        <w:rPr>
          <w:spacing w:val="-5"/>
          <w:w w:val="105"/>
        </w:rPr>
        <w:t xml:space="preserve"> </w:t>
      </w:r>
      <w:r>
        <w:rPr>
          <w:w w:val="105"/>
        </w:rPr>
        <w:t>is provided.</w:t>
      </w:r>
      <w:r>
        <w:rPr>
          <w:spacing w:val="38"/>
          <w:w w:val="105"/>
        </w:rPr>
        <w:t xml:space="preserve"> </w:t>
      </w:r>
      <w:r>
        <w:rPr>
          <w:w w:val="105"/>
        </w:rPr>
        <w:t>To</w:t>
      </w:r>
      <w:r>
        <w:rPr>
          <w:spacing w:val="-5"/>
          <w:w w:val="105"/>
        </w:rPr>
        <w:t xml:space="preserve"> </w:t>
      </w:r>
      <w:r>
        <w:rPr>
          <w:w w:val="105"/>
        </w:rPr>
        <w:t>achieve</w:t>
      </w:r>
      <w:r>
        <w:rPr>
          <w:spacing w:val="-5"/>
          <w:w w:val="105"/>
        </w:rPr>
        <w:t xml:space="preserve"> </w:t>
      </w:r>
      <w:r>
        <w:rPr>
          <w:w w:val="105"/>
        </w:rPr>
        <w:t>this,</w:t>
      </w:r>
      <w:r>
        <w:rPr>
          <w:spacing w:val="-1"/>
          <w:w w:val="105"/>
        </w:rPr>
        <w:t xml:space="preserve"> </w:t>
      </w:r>
      <w:r>
        <w:rPr>
          <w:w w:val="105"/>
        </w:rPr>
        <w:t>the</w:t>
      </w:r>
      <w:r>
        <w:rPr>
          <w:spacing w:val="-5"/>
          <w:w w:val="105"/>
        </w:rPr>
        <w:t xml:space="preserve"> </w:t>
      </w:r>
      <w:r>
        <w:rPr>
          <w:w w:val="105"/>
        </w:rPr>
        <w:t>position</w:t>
      </w:r>
      <w:r>
        <w:rPr>
          <w:spacing w:val="-5"/>
          <w:w w:val="105"/>
        </w:rPr>
        <w:t xml:space="preserve"> </w:t>
      </w:r>
      <w:r>
        <w:rPr>
          <w:w w:val="105"/>
        </w:rPr>
        <w:t>of</w:t>
      </w:r>
      <w:r>
        <w:rPr>
          <w:spacing w:val="-5"/>
          <w:w w:val="105"/>
        </w:rPr>
        <w:t xml:space="preserve"> </w:t>
      </w:r>
      <w:r>
        <w:rPr>
          <w:w w:val="105"/>
        </w:rPr>
        <w:t>the</w:t>
      </w:r>
      <w:r>
        <w:rPr>
          <w:spacing w:val="-5"/>
          <w:w w:val="105"/>
        </w:rPr>
        <w:t xml:space="preserve"> </w:t>
      </w:r>
      <w:r>
        <w:rPr>
          <w:w w:val="105"/>
        </w:rPr>
        <w:t>world</w:t>
      </w:r>
      <w:r>
        <w:rPr>
          <w:spacing w:val="-5"/>
          <w:w w:val="105"/>
        </w:rPr>
        <w:t xml:space="preserve"> </w:t>
      </w:r>
      <w:r>
        <w:rPr>
          <w:w w:val="105"/>
        </w:rPr>
        <w:t>frame</w:t>
      </w:r>
      <w:r>
        <w:rPr>
          <w:spacing w:val="-5"/>
          <w:w w:val="105"/>
        </w:rPr>
        <w:t xml:space="preserve"> </w:t>
      </w:r>
      <w:r>
        <w:rPr>
          <w:w w:val="105"/>
        </w:rPr>
        <w:t>centre</w:t>
      </w:r>
      <w:r>
        <w:rPr>
          <w:spacing w:val="-5"/>
          <w:w w:val="105"/>
        </w:rPr>
        <w:t xml:space="preserve"> </w:t>
      </w:r>
      <w:r>
        <w:rPr>
          <w:w w:val="105"/>
        </w:rPr>
        <w:t>in</w:t>
      </w:r>
      <w:r>
        <w:rPr>
          <w:spacing w:val="-5"/>
          <w:w w:val="105"/>
        </w:rPr>
        <w:t xml:space="preserve"> </w:t>
      </w:r>
      <w:r>
        <w:rPr>
          <w:w w:val="105"/>
        </w:rPr>
        <w:t>camera</w:t>
      </w:r>
      <w:r>
        <w:rPr>
          <w:spacing w:val="-5"/>
          <w:w w:val="105"/>
        </w:rPr>
        <w:t xml:space="preserve"> </w:t>
      </w:r>
      <w:r>
        <w:rPr>
          <w:w w:val="105"/>
        </w:rPr>
        <w:t>coordinates must</w:t>
      </w:r>
      <w:r>
        <w:rPr>
          <w:spacing w:val="-18"/>
          <w:w w:val="105"/>
        </w:rPr>
        <w:t xml:space="preserve"> </w:t>
      </w:r>
      <w:r>
        <w:rPr>
          <w:w w:val="105"/>
        </w:rPr>
        <w:t>be</w:t>
      </w:r>
      <w:r>
        <w:rPr>
          <w:spacing w:val="-17"/>
          <w:w w:val="105"/>
        </w:rPr>
        <w:t xml:space="preserve"> </w:t>
      </w:r>
      <w:r>
        <w:rPr>
          <w:w w:val="105"/>
        </w:rPr>
        <w:t>known.</w:t>
      </w:r>
      <w:r>
        <w:rPr>
          <w:spacing w:val="-6"/>
          <w:w w:val="105"/>
        </w:rPr>
        <w:t xml:space="preserve"> </w:t>
      </w:r>
      <w:r>
        <w:rPr>
          <w:w w:val="105"/>
        </w:rPr>
        <w:t>Since</w:t>
      </w:r>
      <w:r>
        <w:rPr>
          <w:spacing w:val="-18"/>
          <w:w w:val="105"/>
        </w:rPr>
        <w:t xml:space="preserve"> </w:t>
      </w:r>
      <w:r>
        <w:rPr>
          <w:w w:val="105"/>
        </w:rPr>
        <w:t>the</w:t>
      </w:r>
      <w:r>
        <w:rPr>
          <w:spacing w:val="-17"/>
          <w:w w:val="105"/>
        </w:rPr>
        <w:t xml:space="preserve"> </w:t>
      </w:r>
      <w:r>
        <w:rPr>
          <w:w w:val="105"/>
        </w:rPr>
        <w:t>camera</w:t>
      </w:r>
      <w:r>
        <w:rPr>
          <w:spacing w:val="-17"/>
          <w:w w:val="105"/>
        </w:rPr>
        <w:t xml:space="preserve"> </w:t>
      </w:r>
      <w:r>
        <w:rPr>
          <w:w w:val="105"/>
        </w:rPr>
        <w:t>coordinates</w:t>
      </w:r>
      <w:r>
        <w:rPr>
          <w:spacing w:val="-17"/>
          <w:w w:val="105"/>
        </w:rPr>
        <w:t xml:space="preserve"> </w:t>
      </w:r>
      <w:r>
        <w:rPr>
          <w:w w:val="105"/>
        </w:rPr>
        <w:t>move</w:t>
      </w:r>
      <w:r>
        <w:rPr>
          <w:spacing w:val="-17"/>
          <w:w w:val="105"/>
        </w:rPr>
        <w:t xml:space="preserve"> </w:t>
      </w:r>
      <w:r>
        <w:rPr>
          <w:w w:val="105"/>
        </w:rPr>
        <w:t>with</w:t>
      </w:r>
      <w:r>
        <w:rPr>
          <w:spacing w:val="-18"/>
          <w:w w:val="105"/>
        </w:rPr>
        <w:t xml:space="preserve"> </w:t>
      </w:r>
      <w:r>
        <w:rPr>
          <w:w w:val="105"/>
        </w:rPr>
        <w:t>the</w:t>
      </w:r>
      <w:r>
        <w:rPr>
          <w:spacing w:val="-17"/>
          <w:w w:val="105"/>
        </w:rPr>
        <w:t xml:space="preserve"> </w:t>
      </w:r>
      <w:r>
        <w:rPr>
          <w:w w:val="105"/>
        </w:rPr>
        <w:t>constantly</w:t>
      </w:r>
      <w:r>
        <w:rPr>
          <w:spacing w:val="-17"/>
          <w:w w:val="105"/>
        </w:rPr>
        <w:t xml:space="preserve"> </w:t>
      </w:r>
      <w:r>
        <w:rPr>
          <w:w w:val="105"/>
        </w:rPr>
        <w:t>moving</w:t>
      </w:r>
      <w:r>
        <w:rPr>
          <w:spacing w:val="-17"/>
          <w:w w:val="105"/>
        </w:rPr>
        <w:t xml:space="preserve"> </w:t>
      </w:r>
      <w:r>
        <w:rPr>
          <w:w w:val="105"/>
        </w:rPr>
        <w:t>drone,</w:t>
      </w:r>
      <w:r>
        <w:rPr>
          <w:spacing w:val="-18"/>
          <w:w w:val="105"/>
        </w:rPr>
        <w:t xml:space="preserve"> </w:t>
      </w:r>
      <w:r>
        <w:rPr>
          <w:w w:val="105"/>
        </w:rPr>
        <w:t>it is more convenient to reverse this process.</w:t>
      </w:r>
    </w:p>
    <w:p w14:paraId="16508E33">
      <w:pPr>
        <w:pStyle w:val="9"/>
        <w:spacing w:before="108" w:line="264" w:lineRule="auto"/>
        <w:ind w:left="141" w:right="139"/>
        <w:jc w:val="both"/>
      </w:pPr>
      <w:r>
        <w:t>Given</w:t>
      </w:r>
      <w:r>
        <w:rPr>
          <w:spacing w:val="19"/>
        </w:rPr>
        <w:t xml:space="preserve"> </w:t>
      </w:r>
      <w:r>
        <w:t>the</w:t>
      </w:r>
      <w:r>
        <w:rPr>
          <w:spacing w:val="21"/>
        </w:rPr>
        <w:t xml:space="preserve"> </w:t>
      </w:r>
      <w:r>
        <w:t>initial</w:t>
      </w:r>
      <w:r>
        <w:rPr>
          <w:spacing w:val="19"/>
        </w:rPr>
        <w:t xml:space="preserve"> </w:t>
      </w:r>
      <w:r>
        <w:t>state</w:t>
      </w:r>
      <w:r>
        <w:rPr>
          <w:spacing w:val="21"/>
        </w:rPr>
        <w:t xml:space="preserve"> </w:t>
      </w:r>
      <w:r>
        <w:t>of</w:t>
      </w:r>
      <w:r>
        <w:rPr>
          <w:spacing w:val="19"/>
        </w:rPr>
        <w:t xml:space="preserve"> </w:t>
      </w:r>
      <w:r>
        <w:t>the</w:t>
      </w:r>
      <w:r>
        <w:rPr>
          <w:spacing w:val="19"/>
        </w:rPr>
        <w:t xml:space="preserve"> </w:t>
      </w:r>
      <w:r>
        <w:t>system,</w:t>
      </w:r>
      <w:r>
        <w:rPr>
          <w:spacing w:val="25"/>
        </w:rPr>
        <w:t xml:space="preserve"> </w:t>
      </w:r>
      <w:r>
        <w:t>it</w:t>
      </w:r>
      <w:r>
        <w:rPr>
          <w:spacing w:val="21"/>
        </w:rPr>
        <w:t xml:space="preserve"> </w:t>
      </w:r>
      <w:r>
        <w:t>is</w:t>
      </w:r>
      <w:r>
        <w:rPr>
          <w:spacing w:val="19"/>
        </w:rPr>
        <w:t xml:space="preserve"> </w:t>
      </w:r>
      <w:r>
        <w:t>evident</w:t>
      </w:r>
      <w:r>
        <w:rPr>
          <w:spacing w:val="21"/>
        </w:rPr>
        <w:t xml:space="preserve"> </w:t>
      </w:r>
      <w:r>
        <w:t>that</w:t>
      </w:r>
      <w:r>
        <w:rPr>
          <w:spacing w:val="19"/>
        </w:rPr>
        <w:t xml:space="preserve"> </w:t>
      </w:r>
      <w:r>
        <w:t>a</w:t>
      </w:r>
      <w:r>
        <w:rPr>
          <w:spacing w:val="19"/>
        </w:rPr>
        <w:t xml:space="preserve"> </w:t>
      </w:r>
      <w:r>
        <w:t>solution</w:t>
      </w:r>
      <w:r>
        <w:rPr>
          <w:spacing w:val="21"/>
        </w:rPr>
        <w:t xml:space="preserve"> </w:t>
      </w:r>
      <w:r>
        <w:t>cannot</w:t>
      </w:r>
      <w:r>
        <w:rPr>
          <w:spacing w:val="19"/>
        </w:rPr>
        <w:t xml:space="preserve"> </w:t>
      </w:r>
      <w:r>
        <w:t>be</w:t>
      </w:r>
      <w:r>
        <w:rPr>
          <w:spacing w:val="21"/>
        </w:rPr>
        <w:t xml:space="preserve"> </w:t>
      </w:r>
      <w:r>
        <w:t>obtained</w:t>
      </w:r>
      <w:r>
        <w:rPr>
          <w:spacing w:val="19"/>
        </w:rPr>
        <w:t xml:space="preserve"> </w:t>
      </w:r>
      <w:r>
        <w:t>due to the presence of four unknown variables (</w:t>
      </w:r>
      <w:r>
        <w:rPr>
          <w:rFonts w:ascii="Times New Roman"/>
          <w:i/>
          <w:sz w:val="24"/>
        </w:rPr>
        <w:t>s</w:t>
      </w:r>
      <w:r>
        <w:t>,</w:t>
      </w:r>
      <w:r>
        <w:rPr>
          <w:spacing w:val="21"/>
        </w:rPr>
        <w:t xml:space="preserve"> </w:t>
      </w:r>
      <w:r>
        <w:rPr>
          <w:rFonts w:ascii="Times New Roman"/>
          <w:i/>
          <w:sz w:val="24"/>
        </w:rPr>
        <w:t>X</w:t>
      </w:r>
      <w:r>
        <w:rPr>
          <w:rFonts w:ascii="Times New Roman"/>
          <w:i/>
          <w:sz w:val="24"/>
          <w:vertAlign w:val="subscript"/>
        </w:rPr>
        <w:t>w</w:t>
      </w:r>
      <w:r>
        <w:rPr>
          <w:vertAlign w:val="baseline"/>
        </w:rPr>
        <w:t xml:space="preserve">, </w:t>
      </w:r>
      <w:r>
        <w:rPr>
          <w:rFonts w:ascii="Times New Roman"/>
          <w:i/>
          <w:sz w:val="24"/>
          <w:vertAlign w:val="baseline"/>
        </w:rPr>
        <w:t>Y</w:t>
      </w:r>
      <w:r>
        <w:rPr>
          <w:rFonts w:ascii="Times New Roman"/>
          <w:i/>
          <w:sz w:val="24"/>
          <w:vertAlign w:val="subscript"/>
        </w:rPr>
        <w:t>w</w:t>
      </w:r>
      <w:r>
        <w:rPr>
          <w:vertAlign w:val="baseline"/>
        </w:rPr>
        <w:t>,</w:t>
      </w:r>
      <w:r>
        <w:rPr>
          <w:spacing w:val="21"/>
          <w:vertAlign w:val="baseline"/>
        </w:rPr>
        <w:t xml:space="preserve"> </w:t>
      </w:r>
      <w:r>
        <w:rPr>
          <w:vertAlign w:val="baseline"/>
        </w:rPr>
        <w:t xml:space="preserve">and </w:t>
      </w:r>
      <w:r>
        <w:rPr>
          <w:rFonts w:ascii="Times New Roman"/>
          <w:i/>
          <w:sz w:val="24"/>
          <w:vertAlign w:val="baseline"/>
        </w:rPr>
        <w:t>Z</w:t>
      </w:r>
      <w:r>
        <w:rPr>
          <w:rFonts w:ascii="Times New Roman"/>
          <w:i/>
          <w:sz w:val="24"/>
          <w:vertAlign w:val="subscript"/>
        </w:rPr>
        <w:t>w</w:t>
      </w:r>
      <w:r>
        <w:rPr>
          <w:vertAlign w:val="baseline"/>
        </w:rPr>
        <w:t>) and only three equations.</w:t>
      </w:r>
      <w:r>
        <w:rPr>
          <w:spacing w:val="40"/>
          <w:vertAlign w:val="baseline"/>
        </w:rPr>
        <w:t xml:space="preserve"> </w:t>
      </w:r>
      <w:r>
        <w:rPr>
          <w:vertAlign w:val="baseline"/>
        </w:rPr>
        <w:t>To solve this, it is assumed that all the objects are situated on a level ground plane.</w:t>
      </w:r>
      <w:r>
        <w:rPr>
          <w:spacing w:val="40"/>
          <w:vertAlign w:val="baseline"/>
        </w:rPr>
        <w:t xml:space="preserve"> </w:t>
      </w:r>
      <w:r>
        <w:rPr>
          <w:vertAlign w:val="baseline"/>
        </w:rPr>
        <w:t xml:space="preserve">This assumes that for all positions, the </w:t>
      </w:r>
      <w:r>
        <w:rPr>
          <w:rFonts w:ascii="Times New Roman"/>
          <w:i/>
          <w:sz w:val="24"/>
          <w:vertAlign w:val="baseline"/>
        </w:rPr>
        <w:t>Z</w:t>
      </w:r>
      <w:r>
        <w:rPr>
          <w:rFonts w:ascii="Times New Roman"/>
          <w:i/>
          <w:sz w:val="24"/>
          <w:vertAlign w:val="subscript"/>
        </w:rPr>
        <w:t>w</w:t>
      </w:r>
      <w:r>
        <w:rPr>
          <w:rFonts w:ascii="Times New Roman"/>
          <w:i/>
          <w:sz w:val="24"/>
          <w:vertAlign w:val="baseline"/>
        </w:rPr>
        <w:t xml:space="preserve"> </w:t>
      </w:r>
      <w:r>
        <w:rPr>
          <w:vertAlign w:val="baseline"/>
        </w:rPr>
        <w:t>coordinate is equal to zero.</w:t>
      </w:r>
      <w:r>
        <w:rPr>
          <w:spacing w:val="40"/>
          <w:vertAlign w:val="baseline"/>
        </w:rPr>
        <w:t xml:space="preserve"> </w:t>
      </w:r>
      <w:r>
        <w:rPr>
          <w:vertAlign w:val="baseline"/>
        </w:rPr>
        <w:t>Although this does not account for the depth of the image, the calculated position is sufficiently accurate. Please refer</w:t>
      </w:r>
      <w:r>
        <w:rPr>
          <w:spacing w:val="-2"/>
          <w:vertAlign w:val="baseline"/>
        </w:rPr>
        <w:t xml:space="preserve"> </w:t>
      </w:r>
      <w:r>
        <w:rPr>
          <w:vertAlign w:val="baseline"/>
        </w:rPr>
        <w:t>to</w:t>
      </w:r>
      <w:r>
        <w:rPr>
          <w:spacing w:val="-2"/>
          <w:vertAlign w:val="baseline"/>
        </w:rPr>
        <w:t xml:space="preserve"> </w:t>
      </w:r>
      <w:r>
        <w:rPr>
          <w:vertAlign w:val="baseline"/>
        </w:rPr>
        <w:t>Equation</w:t>
      </w:r>
      <w:r>
        <w:rPr>
          <w:spacing w:val="-2"/>
          <w:vertAlign w:val="baseline"/>
        </w:rPr>
        <w:t xml:space="preserve"> </w:t>
      </w:r>
      <w:r>
        <w:fldChar w:fldCharType="begin"/>
      </w:r>
      <w:r>
        <w:instrText xml:space="preserve"> HYPERLINK \l "_bookmark57" </w:instrText>
      </w:r>
      <w:r>
        <w:fldChar w:fldCharType="separate"/>
      </w:r>
      <w:r>
        <w:rPr>
          <w:color w:val="0000FF"/>
          <w:vertAlign w:val="baseline"/>
        </w:rPr>
        <w:t>2.2</w:t>
      </w:r>
      <w:r>
        <w:rPr>
          <w:color w:val="0000FF"/>
          <w:vertAlign w:val="baseline"/>
        </w:rPr>
        <w:fldChar w:fldCharType="end"/>
      </w:r>
      <w:r>
        <w:rPr>
          <w:vertAlign w:val="baseline"/>
        </w:rPr>
        <w:t>.</w:t>
      </w:r>
      <w:r>
        <w:rPr>
          <w:spacing w:val="26"/>
          <w:vertAlign w:val="baseline"/>
        </w:rPr>
        <w:t xml:space="preserve"> </w:t>
      </w:r>
      <w:r>
        <w:rPr>
          <w:vertAlign w:val="baseline"/>
        </w:rPr>
        <w:t>As</w:t>
      </w:r>
      <w:r>
        <w:rPr>
          <w:spacing w:val="-2"/>
          <w:vertAlign w:val="baseline"/>
        </w:rPr>
        <w:t xml:space="preserve"> </w:t>
      </w:r>
      <w:r>
        <w:rPr>
          <w:vertAlign w:val="baseline"/>
        </w:rPr>
        <w:t>can</w:t>
      </w:r>
      <w:r>
        <w:rPr>
          <w:spacing w:val="-2"/>
          <w:vertAlign w:val="baseline"/>
        </w:rPr>
        <w:t xml:space="preserve"> </w:t>
      </w:r>
      <w:r>
        <w:rPr>
          <w:vertAlign w:val="baseline"/>
        </w:rPr>
        <w:t>be</w:t>
      </w:r>
      <w:r>
        <w:rPr>
          <w:spacing w:val="-2"/>
          <w:vertAlign w:val="baseline"/>
        </w:rPr>
        <w:t xml:space="preserve"> </w:t>
      </w:r>
      <w:r>
        <w:rPr>
          <w:vertAlign w:val="baseline"/>
        </w:rPr>
        <w:t>observed, it</w:t>
      </w:r>
      <w:r>
        <w:rPr>
          <w:spacing w:val="-2"/>
          <w:vertAlign w:val="baseline"/>
        </w:rPr>
        <w:t xml:space="preserve"> </w:t>
      </w:r>
      <w:r>
        <w:rPr>
          <w:vertAlign w:val="baseline"/>
        </w:rPr>
        <w:t>is</w:t>
      </w:r>
      <w:r>
        <w:rPr>
          <w:spacing w:val="-2"/>
          <w:vertAlign w:val="baseline"/>
        </w:rPr>
        <w:t xml:space="preserve"> </w:t>
      </w:r>
      <w:r>
        <w:rPr>
          <w:vertAlign w:val="baseline"/>
        </w:rPr>
        <w:t>necessary</w:t>
      </w:r>
      <w:r>
        <w:rPr>
          <w:spacing w:val="-2"/>
          <w:vertAlign w:val="baseline"/>
        </w:rPr>
        <w:t xml:space="preserve"> </w:t>
      </w:r>
      <w:r>
        <w:rPr>
          <w:vertAlign w:val="baseline"/>
        </w:rPr>
        <w:t>to</w:t>
      </w:r>
      <w:r>
        <w:rPr>
          <w:spacing w:val="-2"/>
          <w:vertAlign w:val="baseline"/>
        </w:rPr>
        <w:t xml:space="preserve"> </w:t>
      </w:r>
      <w:r>
        <w:rPr>
          <w:vertAlign w:val="baseline"/>
        </w:rPr>
        <w:t>invert</w:t>
      </w:r>
      <w:r>
        <w:rPr>
          <w:spacing w:val="-2"/>
          <w:vertAlign w:val="baseline"/>
        </w:rPr>
        <w:t xml:space="preserve"> </w:t>
      </w:r>
      <w:r>
        <w:rPr>
          <w:vertAlign w:val="baseline"/>
        </w:rPr>
        <w:t>the</w:t>
      </w:r>
      <w:r>
        <w:rPr>
          <w:spacing w:val="-2"/>
          <w:vertAlign w:val="baseline"/>
        </w:rPr>
        <w:t xml:space="preserve"> </w:t>
      </w:r>
      <w:r>
        <w:rPr>
          <w:vertAlign w:val="baseline"/>
        </w:rPr>
        <w:t>matrices</w:t>
      </w:r>
      <w:r>
        <w:rPr>
          <w:spacing w:val="-2"/>
          <w:vertAlign w:val="baseline"/>
        </w:rPr>
        <w:t xml:space="preserve"> </w:t>
      </w:r>
      <w:r>
        <w:rPr>
          <w:vertAlign w:val="baseline"/>
        </w:rPr>
        <w:t>to</w:t>
      </w:r>
      <w:r>
        <w:rPr>
          <w:spacing w:val="-2"/>
          <w:vertAlign w:val="baseline"/>
        </w:rPr>
        <w:t xml:space="preserve"> </w:t>
      </w:r>
      <w:r>
        <w:rPr>
          <w:vertAlign w:val="baseline"/>
        </w:rPr>
        <w:t xml:space="preserve">separate </w:t>
      </w:r>
      <w:r>
        <w:rPr>
          <w:rFonts w:ascii="Times New Roman"/>
          <w:i/>
          <w:sz w:val="24"/>
          <w:vertAlign w:val="baseline"/>
        </w:rPr>
        <w:t>X</w:t>
      </w:r>
      <w:r>
        <w:rPr>
          <w:rFonts w:ascii="Times New Roman"/>
          <w:i/>
          <w:sz w:val="24"/>
          <w:vertAlign w:val="subscript"/>
        </w:rPr>
        <w:t>w</w:t>
      </w:r>
      <w:r>
        <w:rPr>
          <w:rFonts w:ascii="Times New Roman"/>
          <w:i/>
          <w:spacing w:val="40"/>
          <w:sz w:val="24"/>
          <w:vertAlign w:val="baseline"/>
        </w:rPr>
        <w:t xml:space="preserve"> </w:t>
      </w:r>
      <w:r>
        <w:rPr>
          <w:vertAlign w:val="baseline"/>
        </w:rPr>
        <w:t xml:space="preserve">and </w:t>
      </w:r>
      <w:r>
        <w:rPr>
          <w:rFonts w:ascii="Times New Roman"/>
          <w:i/>
          <w:sz w:val="24"/>
          <w:vertAlign w:val="baseline"/>
        </w:rPr>
        <w:t>Y</w:t>
      </w:r>
      <w:r>
        <w:rPr>
          <w:rFonts w:ascii="Times New Roman"/>
          <w:i/>
          <w:sz w:val="24"/>
          <w:vertAlign w:val="subscript"/>
        </w:rPr>
        <w:t>w</w:t>
      </w:r>
      <w:r>
        <w:rPr>
          <w:vertAlign w:val="baseline"/>
        </w:rPr>
        <w:t>.</w:t>
      </w:r>
      <w:r>
        <w:rPr>
          <w:spacing w:val="40"/>
          <w:vertAlign w:val="baseline"/>
        </w:rPr>
        <w:t xml:space="preserve"> </w:t>
      </w:r>
      <w:r>
        <w:rPr>
          <w:vertAlign w:val="baseline"/>
        </w:rPr>
        <w:t>This process is carried out directly in the tracker.</w:t>
      </w:r>
    </w:p>
    <w:p w14:paraId="4078A167">
      <w:pPr>
        <w:tabs>
          <w:tab w:val="left" w:pos="1796"/>
          <w:tab w:val="left" w:pos="2486"/>
        </w:tabs>
        <w:spacing w:before="122" w:line="213" w:lineRule="auto"/>
        <w:ind w:left="-1" w:right="0" w:firstLine="0"/>
        <w:jc w:val="center"/>
        <w:rPr>
          <w:rFonts w:ascii="Arial MT" w:hAnsi="Arial MT"/>
          <w:sz w:val="24"/>
        </w:rPr>
      </w:pPr>
      <w:bookmarkStart w:id="74" w:name="_bookmark57"/>
      <w:bookmarkEnd w:id="74"/>
      <w:r>
        <w:rPr>
          <w:rFonts w:ascii="Arial MT" w:hAnsi="Arial MT"/>
          <w:spacing w:val="-4"/>
          <w:w w:val="95"/>
          <w:sz w:val="24"/>
        </w:rPr>
        <w:t></w:t>
      </w:r>
      <w:r>
        <w:rPr>
          <w:rFonts w:ascii="Times New Roman" w:hAnsi="Times New Roman"/>
          <w:i/>
          <w:spacing w:val="-4"/>
          <w:w w:val="95"/>
          <w:position w:val="-18"/>
          <w:sz w:val="24"/>
        </w:rPr>
        <w:t>X</w:t>
      </w:r>
      <w:r>
        <w:rPr>
          <w:rFonts w:ascii="Times New Roman" w:hAnsi="Times New Roman"/>
          <w:i/>
          <w:spacing w:val="-4"/>
          <w:w w:val="95"/>
          <w:position w:val="-22"/>
          <w:sz w:val="18"/>
        </w:rPr>
        <w:t>w</w:t>
      </w:r>
      <w:r>
        <w:rPr>
          <w:rFonts w:ascii="Arial MT" w:hAnsi="Arial MT"/>
          <w:spacing w:val="-4"/>
          <w:w w:val="95"/>
          <w:sz w:val="24"/>
        </w:rPr>
        <w:t></w:t>
      </w:r>
      <w:r>
        <w:rPr>
          <w:rFonts w:ascii="Arial MT" w:hAnsi="Arial MT"/>
          <w:sz w:val="24"/>
        </w:rPr>
        <w:tab/>
      </w:r>
      <w:r>
        <w:rPr>
          <w:rFonts w:ascii="Arial MT" w:hAnsi="Arial MT"/>
          <w:spacing w:val="-5"/>
          <w:w w:val="95"/>
          <w:sz w:val="24"/>
        </w:rPr>
        <w:t></w:t>
      </w:r>
      <w:r>
        <w:rPr>
          <w:rFonts w:ascii="Times New Roman" w:hAnsi="Times New Roman"/>
          <w:i/>
          <w:spacing w:val="-5"/>
          <w:w w:val="95"/>
          <w:position w:val="-18"/>
          <w:sz w:val="24"/>
        </w:rPr>
        <w:t>u</w:t>
      </w:r>
      <w:r>
        <w:rPr>
          <w:rFonts w:ascii="Arial MT" w:hAnsi="Arial MT"/>
          <w:spacing w:val="-5"/>
          <w:w w:val="95"/>
          <w:sz w:val="24"/>
        </w:rPr>
        <w:t></w:t>
      </w:r>
      <w:r>
        <w:rPr>
          <w:rFonts w:ascii="Arial MT" w:hAnsi="Arial MT"/>
          <w:sz w:val="24"/>
        </w:rPr>
        <w:tab/>
      </w:r>
      <w:r>
        <w:rPr>
          <w:rFonts w:ascii="Arial MT" w:hAnsi="Arial MT"/>
          <w:spacing w:val="-2"/>
          <w:w w:val="95"/>
          <w:sz w:val="24"/>
        </w:rPr>
        <w:t></w:t>
      </w:r>
      <w:r>
        <w:rPr>
          <w:rFonts w:ascii="Times New Roman" w:hAnsi="Times New Roman"/>
          <w:i/>
          <w:spacing w:val="-2"/>
          <w:w w:val="95"/>
          <w:position w:val="-18"/>
          <w:sz w:val="24"/>
        </w:rPr>
        <w:t>Cx</w:t>
      </w:r>
      <w:r>
        <w:rPr>
          <w:rFonts w:ascii="Times New Roman" w:hAnsi="Times New Roman"/>
          <w:i/>
          <w:spacing w:val="-2"/>
          <w:w w:val="95"/>
          <w:position w:val="-22"/>
          <w:sz w:val="18"/>
        </w:rPr>
        <w:t>w</w:t>
      </w:r>
      <w:r>
        <w:rPr>
          <w:rFonts w:ascii="Arial MT" w:hAnsi="Arial MT"/>
          <w:spacing w:val="-2"/>
          <w:w w:val="95"/>
          <w:sz w:val="24"/>
        </w:rPr>
        <w:t></w:t>
      </w:r>
    </w:p>
    <w:p w14:paraId="6B8ED971">
      <w:pPr>
        <w:spacing w:before="0" w:line="9" w:lineRule="exact"/>
        <w:ind w:left="119" w:right="618" w:firstLine="0"/>
        <w:jc w:val="center"/>
        <w:rPr>
          <w:rFonts w:ascii="Times New Roman" w:hAnsi="Times New Roman"/>
          <w:sz w:val="18"/>
        </w:rPr>
      </w:pPr>
      <w:r>
        <w:rPr>
          <w:rFonts w:ascii="Georgia" w:hAnsi="Georgia"/>
          <w:i/>
          <w:w w:val="110"/>
          <w:sz w:val="18"/>
        </w:rPr>
        <w:t>−</w:t>
      </w:r>
      <w:r>
        <w:rPr>
          <w:rFonts w:ascii="Times New Roman" w:hAnsi="Times New Roman"/>
          <w:w w:val="110"/>
          <w:sz w:val="18"/>
        </w:rPr>
        <w:t>1</w:t>
      </w:r>
      <w:r>
        <w:rPr>
          <w:rFonts w:ascii="Times New Roman" w:hAnsi="Times New Roman"/>
          <w:spacing w:val="41"/>
          <w:w w:val="110"/>
          <w:sz w:val="18"/>
        </w:rPr>
        <w:t xml:space="preserve">  </w:t>
      </w:r>
      <w:r>
        <w:rPr>
          <w:rFonts w:ascii="Georgia" w:hAnsi="Georgia"/>
          <w:i/>
          <w:spacing w:val="-5"/>
          <w:w w:val="110"/>
          <w:sz w:val="18"/>
        </w:rPr>
        <w:t>−</w:t>
      </w:r>
      <w:r>
        <w:rPr>
          <w:rFonts w:ascii="Times New Roman" w:hAnsi="Times New Roman"/>
          <w:spacing w:val="-5"/>
          <w:w w:val="110"/>
          <w:sz w:val="18"/>
        </w:rPr>
        <w:t>1</w:t>
      </w:r>
    </w:p>
    <w:p w14:paraId="24633D34">
      <w:pPr>
        <w:tabs>
          <w:tab w:val="left" w:pos="4062"/>
          <w:tab w:val="left" w:pos="4473"/>
          <w:tab w:val="left" w:pos="8203"/>
        </w:tabs>
        <w:spacing w:before="0" w:line="336" w:lineRule="exact"/>
        <w:ind w:left="2796" w:right="0" w:firstLine="0"/>
        <w:jc w:val="left"/>
        <w:rPr>
          <w:sz w:val="21"/>
        </w:rPr>
      </w:pPr>
      <w:r>
        <w:rPr>
          <w:sz w:val="21"/>
        </w:rPr>
        <mc:AlternateContent>
          <mc:Choice Requires="wps">
            <w:drawing>
              <wp:anchor distT="0" distB="0" distL="0" distR="0" simplePos="0" relativeHeight="251667456" behindDoc="0" locked="0" layoutInCell="1" allowOverlap="1">
                <wp:simplePos x="0" y="0"/>
                <wp:positionH relativeFrom="page">
                  <wp:posOffset>2914650</wp:posOffset>
                </wp:positionH>
                <wp:positionV relativeFrom="paragraph">
                  <wp:posOffset>187325</wp:posOffset>
                </wp:positionV>
                <wp:extent cx="76200" cy="183515"/>
                <wp:effectExtent l="0" t="0" r="0" b="0"/>
                <wp:wrapNone/>
                <wp:docPr id="64" name="Textbox 64"/>
                <wp:cNvGraphicFramePr/>
                <a:graphic xmlns:a="http://schemas.openxmlformats.org/drawingml/2006/main">
                  <a:graphicData uri="http://schemas.microsoft.com/office/word/2010/wordprocessingShape">
                    <wps:wsp>
                      <wps:cNvSpPr txBox="1"/>
                      <wps:spPr>
                        <a:xfrm>
                          <a:off x="0" y="0"/>
                          <a:ext cx="76200" cy="183515"/>
                        </a:xfrm>
                        <a:prstGeom prst="rect">
                          <a:avLst/>
                        </a:prstGeom>
                      </wps:spPr>
                      <wps:txbx>
                        <w:txbxContent>
                          <w:p w14:paraId="5AE751B9">
                            <w:pPr>
                              <w:spacing w:before="0" w:line="273" w:lineRule="exact"/>
                              <w:ind w:left="0" w:right="0" w:firstLine="0"/>
                              <w:jc w:val="left"/>
                              <w:rPr>
                                <w:rFonts w:ascii="Times New Roman"/>
                                <w:sz w:val="24"/>
                              </w:rPr>
                            </w:pPr>
                            <w:r>
                              <w:rPr>
                                <w:rFonts w:ascii="Times New Roman"/>
                                <w:spacing w:val="-10"/>
                                <w:sz w:val="24"/>
                              </w:rPr>
                              <w:t>0</w:t>
                            </w:r>
                          </w:p>
                        </w:txbxContent>
                      </wps:txbx>
                      <wps:bodyPr wrap="square" lIns="0" tIns="0" rIns="0" bIns="0" rtlCol="0">
                        <a:noAutofit/>
                      </wps:bodyPr>
                    </wps:wsp>
                  </a:graphicData>
                </a:graphic>
              </wp:anchor>
            </w:drawing>
          </mc:Choice>
          <mc:Fallback>
            <w:pict>
              <v:shape id="Textbox 64" o:spid="_x0000_s1026" o:spt="202" type="#_x0000_t202" style="position:absolute;left:0pt;margin-left:229.5pt;margin-top:14.75pt;height:14.45pt;width:6pt;mso-position-horizontal-relative:page;z-index:251667456;mso-width-relative:page;mso-height-relative:page;" filled="f" stroked="f" coordsize="21600,21600" o:gfxdata="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RvjaANkAAAAJAQAADwAAAAAAAAABACAAAAAiAAAAZHJzL2Rvd25yZXYueG1sUEsBAhQAFAAAAAgA&#10;h07iQGDEID6yAQAAdAMAAA4AAAAAAAAAAQAgAAAAKAEAAGRycy9lMm9Eb2MueG1sUEsFBgAAAAAG&#10;AAYAWQEAAEwFAAAAAA==&#10;">
                <v:fill on="f" focussize="0,0"/>
                <v:stroke on="f"/>
                <v:imagedata o:title=""/>
                <o:lock v:ext="edit" aspectratio="f"/>
                <v:textbox inset="0mm,0mm,0mm,0mm">
                  <w:txbxContent>
                    <w:p w14:paraId="5AE751B9">
                      <w:pPr>
                        <w:spacing w:before="0" w:line="273" w:lineRule="exact"/>
                        <w:ind w:left="0" w:right="0" w:firstLine="0"/>
                        <w:jc w:val="left"/>
                        <w:rPr>
                          <w:rFonts w:ascii="Times New Roman"/>
                          <w:sz w:val="24"/>
                        </w:rPr>
                      </w:pPr>
                      <w:r>
                        <w:rPr>
                          <w:rFonts w:ascii="Times New Roman"/>
                          <w:spacing w:val="-10"/>
                          <w:sz w:val="24"/>
                        </w:rPr>
                        <w:t>0</w:t>
                      </w:r>
                    </w:p>
                  </w:txbxContent>
                </v:textbox>
              </v:shape>
            </w:pict>
          </mc:Fallback>
        </mc:AlternateContent>
      </w:r>
      <w:r>
        <w:rPr>
          <w:sz w:val="21"/>
        </w:rPr>
        <mc:AlternateContent>
          <mc:Choice Requires="wps">
            <w:drawing>
              <wp:anchor distT="0" distB="0" distL="0" distR="0" simplePos="0" relativeHeight="251667456" behindDoc="0" locked="0" layoutInCell="1" allowOverlap="1">
                <wp:simplePos x="0" y="0"/>
                <wp:positionH relativeFrom="page">
                  <wp:posOffset>4007485</wp:posOffset>
                </wp:positionH>
                <wp:positionV relativeFrom="paragraph">
                  <wp:posOffset>187325</wp:posOffset>
                </wp:positionV>
                <wp:extent cx="76200" cy="183515"/>
                <wp:effectExtent l="0" t="0" r="0" b="0"/>
                <wp:wrapNone/>
                <wp:docPr id="65" name="Textbox 65"/>
                <wp:cNvGraphicFramePr/>
                <a:graphic xmlns:a="http://schemas.openxmlformats.org/drawingml/2006/main">
                  <a:graphicData uri="http://schemas.microsoft.com/office/word/2010/wordprocessingShape">
                    <wps:wsp>
                      <wps:cNvSpPr txBox="1"/>
                      <wps:spPr>
                        <a:xfrm>
                          <a:off x="0" y="0"/>
                          <a:ext cx="76200" cy="183515"/>
                        </a:xfrm>
                        <a:prstGeom prst="rect">
                          <a:avLst/>
                        </a:prstGeom>
                      </wps:spPr>
                      <wps:txbx>
                        <w:txbxContent>
                          <w:p w14:paraId="59A61986">
                            <w:pPr>
                              <w:spacing w:before="0" w:line="273" w:lineRule="exact"/>
                              <w:ind w:left="0" w:right="0" w:firstLine="0"/>
                              <w:jc w:val="left"/>
                              <w:rPr>
                                <w:rFonts w:ascii="Times New Roman"/>
                                <w:sz w:val="24"/>
                              </w:rPr>
                            </w:pPr>
                            <w:r>
                              <w:rPr>
                                <w:rFonts w:ascii="Times New Roman"/>
                                <w:spacing w:val="-10"/>
                                <w:sz w:val="24"/>
                              </w:rPr>
                              <w:t>1</w:t>
                            </w:r>
                          </w:p>
                        </w:txbxContent>
                      </wps:txbx>
                      <wps:bodyPr wrap="square" lIns="0" tIns="0" rIns="0" bIns="0" rtlCol="0">
                        <a:noAutofit/>
                      </wps:bodyPr>
                    </wps:wsp>
                  </a:graphicData>
                </a:graphic>
              </wp:anchor>
            </w:drawing>
          </mc:Choice>
          <mc:Fallback>
            <w:pict>
              <v:shape id="Textbox 65" o:spid="_x0000_s1026" o:spt="202" type="#_x0000_t202" style="position:absolute;left:0pt;margin-left:315.55pt;margin-top:14.75pt;height:14.45pt;width:6pt;mso-position-horizontal-relative:page;z-index:251667456;mso-width-relative:page;mso-height-relative:page;" filled="f" stroked="f" coordsize="21600,21600" o:gfxdata="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ZZQMj9kAAAAJAQAADwAAAAAAAAABACAAAAAiAAAAZHJzL2Rvd25yZXYueG1sUEsBAhQAFAAAAAgA&#10;h07iQBGPdY6yAQAAdAMAAA4AAAAAAAAAAQAgAAAAKAEAAGRycy9lMm9Eb2MueG1sUEsFBgAAAAAG&#10;AAYAWQEAAEwFAAAAAA==&#10;">
                <v:fill on="f" focussize="0,0"/>
                <v:stroke on="f"/>
                <v:imagedata o:title=""/>
                <o:lock v:ext="edit" aspectratio="f"/>
                <v:textbox inset="0mm,0mm,0mm,0mm">
                  <w:txbxContent>
                    <w:p w14:paraId="59A61986">
                      <w:pPr>
                        <w:spacing w:before="0" w:line="273" w:lineRule="exact"/>
                        <w:ind w:left="0" w:right="0" w:firstLine="0"/>
                        <w:jc w:val="left"/>
                        <w:rPr>
                          <w:rFonts w:ascii="Times New Roman"/>
                          <w:sz w:val="24"/>
                        </w:rPr>
                      </w:pPr>
                      <w:r>
                        <w:rPr>
                          <w:rFonts w:ascii="Times New Roman"/>
                          <w:spacing w:val="-10"/>
                          <w:sz w:val="24"/>
                        </w:rPr>
                        <w:t>1</w:t>
                      </w:r>
                    </w:p>
                  </w:txbxContent>
                </v:textbox>
              </v:shape>
            </w:pict>
          </mc:Fallback>
        </mc:AlternateContent>
      </w:r>
      <w:r>
        <w:rPr>
          <w:sz w:val="21"/>
        </w:rPr>
        <mc:AlternateContent>
          <mc:Choice Requires="wps">
            <w:drawing>
              <wp:anchor distT="0" distB="0" distL="0" distR="0" simplePos="0" relativeHeight="251668480" behindDoc="0" locked="0" layoutInCell="1" allowOverlap="1">
                <wp:simplePos x="0" y="0"/>
                <wp:positionH relativeFrom="page">
                  <wp:posOffset>4442460</wp:posOffset>
                </wp:positionH>
                <wp:positionV relativeFrom="paragraph">
                  <wp:posOffset>187325</wp:posOffset>
                </wp:positionV>
                <wp:extent cx="240030" cy="194310"/>
                <wp:effectExtent l="0" t="0" r="0" b="0"/>
                <wp:wrapNone/>
                <wp:docPr id="66" name="Textbox 66"/>
                <wp:cNvGraphicFramePr/>
                <a:graphic xmlns:a="http://schemas.openxmlformats.org/drawingml/2006/main">
                  <a:graphicData uri="http://schemas.microsoft.com/office/word/2010/wordprocessingShape">
                    <wps:wsp>
                      <wps:cNvSpPr txBox="1"/>
                      <wps:spPr>
                        <a:xfrm>
                          <a:off x="0" y="0"/>
                          <a:ext cx="240029" cy="194310"/>
                        </a:xfrm>
                        <a:prstGeom prst="rect">
                          <a:avLst/>
                        </a:prstGeom>
                      </wps:spPr>
                      <wps:txbx>
                        <w:txbxContent>
                          <w:p w14:paraId="32DB6B29">
                            <w:pPr>
                              <w:spacing w:before="0" w:line="273" w:lineRule="exact"/>
                              <w:ind w:left="0" w:right="0" w:firstLine="0"/>
                              <w:jc w:val="left"/>
                              <w:rPr>
                                <w:rFonts w:ascii="Times New Roman"/>
                                <w:i/>
                                <w:sz w:val="24"/>
                              </w:rPr>
                            </w:pPr>
                            <w:r>
                              <w:rPr>
                                <w:rFonts w:ascii="Times New Roman"/>
                                <w:i/>
                                <w:spacing w:val="-5"/>
                                <w:sz w:val="24"/>
                              </w:rPr>
                              <w:t>Cz</w:t>
                            </w:r>
                            <w:r>
                              <w:rPr>
                                <w:rFonts w:ascii="Times New Roman"/>
                                <w:i/>
                                <w:spacing w:val="-5"/>
                                <w:sz w:val="24"/>
                                <w:vertAlign w:val="subscript"/>
                              </w:rPr>
                              <w:t>w</w:t>
                            </w:r>
                          </w:p>
                        </w:txbxContent>
                      </wps:txbx>
                      <wps:bodyPr wrap="square" lIns="0" tIns="0" rIns="0" bIns="0" rtlCol="0">
                        <a:noAutofit/>
                      </wps:bodyPr>
                    </wps:wsp>
                  </a:graphicData>
                </a:graphic>
              </wp:anchor>
            </w:drawing>
          </mc:Choice>
          <mc:Fallback>
            <w:pict>
              <v:shape id="Textbox 66" o:spid="_x0000_s1026" o:spt="202" type="#_x0000_t202" style="position:absolute;left:0pt;margin-left:349.8pt;margin-top:14.75pt;height:15.3pt;width:18.9pt;mso-position-horizontal-relative:page;z-index:251668480;mso-width-relative:page;mso-height-relative:page;" filled="f" stroked="f" coordsize="21600,21600" o:gfxdata="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P48XO3YAAAACQEAAA8AAAAAAAAAAQAgAAAAIgAAAGRycy9kb3ducmV2LnhtbFBLAQIUABQAAAAI&#10;AIdO4kCbaANGtAEAAHUDAAAOAAAAAAAAAAEAIAAAACcBAABkcnMvZTJvRG9jLnhtbFBLBQYAAAAA&#10;BgAGAFkBAABNBQAAAAA=&#10;">
                <v:fill on="f" focussize="0,0"/>
                <v:stroke on="f"/>
                <v:imagedata o:title=""/>
                <o:lock v:ext="edit" aspectratio="f"/>
                <v:textbox inset="0mm,0mm,0mm,0mm">
                  <w:txbxContent>
                    <w:p w14:paraId="32DB6B29">
                      <w:pPr>
                        <w:spacing w:before="0" w:line="273" w:lineRule="exact"/>
                        <w:ind w:left="0" w:right="0" w:firstLine="0"/>
                        <w:jc w:val="left"/>
                        <w:rPr>
                          <w:rFonts w:ascii="Times New Roman"/>
                          <w:i/>
                          <w:sz w:val="24"/>
                        </w:rPr>
                      </w:pPr>
                      <w:r>
                        <w:rPr>
                          <w:rFonts w:ascii="Times New Roman"/>
                          <w:i/>
                          <w:spacing w:val="-5"/>
                          <w:sz w:val="24"/>
                        </w:rPr>
                        <w:t>Cz</w:t>
                      </w:r>
                      <w:r>
                        <w:rPr>
                          <w:rFonts w:ascii="Times New Roman"/>
                          <w:i/>
                          <w:spacing w:val="-5"/>
                          <w:sz w:val="24"/>
                          <w:vertAlign w:val="subscript"/>
                        </w:rPr>
                        <w:t>w</w:t>
                      </w:r>
                    </w:p>
                  </w:txbxContent>
                </v:textbox>
              </v:shape>
            </w:pict>
          </mc:Fallback>
        </mc:AlternateContent>
      </w:r>
      <w:r>
        <w:rPr>
          <w:rFonts w:ascii="Arial MT" w:hAnsi="Arial MT"/>
          <w:w w:val="80"/>
          <w:position w:val="5"/>
          <w:sz w:val="24"/>
        </w:rPr>
        <w:t></w:t>
      </w:r>
      <w:r>
        <w:rPr>
          <w:rFonts w:ascii="Times New Roman" w:hAnsi="Times New Roman"/>
          <w:i/>
          <w:w w:val="80"/>
          <w:sz w:val="24"/>
        </w:rPr>
        <w:t>Y</w:t>
      </w:r>
      <w:r>
        <w:rPr>
          <w:rFonts w:ascii="Times New Roman" w:hAnsi="Times New Roman"/>
          <w:i/>
          <w:w w:val="80"/>
          <w:sz w:val="24"/>
          <w:vertAlign w:val="subscript"/>
        </w:rPr>
        <w:t>w</w:t>
      </w:r>
      <w:r>
        <w:rPr>
          <w:rFonts w:ascii="Times New Roman" w:hAnsi="Times New Roman"/>
          <w:i/>
          <w:spacing w:val="-21"/>
          <w:w w:val="80"/>
          <w:sz w:val="24"/>
          <w:vertAlign w:val="baseline"/>
        </w:rPr>
        <w:t xml:space="preserve"> </w:t>
      </w:r>
      <w:r>
        <w:rPr>
          <w:rFonts w:ascii="Arial MT" w:hAnsi="Arial MT"/>
          <w:w w:val="80"/>
          <w:position w:val="5"/>
          <w:sz w:val="24"/>
          <w:vertAlign w:val="baseline"/>
        </w:rPr>
        <w:t></w:t>
      </w:r>
      <w:r>
        <w:rPr>
          <w:rFonts w:ascii="Arial MT" w:hAnsi="Arial MT"/>
          <w:spacing w:val="-8"/>
          <w:position w:val="5"/>
          <w:sz w:val="24"/>
          <w:vertAlign w:val="baseline"/>
        </w:rPr>
        <w:t xml:space="preserve"> </w:t>
      </w:r>
      <w:r>
        <w:rPr>
          <w:rFonts w:ascii="Lucida Sans Unicode" w:hAnsi="Lucida Sans Unicode"/>
          <w:w w:val="80"/>
          <w:sz w:val="24"/>
          <w:vertAlign w:val="baseline"/>
        </w:rPr>
        <w:t>=</w:t>
      </w:r>
      <w:r>
        <w:rPr>
          <w:rFonts w:ascii="Lucida Sans Unicode" w:hAnsi="Lucida Sans Unicode"/>
          <w:spacing w:val="-2"/>
          <w:w w:val="80"/>
          <w:sz w:val="24"/>
          <w:vertAlign w:val="baseline"/>
        </w:rPr>
        <w:t xml:space="preserve"> </w:t>
      </w:r>
      <w:r>
        <w:rPr>
          <w:rFonts w:ascii="Times New Roman" w:hAnsi="Times New Roman"/>
          <w:i/>
          <w:spacing w:val="-10"/>
          <w:w w:val="80"/>
          <w:sz w:val="24"/>
          <w:vertAlign w:val="baseline"/>
        </w:rPr>
        <w:t>R</w:t>
      </w:r>
      <w:r>
        <w:rPr>
          <w:rFonts w:ascii="Times New Roman" w:hAnsi="Times New Roman"/>
          <w:i/>
          <w:sz w:val="24"/>
          <w:vertAlign w:val="baseline"/>
        </w:rPr>
        <w:tab/>
      </w:r>
      <w:r>
        <w:rPr>
          <w:rFonts w:ascii="Times New Roman" w:hAnsi="Times New Roman"/>
          <w:i/>
          <w:spacing w:val="-10"/>
          <w:sz w:val="24"/>
          <w:vertAlign w:val="baseline"/>
        </w:rPr>
        <w:t>K</w:t>
      </w:r>
      <w:r>
        <w:rPr>
          <w:rFonts w:ascii="Times New Roman" w:hAnsi="Times New Roman"/>
          <w:i/>
          <w:sz w:val="24"/>
          <w:vertAlign w:val="baseline"/>
        </w:rPr>
        <w:tab/>
      </w:r>
      <w:r>
        <w:rPr>
          <w:rFonts w:ascii="Times New Roman" w:hAnsi="Times New Roman"/>
          <w:i/>
          <w:w w:val="80"/>
          <w:sz w:val="24"/>
          <w:vertAlign w:val="baseline"/>
        </w:rPr>
        <w:t>s</w:t>
      </w:r>
      <w:r>
        <w:rPr>
          <w:rFonts w:ascii="Times New Roman" w:hAnsi="Times New Roman"/>
          <w:i/>
          <w:spacing w:val="-10"/>
          <w:w w:val="80"/>
          <w:sz w:val="24"/>
          <w:vertAlign w:val="baseline"/>
        </w:rPr>
        <w:t xml:space="preserve"> </w:t>
      </w:r>
      <w:r>
        <w:rPr>
          <w:rFonts w:ascii="Arial MT" w:hAnsi="Arial MT"/>
          <w:w w:val="80"/>
          <w:position w:val="5"/>
          <w:sz w:val="24"/>
          <w:vertAlign w:val="baseline"/>
        </w:rPr>
        <w:t></w:t>
      </w:r>
      <w:r>
        <w:rPr>
          <w:rFonts w:ascii="Times New Roman" w:hAnsi="Times New Roman"/>
          <w:i/>
          <w:w w:val="80"/>
          <w:sz w:val="24"/>
          <w:vertAlign w:val="baseline"/>
        </w:rPr>
        <w:t>v</w:t>
      </w:r>
      <w:r>
        <w:rPr>
          <w:rFonts w:ascii="Arial MT" w:hAnsi="Arial MT"/>
          <w:w w:val="80"/>
          <w:position w:val="5"/>
          <w:sz w:val="24"/>
          <w:vertAlign w:val="baseline"/>
        </w:rPr>
        <w:t></w:t>
      </w:r>
      <w:r>
        <w:rPr>
          <w:rFonts w:ascii="Arial MT" w:hAnsi="Arial MT"/>
          <w:spacing w:val="-5"/>
          <w:w w:val="80"/>
          <w:position w:val="5"/>
          <w:sz w:val="24"/>
          <w:vertAlign w:val="baseline"/>
        </w:rPr>
        <w:t xml:space="preserve"> </w:t>
      </w:r>
      <w:r>
        <w:rPr>
          <w:rFonts w:ascii="Georgia" w:hAnsi="Georgia"/>
          <w:i/>
          <w:w w:val="80"/>
          <w:sz w:val="24"/>
          <w:vertAlign w:val="baseline"/>
        </w:rPr>
        <w:t>−</w:t>
      </w:r>
      <w:r>
        <w:rPr>
          <w:rFonts w:ascii="Georgia" w:hAnsi="Georgia"/>
          <w:i/>
          <w:spacing w:val="-9"/>
          <w:sz w:val="24"/>
          <w:vertAlign w:val="baseline"/>
        </w:rPr>
        <w:t xml:space="preserve"> </w:t>
      </w:r>
      <w:r>
        <w:rPr>
          <w:rFonts w:ascii="Arial MT" w:hAnsi="Arial MT"/>
          <w:spacing w:val="-2"/>
          <w:w w:val="80"/>
          <w:position w:val="5"/>
          <w:sz w:val="24"/>
          <w:vertAlign w:val="baseline"/>
        </w:rPr>
        <w:t></w:t>
      </w:r>
      <w:r>
        <w:rPr>
          <w:rFonts w:ascii="Times New Roman" w:hAnsi="Times New Roman"/>
          <w:i/>
          <w:spacing w:val="-2"/>
          <w:w w:val="80"/>
          <w:sz w:val="24"/>
          <w:vertAlign w:val="baseline"/>
        </w:rPr>
        <w:t>Cy</w:t>
      </w:r>
      <w:r>
        <w:rPr>
          <w:rFonts w:ascii="Times New Roman" w:hAnsi="Times New Roman"/>
          <w:i/>
          <w:spacing w:val="-2"/>
          <w:w w:val="80"/>
          <w:sz w:val="24"/>
          <w:vertAlign w:val="subscript"/>
        </w:rPr>
        <w:t>w</w:t>
      </w:r>
      <w:r>
        <w:rPr>
          <w:rFonts w:ascii="Arial MT" w:hAnsi="Arial MT"/>
          <w:spacing w:val="-2"/>
          <w:w w:val="80"/>
          <w:position w:val="5"/>
          <w:sz w:val="24"/>
          <w:vertAlign w:val="baseline"/>
        </w:rPr>
        <w:t></w:t>
      </w:r>
      <w:r>
        <w:rPr>
          <w:rFonts w:ascii="Arial MT" w:hAnsi="Arial MT"/>
          <w:position w:val="5"/>
          <w:sz w:val="24"/>
          <w:vertAlign w:val="baseline"/>
        </w:rPr>
        <w:tab/>
      </w:r>
      <w:r>
        <w:rPr>
          <w:spacing w:val="-2"/>
          <w:sz w:val="21"/>
          <w:vertAlign w:val="baseline"/>
        </w:rPr>
        <w:t>(2.2)</w:t>
      </w:r>
    </w:p>
    <w:p w14:paraId="52C0D266">
      <w:pPr>
        <w:pStyle w:val="9"/>
        <w:spacing w:before="204"/>
      </w:pPr>
    </w:p>
    <w:p w14:paraId="184EB87C">
      <w:pPr>
        <w:pStyle w:val="9"/>
        <w:spacing w:line="261" w:lineRule="auto"/>
        <w:ind w:left="141" w:right="139"/>
        <w:jc w:val="both"/>
      </w:pPr>
      <w:r>
        <w:t xml:space="preserve">To solve the system, first the </w:t>
      </w:r>
      <w:r>
        <w:rPr>
          <w:rFonts w:ascii="Times New Roman" w:hAnsi="Times New Roman"/>
          <w:i/>
          <w:sz w:val="24"/>
        </w:rPr>
        <w:t xml:space="preserve">s </w:t>
      </w:r>
      <w:r>
        <w:t xml:space="preserve">is determined using the last equation of the system </w:t>
      </w:r>
      <w:r>
        <w:fldChar w:fldCharType="begin"/>
      </w:r>
      <w:r>
        <w:instrText xml:space="preserve"> HYPERLINK \l "_bookmark57" </w:instrText>
      </w:r>
      <w:r>
        <w:fldChar w:fldCharType="separate"/>
      </w:r>
      <w:r>
        <w:rPr>
          <w:color w:val="0000FF"/>
        </w:rPr>
        <w:t>2.2</w:t>
      </w:r>
      <w:r>
        <w:rPr>
          <w:color w:val="0000FF"/>
        </w:rPr>
        <w:fldChar w:fldCharType="end"/>
      </w:r>
      <w:r>
        <w:t xml:space="preserve">. Next, the </w:t>
      </w:r>
      <w:r>
        <w:rPr>
          <w:rFonts w:ascii="Times New Roman" w:hAnsi="Times New Roman"/>
          <w:i/>
          <w:sz w:val="24"/>
        </w:rPr>
        <w:t>X</w:t>
      </w:r>
      <w:r>
        <w:rPr>
          <w:rFonts w:ascii="Times New Roman" w:hAnsi="Times New Roman"/>
          <w:i/>
          <w:sz w:val="24"/>
          <w:vertAlign w:val="subscript"/>
        </w:rPr>
        <w:t>w</w:t>
      </w:r>
      <w:r>
        <w:rPr>
          <w:rFonts w:ascii="Times New Roman" w:hAnsi="Times New Roman"/>
          <w:i/>
          <w:sz w:val="24"/>
          <w:vertAlign w:val="baseline"/>
        </w:rPr>
        <w:t xml:space="preserve"> </w:t>
      </w:r>
      <w:r>
        <w:rPr>
          <w:vertAlign w:val="baseline"/>
        </w:rPr>
        <w:t>and</w:t>
      </w:r>
      <w:r>
        <w:rPr>
          <w:spacing w:val="-7"/>
          <w:vertAlign w:val="baseline"/>
        </w:rPr>
        <w:t xml:space="preserve"> </w:t>
      </w:r>
      <w:r>
        <w:rPr>
          <w:rFonts w:ascii="Times New Roman" w:hAnsi="Times New Roman"/>
          <w:i/>
          <w:sz w:val="24"/>
          <w:vertAlign w:val="baseline"/>
        </w:rPr>
        <w:t>Y</w:t>
      </w:r>
      <w:r>
        <w:rPr>
          <w:rFonts w:ascii="Times New Roman" w:hAnsi="Times New Roman"/>
          <w:i/>
          <w:sz w:val="24"/>
          <w:vertAlign w:val="subscript"/>
        </w:rPr>
        <w:t>w</w:t>
      </w:r>
      <w:r>
        <w:rPr>
          <w:rFonts w:ascii="Times New Roman" w:hAnsi="Times New Roman"/>
          <w:i/>
          <w:sz w:val="24"/>
          <w:vertAlign w:val="baseline"/>
        </w:rPr>
        <w:t xml:space="preserve"> </w:t>
      </w:r>
      <w:r>
        <w:rPr>
          <w:vertAlign w:val="baseline"/>
        </w:rPr>
        <w:t>are obtained. The tracker handler provides the matrices for the cam- era’s position, rotation, and intrinsic parameters, which are calculated using telemetry data from the drone.</w:t>
      </w:r>
    </w:p>
    <w:p w14:paraId="24E44D04">
      <w:pPr>
        <w:pStyle w:val="9"/>
        <w:spacing w:before="249"/>
      </w:pPr>
    </w:p>
    <w:p w14:paraId="18F09921">
      <w:pPr>
        <w:pStyle w:val="15"/>
        <w:numPr>
          <w:ilvl w:val="3"/>
          <w:numId w:val="11"/>
        </w:numPr>
        <w:tabs>
          <w:tab w:val="left" w:pos="1074"/>
        </w:tabs>
        <w:spacing w:before="0" w:after="0" w:line="240" w:lineRule="auto"/>
        <w:ind w:left="1074" w:right="0" w:hanging="933"/>
        <w:jc w:val="left"/>
        <w:rPr>
          <w:rFonts w:ascii="Arial"/>
          <w:i/>
          <w:sz w:val="21"/>
        </w:rPr>
      </w:pPr>
      <w:r>
        <w:rPr>
          <w:rFonts w:ascii="Arial"/>
          <w:i/>
          <w:sz w:val="21"/>
        </w:rPr>
        <w:t>Drone</w:t>
      </w:r>
      <w:r>
        <w:rPr>
          <w:rFonts w:ascii="Arial"/>
          <w:i/>
          <w:spacing w:val="14"/>
          <w:sz w:val="21"/>
        </w:rPr>
        <w:t xml:space="preserve"> </w:t>
      </w:r>
      <w:r>
        <w:rPr>
          <w:rFonts w:ascii="Arial"/>
          <w:i/>
          <w:sz w:val="21"/>
        </w:rPr>
        <w:t>telemetry</w:t>
      </w:r>
      <w:r>
        <w:rPr>
          <w:rFonts w:ascii="Arial"/>
          <w:i/>
          <w:spacing w:val="14"/>
          <w:sz w:val="21"/>
        </w:rPr>
        <w:t xml:space="preserve"> </w:t>
      </w:r>
      <w:r>
        <w:rPr>
          <w:rFonts w:ascii="Arial"/>
          <w:i/>
          <w:sz w:val="21"/>
        </w:rPr>
        <w:t>and</w:t>
      </w:r>
      <w:r>
        <w:rPr>
          <w:rFonts w:ascii="Arial"/>
          <w:i/>
          <w:spacing w:val="14"/>
          <w:sz w:val="21"/>
        </w:rPr>
        <w:t xml:space="preserve"> </w:t>
      </w:r>
      <w:r>
        <w:rPr>
          <w:rFonts w:ascii="Arial"/>
          <w:i/>
          <w:sz w:val="21"/>
        </w:rPr>
        <w:t>camera</w:t>
      </w:r>
      <w:r>
        <w:rPr>
          <w:rFonts w:ascii="Arial"/>
          <w:i/>
          <w:spacing w:val="14"/>
          <w:sz w:val="21"/>
        </w:rPr>
        <w:t xml:space="preserve"> </w:t>
      </w:r>
      <w:r>
        <w:rPr>
          <w:rFonts w:ascii="Arial"/>
          <w:i/>
          <w:spacing w:val="-2"/>
          <w:sz w:val="21"/>
        </w:rPr>
        <w:t>parameters</w:t>
      </w:r>
    </w:p>
    <w:p w14:paraId="1CFF18FE">
      <w:pPr>
        <w:pStyle w:val="9"/>
        <w:spacing w:before="13"/>
        <w:rPr>
          <w:rFonts w:ascii="Arial"/>
          <w:i/>
        </w:rPr>
      </w:pPr>
    </w:p>
    <w:p w14:paraId="4CA9FEAB">
      <w:pPr>
        <w:pStyle w:val="9"/>
        <w:spacing w:line="273" w:lineRule="auto"/>
        <w:ind w:left="141" w:right="138"/>
        <w:jc w:val="both"/>
      </w:pPr>
      <w:r>
        <w:rPr>
          <w:w w:val="105"/>
        </w:rPr>
        <w:t>All</w:t>
      </w:r>
      <w:r>
        <w:rPr>
          <w:spacing w:val="-12"/>
          <w:w w:val="105"/>
        </w:rPr>
        <w:t xml:space="preserve"> </w:t>
      </w:r>
      <w:r>
        <w:rPr>
          <w:w w:val="105"/>
        </w:rPr>
        <w:t>camera</w:t>
      </w:r>
      <w:r>
        <w:rPr>
          <w:spacing w:val="-12"/>
          <w:w w:val="105"/>
        </w:rPr>
        <w:t xml:space="preserve"> </w:t>
      </w:r>
      <w:r>
        <w:rPr>
          <w:w w:val="105"/>
        </w:rPr>
        <w:t>parameters</w:t>
      </w:r>
      <w:r>
        <w:rPr>
          <w:spacing w:val="-12"/>
          <w:w w:val="105"/>
        </w:rPr>
        <w:t xml:space="preserve"> </w:t>
      </w:r>
      <w:r>
        <w:rPr>
          <w:w w:val="105"/>
        </w:rPr>
        <w:t>are</w:t>
      </w:r>
      <w:r>
        <w:rPr>
          <w:spacing w:val="-12"/>
          <w:w w:val="105"/>
        </w:rPr>
        <w:t xml:space="preserve"> </w:t>
      </w:r>
      <w:r>
        <w:rPr>
          <w:w w:val="105"/>
        </w:rPr>
        <w:t>extracted</w:t>
      </w:r>
      <w:r>
        <w:rPr>
          <w:spacing w:val="-12"/>
          <w:w w:val="105"/>
        </w:rPr>
        <w:t xml:space="preserve"> </w:t>
      </w:r>
      <w:r>
        <w:rPr>
          <w:w w:val="105"/>
        </w:rPr>
        <w:t>from</w:t>
      </w:r>
      <w:r>
        <w:rPr>
          <w:spacing w:val="-12"/>
          <w:w w:val="105"/>
        </w:rPr>
        <w:t xml:space="preserve"> </w:t>
      </w:r>
      <w:r>
        <w:rPr>
          <w:w w:val="105"/>
        </w:rPr>
        <w:t>the</w:t>
      </w:r>
      <w:r>
        <w:rPr>
          <w:spacing w:val="-12"/>
          <w:w w:val="105"/>
        </w:rPr>
        <w:t xml:space="preserve"> </w:t>
      </w:r>
      <w:r>
        <w:rPr>
          <w:w w:val="105"/>
        </w:rPr>
        <w:t>drone’s</w:t>
      </w:r>
      <w:r>
        <w:rPr>
          <w:spacing w:val="-12"/>
          <w:w w:val="105"/>
        </w:rPr>
        <w:t xml:space="preserve"> </w:t>
      </w:r>
      <w:r>
        <w:rPr>
          <w:w w:val="105"/>
        </w:rPr>
        <w:t>telemetry</w:t>
      </w:r>
      <w:r>
        <w:rPr>
          <w:spacing w:val="-12"/>
          <w:w w:val="105"/>
        </w:rPr>
        <w:t xml:space="preserve"> </w:t>
      </w:r>
      <w:r>
        <w:rPr>
          <w:w w:val="105"/>
        </w:rPr>
        <w:t>data,</w:t>
      </w:r>
      <w:r>
        <w:rPr>
          <w:spacing w:val="-9"/>
          <w:w w:val="105"/>
        </w:rPr>
        <w:t xml:space="preserve"> </w:t>
      </w:r>
      <w:r>
        <w:rPr>
          <w:w w:val="105"/>
        </w:rPr>
        <w:t>including</w:t>
      </w:r>
      <w:r>
        <w:rPr>
          <w:spacing w:val="-12"/>
          <w:w w:val="105"/>
        </w:rPr>
        <w:t xml:space="preserve"> </w:t>
      </w:r>
      <w:r>
        <w:rPr>
          <w:w w:val="105"/>
        </w:rPr>
        <w:t>position, camera</w:t>
      </w:r>
      <w:r>
        <w:rPr>
          <w:spacing w:val="-13"/>
          <w:w w:val="105"/>
        </w:rPr>
        <w:t xml:space="preserve"> </w:t>
      </w:r>
      <w:r>
        <w:rPr>
          <w:w w:val="105"/>
        </w:rPr>
        <w:t>state</w:t>
      </w:r>
      <w:r>
        <w:rPr>
          <w:spacing w:val="-13"/>
          <w:w w:val="105"/>
        </w:rPr>
        <w:t xml:space="preserve"> </w:t>
      </w:r>
      <w:r>
        <w:rPr>
          <w:w w:val="105"/>
        </w:rPr>
        <w:t>and</w:t>
      </w:r>
      <w:r>
        <w:rPr>
          <w:spacing w:val="-13"/>
          <w:w w:val="105"/>
        </w:rPr>
        <w:t xml:space="preserve"> </w:t>
      </w:r>
      <w:r>
        <w:rPr>
          <w:w w:val="105"/>
        </w:rPr>
        <w:t>attitude.</w:t>
      </w:r>
      <w:r>
        <w:rPr>
          <w:spacing w:val="17"/>
          <w:w w:val="105"/>
        </w:rPr>
        <w:t xml:space="preserve"> </w:t>
      </w:r>
      <w:r>
        <w:rPr>
          <w:w w:val="105"/>
        </w:rPr>
        <w:t>The</w:t>
      </w:r>
      <w:r>
        <w:rPr>
          <w:spacing w:val="-13"/>
          <w:w w:val="105"/>
        </w:rPr>
        <w:t xml:space="preserve"> </w:t>
      </w:r>
      <w:r>
        <w:rPr>
          <w:w w:val="105"/>
        </w:rPr>
        <w:t>drone’s</w:t>
      </w:r>
      <w:r>
        <w:rPr>
          <w:spacing w:val="-13"/>
          <w:w w:val="105"/>
        </w:rPr>
        <w:t xml:space="preserve"> </w:t>
      </w:r>
      <w:r>
        <w:rPr>
          <w:w w:val="105"/>
        </w:rPr>
        <w:t>position</w:t>
      </w:r>
      <w:r>
        <w:rPr>
          <w:spacing w:val="-13"/>
          <w:w w:val="105"/>
        </w:rPr>
        <w:t xml:space="preserve"> </w:t>
      </w:r>
      <w:r>
        <w:rPr>
          <w:w w:val="105"/>
        </w:rPr>
        <w:t>is</w:t>
      </w:r>
      <w:r>
        <w:rPr>
          <w:spacing w:val="-13"/>
          <w:w w:val="105"/>
        </w:rPr>
        <w:t xml:space="preserve"> </w:t>
      </w:r>
      <w:r>
        <w:rPr>
          <w:w w:val="105"/>
        </w:rPr>
        <w:t>the</w:t>
      </w:r>
      <w:r>
        <w:rPr>
          <w:spacing w:val="-13"/>
          <w:w w:val="105"/>
        </w:rPr>
        <w:t xml:space="preserve"> </w:t>
      </w:r>
      <w:r>
        <w:rPr>
          <w:w w:val="105"/>
        </w:rPr>
        <w:t>distance</w:t>
      </w:r>
      <w:r>
        <w:rPr>
          <w:spacing w:val="-13"/>
          <w:w w:val="105"/>
        </w:rPr>
        <w:t xml:space="preserve"> </w:t>
      </w:r>
      <w:r>
        <w:rPr>
          <w:w w:val="105"/>
        </w:rPr>
        <w:t>between</w:t>
      </w:r>
      <w:r>
        <w:rPr>
          <w:spacing w:val="-13"/>
          <w:w w:val="105"/>
        </w:rPr>
        <w:t xml:space="preserve"> </w:t>
      </w:r>
      <w:r>
        <w:rPr>
          <w:w w:val="105"/>
        </w:rPr>
        <w:t>the</w:t>
      </w:r>
      <w:r>
        <w:rPr>
          <w:spacing w:val="-13"/>
          <w:w w:val="105"/>
        </w:rPr>
        <w:t xml:space="preserve"> </w:t>
      </w:r>
      <w:r>
        <w:rPr>
          <w:w w:val="105"/>
        </w:rPr>
        <w:t>world</w:t>
      </w:r>
      <w:r>
        <w:rPr>
          <w:spacing w:val="-13"/>
          <w:w w:val="105"/>
        </w:rPr>
        <w:t xml:space="preserve"> </w:t>
      </w:r>
      <w:r>
        <w:rPr>
          <w:w w:val="105"/>
        </w:rPr>
        <w:t>frame and</w:t>
      </w:r>
      <w:r>
        <w:rPr>
          <w:spacing w:val="-17"/>
          <w:w w:val="105"/>
        </w:rPr>
        <w:t xml:space="preserve"> </w:t>
      </w:r>
      <w:r>
        <w:rPr>
          <w:w w:val="105"/>
        </w:rPr>
        <w:t>the</w:t>
      </w:r>
      <w:r>
        <w:rPr>
          <w:spacing w:val="-16"/>
          <w:w w:val="105"/>
        </w:rPr>
        <w:t xml:space="preserve"> </w:t>
      </w:r>
      <w:r>
        <w:rPr>
          <w:w w:val="105"/>
        </w:rPr>
        <w:t>camera,</w:t>
      </w:r>
      <w:r>
        <w:rPr>
          <w:spacing w:val="-14"/>
          <w:w w:val="105"/>
        </w:rPr>
        <w:t xml:space="preserve"> </w:t>
      </w:r>
      <w:r>
        <w:rPr>
          <w:w w:val="105"/>
        </w:rPr>
        <w:t>with</w:t>
      </w:r>
      <w:r>
        <w:rPr>
          <w:spacing w:val="-17"/>
          <w:w w:val="105"/>
        </w:rPr>
        <w:t xml:space="preserve"> </w:t>
      </w:r>
      <w:r>
        <w:rPr>
          <w:w w:val="105"/>
        </w:rPr>
        <w:t>only</w:t>
      </w:r>
      <w:r>
        <w:rPr>
          <w:spacing w:val="-16"/>
          <w:w w:val="105"/>
        </w:rPr>
        <w:t xml:space="preserve"> </w:t>
      </w:r>
      <w:r>
        <w:rPr>
          <w:w w:val="105"/>
        </w:rPr>
        <w:t>the</w:t>
      </w:r>
      <w:r>
        <w:rPr>
          <w:spacing w:val="-16"/>
          <w:w w:val="105"/>
        </w:rPr>
        <w:t xml:space="preserve"> </w:t>
      </w:r>
      <w:r>
        <w:rPr>
          <w:w w:val="105"/>
        </w:rPr>
        <w:t>drone’s</w:t>
      </w:r>
      <w:r>
        <w:rPr>
          <w:spacing w:val="-17"/>
          <w:w w:val="105"/>
        </w:rPr>
        <w:t xml:space="preserve"> </w:t>
      </w:r>
      <w:r>
        <w:rPr>
          <w:w w:val="105"/>
        </w:rPr>
        <w:t>height</w:t>
      </w:r>
      <w:r>
        <w:rPr>
          <w:spacing w:val="-16"/>
          <w:w w:val="105"/>
        </w:rPr>
        <w:t xml:space="preserve"> </w:t>
      </w:r>
      <w:r>
        <w:rPr>
          <w:w w:val="105"/>
        </w:rPr>
        <w:t>being</w:t>
      </w:r>
      <w:r>
        <w:rPr>
          <w:spacing w:val="-16"/>
          <w:w w:val="105"/>
        </w:rPr>
        <w:t xml:space="preserve"> </w:t>
      </w:r>
      <w:r>
        <w:rPr>
          <w:w w:val="105"/>
        </w:rPr>
        <w:t>the</w:t>
      </w:r>
      <w:r>
        <w:rPr>
          <w:spacing w:val="-17"/>
          <w:w w:val="105"/>
        </w:rPr>
        <w:t xml:space="preserve"> </w:t>
      </w:r>
      <w:r>
        <w:rPr>
          <w:w w:val="105"/>
        </w:rPr>
        <w:t>crucial</w:t>
      </w:r>
      <w:r>
        <w:rPr>
          <w:spacing w:val="-16"/>
          <w:w w:val="105"/>
        </w:rPr>
        <w:t xml:space="preserve"> </w:t>
      </w:r>
      <w:r>
        <w:rPr>
          <w:w w:val="105"/>
        </w:rPr>
        <w:t>parameter</w:t>
      </w:r>
      <w:r>
        <w:rPr>
          <w:spacing w:val="-16"/>
          <w:w w:val="105"/>
        </w:rPr>
        <w:t xml:space="preserve"> </w:t>
      </w:r>
      <w:r>
        <w:rPr>
          <w:w w:val="105"/>
        </w:rPr>
        <w:t>for</w:t>
      </w:r>
      <w:r>
        <w:rPr>
          <w:spacing w:val="-17"/>
          <w:w w:val="105"/>
        </w:rPr>
        <w:t xml:space="preserve"> </w:t>
      </w:r>
      <w:r>
        <w:rPr>
          <w:w w:val="105"/>
        </w:rPr>
        <w:t>defining</w:t>
      </w:r>
      <w:r>
        <w:rPr>
          <w:spacing w:val="-16"/>
          <w:w w:val="105"/>
        </w:rPr>
        <w:t xml:space="preserve"> </w:t>
      </w:r>
      <w:r>
        <w:rPr>
          <w:spacing w:val="-5"/>
          <w:w w:val="105"/>
        </w:rPr>
        <w:t>the</w:t>
      </w:r>
    </w:p>
    <w:p w14:paraId="7CED406E">
      <w:pPr>
        <w:pStyle w:val="9"/>
        <w:spacing w:after="0" w:line="273" w:lineRule="auto"/>
        <w:jc w:val="both"/>
        <w:sectPr>
          <w:pgSz w:w="11910" w:h="16840"/>
          <w:pgMar w:top="600" w:right="1559" w:bottom="280" w:left="1559" w:header="720" w:footer="720" w:gutter="0"/>
          <w:cols w:space="720" w:num="1"/>
        </w:sectPr>
      </w:pPr>
    </w:p>
    <w:p w14:paraId="63BE6C2B">
      <w:pPr>
        <w:tabs>
          <w:tab w:val="left" w:pos="1364"/>
        </w:tabs>
        <w:spacing w:before="79"/>
        <w:ind w:left="141" w:right="0" w:firstLine="0"/>
        <w:jc w:val="left"/>
        <w:rPr>
          <w:sz w:val="18"/>
        </w:rPr>
      </w:pPr>
      <w:r>
        <w:rPr>
          <w:sz w:val="18"/>
        </w:rPr>
        <mc:AlternateContent>
          <mc:Choice Requires="wps">
            <w:drawing>
              <wp:anchor distT="0" distB="0" distL="0" distR="0" simplePos="0" relativeHeight="251806720"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67" name="Graphic 67"/>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67" o:spid="_x0000_s1026" o:spt="100" style="position:absolute;left:0pt;margin-left:85pt;margin-top:17.5pt;height:0.1pt;width:425.2pt;mso-position-horizontal-relative:page;mso-wrap-distance-bottom:0pt;mso-wrap-distance-top:0pt;z-index:-251509760;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lcG+y1gAAAAoBAAAPAAAAAAAA&#10;AAEAIAAAACIAAABkcnMvZG93bnJldi54bWxQSwECFAAUAAAACACHTuJAY2O4axQCAAB8BAAADgAA&#10;AAAAAAABACAAAAAlAQAAZHJzL2Uyb0RvYy54bWxQSwUGAAAAAAYABgBZAQAAqwUAAAAA&#10;" path="m0,0l5400001,0e">
                <v:fill on="f" focussize="0,0"/>
                <v:stroke weight="0.497952755905512pt" color="#000000" joinstyle="round"/>
                <v:imagedata o:title=""/>
                <o:lock v:ext="edit" aspectratio="f"/>
                <v:textbox inset="0mm,0mm,0mm,0mm"/>
                <w10:wrap type="topAndBottom"/>
              </v:shape>
            </w:pict>
          </mc:Fallback>
        </mc:AlternateContent>
      </w:r>
      <w:bookmarkStart w:id="75" w:name="_bookmark58"/>
      <w:bookmarkEnd w:id="75"/>
      <w:r>
        <w:rPr>
          <w:spacing w:val="-5"/>
          <w:sz w:val="18"/>
        </w:rPr>
        <w:t>32</w:t>
      </w:r>
      <w:r>
        <w:rPr>
          <w:sz w:val="18"/>
        </w:rPr>
        <w:tab/>
      </w:r>
      <w:r>
        <w:rPr>
          <w:sz w:val="18"/>
        </w:rPr>
        <w:t>Real-time</w:t>
      </w:r>
      <w:r>
        <w:rPr>
          <w:spacing w:val="-2"/>
          <w:sz w:val="18"/>
        </w:rPr>
        <w:t xml:space="preserve"> </w:t>
      </w:r>
      <w:r>
        <w:rPr>
          <w:sz w:val="18"/>
        </w:rPr>
        <w:t>Vehicle</w:t>
      </w:r>
      <w:r>
        <w:rPr>
          <w:spacing w:val="-1"/>
          <w:sz w:val="18"/>
        </w:rPr>
        <w:t xml:space="preserve"> </w:t>
      </w:r>
      <w:r>
        <w:rPr>
          <w:sz w:val="18"/>
        </w:rPr>
        <w:t>Speed</w:t>
      </w:r>
      <w:r>
        <w:rPr>
          <w:spacing w:val="-2"/>
          <w:sz w:val="18"/>
        </w:rPr>
        <w:t xml:space="preserve"> </w:t>
      </w:r>
      <w:r>
        <w:rPr>
          <w:sz w:val="18"/>
        </w:rPr>
        <w:t>Estimation</w:t>
      </w:r>
      <w:r>
        <w:rPr>
          <w:spacing w:val="-1"/>
          <w:sz w:val="18"/>
        </w:rPr>
        <w:t xml:space="preserve"> </w:t>
      </w:r>
      <w:r>
        <w:rPr>
          <w:sz w:val="18"/>
        </w:rPr>
        <w:t>using</w:t>
      </w:r>
      <w:r>
        <w:rPr>
          <w:spacing w:val="-1"/>
          <w:sz w:val="18"/>
        </w:rPr>
        <w:t xml:space="preserve"> </w:t>
      </w:r>
      <w:r>
        <w:rPr>
          <w:sz w:val="18"/>
        </w:rPr>
        <w:t>Unmanned</w:t>
      </w:r>
      <w:r>
        <w:rPr>
          <w:spacing w:val="-2"/>
          <w:sz w:val="18"/>
        </w:rPr>
        <w:t xml:space="preserve"> </w:t>
      </w:r>
      <w:r>
        <w:rPr>
          <w:sz w:val="18"/>
        </w:rPr>
        <w:t>Aerial</w:t>
      </w:r>
      <w:r>
        <w:rPr>
          <w:spacing w:val="-1"/>
          <w:sz w:val="18"/>
        </w:rPr>
        <w:t xml:space="preserve"> </w:t>
      </w:r>
      <w:r>
        <w:rPr>
          <w:sz w:val="18"/>
        </w:rPr>
        <w:t>Vehicles</w:t>
      </w:r>
      <w:r>
        <w:rPr>
          <w:spacing w:val="-1"/>
          <w:sz w:val="18"/>
        </w:rPr>
        <w:t xml:space="preserve"> </w:t>
      </w:r>
      <w:r>
        <w:rPr>
          <w:sz w:val="18"/>
        </w:rPr>
        <w:t>for</w:t>
      </w:r>
      <w:r>
        <w:rPr>
          <w:spacing w:val="-2"/>
          <w:sz w:val="18"/>
        </w:rPr>
        <w:t xml:space="preserve"> </w:t>
      </w:r>
      <w:r>
        <w:rPr>
          <w:sz w:val="18"/>
        </w:rPr>
        <w:t>Traffic</w:t>
      </w:r>
      <w:r>
        <w:rPr>
          <w:spacing w:val="-1"/>
          <w:sz w:val="18"/>
        </w:rPr>
        <w:t xml:space="preserve"> </w:t>
      </w:r>
      <w:r>
        <w:rPr>
          <w:spacing w:val="-2"/>
          <w:sz w:val="18"/>
        </w:rPr>
        <w:t>Surveillance</w:t>
      </w:r>
    </w:p>
    <w:p w14:paraId="485EEC81">
      <w:pPr>
        <w:pStyle w:val="9"/>
        <w:spacing w:before="219"/>
      </w:pPr>
    </w:p>
    <w:p w14:paraId="35DCBA60">
      <w:pPr>
        <w:pStyle w:val="9"/>
        <w:spacing w:line="273" w:lineRule="auto"/>
        <w:ind w:left="141" w:right="139"/>
        <w:jc w:val="both"/>
      </w:pPr>
      <w:r>
        <w:t>ground plane.</w:t>
      </w:r>
      <w:r>
        <w:rPr>
          <w:spacing w:val="40"/>
        </w:rPr>
        <w:t xml:space="preserve"> </w:t>
      </w:r>
      <w:r>
        <w:t>Without the height, it is impossible to assume the ground plane and alter- native solutions would be required. Having only the height, the system functions correctly when the drone is stationary.</w:t>
      </w:r>
    </w:p>
    <w:p w14:paraId="33D84CEB">
      <w:pPr>
        <w:pStyle w:val="9"/>
        <w:spacing w:before="107" w:line="273" w:lineRule="auto"/>
        <w:ind w:left="141" w:right="139"/>
        <w:jc w:val="both"/>
      </w:pPr>
      <w:r>
        <w:rPr>
          <w:w w:val="105"/>
        </w:rPr>
        <w:t>However, when the drone is in motion, its frame of reference changes.</w:t>
      </w:r>
      <w:r>
        <w:rPr>
          <w:spacing w:val="40"/>
          <w:w w:val="105"/>
        </w:rPr>
        <w:t xml:space="preserve"> </w:t>
      </w:r>
      <w:r>
        <w:rPr>
          <w:w w:val="105"/>
        </w:rPr>
        <w:t>To enable the system</w:t>
      </w:r>
      <w:r>
        <w:rPr>
          <w:spacing w:val="-13"/>
          <w:w w:val="105"/>
        </w:rPr>
        <w:t xml:space="preserve"> </w:t>
      </w:r>
      <w:r>
        <w:rPr>
          <w:w w:val="105"/>
        </w:rPr>
        <w:t>to</w:t>
      </w:r>
      <w:r>
        <w:rPr>
          <w:spacing w:val="-13"/>
          <w:w w:val="105"/>
        </w:rPr>
        <w:t xml:space="preserve"> </w:t>
      </w:r>
      <w:r>
        <w:rPr>
          <w:w w:val="105"/>
        </w:rPr>
        <w:t>function</w:t>
      </w:r>
      <w:r>
        <w:rPr>
          <w:spacing w:val="-13"/>
          <w:w w:val="105"/>
        </w:rPr>
        <w:t xml:space="preserve"> </w:t>
      </w:r>
      <w:r>
        <w:rPr>
          <w:w w:val="105"/>
        </w:rPr>
        <w:t>when</w:t>
      </w:r>
      <w:r>
        <w:rPr>
          <w:spacing w:val="-13"/>
          <w:w w:val="105"/>
        </w:rPr>
        <w:t xml:space="preserve"> </w:t>
      </w:r>
      <w:r>
        <w:rPr>
          <w:w w:val="105"/>
        </w:rPr>
        <w:t>the</w:t>
      </w:r>
      <w:r>
        <w:rPr>
          <w:spacing w:val="-13"/>
          <w:w w:val="105"/>
        </w:rPr>
        <w:t xml:space="preserve"> </w:t>
      </w:r>
      <w:r>
        <w:rPr>
          <w:w w:val="105"/>
        </w:rPr>
        <w:t>drone</w:t>
      </w:r>
      <w:r>
        <w:rPr>
          <w:spacing w:val="-13"/>
          <w:w w:val="105"/>
        </w:rPr>
        <w:t xml:space="preserve"> </w:t>
      </w:r>
      <w:r>
        <w:rPr>
          <w:w w:val="105"/>
        </w:rPr>
        <w:t>is</w:t>
      </w:r>
      <w:r>
        <w:rPr>
          <w:spacing w:val="-13"/>
          <w:w w:val="105"/>
        </w:rPr>
        <w:t xml:space="preserve"> </w:t>
      </w:r>
      <w:r>
        <w:rPr>
          <w:w w:val="105"/>
        </w:rPr>
        <w:t>moving,</w:t>
      </w:r>
      <w:r>
        <w:rPr>
          <w:spacing w:val="-12"/>
          <w:w w:val="105"/>
        </w:rPr>
        <w:t xml:space="preserve"> </w:t>
      </w:r>
      <w:r>
        <w:rPr>
          <w:w w:val="105"/>
        </w:rPr>
        <w:t>the</w:t>
      </w:r>
      <w:r>
        <w:rPr>
          <w:spacing w:val="-13"/>
          <w:w w:val="105"/>
        </w:rPr>
        <w:t xml:space="preserve"> </w:t>
      </w:r>
      <w:r>
        <w:rPr>
          <w:w w:val="105"/>
        </w:rPr>
        <w:t>displacement</w:t>
      </w:r>
      <w:r>
        <w:rPr>
          <w:spacing w:val="-13"/>
          <w:w w:val="105"/>
        </w:rPr>
        <w:t xml:space="preserve"> </w:t>
      </w:r>
      <w:r>
        <w:rPr>
          <w:w w:val="105"/>
        </w:rPr>
        <w:t>of</w:t>
      </w:r>
      <w:r>
        <w:rPr>
          <w:spacing w:val="-13"/>
          <w:w w:val="105"/>
        </w:rPr>
        <w:t xml:space="preserve"> </w:t>
      </w:r>
      <w:r>
        <w:rPr>
          <w:w w:val="105"/>
        </w:rPr>
        <w:t>the</w:t>
      </w:r>
      <w:r>
        <w:rPr>
          <w:spacing w:val="-13"/>
          <w:w w:val="105"/>
        </w:rPr>
        <w:t xml:space="preserve"> </w:t>
      </w:r>
      <w:r>
        <w:rPr>
          <w:w w:val="105"/>
        </w:rPr>
        <w:t>x</w:t>
      </w:r>
      <w:r>
        <w:rPr>
          <w:spacing w:val="-13"/>
          <w:w w:val="105"/>
        </w:rPr>
        <w:t xml:space="preserve"> </w:t>
      </w:r>
      <w:r>
        <w:rPr>
          <w:w w:val="105"/>
        </w:rPr>
        <w:t>and</w:t>
      </w:r>
      <w:r>
        <w:rPr>
          <w:spacing w:val="-13"/>
          <w:w w:val="105"/>
        </w:rPr>
        <w:t xml:space="preserve"> </w:t>
      </w:r>
      <w:r>
        <w:rPr>
          <w:w w:val="105"/>
        </w:rPr>
        <w:t>y</w:t>
      </w:r>
      <w:r>
        <w:rPr>
          <w:spacing w:val="-13"/>
          <w:w w:val="105"/>
        </w:rPr>
        <w:t xml:space="preserve"> </w:t>
      </w:r>
      <w:r>
        <w:rPr>
          <w:w w:val="105"/>
        </w:rPr>
        <w:t>axes</w:t>
      </w:r>
      <w:r>
        <w:rPr>
          <w:spacing w:val="-13"/>
          <w:w w:val="105"/>
        </w:rPr>
        <w:t xml:space="preserve"> </w:t>
      </w:r>
      <w:r>
        <w:rPr>
          <w:w w:val="105"/>
        </w:rPr>
        <w:t xml:space="preserve">must </w:t>
      </w:r>
      <w:r>
        <w:rPr>
          <w:spacing w:val="-2"/>
          <w:w w:val="105"/>
        </w:rPr>
        <w:t>also</w:t>
      </w:r>
      <w:r>
        <w:rPr>
          <w:spacing w:val="-13"/>
          <w:w w:val="105"/>
        </w:rPr>
        <w:t xml:space="preserve"> </w:t>
      </w:r>
      <w:r>
        <w:rPr>
          <w:spacing w:val="-2"/>
          <w:w w:val="105"/>
        </w:rPr>
        <w:t>be</w:t>
      </w:r>
      <w:r>
        <w:rPr>
          <w:spacing w:val="-12"/>
          <w:w w:val="105"/>
        </w:rPr>
        <w:t xml:space="preserve"> </w:t>
      </w:r>
      <w:r>
        <w:rPr>
          <w:spacing w:val="-2"/>
          <w:w w:val="105"/>
        </w:rPr>
        <w:t>measured.</w:t>
      </w:r>
      <w:r>
        <w:rPr>
          <w:spacing w:val="4"/>
          <w:w w:val="105"/>
        </w:rPr>
        <w:t xml:space="preserve"> </w:t>
      </w:r>
      <w:r>
        <w:rPr>
          <w:spacing w:val="-2"/>
          <w:w w:val="105"/>
        </w:rPr>
        <w:t>This</w:t>
      </w:r>
      <w:r>
        <w:rPr>
          <w:spacing w:val="-12"/>
          <w:w w:val="105"/>
        </w:rPr>
        <w:t xml:space="preserve"> </w:t>
      </w:r>
      <w:r>
        <w:rPr>
          <w:spacing w:val="-2"/>
          <w:w w:val="105"/>
        </w:rPr>
        <w:t>can</w:t>
      </w:r>
      <w:r>
        <w:rPr>
          <w:spacing w:val="-13"/>
          <w:w w:val="105"/>
        </w:rPr>
        <w:t xml:space="preserve"> </w:t>
      </w:r>
      <w:r>
        <w:rPr>
          <w:spacing w:val="-2"/>
          <w:w w:val="105"/>
        </w:rPr>
        <w:t>be</w:t>
      </w:r>
      <w:r>
        <w:rPr>
          <w:spacing w:val="-13"/>
          <w:w w:val="105"/>
        </w:rPr>
        <w:t xml:space="preserve"> </w:t>
      </w:r>
      <w:r>
        <w:rPr>
          <w:spacing w:val="-2"/>
          <w:w w:val="105"/>
        </w:rPr>
        <w:t>resolved</w:t>
      </w:r>
      <w:r>
        <w:rPr>
          <w:spacing w:val="-12"/>
          <w:w w:val="105"/>
        </w:rPr>
        <w:t xml:space="preserve"> </w:t>
      </w:r>
      <w:r>
        <w:rPr>
          <w:spacing w:val="-2"/>
          <w:w w:val="105"/>
        </w:rPr>
        <w:t>by</w:t>
      </w:r>
      <w:r>
        <w:rPr>
          <w:spacing w:val="-13"/>
          <w:w w:val="105"/>
        </w:rPr>
        <w:t xml:space="preserve"> </w:t>
      </w:r>
      <w:r>
        <w:rPr>
          <w:spacing w:val="-2"/>
          <w:w w:val="105"/>
        </w:rPr>
        <w:t>using</w:t>
      </w:r>
      <w:r>
        <w:rPr>
          <w:spacing w:val="-12"/>
          <w:w w:val="105"/>
        </w:rPr>
        <w:t xml:space="preserve"> </w:t>
      </w:r>
      <w:r>
        <w:rPr>
          <w:spacing w:val="-2"/>
          <w:w w:val="105"/>
        </w:rPr>
        <w:t>the</w:t>
      </w:r>
      <w:r>
        <w:rPr>
          <w:spacing w:val="-13"/>
          <w:w w:val="105"/>
        </w:rPr>
        <w:t xml:space="preserve"> </w:t>
      </w:r>
      <w:r>
        <w:rPr>
          <w:spacing w:val="-2"/>
          <w:w w:val="105"/>
        </w:rPr>
        <w:t>home</w:t>
      </w:r>
      <w:r>
        <w:rPr>
          <w:spacing w:val="-12"/>
          <w:w w:val="105"/>
        </w:rPr>
        <w:t xml:space="preserve"> </w:t>
      </w:r>
      <w:r>
        <w:rPr>
          <w:spacing w:val="-2"/>
          <w:w w:val="105"/>
        </w:rPr>
        <w:t>point</w:t>
      </w:r>
      <w:r>
        <w:rPr>
          <w:spacing w:val="-12"/>
          <w:w w:val="105"/>
        </w:rPr>
        <w:t xml:space="preserve"> </w:t>
      </w:r>
      <w:r>
        <w:rPr>
          <w:spacing w:val="-2"/>
          <w:w w:val="105"/>
        </w:rPr>
        <w:t>as</w:t>
      </w:r>
      <w:r>
        <w:rPr>
          <w:spacing w:val="-13"/>
          <w:w w:val="105"/>
        </w:rPr>
        <w:t xml:space="preserve"> </w:t>
      </w:r>
      <w:r>
        <w:rPr>
          <w:spacing w:val="-2"/>
          <w:w w:val="105"/>
        </w:rPr>
        <w:t>the</w:t>
      </w:r>
      <w:r>
        <w:rPr>
          <w:spacing w:val="-12"/>
          <w:w w:val="105"/>
        </w:rPr>
        <w:t xml:space="preserve"> </w:t>
      </w:r>
      <w:r>
        <w:rPr>
          <w:spacing w:val="-2"/>
          <w:w w:val="105"/>
        </w:rPr>
        <w:t>origin</w:t>
      </w:r>
      <w:r>
        <w:rPr>
          <w:spacing w:val="-13"/>
          <w:w w:val="105"/>
        </w:rPr>
        <w:t xml:space="preserve"> </w:t>
      </w:r>
      <w:r>
        <w:rPr>
          <w:spacing w:val="-2"/>
          <w:w w:val="105"/>
        </w:rPr>
        <w:t>of</w:t>
      </w:r>
      <w:r>
        <w:rPr>
          <w:spacing w:val="-12"/>
          <w:w w:val="105"/>
        </w:rPr>
        <w:t xml:space="preserve"> </w:t>
      </w:r>
      <w:r>
        <w:rPr>
          <w:spacing w:val="-2"/>
          <w:w w:val="105"/>
        </w:rPr>
        <w:t>the</w:t>
      </w:r>
      <w:r>
        <w:rPr>
          <w:spacing w:val="-13"/>
          <w:w w:val="105"/>
        </w:rPr>
        <w:t xml:space="preserve"> </w:t>
      </w:r>
      <w:r>
        <w:rPr>
          <w:spacing w:val="-2"/>
          <w:w w:val="105"/>
        </w:rPr>
        <w:t xml:space="preserve">world </w:t>
      </w:r>
      <w:r>
        <w:rPr>
          <w:w w:val="105"/>
        </w:rPr>
        <w:t>axes and calculating the distance from the coordinates.</w:t>
      </w:r>
    </w:p>
    <w:p w14:paraId="19091237">
      <w:pPr>
        <w:pStyle w:val="9"/>
        <w:spacing w:before="108" w:line="273" w:lineRule="auto"/>
        <w:ind w:left="141" w:right="139"/>
        <w:jc w:val="both"/>
      </w:pPr>
      <w:r>
        <w:t>For this project only the height is used, restricting the drone movement.</w:t>
      </w:r>
      <w:r>
        <w:rPr>
          <w:spacing w:val="40"/>
        </w:rPr>
        <w:t xml:space="preserve"> </w:t>
      </w:r>
      <w:r>
        <w:t>This is because transmitting more data would have complicated the communication between the drone</w:t>
      </w:r>
      <w:r>
        <w:rPr>
          <w:spacing w:val="80"/>
        </w:rPr>
        <w:t xml:space="preserve"> </w:t>
      </w:r>
      <w:r>
        <w:t>and the server, and INTA required it to be as straightforward as possible for timely imple- mentation and testing.</w:t>
      </w:r>
      <w:r>
        <w:rPr>
          <w:spacing w:val="40"/>
        </w:rPr>
        <w:t xml:space="preserve"> </w:t>
      </w:r>
      <w:r>
        <w:t>The height is obtained from using the OSDK (Onboard Software Developing Kit) and is measured relative to the take-off location.</w:t>
      </w:r>
      <w:r>
        <w:rPr>
          <w:spacing w:val="40"/>
        </w:rPr>
        <w:t xml:space="preserve"> </w:t>
      </w:r>
      <w:r>
        <w:t>This may introduce po- tential errors in areas with significant terrain variation, but obtaining a true altitude using this drone model is not feasible.</w:t>
      </w:r>
    </w:p>
    <w:p w14:paraId="2FB82742">
      <w:pPr>
        <w:pStyle w:val="9"/>
        <w:spacing w:before="107" w:line="273" w:lineRule="auto"/>
        <w:ind w:left="141" w:right="139"/>
        <w:jc w:val="both"/>
      </w:pPr>
      <w:r>
        <w:rPr>
          <w:w w:val="105"/>
        </w:rPr>
        <w:t>From</w:t>
      </w:r>
      <w:r>
        <w:rPr>
          <w:spacing w:val="-18"/>
          <w:w w:val="105"/>
        </w:rPr>
        <w:t xml:space="preserve"> </w:t>
      </w:r>
      <w:r>
        <w:rPr>
          <w:w w:val="105"/>
        </w:rPr>
        <w:t>the</w:t>
      </w:r>
      <w:r>
        <w:rPr>
          <w:spacing w:val="-17"/>
          <w:w w:val="105"/>
        </w:rPr>
        <w:t xml:space="preserve"> </w:t>
      </w:r>
      <w:r>
        <w:rPr>
          <w:w w:val="105"/>
        </w:rPr>
        <w:t>camera</w:t>
      </w:r>
      <w:r>
        <w:rPr>
          <w:spacing w:val="-17"/>
          <w:w w:val="105"/>
        </w:rPr>
        <w:t xml:space="preserve"> </w:t>
      </w:r>
      <w:r>
        <w:rPr>
          <w:w w:val="105"/>
        </w:rPr>
        <w:t>state,</w:t>
      </w:r>
      <w:r>
        <w:rPr>
          <w:spacing w:val="-17"/>
          <w:w w:val="105"/>
        </w:rPr>
        <w:t xml:space="preserve"> </w:t>
      </w:r>
      <w:r>
        <w:rPr>
          <w:w w:val="105"/>
        </w:rPr>
        <w:t>only</w:t>
      </w:r>
      <w:r>
        <w:rPr>
          <w:spacing w:val="-18"/>
          <w:w w:val="105"/>
        </w:rPr>
        <w:t xml:space="preserve"> </w:t>
      </w:r>
      <w:r>
        <w:rPr>
          <w:w w:val="105"/>
        </w:rPr>
        <w:t>the</w:t>
      </w:r>
      <w:r>
        <w:rPr>
          <w:spacing w:val="-17"/>
          <w:w w:val="105"/>
        </w:rPr>
        <w:t xml:space="preserve"> </w:t>
      </w:r>
      <w:r>
        <w:rPr>
          <w:w w:val="105"/>
        </w:rPr>
        <w:t>focal</w:t>
      </w:r>
      <w:r>
        <w:rPr>
          <w:spacing w:val="-17"/>
          <w:w w:val="105"/>
        </w:rPr>
        <w:t xml:space="preserve"> </w:t>
      </w:r>
      <w:r>
        <w:rPr>
          <w:w w:val="105"/>
        </w:rPr>
        <w:t>length</w:t>
      </w:r>
      <w:r>
        <w:rPr>
          <w:spacing w:val="-17"/>
          <w:w w:val="105"/>
        </w:rPr>
        <w:t xml:space="preserve"> </w:t>
      </w:r>
      <w:r>
        <w:rPr>
          <w:w w:val="105"/>
        </w:rPr>
        <w:t>is</w:t>
      </w:r>
      <w:r>
        <w:rPr>
          <w:spacing w:val="-18"/>
          <w:w w:val="105"/>
        </w:rPr>
        <w:t xml:space="preserve"> </w:t>
      </w:r>
      <w:r>
        <w:rPr>
          <w:w w:val="105"/>
        </w:rPr>
        <w:t>required</w:t>
      </w:r>
      <w:r>
        <w:rPr>
          <w:spacing w:val="-17"/>
          <w:w w:val="105"/>
        </w:rPr>
        <w:t xml:space="preserve"> </w:t>
      </w:r>
      <w:r>
        <w:rPr>
          <w:w w:val="105"/>
        </w:rPr>
        <w:t>as</w:t>
      </w:r>
      <w:r>
        <w:rPr>
          <w:spacing w:val="-17"/>
          <w:w w:val="105"/>
        </w:rPr>
        <w:t xml:space="preserve"> </w:t>
      </w:r>
      <w:r>
        <w:rPr>
          <w:w w:val="105"/>
        </w:rPr>
        <w:t>a</w:t>
      </w:r>
      <w:r>
        <w:rPr>
          <w:spacing w:val="-17"/>
          <w:w w:val="105"/>
        </w:rPr>
        <w:t xml:space="preserve"> </w:t>
      </w:r>
      <w:r>
        <w:rPr>
          <w:w w:val="105"/>
        </w:rPr>
        <w:t>parameter.</w:t>
      </w:r>
      <w:r>
        <w:rPr>
          <w:spacing w:val="-15"/>
          <w:w w:val="105"/>
        </w:rPr>
        <w:t xml:space="preserve"> </w:t>
      </w:r>
      <w:r>
        <w:rPr>
          <w:w w:val="105"/>
        </w:rPr>
        <w:t>The</w:t>
      </w:r>
      <w:r>
        <w:rPr>
          <w:spacing w:val="-18"/>
          <w:w w:val="105"/>
        </w:rPr>
        <w:t xml:space="preserve"> </w:t>
      </w:r>
      <w:r>
        <w:rPr>
          <w:w w:val="105"/>
        </w:rPr>
        <w:t>drones</w:t>
      </w:r>
      <w:r>
        <w:rPr>
          <w:spacing w:val="-17"/>
          <w:w w:val="105"/>
        </w:rPr>
        <w:t xml:space="preserve"> </w:t>
      </w:r>
      <w:r>
        <w:rPr>
          <w:w w:val="105"/>
        </w:rPr>
        <w:t>used have</w:t>
      </w:r>
      <w:r>
        <w:rPr>
          <w:spacing w:val="-14"/>
          <w:w w:val="105"/>
        </w:rPr>
        <w:t xml:space="preserve"> </w:t>
      </w:r>
      <w:r>
        <w:rPr>
          <w:w w:val="105"/>
        </w:rPr>
        <w:t>a</w:t>
      </w:r>
      <w:r>
        <w:rPr>
          <w:spacing w:val="-14"/>
          <w:w w:val="105"/>
        </w:rPr>
        <w:t xml:space="preserve"> </w:t>
      </w:r>
      <w:r>
        <w:rPr>
          <w:w w:val="105"/>
        </w:rPr>
        <w:t>variable</w:t>
      </w:r>
      <w:r>
        <w:rPr>
          <w:spacing w:val="-14"/>
          <w:w w:val="105"/>
        </w:rPr>
        <w:t xml:space="preserve"> </w:t>
      </w:r>
      <w:r>
        <w:rPr>
          <w:w w:val="105"/>
        </w:rPr>
        <w:t>focal</w:t>
      </w:r>
      <w:r>
        <w:rPr>
          <w:spacing w:val="-14"/>
          <w:w w:val="105"/>
        </w:rPr>
        <w:t xml:space="preserve"> </w:t>
      </w:r>
      <w:r>
        <w:rPr>
          <w:w w:val="105"/>
        </w:rPr>
        <w:t>length</w:t>
      </w:r>
      <w:r>
        <w:rPr>
          <w:spacing w:val="-14"/>
          <w:w w:val="105"/>
        </w:rPr>
        <w:t xml:space="preserve"> </w:t>
      </w:r>
      <w:r>
        <w:rPr>
          <w:w w:val="105"/>
        </w:rPr>
        <w:t>as</w:t>
      </w:r>
      <w:r>
        <w:rPr>
          <w:spacing w:val="-14"/>
          <w:w w:val="105"/>
        </w:rPr>
        <w:t xml:space="preserve"> </w:t>
      </w:r>
      <w:r>
        <w:rPr>
          <w:w w:val="105"/>
        </w:rPr>
        <w:t>it</w:t>
      </w:r>
      <w:r>
        <w:rPr>
          <w:spacing w:val="-14"/>
          <w:w w:val="105"/>
        </w:rPr>
        <w:t xml:space="preserve"> </w:t>
      </w:r>
      <w:r>
        <w:rPr>
          <w:w w:val="105"/>
        </w:rPr>
        <w:t>is</w:t>
      </w:r>
      <w:r>
        <w:rPr>
          <w:spacing w:val="-14"/>
          <w:w w:val="105"/>
        </w:rPr>
        <w:t xml:space="preserve"> </w:t>
      </w:r>
      <w:r>
        <w:rPr>
          <w:w w:val="105"/>
        </w:rPr>
        <w:t>tied</w:t>
      </w:r>
      <w:r>
        <w:rPr>
          <w:spacing w:val="-14"/>
          <w:w w:val="105"/>
        </w:rPr>
        <w:t xml:space="preserve"> </w:t>
      </w:r>
      <w:r>
        <w:rPr>
          <w:w w:val="105"/>
        </w:rPr>
        <w:t>to</w:t>
      </w:r>
      <w:r>
        <w:rPr>
          <w:spacing w:val="-14"/>
          <w:w w:val="105"/>
        </w:rPr>
        <w:t xml:space="preserve"> </w:t>
      </w:r>
      <w:r>
        <w:rPr>
          <w:w w:val="105"/>
        </w:rPr>
        <w:t>the</w:t>
      </w:r>
      <w:r>
        <w:rPr>
          <w:spacing w:val="-14"/>
          <w:w w:val="105"/>
        </w:rPr>
        <w:t xml:space="preserve"> </w:t>
      </w:r>
      <w:r>
        <w:rPr>
          <w:w w:val="105"/>
        </w:rPr>
        <w:t>zoom,</w:t>
      </w:r>
      <w:r>
        <w:rPr>
          <w:spacing w:val="-12"/>
          <w:w w:val="105"/>
        </w:rPr>
        <w:t xml:space="preserve"> </w:t>
      </w:r>
      <w:r>
        <w:rPr>
          <w:w w:val="105"/>
        </w:rPr>
        <w:t>therefore</w:t>
      </w:r>
      <w:r>
        <w:rPr>
          <w:spacing w:val="-14"/>
          <w:w w:val="105"/>
        </w:rPr>
        <w:t xml:space="preserve"> </w:t>
      </w:r>
      <w:r>
        <w:rPr>
          <w:w w:val="105"/>
        </w:rPr>
        <w:t>it</w:t>
      </w:r>
      <w:r>
        <w:rPr>
          <w:spacing w:val="-14"/>
          <w:w w:val="105"/>
        </w:rPr>
        <w:t xml:space="preserve"> </w:t>
      </w:r>
      <w:r>
        <w:rPr>
          <w:w w:val="105"/>
        </w:rPr>
        <w:t>is</w:t>
      </w:r>
      <w:r>
        <w:rPr>
          <w:spacing w:val="-14"/>
          <w:w w:val="105"/>
        </w:rPr>
        <w:t xml:space="preserve"> </w:t>
      </w:r>
      <w:r>
        <w:rPr>
          <w:w w:val="105"/>
        </w:rPr>
        <w:t>necessary</w:t>
      </w:r>
      <w:r>
        <w:rPr>
          <w:spacing w:val="-14"/>
          <w:w w:val="105"/>
        </w:rPr>
        <w:t xml:space="preserve"> </w:t>
      </w:r>
      <w:r>
        <w:rPr>
          <w:w w:val="105"/>
        </w:rPr>
        <w:t>to</w:t>
      </w:r>
      <w:r>
        <w:rPr>
          <w:spacing w:val="-14"/>
          <w:w w:val="105"/>
        </w:rPr>
        <w:t xml:space="preserve"> </w:t>
      </w:r>
      <w:r>
        <w:rPr>
          <w:w w:val="105"/>
        </w:rPr>
        <w:t>update</w:t>
      </w:r>
      <w:r>
        <w:rPr>
          <w:spacing w:val="-14"/>
          <w:w w:val="105"/>
        </w:rPr>
        <w:t xml:space="preserve"> </w:t>
      </w:r>
      <w:r>
        <w:rPr>
          <w:w w:val="105"/>
        </w:rPr>
        <w:t>it in</w:t>
      </w:r>
      <w:r>
        <w:rPr>
          <w:spacing w:val="-12"/>
          <w:w w:val="105"/>
        </w:rPr>
        <w:t xml:space="preserve"> </w:t>
      </w:r>
      <w:r>
        <w:rPr>
          <w:w w:val="105"/>
        </w:rPr>
        <w:t>the</w:t>
      </w:r>
      <w:r>
        <w:rPr>
          <w:spacing w:val="-12"/>
          <w:w w:val="105"/>
        </w:rPr>
        <w:t xml:space="preserve"> </w:t>
      </w:r>
      <w:r>
        <w:rPr>
          <w:w w:val="105"/>
        </w:rPr>
        <w:t>intrinsic</w:t>
      </w:r>
      <w:r>
        <w:rPr>
          <w:spacing w:val="-12"/>
          <w:w w:val="105"/>
        </w:rPr>
        <w:t xml:space="preserve"> </w:t>
      </w:r>
      <w:r>
        <w:rPr>
          <w:w w:val="105"/>
        </w:rPr>
        <w:t>matrix.</w:t>
      </w:r>
      <w:r>
        <w:rPr>
          <w:spacing w:val="17"/>
          <w:w w:val="105"/>
        </w:rPr>
        <w:t xml:space="preserve"> </w:t>
      </w:r>
      <w:r>
        <w:rPr>
          <w:w w:val="105"/>
        </w:rPr>
        <w:t>The</w:t>
      </w:r>
      <w:r>
        <w:rPr>
          <w:spacing w:val="-12"/>
          <w:w w:val="105"/>
        </w:rPr>
        <w:t xml:space="preserve"> </w:t>
      </w:r>
      <w:r>
        <w:rPr>
          <w:w w:val="105"/>
        </w:rPr>
        <w:t>skew</w:t>
      </w:r>
      <w:r>
        <w:rPr>
          <w:spacing w:val="-12"/>
          <w:w w:val="105"/>
        </w:rPr>
        <w:t xml:space="preserve"> </w:t>
      </w:r>
      <w:r>
        <w:rPr>
          <w:w w:val="105"/>
        </w:rPr>
        <w:t>and</w:t>
      </w:r>
      <w:r>
        <w:rPr>
          <w:spacing w:val="-12"/>
          <w:w w:val="105"/>
        </w:rPr>
        <w:t xml:space="preserve"> </w:t>
      </w:r>
      <w:r>
        <w:rPr>
          <w:w w:val="105"/>
        </w:rPr>
        <w:t>other</w:t>
      </w:r>
      <w:r>
        <w:rPr>
          <w:spacing w:val="-12"/>
          <w:w w:val="105"/>
        </w:rPr>
        <w:t xml:space="preserve"> </w:t>
      </w:r>
      <w:r>
        <w:rPr>
          <w:w w:val="105"/>
        </w:rPr>
        <w:t>parameters</w:t>
      </w:r>
      <w:r>
        <w:rPr>
          <w:spacing w:val="-12"/>
          <w:w w:val="105"/>
        </w:rPr>
        <w:t xml:space="preserve"> </w:t>
      </w:r>
      <w:r>
        <w:rPr>
          <w:w w:val="105"/>
        </w:rPr>
        <w:t>may</w:t>
      </w:r>
      <w:r>
        <w:rPr>
          <w:spacing w:val="-12"/>
          <w:w w:val="105"/>
        </w:rPr>
        <w:t xml:space="preserve"> </w:t>
      </w:r>
      <w:r>
        <w:rPr>
          <w:w w:val="105"/>
        </w:rPr>
        <w:t>be</w:t>
      </w:r>
      <w:r>
        <w:rPr>
          <w:spacing w:val="-12"/>
          <w:w w:val="105"/>
        </w:rPr>
        <w:t xml:space="preserve"> </w:t>
      </w:r>
      <w:r>
        <w:rPr>
          <w:w w:val="105"/>
        </w:rPr>
        <w:t>sourced</w:t>
      </w:r>
      <w:r>
        <w:rPr>
          <w:spacing w:val="-12"/>
          <w:w w:val="105"/>
        </w:rPr>
        <w:t xml:space="preserve"> </w:t>
      </w:r>
      <w:r>
        <w:rPr>
          <w:w w:val="105"/>
        </w:rPr>
        <w:t>from</w:t>
      </w:r>
      <w:r>
        <w:rPr>
          <w:spacing w:val="-12"/>
          <w:w w:val="105"/>
        </w:rPr>
        <w:t xml:space="preserve"> </w:t>
      </w:r>
      <w:r>
        <w:rPr>
          <w:w w:val="105"/>
        </w:rPr>
        <w:t>the</w:t>
      </w:r>
      <w:r>
        <w:rPr>
          <w:spacing w:val="-12"/>
          <w:w w:val="105"/>
        </w:rPr>
        <w:t xml:space="preserve"> </w:t>
      </w:r>
      <w:r>
        <w:rPr>
          <w:w w:val="105"/>
        </w:rPr>
        <w:t xml:space="preserve">camera </w:t>
      </w:r>
      <w:r>
        <w:t xml:space="preserve">properties or the specifications published by DJI. Therefore, it is unnecessary to send them </w:t>
      </w:r>
      <w:r>
        <w:rPr>
          <w:w w:val="105"/>
        </w:rPr>
        <w:t>each time and can be utilized as initialization parameters.</w:t>
      </w:r>
    </w:p>
    <w:p w14:paraId="647DA15B">
      <w:pPr>
        <w:pStyle w:val="9"/>
        <w:spacing w:before="107" w:line="273" w:lineRule="auto"/>
        <w:ind w:left="141" w:right="139"/>
        <w:jc w:val="both"/>
      </w:pPr>
      <w:r>
        <w:rPr>
          <w:w w:val="105"/>
        </w:rPr>
        <w:t>Focal</w:t>
      </w:r>
      <w:r>
        <w:rPr>
          <w:spacing w:val="-13"/>
          <w:w w:val="105"/>
        </w:rPr>
        <w:t xml:space="preserve"> </w:t>
      </w:r>
      <w:r>
        <w:rPr>
          <w:w w:val="105"/>
        </w:rPr>
        <w:t>length</w:t>
      </w:r>
      <w:r>
        <w:rPr>
          <w:spacing w:val="-13"/>
          <w:w w:val="105"/>
        </w:rPr>
        <w:t xml:space="preserve"> </w:t>
      </w:r>
      <w:r>
        <w:rPr>
          <w:w w:val="105"/>
        </w:rPr>
        <w:t>refers</w:t>
      </w:r>
      <w:r>
        <w:rPr>
          <w:spacing w:val="-13"/>
          <w:w w:val="105"/>
        </w:rPr>
        <w:t xml:space="preserve"> </w:t>
      </w:r>
      <w:r>
        <w:rPr>
          <w:w w:val="105"/>
        </w:rPr>
        <w:t>to</w:t>
      </w:r>
      <w:r>
        <w:rPr>
          <w:spacing w:val="-13"/>
          <w:w w:val="105"/>
        </w:rPr>
        <w:t xml:space="preserve"> </w:t>
      </w:r>
      <w:r>
        <w:rPr>
          <w:w w:val="105"/>
        </w:rPr>
        <w:t>the</w:t>
      </w:r>
      <w:r>
        <w:rPr>
          <w:spacing w:val="-13"/>
          <w:w w:val="105"/>
        </w:rPr>
        <w:t xml:space="preserve"> </w:t>
      </w:r>
      <w:r>
        <w:rPr>
          <w:w w:val="105"/>
        </w:rPr>
        <w:t>relationship</w:t>
      </w:r>
      <w:r>
        <w:rPr>
          <w:spacing w:val="-13"/>
          <w:w w:val="105"/>
        </w:rPr>
        <w:t xml:space="preserve"> </w:t>
      </w:r>
      <w:r>
        <w:rPr>
          <w:w w:val="105"/>
        </w:rPr>
        <w:t>between</w:t>
      </w:r>
      <w:r>
        <w:rPr>
          <w:spacing w:val="-13"/>
          <w:w w:val="105"/>
        </w:rPr>
        <w:t xml:space="preserve"> </w:t>
      </w:r>
      <w:r>
        <w:rPr>
          <w:w w:val="105"/>
        </w:rPr>
        <w:t>the</w:t>
      </w:r>
      <w:r>
        <w:rPr>
          <w:spacing w:val="-13"/>
          <w:w w:val="105"/>
        </w:rPr>
        <w:t xml:space="preserve"> </w:t>
      </w:r>
      <w:r>
        <w:rPr>
          <w:w w:val="105"/>
        </w:rPr>
        <w:t>focal</w:t>
      </w:r>
      <w:r>
        <w:rPr>
          <w:spacing w:val="-13"/>
          <w:w w:val="105"/>
        </w:rPr>
        <w:t xml:space="preserve"> </w:t>
      </w:r>
      <w:r>
        <w:rPr>
          <w:w w:val="105"/>
        </w:rPr>
        <w:t>plane</w:t>
      </w:r>
      <w:r>
        <w:rPr>
          <w:spacing w:val="-13"/>
          <w:w w:val="105"/>
        </w:rPr>
        <w:t xml:space="preserve"> </w:t>
      </w:r>
      <w:r>
        <w:rPr>
          <w:w w:val="105"/>
        </w:rPr>
        <w:t>and</w:t>
      </w:r>
      <w:r>
        <w:rPr>
          <w:spacing w:val="-13"/>
          <w:w w:val="105"/>
        </w:rPr>
        <w:t xml:space="preserve"> </w:t>
      </w:r>
      <w:r>
        <w:rPr>
          <w:w w:val="105"/>
        </w:rPr>
        <w:t>the</w:t>
      </w:r>
      <w:r>
        <w:rPr>
          <w:spacing w:val="-13"/>
          <w:w w:val="105"/>
        </w:rPr>
        <w:t xml:space="preserve"> </w:t>
      </w:r>
      <w:r>
        <w:rPr>
          <w:w w:val="105"/>
        </w:rPr>
        <w:t>image</w:t>
      </w:r>
      <w:r>
        <w:rPr>
          <w:spacing w:val="-13"/>
          <w:w w:val="105"/>
        </w:rPr>
        <w:t xml:space="preserve"> </w:t>
      </w:r>
      <w:r>
        <w:rPr>
          <w:w w:val="105"/>
        </w:rPr>
        <w:t>sensor</w:t>
      </w:r>
      <w:r>
        <w:rPr>
          <w:spacing w:val="-13"/>
          <w:w w:val="105"/>
        </w:rPr>
        <w:t xml:space="preserve"> </w:t>
      </w:r>
      <w:r>
        <w:rPr>
          <w:w w:val="105"/>
        </w:rPr>
        <w:t>and is typically expressed in millimeters.</w:t>
      </w:r>
      <w:r>
        <w:rPr>
          <w:spacing w:val="40"/>
          <w:w w:val="105"/>
        </w:rPr>
        <w:t xml:space="preserve"> </w:t>
      </w:r>
      <w:r>
        <w:rPr>
          <w:w w:val="105"/>
        </w:rPr>
        <w:t>For our purposes, it is necessary to convert this measurement</w:t>
      </w:r>
      <w:r>
        <w:rPr>
          <w:spacing w:val="-13"/>
          <w:w w:val="105"/>
        </w:rPr>
        <w:t xml:space="preserve"> </w:t>
      </w:r>
      <w:r>
        <w:rPr>
          <w:w w:val="105"/>
        </w:rPr>
        <w:t>to</w:t>
      </w:r>
      <w:r>
        <w:rPr>
          <w:spacing w:val="-12"/>
          <w:w w:val="105"/>
        </w:rPr>
        <w:t xml:space="preserve"> </w:t>
      </w:r>
      <w:r>
        <w:rPr>
          <w:w w:val="105"/>
        </w:rPr>
        <w:t>pixels.</w:t>
      </w:r>
      <w:r>
        <w:rPr>
          <w:spacing w:val="15"/>
          <w:w w:val="105"/>
        </w:rPr>
        <w:t xml:space="preserve"> </w:t>
      </w:r>
      <w:r>
        <w:rPr>
          <w:w w:val="105"/>
        </w:rPr>
        <w:t>Additionally,</w:t>
      </w:r>
      <w:r>
        <w:rPr>
          <w:spacing w:val="-11"/>
          <w:w w:val="105"/>
        </w:rPr>
        <w:t xml:space="preserve"> </w:t>
      </w:r>
      <w:r>
        <w:rPr>
          <w:w w:val="105"/>
        </w:rPr>
        <w:t>most</w:t>
      </w:r>
      <w:r>
        <w:rPr>
          <w:spacing w:val="-12"/>
          <w:w w:val="105"/>
        </w:rPr>
        <w:t xml:space="preserve"> </w:t>
      </w:r>
      <w:r>
        <w:rPr>
          <w:w w:val="105"/>
        </w:rPr>
        <w:t>camera</w:t>
      </w:r>
      <w:r>
        <w:rPr>
          <w:spacing w:val="-13"/>
          <w:w w:val="105"/>
        </w:rPr>
        <w:t xml:space="preserve"> </w:t>
      </w:r>
      <w:r>
        <w:rPr>
          <w:w w:val="105"/>
        </w:rPr>
        <w:t>sensors</w:t>
      </w:r>
      <w:r>
        <w:rPr>
          <w:spacing w:val="-12"/>
          <w:w w:val="105"/>
        </w:rPr>
        <w:t xml:space="preserve"> </w:t>
      </w:r>
      <w:r>
        <w:rPr>
          <w:w w:val="105"/>
        </w:rPr>
        <w:t>are</w:t>
      </w:r>
      <w:r>
        <w:rPr>
          <w:spacing w:val="-12"/>
          <w:w w:val="105"/>
        </w:rPr>
        <w:t xml:space="preserve"> </w:t>
      </w:r>
      <w:r>
        <w:rPr>
          <w:w w:val="105"/>
        </w:rPr>
        <w:t>not</w:t>
      </w:r>
      <w:r>
        <w:rPr>
          <w:spacing w:val="-12"/>
          <w:w w:val="105"/>
        </w:rPr>
        <w:t xml:space="preserve"> </w:t>
      </w:r>
      <w:r>
        <w:rPr>
          <w:w w:val="105"/>
        </w:rPr>
        <w:t>square</w:t>
      </w:r>
      <w:r>
        <w:rPr>
          <w:spacing w:val="-13"/>
          <w:w w:val="105"/>
        </w:rPr>
        <w:t xml:space="preserve"> </w:t>
      </w:r>
      <w:r>
        <w:rPr>
          <w:w w:val="105"/>
        </w:rPr>
        <w:t>and</w:t>
      </w:r>
      <w:r>
        <w:rPr>
          <w:spacing w:val="-12"/>
          <w:w w:val="105"/>
        </w:rPr>
        <w:t xml:space="preserve"> </w:t>
      </w:r>
      <w:r>
        <w:rPr>
          <w:w w:val="105"/>
        </w:rPr>
        <w:t>their</w:t>
      </w:r>
      <w:r>
        <w:rPr>
          <w:spacing w:val="-12"/>
          <w:w w:val="105"/>
        </w:rPr>
        <w:t xml:space="preserve"> </w:t>
      </w:r>
      <w:r>
        <w:rPr>
          <w:spacing w:val="-4"/>
          <w:w w:val="105"/>
        </w:rPr>
        <w:t>ratio</w:t>
      </w:r>
    </w:p>
    <w:p w14:paraId="0775A6FB">
      <w:pPr>
        <w:pStyle w:val="9"/>
        <w:spacing w:line="262" w:lineRule="exact"/>
        <w:ind w:left="141"/>
        <w:jc w:val="both"/>
      </w:pPr>
      <w:r>
        <w:t>(</w:t>
      </w:r>
      <w:r>
        <w:rPr>
          <w:rFonts w:ascii="Times New Roman" w:hAnsi="Times New Roman"/>
          <w:i/>
          <w:sz w:val="24"/>
        </w:rPr>
        <w:t>a</w:t>
      </w:r>
      <w:r>
        <w:t>)</w:t>
      </w:r>
      <w:r>
        <w:rPr>
          <w:spacing w:val="-8"/>
        </w:rPr>
        <w:t xml:space="preserve"> </w:t>
      </w:r>
      <w:r>
        <w:t>can</w:t>
      </w:r>
      <w:r>
        <w:rPr>
          <w:spacing w:val="-7"/>
        </w:rPr>
        <w:t xml:space="preserve"> </w:t>
      </w:r>
      <w:r>
        <w:t>be</w:t>
      </w:r>
      <w:r>
        <w:rPr>
          <w:spacing w:val="-8"/>
        </w:rPr>
        <w:t xml:space="preserve"> </w:t>
      </w:r>
      <w:r>
        <w:t>found</w:t>
      </w:r>
      <w:r>
        <w:rPr>
          <w:spacing w:val="-7"/>
        </w:rPr>
        <w:t xml:space="preserve"> </w:t>
      </w:r>
      <w:r>
        <w:t>in</w:t>
      </w:r>
      <w:r>
        <w:rPr>
          <w:spacing w:val="-8"/>
        </w:rPr>
        <w:t xml:space="preserve"> </w:t>
      </w:r>
      <w:r>
        <w:t>the</w:t>
      </w:r>
      <w:r>
        <w:rPr>
          <w:spacing w:val="-7"/>
        </w:rPr>
        <w:t xml:space="preserve"> </w:t>
      </w:r>
      <w:r>
        <w:t>camera’s</w:t>
      </w:r>
      <w:r>
        <w:rPr>
          <w:spacing w:val="-8"/>
        </w:rPr>
        <w:t xml:space="preserve"> </w:t>
      </w:r>
      <w:r>
        <w:t>specifications,</w:t>
      </w:r>
      <w:r>
        <w:rPr>
          <w:spacing w:val="-5"/>
        </w:rPr>
        <w:t xml:space="preserve"> </w:t>
      </w:r>
      <w:r>
        <w:t>which</w:t>
      </w:r>
      <w:r>
        <w:rPr>
          <w:spacing w:val="-7"/>
        </w:rPr>
        <w:t xml:space="preserve"> </w:t>
      </w:r>
      <w:r>
        <w:t>must</w:t>
      </w:r>
      <w:r>
        <w:rPr>
          <w:spacing w:val="-8"/>
        </w:rPr>
        <w:t xml:space="preserve"> </w:t>
      </w:r>
      <w:r>
        <w:t>be</w:t>
      </w:r>
      <w:r>
        <w:rPr>
          <w:spacing w:val="-7"/>
        </w:rPr>
        <w:t xml:space="preserve"> </w:t>
      </w:r>
      <w:r>
        <w:t>input</w:t>
      </w:r>
      <w:r>
        <w:rPr>
          <w:spacing w:val="-8"/>
        </w:rPr>
        <w:t xml:space="preserve"> </w:t>
      </w:r>
      <w:r>
        <w:t>as</w:t>
      </w:r>
      <w:r>
        <w:rPr>
          <w:spacing w:val="-7"/>
        </w:rPr>
        <w:t xml:space="preserve"> </w:t>
      </w:r>
      <w:r>
        <w:t>an</w:t>
      </w:r>
      <w:r>
        <w:rPr>
          <w:spacing w:val="-8"/>
        </w:rPr>
        <w:t xml:space="preserve"> </w:t>
      </w:r>
      <w:r>
        <w:t>initial</w:t>
      </w:r>
      <w:r>
        <w:rPr>
          <w:spacing w:val="-7"/>
        </w:rPr>
        <w:t xml:space="preserve"> </w:t>
      </w:r>
      <w:r>
        <w:rPr>
          <w:spacing w:val="-2"/>
        </w:rPr>
        <w:t>parameter.</w:t>
      </w:r>
    </w:p>
    <w:p w14:paraId="425ED6CD">
      <w:pPr>
        <w:pStyle w:val="9"/>
        <w:spacing w:before="27" w:line="273" w:lineRule="auto"/>
        <w:ind w:left="141" w:right="139"/>
        <w:jc w:val="both"/>
      </w:pPr>
      <w:r>
        <w:rPr>
          <w:w w:val="105"/>
        </w:rPr>
        <w:t>To</w:t>
      </w:r>
      <w:r>
        <w:rPr>
          <w:spacing w:val="-6"/>
          <w:w w:val="105"/>
        </w:rPr>
        <w:t xml:space="preserve"> </w:t>
      </w:r>
      <w:r>
        <w:rPr>
          <w:w w:val="105"/>
        </w:rPr>
        <w:t>obtain</w:t>
      </w:r>
      <w:r>
        <w:rPr>
          <w:spacing w:val="-6"/>
          <w:w w:val="105"/>
        </w:rPr>
        <w:t xml:space="preserve"> </w:t>
      </w:r>
      <w:r>
        <w:rPr>
          <w:w w:val="105"/>
        </w:rPr>
        <w:t>pixel</w:t>
      </w:r>
      <w:r>
        <w:rPr>
          <w:spacing w:val="-6"/>
          <w:w w:val="105"/>
        </w:rPr>
        <w:t xml:space="preserve"> </w:t>
      </w:r>
      <w:r>
        <w:rPr>
          <w:w w:val="105"/>
        </w:rPr>
        <w:t>measurements,</w:t>
      </w:r>
      <w:r>
        <w:rPr>
          <w:spacing w:val="-3"/>
          <w:w w:val="105"/>
        </w:rPr>
        <w:t xml:space="preserve"> </w:t>
      </w:r>
      <w:r>
        <w:rPr>
          <w:w w:val="105"/>
        </w:rPr>
        <w:t>one</w:t>
      </w:r>
      <w:r>
        <w:rPr>
          <w:spacing w:val="-6"/>
          <w:w w:val="105"/>
        </w:rPr>
        <w:t xml:space="preserve"> </w:t>
      </w:r>
      <w:r>
        <w:rPr>
          <w:w w:val="105"/>
        </w:rPr>
        <w:t>only</w:t>
      </w:r>
      <w:r>
        <w:rPr>
          <w:spacing w:val="-6"/>
          <w:w w:val="105"/>
        </w:rPr>
        <w:t xml:space="preserve"> </w:t>
      </w:r>
      <w:r>
        <w:rPr>
          <w:w w:val="105"/>
        </w:rPr>
        <w:t>needs</w:t>
      </w:r>
      <w:r>
        <w:rPr>
          <w:spacing w:val="-6"/>
          <w:w w:val="105"/>
        </w:rPr>
        <w:t xml:space="preserve"> </w:t>
      </w:r>
      <w:r>
        <w:rPr>
          <w:w w:val="105"/>
        </w:rPr>
        <w:t>to</w:t>
      </w:r>
      <w:r>
        <w:rPr>
          <w:spacing w:val="-6"/>
          <w:w w:val="105"/>
        </w:rPr>
        <w:t xml:space="preserve"> </w:t>
      </w:r>
      <w:r>
        <w:rPr>
          <w:w w:val="105"/>
        </w:rPr>
        <w:t>consider</w:t>
      </w:r>
      <w:r>
        <w:rPr>
          <w:spacing w:val="-6"/>
          <w:w w:val="105"/>
        </w:rPr>
        <w:t xml:space="preserve"> </w:t>
      </w:r>
      <w:r>
        <w:rPr>
          <w:w w:val="105"/>
        </w:rPr>
        <w:t>the</w:t>
      </w:r>
      <w:r>
        <w:rPr>
          <w:spacing w:val="-6"/>
          <w:w w:val="105"/>
        </w:rPr>
        <w:t xml:space="preserve"> </w:t>
      </w:r>
      <w:r>
        <w:rPr>
          <w:w w:val="105"/>
        </w:rPr>
        <w:t>ratio</w:t>
      </w:r>
      <w:r>
        <w:rPr>
          <w:spacing w:val="-6"/>
          <w:w w:val="105"/>
        </w:rPr>
        <w:t xml:space="preserve"> </w:t>
      </w:r>
      <w:r>
        <w:rPr>
          <w:w w:val="105"/>
        </w:rPr>
        <w:t>between</w:t>
      </w:r>
      <w:r>
        <w:rPr>
          <w:spacing w:val="-6"/>
          <w:w w:val="105"/>
        </w:rPr>
        <w:t xml:space="preserve"> </w:t>
      </w:r>
      <w:r>
        <w:rPr>
          <w:w w:val="105"/>
        </w:rPr>
        <w:t>the</w:t>
      </w:r>
      <w:r>
        <w:rPr>
          <w:spacing w:val="-6"/>
          <w:w w:val="105"/>
        </w:rPr>
        <w:t xml:space="preserve"> </w:t>
      </w:r>
      <w:r>
        <w:rPr>
          <w:w w:val="105"/>
        </w:rPr>
        <w:t>size</w:t>
      </w:r>
      <w:r>
        <w:rPr>
          <w:spacing w:val="-6"/>
          <w:w w:val="105"/>
        </w:rPr>
        <w:t xml:space="preserve"> </w:t>
      </w:r>
      <w:r>
        <w:rPr>
          <w:w w:val="105"/>
        </w:rPr>
        <w:t>of the</w:t>
      </w:r>
      <w:r>
        <w:rPr>
          <w:spacing w:val="-9"/>
          <w:w w:val="105"/>
        </w:rPr>
        <w:t xml:space="preserve"> </w:t>
      </w:r>
      <w:r>
        <w:rPr>
          <w:w w:val="105"/>
        </w:rPr>
        <w:t>sensor</w:t>
      </w:r>
      <w:r>
        <w:rPr>
          <w:spacing w:val="-9"/>
          <w:w w:val="105"/>
        </w:rPr>
        <w:t xml:space="preserve"> </w:t>
      </w:r>
      <w:r>
        <w:rPr>
          <w:w w:val="105"/>
        </w:rPr>
        <w:t>and</w:t>
      </w:r>
      <w:r>
        <w:rPr>
          <w:spacing w:val="-9"/>
          <w:w w:val="105"/>
        </w:rPr>
        <w:t xml:space="preserve"> </w:t>
      </w:r>
      <w:r>
        <w:rPr>
          <w:w w:val="105"/>
        </w:rPr>
        <w:t>the</w:t>
      </w:r>
      <w:r>
        <w:rPr>
          <w:spacing w:val="-9"/>
          <w:w w:val="105"/>
        </w:rPr>
        <w:t xml:space="preserve"> </w:t>
      </w:r>
      <w:r>
        <w:rPr>
          <w:w w:val="105"/>
        </w:rPr>
        <w:t>image</w:t>
      </w:r>
      <w:r>
        <w:rPr>
          <w:spacing w:val="-9"/>
          <w:w w:val="105"/>
        </w:rPr>
        <w:t xml:space="preserve"> </w:t>
      </w:r>
      <w:r>
        <w:rPr>
          <w:w w:val="105"/>
        </w:rPr>
        <w:t>resolution,</w:t>
      </w:r>
      <w:r>
        <w:rPr>
          <w:spacing w:val="-9"/>
          <w:w w:val="105"/>
        </w:rPr>
        <w:t xml:space="preserve"> </w:t>
      </w:r>
      <w:r>
        <w:rPr>
          <w:w w:val="105"/>
        </w:rPr>
        <w:t>which</w:t>
      </w:r>
      <w:r>
        <w:rPr>
          <w:spacing w:val="-9"/>
          <w:w w:val="105"/>
        </w:rPr>
        <w:t xml:space="preserve"> </w:t>
      </w:r>
      <w:r>
        <w:rPr>
          <w:w w:val="105"/>
        </w:rPr>
        <w:t>yields</w:t>
      </w:r>
      <w:r>
        <w:rPr>
          <w:spacing w:val="-9"/>
          <w:w w:val="105"/>
        </w:rPr>
        <w:t xml:space="preserve"> </w:t>
      </w:r>
      <w:r>
        <w:rPr>
          <w:w w:val="105"/>
        </w:rPr>
        <w:t>the</w:t>
      </w:r>
      <w:r>
        <w:rPr>
          <w:spacing w:val="-9"/>
          <w:w w:val="105"/>
        </w:rPr>
        <w:t xml:space="preserve"> </w:t>
      </w:r>
      <w:r>
        <w:rPr>
          <w:w w:val="105"/>
        </w:rPr>
        <w:t>two</w:t>
      </w:r>
      <w:r>
        <w:rPr>
          <w:spacing w:val="-9"/>
          <w:w w:val="105"/>
        </w:rPr>
        <w:t xml:space="preserve"> </w:t>
      </w:r>
      <w:r>
        <w:rPr>
          <w:w w:val="105"/>
        </w:rPr>
        <w:t>focal</w:t>
      </w:r>
      <w:r>
        <w:rPr>
          <w:spacing w:val="-9"/>
          <w:w w:val="105"/>
        </w:rPr>
        <w:t xml:space="preserve"> </w:t>
      </w:r>
      <w:r>
        <w:rPr>
          <w:w w:val="105"/>
        </w:rPr>
        <w:t>lengths</w:t>
      </w:r>
      <w:r>
        <w:rPr>
          <w:spacing w:val="-9"/>
          <w:w w:val="105"/>
        </w:rPr>
        <w:t xml:space="preserve"> </w:t>
      </w:r>
      <w:r>
        <w:fldChar w:fldCharType="begin"/>
      </w:r>
      <w:r>
        <w:instrText xml:space="preserve"> HYPERLINK \l "_bookmark59" </w:instrText>
      </w:r>
      <w:r>
        <w:fldChar w:fldCharType="separate"/>
      </w:r>
      <w:r>
        <w:rPr>
          <w:color w:val="0000FF"/>
          <w:w w:val="105"/>
        </w:rPr>
        <w:t>2.3</w:t>
      </w:r>
      <w:r>
        <w:rPr>
          <w:color w:val="0000FF"/>
          <w:w w:val="105"/>
        </w:rPr>
        <w:fldChar w:fldCharType="end"/>
      </w:r>
      <w:r>
        <w:rPr>
          <w:color w:val="0000FF"/>
          <w:spacing w:val="-9"/>
          <w:w w:val="105"/>
        </w:rPr>
        <w:t xml:space="preserve"> </w:t>
      </w:r>
      <w:r>
        <w:rPr>
          <w:w w:val="105"/>
        </w:rPr>
        <w:t>and</w:t>
      </w:r>
      <w:r>
        <w:rPr>
          <w:spacing w:val="-9"/>
          <w:w w:val="105"/>
        </w:rPr>
        <w:t xml:space="preserve"> </w:t>
      </w:r>
      <w:r>
        <w:fldChar w:fldCharType="begin"/>
      </w:r>
      <w:r>
        <w:instrText xml:space="preserve"> HYPERLINK \l "_bookmark60" </w:instrText>
      </w:r>
      <w:r>
        <w:fldChar w:fldCharType="separate"/>
      </w:r>
      <w:r>
        <w:rPr>
          <w:color w:val="0000FF"/>
          <w:w w:val="105"/>
        </w:rPr>
        <w:t>2.4</w:t>
      </w:r>
      <w:r>
        <w:rPr>
          <w:color w:val="0000FF"/>
          <w:w w:val="105"/>
        </w:rPr>
        <w:fldChar w:fldCharType="end"/>
      </w:r>
      <w:r>
        <w:rPr>
          <w:w w:val="105"/>
        </w:rPr>
        <w:t>.</w:t>
      </w:r>
    </w:p>
    <w:p w14:paraId="6B475E59">
      <w:pPr>
        <w:pStyle w:val="9"/>
        <w:spacing w:before="3"/>
        <w:rPr>
          <w:sz w:val="16"/>
        </w:rPr>
      </w:pPr>
    </w:p>
    <w:p w14:paraId="2B7FE29D">
      <w:pPr>
        <w:pStyle w:val="9"/>
        <w:spacing w:after="0"/>
        <w:rPr>
          <w:sz w:val="16"/>
        </w:rPr>
        <w:sectPr>
          <w:pgSz w:w="11910" w:h="16840"/>
          <w:pgMar w:top="600" w:right="1559" w:bottom="280" w:left="1559" w:header="720" w:footer="720" w:gutter="0"/>
          <w:cols w:space="720" w:num="1"/>
        </w:sectPr>
      </w:pPr>
    </w:p>
    <w:p w14:paraId="666DE3AA">
      <w:pPr>
        <w:tabs>
          <w:tab w:val="left" w:pos="3564"/>
        </w:tabs>
        <w:spacing w:before="97" w:line="148" w:lineRule="auto"/>
        <w:ind w:left="2983" w:right="0" w:hanging="479"/>
        <w:jc w:val="left"/>
        <w:rPr>
          <w:rFonts w:ascii="Lucida Sans Unicode"/>
          <w:sz w:val="24"/>
        </w:rPr>
      </w:pPr>
      <w:r>
        <w:rPr>
          <w:rFonts w:ascii="Lucida Sans Unicode"/>
          <w:sz w:val="24"/>
        </w:rPr>
        <mc:AlternateContent>
          <mc:Choice Requires="wps">
            <w:drawing>
              <wp:anchor distT="0" distB="0" distL="0" distR="0" simplePos="0" relativeHeight="251763712" behindDoc="1" locked="0" layoutInCell="1" allowOverlap="1">
                <wp:simplePos x="0" y="0"/>
                <wp:positionH relativeFrom="page">
                  <wp:posOffset>2884170</wp:posOffset>
                </wp:positionH>
                <wp:positionV relativeFrom="paragraph">
                  <wp:posOffset>268605</wp:posOffset>
                </wp:positionV>
                <wp:extent cx="1083310" cy="1270"/>
                <wp:effectExtent l="0" t="0" r="0" b="0"/>
                <wp:wrapNone/>
                <wp:docPr id="68" name="Graphic 68"/>
                <wp:cNvGraphicFramePr/>
                <a:graphic xmlns:a="http://schemas.openxmlformats.org/drawingml/2006/main">
                  <a:graphicData uri="http://schemas.microsoft.com/office/word/2010/wordprocessingShape">
                    <wps:wsp>
                      <wps:cNvSpPr/>
                      <wps:spPr>
                        <a:xfrm>
                          <a:off x="0" y="0"/>
                          <a:ext cx="1083310" cy="1270"/>
                        </a:xfrm>
                        <a:custGeom>
                          <a:avLst/>
                          <a:gdLst/>
                          <a:ahLst/>
                          <a:cxnLst/>
                          <a:rect l="l" t="t" r="r" b="b"/>
                          <a:pathLst>
                            <a:path w="1083310">
                              <a:moveTo>
                                <a:pt x="0" y="0"/>
                              </a:moveTo>
                              <a:lnTo>
                                <a:pt x="1083144" y="0"/>
                              </a:lnTo>
                            </a:path>
                          </a:pathLst>
                        </a:custGeom>
                        <a:ln w="6070">
                          <a:solidFill>
                            <a:srgbClr val="000000"/>
                          </a:solidFill>
                          <a:prstDash val="solid"/>
                        </a:ln>
                      </wps:spPr>
                      <wps:bodyPr wrap="square" lIns="0" tIns="0" rIns="0" bIns="0" rtlCol="0">
                        <a:noAutofit/>
                      </wps:bodyPr>
                    </wps:wsp>
                  </a:graphicData>
                </a:graphic>
              </wp:anchor>
            </w:drawing>
          </mc:Choice>
          <mc:Fallback>
            <w:pict>
              <v:shape id="Graphic 68" o:spid="_x0000_s1026" o:spt="100" style="position:absolute;left:0pt;margin-left:227.1pt;margin-top:21.15pt;height:0.1pt;width:85.3pt;mso-position-horizontal-relative:page;z-index:-251552768;mso-width-relative:page;mso-height-relative:page;" filled="f" stroked="t" coordsize="1083310,1" o:gfxdata="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GqcYa/WAAAACQEAAA8AAAAAAAAA&#10;AQAgAAAAIgAAAGRycy9kb3ducmV2LnhtbFBLAQIUABQAAAAIAIdO4kAAergYEwIAAHwEAAAOAAAA&#10;AAAAAAEAIAAAACUBAABkcnMvZTJvRG9jLnhtbFBLBQYAAAAABgAGAFkBAACqBQAAAAA=&#10;" path="m0,0l1083144,0e">
                <v:fill on="f" focussize="0,0"/>
                <v:stroke weight="0.477952755905512pt" color="#000000" joinstyle="round"/>
                <v:imagedata o:title=""/>
                <o:lock v:ext="edit" aspectratio="f"/>
                <v:textbox inset="0mm,0mm,0mm,0mm"/>
              </v:shape>
            </w:pict>
          </mc:Fallback>
        </mc:AlternateContent>
      </w:r>
      <w:bookmarkStart w:id="76" w:name="_bookmark59"/>
      <w:bookmarkEnd w:id="76"/>
      <w:r>
        <w:rPr>
          <w:rFonts w:ascii="Times New Roman"/>
          <w:i/>
          <w:position w:val="-15"/>
          <w:sz w:val="24"/>
        </w:rPr>
        <w:t>f</w:t>
      </w:r>
      <w:r>
        <w:rPr>
          <w:rFonts w:ascii="Times New Roman"/>
          <w:i/>
          <w:position w:val="-19"/>
          <w:sz w:val="18"/>
        </w:rPr>
        <w:t xml:space="preserve">x </w:t>
      </w:r>
      <w:r>
        <w:rPr>
          <w:rFonts w:ascii="Lucida Sans Unicode"/>
          <w:position w:val="-15"/>
          <w:sz w:val="24"/>
        </w:rPr>
        <w:t>=</w:t>
      </w:r>
      <w:r>
        <w:rPr>
          <w:rFonts w:ascii="Lucida Sans Unicode"/>
          <w:position w:val="-15"/>
          <w:sz w:val="24"/>
        </w:rPr>
        <w:tab/>
      </w:r>
      <w:r>
        <w:rPr>
          <w:rFonts w:ascii="Lucida Sans Unicode"/>
          <w:position w:val="-15"/>
          <w:sz w:val="24"/>
        </w:rPr>
        <w:tab/>
      </w:r>
      <w:r>
        <w:rPr>
          <w:rFonts w:ascii="Times New Roman"/>
          <w:i/>
          <w:sz w:val="24"/>
        </w:rPr>
        <w:t>f</w:t>
      </w:r>
      <w:r>
        <w:rPr>
          <w:rFonts w:ascii="Times New Roman"/>
          <w:i/>
          <w:spacing w:val="-26"/>
          <w:sz w:val="24"/>
        </w:rPr>
        <w:t xml:space="preserve"> </w:t>
      </w:r>
      <w:r>
        <w:rPr>
          <w:rFonts w:ascii="Lucida Sans Unicode"/>
          <w:sz w:val="24"/>
        </w:rPr>
        <w:t>[</w:t>
      </w:r>
      <w:r>
        <w:rPr>
          <w:rFonts w:ascii="Times New Roman"/>
          <w:i/>
          <w:sz w:val="24"/>
        </w:rPr>
        <w:t>mm</w:t>
      </w:r>
      <w:r>
        <w:rPr>
          <w:rFonts w:ascii="Lucida Sans Unicode"/>
          <w:sz w:val="24"/>
        </w:rPr>
        <w:t xml:space="preserve">] </w:t>
      </w:r>
      <w:r>
        <w:rPr>
          <w:rFonts w:ascii="Times New Roman"/>
          <w:i/>
          <w:spacing w:val="-2"/>
          <w:sz w:val="24"/>
        </w:rPr>
        <w:t>sensorWidth</w:t>
      </w:r>
      <w:r>
        <w:rPr>
          <w:rFonts w:ascii="Lucida Sans Unicode"/>
          <w:spacing w:val="-2"/>
          <w:sz w:val="24"/>
        </w:rPr>
        <w:t>[</w:t>
      </w:r>
      <w:r>
        <w:rPr>
          <w:rFonts w:ascii="Times New Roman"/>
          <w:i/>
          <w:spacing w:val="-2"/>
          <w:sz w:val="24"/>
        </w:rPr>
        <w:t>mm</w:t>
      </w:r>
      <w:r>
        <w:rPr>
          <w:rFonts w:ascii="Lucida Sans Unicode"/>
          <w:spacing w:val="-2"/>
          <w:sz w:val="24"/>
        </w:rPr>
        <w:t>]</w:t>
      </w:r>
    </w:p>
    <w:p w14:paraId="5CD1AEBC">
      <w:pPr>
        <w:tabs>
          <w:tab w:val="left" w:pos="3474"/>
        </w:tabs>
        <w:spacing w:before="220"/>
        <w:ind w:left="19" w:right="0" w:firstLine="0"/>
        <w:jc w:val="left"/>
        <w:rPr>
          <w:sz w:val="21"/>
        </w:rPr>
      </w:pPr>
      <w:r>
        <w:br w:type="column"/>
      </w:r>
      <w:r>
        <w:rPr>
          <w:rFonts w:ascii="Times New Roman"/>
          <w:i/>
          <w:spacing w:val="-2"/>
          <w:sz w:val="24"/>
        </w:rPr>
        <w:t>f</w:t>
      </w:r>
      <w:r>
        <w:rPr>
          <w:rFonts w:ascii="Times New Roman"/>
          <w:i/>
          <w:spacing w:val="-25"/>
          <w:sz w:val="24"/>
        </w:rPr>
        <w:t xml:space="preserve"> </w:t>
      </w:r>
      <w:r>
        <w:rPr>
          <w:rFonts w:ascii="Times New Roman"/>
          <w:i/>
          <w:spacing w:val="-2"/>
          <w:sz w:val="24"/>
        </w:rPr>
        <w:t>rameWidth</w:t>
      </w:r>
      <w:r>
        <w:rPr>
          <w:rFonts w:ascii="Lucida Sans Unicode"/>
          <w:spacing w:val="-2"/>
          <w:sz w:val="24"/>
        </w:rPr>
        <w:t>[</w:t>
      </w:r>
      <w:r>
        <w:rPr>
          <w:rFonts w:ascii="Times New Roman"/>
          <w:i/>
          <w:spacing w:val="-2"/>
          <w:sz w:val="24"/>
        </w:rPr>
        <w:t>px</w:t>
      </w:r>
      <w:r>
        <w:rPr>
          <w:rFonts w:ascii="Lucida Sans Unicode"/>
          <w:spacing w:val="-2"/>
          <w:sz w:val="24"/>
        </w:rPr>
        <w:t>]</w:t>
      </w:r>
      <w:r>
        <w:rPr>
          <w:rFonts w:ascii="Lucida Sans Unicode"/>
          <w:sz w:val="24"/>
        </w:rPr>
        <w:tab/>
      </w:r>
      <w:r>
        <w:rPr>
          <w:spacing w:val="-2"/>
          <w:sz w:val="21"/>
        </w:rPr>
        <w:t>(2.3)</w:t>
      </w:r>
    </w:p>
    <w:p w14:paraId="48BA571F">
      <w:pPr>
        <w:spacing w:after="0"/>
        <w:jc w:val="left"/>
        <w:rPr>
          <w:sz w:val="21"/>
        </w:rPr>
        <w:sectPr>
          <w:type w:val="continuous"/>
          <w:pgSz w:w="11910" w:h="16840"/>
          <w:pgMar w:top="1400" w:right="1559" w:bottom="280" w:left="1559" w:header="720" w:footer="720" w:gutter="0"/>
          <w:cols w:equalWidth="0" w:num="2">
            <w:col w:w="4690" w:space="40"/>
            <w:col w:w="4062"/>
          </w:cols>
        </w:sectPr>
      </w:pPr>
    </w:p>
    <w:p w14:paraId="6C16B869">
      <w:pPr>
        <w:pStyle w:val="9"/>
        <w:spacing w:before="4"/>
        <w:rPr>
          <w:sz w:val="14"/>
        </w:rPr>
      </w:pPr>
    </w:p>
    <w:p w14:paraId="5BBD6582">
      <w:pPr>
        <w:pStyle w:val="9"/>
        <w:spacing w:after="0"/>
        <w:rPr>
          <w:sz w:val="14"/>
        </w:rPr>
        <w:sectPr>
          <w:type w:val="continuous"/>
          <w:pgSz w:w="11910" w:h="16840"/>
          <w:pgMar w:top="1400" w:right="1559" w:bottom="280" w:left="1559" w:header="720" w:footer="720" w:gutter="0"/>
          <w:cols w:space="720" w:num="1"/>
        </w:sectPr>
      </w:pPr>
    </w:p>
    <w:p w14:paraId="33741066">
      <w:pPr>
        <w:tabs>
          <w:tab w:val="left" w:pos="3219"/>
        </w:tabs>
        <w:spacing w:before="97" w:line="148" w:lineRule="auto"/>
        <w:ind w:left="2633" w:right="0" w:hanging="478"/>
        <w:jc w:val="left"/>
        <w:rPr>
          <w:rFonts w:ascii="Lucida Sans Unicode"/>
          <w:sz w:val="24"/>
        </w:rPr>
      </w:pPr>
      <w:r>
        <w:rPr>
          <w:rFonts w:ascii="Lucida Sans Unicode"/>
          <w:sz w:val="24"/>
        </w:rPr>
        <mc:AlternateContent>
          <mc:Choice Requires="wps">
            <w:drawing>
              <wp:anchor distT="0" distB="0" distL="0" distR="0" simplePos="0" relativeHeight="251763712" behindDoc="1" locked="0" layoutInCell="1" allowOverlap="1">
                <wp:simplePos x="0" y="0"/>
                <wp:positionH relativeFrom="page">
                  <wp:posOffset>2661920</wp:posOffset>
                </wp:positionH>
                <wp:positionV relativeFrom="paragraph">
                  <wp:posOffset>268605</wp:posOffset>
                </wp:positionV>
                <wp:extent cx="1089660" cy="1270"/>
                <wp:effectExtent l="0" t="0" r="0" b="0"/>
                <wp:wrapNone/>
                <wp:docPr id="69" name="Graphic 69"/>
                <wp:cNvGraphicFramePr/>
                <a:graphic xmlns:a="http://schemas.openxmlformats.org/drawingml/2006/main">
                  <a:graphicData uri="http://schemas.microsoft.com/office/word/2010/wordprocessingShape">
                    <wps:wsp>
                      <wps:cNvSpPr/>
                      <wps:spPr>
                        <a:xfrm>
                          <a:off x="0" y="0"/>
                          <a:ext cx="1089660" cy="1270"/>
                        </a:xfrm>
                        <a:custGeom>
                          <a:avLst/>
                          <a:gdLst/>
                          <a:ahLst/>
                          <a:cxnLst/>
                          <a:rect l="l" t="t" r="r" b="b"/>
                          <a:pathLst>
                            <a:path w="1089660">
                              <a:moveTo>
                                <a:pt x="0" y="0"/>
                              </a:moveTo>
                              <a:lnTo>
                                <a:pt x="1089367" y="0"/>
                              </a:lnTo>
                            </a:path>
                          </a:pathLst>
                        </a:custGeom>
                        <a:ln w="6070">
                          <a:solidFill>
                            <a:srgbClr val="000000"/>
                          </a:solidFill>
                          <a:prstDash val="solid"/>
                        </a:ln>
                      </wps:spPr>
                      <wps:bodyPr wrap="square" lIns="0" tIns="0" rIns="0" bIns="0" rtlCol="0">
                        <a:noAutofit/>
                      </wps:bodyPr>
                    </wps:wsp>
                  </a:graphicData>
                </a:graphic>
              </wp:anchor>
            </w:drawing>
          </mc:Choice>
          <mc:Fallback>
            <w:pict>
              <v:shape id="Graphic 69" o:spid="_x0000_s1026" o:spt="100" style="position:absolute;left:0pt;margin-left:209.6pt;margin-top:21.15pt;height:0.1pt;width:85.8pt;mso-position-horizontal-relative:page;z-index:-251552768;mso-width-relative:page;mso-height-relative:page;" filled="f" stroked="t" coordsize="1089660,1" o:gfxdata="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NE+IB2QAAAAkBAAAPAAAA&#10;AAAAAAEAIAAAACIAAABkcnMvZG93bnJldi54bWxQSwECFAAUAAAACACHTuJAlVhkdhQCAAB8BAAA&#10;DgAAAAAAAAABACAAAAAoAQAAZHJzL2Uyb0RvYy54bWxQSwUGAAAAAAYABgBZAQAArgUAAAAA&#10;" path="m0,0l1089367,0e">
                <v:fill on="f" focussize="0,0"/>
                <v:stroke weight="0.477952755905512pt" color="#000000" joinstyle="round"/>
                <v:imagedata o:title=""/>
                <o:lock v:ext="edit" aspectratio="f"/>
                <v:textbox inset="0mm,0mm,0mm,0mm"/>
              </v:shape>
            </w:pict>
          </mc:Fallback>
        </mc:AlternateContent>
      </w:r>
      <w:bookmarkStart w:id="77" w:name="_bookmark60"/>
      <w:bookmarkEnd w:id="77"/>
      <w:r>
        <w:rPr>
          <w:rFonts w:ascii="Times New Roman"/>
          <w:i/>
          <w:position w:val="-15"/>
          <w:sz w:val="24"/>
        </w:rPr>
        <w:t>f</w:t>
      </w:r>
      <w:r>
        <w:rPr>
          <w:rFonts w:ascii="Times New Roman"/>
          <w:i/>
          <w:position w:val="-19"/>
          <w:sz w:val="18"/>
        </w:rPr>
        <w:t xml:space="preserve">y </w:t>
      </w:r>
      <w:r>
        <w:rPr>
          <w:rFonts w:ascii="Lucida Sans Unicode"/>
          <w:position w:val="-15"/>
          <w:sz w:val="24"/>
        </w:rPr>
        <w:t>=</w:t>
      </w:r>
      <w:r>
        <w:rPr>
          <w:rFonts w:ascii="Lucida Sans Unicode"/>
          <w:position w:val="-15"/>
          <w:sz w:val="24"/>
        </w:rPr>
        <w:tab/>
      </w:r>
      <w:r>
        <w:rPr>
          <w:rFonts w:ascii="Lucida Sans Unicode"/>
          <w:position w:val="-15"/>
          <w:sz w:val="24"/>
        </w:rPr>
        <w:tab/>
      </w:r>
      <w:r>
        <w:rPr>
          <w:rFonts w:ascii="Times New Roman"/>
          <w:i/>
          <w:sz w:val="24"/>
        </w:rPr>
        <w:t>f</w:t>
      </w:r>
      <w:r>
        <w:rPr>
          <w:rFonts w:ascii="Times New Roman"/>
          <w:i/>
          <w:spacing w:val="-26"/>
          <w:sz w:val="24"/>
        </w:rPr>
        <w:t xml:space="preserve"> </w:t>
      </w:r>
      <w:r>
        <w:rPr>
          <w:rFonts w:ascii="Lucida Sans Unicode"/>
          <w:sz w:val="24"/>
        </w:rPr>
        <w:t>[</w:t>
      </w:r>
      <w:r>
        <w:rPr>
          <w:rFonts w:ascii="Times New Roman"/>
          <w:i/>
          <w:sz w:val="24"/>
        </w:rPr>
        <w:t>mm</w:t>
      </w:r>
      <w:r>
        <w:rPr>
          <w:rFonts w:ascii="Lucida Sans Unicode"/>
          <w:sz w:val="24"/>
        </w:rPr>
        <w:t xml:space="preserve">] </w:t>
      </w:r>
      <w:r>
        <w:rPr>
          <w:rFonts w:ascii="Times New Roman"/>
          <w:i/>
          <w:spacing w:val="-2"/>
          <w:sz w:val="24"/>
        </w:rPr>
        <w:t>sensorheight</w:t>
      </w:r>
      <w:r>
        <w:rPr>
          <w:rFonts w:ascii="Lucida Sans Unicode"/>
          <w:spacing w:val="-2"/>
          <w:sz w:val="24"/>
        </w:rPr>
        <w:t>[</w:t>
      </w:r>
      <w:r>
        <w:rPr>
          <w:rFonts w:ascii="Times New Roman"/>
          <w:i/>
          <w:spacing w:val="-2"/>
          <w:sz w:val="24"/>
        </w:rPr>
        <w:t>mm</w:t>
      </w:r>
      <w:r>
        <w:rPr>
          <w:rFonts w:ascii="Lucida Sans Unicode"/>
          <w:spacing w:val="-2"/>
          <w:sz w:val="24"/>
        </w:rPr>
        <w:t>]</w:t>
      </w:r>
    </w:p>
    <w:p w14:paraId="2339EB02">
      <w:pPr>
        <w:tabs>
          <w:tab w:val="left" w:pos="3814"/>
        </w:tabs>
        <w:spacing w:before="219"/>
        <w:ind w:left="19" w:right="0" w:firstLine="0"/>
        <w:jc w:val="left"/>
        <w:rPr>
          <w:sz w:val="21"/>
        </w:rPr>
      </w:pPr>
      <w:r>
        <w:br w:type="column"/>
      </w:r>
      <w:r>
        <w:rPr>
          <w:rFonts w:ascii="Times New Roman"/>
          <w:i/>
          <w:sz w:val="24"/>
        </w:rPr>
        <w:t>f</w:t>
      </w:r>
      <w:r>
        <w:rPr>
          <w:rFonts w:ascii="Times New Roman"/>
          <w:i/>
          <w:spacing w:val="-26"/>
          <w:sz w:val="24"/>
        </w:rPr>
        <w:t xml:space="preserve"> </w:t>
      </w:r>
      <w:r>
        <w:rPr>
          <w:rFonts w:ascii="Times New Roman"/>
          <w:i/>
          <w:sz w:val="24"/>
        </w:rPr>
        <w:t>rameHeight</w:t>
      </w:r>
      <w:r>
        <w:rPr>
          <w:rFonts w:ascii="Lucida Sans Unicode"/>
          <w:sz w:val="24"/>
        </w:rPr>
        <w:t>[</w:t>
      </w:r>
      <w:r>
        <w:rPr>
          <w:rFonts w:ascii="Times New Roman"/>
          <w:i/>
          <w:sz w:val="24"/>
        </w:rPr>
        <w:t>px</w:t>
      </w:r>
      <w:r>
        <w:rPr>
          <w:rFonts w:ascii="Lucida Sans Unicode"/>
          <w:sz w:val="24"/>
        </w:rPr>
        <w:t>]</w:t>
      </w:r>
      <w:r>
        <w:rPr>
          <w:rFonts w:ascii="Lucida Sans Unicode"/>
          <w:spacing w:val="-23"/>
          <w:sz w:val="24"/>
        </w:rPr>
        <w:t xml:space="preserve"> </w:t>
      </w:r>
      <w:r>
        <w:rPr>
          <w:rFonts w:ascii="Lucida Sans Unicode"/>
          <w:sz w:val="24"/>
        </w:rPr>
        <w:t>=</w:t>
      </w:r>
      <w:r>
        <w:rPr>
          <w:rFonts w:ascii="Lucida Sans Unicode"/>
          <w:spacing w:val="11"/>
          <w:sz w:val="24"/>
        </w:rPr>
        <w:t xml:space="preserve"> </w:t>
      </w:r>
      <w:r>
        <w:rPr>
          <w:rFonts w:ascii="Times New Roman"/>
          <w:i/>
          <w:spacing w:val="-5"/>
          <w:sz w:val="24"/>
        </w:rPr>
        <w:t>f</w:t>
      </w:r>
      <w:r>
        <w:rPr>
          <w:rFonts w:ascii="Times New Roman"/>
          <w:i/>
          <w:spacing w:val="-5"/>
          <w:sz w:val="24"/>
          <w:vertAlign w:val="subscript"/>
        </w:rPr>
        <w:t>x</w:t>
      </w:r>
      <w:r>
        <w:rPr>
          <w:rFonts w:ascii="Times New Roman"/>
          <w:i/>
          <w:spacing w:val="-5"/>
          <w:sz w:val="24"/>
          <w:vertAlign w:val="baseline"/>
        </w:rPr>
        <w:t>a</w:t>
      </w:r>
      <w:r>
        <w:rPr>
          <w:rFonts w:ascii="Times New Roman"/>
          <w:i/>
          <w:sz w:val="24"/>
          <w:vertAlign w:val="baseline"/>
        </w:rPr>
        <w:tab/>
      </w:r>
      <w:r>
        <w:rPr>
          <w:spacing w:val="-2"/>
          <w:sz w:val="21"/>
          <w:vertAlign w:val="baseline"/>
        </w:rPr>
        <w:t>(2.4)</w:t>
      </w:r>
    </w:p>
    <w:p w14:paraId="3A5BC8B0">
      <w:pPr>
        <w:spacing w:after="0"/>
        <w:jc w:val="left"/>
        <w:rPr>
          <w:sz w:val="21"/>
        </w:rPr>
        <w:sectPr>
          <w:type w:val="continuous"/>
          <w:pgSz w:w="11910" w:h="16840"/>
          <w:pgMar w:top="1400" w:right="1559" w:bottom="280" w:left="1559" w:header="720" w:footer="720" w:gutter="0"/>
          <w:cols w:equalWidth="0" w:num="2">
            <w:col w:w="4349" w:space="40"/>
            <w:col w:w="4403"/>
          </w:cols>
        </w:sectPr>
      </w:pPr>
    </w:p>
    <w:p w14:paraId="68BF7A3E">
      <w:pPr>
        <w:pStyle w:val="9"/>
        <w:spacing w:before="196" w:line="273" w:lineRule="auto"/>
        <w:ind w:left="141" w:right="139"/>
        <w:jc w:val="both"/>
      </w:pPr>
      <w:r>
        <w:rPr>
          <w:w w:val="105"/>
        </w:rPr>
        <w:t>The camera attitude refers to its roll, pitch, and yaw.</w:t>
      </w:r>
      <w:r>
        <w:rPr>
          <w:spacing w:val="40"/>
          <w:w w:val="105"/>
        </w:rPr>
        <w:t xml:space="preserve"> </w:t>
      </w:r>
      <w:r>
        <w:rPr>
          <w:w w:val="105"/>
        </w:rPr>
        <w:t>Drones often feature a gimbal- mounted</w:t>
      </w:r>
      <w:r>
        <w:rPr>
          <w:spacing w:val="-14"/>
          <w:w w:val="105"/>
        </w:rPr>
        <w:t xml:space="preserve"> </w:t>
      </w:r>
      <w:r>
        <w:rPr>
          <w:w w:val="105"/>
        </w:rPr>
        <w:t>camera,</w:t>
      </w:r>
      <w:r>
        <w:rPr>
          <w:spacing w:val="-12"/>
          <w:w w:val="105"/>
        </w:rPr>
        <w:t xml:space="preserve"> </w:t>
      </w:r>
      <w:r>
        <w:rPr>
          <w:w w:val="105"/>
        </w:rPr>
        <w:t>so</w:t>
      </w:r>
      <w:r>
        <w:rPr>
          <w:spacing w:val="-14"/>
          <w:w w:val="105"/>
        </w:rPr>
        <w:t xml:space="preserve"> </w:t>
      </w:r>
      <w:r>
        <w:rPr>
          <w:w w:val="105"/>
        </w:rPr>
        <w:t>the</w:t>
      </w:r>
      <w:r>
        <w:rPr>
          <w:spacing w:val="-14"/>
          <w:w w:val="105"/>
        </w:rPr>
        <w:t xml:space="preserve"> </w:t>
      </w:r>
      <w:r>
        <w:rPr>
          <w:w w:val="105"/>
        </w:rPr>
        <w:t>camera’s</w:t>
      </w:r>
      <w:r>
        <w:rPr>
          <w:spacing w:val="-14"/>
          <w:w w:val="105"/>
        </w:rPr>
        <w:t xml:space="preserve"> </w:t>
      </w:r>
      <w:r>
        <w:rPr>
          <w:w w:val="105"/>
        </w:rPr>
        <w:t>attitude</w:t>
      </w:r>
      <w:r>
        <w:rPr>
          <w:spacing w:val="-14"/>
          <w:w w:val="105"/>
        </w:rPr>
        <w:t xml:space="preserve"> </w:t>
      </w:r>
      <w:r>
        <w:rPr>
          <w:w w:val="105"/>
        </w:rPr>
        <w:t>differs</w:t>
      </w:r>
      <w:r>
        <w:rPr>
          <w:spacing w:val="-14"/>
          <w:w w:val="105"/>
        </w:rPr>
        <w:t xml:space="preserve"> </w:t>
      </w:r>
      <w:r>
        <w:rPr>
          <w:w w:val="105"/>
        </w:rPr>
        <w:t>from</w:t>
      </w:r>
      <w:r>
        <w:rPr>
          <w:spacing w:val="-14"/>
          <w:w w:val="105"/>
        </w:rPr>
        <w:t xml:space="preserve"> </w:t>
      </w:r>
      <w:r>
        <w:rPr>
          <w:w w:val="105"/>
        </w:rPr>
        <w:t>that</w:t>
      </w:r>
      <w:r>
        <w:rPr>
          <w:spacing w:val="-14"/>
          <w:w w:val="105"/>
        </w:rPr>
        <w:t xml:space="preserve"> </w:t>
      </w:r>
      <w:r>
        <w:rPr>
          <w:w w:val="105"/>
        </w:rPr>
        <w:t>of</w:t>
      </w:r>
      <w:r>
        <w:rPr>
          <w:spacing w:val="-14"/>
          <w:w w:val="105"/>
        </w:rPr>
        <w:t xml:space="preserve"> </w:t>
      </w:r>
      <w:r>
        <w:rPr>
          <w:w w:val="105"/>
        </w:rPr>
        <w:t>the</w:t>
      </w:r>
      <w:r>
        <w:rPr>
          <w:spacing w:val="-14"/>
          <w:w w:val="105"/>
        </w:rPr>
        <w:t xml:space="preserve"> </w:t>
      </w:r>
      <w:r>
        <w:rPr>
          <w:w w:val="105"/>
        </w:rPr>
        <w:t>drone.</w:t>
      </w:r>
      <w:r>
        <w:rPr>
          <w:spacing w:val="14"/>
          <w:w w:val="105"/>
        </w:rPr>
        <w:t xml:space="preserve"> </w:t>
      </w:r>
      <w:r>
        <w:rPr>
          <w:w w:val="105"/>
        </w:rPr>
        <w:t>The</w:t>
      </w:r>
      <w:r>
        <w:rPr>
          <w:spacing w:val="-14"/>
          <w:w w:val="105"/>
        </w:rPr>
        <w:t xml:space="preserve"> </w:t>
      </w:r>
      <w:r>
        <w:rPr>
          <w:w w:val="105"/>
        </w:rPr>
        <w:t>angles</w:t>
      </w:r>
      <w:r>
        <w:rPr>
          <w:spacing w:val="-14"/>
          <w:w w:val="105"/>
        </w:rPr>
        <w:t xml:space="preserve"> </w:t>
      </w:r>
      <w:r>
        <w:rPr>
          <w:w w:val="105"/>
        </w:rPr>
        <w:t>are commonly</w:t>
      </w:r>
      <w:r>
        <w:rPr>
          <w:spacing w:val="-5"/>
          <w:w w:val="105"/>
        </w:rPr>
        <w:t xml:space="preserve"> </w:t>
      </w:r>
      <w:r>
        <w:rPr>
          <w:w w:val="105"/>
        </w:rPr>
        <w:t>given</w:t>
      </w:r>
      <w:r>
        <w:rPr>
          <w:spacing w:val="-5"/>
          <w:w w:val="105"/>
        </w:rPr>
        <w:t xml:space="preserve"> </w:t>
      </w:r>
      <w:r>
        <w:rPr>
          <w:w w:val="105"/>
        </w:rPr>
        <w:t>in</w:t>
      </w:r>
      <w:r>
        <w:rPr>
          <w:spacing w:val="-5"/>
          <w:w w:val="105"/>
        </w:rPr>
        <w:t xml:space="preserve"> </w:t>
      </w:r>
      <w:r>
        <w:rPr>
          <w:w w:val="105"/>
        </w:rPr>
        <w:t>the</w:t>
      </w:r>
      <w:r>
        <w:rPr>
          <w:spacing w:val="-5"/>
          <w:w w:val="105"/>
        </w:rPr>
        <w:t xml:space="preserve"> </w:t>
      </w:r>
      <w:r>
        <w:rPr>
          <w:w w:val="105"/>
        </w:rPr>
        <w:t>NED</w:t>
      </w:r>
      <w:r>
        <w:rPr>
          <w:spacing w:val="-5"/>
          <w:w w:val="105"/>
        </w:rPr>
        <w:t xml:space="preserve"> </w:t>
      </w:r>
      <w:r>
        <w:rPr>
          <w:w w:val="105"/>
        </w:rPr>
        <w:t>frame</w:t>
      </w:r>
      <w:r>
        <w:rPr>
          <w:spacing w:val="-5"/>
          <w:w w:val="105"/>
        </w:rPr>
        <w:t xml:space="preserve"> </w:t>
      </w:r>
      <w:r>
        <w:rPr>
          <w:w w:val="105"/>
        </w:rPr>
        <w:t>of</w:t>
      </w:r>
      <w:r>
        <w:rPr>
          <w:spacing w:val="-5"/>
          <w:w w:val="105"/>
        </w:rPr>
        <w:t xml:space="preserve"> </w:t>
      </w:r>
      <w:r>
        <w:rPr>
          <w:w w:val="105"/>
        </w:rPr>
        <w:t>reference.</w:t>
      </w:r>
      <w:r>
        <w:rPr>
          <w:spacing w:val="35"/>
          <w:w w:val="105"/>
        </w:rPr>
        <w:t xml:space="preserve"> </w:t>
      </w:r>
      <w:r>
        <w:rPr>
          <w:w w:val="105"/>
        </w:rPr>
        <w:t>Based</w:t>
      </w:r>
      <w:r>
        <w:rPr>
          <w:spacing w:val="-5"/>
          <w:w w:val="105"/>
        </w:rPr>
        <w:t xml:space="preserve"> </w:t>
      </w:r>
      <w:r>
        <w:rPr>
          <w:w w:val="105"/>
        </w:rPr>
        <w:t>on</w:t>
      </w:r>
      <w:r>
        <w:rPr>
          <w:spacing w:val="-5"/>
          <w:w w:val="105"/>
        </w:rPr>
        <w:t xml:space="preserve"> </w:t>
      </w:r>
      <w:r>
        <w:rPr>
          <w:w w:val="105"/>
        </w:rPr>
        <w:t>the</w:t>
      </w:r>
      <w:r>
        <w:rPr>
          <w:spacing w:val="-5"/>
          <w:w w:val="105"/>
        </w:rPr>
        <w:t xml:space="preserve"> </w:t>
      </w:r>
      <w:r>
        <w:rPr>
          <w:w w:val="105"/>
        </w:rPr>
        <w:t>conventional</w:t>
      </w:r>
      <w:r>
        <w:rPr>
          <w:spacing w:val="-5"/>
          <w:w w:val="105"/>
        </w:rPr>
        <w:t xml:space="preserve"> </w:t>
      </w:r>
      <w:r>
        <w:rPr>
          <w:w w:val="105"/>
        </w:rPr>
        <w:t>aircraft,</w:t>
      </w:r>
      <w:r>
        <w:rPr>
          <w:spacing w:val="-1"/>
          <w:w w:val="105"/>
        </w:rPr>
        <w:t xml:space="preserve"> </w:t>
      </w:r>
      <w:r>
        <w:rPr>
          <w:w w:val="105"/>
        </w:rPr>
        <w:t xml:space="preserve">the </w:t>
      </w:r>
      <w:r>
        <w:t xml:space="preserve">North East Down frame defines the angles that position the X axis towards the head of the </w:t>
      </w:r>
      <w:r>
        <w:rPr>
          <w:w w:val="105"/>
        </w:rPr>
        <w:t>aircraft,</w:t>
      </w:r>
      <w:r>
        <w:rPr>
          <w:spacing w:val="-10"/>
          <w:w w:val="105"/>
        </w:rPr>
        <w:t xml:space="preserve"> </w:t>
      </w:r>
      <w:r>
        <w:rPr>
          <w:w w:val="105"/>
        </w:rPr>
        <w:t>the</w:t>
      </w:r>
      <w:r>
        <w:rPr>
          <w:spacing w:val="-12"/>
          <w:w w:val="105"/>
        </w:rPr>
        <w:t xml:space="preserve"> </w:t>
      </w:r>
      <w:r>
        <w:rPr>
          <w:w w:val="105"/>
        </w:rPr>
        <w:t>Y</w:t>
      </w:r>
      <w:r>
        <w:rPr>
          <w:spacing w:val="-12"/>
          <w:w w:val="105"/>
        </w:rPr>
        <w:t xml:space="preserve"> </w:t>
      </w:r>
      <w:r>
        <w:rPr>
          <w:w w:val="105"/>
        </w:rPr>
        <w:t>axis</w:t>
      </w:r>
      <w:r>
        <w:rPr>
          <w:spacing w:val="-12"/>
          <w:w w:val="105"/>
        </w:rPr>
        <w:t xml:space="preserve"> </w:t>
      </w:r>
      <w:r>
        <w:rPr>
          <w:w w:val="105"/>
        </w:rPr>
        <w:t>towards</w:t>
      </w:r>
      <w:r>
        <w:rPr>
          <w:spacing w:val="-12"/>
          <w:w w:val="105"/>
        </w:rPr>
        <w:t xml:space="preserve"> </w:t>
      </w:r>
      <w:r>
        <w:rPr>
          <w:w w:val="105"/>
        </w:rPr>
        <w:t>the</w:t>
      </w:r>
      <w:r>
        <w:rPr>
          <w:spacing w:val="-12"/>
          <w:w w:val="105"/>
        </w:rPr>
        <w:t xml:space="preserve"> </w:t>
      </w:r>
      <w:r>
        <w:rPr>
          <w:w w:val="105"/>
        </w:rPr>
        <w:t>right</w:t>
      </w:r>
      <w:r>
        <w:rPr>
          <w:spacing w:val="-12"/>
          <w:w w:val="105"/>
        </w:rPr>
        <w:t xml:space="preserve"> </w:t>
      </w:r>
      <w:r>
        <w:rPr>
          <w:w w:val="105"/>
        </w:rPr>
        <w:t>wing,</w:t>
      </w:r>
      <w:r>
        <w:rPr>
          <w:spacing w:val="-10"/>
          <w:w w:val="105"/>
        </w:rPr>
        <w:t xml:space="preserve"> </w:t>
      </w:r>
      <w:r>
        <w:rPr>
          <w:w w:val="105"/>
        </w:rPr>
        <w:t>and</w:t>
      </w:r>
      <w:r>
        <w:rPr>
          <w:spacing w:val="-12"/>
          <w:w w:val="105"/>
        </w:rPr>
        <w:t xml:space="preserve"> </w:t>
      </w:r>
      <w:r>
        <w:rPr>
          <w:w w:val="105"/>
        </w:rPr>
        <w:t>the</w:t>
      </w:r>
      <w:r>
        <w:rPr>
          <w:spacing w:val="-12"/>
          <w:w w:val="105"/>
        </w:rPr>
        <w:t xml:space="preserve"> </w:t>
      </w:r>
      <w:r>
        <w:rPr>
          <w:w w:val="105"/>
        </w:rPr>
        <w:t>Z</w:t>
      </w:r>
      <w:r>
        <w:rPr>
          <w:spacing w:val="-12"/>
          <w:w w:val="105"/>
        </w:rPr>
        <w:t xml:space="preserve"> </w:t>
      </w:r>
      <w:r>
        <w:rPr>
          <w:w w:val="105"/>
        </w:rPr>
        <w:t>axis</w:t>
      </w:r>
      <w:r>
        <w:rPr>
          <w:spacing w:val="-12"/>
          <w:w w:val="105"/>
        </w:rPr>
        <w:t xml:space="preserve"> </w:t>
      </w:r>
      <w:r>
        <w:rPr>
          <w:w w:val="105"/>
        </w:rPr>
        <w:t>downwards.</w:t>
      </w:r>
      <w:r>
        <w:rPr>
          <w:spacing w:val="15"/>
          <w:w w:val="105"/>
        </w:rPr>
        <w:t xml:space="preserve"> </w:t>
      </w:r>
      <w:r>
        <w:rPr>
          <w:w w:val="105"/>
        </w:rPr>
        <w:t>When</w:t>
      </w:r>
      <w:r>
        <w:rPr>
          <w:spacing w:val="-12"/>
          <w:w w:val="105"/>
        </w:rPr>
        <w:t xml:space="preserve"> </w:t>
      </w:r>
      <w:r>
        <w:rPr>
          <w:w w:val="105"/>
        </w:rPr>
        <w:t xml:space="preserve">considering </w:t>
      </w:r>
      <w:r>
        <w:t xml:space="preserve">the camera, the X axis points towards the front, the Y to the right and the Z to the bottom. </w:t>
      </w:r>
      <w:r>
        <w:rPr>
          <w:w w:val="105"/>
        </w:rPr>
        <w:t>This</w:t>
      </w:r>
      <w:r>
        <w:rPr>
          <w:spacing w:val="6"/>
          <w:w w:val="105"/>
        </w:rPr>
        <w:t xml:space="preserve"> </w:t>
      </w:r>
      <w:r>
        <w:rPr>
          <w:w w:val="105"/>
        </w:rPr>
        <w:t>is</w:t>
      </w:r>
      <w:r>
        <w:rPr>
          <w:spacing w:val="7"/>
          <w:w w:val="105"/>
        </w:rPr>
        <w:t xml:space="preserve"> </w:t>
      </w:r>
      <w:r>
        <w:rPr>
          <w:w w:val="105"/>
        </w:rPr>
        <w:t>used</w:t>
      </w:r>
      <w:r>
        <w:rPr>
          <w:spacing w:val="6"/>
          <w:w w:val="105"/>
        </w:rPr>
        <w:t xml:space="preserve"> </w:t>
      </w:r>
      <w:r>
        <w:rPr>
          <w:w w:val="105"/>
        </w:rPr>
        <w:t>as</w:t>
      </w:r>
      <w:r>
        <w:rPr>
          <w:spacing w:val="7"/>
          <w:w w:val="105"/>
        </w:rPr>
        <w:t xml:space="preserve"> </w:t>
      </w:r>
      <w:r>
        <w:rPr>
          <w:w w:val="105"/>
        </w:rPr>
        <w:t>the</w:t>
      </w:r>
      <w:r>
        <w:rPr>
          <w:spacing w:val="7"/>
          <w:w w:val="105"/>
        </w:rPr>
        <w:t xml:space="preserve"> </w:t>
      </w:r>
      <w:r>
        <w:rPr>
          <w:w w:val="105"/>
        </w:rPr>
        <w:t>standard</w:t>
      </w:r>
      <w:r>
        <w:rPr>
          <w:spacing w:val="6"/>
          <w:w w:val="105"/>
        </w:rPr>
        <w:t xml:space="preserve"> </w:t>
      </w:r>
      <w:r>
        <w:rPr>
          <w:w w:val="105"/>
        </w:rPr>
        <w:t>frame</w:t>
      </w:r>
      <w:r>
        <w:rPr>
          <w:spacing w:val="7"/>
          <w:w w:val="105"/>
        </w:rPr>
        <w:t xml:space="preserve"> </w:t>
      </w:r>
      <w:r>
        <w:rPr>
          <w:w w:val="105"/>
        </w:rPr>
        <w:t>of</w:t>
      </w:r>
      <w:r>
        <w:rPr>
          <w:spacing w:val="7"/>
          <w:w w:val="105"/>
        </w:rPr>
        <w:t xml:space="preserve"> </w:t>
      </w:r>
      <w:r>
        <w:rPr>
          <w:w w:val="105"/>
        </w:rPr>
        <w:t>reference</w:t>
      </w:r>
      <w:r>
        <w:rPr>
          <w:spacing w:val="6"/>
          <w:w w:val="105"/>
        </w:rPr>
        <w:t xml:space="preserve"> </w:t>
      </w:r>
      <w:r>
        <w:rPr>
          <w:w w:val="105"/>
        </w:rPr>
        <w:t>for</w:t>
      </w:r>
      <w:r>
        <w:rPr>
          <w:spacing w:val="7"/>
          <w:w w:val="105"/>
        </w:rPr>
        <w:t xml:space="preserve"> </w:t>
      </w:r>
      <w:r>
        <w:rPr>
          <w:w w:val="105"/>
        </w:rPr>
        <w:t>the</w:t>
      </w:r>
      <w:r>
        <w:rPr>
          <w:spacing w:val="7"/>
          <w:w w:val="105"/>
        </w:rPr>
        <w:t xml:space="preserve"> </w:t>
      </w:r>
      <w:r>
        <w:rPr>
          <w:w w:val="105"/>
        </w:rPr>
        <w:t>ground</w:t>
      </w:r>
      <w:r>
        <w:rPr>
          <w:spacing w:val="6"/>
          <w:w w:val="105"/>
        </w:rPr>
        <w:t xml:space="preserve"> </w:t>
      </w:r>
      <w:r>
        <w:rPr>
          <w:w w:val="105"/>
        </w:rPr>
        <w:t>as</w:t>
      </w:r>
      <w:r>
        <w:rPr>
          <w:spacing w:val="7"/>
          <w:w w:val="105"/>
        </w:rPr>
        <w:t xml:space="preserve"> </w:t>
      </w:r>
      <w:r>
        <w:rPr>
          <w:w w:val="105"/>
        </w:rPr>
        <w:t>well,</w:t>
      </w:r>
      <w:r>
        <w:rPr>
          <w:spacing w:val="13"/>
          <w:w w:val="105"/>
        </w:rPr>
        <w:t xml:space="preserve"> </w:t>
      </w:r>
      <w:r>
        <w:rPr>
          <w:w w:val="105"/>
        </w:rPr>
        <w:t>so</w:t>
      </w:r>
      <w:r>
        <w:rPr>
          <w:spacing w:val="6"/>
          <w:w w:val="105"/>
        </w:rPr>
        <w:t xml:space="preserve"> </w:t>
      </w:r>
      <w:r>
        <w:rPr>
          <w:w w:val="105"/>
        </w:rPr>
        <w:t>the</w:t>
      </w:r>
      <w:r>
        <w:rPr>
          <w:spacing w:val="7"/>
          <w:w w:val="105"/>
        </w:rPr>
        <w:t xml:space="preserve"> </w:t>
      </w:r>
      <w:r>
        <w:rPr>
          <w:spacing w:val="-2"/>
          <w:w w:val="105"/>
        </w:rPr>
        <w:t>rotation</w:t>
      </w:r>
    </w:p>
    <w:p w14:paraId="6C433317">
      <w:pPr>
        <w:pStyle w:val="9"/>
        <w:spacing w:line="244" w:lineRule="exact"/>
        <w:ind w:left="141"/>
        <w:jc w:val="both"/>
      </w:pPr>
      <w:r>
        <w:rPr>
          <w:w w:val="105"/>
        </w:rPr>
        <w:t>matrix</w:t>
      </w:r>
      <w:r>
        <w:rPr>
          <w:spacing w:val="-17"/>
          <w:w w:val="105"/>
        </w:rPr>
        <w:t xml:space="preserve"> </w:t>
      </w:r>
      <w:r>
        <w:rPr>
          <w:w w:val="105"/>
        </w:rPr>
        <w:t>used</w:t>
      </w:r>
      <w:r>
        <w:rPr>
          <w:spacing w:val="-17"/>
          <w:w w:val="105"/>
        </w:rPr>
        <w:t xml:space="preserve"> </w:t>
      </w:r>
      <w:r>
        <w:rPr>
          <w:w w:val="105"/>
        </w:rPr>
        <w:t>can</w:t>
      </w:r>
      <w:r>
        <w:rPr>
          <w:spacing w:val="-17"/>
          <w:w w:val="105"/>
        </w:rPr>
        <w:t xml:space="preserve"> </w:t>
      </w:r>
      <w:r>
        <w:rPr>
          <w:w w:val="105"/>
        </w:rPr>
        <w:t>be</w:t>
      </w:r>
      <w:r>
        <w:rPr>
          <w:spacing w:val="-17"/>
          <w:w w:val="105"/>
        </w:rPr>
        <w:t xml:space="preserve"> </w:t>
      </w:r>
      <w:r>
        <w:rPr>
          <w:w w:val="105"/>
        </w:rPr>
        <w:t>directly</w:t>
      </w:r>
      <w:r>
        <w:rPr>
          <w:spacing w:val="-16"/>
          <w:w w:val="105"/>
        </w:rPr>
        <w:t xml:space="preserve"> </w:t>
      </w:r>
      <w:r>
        <w:rPr>
          <w:w w:val="105"/>
        </w:rPr>
        <w:t>derived</w:t>
      </w:r>
      <w:r>
        <w:rPr>
          <w:spacing w:val="-17"/>
          <w:w w:val="105"/>
        </w:rPr>
        <w:t xml:space="preserve"> </w:t>
      </w:r>
      <w:r>
        <w:rPr>
          <w:w w:val="105"/>
        </w:rPr>
        <w:t>from</w:t>
      </w:r>
      <w:r>
        <w:rPr>
          <w:spacing w:val="-17"/>
          <w:w w:val="105"/>
        </w:rPr>
        <w:t xml:space="preserve"> </w:t>
      </w:r>
      <w:r>
        <w:rPr>
          <w:w w:val="105"/>
        </w:rPr>
        <w:t>the</w:t>
      </w:r>
      <w:r>
        <w:rPr>
          <w:spacing w:val="-17"/>
          <w:w w:val="105"/>
        </w:rPr>
        <w:t xml:space="preserve"> </w:t>
      </w:r>
      <w:r>
        <w:rPr>
          <w:w w:val="105"/>
        </w:rPr>
        <w:t>angles.</w:t>
      </w:r>
      <w:r>
        <w:rPr>
          <w:spacing w:val="2"/>
          <w:w w:val="105"/>
        </w:rPr>
        <w:t xml:space="preserve"> </w:t>
      </w:r>
      <w:r>
        <w:rPr>
          <w:w w:val="105"/>
        </w:rPr>
        <w:t>It</w:t>
      </w:r>
      <w:r>
        <w:rPr>
          <w:spacing w:val="-17"/>
          <w:w w:val="105"/>
        </w:rPr>
        <w:t xml:space="preserve"> </w:t>
      </w:r>
      <w:r>
        <w:rPr>
          <w:w w:val="105"/>
        </w:rPr>
        <w:t>can</w:t>
      </w:r>
      <w:r>
        <w:rPr>
          <w:spacing w:val="-17"/>
          <w:w w:val="105"/>
        </w:rPr>
        <w:t xml:space="preserve"> </w:t>
      </w:r>
      <w:r>
        <w:rPr>
          <w:w w:val="105"/>
        </w:rPr>
        <w:t>be</w:t>
      </w:r>
      <w:r>
        <w:rPr>
          <w:spacing w:val="-17"/>
          <w:w w:val="105"/>
        </w:rPr>
        <w:t xml:space="preserve"> </w:t>
      </w:r>
      <w:r>
        <w:rPr>
          <w:w w:val="105"/>
        </w:rPr>
        <w:t>calculated</w:t>
      </w:r>
      <w:r>
        <w:rPr>
          <w:spacing w:val="-16"/>
          <w:w w:val="105"/>
        </w:rPr>
        <w:t xml:space="preserve"> </w:t>
      </w:r>
      <w:r>
        <w:rPr>
          <w:w w:val="105"/>
        </w:rPr>
        <w:t>using</w:t>
      </w:r>
      <w:r>
        <w:rPr>
          <w:spacing w:val="-17"/>
          <w:w w:val="105"/>
        </w:rPr>
        <w:t xml:space="preserve"> </w:t>
      </w:r>
      <w:r>
        <w:rPr>
          <w:w w:val="105"/>
        </w:rPr>
        <w:t>the</w:t>
      </w:r>
      <w:r>
        <w:rPr>
          <w:spacing w:val="-17"/>
          <w:w w:val="105"/>
        </w:rPr>
        <w:t xml:space="preserve"> </w:t>
      </w:r>
      <w:r>
        <w:rPr>
          <w:spacing w:val="-2"/>
          <w:w w:val="105"/>
        </w:rPr>
        <w:t>matrix</w:t>
      </w:r>
    </w:p>
    <w:p w14:paraId="527ABCC9">
      <w:pPr>
        <w:spacing w:before="0" w:line="360" w:lineRule="exact"/>
        <w:ind w:left="141" w:right="0" w:firstLine="0"/>
        <w:jc w:val="both"/>
        <w:rPr>
          <w:sz w:val="21"/>
        </w:rPr>
      </w:pPr>
      <w:r>
        <w:fldChar w:fldCharType="begin"/>
      </w:r>
      <w:r>
        <w:instrText xml:space="preserve"> HYPERLINK \l "_bookmark61" </w:instrText>
      </w:r>
      <w:r>
        <w:fldChar w:fldCharType="separate"/>
      </w:r>
      <w:r>
        <w:rPr>
          <w:color w:val="0000FF"/>
          <w:sz w:val="21"/>
        </w:rPr>
        <w:t>2.5</w:t>
      </w:r>
      <w:r>
        <w:rPr>
          <w:color w:val="0000FF"/>
          <w:sz w:val="21"/>
        </w:rPr>
        <w:fldChar w:fldCharType="end"/>
      </w:r>
      <w:r>
        <w:rPr>
          <w:color w:val="0000FF"/>
          <w:spacing w:val="6"/>
          <w:sz w:val="21"/>
        </w:rPr>
        <w:t xml:space="preserve"> </w:t>
      </w:r>
      <w:r>
        <w:rPr>
          <w:sz w:val="21"/>
        </w:rPr>
        <w:t>where</w:t>
      </w:r>
      <w:r>
        <w:rPr>
          <w:spacing w:val="6"/>
          <w:sz w:val="21"/>
        </w:rPr>
        <w:t xml:space="preserve"> </w:t>
      </w:r>
      <w:r>
        <w:rPr>
          <w:rFonts w:ascii="Times New Roman"/>
          <w:i/>
          <w:sz w:val="24"/>
        </w:rPr>
        <w:t>c</w:t>
      </w:r>
      <w:r>
        <w:rPr>
          <w:rFonts w:ascii="Lucida Sans Unicode"/>
          <w:sz w:val="24"/>
        </w:rPr>
        <w:t>(</w:t>
      </w:r>
      <w:r>
        <w:rPr>
          <w:rFonts w:ascii="Times New Roman"/>
          <w:i/>
          <w:sz w:val="24"/>
        </w:rPr>
        <w:t>x</w:t>
      </w:r>
      <w:r>
        <w:rPr>
          <w:rFonts w:ascii="Lucida Sans Unicode"/>
          <w:sz w:val="24"/>
        </w:rPr>
        <w:t>)</w:t>
      </w:r>
      <w:r>
        <w:rPr>
          <w:rFonts w:ascii="Lucida Sans Unicode"/>
          <w:spacing w:val="-6"/>
          <w:sz w:val="24"/>
        </w:rPr>
        <w:t xml:space="preserve"> </w:t>
      </w:r>
      <w:r>
        <w:rPr>
          <w:sz w:val="21"/>
        </w:rPr>
        <w:t>stands</w:t>
      </w:r>
      <w:r>
        <w:rPr>
          <w:spacing w:val="6"/>
          <w:sz w:val="21"/>
        </w:rPr>
        <w:t xml:space="preserve"> </w:t>
      </w:r>
      <w:r>
        <w:rPr>
          <w:sz w:val="21"/>
        </w:rPr>
        <w:t>for</w:t>
      </w:r>
      <w:r>
        <w:rPr>
          <w:spacing w:val="6"/>
          <w:sz w:val="21"/>
        </w:rPr>
        <w:t xml:space="preserve"> </w:t>
      </w:r>
      <w:r>
        <w:rPr>
          <w:sz w:val="21"/>
        </w:rPr>
        <w:t>to</w:t>
      </w:r>
      <w:r>
        <w:rPr>
          <w:spacing w:val="6"/>
          <w:sz w:val="21"/>
        </w:rPr>
        <w:t xml:space="preserve"> </w:t>
      </w:r>
      <w:r>
        <w:rPr>
          <w:rFonts w:ascii="Times New Roman"/>
          <w:i/>
          <w:sz w:val="24"/>
        </w:rPr>
        <w:t>cos</w:t>
      </w:r>
      <w:r>
        <w:rPr>
          <w:rFonts w:ascii="Lucida Sans Unicode"/>
          <w:sz w:val="24"/>
        </w:rPr>
        <w:t>(</w:t>
      </w:r>
      <w:r>
        <w:rPr>
          <w:rFonts w:ascii="Times New Roman"/>
          <w:i/>
          <w:sz w:val="24"/>
        </w:rPr>
        <w:t>x</w:t>
      </w:r>
      <w:r>
        <w:rPr>
          <w:rFonts w:ascii="Lucida Sans Unicode"/>
          <w:sz w:val="24"/>
        </w:rPr>
        <w:t>)</w:t>
      </w:r>
      <w:r>
        <w:rPr>
          <w:rFonts w:ascii="Lucida Sans Unicode"/>
          <w:spacing w:val="-5"/>
          <w:sz w:val="24"/>
        </w:rPr>
        <w:t xml:space="preserve"> </w:t>
      </w:r>
      <w:r>
        <w:rPr>
          <w:sz w:val="21"/>
        </w:rPr>
        <w:t>and</w:t>
      </w:r>
      <w:r>
        <w:rPr>
          <w:spacing w:val="6"/>
          <w:sz w:val="21"/>
        </w:rPr>
        <w:t xml:space="preserve"> </w:t>
      </w:r>
      <w:r>
        <w:rPr>
          <w:rFonts w:ascii="Times New Roman"/>
          <w:i/>
          <w:sz w:val="24"/>
        </w:rPr>
        <w:t>s</w:t>
      </w:r>
      <w:r>
        <w:rPr>
          <w:rFonts w:ascii="Lucida Sans Unicode"/>
          <w:sz w:val="24"/>
        </w:rPr>
        <w:t>(</w:t>
      </w:r>
      <w:r>
        <w:rPr>
          <w:rFonts w:ascii="Times New Roman"/>
          <w:i/>
          <w:sz w:val="24"/>
        </w:rPr>
        <w:t>x</w:t>
      </w:r>
      <w:r>
        <w:rPr>
          <w:rFonts w:ascii="Lucida Sans Unicode"/>
          <w:sz w:val="24"/>
        </w:rPr>
        <w:t>)</w:t>
      </w:r>
      <w:r>
        <w:rPr>
          <w:rFonts w:ascii="Lucida Sans Unicode"/>
          <w:spacing w:val="-5"/>
          <w:sz w:val="24"/>
        </w:rPr>
        <w:t xml:space="preserve"> </w:t>
      </w:r>
      <w:r>
        <w:rPr>
          <w:sz w:val="21"/>
        </w:rPr>
        <w:t>stands</w:t>
      </w:r>
      <w:r>
        <w:rPr>
          <w:spacing w:val="6"/>
          <w:sz w:val="21"/>
        </w:rPr>
        <w:t xml:space="preserve"> </w:t>
      </w:r>
      <w:r>
        <w:rPr>
          <w:sz w:val="21"/>
        </w:rPr>
        <w:t>for</w:t>
      </w:r>
      <w:r>
        <w:rPr>
          <w:spacing w:val="6"/>
          <w:sz w:val="21"/>
        </w:rPr>
        <w:t xml:space="preserve"> </w:t>
      </w:r>
      <w:r>
        <w:rPr>
          <w:rFonts w:ascii="Times New Roman"/>
          <w:i/>
          <w:spacing w:val="-2"/>
          <w:sz w:val="24"/>
        </w:rPr>
        <w:t>sin</w:t>
      </w:r>
      <w:r>
        <w:rPr>
          <w:rFonts w:ascii="Lucida Sans Unicode"/>
          <w:spacing w:val="-2"/>
          <w:sz w:val="24"/>
        </w:rPr>
        <w:t>(</w:t>
      </w:r>
      <w:r>
        <w:rPr>
          <w:rFonts w:ascii="Times New Roman"/>
          <w:i/>
          <w:spacing w:val="-2"/>
          <w:sz w:val="24"/>
        </w:rPr>
        <w:t>x</w:t>
      </w:r>
      <w:r>
        <w:rPr>
          <w:rFonts w:ascii="Lucida Sans Unicode"/>
          <w:spacing w:val="-2"/>
          <w:sz w:val="24"/>
        </w:rPr>
        <w:t>)</w:t>
      </w:r>
      <w:r>
        <w:rPr>
          <w:spacing w:val="-2"/>
          <w:sz w:val="21"/>
        </w:rPr>
        <w:t>.</w:t>
      </w:r>
    </w:p>
    <w:p w14:paraId="625E285D">
      <w:pPr>
        <w:spacing w:before="250" w:line="330" w:lineRule="exact"/>
        <w:ind w:left="438" w:right="0" w:firstLine="0"/>
        <w:jc w:val="center"/>
        <w:rPr>
          <w:rFonts w:ascii="Lucida Sans Unicode" w:hAnsi="Lucida Sans Unicode"/>
          <w:sz w:val="24"/>
        </w:rPr>
      </w:pPr>
      <w:r>
        <w:rPr>
          <w:rFonts w:ascii="Lucida Sans Unicode" w:hAnsi="Lucida Sans Unicode"/>
          <w:sz w:val="24"/>
        </w:rPr>
        <mc:AlternateContent>
          <mc:Choice Requires="wps">
            <w:drawing>
              <wp:anchor distT="0" distB="0" distL="0" distR="0" simplePos="0" relativeHeight="251764736" behindDoc="1" locked="0" layoutInCell="1" allowOverlap="1">
                <wp:simplePos x="0" y="0"/>
                <wp:positionH relativeFrom="page">
                  <wp:posOffset>1945005</wp:posOffset>
                </wp:positionH>
                <wp:positionV relativeFrom="paragraph">
                  <wp:posOffset>364490</wp:posOffset>
                </wp:positionV>
                <wp:extent cx="3947795" cy="382905"/>
                <wp:effectExtent l="0" t="0" r="0" b="0"/>
                <wp:wrapNone/>
                <wp:docPr id="70" name="Textbox 70"/>
                <wp:cNvGraphicFramePr/>
                <a:graphic xmlns:a="http://schemas.openxmlformats.org/drawingml/2006/main">
                  <a:graphicData uri="http://schemas.microsoft.com/office/word/2010/wordprocessingShape">
                    <wps:wsp>
                      <wps:cNvSpPr txBox="1"/>
                      <wps:spPr>
                        <a:xfrm>
                          <a:off x="0" y="0"/>
                          <a:ext cx="3947795" cy="382905"/>
                        </a:xfrm>
                        <a:prstGeom prst="rect">
                          <a:avLst/>
                        </a:prstGeom>
                      </wps:spPr>
                      <wps:txbx>
                        <w:txbxContent>
                          <w:p w14:paraId="403BF16A">
                            <w:pPr>
                              <w:tabs>
                                <w:tab w:val="left" w:pos="6057"/>
                              </w:tabs>
                              <w:spacing w:before="0" w:line="230" w:lineRule="exact"/>
                              <w:ind w:left="0" w:right="0" w:firstLine="0"/>
                              <w:jc w:val="left"/>
                              <w:rPr>
                                <w:rFonts w:ascii="Arial MT" w:hAnsi="Arial MT"/>
                                <w:sz w:val="24"/>
                              </w:rPr>
                            </w:pPr>
                            <w:r>
                              <w:rPr>
                                <w:rFonts w:ascii="Arial MT" w:hAnsi="Arial MT"/>
                                <w:spacing w:val="-10"/>
                                <w:w w:val="75"/>
                                <w:sz w:val="24"/>
                              </w:rPr>
                              <w:t></w:t>
                            </w:r>
                            <w:r>
                              <w:rPr>
                                <w:rFonts w:ascii="Arial MT" w:hAnsi="Arial MT"/>
                                <w:sz w:val="24"/>
                              </w:rPr>
                              <w:tab/>
                            </w:r>
                            <w:r>
                              <w:rPr>
                                <w:rFonts w:ascii="Arial MT" w:hAnsi="Arial MT"/>
                                <w:spacing w:val="-30"/>
                                <w:w w:val="75"/>
                                <w:sz w:val="24"/>
                              </w:rPr>
                              <w:t></w:t>
                            </w:r>
                          </w:p>
                        </w:txbxContent>
                      </wps:txbx>
                      <wps:bodyPr wrap="square" lIns="0" tIns="0" rIns="0" bIns="0" rtlCol="0">
                        <a:noAutofit/>
                      </wps:bodyPr>
                    </wps:wsp>
                  </a:graphicData>
                </a:graphic>
              </wp:anchor>
            </w:drawing>
          </mc:Choice>
          <mc:Fallback>
            <w:pict>
              <v:shape id="Textbox 70" o:spid="_x0000_s1026" o:spt="202" type="#_x0000_t202" style="position:absolute;left:0pt;margin-left:153.15pt;margin-top:28.7pt;height:30.15pt;width:310.85pt;mso-position-horizontal-relative:page;z-index:-251551744;mso-width-relative:page;mso-height-relative:page;" filled="f" stroked="f" coordsize="21600,21600" o:gfxdata="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z3ifLNkAAAAKAQAADwAAAAAAAAABACAAAAAiAAAAZHJzL2Rvd25yZXYueG1sUEsBAhQAFAAA&#10;AAgAh07iQAkjFzK1AQAAdgMAAA4AAAAAAAAAAQAgAAAAKAEAAGRycy9lMm9Eb2MueG1sUEsFBgAA&#10;AAAGAAYAWQEAAE8FAAAAAA==&#10;">
                <v:fill on="f" focussize="0,0"/>
                <v:stroke on="f"/>
                <v:imagedata o:title=""/>
                <o:lock v:ext="edit" aspectratio="f"/>
                <v:textbox inset="0mm,0mm,0mm,0mm">
                  <w:txbxContent>
                    <w:p w14:paraId="403BF16A">
                      <w:pPr>
                        <w:tabs>
                          <w:tab w:val="left" w:pos="6057"/>
                        </w:tabs>
                        <w:spacing w:before="0" w:line="230" w:lineRule="exact"/>
                        <w:ind w:left="0" w:right="0" w:firstLine="0"/>
                        <w:jc w:val="left"/>
                        <w:rPr>
                          <w:rFonts w:ascii="Arial MT" w:hAnsi="Arial MT"/>
                          <w:sz w:val="24"/>
                        </w:rPr>
                      </w:pPr>
                      <w:r>
                        <w:rPr>
                          <w:rFonts w:ascii="Arial MT" w:hAnsi="Arial MT"/>
                          <w:spacing w:val="-10"/>
                          <w:w w:val="75"/>
                          <w:sz w:val="24"/>
                        </w:rPr>
                        <w:t></w:t>
                      </w:r>
                      <w:r>
                        <w:rPr>
                          <w:rFonts w:ascii="Arial MT" w:hAnsi="Arial MT"/>
                          <w:sz w:val="24"/>
                        </w:rPr>
                        <w:tab/>
                      </w:r>
                      <w:r>
                        <w:rPr>
                          <w:rFonts w:ascii="Arial MT" w:hAnsi="Arial MT"/>
                          <w:spacing w:val="-30"/>
                          <w:w w:val="75"/>
                          <w:sz w:val="24"/>
                        </w:rPr>
                        <w:t></w:t>
                      </w:r>
                    </w:p>
                  </w:txbxContent>
                </v:textbox>
              </v:shape>
            </w:pict>
          </mc:Fallback>
        </mc:AlternateContent>
      </w:r>
      <w:r>
        <w:rPr>
          <w:rFonts w:ascii="Lucida Sans Unicode" w:hAnsi="Lucida Sans Unicode"/>
          <w:sz w:val="24"/>
        </w:rPr>
        <mc:AlternateContent>
          <mc:Choice Requires="wps">
            <w:drawing>
              <wp:anchor distT="0" distB="0" distL="0" distR="0" simplePos="0" relativeHeight="251764736" behindDoc="1" locked="0" layoutInCell="1" allowOverlap="1">
                <wp:simplePos x="0" y="0"/>
                <wp:positionH relativeFrom="page">
                  <wp:posOffset>1945005</wp:posOffset>
                </wp:positionH>
                <wp:positionV relativeFrom="paragraph">
                  <wp:posOffset>91440</wp:posOffset>
                </wp:positionV>
                <wp:extent cx="3947795" cy="382905"/>
                <wp:effectExtent l="0" t="0" r="0" b="0"/>
                <wp:wrapNone/>
                <wp:docPr id="71" name="Textbox 71"/>
                <wp:cNvGraphicFramePr/>
                <a:graphic xmlns:a="http://schemas.openxmlformats.org/drawingml/2006/main">
                  <a:graphicData uri="http://schemas.microsoft.com/office/word/2010/wordprocessingShape">
                    <wps:wsp>
                      <wps:cNvSpPr txBox="1"/>
                      <wps:spPr>
                        <a:xfrm>
                          <a:off x="0" y="0"/>
                          <a:ext cx="3947795" cy="382905"/>
                        </a:xfrm>
                        <a:prstGeom prst="rect">
                          <a:avLst/>
                        </a:prstGeom>
                      </wps:spPr>
                      <wps:txbx>
                        <w:txbxContent>
                          <w:p w14:paraId="5DA44A5D">
                            <w:pPr>
                              <w:tabs>
                                <w:tab w:val="left" w:pos="6057"/>
                              </w:tabs>
                              <w:spacing w:before="0" w:line="230" w:lineRule="exact"/>
                              <w:ind w:left="0" w:right="0" w:firstLine="0"/>
                              <w:jc w:val="left"/>
                              <w:rPr>
                                <w:rFonts w:ascii="Arial MT" w:hAnsi="Arial MT"/>
                                <w:sz w:val="24"/>
                              </w:rPr>
                            </w:pPr>
                            <w:r>
                              <w:rPr>
                                <w:rFonts w:ascii="Arial MT" w:hAnsi="Arial MT"/>
                                <w:spacing w:val="-10"/>
                                <w:w w:val="75"/>
                                <w:sz w:val="24"/>
                              </w:rPr>
                              <w:t></w:t>
                            </w:r>
                            <w:r>
                              <w:rPr>
                                <w:rFonts w:ascii="Arial MT" w:hAnsi="Arial MT"/>
                                <w:sz w:val="24"/>
                              </w:rPr>
                              <w:tab/>
                            </w:r>
                            <w:r>
                              <w:rPr>
                                <w:rFonts w:ascii="Arial MT" w:hAnsi="Arial MT"/>
                                <w:spacing w:val="-30"/>
                                <w:w w:val="75"/>
                                <w:sz w:val="24"/>
                              </w:rPr>
                              <w:t></w:t>
                            </w:r>
                          </w:p>
                        </w:txbxContent>
                      </wps:txbx>
                      <wps:bodyPr wrap="square" lIns="0" tIns="0" rIns="0" bIns="0" rtlCol="0">
                        <a:noAutofit/>
                      </wps:bodyPr>
                    </wps:wsp>
                  </a:graphicData>
                </a:graphic>
              </wp:anchor>
            </w:drawing>
          </mc:Choice>
          <mc:Fallback>
            <w:pict>
              <v:shape id="Textbox 71" o:spid="_x0000_s1026" o:spt="202" type="#_x0000_t202" style="position:absolute;left:0pt;margin-left:153.15pt;margin-top:7.2pt;height:30.15pt;width:310.85pt;mso-position-horizontal-relative:page;z-index:-251551744;mso-width-relative:page;mso-height-relative:page;" filled="f" stroked="f" coordsize="21600,21600" o:gfxdata="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rBuT2AAAAAkBAAAPAAAAAAAAAAEAIAAAACIAAABkcnMvZG93bnJldi54bWxQSwECFAAUAAAA&#10;CACHTuJA80M95bUBAAB2AwAADgAAAAAAAAABACAAAAAnAQAAZHJzL2Uyb0RvYy54bWxQSwUGAAAA&#10;AAYABgBZAQAATgUAAAAA&#10;">
                <v:fill on="f" focussize="0,0"/>
                <v:stroke on="f"/>
                <v:imagedata o:title=""/>
                <o:lock v:ext="edit" aspectratio="f"/>
                <v:textbox inset="0mm,0mm,0mm,0mm">
                  <w:txbxContent>
                    <w:p w14:paraId="5DA44A5D">
                      <w:pPr>
                        <w:tabs>
                          <w:tab w:val="left" w:pos="6057"/>
                        </w:tabs>
                        <w:spacing w:before="0" w:line="230" w:lineRule="exact"/>
                        <w:ind w:left="0" w:right="0" w:firstLine="0"/>
                        <w:jc w:val="left"/>
                        <w:rPr>
                          <w:rFonts w:ascii="Arial MT" w:hAnsi="Arial MT"/>
                          <w:sz w:val="24"/>
                        </w:rPr>
                      </w:pPr>
                      <w:r>
                        <w:rPr>
                          <w:rFonts w:ascii="Arial MT" w:hAnsi="Arial MT"/>
                          <w:spacing w:val="-10"/>
                          <w:w w:val="75"/>
                          <w:sz w:val="24"/>
                        </w:rPr>
                        <w:t></w:t>
                      </w:r>
                      <w:r>
                        <w:rPr>
                          <w:rFonts w:ascii="Arial MT" w:hAnsi="Arial MT"/>
                          <w:sz w:val="24"/>
                        </w:rPr>
                        <w:tab/>
                      </w:r>
                      <w:r>
                        <w:rPr>
                          <w:rFonts w:ascii="Arial MT" w:hAnsi="Arial MT"/>
                          <w:spacing w:val="-30"/>
                          <w:w w:val="75"/>
                          <w:sz w:val="24"/>
                        </w:rPr>
                        <w:t></w:t>
                      </w:r>
                    </w:p>
                  </w:txbxContent>
                </v:textbox>
              </v:shape>
            </w:pict>
          </mc:Fallback>
        </mc:AlternateContent>
      </w:r>
      <w:bookmarkStart w:id="78" w:name="_bookmark61"/>
      <w:bookmarkEnd w:id="78"/>
      <w:r>
        <w:rPr>
          <w:rFonts w:ascii="Times New Roman" w:hAnsi="Times New Roman"/>
          <w:i/>
          <w:sz w:val="24"/>
        </w:rPr>
        <w:t>c</w:t>
      </w:r>
      <w:r>
        <w:rPr>
          <w:rFonts w:ascii="Lucida Sans Unicode" w:hAnsi="Lucida Sans Unicode"/>
          <w:sz w:val="24"/>
        </w:rPr>
        <w:t>(</w:t>
      </w:r>
      <w:r>
        <w:rPr>
          <w:rFonts w:ascii="Verdana" w:hAnsi="Verdana"/>
          <w:sz w:val="24"/>
        </w:rPr>
        <w:t>θ</w:t>
      </w:r>
      <w:r>
        <w:rPr>
          <w:rFonts w:ascii="Lucida Sans Unicode" w:hAnsi="Lucida Sans Unicode"/>
          <w:sz w:val="24"/>
        </w:rPr>
        <w:t>)</w:t>
      </w:r>
      <w:r>
        <w:rPr>
          <w:rFonts w:ascii="Times New Roman" w:hAnsi="Times New Roman"/>
          <w:i/>
          <w:sz w:val="24"/>
        </w:rPr>
        <w:t>c</w:t>
      </w:r>
      <w:r>
        <w:rPr>
          <w:rFonts w:ascii="Lucida Sans Unicode" w:hAnsi="Lucida Sans Unicode"/>
          <w:sz w:val="24"/>
        </w:rPr>
        <w:t>(</w:t>
      </w:r>
      <w:r>
        <w:rPr>
          <w:rFonts w:ascii="Verdana" w:hAnsi="Verdana"/>
          <w:sz w:val="24"/>
        </w:rPr>
        <w:t>φ</w:t>
      </w:r>
      <w:r>
        <w:rPr>
          <w:rFonts w:ascii="Lucida Sans Unicode" w:hAnsi="Lucida Sans Unicode"/>
          <w:sz w:val="24"/>
        </w:rPr>
        <w:t>)</w:t>
      </w:r>
      <w:r>
        <w:rPr>
          <w:rFonts w:ascii="Lucida Sans Unicode" w:hAnsi="Lucida Sans Unicode"/>
          <w:spacing w:val="52"/>
          <w:sz w:val="24"/>
        </w:rPr>
        <w:t xml:space="preserve"> </w:t>
      </w:r>
      <w:r>
        <w:rPr>
          <w:rFonts w:ascii="Times New Roman" w:hAnsi="Times New Roman"/>
          <w:i/>
          <w:sz w:val="24"/>
        </w:rPr>
        <w:t>s</w:t>
      </w:r>
      <w:r>
        <w:rPr>
          <w:rFonts w:ascii="Lucida Sans Unicode" w:hAnsi="Lucida Sans Unicode"/>
          <w:sz w:val="24"/>
        </w:rPr>
        <w:t>(</w:t>
      </w:r>
      <w:r>
        <w:rPr>
          <w:rFonts w:ascii="Verdana" w:hAnsi="Verdana"/>
          <w:sz w:val="24"/>
        </w:rPr>
        <w:t>θ</w:t>
      </w:r>
      <w:r>
        <w:rPr>
          <w:rFonts w:ascii="Lucida Sans Unicode" w:hAnsi="Lucida Sans Unicode"/>
          <w:sz w:val="24"/>
        </w:rPr>
        <w:t>)</w:t>
      </w:r>
      <w:r>
        <w:rPr>
          <w:rFonts w:ascii="Times New Roman" w:hAnsi="Times New Roman"/>
          <w:i/>
          <w:sz w:val="24"/>
        </w:rPr>
        <w:t>s</w:t>
      </w:r>
      <w:r>
        <w:rPr>
          <w:rFonts w:ascii="Lucida Sans Unicode" w:hAnsi="Lucida Sans Unicode"/>
          <w:sz w:val="24"/>
        </w:rPr>
        <w:t>(</w:t>
      </w:r>
      <w:r>
        <w:rPr>
          <w:rFonts w:ascii="Verdana" w:hAnsi="Verdana"/>
          <w:sz w:val="24"/>
        </w:rPr>
        <w:t>ψ</w:t>
      </w:r>
      <w:r>
        <w:rPr>
          <w:rFonts w:ascii="Lucida Sans Unicode" w:hAnsi="Lucida Sans Unicode"/>
          <w:sz w:val="24"/>
        </w:rPr>
        <w:t>)</w:t>
      </w:r>
      <w:r>
        <w:rPr>
          <w:rFonts w:ascii="Times New Roman" w:hAnsi="Times New Roman"/>
          <w:i/>
          <w:sz w:val="24"/>
        </w:rPr>
        <w:t>c</w:t>
      </w:r>
      <w:r>
        <w:rPr>
          <w:rFonts w:ascii="Lucida Sans Unicode" w:hAnsi="Lucida Sans Unicode"/>
          <w:sz w:val="24"/>
        </w:rPr>
        <w:t>(</w:t>
      </w:r>
      <w:r>
        <w:rPr>
          <w:rFonts w:ascii="Verdana" w:hAnsi="Verdana"/>
          <w:sz w:val="24"/>
        </w:rPr>
        <w:t>φ</w:t>
      </w:r>
      <w:r>
        <w:rPr>
          <w:rFonts w:ascii="Lucida Sans Unicode" w:hAnsi="Lucida Sans Unicode"/>
          <w:sz w:val="24"/>
        </w:rPr>
        <w:t>)</w:t>
      </w:r>
      <w:r>
        <w:rPr>
          <w:rFonts w:ascii="Lucida Sans Unicode" w:hAnsi="Lucida Sans Unicode"/>
          <w:spacing w:val="-43"/>
          <w:sz w:val="24"/>
        </w:rPr>
        <w:t xml:space="preserve"> </w:t>
      </w:r>
      <w:r>
        <w:rPr>
          <w:rFonts w:ascii="Georgia" w:hAnsi="Georgia"/>
          <w:i/>
          <w:sz w:val="24"/>
        </w:rPr>
        <w:t>−</w:t>
      </w:r>
      <w:r>
        <w:rPr>
          <w:rFonts w:ascii="Times New Roman" w:hAnsi="Times New Roman"/>
          <w:i/>
          <w:sz w:val="24"/>
        </w:rPr>
        <w:t>c</w:t>
      </w:r>
      <w:r>
        <w:rPr>
          <w:rFonts w:ascii="Lucida Sans Unicode" w:hAnsi="Lucida Sans Unicode"/>
          <w:sz w:val="24"/>
        </w:rPr>
        <w:t>(</w:t>
      </w:r>
      <w:r>
        <w:rPr>
          <w:rFonts w:ascii="Verdana" w:hAnsi="Verdana"/>
          <w:sz w:val="24"/>
        </w:rPr>
        <w:t>θ</w:t>
      </w:r>
      <w:r>
        <w:rPr>
          <w:rFonts w:ascii="Lucida Sans Unicode" w:hAnsi="Lucida Sans Unicode"/>
          <w:sz w:val="24"/>
        </w:rPr>
        <w:t>)</w:t>
      </w:r>
      <w:r>
        <w:rPr>
          <w:rFonts w:ascii="Times New Roman" w:hAnsi="Times New Roman"/>
          <w:i/>
          <w:sz w:val="24"/>
        </w:rPr>
        <w:t>s</w:t>
      </w:r>
      <w:r>
        <w:rPr>
          <w:rFonts w:ascii="Lucida Sans Unicode" w:hAnsi="Lucida Sans Unicode"/>
          <w:sz w:val="24"/>
        </w:rPr>
        <w:t>(</w:t>
      </w:r>
      <w:r>
        <w:rPr>
          <w:rFonts w:ascii="Verdana" w:hAnsi="Verdana"/>
          <w:sz w:val="24"/>
        </w:rPr>
        <w:t>φ</w:t>
      </w:r>
      <w:r>
        <w:rPr>
          <w:rFonts w:ascii="Lucida Sans Unicode" w:hAnsi="Lucida Sans Unicode"/>
          <w:sz w:val="24"/>
        </w:rPr>
        <w:t>)</w:t>
      </w:r>
      <w:r>
        <w:rPr>
          <w:rFonts w:ascii="Lucida Sans Unicode" w:hAnsi="Lucida Sans Unicode"/>
          <w:spacing w:val="70"/>
          <w:sz w:val="24"/>
        </w:rPr>
        <w:t xml:space="preserve"> </w:t>
      </w:r>
      <w:r>
        <w:rPr>
          <w:rFonts w:ascii="Times New Roman" w:hAnsi="Times New Roman"/>
          <w:i/>
          <w:sz w:val="24"/>
        </w:rPr>
        <w:t>c</w:t>
      </w:r>
      <w:r>
        <w:rPr>
          <w:rFonts w:ascii="Lucida Sans Unicode" w:hAnsi="Lucida Sans Unicode"/>
          <w:sz w:val="24"/>
        </w:rPr>
        <w:t>(</w:t>
      </w:r>
      <w:r>
        <w:rPr>
          <w:rFonts w:ascii="Verdana" w:hAnsi="Verdana"/>
          <w:sz w:val="24"/>
        </w:rPr>
        <w:t>θ</w:t>
      </w:r>
      <w:r>
        <w:rPr>
          <w:rFonts w:ascii="Lucida Sans Unicode" w:hAnsi="Lucida Sans Unicode"/>
          <w:sz w:val="24"/>
        </w:rPr>
        <w:t>)</w:t>
      </w:r>
      <w:r>
        <w:rPr>
          <w:rFonts w:ascii="Times New Roman" w:hAnsi="Times New Roman"/>
          <w:i/>
          <w:sz w:val="24"/>
        </w:rPr>
        <w:t>s</w:t>
      </w:r>
      <w:r>
        <w:rPr>
          <w:rFonts w:ascii="Lucida Sans Unicode" w:hAnsi="Lucida Sans Unicode"/>
          <w:sz w:val="24"/>
        </w:rPr>
        <w:t>(</w:t>
      </w:r>
      <w:r>
        <w:rPr>
          <w:rFonts w:ascii="Verdana" w:hAnsi="Verdana"/>
          <w:sz w:val="24"/>
        </w:rPr>
        <w:t>ψ</w:t>
      </w:r>
      <w:r>
        <w:rPr>
          <w:rFonts w:ascii="Lucida Sans Unicode" w:hAnsi="Lucida Sans Unicode"/>
          <w:sz w:val="24"/>
        </w:rPr>
        <w:t>)</w:t>
      </w:r>
      <w:r>
        <w:rPr>
          <w:rFonts w:ascii="Times New Roman" w:hAnsi="Times New Roman"/>
          <w:i/>
          <w:sz w:val="24"/>
        </w:rPr>
        <w:t>c</w:t>
      </w:r>
      <w:r>
        <w:rPr>
          <w:rFonts w:ascii="Lucida Sans Unicode" w:hAnsi="Lucida Sans Unicode"/>
          <w:sz w:val="24"/>
        </w:rPr>
        <w:t>(</w:t>
      </w:r>
      <w:r>
        <w:rPr>
          <w:rFonts w:ascii="Verdana" w:hAnsi="Verdana"/>
          <w:sz w:val="24"/>
        </w:rPr>
        <w:t>φ</w:t>
      </w:r>
      <w:r>
        <w:rPr>
          <w:rFonts w:ascii="Lucida Sans Unicode" w:hAnsi="Lucida Sans Unicode"/>
          <w:sz w:val="24"/>
        </w:rPr>
        <w:t>)</w:t>
      </w:r>
      <w:r>
        <w:rPr>
          <w:rFonts w:ascii="Lucida Sans Unicode" w:hAnsi="Lucida Sans Unicode"/>
          <w:spacing w:val="-43"/>
          <w:sz w:val="24"/>
        </w:rPr>
        <w:t xml:space="preserve"> </w:t>
      </w:r>
      <w:r>
        <w:rPr>
          <w:rFonts w:ascii="Lucida Sans Unicode" w:hAnsi="Lucida Sans Unicode"/>
          <w:sz w:val="24"/>
        </w:rPr>
        <w:t>+</w:t>
      </w:r>
      <w:r>
        <w:rPr>
          <w:rFonts w:ascii="Lucida Sans Unicode" w:hAnsi="Lucida Sans Unicode"/>
          <w:spacing w:val="-43"/>
          <w:sz w:val="24"/>
        </w:rPr>
        <w:t xml:space="preserve"> </w:t>
      </w:r>
      <w:r>
        <w:rPr>
          <w:rFonts w:ascii="Times New Roman" w:hAnsi="Times New Roman"/>
          <w:i/>
          <w:spacing w:val="-2"/>
          <w:sz w:val="24"/>
        </w:rPr>
        <w:t>s</w:t>
      </w:r>
      <w:r>
        <w:rPr>
          <w:rFonts w:ascii="Lucida Sans Unicode" w:hAnsi="Lucida Sans Unicode"/>
          <w:spacing w:val="-2"/>
          <w:sz w:val="24"/>
        </w:rPr>
        <w:t>(</w:t>
      </w:r>
      <w:r>
        <w:rPr>
          <w:rFonts w:ascii="Verdana" w:hAnsi="Verdana"/>
          <w:spacing w:val="-2"/>
          <w:sz w:val="24"/>
        </w:rPr>
        <w:t>θ</w:t>
      </w:r>
      <w:r>
        <w:rPr>
          <w:rFonts w:ascii="Lucida Sans Unicode" w:hAnsi="Lucida Sans Unicode"/>
          <w:spacing w:val="-2"/>
          <w:sz w:val="24"/>
        </w:rPr>
        <w:t>)</w:t>
      </w:r>
      <w:r>
        <w:rPr>
          <w:rFonts w:ascii="Times New Roman" w:hAnsi="Times New Roman"/>
          <w:i/>
          <w:spacing w:val="-2"/>
          <w:sz w:val="24"/>
        </w:rPr>
        <w:t>s</w:t>
      </w:r>
      <w:r>
        <w:rPr>
          <w:rFonts w:ascii="Lucida Sans Unicode" w:hAnsi="Lucida Sans Unicode"/>
          <w:spacing w:val="-2"/>
          <w:sz w:val="24"/>
        </w:rPr>
        <w:t>(</w:t>
      </w:r>
      <w:r>
        <w:rPr>
          <w:rFonts w:ascii="Verdana" w:hAnsi="Verdana"/>
          <w:spacing w:val="-2"/>
          <w:sz w:val="24"/>
        </w:rPr>
        <w:t>φ</w:t>
      </w:r>
      <w:r>
        <w:rPr>
          <w:rFonts w:ascii="Lucida Sans Unicode" w:hAnsi="Lucida Sans Unicode"/>
          <w:spacing w:val="-2"/>
          <w:sz w:val="24"/>
        </w:rPr>
        <w:t>)</w:t>
      </w:r>
    </w:p>
    <w:p w14:paraId="4755CC3C">
      <w:pPr>
        <w:tabs>
          <w:tab w:val="left" w:pos="1528"/>
          <w:tab w:val="left" w:pos="2553"/>
          <w:tab w:val="left" w:pos="8061"/>
        </w:tabs>
        <w:spacing w:before="0" w:line="289" w:lineRule="exact"/>
        <w:ind w:left="924" w:right="0" w:firstLine="0"/>
        <w:jc w:val="center"/>
        <w:rPr>
          <w:sz w:val="21"/>
        </w:rPr>
      </w:pPr>
      <w:r>
        <w:rPr>
          <w:rFonts w:ascii="Times New Roman" w:hAnsi="Times New Roman"/>
          <w:i/>
          <w:sz w:val="24"/>
        </w:rPr>
        <w:t>R</w:t>
      </w:r>
      <w:r>
        <w:rPr>
          <w:rFonts w:ascii="Times New Roman" w:hAnsi="Times New Roman"/>
          <w:i/>
          <w:spacing w:val="-9"/>
          <w:sz w:val="24"/>
        </w:rPr>
        <w:t xml:space="preserve"> </w:t>
      </w:r>
      <w:r>
        <w:rPr>
          <w:rFonts w:ascii="Lucida Sans Unicode" w:hAnsi="Lucida Sans Unicode"/>
          <w:spacing w:val="-10"/>
          <w:sz w:val="24"/>
        </w:rPr>
        <w:t>=</w:t>
      </w:r>
      <w:r>
        <w:rPr>
          <w:rFonts w:ascii="Lucida Sans Unicode" w:hAnsi="Lucida Sans Unicode"/>
          <w:sz w:val="24"/>
        </w:rPr>
        <w:tab/>
      </w:r>
      <w:r>
        <w:rPr>
          <w:rFonts w:ascii="Times New Roman" w:hAnsi="Times New Roman"/>
          <w:i/>
          <w:spacing w:val="-2"/>
          <w:sz w:val="24"/>
        </w:rPr>
        <w:t>c</w:t>
      </w:r>
      <w:r>
        <w:rPr>
          <w:rFonts w:ascii="Lucida Sans Unicode" w:hAnsi="Lucida Sans Unicode"/>
          <w:spacing w:val="-2"/>
          <w:sz w:val="24"/>
        </w:rPr>
        <w:t>(</w:t>
      </w:r>
      <w:r>
        <w:rPr>
          <w:rFonts w:ascii="Verdana" w:hAnsi="Verdana"/>
          <w:spacing w:val="-2"/>
          <w:sz w:val="24"/>
        </w:rPr>
        <w:t>θ</w:t>
      </w:r>
      <w:r>
        <w:rPr>
          <w:rFonts w:ascii="Lucida Sans Unicode" w:hAnsi="Lucida Sans Unicode"/>
          <w:spacing w:val="-2"/>
          <w:sz w:val="24"/>
        </w:rPr>
        <w:t>)</w:t>
      </w:r>
      <w:r>
        <w:rPr>
          <w:rFonts w:ascii="Times New Roman" w:hAnsi="Times New Roman"/>
          <w:i/>
          <w:spacing w:val="-2"/>
          <w:sz w:val="24"/>
        </w:rPr>
        <w:t>s</w:t>
      </w:r>
      <w:r>
        <w:rPr>
          <w:rFonts w:ascii="Lucida Sans Unicode" w:hAnsi="Lucida Sans Unicode"/>
          <w:spacing w:val="-2"/>
          <w:sz w:val="24"/>
        </w:rPr>
        <w:t>(</w:t>
      </w:r>
      <w:r>
        <w:rPr>
          <w:rFonts w:ascii="Verdana" w:hAnsi="Verdana"/>
          <w:spacing w:val="-2"/>
          <w:sz w:val="24"/>
        </w:rPr>
        <w:t>φ</w:t>
      </w:r>
      <w:r>
        <w:rPr>
          <w:rFonts w:ascii="Lucida Sans Unicode" w:hAnsi="Lucida Sans Unicode"/>
          <w:spacing w:val="-2"/>
          <w:sz w:val="24"/>
        </w:rPr>
        <w:t>)</w:t>
      </w:r>
      <w:r>
        <w:rPr>
          <w:rFonts w:ascii="Lucida Sans Unicode" w:hAnsi="Lucida Sans Unicode"/>
          <w:sz w:val="24"/>
        </w:rPr>
        <w:tab/>
      </w:r>
      <w:r>
        <w:rPr>
          <w:rFonts w:ascii="Times New Roman" w:hAnsi="Times New Roman"/>
          <w:i/>
          <w:spacing w:val="-4"/>
          <w:sz w:val="24"/>
        </w:rPr>
        <w:t>s</w:t>
      </w:r>
      <w:r>
        <w:rPr>
          <w:rFonts w:ascii="Lucida Sans Unicode" w:hAnsi="Lucida Sans Unicode"/>
          <w:spacing w:val="-4"/>
          <w:sz w:val="24"/>
        </w:rPr>
        <w:t>(</w:t>
      </w:r>
      <w:r>
        <w:rPr>
          <w:rFonts w:ascii="Verdana" w:hAnsi="Verdana"/>
          <w:spacing w:val="-4"/>
          <w:sz w:val="24"/>
        </w:rPr>
        <w:t>θ</w:t>
      </w:r>
      <w:r>
        <w:rPr>
          <w:rFonts w:ascii="Lucida Sans Unicode" w:hAnsi="Lucida Sans Unicode"/>
          <w:spacing w:val="-4"/>
          <w:sz w:val="24"/>
        </w:rPr>
        <w:t>)</w:t>
      </w:r>
      <w:r>
        <w:rPr>
          <w:rFonts w:ascii="Times New Roman" w:hAnsi="Times New Roman"/>
          <w:i/>
          <w:spacing w:val="-4"/>
          <w:sz w:val="24"/>
        </w:rPr>
        <w:t>s</w:t>
      </w:r>
      <w:r>
        <w:rPr>
          <w:rFonts w:ascii="Lucida Sans Unicode" w:hAnsi="Lucida Sans Unicode"/>
          <w:spacing w:val="-4"/>
          <w:sz w:val="24"/>
        </w:rPr>
        <w:t>(</w:t>
      </w:r>
      <w:r>
        <w:rPr>
          <w:rFonts w:ascii="Verdana" w:hAnsi="Verdana"/>
          <w:spacing w:val="-4"/>
          <w:sz w:val="24"/>
        </w:rPr>
        <w:t>ψ</w:t>
      </w:r>
      <w:r>
        <w:rPr>
          <w:rFonts w:ascii="Lucida Sans Unicode" w:hAnsi="Lucida Sans Unicode"/>
          <w:spacing w:val="-4"/>
          <w:sz w:val="24"/>
        </w:rPr>
        <w:t>)</w:t>
      </w:r>
      <w:r>
        <w:rPr>
          <w:rFonts w:ascii="Times New Roman" w:hAnsi="Times New Roman"/>
          <w:i/>
          <w:spacing w:val="-4"/>
          <w:sz w:val="24"/>
        </w:rPr>
        <w:t>s</w:t>
      </w:r>
      <w:r>
        <w:rPr>
          <w:rFonts w:ascii="Lucida Sans Unicode" w:hAnsi="Lucida Sans Unicode"/>
          <w:spacing w:val="-4"/>
          <w:sz w:val="24"/>
        </w:rPr>
        <w:t>(</w:t>
      </w:r>
      <w:r>
        <w:rPr>
          <w:rFonts w:ascii="Verdana" w:hAnsi="Verdana"/>
          <w:spacing w:val="-4"/>
          <w:sz w:val="24"/>
        </w:rPr>
        <w:t>φ</w:t>
      </w:r>
      <w:r>
        <w:rPr>
          <w:rFonts w:ascii="Lucida Sans Unicode" w:hAnsi="Lucida Sans Unicode"/>
          <w:spacing w:val="-4"/>
          <w:sz w:val="24"/>
        </w:rPr>
        <w:t>)</w:t>
      </w:r>
      <w:r>
        <w:rPr>
          <w:rFonts w:ascii="Lucida Sans Unicode" w:hAnsi="Lucida Sans Unicode"/>
          <w:spacing w:val="-43"/>
          <w:sz w:val="24"/>
        </w:rPr>
        <w:t xml:space="preserve"> </w:t>
      </w:r>
      <w:r>
        <w:rPr>
          <w:rFonts w:ascii="Lucida Sans Unicode" w:hAnsi="Lucida Sans Unicode"/>
          <w:spacing w:val="-4"/>
          <w:sz w:val="24"/>
        </w:rPr>
        <w:t>+</w:t>
      </w:r>
      <w:r>
        <w:rPr>
          <w:rFonts w:ascii="Lucida Sans Unicode" w:hAnsi="Lucida Sans Unicode"/>
          <w:spacing w:val="-43"/>
          <w:sz w:val="24"/>
        </w:rPr>
        <w:t xml:space="preserve"> </w:t>
      </w:r>
      <w:r>
        <w:rPr>
          <w:rFonts w:ascii="Times New Roman" w:hAnsi="Times New Roman"/>
          <w:i/>
          <w:spacing w:val="-4"/>
          <w:sz w:val="24"/>
        </w:rPr>
        <w:t>c</w:t>
      </w:r>
      <w:r>
        <w:rPr>
          <w:rFonts w:ascii="Lucida Sans Unicode" w:hAnsi="Lucida Sans Unicode"/>
          <w:spacing w:val="-4"/>
          <w:sz w:val="24"/>
        </w:rPr>
        <w:t>(</w:t>
      </w:r>
      <w:r>
        <w:rPr>
          <w:rFonts w:ascii="Verdana" w:hAnsi="Verdana"/>
          <w:spacing w:val="-4"/>
          <w:sz w:val="24"/>
        </w:rPr>
        <w:t>θ</w:t>
      </w:r>
      <w:r>
        <w:rPr>
          <w:rFonts w:ascii="Lucida Sans Unicode" w:hAnsi="Lucida Sans Unicode"/>
          <w:spacing w:val="-4"/>
          <w:sz w:val="24"/>
        </w:rPr>
        <w:t>)</w:t>
      </w:r>
      <w:r>
        <w:rPr>
          <w:rFonts w:ascii="Times New Roman" w:hAnsi="Times New Roman"/>
          <w:i/>
          <w:spacing w:val="-4"/>
          <w:sz w:val="24"/>
        </w:rPr>
        <w:t>c</w:t>
      </w:r>
      <w:r>
        <w:rPr>
          <w:rFonts w:ascii="Lucida Sans Unicode" w:hAnsi="Lucida Sans Unicode"/>
          <w:spacing w:val="-4"/>
          <w:sz w:val="24"/>
        </w:rPr>
        <w:t>(</w:t>
      </w:r>
      <w:r>
        <w:rPr>
          <w:rFonts w:ascii="Verdana" w:hAnsi="Verdana"/>
          <w:spacing w:val="-4"/>
          <w:sz w:val="24"/>
        </w:rPr>
        <w:t>φ</w:t>
      </w:r>
      <w:r>
        <w:rPr>
          <w:rFonts w:ascii="Lucida Sans Unicode" w:hAnsi="Lucida Sans Unicode"/>
          <w:spacing w:val="-4"/>
          <w:sz w:val="24"/>
        </w:rPr>
        <w:t>)</w:t>
      </w:r>
      <w:r>
        <w:rPr>
          <w:rFonts w:ascii="Lucida Sans Unicode" w:hAnsi="Lucida Sans Unicode"/>
          <w:spacing w:val="72"/>
          <w:w w:val="150"/>
          <w:sz w:val="24"/>
        </w:rPr>
        <w:t xml:space="preserve"> </w:t>
      </w:r>
      <w:r>
        <w:rPr>
          <w:rFonts w:ascii="Times New Roman" w:hAnsi="Times New Roman"/>
          <w:i/>
          <w:spacing w:val="-4"/>
          <w:sz w:val="24"/>
        </w:rPr>
        <w:t>c</w:t>
      </w:r>
      <w:r>
        <w:rPr>
          <w:rFonts w:ascii="Lucida Sans Unicode" w:hAnsi="Lucida Sans Unicode"/>
          <w:spacing w:val="-4"/>
          <w:sz w:val="24"/>
        </w:rPr>
        <w:t>(</w:t>
      </w:r>
      <w:r>
        <w:rPr>
          <w:rFonts w:ascii="Verdana" w:hAnsi="Verdana"/>
          <w:spacing w:val="-4"/>
          <w:sz w:val="24"/>
        </w:rPr>
        <w:t>θ</w:t>
      </w:r>
      <w:r>
        <w:rPr>
          <w:rFonts w:ascii="Lucida Sans Unicode" w:hAnsi="Lucida Sans Unicode"/>
          <w:spacing w:val="-4"/>
          <w:sz w:val="24"/>
        </w:rPr>
        <w:t>)</w:t>
      </w:r>
      <w:r>
        <w:rPr>
          <w:rFonts w:ascii="Times New Roman" w:hAnsi="Times New Roman"/>
          <w:i/>
          <w:spacing w:val="-4"/>
          <w:sz w:val="24"/>
        </w:rPr>
        <w:t>s</w:t>
      </w:r>
      <w:r>
        <w:rPr>
          <w:rFonts w:ascii="Lucida Sans Unicode" w:hAnsi="Lucida Sans Unicode"/>
          <w:spacing w:val="-4"/>
          <w:sz w:val="24"/>
        </w:rPr>
        <w:t>(</w:t>
      </w:r>
      <w:r>
        <w:rPr>
          <w:rFonts w:ascii="Verdana" w:hAnsi="Verdana"/>
          <w:spacing w:val="-4"/>
          <w:sz w:val="24"/>
        </w:rPr>
        <w:t>ψ</w:t>
      </w:r>
      <w:r>
        <w:rPr>
          <w:rFonts w:ascii="Lucida Sans Unicode" w:hAnsi="Lucida Sans Unicode"/>
          <w:spacing w:val="-4"/>
          <w:sz w:val="24"/>
        </w:rPr>
        <w:t>)</w:t>
      </w:r>
      <w:r>
        <w:rPr>
          <w:rFonts w:ascii="Times New Roman" w:hAnsi="Times New Roman"/>
          <w:i/>
          <w:spacing w:val="-4"/>
          <w:sz w:val="24"/>
        </w:rPr>
        <w:t>s</w:t>
      </w:r>
      <w:r>
        <w:rPr>
          <w:rFonts w:ascii="Lucida Sans Unicode" w:hAnsi="Lucida Sans Unicode"/>
          <w:spacing w:val="-4"/>
          <w:sz w:val="24"/>
        </w:rPr>
        <w:t>(</w:t>
      </w:r>
      <w:r>
        <w:rPr>
          <w:rFonts w:ascii="Verdana" w:hAnsi="Verdana"/>
          <w:spacing w:val="-4"/>
          <w:sz w:val="24"/>
        </w:rPr>
        <w:t>φ</w:t>
      </w:r>
      <w:r>
        <w:rPr>
          <w:rFonts w:ascii="Lucida Sans Unicode" w:hAnsi="Lucida Sans Unicode"/>
          <w:spacing w:val="-4"/>
          <w:sz w:val="24"/>
        </w:rPr>
        <w:t>)</w:t>
      </w:r>
      <w:r>
        <w:rPr>
          <w:rFonts w:ascii="Lucida Sans Unicode" w:hAnsi="Lucida Sans Unicode"/>
          <w:spacing w:val="-43"/>
          <w:sz w:val="24"/>
        </w:rPr>
        <w:t xml:space="preserve"> </w:t>
      </w:r>
      <w:r>
        <w:rPr>
          <w:rFonts w:ascii="Georgia" w:hAnsi="Georgia"/>
          <w:i/>
          <w:spacing w:val="-4"/>
          <w:sz w:val="24"/>
        </w:rPr>
        <w:t>−</w:t>
      </w:r>
      <w:r>
        <w:rPr>
          <w:rFonts w:ascii="Times New Roman" w:hAnsi="Times New Roman"/>
          <w:i/>
          <w:spacing w:val="-4"/>
          <w:sz w:val="24"/>
        </w:rPr>
        <w:t>s</w:t>
      </w:r>
      <w:r>
        <w:rPr>
          <w:rFonts w:ascii="Lucida Sans Unicode" w:hAnsi="Lucida Sans Unicode"/>
          <w:spacing w:val="-4"/>
          <w:sz w:val="24"/>
        </w:rPr>
        <w:t>(</w:t>
      </w:r>
      <w:r>
        <w:rPr>
          <w:rFonts w:ascii="Verdana" w:hAnsi="Verdana"/>
          <w:spacing w:val="-4"/>
          <w:sz w:val="24"/>
        </w:rPr>
        <w:t>θ</w:t>
      </w:r>
      <w:r>
        <w:rPr>
          <w:rFonts w:ascii="Lucida Sans Unicode" w:hAnsi="Lucida Sans Unicode"/>
          <w:spacing w:val="-4"/>
          <w:sz w:val="24"/>
        </w:rPr>
        <w:t>)</w:t>
      </w:r>
      <w:r>
        <w:rPr>
          <w:rFonts w:ascii="Times New Roman" w:hAnsi="Times New Roman"/>
          <w:i/>
          <w:spacing w:val="-4"/>
          <w:sz w:val="24"/>
        </w:rPr>
        <w:t>c</w:t>
      </w:r>
      <w:r>
        <w:rPr>
          <w:rFonts w:ascii="Lucida Sans Unicode" w:hAnsi="Lucida Sans Unicode"/>
          <w:spacing w:val="-4"/>
          <w:sz w:val="24"/>
        </w:rPr>
        <w:t>(</w:t>
      </w:r>
      <w:r>
        <w:rPr>
          <w:rFonts w:ascii="Verdana" w:hAnsi="Verdana"/>
          <w:spacing w:val="-4"/>
          <w:sz w:val="24"/>
        </w:rPr>
        <w:t>φ</w:t>
      </w:r>
      <w:r>
        <w:rPr>
          <w:rFonts w:ascii="Lucida Sans Unicode" w:hAnsi="Lucida Sans Unicode"/>
          <w:spacing w:val="-4"/>
          <w:sz w:val="24"/>
        </w:rPr>
        <w:t>)</w:t>
      </w:r>
      <w:r>
        <w:rPr>
          <w:rFonts w:ascii="Lucida Sans Unicode" w:hAnsi="Lucida Sans Unicode"/>
          <w:sz w:val="24"/>
        </w:rPr>
        <w:tab/>
      </w:r>
      <w:r>
        <w:rPr>
          <w:spacing w:val="-2"/>
          <w:sz w:val="21"/>
        </w:rPr>
        <w:t>(2.5)</w:t>
      </w:r>
    </w:p>
    <w:p w14:paraId="0E6DA7D3">
      <w:pPr>
        <w:tabs>
          <w:tab w:val="left" w:pos="1666"/>
          <w:tab w:val="left" w:pos="4193"/>
        </w:tabs>
        <w:spacing w:before="0" w:line="328" w:lineRule="exact"/>
        <w:ind w:left="0" w:right="188" w:firstLine="0"/>
        <w:jc w:val="center"/>
        <w:rPr>
          <w:rFonts w:ascii="Lucida Sans Unicode" w:hAnsi="Lucida Sans Unicode"/>
          <w:sz w:val="24"/>
        </w:rPr>
      </w:pPr>
      <w:r>
        <w:rPr>
          <w:rFonts w:ascii="Georgia" w:hAnsi="Georgia"/>
          <w:i/>
          <w:spacing w:val="-4"/>
          <w:w w:val="105"/>
          <w:sz w:val="24"/>
        </w:rPr>
        <w:t>−</w:t>
      </w:r>
      <w:r>
        <w:rPr>
          <w:rFonts w:ascii="Times New Roman" w:hAnsi="Times New Roman"/>
          <w:i/>
          <w:spacing w:val="-4"/>
          <w:w w:val="105"/>
          <w:sz w:val="24"/>
        </w:rPr>
        <w:t>s</w:t>
      </w:r>
      <w:r>
        <w:rPr>
          <w:rFonts w:ascii="Lucida Sans Unicode" w:hAnsi="Lucida Sans Unicode"/>
          <w:spacing w:val="-4"/>
          <w:w w:val="105"/>
          <w:sz w:val="24"/>
        </w:rPr>
        <w:t>(</w:t>
      </w:r>
      <w:r>
        <w:rPr>
          <w:rFonts w:ascii="Verdana" w:hAnsi="Verdana"/>
          <w:spacing w:val="-4"/>
          <w:w w:val="105"/>
          <w:sz w:val="24"/>
        </w:rPr>
        <w:t>ψ</w:t>
      </w:r>
      <w:r>
        <w:rPr>
          <w:rFonts w:ascii="Lucida Sans Unicode" w:hAnsi="Lucida Sans Unicode"/>
          <w:spacing w:val="-4"/>
          <w:w w:val="105"/>
          <w:sz w:val="24"/>
        </w:rPr>
        <w:t>)</w:t>
      </w:r>
      <w:r>
        <w:rPr>
          <w:rFonts w:ascii="Lucida Sans Unicode" w:hAnsi="Lucida Sans Unicode"/>
          <w:sz w:val="24"/>
        </w:rPr>
        <w:tab/>
      </w:r>
      <w:r>
        <w:rPr>
          <w:rFonts w:ascii="Times New Roman" w:hAnsi="Times New Roman"/>
          <w:i/>
          <w:spacing w:val="-2"/>
          <w:w w:val="105"/>
          <w:sz w:val="24"/>
        </w:rPr>
        <w:t>s</w:t>
      </w:r>
      <w:r>
        <w:rPr>
          <w:rFonts w:ascii="Lucida Sans Unicode" w:hAnsi="Lucida Sans Unicode"/>
          <w:spacing w:val="-2"/>
          <w:w w:val="105"/>
          <w:sz w:val="24"/>
        </w:rPr>
        <w:t>(</w:t>
      </w:r>
      <w:r>
        <w:rPr>
          <w:rFonts w:ascii="Verdana" w:hAnsi="Verdana"/>
          <w:spacing w:val="-2"/>
          <w:w w:val="105"/>
          <w:sz w:val="24"/>
        </w:rPr>
        <w:t>θ</w:t>
      </w:r>
      <w:r>
        <w:rPr>
          <w:rFonts w:ascii="Lucida Sans Unicode" w:hAnsi="Lucida Sans Unicode"/>
          <w:spacing w:val="-2"/>
          <w:w w:val="105"/>
          <w:sz w:val="24"/>
        </w:rPr>
        <w:t>)</w:t>
      </w:r>
      <w:r>
        <w:rPr>
          <w:rFonts w:ascii="Times New Roman" w:hAnsi="Times New Roman"/>
          <w:i/>
          <w:spacing w:val="-2"/>
          <w:w w:val="105"/>
          <w:sz w:val="24"/>
        </w:rPr>
        <w:t>c</w:t>
      </w:r>
      <w:r>
        <w:rPr>
          <w:rFonts w:ascii="Lucida Sans Unicode" w:hAnsi="Lucida Sans Unicode"/>
          <w:spacing w:val="-2"/>
          <w:w w:val="105"/>
          <w:sz w:val="24"/>
        </w:rPr>
        <w:t>(</w:t>
      </w:r>
      <w:r>
        <w:rPr>
          <w:rFonts w:ascii="Verdana" w:hAnsi="Verdana"/>
          <w:spacing w:val="-2"/>
          <w:w w:val="105"/>
          <w:sz w:val="24"/>
        </w:rPr>
        <w:t>ψ</w:t>
      </w:r>
      <w:r>
        <w:rPr>
          <w:rFonts w:ascii="Lucida Sans Unicode" w:hAnsi="Lucida Sans Unicode"/>
          <w:spacing w:val="-2"/>
          <w:w w:val="105"/>
          <w:sz w:val="24"/>
        </w:rPr>
        <w:t>)</w:t>
      </w:r>
      <w:r>
        <w:rPr>
          <w:rFonts w:ascii="Lucida Sans Unicode" w:hAnsi="Lucida Sans Unicode"/>
          <w:sz w:val="24"/>
        </w:rPr>
        <w:tab/>
      </w:r>
      <w:r>
        <w:rPr>
          <w:rFonts w:ascii="Times New Roman" w:hAnsi="Times New Roman"/>
          <w:i/>
          <w:spacing w:val="-2"/>
          <w:w w:val="105"/>
          <w:sz w:val="24"/>
        </w:rPr>
        <w:t>c</w:t>
      </w:r>
      <w:r>
        <w:rPr>
          <w:rFonts w:ascii="Lucida Sans Unicode" w:hAnsi="Lucida Sans Unicode"/>
          <w:spacing w:val="-2"/>
          <w:w w:val="105"/>
          <w:sz w:val="24"/>
        </w:rPr>
        <w:t>(</w:t>
      </w:r>
      <w:r>
        <w:rPr>
          <w:rFonts w:ascii="Verdana" w:hAnsi="Verdana"/>
          <w:spacing w:val="-2"/>
          <w:w w:val="105"/>
          <w:sz w:val="24"/>
        </w:rPr>
        <w:t>θ</w:t>
      </w:r>
      <w:r>
        <w:rPr>
          <w:rFonts w:ascii="Lucida Sans Unicode" w:hAnsi="Lucida Sans Unicode"/>
          <w:spacing w:val="-2"/>
          <w:w w:val="105"/>
          <w:sz w:val="24"/>
        </w:rPr>
        <w:t>)</w:t>
      </w:r>
      <w:r>
        <w:rPr>
          <w:rFonts w:ascii="Times New Roman" w:hAnsi="Times New Roman"/>
          <w:i/>
          <w:spacing w:val="-2"/>
          <w:w w:val="105"/>
          <w:sz w:val="24"/>
        </w:rPr>
        <w:t>c</w:t>
      </w:r>
      <w:r>
        <w:rPr>
          <w:rFonts w:ascii="Lucida Sans Unicode" w:hAnsi="Lucida Sans Unicode"/>
          <w:spacing w:val="-2"/>
          <w:w w:val="105"/>
          <w:sz w:val="24"/>
        </w:rPr>
        <w:t>(</w:t>
      </w:r>
      <w:r>
        <w:rPr>
          <w:rFonts w:ascii="Verdana" w:hAnsi="Verdana"/>
          <w:spacing w:val="-2"/>
          <w:w w:val="105"/>
          <w:sz w:val="24"/>
        </w:rPr>
        <w:t>ψ</w:t>
      </w:r>
      <w:r>
        <w:rPr>
          <w:rFonts w:ascii="Lucida Sans Unicode" w:hAnsi="Lucida Sans Unicode"/>
          <w:spacing w:val="-2"/>
          <w:w w:val="105"/>
          <w:sz w:val="24"/>
        </w:rPr>
        <w:t>)</w:t>
      </w:r>
    </w:p>
    <w:p w14:paraId="76667DBA">
      <w:pPr>
        <w:pStyle w:val="9"/>
        <w:spacing w:before="185"/>
        <w:ind w:left="141"/>
        <w:jc w:val="both"/>
      </w:pPr>
      <w:r>
        <w:t>This</w:t>
      </w:r>
      <w:r>
        <w:rPr>
          <w:spacing w:val="5"/>
        </w:rPr>
        <w:t xml:space="preserve"> </w:t>
      </w:r>
      <w:r>
        <w:t>rotation</w:t>
      </w:r>
      <w:r>
        <w:rPr>
          <w:spacing w:val="5"/>
        </w:rPr>
        <w:t xml:space="preserve"> </w:t>
      </w:r>
      <w:r>
        <w:t>converts</w:t>
      </w:r>
      <w:r>
        <w:rPr>
          <w:spacing w:val="5"/>
        </w:rPr>
        <w:t xml:space="preserve"> </w:t>
      </w:r>
      <w:r>
        <w:t>the</w:t>
      </w:r>
      <w:r>
        <w:rPr>
          <w:spacing w:val="7"/>
        </w:rPr>
        <w:t xml:space="preserve"> </w:t>
      </w:r>
      <w:r>
        <w:t>points</w:t>
      </w:r>
      <w:r>
        <w:rPr>
          <w:spacing w:val="5"/>
        </w:rPr>
        <w:t xml:space="preserve"> </w:t>
      </w:r>
      <w:r>
        <w:t>from</w:t>
      </w:r>
      <w:r>
        <w:rPr>
          <w:spacing w:val="5"/>
        </w:rPr>
        <w:t xml:space="preserve"> </w:t>
      </w:r>
      <w:r>
        <w:t>the</w:t>
      </w:r>
      <w:r>
        <w:rPr>
          <w:spacing w:val="5"/>
        </w:rPr>
        <w:t xml:space="preserve"> </w:t>
      </w:r>
      <w:r>
        <w:t>world</w:t>
      </w:r>
      <w:r>
        <w:rPr>
          <w:spacing w:val="6"/>
        </w:rPr>
        <w:t xml:space="preserve"> </w:t>
      </w:r>
      <w:r>
        <w:t>to</w:t>
      </w:r>
      <w:r>
        <w:rPr>
          <w:spacing w:val="5"/>
        </w:rPr>
        <w:t xml:space="preserve"> </w:t>
      </w:r>
      <w:r>
        <w:t>the</w:t>
      </w:r>
      <w:r>
        <w:rPr>
          <w:spacing w:val="5"/>
        </w:rPr>
        <w:t xml:space="preserve"> </w:t>
      </w:r>
      <w:r>
        <w:t>camera</w:t>
      </w:r>
      <w:r>
        <w:rPr>
          <w:spacing w:val="6"/>
        </w:rPr>
        <w:t xml:space="preserve"> </w:t>
      </w:r>
      <w:r>
        <w:t>coordinates.</w:t>
      </w:r>
      <w:r>
        <w:rPr>
          <w:spacing w:val="34"/>
        </w:rPr>
        <w:t xml:space="preserve"> </w:t>
      </w:r>
      <w:r>
        <w:t>However,</w:t>
      </w:r>
      <w:r>
        <w:rPr>
          <w:spacing w:val="8"/>
        </w:rPr>
        <w:t xml:space="preserve"> </w:t>
      </w:r>
      <w:r>
        <w:t>it</w:t>
      </w:r>
      <w:r>
        <w:rPr>
          <w:spacing w:val="5"/>
        </w:rPr>
        <w:t xml:space="preserve"> </w:t>
      </w:r>
      <w:r>
        <w:rPr>
          <w:spacing w:val="-5"/>
        </w:rPr>
        <w:t>is</w:t>
      </w:r>
    </w:p>
    <w:p w14:paraId="0E6CCD24">
      <w:pPr>
        <w:pStyle w:val="9"/>
        <w:spacing w:after="0"/>
        <w:jc w:val="both"/>
        <w:sectPr>
          <w:type w:val="continuous"/>
          <w:pgSz w:w="11910" w:h="16840"/>
          <w:pgMar w:top="1400" w:right="1559" w:bottom="280" w:left="1559" w:header="720" w:footer="720" w:gutter="0"/>
          <w:cols w:space="720" w:num="1"/>
        </w:sectPr>
      </w:pPr>
    </w:p>
    <w:p w14:paraId="6EF8EB5E">
      <w:pPr>
        <w:tabs>
          <w:tab w:val="right" w:pos="8645"/>
        </w:tabs>
        <w:spacing w:before="79"/>
        <w:ind w:left="141" w:right="0" w:firstLine="0"/>
        <w:jc w:val="left"/>
        <w:rPr>
          <w:sz w:val="18"/>
        </w:rPr>
      </w:pPr>
      <w:r>
        <w:rPr>
          <w:sz w:val="18"/>
        </w:rPr>
        <mc:AlternateContent>
          <mc:Choice Requires="wps">
            <w:drawing>
              <wp:anchor distT="0" distB="0" distL="0" distR="0" simplePos="0" relativeHeight="251807744"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72" name="Graphic 72"/>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72" o:spid="_x0000_s1026" o:spt="100" style="position:absolute;left:0pt;margin-left:85pt;margin-top:17.5pt;height:0.1pt;width:425.2pt;mso-position-horizontal-relative:page;mso-wrap-distance-bottom:0pt;mso-wrap-distance-top:0pt;z-index:-251508736;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lcG+y1gAAAAoBAAAPAAAAAAAA&#10;AAEAIAAAACIAAABkcnMvZG93bnJldi54bWxQSwECFAAUAAAACACHTuJA/99y5xQCAAB8BAAADgAA&#10;AAAAAAABACAAAAAlAQAAZHJzL2Uyb0RvYy54bWxQSwUGAAAAAAYABgBZAQAAqwUAAAAA&#10;" path="m0,0l5400001,0e">
                <v:fill on="f" focussize="0,0"/>
                <v:stroke weight="0.497952755905512pt" color="#000000" joinstyle="round"/>
                <v:imagedata o:title=""/>
                <o:lock v:ext="edit" aspectratio="f"/>
                <v:textbox inset="0mm,0mm,0mm,0mm"/>
                <w10:wrap type="topAndBottom"/>
              </v:shape>
            </w:pict>
          </mc:Fallback>
        </mc:AlternateContent>
      </w:r>
      <w:bookmarkStart w:id="79" w:name="_bookmark62"/>
      <w:bookmarkEnd w:id="79"/>
      <w:r>
        <w:rPr>
          <w:sz w:val="18"/>
        </w:rPr>
        <w:t>Design</w:t>
      </w:r>
      <w:r>
        <w:rPr>
          <w:spacing w:val="2"/>
          <w:sz w:val="18"/>
        </w:rPr>
        <w:t xml:space="preserve"> </w:t>
      </w:r>
      <w:r>
        <w:rPr>
          <w:sz w:val="18"/>
        </w:rPr>
        <w:t>and</w:t>
      </w:r>
      <w:r>
        <w:rPr>
          <w:spacing w:val="3"/>
          <w:sz w:val="18"/>
        </w:rPr>
        <w:t xml:space="preserve"> </w:t>
      </w:r>
      <w:r>
        <w:rPr>
          <w:spacing w:val="-2"/>
          <w:sz w:val="18"/>
        </w:rPr>
        <w:t>Implementation</w:t>
      </w:r>
      <w:r>
        <w:rPr>
          <w:rFonts w:ascii="Times New Roman"/>
          <w:sz w:val="18"/>
        </w:rPr>
        <w:tab/>
      </w:r>
      <w:r>
        <w:rPr>
          <w:spacing w:val="-5"/>
          <w:sz w:val="18"/>
        </w:rPr>
        <w:t>33</w:t>
      </w:r>
    </w:p>
    <w:p w14:paraId="5D2D4BCB">
      <w:pPr>
        <w:pStyle w:val="9"/>
        <w:spacing w:before="219"/>
      </w:pPr>
    </w:p>
    <w:p w14:paraId="0D7CF286">
      <w:pPr>
        <w:pStyle w:val="9"/>
        <w:spacing w:line="273" w:lineRule="auto"/>
        <w:ind w:left="141" w:right="139"/>
        <w:jc w:val="both"/>
      </w:pPr>
      <w:r>
        <w:rPr>
          <w:w w:val="105"/>
        </w:rPr>
        <w:t>still</w:t>
      </w:r>
      <w:r>
        <w:rPr>
          <w:spacing w:val="-10"/>
          <w:w w:val="105"/>
        </w:rPr>
        <w:t xml:space="preserve"> </w:t>
      </w:r>
      <w:r>
        <w:rPr>
          <w:w w:val="105"/>
        </w:rPr>
        <w:t>not</w:t>
      </w:r>
      <w:r>
        <w:rPr>
          <w:spacing w:val="-10"/>
          <w:w w:val="105"/>
        </w:rPr>
        <w:t xml:space="preserve"> </w:t>
      </w:r>
      <w:r>
        <w:rPr>
          <w:w w:val="105"/>
        </w:rPr>
        <w:t>the</w:t>
      </w:r>
      <w:r>
        <w:rPr>
          <w:spacing w:val="-10"/>
          <w:w w:val="105"/>
        </w:rPr>
        <w:t xml:space="preserve"> </w:t>
      </w:r>
      <w:r>
        <w:rPr>
          <w:w w:val="105"/>
        </w:rPr>
        <w:t>correct</w:t>
      </w:r>
      <w:r>
        <w:rPr>
          <w:spacing w:val="-10"/>
          <w:w w:val="105"/>
        </w:rPr>
        <w:t xml:space="preserve"> </w:t>
      </w:r>
      <w:r>
        <w:rPr>
          <w:w w:val="105"/>
        </w:rPr>
        <w:t>frame</w:t>
      </w:r>
      <w:r>
        <w:rPr>
          <w:spacing w:val="-10"/>
          <w:w w:val="105"/>
        </w:rPr>
        <w:t xml:space="preserve"> </w:t>
      </w:r>
      <w:r>
        <w:rPr>
          <w:w w:val="105"/>
        </w:rPr>
        <w:t>of</w:t>
      </w:r>
      <w:r>
        <w:rPr>
          <w:spacing w:val="-10"/>
          <w:w w:val="105"/>
        </w:rPr>
        <w:t xml:space="preserve"> </w:t>
      </w:r>
      <w:r>
        <w:rPr>
          <w:w w:val="105"/>
        </w:rPr>
        <w:t>reference.</w:t>
      </w:r>
      <w:r>
        <w:rPr>
          <w:spacing w:val="21"/>
          <w:w w:val="105"/>
        </w:rPr>
        <w:t xml:space="preserve"> </w:t>
      </w:r>
      <w:r>
        <w:rPr>
          <w:w w:val="105"/>
        </w:rPr>
        <w:t>The</w:t>
      </w:r>
      <w:r>
        <w:rPr>
          <w:spacing w:val="-10"/>
          <w:w w:val="105"/>
        </w:rPr>
        <w:t xml:space="preserve"> </w:t>
      </w:r>
      <w:r>
        <w:rPr>
          <w:w w:val="105"/>
        </w:rPr>
        <w:t>images</w:t>
      </w:r>
      <w:r>
        <w:rPr>
          <w:spacing w:val="-10"/>
          <w:w w:val="105"/>
        </w:rPr>
        <w:t xml:space="preserve"> </w:t>
      </w:r>
      <w:r>
        <w:rPr>
          <w:w w:val="105"/>
        </w:rPr>
        <w:t>have</w:t>
      </w:r>
      <w:r>
        <w:rPr>
          <w:spacing w:val="-10"/>
          <w:w w:val="105"/>
        </w:rPr>
        <w:t xml:space="preserve"> </w:t>
      </w:r>
      <w:r>
        <w:rPr>
          <w:w w:val="105"/>
        </w:rPr>
        <w:t>the</w:t>
      </w:r>
      <w:r>
        <w:rPr>
          <w:spacing w:val="-10"/>
          <w:w w:val="105"/>
        </w:rPr>
        <w:t xml:space="preserve"> </w:t>
      </w:r>
      <w:r>
        <w:rPr>
          <w:w w:val="105"/>
        </w:rPr>
        <w:t>X</w:t>
      </w:r>
      <w:r>
        <w:rPr>
          <w:spacing w:val="-10"/>
          <w:w w:val="105"/>
        </w:rPr>
        <w:t xml:space="preserve"> </w:t>
      </w:r>
      <w:r>
        <w:rPr>
          <w:w w:val="105"/>
        </w:rPr>
        <w:t>axis</w:t>
      </w:r>
      <w:r>
        <w:rPr>
          <w:spacing w:val="-10"/>
          <w:w w:val="105"/>
        </w:rPr>
        <w:t xml:space="preserve"> </w:t>
      </w:r>
      <w:r>
        <w:rPr>
          <w:w w:val="105"/>
        </w:rPr>
        <w:t>horizontally</w:t>
      </w:r>
      <w:r>
        <w:rPr>
          <w:spacing w:val="-10"/>
          <w:w w:val="105"/>
        </w:rPr>
        <w:t xml:space="preserve"> </w:t>
      </w:r>
      <w:r>
        <w:rPr>
          <w:w w:val="105"/>
        </w:rPr>
        <w:t>oriented to the image and the Y axis pointing downward.</w:t>
      </w:r>
      <w:r>
        <w:rPr>
          <w:spacing w:val="40"/>
          <w:w w:val="105"/>
        </w:rPr>
        <w:t xml:space="preserve"> </w:t>
      </w:r>
      <w:r>
        <w:rPr>
          <w:w w:val="105"/>
        </w:rPr>
        <w:t xml:space="preserve">This standard is set by OpenCV when referring to pixel coordinates (see Figure </w:t>
      </w:r>
      <w:r>
        <w:fldChar w:fldCharType="begin"/>
      </w:r>
      <w:r>
        <w:instrText xml:space="preserve"> HYPERLINK \l "_bookmark63" </w:instrText>
      </w:r>
      <w:r>
        <w:fldChar w:fldCharType="separate"/>
      </w:r>
      <w:r>
        <w:rPr>
          <w:color w:val="0000FF"/>
          <w:w w:val="105"/>
        </w:rPr>
        <w:t>2.6</w:t>
      </w:r>
      <w:r>
        <w:rPr>
          <w:color w:val="0000FF"/>
          <w:w w:val="105"/>
        </w:rPr>
        <w:fldChar w:fldCharType="end"/>
      </w:r>
      <w:r>
        <w:rPr>
          <w:w w:val="105"/>
        </w:rPr>
        <w:t>).</w:t>
      </w:r>
    </w:p>
    <w:p w14:paraId="5E7E6CF9">
      <w:pPr>
        <w:pStyle w:val="9"/>
        <w:spacing w:before="43"/>
        <w:rPr>
          <w:sz w:val="20"/>
        </w:rPr>
      </w:pPr>
      <w:r>
        <w:rPr>
          <w:sz w:val="20"/>
        </w:rPr>
        <w:drawing>
          <wp:anchor distT="0" distB="0" distL="0" distR="0" simplePos="0" relativeHeight="251808768" behindDoc="1" locked="0" layoutInCell="1" allowOverlap="1">
            <wp:simplePos x="0" y="0"/>
            <wp:positionH relativeFrom="page">
              <wp:posOffset>1665605</wp:posOffset>
            </wp:positionH>
            <wp:positionV relativeFrom="paragraph">
              <wp:posOffset>196215</wp:posOffset>
            </wp:positionV>
            <wp:extent cx="4255770" cy="2095500"/>
            <wp:effectExtent l="0" t="0" r="0" b="0"/>
            <wp:wrapTopAndBottom/>
            <wp:docPr id="73" name="Image 73"/>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25" cstate="print"/>
                    <a:stretch>
                      <a:fillRect/>
                    </a:stretch>
                  </pic:blipFill>
                  <pic:spPr>
                    <a:xfrm>
                      <a:off x="0" y="0"/>
                      <a:ext cx="4255770" cy="2095500"/>
                    </a:xfrm>
                    <a:prstGeom prst="rect">
                      <a:avLst/>
                    </a:prstGeom>
                  </pic:spPr>
                </pic:pic>
              </a:graphicData>
            </a:graphic>
          </wp:anchor>
        </w:drawing>
      </w:r>
    </w:p>
    <w:p w14:paraId="571A8A33">
      <w:pPr>
        <w:pStyle w:val="9"/>
        <w:spacing w:before="147"/>
      </w:pPr>
    </w:p>
    <w:p w14:paraId="3AF38C25">
      <w:pPr>
        <w:pStyle w:val="9"/>
        <w:jc w:val="center"/>
      </w:pPr>
      <w:r>
        <w:t>Figure</w:t>
      </w:r>
      <w:r>
        <w:rPr>
          <w:spacing w:val="11"/>
        </w:rPr>
        <w:t xml:space="preserve"> </w:t>
      </w:r>
      <w:r>
        <w:t>2.6:</w:t>
      </w:r>
      <w:r>
        <w:rPr>
          <w:spacing w:val="30"/>
        </w:rPr>
        <w:t xml:space="preserve"> </w:t>
      </w:r>
      <w:bookmarkStart w:id="80" w:name="_bookmark63"/>
      <w:bookmarkEnd w:id="80"/>
      <w:r>
        <w:t>Relationship</w:t>
      </w:r>
      <w:r>
        <w:rPr>
          <w:spacing w:val="11"/>
        </w:rPr>
        <w:t xml:space="preserve"> </w:t>
      </w:r>
      <w:r>
        <w:t>between</w:t>
      </w:r>
      <w:r>
        <w:rPr>
          <w:spacing w:val="12"/>
        </w:rPr>
        <w:t xml:space="preserve"> </w:t>
      </w:r>
      <w:r>
        <w:t>frames</w:t>
      </w:r>
      <w:r>
        <w:rPr>
          <w:spacing w:val="11"/>
        </w:rPr>
        <w:t xml:space="preserve"> </w:t>
      </w:r>
      <w:r>
        <w:t>of</w:t>
      </w:r>
      <w:r>
        <w:rPr>
          <w:spacing w:val="12"/>
        </w:rPr>
        <w:t xml:space="preserve"> </w:t>
      </w:r>
      <w:r>
        <w:rPr>
          <w:spacing w:val="-2"/>
        </w:rPr>
        <w:t>reference</w:t>
      </w:r>
    </w:p>
    <w:p w14:paraId="381001EB">
      <w:pPr>
        <w:pStyle w:val="9"/>
        <w:spacing w:before="109"/>
      </w:pPr>
    </w:p>
    <w:p w14:paraId="5F6891BF">
      <w:pPr>
        <w:pStyle w:val="9"/>
        <w:spacing w:before="1" w:line="273" w:lineRule="auto"/>
        <w:ind w:left="141" w:right="139"/>
        <w:jc w:val="both"/>
      </w:pPr>
      <w:r>
        <w:t xml:space="preserve">To rectify the axis mismatch, a second rotation is added to convert from NED to the image </w:t>
      </w:r>
      <w:r>
        <w:rPr>
          <w:w w:val="105"/>
        </w:rPr>
        <w:t>system of reference.</w:t>
      </w:r>
      <w:r>
        <w:rPr>
          <w:spacing w:val="40"/>
          <w:w w:val="105"/>
        </w:rPr>
        <w:t xml:space="preserve"> </w:t>
      </w:r>
      <w:r>
        <w:rPr>
          <w:w w:val="105"/>
        </w:rPr>
        <w:t>This relationship remains constant, as the drone camera and the image</w:t>
      </w:r>
      <w:r>
        <w:rPr>
          <w:spacing w:val="-18"/>
          <w:w w:val="105"/>
        </w:rPr>
        <w:t xml:space="preserve"> </w:t>
      </w:r>
      <w:r>
        <w:rPr>
          <w:w w:val="105"/>
        </w:rPr>
        <w:t>move</w:t>
      </w:r>
      <w:r>
        <w:rPr>
          <w:spacing w:val="-17"/>
          <w:w w:val="105"/>
        </w:rPr>
        <w:t xml:space="preserve"> </w:t>
      </w:r>
      <w:r>
        <w:rPr>
          <w:w w:val="105"/>
        </w:rPr>
        <w:t>synchronously.</w:t>
      </w:r>
      <w:r>
        <w:rPr>
          <w:spacing w:val="-17"/>
          <w:w w:val="105"/>
        </w:rPr>
        <w:t xml:space="preserve"> </w:t>
      </w:r>
      <w:r>
        <w:rPr>
          <w:w w:val="105"/>
        </w:rPr>
        <w:t>The</w:t>
      </w:r>
      <w:r>
        <w:rPr>
          <w:spacing w:val="-17"/>
          <w:w w:val="105"/>
        </w:rPr>
        <w:t xml:space="preserve"> </w:t>
      </w:r>
      <w:r>
        <w:rPr>
          <w:w w:val="105"/>
        </w:rPr>
        <w:t>resulting</w:t>
      </w:r>
      <w:r>
        <w:rPr>
          <w:spacing w:val="-18"/>
          <w:w w:val="105"/>
        </w:rPr>
        <w:t xml:space="preserve"> </w:t>
      </w:r>
      <w:r>
        <w:rPr>
          <w:w w:val="105"/>
        </w:rPr>
        <w:t>rotations</w:t>
      </w:r>
      <w:r>
        <w:rPr>
          <w:spacing w:val="-17"/>
          <w:w w:val="105"/>
        </w:rPr>
        <w:t xml:space="preserve"> </w:t>
      </w:r>
      <w:r>
        <w:rPr>
          <w:w w:val="105"/>
        </w:rPr>
        <w:t>consist</w:t>
      </w:r>
      <w:r>
        <w:rPr>
          <w:spacing w:val="-17"/>
          <w:w w:val="105"/>
        </w:rPr>
        <w:t xml:space="preserve"> </w:t>
      </w:r>
      <w:r>
        <w:rPr>
          <w:w w:val="105"/>
        </w:rPr>
        <w:t>of</w:t>
      </w:r>
      <w:r>
        <w:rPr>
          <w:spacing w:val="-17"/>
          <w:w w:val="105"/>
        </w:rPr>
        <w:t xml:space="preserve"> </w:t>
      </w:r>
      <w:r>
        <w:rPr>
          <w:w w:val="105"/>
        </w:rPr>
        <w:t>a</w:t>
      </w:r>
      <w:r>
        <w:rPr>
          <w:spacing w:val="-18"/>
          <w:w w:val="105"/>
        </w:rPr>
        <w:t xml:space="preserve"> </w:t>
      </w:r>
      <w:r>
        <w:rPr>
          <w:w w:val="105"/>
        </w:rPr>
        <w:t>90</w:t>
      </w:r>
      <w:r>
        <w:rPr>
          <w:spacing w:val="-17"/>
          <w:w w:val="105"/>
        </w:rPr>
        <w:t xml:space="preserve"> </w:t>
      </w:r>
      <w:r>
        <w:rPr>
          <w:w w:val="105"/>
        </w:rPr>
        <w:t>degree</w:t>
      </w:r>
      <w:r>
        <w:rPr>
          <w:spacing w:val="-17"/>
          <w:w w:val="105"/>
        </w:rPr>
        <w:t xml:space="preserve"> </w:t>
      </w:r>
      <w:r>
        <w:rPr>
          <w:w w:val="105"/>
        </w:rPr>
        <w:t>rotation</w:t>
      </w:r>
      <w:r>
        <w:rPr>
          <w:spacing w:val="-17"/>
          <w:w w:val="105"/>
        </w:rPr>
        <w:t xml:space="preserve"> </w:t>
      </w:r>
      <w:r>
        <w:rPr>
          <w:w w:val="105"/>
        </w:rPr>
        <w:t>on</w:t>
      </w:r>
      <w:r>
        <w:rPr>
          <w:spacing w:val="-17"/>
          <w:w w:val="105"/>
        </w:rPr>
        <w:t xml:space="preserve"> </w:t>
      </w:r>
      <w:r>
        <w:rPr>
          <w:w w:val="105"/>
        </w:rPr>
        <w:t>the Z</w:t>
      </w:r>
      <w:r>
        <w:rPr>
          <w:spacing w:val="-4"/>
          <w:w w:val="105"/>
        </w:rPr>
        <w:t xml:space="preserve"> </w:t>
      </w:r>
      <w:r>
        <w:rPr>
          <w:w w:val="105"/>
        </w:rPr>
        <w:t>axis</w:t>
      </w:r>
      <w:r>
        <w:rPr>
          <w:spacing w:val="-4"/>
          <w:w w:val="105"/>
        </w:rPr>
        <w:t xml:space="preserve"> </w:t>
      </w:r>
      <w:r>
        <w:rPr>
          <w:w w:val="105"/>
        </w:rPr>
        <w:t>followed</w:t>
      </w:r>
      <w:r>
        <w:rPr>
          <w:spacing w:val="-4"/>
          <w:w w:val="105"/>
        </w:rPr>
        <w:t xml:space="preserve"> </w:t>
      </w:r>
      <w:r>
        <w:rPr>
          <w:w w:val="105"/>
        </w:rPr>
        <w:t>by</w:t>
      </w:r>
      <w:r>
        <w:rPr>
          <w:spacing w:val="-4"/>
          <w:w w:val="105"/>
        </w:rPr>
        <w:t xml:space="preserve"> </w:t>
      </w:r>
      <w:r>
        <w:rPr>
          <w:w w:val="105"/>
        </w:rPr>
        <w:t>another</w:t>
      </w:r>
      <w:r>
        <w:rPr>
          <w:spacing w:val="-4"/>
          <w:w w:val="105"/>
        </w:rPr>
        <w:t xml:space="preserve"> </w:t>
      </w:r>
      <w:r>
        <w:rPr>
          <w:w w:val="105"/>
        </w:rPr>
        <w:t>90</w:t>
      </w:r>
      <w:r>
        <w:rPr>
          <w:spacing w:val="-4"/>
          <w:w w:val="105"/>
        </w:rPr>
        <w:t xml:space="preserve"> </w:t>
      </w:r>
      <w:r>
        <w:rPr>
          <w:w w:val="105"/>
        </w:rPr>
        <w:t>degree</w:t>
      </w:r>
      <w:r>
        <w:rPr>
          <w:spacing w:val="-4"/>
          <w:w w:val="105"/>
        </w:rPr>
        <w:t xml:space="preserve"> </w:t>
      </w:r>
      <w:r>
        <w:rPr>
          <w:w w:val="105"/>
        </w:rPr>
        <w:t>rotation</w:t>
      </w:r>
      <w:r>
        <w:rPr>
          <w:spacing w:val="-4"/>
          <w:w w:val="105"/>
        </w:rPr>
        <w:t xml:space="preserve"> </w:t>
      </w:r>
      <w:r>
        <w:rPr>
          <w:w w:val="105"/>
        </w:rPr>
        <w:t>on</w:t>
      </w:r>
      <w:r>
        <w:rPr>
          <w:spacing w:val="-4"/>
          <w:w w:val="105"/>
        </w:rPr>
        <w:t xml:space="preserve"> </w:t>
      </w:r>
      <w:r>
        <w:rPr>
          <w:w w:val="105"/>
        </w:rPr>
        <w:t>the</w:t>
      </w:r>
      <w:r>
        <w:rPr>
          <w:spacing w:val="-4"/>
          <w:w w:val="105"/>
        </w:rPr>
        <w:t xml:space="preserve"> </w:t>
      </w:r>
      <w:r>
        <w:rPr>
          <w:w w:val="105"/>
        </w:rPr>
        <w:t>X</w:t>
      </w:r>
      <w:r>
        <w:rPr>
          <w:spacing w:val="-4"/>
          <w:w w:val="105"/>
        </w:rPr>
        <w:t xml:space="preserve"> </w:t>
      </w:r>
      <w:r>
        <w:rPr>
          <w:w w:val="105"/>
        </w:rPr>
        <w:t>axis.</w:t>
      </w:r>
    </w:p>
    <w:p w14:paraId="64FC63F7">
      <w:pPr>
        <w:pStyle w:val="9"/>
        <w:spacing w:before="216"/>
      </w:pPr>
    </w:p>
    <w:p w14:paraId="7E63F052">
      <w:pPr>
        <w:pStyle w:val="15"/>
        <w:numPr>
          <w:ilvl w:val="3"/>
          <w:numId w:val="11"/>
        </w:numPr>
        <w:tabs>
          <w:tab w:val="left" w:pos="1074"/>
        </w:tabs>
        <w:spacing w:before="0" w:after="0" w:line="240" w:lineRule="auto"/>
        <w:ind w:left="1074" w:right="0" w:hanging="933"/>
        <w:jc w:val="left"/>
        <w:rPr>
          <w:rFonts w:ascii="Arial"/>
          <w:i/>
          <w:sz w:val="21"/>
        </w:rPr>
      </w:pPr>
      <w:r>
        <w:rPr>
          <w:rFonts w:ascii="Arial"/>
          <w:i/>
          <w:sz w:val="21"/>
        </w:rPr>
        <w:t>Video</w:t>
      </w:r>
      <w:r>
        <w:rPr>
          <w:rFonts w:ascii="Arial"/>
          <w:i/>
          <w:spacing w:val="11"/>
          <w:sz w:val="21"/>
        </w:rPr>
        <w:t xml:space="preserve"> </w:t>
      </w:r>
      <w:r>
        <w:rPr>
          <w:rFonts w:ascii="Arial"/>
          <w:i/>
          <w:spacing w:val="-2"/>
          <w:sz w:val="21"/>
        </w:rPr>
        <w:t>streaming</w:t>
      </w:r>
    </w:p>
    <w:p w14:paraId="6A23A2B5">
      <w:pPr>
        <w:pStyle w:val="9"/>
        <w:spacing w:before="13"/>
        <w:rPr>
          <w:rFonts w:ascii="Arial"/>
          <w:i/>
        </w:rPr>
      </w:pPr>
    </w:p>
    <w:p w14:paraId="4C6F10A3">
      <w:pPr>
        <w:pStyle w:val="9"/>
        <w:spacing w:line="273" w:lineRule="auto"/>
        <w:ind w:left="141" w:right="139"/>
        <w:jc w:val="both"/>
      </w:pPr>
      <w:r>
        <w:t>For the application to function effectively, the streaming system must be dependable, speedy, and user-friendly.</w:t>
      </w:r>
      <w:r>
        <w:rPr>
          <w:spacing w:val="40"/>
        </w:rPr>
        <w:t xml:space="preserve"> </w:t>
      </w:r>
      <w:r>
        <w:t>The streaming server employed is an open-source solution capable of seamlessly handling multiple protocols (see [</w:t>
      </w:r>
      <w:r>
        <w:fldChar w:fldCharType="begin"/>
      </w:r>
      <w:r>
        <w:instrText xml:space="preserve"> HYPERLINK \l "_bookmark155" </w:instrText>
      </w:r>
      <w:r>
        <w:fldChar w:fldCharType="separate"/>
      </w:r>
      <w:r>
        <w:rPr>
          <w:color w:val="0000FF"/>
        </w:rPr>
        <w:t>26</w:t>
      </w:r>
      <w:r>
        <w:rPr>
          <w:color w:val="0000FF"/>
        </w:rPr>
        <w:fldChar w:fldCharType="end"/>
      </w:r>
      <w:r>
        <w:t>] for mfurther details).</w:t>
      </w:r>
      <w:r>
        <w:rPr>
          <w:spacing w:val="40"/>
        </w:rPr>
        <w:t xml:space="preserve"> </w:t>
      </w:r>
      <w:r>
        <w:t>Stream- ing all types of content has been resolved numerous times utilizing various protocols, each with its own advantages and drawbacks.</w:t>
      </w:r>
      <w:r>
        <w:rPr>
          <w:spacing w:val="40"/>
        </w:rPr>
        <w:t xml:space="preserve"> </w:t>
      </w:r>
      <w:r>
        <w:t>By operating the streaming service on the EC2 instance, it is feasible to use them interchangeably, as this only modifies communication with the server.</w:t>
      </w:r>
      <w:r>
        <w:rPr>
          <w:spacing w:val="40"/>
        </w:rPr>
        <w:t xml:space="preserve"> </w:t>
      </w:r>
      <w:r>
        <w:t>One of its top features is its ability to receive input in one protocol and produce output in another without causing significant delays.</w:t>
      </w:r>
    </w:p>
    <w:p w14:paraId="4F9EA961">
      <w:pPr>
        <w:pStyle w:val="9"/>
        <w:spacing w:before="107" w:line="273" w:lineRule="auto"/>
        <w:ind w:left="141" w:right="139"/>
        <w:jc w:val="both"/>
      </w:pPr>
      <w:r>
        <w:rPr>
          <w:w w:val="105"/>
        </w:rPr>
        <w:t>Having</w:t>
      </w:r>
      <w:r>
        <w:rPr>
          <w:spacing w:val="-13"/>
          <w:w w:val="105"/>
        </w:rPr>
        <w:t xml:space="preserve"> </w:t>
      </w:r>
      <w:r>
        <w:rPr>
          <w:w w:val="105"/>
        </w:rPr>
        <w:t>this</w:t>
      </w:r>
      <w:r>
        <w:rPr>
          <w:spacing w:val="-13"/>
          <w:w w:val="105"/>
        </w:rPr>
        <w:t xml:space="preserve"> </w:t>
      </w:r>
      <w:r>
        <w:rPr>
          <w:w w:val="105"/>
        </w:rPr>
        <w:t>option</w:t>
      </w:r>
      <w:r>
        <w:rPr>
          <w:spacing w:val="-13"/>
          <w:w w:val="105"/>
        </w:rPr>
        <w:t xml:space="preserve"> </w:t>
      </w:r>
      <w:r>
        <w:rPr>
          <w:w w:val="105"/>
        </w:rPr>
        <w:t>enables</w:t>
      </w:r>
      <w:r>
        <w:rPr>
          <w:spacing w:val="-13"/>
          <w:w w:val="105"/>
        </w:rPr>
        <w:t xml:space="preserve"> </w:t>
      </w:r>
      <w:r>
        <w:rPr>
          <w:w w:val="105"/>
        </w:rPr>
        <w:t>the</w:t>
      </w:r>
      <w:r>
        <w:rPr>
          <w:spacing w:val="-13"/>
          <w:w w:val="105"/>
        </w:rPr>
        <w:t xml:space="preserve"> </w:t>
      </w:r>
      <w:r>
        <w:rPr>
          <w:w w:val="105"/>
        </w:rPr>
        <w:t>use</w:t>
      </w:r>
      <w:r>
        <w:rPr>
          <w:spacing w:val="-13"/>
          <w:w w:val="105"/>
        </w:rPr>
        <w:t xml:space="preserve"> </w:t>
      </w:r>
      <w:r>
        <w:rPr>
          <w:w w:val="105"/>
        </w:rPr>
        <w:t>of</w:t>
      </w:r>
      <w:r>
        <w:rPr>
          <w:spacing w:val="-13"/>
          <w:w w:val="105"/>
        </w:rPr>
        <w:t xml:space="preserve"> </w:t>
      </w:r>
      <w:r>
        <w:rPr>
          <w:w w:val="105"/>
        </w:rPr>
        <w:t>the</w:t>
      </w:r>
      <w:r>
        <w:rPr>
          <w:spacing w:val="-13"/>
          <w:w w:val="105"/>
        </w:rPr>
        <w:t xml:space="preserve"> </w:t>
      </w:r>
      <w:r>
        <w:rPr>
          <w:w w:val="105"/>
        </w:rPr>
        <w:t>most</w:t>
      </w:r>
      <w:r>
        <w:rPr>
          <w:spacing w:val="-13"/>
          <w:w w:val="105"/>
        </w:rPr>
        <w:t xml:space="preserve"> </w:t>
      </w:r>
      <w:r>
        <w:rPr>
          <w:w w:val="105"/>
        </w:rPr>
        <w:t>suitable</w:t>
      </w:r>
      <w:r>
        <w:rPr>
          <w:spacing w:val="-13"/>
          <w:w w:val="105"/>
        </w:rPr>
        <w:t xml:space="preserve"> </w:t>
      </w:r>
      <w:r>
        <w:rPr>
          <w:w w:val="105"/>
        </w:rPr>
        <w:t>streaming</w:t>
      </w:r>
      <w:r>
        <w:rPr>
          <w:spacing w:val="-13"/>
          <w:w w:val="105"/>
        </w:rPr>
        <w:t xml:space="preserve"> </w:t>
      </w:r>
      <w:r>
        <w:rPr>
          <w:w w:val="105"/>
        </w:rPr>
        <w:t>protocol</w:t>
      </w:r>
      <w:r>
        <w:rPr>
          <w:spacing w:val="-13"/>
          <w:w w:val="105"/>
        </w:rPr>
        <w:t xml:space="preserve"> </w:t>
      </w:r>
      <w:r>
        <w:rPr>
          <w:w w:val="105"/>
        </w:rPr>
        <w:t>for</w:t>
      </w:r>
      <w:r>
        <w:rPr>
          <w:spacing w:val="-13"/>
          <w:w w:val="105"/>
        </w:rPr>
        <w:t xml:space="preserve"> </w:t>
      </w:r>
      <w:r>
        <w:rPr>
          <w:w w:val="105"/>
        </w:rPr>
        <w:t>each</w:t>
      </w:r>
      <w:r>
        <w:rPr>
          <w:spacing w:val="-13"/>
          <w:w w:val="105"/>
        </w:rPr>
        <w:t xml:space="preserve"> </w:t>
      </w:r>
      <w:r>
        <w:rPr>
          <w:w w:val="105"/>
        </w:rPr>
        <w:t>task. Three</w:t>
      </w:r>
      <w:r>
        <w:rPr>
          <w:spacing w:val="-3"/>
          <w:w w:val="105"/>
        </w:rPr>
        <w:t xml:space="preserve"> </w:t>
      </w:r>
      <w:r>
        <w:rPr>
          <w:w w:val="105"/>
        </w:rPr>
        <w:t>primary</w:t>
      </w:r>
      <w:r>
        <w:rPr>
          <w:spacing w:val="-3"/>
          <w:w w:val="105"/>
        </w:rPr>
        <w:t xml:space="preserve"> </w:t>
      </w:r>
      <w:r>
        <w:rPr>
          <w:w w:val="105"/>
        </w:rPr>
        <w:t>protocols</w:t>
      </w:r>
      <w:r>
        <w:rPr>
          <w:spacing w:val="-3"/>
          <w:w w:val="105"/>
        </w:rPr>
        <w:t xml:space="preserve"> </w:t>
      </w:r>
      <w:r>
        <w:rPr>
          <w:w w:val="105"/>
        </w:rPr>
        <w:t>were</w:t>
      </w:r>
      <w:r>
        <w:rPr>
          <w:spacing w:val="-3"/>
          <w:w w:val="105"/>
        </w:rPr>
        <w:t xml:space="preserve"> </w:t>
      </w:r>
      <w:r>
        <w:rPr>
          <w:w w:val="105"/>
        </w:rPr>
        <w:t>used: RTMP</w:t>
      </w:r>
      <w:r>
        <w:rPr>
          <w:spacing w:val="-3"/>
          <w:w w:val="105"/>
        </w:rPr>
        <w:t xml:space="preserve"> </w:t>
      </w:r>
      <w:r>
        <w:rPr>
          <w:w w:val="105"/>
        </w:rPr>
        <w:t>(Real-Time</w:t>
      </w:r>
      <w:r>
        <w:rPr>
          <w:spacing w:val="-3"/>
          <w:w w:val="105"/>
        </w:rPr>
        <w:t xml:space="preserve"> </w:t>
      </w:r>
      <w:r>
        <w:rPr>
          <w:w w:val="105"/>
        </w:rPr>
        <w:t>Messaging</w:t>
      </w:r>
      <w:r>
        <w:rPr>
          <w:spacing w:val="-3"/>
          <w:w w:val="105"/>
        </w:rPr>
        <w:t xml:space="preserve"> </w:t>
      </w:r>
      <w:r>
        <w:rPr>
          <w:w w:val="105"/>
        </w:rPr>
        <w:t>Protocol),</w:t>
      </w:r>
      <w:r>
        <w:rPr>
          <w:spacing w:val="-2"/>
          <w:w w:val="105"/>
        </w:rPr>
        <w:t xml:space="preserve"> </w:t>
      </w:r>
      <w:r>
        <w:rPr>
          <w:w w:val="105"/>
        </w:rPr>
        <w:t>RTSP</w:t>
      </w:r>
      <w:r>
        <w:rPr>
          <w:spacing w:val="-3"/>
          <w:w w:val="105"/>
        </w:rPr>
        <w:t xml:space="preserve"> </w:t>
      </w:r>
      <w:r>
        <w:rPr>
          <w:w w:val="105"/>
        </w:rPr>
        <w:t>(Real Time Streaming Protocol), and HLS (HTTP Live Streaming).</w:t>
      </w:r>
    </w:p>
    <w:p w14:paraId="1094D4A1">
      <w:pPr>
        <w:pStyle w:val="9"/>
        <w:spacing w:before="216"/>
      </w:pPr>
    </w:p>
    <w:p w14:paraId="44DB80C1">
      <w:pPr>
        <w:pStyle w:val="6"/>
        <w:numPr>
          <w:ilvl w:val="4"/>
          <w:numId w:val="11"/>
        </w:numPr>
        <w:tabs>
          <w:tab w:val="left" w:pos="705"/>
        </w:tabs>
        <w:spacing w:before="0" w:after="0" w:line="240" w:lineRule="auto"/>
        <w:ind w:left="705" w:right="0" w:hanging="335"/>
        <w:jc w:val="left"/>
      </w:pPr>
      <w:r>
        <w:t>Real</w:t>
      </w:r>
      <w:r>
        <w:rPr>
          <w:spacing w:val="13"/>
        </w:rPr>
        <w:t xml:space="preserve"> </w:t>
      </w:r>
      <w:r>
        <w:t>Time</w:t>
      </w:r>
      <w:r>
        <w:rPr>
          <w:spacing w:val="13"/>
        </w:rPr>
        <w:t xml:space="preserve"> </w:t>
      </w:r>
      <w:r>
        <w:t>Messaging</w:t>
      </w:r>
      <w:r>
        <w:rPr>
          <w:spacing w:val="14"/>
        </w:rPr>
        <w:t xml:space="preserve"> </w:t>
      </w:r>
      <w:r>
        <w:rPr>
          <w:spacing w:val="-2"/>
        </w:rPr>
        <w:t>Protocol</w:t>
      </w:r>
    </w:p>
    <w:p w14:paraId="2FB2AF73">
      <w:pPr>
        <w:pStyle w:val="9"/>
        <w:spacing w:before="13"/>
        <w:rPr>
          <w:rFonts w:ascii="Arial"/>
          <w:b/>
        </w:rPr>
      </w:pPr>
    </w:p>
    <w:p w14:paraId="1AE7D329">
      <w:pPr>
        <w:pStyle w:val="9"/>
        <w:spacing w:line="273" w:lineRule="auto"/>
        <w:ind w:left="141" w:right="139"/>
        <w:jc w:val="both"/>
      </w:pPr>
      <w:r>
        <w:t>The Adobe-owned communication protocol,</w:t>
      </w:r>
      <w:r>
        <w:rPr>
          <w:spacing w:val="40"/>
        </w:rPr>
        <w:t xml:space="preserve"> </w:t>
      </w:r>
      <w:r>
        <w:t>RTMP, is frequently used for streaming in</w:t>
      </w:r>
      <w:r>
        <w:rPr>
          <w:spacing w:val="40"/>
        </w:rPr>
        <w:t xml:space="preserve"> </w:t>
      </w:r>
      <w:r>
        <w:t>Flash applications.</w:t>
      </w:r>
      <w:r>
        <w:rPr>
          <w:spacing w:val="40"/>
        </w:rPr>
        <w:t xml:space="preserve"> </w:t>
      </w:r>
      <w:r>
        <w:t>Despite being outdated compared to newer protocols, it is still widely supported and functions on most machines. Typically, it is used with TCP, aiming to main- tain low-latency connections while transmitting high volumes of data, including audio and video.</w:t>
      </w:r>
      <w:r>
        <w:rPr>
          <w:spacing w:val="40"/>
        </w:rPr>
        <w:t xml:space="preserve"> </w:t>
      </w:r>
      <w:r>
        <w:t>Due to its foundation on TCP, it can achieve high speeds.</w:t>
      </w:r>
    </w:p>
    <w:p w14:paraId="19859D97">
      <w:pPr>
        <w:pStyle w:val="9"/>
        <w:spacing w:before="108" w:line="273" w:lineRule="auto"/>
        <w:ind w:left="141" w:right="139"/>
        <w:jc w:val="both"/>
      </w:pPr>
      <w:r>
        <w:rPr>
          <w:w w:val="105"/>
        </w:rPr>
        <w:t>This</w:t>
      </w:r>
      <w:r>
        <w:rPr>
          <w:spacing w:val="-16"/>
          <w:w w:val="105"/>
        </w:rPr>
        <w:t xml:space="preserve"> </w:t>
      </w:r>
      <w:r>
        <w:rPr>
          <w:w w:val="105"/>
        </w:rPr>
        <w:t>protocol</w:t>
      </w:r>
      <w:r>
        <w:rPr>
          <w:spacing w:val="-16"/>
          <w:w w:val="105"/>
        </w:rPr>
        <w:t xml:space="preserve"> </w:t>
      </w:r>
      <w:r>
        <w:rPr>
          <w:w w:val="105"/>
        </w:rPr>
        <w:t>is</w:t>
      </w:r>
      <w:r>
        <w:rPr>
          <w:spacing w:val="-16"/>
          <w:w w:val="105"/>
        </w:rPr>
        <w:t xml:space="preserve"> </w:t>
      </w:r>
      <w:r>
        <w:rPr>
          <w:w w:val="105"/>
        </w:rPr>
        <w:t>widely</w:t>
      </w:r>
      <w:r>
        <w:rPr>
          <w:spacing w:val="-16"/>
          <w:w w:val="105"/>
        </w:rPr>
        <w:t xml:space="preserve"> </w:t>
      </w:r>
      <w:r>
        <w:rPr>
          <w:w w:val="105"/>
        </w:rPr>
        <w:t>utilized</w:t>
      </w:r>
      <w:r>
        <w:rPr>
          <w:spacing w:val="-16"/>
          <w:w w:val="105"/>
        </w:rPr>
        <w:t xml:space="preserve"> </w:t>
      </w:r>
      <w:r>
        <w:rPr>
          <w:w w:val="105"/>
        </w:rPr>
        <w:t>for</w:t>
      </w:r>
      <w:r>
        <w:rPr>
          <w:spacing w:val="-16"/>
          <w:w w:val="105"/>
        </w:rPr>
        <w:t xml:space="preserve"> </w:t>
      </w:r>
      <w:r>
        <w:rPr>
          <w:w w:val="105"/>
        </w:rPr>
        <w:t>streaming</w:t>
      </w:r>
      <w:r>
        <w:rPr>
          <w:spacing w:val="-16"/>
          <w:w w:val="105"/>
        </w:rPr>
        <w:t xml:space="preserve"> </w:t>
      </w:r>
      <w:r>
        <w:rPr>
          <w:w w:val="105"/>
        </w:rPr>
        <w:t>from</w:t>
      </w:r>
      <w:r>
        <w:rPr>
          <w:spacing w:val="-16"/>
          <w:w w:val="105"/>
        </w:rPr>
        <w:t xml:space="preserve"> </w:t>
      </w:r>
      <w:r>
        <w:rPr>
          <w:w w:val="105"/>
        </w:rPr>
        <w:t>the</w:t>
      </w:r>
      <w:r>
        <w:rPr>
          <w:spacing w:val="-16"/>
          <w:w w:val="105"/>
        </w:rPr>
        <w:t xml:space="preserve"> </w:t>
      </w:r>
      <w:r>
        <w:rPr>
          <w:w w:val="105"/>
        </w:rPr>
        <w:t>source</w:t>
      </w:r>
      <w:r>
        <w:rPr>
          <w:spacing w:val="-16"/>
          <w:w w:val="105"/>
        </w:rPr>
        <w:t xml:space="preserve"> </w:t>
      </w:r>
      <w:r>
        <w:rPr>
          <w:w w:val="105"/>
        </w:rPr>
        <w:t>to</w:t>
      </w:r>
      <w:r>
        <w:rPr>
          <w:spacing w:val="-16"/>
          <w:w w:val="105"/>
        </w:rPr>
        <w:t xml:space="preserve"> </w:t>
      </w:r>
      <w:r>
        <w:rPr>
          <w:w w:val="105"/>
        </w:rPr>
        <w:t>a</w:t>
      </w:r>
      <w:r>
        <w:rPr>
          <w:spacing w:val="-16"/>
          <w:w w:val="105"/>
        </w:rPr>
        <w:t xml:space="preserve"> </w:t>
      </w:r>
      <w:r>
        <w:rPr>
          <w:w w:val="105"/>
        </w:rPr>
        <w:t>central</w:t>
      </w:r>
      <w:r>
        <w:rPr>
          <w:spacing w:val="-16"/>
          <w:w w:val="105"/>
        </w:rPr>
        <w:t xml:space="preserve"> </w:t>
      </w:r>
      <w:r>
        <w:rPr>
          <w:w w:val="105"/>
        </w:rPr>
        <w:t>server,</w:t>
      </w:r>
      <w:r>
        <w:rPr>
          <w:spacing w:val="-15"/>
          <w:w w:val="105"/>
        </w:rPr>
        <w:t xml:space="preserve"> </w:t>
      </w:r>
      <w:r>
        <w:rPr>
          <w:w w:val="105"/>
        </w:rPr>
        <w:t>but</w:t>
      </w:r>
      <w:r>
        <w:rPr>
          <w:spacing w:val="-16"/>
          <w:w w:val="105"/>
        </w:rPr>
        <w:t xml:space="preserve"> </w:t>
      </w:r>
      <w:r>
        <w:rPr>
          <w:w w:val="105"/>
        </w:rPr>
        <w:t>is</w:t>
      </w:r>
      <w:r>
        <w:rPr>
          <w:spacing w:val="-16"/>
          <w:w w:val="105"/>
        </w:rPr>
        <w:t xml:space="preserve"> </w:t>
      </w:r>
      <w:r>
        <w:rPr>
          <w:w w:val="105"/>
        </w:rPr>
        <w:t xml:space="preserve">no </w:t>
      </w:r>
      <w:r>
        <w:t>longer</w:t>
      </w:r>
      <w:r>
        <w:rPr>
          <w:spacing w:val="16"/>
        </w:rPr>
        <w:t xml:space="preserve"> </w:t>
      </w:r>
      <w:r>
        <w:t>compatible</w:t>
      </w:r>
      <w:r>
        <w:rPr>
          <w:spacing w:val="17"/>
        </w:rPr>
        <w:t xml:space="preserve"> </w:t>
      </w:r>
      <w:r>
        <w:t>with</w:t>
      </w:r>
      <w:r>
        <w:rPr>
          <w:spacing w:val="16"/>
        </w:rPr>
        <w:t xml:space="preserve"> </w:t>
      </w:r>
      <w:r>
        <w:t>modern</w:t>
      </w:r>
      <w:r>
        <w:rPr>
          <w:spacing w:val="17"/>
        </w:rPr>
        <w:t xml:space="preserve"> </w:t>
      </w:r>
      <w:r>
        <w:t>applications.</w:t>
      </w:r>
      <w:r>
        <w:rPr>
          <w:spacing w:val="52"/>
        </w:rPr>
        <w:t xml:space="preserve"> </w:t>
      </w:r>
      <w:r>
        <w:t>Therefore,</w:t>
      </w:r>
      <w:r>
        <w:rPr>
          <w:spacing w:val="19"/>
        </w:rPr>
        <w:t xml:space="preserve"> </w:t>
      </w:r>
      <w:r>
        <w:t>end-users</w:t>
      </w:r>
      <w:r>
        <w:rPr>
          <w:spacing w:val="17"/>
        </w:rPr>
        <w:t xml:space="preserve"> </w:t>
      </w:r>
      <w:r>
        <w:t>must</w:t>
      </w:r>
      <w:r>
        <w:rPr>
          <w:spacing w:val="16"/>
        </w:rPr>
        <w:t xml:space="preserve"> </w:t>
      </w:r>
      <w:r>
        <w:t>use</w:t>
      </w:r>
      <w:r>
        <w:rPr>
          <w:spacing w:val="17"/>
        </w:rPr>
        <w:t xml:space="preserve"> </w:t>
      </w:r>
      <w:r>
        <w:t>either</w:t>
      </w:r>
      <w:r>
        <w:rPr>
          <w:spacing w:val="17"/>
        </w:rPr>
        <w:t xml:space="preserve"> </w:t>
      </w:r>
      <w:r>
        <w:rPr>
          <w:spacing w:val="-4"/>
        </w:rPr>
        <w:t>RTSP</w:t>
      </w:r>
    </w:p>
    <w:p w14:paraId="5390B394">
      <w:pPr>
        <w:pStyle w:val="9"/>
        <w:spacing w:after="0" w:line="273" w:lineRule="auto"/>
        <w:jc w:val="both"/>
        <w:sectPr>
          <w:pgSz w:w="11910" w:h="16840"/>
          <w:pgMar w:top="600" w:right="1559" w:bottom="280" w:left="1559" w:header="720" w:footer="720" w:gutter="0"/>
          <w:cols w:space="720" w:num="1"/>
        </w:sectPr>
      </w:pPr>
    </w:p>
    <w:p w14:paraId="5513BB46">
      <w:pPr>
        <w:tabs>
          <w:tab w:val="left" w:pos="1364"/>
        </w:tabs>
        <w:spacing w:before="79"/>
        <w:ind w:left="141" w:right="0" w:firstLine="0"/>
        <w:jc w:val="left"/>
        <w:rPr>
          <w:sz w:val="18"/>
        </w:rPr>
      </w:pPr>
      <w:r>
        <w:rPr>
          <w:sz w:val="18"/>
        </w:rPr>
        <mc:AlternateContent>
          <mc:Choice Requires="wps">
            <w:drawing>
              <wp:anchor distT="0" distB="0" distL="0" distR="0" simplePos="0" relativeHeight="251808768"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74" name="Graphic 74"/>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74" o:spid="_x0000_s1026" o:spt="100" style="position:absolute;left:0pt;margin-left:85pt;margin-top:17.5pt;height:0.1pt;width:425.2pt;mso-position-horizontal-relative:page;mso-wrap-distance-bottom:0pt;mso-wrap-distance-top:0pt;z-index:-251507712;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lcG+y1gAAAAoBAAAPAAAAAAAA&#10;AAEAIAAAACIAAABkcnMvZG93bnJldi54bWxQSwECFAAUAAAACACHTuJAJD2deBQCAAB8BAAADgAA&#10;AAAAAAABACAAAAAlAQAAZHJzL2Uyb0RvYy54bWxQSwUGAAAAAAYABgBZAQAAqwUAAAAA&#10;" path="m0,0l5400001,0e">
                <v:fill on="f" focussize="0,0"/>
                <v:stroke weight="0.497952755905512pt" color="#000000" joinstyle="round"/>
                <v:imagedata o:title=""/>
                <o:lock v:ext="edit" aspectratio="f"/>
                <v:textbox inset="0mm,0mm,0mm,0mm"/>
                <w10:wrap type="topAndBottom"/>
              </v:shape>
            </w:pict>
          </mc:Fallback>
        </mc:AlternateContent>
      </w:r>
      <w:bookmarkStart w:id="81" w:name="_bookmark64"/>
      <w:bookmarkEnd w:id="81"/>
      <w:r>
        <w:rPr>
          <w:spacing w:val="-5"/>
          <w:sz w:val="18"/>
        </w:rPr>
        <w:t>34</w:t>
      </w:r>
      <w:r>
        <w:rPr>
          <w:sz w:val="18"/>
        </w:rPr>
        <w:tab/>
      </w:r>
      <w:r>
        <w:rPr>
          <w:sz w:val="18"/>
        </w:rPr>
        <w:t>Real-time</w:t>
      </w:r>
      <w:r>
        <w:rPr>
          <w:spacing w:val="-2"/>
          <w:sz w:val="18"/>
        </w:rPr>
        <w:t xml:space="preserve"> </w:t>
      </w:r>
      <w:r>
        <w:rPr>
          <w:sz w:val="18"/>
        </w:rPr>
        <w:t>Vehicle</w:t>
      </w:r>
      <w:r>
        <w:rPr>
          <w:spacing w:val="-1"/>
          <w:sz w:val="18"/>
        </w:rPr>
        <w:t xml:space="preserve"> </w:t>
      </w:r>
      <w:r>
        <w:rPr>
          <w:sz w:val="18"/>
        </w:rPr>
        <w:t>Speed</w:t>
      </w:r>
      <w:r>
        <w:rPr>
          <w:spacing w:val="-2"/>
          <w:sz w:val="18"/>
        </w:rPr>
        <w:t xml:space="preserve"> </w:t>
      </w:r>
      <w:r>
        <w:rPr>
          <w:sz w:val="18"/>
        </w:rPr>
        <w:t>Estimation</w:t>
      </w:r>
      <w:r>
        <w:rPr>
          <w:spacing w:val="-1"/>
          <w:sz w:val="18"/>
        </w:rPr>
        <w:t xml:space="preserve"> </w:t>
      </w:r>
      <w:r>
        <w:rPr>
          <w:sz w:val="18"/>
        </w:rPr>
        <w:t>using</w:t>
      </w:r>
      <w:r>
        <w:rPr>
          <w:spacing w:val="-1"/>
          <w:sz w:val="18"/>
        </w:rPr>
        <w:t xml:space="preserve"> </w:t>
      </w:r>
      <w:r>
        <w:rPr>
          <w:sz w:val="18"/>
        </w:rPr>
        <w:t>Unmanned</w:t>
      </w:r>
      <w:r>
        <w:rPr>
          <w:spacing w:val="-2"/>
          <w:sz w:val="18"/>
        </w:rPr>
        <w:t xml:space="preserve"> </w:t>
      </w:r>
      <w:r>
        <w:rPr>
          <w:sz w:val="18"/>
        </w:rPr>
        <w:t>Aerial</w:t>
      </w:r>
      <w:r>
        <w:rPr>
          <w:spacing w:val="-1"/>
          <w:sz w:val="18"/>
        </w:rPr>
        <w:t xml:space="preserve"> </w:t>
      </w:r>
      <w:r>
        <w:rPr>
          <w:sz w:val="18"/>
        </w:rPr>
        <w:t>Vehicles</w:t>
      </w:r>
      <w:r>
        <w:rPr>
          <w:spacing w:val="-1"/>
          <w:sz w:val="18"/>
        </w:rPr>
        <w:t xml:space="preserve"> </w:t>
      </w:r>
      <w:r>
        <w:rPr>
          <w:sz w:val="18"/>
        </w:rPr>
        <w:t>for</w:t>
      </w:r>
      <w:r>
        <w:rPr>
          <w:spacing w:val="-2"/>
          <w:sz w:val="18"/>
        </w:rPr>
        <w:t xml:space="preserve"> </w:t>
      </w:r>
      <w:r>
        <w:rPr>
          <w:sz w:val="18"/>
        </w:rPr>
        <w:t>Traffic</w:t>
      </w:r>
      <w:r>
        <w:rPr>
          <w:spacing w:val="-1"/>
          <w:sz w:val="18"/>
        </w:rPr>
        <w:t xml:space="preserve"> </w:t>
      </w:r>
      <w:r>
        <w:rPr>
          <w:spacing w:val="-2"/>
          <w:sz w:val="18"/>
        </w:rPr>
        <w:t>Surveillance</w:t>
      </w:r>
    </w:p>
    <w:p w14:paraId="3E3B0EAF">
      <w:pPr>
        <w:pStyle w:val="9"/>
        <w:spacing w:before="219"/>
      </w:pPr>
    </w:p>
    <w:p w14:paraId="0ADF44D6">
      <w:pPr>
        <w:pStyle w:val="9"/>
        <w:spacing w:line="273" w:lineRule="auto"/>
        <w:ind w:left="141" w:right="139"/>
        <w:jc w:val="both"/>
      </w:pPr>
      <w:r>
        <w:t>or HLS depending on their platform.</w:t>
      </w:r>
      <w:r>
        <w:rPr>
          <w:spacing w:val="40"/>
        </w:rPr>
        <w:t xml:space="preserve"> </w:t>
      </w:r>
      <w:r>
        <w:t>In this project, drones utilize RTMP to transmit the streaming to the server due to its simplicity and flexibility.</w:t>
      </w:r>
    </w:p>
    <w:p w14:paraId="6DF2DA57">
      <w:pPr>
        <w:pStyle w:val="9"/>
        <w:spacing w:before="233"/>
      </w:pPr>
    </w:p>
    <w:p w14:paraId="455FFABC">
      <w:pPr>
        <w:pStyle w:val="6"/>
        <w:numPr>
          <w:ilvl w:val="4"/>
          <w:numId w:val="11"/>
        </w:numPr>
        <w:tabs>
          <w:tab w:val="left" w:pos="717"/>
        </w:tabs>
        <w:spacing w:before="0" w:after="0" w:line="240" w:lineRule="auto"/>
        <w:ind w:left="717" w:right="0" w:hanging="347"/>
        <w:jc w:val="left"/>
      </w:pPr>
      <w:r>
        <w:t>Real</w:t>
      </w:r>
      <w:r>
        <w:rPr>
          <w:spacing w:val="14"/>
        </w:rPr>
        <w:t xml:space="preserve"> </w:t>
      </w:r>
      <w:r>
        <w:t>Time</w:t>
      </w:r>
      <w:r>
        <w:rPr>
          <w:spacing w:val="14"/>
        </w:rPr>
        <w:t xml:space="preserve"> </w:t>
      </w:r>
      <w:r>
        <w:t>Streaming</w:t>
      </w:r>
      <w:r>
        <w:rPr>
          <w:spacing w:val="14"/>
        </w:rPr>
        <w:t xml:space="preserve"> </w:t>
      </w:r>
      <w:r>
        <w:rPr>
          <w:spacing w:val="-2"/>
        </w:rPr>
        <w:t>Protocol</w:t>
      </w:r>
    </w:p>
    <w:p w14:paraId="1E8E121C">
      <w:pPr>
        <w:pStyle w:val="9"/>
        <w:spacing w:before="13"/>
        <w:rPr>
          <w:rFonts w:ascii="Arial"/>
          <w:b/>
        </w:rPr>
      </w:pPr>
    </w:p>
    <w:p w14:paraId="24E38BFA">
      <w:pPr>
        <w:pStyle w:val="9"/>
        <w:spacing w:line="273" w:lineRule="auto"/>
        <w:ind w:left="141" w:right="139"/>
        <w:jc w:val="both"/>
      </w:pPr>
      <w:r>
        <w:t>RTSP</w:t>
      </w:r>
      <w:r>
        <w:rPr>
          <w:spacing w:val="-4"/>
        </w:rPr>
        <w:t xml:space="preserve"> </w:t>
      </w:r>
      <w:r>
        <w:t>is</w:t>
      </w:r>
      <w:r>
        <w:rPr>
          <w:spacing w:val="-4"/>
        </w:rPr>
        <w:t xml:space="preserve"> </w:t>
      </w:r>
      <w:r>
        <w:t>an</w:t>
      </w:r>
      <w:r>
        <w:rPr>
          <w:spacing w:val="-4"/>
        </w:rPr>
        <w:t xml:space="preserve"> </w:t>
      </w:r>
      <w:r>
        <w:t>application-level</w:t>
      </w:r>
      <w:r>
        <w:rPr>
          <w:spacing w:val="-4"/>
        </w:rPr>
        <w:t xml:space="preserve"> </w:t>
      </w:r>
      <w:r>
        <w:t>protocol</w:t>
      </w:r>
      <w:r>
        <w:rPr>
          <w:spacing w:val="-4"/>
        </w:rPr>
        <w:t xml:space="preserve"> </w:t>
      </w:r>
      <w:r>
        <w:t>for</w:t>
      </w:r>
      <w:r>
        <w:rPr>
          <w:spacing w:val="-4"/>
        </w:rPr>
        <w:t xml:space="preserve"> </w:t>
      </w:r>
      <w:r>
        <w:t>controlling</w:t>
      </w:r>
      <w:r>
        <w:rPr>
          <w:spacing w:val="-4"/>
        </w:rPr>
        <w:t xml:space="preserve"> </w:t>
      </w:r>
      <w:r>
        <w:t>video</w:t>
      </w:r>
      <w:r>
        <w:rPr>
          <w:spacing w:val="-4"/>
        </w:rPr>
        <w:t xml:space="preserve"> </w:t>
      </w:r>
      <w:r>
        <w:t>streams.</w:t>
      </w:r>
      <w:r>
        <w:rPr>
          <w:spacing w:val="21"/>
        </w:rPr>
        <w:t xml:space="preserve"> </w:t>
      </w:r>
      <w:r>
        <w:t>It</w:t>
      </w:r>
      <w:r>
        <w:rPr>
          <w:spacing w:val="-4"/>
        </w:rPr>
        <w:t xml:space="preserve"> </w:t>
      </w:r>
      <w:r>
        <w:t>differs</w:t>
      </w:r>
      <w:r>
        <w:rPr>
          <w:spacing w:val="-4"/>
        </w:rPr>
        <w:t xml:space="preserve"> </w:t>
      </w:r>
      <w:r>
        <w:t>from</w:t>
      </w:r>
      <w:r>
        <w:rPr>
          <w:spacing w:val="-4"/>
        </w:rPr>
        <w:t xml:space="preserve"> </w:t>
      </w:r>
      <w:r>
        <w:t>other</w:t>
      </w:r>
      <w:r>
        <w:rPr>
          <w:spacing w:val="-4"/>
        </w:rPr>
        <w:t xml:space="preserve"> </w:t>
      </w:r>
      <w:r>
        <w:t>pro- tocols as it is not a streaming protocol in itself.</w:t>
      </w:r>
      <w:r>
        <w:rPr>
          <w:spacing w:val="40"/>
        </w:rPr>
        <w:t xml:space="preserve"> </w:t>
      </w:r>
      <w:r>
        <w:t>Instead, it uses RTP (Real Time Protocol) and RTCP (Real Time Control Protocol) to transmit the video streams.</w:t>
      </w:r>
      <w:r>
        <w:rPr>
          <w:spacing w:val="40"/>
        </w:rPr>
        <w:t xml:space="preserve"> </w:t>
      </w:r>
      <w:r>
        <w:t>RTSP’s primary objective is to offer users options such as play, pause, and record for the receiver.</w:t>
      </w:r>
      <w:r>
        <w:rPr>
          <w:spacing w:val="40"/>
        </w:rPr>
        <w:t xml:space="preserve"> </w:t>
      </w:r>
      <w:r>
        <w:t>The stack</w:t>
      </w:r>
      <w:r>
        <w:rPr>
          <w:spacing w:val="40"/>
        </w:rPr>
        <w:t xml:space="preserve"> </w:t>
      </w:r>
      <w:r>
        <w:t>of</w:t>
      </w:r>
      <w:r>
        <w:rPr>
          <w:spacing w:val="40"/>
        </w:rPr>
        <w:t xml:space="preserve"> </w:t>
      </w:r>
      <w:r>
        <w:t>RTSP</w:t>
      </w:r>
      <w:r>
        <w:rPr>
          <w:spacing w:val="40"/>
        </w:rPr>
        <w:t xml:space="preserve"> </w:t>
      </w:r>
      <w:r>
        <w:t>with</w:t>
      </w:r>
      <w:r>
        <w:rPr>
          <w:spacing w:val="40"/>
        </w:rPr>
        <w:t xml:space="preserve"> </w:t>
      </w:r>
      <w:r>
        <w:t>RTP</w:t>
      </w:r>
      <w:r>
        <w:rPr>
          <w:spacing w:val="40"/>
        </w:rPr>
        <w:t xml:space="preserve"> </w:t>
      </w:r>
      <w:r>
        <w:t>and</w:t>
      </w:r>
      <w:r>
        <w:rPr>
          <w:spacing w:val="40"/>
        </w:rPr>
        <w:t xml:space="preserve"> </w:t>
      </w:r>
      <w:r>
        <w:t>RTCP</w:t>
      </w:r>
      <w:r>
        <w:rPr>
          <w:spacing w:val="40"/>
        </w:rPr>
        <w:t xml:space="preserve"> </w:t>
      </w:r>
      <w:r>
        <w:t>is</w:t>
      </w:r>
      <w:r>
        <w:rPr>
          <w:spacing w:val="40"/>
        </w:rPr>
        <w:t xml:space="preserve"> </w:t>
      </w:r>
      <w:r>
        <w:t>typically</w:t>
      </w:r>
      <w:r>
        <w:rPr>
          <w:spacing w:val="40"/>
        </w:rPr>
        <w:t xml:space="preserve"> </w:t>
      </w:r>
      <w:r>
        <w:t>referred</w:t>
      </w:r>
      <w:r>
        <w:rPr>
          <w:spacing w:val="40"/>
        </w:rPr>
        <w:t xml:space="preserve"> </w:t>
      </w:r>
      <w:r>
        <w:t>as</w:t>
      </w:r>
      <w:r>
        <w:rPr>
          <w:spacing w:val="40"/>
        </w:rPr>
        <w:t xml:space="preserve"> </w:t>
      </w:r>
      <w:r>
        <w:t>RTSP.</w:t>
      </w:r>
      <w:r>
        <w:rPr>
          <w:spacing w:val="40"/>
        </w:rPr>
        <w:t xml:space="preserve"> </w:t>
      </w:r>
      <w:r>
        <w:t>It</w:t>
      </w:r>
      <w:r>
        <w:rPr>
          <w:spacing w:val="40"/>
        </w:rPr>
        <w:t xml:space="preserve"> </w:t>
      </w:r>
      <w:r>
        <w:t>was</w:t>
      </w:r>
      <w:r>
        <w:rPr>
          <w:spacing w:val="40"/>
        </w:rPr>
        <w:t xml:space="preserve"> </w:t>
      </w:r>
      <w:r>
        <w:t>designed</w:t>
      </w:r>
      <w:r>
        <w:rPr>
          <w:spacing w:val="40"/>
        </w:rPr>
        <w:t xml:space="preserve"> </w:t>
      </w:r>
      <w:r>
        <w:t>with HTTP compatibility in mind, allowing it to function similarly to websites.</w:t>
      </w:r>
      <w:r>
        <w:rPr>
          <w:spacing w:val="34"/>
        </w:rPr>
        <w:t xml:space="preserve"> </w:t>
      </w:r>
      <w:r>
        <w:t>As a result, RTSP</w:t>
      </w:r>
      <w:r>
        <w:rPr>
          <w:spacing w:val="40"/>
        </w:rPr>
        <w:t xml:space="preserve"> </w:t>
      </w:r>
      <w:r>
        <w:t>is</w:t>
      </w:r>
      <w:r>
        <w:rPr>
          <w:spacing w:val="4"/>
        </w:rPr>
        <w:t xml:space="preserve"> </w:t>
      </w:r>
      <w:r>
        <w:t>normally</w:t>
      </w:r>
      <w:r>
        <w:rPr>
          <w:spacing w:val="5"/>
        </w:rPr>
        <w:t xml:space="preserve"> </w:t>
      </w:r>
      <w:r>
        <w:t>compatible</w:t>
      </w:r>
      <w:r>
        <w:rPr>
          <w:spacing w:val="5"/>
        </w:rPr>
        <w:t xml:space="preserve"> </w:t>
      </w:r>
      <w:r>
        <w:t>with</w:t>
      </w:r>
      <w:r>
        <w:rPr>
          <w:spacing w:val="5"/>
        </w:rPr>
        <w:t xml:space="preserve"> </w:t>
      </w:r>
      <w:r>
        <w:t>any</w:t>
      </w:r>
      <w:r>
        <w:rPr>
          <w:spacing w:val="5"/>
        </w:rPr>
        <w:t xml:space="preserve"> </w:t>
      </w:r>
      <w:r>
        <w:t>HTTP</w:t>
      </w:r>
      <w:r>
        <w:rPr>
          <w:spacing w:val="4"/>
        </w:rPr>
        <w:t xml:space="preserve"> </w:t>
      </w:r>
      <w:r>
        <w:t>network,</w:t>
      </w:r>
      <w:r>
        <w:rPr>
          <w:spacing w:val="5"/>
        </w:rPr>
        <w:t xml:space="preserve"> </w:t>
      </w:r>
      <w:r>
        <w:t>which</w:t>
      </w:r>
      <w:r>
        <w:rPr>
          <w:spacing w:val="5"/>
        </w:rPr>
        <w:t xml:space="preserve"> </w:t>
      </w:r>
      <w:r>
        <w:t>facilitated</w:t>
      </w:r>
      <w:r>
        <w:rPr>
          <w:spacing w:val="5"/>
        </w:rPr>
        <w:t xml:space="preserve"> </w:t>
      </w:r>
      <w:r>
        <w:t>its</w:t>
      </w:r>
      <w:r>
        <w:rPr>
          <w:spacing w:val="5"/>
        </w:rPr>
        <w:t xml:space="preserve"> </w:t>
      </w:r>
      <w:r>
        <w:t>initial</w:t>
      </w:r>
      <w:r>
        <w:rPr>
          <w:spacing w:val="4"/>
        </w:rPr>
        <w:t xml:space="preserve"> </w:t>
      </w:r>
      <w:r>
        <w:t>rapid</w:t>
      </w:r>
      <w:r>
        <w:rPr>
          <w:spacing w:val="5"/>
        </w:rPr>
        <w:t xml:space="preserve"> </w:t>
      </w:r>
      <w:r>
        <w:rPr>
          <w:spacing w:val="-2"/>
        </w:rPr>
        <w:t>expansion.</w:t>
      </w:r>
    </w:p>
    <w:p w14:paraId="6641ECC1">
      <w:pPr>
        <w:pStyle w:val="9"/>
        <w:spacing w:before="107" w:line="273" w:lineRule="auto"/>
        <w:ind w:left="141" w:right="139"/>
        <w:jc w:val="both"/>
      </w:pPr>
      <w:r>
        <w:t>It is primarily utilized for CCTV (Closed-circuit television) cameras and occasionally for live broadcast</w:t>
      </w:r>
      <w:r>
        <w:rPr>
          <w:spacing w:val="-9"/>
        </w:rPr>
        <w:t xml:space="preserve"> </w:t>
      </w:r>
      <w:r>
        <w:t>sources,</w:t>
      </w:r>
      <w:r>
        <w:rPr>
          <w:spacing w:val="-6"/>
        </w:rPr>
        <w:t xml:space="preserve"> </w:t>
      </w:r>
      <w:r>
        <w:t>although</w:t>
      </w:r>
      <w:r>
        <w:rPr>
          <w:spacing w:val="-9"/>
        </w:rPr>
        <w:t xml:space="preserve"> </w:t>
      </w:r>
      <w:r>
        <w:t>its</w:t>
      </w:r>
      <w:r>
        <w:rPr>
          <w:spacing w:val="-8"/>
        </w:rPr>
        <w:t xml:space="preserve"> </w:t>
      </w:r>
      <w:r>
        <w:t>use</w:t>
      </w:r>
      <w:r>
        <w:rPr>
          <w:spacing w:val="-9"/>
        </w:rPr>
        <w:t xml:space="preserve"> </w:t>
      </w:r>
      <w:r>
        <w:t>has</w:t>
      </w:r>
      <w:r>
        <w:rPr>
          <w:spacing w:val="-8"/>
        </w:rPr>
        <w:t xml:space="preserve"> </w:t>
      </w:r>
      <w:r>
        <w:t>been</w:t>
      </w:r>
      <w:r>
        <w:rPr>
          <w:spacing w:val="-9"/>
        </w:rPr>
        <w:t xml:space="preserve"> </w:t>
      </w:r>
      <w:r>
        <w:t>reduced.</w:t>
      </w:r>
      <w:r>
        <w:rPr>
          <w:spacing w:val="20"/>
        </w:rPr>
        <w:t xml:space="preserve"> </w:t>
      </w:r>
      <w:r>
        <w:t>In</w:t>
      </w:r>
      <w:r>
        <w:rPr>
          <w:spacing w:val="-9"/>
        </w:rPr>
        <w:t xml:space="preserve"> </w:t>
      </w:r>
      <w:r>
        <w:t>the</w:t>
      </w:r>
      <w:r>
        <w:rPr>
          <w:spacing w:val="-8"/>
        </w:rPr>
        <w:t xml:space="preserve"> </w:t>
      </w:r>
      <w:r>
        <w:t>context</w:t>
      </w:r>
      <w:r>
        <w:rPr>
          <w:spacing w:val="-8"/>
        </w:rPr>
        <w:t xml:space="preserve"> </w:t>
      </w:r>
      <w:r>
        <w:t>of</w:t>
      </w:r>
      <w:r>
        <w:rPr>
          <w:spacing w:val="-9"/>
        </w:rPr>
        <w:t xml:space="preserve"> </w:t>
      </w:r>
      <w:r>
        <w:t>this</w:t>
      </w:r>
      <w:r>
        <w:rPr>
          <w:spacing w:val="-8"/>
        </w:rPr>
        <w:t xml:space="preserve"> </w:t>
      </w:r>
      <w:r>
        <w:t>project,</w:t>
      </w:r>
      <w:r>
        <w:rPr>
          <w:spacing w:val="-6"/>
        </w:rPr>
        <w:t xml:space="preserve"> </w:t>
      </w:r>
      <w:r>
        <w:t>it</w:t>
      </w:r>
      <w:r>
        <w:rPr>
          <w:spacing w:val="-9"/>
        </w:rPr>
        <w:t xml:space="preserve"> </w:t>
      </w:r>
      <w:r>
        <w:t xml:space="preserve">func- </w:t>
      </w:r>
      <w:r>
        <w:rPr>
          <w:w w:val="105"/>
        </w:rPr>
        <w:t>tions</w:t>
      </w:r>
      <w:r>
        <w:rPr>
          <w:spacing w:val="-13"/>
          <w:w w:val="105"/>
        </w:rPr>
        <w:t xml:space="preserve"> </w:t>
      </w:r>
      <w:r>
        <w:rPr>
          <w:w w:val="105"/>
        </w:rPr>
        <w:t>mainly</w:t>
      </w:r>
      <w:r>
        <w:rPr>
          <w:spacing w:val="-13"/>
          <w:w w:val="105"/>
        </w:rPr>
        <w:t xml:space="preserve"> </w:t>
      </w:r>
      <w:r>
        <w:rPr>
          <w:w w:val="105"/>
        </w:rPr>
        <w:t>as</w:t>
      </w:r>
      <w:r>
        <w:rPr>
          <w:spacing w:val="-13"/>
          <w:w w:val="105"/>
        </w:rPr>
        <w:t xml:space="preserve"> </w:t>
      </w:r>
      <w:r>
        <w:rPr>
          <w:w w:val="105"/>
        </w:rPr>
        <w:t>the</w:t>
      </w:r>
      <w:r>
        <w:rPr>
          <w:spacing w:val="-13"/>
          <w:w w:val="105"/>
        </w:rPr>
        <w:t xml:space="preserve"> </w:t>
      </w:r>
      <w:r>
        <w:rPr>
          <w:w w:val="105"/>
        </w:rPr>
        <w:t>VLC</w:t>
      </w:r>
      <w:r>
        <w:rPr>
          <w:spacing w:val="-13"/>
          <w:w w:val="105"/>
        </w:rPr>
        <w:t xml:space="preserve"> </w:t>
      </w:r>
      <w:r>
        <w:rPr>
          <w:w w:val="105"/>
        </w:rPr>
        <w:t>player’s</w:t>
      </w:r>
      <w:r>
        <w:rPr>
          <w:spacing w:val="-13"/>
          <w:w w:val="105"/>
        </w:rPr>
        <w:t xml:space="preserve"> </w:t>
      </w:r>
      <w:r>
        <w:rPr>
          <w:w w:val="105"/>
        </w:rPr>
        <w:t>receiver</w:t>
      </w:r>
      <w:r>
        <w:rPr>
          <w:spacing w:val="-13"/>
          <w:w w:val="105"/>
        </w:rPr>
        <w:t xml:space="preserve"> </w:t>
      </w:r>
      <w:r>
        <w:rPr>
          <w:w w:val="105"/>
        </w:rPr>
        <w:t>and</w:t>
      </w:r>
      <w:r>
        <w:rPr>
          <w:spacing w:val="-12"/>
          <w:w w:val="105"/>
        </w:rPr>
        <w:t xml:space="preserve"> </w:t>
      </w:r>
      <w:r>
        <w:rPr>
          <w:w w:val="105"/>
        </w:rPr>
        <w:t>for</w:t>
      </w:r>
      <w:r>
        <w:rPr>
          <w:spacing w:val="-13"/>
          <w:w w:val="105"/>
        </w:rPr>
        <w:t xml:space="preserve"> </w:t>
      </w:r>
      <w:r>
        <w:rPr>
          <w:w w:val="105"/>
        </w:rPr>
        <w:t>video</w:t>
      </w:r>
      <w:r>
        <w:rPr>
          <w:spacing w:val="-13"/>
          <w:w w:val="105"/>
        </w:rPr>
        <w:t xml:space="preserve"> </w:t>
      </w:r>
      <w:r>
        <w:rPr>
          <w:w w:val="105"/>
        </w:rPr>
        <w:t>testing</w:t>
      </w:r>
      <w:r>
        <w:rPr>
          <w:spacing w:val="-13"/>
          <w:w w:val="105"/>
        </w:rPr>
        <w:t xml:space="preserve"> </w:t>
      </w:r>
      <w:r>
        <w:rPr>
          <w:w w:val="105"/>
        </w:rPr>
        <w:t>due</w:t>
      </w:r>
      <w:r>
        <w:rPr>
          <w:spacing w:val="-13"/>
          <w:w w:val="105"/>
        </w:rPr>
        <w:t xml:space="preserve"> </w:t>
      </w:r>
      <w:r>
        <w:rPr>
          <w:w w:val="105"/>
        </w:rPr>
        <w:t>to</w:t>
      </w:r>
      <w:r>
        <w:rPr>
          <w:spacing w:val="-13"/>
          <w:w w:val="105"/>
        </w:rPr>
        <w:t xml:space="preserve"> </w:t>
      </w:r>
      <w:r>
        <w:rPr>
          <w:w w:val="105"/>
        </w:rPr>
        <w:t>its</w:t>
      </w:r>
      <w:r>
        <w:rPr>
          <w:spacing w:val="-13"/>
          <w:w w:val="105"/>
        </w:rPr>
        <w:t xml:space="preserve"> </w:t>
      </w:r>
      <w:r>
        <w:rPr>
          <w:w w:val="105"/>
        </w:rPr>
        <w:t>user-friendliness and</w:t>
      </w:r>
      <w:r>
        <w:rPr>
          <w:spacing w:val="-3"/>
          <w:w w:val="105"/>
        </w:rPr>
        <w:t xml:space="preserve"> </w:t>
      </w:r>
      <w:r>
        <w:rPr>
          <w:w w:val="105"/>
        </w:rPr>
        <w:t>modernity</w:t>
      </w:r>
      <w:r>
        <w:rPr>
          <w:spacing w:val="-3"/>
          <w:w w:val="105"/>
        </w:rPr>
        <w:t xml:space="preserve"> </w:t>
      </w:r>
      <w:r>
        <w:rPr>
          <w:w w:val="105"/>
        </w:rPr>
        <w:t>compared</w:t>
      </w:r>
      <w:r>
        <w:rPr>
          <w:spacing w:val="-3"/>
          <w:w w:val="105"/>
        </w:rPr>
        <w:t xml:space="preserve"> </w:t>
      </w:r>
      <w:r>
        <w:rPr>
          <w:w w:val="105"/>
        </w:rPr>
        <w:t>to</w:t>
      </w:r>
      <w:r>
        <w:rPr>
          <w:spacing w:val="-3"/>
          <w:w w:val="105"/>
        </w:rPr>
        <w:t xml:space="preserve"> </w:t>
      </w:r>
      <w:r>
        <w:rPr>
          <w:w w:val="105"/>
        </w:rPr>
        <w:t>RTMP,</w:t>
      </w:r>
      <w:r>
        <w:rPr>
          <w:spacing w:val="-3"/>
          <w:w w:val="105"/>
        </w:rPr>
        <w:t xml:space="preserve"> </w:t>
      </w:r>
      <w:r>
        <w:rPr>
          <w:w w:val="105"/>
        </w:rPr>
        <w:t>while</w:t>
      </w:r>
      <w:r>
        <w:rPr>
          <w:spacing w:val="-3"/>
          <w:w w:val="105"/>
        </w:rPr>
        <w:t xml:space="preserve"> </w:t>
      </w:r>
      <w:r>
        <w:rPr>
          <w:w w:val="105"/>
        </w:rPr>
        <w:t>still</w:t>
      </w:r>
      <w:r>
        <w:rPr>
          <w:spacing w:val="-3"/>
          <w:w w:val="105"/>
        </w:rPr>
        <w:t xml:space="preserve"> </w:t>
      </w:r>
      <w:r>
        <w:rPr>
          <w:w w:val="105"/>
        </w:rPr>
        <w:t>yielding</w:t>
      </w:r>
      <w:r>
        <w:rPr>
          <w:spacing w:val="-3"/>
          <w:w w:val="105"/>
        </w:rPr>
        <w:t xml:space="preserve"> </w:t>
      </w:r>
      <w:r>
        <w:rPr>
          <w:w w:val="105"/>
        </w:rPr>
        <w:t>swift</w:t>
      </w:r>
      <w:r>
        <w:rPr>
          <w:spacing w:val="-3"/>
          <w:w w:val="105"/>
        </w:rPr>
        <w:t xml:space="preserve"> </w:t>
      </w:r>
      <w:r>
        <w:rPr>
          <w:w w:val="105"/>
        </w:rPr>
        <w:t>results.</w:t>
      </w:r>
    </w:p>
    <w:p w14:paraId="0A17EF8D">
      <w:pPr>
        <w:pStyle w:val="9"/>
        <w:spacing w:before="233"/>
      </w:pPr>
    </w:p>
    <w:p w14:paraId="6314FEAF">
      <w:pPr>
        <w:pStyle w:val="6"/>
        <w:numPr>
          <w:ilvl w:val="4"/>
          <w:numId w:val="11"/>
        </w:numPr>
        <w:tabs>
          <w:tab w:val="left" w:pos="705"/>
        </w:tabs>
        <w:spacing w:before="0" w:after="0" w:line="240" w:lineRule="auto"/>
        <w:ind w:left="705" w:right="0" w:hanging="335"/>
        <w:jc w:val="left"/>
      </w:pPr>
      <w:r>
        <w:t>HTTP</w:t>
      </w:r>
      <w:r>
        <w:rPr>
          <w:spacing w:val="10"/>
        </w:rPr>
        <w:t xml:space="preserve"> </w:t>
      </w:r>
      <w:r>
        <w:t>Live</w:t>
      </w:r>
      <w:r>
        <w:rPr>
          <w:spacing w:val="11"/>
        </w:rPr>
        <w:t xml:space="preserve"> </w:t>
      </w:r>
      <w:r>
        <w:rPr>
          <w:spacing w:val="-2"/>
        </w:rPr>
        <w:t>Streaming</w:t>
      </w:r>
    </w:p>
    <w:p w14:paraId="36DCF75E">
      <w:pPr>
        <w:pStyle w:val="9"/>
        <w:spacing w:before="13"/>
        <w:rPr>
          <w:rFonts w:ascii="Arial"/>
          <w:b/>
        </w:rPr>
      </w:pPr>
    </w:p>
    <w:p w14:paraId="0C0E235D">
      <w:pPr>
        <w:pStyle w:val="9"/>
        <w:spacing w:line="273" w:lineRule="auto"/>
        <w:ind w:left="141" w:right="138"/>
        <w:jc w:val="both"/>
      </w:pPr>
      <w:r>
        <w:t>While RTMP and RTSP are useful for sending video from the source to the server (also known</w:t>
      </w:r>
      <w:r>
        <w:rPr>
          <w:spacing w:val="28"/>
        </w:rPr>
        <w:t xml:space="preserve"> </w:t>
      </w:r>
      <w:r>
        <w:t>as</w:t>
      </w:r>
      <w:r>
        <w:rPr>
          <w:spacing w:val="27"/>
        </w:rPr>
        <w:t xml:space="preserve"> </w:t>
      </w:r>
      <w:r>
        <w:t>ingest),</w:t>
      </w:r>
      <w:r>
        <w:rPr>
          <w:spacing w:val="34"/>
        </w:rPr>
        <w:t xml:space="preserve"> </w:t>
      </w:r>
      <w:r>
        <w:t>the</w:t>
      </w:r>
      <w:r>
        <w:rPr>
          <w:spacing w:val="28"/>
        </w:rPr>
        <w:t xml:space="preserve"> </w:t>
      </w:r>
      <w:r>
        <w:t>primary</w:t>
      </w:r>
      <w:r>
        <w:rPr>
          <w:spacing w:val="28"/>
        </w:rPr>
        <w:t xml:space="preserve"> </w:t>
      </w:r>
      <w:r>
        <w:t>goal</w:t>
      </w:r>
      <w:r>
        <w:rPr>
          <w:spacing w:val="27"/>
        </w:rPr>
        <w:t xml:space="preserve"> </w:t>
      </w:r>
      <w:r>
        <w:t>of</w:t>
      </w:r>
      <w:r>
        <w:rPr>
          <w:spacing w:val="28"/>
        </w:rPr>
        <w:t xml:space="preserve"> </w:t>
      </w:r>
      <w:r>
        <w:t>HLS</w:t>
      </w:r>
      <w:r>
        <w:rPr>
          <w:spacing w:val="27"/>
        </w:rPr>
        <w:t xml:space="preserve"> </w:t>
      </w:r>
      <w:r>
        <w:t>is</w:t>
      </w:r>
      <w:r>
        <w:rPr>
          <w:spacing w:val="28"/>
        </w:rPr>
        <w:t xml:space="preserve"> </w:t>
      </w:r>
      <w:r>
        <w:t>to</w:t>
      </w:r>
      <w:r>
        <w:rPr>
          <w:spacing w:val="28"/>
        </w:rPr>
        <w:t xml:space="preserve"> </w:t>
      </w:r>
      <w:r>
        <w:t>deliver</w:t>
      </w:r>
      <w:r>
        <w:rPr>
          <w:spacing w:val="27"/>
        </w:rPr>
        <w:t xml:space="preserve"> </w:t>
      </w:r>
      <w:r>
        <w:t>the</w:t>
      </w:r>
      <w:r>
        <w:rPr>
          <w:spacing w:val="28"/>
        </w:rPr>
        <w:t xml:space="preserve"> </w:t>
      </w:r>
      <w:r>
        <w:t>video</w:t>
      </w:r>
      <w:r>
        <w:rPr>
          <w:spacing w:val="27"/>
        </w:rPr>
        <w:t xml:space="preserve"> </w:t>
      </w:r>
      <w:r>
        <w:t>feed</w:t>
      </w:r>
      <w:r>
        <w:rPr>
          <w:spacing w:val="28"/>
        </w:rPr>
        <w:t xml:space="preserve"> </w:t>
      </w:r>
      <w:r>
        <w:t>to</w:t>
      </w:r>
      <w:r>
        <w:rPr>
          <w:spacing w:val="28"/>
        </w:rPr>
        <w:t xml:space="preserve"> </w:t>
      </w:r>
      <w:r>
        <w:t>the</w:t>
      </w:r>
      <w:r>
        <w:rPr>
          <w:spacing w:val="27"/>
        </w:rPr>
        <w:t xml:space="preserve"> </w:t>
      </w:r>
      <w:r>
        <w:t>end</w:t>
      </w:r>
      <w:r>
        <w:rPr>
          <w:spacing w:val="28"/>
        </w:rPr>
        <w:t xml:space="preserve"> </w:t>
      </w:r>
      <w:r>
        <w:t>user. HLS is based on HTTP making it fully compatible with contemporary browsers.</w:t>
      </w:r>
      <w:r>
        <w:rPr>
          <w:spacing w:val="40"/>
        </w:rPr>
        <w:t xml:space="preserve"> </w:t>
      </w:r>
      <w:r>
        <w:t>It is the most used protocol for streaming due to its adaptive bitrate, reliability and broad support. However, latency remains its most significant drawback. By itself, HLS is too slow to meet the</w:t>
      </w:r>
      <w:r>
        <w:rPr>
          <w:spacing w:val="-3"/>
        </w:rPr>
        <w:t xml:space="preserve"> </w:t>
      </w:r>
      <w:r>
        <w:t>project’s</w:t>
      </w:r>
      <w:r>
        <w:rPr>
          <w:spacing w:val="-4"/>
        </w:rPr>
        <w:t xml:space="preserve"> </w:t>
      </w:r>
      <w:r>
        <w:t>objectives, as</w:t>
      </w:r>
      <w:r>
        <w:rPr>
          <w:spacing w:val="-4"/>
        </w:rPr>
        <w:t xml:space="preserve"> </w:t>
      </w:r>
      <w:r>
        <w:t>it</w:t>
      </w:r>
      <w:r>
        <w:rPr>
          <w:spacing w:val="-3"/>
        </w:rPr>
        <w:t xml:space="preserve"> </w:t>
      </w:r>
      <w:r>
        <w:t>can</w:t>
      </w:r>
      <w:r>
        <w:rPr>
          <w:spacing w:val="-3"/>
        </w:rPr>
        <w:t xml:space="preserve"> </w:t>
      </w:r>
      <w:r>
        <w:t>have</w:t>
      </w:r>
      <w:r>
        <w:rPr>
          <w:spacing w:val="-3"/>
        </w:rPr>
        <w:t xml:space="preserve"> </w:t>
      </w:r>
      <w:r>
        <w:t>a</w:t>
      </w:r>
      <w:r>
        <w:rPr>
          <w:spacing w:val="-3"/>
        </w:rPr>
        <w:t xml:space="preserve"> </w:t>
      </w:r>
      <w:r>
        <w:t>latency</w:t>
      </w:r>
      <w:r>
        <w:rPr>
          <w:spacing w:val="-4"/>
        </w:rPr>
        <w:t xml:space="preserve"> </w:t>
      </w:r>
      <w:r>
        <w:t>of</w:t>
      </w:r>
      <w:r>
        <w:rPr>
          <w:spacing w:val="-3"/>
        </w:rPr>
        <w:t xml:space="preserve"> </w:t>
      </w:r>
      <w:r>
        <w:t>between</w:t>
      </w:r>
      <w:r>
        <w:rPr>
          <w:spacing w:val="-3"/>
        </w:rPr>
        <w:t xml:space="preserve"> </w:t>
      </w:r>
      <w:r>
        <w:t>5</w:t>
      </w:r>
      <w:r>
        <w:rPr>
          <w:spacing w:val="-3"/>
        </w:rPr>
        <w:t xml:space="preserve"> </w:t>
      </w:r>
      <w:r>
        <w:t>and</w:t>
      </w:r>
      <w:r>
        <w:rPr>
          <w:spacing w:val="-4"/>
        </w:rPr>
        <w:t xml:space="preserve"> </w:t>
      </w:r>
      <w:r>
        <w:t>20</w:t>
      </w:r>
      <w:r>
        <w:rPr>
          <w:spacing w:val="-3"/>
        </w:rPr>
        <w:t xml:space="preserve"> </w:t>
      </w:r>
      <w:r>
        <w:t>seconds.</w:t>
      </w:r>
      <w:r>
        <w:rPr>
          <w:spacing w:val="22"/>
        </w:rPr>
        <w:t xml:space="preserve"> </w:t>
      </w:r>
      <w:r>
        <w:t>Fortunately, for</w:t>
      </w:r>
      <w:r>
        <w:rPr>
          <w:spacing w:val="18"/>
        </w:rPr>
        <w:t xml:space="preserve"> </w:t>
      </w:r>
      <w:r>
        <w:t>the</w:t>
      </w:r>
      <w:r>
        <w:rPr>
          <w:spacing w:val="18"/>
        </w:rPr>
        <w:t xml:space="preserve"> </w:t>
      </w:r>
      <w:r>
        <w:t>project,</w:t>
      </w:r>
      <w:r>
        <w:rPr>
          <w:spacing w:val="21"/>
        </w:rPr>
        <w:t xml:space="preserve"> </w:t>
      </w:r>
      <w:r>
        <w:t>HLS</w:t>
      </w:r>
      <w:r>
        <w:rPr>
          <w:spacing w:val="18"/>
        </w:rPr>
        <w:t xml:space="preserve"> </w:t>
      </w:r>
      <w:r>
        <w:t>has</w:t>
      </w:r>
      <w:r>
        <w:rPr>
          <w:spacing w:val="18"/>
        </w:rPr>
        <w:t xml:space="preserve"> </w:t>
      </w:r>
      <w:r>
        <w:t>a</w:t>
      </w:r>
      <w:r>
        <w:rPr>
          <w:spacing w:val="18"/>
        </w:rPr>
        <w:t xml:space="preserve"> </w:t>
      </w:r>
      <w:r>
        <w:t>low</w:t>
      </w:r>
      <w:r>
        <w:rPr>
          <w:spacing w:val="18"/>
        </w:rPr>
        <w:t xml:space="preserve"> </w:t>
      </w:r>
      <w:r>
        <w:t>latency</w:t>
      </w:r>
      <w:r>
        <w:rPr>
          <w:spacing w:val="18"/>
        </w:rPr>
        <w:t xml:space="preserve"> </w:t>
      </w:r>
      <w:r>
        <w:t>version</w:t>
      </w:r>
      <w:r>
        <w:rPr>
          <w:spacing w:val="18"/>
        </w:rPr>
        <w:t xml:space="preserve"> </w:t>
      </w:r>
      <w:r>
        <w:t>that</w:t>
      </w:r>
      <w:r>
        <w:rPr>
          <w:spacing w:val="18"/>
        </w:rPr>
        <w:t xml:space="preserve"> </w:t>
      </w:r>
      <w:r>
        <w:t>the</w:t>
      </w:r>
      <w:r>
        <w:rPr>
          <w:spacing w:val="18"/>
        </w:rPr>
        <w:t xml:space="preserve"> </w:t>
      </w:r>
      <w:r>
        <w:t>server</w:t>
      </w:r>
      <w:r>
        <w:rPr>
          <w:spacing w:val="18"/>
        </w:rPr>
        <w:t xml:space="preserve"> </w:t>
      </w:r>
      <w:r>
        <w:t>supports,</w:t>
      </w:r>
      <w:r>
        <w:rPr>
          <w:spacing w:val="21"/>
        </w:rPr>
        <w:t xml:space="preserve"> </w:t>
      </w:r>
      <w:r>
        <w:t>so</w:t>
      </w:r>
      <w:r>
        <w:rPr>
          <w:spacing w:val="18"/>
        </w:rPr>
        <w:t xml:space="preserve"> </w:t>
      </w:r>
      <w:r>
        <w:t>this</w:t>
      </w:r>
      <w:r>
        <w:rPr>
          <w:spacing w:val="18"/>
        </w:rPr>
        <w:t xml:space="preserve"> </w:t>
      </w:r>
      <w:r>
        <w:t>issue</w:t>
      </w:r>
      <w:r>
        <w:rPr>
          <w:spacing w:val="18"/>
        </w:rPr>
        <w:t xml:space="preserve"> </w:t>
      </w:r>
      <w:r>
        <w:t>can be resolved.</w:t>
      </w:r>
    </w:p>
    <w:p w14:paraId="0C620BC7">
      <w:pPr>
        <w:pStyle w:val="9"/>
        <w:spacing w:before="107" w:line="273" w:lineRule="auto"/>
        <w:ind w:left="141" w:right="138"/>
        <w:jc w:val="both"/>
      </w:pPr>
      <w:r>
        <w:t>In the project, HLS is used as the end-user protocol, receiving the video with the bounding boxes and speeds imprinted on it.</w:t>
      </w:r>
      <w:r>
        <w:rPr>
          <w:spacing w:val="40"/>
        </w:rPr>
        <w:t xml:space="preserve"> </w:t>
      </w:r>
      <w:r>
        <w:t>It could be replaced by webRTC, the latest protocol, however,</w:t>
      </w:r>
      <w:r>
        <w:rPr>
          <w:spacing w:val="16"/>
        </w:rPr>
        <w:t xml:space="preserve"> </w:t>
      </w:r>
      <w:r>
        <w:t>due to the project’s emphasis on compatibility,</w:t>
      </w:r>
      <w:r>
        <w:rPr>
          <w:spacing w:val="16"/>
        </w:rPr>
        <w:t xml:space="preserve"> </w:t>
      </w:r>
      <w:r>
        <w:t>HLS was deemed more suitable.</w:t>
      </w:r>
      <w:r>
        <w:rPr>
          <w:spacing w:val="40"/>
        </w:rPr>
        <w:t xml:space="preserve"> </w:t>
      </w:r>
      <w:r>
        <w:t>A Summary of various streaming protocols and their applications are presented in Table</w:t>
      </w:r>
      <w:r>
        <w:rPr>
          <w:spacing w:val="40"/>
        </w:rPr>
        <w:t xml:space="preserve"> </w:t>
      </w:r>
      <w:r>
        <w:fldChar w:fldCharType="begin"/>
      </w:r>
      <w:r>
        <w:instrText xml:space="preserve"> HYPERLINK \l "_bookmark65" </w:instrText>
      </w:r>
      <w:r>
        <w:fldChar w:fldCharType="separate"/>
      </w:r>
      <w:r>
        <w:rPr>
          <w:color w:val="0000FF"/>
          <w:spacing w:val="-4"/>
        </w:rPr>
        <w:t>2.1</w:t>
      </w:r>
      <w:r>
        <w:rPr>
          <w:color w:val="0000FF"/>
          <w:spacing w:val="-4"/>
        </w:rPr>
        <w:fldChar w:fldCharType="end"/>
      </w:r>
      <w:r>
        <w:rPr>
          <w:spacing w:val="-4"/>
        </w:rPr>
        <w:t>.</w:t>
      </w:r>
    </w:p>
    <w:p w14:paraId="16A6BD4B">
      <w:pPr>
        <w:pStyle w:val="9"/>
        <w:spacing w:before="7"/>
        <w:rPr>
          <w:sz w:val="16"/>
        </w:rPr>
      </w:pPr>
    </w:p>
    <w:tbl>
      <w:tblPr>
        <w:tblStyle w:val="8"/>
        <w:tblW w:w="0" w:type="auto"/>
        <w:tblInd w:w="4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30"/>
        <w:gridCol w:w="1599"/>
        <w:gridCol w:w="2413"/>
        <w:gridCol w:w="1874"/>
      </w:tblGrid>
      <w:tr w14:paraId="43D0ED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930" w:type="dxa"/>
            <w:tcBorders>
              <w:bottom w:val="double" w:color="000000" w:sz="4" w:space="0"/>
            </w:tcBorders>
          </w:tcPr>
          <w:p w14:paraId="02C10FD3">
            <w:pPr>
              <w:pStyle w:val="16"/>
              <w:spacing w:before="4" w:line="240" w:lineRule="auto"/>
              <w:ind w:left="7"/>
              <w:jc w:val="center"/>
              <w:rPr>
                <w:rFonts w:ascii="Arial"/>
                <w:b/>
                <w:sz w:val="21"/>
              </w:rPr>
            </w:pPr>
            <w:r>
              <w:rPr>
                <w:rFonts w:ascii="Arial"/>
                <w:b/>
                <w:spacing w:val="-2"/>
                <w:sz w:val="21"/>
              </w:rPr>
              <w:t>Protocol</w:t>
            </w:r>
          </w:p>
        </w:tc>
        <w:tc>
          <w:tcPr>
            <w:tcW w:w="1599" w:type="dxa"/>
            <w:tcBorders>
              <w:bottom w:val="double" w:color="000000" w:sz="4" w:space="0"/>
            </w:tcBorders>
          </w:tcPr>
          <w:p w14:paraId="2FDE66C0">
            <w:pPr>
              <w:pStyle w:val="16"/>
              <w:spacing w:before="4" w:line="240" w:lineRule="auto"/>
              <w:ind w:left="7"/>
              <w:jc w:val="center"/>
              <w:rPr>
                <w:rFonts w:ascii="Arial"/>
                <w:b/>
                <w:sz w:val="21"/>
              </w:rPr>
            </w:pPr>
            <w:r>
              <w:rPr>
                <w:rFonts w:ascii="Arial"/>
                <w:b/>
                <w:spacing w:val="-2"/>
                <w:sz w:val="21"/>
              </w:rPr>
              <w:t>Latency</w:t>
            </w:r>
          </w:p>
        </w:tc>
        <w:tc>
          <w:tcPr>
            <w:tcW w:w="2413" w:type="dxa"/>
            <w:tcBorders>
              <w:bottom w:val="double" w:color="000000" w:sz="4" w:space="0"/>
            </w:tcBorders>
          </w:tcPr>
          <w:p w14:paraId="7E4200DE">
            <w:pPr>
              <w:pStyle w:val="16"/>
              <w:spacing w:before="4" w:line="240" w:lineRule="auto"/>
              <w:ind w:left="6"/>
              <w:jc w:val="center"/>
              <w:rPr>
                <w:rFonts w:ascii="Arial"/>
                <w:b/>
                <w:sz w:val="21"/>
              </w:rPr>
            </w:pPr>
            <w:r>
              <w:rPr>
                <w:rFonts w:ascii="Arial"/>
                <w:b/>
                <w:spacing w:val="-2"/>
                <w:sz w:val="21"/>
              </w:rPr>
              <w:t>Compatibility</w:t>
            </w:r>
          </w:p>
        </w:tc>
        <w:tc>
          <w:tcPr>
            <w:tcW w:w="1874" w:type="dxa"/>
            <w:tcBorders>
              <w:bottom w:val="double" w:color="000000" w:sz="4" w:space="0"/>
            </w:tcBorders>
          </w:tcPr>
          <w:p w14:paraId="3DED300C">
            <w:pPr>
              <w:pStyle w:val="16"/>
              <w:spacing w:before="4" w:line="240" w:lineRule="auto"/>
              <w:ind w:left="5"/>
              <w:jc w:val="center"/>
              <w:rPr>
                <w:rFonts w:ascii="Arial"/>
                <w:b/>
                <w:sz w:val="21"/>
              </w:rPr>
            </w:pPr>
            <w:r>
              <w:rPr>
                <w:rFonts w:ascii="Arial"/>
                <w:b/>
                <w:sz w:val="21"/>
              </w:rPr>
              <w:t>Use</w:t>
            </w:r>
            <w:r>
              <w:rPr>
                <w:rFonts w:ascii="Arial"/>
                <w:b/>
                <w:spacing w:val="8"/>
                <w:sz w:val="21"/>
              </w:rPr>
              <w:t xml:space="preserve"> </w:t>
            </w:r>
            <w:r>
              <w:rPr>
                <w:rFonts w:ascii="Arial"/>
                <w:b/>
                <w:spacing w:val="-4"/>
                <w:sz w:val="21"/>
              </w:rPr>
              <w:t>Case</w:t>
            </w:r>
          </w:p>
        </w:tc>
      </w:tr>
      <w:tr w14:paraId="2E6036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930" w:type="dxa"/>
            <w:tcBorders>
              <w:top w:val="double" w:color="000000" w:sz="4" w:space="0"/>
            </w:tcBorders>
          </w:tcPr>
          <w:p w14:paraId="77CB4A59">
            <w:pPr>
              <w:pStyle w:val="16"/>
              <w:spacing w:before="5" w:line="240" w:lineRule="auto"/>
              <w:ind w:left="7"/>
              <w:jc w:val="center"/>
              <w:rPr>
                <w:sz w:val="21"/>
              </w:rPr>
            </w:pPr>
            <w:r>
              <w:rPr>
                <w:spacing w:val="-4"/>
                <w:w w:val="115"/>
                <w:sz w:val="21"/>
              </w:rPr>
              <w:t>RTMP</w:t>
            </w:r>
          </w:p>
        </w:tc>
        <w:tc>
          <w:tcPr>
            <w:tcW w:w="1599" w:type="dxa"/>
            <w:tcBorders>
              <w:top w:val="double" w:color="000000" w:sz="4" w:space="0"/>
            </w:tcBorders>
          </w:tcPr>
          <w:p w14:paraId="08118A0C">
            <w:pPr>
              <w:pStyle w:val="16"/>
              <w:spacing w:line="266" w:lineRule="exact"/>
              <w:ind w:left="7"/>
              <w:jc w:val="center"/>
              <w:rPr>
                <w:sz w:val="21"/>
              </w:rPr>
            </w:pPr>
            <w:r>
              <w:rPr>
                <w:rFonts w:ascii="Verdana"/>
                <w:i/>
                <w:sz w:val="24"/>
              </w:rPr>
              <w:t>&lt;</w:t>
            </w:r>
            <w:r>
              <w:rPr>
                <w:sz w:val="21"/>
              </w:rPr>
              <w:t>2</w:t>
            </w:r>
            <w:r>
              <w:rPr>
                <w:spacing w:val="-14"/>
                <w:sz w:val="21"/>
              </w:rPr>
              <w:t xml:space="preserve"> </w:t>
            </w:r>
            <w:r>
              <w:rPr>
                <w:spacing w:val="-2"/>
                <w:sz w:val="21"/>
              </w:rPr>
              <w:t>seconds</w:t>
            </w:r>
          </w:p>
        </w:tc>
        <w:tc>
          <w:tcPr>
            <w:tcW w:w="2413" w:type="dxa"/>
            <w:tcBorders>
              <w:top w:val="double" w:color="000000" w:sz="4" w:space="0"/>
            </w:tcBorders>
          </w:tcPr>
          <w:p w14:paraId="0AF919B5">
            <w:pPr>
              <w:pStyle w:val="16"/>
              <w:spacing w:before="5" w:line="240" w:lineRule="auto"/>
              <w:ind w:left="6"/>
              <w:jc w:val="center"/>
              <w:rPr>
                <w:sz w:val="21"/>
              </w:rPr>
            </w:pPr>
            <w:r>
              <w:rPr>
                <w:sz w:val="21"/>
              </w:rPr>
              <w:t>streaming</w:t>
            </w:r>
            <w:r>
              <w:rPr>
                <w:spacing w:val="21"/>
                <w:sz w:val="21"/>
              </w:rPr>
              <w:t xml:space="preserve"> </w:t>
            </w:r>
            <w:r>
              <w:rPr>
                <w:sz w:val="21"/>
              </w:rPr>
              <w:t>servers</w:t>
            </w:r>
            <w:r>
              <w:rPr>
                <w:spacing w:val="21"/>
                <w:sz w:val="21"/>
              </w:rPr>
              <w:t xml:space="preserve"> </w:t>
            </w:r>
            <w:r>
              <w:rPr>
                <w:spacing w:val="-4"/>
                <w:sz w:val="21"/>
              </w:rPr>
              <w:t>only</w:t>
            </w:r>
          </w:p>
        </w:tc>
        <w:tc>
          <w:tcPr>
            <w:tcW w:w="1874" w:type="dxa"/>
            <w:tcBorders>
              <w:top w:val="double" w:color="000000" w:sz="4" w:space="0"/>
            </w:tcBorders>
          </w:tcPr>
          <w:p w14:paraId="25F0A118">
            <w:pPr>
              <w:pStyle w:val="16"/>
              <w:spacing w:before="5" w:line="240" w:lineRule="auto"/>
              <w:ind w:left="5"/>
              <w:jc w:val="center"/>
              <w:rPr>
                <w:sz w:val="21"/>
              </w:rPr>
            </w:pPr>
            <w:r>
              <w:rPr>
                <w:w w:val="105"/>
                <w:sz w:val="21"/>
              </w:rPr>
              <w:t>Stream</w:t>
            </w:r>
            <w:r>
              <w:rPr>
                <w:spacing w:val="-10"/>
                <w:w w:val="105"/>
                <w:sz w:val="21"/>
              </w:rPr>
              <w:t xml:space="preserve"> </w:t>
            </w:r>
            <w:r>
              <w:rPr>
                <w:spacing w:val="-2"/>
                <w:w w:val="105"/>
                <w:sz w:val="21"/>
              </w:rPr>
              <w:t>Ingestion</w:t>
            </w:r>
          </w:p>
        </w:tc>
      </w:tr>
      <w:tr w14:paraId="1EF7F6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1930" w:type="dxa"/>
          </w:tcPr>
          <w:p w14:paraId="40EE9637">
            <w:pPr>
              <w:pStyle w:val="16"/>
              <w:ind w:left="7"/>
              <w:jc w:val="center"/>
              <w:rPr>
                <w:sz w:val="21"/>
              </w:rPr>
            </w:pPr>
            <w:r>
              <w:rPr>
                <w:spacing w:val="-4"/>
                <w:w w:val="120"/>
                <w:sz w:val="21"/>
              </w:rPr>
              <w:t>RTSP</w:t>
            </w:r>
          </w:p>
        </w:tc>
        <w:tc>
          <w:tcPr>
            <w:tcW w:w="1599" w:type="dxa"/>
          </w:tcPr>
          <w:p w14:paraId="2877A0E4">
            <w:pPr>
              <w:pStyle w:val="16"/>
              <w:ind w:left="7"/>
              <w:jc w:val="center"/>
              <w:rPr>
                <w:sz w:val="21"/>
              </w:rPr>
            </w:pPr>
            <w:r>
              <w:rPr>
                <w:sz w:val="21"/>
              </w:rPr>
              <w:t>0.5-2</w:t>
            </w:r>
            <w:r>
              <w:rPr>
                <w:spacing w:val="-2"/>
                <w:sz w:val="21"/>
              </w:rPr>
              <w:t xml:space="preserve"> seconds</w:t>
            </w:r>
          </w:p>
        </w:tc>
        <w:tc>
          <w:tcPr>
            <w:tcW w:w="2413" w:type="dxa"/>
          </w:tcPr>
          <w:p w14:paraId="4013CB20">
            <w:pPr>
              <w:pStyle w:val="16"/>
              <w:ind w:left="6"/>
              <w:jc w:val="center"/>
              <w:rPr>
                <w:sz w:val="21"/>
              </w:rPr>
            </w:pPr>
            <w:r>
              <w:rPr>
                <w:sz w:val="21"/>
              </w:rPr>
              <w:t>streaming</w:t>
            </w:r>
            <w:r>
              <w:rPr>
                <w:spacing w:val="12"/>
                <w:sz w:val="21"/>
              </w:rPr>
              <w:t xml:space="preserve"> </w:t>
            </w:r>
            <w:r>
              <w:rPr>
                <w:spacing w:val="-2"/>
                <w:sz w:val="21"/>
              </w:rPr>
              <w:t>servers</w:t>
            </w:r>
          </w:p>
        </w:tc>
        <w:tc>
          <w:tcPr>
            <w:tcW w:w="1874" w:type="dxa"/>
          </w:tcPr>
          <w:p w14:paraId="7A5BBC58">
            <w:pPr>
              <w:pStyle w:val="16"/>
              <w:ind w:left="5"/>
              <w:jc w:val="center"/>
              <w:rPr>
                <w:sz w:val="21"/>
              </w:rPr>
            </w:pPr>
            <w:r>
              <w:rPr>
                <w:w w:val="105"/>
                <w:sz w:val="21"/>
              </w:rPr>
              <w:t>Stream</w:t>
            </w:r>
            <w:r>
              <w:rPr>
                <w:spacing w:val="-10"/>
                <w:w w:val="105"/>
                <w:sz w:val="21"/>
              </w:rPr>
              <w:t xml:space="preserve"> </w:t>
            </w:r>
            <w:r>
              <w:rPr>
                <w:spacing w:val="-2"/>
                <w:w w:val="105"/>
                <w:sz w:val="21"/>
              </w:rPr>
              <w:t>Ingestion</w:t>
            </w:r>
          </w:p>
        </w:tc>
      </w:tr>
      <w:tr w14:paraId="638DC1B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1930" w:type="dxa"/>
          </w:tcPr>
          <w:p w14:paraId="6EAE2EB5">
            <w:pPr>
              <w:pStyle w:val="16"/>
              <w:ind w:left="7"/>
              <w:jc w:val="center"/>
              <w:rPr>
                <w:sz w:val="21"/>
              </w:rPr>
            </w:pPr>
            <w:r>
              <w:rPr>
                <w:w w:val="105"/>
                <w:sz w:val="21"/>
              </w:rPr>
              <w:t>HLS</w:t>
            </w:r>
            <w:r>
              <w:rPr>
                <w:spacing w:val="-7"/>
                <w:w w:val="105"/>
                <w:sz w:val="21"/>
              </w:rPr>
              <w:t xml:space="preserve"> </w:t>
            </w:r>
            <w:r>
              <w:rPr>
                <w:w w:val="105"/>
                <w:sz w:val="21"/>
              </w:rPr>
              <w:t>(low</w:t>
            </w:r>
            <w:r>
              <w:rPr>
                <w:spacing w:val="-6"/>
                <w:w w:val="105"/>
                <w:sz w:val="21"/>
              </w:rPr>
              <w:t xml:space="preserve"> </w:t>
            </w:r>
            <w:r>
              <w:rPr>
                <w:spacing w:val="-2"/>
                <w:w w:val="105"/>
                <w:sz w:val="21"/>
              </w:rPr>
              <w:t>latency)</w:t>
            </w:r>
          </w:p>
        </w:tc>
        <w:tc>
          <w:tcPr>
            <w:tcW w:w="1599" w:type="dxa"/>
          </w:tcPr>
          <w:p w14:paraId="5B518FB0">
            <w:pPr>
              <w:pStyle w:val="16"/>
              <w:ind w:left="7"/>
              <w:jc w:val="center"/>
              <w:rPr>
                <w:sz w:val="21"/>
              </w:rPr>
            </w:pPr>
            <w:r>
              <w:rPr>
                <w:sz w:val="21"/>
              </w:rPr>
              <w:t>2-8</w:t>
            </w:r>
            <w:r>
              <w:rPr>
                <w:spacing w:val="-3"/>
                <w:sz w:val="21"/>
              </w:rPr>
              <w:t xml:space="preserve"> </w:t>
            </w:r>
            <w:r>
              <w:rPr>
                <w:spacing w:val="-2"/>
                <w:sz w:val="21"/>
              </w:rPr>
              <w:t>seconds</w:t>
            </w:r>
          </w:p>
        </w:tc>
        <w:tc>
          <w:tcPr>
            <w:tcW w:w="2413" w:type="dxa"/>
          </w:tcPr>
          <w:p w14:paraId="1878F077">
            <w:pPr>
              <w:pStyle w:val="16"/>
              <w:ind w:left="6"/>
              <w:jc w:val="center"/>
              <w:rPr>
                <w:sz w:val="21"/>
              </w:rPr>
            </w:pPr>
            <w:r>
              <w:rPr>
                <w:sz w:val="21"/>
              </w:rPr>
              <w:t xml:space="preserve">web </w:t>
            </w:r>
            <w:r>
              <w:rPr>
                <w:spacing w:val="-2"/>
                <w:sz w:val="21"/>
              </w:rPr>
              <w:t>browsers</w:t>
            </w:r>
          </w:p>
        </w:tc>
        <w:tc>
          <w:tcPr>
            <w:tcW w:w="1874" w:type="dxa"/>
          </w:tcPr>
          <w:p w14:paraId="6D5AD67B">
            <w:pPr>
              <w:pStyle w:val="16"/>
              <w:ind w:left="5"/>
              <w:jc w:val="center"/>
              <w:rPr>
                <w:sz w:val="21"/>
              </w:rPr>
            </w:pPr>
            <w:r>
              <w:rPr>
                <w:w w:val="105"/>
                <w:sz w:val="21"/>
              </w:rPr>
              <w:t>Stream</w:t>
            </w:r>
            <w:r>
              <w:rPr>
                <w:spacing w:val="-10"/>
                <w:w w:val="105"/>
                <w:sz w:val="21"/>
              </w:rPr>
              <w:t xml:space="preserve"> </w:t>
            </w:r>
            <w:r>
              <w:rPr>
                <w:spacing w:val="-2"/>
                <w:w w:val="105"/>
                <w:sz w:val="21"/>
              </w:rPr>
              <w:t>Playing</w:t>
            </w:r>
          </w:p>
        </w:tc>
      </w:tr>
    </w:tbl>
    <w:p w14:paraId="2439BE2F">
      <w:pPr>
        <w:pStyle w:val="9"/>
        <w:spacing w:before="169"/>
        <w:jc w:val="center"/>
      </w:pPr>
      <w:r>
        <w:t>Table</w:t>
      </w:r>
      <w:r>
        <w:rPr>
          <w:spacing w:val="5"/>
        </w:rPr>
        <w:t xml:space="preserve"> </w:t>
      </w:r>
      <w:r>
        <w:t>2.1:</w:t>
      </w:r>
      <w:r>
        <w:rPr>
          <w:spacing w:val="23"/>
        </w:rPr>
        <w:t xml:space="preserve"> </w:t>
      </w:r>
      <w:bookmarkStart w:id="82" w:name="_bookmark65"/>
      <w:bookmarkEnd w:id="82"/>
      <w:r>
        <w:t>Streaming</w:t>
      </w:r>
      <w:r>
        <w:rPr>
          <w:spacing w:val="5"/>
        </w:rPr>
        <w:t xml:space="preserve"> </w:t>
      </w:r>
      <w:r>
        <w:t>protocols</w:t>
      </w:r>
      <w:r>
        <w:rPr>
          <w:spacing w:val="6"/>
        </w:rPr>
        <w:t xml:space="preserve"> </w:t>
      </w:r>
      <w:r>
        <w:rPr>
          <w:spacing w:val="-2"/>
        </w:rPr>
        <w:t>summary</w:t>
      </w:r>
    </w:p>
    <w:p w14:paraId="040194D6">
      <w:pPr>
        <w:pStyle w:val="9"/>
      </w:pPr>
    </w:p>
    <w:p w14:paraId="7ED23FD8">
      <w:pPr>
        <w:pStyle w:val="9"/>
      </w:pPr>
    </w:p>
    <w:p w14:paraId="19B335EB">
      <w:pPr>
        <w:pStyle w:val="9"/>
        <w:spacing w:before="88"/>
      </w:pPr>
    </w:p>
    <w:p w14:paraId="16003572">
      <w:pPr>
        <w:pStyle w:val="15"/>
        <w:numPr>
          <w:ilvl w:val="3"/>
          <w:numId w:val="11"/>
        </w:numPr>
        <w:tabs>
          <w:tab w:val="left" w:pos="1074"/>
        </w:tabs>
        <w:spacing w:before="0" w:after="0" w:line="240" w:lineRule="auto"/>
        <w:ind w:left="1074" w:right="0" w:hanging="933"/>
        <w:jc w:val="left"/>
        <w:rPr>
          <w:rFonts w:ascii="Arial"/>
          <w:i/>
          <w:sz w:val="21"/>
        </w:rPr>
      </w:pPr>
      <w:r>
        <w:rPr>
          <w:rFonts w:ascii="Arial"/>
          <w:i/>
          <w:sz w:val="21"/>
        </w:rPr>
        <w:t>Telemetry</w:t>
      </w:r>
      <w:r>
        <w:rPr>
          <w:rFonts w:ascii="Arial"/>
          <w:i/>
          <w:spacing w:val="9"/>
          <w:sz w:val="21"/>
        </w:rPr>
        <w:t xml:space="preserve"> </w:t>
      </w:r>
      <w:r>
        <w:rPr>
          <w:rFonts w:ascii="Arial"/>
          <w:i/>
          <w:sz w:val="21"/>
        </w:rPr>
        <w:t>management</w:t>
      </w:r>
      <w:r>
        <w:rPr>
          <w:rFonts w:ascii="Arial"/>
          <w:i/>
          <w:spacing w:val="10"/>
          <w:sz w:val="21"/>
        </w:rPr>
        <w:t xml:space="preserve"> </w:t>
      </w:r>
      <w:r>
        <w:rPr>
          <w:rFonts w:ascii="Arial"/>
          <w:i/>
          <w:sz w:val="21"/>
        </w:rPr>
        <w:t>of</w:t>
      </w:r>
      <w:r>
        <w:rPr>
          <w:rFonts w:ascii="Arial"/>
          <w:i/>
          <w:spacing w:val="10"/>
          <w:sz w:val="21"/>
        </w:rPr>
        <w:t xml:space="preserve"> </w:t>
      </w:r>
      <w:r>
        <w:rPr>
          <w:rFonts w:ascii="Arial"/>
          <w:i/>
          <w:sz w:val="21"/>
        </w:rPr>
        <w:t>the</w:t>
      </w:r>
      <w:r>
        <w:rPr>
          <w:rFonts w:ascii="Arial"/>
          <w:i/>
          <w:spacing w:val="10"/>
          <w:sz w:val="21"/>
        </w:rPr>
        <w:t xml:space="preserve"> </w:t>
      </w:r>
      <w:r>
        <w:rPr>
          <w:rFonts w:ascii="Arial"/>
          <w:i/>
          <w:sz w:val="21"/>
        </w:rPr>
        <w:t>image</w:t>
      </w:r>
      <w:r>
        <w:rPr>
          <w:rFonts w:ascii="Arial"/>
          <w:i/>
          <w:spacing w:val="9"/>
          <w:sz w:val="21"/>
        </w:rPr>
        <w:t xml:space="preserve"> </w:t>
      </w:r>
      <w:r>
        <w:rPr>
          <w:rFonts w:ascii="Arial"/>
          <w:i/>
          <w:spacing w:val="-2"/>
          <w:sz w:val="21"/>
        </w:rPr>
        <w:t>processor</w:t>
      </w:r>
    </w:p>
    <w:p w14:paraId="1C9EF2A2">
      <w:pPr>
        <w:pStyle w:val="9"/>
        <w:spacing w:before="13"/>
        <w:rPr>
          <w:rFonts w:ascii="Arial"/>
          <w:i/>
        </w:rPr>
      </w:pPr>
    </w:p>
    <w:p w14:paraId="726C88FC">
      <w:pPr>
        <w:pStyle w:val="9"/>
        <w:spacing w:line="273" w:lineRule="auto"/>
        <w:ind w:left="141" w:right="139"/>
        <w:jc w:val="both"/>
      </w:pPr>
      <w:r>
        <w:rPr>
          <w:w w:val="105"/>
        </w:rPr>
        <w:t>While</w:t>
      </w:r>
      <w:r>
        <w:rPr>
          <w:spacing w:val="-10"/>
          <w:w w:val="105"/>
        </w:rPr>
        <w:t xml:space="preserve"> </w:t>
      </w:r>
      <w:r>
        <w:rPr>
          <w:w w:val="105"/>
        </w:rPr>
        <w:t>the</w:t>
      </w:r>
      <w:r>
        <w:rPr>
          <w:spacing w:val="-9"/>
          <w:w w:val="105"/>
        </w:rPr>
        <w:t xml:space="preserve"> </w:t>
      </w:r>
      <w:r>
        <w:rPr>
          <w:w w:val="105"/>
        </w:rPr>
        <w:t>video</w:t>
      </w:r>
      <w:r>
        <w:rPr>
          <w:spacing w:val="-10"/>
          <w:w w:val="105"/>
        </w:rPr>
        <w:t xml:space="preserve"> </w:t>
      </w:r>
      <w:r>
        <w:rPr>
          <w:w w:val="105"/>
        </w:rPr>
        <w:t>is</w:t>
      </w:r>
      <w:r>
        <w:rPr>
          <w:spacing w:val="-10"/>
          <w:w w:val="105"/>
        </w:rPr>
        <w:t xml:space="preserve"> </w:t>
      </w:r>
      <w:r>
        <w:rPr>
          <w:w w:val="105"/>
        </w:rPr>
        <w:t>received</w:t>
      </w:r>
      <w:r>
        <w:rPr>
          <w:spacing w:val="-10"/>
          <w:w w:val="105"/>
        </w:rPr>
        <w:t xml:space="preserve"> </w:t>
      </w:r>
      <w:r>
        <w:rPr>
          <w:w w:val="105"/>
        </w:rPr>
        <w:t>through</w:t>
      </w:r>
      <w:r>
        <w:rPr>
          <w:spacing w:val="-9"/>
          <w:w w:val="105"/>
        </w:rPr>
        <w:t xml:space="preserve"> </w:t>
      </w:r>
      <w:r>
        <w:rPr>
          <w:w w:val="105"/>
        </w:rPr>
        <w:t>the</w:t>
      </w:r>
      <w:r>
        <w:rPr>
          <w:spacing w:val="-10"/>
          <w:w w:val="105"/>
        </w:rPr>
        <w:t xml:space="preserve"> </w:t>
      </w:r>
      <w:r>
        <w:rPr>
          <w:w w:val="105"/>
        </w:rPr>
        <w:t>streaming</w:t>
      </w:r>
      <w:r>
        <w:rPr>
          <w:spacing w:val="-10"/>
          <w:w w:val="105"/>
        </w:rPr>
        <w:t xml:space="preserve"> </w:t>
      </w:r>
      <w:r>
        <w:rPr>
          <w:w w:val="105"/>
        </w:rPr>
        <w:t>service,</w:t>
      </w:r>
      <w:r>
        <w:rPr>
          <w:spacing w:val="-7"/>
          <w:w w:val="105"/>
        </w:rPr>
        <w:t xml:space="preserve"> </w:t>
      </w:r>
      <w:r>
        <w:rPr>
          <w:w w:val="105"/>
        </w:rPr>
        <w:t>telemetry</w:t>
      </w:r>
      <w:r>
        <w:rPr>
          <w:spacing w:val="-10"/>
          <w:w w:val="105"/>
        </w:rPr>
        <w:t xml:space="preserve"> </w:t>
      </w:r>
      <w:r>
        <w:rPr>
          <w:w w:val="105"/>
        </w:rPr>
        <w:t>was</w:t>
      </w:r>
      <w:r>
        <w:rPr>
          <w:spacing w:val="-9"/>
          <w:w w:val="105"/>
        </w:rPr>
        <w:t xml:space="preserve"> </w:t>
      </w:r>
      <w:r>
        <w:rPr>
          <w:w w:val="105"/>
        </w:rPr>
        <w:t>acquired</w:t>
      </w:r>
      <w:r>
        <w:rPr>
          <w:spacing w:val="-10"/>
          <w:w w:val="105"/>
        </w:rPr>
        <w:t xml:space="preserve"> </w:t>
      </w:r>
      <w:r>
        <w:rPr>
          <w:w w:val="105"/>
        </w:rPr>
        <w:t>using a different method.</w:t>
      </w:r>
      <w:r>
        <w:rPr>
          <w:spacing w:val="40"/>
          <w:w w:val="105"/>
        </w:rPr>
        <w:t xml:space="preserve"> </w:t>
      </w:r>
      <w:r>
        <w:rPr>
          <w:w w:val="105"/>
        </w:rPr>
        <w:t xml:space="preserve">A byte-level package was used to send the data via a UDP (User </w:t>
      </w:r>
      <w:r>
        <w:rPr>
          <w:spacing w:val="-2"/>
          <w:w w:val="105"/>
        </w:rPr>
        <w:t>Datagram</w:t>
      </w:r>
      <w:r>
        <w:rPr>
          <w:spacing w:val="-12"/>
          <w:w w:val="105"/>
        </w:rPr>
        <w:t xml:space="preserve"> </w:t>
      </w:r>
      <w:r>
        <w:rPr>
          <w:spacing w:val="-2"/>
          <w:w w:val="105"/>
        </w:rPr>
        <w:t>Protocol)</w:t>
      </w:r>
      <w:r>
        <w:rPr>
          <w:spacing w:val="-11"/>
          <w:w w:val="105"/>
        </w:rPr>
        <w:t xml:space="preserve"> </w:t>
      </w:r>
      <w:r>
        <w:rPr>
          <w:spacing w:val="-2"/>
          <w:w w:val="105"/>
        </w:rPr>
        <w:t>socket</w:t>
      </w:r>
      <w:r>
        <w:rPr>
          <w:spacing w:val="-11"/>
          <w:w w:val="105"/>
        </w:rPr>
        <w:t xml:space="preserve"> </w:t>
      </w:r>
      <w:r>
        <w:rPr>
          <w:spacing w:val="-2"/>
          <w:w w:val="105"/>
        </w:rPr>
        <w:t>for</w:t>
      </w:r>
      <w:r>
        <w:rPr>
          <w:spacing w:val="-11"/>
          <w:w w:val="105"/>
        </w:rPr>
        <w:t xml:space="preserve"> </w:t>
      </w:r>
      <w:r>
        <w:rPr>
          <w:spacing w:val="-2"/>
          <w:w w:val="105"/>
        </w:rPr>
        <w:t>the</w:t>
      </w:r>
      <w:r>
        <w:rPr>
          <w:spacing w:val="-11"/>
          <w:w w:val="105"/>
        </w:rPr>
        <w:t xml:space="preserve"> </w:t>
      </w:r>
      <w:r>
        <w:rPr>
          <w:spacing w:val="-2"/>
          <w:w w:val="105"/>
        </w:rPr>
        <w:t>telemetry.</w:t>
      </w:r>
      <w:r>
        <w:rPr>
          <w:spacing w:val="12"/>
          <w:w w:val="105"/>
        </w:rPr>
        <w:t xml:space="preserve"> </w:t>
      </w:r>
      <w:r>
        <w:rPr>
          <w:spacing w:val="-2"/>
          <w:w w:val="105"/>
        </w:rPr>
        <w:t>This</w:t>
      </w:r>
      <w:r>
        <w:rPr>
          <w:spacing w:val="-11"/>
          <w:w w:val="105"/>
        </w:rPr>
        <w:t xml:space="preserve"> </w:t>
      </w:r>
      <w:r>
        <w:rPr>
          <w:spacing w:val="-2"/>
          <w:w w:val="105"/>
        </w:rPr>
        <w:t>approach</w:t>
      </w:r>
      <w:r>
        <w:rPr>
          <w:spacing w:val="-11"/>
          <w:w w:val="105"/>
        </w:rPr>
        <w:t xml:space="preserve"> </w:t>
      </w:r>
      <w:r>
        <w:rPr>
          <w:spacing w:val="-2"/>
          <w:w w:val="105"/>
        </w:rPr>
        <w:t>is</w:t>
      </w:r>
      <w:r>
        <w:rPr>
          <w:spacing w:val="-11"/>
          <w:w w:val="105"/>
        </w:rPr>
        <w:t xml:space="preserve"> </w:t>
      </w:r>
      <w:r>
        <w:rPr>
          <w:spacing w:val="-2"/>
          <w:w w:val="105"/>
        </w:rPr>
        <w:t>employed</w:t>
      </w:r>
      <w:r>
        <w:rPr>
          <w:spacing w:val="-11"/>
          <w:w w:val="105"/>
        </w:rPr>
        <w:t xml:space="preserve"> </w:t>
      </w:r>
      <w:r>
        <w:rPr>
          <w:spacing w:val="-2"/>
          <w:w w:val="105"/>
        </w:rPr>
        <w:t>by</w:t>
      </w:r>
      <w:r>
        <w:rPr>
          <w:spacing w:val="-11"/>
          <w:w w:val="105"/>
        </w:rPr>
        <w:t xml:space="preserve"> </w:t>
      </w:r>
      <w:r>
        <w:rPr>
          <w:spacing w:val="-2"/>
          <w:w w:val="105"/>
        </w:rPr>
        <w:t>INTA</w:t>
      </w:r>
      <w:r>
        <w:rPr>
          <w:spacing w:val="-11"/>
          <w:w w:val="105"/>
        </w:rPr>
        <w:t xml:space="preserve"> </w:t>
      </w:r>
      <w:r>
        <w:rPr>
          <w:spacing w:val="-2"/>
          <w:w w:val="105"/>
        </w:rPr>
        <w:t>for</w:t>
      </w:r>
      <w:r>
        <w:rPr>
          <w:spacing w:val="-12"/>
          <w:w w:val="105"/>
        </w:rPr>
        <w:t xml:space="preserve"> </w:t>
      </w:r>
      <w:r>
        <w:rPr>
          <w:spacing w:val="-2"/>
          <w:w w:val="105"/>
        </w:rPr>
        <w:t>their</w:t>
      </w:r>
    </w:p>
    <w:p w14:paraId="35EC6F45">
      <w:pPr>
        <w:pStyle w:val="9"/>
        <w:spacing w:after="0" w:line="273" w:lineRule="auto"/>
        <w:jc w:val="both"/>
        <w:sectPr>
          <w:pgSz w:w="11910" w:h="16840"/>
          <w:pgMar w:top="600" w:right="1559" w:bottom="280" w:left="1559" w:header="720" w:footer="720" w:gutter="0"/>
          <w:cols w:space="720" w:num="1"/>
        </w:sectPr>
      </w:pPr>
    </w:p>
    <w:p w14:paraId="36EEA6DF">
      <w:pPr>
        <w:tabs>
          <w:tab w:val="right" w:pos="8645"/>
        </w:tabs>
        <w:spacing w:before="79"/>
        <w:ind w:left="141" w:right="0" w:firstLine="0"/>
        <w:jc w:val="left"/>
        <w:rPr>
          <w:sz w:val="18"/>
        </w:rPr>
      </w:pPr>
      <w:r>
        <w:rPr>
          <w:sz w:val="18"/>
        </w:rPr>
        <mc:AlternateContent>
          <mc:Choice Requires="wps">
            <w:drawing>
              <wp:anchor distT="0" distB="0" distL="0" distR="0" simplePos="0" relativeHeight="251809792"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75" name="Graphic 75"/>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75" o:spid="_x0000_s1026" o:spt="100" style="position:absolute;left:0pt;margin-left:85pt;margin-top:17.5pt;height:0.1pt;width:425.2pt;mso-position-horizontal-relative:page;mso-wrap-distance-bottom:0pt;mso-wrap-distance-top:0pt;z-index:-251506688;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lcG+y1gAAAAoBAAAPAAAAAAAA&#10;AAEAIAAAACIAAABkcnMvZG93bnJldi54bWxQSwECFAAUAAAACACHTuJAHxNYGRQCAAB8BAAADgAA&#10;AAAAAAABACAAAAAlAQAAZHJzL2Uyb0RvYy54bWxQSwUGAAAAAAYABgBZAQAAqwUAAAAA&#10;" path="m0,0l5400001,0e">
                <v:fill on="f" focussize="0,0"/>
                <v:stroke weight="0.497952755905512pt" color="#000000" joinstyle="round"/>
                <v:imagedata o:title=""/>
                <o:lock v:ext="edit" aspectratio="f"/>
                <v:textbox inset="0mm,0mm,0mm,0mm"/>
                <w10:wrap type="topAndBottom"/>
              </v:shape>
            </w:pict>
          </mc:Fallback>
        </mc:AlternateContent>
      </w:r>
      <w:bookmarkStart w:id="83" w:name="_bookmark66"/>
      <w:bookmarkEnd w:id="83"/>
      <w:r>
        <w:rPr>
          <w:sz w:val="18"/>
        </w:rPr>
        <w:t>Design</w:t>
      </w:r>
      <w:r>
        <w:rPr>
          <w:spacing w:val="2"/>
          <w:sz w:val="18"/>
        </w:rPr>
        <w:t xml:space="preserve"> </w:t>
      </w:r>
      <w:r>
        <w:rPr>
          <w:sz w:val="18"/>
        </w:rPr>
        <w:t>and</w:t>
      </w:r>
      <w:r>
        <w:rPr>
          <w:spacing w:val="3"/>
          <w:sz w:val="18"/>
        </w:rPr>
        <w:t xml:space="preserve"> </w:t>
      </w:r>
      <w:r>
        <w:rPr>
          <w:spacing w:val="-2"/>
          <w:sz w:val="18"/>
        </w:rPr>
        <w:t>Implementation</w:t>
      </w:r>
      <w:r>
        <w:rPr>
          <w:rFonts w:ascii="Times New Roman"/>
          <w:sz w:val="18"/>
        </w:rPr>
        <w:tab/>
      </w:r>
      <w:r>
        <w:rPr>
          <w:spacing w:val="-5"/>
          <w:sz w:val="18"/>
        </w:rPr>
        <w:t>35</w:t>
      </w:r>
    </w:p>
    <w:p w14:paraId="506BB8E8">
      <w:pPr>
        <w:pStyle w:val="9"/>
        <w:spacing w:before="219"/>
      </w:pPr>
    </w:p>
    <w:p w14:paraId="77EC8268">
      <w:pPr>
        <w:pStyle w:val="9"/>
        <w:spacing w:line="273" w:lineRule="auto"/>
        <w:ind w:left="141" w:right="139"/>
        <w:jc w:val="both"/>
      </w:pPr>
      <w:r>
        <w:t>internal communications, and it is the most straightforward method.</w:t>
      </w:r>
      <w:r>
        <w:rPr>
          <w:spacing w:val="40"/>
        </w:rPr>
        <w:t xml:space="preserve"> </w:t>
      </w:r>
      <w:r>
        <w:t>The only necessary components were a C++ struct and a UDP endpoint to receive the data.</w:t>
      </w:r>
    </w:p>
    <w:p w14:paraId="02D77CA3">
      <w:pPr>
        <w:pStyle w:val="9"/>
        <w:spacing w:before="107" w:line="273" w:lineRule="auto"/>
        <w:ind w:left="141" w:right="139"/>
        <w:jc w:val="both"/>
      </w:pPr>
      <w:r>
        <w:rPr>
          <w:w w:val="105"/>
        </w:rPr>
        <w:t>The</w:t>
      </w:r>
      <w:r>
        <w:rPr>
          <w:spacing w:val="-9"/>
          <w:w w:val="105"/>
        </w:rPr>
        <w:t xml:space="preserve"> </w:t>
      </w:r>
      <w:r>
        <w:rPr>
          <w:w w:val="105"/>
        </w:rPr>
        <w:t>C++</w:t>
      </w:r>
      <w:r>
        <w:rPr>
          <w:spacing w:val="-9"/>
          <w:w w:val="105"/>
        </w:rPr>
        <w:t xml:space="preserve"> </w:t>
      </w:r>
      <w:r>
        <w:rPr>
          <w:w w:val="105"/>
        </w:rPr>
        <w:t>struct</w:t>
      </w:r>
      <w:r>
        <w:rPr>
          <w:spacing w:val="-9"/>
          <w:w w:val="105"/>
        </w:rPr>
        <w:t xml:space="preserve"> </w:t>
      </w:r>
      <w:r>
        <w:rPr>
          <w:w w:val="105"/>
        </w:rPr>
        <w:t>is</w:t>
      </w:r>
      <w:r>
        <w:rPr>
          <w:spacing w:val="-9"/>
          <w:w w:val="105"/>
        </w:rPr>
        <w:t xml:space="preserve"> </w:t>
      </w:r>
      <w:r>
        <w:rPr>
          <w:w w:val="105"/>
        </w:rPr>
        <w:t>a</w:t>
      </w:r>
      <w:r>
        <w:rPr>
          <w:spacing w:val="-9"/>
          <w:w w:val="105"/>
        </w:rPr>
        <w:t xml:space="preserve"> </w:t>
      </w:r>
      <w:r>
        <w:rPr>
          <w:w w:val="105"/>
        </w:rPr>
        <w:t>variable</w:t>
      </w:r>
      <w:r>
        <w:rPr>
          <w:spacing w:val="-9"/>
          <w:w w:val="105"/>
        </w:rPr>
        <w:t xml:space="preserve"> </w:t>
      </w:r>
      <w:r>
        <w:rPr>
          <w:w w:val="105"/>
        </w:rPr>
        <w:t>type</w:t>
      </w:r>
      <w:r>
        <w:rPr>
          <w:spacing w:val="-9"/>
          <w:w w:val="105"/>
        </w:rPr>
        <w:t xml:space="preserve"> </w:t>
      </w:r>
      <w:r>
        <w:rPr>
          <w:w w:val="105"/>
        </w:rPr>
        <w:t>that</w:t>
      </w:r>
      <w:r>
        <w:rPr>
          <w:spacing w:val="-9"/>
          <w:w w:val="105"/>
        </w:rPr>
        <w:t xml:space="preserve"> </w:t>
      </w:r>
      <w:r>
        <w:rPr>
          <w:w w:val="105"/>
        </w:rPr>
        <w:t>enables</w:t>
      </w:r>
      <w:r>
        <w:rPr>
          <w:spacing w:val="-9"/>
          <w:w w:val="105"/>
        </w:rPr>
        <w:t xml:space="preserve"> </w:t>
      </w:r>
      <w:r>
        <w:rPr>
          <w:w w:val="105"/>
        </w:rPr>
        <w:t>bundling</w:t>
      </w:r>
      <w:r>
        <w:rPr>
          <w:spacing w:val="-9"/>
          <w:w w:val="105"/>
        </w:rPr>
        <w:t xml:space="preserve"> </w:t>
      </w:r>
      <w:r>
        <w:rPr>
          <w:w w:val="105"/>
        </w:rPr>
        <w:t>variable</w:t>
      </w:r>
      <w:r>
        <w:rPr>
          <w:spacing w:val="-9"/>
          <w:w w:val="105"/>
        </w:rPr>
        <w:t xml:space="preserve"> </w:t>
      </w:r>
      <w:r>
        <w:rPr>
          <w:w w:val="105"/>
        </w:rPr>
        <w:t>types</w:t>
      </w:r>
      <w:r>
        <w:rPr>
          <w:spacing w:val="-9"/>
          <w:w w:val="105"/>
        </w:rPr>
        <w:t xml:space="preserve"> </w:t>
      </w:r>
      <w:r>
        <w:rPr>
          <w:w w:val="105"/>
        </w:rPr>
        <w:t>together</w:t>
      </w:r>
      <w:r>
        <w:rPr>
          <w:spacing w:val="-9"/>
          <w:w w:val="105"/>
        </w:rPr>
        <w:t xml:space="preserve"> </w:t>
      </w:r>
      <w:r>
        <w:rPr>
          <w:w w:val="105"/>
        </w:rPr>
        <w:t>and</w:t>
      </w:r>
      <w:r>
        <w:rPr>
          <w:spacing w:val="-9"/>
          <w:w w:val="105"/>
        </w:rPr>
        <w:t xml:space="preserve"> </w:t>
      </w:r>
      <w:r>
        <w:rPr>
          <w:w w:val="105"/>
        </w:rPr>
        <w:t>cre- ating</w:t>
      </w:r>
      <w:r>
        <w:rPr>
          <w:spacing w:val="-9"/>
          <w:w w:val="105"/>
        </w:rPr>
        <w:t xml:space="preserve"> </w:t>
      </w:r>
      <w:r>
        <w:rPr>
          <w:w w:val="105"/>
        </w:rPr>
        <w:t>a</w:t>
      </w:r>
      <w:r>
        <w:rPr>
          <w:spacing w:val="-9"/>
          <w:w w:val="105"/>
        </w:rPr>
        <w:t xml:space="preserve"> </w:t>
      </w:r>
      <w:r>
        <w:rPr>
          <w:w w:val="105"/>
        </w:rPr>
        <w:t>larger</w:t>
      </w:r>
      <w:r>
        <w:rPr>
          <w:spacing w:val="-9"/>
          <w:w w:val="105"/>
        </w:rPr>
        <w:t xml:space="preserve"> </w:t>
      </w:r>
      <w:r>
        <w:rPr>
          <w:w w:val="105"/>
        </w:rPr>
        <w:t>object.</w:t>
      </w:r>
      <w:r>
        <w:rPr>
          <w:spacing w:val="23"/>
          <w:w w:val="105"/>
        </w:rPr>
        <w:t xml:space="preserve"> </w:t>
      </w:r>
      <w:r>
        <w:rPr>
          <w:w w:val="105"/>
        </w:rPr>
        <w:t>It</w:t>
      </w:r>
      <w:r>
        <w:rPr>
          <w:spacing w:val="-9"/>
          <w:w w:val="105"/>
        </w:rPr>
        <w:t xml:space="preserve"> </w:t>
      </w:r>
      <w:r>
        <w:rPr>
          <w:w w:val="105"/>
        </w:rPr>
        <w:t>is</w:t>
      </w:r>
      <w:r>
        <w:rPr>
          <w:spacing w:val="-9"/>
          <w:w w:val="105"/>
        </w:rPr>
        <w:t xml:space="preserve"> </w:t>
      </w:r>
      <w:r>
        <w:rPr>
          <w:w w:val="105"/>
        </w:rPr>
        <w:t>possible</w:t>
      </w:r>
      <w:r>
        <w:rPr>
          <w:spacing w:val="-9"/>
          <w:w w:val="105"/>
        </w:rPr>
        <w:t xml:space="preserve"> </w:t>
      </w:r>
      <w:r>
        <w:rPr>
          <w:w w:val="105"/>
        </w:rPr>
        <w:t>to</w:t>
      </w:r>
      <w:r>
        <w:rPr>
          <w:spacing w:val="-9"/>
          <w:w w:val="105"/>
        </w:rPr>
        <w:t xml:space="preserve"> </w:t>
      </w:r>
      <w:r>
        <w:rPr>
          <w:w w:val="105"/>
        </w:rPr>
        <w:t>work</w:t>
      </w:r>
      <w:r>
        <w:rPr>
          <w:spacing w:val="-9"/>
          <w:w w:val="105"/>
        </w:rPr>
        <w:t xml:space="preserve"> </w:t>
      </w:r>
      <w:r>
        <w:rPr>
          <w:w w:val="105"/>
        </w:rPr>
        <w:t>at</w:t>
      </w:r>
      <w:r>
        <w:rPr>
          <w:spacing w:val="-9"/>
          <w:w w:val="105"/>
        </w:rPr>
        <w:t xml:space="preserve"> </w:t>
      </w:r>
      <w:r>
        <w:rPr>
          <w:w w:val="105"/>
        </w:rPr>
        <w:t>the</w:t>
      </w:r>
      <w:r>
        <w:rPr>
          <w:spacing w:val="-9"/>
          <w:w w:val="105"/>
        </w:rPr>
        <w:t xml:space="preserve"> </w:t>
      </w:r>
      <w:r>
        <w:rPr>
          <w:w w:val="105"/>
        </w:rPr>
        <w:t>byte</w:t>
      </w:r>
      <w:r>
        <w:rPr>
          <w:spacing w:val="-9"/>
          <w:w w:val="105"/>
        </w:rPr>
        <w:t xml:space="preserve"> </w:t>
      </w:r>
      <w:r>
        <w:rPr>
          <w:w w:val="105"/>
        </w:rPr>
        <w:t>level</w:t>
      </w:r>
      <w:r>
        <w:rPr>
          <w:spacing w:val="-9"/>
          <w:w w:val="105"/>
        </w:rPr>
        <w:t xml:space="preserve"> </w:t>
      </w:r>
      <w:r>
        <w:rPr>
          <w:w w:val="105"/>
        </w:rPr>
        <w:t>and</w:t>
      </w:r>
      <w:r>
        <w:rPr>
          <w:spacing w:val="-9"/>
          <w:w w:val="105"/>
        </w:rPr>
        <w:t xml:space="preserve"> </w:t>
      </w:r>
      <w:r>
        <w:rPr>
          <w:w w:val="105"/>
        </w:rPr>
        <w:t>use</w:t>
      </w:r>
      <w:r>
        <w:rPr>
          <w:spacing w:val="-9"/>
          <w:w w:val="105"/>
        </w:rPr>
        <w:t xml:space="preserve"> </w:t>
      </w:r>
      <w:r>
        <w:rPr>
          <w:w w:val="105"/>
        </w:rPr>
        <w:t>this</w:t>
      </w:r>
      <w:r>
        <w:rPr>
          <w:spacing w:val="-9"/>
          <w:w w:val="105"/>
        </w:rPr>
        <w:t xml:space="preserve"> </w:t>
      </w:r>
      <w:r>
        <w:rPr>
          <w:w w:val="105"/>
        </w:rPr>
        <w:t>struct</w:t>
      </w:r>
      <w:r>
        <w:rPr>
          <w:spacing w:val="-9"/>
          <w:w w:val="105"/>
        </w:rPr>
        <w:t xml:space="preserve"> </w:t>
      </w:r>
      <w:r>
        <w:rPr>
          <w:w w:val="105"/>
        </w:rPr>
        <w:t>as</w:t>
      </w:r>
      <w:r>
        <w:rPr>
          <w:spacing w:val="-9"/>
          <w:w w:val="105"/>
        </w:rPr>
        <w:t xml:space="preserve"> </w:t>
      </w:r>
      <w:r>
        <w:rPr>
          <w:w w:val="105"/>
        </w:rPr>
        <w:t>a</w:t>
      </w:r>
      <w:r>
        <w:rPr>
          <w:spacing w:val="-9"/>
          <w:w w:val="105"/>
        </w:rPr>
        <w:t xml:space="preserve"> </w:t>
      </w:r>
      <w:r>
        <w:rPr>
          <w:w w:val="105"/>
        </w:rPr>
        <w:t xml:space="preserve">data </w:t>
      </w:r>
      <w:r>
        <w:t xml:space="preserve">package directly. This implies that there will be no overhead to the package other than the </w:t>
      </w:r>
      <w:r>
        <w:rPr>
          <w:w w:val="105"/>
        </w:rPr>
        <w:t>UDP information.</w:t>
      </w:r>
      <w:r>
        <w:rPr>
          <w:spacing w:val="40"/>
          <w:w w:val="105"/>
        </w:rPr>
        <w:t xml:space="preserve"> </w:t>
      </w:r>
      <w:r>
        <w:rPr>
          <w:w w:val="105"/>
        </w:rPr>
        <w:t>UDP is a protocol that allows sending messages through the internet without</w:t>
      </w:r>
      <w:r>
        <w:rPr>
          <w:spacing w:val="-9"/>
          <w:w w:val="105"/>
        </w:rPr>
        <w:t xml:space="preserve"> </w:t>
      </w:r>
      <w:r>
        <w:rPr>
          <w:w w:val="105"/>
        </w:rPr>
        <w:t>the</w:t>
      </w:r>
      <w:r>
        <w:rPr>
          <w:spacing w:val="-9"/>
          <w:w w:val="105"/>
        </w:rPr>
        <w:t xml:space="preserve"> </w:t>
      </w:r>
      <w:r>
        <w:rPr>
          <w:w w:val="105"/>
        </w:rPr>
        <w:t>need</w:t>
      </w:r>
      <w:r>
        <w:rPr>
          <w:spacing w:val="-9"/>
          <w:w w:val="105"/>
        </w:rPr>
        <w:t xml:space="preserve"> </w:t>
      </w:r>
      <w:r>
        <w:rPr>
          <w:w w:val="105"/>
        </w:rPr>
        <w:t>of</w:t>
      </w:r>
      <w:r>
        <w:rPr>
          <w:spacing w:val="-9"/>
          <w:w w:val="105"/>
        </w:rPr>
        <w:t xml:space="preserve"> </w:t>
      </w:r>
      <w:r>
        <w:rPr>
          <w:w w:val="105"/>
        </w:rPr>
        <w:t>a</w:t>
      </w:r>
      <w:r>
        <w:rPr>
          <w:spacing w:val="-9"/>
          <w:w w:val="105"/>
        </w:rPr>
        <w:t xml:space="preserve"> </w:t>
      </w:r>
      <w:r>
        <w:rPr>
          <w:w w:val="105"/>
        </w:rPr>
        <w:t>connection.</w:t>
      </w:r>
      <w:r>
        <w:rPr>
          <w:spacing w:val="24"/>
          <w:w w:val="105"/>
        </w:rPr>
        <w:t xml:space="preserve"> </w:t>
      </w:r>
      <w:r>
        <w:rPr>
          <w:w w:val="105"/>
        </w:rPr>
        <w:t>The</w:t>
      </w:r>
      <w:r>
        <w:rPr>
          <w:spacing w:val="-9"/>
          <w:w w:val="105"/>
        </w:rPr>
        <w:t xml:space="preserve"> </w:t>
      </w:r>
      <w:r>
        <w:rPr>
          <w:w w:val="105"/>
        </w:rPr>
        <w:t>emitter</w:t>
      </w:r>
      <w:r>
        <w:rPr>
          <w:spacing w:val="-9"/>
          <w:w w:val="105"/>
        </w:rPr>
        <w:t xml:space="preserve"> </w:t>
      </w:r>
      <w:r>
        <w:rPr>
          <w:w w:val="105"/>
        </w:rPr>
        <w:t>sends</w:t>
      </w:r>
      <w:r>
        <w:rPr>
          <w:spacing w:val="-9"/>
          <w:w w:val="105"/>
        </w:rPr>
        <w:t xml:space="preserve"> </w:t>
      </w:r>
      <w:r>
        <w:rPr>
          <w:w w:val="105"/>
        </w:rPr>
        <w:t>the</w:t>
      </w:r>
      <w:r>
        <w:rPr>
          <w:spacing w:val="-9"/>
          <w:w w:val="105"/>
        </w:rPr>
        <w:t xml:space="preserve"> </w:t>
      </w:r>
      <w:r>
        <w:rPr>
          <w:w w:val="105"/>
        </w:rPr>
        <w:t>package</w:t>
      </w:r>
      <w:r>
        <w:rPr>
          <w:spacing w:val="-9"/>
          <w:w w:val="105"/>
        </w:rPr>
        <w:t xml:space="preserve"> </w:t>
      </w:r>
      <w:r>
        <w:rPr>
          <w:w w:val="105"/>
        </w:rPr>
        <w:t>with</w:t>
      </w:r>
      <w:r>
        <w:rPr>
          <w:spacing w:val="-9"/>
          <w:w w:val="105"/>
        </w:rPr>
        <w:t xml:space="preserve"> </w:t>
      </w:r>
      <w:r>
        <w:rPr>
          <w:w w:val="105"/>
        </w:rPr>
        <w:t>an</w:t>
      </w:r>
      <w:r>
        <w:rPr>
          <w:spacing w:val="-9"/>
          <w:w w:val="105"/>
        </w:rPr>
        <w:t xml:space="preserve"> </w:t>
      </w:r>
      <w:r>
        <w:rPr>
          <w:w w:val="105"/>
        </w:rPr>
        <w:t>IP</w:t>
      </w:r>
      <w:r>
        <w:rPr>
          <w:spacing w:val="-9"/>
          <w:w w:val="105"/>
        </w:rPr>
        <w:t xml:space="preserve"> </w:t>
      </w:r>
      <w:r>
        <w:rPr>
          <w:w w:val="105"/>
        </w:rPr>
        <w:t>and</w:t>
      </w:r>
      <w:r>
        <w:rPr>
          <w:spacing w:val="-9"/>
          <w:w w:val="105"/>
        </w:rPr>
        <w:t xml:space="preserve"> </w:t>
      </w:r>
      <w:r>
        <w:rPr>
          <w:w w:val="105"/>
        </w:rPr>
        <w:t>a</w:t>
      </w:r>
      <w:r>
        <w:rPr>
          <w:spacing w:val="-9"/>
          <w:w w:val="105"/>
        </w:rPr>
        <w:t xml:space="preserve"> </w:t>
      </w:r>
      <w:r>
        <w:rPr>
          <w:w w:val="105"/>
        </w:rPr>
        <w:t>port, and</w:t>
      </w:r>
      <w:r>
        <w:rPr>
          <w:spacing w:val="-6"/>
          <w:w w:val="105"/>
        </w:rPr>
        <w:t xml:space="preserve"> </w:t>
      </w:r>
      <w:r>
        <w:rPr>
          <w:w w:val="105"/>
        </w:rPr>
        <w:t>if</w:t>
      </w:r>
      <w:r>
        <w:rPr>
          <w:spacing w:val="-6"/>
          <w:w w:val="105"/>
        </w:rPr>
        <w:t xml:space="preserve"> </w:t>
      </w:r>
      <w:r>
        <w:rPr>
          <w:w w:val="105"/>
        </w:rPr>
        <w:t>the</w:t>
      </w:r>
      <w:r>
        <w:rPr>
          <w:spacing w:val="-6"/>
          <w:w w:val="105"/>
        </w:rPr>
        <w:t xml:space="preserve"> </w:t>
      </w:r>
      <w:r>
        <w:rPr>
          <w:w w:val="105"/>
        </w:rPr>
        <w:t>receiver</w:t>
      </w:r>
      <w:r>
        <w:rPr>
          <w:spacing w:val="-6"/>
          <w:w w:val="105"/>
        </w:rPr>
        <w:t xml:space="preserve"> </w:t>
      </w:r>
      <w:r>
        <w:rPr>
          <w:w w:val="105"/>
        </w:rPr>
        <w:t>is</w:t>
      </w:r>
      <w:r>
        <w:rPr>
          <w:spacing w:val="-6"/>
          <w:w w:val="105"/>
        </w:rPr>
        <w:t xml:space="preserve"> </w:t>
      </w:r>
      <w:r>
        <w:rPr>
          <w:w w:val="105"/>
        </w:rPr>
        <w:t>listening</w:t>
      </w:r>
      <w:r>
        <w:rPr>
          <w:spacing w:val="-6"/>
          <w:w w:val="105"/>
        </w:rPr>
        <w:t xml:space="preserve"> </w:t>
      </w:r>
      <w:r>
        <w:rPr>
          <w:w w:val="105"/>
        </w:rPr>
        <w:t>it</w:t>
      </w:r>
      <w:r>
        <w:rPr>
          <w:spacing w:val="-6"/>
          <w:w w:val="105"/>
        </w:rPr>
        <w:t xml:space="preserve"> </w:t>
      </w:r>
      <w:r>
        <w:rPr>
          <w:w w:val="105"/>
        </w:rPr>
        <w:t>might</w:t>
      </w:r>
      <w:r>
        <w:rPr>
          <w:spacing w:val="-6"/>
          <w:w w:val="105"/>
        </w:rPr>
        <w:t xml:space="preserve"> </w:t>
      </w:r>
      <w:r>
        <w:rPr>
          <w:w w:val="105"/>
        </w:rPr>
        <w:t>obtain</w:t>
      </w:r>
      <w:r>
        <w:rPr>
          <w:spacing w:val="-6"/>
          <w:w w:val="105"/>
        </w:rPr>
        <w:t xml:space="preserve"> </w:t>
      </w:r>
      <w:r>
        <w:rPr>
          <w:w w:val="105"/>
        </w:rPr>
        <w:t>it.</w:t>
      </w:r>
      <w:r>
        <w:rPr>
          <w:spacing w:val="35"/>
          <w:w w:val="105"/>
        </w:rPr>
        <w:t xml:space="preserve"> </w:t>
      </w:r>
      <w:r>
        <w:rPr>
          <w:w w:val="105"/>
        </w:rPr>
        <w:t>There</w:t>
      </w:r>
      <w:r>
        <w:rPr>
          <w:spacing w:val="-6"/>
          <w:w w:val="105"/>
        </w:rPr>
        <w:t xml:space="preserve"> </w:t>
      </w:r>
      <w:r>
        <w:rPr>
          <w:w w:val="105"/>
        </w:rPr>
        <w:t>is</w:t>
      </w:r>
      <w:r>
        <w:rPr>
          <w:spacing w:val="-6"/>
          <w:w w:val="105"/>
        </w:rPr>
        <w:t xml:space="preserve"> </w:t>
      </w:r>
      <w:r>
        <w:rPr>
          <w:w w:val="105"/>
        </w:rPr>
        <w:t>no</w:t>
      </w:r>
      <w:r>
        <w:rPr>
          <w:spacing w:val="-6"/>
          <w:w w:val="105"/>
        </w:rPr>
        <w:t xml:space="preserve"> </w:t>
      </w:r>
      <w:r>
        <w:rPr>
          <w:w w:val="105"/>
        </w:rPr>
        <w:t>guarantee</w:t>
      </w:r>
      <w:r>
        <w:rPr>
          <w:spacing w:val="-6"/>
          <w:w w:val="105"/>
        </w:rPr>
        <w:t xml:space="preserve"> </w:t>
      </w:r>
      <w:r>
        <w:rPr>
          <w:w w:val="105"/>
        </w:rPr>
        <w:t>against</w:t>
      </w:r>
      <w:r>
        <w:rPr>
          <w:spacing w:val="-6"/>
          <w:w w:val="105"/>
        </w:rPr>
        <w:t xml:space="preserve"> </w:t>
      </w:r>
      <w:r>
        <w:rPr>
          <w:w w:val="105"/>
        </w:rPr>
        <w:t>potential package</w:t>
      </w:r>
      <w:r>
        <w:rPr>
          <w:spacing w:val="-12"/>
          <w:w w:val="105"/>
        </w:rPr>
        <w:t xml:space="preserve"> </w:t>
      </w:r>
      <w:r>
        <w:rPr>
          <w:w w:val="105"/>
        </w:rPr>
        <w:t>losses. However,</w:t>
      </w:r>
      <w:r>
        <w:rPr>
          <w:spacing w:val="-12"/>
          <w:w w:val="105"/>
        </w:rPr>
        <w:t xml:space="preserve"> </w:t>
      </w:r>
      <w:r>
        <w:rPr>
          <w:w w:val="105"/>
        </w:rPr>
        <w:t>since</w:t>
      </w:r>
      <w:r>
        <w:rPr>
          <w:spacing w:val="-12"/>
          <w:w w:val="105"/>
        </w:rPr>
        <w:t xml:space="preserve"> </w:t>
      </w:r>
      <w:r>
        <w:rPr>
          <w:w w:val="105"/>
        </w:rPr>
        <w:t>the</w:t>
      </w:r>
      <w:r>
        <w:rPr>
          <w:spacing w:val="-12"/>
          <w:w w:val="105"/>
        </w:rPr>
        <w:t xml:space="preserve"> </w:t>
      </w:r>
      <w:r>
        <w:rPr>
          <w:w w:val="105"/>
        </w:rPr>
        <w:t>telemetry</w:t>
      </w:r>
      <w:r>
        <w:rPr>
          <w:spacing w:val="-12"/>
          <w:w w:val="105"/>
        </w:rPr>
        <w:t xml:space="preserve"> </w:t>
      </w:r>
      <w:r>
        <w:rPr>
          <w:w w:val="105"/>
        </w:rPr>
        <w:t>is</w:t>
      </w:r>
      <w:r>
        <w:rPr>
          <w:spacing w:val="-12"/>
          <w:w w:val="105"/>
        </w:rPr>
        <w:t xml:space="preserve"> </w:t>
      </w:r>
      <w:r>
        <w:rPr>
          <w:w w:val="105"/>
        </w:rPr>
        <w:t>transmitted</w:t>
      </w:r>
      <w:r>
        <w:rPr>
          <w:spacing w:val="-12"/>
          <w:w w:val="105"/>
        </w:rPr>
        <w:t xml:space="preserve"> </w:t>
      </w:r>
      <w:r>
        <w:rPr>
          <w:w w:val="105"/>
        </w:rPr>
        <w:t>once</w:t>
      </w:r>
      <w:r>
        <w:rPr>
          <w:spacing w:val="-12"/>
          <w:w w:val="105"/>
        </w:rPr>
        <w:t xml:space="preserve"> </w:t>
      </w:r>
      <w:r>
        <w:rPr>
          <w:w w:val="105"/>
        </w:rPr>
        <w:t>per</w:t>
      </w:r>
      <w:r>
        <w:rPr>
          <w:spacing w:val="-12"/>
          <w:w w:val="105"/>
        </w:rPr>
        <w:t xml:space="preserve"> </w:t>
      </w:r>
      <w:r>
        <w:rPr>
          <w:w w:val="105"/>
        </w:rPr>
        <w:t>second,</w:t>
      </w:r>
      <w:r>
        <w:rPr>
          <w:spacing w:val="-12"/>
          <w:w w:val="105"/>
        </w:rPr>
        <w:t xml:space="preserve"> </w:t>
      </w:r>
      <w:r>
        <w:rPr>
          <w:w w:val="105"/>
        </w:rPr>
        <w:t>the</w:t>
      </w:r>
      <w:r>
        <w:rPr>
          <w:spacing w:val="-12"/>
          <w:w w:val="105"/>
        </w:rPr>
        <w:t xml:space="preserve"> </w:t>
      </w:r>
      <w:r>
        <w:rPr>
          <w:w w:val="105"/>
        </w:rPr>
        <w:t>loss</w:t>
      </w:r>
      <w:r>
        <w:rPr>
          <w:spacing w:val="-12"/>
          <w:w w:val="105"/>
        </w:rPr>
        <w:t xml:space="preserve"> </w:t>
      </w:r>
      <w:r>
        <w:rPr>
          <w:w w:val="105"/>
        </w:rPr>
        <w:t>is not considered critical.</w:t>
      </w:r>
    </w:p>
    <w:p w14:paraId="322BEC79">
      <w:pPr>
        <w:pStyle w:val="9"/>
        <w:spacing w:before="108" w:line="273" w:lineRule="auto"/>
        <w:ind w:left="141" w:right="139"/>
        <w:jc w:val="both"/>
      </w:pPr>
      <w:r>
        <w:t>Using C++ structs has one significant limitation, compatibility.</w:t>
      </w:r>
      <w:r>
        <w:rPr>
          <w:spacing w:val="40"/>
        </w:rPr>
        <w:t xml:space="preserve"> </w:t>
      </w:r>
      <w:r>
        <w:t>The method relies on the way the compiler organises data.</w:t>
      </w:r>
      <w:r>
        <w:rPr>
          <w:spacing w:val="40"/>
        </w:rPr>
        <w:t xml:space="preserve"> </w:t>
      </w:r>
      <w:r>
        <w:t>An OS (Operating System) , the space allocated to a particular variable differs depending on whether it is 64 or 32 bits. Additionally, depending on</w:t>
      </w:r>
      <w:r>
        <w:rPr>
          <w:spacing w:val="-3"/>
        </w:rPr>
        <w:t xml:space="preserve"> </w:t>
      </w:r>
      <w:r>
        <w:t>the</w:t>
      </w:r>
      <w:r>
        <w:rPr>
          <w:spacing w:val="-3"/>
        </w:rPr>
        <w:t xml:space="preserve"> </w:t>
      </w:r>
      <w:r>
        <w:t>compiler</w:t>
      </w:r>
      <w:r>
        <w:rPr>
          <w:spacing w:val="-3"/>
        </w:rPr>
        <w:t xml:space="preserve"> </w:t>
      </w:r>
      <w:r>
        <w:t>and</w:t>
      </w:r>
      <w:r>
        <w:rPr>
          <w:spacing w:val="-3"/>
        </w:rPr>
        <w:t xml:space="preserve"> </w:t>
      </w:r>
      <w:r>
        <w:t>C++</w:t>
      </w:r>
      <w:r>
        <w:rPr>
          <w:spacing w:val="-3"/>
        </w:rPr>
        <w:t xml:space="preserve"> </w:t>
      </w:r>
      <w:r>
        <w:t>version</w:t>
      </w:r>
      <w:r>
        <w:rPr>
          <w:spacing w:val="-3"/>
        </w:rPr>
        <w:t xml:space="preserve"> </w:t>
      </w:r>
      <w:r>
        <w:t>running</w:t>
      </w:r>
      <w:r>
        <w:rPr>
          <w:spacing w:val="-3"/>
        </w:rPr>
        <w:t xml:space="preserve"> </w:t>
      </w:r>
      <w:r>
        <w:t>in</w:t>
      </w:r>
      <w:r>
        <w:rPr>
          <w:spacing w:val="-3"/>
        </w:rPr>
        <w:t xml:space="preserve"> </w:t>
      </w:r>
      <w:r>
        <w:t>the</w:t>
      </w:r>
      <w:r>
        <w:rPr>
          <w:spacing w:val="-3"/>
        </w:rPr>
        <w:t xml:space="preserve"> </w:t>
      </w:r>
      <w:r>
        <w:t>OS,</w:t>
      </w:r>
      <w:r>
        <w:rPr>
          <w:spacing w:val="-3"/>
        </w:rPr>
        <w:t xml:space="preserve"> </w:t>
      </w:r>
      <w:r>
        <w:t>there</w:t>
      </w:r>
      <w:r>
        <w:rPr>
          <w:spacing w:val="-3"/>
        </w:rPr>
        <w:t xml:space="preserve"> </w:t>
      </w:r>
      <w:r>
        <w:t>may</w:t>
      </w:r>
      <w:r>
        <w:rPr>
          <w:spacing w:val="-3"/>
        </w:rPr>
        <w:t xml:space="preserve"> </w:t>
      </w:r>
      <w:r>
        <w:t>also</w:t>
      </w:r>
      <w:r>
        <w:rPr>
          <w:spacing w:val="-3"/>
        </w:rPr>
        <w:t xml:space="preserve"> </w:t>
      </w:r>
      <w:r>
        <w:t>be</w:t>
      </w:r>
      <w:r>
        <w:rPr>
          <w:spacing w:val="-3"/>
        </w:rPr>
        <w:t xml:space="preserve"> </w:t>
      </w:r>
      <w:r>
        <w:t>variations</w:t>
      </w:r>
      <w:r>
        <w:rPr>
          <w:spacing w:val="-3"/>
        </w:rPr>
        <w:t xml:space="preserve"> </w:t>
      </w:r>
      <w:r>
        <w:t>in</w:t>
      </w:r>
      <w:r>
        <w:rPr>
          <w:spacing w:val="-3"/>
        </w:rPr>
        <w:t xml:space="preserve"> </w:t>
      </w:r>
      <w:r>
        <w:t>storage of values.</w:t>
      </w:r>
      <w:r>
        <w:rPr>
          <w:spacing w:val="40"/>
        </w:rPr>
        <w:t xml:space="preserve"> </w:t>
      </w:r>
      <w:r>
        <w:t>This approach is exclusively applicable when the emitter and receiver have similar</w:t>
      </w:r>
      <w:r>
        <w:rPr>
          <w:spacing w:val="-4"/>
        </w:rPr>
        <w:t xml:space="preserve"> </w:t>
      </w:r>
      <w:r>
        <w:t>properties</w:t>
      </w:r>
      <w:r>
        <w:rPr>
          <w:spacing w:val="-4"/>
        </w:rPr>
        <w:t xml:space="preserve"> </w:t>
      </w:r>
      <w:r>
        <w:t>and</w:t>
      </w:r>
      <w:r>
        <w:rPr>
          <w:spacing w:val="-4"/>
        </w:rPr>
        <w:t xml:space="preserve"> </w:t>
      </w:r>
      <w:r>
        <w:t>utilize</w:t>
      </w:r>
      <w:r>
        <w:rPr>
          <w:spacing w:val="-4"/>
        </w:rPr>
        <w:t xml:space="preserve"> </w:t>
      </w:r>
      <w:r>
        <w:t>the</w:t>
      </w:r>
      <w:r>
        <w:rPr>
          <w:spacing w:val="-4"/>
        </w:rPr>
        <w:t xml:space="preserve"> </w:t>
      </w:r>
      <w:r>
        <w:t>same</w:t>
      </w:r>
      <w:r>
        <w:rPr>
          <w:spacing w:val="-4"/>
        </w:rPr>
        <w:t xml:space="preserve"> </w:t>
      </w:r>
      <w:r>
        <w:t>standards,</w:t>
      </w:r>
      <w:r>
        <w:rPr>
          <w:spacing w:val="-2"/>
        </w:rPr>
        <w:t xml:space="preserve"> </w:t>
      </w:r>
      <w:r>
        <w:t>thereby</w:t>
      </w:r>
      <w:r>
        <w:rPr>
          <w:spacing w:val="-4"/>
        </w:rPr>
        <w:t xml:space="preserve"> </w:t>
      </w:r>
      <w:r>
        <w:t>ensuring</w:t>
      </w:r>
      <w:r>
        <w:rPr>
          <w:spacing w:val="-4"/>
        </w:rPr>
        <w:t xml:space="preserve"> </w:t>
      </w:r>
      <w:r>
        <w:t>compatibility.</w:t>
      </w:r>
      <w:r>
        <w:rPr>
          <w:spacing w:val="24"/>
        </w:rPr>
        <w:t xml:space="preserve"> </w:t>
      </w:r>
      <w:r>
        <w:t>To</w:t>
      </w:r>
      <w:r>
        <w:rPr>
          <w:spacing w:val="-4"/>
        </w:rPr>
        <w:t xml:space="preserve"> </w:t>
      </w:r>
      <w:r>
        <w:t>extend the application of the tool to other systems, an alternative approach would be required.</w:t>
      </w:r>
    </w:p>
    <w:p w14:paraId="413B5162">
      <w:pPr>
        <w:pStyle w:val="9"/>
        <w:spacing w:before="107" w:line="273" w:lineRule="auto"/>
        <w:ind w:left="141" w:right="139"/>
        <w:jc w:val="both"/>
      </w:pPr>
      <w:r>
        <w:t>While</w:t>
      </w:r>
      <w:r>
        <w:rPr>
          <w:spacing w:val="33"/>
        </w:rPr>
        <w:t xml:space="preserve"> </w:t>
      </w:r>
      <w:r>
        <w:t>the</w:t>
      </w:r>
      <w:r>
        <w:rPr>
          <w:spacing w:val="33"/>
        </w:rPr>
        <w:t xml:space="preserve"> </w:t>
      </w:r>
      <w:r>
        <w:t>information</w:t>
      </w:r>
      <w:r>
        <w:rPr>
          <w:spacing w:val="33"/>
        </w:rPr>
        <w:t xml:space="preserve"> </w:t>
      </w:r>
      <w:r>
        <w:t>about</w:t>
      </w:r>
      <w:r>
        <w:rPr>
          <w:spacing w:val="33"/>
        </w:rPr>
        <w:t xml:space="preserve"> </w:t>
      </w:r>
      <w:r>
        <w:t>the</w:t>
      </w:r>
      <w:r>
        <w:rPr>
          <w:spacing w:val="33"/>
        </w:rPr>
        <w:t xml:space="preserve"> </w:t>
      </w:r>
      <w:r>
        <w:t>vehicle</w:t>
      </w:r>
      <w:r>
        <w:rPr>
          <w:spacing w:val="33"/>
        </w:rPr>
        <w:t xml:space="preserve"> </w:t>
      </w:r>
      <w:r>
        <w:t>can</w:t>
      </w:r>
      <w:r>
        <w:rPr>
          <w:spacing w:val="33"/>
        </w:rPr>
        <w:t xml:space="preserve"> </w:t>
      </w:r>
      <w:r>
        <w:t>be</w:t>
      </w:r>
      <w:r>
        <w:rPr>
          <w:spacing w:val="33"/>
        </w:rPr>
        <w:t xml:space="preserve"> </w:t>
      </w:r>
      <w:r>
        <w:t>read</w:t>
      </w:r>
      <w:r>
        <w:rPr>
          <w:spacing w:val="33"/>
        </w:rPr>
        <w:t xml:space="preserve"> </w:t>
      </w:r>
      <w:r>
        <w:t>in</w:t>
      </w:r>
      <w:r>
        <w:rPr>
          <w:spacing w:val="33"/>
        </w:rPr>
        <w:t xml:space="preserve"> </w:t>
      </w:r>
      <w:r>
        <w:t>the</w:t>
      </w:r>
      <w:r>
        <w:rPr>
          <w:spacing w:val="33"/>
        </w:rPr>
        <w:t xml:space="preserve"> </w:t>
      </w:r>
      <w:r>
        <w:t>videos</w:t>
      </w:r>
      <w:r>
        <w:rPr>
          <w:spacing w:val="33"/>
        </w:rPr>
        <w:t xml:space="preserve"> </w:t>
      </w:r>
      <w:r>
        <w:t>of</w:t>
      </w:r>
      <w:r>
        <w:rPr>
          <w:spacing w:val="33"/>
        </w:rPr>
        <w:t xml:space="preserve"> </w:t>
      </w:r>
      <w:r>
        <w:t>the</w:t>
      </w:r>
      <w:r>
        <w:rPr>
          <w:spacing w:val="33"/>
        </w:rPr>
        <w:t xml:space="preserve"> </w:t>
      </w:r>
      <w:r>
        <w:t>cars,</w:t>
      </w:r>
      <w:r>
        <w:rPr>
          <w:spacing w:val="40"/>
        </w:rPr>
        <w:t xml:space="preserve"> </w:t>
      </w:r>
      <w:r>
        <w:t>it</w:t>
      </w:r>
      <w:r>
        <w:rPr>
          <w:spacing w:val="33"/>
        </w:rPr>
        <w:t xml:space="preserve"> </w:t>
      </w:r>
      <w:r>
        <w:t>could be overwhelming if there are too many vehicles on the road.</w:t>
      </w:r>
      <w:r>
        <w:rPr>
          <w:spacing w:val="40"/>
        </w:rPr>
        <w:t xml:space="preserve"> </w:t>
      </w:r>
      <w:r>
        <w:t>To address this issue, the data of the vehicle is also transmitted in a readable format to the user.</w:t>
      </w:r>
      <w:r>
        <w:rPr>
          <w:spacing w:val="40"/>
        </w:rPr>
        <w:t xml:space="preserve"> </w:t>
      </w:r>
      <w:r>
        <w:t>The end-user system is not programmed using C++ and usually will use a dynamic IP, thus requiring an alternative solution. The approach employed involves generating a TCP server that awaits user</w:t>
      </w:r>
      <w:r>
        <w:rPr>
          <w:spacing w:val="36"/>
        </w:rPr>
        <w:t xml:space="preserve"> </w:t>
      </w:r>
      <w:r>
        <w:t>connections</w:t>
      </w:r>
      <w:r>
        <w:rPr>
          <w:spacing w:val="36"/>
        </w:rPr>
        <w:t xml:space="preserve"> </w:t>
      </w:r>
      <w:r>
        <w:t>and</w:t>
      </w:r>
      <w:r>
        <w:rPr>
          <w:spacing w:val="36"/>
        </w:rPr>
        <w:t xml:space="preserve"> </w:t>
      </w:r>
      <w:r>
        <w:t>transmits</w:t>
      </w:r>
      <w:r>
        <w:rPr>
          <w:spacing w:val="36"/>
        </w:rPr>
        <w:t xml:space="preserve"> </w:t>
      </w:r>
      <w:r>
        <w:t>data</w:t>
      </w:r>
      <w:r>
        <w:rPr>
          <w:spacing w:val="36"/>
        </w:rPr>
        <w:t xml:space="preserve"> </w:t>
      </w:r>
      <w:r>
        <w:t>via</w:t>
      </w:r>
      <w:r>
        <w:rPr>
          <w:spacing w:val="36"/>
        </w:rPr>
        <w:t xml:space="preserve"> </w:t>
      </w:r>
      <w:r>
        <w:t>a</w:t>
      </w:r>
      <w:r>
        <w:rPr>
          <w:spacing w:val="36"/>
        </w:rPr>
        <w:t xml:space="preserve"> </w:t>
      </w:r>
      <w:r>
        <w:t>JSON</w:t>
      </w:r>
      <w:r>
        <w:rPr>
          <w:spacing w:val="36"/>
        </w:rPr>
        <w:t xml:space="preserve"> </w:t>
      </w:r>
      <w:r>
        <w:t>(JavaScript</w:t>
      </w:r>
      <w:r>
        <w:rPr>
          <w:spacing w:val="36"/>
        </w:rPr>
        <w:t xml:space="preserve"> </w:t>
      </w:r>
      <w:r>
        <w:t>Object</w:t>
      </w:r>
      <w:r>
        <w:rPr>
          <w:spacing w:val="36"/>
        </w:rPr>
        <w:t xml:space="preserve"> </w:t>
      </w:r>
      <w:r>
        <w:t>Notation)</w:t>
      </w:r>
      <w:r>
        <w:rPr>
          <w:spacing w:val="34"/>
        </w:rPr>
        <w:t xml:space="preserve"> </w:t>
      </w:r>
      <w:r>
        <w:t>packet.</w:t>
      </w:r>
    </w:p>
    <w:p w14:paraId="0D991148">
      <w:pPr>
        <w:pStyle w:val="9"/>
        <w:spacing w:before="107" w:line="273" w:lineRule="auto"/>
        <w:ind w:left="141" w:right="139"/>
        <w:jc w:val="both"/>
      </w:pPr>
      <w:r>
        <w:t>TCP is a low-level protocol that resembles UDP but is connection-oriented. This indicates that, prior to sending any data, the server awaits connection requests and then establishes a reliable tunnel for communication.</w:t>
      </w:r>
      <w:r>
        <w:rPr>
          <w:spacing w:val="40"/>
        </w:rPr>
        <w:t xml:space="preserve"> </w:t>
      </w:r>
      <w:r>
        <w:t>This enables the server to connect to users in any network, no matter the type.</w:t>
      </w:r>
      <w:r>
        <w:rPr>
          <w:spacing w:val="40"/>
        </w:rPr>
        <w:t xml:space="preserve"> </w:t>
      </w:r>
      <w:r>
        <w:t>The server’s IP is fixed and known, making it simple to establish a connection with it from the user application.</w:t>
      </w:r>
    </w:p>
    <w:p w14:paraId="5ECD722D">
      <w:pPr>
        <w:pStyle w:val="9"/>
        <w:spacing w:before="107" w:line="273" w:lineRule="auto"/>
        <w:ind w:left="141" w:right="139"/>
        <w:jc w:val="both"/>
      </w:pPr>
      <w:r>
        <w:t>The</w:t>
      </w:r>
      <w:r>
        <w:rPr>
          <w:spacing w:val="22"/>
        </w:rPr>
        <w:t xml:space="preserve"> </w:t>
      </w:r>
      <w:r>
        <w:t>messages</w:t>
      </w:r>
      <w:r>
        <w:rPr>
          <w:spacing w:val="24"/>
        </w:rPr>
        <w:t xml:space="preserve"> </w:t>
      </w:r>
      <w:r>
        <w:t>are</w:t>
      </w:r>
      <w:r>
        <w:rPr>
          <w:spacing w:val="22"/>
        </w:rPr>
        <w:t xml:space="preserve"> </w:t>
      </w:r>
      <w:r>
        <w:t>encoded</w:t>
      </w:r>
      <w:r>
        <w:rPr>
          <w:spacing w:val="22"/>
        </w:rPr>
        <w:t xml:space="preserve"> </w:t>
      </w:r>
      <w:r>
        <w:t>using</w:t>
      </w:r>
      <w:r>
        <w:rPr>
          <w:spacing w:val="24"/>
        </w:rPr>
        <w:t xml:space="preserve"> </w:t>
      </w:r>
      <w:r>
        <w:t>the</w:t>
      </w:r>
      <w:r>
        <w:rPr>
          <w:spacing w:val="22"/>
        </w:rPr>
        <w:t xml:space="preserve"> </w:t>
      </w:r>
      <w:r>
        <w:t>standard</w:t>
      </w:r>
      <w:r>
        <w:rPr>
          <w:spacing w:val="22"/>
        </w:rPr>
        <w:t xml:space="preserve"> </w:t>
      </w:r>
      <w:r>
        <w:t>JSON</w:t>
      </w:r>
      <w:r>
        <w:rPr>
          <w:spacing w:val="24"/>
        </w:rPr>
        <w:t xml:space="preserve"> </w:t>
      </w:r>
      <w:r>
        <w:t>(JavaScript</w:t>
      </w:r>
      <w:r>
        <w:rPr>
          <w:spacing w:val="22"/>
        </w:rPr>
        <w:t xml:space="preserve"> </w:t>
      </w:r>
      <w:r>
        <w:t>Object</w:t>
      </w:r>
      <w:r>
        <w:rPr>
          <w:spacing w:val="22"/>
        </w:rPr>
        <w:t xml:space="preserve"> </w:t>
      </w:r>
      <w:r>
        <w:t>Notation).</w:t>
      </w:r>
      <w:r>
        <w:rPr>
          <w:spacing w:val="40"/>
        </w:rPr>
        <w:t xml:space="preserve"> </w:t>
      </w:r>
      <w:r>
        <w:t>JSON is a file standard designed to store pairs of keys and values in an organized, easily serializ- able manner. It originated from the way the programming language JavaScript handles its objects and their properties.</w:t>
      </w:r>
      <w:r>
        <w:rPr>
          <w:spacing w:val="23"/>
        </w:rPr>
        <w:t xml:space="preserve"> </w:t>
      </w:r>
      <w:r>
        <w:t>This is a simple yet powerful approach to transmitting objects in strings.</w:t>
      </w:r>
      <w:r>
        <w:rPr>
          <w:spacing w:val="40"/>
        </w:rPr>
        <w:t xml:space="preserve"> </w:t>
      </w:r>
      <w:r>
        <w:t>All languages possess numerous libraries that are capable of producing, mod- ifying, and interpreting JSONs, rendering it very useful for cross-communication among applications built in different programming languages.</w:t>
      </w:r>
      <w:r>
        <w:rPr>
          <w:spacing w:val="40"/>
        </w:rPr>
        <w:t xml:space="preserve"> </w:t>
      </w:r>
      <w:r>
        <w:t>Furthermore, it is a readable stan- dard, which means the data is not encoded in binary and can be read without the need for decoding.</w:t>
      </w:r>
      <w:r>
        <w:rPr>
          <w:spacing w:val="24"/>
        </w:rPr>
        <w:t xml:space="preserve"> </w:t>
      </w:r>
      <w:r>
        <w:t>The</w:t>
      </w:r>
      <w:r>
        <w:rPr>
          <w:spacing w:val="3"/>
        </w:rPr>
        <w:t xml:space="preserve"> </w:t>
      </w:r>
      <w:r>
        <w:t>main</w:t>
      </w:r>
      <w:r>
        <w:rPr>
          <w:spacing w:val="2"/>
        </w:rPr>
        <w:t xml:space="preserve"> </w:t>
      </w:r>
      <w:r>
        <w:t>structure</w:t>
      </w:r>
      <w:r>
        <w:rPr>
          <w:spacing w:val="3"/>
        </w:rPr>
        <w:t xml:space="preserve"> </w:t>
      </w:r>
      <w:r>
        <w:t>of</w:t>
      </w:r>
      <w:r>
        <w:rPr>
          <w:spacing w:val="2"/>
        </w:rPr>
        <w:t xml:space="preserve"> </w:t>
      </w:r>
      <w:r>
        <w:t>a</w:t>
      </w:r>
      <w:r>
        <w:rPr>
          <w:spacing w:val="2"/>
        </w:rPr>
        <w:t xml:space="preserve"> </w:t>
      </w:r>
      <w:r>
        <w:t>JSON</w:t>
      </w:r>
      <w:r>
        <w:rPr>
          <w:spacing w:val="3"/>
        </w:rPr>
        <w:t xml:space="preserve"> </w:t>
      </w:r>
      <w:r>
        <w:t>is</w:t>
      </w:r>
      <w:r>
        <w:rPr>
          <w:spacing w:val="3"/>
        </w:rPr>
        <w:t xml:space="preserve"> </w:t>
      </w:r>
      <w:r>
        <w:t>straightforward.</w:t>
      </w:r>
      <w:r>
        <w:rPr>
          <w:spacing w:val="25"/>
        </w:rPr>
        <w:t xml:space="preserve"> </w:t>
      </w:r>
      <w:r>
        <w:t>All</w:t>
      </w:r>
      <w:r>
        <w:rPr>
          <w:spacing w:val="3"/>
        </w:rPr>
        <w:t xml:space="preserve"> </w:t>
      </w:r>
      <w:r>
        <w:t>the</w:t>
      </w:r>
      <w:r>
        <w:rPr>
          <w:spacing w:val="2"/>
        </w:rPr>
        <w:t xml:space="preserve"> </w:t>
      </w:r>
      <w:r>
        <w:t>data</w:t>
      </w:r>
      <w:r>
        <w:rPr>
          <w:spacing w:val="3"/>
        </w:rPr>
        <w:t xml:space="preserve"> </w:t>
      </w:r>
      <w:r>
        <w:t>is</w:t>
      </w:r>
      <w:r>
        <w:rPr>
          <w:spacing w:val="3"/>
        </w:rPr>
        <w:t xml:space="preserve"> </w:t>
      </w:r>
      <w:r>
        <w:t>contained</w:t>
      </w:r>
      <w:r>
        <w:rPr>
          <w:spacing w:val="2"/>
        </w:rPr>
        <w:t xml:space="preserve"> </w:t>
      </w:r>
      <w:r>
        <w:rPr>
          <w:spacing w:val="-2"/>
        </w:rPr>
        <w:t>within</w:t>
      </w:r>
    </w:p>
    <w:p w14:paraId="23165AE7">
      <w:pPr>
        <w:pStyle w:val="9"/>
        <w:spacing w:line="262" w:lineRule="exact"/>
        <w:ind w:left="141"/>
        <w:jc w:val="both"/>
      </w:pPr>
      <w:r>
        <w:rPr>
          <w:rFonts w:ascii="Georgia"/>
          <w:i/>
          <w:w w:val="105"/>
          <w:sz w:val="24"/>
        </w:rPr>
        <w:t>{}</w:t>
      </w:r>
      <w:r>
        <w:rPr>
          <w:rFonts w:ascii="Georgia"/>
          <w:i/>
          <w:spacing w:val="-4"/>
          <w:w w:val="105"/>
          <w:sz w:val="24"/>
        </w:rPr>
        <w:t xml:space="preserve"> </w:t>
      </w:r>
      <w:r>
        <w:rPr>
          <w:w w:val="105"/>
        </w:rPr>
        <w:t>and</w:t>
      </w:r>
      <w:r>
        <w:rPr>
          <w:spacing w:val="-11"/>
          <w:w w:val="105"/>
        </w:rPr>
        <w:t xml:space="preserve"> </w:t>
      </w:r>
      <w:r>
        <w:rPr>
          <w:w w:val="105"/>
        </w:rPr>
        <w:t>is</w:t>
      </w:r>
      <w:r>
        <w:rPr>
          <w:spacing w:val="-11"/>
          <w:w w:val="105"/>
        </w:rPr>
        <w:t xml:space="preserve"> </w:t>
      </w:r>
      <w:r>
        <w:rPr>
          <w:w w:val="105"/>
        </w:rPr>
        <w:t>assigned</w:t>
      </w:r>
      <w:r>
        <w:rPr>
          <w:spacing w:val="-11"/>
          <w:w w:val="105"/>
        </w:rPr>
        <w:t xml:space="preserve"> </w:t>
      </w:r>
      <w:r>
        <w:rPr>
          <w:w w:val="105"/>
        </w:rPr>
        <w:t>a</w:t>
      </w:r>
      <w:r>
        <w:rPr>
          <w:spacing w:val="-11"/>
          <w:w w:val="105"/>
        </w:rPr>
        <w:t xml:space="preserve"> </w:t>
      </w:r>
      <w:r>
        <w:rPr>
          <w:w w:val="105"/>
        </w:rPr>
        <w:t>corresponding</w:t>
      </w:r>
      <w:r>
        <w:rPr>
          <w:spacing w:val="-11"/>
          <w:w w:val="105"/>
        </w:rPr>
        <w:t xml:space="preserve"> </w:t>
      </w:r>
      <w:r>
        <w:rPr>
          <w:w w:val="105"/>
        </w:rPr>
        <w:t>tag.</w:t>
      </w:r>
      <w:r>
        <w:rPr>
          <w:spacing w:val="3"/>
          <w:w w:val="105"/>
        </w:rPr>
        <w:t xml:space="preserve"> </w:t>
      </w:r>
      <w:r>
        <w:rPr>
          <w:w w:val="105"/>
        </w:rPr>
        <w:t>Refer</w:t>
      </w:r>
      <w:r>
        <w:rPr>
          <w:spacing w:val="-11"/>
          <w:w w:val="105"/>
        </w:rPr>
        <w:t xml:space="preserve"> </w:t>
      </w:r>
      <w:r>
        <w:rPr>
          <w:w w:val="105"/>
        </w:rPr>
        <w:t>to</w:t>
      </w:r>
      <w:r>
        <w:rPr>
          <w:spacing w:val="-11"/>
          <w:w w:val="105"/>
        </w:rPr>
        <w:t xml:space="preserve"> </w:t>
      </w:r>
      <w:r>
        <w:rPr>
          <w:w w:val="105"/>
        </w:rPr>
        <w:t>figure</w:t>
      </w:r>
      <w:r>
        <w:rPr>
          <w:spacing w:val="-11"/>
          <w:w w:val="105"/>
        </w:rPr>
        <w:t xml:space="preserve"> </w:t>
      </w:r>
      <w:r>
        <w:fldChar w:fldCharType="begin"/>
      </w:r>
      <w:r>
        <w:instrText xml:space="preserve"> HYPERLINK \l "_bookmark68" </w:instrText>
      </w:r>
      <w:r>
        <w:fldChar w:fldCharType="separate"/>
      </w:r>
      <w:r>
        <w:rPr>
          <w:color w:val="0000FF"/>
          <w:w w:val="105"/>
        </w:rPr>
        <w:t>2.7</w:t>
      </w:r>
      <w:r>
        <w:rPr>
          <w:color w:val="0000FF"/>
          <w:w w:val="105"/>
        </w:rPr>
        <w:fldChar w:fldCharType="end"/>
      </w:r>
      <w:r>
        <w:rPr>
          <w:color w:val="0000FF"/>
          <w:spacing w:val="-11"/>
          <w:w w:val="105"/>
        </w:rPr>
        <w:t xml:space="preserve"> </w:t>
      </w:r>
      <w:r>
        <w:rPr>
          <w:w w:val="105"/>
        </w:rPr>
        <w:t>for</w:t>
      </w:r>
      <w:r>
        <w:rPr>
          <w:spacing w:val="-11"/>
          <w:w w:val="105"/>
        </w:rPr>
        <w:t xml:space="preserve"> </w:t>
      </w:r>
      <w:r>
        <w:rPr>
          <w:w w:val="105"/>
        </w:rPr>
        <w:t>a</w:t>
      </w:r>
      <w:r>
        <w:rPr>
          <w:spacing w:val="-11"/>
          <w:w w:val="105"/>
        </w:rPr>
        <w:t xml:space="preserve"> </w:t>
      </w:r>
      <w:r>
        <w:rPr>
          <w:w w:val="105"/>
        </w:rPr>
        <w:t>JSON</w:t>
      </w:r>
      <w:r>
        <w:rPr>
          <w:spacing w:val="-11"/>
          <w:w w:val="105"/>
        </w:rPr>
        <w:t xml:space="preserve"> </w:t>
      </w:r>
      <w:r>
        <w:rPr>
          <w:spacing w:val="-2"/>
          <w:w w:val="105"/>
        </w:rPr>
        <w:t>example.</w:t>
      </w:r>
    </w:p>
    <w:p w14:paraId="63CEE81C">
      <w:pPr>
        <w:pStyle w:val="9"/>
        <w:spacing w:before="134" w:line="273" w:lineRule="auto"/>
        <w:ind w:left="141" w:right="139"/>
        <w:jc w:val="both"/>
      </w:pPr>
      <w:r>
        <w:rPr>
          <w:w w:val="105"/>
        </w:rPr>
        <w:t>The</w:t>
      </w:r>
      <w:r>
        <w:rPr>
          <w:spacing w:val="-5"/>
          <w:w w:val="105"/>
        </w:rPr>
        <w:t xml:space="preserve"> </w:t>
      </w:r>
      <w:r>
        <w:rPr>
          <w:w w:val="105"/>
        </w:rPr>
        <w:t>UDP</w:t>
      </w:r>
      <w:r>
        <w:rPr>
          <w:spacing w:val="-5"/>
          <w:w w:val="105"/>
        </w:rPr>
        <w:t xml:space="preserve"> </w:t>
      </w:r>
      <w:r>
        <w:rPr>
          <w:w w:val="105"/>
        </w:rPr>
        <w:t>socket</w:t>
      </w:r>
      <w:r>
        <w:rPr>
          <w:spacing w:val="-6"/>
          <w:w w:val="105"/>
        </w:rPr>
        <w:t xml:space="preserve"> </w:t>
      </w:r>
      <w:r>
        <w:rPr>
          <w:w w:val="105"/>
        </w:rPr>
        <w:t>has</w:t>
      </w:r>
      <w:r>
        <w:rPr>
          <w:spacing w:val="-5"/>
          <w:w w:val="105"/>
        </w:rPr>
        <w:t xml:space="preserve"> </w:t>
      </w:r>
      <w:r>
        <w:rPr>
          <w:w w:val="105"/>
        </w:rPr>
        <w:t>to</w:t>
      </w:r>
      <w:r>
        <w:rPr>
          <w:spacing w:val="-5"/>
          <w:w w:val="105"/>
        </w:rPr>
        <w:t xml:space="preserve"> </w:t>
      </w:r>
      <w:r>
        <w:rPr>
          <w:w w:val="105"/>
        </w:rPr>
        <w:t>constantly</w:t>
      </w:r>
      <w:r>
        <w:rPr>
          <w:spacing w:val="-5"/>
          <w:w w:val="105"/>
        </w:rPr>
        <w:t xml:space="preserve"> </w:t>
      </w:r>
      <w:r>
        <w:rPr>
          <w:w w:val="105"/>
        </w:rPr>
        <w:t>listen</w:t>
      </w:r>
      <w:r>
        <w:rPr>
          <w:spacing w:val="-5"/>
          <w:w w:val="105"/>
        </w:rPr>
        <w:t xml:space="preserve"> </w:t>
      </w:r>
      <w:r>
        <w:rPr>
          <w:w w:val="105"/>
        </w:rPr>
        <w:t>for</w:t>
      </w:r>
      <w:r>
        <w:rPr>
          <w:spacing w:val="-5"/>
          <w:w w:val="105"/>
        </w:rPr>
        <w:t xml:space="preserve"> </w:t>
      </w:r>
      <w:r>
        <w:rPr>
          <w:w w:val="105"/>
        </w:rPr>
        <w:t>incoming</w:t>
      </w:r>
      <w:r>
        <w:rPr>
          <w:spacing w:val="-5"/>
          <w:w w:val="105"/>
        </w:rPr>
        <w:t xml:space="preserve"> </w:t>
      </w:r>
      <w:r>
        <w:rPr>
          <w:w w:val="105"/>
        </w:rPr>
        <w:t>messages</w:t>
      </w:r>
      <w:r>
        <w:rPr>
          <w:spacing w:val="-5"/>
          <w:w w:val="105"/>
        </w:rPr>
        <w:t xml:space="preserve"> </w:t>
      </w:r>
      <w:r>
        <w:rPr>
          <w:w w:val="105"/>
        </w:rPr>
        <w:t>without</w:t>
      </w:r>
      <w:r>
        <w:rPr>
          <w:spacing w:val="-5"/>
          <w:w w:val="105"/>
        </w:rPr>
        <w:t xml:space="preserve"> </w:t>
      </w:r>
      <w:r>
        <w:rPr>
          <w:w w:val="105"/>
        </w:rPr>
        <w:t>interrupting</w:t>
      </w:r>
      <w:r>
        <w:rPr>
          <w:spacing w:val="-5"/>
          <w:w w:val="105"/>
        </w:rPr>
        <w:t xml:space="preserve"> </w:t>
      </w:r>
      <w:r>
        <w:rPr>
          <w:w w:val="105"/>
        </w:rPr>
        <w:t>the running code.</w:t>
      </w:r>
      <w:r>
        <w:rPr>
          <w:spacing w:val="40"/>
          <w:w w:val="105"/>
        </w:rPr>
        <w:t xml:space="preserve"> </w:t>
      </w:r>
      <w:r>
        <w:rPr>
          <w:w w:val="105"/>
        </w:rPr>
        <w:t>Otherwise, receiving messages would slow down processing to only one frame</w:t>
      </w:r>
      <w:r>
        <w:rPr>
          <w:spacing w:val="-17"/>
          <w:w w:val="105"/>
        </w:rPr>
        <w:t xml:space="preserve"> </w:t>
      </w:r>
      <w:r>
        <w:rPr>
          <w:w w:val="105"/>
        </w:rPr>
        <w:t>per</w:t>
      </w:r>
      <w:r>
        <w:rPr>
          <w:spacing w:val="-17"/>
          <w:w w:val="105"/>
        </w:rPr>
        <w:t xml:space="preserve"> </w:t>
      </w:r>
      <w:r>
        <w:rPr>
          <w:w w:val="105"/>
        </w:rPr>
        <w:t>second,</w:t>
      </w:r>
      <w:r>
        <w:rPr>
          <w:spacing w:val="-16"/>
          <w:w w:val="105"/>
        </w:rPr>
        <w:t xml:space="preserve"> </w:t>
      </w:r>
      <w:r>
        <w:rPr>
          <w:w w:val="105"/>
        </w:rPr>
        <w:t>since</w:t>
      </w:r>
      <w:r>
        <w:rPr>
          <w:spacing w:val="-17"/>
          <w:w w:val="105"/>
        </w:rPr>
        <w:t xml:space="preserve"> </w:t>
      </w:r>
      <w:r>
        <w:rPr>
          <w:w w:val="105"/>
        </w:rPr>
        <w:t>telemetry</w:t>
      </w:r>
      <w:r>
        <w:rPr>
          <w:spacing w:val="-17"/>
          <w:w w:val="105"/>
        </w:rPr>
        <w:t xml:space="preserve"> </w:t>
      </w:r>
      <w:r>
        <w:rPr>
          <w:w w:val="105"/>
        </w:rPr>
        <w:t>comes</w:t>
      </w:r>
      <w:r>
        <w:rPr>
          <w:spacing w:val="-17"/>
          <w:w w:val="105"/>
        </w:rPr>
        <w:t xml:space="preserve"> </w:t>
      </w:r>
      <w:r>
        <w:rPr>
          <w:w w:val="105"/>
        </w:rPr>
        <w:t>in</w:t>
      </w:r>
      <w:r>
        <w:rPr>
          <w:spacing w:val="-17"/>
          <w:w w:val="105"/>
        </w:rPr>
        <w:t xml:space="preserve"> </w:t>
      </w:r>
      <w:r>
        <w:rPr>
          <w:w w:val="105"/>
        </w:rPr>
        <w:t>at</w:t>
      </w:r>
      <w:r>
        <w:rPr>
          <w:spacing w:val="-16"/>
          <w:w w:val="105"/>
        </w:rPr>
        <w:t xml:space="preserve"> </w:t>
      </w:r>
      <w:r>
        <w:rPr>
          <w:w w:val="105"/>
        </w:rPr>
        <w:t>1Hz. To</w:t>
      </w:r>
      <w:r>
        <w:rPr>
          <w:spacing w:val="-16"/>
          <w:w w:val="105"/>
        </w:rPr>
        <w:t xml:space="preserve"> </w:t>
      </w:r>
      <w:r>
        <w:rPr>
          <w:w w:val="105"/>
        </w:rPr>
        <w:t>avoid</w:t>
      </w:r>
      <w:r>
        <w:rPr>
          <w:spacing w:val="-17"/>
          <w:w w:val="105"/>
        </w:rPr>
        <w:t xml:space="preserve"> </w:t>
      </w:r>
      <w:r>
        <w:rPr>
          <w:w w:val="105"/>
        </w:rPr>
        <w:t>this,</w:t>
      </w:r>
      <w:r>
        <w:rPr>
          <w:spacing w:val="-16"/>
          <w:w w:val="105"/>
        </w:rPr>
        <w:t xml:space="preserve"> </w:t>
      </w:r>
      <w:r>
        <w:rPr>
          <w:w w:val="105"/>
        </w:rPr>
        <w:t>the</w:t>
      </w:r>
      <w:r>
        <w:rPr>
          <w:spacing w:val="-17"/>
          <w:w w:val="105"/>
        </w:rPr>
        <w:t xml:space="preserve"> </w:t>
      </w:r>
      <w:r>
        <w:rPr>
          <w:w w:val="105"/>
        </w:rPr>
        <w:t>port</w:t>
      </w:r>
      <w:r>
        <w:rPr>
          <w:spacing w:val="-16"/>
          <w:w w:val="105"/>
        </w:rPr>
        <w:t xml:space="preserve"> </w:t>
      </w:r>
      <w:r>
        <w:rPr>
          <w:w w:val="105"/>
        </w:rPr>
        <w:t>is</w:t>
      </w:r>
      <w:r>
        <w:rPr>
          <w:spacing w:val="-17"/>
          <w:w w:val="105"/>
        </w:rPr>
        <w:t xml:space="preserve"> </w:t>
      </w:r>
      <w:r>
        <w:rPr>
          <w:w w:val="105"/>
        </w:rPr>
        <w:t>executed</w:t>
      </w:r>
      <w:r>
        <w:rPr>
          <w:spacing w:val="-17"/>
          <w:w w:val="105"/>
        </w:rPr>
        <w:t xml:space="preserve"> </w:t>
      </w:r>
      <w:r>
        <w:rPr>
          <w:w w:val="105"/>
        </w:rPr>
        <w:t>on a parallel thread using an asynchronous socket.</w:t>
      </w:r>
    </w:p>
    <w:p w14:paraId="4BE908F7">
      <w:pPr>
        <w:pStyle w:val="9"/>
        <w:spacing w:before="108" w:line="273" w:lineRule="auto"/>
        <w:ind w:left="141" w:right="139"/>
        <w:jc w:val="both"/>
      </w:pPr>
      <w:r>
        <w:t>Since the timing of package deliveries on the thread is uncertain, there is a risk of an error occurring when the UDP socket attempts to write to a variable at the same time as the tracker</w:t>
      </w:r>
      <w:r>
        <w:rPr>
          <w:spacing w:val="6"/>
        </w:rPr>
        <w:t xml:space="preserve"> </w:t>
      </w:r>
      <w:r>
        <w:t>handler</w:t>
      </w:r>
      <w:r>
        <w:rPr>
          <w:spacing w:val="7"/>
        </w:rPr>
        <w:t xml:space="preserve"> </w:t>
      </w:r>
      <w:r>
        <w:t>tries</w:t>
      </w:r>
      <w:r>
        <w:rPr>
          <w:spacing w:val="7"/>
        </w:rPr>
        <w:t xml:space="preserve"> </w:t>
      </w:r>
      <w:r>
        <w:t>to</w:t>
      </w:r>
      <w:r>
        <w:rPr>
          <w:spacing w:val="6"/>
        </w:rPr>
        <w:t xml:space="preserve"> </w:t>
      </w:r>
      <w:r>
        <w:t>read</w:t>
      </w:r>
      <w:r>
        <w:rPr>
          <w:spacing w:val="7"/>
        </w:rPr>
        <w:t xml:space="preserve"> </w:t>
      </w:r>
      <w:r>
        <w:t>it.</w:t>
      </w:r>
      <w:r>
        <w:rPr>
          <w:spacing w:val="33"/>
        </w:rPr>
        <w:t xml:space="preserve"> </w:t>
      </w:r>
      <w:r>
        <w:t>To</w:t>
      </w:r>
      <w:r>
        <w:rPr>
          <w:spacing w:val="6"/>
        </w:rPr>
        <w:t xml:space="preserve"> </w:t>
      </w:r>
      <w:r>
        <w:t>prevent</w:t>
      </w:r>
      <w:r>
        <w:rPr>
          <w:spacing w:val="7"/>
        </w:rPr>
        <w:t xml:space="preserve"> </w:t>
      </w:r>
      <w:r>
        <w:t>this</w:t>
      </w:r>
      <w:r>
        <w:rPr>
          <w:spacing w:val="7"/>
        </w:rPr>
        <w:t xml:space="preserve"> </w:t>
      </w:r>
      <w:r>
        <w:t>issue,</w:t>
      </w:r>
      <w:r>
        <w:rPr>
          <w:spacing w:val="8"/>
        </w:rPr>
        <w:t xml:space="preserve"> </w:t>
      </w:r>
      <w:r>
        <w:t>the</w:t>
      </w:r>
      <w:r>
        <w:rPr>
          <w:spacing w:val="6"/>
        </w:rPr>
        <w:t xml:space="preserve"> </w:t>
      </w:r>
      <w:r>
        <w:t>memory</w:t>
      </w:r>
      <w:r>
        <w:rPr>
          <w:spacing w:val="7"/>
        </w:rPr>
        <w:t xml:space="preserve"> </w:t>
      </w:r>
      <w:r>
        <w:t>space</w:t>
      </w:r>
      <w:r>
        <w:rPr>
          <w:spacing w:val="7"/>
        </w:rPr>
        <w:t xml:space="preserve"> </w:t>
      </w:r>
      <w:r>
        <w:t>is</w:t>
      </w:r>
      <w:r>
        <w:rPr>
          <w:spacing w:val="6"/>
        </w:rPr>
        <w:t xml:space="preserve"> </w:t>
      </w:r>
      <w:r>
        <w:t>blocked</w:t>
      </w:r>
      <w:r>
        <w:rPr>
          <w:spacing w:val="7"/>
        </w:rPr>
        <w:t xml:space="preserve"> </w:t>
      </w:r>
      <w:r>
        <w:rPr>
          <w:spacing w:val="-2"/>
        </w:rPr>
        <w:t>during</w:t>
      </w:r>
    </w:p>
    <w:p w14:paraId="7A7E4CE2">
      <w:pPr>
        <w:pStyle w:val="9"/>
        <w:spacing w:after="0" w:line="273" w:lineRule="auto"/>
        <w:jc w:val="both"/>
        <w:sectPr>
          <w:pgSz w:w="11910" w:h="16840"/>
          <w:pgMar w:top="600" w:right="1559" w:bottom="280" w:left="1559" w:header="720" w:footer="720" w:gutter="0"/>
          <w:cols w:space="720" w:num="1"/>
        </w:sectPr>
      </w:pPr>
    </w:p>
    <w:p w14:paraId="67CD6730">
      <w:pPr>
        <w:tabs>
          <w:tab w:val="left" w:pos="1364"/>
        </w:tabs>
        <w:spacing w:before="79"/>
        <w:ind w:left="141" w:right="0" w:firstLine="0"/>
        <w:jc w:val="left"/>
        <w:rPr>
          <w:sz w:val="18"/>
        </w:rPr>
      </w:pPr>
      <w:r>
        <w:rPr>
          <w:sz w:val="18"/>
        </w:rPr>
        <mc:AlternateContent>
          <mc:Choice Requires="wps">
            <w:drawing>
              <wp:anchor distT="0" distB="0" distL="0" distR="0" simplePos="0" relativeHeight="251809792"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76" name="Graphic 76"/>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76" o:spid="_x0000_s1026" o:spt="100" style="position:absolute;left:0pt;margin-left:85pt;margin-top:17.5pt;height:0.1pt;width:425.2pt;mso-position-horizontal-relative:page;mso-wrap-distance-bottom:0pt;mso-wrap-distance-top:0pt;z-index:-251506688;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lcG+y1gAAAAoBAAAPAAAAAAAA&#10;AAEAIAAAACIAAABkcnMvZG93bnJldi54bWxQSwECFAAUAAAACACHTuJAUmEXuxQCAAB8BAAADgAA&#10;AAAAAAABACAAAAAlAQAAZHJzL2Uyb0RvYy54bWxQSwUGAAAAAAYABgBZAQAAqwUAAAAA&#10;" path="m0,0l5400001,0e">
                <v:fill on="f" focussize="0,0"/>
                <v:stroke weight="0.497952755905512pt" color="#000000" joinstyle="round"/>
                <v:imagedata o:title=""/>
                <o:lock v:ext="edit" aspectratio="f"/>
                <v:textbox inset="0mm,0mm,0mm,0mm"/>
                <w10:wrap type="topAndBottom"/>
              </v:shape>
            </w:pict>
          </mc:Fallback>
        </mc:AlternateContent>
      </w:r>
      <w:bookmarkStart w:id="84" w:name="_bookmark67"/>
      <w:bookmarkEnd w:id="84"/>
      <w:r>
        <w:rPr>
          <w:spacing w:val="-5"/>
          <w:sz w:val="18"/>
        </w:rPr>
        <w:t>36</w:t>
      </w:r>
      <w:r>
        <w:rPr>
          <w:sz w:val="18"/>
        </w:rPr>
        <w:tab/>
      </w:r>
      <w:r>
        <w:rPr>
          <w:sz w:val="18"/>
        </w:rPr>
        <w:t>Real-time</w:t>
      </w:r>
      <w:r>
        <w:rPr>
          <w:spacing w:val="-2"/>
          <w:sz w:val="18"/>
        </w:rPr>
        <w:t xml:space="preserve"> </w:t>
      </w:r>
      <w:r>
        <w:rPr>
          <w:sz w:val="18"/>
        </w:rPr>
        <w:t>Vehicle</w:t>
      </w:r>
      <w:r>
        <w:rPr>
          <w:spacing w:val="-1"/>
          <w:sz w:val="18"/>
        </w:rPr>
        <w:t xml:space="preserve"> </w:t>
      </w:r>
      <w:r>
        <w:rPr>
          <w:sz w:val="18"/>
        </w:rPr>
        <w:t>Speed</w:t>
      </w:r>
      <w:r>
        <w:rPr>
          <w:spacing w:val="-2"/>
          <w:sz w:val="18"/>
        </w:rPr>
        <w:t xml:space="preserve"> </w:t>
      </w:r>
      <w:r>
        <w:rPr>
          <w:sz w:val="18"/>
        </w:rPr>
        <w:t>Estimation</w:t>
      </w:r>
      <w:r>
        <w:rPr>
          <w:spacing w:val="-1"/>
          <w:sz w:val="18"/>
        </w:rPr>
        <w:t xml:space="preserve"> </w:t>
      </w:r>
      <w:r>
        <w:rPr>
          <w:sz w:val="18"/>
        </w:rPr>
        <w:t>using</w:t>
      </w:r>
      <w:r>
        <w:rPr>
          <w:spacing w:val="-1"/>
          <w:sz w:val="18"/>
        </w:rPr>
        <w:t xml:space="preserve"> </w:t>
      </w:r>
      <w:r>
        <w:rPr>
          <w:sz w:val="18"/>
        </w:rPr>
        <w:t>Unmanned</w:t>
      </w:r>
      <w:r>
        <w:rPr>
          <w:spacing w:val="-2"/>
          <w:sz w:val="18"/>
        </w:rPr>
        <w:t xml:space="preserve"> </w:t>
      </w:r>
      <w:r>
        <w:rPr>
          <w:sz w:val="18"/>
        </w:rPr>
        <w:t>Aerial</w:t>
      </w:r>
      <w:r>
        <w:rPr>
          <w:spacing w:val="-1"/>
          <w:sz w:val="18"/>
        </w:rPr>
        <w:t xml:space="preserve"> </w:t>
      </w:r>
      <w:r>
        <w:rPr>
          <w:sz w:val="18"/>
        </w:rPr>
        <w:t>Vehicles</w:t>
      </w:r>
      <w:r>
        <w:rPr>
          <w:spacing w:val="-1"/>
          <w:sz w:val="18"/>
        </w:rPr>
        <w:t xml:space="preserve"> </w:t>
      </w:r>
      <w:r>
        <w:rPr>
          <w:sz w:val="18"/>
        </w:rPr>
        <w:t>for</w:t>
      </w:r>
      <w:r>
        <w:rPr>
          <w:spacing w:val="-2"/>
          <w:sz w:val="18"/>
        </w:rPr>
        <w:t xml:space="preserve"> </w:t>
      </w:r>
      <w:r>
        <w:rPr>
          <w:sz w:val="18"/>
        </w:rPr>
        <w:t>Traffic</w:t>
      </w:r>
      <w:r>
        <w:rPr>
          <w:spacing w:val="-1"/>
          <w:sz w:val="18"/>
        </w:rPr>
        <w:t xml:space="preserve"> </w:t>
      </w:r>
      <w:r>
        <w:rPr>
          <w:spacing w:val="-2"/>
          <w:sz w:val="18"/>
        </w:rPr>
        <w:t>Surveillance</w:t>
      </w:r>
    </w:p>
    <w:p w14:paraId="478239AF">
      <w:pPr>
        <w:pStyle w:val="9"/>
        <w:rPr>
          <w:sz w:val="22"/>
        </w:rPr>
      </w:pPr>
    </w:p>
    <w:p w14:paraId="04F8B12C">
      <w:pPr>
        <w:pStyle w:val="9"/>
        <w:spacing w:before="20"/>
        <w:rPr>
          <w:sz w:val="22"/>
        </w:rPr>
      </w:pPr>
    </w:p>
    <w:p w14:paraId="182E84FF">
      <w:pPr>
        <w:spacing w:before="0"/>
        <w:ind w:left="146" w:right="0" w:firstLine="0"/>
        <w:jc w:val="left"/>
        <w:rPr>
          <w:rFonts w:ascii="Georgia"/>
          <w:i/>
          <w:sz w:val="22"/>
        </w:rPr>
      </w:pPr>
      <w:r>
        <w:rPr>
          <w:rFonts w:ascii="Georgia"/>
          <w:i/>
          <w:color w:val="1368B0"/>
          <w:spacing w:val="-10"/>
          <w:w w:val="115"/>
          <w:sz w:val="22"/>
        </w:rPr>
        <w:t>{</w:t>
      </w:r>
    </w:p>
    <w:p w14:paraId="4DF89826">
      <w:pPr>
        <w:spacing w:before="32" w:line="283" w:lineRule="auto"/>
        <w:ind w:left="403" w:right="5950" w:firstLine="0"/>
        <w:jc w:val="left"/>
        <w:rPr>
          <w:sz w:val="19"/>
        </w:rPr>
      </w:pPr>
      <w:r>
        <w:rPr>
          <w:color w:val="009900"/>
          <w:sz w:val="19"/>
        </w:rPr>
        <w:t>”</w:t>
      </w:r>
      <w:r>
        <w:rPr>
          <w:color w:val="009900"/>
          <w:spacing w:val="-15"/>
          <w:sz w:val="19"/>
        </w:rPr>
        <w:t xml:space="preserve"> </w:t>
      </w:r>
      <w:r>
        <w:rPr>
          <w:color w:val="009900"/>
          <w:sz w:val="19"/>
        </w:rPr>
        <w:t>i</w:t>
      </w:r>
      <w:r>
        <w:rPr>
          <w:color w:val="009900"/>
          <w:spacing w:val="-33"/>
          <w:sz w:val="19"/>
        </w:rPr>
        <w:t xml:space="preserve"> </w:t>
      </w:r>
      <w:r>
        <w:rPr>
          <w:color w:val="009900"/>
          <w:sz w:val="19"/>
        </w:rPr>
        <w:t>n</w:t>
      </w:r>
      <w:r>
        <w:rPr>
          <w:color w:val="009900"/>
          <w:spacing w:val="-33"/>
          <w:sz w:val="19"/>
        </w:rPr>
        <w:t xml:space="preserve"> </w:t>
      </w:r>
      <w:r>
        <w:rPr>
          <w:color w:val="009900"/>
          <w:sz w:val="19"/>
        </w:rPr>
        <w:t>p</w:t>
      </w:r>
      <w:r>
        <w:rPr>
          <w:color w:val="009900"/>
          <w:spacing w:val="-33"/>
          <w:sz w:val="19"/>
        </w:rPr>
        <w:t xml:space="preserve"> </w:t>
      </w:r>
      <w:r>
        <w:rPr>
          <w:color w:val="009900"/>
          <w:sz w:val="19"/>
        </w:rPr>
        <w:t>u</w:t>
      </w:r>
      <w:r>
        <w:rPr>
          <w:color w:val="009900"/>
          <w:spacing w:val="-33"/>
          <w:sz w:val="19"/>
        </w:rPr>
        <w:t xml:space="preserve"> </w:t>
      </w:r>
      <w:r>
        <w:rPr>
          <w:color w:val="009900"/>
          <w:sz w:val="19"/>
        </w:rPr>
        <w:t>t</w:t>
      </w:r>
      <w:r>
        <w:rPr>
          <w:color w:val="009900"/>
          <w:spacing w:val="-15"/>
          <w:sz w:val="19"/>
        </w:rPr>
        <w:t xml:space="preserve"> </w:t>
      </w:r>
      <w:r>
        <w:rPr>
          <w:color w:val="009900"/>
          <w:sz w:val="19"/>
        </w:rPr>
        <w:t>”</w:t>
      </w:r>
      <w:r>
        <w:rPr>
          <w:color w:val="009900"/>
          <w:spacing w:val="-15"/>
          <w:sz w:val="19"/>
        </w:rPr>
        <w:t xml:space="preserve"> </w:t>
      </w:r>
      <w:r>
        <w:rPr>
          <w:color w:val="990000"/>
          <w:sz w:val="19"/>
        </w:rPr>
        <w:t>:</w:t>
      </w:r>
      <w:r>
        <w:rPr>
          <w:color w:val="990000"/>
          <w:spacing w:val="-15"/>
          <w:sz w:val="19"/>
        </w:rPr>
        <w:t xml:space="preserve"> </w:t>
      </w:r>
      <w:r>
        <w:rPr>
          <w:color w:val="009900"/>
          <w:sz w:val="19"/>
        </w:rPr>
        <w:t>”</w:t>
      </w:r>
      <w:r>
        <w:rPr>
          <w:color w:val="009900"/>
          <w:spacing w:val="-15"/>
          <w:sz w:val="19"/>
        </w:rPr>
        <w:t xml:space="preserve"> </w:t>
      </w:r>
      <w:r>
        <w:rPr>
          <w:color w:val="009900"/>
          <w:sz w:val="19"/>
        </w:rPr>
        <w:t>h</w:t>
      </w:r>
      <w:r>
        <w:rPr>
          <w:color w:val="009900"/>
          <w:spacing w:val="-31"/>
          <w:sz w:val="19"/>
        </w:rPr>
        <w:t xml:space="preserve"> </w:t>
      </w:r>
      <w:r>
        <w:rPr>
          <w:color w:val="009900"/>
          <w:sz w:val="19"/>
        </w:rPr>
        <w:t>t</w:t>
      </w:r>
      <w:r>
        <w:rPr>
          <w:color w:val="009900"/>
          <w:spacing w:val="-31"/>
          <w:sz w:val="19"/>
        </w:rPr>
        <w:t xml:space="preserve"> </w:t>
      </w:r>
      <w:r>
        <w:rPr>
          <w:color w:val="009900"/>
          <w:sz w:val="19"/>
        </w:rPr>
        <w:t>t</w:t>
      </w:r>
      <w:r>
        <w:rPr>
          <w:color w:val="009900"/>
          <w:spacing w:val="-31"/>
          <w:sz w:val="19"/>
        </w:rPr>
        <w:t xml:space="preserve"> </w:t>
      </w:r>
      <w:r>
        <w:rPr>
          <w:color w:val="009900"/>
          <w:sz w:val="19"/>
        </w:rPr>
        <w:t>p</w:t>
      </w:r>
      <w:r>
        <w:rPr>
          <w:color w:val="009900"/>
          <w:spacing w:val="-6"/>
          <w:sz w:val="19"/>
        </w:rPr>
        <w:t xml:space="preserve"> </w:t>
      </w:r>
      <w:r>
        <w:rPr>
          <w:color w:val="009900"/>
          <w:sz w:val="19"/>
        </w:rPr>
        <w:t>:</w:t>
      </w:r>
      <w:r>
        <w:rPr>
          <w:color w:val="009900"/>
          <w:spacing w:val="-14"/>
          <w:sz w:val="19"/>
        </w:rPr>
        <w:t xml:space="preserve"> </w:t>
      </w:r>
      <w:r>
        <w:rPr>
          <w:color w:val="009900"/>
          <w:sz w:val="19"/>
        </w:rPr>
        <w:t>/</w:t>
      </w:r>
      <w:r>
        <w:rPr>
          <w:color w:val="009900"/>
          <w:spacing w:val="-15"/>
          <w:sz w:val="19"/>
        </w:rPr>
        <w:t xml:space="preserve"> </w:t>
      </w:r>
      <w:r>
        <w:rPr>
          <w:color w:val="009900"/>
          <w:sz w:val="19"/>
        </w:rPr>
        <w:t>/</w:t>
      </w:r>
      <w:r>
        <w:rPr>
          <w:color w:val="009900"/>
          <w:spacing w:val="-15"/>
          <w:sz w:val="19"/>
        </w:rPr>
        <w:t xml:space="preserve"> </w:t>
      </w:r>
      <w:r>
        <w:rPr>
          <w:color w:val="009900"/>
          <w:sz w:val="19"/>
        </w:rPr>
        <w:t>.</w:t>
      </w:r>
      <w:r>
        <w:rPr>
          <w:color w:val="009900"/>
          <w:spacing w:val="-14"/>
          <w:sz w:val="19"/>
        </w:rPr>
        <w:t xml:space="preserve"> </w:t>
      </w:r>
      <w:r>
        <w:rPr>
          <w:color w:val="009900"/>
          <w:sz w:val="19"/>
        </w:rPr>
        <w:t>.</w:t>
      </w:r>
      <w:r>
        <w:rPr>
          <w:color w:val="009900"/>
          <w:spacing w:val="-15"/>
          <w:sz w:val="19"/>
        </w:rPr>
        <w:t xml:space="preserve"> </w:t>
      </w:r>
      <w:r>
        <w:rPr>
          <w:color w:val="009900"/>
          <w:sz w:val="19"/>
        </w:rPr>
        <w:t>.</w:t>
      </w:r>
      <w:r>
        <w:rPr>
          <w:color w:val="009900"/>
          <w:spacing w:val="8"/>
          <w:sz w:val="19"/>
        </w:rPr>
        <w:t xml:space="preserve"> </w:t>
      </w:r>
      <w:r>
        <w:rPr>
          <w:color w:val="009900"/>
          <w:sz w:val="19"/>
        </w:rPr>
        <w:t>”</w:t>
      </w:r>
      <w:r>
        <w:rPr>
          <w:color w:val="009900"/>
          <w:spacing w:val="-11"/>
          <w:sz w:val="19"/>
        </w:rPr>
        <w:t xml:space="preserve"> </w:t>
      </w:r>
      <w:r>
        <w:rPr>
          <w:color w:val="990000"/>
          <w:sz w:val="19"/>
        </w:rPr>
        <w:t xml:space="preserve">, </w:t>
      </w:r>
      <w:r>
        <w:rPr>
          <w:color w:val="009900"/>
          <w:sz w:val="19"/>
        </w:rPr>
        <w:t xml:space="preserve">” </w:t>
      </w:r>
      <w:r>
        <w:rPr>
          <w:color w:val="009900"/>
          <w:spacing w:val="13"/>
          <w:sz w:val="19"/>
        </w:rPr>
        <w:t>st</w:t>
      </w:r>
      <w:r>
        <w:rPr>
          <w:color w:val="009900"/>
          <w:spacing w:val="-26"/>
          <w:sz w:val="19"/>
        </w:rPr>
        <w:t xml:space="preserve"> </w:t>
      </w:r>
      <w:r>
        <w:rPr>
          <w:color w:val="009900"/>
          <w:sz w:val="19"/>
        </w:rPr>
        <w:t>a</w:t>
      </w:r>
      <w:r>
        <w:rPr>
          <w:color w:val="009900"/>
          <w:spacing w:val="-26"/>
          <w:sz w:val="19"/>
        </w:rPr>
        <w:t xml:space="preserve"> </w:t>
      </w:r>
      <w:r>
        <w:rPr>
          <w:color w:val="009900"/>
          <w:sz w:val="19"/>
        </w:rPr>
        <w:t>t</w:t>
      </w:r>
      <w:r>
        <w:rPr>
          <w:color w:val="009900"/>
          <w:spacing w:val="-26"/>
          <w:sz w:val="19"/>
        </w:rPr>
        <w:t xml:space="preserve"> </w:t>
      </w:r>
      <w:r>
        <w:rPr>
          <w:color w:val="009900"/>
          <w:sz w:val="19"/>
        </w:rPr>
        <w:t>u</w:t>
      </w:r>
      <w:r>
        <w:rPr>
          <w:color w:val="009900"/>
          <w:spacing w:val="-26"/>
          <w:sz w:val="19"/>
        </w:rPr>
        <w:t xml:space="preserve"> </w:t>
      </w:r>
      <w:r>
        <w:rPr>
          <w:color w:val="009900"/>
          <w:sz w:val="19"/>
        </w:rPr>
        <w:t xml:space="preserve">s ” </w:t>
      </w:r>
      <w:r>
        <w:rPr>
          <w:color w:val="990000"/>
          <w:sz w:val="19"/>
        </w:rPr>
        <w:t>:</w:t>
      </w:r>
      <w:r>
        <w:rPr>
          <w:color w:val="990000"/>
          <w:spacing w:val="80"/>
          <w:sz w:val="19"/>
        </w:rPr>
        <w:t xml:space="preserve"> </w:t>
      </w:r>
      <w:r>
        <w:rPr>
          <w:color w:val="000099"/>
          <w:sz w:val="19"/>
        </w:rPr>
        <w:t>1</w:t>
      </w:r>
      <w:r>
        <w:rPr>
          <w:color w:val="000099"/>
          <w:spacing w:val="-13"/>
          <w:sz w:val="19"/>
        </w:rPr>
        <w:t xml:space="preserve"> </w:t>
      </w:r>
      <w:r>
        <w:rPr>
          <w:color w:val="990000"/>
          <w:sz w:val="19"/>
        </w:rPr>
        <w:t>,</w:t>
      </w:r>
    </w:p>
    <w:p w14:paraId="0836E1C5">
      <w:pPr>
        <w:spacing w:before="1" w:line="283" w:lineRule="auto"/>
        <w:ind w:left="409" w:right="7592" w:hanging="6"/>
        <w:jc w:val="left"/>
        <w:rPr>
          <w:sz w:val="19"/>
        </w:rPr>
      </w:pPr>
      <w:r>
        <w:rPr>
          <w:color w:val="009900"/>
          <w:sz w:val="19"/>
        </w:rPr>
        <w:t>”</w:t>
      </w:r>
      <w:r>
        <w:rPr>
          <w:color w:val="009900"/>
          <w:spacing w:val="-15"/>
          <w:sz w:val="19"/>
        </w:rPr>
        <w:t xml:space="preserve"> </w:t>
      </w:r>
      <w:r>
        <w:rPr>
          <w:color w:val="009900"/>
          <w:spacing w:val="15"/>
          <w:sz w:val="19"/>
        </w:rPr>
        <w:t>cars</w:t>
      </w:r>
      <w:r>
        <w:rPr>
          <w:color w:val="009900"/>
          <w:spacing w:val="-15"/>
          <w:sz w:val="19"/>
        </w:rPr>
        <w:t xml:space="preserve"> </w:t>
      </w:r>
      <w:r>
        <w:rPr>
          <w:color w:val="009900"/>
          <w:sz w:val="19"/>
        </w:rPr>
        <w:t>”</w:t>
      </w:r>
      <w:r>
        <w:rPr>
          <w:color w:val="009900"/>
          <w:spacing w:val="-15"/>
          <w:sz w:val="19"/>
        </w:rPr>
        <w:t xml:space="preserve"> </w:t>
      </w:r>
      <w:r>
        <w:rPr>
          <w:color w:val="990000"/>
          <w:sz w:val="19"/>
        </w:rPr>
        <w:t xml:space="preserve">: </w:t>
      </w:r>
      <w:r>
        <w:rPr>
          <w:color w:val="1368B0"/>
          <w:spacing w:val="-10"/>
          <w:sz w:val="19"/>
        </w:rPr>
        <w:t>[</w:t>
      </w:r>
    </w:p>
    <w:p w14:paraId="23853417">
      <w:pPr>
        <w:spacing w:before="0" w:line="239" w:lineRule="exact"/>
        <w:ind w:left="853" w:right="0" w:firstLine="0"/>
        <w:jc w:val="left"/>
        <w:rPr>
          <w:rFonts w:ascii="Georgia"/>
          <w:i/>
          <w:sz w:val="22"/>
        </w:rPr>
      </w:pPr>
      <w:r>
        <w:rPr>
          <w:rFonts w:ascii="Georgia"/>
          <w:i/>
          <w:color w:val="1368B0"/>
          <w:spacing w:val="-10"/>
          <w:w w:val="115"/>
          <w:sz w:val="22"/>
        </w:rPr>
        <w:t>{</w:t>
      </w:r>
    </w:p>
    <w:p w14:paraId="08371FF6">
      <w:pPr>
        <w:spacing w:before="32"/>
        <w:ind w:left="1346" w:right="0" w:firstLine="0"/>
        <w:jc w:val="left"/>
        <w:rPr>
          <w:sz w:val="19"/>
        </w:rPr>
      </w:pPr>
      <w:r>
        <w:rPr>
          <w:color w:val="009900"/>
          <w:sz w:val="19"/>
        </w:rPr>
        <w:t>”</w:t>
      </w:r>
      <w:r>
        <w:rPr>
          <w:color w:val="009900"/>
          <w:spacing w:val="-15"/>
          <w:sz w:val="19"/>
        </w:rPr>
        <w:t xml:space="preserve"> </w:t>
      </w:r>
      <w:r>
        <w:rPr>
          <w:color w:val="009900"/>
          <w:sz w:val="19"/>
        </w:rPr>
        <w:t>i</w:t>
      </w:r>
      <w:r>
        <w:rPr>
          <w:color w:val="009900"/>
          <w:spacing w:val="-32"/>
          <w:sz w:val="19"/>
        </w:rPr>
        <w:t xml:space="preserve"> </w:t>
      </w:r>
      <w:r>
        <w:rPr>
          <w:color w:val="009900"/>
          <w:sz w:val="19"/>
        </w:rPr>
        <w:t>d</w:t>
      </w:r>
      <w:r>
        <w:rPr>
          <w:color w:val="009900"/>
          <w:spacing w:val="-15"/>
          <w:sz w:val="19"/>
        </w:rPr>
        <w:t xml:space="preserve"> </w:t>
      </w:r>
      <w:r>
        <w:rPr>
          <w:color w:val="009900"/>
          <w:sz w:val="19"/>
        </w:rPr>
        <w:t>”</w:t>
      </w:r>
      <w:r>
        <w:rPr>
          <w:color w:val="009900"/>
          <w:spacing w:val="-12"/>
          <w:sz w:val="19"/>
        </w:rPr>
        <w:t xml:space="preserve"> </w:t>
      </w:r>
      <w:r>
        <w:rPr>
          <w:color w:val="990000"/>
          <w:sz w:val="19"/>
        </w:rPr>
        <w:t>:</w:t>
      </w:r>
      <w:r>
        <w:rPr>
          <w:color w:val="990000"/>
          <w:spacing w:val="-24"/>
          <w:sz w:val="19"/>
        </w:rPr>
        <w:t xml:space="preserve"> </w:t>
      </w:r>
      <w:r>
        <w:rPr>
          <w:color w:val="000099"/>
          <w:sz w:val="19"/>
        </w:rPr>
        <w:t>3</w:t>
      </w:r>
      <w:r>
        <w:rPr>
          <w:color w:val="000099"/>
          <w:spacing w:val="-24"/>
          <w:sz w:val="19"/>
        </w:rPr>
        <w:t xml:space="preserve"> </w:t>
      </w:r>
      <w:r>
        <w:rPr>
          <w:color w:val="990000"/>
          <w:spacing w:val="-10"/>
          <w:sz w:val="19"/>
        </w:rPr>
        <w:t>,</w:t>
      </w:r>
    </w:p>
    <w:p w14:paraId="5D6AC59A">
      <w:pPr>
        <w:spacing w:before="42"/>
        <w:ind w:left="1346" w:right="0" w:firstLine="0"/>
        <w:jc w:val="left"/>
        <w:rPr>
          <w:sz w:val="19"/>
        </w:rPr>
      </w:pPr>
      <w:r>
        <w:rPr>
          <w:color w:val="009900"/>
          <w:sz w:val="19"/>
        </w:rPr>
        <w:t>”</w:t>
      </w:r>
      <w:r>
        <w:rPr>
          <w:color w:val="009900"/>
          <w:spacing w:val="-19"/>
          <w:sz w:val="19"/>
        </w:rPr>
        <w:t xml:space="preserve"> </w:t>
      </w:r>
      <w:r>
        <w:rPr>
          <w:color w:val="009900"/>
          <w:sz w:val="19"/>
        </w:rPr>
        <w:t>speed</w:t>
      </w:r>
      <w:r>
        <w:rPr>
          <w:color w:val="009900"/>
          <w:spacing w:val="-19"/>
          <w:sz w:val="19"/>
        </w:rPr>
        <w:t xml:space="preserve"> </w:t>
      </w:r>
      <w:r>
        <w:rPr>
          <w:color w:val="009900"/>
          <w:sz w:val="19"/>
        </w:rPr>
        <w:t>”</w:t>
      </w:r>
      <w:r>
        <w:rPr>
          <w:color w:val="009900"/>
          <w:spacing w:val="8"/>
          <w:sz w:val="19"/>
        </w:rPr>
        <w:t xml:space="preserve"> </w:t>
      </w:r>
      <w:r>
        <w:rPr>
          <w:color w:val="990000"/>
          <w:sz w:val="19"/>
        </w:rPr>
        <w:t>:</w:t>
      </w:r>
      <w:r>
        <w:rPr>
          <w:color w:val="990000"/>
          <w:spacing w:val="30"/>
          <w:sz w:val="19"/>
        </w:rPr>
        <w:t xml:space="preserve">  </w:t>
      </w:r>
      <w:r>
        <w:rPr>
          <w:color w:val="000099"/>
          <w:sz w:val="19"/>
        </w:rPr>
        <w:t>22</w:t>
      </w:r>
      <w:r>
        <w:rPr>
          <w:color w:val="000099"/>
          <w:spacing w:val="-17"/>
          <w:sz w:val="19"/>
        </w:rPr>
        <w:t xml:space="preserve"> </w:t>
      </w:r>
      <w:r>
        <w:rPr>
          <w:color w:val="990000"/>
          <w:spacing w:val="-10"/>
          <w:sz w:val="19"/>
        </w:rPr>
        <w:t>,</w:t>
      </w:r>
    </w:p>
    <w:p w14:paraId="0246B126">
      <w:pPr>
        <w:spacing w:before="42"/>
        <w:ind w:left="1346" w:right="0" w:firstLine="0"/>
        <w:jc w:val="left"/>
        <w:rPr>
          <w:sz w:val="19"/>
        </w:rPr>
      </w:pPr>
      <w:r>
        <w:rPr>
          <w:color w:val="009900"/>
          <w:sz w:val="19"/>
        </w:rPr>
        <w:t>”</w:t>
      </w:r>
      <w:r>
        <w:rPr>
          <w:color w:val="009900"/>
          <w:spacing w:val="-15"/>
          <w:sz w:val="19"/>
        </w:rPr>
        <w:t xml:space="preserve"> </w:t>
      </w:r>
      <w:r>
        <w:rPr>
          <w:color w:val="009900"/>
          <w:sz w:val="19"/>
        </w:rPr>
        <w:t>c</w:t>
      </w:r>
      <w:r>
        <w:rPr>
          <w:color w:val="009900"/>
          <w:spacing w:val="-33"/>
          <w:sz w:val="19"/>
        </w:rPr>
        <w:t xml:space="preserve"> </w:t>
      </w:r>
      <w:r>
        <w:rPr>
          <w:color w:val="009900"/>
          <w:sz w:val="19"/>
        </w:rPr>
        <w:t>o</w:t>
      </w:r>
      <w:r>
        <w:rPr>
          <w:color w:val="009900"/>
          <w:spacing w:val="-33"/>
          <w:sz w:val="19"/>
        </w:rPr>
        <w:t xml:space="preserve"> </w:t>
      </w:r>
      <w:r>
        <w:rPr>
          <w:color w:val="009900"/>
          <w:sz w:val="19"/>
        </w:rPr>
        <w:t>l</w:t>
      </w:r>
      <w:r>
        <w:rPr>
          <w:color w:val="009900"/>
          <w:spacing w:val="-33"/>
          <w:sz w:val="19"/>
        </w:rPr>
        <w:t xml:space="preserve"> </w:t>
      </w:r>
      <w:r>
        <w:rPr>
          <w:color w:val="009900"/>
          <w:sz w:val="19"/>
        </w:rPr>
        <w:t>o</w:t>
      </w:r>
      <w:r>
        <w:rPr>
          <w:color w:val="009900"/>
          <w:spacing w:val="-33"/>
          <w:sz w:val="19"/>
        </w:rPr>
        <w:t xml:space="preserve"> </w:t>
      </w:r>
      <w:r>
        <w:rPr>
          <w:color w:val="009900"/>
          <w:sz w:val="19"/>
        </w:rPr>
        <w:t>r</w:t>
      </w:r>
      <w:r>
        <w:rPr>
          <w:color w:val="009900"/>
          <w:spacing w:val="-13"/>
          <w:sz w:val="19"/>
        </w:rPr>
        <w:t xml:space="preserve"> </w:t>
      </w:r>
      <w:r>
        <w:rPr>
          <w:color w:val="009900"/>
          <w:sz w:val="19"/>
        </w:rPr>
        <w:t>”</w:t>
      </w:r>
      <w:r>
        <w:rPr>
          <w:color w:val="009900"/>
          <w:spacing w:val="-6"/>
          <w:sz w:val="19"/>
        </w:rPr>
        <w:t xml:space="preserve"> </w:t>
      </w:r>
      <w:r>
        <w:rPr>
          <w:color w:val="990000"/>
          <w:sz w:val="19"/>
        </w:rPr>
        <w:t>:</w:t>
      </w:r>
      <w:r>
        <w:rPr>
          <w:color w:val="990000"/>
          <w:spacing w:val="74"/>
          <w:w w:val="150"/>
          <w:sz w:val="19"/>
        </w:rPr>
        <w:t xml:space="preserve"> </w:t>
      </w:r>
      <w:r>
        <w:rPr>
          <w:color w:val="009900"/>
          <w:sz w:val="19"/>
        </w:rPr>
        <w:t>”</w:t>
      </w:r>
      <w:r>
        <w:rPr>
          <w:color w:val="009900"/>
          <w:spacing w:val="-27"/>
          <w:sz w:val="19"/>
        </w:rPr>
        <w:t xml:space="preserve"> </w:t>
      </w:r>
      <w:r>
        <w:rPr>
          <w:color w:val="009900"/>
          <w:spacing w:val="-2"/>
          <w:sz w:val="19"/>
        </w:rPr>
        <w:t>1212FF”</w:t>
      </w:r>
    </w:p>
    <w:p w14:paraId="11A09170">
      <w:pPr>
        <w:spacing w:before="30"/>
        <w:ind w:left="853" w:right="0" w:firstLine="0"/>
        <w:jc w:val="left"/>
        <w:rPr>
          <w:sz w:val="19"/>
        </w:rPr>
      </w:pPr>
      <w:r>
        <w:rPr>
          <w:rFonts w:ascii="Georgia"/>
          <w:i/>
          <w:color w:val="1368B0"/>
          <w:w w:val="105"/>
          <w:sz w:val="22"/>
        </w:rPr>
        <w:t>}</w:t>
      </w:r>
      <w:r>
        <w:rPr>
          <w:rFonts w:ascii="Georgia"/>
          <w:i/>
          <w:color w:val="1368B0"/>
          <w:spacing w:val="-12"/>
          <w:w w:val="105"/>
          <w:sz w:val="22"/>
        </w:rPr>
        <w:t xml:space="preserve"> </w:t>
      </w:r>
      <w:r>
        <w:rPr>
          <w:color w:val="990000"/>
          <w:spacing w:val="-10"/>
          <w:w w:val="105"/>
          <w:sz w:val="19"/>
        </w:rPr>
        <w:t>,</w:t>
      </w:r>
    </w:p>
    <w:p w14:paraId="77B98E1C">
      <w:pPr>
        <w:spacing w:before="21"/>
        <w:ind w:left="853" w:right="0" w:firstLine="0"/>
        <w:jc w:val="left"/>
        <w:rPr>
          <w:rFonts w:ascii="Georgia"/>
          <w:i/>
          <w:sz w:val="22"/>
        </w:rPr>
      </w:pPr>
      <w:r>
        <w:rPr>
          <w:rFonts w:ascii="Georgia"/>
          <w:i/>
          <w:color w:val="1368B0"/>
          <w:spacing w:val="-10"/>
          <w:w w:val="115"/>
          <w:sz w:val="22"/>
        </w:rPr>
        <w:t>{</w:t>
      </w:r>
    </w:p>
    <w:p w14:paraId="5C8BFF8C">
      <w:pPr>
        <w:spacing w:before="32"/>
        <w:ind w:left="1346" w:right="0" w:firstLine="0"/>
        <w:jc w:val="left"/>
        <w:rPr>
          <w:sz w:val="19"/>
        </w:rPr>
      </w:pPr>
      <w:r>
        <w:rPr>
          <w:color w:val="009900"/>
          <w:sz w:val="19"/>
        </w:rPr>
        <w:t>”</w:t>
      </w:r>
      <w:r>
        <w:rPr>
          <w:color w:val="009900"/>
          <w:spacing w:val="-15"/>
          <w:sz w:val="19"/>
        </w:rPr>
        <w:t xml:space="preserve"> </w:t>
      </w:r>
      <w:r>
        <w:rPr>
          <w:color w:val="009900"/>
          <w:sz w:val="19"/>
        </w:rPr>
        <w:t>i</w:t>
      </w:r>
      <w:r>
        <w:rPr>
          <w:color w:val="009900"/>
          <w:spacing w:val="-32"/>
          <w:sz w:val="19"/>
        </w:rPr>
        <w:t xml:space="preserve"> </w:t>
      </w:r>
      <w:r>
        <w:rPr>
          <w:color w:val="009900"/>
          <w:sz w:val="19"/>
        </w:rPr>
        <w:t>d</w:t>
      </w:r>
      <w:r>
        <w:rPr>
          <w:color w:val="009900"/>
          <w:spacing w:val="-15"/>
          <w:sz w:val="19"/>
        </w:rPr>
        <w:t xml:space="preserve"> </w:t>
      </w:r>
      <w:r>
        <w:rPr>
          <w:color w:val="009900"/>
          <w:sz w:val="19"/>
        </w:rPr>
        <w:t>”</w:t>
      </w:r>
      <w:r>
        <w:rPr>
          <w:color w:val="009900"/>
          <w:spacing w:val="-12"/>
          <w:sz w:val="19"/>
        </w:rPr>
        <w:t xml:space="preserve"> </w:t>
      </w:r>
      <w:r>
        <w:rPr>
          <w:color w:val="990000"/>
          <w:sz w:val="19"/>
        </w:rPr>
        <w:t>:</w:t>
      </w:r>
      <w:r>
        <w:rPr>
          <w:color w:val="990000"/>
          <w:spacing w:val="-24"/>
          <w:sz w:val="19"/>
        </w:rPr>
        <w:t xml:space="preserve"> </w:t>
      </w:r>
      <w:r>
        <w:rPr>
          <w:color w:val="000099"/>
          <w:sz w:val="19"/>
        </w:rPr>
        <w:t>4</w:t>
      </w:r>
      <w:r>
        <w:rPr>
          <w:color w:val="000099"/>
          <w:spacing w:val="-24"/>
          <w:sz w:val="19"/>
        </w:rPr>
        <w:t xml:space="preserve"> </w:t>
      </w:r>
      <w:r>
        <w:rPr>
          <w:color w:val="990000"/>
          <w:spacing w:val="-10"/>
          <w:sz w:val="19"/>
        </w:rPr>
        <w:t>,</w:t>
      </w:r>
    </w:p>
    <w:p w14:paraId="77D5EA67">
      <w:pPr>
        <w:spacing w:before="42"/>
        <w:ind w:left="1346" w:right="0" w:firstLine="0"/>
        <w:jc w:val="left"/>
        <w:rPr>
          <w:sz w:val="19"/>
        </w:rPr>
      </w:pPr>
      <w:r>
        <w:rPr>
          <w:color w:val="009900"/>
          <w:sz w:val="19"/>
        </w:rPr>
        <w:t>”</w:t>
      </w:r>
      <w:r>
        <w:rPr>
          <w:color w:val="009900"/>
          <w:spacing w:val="-19"/>
          <w:sz w:val="19"/>
        </w:rPr>
        <w:t xml:space="preserve"> </w:t>
      </w:r>
      <w:r>
        <w:rPr>
          <w:color w:val="009900"/>
          <w:sz w:val="19"/>
        </w:rPr>
        <w:t>speed</w:t>
      </w:r>
      <w:r>
        <w:rPr>
          <w:color w:val="009900"/>
          <w:spacing w:val="-19"/>
          <w:sz w:val="19"/>
        </w:rPr>
        <w:t xml:space="preserve"> </w:t>
      </w:r>
      <w:r>
        <w:rPr>
          <w:color w:val="009900"/>
          <w:sz w:val="19"/>
        </w:rPr>
        <w:t>”</w:t>
      </w:r>
      <w:r>
        <w:rPr>
          <w:color w:val="009900"/>
          <w:spacing w:val="9"/>
          <w:sz w:val="19"/>
        </w:rPr>
        <w:t xml:space="preserve"> </w:t>
      </w:r>
      <w:r>
        <w:rPr>
          <w:color w:val="990000"/>
          <w:sz w:val="19"/>
        </w:rPr>
        <w:t>:</w:t>
      </w:r>
      <w:r>
        <w:rPr>
          <w:color w:val="990000"/>
          <w:spacing w:val="30"/>
          <w:sz w:val="19"/>
        </w:rPr>
        <w:t xml:space="preserve">  </w:t>
      </w:r>
      <w:r>
        <w:rPr>
          <w:color w:val="000099"/>
          <w:sz w:val="19"/>
        </w:rPr>
        <w:t>0</w:t>
      </w:r>
      <w:r>
        <w:rPr>
          <w:color w:val="000099"/>
          <w:spacing w:val="-16"/>
          <w:sz w:val="19"/>
        </w:rPr>
        <w:t xml:space="preserve"> </w:t>
      </w:r>
      <w:r>
        <w:rPr>
          <w:sz w:val="19"/>
        </w:rPr>
        <w:t>.</w:t>
      </w:r>
      <w:r>
        <w:rPr>
          <w:spacing w:val="-18"/>
          <w:sz w:val="19"/>
        </w:rPr>
        <w:t xml:space="preserve"> </w:t>
      </w:r>
      <w:r>
        <w:rPr>
          <w:color w:val="000099"/>
          <w:sz w:val="19"/>
        </w:rPr>
        <w:t>002</w:t>
      </w:r>
      <w:r>
        <w:rPr>
          <w:color w:val="000099"/>
          <w:spacing w:val="-17"/>
          <w:sz w:val="19"/>
        </w:rPr>
        <w:t xml:space="preserve"> </w:t>
      </w:r>
      <w:r>
        <w:rPr>
          <w:color w:val="990000"/>
          <w:spacing w:val="-10"/>
          <w:sz w:val="19"/>
        </w:rPr>
        <w:t>,</w:t>
      </w:r>
    </w:p>
    <w:p w14:paraId="215D36A1">
      <w:pPr>
        <w:spacing w:before="42"/>
        <w:ind w:left="1346" w:right="0" w:firstLine="0"/>
        <w:jc w:val="left"/>
        <w:rPr>
          <w:sz w:val="19"/>
        </w:rPr>
      </w:pPr>
      <w:r>
        <w:rPr>
          <w:color w:val="009900"/>
          <w:sz w:val="19"/>
        </w:rPr>
        <w:t>”</w:t>
      </w:r>
      <w:r>
        <w:rPr>
          <w:color w:val="009900"/>
          <w:spacing w:val="-3"/>
          <w:sz w:val="19"/>
        </w:rPr>
        <w:t xml:space="preserve"> </w:t>
      </w:r>
      <w:r>
        <w:rPr>
          <w:color w:val="009900"/>
          <w:sz w:val="19"/>
        </w:rPr>
        <w:t>c</w:t>
      </w:r>
      <w:r>
        <w:rPr>
          <w:color w:val="009900"/>
          <w:spacing w:val="-31"/>
          <w:sz w:val="19"/>
        </w:rPr>
        <w:t xml:space="preserve"> </w:t>
      </w:r>
      <w:r>
        <w:rPr>
          <w:color w:val="009900"/>
          <w:sz w:val="19"/>
        </w:rPr>
        <w:t>o</w:t>
      </w:r>
      <w:r>
        <w:rPr>
          <w:color w:val="009900"/>
          <w:spacing w:val="-31"/>
          <w:sz w:val="19"/>
        </w:rPr>
        <w:t xml:space="preserve"> </w:t>
      </w:r>
      <w:r>
        <w:rPr>
          <w:color w:val="009900"/>
          <w:sz w:val="19"/>
        </w:rPr>
        <w:t>l</w:t>
      </w:r>
      <w:r>
        <w:rPr>
          <w:color w:val="009900"/>
          <w:spacing w:val="-31"/>
          <w:sz w:val="19"/>
        </w:rPr>
        <w:t xml:space="preserve"> </w:t>
      </w:r>
      <w:r>
        <w:rPr>
          <w:color w:val="009900"/>
          <w:sz w:val="19"/>
        </w:rPr>
        <w:t>o</w:t>
      </w:r>
      <w:r>
        <w:rPr>
          <w:color w:val="009900"/>
          <w:spacing w:val="-31"/>
          <w:sz w:val="19"/>
        </w:rPr>
        <w:t xml:space="preserve"> </w:t>
      </w:r>
      <w:r>
        <w:rPr>
          <w:color w:val="009900"/>
          <w:sz w:val="19"/>
        </w:rPr>
        <w:t>r</w:t>
      </w:r>
      <w:r>
        <w:rPr>
          <w:color w:val="009900"/>
          <w:spacing w:val="-3"/>
          <w:sz w:val="19"/>
        </w:rPr>
        <w:t xml:space="preserve"> </w:t>
      </w:r>
      <w:r>
        <w:rPr>
          <w:color w:val="009900"/>
          <w:sz w:val="19"/>
        </w:rPr>
        <w:t>”</w:t>
      </w:r>
      <w:r>
        <w:rPr>
          <w:color w:val="009900"/>
          <w:spacing w:val="2"/>
          <w:sz w:val="19"/>
        </w:rPr>
        <w:t xml:space="preserve"> </w:t>
      </w:r>
      <w:r>
        <w:rPr>
          <w:color w:val="990000"/>
          <w:sz w:val="19"/>
        </w:rPr>
        <w:t>:</w:t>
      </w:r>
      <w:r>
        <w:rPr>
          <w:color w:val="990000"/>
          <w:spacing w:val="34"/>
          <w:sz w:val="19"/>
        </w:rPr>
        <w:t xml:space="preserve">  </w:t>
      </w:r>
      <w:r>
        <w:rPr>
          <w:color w:val="009900"/>
          <w:sz w:val="19"/>
        </w:rPr>
        <w:t>”</w:t>
      </w:r>
      <w:r>
        <w:rPr>
          <w:color w:val="009900"/>
          <w:spacing w:val="-24"/>
          <w:sz w:val="19"/>
        </w:rPr>
        <w:t xml:space="preserve"> </w:t>
      </w:r>
      <w:r>
        <w:rPr>
          <w:color w:val="009900"/>
          <w:sz w:val="19"/>
        </w:rPr>
        <w:t>123421</w:t>
      </w:r>
      <w:r>
        <w:rPr>
          <w:color w:val="009900"/>
          <w:spacing w:val="-23"/>
          <w:sz w:val="19"/>
        </w:rPr>
        <w:t xml:space="preserve"> </w:t>
      </w:r>
      <w:r>
        <w:rPr>
          <w:color w:val="009900"/>
          <w:spacing w:val="-10"/>
          <w:sz w:val="19"/>
        </w:rPr>
        <w:t>”</w:t>
      </w:r>
    </w:p>
    <w:p w14:paraId="1AE9074E">
      <w:pPr>
        <w:spacing w:before="30"/>
        <w:ind w:left="853" w:right="0" w:firstLine="0"/>
        <w:jc w:val="left"/>
        <w:rPr>
          <w:sz w:val="19"/>
        </w:rPr>
      </w:pPr>
      <w:r>
        <w:rPr>
          <w:rFonts w:ascii="Georgia"/>
          <w:i/>
          <w:color w:val="1368B0"/>
          <w:w w:val="105"/>
          <w:sz w:val="22"/>
        </w:rPr>
        <w:t>}</w:t>
      </w:r>
      <w:r>
        <w:rPr>
          <w:rFonts w:ascii="Georgia"/>
          <w:i/>
          <w:color w:val="1368B0"/>
          <w:spacing w:val="-12"/>
          <w:w w:val="105"/>
          <w:sz w:val="22"/>
        </w:rPr>
        <w:t xml:space="preserve"> </w:t>
      </w:r>
      <w:r>
        <w:rPr>
          <w:color w:val="990000"/>
          <w:spacing w:val="-10"/>
          <w:w w:val="105"/>
          <w:sz w:val="19"/>
        </w:rPr>
        <w:t>,</w:t>
      </w:r>
    </w:p>
    <w:p w14:paraId="355FBDBE">
      <w:pPr>
        <w:spacing w:before="21"/>
        <w:ind w:left="853" w:right="0" w:firstLine="0"/>
        <w:jc w:val="left"/>
        <w:rPr>
          <w:rFonts w:ascii="Georgia"/>
          <w:i/>
          <w:sz w:val="22"/>
        </w:rPr>
      </w:pPr>
      <w:r>
        <w:rPr>
          <w:rFonts w:ascii="Georgia"/>
          <w:i/>
          <w:color w:val="1368B0"/>
          <w:spacing w:val="-10"/>
          <w:w w:val="115"/>
          <w:sz w:val="22"/>
        </w:rPr>
        <w:t>{</w:t>
      </w:r>
    </w:p>
    <w:p w14:paraId="7C4F9430">
      <w:pPr>
        <w:spacing w:before="32"/>
        <w:ind w:left="1346" w:right="0" w:firstLine="0"/>
        <w:jc w:val="left"/>
        <w:rPr>
          <w:sz w:val="19"/>
        </w:rPr>
      </w:pPr>
      <w:r>
        <w:rPr>
          <w:color w:val="009900"/>
          <w:sz w:val="19"/>
        </w:rPr>
        <w:t>”</w:t>
      </w:r>
      <w:r>
        <w:rPr>
          <w:color w:val="009900"/>
          <w:spacing w:val="-15"/>
          <w:sz w:val="19"/>
        </w:rPr>
        <w:t xml:space="preserve"> </w:t>
      </w:r>
      <w:r>
        <w:rPr>
          <w:color w:val="009900"/>
          <w:sz w:val="19"/>
        </w:rPr>
        <w:t>i</w:t>
      </w:r>
      <w:r>
        <w:rPr>
          <w:color w:val="009900"/>
          <w:spacing w:val="-32"/>
          <w:sz w:val="19"/>
        </w:rPr>
        <w:t xml:space="preserve"> </w:t>
      </w:r>
      <w:r>
        <w:rPr>
          <w:color w:val="009900"/>
          <w:sz w:val="19"/>
        </w:rPr>
        <w:t>d</w:t>
      </w:r>
      <w:r>
        <w:rPr>
          <w:color w:val="009900"/>
          <w:spacing w:val="-15"/>
          <w:sz w:val="19"/>
        </w:rPr>
        <w:t xml:space="preserve"> </w:t>
      </w:r>
      <w:r>
        <w:rPr>
          <w:color w:val="009900"/>
          <w:sz w:val="19"/>
        </w:rPr>
        <w:t>”</w:t>
      </w:r>
      <w:r>
        <w:rPr>
          <w:color w:val="009900"/>
          <w:spacing w:val="-12"/>
          <w:sz w:val="19"/>
        </w:rPr>
        <w:t xml:space="preserve"> </w:t>
      </w:r>
      <w:r>
        <w:rPr>
          <w:color w:val="990000"/>
          <w:sz w:val="19"/>
        </w:rPr>
        <w:t>:</w:t>
      </w:r>
      <w:r>
        <w:rPr>
          <w:color w:val="990000"/>
          <w:spacing w:val="-24"/>
          <w:sz w:val="19"/>
        </w:rPr>
        <w:t xml:space="preserve"> </w:t>
      </w:r>
      <w:r>
        <w:rPr>
          <w:color w:val="000099"/>
          <w:sz w:val="19"/>
        </w:rPr>
        <w:t>5</w:t>
      </w:r>
      <w:r>
        <w:rPr>
          <w:color w:val="000099"/>
          <w:spacing w:val="-24"/>
          <w:sz w:val="19"/>
        </w:rPr>
        <w:t xml:space="preserve"> </w:t>
      </w:r>
      <w:r>
        <w:rPr>
          <w:color w:val="990000"/>
          <w:spacing w:val="-10"/>
          <w:sz w:val="19"/>
        </w:rPr>
        <w:t>,</w:t>
      </w:r>
    </w:p>
    <w:p w14:paraId="3C84A5B6">
      <w:pPr>
        <w:spacing w:before="42"/>
        <w:ind w:left="1346" w:right="0" w:firstLine="0"/>
        <w:jc w:val="left"/>
        <w:rPr>
          <w:sz w:val="19"/>
        </w:rPr>
      </w:pPr>
      <w:r>
        <w:rPr>
          <w:color w:val="009900"/>
          <w:sz w:val="19"/>
        </w:rPr>
        <w:t>”</w:t>
      </w:r>
      <w:r>
        <w:rPr>
          <w:color w:val="009900"/>
          <w:spacing w:val="-19"/>
          <w:sz w:val="19"/>
        </w:rPr>
        <w:t xml:space="preserve"> </w:t>
      </w:r>
      <w:r>
        <w:rPr>
          <w:color w:val="009900"/>
          <w:sz w:val="19"/>
        </w:rPr>
        <w:t>speed</w:t>
      </w:r>
      <w:r>
        <w:rPr>
          <w:color w:val="009900"/>
          <w:spacing w:val="-19"/>
          <w:sz w:val="19"/>
        </w:rPr>
        <w:t xml:space="preserve"> </w:t>
      </w:r>
      <w:r>
        <w:rPr>
          <w:color w:val="009900"/>
          <w:sz w:val="19"/>
        </w:rPr>
        <w:t>”</w:t>
      </w:r>
      <w:r>
        <w:rPr>
          <w:color w:val="009900"/>
          <w:spacing w:val="8"/>
          <w:sz w:val="19"/>
        </w:rPr>
        <w:t xml:space="preserve"> </w:t>
      </w:r>
      <w:r>
        <w:rPr>
          <w:color w:val="990000"/>
          <w:sz w:val="19"/>
        </w:rPr>
        <w:t>:</w:t>
      </w:r>
      <w:r>
        <w:rPr>
          <w:color w:val="990000"/>
          <w:spacing w:val="30"/>
          <w:sz w:val="19"/>
        </w:rPr>
        <w:t xml:space="preserve">  </w:t>
      </w:r>
      <w:r>
        <w:rPr>
          <w:color w:val="000099"/>
          <w:sz w:val="19"/>
        </w:rPr>
        <w:t>40</w:t>
      </w:r>
      <w:r>
        <w:rPr>
          <w:color w:val="000099"/>
          <w:spacing w:val="-17"/>
          <w:sz w:val="19"/>
        </w:rPr>
        <w:t xml:space="preserve"> </w:t>
      </w:r>
      <w:r>
        <w:rPr>
          <w:color w:val="990000"/>
          <w:spacing w:val="-10"/>
          <w:sz w:val="19"/>
        </w:rPr>
        <w:t>,</w:t>
      </w:r>
    </w:p>
    <w:p w14:paraId="3FBDE8B6">
      <w:pPr>
        <w:spacing w:before="42"/>
        <w:ind w:left="1346" w:right="0" w:firstLine="0"/>
        <w:jc w:val="left"/>
        <w:rPr>
          <w:sz w:val="19"/>
        </w:rPr>
      </w:pPr>
      <w:r>
        <w:rPr>
          <w:color w:val="009900"/>
          <w:sz w:val="19"/>
        </w:rPr>
        <w:t>”</w:t>
      </w:r>
      <w:r>
        <w:rPr>
          <w:color w:val="009900"/>
          <w:spacing w:val="-15"/>
          <w:sz w:val="19"/>
        </w:rPr>
        <w:t xml:space="preserve"> </w:t>
      </w:r>
      <w:r>
        <w:rPr>
          <w:color w:val="009900"/>
          <w:sz w:val="19"/>
        </w:rPr>
        <w:t>c</w:t>
      </w:r>
      <w:r>
        <w:rPr>
          <w:color w:val="009900"/>
          <w:spacing w:val="-33"/>
          <w:sz w:val="19"/>
        </w:rPr>
        <w:t xml:space="preserve"> </w:t>
      </w:r>
      <w:r>
        <w:rPr>
          <w:color w:val="009900"/>
          <w:sz w:val="19"/>
        </w:rPr>
        <w:t>o</w:t>
      </w:r>
      <w:r>
        <w:rPr>
          <w:color w:val="009900"/>
          <w:spacing w:val="-33"/>
          <w:sz w:val="19"/>
        </w:rPr>
        <w:t xml:space="preserve"> </w:t>
      </w:r>
      <w:r>
        <w:rPr>
          <w:color w:val="009900"/>
          <w:sz w:val="19"/>
        </w:rPr>
        <w:t>l</w:t>
      </w:r>
      <w:r>
        <w:rPr>
          <w:color w:val="009900"/>
          <w:spacing w:val="-33"/>
          <w:sz w:val="19"/>
        </w:rPr>
        <w:t xml:space="preserve"> </w:t>
      </w:r>
      <w:r>
        <w:rPr>
          <w:color w:val="009900"/>
          <w:sz w:val="19"/>
        </w:rPr>
        <w:t>o</w:t>
      </w:r>
      <w:r>
        <w:rPr>
          <w:color w:val="009900"/>
          <w:spacing w:val="-33"/>
          <w:sz w:val="19"/>
        </w:rPr>
        <w:t xml:space="preserve"> </w:t>
      </w:r>
      <w:r>
        <w:rPr>
          <w:color w:val="009900"/>
          <w:sz w:val="19"/>
        </w:rPr>
        <w:t>r</w:t>
      </w:r>
      <w:r>
        <w:rPr>
          <w:color w:val="009900"/>
          <w:spacing w:val="-13"/>
          <w:sz w:val="19"/>
        </w:rPr>
        <w:t xml:space="preserve"> </w:t>
      </w:r>
      <w:r>
        <w:rPr>
          <w:color w:val="009900"/>
          <w:sz w:val="19"/>
        </w:rPr>
        <w:t>”</w:t>
      </w:r>
      <w:r>
        <w:rPr>
          <w:color w:val="009900"/>
          <w:spacing w:val="-6"/>
          <w:sz w:val="19"/>
        </w:rPr>
        <w:t xml:space="preserve"> </w:t>
      </w:r>
      <w:r>
        <w:rPr>
          <w:color w:val="990000"/>
          <w:sz w:val="19"/>
        </w:rPr>
        <w:t>:</w:t>
      </w:r>
      <w:r>
        <w:rPr>
          <w:color w:val="990000"/>
          <w:spacing w:val="74"/>
          <w:w w:val="150"/>
          <w:sz w:val="19"/>
        </w:rPr>
        <w:t xml:space="preserve"> </w:t>
      </w:r>
      <w:r>
        <w:rPr>
          <w:color w:val="009900"/>
          <w:sz w:val="19"/>
        </w:rPr>
        <w:t>”</w:t>
      </w:r>
      <w:r>
        <w:rPr>
          <w:color w:val="009900"/>
          <w:spacing w:val="-28"/>
          <w:sz w:val="19"/>
        </w:rPr>
        <w:t xml:space="preserve"> </w:t>
      </w:r>
      <w:r>
        <w:rPr>
          <w:color w:val="009900"/>
          <w:spacing w:val="-2"/>
          <w:sz w:val="19"/>
        </w:rPr>
        <w:t>24B4AF”</w:t>
      </w:r>
    </w:p>
    <w:p w14:paraId="38F34114">
      <w:pPr>
        <w:spacing w:before="30"/>
        <w:ind w:left="853" w:right="0" w:firstLine="0"/>
        <w:jc w:val="left"/>
        <w:rPr>
          <w:rFonts w:ascii="Georgia"/>
          <w:i/>
          <w:sz w:val="22"/>
        </w:rPr>
      </w:pPr>
      <w:r>
        <w:rPr>
          <w:rFonts w:ascii="Georgia"/>
          <w:i/>
          <w:color w:val="1368B0"/>
          <w:spacing w:val="-10"/>
          <w:w w:val="115"/>
          <w:sz w:val="22"/>
        </w:rPr>
        <w:t>}</w:t>
      </w:r>
    </w:p>
    <w:p w14:paraId="5C130A51">
      <w:pPr>
        <w:spacing w:before="32"/>
        <w:ind w:left="409" w:right="0" w:firstLine="0"/>
        <w:jc w:val="left"/>
        <w:rPr>
          <w:sz w:val="19"/>
        </w:rPr>
      </w:pPr>
      <w:r>
        <w:rPr>
          <w:color w:val="1368B0"/>
          <w:spacing w:val="-10"/>
          <w:w w:val="85"/>
          <w:sz w:val="19"/>
        </w:rPr>
        <w:t>]</w:t>
      </w:r>
    </w:p>
    <w:p w14:paraId="12E407CC">
      <w:pPr>
        <w:spacing w:before="30"/>
        <w:ind w:left="146" w:right="0" w:firstLine="0"/>
        <w:jc w:val="left"/>
        <w:rPr>
          <w:rFonts w:ascii="Georgia"/>
          <w:i/>
          <w:sz w:val="22"/>
        </w:rPr>
      </w:pPr>
      <w:r>
        <w:rPr>
          <w:rFonts w:ascii="Georgia"/>
          <w:i/>
          <w:color w:val="1368B0"/>
          <w:spacing w:val="-10"/>
          <w:w w:val="115"/>
          <w:sz w:val="22"/>
        </w:rPr>
        <w:t>}</w:t>
      </w:r>
    </w:p>
    <w:p w14:paraId="6CCFD9D7">
      <w:pPr>
        <w:pStyle w:val="9"/>
        <w:spacing w:before="111"/>
        <w:rPr>
          <w:rFonts w:ascii="Georgia"/>
          <w:i/>
        </w:rPr>
      </w:pPr>
    </w:p>
    <w:p w14:paraId="09E189B7">
      <w:pPr>
        <w:pStyle w:val="9"/>
        <w:jc w:val="center"/>
      </w:pPr>
      <w:r>
        <w:t>Figure</w:t>
      </w:r>
      <w:r>
        <w:rPr>
          <w:spacing w:val="8"/>
        </w:rPr>
        <w:t xml:space="preserve"> </w:t>
      </w:r>
      <w:r>
        <w:t>2.7:</w:t>
      </w:r>
      <w:r>
        <w:rPr>
          <w:spacing w:val="27"/>
        </w:rPr>
        <w:t xml:space="preserve"> </w:t>
      </w:r>
      <w:bookmarkStart w:id="85" w:name="_bookmark68"/>
      <w:bookmarkEnd w:id="85"/>
      <w:r>
        <w:t>Example</w:t>
      </w:r>
      <w:r>
        <w:rPr>
          <w:spacing w:val="9"/>
        </w:rPr>
        <w:t xml:space="preserve"> </w:t>
      </w:r>
      <w:r>
        <w:t>of</w:t>
      </w:r>
      <w:r>
        <w:rPr>
          <w:spacing w:val="9"/>
        </w:rPr>
        <w:t xml:space="preserve"> </w:t>
      </w:r>
      <w:r>
        <w:t>a</w:t>
      </w:r>
      <w:r>
        <w:rPr>
          <w:spacing w:val="9"/>
        </w:rPr>
        <w:t xml:space="preserve"> </w:t>
      </w:r>
      <w:r>
        <w:t>JSON</w:t>
      </w:r>
      <w:r>
        <w:rPr>
          <w:spacing w:val="9"/>
        </w:rPr>
        <w:t xml:space="preserve"> </w:t>
      </w:r>
      <w:r>
        <w:t>file</w:t>
      </w:r>
      <w:r>
        <w:rPr>
          <w:spacing w:val="9"/>
        </w:rPr>
        <w:t xml:space="preserve"> </w:t>
      </w:r>
      <w:r>
        <w:t>with</w:t>
      </w:r>
      <w:r>
        <w:rPr>
          <w:spacing w:val="9"/>
        </w:rPr>
        <w:t xml:space="preserve"> </w:t>
      </w:r>
      <w:r>
        <w:t>the</w:t>
      </w:r>
      <w:r>
        <w:rPr>
          <w:spacing w:val="9"/>
        </w:rPr>
        <w:t xml:space="preserve"> </w:t>
      </w:r>
      <w:r>
        <w:t>car</w:t>
      </w:r>
      <w:r>
        <w:rPr>
          <w:spacing w:val="9"/>
        </w:rPr>
        <w:t xml:space="preserve"> </w:t>
      </w:r>
      <w:r>
        <w:rPr>
          <w:spacing w:val="-2"/>
        </w:rPr>
        <w:t>information</w:t>
      </w:r>
    </w:p>
    <w:p w14:paraId="487E62BA">
      <w:pPr>
        <w:pStyle w:val="9"/>
      </w:pPr>
    </w:p>
    <w:p w14:paraId="78FA1F23">
      <w:pPr>
        <w:pStyle w:val="9"/>
        <w:spacing w:before="32"/>
      </w:pPr>
    </w:p>
    <w:p w14:paraId="23286DA1">
      <w:pPr>
        <w:pStyle w:val="9"/>
        <w:spacing w:before="1" w:line="273" w:lineRule="auto"/>
        <w:ind w:left="141" w:right="139"/>
        <w:jc w:val="both"/>
      </w:pPr>
      <w:r>
        <w:t>handling to ensure secure usage.</w:t>
      </w:r>
      <w:r>
        <w:rPr>
          <w:spacing w:val="40"/>
        </w:rPr>
        <w:t xml:space="preserve"> </w:t>
      </w:r>
      <w:r>
        <w:t>This may cause a slight delay in the main process, however, it is negligible.</w:t>
      </w:r>
      <w:r>
        <w:rPr>
          <w:spacing w:val="40"/>
        </w:rPr>
        <w:t xml:space="preserve"> </w:t>
      </w:r>
      <w:r>
        <w:t>The TCP should be asynchronous too to accommodate users appearing at random intervals,</w:t>
      </w:r>
      <w:r>
        <w:rPr>
          <w:spacing w:val="28"/>
        </w:rPr>
        <w:t xml:space="preserve"> </w:t>
      </w:r>
      <w:r>
        <w:t>or possibly not at all.</w:t>
      </w:r>
      <w:r>
        <w:rPr>
          <w:spacing w:val="40"/>
        </w:rPr>
        <w:t xml:space="preserve"> </w:t>
      </w:r>
      <w:r>
        <w:t>To establish user connections with</w:t>
      </w:r>
      <w:r>
        <w:rPr>
          <w:spacing w:val="40"/>
        </w:rPr>
        <w:t xml:space="preserve"> </w:t>
      </w:r>
      <w:r>
        <w:t>the port, it is necessary for the port to continuously listen and operate independently from the main thread.</w:t>
      </w:r>
    </w:p>
    <w:p w14:paraId="21725B96">
      <w:pPr>
        <w:pStyle w:val="9"/>
        <w:spacing w:before="232"/>
      </w:pPr>
    </w:p>
    <w:p w14:paraId="35326AB1">
      <w:pPr>
        <w:pStyle w:val="15"/>
        <w:numPr>
          <w:ilvl w:val="3"/>
          <w:numId w:val="11"/>
        </w:numPr>
        <w:tabs>
          <w:tab w:val="left" w:pos="1074"/>
        </w:tabs>
        <w:spacing w:before="0" w:after="0" w:line="240" w:lineRule="auto"/>
        <w:ind w:left="1074" w:right="0" w:hanging="933"/>
        <w:jc w:val="left"/>
        <w:rPr>
          <w:rFonts w:ascii="Arial"/>
          <w:i/>
          <w:sz w:val="21"/>
        </w:rPr>
      </w:pPr>
      <w:r>
        <w:rPr>
          <w:rFonts w:ascii="Arial"/>
          <w:i/>
          <w:sz w:val="21"/>
        </w:rPr>
        <w:t>Initialization</w:t>
      </w:r>
      <w:r>
        <w:rPr>
          <w:rFonts w:ascii="Arial"/>
          <w:i/>
          <w:spacing w:val="13"/>
          <w:sz w:val="21"/>
        </w:rPr>
        <w:t xml:space="preserve"> </w:t>
      </w:r>
      <w:r>
        <w:rPr>
          <w:rFonts w:ascii="Arial"/>
          <w:i/>
          <w:sz w:val="21"/>
        </w:rPr>
        <w:t>parameters</w:t>
      </w:r>
      <w:r>
        <w:rPr>
          <w:rFonts w:ascii="Arial"/>
          <w:i/>
          <w:spacing w:val="13"/>
          <w:sz w:val="21"/>
        </w:rPr>
        <w:t xml:space="preserve"> </w:t>
      </w:r>
      <w:r>
        <w:rPr>
          <w:rFonts w:ascii="Arial"/>
          <w:i/>
          <w:sz w:val="21"/>
        </w:rPr>
        <w:t>of</w:t>
      </w:r>
      <w:r>
        <w:rPr>
          <w:rFonts w:ascii="Arial"/>
          <w:i/>
          <w:spacing w:val="13"/>
          <w:sz w:val="21"/>
        </w:rPr>
        <w:t xml:space="preserve"> </w:t>
      </w:r>
      <w:r>
        <w:rPr>
          <w:rFonts w:ascii="Arial"/>
          <w:i/>
          <w:sz w:val="21"/>
        </w:rPr>
        <w:t>the</w:t>
      </w:r>
      <w:r>
        <w:rPr>
          <w:rFonts w:ascii="Arial"/>
          <w:i/>
          <w:spacing w:val="13"/>
          <w:sz w:val="21"/>
        </w:rPr>
        <w:t xml:space="preserve"> </w:t>
      </w:r>
      <w:r>
        <w:rPr>
          <w:rFonts w:ascii="Arial"/>
          <w:i/>
          <w:sz w:val="21"/>
        </w:rPr>
        <w:t>image</w:t>
      </w:r>
      <w:r>
        <w:rPr>
          <w:rFonts w:ascii="Arial"/>
          <w:i/>
          <w:spacing w:val="13"/>
          <w:sz w:val="21"/>
        </w:rPr>
        <w:t xml:space="preserve"> </w:t>
      </w:r>
      <w:r>
        <w:rPr>
          <w:rFonts w:ascii="Arial"/>
          <w:i/>
          <w:spacing w:val="-2"/>
          <w:sz w:val="21"/>
        </w:rPr>
        <w:t>processor</w:t>
      </w:r>
    </w:p>
    <w:p w14:paraId="5AA4EED0">
      <w:pPr>
        <w:pStyle w:val="9"/>
        <w:spacing w:before="13"/>
        <w:rPr>
          <w:rFonts w:ascii="Arial"/>
          <w:i/>
        </w:rPr>
      </w:pPr>
    </w:p>
    <w:p w14:paraId="3D5552E7">
      <w:pPr>
        <w:pStyle w:val="9"/>
        <w:spacing w:line="273" w:lineRule="auto"/>
        <w:ind w:left="141" w:right="139"/>
        <w:jc w:val="both"/>
      </w:pPr>
      <w:r>
        <w:t>The</w:t>
      </w:r>
      <w:r>
        <w:rPr>
          <w:spacing w:val="28"/>
        </w:rPr>
        <w:t xml:space="preserve"> </w:t>
      </w:r>
      <w:r>
        <w:t>image</w:t>
      </w:r>
      <w:r>
        <w:rPr>
          <w:spacing w:val="28"/>
        </w:rPr>
        <w:t xml:space="preserve"> </w:t>
      </w:r>
      <w:r>
        <w:t>processor</w:t>
      </w:r>
      <w:r>
        <w:rPr>
          <w:spacing w:val="28"/>
        </w:rPr>
        <w:t xml:space="preserve"> </w:t>
      </w:r>
      <w:r>
        <w:t>possesses</w:t>
      </w:r>
      <w:r>
        <w:rPr>
          <w:spacing w:val="28"/>
        </w:rPr>
        <w:t xml:space="preserve"> </w:t>
      </w:r>
      <w:r>
        <w:t>numerous</w:t>
      </w:r>
      <w:r>
        <w:rPr>
          <w:spacing w:val="28"/>
        </w:rPr>
        <w:t xml:space="preserve"> </w:t>
      </w:r>
      <w:r>
        <w:t>adjustable</w:t>
      </w:r>
      <w:r>
        <w:rPr>
          <w:spacing w:val="28"/>
        </w:rPr>
        <w:t xml:space="preserve"> </w:t>
      </w:r>
      <w:r>
        <w:t>parameters.</w:t>
      </w:r>
      <w:r>
        <w:rPr>
          <w:spacing w:val="40"/>
        </w:rPr>
        <w:t xml:space="preserve"> </w:t>
      </w:r>
      <w:r>
        <w:t>Although</w:t>
      </w:r>
      <w:r>
        <w:rPr>
          <w:spacing w:val="28"/>
        </w:rPr>
        <w:t xml:space="preserve"> </w:t>
      </w:r>
      <w:r>
        <w:t>it</w:t>
      </w:r>
      <w:r>
        <w:rPr>
          <w:spacing w:val="28"/>
        </w:rPr>
        <w:t xml:space="preserve"> </w:t>
      </w:r>
      <w:r>
        <w:t>is</w:t>
      </w:r>
      <w:r>
        <w:rPr>
          <w:spacing w:val="28"/>
        </w:rPr>
        <w:t xml:space="preserve"> </w:t>
      </w:r>
      <w:r>
        <w:t>feasible to configure the variables directly in code (also known as hardcoding), this approach is not advisable.</w:t>
      </w:r>
      <w:r>
        <w:rPr>
          <w:spacing w:val="28"/>
        </w:rPr>
        <w:t xml:space="preserve"> </w:t>
      </w:r>
      <w:r>
        <w:t>Hardcoding forces recompiling for every test during tool parameter optimization, which is time-intensive and reduces its portability, since a compiled version of the code can be used regardless of the machine’s configuration.</w:t>
      </w:r>
    </w:p>
    <w:p w14:paraId="7591D553">
      <w:pPr>
        <w:pStyle w:val="9"/>
        <w:spacing w:before="108" w:line="273" w:lineRule="auto"/>
        <w:ind w:left="141" w:right="139"/>
        <w:jc w:val="both"/>
      </w:pPr>
      <w:r>
        <w:rPr>
          <w:w w:val="105"/>
        </w:rPr>
        <w:t>To</w:t>
      </w:r>
      <w:r>
        <w:rPr>
          <w:spacing w:val="-7"/>
          <w:w w:val="105"/>
        </w:rPr>
        <w:t xml:space="preserve"> </w:t>
      </w:r>
      <w:r>
        <w:rPr>
          <w:w w:val="105"/>
        </w:rPr>
        <w:t>enable</w:t>
      </w:r>
      <w:r>
        <w:rPr>
          <w:spacing w:val="-7"/>
          <w:w w:val="105"/>
        </w:rPr>
        <w:t xml:space="preserve"> </w:t>
      </w:r>
      <w:r>
        <w:rPr>
          <w:w w:val="105"/>
        </w:rPr>
        <w:t>the</w:t>
      </w:r>
      <w:r>
        <w:rPr>
          <w:spacing w:val="-7"/>
          <w:w w:val="105"/>
        </w:rPr>
        <w:t xml:space="preserve"> </w:t>
      </w:r>
      <w:r>
        <w:rPr>
          <w:w w:val="105"/>
        </w:rPr>
        <w:t>full</w:t>
      </w:r>
      <w:r>
        <w:rPr>
          <w:spacing w:val="-7"/>
          <w:w w:val="105"/>
        </w:rPr>
        <w:t xml:space="preserve"> </w:t>
      </w:r>
      <w:r>
        <w:rPr>
          <w:w w:val="105"/>
        </w:rPr>
        <w:t>parameterisation</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system,</w:t>
      </w:r>
      <w:r>
        <w:rPr>
          <w:spacing w:val="-4"/>
          <w:w w:val="105"/>
        </w:rPr>
        <w:t xml:space="preserve"> </w:t>
      </w:r>
      <w:r>
        <w:rPr>
          <w:w w:val="105"/>
        </w:rPr>
        <w:t>the</w:t>
      </w:r>
      <w:r>
        <w:rPr>
          <w:spacing w:val="-7"/>
          <w:w w:val="105"/>
        </w:rPr>
        <w:t xml:space="preserve"> </w:t>
      </w:r>
      <w:r>
        <w:rPr>
          <w:w w:val="105"/>
        </w:rPr>
        <w:t>application</w:t>
      </w:r>
      <w:r>
        <w:rPr>
          <w:spacing w:val="-7"/>
          <w:w w:val="105"/>
        </w:rPr>
        <w:t xml:space="preserve"> </w:t>
      </w:r>
      <w:r>
        <w:rPr>
          <w:w w:val="105"/>
        </w:rPr>
        <w:t>is</w:t>
      </w:r>
      <w:r>
        <w:rPr>
          <w:spacing w:val="-7"/>
          <w:w w:val="105"/>
        </w:rPr>
        <w:t xml:space="preserve"> </w:t>
      </w:r>
      <w:r>
        <w:rPr>
          <w:w w:val="105"/>
        </w:rPr>
        <w:t>loaded</w:t>
      </w:r>
      <w:r>
        <w:rPr>
          <w:spacing w:val="-7"/>
          <w:w w:val="105"/>
        </w:rPr>
        <w:t xml:space="preserve"> </w:t>
      </w:r>
      <w:r>
        <w:rPr>
          <w:w w:val="105"/>
        </w:rPr>
        <w:t>with</w:t>
      </w:r>
      <w:r>
        <w:rPr>
          <w:spacing w:val="-7"/>
          <w:w w:val="105"/>
        </w:rPr>
        <w:t xml:space="preserve"> </w:t>
      </w:r>
      <w:r>
        <w:rPr>
          <w:w w:val="105"/>
        </w:rPr>
        <w:t>a</w:t>
      </w:r>
      <w:r>
        <w:rPr>
          <w:spacing w:val="-7"/>
          <w:w w:val="105"/>
        </w:rPr>
        <w:t xml:space="preserve"> </w:t>
      </w:r>
      <w:r>
        <w:rPr>
          <w:w w:val="105"/>
        </w:rPr>
        <w:t>YAML (YAML Ain’t Markup Language) file.</w:t>
      </w:r>
      <w:r>
        <w:rPr>
          <w:spacing w:val="40"/>
          <w:w w:val="105"/>
        </w:rPr>
        <w:t xml:space="preserve"> </w:t>
      </w:r>
      <w:r>
        <w:rPr>
          <w:w w:val="105"/>
        </w:rPr>
        <w:t>The YAML format is a human-readable data serial- isation</w:t>
      </w:r>
      <w:r>
        <w:rPr>
          <w:spacing w:val="-4"/>
          <w:w w:val="105"/>
        </w:rPr>
        <w:t xml:space="preserve"> </w:t>
      </w:r>
      <w:r>
        <w:rPr>
          <w:w w:val="105"/>
        </w:rPr>
        <w:t>language</w:t>
      </w:r>
      <w:r>
        <w:rPr>
          <w:spacing w:val="-4"/>
          <w:w w:val="105"/>
        </w:rPr>
        <w:t xml:space="preserve"> </w:t>
      </w:r>
      <w:r>
        <w:rPr>
          <w:w w:val="105"/>
        </w:rPr>
        <w:t>used</w:t>
      </w:r>
      <w:r>
        <w:rPr>
          <w:spacing w:val="-4"/>
          <w:w w:val="105"/>
        </w:rPr>
        <w:t xml:space="preserve"> </w:t>
      </w:r>
      <w:r>
        <w:rPr>
          <w:w w:val="105"/>
        </w:rPr>
        <w:t>for</w:t>
      </w:r>
      <w:r>
        <w:rPr>
          <w:spacing w:val="-4"/>
          <w:w w:val="105"/>
        </w:rPr>
        <w:t xml:space="preserve"> </w:t>
      </w:r>
      <w:r>
        <w:rPr>
          <w:w w:val="105"/>
        </w:rPr>
        <w:t>configuring</w:t>
      </w:r>
      <w:r>
        <w:rPr>
          <w:spacing w:val="-4"/>
          <w:w w:val="105"/>
        </w:rPr>
        <w:t xml:space="preserve"> </w:t>
      </w:r>
      <w:r>
        <w:rPr>
          <w:w w:val="105"/>
        </w:rPr>
        <w:t>files.</w:t>
      </w:r>
      <w:r>
        <w:rPr>
          <w:spacing w:val="40"/>
          <w:w w:val="105"/>
        </w:rPr>
        <w:t xml:space="preserve"> </w:t>
      </w:r>
      <w:r>
        <w:rPr>
          <w:w w:val="105"/>
        </w:rPr>
        <w:t>Its</w:t>
      </w:r>
      <w:r>
        <w:rPr>
          <w:spacing w:val="-4"/>
          <w:w w:val="105"/>
        </w:rPr>
        <w:t xml:space="preserve"> </w:t>
      </w:r>
      <w:r>
        <w:rPr>
          <w:w w:val="105"/>
        </w:rPr>
        <w:t>main</w:t>
      </w:r>
      <w:r>
        <w:rPr>
          <w:spacing w:val="-4"/>
          <w:w w:val="105"/>
        </w:rPr>
        <w:t xml:space="preserve"> </w:t>
      </w:r>
      <w:r>
        <w:rPr>
          <w:w w:val="105"/>
        </w:rPr>
        <w:t>advantage</w:t>
      </w:r>
      <w:r>
        <w:rPr>
          <w:spacing w:val="-4"/>
          <w:w w:val="105"/>
        </w:rPr>
        <w:t xml:space="preserve"> </w:t>
      </w:r>
      <w:r>
        <w:rPr>
          <w:w w:val="105"/>
        </w:rPr>
        <w:t>over</w:t>
      </w:r>
      <w:r>
        <w:rPr>
          <w:spacing w:val="-4"/>
          <w:w w:val="105"/>
        </w:rPr>
        <w:t xml:space="preserve"> </w:t>
      </w:r>
      <w:r>
        <w:rPr>
          <w:w w:val="105"/>
        </w:rPr>
        <w:t>other</w:t>
      </w:r>
      <w:r>
        <w:rPr>
          <w:spacing w:val="-4"/>
          <w:w w:val="105"/>
        </w:rPr>
        <w:t xml:space="preserve"> </w:t>
      </w:r>
      <w:r>
        <w:rPr>
          <w:w w:val="105"/>
        </w:rPr>
        <w:t>formats</w:t>
      </w:r>
      <w:r>
        <w:rPr>
          <w:spacing w:val="-4"/>
          <w:w w:val="105"/>
        </w:rPr>
        <w:t xml:space="preserve"> </w:t>
      </w:r>
      <w:r>
        <w:rPr>
          <w:w w:val="105"/>
        </w:rPr>
        <w:t>is</w:t>
      </w:r>
      <w:r>
        <w:rPr>
          <w:spacing w:val="-4"/>
          <w:w w:val="105"/>
        </w:rPr>
        <w:t xml:space="preserve"> </w:t>
      </w:r>
      <w:r>
        <w:rPr>
          <w:w w:val="105"/>
        </w:rPr>
        <w:t xml:space="preserve">its </w:t>
      </w:r>
      <w:r>
        <w:t xml:space="preserve">simplicity; a YAML file has no overhead and can directly present a set of variables in order, </w:t>
      </w:r>
      <w:r>
        <w:rPr>
          <w:w w:val="105"/>
        </w:rPr>
        <w:t>while</w:t>
      </w:r>
      <w:r>
        <w:rPr>
          <w:spacing w:val="-17"/>
          <w:w w:val="105"/>
        </w:rPr>
        <w:t xml:space="preserve"> </w:t>
      </w:r>
      <w:r>
        <w:rPr>
          <w:w w:val="105"/>
        </w:rPr>
        <w:t>also</w:t>
      </w:r>
      <w:r>
        <w:rPr>
          <w:spacing w:val="-17"/>
          <w:w w:val="105"/>
        </w:rPr>
        <w:t xml:space="preserve"> </w:t>
      </w:r>
      <w:r>
        <w:rPr>
          <w:w w:val="105"/>
        </w:rPr>
        <w:t>having</w:t>
      </w:r>
      <w:r>
        <w:rPr>
          <w:spacing w:val="-17"/>
          <w:w w:val="105"/>
        </w:rPr>
        <w:t xml:space="preserve"> </w:t>
      </w:r>
      <w:r>
        <w:rPr>
          <w:w w:val="105"/>
        </w:rPr>
        <w:t>options</w:t>
      </w:r>
      <w:r>
        <w:rPr>
          <w:spacing w:val="-17"/>
          <w:w w:val="105"/>
        </w:rPr>
        <w:t xml:space="preserve"> </w:t>
      </w:r>
      <w:r>
        <w:rPr>
          <w:w w:val="105"/>
        </w:rPr>
        <w:t>such</w:t>
      </w:r>
      <w:r>
        <w:rPr>
          <w:spacing w:val="-17"/>
          <w:w w:val="105"/>
        </w:rPr>
        <w:t xml:space="preserve"> </w:t>
      </w:r>
      <w:r>
        <w:rPr>
          <w:w w:val="105"/>
        </w:rPr>
        <w:t>as</w:t>
      </w:r>
      <w:r>
        <w:rPr>
          <w:spacing w:val="-17"/>
          <w:w w:val="105"/>
        </w:rPr>
        <w:t xml:space="preserve"> </w:t>
      </w:r>
      <w:r>
        <w:rPr>
          <w:w w:val="105"/>
        </w:rPr>
        <w:t>lists,</w:t>
      </w:r>
      <w:r>
        <w:rPr>
          <w:spacing w:val="-17"/>
          <w:w w:val="105"/>
        </w:rPr>
        <w:t xml:space="preserve"> </w:t>
      </w:r>
      <w:r>
        <w:rPr>
          <w:w w:val="105"/>
        </w:rPr>
        <w:t>arrays</w:t>
      </w:r>
      <w:r>
        <w:rPr>
          <w:spacing w:val="-17"/>
          <w:w w:val="105"/>
        </w:rPr>
        <w:t xml:space="preserve"> </w:t>
      </w:r>
      <w:r>
        <w:rPr>
          <w:w w:val="105"/>
        </w:rPr>
        <w:t>or</w:t>
      </w:r>
      <w:r>
        <w:rPr>
          <w:spacing w:val="-17"/>
          <w:w w:val="105"/>
        </w:rPr>
        <w:t xml:space="preserve"> </w:t>
      </w:r>
      <w:r>
        <w:rPr>
          <w:w w:val="105"/>
        </w:rPr>
        <w:t>other</w:t>
      </w:r>
      <w:r>
        <w:rPr>
          <w:spacing w:val="-17"/>
          <w:w w:val="105"/>
        </w:rPr>
        <w:t xml:space="preserve"> </w:t>
      </w:r>
      <w:r>
        <w:rPr>
          <w:w w:val="105"/>
        </w:rPr>
        <w:t>YAMLs.</w:t>
      </w:r>
      <w:r>
        <w:rPr>
          <w:spacing w:val="-4"/>
          <w:w w:val="105"/>
        </w:rPr>
        <w:t xml:space="preserve"> </w:t>
      </w:r>
      <w:r>
        <w:rPr>
          <w:w w:val="105"/>
        </w:rPr>
        <w:t>It</w:t>
      </w:r>
      <w:r>
        <w:rPr>
          <w:spacing w:val="-17"/>
          <w:w w:val="105"/>
        </w:rPr>
        <w:t xml:space="preserve"> </w:t>
      </w:r>
      <w:r>
        <w:rPr>
          <w:w w:val="105"/>
        </w:rPr>
        <w:t>is</w:t>
      </w:r>
      <w:r>
        <w:rPr>
          <w:spacing w:val="-17"/>
          <w:w w:val="105"/>
        </w:rPr>
        <w:t xml:space="preserve"> </w:t>
      </w:r>
      <w:r>
        <w:rPr>
          <w:w w:val="105"/>
        </w:rPr>
        <w:t>possible</w:t>
      </w:r>
      <w:r>
        <w:rPr>
          <w:spacing w:val="-17"/>
          <w:w w:val="105"/>
        </w:rPr>
        <w:t xml:space="preserve"> </w:t>
      </w:r>
      <w:r>
        <w:rPr>
          <w:w w:val="105"/>
        </w:rPr>
        <w:t>to</w:t>
      </w:r>
      <w:r>
        <w:rPr>
          <w:spacing w:val="-17"/>
          <w:w w:val="105"/>
        </w:rPr>
        <w:t xml:space="preserve"> </w:t>
      </w:r>
      <w:r>
        <w:rPr>
          <w:w w:val="105"/>
        </w:rPr>
        <w:t>effortlessly code</w:t>
      </w:r>
      <w:r>
        <w:rPr>
          <w:spacing w:val="-11"/>
          <w:w w:val="105"/>
        </w:rPr>
        <w:t xml:space="preserve"> </w:t>
      </w:r>
      <w:r>
        <w:rPr>
          <w:w w:val="105"/>
        </w:rPr>
        <w:t>strings,</w:t>
      </w:r>
      <w:r>
        <w:rPr>
          <w:spacing w:val="-10"/>
          <w:w w:val="105"/>
        </w:rPr>
        <w:t xml:space="preserve"> </w:t>
      </w:r>
      <w:r>
        <w:rPr>
          <w:w w:val="105"/>
        </w:rPr>
        <w:t>scalars,</w:t>
      </w:r>
      <w:r>
        <w:rPr>
          <w:spacing w:val="-10"/>
          <w:w w:val="105"/>
        </w:rPr>
        <w:t xml:space="preserve"> </w:t>
      </w:r>
      <w:r>
        <w:rPr>
          <w:w w:val="105"/>
        </w:rPr>
        <w:t>and</w:t>
      </w:r>
      <w:r>
        <w:rPr>
          <w:spacing w:val="-11"/>
          <w:w w:val="105"/>
        </w:rPr>
        <w:t xml:space="preserve"> </w:t>
      </w:r>
      <w:r>
        <w:rPr>
          <w:w w:val="105"/>
        </w:rPr>
        <w:t>lists</w:t>
      </w:r>
      <w:r>
        <w:rPr>
          <w:spacing w:val="-11"/>
          <w:w w:val="105"/>
        </w:rPr>
        <w:t xml:space="preserve"> </w:t>
      </w:r>
      <w:r>
        <w:rPr>
          <w:w w:val="105"/>
        </w:rPr>
        <w:t>by</w:t>
      </w:r>
      <w:r>
        <w:rPr>
          <w:spacing w:val="-11"/>
          <w:w w:val="105"/>
        </w:rPr>
        <w:t xml:space="preserve"> </w:t>
      </w:r>
      <w:r>
        <w:rPr>
          <w:w w:val="105"/>
        </w:rPr>
        <w:t>making</w:t>
      </w:r>
      <w:r>
        <w:rPr>
          <w:spacing w:val="-11"/>
          <w:w w:val="105"/>
        </w:rPr>
        <w:t xml:space="preserve"> </w:t>
      </w:r>
      <w:r>
        <w:rPr>
          <w:w w:val="105"/>
        </w:rPr>
        <w:t>use</w:t>
      </w:r>
      <w:r>
        <w:rPr>
          <w:spacing w:val="-11"/>
          <w:w w:val="105"/>
        </w:rPr>
        <w:t xml:space="preserve"> </w:t>
      </w:r>
      <w:r>
        <w:rPr>
          <w:w w:val="105"/>
        </w:rPr>
        <w:t>of</w:t>
      </w:r>
      <w:r>
        <w:rPr>
          <w:spacing w:val="-11"/>
          <w:w w:val="105"/>
        </w:rPr>
        <w:t xml:space="preserve"> </w:t>
      </w:r>
      <w:r>
        <w:rPr>
          <w:w w:val="105"/>
        </w:rPr>
        <w:t>key-value</w:t>
      </w:r>
      <w:r>
        <w:rPr>
          <w:spacing w:val="-11"/>
          <w:w w:val="105"/>
        </w:rPr>
        <w:t xml:space="preserve"> </w:t>
      </w:r>
      <w:r>
        <w:rPr>
          <w:w w:val="105"/>
        </w:rPr>
        <w:t>pairs</w:t>
      </w:r>
      <w:r>
        <w:rPr>
          <w:spacing w:val="-11"/>
          <w:w w:val="105"/>
        </w:rPr>
        <w:t xml:space="preserve"> </w:t>
      </w:r>
      <w:r>
        <w:rPr>
          <w:w w:val="105"/>
        </w:rPr>
        <w:t>in</w:t>
      </w:r>
      <w:r>
        <w:rPr>
          <w:spacing w:val="-11"/>
          <w:w w:val="105"/>
        </w:rPr>
        <w:t xml:space="preserve"> </w:t>
      </w:r>
      <w:r>
        <w:rPr>
          <w:w w:val="105"/>
        </w:rPr>
        <w:t>a</w:t>
      </w:r>
      <w:r>
        <w:rPr>
          <w:spacing w:val="-11"/>
          <w:w w:val="105"/>
        </w:rPr>
        <w:t xml:space="preserve"> </w:t>
      </w:r>
      <w:r>
        <w:rPr>
          <w:w w:val="105"/>
        </w:rPr>
        <w:t>comparable</w:t>
      </w:r>
      <w:r>
        <w:rPr>
          <w:spacing w:val="-11"/>
          <w:w w:val="105"/>
        </w:rPr>
        <w:t xml:space="preserve"> </w:t>
      </w:r>
      <w:r>
        <w:rPr>
          <w:w w:val="105"/>
        </w:rPr>
        <w:t>manner to</w:t>
      </w:r>
      <w:r>
        <w:rPr>
          <w:spacing w:val="-9"/>
          <w:w w:val="105"/>
        </w:rPr>
        <w:t xml:space="preserve"> </w:t>
      </w:r>
      <w:r>
        <w:rPr>
          <w:w w:val="105"/>
        </w:rPr>
        <w:t>JSON.</w:t>
      </w:r>
      <w:r>
        <w:rPr>
          <w:spacing w:val="-9"/>
          <w:w w:val="105"/>
        </w:rPr>
        <w:t xml:space="preserve"> </w:t>
      </w:r>
      <w:r>
        <w:rPr>
          <w:w w:val="105"/>
        </w:rPr>
        <w:t>This</w:t>
      </w:r>
      <w:r>
        <w:rPr>
          <w:spacing w:val="-9"/>
          <w:w w:val="105"/>
        </w:rPr>
        <w:t xml:space="preserve"> </w:t>
      </w:r>
      <w:r>
        <w:rPr>
          <w:w w:val="105"/>
        </w:rPr>
        <w:t>entails</w:t>
      </w:r>
      <w:r>
        <w:rPr>
          <w:spacing w:val="-9"/>
          <w:w w:val="105"/>
        </w:rPr>
        <w:t xml:space="preserve"> </w:t>
      </w:r>
      <w:r>
        <w:rPr>
          <w:w w:val="105"/>
        </w:rPr>
        <w:t>assigning</w:t>
      </w:r>
      <w:r>
        <w:rPr>
          <w:spacing w:val="-9"/>
          <w:w w:val="105"/>
        </w:rPr>
        <w:t xml:space="preserve"> </w:t>
      </w:r>
      <w:r>
        <w:rPr>
          <w:w w:val="105"/>
        </w:rPr>
        <w:t>a</w:t>
      </w:r>
      <w:r>
        <w:rPr>
          <w:spacing w:val="-9"/>
          <w:w w:val="105"/>
        </w:rPr>
        <w:t xml:space="preserve"> </w:t>
      </w:r>
      <w:r>
        <w:rPr>
          <w:w w:val="105"/>
        </w:rPr>
        <w:t>variable</w:t>
      </w:r>
      <w:r>
        <w:rPr>
          <w:spacing w:val="-9"/>
          <w:w w:val="105"/>
        </w:rPr>
        <w:t xml:space="preserve"> </w:t>
      </w:r>
      <w:r>
        <w:rPr>
          <w:w w:val="105"/>
        </w:rPr>
        <w:t>to</w:t>
      </w:r>
      <w:r>
        <w:rPr>
          <w:spacing w:val="-9"/>
          <w:w w:val="105"/>
        </w:rPr>
        <w:t xml:space="preserve"> </w:t>
      </w:r>
      <w:r>
        <w:rPr>
          <w:w w:val="105"/>
        </w:rPr>
        <w:t>a</w:t>
      </w:r>
      <w:r>
        <w:rPr>
          <w:spacing w:val="-9"/>
          <w:w w:val="105"/>
        </w:rPr>
        <w:t xml:space="preserve"> </w:t>
      </w:r>
      <w:r>
        <w:rPr>
          <w:w w:val="105"/>
        </w:rPr>
        <w:t>keyword.</w:t>
      </w:r>
      <w:r>
        <w:rPr>
          <w:spacing w:val="26"/>
          <w:w w:val="105"/>
        </w:rPr>
        <w:t xml:space="preserve"> </w:t>
      </w:r>
      <w:r>
        <w:rPr>
          <w:w w:val="105"/>
        </w:rPr>
        <w:t>Although</w:t>
      </w:r>
      <w:r>
        <w:rPr>
          <w:spacing w:val="-9"/>
          <w:w w:val="105"/>
        </w:rPr>
        <w:t xml:space="preserve"> </w:t>
      </w:r>
      <w:r>
        <w:rPr>
          <w:w w:val="105"/>
        </w:rPr>
        <w:t>the</w:t>
      </w:r>
      <w:r>
        <w:rPr>
          <w:spacing w:val="-9"/>
          <w:w w:val="105"/>
        </w:rPr>
        <w:t xml:space="preserve"> </w:t>
      </w:r>
      <w:r>
        <w:rPr>
          <w:w w:val="105"/>
        </w:rPr>
        <w:t>formatting</w:t>
      </w:r>
      <w:r>
        <w:rPr>
          <w:spacing w:val="-9"/>
          <w:w w:val="105"/>
        </w:rPr>
        <w:t xml:space="preserve"> </w:t>
      </w:r>
      <w:r>
        <w:rPr>
          <w:w w:val="105"/>
        </w:rPr>
        <w:t xml:space="preserve">differs, the objective remains identical. Figure </w:t>
      </w:r>
      <w:r>
        <w:fldChar w:fldCharType="begin"/>
      </w:r>
      <w:r>
        <w:instrText xml:space="preserve"> HYPERLINK \l "_bookmark70" </w:instrText>
      </w:r>
      <w:r>
        <w:fldChar w:fldCharType="separate"/>
      </w:r>
      <w:r>
        <w:rPr>
          <w:color w:val="0000FF"/>
          <w:w w:val="105"/>
        </w:rPr>
        <w:t>2.8</w:t>
      </w:r>
      <w:r>
        <w:rPr>
          <w:color w:val="0000FF"/>
          <w:w w:val="105"/>
        </w:rPr>
        <w:fldChar w:fldCharType="end"/>
      </w:r>
      <w:r>
        <w:rPr>
          <w:color w:val="0000FF"/>
          <w:w w:val="105"/>
        </w:rPr>
        <w:t xml:space="preserve"> </w:t>
      </w:r>
      <w:r>
        <w:rPr>
          <w:w w:val="105"/>
        </w:rPr>
        <w:t>displays a simple YAML file.</w:t>
      </w:r>
    </w:p>
    <w:p w14:paraId="1D0B9D38">
      <w:pPr>
        <w:pStyle w:val="9"/>
        <w:spacing w:after="0" w:line="273" w:lineRule="auto"/>
        <w:jc w:val="both"/>
        <w:sectPr>
          <w:pgSz w:w="11910" w:h="16840"/>
          <w:pgMar w:top="600" w:right="1559" w:bottom="280" w:left="1559" w:header="720" w:footer="720" w:gutter="0"/>
          <w:cols w:space="720" w:num="1"/>
        </w:sectPr>
      </w:pPr>
    </w:p>
    <w:p w14:paraId="5A282C68">
      <w:pPr>
        <w:tabs>
          <w:tab w:val="right" w:pos="8645"/>
        </w:tabs>
        <w:spacing w:before="79"/>
        <w:ind w:left="141" w:right="0" w:firstLine="0"/>
        <w:jc w:val="left"/>
        <w:rPr>
          <w:sz w:val="18"/>
        </w:rPr>
      </w:pPr>
      <w:r>
        <w:rPr>
          <w:sz w:val="18"/>
        </w:rPr>
        <mc:AlternateContent>
          <mc:Choice Requires="wps">
            <w:drawing>
              <wp:anchor distT="0" distB="0" distL="0" distR="0" simplePos="0" relativeHeight="251810816"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77" name="Graphic 77"/>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77" o:spid="_x0000_s1026" o:spt="100" style="position:absolute;left:0pt;margin-left:85pt;margin-top:17.5pt;height:0.1pt;width:425.2pt;mso-position-horizontal-relative:page;mso-wrap-distance-bottom:0pt;mso-wrap-distance-top:0pt;z-index:-251505664;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lcG+y1gAAAAoBAAAPAAAAAAAA&#10;AAEAIAAAACIAAABkcnMvZG93bnJldi54bWxQSwECFAAUAAAACACHTuJAaU/S2hQCAAB8BAAADgAA&#10;AAAAAAABACAAAAAlAQAAZHJzL2Uyb0RvYy54bWxQSwUGAAAAAAYABgBZAQAAqwUAAAAA&#10;" path="m0,0l5400001,0e">
                <v:fill on="f" focussize="0,0"/>
                <v:stroke weight="0.497952755905512pt" color="#000000" joinstyle="round"/>
                <v:imagedata o:title=""/>
                <o:lock v:ext="edit" aspectratio="f"/>
                <v:textbox inset="0mm,0mm,0mm,0mm"/>
                <w10:wrap type="topAndBottom"/>
              </v:shape>
            </w:pict>
          </mc:Fallback>
        </mc:AlternateContent>
      </w:r>
      <w:bookmarkStart w:id="86" w:name="_bookmark69"/>
      <w:bookmarkEnd w:id="86"/>
      <w:r>
        <w:rPr>
          <w:sz w:val="18"/>
        </w:rPr>
        <w:t>Design</w:t>
      </w:r>
      <w:r>
        <w:rPr>
          <w:spacing w:val="2"/>
          <w:sz w:val="18"/>
        </w:rPr>
        <w:t xml:space="preserve"> </w:t>
      </w:r>
      <w:r>
        <w:rPr>
          <w:sz w:val="18"/>
        </w:rPr>
        <w:t>and</w:t>
      </w:r>
      <w:r>
        <w:rPr>
          <w:spacing w:val="3"/>
          <w:sz w:val="18"/>
        </w:rPr>
        <w:t xml:space="preserve"> </w:t>
      </w:r>
      <w:r>
        <w:rPr>
          <w:spacing w:val="-2"/>
          <w:sz w:val="18"/>
        </w:rPr>
        <w:t>Implementation</w:t>
      </w:r>
      <w:r>
        <w:rPr>
          <w:rFonts w:ascii="Times New Roman"/>
          <w:sz w:val="18"/>
        </w:rPr>
        <w:tab/>
      </w:r>
      <w:r>
        <w:rPr>
          <w:spacing w:val="-5"/>
          <w:sz w:val="18"/>
        </w:rPr>
        <w:t>37</w:t>
      </w:r>
    </w:p>
    <w:p w14:paraId="57E5D582">
      <w:pPr>
        <w:pStyle w:val="9"/>
        <w:rPr>
          <w:sz w:val="19"/>
        </w:rPr>
      </w:pPr>
    </w:p>
    <w:p w14:paraId="709FBA37">
      <w:pPr>
        <w:pStyle w:val="9"/>
        <w:spacing w:before="104"/>
        <w:rPr>
          <w:sz w:val="19"/>
        </w:rPr>
      </w:pPr>
    </w:p>
    <w:p w14:paraId="762628BF">
      <w:pPr>
        <w:spacing w:before="0" w:line="283" w:lineRule="auto"/>
        <w:ind w:left="403" w:right="5831" w:firstLine="0"/>
        <w:jc w:val="left"/>
        <w:rPr>
          <w:sz w:val="19"/>
        </w:rPr>
      </w:pPr>
      <w:r>
        <w:rPr>
          <w:color w:val="009900"/>
          <w:sz w:val="19"/>
        </w:rPr>
        <w:t>”</w:t>
      </w:r>
      <w:r>
        <w:rPr>
          <w:color w:val="009900"/>
          <w:spacing w:val="-15"/>
          <w:sz w:val="19"/>
        </w:rPr>
        <w:t xml:space="preserve"> </w:t>
      </w:r>
      <w:r>
        <w:rPr>
          <w:color w:val="009900"/>
          <w:spacing w:val="18"/>
          <w:sz w:val="19"/>
        </w:rPr>
        <w:t>output</w:t>
      </w:r>
      <w:r>
        <w:rPr>
          <w:color w:val="009900"/>
          <w:spacing w:val="-15"/>
          <w:sz w:val="19"/>
        </w:rPr>
        <w:t xml:space="preserve"> </w:t>
      </w:r>
      <w:r>
        <w:rPr>
          <w:color w:val="009900"/>
          <w:sz w:val="19"/>
        </w:rPr>
        <w:t>”</w:t>
      </w:r>
      <w:r>
        <w:rPr>
          <w:color w:val="009900"/>
          <w:spacing w:val="-15"/>
          <w:sz w:val="19"/>
        </w:rPr>
        <w:t xml:space="preserve"> </w:t>
      </w:r>
      <w:r>
        <w:rPr>
          <w:color w:val="990000"/>
          <w:sz w:val="19"/>
        </w:rPr>
        <w:t>:</w:t>
      </w:r>
      <w:r>
        <w:rPr>
          <w:color w:val="990000"/>
          <w:spacing w:val="-15"/>
          <w:sz w:val="19"/>
        </w:rPr>
        <w:t xml:space="preserve"> </w:t>
      </w:r>
      <w:r>
        <w:rPr>
          <w:color w:val="009900"/>
          <w:sz w:val="19"/>
        </w:rPr>
        <w:t>”</w:t>
      </w:r>
      <w:r>
        <w:rPr>
          <w:color w:val="009900"/>
          <w:spacing w:val="-15"/>
          <w:sz w:val="19"/>
        </w:rPr>
        <w:t xml:space="preserve"> </w:t>
      </w:r>
      <w:r>
        <w:rPr>
          <w:color w:val="009900"/>
          <w:sz w:val="19"/>
        </w:rPr>
        <w:t>h</w:t>
      </w:r>
      <w:r>
        <w:rPr>
          <w:color w:val="009900"/>
          <w:spacing w:val="-31"/>
          <w:sz w:val="19"/>
        </w:rPr>
        <w:t xml:space="preserve"> </w:t>
      </w:r>
      <w:r>
        <w:rPr>
          <w:color w:val="009900"/>
          <w:sz w:val="19"/>
        </w:rPr>
        <w:t>t</w:t>
      </w:r>
      <w:r>
        <w:rPr>
          <w:color w:val="009900"/>
          <w:spacing w:val="-31"/>
          <w:sz w:val="19"/>
        </w:rPr>
        <w:t xml:space="preserve"> </w:t>
      </w:r>
      <w:r>
        <w:rPr>
          <w:color w:val="009900"/>
          <w:sz w:val="19"/>
        </w:rPr>
        <w:t>t</w:t>
      </w:r>
      <w:r>
        <w:rPr>
          <w:color w:val="009900"/>
          <w:spacing w:val="-31"/>
          <w:sz w:val="19"/>
        </w:rPr>
        <w:t xml:space="preserve"> </w:t>
      </w:r>
      <w:r>
        <w:rPr>
          <w:color w:val="009900"/>
          <w:sz w:val="19"/>
        </w:rPr>
        <w:t>p</w:t>
      </w:r>
      <w:r>
        <w:rPr>
          <w:color w:val="009900"/>
          <w:spacing w:val="-6"/>
          <w:sz w:val="19"/>
        </w:rPr>
        <w:t xml:space="preserve"> </w:t>
      </w:r>
      <w:r>
        <w:rPr>
          <w:color w:val="009900"/>
          <w:sz w:val="19"/>
        </w:rPr>
        <w:t>:</w:t>
      </w:r>
      <w:r>
        <w:rPr>
          <w:color w:val="009900"/>
          <w:spacing w:val="-14"/>
          <w:sz w:val="19"/>
        </w:rPr>
        <w:t xml:space="preserve"> </w:t>
      </w:r>
      <w:r>
        <w:rPr>
          <w:color w:val="009900"/>
          <w:sz w:val="19"/>
        </w:rPr>
        <w:t>/</w:t>
      </w:r>
      <w:r>
        <w:rPr>
          <w:color w:val="009900"/>
          <w:spacing w:val="-15"/>
          <w:sz w:val="19"/>
        </w:rPr>
        <w:t xml:space="preserve"> </w:t>
      </w:r>
      <w:r>
        <w:rPr>
          <w:color w:val="009900"/>
          <w:sz w:val="19"/>
        </w:rPr>
        <w:t>/</w:t>
      </w:r>
      <w:r>
        <w:rPr>
          <w:color w:val="009900"/>
          <w:spacing w:val="-15"/>
          <w:sz w:val="19"/>
        </w:rPr>
        <w:t xml:space="preserve"> </w:t>
      </w:r>
      <w:r>
        <w:rPr>
          <w:color w:val="009900"/>
          <w:sz w:val="19"/>
        </w:rPr>
        <w:t>.</w:t>
      </w:r>
      <w:r>
        <w:rPr>
          <w:color w:val="009900"/>
          <w:spacing w:val="-15"/>
          <w:sz w:val="19"/>
        </w:rPr>
        <w:t xml:space="preserve"> </w:t>
      </w:r>
      <w:r>
        <w:rPr>
          <w:color w:val="009900"/>
          <w:sz w:val="19"/>
        </w:rPr>
        <w:t>.</w:t>
      </w:r>
      <w:r>
        <w:rPr>
          <w:color w:val="009900"/>
          <w:spacing w:val="-15"/>
          <w:sz w:val="19"/>
        </w:rPr>
        <w:t xml:space="preserve"> </w:t>
      </w:r>
      <w:r>
        <w:rPr>
          <w:color w:val="009900"/>
          <w:sz w:val="19"/>
        </w:rPr>
        <w:t>.</w:t>
      </w:r>
      <w:r>
        <w:rPr>
          <w:color w:val="009900"/>
          <w:spacing w:val="3"/>
          <w:sz w:val="19"/>
        </w:rPr>
        <w:t xml:space="preserve"> </w:t>
      </w:r>
      <w:r>
        <w:rPr>
          <w:color w:val="009900"/>
          <w:sz w:val="19"/>
        </w:rPr>
        <w:t>”</w:t>
      </w:r>
      <w:r>
        <w:rPr>
          <w:color w:val="009900"/>
          <w:spacing w:val="-12"/>
          <w:sz w:val="19"/>
        </w:rPr>
        <w:t xml:space="preserve"> </w:t>
      </w:r>
      <w:r>
        <w:rPr>
          <w:color w:val="990000"/>
          <w:sz w:val="19"/>
        </w:rPr>
        <w:t xml:space="preserve">, </w:t>
      </w:r>
      <w:r>
        <w:rPr>
          <w:color w:val="009900"/>
          <w:sz w:val="19"/>
        </w:rPr>
        <w:t>”</w:t>
      </w:r>
      <w:r>
        <w:rPr>
          <w:color w:val="009900"/>
          <w:spacing w:val="-10"/>
          <w:sz w:val="19"/>
        </w:rPr>
        <w:t xml:space="preserve"> </w:t>
      </w:r>
      <w:r>
        <w:rPr>
          <w:color w:val="009900"/>
          <w:spacing w:val="11"/>
          <w:sz w:val="19"/>
        </w:rPr>
        <w:t>framesPerSecond</w:t>
      </w:r>
      <w:r>
        <w:rPr>
          <w:color w:val="009900"/>
          <w:spacing w:val="-10"/>
          <w:sz w:val="19"/>
        </w:rPr>
        <w:t xml:space="preserve"> </w:t>
      </w:r>
      <w:r>
        <w:rPr>
          <w:color w:val="009900"/>
          <w:sz w:val="19"/>
        </w:rPr>
        <w:t>”</w:t>
      </w:r>
      <w:r>
        <w:rPr>
          <w:color w:val="009900"/>
          <w:spacing w:val="16"/>
          <w:sz w:val="19"/>
        </w:rPr>
        <w:t xml:space="preserve"> </w:t>
      </w:r>
      <w:r>
        <w:rPr>
          <w:color w:val="990000"/>
          <w:sz w:val="19"/>
        </w:rPr>
        <w:t>:</w:t>
      </w:r>
      <w:r>
        <w:rPr>
          <w:color w:val="990000"/>
          <w:spacing w:val="39"/>
          <w:sz w:val="19"/>
        </w:rPr>
        <w:t xml:space="preserve">  </w:t>
      </w:r>
      <w:r>
        <w:rPr>
          <w:color w:val="000099"/>
          <w:sz w:val="19"/>
        </w:rPr>
        <w:t>15</w:t>
      </w:r>
      <w:r>
        <w:rPr>
          <w:color w:val="000099"/>
          <w:spacing w:val="-12"/>
          <w:sz w:val="19"/>
        </w:rPr>
        <w:t xml:space="preserve"> </w:t>
      </w:r>
      <w:r>
        <w:rPr>
          <w:color w:val="990000"/>
          <w:spacing w:val="-10"/>
          <w:sz w:val="19"/>
        </w:rPr>
        <w:t>,</w:t>
      </w:r>
    </w:p>
    <w:p w14:paraId="6BF9925E">
      <w:pPr>
        <w:spacing w:before="1" w:line="271" w:lineRule="auto"/>
        <w:ind w:left="403" w:right="2650" w:firstLine="0"/>
        <w:jc w:val="left"/>
        <w:rPr>
          <w:rFonts w:ascii="Georgia" w:hAnsi="Georgia"/>
          <w:i/>
          <w:sz w:val="22"/>
        </w:rPr>
      </w:pPr>
      <w:r>
        <w:rPr>
          <w:color w:val="009900"/>
          <w:sz w:val="19"/>
        </w:rPr>
        <w:t>”</w:t>
      </w:r>
      <w:r>
        <w:rPr>
          <w:color w:val="009900"/>
          <w:spacing w:val="-15"/>
          <w:sz w:val="19"/>
        </w:rPr>
        <w:t xml:space="preserve"> </w:t>
      </w:r>
      <w:r>
        <w:rPr>
          <w:color w:val="009900"/>
          <w:sz w:val="19"/>
        </w:rPr>
        <w:t>I</w:t>
      </w:r>
      <w:r>
        <w:rPr>
          <w:color w:val="009900"/>
          <w:spacing w:val="-22"/>
          <w:sz w:val="19"/>
        </w:rPr>
        <w:t xml:space="preserve"> </w:t>
      </w:r>
      <w:r>
        <w:rPr>
          <w:color w:val="009900"/>
          <w:sz w:val="19"/>
        </w:rPr>
        <w:t>n</w:t>
      </w:r>
      <w:r>
        <w:rPr>
          <w:color w:val="009900"/>
          <w:spacing w:val="-22"/>
          <w:sz w:val="19"/>
        </w:rPr>
        <w:t xml:space="preserve"> </w:t>
      </w:r>
      <w:r>
        <w:rPr>
          <w:color w:val="009900"/>
          <w:sz w:val="19"/>
        </w:rPr>
        <w:t>i</w:t>
      </w:r>
      <w:r>
        <w:rPr>
          <w:color w:val="009900"/>
          <w:spacing w:val="-22"/>
          <w:sz w:val="19"/>
        </w:rPr>
        <w:t xml:space="preserve"> </w:t>
      </w:r>
      <w:r>
        <w:rPr>
          <w:color w:val="009900"/>
          <w:sz w:val="19"/>
        </w:rPr>
        <w:t>t</w:t>
      </w:r>
      <w:r>
        <w:rPr>
          <w:color w:val="009900"/>
          <w:spacing w:val="-22"/>
          <w:sz w:val="19"/>
        </w:rPr>
        <w:t xml:space="preserve"> </w:t>
      </w:r>
      <w:r>
        <w:rPr>
          <w:color w:val="009900"/>
          <w:sz w:val="19"/>
        </w:rPr>
        <w:t>i</w:t>
      </w:r>
      <w:r>
        <w:rPr>
          <w:color w:val="009900"/>
          <w:spacing w:val="-22"/>
          <w:sz w:val="19"/>
        </w:rPr>
        <w:t xml:space="preserve"> </w:t>
      </w:r>
      <w:r>
        <w:rPr>
          <w:color w:val="009900"/>
          <w:sz w:val="19"/>
        </w:rPr>
        <w:t>a</w:t>
      </w:r>
      <w:r>
        <w:rPr>
          <w:color w:val="009900"/>
          <w:spacing w:val="-22"/>
          <w:sz w:val="19"/>
        </w:rPr>
        <w:t xml:space="preserve"> </w:t>
      </w:r>
      <w:r>
        <w:rPr>
          <w:color w:val="009900"/>
          <w:sz w:val="19"/>
        </w:rPr>
        <w:t>l</w:t>
      </w:r>
      <w:r>
        <w:rPr>
          <w:color w:val="009900"/>
          <w:spacing w:val="-22"/>
          <w:sz w:val="19"/>
        </w:rPr>
        <w:t xml:space="preserve"> </w:t>
      </w:r>
      <w:r>
        <w:rPr>
          <w:color w:val="009900"/>
          <w:sz w:val="19"/>
        </w:rPr>
        <w:t>i</w:t>
      </w:r>
      <w:r>
        <w:rPr>
          <w:color w:val="009900"/>
          <w:spacing w:val="-22"/>
          <w:sz w:val="19"/>
        </w:rPr>
        <w:t xml:space="preserve"> </w:t>
      </w:r>
      <w:r>
        <w:rPr>
          <w:color w:val="009900"/>
          <w:sz w:val="19"/>
        </w:rPr>
        <w:t>z</w:t>
      </w:r>
      <w:r>
        <w:rPr>
          <w:color w:val="009900"/>
          <w:spacing w:val="-22"/>
          <w:sz w:val="19"/>
        </w:rPr>
        <w:t xml:space="preserve"> </w:t>
      </w:r>
      <w:r>
        <w:rPr>
          <w:color w:val="009900"/>
          <w:sz w:val="19"/>
        </w:rPr>
        <w:t>a</w:t>
      </w:r>
      <w:r>
        <w:rPr>
          <w:color w:val="009900"/>
          <w:spacing w:val="-22"/>
          <w:sz w:val="19"/>
        </w:rPr>
        <w:t xml:space="preserve"> </w:t>
      </w:r>
      <w:r>
        <w:rPr>
          <w:color w:val="009900"/>
          <w:sz w:val="19"/>
        </w:rPr>
        <w:t>t</w:t>
      </w:r>
      <w:r>
        <w:rPr>
          <w:color w:val="009900"/>
          <w:spacing w:val="-22"/>
          <w:sz w:val="19"/>
        </w:rPr>
        <w:t xml:space="preserve"> </w:t>
      </w:r>
      <w:r>
        <w:rPr>
          <w:color w:val="009900"/>
          <w:sz w:val="19"/>
        </w:rPr>
        <w:t>i</w:t>
      </w:r>
      <w:r>
        <w:rPr>
          <w:color w:val="009900"/>
          <w:spacing w:val="-22"/>
          <w:sz w:val="19"/>
        </w:rPr>
        <w:t xml:space="preserve"> </w:t>
      </w:r>
      <w:r>
        <w:rPr>
          <w:color w:val="009900"/>
          <w:sz w:val="19"/>
        </w:rPr>
        <w:t>o</w:t>
      </w:r>
      <w:r>
        <w:rPr>
          <w:color w:val="009900"/>
          <w:spacing w:val="-22"/>
          <w:sz w:val="19"/>
        </w:rPr>
        <w:t xml:space="preserve"> </w:t>
      </w:r>
      <w:r>
        <w:rPr>
          <w:color w:val="009900"/>
          <w:sz w:val="19"/>
        </w:rPr>
        <w:t>n</w:t>
      </w:r>
      <w:r>
        <w:rPr>
          <w:color w:val="009900"/>
          <w:spacing w:val="-22"/>
          <w:sz w:val="19"/>
        </w:rPr>
        <w:t xml:space="preserve"> </w:t>
      </w:r>
      <w:r>
        <w:rPr>
          <w:color w:val="009900"/>
          <w:sz w:val="19"/>
        </w:rPr>
        <w:t>M</w:t>
      </w:r>
      <w:r>
        <w:rPr>
          <w:color w:val="009900"/>
          <w:spacing w:val="-22"/>
          <w:sz w:val="19"/>
        </w:rPr>
        <w:t xml:space="preserve"> </w:t>
      </w:r>
      <w:r>
        <w:rPr>
          <w:color w:val="009900"/>
          <w:sz w:val="19"/>
        </w:rPr>
        <w:t>a</w:t>
      </w:r>
      <w:r>
        <w:rPr>
          <w:color w:val="009900"/>
          <w:spacing w:val="-22"/>
          <w:sz w:val="19"/>
        </w:rPr>
        <w:t xml:space="preserve"> </w:t>
      </w:r>
      <w:r>
        <w:rPr>
          <w:color w:val="009900"/>
          <w:sz w:val="19"/>
        </w:rPr>
        <w:t>t</w:t>
      </w:r>
      <w:r>
        <w:rPr>
          <w:color w:val="009900"/>
          <w:spacing w:val="-22"/>
          <w:sz w:val="19"/>
        </w:rPr>
        <w:t xml:space="preserve"> </w:t>
      </w:r>
      <w:r>
        <w:rPr>
          <w:color w:val="009900"/>
          <w:sz w:val="19"/>
        </w:rPr>
        <w:t>r</w:t>
      </w:r>
      <w:r>
        <w:rPr>
          <w:color w:val="009900"/>
          <w:spacing w:val="-22"/>
          <w:sz w:val="19"/>
        </w:rPr>
        <w:t xml:space="preserve"> </w:t>
      </w:r>
      <w:r>
        <w:rPr>
          <w:color w:val="009900"/>
          <w:sz w:val="19"/>
        </w:rPr>
        <w:t>i</w:t>
      </w:r>
      <w:r>
        <w:rPr>
          <w:color w:val="009900"/>
          <w:spacing w:val="-22"/>
          <w:sz w:val="19"/>
        </w:rPr>
        <w:t xml:space="preserve"> </w:t>
      </w:r>
      <w:r>
        <w:rPr>
          <w:color w:val="009900"/>
          <w:sz w:val="19"/>
        </w:rPr>
        <w:t>x</w:t>
      </w:r>
      <w:r>
        <w:rPr>
          <w:color w:val="009900"/>
          <w:spacing w:val="-15"/>
          <w:sz w:val="19"/>
        </w:rPr>
        <w:t xml:space="preserve"> </w:t>
      </w:r>
      <w:r>
        <w:rPr>
          <w:color w:val="009900"/>
          <w:sz w:val="19"/>
        </w:rPr>
        <w:t>”</w:t>
      </w:r>
      <w:r>
        <w:rPr>
          <w:color w:val="009900"/>
          <w:spacing w:val="-15"/>
          <w:sz w:val="19"/>
        </w:rPr>
        <w:t xml:space="preserve"> </w:t>
      </w:r>
      <w:r>
        <w:rPr>
          <w:color w:val="990000"/>
          <w:sz w:val="19"/>
        </w:rPr>
        <w:t>:</w:t>
      </w:r>
      <w:r>
        <w:rPr>
          <w:color w:val="990000"/>
          <w:spacing w:val="-15"/>
          <w:sz w:val="19"/>
        </w:rPr>
        <w:t xml:space="preserve"> </w:t>
      </w:r>
      <w:r>
        <w:rPr>
          <w:color w:val="1368B0"/>
          <w:sz w:val="19"/>
        </w:rPr>
        <w:t>[</w:t>
      </w:r>
      <w:r>
        <w:rPr>
          <w:color w:val="1368B0"/>
          <w:spacing w:val="-15"/>
          <w:sz w:val="19"/>
        </w:rPr>
        <w:t xml:space="preserve"> </w:t>
      </w:r>
      <w:r>
        <w:rPr>
          <w:color w:val="1368B0"/>
          <w:sz w:val="19"/>
        </w:rPr>
        <w:t>[</w:t>
      </w:r>
      <w:r>
        <w:rPr>
          <w:color w:val="1368B0"/>
          <w:spacing w:val="-24"/>
          <w:sz w:val="19"/>
        </w:rPr>
        <w:t xml:space="preserve"> </w:t>
      </w:r>
      <w:r>
        <w:rPr>
          <w:color w:val="000099"/>
          <w:sz w:val="19"/>
        </w:rPr>
        <w:t>3</w:t>
      </w:r>
      <w:r>
        <w:rPr>
          <w:color w:val="000099"/>
          <w:spacing w:val="-24"/>
          <w:sz w:val="19"/>
        </w:rPr>
        <w:t xml:space="preserve"> </w:t>
      </w:r>
      <w:r>
        <w:rPr>
          <w:color w:val="990000"/>
          <w:sz w:val="19"/>
        </w:rPr>
        <w:t>,</w:t>
      </w:r>
      <w:r>
        <w:rPr>
          <w:color w:val="990000"/>
          <w:spacing w:val="-24"/>
          <w:sz w:val="19"/>
        </w:rPr>
        <w:t xml:space="preserve"> </w:t>
      </w:r>
      <w:r>
        <w:rPr>
          <w:color w:val="000099"/>
          <w:sz w:val="19"/>
        </w:rPr>
        <w:t>0</w:t>
      </w:r>
      <w:r>
        <w:rPr>
          <w:color w:val="000099"/>
          <w:spacing w:val="-24"/>
          <w:sz w:val="19"/>
        </w:rPr>
        <w:t xml:space="preserve"> </w:t>
      </w:r>
      <w:r>
        <w:rPr>
          <w:color w:val="990000"/>
          <w:sz w:val="19"/>
        </w:rPr>
        <w:t>,</w:t>
      </w:r>
      <w:r>
        <w:rPr>
          <w:color w:val="990000"/>
          <w:spacing w:val="-24"/>
          <w:sz w:val="19"/>
        </w:rPr>
        <w:t xml:space="preserve"> </w:t>
      </w:r>
      <w:r>
        <w:rPr>
          <w:color w:val="000099"/>
          <w:sz w:val="19"/>
        </w:rPr>
        <w:t>0</w:t>
      </w:r>
      <w:r>
        <w:rPr>
          <w:color w:val="000099"/>
          <w:spacing w:val="-24"/>
          <w:sz w:val="19"/>
        </w:rPr>
        <w:t xml:space="preserve"> </w:t>
      </w:r>
      <w:r>
        <w:rPr>
          <w:color w:val="1368B0"/>
          <w:sz w:val="19"/>
        </w:rPr>
        <w:t>]</w:t>
      </w:r>
      <w:r>
        <w:rPr>
          <w:color w:val="1368B0"/>
          <w:spacing w:val="-15"/>
          <w:sz w:val="19"/>
        </w:rPr>
        <w:t xml:space="preserve"> </w:t>
      </w:r>
      <w:r>
        <w:rPr>
          <w:color w:val="990000"/>
          <w:sz w:val="19"/>
        </w:rPr>
        <w:t>,</w:t>
      </w:r>
      <w:r>
        <w:rPr>
          <w:color w:val="990000"/>
          <w:spacing w:val="-6"/>
          <w:sz w:val="19"/>
        </w:rPr>
        <w:t xml:space="preserve"> </w:t>
      </w:r>
      <w:r>
        <w:rPr>
          <w:color w:val="1368B0"/>
          <w:sz w:val="19"/>
        </w:rPr>
        <w:t>[</w:t>
      </w:r>
      <w:r>
        <w:rPr>
          <w:color w:val="1368B0"/>
          <w:spacing w:val="-24"/>
          <w:sz w:val="19"/>
        </w:rPr>
        <w:t xml:space="preserve"> </w:t>
      </w:r>
      <w:r>
        <w:rPr>
          <w:color w:val="000099"/>
          <w:sz w:val="19"/>
        </w:rPr>
        <w:t>0</w:t>
      </w:r>
      <w:r>
        <w:rPr>
          <w:color w:val="000099"/>
          <w:spacing w:val="-24"/>
          <w:sz w:val="19"/>
        </w:rPr>
        <w:t xml:space="preserve"> </w:t>
      </w:r>
      <w:r>
        <w:rPr>
          <w:color w:val="990000"/>
          <w:sz w:val="19"/>
        </w:rPr>
        <w:t>,</w:t>
      </w:r>
      <w:r>
        <w:rPr>
          <w:color w:val="990000"/>
          <w:spacing w:val="-24"/>
          <w:sz w:val="19"/>
        </w:rPr>
        <w:t xml:space="preserve"> </w:t>
      </w:r>
      <w:r>
        <w:rPr>
          <w:color w:val="000099"/>
          <w:sz w:val="19"/>
        </w:rPr>
        <w:t>3</w:t>
      </w:r>
      <w:r>
        <w:rPr>
          <w:color w:val="000099"/>
          <w:spacing w:val="-24"/>
          <w:sz w:val="19"/>
        </w:rPr>
        <w:t xml:space="preserve"> </w:t>
      </w:r>
      <w:r>
        <w:rPr>
          <w:color w:val="990000"/>
          <w:sz w:val="19"/>
        </w:rPr>
        <w:t>,</w:t>
      </w:r>
      <w:r>
        <w:rPr>
          <w:color w:val="990000"/>
          <w:spacing w:val="-24"/>
          <w:sz w:val="19"/>
        </w:rPr>
        <w:t xml:space="preserve"> </w:t>
      </w:r>
      <w:r>
        <w:rPr>
          <w:color w:val="000099"/>
          <w:sz w:val="19"/>
        </w:rPr>
        <w:t>0</w:t>
      </w:r>
      <w:r>
        <w:rPr>
          <w:color w:val="000099"/>
          <w:spacing w:val="-24"/>
          <w:sz w:val="19"/>
        </w:rPr>
        <w:t xml:space="preserve"> </w:t>
      </w:r>
      <w:r>
        <w:rPr>
          <w:color w:val="1368B0"/>
          <w:sz w:val="19"/>
        </w:rPr>
        <w:t>]</w:t>
      </w:r>
      <w:r>
        <w:rPr>
          <w:color w:val="1368B0"/>
          <w:spacing w:val="-1"/>
          <w:sz w:val="19"/>
        </w:rPr>
        <w:t xml:space="preserve"> </w:t>
      </w:r>
      <w:r>
        <w:rPr>
          <w:color w:val="990000"/>
          <w:sz w:val="19"/>
        </w:rPr>
        <w:t>,</w:t>
      </w:r>
      <w:r>
        <w:rPr>
          <w:color w:val="990000"/>
          <w:spacing w:val="-1"/>
          <w:sz w:val="19"/>
        </w:rPr>
        <w:t xml:space="preserve"> </w:t>
      </w:r>
      <w:r>
        <w:rPr>
          <w:color w:val="1368B0"/>
          <w:sz w:val="19"/>
        </w:rPr>
        <w:t>[</w:t>
      </w:r>
      <w:r>
        <w:rPr>
          <w:color w:val="1368B0"/>
          <w:spacing w:val="-24"/>
          <w:sz w:val="19"/>
        </w:rPr>
        <w:t xml:space="preserve"> </w:t>
      </w:r>
      <w:r>
        <w:rPr>
          <w:color w:val="000099"/>
          <w:sz w:val="19"/>
        </w:rPr>
        <w:t>0</w:t>
      </w:r>
      <w:r>
        <w:rPr>
          <w:color w:val="000099"/>
          <w:spacing w:val="-24"/>
          <w:sz w:val="19"/>
        </w:rPr>
        <w:t xml:space="preserve"> </w:t>
      </w:r>
      <w:r>
        <w:rPr>
          <w:color w:val="990000"/>
          <w:sz w:val="19"/>
        </w:rPr>
        <w:t>,</w:t>
      </w:r>
      <w:r>
        <w:rPr>
          <w:color w:val="990000"/>
          <w:spacing w:val="-24"/>
          <w:sz w:val="19"/>
        </w:rPr>
        <w:t xml:space="preserve"> </w:t>
      </w:r>
      <w:r>
        <w:rPr>
          <w:color w:val="000099"/>
          <w:sz w:val="19"/>
        </w:rPr>
        <w:t>0</w:t>
      </w:r>
      <w:r>
        <w:rPr>
          <w:color w:val="000099"/>
          <w:spacing w:val="-24"/>
          <w:sz w:val="19"/>
        </w:rPr>
        <w:t xml:space="preserve"> </w:t>
      </w:r>
      <w:r>
        <w:rPr>
          <w:color w:val="990000"/>
          <w:sz w:val="19"/>
        </w:rPr>
        <w:t>,</w:t>
      </w:r>
      <w:r>
        <w:rPr>
          <w:color w:val="990000"/>
          <w:spacing w:val="-24"/>
          <w:sz w:val="19"/>
        </w:rPr>
        <w:t xml:space="preserve"> </w:t>
      </w:r>
      <w:r>
        <w:rPr>
          <w:color w:val="000099"/>
          <w:sz w:val="19"/>
        </w:rPr>
        <w:t>1</w:t>
      </w:r>
      <w:r>
        <w:rPr>
          <w:color w:val="000099"/>
          <w:spacing w:val="-24"/>
          <w:sz w:val="19"/>
        </w:rPr>
        <w:t xml:space="preserve"> </w:t>
      </w:r>
      <w:r>
        <w:rPr>
          <w:color w:val="1368B0"/>
          <w:sz w:val="19"/>
        </w:rPr>
        <w:t>]</w:t>
      </w:r>
      <w:r>
        <w:rPr>
          <w:color w:val="1368B0"/>
          <w:spacing w:val="-1"/>
          <w:sz w:val="19"/>
        </w:rPr>
        <w:t xml:space="preserve"> </w:t>
      </w:r>
      <w:r>
        <w:rPr>
          <w:color w:val="1368B0"/>
          <w:sz w:val="19"/>
        </w:rPr>
        <w:t>]</w:t>
      </w:r>
      <w:r>
        <w:rPr>
          <w:color w:val="1368B0"/>
          <w:spacing w:val="-1"/>
          <w:sz w:val="19"/>
        </w:rPr>
        <w:t xml:space="preserve"> </w:t>
      </w:r>
      <w:r>
        <w:rPr>
          <w:color w:val="990000"/>
          <w:sz w:val="19"/>
        </w:rPr>
        <w:t xml:space="preserve">, </w:t>
      </w:r>
      <w:r>
        <w:rPr>
          <w:color w:val="009900"/>
          <w:sz w:val="19"/>
        </w:rPr>
        <w:t>” i</w:t>
      </w:r>
      <w:r>
        <w:rPr>
          <w:color w:val="009900"/>
          <w:spacing w:val="-23"/>
          <w:sz w:val="19"/>
        </w:rPr>
        <w:t xml:space="preserve"> </w:t>
      </w:r>
      <w:r>
        <w:rPr>
          <w:color w:val="009900"/>
          <w:sz w:val="19"/>
        </w:rPr>
        <w:t>n</w:t>
      </w:r>
      <w:r>
        <w:rPr>
          <w:color w:val="009900"/>
          <w:spacing w:val="-23"/>
          <w:sz w:val="19"/>
        </w:rPr>
        <w:t xml:space="preserve"> </w:t>
      </w:r>
      <w:r>
        <w:rPr>
          <w:color w:val="009900"/>
          <w:sz w:val="19"/>
        </w:rPr>
        <w:t>i</w:t>
      </w:r>
      <w:r>
        <w:rPr>
          <w:color w:val="009900"/>
          <w:spacing w:val="-23"/>
          <w:sz w:val="19"/>
        </w:rPr>
        <w:t xml:space="preserve"> </w:t>
      </w:r>
      <w:r>
        <w:rPr>
          <w:color w:val="009900"/>
          <w:sz w:val="19"/>
        </w:rPr>
        <w:t>t</w:t>
      </w:r>
      <w:r>
        <w:rPr>
          <w:color w:val="009900"/>
          <w:spacing w:val="-23"/>
          <w:sz w:val="19"/>
        </w:rPr>
        <w:t xml:space="preserve"> </w:t>
      </w:r>
      <w:r>
        <w:rPr>
          <w:color w:val="009900"/>
          <w:sz w:val="19"/>
        </w:rPr>
        <w:t>i</w:t>
      </w:r>
      <w:r>
        <w:rPr>
          <w:color w:val="009900"/>
          <w:spacing w:val="-23"/>
          <w:sz w:val="19"/>
        </w:rPr>
        <w:t xml:space="preserve"> </w:t>
      </w:r>
      <w:r>
        <w:rPr>
          <w:color w:val="009900"/>
          <w:sz w:val="19"/>
        </w:rPr>
        <w:t>a</w:t>
      </w:r>
      <w:r>
        <w:rPr>
          <w:color w:val="009900"/>
          <w:spacing w:val="-23"/>
          <w:sz w:val="19"/>
        </w:rPr>
        <w:t xml:space="preserve"> </w:t>
      </w:r>
      <w:r>
        <w:rPr>
          <w:color w:val="009900"/>
          <w:sz w:val="19"/>
        </w:rPr>
        <w:t>l</w:t>
      </w:r>
      <w:r>
        <w:rPr>
          <w:color w:val="009900"/>
          <w:spacing w:val="-23"/>
          <w:sz w:val="19"/>
        </w:rPr>
        <w:t xml:space="preserve"> </w:t>
      </w:r>
      <w:r>
        <w:rPr>
          <w:color w:val="009900"/>
          <w:w w:val="105"/>
          <w:sz w:val="19"/>
        </w:rPr>
        <w:t>P</w:t>
      </w:r>
      <w:r>
        <w:rPr>
          <w:color w:val="009900"/>
          <w:spacing w:val="-26"/>
          <w:w w:val="105"/>
          <w:sz w:val="19"/>
        </w:rPr>
        <w:t xml:space="preserve"> </w:t>
      </w:r>
      <w:r>
        <w:rPr>
          <w:color w:val="009900"/>
          <w:sz w:val="19"/>
        </w:rPr>
        <w:t>a</w:t>
      </w:r>
      <w:r>
        <w:rPr>
          <w:color w:val="009900"/>
          <w:spacing w:val="-23"/>
          <w:sz w:val="19"/>
        </w:rPr>
        <w:t xml:space="preserve"> </w:t>
      </w:r>
      <w:r>
        <w:rPr>
          <w:color w:val="009900"/>
          <w:sz w:val="19"/>
        </w:rPr>
        <w:t>c</w:t>
      </w:r>
      <w:r>
        <w:rPr>
          <w:color w:val="009900"/>
          <w:spacing w:val="-23"/>
          <w:sz w:val="19"/>
        </w:rPr>
        <w:t xml:space="preserve"> </w:t>
      </w:r>
      <w:r>
        <w:rPr>
          <w:color w:val="009900"/>
          <w:sz w:val="19"/>
        </w:rPr>
        <w:t>k</w:t>
      </w:r>
      <w:r>
        <w:rPr>
          <w:color w:val="009900"/>
          <w:spacing w:val="-23"/>
          <w:sz w:val="19"/>
        </w:rPr>
        <w:t xml:space="preserve"> </w:t>
      </w:r>
      <w:r>
        <w:rPr>
          <w:color w:val="009900"/>
          <w:sz w:val="19"/>
        </w:rPr>
        <w:t>a</w:t>
      </w:r>
      <w:r>
        <w:rPr>
          <w:color w:val="009900"/>
          <w:spacing w:val="-23"/>
          <w:sz w:val="19"/>
        </w:rPr>
        <w:t xml:space="preserve"> </w:t>
      </w:r>
      <w:r>
        <w:rPr>
          <w:color w:val="009900"/>
          <w:sz w:val="19"/>
        </w:rPr>
        <w:t>g</w:t>
      </w:r>
      <w:r>
        <w:rPr>
          <w:color w:val="009900"/>
          <w:spacing w:val="-23"/>
          <w:sz w:val="19"/>
        </w:rPr>
        <w:t xml:space="preserve"> </w:t>
      </w:r>
      <w:r>
        <w:rPr>
          <w:color w:val="009900"/>
          <w:sz w:val="19"/>
        </w:rPr>
        <w:t xml:space="preserve">e ” </w:t>
      </w:r>
      <w:r>
        <w:rPr>
          <w:color w:val="990000"/>
          <w:sz w:val="19"/>
        </w:rPr>
        <w:t>:</w:t>
      </w:r>
      <w:r>
        <w:rPr>
          <w:color w:val="990000"/>
          <w:spacing w:val="80"/>
          <w:sz w:val="19"/>
        </w:rPr>
        <w:t xml:space="preserve"> </w:t>
      </w:r>
      <w:r>
        <w:rPr>
          <w:rFonts w:ascii="Georgia" w:hAnsi="Georgia"/>
          <w:i/>
          <w:color w:val="1368B0"/>
          <w:sz w:val="22"/>
        </w:rPr>
        <w:t>{</w:t>
      </w:r>
    </w:p>
    <w:p w14:paraId="1AE15315">
      <w:pPr>
        <w:spacing w:before="0" w:line="283" w:lineRule="auto"/>
        <w:ind w:left="639" w:right="5714" w:firstLine="0"/>
        <w:jc w:val="left"/>
        <w:rPr>
          <w:sz w:val="19"/>
        </w:rPr>
      </w:pPr>
      <w:r>
        <w:rPr>
          <w:color w:val="009900"/>
          <w:sz w:val="19"/>
        </w:rPr>
        <w:t>”</w:t>
      </w:r>
      <w:r>
        <w:rPr>
          <w:color w:val="009900"/>
          <w:spacing w:val="-15"/>
          <w:sz w:val="19"/>
        </w:rPr>
        <w:t xml:space="preserve"> </w:t>
      </w:r>
      <w:r>
        <w:rPr>
          <w:color w:val="009900"/>
          <w:sz w:val="19"/>
        </w:rPr>
        <w:t>i</w:t>
      </w:r>
      <w:r>
        <w:rPr>
          <w:color w:val="009900"/>
          <w:spacing w:val="-33"/>
          <w:sz w:val="19"/>
        </w:rPr>
        <w:t xml:space="preserve"> </w:t>
      </w:r>
      <w:r>
        <w:rPr>
          <w:color w:val="009900"/>
          <w:sz w:val="19"/>
        </w:rPr>
        <w:t>n</w:t>
      </w:r>
      <w:r>
        <w:rPr>
          <w:color w:val="009900"/>
          <w:spacing w:val="-33"/>
          <w:sz w:val="19"/>
        </w:rPr>
        <w:t xml:space="preserve"> </w:t>
      </w:r>
      <w:r>
        <w:rPr>
          <w:color w:val="009900"/>
          <w:sz w:val="19"/>
        </w:rPr>
        <w:t>p</w:t>
      </w:r>
      <w:r>
        <w:rPr>
          <w:color w:val="009900"/>
          <w:spacing w:val="-33"/>
          <w:sz w:val="19"/>
        </w:rPr>
        <w:t xml:space="preserve"> </w:t>
      </w:r>
      <w:r>
        <w:rPr>
          <w:color w:val="009900"/>
          <w:sz w:val="19"/>
        </w:rPr>
        <w:t>u</w:t>
      </w:r>
      <w:r>
        <w:rPr>
          <w:color w:val="009900"/>
          <w:spacing w:val="-33"/>
          <w:sz w:val="19"/>
        </w:rPr>
        <w:t xml:space="preserve"> </w:t>
      </w:r>
      <w:r>
        <w:rPr>
          <w:color w:val="009900"/>
          <w:sz w:val="19"/>
        </w:rPr>
        <w:t>t</w:t>
      </w:r>
      <w:r>
        <w:rPr>
          <w:color w:val="009900"/>
          <w:spacing w:val="-15"/>
          <w:sz w:val="19"/>
        </w:rPr>
        <w:t xml:space="preserve"> </w:t>
      </w:r>
      <w:r>
        <w:rPr>
          <w:color w:val="009900"/>
          <w:sz w:val="19"/>
        </w:rPr>
        <w:t>”</w:t>
      </w:r>
      <w:r>
        <w:rPr>
          <w:color w:val="009900"/>
          <w:spacing w:val="-15"/>
          <w:sz w:val="19"/>
        </w:rPr>
        <w:t xml:space="preserve"> </w:t>
      </w:r>
      <w:r>
        <w:rPr>
          <w:color w:val="990000"/>
          <w:sz w:val="19"/>
        </w:rPr>
        <w:t>:</w:t>
      </w:r>
      <w:r>
        <w:rPr>
          <w:color w:val="990000"/>
          <w:spacing w:val="-15"/>
          <w:sz w:val="19"/>
        </w:rPr>
        <w:t xml:space="preserve"> </w:t>
      </w:r>
      <w:r>
        <w:rPr>
          <w:color w:val="009900"/>
          <w:sz w:val="19"/>
        </w:rPr>
        <w:t>”</w:t>
      </w:r>
      <w:r>
        <w:rPr>
          <w:color w:val="009900"/>
          <w:spacing w:val="-15"/>
          <w:sz w:val="19"/>
        </w:rPr>
        <w:t xml:space="preserve"> </w:t>
      </w:r>
      <w:r>
        <w:rPr>
          <w:color w:val="009900"/>
          <w:sz w:val="19"/>
        </w:rPr>
        <w:t>h</w:t>
      </w:r>
      <w:r>
        <w:rPr>
          <w:color w:val="009900"/>
          <w:spacing w:val="-31"/>
          <w:sz w:val="19"/>
        </w:rPr>
        <w:t xml:space="preserve"> </w:t>
      </w:r>
      <w:r>
        <w:rPr>
          <w:color w:val="009900"/>
          <w:sz w:val="19"/>
        </w:rPr>
        <w:t>t</w:t>
      </w:r>
      <w:r>
        <w:rPr>
          <w:color w:val="009900"/>
          <w:spacing w:val="-31"/>
          <w:sz w:val="19"/>
        </w:rPr>
        <w:t xml:space="preserve"> </w:t>
      </w:r>
      <w:r>
        <w:rPr>
          <w:color w:val="009900"/>
          <w:sz w:val="19"/>
        </w:rPr>
        <w:t>t</w:t>
      </w:r>
      <w:r>
        <w:rPr>
          <w:color w:val="009900"/>
          <w:spacing w:val="-31"/>
          <w:sz w:val="19"/>
        </w:rPr>
        <w:t xml:space="preserve"> </w:t>
      </w:r>
      <w:r>
        <w:rPr>
          <w:color w:val="009900"/>
          <w:sz w:val="19"/>
        </w:rPr>
        <w:t>p</w:t>
      </w:r>
      <w:r>
        <w:rPr>
          <w:color w:val="009900"/>
          <w:spacing w:val="-6"/>
          <w:sz w:val="19"/>
        </w:rPr>
        <w:t xml:space="preserve"> </w:t>
      </w:r>
      <w:r>
        <w:rPr>
          <w:color w:val="009900"/>
          <w:sz w:val="19"/>
        </w:rPr>
        <w:t>:</w:t>
      </w:r>
      <w:r>
        <w:rPr>
          <w:color w:val="009900"/>
          <w:spacing w:val="-14"/>
          <w:sz w:val="19"/>
        </w:rPr>
        <w:t xml:space="preserve"> </w:t>
      </w:r>
      <w:r>
        <w:rPr>
          <w:color w:val="009900"/>
          <w:sz w:val="19"/>
        </w:rPr>
        <w:t>/</w:t>
      </w:r>
      <w:r>
        <w:rPr>
          <w:color w:val="009900"/>
          <w:spacing w:val="-15"/>
          <w:sz w:val="19"/>
        </w:rPr>
        <w:t xml:space="preserve"> </w:t>
      </w:r>
      <w:r>
        <w:rPr>
          <w:color w:val="009900"/>
          <w:sz w:val="19"/>
        </w:rPr>
        <w:t>/</w:t>
      </w:r>
      <w:r>
        <w:rPr>
          <w:color w:val="009900"/>
          <w:spacing w:val="-15"/>
          <w:sz w:val="19"/>
        </w:rPr>
        <w:t xml:space="preserve"> </w:t>
      </w:r>
      <w:r>
        <w:rPr>
          <w:color w:val="009900"/>
          <w:sz w:val="19"/>
        </w:rPr>
        <w:t>.</w:t>
      </w:r>
      <w:r>
        <w:rPr>
          <w:color w:val="009900"/>
          <w:spacing w:val="-14"/>
          <w:sz w:val="19"/>
        </w:rPr>
        <w:t xml:space="preserve"> </w:t>
      </w:r>
      <w:r>
        <w:rPr>
          <w:color w:val="009900"/>
          <w:sz w:val="19"/>
        </w:rPr>
        <w:t>.</w:t>
      </w:r>
      <w:r>
        <w:rPr>
          <w:color w:val="009900"/>
          <w:spacing w:val="-15"/>
          <w:sz w:val="19"/>
        </w:rPr>
        <w:t xml:space="preserve"> </w:t>
      </w:r>
      <w:r>
        <w:rPr>
          <w:color w:val="009900"/>
          <w:sz w:val="19"/>
        </w:rPr>
        <w:t>.</w:t>
      </w:r>
      <w:r>
        <w:rPr>
          <w:color w:val="009900"/>
          <w:spacing w:val="8"/>
          <w:sz w:val="19"/>
        </w:rPr>
        <w:t xml:space="preserve"> </w:t>
      </w:r>
      <w:r>
        <w:rPr>
          <w:color w:val="009900"/>
          <w:sz w:val="19"/>
        </w:rPr>
        <w:t>”</w:t>
      </w:r>
      <w:r>
        <w:rPr>
          <w:color w:val="009900"/>
          <w:spacing w:val="-11"/>
          <w:sz w:val="19"/>
        </w:rPr>
        <w:t xml:space="preserve"> </w:t>
      </w:r>
      <w:r>
        <w:rPr>
          <w:color w:val="990000"/>
          <w:sz w:val="19"/>
        </w:rPr>
        <w:t xml:space="preserve">, </w:t>
      </w:r>
      <w:r>
        <w:rPr>
          <w:color w:val="009900"/>
          <w:sz w:val="19"/>
        </w:rPr>
        <w:t xml:space="preserve">” </w:t>
      </w:r>
      <w:r>
        <w:rPr>
          <w:color w:val="009900"/>
          <w:spacing w:val="13"/>
          <w:sz w:val="19"/>
        </w:rPr>
        <w:t>st</w:t>
      </w:r>
      <w:r>
        <w:rPr>
          <w:color w:val="009900"/>
          <w:spacing w:val="-26"/>
          <w:sz w:val="19"/>
        </w:rPr>
        <w:t xml:space="preserve"> </w:t>
      </w:r>
      <w:r>
        <w:rPr>
          <w:color w:val="009900"/>
          <w:sz w:val="19"/>
        </w:rPr>
        <w:t>a</w:t>
      </w:r>
      <w:r>
        <w:rPr>
          <w:color w:val="009900"/>
          <w:spacing w:val="-26"/>
          <w:sz w:val="19"/>
        </w:rPr>
        <w:t xml:space="preserve"> </w:t>
      </w:r>
      <w:r>
        <w:rPr>
          <w:color w:val="009900"/>
          <w:sz w:val="19"/>
        </w:rPr>
        <w:t>t</w:t>
      </w:r>
      <w:r>
        <w:rPr>
          <w:color w:val="009900"/>
          <w:spacing w:val="-26"/>
          <w:sz w:val="19"/>
        </w:rPr>
        <w:t xml:space="preserve"> </w:t>
      </w:r>
      <w:r>
        <w:rPr>
          <w:color w:val="009900"/>
          <w:sz w:val="19"/>
        </w:rPr>
        <w:t>u</w:t>
      </w:r>
      <w:r>
        <w:rPr>
          <w:color w:val="009900"/>
          <w:spacing w:val="-26"/>
          <w:sz w:val="19"/>
        </w:rPr>
        <w:t xml:space="preserve"> </w:t>
      </w:r>
      <w:r>
        <w:rPr>
          <w:color w:val="009900"/>
          <w:sz w:val="19"/>
        </w:rPr>
        <w:t xml:space="preserve">s ” </w:t>
      </w:r>
      <w:r>
        <w:rPr>
          <w:color w:val="990000"/>
          <w:sz w:val="19"/>
        </w:rPr>
        <w:t>:</w:t>
      </w:r>
      <w:r>
        <w:rPr>
          <w:color w:val="990000"/>
          <w:spacing w:val="80"/>
          <w:sz w:val="19"/>
        </w:rPr>
        <w:t xml:space="preserve"> </w:t>
      </w:r>
      <w:r>
        <w:rPr>
          <w:color w:val="000099"/>
          <w:sz w:val="19"/>
        </w:rPr>
        <w:t>1</w:t>
      </w:r>
      <w:r>
        <w:rPr>
          <w:color w:val="000099"/>
          <w:spacing w:val="-13"/>
          <w:sz w:val="19"/>
        </w:rPr>
        <w:t xml:space="preserve"> </w:t>
      </w:r>
      <w:r>
        <w:rPr>
          <w:color w:val="990000"/>
          <w:sz w:val="19"/>
        </w:rPr>
        <w:t>,</w:t>
      </w:r>
    </w:p>
    <w:p w14:paraId="145D81FE">
      <w:pPr>
        <w:spacing w:before="1"/>
        <w:ind w:left="639" w:right="0" w:firstLine="0"/>
        <w:jc w:val="left"/>
        <w:rPr>
          <w:sz w:val="19"/>
        </w:rPr>
      </w:pPr>
      <w:r>
        <w:rPr>
          <w:color w:val="009900"/>
          <w:sz w:val="19"/>
        </w:rPr>
        <w:t>”</w:t>
      </w:r>
      <w:r>
        <w:rPr>
          <w:color w:val="009900"/>
          <w:spacing w:val="-15"/>
          <w:sz w:val="19"/>
        </w:rPr>
        <w:t xml:space="preserve"> </w:t>
      </w:r>
      <w:r>
        <w:rPr>
          <w:color w:val="009900"/>
          <w:spacing w:val="15"/>
          <w:sz w:val="19"/>
        </w:rPr>
        <w:t>cars</w:t>
      </w:r>
      <w:r>
        <w:rPr>
          <w:color w:val="009900"/>
          <w:spacing w:val="-15"/>
          <w:sz w:val="19"/>
        </w:rPr>
        <w:t xml:space="preserve"> </w:t>
      </w:r>
      <w:r>
        <w:rPr>
          <w:color w:val="009900"/>
          <w:sz w:val="19"/>
        </w:rPr>
        <w:t>”</w:t>
      </w:r>
      <w:r>
        <w:rPr>
          <w:color w:val="009900"/>
          <w:spacing w:val="-15"/>
          <w:sz w:val="19"/>
        </w:rPr>
        <w:t xml:space="preserve"> </w:t>
      </w:r>
      <w:r>
        <w:rPr>
          <w:color w:val="990000"/>
          <w:sz w:val="19"/>
        </w:rPr>
        <w:t>:</w:t>
      </w:r>
      <w:r>
        <w:rPr>
          <w:color w:val="990000"/>
          <w:spacing w:val="-2"/>
          <w:sz w:val="19"/>
        </w:rPr>
        <w:t xml:space="preserve"> </w:t>
      </w:r>
      <w:r>
        <w:rPr>
          <w:color w:val="1368B0"/>
          <w:sz w:val="19"/>
        </w:rPr>
        <w:t>[</w:t>
      </w:r>
      <w:r>
        <w:rPr>
          <w:color w:val="1368B0"/>
          <w:spacing w:val="-3"/>
          <w:sz w:val="19"/>
        </w:rPr>
        <w:t xml:space="preserve"> </w:t>
      </w:r>
      <w:r>
        <w:rPr>
          <w:color w:val="1368B0"/>
          <w:spacing w:val="-10"/>
          <w:sz w:val="19"/>
        </w:rPr>
        <w:t>]</w:t>
      </w:r>
    </w:p>
    <w:p w14:paraId="7CB181F7">
      <w:pPr>
        <w:spacing w:before="30"/>
        <w:ind w:left="381" w:right="0" w:firstLine="0"/>
        <w:jc w:val="left"/>
        <w:rPr>
          <w:rFonts w:ascii="Georgia"/>
          <w:i/>
          <w:sz w:val="22"/>
        </w:rPr>
      </w:pPr>
      <w:r>
        <w:rPr>
          <w:rFonts w:ascii="Georgia"/>
          <w:i/>
          <w:color w:val="1368B0"/>
          <w:spacing w:val="-10"/>
          <w:w w:val="115"/>
          <w:sz w:val="22"/>
        </w:rPr>
        <w:t>}</w:t>
      </w:r>
    </w:p>
    <w:p w14:paraId="3B9EB72E">
      <w:pPr>
        <w:pStyle w:val="9"/>
        <w:spacing w:before="110"/>
        <w:rPr>
          <w:rFonts w:ascii="Georgia"/>
          <w:i/>
        </w:rPr>
      </w:pPr>
    </w:p>
    <w:p w14:paraId="69249531">
      <w:pPr>
        <w:pStyle w:val="9"/>
        <w:jc w:val="center"/>
      </w:pPr>
      <w:r>
        <w:rPr>
          <w:w w:val="105"/>
        </w:rPr>
        <w:t>Figure</w:t>
      </w:r>
      <w:r>
        <w:rPr>
          <w:spacing w:val="-11"/>
          <w:w w:val="105"/>
        </w:rPr>
        <w:t xml:space="preserve"> </w:t>
      </w:r>
      <w:r>
        <w:rPr>
          <w:w w:val="105"/>
        </w:rPr>
        <w:t>2.8:</w:t>
      </w:r>
      <w:r>
        <w:rPr>
          <w:spacing w:val="3"/>
          <w:w w:val="105"/>
        </w:rPr>
        <w:t xml:space="preserve"> </w:t>
      </w:r>
      <w:bookmarkStart w:id="87" w:name="_bookmark70"/>
      <w:bookmarkEnd w:id="87"/>
      <w:r>
        <w:rPr>
          <w:w w:val="105"/>
        </w:rPr>
        <w:t>Example</w:t>
      </w:r>
      <w:r>
        <w:rPr>
          <w:spacing w:val="-11"/>
          <w:w w:val="105"/>
        </w:rPr>
        <w:t xml:space="preserve"> </w:t>
      </w:r>
      <w:r>
        <w:rPr>
          <w:w w:val="105"/>
        </w:rPr>
        <w:t>of</w:t>
      </w:r>
      <w:r>
        <w:rPr>
          <w:spacing w:val="-10"/>
          <w:w w:val="105"/>
        </w:rPr>
        <w:t xml:space="preserve"> </w:t>
      </w:r>
      <w:r>
        <w:rPr>
          <w:w w:val="105"/>
        </w:rPr>
        <w:t>a</w:t>
      </w:r>
      <w:r>
        <w:rPr>
          <w:spacing w:val="-11"/>
          <w:w w:val="105"/>
        </w:rPr>
        <w:t xml:space="preserve"> </w:t>
      </w:r>
      <w:r>
        <w:rPr>
          <w:w w:val="105"/>
        </w:rPr>
        <w:t>YAML</w:t>
      </w:r>
      <w:r>
        <w:rPr>
          <w:spacing w:val="-11"/>
          <w:w w:val="105"/>
        </w:rPr>
        <w:t xml:space="preserve"> </w:t>
      </w:r>
      <w:r>
        <w:rPr>
          <w:spacing w:val="-4"/>
          <w:w w:val="105"/>
        </w:rPr>
        <w:t>file</w:t>
      </w:r>
    </w:p>
    <w:p w14:paraId="44254E0B">
      <w:pPr>
        <w:pStyle w:val="9"/>
      </w:pPr>
    </w:p>
    <w:p w14:paraId="0CDA8A5B">
      <w:pPr>
        <w:pStyle w:val="9"/>
        <w:spacing w:before="46"/>
      </w:pPr>
    </w:p>
    <w:p w14:paraId="6B960D05">
      <w:pPr>
        <w:pStyle w:val="15"/>
        <w:numPr>
          <w:ilvl w:val="3"/>
          <w:numId w:val="11"/>
        </w:numPr>
        <w:tabs>
          <w:tab w:val="left" w:pos="1074"/>
        </w:tabs>
        <w:spacing w:before="0" w:after="0" w:line="240" w:lineRule="auto"/>
        <w:ind w:left="1074" w:right="0" w:hanging="933"/>
        <w:jc w:val="left"/>
        <w:rPr>
          <w:rFonts w:ascii="Arial"/>
          <w:i/>
          <w:sz w:val="21"/>
        </w:rPr>
      </w:pPr>
      <w:r>
        <w:rPr>
          <w:rFonts w:ascii="Arial"/>
          <w:i/>
          <w:sz w:val="21"/>
        </w:rPr>
        <w:t>Database</w:t>
      </w:r>
      <w:r>
        <w:rPr>
          <w:rFonts w:ascii="Arial"/>
          <w:i/>
          <w:spacing w:val="18"/>
          <w:sz w:val="21"/>
        </w:rPr>
        <w:t xml:space="preserve"> </w:t>
      </w:r>
      <w:r>
        <w:rPr>
          <w:rFonts w:ascii="Arial"/>
          <w:i/>
          <w:spacing w:val="-2"/>
          <w:sz w:val="21"/>
        </w:rPr>
        <w:t>connection</w:t>
      </w:r>
    </w:p>
    <w:p w14:paraId="5FA2A07E">
      <w:pPr>
        <w:pStyle w:val="9"/>
        <w:spacing w:before="13"/>
        <w:rPr>
          <w:rFonts w:ascii="Arial"/>
          <w:i/>
        </w:rPr>
      </w:pPr>
    </w:p>
    <w:p w14:paraId="35353E18">
      <w:pPr>
        <w:pStyle w:val="9"/>
        <w:spacing w:line="273" w:lineRule="auto"/>
        <w:ind w:left="141" w:right="139"/>
        <w:jc w:val="both"/>
      </w:pPr>
      <w:r>
        <w:t>The</w:t>
      </w:r>
      <w:r>
        <w:rPr>
          <w:spacing w:val="-1"/>
        </w:rPr>
        <w:t xml:space="preserve"> </w:t>
      </w:r>
      <w:r>
        <w:t>database</w:t>
      </w:r>
      <w:r>
        <w:rPr>
          <w:spacing w:val="-1"/>
        </w:rPr>
        <w:t xml:space="preserve"> </w:t>
      </w:r>
      <w:r>
        <w:t>stores</w:t>
      </w:r>
      <w:r>
        <w:rPr>
          <w:spacing w:val="-1"/>
        </w:rPr>
        <w:t xml:space="preserve"> </w:t>
      </w:r>
      <w:r>
        <w:t>the</w:t>
      </w:r>
      <w:r>
        <w:rPr>
          <w:spacing w:val="-1"/>
        </w:rPr>
        <w:t xml:space="preserve"> </w:t>
      </w:r>
      <w:r>
        <w:t>positions</w:t>
      </w:r>
      <w:r>
        <w:rPr>
          <w:spacing w:val="-1"/>
        </w:rPr>
        <w:t xml:space="preserve"> </w:t>
      </w:r>
      <w:r>
        <w:t>and</w:t>
      </w:r>
      <w:r>
        <w:rPr>
          <w:spacing w:val="-1"/>
        </w:rPr>
        <w:t xml:space="preserve"> </w:t>
      </w:r>
      <w:r>
        <w:t>the</w:t>
      </w:r>
      <w:r>
        <w:rPr>
          <w:spacing w:val="-1"/>
        </w:rPr>
        <w:t xml:space="preserve"> </w:t>
      </w:r>
      <w:r>
        <w:t>trackers</w:t>
      </w:r>
      <w:r>
        <w:rPr>
          <w:spacing w:val="-1"/>
        </w:rPr>
        <w:t xml:space="preserve"> </w:t>
      </w:r>
      <w:r>
        <w:t>in</w:t>
      </w:r>
      <w:r>
        <w:rPr>
          <w:spacing w:val="-1"/>
        </w:rPr>
        <w:t xml:space="preserve"> </w:t>
      </w:r>
      <w:r>
        <w:t>a</w:t>
      </w:r>
      <w:r>
        <w:rPr>
          <w:spacing w:val="-1"/>
        </w:rPr>
        <w:t xml:space="preserve"> </w:t>
      </w:r>
      <w:r>
        <w:t>user-friendly</w:t>
      </w:r>
      <w:r>
        <w:rPr>
          <w:spacing w:val="-1"/>
        </w:rPr>
        <w:t xml:space="preserve"> </w:t>
      </w:r>
      <w:r>
        <w:t>format. Initially, a</w:t>
      </w:r>
      <w:r>
        <w:rPr>
          <w:spacing w:val="-1"/>
        </w:rPr>
        <w:t xml:space="preserve"> </w:t>
      </w:r>
      <w:r>
        <w:t>less elaborate method was to be used, but due to the nature of the data, a relational database was</w:t>
      </w:r>
      <w:r>
        <w:rPr>
          <w:spacing w:val="31"/>
        </w:rPr>
        <w:t xml:space="preserve"> </w:t>
      </w:r>
      <w:r>
        <w:t>found</w:t>
      </w:r>
      <w:r>
        <w:rPr>
          <w:spacing w:val="31"/>
        </w:rPr>
        <w:t xml:space="preserve"> </w:t>
      </w:r>
      <w:r>
        <w:t>to</w:t>
      </w:r>
      <w:r>
        <w:rPr>
          <w:spacing w:val="31"/>
        </w:rPr>
        <w:t xml:space="preserve"> </w:t>
      </w:r>
      <w:r>
        <w:t>be</w:t>
      </w:r>
      <w:r>
        <w:rPr>
          <w:spacing w:val="31"/>
        </w:rPr>
        <w:t xml:space="preserve"> </w:t>
      </w:r>
      <w:r>
        <w:t>more</w:t>
      </w:r>
      <w:r>
        <w:rPr>
          <w:spacing w:val="31"/>
        </w:rPr>
        <w:t xml:space="preserve"> </w:t>
      </w:r>
      <w:r>
        <w:t>convenient.</w:t>
      </w:r>
      <w:r>
        <w:rPr>
          <w:spacing w:val="80"/>
        </w:rPr>
        <w:t xml:space="preserve"> </w:t>
      </w:r>
      <w:r>
        <w:t>There</w:t>
      </w:r>
      <w:r>
        <w:rPr>
          <w:spacing w:val="31"/>
        </w:rPr>
        <w:t xml:space="preserve"> </w:t>
      </w:r>
      <w:r>
        <w:t>are</w:t>
      </w:r>
      <w:r>
        <w:rPr>
          <w:spacing w:val="31"/>
        </w:rPr>
        <w:t xml:space="preserve"> </w:t>
      </w:r>
      <w:r>
        <w:t>two</w:t>
      </w:r>
      <w:r>
        <w:rPr>
          <w:spacing w:val="31"/>
        </w:rPr>
        <w:t xml:space="preserve"> </w:t>
      </w:r>
      <w:r>
        <w:t>tables,</w:t>
      </w:r>
      <w:r>
        <w:rPr>
          <w:spacing w:val="39"/>
        </w:rPr>
        <w:t xml:space="preserve"> </w:t>
      </w:r>
      <w:r>
        <w:t>one</w:t>
      </w:r>
      <w:r>
        <w:rPr>
          <w:spacing w:val="31"/>
        </w:rPr>
        <w:t xml:space="preserve"> </w:t>
      </w:r>
      <w:r>
        <w:t>for</w:t>
      </w:r>
      <w:r>
        <w:rPr>
          <w:spacing w:val="31"/>
        </w:rPr>
        <w:t xml:space="preserve"> </w:t>
      </w:r>
      <w:r>
        <w:t>trackers</w:t>
      </w:r>
      <w:r>
        <w:rPr>
          <w:spacing w:val="31"/>
        </w:rPr>
        <w:t xml:space="preserve"> </w:t>
      </w:r>
      <w:r>
        <w:t>and</w:t>
      </w:r>
      <w:r>
        <w:rPr>
          <w:spacing w:val="31"/>
        </w:rPr>
        <w:t xml:space="preserve"> </w:t>
      </w:r>
      <w:r>
        <w:t>another for positions.</w:t>
      </w:r>
      <w:r>
        <w:rPr>
          <w:spacing w:val="80"/>
        </w:rPr>
        <w:t xml:space="preserve"> </w:t>
      </w:r>
      <w:r>
        <w:t>The tracker table includes the flight parameters (roll,</w:t>
      </w:r>
      <w:r>
        <w:rPr>
          <w:spacing w:val="35"/>
        </w:rPr>
        <w:t xml:space="preserve"> </w:t>
      </w:r>
      <w:r>
        <w:t>pitch,</w:t>
      </w:r>
      <w:r>
        <w:rPr>
          <w:spacing w:val="35"/>
        </w:rPr>
        <w:t xml:space="preserve"> </w:t>
      </w:r>
      <w:r>
        <w:t>yaw,</w:t>
      </w:r>
      <w:r>
        <w:rPr>
          <w:spacing w:val="35"/>
        </w:rPr>
        <w:t xml:space="preserve"> </w:t>
      </w:r>
      <w:r>
        <w:t>height). The positions table contains the position saved in pixels and real-world coordinates, along with the speed calculated at that moment.</w:t>
      </w:r>
      <w:r>
        <w:rPr>
          <w:spacing w:val="31"/>
        </w:rPr>
        <w:t xml:space="preserve"> </w:t>
      </w:r>
      <w:r>
        <w:t>To reflect the sequential order of the positions, a counter is included in the table.</w:t>
      </w:r>
      <w:r>
        <w:rPr>
          <w:spacing w:val="40"/>
        </w:rPr>
        <w:t xml:space="preserve"> </w:t>
      </w:r>
      <w:r>
        <w:t>Each position is assigned a unique identifier by the tracker.</w:t>
      </w:r>
      <w:r>
        <w:rPr>
          <w:spacing w:val="40"/>
        </w:rPr>
        <w:t xml:space="preserve"> </w:t>
      </w:r>
      <w:r>
        <w:t>A C library is available to assist with executing queries and extracting the results. The database was utilized during the testing stage to evaluate the accuracy of the tool within the simulation environment.</w:t>
      </w:r>
    </w:p>
    <w:p w14:paraId="4175A970">
      <w:pPr>
        <w:pStyle w:val="9"/>
      </w:pPr>
    </w:p>
    <w:p w14:paraId="428BAF63">
      <w:pPr>
        <w:pStyle w:val="9"/>
        <w:spacing w:before="63"/>
      </w:pPr>
    </w:p>
    <w:p w14:paraId="15433BBF">
      <w:pPr>
        <w:pStyle w:val="3"/>
        <w:numPr>
          <w:ilvl w:val="1"/>
          <w:numId w:val="11"/>
        </w:numPr>
        <w:tabs>
          <w:tab w:val="left" w:pos="968"/>
        </w:tabs>
        <w:spacing w:before="0" w:after="0" w:line="240" w:lineRule="auto"/>
        <w:ind w:left="968" w:right="0" w:hanging="827"/>
        <w:jc w:val="left"/>
      </w:pPr>
      <w:bookmarkStart w:id="88" w:name="User Interface"/>
      <w:bookmarkEnd w:id="88"/>
      <w:bookmarkStart w:id="89" w:name="_bookmark71"/>
      <w:bookmarkEnd w:id="89"/>
      <w:r>
        <w:t>User</w:t>
      </w:r>
      <w:r>
        <w:rPr>
          <w:spacing w:val="-7"/>
        </w:rPr>
        <w:t xml:space="preserve"> </w:t>
      </w:r>
      <w:r>
        <w:rPr>
          <w:spacing w:val="-2"/>
        </w:rPr>
        <w:t>Interface</w:t>
      </w:r>
    </w:p>
    <w:p w14:paraId="7F887A29">
      <w:pPr>
        <w:pStyle w:val="9"/>
        <w:spacing w:before="23"/>
        <w:rPr>
          <w:rFonts w:ascii="Arial"/>
          <w:b/>
          <w:sz w:val="31"/>
        </w:rPr>
      </w:pPr>
    </w:p>
    <w:p w14:paraId="24DB4E3C">
      <w:pPr>
        <w:pStyle w:val="9"/>
        <w:spacing w:line="273" w:lineRule="auto"/>
        <w:ind w:left="141" w:right="139"/>
        <w:jc w:val="both"/>
      </w:pPr>
      <w:r>
        <w:t>The image processor handles most of the task for the tool; nonetheless, it cannot indepen- dently display the resulting video stream, and a receiver had to be build.</w:t>
      </w:r>
      <w:r>
        <w:rPr>
          <w:spacing w:val="40"/>
        </w:rPr>
        <w:t xml:space="preserve"> </w:t>
      </w:r>
      <w:r>
        <w:t>Initially a single UI</w:t>
      </w:r>
      <w:r>
        <w:rPr>
          <w:spacing w:val="40"/>
        </w:rPr>
        <w:t xml:space="preserve"> </w:t>
      </w:r>
      <w:r>
        <w:t>(User</w:t>
      </w:r>
      <w:r>
        <w:rPr>
          <w:spacing w:val="40"/>
        </w:rPr>
        <w:t xml:space="preserve"> </w:t>
      </w:r>
      <w:r>
        <w:t>Interface)</w:t>
      </w:r>
      <w:r>
        <w:rPr>
          <w:spacing w:val="40"/>
        </w:rPr>
        <w:t xml:space="preserve"> </w:t>
      </w:r>
      <w:r>
        <w:t>was</w:t>
      </w:r>
      <w:r>
        <w:rPr>
          <w:spacing w:val="40"/>
        </w:rPr>
        <w:t xml:space="preserve"> </w:t>
      </w:r>
      <w:r>
        <w:t>going</w:t>
      </w:r>
      <w:r>
        <w:rPr>
          <w:spacing w:val="40"/>
        </w:rPr>
        <w:t xml:space="preserve"> </w:t>
      </w:r>
      <w:r>
        <w:t>to</w:t>
      </w:r>
      <w:r>
        <w:rPr>
          <w:spacing w:val="40"/>
        </w:rPr>
        <w:t xml:space="preserve"> </w:t>
      </w:r>
      <w:r>
        <w:t>be</w:t>
      </w:r>
      <w:r>
        <w:rPr>
          <w:spacing w:val="40"/>
        </w:rPr>
        <w:t xml:space="preserve"> </w:t>
      </w:r>
      <w:r>
        <w:t>used,</w:t>
      </w:r>
      <w:r>
        <w:rPr>
          <w:spacing w:val="40"/>
        </w:rPr>
        <w:t xml:space="preserve"> </w:t>
      </w:r>
      <w:r>
        <w:t>a</w:t>
      </w:r>
      <w:r>
        <w:rPr>
          <w:spacing w:val="40"/>
        </w:rPr>
        <w:t xml:space="preserve"> </w:t>
      </w:r>
      <w:r>
        <w:t>website</w:t>
      </w:r>
      <w:r>
        <w:rPr>
          <w:spacing w:val="40"/>
        </w:rPr>
        <w:t xml:space="preserve"> </w:t>
      </w:r>
      <w:r>
        <w:t>displaying</w:t>
      </w:r>
      <w:r>
        <w:rPr>
          <w:spacing w:val="40"/>
        </w:rPr>
        <w:t xml:space="preserve"> </w:t>
      </w:r>
      <w:r>
        <w:t>the</w:t>
      </w:r>
      <w:r>
        <w:rPr>
          <w:spacing w:val="40"/>
        </w:rPr>
        <w:t xml:space="preserve"> </w:t>
      </w:r>
      <w:r>
        <w:t>HLS</w:t>
      </w:r>
      <w:r>
        <w:rPr>
          <w:spacing w:val="40"/>
        </w:rPr>
        <w:t xml:space="preserve"> </w:t>
      </w:r>
      <w:r>
        <w:t>video</w:t>
      </w:r>
      <w:r>
        <w:rPr>
          <w:spacing w:val="40"/>
        </w:rPr>
        <w:t xml:space="preserve"> </w:t>
      </w:r>
      <w:r>
        <w:t xml:space="preserve">stream (see Figure </w:t>
      </w:r>
      <w:r>
        <w:fldChar w:fldCharType="begin"/>
      </w:r>
      <w:r>
        <w:instrText xml:space="preserve"> HYPERLINK \l "_bookmark74" </w:instrText>
      </w:r>
      <w:r>
        <w:fldChar w:fldCharType="separate"/>
      </w:r>
      <w:r>
        <w:rPr>
          <w:color w:val="0000FF"/>
        </w:rPr>
        <w:t>2.9</w:t>
      </w:r>
      <w:r>
        <w:rPr>
          <w:color w:val="0000FF"/>
        </w:rPr>
        <w:fldChar w:fldCharType="end"/>
      </w:r>
      <w:r>
        <w:t>). While the website is a practical and straightforward means of presenting information, it can be challenging to discern the speed of each vehicle when there is a substantial number of cars.</w:t>
      </w:r>
      <w:r>
        <w:rPr>
          <w:spacing w:val="33"/>
        </w:rPr>
        <w:t xml:space="preserve"> </w:t>
      </w:r>
      <w:r>
        <w:t>Furthermore, there is no information provided about the state of the stream or potential errors.</w:t>
      </w:r>
    </w:p>
    <w:p w14:paraId="6150F4FF">
      <w:pPr>
        <w:pStyle w:val="9"/>
        <w:spacing w:before="107" w:line="273" w:lineRule="auto"/>
        <w:ind w:left="141" w:right="139"/>
        <w:jc w:val="both"/>
      </w:pPr>
      <w:r>
        <w:rPr>
          <w:w w:val="105"/>
        </w:rPr>
        <w:t>These uncertainties led to the creation of an alternative application and the video feed was</w:t>
      </w:r>
      <w:r>
        <w:rPr>
          <w:spacing w:val="-18"/>
          <w:w w:val="105"/>
        </w:rPr>
        <w:t xml:space="preserve"> </w:t>
      </w:r>
      <w:r>
        <w:rPr>
          <w:w w:val="105"/>
        </w:rPr>
        <w:t>kept</w:t>
      </w:r>
      <w:r>
        <w:rPr>
          <w:spacing w:val="-17"/>
          <w:w w:val="105"/>
        </w:rPr>
        <w:t xml:space="preserve"> </w:t>
      </w:r>
      <w:r>
        <w:rPr>
          <w:w w:val="105"/>
        </w:rPr>
        <w:t>as</w:t>
      </w:r>
      <w:r>
        <w:rPr>
          <w:spacing w:val="-17"/>
          <w:w w:val="105"/>
        </w:rPr>
        <w:t xml:space="preserve"> </w:t>
      </w:r>
      <w:r>
        <w:rPr>
          <w:w w:val="105"/>
        </w:rPr>
        <w:t>a</w:t>
      </w:r>
      <w:r>
        <w:rPr>
          <w:spacing w:val="-17"/>
          <w:w w:val="105"/>
        </w:rPr>
        <w:t xml:space="preserve"> </w:t>
      </w:r>
      <w:r>
        <w:rPr>
          <w:w w:val="105"/>
        </w:rPr>
        <w:t>secondary</w:t>
      </w:r>
      <w:r>
        <w:rPr>
          <w:spacing w:val="-18"/>
          <w:w w:val="105"/>
        </w:rPr>
        <w:t xml:space="preserve"> </w:t>
      </w:r>
      <w:r>
        <w:rPr>
          <w:w w:val="105"/>
        </w:rPr>
        <w:t>option</w:t>
      </w:r>
      <w:r>
        <w:rPr>
          <w:spacing w:val="-17"/>
          <w:w w:val="105"/>
        </w:rPr>
        <w:t xml:space="preserve"> </w:t>
      </w:r>
      <w:r>
        <w:rPr>
          <w:w w:val="105"/>
        </w:rPr>
        <w:t>for</w:t>
      </w:r>
      <w:r>
        <w:rPr>
          <w:spacing w:val="-17"/>
          <w:w w:val="105"/>
        </w:rPr>
        <w:t xml:space="preserve"> </w:t>
      </w:r>
      <w:r>
        <w:rPr>
          <w:w w:val="105"/>
        </w:rPr>
        <w:t>the</w:t>
      </w:r>
      <w:r>
        <w:rPr>
          <w:spacing w:val="-17"/>
          <w:w w:val="105"/>
        </w:rPr>
        <w:t xml:space="preserve"> </w:t>
      </w:r>
      <w:r>
        <w:rPr>
          <w:w w:val="105"/>
        </w:rPr>
        <w:t>user,</w:t>
      </w:r>
      <w:r>
        <w:rPr>
          <w:spacing w:val="-18"/>
          <w:w w:val="105"/>
        </w:rPr>
        <w:t xml:space="preserve"> </w:t>
      </w:r>
      <w:r>
        <w:rPr>
          <w:w w:val="105"/>
        </w:rPr>
        <w:t>requiring</w:t>
      </w:r>
      <w:r>
        <w:rPr>
          <w:spacing w:val="-17"/>
          <w:w w:val="105"/>
        </w:rPr>
        <w:t xml:space="preserve"> </w:t>
      </w:r>
      <w:r>
        <w:rPr>
          <w:w w:val="105"/>
        </w:rPr>
        <w:t>no</w:t>
      </w:r>
      <w:r>
        <w:rPr>
          <w:spacing w:val="-17"/>
          <w:w w:val="105"/>
        </w:rPr>
        <w:t xml:space="preserve"> </w:t>
      </w:r>
      <w:r>
        <w:rPr>
          <w:w w:val="105"/>
        </w:rPr>
        <w:t>installation.</w:t>
      </w:r>
      <w:r>
        <w:rPr>
          <w:spacing w:val="-17"/>
          <w:w w:val="105"/>
        </w:rPr>
        <w:t xml:space="preserve"> </w:t>
      </w:r>
      <w:r>
        <w:rPr>
          <w:w w:val="105"/>
        </w:rPr>
        <w:t>The</w:t>
      </w:r>
      <w:r>
        <w:rPr>
          <w:spacing w:val="-17"/>
          <w:w w:val="105"/>
        </w:rPr>
        <w:t xml:space="preserve"> </w:t>
      </w:r>
      <w:r>
        <w:rPr>
          <w:w w:val="105"/>
        </w:rPr>
        <w:t>UI</w:t>
      </w:r>
      <w:r>
        <w:rPr>
          <w:spacing w:val="-18"/>
          <w:w w:val="105"/>
        </w:rPr>
        <w:t xml:space="preserve"> </w:t>
      </w:r>
      <w:r>
        <w:rPr>
          <w:w w:val="105"/>
        </w:rPr>
        <w:t>contains</w:t>
      </w:r>
      <w:r>
        <w:rPr>
          <w:spacing w:val="-17"/>
          <w:w w:val="105"/>
        </w:rPr>
        <w:t xml:space="preserve"> </w:t>
      </w:r>
      <w:r>
        <w:rPr>
          <w:w w:val="105"/>
        </w:rPr>
        <w:t xml:space="preserve">the </w:t>
      </w:r>
      <w:r>
        <w:t xml:space="preserve">essential data to display the video stream, machine state updates, and facilitates switching </w:t>
      </w:r>
      <w:r>
        <w:rPr>
          <w:w w:val="105"/>
        </w:rPr>
        <w:t>between drones with a single click.</w:t>
      </w:r>
    </w:p>
    <w:p w14:paraId="3B8081AC">
      <w:pPr>
        <w:pStyle w:val="9"/>
      </w:pPr>
    </w:p>
    <w:p w14:paraId="6367B0C0">
      <w:pPr>
        <w:pStyle w:val="9"/>
        <w:spacing w:before="2"/>
      </w:pPr>
    </w:p>
    <w:p w14:paraId="2B07BC39">
      <w:pPr>
        <w:pStyle w:val="4"/>
        <w:numPr>
          <w:ilvl w:val="2"/>
          <w:numId w:val="11"/>
        </w:numPr>
        <w:tabs>
          <w:tab w:val="left" w:pos="1046"/>
        </w:tabs>
        <w:spacing w:before="1" w:after="0" w:line="240" w:lineRule="auto"/>
        <w:ind w:left="1046" w:right="0" w:hanging="905"/>
        <w:jc w:val="left"/>
      </w:pPr>
      <w:bookmarkStart w:id="90" w:name="_bookmark72"/>
      <w:bookmarkEnd w:id="90"/>
      <w:bookmarkStart w:id="91" w:name="Technologies used"/>
      <w:bookmarkEnd w:id="91"/>
      <w:r>
        <w:rPr>
          <w:spacing w:val="-2"/>
        </w:rPr>
        <w:t>Technologies</w:t>
      </w:r>
      <w:r>
        <w:rPr>
          <w:spacing w:val="-13"/>
        </w:rPr>
        <w:t xml:space="preserve"> </w:t>
      </w:r>
      <w:r>
        <w:rPr>
          <w:spacing w:val="-4"/>
        </w:rPr>
        <w:t>used</w:t>
      </w:r>
    </w:p>
    <w:p w14:paraId="5AEF3AB5">
      <w:pPr>
        <w:pStyle w:val="9"/>
        <w:rPr>
          <w:rFonts w:ascii="Arial"/>
          <w:b/>
          <w:sz w:val="26"/>
        </w:rPr>
      </w:pPr>
    </w:p>
    <w:p w14:paraId="5A608483">
      <w:pPr>
        <w:pStyle w:val="9"/>
        <w:spacing w:before="1" w:line="273" w:lineRule="auto"/>
        <w:ind w:left="141" w:right="138"/>
        <w:jc w:val="both"/>
      </w:pPr>
      <w:r>
        <w:rPr>
          <w:w w:val="105"/>
        </w:rPr>
        <w:t>The application is developed with Electron [</w:t>
      </w:r>
      <w:r>
        <w:fldChar w:fldCharType="begin"/>
      </w:r>
      <w:r>
        <w:instrText xml:space="preserve"> HYPERLINK \l "_bookmark158" </w:instrText>
      </w:r>
      <w:r>
        <w:fldChar w:fldCharType="separate"/>
      </w:r>
      <w:r>
        <w:rPr>
          <w:color w:val="0000FF"/>
          <w:w w:val="105"/>
        </w:rPr>
        <w:t>29</w:t>
      </w:r>
      <w:r>
        <w:rPr>
          <w:color w:val="0000FF"/>
          <w:w w:val="105"/>
        </w:rPr>
        <w:fldChar w:fldCharType="end"/>
      </w:r>
      <w:r>
        <w:rPr>
          <w:w w:val="105"/>
        </w:rPr>
        <w:t>] and Vue [</w:t>
      </w:r>
      <w:r>
        <w:fldChar w:fldCharType="begin"/>
      </w:r>
      <w:r>
        <w:instrText xml:space="preserve"> HYPERLINK \l "_bookmark159" </w:instrText>
      </w:r>
      <w:r>
        <w:fldChar w:fldCharType="separate"/>
      </w:r>
      <w:r>
        <w:rPr>
          <w:color w:val="0000FF"/>
          <w:w w:val="105"/>
        </w:rPr>
        <w:t>30</w:t>
      </w:r>
      <w:r>
        <w:rPr>
          <w:color w:val="0000FF"/>
          <w:w w:val="105"/>
        </w:rPr>
        <w:fldChar w:fldCharType="end"/>
      </w:r>
      <w:r>
        <w:rPr>
          <w:w w:val="105"/>
        </w:rPr>
        <w:t>].</w:t>
      </w:r>
      <w:r>
        <w:rPr>
          <w:spacing w:val="40"/>
          <w:w w:val="105"/>
        </w:rPr>
        <w:t xml:space="preserve"> </w:t>
      </w:r>
      <w:r>
        <w:rPr>
          <w:w w:val="105"/>
        </w:rPr>
        <w:t xml:space="preserve">Electron is a Javascript- </w:t>
      </w:r>
      <w:r>
        <w:rPr>
          <w:spacing w:val="-2"/>
          <w:w w:val="105"/>
        </w:rPr>
        <w:t>based</w:t>
      </w:r>
      <w:r>
        <w:rPr>
          <w:spacing w:val="-13"/>
          <w:w w:val="105"/>
        </w:rPr>
        <w:t xml:space="preserve"> </w:t>
      </w:r>
      <w:r>
        <w:rPr>
          <w:spacing w:val="-2"/>
          <w:w w:val="105"/>
        </w:rPr>
        <w:t>framework</w:t>
      </w:r>
      <w:r>
        <w:rPr>
          <w:spacing w:val="-12"/>
          <w:w w:val="105"/>
        </w:rPr>
        <w:t xml:space="preserve"> </w:t>
      </w:r>
      <w:r>
        <w:rPr>
          <w:spacing w:val="-2"/>
          <w:w w:val="105"/>
        </w:rPr>
        <w:t>for</w:t>
      </w:r>
      <w:r>
        <w:rPr>
          <w:spacing w:val="-13"/>
          <w:w w:val="105"/>
        </w:rPr>
        <w:t xml:space="preserve"> </w:t>
      </w:r>
      <w:r>
        <w:rPr>
          <w:spacing w:val="-2"/>
          <w:w w:val="105"/>
        </w:rPr>
        <w:t>desktop</w:t>
      </w:r>
      <w:r>
        <w:rPr>
          <w:spacing w:val="-12"/>
          <w:w w:val="105"/>
        </w:rPr>
        <w:t xml:space="preserve"> </w:t>
      </w:r>
      <w:r>
        <w:rPr>
          <w:spacing w:val="-2"/>
          <w:w w:val="105"/>
        </w:rPr>
        <w:t>application</w:t>
      </w:r>
      <w:r>
        <w:rPr>
          <w:spacing w:val="-13"/>
          <w:w w:val="105"/>
        </w:rPr>
        <w:t xml:space="preserve"> </w:t>
      </w:r>
      <w:r>
        <w:rPr>
          <w:spacing w:val="-2"/>
          <w:w w:val="105"/>
        </w:rPr>
        <w:t>development.</w:t>
      </w:r>
      <w:r>
        <w:rPr>
          <w:spacing w:val="4"/>
          <w:w w:val="105"/>
        </w:rPr>
        <w:t xml:space="preserve"> </w:t>
      </w:r>
      <w:r>
        <w:rPr>
          <w:spacing w:val="-2"/>
          <w:w w:val="105"/>
        </w:rPr>
        <w:t>Due</w:t>
      </w:r>
      <w:r>
        <w:rPr>
          <w:spacing w:val="-13"/>
          <w:w w:val="105"/>
        </w:rPr>
        <w:t xml:space="preserve"> </w:t>
      </w:r>
      <w:r>
        <w:rPr>
          <w:spacing w:val="-2"/>
          <w:w w:val="105"/>
        </w:rPr>
        <w:t>to</w:t>
      </w:r>
      <w:r>
        <w:rPr>
          <w:spacing w:val="-12"/>
          <w:w w:val="105"/>
        </w:rPr>
        <w:t xml:space="preserve"> </w:t>
      </w:r>
      <w:r>
        <w:rPr>
          <w:spacing w:val="-2"/>
          <w:w w:val="105"/>
        </w:rPr>
        <w:t>the</w:t>
      </w:r>
      <w:r>
        <w:rPr>
          <w:spacing w:val="-13"/>
          <w:w w:val="105"/>
        </w:rPr>
        <w:t xml:space="preserve"> </w:t>
      </w:r>
      <w:r>
        <w:rPr>
          <w:spacing w:val="-2"/>
          <w:w w:val="105"/>
        </w:rPr>
        <w:t>progress</w:t>
      </w:r>
      <w:r>
        <w:rPr>
          <w:spacing w:val="-12"/>
          <w:w w:val="105"/>
        </w:rPr>
        <w:t xml:space="preserve"> </w:t>
      </w:r>
      <w:r>
        <w:rPr>
          <w:spacing w:val="-2"/>
          <w:w w:val="105"/>
        </w:rPr>
        <w:t>of</w:t>
      </w:r>
      <w:r>
        <w:rPr>
          <w:spacing w:val="-13"/>
          <w:w w:val="105"/>
        </w:rPr>
        <w:t xml:space="preserve"> </w:t>
      </w:r>
      <w:r>
        <w:rPr>
          <w:spacing w:val="-2"/>
          <w:w w:val="105"/>
        </w:rPr>
        <w:t>web</w:t>
      </w:r>
      <w:r>
        <w:rPr>
          <w:spacing w:val="-12"/>
          <w:w w:val="105"/>
        </w:rPr>
        <w:t xml:space="preserve"> </w:t>
      </w:r>
      <w:r>
        <w:rPr>
          <w:spacing w:val="-2"/>
          <w:w w:val="105"/>
        </w:rPr>
        <w:t xml:space="preserve">devel- </w:t>
      </w:r>
      <w:r>
        <w:rPr>
          <w:w w:val="105"/>
        </w:rPr>
        <w:t>opment,</w:t>
      </w:r>
      <w:r>
        <w:rPr>
          <w:spacing w:val="-6"/>
          <w:w w:val="105"/>
        </w:rPr>
        <w:t xml:space="preserve"> </w:t>
      </w:r>
      <w:r>
        <w:rPr>
          <w:w w:val="105"/>
        </w:rPr>
        <w:t>web</w:t>
      </w:r>
      <w:r>
        <w:rPr>
          <w:spacing w:val="-9"/>
          <w:w w:val="105"/>
        </w:rPr>
        <w:t xml:space="preserve"> </w:t>
      </w:r>
      <w:r>
        <w:rPr>
          <w:w w:val="105"/>
        </w:rPr>
        <w:t>browsers</w:t>
      </w:r>
      <w:r>
        <w:rPr>
          <w:spacing w:val="-9"/>
          <w:w w:val="105"/>
        </w:rPr>
        <w:t xml:space="preserve"> </w:t>
      </w:r>
      <w:r>
        <w:rPr>
          <w:w w:val="105"/>
        </w:rPr>
        <w:t>are</w:t>
      </w:r>
      <w:r>
        <w:rPr>
          <w:spacing w:val="-9"/>
          <w:w w:val="105"/>
        </w:rPr>
        <w:t xml:space="preserve"> </w:t>
      </w:r>
      <w:r>
        <w:rPr>
          <w:w w:val="105"/>
        </w:rPr>
        <w:t>now</w:t>
      </w:r>
      <w:r>
        <w:rPr>
          <w:spacing w:val="-9"/>
          <w:w w:val="105"/>
        </w:rPr>
        <w:t xml:space="preserve"> </w:t>
      </w:r>
      <w:r>
        <w:rPr>
          <w:w w:val="105"/>
        </w:rPr>
        <w:t>able</w:t>
      </w:r>
      <w:r>
        <w:rPr>
          <w:spacing w:val="-9"/>
          <w:w w:val="105"/>
        </w:rPr>
        <w:t xml:space="preserve"> </w:t>
      </w:r>
      <w:r>
        <w:rPr>
          <w:w w:val="105"/>
        </w:rPr>
        <w:t>to</w:t>
      </w:r>
      <w:r>
        <w:rPr>
          <w:spacing w:val="-9"/>
          <w:w w:val="105"/>
        </w:rPr>
        <w:t xml:space="preserve"> </w:t>
      </w:r>
      <w:r>
        <w:rPr>
          <w:w w:val="105"/>
        </w:rPr>
        <w:t>fulfil</w:t>
      </w:r>
      <w:r>
        <w:rPr>
          <w:spacing w:val="-9"/>
          <w:w w:val="105"/>
        </w:rPr>
        <w:t xml:space="preserve"> </w:t>
      </w:r>
      <w:r>
        <w:rPr>
          <w:w w:val="105"/>
        </w:rPr>
        <w:t>the</w:t>
      </w:r>
      <w:r>
        <w:rPr>
          <w:spacing w:val="-9"/>
          <w:w w:val="105"/>
        </w:rPr>
        <w:t xml:space="preserve"> </w:t>
      </w:r>
      <w:r>
        <w:rPr>
          <w:w w:val="105"/>
        </w:rPr>
        <w:t>functions</w:t>
      </w:r>
      <w:r>
        <w:rPr>
          <w:spacing w:val="-9"/>
          <w:w w:val="105"/>
        </w:rPr>
        <w:t xml:space="preserve"> </w:t>
      </w:r>
      <w:r>
        <w:rPr>
          <w:w w:val="105"/>
        </w:rPr>
        <w:t>of</w:t>
      </w:r>
      <w:r>
        <w:rPr>
          <w:spacing w:val="-9"/>
          <w:w w:val="105"/>
        </w:rPr>
        <w:t xml:space="preserve"> </w:t>
      </w:r>
      <w:r>
        <w:rPr>
          <w:w w:val="105"/>
        </w:rPr>
        <w:t>desktop</w:t>
      </w:r>
      <w:r>
        <w:rPr>
          <w:spacing w:val="-9"/>
          <w:w w:val="105"/>
        </w:rPr>
        <w:t xml:space="preserve"> </w:t>
      </w:r>
      <w:r>
        <w:rPr>
          <w:w w:val="105"/>
        </w:rPr>
        <w:t>applications.</w:t>
      </w:r>
      <w:r>
        <w:rPr>
          <w:spacing w:val="27"/>
          <w:w w:val="105"/>
        </w:rPr>
        <w:t xml:space="preserve"> </w:t>
      </w:r>
      <w:r>
        <w:rPr>
          <w:w w:val="105"/>
        </w:rPr>
        <w:t>Elec- tron</w:t>
      </w:r>
      <w:r>
        <w:rPr>
          <w:spacing w:val="-5"/>
          <w:w w:val="105"/>
        </w:rPr>
        <w:t xml:space="preserve"> </w:t>
      </w:r>
      <w:r>
        <w:rPr>
          <w:w w:val="105"/>
        </w:rPr>
        <w:t>embeds</w:t>
      </w:r>
      <w:r>
        <w:rPr>
          <w:spacing w:val="-5"/>
          <w:w w:val="105"/>
        </w:rPr>
        <w:t xml:space="preserve"> </w:t>
      </w:r>
      <w:r>
        <w:rPr>
          <w:w w:val="105"/>
        </w:rPr>
        <w:t>a</w:t>
      </w:r>
      <w:r>
        <w:rPr>
          <w:spacing w:val="-5"/>
          <w:w w:val="105"/>
        </w:rPr>
        <w:t xml:space="preserve"> </w:t>
      </w:r>
      <w:r>
        <w:rPr>
          <w:w w:val="105"/>
        </w:rPr>
        <w:t>small</w:t>
      </w:r>
      <w:r>
        <w:rPr>
          <w:spacing w:val="-5"/>
          <w:w w:val="105"/>
        </w:rPr>
        <w:t xml:space="preserve"> </w:t>
      </w:r>
      <w:r>
        <w:rPr>
          <w:w w:val="105"/>
        </w:rPr>
        <w:t>web</w:t>
      </w:r>
      <w:r>
        <w:rPr>
          <w:spacing w:val="-5"/>
          <w:w w:val="105"/>
        </w:rPr>
        <w:t xml:space="preserve"> </w:t>
      </w:r>
      <w:r>
        <w:rPr>
          <w:w w:val="105"/>
        </w:rPr>
        <w:t>browser</w:t>
      </w:r>
      <w:r>
        <w:rPr>
          <w:spacing w:val="-5"/>
          <w:w w:val="105"/>
        </w:rPr>
        <w:t xml:space="preserve"> </w:t>
      </w:r>
      <w:r>
        <w:rPr>
          <w:w w:val="105"/>
        </w:rPr>
        <w:t>and</w:t>
      </w:r>
      <w:r>
        <w:rPr>
          <w:spacing w:val="-5"/>
          <w:w w:val="105"/>
        </w:rPr>
        <w:t xml:space="preserve"> </w:t>
      </w:r>
      <w:r>
        <w:rPr>
          <w:w w:val="105"/>
        </w:rPr>
        <w:t>backend</w:t>
      </w:r>
      <w:r>
        <w:rPr>
          <w:spacing w:val="-5"/>
          <w:w w:val="105"/>
        </w:rPr>
        <w:t xml:space="preserve"> </w:t>
      </w:r>
      <w:r>
        <w:rPr>
          <w:w w:val="105"/>
        </w:rPr>
        <w:t>server</w:t>
      </w:r>
      <w:r>
        <w:rPr>
          <w:spacing w:val="-5"/>
          <w:w w:val="105"/>
        </w:rPr>
        <w:t xml:space="preserve"> </w:t>
      </w:r>
      <w:r>
        <w:rPr>
          <w:w w:val="105"/>
        </w:rPr>
        <w:t>in</w:t>
      </w:r>
      <w:r>
        <w:rPr>
          <w:spacing w:val="-5"/>
          <w:w w:val="105"/>
        </w:rPr>
        <w:t xml:space="preserve"> </w:t>
      </w:r>
      <w:r>
        <w:rPr>
          <w:w w:val="105"/>
        </w:rPr>
        <w:t>a</w:t>
      </w:r>
      <w:r>
        <w:rPr>
          <w:spacing w:val="-5"/>
          <w:w w:val="105"/>
        </w:rPr>
        <w:t xml:space="preserve"> </w:t>
      </w:r>
      <w:r>
        <w:rPr>
          <w:w w:val="105"/>
        </w:rPr>
        <w:t>local</w:t>
      </w:r>
      <w:r>
        <w:rPr>
          <w:spacing w:val="-5"/>
          <w:w w:val="105"/>
        </w:rPr>
        <w:t xml:space="preserve"> </w:t>
      </w:r>
      <w:r>
        <w:rPr>
          <w:w w:val="105"/>
        </w:rPr>
        <w:t>application,</w:t>
      </w:r>
      <w:r>
        <w:rPr>
          <w:spacing w:val="-3"/>
          <w:w w:val="105"/>
        </w:rPr>
        <w:t xml:space="preserve"> </w:t>
      </w:r>
      <w:r>
        <w:rPr>
          <w:w w:val="105"/>
        </w:rPr>
        <w:t>providing</w:t>
      </w:r>
      <w:r>
        <w:rPr>
          <w:spacing w:val="-5"/>
          <w:w w:val="105"/>
        </w:rPr>
        <w:t xml:space="preserve"> </w:t>
      </w:r>
      <w:r>
        <w:rPr>
          <w:w w:val="105"/>
        </w:rPr>
        <w:t>a complete</w:t>
      </w:r>
      <w:r>
        <w:rPr>
          <w:spacing w:val="-12"/>
          <w:w w:val="105"/>
        </w:rPr>
        <w:t xml:space="preserve"> </w:t>
      </w:r>
      <w:r>
        <w:rPr>
          <w:w w:val="105"/>
        </w:rPr>
        <w:t>website</w:t>
      </w:r>
      <w:r>
        <w:rPr>
          <w:spacing w:val="-12"/>
          <w:w w:val="105"/>
        </w:rPr>
        <w:t xml:space="preserve"> </w:t>
      </w:r>
      <w:r>
        <w:rPr>
          <w:w w:val="105"/>
        </w:rPr>
        <w:t>environment</w:t>
      </w:r>
      <w:r>
        <w:rPr>
          <w:spacing w:val="-12"/>
          <w:w w:val="105"/>
        </w:rPr>
        <w:t xml:space="preserve"> </w:t>
      </w:r>
      <w:r>
        <w:rPr>
          <w:w w:val="105"/>
        </w:rPr>
        <w:t>within</w:t>
      </w:r>
      <w:r>
        <w:rPr>
          <w:spacing w:val="-12"/>
          <w:w w:val="105"/>
        </w:rPr>
        <w:t xml:space="preserve"> </w:t>
      </w:r>
      <w:r>
        <w:rPr>
          <w:w w:val="105"/>
        </w:rPr>
        <w:t>the</w:t>
      </w:r>
      <w:r>
        <w:rPr>
          <w:spacing w:val="-11"/>
          <w:w w:val="105"/>
        </w:rPr>
        <w:t xml:space="preserve"> </w:t>
      </w:r>
      <w:r>
        <w:rPr>
          <w:w w:val="105"/>
        </w:rPr>
        <w:t>client’s</w:t>
      </w:r>
      <w:r>
        <w:rPr>
          <w:spacing w:val="-12"/>
          <w:w w:val="105"/>
        </w:rPr>
        <w:t xml:space="preserve"> </w:t>
      </w:r>
      <w:r>
        <w:rPr>
          <w:w w:val="105"/>
        </w:rPr>
        <w:t>computer.</w:t>
      </w:r>
      <w:r>
        <w:rPr>
          <w:spacing w:val="23"/>
          <w:w w:val="105"/>
        </w:rPr>
        <w:t xml:space="preserve"> </w:t>
      </w:r>
      <w:r>
        <w:rPr>
          <w:w w:val="105"/>
        </w:rPr>
        <w:t>This</w:t>
      </w:r>
      <w:r>
        <w:rPr>
          <w:spacing w:val="-12"/>
          <w:w w:val="105"/>
        </w:rPr>
        <w:t xml:space="preserve"> </w:t>
      </w:r>
      <w:r>
        <w:rPr>
          <w:w w:val="105"/>
        </w:rPr>
        <w:t>enables</w:t>
      </w:r>
      <w:r>
        <w:rPr>
          <w:spacing w:val="-12"/>
          <w:w w:val="105"/>
        </w:rPr>
        <w:t xml:space="preserve"> </w:t>
      </w:r>
      <w:r>
        <w:rPr>
          <w:w w:val="105"/>
        </w:rPr>
        <w:t>the</w:t>
      </w:r>
      <w:r>
        <w:rPr>
          <w:spacing w:val="-11"/>
          <w:w w:val="105"/>
        </w:rPr>
        <w:t xml:space="preserve"> </w:t>
      </w:r>
      <w:r>
        <w:rPr>
          <w:w w:val="105"/>
        </w:rPr>
        <w:t>creation</w:t>
      </w:r>
      <w:r>
        <w:rPr>
          <w:spacing w:val="-12"/>
          <w:w w:val="105"/>
        </w:rPr>
        <w:t xml:space="preserve"> </w:t>
      </w:r>
      <w:r>
        <w:rPr>
          <w:spacing w:val="-5"/>
          <w:w w:val="105"/>
        </w:rPr>
        <w:t>of</w:t>
      </w:r>
    </w:p>
    <w:p w14:paraId="20322536">
      <w:pPr>
        <w:pStyle w:val="9"/>
        <w:spacing w:after="0" w:line="273" w:lineRule="auto"/>
        <w:jc w:val="both"/>
        <w:sectPr>
          <w:pgSz w:w="11910" w:h="16840"/>
          <w:pgMar w:top="600" w:right="1559" w:bottom="280" w:left="1559" w:header="720" w:footer="720" w:gutter="0"/>
          <w:cols w:space="720" w:num="1"/>
        </w:sectPr>
      </w:pPr>
    </w:p>
    <w:p w14:paraId="7F1F8A8B">
      <w:pPr>
        <w:tabs>
          <w:tab w:val="left" w:pos="1364"/>
        </w:tabs>
        <w:spacing w:before="79"/>
        <w:ind w:left="141" w:right="0" w:firstLine="0"/>
        <w:jc w:val="left"/>
        <w:rPr>
          <w:sz w:val="18"/>
        </w:rPr>
      </w:pPr>
      <w:r>
        <w:rPr>
          <w:sz w:val="18"/>
        </w:rPr>
        <mc:AlternateContent>
          <mc:Choice Requires="wps">
            <w:drawing>
              <wp:anchor distT="0" distB="0" distL="0" distR="0" simplePos="0" relativeHeight="251810816"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78" name="Graphic 78"/>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78" o:spid="_x0000_s1026" o:spt="100" style="position:absolute;left:0pt;margin-left:85pt;margin-top:17.5pt;height:0.1pt;width:425.2pt;mso-position-horizontal-relative:page;mso-wrap-distance-bottom:0pt;mso-wrap-distance-top:0pt;z-index:-251505664;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lcG+y1gAAAAoBAAAPAAAAAAAA&#10;AAEAIAAAACIAAABkcnMvZG93bnJldi54bWxQSwECFAAUAAAACACHTuJA0/4znBQCAAB8BAAADgAA&#10;AAAAAAABACAAAAAlAQAAZHJzL2Uyb0RvYy54bWxQSwUGAAAAAAYABgBZAQAAqwUAAAAA&#10;" path="m0,0l5400001,0e">
                <v:fill on="f" focussize="0,0"/>
                <v:stroke weight="0.497952755905512pt" color="#000000" joinstyle="round"/>
                <v:imagedata o:title=""/>
                <o:lock v:ext="edit" aspectratio="f"/>
                <v:textbox inset="0mm,0mm,0mm,0mm"/>
                <w10:wrap type="topAndBottom"/>
              </v:shape>
            </w:pict>
          </mc:Fallback>
        </mc:AlternateContent>
      </w:r>
      <w:r>
        <w:rPr>
          <w:sz w:val="18"/>
        </w:rPr>
        <w:drawing>
          <wp:anchor distT="0" distB="0" distL="0" distR="0" simplePos="0" relativeHeight="251811840" behindDoc="1" locked="0" layoutInCell="1" allowOverlap="1">
            <wp:simplePos x="0" y="0"/>
            <wp:positionH relativeFrom="page">
              <wp:posOffset>1619885</wp:posOffset>
            </wp:positionH>
            <wp:positionV relativeFrom="paragraph">
              <wp:posOffset>507365</wp:posOffset>
            </wp:positionV>
            <wp:extent cx="4267200" cy="2400300"/>
            <wp:effectExtent l="0" t="0" r="0" b="0"/>
            <wp:wrapTopAndBottom/>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26" cstate="print"/>
                    <a:stretch>
                      <a:fillRect/>
                    </a:stretch>
                  </pic:blipFill>
                  <pic:spPr>
                    <a:xfrm>
                      <a:off x="0" y="0"/>
                      <a:ext cx="4267199" cy="2400300"/>
                    </a:xfrm>
                    <a:prstGeom prst="rect">
                      <a:avLst/>
                    </a:prstGeom>
                  </pic:spPr>
                </pic:pic>
              </a:graphicData>
            </a:graphic>
          </wp:anchor>
        </w:drawing>
      </w:r>
      <w:bookmarkStart w:id="92" w:name="_bookmark73"/>
      <w:bookmarkEnd w:id="92"/>
      <w:r>
        <w:rPr>
          <w:spacing w:val="-5"/>
          <w:sz w:val="18"/>
        </w:rPr>
        <w:t>38</w:t>
      </w:r>
      <w:r>
        <w:rPr>
          <w:sz w:val="18"/>
        </w:rPr>
        <w:tab/>
      </w:r>
      <w:r>
        <w:rPr>
          <w:sz w:val="18"/>
        </w:rPr>
        <w:t>Real-time</w:t>
      </w:r>
      <w:r>
        <w:rPr>
          <w:spacing w:val="-2"/>
          <w:sz w:val="18"/>
        </w:rPr>
        <w:t xml:space="preserve"> </w:t>
      </w:r>
      <w:r>
        <w:rPr>
          <w:sz w:val="18"/>
        </w:rPr>
        <w:t>Vehicle</w:t>
      </w:r>
      <w:r>
        <w:rPr>
          <w:spacing w:val="-1"/>
          <w:sz w:val="18"/>
        </w:rPr>
        <w:t xml:space="preserve"> </w:t>
      </w:r>
      <w:r>
        <w:rPr>
          <w:sz w:val="18"/>
        </w:rPr>
        <w:t>Speed</w:t>
      </w:r>
      <w:r>
        <w:rPr>
          <w:spacing w:val="-2"/>
          <w:sz w:val="18"/>
        </w:rPr>
        <w:t xml:space="preserve"> </w:t>
      </w:r>
      <w:r>
        <w:rPr>
          <w:sz w:val="18"/>
        </w:rPr>
        <w:t>Estimation</w:t>
      </w:r>
      <w:r>
        <w:rPr>
          <w:spacing w:val="-1"/>
          <w:sz w:val="18"/>
        </w:rPr>
        <w:t xml:space="preserve"> </w:t>
      </w:r>
      <w:r>
        <w:rPr>
          <w:sz w:val="18"/>
        </w:rPr>
        <w:t>using</w:t>
      </w:r>
      <w:r>
        <w:rPr>
          <w:spacing w:val="-1"/>
          <w:sz w:val="18"/>
        </w:rPr>
        <w:t xml:space="preserve"> </w:t>
      </w:r>
      <w:r>
        <w:rPr>
          <w:sz w:val="18"/>
        </w:rPr>
        <w:t>Unmanned</w:t>
      </w:r>
      <w:r>
        <w:rPr>
          <w:spacing w:val="-2"/>
          <w:sz w:val="18"/>
        </w:rPr>
        <w:t xml:space="preserve"> </w:t>
      </w:r>
      <w:r>
        <w:rPr>
          <w:sz w:val="18"/>
        </w:rPr>
        <w:t>Aerial</w:t>
      </w:r>
      <w:r>
        <w:rPr>
          <w:spacing w:val="-1"/>
          <w:sz w:val="18"/>
        </w:rPr>
        <w:t xml:space="preserve"> </w:t>
      </w:r>
      <w:r>
        <w:rPr>
          <w:sz w:val="18"/>
        </w:rPr>
        <w:t>Vehicles</w:t>
      </w:r>
      <w:r>
        <w:rPr>
          <w:spacing w:val="-1"/>
          <w:sz w:val="18"/>
        </w:rPr>
        <w:t xml:space="preserve"> </w:t>
      </w:r>
      <w:r>
        <w:rPr>
          <w:sz w:val="18"/>
        </w:rPr>
        <w:t>for</w:t>
      </w:r>
      <w:r>
        <w:rPr>
          <w:spacing w:val="-2"/>
          <w:sz w:val="18"/>
        </w:rPr>
        <w:t xml:space="preserve"> </w:t>
      </w:r>
      <w:r>
        <w:rPr>
          <w:sz w:val="18"/>
        </w:rPr>
        <w:t>Traffic</w:t>
      </w:r>
      <w:r>
        <w:rPr>
          <w:spacing w:val="-1"/>
          <w:sz w:val="18"/>
        </w:rPr>
        <w:t xml:space="preserve"> </w:t>
      </w:r>
      <w:r>
        <w:rPr>
          <w:spacing w:val="-2"/>
          <w:sz w:val="18"/>
        </w:rPr>
        <w:t>Surveillance</w:t>
      </w:r>
    </w:p>
    <w:p w14:paraId="51C283EA">
      <w:pPr>
        <w:pStyle w:val="9"/>
        <w:spacing w:before="178"/>
        <w:rPr>
          <w:sz w:val="20"/>
        </w:rPr>
      </w:pPr>
    </w:p>
    <w:p w14:paraId="071DD9D0">
      <w:pPr>
        <w:pStyle w:val="9"/>
        <w:spacing w:before="71"/>
      </w:pPr>
    </w:p>
    <w:p w14:paraId="46E5064A">
      <w:pPr>
        <w:pStyle w:val="9"/>
        <w:jc w:val="center"/>
      </w:pPr>
      <w:r>
        <w:t>Figure</w:t>
      </w:r>
      <w:r>
        <w:rPr>
          <w:spacing w:val="8"/>
        </w:rPr>
        <w:t xml:space="preserve"> </w:t>
      </w:r>
      <w:r>
        <w:t>2.9:</w:t>
      </w:r>
      <w:r>
        <w:rPr>
          <w:spacing w:val="27"/>
        </w:rPr>
        <w:t xml:space="preserve"> </w:t>
      </w:r>
      <w:bookmarkStart w:id="93" w:name="_bookmark74"/>
      <w:bookmarkEnd w:id="93"/>
      <w:r>
        <w:t>Website</w:t>
      </w:r>
      <w:r>
        <w:rPr>
          <w:spacing w:val="8"/>
        </w:rPr>
        <w:t xml:space="preserve"> </w:t>
      </w:r>
      <w:r>
        <w:t>application</w:t>
      </w:r>
      <w:r>
        <w:rPr>
          <w:spacing w:val="9"/>
        </w:rPr>
        <w:t xml:space="preserve"> </w:t>
      </w:r>
      <w:r>
        <w:t>in</w:t>
      </w:r>
      <w:r>
        <w:rPr>
          <w:spacing w:val="9"/>
        </w:rPr>
        <w:t xml:space="preserve"> </w:t>
      </w:r>
      <w:r>
        <w:rPr>
          <w:spacing w:val="-5"/>
        </w:rPr>
        <w:t>use</w:t>
      </w:r>
    </w:p>
    <w:p w14:paraId="329AB399">
      <w:pPr>
        <w:pStyle w:val="9"/>
      </w:pPr>
    </w:p>
    <w:p w14:paraId="40AF13DB">
      <w:pPr>
        <w:pStyle w:val="9"/>
        <w:spacing w:before="33"/>
      </w:pPr>
    </w:p>
    <w:p w14:paraId="28E3B679">
      <w:pPr>
        <w:pStyle w:val="9"/>
        <w:ind w:left="141"/>
        <w:jc w:val="both"/>
      </w:pPr>
      <w:r>
        <w:t>compiled</w:t>
      </w:r>
      <w:r>
        <w:rPr>
          <w:spacing w:val="6"/>
        </w:rPr>
        <w:t xml:space="preserve"> </w:t>
      </w:r>
      <w:r>
        <w:t>executables</w:t>
      </w:r>
      <w:r>
        <w:rPr>
          <w:spacing w:val="6"/>
        </w:rPr>
        <w:t xml:space="preserve"> </w:t>
      </w:r>
      <w:r>
        <w:t>that</w:t>
      </w:r>
      <w:r>
        <w:rPr>
          <w:spacing w:val="6"/>
        </w:rPr>
        <w:t xml:space="preserve"> </w:t>
      </w:r>
      <w:r>
        <w:t>are</w:t>
      </w:r>
      <w:r>
        <w:rPr>
          <w:spacing w:val="6"/>
        </w:rPr>
        <w:t xml:space="preserve"> </w:t>
      </w:r>
      <w:r>
        <w:t>fully</w:t>
      </w:r>
      <w:r>
        <w:rPr>
          <w:spacing w:val="6"/>
        </w:rPr>
        <w:t xml:space="preserve"> </w:t>
      </w:r>
      <w:r>
        <w:t>compatible</w:t>
      </w:r>
      <w:r>
        <w:rPr>
          <w:spacing w:val="6"/>
        </w:rPr>
        <w:t xml:space="preserve"> </w:t>
      </w:r>
      <w:r>
        <w:t>with</w:t>
      </w:r>
      <w:r>
        <w:rPr>
          <w:spacing w:val="6"/>
        </w:rPr>
        <w:t xml:space="preserve"> </w:t>
      </w:r>
      <w:r>
        <w:t>website</w:t>
      </w:r>
      <w:r>
        <w:rPr>
          <w:spacing w:val="6"/>
        </w:rPr>
        <w:t xml:space="preserve"> </w:t>
      </w:r>
      <w:r>
        <w:rPr>
          <w:spacing w:val="-2"/>
        </w:rPr>
        <w:t>development.</w:t>
      </w:r>
    </w:p>
    <w:p w14:paraId="795E8A70">
      <w:pPr>
        <w:pStyle w:val="9"/>
        <w:spacing w:before="143" w:line="273" w:lineRule="auto"/>
        <w:ind w:left="141" w:right="139"/>
        <w:jc w:val="both"/>
      </w:pPr>
      <w:r>
        <w:rPr>
          <w:w w:val="105"/>
        </w:rPr>
        <w:t>Electron applications have become increasingly popular, particularly for web-only apps seeking to export content to desktop applications.</w:t>
      </w:r>
      <w:r>
        <w:rPr>
          <w:spacing w:val="40"/>
          <w:w w:val="105"/>
        </w:rPr>
        <w:t xml:space="preserve"> </w:t>
      </w:r>
      <w:r>
        <w:rPr>
          <w:w w:val="105"/>
        </w:rPr>
        <w:t xml:space="preserve">This enables the development of an </w:t>
      </w:r>
      <w:r>
        <w:t>application</w:t>
      </w:r>
      <w:r>
        <w:rPr>
          <w:spacing w:val="-4"/>
        </w:rPr>
        <w:t xml:space="preserve"> </w:t>
      </w:r>
      <w:r>
        <w:t>directly</w:t>
      </w:r>
      <w:r>
        <w:rPr>
          <w:spacing w:val="-4"/>
        </w:rPr>
        <w:t xml:space="preserve"> </w:t>
      </w:r>
      <w:r>
        <w:t>from</w:t>
      </w:r>
      <w:r>
        <w:rPr>
          <w:spacing w:val="-4"/>
        </w:rPr>
        <w:t xml:space="preserve"> </w:t>
      </w:r>
      <w:r>
        <w:t>the</w:t>
      </w:r>
      <w:r>
        <w:rPr>
          <w:spacing w:val="-4"/>
        </w:rPr>
        <w:t xml:space="preserve"> </w:t>
      </w:r>
      <w:r>
        <w:t>website</w:t>
      </w:r>
      <w:r>
        <w:rPr>
          <w:spacing w:val="-4"/>
        </w:rPr>
        <w:t xml:space="preserve"> </w:t>
      </w:r>
      <w:r>
        <w:t>code,</w:t>
      </w:r>
      <w:r>
        <w:rPr>
          <w:spacing w:val="-2"/>
        </w:rPr>
        <w:t xml:space="preserve"> </w:t>
      </w:r>
      <w:r>
        <w:t>providing</w:t>
      </w:r>
      <w:r>
        <w:rPr>
          <w:spacing w:val="-4"/>
        </w:rPr>
        <w:t xml:space="preserve"> </w:t>
      </w:r>
      <w:r>
        <w:t>a</w:t>
      </w:r>
      <w:r>
        <w:rPr>
          <w:spacing w:val="-4"/>
        </w:rPr>
        <w:t xml:space="preserve"> </w:t>
      </w:r>
      <w:r>
        <w:t>consistent</w:t>
      </w:r>
      <w:r>
        <w:rPr>
          <w:spacing w:val="-4"/>
        </w:rPr>
        <w:t xml:space="preserve"> </w:t>
      </w:r>
      <w:r>
        <w:t>look-and-feel</w:t>
      </w:r>
      <w:r>
        <w:rPr>
          <w:spacing w:val="-4"/>
        </w:rPr>
        <w:t xml:space="preserve"> </w:t>
      </w:r>
      <w:r>
        <w:t>for</w:t>
      </w:r>
      <w:r>
        <w:rPr>
          <w:spacing w:val="-4"/>
        </w:rPr>
        <w:t xml:space="preserve"> </w:t>
      </w:r>
      <w:r>
        <w:t>the</w:t>
      </w:r>
      <w:r>
        <w:rPr>
          <w:spacing w:val="-4"/>
        </w:rPr>
        <w:t xml:space="preserve"> </w:t>
      </w:r>
      <w:r>
        <w:t xml:space="preserve">user. </w:t>
      </w:r>
      <w:r>
        <w:rPr>
          <w:w w:val="105"/>
        </w:rPr>
        <w:t>Little</w:t>
      </w:r>
      <w:r>
        <w:rPr>
          <w:spacing w:val="-7"/>
          <w:w w:val="105"/>
        </w:rPr>
        <w:t xml:space="preserve"> </w:t>
      </w:r>
      <w:r>
        <w:rPr>
          <w:w w:val="105"/>
        </w:rPr>
        <w:t>modification</w:t>
      </w:r>
      <w:r>
        <w:rPr>
          <w:spacing w:val="-7"/>
          <w:w w:val="105"/>
        </w:rPr>
        <w:t xml:space="preserve"> </w:t>
      </w:r>
      <w:r>
        <w:rPr>
          <w:w w:val="105"/>
        </w:rPr>
        <w:t>is</w:t>
      </w:r>
      <w:r>
        <w:rPr>
          <w:spacing w:val="-7"/>
          <w:w w:val="105"/>
        </w:rPr>
        <w:t xml:space="preserve"> </w:t>
      </w:r>
      <w:r>
        <w:rPr>
          <w:w w:val="105"/>
        </w:rPr>
        <w:t>required</w:t>
      </w:r>
      <w:r>
        <w:rPr>
          <w:spacing w:val="-7"/>
          <w:w w:val="105"/>
        </w:rPr>
        <w:t xml:space="preserve"> </w:t>
      </w:r>
      <w:r>
        <w:rPr>
          <w:w w:val="105"/>
        </w:rPr>
        <w:t>to</w:t>
      </w:r>
      <w:r>
        <w:rPr>
          <w:spacing w:val="-7"/>
          <w:w w:val="105"/>
        </w:rPr>
        <w:t xml:space="preserve"> </w:t>
      </w:r>
      <w:r>
        <w:rPr>
          <w:w w:val="105"/>
        </w:rPr>
        <w:t>shift</w:t>
      </w:r>
      <w:r>
        <w:rPr>
          <w:spacing w:val="-7"/>
          <w:w w:val="105"/>
        </w:rPr>
        <w:t xml:space="preserve"> </w:t>
      </w:r>
      <w:r>
        <w:rPr>
          <w:w w:val="105"/>
        </w:rPr>
        <w:t>a</w:t>
      </w:r>
      <w:r>
        <w:rPr>
          <w:spacing w:val="-7"/>
          <w:w w:val="105"/>
        </w:rPr>
        <w:t xml:space="preserve"> </w:t>
      </w:r>
      <w:r>
        <w:rPr>
          <w:w w:val="105"/>
        </w:rPr>
        <w:t>website</w:t>
      </w:r>
      <w:r>
        <w:rPr>
          <w:spacing w:val="-7"/>
          <w:w w:val="105"/>
        </w:rPr>
        <w:t xml:space="preserve"> </w:t>
      </w:r>
      <w:r>
        <w:rPr>
          <w:w w:val="105"/>
        </w:rPr>
        <w:t>to</w:t>
      </w:r>
      <w:r>
        <w:rPr>
          <w:spacing w:val="-7"/>
          <w:w w:val="105"/>
        </w:rPr>
        <w:t xml:space="preserve"> </w:t>
      </w:r>
      <w:r>
        <w:rPr>
          <w:w w:val="105"/>
        </w:rPr>
        <w:t>an</w:t>
      </w:r>
      <w:r>
        <w:rPr>
          <w:spacing w:val="-7"/>
          <w:w w:val="105"/>
        </w:rPr>
        <w:t xml:space="preserve"> </w:t>
      </w:r>
      <w:r>
        <w:rPr>
          <w:w w:val="105"/>
        </w:rPr>
        <w:t>Electron</w:t>
      </w:r>
      <w:r>
        <w:rPr>
          <w:spacing w:val="-7"/>
          <w:w w:val="105"/>
        </w:rPr>
        <w:t xml:space="preserve"> </w:t>
      </w:r>
      <w:r>
        <w:rPr>
          <w:w w:val="105"/>
        </w:rPr>
        <w:t>App</w:t>
      </w:r>
      <w:r>
        <w:rPr>
          <w:spacing w:val="-7"/>
          <w:w w:val="105"/>
        </w:rPr>
        <w:t xml:space="preserve"> </w:t>
      </w:r>
      <w:r>
        <w:rPr>
          <w:w w:val="105"/>
        </w:rPr>
        <w:t>and</w:t>
      </w:r>
      <w:r>
        <w:rPr>
          <w:spacing w:val="-7"/>
          <w:w w:val="105"/>
        </w:rPr>
        <w:t xml:space="preserve"> </w:t>
      </w:r>
      <w:r>
        <w:rPr>
          <w:w w:val="105"/>
        </w:rPr>
        <w:t>vice</w:t>
      </w:r>
      <w:r>
        <w:rPr>
          <w:spacing w:val="-7"/>
          <w:w w:val="105"/>
        </w:rPr>
        <w:t xml:space="preserve"> </w:t>
      </w:r>
      <w:r>
        <w:rPr>
          <w:w w:val="105"/>
        </w:rPr>
        <w:t>versa.</w:t>
      </w:r>
    </w:p>
    <w:p w14:paraId="7785434E">
      <w:pPr>
        <w:pStyle w:val="9"/>
        <w:spacing w:before="107" w:line="273" w:lineRule="auto"/>
        <w:ind w:left="141" w:right="139"/>
        <w:jc w:val="both"/>
      </w:pPr>
      <w:r>
        <w:t>Vue is a JavaScript framework for creating dynamic websites.</w:t>
      </w:r>
      <w:r>
        <w:rPr>
          <w:spacing w:val="34"/>
        </w:rPr>
        <w:t xml:space="preserve"> </w:t>
      </w:r>
      <w:r>
        <w:t xml:space="preserve">Unlike static websites based </w:t>
      </w:r>
      <w:r>
        <w:rPr>
          <w:w w:val="105"/>
        </w:rPr>
        <w:t>on</w:t>
      </w:r>
      <w:r>
        <w:rPr>
          <w:spacing w:val="-6"/>
          <w:w w:val="105"/>
        </w:rPr>
        <w:t xml:space="preserve"> </w:t>
      </w:r>
      <w:r>
        <w:rPr>
          <w:w w:val="105"/>
        </w:rPr>
        <w:t>HTML,</w:t>
      </w:r>
      <w:r>
        <w:rPr>
          <w:spacing w:val="-6"/>
          <w:w w:val="105"/>
        </w:rPr>
        <w:t xml:space="preserve"> </w:t>
      </w:r>
      <w:r>
        <w:rPr>
          <w:w w:val="105"/>
        </w:rPr>
        <w:t>Vue</w:t>
      </w:r>
      <w:r>
        <w:rPr>
          <w:spacing w:val="-6"/>
          <w:w w:val="105"/>
        </w:rPr>
        <w:t xml:space="preserve"> </w:t>
      </w:r>
      <w:r>
        <w:rPr>
          <w:w w:val="105"/>
        </w:rPr>
        <w:t>allows</w:t>
      </w:r>
      <w:r>
        <w:rPr>
          <w:spacing w:val="-6"/>
          <w:w w:val="105"/>
        </w:rPr>
        <w:t xml:space="preserve"> </w:t>
      </w:r>
      <w:r>
        <w:rPr>
          <w:w w:val="105"/>
        </w:rPr>
        <w:t>websites</w:t>
      </w:r>
      <w:r>
        <w:rPr>
          <w:spacing w:val="-6"/>
          <w:w w:val="105"/>
        </w:rPr>
        <w:t xml:space="preserve"> </w:t>
      </w:r>
      <w:r>
        <w:rPr>
          <w:w w:val="105"/>
        </w:rPr>
        <w:t>to</w:t>
      </w:r>
      <w:r>
        <w:rPr>
          <w:spacing w:val="-6"/>
          <w:w w:val="105"/>
        </w:rPr>
        <w:t xml:space="preserve"> </w:t>
      </w:r>
      <w:r>
        <w:rPr>
          <w:w w:val="105"/>
        </w:rPr>
        <w:t>be</w:t>
      </w:r>
      <w:r>
        <w:rPr>
          <w:spacing w:val="-6"/>
          <w:w w:val="105"/>
        </w:rPr>
        <w:t xml:space="preserve"> </w:t>
      </w:r>
      <w:r>
        <w:rPr>
          <w:w w:val="105"/>
        </w:rPr>
        <w:t>constantly</w:t>
      </w:r>
      <w:r>
        <w:rPr>
          <w:spacing w:val="-6"/>
          <w:w w:val="105"/>
        </w:rPr>
        <w:t xml:space="preserve"> </w:t>
      </w:r>
      <w:r>
        <w:rPr>
          <w:w w:val="105"/>
        </w:rPr>
        <w:t>updated</w:t>
      </w:r>
      <w:r>
        <w:rPr>
          <w:spacing w:val="-6"/>
          <w:w w:val="105"/>
        </w:rPr>
        <w:t xml:space="preserve"> </w:t>
      </w:r>
      <w:r>
        <w:rPr>
          <w:w w:val="105"/>
        </w:rPr>
        <w:t>depending</w:t>
      </w:r>
      <w:r>
        <w:rPr>
          <w:spacing w:val="-6"/>
          <w:w w:val="105"/>
        </w:rPr>
        <w:t xml:space="preserve"> </w:t>
      </w:r>
      <w:r>
        <w:rPr>
          <w:w w:val="105"/>
        </w:rPr>
        <w:t>on</w:t>
      </w:r>
      <w:r>
        <w:rPr>
          <w:spacing w:val="-6"/>
          <w:w w:val="105"/>
        </w:rPr>
        <w:t xml:space="preserve"> </w:t>
      </w:r>
      <w:r>
        <w:rPr>
          <w:w w:val="105"/>
        </w:rPr>
        <w:t>the</w:t>
      </w:r>
      <w:r>
        <w:rPr>
          <w:spacing w:val="-6"/>
          <w:w w:val="105"/>
        </w:rPr>
        <w:t xml:space="preserve"> </w:t>
      </w:r>
      <w:r>
        <w:rPr>
          <w:w w:val="105"/>
        </w:rPr>
        <w:t>data</w:t>
      </w:r>
      <w:r>
        <w:rPr>
          <w:spacing w:val="-6"/>
          <w:w w:val="105"/>
        </w:rPr>
        <w:t xml:space="preserve"> </w:t>
      </w:r>
      <w:r>
        <w:rPr>
          <w:w w:val="105"/>
        </w:rPr>
        <w:t>they</w:t>
      </w:r>
      <w:r>
        <w:rPr>
          <w:spacing w:val="-6"/>
          <w:w w:val="105"/>
        </w:rPr>
        <w:t xml:space="preserve"> </w:t>
      </w:r>
      <w:r>
        <w:rPr>
          <w:w w:val="105"/>
        </w:rPr>
        <w:t xml:space="preserve">re- </w:t>
      </w:r>
      <w:r>
        <w:t xml:space="preserve">ceive. Its structure is highly optimized to create dynamic pages that flow seamlessly. They </w:t>
      </w:r>
      <w:r>
        <w:rPr>
          <w:w w:val="105"/>
        </w:rPr>
        <w:t>are</w:t>
      </w:r>
      <w:r>
        <w:rPr>
          <w:spacing w:val="-16"/>
          <w:w w:val="105"/>
        </w:rPr>
        <w:t xml:space="preserve"> </w:t>
      </w:r>
      <w:r>
        <w:rPr>
          <w:w w:val="105"/>
        </w:rPr>
        <w:t>built</w:t>
      </w:r>
      <w:r>
        <w:rPr>
          <w:spacing w:val="-16"/>
          <w:w w:val="105"/>
        </w:rPr>
        <w:t xml:space="preserve"> </w:t>
      </w:r>
      <w:r>
        <w:rPr>
          <w:w w:val="105"/>
        </w:rPr>
        <w:t>from</w:t>
      </w:r>
      <w:r>
        <w:rPr>
          <w:spacing w:val="-16"/>
          <w:w w:val="105"/>
        </w:rPr>
        <w:t xml:space="preserve"> </w:t>
      </w:r>
      <w:r>
        <w:rPr>
          <w:w w:val="105"/>
        </w:rPr>
        <w:t>simple</w:t>
      </w:r>
      <w:r>
        <w:rPr>
          <w:spacing w:val="-16"/>
          <w:w w:val="105"/>
        </w:rPr>
        <w:t xml:space="preserve"> </w:t>
      </w:r>
      <w:r>
        <w:rPr>
          <w:w w:val="105"/>
        </w:rPr>
        <w:t>blocks</w:t>
      </w:r>
      <w:r>
        <w:rPr>
          <w:spacing w:val="-16"/>
          <w:w w:val="105"/>
        </w:rPr>
        <w:t xml:space="preserve"> </w:t>
      </w:r>
      <w:r>
        <w:rPr>
          <w:w w:val="105"/>
        </w:rPr>
        <w:t>that</w:t>
      </w:r>
      <w:r>
        <w:rPr>
          <w:spacing w:val="-16"/>
          <w:w w:val="105"/>
        </w:rPr>
        <w:t xml:space="preserve"> </w:t>
      </w:r>
      <w:r>
        <w:rPr>
          <w:w w:val="105"/>
        </w:rPr>
        <w:t>can</w:t>
      </w:r>
      <w:r>
        <w:rPr>
          <w:spacing w:val="-16"/>
          <w:w w:val="105"/>
        </w:rPr>
        <w:t xml:space="preserve"> </w:t>
      </w:r>
      <w:r>
        <w:rPr>
          <w:w w:val="105"/>
        </w:rPr>
        <w:t>be</w:t>
      </w:r>
      <w:r>
        <w:rPr>
          <w:spacing w:val="-16"/>
          <w:w w:val="105"/>
        </w:rPr>
        <w:t xml:space="preserve"> </w:t>
      </w:r>
      <w:r>
        <w:rPr>
          <w:w w:val="105"/>
        </w:rPr>
        <w:t>moved,</w:t>
      </w:r>
      <w:r>
        <w:rPr>
          <w:spacing w:val="-16"/>
          <w:w w:val="105"/>
        </w:rPr>
        <w:t xml:space="preserve"> </w:t>
      </w:r>
      <w:r>
        <w:rPr>
          <w:w w:val="105"/>
        </w:rPr>
        <w:t>altered</w:t>
      </w:r>
      <w:r>
        <w:rPr>
          <w:spacing w:val="-16"/>
          <w:w w:val="105"/>
        </w:rPr>
        <w:t xml:space="preserve"> </w:t>
      </w:r>
      <w:r>
        <w:rPr>
          <w:w w:val="105"/>
        </w:rPr>
        <w:t>and</w:t>
      </w:r>
      <w:r>
        <w:rPr>
          <w:spacing w:val="-16"/>
          <w:w w:val="105"/>
        </w:rPr>
        <w:t xml:space="preserve"> </w:t>
      </w:r>
      <w:r>
        <w:rPr>
          <w:w w:val="105"/>
        </w:rPr>
        <w:t>edited</w:t>
      </w:r>
      <w:r>
        <w:rPr>
          <w:spacing w:val="-16"/>
          <w:w w:val="105"/>
        </w:rPr>
        <w:t xml:space="preserve"> </w:t>
      </w:r>
      <w:r>
        <w:rPr>
          <w:w w:val="105"/>
        </w:rPr>
        <w:t>to</w:t>
      </w:r>
      <w:r>
        <w:rPr>
          <w:spacing w:val="-16"/>
          <w:w w:val="105"/>
        </w:rPr>
        <w:t xml:space="preserve"> </w:t>
      </w:r>
      <w:r>
        <w:rPr>
          <w:w w:val="105"/>
        </w:rPr>
        <w:t>fulfill</w:t>
      </w:r>
      <w:r>
        <w:rPr>
          <w:spacing w:val="-16"/>
          <w:w w:val="105"/>
        </w:rPr>
        <w:t xml:space="preserve"> </w:t>
      </w:r>
      <w:r>
        <w:rPr>
          <w:w w:val="105"/>
        </w:rPr>
        <w:t>any</w:t>
      </w:r>
      <w:r>
        <w:rPr>
          <w:spacing w:val="-16"/>
          <w:w w:val="105"/>
        </w:rPr>
        <w:t xml:space="preserve"> </w:t>
      </w:r>
      <w:r>
        <w:rPr>
          <w:w w:val="105"/>
        </w:rPr>
        <w:t>objective.</w:t>
      </w:r>
    </w:p>
    <w:p w14:paraId="78029538">
      <w:pPr>
        <w:pStyle w:val="9"/>
        <w:spacing w:before="108" w:line="273" w:lineRule="auto"/>
        <w:ind w:left="141" w:right="139"/>
        <w:jc w:val="both"/>
      </w:pPr>
      <w:r>
        <w:t xml:space="preserve">Although this combination is excellent for building stunning applications, it lacks optimiza- </w:t>
      </w:r>
      <w:r>
        <w:rPr>
          <w:w w:val="105"/>
        </w:rPr>
        <w:t>tion.</w:t>
      </w:r>
      <w:r>
        <w:rPr>
          <w:spacing w:val="5"/>
          <w:w w:val="105"/>
        </w:rPr>
        <w:t xml:space="preserve"> </w:t>
      </w:r>
      <w:r>
        <w:rPr>
          <w:w w:val="105"/>
        </w:rPr>
        <w:t>Web</w:t>
      </w:r>
      <w:r>
        <w:rPr>
          <w:spacing w:val="-15"/>
          <w:w w:val="105"/>
        </w:rPr>
        <w:t xml:space="preserve"> </w:t>
      </w:r>
      <w:r>
        <w:rPr>
          <w:w w:val="105"/>
        </w:rPr>
        <w:t>browsers</w:t>
      </w:r>
      <w:r>
        <w:rPr>
          <w:spacing w:val="-16"/>
          <w:w w:val="105"/>
        </w:rPr>
        <w:t xml:space="preserve"> </w:t>
      </w:r>
      <w:r>
        <w:rPr>
          <w:w w:val="105"/>
        </w:rPr>
        <w:t>are</w:t>
      </w:r>
      <w:r>
        <w:rPr>
          <w:spacing w:val="-15"/>
          <w:w w:val="105"/>
        </w:rPr>
        <w:t xml:space="preserve"> </w:t>
      </w:r>
      <w:r>
        <w:rPr>
          <w:w w:val="105"/>
        </w:rPr>
        <w:t>very</w:t>
      </w:r>
      <w:r>
        <w:rPr>
          <w:spacing w:val="-16"/>
          <w:w w:val="105"/>
        </w:rPr>
        <w:t xml:space="preserve"> </w:t>
      </w:r>
      <w:r>
        <w:rPr>
          <w:w w:val="105"/>
        </w:rPr>
        <w:t>resource-intensive</w:t>
      </w:r>
      <w:r>
        <w:rPr>
          <w:spacing w:val="-15"/>
          <w:w w:val="105"/>
        </w:rPr>
        <w:t xml:space="preserve"> </w:t>
      </w:r>
      <w:r>
        <w:rPr>
          <w:w w:val="105"/>
        </w:rPr>
        <w:t>applications,</w:t>
      </w:r>
      <w:r>
        <w:rPr>
          <w:spacing w:val="-14"/>
          <w:w w:val="105"/>
        </w:rPr>
        <w:t xml:space="preserve"> </w:t>
      </w:r>
      <w:r>
        <w:rPr>
          <w:w w:val="105"/>
        </w:rPr>
        <w:t>and</w:t>
      </w:r>
      <w:r>
        <w:rPr>
          <w:spacing w:val="-16"/>
          <w:w w:val="105"/>
        </w:rPr>
        <w:t xml:space="preserve"> </w:t>
      </w:r>
      <w:r>
        <w:rPr>
          <w:w w:val="105"/>
        </w:rPr>
        <w:t>Electron</w:t>
      </w:r>
      <w:r>
        <w:rPr>
          <w:spacing w:val="-15"/>
          <w:w w:val="105"/>
        </w:rPr>
        <w:t xml:space="preserve"> </w:t>
      </w:r>
      <w:r>
        <w:rPr>
          <w:w w:val="105"/>
        </w:rPr>
        <w:t>relies</w:t>
      </w:r>
      <w:r>
        <w:rPr>
          <w:spacing w:val="-16"/>
          <w:w w:val="105"/>
        </w:rPr>
        <w:t xml:space="preserve"> </w:t>
      </w:r>
      <w:r>
        <w:rPr>
          <w:w w:val="105"/>
        </w:rPr>
        <w:t>on</w:t>
      </w:r>
      <w:r>
        <w:rPr>
          <w:spacing w:val="-15"/>
          <w:w w:val="105"/>
        </w:rPr>
        <w:t xml:space="preserve"> </w:t>
      </w:r>
      <w:r>
        <w:rPr>
          <w:w w:val="105"/>
        </w:rPr>
        <w:t xml:space="preserve">them </w:t>
      </w:r>
      <w:r>
        <w:t xml:space="preserve">to display information. Consequently, apps built with these technologies use more tempo- </w:t>
      </w:r>
      <w:r>
        <w:rPr>
          <w:w w:val="105"/>
        </w:rPr>
        <w:t>rary</w:t>
      </w:r>
      <w:r>
        <w:rPr>
          <w:spacing w:val="-16"/>
          <w:w w:val="105"/>
        </w:rPr>
        <w:t xml:space="preserve"> </w:t>
      </w:r>
      <w:r>
        <w:rPr>
          <w:w w:val="105"/>
        </w:rPr>
        <w:t>memory</w:t>
      </w:r>
      <w:r>
        <w:rPr>
          <w:spacing w:val="-16"/>
          <w:w w:val="105"/>
        </w:rPr>
        <w:t xml:space="preserve"> </w:t>
      </w:r>
      <w:r>
        <w:rPr>
          <w:w w:val="105"/>
        </w:rPr>
        <w:t>and</w:t>
      </w:r>
      <w:r>
        <w:rPr>
          <w:spacing w:val="-16"/>
          <w:w w:val="105"/>
        </w:rPr>
        <w:t xml:space="preserve"> </w:t>
      </w:r>
      <w:r>
        <w:rPr>
          <w:w w:val="105"/>
        </w:rPr>
        <w:t>CPU</w:t>
      </w:r>
      <w:r>
        <w:rPr>
          <w:spacing w:val="-16"/>
          <w:w w:val="105"/>
        </w:rPr>
        <w:t xml:space="preserve"> </w:t>
      </w:r>
      <w:r>
        <w:rPr>
          <w:w w:val="105"/>
        </w:rPr>
        <w:t>cycles</w:t>
      </w:r>
      <w:r>
        <w:rPr>
          <w:spacing w:val="-16"/>
          <w:w w:val="105"/>
        </w:rPr>
        <w:t xml:space="preserve"> </w:t>
      </w:r>
      <w:r>
        <w:rPr>
          <w:w w:val="105"/>
        </w:rPr>
        <w:t>than</w:t>
      </w:r>
      <w:r>
        <w:rPr>
          <w:spacing w:val="-16"/>
          <w:w w:val="105"/>
        </w:rPr>
        <w:t xml:space="preserve"> </w:t>
      </w:r>
      <w:r>
        <w:rPr>
          <w:w w:val="105"/>
        </w:rPr>
        <w:t>is</w:t>
      </w:r>
      <w:r>
        <w:rPr>
          <w:spacing w:val="-16"/>
          <w:w w:val="105"/>
        </w:rPr>
        <w:t xml:space="preserve"> </w:t>
      </w:r>
      <w:r>
        <w:rPr>
          <w:w w:val="105"/>
        </w:rPr>
        <w:t>strictly</w:t>
      </w:r>
      <w:r>
        <w:rPr>
          <w:spacing w:val="-16"/>
          <w:w w:val="105"/>
        </w:rPr>
        <w:t xml:space="preserve"> </w:t>
      </w:r>
      <w:r>
        <w:rPr>
          <w:w w:val="105"/>
        </w:rPr>
        <w:t>necessary.</w:t>
      </w:r>
      <w:r>
        <w:rPr>
          <w:spacing w:val="-3"/>
          <w:w w:val="105"/>
        </w:rPr>
        <w:t xml:space="preserve"> </w:t>
      </w:r>
      <w:r>
        <w:rPr>
          <w:w w:val="105"/>
        </w:rPr>
        <w:t>Whilst</w:t>
      </w:r>
      <w:r>
        <w:rPr>
          <w:spacing w:val="-16"/>
          <w:w w:val="105"/>
        </w:rPr>
        <w:t xml:space="preserve"> </w:t>
      </w:r>
      <w:r>
        <w:rPr>
          <w:w w:val="105"/>
        </w:rPr>
        <w:t>this</w:t>
      </w:r>
      <w:r>
        <w:rPr>
          <w:spacing w:val="-16"/>
          <w:w w:val="105"/>
        </w:rPr>
        <w:t xml:space="preserve"> </w:t>
      </w:r>
      <w:r>
        <w:rPr>
          <w:w w:val="105"/>
        </w:rPr>
        <w:t>is</w:t>
      </w:r>
      <w:r>
        <w:rPr>
          <w:spacing w:val="-16"/>
          <w:w w:val="105"/>
        </w:rPr>
        <w:t xml:space="preserve"> </w:t>
      </w:r>
      <w:r>
        <w:rPr>
          <w:w w:val="105"/>
        </w:rPr>
        <w:t>not</w:t>
      </w:r>
      <w:r>
        <w:rPr>
          <w:spacing w:val="-16"/>
          <w:w w:val="105"/>
        </w:rPr>
        <w:t xml:space="preserve"> </w:t>
      </w:r>
      <w:r>
        <w:rPr>
          <w:w w:val="105"/>
        </w:rPr>
        <w:t>usually</w:t>
      </w:r>
      <w:r>
        <w:rPr>
          <w:spacing w:val="-16"/>
          <w:w w:val="105"/>
        </w:rPr>
        <w:t xml:space="preserve"> </w:t>
      </w:r>
      <w:r>
        <w:rPr>
          <w:w w:val="105"/>
        </w:rPr>
        <w:t>problem- atic</w:t>
      </w:r>
      <w:r>
        <w:rPr>
          <w:spacing w:val="-12"/>
          <w:w w:val="105"/>
        </w:rPr>
        <w:t xml:space="preserve"> </w:t>
      </w:r>
      <w:r>
        <w:rPr>
          <w:w w:val="105"/>
        </w:rPr>
        <w:t>for</w:t>
      </w:r>
      <w:r>
        <w:rPr>
          <w:spacing w:val="-12"/>
          <w:w w:val="105"/>
        </w:rPr>
        <w:t xml:space="preserve"> </w:t>
      </w:r>
      <w:r>
        <w:rPr>
          <w:w w:val="105"/>
        </w:rPr>
        <w:t>modern</w:t>
      </w:r>
      <w:r>
        <w:rPr>
          <w:spacing w:val="-12"/>
          <w:w w:val="105"/>
        </w:rPr>
        <w:t xml:space="preserve"> </w:t>
      </w:r>
      <w:r>
        <w:rPr>
          <w:w w:val="105"/>
        </w:rPr>
        <w:t>computers,</w:t>
      </w:r>
      <w:r>
        <w:rPr>
          <w:spacing w:val="-12"/>
          <w:w w:val="105"/>
        </w:rPr>
        <w:t xml:space="preserve"> </w:t>
      </w:r>
      <w:r>
        <w:rPr>
          <w:w w:val="105"/>
        </w:rPr>
        <w:t>it</w:t>
      </w:r>
      <w:r>
        <w:rPr>
          <w:spacing w:val="-12"/>
          <w:w w:val="105"/>
        </w:rPr>
        <w:t xml:space="preserve"> </w:t>
      </w:r>
      <w:r>
        <w:rPr>
          <w:w w:val="105"/>
        </w:rPr>
        <w:t>could</w:t>
      </w:r>
      <w:r>
        <w:rPr>
          <w:spacing w:val="-12"/>
          <w:w w:val="105"/>
        </w:rPr>
        <w:t xml:space="preserve"> </w:t>
      </w:r>
      <w:r>
        <w:rPr>
          <w:w w:val="105"/>
        </w:rPr>
        <w:t>present</w:t>
      </w:r>
      <w:r>
        <w:rPr>
          <w:spacing w:val="-12"/>
          <w:w w:val="105"/>
        </w:rPr>
        <w:t xml:space="preserve"> </w:t>
      </w:r>
      <w:r>
        <w:rPr>
          <w:w w:val="105"/>
        </w:rPr>
        <w:t>difficulties</w:t>
      </w:r>
      <w:r>
        <w:rPr>
          <w:spacing w:val="-12"/>
          <w:w w:val="105"/>
        </w:rPr>
        <w:t xml:space="preserve"> </w:t>
      </w:r>
      <w:r>
        <w:rPr>
          <w:w w:val="105"/>
        </w:rPr>
        <w:t>for</w:t>
      </w:r>
      <w:r>
        <w:rPr>
          <w:spacing w:val="-12"/>
          <w:w w:val="105"/>
        </w:rPr>
        <w:t xml:space="preserve"> </w:t>
      </w:r>
      <w:r>
        <w:rPr>
          <w:w w:val="105"/>
        </w:rPr>
        <w:t>older</w:t>
      </w:r>
      <w:r>
        <w:rPr>
          <w:spacing w:val="-12"/>
          <w:w w:val="105"/>
        </w:rPr>
        <w:t xml:space="preserve"> </w:t>
      </w:r>
      <w:r>
        <w:rPr>
          <w:w w:val="105"/>
        </w:rPr>
        <w:t>or</w:t>
      </w:r>
      <w:r>
        <w:rPr>
          <w:spacing w:val="-12"/>
          <w:w w:val="105"/>
        </w:rPr>
        <w:t xml:space="preserve"> </w:t>
      </w:r>
      <w:r>
        <w:rPr>
          <w:w w:val="105"/>
        </w:rPr>
        <w:t>less</w:t>
      </w:r>
      <w:r>
        <w:rPr>
          <w:spacing w:val="-12"/>
          <w:w w:val="105"/>
        </w:rPr>
        <w:t xml:space="preserve"> </w:t>
      </w:r>
      <w:r>
        <w:rPr>
          <w:w w:val="105"/>
        </w:rPr>
        <w:t>powerful</w:t>
      </w:r>
      <w:r>
        <w:rPr>
          <w:spacing w:val="-12"/>
          <w:w w:val="105"/>
        </w:rPr>
        <w:t xml:space="preserve"> </w:t>
      </w:r>
      <w:r>
        <w:rPr>
          <w:w w:val="105"/>
        </w:rPr>
        <w:t>ones.</w:t>
      </w:r>
    </w:p>
    <w:p w14:paraId="64103B9E">
      <w:pPr>
        <w:pStyle w:val="9"/>
      </w:pPr>
    </w:p>
    <w:p w14:paraId="3C9158C6">
      <w:pPr>
        <w:pStyle w:val="9"/>
        <w:spacing w:before="2"/>
      </w:pPr>
    </w:p>
    <w:p w14:paraId="5CACE697">
      <w:pPr>
        <w:pStyle w:val="4"/>
        <w:numPr>
          <w:ilvl w:val="2"/>
          <w:numId w:val="11"/>
        </w:numPr>
        <w:tabs>
          <w:tab w:val="left" w:pos="1046"/>
        </w:tabs>
        <w:spacing w:before="0" w:after="0" w:line="240" w:lineRule="auto"/>
        <w:ind w:left="1046" w:right="0" w:hanging="905"/>
        <w:jc w:val="left"/>
      </w:pPr>
      <w:bookmarkStart w:id="94" w:name="_bookmark75"/>
      <w:bookmarkEnd w:id="94"/>
      <w:bookmarkStart w:id="95" w:name="Development"/>
      <w:bookmarkEnd w:id="95"/>
      <w:r>
        <w:rPr>
          <w:spacing w:val="-2"/>
        </w:rPr>
        <w:t>Development</w:t>
      </w:r>
    </w:p>
    <w:p w14:paraId="6AEFF7FF">
      <w:pPr>
        <w:pStyle w:val="9"/>
        <w:spacing w:before="1"/>
        <w:rPr>
          <w:rFonts w:ascii="Arial"/>
          <w:b/>
          <w:sz w:val="26"/>
        </w:rPr>
      </w:pPr>
    </w:p>
    <w:p w14:paraId="72649C7F">
      <w:pPr>
        <w:pStyle w:val="9"/>
        <w:spacing w:line="273" w:lineRule="auto"/>
        <w:ind w:left="141" w:right="139"/>
        <w:jc w:val="both"/>
      </w:pPr>
      <w:r>
        <w:t xml:space="preserve">The user application had two distinct roles: to comfortably display one drone and to simul- </w:t>
      </w:r>
      <w:r>
        <w:rPr>
          <w:w w:val="105"/>
        </w:rPr>
        <w:t>taneously</w:t>
      </w:r>
      <w:r>
        <w:rPr>
          <w:spacing w:val="-8"/>
          <w:w w:val="105"/>
        </w:rPr>
        <w:t xml:space="preserve"> </w:t>
      </w:r>
      <w:r>
        <w:rPr>
          <w:w w:val="105"/>
        </w:rPr>
        <w:t>show</w:t>
      </w:r>
      <w:r>
        <w:rPr>
          <w:spacing w:val="-8"/>
          <w:w w:val="105"/>
        </w:rPr>
        <w:t xml:space="preserve"> </w:t>
      </w:r>
      <w:r>
        <w:rPr>
          <w:w w:val="105"/>
        </w:rPr>
        <w:t>multiple</w:t>
      </w:r>
      <w:r>
        <w:rPr>
          <w:spacing w:val="-8"/>
          <w:w w:val="105"/>
        </w:rPr>
        <w:t xml:space="preserve"> </w:t>
      </w:r>
      <w:r>
        <w:rPr>
          <w:w w:val="105"/>
        </w:rPr>
        <w:t>drones. Consequently,</w:t>
      </w:r>
      <w:r>
        <w:rPr>
          <w:spacing w:val="-8"/>
          <w:w w:val="105"/>
        </w:rPr>
        <w:t xml:space="preserve"> </w:t>
      </w:r>
      <w:r>
        <w:rPr>
          <w:w w:val="105"/>
        </w:rPr>
        <w:t>two</w:t>
      </w:r>
      <w:r>
        <w:rPr>
          <w:spacing w:val="-8"/>
          <w:w w:val="105"/>
        </w:rPr>
        <w:t xml:space="preserve"> </w:t>
      </w:r>
      <w:r>
        <w:rPr>
          <w:w w:val="105"/>
        </w:rPr>
        <w:t>separate</w:t>
      </w:r>
      <w:r>
        <w:rPr>
          <w:spacing w:val="-8"/>
          <w:w w:val="105"/>
        </w:rPr>
        <w:t xml:space="preserve"> </w:t>
      </w:r>
      <w:r>
        <w:rPr>
          <w:w w:val="105"/>
        </w:rPr>
        <w:t>views</w:t>
      </w:r>
      <w:r>
        <w:rPr>
          <w:spacing w:val="-8"/>
          <w:w w:val="105"/>
        </w:rPr>
        <w:t xml:space="preserve"> </w:t>
      </w:r>
      <w:r>
        <w:rPr>
          <w:w w:val="105"/>
        </w:rPr>
        <w:t>were</w:t>
      </w:r>
      <w:r>
        <w:rPr>
          <w:spacing w:val="-8"/>
          <w:w w:val="105"/>
        </w:rPr>
        <w:t xml:space="preserve"> </w:t>
      </w:r>
      <w:r>
        <w:rPr>
          <w:w w:val="105"/>
        </w:rPr>
        <w:t>created.</w:t>
      </w:r>
    </w:p>
    <w:p w14:paraId="2EA8909E">
      <w:pPr>
        <w:pStyle w:val="9"/>
        <w:spacing w:before="107" w:line="273" w:lineRule="auto"/>
        <w:ind w:left="141" w:right="139"/>
        <w:jc w:val="both"/>
      </w:pPr>
      <w:r>
        <w:t>Upon opening the application, the user is presented with a mostly blank screen, with the options located in the top bar.</w:t>
      </w:r>
      <w:r>
        <w:rPr>
          <w:spacing w:val="40"/>
        </w:rPr>
        <w:t xml:space="preserve"> </w:t>
      </w:r>
      <w:r>
        <w:t>These options include changing to an all-channels mode, selecting the output (i.e.</w:t>
      </w:r>
      <w:r>
        <w:rPr>
          <w:spacing w:val="40"/>
        </w:rPr>
        <w:t xml:space="preserve"> </w:t>
      </w:r>
      <w:r>
        <w:t>the drone output stream to connect to), displaying information about the machine and app state, and connecting to the server. A colored icon shows the connection status, either red or green.</w:t>
      </w:r>
      <w:r>
        <w:rPr>
          <w:spacing w:val="40"/>
        </w:rPr>
        <w:t xml:space="preserve"> </w:t>
      </w:r>
      <w:r>
        <w:t>The server connection is made via the TCP port which,</w:t>
      </w:r>
      <w:r>
        <w:rPr>
          <w:spacing w:val="15"/>
        </w:rPr>
        <w:t xml:space="preserve"> </w:t>
      </w:r>
      <w:r>
        <w:t>when open,</w:t>
      </w:r>
      <w:r>
        <w:rPr>
          <w:spacing w:val="15"/>
        </w:rPr>
        <w:t xml:space="preserve"> </w:t>
      </w:r>
      <w:r>
        <w:t>will establish the connection and begin to receive packages.</w:t>
      </w:r>
      <w:r>
        <w:rPr>
          <w:spacing w:val="40"/>
        </w:rPr>
        <w:t xml:space="preserve"> </w:t>
      </w:r>
      <w:r>
        <w:t>The data</w:t>
      </w:r>
      <w:r>
        <w:rPr>
          <w:spacing w:val="40"/>
        </w:rPr>
        <w:t xml:space="preserve"> </w:t>
      </w:r>
      <w:r>
        <w:t>is</w:t>
      </w:r>
      <w:r>
        <w:rPr>
          <w:spacing w:val="6"/>
        </w:rPr>
        <w:t xml:space="preserve"> </w:t>
      </w:r>
      <w:r>
        <w:t>provided</w:t>
      </w:r>
      <w:r>
        <w:rPr>
          <w:spacing w:val="6"/>
        </w:rPr>
        <w:t xml:space="preserve"> </w:t>
      </w:r>
      <w:r>
        <w:t>in</w:t>
      </w:r>
      <w:r>
        <w:rPr>
          <w:spacing w:val="6"/>
        </w:rPr>
        <w:t xml:space="preserve"> </w:t>
      </w:r>
      <w:r>
        <w:t>JSON</w:t>
      </w:r>
      <w:r>
        <w:rPr>
          <w:spacing w:val="6"/>
        </w:rPr>
        <w:t xml:space="preserve"> </w:t>
      </w:r>
      <w:r>
        <w:t>format</w:t>
      </w:r>
      <w:r>
        <w:rPr>
          <w:spacing w:val="6"/>
        </w:rPr>
        <w:t xml:space="preserve"> </w:t>
      </w:r>
      <w:r>
        <w:t>and</w:t>
      </w:r>
      <w:r>
        <w:rPr>
          <w:spacing w:val="6"/>
        </w:rPr>
        <w:t xml:space="preserve"> </w:t>
      </w:r>
      <w:r>
        <w:t>includes</w:t>
      </w:r>
      <w:r>
        <w:rPr>
          <w:spacing w:val="6"/>
        </w:rPr>
        <w:t xml:space="preserve"> </w:t>
      </w:r>
      <w:r>
        <w:t>the</w:t>
      </w:r>
      <w:r>
        <w:rPr>
          <w:spacing w:val="7"/>
        </w:rPr>
        <w:t xml:space="preserve"> </w:t>
      </w:r>
      <w:r>
        <w:t>server</w:t>
      </w:r>
      <w:r>
        <w:rPr>
          <w:spacing w:val="6"/>
        </w:rPr>
        <w:t xml:space="preserve"> </w:t>
      </w:r>
      <w:r>
        <w:t>status</w:t>
      </w:r>
      <w:r>
        <w:rPr>
          <w:spacing w:val="6"/>
        </w:rPr>
        <w:t xml:space="preserve"> </w:t>
      </w:r>
      <w:r>
        <w:t>and</w:t>
      </w:r>
      <w:r>
        <w:rPr>
          <w:spacing w:val="6"/>
        </w:rPr>
        <w:t xml:space="preserve"> </w:t>
      </w:r>
      <w:r>
        <w:t>detected</w:t>
      </w:r>
      <w:r>
        <w:rPr>
          <w:spacing w:val="6"/>
        </w:rPr>
        <w:t xml:space="preserve"> </w:t>
      </w:r>
      <w:r>
        <w:t>vehicle</w:t>
      </w:r>
      <w:r>
        <w:rPr>
          <w:spacing w:val="6"/>
        </w:rPr>
        <w:t xml:space="preserve"> </w:t>
      </w:r>
      <w:r>
        <w:rPr>
          <w:spacing w:val="-2"/>
        </w:rPr>
        <w:t>properties.</w:t>
      </w:r>
    </w:p>
    <w:p w14:paraId="00BC192A">
      <w:pPr>
        <w:pStyle w:val="9"/>
        <w:spacing w:before="108" w:line="273" w:lineRule="auto"/>
        <w:ind w:left="141" w:right="139"/>
        <w:jc w:val="both"/>
      </w:pPr>
      <w:r>
        <w:t>If the application cannot connect to the server, a message will notify the user.</w:t>
      </w:r>
      <w:r>
        <w:rPr>
          <w:spacing w:val="18"/>
        </w:rPr>
        <w:t xml:space="preserve"> </w:t>
      </w:r>
      <w:r>
        <w:t>Additionally, if</w:t>
      </w:r>
      <w:r>
        <w:rPr>
          <w:spacing w:val="-5"/>
        </w:rPr>
        <w:t xml:space="preserve"> </w:t>
      </w:r>
      <w:r>
        <w:t>a</w:t>
      </w:r>
      <w:r>
        <w:rPr>
          <w:spacing w:val="-5"/>
        </w:rPr>
        <w:t xml:space="preserve"> </w:t>
      </w:r>
      <w:r>
        <w:t>connection</w:t>
      </w:r>
      <w:r>
        <w:rPr>
          <w:spacing w:val="-5"/>
        </w:rPr>
        <w:t xml:space="preserve"> </w:t>
      </w:r>
      <w:r>
        <w:t>is</w:t>
      </w:r>
      <w:r>
        <w:rPr>
          <w:spacing w:val="-5"/>
        </w:rPr>
        <w:t xml:space="preserve"> </w:t>
      </w:r>
      <w:r>
        <w:t>established</w:t>
      </w:r>
      <w:r>
        <w:rPr>
          <w:spacing w:val="-5"/>
        </w:rPr>
        <w:t xml:space="preserve"> </w:t>
      </w:r>
      <w:r>
        <w:t>but</w:t>
      </w:r>
      <w:r>
        <w:rPr>
          <w:spacing w:val="-5"/>
        </w:rPr>
        <w:t xml:space="preserve"> </w:t>
      </w:r>
      <w:r>
        <w:t>there</w:t>
      </w:r>
      <w:r>
        <w:rPr>
          <w:spacing w:val="-5"/>
        </w:rPr>
        <w:t xml:space="preserve"> </w:t>
      </w:r>
      <w:r>
        <w:t>is</w:t>
      </w:r>
      <w:r>
        <w:rPr>
          <w:spacing w:val="-5"/>
        </w:rPr>
        <w:t xml:space="preserve"> </w:t>
      </w:r>
      <w:r>
        <w:t>no</w:t>
      </w:r>
      <w:r>
        <w:rPr>
          <w:spacing w:val="-5"/>
        </w:rPr>
        <w:t xml:space="preserve"> </w:t>
      </w:r>
      <w:r>
        <w:t>ongoing</w:t>
      </w:r>
      <w:r>
        <w:rPr>
          <w:spacing w:val="-5"/>
        </w:rPr>
        <w:t xml:space="preserve"> </w:t>
      </w:r>
      <w:r>
        <w:t>stream,</w:t>
      </w:r>
      <w:r>
        <w:rPr>
          <w:spacing w:val="-2"/>
        </w:rPr>
        <w:t xml:space="preserve"> </w:t>
      </w:r>
      <w:r>
        <w:t>the</w:t>
      </w:r>
      <w:r>
        <w:rPr>
          <w:spacing w:val="-5"/>
        </w:rPr>
        <w:t xml:space="preserve"> </w:t>
      </w:r>
      <w:r>
        <w:t>user</w:t>
      </w:r>
      <w:r>
        <w:rPr>
          <w:spacing w:val="-5"/>
        </w:rPr>
        <w:t xml:space="preserve"> </w:t>
      </w:r>
      <w:r>
        <w:t>will</w:t>
      </w:r>
      <w:r>
        <w:rPr>
          <w:spacing w:val="-5"/>
        </w:rPr>
        <w:t xml:space="preserve"> </w:t>
      </w:r>
      <w:r>
        <w:t>also</w:t>
      </w:r>
      <w:r>
        <w:rPr>
          <w:spacing w:val="-5"/>
        </w:rPr>
        <w:t xml:space="preserve"> </w:t>
      </w:r>
      <w:r>
        <w:t>be</w:t>
      </w:r>
      <w:r>
        <w:rPr>
          <w:spacing w:val="-4"/>
        </w:rPr>
        <w:t xml:space="preserve"> </w:t>
      </w:r>
      <w:r>
        <w:rPr>
          <w:spacing w:val="-2"/>
        </w:rPr>
        <w:t>informed.</w:t>
      </w:r>
    </w:p>
    <w:p w14:paraId="10915802">
      <w:pPr>
        <w:pStyle w:val="9"/>
        <w:spacing w:after="0" w:line="273" w:lineRule="auto"/>
        <w:jc w:val="both"/>
        <w:sectPr>
          <w:pgSz w:w="11910" w:h="16840"/>
          <w:pgMar w:top="600" w:right="1559" w:bottom="280" w:left="1559" w:header="720" w:footer="720" w:gutter="0"/>
          <w:cols w:space="720" w:num="1"/>
        </w:sectPr>
      </w:pPr>
    </w:p>
    <w:p w14:paraId="525FC2D4">
      <w:pPr>
        <w:tabs>
          <w:tab w:val="right" w:pos="8645"/>
        </w:tabs>
        <w:spacing w:before="79"/>
        <w:ind w:left="141" w:right="0" w:firstLine="0"/>
        <w:jc w:val="left"/>
        <w:rPr>
          <w:sz w:val="18"/>
        </w:rPr>
      </w:pPr>
      <w:r>
        <w:rPr>
          <w:sz w:val="18"/>
        </w:rPr>
        <mc:AlternateContent>
          <mc:Choice Requires="wps">
            <w:drawing>
              <wp:anchor distT="0" distB="0" distL="0" distR="0" simplePos="0" relativeHeight="251811840"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80" name="Graphic 80"/>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80" o:spid="_x0000_s1026" o:spt="100" style="position:absolute;left:0pt;margin-left:85pt;margin-top:17.5pt;height:0.1pt;width:425.2pt;mso-position-horizontal-relative:page;mso-wrap-distance-bottom:0pt;mso-wrap-distance-top:0pt;z-index:-251504640;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KVwb7LWAAAACgEAAA8AAAAAAAAA&#10;AQAgAAAAIgAAAGRycy9kb3ducmV2LnhtbFBLAQIUABQAAAAIAIdO4kCqOAoPEwIAAHwEAAAOAAAA&#10;AAAAAAEAIAAAACUBAABkcnMvZTJvRG9jLnhtbFBLBQYAAAAABgAGAFkBAACqBQAAAAA=&#10;" path="m0,0l5400001,0e">
                <v:fill on="f" focussize="0,0"/>
                <v:stroke weight="0.497952755905512pt" color="#000000" joinstyle="round"/>
                <v:imagedata o:title=""/>
                <o:lock v:ext="edit" aspectratio="f"/>
                <v:textbox inset="0mm,0mm,0mm,0mm"/>
                <w10:wrap type="topAndBottom"/>
              </v:shape>
            </w:pict>
          </mc:Fallback>
        </mc:AlternateContent>
      </w:r>
      <w:bookmarkStart w:id="96" w:name="_bookmark76"/>
      <w:bookmarkEnd w:id="96"/>
      <w:r>
        <w:rPr>
          <w:sz w:val="18"/>
        </w:rPr>
        <w:t>Design</w:t>
      </w:r>
      <w:r>
        <w:rPr>
          <w:spacing w:val="2"/>
          <w:sz w:val="18"/>
        </w:rPr>
        <w:t xml:space="preserve"> </w:t>
      </w:r>
      <w:r>
        <w:rPr>
          <w:sz w:val="18"/>
        </w:rPr>
        <w:t>and</w:t>
      </w:r>
      <w:r>
        <w:rPr>
          <w:spacing w:val="3"/>
          <w:sz w:val="18"/>
        </w:rPr>
        <w:t xml:space="preserve"> </w:t>
      </w:r>
      <w:r>
        <w:rPr>
          <w:spacing w:val="-2"/>
          <w:sz w:val="18"/>
        </w:rPr>
        <w:t>Implementation</w:t>
      </w:r>
      <w:r>
        <w:rPr>
          <w:rFonts w:ascii="Times New Roman"/>
          <w:sz w:val="18"/>
        </w:rPr>
        <w:tab/>
      </w:r>
      <w:r>
        <w:rPr>
          <w:spacing w:val="-5"/>
          <w:sz w:val="18"/>
        </w:rPr>
        <w:t>39</w:t>
      </w:r>
    </w:p>
    <w:p w14:paraId="584922AD">
      <w:pPr>
        <w:pStyle w:val="9"/>
        <w:spacing w:before="219"/>
      </w:pPr>
    </w:p>
    <w:p w14:paraId="7C0E9D14">
      <w:pPr>
        <w:pStyle w:val="9"/>
        <w:spacing w:line="273" w:lineRule="auto"/>
        <w:ind w:left="141" w:right="139"/>
        <w:jc w:val="both"/>
      </w:pPr>
      <w:r>
        <w:rPr>
          <w:spacing w:val="-2"/>
          <w:w w:val="105"/>
        </w:rPr>
        <w:t>Once</w:t>
      </w:r>
      <w:r>
        <w:rPr>
          <w:spacing w:val="-11"/>
          <w:w w:val="105"/>
        </w:rPr>
        <w:t xml:space="preserve"> </w:t>
      </w:r>
      <w:r>
        <w:rPr>
          <w:spacing w:val="-2"/>
          <w:w w:val="105"/>
        </w:rPr>
        <w:t>a</w:t>
      </w:r>
      <w:r>
        <w:rPr>
          <w:spacing w:val="-11"/>
          <w:w w:val="105"/>
        </w:rPr>
        <w:t xml:space="preserve"> </w:t>
      </w:r>
      <w:r>
        <w:rPr>
          <w:spacing w:val="-2"/>
          <w:w w:val="105"/>
        </w:rPr>
        <w:t>connection</w:t>
      </w:r>
      <w:r>
        <w:rPr>
          <w:spacing w:val="-11"/>
          <w:w w:val="105"/>
        </w:rPr>
        <w:t xml:space="preserve"> </w:t>
      </w:r>
      <w:r>
        <w:rPr>
          <w:spacing w:val="-2"/>
          <w:w w:val="105"/>
        </w:rPr>
        <w:t>is</w:t>
      </w:r>
      <w:r>
        <w:rPr>
          <w:spacing w:val="-11"/>
          <w:w w:val="105"/>
        </w:rPr>
        <w:t xml:space="preserve"> </w:t>
      </w:r>
      <w:r>
        <w:rPr>
          <w:spacing w:val="-2"/>
          <w:w w:val="105"/>
        </w:rPr>
        <w:t>established,</w:t>
      </w:r>
      <w:r>
        <w:rPr>
          <w:spacing w:val="-10"/>
          <w:w w:val="105"/>
        </w:rPr>
        <w:t xml:space="preserve"> </w:t>
      </w:r>
      <w:r>
        <w:rPr>
          <w:spacing w:val="-2"/>
          <w:w w:val="105"/>
        </w:rPr>
        <w:t>and</w:t>
      </w:r>
      <w:r>
        <w:rPr>
          <w:spacing w:val="-11"/>
          <w:w w:val="105"/>
        </w:rPr>
        <w:t xml:space="preserve"> </w:t>
      </w:r>
      <w:r>
        <w:rPr>
          <w:spacing w:val="-2"/>
          <w:w w:val="105"/>
        </w:rPr>
        <w:t>a</w:t>
      </w:r>
      <w:r>
        <w:rPr>
          <w:spacing w:val="-11"/>
          <w:w w:val="105"/>
        </w:rPr>
        <w:t xml:space="preserve"> </w:t>
      </w:r>
      <w:r>
        <w:rPr>
          <w:spacing w:val="-2"/>
          <w:w w:val="105"/>
        </w:rPr>
        <w:t>drone</w:t>
      </w:r>
      <w:r>
        <w:rPr>
          <w:spacing w:val="-11"/>
          <w:w w:val="105"/>
        </w:rPr>
        <w:t xml:space="preserve"> </w:t>
      </w:r>
      <w:r>
        <w:rPr>
          <w:spacing w:val="-2"/>
          <w:w w:val="105"/>
        </w:rPr>
        <w:t>is</w:t>
      </w:r>
      <w:r>
        <w:rPr>
          <w:spacing w:val="-11"/>
          <w:w w:val="105"/>
        </w:rPr>
        <w:t xml:space="preserve"> </w:t>
      </w:r>
      <w:r>
        <w:rPr>
          <w:spacing w:val="-2"/>
          <w:w w:val="105"/>
        </w:rPr>
        <w:t>sending</w:t>
      </w:r>
      <w:r>
        <w:rPr>
          <w:spacing w:val="-11"/>
          <w:w w:val="105"/>
        </w:rPr>
        <w:t xml:space="preserve"> </w:t>
      </w:r>
      <w:r>
        <w:rPr>
          <w:spacing w:val="-2"/>
          <w:w w:val="105"/>
        </w:rPr>
        <w:t>data</w:t>
      </w:r>
      <w:r>
        <w:rPr>
          <w:spacing w:val="-11"/>
          <w:w w:val="105"/>
        </w:rPr>
        <w:t xml:space="preserve"> </w:t>
      </w:r>
      <w:r>
        <w:rPr>
          <w:spacing w:val="-2"/>
          <w:w w:val="105"/>
        </w:rPr>
        <w:t>to</w:t>
      </w:r>
      <w:r>
        <w:rPr>
          <w:spacing w:val="-11"/>
          <w:w w:val="105"/>
        </w:rPr>
        <w:t xml:space="preserve"> </w:t>
      </w:r>
      <w:r>
        <w:rPr>
          <w:spacing w:val="-2"/>
          <w:w w:val="105"/>
        </w:rPr>
        <w:t>the</w:t>
      </w:r>
      <w:r>
        <w:rPr>
          <w:spacing w:val="-11"/>
          <w:w w:val="105"/>
        </w:rPr>
        <w:t xml:space="preserve"> </w:t>
      </w:r>
      <w:r>
        <w:rPr>
          <w:spacing w:val="-2"/>
          <w:w w:val="105"/>
        </w:rPr>
        <w:t>image</w:t>
      </w:r>
      <w:r>
        <w:rPr>
          <w:spacing w:val="-11"/>
          <w:w w:val="105"/>
        </w:rPr>
        <w:t xml:space="preserve"> </w:t>
      </w:r>
      <w:r>
        <w:rPr>
          <w:spacing w:val="-2"/>
          <w:w w:val="105"/>
        </w:rPr>
        <w:t>processor,</w:t>
      </w:r>
      <w:r>
        <w:rPr>
          <w:spacing w:val="-10"/>
          <w:w w:val="105"/>
        </w:rPr>
        <w:t xml:space="preserve"> </w:t>
      </w:r>
      <w:r>
        <w:rPr>
          <w:spacing w:val="-2"/>
          <w:w w:val="105"/>
        </w:rPr>
        <w:t xml:space="preserve">the </w:t>
      </w:r>
      <w:r>
        <w:rPr>
          <w:w w:val="105"/>
        </w:rPr>
        <w:t xml:space="preserve">display will switch to Figure </w:t>
      </w:r>
      <w:r>
        <w:fldChar w:fldCharType="begin"/>
      </w:r>
      <w:r>
        <w:instrText xml:space="preserve"> HYPERLINK \l "_bookmark77" </w:instrText>
      </w:r>
      <w:r>
        <w:fldChar w:fldCharType="separate"/>
      </w:r>
      <w:r>
        <w:rPr>
          <w:color w:val="0000FF"/>
          <w:w w:val="105"/>
        </w:rPr>
        <w:t>2.10</w:t>
      </w:r>
      <w:r>
        <w:rPr>
          <w:color w:val="0000FF"/>
          <w:w w:val="105"/>
        </w:rPr>
        <w:fldChar w:fldCharType="end"/>
      </w:r>
      <w:r>
        <w:rPr>
          <w:w w:val="105"/>
        </w:rPr>
        <w:t>.</w:t>
      </w:r>
    </w:p>
    <w:p w14:paraId="765BF5EA">
      <w:pPr>
        <w:pStyle w:val="9"/>
        <w:spacing w:before="6"/>
        <w:rPr>
          <w:sz w:val="18"/>
        </w:rPr>
      </w:pPr>
      <w:r>
        <w:rPr>
          <w:sz w:val="18"/>
        </w:rPr>
        <w:drawing>
          <wp:anchor distT="0" distB="0" distL="0" distR="0" simplePos="0" relativeHeight="251812864" behindDoc="1" locked="0" layoutInCell="1" allowOverlap="1">
            <wp:simplePos x="0" y="0"/>
            <wp:positionH relativeFrom="page">
              <wp:posOffset>1619885</wp:posOffset>
            </wp:positionH>
            <wp:positionV relativeFrom="paragraph">
              <wp:posOffset>156845</wp:posOffset>
            </wp:positionV>
            <wp:extent cx="4267200" cy="2400300"/>
            <wp:effectExtent l="0" t="0" r="0" b="0"/>
            <wp:wrapTopAndBottom/>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27" cstate="print"/>
                    <a:stretch>
                      <a:fillRect/>
                    </a:stretch>
                  </pic:blipFill>
                  <pic:spPr>
                    <a:xfrm>
                      <a:off x="0" y="0"/>
                      <a:ext cx="4267199" cy="2400300"/>
                    </a:xfrm>
                    <a:prstGeom prst="rect">
                      <a:avLst/>
                    </a:prstGeom>
                  </pic:spPr>
                </pic:pic>
              </a:graphicData>
            </a:graphic>
          </wp:anchor>
        </w:drawing>
      </w:r>
    </w:p>
    <w:p w14:paraId="6E71867E">
      <w:pPr>
        <w:pStyle w:val="9"/>
        <w:spacing w:before="71"/>
      </w:pPr>
    </w:p>
    <w:p w14:paraId="2BB612F3">
      <w:pPr>
        <w:pStyle w:val="9"/>
        <w:jc w:val="center"/>
      </w:pPr>
      <w:r>
        <w:t>Figure</w:t>
      </w:r>
      <w:r>
        <w:rPr>
          <w:spacing w:val="10"/>
        </w:rPr>
        <w:t xml:space="preserve"> </w:t>
      </w:r>
      <w:r>
        <w:t>2.10:</w:t>
      </w:r>
      <w:r>
        <w:rPr>
          <w:spacing w:val="28"/>
        </w:rPr>
        <w:t xml:space="preserve"> </w:t>
      </w:r>
      <w:bookmarkStart w:id="97" w:name="_bookmark77"/>
      <w:bookmarkEnd w:id="97"/>
      <w:r>
        <w:t>Application</w:t>
      </w:r>
      <w:r>
        <w:rPr>
          <w:spacing w:val="11"/>
        </w:rPr>
        <w:t xml:space="preserve"> </w:t>
      </w:r>
      <w:r>
        <w:t>main</w:t>
      </w:r>
      <w:r>
        <w:rPr>
          <w:spacing w:val="10"/>
        </w:rPr>
        <w:t xml:space="preserve"> </w:t>
      </w:r>
      <w:r>
        <w:t>screen</w:t>
      </w:r>
      <w:r>
        <w:rPr>
          <w:spacing w:val="11"/>
        </w:rPr>
        <w:t xml:space="preserve"> </w:t>
      </w:r>
      <w:r>
        <w:t>with</w:t>
      </w:r>
      <w:r>
        <w:rPr>
          <w:spacing w:val="10"/>
        </w:rPr>
        <w:t xml:space="preserve"> </w:t>
      </w:r>
      <w:r>
        <w:rPr>
          <w:spacing w:val="-2"/>
        </w:rPr>
        <w:t>stream</w:t>
      </w:r>
    </w:p>
    <w:p w14:paraId="7795AD96">
      <w:pPr>
        <w:pStyle w:val="9"/>
        <w:spacing w:before="168"/>
      </w:pPr>
    </w:p>
    <w:p w14:paraId="3436D927">
      <w:pPr>
        <w:pStyle w:val="9"/>
        <w:spacing w:before="1" w:line="273" w:lineRule="auto"/>
        <w:ind w:left="141" w:right="139"/>
        <w:jc w:val="both"/>
      </w:pPr>
      <w:r>
        <w:rPr>
          <w:w w:val="105"/>
        </w:rPr>
        <w:t>Two</w:t>
      </w:r>
      <w:r>
        <w:rPr>
          <w:spacing w:val="-12"/>
          <w:w w:val="105"/>
        </w:rPr>
        <w:t xml:space="preserve"> </w:t>
      </w:r>
      <w:r>
        <w:rPr>
          <w:w w:val="105"/>
        </w:rPr>
        <w:t>additional</w:t>
      </w:r>
      <w:r>
        <w:rPr>
          <w:spacing w:val="-11"/>
          <w:w w:val="105"/>
        </w:rPr>
        <w:t xml:space="preserve"> </w:t>
      </w:r>
      <w:r>
        <w:rPr>
          <w:w w:val="105"/>
        </w:rPr>
        <w:t>items</w:t>
      </w:r>
      <w:r>
        <w:rPr>
          <w:spacing w:val="-12"/>
          <w:w w:val="105"/>
        </w:rPr>
        <w:t xml:space="preserve"> </w:t>
      </w:r>
      <w:r>
        <w:rPr>
          <w:w w:val="105"/>
        </w:rPr>
        <w:t>are</w:t>
      </w:r>
      <w:r>
        <w:rPr>
          <w:spacing w:val="-11"/>
          <w:w w:val="105"/>
        </w:rPr>
        <w:t xml:space="preserve"> </w:t>
      </w:r>
      <w:r>
        <w:rPr>
          <w:w w:val="105"/>
        </w:rPr>
        <w:t>visible</w:t>
      </w:r>
      <w:r>
        <w:rPr>
          <w:spacing w:val="-12"/>
          <w:w w:val="105"/>
        </w:rPr>
        <w:t xml:space="preserve"> </w:t>
      </w:r>
      <w:r>
        <w:rPr>
          <w:w w:val="105"/>
        </w:rPr>
        <w:t>on</w:t>
      </w:r>
      <w:r>
        <w:rPr>
          <w:spacing w:val="-12"/>
          <w:w w:val="105"/>
        </w:rPr>
        <w:t xml:space="preserve"> </w:t>
      </w:r>
      <w:r>
        <w:rPr>
          <w:w w:val="105"/>
        </w:rPr>
        <w:t>the</w:t>
      </w:r>
      <w:r>
        <w:rPr>
          <w:spacing w:val="-11"/>
          <w:w w:val="105"/>
        </w:rPr>
        <w:t xml:space="preserve"> </w:t>
      </w:r>
      <w:r>
        <w:rPr>
          <w:w w:val="105"/>
        </w:rPr>
        <w:t>screen: a</w:t>
      </w:r>
      <w:r>
        <w:rPr>
          <w:spacing w:val="-12"/>
          <w:w w:val="105"/>
        </w:rPr>
        <w:t xml:space="preserve"> </w:t>
      </w:r>
      <w:r>
        <w:rPr>
          <w:w w:val="105"/>
        </w:rPr>
        <w:t>video</w:t>
      </w:r>
      <w:r>
        <w:rPr>
          <w:spacing w:val="-12"/>
          <w:w w:val="105"/>
        </w:rPr>
        <w:t xml:space="preserve"> </w:t>
      </w:r>
      <w:r>
        <w:rPr>
          <w:w w:val="105"/>
        </w:rPr>
        <w:t>visualiser</w:t>
      </w:r>
      <w:r>
        <w:rPr>
          <w:spacing w:val="-11"/>
          <w:w w:val="105"/>
        </w:rPr>
        <w:t xml:space="preserve"> </w:t>
      </w:r>
      <w:r>
        <w:rPr>
          <w:w w:val="105"/>
        </w:rPr>
        <w:t>and</w:t>
      </w:r>
      <w:r>
        <w:rPr>
          <w:spacing w:val="-12"/>
          <w:w w:val="105"/>
        </w:rPr>
        <w:t xml:space="preserve"> </w:t>
      </w:r>
      <w:r>
        <w:rPr>
          <w:w w:val="105"/>
        </w:rPr>
        <w:t>a</w:t>
      </w:r>
      <w:r>
        <w:rPr>
          <w:spacing w:val="-11"/>
          <w:w w:val="105"/>
        </w:rPr>
        <w:t xml:space="preserve"> </w:t>
      </w:r>
      <w:r>
        <w:rPr>
          <w:w w:val="105"/>
        </w:rPr>
        <w:t>set</w:t>
      </w:r>
      <w:r>
        <w:rPr>
          <w:spacing w:val="-12"/>
          <w:w w:val="105"/>
        </w:rPr>
        <w:t xml:space="preserve"> </w:t>
      </w:r>
      <w:r>
        <w:rPr>
          <w:w w:val="105"/>
        </w:rPr>
        <w:t>of</w:t>
      </w:r>
      <w:r>
        <w:rPr>
          <w:spacing w:val="-11"/>
          <w:w w:val="105"/>
        </w:rPr>
        <w:t xml:space="preserve"> </w:t>
      </w:r>
      <w:r>
        <w:rPr>
          <w:w w:val="105"/>
        </w:rPr>
        <w:t>boxes</w:t>
      </w:r>
      <w:r>
        <w:rPr>
          <w:spacing w:val="-12"/>
          <w:w w:val="105"/>
        </w:rPr>
        <w:t xml:space="preserve"> </w:t>
      </w:r>
      <w:r>
        <w:rPr>
          <w:w w:val="105"/>
        </w:rPr>
        <w:t>con- taining</w:t>
      </w:r>
      <w:r>
        <w:rPr>
          <w:spacing w:val="-1"/>
          <w:w w:val="105"/>
        </w:rPr>
        <w:t xml:space="preserve"> </w:t>
      </w:r>
      <w:r>
        <w:rPr>
          <w:w w:val="105"/>
        </w:rPr>
        <w:t>data</w:t>
      </w:r>
      <w:r>
        <w:rPr>
          <w:spacing w:val="-1"/>
          <w:w w:val="105"/>
        </w:rPr>
        <w:t xml:space="preserve"> </w:t>
      </w:r>
      <w:r>
        <w:rPr>
          <w:w w:val="105"/>
        </w:rPr>
        <w:t>about</w:t>
      </w:r>
      <w:r>
        <w:rPr>
          <w:spacing w:val="-1"/>
          <w:w w:val="105"/>
        </w:rPr>
        <w:t xml:space="preserve"> </w:t>
      </w:r>
      <w:r>
        <w:rPr>
          <w:w w:val="105"/>
        </w:rPr>
        <w:t>the</w:t>
      </w:r>
      <w:r>
        <w:rPr>
          <w:spacing w:val="-1"/>
          <w:w w:val="105"/>
        </w:rPr>
        <w:t xml:space="preserve"> </w:t>
      </w:r>
      <w:r>
        <w:rPr>
          <w:w w:val="105"/>
        </w:rPr>
        <w:t>vehicles</w:t>
      </w:r>
      <w:r>
        <w:rPr>
          <w:spacing w:val="-1"/>
          <w:w w:val="105"/>
        </w:rPr>
        <w:t xml:space="preserve"> </w:t>
      </w:r>
      <w:r>
        <w:rPr>
          <w:w w:val="105"/>
        </w:rPr>
        <w:t>on</w:t>
      </w:r>
      <w:r>
        <w:rPr>
          <w:spacing w:val="-1"/>
          <w:w w:val="105"/>
        </w:rPr>
        <w:t xml:space="preserve"> </w:t>
      </w:r>
      <w:r>
        <w:rPr>
          <w:w w:val="105"/>
        </w:rPr>
        <w:t>the</w:t>
      </w:r>
      <w:r>
        <w:rPr>
          <w:spacing w:val="-1"/>
          <w:w w:val="105"/>
        </w:rPr>
        <w:t xml:space="preserve"> </w:t>
      </w:r>
      <w:r>
        <w:rPr>
          <w:w w:val="105"/>
        </w:rPr>
        <w:t>road.</w:t>
      </w:r>
      <w:r>
        <w:rPr>
          <w:spacing w:val="40"/>
          <w:w w:val="105"/>
        </w:rPr>
        <w:t xml:space="preserve"> </w:t>
      </w:r>
      <w:r>
        <w:rPr>
          <w:w w:val="105"/>
        </w:rPr>
        <w:t>The</w:t>
      </w:r>
      <w:r>
        <w:rPr>
          <w:spacing w:val="-1"/>
          <w:w w:val="105"/>
        </w:rPr>
        <w:t xml:space="preserve"> </w:t>
      </w:r>
      <w:r>
        <w:rPr>
          <w:w w:val="105"/>
        </w:rPr>
        <w:t>app</w:t>
      </w:r>
      <w:r>
        <w:rPr>
          <w:spacing w:val="-1"/>
          <w:w w:val="105"/>
        </w:rPr>
        <w:t xml:space="preserve"> </w:t>
      </w:r>
      <w:r>
        <w:rPr>
          <w:w w:val="105"/>
        </w:rPr>
        <w:t>features</w:t>
      </w:r>
      <w:r>
        <w:rPr>
          <w:spacing w:val="-1"/>
          <w:w w:val="105"/>
        </w:rPr>
        <w:t xml:space="preserve"> </w:t>
      </w:r>
      <w:r>
        <w:rPr>
          <w:w w:val="105"/>
        </w:rPr>
        <w:t>a</w:t>
      </w:r>
      <w:r>
        <w:rPr>
          <w:spacing w:val="-1"/>
          <w:w w:val="105"/>
        </w:rPr>
        <w:t xml:space="preserve"> </w:t>
      </w:r>
      <w:r>
        <w:rPr>
          <w:w w:val="105"/>
        </w:rPr>
        <w:t>visualisation</w:t>
      </w:r>
      <w:r>
        <w:rPr>
          <w:spacing w:val="-1"/>
          <w:w w:val="105"/>
        </w:rPr>
        <w:t xml:space="preserve"> </w:t>
      </w:r>
      <w:r>
        <w:rPr>
          <w:w w:val="105"/>
        </w:rPr>
        <w:t>of</w:t>
      </w:r>
      <w:r>
        <w:rPr>
          <w:spacing w:val="-1"/>
          <w:w w:val="105"/>
        </w:rPr>
        <w:t xml:space="preserve"> </w:t>
      </w:r>
      <w:r>
        <w:rPr>
          <w:w w:val="105"/>
        </w:rPr>
        <w:t>an</w:t>
      </w:r>
      <w:r>
        <w:rPr>
          <w:spacing w:val="-1"/>
          <w:w w:val="105"/>
        </w:rPr>
        <w:t xml:space="preserve"> </w:t>
      </w:r>
      <w:r>
        <w:rPr>
          <w:w w:val="105"/>
        </w:rPr>
        <w:t>HLS stream with a latency of 1 to 2 seconds, which allows for quick reaction in the event of detecting</w:t>
      </w:r>
      <w:r>
        <w:rPr>
          <w:spacing w:val="-3"/>
          <w:w w:val="105"/>
        </w:rPr>
        <w:t xml:space="preserve"> </w:t>
      </w:r>
      <w:r>
        <w:rPr>
          <w:w w:val="105"/>
        </w:rPr>
        <w:t>an</w:t>
      </w:r>
      <w:r>
        <w:rPr>
          <w:spacing w:val="-3"/>
          <w:w w:val="105"/>
        </w:rPr>
        <w:t xml:space="preserve"> </w:t>
      </w:r>
      <w:r>
        <w:rPr>
          <w:w w:val="105"/>
        </w:rPr>
        <w:t>infraction, although</w:t>
      </w:r>
      <w:r>
        <w:rPr>
          <w:spacing w:val="-3"/>
          <w:w w:val="105"/>
        </w:rPr>
        <w:t xml:space="preserve"> </w:t>
      </w:r>
      <w:r>
        <w:rPr>
          <w:w w:val="105"/>
        </w:rPr>
        <w:t>the</w:t>
      </w:r>
      <w:r>
        <w:rPr>
          <w:spacing w:val="-3"/>
          <w:w w:val="105"/>
        </w:rPr>
        <w:t xml:space="preserve"> </w:t>
      </w:r>
      <w:r>
        <w:rPr>
          <w:w w:val="105"/>
        </w:rPr>
        <w:t>video</w:t>
      </w:r>
      <w:r>
        <w:rPr>
          <w:spacing w:val="-3"/>
          <w:w w:val="105"/>
        </w:rPr>
        <w:t xml:space="preserve"> </w:t>
      </w:r>
      <w:r>
        <w:rPr>
          <w:w w:val="105"/>
        </w:rPr>
        <w:t>feed</w:t>
      </w:r>
      <w:r>
        <w:rPr>
          <w:spacing w:val="-3"/>
          <w:w w:val="105"/>
        </w:rPr>
        <w:t xml:space="preserve"> </w:t>
      </w:r>
      <w:r>
        <w:rPr>
          <w:w w:val="105"/>
        </w:rPr>
        <w:t>cannot</w:t>
      </w:r>
      <w:r>
        <w:rPr>
          <w:spacing w:val="-3"/>
          <w:w w:val="105"/>
        </w:rPr>
        <w:t xml:space="preserve"> </w:t>
      </w:r>
      <w:r>
        <w:rPr>
          <w:w w:val="105"/>
        </w:rPr>
        <w:t>be</w:t>
      </w:r>
      <w:r>
        <w:rPr>
          <w:spacing w:val="-3"/>
          <w:w w:val="105"/>
        </w:rPr>
        <w:t xml:space="preserve"> </w:t>
      </w:r>
      <w:r>
        <w:rPr>
          <w:w w:val="105"/>
        </w:rPr>
        <w:t>employed</w:t>
      </w:r>
      <w:r>
        <w:rPr>
          <w:spacing w:val="-3"/>
          <w:w w:val="105"/>
        </w:rPr>
        <w:t xml:space="preserve"> </w:t>
      </w:r>
      <w:r>
        <w:rPr>
          <w:w w:val="105"/>
        </w:rPr>
        <w:t>as</w:t>
      </w:r>
      <w:r>
        <w:rPr>
          <w:spacing w:val="-3"/>
          <w:w w:val="105"/>
        </w:rPr>
        <w:t xml:space="preserve"> </w:t>
      </w:r>
      <w:r>
        <w:rPr>
          <w:w w:val="105"/>
        </w:rPr>
        <w:t>the</w:t>
      </w:r>
      <w:r>
        <w:rPr>
          <w:spacing w:val="-3"/>
          <w:w w:val="105"/>
        </w:rPr>
        <w:t xml:space="preserve"> </w:t>
      </w:r>
      <w:r>
        <w:rPr>
          <w:w w:val="105"/>
        </w:rPr>
        <w:t>operational screen</w:t>
      </w:r>
      <w:r>
        <w:rPr>
          <w:spacing w:val="-18"/>
          <w:w w:val="105"/>
        </w:rPr>
        <w:t xml:space="preserve"> </w:t>
      </w:r>
      <w:r>
        <w:rPr>
          <w:w w:val="105"/>
        </w:rPr>
        <w:t>for</w:t>
      </w:r>
      <w:r>
        <w:rPr>
          <w:spacing w:val="-17"/>
          <w:w w:val="105"/>
        </w:rPr>
        <w:t xml:space="preserve"> </w:t>
      </w:r>
      <w:r>
        <w:rPr>
          <w:w w:val="105"/>
        </w:rPr>
        <w:t>the</w:t>
      </w:r>
      <w:r>
        <w:rPr>
          <w:spacing w:val="-17"/>
          <w:w w:val="105"/>
        </w:rPr>
        <w:t xml:space="preserve"> </w:t>
      </w:r>
      <w:r>
        <w:rPr>
          <w:w w:val="105"/>
        </w:rPr>
        <w:t>drone</w:t>
      </w:r>
      <w:r>
        <w:rPr>
          <w:spacing w:val="-17"/>
          <w:w w:val="105"/>
        </w:rPr>
        <w:t xml:space="preserve"> </w:t>
      </w:r>
      <w:r>
        <w:rPr>
          <w:w w:val="105"/>
        </w:rPr>
        <w:t>camera.</w:t>
      </w:r>
      <w:r>
        <w:rPr>
          <w:spacing w:val="-18"/>
          <w:w w:val="105"/>
        </w:rPr>
        <w:t xml:space="preserve"> </w:t>
      </w:r>
      <w:r>
        <w:rPr>
          <w:w w:val="105"/>
        </w:rPr>
        <w:t>Each</w:t>
      </w:r>
      <w:r>
        <w:rPr>
          <w:spacing w:val="-17"/>
          <w:w w:val="105"/>
        </w:rPr>
        <w:t xml:space="preserve"> </w:t>
      </w:r>
      <w:r>
        <w:rPr>
          <w:w w:val="105"/>
        </w:rPr>
        <w:t>box</w:t>
      </w:r>
      <w:r>
        <w:rPr>
          <w:spacing w:val="-17"/>
          <w:w w:val="105"/>
        </w:rPr>
        <w:t xml:space="preserve"> </w:t>
      </w:r>
      <w:r>
        <w:rPr>
          <w:w w:val="105"/>
        </w:rPr>
        <w:t>contains</w:t>
      </w:r>
      <w:r>
        <w:rPr>
          <w:spacing w:val="-17"/>
          <w:w w:val="105"/>
        </w:rPr>
        <w:t xml:space="preserve"> </w:t>
      </w:r>
      <w:r>
        <w:rPr>
          <w:w w:val="105"/>
        </w:rPr>
        <w:t>the</w:t>
      </w:r>
      <w:r>
        <w:rPr>
          <w:spacing w:val="-18"/>
          <w:w w:val="105"/>
        </w:rPr>
        <w:t xml:space="preserve"> </w:t>
      </w:r>
      <w:r>
        <w:rPr>
          <w:w w:val="105"/>
        </w:rPr>
        <w:t>id,</w:t>
      </w:r>
      <w:r>
        <w:rPr>
          <w:spacing w:val="-17"/>
          <w:w w:val="105"/>
        </w:rPr>
        <w:t xml:space="preserve"> </w:t>
      </w:r>
      <w:r>
        <w:rPr>
          <w:w w:val="105"/>
        </w:rPr>
        <w:t>the</w:t>
      </w:r>
      <w:r>
        <w:rPr>
          <w:spacing w:val="-17"/>
          <w:w w:val="105"/>
        </w:rPr>
        <w:t xml:space="preserve"> </w:t>
      </w:r>
      <w:r>
        <w:rPr>
          <w:w w:val="105"/>
        </w:rPr>
        <w:t>confidence,</w:t>
      </w:r>
      <w:r>
        <w:rPr>
          <w:spacing w:val="-17"/>
          <w:w w:val="105"/>
        </w:rPr>
        <w:t xml:space="preserve"> </w:t>
      </w:r>
      <w:r>
        <w:rPr>
          <w:w w:val="105"/>
        </w:rPr>
        <w:t>the</w:t>
      </w:r>
      <w:r>
        <w:rPr>
          <w:spacing w:val="-17"/>
          <w:w w:val="105"/>
        </w:rPr>
        <w:t xml:space="preserve"> </w:t>
      </w:r>
      <w:r>
        <w:rPr>
          <w:w w:val="105"/>
        </w:rPr>
        <w:t>speed</w:t>
      </w:r>
      <w:r>
        <w:rPr>
          <w:spacing w:val="-18"/>
          <w:w w:val="105"/>
        </w:rPr>
        <w:t xml:space="preserve"> </w:t>
      </w:r>
      <w:r>
        <w:rPr>
          <w:w w:val="105"/>
        </w:rPr>
        <w:t>and</w:t>
      </w:r>
      <w:r>
        <w:rPr>
          <w:spacing w:val="-17"/>
          <w:w w:val="105"/>
        </w:rPr>
        <w:t xml:space="preserve"> </w:t>
      </w:r>
      <w:r>
        <w:rPr>
          <w:w w:val="105"/>
        </w:rPr>
        <w:t xml:space="preserve">the </w:t>
      </w:r>
      <w:r>
        <w:t xml:space="preserve">color assigned. The color serves as a helpful visual aid for quickly matching the boxes with the vehicles on the road. The containers are regularly updated according to a user-defined </w:t>
      </w:r>
      <w:r>
        <w:rPr>
          <w:w w:val="105"/>
        </w:rPr>
        <w:t>quantity</w:t>
      </w:r>
      <w:r>
        <w:rPr>
          <w:spacing w:val="-11"/>
          <w:w w:val="105"/>
        </w:rPr>
        <w:t xml:space="preserve"> </w:t>
      </w:r>
      <w:r>
        <w:rPr>
          <w:w w:val="105"/>
        </w:rPr>
        <w:t>of</w:t>
      </w:r>
      <w:r>
        <w:rPr>
          <w:spacing w:val="-11"/>
          <w:w w:val="105"/>
        </w:rPr>
        <w:t xml:space="preserve"> </w:t>
      </w:r>
      <w:r>
        <w:rPr>
          <w:w w:val="105"/>
        </w:rPr>
        <w:t>frames.</w:t>
      </w:r>
      <w:r>
        <w:rPr>
          <w:spacing w:val="22"/>
          <w:w w:val="105"/>
        </w:rPr>
        <w:t xml:space="preserve"> </w:t>
      </w:r>
      <w:r>
        <w:rPr>
          <w:w w:val="105"/>
        </w:rPr>
        <w:t>With</w:t>
      </w:r>
      <w:r>
        <w:rPr>
          <w:spacing w:val="-11"/>
          <w:w w:val="105"/>
        </w:rPr>
        <w:t xml:space="preserve"> </w:t>
      </w:r>
      <w:r>
        <w:rPr>
          <w:w w:val="105"/>
        </w:rPr>
        <w:t>the</w:t>
      </w:r>
      <w:r>
        <w:rPr>
          <w:spacing w:val="-11"/>
          <w:w w:val="105"/>
        </w:rPr>
        <w:t xml:space="preserve"> </w:t>
      </w:r>
      <w:r>
        <w:rPr>
          <w:w w:val="105"/>
        </w:rPr>
        <w:t>accompanying</w:t>
      </w:r>
      <w:r>
        <w:rPr>
          <w:spacing w:val="-11"/>
          <w:w w:val="105"/>
        </w:rPr>
        <w:t xml:space="preserve"> </w:t>
      </w:r>
      <w:r>
        <w:rPr>
          <w:w w:val="105"/>
        </w:rPr>
        <w:t>icons,</w:t>
      </w:r>
      <w:r>
        <w:rPr>
          <w:spacing w:val="-8"/>
          <w:w w:val="105"/>
        </w:rPr>
        <w:t xml:space="preserve"> </w:t>
      </w:r>
      <w:r>
        <w:rPr>
          <w:w w:val="105"/>
        </w:rPr>
        <w:t>cars,</w:t>
      </w:r>
      <w:r>
        <w:rPr>
          <w:spacing w:val="-8"/>
          <w:w w:val="105"/>
        </w:rPr>
        <w:t xml:space="preserve"> </w:t>
      </w:r>
      <w:r>
        <w:rPr>
          <w:w w:val="105"/>
        </w:rPr>
        <w:t>trucks,</w:t>
      </w:r>
      <w:r>
        <w:rPr>
          <w:spacing w:val="-8"/>
          <w:w w:val="105"/>
        </w:rPr>
        <w:t xml:space="preserve"> </w:t>
      </w:r>
      <w:r>
        <w:rPr>
          <w:w w:val="105"/>
        </w:rPr>
        <w:t>bicycles,</w:t>
      </w:r>
      <w:r>
        <w:rPr>
          <w:spacing w:val="-8"/>
          <w:w w:val="105"/>
        </w:rPr>
        <w:t xml:space="preserve"> </w:t>
      </w:r>
      <w:r>
        <w:rPr>
          <w:w w:val="105"/>
        </w:rPr>
        <w:t>and</w:t>
      </w:r>
      <w:r>
        <w:rPr>
          <w:spacing w:val="-11"/>
          <w:w w:val="105"/>
        </w:rPr>
        <w:t xml:space="preserve"> </w:t>
      </w:r>
      <w:r>
        <w:rPr>
          <w:w w:val="105"/>
        </w:rPr>
        <w:t>motorbikes can</w:t>
      </w:r>
      <w:r>
        <w:rPr>
          <w:spacing w:val="-4"/>
          <w:w w:val="105"/>
        </w:rPr>
        <w:t xml:space="preserve"> </w:t>
      </w:r>
      <w:r>
        <w:rPr>
          <w:w w:val="105"/>
        </w:rPr>
        <w:t>be</w:t>
      </w:r>
      <w:r>
        <w:rPr>
          <w:spacing w:val="-4"/>
          <w:w w:val="105"/>
        </w:rPr>
        <w:t xml:space="preserve"> </w:t>
      </w:r>
      <w:r>
        <w:rPr>
          <w:w w:val="105"/>
        </w:rPr>
        <w:t>easily</w:t>
      </w:r>
      <w:r>
        <w:rPr>
          <w:spacing w:val="-4"/>
          <w:w w:val="105"/>
        </w:rPr>
        <w:t xml:space="preserve"> </w:t>
      </w:r>
      <w:r>
        <w:rPr>
          <w:w w:val="105"/>
        </w:rPr>
        <w:t>distinguished.</w:t>
      </w:r>
      <w:r>
        <w:rPr>
          <w:spacing w:val="33"/>
          <w:w w:val="105"/>
        </w:rPr>
        <w:t xml:space="preserve"> </w:t>
      </w:r>
      <w:r>
        <w:rPr>
          <w:w w:val="105"/>
        </w:rPr>
        <w:t>Although</w:t>
      </w:r>
      <w:r>
        <w:rPr>
          <w:spacing w:val="-4"/>
          <w:w w:val="105"/>
        </w:rPr>
        <w:t xml:space="preserve"> </w:t>
      </w:r>
      <w:r>
        <w:rPr>
          <w:w w:val="105"/>
        </w:rPr>
        <w:t>the</w:t>
      </w:r>
      <w:r>
        <w:rPr>
          <w:spacing w:val="-4"/>
          <w:w w:val="105"/>
        </w:rPr>
        <w:t xml:space="preserve"> </w:t>
      </w:r>
      <w:r>
        <w:rPr>
          <w:w w:val="105"/>
        </w:rPr>
        <w:t>image</w:t>
      </w:r>
      <w:r>
        <w:rPr>
          <w:spacing w:val="-4"/>
          <w:w w:val="105"/>
        </w:rPr>
        <w:t xml:space="preserve"> </w:t>
      </w:r>
      <w:r>
        <w:rPr>
          <w:w w:val="105"/>
        </w:rPr>
        <w:t>processor</w:t>
      </w:r>
      <w:r>
        <w:rPr>
          <w:spacing w:val="-4"/>
          <w:w w:val="105"/>
        </w:rPr>
        <w:t xml:space="preserve"> </w:t>
      </w:r>
      <w:r>
        <w:rPr>
          <w:w w:val="105"/>
        </w:rPr>
        <w:t>is</w:t>
      </w:r>
      <w:r>
        <w:rPr>
          <w:spacing w:val="-4"/>
          <w:w w:val="105"/>
        </w:rPr>
        <w:t xml:space="preserve"> </w:t>
      </w:r>
      <w:r>
        <w:rPr>
          <w:w w:val="105"/>
        </w:rPr>
        <w:t>capable</w:t>
      </w:r>
      <w:r>
        <w:rPr>
          <w:spacing w:val="-4"/>
          <w:w w:val="105"/>
        </w:rPr>
        <w:t xml:space="preserve"> </w:t>
      </w:r>
      <w:r>
        <w:rPr>
          <w:w w:val="105"/>
        </w:rPr>
        <w:t>of</w:t>
      </w:r>
      <w:r>
        <w:rPr>
          <w:spacing w:val="-4"/>
          <w:w w:val="105"/>
        </w:rPr>
        <w:t xml:space="preserve"> </w:t>
      </w:r>
      <w:r>
        <w:rPr>
          <w:w w:val="105"/>
        </w:rPr>
        <w:t>detecting</w:t>
      </w:r>
      <w:r>
        <w:rPr>
          <w:spacing w:val="-4"/>
          <w:w w:val="105"/>
        </w:rPr>
        <w:t xml:space="preserve"> </w:t>
      </w:r>
      <w:r>
        <w:rPr>
          <w:w w:val="105"/>
        </w:rPr>
        <w:t xml:space="preserve">other </w:t>
      </w:r>
      <w:r>
        <w:t xml:space="preserve">objects, they do not have personalized icons since they are unintended or erroneos detec- </w:t>
      </w:r>
      <w:r>
        <w:rPr>
          <w:w w:val="105"/>
        </w:rPr>
        <w:t xml:space="preserve">tions. Figure </w:t>
      </w:r>
      <w:r>
        <w:fldChar w:fldCharType="begin"/>
      </w:r>
      <w:r>
        <w:instrText xml:space="preserve"> HYPERLINK \l "_bookmark68" </w:instrText>
      </w:r>
      <w:r>
        <w:fldChar w:fldCharType="separate"/>
      </w:r>
      <w:r>
        <w:rPr>
          <w:color w:val="0000FF"/>
          <w:w w:val="105"/>
        </w:rPr>
        <w:t>2.7</w:t>
      </w:r>
      <w:r>
        <w:rPr>
          <w:color w:val="0000FF"/>
          <w:w w:val="105"/>
        </w:rPr>
        <w:fldChar w:fldCharType="end"/>
      </w:r>
      <w:r>
        <w:rPr>
          <w:color w:val="0000FF"/>
          <w:w w:val="105"/>
        </w:rPr>
        <w:t xml:space="preserve"> </w:t>
      </w:r>
      <w:r>
        <w:rPr>
          <w:w w:val="105"/>
        </w:rPr>
        <w:t>displays an example of a package.</w:t>
      </w:r>
    </w:p>
    <w:p w14:paraId="00333C59">
      <w:pPr>
        <w:pStyle w:val="9"/>
        <w:spacing w:before="107" w:line="273" w:lineRule="auto"/>
        <w:ind w:left="141" w:right="138"/>
        <w:jc w:val="both"/>
      </w:pPr>
      <w:r>
        <w:rPr>
          <w:w w:val="105"/>
        </w:rPr>
        <w:t>This</w:t>
      </w:r>
      <w:r>
        <w:rPr>
          <w:spacing w:val="-1"/>
          <w:w w:val="105"/>
        </w:rPr>
        <w:t xml:space="preserve"> </w:t>
      </w:r>
      <w:r>
        <w:rPr>
          <w:w w:val="105"/>
        </w:rPr>
        <w:t>view</w:t>
      </w:r>
      <w:r>
        <w:rPr>
          <w:spacing w:val="-1"/>
          <w:w w:val="105"/>
        </w:rPr>
        <w:t xml:space="preserve"> </w:t>
      </w:r>
      <w:r>
        <w:rPr>
          <w:w w:val="105"/>
        </w:rPr>
        <w:t>is</w:t>
      </w:r>
      <w:r>
        <w:rPr>
          <w:spacing w:val="-1"/>
          <w:w w:val="105"/>
        </w:rPr>
        <w:t xml:space="preserve"> </w:t>
      </w:r>
      <w:r>
        <w:rPr>
          <w:w w:val="105"/>
        </w:rPr>
        <w:t>advantageous</w:t>
      </w:r>
      <w:r>
        <w:rPr>
          <w:spacing w:val="-1"/>
          <w:w w:val="105"/>
        </w:rPr>
        <w:t xml:space="preserve"> </w:t>
      </w:r>
      <w:r>
        <w:rPr>
          <w:w w:val="105"/>
        </w:rPr>
        <w:t>for</w:t>
      </w:r>
      <w:r>
        <w:rPr>
          <w:spacing w:val="-1"/>
          <w:w w:val="105"/>
        </w:rPr>
        <w:t xml:space="preserve"> </w:t>
      </w:r>
      <w:r>
        <w:rPr>
          <w:w w:val="105"/>
        </w:rPr>
        <w:t>focusing</w:t>
      </w:r>
      <w:r>
        <w:rPr>
          <w:spacing w:val="-1"/>
          <w:w w:val="105"/>
        </w:rPr>
        <w:t xml:space="preserve"> </w:t>
      </w:r>
      <w:r>
        <w:rPr>
          <w:w w:val="105"/>
        </w:rPr>
        <w:t>exclusively</w:t>
      </w:r>
      <w:r>
        <w:rPr>
          <w:spacing w:val="-1"/>
          <w:w w:val="105"/>
        </w:rPr>
        <w:t xml:space="preserve"> </w:t>
      </w:r>
      <w:r>
        <w:rPr>
          <w:w w:val="105"/>
        </w:rPr>
        <w:t>on</w:t>
      </w:r>
      <w:r>
        <w:rPr>
          <w:spacing w:val="-1"/>
          <w:w w:val="105"/>
        </w:rPr>
        <w:t xml:space="preserve"> </w:t>
      </w:r>
      <w:r>
        <w:rPr>
          <w:w w:val="105"/>
        </w:rPr>
        <w:t>a</w:t>
      </w:r>
      <w:r>
        <w:rPr>
          <w:spacing w:val="-1"/>
          <w:w w:val="105"/>
        </w:rPr>
        <w:t xml:space="preserve"> </w:t>
      </w:r>
      <w:r>
        <w:rPr>
          <w:w w:val="105"/>
        </w:rPr>
        <w:t>single</w:t>
      </w:r>
      <w:r>
        <w:rPr>
          <w:spacing w:val="-1"/>
          <w:w w:val="105"/>
        </w:rPr>
        <w:t xml:space="preserve"> </w:t>
      </w:r>
      <w:r>
        <w:rPr>
          <w:w w:val="105"/>
        </w:rPr>
        <w:t>drone, but</w:t>
      </w:r>
      <w:r>
        <w:rPr>
          <w:spacing w:val="-1"/>
          <w:w w:val="105"/>
        </w:rPr>
        <w:t xml:space="preserve"> </w:t>
      </w:r>
      <w:r>
        <w:rPr>
          <w:w w:val="105"/>
        </w:rPr>
        <w:t>it</w:t>
      </w:r>
      <w:r>
        <w:rPr>
          <w:spacing w:val="-1"/>
          <w:w w:val="105"/>
        </w:rPr>
        <w:t xml:space="preserve"> </w:t>
      </w:r>
      <w:r>
        <w:rPr>
          <w:w w:val="105"/>
        </w:rPr>
        <w:t>is</w:t>
      </w:r>
      <w:r>
        <w:rPr>
          <w:spacing w:val="-1"/>
          <w:w w:val="105"/>
        </w:rPr>
        <w:t xml:space="preserve"> </w:t>
      </w:r>
      <w:r>
        <w:rPr>
          <w:w w:val="105"/>
        </w:rPr>
        <w:t>incapable of</w:t>
      </w:r>
      <w:r>
        <w:rPr>
          <w:spacing w:val="-16"/>
          <w:w w:val="105"/>
        </w:rPr>
        <w:t xml:space="preserve"> </w:t>
      </w:r>
      <w:r>
        <w:rPr>
          <w:w w:val="105"/>
        </w:rPr>
        <w:t>displaying</w:t>
      </w:r>
      <w:r>
        <w:rPr>
          <w:spacing w:val="-15"/>
          <w:w w:val="105"/>
        </w:rPr>
        <w:t xml:space="preserve"> </w:t>
      </w:r>
      <w:r>
        <w:rPr>
          <w:w w:val="105"/>
        </w:rPr>
        <w:t>multiple</w:t>
      </w:r>
      <w:r>
        <w:rPr>
          <w:spacing w:val="-16"/>
          <w:w w:val="105"/>
        </w:rPr>
        <w:t xml:space="preserve"> </w:t>
      </w:r>
      <w:r>
        <w:rPr>
          <w:w w:val="105"/>
        </w:rPr>
        <w:t>drones</w:t>
      </w:r>
      <w:r>
        <w:rPr>
          <w:spacing w:val="-16"/>
          <w:w w:val="105"/>
        </w:rPr>
        <w:t xml:space="preserve"> </w:t>
      </w:r>
      <w:r>
        <w:rPr>
          <w:w w:val="105"/>
        </w:rPr>
        <w:t>simultaneously.</w:t>
      </w:r>
      <w:r>
        <w:rPr>
          <w:spacing w:val="14"/>
          <w:w w:val="105"/>
        </w:rPr>
        <w:t xml:space="preserve"> </w:t>
      </w:r>
      <w:r>
        <w:rPr>
          <w:w w:val="105"/>
        </w:rPr>
        <w:t>To</w:t>
      </w:r>
      <w:r>
        <w:rPr>
          <w:spacing w:val="-15"/>
          <w:w w:val="105"/>
        </w:rPr>
        <w:t xml:space="preserve"> </w:t>
      </w:r>
      <w:r>
        <w:rPr>
          <w:w w:val="105"/>
        </w:rPr>
        <w:t>view</w:t>
      </w:r>
      <w:r>
        <w:rPr>
          <w:spacing w:val="-16"/>
          <w:w w:val="105"/>
        </w:rPr>
        <w:t xml:space="preserve"> </w:t>
      </w:r>
      <w:r>
        <w:rPr>
          <w:w w:val="105"/>
        </w:rPr>
        <w:t>all</w:t>
      </w:r>
      <w:r>
        <w:rPr>
          <w:spacing w:val="-16"/>
          <w:w w:val="105"/>
        </w:rPr>
        <w:t xml:space="preserve"> </w:t>
      </w:r>
      <w:r>
        <w:rPr>
          <w:w w:val="105"/>
        </w:rPr>
        <w:t>channels</w:t>
      </w:r>
      <w:r>
        <w:rPr>
          <w:spacing w:val="-15"/>
          <w:w w:val="105"/>
        </w:rPr>
        <w:t xml:space="preserve"> </w:t>
      </w:r>
      <w:r>
        <w:rPr>
          <w:w w:val="105"/>
        </w:rPr>
        <w:t>simultaneously,</w:t>
      </w:r>
      <w:r>
        <w:rPr>
          <w:spacing w:val="-13"/>
          <w:w w:val="105"/>
        </w:rPr>
        <w:t xml:space="preserve"> </w:t>
      </w:r>
      <w:r>
        <w:rPr>
          <w:w w:val="105"/>
        </w:rPr>
        <w:t>select the</w:t>
      </w:r>
      <w:r>
        <w:rPr>
          <w:spacing w:val="-5"/>
          <w:w w:val="105"/>
        </w:rPr>
        <w:t xml:space="preserve"> </w:t>
      </w:r>
      <w:r>
        <w:rPr>
          <w:w w:val="105"/>
        </w:rPr>
        <w:t>ALL</w:t>
      </w:r>
      <w:r>
        <w:rPr>
          <w:spacing w:val="-5"/>
          <w:w w:val="105"/>
        </w:rPr>
        <w:t xml:space="preserve"> </w:t>
      </w:r>
      <w:r>
        <w:rPr>
          <w:w w:val="105"/>
        </w:rPr>
        <w:t>CHANNELS</w:t>
      </w:r>
      <w:r>
        <w:rPr>
          <w:spacing w:val="-5"/>
          <w:w w:val="105"/>
        </w:rPr>
        <w:t xml:space="preserve"> </w:t>
      </w:r>
      <w:r>
        <w:rPr>
          <w:w w:val="105"/>
        </w:rPr>
        <w:t>option</w:t>
      </w:r>
      <w:r>
        <w:rPr>
          <w:spacing w:val="-5"/>
          <w:w w:val="105"/>
        </w:rPr>
        <w:t xml:space="preserve"> </w:t>
      </w:r>
      <w:r>
        <w:rPr>
          <w:w w:val="105"/>
        </w:rPr>
        <w:t>which</w:t>
      </w:r>
      <w:r>
        <w:rPr>
          <w:spacing w:val="-5"/>
          <w:w w:val="105"/>
        </w:rPr>
        <w:t xml:space="preserve"> </w:t>
      </w:r>
      <w:r>
        <w:rPr>
          <w:w w:val="105"/>
        </w:rPr>
        <w:t>will</w:t>
      </w:r>
      <w:r>
        <w:rPr>
          <w:spacing w:val="-5"/>
          <w:w w:val="105"/>
        </w:rPr>
        <w:t xml:space="preserve"> </w:t>
      </w:r>
      <w:r>
        <w:rPr>
          <w:w w:val="105"/>
        </w:rPr>
        <w:t>modify</w:t>
      </w:r>
      <w:r>
        <w:rPr>
          <w:spacing w:val="-5"/>
          <w:w w:val="105"/>
        </w:rPr>
        <w:t xml:space="preserve"> </w:t>
      </w:r>
      <w:r>
        <w:rPr>
          <w:w w:val="105"/>
        </w:rPr>
        <w:t>the</w:t>
      </w:r>
      <w:r>
        <w:rPr>
          <w:spacing w:val="-5"/>
          <w:w w:val="105"/>
        </w:rPr>
        <w:t xml:space="preserve"> </w:t>
      </w:r>
      <w:r>
        <w:rPr>
          <w:w w:val="105"/>
        </w:rPr>
        <w:t>display.</w:t>
      </w:r>
      <w:r>
        <w:rPr>
          <w:spacing w:val="26"/>
          <w:w w:val="105"/>
        </w:rPr>
        <w:t xml:space="preserve"> </w:t>
      </w:r>
      <w:r>
        <w:rPr>
          <w:w w:val="105"/>
        </w:rPr>
        <w:t>This</w:t>
      </w:r>
      <w:r>
        <w:rPr>
          <w:spacing w:val="-5"/>
          <w:w w:val="105"/>
        </w:rPr>
        <w:t xml:space="preserve"> </w:t>
      </w:r>
      <w:r>
        <w:rPr>
          <w:w w:val="105"/>
        </w:rPr>
        <w:t>will</w:t>
      </w:r>
      <w:r>
        <w:rPr>
          <w:spacing w:val="-5"/>
          <w:w w:val="105"/>
        </w:rPr>
        <w:t xml:space="preserve"> </w:t>
      </w:r>
      <w:r>
        <w:rPr>
          <w:w w:val="105"/>
        </w:rPr>
        <w:t>provide</w:t>
      </w:r>
      <w:r>
        <w:rPr>
          <w:spacing w:val="-5"/>
          <w:w w:val="105"/>
        </w:rPr>
        <w:t xml:space="preserve"> </w:t>
      </w:r>
      <w:r>
        <w:rPr>
          <w:w w:val="105"/>
        </w:rPr>
        <w:t>a</w:t>
      </w:r>
      <w:r>
        <w:rPr>
          <w:spacing w:val="-5"/>
          <w:w w:val="105"/>
        </w:rPr>
        <w:t xml:space="preserve"> </w:t>
      </w:r>
      <w:r>
        <w:rPr>
          <w:w w:val="105"/>
        </w:rPr>
        <w:t>view</w:t>
      </w:r>
      <w:r>
        <w:rPr>
          <w:spacing w:val="-5"/>
          <w:w w:val="105"/>
        </w:rPr>
        <w:t xml:space="preserve"> </w:t>
      </w:r>
      <w:r>
        <w:rPr>
          <w:w w:val="105"/>
        </w:rPr>
        <w:t xml:space="preserve">similar to Figure </w:t>
      </w:r>
      <w:r>
        <w:fldChar w:fldCharType="begin"/>
      </w:r>
      <w:r>
        <w:instrText xml:space="preserve"> HYPERLINK \l "_bookmark80" </w:instrText>
      </w:r>
      <w:r>
        <w:fldChar w:fldCharType="separate"/>
      </w:r>
      <w:r>
        <w:rPr>
          <w:color w:val="0000FF"/>
          <w:w w:val="105"/>
        </w:rPr>
        <w:t>2.11</w:t>
      </w:r>
      <w:r>
        <w:rPr>
          <w:color w:val="0000FF"/>
          <w:w w:val="105"/>
        </w:rPr>
        <w:fldChar w:fldCharType="end"/>
      </w:r>
      <w:r>
        <w:rPr>
          <w:w w:val="105"/>
        </w:rPr>
        <w:t>, which features four video feeds from various drones.</w:t>
      </w:r>
      <w:r>
        <w:rPr>
          <w:spacing w:val="40"/>
          <w:w w:val="105"/>
        </w:rPr>
        <w:t xml:space="preserve"> </w:t>
      </w:r>
      <w:r>
        <w:rPr>
          <w:w w:val="105"/>
        </w:rPr>
        <w:t xml:space="preserve">It’s worth noting </w:t>
      </w:r>
      <w:r>
        <w:t>that</w:t>
      </w:r>
      <w:r>
        <w:rPr>
          <w:spacing w:val="-3"/>
        </w:rPr>
        <w:t xml:space="preserve"> </w:t>
      </w:r>
      <w:r>
        <w:t>not</w:t>
      </w:r>
      <w:r>
        <w:rPr>
          <w:spacing w:val="-3"/>
        </w:rPr>
        <w:t xml:space="preserve"> </w:t>
      </w:r>
      <w:r>
        <w:t>all</w:t>
      </w:r>
      <w:r>
        <w:rPr>
          <w:spacing w:val="-3"/>
        </w:rPr>
        <w:t xml:space="preserve"> </w:t>
      </w:r>
      <w:r>
        <w:t>the</w:t>
      </w:r>
      <w:r>
        <w:rPr>
          <w:spacing w:val="-3"/>
        </w:rPr>
        <w:t xml:space="preserve"> </w:t>
      </w:r>
      <w:r>
        <w:t>feeds</w:t>
      </w:r>
      <w:r>
        <w:rPr>
          <w:spacing w:val="-3"/>
        </w:rPr>
        <w:t xml:space="preserve"> </w:t>
      </w:r>
      <w:r>
        <w:t>are</w:t>
      </w:r>
      <w:r>
        <w:rPr>
          <w:spacing w:val="-3"/>
        </w:rPr>
        <w:t xml:space="preserve"> </w:t>
      </w:r>
      <w:r>
        <w:t>typically</w:t>
      </w:r>
      <w:r>
        <w:rPr>
          <w:spacing w:val="-3"/>
        </w:rPr>
        <w:t xml:space="preserve"> </w:t>
      </w:r>
      <w:r>
        <w:t>in</w:t>
      </w:r>
      <w:r>
        <w:rPr>
          <w:spacing w:val="-3"/>
        </w:rPr>
        <w:t xml:space="preserve"> </w:t>
      </w:r>
      <w:r>
        <w:t>operation,</w:t>
      </w:r>
      <w:r>
        <w:rPr>
          <w:spacing w:val="-1"/>
        </w:rPr>
        <w:t xml:space="preserve"> </w:t>
      </w:r>
      <w:r>
        <w:t>and</w:t>
      </w:r>
      <w:r>
        <w:rPr>
          <w:spacing w:val="-3"/>
        </w:rPr>
        <w:t xml:space="preserve"> </w:t>
      </w:r>
      <w:r>
        <w:t>any</w:t>
      </w:r>
      <w:r>
        <w:rPr>
          <w:spacing w:val="-3"/>
        </w:rPr>
        <w:t xml:space="preserve"> </w:t>
      </w:r>
      <w:r>
        <w:t>streams</w:t>
      </w:r>
      <w:r>
        <w:rPr>
          <w:spacing w:val="-3"/>
        </w:rPr>
        <w:t xml:space="preserve"> </w:t>
      </w:r>
      <w:r>
        <w:t>that</w:t>
      </w:r>
      <w:r>
        <w:rPr>
          <w:spacing w:val="-3"/>
        </w:rPr>
        <w:t xml:space="preserve"> </w:t>
      </w:r>
      <w:r>
        <w:t>are</w:t>
      </w:r>
      <w:r>
        <w:rPr>
          <w:spacing w:val="-3"/>
        </w:rPr>
        <w:t xml:space="preserve"> </w:t>
      </w:r>
      <w:r>
        <w:t>unavailable</w:t>
      </w:r>
      <w:r>
        <w:rPr>
          <w:spacing w:val="-3"/>
        </w:rPr>
        <w:t xml:space="preserve"> </w:t>
      </w:r>
      <w:r>
        <w:t>will</w:t>
      </w:r>
      <w:r>
        <w:rPr>
          <w:spacing w:val="-3"/>
        </w:rPr>
        <w:t xml:space="preserve"> </w:t>
      </w:r>
      <w:r>
        <w:t>be represented by a blank screen.</w:t>
      </w:r>
      <w:r>
        <w:rPr>
          <w:spacing w:val="32"/>
        </w:rPr>
        <w:t xml:space="preserve"> </w:t>
      </w:r>
      <w:r>
        <w:t xml:space="preserve">The reload icon in the video’s corner enables the visualizer </w:t>
      </w:r>
      <w:r>
        <w:rPr>
          <w:w w:val="105"/>
        </w:rPr>
        <w:t>to</w:t>
      </w:r>
      <w:r>
        <w:rPr>
          <w:spacing w:val="-13"/>
          <w:w w:val="105"/>
        </w:rPr>
        <w:t xml:space="preserve"> </w:t>
      </w:r>
      <w:r>
        <w:rPr>
          <w:w w:val="105"/>
        </w:rPr>
        <w:t>restart</w:t>
      </w:r>
      <w:r>
        <w:rPr>
          <w:spacing w:val="-13"/>
          <w:w w:val="105"/>
        </w:rPr>
        <w:t xml:space="preserve"> </w:t>
      </w:r>
      <w:r>
        <w:rPr>
          <w:w w:val="105"/>
        </w:rPr>
        <w:t>when</w:t>
      </w:r>
      <w:r>
        <w:rPr>
          <w:spacing w:val="-13"/>
          <w:w w:val="105"/>
        </w:rPr>
        <w:t xml:space="preserve"> </w:t>
      </w:r>
      <w:r>
        <w:rPr>
          <w:w w:val="105"/>
        </w:rPr>
        <w:t>a</w:t>
      </w:r>
      <w:r>
        <w:rPr>
          <w:spacing w:val="-13"/>
          <w:w w:val="105"/>
        </w:rPr>
        <w:t xml:space="preserve"> </w:t>
      </w:r>
      <w:r>
        <w:rPr>
          <w:w w:val="105"/>
        </w:rPr>
        <w:t>drone</w:t>
      </w:r>
      <w:r>
        <w:rPr>
          <w:spacing w:val="-13"/>
          <w:w w:val="105"/>
        </w:rPr>
        <w:t xml:space="preserve"> </w:t>
      </w:r>
      <w:r>
        <w:rPr>
          <w:w w:val="105"/>
        </w:rPr>
        <w:t>is</w:t>
      </w:r>
      <w:r>
        <w:rPr>
          <w:spacing w:val="-13"/>
          <w:w w:val="105"/>
        </w:rPr>
        <w:t xml:space="preserve"> </w:t>
      </w:r>
      <w:r>
        <w:rPr>
          <w:w w:val="105"/>
        </w:rPr>
        <w:t>added.</w:t>
      </w:r>
      <w:r>
        <w:rPr>
          <w:spacing w:val="9"/>
          <w:w w:val="105"/>
        </w:rPr>
        <w:t xml:space="preserve"> </w:t>
      </w:r>
      <w:r>
        <w:rPr>
          <w:w w:val="105"/>
        </w:rPr>
        <w:t>This</w:t>
      </w:r>
      <w:r>
        <w:rPr>
          <w:spacing w:val="-13"/>
          <w:w w:val="105"/>
        </w:rPr>
        <w:t xml:space="preserve"> </w:t>
      </w:r>
      <w:r>
        <w:rPr>
          <w:w w:val="105"/>
        </w:rPr>
        <w:t>allows</w:t>
      </w:r>
      <w:r>
        <w:rPr>
          <w:spacing w:val="-13"/>
          <w:w w:val="105"/>
        </w:rPr>
        <w:t xml:space="preserve"> </w:t>
      </w:r>
      <w:r>
        <w:rPr>
          <w:w w:val="105"/>
        </w:rPr>
        <w:t>the</w:t>
      </w:r>
      <w:r>
        <w:rPr>
          <w:spacing w:val="-13"/>
          <w:w w:val="105"/>
        </w:rPr>
        <w:t xml:space="preserve"> </w:t>
      </w:r>
      <w:r>
        <w:rPr>
          <w:w w:val="105"/>
        </w:rPr>
        <w:t>window</w:t>
      </w:r>
      <w:r>
        <w:rPr>
          <w:spacing w:val="-13"/>
          <w:w w:val="105"/>
        </w:rPr>
        <w:t xml:space="preserve"> </w:t>
      </w:r>
      <w:r>
        <w:rPr>
          <w:w w:val="105"/>
        </w:rPr>
        <w:t>to</w:t>
      </w:r>
      <w:r>
        <w:rPr>
          <w:spacing w:val="-13"/>
          <w:w w:val="105"/>
        </w:rPr>
        <w:t xml:space="preserve"> </w:t>
      </w:r>
      <w:r>
        <w:rPr>
          <w:w w:val="105"/>
        </w:rPr>
        <w:t>be</w:t>
      </w:r>
      <w:r>
        <w:rPr>
          <w:spacing w:val="-13"/>
          <w:w w:val="105"/>
        </w:rPr>
        <w:t xml:space="preserve"> </w:t>
      </w:r>
      <w:r>
        <w:rPr>
          <w:w w:val="105"/>
        </w:rPr>
        <w:t>opened</w:t>
      </w:r>
      <w:r>
        <w:rPr>
          <w:spacing w:val="-13"/>
          <w:w w:val="105"/>
        </w:rPr>
        <w:t xml:space="preserve"> </w:t>
      </w:r>
      <w:r>
        <w:rPr>
          <w:w w:val="105"/>
        </w:rPr>
        <w:t>before</w:t>
      </w:r>
      <w:r>
        <w:rPr>
          <w:spacing w:val="-13"/>
          <w:w w:val="105"/>
        </w:rPr>
        <w:t xml:space="preserve"> </w:t>
      </w:r>
      <w:r>
        <w:rPr>
          <w:w w:val="105"/>
        </w:rPr>
        <w:t>all</w:t>
      </w:r>
      <w:r>
        <w:rPr>
          <w:spacing w:val="-13"/>
          <w:w w:val="105"/>
        </w:rPr>
        <w:t xml:space="preserve"> </w:t>
      </w:r>
      <w:r>
        <w:rPr>
          <w:w w:val="105"/>
        </w:rPr>
        <w:t>drones are operational.</w:t>
      </w:r>
    </w:p>
    <w:p w14:paraId="4C8324C4">
      <w:pPr>
        <w:pStyle w:val="9"/>
      </w:pPr>
    </w:p>
    <w:p w14:paraId="029C7891">
      <w:pPr>
        <w:pStyle w:val="9"/>
        <w:spacing w:before="62"/>
      </w:pPr>
    </w:p>
    <w:p w14:paraId="6A28FD35">
      <w:pPr>
        <w:pStyle w:val="3"/>
        <w:numPr>
          <w:ilvl w:val="1"/>
          <w:numId w:val="11"/>
        </w:numPr>
        <w:tabs>
          <w:tab w:val="left" w:pos="968"/>
        </w:tabs>
        <w:spacing w:before="1" w:after="0" w:line="240" w:lineRule="auto"/>
        <w:ind w:left="968" w:right="0" w:hanging="827"/>
        <w:jc w:val="left"/>
      </w:pPr>
      <w:bookmarkStart w:id="98" w:name="_bookmark78"/>
      <w:bookmarkEnd w:id="98"/>
      <w:bookmarkStart w:id="99" w:name="Drone Setup"/>
      <w:bookmarkEnd w:id="99"/>
      <w:r>
        <w:t>Drone</w:t>
      </w:r>
      <w:r>
        <w:rPr>
          <w:spacing w:val="-11"/>
        </w:rPr>
        <w:t xml:space="preserve"> </w:t>
      </w:r>
      <w:r>
        <w:rPr>
          <w:spacing w:val="-2"/>
        </w:rPr>
        <w:t>Setup</w:t>
      </w:r>
    </w:p>
    <w:p w14:paraId="0A33E098">
      <w:pPr>
        <w:pStyle w:val="9"/>
        <w:spacing w:before="23"/>
        <w:rPr>
          <w:rFonts w:ascii="Arial"/>
          <w:b/>
          <w:sz w:val="31"/>
        </w:rPr>
      </w:pPr>
    </w:p>
    <w:p w14:paraId="464C8185">
      <w:pPr>
        <w:pStyle w:val="9"/>
        <w:spacing w:line="273" w:lineRule="auto"/>
        <w:ind w:left="141" w:right="139"/>
        <w:jc w:val="both"/>
      </w:pPr>
      <w:r>
        <w:t>For the LABYRINTH project, the drones were operated predominantly by INTA. INTA used two Matrice 300 RTK from DJI, a Chinese company specialising in creating drones for per- sonal and professional use. The Matrice 300 RTK is a high-end drone, which, according to DJI’s</w:t>
      </w:r>
      <w:r>
        <w:rPr>
          <w:spacing w:val="-1"/>
        </w:rPr>
        <w:t xml:space="preserve"> </w:t>
      </w:r>
      <w:r>
        <w:t>website</w:t>
      </w:r>
      <w:r>
        <w:rPr>
          <w:spacing w:val="-1"/>
        </w:rPr>
        <w:t xml:space="preserve"> </w:t>
      </w:r>
      <w:r>
        <w:t>[</w:t>
      </w:r>
      <w:r>
        <w:fldChar w:fldCharType="begin"/>
      </w:r>
      <w:r>
        <w:instrText xml:space="preserve"> HYPERLINK \l "_bookmark160" </w:instrText>
      </w:r>
      <w:r>
        <w:fldChar w:fldCharType="separate"/>
      </w:r>
      <w:r>
        <w:rPr>
          <w:color w:val="0000FF"/>
        </w:rPr>
        <w:t>31</w:t>
      </w:r>
      <w:r>
        <w:rPr>
          <w:color w:val="0000FF"/>
        </w:rPr>
        <w:fldChar w:fldCharType="end"/>
      </w:r>
      <w:r>
        <w:t>],</w:t>
      </w:r>
      <w:r>
        <w:rPr>
          <w:spacing w:val="-1"/>
        </w:rPr>
        <w:t xml:space="preserve"> </w:t>
      </w:r>
      <w:r>
        <w:t>has</w:t>
      </w:r>
      <w:r>
        <w:rPr>
          <w:spacing w:val="-1"/>
        </w:rPr>
        <w:t xml:space="preserve"> </w:t>
      </w:r>
      <w:r>
        <w:t>a</w:t>
      </w:r>
      <w:r>
        <w:rPr>
          <w:spacing w:val="-1"/>
        </w:rPr>
        <w:t xml:space="preserve"> </w:t>
      </w:r>
      <w:r>
        <w:t>top</w:t>
      </w:r>
      <w:r>
        <w:rPr>
          <w:spacing w:val="-1"/>
        </w:rPr>
        <w:t xml:space="preserve"> </w:t>
      </w:r>
      <w:r>
        <w:t>flight</w:t>
      </w:r>
      <w:r>
        <w:rPr>
          <w:spacing w:val="-1"/>
        </w:rPr>
        <w:t xml:space="preserve"> </w:t>
      </w:r>
      <w:r>
        <w:t>time</w:t>
      </w:r>
      <w:r>
        <w:rPr>
          <w:spacing w:val="-1"/>
        </w:rPr>
        <w:t xml:space="preserve"> </w:t>
      </w:r>
      <w:r>
        <w:t>of</w:t>
      </w:r>
      <w:r>
        <w:rPr>
          <w:spacing w:val="-1"/>
        </w:rPr>
        <w:t xml:space="preserve"> </w:t>
      </w:r>
      <w:r>
        <w:t>55</w:t>
      </w:r>
      <w:r>
        <w:rPr>
          <w:spacing w:val="-1"/>
        </w:rPr>
        <w:t xml:space="preserve"> </w:t>
      </w:r>
      <w:r>
        <w:t>minutes</w:t>
      </w:r>
      <w:r>
        <w:rPr>
          <w:spacing w:val="-1"/>
        </w:rPr>
        <w:t xml:space="preserve"> </w:t>
      </w:r>
      <w:r>
        <w:t>and</w:t>
      </w:r>
      <w:r>
        <w:rPr>
          <w:spacing w:val="-1"/>
        </w:rPr>
        <w:t xml:space="preserve"> </w:t>
      </w:r>
      <w:r>
        <w:t>can</w:t>
      </w:r>
      <w:r>
        <w:rPr>
          <w:spacing w:val="-1"/>
        </w:rPr>
        <w:t xml:space="preserve"> </w:t>
      </w:r>
      <w:r>
        <w:t>operate</w:t>
      </w:r>
      <w:r>
        <w:rPr>
          <w:spacing w:val="-1"/>
        </w:rPr>
        <w:t xml:space="preserve"> </w:t>
      </w:r>
      <w:r>
        <w:t>with</w:t>
      </w:r>
      <w:r>
        <w:rPr>
          <w:spacing w:val="-1"/>
        </w:rPr>
        <w:t xml:space="preserve"> </w:t>
      </w:r>
      <w:r>
        <w:t>up</w:t>
      </w:r>
      <w:r>
        <w:rPr>
          <w:spacing w:val="-1"/>
        </w:rPr>
        <w:t xml:space="preserve"> </w:t>
      </w:r>
      <w:r>
        <w:t>to</w:t>
      </w:r>
      <w:r>
        <w:rPr>
          <w:spacing w:val="-1"/>
        </w:rPr>
        <w:t xml:space="preserve"> </w:t>
      </w:r>
      <w:r>
        <w:t>15</w:t>
      </w:r>
      <w:r>
        <w:rPr>
          <w:spacing w:val="-1"/>
        </w:rPr>
        <w:t xml:space="preserve"> </w:t>
      </w:r>
      <w:r>
        <w:t>km</w:t>
      </w:r>
      <w:r>
        <w:rPr>
          <w:spacing w:val="-1"/>
        </w:rPr>
        <w:t xml:space="preserve"> </w:t>
      </w:r>
      <w:r>
        <w:t>of line-of-sight</w:t>
      </w:r>
      <w:r>
        <w:rPr>
          <w:spacing w:val="-14"/>
        </w:rPr>
        <w:t xml:space="preserve"> </w:t>
      </w:r>
      <w:r>
        <w:t>range.</w:t>
      </w:r>
      <w:r>
        <w:rPr>
          <w:spacing w:val="9"/>
        </w:rPr>
        <w:t xml:space="preserve"> </w:t>
      </w:r>
      <w:r>
        <w:t>Not</w:t>
      </w:r>
      <w:r>
        <w:rPr>
          <w:spacing w:val="-14"/>
        </w:rPr>
        <w:t xml:space="preserve"> </w:t>
      </w:r>
      <w:r>
        <w:t>only</w:t>
      </w:r>
      <w:r>
        <w:rPr>
          <w:spacing w:val="-14"/>
        </w:rPr>
        <w:t xml:space="preserve"> </w:t>
      </w:r>
      <w:r>
        <w:t>that</w:t>
      </w:r>
      <w:r>
        <w:rPr>
          <w:spacing w:val="-13"/>
        </w:rPr>
        <w:t xml:space="preserve"> </w:t>
      </w:r>
      <w:r>
        <w:t>but</w:t>
      </w:r>
      <w:r>
        <w:rPr>
          <w:spacing w:val="-14"/>
        </w:rPr>
        <w:t xml:space="preserve"> </w:t>
      </w:r>
      <w:r>
        <w:t>it</w:t>
      </w:r>
      <w:r>
        <w:rPr>
          <w:spacing w:val="-14"/>
        </w:rPr>
        <w:t xml:space="preserve"> </w:t>
      </w:r>
      <w:r>
        <w:t>contains</w:t>
      </w:r>
      <w:r>
        <w:rPr>
          <w:spacing w:val="-13"/>
        </w:rPr>
        <w:t xml:space="preserve"> </w:t>
      </w:r>
      <w:r>
        <w:t>a</w:t>
      </w:r>
      <w:r>
        <w:rPr>
          <w:spacing w:val="-14"/>
        </w:rPr>
        <w:t xml:space="preserve"> </w:t>
      </w:r>
      <w:r>
        <w:t>multitude</w:t>
      </w:r>
      <w:r>
        <w:rPr>
          <w:spacing w:val="-14"/>
        </w:rPr>
        <w:t xml:space="preserve"> </w:t>
      </w:r>
      <w:r>
        <w:t>of</w:t>
      </w:r>
      <w:r>
        <w:rPr>
          <w:spacing w:val="-13"/>
        </w:rPr>
        <w:t xml:space="preserve"> </w:t>
      </w:r>
      <w:r>
        <w:t>built-in</w:t>
      </w:r>
      <w:r>
        <w:rPr>
          <w:spacing w:val="-14"/>
        </w:rPr>
        <w:t xml:space="preserve"> </w:t>
      </w:r>
      <w:r>
        <w:t>sensors</w:t>
      </w:r>
      <w:r>
        <w:rPr>
          <w:spacing w:val="-14"/>
        </w:rPr>
        <w:t xml:space="preserve"> </w:t>
      </w:r>
      <w:r>
        <w:t>for</w:t>
      </w:r>
      <w:r>
        <w:rPr>
          <w:spacing w:val="-13"/>
        </w:rPr>
        <w:t xml:space="preserve"> </w:t>
      </w:r>
      <w:r>
        <w:t>impact</w:t>
      </w:r>
      <w:r>
        <w:rPr>
          <w:spacing w:val="-14"/>
        </w:rPr>
        <w:t xml:space="preserve"> </w:t>
      </w:r>
      <w:r>
        <w:rPr>
          <w:spacing w:val="-5"/>
        </w:rPr>
        <w:t>de-</w:t>
      </w:r>
    </w:p>
    <w:p w14:paraId="61CA915C">
      <w:pPr>
        <w:pStyle w:val="9"/>
        <w:spacing w:after="0" w:line="273" w:lineRule="auto"/>
        <w:jc w:val="both"/>
        <w:sectPr>
          <w:pgSz w:w="11910" w:h="16840"/>
          <w:pgMar w:top="600" w:right="1559" w:bottom="280" w:left="1559" w:header="720" w:footer="720" w:gutter="0"/>
          <w:cols w:space="720" w:num="1"/>
        </w:sectPr>
      </w:pPr>
    </w:p>
    <w:p w14:paraId="74ED670C">
      <w:pPr>
        <w:tabs>
          <w:tab w:val="left" w:pos="1364"/>
        </w:tabs>
        <w:spacing w:before="79"/>
        <w:ind w:left="141" w:right="0" w:firstLine="0"/>
        <w:jc w:val="left"/>
        <w:rPr>
          <w:sz w:val="18"/>
        </w:rPr>
      </w:pPr>
      <w:r>
        <w:rPr>
          <w:sz w:val="18"/>
        </w:rPr>
        <mc:AlternateContent>
          <mc:Choice Requires="wps">
            <w:drawing>
              <wp:anchor distT="0" distB="0" distL="0" distR="0" simplePos="0" relativeHeight="251812864"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82" name="Graphic 82"/>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82" o:spid="_x0000_s1026" o:spt="100" style="position:absolute;left:0pt;margin-left:85pt;margin-top:17.5pt;height:0.1pt;width:425.2pt;mso-position-horizontal-relative:page;mso-wrap-distance-bottom:0pt;mso-wrap-distance-top:0pt;z-index:-251503616;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lcG+y1gAAAAoBAAAPAAAAAAAA&#10;AAEAIAAAACIAAABkcnMvZG93bnJldi54bWxQSwECFAAUAAAACACHTuJA3GSAzBQCAAB8BAAADgAA&#10;AAAAAAABACAAAAAlAQAAZHJzL2Uyb0RvYy54bWxQSwUGAAAAAAYABgBZAQAAqwUAAAAA&#10;" path="m0,0l5400001,0e">
                <v:fill on="f" focussize="0,0"/>
                <v:stroke weight="0.497952755905512pt" color="#000000" joinstyle="round"/>
                <v:imagedata o:title=""/>
                <o:lock v:ext="edit" aspectratio="f"/>
                <v:textbox inset="0mm,0mm,0mm,0mm"/>
                <w10:wrap type="topAndBottom"/>
              </v:shape>
            </w:pict>
          </mc:Fallback>
        </mc:AlternateContent>
      </w:r>
      <w:r>
        <w:rPr>
          <w:sz w:val="18"/>
        </w:rPr>
        <w:drawing>
          <wp:anchor distT="0" distB="0" distL="0" distR="0" simplePos="0" relativeHeight="251813888" behindDoc="1" locked="0" layoutInCell="1" allowOverlap="1">
            <wp:simplePos x="0" y="0"/>
            <wp:positionH relativeFrom="page">
              <wp:posOffset>1619885</wp:posOffset>
            </wp:positionH>
            <wp:positionV relativeFrom="paragraph">
              <wp:posOffset>507365</wp:posOffset>
            </wp:positionV>
            <wp:extent cx="4363085" cy="2233930"/>
            <wp:effectExtent l="0" t="0" r="0" b="0"/>
            <wp:wrapTopAndBottom/>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28" cstate="print"/>
                    <a:stretch>
                      <a:fillRect/>
                    </a:stretch>
                  </pic:blipFill>
                  <pic:spPr>
                    <a:xfrm>
                      <a:off x="0" y="0"/>
                      <a:ext cx="4363402" cy="2233993"/>
                    </a:xfrm>
                    <a:prstGeom prst="rect">
                      <a:avLst/>
                    </a:prstGeom>
                  </pic:spPr>
                </pic:pic>
              </a:graphicData>
            </a:graphic>
          </wp:anchor>
        </w:drawing>
      </w:r>
      <w:bookmarkStart w:id="100" w:name="_bookmark79"/>
      <w:bookmarkEnd w:id="100"/>
      <w:r>
        <w:rPr>
          <w:spacing w:val="-5"/>
          <w:sz w:val="18"/>
        </w:rPr>
        <w:t>40</w:t>
      </w:r>
      <w:r>
        <w:rPr>
          <w:sz w:val="18"/>
        </w:rPr>
        <w:tab/>
      </w:r>
      <w:r>
        <w:rPr>
          <w:sz w:val="18"/>
        </w:rPr>
        <w:t>Real-time</w:t>
      </w:r>
      <w:r>
        <w:rPr>
          <w:spacing w:val="-2"/>
          <w:sz w:val="18"/>
        </w:rPr>
        <w:t xml:space="preserve"> </w:t>
      </w:r>
      <w:r>
        <w:rPr>
          <w:sz w:val="18"/>
        </w:rPr>
        <w:t>Vehicle</w:t>
      </w:r>
      <w:r>
        <w:rPr>
          <w:spacing w:val="-1"/>
          <w:sz w:val="18"/>
        </w:rPr>
        <w:t xml:space="preserve"> </w:t>
      </w:r>
      <w:r>
        <w:rPr>
          <w:sz w:val="18"/>
        </w:rPr>
        <w:t>Speed</w:t>
      </w:r>
      <w:r>
        <w:rPr>
          <w:spacing w:val="-2"/>
          <w:sz w:val="18"/>
        </w:rPr>
        <w:t xml:space="preserve"> </w:t>
      </w:r>
      <w:r>
        <w:rPr>
          <w:sz w:val="18"/>
        </w:rPr>
        <w:t>Estimation</w:t>
      </w:r>
      <w:r>
        <w:rPr>
          <w:spacing w:val="-1"/>
          <w:sz w:val="18"/>
        </w:rPr>
        <w:t xml:space="preserve"> </w:t>
      </w:r>
      <w:r>
        <w:rPr>
          <w:sz w:val="18"/>
        </w:rPr>
        <w:t>using</w:t>
      </w:r>
      <w:r>
        <w:rPr>
          <w:spacing w:val="-1"/>
          <w:sz w:val="18"/>
        </w:rPr>
        <w:t xml:space="preserve"> </w:t>
      </w:r>
      <w:r>
        <w:rPr>
          <w:sz w:val="18"/>
        </w:rPr>
        <w:t>Unmanned</w:t>
      </w:r>
      <w:r>
        <w:rPr>
          <w:spacing w:val="-2"/>
          <w:sz w:val="18"/>
        </w:rPr>
        <w:t xml:space="preserve"> </w:t>
      </w:r>
      <w:r>
        <w:rPr>
          <w:sz w:val="18"/>
        </w:rPr>
        <w:t>Aerial</w:t>
      </w:r>
      <w:r>
        <w:rPr>
          <w:spacing w:val="-1"/>
          <w:sz w:val="18"/>
        </w:rPr>
        <w:t xml:space="preserve"> </w:t>
      </w:r>
      <w:r>
        <w:rPr>
          <w:sz w:val="18"/>
        </w:rPr>
        <w:t>Vehicles</w:t>
      </w:r>
      <w:r>
        <w:rPr>
          <w:spacing w:val="-1"/>
          <w:sz w:val="18"/>
        </w:rPr>
        <w:t xml:space="preserve"> </w:t>
      </w:r>
      <w:r>
        <w:rPr>
          <w:sz w:val="18"/>
        </w:rPr>
        <w:t>for</w:t>
      </w:r>
      <w:r>
        <w:rPr>
          <w:spacing w:val="-2"/>
          <w:sz w:val="18"/>
        </w:rPr>
        <w:t xml:space="preserve"> </w:t>
      </w:r>
      <w:r>
        <w:rPr>
          <w:sz w:val="18"/>
        </w:rPr>
        <w:t>Traffic</w:t>
      </w:r>
      <w:r>
        <w:rPr>
          <w:spacing w:val="-1"/>
          <w:sz w:val="18"/>
        </w:rPr>
        <w:t xml:space="preserve"> </w:t>
      </w:r>
      <w:r>
        <w:rPr>
          <w:spacing w:val="-2"/>
          <w:sz w:val="18"/>
        </w:rPr>
        <w:t>Surveillance</w:t>
      </w:r>
    </w:p>
    <w:p w14:paraId="52BD09A4">
      <w:pPr>
        <w:pStyle w:val="9"/>
        <w:spacing w:before="178"/>
        <w:rPr>
          <w:sz w:val="20"/>
        </w:rPr>
      </w:pPr>
    </w:p>
    <w:p w14:paraId="6CA96C8B">
      <w:pPr>
        <w:pStyle w:val="9"/>
      </w:pPr>
    </w:p>
    <w:p w14:paraId="119B8B86">
      <w:pPr>
        <w:pStyle w:val="9"/>
        <w:spacing w:before="19"/>
      </w:pPr>
    </w:p>
    <w:p w14:paraId="01CADE05">
      <w:pPr>
        <w:pStyle w:val="9"/>
        <w:ind w:left="526"/>
      </w:pPr>
      <w:r>
        <w:t>Figure</w:t>
      </w:r>
      <w:r>
        <w:rPr>
          <w:spacing w:val="9"/>
        </w:rPr>
        <w:t xml:space="preserve"> </w:t>
      </w:r>
      <w:r>
        <w:t>2.11:</w:t>
      </w:r>
      <w:r>
        <w:rPr>
          <w:spacing w:val="27"/>
        </w:rPr>
        <w:t xml:space="preserve"> </w:t>
      </w:r>
      <w:bookmarkStart w:id="101" w:name="_bookmark80"/>
      <w:bookmarkEnd w:id="101"/>
      <w:r>
        <w:t>Application</w:t>
      </w:r>
      <w:r>
        <w:rPr>
          <w:spacing w:val="9"/>
        </w:rPr>
        <w:t xml:space="preserve"> </w:t>
      </w:r>
      <w:r>
        <w:t>multiple</w:t>
      </w:r>
      <w:r>
        <w:rPr>
          <w:spacing w:val="9"/>
        </w:rPr>
        <w:t xml:space="preserve"> </w:t>
      </w:r>
      <w:r>
        <w:t>streams</w:t>
      </w:r>
      <w:r>
        <w:rPr>
          <w:spacing w:val="10"/>
        </w:rPr>
        <w:t xml:space="preserve"> </w:t>
      </w:r>
      <w:r>
        <w:t>view.</w:t>
      </w:r>
      <w:r>
        <w:rPr>
          <w:spacing w:val="27"/>
        </w:rPr>
        <w:t xml:space="preserve"> </w:t>
      </w:r>
      <w:r>
        <w:t>The</w:t>
      </w:r>
      <w:r>
        <w:rPr>
          <w:spacing w:val="9"/>
        </w:rPr>
        <w:t xml:space="preserve"> </w:t>
      </w:r>
      <w:r>
        <w:t>streams</w:t>
      </w:r>
      <w:r>
        <w:rPr>
          <w:spacing w:val="9"/>
        </w:rPr>
        <w:t xml:space="preserve"> </w:t>
      </w:r>
      <w:r>
        <w:t>have</w:t>
      </w:r>
      <w:r>
        <w:rPr>
          <w:spacing w:val="10"/>
        </w:rPr>
        <w:t xml:space="preserve"> </w:t>
      </w:r>
      <w:r>
        <w:t>been</w:t>
      </w:r>
      <w:r>
        <w:rPr>
          <w:spacing w:val="9"/>
        </w:rPr>
        <w:t xml:space="preserve"> </w:t>
      </w:r>
      <w:r>
        <w:rPr>
          <w:spacing w:val="-2"/>
        </w:rPr>
        <w:t>simulated</w:t>
      </w:r>
    </w:p>
    <w:p w14:paraId="3BD82A8C">
      <w:pPr>
        <w:pStyle w:val="9"/>
      </w:pPr>
    </w:p>
    <w:p w14:paraId="0D142404">
      <w:pPr>
        <w:pStyle w:val="9"/>
        <w:spacing w:before="32"/>
      </w:pPr>
    </w:p>
    <w:p w14:paraId="47217DDD">
      <w:pPr>
        <w:pStyle w:val="9"/>
        <w:spacing w:before="1" w:line="273" w:lineRule="auto"/>
        <w:ind w:left="141" w:right="138"/>
        <w:jc w:val="both"/>
      </w:pPr>
      <w:r>
        <w:t>tection, battery health regulation, and autonomous flight capabilities, although the drone’s functionalities rely on the controller.</w:t>
      </w:r>
      <w:r>
        <w:rPr>
          <w:spacing w:val="40"/>
        </w:rPr>
        <w:t xml:space="preserve"> </w:t>
      </w:r>
      <w:r>
        <w:t>To address this problem, an onboard computer was used called Manifold V2 [</w:t>
      </w:r>
      <w:r>
        <w:fldChar w:fldCharType="begin"/>
      </w:r>
      <w:r>
        <w:instrText xml:space="preserve"> HYPERLINK \l "_bookmark161" </w:instrText>
      </w:r>
      <w:r>
        <w:fldChar w:fldCharType="separate"/>
      </w:r>
      <w:r>
        <w:rPr>
          <w:color w:val="0000FF"/>
        </w:rPr>
        <w:t>32</w:t>
      </w:r>
      <w:r>
        <w:rPr>
          <w:color w:val="0000FF"/>
        </w:rPr>
        <w:fldChar w:fldCharType="end"/>
      </w:r>
      <w:r>
        <w:t>].</w:t>
      </w:r>
      <w:r>
        <w:rPr>
          <w:spacing w:val="40"/>
        </w:rPr>
        <w:t xml:space="preserve"> </w:t>
      </w:r>
      <w:r>
        <w:t>This system directly connects to the drone, enabling it to receive various commands and transmit telemetry data, effectively transforming the drone into a UAS (Unmanned Aircraft System).</w:t>
      </w:r>
      <w:r>
        <w:rPr>
          <w:spacing w:val="40"/>
        </w:rPr>
        <w:t xml:space="preserve"> </w:t>
      </w:r>
      <w:r>
        <w:t>To ensure continuous communication with the drone, a partner of the project developed a smart link switcher.</w:t>
      </w:r>
      <w:r>
        <w:rPr>
          <w:spacing w:val="40"/>
        </w:rPr>
        <w:t xml:space="preserve"> </w:t>
      </w:r>
      <w:r>
        <w:t>This system switches be- tween a radio link and 4G depending on the drone’s situation, ensuring an uninterrupted connection. The onboard computer runs C++ code that manages all operations, including camera zoom and video streaming.</w:t>
      </w:r>
    </w:p>
    <w:p w14:paraId="5427393C">
      <w:pPr>
        <w:pStyle w:val="9"/>
        <w:spacing w:before="107" w:line="273" w:lineRule="auto"/>
        <w:ind w:left="141" w:right="138"/>
        <w:jc w:val="both"/>
      </w:pPr>
      <w:r>
        <w:t>The Matrice 300 RTK features a camera integrated into its frame, but it remains fixed towards the front. As a result, a payload camera is utilized instead. The team incorporated the Zenmuse H20T model for this particular project,</w:t>
      </w:r>
      <w:r>
        <w:rPr>
          <w:spacing w:val="40"/>
        </w:rPr>
        <w:t xml:space="preserve"> </w:t>
      </w:r>
      <w:r>
        <w:t>which consists of a 20-megapixel</w:t>
      </w:r>
      <w:r>
        <w:rPr>
          <w:spacing w:val="40"/>
        </w:rPr>
        <w:t xml:space="preserve"> </w:t>
      </w:r>
      <w:r>
        <w:t>zoom camera, a wide-angle camera, a thermal camera, and a laser rangefinder. The laser rangefinder</w:t>
      </w:r>
      <w:r>
        <w:rPr>
          <w:spacing w:val="18"/>
        </w:rPr>
        <w:t xml:space="preserve"> </w:t>
      </w:r>
      <w:r>
        <w:t>provides</w:t>
      </w:r>
      <w:r>
        <w:rPr>
          <w:spacing w:val="18"/>
        </w:rPr>
        <w:t xml:space="preserve"> </w:t>
      </w:r>
      <w:r>
        <w:t>the</w:t>
      </w:r>
      <w:r>
        <w:rPr>
          <w:spacing w:val="18"/>
        </w:rPr>
        <w:t xml:space="preserve"> </w:t>
      </w:r>
      <w:r>
        <w:t>distance</w:t>
      </w:r>
      <w:r>
        <w:rPr>
          <w:spacing w:val="18"/>
        </w:rPr>
        <w:t xml:space="preserve"> </w:t>
      </w:r>
      <w:r>
        <w:t>of</w:t>
      </w:r>
      <w:r>
        <w:rPr>
          <w:spacing w:val="18"/>
        </w:rPr>
        <w:t xml:space="preserve"> </w:t>
      </w:r>
      <w:r>
        <w:t>a</w:t>
      </w:r>
      <w:r>
        <w:rPr>
          <w:spacing w:val="18"/>
        </w:rPr>
        <w:t xml:space="preserve"> </w:t>
      </w:r>
      <w:r>
        <w:t>selected</w:t>
      </w:r>
      <w:r>
        <w:rPr>
          <w:spacing w:val="18"/>
        </w:rPr>
        <w:t xml:space="preserve"> </w:t>
      </w:r>
      <w:r>
        <w:t>point</w:t>
      </w:r>
      <w:r>
        <w:rPr>
          <w:spacing w:val="18"/>
        </w:rPr>
        <w:t xml:space="preserve"> </w:t>
      </w:r>
      <w:r>
        <w:t>via</w:t>
      </w:r>
      <w:r>
        <w:rPr>
          <w:spacing w:val="18"/>
        </w:rPr>
        <w:t xml:space="preserve"> </w:t>
      </w:r>
      <w:r>
        <w:t>the</w:t>
      </w:r>
      <w:r>
        <w:rPr>
          <w:spacing w:val="18"/>
        </w:rPr>
        <w:t xml:space="preserve"> </w:t>
      </w:r>
      <w:r>
        <w:t>accompanying</w:t>
      </w:r>
      <w:r>
        <w:rPr>
          <w:spacing w:val="18"/>
        </w:rPr>
        <w:t xml:space="preserve"> </w:t>
      </w:r>
      <w:r>
        <w:t>software,</w:t>
      </w:r>
      <w:r>
        <w:rPr>
          <w:spacing w:val="20"/>
        </w:rPr>
        <w:t xml:space="preserve"> </w:t>
      </w:r>
      <w:r>
        <w:t>but it cannot be utilized from the code or perform a full scan,</w:t>
      </w:r>
      <w:r>
        <w:rPr>
          <w:spacing w:val="40"/>
        </w:rPr>
        <w:t xml:space="preserve"> </w:t>
      </w:r>
      <w:r>
        <w:t>rendering it unsuitable as a LiDAR</w:t>
      </w:r>
      <w:r>
        <w:rPr>
          <w:spacing w:val="33"/>
        </w:rPr>
        <w:t xml:space="preserve"> </w:t>
      </w:r>
      <w:r>
        <w:t>substitute.</w:t>
      </w:r>
      <w:r>
        <w:rPr>
          <w:spacing w:val="80"/>
        </w:rPr>
        <w:t xml:space="preserve"> </w:t>
      </w:r>
      <w:r>
        <w:t>The</w:t>
      </w:r>
      <w:r>
        <w:rPr>
          <w:spacing w:val="33"/>
        </w:rPr>
        <w:t xml:space="preserve"> </w:t>
      </w:r>
      <w:r>
        <w:t>camera</w:t>
      </w:r>
      <w:r>
        <w:rPr>
          <w:spacing w:val="33"/>
        </w:rPr>
        <w:t xml:space="preserve"> </w:t>
      </w:r>
      <w:r>
        <w:t>best</w:t>
      </w:r>
      <w:r>
        <w:rPr>
          <w:spacing w:val="33"/>
        </w:rPr>
        <w:t xml:space="preserve"> </w:t>
      </w:r>
      <w:r>
        <w:t>suited</w:t>
      </w:r>
      <w:r>
        <w:rPr>
          <w:spacing w:val="33"/>
        </w:rPr>
        <w:t xml:space="preserve"> </w:t>
      </w:r>
      <w:r>
        <w:t>for</w:t>
      </w:r>
      <w:r>
        <w:rPr>
          <w:spacing w:val="33"/>
        </w:rPr>
        <w:t xml:space="preserve"> </w:t>
      </w:r>
      <w:r>
        <w:t>the</w:t>
      </w:r>
      <w:r>
        <w:rPr>
          <w:spacing w:val="33"/>
        </w:rPr>
        <w:t xml:space="preserve"> </w:t>
      </w:r>
      <w:r>
        <w:t>project</w:t>
      </w:r>
      <w:r>
        <w:rPr>
          <w:spacing w:val="33"/>
        </w:rPr>
        <w:t xml:space="preserve"> </w:t>
      </w:r>
      <w:r>
        <w:t>is</w:t>
      </w:r>
      <w:r>
        <w:rPr>
          <w:spacing w:val="33"/>
        </w:rPr>
        <w:t xml:space="preserve"> </w:t>
      </w:r>
      <w:r>
        <w:t>the</w:t>
      </w:r>
      <w:r>
        <w:rPr>
          <w:spacing w:val="33"/>
        </w:rPr>
        <w:t xml:space="preserve"> </w:t>
      </w:r>
      <w:r>
        <w:t>Zoom</w:t>
      </w:r>
      <w:r>
        <w:rPr>
          <w:spacing w:val="33"/>
        </w:rPr>
        <w:t xml:space="preserve"> </w:t>
      </w:r>
      <w:r>
        <w:t>camera,</w:t>
      </w:r>
      <w:r>
        <w:rPr>
          <w:spacing w:val="39"/>
        </w:rPr>
        <w:t xml:space="preserve"> </w:t>
      </w:r>
      <w:r>
        <w:t>capable of a 55x zoom utilizing a blend of optical and electronic zoom.</w:t>
      </w:r>
      <w:r>
        <w:rPr>
          <w:spacing w:val="40"/>
        </w:rPr>
        <w:t xml:space="preserve"> </w:t>
      </w:r>
      <w:r>
        <w:t>The images captured are clear</w:t>
      </w:r>
      <w:r>
        <w:rPr>
          <w:spacing w:val="24"/>
        </w:rPr>
        <w:t xml:space="preserve"> </w:t>
      </w:r>
      <w:r>
        <w:t>despite</w:t>
      </w:r>
      <w:r>
        <w:rPr>
          <w:spacing w:val="24"/>
        </w:rPr>
        <w:t xml:space="preserve"> </w:t>
      </w:r>
      <w:r>
        <w:t>the</w:t>
      </w:r>
      <w:r>
        <w:rPr>
          <w:spacing w:val="24"/>
        </w:rPr>
        <w:t xml:space="preserve"> </w:t>
      </w:r>
      <w:r>
        <w:t>drone’s</w:t>
      </w:r>
      <w:r>
        <w:rPr>
          <w:spacing w:val="24"/>
        </w:rPr>
        <w:t xml:space="preserve"> </w:t>
      </w:r>
      <w:r>
        <w:t>distance</w:t>
      </w:r>
      <w:r>
        <w:rPr>
          <w:spacing w:val="24"/>
        </w:rPr>
        <w:t xml:space="preserve"> </w:t>
      </w:r>
      <w:r>
        <w:t>from</w:t>
      </w:r>
      <w:r>
        <w:rPr>
          <w:spacing w:val="24"/>
        </w:rPr>
        <w:t xml:space="preserve"> </w:t>
      </w:r>
      <w:r>
        <w:t>the</w:t>
      </w:r>
      <w:r>
        <w:rPr>
          <w:spacing w:val="24"/>
        </w:rPr>
        <w:t xml:space="preserve"> </w:t>
      </w:r>
      <w:r>
        <w:t>road,</w:t>
      </w:r>
      <w:r>
        <w:rPr>
          <w:spacing w:val="29"/>
        </w:rPr>
        <w:t xml:space="preserve"> </w:t>
      </w:r>
      <w:r>
        <w:t>thereby</w:t>
      </w:r>
      <w:r>
        <w:rPr>
          <w:spacing w:val="24"/>
        </w:rPr>
        <w:t xml:space="preserve"> </w:t>
      </w:r>
      <w:r>
        <w:t>enhancing</w:t>
      </w:r>
      <w:r>
        <w:rPr>
          <w:spacing w:val="24"/>
        </w:rPr>
        <w:t xml:space="preserve"> </w:t>
      </w:r>
      <w:r>
        <w:t>the</w:t>
      </w:r>
      <w:r>
        <w:rPr>
          <w:spacing w:val="24"/>
        </w:rPr>
        <w:t xml:space="preserve"> </w:t>
      </w:r>
      <w:r>
        <w:t>manoeuvrability of the UAS, which is crucial for expansive coverage, circumventing obstructed views and adhering to the no-fly-zones rule.</w:t>
      </w:r>
    </w:p>
    <w:p w14:paraId="6D382F30">
      <w:pPr>
        <w:pStyle w:val="9"/>
        <w:spacing w:before="107" w:line="273" w:lineRule="auto"/>
        <w:ind w:left="141" w:right="138"/>
        <w:jc w:val="both"/>
      </w:pPr>
      <w:r>
        <w:t>The employment of a high-capacity drone equipped with a camera yields a system capable of conducting surveillance in designated areas autonomously and securely.</w:t>
      </w:r>
      <w:r>
        <w:rPr>
          <w:spacing w:val="40"/>
        </w:rPr>
        <w:t xml:space="preserve"> </w:t>
      </w:r>
      <w:r>
        <w:t>The drone’s</w:t>
      </w:r>
      <w:r>
        <w:rPr>
          <w:spacing w:val="40"/>
        </w:rPr>
        <w:t xml:space="preserve"> </w:t>
      </w:r>
      <w:r>
        <w:t>test</w:t>
      </w:r>
      <w:r>
        <w:rPr>
          <w:spacing w:val="37"/>
        </w:rPr>
        <w:t xml:space="preserve"> </w:t>
      </w:r>
      <w:r>
        <w:t>flights</w:t>
      </w:r>
      <w:r>
        <w:rPr>
          <w:spacing w:val="37"/>
        </w:rPr>
        <w:t xml:space="preserve"> </w:t>
      </w:r>
      <w:r>
        <w:t>typically</w:t>
      </w:r>
      <w:r>
        <w:rPr>
          <w:spacing w:val="37"/>
        </w:rPr>
        <w:t xml:space="preserve"> </w:t>
      </w:r>
      <w:r>
        <w:t>lasted</w:t>
      </w:r>
      <w:r>
        <w:rPr>
          <w:spacing w:val="37"/>
        </w:rPr>
        <w:t xml:space="preserve"> </w:t>
      </w:r>
      <w:r>
        <w:t>approximately</w:t>
      </w:r>
      <w:r>
        <w:rPr>
          <w:spacing w:val="37"/>
        </w:rPr>
        <w:t xml:space="preserve"> </w:t>
      </w:r>
      <w:r>
        <w:t>40</w:t>
      </w:r>
      <w:r>
        <w:rPr>
          <w:spacing w:val="37"/>
        </w:rPr>
        <w:t xml:space="preserve"> </w:t>
      </w:r>
      <w:r>
        <w:t>minutes,</w:t>
      </w:r>
      <w:r>
        <w:rPr>
          <w:spacing w:val="40"/>
        </w:rPr>
        <w:t xml:space="preserve"> </w:t>
      </w:r>
      <w:r>
        <w:t>and</w:t>
      </w:r>
      <w:r>
        <w:rPr>
          <w:spacing w:val="37"/>
        </w:rPr>
        <w:t xml:space="preserve"> </w:t>
      </w:r>
      <w:r>
        <w:t>with</w:t>
      </w:r>
      <w:r>
        <w:rPr>
          <w:spacing w:val="37"/>
        </w:rPr>
        <w:t xml:space="preserve"> </w:t>
      </w:r>
      <w:r>
        <w:t>two</w:t>
      </w:r>
      <w:r>
        <w:rPr>
          <w:spacing w:val="37"/>
        </w:rPr>
        <w:t xml:space="preserve"> </w:t>
      </w:r>
      <w:r>
        <w:t>drones</w:t>
      </w:r>
      <w:r>
        <w:rPr>
          <w:spacing w:val="37"/>
        </w:rPr>
        <w:t xml:space="preserve"> </w:t>
      </w:r>
      <w:r>
        <w:t>available,</w:t>
      </w:r>
      <w:r>
        <w:rPr>
          <w:spacing w:val="40"/>
        </w:rPr>
        <w:t xml:space="preserve"> </w:t>
      </w:r>
      <w:r>
        <w:t>it was attainable to keep them both in rotation, ensuring permanent visual coverage of the objective region.</w:t>
      </w:r>
    </w:p>
    <w:p w14:paraId="4A3942AF">
      <w:pPr>
        <w:pStyle w:val="9"/>
        <w:spacing w:after="0" w:line="273" w:lineRule="auto"/>
        <w:jc w:val="both"/>
        <w:sectPr>
          <w:pgSz w:w="11910" w:h="16840"/>
          <w:pgMar w:top="600" w:right="1559" w:bottom="280" w:left="1559" w:header="720" w:footer="720" w:gutter="0"/>
          <w:cols w:space="720" w:num="1"/>
        </w:sectPr>
      </w:pPr>
    </w:p>
    <w:p w14:paraId="353CEFE6">
      <w:pPr>
        <w:pStyle w:val="2"/>
      </w:pPr>
      <w:bookmarkStart w:id="102" w:name="_bookmark82"/>
      <w:bookmarkEnd w:id="102"/>
      <w:bookmarkStart w:id="103" w:name="_bookmark81"/>
      <w:bookmarkEnd w:id="103"/>
      <w:bookmarkStart w:id="104" w:name="Experimental Evaluation"/>
      <w:bookmarkEnd w:id="104"/>
      <w:r>
        <w:t>CHAPTER</w:t>
      </w:r>
      <w:r>
        <w:rPr>
          <w:spacing w:val="-13"/>
        </w:rPr>
        <w:t xml:space="preserve"> </w:t>
      </w:r>
      <w:r>
        <w:t>3.</w:t>
      </w:r>
      <w:r>
        <w:rPr>
          <w:spacing w:val="12"/>
        </w:rPr>
        <w:t xml:space="preserve"> </w:t>
      </w:r>
      <w:r>
        <w:t>EXPERIMENTAL</w:t>
      </w:r>
      <w:r>
        <w:rPr>
          <w:spacing w:val="-10"/>
        </w:rPr>
        <w:t xml:space="preserve"> </w:t>
      </w:r>
      <w:r>
        <w:rPr>
          <w:spacing w:val="-2"/>
        </w:rPr>
        <w:t>EVALUATION</w:t>
      </w:r>
    </w:p>
    <w:p w14:paraId="23DC702E">
      <w:pPr>
        <w:pStyle w:val="9"/>
        <w:spacing w:before="74"/>
        <w:rPr>
          <w:rFonts w:ascii="Arial"/>
          <w:b/>
          <w:sz w:val="37"/>
        </w:rPr>
      </w:pPr>
    </w:p>
    <w:p w14:paraId="6A2DD24B">
      <w:pPr>
        <w:pStyle w:val="9"/>
        <w:spacing w:line="273" w:lineRule="auto"/>
        <w:ind w:left="141" w:right="139"/>
        <w:jc w:val="both"/>
      </w:pPr>
      <w:r>
        <w:t>The flights for the LABYRINTH project were conducted immediately after completing the tool.</w:t>
      </w:r>
      <w:r>
        <w:rPr>
          <w:spacing w:val="40"/>
        </w:rPr>
        <w:t xml:space="preserve"> </w:t>
      </w:r>
      <w:r>
        <w:t>However, arriving at conclusions on the precision of the tool was challenging due to the short duration of the flight tests and the unknown speed of the cars.</w:t>
      </w:r>
      <w:r>
        <w:rPr>
          <w:spacing w:val="80"/>
        </w:rPr>
        <w:t xml:space="preserve"> </w:t>
      </w:r>
      <w:r>
        <w:t>Consequently,</w:t>
      </w:r>
      <w:r>
        <w:rPr>
          <w:spacing w:val="40"/>
        </w:rPr>
        <w:t xml:space="preserve"> </w:t>
      </w:r>
      <w:r>
        <w:t>the collected data could not be used for characterization. An alternative method to obtain reliable results had to be contemplated.</w:t>
      </w:r>
    </w:p>
    <w:p w14:paraId="3AA5EB5E">
      <w:pPr>
        <w:pStyle w:val="9"/>
        <w:spacing w:before="107" w:line="273" w:lineRule="auto"/>
        <w:ind w:left="141" w:right="139"/>
        <w:jc w:val="both"/>
      </w:pPr>
      <w:r>
        <w:t>Instead of using actual cars, modern simulation technologies make it possible to generate virtual</w:t>
      </w:r>
      <w:r>
        <w:rPr>
          <w:spacing w:val="-2"/>
        </w:rPr>
        <w:t xml:space="preserve"> </w:t>
      </w:r>
      <w:r>
        <w:t>cars</w:t>
      </w:r>
      <w:r>
        <w:rPr>
          <w:spacing w:val="-1"/>
        </w:rPr>
        <w:t xml:space="preserve"> </w:t>
      </w:r>
      <w:r>
        <w:t>that</w:t>
      </w:r>
      <w:r>
        <w:rPr>
          <w:spacing w:val="-2"/>
        </w:rPr>
        <w:t xml:space="preserve"> </w:t>
      </w:r>
      <w:r>
        <w:t>offer</w:t>
      </w:r>
      <w:r>
        <w:rPr>
          <w:spacing w:val="-1"/>
        </w:rPr>
        <w:t xml:space="preserve"> </w:t>
      </w:r>
      <w:r>
        <w:t>just</w:t>
      </w:r>
      <w:r>
        <w:rPr>
          <w:spacing w:val="-2"/>
        </w:rPr>
        <w:t xml:space="preserve"> </w:t>
      </w:r>
      <w:r>
        <w:t>as</w:t>
      </w:r>
      <w:r>
        <w:rPr>
          <w:spacing w:val="-2"/>
        </w:rPr>
        <w:t xml:space="preserve"> </w:t>
      </w:r>
      <w:r>
        <w:t>high-quality</w:t>
      </w:r>
      <w:r>
        <w:rPr>
          <w:spacing w:val="-1"/>
        </w:rPr>
        <w:t xml:space="preserve"> </w:t>
      </w:r>
      <w:r>
        <w:t>an</w:t>
      </w:r>
      <w:r>
        <w:rPr>
          <w:spacing w:val="-2"/>
        </w:rPr>
        <w:t xml:space="preserve"> </w:t>
      </w:r>
      <w:r>
        <w:t>image</w:t>
      </w:r>
      <w:r>
        <w:rPr>
          <w:spacing w:val="-1"/>
        </w:rPr>
        <w:t xml:space="preserve"> </w:t>
      </w:r>
      <w:r>
        <w:t>as</w:t>
      </w:r>
      <w:r>
        <w:rPr>
          <w:spacing w:val="-2"/>
        </w:rPr>
        <w:t xml:space="preserve"> </w:t>
      </w:r>
      <w:r>
        <w:t>a</w:t>
      </w:r>
      <w:r>
        <w:rPr>
          <w:spacing w:val="-1"/>
        </w:rPr>
        <w:t xml:space="preserve"> </w:t>
      </w:r>
      <w:r>
        <w:t>real</w:t>
      </w:r>
      <w:r>
        <w:rPr>
          <w:spacing w:val="-2"/>
        </w:rPr>
        <w:t xml:space="preserve"> </w:t>
      </w:r>
      <w:r>
        <w:t>vehicle.</w:t>
      </w:r>
      <w:r>
        <w:rPr>
          <w:spacing w:val="26"/>
        </w:rPr>
        <w:t xml:space="preserve"> </w:t>
      </w:r>
      <w:r>
        <w:t>This</w:t>
      </w:r>
      <w:r>
        <w:rPr>
          <w:spacing w:val="-1"/>
        </w:rPr>
        <w:t xml:space="preserve"> </w:t>
      </w:r>
      <w:r>
        <w:t>approach</w:t>
      </w:r>
      <w:r>
        <w:rPr>
          <w:spacing w:val="-2"/>
        </w:rPr>
        <w:t xml:space="preserve"> </w:t>
      </w:r>
      <w:r>
        <w:t xml:space="preserve">enables </w:t>
      </w:r>
      <w:r>
        <w:rPr>
          <w:w w:val="105"/>
        </w:rPr>
        <w:t>the</w:t>
      </w:r>
      <w:r>
        <w:rPr>
          <w:spacing w:val="-6"/>
          <w:w w:val="105"/>
        </w:rPr>
        <w:t xml:space="preserve"> </w:t>
      </w:r>
      <w:r>
        <w:rPr>
          <w:w w:val="105"/>
        </w:rPr>
        <w:t>creation</w:t>
      </w:r>
      <w:r>
        <w:rPr>
          <w:spacing w:val="-6"/>
          <w:w w:val="105"/>
        </w:rPr>
        <w:t xml:space="preserve"> </w:t>
      </w:r>
      <w:r>
        <w:rPr>
          <w:w w:val="105"/>
        </w:rPr>
        <w:t>of</w:t>
      </w:r>
      <w:r>
        <w:rPr>
          <w:spacing w:val="-6"/>
          <w:w w:val="105"/>
        </w:rPr>
        <w:t xml:space="preserve"> </w:t>
      </w:r>
      <w:r>
        <w:rPr>
          <w:w w:val="105"/>
        </w:rPr>
        <w:t>vehicles</w:t>
      </w:r>
      <w:r>
        <w:rPr>
          <w:spacing w:val="-6"/>
          <w:w w:val="105"/>
        </w:rPr>
        <w:t xml:space="preserve"> </w:t>
      </w:r>
      <w:r>
        <w:rPr>
          <w:w w:val="105"/>
        </w:rPr>
        <w:t>with</w:t>
      </w:r>
      <w:r>
        <w:rPr>
          <w:spacing w:val="-6"/>
          <w:w w:val="105"/>
        </w:rPr>
        <w:t xml:space="preserve"> </w:t>
      </w:r>
      <w:r>
        <w:rPr>
          <w:w w:val="105"/>
        </w:rPr>
        <w:t>a</w:t>
      </w:r>
      <w:r>
        <w:rPr>
          <w:spacing w:val="-6"/>
          <w:w w:val="105"/>
        </w:rPr>
        <w:t xml:space="preserve"> </w:t>
      </w:r>
      <w:r>
        <w:rPr>
          <w:w w:val="105"/>
        </w:rPr>
        <w:t>set,</w:t>
      </w:r>
      <w:r>
        <w:rPr>
          <w:spacing w:val="-3"/>
          <w:w w:val="105"/>
        </w:rPr>
        <w:t xml:space="preserve"> </w:t>
      </w:r>
      <w:r>
        <w:rPr>
          <w:w w:val="105"/>
        </w:rPr>
        <w:t>consistent</w:t>
      </w:r>
      <w:r>
        <w:rPr>
          <w:spacing w:val="-6"/>
          <w:w w:val="105"/>
        </w:rPr>
        <w:t xml:space="preserve"> </w:t>
      </w:r>
      <w:r>
        <w:rPr>
          <w:w w:val="105"/>
        </w:rPr>
        <w:t>speed</w:t>
      </w:r>
      <w:r>
        <w:rPr>
          <w:spacing w:val="-6"/>
          <w:w w:val="105"/>
        </w:rPr>
        <w:t xml:space="preserve"> </w:t>
      </w:r>
      <w:r>
        <w:rPr>
          <w:w w:val="105"/>
        </w:rPr>
        <w:t>and</w:t>
      </w:r>
      <w:r>
        <w:rPr>
          <w:spacing w:val="-6"/>
          <w:w w:val="105"/>
        </w:rPr>
        <w:t xml:space="preserve"> </w:t>
      </w:r>
      <w:r>
        <w:rPr>
          <w:w w:val="105"/>
        </w:rPr>
        <w:t>capture</w:t>
      </w:r>
      <w:r>
        <w:rPr>
          <w:spacing w:val="-6"/>
          <w:w w:val="105"/>
        </w:rPr>
        <w:t xml:space="preserve"> </w:t>
      </w:r>
      <w:r>
        <w:rPr>
          <w:w w:val="105"/>
        </w:rPr>
        <w:t>them</w:t>
      </w:r>
      <w:r>
        <w:rPr>
          <w:spacing w:val="-6"/>
          <w:w w:val="105"/>
        </w:rPr>
        <w:t xml:space="preserve"> </w:t>
      </w:r>
      <w:r>
        <w:rPr>
          <w:w w:val="105"/>
        </w:rPr>
        <w:t>from</w:t>
      </w:r>
      <w:r>
        <w:rPr>
          <w:spacing w:val="-6"/>
          <w:w w:val="105"/>
        </w:rPr>
        <w:t xml:space="preserve"> </w:t>
      </w:r>
      <w:r>
        <w:rPr>
          <w:w w:val="105"/>
        </w:rPr>
        <w:t>any</w:t>
      </w:r>
      <w:r>
        <w:rPr>
          <w:spacing w:val="-6"/>
          <w:w w:val="105"/>
        </w:rPr>
        <w:t xml:space="preserve"> </w:t>
      </w:r>
      <w:r>
        <w:rPr>
          <w:w w:val="105"/>
        </w:rPr>
        <w:t xml:space="preserve">desired </w:t>
      </w:r>
      <w:bookmarkStart w:id="105" w:name="Test setup and data collection"/>
      <w:bookmarkEnd w:id="105"/>
      <w:bookmarkStart w:id="106" w:name="_bookmark83"/>
      <w:bookmarkEnd w:id="106"/>
      <w:r>
        <w:rPr>
          <w:w w:val="105"/>
        </w:rPr>
        <w:t>camera</w:t>
      </w:r>
      <w:r>
        <w:rPr>
          <w:spacing w:val="-2"/>
          <w:w w:val="105"/>
        </w:rPr>
        <w:t xml:space="preserve"> </w:t>
      </w:r>
      <w:r>
        <w:rPr>
          <w:w w:val="105"/>
        </w:rPr>
        <w:t>angle,</w:t>
      </w:r>
      <w:r>
        <w:rPr>
          <w:spacing w:val="-2"/>
          <w:w w:val="105"/>
        </w:rPr>
        <w:t xml:space="preserve"> </w:t>
      </w:r>
      <w:r>
        <w:rPr>
          <w:w w:val="105"/>
        </w:rPr>
        <w:t>simulating</w:t>
      </w:r>
      <w:r>
        <w:rPr>
          <w:spacing w:val="-2"/>
          <w:w w:val="105"/>
        </w:rPr>
        <w:t xml:space="preserve"> </w:t>
      </w:r>
      <w:r>
        <w:rPr>
          <w:w w:val="105"/>
        </w:rPr>
        <w:t>the</w:t>
      </w:r>
      <w:r>
        <w:rPr>
          <w:spacing w:val="-2"/>
          <w:w w:val="105"/>
        </w:rPr>
        <w:t xml:space="preserve"> </w:t>
      </w:r>
      <w:r>
        <w:rPr>
          <w:w w:val="105"/>
        </w:rPr>
        <w:t>state</w:t>
      </w:r>
      <w:r>
        <w:rPr>
          <w:spacing w:val="-2"/>
          <w:w w:val="105"/>
        </w:rPr>
        <w:t xml:space="preserve"> </w:t>
      </w:r>
      <w:r>
        <w:rPr>
          <w:w w:val="105"/>
        </w:rPr>
        <w:t>of</w:t>
      </w:r>
      <w:r>
        <w:rPr>
          <w:spacing w:val="-2"/>
          <w:w w:val="105"/>
        </w:rPr>
        <w:t xml:space="preserve"> </w:t>
      </w:r>
      <w:r>
        <w:rPr>
          <w:w w:val="105"/>
        </w:rPr>
        <w:t>the</w:t>
      </w:r>
      <w:r>
        <w:rPr>
          <w:spacing w:val="-2"/>
          <w:w w:val="105"/>
        </w:rPr>
        <w:t xml:space="preserve"> </w:t>
      </w:r>
      <w:r>
        <w:rPr>
          <w:w w:val="105"/>
        </w:rPr>
        <w:t>drone.</w:t>
      </w:r>
    </w:p>
    <w:p w14:paraId="250B475F">
      <w:pPr>
        <w:pStyle w:val="3"/>
        <w:numPr>
          <w:ilvl w:val="1"/>
          <w:numId w:val="13"/>
        </w:numPr>
        <w:tabs>
          <w:tab w:val="left" w:pos="968"/>
        </w:tabs>
        <w:spacing w:before="176" w:after="0" w:line="240" w:lineRule="auto"/>
        <w:ind w:left="968" w:right="0" w:hanging="827"/>
        <w:jc w:val="left"/>
      </w:pPr>
      <w:r>
        <w:t>Test</w:t>
      </w:r>
      <w:r>
        <w:rPr>
          <w:spacing w:val="-6"/>
        </w:rPr>
        <w:t xml:space="preserve"> </w:t>
      </w:r>
      <w:r>
        <w:t>setup</w:t>
      </w:r>
      <w:r>
        <w:rPr>
          <w:spacing w:val="-6"/>
        </w:rPr>
        <w:t xml:space="preserve"> </w:t>
      </w:r>
      <w:r>
        <w:t>and</w:t>
      </w:r>
      <w:r>
        <w:rPr>
          <w:spacing w:val="-6"/>
        </w:rPr>
        <w:t xml:space="preserve"> </w:t>
      </w:r>
      <w:r>
        <w:t>data</w:t>
      </w:r>
      <w:r>
        <w:rPr>
          <w:spacing w:val="-6"/>
        </w:rPr>
        <w:t xml:space="preserve"> </w:t>
      </w:r>
      <w:r>
        <w:rPr>
          <w:spacing w:val="-2"/>
        </w:rPr>
        <w:t>collection</w:t>
      </w:r>
    </w:p>
    <w:p w14:paraId="391D4F38">
      <w:pPr>
        <w:pStyle w:val="9"/>
        <w:spacing w:before="23"/>
        <w:rPr>
          <w:rFonts w:ascii="Arial"/>
          <w:b/>
          <w:sz w:val="31"/>
        </w:rPr>
      </w:pPr>
    </w:p>
    <w:p w14:paraId="6B188FF3">
      <w:pPr>
        <w:pStyle w:val="9"/>
        <w:spacing w:line="273" w:lineRule="auto"/>
        <w:ind w:left="141" w:right="139"/>
        <w:jc w:val="both"/>
      </w:pPr>
      <w:r>
        <w:t>The setup consisted of a simulator, a database and a set of python scripts for data ex- traction.</w:t>
      </w:r>
      <w:r>
        <w:rPr>
          <w:spacing w:val="40"/>
        </w:rPr>
        <w:t xml:space="preserve"> </w:t>
      </w:r>
      <w:r>
        <w:t>The simulator setup was built using Airsim, a Microsoft-designed AI research simulation platform with the goal of serving a physics-based simulation setting for piloting drones.</w:t>
      </w:r>
      <w:r>
        <w:rPr>
          <w:spacing w:val="40"/>
        </w:rPr>
        <w:t xml:space="preserve"> </w:t>
      </w:r>
      <w:r>
        <w:t>The platform’s API empowers direct object creation and manipulation via code within the simulation.</w:t>
      </w:r>
      <w:r>
        <w:rPr>
          <w:spacing w:val="40"/>
        </w:rPr>
        <w:t xml:space="preserve"> </w:t>
      </w:r>
      <w:r>
        <w:t>For the purposes of the testing, although it is feasible to generate drones and the system can simulate cameras for stereo vision or a LiDAR, a basic camera suffices.</w:t>
      </w:r>
      <w:r>
        <w:rPr>
          <w:spacing w:val="40"/>
        </w:rPr>
        <w:t xml:space="preserve"> </w:t>
      </w:r>
      <w:r>
        <w:t>References to pitch, yaw or altitude are properties that relate the camera in and the world frame of reference, and are independent of the drone, which remains static.</w:t>
      </w:r>
    </w:p>
    <w:p w14:paraId="10C2FAE7">
      <w:pPr>
        <w:pStyle w:val="9"/>
        <w:spacing w:before="108" w:line="273" w:lineRule="auto"/>
        <w:ind w:left="141" w:right="139"/>
        <w:jc w:val="both"/>
      </w:pPr>
      <w:r>
        <w:t>The</w:t>
      </w:r>
      <w:r>
        <w:rPr>
          <w:spacing w:val="-1"/>
        </w:rPr>
        <w:t xml:space="preserve"> </w:t>
      </w:r>
      <w:r>
        <w:t>most</w:t>
      </w:r>
      <w:r>
        <w:rPr>
          <w:spacing w:val="-1"/>
        </w:rPr>
        <w:t xml:space="preserve"> </w:t>
      </w:r>
      <w:r>
        <w:t>significant</w:t>
      </w:r>
      <w:r>
        <w:rPr>
          <w:spacing w:val="-1"/>
        </w:rPr>
        <w:t xml:space="preserve"> </w:t>
      </w:r>
      <w:r>
        <w:t>limitation</w:t>
      </w:r>
      <w:r>
        <w:rPr>
          <w:spacing w:val="-1"/>
        </w:rPr>
        <w:t xml:space="preserve"> </w:t>
      </w:r>
      <w:r>
        <w:t>relates</w:t>
      </w:r>
      <w:r>
        <w:rPr>
          <w:spacing w:val="-1"/>
        </w:rPr>
        <w:t xml:space="preserve"> </w:t>
      </w:r>
      <w:r>
        <w:t>to</w:t>
      </w:r>
      <w:r>
        <w:rPr>
          <w:spacing w:val="-1"/>
        </w:rPr>
        <w:t xml:space="preserve"> </w:t>
      </w:r>
      <w:r>
        <w:t>video</w:t>
      </w:r>
      <w:r>
        <w:rPr>
          <w:spacing w:val="-1"/>
        </w:rPr>
        <w:t xml:space="preserve"> </w:t>
      </w:r>
      <w:r>
        <w:t>recording. In</w:t>
      </w:r>
      <w:r>
        <w:rPr>
          <w:spacing w:val="-1"/>
        </w:rPr>
        <w:t xml:space="preserve"> </w:t>
      </w:r>
      <w:r>
        <w:t>order</w:t>
      </w:r>
      <w:r>
        <w:rPr>
          <w:spacing w:val="-1"/>
        </w:rPr>
        <w:t xml:space="preserve"> </w:t>
      </w:r>
      <w:r>
        <w:t>to</w:t>
      </w:r>
      <w:r>
        <w:rPr>
          <w:spacing w:val="-1"/>
        </w:rPr>
        <w:t xml:space="preserve"> </w:t>
      </w:r>
      <w:r>
        <w:t>acquire</w:t>
      </w:r>
      <w:r>
        <w:rPr>
          <w:spacing w:val="-1"/>
        </w:rPr>
        <w:t xml:space="preserve"> </w:t>
      </w:r>
      <w:r>
        <w:t>a</w:t>
      </w:r>
      <w:r>
        <w:rPr>
          <w:spacing w:val="-1"/>
        </w:rPr>
        <w:t xml:space="preserve"> </w:t>
      </w:r>
      <w:r>
        <w:t>video, every frame</w:t>
      </w:r>
      <w:r>
        <w:rPr>
          <w:spacing w:val="-4"/>
        </w:rPr>
        <w:t xml:space="preserve"> </w:t>
      </w:r>
      <w:r>
        <w:t>has</w:t>
      </w:r>
      <w:r>
        <w:rPr>
          <w:spacing w:val="-4"/>
        </w:rPr>
        <w:t xml:space="preserve"> </w:t>
      </w:r>
      <w:r>
        <w:t>to</w:t>
      </w:r>
      <w:r>
        <w:rPr>
          <w:spacing w:val="-4"/>
        </w:rPr>
        <w:t xml:space="preserve"> </w:t>
      </w:r>
      <w:r>
        <w:t>be</w:t>
      </w:r>
      <w:r>
        <w:rPr>
          <w:spacing w:val="-4"/>
        </w:rPr>
        <w:t xml:space="preserve"> </w:t>
      </w:r>
      <w:r>
        <w:t>extracted</w:t>
      </w:r>
      <w:r>
        <w:rPr>
          <w:spacing w:val="-4"/>
        </w:rPr>
        <w:t xml:space="preserve"> </w:t>
      </w:r>
      <w:r>
        <w:t>individually,</w:t>
      </w:r>
      <w:r>
        <w:rPr>
          <w:spacing w:val="-2"/>
        </w:rPr>
        <w:t xml:space="preserve"> </w:t>
      </w:r>
      <w:r>
        <w:t>so</w:t>
      </w:r>
      <w:r>
        <w:rPr>
          <w:spacing w:val="-4"/>
        </w:rPr>
        <w:t xml:space="preserve"> </w:t>
      </w:r>
      <w:r>
        <w:t>the</w:t>
      </w:r>
      <w:r>
        <w:rPr>
          <w:spacing w:val="-4"/>
        </w:rPr>
        <w:t xml:space="preserve"> </w:t>
      </w:r>
      <w:r>
        <w:t>number</w:t>
      </w:r>
      <w:r>
        <w:rPr>
          <w:spacing w:val="-4"/>
        </w:rPr>
        <w:t xml:space="preserve"> </w:t>
      </w:r>
      <w:r>
        <w:t>of</w:t>
      </w:r>
      <w:r>
        <w:rPr>
          <w:spacing w:val="-4"/>
        </w:rPr>
        <w:t xml:space="preserve"> </w:t>
      </w:r>
      <w:r>
        <w:t>frames</w:t>
      </w:r>
      <w:r>
        <w:rPr>
          <w:spacing w:val="-4"/>
        </w:rPr>
        <w:t xml:space="preserve"> </w:t>
      </w:r>
      <w:r>
        <w:t>per</w:t>
      </w:r>
      <w:r>
        <w:rPr>
          <w:spacing w:val="-4"/>
        </w:rPr>
        <w:t xml:space="preserve"> </w:t>
      </w:r>
      <w:r>
        <w:t>second</w:t>
      </w:r>
      <w:r>
        <w:rPr>
          <w:spacing w:val="-4"/>
        </w:rPr>
        <w:t xml:space="preserve"> </w:t>
      </w:r>
      <w:r>
        <w:t>obtained</w:t>
      </w:r>
      <w:r>
        <w:rPr>
          <w:spacing w:val="-4"/>
        </w:rPr>
        <w:t xml:space="preserve"> </w:t>
      </w:r>
      <w:r>
        <w:t>is</w:t>
      </w:r>
      <w:r>
        <w:rPr>
          <w:spacing w:val="-4"/>
        </w:rPr>
        <w:t xml:space="preserve"> </w:t>
      </w:r>
      <w:r>
        <w:t>low. Although</w:t>
      </w:r>
      <w:r>
        <w:rPr>
          <w:spacing w:val="-1"/>
        </w:rPr>
        <w:t xml:space="preserve"> </w:t>
      </w:r>
      <w:r>
        <w:t>a</w:t>
      </w:r>
      <w:r>
        <w:rPr>
          <w:spacing w:val="-1"/>
        </w:rPr>
        <w:t xml:space="preserve"> </w:t>
      </w:r>
      <w:r>
        <w:t>slower</w:t>
      </w:r>
      <w:r>
        <w:rPr>
          <w:spacing w:val="-1"/>
        </w:rPr>
        <w:t xml:space="preserve"> </w:t>
      </w:r>
      <w:r>
        <w:t>frame</w:t>
      </w:r>
      <w:r>
        <w:rPr>
          <w:spacing w:val="-1"/>
        </w:rPr>
        <w:t xml:space="preserve"> </w:t>
      </w:r>
      <w:r>
        <w:t>rate</w:t>
      </w:r>
      <w:r>
        <w:rPr>
          <w:spacing w:val="-1"/>
        </w:rPr>
        <w:t xml:space="preserve"> </w:t>
      </w:r>
      <w:r>
        <w:t>is</w:t>
      </w:r>
      <w:r>
        <w:rPr>
          <w:spacing w:val="-1"/>
        </w:rPr>
        <w:t xml:space="preserve"> </w:t>
      </w:r>
      <w:r>
        <w:t>not</w:t>
      </w:r>
      <w:r>
        <w:rPr>
          <w:spacing w:val="-1"/>
        </w:rPr>
        <w:t xml:space="preserve"> </w:t>
      </w:r>
      <w:r>
        <w:t>problematic</w:t>
      </w:r>
      <w:r>
        <w:rPr>
          <w:spacing w:val="-1"/>
        </w:rPr>
        <w:t xml:space="preserve"> </w:t>
      </w:r>
      <w:r>
        <w:t>for</w:t>
      </w:r>
      <w:r>
        <w:rPr>
          <w:spacing w:val="-1"/>
        </w:rPr>
        <w:t xml:space="preserve"> </w:t>
      </w:r>
      <w:r>
        <w:t>the</w:t>
      </w:r>
      <w:r>
        <w:rPr>
          <w:spacing w:val="-1"/>
        </w:rPr>
        <w:t xml:space="preserve"> </w:t>
      </w:r>
      <w:r>
        <w:t>thesis, it</w:t>
      </w:r>
      <w:r>
        <w:rPr>
          <w:spacing w:val="-1"/>
        </w:rPr>
        <w:t xml:space="preserve"> </w:t>
      </w:r>
      <w:r>
        <w:t>diminishes</w:t>
      </w:r>
      <w:r>
        <w:rPr>
          <w:spacing w:val="-1"/>
        </w:rPr>
        <w:t xml:space="preserve"> </w:t>
      </w:r>
      <w:r>
        <w:t>the</w:t>
      </w:r>
      <w:r>
        <w:rPr>
          <w:spacing w:val="-1"/>
        </w:rPr>
        <w:t xml:space="preserve"> </w:t>
      </w:r>
      <w:r>
        <w:t>information within the system.</w:t>
      </w:r>
      <w:r>
        <w:rPr>
          <w:spacing w:val="40"/>
        </w:rPr>
        <w:t xml:space="preserve"> </w:t>
      </w:r>
      <w:r>
        <w:t>Additionally, there is a lack of consistency in the frame rate, making it more difficult to estimate the velocity accurately.</w:t>
      </w:r>
    </w:p>
    <w:p w14:paraId="287A7600">
      <w:pPr>
        <w:pStyle w:val="9"/>
        <w:spacing w:before="107" w:line="273" w:lineRule="auto"/>
        <w:ind w:left="141" w:right="139"/>
        <w:jc w:val="both"/>
      </w:pPr>
      <w:r>
        <w:rPr>
          <w:w w:val="105"/>
        </w:rPr>
        <w:t>With</w:t>
      </w:r>
      <w:r>
        <w:rPr>
          <w:spacing w:val="-1"/>
          <w:w w:val="105"/>
        </w:rPr>
        <w:t xml:space="preserve"> </w:t>
      </w:r>
      <w:r>
        <w:rPr>
          <w:w w:val="105"/>
        </w:rPr>
        <w:t>Airsim, several</w:t>
      </w:r>
      <w:r>
        <w:rPr>
          <w:spacing w:val="-1"/>
          <w:w w:val="105"/>
        </w:rPr>
        <w:t xml:space="preserve"> </w:t>
      </w:r>
      <w:r>
        <w:rPr>
          <w:w w:val="105"/>
        </w:rPr>
        <w:t>videos</w:t>
      </w:r>
      <w:r>
        <w:rPr>
          <w:spacing w:val="-1"/>
          <w:w w:val="105"/>
        </w:rPr>
        <w:t xml:space="preserve"> </w:t>
      </w:r>
      <w:r>
        <w:rPr>
          <w:w w:val="105"/>
        </w:rPr>
        <w:t>were</w:t>
      </w:r>
      <w:r>
        <w:rPr>
          <w:spacing w:val="-1"/>
          <w:w w:val="105"/>
        </w:rPr>
        <w:t xml:space="preserve"> </w:t>
      </w:r>
      <w:r>
        <w:rPr>
          <w:w w:val="105"/>
        </w:rPr>
        <w:t>recorded</w:t>
      </w:r>
      <w:r>
        <w:rPr>
          <w:spacing w:val="-1"/>
          <w:w w:val="105"/>
        </w:rPr>
        <w:t xml:space="preserve"> </w:t>
      </w:r>
      <w:r>
        <w:rPr>
          <w:w w:val="105"/>
        </w:rPr>
        <w:t>under</w:t>
      </w:r>
      <w:r>
        <w:rPr>
          <w:spacing w:val="-1"/>
          <w:w w:val="105"/>
        </w:rPr>
        <w:t xml:space="preserve"> </w:t>
      </w:r>
      <w:r>
        <w:rPr>
          <w:w w:val="105"/>
        </w:rPr>
        <w:t>controlled</w:t>
      </w:r>
      <w:r>
        <w:rPr>
          <w:spacing w:val="-1"/>
          <w:w w:val="105"/>
        </w:rPr>
        <w:t xml:space="preserve"> </w:t>
      </w:r>
      <w:r>
        <w:rPr>
          <w:w w:val="105"/>
        </w:rPr>
        <w:t>conditions.</w:t>
      </w:r>
      <w:r>
        <w:rPr>
          <w:spacing w:val="40"/>
          <w:w w:val="105"/>
        </w:rPr>
        <w:t xml:space="preserve"> </w:t>
      </w:r>
      <w:r>
        <w:rPr>
          <w:w w:val="105"/>
        </w:rPr>
        <w:t>Each</w:t>
      </w:r>
      <w:r>
        <w:rPr>
          <w:spacing w:val="-1"/>
          <w:w w:val="105"/>
        </w:rPr>
        <w:t xml:space="preserve"> </w:t>
      </w:r>
      <w:r>
        <w:rPr>
          <w:w w:val="105"/>
        </w:rPr>
        <w:t>video</w:t>
      </w:r>
      <w:r>
        <w:rPr>
          <w:spacing w:val="-1"/>
          <w:w w:val="105"/>
        </w:rPr>
        <w:t xml:space="preserve"> </w:t>
      </w:r>
      <w:r>
        <w:rPr>
          <w:w w:val="105"/>
        </w:rPr>
        <w:t>fea- tures</w:t>
      </w:r>
      <w:r>
        <w:rPr>
          <w:spacing w:val="-14"/>
          <w:w w:val="105"/>
        </w:rPr>
        <w:t xml:space="preserve"> </w:t>
      </w:r>
      <w:r>
        <w:rPr>
          <w:w w:val="105"/>
        </w:rPr>
        <w:t>a</w:t>
      </w:r>
      <w:r>
        <w:rPr>
          <w:spacing w:val="-14"/>
          <w:w w:val="105"/>
        </w:rPr>
        <w:t xml:space="preserve"> </w:t>
      </w:r>
      <w:r>
        <w:rPr>
          <w:w w:val="105"/>
        </w:rPr>
        <w:t>single</w:t>
      </w:r>
      <w:r>
        <w:rPr>
          <w:spacing w:val="-14"/>
          <w:w w:val="105"/>
        </w:rPr>
        <w:t xml:space="preserve"> </w:t>
      </w:r>
      <w:r>
        <w:rPr>
          <w:w w:val="105"/>
        </w:rPr>
        <w:t>car</w:t>
      </w:r>
      <w:r>
        <w:rPr>
          <w:spacing w:val="-14"/>
          <w:w w:val="105"/>
        </w:rPr>
        <w:t xml:space="preserve"> </w:t>
      </w:r>
      <w:r>
        <w:rPr>
          <w:w w:val="105"/>
        </w:rPr>
        <w:t>moving</w:t>
      </w:r>
      <w:r>
        <w:rPr>
          <w:spacing w:val="-14"/>
          <w:w w:val="105"/>
        </w:rPr>
        <w:t xml:space="preserve"> </w:t>
      </w:r>
      <w:r>
        <w:rPr>
          <w:w w:val="105"/>
        </w:rPr>
        <w:t>along</w:t>
      </w:r>
      <w:r>
        <w:rPr>
          <w:spacing w:val="-14"/>
          <w:w w:val="105"/>
        </w:rPr>
        <w:t xml:space="preserve"> </w:t>
      </w:r>
      <w:r>
        <w:rPr>
          <w:w w:val="105"/>
        </w:rPr>
        <w:t>a</w:t>
      </w:r>
      <w:r>
        <w:rPr>
          <w:spacing w:val="-14"/>
          <w:w w:val="105"/>
        </w:rPr>
        <w:t xml:space="preserve"> </w:t>
      </w:r>
      <w:r>
        <w:rPr>
          <w:w w:val="105"/>
        </w:rPr>
        <w:t>straight</w:t>
      </w:r>
      <w:r>
        <w:rPr>
          <w:spacing w:val="-14"/>
          <w:w w:val="105"/>
        </w:rPr>
        <w:t xml:space="preserve"> </w:t>
      </w:r>
      <w:r>
        <w:rPr>
          <w:w w:val="105"/>
        </w:rPr>
        <w:t>path</w:t>
      </w:r>
      <w:r>
        <w:rPr>
          <w:spacing w:val="-14"/>
          <w:w w:val="105"/>
        </w:rPr>
        <w:t xml:space="preserve"> </w:t>
      </w:r>
      <w:r>
        <w:rPr>
          <w:w w:val="105"/>
        </w:rPr>
        <w:t>on</w:t>
      </w:r>
      <w:r>
        <w:rPr>
          <w:spacing w:val="-14"/>
          <w:w w:val="105"/>
        </w:rPr>
        <w:t xml:space="preserve"> </w:t>
      </w:r>
      <w:r>
        <w:rPr>
          <w:w w:val="105"/>
        </w:rPr>
        <w:t>the</w:t>
      </w:r>
      <w:r>
        <w:rPr>
          <w:spacing w:val="-14"/>
          <w:w w:val="105"/>
        </w:rPr>
        <w:t xml:space="preserve"> </w:t>
      </w:r>
      <w:r>
        <w:rPr>
          <w:w w:val="105"/>
        </w:rPr>
        <w:t>x-axis.</w:t>
      </w:r>
      <w:r>
        <w:rPr>
          <w:spacing w:val="7"/>
          <w:w w:val="105"/>
        </w:rPr>
        <w:t xml:space="preserve"> </w:t>
      </w:r>
      <w:r>
        <w:rPr>
          <w:w w:val="105"/>
        </w:rPr>
        <w:t>By</w:t>
      </w:r>
      <w:r>
        <w:rPr>
          <w:spacing w:val="-14"/>
          <w:w w:val="105"/>
        </w:rPr>
        <w:t xml:space="preserve"> </w:t>
      </w:r>
      <w:r>
        <w:rPr>
          <w:w w:val="105"/>
        </w:rPr>
        <w:t>comparing</w:t>
      </w:r>
      <w:r>
        <w:rPr>
          <w:spacing w:val="-14"/>
          <w:w w:val="105"/>
        </w:rPr>
        <w:t xml:space="preserve"> </w:t>
      </w:r>
      <w:r>
        <w:rPr>
          <w:w w:val="105"/>
        </w:rPr>
        <w:t>the</w:t>
      </w:r>
      <w:r>
        <w:rPr>
          <w:spacing w:val="-14"/>
          <w:w w:val="105"/>
        </w:rPr>
        <w:t xml:space="preserve"> </w:t>
      </w:r>
      <w:r>
        <w:rPr>
          <w:w w:val="105"/>
        </w:rPr>
        <w:t>expected trajectory</w:t>
      </w:r>
      <w:r>
        <w:rPr>
          <w:spacing w:val="-9"/>
          <w:w w:val="105"/>
        </w:rPr>
        <w:t xml:space="preserve"> </w:t>
      </w:r>
      <w:r>
        <w:rPr>
          <w:w w:val="105"/>
        </w:rPr>
        <w:t>of</w:t>
      </w:r>
      <w:r>
        <w:rPr>
          <w:spacing w:val="-8"/>
          <w:w w:val="105"/>
        </w:rPr>
        <w:t xml:space="preserve"> </w:t>
      </w:r>
      <w:r>
        <w:rPr>
          <w:w w:val="105"/>
        </w:rPr>
        <w:t>the</w:t>
      </w:r>
      <w:r>
        <w:rPr>
          <w:spacing w:val="-9"/>
          <w:w w:val="105"/>
        </w:rPr>
        <w:t xml:space="preserve"> </w:t>
      </w:r>
      <w:r>
        <w:rPr>
          <w:w w:val="105"/>
        </w:rPr>
        <w:t>car</w:t>
      </w:r>
      <w:r>
        <w:rPr>
          <w:spacing w:val="-8"/>
          <w:w w:val="105"/>
        </w:rPr>
        <w:t xml:space="preserve"> </w:t>
      </w:r>
      <w:r>
        <w:rPr>
          <w:w w:val="105"/>
        </w:rPr>
        <w:t>to</w:t>
      </w:r>
      <w:r>
        <w:rPr>
          <w:spacing w:val="-9"/>
          <w:w w:val="105"/>
        </w:rPr>
        <w:t xml:space="preserve"> </w:t>
      </w:r>
      <w:r>
        <w:rPr>
          <w:w w:val="105"/>
        </w:rPr>
        <w:t>the</w:t>
      </w:r>
      <w:r>
        <w:rPr>
          <w:spacing w:val="-8"/>
          <w:w w:val="105"/>
        </w:rPr>
        <w:t xml:space="preserve"> </w:t>
      </w:r>
      <w:r>
        <w:rPr>
          <w:w w:val="105"/>
        </w:rPr>
        <w:t>results</w:t>
      </w:r>
      <w:r>
        <w:rPr>
          <w:spacing w:val="-9"/>
          <w:w w:val="105"/>
        </w:rPr>
        <w:t xml:space="preserve"> </w:t>
      </w:r>
      <w:r>
        <w:rPr>
          <w:w w:val="105"/>
        </w:rPr>
        <w:t>obtained</w:t>
      </w:r>
      <w:r>
        <w:rPr>
          <w:spacing w:val="-8"/>
          <w:w w:val="105"/>
        </w:rPr>
        <w:t xml:space="preserve"> </w:t>
      </w:r>
      <w:r>
        <w:rPr>
          <w:w w:val="105"/>
        </w:rPr>
        <w:t>from</w:t>
      </w:r>
      <w:r>
        <w:rPr>
          <w:spacing w:val="-9"/>
          <w:w w:val="105"/>
        </w:rPr>
        <w:t xml:space="preserve"> </w:t>
      </w:r>
      <w:r>
        <w:rPr>
          <w:w w:val="105"/>
        </w:rPr>
        <w:t>the</w:t>
      </w:r>
      <w:r>
        <w:rPr>
          <w:spacing w:val="-8"/>
          <w:w w:val="105"/>
        </w:rPr>
        <w:t xml:space="preserve"> </w:t>
      </w:r>
      <w:r>
        <w:rPr>
          <w:w w:val="105"/>
        </w:rPr>
        <w:t>image</w:t>
      </w:r>
      <w:r>
        <w:rPr>
          <w:spacing w:val="-9"/>
          <w:w w:val="105"/>
        </w:rPr>
        <w:t xml:space="preserve"> </w:t>
      </w:r>
      <w:r>
        <w:rPr>
          <w:w w:val="105"/>
        </w:rPr>
        <w:t>processor,</w:t>
      </w:r>
      <w:r>
        <w:rPr>
          <w:spacing w:val="-5"/>
          <w:w w:val="105"/>
        </w:rPr>
        <w:t xml:space="preserve"> </w:t>
      </w:r>
      <w:r>
        <w:rPr>
          <w:w w:val="105"/>
        </w:rPr>
        <w:t>its</w:t>
      </w:r>
      <w:r>
        <w:rPr>
          <w:spacing w:val="-8"/>
          <w:w w:val="105"/>
        </w:rPr>
        <w:t xml:space="preserve"> </w:t>
      </w:r>
      <w:r>
        <w:rPr>
          <w:w w:val="105"/>
        </w:rPr>
        <w:t>properties</w:t>
      </w:r>
      <w:r>
        <w:rPr>
          <w:spacing w:val="-8"/>
          <w:w w:val="105"/>
        </w:rPr>
        <w:t xml:space="preserve"> </w:t>
      </w:r>
      <w:r>
        <w:rPr>
          <w:w w:val="105"/>
        </w:rPr>
        <w:t>can be</w:t>
      </w:r>
      <w:r>
        <w:rPr>
          <w:spacing w:val="-18"/>
          <w:w w:val="105"/>
        </w:rPr>
        <w:t xml:space="preserve"> </w:t>
      </w:r>
      <w:r>
        <w:rPr>
          <w:w w:val="105"/>
        </w:rPr>
        <w:t>characterized.</w:t>
      </w:r>
      <w:r>
        <w:rPr>
          <w:spacing w:val="-17"/>
          <w:w w:val="105"/>
        </w:rPr>
        <w:t xml:space="preserve"> </w:t>
      </w:r>
      <w:r>
        <w:rPr>
          <w:w w:val="105"/>
        </w:rPr>
        <w:t>Additionally,</w:t>
      </w:r>
      <w:r>
        <w:rPr>
          <w:spacing w:val="-17"/>
          <w:w w:val="105"/>
        </w:rPr>
        <w:t xml:space="preserve"> </w:t>
      </w:r>
      <w:r>
        <w:rPr>
          <w:w w:val="105"/>
        </w:rPr>
        <w:t>it</w:t>
      </w:r>
      <w:r>
        <w:rPr>
          <w:spacing w:val="-17"/>
          <w:w w:val="105"/>
        </w:rPr>
        <w:t xml:space="preserve"> </w:t>
      </w:r>
      <w:r>
        <w:rPr>
          <w:w w:val="105"/>
        </w:rPr>
        <w:t>is</w:t>
      </w:r>
      <w:r>
        <w:rPr>
          <w:spacing w:val="-18"/>
          <w:w w:val="105"/>
        </w:rPr>
        <w:t xml:space="preserve"> </w:t>
      </w:r>
      <w:r>
        <w:rPr>
          <w:w w:val="105"/>
        </w:rPr>
        <w:t>noteworthy</w:t>
      </w:r>
      <w:r>
        <w:rPr>
          <w:spacing w:val="-17"/>
          <w:w w:val="105"/>
        </w:rPr>
        <w:t xml:space="preserve"> </w:t>
      </w:r>
      <w:r>
        <w:rPr>
          <w:w w:val="105"/>
        </w:rPr>
        <w:t>to</w:t>
      </w:r>
      <w:r>
        <w:rPr>
          <w:spacing w:val="-17"/>
          <w:w w:val="105"/>
        </w:rPr>
        <w:t xml:space="preserve"> </w:t>
      </w:r>
      <w:r>
        <w:rPr>
          <w:w w:val="105"/>
        </w:rPr>
        <w:t>examine</w:t>
      </w:r>
      <w:r>
        <w:rPr>
          <w:spacing w:val="-17"/>
          <w:w w:val="105"/>
        </w:rPr>
        <w:t xml:space="preserve"> </w:t>
      </w:r>
      <w:r>
        <w:rPr>
          <w:w w:val="105"/>
        </w:rPr>
        <w:t>how</w:t>
      </w:r>
      <w:r>
        <w:rPr>
          <w:spacing w:val="-18"/>
          <w:w w:val="105"/>
        </w:rPr>
        <w:t xml:space="preserve"> </w:t>
      </w:r>
      <w:r>
        <w:rPr>
          <w:w w:val="105"/>
        </w:rPr>
        <w:t>the</w:t>
      </w:r>
      <w:r>
        <w:rPr>
          <w:spacing w:val="-17"/>
          <w:w w:val="105"/>
        </w:rPr>
        <w:t xml:space="preserve"> </w:t>
      </w:r>
      <w:r>
        <w:rPr>
          <w:w w:val="105"/>
        </w:rPr>
        <w:t>image</w:t>
      </w:r>
      <w:r>
        <w:rPr>
          <w:spacing w:val="-17"/>
          <w:w w:val="105"/>
        </w:rPr>
        <w:t xml:space="preserve"> </w:t>
      </w:r>
      <w:r>
        <w:rPr>
          <w:w w:val="105"/>
        </w:rPr>
        <w:t>processor</w:t>
      </w:r>
      <w:r>
        <w:rPr>
          <w:spacing w:val="-17"/>
          <w:w w:val="105"/>
        </w:rPr>
        <w:t xml:space="preserve"> </w:t>
      </w:r>
      <w:r>
        <w:rPr>
          <w:w w:val="105"/>
        </w:rPr>
        <w:t xml:space="preserve">han- </w:t>
      </w:r>
      <w:r>
        <w:t>dles multiple lanes of cars simultaneously.</w:t>
      </w:r>
      <w:r>
        <w:rPr>
          <w:spacing w:val="28"/>
        </w:rPr>
        <w:t xml:space="preserve"> </w:t>
      </w:r>
      <w:r>
        <w:t xml:space="preserve">When considering roads, it is common for them </w:t>
      </w:r>
      <w:r>
        <w:rPr>
          <w:w w:val="105"/>
        </w:rPr>
        <w:t>to</w:t>
      </w:r>
      <w:r>
        <w:rPr>
          <w:spacing w:val="-9"/>
          <w:w w:val="105"/>
        </w:rPr>
        <w:t xml:space="preserve"> </w:t>
      </w:r>
      <w:r>
        <w:rPr>
          <w:w w:val="105"/>
        </w:rPr>
        <w:t>have</w:t>
      </w:r>
      <w:r>
        <w:rPr>
          <w:spacing w:val="-9"/>
          <w:w w:val="105"/>
        </w:rPr>
        <w:t xml:space="preserve"> </w:t>
      </w:r>
      <w:r>
        <w:rPr>
          <w:w w:val="105"/>
        </w:rPr>
        <w:t>at</w:t>
      </w:r>
      <w:r>
        <w:rPr>
          <w:spacing w:val="-9"/>
          <w:w w:val="105"/>
        </w:rPr>
        <w:t xml:space="preserve"> </w:t>
      </w:r>
      <w:r>
        <w:rPr>
          <w:w w:val="105"/>
        </w:rPr>
        <w:t>least</w:t>
      </w:r>
      <w:r>
        <w:rPr>
          <w:spacing w:val="-9"/>
          <w:w w:val="105"/>
        </w:rPr>
        <w:t xml:space="preserve"> </w:t>
      </w:r>
      <w:r>
        <w:rPr>
          <w:w w:val="105"/>
        </w:rPr>
        <w:t>two</w:t>
      </w:r>
      <w:r>
        <w:rPr>
          <w:spacing w:val="-9"/>
          <w:w w:val="105"/>
        </w:rPr>
        <w:t xml:space="preserve"> </w:t>
      </w:r>
      <w:r>
        <w:rPr>
          <w:w w:val="105"/>
        </w:rPr>
        <w:t>lanes,</w:t>
      </w:r>
      <w:r>
        <w:rPr>
          <w:spacing w:val="-7"/>
          <w:w w:val="105"/>
        </w:rPr>
        <w:t xml:space="preserve"> </w:t>
      </w:r>
      <w:r>
        <w:rPr>
          <w:w w:val="105"/>
        </w:rPr>
        <w:t>one</w:t>
      </w:r>
      <w:r>
        <w:rPr>
          <w:spacing w:val="-9"/>
          <w:w w:val="105"/>
        </w:rPr>
        <w:t xml:space="preserve"> </w:t>
      </w:r>
      <w:r>
        <w:rPr>
          <w:w w:val="105"/>
        </w:rPr>
        <w:t>in</w:t>
      </w:r>
      <w:r>
        <w:rPr>
          <w:spacing w:val="-9"/>
          <w:w w:val="105"/>
        </w:rPr>
        <w:t xml:space="preserve"> </w:t>
      </w:r>
      <w:r>
        <w:rPr>
          <w:w w:val="105"/>
        </w:rPr>
        <w:t>each</w:t>
      </w:r>
      <w:r>
        <w:rPr>
          <w:spacing w:val="-9"/>
          <w:w w:val="105"/>
        </w:rPr>
        <w:t xml:space="preserve"> </w:t>
      </w:r>
      <w:r>
        <w:rPr>
          <w:w w:val="105"/>
        </w:rPr>
        <w:t>direction.</w:t>
      </w:r>
      <w:r>
        <w:rPr>
          <w:spacing w:val="24"/>
          <w:w w:val="105"/>
        </w:rPr>
        <w:t xml:space="preserve"> </w:t>
      </w:r>
      <w:r>
        <w:rPr>
          <w:w w:val="105"/>
        </w:rPr>
        <w:t>It</w:t>
      </w:r>
      <w:r>
        <w:rPr>
          <w:spacing w:val="-9"/>
          <w:w w:val="105"/>
        </w:rPr>
        <w:t xml:space="preserve"> </w:t>
      </w:r>
      <w:r>
        <w:rPr>
          <w:w w:val="105"/>
        </w:rPr>
        <w:t>is</w:t>
      </w:r>
      <w:r>
        <w:rPr>
          <w:spacing w:val="-9"/>
          <w:w w:val="105"/>
        </w:rPr>
        <w:t xml:space="preserve"> </w:t>
      </w:r>
      <w:r>
        <w:rPr>
          <w:w w:val="105"/>
        </w:rPr>
        <w:t>important</w:t>
      </w:r>
      <w:r>
        <w:rPr>
          <w:spacing w:val="-9"/>
          <w:w w:val="105"/>
        </w:rPr>
        <w:t xml:space="preserve"> </w:t>
      </w:r>
      <w:r>
        <w:rPr>
          <w:w w:val="105"/>
        </w:rPr>
        <w:t>to</w:t>
      </w:r>
      <w:r>
        <w:rPr>
          <w:spacing w:val="-9"/>
          <w:w w:val="105"/>
        </w:rPr>
        <w:t xml:space="preserve"> </w:t>
      </w:r>
      <w:r>
        <w:rPr>
          <w:w w:val="105"/>
        </w:rPr>
        <w:t>take</w:t>
      </w:r>
      <w:r>
        <w:rPr>
          <w:spacing w:val="-9"/>
          <w:w w:val="105"/>
        </w:rPr>
        <w:t xml:space="preserve"> </w:t>
      </w:r>
      <w:r>
        <w:rPr>
          <w:w w:val="105"/>
        </w:rPr>
        <w:t>into</w:t>
      </w:r>
      <w:r>
        <w:rPr>
          <w:spacing w:val="-9"/>
          <w:w w:val="105"/>
        </w:rPr>
        <w:t xml:space="preserve"> </w:t>
      </w:r>
      <w:r>
        <w:rPr>
          <w:w w:val="105"/>
        </w:rPr>
        <w:t>account</w:t>
      </w:r>
      <w:r>
        <w:rPr>
          <w:spacing w:val="-9"/>
          <w:w w:val="105"/>
        </w:rPr>
        <w:t xml:space="preserve"> </w:t>
      </w:r>
      <w:r>
        <w:rPr>
          <w:w w:val="105"/>
        </w:rPr>
        <w:t>the fact</w:t>
      </w:r>
      <w:r>
        <w:rPr>
          <w:spacing w:val="-4"/>
          <w:w w:val="105"/>
        </w:rPr>
        <w:t xml:space="preserve"> </w:t>
      </w:r>
      <w:r>
        <w:rPr>
          <w:w w:val="105"/>
        </w:rPr>
        <w:t>that</w:t>
      </w:r>
      <w:r>
        <w:rPr>
          <w:spacing w:val="-4"/>
          <w:w w:val="105"/>
        </w:rPr>
        <w:t xml:space="preserve"> </w:t>
      </w:r>
      <w:r>
        <w:rPr>
          <w:w w:val="105"/>
        </w:rPr>
        <w:t>the</w:t>
      </w:r>
      <w:r>
        <w:rPr>
          <w:spacing w:val="-4"/>
          <w:w w:val="105"/>
        </w:rPr>
        <w:t xml:space="preserve"> </w:t>
      </w:r>
      <w:r>
        <w:rPr>
          <w:w w:val="105"/>
        </w:rPr>
        <w:t>cars</w:t>
      </w:r>
      <w:r>
        <w:rPr>
          <w:spacing w:val="-4"/>
          <w:w w:val="105"/>
        </w:rPr>
        <w:t xml:space="preserve"> </w:t>
      </w:r>
      <w:r>
        <w:rPr>
          <w:w w:val="105"/>
        </w:rPr>
        <w:t>in</w:t>
      </w:r>
      <w:r>
        <w:rPr>
          <w:spacing w:val="-4"/>
          <w:w w:val="105"/>
        </w:rPr>
        <w:t xml:space="preserve"> </w:t>
      </w:r>
      <w:r>
        <w:rPr>
          <w:w w:val="105"/>
        </w:rPr>
        <w:t>the</w:t>
      </w:r>
      <w:r>
        <w:rPr>
          <w:spacing w:val="-4"/>
          <w:w w:val="105"/>
        </w:rPr>
        <w:t xml:space="preserve"> </w:t>
      </w:r>
      <w:r>
        <w:rPr>
          <w:w w:val="105"/>
        </w:rPr>
        <w:t>image</w:t>
      </w:r>
      <w:r>
        <w:rPr>
          <w:spacing w:val="-4"/>
          <w:w w:val="105"/>
        </w:rPr>
        <w:t xml:space="preserve"> </w:t>
      </w:r>
      <w:r>
        <w:rPr>
          <w:w w:val="105"/>
        </w:rPr>
        <w:t>may</w:t>
      </w:r>
      <w:r>
        <w:rPr>
          <w:spacing w:val="-3"/>
          <w:w w:val="105"/>
        </w:rPr>
        <w:t xml:space="preserve"> </w:t>
      </w:r>
      <w:r>
        <w:rPr>
          <w:w w:val="105"/>
        </w:rPr>
        <w:t>be</w:t>
      </w:r>
      <w:r>
        <w:rPr>
          <w:spacing w:val="-3"/>
          <w:w w:val="105"/>
        </w:rPr>
        <w:t xml:space="preserve"> </w:t>
      </w:r>
      <w:r>
        <w:rPr>
          <w:w w:val="105"/>
        </w:rPr>
        <w:t>far</w:t>
      </w:r>
      <w:r>
        <w:rPr>
          <w:spacing w:val="-4"/>
          <w:w w:val="105"/>
        </w:rPr>
        <w:t xml:space="preserve"> </w:t>
      </w:r>
      <w:r>
        <w:rPr>
          <w:w w:val="105"/>
        </w:rPr>
        <w:t>from</w:t>
      </w:r>
      <w:r>
        <w:rPr>
          <w:spacing w:val="-4"/>
          <w:w w:val="105"/>
        </w:rPr>
        <w:t xml:space="preserve"> </w:t>
      </w:r>
      <w:r>
        <w:rPr>
          <w:w w:val="105"/>
        </w:rPr>
        <w:t>the</w:t>
      </w:r>
      <w:r>
        <w:rPr>
          <w:spacing w:val="-4"/>
          <w:w w:val="105"/>
        </w:rPr>
        <w:t xml:space="preserve"> </w:t>
      </w:r>
      <w:r>
        <w:rPr>
          <w:w w:val="105"/>
        </w:rPr>
        <w:t>center, where</w:t>
      </w:r>
      <w:r>
        <w:rPr>
          <w:spacing w:val="-4"/>
          <w:w w:val="105"/>
        </w:rPr>
        <w:t xml:space="preserve"> </w:t>
      </w:r>
      <w:r>
        <w:rPr>
          <w:w w:val="105"/>
        </w:rPr>
        <w:t>errors</w:t>
      </w:r>
      <w:r>
        <w:rPr>
          <w:spacing w:val="-4"/>
          <w:w w:val="105"/>
        </w:rPr>
        <w:t xml:space="preserve"> </w:t>
      </w:r>
      <w:r>
        <w:rPr>
          <w:w w:val="105"/>
        </w:rPr>
        <w:t>are</w:t>
      </w:r>
      <w:r>
        <w:rPr>
          <w:spacing w:val="-4"/>
          <w:w w:val="105"/>
        </w:rPr>
        <w:t xml:space="preserve"> </w:t>
      </w:r>
      <w:r>
        <w:rPr>
          <w:w w:val="105"/>
        </w:rPr>
        <w:t>likely</w:t>
      </w:r>
      <w:r>
        <w:rPr>
          <w:spacing w:val="-4"/>
          <w:w w:val="105"/>
        </w:rPr>
        <w:t xml:space="preserve"> </w:t>
      </w:r>
      <w:r>
        <w:rPr>
          <w:w w:val="105"/>
        </w:rPr>
        <w:t>to</w:t>
      </w:r>
      <w:r>
        <w:rPr>
          <w:spacing w:val="-4"/>
          <w:w w:val="105"/>
        </w:rPr>
        <w:t xml:space="preserve"> </w:t>
      </w:r>
      <w:r>
        <w:rPr>
          <w:w w:val="105"/>
        </w:rPr>
        <w:t xml:space="preserve">be </w:t>
      </w:r>
      <w:r>
        <w:rPr>
          <w:spacing w:val="-2"/>
          <w:w w:val="105"/>
        </w:rPr>
        <w:t>greater. To</w:t>
      </w:r>
      <w:r>
        <w:rPr>
          <w:spacing w:val="-11"/>
          <w:w w:val="105"/>
        </w:rPr>
        <w:t xml:space="preserve"> </w:t>
      </w:r>
      <w:r>
        <w:rPr>
          <w:spacing w:val="-2"/>
          <w:w w:val="105"/>
        </w:rPr>
        <w:t>address</w:t>
      </w:r>
      <w:r>
        <w:rPr>
          <w:spacing w:val="-11"/>
          <w:w w:val="105"/>
        </w:rPr>
        <w:t xml:space="preserve"> </w:t>
      </w:r>
      <w:r>
        <w:rPr>
          <w:spacing w:val="-2"/>
          <w:w w:val="105"/>
        </w:rPr>
        <w:t>this</w:t>
      </w:r>
      <w:r>
        <w:rPr>
          <w:spacing w:val="-11"/>
          <w:w w:val="105"/>
        </w:rPr>
        <w:t xml:space="preserve"> </w:t>
      </w:r>
      <w:r>
        <w:rPr>
          <w:spacing w:val="-2"/>
          <w:w w:val="105"/>
        </w:rPr>
        <w:t>issue,</w:t>
      </w:r>
      <w:r>
        <w:rPr>
          <w:spacing w:val="-11"/>
          <w:w w:val="105"/>
        </w:rPr>
        <w:t xml:space="preserve"> </w:t>
      </w:r>
      <w:r>
        <w:rPr>
          <w:spacing w:val="-2"/>
          <w:w w:val="105"/>
        </w:rPr>
        <w:t>the</w:t>
      </w:r>
      <w:r>
        <w:rPr>
          <w:spacing w:val="-11"/>
          <w:w w:val="105"/>
        </w:rPr>
        <w:t xml:space="preserve"> </w:t>
      </w:r>
      <w:r>
        <w:rPr>
          <w:spacing w:val="-2"/>
          <w:w w:val="105"/>
        </w:rPr>
        <w:t>concept</w:t>
      </w:r>
      <w:r>
        <w:rPr>
          <w:spacing w:val="-11"/>
          <w:w w:val="105"/>
        </w:rPr>
        <w:t xml:space="preserve"> </w:t>
      </w:r>
      <w:r>
        <w:rPr>
          <w:spacing w:val="-2"/>
          <w:w w:val="105"/>
        </w:rPr>
        <w:t>of</w:t>
      </w:r>
      <w:r>
        <w:rPr>
          <w:spacing w:val="-11"/>
          <w:w w:val="105"/>
        </w:rPr>
        <w:t xml:space="preserve"> </w:t>
      </w:r>
      <w:r>
        <w:rPr>
          <w:spacing w:val="-2"/>
          <w:w w:val="105"/>
        </w:rPr>
        <w:t>a</w:t>
      </w:r>
      <w:r>
        <w:rPr>
          <w:spacing w:val="-11"/>
          <w:w w:val="105"/>
        </w:rPr>
        <w:t xml:space="preserve"> </w:t>
      </w:r>
      <w:r>
        <w:rPr>
          <w:spacing w:val="-2"/>
          <w:w w:val="105"/>
        </w:rPr>
        <w:t>car</w:t>
      </w:r>
      <w:r>
        <w:rPr>
          <w:spacing w:val="-11"/>
          <w:w w:val="105"/>
        </w:rPr>
        <w:t xml:space="preserve"> </w:t>
      </w:r>
      <w:r>
        <w:rPr>
          <w:spacing w:val="-2"/>
          <w:w w:val="105"/>
        </w:rPr>
        <w:t>lane</w:t>
      </w:r>
      <w:r>
        <w:rPr>
          <w:spacing w:val="-11"/>
          <w:w w:val="105"/>
        </w:rPr>
        <w:t xml:space="preserve"> </w:t>
      </w:r>
      <w:r>
        <w:rPr>
          <w:spacing w:val="-2"/>
          <w:w w:val="105"/>
        </w:rPr>
        <w:t>is</w:t>
      </w:r>
      <w:r>
        <w:rPr>
          <w:spacing w:val="-11"/>
          <w:w w:val="105"/>
        </w:rPr>
        <w:t xml:space="preserve"> </w:t>
      </w:r>
      <w:r>
        <w:rPr>
          <w:spacing w:val="-2"/>
          <w:w w:val="105"/>
        </w:rPr>
        <w:t>introduced</w:t>
      </w:r>
      <w:r>
        <w:rPr>
          <w:spacing w:val="-11"/>
          <w:w w:val="105"/>
        </w:rPr>
        <w:t xml:space="preserve"> </w:t>
      </w:r>
      <w:r>
        <w:rPr>
          <w:spacing w:val="-2"/>
          <w:w w:val="105"/>
        </w:rPr>
        <w:t>to</w:t>
      </w:r>
      <w:r>
        <w:rPr>
          <w:spacing w:val="-11"/>
          <w:w w:val="105"/>
        </w:rPr>
        <w:t xml:space="preserve"> </w:t>
      </w:r>
      <w:r>
        <w:rPr>
          <w:spacing w:val="-2"/>
          <w:w w:val="105"/>
        </w:rPr>
        <w:t>simulate</w:t>
      </w:r>
      <w:r>
        <w:rPr>
          <w:spacing w:val="-11"/>
          <w:w w:val="105"/>
        </w:rPr>
        <w:t xml:space="preserve"> </w:t>
      </w:r>
      <w:r>
        <w:rPr>
          <w:spacing w:val="-2"/>
          <w:w w:val="105"/>
        </w:rPr>
        <w:t xml:space="preserve">highway </w:t>
      </w:r>
      <w:r>
        <w:t xml:space="preserve">traffic and control all road lanes simultaneously. Lanes are numbered from 1 to 9, with the </w:t>
      </w:r>
      <w:r>
        <w:rPr>
          <w:w w:val="105"/>
        </w:rPr>
        <w:t>first</w:t>
      </w:r>
      <w:r>
        <w:rPr>
          <w:spacing w:val="-18"/>
          <w:w w:val="105"/>
        </w:rPr>
        <w:t xml:space="preserve"> </w:t>
      </w:r>
      <w:r>
        <w:rPr>
          <w:w w:val="105"/>
        </w:rPr>
        <w:t>being</w:t>
      </w:r>
      <w:r>
        <w:rPr>
          <w:spacing w:val="-17"/>
          <w:w w:val="105"/>
        </w:rPr>
        <w:t xml:space="preserve"> </w:t>
      </w:r>
      <w:r>
        <w:rPr>
          <w:w w:val="105"/>
        </w:rPr>
        <w:t>furthest</w:t>
      </w:r>
      <w:r>
        <w:rPr>
          <w:spacing w:val="-17"/>
          <w:w w:val="105"/>
        </w:rPr>
        <w:t xml:space="preserve"> </w:t>
      </w:r>
      <w:r>
        <w:rPr>
          <w:w w:val="105"/>
        </w:rPr>
        <w:t>from</w:t>
      </w:r>
      <w:r>
        <w:rPr>
          <w:spacing w:val="-17"/>
          <w:w w:val="105"/>
        </w:rPr>
        <w:t xml:space="preserve"> </w:t>
      </w:r>
      <w:r>
        <w:rPr>
          <w:w w:val="105"/>
        </w:rPr>
        <w:t>the</w:t>
      </w:r>
      <w:r>
        <w:rPr>
          <w:spacing w:val="-17"/>
          <w:w w:val="105"/>
        </w:rPr>
        <w:t xml:space="preserve"> </w:t>
      </w:r>
      <w:r>
        <w:rPr>
          <w:w w:val="105"/>
        </w:rPr>
        <w:t>camera</w:t>
      </w:r>
      <w:r>
        <w:rPr>
          <w:spacing w:val="-18"/>
          <w:w w:val="105"/>
        </w:rPr>
        <w:t xml:space="preserve"> </w:t>
      </w:r>
      <w:r>
        <w:rPr>
          <w:w w:val="105"/>
        </w:rPr>
        <w:t>and</w:t>
      </w:r>
      <w:r>
        <w:rPr>
          <w:spacing w:val="-17"/>
          <w:w w:val="105"/>
        </w:rPr>
        <w:t xml:space="preserve"> </w:t>
      </w:r>
      <w:r>
        <w:rPr>
          <w:w w:val="105"/>
        </w:rPr>
        <w:t>the</w:t>
      </w:r>
      <w:r>
        <w:rPr>
          <w:spacing w:val="-17"/>
          <w:w w:val="105"/>
        </w:rPr>
        <w:t xml:space="preserve"> </w:t>
      </w:r>
      <w:r>
        <w:rPr>
          <w:w w:val="105"/>
        </w:rPr>
        <w:t>ninth</w:t>
      </w:r>
      <w:r>
        <w:rPr>
          <w:spacing w:val="-17"/>
          <w:w w:val="105"/>
        </w:rPr>
        <w:t xml:space="preserve"> </w:t>
      </w:r>
      <w:r>
        <w:rPr>
          <w:w w:val="105"/>
        </w:rPr>
        <w:t>being</w:t>
      </w:r>
      <w:r>
        <w:rPr>
          <w:spacing w:val="-17"/>
          <w:w w:val="105"/>
        </w:rPr>
        <w:t xml:space="preserve"> </w:t>
      </w:r>
      <w:r>
        <w:rPr>
          <w:w w:val="105"/>
        </w:rPr>
        <w:t>closest.</w:t>
      </w:r>
      <w:r>
        <w:rPr>
          <w:spacing w:val="4"/>
          <w:w w:val="105"/>
        </w:rPr>
        <w:t xml:space="preserve"> </w:t>
      </w:r>
      <w:r>
        <w:rPr>
          <w:w w:val="105"/>
        </w:rPr>
        <w:t>Figure</w:t>
      </w:r>
      <w:r>
        <w:rPr>
          <w:spacing w:val="-18"/>
          <w:w w:val="105"/>
        </w:rPr>
        <w:t xml:space="preserve"> </w:t>
      </w:r>
      <w:r>
        <w:fldChar w:fldCharType="begin"/>
      </w:r>
      <w:r>
        <w:instrText xml:space="preserve"> HYPERLINK \l "_bookmark85" </w:instrText>
      </w:r>
      <w:r>
        <w:fldChar w:fldCharType="separate"/>
      </w:r>
      <w:r>
        <w:rPr>
          <w:color w:val="0000FF"/>
          <w:w w:val="105"/>
        </w:rPr>
        <w:t>3.1</w:t>
      </w:r>
      <w:r>
        <w:rPr>
          <w:color w:val="0000FF"/>
          <w:w w:val="105"/>
        </w:rPr>
        <w:fldChar w:fldCharType="end"/>
      </w:r>
      <w:r>
        <w:rPr>
          <w:color w:val="0000FF"/>
          <w:spacing w:val="-17"/>
          <w:w w:val="105"/>
        </w:rPr>
        <w:t xml:space="preserve"> </w:t>
      </w:r>
      <w:r>
        <w:rPr>
          <w:w w:val="105"/>
        </w:rPr>
        <w:t>illustrates</w:t>
      </w:r>
      <w:r>
        <w:rPr>
          <w:spacing w:val="-17"/>
          <w:w w:val="105"/>
        </w:rPr>
        <w:t xml:space="preserve"> </w:t>
      </w:r>
      <w:r>
        <w:rPr>
          <w:w w:val="105"/>
        </w:rPr>
        <w:t>the vehicles</w:t>
      </w:r>
      <w:r>
        <w:rPr>
          <w:spacing w:val="-6"/>
          <w:w w:val="105"/>
        </w:rPr>
        <w:t xml:space="preserve"> </w:t>
      </w:r>
      <w:r>
        <w:rPr>
          <w:w w:val="105"/>
        </w:rPr>
        <w:t>in</w:t>
      </w:r>
      <w:r>
        <w:rPr>
          <w:spacing w:val="-6"/>
          <w:w w:val="105"/>
        </w:rPr>
        <w:t xml:space="preserve"> </w:t>
      </w:r>
      <w:r>
        <w:rPr>
          <w:w w:val="105"/>
        </w:rPr>
        <w:t>each</w:t>
      </w:r>
      <w:r>
        <w:rPr>
          <w:spacing w:val="-6"/>
          <w:w w:val="105"/>
        </w:rPr>
        <w:t xml:space="preserve"> </w:t>
      </w:r>
      <w:r>
        <w:rPr>
          <w:w w:val="105"/>
        </w:rPr>
        <w:t>lane</w:t>
      </w:r>
      <w:r>
        <w:rPr>
          <w:spacing w:val="-6"/>
          <w:w w:val="105"/>
        </w:rPr>
        <w:t xml:space="preserve"> </w:t>
      </w:r>
      <w:r>
        <w:rPr>
          <w:w w:val="105"/>
        </w:rPr>
        <w:t>and</w:t>
      </w:r>
      <w:r>
        <w:rPr>
          <w:spacing w:val="-6"/>
          <w:w w:val="105"/>
        </w:rPr>
        <w:t xml:space="preserve"> </w:t>
      </w:r>
      <w:r>
        <w:rPr>
          <w:w w:val="105"/>
        </w:rPr>
        <w:t>demonstrates</w:t>
      </w:r>
      <w:r>
        <w:rPr>
          <w:spacing w:val="-6"/>
          <w:w w:val="105"/>
        </w:rPr>
        <w:t xml:space="preserve"> </w:t>
      </w:r>
      <w:r>
        <w:rPr>
          <w:w w:val="105"/>
        </w:rPr>
        <w:t>the</w:t>
      </w:r>
      <w:r>
        <w:rPr>
          <w:spacing w:val="-6"/>
          <w:w w:val="105"/>
        </w:rPr>
        <w:t xml:space="preserve"> </w:t>
      </w:r>
      <w:r>
        <w:rPr>
          <w:w w:val="105"/>
        </w:rPr>
        <w:t>variety</w:t>
      </w:r>
      <w:r>
        <w:rPr>
          <w:spacing w:val="-6"/>
          <w:w w:val="105"/>
        </w:rPr>
        <w:t xml:space="preserve"> </w:t>
      </w:r>
      <w:r>
        <w:rPr>
          <w:w w:val="105"/>
        </w:rPr>
        <w:t>of</w:t>
      </w:r>
      <w:r>
        <w:rPr>
          <w:spacing w:val="-6"/>
          <w:w w:val="105"/>
        </w:rPr>
        <w:t xml:space="preserve"> </w:t>
      </w:r>
      <w:r>
        <w:rPr>
          <w:w w:val="105"/>
        </w:rPr>
        <w:t>perspectives</w:t>
      </w:r>
      <w:r>
        <w:rPr>
          <w:spacing w:val="-6"/>
          <w:w w:val="105"/>
        </w:rPr>
        <w:t xml:space="preserve"> </w:t>
      </w:r>
      <w:r>
        <w:rPr>
          <w:w w:val="105"/>
        </w:rPr>
        <w:t>from</w:t>
      </w:r>
      <w:r>
        <w:rPr>
          <w:spacing w:val="-6"/>
          <w:w w:val="105"/>
        </w:rPr>
        <w:t xml:space="preserve"> </w:t>
      </w:r>
      <w:r>
        <w:rPr>
          <w:w w:val="105"/>
        </w:rPr>
        <w:t>a</w:t>
      </w:r>
      <w:r>
        <w:rPr>
          <w:spacing w:val="-7"/>
          <w:w w:val="105"/>
        </w:rPr>
        <w:t xml:space="preserve"> </w:t>
      </w:r>
      <w:r>
        <w:rPr>
          <w:w w:val="105"/>
        </w:rPr>
        <w:t>single</w:t>
      </w:r>
      <w:r>
        <w:rPr>
          <w:spacing w:val="-6"/>
          <w:w w:val="105"/>
        </w:rPr>
        <w:t xml:space="preserve"> </w:t>
      </w:r>
      <w:r>
        <w:rPr>
          <w:w w:val="105"/>
        </w:rPr>
        <w:t>point.</w:t>
      </w:r>
    </w:p>
    <w:p w14:paraId="3A65C44A">
      <w:pPr>
        <w:pStyle w:val="9"/>
        <w:spacing w:before="107" w:line="273" w:lineRule="auto"/>
        <w:ind w:left="141" w:right="139"/>
        <w:jc w:val="both"/>
      </w:pPr>
      <w:r>
        <w:t>The closer the object is to the corners of the image, the more extreme the projection applied, resulting in a larger error due to imperfections.</w:t>
      </w:r>
      <w:r>
        <w:rPr>
          <w:spacing w:val="40"/>
        </w:rPr>
        <w:t xml:space="preserve"> </w:t>
      </w:r>
      <w:r>
        <w:t>If no lane is specified, lane 5 is used.</w:t>
      </w:r>
      <w:r>
        <w:rPr>
          <w:spacing w:val="39"/>
        </w:rPr>
        <w:t xml:space="preserve"> </w:t>
      </w:r>
      <w:r>
        <w:t>The tests are prepared with the assumption that lane 5 is the middle lane.</w:t>
      </w:r>
    </w:p>
    <w:p w14:paraId="56BDF725">
      <w:pPr>
        <w:pStyle w:val="9"/>
        <w:spacing w:before="107" w:line="273" w:lineRule="auto"/>
        <w:ind w:left="141" w:right="139"/>
        <w:jc w:val="both"/>
      </w:pPr>
      <w:r>
        <w:t>The variables chosen for testing are pitch, yaw, and height. These variables were selected because they are those sent by the drone, which implies that they can be optimised by moving it; roll could also be part of the test, but it was not taken into account because gimbals</w:t>
      </w:r>
      <w:r>
        <w:rPr>
          <w:spacing w:val="26"/>
        </w:rPr>
        <w:t xml:space="preserve"> </w:t>
      </w:r>
      <w:r>
        <w:t>usually</w:t>
      </w:r>
      <w:r>
        <w:rPr>
          <w:spacing w:val="26"/>
        </w:rPr>
        <w:t xml:space="preserve"> </w:t>
      </w:r>
      <w:r>
        <w:t>self-correct</w:t>
      </w:r>
      <w:r>
        <w:rPr>
          <w:spacing w:val="25"/>
        </w:rPr>
        <w:t xml:space="preserve"> </w:t>
      </w:r>
      <w:r>
        <w:t>to</w:t>
      </w:r>
      <w:r>
        <w:rPr>
          <w:spacing w:val="26"/>
        </w:rPr>
        <w:t xml:space="preserve"> </w:t>
      </w:r>
      <w:r>
        <w:t>keep</w:t>
      </w:r>
      <w:r>
        <w:rPr>
          <w:spacing w:val="26"/>
        </w:rPr>
        <w:t xml:space="preserve"> </w:t>
      </w:r>
      <w:r>
        <w:t>the</w:t>
      </w:r>
      <w:r>
        <w:rPr>
          <w:spacing w:val="26"/>
        </w:rPr>
        <w:t xml:space="preserve"> </w:t>
      </w:r>
      <w:r>
        <w:t>camera</w:t>
      </w:r>
      <w:r>
        <w:rPr>
          <w:spacing w:val="26"/>
        </w:rPr>
        <w:t xml:space="preserve"> </w:t>
      </w:r>
      <w:r>
        <w:t>horizontal,</w:t>
      </w:r>
      <w:r>
        <w:rPr>
          <w:spacing w:val="32"/>
        </w:rPr>
        <w:t xml:space="preserve"> </w:t>
      </w:r>
      <w:r>
        <w:t>which</w:t>
      </w:r>
      <w:r>
        <w:rPr>
          <w:spacing w:val="26"/>
        </w:rPr>
        <w:t xml:space="preserve"> </w:t>
      </w:r>
      <w:r>
        <w:t>means</w:t>
      </w:r>
      <w:r>
        <w:rPr>
          <w:spacing w:val="26"/>
        </w:rPr>
        <w:t xml:space="preserve"> </w:t>
      </w:r>
      <w:r>
        <w:t>that</w:t>
      </w:r>
      <w:r>
        <w:rPr>
          <w:spacing w:val="26"/>
        </w:rPr>
        <w:t xml:space="preserve"> </w:t>
      </w:r>
      <w:r>
        <w:t>it</w:t>
      </w:r>
      <w:r>
        <w:rPr>
          <w:spacing w:val="26"/>
        </w:rPr>
        <w:t xml:space="preserve"> </w:t>
      </w:r>
      <w:r>
        <w:t>is</w:t>
      </w:r>
      <w:r>
        <w:rPr>
          <w:spacing w:val="26"/>
        </w:rPr>
        <w:t xml:space="preserve"> </w:t>
      </w:r>
      <w:r>
        <w:rPr>
          <w:spacing w:val="-2"/>
        </w:rPr>
        <w:t>never</w:t>
      </w:r>
    </w:p>
    <w:p w14:paraId="50344098">
      <w:pPr>
        <w:pStyle w:val="9"/>
        <w:spacing w:before="19"/>
      </w:pPr>
    </w:p>
    <w:p w14:paraId="2443FEE2">
      <w:pPr>
        <w:pStyle w:val="9"/>
        <w:spacing w:before="1"/>
        <w:jc w:val="center"/>
      </w:pPr>
      <w:r>
        <w:rPr>
          <w:spacing w:val="-5"/>
          <w:w w:val="105"/>
        </w:rPr>
        <w:t>41</w:t>
      </w:r>
    </w:p>
    <w:p w14:paraId="20034F20">
      <w:pPr>
        <w:pStyle w:val="9"/>
        <w:spacing w:after="0"/>
        <w:jc w:val="center"/>
        <w:sectPr>
          <w:pgSz w:w="11910" w:h="16840"/>
          <w:pgMar w:top="1240" w:right="1559" w:bottom="280" w:left="1559" w:header="720" w:footer="720" w:gutter="0"/>
          <w:cols w:space="720" w:num="1"/>
        </w:sectPr>
      </w:pPr>
    </w:p>
    <w:p w14:paraId="45324F61">
      <w:pPr>
        <w:tabs>
          <w:tab w:val="left" w:pos="1364"/>
        </w:tabs>
        <w:spacing w:before="79"/>
        <w:ind w:left="141" w:right="0" w:firstLine="0"/>
        <w:jc w:val="left"/>
        <w:rPr>
          <w:sz w:val="18"/>
        </w:rPr>
      </w:pPr>
      <w:r>
        <w:rPr>
          <w:sz w:val="18"/>
        </w:rPr>
        <mc:AlternateContent>
          <mc:Choice Requires="wps">
            <w:drawing>
              <wp:anchor distT="0" distB="0" distL="0" distR="0" simplePos="0" relativeHeight="251813888"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84" name="Graphic 84"/>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84" o:spid="_x0000_s1026" o:spt="100" style="position:absolute;left:0pt;margin-left:85pt;margin-top:17.5pt;height:0.1pt;width:425.2pt;mso-position-horizontal-relative:page;mso-wrap-distance-bottom:0pt;mso-wrap-distance-top:0pt;z-index:-251502592;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lcG+y1gAAAAoBAAAPAAAAAAAA&#10;AAEAIAAAACIAAABkcnMvZG93bnJldi54bWxQSwECFAAUAAAACACHTuJAB4ZvUxQCAAB8BAAADgAA&#10;AAAAAAABACAAAAAlAQAAZHJzL2Uyb0RvYy54bWxQSwUGAAAAAAYABgBZAQAAqwUAAAAA&#10;" path="m0,0l5400001,0e">
                <v:fill on="f" focussize="0,0"/>
                <v:stroke weight="0.497952755905512pt" color="#000000" joinstyle="round"/>
                <v:imagedata o:title=""/>
                <o:lock v:ext="edit" aspectratio="f"/>
                <v:textbox inset="0mm,0mm,0mm,0mm"/>
                <w10:wrap type="topAndBottom"/>
              </v:shape>
            </w:pict>
          </mc:Fallback>
        </mc:AlternateContent>
      </w:r>
      <w:r>
        <w:rPr>
          <w:sz w:val="18"/>
        </w:rPr>
        <w:drawing>
          <wp:anchor distT="0" distB="0" distL="0" distR="0" simplePos="0" relativeHeight="251814912" behindDoc="1" locked="0" layoutInCell="1" allowOverlap="1">
            <wp:simplePos x="0" y="0"/>
            <wp:positionH relativeFrom="page">
              <wp:posOffset>2159635</wp:posOffset>
            </wp:positionH>
            <wp:positionV relativeFrom="paragraph">
              <wp:posOffset>507365</wp:posOffset>
            </wp:positionV>
            <wp:extent cx="3230880" cy="2423160"/>
            <wp:effectExtent l="0" t="0" r="0" b="0"/>
            <wp:wrapTopAndBottom/>
            <wp:docPr id="85" name="Image 85"/>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29" cstate="print"/>
                    <a:stretch>
                      <a:fillRect/>
                    </a:stretch>
                  </pic:blipFill>
                  <pic:spPr>
                    <a:xfrm>
                      <a:off x="0" y="0"/>
                      <a:ext cx="3230879" cy="2423159"/>
                    </a:xfrm>
                    <a:prstGeom prst="rect">
                      <a:avLst/>
                    </a:prstGeom>
                  </pic:spPr>
                </pic:pic>
              </a:graphicData>
            </a:graphic>
          </wp:anchor>
        </w:drawing>
      </w:r>
      <w:bookmarkStart w:id="107" w:name="_bookmark84"/>
      <w:bookmarkEnd w:id="107"/>
      <w:r>
        <w:rPr>
          <w:spacing w:val="-5"/>
          <w:sz w:val="18"/>
        </w:rPr>
        <w:t>42</w:t>
      </w:r>
      <w:r>
        <w:rPr>
          <w:sz w:val="18"/>
        </w:rPr>
        <w:tab/>
      </w:r>
      <w:r>
        <w:rPr>
          <w:sz w:val="18"/>
        </w:rPr>
        <w:t>Real-time</w:t>
      </w:r>
      <w:r>
        <w:rPr>
          <w:spacing w:val="-2"/>
          <w:sz w:val="18"/>
        </w:rPr>
        <w:t xml:space="preserve"> </w:t>
      </w:r>
      <w:r>
        <w:rPr>
          <w:sz w:val="18"/>
        </w:rPr>
        <w:t>Vehicle</w:t>
      </w:r>
      <w:r>
        <w:rPr>
          <w:spacing w:val="-1"/>
          <w:sz w:val="18"/>
        </w:rPr>
        <w:t xml:space="preserve"> </w:t>
      </w:r>
      <w:r>
        <w:rPr>
          <w:sz w:val="18"/>
        </w:rPr>
        <w:t>Speed</w:t>
      </w:r>
      <w:r>
        <w:rPr>
          <w:spacing w:val="-2"/>
          <w:sz w:val="18"/>
        </w:rPr>
        <w:t xml:space="preserve"> </w:t>
      </w:r>
      <w:r>
        <w:rPr>
          <w:sz w:val="18"/>
        </w:rPr>
        <w:t>Estimation</w:t>
      </w:r>
      <w:r>
        <w:rPr>
          <w:spacing w:val="-1"/>
          <w:sz w:val="18"/>
        </w:rPr>
        <w:t xml:space="preserve"> </w:t>
      </w:r>
      <w:r>
        <w:rPr>
          <w:sz w:val="18"/>
        </w:rPr>
        <w:t>using</w:t>
      </w:r>
      <w:r>
        <w:rPr>
          <w:spacing w:val="-1"/>
          <w:sz w:val="18"/>
        </w:rPr>
        <w:t xml:space="preserve"> </w:t>
      </w:r>
      <w:r>
        <w:rPr>
          <w:sz w:val="18"/>
        </w:rPr>
        <w:t>Unmanned</w:t>
      </w:r>
      <w:r>
        <w:rPr>
          <w:spacing w:val="-2"/>
          <w:sz w:val="18"/>
        </w:rPr>
        <w:t xml:space="preserve"> </w:t>
      </w:r>
      <w:r>
        <w:rPr>
          <w:sz w:val="18"/>
        </w:rPr>
        <w:t>Aerial</w:t>
      </w:r>
      <w:r>
        <w:rPr>
          <w:spacing w:val="-1"/>
          <w:sz w:val="18"/>
        </w:rPr>
        <w:t xml:space="preserve"> </w:t>
      </w:r>
      <w:r>
        <w:rPr>
          <w:sz w:val="18"/>
        </w:rPr>
        <w:t>Vehicles</w:t>
      </w:r>
      <w:r>
        <w:rPr>
          <w:spacing w:val="-1"/>
          <w:sz w:val="18"/>
        </w:rPr>
        <w:t xml:space="preserve"> </w:t>
      </w:r>
      <w:r>
        <w:rPr>
          <w:sz w:val="18"/>
        </w:rPr>
        <w:t>for</w:t>
      </w:r>
      <w:r>
        <w:rPr>
          <w:spacing w:val="-2"/>
          <w:sz w:val="18"/>
        </w:rPr>
        <w:t xml:space="preserve"> </w:t>
      </w:r>
      <w:r>
        <w:rPr>
          <w:sz w:val="18"/>
        </w:rPr>
        <w:t>Traffic</w:t>
      </w:r>
      <w:r>
        <w:rPr>
          <w:spacing w:val="-1"/>
          <w:sz w:val="18"/>
        </w:rPr>
        <w:t xml:space="preserve"> </w:t>
      </w:r>
      <w:r>
        <w:rPr>
          <w:spacing w:val="-2"/>
          <w:sz w:val="18"/>
        </w:rPr>
        <w:t>Surveillance</w:t>
      </w:r>
    </w:p>
    <w:p w14:paraId="685492C2">
      <w:pPr>
        <w:pStyle w:val="9"/>
        <w:spacing w:before="178"/>
        <w:rPr>
          <w:sz w:val="20"/>
        </w:rPr>
      </w:pPr>
    </w:p>
    <w:p w14:paraId="38BA3964">
      <w:pPr>
        <w:pStyle w:val="9"/>
        <w:spacing w:before="35"/>
      </w:pPr>
    </w:p>
    <w:p w14:paraId="10DD168B">
      <w:pPr>
        <w:pStyle w:val="9"/>
        <w:jc w:val="center"/>
      </w:pPr>
      <w:r>
        <w:rPr>
          <w:w w:val="105"/>
        </w:rPr>
        <w:t>Figure</w:t>
      </w:r>
      <w:r>
        <w:rPr>
          <w:spacing w:val="-15"/>
          <w:w w:val="105"/>
        </w:rPr>
        <w:t xml:space="preserve"> </w:t>
      </w:r>
      <w:r>
        <w:rPr>
          <w:w w:val="105"/>
        </w:rPr>
        <w:t>3.1:</w:t>
      </w:r>
      <w:r>
        <w:rPr>
          <w:spacing w:val="-1"/>
          <w:w w:val="105"/>
        </w:rPr>
        <w:t xml:space="preserve"> </w:t>
      </w:r>
      <w:bookmarkStart w:id="108" w:name="_bookmark85"/>
      <w:bookmarkEnd w:id="108"/>
      <w:r>
        <w:rPr>
          <w:w w:val="105"/>
        </w:rPr>
        <w:t>Cars</w:t>
      </w:r>
      <w:r>
        <w:rPr>
          <w:spacing w:val="-15"/>
          <w:w w:val="105"/>
        </w:rPr>
        <w:t xml:space="preserve"> </w:t>
      </w:r>
      <w:r>
        <w:rPr>
          <w:w w:val="105"/>
        </w:rPr>
        <w:t>in</w:t>
      </w:r>
      <w:r>
        <w:rPr>
          <w:spacing w:val="-14"/>
          <w:w w:val="105"/>
        </w:rPr>
        <w:t xml:space="preserve"> </w:t>
      </w:r>
      <w:r>
        <w:rPr>
          <w:w w:val="105"/>
        </w:rPr>
        <w:t>lanes</w:t>
      </w:r>
      <w:r>
        <w:rPr>
          <w:spacing w:val="-14"/>
          <w:w w:val="105"/>
        </w:rPr>
        <w:t xml:space="preserve"> </w:t>
      </w:r>
      <w:r>
        <w:rPr>
          <w:w w:val="105"/>
        </w:rPr>
        <w:t>from</w:t>
      </w:r>
      <w:r>
        <w:rPr>
          <w:spacing w:val="-15"/>
          <w:w w:val="105"/>
        </w:rPr>
        <w:t xml:space="preserve"> </w:t>
      </w:r>
      <w:r>
        <w:rPr>
          <w:w w:val="105"/>
        </w:rPr>
        <w:t>1</w:t>
      </w:r>
      <w:r>
        <w:rPr>
          <w:spacing w:val="-14"/>
          <w:w w:val="105"/>
        </w:rPr>
        <w:t xml:space="preserve"> </w:t>
      </w:r>
      <w:r>
        <w:rPr>
          <w:w w:val="105"/>
        </w:rPr>
        <w:t>to</w:t>
      </w:r>
      <w:r>
        <w:rPr>
          <w:spacing w:val="-14"/>
          <w:w w:val="105"/>
        </w:rPr>
        <w:t xml:space="preserve"> </w:t>
      </w:r>
      <w:r>
        <w:rPr>
          <w:w w:val="105"/>
        </w:rPr>
        <w:t>9</w:t>
      </w:r>
      <w:r>
        <w:rPr>
          <w:spacing w:val="-15"/>
          <w:w w:val="105"/>
        </w:rPr>
        <w:t xml:space="preserve"> </w:t>
      </w:r>
      <w:r>
        <w:rPr>
          <w:w w:val="105"/>
        </w:rPr>
        <w:t>in</w:t>
      </w:r>
      <w:r>
        <w:rPr>
          <w:spacing w:val="-14"/>
          <w:w w:val="105"/>
        </w:rPr>
        <w:t xml:space="preserve"> </w:t>
      </w:r>
      <w:r>
        <w:rPr>
          <w:spacing w:val="-2"/>
          <w:w w:val="105"/>
        </w:rPr>
        <w:t>parallel</w:t>
      </w:r>
    </w:p>
    <w:p w14:paraId="6C9679EC">
      <w:pPr>
        <w:pStyle w:val="9"/>
      </w:pPr>
    </w:p>
    <w:p w14:paraId="2A8E7E33">
      <w:pPr>
        <w:pStyle w:val="9"/>
        <w:spacing w:before="23"/>
      </w:pPr>
    </w:p>
    <w:p w14:paraId="6064A859">
      <w:pPr>
        <w:pStyle w:val="9"/>
        <w:spacing w:line="273" w:lineRule="auto"/>
        <w:ind w:left="141" w:right="139"/>
        <w:jc w:val="both"/>
      </w:pPr>
      <w:r>
        <w:t>used in real cases.</w:t>
      </w:r>
      <w:r>
        <w:rPr>
          <w:spacing w:val="40"/>
        </w:rPr>
        <w:t xml:space="preserve"> </w:t>
      </w:r>
      <w:r>
        <w:t>Furthermore, roll is unnecessary for steering the camera plane, as it results in rotation around its normal axis without altering its orientation.</w:t>
      </w:r>
    </w:p>
    <w:p w14:paraId="17DC12D1">
      <w:pPr>
        <w:pStyle w:val="9"/>
        <w:spacing w:before="107" w:line="273" w:lineRule="auto"/>
        <w:ind w:left="141" w:right="137"/>
        <w:jc w:val="both"/>
      </w:pPr>
      <w:r>
        <w:rPr>
          <w:w w:val="105"/>
        </w:rPr>
        <w:t>The videos produced possess four defining properties:</w:t>
      </w:r>
      <w:r>
        <w:rPr>
          <w:spacing w:val="40"/>
          <w:w w:val="105"/>
        </w:rPr>
        <w:t xml:space="preserve"> </w:t>
      </w:r>
      <w:r>
        <w:rPr>
          <w:w w:val="105"/>
        </w:rPr>
        <w:t>the pitch, yaw, and height em- ployed, along with the lane of the automobile’s trajectory.</w:t>
      </w:r>
      <w:r>
        <w:rPr>
          <w:spacing w:val="40"/>
          <w:w w:val="105"/>
        </w:rPr>
        <w:t xml:space="preserve"> </w:t>
      </w:r>
      <w:r>
        <w:rPr>
          <w:w w:val="105"/>
        </w:rPr>
        <w:t>Although not an official test parameter, this fourth element is crucial in determining the conditions under which the data</w:t>
      </w:r>
      <w:r>
        <w:rPr>
          <w:spacing w:val="-5"/>
          <w:w w:val="105"/>
        </w:rPr>
        <w:t xml:space="preserve"> </w:t>
      </w:r>
      <w:r>
        <w:rPr>
          <w:w w:val="105"/>
        </w:rPr>
        <w:t>was</w:t>
      </w:r>
      <w:r>
        <w:rPr>
          <w:spacing w:val="-5"/>
          <w:w w:val="105"/>
        </w:rPr>
        <w:t xml:space="preserve"> </w:t>
      </w:r>
      <w:r>
        <w:rPr>
          <w:w w:val="105"/>
        </w:rPr>
        <w:t>recorded.</w:t>
      </w:r>
      <w:r>
        <w:rPr>
          <w:spacing w:val="29"/>
          <w:w w:val="105"/>
        </w:rPr>
        <w:t xml:space="preserve"> </w:t>
      </w:r>
      <w:r>
        <w:rPr>
          <w:w w:val="105"/>
        </w:rPr>
        <w:t>Figure</w:t>
      </w:r>
      <w:r>
        <w:rPr>
          <w:spacing w:val="-5"/>
          <w:w w:val="105"/>
        </w:rPr>
        <w:t xml:space="preserve"> </w:t>
      </w:r>
      <w:r>
        <w:fldChar w:fldCharType="begin"/>
      </w:r>
      <w:r>
        <w:instrText xml:space="preserve"> HYPERLINK \l "_bookmark87" </w:instrText>
      </w:r>
      <w:r>
        <w:fldChar w:fldCharType="separate"/>
      </w:r>
      <w:r>
        <w:rPr>
          <w:color w:val="0000FF"/>
          <w:w w:val="105"/>
        </w:rPr>
        <w:t>3.2</w:t>
      </w:r>
      <w:r>
        <w:rPr>
          <w:color w:val="0000FF"/>
          <w:w w:val="105"/>
        </w:rPr>
        <w:fldChar w:fldCharType="end"/>
      </w:r>
      <w:r>
        <w:rPr>
          <w:color w:val="0000FF"/>
          <w:spacing w:val="-5"/>
          <w:w w:val="105"/>
        </w:rPr>
        <w:t xml:space="preserve"> </w:t>
      </w:r>
      <w:r>
        <w:rPr>
          <w:w w:val="105"/>
        </w:rPr>
        <w:t>shows</w:t>
      </w:r>
      <w:r>
        <w:rPr>
          <w:spacing w:val="-5"/>
          <w:w w:val="105"/>
        </w:rPr>
        <w:t xml:space="preserve"> </w:t>
      </w:r>
      <w:r>
        <w:rPr>
          <w:w w:val="105"/>
        </w:rPr>
        <w:t>a</w:t>
      </w:r>
      <w:r>
        <w:rPr>
          <w:spacing w:val="-5"/>
          <w:w w:val="105"/>
        </w:rPr>
        <w:t xml:space="preserve"> </w:t>
      </w:r>
      <w:r>
        <w:rPr>
          <w:w w:val="105"/>
        </w:rPr>
        <w:t>series</w:t>
      </w:r>
      <w:r>
        <w:rPr>
          <w:spacing w:val="-5"/>
          <w:w w:val="105"/>
        </w:rPr>
        <w:t xml:space="preserve"> </w:t>
      </w:r>
      <w:r>
        <w:rPr>
          <w:w w:val="105"/>
        </w:rPr>
        <w:t>of</w:t>
      </w:r>
      <w:r>
        <w:rPr>
          <w:spacing w:val="-5"/>
          <w:w w:val="105"/>
        </w:rPr>
        <w:t xml:space="preserve"> </w:t>
      </w:r>
      <w:r>
        <w:rPr>
          <w:w w:val="105"/>
        </w:rPr>
        <w:t>videos</w:t>
      </w:r>
      <w:r>
        <w:rPr>
          <w:spacing w:val="-5"/>
          <w:w w:val="105"/>
        </w:rPr>
        <w:t xml:space="preserve"> </w:t>
      </w:r>
      <w:r>
        <w:rPr>
          <w:w w:val="105"/>
        </w:rPr>
        <w:t>showing</w:t>
      </w:r>
      <w:r>
        <w:rPr>
          <w:spacing w:val="-5"/>
          <w:w w:val="105"/>
        </w:rPr>
        <w:t xml:space="preserve"> </w:t>
      </w:r>
      <w:r>
        <w:rPr>
          <w:w w:val="105"/>
        </w:rPr>
        <w:t>the</w:t>
      </w:r>
      <w:r>
        <w:rPr>
          <w:spacing w:val="-5"/>
          <w:w w:val="105"/>
        </w:rPr>
        <w:t xml:space="preserve"> </w:t>
      </w:r>
      <w:r>
        <w:rPr>
          <w:w w:val="105"/>
        </w:rPr>
        <w:t>video</w:t>
      </w:r>
      <w:r>
        <w:rPr>
          <w:spacing w:val="-5"/>
          <w:w w:val="105"/>
        </w:rPr>
        <w:t xml:space="preserve"> </w:t>
      </w:r>
      <w:r>
        <w:rPr>
          <w:w w:val="105"/>
        </w:rPr>
        <w:t>creation</w:t>
      </w:r>
      <w:r>
        <w:rPr>
          <w:spacing w:val="-5"/>
          <w:w w:val="105"/>
        </w:rPr>
        <w:t xml:space="preserve"> </w:t>
      </w:r>
      <w:r>
        <w:rPr>
          <w:w w:val="105"/>
        </w:rPr>
        <w:t xml:space="preserve">pro- </w:t>
      </w:r>
      <w:r>
        <w:t>cess.</w:t>
      </w:r>
      <w:r>
        <w:rPr>
          <w:spacing w:val="29"/>
        </w:rPr>
        <w:t xml:space="preserve"> </w:t>
      </w:r>
      <w:r>
        <w:t>Each video is played for one minute.</w:t>
      </w:r>
      <w:r>
        <w:rPr>
          <w:spacing w:val="29"/>
        </w:rPr>
        <w:t xml:space="preserve"> </w:t>
      </w:r>
      <w:r>
        <w:t xml:space="preserve">Ensuring that each video has the same duration </w:t>
      </w:r>
      <w:r>
        <w:rPr>
          <w:w w:val="105"/>
        </w:rPr>
        <w:t>enables</w:t>
      </w:r>
      <w:r>
        <w:rPr>
          <w:spacing w:val="-16"/>
          <w:w w:val="105"/>
        </w:rPr>
        <w:t xml:space="preserve"> </w:t>
      </w:r>
      <w:r>
        <w:rPr>
          <w:w w:val="105"/>
        </w:rPr>
        <w:t>an</w:t>
      </w:r>
      <w:r>
        <w:rPr>
          <w:spacing w:val="-16"/>
          <w:w w:val="105"/>
        </w:rPr>
        <w:t xml:space="preserve"> </w:t>
      </w:r>
      <w:r>
        <w:rPr>
          <w:w w:val="105"/>
        </w:rPr>
        <w:t>accurate</w:t>
      </w:r>
      <w:r>
        <w:rPr>
          <w:spacing w:val="-16"/>
          <w:w w:val="105"/>
        </w:rPr>
        <w:t xml:space="preserve"> </w:t>
      </w:r>
      <w:r>
        <w:rPr>
          <w:w w:val="105"/>
        </w:rPr>
        <w:t>comparison</w:t>
      </w:r>
      <w:r>
        <w:rPr>
          <w:spacing w:val="-16"/>
          <w:w w:val="105"/>
        </w:rPr>
        <w:t xml:space="preserve"> </w:t>
      </w:r>
      <w:r>
        <w:rPr>
          <w:w w:val="105"/>
        </w:rPr>
        <w:t>of</w:t>
      </w:r>
      <w:r>
        <w:rPr>
          <w:spacing w:val="-16"/>
          <w:w w:val="105"/>
        </w:rPr>
        <w:t xml:space="preserve"> </w:t>
      </w:r>
      <w:r>
        <w:rPr>
          <w:w w:val="105"/>
        </w:rPr>
        <w:t>recorded</w:t>
      </w:r>
      <w:r>
        <w:rPr>
          <w:spacing w:val="-16"/>
          <w:w w:val="105"/>
        </w:rPr>
        <w:t xml:space="preserve"> </w:t>
      </w:r>
      <w:r>
        <w:rPr>
          <w:w w:val="105"/>
        </w:rPr>
        <w:t>data. The</w:t>
      </w:r>
      <w:r>
        <w:rPr>
          <w:spacing w:val="-16"/>
          <w:w w:val="105"/>
        </w:rPr>
        <w:t xml:space="preserve"> </w:t>
      </w:r>
      <w:r>
        <w:rPr>
          <w:w w:val="105"/>
        </w:rPr>
        <w:t>detector’s</w:t>
      </w:r>
      <w:r>
        <w:rPr>
          <w:spacing w:val="-16"/>
          <w:w w:val="105"/>
        </w:rPr>
        <w:t xml:space="preserve"> </w:t>
      </w:r>
      <w:r>
        <w:rPr>
          <w:w w:val="105"/>
        </w:rPr>
        <w:t>effectiveness</w:t>
      </w:r>
      <w:r>
        <w:rPr>
          <w:spacing w:val="-16"/>
          <w:w w:val="105"/>
        </w:rPr>
        <w:t xml:space="preserve"> </w:t>
      </w:r>
      <w:r>
        <w:rPr>
          <w:w w:val="105"/>
        </w:rPr>
        <w:t>for</w:t>
      </w:r>
      <w:r>
        <w:rPr>
          <w:spacing w:val="-16"/>
          <w:w w:val="105"/>
        </w:rPr>
        <w:t xml:space="preserve"> </w:t>
      </w:r>
      <w:r>
        <w:rPr>
          <w:w w:val="105"/>
        </w:rPr>
        <w:t>a</w:t>
      </w:r>
      <w:r>
        <w:rPr>
          <w:spacing w:val="-16"/>
          <w:w w:val="105"/>
        </w:rPr>
        <w:t xml:space="preserve"> </w:t>
      </w:r>
      <w:r>
        <w:rPr>
          <w:w w:val="105"/>
        </w:rPr>
        <w:t xml:space="preserve">par- </w:t>
      </w:r>
      <w:r>
        <w:rPr>
          <w:spacing w:val="-2"/>
          <w:w w:val="105"/>
        </w:rPr>
        <w:t>ticular</w:t>
      </w:r>
      <w:r>
        <w:rPr>
          <w:spacing w:val="-9"/>
          <w:w w:val="105"/>
        </w:rPr>
        <w:t xml:space="preserve"> </w:t>
      </w:r>
      <w:r>
        <w:rPr>
          <w:spacing w:val="-2"/>
          <w:w w:val="105"/>
        </w:rPr>
        <w:t>angle</w:t>
      </w:r>
      <w:r>
        <w:rPr>
          <w:spacing w:val="-9"/>
          <w:w w:val="105"/>
        </w:rPr>
        <w:t xml:space="preserve"> </w:t>
      </w:r>
      <w:r>
        <w:rPr>
          <w:spacing w:val="-2"/>
          <w:w w:val="105"/>
        </w:rPr>
        <w:t>decreases</w:t>
      </w:r>
      <w:r>
        <w:rPr>
          <w:spacing w:val="-8"/>
          <w:w w:val="105"/>
        </w:rPr>
        <w:t xml:space="preserve"> </w:t>
      </w:r>
      <w:r>
        <w:rPr>
          <w:spacing w:val="-2"/>
          <w:w w:val="105"/>
        </w:rPr>
        <w:t>as</w:t>
      </w:r>
      <w:r>
        <w:rPr>
          <w:spacing w:val="-9"/>
          <w:w w:val="105"/>
        </w:rPr>
        <w:t xml:space="preserve"> </w:t>
      </w:r>
      <w:r>
        <w:rPr>
          <w:spacing w:val="-2"/>
          <w:w w:val="105"/>
        </w:rPr>
        <w:t>it</w:t>
      </w:r>
      <w:r>
        <w:rPr>
          <w:spacing w:val="-9"/>
          <w:w w:val="105"/>
        </w:rPr>
        <w:t xml:space="preserve"> </w:t>
      </w:r>
      <w:r>
        <w:rPr>
          <w:spacing w:val="-2"/>
          <w:w w:val="105"/>
        </w:rPr>
        <w:t>detects</w:t>
      </w:r>
      <w:r>
        <w:rPr>
          <w:spacing w:val="-9"/>
          <w:w w:val="105"/>
        </w:rPr>
        <w:t xml:space="preserve"> </w:t>
      </w:r>
      <w:r>
        <w:rPr>
          <w:spacing w:val="-2"/>
          <w:w w:val="105"/>
        </w:rPr>
        <w:t>fewer</w:t>
      </w:r>
      <w:r>
        <w:rPr>
          <w:spacing w:val="-9"/>
          <w:w w:val="105"/>
        </w:rPr>
        <w:t xml:space="preserve"> </w:t>
      </w:r>
      <w:r>
        <w:rPr>
          <w:spacing w:val="-2"/>
          <w:w w:val="105"/>
        </w:rPr>
        <w:t>trackers,</w:t>
      </w:r>
      <w:r>
        <w:rPr>
          <w:spacing w:val="-8"/>
          <w:w w:val="105"/>
        </w:rPr>
        <w:t xml:space="preserve"> </w:t>
      </w:r>
      <w:r>
        <w:rPr>
          <w:spacing w:val="-2"/>
          <w:w w:val="105"/>
        </w:rPr>
        <w:t>indicating</w:t>
      </w:r>
      <w:r>
        <w:rPr>
          <w:spacing w:val="-9"/>
          <w:w w:val="105"/>
        </w:rPr>
        <w:t xml:space="preserve"> </w:t>
      </w:r>
      <w:r>
        <w:rPr>
          <w:spacing w:val="-2"/>
          <w:w w:val="105"/>
        </w:rPr>
        <w:t>a</w:t>
      </w:r>
      <w:r>
        <w:rPr>
          <w:spacing w:val="-9"/>
          <w:w w:val="105"/>
        </w:rPr>
        <w:t xml:space="preserve"> </w:t>
      </w:r>
      <w:r>
        <w:rPr>
          <w:spacing w:val="-2"/>
          <w:w w:val="105"/>
        </w:rPr>
        <w:t>shorter</w:t>
      </w:r>
      <w:r>
        <w:rPr>
          <w:spacing w:val="-8"/>
          <w:w w:val="105"/>
        </w:rPr>
        <w:t xml:space="preserve"> </w:t>
      </w:r>
      <w:r>
        <w:rPr>
          <w:spacing w:val="-2"/>
          <w:w w:val="105"/>
        </w:rPr>
        <w:t>detection</w:t>
      </w:r>
      <w:r>
        <w:rPr>
          <w:spacing w:val="-8"/>
          <w:w w:val="105"/>
        </w:rPr>
        <w:t xml:space="preserve"> </w:t>
      </w:r>
      <w:r>
        <w:rPr>
          <w:spacing w:val="-2"/>
          <w:w w:val="105"/>
        </w:rPr>
        <w:t>time</w:t>
      </w:r>
      <w:r>
        <w:rPr>
          <w:spacing w:val="-9"/>
          <w:w w:val="105"/>
        </w:rPr>
        <w:t xml:space="preserve"> </w:t>
      </w:r>
      <w:r>
        <w:rPr>
          <w:spacing w:val="-2"/>
          <w:w w:val="105"/>
        </w:rPr>
        <w:t xml:space="preserve">for </w:t>
      </w:r>
      <w:r>
        <w:rPr>
          <w:w w:val="105"/>
        </w:rPr>
        <w:t>the object.</w:t>
      </w:r>
    </w:p>
    <w:p w14:paraId="26D4AE16">
      <w:pPr>
        <w:pStyle w:val="9"/>
        <w:spacing w:before="6"/>
        <w:rPr>
          <w:sz w:val="19"/>
        </w:rPr>
      </w:pPr>
    </w:p>
    <w:tbl>
      <w:tblPr>
        <w:tblStyle w:val="8"/>
        <w:tblW w:w="0" w:type="auto"/>
        <w:tblInd w:w="24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60"/>
        <w:gridCol w:w="2857"/>
      </w:tblGrid>
      <w:tr w14:paraId="7AE6E2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060" w:type="dxa"/>
            <w:tcBorders>
              <w:bottom w:val="double" w:color="000000" w:sz="4" w:space="0"/>
            </w:tcBorders>
          </w:tcPr>
          <w:p w14:paraId="4C3B5D13">
            <w:pPr>
              <w:pStyle w:val="16"/>
              <w:ind w:left="122"/>
              <w:jc w:val="left"/>
              <w:rPr>
                <w:sz w:val="21"/>
              </w:rPr>
            </w:pPr>
            <w:r>
              <w:rPr>
                <w:spacing w:val="-2"/>
                <w:w w:val="105"/>
                <w:sz w:val="21"/>
              </w:rPr>
              <w:t>Variable</w:t>
            </w:r>
          </w:p>
        </w:tc>
        <w:tc>
          <w:tcPr>
            <w:tcW w:w="2857" w:type="dxa"/>
            <w:tcBorders>
              <w:bottom w:val="double" w:color="000000" w:sz="4" w:space="0"/>
            </w:tcBorders>
          </w:tcPr>
          <w:p w14:paraId="7A4A89A9">
            <w:pPr>
              <w:pStyle w:val="16"/>
              <w:ind w:right="111"/>
              <w:rPr>
                <w:sz w:val="21"/>
              </w:rPr>
            </w:pPr>
            <w:r>
              <w:rPr>
                <w:spacing w:val="-2"/>
                <w:sz w:val="21"/>
              </w:rPr>
              <w:t>Definition</w:t>
            </w:r>
          </w:p>
        </w:tc>
      </w:tr>
      <w:tr w14:paraId="1635B8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060" w:type="dxa"/>
            <w:tcBorders>
              <w:top w:val="double" w:color="000000" w:sz="4" w:space="0"/>
            </w:tcBorders>
          </w:tcPr>
          <w:p w14:paraId="3F04CC19">
            <w:pPr>
              <w:pStyle w:val="16"/>
              <w:spacing w:before="5" w:line="240" w:lineRule="auto"/>
              <w:ind w:left="122"/>
              <w:jc w:val="left"/>
              <w:rPr>
                <w:sz w:val="21"/>
              </w:rPr>
            </w:pPr>
            <w:r>
              <w:rPr>
                <w:spacing w:val="-2"/>
                <w:w w:val="105"/>
                <w:sz w:val="21"/>
              </w:rPr>
              <w:t>Pitch</w:t>
            </w:r>
          </w:p>
        </w:tc>
        <w:tc>
          <w:tcPr>
            <w:tcW w:w="2857" w:type="dxa"/>
            <w:tcBorders>
              <w:top w:val="double" w:color="000000" w:sz="4" w:space="0"/>
            </w:tcBorders>
          </w:tcPr>
          <w:p w14:paraId="06A061C9">
            <w:pPr>
              <w:pStyle w:val="16"/>
              <w:spacing w:before="5" w:line="240" w:lineRule="auto"/>
              <w:ind w:right="111"/>
              <w:rPr>
                <w:sz w:val="21"/>
              </w:rPr>
            </w:pPr>
            <w:r>
              <w:rPr>
                <w:sz w:val="21"/>
              </w:rPr>
              <w:t>Tilt</w:t>
            </w:r>
            <w:r>
              <w:rPr>
                <w:spacing w:val="-3"/>
                <w:sz w:val="21"/>
              </w:rPr>
              <w:t xml:space="preserve"> </w:t>
            </w:r>
            <w:r>
              <w:rPr>
                <w:sz w:val="21"/>
              </w:rPr>
              <w:t>angle</w:t>
            </w:r>
            <w:r>
              <w:rPr>
                <w:spacing w:val="-2"/>
                <w:sz w:val="21"/>
              </w:rPr>
              <w:t xml:space="preserve"> </w:t>
            </w:r>
            <w:r>
              <w:rPr>
                <w:sz w:val="21"/>
              </w:rPr>
              <w:t>of</w:t>
            </w:r>
            <w:r>
              <w:rPr>
                <w:spacing w:val="-2"/>
                <w:sz w:val="21"/>
              </w:rPr>
              <w:t xml:space="preserve"> </w:t>
            </w:r>
            <w:r>
              <w:rPr>
                <w:sz w:val="21"/>
              </w:rPr>
              <w:t>the</w:t>
            </w:r>
            <w:r>
              <w:rPr>
                <w:spacing w:val="-2"/>
                <w:sz w:val="21"/>
              </w:rPr>
              <w:t xml:space="preserve"> camera</w:t>
            </w:r>
          </w:p>
        </w:tc>
      </w:tr>
      <w:tr w14:paraId="7F42563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1060" w:type="dxa"/>
          </w:tcPr>
          <w:p w14:paraId="58291BD7">
            <w:pPr>
              <w:pStyle w:val="16"/>
              <w:ind w:left="122"/>
              <w:jc w:val="left"/>
              <w:rPr>
                <w:sz w:val="21"/>
              </w:rPr>
            </w:pPr>
            <w:r>
              <w:rPr>
                <w:spacing w:val="-5"/>
                <w:w w:val="110"/>
                <w:sz w:val="21"/>
              </w:rPr>
              <w:t>Yaw</w:t>
            </w:r>
          </w:p>
        </w:tc>
        <w:tc>
          <w:tcPr>
            <w:tcW w:w="2857" w:type="dxa"/>
          </w:tcPr>
          <w:p w14:paraId="30D225E0">
            <w:pPr>
              <w:pStyle w:val="16"/>
              <w:ind w:right="111"/>
              <w:rPr>
                <w:sz w:val="21"/>
              </w:rPr>
            </w:pPr>
            <w:r>
              <w:rPr>
                <w:w w:val="105"/>
                <w:sz w:val="21"/>
              </w:rPr>
              <w:t>Pan</w:t>
            </w:r>
            <w:r>
              <w:rPr>
                <w:spacing w:val="-15"/>
                <w:w w:val="105"/>
                <w:sz w:val="21"/>
              </w:rPr>
              <w:t xml:space="preserve"> </w:t>
            </w:r>
            <w:r>
              <w:rPr>
                <w:w w:val="105"/>
                <w:sz w:val="21"/>
              </w:rPr>
              <w:t>angle</w:t>
            </w:r>
            <w:r>
              <w:rPr>
                <w:spacing w:val="-14"/>
                <w:w w:val="105"/>
                <w:sz w:val="21"/>
              </w:rPr>
              <w:t xml:space="preserve"> </w:t>
            </w:r>
            <w:r>
              <w:rPr>
                <w:w w:val="105"/>
                <w:sz w:val="21"/>
              </w:rPr>
              <w:t>of</w:t>
            </w:r>
            <w:r>
              <w:rPr>
                <w:spacing w:val="-14"/>
                <w:w w:val="105"/>
                <w:sz w:val="21"/>
              </w:rPr>
              <w:t xml:space="preserve"> </w:t>
            </w:r>
            <w:r>
              <w:rPr>
                <w:w w:val="105"/>
                <w:sz w:val="21"/>
              </w:rPr>
              <w:t>the</w:t>
            </w:r>
            <w:r>
              <w:rPr>
                <w:spacing w:val="-14"/>
                <w:w w:val="105"/>
                <w:sz w:val="21"/>
              </w:rPr>
              <w:t xml:space="preserve"> </w:t>
            </w:r>
            <w:r>
              <w:rPr>
                <w:spacing w:val="-2"/>
                <w:w w:val="105"/>
                <w:sz w:val="21"/>
              </w:rPr>
              <w:t>camera</w:t>
            </w:r>
          </w:p>
        </w:tc>
      </w:tr>
      <w:tr w14:paraId="29C7DF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1060" w:type="dxa"/>
          </w:tcPr>
          <w:p w14:paraId="0A409B2B">
            <w:pPr>
              <w:pStyle w:val="16"/>
              <w:ind w:left="122"/>
              <w:jc w:val="left"/>
              <w:rPr>
                <w:sz w:val="21"/>
              </w:rPr>
            </w:pPr>
            <w:r>
              <w:rPr>
                <w:spacing w:val="-2"/>
                <w:w w:val="105"/>
                <w:sz w:val="21"/>
              </w:rPr>
              <w:t>Height</w:t>
            </w:r>
          </w:p>
        </w:tc>
        <w:tc>
          <w:tcPr>
            <w:tcW w:w="2857" w:type="dxa"/>
          </w:tcPr>
          <w:p w14:paraId="55082E62">
            <w:pPr>
              <w:pStyle w:val="16"/>
              <w:ind w:right="111"/>
              <w:rPr>
                <w:sz w:val="21"/>
              </w:rPr>
            </w:pPr>
            <w:r>
              <w:rPr>
                <w:sz w:val="21"/>
              </w:rPr>
              <w:t>Height</w:t>
            </w:r>
            <w:r>
              <w:rPr>
                <w:spacing w:val="-1"/>
                <w:sz w:val="21"/>
              </w:rPr>
              <w:t xml:space="preserve"> </w:t>
            </w:r>
            <w:r>
              <w:rPr>
                <w:sz w:val="21"/>
              </w:rPr>
              <w:t>of</w:t>
            </w:r>
            <w:r>
              <w:rPr>
                <w:spacing w:val="-1"/>
                <w:sz w:val="21"/>
              </w:rPr>
              <w:t xml:space="preserve"> </w:t>
            </w:r>
            <w:r>
              <w:rPr>
                <w:sz w:val="21"/>
              </w:rPr>
              <w:t xml:space="preserve">the </w:t>
            </w:r>
            <w:r>
              <w:rPr>
                <w:spacing w:val="-2"/>
                <w:sz w:val="21"/>
              </w:rPr>
              <w:t>camera</w:t>
            </w:r>
          </w:p>
        </w:tc>
      </w:tr>
      <w:tr w14:paraId="4CF4BFD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1060" w:type="dxa"/>
          </w:tcPr>
          <w:p w14:paraId="40AC4F50">
            <w:pPr>
              <w:pStyle w:val="16"/>
              <w:ind w:left="122"/>
              <w:jc w:val="left"/>
              <w:rPr>
                <w:sz w:val="21"/>
              </w:rPr>
            </w:pPr>
            <w:r>
              <w:rPr>
                <w:w w:val="110"/>
                <w:sz w:val="21"/>
              </w:rPr>
              <w:t>Car</w:t>
            </w:r>
            <w:r>
              <w:rPr>
                <w:spacing w:val="-10"/>
                <w:w w:val="110"/>
                <w:sz w:val="21"/>
              </w:rPr>
              <w:t xml:space="preserve"> </w:t>
            </w:r>
            <w:r>
              <w:rPr>
                <w:spacing w:val="-4"/>
                <w:w w:val="110"/>
                <w:sz w:val="21"/>
              </w:rPr>
              <w:t>lane</w:t>
            </w:r>
          </w:p>
        </w:tc>
        <w:tc>
          <w:tcPr>
            <w:tcW w:w="2857" w:type="dxa"/>
          </w:tcPr>
          <w:p w14:paraId="0310633A">
            <w:pPr>
              <w:pStyle w:val="16"/>
              <w:ind w:right="111"/>
              <w:rPr>
                <w:sz w:val="21"/>
              </w:rPr>
            </w:pPr>
            <w:r>
              <w:rPr>
                <w:w w:val="105"/>
                <w:sz w:val="21"/>
              </w:rPr>
              <w:t>Road</w:t>
            </w:r>
            <w:r>
              <w:rPr>
                <w:spacing w:val="-8"/>
                <w:w w:val="105"/>
                <w:sz w:val="21"/>
              </w:rPr>
              <w:t xml:space="preserve"> </w:t>
            </w:r>
            <w:r>
              <w:rPr>
                <w:w w:val="105"/>
                <w:sz w:val="21"/>
              </w:rPr>
              <w:t>lane</w:t>
            </w:r>
            <w:r>
              <w:rPr>
                <w:spacing w:val="-7"/>
                <w:w w:val="105"/>
                <w:sz w:val="21"/>
              </w:rPr>
              <w:t xml:space="preserve"> </w:t>
            </w:r>
            <w:r>
              <w:rPr>
                <w:w w:val="105"/>
                <w:sz w:val="21"/>
              </w:rPr>
              <w:t>the</w:t>
            </w:r>
            <w:r>
              <w:rPr>
                <w:spacing w:val="-8"/>
                <w:w w:val="105"/>
                <w:sz w:val="21"/>
              </w:rPr>
              <w:t xml:space="preserve"> </w:t>
            </w:r>
            <w:r>
              <w:rPr>
                <w:w w:val="105"/>
                <w:sz w:val="21"/>
              </w:rPr>
              <w:t>car</w:t>
            </w:r>
            <w:r>
              <w:rPr>
                <w:spacing w:val="-7"/>
                <w:w w:val="105"/>
                <w:sz w:val="21"/>
              </w:rPr>
              <w:t xml:space="preserve"> </w:t>
            </w:r>
            <w:r>
              <w:rPr>
                <w:w w:val="105"/>
                <w:sz w:val="21"/>
              </w:rPr>
              <w:t>is</w:t>
            </w:r>
            <w:r>
              <w:rPr>
                <w:spacing w:val="-7"/>
                <w:w w:val="105"/>
                <w:sz w:val="21"/>
              </w:rPr>
              <w:t xml:space="preserve"> </w:t>
            </w:r>
            <w:r>
              <w:rPr>
                <w:spacing w:val="-2"/>
                <w:w w:val="105"/>
                <w:sz w:val="21"/>
              </w:rPr>
              <w:t>driving</w:t>
            </w:r>
          </w:p>
        </w:tc>
      </w:tr>
    </w:tbl>
    <w:p w14:paraId="517F59D5">
      <w:pPr>
        <w:pStyle w:val="9"/>
        <w:spacing w:before="168"/>
        <w:jc w:val="center"/>
      </w:pPr>
      <w:r>
        <w:t>Table</w:t>
      </w:r>
      <w:r>
        <w:rPr>
          <w:spacing w:val="-5"/>
        </w:rPr>
        <w:t xml:space="preserve"> </w:t>
      </w:r>
      <w:r>
        <w:t>3.1:</w:t>
      </w:r>
      <w:r>
        <w:rPr>
          <w:spacing w:val="9"/>
        </w:rPr>
        <w:t xml:space="preserve"> </w:t>
      </w:r>
      <w:bookmarkStart w:id="109" w:name="_bookmark86"/>
      <w:bookmarkEnd w:id="109"/>
      <w:r>
        <w:t>Definition</w:t>
      </w:r>
      <w:r>
        <w:rPr>
          <w:spacing w:val="-5"/>
        </w:rPr>
        <w:t xml:space="preserve"> </w:t>
      </w:r>
      <w:r>
        <w:t>of</w:t>
      </w:r>
      <w:r>
        <w:rPr>
          <w:spacing w:val="-5"/>
        </w:rPr>
        <w:t xml:space="preserve"> </w:t>
      </w:r>
      <w:r>
        <w:t>the</w:t>
      </w:r>
      <w:r>
        <w:rPr>
          <w:spacing w:val="-5"/>
        </w:rPr>
        <w:t xml:space="preserve"> </w:t>
      </w:r>
      <w:r>
        <w:t>tests</w:t>
      </w:r>
      <w:r>
        <w:rPr>
          <w:spacing w:val="-5"/>
        </w:rPr>
        <w:t xml:space="preserve"> </w:t>
      </w:r>
      <w:r>
        <w:rPr>
          <w:spacing w:val="-2"/>
        </w:rPr>
        <w:t>variables</w:t>
      </w:r>
    </w:p>
    <w:p w14:paraId="743FCBDF">
      <w:pPr>
        <w:pStyle w:val="9"/>
        <w:spacing w:before="117"/>
      </w:pPr>
    </w:p>
    <w:p w14:paraId="61E67DCD">
      <w:pPr>
        <w:pStyle w:val="9"/>
        <w:spacing w:line="273" w:lineRule="auto"/>
        <w:ind w:left="141" w:right="139"/>
        <w:jc w:val="both"/>
      </w:pPr>
      <w:r>
        <w:rPr>
          <w:w w:val="105"/>
        </w:rPr>
        <w:t xml:space="preserve">Table </w:t>
      </w:r>
      <w:r>
        <w:fldChar w:fldCharType="begin"/>
      </w:r>
      <w:r>
        <w:instrText xml:space="preserve"> HYPERLINK \l "_bookmark86" </w:instrText>
      </w:r>
      <w:r>
        <w:fldChar w:fldCharType="separate"/>
      </w:r>
      <w:r>
        <w:rPr>
          <w:color w:val="0000FF"/>
          <w:w w:val="105"/>
        </w:rPr>
        <w:t>3.1</w:t>
      </w:r>
      <w:r>
        <w:rPr>
          <w:color w:val="0000FF"/>
          <w:w w:val="105"/>
        </w:rPr>
        <w:fldChar w:fldCharType="end"/>
      </w:r>
      <w:r>
        <w:rPr>
          <w:color w:val="0000FF"/>
          <w:w w:val="105"/>
        </w:rPr>
        <w:t xml:space="preserve"> </w:t>
      </w:r>
      <w:r>
        <w:rPr>
          <w:w w:val="105"/>
        </w:rPr>
        <w:t>presents a summary of the parameters used.</w:t>
      </w:r>
      <w:r>
        <w:rPr>
          <w:spacing w:val="40"/>
          <w:w w:val="105"/>
        </w:rPr>
        <w:t xml:space="preserve"> </w:t>
      </w:r>
      <w:r>
        <w:rPr>
          <w:w w:val="105"/>
        </w:rPr>
        <w:t>To examine the detection and classification</w:t>
      </w:r>
      <w:r>
        <w:rPr>
          <w:spacing w:val="-16"/>
          <w:w w:val="105"/>
        </w:rPr>
        <w:t xml:space="preserve"> </w:t>
      </w:r>
      <w:r>
        <w:rPr>
          <w:w w:val="105"/>
        </w:rPr>
        <w:t>rates</w:t>
      </w:r>
      <w:r>
        <w:rPr>
          <w:spacing w:val="-16"/>
          <w:w w:val="105"/>
        </w:rPr>
        <w:t xml:space="preserve"> </w:t>
      </w:r>
      <w:r>
        <w:rPr>
          <w:w w:val="105"/>
        </w:rPr>
        <w:t>of</w:t>
      </w:r>
      <w:r>
        <w:rPr>
          <w:spacing w:val="-16"/>
          <w:w w:val="105"/>
        </w:rPr>
        <w:t xml:space="preserve"> </w:t>
      </w:r>
      <w:r>
        <w:rPr>
          <w:w w:val="105"/>
        </w:rPr>
        <w:t>the</w:t>
      </w:r>
      <w:r>
        <w:rPr>
          <w:spacing w:val="-16"/>
          <w:w w:val="105"/>
        </w:rPr>
        <w:t xml:space="preserve"> </w:t>
      </w:r>
      <w:r>
        <w:rPr>
          <w:w w:val="105"/>
        </w:rPr>
        <w:t>tool,</w:t>
      </w:r>
      <w:r>
        <w:rPr>
          <w:spacing w:val="-16"/>
          <w:w w:val="105"/>
        </w:rPr>
        <w:t xml:space="preserve"> </w:t>
      </w:r>
      <w:r>
        <w:rPr>
          <w:w w:val="105"/>
        </w:rPr>
        <w:t>the</w:t>
      </w:r>
      <w:r>
        <w:rPr>
          <w:spacing w:val="-16"/>
          <w:w w:val="105"/>
        </w:rPr>
        <w:t xml:space="preserve"> </w:t>
      </w:r>
      <w:r>
        <w:rPr>
          <w:w w:val="105"/>
        </w:rPr>
        <w:t>class</w:t>
      </w:r>
      <w:r>
        <w:rPr>
          <w:spacing w:val="-16"/>
          <w:w w:val="105"/>
        </w:rPr>
        <w:t xml:space="preserve"> </w:t>
      </w:r>
      <w:r>
        <w:rPr>
          <w:w w:val="105"/>
        </w:rPr>
        <w:t>id</w:t>
      </w:r>
      <w:r>
        <w:rPr>
          <w:spacing w:val="-16"/>
          <w:w w:val="105"/>
        </w:rPr>
        <w:t xml:space="preserve"> </w:t>
      </w:r>
      <w:r>
        <w:rPr>
          <w:w w:val="105"/>
        </w:rPr>
        <w:t>for</w:t>
      </w:r>
      <w:r>
        <w:rPr>
          <w:spacing w:val="-16"/>
          <w:w w:val="105"/>
        </w:rPr>
        <w:t xml:space="preserve"> </w:t>
      </w:r>
      <w:r>
        <w:rPr>
          <w:w w:val="105"/>
        </w:rPr>
        <w:t>each</w:t>
      </w:r>
      <w:r>
        <w:rPr>
          <w:spacing w:val="-16"/>
          <w:w w:val="105"/>
        </w:rPr>
        <w:t xml:space="preserve"> </w:t>
      </w:r>
      <w:r>
        <w:rPr>
          <w:w w:val="105"/>
        </w:rPr>
        <w:t>detection</w:t>
      </w:r>
      <w:r>
        <w:rPr>
          <w:spacing w:val="-16"/>
          <w:w w:val="105"/>
        </w:rPr>
        <w:t xml:space="preserve"> </w:t>
      </w:r>
      <w:r>
        <w:rPr>
          <w:w w:val="105"/>
        </w:rPr>
        <w:t>is</w:t>
      </w:r>
      <w:r>
        <w:rPr>
          <w:spacing w:val="-16"/>
          <w:w w:val="105"/>
        </w:rPr>
        <w:t xml:space="preserve"> </w:t>
      </w:r>
      <w:r>
        <w:rPr>
          <w:w w:val="105"/>
        </w:rPr>
        <w:t>recorded.</w:t>
      </w:r>
      <w:r>
        <w:rPr>
          <w:spacing w:val="-4"/>
          <w:w w:val="105"/>
        </w:rPr>
        <w:t xml:space="preserve"> </w:t>
      </w:r>
      <w:r>
        <w:rPr>
          <w:w w:val="105"/>
        </w:rPr>
        <w:t>A</w:t>
      </w:r>
      <w:r>
        <w:rPr>
          <w:spacing w:val="-16"/>
          <w:w w:val="105"/>
        </w:rPr>
        <w:t xml:space="preserve"> </w:t>
      </w:r>
      <w:r>
        <w:rPr>
          <w:w w:val="105"/>
        </w:rPr>
        <w:t>class</w:t>
      </w:r>
      <w:r>
        <w:rPr>
          <w:spacing w:val="-16"/>
          <w:w w:val="105"/>
        </w:rPr>
        <w:t xml:space="preserve"> </w:t>
      </w:r>
      <w:r>
        <w:rPr>
          <w:w w:val="105"/>
        </w:rPr>
        <w:t>id</w:t>
      </w:r>
      <w:r>
        <w:rPr>
          <w:spacing w:val="-16"/>
          <w:w w:val="105"/>
        </w:rPr>
        <w:t xml:space="preserve"> </w:t>
      </w:r>
      <w:r>
        <w:rPr>
          <w:w w:val="105"/>
        </w:rPr>
        <w:t>refers to a number assigned to a category in the YOLO detector.</w:t>
      </w:r>
      <w:r>
        <w:rPr>
          <w:spacing w:val="67"/>
          <w:w w:val="105"/>
        </w:rPr>
        <w:t xml:space="preserve"> </w:t>
      </w:r>
      <w:r>
        <w:rPr>
          <w:w w:val="105"/>
        </w:rPr>
        <w:t>As detections are linked to</w:t>
      </w:r>
      <w:r>
        <w:rPr>
          <w:spacing w:val="40"/>
          <w:w w:val="105"/>
        </w:rPr>
        <w:t xml:space="preserve"> </w:t>
      </w:r>
      <w:r>
        <w:rPr>
          <w:w w:val="105"/>
        </w:rPr>
        <w:t>a specific position, the class ids are stored in the positions database.</w:t>
      </w:r>
      <w:r>
        <w:rPr>
          <w:spacing w:val="40"/>
          <w:w w:val="105"/>
        </w:rPr>
        <w:t xml:space="preserve"> </w:t>
      </w:r>
      <w:r>
        <w:rPr>
          <w:w w:val="105"/>
        </w:rPr>
        <w:t>This allows class switches</w:t>
      </w:r>
      <w:r>
        <w:rPr>
          <w:spacing w:val="-6"/>
          <w:w w:val="105"/>
        </w:rPr>
        <w:t xml:space="preserve"> </w:t>
      </w:r>
      <w:r>
        <w:rPr>
          <w:w w:val="105"/>
        </w:rPr>
        <w:t>to</w:t>
      </w:r>
      <w:r>
        <w:rPr>
          <w:spacing w:val="-6"/>
          <w:w w:val="105"/>
        </w:rPr>
        <w:t xml:space="preserve"> </w:t>
      </w:r>
      <w:r>
        <w:rPr>
          <w:w w:val="105"/>
        </w:rPr>
        <w:t>be</w:t>
      </w:r>
      <w:r>
        <w:rPr>
          <w:spacing w:val="-6"/>
          <w:w w:val="105"/>
        </w:rPr>
        <w:t xml:space="preserve"> </w:t>
      </w:r>
      <w:r>
        <w:rPr>
          <w:w w:val="105"/>
        </w:rPr>
        <w:t>monitored</w:t>
      </w:r>
      <w:r>
        <w:rPr>
          <w:spacing w:val="-6"/>
          <w:w w:val="105"/>
        </w:rPr>
        <w:t xml:space="preserve"> </w:t>
      </w:r>
      <w:r>
        <w:rPr>
          <w:w w:val="105"/>
        </w:rPr>
        <w:t>for</w:t>
      </w:r>
      <w:r>
        <w:rPr>
          <w:spacing w:val="-6"/>
          <w:w w:val="105"/>
        </w:rPr>
        <w:t xml:space="preserve"> </w:t>
      </w:r>
      <w:r>
        <w:rPr>
          <w:w w:val="105"/>
        </w:rPr>
        <w:t>a</w:t>
      </w:r>
      <w:r>
        <w:rPr>
          <w:spacing w:val="-6"/>
          <w:w w:val="105"/>
        </w:rPr>
        <w:t xml:space="preserve"> </w:t>
      </w:r>
      <w:r>
        <w:rPr>
          <w:w w:val="105"/>
        </w:rPr>
        <w:t>single</w:t>
      </w:r>
      <w:r>
        <w:rPr>
          <w:spacing w:val="-6"/>
          <w:w w:val="105"/>
        </w:rPr>
        <w:t xml:space="preserve"> </w:t>
      </w:r>
      <w:r>
        <w:rPr>
          <w:w w:val="105"/>
        </w:rPr>
        <w:t>tracked</w:t>
      </w:r>
      <w:r>
        <w:rPr>
          <w:spacing w:val="-6"/>
          <w:w w:val="105"/>
        </w:rPr>
        <w:t xml:space="preserve"> </w:t>
      </w:r>
      <w:r>
        <w:rPr>
          <w:w w:val="105"/>
        </w:rPr>
        <w:t>object.</w:t>
      </w:r>
    </w:p>
    <w:p w14:paraId="7D6B3C26">
      <w:pPr>
        <w:pStyle w:val="9"/>
        <w:spacing w:before="108" w:line="273" w:lineRule="auto"/>
        <w:ind w:left="141" w:right="139"/>
        <w:jc w:val="both"/>
      </w:pPr>
      <w:r>
        <w:t>When using the tool, inaccurate readings may occur during the initial and final stages of vehicle detection.</w:t>
      </w:r>
      <w:r>
        <w:rPr>
          <w:spacing w:val="40"/>
        </w:rPr>
        <w:t xml:space="preserve"> </w:t>
      </w:r>
      <w:r>
        <w:t>Various factors can contribute to this, but common reasons include the object being detected intermittently, resulting in the Kalman filter failing to accurately pre- dict, or the object being detected before fully appearing in frame, causing sudden forward or</w:t>
      </w:r>
      <w:r>
        <w:rPr>
          <w:spacing w:val="-4"/>
        </w:rPr>
        <w:t xml:space="preserve"> </w:t>
      </w:r>
      <w:r>
        <w:t>backward</w:t>
      </w:r>
      <w:r>
        <w:rPr>
          <w:spacing w:val="-4"/>
        </w:rPr>
        <w:t xml:space="preserve"> </w:t>
      </w:r>
      <w:r>
        <w:t>movement</w:t>
      </w:r>
      <w:r>
        <w:rPr>
          <w:spacing w:val="-4"/>
        </w:rPr>
        <w:t xml:space="preserve"> </w:t>
      </w:r>
      <w:r>
        <w:t>of</w:t>
      </w:r>
      <w:r>
        <w:rPr>
          <w:spacing w:val="-4"/>
        </w:rPr>
        <w:t xml:space="preserve"> </w:t>
      </w:r>
      <w:r>
        <w:t>its</w:t>
      </w:r>
      <w:r>
        <w:rPr>
          <w:spacing w:val="-4"/>
        </w:rPr>
        <w:t xml:space="preserve"> </w:t>
      </w:r>
      <w:r>
        <w:t>center. Both</w:t>
      </w:r>
      <w:r>
        <w:rPr>
          <w:spacing w:val="-4"/>
        </w:rPr>
        <w:t xml:space="preserve"> </w:t>
      </w:r>
      <w:r>
        <w:t>these</w:t>
      </w:r>
      <w:r>
        <w:rPr>
          <w:spacing w:val="-4"/>
        </w:rPr>
        <w:t xml:space="preserve"> </w:t>
      </w:r>
      <w:r>
        <w:t>situations</w:t>
      </w:r>
      <w:r>
        <w:rPr>
          <w:spacing w:val="-4"/>
        </w:rPr>
        <w:t xml:space="preserve"> </w:t>
      </w:r>
      <w:r>
        <w:t>are</w:t>
      </w:r>
      <w:r>
        <w:rPr>
          <w:spacing w:val="-4"/>
        </w:rPr>
        <w:t xml:space="preserve"> </w:t>
      </w:r>
      <w:r>
        <w:t>alleviated</w:t>
      </w:r>
      <w:r>
        <w:rPr>
          <w:spacing w:val="-4"/>
        </w:rPr>
        <w:t xml:space="preserve"> </w:t>
      </w:r>
      <w:r>
        <w:t>in</w:t>
      </w:r>
      <w:r>
        <w:rPr>
          <w:spacing w:val="-4"/>
        </w:rPr>
        <w:t xml:space="preserve"> </w:t>
      </w:r>
      <w:r>
        <w:t>real-time</w:t>
      </w:r>
      <w:r>
        <w:rPr>
          <w:spacing w:val="-4"/>
        </w:rPr>
        <w:t xml:space="preserve"> </w:t>
      </w:r>
      <w:r>
        <w:t>by</w:t>
      </w:r>
      <w:r>
        <w:rPr>
          <w:spacing w:val="-4"/>
        </w:rPr>
        <w:t xml:space="preserve"> </w:t>
      </w:r>
      <w:r>
        <w:t>the windowed</w:t>
      </w:r>
      <w:r>
        <w:rPr>
          <w:spacing w:val="-3"/>
        </w:rPr>
        <w:t xml:space="preserve"> </w:t>
      </w:r>
      <w:r>
        <w:t>mean</w:t>
      </w:r>
      <w:r>
        <w:rPr>
          <w:spacing w:val="-3"/>
        </w:rPr>
        <w:t xml:space="preserve"> </w:t>
      </w:r>
      <w:r>
        <w:t>and,</w:t>
      </w:r>
      <w:r>
        <w:rPr>
          <w:spacing w:val="-1"/>
        </w:rPr>
        <w:t xml:space="preserve"> </w:t>
      </w:r>
      <w:r>
        <w:t>in</w:t>
      </w:r>
      <w:r>
        <w:rPr>
          <w:spacing w:val="-3"/>
        </w:rPr>
        <w:t xml:space="preserve"> </w:t>
      </w:r>
      <w:r>
        <w:t>comparison</w:t>
      </w:r>
      <w:r>
        <w:rPr>
          <w:spacing w:val="-3"/>
        </w:rPr>
        <w:t xml:space="preserve"> </w:t>
      </w:r>
      <w:r>
        <w:t>to</w:t>
      </w:r>
      <w:r>
        <w:rPr>
          <w:spacing w:val="-3"/>
        </w:rPr>
        <w:t xml:space="preserve"> </w:t>
      </w:r>
      <w:r>
        <w:t>the</w:t>
      </w:r>
      <w:r>
        <w:rPr>
          <w:spacing w:val="-3"/>
        </w:rPr>
        <w:t xml:space="preserve"> </w:t>
      </w:r>
      <w:r>
        <w:t>tracking</w:t>
      </w:r>
      <w:r>
        <w:rPr>
          <w:spacing w:val="-3"/>
        </w:rPr>
        <w:t xml:space="preserve"> </w:t>
      </w:r>
      <w:r>
        <w:t>time,</w:t>
      </w:r>
      <w:r>
        <w:rPr>
          <w:spacing w:val="-1"/>
        </w:rPr>
        <w:t xml:space="preserve"> </w:t>
      </w:r>
      <w:r>
        <w:t>the</w:t>
      </w:r>
      <w:r>
        <w:rPr>
          <w:spacing w:val="-3"/>
        </w:rPr>
        <w:t xml:space="preserve"> </w:t>
      </w:r>
      <w:r>
        <w:t>number</w:t>
      </w:r>
      <w:r>
        <w:rPr>
          <w:spacing w:val="-3"/>
        </w:rPr>
        <w:t xml:space="preserve"> </w:t>
      </w:r>
      <w:r>
        <w:t>of</w:t>
      </w:r>
      <w:r>
        <w:rPr>
          <w:spacing w:val="-3"/>
        </w:rPr>
        <w:t xml:space="preserve"> </w:t>
      </w:r>
      <w:r>
        <w:t>impacted</w:t>
      </w:r>
      <w:r>
        <w:rPr>
          <w:spacing w:val="-3"/>
        </w:rPr>
        <w:t xml:space="preserve"> </w:t>
      </w:r>
      <w:r>
        <w:t>frames</w:t>
      </w:r>
      <w:r>
        <w:rPr>
          <w:spacing w:val="-3"/>
        </w:rPr>
        <w:t xml:space="preserve"> </w:t>
      </w:r>
      <w:r>
        <w:t>is typically</w:t>
      </w:r>
      <w:r>
        <w:rPr>
          <w:spacing w:val="8"/>
        </w:rPr>
        <w:t xml:space="preserve"> </w:t>
      </w:r>
      <w:r>
        <w:t>low.</w:t>
      </w:r>
      <w:r>
        <w:rPr>
          <w:spacing w:val="39"/>
        </w:rPr>
        <w:t xml:space="preserve"> </w:t>
      </w:r>
      <w:r>
        <w:t>However,</w:t>
      </w:r>
      <w:r>
        <w:rPr>
          <w:spacing w:val="10"/>
        </w:rPr>
        <w:t xml:space="preserve"> </w:t>
      </w:r>
      <w:r>
        <w:t>with</w:t>
      </w:r>
      <w:r>
        <w:rPr>
          <w:spacing w:val="9"/>
        </w:rPr>
        <w:t xml:space="preserve"> </w:t>
      </w:r>
      <w:r>
        <w:t>recorded</w:t>
      </w:r>
      <w:r>
        <w:rPr>
          <w:spacing w:val="9"/>
        </w:rPr>
        <w:t xml:space="preserve"> </w:t>
      </w:r>
      <w:r>
        <w:t>data,</w:t>
      </w:r>
      <w:r>
        <w:rPr>
          <w:spacing w:val="10"/>
        </w:rPr>
        <w:t xml:space="preserve"> </w:t>
      </w:r>
      <w:r>
        <w:t>these</w:t>
      </w:r>
      <w:r>
        <w:rPr>
          <w:spacing w:val="9"/>
        </w:rPr>
        <w:t xml:space="preserve"> </w:t>
      </w:r>
      <w:r>
        <w:t>points</w:t>
      </w:r>
      <w:r>
        <w:rPr>
          <w:spacing w:val="9"/>
        </w:rPr>
        <w:t xml:space="preserve"> </w:t>
      </w:r>
      <w:r>
        <w:t>can</w:t>
      </w:r>
      <w:r>
        <w:rPr>
          <w:spacing w:val="9"/>
        </w:rPr>
        <w:t xml:space="preserve"> </w:t>
      </w:r>
      <w:r>
        <w:t>influence</w:t>
      </w:r>
      <w:r>
        <w:rPr>
          <w:spacing w:val="9"/>
        </w:rPr>
        <w:t xml:space="preserve"> </w:t>
      </w:r>
      <w:r>
        <w:t>the</w:t>
      </w:r>
      <w:r>
        <w:rPr>
          <w:spacing w:val="9"/>
        </w:rPr>
        <w:t xml:space="preserve"> </w:t>
      </w:r>
      <w:r>
        <w:t>resulting</w:t>
      </w:r>
      <w:r>
        <w:rPr>
          <w:spacing w:val="9"/>
        </w:rPr>
        <w:t xml:space="preserve"> </w:t>
      </w:r>
      <w:r>
        <w:rPr>
          <w:spacing w:val="-4"/>
        </w:rPr>
        <w:t>mean</w:t>
      </w:r>
    </w:p>
    <w:p w14:paraId="083268A1">
      <w:pPr>
        <w:pStyle w:val="9"/>
        <w:spacing w:after="0" w:line="273" w:lineRule="auto"/>
        <w:jc w:val="both"/>
        <w:sectPr>
          <w:pgSz w:w="11910" w:h="16840"/>
          <w:pgMar w:top="600" w:right="1559" w:bottom="280" w:left="1559" w:header="720" w:footer="720" w:gutter="0"/>
          <w:cols w:space="720" w:num="1"/>
        </w:sectPr>
      </w:pPr>
    </w:p>
    <w:p w14:paraId="7DFABAF6">
      <w:pPr>
        <w:tabs>
          <w:tab w:val="right" w:pos="8645"/>
        </w:tabs>
        <w:spacing w:before="79"/>
        <w:ind w:left="141" w:right="0" w:firstLine="0"/>
        <w:jc w:val="left"/>
        <w:rPr>
          <w:sz w:val="18"/>
        </w:rPr>
      </w:pPr>
      <w:r>
        <w:rPr>
          <w:sz w:val="18"/>
        </w:rPr>
        <mc:AlternateContent>
          <mc:Choice Requires="wps">
            <w:drawing>
              <wp:anchor distT="0" distB="0" distL="0" distR="0" simplePos="0" relativeHeight="251814912"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86" name="Graphic 86"/>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86" o:spid="_x0000_s1026" o:spt="100" style="position:absolute;left:0pt;margin-left:85pt;margin-top:17.5pt;height:0.1pt;width:425.2pt;mso-position-horizontal-relative:page;mso-wrap-distance-bottom:0pt;mso-wrap-distance-top:0pt;z-index:-251501568;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lcG+y1gAAAAoBAAAPAAAAAAAA&#10;AAEAIAAAACIAAABkcnMvZG93bnJldi54bWxQSwECFAAUAAAACACHTuJAcdrlkBQCAAB8BAAADgAA&#10;AAAAAAABACAAAAAlAQAAZHJzL2Uyb0RvYy54bWxQSwUGAAAAAAYABgBZAQAAqwUAAAAA&#10;" path="m0,0l5400001,0e">
                <v:fill on="f" focussize="0,0"/>
                <v:stroke weight="0.497952755905512pt" color="#000000" joinstyle="round"/>
                <v:imagedata o:title=""/>
                <o:lock v:ext="edit" aspectratio="f"/>
                <v:textbox inset="0mm,0mm,0mm,0mm"/>
                <w10:wrap type="topAndBottom"/>
              </v:shape>
            </w:pict>
          </mc:Fallback>
        </mc:AlternateContent>
      </w:r>
      <w:r>
        <w:rPr>
          <w:sz w:val="18"/>
        </w:rPr>
        <w:drawing>
          <wp:anchor distT="0" distB="0" distL="0" distR="0" simplePos="0" relativeHeight="251815936" behindDoc="1" locked="0" layoutInCell="1" allowOverlap="1">
            <wp:simplePos x="0" y="0"/>
            <wp:positionH relativeFrom="page">
              <wp:posOffset>1079500</wp:posOffset>
            </wp:positionH>
            <wp:positionV relativeFrom="paragraph">
              <wp:posOffset>501015</wp:posOffset>
            </wp:positionV>
            <wp:extent cx="1637030" cy="1234440"/>
            <wp:effectExtent l="0" t="0" r="0" b="0"/>
            <wp:wrapTopAndBottom/>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30" cstate="print"/>
                    <a:stretch>
                      <a:fillRect/>
                    </a:stretch>
                  </pic:blipFill>
                  <pic:spPr>
                    <a:xfrm>
                      <a:off x="0" y="0"/>
                      <a:ext cx="1637347" cy="1234440"/>
                    </a:xfrm>
                    <a:prstGeom prst="rect">
                      <a:avLst/>
                    </a:prstGeom>
                  </pic:spPr>
                </pic:pic>
              </a:graphicData>
            </a:graphic>
          </wp:anchor>
        </w:drawing>
      </w:r>
      <w:r>
        <w:rPr>
          <w:sz w:val="18"/>
        </w:rPr>
        <w:drawing>
          <wp:anchor distT="0" distB="0" distL="0" distR="0" simplePos="0" relativeHeight="251815936" behindDoc="1" locked="0" layoutInCell="1" allowOverlap="1">
            <wp:simplePos x="0" y="0"/>
            <wp:positionH relativeFrom="page">
              <wp:posOffset>2930525</wp:posOffset>
            </wp:positionH>
            <wp:positionV relativeFrom="paragraph">
              <wp:posOffset>509905</wp:posOffset>
            </wp:positionV>
            <wp:extent cx="1741170" cy="1303020"/>
            <wp:effectExtent l="0" t="0" r="0" b="0"/>
            <wp:wrapTopAndBottom/>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31" cstate="print"/>
                    <a:stretch>
                      <a:fillRect/>
                    </a:stretch>
                  </pic:blipFill>
                  <pic:spPr>
                    <a:xfrm>
                      <a:off x="0" y="0"/>
                      <a:ext cx="1740979" cy="1303020"/>
                    </a:xfrm>
                    <a:prstGeom prst="rect">
                      <a:avLst/>
                    </a:prstGeom>
                  </pic:spPr>
                </pic:pic>
              </a:graphicData>
            </a:graphic>
          </wp:anchor>
        </w:drawing>
      </w:r>
      <w:r>
        <w:rPr>
          <w:sz w:val="18"/>
        </w:rPr>
        <w:drawing>
          <wp:anchor distT="0" distB="0" distL="0" distR="0" simplePos="0" relativeHeight="251816960" behindDoc="1" locked="0" layoutInCell="1" allowOverlap="1">
            <wp:simplePos x="0" y="0"/>
            <wp:positionH relativeFrom="page">
              <wp:posOffset>4780915</wp:posOffset>
            </wp:positionH>
            <wp:positionV relativeFrom="paragraph">
              <wp:posOffset>507365</wp:posOffset>
            </wp:positionV>
            <wp:extent cx="1737360" cy="1303020"/>
            <wp:effectExtent l="0" t="0" r="0" b="0"/>
            <wp:wrapTopAndBottom/>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32" cstate="print"/>
                    <a:stretch>
                      <a:fillRect/>
                    </a:stretch>
                  </pic:blipFill>
                  <pic:spPr>
                    <a:xfrm>
                      <a:off x="0" y="0"/>
                      <a:ext cx="1737360" cy="1303020"/>
                    </a:xfrm>
                    <a:prstGeom prst="rect">
                      <a:avLst/>
                    </a:prstGeom>
                  </pic:spPr>
                </pic:pic>
              </a:graphicData>
            </a:graphic>
          </wp:anchor>
        </w:drawing>
      </w:r>
      <w:r>
        <w:rPr>
          <w:sz w:val="18"/>
        </w:rPr>
        <w:t>Experimental</w:t>
      </w:r>
      <w:r>
        <w:rPr>
          <w:spacing w:val="7"/>
          <w:sz w:val="18"/>
        </w:rPr>
        <w:t xml:space="preserve"> </w:t>
      </w:r>
      <w:r>
        <w:rPr>
          <w:spacing w:val="-2"/>
          <w:sz w:val="18"/>
        </w:rPr>
        <w:t>Evaluation</w:t>
      </w:r>
      <w:r>
        <w:rPr>
          <w:rFonts w:ascii="Times New Roman"/>
          <w:sz w:val="18"/>
        </w:rPr>
        <w:tab/>
      </w:r>
      <w:r>
        <w:rPr>
          <w:spacing w:val="-5"/>
          <w:sz w:val="18"/>
        </w:rPr>
        <w:t>43</w:t>
      </w:r>
    </w:p>
    <w:p w14:paraId="0EC0C6AB">
      <w:pPr>
        <w:pStyle w:val="9"/>
        <w:spacing w:before="167"/>
        <w:rPr>
          <w:sz w:val="20"/>
        </w:rPr>
      </w:pPr>
    </w:p>
    <w:p w14:paraId="44535291">
      <w:pPr>
        <w:tabs>
          <w:tab w:val="left" w:pos="3586"/>
          <w:tab w:val="left" w:pos="6506"/>
        </w:tabs>
        <w:spacing w:before="39"/>
        <w:ind w:left="642" w:right="0" w:firstLine="0"/>
        <w:jc w:val="left"/>
        <w:rPr>
          <w:sz w:val="18"/>
        </w:rPr>
      </w:pPr>
      <w:r>
        <w:rPr>
          <w:spacing w:val="-2"/>
          <w:sz w:val="18"/>
        </w:rPr>
        <w:t>(a)</w:t>
      </w:r>
      <w:r>
        <w:rPr>
          <w:spacing w:val="-4"/>
          <w:sz w:val="18"/>
        </w:rPr>
        <w:t xml:space="preserve"> </w:t>
      </w:r>
      <w:r>
        <w:rPr>
          <w:spacing w:val="-2"/>
          <w:sz w:val="18"/>
        </w:rPr>
        <w:t>-45</w:t>
      </w:r>
      <w:r>
        <w:rPr>
          <w:spacing w:val="-2"/>
          <w:sz w:val="20"/>
        </w:rPr>
        <w:t>°</w:t>
      </w:r>
      <w:r>
        <w:rPr>
          <w:spacing w:val="-2"/>
          <w:sz w:val="18"/>
        </w:rPr>
        <w:t>,-90</w:t>
      </w:r>
      <w:r>
        <w:rPr>
          <w:spacing w:val="-2"/>
          <w:sz w:val="20"/>
        </w:rPr>
        <w:t>°</w:t>
      </w:r>
      <w:r>
        <w:rPr>
          <w:spacing w:val="-2"/>
          <w:sz w:val="18"/>
        </w:rPr>
        <w:t>,</w:t>
      </w:r>
      <w:r>
        <w:rPr>
          <w:spacing w:val="-12"/>
          <w:sz w:val="18"/>
        </w:rPr>
        <w:t xml:space="preserve"> </w:t>
      </w:r>
      <w:r>
        <w:rPr>
          <w:spacing w:val="-2"/>
          <w:sz w:val="18"/>
        </w:rPr>
        <w:t>10m,</w:t>
      </w:r>
      <w:r>
        <w:rPr>
          <w:spacing w:val="-12"/>
          <w:sz w:val="18"/>
        </w:rPr>
        <w:t xml:space="preserve"> </w:t>
      </w:r>
      <w:r>
        <w:rPr>
          <w:spacing w:val="-10"/>
          <w:sz w:val="18"/>
        </w:rPr>
        <w:t>5</w:t>
      </w:r>
      <w:r>
        <w:rPr>
          <w:sz w:val="18"/>
        </w:rPr>
        <w:tab/>
      </w:r>
      <w:r>
        <w:rPr>
          <w:spacing w:val="-2"/>
          <w:sz w:val="18"/>
        </w:rPr>
        <w:t>(b)</w:t>
      </w:r>
      <w:r>
        <w:rPr>
          <w:spacing w:val="-4"/>
          <w:sz w:val="18"/>
        </w:rPr>
        <w:t xml:space="preserve"> </w:t>
      </w:r>
      <w:r>
        <w:rPr>
          <w:spacing w:val="-2"/>
          <w:sz w:val="18"/>
        </w:rPr>
        <w:t>-45</w:t>
      </w:r>
      <w:r>
        <w:rPr>
          <w:spacing w:val="-2"/>
          <w:sz w:val="20"/>
        </w:rPr>
        <w:t>°</w:t>
      </w:r>
      <w:r>
        <w:rPr>
          <w:spacing w:val="-2"/>
          <w:sz w:val="18"/>
        </w:rPr>
        <w:t>,10</w:t>
      </w:r>
      <w:r>
        <w:rPr>
          <w:spacing w:val="-2"/>
          <w:sz w:val="20"/>
        </w:rPr>
        <w:t>°</w:t>
      </w:r>
      <w:r>
        <w:rPr>
          <w:spacing w:val="-2"/>
          <w:sz w:val="18"/>
        </w:rPr>
        <w:t>,</w:t>
      </w:r>
      <w:r>
        <w:rPr>
          <w:spacing w:val="-12"/>
          <w:sz w:val="18"/>
        </w:rPr>
        <w:t xml:space="preserve"> </w:t>
      </w:r>
      <w:r>
        <w:rPr>
          <w:spacing w:val="-2"/>
          <w:sz w:val="18"/>
        </w:rPr>
        <w:t>10m,</w:t>
      </w:r>
      <w:r>
        <w:rPr>
          <w:spacing w:val="-12"/>
          <w:sz w:val="18"/>
        </w:rPr>
        <w:t xml:space="preserve"> </w:t>
      </w:r>
      <w:r>
        <w:rPr>
          <w:spacing w:val="-10"/>
          <w:sz w:val="18"/>
        </w:rPr>
        <w:t>2</w:t>
      </w:r>
      <w:r>
        <w:rPr>
          <w:sz w:val="18"/>
        </w:rPr>
        <w:tab/>
      </w:r>
      <w:r>
        <w:rPr>
          <w:spacing w:val="-2"/>
          <w:sz w:val="18"/>
        </w:rPr>
        <w:t>(c)</w:t>
      </w:r>
      <w:r>
        <w:rPr>
          <w:spacing w:val="2"/>
          <w:sz w:val="18"/>
        </w:rPr>
        <w:t xml:space="preserve"> </w:t>
      </w:r>
      <w:r>
        <w:rPr>
          <w:spacing w:val="-2"/>
          <w:sz w:val="18"/>
        </w:rPr>
        <w:t>-45</w:t>
      </w:r>
      <w:r>
        <w:rPr>
          <w:spacing w:val="-2"/>
          <w:sz w:val="20"/>
        </w:rPr>
        <w:t>°</w:t>
      </w:r>
      <w:r>
        <w:rPr>
          <w:spacing w:val="-2"/>
          <w:sz w:val="18"/>
        </w:rPr>
        <w:t>,70</w:t>
      </w:r>
      <w:r>
        <w:rPr>
          <w:spacing w:val="-2"/>
          <w:sz w:val="20"/>
        </w:rPr>
        <w:t>°</w:t>
      </w:r>
      <w:r>
        <w:rPr>
          <w:spacing w:val="-2"/>
          <w:sz w:val="18"/>
        </w:rPr>
        <w:t>,</w:t>
      </w:r>
      <w:r>
        <w:rPr>
          <w:spacing w:val="-12"/>
          <w:sz w:val="18"/>
        </w:rPr>
        <w:t xml:space="preserve"> </w:t>
      </w:r>
      <w:r>
        <w:rPr>
          <w:spacing w:val="-2"/>
          <w:sz w:val="18"/>
        </w:rPr>
        <w:t>10m,</w:t>
      </w:r>
      <w:r>
        <w:rPr>
          <w:spacing w:val="-12"/>
          <w:sz w:val="18"/>
        </w:rPr>
        <w:t xml:space="preserve"> </w:t>
      </w:r>
      <w:r>
        <w:rPr>
          <w:spacing w:val="-10"/>
          <w:sz w:val="18"/>
        </w:rPr>
        <w:t>4</w:t>
      </w:r>
    </w:p>
    <w:p w14:paraId="341EB86D">
      <w:pPr>
        <w:pStyle w:val="9"/>
        <w:spacing w:before="10"/>
        <w:rPr>
          <w:sz w:val="15"/>
        </w:rPr>
      </w:pPr>
      <w:r>
        <w:rPr>
          <w:sz w:val="15"/>
        </w:rPr>
        <w:drawing>
          <wp:anchor distT="0" distB="0" distL="0" distR="0" simplePos="0" relativeHeight="251816960" behindDoc="1" locked="0" layoutInCell="1" allowOverlap="1">
            <wp:simplePos x="0" y="0"/>
            <wp:positionH relativeFrom="page">
              <wp:posOffset>1079500</wp:posOffset>
            </wp:positionH>
            <wp:positionV relativeFrom="paragraph">
              <wp:posOffset>161290</wp:posOffset>
            </wp:positionV>
            <wp:extent cx="1677035" cy="1234440"/>
            <wp:effectExtent l="0" t="0" r="0" b="0"/>
            <wp:wrapTopAndBottom/>
            <wp:docPr id="90" name="Image 90"/>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33" cstate="print"/>
                    <a:stretch>
                      <a:fillRect/>
                    </a:stretch>
                  </pic:blipFill>
                  <pic:spPr>
                    <a:xfrm>
                      <a:off x="0" y="0"/>
                      <a:ext cx="1676781" cy="1234440"/>
                    </a:xfrm>
                    <a:prstGeom prst="rect">
                      <a:avLst/>
                    </a:prstGeom>
                  </pic:spPr>
                </pic:pic>
              </a:graphicData>
            </a:graphic>
          </wp:anchor>
        </w:drawing>
      </w:r>
      <w:r>
        <w:rPr>
          <w:sz w:val="15"/>
        </w:rPr>
        <w:drawing>
          <wp:anchor distT="0" distB="0" distL="0" distR="0" simplePos="0" relativeHeight="251817984" behindDoc="1" locked="0" layoutInCell="1" allowOverlap="1">
            <wp:simplePos x="0" y="0"/>
            <wp:positionH relativeFrom="page">
              <wp:posOffset>2930525</wp:posOffset>
            </wp:positionH>
            <wp:positionV relativeFrom="paragraph">
              <wp:posOffset>140335</wp:posOffset>
            </wp:positionV>
            <wp:extent cx="1741170" cy="1303020"/>
            <wp:effectExtent l="0" t="0" r="0" b="0"/>
            <wp:wrapTopAndBottom/>
            <wp:docPr id="91" name="Image 9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34" cstate="print"/>
                    <a:stretch>
                      <a:fillRect/>
                    </a:stretch>
                  </pic:blipFill>
                  <pic:spPr>
                    <a:xfrm>
                      <a:off x="0" y="0"/>
                      <a:ext cx="1740979" cy="1303020"/>
                    </a:xfrm>
                    <a:prstGeom prst="rect">
                      <a:avLst/>
                    </a:prstGeom>
                  </pic:spPr>
                </pic:pic>
              </a:graphicData>
            </a:graphic>
          </wp:anchor>
        </w:drawing>
      </w:r>
      <w:r>
        <w:rPr>
          <w:sz w:val="15"/>
        </w:rPr>
        <w:drawing>
          <wp:anchor distT="0" distB="0" distL="0" distR="0" simplePos="0" relativeHeight="251817984" behindDoc="1" locked="0" layoutInCell="1" allowOverlap="1">
            <wp:simplePos x="0" y="0"/>
            <wp:positionH relativeFrom="page">
              <wp:posOffset>4780915</wp:posOffset>
            </wp:positionH>
            <wp:positionV relativeFrom="paragraph">
              <wp:posOffset>136525</wp:posOffset>
            </wp:positionV>
            <wp:extent cx="1735455" cy="1303020"/>
            <wp:effectExtent l="0" t="0" r="0" b="0"/>
            <wp:wrapTopAndBottom/>
            <wp:docPr id="92" name="Image 92"/>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35" cstate="print"/>
                    <a:stretch>
                      <a:fillRect/>
                    </a:stretch>
                  </pic:blipFill>
                  <pic:spPr>
                    <a:xfrm>
                      <a:off x="0" y="0"/>
                      <a:ext cx="1735550" cy="1303020"/>
                    </a:xfrm>
                    <a:prstGeom prst="rect">
                      <a:avLst/>
                    </a:prstGeom>
                  </pic:spPr>
                </pic:pic>
              </a:graphicData>
            </a:graphic>
          </wp:anchor>
        </w:drawing>
      </w:r>
    </w:p>
    <w:p w14:paraId="6B30BA2B">
      <w:pPr>
        <w:tabs>
          <w:tab w:val="left" w:pos="3556"/>
          <w:tab w:val="left" w:pos="6496"/>
        </w:tabs>
        <w:spacing w:before="39"/>
        <w:ind w:left="642" w:right="0" w:firstLine="0"/>
        <w:jc w:val="left"/>
        <w:rPr>
          <w:sz w:val="18"/>
        </w:rPr>
      </w:pPr>
      <w:r>
        <w:rPr>
          <w:spacing w:val="-4"/>
          <w:sz w:val="18"/>
        </w:rPr>
        <w:t>(d)</w:t>
      </w:r>
      <w:r>
        <w:rPr>
          <w:spacing w:val="19"/>
          <w:sz w:val="18"/>
        </w:rPr>
        <w:t xml:space="preserve"> </w:t>
      </w:r>
      <w:r>
        <w:rPr>
          <w:spacing w:val="-4"/>
          <w:sz w:val="18"/>
        </w:rPr>
        <w:t>-45</w:t>
      </w:r>
      <w:r>
        <w:rPr>
          <w:spacing w:val="-4"/>
          <w:sz w:val="20"/>
        </w:rPr>
        <w:t>°</w:t>
      </w:r>
      <w:r>
        <w:rPr>
          <w:spacing w:val="-4"/>
          <w:sz w:val="18"/>
        </w:rPr>
        <w:t>,-90</w:t>
      </w:r>
      <w:r>
        <w:rPr>
          <w:spacing w:val="-4"/>
          <w:sz w:val="20"/>
        </w:rPr>
        <w:t>°</w:t>
      </w:r>
      <w:r>
        <w:rPr>
          <w:spacing w:val="-4"/>
          <w:sz w:val="18"/>
        </w:rPr>
        <w:t>,</w:t>
      </w:r>
      <w:r>
        <w:rPr>
          <w:spacing w:val="-9"/>
          <w:sz w:val="18"/>
        </w:rPr>
        <w:t xml:space="preserve"> </w:t>
      </w:r>
      <w:r>
        <w:rPr>
          <w:spacing w:val="-4"/>
          <w:sz w:val="18"/>
        </w:rPr>
        <w:t>18m,</w:t>
      </w:r>
      <w:r>
        <w:rPr>
          <w:spacing w:val="-9"/>
          <w:sz w:val="18"/>
        </w:rPr>
        <w:t xml:space="preserve"> </w:t>
      </w:r>
      <w:r>
        <w:rPr>
          <w:spacing w:val="-10"/>
          <w:sz w:val="18"/>
        </w:rPr>
        <w:t>5</w:t>
      </w:r>
      <w:r>
        <w:rPr>
          <w:sz w:val="18"/>
        </w:rPr>
        <w:tab/>
      </w:r>
      <w:r>
        <w:rPr>
          <w:spacing w:val="-2"/>
          <w:sz w:val="18"/>
        </w:rPr>
        <w:t>(e)</w:t>
      </w:r>
      <w:r>
        <w:rPr>
          <w:spacing w:val="-4"/>
          <w:sz w:val="18"/>
        </w:rPr>
        <w:t xml:space="preserve"> </w:t>
      </w:r>
      <w:r>
        <w:rPr>
          <w:spacing w:val="-2"/>
          <w:sz w:val="18"/>
        </w:rPr>
        <w:t>-50</w:t>
      </w:r>
      <w:r>
        <w:rPr>
          <w:spacing w:val="-2"/>
          <w:sz w:val="20"/>
        </w:rPr>
        <w:t>°</w:t>
      </w:r>
      <w:r>
        <w:rPr>
          <w:spacing w:val="-2"/>
          <w:sz w:val="18"/>
        </w:rPr>
        <w:t>,-90</w:t>
      </w:r>
      <w:r>
        <w:rPr>
          <w:spacing w:val="-2"/>
          <w:sz w:val="20"/>
        </w:rPr>
        <w:t>°</w:t>
      </w:r>
      <w:r>
        <w:rPr>
          <w:spacing w:val="-2"/>
          <w:sz w:val="18"/>
        </w:rPr>
        <w:t>,</w:t>
      </w:r>
      <w:r>
        <w:rPr>
          <w:spacing w:val="-12"/>
          <w:sz w:val="18"/>
        </w:rPr>
        <w:t xml:space="preserve"> </w:t>
      </w:r>
      <w:r>
        <w:rPr>
          <w:spacing w:val="-2"/>
          <w:sz w:val="18"/>
        </w:rPr>
        <w:t>10m,</w:t>
      </w:r>
      <w:r>
        <w:rPr>
          <w:spacing w:val="-12"/>
          <w:sz w:val="18"/>
        </w:rPr>
        <w:t xml:space="preserve"> </w:t>
      </w:r>
      <w:r>
        <w:rPr>
          <w:spacing w:val="-10"/>
          <w:sz w:val="18"/>
        </w:rPr>
        <w:t>3</w:t>
      </w:r>
      <w:r>
        <w:rPr>
          <w:sz w:val="18"/>
        </w:rPr>
        <w:tab/>
      </w:r>
      <w:r>
        <w:rPr>
          <w:spacing w:val="-4"/>
          <w:sz w:val="18"/>
        </w:rPr>
        <w:t>(f)</w:t>
      </w:r>
      <w:r>
        <w:rPr>
          <w:spacing w:val="12"/>
          <w:sz w:val="18"/>
        </w:rPr>
        <w:t xml:space="preserve"> </w:t>
      </w:r>
      <w:r>
        <w:rPr>
          <w:spacing w:val="-4"/>
          <w:sz w:val="18"/>
        </w:rPr>
        <w:t>-85</w:t>
      </w:r>
      <w:r>
        <w:rPr>
          <w:spacing w:val="-4"/>
          <w:sz w:val="20"/>
        </w:rPr>
        <w:t>°</w:t>
      </w:r>
      <w:r>
        <w:rPr>
          <w:spacing w:val="-4"/>
          <w:sz w:val="18"/>
        </w:rPr>
        <w:t>,-90</w:t>
      </w:r>
      <w:r>
        <w:rPr>
          <w:spacing w:val="-4"/>
          <w:sz w:val="20"/>
        </w:rPr>
        <w:t>°</w:t>
      </w:r>
      <w:r>
        <w:rPr>
          <w:spacing w:val="-4"/>
          <w:sz w:val="18"/>
        </w:rPr>
        <w:t>,</w:t>
      </w:r>
      <w:r>
        <w:rPr>
          <w:spacing w:val="-10"/>
          <w:sz w:val="18"/>
        </w:rPr>
        <w:t xml:space="preserve"> </w:t>
      </w:r>
      <w:r>
        <w:rPr>
          <w:spacing w:val="-4"/>
          <w:sz w:val="18"/>
        </w:rPr>
        <w:t>10m,</w:t>
      </w:r>
      <w:r>
        <w:rPr>
          <w:spacing w:val="-10"/>
          <w:sz w:val="18"/>
        </w:rPr>
        <w:t xml:space="preserve"> 9</w:t>
      </w:r>
    </w:p>
    <w:p w14:paraId="387E568E">
      <w:pPr>
        <w:pStyle w:val="9"/>
        <w:spacing w:before="46"/>
        <w:rPr>
          <w:sz w:val="18"/>
        </w:rPr>
      </w:pPr>
    </w:p>
    <w:p w14:paraId="704968C7">
      <w:pPr>
        <w:pStyle w:val="9"/>
        <w:spacing w:line="273" w:lineRule="auto"/>
        <w:ind w:left="141" w:right="139"/>
        <w:jc w:val="both"/>
      </w:pPr>
      <w:r>
        <w:t>Figure 3.2:</w:t>
      </w:r>
      <w:r>
        <w:rPr>
          <w:spacing w:val="40"/>
        </w:rPr>
        <w:t xml:space="preserve"> </w:t>
      </w:r>
      <w:bookmarkStart w:id="110" w:name="_bookmark87"/>
      <w:bookmarkEnd w:id="110"/>
      <w:r>
        <w:t>AirSim video feed examples.</w:t>
      </w:r>
      <w:r>
        <w:rPr>
          <w:spacing w:val="80"/>
        </w:rPr>
        <w:t xml:space="preserve"> </w:t>
      </w:r>
      <w:r>
        <w:t>The subtitles give the configuration in order: pitch, yaw, height and car lane</w:t>
      </w:r>
    </w:p>
    <w:p w14:paraId="32612F6E">
      <w:pPr>
        <w:pStyle w:val="9"/>
        <w:spacing w:before="250"/>
      </w:pPr>
    </w:p>
    <w:p w14:paraId="691BE0DC">
      <w:pPr>
        <w:pStyle w:val="9"/>
        <w:spacing w:before="1" w:line="273" w:lineRule="auto"/>
        <w:ind w:left="141" w:right="139"/>
        <w:jc w:val="both"/>
      </w:pPr>
      <w:r>
        <w:t>error.</w:t>
      </w:r>
      <w:r>
        <w:rPr>
          <w:spacing w:val="25"/>
        </w:rPr>
        <w:t xml:space="preserve"> </w:t>
      </w:r>
      <w:r>
        <w:t>Once</w:t>
      </w:r>
      <w:r>
        <w:rPr>
          <w:spacing w:val="-3"/>
        </w:rPr>
        <w:t xml:space="preserve"> </w:t>
      </w:r>
      <w:r>
        <w:t>the</w:t>
      </w:r>
      <w:r>
        <w:rPr>
          <w:spacing w:val="-3"/>
        </w:rPr>
        <w:t xml:space="preserve"> </w:t>
      </w:r>
      <w:r>
        <w:t>videos</w:t>
      </w:r>
      <w:r>
        <w:rPr>
          <w:spacing w:val="-3"/>
        </w:rPr>
        <w:t xml:space="preserve"> </w:t>
      </w:r>
      <w:r>
        <w:t>were</w:t>
      </w:r>
      <w:r>
        <w:rPr>
          <w:spacing w:val="-3"/>
        </w:rPr>
        <w:t xml:space="preserve"> </w:t>
      </w:r>
      <w:r>
        <w:t>run</w:t>
      </w:r>
      <w:r>
        <w:rPr>
          <w:spacing w:val="-3"/>
        </w:rPr>
        <w:t xml:space="preserve"> </w:t>
      </w:r>
      <w:r>
        <w:t>through</w:t>
      </w:r>
      <w:r>
        <w:rPr>
          <w:spacing w:val="-3"/>
        </w:rPr>
        <w:t xml:space="preserve"> </w:t>
      </w:r>
      <w:r>
        <w:t>the</w:t>
      </w:r>
      <w:r>
        <w:rPr>
          <w:spacing w:val="-3"/>
        </w:rPr>
        <w:t xml:space="preserve"> </w:t>
      </w:r>
      <w:r>
        <w:t>image</w:t>
      </w:r>
      <w:r>
        <w:rPr>
          <w:spacing w:val="-3"/>
        </w:rPr>
        <w:t xml:space="preserve"> </w:t>
      </w:r>
      <w:r>
        <w:t>processor, these</w:t>
      </w:r>
      <w:r>
        <w:rPr>
          <w:spacing w:val="-3"/>
        </w:rPr>
        <w:t xml:space="preserve"> </w:t>
      </w:r>
      <w:r>
        <w:t>outliers</w:t>
      </w:r>
      <w:r>
        <w:rPr>
          <w:spacing w:val="-3"/>
        </w:rPr>
        <w:t xml:space="preserve"> </w:t>
      </w:r>
      <w:r>
        <w:t>were</w:t>
      </w:r>
      <w:r>
        <w:rPr>
          <w:spacing w:val="-3"/>
        </w:rPr>
        <w:t xml:space="preserve"> </w:t>
      </w:r>
      <w:r>
        <w:t xml:space="preserve">removed </w:t>
      </w:r>
      <w:r>
        <w:rPr>
          <w:w w:val="105"/>
        </w:rPr>
        <w:t>from the database.</w:t>
      </w:r>
    </w:p>
    <w:p w14:paraId="67D389B3">
      <w:pPr>
        <w:pStyle w:val="9"/>
        <w:spacing w:before="107" w:line="273" w:lineRule="auto"/>
        <w:ind w:left="141" w:right="139"/>
        <w:jc w:val="both"/>
      </w:pPr>
      <w:r>
        <w:rPr>
          <w:w w:val="105"/>
        </w:rPr>
        <w:t>Two separate sets of experiments were conducted.</w:t>
      </w:r>
      <w:r>
        <w:rPr>
          <w:spacing w:val="40"/>
          <w:w w:val="105"/>
        </w:rPr>
        <w:t xml:space="preserve"> </w:t>
      </w:r>
      <w:r>
        <w:rPr>
          <w:w w:val="105"/>
        </w:rPr>
        <w:t xml:space="preserve">The first aimed to investigate the </w:t>
      </w:r>
      <w:r>
        <w:t>impact</w:t>
      </w:r>
      <w:r>
        <w:rPr>
          <w:spacing w:val="-6"/>
        </w:rPr>
        <w:t xml:space="preserve"> </w:t>
      </w:r>
      <w:r>
        <w:t>that</w:t>
      </w:r>
      <w:r>
        <w:rPr>
          <w:spacing w:val="-6"/>
        </w:rPr>
        <w:t xml:space="preserve"> </w:t>
      </w:r>
      <w:r>
        <w:t>camera</w:t>
      </w:r>
      <w:r>
        <w:rPr>
          <w:spacing w:val="-6"/>
        </w:rPr>
        <w:t xml:space="preserve"> </w:t>
      </w:r>
      <w:r>
        <w:t>attitude</w:t>
      </w:r>
      <w:r>
        <w:rPr>
          <w:spacing w:val="-6"/>
        </w:rPr>
        <w:t xml:space="preserve"> </w:t>
      </w:r>
      <w:r>
        <w:t>and</w:t>
      </w:r>
      <w:r>
        <w:rPr>
          <w:spacing w:val="-6"/>
        </w:rPr>
        <w:t xml:space="preserve"> </w:t>
      </w:r>
      <w:r>
        <w:t>position</w:t>
      </w:r>
      <w:r>
        <w:rPr>
          <w:spacing w:val="-6"/>
        </w:rPr>
        <w:t xml:space="preserve"> </w:t>
      </w:r>
      <w:r>
        <w:t>have</w:t>
      </w:r>
      <w:r>
        <w:rPr>
          <w:spacing w:val="-6"/>
        </w:rPr>
        <w:t xml:space="preserve"> </w:t>
      </w:r>
      <w:r>
        <w:t>on</w:t>
      </w:r>
      <w:r>
        <w:rPr>
          <w:spacing w:val="-6"/>
        </w:rPr>
        <w:t xml:space="preserve"> </w:t>
      </w:r>
      <w:r>
        <w:t>estimation.</w:t>
      </w:r>
      <w:r>
        <w:rPr>
          <w:spacing w:val="24"/>
        </w:rPr>
        <w:t xml:space="preserve"> </w:t>
      </w:r>
      <w:r>
        <w:t>The</w:t>
      </w:r>
      <w:r>
        <w:rPr>
          <w:spacing w:val="-6"/>
        </w:rPr>
        <w:t xml:space="preserve"> </w:t>
      </w:r>
      <w:r>
        <w:t>second</w:t>
      </w:r>
      <w:r>
        <w:rPr>
          <w:spacing w:val="-6"/>
        </w:rPr>
        <w:t xml:space="preserve"> </w:t>
      </w:r>
      <w:r>
        <w:t>aimed</w:t>
      </w:r>
      <w:r>
        <w:rPr>
          <w:spacing w:val="-6"/>
        </w:rPr>
        <w:t xml:space="preserve"> </w:t>
      </w:r>
      <w:r>
        <w:t>to</w:t>
      </w:r>
      <w:r>
        <w:rPr>
          <w:spacing w:val="-6"/>
        </w:rPr>
        <w:t xml:space="preserve"> </w:t>
      </w:r>
      <w:r>
        <w:t xml:space="preserve">evaluate </w:t>
      </w:r>
      <w:r>
        <w:rPr>
          <w:w w:val="105"/>
        </w:rPr>
        <w:t>the impact of receiving inaccurate data.</w:t>
      </w:r>
      <w:r>
        <w:rPr>
          <w:spacing w:val="40"/>
          <w:w w:val="105"/>
        </w:rPr>
        <w:t xml:space="preserve"> </w:t>
      </w:r>
      <w:r>
        <w:rPr>
          <w:w w:val="105"/>
        </w:rPr>
        <w:t xml:space="preserve">The objective of the two tests was to initially </w:t>
      </w:r>
      <w:r>
        <w:t xml:space="preserve">characterise optimal tool conditions and subsequently evaluate system performance when </w:t>
      </w:r>
      <w:r>
        <w:rPr>
          <w:w w:val="105"/>
        </w:rPr>
        <w:t>an</w:t>
      </w:r>
      <w:r>
        <w:rPr>
          <w:spacing w:val="-18"/>
          <w:w w:val="105"/>
        </w:rPr>
        <w:t xml:space="preserve"> </w:t>
      </w:r>
      <w:r>
        <w:rPr>
          <w:w w:val="105"/>
        </w:rPr>
        <w:t>error</w:t>
      </w:r>
      <w:r>
        <w:rPr>
          <w:spacing w:val="-17"/>
          <w:w w:val="105"/>
        </w:rPr>
        <w:t xml:space="preserve"> </w:t>
      </w:r>
      <w:r>
        <w:rPr>
          <w:w w:val="105"/>
        </w:rPr>
        <w:t>is</w:t>
      </w:r>
      <w:r>
        <w:rPr>
          <w:spacing w:val="-17"/>
          <w:w w:val="105"/>
        </w:rPr>
        <w:t xml:space="preserve"> </w:t>
      </w:r>
      <w:r>
        <w:rPr>
          <w:w w:val="105"/>
        </w:rPr>
        <w:t>encountered.The</w:t>
      </w:r>
      <w:r>
        <w:rPr>
          <w:spacing w:val="-17"/>
          <w:w w:val="105"/>
        </w:rPr>
        <w:t xml:space="preserve"> </w:t>
      </w:r>
      <w:r>
        <w:rPr>
          <w:w w:val="105"/>
        </w:rPr>
        <w:t>following</w:t>
      </w:r>
      <w:r>
        <w:rPr>
          <w:spacing w:val="-18"/>
          <w:w w:val="105"/>
        </w:rPr>
        <w:t xml:space="preserve"> </w:t>
      </w:r>
      <w:r>
        <w:rPr>
          <w:w w:val="105"/>
        </w:rPr>
        <w:t>sections</w:t>
      </w:r>
      <w:r>
        <w:rPr>
          <w:spacing w:val="-17"/>
          <w:w w:val="105"/>
        </w:rPr>
        <w:t xml:space="preserve"> </w:t>
      </w:r>
      <w:r>
        <w:rPr>
          <w:w w:val="105"/>
        </w:rPr>
        <w:t>describe</w:t>
      </w:r>
      <w:r>
        <w:rPr>
          <w:spacing w:val="-17"/>
          <w:w w:val="105"/>
        </w:rPr>
        <w:t xml:space="preserve"> </w:t>
      </w:r>
      <w:r>
        <w:rPr>
          <w:w w:val="105"/>
        </w:rPr>
        <w:t>each</w:t>
      </w:r>
      <w:r>
        <w:rPr>
          <w:spacing w:val="-17"/>
          <w:w w:val="105"/>
        </w:rPr>
        <w:t xml:space="preserve"> </w:t>
      </w:r>
      <w:r>
        <w:rPr>
          <w:w w:val="105"/>
        </w:rPr>
        <w:t>of</w:t>
      </w:r>
      <w:r>
        <w:rPr>
          <w:spacing w:val="-18"/>
          <w:w w:val="105"/>
        </w:rPr>
        <w:t xml:space="preserve"> </w:t>
      </w:r>
      <w:r>
        <w:rPr>
          <w:w w:val="105"/>
        </w:rPr>
        <w:t>the</w:t>
      </w:r>
      <w:r>
        <w:rPr>
          <w:spacing w:val="-17"/>
          <w:w w:val="105"/>
        </w:rPr>
        <w:t xml:space="preserve"> </w:t>
      </w:r>
      <w:r>
        <w:rPr>
          <w:w w:val="105"/>
        </w:rPr>
        <w:t>tests</w:t>
      </w:r>
      <w:r>
        <w:rPr>
          <w:spacing w:val="-17"/>
          <w:w w:val="105"/>
        </w:rPr>
        <w:t xml:space="preserve"> </w:t>
      </w:r>
      <w:r>
        <w:rPr>
          <w:w w:val="105"/>
        </w:rPr>
        <w:t>and</w:t>
      </w:r>
      <w:r>
        <w:rPr>
          <w:spacing w:val="-17"/>
          <w:w w:val="105"/>
        </w:rPr>
        <w:t xml:space="preserve"> </w:t>
      </w:r>
      <w:r>
        <w:rPr>
          <w:w w:val="105"/>
        </w:rPr>
        <w:t>their</w:t>
      </w:r>
      <w:r>
        <w:rPr>
          <w:spacing w:val="-17"/>
          <w:w w:val="105"/>
        </w:rPr>
        <w:t xml:space="preserve"> </w:t>
      </w:r>
      <w:r>
        <w:rPr>
          <w:w w:val="105"/>
        </w:rPr>
        <w:t>results in more detail.</w:t>
      </w:r>
    </w:p>
    <w:p w14:paraId="257785B3">
      <w:pPr>
        <w:pStyle w:val="9"/>
      </w:pPr>
    </w:p>
    <w:p w14:paraId="5EE3A45F">
      <w:pPr>
        <w:pStyle w:val="9"/>
        <w:spacing w:before="63"/>
      </w:pPr>
    </w:p>
    <w:p w14:paraId="71154422">
      <w:pPr>
        <w:pStyle w:val="3"/>
        <w:numPr>
          <w:ilvl w:val="1"/>
          <w:numId w:val="13"/>
        </w:numPr>
        <w:tabs>
          <w:tab w:val="left" w:pos="968"/>
        </w:tabs>
        <w:spacing w:before="0" w:after="0" w:line="240" w:lineRule="auto"/>
        <w:ind w:left="968" w:right="0" w:hanging="827"/>
        <w:jc w:val="left"/>
      </w:pPr>
      <w:bookmarkStart w:id="111" w:name="Attitude and position results"/>
      <w:bookmarkEnd w:id="111"/>
      <w:bookmarkStart w:id="112" w:name="_bookmark88"/>
      <w:bookmarkEnd w:id="112"/>
      <w:r>
        <w:t xml:space="preserve">Attitude and position </w:t>
      </w:r>
      <w:r>
        <w:rPr>
          <w:spacing w:val="-2"/>
        </w:rPr>
        <w:t>results</w:t>
      </w:r>
    </w:p>
    <w:p w14:paraId="03B71395">
      <w:pPr>
        <w:pStyle w:val="9"/>
        <w:spacing w:before="23"/>
        <w:rPr>
          <w:rFonts w:ascii="Arial"/>
          <w:b/>
          <w:sz w:val="31"/>
        </w:rPr>
      </w:pPr>
    </w:p>
    <w:p w14:paraId="66CAFDBB">
      <w:pPr>
        <w:pStyle w:val="9"/>
        <w:spacing w:line="273" w:lineRule="auto"/>
        <w:ind w:left="141" w:right="139"/>
        <w:jc w:val="both"/>
      </w:pPr>
      <w:r>
        <w:t>To</w:t>
      </w:r>
      <w:r>
        <w:rPr>
          <w:spacing w:val="-2"/>
        </w:rPr>
        <w:t xml:space="preserve"> </w:t>
      </w:r>
      <w:r>
        <w:t>examine</w:t>
      </w:r>
      <w:r>
        <w:rPr>
          <w:spacing w:val="-2"/>
        </w:rPr>
        <w:t xml:space="preserve"> </w:t>
      </w:r>
      <w:r>
        <w:t>the</w:t>
      </w:r>
      <w:r>
        <w:rPr>
          <w:spacing w:val="-2"/>
        </w:rPr>
        <w:t xml:space="preserve"> </w:t>
      </w:r>
      <w:r>
        <w:t>camera’s</w:t>
      </w:r>
      <w:r>
        <w:rPr>
          <w:spacing w:val="-2"/>
        </w:rPr>
        <w:t xml:space="preserve"> </w:t>
      </w:r>
      <w:r>
        <w:t>attitude</w:t>
      </w:r>
      <w:r>
        <w:rPr>
          <w:spacing w:val="-2"/>
        </w:rPr>
        <w:t xml:space="preserve"> </w:t>
      </w:r>
      <w:r>
        <w:t>and</w:t>
      </w:r>
      <w:r>
        <w:rPr>
          <w:spacing w:val="-2"/>
        </w:rPr>
        <w:t xml:space="preserve"> </w:t>
      </w:r>
      <w:r>
        <w:t>height,</w:t>
      </w:r>
      <w:r>
        <w:rPr>
          <w:spacing w:val="-1"/>
        </w:rPr>
        <w:t xml:space="preserve"> </w:t>
      </w:r>
      <w:r>
        <w:t>three</w:t>
      </w:r>
      <w:r>
        <w:rPr>
          <w:spacing w:val="-2"/>
        </w:rPr>
        <w:t xml:space="preserve"> </w:t>
      </w:r>
      <w:r>
        <w:t>different</w:t>
      </w:r>
      <w:r>
        <w:rPr>
          <w:spacing w:val="-2"/>
        </w:rPr>
        <w:t xml:space="preserve"> </w:t>
      </w:r>
      <w:r>
        <w:t>tests</w:t>
      </w:r>
      <w:r>
        <w:rPr>
          <w:spacing w:val="-2"/>
        </w:rPr>
        <w:t xml:space="preserve"> </w:t>
      </w:r>
      <w:r>
        <w:t>were</w:t>
      </w:r>
      <w:r>
        <w:rPr>
          <w:spacing w:val="-2"/>
        </w:rPr>
        <w:t xml:space="preserve"> </w:t>
      </w:r>
      <w:r>
        <w:t>performed</w:t>
      </w:r>
      <w:r>
        <w:rPr>
          <w:spacing w:val="-2"/>
        </w:rPr>
        <w:t xml:space="preserve"> </w:t>
      </w:r>
      <w:r>
        <w:t>with</w:t>
      </w:r>
      <w:r>
        <w:rPr>
          <w:spacing w:val="-2"/>
        </w:rPr>
        <w:t xml:space="preserve"> </w:t>
      </w:r>
      <w:r>
        <w:t>the simulated drone camera static.</w:t>
      </w:r>
      <w:r>
        <w:rPr>
          <w:spacing w:val="40"/>
        </w:rPr>
        <w:t xml:space="preserve"> </w:t>
      </w:r>
      <w:r>
        <w:t>Each test investigated the impact of one of the variables.</w:t>
      </w:r>
      <w:r>
        <w:rPr>
          <w:spacing w:val="80"/>
        </w:rPr>
        <w:t xml:space="preserve"> </w:t>
      </w:r>
      <w:r>
        <w:t>In order to do so, the selected variable was varied while the other two were kept constant, so that the effects could be compared.</w:t>
      </w:r>
      <w:r>
        <w:rPr>
          <w:spacing w:val="40"/>
        </w:rPr>
        <w:t xml:space="preserve"> </w:t>
      </w:r>
      <w:r>
        <w:t>For each specific test, numerous videos were recorded, each featuring distinct angles, heights, and car lane configurations.</w:t>
      </w:r>
    </w:p>
    <w:p w14:paraId="2CFBB923">
      <w:pPr>
        <w:pStyle w:val="9"/>
      </w:pPr>
    </w:p>
    <w:p w14:paraId="5266996E">
      <w:pPr>
        <w:pStyle w:val="9"/>
        <w:spacing w:before="2"/>
      </w:pPr>
    </w:p>
    <w:p w14:paraId="13F65012">
      <w:pPr>
        <w:pStyle w:val="4"/>
        <w:numPr>
          <w:ilvl w:val="2"/>
          <w:numId w:val="13"/>
        </w:numPr>
        <w:tabs>
          <w:tab w:val="left" w:pos="1046"/>
        </w:tabs>
        <w:spacing w:before="0" w:after="0" w:line="240" w:lineRule="auto"/>
        <w:ind w:left="1046" w:right="0" w:hanging="905"/>
        <w:jc w:val="left"/>
      </w:pPr>
      <w:bookmarkStart w:id="113" w:name="_bookmark89"/>
      <w:bookmarkEnd w:id="113"/>
      <w:bookmarkStart w:id="114" w:name="Pitch effects"/>
      <w:bookmarkEnd w:id="114"/>
      <w:r>
        <w:t>Pitch</w:t>
      </w:r>
      <w:r>
        <w:rPr>
          <w:spacing w:val="-11"/>
        </w:rPr>
        <w:t xml:space="preserve"> </w:t>
      </w:r>
      <w:r>
        <w:rPr>
          <w:spacing w:val="-2"/>
        </w:rPr>
        <w:t>effects</w:t>
      </w:r>
    </w:p>
    <w:p w14:paraId="15A4B86E">
      <w:pPr>
        <w:pStyle w:val="9"/>
        <w:spacing w:before="1"/>
        <w:rPr>
          <w:rFonts w:ascii="Arial"/>
          <w:b/>
          <w:sz w:val="26"/>
        </w:rPr>
      </w:pPr>
    </w:p>
    <w:p w14:paraId="14CF9D18">
      <w:pPr>
        <w:pStyle w:val="9"/>
        <w:spacing w:line="273" w:lineRule="auto"/>
        <w:ind w:left="141" w:right="139"/>
        <w:jc w:val="both"/>
      </w:pPr>
      <w:r>
        <w:rPr>
          <w:w w:val="105"/>
        </w:rPr>
        <w:t>The</w:t>
      </w:r>
      <w:r>
        <w:rPr>
          <w:spacing w:val="-10"/>
          <w:w w:val="105"/>
        </w:rPr>
        <w:t xml:space="preserve"> </w:t>
      </w:r>
      <w:r>
        <w:rPr>
          <w:w w:val="105"/>
        </w:rPr>
        <w:t>camera’s</w:t>
      </w:r>
      <w:r>
        <w:rPr>
          <w:spacing w:val="-10"/>
          <w:w w:val="105"/>
        </w:rPr>
        <w:t xml:space="preserve"> </w:t>
      </w:r>
      <w:r>
        <w:rPr>
          <w:w w:val="105"/>
        </w:rPr>
        <w:t>pitch</w:t>
      </w:r>
      <w:r>
        <w:rPr>
          <w:spacing w:val="-10"/>
          <w:w w:val="105"/>
        </w:rPr>
        <w:t xml:space="preserve"> </w:t>
      </w:r>
      <w:r>
        <w:rPr>
          <w:w w:val="105"/>
        </w:rPr>
        <w:t>is</w:t>
      </w:r>
      <w:r>
        <w:rPr>
          <w:spacing w:val="-10"/>
          <w:w w:val="105"/>
        </w:rPr>
        <w:t xml:space="preserve"> </w:t>
      </w:r>
      <w:r>
        <w:rPr>
          <w:w w:val="105"/>
        </w:rPr>
        <w:t>arguably</w:t>
      </w:r>
      <w:r>
        <w:rPr>
          <w:spacing w:val="-10"/>
          <w:w w:val="105"/>
        </w:rPr>
        <w:t xml:space="preserve"> </w:t>
      </w:r>
      <w:r>
        <w:rPr>
          <w:w w:val="105"/>
        </w:rPr>
        <w:t>the</w:t>
      </w:r>
      <w:r>
        <w:rPr>
          <w:spacing w:val="-10"/>
          <w:w w:val="105"/>
        </w:rPr>
        <w:t xml:space="preserve"> </w:t>
      </w:r>
      <w:r>
        <w:rPr>
          <w:w w:val="105"/>
        </w:rPr>
        <w:t>most</w:t>
      </w:r>
      <w:r>
        <w:rPr>
          <w:spacing w:val="-10"/>
          <w:w w:val="105"/>
        </w:rPr>
        <w:t xml:space="preserve"> </w:t>
      </w:r>
      <w:r>
        <w:rPr>
          <w:w w:val="105"/>
        </w:rPr>
        <w:t>important</w:t>
      </w:r>
      <w:r>
        <w:rPr>
          <w:spacing w:val="-10"/>
          <w:w w:val="105"/>
        </w:rPr>
        <w:t xml:space="preserve"> </w:t>
      </w:r>
      <w:r>
        <w:rPr>
          <w:w w:val="105"/>
        </w:rPr>
        <w:t>parameter</w:t>
      </w:r>
      <w:r>
        <w:rPr>
          <w:spacing w:val="-10"/>
          <w:w w:val="105"/>
        </w:rPr>
        <w:t xml:space="preserve"> </w:t>
      </w:r>
      <w:r>
        <w:rPr>
          <w:w w:val="105"/>
        </w:rPr>
        <w:t>in</w:t>
      </w:r>
      <w:r>
        <w:rPr>
          <w:spacing w:val="-10"/>
          <w:w w:val="105"/>
        </w:rPr>
        <w:t xml:space="preserve"> </w:t>
      </w:r>
      <w:r>
        <w:rPr>
          <w:w w:val="105"/>
        </w:rPr>
        <w:t>the</w:t>
      </w:r>
      <w:r>
        <w:rPr>
          <w:spacing w:val="-10"/>
          <w:w w:val="105"/>
        </w:rPr>
        <w:t xml:space="preserve"> </w:t>
      </w:r>
      <w:r>
        <w:rPr>
          <w:w w:val="105"/>
        </w:rPr>
        <w:t>system.</w:t>
      </w:r>
      <w:r>
        <w:rPr>
          <w:spacing w:val="24"/>
          <w:w w:val="105"/>
        </w:rPr>
        <w:t xml:space="preserve"> </w:t>
      </w:r>
      <w:r>
        <w:rPr>
          <w:w w:val="105"/>
        </w:rPr>
        <w:t>It</w:t>
      </w:r>
      <w:r>
        <w:rPr>
          <w:spacing w:val="-10"/>
          <w:w w:val="105"/>
        </w:rPr>
        <w:t xml:space="preserve"> </w:t>
      </w:r>
      <w:r>
        <w:rPr>
          <w:w w:val="105"/>
        </w:rPr>
        <w:t xml:space="preserve">accounts </w:t>
      </w:r>
      <w:r>
        <w:rPr>
          <w:spacing w:val="-2"/>
          <w:w w:val="105"/>
        </w:rPr>
        <w:t>for</w:t>
      </w:r>
      <w:r>
        <w:rPr>
          <w:spacing w:val="-12"/>
          <w:w w:val="105"/>
        </w:rPr>
        <w:t xml:space="preserve"> </w:t>
      </w:r>
      <w:r>
        <w:rPr>
          <w:spacing w:val="-2"/>
          <w:w w:val="105"/>
        </w:rPr>
        <w:t>most</w:t>
      </w:r>
      <w:r>
        <w:rPr>
          <w:spacing w:val="-12"/>
          <w:w w:val="105"/>
        </w:rPr>
        <w:t xml:space="preserve"> </w:t>
      </w:r>
      <w:r>
        <w:rPr>
          <w:spacing w:val="-2"/>
          <w:w w:val="105"/>
        </w:rPr>
        <w:t>of</w:t>
      </w:r>
      <w:r>
        <w:rPr>
          <w:spacing w:val="-12"/>
          <w:w w:val="105"/>
        </w:rPr>
        <w:t xml:space="preserve"> </w:t>
      </w:r>
      <w:r>
        <w:rPr>
          <w:spacing w:val="-2"/>
          <w:w w:val="105"/>
        </w:rPr>
        <w:t>the</w:t>
      </w:r>
      <w:r>
        <w:rPr>
          <w:spacing w:val="-12"/>
          <w:w w:val="105"/>
        </w:rPr>
        <w:t xml:space="preserve"> </w:t>
      </w:r>
      <w:r>
        <w:rPr>
          <w:spacing w:val="-2"/>
          <w:w w:val="105"/>
        </w:rPr>
        <w:t>mean</w:t>
      </w:r>
      <w:r>
        <w:rPr>
          <w:spacing w:val="-12"/>
          <w:w w:val="105"/>
        </w:rPr>
        <w:t xml:space="preserve"> </w:t>
      </w:r>
      <w:r>
        <w:rPr>
          <w:spacing w:val="-2"/>
          <w:w w:val="105"/>
        </w:rPr>
        <w:t>position</w:t>
      </w:r>
      <w:r>
        <w:rPr>
          <w:spacing w:val="-12"/>
          <w:w w:val="105"/>
        </w:rPr>
        <w:t xml:space="preserve"> </w:t>
      </w:r>
      <w:r>
        <w:rPr>
          <w:spacing w:val="-2"/>
          <w:w w:val="105"/>
        </w:rPr>
        <w:t>error.</w:t>
      </w:r>
      <w:r>
        <w:rPr>
          <w:spacing w:val="11"/>
          <w:w w:val="105"/>
        </w:rPr>
        <w:t xml:space="preserve"> </w:t>
      </w:r>
      <w:r>
        <w:rPr>
          <w:spacing w:val="-2"/>
          <w:w w:val="105"/>
        </w:rPr>
        <w:t>To</w:t>
      </w:r>
      <w:r>
        <w:rPr>
          <w:spacing w:val="-12"/>
          <w:w w:val="105"/>
        </w:rPr>
        <w:t xml:space="preserve"> </w:t>
      </w:r>
      <w:r>
        <w:rPr>
          <w:spacing w:val="-2"/>
          <w:w w:val="105"/>
        </w:rPr>
        <w:t>eliminate</w:t>
      </w:r>
      <w:r>
        <w:rPr>
          <w:spacing w:val="-12"/>
          <w:w w:val="105"/>
        </w:rPr>
        <w:t xml:space="preserve"> </w:t>
      </w:r>
      <w:r>
        <w:rPr>
          <w:spacing w:val="-2"/>
          <w:w w:val="105"/>
        </w:rPr>
        <w:t>any</w:t>
      </w:r>
      <w:r>
        <w:rPr>
          <w:spacing w:val="-12"/>
          <w:w w:val="105"/>
        </w:rPr>
        <w:t xml:space="preserve"> </w:t>
      </w:r>
      <w:r>
        <w:rPr>
          <w:spacing w:val="-2"/>
          <w:w w:val="105"/>
        </w:rPr>
        <w:t>influence</w:t>
      </w:r>
      <w:r>
        <w:rPr>
          <w:spacing w:val="-12"/>
          <w:w w:val="105"/>
        </w:rPr>
        <w:t xml:space="preserve"> </w:t>
      </w:r>
      <w:r>
        <w:rPr>
          <w:spacing w:val="-2"/>
          <w:w w:val="105"/>
        </w:rPr>
        <w:t>from</w:t>
      </w:r>
      <w:r>
        <w:rPr>
          <w:spacing w:val="-12"/>
          <w:w w:val="105"/>
        </w:rPr>
        <w:t xml:space="preserve"> </w:t>
      </w:r>
      <w:r>
        <w:rPr>
          <w:spacing w:val="-2"/>
          <w:w w:val="105"/>
        </w:rPr>
        <w:t>the</w:t>
      </w:r>
      <w:r>
        <w:rPr>
          <w:spacing w:val="-12"/>
          <w:w w:val="105"/>
        </w:rPr>
        <w:t xml:space="preserve"> </w:t>
      </w:r>
      <w:r>
        <w:rPr>
          <w:spacing w:val="-2"/>
          <w:w w:val="105"/>
        </w:rPr>
        <w:t>height</w:t>
      </w:r>
      <w:r>
        <w:rPr>
          <w:spacing w:val="-12"/>
          <w:w w:val="105"/>
        </w:rPr>
        <w:t xml:space="preserve"> </w:t>
      </w:r>
      <w:r>
        <w:rPr>
          <w:spacing w:val="-2"/>
          <w:w w:val="105"/>
        </w:rPr>
        <w:t>or</w:t>
      </w:r>
      <w:r>
        <w:rPr>
          <w:spacing w:val="-12"/>
          <w:w w:val="105"/>
        </w:rPr>
        <w:t xml:space="preserve"> </w:t>
      </w:r>
      <w:r>
        <w:rPr>
          <w:spacing w:val="-2"/>
          <w:w w:val="105"/>
        </w:rPr>
        <w:t>yaw,</w:t>
      </w:r>
      <w:r>
        <w:rPr>
          <w:spacing w:val="-12"/>
          <w:w w:val="105"/>
        </w:rPr>
        <w:t xml:space="preserve"> </w:t>
      </w:r>
      <w:r>
        <w:rPr>
          <w:spacing w:val="-2"/>
          <w:w w:val="105"/>
        </w:rPr>
        <w:t xml:space="preserve">all </w:t>
      </w:r>
      <w:r>
        <w:rPr>
          <w:w w:val="105"/>
        </w:rPr>
        <w:t>tests</w:t>
      </w:r>
      <w:r>
        <w:rPr>
          <w:spacing w:val="-11"/>
          <w:w w:val="105"/>
        </w:rPr>
        <w:t xml:space="preserve"> </w:t>
      </w:r>
      <w:r>
        <w:rPr>
          <w:w w:val="105"/>
        </w:rPr>
        <w:t>were</w:t>
      </w:r>
      <w:r>
        <w:rPr>
          <w:spacing w:val="-11"/>
          <w:w w:val="105"/>
        </w:rPr>
        <w:t xml:space="preserve"> </w:t>
      </w:r>
      <w:r>
        <w:rPr>
          <w:w w:val="105"/>
        </w:rPr>
        <w:t>conducted</w:t>
      </w:r>
      <w:r>
        <w:rPr>
          <w:spacing w:val="-11"/>
          <w:w w:val="105"/>
        </w:rPr>
        <w:t xml:space="preserve"> </w:t>
      </w:r>
      <w:r>
        <w:rPr>
          <w:w w:val="105"/>
        </w:rPr>
        <w:t>with</w:t>
      </w:r>
      <w:r>
        <w:rPr>
          <w:spacing w:val="-11"/>
          <w:w w:val="105"/>
        </w:rPr>
        <w:t xml:space="preserve"> </w:t>
      </w:r>
      <w:r>
        <w:rPr>
          <w:w w:val="105"/>
        </w:rPr>
        <w:t>a</w:t>
      </w:r>
      <w:r>
        <w:rPr>
          <w:spacing w:val="-11"/>
          <w:w w:val="105"/>
        </w:rPr>
        <w:t xml:space="preserve"> </w:t>
      </w:r>
      <w:r>
        <w:rPr>
          <w:w w:val="105"/>
        </w:rPr>
        <w:t>-90</w:t>
      </w:r>
      <w:r>
        <w:rPr>
          <w:spacing w:val="-11"/>
          <w:w w:val="105"/>
        </w:rPr>
        <w:t xml:space="preserve"> </w:t>
      </w:r>
      <w:r>
        <w:rPr>
          <w:w w:val="105"/>
        </w:rPr>
        <w:t>degrees</w:t>
      </w:r>
      <w:r>
        <w:rPr>
          <w:spacing w:val="-11"/>
          <w:w w:val="105"/>
        </w:rPr>
        <w:t xml:space="preserve"> </w:t>
      </w:r>
      <w:r>
        <w:rPr>
          <w:w w:val="105"/>
        </w:rPr>
        <w:t>yaw</w:t>
      </w:r>
      <w:r>
        <w:rPr>
          <w:spacing w:val="-11"/>
          <w:w w:val="105"/>
        </w:rPr>
        <w:t xml:space="preserve"> </w:t>
      </w:r>
      <w:r>
        <w:rPr>
          <w:w w:val="105"/>
        </w:rPr>
        <w:t>and</w:t>
      </w:r>
      <w:r>
        <w:rPr>
          <w:spacing w:val="-11"/>
          <w:w w:val="105"/>
        </w:rPr>
        <w:t xml:space="preserve"> </w:t>
      </w:r>
      <w:r>
        <w:rPr>
          <w:w w:val="105"/>
        </w:rPr>
        <w:t>varying</w:t>
      </w:r>
      <w:r>
        <w:rPr>
          <w:spacing w:val="-11"/>
          <w:w w:val="105"/>
        </w:rPr>
        <w:t xml:space="preserve"> </w:t>
      </w:r>
      <w:r>
        <w:rPr>
          <w:w w:val="105"/>
        </w:rPr>
        <w:t>height</w:t>
      </w:r>
      <w:r>
        <w:rPr>
          <w:spacing w:val="-11"/>
          <w:w w:val="105"/>
        </w:rPr>
        <w:t xml:space="preserve"> </w:t>
      </w:r>
      <w:r>
        <w:rPr>
          <w:w w:val="105"/>
        </w:rPr>
        <w:t>to</w:t>
      </w:r>
      <w:r>
        <w:rPr>
          <w:spacing w:val="-11"/>
          <w:w w:val="105"/>
        </w:rPr>
        <w:t xml:space="preserve"> </w:t>
      </w:r>
      <w:r>
        <w:rPr>
          <w:w w:val="105"/>
        </w:rPr>
        <w:t>maintain</w:t>
      </w:r>
      <w:r>
        <w:rPr>
          <w:spacing w:val="-11"/>
          <w:w w:val="105"/>
        </w:rPr>
        <w:t xml:space="preserve"> </w:t>
      </w:r>
      <w:r>
        <w:rPr>
          <w:w w:val="105"/>
        </w:rPr>
        <w:t>continuous visibility</w:t>
      </w:r>
      <w:r>
        <w:rPr>
          <w:spacing w:val="-1"/>
          <w:w w:val="105"/>
        </w:rPr>
        <w:t xml:space="preserve"> </w:t>
      </w:r>
      <w:r>
        <w:rPr>
          <w:w w:val="105"/>
        </w:rPr>
        <w:t>of</w:t>
      </w:r>
      <w:r>
        <w:rPr>
          <w:spacing w:val="-1"/>
          <w:w w:val="105"/>
        </w:rPr>
        <w:t xml:space="preserve"> </w:t>
      </w:r>
      <w:r>
        <w:rPr>
          <w:w w:val="105"/>
        </w:rPr>
        <w:t>the</w:t>
      </w:r>
      <w:r>
        <w:rPr>
          <w:spacing w:val="-1"/>
          <w:w w:val="105"/>
        </w:rPr>
        <w:t xml:space="preserve"> </w:t>
      </w:r>
      <w:r>
        <w:rPr>
          <w:w w:val="105"/>
        </w:rPr>
        <w:t>cars.</w:t>
      </w:r>
      <w:r>
        <w:rPr>
          <w:spacing w:val="38"/>
          <w:w w:val="105"/>
        </w:rPr>
        <w:t xml:space="preserve"> </w:t>
      </w:r>
      <w:r>
        <w:rPr>
          <w:w w:val="105"/>
        </w:rPr>
        <w:t>The</w:t>
      </w:r>
      <w:r>
        <w:rPr>
          <w:spacing w:val="-1"/>
          <w:w w:val="105"/>
        </w:rPr>
        <w:t xml:space="preserve"> </w:t>
      </w:r>
      <w:r>
        <w:rPr>
          <w:w w:val="105"/>
        </w:rPr>
        <w:t>use</w:t>
      </w:r>
      <w:r>
        <w:rPr>
          <w:spacing w:val="-1"/>
          <w:w w:val="105"/>
        </w:rPr>
        <w:t xml:space="preserve"> </w:t>
      </w:r>
      <w:r>
        <w:rPr>
          <w:w w:val="105"/>
        </w:rPr>
        <w:t>of</w:t>
      </w:r>
      <w:r>
        <w:rPr>
          <w:spacing w:val="-1"/>
          <w:w w:val="105"/>
        </w:rPr>
        <w:t xml:space="preserve"> </w:t>
      </w:r>
      <w:r>
        <w:rPr>
          <w:w w:val="105"/>
        </w:rPr>
        <w:t>a</w:t>
      </w:r>
      <w:r>
        <w:rPr>
          <w:spacing w:val="-1"/>
          <w:w w:val="105"/>
        </w:rPr>
        <w:t xml:space="preserve"> </w:t>
      </w:r>
      <w:r>
        <w:rPr>
          <w:w w:val="105"/>
        </w:rPr>
        <w:t>-90</w:t>
      </w:r>
      <w:r>
        <w:rPr>
          <w:spacing w:val="-1"/>
          <w:w w:val="105"/>
        </w:rPr>
        <w:t xml:space="preserve"> </w:t>
      </w:r>
      <w:r>
        <w:rPr>
          <w:w w:val="105"/>
        </w:rPr>
        <w:t>degrees</w:t>
      </w:r>
      <w:r>
        <w:rPr>
          <w:spacing w:val="-1"/>
          <w:w w:val="105"/>
        </w:rPr>
        <w:t xml:space="preserve"> </w:t>
      </w:r>
      <w:r>
        <w:rPr>
          <w:w w:val="105"/>
        </w:rPr>
        <w:t>yaw</w:t>
      </w:r>
      <w:r>
        <w:rPr>
          <w:spacing w:val="-1"/>
          <w:w w:val="105"/>
        </w:rPr>
        <w:t xml:space="preserve"> </w:t>
      </w:r>
      <w:r>
        <w:rPr>
          <w:w w:val="105"/>
        </w:rPr>
        <w:t>is</w:t>
      </w:r>
      <w:r>
        <w:rPr>
          <w:spacing w:val="-1"/>
          <w:w w:val="105"/>
        </w:rPr>
        <w:t xml:space="preserve"> </w:t>
      </w:r>
      <w:r>
        <w:rPr>
          <w:w w:val="105"/>
        </w:rPr>
        <w:t>advantageous</w:t>
      </w:r>
      <w:r>
        <w:rPr>
          <w:spacing w:val="-1"/>
          <w:w w:val="105"/>
        </w:rPr>
        <w:t xml:space="preserve"> </w:t>
      </w:r>
      <w:r>
        <w:rPr>
          <w:w w:val="105"/>
        </w:rPr>
        <w:t>as</w:t>
      </w:r>
      <w:r>
        <w:rPr>
          <w:spacing w:val="-1"/>
          <w:w w:val="105"/>
        </w:rPr>
        <w:t xml:space="preserve"> </w:t>
      </w:r>
      <w:r>
        <w:rPr>
          <w:w w:val="105"/>
        </w:rPr>
        <w:t>it</w:t>
      </w:r>
      <w:r>
        <w:rPr>
          <w:spacing w:val="-1"/>
          <w:w w:val="105"/>
        </w:rPr>
        <w:t xml:space="preserve"> </w:t>
      </w:r>
      <w:r>
        <w:rPr>
          <w:w w:val="105"/>
        </w:rPr>
        <w:t>allows</w:t>
      </w:r>
      <w:r>
        <w:rPr>
          <w:spacing w:val="-1"/>
          <w:w w:val="105"/>
        </w:rPr>
        <w:t xml:space="preserve"> </w:t>
      </w:r>
      <w:r>
        <w:rPr>
          <w:w w:val="105"/>
        </w:rPr>
        <w:t>the</w:t>
      </w:r>
      <w:r>
        <w:rPr>
          <w:spacing w:val="-1"/>
          <w:w w:val="105"/>
        </w:rPr>
        <w:t xml:space="preserve"> </w:t>
      </w:r>
      <w:r>
        <w:rPr>
          <w:w w:val="105"/>
        </w:rPr>
        <w:t>car in</w:t>
      </w:r>
      <w:r>
        <w:rPr>
          <w:spacing w:val="-7"/>
          <w:w w:val="105"/>
        </w:rPr>
        <w:t xml:space="preserve"> </w:t>
      </w:r>
      <w:r>
        <w:rPr>
          <w:w w:val="105"/>
        </w:rPr>
        <w:t>the</w:t>
      </w:r>
      <w:r>
        <w:rPr>
          <w:spacing w:val="-7"/>
          <w:w w:val="105"/>
        </w:rPr>
        <w:t xml:space="preserve"> </w:t>
      </w:r>
      <w:r>
        <w:rPr>
          <w:w w:val="105"/>
        </w:rPr>
        <w:t>image</w:t>
      </w:r>
      <w:r>
        <w:rPr>
          <w:spacing w:val="-7"/>
          <w:w w:val="105"/>
        </w:rPr>
        <w:t xml:space="preserve"> </w:t>
      </w:r>
      <w:r>
        <w:rPr>
          <w:w w:val="105"/>
        </w:rPr>
        <w:t>to</w:t>
      </w:r>
      <w:r>
        <w:rPr>
          <w:spacing w:val="-7"/>
          <w:w w:val="105"/>
        </w:rPr>
        <w:t xml:space="preserve"> </w:t>
      </w:r>
      <w:r>
        <w:rPr>
          <w:w w:val="105"/>
        </w:rPr>
        <w:t>move</w:t>
      </w:r>
      <w:r>
        <w:rPr>
          <w:spacing w:val="-7"/>
          <w:w w:val="105"/>
        </w:rPr>
        <w:t xml:space="preserve"> </w:t>
      </w:r>
      <w:r>
        <w:rPr>
          <w:w w:val="105"/>
        </w:rPr>
        <w:t>horizontally,</w:t>
      </w:r>
      <w:r>
        <w:rPr>
          <w:spacing w:val="-3"/>
          <w:w w:val="105"/>
        </w:rPr>
        <w:t xml:space="preserve"> </w:t>
      </w:r>
      <w:r>
        <w:rPr>
          <w:w w:val="105"/>
        </w:rPr>
        <w:t>resembling</w:t>
      </w:r>
      <w:r>
        <w:rPr>
          <w:spacing w:val="-7"/>
          <w:w w:val="105"/>
        </w:rPr>
        <w:t xml:space="preserve"> </w:t>
      </w:r>
      <w:r>
        <w:rPr>
          <w:w w:val="105"/>
        </w:rPr>
        <w:t>the</w:t>
      </w:r>
      <w:r>
        <w:rPr>
          <w:spacing w:val="-6"/>
          <w:w w:val="105"/>
        </w:rPr>
        <w:t xml:space="preserve"> </w:t>
      </w:r>
      <w:r>
        <w:rPr>
          <w:w w:val="105"/>
        </w:rPr>
        <w:t>actual</w:t>
      </w:r>
      <w:r>
        <w:rPr>
          <w:spacing w:val="-7"/>
          <w:w w:val="105"/>
        </w:rPr>
        <w:t xml:space="preserve"> </w:t>
      </w:r>
      <w:r>
        <w:rPr>
          <w:w w:val="105"/>
        </w:rPr>
        <w:t>movement</w:t>
      </w:r>
      <w:r>
        <w:rPr>
          <w:spacing w:val="-7"/>
          <w:w w:val="105"/>
        </w:rPr>
        <w:t xml:space="preserve"> </w:t>
      </w:r>
      <w:r>
        <w:rPr>
          <w:w w:val="105"/>
        </w:rPr>
        <w:t>of</w:t>
      </w:r>
      <w:r>
        <w:rPr>
          <w:spacing w:val="-7"/>
          <w:w w:val="105"/>
        </w:rPr>
        <w:t xml:space="preserve"> </w:t>
      </w:r>
      <w:r>
        <w:rPr>
          <w:w w:val="105"/>
        </w:rPr>
        <w:t>a</w:t>
      </w:r>
      <w:r>
        <w:rPr>
          <w:spacing w:val="-7"/>
          <w:w w:val="105"/>
        </w:rPr>
        <w:t xml:space="preserve"> </w:t>
      </w:r>
      <w:r>
        <w:rPr>
          <w:w w:val="105"/>
        </w:rPr>
        <w:t>car.</w:t>
      </w:r>
      <w:r>
        <w:rPr>
          <w:spacing w:val="34"/>
          <w:w w:val="105"/>
        </w:rPr>
        <w:t xml:space="preserve"> </w:t>
      </w:r>
      <w:r>
        <w:rPr>
          <w:w w:val="105"/>
        </w:rPr>
        <w:t>Figure</w:t>
      </w:r>
      <w:r>
        <w:rPr>
          <w:spacing w:val="-7"/>
          <w:w w:val="105"/>
        </w:rPr>
        <w:t xml:space="preserve"> </w:t>
      </w:r>
      <w:r>
        <w:fldChar w:fldCharType="begin"/>
      </w:r>
      <w:r>
        <w:instrText xml:space="preserve"> HYPERLINK \l "_bookmark90" </w:instrText>
      </w:r>
      <w:r>
        <w:fldChar w:fldCharType="separate"/>
      </w:r>
      <w:r>
        <w:rPr>
          <w:color w:val="0000FF"/>
          <w:spacing w:val="-5"/>
          <w:w w:val="105"/>
        </w:rPr>
        <w:t>3.3</w:t>
      </w:r>
      <w:r>
        <w:rPr>
          <w:color w:val="0000FF"/>
          <w:spacing w:val="-5"/>
          <w:w w:val="105"/>
        </w:rPr>
        <w:fldChar w:fldCharType="end"/>
      </w:r>
    </w:p>
    <w:p w14:paraId="736C2A4D">
      <w:pPr>
        <w:pStyle w:val="9"/>
        <w:spacing w:after="0" w:line="273" w:lineRule="auto"/>
        <w:jc w:val="both"/>
        <w:sectPr>
          <w:pgSz w:w="11910" w:h="16840"/>
          <w:pgMar w:top="600" w:right="1559" w:bottom="280" w:left="1559" w:header="720" w:footer="720" w:gutter="0"/>
          <w:cols w:space="720" w:num="1"/>
        </w:sectPr>
      </w:pPr>
    </w:p>
    <w:p w14:paraId="06456729">
      <w:pPr>
        <w:tabs>
          <w:tab w:val="left" w:pos="1364"/>
        </w:tabs>
        <w:spacing w:before="79"/>
        <w:ind w:left="141" w:right="0" w:firstLine="0"/>
        <w:jc w:val="left"/>
        <w:rPr>
          <w:sz w:val="18"/>
        </w:rPr>
      </w:pPr>
      <w:r>
        <w:rPr>
          <w:sz w:val="18"/>
        </w:rPr>
        <mc:AlternateContent>
          <mc:Choice Requires="wps">
            <w:drawing>
              <wp:anchor distT="0" distB="0" distL="0" distR="0" simplePos="0" relativeHeight="251819008"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93" name="Graphic 93"/>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93" o:spid="_x0000_s1026" o:spt="100" style="position:absolute;left:0pt;margin-left:85pt;margin-top:17.5pt;height:0.1pt;width:425.2pt;mso-position-horizontal-relative:page;mso-wrap-distance-bottom:0pt;mso-wrap-distance-top:0pt;z-index:-251497472;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pXBvstYAAAAKAQAADwAAAAAA&#10;AAABACAAAAAiAAAAZHJzL2Rvd25yZXYueG1sUEsBAhQAFAAAAAgAh07iQO1mLxwVAgAAfAQAAA4A&#10;AAAAAAAAAQAgAAAAJQEAAGRycy9lMm9Eb2MueG1sUEsFBgAAAAAGAAYAWQEAAKwFAAAAAA==&#10;" path="m0,0l5400001,0e">
                <v:fill on="f" focussize="0,0"/>
                <v:stroke weight="0.497952755905512pt" color="#000000" joinstyle="round"/>
                <v:imagedata o:title=""/>
                <o:lock v:ext="edit" aspectratio="f"/>
                <v:textbox inset="0mm,0mm,0mm,0mm"/>
                <w10:wrap type="topAndBottom"/>
              </v:shape>
            </w:pict>
          </mc:Fallback>
        </mc:AlternateContent>
      </w:r>
      <w:r>
        <w:rPr>
          <w:spacing w:val="-5"/>
          <w:sz w:val="18"/>
        </w:rPr>
        <w:t>44</w:t>
      </w:r>
      <w:r>
        <w:rPr>
          <w:sz w:val="18"/>
        </w:rPr>
        <w:tab/>
      </w:r>
      <w:r>
        <w:rPr>
          <w:sz w:val="18"/>
        </w:rPr>
        <w:t>Real-time</w:t>
      </w:r>
      <w:r>
        <w:rPr>
          <w:spacing w:val="-2"/>
          <w:sz w:val="18"/>
        </w:rPr>
        <w:t xml:space="preserve"> </w:t>
      </w:r>
      <w:r>
        <w:rPr>
          <w:sz w:val="18"/>
        </w:rPr>
        <w:t>Vehicle</w:t>
      </w:r>
      <w:r>
        <w:rPr>
          <w:spacing w:val="-1"/>
          <w:sz w:val="18"/>
        </w:rPr>
        <w:t xml:space="preserve"> </w:t>
      </w:r>
      <w:r>
        <w:rPr>
          <w:sz w:val="18"/>
        </w:rPr>
        <w:t>Speed</w:t>
      </w:r>
      <w:r>
        <w:rPr>
          <w:spacing w:val="-2"/>
          <w:sz w:val="18"/>
        </w:rPr>
        <w:t xml:space="preserve"> </w:t>
      </w:r>
      <w:r>
        <w:rPr>
          <w:sz w:val="18"/>
        </w:rPr>
        <w:t>Estimation</w:t>
      </w:r>
      <w:r>
        <w:rPr>
          <w:spacing w:val="-1"/>
          <w:sz w:val="18"/>
        </w:rPr>
        <w:t xml:space="preserve"> </w:t>
      </w:r>
      <w:r>
        <w:rPr>
          <w:sz w:val="18"/>
        </w:rPr>
        <w:t>using</w:t>
      </w:r>
      <w:r>
        <w:rPr>
          <w:spacing w:val="-1"/>
          <w:sz w:val="18"/>
        </w:rPr>
        <w:t xml:space="preserve"> </w:t>
      </w:r>
      <w:r>
        <w:rPr>
          <w:sz w:val="18"/>
        </w:rPr>
        <w:t>Unmanned</w:t>
      </w:r>
      <w:r>
        <w:rPr>
          <w:spacing w:val="-2"/>
          <w:sz w:val="18"/>
        </w:rPr>
        <w:t xml:space="preserve"> </w:t>
      </w:r>
      <w:r>
        <w:rPr>
          <w:sz w:val="18"/>
        </w:rPr>
        <w:t>Aerial</w:t>
      </w:r>
      <w:r>
        <w:rPr>
          <w:spacing w:val="-1"/>
          <w:sz w:val="18"/>
        </w:rPr>
        <w:t xml:space="preserve"> </w:t>
      </w:r>
      <w:r>
        <w:rPr>
          <w:sz w:val="18"/>
        </w:rPr>
        <w:t>Vehicles</w:t>
      </w:r>
      <w:r>
        <w:rPr>
          <w:spacing w:val="-1"/>
          <w:sz w:val="18"/>
        </w:rPr>
        <w:t xml:space="preserve"> </w:t>
      </w:r>
      <w:r>
        <w:rPr>
          <w:sz w:val="18"/>
        </w:rPr>
        <w:t>for</w:t>
      </w:r>
      <w:r>
        <w:rPr>
          <w:spacing w:val="-2"/>
          <w:sz w:val="18"/>
        </w:rPr>
        <w:t xml:space="preserve"> </w:t>
      </w:r>
      <w:r>
        <w:rPr>
          <w:sz w:val="18"/>
        </w:rPr>
        <w:t>Traffic</w:t>
      </w:r>
      <w:r>
        <w:rPr>
          <w:spacing w:val="-1"/>
          <w:sz w:val="18"/>
        </w:rPr>
        <w:t xml:space="preserve"> </w:t>
      </w:r>
      <w:r>
        <w:rPr>
          <w:spacing w:val="-2"/>
          <w:sz w:val="18"/>
        </w:rPr>
        <w:t>Surveillance</w:t>
      </w:r>
    </w:p>
    <w:p w14:paraId="79EFE579">
      <w:pPr>
        <w:pStyle w:val="9"/>
        <w:rPr>
          <w:sz w:val="20"/>
        </w:rPr>
      </w:pPr>
    </w:p>
    <w:p w14:paraId="5175DD4A">
      <w:pPr>
        <w:pStyle w:val="9"/>
        <w:spacing w:before="158"/>
        <w:rPr>
          <w:sz w:val="20"/>
        </w:rPr>
      </w:pPr>
      <w:r>
        <w:rPr>
          <w:sz w:val="20"/>
        </w:rPr>
        <w:drawing>
          <wp:anchor distT="0" distB="0" distL="0" distR="0" simplePos="0" relativeHeight="251819008" behindDoc="1" locked="0" layoutInCell="1" allowOverlap="1">
            <wp:simplePos x="0" y="0"/>
            <wp:positionH relativeFrom="page">
              <wp:posOffset>2241550</wp:posOffset>
            </wp:positionH>
            <wp:positionV relativeFrom="paragraph">
              <wp:posOffset>269240</wp:posOffset>
            </wp:positionV>
            <wp:extent cx="3007995" cy="2082165"/>
            <wp:effectExtent l="0" t="0" r="0" b="0"/>
            <wp:wrapTopAndBottom/>
            <wp:docPr id="94" name="Image 94"/>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36" cstate="print"/>
                    <a:stretch>
                      <a:fillRect/>
                    </a:stretch>
                  </pic:blipFill>
                  <pic:spPr>
                    <a:xfrm>
                      <a:off x="0" y="0"/>
                      <a:ext cx="3008090" cy="2082260"/>
                    </a:xfrm>
                    <a:prstGeom prst="rect">
                      <a:avLst/>
                    </a:prstGeom>
                  </pic:spPr>
                </pic:pic>
              </a:graphicData>
            </a:graphic>
          </wp:anchor>
        </w:drawing>
      </w:r>
    </w:p>
    <w:p w14:paraId="29E5C706">
      <w:pPr>
        <w:pStyle w:val="9"/>
        <w:spacing w:before="107"/>
      </w:pPr>
    </w:p>
    <w:p w14:paraId="1D0A4078">
      <w:pPr>
        <w:pStyle w:val="9"/>
        <w:spacing w:before="1"/>
        <w:jc w:val="center"/>
      </w:pPr>
      <w:r>
        <w:rPr>
          <w:w w:val="105"/>
        </w:rPr>
        <w:t>Figure</w:t>
      </w:r>
      <w:r>
        <w:rPr>
          <w:spacing w:val="-18"/>
          <w:w w:val="105"/>
        </w:rPr>
        <w:t xml:space="preserve"> </w:t>
      </w:r>
      <w:r>
        <w:rPr>
          <w:w w:val="105"/>
        </w:rPr>
        <w:t>3.3:</w:t>
      </w:r>
      <w:r>
        <w:rPr>
          <w:spacing w:val="-13"/>
          <w:w w:val="105"/>
        </w:rPr>
        <w:t xml:space="preserve"> </w:t>
      </w:r>
      <w:bookmarkStart w:id="115" w:name="_bookmark90"/>
      <w:bookmarkEnd w:id="115"/>
      <w:r>
        <w:rPr>
          <w:w w:val="105"/>
        </w:rPr>
        <w:t>Pitch</w:t>
      </w:r>
      <w:r>
        <w:rPr>
          <w:spacing w:val="-18"/>
          <w:w w:val="105"/>
        </w:rPr>
        <w:t xml:space="preserve"> </w:t>
      </w:r>
      <w:r>
        <w:rPr>
          <w:w w:val="105"/>
        </w:rPr>
        <w:t>test</w:t>
      </w:r>
      <w:r>
        <w:rPr>
          <w:spacing w:val="-17"/>
          <w:w w:val="105"/>
        </w:rPr>
        <w:t xml:space="preserve"> </w:t>
      </w:r>
      <w:r>
        <w:rPr>
          <w:spacing w:val="-2"/>
          <w:w w:val="105"/>
        </w:rPr>
        <w:t>setup</w:t>
      </w:r>
    </w:p>
    <w:p w14:paraId="748EF7BE">
      <w:pPr>
        <w:pStyle w:val="9"/>
      </w:pPr>
    </w:p>
    <w:p w14:paraId="4C0EB07A">
      <w:pPr>
        <w:pStyle w:val="9"/>
        <w:spacing w:before="24"/>
      </w:pPr>
    </w:p>
    <w:p w14:paraId="04E2949B">
      <w:pPr>
        <w:pStyle w:val="9"/>
        <w:spacing w:line="273" w:lineRule="auto"/>
        <w:ind w:left="141"/>
      </w:pPr>
      <w:r>
        <w:t>illustrates</w:t>
      </w:r>
      <w:r>
        <w:rPr>
          <w:spacing w:val="32"/>
        </w:rPr>
        <w:t xml:space="preserve"> </w:t>
      </w:r>
      <w:r>
        <w:t>a</w:t>
      </w:r>
      <w:r>
        <w:rPr>
          <w:spacing w:val="32"/>
        </w:rPr>
        <w:t xml:space="preserve"> </w:t>
      </w:r>
      <w:r>
        <w:t>simplified</w:t>
      </w:r>
      <w:r>
        <w:rPr>
          <w:spacing w:val="32"/>
        </w:rPr>
        <w:t xml:space="preserve"> </w:t>
      </w:r>
      <w:r>
        <w:t>view</w:t>
      </w:r>
      <w:r>
        <w:rPr>
          <w:spacing w:val="32"/>
        </w:rPr>
        <w:t xml:space="preserve"> </w:t>
      </w:r>
      <w:r>
        <w:t>of</w:t>
      </w:r>
      <w:r>
        <w:rPr>
          <w:spacing w:val="32"/>
        </w:rPr>
        <w:t xml:space="preserve"> </w:t>
      </w:r>
      <w:r>
        <w:t>the</w:t>
      </w:r>
      <w:r>
        <w:rPr>
          <w:spacing w:val="32"/>
        </w:rPr>
        <w:t xml:space="preserve"> </w:t>
      </w:r>
      <w:r>
        <w:t>arc</w:t>
      </w:r>
      <w:r>
        <w:rPr>
          <w:spacing w:val="32"/>
        </w:rPr>
        <w:t xml:space="preserve"> </w:t>
      </w:r>
      <w:r>
        <w:t>where</w:t>
      </w:r>
      <w:r>
        <w:rPr>
          <w:spacing w:val="32"/>
        </w:rPr>
        <w:t xml:space="preserve"> </w:t>
      </w:r>
      <w:r>
        <w:t>the</w:t>
      </w:r>
      <w:r>
        <w:rPr>
          <w:spacing w:val="32"/>
        </w:rPr>
        <w:t xml:space="preserve"> </w:t>
      </w:r>
      <w:r>
        <w:t>test</w:t>
      </w:r>
      <w:r>
        <w:rPr>
          <w:spacing w:val="32"/>
        </w:rPr>
        <w:t xml:space="preserve"> </w:t>
      </w:r>
      <w:r>
        <w:t>is</w:t>
      </w:r>
      <w:r>
        <w:rPr>
          <w:spacing w:val="32"/>
        </w:rPr>
        <w:t xml:space="preserve"> </w:t>
      </w:r>
      <w:r>
        <w:t>conducted.</w:t>
      </w:r>
      <w:r>
        <w:rPr>
          <w:spacing w:val="80"/>
        </w:rPr>
        <w:t xml:space="preserve"> </w:t>
      </w:r>
      <w:r>
        <w:t>The</w:t>
      </w:r>
      <w:r>
        <w:rPr>
          <w:spacing w:val="32"/>
        </w:rPr>
        <w:t xml:space="preserve"> </w:t>
      </w:r>
      <w:r>
        <w:t>recordings</w:t>
      </w:r>
      <w:r>
        <w:rPr>
          <w:spacing w:val="32"/>
        </w:rPr>
        <w:t xml:space="preserve"> </w:t>
      </w:r>
      <w:r>
        <w:t>are captured from positions within the arc, with intervals of 5 degrees in pitch.</w:t>
      </w:r>
    </w:p>
    <w:p w14:paraId="7F42514C">
      <w:pPr>
        <w:pStyle w:val="9"/>
        <w:rPr>
          <w:sz w:val="2"/>
        </w:rPr>
      </w:pPr>
    </w:p>
    <w:p w14:paraId="5901C75F">
      <w:pPr>
        <w:pStyle w:val="9"/>
        <w:rPr>
          <w:sz w:val="2"/>
        </w:rPr>
      </w:pPr>
    </w:p>
    <w:p w14:paraId="2DA27A0C">
      <w:pPr>
        <w:pStyle w:val="9"/>
        <w:rPr>
          <w:sz w:val="2"/>
        </w:rPr>
      </w:pPr>
    </w:p>
    <w:p w14:paraId="2F8D873A">
      <w:pPr>
        <w:pStyle w:val="9"/>
        <w:rPr>
          <w:sz w:val="2"/>
        </w:rPr>
      </w:pPr>
    </w:p>
    <w:p w14:paraId="7177100F">
      <w:pPr>
        <w:pStyle w:val="9"/>
        <w:rPr>
          <w:sz w:val="2"/>
        </w:rPr>
      </w:pPr>
    </w:p>
    <w:p w14:paraId="6AF0EEC4">
      <w:pPr>
        <w:pStyle w:val="9"/>
        <w:rPr>
          <w:sz w:val="2"/>
        </w:rPr>
      </w:pPr>
    </w:p>
    <w:p w14:paraId="7CFB0C3A">
      <w:pPr>
        <w:pStyle w:val="9"/>
        <w:rPr>
          <w:sz w:val="2"/>
        </w:rPr>
      </w:pPr>
    </w:p>
    <w:p w14:paraId="1584AC6C">
      <w:pPr>
        <w:pStyle w:val="9"/>
        <w:rPr>
          <w:sz w:val="2"/>
        </w:rPr>
      </w:pPr>
    </w:p>
    <w:p w14:paraId="1A8E2826">
      <w:pPr>
        <w:pStyle w:val="9"/>
        <w:rPr>
          <w:sz w:val="2"/>
        </w:rPr>
      </w:pPr>
    </w:p>
    <w:p w14:paraId="168F32F2">
      <w:pPr>
        <w:pStyle w:val="9"/>
        <w:rPr>
          <w:sz w:val="2"/>
        </w:rPr>
      </w:pPr>
    </w:p>
    <w:p w14:paraId="76197435">
      <w:pPr>
        <w:pStyle w:val="9"/>
        <w:rPr>
          <w:sz w:val="2"/>
        </w:rPr>
      </w:pPr>
    </w:p>
    <w:p w14:paraId="23DFAEBE">
      <w:pPr>
        <w:pStyle w:val="9"/>
        <w:spacing w:before="1"/>
        <w:rPr>
          <w:sz w:val="2"/>
        </w:rPr>
      </w:pPr>
    </w:p>
    <w:p w14:paraId="3FCE22AC">
      <w:pPr>
        <w:spacing w:before="1"/>
        <w:ind w:left="0" w:right="0" w:firstLine="0"/>
        <w:jc w:val="center"/>
        <w:rPr>
          <w:rFonts w:ascii="Times New Roman"/>
          <w:sz w:val="16"/>
        </w:rPr>
      </w:pPr>
      <w:r>
        <w:rPr>
          <w:rFonts w:ascii="Times New Roman"/>
          <w:w w:val="115"/>
          <w:sz w:val="16"/>
        </w:rPr>
        <w:t>Error</w:t>
      </w:r>
      <w:r>
        <w:rPr>
          <w:rFonts w:ascii="Times New Roman"/>
          <w:spacing w:val="4"/>
          <w:w w:val="115"/>
          <w:sz w:val="16"/>
        </w:rPr>
        <w:t xml:space="preserve"> </w:t>
      </w:r>
      <w:r>
        <w:rPr>
          <w:rFonts w:ascii="Times New Roman"/>
          <w:w w:val="115"/>
          <w:sz w:val="16"/>
        </w:rPr>
        <w:t>in</w:t>
      </w:r>
      <w:r>
        <w:rPr>
          <w:rFonts w:ascii="Times New Roman"/>
          <w:spacing w:val="4"/>
          <w:w w:val="115"/>
          <w:sz w:val="16"/>
        </w:rPr>
        <w:t xml:space="preserve"> </w:t>
      </w:r>
      <w:r>
        <w:rPr>
          <w:rFonts w:ascii="Times New Roman"/>
          <w:w w:val="115"/>
          <w:sz w:val="16"/>
        </w:rPr>
        <w:t>car</w:t>
      </w:r>
      <w:r>
        <w:rPr>
          <w:rFonts w:ascii="Times New Roman"/>
          <w:spacing w:val="5"/>
          <w:w w:val="115"/>
          <w:sz w:val="16"/>
        </w:rPr>
        <w:t xml:space="preserve"> </w:t>
      </w:r>
      <w:r>
        <w:rPr>
          <w:rFonts w:ascii="Times New Roman"/>
          <w:w w:val="115"/>
          <w:sz w:val="16"/>
        </w:rPr>
        <w:t>po</w:t>
      </w:r>
      <w:r>
        <w:rPr>
          <w:rFonts w:ascii="Times New Roman"/>
          <w:spacing w:val="9"/>
          <w:w w:val="115"/>
          <w:sz w:val="16"/>
        </w:rPr>
        <w:t xml:space="preserve"> </w:t>
      </w:r>
      <w:r>
        <w:rPr>
          <w:rFonts w:ascii="Times New Roman"/>
          <w:w w:val="115"/>
          <w:sz w:val="16"/>
        </w:rPr>
        <w:t>ition</w:t>
      </w:r>
      <w:r>
        <w:rPr>
          <w:rFonts w:ascii="Times New Roman"/>
          <w:spacing w:val="4"/>
          <w:w w:val="115"/>
          <w:sz w:val="16"/>
        </w:rPr>
        <w:t xml:space="preserve"> </w:t>
      </w:r>
      <w:r>
        <w:rPr>
          <w:rFonts w:ascii="Times New Roman"/>
          <w:w w:val="115"/>
          <w:sz w:val="16"/>
        </w:rPr>
        <w:t>for</w:t>
      </w:r>
      <w:r>
        <w:rPr>
          <w:rFonts w:ascii="Times New Roman"/>
          <w:spacing w:val="5"/>
          <w:w w:val="115"/>
          <w:sz w:val="16"/>
        </w:rPr>
        <w:t xml:space="preserve"> </w:t>
      </w:r>
      <w:r>
        <w:rPr>
          <w:rFonts w:ascii="Times New Roman"/>
          <w:w w:val="115"/>
          <w:sz w:val="16"/>
        </w:rPr>
        <w:t>every</w:t>
      </w:r>
      <w:r>
        <w:rPr>
          <w:rFonts w:ascii="Times New Roman"/>
          <w:spacing w:val="4"/>
          <w:w w:val="115"/>
          <w:sz w:val="16"/>
        </w:rPr>
        <w:t xml:space="preserve"> </w:t>
      </w:r>
      <w:r>
        <w:rPr>
          <w:rFonts w:ascii="Times New Roman"/>
          <w:w w:val="115"/>
          <w:sz w:val="16"/>
        </w:rPr>
        <w:t>pitch</w:t>
      </w:r>
      <w:r>
        <w:rPr>
          <w:rFonts w:ascii="Times New Roman"/>
          <w:spacing w:val="4"/>
          <w:w w:val="115"/>
          <w:sz w:val="16"/>
        </w:rPr>
        <w:t xml:space="preserve"> </w:t>
      </w:r>
      <w:r>
        <w:rPr>
          <w:rFonts w:ascii="Times New Roman"/>
          <w:w w:val="115"/>
          <w:sz w:val="16"/>
        </w:rPr>
        <w:t>angle</w:t>
      </w:r>
      <w:r>
        <w:rPr>
          <w:rFonts w:ascii="Times New Roman"/>
          <w:spacing w:val="5"/>
          <w:w w:val="115"/>
          <w:sz w:val="16"/>
        </w:rPr>
        <w:t xml:space="preserve"> </w:t>
      </w:r>
      <w:r>
        <w:rPr>
          <w:rFonts w:ascii="Times New Roman"/>
          <w:w w:val="115"/>
          <w:sz w:val="16"/>
        </w:rPr>
        <w:t>in</w:t>
      </w:r>
      <w:r>
        <w:rPr>
          <w:rFonts w:ascii="Times New Roman"/>
          <w:spacing w:val="4"/>
          <w:w w:val="115"/>
          <w:sz w:val="16"/>
        </w:rPr>
        <w:t xml:space="preserve"> </w:t>
      </w:r>
      <w:r>
        <w:rPr>
          <w:rFonts w:ascii="Times New Roman"/>
          <w:w w:val="115"/>
          <w:sz w:val="16"/>
        </w:rPr>
        <w:t>lane</w:t>
      </w:r>
      <w:r>
        <w:rPr>
          <w:rFonts w:ascii="Times New Roman"/>
          <w:spacing w:val="4"/>
          <w:w w:val="115"/>
          <w:sz w:val="16"/>
        </w:rPr>
        <w:t xml:space="preserve"> </w:t>
      </w:r>
      <w:r>
        <w:rPr>
          <w:rFonts w:ascii="Times New Roman"/>
          <w:spacing w:val="-10"/>
          <w:w w:val="115"/>
          <w:sz w:val="16"/>
        </w:rPr>
        <w:t>5</w:t>
      </w:r>
    </w:p>
    <w:p w14:paraId="32831D1C">
      <w:pPr>
        <w:tabs>
          <w:tab w:val="left" w:pos="4603"/>
        </w:tabs>
        <w:spacing w:before="62"/>
        <w:ind w:left="1667" w:right="0" w:firstLine="0"/>
        <w:jc w:val="left"/>
        <w:rPr>
          <w:rFonts w:ascii="Times New Roman"/>
          <w:sz w:val="8"/>
        </w:rPr>
      </w:pPr>
      <w:r>
        <w:rPr>
          <w:rFonts w:ascii="Times New Roman"/>
          <w:sz w:val="8"/>
        </w:rPr>
        <mc:AlternateContent>
          <mc:Choice Requires="wpg">
            <w:drawing>
              <wp:anchor distT="0" distB="0" distL="0" distR="0" simplePos="0" relativeHeight="251765760" behindDoc="1" locked="0" layoutInCell="1" allowOverlap="1">
                <wp:simplePos x="0" y="0"/>
                <wp:positionH relativeFrom="page">
                  <wp:posOffset>2095500</wp:posOffset>
                </wp:positionH>
                <wp:positionV relativeFrom="paragraph">
                  <wp:posOffset>66675</wp:posOffset>
                </wp:positionV>
                <wp:extent cx="1661160" cy="2349500"/>
                <wp:effectExtent l="0" t="0" r="0" b="0"/>
                <wp:wrapNone/>
                <wp:docPr id="95" name="Group 95"/>
                <wp:cNvGraphicFramePr/>
                <a:graphic xmlns:a="http://schemas.openxmlformats.org/drawingml/2006/main">
                  <a:graphicData uri="http://schemas.microsoft.com/office/word/2010/wordprocessingGroup">
                    <wpg:wgp>
                      <wpg:cNvGrpSpPr/>
                      <wpg:grpSpPr>
                        <a:xfrm>
                          <a:off x="0" y="0"/>
                          <a:ext cx="1661160" cy="2349500"/>
                          <a:chOff x="0" y="0"/>
                          <a:chExt cx="1661160" cy="2349500"/>
                        </a:xfrm>
                      </wpg:grpSpPr>
                      <pic:pic xmlns:pic="http://schemas.openxmlformats.org/drawingml/2006/picture">
                        <pic:nvPicPr>
                          <pic:cNvPr id="96" name="Image 96"/>
                          <pic:cNvPicPr/>
                        </pic:nvPicPr>
                        <pic:blipFill>
                          <a:blip r:embed="rId37" cstate="print"/>
                          <a:stretch>
                            <a:fillRect/>
                          </a:stretch>
                        </pic:blipFill>
                        <pic:spPr>
                          <a:xfrm>
                            <a:off x="35397" y="1196060"/>
                            <a:ext cx="1625341" cy="645500"/>
                          </a:xfrm>
                          <a:prstGeom prst="rect">
                            <a:avLst/>
                          </a:prstGeom>
                        </pic:spPr>
                      </pic:pic>
                      <wps:wsp>
                        <wps:cNvPr id="97" name="Graphic 97"/>
                        <wps:cNvSpPr/>
                        <wps:spPr>
                          <a:xfrm>
                            <a:off x="206126" y="2332555"/>
                            <a:ext cx="1270" cy="17145"/>
                          </a:xfrm>
                          <a:custGeom>
                            <a:avLst/>
                            <a:gdLst/>
                            <a:ahLst/>
                            <a:cxnLst/>
                            <a:rect l="l" t="t" r="r" b="b"/>
                            <a:pathLst>
                              <a:path h="17145">
                                <a:moveTo>
                                  <a:pt x="0" y="0"/>
                                </a:moveTo>
                                <a:lnTo>
                                  <a:pt x="0" y="16704"/>
                                </a:lnTo>
                              </a:path>
                            </a:pathLst>
                          </a:custGeom>
                          <a:solidFill>
                            <a:srgbClr val="000000"/>
                          </a:solidFill>
                        </wps:spPr>
                        <wps:bodyPr wrap="square" lIns="0" tIns="0" rIns="0" bIns="0" rtlCol="0">
                          <a:noAutofit/>
                        </wps:bodyPr>
                      </wps:wsp>
                      <wps:wsp>
                        <wps:cNvPr id="98" name="Graphic 98"/>
                        <wps:cNvSpPr/>
                        <wps:spPr>
                          <a:xfrm>
                            <a:off x="206126" y="2332555"/>
                            <a:ext cx="1270" cy="17145"/>
                          </a:xfrm>
                          <a:custGeom>
                            <a:avLst/>
                            <a:gdLst/>
                            <a:ahLst/>
                            <a:cxnLst/>
                            <a:rect l="l" t="t" r="r" b="b"/>
                            <a:pathLst>
                              <a:path h="17145">
                                <a:moveTo>
                                  <a:pt x="0" y="0"/>
                                </a:moveTo>
                                <a:lnTo>
                                  <a:pt x="0" y="16704"/>
                                </a:lnTo>
                              </a:path>
                            </a:pathLst>
                          </a:custGeom>
                          <a:ln w="3818">
                            <a:solidFill>
                              <a:srgbClr val="000000"/>
                            </a:solidFill>
                            <a:prstDash val="solid"/>
                          </a:ln>
                        </wps:spPr>
                        <wps:bodyPr wrap="square" lIns="0" tIns="0" rIns="0" bIns="0" rtlCol="0">
                          <a:noAutofit/>
                        </wps:bodyPr>
                      </wps:wsp>
                      <wps:wsp>
                        <wps:cNvPr id="99" name="Graphic 99"/>
                        <wps:cNvSpPr/>
                        <wps:spPr>
                          <a:xfrm>
                            <a:off x="521828" y="2332555"/>
                            <a:ext cx="1270" cy="17145"/>
                          </a:xfrm>
                          <a:custGeom>
                            <a:avLst/>
                            <a:gdLst/>
                            <a:ahLst/>
                            <a:cxnLst/>
                            <a:rect l="l" t="t" r="r" b="b"/>
                            <a:pathLst>
                              <a:path h="17145">
                                <a:moveTo>
                                  <a:pt x="0" y="0"/>
                                </a:moveTo>
                                <a:lnTo>
                                  <a:pt x="0" y="16704"/>
                                </a:lnTo>
                              </a:path>
                            </a:pathLst>
                          </a:custGeom>
                          <a:solidFill>
                            <a:srgbClr val="000000"/>
                          </a:solidFill>
                        </wps:spPr>
                        <wps:bodyPr wrap="square" lIns="0" tIns="0" rIns="0" bIns="0" rtlCol="0">
                          <a:noAutofit/>
                        </wps:bodyPr>
                      </wps:wsp>
                      <wps:wsp>
                        <wps:cNvPr id="100" name="Graphic 100"/>
                        <wps:cNvSpPr/>
                        <wps:spPr>
                          <a:xfrm>
                            <a:off x="521828" y="2332555"/>
                            <a:ext cx="1270" cy="17145"/>
                          </a:xfrm>
                          <a:custGeom>
                            <a:avLst/>
                            <a:gdLst/>
                            <a:ahLst/>
                            <a:cxnLst/>
                            <a:rect l="l" t="t" r="r" b="b"/>
                            <a:pathLst>
                              <a:path h="17145">
                                <a:moveTo>
                                  <a:pt x="0" y="0"/>
                                </a:moveTo>
                                <a:lnTo>
                                  <a:pt x="0" y="16704"/>
                                </a:lnTo>
                              </a:path>
                            </a:pathLst>
                          </a:custGeom>
                          <a:ln w="3818">
                            <a:solidFill>
                              <a:srgbClr val="000000"/>
                            </a:solidFill>
                            <a:prstDash val="solid"/>
                          </a:ln>
                        </wps:spPr>
                        <wps:bodyPr wrap="square" lIns="0" tIns="0" rIns="0" bIns="0" rtlCol="0">
                          <a:noAutofit/>
                        </wps:bodyPr>
                      </wps:wsp>
                      <wps:wsp>
                        <wps:cNvPr id="101" name="Graphic 101"/>
                        <wps:cNvSpPr/>
                        <wps:spPr>
                          <a:xfrm>
                            <a:off x="837529" y="2332555"/>
                            <a:ext cx="1270" cy="17145"/>
                          </a:xfrm>
                          <a:custGeom>
                            <a:avLst/>
                            <a:gdLst/>
                            <a:ahLst/>
                            <a:cxnLst/>
                            <a:rect l="l" t="t" r="r" b="b"/>
                            <a:pathLst>
                              <a:path h="17145">
                                <a:moveTo>
                                  <a:pt x="0" y="0"/>
                                </a:moveTo>
                                <a:lnTo>
                                  <a:pt x="0" y="16704"/>
                                </a:lnTo>
                              </a:path>
                            </a:pathLst>
                          </a:custGeom>
                          <a:solidFill>
                            <a:srgbClr val="000000"/>
                          </a:solidFill>
                        </wps:spPr>
                        <wps:bodyPr wrap="square" lIns="0" tIns="0" rIns="0" bIns="0" rtlCol="0">
                          <a:noAutofit/>
                        </wps:bodyPr>
                      </wps:wsp>
                      <wps:wsp>
                        <wps:cNvPr id="102" name="Graphic 102"/>
                        <wps:cNvSpPr/>
                        <wps:spPr>
                          <a:xfrm>
                            <a:off x="837529" y="2332555"/>
                            <a:ext cx="1270" cy="17145"/>
                          </a:xfrm>
                          <a:custGeom>
                            <a:avLst/>
                            <a:gdLst/>
                            <a:ahLst/>
                            <a:cxnLst/>
                            <a:rect l="l" t="t" r="r" b="b"/>
                            <a:pathLst>
                              <a:path h="17145">
                                <a:moveTo>
                                  <a:pt x="0" y="0"/>
                                </a:moveTo>
                                <a:lnTo>
                                  <a:pt x="0" y="16704"/>
                                </a:lnTo>
                              </a:path>
                            </a:pathLst>
                          </a:custGeom>
                          <a:ln w="3818">
                            <a:solidFill>
                              <a:srgbClr val="000000"/>
                            </a:solidFill>
                            <a:prstDash val="solid"/>
                          </a:ln>
                        </wps:spPr>
                        <wps:bodyPr wrap="square" lIns="0" tIns="0" rIns="0" bIns="0" rtlCol="0">
                          <a:noAutofit/>
                        </wps:bodyPr>
                      </wps:wsp>
                      <wps:wsp>
                        <wps:cNvPr id="103" name="Graphic 103"/>
                        <wps:cNvSpPr/>
                        <wps:spPr>
                          <a:xfrm>
                            <a:off x="1153230" y="2332555"/>
                            <a:ext cx="1270" cy="17145"/>
                          </a:xfrm>
                          <a:custGeom>
                            <a:avLst/>
                            <a:gdLst/>
                            <a:ahLst/>
                            <a:cxnLst/>
                            <a:rect l="l" t="t" r="r" b="b"/>
                            <a:pathLst>
                              <a:path h="17145">
                                <a:moveTo>
                                  <a:pt x="0" y="0"/>
                                </a:moveTo>
                                <a:lnTo>
                                  <a:pt x="0" y="16704"/>
                                </a:lnTo>
                              </a:path>
                            </a:pathLst>
                          </a:custGeom>
                          <a:solidFill>
                            <a:srgbClr val="000000"/>
                          </a:solidFill>
                        </wps:spPr>
                        <wps:bodyPr wrap="square" lIns="0" tIns="0" rIns="0" bIns="0" rtlCol="0">
                          <a:noAutofit/>
                        </wps:bodyPr>
                      </wps:wsp>
                      <wps:wsp>
                        <wps:cNvPr id="104" name="Graphic 104"/>
                        <wps:cNvSpPr/>
                        <wps:spPr>
                          <a:xfrm>
                            <a:off x="1153230" y="2332555"/>
                            <a:ext cx="1270" cy="17145"/>
                          </a:xfrm>
                          <a:custGeom>
                            <a:avLst/>
                            <a:gdLst/>
                            <a:ahLst/>
                            <a:cxnLst/>
                            <a:rect l="l" t="t" r="r" b="b"/>
                            <a:pathLst>
                              <a:path h="17145">
                                <a:moveTo>
                                  <a:pt x="0" y="0"/>
                                </a:moveTo>
                                <a:lnTo>
                                  <a:pt x="0" y="16704"/>
                                </a:lnTo>
                              </a:path>
                            </a:pathLst>
                          </a:custGeom>
                          <a:ln w="3818">
                            <a:solidFill>
                              <a:srgbClr val="000000"/>
                            </a:solidFill>
                            <a:prstDash val="solid"/>
                          </a:ln>
                        </wps:spPr>
                        <wps:bodyPr wrap="square" lIns="0" tIns="0" rIns="0" bIns="0" rtlCol="0">
                          <a:noAutofit/>
                        </wps:bodyPr>
                      </wps:wsp>
                      <wps:wsp>
                        <wps:cNvPr id="105" name="Graphic 105"/>
                        <wps:cNvSpPr/>
                        <wps:spPr>
                          <a:xfrm>
                            <a:off x="1468931" y="2332555"/>
                            <a:ext cx="1270" cy="17145"/>
                          </a:xfrm>
                          <a:custGeom>
                            <a:avLst/>
                            <a:gdLst/>
                            <a:ahLst/>
                            <a:cxnLst/>
                            <a:rect l="l" t="t" r="r" b="b"/>
                            <a:pathLst>
                              <a:path h="17145">
                                <a:moveTo>
                                  <a:pt x="0" y="0"/>
                                </a:moveTo>
                                <a:lnTo>
                                  <a:pt x="0" y="16704"/>
                                </a:lnTo>
                              </a:path>
                            </a:pathLst>
                          </a:custGeom>
                          <a:solidFill>
                            <a:srgbClr val="000000"/>
                          </a:solidFill>
                        </wps:spPr>
                        <wps:bodyPr wrap="square" lIns="0" tIns="0" rIns="0" bIns="0" rtlCol="0">
                          <a:noAutofit/>
                        </wps:bodyPr>
                      </wps:wsp>
                      <wps:wsp>
                        <wps:cNvPr id="106" name="Graphic 106"/>
                        <wps:cNvSpPr/>
                        <wps:spPr>
                          <a:xfrm>
                            <a:off x="1468931" y="2332555"/>
                            <a:ext cx="1270" cy="17145"/>
                          </a:xfrm>
                          <a:custGeom>
                            <a:avLst/>
                            <a:gdLst/>
                            <a:ahLst/>
                            <a:cxnLst/>
                            <a:rect l="l" t="t" r="r" b="b"/>
                            <a:pathLst>
                              <a:path h="17145">
                                <a:moveTo>
                                  <a:pt x="0" y="0"/>
                                </a:moveTo>
                                <a:lnTo>
                                  <a:pt x="0" y="16704"/>
                                </a:lnTo>
                              </a:path>
                            </a:pathLst>
                          </a:custGeom>
                          <a:ln w="3818">
                            <a:solidFill>
                              <a:srgbClr val="000000"/>
                            </a:solidFill>
                            <a:prstDash val="solid"/>
                          </a:ln>
                        </wps:spPr>
                        <wps:bodyPr wrap="square" lIns="0" tIns="0" rIns="0" bIns="0" rtlCol="0">
                          <a:noAutofit/>
                        </wps:bodyPr>
                      </wps:wsp>
                      <wps:wsp>
                        <wps:cNvPr id="107" name="Graphic 107"/>
                        <wps:cNvSpPr/>
                        <wps:spPr>
                          <a:xfrm>
                            <a:off x="0" y="2332555"/>
                            <a:ext cx="17145" cy="1270"/>
                          </a:xfrm>
                          <a:custGeom>
                            <a:avLst/>
                            <a:gdLst/>
                            <a:ahLst/>
                            <a:cxnLst/>
                            <a:rect l="l" t="t" r="r" b="b"/>
                            <a:pathLst>
                              <a:path w="17145">
                                <a:moveTo>
                                  <a:pt x="16704" y="0"/>
                                </a:moveTo>
                                <a:lnTo>
                                  <a:pt x="0" y="0"/>
                                </a:lnTo>
                              </a:path>
                            </a:pathLst>
                          </a:custGeom>
                          <a:solidFill>
                            <a:srgbClr val="000000"/>
                          </a:solidFill>
                        </wps:spPr>
                        <wps:bodyPr wrap="square" lIns="0" tIns="0" rIns="0" bIns="0" rtlCol="0">
                          <a:noAutofit/>
                        </wps:bodyPr>
                      </wps:wsp>
                      <wps:wsp>
                        <wps:cNvPr id="108" name="Graphic 108"/>
                        <wps:cNvSpPr/>
                        <wps:spPr>
                          <a:xfrm>
                            <a:off x="0" y="2332555"/>
                            <a:ext cx="17145" cy="1270"/>
                          </a:xfrm>
                          <a:custGeom>
                            <a:avLst/>
                            <a:gdLst/>
                            <a:ahLst/>
                            <a:cxnLst/>
                            <a:rect l="l" t="t" r="r" b="b"/>
                            <a:pathLst>
                              <a:path w="17145">
                                <a:moveTo>
                                  <a:pt x="16704" y="0"/>
                                </a:moveTo>
                                <a:lnTo>
                                  <a:pt x="0" y="0"/>
                                </a:lnTo>
                              </a:path>
                            </a:pathLst>
                          </a:custGeom>
                          <a:ln w="3818">
                            <a:solidFill>
                              <a:srgbClr val="000000"/>
                            </a:solidFill>
                            <a:prstDash val="solid"/>
                          </a:ln>
                        </wps:spPr>
                        <wps:bodyPr wrap="square" lIns="0" tIns="0" rIns="0" bIns="0" rtlCol="0">
                          <a:noAutofit/>
                        </wps:bodyPr>
                      </wps:wsp>
                      <wps:wsp>
                        <wps:cNvPr id="109" name="Graphic 109"/>
                        <wps:cNvSpPr/>
                        <wps:spPr>
                          <a:xfrm>
                            <a:off x="0" y="1944113"/>
                            <a:ext cx="17145" cy="1270"/>
                          </a:xfrm>
                          <a:custGeom>
                            <a:avLst/>
                            <a:gdLst/>
                            <a:ahLst/>
                            <a:cxnLst/>
                            <a:rect l="l" t="t" r="r" b="b"/>
                            <a:pathLst>
                              <a:path w="17145">
                                <a:moveTo>
                                  <a:pt x="16704" y="0"/>
                                </a:moveTo>
                                <a:lnTo>
                                  <a:pt x="0" y="0"/>
                                </a:lnTo>
                              </a:path>
                            </a:pathLst>
                          </a:custGeom>
                          <a:solidFill>
                            <a:srgbClr val="000000"/>
                          </a:solidFill>
                        </wps:spPr>
                        <wps:bodyPr wrap="square" lIns="0" tIns="0" rIns="0" bIns="0" rtlCol="0">
                          <a:noAutofit/>
                        </wps:bodyPr>
                      </wps:wsp>
                      <wps:wsp>
                        <wps:cNvPr id="110" name="Graphic 110"/>
                        <wps:cNvSpPr/>
                        <wps:spPr>
                          <a:xfrm>
                            <a:off x="0" y="1944113"/>
                            <a:ext cx="17145" cy="1270"/>
                          </a:xfrm>
                          <a:custGeom>
                            <a:avLst/>
                            <a:gdLst/>
                            <a:ahLst/>
                            <a:cxnLst/>
                            <a:rect l="l" t="t" r="r" b="b"/>
                            <a:pathLst>
                              <a:path w="17145">
                                <a:moveTo>
                                  <a:pt x="16704" y="0"/>
                                </a:moveTo>
                                <a:lnTo>
                                  <a:pt x="0" y="0"/>
                                </a:lnTo>
                              </a:path>
                            </a:pathLst>
                          </a:custGeom>
                          <a:ln w="3818">
                            <a:solidFill>
                              <a:srgbClr val="000000"/>
                            </a:solidFill>
                            <a:prstDash val="solid"/>
                          </a:ln>
                        </wps:spPr>
                        <wps:bodyPr wrap="square" lIns="0" tIns="0" rIns="0" bIns="0" rtlCol="0">
                          <a:noAutofit/>
                        </wps:bodyPr>
                      </wps:wsp>
                      <wps:wsp>
                        <wps:cNvPr id="111" name="Graphic 111"/>
                        <wps:cNvSpPr/>
                        <wps:spPr>
                          <a:xfrm>
                            <a:off x="0" y="1555675"/>
                            <a:ext cx="17145" cy="1270"/>
                          </a:xfrm>
                          <a:custGeom>
                            <a:avLst/>
                            <a:gdLst/>
                            <a:ahLst/>
                            <a:cxnLst/>
                            <a:rect l="l" t="t" r="r" b="b"/>
                            <a:pathLst>
                              <a:path w="17145">
                                <a:moveTo>
                                  <a:pt x="16704" y="0"/>
                                </a:moveTo>
                                <a:lnTo>
                                  <a:pt x="0" y="0"/>
                                </a:lnTo>
                              </a:path>
                            </a:pathLst>
                          </a:custGeom>
                          <a:solidFill>
                            <a:srgbClr val="000000"/>
                          </a:solidFill>
                        </wps:spPr>
                        <wps:bodyPr wrap="square" lIns="0" tIns="0" rIns="0" bIns="0" rtlCol="0">
                          <a:noAutofit/>
                        </wps:bodyPr>
                      </wps:wsp>
                      <wps:wsp>
                        <wps:cNvPr id="112" name="Graphic 112"/>
                        <wps:cNvSpPr/>
                        <wps:spPr>
                          <a:xfrm>
                            <a:off x="0" y="1555675"/>
                            <a:ext cx="17145" cy="1270"/>
                          </a:xfrm>
                          <a:custGeom>
                            <a:avLst/>
                            <a:gdLst/>
                            <a:ahLst/>
                            <a:cxnLst/>
                            <a:rect l="l" t="t" r="r" b="b"/>
                            <a:pathLst>
                              <a:path w="17145">
                                <a:moveTo>
                                  <a:pt x="16704" y="0"/>
                                </a:moveTo>
                                <a:lnTo>
                                  <a:pt x="0" y="0"/>
                                </a:lnTo>
                              </a:path>
                            </a:pathLst>
                          </a:custGeom>
                          <a:ln w="3818">
                            <a:solidFill>
                              <a:srgbClr val="000000"/>
                            </a:solidFill>
                            <a:prstDash val="solid"/>
                          </a:ln>
                        </wps:spPr>
                        <wps:bodyPr wrap="square" lIns="0" tIns="0" rIns="0" bIns="0" rtlCol="0">
                          <a:noAutofit/>
                        </wps:bodyPr>
                      </wps:wsp>
                      <wps:wsp>
                        <wps:cNvPr id="113" name="Graphic 113"/>
                        <wps:cNvSpPr/>
                        <wps:spPr>
                          <a:xfrm>
                            <a:off x="0" y="1167232"/>
                            <a:ext cx="17145" cy="1270"/>
                          </a:xfrm>
                          <a:custGeom>
                            <a:avLst/>
                            <a:gdLst/>
                            <a:ahLst/>
                            <a:cxnLst/>
                            <a:rect l="l" t="t" r="r" b="b"/>
                            <a:pathLst>
                              <a:path w="17145">
                                <a:moveTo>
                                  <a:pt x="16704" y="0"/>
                                </a:moveTo>
                                <a:lnTo>
                                  <a:pt x="0" y="0"/>
                                </a:lnTo>
                              </a:path>
                            </a:pathLst>
                          </a:custGeom>
                          <a:solidFill>
                            <a:srgbClr val="000000"/>
                          </a:solidFill>
                        </wps:spPr>
                        <wps:bodyPr wrap="square" lIns="0" tIns="0" rIns="0" bIns="0" rtlCol="0">
                          <a:noAutofit/>
                        </wps:bodyPr>
                      </wps:wsp>
                      <wps:wsp>
                        <wps:cNvPr id="114" name="Graphic 114"/>
                        <wps:cNvSpPr/>
                        <wps:spPr>
                          <a:xfrm>
                            <a:off x="0" y="1167232"/>
                            <a:ext cx="17145" cy="1270"/>
                          </a:xfrm>
                          <a:custGeom>
                            <a:avLst/>
                            <a:gdLst/>
                            <a:ahLst/>
                            <a:cxnLst/>
                            <a:rect l="l" t="t" r="r" b="b"/>
                            <a:pathLst>
                              <a:path w="17145">
                                <a:moveTo>
                                  <a:pt x="16704" y="0"/>
                                </a:moveTo>
                                <a:lnTo>
                                  <a:pt x="0" y="0"/>
                                </a:lnTo>
                              </a:path>
                            </a:pathLst>
                          </a:custGeom>
                          <a:ln w="3818">
                            <a:solidFill>
                              <a:srgbClr val="000000"/>
                            </a:solidFill>
                            <a:prstDash val="solid"/>
                          </a:ln>
                        </wps:spPr>
                        <wps:bodyPr wrap="square" lIns="0" tIns="0" rIns="0" bIns="0" rtlCol="0">
                          <a:noAutofit/>
                        </wps:bodyPr>
                      </wps:wsp>
                      <wps:wsp>
                        <wps:cNvPr id="115" name="Graphic 115"/>
                        <wps:cNvSpPr/>
                        <wps:spPr>
                          <a:xfrm>
                            <a:off x="0" y="778789"/>
                            <a:ext cx="17145" cy="1270"/>
                          </a:xfrm>
                          <a:custGeom>
                            <a:avLst/>
                            <a:gdLst/>
                            <a:ahLst/>
                            <a:cxnLst/>
                            <a:rect l="l" t="t" r="r" b="b"/>
                            <a:pathLst>
                              <a:path w="17145">
                                <a:moveTo>
                                  <a:pt x="16704" y="0"/>
                                </a:moveTo>
                                <a:lnTo>
                                  <a:pt x="0" y="0"/>
                                </a:lnTo>
                              </a:path>
                            </a:pathLst>
                          </a:custGeom>
                          <a:solidFill>
                            <a:srgbClr val="000000"/>
                          </a:solidFill>
                        </wps:spPr>
                        <wps:bodyPr wrap="square" lIns="0" tIns="0" rIns="0" bIns="0" rtlCol="0">
                          <a:noAutofit/>
                        </wps:bodyPr>
                      </wps:wsp>
                      <wps:wsp>
                        <wps:cNvPr id="116" name="Graphic 116"/>
                        <wps:cNvSpPr/>
                        <wps:spPr>
                          <a:xfrm>
                            <a:off x="0" y="778789"/>
                            <a:ext cx="17145" cy="1270"/>
                          </a:xfrm>
                          <a:custGeom>
                            <a:avLst/>
                            <a:gdLst/>
                            <a:ahLst/>
                            <a:cxnLst/>
                            <a:rect l="l" t="t" r="r" b="b"/>
                            <a:pathLst>
                              <a:path w="17145">
                                <a:moveTo>
                                  <a:pt x="16704" y="0"/>
                                </a:moveTo>
                                <a:lnTo>
                                  <a:pt x="0" y="0"/>
                                </a:lnTo>
                              </a:path>
                            </a:pathLst>
                          </a:custGeom>
                          <a:ln w="3818">
                            <a:solidFill>
                              <a:srgbClr val="000000"/>
                            </a:solidFill>
                            <a:prstDash val="solid"/>
                          </a:ln>
                        </wps:spPr>
                        <wps:bodyPr wrap="square" lIns="0" tIns="0" rIns="0" bIns="0" rtlCol="0">
                          <a:noAutofit/>
                        </wps:bodyPr>
                      </wps:wsp>
                      <wps:wsp>
                        <wps:cNvPr id="117" name="Graphic 117"/>
                        <wps:cNvSpPr/>
                        <wps:spPr>
                          <a:xfrm>
                            <a:off x="0" y="390351"/>
                            <a:ext cx="17145" cy="1270"/>
                          </a:xfrm>
                          <a:custGeom>
                            <a:avLst/>
                            <a:gdLst/>
                            <a:ahLst/>
                            <a:cxnLst/>
                            <a:rect l="l" t="t" r="r" b="b"/>
                            <a:pathLst>
                              <a:path w="17145">
                                <a:moveTo>
                                  <a:pt x="16704" y="0"/>
                                </a:moveTo>
                                <a:lnTo>
                                  <a:pt x="0" y="0"/>
                                </a:lnTo>
                              </a:path>
                            </a:pathLst>
                          </a:custGeom>
                          <a:solidFill>
                            <a:srgbClr val="000000"/>
                          </a:solidFill>
                        </wps:spPr>
                        <wps:bodyPr wrap="square" lIns="0" tIns="0" rIns="0" bIns="0" rtlCol="0">
                          <a:noAutofit/>
                        </wps:bodyPr>
                      </wps:wsp>
                      <wps:wsp>
                        <wps:cNvPr id="118" name="Graphic 118"/>
                        <wps:cNvSpPr/>
                        <wps:spPr>
                          <a:xfrm>
                            <a:off x="0" y="390351"/>
                            <a:ext cx="17145" cy="1270"/>
                          </a:xfrm>
                          <a:custGeom>
                            <a:avLst/>
                            <a:gdLst/>
                            <a:ahLst/>
                            <a:cxnLst/>
                            <a:rect l="l" t="t" r="r" b="b"/>
                            <a:pathLst>
                              <a:path w="17145">
                                <a:moveTo>
                                  <a:pt x="16704" y="0"/>
                                </a:moveTo>
                                <a:lnTo>
                                  <a:pt x="0" y="0"/>
                                </a:lnTo>
                              </a:path>
                            </a:pathLst>
                          </a:custGeom>
                          <a:ln w="3818">
                            <a:solidFill>
                              <a:srgbClr val="000000"/>
                            </a:solidFill>
                            <a:prstDash val="solid"/>
                          </a:ln>
                        </wps:spPr>
                        <wps:bodyPr wrap="square" lIns="0" tIns="0" rIns="0" bIns="0" rtlCol="0">
                          <a:noAutofit/>
                        </wps:bodyPr>
                      </wps:wsp>
                      <wps:wsp>
                        <wps:cNvPr id="119" name="Graphic 119"/>
                        <wps:cNvSpPr/>
                        <wps:spPr>
                          <a:xfrm>
                            <a:off x="0" y="1909"/>
                            <a:ext cx="17145" cy="1270"/>
                          </a:xfrm>
                          <a:custGeom>
                            <a:avLst/>
                            <a:gdLst/>
                            <a:ahLst/>
                            <a:cxnLst/>
                            <a:rect l="l" t="t" r="r" b="b"/>
                            <a:pathLst>
                              <a:path w="17145">
                                <a:moveTo>
                                  <a:pt x="16704" y="0"/>
                                </a:moveTo>
                                <a:lnTo>
                                  <a:pt x="0" y="0"/>
                                </a:lnTo>
                              </a:path>
                            </a:pathLst>
                          </a:custGeom>
                          <a:solidFill>
                            <a:srgbClr val="000000"/>
                          </a:solidFill>
                        </wps:spPr>
                        <wps:bodyPr wrap="square" lIns="0" tIns="0" rIns="0" bIns="0" rtlCol="0">
                          <a:noAutofit/>
                        </wps:bodyPr>
                      </wps:wsp>
                      <wps:wsp>
                        <wps:cNvPr id="120" name="Graphic 120"/>
                        <wps:cNvSpPr/>
                        <wps:spPr>
                          <a:xfrm>
                            <a:off x="0" y="1909"/>
                            <a:ext cx="17145" cy="1270"/>
                          </a:xfrm>
                          <a:custGeom>
                            <a:avLst/>
                            <a:gdLst/>
                            <a:ahLst/>
                            <a:cxnLst/>
                            <a:rect l="l" t="t" r="r" b="b"/>
                            <a:pathLst>
                              <a:path w="17145">
                                <a:moveTo>
                                  <a:pt x="16704" y="0"/>
                                </a:moveTo>
                                <a:lnTo>
                                  <a:pt x="0" y="0"/>
                                </a:lnTo>
                              </a:path>
                            </a:pathLst>
                          </a:custGeom>
                          <a:ln w="3818">
                            <a:solidFill>
                              <a:srgbClr val="000000"/>
                            </a:solidFill>
                            <a:prstDash val="solid"/>
                          </a:ln>
                        </wps:spPr>
                        <wps:bodyPr wrap="square" lIns="0" tIns="0" rIns="0" bIns="0" rtlCol="0">
                          <a:noAutofit/>
                        </wps:bodyPr>
                      </wps:wsp>
                      <wps:wsp>
                        <wps:cNvPr id="121" name="Graphic 121"/>
                        <wps:cNvSpPr/>
                        <wps:spPr>
                          <a:xfrm>
                            <a:off x="16704" y="1163653"/>
                            <a:ext cx="1642110" cy="7620"/>
                          </a:xfrm>
                          <a:custGeom>
                            <a:avLst/>
                            <a:gdLst/>
                            <a:ahLst/>
                            <a:cxnLst/>
                            <a:rect l="l" t="t" r="r" b="b"/>
                            <a:pathLst>
                              <a:path w="1642110" h="7620">
                                <a:moveTo>
                                  <a:pt x="0" y="0"/>
                                </a:moveTo>
                                <a:lnTo>
                                  <a:pt x="0" y="7159"/>
                                </a:lnTo>
                                <a:lnTo>
                                  <a:pt x="1641647" y="7159"/>
                                </a:lnTo>
                                <a:lnTo>
                                  <a:pt x="1641647" y="0"/>
                                </a:lnTo>
                                <a:lnTo>
                                  <a:pt x="0" y="0"/>
                                </a:lnTo>
                                <a:close/>
                              </a:path>
                            </a:pathLst>
                          </a:custGeom>
                          <a:solidFill>
                            <a:srgbClr val="FF0000"/>
                          </a:solidFill>
                        </wps:spPr>
                        <wps:bodyPr wrap="square" lIns="0" tIns="0" rIns="0" bIns="0" rtlCol="0">
                          <a:noAutofit/>
                        </wps:bodyPr>
                      </wps:wsp>
                      <wps:wsp>
                        <wps:cNvPr id="122" name="Graphic 122"/>
                        <wps:cNvSpPr/>
                        <wps:spPr>
                          <a:xfrm>
                            <a:off x="16704" y="1909"/>
                            <a:ext cx="1642110" cy="2331085"/>
                          </a:xfrm>
                          <a:custGeom>
                            <a:avLst/>
                            <a:gdLst/>
                            <a:ahLst/>
                            <a:cxnLst/>
                            <a:rect l="l" t="t" r="r" b="b"/>
                            <a:pathLst>
                              <a:path w="1642110" h="2331085">
                                <a:moveTo>
                                  <a:pt x="0" y="2330646"/>
                                </a:moveTo>
                                <a:lnTo>
                                  <a:pt x="0" y="0"/>
                                </a:lnTo>
                              </a:path>
                              <a:path w="1642110" h="2331085">
                                <a:moveTo>
                                  <a:pt x="1641648" y="2330646"/>
                                </a:moveTo>
                                <a:lnTo>
                                  <a:pt x="1641648" y="0"/>
                                </a:lnTo>
                              </a:path>
                              <a:path w="1642110" h="2331085">
                                <a:moveTo>
                                  <a:pt x="0" y="2330646"/>
                                </a:moveTo>
                                <a:lnTo>
                                  <a:pt x="1641648" y="2330646"/>
                                </a:lnTo>
                              </a:path>
                              <a:path w="1642110" h="2331085">
                                <a:moveTo>
                                  <a:pt x="0" y="0"/>
                                </a:moveTo>
                                <a:lnTo>
                                  <a:pt x="1641648" y="0"/>
                                </a:lnTo>
                              </a:path>
                            </a:pathLst>
                          </a:custGeom>
                          <a:ln w="3818">
                            <a:solidFill>
                              <a:srgbClr val="000000"/>
                            </a:solidFill>
                            <a:prstDash val="solid"/>
                          </a:ln>
                        </wps:spPr>
                        <wps:bodyPr wrap="square" lIns="0" tIns="0" rIns="0" bIns="0" rtlCol="0">
                          <a:noAutofit/>
                        </wps:bodyPr>
                      </wps:wsp>
                      <wps:wsp>
                        <wps:cNvPr id="123" name="Graphic 123"/>
                        <wps:cNvSpPr/>
                        <wps:spPr>
                          <a:xfrm>
                            <a:off x="40568" y="25773"/>
                            <a:ext cx="544830" cy="715010"/>
                          </a:xfrm>
                          <a:custGeom>
                            <a:avLst/>
                            <a:gdLst/>
                            <a:ahLst/>
                            <a:cxnLst/>
                            <a:rect l="l" t="t" r="r" b="b"/>
                            <a:pathLst>
                              <a:path w="544830" h="715010">
                                <a:moveTo>
                                  <a:pt x="9545" y="714576"/>
                                </a:moveTo>
                                <a:lnTo>
                                  <a:pt x="535149" y="714576"/>
                                </a:lnTo>
                                <a:lnTo>
                                  <a:pt x="541511" y="714576"/>
                                </a:lnTo>
                                <a:lnTo>
                                  <a:pt x="544695" y="711393"/>
                                </a:lnTo>
                                <a:lnTo>
                                  <a:pt x="544695" y="705031"/>
                                </a:lnTo>
                                <a:lnTo>
                                  <a:pt x="544695" y="9545"/>
                                </a:lnTo>
                                <a:lnTo>
                                  <a:pt x="544695" y="3183"/>
                                </a:lnTo>
                                <a:lnTo>
                                  <a:pt x="541511" y="0"/>
                                </a:lnTo>
                                <a:lnTo>
                                  <a:pt x="535149" y="0"/>
                                </a:lnTo>
                                <a:lnTo>
                                  <a:pt x="9545" y="0"/>
                                </a:lnTo>
                                <a:lnTo>
                                  <a:pt x="3182" y="0"/>
                                </a:lnTo>
                                <a:lnTo>
                                  <a:pt x="0" y="3183"/>
                                </a:lnTo>
                                <a:lnTo>
                                  <a:pt x="0" y="9545"/>
                                </a:lnTo>
                                <a:lnTo>
                                  <a:pt x="0" y="705031"/>
                                </a:lnTo>
                                <a:lnTo>
                                  <a:pt x="0" y="711393"/>
                                </a:lnTo>
                                <a:lnTo>
                                  <a:pt x="3182" y="714576"/>
                                </a:lnTo>
                                <a:lnTo>
                                  <a:pt x="9545" y="714576"/>
                                </a:lnTo>
                                <a:close/>
                              </a:path>
                            </a:pathLst>
                          </a:custGeom>
                          <a:ln w="4772">
                            <a:solidFill>
                              <a:srgbClr val="CCCCCC"/>
                            </a:solidFill>
                            <a:prstDash val="solid"/>
                          </a:ln>
                        </wps:spPr>
                        <wps:bodyPr wrap="square" lIns="0" tIns="0" rIns="0" bIns="0" rtlCol="0">
                          <a:noAutofit/>
                        </wps:bodyPr>
                      </wps:wsp>
                      <wps:wsp>
                        <wps:cNvPr id="124" name="Graphic 124"/>
                        <wps:cNvSpPr/>
                        <wps:spPr>
                          <a:xfrm>
                            <a:off x="93069" y="54261"/>
                            <a:ext cx="29209" cy="29209"/>
                          </a:xfrm>
                          <a:custGeom>
                            <a:avLst/>
                            <a:gdLst/>
                            <a:ahLst/>
                            <a:cxnLst/>
                            <a:rect l="l" t="t" r="r" b="b"/>
                            <a:pathLst>
                              <a:path w="29209" h="29209">
                                <a:moveTo>
                                  <a:pt x="18116" y="0"/>
                                </a:moveTo>
                                <a:lnTo>
                                  <a:pt x="10522" y="0"/>
                                </a:lnTo>
                                <a:lnTo>
                                  <a:pt x="6879" y="1508"/>
                                </a:lnTo>
                                <a:lnTo>
                                  <a:pt x="1510" y="6877"/>
                                </a:lnTo>
                                <a:lnTo>
                                  <a:pt x="0" y="10519"/>
                                </a:lnTo>
                                <a:lnTo>
                                  <a:pt x="0" y="18117"/>
                                </a:lnTo>
                                <a:lnTo>
                                  <a:pt x="1510" y="21759"/>
                                </a:lnTo>
                                <a:lnTo>
                                  <a:pt x="6879" y="27128"/>
                                </a:lnTo>
                                <a:lnTo>
                                  <a:pt x="10522" y="28636"/>
                                </a:lnTo>
                                <a:lnTo>
                                  <a:pt x="14318" y="28636"/>
                                </a:lnTo>
                                <a:lnTo>
                                  <a:pt x="18116" y="28636"/>
                                </a:lnTo>
                                <a:lnTo>
                                  <a:pt x="21759" y="27128"/>
                                </a:lnTo>
                                <a:lnTo>
                                  <a:pt x="27128" y="21759"/>
                                </a:lnTo>
                                <a:lnTo>
                                  <a:pt x="28636" y="18117"/>
                                </a:lnTo>
                                <a:lnTo>
                                  <a:pt x="28636" y="10519"/>
                                </a:lnTo>
                                <a:lnTo>
                                  <a:pt x="27128" y="6877"/>
                                </a:lnTo>
                                <a:lnTo>
                                  <a:pt x="21759" y="1508"/>
                                </a:lnTo>
                                <a:lnTo>
                                  <a:pt x="18116" y="0"/>
                                </a:lnTo>
                                <a:close/>
                              </a:path>
                            </a:pathLst>
                          </a:custGeom>
                          <a:solidFill>
                            <a:srgbClr val="1F77B3"/>
                          </a:solidFill>
                        </wps:spPr>
                        <wps:bodyPr wrap="square" lIns="0" tIns="0" rIns="0" bIns="0" rtlCol="0">
                          <a:noAutofit/>
                        </wps:bodyPr>
                      </wps:wsp>
                      <wps:wsp>
                        <wps:cNvPr id="125" name="Graphic 125"/>
                        <wps:cNvSpPr/>
                        <wps:spPr>
                          <a:xfrm>
                            <a:off x="93069" y="54261"/>
                            <a:ext cx="29209" cy="29209"/>
                          </a:xfrm>
                          <a:custGeom>
                            <a:avLst/>
                            <a:gdLst/>
                            <a:ahLst/>
                            <a:cxnLst/>
                            <a:rect l="l" t="t" r="r" b="b"/>
                            <a:pathLst>
                              <a:path w="29209" h="29209">
                                <a:moveTo>
                                  <a:pt x="14318" y="28636"/>
                                </a:moveTo>
                                <a:lnTo>
                                  <a:pt x="18116" y="28636"/>
                                </a:lnTo>
                                <a:lnTo>
                                  <a:pt x="21759" y="27128"/>
                                </a:lnTo>
                                <a:lnTo>
                                  <a:pt x="24443" y="24441"/>
                                </a:lnTo>
                                <a:lnTo>
                                  <a:pt x="27128" y="21759"/>
                                </a:lnTo>
                                <a:lnTo>
                                  <a:pt x="28636" y="18117"/>
                                </a:lnTo>
                                <a:lnTo>
                                  <a:pt x="28636" y="14318"/>
                                </a:lnTo>
                                <a:lnTo>
                                  <a:pt x="28636" y="10519"/>
                                </a:lnTo>
                                <a:lnTo>
                                  <a:pt x="27128" y="6877"/>
                                </a:lnTo>
                                <a:lnTo>
                                  <a:pt x="24443" y="4195"/>
                                </a:lnTo>
                                <a:lnTo>
                                  <a:pt x="21759" y="1508"/>
                                </a:lnTo>
                                <a:lnTo>
                                  <a:pt x="18116" y="0"/>
                                </a:lnTo>
                                <a:lnTo>
                                  <a:pt x="14318" y="0"/>
                                </a:lnTo>
                                <a:lnTo>
                                  <a:pt x="10522" y="0"/>
                                </a:lnTo>
                                <a:lnTo>
                                  <a:pt x="6879" y="1508"/>
                                </a:lnTo>
                                <a:lnTo>
                                  <a:pt x="4195" y="4195"/>
                                </a:lnTo>
                                <a:lnTo>
                                  <a:pt x="1510" y="6877"/>
                                </a:lnTo>
                                <a:lnTo>
                                  <a:pt x="0" y="10519"/>
                                </a:lnTo>
                                <a:lnTo>
                                  <a:pt x="0" y="14318"/>
                                </a:lnTo>
                                <a:lnTo>
                                  <a:pt x="0" y="18117"/>
                                </a:lnTo>
                                <a:lnTo>
                                  <a:pt x="1510" y="21759"/>
                                </a:lnTo>
                                <a:lnTo>
                                  <a:pt x="4195" y="24441"/>
                                </a:lnTo>
                                <a:lnTo>
                                  <a:pt x="6879" y="27128"/>
                                </a:lnTo>
                                <a:lnTo>
                                  <a:pt x="10522" y="28636"/>
                                </a:lnTo>
                                <a:lnTo>
                                  <a:pt x="14318" y="28636"/>
                                </a:lnTo>
                                <a:close/>
                              </a:path>
                            </a:pathLst>
                          </a:custGeom>
                          <a:ln w="4772">
                            <a:solidFill>
                              <a:srgbClr val="1F77B3"/>
                            </a:solidFill>
                            <a:prstDash val="solid"/>
                          </a:ln>
                        </wps:spPr>
                        <wps:bodyPr wrap="square" lIns="0" tIns="0" rIns="0" bIns="0" rtlCol="0">
                          <a:noAutofit/>
                        </wps:bodyPr>
                      </wps:wsp>
                      <wps:wsp>
                        <wps:cNvPr id="126" name="Graphic 126"/>
                        <wps:cNvSpPr/>
                        <wps:spPr>
                          <a:xfrm>
                            <a:off x="93069" y="124288"/>
                            <a:ext cx="29209" cy="29209"/>
                          </a:xfrm>
                          <a:custGeom>
                            <a:avLst/>
                            <a:gdLst/>
                            <a:ahLst/>
                            <a:cxnLst/>
                            <a:rect l="l" t="t" r="r" b="b"/>
                            <a:pathLst>
                              <a:path w="29209" h="29209">
                                <a:moveTo>
                                  <a:pt x="18116" y="0"/>
                                </a:moveTo>
                                <a:lnTo>
                                  <a:pt x="10522" y="0"/>
                                </a:lnTo>
                                <a:lnTo>
                                  <a:pt x="6879" y="1508"/>
                                </a:lnTo>
                                <a:lnTo>
                                  <a:pt x="1510" y="6877"/>
                                </a:lnTo>
                                <a:lnTo>
                                  <a:pt x="0" y="10519"/>
                                </a:lnTo>
                                <a:lnTo>
                                  <a:pt x="0" y="18117"/>
                                </a:lnTo>
                                <a:lnTo>
                                  <a:pt x="1510" y="21759"/>
                                </a:lnTo>
                                <a:lnTo>
                                  <a:pt x="6879" y="27128"/>
                                </a:lnTo>
                                <a:lnTo>
                                  <a:pt x="10522" y="28636"/>
                                </a:lnTo>
                                <a:lnTo>
                                  <a:pt x="14318" y="28636"/>
                                </a:lnTo>
                                <a:lnTo>
                                  <a:pt x="18116" y="28636"/>
                                </a:lnTo>
                                <a:lnTo>
                                  <a:pt x="21759" y="27128"/>
                                </a:lnTo>
                                <a:lnTo>
                                  <a:pt x="27128" y="21759"/>
                                </a:lnTo>
                                <a:lnTo>
                                  <a:pt x="28636" y="18117"/>
                                </a:lnTo>
                                <a:lnTo>
                                  <a:pt x="28636" y="10519"/>
                                </a:lnTo>
                                <a:lnTo>
                                  <a:pt x="27128" y="6877"/>
                                </a:lnTo>
                                <a:lnTo>
                                  <a:pt x="21759" y="1508"/>
                                </a:lnTo>
                                <a:lnTo>
                                  <a:pt x="18116" y="0"/>
                                </a:lnTo>
                                <a:close/>
                              </a:path>
                            </a:pathLst>
                          </a:custGeom>
                          <a:solidFill>
                            <a:srgbClr val="FF7F0E"/>
                          </a:solidFill>
                        </wps:spPr>
                        <wps:bodyPr wrap="square" lIns="0" tIns="0" rIns="0" bIns="0" rtlCol="0">
                          <a:noAutofit/>
                        </wps:bodyPr>
                      </wps:wsp>
                      <wps:wsp>
                        <wps:cNvPr id="127" name="Graphic 127"/>
                        <wps:cNvSpPr/>
                        <wps:spPr>
                          <a:xfrm>
                            <a:off x="93069" y="124288"/>
                            <a:ext cx="29209" cy="29209"/>
                          </a:xfrm>
                          <a:custGeom>
                            <a:avLst/>
                            <a:gdLst/>
                            <a:ahLst/>
                            <a:cxnLst/>
                            <a:rect l="l" t="t" r="r" b="b"/>
                            <a:pathLst>
                              <a:path w="29209" h="29209">
                                <a:moveTo>
                                  <a:pt x="14318" y="28636"/>
                                </a:moveTo>
                                <a:lnTo>
                                  <a:pt x="18116" y="28636"/>
                                </a:lnTo>
                                <a:lnTo>
                                  <a:pt x="21759" y="27128"/>
                                </a:lnTo>
                                <a:lnTo>
                                  <a:pt x="24443" y="24441"/>
                                </a:lnTo>
                                <a:lnTo>
                                  <a:pt x="27128" y="21759"/>
                                </a:lnTo>
                                <a:lnTo>
                                  <a:pt x="28636" y="18117"/>
                                </a:lnTo>
                                <a:lnTo>
                                  <a:pt x="28636" y="14318"/>
                                </a:lnTo>
                                <a:lnTo>
                                  <a:pt x="28636" y="10519"/>
                                </a:lnTo>
                                <a:lnTo>
                                  <a:pt x="27128" y="6877"/>
                                </a:lnTo>
                                <a:lnTo>
                                  <a:pt x="24443" y="4190"/>
                                </a:lnTo>
                                <a:lnTo>
                                  <a:pt x="21759" y="1508"/>
                                </a:lnTo>
                                <a:lnTo>
                                  <a:pt x="18116" y="0"/>
                                </a:lnTo>
                                <a:lnTo>
                                  <a:pt x="14318" y="0"/>
                                </a:lnTo>
                                <a:lnTo>
                                  <a:pt x="10522" y="0"/>
                                </a:lnTo>
                                <a:lnTo>
                                  <a:pt x="6879" y="1508"/>
                                </a:lnTo>
                                <a:lnTo>
                                  <a:pt x="4195" y="4190"/>
                                </a:lnTo>
                                <a:lnTo>
                                  <a:pt x="1510" y="6877"/>
                                </a:lnTo>
                                <a:lnTo>
                                  <a:pt x="0" y="10519"/>
                                </a:lnTo>
                                <a:lnTo>
                                  <a:pt x="0" y="14318"/>
                                </a:lnTo>
                                <a:lnTo>
                                  <a:pt x="0" y="18117"/>
                                </a:lnTo>
                                <a:lnTo>
                                  <a:pt x="1510" y="21759"/>
                                </a:lnTo>
                                <a:lnTo>
                                  <a:pt x="4195" y="24441"/>
                                </a:lnTo>
                                <a:lnTo>
                                  <a:pt x="6879" y="27128"/>
                                </a:lnTo>
                                <a:lnTo>
                                  <a:pt x="10522" y="28636"/>
                                </a:lnTo>
                                <a:lnTo>
                                  <a:pt x="14318" y="28636"/>
                                </a:lnTo>
                                <a:close/>
                              </a:path>
                            </a:pathLst>
                          </a:custGeom>
                          <a:ln w="4772">
                            <a:solidFill>
                              <a:srgbClr val="FF7F0E"/>
                            </a:solidFill>
                            <a:prstDash val="solid"/>
                          </a:ln>
                        </wps:spPr>
                        <wps:bodyPr wrap="square" lIns="0" tIns="0" rIns="0" bIns="0" rtlCol="0">
                          <a:noAutofit/>
                        </wps:bodyPr>
                      </wps:wsp>
                      <wps:wsp>
                        <wps:cNvPr id="128" name="Graphic 128"/>
                        <wps:cNvSpPr/>
                        <wps:spPr>
                          <a:xfrm>
                            <a:off x="93069" y="194309"/>
                            <a:ext cx="29209" cy="29209"/>
                          </a:xfrm>
                          <a:custGeom>
                            <a:avLst/>
                            <a:gdLst/>
                            <a:ahLst/>
                            <a:cxnLst/>
                            <a:rect l="l" t="t" r="r" b="b"/>
                            <a:pathLst>
                              <a:path w="29209" h="29209">
                                <a:moveTo>
                                  <a:pt x="18116" y="0"/>
                                </a:moveTo>
                                <a:lnTo>
                                  <a:pt x="10522" y="0"/>
                                </a:lnTo>
                                <a:lnTo>
                                  <a:pt x="6879" y="1508"/>
                                </a:lnTo>
                                <a:lnTo>
                                  <a:pt x="1510" y="6877"/>
                                </a:lnTo>
                                <a:lnTo>
                                  <a:pt x="0" y="10519"/>
                                </a:lnTo>
                                <a:lnTo>
                                  <a:pt x="0" y="18117"/>
                                </a:lnTo>
                                <a:lnTo>
                                  <a:pt x="1510" y="21759"/>
                                </a:lnTo>
                                <a:lnTo>
                                  <a:pt x="6879" y="27128"/>
                                </a:lnTo>
                                <a:lnTo>
                                  <a:pt x="10522" y="28636"/>
                                </a:lnTo>
                                <a:lnTo>
                                  <a:pt x="14318" y="28636"/>
                                </a:lnTo>
                                <a:lnTo>
                                  <a:pt x="18116" y="28636"/>
                                </a:lnTo>
                                <a:lnTo>
                                  <a:pt x="21759" y="27128"/>
                                </a:lnTo>
                                <a:lnTo>
                                  <a:pt x="27128" y="21759"/>
                                </a:lnTo>
                                <a:lnTo>
                                  <a:pt x="28636" y="18117"/>
                                </a:lnTo>
                                <a:lnTo>
                                  <a:pt x="28636" y="10519"/>
                                </a:lnTo>
                                <a:lnTo>
                                  <a:pt x="27128" y="6877"/>
                                </a:lnTo>
                                <a:lnTo>
                                  <a:pt x="21759" y="1508"/>
                                </a:lnTo>
                                <a:lnTo>
                                  <a:pt x="18116" y="0"/>
                                </a:lnTo>
                                <a:close/>
                              </a:path>
                            </a:pathLst>
                          </a:custGeom>
                          <a:solidFill>
                            <a:srgbClr val="2C9F2C"/>
                          </a:solidFill>
                        </wps:spPr>
                        <wps:bodyPr wrap="square" lIns="0" tIns="0" rIns="0" bIns="0" rtlCol="0">
                          <a:noAutofit/>
                        </wps:bodyPr>
                      </wps:wsp>
                      <wps:wsp>
                        <wps:cNvPr id="129" name="Graphic 129"/>
                        <wps:cNvSpPr/>
                        <wps:spPr>
                          <a:xfrm>
                            <a:off x="93069" y="194309"/>
                            <a:ext cx="29209" cy="29209"/>
                          </a:xfrm>
                          <a:custGeom>
                            <a:avLst/>
                            <a:gdLst/>
                            <a:ahLst/>
                            <a:cxnLst/>
                            <a:rect l="l" t="t" r="r" b="b"/>
                            <a:pathLst>
                              <a:path w="29209" h="29209">
                                <a:moveTo>
                                  <a:pt x="14318" y="28636"/>
                                </a:moveTo>
                                <a:lnTo>
                                  <a:pt x="18116" y="28636"/>
                                </a:lnTo>
                                <a:lnTo>
                                  <a:pt x="21759" y="27128"/>
                                </a:lnTo>
                                <a:lnTo>
                                  <a:pt x="24443" y="24446"/>
                                </a:lnTo>
                                <a:lnTo>
                                  <a:pt x="27128" y="21759"/>
                                </a:lnTo>
                                <a:lnTo>
                                  <a:pt x="28636" y="18117"/>
                                </a:lnTo>
                                <a:lnTo>
                                  <a:pt x="28636" y="14318"/>
                                </a:lnTo>
                                <a:lnTo>
                                  <a:pt x="28636" y="10519"/>
                                </a:lnTo>
                                <a:lnTo>
                                  <a:pt x="27128" y="6877"/>
                                </a:lnTo>
                                <a:lnTo>
                                  <a:pt x="24443" y="4195"/>
                                </a:lnTo>
                                <a:lnTo>
                                  <a:pt x="21759" y="1508"/>
                                </a:lnTo>
                                <a:lnTo>
                                  <a:pt x="18116" y="0"/>
                                </a:lnTo>
                                <a:lnTo>
                                  <a:pt x="14318" y="0"/>
                                </a:lnTo>
                                <a:lnTo>
                                  <a:pt x="10522" y="0"/>
                                </a:lnTo>
                                <a:lnTo>
                                  <a:pt x="6879" y="1508"/>
                                </a:lnTo>
                                <a:lnTo>
                                  <a:pt x="4195" y="4195"/>
                                </a:lnTo>
                                <a:lnTo>
                                  <a:pt x="1510" y="6877"/>
                                </a:lnTo>
                                <a:lnTo>
                                  <a:pt x="0" y="10519"/>
                                </a:lnTo>
                                <a:lnTo>
                                  <a:pt x="0" y="14318"/>
                                </a:lnTo>
                                <a:lnTo>
                                  <a:pt x="0" y="18117"/>
                                </a:lnTo>
                                <a:lnTo>
                                  <a:pt x="1510" y="21759"/>
                                </a:lnTo>
                                <a:lnTo>
                                  <a:pt x="4195" y="24446"/>
                                </a:lnTo>
                                <a:lnTo>
                                  <a:pt x="6879" y="27128"/>
                                </a:lnTo>
                                <a:lnTo>
                                  <a:pt x="10522" y="28636"/>
                                </a:lnTo>
                                <a:lnTo>
                                  <a:pt x="14318" y="28636"/>
                                </a:lnTo>
                                <a:close/>
                              </a:path>
                            </a:pathLst>
                          </a:custGeom>
                          <a:ln w="4772">
                            <a:solidFill>
                              <a:srgbClr val="2C9F2C"/>
                            </a:solidFill>
                            <a:prstDash val="solid"/>
                          </a:ln>
                        </wps:spPr>
                        <wps:bodyPr wrap="square" lIns="0" tIns="0" rIns="0" bIns="0" rtlCol="0">
                          <a:noAutofit/>
                        </wps:bodyPr>
                      </wps:wsp>
                      <wps:wsp>
                        <wps:cNvPr id="130" name="Graphic 130"/>
                        <wps:cNvSpPr/>
                        <wps:spPr>
                          <a:xfrm>
                            <a:off x="93069" y="264336"/>
                            <a:ext cx="29209" cy="29209"/>
                          </a:xfrm>
                          <a:custGeom>
                            <a:avLst/>
                            <a:gdLst/>
                            <a:ahLst/>
                            <a:cxnLst/>
                            <a:rect l="l" t="t" r="r" b="b"/>
                            <a:pathLst>
                              <a:path w="29209" h="29209">
                                <a:moveTo>
                                  <a:pt x="18116" y="0"/>
                                </a:moveTo>
                                <a:lnTo>
                                  <a:pt x="10522" y="0"/>
                                </a:lnTo>
                                <a:lnTo>
                                  <a:pt x="6879" y="1508"/>
                                </a:lnTo>
                                <a:lnTo>
                                  <a:pt x="1510" y="6877"/>
                                </a:lnTo>
                                <a:lnTo>
                                  <a:pt x="0" y="10519"/>
                                </a:lnTo>
                                <a:lnTo>
                                  <a:pt x="0" y="18117"/>
                                </a:lnTo>
                                <a:lnTo>
                                  <a:pt x="1510" y="21759"/>
                                </a:lnTo>
                                <a:lnTo>
                                  <a:pt x="6879" y="27128"/>
                                </a:lnTo>
                                <a:lnTo>
                                  <a:pt x="10522" y="28636"/>
                                </a:lnTo>
                                <a:lnTo>
                                  <a:pt x="14318" y="28636"/>
                                </a:lnTo>
                                <a:lnTo>
                                  <a:pt x="18116" y="28636"/>
                                </a:lnTo>
                                <a:lnTo>
                                  <a:pt x="21759" y="27128"/>
                                </a:lnTo>
                                <a:lnTo>
                                  <a:pt x="27128" y="21759"/>
                                </a:lnTo>
                                <a:lnTo>
                                  <a:pt x="28636" y="18117"/>
                                </a:lnTo>
                                <a:lnTo>
                                  <a:pt x="28636" y="10519"/>
                                </a:lnTo>
                                <a:lnTo>
                                  <a:pt x="27128" y="6877"/>
                                </a:lnTo>
                                <a:lnTo>
                                  <a:pt x="21759" y="1508"/>
                                </a:lnTo>
                                <a:lnTo>
                                  <a:pt x="18116" y="0"/>
                                </a:lnTo>
                                <a:close/>
                              </a:path>
                            </a:pathLst>
                          </a:custGeom>
                          <a:solidFill>
                            <a:srgbClr val="D62728"/>
                          </a:solidFill>
                        </wps:spPr>
                        <wps:bodyPr wrap="square" lIns="0" tIns="0" rIns="0" bIns="0" rtlCol="0">
                          <a:noAutofit/>
                        </wps:bodyPr>
                      </wps:wsp>
                      <wps:wsp>
                        <wps:cNvPr id="131" name="Graphic 131"/>
                        <wps:cNvSpPr/>
                        <wps:spPr>
                          <a:xfrm>
                            <a:off x="93069" y="264336"/>
                            <a:ext cx="29209" cy="29209"/>
                          </a:xfrm>
                          <a:custGeom>
                            <a:avLst/>
                            <a:gdLst/>
                            <a:ahLst/>
                            <a:cxnLst/>
                            <a:rect l="l" t="t" r="r" b="b"/>
                            <a:pathLst>
                              <a:path w="29209" h="29209">
                                <a:moveTo>
                                  <a:pt x="14318" y="28636"/>
                                </a:moveTo>
                                <a:lnTo>
                                  <a:pt x="18116" y="28636"/>
                                </a:lnTo>
                                <a:lnTo>
                                  <a:pt x="21759" y="27128"/>
                                </a:lnTo>
                                <a:lnTo>
                                  <a:pt x="24443" y="24441"/>
                                </a:lnTo>
                                <a:lnTo>
                                  <a:pt x="27128" y="21759"/>
                                </a:lnTo>
                                <a:lnTo>
                                  <a:pt x="28636" y="18117"/>
                                </a:lnTo>
                                <a:lnTo>
                                  <a:pt x="28636" y="14318"/>
                                </a:lnTo>
                                <a:lnTo>
                                  <a:pt x="28636" y="10519"/>
                                </a:lnTo>
                                <a:lnTo>
                                  <a:pt x="27128" y="6877"/>
                                </a:lnTo>
                                <a:lnTo>
                                  <a:pt x="24443" y="4195"/>
                                </a:lnTo>
                                <a:lnTo>
                                  <a:pt x="21759" y="1508"/>
                                </a:lnTo>
                                <a:lnTo>
                                  <a:pt x="18116" y="0"/>
                                </a:lnTo>
                                <a:lnTo>
                                  <a:pt x="14318" y="0"/>
                                </a:lnTo>
                                <a:lnTo>
                                  <a:pt x="10522" y="0"/>
                                </a:lnTo>
                                <a:lnTo>
                                  <a:pt x="6879" y="1508"/>
                                </a:lnTo>
                                <a:lnTo>
                                  <a:pt x="4195" y="4195"/>
                                </a:lnTo>
                                <a:lnTo>
                                  <a:pt x="1510" y="6877"/>
                                </a:lnTo>
                                <a:lnTo>
                                  <a:pt x="0" y="10519"/>
                                </a:lnTo>
                                <a:lnTo>
                                  <a:pt x="0" y="14318"/>
                                </a:lnTo>
                                <a:lnTo>
                                  <a:pt x="0" y="18117"/>
                                </a:lnTo>
                                <a:lnTo>
                                  <a:pt x="1510" y="21759"/>
                                </a:lnTo>
                                <a:lnTo>
                                  <a:pt x="4195" y="24441"/>
                                </a:lnTo>
                                <a:lnTo>
                                  <a:pt x="6879" y="27128"/>
                                </a:lnTo>
                                <a:lnTo>
                                  <a:pt x="10522" y="28636"/>
                                </a:lnTo>
                                <a:lnTo>
                                  <a:pt x="14318" y="28636"/>
                                </a:lnTo>
                                <a:close/>
                              </a:path>
                            </a:pathLst>
                          </a:custGeom>
                          <a:ln w="4772">
                            <a:solidFill>
                              <a:srgbClr val="D62728"/>
                            </a:solidFill>
                            <a:prstDash val="solid"/>
                          </a:ln>
                        </wps:spPr>
                        <wps:bodyPr wrap="square" lIns="0" tIns="0" rIns="0" bIns="0" rtlCol="0">
                          <a:noAutofit/>
                        </wps:bodyPr>
                      </wps:wsp>
                      <wps:wsp>
                        <wps:cNvPr id="132" name="Graphic 132"/>
                        <wps:cNvSpPr/>
                        <wps:spPr>
                          <a:xfrm>
                            <a:off x="93069" y="334362"/>
                            <a:ext cx="29209" cy="29209"/>
                          </a:xfrm>
                          <a:custGeom>
                            <a:avLst/>
                            <a:gdLst/>
                            <a:ahLst/>
                            <a:cxnLst/>
                            <a:rect l="l" t="t" r="r" b="b"/>
                            <a:pathLst>
                              <a:path w="29209" h="29209">
                                <a:moveTo>
                                  <a:pt x="18116" y="0"/>
                                </a:moveTo>
                                <a:lnTo>
                                  <a:pt x="10522" y="0"/>
                                </a:lnTo>
                                <a:lnTo>
                                  <a:pt x="6879" y="1508"/>
                                </a:lnTo>
                                <a:lnTo>
                                  <a:pt x="1510" y="6877"/>
                                </a:lnTo>
                                <a:lnTo>
                                  <a:pt x="0" y="10519"/>
                                </a:lnTo>
                                <a:lnTo>
                                  <a:pt x="0" y="18112"/>
                                </a:lnTo>
                                <a:lnTo>
                                  <a:pt x="1510" y="21759"/>
                                </a:lnTo>
                                <a:lnTo>
                                  <a:pt x="6879" y="27128"/>
                                </a:lnTo>
                                <a:lnTo>
                                  <a:pt x="10522" y="28636"/>
                                </a:lnTo>
                                <a:lnTo>
                                  <a:pt x="14318" y="28636"/>
                                </a:lnTo>
                                <a:lnTo>
                                  <a:pt x="18116" y="28636"/>
                                </a:lnTo>
                                <a:lnTo>
                                  <a:pt x="21759" y="27128"/>
                                </a:lnTo>
                                <a:lnTo>
                                  <a:pt x="27128" y="21759"/>
                                </a:lnTo>
                                <a:lnTo>
                                  <a:pt x="28636" y="18112"/>
                                </a:lnTo>
                                <a:lnTo>
                                  <a:pt x="28636" y="10519"/>
                                </a:lnTo>
                                <a:lnTo>
                                  <a:pt x="27128" y="6877"/>
                                </a:lnTo>
                                <a:lnTo>
                                  <a:pt x="21759" y="1508"/>
                                </a:lnTo>
                                <a:lnTo>
                                  <a:pt x="18116" y="0"/>
                                </a:lnTo>
                                <a:close/>
                              </a:path>
                            </a:pathLst>
                          </a:custGeom>
                          <a:solidFill>
                            <a:srgbClr val="9367BC"/>
                          </a:solidFill>
                        </wps:spPr>
                        <wps:bodyPr wrap="square" lIns="0" tIns="0" rIns="0" bIns="0" rtlCol="0">
                          <a:noAutofit/>
                        </wps:bodyPr>
                      </wps:wsp>
                      <wps:wsp>
                        <wps:cNvPr id="133" name="Graphic 133"/>
                        <wps:cNvSpPr/>
                        <wps:spPr>
                          <a:xfrm>
                            <a:off x="93069" y="334362"/>
                            <a:ext cx="29209" cy="29209"/>
                          </a:xfrm>
                          <a:custGeom>
                            <a:avLst/>
                            <a:gdLst/>
                            <a:ahLst/>
                            <a:cxnLst/>
                            <a:rect l="l" t="t" r="r" b="b"/>
                            <a:pathLst>
                              <a:path w="29209" h="29209">
                                <a:moveTo>
                                  <a:pt x="14318" y="28636"/>
                                </a:moveTo>
                                <a:lnTo>
                                  <a:pt x="18116" y="28636"/>
                                </a:lnTo>
                                <a:lnTo>
                                  <a:pt x="21759" y="27128"/>
                                </a:lnTo>
                                <a:lnTo>
                                  <a:pt x="24443" y="24441"/>
                                </a:lnTo>
                                <a:lnTo>
                                  <a:pt x="27128" y="21759"/>
                                </a:lnTo>
                                <a:lnTo>
                                  <a:pt x="28636" y="18112"/>
                                </a:lnTo>
                                <a:lnTo>
                                  <a:pt x="28636" y="14318"/>
                                </a:lnTo>
                                <a:lnTo>
                                  <a:pt x="28636" y="10519"/>
                                </a:lnTo>
                                <a:lnTo>
                                  <a:pt x="27128" y="6877"/>
                                </a:lnTo>
                                <a:lnTo>
                                  <a:pt x="24443" y="4195"/>
                                </a:lnTo>
                                <a:lnTo>
                                  <a:pt x="21759" y="1508"/>
                                </a:lnTo>
                                <a:lnTo>
                                  <a:pt x="18116" y="0"/>
                                </a:lnTo>
                                <a:lnTo>
                                  <a:pt x="14318" y="0"/>
                                </a:lnTo>
                                <a:lnTo>
                                  <a:pt x="10522" y="0"/>
                                </a:lnTo>
                                <a:lnTo>
                                  <a:pt x="6879" y="1508"/>
                                </a:lnTo>
                                <a:lnTo>
                                  <a:pt x="4195" y="4195"/>
                                </a:lnTo>
                                <a:lnTo>
                                  <a:pt x="1510" y="6877"/>
                                </a:lnTo>
                                <a:lnTo>
                                  <a:pt x="0" y="10519"/>
                                </a:lnTo>
                                <a:lnTo>
                                  <a:pt x="0" y="14318"/>
                                </a:lnTo>
                                <a:lnTo>
                                  <a:pt x="0" y="18112"/>
                                </a:lnTo>
                                <a:lnTo>
                                  <a:pt x="1510" y="21759"/>
                                </a:lnTo>
                                <a:lnTo>
                                  <a:pt x="4195" y="24441"/>
                                </a:lnTo>
                                <a:lnTo>
                                  <a:pt x="6879" y="27128"/>
                                </a:lnTo>
                                <a:lnTo>
                                  <a:pt x="10522" y="28636"/>
                                </a:lnTo>
                                <a:lnTo>
                                  <a:pt x="14318" y="28636"/>
                                </a:lnTo>
                                <a:close/>
                              </a:path>
                            </a:pathLst>
                          </a:custGeom>
                          <a:ln w="4772">
                            <a:solidFill>
                              <a:srgbClr val="9367BC"/>
                            </a:solidFill>
                            <a:prstDash val="solid"/>
                          </a:ln>
                        </wps:spPr>
                        <wps:bodyPr wrap="square" lIns="0" tIns="0" rIns="0" bIns="0" rtlCol="0">
                          <a:noAutofit/>
                        </wps:bodyPr>
                      </wps:wsp>
                      <wps:wsp>
                        <wps:cNvPr id="134" name="Graphic 134"/>
                        <wps:cNvSpPr/>
                        <wps:spPr>
                          <a:xfrm>
                            <a:off x="93069" y="404388"/>
                            <a:ext cx="29209" cy="29209"/>
                          </a:xfrm>
                          <a:custGeom>
                            <a:avLst/>
                            <a:gdLst/>
                            <a:ahLst/>
                            <a:cxnLst/>
                            <a:rect l="l" t="t" r="r" b="b"/>
                            <a:pathLst>
                              <a:path w="29209" h="29209">
                                <a:moveTo>
                                  <a:pt x="18116" y="0"/>
                                </a:moveTo>
                                <a:lnTo>
                                  <a:pt x="10522" y="0"/>
                                </a:lnTo>
                                <a:lnTo>
                                  <a:pt x="6879" y="1508"/>
                                </a:lnTo>
                                <a:lnTo>
                                  <a:pt x="1510" y="6877"/>
                                </a:lnTo>
                                <a:lnTo>
                                  <a:pt x="0" y="10519"/>
                                </a:lnTo>
                                <a:lnTo>
                                  <a:pt x="0" y="18117"/>
                                </a:lnTo>
                                <a:lnTo>
                                  <a:pt x="1510" y="21759"/>
                                </a:lnTo>
                                <a:lnTo>
                                  <a:pt x="6879" y="27128"/>
                                </a:lnTo>
                                <a:lnTo>
                                  <a:pt x="10522" y="28636"/>
                                </a:lnTo>
                                <a:lnTo>
                                  <a:pt x="14318" y="28636"/>
                                </a:lnTo>
                                <a:lnTo>
                                  <a:pt x="18116" y="28636"/>
                                </a:lnTo>
                                <a:lnTo>
                                  <a:pt x="21759" y="27128"/>
                                </a:lnTo>
                                <a:lnTo>
                                  <a:pt x="27128" y="21759"/>
                                </a:lnTo>
                                <a:lnTo>
                                  <a:pt x="28636" y="18117"/>
                                </a:lnTo>
                                <a:lnTo>
                                  <a:pt x="28636" y="10519"/>
                                </a:lnTo>
                                <a:lnTo>
                                  <a:pt x="27128" y="6877"/>
                                </a:lnTo>
                                <a:lnTo>
                                  <a:pt x="21759" y="1508"/>
                                </a:lnTo>
                                <a:lnTo>
                                  <a:pt x="18116" y="0"/>
                                </a:lnTo>
                                <a:close/>
                              </a:path>
                            </a:pathLst>
                          </a:custGeom>
                          <a:solidFill>
                            <a:srgbClr val="8B554A"/>
                          </a:solidFill>
                        </wps:spPr>
                        <wps:bodyPr wrap="square" lIns="0" tIns="0" rIns="0" bIns="0" rtlCol="0">
                          <a:noAutofit/>
                        </wps:bodyPr>
                      </wps:wsp>
                      <wps:wsp>
                        <wps:cNvPr id="135" name="Graphic 135"/>
                        <wps:cNvSpPr/>
                        <wps:spPr>
                          <a:xfrm>
                            <a:off x="93069" y="404388"/>
                            <a:ext cx="29209" cy="29209"/>
                          </a:xfrm>
                          <a:custGeom>
                            <a:avLst/>
                            <a:gdLst/>
                            <a:ahLst/>
                            <a:cxnLst/>
                            <a:rect l="l" t="t" r="r" b="b"/>
                            <a:pathLst>
                              <a:path w="29209" h="29209">
                                <a:moveTo>
                                  <a:pt x="14318" y="28636"/>
                                </a:moveTo>
                                <a:lnTo>
                                  <a:pt x="18116" y="28636"/>
                                </a:lnTo>
                                <a:lnTo>
                                  <a:pt x="21759" y="27128"/>
                                </a:lnTo>
                                <a:lnTo>
                                  <a:pt x="24443" y="24441"/>
                                </a:lnTo>
                                <a:lnTo>
                                  <a:pt x="27128" y="21759"/>
                                </a:lnTo>
                                <a:lnTo>
                                  <a:pt x="28636" y="18117"/>
                                </a:lnTo>
                                <a:lnTo>
                                  <a:pt x="28636" y="14318"/>
                                </a:lnTo>
                                <a:lnTo>
                                  <a:pt x="28636" y="10519"/>
                                </a:lnTo>
                                <a:lnTo>
                                  <a:pt x="27128" y="6877"/>
                                </a:lnTo>
                                <a:lnTo>
                                  <a:pt x="24443" y="4195"/>
                                </a:lnTo>
                                <a:lnTo>
                                  <a:pt x="21759" y="1508"/>
                                </a:lnTo>
                                <a:lnTo>
                                  <a:pt x="18116" y="0"/>
                                </a:lnTo>
                                <a:lnTo>
                                  <a:pt x="14318" y="0"/>
                                </a:lnTo>
                                <a:lnTo>
                                  <a:pt x="10522" y="0"/>
                                </a:lnTo>
                                <a:lnTo>
                                  <a:pt x="6879" y="1508"/>
                                </a:lnTo>
                                <a:lnTo>
                                  <a:pt x="4195" y="4195"/>
                                </a:lnTo>
                                <a:lnTo>
                                  <a:pt x="1510" y="6877"/>
                                </a:lnTo>
                                <a:lnTo>
                                  <a:pt x="0" y="10519"/>
                                </a:lnTo>
                                <a:lnTo>
                                  <a:pt x="0" y="14318"/>
                                </a:lnTo>
                                <a:lnTo>
                                  <a:pt x="0" y="18117"/>
                                </a:lnTo>
                                <a:lnTo>
                                  <a:pt x="1510" y="21759"/>
                                </a:lnTo>
                                <a:lnTo>
                                  <a:pt x="4195" y="24441"/>
                                </a:lnTo>
                                <a:lnTo>
                                  <a:pt x="6879" y="27128"/>
                                </a:lnTo>
                                <a:lnTo>
                                  <a:pt x="10522" y="28636"/>
                                </a:lnTo>
                                <a:lnTo>
                                  <a:pt x="14318" y="28636"/>
                                </a:lnTo>
                                <a:close/>
                              </a:path>
                            </a:pathLst>
                          </a:custGeom>
                          <a:ln w="4772">
                            <a:solidFill>
                              <a:srgbClr val="8B554A"/>
                            </a:solidFill>
                            <a:prstDash val="solid"/>
                          </a:ln>
                        </wps:spPr>
                        <wps:bodyPr wrap="square" lIns="0" tIns="0" rIns="0" bIns="0" rtlCol="0">
                          <a:noAutofit/>
                        </wps:bodyPr>
                      </wps:wsp>
                      <wps:wsp>
                        <wps:cNvPr id="136" name="Graphic 136"/>
                        <wps:cNvSpPr/>
                        <wps:spPr>
                          <a:xfrm>
                            <a:off x="93069" y="474415"/>
                            <a:ext cx="29209" cy="29209"/>
                          </a:xfrm>
                          <a:custGeom>
                            <a:avLst/>
                            <a:gdLst/>
                            <a:ahLst/>
                            <a:cxnLst/>
                            <a:rect l="l" t="t" r="r" b="b"/>
                            <a:pathLst>
                              <a:path w="29209" h="29209">
                                <a:moveTo>
                                  <a:pt x="18116" y="0"/>
                                </a:moveTo>
                                <a:lnTo>
                                  <a:pt x="10522" y="0"/>
                                </a:lnTo>
                                <a:lnTo>
                                  <a:pt x="6879" y="1508"/>
                                </a:lnTo>
                                <a:lnTo>
                                  <a:pt x="1510" y="6877"/>
                                </a:lnTo>
                                <a:lnTo>
                                  <a:pt x="0" y="10519"/>
                                </a:lnTo>
                                <a:lnTo>
                                  <a:pt x="0" y="18117"/>
                                </a:lnTo>
                                <a:lnTo>
                                  <a:pt x="1510" y="21759"/>
                                </a:lnTo>
                                <a:lnTo>
                                  <a:pt x="6879" y="27128"/>
                                </a:lnTo>
                                <a:lnTo>
                                  <a:pt x="10522" y="28636"/>
                                </a:lnTo>
                                <a:lnTo>
                                  <a:pt x="14318" y="28636"/>
                                </a:lnTo>
                                <a:lnTo>
                                  <a:pt x="18116" y="28636"/>
                                </a:lnTo>
                                <a:lnTo>
                                  <a:pt x="21759" y="27128"/>
                                </a:lnTo>
                                <a:lnTo>
                                  <a:pt x="27128" y="21759"/>
                                </a:lnTo>
                                <a:lnTo>
                                  <a:pt x="28636" y="18117"/>
                                </a:lnTo>
                                <a:lnTo>
                                  <a:pt x="28636" y="10519"/>
                                </a:lnTo>
                                <a:lnTo>
                                  <a:pt x="27128" y="6877"/>
                                </a:lnTo>
                                <a:lnTo>
                                  <a:pt x="21759" y="1508"/>
                                </a:lnTo>
                                <a:lnTo>
                                  <a:pt x="18116" y="0"/>
                                </a:lnTo>
                                <a:close/>
                              </a:path>
                            </a:pathLst>
                          </a:custGeom>
                          <a:solidFill>
                            <a:srgbClr val="E377C2"/>
                          </a:solidFill>
                        </wps:spPr>
                        <wps:bodyPr wrap="square" lIns="0" tIns="0" rIns="0" bIns="0" rtlCol="0">
                          <a:noAutofit/>
                        </wps:bodyPr>
                      </wps:wsp>
                      <wps:wsp>
                        <wps:cNvPr id="137" name="Graphic 137"/>
                        <wps:cNvSpPr/>
                        <wps:spPr>
                          <a:xfrm>
                            <a:off x="93069" y="474415"/>
                            <a:ext cx="29209" cy="29209"/>
                          </a:xfrm>
                          <a:custGeom>
                            <a:avLst/>
                            <a:gdLst/>
                            <a:ahLst/>
                            <a:cxnLst/>
                            <a:rect l="l" t="t" r="r" b="b"/>
                            <a:pathLst>
                              <a:path w="29209" h="29209">
                                <a:moveTo>
                                  <a:pt x="14318" y="28636"/>
                                </a:moveTo>
                                <a:lnTo>
                                  <a:pt x="18116" y="28636"/>
                                </a:lnTo>
                                <a:lnTo>
                                  <a:pt x="21759" y="27128"/>
                                </a:lnTo>
                                <a:lnTo>
                                  <a:pt x="24443" y="24441"/>
                                </a:lnTo>
                                <a:lnTo>
                                  <a:pt x="27128" y="21759"/>
                                </a:lnTo>
                                <a:lnTo>
                                  <a:pt x="28636" y="18117"/>
                                </a:lnTo>
                                <a:lnTo>
                                  <a:pt x="28636" y="14318"/>
                                </a:lnTo>
                                <a:lnTo>
                                  <a:pt x="28636" y="10519"/>
                                </a:lnTo>
                                <a:lnTo>
                                  <a:pt x="27128" y="6877"/>
                                </a:lnTo>
                                <a:lnTo>
                                  <a:pt x="24443" y="4195"/>
                                </a:lnTo>
                                <a:lnTo>
                                  <a:pt x="21759" y="1508"/>
                                </a:lnTo>
                                <a:lnTo>
                                  <a:pt x="18116" y="0"/>
                                </a:lnTo>
                                <a:lnTo>
                                  <a:pt x="14318" y="0"/>
                                </a:lnTo>
                                <a:lnTo>
                                  <a:pt x="10522" y="0"/>
                                </a:lnTo>
                                <a:lnTo>
                                  <a:pt x="6879" y="1508"/>
                                </a:lnTo>
                                <a:lnTo>
                                  <a:pt x="4195" y="4195"/>
                                </a:lnTo>
                                <a:lnTo>
                                  <a:pt x="1510" y="6877"/>
                                </a:lnTo>
                                <a:lnTo>
                                  <a:pt x="0" y="10519"/>
                                </a:lnTo>
                                <a:lnTo>
                                  <a:pt x="0" y="14318"/>
                                </a:lnTo>
                                <a:lnTo>
                                  <a:pt x="0" y="18117"/>
                                </a:lnTo>
                                <a:lnTo>
                                  <a:pt x="1510" y="21759"/>
                                </a:lnTo>
                                <a:lnTo>
                                  <a:pt x="4195" y="24441"/>
                                </a:lnTo>
                                <a:lnTo>
                                  <a:pt x="6879" y="27128"/>
                                </a:lnTo>
                                <a:lnTo>
                                  <a:pt x="10522" y="28636"/>
                                </a:lnTo>
                                <a:lnTo>
                                  <a:pt x="14318" y="28636"/>
                                </a:lnTo>
                                <a:close/>
                              </a:path>
                            </a:pathLst>
                          </a:custGeom>
                          <a:ln w="4772">
                            <a:solidFill>
                              <a:srgbClr val="E377C2"/>
                            </a:solidFill>
                            <a:prstDash val="solid"/>
                          </a:ln>
                        </wps:spPr>
                        <wps:bodyPr wrap="square" lIns="0" tIns="0" rIns="0" bIns="0" rtlCol="0">
                          <a:noAutofit/>
                        </wps:bodyPr>
                      </wps:wsp>
                      <wps:wsp>
                        <wps:cNvPr id="138" name="Graphic 138"/>
                        <wps:cNvSpPr/>
                        <wps:spPr>
                          <a:xfrm>
                            <a:off x="93069" y="544441"/>
                            <a:ext cx="29209" cy="29209"/>
                          </a:xfrm>
                          <a:custGeom>
                            <a:avLst/>
                            <a:gdLst/>
                            <a:ahLst/>
                            <a:cxnLst/>
                            <a:rect l="l" t="t" r="r" b="b"/>
                            <a:pathLst>
                              <a:path w="29209" h="29209">
                                <a:moveTo>
                                  <a:pt x="18116" y="0"/>
                                </a:moveTo>
                                <a:lnTo>
                                  <a:pt x="10522" y="0"/>
                                </a:lnTo>
                                <a:lnTo>
                                  <a:pt x="6879" y="1508"/>
                                </a:lnTo>
                                <a:lnTo>
                                  <a:pt x="1510" y="6877"/>
                                </a:lnTo>
                                <a:lnTo>
                                  <a:pt x="0" y="10519"/>
                                </a:lnTo>
                                <a:lnTo>
                                  <a:pt x="0" y="18112"/>
                                </a:lnTo>
                                <a:lnTo>
                                  <a:pt x="1510" y="21759"/>
                                </a:lnTo>
                                <a:lnTo>
                                  <a:pt x="6879" y="27128"/>
                                </a:lnTo>
                                <a:lnTo>
                                  <a:pt x="10522" y="28636"/>
                                </a:lnTo>
                                <a:lnTo>
                                  <a:pt x="14318" y="28636"/>
                                </a:lnTo>
                                <a:lnTo>
                                  <a:pt x="18116" y="28636"/>
                                </a:lnTo>
                                <a:lnTo>
                                  <a:pt x="21759" y="27128"/>
                                </a:lnTo>
                                <a:lnTo>
                                  <a:pt x="27128" y="21759"/>
                                </a:lnTo>
                                <a:lnTo>
                                  <a:pt x="28636" y="18112"/>
                                </a:lnTo>
                                <a:lnTo>
                                  <a:pt x="28636" y="10519"/>
                                </a:lnTo>
                                <a:lnTo>
                                  <a:pt x="27128" y="6877"/>
                                </a:lnTo>
                                <a:lnTo>
                                  <a:pt x="21759" y="1508"/>
                                </a:lnTo>
                                <a:lnTo>
                                  <a:pt x="18116" y="0"/>
                                </a:lnTo>
                                <a:close/>
                              </a:path>
                            </a:pathLst>
                          </a:custGeom>
                          <a:solidFill>
                            <a:srgbClr val="7F7F7F"/>
                          </a:solidFill>
                        </wps:spPr>
                        <wps:bodyPr wrap="square" lIns="0" tIns="0" rIns="0" bIns="0" rtlCol="0">
                          <a:noAutofit/>
                        </wps:bodyPr>
                      </wps:wsp>
                      <wps:wsp>
                        <wps:cNvPr id="139" name="Graphic 139"/>
                        <wps:cNvSpPr/>
                        <wps:spPr>
                          <a:xfrm>
                            <a:off x="93069" y="544441"/>
                            <a:ext cx="29209" cy="29209"/>
                          </a:xfrm>
                          <a:custGeom>
                            <a:avLst/>
                            <a:gdLst/>
                            <a:ahLst/>
                            <a:cxnLst/>
                            <a:rect l="l" t="t" r="r" b="b"/>
                            <a:pathLst>
                              <a:path w="29209" h="29209">
                                <a:moveTo>
                                  <a:pt x="14318" y="28636"/>
                                </a:moveTo>
                                <a:lnTo>
                                  <a:pt x="18116" y="28636"/>
                                </a:lnTo>
                                <a:lnTo>
                                  <a:pt x="21759" y="27128"/>
                                </a:lnTo>
                                <a:lnTo>
                                  <a:pt x="24443" y="24441"/>
                                </a:lnTo>
                                <a:lnTo>
                                  <a:pt x="27128" y="21759"/>
                                </a:lnTo>
                                <a:lnTo>
                                  <a:pt x="28636" y="18112"/>
                                </a:lnTo>
                                <a:lnTo>
                                  <a:pt x="28636" y="14318"/>
                                </a:lnTo>
                                <a:lnTo>
                                  <a:pt x="28636" y="10519"/>
                                </a:lnTo>
                                <a:lnTo>
                                  <a:pt x="27128" y="6877"/>
                                </a:lnTo>
                                <a:lnTo>
                                  <a:pt x="24443" y="4195"/>
                                </a:lnTo>
                                <a:lnTo>
                                  <a:pt x="21759" y="1508"/>
                                </a:lnTo>
                                <a:lnTo>
                                  <a:pt x="18116" y="0"/>
                                </a:lnTo>
                                <a:lnTo>
                                  <a:pt x="14318" y="0"/>
                                </a:lnTo>
                                <a:lnTo>
                                  <a:pt x="10522" y="0"/>
                                </a:lnTo>
                                <a:lnTo>
                                  <a:pt x="6879" y="1508"/>
                                </a:lnTo>
                                <a:lnTo>
                                  <a:pt x="4195" y="4195"/>
                                </a:lnTo>
                                <a:lnTo>
                                  <a:pt x="1510" y="6877"/>
                                </a:lnTo>
                                <a:lnTo>
                                  <a:pt x="0" y="10519"/>
                                </a:lnTo>
                                <a:lnTo>
                                  <a:pt x="0" y="14318"/>
                                </a:lnTo>
                                <a:lnTo>
                                  <a:pt x="0" y="18112"/>
                                </a:lnTo>
                                <a:lnTo>
                                  <a:pt x="1510" y="21759"/>
                                </a:lnTo>
                                <a:lnTo>
                                  <a:pt x="4195" y="24441"/>
                                </a:lnTo>
                                <a:lnTo>
                                  <a:pt x="6879" y="27128"/>
                                </a:lnTo>
                                <a:lnTo>
                                  <a:pt x="10522" y="28636"/>
                                </a:lnTo>
                                <a:lnTo>
                                  <a:pt x="14318" y="28636"/>
                                </a:lnTo>
                                <a:close/>
                              </a:path>
                            </a:pathLst>
                          </a:custGeom>
                          <a:ln w="4772">
                            <a:solidFill>
                              <a:srgbClr val="7F7F7F"/>
                            </a:solidFill>
                            <a:prstDash val="solid"/>
                          </a:ln>
                        </wps:spPr>
                        <wps:bodyPr wrap="square" lIns="0" tIns="0" rIns="0" bIns="0" rtlCol="0">
                          <a:noAutofit/>
                        </wps:bodyPr>
                      </wps:wsp>
                      <wps:wsp>
                        <wps:cNvPr id="140" name="Graphic 140"/>
                        <wps:cNvSpPr/>
                        <wps:spPr>
                          <a:xfrm>
                            <a:off x="93069" y="614467"/>
                            <a:ext cx="29209" cy="29209"/>
                          </a:xfrm>
                          <a:custGeom>
                            <a:avLst/>
                            <a:gdLst/>
                            <a:ahLst/>
                            <a:cxnLst/>
                            <a:rect l="l" t="t" r="r" b="b"/>
                            <a:pathLst>
                              <a:path w="29209" h="29209">
                                <a:moveTo>
                                  <a:pt x="18116" y="0"/>
                                </a:moveTo>
                                <a:lnTo>
                                  <a:pt x="10522" y="0"/>
                                </a:lnTo>
                                <a:lnTo>
                                  <a:pt x="6879" y="1508"/>
                                </a:lnTo>
                                <a:lnTo>
                                  <a:pt x="1510" y="6877"/>
                                </a:lnTo>
                                <a:lnTo>
                                  <a:pt x="0" y="10519"/>
                                </a:lnTo>
                                <a:lnTo>
                                  <a:pt x="0" y="18117"/>
                                </a:lnTo>
                                <a:lnTo>
                                  <a:pt x="1510" y="21759"/>
                                </a:lnTo>
                                <a:lnTo>
                                  <a:pt x="6879" y="27128"/>
                                </a:lnTo>
                                <a:lnTo>
                                  <a:pt x="10522" y="28636"/>
                                </a:lnTo>
                                <a:lnTo>
                                  <a:pt x="14318" y="28636"/>
                                </a:lnTo>
                                <a:lnTo>
                                  <a:pt x="18116" y="28636"/>
                                </a:lnTo>
                                <a:lnTo>
                                  <a:pt x="21759" y="27128"/>
                                </a:lnTo>
                                <a:lnTo>
                                  <a:pt x="27128" y="21759"/>
                                </a:lnTo>
                                <a:lnTo>
                                  <a:pt x="28636" y="18117"/>
                                </a:lnTo>
                                <a:lnTo>
                                  <a:pt x="28636" y="10519"/>
                                </a:lnTo>
                                <a:lnTo>
                                  <a:pt x="27128" y="6877"/>
                                </a:lnTo>
                                <a:lnTo>
                                  <a:pt x="21759" y="1508"/>
                                </a:lnTo>
                                <a:lnTo>
                                  <a:pt x="18116" y="0"/>
                                </a:lnTo>
                                <a:close/>
                              </a:path>
                            </a:pathLst>
                          </a:custGeom>
                          <a:solidFill>
                            <a:srgbClr val="BBBC21"/>
                          </a:solidFill>
                        </wps:spPr>
                        <wps:bodyPr wrap="square" lIns="0" tIns="0" rIns="0" bIns="0" rtlCol="0">
                          <a:noAutofit/>
                        </wps:bodyPr>
                      </wps:wsp>
                      <wps:wsp>
                        <wps:cNvPr id="141" name="Graphic 141"/>
                        <wps:cNvSpPr/>
                        <wps:spPr>
                          <a:xfrm>
                            <a:off x="93069" y="614467"/>
                            <a:ext cx="29209" cy="29209"/>
                          </a:xfrm>
                          <a:custGeom>
                            <a:avLst/>
                            <a:gdLst/>
                            <a:ahLst/>
                            <a:cxnLst/>
                            <a:rect l="l" t="t" r="r" b="b"/>
                            <a:pathLst>
                              <a:path w="29209" h="29209">
                                <a:moveTo>
                                  <a:pt x="14318" y="28636"/>
                                </a:moveTo>
                                <a:lnTo>
                                  <a:pt x="18116" y="28636"/>
                                </a:lnTo>
                                <a:lnTo>
                                  <a:pt x="21759" y="27128"/>
                                </a:lnTo>
                                <a:lnTo>
                                  <a:pt x="24443" y="24441"/>
                                </a:lnTo>
                                <a:lnTo>
                                  <a:pt x="27128" y="21759"/>
                                </a:lnTo>
                                <a:lnTo>
                                  <a:pt x="28636" y="18117"/>
                                </a:lnTo>
                                <a:lnTo>
                                  <a:pt x="28636" y="14318"/>
                                </a:lnTo>
                                <a:lnTo>
                                  <a:pt x="28636" y="10519"/>
                                </a:lnTo>
                                <a:lnTo>
                                  <a:pt x="27128" y="6877"/>
                                </a:lnTo>
                                <a:lnTo>
                                  <a:pt x="24443" y="4195"/>
                                </a:lnTo>
                                <a:lnTo>
                                  <a:pt x="21759" y="1508"/>
                                </a:lnTo>
                                <a:lnTo>
                                  <a:pt x="18116" y="0"/>
                                </a:lnTo>
                                <a:lnTo>
                                  <a:pt x="14318" y="0"/>
                                </a:lnTo>
                                <a:lnTo>
                                  <a:pt x="10522" y="0"/>
                                </a:lnTo>
                                <a:lnTo>
                                  <a:pt x="6879" y="1508"/>
                                </a:lnTo>
                                <a:lnTo>
                                  <a:pt x="4195" y="4195"/>
                                </a:lnTo>
                                <a:lnTo>
                                  <a:pt x="1510" y="6877"/>
                                </a:lnTo>
                                <a:lnTo>
                                  <a:pt x="0" y="10519"/>
                                </a:lnTo>
                                <a:lnTo>
                                  <a:pt x="0" y="14318"/>
                                </a:lnTo>
                                <a:lnTo>
                                  <a:pt x="0" y="18117"/>
                                </a:lnTo>
                                <a:lnTo>
                                  <a:pt x="1510" y="21759"/>
                                </a:lnTo>
                                <a:lnTo>
                                  <a:pt x="4195" y="24441"/>
                                </a:lnTo>
                                <a:lnTo>
                                  <a:pt x="6879" y="27128"/>
                                </a:lnTo>
                                <a:lnTo>
                                  <a:pt x="10522" y="28636"/>
                                </a:lnTo>
                                <a:lnTo>
                                  <a:pt x="14318" y="28636"/>
                                </a:lnTo>
                                <a:close/>
                              </a:path>
                            </a:pathLst>
                          </a:custGeom>
                          <a:ln w="4772">
                            <a:solidFill>
                              <a:srgbClr val="BBBC21"/>
                            </a:solidFill>
                            <a:prstDash val="solid"/>
                          </a:ln>
                        </wps:spPr>
                        <wps:bodyPr wrap="square" lIns="0" tIns="0" rIns="0" bIns="0" rtlCol="0">
                          <a:noAutofit/>
                        </wps:bodyPr>
                      </wps:wsp>
                      <wps:wsp>
                        <wps:cNvPr id="142" name="Graphic 142"/>
                        <wps:cNvSpPr/>
                        <wps:spPr>
                          <a:xfrm>
                            <a:off x="59659" y="694636"/>
                            <a:ext cx="95885" cy="1270"/>
                          </a:xfrm>
                          <a:custGeom>
                            <a:avLst/>
                            <a:gdLst/>
                            <a:ahLst/>
                            <a:cxnLst/>
                            <a:rect l="l" t="t" r="r" b="b"/>
                            <a:pathLst>
                              <a:path w="95885">
                                <a:moveTo>
                                  <a:pt x="0" y="0"/>
                                </a:moveTo>
                                <a:lnTo>
                                  <a:pt x="95455" y="0"/>
                                </a:lnTo>
                              </a:path>
                            </a:pathLst>
                          </a:custGeom>
                          <a:ln w="7159">
                            <a:solidFill>
                              <a:srgbClr val="FF0000"/>
                            </a:solidFill>
                            <a:prstDash val="solid"/>
                          </a:ln>
                        </wps:spPr>
                        <wps:bodyPr wrap="square" lIns="0" tIns="0" rIns="0" bIns="0" rtlCol="0">
                          <a:noAutofit/>
                        </wps:bodyPr>
                      </wps:wsp>
                      <wps:wsp>
                        <wps:cNvPr id="143" name="Textbox 143"/>
                        <wps:cNvSpPr txBox="1"/>
                        <wps:spPr>
                          <a:xfrm>
                            <a:off x="0" y="0"/>
                            <a:ext cx="1661160" cy="2349500"/>
                          </a:xfrm>
                          <a:prstGeom prst="rect">
                            <a:avLst/>
                          </a:prstGeom>
                        </wps:spPr>
                        <wps:txbx>
                          <w:txbxContent>
                            <w:p w14:paraId="54E2BB87">
                              <w:pPr>
                                <w:spacing w:before="53"/>
                                <w:ind w:left="304" w:right="0" w:firstLine="0"/>
                                <w:jc w:val="left"/>
                                <w:rPr>
                                  <w:rFonts w:ascii="Times New Roman" w:hAnsi="Times New Roman"/>
                                  <w:sz w:val="8"/>
                                </w:rPr>
                              </w:pPr>
                              <w:r>
                                <w:rPr>
                                  <w:rFonts w:ascii="Times New Roman" w:hAnsi="Times New Roman"/>
                                  <w:w w:val="120"/>
                                  <w:sz w:val="8"/>
                                </w:rPr>
                                <w:t>0</w:t>
                              </w:r>
                              <w:r>
                                <w:rPr>
                                  <w:rFonts w:ascii="Times New Roman" w:hAnsi="Times New Roman"/>
                                  <w:spacing w:val="-2"/>
                                  <w:w w:val="120"/>
                                  <w:sz w:val="8"/>
                                </w:rPr>
                                <w:t xml:space="preserve"> </w:t>
                              </w:r>
                              <w:r>
                                <w:rPr>
                                  <w:rFonts w:ascii="Times New Roman" w:hAnsi="Times New Roman"/>
                                  <w:spacing w:val="-10"/>
                                  <w:w w:val="120"/>
                                  <w:sz w:val="8"/>
                                </w:rPr>
                                <w:t>°</w:t>
                              </w:r>
                            </w:p>
                            <w:p w14:paraId="4017B88D">
                              <w:pPr>
                                <w:spacing w:before="18"/>
                                <w:ind w:left="304" w:right="0" w:firstLine="0"/>
                                <w:jc w:val="left"/>
                                <w:rPr>
                                  <w:rFonts w:ascii="Times New Roman" w:hAnsi="Times New Roman"/>
                                  <w:sz w:val="8"/>
                                </w:rPr>
                              </w:pPr>
                              <w:r>
                                <w:rPr>
                                  <w:rFonts w:ascii="Times New Roman" w:hAnsi="Times New Roman"/>
                                  <w:w w:val="115"/>
                                  <w:sz w:val="8"/>
                                </w:rPr>
                                <w:t xml:space="preserve">-10 </w:t>
                              </w:r>
                              <w:r>
                                <w:rPr>
                                  <w:rFonts w:ascii="Times New Roman" w:hAnsi="Times New Roman"/>
                                  <w:spacing w:val="-10"/>
                                  <w:w w:val="115"/>
                                  <w:sz w:val="8"/>
                                </w:rPr>
                                <w:t>°</w:t>
                              </w:r>
                            </w:p>
                            <w:p w14:paraId="06A8EF23">
                              <w:pPr>
                                <w:spacing w:before="18"/>
                                <w:ind w:left="304" w:right="0" w:firstLine="0"/>
                                <w:jc w:val="left"/>
                                <w:rPr>
                                  <w:rFonts w:ascii="Times New Roman" w:hAnsi="Times New Roman"/>
                                  <w:sz w:val="8"/>
                                </w:rPr>
                              </w:pPr>
                              <w:r>
                                <w:rPr>
                                  <w:rFonts w:ascii="Times New Roman" w:hAnsi="Times New Roman"/>
                                  <w:w w:val="115"/>
                                  <w:sz w:val="8"/>
                                </w:rPr>
                                <w:t xml:space="preserve">-20 </w:t>
                              </w:r>
                              <w:r>
                                <w:rPr>
                                  <w:rFonts w:ascii="Times New Roman" w:hAnsi="Times New Roman"/>
                                  <w:spacing w:val="-10"/>
                                  <w:w w:val="115"/>
                                  <w:sz w:val="8"/>
                                </w:rPr>
                                <w:t>°</w:t>
                              </w:r>
                            </w:p>
                            <w:p w14:paraId="5F3133C0">
                              <w:pPr>
                                <w:spacing w:before="19"/>
                                <w:ind w:left="304" w:right="0" w:firstLine="0"/>
                                <w:jc w:val="left"/>
                                <w:rPr>
                                  <w:rFonts w:ascii="Times New Roman" w:hAnsi="Times New Roman"/>
                                  <w:sz w:val="8"/>
                                </w:rPr>
                              </w:pPr>
                              <w:r>
                                <w:rPr>
                                  <w:rFonts w:ascii="Times New Roman" w:hAnsi="Times New Roman"/>
                                  <w:w w:val="115"/>
                                  <w:sz w:val="8"/>
                                </w:rPr>
                                <w:t xml:space="preserve">-30 </w:t>
                              </w:r>
                              <w:r>
                                <w:rPr>
                                  <w:rFonts w:ascii="Times New Roman" w:hAnsi="Times New Roman"/>
                                  <w:spacing w:val="-10"/>
                                  <w:w w:val="115"/>
                                  <w:sz w:val="8"/>
                                </w:rPr>
                                <w:t>°</w:t>
                              </w:r>
                            </w:p>
                            <w:p w14:paraId="23A0C82C">
                              <w:pPr>
                                <w:spacing w:before="18"/>
                                <w:ind w:left="304" w:right="0" w:firstLine="0"/>
                                <w:jc w:val="left"/>
                                <w:rPr>
                                  <w:rFonts w:ascii="Times New Roman" w:hAnsi="Times New Roman"/>
                                  <w:sz w:val="8"/>
                                </w:rPr>
                              </w:pPr>
                              <w:r>
                                <w:rPr>
                                  <w:rFonts w:ascii="Times New Roman" w:hAnsi="Times New Roman"/>
                                  <w:w w:val="115"/>
                                  <w:sz w:val="8"/>
                                </w:rPr>
                                <w:t xml:space="preserve">-40 </w:t>
                              </w:r>
                              <w:r>
                                <w:rPr>
                                  <w:rFonts w:ascii="Times New Roman" w:hAnsi="Times New Roman"/>
                                  <w:spacing w:val="-10"/>
                                  <w:w w:val="115"/>
                                  <w:sz w:val="8"/>
                                </w:rPr>
                                <w:t>°</w:t>
                              </w:r>
                            </w:p>
                            <w:p w14:paraId="621F94B8">
                              <w:pPr>
                                <w:spacing w:before="18"/>
                                <w:ind w:left="304" w:right="0" w:firstLine="0"/>
                                <w:jc w:val="left"/>
                                <w:rPr>
                                  <w:rFonts w:ascii="Times New Roman" w:hAnsi="Times New Roman"/>
                                  <w:sz w:val="8"/>
                                </w:rPr>
                              </w:pPr>
                              <w:r>
                                <w:rPr>
                                  <w:rFonts w:ascii="Times New Roman" w:hAnsi="Times New Roman"/>
                                  <w:w w:val="115"/>
                                  <w:sz w:val="8"/>
                                </w:rPr>
                                <w:t xml:space="preserve">-50 </w:t>
                              </w:r>
                              <w:r>
                                <w:rPr>
                                  <w:rFonts w:ascii="Times New Roman" w:hAnsi="Times New Roman"/>
                                  <w:spacing w:val="-10"/>
                                  <w:w w:val="115"/>
                                  <w:sz w:val="8"/>
                                </w:rPr>
                                <w:t>°</w:t>
                              </w:r>
                            </w:p>
                            <w:p w14:paraId="5674A07A">
                              <w:pPr>
                                <w:spacing w:before="18"/>
                                <w:ind w:left="304" w:right="0" w:firstLine="0"/>
                                <w:jc w:val="left"/>
                                <w:rPr>
                                  <w:rFonts w:ascii="Times New Roman" w:hAnsi="Times New Roman"/>
                                  <w:sz w:val="8"/>
                                </w:rPr>
                              </w:pPr>
                              <w:r>
                                <w:rPr>
                                  <w:rFonts w:ascii="Times New Roman" w:hAnsi="Times New Roman"/>
                                  <w:w w:val="115"/>
                                  <w:sz w:val="8"/>
                                </w:rPr>
                                <w:t xml:space="preserve">-60 </w:t>
                              </w:r>
                              <w:r>
                                <w:rPr>
                                  <w:rFonts w:ascii="Times New Roman" w:hAnsi="Times New Roman"/>
                                  <w:spacing w:val="-10"/>
                                  <w:w w:val="115"/>
                                  <w:sz w:val="8"/>
                                </w:rPr>
                                <w:t>°</w:t>
                              </w:r>
                            </w:p>
                            <w:p w14:paraId="14C82ADA">
                              <w:pPr>
                                <w:spacing w:before="19"/>
                                <w:ind w:left="304" w:right="0" w:firstLine="0"/>
                                <w:jc w:val="left"/>
                                <w:rPr>
                                  <w:rFonts w:ascii="Times New Roman" w:hAnsi="Times New Roman"/>
                                  <w:sz w:val="8"/>
                                </w:rPr>
                              </w:pPr>
                              <w:r>
                                <w:rPr>
                                  <w:rFonts w:ascii="Times New Roman" w:hAnsi="Times New Roman"/>
                                  <w:w w:val="115"/>
                                  <w:sz w:val="8"/>
                                </w:rPr>
                                <w:t xml:space="preserve">-70 </w:t>
                              </w:r>
                              <w:r>
                                <w:rPr>
                                  <w:rFonts w:ascii="Times New Roman" w:hAnsi="Times New Roman"/>
                                  <w:spacing w:val="-10"/>
                                  <w:w w:val="115"/>
                                  <w:sz w:val="8"/>
                                </w:rPr>
                                <w:t>°</w:t>
                              </w:r>
                            </w:p>
                            <w:p w14:paraId="1613643B">
                              <w:pPr>
                                <w:spacing w:before="18"/>
                                <w:ind w:left="304" w:right="0" w:firstLine="0"/>
                                <w:jc w:val="left"/>
                                <w:rPr>
                                  <w:rFonts w:ascii="Times New Roman" w:hAnsi="Times New Roman"/>
                                  <w:sz w:val="8"/>
                                </w:rPr>
                              </w:pPr>
                              <w:r>
                                <w:rPr>
                                  <w:rFonts w:ascii="Times New Roman" w:hAnsi="Times New Roman"/>
                                  <w:w w:val="115"/>
                                  <w:sz w:val="8"/>
                                </w:rPr>
                                <w:t xml:space="preserve">-80 </w:t>
                              </w:r>
                              <w:r>
                                <w:rPr>
                                  <w:rFonts w:ascii="Times New Roman" w:hAnsi="Times New Roman"/>
                                  <w:spacing w:val="-10"/>
                                  <w:w w:val="115"/>
                                  <w:sz w:val="8"/>
                                </w:rPr>
                                <w:t>°</w:t>
                              </w:r>
                            </w:p>
                            <w:p w14:paraId="52178547">
                              <w:pPr>
                                <w:spacing w:before="18"/>
                                <w:ind w:left="304" w:right="0" w:firstLine="0"/>
                                <w:jc w:val="left"/>
                                <w:rPr>
                                  <w:rFonts w:ascii="Times New Roman"/>
                                  <w:sz w:val="8"/>
                                </w:rPr>
                              </w:pPr>
                              <w:r>
                                <w:rPr>
                                  <w:rFonts w:ascii="Times New Roman"/>
                                  <w:w w:val="120"/>
                                  <w:sz w:val="8"/>
                                </w:rPr>
                                <w:t>Expected</w:t>
                              </w:r>
                              <w:r>
                                <w:rPr>
                                  <w:rFonts w:ascii="Times New Roman"/>
                                  <w:spacing w:val="-5"/>
                                  <w:w w:val="120"/>
                                  <w:sz w:val="8"/>
                                </w:rPr>
                                <w:t xml:space="preserve"> </w:t>
                              </w:r>
                              <w:r>
                                <w:rPr>
                                  <w:rFonts w:ascii="Times New Roman"/>
                                  <w:w w:val="120"/>
                                  <w:sz w:val="8"/>
                                </w:rPr>
                                <w:t>re</w:t>
                              </w:r>
                              <w:r>
                                <w:rPr>
                                  <w:rFonts w:ascii="Times New Roman"/>
                                  <w:spacing w:val="-3"/>
                                  <w:w w:val="120"/>
                                  <w:sz w:val="8"/>
                                </w:rPr>
                                <w:t xml:space="preserve"> </w:t>
                              </w:r>
                              <w:r>
                                <w:rPr>
                                  <w:rFonts w:ascii="Times New Roman"/>
                                  <w:spacing w:val="-5"/>
                                  <w:w w:val="120"/>
                                  <w:sz w:val="8"/>
                                </w:rPr>
                                <w:t>ult</w:t>
                              </w:r>
                            </w:p>
                          </w:txbxContent>
                        </wps:txbx>
                        <wps:bodyPr wrap="square" lIns="0" tIns="0" rIns="0" bIns="0" rtlCol="0">
                          <a:noAutofit/>
                        </wps:bodyPr>
                      </wps:wsp>
                    </wpg:wgp>
                  </a:graphicData>
                </a:graphic>
              </wp:anchor>
            </w:drawing>
          </mc:Choice>
          <mc:Fallback>
            <w:pict>
              <v:group id="_x0000_s1026" o:spid="_x0000_s1026" o:spt="203" style="position:absolute;left:0pt;margin-left:165pt;margin-top:5.25pt;height:185pt;width:130.8pt;mso-position-horizontal-relative:page;z-index:-251550720;mso-width-relative:page;mso-height-relative:page;" coordsize="1661160,2349500" o:gfxdata="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">
                <o:lock v:ext="edit" aspectratio="f"/>
                <v:shape id="Image 96" o:spid="_x0000_s1026" o:spt="75" type="#_x0000_t75" style="position:absolute;left:35397;top:1196060;height:645500;width:1625341;" filled="f" o:preferrelative="t" stroked="f" coordsize="21600,21600" o:gfxdata="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ri10b4A&#10;AADbAAAADwAAAAAAAAABACAAAAAiAAAAZHJzL2Rvd25yZXYueG1sUEsBAhQAFAAAAAgAh07iQDMv&#10;BZ47AAAAOQAAABAAAAAAAAAAAQAgAAAADQEAAGRycy9zaGFwZXhtbC54bWxQSwUGAAAAAAYABgBb&#10;AQAAtwMAAAAA&#10;">
                  <v:fill on="f" focussize="0,0"/>
                  <v:stroke on="f"/>
                  <v:imagedata r:id="rId37" o:title=""/>
                  <o:lock v:ext="edit" aspectratio="f"/>
                </v:shape>
                <v:shape id="Graphic 97" o:spid="_x0000_s1026" o:spt="100" style="position:absolute;left:206126;top:2332555;height:17145;width:1270;" fillcolor="#000000" filled="t" stroked="f" coordsize="1,17145" o:gfxdata="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45qppugAAANsA&#10;AAAPAAAAAAAAAAEAIAAAACIAAABkcnMvZG93bnJldi54bWxQSwECFAAUAAAACACHTuJAMy8FnjsA&#10;AAA5AAAAEAAAAAAAAAABACAAAAAJAQAAZHJzL3NoYXBleG1sLnhtbFBLBQYAAAAABgAGAFsBAACz&#10;AwAAAAA=&#10;" path="m0,0l0,16704e">
                  <v:fill on="t" focussize="0,0"/>
                  <v:stroke on="f"/>
                  <v:imagedata o:title=""/>
                  <o:lock v:ext="edit" aspectratio="f"/>
                  <v:textbox inset="0mm,0mm,0mm,0mm"/>
                </v:shape>
                <v:shape id="Graphic 98" o:spid="_x0000_s1026" o:spt="100" style="position:absolute;left:206126;top:2332555;height:17145;width:1270;" filled="f" stroked="t" coordsize="1,17145" o:gfxdata="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frLebsAAADb&#10;AAAADwAAAAAAAAABACAAAAAiAAAAZHJzL2Rvd25yZXYueG1sUEsBAhQAFAAAAAgAh07iQDMvBZ47&#10;AAAAOQAAABAAAAAAAAAAAQAgAAAACgEAAGRycy9zaGFwZXhtbC54bWxQSwUGAAAAAAYABgBbAQAA&#10;tAMAAAAA&#10;" path="m0,0l0,16704e">
                  <v:fill on="f" focussize="0,0"/>
                  <v:stroke weight="0.300629921259843pt" color="#000000" joinstyle="round"/>
                  <v:imagedata o:title=""/>
                  <o:lock v:ext="edit" aspectratio="f"/>
                  <v:textbox inset="0mm,0mm,0mm,0mm"/>
                </v:shape>
                <v:shape id="Graphic 99" o:spid="_x0000_s1026" o:spt="100" style="position:absolute;left:521828;top:2332555;height:17145;width:1270;" fillcolor="#000000" filled="t" stroked="f" coordsize="1,17145" o:gfxdata="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Y1m4C8AAAA&#10;2wAAAA8AAAAAAAAAAQAgAAAAIgAAAGRycy9kb3ducmV2LnhtbFBLAQIUABQAAAAIAIdO4kAzLwWe&#10;OwAAADkAAAAQAAAAAAAAAAEAIAAAAAsBAABkcnMvc2hhcGV4bWwueG1sUEsFBgAAAAAGAAYAWwEA&#10;ALUDAAAAAA==&#10;" path="m0,0l0,16704e">
                  <v:fill on="t" focussize="0,0"/>
                  <v:stroke on="f"/>
                  <v:imagedata o:title=""/>
                  <o:lock v:ext="edit" aspectratio="f"/>
                  <v:textbox inset="0mm,0mm,0mm,0mm"/>
                </v:shape>
                <v:shape id="Graphic 100" o:spid="_x0000_s1026" o:spt="100" style="position:absolute;left:521828;top:2332555;height:17145;width:1270;" filled="f" stroked="t" coordsize="1,17145" o:gfxdata="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1qcpu/&#10;AAAA3AAAAA8AAAAAAAAAAQAgAAAAIgAAAGRycy9kb3ducmV2LnhtbFBLAQIUABQAAAAIAIdO4kAz&#10;LwWeOwAAADkAAAAQAAAAAAAAAAEAIAAAAA4BAABkcnMvc2hhcGV4bWwueG1sUEsFBgAAAAAGAAYA&#10;WwEAALgDAAAAAA==&#10;" path="m0,0l0,16704e">
                  <v:fill on="f" focussize="0,0"/>
                  <v:stroke weight="0.300629921259843pt" color="#000000" joinstyle="round"/>
                  <v:imagedata o:title=""/>
                  <o:lock v:ext="edit" aspectratio="f"/>
                  <v:textbox inset="0mm,0mm,0mm,0mm"/>
                </v:shape>
                <v:shape id="Graphic 101" o:spid="_x0000_s1026" o:spt="100" style="position:absolute;left:837529;top:2332555;height:17145;width:1270;" fillcolor="#000000" filled="t" stroked="f" coordsize="1,17145" o:gfxdata="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qfAwm8AAAA&#10;3AAAAA8AAAAAAAAAAQAgAAAAIgAAAGRycy9kb3ducmV2LnhtbFBLAQIUABQAAAAIAIdO4kAzLwWe&#10;OwAAADkAAAAQAAAAAAAAAAEAIAAAAAsBAABkcnMvc2hhcGV4bWwueG1sUEsFBgAAAAAGAAYAWwEA&#10;ALUDAAAAAA==&#10;" path="m0,0l0,16704e">
                  <v:fill on="t" focussize="0,0"/>
                  <v:stroke on="f"/>
                  <v:imagedata o:title=""/>
                  <o:lock v:ext="edit" aspectratio="f"/>
                  <v:textbox inset="0mm,0mm,0mm,0mm"/>
                </v:shape>
                <v:shape id="Graphic 102" o:spid="_x0000_s1026" o:spt="100" style="position:absolute;left:837529;top:2332555;height:17145;width:1270;" filled="f" stroked="t" coordsize="1,17145" o:gfxdata="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9El3vQAA&#10;ANwAAAAPAAAAAAAAAAEAIAAAACIAAABkcnMvZG93bnJldi54bWxQSwECFAAUAAAACACHTuJAMy8F&#10;njsAAAA5AAAAEAAAAAAAAAABACAAAAAMAQAAZHJzL3NoYXBleG1sLnhtbFBLBQYAAAAABgAGAFsB&#10;AAC2AwAAAAA=&#10;" path="m0,0l0,16704e">
                  <v:fill on="f" focussize="0,0"/>
                  <v:stroke weight="0.300629921259843pt" color="#000000" joinstyle="round"/>
                  <v:imagedata o:title=""/>
                  <o:lock v:ext="edit" aspectratio="f"/>
                  <v:textbox inset="0mm,0mm,0mm,0mm"/>
                </v:shape>
                <v:shape id="Graphic 103" o:spid="_x0000_s1026" o:spt="100" style="position:absolute;left:1153230;top:2332555;height:17145;width:1270;" fillcolor="#000000" filled="t" stroked="f" coordsize="1,17145" o:gfxdata="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QE45bsAAADc&#10;AAAADwAAAAAAAAABACAAAAAiAAAAZHJzL2Rvd25yZXYueG1sUEsBAhQAFAAAAAgAh07iQDMvBZ47&#10;AAAAOQAAABAAAAAAAAAAAQAgAAAACgEAAGRycy9zaGFwZXhtbC54bWxQSwUGAAAAAAYABgBbAQAA&#10;tAMAAAAA&#10;" path="m0,0l0,16704e">
                  <v:fill on="t" focussize="0,0"/>
                  <v:stroke on="f"/>
                  <v:imagedata o:title=""/>
                  <o:lock v:ext="edit" aspectratio="f"/>
                  <v:textbox inset="0mm,0mm,0mm,0mm"/>
                </v:shape>
                <v:shape id="Graphic 104" o:spid="_x0000_s1026" o:spt="100" style="position:absolute;left:1153230;top:2332555;height:17145;width:1270;" filled="f" stroked="t" coordsize="1,17145" o:gfxdata="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UXSYvQAA&#10;ANwAAAAPAAAAAAAAAAEAIAAAACIAAABkcnMvZG93bnJldi54bWxQSwECFAAUAAAACACHTuJAMy8F&#10;njsAAAA5AAAAEAAAAAAAAAABACAAAAAMAQAAZHJzL3NoYXBleG1sLnhtbFBLBQYAAAAABgAGAFsB&#10;AAC2AwAAAAA=&#10;" path="m0,0l0,16704e">
                  <v:fill on="f" focussize="0,0"/>
                  <v:stroke weight="0.300629921259843pt" color="#000000" joinstyle="round"/>
                  <v:imagedata o:title=""/>
                  <o:lock v:ext="edit" aspectratio="f"/>
                  <v:textbox inset="0mm,0mm,0mm,0mm"/>
                </v:shape>
                <v:shape id="Graphic 105" o:spid="_x0000_s1026" o:spt="100" style="position:absolute;left:1468931;top:2332555;height:17145;width:1270;" fillcolor="#000000" filled="t" stroked="f" coordsize="1,17145" o:gfxdata="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aQFCrsAAADc&#10;AAAADwAAAAAAAAABACAAAAAiAAAAZHJzL2Rvd25yZXYueG1sUEsBAhQAFAAAAAgAh07iQDMvBZ47&#10;AAAAOQAAABAAAAAAAAAAAQAgAAAACgEAAGRycy9zaGFwZXhtbC54bWxQSwUGAAAAAAYABgBbAQAA&#10;tAMAAAAA&#10;" path="m0,0l0,16704e">
                  <v:fill on="t" focussize="0,0"/>
                  <v:stroke on="f"/>
                  <v:imagedata o:title=""/>
                  <o:lock v:ext="edit" aspectratio="f"/>
                  <v:textbox inset="0mm,0mm,0mm,0mm"/>
                </v:shape>
                <v:shape id="Graphic 106" o:spid="_x0000_s1026" o:spt="100" style="position:absolute;left:1468931;top:2332555;height:17145;width:1270;" filled="f" stroked="t" coordsize="1,17145" o:gfxdata="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3PT3S8AAAA&#10;3AAAAA8AAAAAAAAAAQAgAAAAIgAAAGRycy9kb3ducmV2LnhtbFBLAQIUABQAAAAIAIdO4kAzLwWe&#10;OwAAADkAAAAQAAAAAAAAAAEAIAAAAAsBAABkcnMvc2hhcGV4bWwueG1sUEsFBgAAAAAGAAYAWwEA&#10;ALUDAAAAAA==&#10;" path="m0,0l0,16704e">
                  <v:fill on="f" focussize="0,0"/>
                  <v:stroke weight="0.300629921259843pt" color="#000000" joinstyle="round"/>
                  <v:imagedata o:title=""/>
                  <o:lock v:ext="edit" aspectratio="f"/>
                  <v:textbox inset="0mm,0mm,0mm,0mm"/>
                </v:shape>
                <v:shape id="Graphic 107" o:spid="_x0000_s1026" o:spt="100" style="position:absolute;left:0;top:2332555;height:1270;width:17145;" fillcolor="#000000" filled="t" stroked="f" coordsize="17145,1" o:gfxdata="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mEcb7sAAADc&#10;AAAADwAAAAAAAAABACAAAAAiAAAAZHJzL2Rvd25yZXYueG1sUEsBAhQAFAAAAAgAh07iQDMvBZ47&#10;AAAAOQAAABAAAAAAAAAAAQAgAAAACgEAAGRycy9zaGFwZXhtbC54bWxQSwUGAAAAAAYABgBbAQAA&#10;tAMAAAAA&#10;" path="m16704,0l0,0e">
                  <v:fill on="t" focussize="0,0"/>
                  <v:stroke on="f"/>
                  <v:imagedata o:title=""/>
                  <o:lock v:ext="edit" aspectratio="f"/>
                  <v:textbox inset="0mm,0mm,0mm,0mm"/>
                </v:shape>
                <v:shape id="Graphic 108" o:spid="_x0000_s1026" o:spt="100" style="position:absolute;left:0;top:2332555;height:1270;width:17145;" filled="f" stroked="t" coordsize="17145,1" o:gfxdata="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Bkbmr4A&#10;AADcAAAADwAAAAAAAAABACAAAAAiAAAAZHJzL2Rvd25yZXYueG1sUEsBAhQAFAAAAAgAh07iQDMv&#10;BZ47AAAAOQAAABAAAAAAAAAAAQAgAAAADQEAAGRycy9zaGFwZXhtbC54bWxQSwUGAAAAAAYABgBb&#10;AQAAtwMAAAAA&#10;" path="m16704,0l0,0e">
                  <v:fill on="f" focussize="0,0"/>
                  <v:stroke weight="0.300629921259843pt" color="#000000" joinstyle="round"/>
                  <v:imagedata o:title=""/>
                  <o:lock v:ext="edit" aspectratio="f"/>
                  <v:textbox inset="0mm,0mm,0mm,0mm"/>
                </v:shape>
                <v:shape id="Graphic 109" o:spid="_x0000_s1026" o:spt="100" style="position:absolute;left:0;top:1944113;height:1270;width:17145;" fillcolor="#000000" filled="t" stroked="f" coordsize="17145,1" o:gfxdata="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LIthrsAAADc&#10;AAAADwAAAAAAAAABACAAAAAiAAAAZHJzL2Rvd25yZXYueG1sUEsBAhQAFAAAAAgAh07iQDMvBZ47&#10;AAAAOQAAABAAAAAAAAAAAQAgAAAACgEAAGRycy9zaGFwZXhtbC54bWxQSwUGAAAAAAYABgBbAQAA&#10;tAMAAAAA&#10;" path="m16704,0l0,0e">
                  <v:fill on="t" focussize="0,0"/>
                  <v:stroke on="f"/>
                  <v:imagedata o:title=""/>
                  <o:lock v:ext="edit" aspectratio="f"/>
                  <v:textbox inset="0mm,0mm,0mm,0mm"/>
                </v:shape>
                <v:shape id="Graphic 110" o:spid="_x0000_s1026" o:spt="100" style="position:absolute;left:0;top:1944113;height:1270;width:17145;" filled="f" stroked="t" coordsize="17145,1" o:gfxdata="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toFBvQAA&#10;ANwAAAAPAAAAAAAAAAEAIAAAACIAAABkcnMvZG93bnJldi54bWxQSwECFAAUAAAACACHTuJAMy8F&#10;njsAAAA5AAAAEAAAAAAAAAABACAAAAAMAQAAZHJzL3NoYXBleG1sLnhtbFBLBQYAAAAABgAGAFsB&#10;AAC2AwAAAAA=&#10;" path="m16704,0l0,0e">
                  <v:fill on="f" focussize="0,0"/>
                  <v:stroke weight="0.300629921259843pt" color="#000000" joinstyle="round"/>
                  <v:imagedata o:title=""/>
                  <o:lock v:ext="edit" aspectratio="f"/>
                  <v:textbox inset="0mm,0mm,0mm,0mm"/>
                </v:shape>
                <v:shape id="Graphic 111" o:spid="_x0000_s1026" o:spt="100" style="position:absolute;left:0;top:1555675;height:1270;width:17145;" fillcolor="#000000" filled="t" stroked="f" coordsize="17145,1" o:gfxdata="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x23XbsAAADc&#10;AAAADwAAAAAAAAABACAAAAAiAAAAZHJzL2Rvd25yZXYueG1sUEsBAhQAFAAAAAgAh07iQDMvBZ47&#10;AAAAOQAAABAAAAAAAAAAAQAgAAAACgEAAGRycy9zaGFwZXhtbC54bWxQSwUGAAAAAAYABgBbAQAA&#10;tAMAAAAA&#10;" path="m16704,0l0,0e">
                  <v:fill on="t" focussize="0,0"/>
                  <v:stroke on="f"/>
                  <v:imagedata o:title=""/>
                  <o:lock v:ext="edit" aspectratio="f"/>
                  <v:textbox inset="0mm,0mm,0mm,0mm"/>
                </v:shape>
                <v:shape id="Graphic 112" o:spid="_x0000_s1026" o:spt="100" style="position:absolute;left:0;top:1555675;height:1270;width:17145;" filled="f" stroked="t" coordsize="17145,1" o:gfxdata="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KLqtugAAANwA&#10;AAAPAAAAAAAAAAEAIAAAACIAAABkcnMvZG93bnJldi54bWxQSwECFAAUAAAACACHTuJAMy8FnjsA&#10;AAA5AAAAEAAAAAAAAAABACAAAAAJAQAAZHJzL3NoYXBleG1sLnhtbFBLBQYAAAAABgAGAFsBAACz&#10;AwAAAAA=&#10;" path="m16704,0l0,0e">
                  <v:fill on="f" focussize="0,0"/>
                  <v:stroke weight="0.300629921259843pt" color="#000000" joinstyle="round"/>
                  <v:imagedata o:title=""/>
                  <o:lock v:ext="edit" aspectratio="f"/>
                  <v:textbox inset="0mm,0mm,0mm,0mm"/>
                </v:shape>
                <v:shape id="Graphic 113" o:spid="_x0000_s1026" o:spt="100" style="position:absolute;left:0;top:1167232;height:1270;width:17145;" fillcolor="#000000" filled="t" stroked="f" coordsize="17145,1" o:gfxdata="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IOMsbsAAADc&#10;AAAADwAAAAAAAAABACAAAAAiAAAAZHJzL2Rvd25yZXYueG1sUEsBAhQAFAAAAAgAh07iQDMvBZ47&#10;AAAAOQAAABAAAAAAAAAAAQAgAAAACgEAAGRycy9zaGFwZXhtbC54bWxQSwUGAAAAAAYABgBbAQAA&#10;tAMAAAAA&#10;" path="m16704,0l0,0e">
                  <v:fill on="t" focussize="0,0"/>
                  <v:stroke on="f"/>
                  <v:imagedata o:title=""/>
                  <o:lock v:ext="edit" aspectratio="f"/>
                  <v:textbox inset="0mm,0mm,0mm,0mm"/>
                </v:shape>
                <v:shape id="Graphic 114" o:spid="_x0000_s1026" o:spt="100" style="position:absolute;left:0;top:1167232;height:1270;width:17145;" filled="f" stroked="t" coordsize="17145,1" o:gfxdata="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I2HQrsAAADc&#10;AAAADwAAAAAAAAABACAAAAAiAAAAZHJzL2Rvd25yZXYueG1sUEsBAhQAFAAAAAgAh07iQDMvBZ47&#10;AAAAOQAAABAAAAAAAAAAAQAgAAAACgEAAGRycy9zaGFwZXhtbC54bWxQSwUGAAAAAAYABgBbAQAA&#10;tAMAAAAA&#10;" path="m16704,0l0,0e">
                  <v:fill on="f" focussize="0,0"/>
                  <v:stroke weight="0.300629921259843pt" color="#000000" joinstyle="round"/>
                  <v:imagedata o:title=""/>
                  <o:lock v:ext="edit" aspectratio="f"/>
                  <v:textbox inset="0mm,0mm,0mm,0mm"/>
                </v:shape>
                <v:shape id="Graphic 115" o:spid="_x0000_s1026" o:spt="100" style="position:absolute;left:0;top:778789;height:1270;width:17145;" fillcolor="#000000" filled="t" stroked="f" coordsize="17145,1" o:gfxdata="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CaxXrsAAADc&#10;AAAADwAAAAAAAAABACAAAAAiAAAAZHJzL2Rvd25yZXYueG1sUEsBAhQAFAAAAAgAh07iQDMvBZ47&#10;AAAAOQAAABAAAAAAAAAAAQAgAAAACgEAAGRycy9zaGFwZXhtbC54bWxQSwUGAAAAAAYABgBbAQAA&#10;tAMAAAAA&#10;" path="m16704,0l0,0e">
                  <v:fill on="t" focussize="0,0"/>
                  <v:stroke on="f"/>
                  <v:imagedata o:title=""/>
                  <o:lock v:ext="edit" aspectratio="f"/>
                  <v:textbox inset="0mm,0mm,0mm,0mm"/>
                </v:shape>
                <v:shape id="Graphic 116" o:spid="_x0000_s1026" o:spt="100" style="position:absolute;left:0;top:778789;height:1270;width:17145;" filled="f" stroked="t" coordsize="17145,1" o:gfxdata="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O8rrsAAADc&#10;AAAADwAAAAAAAAABACAAAAAiAAAAZHJzL2Rvd25yZXYueG1sUEsBAhQAFAAAAAgAh07iQDMvBZ47&#10;AAAAOQAAABAAAAAAAAAAAQAgAAAACgEAAGRycy9zaGFwZXhtbC54bWxQSwUGAAAAAAYABgBbAQAA&#10;tAMAAAAA&#10;" path="m16704,0l0,0e">
                  <v:fill on="f" focussize="0,0"/>
                  <v:stroke weight="0.300629921259843pt" color="#000000" joinstyle="round"/>
                  <v:imagedata o:title=""/>
                  <o:lock v:ext="edit" aspectratio="f"/>
                  <v:textbox inset="0mm,0mm,0mm,0mm"/>
                </v:shape>
                <v:shape id="Graphic 117" o:spid="_x0000_s1026" o:spt="100" style="position:absolute;left:0;top:390351;height:1270;width:17145;" fillcolor="#000000" filled="t" stroked="f" coordsize="17145,1" o:gfxdata="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7iKsrsAAADc&#10;AAAADwAAAAAAAAABACAAAAAiAAAAZHJzL2Rvd25yZXYueG1sUEsBAhQAFAAAAAgAh07iQDMvBZ47&#10;AAAAOQAAABAAAAAAAAAAAQAgAAAACgEAAGRycy9zaGFwZXhtbC54bWxQSwUGAAAAAAYABgBbAQAA&#10;tAMAAAAA&#10;" path="m16704,0l0,0e">
                  <v:fill on="t" focussize="0,0"/>
                  <v:stroke on="f"/>
                  <v:imagedata o:title=""/>
                  <o:lock v:ext="edit" aspectratio="f"/>
                  <v:textbox inset="0mm,0mm,0mm,0mm"/>
                </v:shape>
                <v:shape id="Graphic 118" o:spid="_x0000_s1026" o:spt="100" style="position:absolute;left:0;top:390351;height:1270;width:17145;" filled="f" stroked="t" coordsize="17145,1" o:gfxdata="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wI1HvQAA&#10;ANwAAAAPAAAAAAAAAAEAIAAAACIAAABkcnMvZG93bnJldi54bWxQSwECFAAUAAAACACHTuJAMy8F&#10;njsAAAA5AAAAEAAAAAAAAAABACAAAAAMAQAAZHJzL3NoYXBleG1sLnhtbFBLBQYAAAAABgAGAFsB&#10;AAC2AwAAAAA=&#10;" path="m16704,0l0,0e">
                  <v:fill on="f" focussize="0,0"/>
                  <v:stroke weight="0.300629921259843pt" color="#000000" joinstyle="round"/>
                  <v:imagedata o:title=""/>
                  <o:lock v:ext="edit" aspectratio="f"/>
                  <v:textbox inset="0mm,0mm,0mm,0mm"/>
                </v:shape>
                <v:shape id="Graphic 119" o:spid="_x0000_s1026" o:spt="100" style="position:absolute;left:0;top:1909;height:1270;width:17145;" fillcolor="#000000" filled="t" stroked="f" coordsize="17145,1" o:gfxdata="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1ru1u8AAAA&#10;3AAAAA8AAAAAAAAAAQAgAAAAIgAAAGRycy9kb3ducmV2LnhtbFBLAQIUABQAAAAIAIdO4kAzLwWe&#10;OwAAADkAAAAQAAAAAAAAAAEAIAAAAAsBAABkcnMvc2hhcGV4bWwueG1sUEsFBgAAAAAGAAYAWwEA&#10;ALUDAAAAAA==&#10;" path="m16704,0l0,0e">
                  <v:fill on="t" focussize="0,0"/>
                  <v:stroke on="f"/>
                  <v:imagedata o:title=""/>
                  <o:lock v:ext="edit" aspectratio="f"/>
                  <v:textbox inset="0mm,0mm,0mm,0mm"/>
                </v:shape>
                <v:shape id="Graphic 120" o:spid="_x0000_s1026" o:spt="100" style="position:absolute;left:0;top:1909;height:1270;width:17145;" filled="f" stroked="t" coordsize="17145,1" o:gfxdata="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2kv8vQAA&#10;ANwAAAAPAAAAAAAAAAEAIAAAACIAAABkcnMvZG93bnJldi54bWxQSwECFAAUAAAACACHTuJAMy8F&#10;njsAAAA5AAAAEAAAAAAAAAABACAAAAAMAQAAZHJzL3NoYXBleG1sLnhtbFBLBQYAAAAABgAGAFsB&#10;AAC2AwAAAAA=&#10;" path="m16704,0l0,0e">
                  <v:fill on="f" focussize="0,0"/>
                  <v:stroke weight="0.300629921259843pt" color="#000000" joinstyle="round"/>
                  <v:imagedata o:title=""/>
                  <o:lock v:ext="edit" aspectratio="f"/>
                  <v:textbox inset="0mm,0mm,0mm,0mm"/>
                </v:shape>
                <v:shape id="Graphic 121" o:spid="_x0000_s1026" o:spt="100" style="position:absolute;left:16704;top:1163653;height:7620;width:1642110;" fillcolor="#FF0000" filled="t" stroked="f" coordsize="1642110,7620" o:gfxdata="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zVKma5AAAA3AAA&#10;AA8AAAAAAAAAAQAgAAAAIgAAAGRycy9kb3ducmV2LnhtbFBLAQIUABQAAAAIAIdO4kAzLwWeOwAA&#10;ADkAAAAQAAAAAAAAAAEAIAAAAAgBAABkcnMvc2hhcGV4bWwueG1sUEsFBgAAAAAGAAYAWwEAALID&#10;AAAAAA==&#10;" path="m0,0l0,7159,1641647,7159,1641647,0,0,0xe">
                  <v:fill on="t" focussize="0,0"/>
                  <v:stroke on="f"/>
                  <v:imagedata o:title=""/>
                  <o:lock v:ext="edit" aspectratio="f"/>
                  <v:textbox inset="0mm,0mm,0mm,0mm"/>
                </v:shape>
                <v:shape id="Graphic 122" o:spid="_x0000_s1026" o:spt="100" style="position:absolute;left:16704;top:1909;height:2331085;width:1642110;" filled="f" stroked="t" coordsize="1642110,2331085" o:gfxdata="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V+QN7sAAADc&#10;AAAADwAAAAAAAAABACAAAAAiAAAAZHJzL2Rvd25yZXYueG1sUEsBAhQAFAAAAAgAh07iQDMvBZ47&#10;AAAAOQAAABAAAAAAAAAAAQAgAAAACgEAAGRycy9zaGFwZXhtbC54bWxQSwUGAAAAAAYABgBbAQAA&#10;tAMAAAAA&#10;" path="m0,2330646l0,0em1641648,2330646l1641648,0em0,2330646l1641648,2330646em0,0l1641648,0e">
                  <v:fill on="f" focussize="0,0"/>
                  <v:stroke weight="0.300629921259843pt" color="#000000" joinstyle="round"/>
                  <v:imagedata o:title=""/>
                  <o:lock v:ext="edit" aspectratio="f"/>
                  <v:textbox inset="0mm,0mm,0mm,0mm"/>
                </v:shape>
                <v:shape id="Graphic 123" o:spid="_x0000_s1026" o:spt="100" style="position:absolute;left:40568;top:25773;height:715010;width:544830;" filled="f" stroked="t" coordsize="544830,715010" o:gfxdata="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rGjhrgAAADcAAAA&#10;DwAAAAAAAAABACAAAAAiAAAAZHJzL2Rvd25yZXYueG1sUEsBAhQAFAAAAAgAh07iQDMvBZ47AAAA&#10;OQAAABAAAAAAAAAAAQAgAAAABwEAAGRycy9zaGFwZXhtbC54bWxQSwUGAAAAAAYABgBbAQAAsQMA&#10;AAAA&#10;" path="m9545,714576l535149,714576,541511,714576,544695,711393,544695,705031,544695,9545,544695,3183,541511,0,535149,0,9545,0,3182,0,0,3183,0,9545,0,705031,0,711393,3182,714576,9545,714576xe">
                  <v:fill on="f" focussize="0,0"/>
                  <v:stroke weight="0.375748031496063pt" color="#CCCCCC" joinstyle="round"/>
                  <v:imagedata o:title=""/>
                  <o:lock v:ext="edit" aspectratio="f"/>
                  <v:textbox inset="0mm,0mm,0mm,0mm"/>
                </v:shape>
                <v:shape id="Graphic 124" o:spid="_x0000_s1026" o:spt="100" style="position:absolute;left:93069;top:54261;height:29209;width:29209;" fillcolor="#1F77B3" filled="t" stroked="f" coordsize="29209,29209" o:gfxdata="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8S1bGtwAAANwAAAAP&#10;AAAAAAAAAAEAIAAAACIAAABkcnMvZG93bnJldi54bWxQSwECFAAUAAAACACHTuJAMy8FnjsAAAA5&#10;AAAAEAAAAAAAAAABACAAAAAGAQAAZHJzL3NoYXBleG1sLnhtbFBLBQYAAAAABgAGAFsBAACwAwAA&#10;AAA=&#10;" path="m18116,0l10522,0,6879,1508,1510,6877,0,10519,0,18117,1510,21759,6879,27128,10522,28636,14318,28636,18116,28636,21759,27128,27128,21759,28636,18117,28636,10519,27128,6877,21759,1508,18116,0xe">
                  <v:fill on="t" focussize="0,0"/>
                  <v:stroke on="f"/>
                  <v:imagedata o:title=""/>
                  <o:lock v:ext="edit" aspectratio="f"/>
                  <v:textbox inset="0mm,0mm,0mm,0mm"/>
                </v:shape>
                <v:shape id="Graphic 125" o:spid="_x0000_s1026" o:spt="100" style="position:absolute;left:93069;top:54261;height:29209;width:29209;" filled="f" stroked="t" coordsize="29209,29209" o:gfxdata="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EVqsLsAAADc&#10;AAAADwAAAAAAAAABACAAAAAiAAAAZHJzL2Rvd25yZXYueG1sUEsBAhQAFAAAAAgAh07iQDMvBZ47&#10;AAAAOQAAABAAAAAAAAAAAQAgAAAACgEAAGRycy9zaGFwZXhtbC54bWxQSwUGAAAAAAYABgBbAQAA&#10;tAMAAAAA&#10;" path="m14318,28636l18116,28636,21759,27128,24443,24441,27128,21759,28636,18117,28636,14318,28636,10519,27128,6877,24443,4195,21759,1508,18116,0,14318,0,10522,0,6879,1508,4195,4195,1510,6877,0,10519,0,14318,0,18117,1510,21759,4195,24441,6879,27128,10522,28636,14318,28636xe">
                  <v:fill on="f" focussize="0,0"/>
                  <v:stroke weight="0.375748031496063pt" color="#1F77B3" joinstyle="round"/>
                  <v:imagedata o:title=""/>
                  <o:lock v:ext="edit" aspectratio="f"/>
                  <v:textbox inset="0mm,0mm,0mm,0mm"/>
                </v:shape>
                <v:shape id="Graphic 126" o:spid="_x0000_s1026" o:spt="100" style="position:absolute;left:93069;top:124288;height:29209;width:29209;" fillcolor="#FF7F0E" filled="t" stroked="f" coordsize="29209,29209" o:gfxdata="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PbKpS8AAAA&#10;3AAAAA8AAAAAAAAAAQAgAAAAIgAAAGRycy9kb3ducmV2LnhtbFBLAQIUABQAAAAIAIdO4kAzLwWe&#10;OwAAADkAAAAQAAAAAAAAAAEAIAAAAAsBAABkcnMvc2hhcGV4bWwueG1sUEsFBgAAAAAGAAYAWwEA&#10;ALUDAAAAAA==&#10;" path="m18116,0l10522,0,6879,1508,1510,6877,0,10519,0,18117,1510,21759,6879,27128,10522,28636,14318,28636,18116,28636,21759,27128,27128,21759,28636,18117,28636,10519,27128,6877,21759,1508,18116,0xe">
                  <v:fill on="t" focussize="0,0"/>
                  <v:stroke on="f"/>
                  <v:imagedata o:title=""/>
                  <o:lock v:ext="edit" aspectratio="f"/>
                  <v:textbox inset="0mm,0mm,0mm,0mm"/>
                </v:shape>
                <v:shape id="Graphic 127" o:spid="_x0000_s1026" o:spt="100" style="position:absolute;left:93069;top:124288;height:29209;width:29209;" filled="f" stroked="t" coordsize="29209,29209" o:gfxdata="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7n22q5AAAA3AAA&#10;AA8AAAAAAAAAAQAgAAAAIgAAAGRycy9kb3ducmV2LnhtbFBLAQIUABQAAAAIAIdO4kAzLwWeOwAA&#10;ADkAAAAQAAAAAAAAAAEAIAAAAAgBAABkcnMvc2hhcGV4bWwueG1sUEsFBgAAAAAGAAYAWwEAALID&#10;AAAAAA==&#10;" path="m14318,28636l18116,28636,21759,27128,24443,24441,27128,21759,28636,18117,28636,14318,28636,10519,27128,6877,24443,4190,21759,1508,18116,0,14318,0,10522,0,6879,1508,4195,4190,1510,6877,0,10519,0,14318,0,18117,1510,21759,4195,24441,6879,27128,10522,28636,14318,28636xe">
                  <v:fill on="f" focussize="0,0"/>
                  <v:stroke weight="0.375748031496063pt" color="#FF7F0E" joinstyle="round"/>
                  <v:imagedata o:title=""/>
                  <o:lock v:ext="edit" aspectratio="f"/>
                  <v:textbox inset="0mm,0mm,0mm,0mm"/>
                </v:shape>
                <v:shape id="Graphic 128" o:spid="_x0000_s1026" o:spt="100" style="position:absolute;left:93069;top:194309;height:29209;width:29209;" fillcolor="#2C9F2C" filled="t" stroked="f" coordsize="29209,29209" o:gfxdata="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VaMYvQAA&#10;ANwAAAAPAAAAAAAAAAEAIAAAACIAAABkcnMvZG93bnJldi54bWxQSwECFAAUAAAACACHTuJAMy8F&#10;njsAAAA5AAAAEAAAAAAAAAABACAAAAAMAQAAZHJzL3NoYXBleG1sLnhtbFBLBQYAAAAABgAGAFsB&#10;AAC2AwAAAAA=&#10;" path="m18116,0l10522,0,6879,1508,1510,6877,0,10519,0,18117,1510,21759,6879,27128,10522,28636,14318,28636,18116,28636,21759,27128,27128,21759,28636,18117,28636,10519,27128,6877,21759,1508,18116,0xe">
                  <v:fill on="t" focussize="0,0"/>
                  <v:stroke on="f"/>
                  <v:imagedata o:title=""/>
                  <o:lock v:ext="edit" aspectratio="f"/>
                  <v:textbox inset="0mm,0mm,0mm,0mm"/>
                </v:shape>
                <v:shape id="Graphic 129" o:spid="_x0000_s1026" o:spt="100" style="position:absolute;left:93069;top:194309;height:29209;width:29209;" filled="f" stroked="t" coordsize="29209,29209" o:gfxdata="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3esZ74A&#10;AADcAAAADwAAAAAAAAABACAAAAAiAAAAZHJzL2Rvd25yZXYueG1sUEsBAhQAFAAAAAgAh07iQDMv&#10;BZ47AAAAOQAAABAAAAAAAAAAAQAgAAAADQEAAGRycy9zaGFwZXhtbC54bWxQSwUGAAAAAAYABgBb&#10;AQAAtwMAAAAA&#10;" path="m14318,28636l18116,28636,21759,27128,24443,24446,27128,21759,28636,18117,28636,14318,28636,10519,27128,6877,24443,4195,21759,1508,18116,0,14318,0,10522,0,6879,1508,4195,4195,1510,6877,0,10519,0,14318,0,18117,1510,21759,4195,24446,6879,27128,10522,28636,14318,28636xe">
                  <v:fill on="f" focussize="0,0"/>
                  <v:stroke weight="0.375748031496063pt" color="#2C9F2C" joinstyle="round"/>
                  <v:imagedata o:title=""/>
                  <o:lock v:ext="edit" aspectratio="f"/>
                  <v:textbox inset="0mm,0mm,0mm,0mm"/>
                </v:shape>
                <v:shape id="Graphic 130" o:spid="_x0000_s1026" o:spt="100" style="position:absolute;left:93069;top:264336;height:29209;width:29209;" fillcolor="#D62728" filled="t" stroked="f" coordsize="29209,29209" o:gfxdata="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a2Wkr4A&#10;AADcAAAADwAAAAAAAAABACAAAAAiAAAAZHJzL2Rvd25yZXYueG1sUEsBAhQAFAAAAAgAh07iQDMv&#10;BZ47AAAAOQAAABAAAAAAAAAAAQAgAAAADQEAAGRycy9zaGFwZXhtbC54bWxQSwUGAAAAAAYABgBb&#10;AQAAtwMAAAAA&#10;" path="m18116,0l10522,0,6879,1508,1510,6877,0,10519,0,18117,1510,21759,6879,27128,10522,28636,14318,28636,18116,28636,21759,27128,27128,21759,28636,18117,28636,10519,27128,6877,21759,1508,18116,0xe">
                  <v:fill on="t" focussize="0,0"/>
                  <v:stroke on="f"/>
                  <v:imagedata o:title=""/>
                  <o:lock v:ext="edit" aspectratio="f"/>
                  <v:textbox inset="0mm,0mm,0mm,0mm"/>
                </v:shape>
                <v:shape id="Graphic 131" o:spid="_x0000_s1026" o:spt="100" style="position:absolute;left:93069;top:264336;height:29209;width:29209;" filled="f" stroked="t" coordsize="29209,29209" o:gfxdata="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DKuHbsAAADc&#10;AAAADwAAAAAAAAABACAAAAAiAAAAZHJzL2Rvd25yZXYueG1sUEsBAhQAFAAAAAgAh07iQDMvBZ47&#10;AAAAOQAAABAAAAAAAAAAAQAgAAAACgEAAGRycy9zaGFwZXhtbC54bWxQSwUGAAAAAAYABgBbAQAA&#10;tAMAAAAA&#10;" path="m14318,28636l18116,28636,21759,27128,24443,24441,27128,21759,28636,18117,28636,14318,28636,10519,27128,6877,24443,4195,21759,1508,18116,0,14318,0,10522,0,6879,1508,4195,4195,1510,6877,0,10519,0,14318,0,18117,1510,21759,4195,24441,6879,27128,10522,28636,14318,28636xe">
                  <v:fill on="f" focussize="0,0"/>
                  <v:stroke weight="0.375748031496063pt" color="#D62728" joinstyle="round"/>
                  <v:imagedata o:title=""/>
                  <o:lock v:ext="edit" aspectratio="f"/>
                  <v:textbox inset="0mm,0mm,0mm,0mm"/>
                </v:shape>
                <v:shape id="Graphic 132" o:spid="_x0000_s1026" o:spt="100" style="position:absolute;left:93069;top:334362;height:29209;width:29209;" fillcolor="#9367BC" filled="t" stroked="f" coordsize="29209,29209" o:gfxdata="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rPU5W5AAAA3AAA&#10;AA8AAAAAAAAAAQAgAAAAIgAAAGRycy9kb3ducmV2LnhtbFBLAQIUABQAAAAIAIdO4kAzLwWeOwAA&#10;ADkAAAAQAAAAAAAAAAEAIAAAAAgBAABkcnMvc2hhcGV4bWwueG1sUEsFBgAAAAAGAAYAWwEAALID&#10;AAAAAA==&#10;" path="m18116,0l10522,0,6879,1508,1510,6877,0,10519,0,18112,1510,21759,6879,27128,10522,28636,14318,28636,18116,28636,21759,27128,27128,21759,28636,18112,28636,10519,27128,6877,21759,1508,18116,0xe">
                  <v:fill on="t" focussize="0,0"/>
                  <v:stroke on="f"/>
                  <v:imagedata o:title=""/>
                  <o:lock v:ext="edit" aspectratio="f"/>
                  <v:textbox inset="0mm,0mm,0mm,0mm"/>
                </v:shape>
                <v:shape id="Graphic 133" o:spid="_x0000_s1026" o:spt="100" style="position:absolute;left:93069;top:334362;height:29209;width:29209;" filled="f" stroked="t" coordsize="29209,29209" o:gfxdata="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Cf0CbsAAADc&#10;AAAADwAAAAAAAAABACAAAAAiAAAAZHJzL2Rvd25yZXYueG1sUEsBAhQAFAAAAAgAh07iQDMvBZ47&#10;AAAAOQAAABAAAAAAAAAAAQAgAAAACgEAAGRycy9zaGFwZXhtbC54bWxQSwUGAAAAAAYABgBbAQAA&#10;tAMAAAAA&#10;" path="m14318,28636l18116,28636,21759,27128,24443,24441,27128,21759,28636,18112,28636,14318,28636,10519,27128,6877,24443,4195,21759,1508,18116,0,14318,0,10522,0,6879,1508,4195,4195,1510,6877,0,10519,0,14318,0,18112,1510,21759,4195,24441,6879,27128,10522,28636,14318,28636xe">
                  <v:fill on="f" focussize="0,0"/>
                  <v:stroke weight="0.375748031496063pt" color="#9367BC" joinstyle="round"/>
                  <v:imagedata o:title=""/>
                  <o:lock v:ext="edit" aspectratio="f"/>
                  <v:textbox inset="0mm,0mm,0mm,0mm"/>
                </v:shape>
                <v:shape id="Graphic 134" o:spid="_x0000_s1026" o:spt="100" style="position:absolute;left:93069;top:404388;height:29209;width:29209;" fillcolor="#8B554A" filled="t" stroked="f" coordsize="29209,29209" o:gfxdata="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1wz274A&#10;AADcAAAADwAAAAAAAAABACAAAAAiAAAAZHJzL2Rvd25yZXYueG1sUEsBAhQAFAAAAAgAh07iQDMv&#10;BZ47AAAAOQAAABAAAAAAAAAAAQAgAAAADQEAAGRycy9zaGFwZXhtbC54bWxQSwUGAAAAAAYABgBb&#10;AQAAtwMAAAAA&#10;" path="m18116,0l10522,0,6879,1508,1510,6877,0,10519,0,18117,1510,21759,6879,27128,10522,28636,14318,28636,18116,28636,21759,27128,27128,21759,28636,18117,28636,10519,27128,6877,21759,1508,18116,0xe">
                  <v:fill on="t" focussize="0,0"/>
                  <v:stroke on="f"/>
                  <v:imagedata o:title=""/>
                  <o:lock v:ext="edit" aspectratio="f"/>
                  <v:textbox inset="0mm,0mm,0mm,0mm"/>
                </v:shape>
                <v:shape id="Graphic 135" o:spid="_x0000_s1026" o:spt="100" style="position:absolute;left:93069;top:404388;height:29209;width:29209;" filled="f" stroked="t" coordsize="29209,29209" o:gfxdata="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iuYy8AAAA&#10;3AAAAA8AAAAAAAAAAQAgAAAAIgAAAGRycy9kb3ducmV2LnhtbFBLAQIUABQAAAAIAIdO4kAzLwWe&#10;OwAAADkAAAAQAAAAAAAAAAEAIAAAAAsBAABkcnMvc2hhcGV4bWwueG1sUEsFBgAAAAAGAAYAWwEA&#10;ALUDAAAAAA==&#10;" path="m14318,28636l18116,28636,21759,27128,24443,24441,27128,21759,28636,18117,28636,14318,28636,10519,27128,6877,24443,4195,21759,1508,18116,0,14318,0,10522,0,6879,1508,4195,4195,1510,6877,0,10519,0,14318,0,18117,1510,21759,4195,24441,6879,27128,10522,28636,14318,28636xe">
                  <v:fill on="f" focussize="0,0"/>
                  <v:stroke weight="0.375748031496063pt" color="#8B554A" joinstyle="round"/>
                  <v:imagedata o:title=""/>
                  <o:lock v:ext="edit" aspectratio="f"/>
                  <v:textbox inset="0mm,0mm,0mm,0mm"/>
                </v:shape>
                <v:shape id="Graphic 136" o:spid="_x0000_s1026" o:spt="100" style="position:absolute;left:93069;top:474415;height:29209;width:29209;" fillcolor="#E377C2" filled="t" stroked="f" coordsize="29209,29209" o:gfxdata="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idgai2AAAA3AAAAA8A&#10;AAAAAAAAAQAgAAAAIgAAAGRycy9kb3ducmV2LnhtbFBLAQIUABQAAAAIAIdO4kAzLwWeOwAAADkA&#10;AAAQAAAAAAAAAAEAIAAAAAUBAABkcnMvc2hhcGV4bWwueG1sUEsFBgAAAAAGAAYAWwEAAK8DAAAA&#10;AA==&#10;" path="m18116,0l10522,0,6879,1508,1510,6877,0,10519,0,18117,1510,21759,6879,27128,10522,28636,14318,28636,18116,28636,21759,27128,27128,21759,28636,18117,28636,10519,27128,6877,21759,1508,18116,0xe">
                  <v:fill on="t" focussize="0,0"/>
                  <v:stroke on="f"/>
                  <v:imagedata o:title=""/>
                  <o:lock v:ext="edit" aspectratio="f"/>
                  <v:textbox inset="0mm,0mm,0mm,0mm"/>
                </v:shape>
                <v:shape id="Graphic 137" o:spid="_x0000_s1026" o:spt="100" style="position:absolute;left:93069;top:474415;height:29209;width:29209;" filled="f" stroked="t" coordsize="29209,29209" o:gfxdata="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76OcugAAANwA&#10;AAAPAAAAAAAAAAEAIAAAACIAAABkcnMvZG93bnJldi54bWxQSwECFAAUAAAACACHTuJAMy8FnjsA&#10;AAA5AAAAEAAAAAAAAAABACAAAAAJAQAAZHJzL3NoYXBleG1sLnhtbFBLBQYAAAAABgAGAFsBAACz&#10;AwAAAAA=&#10;" path="m14318,28636l18116,28636,21759,27128,24443,24441,27128,21759,28636,18117,28636,14318,28636,10519,27128,6877,24443,4195,21759,1508,18116,0,14318,0,10522,0,6879,1508,4195,4195,1510,6877,0,10519,0,14318,0,18117,1510,21759,4195,24441,6879,27128,10522,28636,14318,28636xe">
                  <v:fill on="f" focussize="0,0"/>
                  <v:stroke weight="0.375748031496063pt" color="#E377C2" joinstyle="round"/>
                  <v:imagedata o:title=""/>
                  <o:lock v:ext="edit" aspectratio="f"/>
                  <v:textbox inset="0mm,0mm,0mm,0mm"/>
                </v:shape>
                <v:shape id="Graphic 138" o:spid="_x0000_s1026" o:spt="100" style="position:absolute;left:93069;top:544441;height:29209;width:29209;" fillcolor="#7F7F7F" filled="t" stroked="f" coordsize="29209,29209" o:gfxdata="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KTj&#10;wAAAANwAAAAPAAAAAAAAAAEAIAAAACIAAABkcnMvZG93bnJldi54bWxQSwECFAAUAAAACACHTuJA&#10;My8FnjsAAAA5AAAAEAAAAAAAAAABACAAAAAPAQAAZHJzL3NoYXBleG1sLnhtbFBLBQYAAAAABgAG&#10;AFsBAAC5AwAAAAA=&#10;" path="m18116,0l10522,0,6879,1508,1510,6877,0,10519,0,18112,1510,21759,6879,27128,10522,28636,14318,28636,18116,28636,21759,27128,27128,21759,28636,18112,28636,10519,27128,6877,21759,1508,18116,0xe">
                  <v:fill on="t" focussize="0,0"/>
                  <v:stroke on="f"/>
                  <v:imagedata o:title=""/>
                  <o:lock v:ext="edit" aspectratio="f"/>
                  <v:textbox inset="0mm,0mm,0mm,0mm"/>
                </v:shape>
                <v:shape id="Graphic 139" o:spid="_x0000_s1026" o:spt="100" style="position:absolute;left:93069;top:544441;height:29209;width:29209;" filled="f" stroked="t" coordsize="29209,29209" o:gfxdata="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9bhV28AAAA&#10;3AAAAA8AAAAAAAAAAQAgAAAAIgAAAGRycy9kb3ducmV2LnhtbFBLAQIUABQAAAAIAIdO4kAzLwWe&#10;OwAAADkAAAAQAAAAAAAAAAEAIAAAAAsBAABkcnMvc2hhcGV4bWwueG1sUEsFBgAAAAAGAAYAWwEA&#10;ALUDAAAAAA==&#10;" path="m14318,28636l18116,28636,21759,27128,24443,24441,27128,21759,28636,18112,28636,14318,28636,10519,27128,6877,24443,4195,21759,1508,18116,0,14318,0,10522,0,6879,1508,4195,4195,1510,6877,0,10519,0,14318,0,18112,1510,21759,4195,24441,6879,27128,10522,28636,14318,28636xe">
                  <v:fill on="f" focussize="0,0"/>
                  <v:stroke weight="0.375748031496063pt" color="#7F7F7F" joinstyle="round"/>
                  <v:imagedata o:title=""/>
                  <o:lock v:ext="edit" aspectratio="f"/>
                  <v:textbox inset="0mm,0mm,0mm,0mm"/>
                </v:shape>
                <v:shape id="Graphic 140" o:spid="_x0000_s1026" o:spt="100" style="position:absolute;left:93069;top:614467;height:29209;width:29209;" fillcolor="#BBBC21" filled="t" stroked="f" coordsize="29209,29209" o:gfxdata="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PVfxb4A&#10;AADcAAAADwAAAAAAAAABACAAAAAiAAAAZHJzL2Rvd25yZXYueG1sUEsBAhQAFAAAAAgAh07iQDMv&#10;BZ47AAAAOQAAABAAAAAAAAAAAQAgAAAADQEAAGRycy9zaGFwZXhtbC54bWxQSwUGAAAAAAYABgBb&#10;AQAAtwMAAAAA&#10;" path="m18116,0l10522,0,6879,1508,1510,6877,0,10519,0,18117,1510,21759,6879,27128,10522,28636,14318,28636,18116,28636,21759,27128,27128,21759,28636,18117,28636,10519,27128,6877,21759,1508,18116,0xe">
                  <v:fill on="t" focussize="0,0"/>
                  <v:stroke on="f"/>
                  <v:imagedata o:title=""/>
                  <o:lock v:ext="edit" aspectratio="f"/>
                  <v:textbox inset="0mm,0mm,0mm,0mm"/>
                </v:shape>
                <v:shape id="Graphic 141" o:spid="_x0000_s1026" o:spt="100" style="position:absolute;left:93069;top:614467;height:29209;width:29209;" filled="f" stroked="t" coordsize="29209,29209" o:gfxdata="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fpBvItwAAANwAAAAP&#10;AAAAAAAAAAEAIAAAACIAAABkcnMvZG93bnJldi54bWxQSwECFAAUAAAACACHTuJAMy8FnjsAAAA5&#10;AAAAEAAAAAAAAAABACAAAAAGAQAAZHJzL3NoYXBleG1sLnhtbFBLBQYAAAAABgAGAFsBAACwAwAA&#10;AAA=&#10;" path="m14318,28636l18116,28636,21759,27128,24443,24441,27128,21759,28636,18117,28636,14318,28636,10519,27128,6877,24443,4195,21759,1508,18116,0,14318,0,10522,0,6879,1508,4195,4195,1510,6877,0,10519,0,14318,0,18117,1510,21759,4195,24441,6879,27128,10522,28636,14318,28636xe">
                  <v:fill on="f" focussize="0,0"/>
                  <v:stroke weight="0.375748031496063pt" color="#BBBC21" joinstyle="round"/>
                  <v:imagedata o:title=""/>
                  <o:lock v:ext="edit" aspectratio="f"/>
                  <v:textbox inset="0mm,0mm,0mm,0mm"/>
                </v:shape>
                <v:shape id="Graphic 142" o:spid="_x0000_s1026" o:spt="100" style="position:absolute;left:59659;top:694636;height:1270;width:95885;" filled="f" stroked="t" coordsize="95885,1" o:gfxdata="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B7hx65AAAA3AAA&#10;AA8AAAAAAAAAAQAgAAAAIgAAAGRycy9kb3ducmV2LnhtbFBLAQIUABQAAAAIAIdO4kAzLwWeOwAA&#10;ADkAAAAQAAAAAAAAAAEAIAAAAAgBAABkcnMvc2hhcGV4bWwueG1sUEsFBgAAAAAGAAYAWwEAALID&#10;AAAAAA==&#10;" path="m0,0l95455,0e">
                  <v:fill on="f" focussize="0,0"/>
                  <v:stroke weight="0.563700787401575pt" color="#FF0000" joinstyle="round"/>
                  <v:imagedata o:title=""/>
                  <o:lock v:ext="edit" aspectratio="f"/>
                  <v:textbox inset="0mm,0mm,0mm,0mm"/>
                </v:shape>
                <v:shape id="Textbox 143" o:spid="_x0000_s1026" o:spt="202" type="#_x0000_t202" style="position:absolute;left:0;top:0;height:2349500;width:1661160;" filled="f" stroked="f" coordsize="21600,21600" o:gfxdata="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OHHV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54E2BB87">
                        <w:pPr>
                          <w:spacing w:before="53"/>
                          <w:ind w:left="304" w:right="0" w:firstLine="0"/>
                          <w:jc w:val="left"/>
                          <w:rPr>
                            <w:rFonts w:ascii="Times New Roman" w:hAnsi="Times New Roman"/>
                            <w:sz w:val="8"/>
                          </w:rPr>
                        </w:pPr>
                        <w:r>
                          <w:rPr>
                            <w:rFonts w:ascii="Times New Roman" w:hAnsi="Times New Roman"/>
                            <w:w w:val="120"/>
                            <w:sz w:val="8"/>
                          </w:rPr>
                          <w:t>0</w:t>
                        </w:r>
                        <w:r>
                          <w:rPr>
                            <w:rFonts w:ascii="Times New Roman" w:hAnsi="Times New Roman"/>
                            <w:spacing w:val="-2"/>
                            <w:w w:val="120"/>
                            <w:sz w:val="8"/>
                          </w:rPr>
                          <w:t xml:space="preserve"> </w:t>
                        </w:r>
                        <w:r>
                          <w:rPr>
                            <w:rFonts w:ascii="Times New Roman" w:hAnsi="Times New Roman"/>
                            <w:spacing w:val="-10"/>
                            <w:w w:val="120"/>
                            <w:sz w:val="8"/>
                          </w:rPr>
                          <w:t>°</w:t>
                        </w:r>
                      </w:p>
                      <w:p w14:paraId="4017B88D">
                        <w:pPr>
                          <w:spacing w:before="18"/>
                          <w:ind w:left="304" w:right="0" w:firstLine="0"/>
                          <w:jc w:val="left"/>
                          <w:rPr>
                            <w:rFonts w:ascii="Times New Roman" w:hAnsi="Times New Roman"/>
                            <w:sz w:val="8"/>
                          </w:rPr>
                        </w:pPr>
                        <w:r>
                          <w:rPr>
                            <w:rFonts w:ascii="Times New Roman" w:hAnsi="Times New Roman"/>
                            <w:w w:val="115"/>
                            <w:sz w:val="8"/>
                          </w:rPr>
                          <w:t xml:space="preserve">-10 </w:t>
                        </w:r>
                        <w:r>
                          <w:rPr>
                            <w:rFonts w:ascii="Times New Roman" w:hAnsi="Times New Roman"/>
                            <w:spacing w:val="-10"/>
                            <w:w w:val="115"/>
                            <w:sz w:val="8"/>
                          </w:rPr>
                          <w:t>°</w:t>
                        </w:r>
                      </w:p>
                      <w:p w14:paraId="06A8EF23">
                        <w:pPr>
                          <w:spacing w:before="18"/>
                          <w:ind w:left="304" w:right="0" w:firstLine="0"/>
                          <w:jc w:val="left"/>
                          <w:rPr>
                            <w:rFonts w:ascii="Times New Roman" w:hAnsi="Times New Roman"/>
                            <w:sz w:val="8"/>
                          </w:rPr>
                        </w:pPr>
                        <w:r>
                          <w:rPr>
                            <w:rFonts w:ascii="Times New Roman" w:hAnsi="Times New Roman"/>
                            <w:w w:val="115"/>
                            <w:sz w:val="8"/>
                          </w:rPr>
                          <w:t xml:space="preserve">-20 </w:t>
                        </w:r>
                        <w:r>
                          <w:rPr>
                            <w:rFonts w:ascii="Times New Roman" w:hAnsi="Times New Roman"/>
                            <w:spacing w:val="-10"/>
                            <w:w w:val="115"/>
                            <w:sz w:val="8"/>
                          </w:rPr>
                          <w:t>°</w:t>
                        </w:r>
                      </w:p>
                      <w:p w14:paraId="5F3133C0">
                        <w:pPr>
                          <w:spacing w:before="19"/>
                          <w:ind w:left="304" w:right="0" w:firstLine="0"/>
                          <w:jc w:val="left"/>
                          <w:rPr>
                            <w:rFonts w:ascii="Times New Roman" w:hAnsi="Times New Roman"/>
                            <w:sz w:val="8"/>
                          </w:rPr>
                        </w:pPr>
                        <w:r>
                          <w:rPr>
                            <w:rFonts w:ascii="Times New Roman" w:hAnsi="Times New Roman"/>
                            <w:w w:val="115"/>
                            <w:sz w:val="8"/>
                          </w:rPr>
                          <w:t xml:space="preserve">-30 </w:t>
                        </w:r>
                        <w:r>
                          <w:rPr>
                            <w:rFonts w:ascii="Times New Roman" w:hAnsi="Times New Roman"/>
                            <w:spacing w:val="-10"/>
                            <w:w w:val="115"/>
                            <w:sz w:val="8"/>
                          </w:rPr>
                          <w:t>°</w:t>
                        </w:r>
                      </w:p>
                      <w:p w14:paraId="23A0C82C">
                        <w:pPr>
                          <w:spacing w:before="18"/>
                          <w:ind w:left="304" w:right="0" w:firstLine="0"/>
                          <w:jc w:val="left"/>
                          <w:rPr>
                            <w:rFonts w:ascii="Times New Roman" w:hAnsi="Times New Roman"/>
                            <w:sz w:val="8"/>
                          </w:rPr>
                        </w:pPr>
                        <w:r>
                          <w:rPr>
                            <w:rFonts w:ascii="Times New Roman" w:hAnsi="Times New Roman"/>
                            <w:w w:val="115"/>
                            <w:sz w:val="8"/>
                          </w:rPr>
                          <w:t xml:space="preserve">-40 </w:t>
                        </w:r>
                        <w:r>
                          <w:rPr>
                            <w:rFonts w:ascii="Times New Roman" w:hAnsi="Times New Roman"/>
                            <w:spacing w:val="-10"/>
                            <w:w w:val="115"/>
                            <w:sz w:val="8"/>
                          </w:rPr>
                          <w:t>°</w:t>
                        </w:r>
                      </w:p>
                      <w:p w14:paraId="621F94B8">
                        <w:pPr>
                          <w:spacing w:before="18"/>
                          <w:ind w:left="304" w:right="0" w:firstLine="0"/>
                          <w:jc w:val="left"/>
                          <w:rPr>
                            <w:rFonts w:ascii="Times New Roman" w:hAnsi="Times New Roman"/>
                            <w:sz w:val="8"/>
                          </w:rPr>
                        </w:pPr>
                        <w:r>
                          <w:rPr>
                            <w:rFonts w:ascii="Times New Roman" w:hAnsi="Times New Roman"/>
                            <w:w w:val="115"/>
                            <w:sz w:val="8"/>
                          </w:rPr>
                          <w:t xml:space="preserve">-50 </w:t>
                        </w:r>
                        <w:r>
                          <w:rPr>
                            <w:rFonts w:ascii="Times New Roman" w:hAnsi="Times New Roman"/>
                            <w:spacing w:val="-10"/>
                            <w:w w:val="115"/>
                            <w:sz w:val="8"/>
                          </w:rPr>
                          <w:t>°</w:t>
                        </w:r>
                      </w:p>
                      <w:p w14:paraId="5674A07A">
                        <w:pPr>
                          <w:spacing w:before="18"/>
                          <w:ind w:left="304" w:right="0" w:firstLine="0"/>
                          <w:jc w:val="left"/>
                          <w:rPr>
                            <w:rFonts w:ascii="Times New Roman" w:hAnsi="Times New Roman"/>
                            <w:sz w:val="8"/>
                          </w:rPr>
                        </w:pPr>
                        <w:r>
                          <w:rPr>
                            <w:rFonts w:ascii="Times New Roman" w:hAnsi="Times New Roman"/>
                            <w:w w:val="115"/>
                            <w:sz w:val="8"/>
                          </w:rPr>
                          <w:t xml:space="preserve">-60 </w:t>
                        </w:r>
                        <w:r>
                          <w:rPr>
                            <w:rFonts w:ascii="Times New Roman" w:hAnsi="Times New Roman"/>
                            <w:spacing w:val="-10"/>
                            <w:w w:val="115"/>
                            <w:sz w:val="8"/>
                          </w:rPr>
                          <w:t>°</w:t>
                        </w:r>
                      </w:p>
                      <w:p w14:paraId="14C82ADA">
                        <w:pPr>
                          <w:spacing w:before="19"/>
                          <w:ind w:left="304" w:right="0" w:firstLine="0"/>
                          <w:jc w:val="left"/>
                          <w:rPr>
                            <w:rFonts w:ascii="Times New Roman" w:hAnsi="Times New Roman"/>
                            <w:sz w:val="8"/>
                          </w:rPr>
                        </w:pPr>
                        <w:r>
                          <w:rPr>
                            <w:rFonts w:ascii="Times New Roman" w:hAnsi="Times New Roman"/>
                            <w:w w:val="115"/>
                            <w:sz w:val="8"/>
                          </w:rPr>
                          <w:t xml:space="preserve">-70 </w:t>
                        </w:r>
                        <w:r>
                          <w:rPr>
                            <w:rFonts w:ascii="Times New Roman" w:hAnsi="Times New Roman"/>
                            <w:spacing w:val="-10"/>
                            <w:w w:val="115"/>
                            <w:sz w:val="8"/>
                          </w:rPr>
                          <w:t>°</w:t>
                        </w:r>
                      </w:p>
                      <w:p w14:paraId="1613643B">
                        <w:pPr>
                          <w:spacing w:before="18"/>
                          <w:ind w:left="304" w:right="0" w:firstLine="0"/>
                          <w:jc w:val="left"/>
                          <w:rPr>
                            <w:rFonts w:ascii="Times New Roman" w:hAnsi="Times New Roman"/>
                            <w:sz w:val="8"/>
                          </w:rPr>
                        </w:pPr>
                        <w:r>
                          <w:rPr>
                            <w:rFonts w:ascii="Times New Roman" w:hAnsi="Times New Roman"/>
                            <w:w w:val="115"/>
                            <w:sz w:val="8"/>
                          </w:rPr>
                          <w:t xml:space="preserve">-80 </w:t>
                        </w:r>
                        <w:r>
                          <w:rPr>
                            <w:rFonts w:ascii="Times New Roman" w:hAnsi="Times New Roman"/>
                            <w:spacing w:val="-10"/>
                            <w:w w:val="115"/>
                            <w:sz w:val="8"/>
                          </w:rPr>
                          <w:t>°</w:t>
                        </w:r>
                      </w:p>
                      <w:p w14:paraId="52178547">
                        <w:pPr>
                          <w:spacing w:before="18"/>
                          <w:ind w:left="304" w:right="0" w:firstLine="0"/>
                          <w:jc w:val="left"/>
                          <w:rPr>
                            <w:rFonts w:ascii="Times New Roman"/>
                            <w:sz w:val="8"/>
                          </w:rPr>
                        </w:pPr>
                        <w:r>
                          <w:rPr>
                            <w:rFonts w:ascii="Times New Roman"/>
                            <w:w w:val="120"/>
                            <w:sz w:val="8"/>
                          </w:rPr>
                          <w:t>Expected</w:t>
                        </w:r>
                        <w:r>
                          <w:rPr>
                            <w:rFonts w:ascii="Times New Roman"/>
                            <w:spacing w:val="-5"/>
                            <w:w w:val="120"/>
                            <w:sz w:val="8"/>
                          </w:rPr>
                          <w:t xml:space="preserve"> </w:t>
                        </w:r>
                        <w:r>
                          <w:rPr>
                            <w:rFonts w:ascii="Times New Roman"/>
                            <w:w w:val="120"/>
                            <w:sz w:val="8"/>
                          </w:rPr>
                          <w:t>re</w:t>
                        </w:r>
                        <w:r>
                          <w:rPr>
                            <w:rFonts w:ascii="Times New Roman"/>
                            <w:spacing w:val="-3"/>
                            <w:w w:val="120"/>
                            <w:sz w:val="8"/>
                          </w:rPr>
                          <w:t xml:space="preserve"> </w:t>
                        </w:r>
                        <w:r>
                          <w:rPr>
                            <w:rFonts w:ascii="Times New Roman"/>
                            <w:spacing w:val="-5"/>
                            <w:w w:val="120"/>
                            <w:sz w:val="8"/>
                          </w:rPr>
                          <w:t>ult</w:t>
                        </w:r>
                      </w:p>
                    </w:txbxContent>
                  </v:textbox>
                </v:shape>
              </v:group>
            </w:pict>
          </mc:Fallback>
        </mc:AlternateContent>
      </w:r>
      <w:r>
        <w:rPr>
          <w:rFonts w:ascii="Times New Roman"/>
          <w:sz w:val="8"/>
        </w:rPr>
        <mc:AlternateContent>
          <mc:Choice Requires="wpg">
            <w:drawing>
              <wp:anchor distT="0" distB="0" distL="0" distR="0" simplePos="0" relativeHeight="251669504" behindDoc="0" locked="0" layoutInCell="1" allowOverlap="1">
                <wp:simplePos x="0" y="0"/>
                <wp:positionH relativeFrom="page">
                  <wp:posOffset>3959860</wp:posOffset>
                </wp:positionH>
                <wp:positionV relativeFrom="paragraph">
                  <wp:posOffset>66675</wp:posOffset>
                </wp:positionV>
                <wp:extent cx="1661160" cy="2349500"/>
                <wp:effectExtent l="0" t="0" r="0" b="0"/>
                <wp:wrapNone/>
                <wp:docPr id="144" name="Group 144"/>
                <wp:cNvGraphicFramePr/>
                <a:graphic xmlns:a="http://schemas.openxmlformats.org/drawingml/2006/main">
                  <a:graphicData uri="http://schemas.microsoft.com/office/word/2010/wordprocessingGroup">
                    <wpg:wgp>
                      <wpg:cNvGrpSpPr/>
                      <wpg:grpSpPr>
                        <a:xfrm>
                          <a:off x="0" y="0"/>
                          <a:ext cx="1661160" cy="2349500"/>
                          <a:chOff x="0" y="0"/>
                          <a:chExt cx="1661160" cy="2349500"/>
                        </a:xfrm>
                      </wpg:grpSpPr>
                      <pic:pic xmlns:pic="http://schemas.openxmlformats.org/drawingml/2006/picture">
                        <pic:nvPicPr>
                          <pic:cNvPr id="145" name="Image 145"/>
                          <pic:cNvPicPr/>
                        </pic:nvPicPr>
                        <pic:blipFill>
                          <a:blip r:embed="rId38" cstate="print"/>
                          <a:stretch>
                            <a:fillRect/>
                          </a:stretch>
                        </pic:blipFill>
                        <pic:spPr>
                          <a:xfrm>
                            <a:off x="149660" y="2023556"/>
                            <a:ext cx="1410979" cy="325703"/>
                          </a:xfrm>
                          <a:prstGeom prst="rect">
                            <a:avLst/>
                          </a:prstGeom>
                        </pic:spPr>
                      </pic:pic>
                      <pic:pic xmlns:pic="http://schemas.openxmlformats.org/drawingml/2006/picture">
                        <pic:nvPicPr>
                          <pic:cNvPr id="146" name="Image 146"/>
                          <pic:cNvPicPr/>
                        </pic:nvPicPr>
                        <pic:blipFill>
                          <a:blip r:embed="rId39" cstate="print"/>
                          <a:stretch>
                            <a:fillRect/>
                          </a:stretch>
                        </pic:blipFill>
                        <pic:spPr>
                          <a:xfrm>
                            <a:off x="110843" y="1593060"/>
                            <a:ext cx="1509918" cy="89036"/>
                          </a:xfrm>
                          <a:prstGeom prst="rect">
                            <a:avLst/>
                          </a:prstGeom>
                        </pic:spPr>
                      </pic:pic>
                      <pic:pic xmlns:pic="http://schemas.openxmlformats.org/drawingml/2006/picture">
                        <pic:nvPicPr>
                          <pic:cNvPr id="147" name="Image 147"/>
                          <pic:cNvPicPr/>
                        </pic:nvPicPr>
                        <pic:blipFill>
                          <a:blip r:embed="rId40" cstate="print"/>
                          <a:stretch>
                            <a:fillRect/>
                          </a:stretch>
                        </pic:blipFill>
                        <pic:spPr>
                          <a:xfrm>
                            <a:off x="0" y="1061052"/>
                            <a:ext cx="1660738" cy="432987"/>
                          </a:xfrm>
                          <a:prstGeom prst="rect">
                            <a:avLst/>
                          </a:prstGeom>
                        </pic:spPr>
                      </pic:pic>
                      <wps:wsp>
                        <wps:cNvPr id="148" name="Graphic 148"/>
                        <wps:cNvSpPr/>
                        <wps:spPr>
                          <a:xfrm>
                            <a:off x="0" y="2332555"/>
                            <a:ext cx="17145" cy="1270"/>
                          </a:xfrm>
                          <a:custGeom>
                            <a:avLst/>
                            <a:gdLst/>
                            <a:ahLst/>
                            <a:cxnLst/>
                            <a:rect l="l" t="t" r="r" b="b"/>
                            <a:pathLst>
                              <a:path w="17145">
                                <a:moveTo>
                                  <a:pt x="16704" y="0"/>
                                </a:moveTo>
                                <a:lnTo>
                                  <a:pt x="0" y="0"/>
                                </a:lnTo>
                              </a:path>
                            </a:pathLst>
                          </a:custGeom>
                          <a:solidFill>
                            <a:srgbClr val="000000"/>
                          </a:solidFill>
                        </wps:spPr>
                        <wps:bodyPr wrap="square" lIns="0" tIns="0" rIns="0" bIns="0" rtlCol="0">
                          <a:noAutofit/>
                        </wps:bodyPr>
                      </wps:wsp>
                      <wps:wsp>
                        <wps:cNvPr id="149" name="Graphic 149"/>
                        <wps:cNvSpPr/>
                        <wps:spPr>
                          <a:xfrm>
                            <a:off x="0" y="2332555"/>
                            <a:ext cx="17145" cy="1270"/>
                          </a:xfrm>
                          <a:custGeom>
                            <a:avLst/>
                            <a:gdLst/>
                            <a:ahLst/>
                            <a:cxnLst/>
                            <a:rect l="l" t="t" r="r" b="b"/>
                            <a:pathLst>
                              <a:path w="17145">
                                <a:moveTo>
                                  <a:pt x="16704" y="0"/>
                                </a:moveTo>
                                <a:lnTo>
                                  <a:pt x="0" y="0"/>
                                </a:lnTo>
                              </a:path>
                            </a:pathLst>
                          </a:custGeom>
                          <a:ln w="3818">
                            <a:solidFill>
                              <a:srgbClr val="000000"/>
                            </a:solidFill>
                            <a:prstDash val="solid"/>
                          </a:ln>
                        </wps:spPr>
                        <wps:bodyPr wrap="square" lIns="0" tIns="0" rIns="0" bIns="0" rtlCol="0">
                          <a:noAutofit/>
                        </wps:bodyPr>
                      </wps:wsp>
                      <wps:wsp>
                        <wps:cNvPr id="150" name="Graphic 150"/>
                        <wps:cNvSpPr/>
                        <wps:spPr>
                          <a:xfrm>
                            <a:off x="0" y="1944113"/>
                            <a:ext cx="17145" cy="1270"/>
                          </a:xfrm>
                          <a:custGeom>
                            <a:avLst/>
                            <a:gdLst/>
                            <a:ahLst/>
                            <a:cxnLst/>
                            <a:rect l="l" t="t" r="r" b="b"/>
                            <a:pathLst>
                              <a:path w="17145">
                                <a:moveTo>
                                  <a:pt x="16704" y="0"/>
                                </a:moveTo>
                                <a:lnTo>
                                  <a:pt x="0" y="0"/>
                                </a:lnTo>
                              </a:path>
                            </a:pathLst>
                          </a:custGeom>
                          <a:solidFill>
                            <a:srgbClr val="000000"/>
                          </a:solidFill>
                        </wps:spPr>
                        <wps:bodyPr wrap="square" lIns="0" tIns="0" rIns="0" bIns="0" rtlCol="0">
                          <a:noAutofit/>
                        </wps:bodyPr>
                      </wps:wsp>
                      <wps:wsp>
                        <wps:cNvPr id="151" name="Graphic 151"/>
                        <wps:cNvSpPr/>
                        <wps:spPr>
                          <a:xfrm>
                            <a:off x="0" y="1944113"/>
                            <a:ext cx="17145" cy="1270"/>
                          </a:xfrm>
                          <a:custGeom>
                            <a:avLst/>
                            <a:gdLst/>
                            <a:ahLst/>
                            <a:cxnLst/>
                            <a:rect l="l" t="t" r="r" b="b"/>
                            <a:pathLst>
                              <a:path w="17145">
                                <a:moveTo>
                                  <a:pt x="16704" y="0"/>
                                </a:moveTo>
                                <a:lnTo>
                                  <a:pt x="0" y="0"/>
                                </a:lnTo>
                              </a:path>
                            </a:pathLst>
                          </a:custGeom>
                          <a:ln w="3818">
                            <a:solidFill>
                              <a:srgbClr val="000000"/>
                            </a:solidFill>
                            <a:prstDash val="solid"/>
                          </a:ln>
                        </wps:spPr>
                        <wps:bodyPr wrap="square" lIns="0" tIns="0" rIns="0" bIns="0" rtlCol="0">
                          <a:noAutofit/>
                        </wps:bodyPr>
                      </wps:wsp>
                      <wps:wsp>
                        <wps:cNvPr id="152" name="Graphic 152"/>
                        <wps:cNvSpPr/>
                        <wps:spPr>
                          <a:xfrm>
                            <a:off x="0" y="1555675"/>
                            <a:ext cx="17145" cy="1270"/>
                          </a:xfrm>
                          <a:custGeom>
                            <a:avLst/>
                            <a:gdLst/>
                            <a:ahLst/>
                            <a:cxnLst/>
                            <a:rect l="l" t="t" r="r" b="b"/>
                            <a:pathLst>
                              <a:path w="17145">
                                <a:moveTo>
                                  <a:pt x="16704" y="0"/>
                                </a:moveTo>
                                <a:lnTo>
                                  <a:pt x="0" y="0"/>
                                </a:lnTo>
                              </a:path>
                            </a:pathLst>
                          </a:custGeom>
                          <a:solidFill>
                            <a:srgbClr val="000000"/>
                          </a:solidFill>
                        </wps:spPr>
                        <wps:bodyPr wrap="square" lIns="0" tIns="0" rIns="0" bIns="0" rtlCol="0">
                          <a:noAutofit/>
                        </wps:bodyPr>
                      </wps:wsp>
                      <wps:wsp>
                        <wps:cNvPr id="153" name="Graphic 153"/>
                        <wps:cNvSpPr/>
                        <wps:spPr>
                          <a:xfrm>
                            <a:off x="0" y="1555675"/>
                            <a:ext cx="17145" cy="1270"/>
                          </a:xfrm>
                          <a:custGeom>
                            <a:avLst/>
                            <a:gdLst/>
                            <a:ahLst/>
                            <a:cxnLst/>
                            <a:rect l="l" t="t" r="r" b="b"/>
                            <a:pathLst>
                              <a:path w="17145">
                                <a:moveTo>
                                  <a:pt x="16704" y="0"/>
                                </a:moveTo>
                                <a:lnTo>
                                  <a:pt x="0" y="0"/>
                                </a:lnTo>
                              </a:path>
                            </a:pathLst>
                          </a:custGeom>
                          <a:ln w="3818">
                            <a:solidFill>
                              <a:srgbClr val="000000"/>
                            </a:solidFill>
                            <a:prstDash val="solid"/>
                          </a:ln>
                        </wps:spPr>
                        <wps:bodyPr wrap="square" lIns="0" tIns="0" rIns="0" bIns="0" rtlCol="0">
                          <a:noAutofit/>
                        </wps:bodyPr>
                      </wps:wsp>
                      <wps:wsp>
                        <wps:cNvPr id="154" name="Graphic 154"/>
                        <wps:cNvSpPr/>
                        <wps:spPr>
                          <a:xfrm>
                            <a:off x="0" y="778789"/>
                            <a:ext cx="17145" cy="1270"/>
                          </a:xfrm>
                          <a:custGeom>
                            <a:avLst/>
                            <a:gdLst/>
                            <a:ahLst/>
                            <a:cxnLst/>
                            <a:rect l="l" t="t" r="r" b="b"/>
                            <a:pathLst>
                              <a:path w="17145">
                                <a:moveTo>
                                  <a:pt x="16704" y="0"/>
                                </a:moveTo>
                                <a:lnTo>
                                  <a:pt x="0" y="0"/>
                                </a:lnTo>
                              </a:path>
                            </a:pathLst>
                          </a:custGeom>
                          <a:solidFill>
                            <a:srgbClr val="000000"/>
                          </a:solidFill>
                        </wps:spPr>
                        <wps:bodyPr wrap="square" lIns="0" tIns="0" rIns="0" bIns="0" rtlCol="0">
                          <a:noAutofit/>
                        </wps:bodyPr>
                      </wps:wsp>
                      <wps:wsp>
                        <wps:cNvPr id="155" name="Graphic 155"/>
                        <wps:cNvSpPr/>
                        <wps:spPr>
                          <a:xfrm>
                            <a:off x="0" y="778789"/>
                            <a:ext cx="17145" cy="1270"/>
                          </a:xfrm>
                          <a:custGeom>
                            <a:avLst/>
                            <a:gdLst/>
                            <a:ahLst/>
                            <a:cxnLst/>
                            <a:rect l="l" t="t" r="r" b="b"/>
                            <a:pathLst>
                              <a:path w="17145">
                                <a:moveTo>
                                  <a:pt x="16704" y="0"/>
                                </a:moveTo>
                                <a:lnTo>
                                  <a:pt x="0" y="0"/>
                                </a:lnTo>
                              </a:path>
                            </a:pathLst>
                          </a:custGeom>
                          <a:ln w="3818">
                            <a:solidFill>
                              <a:srgbClr val="000000"/>
                            </a:solidFill>
                            <a:prstDash val="solid"/>
                          </a:ln>
                        </wps:spPr>
                        <wps:bodyPr wrap="square" lIns="0" tIns="0" rIns="0" bIns="0" rtlCol="0">
                          <a:noAutofit/>
                        </wps:bodyPr>
                      </wps:wsp>
                      <wps:wsp>
                        <wps:cNvPr id="156" name="Graphic 156"/>
                        <wps:cNvSpPr/>
                        <wps:spPr>
                          <a:xfrm>
                            <a:off x="0" y="390351"/>
                            <a:ext cx="17145" cy="1270"/>
                          </a:xfrm>
                          <a:custGeom>
                            <a:avLst/>
                            <a:gdLst/>
                            <a:ahLst/>
                            <a:cxnLst/>
                            <a:rect l="l" t="t" r="r" b="b"/>
                            <a:pathLst>
                              <a:path w="17145">
                                <a:moveTo>
                                  <a:pt x="16704" y="0"/>
                                </a:moveTo>
                                <a:lnTo>
                                  <a:pt x="0" y="0"/>
                                </a:lnTo>
                              </a:path>
                            </a:pathLst>
                          </a:custGeom>
                          <a:solidFill>
                            <a:srgbClr val="000000"/>
                          </a:solidFill>
                        </wps:spPr>
                        <wps:bodyPr wrap="square" lIns="0" tIns="0" rIns="0" bIns="0" rtlCol="0">
                          <a:noAutofit/>
                        </wps:bodyPr>
                      </wps:wsp>
                      <wps:wsp>
                        <wps:cNvPr id="157" name="Graphic 157"/>
                        <wps:cNvSpPr/>
                        <wps:spPr>
                          <a:xfrm>
                            <a:off x="0" y="390351"/>
                            <a:ext cx="17145" cy="1270"/>
                          </a:xfrm>
                          <a:custGeom>
                            <a:avLst/>
                            <a:gdLst/>
                            <a:ahLst/>
                            <a:cxnLst/>
                            <a:rect l="l" t="t" r="r" b="b"/>
                            <a:pathLst>
                              <a:path w="17145">
                                <a:moveTo>
                                  <a:pt x="16704" y="0"/>
                                </a:moveTo>
                                <a:lnTo>
                                  <a:pt x="0" y="0"/>
                                </a:lnTo>
                              </a:path>
                            </a:pathLst>
                          </a:custGeom>
                          <a:ln w="3818">
                            <a:solidFill>
                              <a:srgbClr val="000000"/>
                            </a:solidFill>
                            <a:prstDash val="solid"/>
                          </a:ln>
                        </wps:spPr>
                        <wps:bodyPr wrap="square" lIns="0" tIns="0" rIns="0" bIns="0" rtlCol="0">
                          <a:noAutofit/>
                        </wps:bodyPr>
                      </wps:wsp>
                      <wps:wsp>
                        <wps:cNvPr id="158" name="Graphic 158"/>
                        <wps:cNvSpPr/>
                        <wps:spPr>
                          <a:xfrm>
                            <a:off x="0" y="1909"/>
                            <a:ext cx="17145" cy="1270"/>
                          </a:xfrm>
                          <a:custGeom>
                            <a:avLst/>
                            <a:gdLst/>
                            <a:ahLst/>
                            <a:cxnLst/>
                            <a:rect l="l" t="t" r="r" b="b"/>
                            <a:pathLst>
                              <a:path w="17145">
                                <a:moveTo>
                                  <a:pt x="16704" y="0"/>
                                </a:moveTo>
                                <a:lnTo>
                                  <a:pt x="0" y="0"/>
                                </a:lnTo>
                              </a:path>
                            </a:pathLst>
                          </a:custGeom>
                          <a:solidFill>
                            <a:srgbClr val="000000"/>
                          </a:solidFill>
                        </wps:spPr>
                        <wps:bodyPr wrap="square" lIns="0" tIns="0" rIns="0" bIns="0" rtlCol="0">
                          <a:noAutofit/>
                        </wps:bodyPr>
                      </wps:wsp>
                      <wps:wsp>
                        <wps:cNvPr id="159" name="Graphic 159"/>
                        <wps:cNvSpPr/>
                        <wps:spPr>
                          <a:xfrm>
                            <a:off x="0" y="1909"/>
                            <a:ext cx="17145" cy="1270"/>
                          </a:xfrm>
                          <a:custGeom>
                            <a:avLst/>
                            <a:gdLst/>
                            <a:ahLst/>
                            <a:cxnLst/>
                            <a:rect l="l" t="t" r="r" b="b"/>
                            <a:pathLst>
                              <a:path w="17145">
                                <a:moveTo>
                                  <a:pt x="16704" y="0"/>
                                </a:moveTo>
                                <a:lnTo>
                                  <a:pt x="0" y="0"/>
                                </a:lnTo>
                              </a:path>
                            </a:pathLst>
                          </a:custGeom>
                          <a:ln w="3818">
                            <a:solidFill>
                              <a:srgbClr val="000000"/>
                            </a:solidFill>
                            <a:prstDash val="solid"/>
                          </a:ln>
                        </wps:spPr>
                        <wps:bodyPr wrap="square" lIns="0" tIns="0" rIns="0" bIns="0" rtlCol="0">
                          <a:noAutofit/>
                        </wps:bodyPr>
                      </wps:wsp>
                      <wps:wsp>
                        <wps:cNvPr id="160" name="Graphic 160"/>
                        <wps:cNvSpPr/>
                        <wps:spPr>
                          <a:xfrm>
                            <a:off x="16704" y="1909"/>
                            <a:ext cx="1642110" cy="2331085"/>
                          </a:xfrm>
                          <a:custGeom>
                            <a:avLst/>
                            <a:gdLst/>
                            <a:ahLst/>
                            <a:cxnLst/>
                            <a:rect l="l" t="t" r="r" b="b"/>
                            <a:pathLst>
                              <a:path w="1642110" h="2331085">
                                <a:moveTo>
                                  <a:pt x="0" y="2330646"/>
                                </a:moveTo>
                                <a:lnTo>
                                  <a:pt x="0" y="0"/>
                                </a:lnTo>
                              </a:path>
                              <a:path w="1642110" h="2331085">
                                <a:moveTo>
                                  <a:pt x="1641647" y="2330646"/>
                                </a:moveTo>
                                <a:lnTo>
                                  <a:pt x="1641647" y="0"/>
                                </a:lnTo>
                              </a:path>
                              <a:path w="1642110" h="2331085">
                                <a:moveTo>
                                  <a:pt x="0" y="2330646"/>
                                </a:moveTo>
                                <a:lnTo>
                                  <a:pt x="1641647" y="2330646"/>
                                </a:lnTo>
                              </a:path>
                              <a:path w="1642110" h="2331085">
                                <a:moveTo>
                                  <a:pt x="0" y="0"/>
                                </a:moveTo>
                                <a:lnTo>
                                  <a:pt x="1641647" y="0"/>
                                </a:lnTo>
                              </a:path>
                            </a:pathLst>
                          </a:custGeom>
                          <a:ln w="3818">
                            <a:solidFill>
                              <a:srgbClr val="000000"/>
                            </a:solidFill>
                            <a:prstDash val="solid"/>
                          </a:ln>
                        </wps:spPr>
                        <wps:bodyPr wrap="square" lIns="0" tIns="0" rIns="0" bIns="0" rtlCol="0">
                          <a:noAutofit/>
                        </wps:bodyPr>
                      </wps:wsp>
                      <wps:wsp>
                        <wps:cNvPr id="161" name="Graphic 161"/>
                        <wps:cNvSpPr/>
                        <wps:spPr>
                          <a:xfrm>
                            <a:off x="40568" y="25773"/>
                            <a:ext cx="544830" cy="784860"/>
                          </a:xfrm>
                          <a:custGeom>
                            <a:avLst/>
                            <a:gdLst/>
                            <a:ahLst/>
                            <a:cxnLst/>
                            <a:rect l="l" t="t" r="r" b="b"/>
                            <a:pathLst>
                              <a:path w="544830" h="784860">
                                <a:moveTo>
                                  <a:pt x="9545" y="784603"/>
                                </a:moveTo>
                                <a:lnTo>
                                  <a:pt x="535148" y="784603"/>
                                </a:lnTo>
                                <a:lnTo>
                                  <a:pt x="541510" y="784603"/>
                                </a:lnTo>
                                <a:lnTo>
                                  <a:pt x="544694" y="781419"/>
                                </a:lnTo>
                                <a:lnTo>
                                  <a:pt x="544694" y="775057"/>
                                </a:lnTo>
                                <a:lnTo>
                                  <a:pt x="544694" y="9545"/>
                                </a:lnTo>
                                <a:lnTo>
                                  <a:pt x="544694" y="3183"/>
                                </a:lnTo>
                                <a:lnTo>
                                  <a:pt x="541510" y="0"/>
                                </a:lnTo>
                                <a:lnTo>
                                  <a:pt x="535148" y="0"/>
                                </a:lnTo>
                                <a:lnTo>
                                  <a:pt x="9545" y="0"/>
                                </a:lnTo>
                                <a:lnTo>
                                  <a:pt x="3183" y="0"/>
                                </a:lnTo>
                                <a:lnTo>
                                  <a:pt x="0" y="3183"/>
                                </a:lnTo>
                                <a:lnTo>
                                  <a:pt x="0" y="9545"/>
                                </a:lnTo>
                                <a:lnTo>
                                  <a:pt x="0" y="775057"/>
                                </a:lnTo>
                                <a:lnTo>
                                  <a:pt x="0" y="781419"/>
                                </a:lnTo>
                                <a:lnTo>
                                  <a:pt x="3183" y="784603"/>
                                </a:lnTo>
                                <a:lnTo>
                                  <a:pt x="9545" y="784603"/>
                                </a:lnTo>
                                <a:close/>
                              </a:path>
                            </a:pathLst>
                          </a:custGeom>
                          <a:ln w="4772">
                            <a:solidFill>
                              <a:srgbClr val="CCCCCC"/>
                            </a:solidFill>
                            <a:prstDash val="solid"/>
                          </a:ln>
                        </wps:spPr>
                        <wps:bodyPr wrap="square" lIns="0" tIns="0" rIns="0" bIns="0" rtlCol="0">
                          <a:noAutofit/>
                        </wps:bodyPr>
                      </wps:wsp>
                      <wps:wsp>
                        <wps:cNvPr id="162" name="Graphic 162"/>
                        <wps:cNvSpPr/>
                        <wps:spPr>
                          <a:xfrm>
                            <a:off x="93069" y="54261"/>
                            <a:ext cx="29209" cy="29209"/>
                          </a:xfrm>
                          <a:custGeom>
                            <a:avLst/>
                            <a:gdLst/>
                            <a:ahLst/>
                            <a:cxnLst/>
                            <a:rect l="l" t="t" r="r" b="b"/>
                            <a:pathLst>
                              <a:path w="29209" h="29209">
                                <a:moveTo>
                                  <a:pt x="18117" y="0"/>
                                </a:moveTo>
                                <a:lnTo>
                                  <a:pt x="10523" y="0"/>
                                </a:lnTo>
                                <a:lnTo>
                                  <a:pt x="6877" y="1508"/>
                                </a:lnTo>
                                <a:lnTo>
                                  <a:pt x="1508" y="6877"/>
                                </a:lnTo>
                                <a:lnTo>
                                  <a:pt x="0" y="10519"/>
                                </a:lnTo>
                                <a:lnTo>
                                  <a:pt x="0" y="18117"/>
                                </a:lnTo>
                                <a:lnTo>
                                  <a:pt x="1508" y="21759"/>
                                </a:lnTo>
                                <a:lnTo>
                                  <a:pt x="6877" y="27128"/>
                                </a:lnTo>
                                <a:lnTo>
                                  <a:pt x="10523" y="28636"/>
                                </a:lnTo>
                                <a:lnTo>
                                  <a:pt x="14318" y="28636"/>
                                </a:lnTo>
                                <a:lnTo>
                                  <a:pt x="18117" y="28636"/>
                                </a:lnTo>
                                <a:lnTo>
                                  <a:pt x="21759" y="27128"/>
                                </a:lnTo>
                                <a:lnTo>
                                  <a:pt x="27128" y="21759"/>
                                </a:lnTo>
                                <a:lnTo>
                                  <a:pt x="28636" y="18117"/>
                                </a:lnTo>
                                <a:lnTo>
                                  <a:pt x="28636" y="10519"/>
                                </a:lnTo>
                                <a:lnTo>
                                  <a:pt x="27128" y="6877"/>
                                </a:lnTo>
                                <a:lnTo>
                                  <a:pt x="21759" y="1508"/>
                                </a:lnTo>
                                <a:lnTo>
                                  <a:pt x="18117" y="0"/>
                                </a:lnTo>
                                <a:close/>
                              </a:path>
                            </a:pathLst>
                          </a:custGeom>
                          <a:solidFill>
                            <a:srgbClr val="1F77B3"/>
                          </a:solidFill>
                        </wps:spPr>
                        <wps:bodyPr wrap="square" lIns="0" tIns="0" rIns="0" bIns="0" rtlCol="0">
                          <a:noAutofit/>
                        </wps:bodyPr>
                      </wps:wsp>
                      <wps:wsp>
                        <wps:cNvPr id="163" name="Graphic 163"/>
                        <wps:cNvSpPr/>
                        <wps:spPr>
                          <a:xfrm>
                            <a:off x="93069" y="54261"/>
                            <a:ext cx="29209" cy="29209"/>
                          </a:xfrm>
                          <a:custGeom>
                            <a:avLst/>
                            <a:gdLst/>
                            <a:ahLst/>
                            <a:cxnLst/>
                            <a:rect l="l" t="t" r="r" b="b"/>
                            <a:pathLst>
                              <a:path w="29209" h="29209">
                                <a:moveTo>
                                  <a:pt x="14318" y="28636"/>
                                </a:moveTo>
                                <a:lnTo>
                                  <a:pt x="18117" y="28636"/>
                                </a:lnTo>
                                <a:lnTo>
                                  <a:pt x="21759" y="27128"/>
                                </a:lnTo>
                                <a:lnTo>
                                  <a:pt x="24441" y="24441"/>
                                </a:lnTo>
                                <a:lnTo>
                                  <a:pt x="27128" y="21759"/>
                                </a:lnTo>
                                <a:lnTo>
                                  <a:pt x="28636" y="18117"/>
                                </a:lnTo>
                                <a:lnTo>
                                  <a:pt x="28636" y="14318"/>
                                </a:lnTo>
                                <a:lnTo>
                                  <a:pt x="28636" y="10519"/>
                                </a:lnTo>
                                <a:lnTo>
                                  <a:pt x="27128" y="6877"/>
                                </a:lnTo>
                                <a:lnTo>
                                  <a:pt x="24441" y="4195"/>
                                </a:lnTo>
                                <a:lnTo>
                                  <a:pt x="21759" y="1508"/>
                                </a:lnTo>
                                <a:lnTo>
                                  <a:pt x="18117" y="0"/>
                                </a:lnTo>
                                <a:lnTo>
                                  <a:pt x="14318" y="0"/>
                                </a:lnTo>
                                <a:lnTo>
                                  <a:pt x="10523" y="0"/>
                                </a:lnTo>
                                <a:lnTo>
                                  <a:pt x="6877" y="1508"/>
                                </a:lnTo>
                                <a:lnTo>
                                  <a:pt x="4195" y="4195"/>
                                </a:lnTo>
                                <a:lnTo>
                                  <a:pt x="1508" y="6877"/>
                                </a:lnTo>
                                <a:lnTo>
                                  <a:pt x="0" y="10519"/>
                                </a:lnTo>
                                <a:lnTo>
                                  <a:pt x="0" y="14318"/>
                                </a:lnTo>
                                <a:lnTo>
                                  <a:pt x="0" y="18117"/>
                                </a:lnTo>
                                <a:lnTo>
                                  <a:pt x="1508" y="21759"/>
                                </a:lnTo>
                                <a:lnTo>
                                  <a:pt x="4195" y="24441"/>
                                </a:lnTo>
                                <a:lnTo>
                                  <a:pt x="6877" y="27128"/>
                                </a:lnTo>
                                <a:lnTo>
                                  <a:pt x="10523" y="28636"/>
                                </a:lnTo>
                                <a:lnTo>
                                  <a:pt x="14318" y="28636"/>
                                </a:lnTo>
                                <a:close/>
                              </a:path>
                            </a:pathLst>
                          </a:custGeom>
                          <a:ln w="4772">
                            <a:solidFill>
                              <a:srgbClr val="1F77B3"/>
                            </a:solidFill>
                            <a:prstDash val="solid"/>
                          </a:ln>
                        </wps:spPr>
                        <wps:bodyPr wrap="square" lIns="0" tIns="0" rIns="0" bIns="0" rtlCol="0">
                          <a:noAutofit/>
                        </wps:bodyPr>
                      </wps:wsp>
                      <wps:wsp>
                        <wps:cNvPr id="164" name="Graphic 164"/>
                        <wps:cNvSpPr/>
                        <wps:spPr>
                          <a:xfrm>
                            <a:off x="93069" y="124288"/>
                            <a:ext cx="29209" cy="29209"/>
                          </a:xfrm>
                          <a:custGeom>
                            <a:avLst/>
                            <a:gdLst/>
                            <a:ahLst/>
                            <a:cxnLst/>
                            <a:rect l="l" t="t" r="r" b="b"/>
                            <a:pathLst>
                              <a:path w="29209" h="29209">
                                <a:moveTo>
                                  <a:pt x="18117" y="0"/>
                                </a:moveTo>
                                <a:lnTo>
                                  <a:pt x="10523" y="0"/>
                                </a:lnTo>
                                <a:lnTo>
                                  <a:pt x="6877" y="1508"/>
                                </a:lnTo>
                                <a:lnTo>
                                  <a:pt x="1508" y="6877"/>
                                </a:lnTo>
                                <a:lnTo>
                                  <a:pt x="0" y="10519"/>
                                </a:lnTo>
                                <a:lnTo>
                                  <a:pt x="0" y="18117"/>
                                </a:lnTo>
                                <a:lnTo>
                                  <a:pt x="1508" y="21759"/>
                                </a:lnTo>
                                <a:lnTo>
                                  <a:pt x="6877" y="27128"/>
                                </a:lnTo>
                                <a:lnTo>
                                  <a:pt x="10523" y="28636"/>
                                </a:lnTo>
                                <a:lnTo>
                                  <a:pt x="14318" y="28636"/>
                                </a:lnTo>
                                <a:lnTo>
                                  <a:pt x="18117" y="28636"/>
                                </a:lnTo>
                                <a:lnTo>
                                  <a:pt x="21759" y="27128"/>
                                </a:lnTo>
                                <a:lnTo>
                                  <a:pt x="27128" y="21759"/>
                                </a:lnTo>
                                <a:lnTo>
                                  <a:pt x="28636" y="18117"/>
                                </a:lnTo>
                                <a:lnTo>
                                  <a:pt x="28636" y="10519"/>
                                </a:lnTo>
                                <a:lnTo>
                                  <a:pt x="27128" y="6877"/>
                                </a:lnTo>
                                <a:lnTo>
                                  <a:pt x="21759" y="1508"/>
                                </a:lnTo>
                                <a:lnTo>
                                  <a:pt x="18117" y="0"/>
                                </a:lnTo>
                                <a:close/>
                              </a:path>
                            </a:pathLst>
                          </a:custGeom>
                          <a:solidFill>
                            <a:srgbClr val="FF7F0E"/>
                          </a:solidFill>
                        </wps:spPr>
                        <wps:bodyPr wrap="square" lIns="0" tIns="0" rIns="0" bIns="0" rtlCol="0">
                          <a:noAutofit/>
                        </wps:bodyPr>
                      </wps:wsp>
                      <wps:wsp>
                        <wps:cNvPr id="165" name="Graphic 165"/>
                        <wps:cNvSpPr/>
                        <wps:spPr>
                          <a:xfrm>
                            <a:off x="93069" y="124288"/>
                            <a:ext cx="29209" cy="29209"/>
                          </a:xfrm>
                          <a:custGeom>
                            <a:avLst/>
                            <a:gdLst/>
                            <a:ahLst/>
                            <a:cxnLst/>
                            <a:rect l="l" t="t" r="r" b="b"/>
                            <a:pathLst>
                              <a:path w="29209" h="29209">
                                <a:moveTo>
                                  <a:pt x="14318" y="28636"/>
                                </a:moveTo>
                                <a:lnTo>
                                  <a:pt x="18117" y="28636"/>
                                </a:lnTo>
                                <a:lnTo>
                                  <a:pt x="21759" y="27128"/>
                                </a:lnTo>
                                <a:lnTo>
                                  <a:pt x="24441" y="24441"/>
                                </a:lnTo>
                                <a:lnTo>
                                  <a:pt x="27128" y="21759"/>
                                </a:lnTo>
                                <a:lnTo>
                                  <a:pt x="28636" y="18117"/>
                                </a:lnTo>
                                <a:lnTo>
                                  <a:pt x="28636" y="14318"/>
                                </a:lnTo>
                                <a:lnTo>
                                  <a:pt x="28636" y="10519"/>
                                </a:lnTo>
                                <a:lnTo>
                                  <a:pt x="27128" y="6877"/>
                                </a:lnTo>
                                <a:lnTo>
                                  <a:pt x="24441" y="4190"/>
                                </a:lnTo>
                                <a:lnTo>
                                  <a:pt x="21759" y="1508"/>
                                </a:lnTo>
                                <a:lnTo>
                                  <a:pt x="18117" y="0"/>
                                </a:lnTo>
                                <a:lnTo>
                                  <a:pt x="14318" y="0"/>
                                </a:lnTo>
                                <a:lnTo>
                                  <a:pt x="10523" y="0"/>
                                </a:lnTo>
                                <a:lnTo>
                                  <a:pt x="6877" y="1508"/>
                                </a:lnTo>
                                <a:lnTo>
                                  <a:pt x="4195" y="4190"/>
                                </a:lnTo>
                                <a:lnTo>
                                  <a:pt x="1508" y="6877"/>
                                </a:lnTo>
                                <a:lnTo>
                                  <a:pt x="0" y="10519"/>
                                </a:lnTo>
                                <a:lnTo>
                                  <a:pt x="0" y="14318"/>
                                </a:lnTo>
                                <a:lnTo>
                                  <a:pt x="0" y="18117"/>
                                </a:lnTo>
                                <a:lnTo>
                                  <a:pt x="1508" y="21759"/>
                                </a:lnTo>
                                <a:lnTo>
                                  <a:pt x="4195" y="24441"/>
                                </a:lnTo>
                                <a:lnTo>
                                  <a:pt x="6877" y="27128"/>
                                </a:lnTo>
                                <a:lnTo>
                                  <a:pt x="10523" y="28636"/>
                                </a:lnTo>
                                <a:lnTo>
                                  <a:pt x="14318" y="28636"/>
                                </a:lnTo>
                                <a:close/>
                              </a:path>
                            </a:pathLst>
                          </a:custGeom>
                          <a:ln w="4772">
                            <a:solidFill>
                              <a:srgbClr val="FF7F0E"/>
                            </a:solidFill>
                            <a:prstDash val="solid"/>
                          </a:ln>
                        </wps:spPr>
                        <wps:bodyPr wrap="square" lIns="0" tIns="0" rIns="0" bIns="0" rtlCol="0">
                          <a:noAutofit/>
                        </wps:bodyPr>
                      </wps:wsp>
                      <wps:wsp>
                        <wps:cNvPr id="166" name="Graphic 166"/>
                        <wps:cNvSpPr/>
                        <wps:spPr>
                          <a:xfrm>
                            <a:off x="93069" y="194309"/>
                            <a:ext cx="29209" cy="29209"/>
                          </a:xfrm>
                          <a:custGeom>
                            <a:avLst/>
                            <a:gdLst/>
                            <a:ahLst/>
                            <a:cxnLst/>
                            <a:rect l="l" t="t" r="r" b="b"/>
                            <a:pathLst>
                              <a:path w="29209" h="29209">
                                <a:moveTo>
                                  <a:pt x="18117" y="0"/>
                                </a:moveTo>
                                <a:lnTo>
                                  <a:pt x="10523" y="0"/>
                                </a:lnTo>
                                <a:lnTo>
                                  <a:pt x="6877" y="1508"/>
                                </a:lnTo>
                                <a:lnTo>
                                  <a:pt x="1508" y="6877"/>
                                </a:lnTo>
                                <a:lnTo>
                                  <a:pt x="0" y="10519"/>
                                </a:lnTo>
                                <a:lnTo>
                                  <a:pt x="0" y="18117"/>
                                </a:lnTo>
                                <a:lnTo>
                                  <a:pt x="1508" y="21759"/>
                                </a:lnTo>
                                <a:lnTo>
                                  <a:pt x="6877" y="27128"/>
                                </a:lnTo>
                                <a:lnTo>
                                  <a:pt x="10523" y="28636"/>
                                </a:lnTo>
                                <a:lnTo>
                                  <a:pt x="14318" y="28636"/>
                                </a:lnTo>
                                <a:lnTo>
                                  <a:pt x="18117" y="28636"/>
                                </a:lnTo>
                                <a:lnTo>
                                  <a:pt x="21759" y="27128"/>
                                </a:lnTo>
                                <a:lnTo>
                                  <a:pt x="27128" y="21759"/>
                                </a:lnTo>
                                <a:lnTo>
                                  <a:pt x="28636" y="18117"/>
                                </a:lnTo>
                                <a:lnTo>
                                  <a:pt x="28636" y="10519"/>
                                </a:lnTo>
                                <a:lnTo>
                                  <a:pt x="27128" y="6877"/>
                                </a:lnTo>
                                <a:lnTo>
                                  <a:pt x="21759" y="1508"/>
                                </a:lnTo>
                                <a:lnTo>
                                  <a:pt x="18117" y="0"/>
                                </a:lnTo>
                                <a:close/>
                              </a:path>
                            </a:pathLst>
                          </a:custGeom>
                          <a:solidFill>
                            <a:srgbClr val="2C9F2C"/>
                          </a:solidFill>
                        </wps:spPr>
                        <wps:bodyPr wrap="square" lIns="0" tIns="0" rIns="0" bIns="0" rtlCol="0">
                          <a:noAutofit/>
                        </wps:bodyPr>
                      </wps:wsp>
                      <wps:wsp>
                        <wps:cNvPr id="167" name="Graphic 167"/>
                        <wps:cNvSpPr/>
                        <wps:spPr>
                          <a:xfrm>
                            <a:off x="93069" y="194309"/>
                            <a:ext cx="29209" cy="29209"/>
                          </a:xfrm>
                          <a:custGeom>
                            <a:avLst/>
                            <a:gdLst/>
                            <a:ahLst/>
                            <a:cxnLst/>
                            <a:rect l="l" t="t" r="r" b="b"/>
                            <a:pathLst>
                              <a:path w="29209" h="29209">
                                <a:moveTo>
                                  <a:pt x="14318" y="28636"/>
                                </a:moveTo>
                                <a:lnTo>
                                  <a:pt x="18117" y="28636"/>
                                </a:lnTo>
                                <a:lnTo>
                                  <a:pt x="21759" y="27128"/>
                                </a:lnTo>
                                <a:lnTo>
                                  <a:pt x="24441" y="24446"/>
                                </a:lnTo>
                                <a:lnTo>
                                  <a:pt x="27128" y="21759"/>
                                </a:lnTo>
                                <a:lnTo>
                                  <a:pt x="28636" y="18117"/>
                                </a:lnTo>
                                <a:lnTo>
                                  <a:pt x="28636" y="14318"/>
                                </a:lnTo>
                                <a:lnTo>
                                  <a:pt x="28636" y="10519"/>
                                </a:lnTo>
                                <a:lnTo>
                                  <a:pt x="27128" y="6877"/>
                                </a:lnTo>
                                <a:lnTo>
                                  <a:pt x="24441" y="4195"/>
                                </a:lnTo>
                                <a:lnTo>
                                  <a:pt x="21759" y="1508"/>
                                </a:lnTo>
                                <a:lnTo>
                                  <a:pt x="18117" y="0"/>
                                </a:lnTo>
                                <a:lnTo>
                                  <a:pt x="14318" y="0"/>
                                </a:lnTo>
                                <a:lnTo>
                                  <a:pt x="10523" y="0"/>
                                </a:lnTo>
                                <a:lnTo>
                                  <a:pt x="6877" y="1508"/>
                                </a:lnTo>
                                <a:lnTo>
                                  <a:pt x="4195" y="4195"/>
                                </a:lnTo>
                                <a:lnTo>
                                  <a:pt x="1508" y="6877"/>
                                </a:lnTo>
                                <a:lnTo>
                                  <a:pt x="0" y="10519"/>
                                </a:lnTo>
                                <a:lnTo>
                                  <a:pt x="0" y="14318"/>
                                </a:lnTo>
                                <a:lnTo>
                                  <a:pt x="0" y="18117"/>
                                </a:lnTo>
                                <a:lnTo>
                                  <a:pt x="1508" y="21759"/>
                                </a:lnTo>
                                <a:lnTo>
                                  <a:pt x="4195" y="24446"/>
                                </a:lnTo>
                                <a:lnTo>
                                  <a:pt x="6877" y="27128"/>
                                </a:lnTo>
                                <a:lnTo>
                                  <a:pt x="10523" y="28636"/>
                                </a:lnTo>
                                <a:lnTo>
                                  <a:pt x="14318" y="28636"/>
                                </a:lnTo>
                                <a:close/>
                              </a:path>
                            </a:pathLst>
                          </a:custGeom>
                          <a:ln w="4772">
                            <a:solidFill>
                              <a:srgbClr val="2C9F2C"/>
                            </a:solidFill>
                            <a:prstDash val="solid"/>
                          </a:ln>
                        </wps:spPr>
                        <wps:bodyPr wrap="square" lIns="0" tIns="0" rIns="0" bIns="0" rtlCol="0">
                          <a:noAutofit/>
                        </wps:bodyPr>
                      </wps:wsp>
                      <wps:wsp>
                        <wps:cNvPr id="168" name="Graphic 168"/>
                        <wps:cNvSpPr/>
                        <wps:spPr>
                          <a:xfrm>
                            <a:off x="93069" y="264336"/>
                            <a:ext cx="29209" cy="29209"/>
                          </a:xfrm>
                          <a:custGeom>
                            <a:avLst/>
                            <a:gdLst/>
                            <a:ahLst/>
                            <a:cxnLst/>
                            <a:rect l="l" t="t" r="r" b="b"/>
                            <a:pathLst>
                              <a:path w="29209" h="29209">
                                <a:moveTo>
                                  <a:pt x="18117" y="0"/>
                                </a:moveTo>
                                <a:lnTo>
                                  <a:pt x="10523" y="0"/>
                                </a:lnTo>
                                <a:lnTo>
                                  <a:pt x="6877" y="1508"/>
                                </a:lnTo>
                                <a:lnTo>
                                  <a:pt x="1508" y="6877"/>
                                </a:lnTo>
                                <a:lnTo>
                                  <a:pt x="0" y="10519"/>
                                </a:lnTo>
                                <a:lnTo>
                                  <a:pt x="0" y="18117"/>
                                </a:lnTo>
                                <a:lnTo>
                                  <a:pt x="1508" y="21759"/>
                                </a:lnTo>
                                <a:lnTo>
                                  <a:pt x="6877" y="27128"/>
                                </a:lnTo>
                                <a:lnTo>
                                  <a:pt x="10523" y="28636"/>
                                </a:lnTo>
                                <a:lnTo>
                                  <a:pt x="14318" y="28636"/>
                                </a:lnTo>
                                <a:lnTo>
                                  <a:pt x="18117" y="28636"/>
                                </a:lnTo>
                                <a:lnTo>
                                  <a:pt x="21759" y="27128"/>
                                </a:lnTo>
                                <a:lnTo>
                                  <a:pt x="27128" y="21759"/>
                                </a:lnTo>
                                <a:lnTo>
                                  <a:pt x="28636" y="18117"/>
                                </a:lnTo>
                                <a:lnTo>
                                  <a:pt x="28636" y="10519"/>
                                </a:lnTo>
                                <a:lnTo>
                                  <a:pt x="27128" y="6877"/>
                                </a:lnTo>
                                <a:lnTo>
                                  <a:pt x="21759" y="1508"/>
                                </a:lnTo>
                                <a:lnTo>
                                  <a:pt x="18117" y="0"/>
                                </a:lnTo>
                                <a:close/>
                              </a:path>
                            </a:pathLst>
                          </a:custGeom>
                          <a:solidFill>
                            <a:srgbClr val="D62728"/>
                          </a:solidFill>
                        </wps:spPr>
                        <wps:bodyPr wrap="square" lIns="0" tIns="0" rIns="0" bIns="0" rtlCol="0">
                          <a:noAutofit/>
                        </wps:bodyPr>
                      </wps:wsp>
                      <wps:wsp>
                        <wps:cNvPr id="169" name="Graphic 169"/>
                        <wps:cNvSpPr/>
                        <wps:spPr>
                          <a:xfrm>
                            <a:off x="93069" y="264336"/>
                            <a:ext cx="29209" cy="29209"/>
                          </a:xfrm>
                          <a:custGeom>
                            <a:avLst/>
                            <a:gdLst/>
                            <a:ahLst/>
                            <a:cxnLst/>
                            <a:rect l="l" t="t" r="r" b="b"/>
                            <a:pathLst>
                              <a:path w="29209" h="29209">
                                <a:moveTo>
                                  <a:pt x="14318" y="28636"/>
                                </a:moveTo>
                                <a:lnTo>
                                  <a:pt x="18117" y="28636"/>
                                </a:lnTo>
                                <a:lnTo>
                                  <a:pt x="21759" y="27128"/>
                                </a:lnTo>
                                <a:lnTo>
                                  <a:pt x="24441" y="24441"/>
                                </a:lnTo>
                                <a:lnTo>
                                  <a:pt x="27128" y="21759"/>
                                </a:lnTo>
                                <a:lnTo>
                                  <a:pt x="28636" y="18117"/>
                                </a:lnTo>
                                <a:lnTo>
                                  <a:pt x="28636" y="14318"/>
                                </a:lnTo>
                                <a:lnTo>
                                  <a:pt x="28636" y="10519"/>
                                </a:lnTo>
                                <a:lnTo>
                                  <a:pt x="27128" y="6877"/>
                                </a:lnTo>
                                <a:lnTo>
                                  <a:pt x="24441" y="4195"/>
                                </a:lnTo>
                                <a:lnTo>
                                  <a:pt x="21759" y="1508"/>
                                </a:lnTo>
                                <a:lnTo>
                                  <a:pt x="18117" y="0"/>
                                </a:lnTo>
                                <a:lnTo>
                                  <a:pt x="14318" y="0"/>
                                </a:lnTo>
                                <a:lnTo>
                                  <a:pt x="10523" y="0"/>
                                </a:lnTo>
                                <a:lnTo>
                                  <a:pt x="6877" y="1508"/>
                                </a:lnTo>
                                <a:lnTo>
                                  <a:pt x="4195" y="4195"/>
                                </a:lnTo>
                                <a:lnTo>
                                  <a:pt x="1508" y="6877"/>
                                </a:lnTo>
                                <a:lnTo>
                                  <a:pt x="0" y="10519"/>
                                </a:lnTo>
                                <a:lnTo>
                                  <a:pt x="0" y="14318"/>
                                </a:lnTo>
                                <a:lnTo>
                                  <a:pt x="0" y="18117"/>
                                </a:lnTo>
                                <a:lnTo>
                                  <a:pt x="1508" y="21759"/>
                                </a:lnTo>
                                <a:lnTo>
                                  <a:pt x="4195" y="24441"/>
                                </a:lnTo>
                                <a:lnTo>
                                  <a:pt x="6877" y="27128"/>
                                </a:lnTo>
                                <a:lnTo>
                                  <a:pt x="10523" y="28636"/>
                                </a:lnTo>
                                <a:lnTo>
                                  <a:pt x="14318" y="28636"/>
                                </a:lnTo>
                                <a:close/>
                              </a:path>
                            </a:pathLst>
                          </a:custGeom>
                          <a:ln w="4772">
                            <a:solidFill>
                              <a:srgbClr val="D62728"/>
                            </a:solidFill>
                            <a:prstDash val="solid"/>
                          </a:ln>
                        </wps:spPr>
                        <wps:bodyPr wrap="square" lIns="0" tIns="0" rIns="0" bIns="0" rtlCol="0">
                          <a:noAutofit/>
                        </wps:bodyPr>
                      </wps:wsp>
                      <wps:wsp>
                        <wps:cNvPr id="170" name="Graphic 170"/>
                        <wps:cNvSpPr/>
                        <wps:spPr>
                          <a:xfrm>
                            <a:off x="93069" y="334362"/>
                            <a:ext cx="29209" cy="29209"/>
                          </a:xfrm>
                          <a:custGeom>
                            <a:avLst/>
                            <a:gdLst/>
                            <a:ahLst/>
                            <a:cxnLst/>
                            <a:rect l="l" t="t" r="r" b="b"/>
                            <a:pathLst>
                              <a:path w="29209" h="29209">
                                <a:moveTo>
                                  <a:pt x="18117" y="0"/>
                                </a:moveTo>
                                <a:lnTo>
                                  <a:pt x="10523" y="0"/>
                                </a:lnTo>
                                <a:lnTo>
                                  <a:pt x="6877" y="1508"/>
                                </a:lnTo>
                                <a:lnTo>
                                  <a:pt x="1508" y="6877"/>
                                </a:lnTo>
                                <a:lnTo>
                                  <a:pt x="0" y="10519"/>
                                </a:lnTo>
                                <a:lnTo>
                                  <a:pt x="0" y="18112"/>
                                </a:lnTo>
                                <a:lnTo>
                                  <a:pt x="1508" y="21759"/>
                                </a:lnTo>
                                <a:lnTo>
                                  <a:pt x="6877" y="27128"/>
                                </a:lnTo>
                                <a:lnTo>
                                  <a:pt x="10523" y="28636"/>
                                </a:lnTo>
                                <a:lnTo>
                                  <a:pt x="14318" y="28636"/>
                                </a:lnTo>
                                <a:lnTo>
                                  <a:pt x="18117" y="28636"/>
                                </a:lnTo>
                                <a:lnTo>
                                  <a:pt x="21759" y="27128"/>
                                </a:lnTo>
                                <a:lnTo>
                                  <a:pt x="27128" y="21759"/>
                                </a:lnTo>
                                <a:lnTo>
                                  <a:pt x="28636" y="18112"/>
                                </a:lnTo>
                                <a:lnTo>
                                  <a:pt x="28636" y="10519"/>
                                </a:lnTo>
                                <a:lnTo>
                                  <a:pt x="27128" y="6877"/>
                                </a:lnTo>
                                <a:lnTo>
                                  <a:pt x="21759" y="1508"/>
                                </a:lnTo>
                                <a:lnTo>
                                  <a:pt x="18117" y="0"/>
                                </a:lnTo>
                                <a:close/>
                              </a:path>
                            </a:pathLst>
                          </a:custGeom>
                          <a:solidFill>
                            <a:srgbClr val="9367BC"/>
                          </a:solidFill>
                        </wps:spPr>
                        <wps:bodyPr wrap="square" lIns="0" tIns="0" rIns="0" bIns="0" rtlCol="0">
                          <a:noAutofit/>
                        </wps:bodyPr>
                      </wps:wsp>
                      <wps:wsp>
                        <wps:cNvPr id="171" name="Graphic 171"/>
                        <wps:cNvSpPr/>
                        <wps:spPr>
                          <a:xfrm>
                            <a:off x="93069" y="334362"/>
                            <a:ext cx="29209" cy="29209"/>
                          </a:xfrm>
                          <a:custGeom>
                            <a:avLst/>
                            <a:gdLst/>
                            <a:ahLst/>
                            <a:cxnLst/>
                            <a:rect l="l" t="t" r="r" b="b"/>
                            <a:pathLst>
                              <a:path w="29209" h="29209">
                                <a:moveTo>
                                  <a:pt x="14318" y="28636"/>
                                </a:moveTo>
                                <a:lnTo>
                                  <a:pt x="18117" y="28636"/>
                                </a:lnTo>
                                <a:lnTo>
                                  <a:pt x="21759" y="27128"/>
                                </a:lnTo>
                                <a:lnTo>
                                  <a:pt x="24441" y="24441"/>
                                </a:lnTo>
                                <a:lnTo>
                                  <a:pt x="27128" y="21759"/>
                                </a:lnTo>
                                <a:lnTo>
                                  <a:pt x="28636" y="18112"/>
                                </a:lnTo>
                                <a:lnTo>
                                  <a:pt x="28636" y="14318"/>
                                </a:lnTo>
                                <a:lnTo>
                                  <a:pt x="28636" y="10519"/>
                                </a:lnTo>
                                <a:lnTo>
                                  <a:pt x="27128" y="6877"/>
                                </a:lnTo>
                                <a:lnTo>
                                  <a:pt x="24441" y="4195"/>
                                </a:lnTo>
                                <a:lnTo>
                                  <a:pt x="21759" y="1508"/>
                                </a:lnTo>
                                <a:lnTo>
                                  <a:pt x="18117" y="0"/>
                                </a:lnTo>
                                <a:lnTo>
                                  <a:pt x="14318" y="0"/>
                                </a:lnTo>
                                <a:lnTo>
                                  <a:pt x="10523" y="0"/>
                                </a:lnTo>
                                <a:lnTo>
                                  <a:pt x="6877" y="1508"/>
                                </a:lnTo>
                                <a:lnTo>
                                  <a:pt x="4195" y="4195"/>
                                </a:lnTo>
                                <a:lnTo>
                                  <a:pt x="1508" y="6877"/>
                                </a:lnTo>
                                <a:lnTo>
                                  <a:pt x="0" y="10519"/>
                                </a:lnTo>
                                <a:lnTo>
                                  <a:pt x="0" y="14318"/>
                                </a:lnTo>
                                <a:lnTo>
                                  <a:pt x="0" y="18112"/>
                                </a:lnTo>
                                <a:lnTo>
                                  <a:pt x="1508" y="21759"/>
                                </a:lnTo>
                                <a:lnTo>
                                  <a:pt x="4195" y="24441"/>
                                </a:lnTo>
                                <a:lnTo>
                                  <a:pt x="6877" y="27128"/>
                                </a:lnTo>
                                <a:lnTo>
                                  <a:pt x="10523" y="28636"/>
                                </a:lnTo>
                                <a:lnTo>
                                  <a:pt x="14318" y="28636"/>
                                </a:lnTo>
                                <a:close/>
                              </a:path>
                            </a:pathLst>
                          </a:custGeom>
                          <a:ln w="4772">
                            <a:solidFill>
                              <a:srgbClr val="9367BC"/>
                            </a:solidFill>
                            <a:prstDash val="solid"/>
                          </a:ln>
                        </wps:spPr>
                        <wps:bodyPr wrap="square" lIns="0" tIns="0" rIns="0" bIns="0" rtlCol="0">
                          <a:noAutofit/>
                        </wps:bodyPr>
                      </wps:wsp>
                      <wps:wsp>
                        <wps:cNvPr id="172" name="Graphic 172"/>
                        <wps:cNvSpPr/>
                        <wps:spPr>
                          <a:xfrm>
                            <a:off x="93069" y="404388"/>
                            <a:ext cx="29209" cy="29209"/>
                          </a:xfrm>
                          <a:custGeom>
                            <a:avLst/>
                            <a:gdLst/>
                            <a:ahLst/>
                            <a:cxnLst/>
                            <a:rect l="l" t="t" r="r" b="b"/>
                            <a:pathLst>
                              <a:path w="29209" h="29209">
                                <a:moveTo>
                                  <a:pt x="18117" y="0"/>
                                </a:moveTo>
                                <a:lnTo>
                                  <a:pt x="10523" y="0"/>
                                </a:lnTo>
                                <a:lnTo>
                                  <a:pt x="6877" y="1508"/>
                                </a:lnTo>
                                <a:lnTo>
                                  <a:pt x="1508" y="6877"/>
                                </a:lnTo>
                                <a:lnTo>
                                  <a:pt x="0" y="10519"/>
                                </a:lnTo>
                                <a:lnTo>
                                  <a:pt x="0" y="18117"/>
                                </a:lnTo>
                                <a:lnTo>
                                  <a:pt x="1508" y="21759"/>
                                </a:lnTo>
                                <a:lnTo>
                                  <a:pt x="6877" y="27128"/>
                                </a:lnTo>
                                <a:lnTo>
                                  <a:pt x="10523" y="28636"/>
                                </a:lnTo>
                                <a:lnTo>
                                  <a:pt x="14318" y="28636"/>
                                </a:lnTo>
                                <a:lnTo>
                                  <a:pt x="18117" y="28636"/>
                                </a:lnTo>
                                <a:lnTo>
                                  <a:pt x="21759" y="27128"/>
                                </a:lnTo>
                                <a:lnTo>
                                  <a:pt x="27128" y="21759"/>
                                </a:lnTo>
                                <a:lnTo>
                                  <a:pt x="28636" y="18117"/>
                                </a:lnTo>
                                <a:lnTo>
                                  <a:pt x="28636" y="10519"/>
                                </a:lnTo>
                                <a:lnTo>
                                  <a:pt x="27128" y="6877"/>
                                </a:lnTo>
                                <a:lnTo>
                                  <a:pt x="21759" y="1508"/>
                                </a:lnTo>
                                <a:lnTo>
                                  <a:pt x="18117" y="0"/>
                                </a:lnTo>
                                <a:close/>
                              </a:path>
                            </a:pathLst>
                          </a:custGeom>
                          <a:solidFill>
                            <a:srgbClr val="8B554A"/>
                          </a:solidFill>
                        </wps:spPr>
                        <wps:bodyPr wrap="square" lIns="0" tIns="0" rIns="0" bIns="0" rtlCol="0">
                          <a:noAutofit/>
                        </wps:bodyPr>
                      </wps:wsp>
                      <wps:wsp>
                        <wps:cNvPr id="173" name="Graphic 173"/>
                        <wps:cNvSpPr/>
                        <wps:spPr>
                          <a:xfrm>
                            <a:off x="93069" y="404388"/>
                            <a:ext cx="29209" cy="29209"/>
                          </a:xfrm>
                          <a:custGeom>
                            <a:avLst/>
                            <a:gdLst/>
                            <a:ahLst/>
                            <a:cxnLst/>
                            <a:rect l="l" t="t" r="r" b="b"/>
                            <a:pathLst>
                              <a:path w="29209" h="29209">
                                <a:moveTo>
                                  <a:pt x="14318" y="28636"/>
                                </a:moveTo>
                                <a:lnTo>
                                  <a:pt x="18117" y="28636"/>
                                </a:lnTo>
                                <a:lnTo>
                                  <a:pt x="21759" y="27128"/>
                                </a:lnTo>
                                <a:lnTo>
                                  <a:pt x="24441" y="24441"/>
                                </a:lnTo>
                                <a:lnTo>
                                  <a:pt x="27128" y="21759"/>
                                </a:lnTo>
                                <a:lnTo>
                                  <a:pt x="28636" y="18117"/>
                                </a:lnTo>
                                <a:lnTo>
                                  <a:pt x="28636" y="14318"/>
                                </a:lnTo>
                                <a:lnTo>
                                  <a:pt x="28636" y="10519"/>
                                </a:lnTo>
                                <a:lnTo>
                                  <a:pt x="27128" y="6877"/>
                                </a:lnTo>
                                <a:lnTo>
                                  <a:pt x="24441" y="4195"/>
                                </a:lnTo>
                                <a:lnTo>
                                  <a:pt x="21759" y="1508"/>
                                </a:lnTo>
                                <a:lnTo>
                                  <a:pt x="18117" y="0"/>
                                </a:lnTo>
                                <a:lnTo>
                                  <a:pt x="14318" y="0"/>
                                </a:lnTo>
                                <a:lnTo>
                                  <a:pt x="10523" y="0"/>
                                </a:lnTo>
                                <a:lnTo>
                                  <a:pt x="6877" y="1508"/>
                                </a:lnTo>
                                <a:lnTo>
                                  <a:pt x="4195" y="4195"/>
                                </a:lnTo>
                                <a:lnTo>
                                  <a:pt x="1508" y="6877"/>
                                </a:lnTo>
                                <a:lnTo>
                                  <a:pt x="0" y="10519"/>
                                </a:lnTo>
                                <a:lnTo>
                                  <a:pt x="0" y="14318"/>
                                </a:lnTo>
                                <a:lnTo>
                                  <a:pt x="0" y="18117"/>
                                </a:lnTo>
                                <a:lnTo>
                                  <a:pt x="1508" y="21759"/>
                                </a:lnTo>
                                <a:lnTo>
                                  <a:pt x="4195" y="24441"/>
                                </a:lnTo>
                                <a:lnTo>
                                  <a:pt x="6877" y="27128"/>
                                </a:lnTo>
                                <a:lnTo>
                                  <a:pt x="10523" y="28636"/>
                                </a:lnTo>
                                <a:lnTo>
                                  <a:pt x="14318" y="28636"/>
                                </a:lnTo>
                                <a:close/>
                              </a:path>
                            </a:pathLst>
                          </a:custGeom>
                          <a:ln w="4772">
                            <a:solidFill>
                              <a:srgbClr val="8B554A"/>
                            </a:solidFill>
                            <a:prstDash val="solid"/>
                          </a:ln>
                        </wps:spPr>
                        <wps:bodyPr wrap="square" lIns="0" tIns="0" rIns="0" bIns="0" rtlCol="0">
                          <a:noAutofit/>
                        </wps:bodyPr>
                      </wps:wsp>
                      <wps:wsp>
                        <wps:cNvPr id="174" name="Graphic 174"/>
                        <wps:cNvSpPr/>
                        <wps:spPr>
                          <a:xfrm>
                            <a:off x="93069" y="474415"/>
                            <a:ext cx="29209" cy="29209"/>
                          </a:xfrm>
                          <a:custGeom>
                            <a:avLst/>
                            <a:gdLst/>
                            <a:ahLst/>
                            <a:cxnLst/>
                            <a:rect l="l" t="t" r="r" b="b"/>
                            <a:pathLst>
                              <a:path w="29209" h="29209">
                                <a:moveTo>
                                  <a:pt x="18117" y="0"/>
                                </a:moveTo>
                                <a:lnTo>
                                  <a:pt x="10523" y="0"/>
                                </a:lnTo>
                                <a:lnTo>
                                  <a:pt x="6877" y="1508"/>
                                </a:lnTo>
                                <a:lnTo>
                                  <a:pt x="1508" y="6877"/>
                                </a:lnTo>
                                <a:lnTo>
                                  <a:pt x="0" y="10519"/>
                                </a:lnTo>
                                <a:lnTo>
                                  <a:pt x="0" y="18117"/>
                                </a:lnTo>
                                <a:lnTo>
                                  <a:pt x="1508" y="21759"/>
                                </a:lnTo>
                                <a:lnTo>
                                  <a:pt x="6877" y="27128"/>
                                </a:lnTo>
                                <a:lnTo>
                                  <a:pt x="10523" y="28636"/>
                                </a:lnTo>
                                <a:lnTo>
                                  <a:pt x="14318" y="28636"/>
                                </a:lnTo>
                                <a:lnTo>
                                  <a:pt x="18117" y="28636"/>
                                </a:lnTo>
                                <a:lnTo>
                                  <a:pt x="21759" y="27128"/>
                                </a:lnTo>
                                <a:lnTo>
                                  <a:pt x="27128" y="21759"/>
                                </a:lnTo>
                                <a:lnTo>
                                  <a:pt x="28636" y="18117"/>
                                </a:lnTo>
                                <a:lnTo>
                                  <a:pt x="28636" y="10519"/>
                                </a:lnTo>
                                <a:lnTo>
                                  <a:pt x="27128" y="6877"/>
                                </a:lnTo>
                                <a:lnTo>
                                  <a:pt x="21759" y="1508"/>
                                </a:lnTo>
                                <a:lnTo>
                                  <a:pt x="18117" y="0"/>
                                </a:lnTo>
                                <a:close/>
                              </a:path>
                            </a:pathLst>
                          </a:custGeom>
                          <a:solidFill>
                            <a:srgbClr val="E377C2"/>
                          </a:solidFill>
                        </wps:spPr>
                        <wps:bodyPr wrap="square" lIns="0" tIns="0" rIns="0" bIns="0" rtlCol="0">
                          <a:noAutofit/>
                        </wps:bodyPr>
                      </wps:wsp>
                      <wps:wsp>
                        <wps:cNvPr id="175" name="Graphic 175"/>
                        <wps:cNvSpPr/>
                        <wps:spPr>
                          <a:xfrm>
                            <a:off x="93069" y="474415"/>
                            <a:ext cx="29209" cy="29209"/>
                          </a:xfrm>
                          <a:custGeom>
                            <a:avLst/>
                            <a:gdLst/>
                            <a:ahLst/>
                            <a:cxnLst/>
                            <a:rect l="l" t="t" r="r" b="b"/>
                            <a:pathLst>
                              <a:path w="29209" h="29209">
                                <a:moveTo>
                                  <a:pt x="14318" y="28636"/>
                                </a:moveTo>
                                <a:lnTo>
                                  <a:pt x="18117" y="28636"/>
                                </a:lnTo>
                                <a:lnTo>
                                  <a:pt x="21759" y="27128"/>
                                </a:lnTo>
                                <a:lnTo>
                                  <a:pt x="24441" y="24441"/>
                                </a:lnTo>
                                <a:lnTo>
                                  <a:pt x="27128" y="21759"/>
                                </a:lnTo>
                                <a:lnTo>
                                  <a:pt x="28636" y="18117"/>
                                </a:lnTo>
                                <a:lnTo>
                                  <a:pt x="28636" y="14318"/>
                                </a:lnTo>
                                <a:lnTo>
                                  <a:pt x="28636" y="10519"/>
                                </a:lnTo>
                                <a:lnTo>
                                  <a:pt x="27128" y="6877"/>
                                </a:lnTo>
                                <a:lnTo>
                                  <a:pt x="24441" y="4195"/>
                                </a:lnTo>
                                <a:lnTo>
                                  <a:pt x="21759" y="1508"/>
                                </a:lnTo>
                                <a:lnTo>
                                  <a:pt x="18117" y="0"/>
                                </a:lnTo>
                                <a:lnTo>
                                  <a:pt x="14318" y="0"/>
                                </a:lnTo>
                                <a:lnTo>
                                  <a:pt x="10523" y="0"/>
                                </a:lnTo>
                                <a:lnTo>
                                  <a:pt x="6877" y="1508"/>
                                </a:lnTo>
                                <a:lnTo>
                                  <a:pt x="4195" y="4195"/>
                                </a:lnTo>
                                <a:lnTo>
                                  <a:pt x="1508" y="6877"/>
                                </a:lnTo>
                                <a:lnTo>
                                  <a:pt x="0" y="10519"/>
                                </a:lnTo>
                                <a:lnTo>
                                  <a:pt x="0" y="14318"/>
                                </a:lnTo>
                                <a:lnTo>
                                  <a:pt x="0" y="18117"/>
                                </a:lnTo>
                                <a:lnTo>
                                  <a:pt x="1508" y="21759"/>
                                </a:lnTo>
                                <a:lnTo>
                                  <a:pt x="4195" y="24441"/>
                                </a:lnTo>
                                <a:lnTo>
                                  <a:pt x="6877" y="27128"/>
                                </a:lnTo>
                                <a:lnTo>
                                  <a:pt x="10523" y="28636"/>
                                </a:lnTo>
                                <a:lnTo>
                                  <a:pt x="14318" y="28636"/>
                                </a:lnTo>
                                <a:close/>
                              </a:path>
                            </a:pathLst>
                          </a:custGeom>
                          <a:ln w="4772">
                            <a:solidFill>
                              <a:srgbClr val="E377C2"/>
                            </a:solidFill>
                            <a:prstDash val="solid"/>
                          </a:ln>
                        </wps:spPr>
                        <wps:bodyPr wrap="square" lIns="0" tIns="0" rIns="0" bIns="0" rtlCol="0">
                          <a:noAutofit/>
                        </wps:bodyPr>
                      </wps:wsp>
                      <wps:wsp>
                        <wps:cNvPr id="176" name="Graphic 176"/>
                        <wps:cNvSpPr/>
                        <wps:spPr>
                          <a:xfrm>
                            <a:off x="93069" y="544441"/>
                            <a:ext cx="29209" cy="29209"/>
                          </a:xfrm>
                          <a:custGeom>
                            <a:avLst/>
                            <a:gdLst/>
                            <a:ahLst/>
                            <a:cxnLst/>
                            <a:rect l="l" t="t" r="r" b="b"/>
                            <a:pathLst>
                              <a:path w="29209" h="29209">
                                <a:moveTo>
                                  <a:pt x="18117" y="0"/>
                                </a:moveTo>
                                <a:lnTo>
                                  <a:pt x="10523" y="0"/>
                                </a:lnTo>
                                <a:lnTo>
                                  <a:pt x="6877" y="1508"/>
                                </a:lnTo>
                                <a:lnTo>
                                  <a:pt x="1508" y="6877"/>
                                </a:lnTo>
                                <a:lnTo>
                                  <a:pt x="0" y="10519"/>
                                </a:lnTo>
                                <a:lnTo>
                                  <a:pt x="0" y="18112"/>
                                </a:lnTo>
                                <a:lnTo>
                                  <a:pt x="1508" y="21759"/>
                                </a:lnTo>
                                <a:lnTo>
                                  <a:pt x="6877" y="27128"/>
                                </a:lnTo>
                                <a:lnTo>
                                  <a:pt x="10523" y="28636"/>
                                </a:lnTo>
                                <a:lnTo>
                                  <a:pt x="14318" y="28636"/>
                                </a:lnTo>
                                <a:lnTo>
                                  <a:pt x="18117" y="28636"/>
                                </a:lnTo>
                                <a:lnTo>
                                  <a:pt x="21759" y="27128"/>
                                </a:lnTo>
                                <a:lnTo>
                                  <a:pt x="27128" y="21759"/>
                                </a:lnTo>
                                <a:lnTo>
                                  <a:pt x="28636" y="18112"/>
                                </a:lnTo>
                                <a:lnTo>
                                  <a:pt x="28636" y="10519"/>
                                </a:lnTo>
                                <a:lnTo>
                                  <a:pt x="27128" y="6877"/>
                                </a:lnTo>
                                <a:lnTo>
                                  <a:pt x="21759" y="1508"/>
                                </a:lnTo>
                                <a:lnTo>
                                  <a:pt x="18117" y="0"/>
                                </a:lnTo>
                                <a:close/>
                              </a:path>
                            </a:pathLst>
                          </a:custGeom>
                          <a:solidFill>
                            <a:srgbClr val="7F7F7F"/>
                          </a:solidFill>
                        </wps:spPr>
                        <wps:bodyPr wrap="square" lIns="0" tIns="0" rIns="0" bIns="0" rtlCol="0">
                          <a:noAutofit/>
                        </wps:bodyPr>
                      </wps:wsp>
                      <wps:wsp>
                        <wps:cNvPr id="177" name="Graphic 177"/>
                        <wps:cNvSpPr/>
                        <wps:spPr>
                          <a:xfrm>
                            <a:off x="93069" y="544441"/>
                            <a:ext cx="29209" cy="29209"/>
                          </a:xfrm>
                          <a:custGeom>
                            <a:avLst/>
                            <a:gdLst/>
                            <a:ahLst/>
                            <a:cxnLst/>
                            <a:rect l="l" t="t" r="r" b="b"/>
                            <a:pathLst>
                              <a:path w="29209" h="29209">
                                <a:moveTo>
                                  <a:pt x="14318" y="28636"/>
                                </a:moveTo>
                                <a:lnTo>
                                  <a:pt x="18117" y="28636"/>
                                </a:lnTo>
                                <a:lnTo>
                                  <a:pt x="21759" y="27128"/>
                                </a:lnTo>
                                <a:lnTo>
                                  <a:pt x="24441" y="24441"/>
                                </a:lnTo>
                                <a:lnTo>
                                  <a:pt x="27128" y="21759"/>
                                </a:lnTo>
                                <a:lnTo>
                                  <a:pt x="28636" y="18112"/>
                                </a:lnTo>
                                <a:lnTo>
                                  <a:pt x="28636" y="14318"/>
                                </a:lnTo>
                                <a:lnTo>
                                  <a:pt x="28636" y="10519"/>
                                </a:lnTo>
                                <a:lnTo>
                                  <a:pt x="27128" y="6877"/>
                                </a:lnTo>
                                <a:lnTo>
                                  <a:pt x="24441" y="4195"/>
                                </a:lnTo>
                                <a:lnTo>
                                  <a:pt x="21759" y="1508"/>
                                </a:lnTo>
                                <a:lnTo>
                                  <a:pt x="18117" y="0"/>
                                </a:lnTo>
                                <a:lnTo>
                                  <a:pt x="14318" y="0"/>
                                </a:lnTo>
                                <a:lnTo>
                                  <a:pt x="10523" y="0"/>
                                </a:lnTo>
                                <a:lnTo>
                                  <a:pt x="6877" y="1508"/>
                                </a:lnTo>
                                <a:lnTo>
                                  <a:pt x="4195" y="4195"/>
                                </a:lnTo>
                                <a:lnTo>
                                  <a:pt x="1508" y="6877"/>
                                </a:lnTo>
                                <a:lnTo>
                                  <a:pt x="0" y="10519"/>
                                </a:lnTo>
                                <a:lnTo>
                                  <a:pt x="0" y="14318"/>
                                </a:lnTo>
                                <a:lnTo>
                                  <a:pt x="0" y="18112"/>
                                </a:lnTo>
                                <a:lnTo>
                                  <a:pt x="1508" y="21759"/>
                                </a:lnTo>
                                <a:lnTo>
                                  <a:pt x="4195" y="24441"/>
                                </a:lnTo>
                                <a:lnTo>
                                  <a:pt x="6877" y="27128"/>
                                </a:lnTo>
                                <a:lnTo>
                                  <a:pt x="10523" y="28636"/>
                                </a:lnTo>
                                <a:lnTo>
                                  <a:pt x="14318" y="28636"/>
                                </a:lnTo>
                                <a:close/>
                              </a:path>
                            </a:pathLst>
                          </a:custGeom>
                          <a:ln w="4772">
                            <a:solidFill>
                              <a:srgbClr val="7F7F7F"/>
                            </a:solidFill>
                            <a:prstDash val="solid"/>
                          </a:ln>
                        </wps:spPr>
                        <wps:bodyPr wrap="square" lIns="0" tIns="0" rIns="0" bIns="0" rtlCol="0">
                          <a:noAutofit/>
                        </wps:bodyPr>
                      </wps:wsp>
                      <wps:wsp>
                        <wps:cNvPr id="178" name="Graphic 178"/>
                        <wps:cNvSpPr/>
                        <wps:spPr>
                          <a:xfrm>
                            <a:off x="93069" y="614467"/>
                            <a:ext cx="29209" cy="29209"/>
                          </a:xfrm>
                          <a:custGeom>
                            <a:avLst/>
                            <a:gdLst/>
                            <a:ahLst/>
                            <a:cxnLst/>
                            <a:rect l="l" t="t" r="r" b="b"/>
                            <a:pathLst>
                              <a:path w="29209" h="29209">
                                <a:moveTo>
                                  <a:pt x="18117" y="0"/>
                                </a:moveTo>
                                <a:lnTo>
                                  <a:pt x="10523" y="0"/>
                                </a:lnTo>
                                <a:lnTo>
                                  <a:pt x="6877" y="1508"/>
                                </a:lnTo>
                                <a:lnTo>
                                  <a:pt x="1508" y="6877"/>
                                </a:lnTo>
                                <a:lnTo>
                                  <a:pt x="0" y="10519"/>
                                </a:lnTo>
                                <a:lnTo>
                                  <a:pt x="0" y="18117"/>
                                </a:lnTo>
                                <a:lnTo>
                                  <a:pt x="1508" y="21759"/>
                                </a:lnTo>
                                <a:lnTo>
                                  <a:pt x="6877" y="27128"/>
                                </a:lnTo>
                                <a:lnTo>
                                  <a:pt x="10523" y="28636"/>
                                </a:lnTo>
                                <a:lnTo>
                                  <a:pt x="14318" y="28636"/>
                                </a:lnTo>
                                <a:lnTo>
                                  <a:pt x="18117" y="28636"/>
                                </a:lnTo>
                                <a:lnTo>
                                  <a:pt x="21759" y="27128"/>
                                </a:lnTo>
                                <a:lnTo>
                                  <a:pt x="27128" y="21759"/>
                                </a:lnTo>
                                <a:lnTo>
                                  <a:pt x="28636" y="18117"/>
                                </a:lnTo>
                                <a:lnTo>
                                  <a:pt x="28636" y="10519"/>
                                </a:lnTo>
                                <a:lnTo>
                                  <a:pt x="27128" y="6877"/>
                                </a:lnTo>
                                <a:lnTo>
                                  <a:pt x="21759" y="1508"/>
                                </a:lnTo>
                                <a:lnTo>
                                  <a:pt x="18117" y="0"/>
                                </a:lnTo>
                                <a:close/>
                              </a:path>
                            </a:pathLst>
                          </a:custGeom>
                          <a:solidFill>
                            <a:srgbClr val="BBBC21"/>
                          </a:solidFill>
                        </wps:spPr>
                        <wps:bodyPr wrap="square" lIns="0" tIns="0" rIns="0" bIns="0" rtlCol="0">
                          <a:noAutofit/>
                        </wps:bodyPr>
                      </wps:wsp>
                      <wps:wsp>
                        <wps:cNvPr id="179" name="Graphic 179"/>
                        <wps:cNvSpPr/>
                        <wps:spPr>
                          <a:xfrm>
                            <a:off x="93069" y="614467"/>
                            <a:ext cx="29209" cy="29209"/>
                          </a:xfrm>
                          <a:custGeom>
                            <a:avLst/>
                            <a:gdLst/>
                            <a:ahLst/>
                            <a:cxnLst/>
                            <a:rect l="l" t="t" r="r" b="b"/>
                            <a:pathLst>
                              <a:path w="29209" h="29209">
                                <a:moveTo>
                                  <a:pt x="14318" y="28636"/>
                                </a:moveTo>
                                <a:lnTo>
                                  <a:pt x="18117" y="28636"/>
                                </a:lnTo>
                                <a:lnTo>
                                  <a:pt x="21759" y="27128"/>
                                </a:lnTo>
                                <a:lnTo>
                                  <a:pt x="24441" y="24441"/>
                                </a:lnTo>
                                <a:lnTo>
                                  <a:pt x="27128" y="21759"/>
                                </a:lnTo>
                                <a:lnTo>
                                  <a:pt x="28636" y="18117"/>
                                </a:lnTo>
                                <a:lnTo>
                                  <a:pt x="28636" y="14318"/>
                                </a:lnTo>
                                <a:lnTo>
                                  <a:pt x="28636" y="10519"/>
                                </a:lnTo>
                                <a:lnTo>
                                  <a:pt x="27128" y="6877"/>
                                </a:lnTo>
                                <a:lnTo>
                                  <a:pt x="24441" y="4195"/>
                                </a:lnTo>
                                <a:lnTo>
                                  <a:pt x="21759" y="1508"/>
                                </a:lnTo>
                                <a:lnTo>
                                  <a:pt x="18117" y="0"/>
                                </a:lnTo>
                                <a:lnTo>
                                  <a:pt x="14318" y="0"/>
                                </a:lnTo>
                                <a:lnTo>
                                  <a:pt x="10523" y="0"/>
                                </a:lnTo>
                                <a:lnTo>
                                  <a:pt x="6877" y="1508"/>
                                </a:lnTo>
                                <a:lnTo>
                                  <a:pt x="4195" y="4195"/>
                                </a:lnTo>
                                <a:lnTo>
                                  <a:pt x="1508" y="6877"/>
                                </a:lnTo>
                                <a:lnTo>
                                  <a:pt x="0" y="10519"/>
                                </a:lnTo>
                                <a:lnTo>
                                  <a:pt x="0" y="14318"/>
                                </a:lnTo>
                                <a:lnTo>
                                  <a:pt x="0" y="18117"/>
                                </a:lnTo>
                                <a:lnTo>
                                  <a:pt x="1508" y="21759"/>
                                </a:lnTo>
                                <a:lnTo>
                                  <a:pt x="4195" y="24441"/>
                                </a:lnTo>
                                <a:lnTo>
                                  <a:pt x="6877" y="27128"/>
                                </a:lnTo>
                                <a:lnTo>
                                  <a:pt x="10523" y="28636"/>
                                </a:lnTo>
                                <a:lnTo>
                                  <a:pt x="14318" y="28636"/>
                                </a:lnTo>
                                <a:close/>
                              </a:path>
                            </a:pathLst>
                          </a:custGeom>
                          <a:ln w="4772">
                            <a:solidFill>
                              <a:srgbClr val="BBBC21"/>
                            </a:solidFill>
                            <a:prstDash val="solid"/>
                          </a:ln>
                        </wps:spPr>
                        <wps:bodyPr wrap="square" lIns="0" tIns="0" rIns="0" bIns="0" rtlCol="0">
                          <a:noAutofit/>
                        </wps:bodyPr>
                      </wps:wsp>
                      <wps:wsp>
                        <wps:cNvPr id="180" name="Graphic 180"/>
                        <wps:cNvSpPr/>
                        <wps:spPr>
                          <a:xfrm>
                            <a:off x="93069" y="684494"/>
                            <a:ext cx="29209" cy="29209"/>
                          </a:xfrm>
                          <a:custGeom>
                            <a:avLst/>
                            <a:gdLst/>
                            <a:ahLst/>
                            <a:cxnLst/>
                            <a:rect l="l" t="t" r="r" b="b"/>
                            <a:pathLst>
                              <a:path w="29209" h="29209">
                                <a:moveTo>
                                  <a:pt x="18117" y="0"/>
                                </a:moveTo>
                                <a:lnTo>
                                  <a:pt x="10523" y="0"/>
                                </a:lnTo>
                                <a:lnTo>
                                  <a:pt x="6877" y="1508"/>
                                </a:lnTo>
                                <a:lnTo>
                                  <a:pt x="1508" y="6877"/>
                                </a:lnTo>
                                <a:lnTo>
                                  <a:pt x="0" y="10519"/>
                                </a:lnTo>
                                <a:lnTo>
                                  <a:pt x="0" y="18117"/>
                                </a:lnTo>
                                <a:lnTo>
                                  <a:pt x="1508" y="21759"/>
                                </a:lnTo>
                                <a:lnTo>
                                  <a:pt x="6877" y="27128"/>
                                </a:lnTo>
                                <a:lnTo>
                                  <a:pt x="10523" y="28636"/>
                                </a:lnTo>
                                <a:lnTo>
                                  <a:pt x="14318" y="28636"/>
                                </a:lnTo>
                                <a:lnTo>
                                  <a:pt x="18117" y="28636"/>
                                </a:lnTo>
                                <a:lnTo>
                                  <a:pt x="21759" y="27128"/>
                                </a:lnTo>
                                <a:lnTo>
                                  <a:pt x="27128" y="21759"/>
                                </a:lnTo>
                                <a:lnTo>
                                  <a:pt x="28636" y="18117"/>
                                </a:lnTo>
                                <a:lnTo>
                                  <a:pt x="28636" y="10519"/>
                                </a:lnTo>
                                <a:lnTo>
                                  <a:pt x="27128" y="6877"/>
                                </a:lnTo>
                                <a:lnTo>
                                  <a:pt x="21759" y="1508"/>
                                </a:lnTo>
                                <a:lnTo>
                                  <a:pt x="18117" y="0"/>
                                </a:lnTo>
                                <a:close/>
                              </a:path>
                            </a:pathLst>
                          </a:custGeom>
                          <a:solidFill>
                            <a:srgbClr val="16BDCF"/>
                          </a:solidFill>
                        </wps:spPr>
                        <wps:bodyPr wrap="square" lIns="0" tIns="0" rIns="0" bIns="0" rtlCol="0">
                          <a:noAutofit/>
                        </wps:bodyPr>
                      </wps:wsp>
                      <wps:wsp>
                        <wps:cNvPr id="181" name="Graphic 181"/>
                        <wps:cNvSpPr/>
                        <wps:spPr>
                          <a:xfrm>
                            <a:off x="93069" y="684494"/>
                            <a:ext cx="29209" cy="29209"/>
                          </a:xfrm>
                          <a:custGeom>
                            <a:avLst/>
                            <a:gdLst/>
                            <a:ahLst/>
                            <a:cxnLst/>
                            <a:rect l="l" t="t" r="r" b="b"/>
                            <a:pathLst>
                              <a:path w="29209" h="29209">
                                <a:moveTo>
                                  <a:pt x="14318" y="28636"/>
                                </a:moveTo>
                                <a:lnTo>
                                  <a:pt x="18117" y="28636"/>
                                </a:lnTo>
                                <a:lnTo>
                                  <a:pt x="21759" y="27128"/>
                                </a:lnTo>
                                <a:lnTo>
                                  <a:pt x="24441" y="24441"/>
                                </a:lnTo>
                                <a:lnTo>
                                  <a:pt x="27128" y="21759"/>
                                </a:lnTo>
                                <a:lnTo>
                                  <a:pt x="28636" y="18117"/>
                                </a:lnTo>
                                <a:lnTo>
                                  <a:pt x="28636" y="14318"/>
                                </a:lnTo>
                                <a:lnTo>
                                  <a:pt x="28636" y="10519"/>
                                </a:lnTo>
                                <a:lnTo>
                                  <a:pt x="27128" y="6877"/>
                                </a:lnTo>
                                <a:lnTo>
                                  <a:pt x="24441" y="4195"/>
                                </a:lnTo>
                                <a:lnTo>
                                  <a:pt x="21759" y="1508"/>
                                </a:lnTo>
                                <a:lnTo>
                                  <a:pt x="18117" y="0"/>
                                </a:lnTo>
                                <a:lnTo>
                                  <a:pt x="14318" y="0"/>
                                </a:lnTo>
                                <a:lnTo>
                                  <a:pt x="10523" y="0"/>
                                </a:lnTo>
                                <a:lnTo>
                                  <a:pt x="6877" y="1508"/>
                                </a:lnTo>
                                <a:lnTo>
                                  <a:pt x="4195" y="4195"/>
                                </a:lnTo>
                                <a:lnTo>
                                  <a:pt x="1508" y="6877"/>
                                </a:lnTo>
                                <a:lnTo>
                                  <a:pt x="0" y="10519"/>
                                </a:lnTo>
                                <a:lnTo>
                                  <a:pt x="0" y="14318"/>
                                </a:lnTo>
                                <a:lnTo>
                                  <a:pt x="0" y="18117"/>
                                </a:lnTo>
                                <a:lnTo>
                                  <a:pt x="1508" y="21759"/>
                                </a:lnTo>
                                <a:lnTo>
                                  <a:pt x="4195" y="24441"/>
                                </a:lnTo>
                                <a:lnTo>
                                  <a:pt x="6877" y="27128"/>
                                </a:lnTo>
                                <a:lnTo>
                                  <a:pt x="10523" y="28636"/>
                                </a:lnTo>
                                <a:lnTo>
                                  <a:pt x="14318" y="28636"/>
                                </a:lnTo>
                                <a:close/>
                              </a:path>
                            </a:pathLst>
                          </a:custGeom>
                          <a:ln w="4772">
                            <a:solidFill>
                              <a:srgbClr val="16BDCF"/>
                            </a:solidFill>
                            <a:prstDash val="solid"/>
                          </a:ln>
                        </wps:spPr>
                        <wps:bodyPr wrap="square" lIns="0" tIns="0" rIns="0" bIns="0" rtlCol="0">
                          <a:noAutofit/>
                        </wps:bodyPr>
                      </wps:wsp>
                      <wps:wsp>
                        <wps:cNvPr id="182" name="Graphic 182"/>
                        <wps:cNvSpPr/>
                        <wps:spPr>
                          <a:xfrm>
                            <a:off x="59659" y="764657"/>
                            <a:ext cx="95885" cy="1270"/>
                          </a:xfrm>
                          <a:custGeom>
                            <a:avLst/>
                            <a:gdLst/>
                            <a:ahLst/>
                            <a:cxnLst/>
                            <a:rect l="l" t="t" r="r" b="b"/>
                            <a:pathLst>
                              <a:path w="95885">
                                <a:moveTo>
                                  <a:pt x="0" y="0"/>
                                </a:moveTo>
                                <a:lnTo>
                                  <a:pt x="95455" y="0"/>
                                </a:lnTo>
                              </a:path>
                            </a:pathLst>
                          </a:custGeom>
                          <a:ln w="7159">
                            <a:solidFill>
                              <a:srgbClr val="FF0000"/>
                            </a:solidFill>
                            <a:prstDash val="solid"/>
                          </a:ln>
                        </wps:spPr>
                        <wps:bodyPr wrap="square" lIns="0" tIns="0" rIns="0" bIns="0" rtlCol="0">
                          <a:noAutofit/>
                        </wps:bodyPr>
                      </wps:wsp>
                      <wps:wsp>
                        <wps:cNvPr id="183" name="Textbox 183"/>
                        <wps:cNvSpPr txBox="1"/>
                        <wps:spPr>
                          <a:xfrm>
                            <a:off x="0" y="0"/>
                            <a:ext cx="1661160" cy="2349500"/>
                          </a:xfrm>
                          <a:prstGeom prst="rect">
                            <a:avLst/>
                          </a:prstGeom>
                        </wps:spPr>
                        <wps:txbx>
                          <w:txbxContent>
                            <w:p w14:paraId="337DE07A">
                              <w:pPr>
                                <w:spacing w:before="53"/>
                                <w:ind w:left="304" w:right="0" w:firstLine="0"/>
                                <w:jc w:val="left"/>
                                <w:rPr>
                                  <w:rFonts w:ascii="Times New Roman" w:hAnsi="Times New Roman"/>
                                  <w:sz w:val="8"/>
                                </w:rPr>
                              </w:pPr>
                              <w:r>
                                <w:rPr>
                                  <w:rFonts w:ascii="Times New Roman" w:hAnsi="Times New Roman"/>
                                  <w:w w:val="120"/>
                                  <w:sz w:val="8"/>
                                </w:rPr>
                                <w:t>5</w:t>
                              </w:r>
                              <w:r>
                                <w:rPr>
                                  <w:rFonts w:ascii="Times New Roman" w:hAnsi="Times New Roman"/>
                                  <w:spacing w:val="-2"/>
                                  <w:w w:val="120"/>
                                  <w:sz w:val="8"/>
                                </w:rPr>
                                <w:t xml:space="preserve"> </w:t>
                              </w:r>
                              <w:r>
                                <w:rPr>
                                  <w:rFonts w:ascii="Times New Roman" w:hAnsi="Times New Roman"/>
                                  <w:spacing w:val="-10"/>
                                  <w:w w:val="120"/>
                                  <w:sz w:val="8"/>
                                </w:rPr>
                                <w:t>°</w:t>
                              </w:r>
                            </w:p>
                            <w:p w14:paraId="49A651C0">
                              <w:pPr>
                                <w:spacing w:before="18"/>
                                <w:ind w:left="304" w:right="0" w:firstLine="0"/>
                                <w:jc w:val="left"/>
                                <w:rPr>
                                  <w:rFonts w:ascii="Times New Roman" w:hAnsi="Times New Roman"/>
                                  <w:sz w:val="8"/>
                                </w:rPr>
                              </w:pPr>
                              <w:r>
                                <w:rPr>
                                  <w:rFonts w:ascii="Times New Roman" w:hAnsi="Times New Roman"/>
                                  <w:w w:val="115"/>
                                  <w:sz w:val="8"/>
                                </w:rPr>
                                <w:t>-5</w:t>
                              </w:r>
                              <w:r>
                                <w:rPr>
                                  <w:rFonts w:ascii="Times New Roman" w:hAnsi="Times New Roman"/>
                                  <w:spacing w:val="-2"/>
                                  <w:w w:val="115"/>
                                  <w:sz w:val="8"/>
                                </w:rPr>
                                <w:t xml:space="preserve"> </w:t>
                              </w:r>
                              <w:r>
                                <w:rPr>
                                  <w:rFonts w:ascii="Times New Roman" w:hAnsi="Times New Roman"/>
                                  <w:spacing w:val="-10"/>
                                  <w:w w:val="115"/>
                                  <w:sz w:val="8"/>
                                </w:rPr>
                                <w:t>°</w:t>
                              </w:r>
                            </w:p>
                            <w:p w14:paraId="648DE9CA">
                              <w:pPr>
                                <w:spacing w:before="18"/>
                                <w:ind w:left="304" w:right="0" w:firstLine="0"/>
                                <w:jc w:val="left"/>
                                <w:rPr>
                                  <w:rFonts w:ascii="Times New Roman" w:hAnsi="Times New Roman"/>
                                  <w:sz w:val="8"/>
                                </w:rPr>
                              </w:pPr>
                              <w:r>
                                <w:rPr>
                                  <w:rFonts w:ascii="Times New Roman" w:hAnsi="Times New Roman"/>
                                  <w:w w:val="115"/>
                                  <w:sz w:val="8"/>
                                </w:rPr>
                                <w:t xml:space="preserve">-15 </w:t>
                              </w:r>
                              <w:r>
                                <w:rPr>
                                  <w:rFonts w:ascii="Times New Roman" w:hAnsi="Times New Roman"/>
                                  <w:spacing w:val="-10"/>
                                  <w:w w:val="115"/>
                                  <w:sz w:val="8"/>
                                </w:rPr>
                                <w:t>°</w:t>
                              </w:r>
                            </w:p>
                            <w:p w14:paraId="7728D2CE">
                              <w:pPr>
                                <w:spacing w:before="19"/>
                                <w:ind w:left="304" w:right="0" w:firstLine="0"/>
                                <w:jc w:val="left"/>
                                <w:rPr>
                                  <w:rFonts w:ascii="Times New Roman" w:hAnsi="Times New Roman"/>
                                  <w:sz w:val="8"/>
                                </w:rPr>
                              </w:pPr>
                              <w:r>
                                <w:rPr>
                                  <w:rFonts w:ascii="Times New Roman" w:hAnsi="Times New Roman"/>
                                  <w:w w:val="115"/>
                                  <w:sz w:val="8"/>
                                </w:rPr>
                                <w:t xml:space="preserve">-25 </w:t>
                              </w:r>
                              <w:r>
                                <w:rPr>
                                  <w:rFonts w:ascii="Times New Roman" w:hAnsi="Times New Roman"/>
                                  <w:spacing w:val="-10"/>
                                  <w:w w:val="115"/>
                                  <w:sz w:val="8"/>
                                </w:rPr>
                                <w:t>°</w:t>
                              </w:r>
                            </w:p>
                            <w:p w14:paraId="631AB391">
                              <w:pPr>
                                <w:spacing w:before="18"/>
                                <w:ind w:left="304" w:right="0" w:firstLine="0"/>
                                <w:jc w:val="left"/>
                                <w:rPr>
                                  <w:rFonts w:ascii="Times New Roman" w:hAnsi="Times New Roman"/>
                                  <w:sz w:val="8"/>
                                </w:rPr>
                              </w:pPr>
                              <w:r>
                                <w:rPr>
                                  <w:rFonts w:ascii="Times New Roman" w:hAnsi="Times New Roman"/>
                                  <w:w w:val="115"/>
                                  <w:sz w:val="8"/>
                                </w:rPr>
                                <w:t xml:space="preserve">-35 </w:t>
                              </w:r>
                              <w:r>
                                <w:rPr>
                                  <w:rFonts w:ascii="Times New Roman" w:hAnsi="Times New Roman"/>
                                  <w:spacing w:val="-10"/>
                                  <w:w w:val="115"/>
                                  <w:sz w:val="8"/>
                                </w:rPr>
                                <w:t>°</w:t>
                              </w:r>
                            </w:p>
                            <w:p w14:paraId="4A7C1A05">
                              <w:pPr>
                                <w:spacing w:before="18"/>
                                <w:ind w:left="304" w:right="0" w:firstLine="0"/>
                                <w:jc w:val="left"/>
                                <w:rPr>
                                  <w:rFonts w:ascii="Times New Roman" w:hAnsi="Times New Roman"/>
                                  <w:sz w:val="8"/>
                                </w:rPr>
                              </w:pPr>
                              <w:r>
                                <w:rPr>
                                  <w:rFonts w:ascii="Times New Roman" w:hAnsi="Times New Roman"/>
                                  <w:w w:val="115"/>
                                  <w:sz w:val="8"/>
                                </w:rPr>
                                <w:t xml:space="preserve">-45 </w:t>
                              </w:r>
                              <w:r>
                                <w:rPr>
                                  <w:rFonts w:ascii="Times New Roman" w:hAnsi="Times New Roman"/>
                                  <w:spacing w:val="-10"/>
                                  <w:w w:val="115"/>
                                  <w:sz w:val="8"/>
                                </w:rPr>
                                <w:t>°</w:t>
                              </w:r>
                            </w:p>
                            <w:p w14:paraId="4F241CEF">
                              <w:pPr>
                                <w:spacing w:before="18"/>
                                <w:ind w:left="304" w:right="0" w:firstLine="0"/>
                                <w:jc w:val="left"/>
                                <w:rPr>
                                  <w:rFonts w:ascii="Times New Roman" w:hAnsi="Times New Roman"/>
                                  <w:sz w:val="8"/>
                                </w:rPr>
                              </w:pPr>
                              <w:r>
                                <w:rPr>
                                  <w:rFonts w:ascii="Times New Roman" w:hAnsi="Times New Roman"/>
                                  <w:w w:val="115"/>
                                  <w:sz w:val="8"/>
                                </w:rPr>
                                <w:t xml:space="preserve">-55 </w:t>
                              </w:r>
                              <w:r>
                                <w:rPr>
                                  <w:rFonts w:ascii="Times New Roman" w:hAnsi="Times New Roman"/>
                                  <w:spacing w:val="-10"/>
                                  <w:w w:val="115"/>
                                  <w:sz w:val="8"/>
                                </w:rPr>
                                <w:t>°</w:t>
                              </w:r>
                            </w:p>
                            <w:p w14:paraId="3020D645">
                              <w:pPr>
                                <w:spacing w:before="19"/>
                                <w:ind w:left="304" w:right="0" w:firstLine="0"/>
                                <w:jc w:val="left"/>
                                <w:rPr>
                                  <w:rFonts w:ascii="Times New Roman" w:hAnsi="Times New Roman"/>
                                  <w:sz w:val="8"/>
                                </w:rPr>
                              </w:pPr>
                              <w:r>
                                <w:rPr>
                                  <w:rFonts w:ascii="Times New Roman" w:hAnsi="Times New Roman"/>
                                  <w:w w:val="115"/>
                                  <w:sz w:val="8"/>
                                </w:rPr>
                                <w:t xml:space="preserve">-65 </w:t>
                              </w:r>
                              <w:r>
                                <w:rPr>
                                  <w:rFonts w:ascii="Times New Roman" w:hAnsi="Times New Roman"/>
                                  <w:spacing w:val="-10"/>
                                  <w:w w:val="115"/>
                                  <w:sz w:val="8"/>
                                </w:rPr>
                                <w:t>°</w:t>
                              </w:r>
                            </w:p>
                            <w:p w14:paraId="5FCB9536">
                              <w:pPr>
                                <w:spacing w:before="18"/>
                                <w:ind w:left="304" w:right="0" w:firstLine="0"/>
                                <w:jc w:val="left"/>
                                <w:rPr>
                                  <w:rFonts w:ascii="Times New Roman" w:hAnsi="Times New Roman"/>
                                  <w:sz w:val="8"/>
                                </w:rPr>
                              </w:pPr>
                              <w:r>
                                <w:rPr>
                                  <w:rFonts w:ascii="Times New Roman" w:hAnsi="Times New Roman"/>
                                  <w:w w:val="115"/>
                                  <w:sz w:val="8"/>
                                </w:rPr>
                                <w:t xml:space="preserve">-75 </w:t>
                              </w:r>
                              <w:r>
                                <w:rPr>
                                  <w:rFonts w:ascii="Times New Roman" w:hAnsi="Times New Roman"/>
                                  <w:spacing w:val="-10"/>
                                  <w:w w:val="115"/>
                                  <w:sz w:val="8"/>
                                </w:rPr>
                                <w:t>°</w:t>
                              </w:r>
                            </w:p>
                            <w:p w14:paraId="24FD38E9">
                              <w:pPr>
                                <w:spacing w:before="18"/>
                                <w:ind w:left="304" w:right="0" w:firstLine="0"/>
                                <w:jc w:val="left"/>
                                <w:rPr>
                                  <w:rFonts w:ascii="Times New Roman" w:hAnsi="Times New Roman"/>
                                  <w:sz w:val="8"/>
                                </w:rPr>
                              </w:pPr>
                              <w:r>
                                <w:rPr>
                                  <w:rFonts w:ascii="Times New Roman" w:hAnsi="Times New Roman"/>
                                  <w:w w:val="115"/>
                                  <w:sz w:val="8"/>
                                </w:rPr>
                                <w:t xml:space="preserve">-85 </w:t>
                              </w:r>
                              <w:r>
                                <w:rPr>
                                  <w:rFonts w:ascii="Times New Roman" w:hAnsi="Times New Roman"/>
                                  <w:spacing w:val="-10"/>
                                  <w:w w:val="115"/>
                                  <w:sz w:val="8"/>
                                </w:rPr>
                                <w:t>°</w:t>
                              </w:r>
                            </w:p>
                            <w:p w14:paraId="7CA10ED2">
                              <w:pPr>
                                <w:spacing w:before="19"/>
                                <w:ind w:left="304" w:right="0" w:firstLine="0"/>
                                <w:jc w:val="left"/>
                                <w:rPr>
                                  <w:rFonts w:ascii="Times New Roman"/>
                                  <w:sz w:val="8"/>
                                </w:rPr>
                              </w:pPr>
                              <w:r>
                                <w:rPr>
                                  <w:rFonts w:ascii="Times New Roman"/>
                                  <w:w w:val="120"/>
                                  <w:sz w:val="8"/>
                                </w:rPr>
                                <w:t>Expected</w:t>
                              </w:r>
                              <w:r>
                                <w:rPr>
                                  <w:rFonts w:ascii="Times New Roman"/>
                                  <w:spacing w:val="-5"/>
                                  <w:w w:val="120"/>
                                  <w:sz w:val="8"/>
                                </w:rPr>
                                <w:t xml:space="preserve"> </w:t>
                              </w:r>
                              <w:r>
                                <w:rPr>
                                  <w:rFonts w:ascii="Times New Roman"/>
                                  <w:w w:val="120"/>
                                  <w:sz w:val="8"/>
                                </w:rPr>
                                <w:t>re</w:t>
                              </w:r>
                              <w:r>
                                <w:rPr>
                                  <w:rFonts w:ascii="Times New Roman"/>
                                  <w:spacing w:val="-3"/>
                                  <w:w w:val="120"/>
                                  <w:sz w:val="8"/>
                                </w:rPr>
                                <w:t xml:space="preserve"> </w:t>
                              </w:r>
                              <w:r>
                                <w:rPr>
                                  <w:rFonts w:ascii="Times New Roman"/>
                                  <w:spacing w:val="-5"/>
                                  <w:w w:val="120"/>
                                  <w:sz w:val="8"/>
                                </w:rPr>
                                <w:t>ult</w:t>
                              </w:r>
                            </w:p>
                          </w:txbxContent>
                        </wps:txbx>
                        <wps:bodyPr wrap="square" lIns="0" tIns="0" rIns="0" bIns="0" rtlCol="0">
                          <a:noAutofit/>
                        </wps:bodyPr>
                      </wps:wsp>
                    </wpg:wgp>
                  </a:graphicData>
                </a:graphic>
              </wp:anchor>
            </w:drawing>
          </mc:Choice>
          <mc:Fallback>
            <w:pict>
              <v:group id="_x0000_s1026" o:spid="_x0000_s1026" o:spt="203" style="position:absolute;left:0pt;margin-left:311.8pt;margin-top:5.25pt;height:185pt;width:130.8pt;mso-position-horizontal-relative:page;z-index:251669504;mso-width-relative:page;mso-height-relative:page;" coordsize="1661160,2349500" o:gfxdata="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">
                <o:lock v:ext="edit" aspectratio="f"/>
                <v:shape id="Image 145" o:spid="_x0000_s1026" o:spt="75" type="#_x0000_t75" style="position:absolute;left:149660;top:2023556;height:325703;width:1410979;" filled="f" o:preferrelative="t" stroked="f" coordsize="21600,21600" o:gfxdata="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eQ8La8AAAA&#10;3AAAAA8AAAAAAAAAAQAgAAAAIgAAAGRycy9kb3ducmV2LnhtbFBLAQIUABQAAAAIAIdO4kAzLwWe&#10;OwAAADkAAAAQAAAAAAAAAAEAIAAAAAsBAABkcnMvc2hhcGV4bWwueG1sUEsFBgAAAAAGAAYAWwEA&#10;ALUDAAAAAA==&#10;">
                  <v:fill on="f" focussize="0,0"/>
                  <v:stroke on="f"/>
                  <v:imagedata r:id="rId38" o:title=""/>
                  <o:lock v:ext="edit" aspectratio="f"/>
                </v:shape>
                <v:shape id="Image 146" o:spid="_x0000_s1026" o:spt="75" type="#_x0000_t75" style="position:absolute;left:110843;top:1593060;height:89036;width:1509918;" filled="f" o:preferrelative="t" stroked="f" coordsize="21600,21600" o:gfxdata="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4MVvbsAAADc&#10;AAAADwAAAAAAAAABACAAAAAiAAAAZHJzL2Rvd25yZXYueG1sUEsBAhQAFAAAAAgAh07iQDMvBZ47&#10;AAAAOQAAABAAAAAAAAAAAQAgAAAACgEAAGRycy9zaGFwZXhtbC54bWxQSwUGAAAAAAYABgBbAQAA&#10;tAMAAAAA&#10;">
                  <v:fill on="f" focussize="0,0"/>
                  <v:stroke on="f"/>
                  <v:imagedata r:id="rId39" o:title=""/>
                  <o:lock v:ext="edit" aspectratio="f"/>
                </v:shape>
                <v:shape id="Image 147" o:spid="_x0000_s1026" o:spt="75" type="#_x0000_t75" style="position:absolute;left:0;top:1061052;height:432987;width:1660738;" filled="f" o:preferrelative="t" stroked="f" coordsize="21600,21600" o:gfxdata="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JK1pbsAAADc&#10;AAAADwAAAAAAAAABACAAAAAiAAAAZHJzL2Rvd25yZXYueG1sUEsBAhQAFAAAAAgAh07iQDMvBZ47&#10;AAAAOQAAABAAAAAAAAAAAQAgAAAACgEAAGRycy9zaGFwZXhtbC54bWxQSwUGAAAAAAYABgBbAQAA&#10;tAMAAAAA&#10;">
                  <v:fill on="f" focussize="0,0"/>
                  <v:stroke on="f"/>
                  <v:imagedata r:id="rId40" o:title=""/>
                  <o:lock v:ext="edit" aspectratio="f"/>
                </v:shape>
                <v:shape id="Graphic 148" o:spid="_x0000_s1026" o:spt="100" style="position:absolute;left:0;top:2332555;height:1270;width:17145;" fillcolor="#000000" filled="t" stroked="f" coordsize="17145,1" o:gfxdata="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lDHdvQAA&#10;ANwAAAAPAAAAAAAAAAEAIAAAACIAAABkcnMvZG93bnJldi54bWxQSwECFAAUAAAACACHTuJAMy8F&#10;njsAAAA5AAAAEAAAAAAAAAABACAAAAAMAQAAZHJzL3NoYXBleG1sLnhtbFBLBQYAAAAABgAGAFsB&#10;AAC2AwAAAAA=&#10;" path="m16704,0l0,0e">
                  <v:fill on="t" focussize="0,0"/>
                  <v:stroke on="f"/>
                  <v:imagedata o:title=""/>
                  <o:lock v:ext="edit" aspectratio="f"/>
                  <v:textbox inset="0mm,0mm,0mm,0mm"/>
                </v:shape>
                <v:shape id="Graphic 149" o:spid="_x0000_s1026" o:spt="100" style="position:absolute;left:0;top:2332555;height:1270;width:17145;" filled="f" stroked="t" coordsize="17145,1" o:gfxdata="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E/B8G8AAAA&#10;3AAAAA8AAAAAAAAAAQAgAAAAIgAAAGRycy9kb3ducmV2LnhtbFBLAQIUABQAAAAIAIdO4kAzLwWe&#10;OwAAADkAAAAQAAAAAAAAAAEAIAAAAAsBAABkcnMvc2hhcGV4bWwueG1sUEsFBgAAAAAGAAYAWwEA&#10;ALUDAAAAAA==&#10;" path="m16704,0l0,0e">
                  <v:fill on="f" focussize="0,0"/>
                  <v:stroke weight="0.300629921259843pt" color="#000000" joinstyle="round"/>
                  <v:imagedata o:title=""/>
                  <o:lock v:ext="edit" aspectratio="f"/>
                  <v:textbox inset="0mm,0mm,0mm,0mm"/>
                </v:shape>
                <v:shape id="Graphic 150" o:spid="_x0000_s1026" o:spt="100" style="position:absolute;left:0;top:1944113;height:1270;width:17145;" fillcolor="#000000" filled="t" stroked="f" coordsize="17145,1" o:gfxdata="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jurBr4A&#10;AADcAAAADwAAAAAAAAABACAAAAAiAAAAZHJzL2Rvd25yZXYueG1sUEsBAhQAFAAAAAgAh07iQDMv&#10;BZ47AAAAOQAAABAAAAAAAAAAAQAgAAAADQEAAGRycy9zaGFwZXhtbC54bWxQSwUGAAAAAAYABgBb&#10;AQAAtwMAAAAA&#10;" path="m16704,0l0,0e">
                  <v:fill on="t" focussize="0,0"/>
                  <v:stroke on="f"/>
                  <v:imagedata o:title=""/>
                  <o:lock v:ext="edit" aspectratio="f"/>
                  <v:textbox inset="0mm,0mm,0mm,0mm"/>
                </v:shape>
                <v:shape id="Graphic 151" o:spid="_x0000_s1026" o:spt="100" style="position:absolute;left:0;top:1944113;height:1270;width:17145;" filled="f" stroked="t" coordsize="17145,1" o:gfxdata="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pCdGrsAAADc&#10;AAAADwAAAAAAAAABACAAAAAiAAAAZHJzL2Rvd25yZXYueG1sUEsBAhQAFAAAAAgAh07iQDMvBZ47&#10;AAAAOQAAABAAAAAAAAAAAQAgAAAACgEAAGRycy9zaGFwZXhtbC54bWxQSwUGAAAAAAYABgBbAQAA&#10;tAMAAAAA&#10;" path="m16704,0l0,0e">
                  <v:fill on="f" focussize="0,0"/>
                  <v:stroke weight="0.300629921259843pt" color="#000000" joinstyle="round"/>
                  <v:imagedata o:title=""/>
                  <o:lock v:ext="edit" aspectratio="f"/>
                  <v:textbox inset="0mm,0mm,0mm,0mm"/>
                </v:shape>
                <v:shape id="Graphic 152" o:spid="_x0000_s1026" o:spt="100" style="position:absolute;left:0;top:1555675;height:1270;width:17145;" fillcolor="#000000" filled="t" stroked="f" coordsize="17145,1" o:gfxdata="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aWQ6rsAAADc&#10;AAAADwAAAAAAAAABACAAAAAiAAAAZHJzL2Rvd25yZXYueG1sUEsBAhQAFAAAAAgAh07iQDMvBZ47&#10;AAAAOQAAABAAAAAAAAAAAQAgAAAACgEAAGRycy9zaGFwZXhtbC54bWxQSwUGAAAAAAYABgBbAQAA&#10;tAMAAAAA&#10;" path="m16704,0l0,0e">
                  <v:fill on="t" focussize="0,0"/>
                  <v:stroke on="f"/>
                  <v:imagedata o:title=""/>
                  <o:lock v:ext="edit" aspectratio="f"/>
                  <v:textbox inset="0mm,0mm,0mm,0mm"/>
                </v:shape>
                <v:shape id="Graphic 153" o:spid="_x0000_s1026" o:spt="100" style="position:absolute;left:0;top:1555675;height:1270;width:17145;" filled="f" stroked="t" coordsize="17145,1" o:gfxdata="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Opva8AAAA&#10;3AAAAA8AAAAAAAAAAQAgAAAAIgAAAGRycy9kb3ducmV2LnhtbFBLAQIUABQAAAAIAIdO4kAzLwWe&#10;OwAAADkAAAAQAAAAAAAAAAEAIAAAAAsBAABkcnMvc2hhcGV4bWwueG1sUEsFBgAAAAAGAAYAWwEA&#10;ALUDAAAAAA==&#10;" path="m16704,0l0,0e">
                  <v:fill on="f" focussize="0,0"/>
                  <v:stroke weight="0.300629921259843pt" color="#000000" joinstyle="round"/>
                  <v:imagedata o:title=""/>
                  <o:lock v:ext="edit" aspectratio="f"/>
                  <v:textbox inset="0mm,0mm,0mm,0mm"/>
                </v:shape>
                <v:shape id="Graphic 154" o:spid="_x0000_s1026" o:spt="100" style="position:absolute;left:0;top:778789;height:1270;width:17145;" fillcolor="#000000" filled="t" stroked="f" coordsize="17145,1" o:gfxdata="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ArQW8AAAA&#10;3AAAAA8AAAAAAAAAAQAgAAAAIgAAAGRycy9kb3ducmV2LnhtbFBLAQIUABQAAAAIAIdO4kAzLwWe&#10;OwAAADkAAAAQAAAAAAAAAAEAIAAAAAsBAABkcnMvc2hhcGV4bWwueG1sUEsFBgAAAAAGAAYAWwEA&#10;ALUDAAAAAA==&#10;" path="m16704,0l0,0e">
                  <v:fill on="t" focussize="0,0"/>
                  <v:stroke on="f"/>
                  <v:imagedata o:title=""/>
                  <o:lock v:ext="edit" aspectratio="f"/>
                  <v:textbox inset="0mm,0mm,0mm,0mm"/>
                </v:shape>
                <v:shape id="Graphic 155" o:spid="_x0000_s1026" o:spt="100" style="position:absolute;left:0;top:778789;height:1270;width:17145;" filled="f" stroked="t" coordsize="17145,1" o:gfxdata="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aubGbsAAADc&#10;AAAADwAAAAAAAAABACAAAAAiAAAAZHJzL2Rvd25yZXYueG1sUEsBAhQAFAAAAAgAh07iQDMvBZ47&#10;AAAAOQAAABAAAAAAAAAAAQAgAAAACgEAAGRycy9zaGFwZXhtbC54bWxQSwUGAAAAAAYABgBbAQAA&#10;tAMAAAAA&#10;" path="m16704,0l0,0e">
                  <v:fill on="f" focussize="0,0"/>
                  <v:stroke weight="0.300629921259843pt" color="#000000" joinstyle="round"/>
                  <v:imagedata o:title=""/>
                  <o:lock v:ext="edit" aspectratio="f"/>
                  <v:textbox inset="0mm,0mm,0mm,0mm"/>
                </v:shape>
                <v:shape id="Graphic 156" o:spid="_x0000_s1026" o:spt="100" style="position:absolute;left:0;top:390351;height:1270;width:17145;" fillcolor="#000000" filled="t" stroked="f" coordsize="17145,1" o:gfxdata="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p6W6bsAAADc&#10;AAAADwAAAAAAAAABACAAAAAiAAAAZHJzL2Rvd25yZXYueG1sUEsBAhQAFAAAAAgAh07iQDMvBZ47&#10;AAAAOQAAABAAAAAAAAAAAQAgAAAACgEAAGRycy9zaGFwZXhtbC54bWxQSwUGAAAAAAYABgBbAQAA&#10;tAMAAAAA&#10;" path="m16704,0l0,0e">
                  <v:fill on="t" focussize="0,0"/>
                  <v:stroke on="f"/>
                  <v:imagedata o:title=""/>
                  <o:lock v:ext="edit" aspectratio="f"/>
                  <v:textbox inset="0mm,0mm,0mm,0mm"/>
                </v:shape>
                <v:shape id="Graphic 157" o:spid="_x0000_s1026" o:spt="100" style="position:absolute;left:0;top:390351;height:1270;width:17145;" filled="f" stroked="t" coordsize="17145,1" o:gfxdata="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o1oPW8AAAA&#10;3AAAAA8AAAAAAAAAAQAgAAAAIgAAAGRycy9kb3ducmV2LnhtbFBLAQIUABQAAAAIAIdO4kAzLwWe&#10;OwAAADkAAAAQAAAAAAAAAAEAIAAAAAsBAABkcnMvc2hhcGV4bWwueG1sUEsFBgAAAAAGAAYAWwEA&#10;ALUDAAAAAA==&#10;" path="m16704,0l0,0e">
                  <v:fill on="f" focussize="0,0"/>
                  <v:stroke weight="0.300629921259843pt" color="#000000" joinstyle="round"/>
                  <v:imagedata o:title=""/>
                  <o:lock v:ext="edit" aspectratio="f"/>
                  <v:textbox inset="0mm,0mm,0mm,0mm"/>
                </v:shape>
                <v:shape id="Graphic 158" o:spid="_x0000_s1026" o:spt="100" style="position:absolute;left:0;top:1909;height:1270;width:17145;" fillcolor="#000000" filled="t" stroked="f" coordsize="17145,1" o:gfxdata="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E2nAL4A&#10;AADcAAAADwAAAAAAAAABACAAAAAiAAAAZHJzL2Rvd25yZXYueG1sUEsBAhQAFAAAAAgAh07iQDMv&#10;BZ47AAAAOQAAABAAAAAAAAAAAQAgAAAADQEAAGRycy9zaGFwZXhtbC54bWxQSwUGAAAAAAYABgBb&#10;AQAAtwMAAAAA&#10;" path="m16704,0l0,0e">
                  <v:fill on="t" focussize="0,0"/>
                  <v:stroke on="f"/>
                  <v:imagedata o:title=""/>
                  <o:lock v:ext="edit" aspectratio="f"/>
                  <v:textbox inset="0mm,0mm,0mm,0mm"/>
                </v:shape>
                <v:shape id="Graphic 159" o:spid="_x0000_s1026" o:spt="100" style="position:absolute;left:0;top:1909;height:1270;width:17145;" filled="f" stroked="t" coordsize="17145,1" o:gfxdata="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mkRy8AAAA&#10;3AAAAA8AAAAAAAAAAQAgAAAAIgAAAGRycy9kb3ducmV2LnhtbFBLAQIUABQAAAAIAIdO4kAzLwWe&#10;OwAAADkAAAAQAAAAAAAAAAEAIAAAAAsBAABkcnMvc2hhcGV4bWwueG1sUEsFBgAAAAAGAAYAWwEA&#10;ALUDAAAAAA==&#10;" path="m16704,0l0,0e">
                  <v:fill on="f" focussize="0,0"/>
                  <v:stroke weight="0.300629921259843pt" color="#000000" joinstyle="round"/>
                  <v:imagedata o:title=""/>
                  <o:lock v:ext="edit" aspectratio="f"/>
                  <v:textbox inset="0mm,0mm,0mm,0mm"/>
                </v:shape>
                <v:shape id="Graphic 160" o:spid="_x0000_s1026" o:spt="100" style="position:absolute;left:16704;top:1909;height:2331085;width:1642110;" filled="f" stroked="t" coordsize="1642110,2331085" o:gfxdata="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qxIbvQAA&#10;ANwAAAAPAAAAAAAAAAEAIAAAACIAAABkcnMvZG93bnJldi54bWxQSwECFAAUAAAACACHTuJAMy8F&#10;njsAAAA5AAAAEAAAAAAAAAABACAAAAAMAQAAZHJzL3NoYXBleG1sLnhtbFBLBQYAAAAABgAGAFsB&#10;AAC2AwAAAAA=&#10;" path="m0,2330646l0,0em1641647,2330646l1641647,0em0,2330646l1641647,2330646em0,0l1641647,0e">
                  <v:fill on="f" focussize="0,0"/>
                  <v:stroke weight="0.300629921259843pt" color="#000000" joinstyle="round"/>
                  <v:imagedata o:title=""/>
                  <o:lock v:ext="edit" aspectratio="f"/>
                  <v:textbox inset="0mm,0mm,0mm,0mm"/>
                </v:shape>
                <v:shape id="Graphic 161" o:spid="_x0000_s1026" o:spt="100" style="position:absolute;left:40568;top:25773;height:784860;width:544830;" filled="f" stroked="t" coordsize="544830,784860" o:gfxdata="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9+8O/ugAAANwA&#10;AAAPAAAAAAAAAAEAIAAAACIAAABkcnMvZG93bnJldi54bWxQSwECFAAUAAAACACHTuJAMy8FnjsA&#10;AAA5AAAAEAAAAAAAAAABACAAAAAJAQAAZHJzL3NoYXBleG1sLnhtbFBLBQYAAAAABgAGAFsBAACz&#10;AwAAAAA=&#10;" path="m9545,784603l535148,784603,541510,784603,544694,781419,544694,775057,544694,9545,544694,3183,541510,0,535148,0,9545,0,3183,0,0,3183,0,9545,0,775057,0,781419,3183,784603,9545,784603xe">
                  <v:fill on="f" focussize="0,0"/>
                  <v:stroke weight="0.375748031496063pt" color="#CCCCCC" joinstyle="round"/>
                  <v:imagedata o:title=""/>
                  <o:lock v:ext="edit" aspectratio="f"/>
                  <v:textbox inset="0mm,0mm,0mm,0mm"/>
                </v:shape>
                <v:shape id="Graphic 162" o:spid="_x0000_s1026" o:spt="100" style="position:absolute;left:93069;top:54261;height:29209;width:29209;" fillcolor="#1F77B3" filled="t" stroked="f" coordsize="29209,29209" o:gfxdata="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KhNLptwAAANwAAAAP&#10;AAAAAAAAAAEAIAAAACIAAABkcnMvZG93bnJldi54bWxQSwECFAAUAAAACACHTuJAMy8FnjsAAAA5&#10;AAAAEAAAAAAAAAABACAAAAAGAQAAZHJzL3NoYXBleG1sLnhtbFBLBQYAAAAABgAGAFsBAACwAwAA&#10;AAA=&#10;" path="m18117,0l10523,0,6877,1508,1508,6877,0,10519,0,18117,1508,21759,6877,27128,10523,28636,14318,28636,18117,28636,21759,27128,27128,21759,28636,18117,28636,10519,27128,6877,21759,1508,18117,0xe">
                  <v:fill on="t" focussize="0,0"/>
                  <v:stroke on="f"/>
                  <v:imagedata o:title=""/>
                  <o:lock v:ext="edit" aspectratio="f"/>
                  <v:textbox inset="0mm,0mm,0mm,0mm"/>
                </v:shape>
                <v:shape id="Graphic 163" o:spid="_x0000_s1026" o:spt="100" style="position:absolute;left:93069;top:54261;height:29209;width:29209;" filled="f" stroked="t" coordsize="29209,29209" o:gfxdata="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orun7sAAADc&#10;AAAADwAAAAAAAAABACAAAAAiAAAAZHJzL2Rvd25yZXYueG1sUEsBAhQAFAAAAAgAh07iQDMvBZ47&#10;AAAAOQAAABAAAAAAAAAAAQAgAAAACgEAAGRycy9zaGFwZXhtbC54bWxQSwUGAAAAAAYABgBbAQAA&#10;tAMAAAAA&#10;" path="m14318,28636l18117,28636,21759,27128,24441,24441,27128,21759,28636,18117,28636,14318,28636,10519,27128,6877,24441,4195,21759,1508,18117,0,14318,0,10523,0,6877,1508,4195,4195,1508,6877,0,10519,0,14318,0,18117,1508,21759,4195,24441,6877,27128,10523,28636,14318,28636xe">
                  <v:fill on="f" focussize="0,0"/>
                  <v:stroke weight="0.375748031496063pt" color="#1F77B3" joinstyle="round"/>
                  <v:imagedata o:title=""/>
                  <o:lock v:ext="edit" aspectratio="f"/>
                  <v:textbox inset="0mm,0mm,0mm,0mm"/>
                </v:shape>
                <v:shape id="Graphic 164" o:spid="_x0000_s1026" o:spt="100" style="position:absolute;left:93069;top:124288;height:29209;width:29209;" fillcolor="#FF7F0E" filled="t" stroked="f" coordsize="29209,29209" o:gfxdata="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ovqLi5AAAA3AAA&#10;AA8AAAAAAAAAAQAgAAAAIgAAAGRycy9kb3ducmV2LnhtbFBLAQIUABQAAAAIAIdO4kAzLwWeOwAA&#10;ADkAAAAQAAAAAAAAAAEAIAAAAAgBAABkcnMvc2hhcGV4bWwueG1sUEsFBgAAAAAGAAYAWwEAALID&#10;AAAAAA==&#10;" path="m18117,0l10523,0,6877,1508,1508,6877,0,10519,0,18117,1508,21759,6877,27128,10523,28636,14318,28636,18117,28636,21759,27128,27128,21759,28636,18117,28636,10519,27128,6877,21759,1508,18117,0xe">
                  <v:fill on="t" focussize="0,0"/>
                  <v:stroke on="f"/>
                  <v:imagedata o:title=""/>
                  <o:lock v:ext="edit" aspectratio="f"/>
                  <v:textbox inset="0mm,0mm,0mm,0mm"/>
                </v:shape>
                <v:shape id="Graphic 165" o:spid="_x0000_s1026" o:spt="100" style="position:absolute;left:93069;top:124288;height:29209;width:29209;" filled="f" stroked="t" coordsize="29209,29209" o:gfxdata="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cTWUa5AAAA3AAA&#10;AA8AAAAAAAAAAQAgAAAAIgAAAGRycy9kb3ducmV2LnhtbFBLAQIUABQAAAAIAIdO4kAzLwWeOwAA&#10;ADkAAAAQAAAAAAAAAAEAIAAAAAgBAABkcnMvc2hhcGV4bWwueG1sUEsFBgAAAAAGAAYAWwEAALID&#10;AAAAAA==&#10;" path="m14318,28636l18117,28636,21759,27128,24441,24441,27128,21759,28636,18117,28636,14318,28636,10519,27128,6877,24441,4190,21759,1508,18117,0,14318,0,10523,0,6877,1508,4195,4190,1508,6877,0,10519,0,14318,0,18117,1508,21759,4195,24441,6877,27128,10523,28636,14318,28636xe">
                  <v:fill on="f" focussize="0,0"/>
                  <v:stroke weight="0.375748031496063pt" color="#FF7F0E" joinstyle="round"/>
                  <v:imagedata o:title=""/>
                  <o:lock v:ext="edit" aspectratio="f"/>
                  <v:textbox inset="0mm,0mm,0mm,0mm"/>
                </v:shape>
                <v:shape id="Graphic 166" o:spid="_x0000_s1026" o:spt="100" style="position:absolute;left:93069;top:194309;height:29209;width:29209;" fillcolor="#2C9F2C" filled="t" stroked="f" coordsize="29209,29209" o:gfxdata="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7CsxugAAANwA&#10;AAAPAAAAAAAAAAEAIAAAACIAAABkcnMvZG93bnJldi54bWxQSwECFAAUAAAACACHTuJAMy8FnjsA&#10;AAA5AAAAEAAAAAAAAAABACAAAAAJAQAAZHJzL3NoYXBleG1sLnhtbFBLBQYAAAAABgAGAFsBAACz&#10;AwAAAAA=&#10;" path="m18117,0l10523,0,6877,1508,1508,6877,0,10519,0,18117,1508,21759,6877,27128,10523,28636,14318,28636,18117,28636,21759,27128,27128,21759,28636,18117,28636,10519,27128,6877,21759,1508,18117,0xe">
                  <v:fill on="t" focussize="0,0"/>
                  <v:stroke on="f"/>
                  <v:imagedata o:title=""/>
                  <o:lock v:ext="edit" aspectratio="f"/>
                  <v:textbox inset="0mm,0mm,0mm,0mm"/>
                </v:shape>
                <v:shape id="Graphic 167" o:spid="_x0000_s1026" o:spt="100" style="position:absolute;left:93069;top:194309;height:29209;width:29209;" filled="f" stroked="t" coordsize="29209,29209" o:gfxdata="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84kTr4A&#10;AADcAAAADwAAAAAAAAABACAAAAAiAAAAZHJzL2Rvd25yZXYueG1sUEsBAhQAFAAAAAgAh07iQDMv&#10;BZ47AAAAOQAAABAAAAAAAAAAAQAgAAAADQEAAGRycy9zaGFwZXhtbC54bWxQSwUGAAAAAAYABgBb&#10;AQAAtwMAAAAA&#10;" path="m14318,28636l18117,28636,21759,27128,24441,24446,27128,21759,28636,18117,28636,14318,28636,10519,27128,6877,24441,4195,21759,1508,18117,0,14318,0,10523,0,6877,1508,4195,4195,1508,6877,0,10519,0,14318,0,18117,1508,21759,4195,24446,6877,27128,10523,28636,14318,28636xe">
                  <v:fill on="f" focussize="0,0"/>
                  <v:stroke weight="0.375748031496063pt" color="#2C9F2C" joinstyle="round"/>
                  <v:imagedata o:title=""/>
                  <o:lock v:ext="edit" aspectratio="f"/>
                  <v:textbox inset="0mm,0mm,0mm,0mm"/>
                </v:shape>
                <v:shape id="Graphic 168" o:spid="_x0000_s1026" o:spt="100" style="position:absolute;left:93069;top:264336;height:29209;width:29209;" fillcolor="#D62728" filled="t" stroked="f" coordsize="29209,29209" o:gfxdata="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Gi1ib4A&#10;AADcAAAADwAAAAAAAAABACAAAAAiAAAAZHJzL2Rvd25yZXYueG1sUEsBAhQAFAAAAAgAh07iQDMv&#10;BZ47AAAAOQAAABAAAAAAAAAAAQAgAAAADQEAAGRycy9zaGFwZXhtbC54bWxQSwUGAAAAAAYABgBb&#10;AQAAtwMAAAAA&#10;" path="m18117,0l10523,0,6877,1508,1508,6877,0,10519,0,18117,1508,21759,6877,27128,10523,28636,14318,28636,18117,28636,21759,27128,27128,21759,28636,18117,28636,10519,27128,6877,21759,1508,18117,0xe">
                  <v:fill on="t" focussize="0,0"/>
                  <v:stroke on="f"/>
                  <v:imagedata o:title=""/>
                  <o:lock v:ext="edit" aspectratio="f"/>
                  <v:textbox inset="0mm,0mm,0mm,0mm"/>
                </v:shape>
                <v:shape id="Graphic 169" o:spid="_x0000_s1026" o:spt="100" style="position:absolute;left:93069;top:264336;height:29209;width:29209;" filled="f" stroked="t" coordsize="29209,29209" o:gfxdata="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feNBrsAAADc&#10;AAAADwAAAAAAAAABACAAAAAiAAAAZHJzL2Rvd25yZXYueG1sUEsBAhQAFAAAAAgAh07iQDMvBZ47&#10;AAAAOQAAABAAAAAAAAAAAQAgAAAACgEAAGRycy9zaGFwZXhtbC54bWxQSwUGAAAAAAYABgBbAQAA&#10;tAMAAAAA&#10;" path="m14318,28636l18117,28636,21759,27128,24441,24441,27128,21759,28636,18117,28636,14318,28636,10519,27128,6877,24441,4195,21759,1508,18117,0,14318,0,10523,0,6877,1508,4195,4195,1508,6877,0,10519,0,14318,0,18117,1508,21759,4195,24441,6877,27128,10523,28636,14318,28636xe">
                  <v:fill on="f" focussize="0,0"/>
                  <v:stroke weight="0.375748031496063pt" color="#D62728" joinstyle="round"/>
                  <v:imagedata o:title=""/>
                  <o:lock v:ext="edit" aspectratio="f"/>
                  <v:textbox inset="0mm,0mm,0mm,0mm"/>
                </v:shape>
                <v:shape id="Graphic 170" o:spid="_x0000_s1026" o:spt="100" style="position:absolute;left:93069;top:334362;height:29209;width:29209;" fillcolor="#9367BC" filled="t" stroked="f" coordsize="29209,29209" o:gfxdata="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zvRub4A&#10;AADcAAAADwAAAAAAAAABACAAAAAiAAAAZHJzL2Rvd25yZXYueG1sUEsBAhQAFAAAAAgAh07iQDMv&#10;BZ47AAAAOQAAABAAAAAAAAAAAQAgAAAADQEAAGRycy9zaGFwZXhtbC54bWxQSwUGAAAAAAYABgBb&#10;AQAAtwMAAAAA&#10;" path="m18117,0l10523,0,6877,1508,1508,6877,0,10519,0,18112,1508,21759,6877,27128,10523,28636,14318,28636,18117,28636,21759,27128,27128,21759,28636,18112,28636,10519,27128,6877,21759,1508,18117,0xe">
                  <v:fill on="t" focussize="0,0"/>
                  <v:stroke on="f"/>
                  <v:imagedata o:title=""/>
                  <o:lock v:ext="edit" aspectratio="f"/>
                  <v:textbox inset="0mm,0mm,0mm,0mm"/>
                </v:shape>
                <v:shape id="Graphic 171" o:spid="_x0000_s1026" o:spt="100" style="position:absolute;left:93069;top:334362;height:29209;width:29209;" filled="f" stroked="t" coordsize="29209,29209" o:gfxdata="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nTdiW8AAAA&#10;3AAAAA8AAAAAAAAAAQAgAAAAIgAAAGRycy9kb3ducmV2LnhtbFBLAQIUABQAAAAIAIdO4kAzLwWe&#10;OwAAADkAAAAQAAAAAAAAAAEAIAAAAAsBAABkcnMvc2hhcGV4bWwueG1sUEsFBgAAAAAGAAYAWwEA&#10;ALUDAAAAAA==&#10;" path="m14318,28636l18117,28636,21759,27128,24441,24441,27128,21759,28636,18112,28636,14318,28636,10519,27128,6877,24441,4195,21759,1508,18117,0,14318,0,10523,0,6877,1508,4195,4195,1508,6877,0,10519,0,14318,0,18112,1508,21759,4195,24441,6877,27128,10523,28636,14318,28636xe">
                  <v:fill on="f" focussize="0,0"/>
                  <v:stroke weight="0.375748031496063pt" color="#9367BC" joinstyle="round"/>
                  <v:imagedata o:title=""/>
                  <o:lock v:ext="edit" aspectratio="f"/>
                  <v:textbox inset="0mm,0mm,0mm,0mm"/>
                </v:shape>
                <v:shape id="Graphic 172" o:spid="_x0000_s1026" o:spt="100" style="position:absolute;left:93069;top:404388;height:29209;width:29209;" fillcolor="#8B554A" filled="t" stroked="f" coordsize="29209,29209" o:gfxdata="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k7f0vQAA&#10;ANwAAAAPAAAAAAAAAAEAIAAAACIAAABkcnMvZG93bnJldi54bWxQSwECFAAUAAAACACHTuJAMy8F&#10;njsAAAA5AAAAEAAAAAAAAAABACAAAAAMAQAAZHJzL3NoYXBleG1sLnhtbFBLBQYAAAAABgAGAFsB&#10;AAC2AwAAAAA=&#10;" path="m18117,0l10523,0,6877,1508,1508,6877,0,10519,0,18117,1508,21759,6877,27128,10523,28636,14318,28636,18117,28636,21759,27128,27128,21759,28636,18117,28636,10519,27128,6877,21759,1508,18117,0xe">
                  <v:fill on="t" focussize="0,0"/>
                  <v:stroke on="f"/>
                  <v:imagedata o:title=""/>
                  <o:lock v:ext="edit" aspectratio="f"/>
                  <v:textbox inset="0mm,0mm,0mm,0mm"/>
                </v:shape>
                <v:shape id="Graphic 173" o:spid="_x0000_s1026" o:spt="100" style="position:absolute;left:93069;top:404388;height:29209;width:29209;" filled="f" stroked="t" coordsize="29209,29209" o:gfxdata="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xtPaO8AAAA&#10;3AAAAA8AAAAAAAAAAQAgAAAAIgAAAGRycy9kb3ducmV2LnhtbFBLAQIUABQAAAAIAIdO4kAzLwWe&#10;OwAAADkAAAAQAAAAAAAAAAEAIAAAAAsBAABkcnMvc2hhcGV4bWwueG1sUEsFBgAAAAAGAAYAWwEA&#10;ALUDAAAAAA==&#10;" path="m14318,28636l18117,28636,21759,27128,24441,24441,27128,21759,28636,18117,28636,14318,28636,10519,27128,6877,24441,4195,21759,1508,18117,0,14318,0,10523,0,6877,1508,4195,4195,1508,6877,0,10519,0,14318,0,18117,1508,21759,4195,24441,6877,27128,10523,28636,14318,28636xe">
                  <v:fill on="f" focussize="0,0"/>
                  <v:stroke weight="0.375748031496063pt" color="#8B554A" joinstyle="round"/>
                  <v:imagedata o:title=""/>
                  <o:lock v:ext="edit" aspectratio="f"/>
                  <v:textbox inset="0mm,0mm,0mm,0mm"/>
                </v:shape>
                <v:shape id="Graphic 174" o:spid="_x0000_s1026" o:spt="100" style="position:absolute;left:93069;top:474415;height:29209;width:29209;" fillcolor="#E377C2" filled="t" stroked="f" coordsize="29209,29209" o:gfxdata="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RaQOEtwAAANwAAAAP&#10;AAAAAAAAAAEAIAAAACIAAABkcnMvZG93bnJldi54bWxQSwECFAAUAAAACACHTuJAMy8FnjsAAAA5&#10;AAAAEAAAAAAAAAABACAAAAAGAQAAZHJzL3NoYXBleG1sLnhtbFBLBQYAAAAABgAGAFsBAACwAwAA&#10;AAA=&#10;" path="m18117,0l10523,0,6877,1508,1508,6877,0,10519,0,18117,1508,21759,6877,27128,10523,28636,14318,28636,18117,28636,21759,27128,27128,21759,28636,18117,28636,10519,27128,6877,21759,1508,18117,0xe">
                  <v:fill on="t" focussize="0,0"/>
                  <v:stroke on="f"/>
                  <v:imagedata o:title=""/>
                  <o:lock v:ext="edit" aspectratio="f"/>
                  <v:textbox inset="0mm,0mm,0mm,0mm"/>
                </v:shape>
                <v:shape id="Graphic 175" o:spid="_x0000_s1026" o:spt="100" style="position:absolute;left:93069;top:474415;height:29209;width:29209;" filled="f" stroked="t" coordsize="29209,29209" o:gfxdata="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RshsLsAAADc&#10;AAAADwAAAAAAAAABACAAAAAiAAAAZHJzL2Rvd25yZXYueG1sUEsBAhQAFAAAAAgAh07iQDMvBZ47&#10;AAAAOQAAABAAAAAAAAAAAQAgAAAACgEAAGRycy9zaGFwZXhtbC54bWxQSwUGAAAAAAYABgBbAQAA&#10;tAMAAAAA&#10;" path="m14318,28636l18117,28636,21759,27128,24441,24441,27128,21759,28636,18117,28636,14318,28636,10519,27128,6877,24441,4195,21759,1508,18117,0,14318,0,10523,0,6877,1508,4195,4195,1508,6877,0,10519,0,14318,0,18117,1508,21759,4195,24441,6877,27128,10523,28636,14318,28636xe">
                  <v:fill on="f" focussize="0,0"/>
                  <v:stroke weight="0.375748031496063pt" color="#E377C2" joinstyle="round"/>
                  <v:imagedata o:title=""/>
                  <o:lock v:ext="edit" aspectratio="f"/>
                  <v:textbox inset="0mm,0mm,0mm,0mm"/>
                </v:shape>
                <v:shape id="Graphic 176" o:spid="_x0000_s1026" o:spt="100" style="position:absolute;left:93069;top:544441;height:29209;width:29209;" fillcolor="#7F7F7F" filled="t" stroked="f" coordsize="29209,29209" o:gfxdata="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cSzKvQAA&#10;ANwAAAAPAAAAAAAAAAEAIAAAACIAAABkcnMvZG93bnJldi54bWxQSwECFAAUAAAACACHTuJAMy8F&#10;njsAAAA5AAAAEAAAAAAAAAABACAAAAAMAQAAZHJzL3NoYXBleG1sLnhtbFBLBQYAAAAABgAGAFsB&#10;AAC2AwAAAAA=&#10;" path="m18117,0l10523,0,6877,1508,1508,6877,0,10519,0,18112,1508,21759,6877,27128,10523,28636,14318,28636,18117,28636,21759,27128,27128,21759,28636,18112,28636,10519,27128,6877,21759,1508,18117,0xe">
                  <v:fill on="t" focussize="0,0"/>
                  <v:stroke on="f"/>
                  <v:imagedata o:title=""/>
                  <o:lock v:ext="edit" aspectratio="f"/>
                  <v:textbox inset="0mm,0mm,0mm,0mm"/>
                </v:shape>
                <v:shape id="Graphic 177" o:spid="_x0000_s1026" o:spt="100" style="position:absolute;left:93069;top:544441;height:29209;width:29209;" filled="f" stroked="t" coordsize="29209,29209" o:gfxdata="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d+INdLgAAADcAAAA&#10;DwAAAAAAAAABACAAAAAiAAAAZHJzL2Rvd25yZXYueG1sUEsBAhQAFAAAAAgAh07iQDMvBZ47AAAA&#10;OQAAABAAAAAAAAAAAQAgAAAABwEAAGRycy9zaGFwZXhtbC54bWxQSwUGAAAAAAYABgBbAQAAsQMA&#10;AAAA&#10;" path="m14318,28636l18117,28636,21759,27128,24441,24441,27128,21759,28636,18112,28636,14318,28636,10519,27128,6877,24441,4195,21759,1508,18117,0,14318,0,10523,0,6877,1508,4195,4195,1508,6877,0,10519,0,14318,0,18112,1508,21759,4195,24441,6877,27128,10523,28636,14318,28636xe">
                  <v:fill on="f" focussize="0,0"/>
                  <v:stroke weight="0.375748031496063pt" color="#7F7F7F" joinstyle="round"/>
                  <v:imagedata o:title=""/>
                  <o:lock v:ext="edit" aspectratio="f"/>
                  <v:textbox inset="0mm,0mm,0mm,0mm"/>
                </v:shape>
                <v:shape id="Graphic 178" o:spid="_x0000_s1026" o:spt="100" style="position:absolute;left:93069;top:614467;height:29209;width:29209;" fillcolor="#BBBC21" filled="t" stroked="f" coordsize="29209,29209" o:gfxdata="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O+Zfr4A&#10;AADcAAAADwAAAAAAAAABACAAAAAiAAAAZHJzL2Rvd25yZXYueG1sUEsBAhQAFAAAAAgAh07iQDMv&#10;BZ47AAAAOQAAABAAAAAAAAAAAQAgAAAADQEAAGRycy9zaGFwZXhtbC54bWxQSwUGAAAAAAYABgBb&#10;AQAAtwMAAAAA&#10;" path="m18117,0l10523,0,6877,1508,1508,6877,0,10519,0,18117,1508,21759,6877,27128,10523,28636,14318,28636,18117,28636,21759,27128,27128,21759,28636,18117,28636,10519,27128,6877,21759,1508,18117,0xe">
                  <v:fill on="t" focussize="0,0"/>
                  <v:stroke on="f"/>
                  <v:imagedata o:title=""/>
                  <o:lock v:ext="edit" aspectratio="f"/>
                  <v:textbox inset="0mm,0mm,0mm,0mm"/>
                </v:shape>
                <v:shape id="Graphic 179" o:spid="_x0000_s1026" o:spt="100" style="position:absolute;left:93069;top:614467;height:29209;width:29209;" filled="f" stroked="t" coordsize="29209,29209" o:gfxdata="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vvt1ztwAAANwAAAAP&#10;AAAAAAAAAAEAIAAAACIAAABkcnMvZG93bnJldi54bWxQSwECFAAUAAAACACHTuJAMy8FnjsAAAA5&#10;AAAAEAAAAAAAAAABACAAAAAGAQAAZHJzL3NoYXBleG1sLnhtbFBLBQYAAAAABgAGAFsBAACwAwAA&#10;AAA=&#10;" path="m14318,28636l18117,28636,21759,27128,24441,24441,27128,21759,28636,18117,28636,14318,28636,10519,27128,6877,24441,4195,21759,1508,18117,0,14318,0,10523,0,6877,1508,4195,4195,1508,6877,0,10519,0,14318,0,18117,1508,21759,4195,24441,6877,27128,10523,28636,14318,28636xe">
                  <v:fill on="f" focussize="0,0"/>
                  <v:stroke weight="0.375748031496063pt" color="#BBBC21" joinstyle="round"/>
                  <v:imagedata o:title=""/>
                  <o:lock v:ext="edit" aspectratio="f"/>
                  <v:textbox inset="0mm,0mm,0mm,0mm"/>
                </v:shape>
                <v:shape id="Graphic 180" o:spid="_x0000_s1026" o:spt="100" style="position:absolute;left:93069;top:684494;height:29209;width:29209;" fillcolor="#16BDCF" filled="t" stroked="f" coordsize="29209,29209" o:gfxdata="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55D1ugAAANwA&#10;AAAPAAAAAAAAAAEAIAAAACIAAABkcnMvZG93bnJldi54bWxQSwECFAAUAAAACACHTuJAMy8FnjsA&#10;AAA5AAAAEAAAAAAAAAABACAAAAAJAQAAZHJzL3NoYXBleG1sLnhtbFBLBQYAAAAABgAGAFsBAACz&#10;AwAAAAA=&#10;" path="m18117,0l10523,0,6877,1508,1508,6877,0,10519,0,18117,1508,21759,6877,27128,10523,28636,14318,28636,18117,28636,21759,27128,27128,21759,28636,18117,28636,10519,27128,6877,21759,1508,18117,0xe">
                  <v:fill on="t" focussize="0,0"/>
                  <v:stroke on="f"/>
                  <v:imagedata o:title=""/>
                  <o:lock v:ext="edit" aspectratio="f"/>
                  <v:textbox inset="0mm,0mm,0mm,0mm"/>
                </v:shape>
                <v:shape id="Graphic 181" o:spid="_x0000_s1026" o:spt="100" style="position:absolute;left:93069;top:684494;height:29209;width:29209;" filled="f" stroked="t" coordsize="29209,29209" o:gfxdata="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BD5yvQAA&#10;ANwAAAAPAAAAAAAAAAEAIAAAACIAAABkcnMvZG93bnJldi54bWxQSwECFAAUAAAACACHTuJAMy8F&#10;njsAAAA5AAAAEAAAAAAAAAABACAAAAAMAQAAZHJzL3NoYXBleG1sLnhtbFBLBQYAAAAABgAGAFsB&#10;AAC2AwAAAAA=&#10;" path="m14318,28636l18117,28636,21759,27128,24441,24441,27128,21759,28636,18117,28636,14318,28636,10519,27128,6877,24441,4195,21759,1508,18117,0,14318,0,10523,0,6877,1508,4195,4195,1508,6877,0,10519,0,14318,0,18117,1508,21759,4195,24441,6877,27128,10523,28636,14318,28636xe">
                  <v:fill on="f" focussize="0,0"/>
                  <v:stroke weight="0.375748031496063pt" color="#16BDCF" joinstyle="round"/>
                  <v:imagedata o:title=""/>
                  <o:lock v:ext="edit" aspectratio="f"/>
                  <v:textbox inset="0mm,0mm,0mm,0mm"/>
                </v:shape>
                <v:shape id="Graphic 182" o:spid="_x0000_s1026" o:spt="100" style="position:absolute;left:59659;top:764657;height:1270;width:95885;" filled="f" stroked="t" coordsize="95885,1" o:gfxdata="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8I9hLsAAADc&#10;AAAADwAAAAAAAAABACAAAAAiAAAAZHJzL2Rvd25yZXYueG1sUEsBAhQAFAAAAAgAh07iQDMvBZ47&#10;AAAAOQAAABAAAAAAAAAAAQAgAAAACgEAAGRycy9zaGFwZXhtbC54bWxQSwUGAAAAAAYABgBbAQAA&#10;tAMAAAAA&#10;" path="m0,0l95455,0e">
                  <v:fill on="f" focussize="0,0"/>
                  <v:stroke weight="0.563700787401575pt" color="#FF0000" joinstyle="round"/>
                  <v:imagedata o:title=""/>
                  <o:lock v:ext="edit" aspectratio="f"/>
                  <v:textbox inset="0mm,0mm,0mm,0mm"/>
                </v:shape>
                <v:shape id="Textbox 183" o:spid="_x0000_s1026" o:spt="202" type="#_x0000_t202" style="position:absolute;left:0;top:0;height:2349500;width:1661160;" filled="f" stroked="f" coordsize="21600,21600" o:gfxdata="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By0+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337DE07A">
                        <w:pPr>
                          <w:spacing w:before="53"/>
                          <w:ind w:left="304" w:right="0" w:firstLine="0"/>
                          <w:jc w:val="left"/>
                          <w:rPr>
                            <w:rFonts w:ascii="Times New Roman" w:hAnsi="Times New Roman"/>
                            <w:sz w:val="8"/>
                          </w:rPr>
                        </w:pPr>
                        <w:r>
                          <w:rPr>
                            <w:rFonts w:ascii="Times New Roman" w:hAnsi="Times New Roman"/>
                            <w:w w:val="120"/>
                            <w:sz w:val="8"/>
                          </w:rPr>
                          <w:t>5</w:t>
                        </w:r>
                        <w:r>
                          <w:rPr>
                            <w:rFonts w:ascii="Times New Roman" w:hAnsi="Times New Roman"/>
                            <w:spacing w:val="-2"/>
                            <w:w w:val="120"/>
                            <w:sz w:val="8"/>
                          </w:rPr>
                          <w:t xml:space="preserve"> </w:t>
                        </w:r>
                        <w:r>
                          <w:rPr>
                            <w:rFonts w:ascii="Times New Roman" w:hAnsi="Times New Roman"/>
                            <w:spacing w:val="-10"/>
                            <w:w w:val="120"/>
                            <w:sz w:val="8"/>
                          </w:rPr>
                          <w:t>°</w:t>
                        </w:r>
                      </w:p>
                      <w:p w14:paraId="49A651C0">
                        <w:pPr>
                          <w:spacing w:before="18"/>
                          <w:ind w:left="304" w:right="0" w:firstLine="0"/>
                          <w:jc w:val="left"/>
                          <w:rPr>
                            <w:rFonts w:ascii="Times New Roman" w:hAnsi="Times New Roman"/>
                            <w:sz w:val="8"/>
                          </w:rPr>
                        </w:pPr>
                        <w:r>
                          <w:rPr>
                            <w:rFonts w:ascii="Times New Roman" w:hAnsi="Times New Roman"/>
                            <w:w w:val="115"/>
                            <w:sz w:val="8"/>
                          </w:rPr>
                          <w:t>-5</w:t>
                        </w:r>
                        <w:r>
                          <w:rPr>
                            <w:rFonts w:ascii="Times New Roman" w:hAnsi="Times New Roman"/>
                            <w:spacing w:val="-2"/>
                            <w:w w:val="115"/>
                            <w:sz w:val="8"/>
                          </w:rPr>
                          <w:t xml:space="preserve"> </w:t>
                        </w:r>
                        <w:r>
                          <w:rPr>
                            <w:rFonts w:ascii="Times New Roman" w:hAnsi="Times New Roman"/>
                            <w:spacing w:val="-10"/>
                            <w:w w:val="115"/>
                            <w:sz w:val="8"/>
                          </w:rPr>
                          <w:t>°</w:t>
                        </w:r>
                      </w:p>
                      <w:p w14:paraId="648DE9CA">
                        <w:pPr>
                          <w:spacing w:before="18"/>
                          <w:ind w:left="304" w:right="0" w:firstLine="0"/>
                          <w:jc w:val="left"/>
                          <w:rPr>
                            <w:rFonts w:ascii="Times New Roman" w:hAnsi="Times New Roman"/>
                            <w:sz w:val="8"/>
                          </w:rPr>
                        </w:pPr>
                        <w:r>
                          <w:rPr>
                            <w:rFonts w:ascii="Times New Roman" w:hAnsi="Times New Roman"/>
                            <w:w w:val="115"/>
                            <w:sz w:val="8"/>
                          </w:rPr>
                          <w:t xml:space="preserve">-15 </w:t>
                        </w:r>
                        <w:r>
                          <w:rPr>
                            <w:rFonts w:ascii="Times New Roman" w:hAnsi="Times New Roman"/>
                            <w:spacing w:val="-10"/>
                            <w:w w:val="115"/>
                            <w:sz w:val="8"/>
                          </w:rPr>
                          <w:t>°</w:t>
                        </w:r>
                      </w:p>
                      <w:p w14:paraId="7728D2CE">
                        <w:pPr>
                          <w:spacing w:before="19"/>
                          <w:ind w:left="304" w:right="0" w:firstLine="0"/>
                          <w:jc w:val="left"/>
                          <w:rPr>
                            <w:rFonts w:ascii="Times New Roman" w:hAnsi="Times New Roman"/>
                            <w:sz w:val="8"/>
                          </w:rPr>
                        </w:pPr>
                        <w:r>
                          <w:rPr>
                            <w:rFonts w:ascii="Times New Roman" w:hAnsi="Times New Roman"/>
                            <w:w w:val="115"/>
                            <w:sz w:val="8"/>
                          </w:rPr>
                          <w:t xml:space="preserve">-25 </w:t>
                        </w:r>
                        <w:r>
                          <w:rPr>
                            <w:rFonts w:ascii="Times New Roman" w:hAnsi="Times New Roman"/>
                            <w:spacing w:val="-10"/>
                            <w:w w:val="115"/>
                            <w:sz w:val="8"/>
                          </w:rPr>
                          <w:t>°</w:t>
                        </w:r>
                      </w:p>
                      <w:p w14:paraId="631AB391">
                        <w:pPr>
                          <w:spacing w:before="18"/>
                          <w:ind w:left="304" w:right="0" w:firstLine="0"/>
                          <w:jc w:val="left"/>
                          <w:rPr>
                            <w:rFonts w:ascii="Times New Roman" w:hAnsi="Times New Roman"/>
                            <w:sz w:val="8"/>
                          </w:rPr>
                        </w:pPr>
                        <w:r>
                          <w:rPr>
                            <w:rFonts w:ascii="Times New Roman" w:hAnsi="Times New Roman"/>
                            <w:w w:val="115"/>
                            <w:sz w:val="8"/>
                          </w:rPr>
                          <w:t xml:space="preserve">-35 </w:t>
                        </w:r>
                        <w:r>
                          <w:rPr>
                            <w:rFonts w:ascii="Times New Roman" w:hAnsi="Times New Roman"/>
                            <w:spacing w:val="-10"/>
                            <w:w w:val="115"/>
                            <w:sz w:val="8"/>
                          </w:rPr>
                          <w:t>°</w:t>
                        </w:r>
                      </w:p>
                      <w:p w14:paraId="4A7C1A05">
                        <w:pPr>
                          <w:spacing w:before="18"/>
                          <w:ind w:left="304" w:right="0" w:firstLine="0"/>
                          <w:jc w:val="left"/>
                          <w:rPr>
                            <w:rFonts w:ascii="Times New Roman" w:hAnsi="Times New Roman"/>
                            <w:sz w:val="8"/>
                          </w:rPr>
                        </w:pPr>
                        <w:r>
                          <w:rPr>
                            <w:rFonts w:ascii="Times New Roman" w:hAnsi="Times New Roman"/>
                            <w:w w:val="115"/>
                            <w:sz w:val="8"/>
                          </w:rPr>
                          <w:t xml:space="preserve">-45 </w:t>
                        </w:r>
                        <w:r>
                          <w:rPr>
                            <w:rFonts w:ascii="Times New Roman" w:hAnsi="Times New Roman"/>
                            <w:spacing w:val="-10"/>
                            <w:w w:val="115"/>
                            <w:sz w:val="8"/>
                          </w:rPr>
                          <w:t>°</w:t>
                        </w:r>
                      </w:p>
                      <w:p w14:paraId="4F241CEF">
                        <w:pPr>
                          <w:spacing w:before="18"/>
                          <w:ind w:left="304" w:right="0" w:firstLine="0"/>
                          <w:jc w:val="left"/>
                          <w:rPr>
                            <w:rFonts w:ascii="Times New Roman" w:hAnsi="Times New Roman"/>
                            <w:sz w:val="8"/>
                          </w:rPr>
                        </w:pPr>
                        <w:r>
                          <w:rPr>
                            <w:rFonts w:ascii="Times New Roman" w:hAnsi="Times New Roman"/>
                            <w:w w:val="115"/>
                            <w:sz w:val="8"/>
                          </w:rPr>
                          <w:t xml:space="preserve">-55 </w:t>
                        </w:r>
                        <w:r>
                          <w:rPr>
                            <w:rFonts w:ascii="Times New Roman" w:hAnsi="Times New Roman"/>
                            <w:spacing w:val="-10"/>
                            <w:w w:val="115"/>
                            <w:sz w:val="8"/>
                          </w:rPr>
                          <w:t>°</w:t>
                        </w:r>
                      </w:p>
                      <w:p w14:paraId="3020D645">
                        <w:pPr>
                          <w:spacing w:before="19"/>
                          <w:ind w:left="304" w:right="0" w:firstLine="0"/>
                          <w:jc w:val="left"/>
                          <w:rPr>
                            <w:rFonts w:ascii="Times New Roman" w:hAnsi="Times New Roman"/>
                            <w:sz w:val="8"/>
                          </w:rPr>
                        </w:pPr>
                        <w:r>
                          <w:rPr>
                            <w:rFonts w:ascii="Times New Roman" w:hAnsi="Times New Roman"/>
                            <w:w w:val="115"/>
                            <w:sz w:val="8"/>
                          </w:rPr>
                          <w:t xml:space="preserve">-65 </w:t>
                        </w:r>
                        <w:r>
                          <w:rPr>
                            <w:rFonts w:ascii="Times New Roman" w:hAnsi="Times New Roman"/>
                            <w:spacing w:val="-10"/>
                            <w:w w:val="115"/>
                            <w:sz w:val="8"/>
                          </w:rPr>
                          <w:t>°</w:t>
                        </w:r>
                      </w:p>
                      <w:p w14:paraId="5FCB9536">
                        <w:pPr>
                          <w:spacing w:before="18"/>
                          <w:ind w:left="304" w:right="0" w:firstLine="0"/>
                          <w:jc w:val="left"/>
                          <w:rPr>
                            <w:rFonts w:ascii="Times New Roman" w:hAnsi="Times New Roman"/>
                            <w:sz w:val="8"/>
                          </w:rPr>
                        </w:pPr>
                        <w:r>
                          <w:rPr>
                            <w:rFonts w:ascii="Times New Roman" w:hAnsi="Times New Roman"/>
                            <w:w w:val="115"/>
                            <w:sz w:val="8"/>
                          </w:rPr>
                          <w:t xml:space="preserve">-75 </w:t>
                        </w:r>
                        <w:r>
                          <w:rPr>
                            <w:rFonts w:ascii="Times New Roman" w:hAnsi="Times New Roman"/>
                            <w:spacing w:val="-10"/>
                            <w:w w:val="115"/>
                            <w:sz w:val="8"/>
                          </w:rPr>
                          <w:t>°</w:t>
                        </w:r>
                      </w:p>
                      <w:p w14:paraId="24FD38E9">
                        <w:pPr>
                          <w:spacing w:before="18"/>
                          <w:ind w:left="304" w:right="0" w:firstLine="0"/>
                          <w:jc w:val="left"/>
                          <w:rPr>
                            <w:rFonts w:ascii="Times New Roman" w:hAnsi="Times New Roman"/>
                            <w:sz w:val="8"/>
                          </w:rPr>
                        </w:pPr>
                        <w:r>
                          <w:rPr>
                            <w:rFonts w:ascii="Times New Roman" w:hAnsi="Times New Roman"/>
                            <w:w w:val="115"/>
                            <w:sz w:val="8"/>
                          </w:rPr>
                          <w:t xml:space="preserve">-85 </w:t>
                        </w:r>
                        <w:r>
                          <w:rPr>
                            <w:rFonts w:ascii="Times New Roman" w:hAnsi="Times New Roman"/>
                            <w:spacing w:val="-10"/>
                            <w:w w:val="115"/>
                            <w:sz w:val="8"/>
                          </w:rPr>
                          <w:t>°</w:t>
                        </w:r>
                      </w:p>
                      <w:p w14:paraId="7CA10ED2">
                        <w:pPr>
                          <w:spacing w:before="19"/>
                          <w:ind w:left="304" w:right="0" w:firstLine="0"/>
                          <w:jc w:val="left"/>
                          <w:rPr>
                            <w:rFonts w:ascii="Times New Roman"/>
                            <w:sz w:val="8"/>
                          </w:rPr>
                        </w:pPr>
                        <w:r>
                          <w:rPr>
                            <w:rFonts w:ascii="Times New Roman"/>
                            <w:w w:val="120"/>
                            <w:sz w:val="8"/>
                          </w:rPr>
                          <w:t>Expected</w:t>
                        </w:r>
                        <w:r>
                          <w:rPr>
                            <w:rFonts w:ascii="Times New Roman"/>
                            <w:spacing w:val="-5"/>
                            <w:w w:val="120"/>
                            <w:sz w:val="8"/>
                          </w:rPr>
                          <w:t xml:space="preserve"> </w:t>
                        </w:r>
                        <w:r>
                          <w:rPr>
                            <w:rFonts w:ascii="Times New Roman"/>
                            <w:w w:val="120"/>
                            <w:sz w:val="8"/>
                          </w:rPr>
                          <w:t>re</w:t>
                        </w:r>
                        <w:r>
                          <w:rPr>
                            <w:rFonts w:ascii="Times New Roman"/>
                            <w:spacing w:val="-3"/>
                            <w:w w:val="120"/>
                            <w:sz w:val="8"/>
                          </w:rPr>
                          <w:t xml:space="preserve"> </w:t>
                        </w:r>
                        <w:r>
                          <w:rPr>
                            <w:rFonts w:ascii="Times New Roman"/>
                            <w:spacing w:val="-5"/>
                            <w:w w:val="120"/>
                            <w:sz w:val="8"/>
                          </w:rPr>
                          <w:t>ult</w:t>
                        </w:r>
                      </w:p>
                    </w:txbxContent>
                  </v:textbox>
                </v:shape>
              </v:group>
            </w:pict>
          </mc:Fallback>
        </mc:AlternateContent>
      </w:r>
      <w:r>
        <w:rPr>
          <w:rFonts w:ascii="Times New Roman"/>
          <w:spacing w:val="-10"/>
          <w:w w:val="120"/>
          <w:sz w:val="8"/>
        </w:rPr>
        <w:t>3</w:t>
      </w:r>
      <w:r>
        <w:rPr>
          <w:rFonts w:ascii="Times New Roman"/>
          <w:sz w:val="8"/>
        </w:rPr>
        <w:tab/>
      </w:r>
      <w:r>
        <w:rPr>
          <w:rFonts w:ascii="Times New Roman"/>
          <w:spacing w:val="-10"/>
          <w:w w:val="120"/>
          <w:sz w:val="8"/>
        </w:rPr>
        <w:t>3</w:t>
      </w:r>
    </w:p>
    <w:p w14:paraId="7E335292">
      <w:pPr>
        <w:pStyle w:val="9"/>
        <w:spacing w:before="5"/>
        <w:rPr>
          <w:rFonts w:ascii="Times New Roman"/>
          <w:sz w:val="10"/>
        </w:rPr>
      </w:pPr>
      <w:r>
        <w:rPr>
          <w:rFonts w:ascii="Times New Roman"/>
          <w:sz w:val="10"/>
        </w:rPr>
        <mc:AlternateContent>
          <mc:Choice Requires="wpg">
            <w:drawing>
              <wp:anchor distT="0" distB="0" distL="0" distR="0" simplePos="0" relativeHeight="251820032" behindDoc="1" locked="0" layoutInCell="1" allowOverlap="1">
                <wp:simplePos x="0" y="0"/>
                <wp:positionH relativeFrom="page">
                  <wp:posOffset>3570605</wp:posOffset>
                </wp:positionH>
                <wp:positionV relativeFrom="paragraph">
                  <wp:posOffset>91440</wp:posOffset>
                </wp:positionV>
                <wp:extent cx="129540" cy="51435"/>
                <wp:effectExtent l="0" t="0" r="0" b="0"/>
                <wp:wrapTopAndBottom/>
                <wp:docPr id="184" name="Group 184"/>
                <wp:cNvGraphicFramePr/>
                <a:graphic xmlns:a="http://schemas.openxmlformats.org/drawingml/2006/main">
                  <a:graphicData uri="http://schemas.microsoft.com/office/word/2010/wordprocessingGroup">
                    <wpg:wgp>
                      <wpg:cNvGrpSpPr/>
                      <wpg:grpSpPr>
                        <a:xfrm>
                          <a:off x="0" y="0"/>
                          <a:ext cx="129539" cy="51435"/>
                          <a:chOff x="0" y="0"/>
                          <a:chExt cx="129539" cy="51435"/>
                        </a:xfrm>
                      </wpg:grpSpPr>
                      <wps:wsp>
                        <wps:cNvPr id="185" name="Graphic 185"/>
                        <wps:cNvSpPr/>
                        <wps:spPr>
                          <a:xfrm>
                            <a:off x="2386" y="19816"/>
                            <a:ext cx="29209" cy="29209"/>
                          </a:xfrm>
                          <a:custGeom>
                            <a:avLst/>
                            <a:gdLst/>
                            <a:ahLst/>
                            <a:cxnLst/>
                            <a:rect l="l" t="t" r="r" b="b"/>
                            <a:pathLst>
                              <a:path w="29209" h="29209">
                                <a:moveTo>
                                  <a:pt x="18117" y="0"/>
                                </a:moveTo>
                                <a:lnTo>
                                  <a:pt x="10523" y="0"/>
                                </a:lnTo>
                                <a:lnTo>
                                  <a:pt x="6877" y="1508"/>
                                </a:lnTo>
                                <a:lnTo>
                                  <a:pt x="1508" y="6877"/>
                                </a:lnTo>
                                <a:lnTo>
                                  <a:pt x="0" y="10519"/>
                                </a:lnTo>
                                <a:lnTo>
                                  <a:pt x="0" y="18112"/>
                                </a:lnTo>
                                <a:lnTo>
                                  <a:pt x="1508" y="21759"/>
                                </a:lnTo>
                                <a:lnTo>
                                  <a:pt x="6877" y="27128"/>
                                </a:lnTo>
                                <a:lnTo>
                                  <a:pt x="10523" y="28636"/>
                                </a:lnTo>
                                <a:lnTo>
                                  <a:pt x="14318" y="28636"/>
                                </a:lnTo>
                                <a:lnTo>
                                  <a:pt x="18117" y="28636"/>
                                </a:lnTo>
                                <a:lnTo>
                                  <a:pt x="21759" y="27128"/>
                                </a:lnTo>
                                <a:lnTo>
                                  <a:pt x="27128" y="21759"/>
                                </a:lnTo>
                                <a:lnTo>
                                  <a:pt x="28636" y="18112"/>
                                </a:lnTo>
                                <a:lnTo>
                                  <a:pt x="28636" y="10519"/>
                                </a:lnTo>
                                <a:lnTo>
                                  <a:pt x="27128" y="6877"/>
                                </a:lnTo>
                                <a:lnTo>
                                  <a:pt x="21759" y="1508"/>
                                </a:lnTo>
                                <a:lnTo>
                                  <a:pt x="18117" y="0"/>
                                </a:lnTo>
                                <a:close/>
                              </a:path>
                            </a:pathLst>
                          </a:custGeom>
                          <a:solidFill>
                            <a:srgbClr val="E377C2"/>
                          </a:solidFill>
                        </wps:spPr>
                        <wps:bodyPr wrap="square" lIns="0" tIns="0" rIns="0" bIns="0" rtlCol="0">
                          <a:noAutofit/>
                        </wps:bodyPr>
                      </wps:wsp>
                      <wps:wsp>
                        <wps:cNvPr id="186" name="Graphic 186"/>
                        <wps:cNvSpPr/>
                        <wps:spPr>
                          <a:xfrm>
                            <a:off x="2386" y="19816"/>
                            <a:ext cx="29209" cy="29209"/>
                          </a:xfrm>
                          <a:custGeom>
                            <a:avLst/>
                            <a:gdLst/>
                            <a:ahLst/>
                            <a:cxnLst/>
                            <a:rect l="l" t="t" r="r" b="b"/>
                            <a:pathLst>
                              <a:path w="29209" h="29209">
                                <a:moveTo>
                                  <a:pt x="14318" y="28636"/>
                                </a:moveTo>
                                <a:lnTo>
                                  <a:pt x="18117" y="28636"/>
                                </a:lnTo>
                                <a:lnTo>
                                  <a:pt x="21759" y="27128"/>
                                </a:lnTo>
                                <a:lnTo>
                                  <a:pt x="24441" y="24441"/>
                                </a:lnTo>
                                <a:lnTo>
                                  <a:pt x="27128" y="21759"/>
                                </a:lnTo>
                                <a:lnTo>
                                  <a:pt x="28636" y="18112"/>
                                </a:lnTo>
                                <a:lnTo>
                                  <a:pt x="28636" y="14318"/>
                                </a:lnTo>
                                <a:lnTo>
                                  <a:pt x="28636" y="10519"/>
                                </a:lnTo>
                                <a:lnTo>
                                  <a:pt x="27128" y="6877"/>
                                </a:lnTo>
                                <a:lnTo>
                                  <a:pt x="24441" y="4195"/>
                                </a:lnTo>
                                <a:lnTo>
                                  <a:pt x="21759" y="1508"/>
                                </a:lnTo>
                                <a:lnTo>
                                  <a:pt x="18117" y="0"/>
                                </a:lnTo>
                                <a:lnTo>
                                  <a:pt x="14318" y="0"/>
                                </a:lnTo>
                                <a:lnTo>
                                  <a:pt x="10523" y="0"/>
                                </a:lnTo>
                                <a:lnTo>
                                  <a:pt x="6877" y="1508"/>
                                </a:lnTo>
                                <a:lnTo>
                                  <a:pt x="4195" y="4195"/>
                                </a:lnTo>
                                <a:lnTo>
                                  <a:pt x="1508" y="6877"/>
                                </a:lnTo>
                                <a:lnTo>
                                  <a:pt x="0" y="10519"/>
                                </a:lnTo>
                                <a:lnTo>
                                  <a:pt x="0" y="14318"/>
                                </a:lnTo>
                                <a:lnTo>
                                  <a:pt x="0" y="18112"/>
                                </a:lnTo>
                                <a:lnTo>
                                  <a:pt x="1508" y="21759"/>
                                </a:lnTo>
                                <a:lnTo>
                                  <a:pt x="4195" y="24441"/>
                                </a:lnTo>
                                <a:lnTo>
                                  <a:pt x="6877" y="27128"/>
                                </a:lnTo>
                                <a:lnTo>
                                  <a:pt x="10523" y="28636"/>
                                </a:lnTo>
                                <a:lnTo>
                                  <a:pt x="14318" y="28636"/>
                                </a:lnTo>
                                <a:close/>
                              </a:path>
                            </a:pathLst>
                          </a:custGeom>
                          <a:ln w="4772">
                            <a:solidFill>
                              <a:srgbClr val="E377C2"/>
                            </a:solidFill>
                            <a:prstDash val="solid"/>
                          </a:ln>
                        </wps:spPr>
                        <wps:bodyPr wrap="square" lIns="0" tIns="0" rIns="0" bIns="0" rtlCol="0">
                          <a:noAutofit/>
                        </wps:bodyPr>
                      </wps:wsp>
                      <wps:wsp>
                        <wps:cNvPr id="187" name="Graphic 187"/>
                        <wps:cNvSpPr/>
                        <wps:spPr>
                          <a:xfrm>
                            <a:off x="56199" y="2386"/>
                            <a:ext cx="29209" cy="29209"/>
                          </a:xfrm>
                          <a:custGeom>
                            <a:avLst/>
                            <a:gdLst/>
                            <a:ahLst/>
                            <a:cxnLst/>
                            <a:rect l="l" t="t" r="r" b="b"/>
                            <a:pathLst>
                              <a:path w="29209" h="29209">
                                <a:moveTo>
                                  <a:pt x="18117" y="0"/>
                                </a:moveTo>
                                <a:lnTo>
                                  <a:pt x="10523" y="0"/>
                                </a:lnTo>
                                <a:lnTo>
                                  <a:pt x="6877" y="1508"/>
                                </a:lnTo>
                                <a:lnTo>
                                  <a:pt x="1508" y="6877"/>
                                </a:lnTo>
                                <a:lnTo>
                                  <a:pt x="0" y="10519"/>
                                </a:lnTo>
                                <a:lnTo>
                                  <a:pt x="0" y="18112"/>
                                </a:lnTo>
                                <a:lnTo>
                                  <a:pt x="1508" y="21759"/>
                                </a:lnTo>
                                <a:lnTo>
                                  <a:pt x="6877" y="27128"/>
                                </a:lnTo>
                                <a:lnTo>
                                  <a:pt x="10523" y="28636"/>
                                </a:lnTo>
                                <a:lnTo>
                                  <a:pt x="14318" y="28636"/>
                                </a:lnTo>
                                <a:lnTo>
                                  <a:pt x="18117" y="28636"/>
                                </a:lnTo>
                                <a:lnTo>
                                  <a:pt x="21759" y="27128"/>
                                </a:lnTo>
                                <a:lnTo>
                                  <a:pt x="27128" y="21759"/>
                                </a:lnTo>
                                <a:lnTo>
                                  <a:pt x="28636" y="18112"/>
                                </a:lnTo>
                                <a:lnTo>
                                  <a:pt x="28636" y="10519"/>
                                </a:lnTo>
                                <a:lnTo>
                                  <a:pt x="27128" y="6877"/>
                                </a:lnTo>
                                <a:lnTo>
                                  <a:pt x="21759" y="1508"/>
                                </a:lnTo>
                                <a:lnTo>
                                  <a:pt x="18117" y="0"/>
                                </a:lnTo>
                                <a:close/>
                              </a:path>
                            </a:pathLst>
                          </a:custGeom>
                          <a:solidFill>
                            <a:srgbClr val="E377C2"/>
                          </a:solidFill>
                        </wps:spPr>
                        <wps:bodyPr wrap="square" lIns="0" tIns="0" rIns="0" bIns="0" rtlCol="0">
                          <a:noAutofit/>
                        </wps:bodyPr>
                      </wps:wsp>
                      <wps:wsp>
                        <wps:cNvPr id="188" name="Graphic 188"/>
                        <wps:cNvSpPr/>
                        <wps:spPr>
                          <a:xfrm>
                            <a:off x="56199" y="2386"/>
                            <a:ext cx="29209" cy="29209"/>
                          </a:xfrm>
                          <a:custGeom>
                            <a:avLst/>
                            <a:gdLst/>
                            <a:ahLst/>
                            <a:cxnLst/>
                            <a:rect l="l" t="t" r="r" b="b"/>
                            <a:pathLst>
                              <a:path w="29209" h="29209">
                                <a:moveTo>
                                  <a:pt x="14318" y="28636"/>
                                </a:moveTo>
                                <a:lnTo>
                                  <a:pt x="18117" y="28636"/>
                                </a:lnTo>
                                <a:lnTo>
                                  <a:pt x="21759" y="27128"/>
                                </a:lnTo>
                                <a:lnTo>
                                  <a:pt x="24441" y="24441"/>
                                </a:lnTo>
                                <a:lnTo>
                                  <a:pt x="27128" y="21759"/>
                                </a:lnTo>
                                <a:lnTo>
                                  <a:pt x="28636" y="18112"/>
                                </a:lnTo>
                                <a:lnTo>
                                  <a:pt x="28636" y="14318"/>
                                </a:lnTo>
                                <a:lnTo>
                                  <a:pt x="28636" y="10519"/>
                                </a:lnTo>
                                <a:lnTo>
                                  <a:pt x="27128" y="6877"/>
                                </a:lnTo>
                                <a:lnTo>
                                  <a:pt x="24441" y="4195"/>
                                </a:lnTo>
                                <a:lnTo>
                                  <a:pt x="21759" y="1508"/>
                                </a:lnTo>
                                <a:lnTo>
                                  <a:pt x="18117" y="0"/>
                                </a:lnTo>
                                <a:lnTo>
                                  <a:pt x="14318" y="0"/>
                                </a:lnTo>
                                <a:lnTo>
                                  <a:pt x="10523" y="0"/>
                                </a:lnTo>
                                <a:lnTo>
                                  <a:pt x="6877" y="1508"/>
                                </a:lnTo>
                                <a:lnTo>
                                  <a:pt x="4195" y="4195"/>
                                </a:lnTo>
                                <a:lnTo>
                                  <a:pt x="1508" y="6877"/>
                                </a:lnTo>
                                <a:lnTo>
                                  <a:pt x="0" y="10519"/>
                                </a:lnTo>
                                <a:lnTo>
                                  <a:pt x="0" y="14318"/>
                                </a:lnTo>
                                <a:lnTo>
                                  <a:pt x="0" y="18112"/>
                                </a:lnTo>
                                <a:lnTo>
                                  <a:pt x="1508" y="21759"/>
                                </a:lnTo>
                                <a:lnTo>
                                  <a:pt x="4195" y="24441"/>
                                </a:lnTo>
                                <a:lnTo>
                                  <a:pt x="6877" y="27128"/>
                                </a:lnTo>
                                <a:lnTo>
                                  <a:pt x="10523" y="28636"/>
                                </a:lnTo>
                                <a:lnTo>
                                  <a:pt x="14318" y="28636"/>
                                </a:lnTo>
                                <a:close/>
                              </a:path>
                            </a:pathLst>
                          </a:custGeom>
                          <a:ln w="4772">
                            <a:solidFill>
                              <a:srgbClr val="E377C2"/>
                            </a:solidFill>
                            <a:prstDash val="solid"/>
                          </a:ln>
                        </wps:spPr>
                        <wps:bodyPr wrap="square" lIns="0" tIns="0" rIns="0" bIns="0" rtlCol="0">
                          <a:noAutofit/>
                        </wps:bodyPr>
                      </wps:wsp>
                      <wps:wsp>
                        <wps:cNvPr id="189" name="Graphic 189"/>
                        <wps:cNvSpPr/>
                        <wps:spPr>
                          <a:xfrm>
                            <a:off x="98095" y="10309"/>
                            <a:ext cx="29209" cy="29209"/>
                          </a:xfrm>
                          <a:custGeom>
                            <a:avLst/>
                            <a:gdLst/>
                            <a:ahLst/>
                            <a:cxnLst/>
                            <a:rect l="l" t="t" r="r" b="b"/>
                            <a:pathLst>
                              <a:path w="29209" h="29209">
                                <a:moveTo>
                                  <a:pt x="18117" y="0"/>
                                </a:moveTo>
                                <a:lnTo>
                                  <a:pt x="10519" y="0"/>
                                </a:lnTo>
                                <a:lnTo>
                                  <a:pt x="6877" y="1508"/>
                                </a:lnTo>
                                <a:lnTo>
                                  <a:pt x="1508" y="6877"/>
                                </a:lnTo>
                                <a:lnTo>
                                  <a:pt x="0" y="10519"/>
                                </a:lnTo>
                                <a:lnTo>
                                  <a:pt x="0" y="18117"/>
                                </a:lnTo>
                                <a:lnTo>
                                  <a:pt x="1508" y="21759"/>
                                </a:lnTo>
                                <a:lnTo>
                                  <a:pt x="6877" y="27128"/>
                                </a:lnTo>
                                <a:lnTo>
                                  <a:pt x="10519" y="28636"/>
                                </a:lnTo>
                                <a:lnTo>
                                  <a:pt x="14318" y="28636"/>
                                </a:lnTo>
                                <a:lnTo>
                                  <a:pt x="18117" y="28636"/>
                                </a:lnTo>
                                <a:lnTo>
                                  <a:pt x="21759" y="27128"/>
                                </a:lnTo>
                                <a:lnTo>
                                  <a:pt x="27128" y="21759"/>
                                </a:lnTo>
                                <a:lnTo>
                                  <a:pt x="28636" y="18117"/>
                                </a:lnTo>
                                <a:lnTo>
                                  <a:pt x="28636" y="10519"/>
                                </a:lnTo>
                                <a:lnTo>
                                  <a:pt x="27128" y="6877"/>
                                </a:lnTo>
                                <a:lnTo>
                                  <a:pt x="21759" y="1508"/>
                                </a:lnTo>
                                <a:lnTo>
                                  <a:pt x="18117" y="0"/>
                                </a:lnTo>
                                <a:close/>
                              </a:path>
                            </a:pathLst>
                          </a:custGeom>
                          <a:solidFill>
                            <a:srgbClr val="E377C2"/>
                          </a:solidFill>
                        </wps:spPr>
                        <wps:bodyPr wrap="square" lIns="0" tIns="0" rIns="0" bIns="0" rtlCol="0">
                          <a:noAutofit/>
                        </wps:bodyPr>
                      </wps:wsp>
                      <wps:wsp>
                        <wps:cNvPr id="190" name="Graphic 190"/>
                        <wps:cNvSpPr/>
                        <wps:spPr>
                          <a:xfrm>
                            <a:off x="98095" y="10309"/>
                            <a:ext cx="29209" cy="29209"/>
                          </a:xfrm>
                          <a:custGeom>
                            <a:avLst/>
                            <a:gdLst/>
                            <a:ahLst/>
                            <a:cxnLst/>
                            <a:rect l="l" t="t" r="r" b="b"/>
                            <a:pathLst>
                              <a:path w="29209" h="29209">
                                <a:moveTo>
                                  <a:pt x="14318" y="28636"/>
                                </a:moveTo>
                                <a:lnTo>
                                  <a:pt x="18117" y="28636"/>
                                </a:lnTo>
                                <a:lnTo>
                                  <a:pt x="21759" y="27128"/>
                                </a:lnTo>
                                <a:lnTo>
                                  <a:pt x="24446" y="24441"/>
                                </a:lnTo>
                                <a:lnTo>
                                  <a:pt x="27128" y="21759"/>
                                </a:lnTo>
                                <a:lnTo>
                                  <a:pt x="28636" y="18117"/>
                                </a:lnTo>
                                <a:lnTo>
                                  <a:pt x="28636" y="14318"/>
                                </a:lnTo>
                                <a:lnTo>
                                  <a:pt x="28636" y="10519"/>
                                </a:lnTo>
                                <a:lnTo>
                                  <a:pt x="27128" y="6877"/>
                                </a:lnTo>
                                <a:lnTo>
                                  <a:pt x="24446" y="4190"/>
                                </a:lnTo>
                                <a:lnTo>
                                  <a:pt x="21759" y="1508"/>
                                </a:lnTo>
                                <a:lnTo>
                                  <a:pt x="18117" y="0"/>
                                </a:lnTo>
                                <a:lnTo>
                                  <a:pt x="14318" y="0"/>
                                </a:lnTo>
                                <a:lnTo>
                                  <a:pt x="10519" y="0"/>
                                </a:lnTo>
                                <a:lnTo>
                                  <a:pt x="6877" y="1508"/>
                                </a:lnTo>
                                <a:lnTo>
                                  <a:pt x="4195" y="4190"/>
                                </a:lnTo>
                                <a:lnTo>
                                  <a:pt x="1508" y="6877"/>
                                </a:lnTo>
                                <a:lnTo>
                                  <a:pt x="0" y="10519"/>
                                </a:lnTo>
                                <a:lnTo>
                                  <a:pt x="0" y="14318"/>
                                </a:lnTo>
                                <a:lnTo>
                                  <a:pt x="0" y="18117"/>
                                </a:lnTo>
                                <a:lnTo>
                                  <a:pt x="1508" y="21759"/>
                                </a:lnTo>
                                <a:lnTo>
                                  <a:pt x="4195" y="24441"/>
                                </a:lnTo>
                                <a:lnTo>
                                  <a:pt x="6877" y="27128"/>
                                </a:lnTo>
                                <a:lnTo>
                                  <a:pt x="10519" y="28636"/>
                                </a:lnTo>
                                <a:lnTo>
                                  <a:pt x="14318" y="28636"/>
                                </a:lnTo>
                                <a:close/>
                              </a:path>
                            </a:pathLst>
                          </a:custGeom>
                          <a:ln w="4772">
                            <a:solidFill>
                              <a:srgbClr val="E377C2"/>
                            </a:solidFill>
                            <a:prstDash val="solid"/>
                          </a:ln>
                        </wps:spPr>
                        <wps:bodyPr wrap="square" lIns="0" tIns="0" rIns="0" bIns="0" rtlCol="0">
                          <a:noAutofit/>
                        </wps:bodyPr>
                      </wps:wsp>
                      <wps:wsp>
                        <wps:cNvPr id="191" name="Graphic 191"/>
                        <wps:cNvSpPr/>
                        <wps:spPr>
                          <a:xfrm>
                            <a:off x="98095" y="10309"/>
                            <a:ext cx="29209" cy="29209"/>
                          </a:xfrm>
                          <a:custGeom>
                            <a:avLst/>
                            <a:gdLst/>
                            <a:ahLst/>
                            <a:cxnLst/>
                            <a:rect l="l" t="t" r="r" b="b"/>
                            <a:pathLst>
                              <a:path w="29209" h="29209">
                                <a:moveTo>
                                  <a:pt x="18117" y="0"/>
                                </a:moveTo>
                                <a:lnTo>
                                  <a:pt x="10519" y="0"/>
                                </a:lnTo>
                                <a:lnTo>
                                  <a:pt x="6877" y="1508"/>
                                </a:lnTo>
                                <a:lnTo>
                                  <a:pt x="1508" y="6877"/>
                                </a:lnTo>
                                <a:lnTo>
                                  <a:pt x="0" y="10519"/>
                                </a:lnTo>
                                <a:lnTo>
                                  <a:pt x="0" y="18117"/>
                                </a:lnTo>
                                <a:lnTo>
                                  <a:pt x="1508" y="21759"/>
                                </a:lnTo>
                                <a:lnTo>
                                  <a:pt x="6877" y="27128"/>
                                </a:lnTo>
                                <a:lnTo>
                                  <a:pt x="10519" y="28636"/>
                                </a:lnTo>
                                <a:lnTo>
                                  <a:pt x="14318" y="28636"/>
                                </a:lnTo>
                                <a:lnTo>
                                  <a:pt x="18117" y="28636"/>
                                </a:lnTo>
                                <a:lnTo>
                                  <a:pt x="21759" y="27128"/>
                                </a:lnTo>
                                <a:lnTo>
                                  <a:pt x="27128" y="21759"/>
                                </a:lnTo>
                                <a:lnTo>
                                  <a:pt x="28636" y="18117"/>
                                </a:lnTo>
                                <a:lnTo>
                                  <a:pt x="28636" y="10519"/>
                                </a:lnTo>
                                <a:lnTo>
                                  <a:pt x="27128" y="6877"/>
                                </a:lnTo>
                                <a:lnTo>
                                  <a:pt x="21759" y="1508"/>
                                </a:lnTo>
                                <a:lnTo>
                                  <a:pt x="18117" y="0"/>
                                </a:lnTo>
                                <a:close/>
                              </a:path>
                            </a:pathLst>
                          </a:custGeom>
                          <a:solidFill>
                            <a:srgbClr val="E377C2"/>
                          </a:solidFill>
                        </wps:spPr>
                        <wps:bodyPr wrap="square" lIns="0" tIns="0" rIns="0" bIns="0" rtlCol="0">
                          <a:noAutofit/>
                        </wps:bodyPr>
                      </wps:wsp>
                      <wps:wsp>
                        <wps:cNvPr id="192" name="Graphic 192"/>
                        <wps:cNvSpPr/>
                        <wps:spPr>
                          <a:xfrm>
                            <a:off x="98095" y="10309"/>
                            <a:ext cx="29209" cy="29209"/>
                          </a:xfrm>
                          <a:custGeom>
                            <a:avLst/>
                            <a:gdLst/>
                            <a:ahLst/>
                            <a:cxnLst/>
                            <a:rect l="l" t="t" r="r" b="b"/>
                            <a:pathLst>
                              <a:path w="29209" h="29209">
                                <a:moveTo>
                                  <a:pt x="14318" y="28636"/>
                                </a:moveTo>
                                <a:lnTo>
                                  <a:pt x="18117" y="28636"/>
                                </a:lnTo>
                                <a:lnTo>
                                  <a:pt x="21759" y="27128"/>
                                </a:lnTo>
                                <a:lnTo>
                                  <a:pt x="24446" y="24441"/>
                                </a:lnTo>
                                <a:lnTo>
                                  <a:pt x="27128" y="21759"/>
                                </a:lnTo>
                                <a:lnTo>
                                  <a:pt x="28636" y="18117"/>
                                </a:lnTo>
                                <a:lnTo>
                                  <a:pt x="28636" y="14318"/>
                                </a:lnTo>
                                <a:lnTo>
                                  <a:pt x="28636" y="10519"/>
                                </a:lnTo>
                                <a:lnTo>
                                  <a:pt x="27128" y="6877"/>
                                </a:lnTo>
                                <a:lnTo>
                                  <a:pt x="24446" y="4190"/>
                                </a:lnTo>
                                <a:lnTo>
                                  <a:pt x="21759" y="1508"/>
                                </a:lnTo>
                                <a:lnTo>
                                  <a:pt x="18117" y="0"/>
                                </a:lnTo>
                                <a:lnTo>
                                  <a:pt x="14318" y="0"/>
                                </a:lnTo>
                                <a:lnTo>
                                  <a:pt x="10519" y="0"/>
                                </a:lnTo>
                                <a:lnTo>
                                  <a:pt x="6877" y="1508"/>
                                </a:lnTo>
                                <a:lnTo>
                                  <a:pt x="4195" y="4190"/>
                                </a:lnTo>
                                <a:lnTo>
                                  <a:pt x="1508" y="6877"/>
                                </a:lnTo>
                                <a:lnTo>
                                  <a:pt x="0" y="10519"/>
                                </a:lnTo>
                                <a:lnTo>
                                  <a:pt x="0" y="14318"/>
                                </a:lnTo>
                                <a:lnTo>
                                  <a:pt x="0" y="18117"/>
                                </a:lnTo>
                                <a:lnTo>
                                  <a:pt x="1508" y="21759"/>
                                </a:lnTo>
                                <a:lnTo>
                                  <a:pt x="4195" y="24441"/>
                                </a:lnTo>
                                <a:lnTo>
                                  <a:pt x="6877" y="27128"/>
                                </a:lnTo>
                                <a:lnTo>
                                  <a:pt x="10519" y="28636"/>
                                </a:lnTo>
                                <a:lnTo>
                                  <a:pt x="14318" y="28636"/>
                                </a:lnTo>
                                <a:close/>
                              </a:path>
                            </a:pathLst>
                          </a:custGeom>
                          <a:ln w="4772">
                            <a:solidFill>
                              <a:srgbClr val="E377C2"/>
                            </a:solidFill>
                            <a:prstDash val="solid"/>
                          </a:ln>
                        </wps:spPr>
                        <wps:bodyPr wrap="square" lIns="0" tIns="0" rIns="0" bIns="0" rtlCol="0">
                          <a:noAutofit/>
                        </wps:bodyPr>
                      </wps:wsp>
                      <wps:wsp>
                        <wps:cNvPr id="193" name="Graphic 193"/>
                        <wps:cNvSpPr/>
                        <wps:spPr>
                          <a:xfrm>
                            <a:off x="98095" y="10309"/>
                            <a:ext cx="29209" cy="29209"/>
                          </a:xfrm>
                          <a:custGeom>
                            <a:avLst/>
                            <a:gdLst/>
                            <a:ahLst/>
                            <a:cxnLst/>
                            <a:rect l="l" t="t" r="r" b="b"/>
                            <a:pathLst>
                              <a:path w="29209" h="29209">
                                <a:moveTo>
                                  <a:pt x="18117" y="0"/>
                                </a:moveTo>
                                <a:lnTo>
                                  <a:pt x="10519" y="0"/>
                                </a:lnTo>
                                <a:lnTo>
                                  <a:pt x="6877" y="1508"/>
                                </a:lnTo>
                                <a:lnTo>
                                  <a:pt x="1508" y="6877"/>
                                </a:lnTo>
                                <a:lnTo>
                                  <a:pt x="0" y="10519"/>
                                </a:lnTo>
                                <a:lnTo>
                                  <a:pt x="0" y="18117"/>
                                </a:lnTo>
                                <a:lnTo>
                                  <a:pt x="1508" y="21759"/>
                                </a:lnTo>
                                <a:lnTo>
                                  <a:pt x="6877" y="27128"/>
                                </a:lnTo>
                                <a:lnTo>
                                  <a:pt x="10519" y="28636"/>
                                </a:lnTo>
                                <a:lnTo>
                                  <a:pt x="14318" y="28636"/>
                                </a:lnTo>
                                <a:lnTo>
                                  <a:pt x="18117" y="28636"/>
                                </a:lnTo>
                                <a:lnTo>
                                  <a:pt x="21759" y="27128"/>
                                </a:lnTo>
                                <a:lnTo>
                                  <a:pt x="27128" y="21759"/>
                                </a:lnTo>
                                <a:lnTo>
                                  <a:pt x="28636" y="18117"/>
                                </a:lnTo>
                                <a:lnTo>
                                  <a:pt x="28636" y="10519"/>
                                </a:lnTo>
                                <a:lnTo>
                                  <a:pt x="27128" y="6877"/>
                                </a:lnTo>
                                <a:lnTo>
                                  <a:pt x="21759" y="1508"/>
                                </a:lnTo>
                                <a:lnTo>
                                  <a:pt x="18117" y="0"/>
                                </a:lnTo>
                                <a:close/>
                              </a:path>
                            </a:pathLst>
                          </a:custGeom>
                          <a:solidFill>
                            <a:srgbClr val="E377C2"/>
                          </a:solidFill>
                        </wps:spPr>
                        <wps:bodyPr wrap="square" lIns="0" tIns="0" rIns="0" bIns="0" rtlCol="0">
                          <a:noAutofit/>
                        </wps:bodyPr>
                      </wps:wsp>
                      <wps:wsp>
                        <wps:cNvPr id="194" name="Graphic 194"/>
                        <wps:cNvSpPr/>
                        <wps:spPr>
                          <a:xfrm>
                            <a:off x="98095" y="10309"/>
                            <a:ext cx="29209" cy="29209"/>
                          </a:xfrm>
                          <a:custGeom>
                            <a:avLst/>
                            <a:gdLst/>
                            <a:ahLst/>
                            <a:cxnLst/>
                            <a:rect l="l" t="t" r="r" b="b"/>
                            <a:pathLst>
                              <a:path w="29209" h="29209">
                                <a:moveTo>
                                  <a:pt x="14318" y="28636"/>
                                </a:moveTo>
                                <a:lnTo>
                                  <a:pt x="18117" y="28636"/>
                                </a:lnTo>
                                <a:lnTo>
                                  <a:pt x="21759" y="27128"/>
                                </a:lnTo>
                                <a:lnTo>
                                  <a:pt x="24446" y="24441"/>
                                </a:lnTo>
                                <a:lnTo>
                                  <a:pt x="27128" y="21759"/>
                                </a:lnTo>
                                <a:lnTo>
                                  <a:pt x="28636" y="18117"/>
                                </a:lnTo>
                                <a:lnTo>
                                  <a:pt x="28636" y="14318"/>
                                </a:lnTo>
                                <a:lnTo>
                                  <a:pt x="28636" y="10519"/>
                                </a:lnTo>
                                <a:lnTo>
                                  <a:pt x="27128" y="6877"/>
                                </a:lnTo>
                                <a:lnTo>
                                  <a:pt x="24446" y="4190"/>
                                </a:lnTo>
                                <a:lnTo>
                                  <a:pt x="21759" y="1508"/>
                                </a:lnTo>
                                <a:lnTo>
                                  <a:pt x="18117" y="0"/>
                                </a:lnTo>
                                <a:lnTo>
                                  <a:pt x="14318" y="0"/>
                                </a:lnTo>
                                <a:lnTo>
                                  <a:pt x="10519" y="0"/>
                                </a:lnTo>
                                <a:lnTo>
                                  <a:pt x="6877" y="1508"/>
                                </a:lnTo>
                                <a:lnTo>
                                  <a:pt x="4195" y="4190"/>
                                </a:lnTo>
                                <a:lnTo>
                                  <a:pt x="1508" y="6877"/>
                                </a:lnTo>
                                <a:lnTo>
                                  <a:pt x="0" y="10519"/>
                                </a:lnTo>
                                <a:lnTo>
                                  <a:pt x="0" y="14318"/>
                                </a:lnTo>
                                <a:lnTo>
                                  <a:pt x="0" y="18117"/>
                                </a:lnTo>
                                <a:lnTo>
                                  <a:pt x="1508" y="21759"/>
                                </a:lnTo>
                                <a:lnTo>
                                  <a:pt x="4195" y="24441"/>
                                </a:lnTo>
                                <a:lnTo>
                                  <a:pt x="6877" y="27128"/>
                                </a:lnTo>
                                <a:lnTo>
                                  <a:pt x="10519" y="28636"/>
                                </a:lnTo>
                                <a:lnTo>
                                  <a:pt x="14318" y="28636"/>
                                </a:lnTo>
                                <a:close/>
                              </a:path>
                            </a:pathLst>
                          </a:custGeom>
                          <a:ln w="4772">
                            <a:solidFill>
                              <a:srgbClr val="E377C2"/>
                            </a:solidFill>
                            <a:prstDash val="solid"/>
                          </a:ln>
                        </wps:spPr>
                        <wps:bodyPr wrap="square" lIns="0" tIns="0" rIns="0" bIns="0" rtlCol="0">
                          <a:noAutofit/>
                        </wps:bodyPr>
                      </wps:wsp>
                      <wps:wsp>
                        <wps:cNvPr id="195" name="Graphic 195"/>
                        <wps:cNvSpPr/>
                        <wps:spPr>
                          <a:xfrm>
                            <a:off x="98095" y="10309"/>
                            <a:ext cx="29209" cy="29209"/>
                          </a:xfrm>
                          <a:custGeom>
                            <a:avLst/>
                            <a:gdLst/>
                            <a:ahLst/>
                            <a:cxnLst/>
                            <a:rect l="l" t="t" r="r" b="b"/>
                            <a:pathLst>
                              <a:path w="29209" h="29209">
                                <a:moveTo>
                                  <a:pt x="18117" y="0"/>
                                </a:moveTo>
                                <a:lnTo>
                                  <a:pt x="10519" y="0"/>
                                </a:lnTo>
                                <a:lnTo>
                                  <a:pt x="6877" y="1508"/>
                                </a:lnTo>
                                <a:lnTo>
                                  <a:pt x="1508" y="6877"/>
                                </a:lnTo>
                                <a:lnTo>
                                  <a:pt x="0" y="10519"/>
                                </a:lnTo>
                                <a:lnTo>
                                  <a:pt x="0" y="18117"/>
                                </a:lnTo>
                                <a:lnTo>
                                  <a:pt x="1508" y="21759"/>
                                </a:lnTo>
                                <a:lnTo>
                                  <a:pt x="6877" y="27128"/>
                                </a:lnTo>
                                <a:lnTo>
                                  <a:pt x="10519" y="28636"/>
                                </a:lnTo>
                                <a:lnTo>
                                  <a:pt x="14318" y="28636"/>
                                </a:lnTo>
                                <a:lnTo>
                                  <a:pt x="18117" y="28636"/>
                                </a:lnTo>
                                <a:lnTo>
                                  <a:pt x="21759" y="27128"/>
                                </a:lnTo>
                                <a:lnTo>
                                  <a:pt x="27128" y="21759"/>
                                </a:lnTo>
                                <a:lnTo>
                                  <a:pt x="28636" y="18117"/>
                                </a:lnTo>
                                <a:lnTo>
                                  <a:pt x="28636" y="10519"/>
                                </a:lnTo>
                                <a:lnTo>
                                  <a:pt x="27128" y="6877"/>
                                </a:lnTo>
                                <a:lnTo>
                                  <a:pt x="21759" y="1508"/>
                                </a:lnTo>
                                <a:lnTo>
                                  <a:pt x="18117" y="0"/>
                                </a:lnTo>
                                <a:close/>
                              </a:path>
                            </a:pathLst>
                          </a:custGeom>
                          <a:solidFill>
                            <a:srgbClr val="E377C2"/>
                          </a:solidFill>
                        </wps:spPr>
                        <wps:bodyPr wrap="square" lIns="0" tIns="0" rIns="0" bIns="0" rtlCol="0">
                          <a:noAutofit/>
                        </wps:bodyPr>
                      </wps:wsp>
                      <wps:wsp>
                        <wps:cNvPr id="196" name="Graphic 196"/>
                        <wps:cNvSpPr/>
                        <wps:spPr>
                          <a:xfrm>
                            <a:off x="98095" y="10309"/>
                            <a:ext cx="29209" cy="29209"/>
                          </a:xfrm>
                          <a:custGeom>
                            <a:avLst/>
                            <a:gdLst/>
                            <a:ahLst/>
                            <a:cxnLst/>
                            <a:rect l="l" t="t" r="r" b="b"/>
                            <a:pathLst>
                              <a:path w="29209" h="29209">
                                <a:moveTo>
                                  <a:pt x="14318" y="28636"/>
                                </a:moveTo>
                                <a:lnTo>
                                  <a:pt x="18117" y="28636"/>
                                </a:lnTo>
                                <a:lnTo>
                                  <a:pt x="21759" y="27128"/>
                                </a:lnTo>
                                <a:lnTo>
                                  <a:pt x="24446" y="24441"/>
                                </a:lnTo>
                                <a:lnTo>
                                  <a:pt x="27128" y="21759"/>
                                </a:lnTo>
                                <a:lnTo>
                                  <a:pt x="28636" y="18117"/>
                                </a:lnTo>
                                <a:lnTo>
                                  <a:pt x="28636" y="14318"/>
                                </a:lnTo>
                                <a:lnTo>
                                  <a:pt x="28636" y="10519"/>
                                </a:lnTo>
                                <a:lnTo>
                                  <a:pt x="27128" y="6877"/>
                                </a:lnTo>
                                <a:lnTo>
                                  <a:pt x="24446" y="4190"/>
                                </a:lnTo>
                                <a:lnTo>
                                  <a:pt x="21759" y="1508"/>
                                </a:lnTo>
                                <a:lnTo>
                                  <a:pt x="18117" y="0"/>
                                </a:lnTo>
                                <a:lnTo>
                                  <a:pt x="14318" y="0"/>
                                </a:lnTo>
                                <a:lnTo>
                                  <a:pt x="10519" y="0"/>
                                </a:lnTo>
                                <a:lnTo>
                                  <a:pt x="6877" y="1508"/>
                                </a:lnTo>
                                <a:lnTo>
                                  <a:pt x="4195" y="4190"/>
                                </a:lnTo>
                                <a:lnTo>
                                  <a:pt x="1508" y="6877"/>
                                </a:lnTo>
                                <a:lnTo>
                                  <a:pt x="0" y="10519"/>
                                </a:lnTo>
                                <a:lnTo>
                                  <a:pt x="0" y="14318"/>
                                </a:lnTo>
                                <a:lnTo>
                                  <a:pt x="0" y="18117"/>
                                </a:lnTo>
                                <a:lnTo>
                                  <a:pt x="1508" y="21759"/>
                                </a:lnTo>
                                <a:lnTo>
                                  <a:pt x="4195" y="24441"/>
                                </a:lnTo>
                                <a:lnTo>
                                  <a:pt x="6877" y="27128"/>
                                </a:lnTo>
                                <a:lnTo>
                                  <a:pt x="10519" y="28636"/>
                                </a:lnTo>
                                <a:lnTo>
                                  <a:pt x="14318" y="28636"/>
                                </a:lnTo>
                                <a:close/>
                              </a:path>
                            </a:pathLst>
                          </a:custGeom>
                          <a:ln w="4772">
                            <a:solidFill>
                              <a:srgbClr val="E377C2"/>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281.15pt;margin-top:7.2pt;height:4.05pt;width:10.2pt;mso-position-horizontal-relative:page;mso-wrap-distance-bottom:0pt;mso-wrap-distance-top:0pt;z-index:-251496448;mso-width-relative:page;mso-height-relative:page;" coordsize="129539,51435" o:gfxdata="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">
                <o:lock v:ext="edit" aspectratio="f"/>
                <v:shape id="Graphic 185" o:spid="_x0000_s1026" o:spt="100" style="position:absolute;left:2386;top:19816;height:29209;width:29209;" fillcolor="#E377C2" filled="t" stroked="f" coordsize="29209,29209" o:gfxdata="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Evw1ji2AAAA3AAAAA8A&#10;AAAAAAAAAQAgAAAAIgAAAGRycy9kb3ducmV2LnhtbFBLAQIUABQAAAAIAIdO4kAzLwWeOwAAADkA&#10;AAAQAAAAAAAAAAEAIAAAAAUBAABkcnMvc2hhcGV4bWwueG1sUEsFBgAAAAAGAAYAWwEAAK8DAAAA&#10;AA==&#10;" path="m18117,0l10523,0,6877,1508,1508,6877,0,10519,0,18112,1508,21759,6877,27128,10523,28636,14318,28636,18117,28636,21759,27128,27128,21759,28636,18112,28636,10519,27128,6877,21759,1508,18117,0xe">
                  <v:fill on="t" focussize="0,0"/>
                  <v:stroke on="f"/>
                  <v:imagedata o:title=""/>
                  <o:lock v:ext="edit" aspectratio="f"/>
                  <v:textbox inset="0mm,0mm,0mm,0mm"/>
                </v:shape>
                <v:shape id="Graphic 186" o:spid="_x0000_s1026" o:spt="100" style="position:absolute;left:2386;top:19816;height:29209;width:29209;" filled="f" stroked="t" coordsize="29209,29209" o:gfxdata="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Qcz+C8AAAA&#10;3AAAAA8AAAAAAAAAAQAgAAAAIgAAAGRycy9kb3ducmV2LnhtbFBLAQIUABQAAAAIAIdO4kAzLwWe&#10;OwAAADkAAAAQAAAAAAAAAAEAIAAAAAsBAABkcnMvc2hhcGV4bWwueG1sUEsFBgAAAAAGAAYAWwEA&#10;ALUDAAAAAA==&#10;" path="m14318,28636l18117,28636,21759,27128,24441,24441,27128,21759,28636,18112,28636,14318,28636,10519,27128,6877,24441,4195,21759,1508,18117,0,14318,0,10523,0,6877,1508,4195,4195,1508,6877,0,10519,0,14318,0,18112,1508,21759,4195,24441,6877,27128,10523,28636,14318,28636xe">
                  <v:fill on="f" focussize="0,0"/>
                  <v:stroke weight="0.375748031496063pt" color="#E377C2" joinstyle="round"/>
                  <v:imagedata o:title=""/>
                  <o:lock v:ext="edit" aspectratio="f"/>
                  <v:textbox inset="0mm,0mm,0mm,0mm"/>
                </v:shape>
                <v:shape id="Graphic 187" o:spid="_x0000_s1026" o:spt="100" style="position:absolute;left:56199;top:2386;height:29209;width:29209;" fillcolor="#E377C2" filled="t" stroked="f" coordsize="29209,29209" o:gfxdata="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Ubu3UtwAAANwAAAAP&#10;AAAAAAAAAAEAIAAAACIAAABkcnMvZG93bnJldi54bWxQSwECFAAUAAAACACHTuJAMy8FnjsAAAA5&#10;AAAAEAAAAAAAAAABACAAAAAGAQAAZHJzL3NoYXBleG1sLnhtbFBLBQYAAAAABgAGAFsBAACwAwAA&#10;AAA=&#10;" path="m18117,0l10523,0,6877,1508,1508,6877,0,10519,0,18112,1508,21759,6877,27128,10523,28636,14318,28636,18117,28636,21759,27128,27128,21759,28636,18112,28636,10519,27128,6877,21759,1508,18117,0xe">
                  <v:fill on="t" focussize="0,0"/>
                  <v:stroke on="f"/>
                  <v:imagedata o:title=""/>
                  <o:lock v:ext="edit" aspectratio="f"/>
                  <v:textbox inset="0mm,0mm,0mm,0mm"/>
                </v:shape>
                <v:shape id="Graphic 188" o:spid="_x0000_s1026" o:spt="100" style="position:absolute;left:56199;top:2386;height:29209;width:29209;" filled="f" stroked="t" coordsize="29209,29209" o:gfxdata="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rP/gm/&#10;AAAA3AAAAA8AAAAAAAAAAQAgAAAAIgAAAGRycy9kb3ducmV2LnhtbFBLAQIUABQAAAAIAIdO4kAz&#10;LwWeOwAAADkAAAAQAAAAAAAAAAEAIAAAAA4BAABkcnMvc2hhcGV4bWwueG1sUEsFBgAAAAAGAAYA&#10;WwEAALgDAAAAAA==&#10;" path="m14318,28636l18117,28636,21759,27128,24441,24441,27128,21759,28636,18112,28636,14318,28636,10519,27128,6877,24441,4195,21759,1508,18117,0,14318,0,10523,0,6877,1508,4195,4195,1508,6877,0,10519,0,14318,0,18112,1508,21759,4195,24441,6877,27128,10523,28636,14318,28636xe">
                  <v:fill on="f" focussize="0,0"/>
                  <v:stroke weight="0.375748031496063pt" color="#E377C2" joinstyle="round"/>
                  <v:imagedata o:title=""/>
                  <o:lock v:ext="edit" aspectratio="f"/>
                  <v:textbox inset="0mm,0mm,0mm,0mm"/>
                </v:shape>
                <v:shape id="Graphic 189" o:spid="_x0000_s1026" o:spt="100" style="position:absolute;left:98095;top:10309;height:29209;width:29209;" fillcolor="#E377C2" filled="t" stroked="f" coordsize="29209,29209" o:gfxdata="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q93D22AAAA3AAAAA8A&#10;AAAAAAAAAQAgAAAAIgAAAGRycy9kb3ducmV2LnhtbFBLAQIUABQAAAAIAIdO4kAzLwWeOwAAADkA&#10;AAAQAAAAAAAAAAEAIAAAAAUBAABkcnMvc2hhcGV4bWwueG1sUEsFBgAAAAAGAAYAWwEAAK8DAAAA&#10;AA==&#10;" path="m18117,0l10519,0,6877,1508,1508,6877,0,10519,0,18117,1508,21759,6877,27128,10519,28636,14318,28636,18117,28636,21759,27128,27128,21759,28636,18117,28636,10519,27128,6877,21759,1508,18117,0xe">
                  <v:fill on="t" focussize="0,0"/>
                  <v:stroke on="f"/>
                  <v:imagedata o:title=""/>
                  <o:lock v:ext="edit" aspectratio="f"/>
                  <v:textbox inset="0mm,0mm,0mm,0mm"/>
                </v:shape>
                <v:shape id="Graphic 190" o:spid="_x0000_s1026" o:spt="100" style="position:absolute;left:98095;top:10309;height:29209;width:29209;" filled="f" stroked="t" coordsize="29209,29209" o:gfxdata="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FgZNK/&#10;AAAA3AAAAA8AAAAAAAAAAQAgAAAAIgAAAGRycy9kb3ducmV2LnhtbFBLAQIUABQAAAAIAIdO4kAz&#10;LwWeOwAAADkAAAAQAAAAAAAAAAEAIAAAAA4BAABkcnMvc2hhcGV4bWwueG1sUEsFBgAAAAAGAAYA&#10;WwEAALgDAAAAAA==&#10;" path="m14318,28636l18117,28636,21759,27128,24446,24441,27128,21759,28636,18117,28636,14318,28636,10519,27128,6877,24446,4190,21759,1508,18117,0,14318,0,10519,0,6877,1508,4195,4190,1508,6877,0,10519,0,14318,0,18117,1508,21759,4195,24441,6877,27128,10519,28636,14318,28636xe">
                  <v:fill on="f" focussize="0,0"/>
                  <v:stroke weight="0.375748031496063pt" color="#E377C2" joinstyle="round"/>
                  <v:imagedata o:title=""/>
                  <o:lock v:ext="edit" aspectratio="f"/>
                  <v:textbox inset="0mm,0mm,0mm,0mm"/>
                </v:shape>
                <v:shape id="Graphic 191" o:spid="_x0000_s1026" o:spt="100" style="position:absolute;left:98095;top:10309;height:29209;width:29209;" fillcolor="#E377C2" filled="t" stroked="f" coordsize="29209,29209" o:gfxdata="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EkbmugAAANwA&#10;AAAPAAAAAAAAAAEAIAAAACIAAABkcnMvZG93bnJldi54bWxQSwECFAAUAAAACACHTuJAMy8FnjsA&#10;AAA5AAAAEAAAAAAAAAABACAAAAAJAQAAZHJzL3NoYXBleG1sLnhtbFBLBQYAAAAABgAGAFsBAACz&#10;AwAAAAA=&#10;" path="m18117,0l10519,0,6877,1508,1508,6877,0,10519,0,18117,1508,21759,6877,27128,10519,28636,14318,28636,18117,28636,21759,27128,27128,21759,28636,18117,28636,10519,27128,6877,21759,1508,18117,0xe">
                  <v:fill on="t" focussize="0,0"/>
                  <v:stroke on="f"/>
                  <v:imagedata o:title=""/>
                  <o:lock v:ext="edit" aspectratio="f"/>
                  <v:textbox inset="0mm,0mm,0mm,0mm"/>
                </v:shape>
                <v:shape id="Graphic 192" o:spid="_x0000_s1026" o:spt="100" style="position:absolute;left:98095;top:10309;height:29209;width:29209;" filled="f" stroked="t" coordsize="29209,29209" o:gfxdata="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l8+ugAAANwA&#10;AAAPAAAAAAAAAAEAIAAAACIAAABkcnMvZG93bnJldi54bWxQSwECFAAUAAAACACHTuJAMy8FnjsA&#10;AAA5AAAAEAAAAAAAAAABACAAAAAJAQAAZHJzL3NoYXBleG1sLnhtbFBLBQYAAAAABgAGAFsBAACz&#10;AwAAAAA=&#10;" path="m14318,28636l18117,28636,21759,27128,24446,24441,27128,21759,28636,18117,28636,14318,28636,10519,27128,6877,24446,4190,21759,1508,18117,0,14318,0,10519,0,6877,1508,4195,4190,1508,6877,0,10519,0,14318,0,18117,1508,21759,4195,24441,6877,27128,10519,28636,14318,28636xe">
                  <v:fill on="f" focussize="0,0"/>
                  <v:stroke weight="0.375748031496063pt" color="#E377C2" joinstyle="round"/>
                  <v:imagedata o:title=""/>
                  <o:lock v:ext="edit" aspectratio="f"/>
                  <v:textbox inset="0mm,0mm,0mm,0mm"/>
                </v:shape>
                <v:shape id="Graphic 193" o:spid="_x0000_s1026" o:spt="100" style="position:absolute;left:98095;top:10309;height:29209;width:29209;" fillcolor="#E377C2" filled="t" stroked="f" coordsize="29209,29209" o:gfxdata="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6MfQq2AAAA3AAAAA8A&#10;AAAAAAAAAQAgAAAAIgAAAGRycy9kb3ducmV2LnhtbFBLAQIUABQAAAAIAIdO4kAzLwWeOwAAADkA&#10;AAAQAAAAAAAAAAEAIAAAAAUBAABkcnMvc2hhcGV4bWwueG1sUEsFBgAAAAAGAAYAWwEAAK8DAAAA&#10;AA==&#10;" path="m18117,0l10519,0,6877,1508,1508,6877,0,10519,0,18117,1508,21759,6877,27128,10519,28636,14318,28636,18117,28636,21759,27128,27128,21759,28636,18117,28636,10519,27128,6877,21759,1508,18117,0xe">
                  <v:fill on="t" focussize="0,0"/>
                  <v:stroke on="f"/>
                  <v:imagedata o:title=""/>
                  <o:lock v:ext="edit" aspectratio="f"/>
                  <v:textbox inset="0mm,0mm,0mm,0mm"/>
                </v:shape>
                <v:shape id="Graphic 194" o:spid="_x0000_s1026" o:spt="100" style="position:absolute;left:98095;top:10309;height:29209;width:29209;" filled="f" stroked="t" coordsize="29209,29209" o:gfxdata="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5bYtG8AAAA&#10;3AAAAA8AAAAAAAAAAQAgAAAAIgAAAGRycy9kb3ducmV2LnhtbFBLAQIUABQAAAAIAIdO4kAzLwWe&#10;OwAAADkAAAAQAAAAAAAAAAEAIAAAAAsBAABkcnMvc2hhcGV4bWwueG1sUEsFBgAAAAAGAAYAWwEA&#10;ALUDAAAAAA==&#10;" path="m14318,28636l18117,28636,21759,27128,24446,24441,27128,21759,28636,18117,28636,14318,28636,10519,27128,6877,24446,4190,21759,1508,18117,0,14318,0,10519,0,6877,1508,4195,4190,1508,6877,0,10519,0,14318,0,18117,1508,21759,4195,24441,6877,27128,10519,28636,14318,28636xe">
                  <v:fill on="f" focussize="0,0"/>
                  <v:stroke weight="0.375748031496063pt" color="#E377C2" joinstyle="round"/>
                  <v:imagedata o:title=""/>
                  <o:lock v:ext="edit" aspectratio="f"/>
                  <v:textbox inset="0mm,0mm,0mm,0mm"/>
                </v:shape>
                <v:shape id="Graphic 195" o:spid="_x0000_s1026" o:spt="100" style="position:absolute;left:98095;top:10309;height:29209;width:29209;" fillcolor="#E377C2" filled="t" stroked="f" coordsize="29209,29209" o:gfxdata="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ilA5bsAAADc&#10;AAAADwAAAAAAAAABACAAAAAiAAAAZHJzL2Rvd25yZXYueG1sUEsBAhQAFAAAAAgAh07iQDMvBZ47&#10;AAAAOQAAABAAAAAAAAAAAQAgAAAACgEAAGRycy9zaGFwZXhtbC54bWxQSwUGAAAAAAYABgBbAQAA&#10;tAMAAAAA&#10;" path="m18117,0l10519,0,6877,1508,1508,6877,0,10519,0,18117,1508,21759,6877,27128,10519,28636,14318,28636,18117,28636,21759,27128,27128,21759,28636,18117,28636,10519,27128,6877,21759,1508,18117,0xe">
                  <v:fill on="t" focussize="0,0"/>
                  <v:stroke on="f"/>
                  <v:imagedata o:title=""/>
                  <o:lock v:ext="edit" aspectratio="f"/>
                  <v:textbox inset="0mm,0mm,0mm,0mm"/>
                </v:shape>
                <v:shape id="Graphic 196" o:spid="_x0000_s1026" o:spt="100" style="position:absolute;left:98095;top:10309;height:29209;width:29209;" filled="f" stroked="t" coordsize="29209,29209" o:gfxdata="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FWT28AAAA&#10;3AAAAA8AAAAAAAAAAQAgAAAAIgAAAGRycy9kb3ducmV2LnhtbFBLAQIUABQAAAAIAIdO4kAzLwWe&#10;OwAAADkAAAAQAAAAAAAAAAEAIAAAAAsBAABkcnMvc2hhcGV4bWwueG1sUEsFBgAAAAAGAAYAWwEA&#10;ALUDAAAAAA==&#10;" path="m14318,28636l18117,28636,21759,27128,24446,24441,27128,21759,28636,18117,28636,14318,28636,10519,27128,6877,24446,4190,21759,1508,18117,0,14318,0,10519,0,6877,1508,4195,4190,1508,6877,0,10519,0,14318,0,18117,1508,21759,4195,24441,6877,27128,10519,28636,14318,28636xe">
                  <v:fill on="f" focussize="0,0"/>
                  <v:stroke weight="0.375748031496063pt" color="#E377C2" joinstyle="round"/>
                  <v:imagedata o:title=""/>
                  <o:lock v:ext="edit" aspectratio="f"/>
                  <v:textbox inset="0mm,0mm,0mm,0mm"/>
                </v:shape>
                <w10:wrap type="topAndBottom"/>
              </v:group>
            </w:pict>
          </mc:Fallback>
        </mc:AlternateContent>
      </w:r>
    </w:p>
    <w:p w14:paraId="3C4718A1">
      <w:pPr>
        <w:pStyle w:val="9"/>
        <w:spacing w:before="65"/>
        <w:rPr>
          <w:rFonts w:ascii="Times New Roman"/>
          <w:sz w:val="20"/>
        </w:rPr>
      </w:pPr>
    </w:p>
    <w:p w14:paraId="4011B00A">
      <w:pPr>
        <w:tabs>
          <w:tab w:val="left" w:pos="4603"/>
        </w:tabs>
        <w:spacing w:before="0"/>
        <w:ind w:left="1667" w:right="0" w:firstLine="0"/>
        <w:jc w:val="left"/>
        <w:rPr>
          <w:rFonts w:ascii="Times New Roman"/>
          <w:sz w:val="8"/>
        </w:rPr>
      </w:pPr>
      <w:r>
        <w:rPr>
          <w:rFonts w:ascii="Times New Roman"/>
          <w:spacing w:val="-10"/>
          <w:w w:val="120"/>
          <w:sz w:val="8"/>
        </w:rPr>
        <w:t>2</w:t>
      </w:r>
      <w:r>
        <w:rPr>
          <w:rFonts w:ascii="Times New Roman"/>
          <w:sz w:val="8"/>
        </w:rPr>
        <w:tab/>
      </w:r>
      <w:r>
        <w:rPr>
          <w:rFonts w:ascii="Times New Roman"/>
          <w:spacing w:val="-10"/>
          <w:w w:val="120"/>
          <w:sz w:val="8"/>
        </w:rPr>
        <w:t>2</w:t>
      </w:r>
    </w:p>
    <w:p w14:paraId="4582CE11">
      <w:pPr>
        <w:pStyle w:val="9"/>
        <w:rPr>
          <w:rFonts w:ascii="Times New Roman"/>
          <w:sz w:val="20"/>
        </w:rPr>
      </w:pPr>
    </w:p>
    <w:p w14:paraId="7C707E33">
      <w:pPr>
        <w:pStyle w:val="9"/>
        <w:spacing w:before="59"/>
        <w:rPr>
          <w:rFonts w:ascii="Times New Roman"/>
          <w:sz w:val="20"/>
        </w:rPr>
      </w:pPr>
    </w:p>
    <w:p w14:paraId="60EE1EC3">
      <w:pPr>
        <w:tabs>
          <w:tab w:val="left" w:pos="4603"/>
        </w:tabs>
        <w:spacing w:before="1"/>
        <w:ind w:left="1667" w:right="0" w:firstLine="0"/>
        <w:jc w:val="left"/>
        <w:rPr>
          <w:rFonts w:ascii="Times New Roman"/>
          <w:sz w:val="8"/>
        </w:rPr>
      </w:pPr>
      <w:r>
        <w:rPr>
          <w:rFonts w:ascii="Times New Roman"/>
          <w:sz w:val="8"/>
        </w:rPr>
        <mc:AlternateContent>
          <mc:Choice Requires="wpg">
            <w:drawing>
              <wp:anchor distT="0" distB="0" distL="0" distR="0" simplePos="0" relativeHeight="251820032" behindDoc="1" locked="0" layoutInCell="1" allowOverlap="1">
                <wp:simplePos x="0" y="0"/>
                <wp:positionH relativeFrom="page">
                  <wp:posOffset>2174240</wp:posOffset>
                </wp:positionH>
                <wp:positionV relativeFrom="paragraph">
                  <wp:posOffset>84455</wp:posOffset>
                </wp:positionV>
                <wp:extent cx="48895" cy="65405"/>
                <wp:effectExtent l="0" t="0" r="0" b="0"/>
                <wp:wrapTopAndBottom/>
                <wp:docPr id="197" name="Group 197"/>
                <wp:cNvGraphicFramePr/>
                <a:graphic xmlns:a="http://schemas.openxmlformats.org/drawingml/2006/main">
                  <a:graphicData uri="http://schemas.microsoft.com/office/word/2010/wordprocessingGroup">
                    <wpg:wgp>
                      <wpg:cNvGrpSpPr/>
                      <wpg:grpSpPr>
                        <a:xfrm>
                          <a:off x="0" y="0"/>
                          <a:ext cx="48895" cy="65405"/>
                          <a:chOff x="0" y="0"/>
                          <a:chExt cx="48895" cy="65405"/>
                        </a:xfrm>
                      </wpg:grpSpPr>
                      <wps:wsp>
                        <wps:cNvPr id="198" name="Graphic 198"/>
                        <wps:cNvSpPr/>
                        <wps:spPr>
                          <a:xfrm>
                            <a:off x="2386" y="34006"/>
                            <a:ext cx="29209" cy="29209"/>
                          </a:xfrm>
                          <a:custGeom>
                            <a:avLst/>
                            <a:gdLst/>
                            <a:ahLst/>
                            <a:cxnLst/>
                            <a:rect l="l" t="t" r="r" b="b"/>
                            <a:pathLst>
                              <a:path w="29209" h="29209">
                                <a:moveTo>
                                  <a:pt x="18116" y="0"/>
                                </a:moveTo>
                                <a:lnTo>
                                  <a:pt x="10520" y="0"/>
                                </a:lnTo>
                                <a:lnTo>
                                  <a:pt x="6877" y="1508"/>
                                </a:lnTo>
                                <a:lnTo>
                                  <a:pt x="1508" y="6877"/>
                                </a:lnTo>
                                <a:lnTo>
                                  <a:pt x="0" y="10519"/>
                                </a:lnTo>
                                <a:lnTo>
                                  <a:pt x="0" y="18112"/>
                                </a:lnTo>
                                <a:lnTo>
                                  <a:pt x="1508" y="21759"/>
                                </a:lnTo>
                                <a:lnTo>
                                  <a:pt x="6877" y="27128"/>
                                </a:lnTo>
                                <a:lnTo>
                                  <a:pt x="10520" y="28636"/>
                                </a:lnTo>
                                <a:lnTo>
                                  <a:pt x="14318" y="28636"/>
                                </a:lnTo>
                                <a:lnTo>
                                  <a:pt x="18116" y="28636"/>
                                </a:lnTo>
                                <a:lnTo>
                                  <a:pt x="21757" y="27128"/>
                                </a:lnTo>
                                <a:lnTo>
                                  <a:pt x="27128" y="21759"/>
                                </a:lnTo>
                                <a:lnTo>
                                  <a:pt x="28636" y="18112"/>
                                </a:lnTo>
                                <a:lnTo>
                                  <a:pt x="28636" y="10519"/>
                                </a:lnTo>
                                <a:lnTo>
                                  <a:pt x="27128" y="6877"/>
                                </a:lnTo>
                                <a:lnTo>
                                  <a:pt x="21757" y="1508"/>
                                </a:lnTo>
                                <a:lnTo>
                                  <a:pt x="18116" y="0"/>
                                </a:lnTo>
                                <a:close/>
                              </a:path>
                            </a:pathLst>
                          </a:custGeom>
                          <a:solidFill>
                            <a:srgbClr val="9367BC"/>
                          </a:solidFill>
                        </wps:spPr>
                        <wps:bodyPr wrap="square" lIns="0" tIns="0" rIns="0" bIns="0" rtlCol="0">
                          <a:noAutofit/>
                        </wps:bodyPr>
                      </wps:wsp>
                      <wps:wsp>
                        <wps:cNvPr id="199" name="Graphic 199"/>
                        <wps:cNvSpPr/>
                        <wps:spPr>
                          <a:xfrm>
                            <a:off x="2386" y="34006"/>
                            <a:ext cx="29209" cy="29209"/>
                          </a:xfrm>
                          <a:custGeom>
                            <a:avLst/>
                            <a:gdLst/>
                            <a:ahLst/>
                            <a:cxnLst/>
                            <a:rect l="l" t="t" r="r" b="b"/>
                            <a:pathLst>
                              <a:path w="29209" h="29209">
                                <a:moveTo>
                                  <a:pt x="14318" y="28636"/>
                                </a:moveTo>
                                <a:lnTo>
                                  <a:pt x="18116" y="28636"/>
                                </a:lnTo>
                                <a:lnTo>
                                  <a:pt x="21757" y="27128"/>
                                </a:lnTo>
                                <a:lnTo>
                                  <a:pt x="24441" y="24441"/>
                                </a:lnTo>
                                <a:lnTo>
                                  <a:pt x="27128" y="21759"/>
                                </a:lnTo>
                                <a:lnTo>
                                  <a:pt x="28636" y="18112"/>
                                </a:lnTo>
                                <a:lnTo>
                                  <a:pt x="28636" y="14318"/>
                                </a:lnTo>
                                <a:lnTo>
                                  <a:pt x="28636" y="10519"/>
                                </a:lnTo>
                                <a:lnTo>
                                  <a:pt x="27128" y="6877"/>
                                </a:lnTo>
                                <a:lnTo>
                                  <a:pt x="24441" y="4195"/>
                                </a:lnTo>
                                <a:lnTo>
                                  <a:pt x="21757" y="1508"/>
                                </a:lnTo>
                                <a:lnTo>
                                  <a:pt x="18116" y="0"/>
                                </a:lnTo>
                                <a:lnTo>
                                  <a:pt x="14318" y="0"/>
                                </a:lnTo>
                                <a:lnTo>
                                  <a:pt x="10520" y="0"/>
                                </a:lnTo>
                                <a:lnTo>
                                  <a:pt x="6877" y="1508"/>
                                </a:lnTo>
                                <a:lnTo>
                                  <a:pt x="4192" y="4195"/>
                                </a:lnTo>
                                <a:lnTo>
                                  <a:pt x="1508" y="6877"/>
                                </a:lnTo>
                                <a:lnTo>
                                  <a:pt x="0" y="10519"/>
                                </a:lnTo>
                                <a:lnTo>
                                  <a:pt x="0" y="14318"/>
                                </a:lnTo>
                                <a:lnTo>
                                  <a:pt x="0" y="18112"/>
                                </a:lnTo>
                                <a:lnTo>
                                  <a:pt x="1508" y="21759"/>
                                </a:lnTo>
                                <a:lnTo>
                                  <a:pt x="4192" y="24441"/>
                                </a:lnTo>
                                <a:lnTo>
                                  <a:pt x="6877" y="27128"/>
                                </a:lnTo>
                                <a:lnTo>
                                  <a:pt x="10520" y="28636"/>
                                </a:lnTo>
                                <a:lnTo>
                                  <a:pt x="14318" y="28636"/>
                                </a:lnTo>
                                <a:close/>
                              </a:path>
                            </a:pathLst>
                          </a:custGeom>
                          <a:ln w="4772">
                            <a:solidFill>
                              <a:srgbClr val="9367BC"/>
                            </a:solidFill>
                            <a:prstDash val="solid"/>
                          </a:ln>
                        </wps:spPr>
                        <wps:bodyPr wrap="square" lIns="0" tIns="0" rIns="0" bIns="0" rtlCol="0">
                          <a:noAutofit/>
                        </wps:bodyPr>
                      </wps:wsp>
                      <wps:wsp>
                        <wps:cNvPr id="200" name="Graphic 200"/>
                        <wps:cNvSpPr/>
                        <wps:spPr>
                          <a:xfrm>
                            <a:off x="17666" y="2386"/>
                            <a:ext cx="29209" cy="29209"/>
                          </a:xfrm>
                          <a:custGeom>
                            <a:avLst/>
                            <a:gdLst/>
                            <a:ahLst/>
                            <a:cxnLst/>
                            <a:rect l="l" t="t" r="r" b="b"/>
                            <a:pathLst>
                              <a:path w="29209" h="29209">
                                <a:moveTo>
                                  <a:pt x="18114" y="0"/>
                                </a:moveTo>
                                <a:lnTo>
                                  <a:pt x="10520" y="0"/>
                                </a:lnTo>
                                <a:lnTo>
                                  <a:pt x="6877" y="1508"/>
                                </a:lnTo>
                                <a:lnTo>
                                  <a:pt x="1508" y="6877"/>
                                </a:lnTo>
                                <a:lnTo>
                                  <a:pt x="0" y="10519"/>
                                </a:lnTo>
                                <a:lnTo>
                                  <a:pt x="0" y="18112"/>
                                </a:lnTo>
                                <a:lnTo>
                                  <a:pt x="1508" y="21759"/>
                                </a:lnTo>
                                <a:lnTo>
                                  <a:pt x="6877" y="27128"/>
                                </a:lnTo>
                                <a:lnTo>
                                  <a:pt x="10520" y="28636"/>
                                </a:lnTo>
                                <a:lnTo>
                                  <a:pt x="14318" y="28636"/>
                                </a:lnTo>
                                <a:lnTo>
                                  <a:pt x="18114" y="28636"/>
                                </a:lnTo>
                                <a:lnTo>
                                  <a:pt x="21756" y="27128"/>
                                </a:lnTo>
                                <a:lnTo>
                                  <a:pt x="27126" y="21759"/>
                                </a:lnTo>
                                <a:lnTo>
                                  <a:pt x="28636" y="18112"/>
                                </a:lnTo>
                                <a:lnTo>
                                  <a:pt x="28636" y="10519"/>
                                </a:lnTo>
                                <a:lnTo>
                                  <a:pt x="27126" y="6877"/>
                                </a:lnTo>
                                <a:lnTo>
                                  <a:pt x="21756" y="1508"/>
                                </a:lnTo>
                                <a:lnTo>
                                  <a:pt x="18114" y="0"/>
                                </a:lnTo>
                                <a:close/>
                              </a:path>
                            </a:pathLst>
                          </a:custGeom>
                          <a:solidFill>
                            <a:srgbClr val="9367BC"/>
                          </a:solidFill>
                        </wps:spPr>
                        <wps:bodyPr wrap="square" lIns="0" tIns="0" rIns="0" bIns="0" rtlCol="0">
                          <a:noAutofit/>
                        </wps:bodyPr>
                      </wps:wsp>
                      <wps:wsp>
                        <wps:cNvPr id="201" name="Graphic 201"/>
                        <wps:cNvSpPr/>
                        <wps:spPr>
                          <a:xfrm>
                            <a:off x="17666" y="2386"/>
                            <a:ext cx="29209" cy="29209"/>
                          </a:xfrm>
                          <a:custGeom>
                            <a:avLst/>
                            <a:gdLst/>
                            <a:ahLst/>
                            <a:cxnLst/>
                            <a:rect l="l" t="t" r="r" b="b"/>
                            <a:pathLst>
                              <a:path w="29209" h="29209">
                                <a:moveTo>
                                  <a:pt x="14318" y="28636"/>
                                </a:moveTo>
                                <a:lnTo>
                                  <a:pt x="18114" y="28636"/>
                                </a:lnTo>
                                <a:lnTo>
                                  <a:pt x="21756" y="27128"/>
                                </a:lnTo>
                                <a:lnTo>
                                  <a:pt x="24441" y="24441"/>
                                </a:lnTo>
                                <a:lnTo>
                                  <a:pt x="27126" y="21759"/>
                                </a:lnTo>
                                <a:lnTo>
                                  <a:pt x="28636" y="18112"/>
                                </a:lnTo>
                                <a:lnTo>
                                  <a:pt x="28636" y="14318"/>
                                </a:lnTo>
                                <a:lnTo>
                                  <a:pt x="28636" y="10519"/>
                                </a:lnTo>
                                <a:lnTo>
                                  <a:pt x="27126" y="6877"/>
                                </a:lnTo>
                                <a:lnTo>
                                  <a:pt x="24441" y="4195"/>
                                </a:lnTo>
                                <a:lnTo>
                                  <a:pt x="21756" y="1508"/>
                                </a:lnTo>
                                <a:lnTo>
                                  <a:pt x="18114" y="0"/>
                                </a:lnTo>
                                <a:lnTo>
                                  <a:pt x="14318" y="0"/>
                                </a:lnTo>
                                <a:lnTo>
                                  <a:pt x="10520" y="0"/>
                                </a:lnTo>
                                <a:lnTo>
                                  <a:pt x="6877" y="1508"/>
                                </a:lnTo>
                                <a:lnTo>
                                  <a:pt x="4192" y="4195"/>
                                </a:lnTo>
                                <a:lnTo>
                                  <a:pt x="1508" y="6877"/>
                                </a:lnTo>
                                <a:lnTo>
                                  <a:pt x="0" y="10519"/>
                                </a:lnTo>
                                <a:lnTo>
                                  <a:pt x="0" y="14318"/>
                                </a:lnTo>
                                <a:lnTo>
                                  <a:pt x="0" y="18112"/>
                                </a:lnTo>
                                <a:lnTo>
                                  <a:pt x="1508" y="21759"/>
                                </a:lnTo>
                                <a:lnTo>
                                  <a:pt x="4192" y="24441"/>
                                </a:lnTo>
                                <a:lnTo>
                                  <a:pt x="6877" y="27128"/>
                                </a:lnTo>
                                <a:lnTo>
                                  <a:pt x="10520" y="28636"/>
                                </a:lnTo>
                                <a:lnTo>
                                  <a:pt x="14318" y="28636"/>
                                </a:lnTo>
                                <a:close/>
                              </a:path>
                            </a:pathLst>
                          </a:custGeom>
                          <a:ln w="4772">
                            <a:solidFill>
                              <a:srgbClr val="9367BC"/>
                            </a:solidFill>
                            <a:prstDash val="solid"/>
                          </a:ln>
                        </wps:spPr>
                        <wps:bodyPr wrap="square" lIns="0" tIns="0" rIns="0" bIns="0" rtlCol="0">
                          <a:noAutofit/>
                        </wps:bodyPr>
                      </wps:wsp>
                      <wps:wsp>
                        <wps:cNvPr id="202" name="Graphic 202"/>
                        <wps:cNvSpPr/>
                        <wps:spPr>
                          <a:xfrm>
                            <a:off x="17666" y="2386"/>
                            <a:ext cx="29209" cy="29209"/>
                          </a:xfrm>
                          <a:custGeom>
                            <a:avLst/>
                            <a:gdLst/>
                            <a:ahLst/>
                            <a:cxnLst/>
                            <a:rect l="l" t="t" r="r" b="b"/>
                            <a:pathLst>
                              <a:path w="29209" h="29209">
                                <a:moveTo>
                                  <a:pt x="18114" y="0"/>
                                </a:moveTo>
                                <a:lnTo>
                                  <a:pt x="10520" y="0"/>
                                </a:lnTo>
                                <a:lnTo>
                                  <a:pt x="6877" y="1508"/>
                                </a:lnTo>
                                <a:lnTo>
                                  <a:pt x="1508" y="6877"/>
                                </a:lnTo>
                                <a:lnTo>
                                  <a:pt x="0" y="10519"/>
                                </a:lnTo>
                                <a:lnTo>
                                  <a:pt x="0" y="18112"/>
                                </a:lnTo>
                                <a:lnTo>
                                  <a:pt x="1508" y="21759"/>
                                </a:lnTo>
                                <a:lnTo>
                                  <a:pt x="6877" y="27128"/>
                                </a:lnTo>
                                <a:lnTo>
                                  <a:pt x="10520" y="28636"/>
                                </a:lnTo>
                                <a:lnTo>
                                  <a:pt x="14318" y="28636"/>
                                </a:lnTo>
                                <a:lnTo>
                                  <a:pt x="18114" y="28636"/>
                                </a:lnTo>
                                <a:lnTo>
                                  <a:pt x="21756" y="27128"/>
                                </a:lnTo>
                                <a:lnTo>
                                  <a:pt x="27126" y="21759"/>
                                </a:lnTo>
                                <a:lnTo>
                                  <a:pt x="28636" y="18112"/>
                                </a:lnTo>
                                <a:lnTo>
                                  <a:pt x="28636" y="10519"/>
                                </a:lnTo>
                                <a:lnTo>
                                  <a:pt x="27126" y="6877"/>
                                </a:lnTo>
                                <a:lnTo>
                                  <a:pt x="21756" y="1508"/>
                                </a:lnTo>
                                <a:lnTo>
                                  <a:pt x="18114" y="0"/>
                                </a:lnTo>
                                <a:close/>
                              </a:path>
                            </a:pathLst>
                          </a:custGeom>
                          <a:solidFill>
                            <a:srgbClr val="9367BC"/>
                          </a:solidFill>
                        </wps:spPr>
                        <wps:bodyPr wrap="square" lIns="0" tIns="0" rIns="0" bIns="0" rtlCol="0">
                          <a:noAutofit/>
                        </wps:bodyPr>
                      </wps:wsp>
                      <wps:wsp>
                        <wps:cNvPr id="203" name="Graphic 203"/>
                        <wps:cNvSpPr/>
                        <wps:spPr>
                          <a:xfrm>
                            <a:off x="17666" y="2386"/>
                            <a:ext cx="29209" cy="29209"/>
                          </a:xfrm>
                          <a:custGeom>
                            <a:avLst/>
                            <a:gdLst/>
                            <a:ahLst/>
                            <a:cxnLst/>
                            <a:rect l="l" t="t" r="r" b="b"/>
                            <a:pathLst>
                              <a:path w="29209" h="29209">
                                <a:moveTo>
                                  <a:pt x="14318" y="28636"/>
                                </a:moveTo>
                                <a:lnTo>
                                  <a:pt x="18114" y="28636"/>
                                </a:lnTo>
                                <a:lnTo>
                                  <a:pt x="21756" y="27128"/>
                                </a:lnTo>
                                <a:lnTo>
                                  <a:pt x="24441" y="24441"/>
                                </a:lnTo>
                                <a:lnTo>
                                  <a:pt x="27126" y="21759"/>
                                </a:lnTo>
                                <a:lnTo>
                                  <a:pt x="28636" y="18112"/>
                                </a:lnTo>
                                <a:lnTo>
                                  <a:pt x="28636" y="14318"/>
                                </a:lnTo>
                                <a:lnTo>
                                  <a:pt x="28636" y="10519"/>
                                </a:lnTo>
                                <a:lnTo>
                                  <a:pt x="27126" y="6877"/>
                                </a:lnTo>
                                <a:lnTo>
                                  <a:pt x="24441" y="4195"/>
                                </a:lnTo>
                                <a:lnTo>
                                  <a:pt x="21756" y="1508"/>
                                </a:lnTo>
                                <a:lnTo>
                                  <a:pt x="18114" y="0"/>
                                </a:lnTo>
                                <a:lnTo>
                                  <a:pt x="14318" y="0"/>
                                </a:lnTo>
                                <a:lnTo>
                                  <a:pt x="10520" y="0"/>
                                </a:lnTo>
                                <a:lnTo>
                                  <a:pt x="6877" y="1508"/>
                                </a:lnTo>
                                <a:lnTo>
                                  <a:pt x="4192" y="4195"/>
                                </a:lnTo>
                                <a:lnTo>
                                  <a:pt x="1508" y="6877"/>
                                </a:lnTo>
                                <a:lnTo>
                                  <a:pt x="0" y="10519"/>
                                </a:lnTo>
                                <a:lnTo>
                                  <a:pt x="0" y="14318"/>
                                </a:lnTo>
                                <a:lnTo>
                                  <a:pt x="0" y="18112"/>
                                </a:lnTo>
                                <a:lnTo>
                                  <a:pt x="1508" y="21759"/>
                                </a:lnTo>
                                <a:lnTo>
                                  <a:pt x="4192" y="24441"/>
                                </a:lnTo>
                                <a:lnTo>
                                  <a:pt x="6877" y="27128"/>
                                </a:lnTo>
                                <a:lnTo>
                                  <a:pt x="10520" y="28636"/>
                                </a:lnTo>
                                <a:lnTo>
                                  <a:pt x="14318" y="28636"/>
                                </a:lnTo>
                                <a:close/>
                              </a:path>
                            </a:pathLst>
                          </a:custGeom>
                          <a:ln w="4772">
                            <a:solidFill>
                              <a:srgbClr val="9367BC"/>
                            </a:solidFill>
                            <a:prstDash val="solid"/>
                          </a:ln>
                        </wps:spPr>
                        <wps:bodyPr wrap="square" lIns="0" tIns="0" rIns="0" bIns="0" rtlCol="0">
                          <a:noAutofit/>
                        </wps:bodyPr>
                      </wps:wsp>
                      <wps:wsp>
                        <wps:cNvPr id="204" name="Graphic 204"/>
                        <wps:cNvSpPr/>
                        <wps:spPr>
                          <a:xfrm>
                            <a:off x="17666" y="2386"/>
                            <a:ext cx="29209" cy="29209"/>
                          </a:xfrm>
                          <a:custGeom>
                            <a:avLst/>
                            <a:gdLst/>
                            <a:ahLst/>
                            <a:cxnLst/>
                            <a:rect l="l" t="t" r="r" b="b"/>
                            <a:pathLst>
                              <a:path w="29209" h="29209">
                                <a:moveTo>
                                  <a:pt x="18114" y="0"/>
                                </a:moveTo>
                                <a:lnTo>
                                  <a:pt x="10520" y="0"/>
                                </a:lnTo>
                                <a:lnTo>
                                  <a:pt x="6877" y="1508"/>
                                </a:lnTo>
                                <a:lnTo>
                                  <a:pt x="1508" y="6877"/>
                                </a:lnTo>
                                <a:lnTo>
                                  <a:pt x="0" y="10519"/>
                                </a:lnTo>
                                <a:lnTo>
                                  <a:pt x="0" y="18112"/>
                                </a:lnTo>
                                <a:lnTo>
                                  <a:pt x="1508" y="21759"/>
                                </a:lnTo>
                                <a:lnTo>
                                  <a:pt x="6877" y="27128"/>
                                </a:lnTo>
                                <a:lnTo>
                                  <a:pt x="10520" y="28636"/>
                                </a:lnTo>
                                <a:lnTo>
                                  <a:pt x="14318" y="28636"/>
                                </a:lnTo>
                                <a:lnTo>
                                  <a:pt x="18114" y="28636"/>
                                </a:lnTo>
                                <a:lnTo>
                                  <a:pt x="21756" y="27128"/>
                                </a:lnTo>
                                <a:lnTo>
                                  <a:pt x="27126" y="21759"/>
                                </a:lnTo>
                                <a:lnTo>
                                  <a:pt x="28636" y="18112"/>
                                </a:lnTo>
                                <a:lnTo>
                                  <a:pt x="28636" y="10519"/>
                                </a:lnTo>
                                <a:lnTo>
                                  <a:pt x="27126" y="6877"/>
                                </a:lnTo>
                                <a:lnTo>
                                  <a:pt x="21756" y="1508"/>
                                </a:lnTo>
                                <a:lnTo>
                                  <a:pt x="18114" y="0"/>
                                </a:lnTo>
                                <a:close/>
                              </a:path>
                            </a:pathLst>
                          </a:custGeom>
                          <a:solidFill>
                            <a:srgbClr val="9367BC"/>
                          </a:solidFill>
                        </wps:spPr>
                        <wps:bodyPr wrap="square" lIns="0" tIns="0" rIns="0" bIns="0" rtlCol="0">
                          <a:noAutofit/>
                        </wps:bodyPr>
                      </wps:wsp>
                      <wps:wsp>
                        <wps:cNvPr id="205" name="Graphic 205"/>
                        <wps:cNvSpPr/>
                        <wps:spPr>
                          <a:xfrm>
                            <a:off x="17666" y="2386"/>
                            <a:ext cx="29209" cy="29209"/>
                          </a:xfrm>
                          <a:custGeom>
                            <a:avLst/>
                            <a:gdLst/>
                            <a:ahLst/>
                            <a:cxnLst/>
                            <a:rect l="l" t="t" r="r" b="b"/>
                            <a:pathLst>
                              <a:path w="29209" h="29209">
                                <a:moveTo>
                                  <a:pt x="14318" y="28636"/>
                                </a:moveTo>
                                <a:lnTo>
                                  <a:pt x="18114" y="28636"/>
                                </a:lnTo>
                                <a:lnTo>
                                  <a:pt x="21756" y="27128"/>
                                </a:lnTo>
                                <a:lnTo>
                                  <a:pt x="24441" y="24441"/>
                                </a:lnTo>
                                <a:lnTo>
                                  <a:pt x="27126" y="21759"/>
                                </a:lnTo>
                                <a:lnTo>
                                  <a:pt x="28636" y="18112"/>
                                </a:lnTo>
                                <a:lnTo>
                                  <a:pt x="28636" y="14318"/>
                                </a:lnTo>
                                <a:lnTo>
                                  <a:pt x="28636" y="10519"/>
                                </a:lnTo>
                                <a:lnTo>
                                  <a:pt x="27126" y="6877"/>
                                </a:lnTo>
                                <a:lnTo>
                                  <a:pt x="24441" y="4195"/>
                                </a:lnTo>
                                <a:lnTo>
                                  <a:pt x="21756" y="1508"/>
                                </a:lnTo>
                                <a:lnTo>
                                  <a:pt x="18114" y="0"/>
                                </a:lnTo>
                                <a:lnTo>
                                  <a:pt x="14318" y="0"/>
                                </a:lnTo>
                                <a:lnTo>
                                  <a:pt x="10520" y="0"/>
                                </a:lnTo>
                                <a:lnTo>
                                  <a:pt x="6877" y="1508"/>
                                </a:lnTo>
                                <a:lnTo>
                                  <a:pt x="4192" y="4195"/>
                                </a:lnTo>
                                <a:lnTo>
                                  <a:pt x="1508" y="6877"/>
                                </a:lnTo>
                                <a:lnTo>
                                  <a:pt x="0" y="10519"/>
                                </a:lnTo>
                                <a:lnTo>
                                  <a:pt x="0" y="14318"/>
                                </a:lnTo>
                                <a:lnTo>
                                  <a:pt x="0" y="18112"/>
                                </a:lnTo>
                                <a:lnTo>
                                  <a:pt x="1508" y="21759"/>
                                </a:lnTo>
                                <a:lnTo>
                                  <a:pt x="4192" y="24441"/>
                                </a:lnTo>
                                <a:lnTo>
                                  <a:pt x="6877" y="27128"/>
                                </a:lnTo>
                                <a:lnTo>
                                  <a:pt x="10520" y="28636"/>
                                </a:lnTo>
                                <a:lnTo>
                                  <a:pt x="14318" y="28636"/>
                                </a:lnTo>
                                <a:close/>
                              </a:path>
                            </a:pathLst>
                          </a:custGeom>
                          <a:ln w="4772">
                            <a:solidFill>
                              <a:srgbClr val="9367BC"/>
                            </a:solidFill>
                            <a:prstDash val="solid"/>
                          </a:ln>
                        </wps:spPr>
                        <wps:bodyPr wrap="square" lIns="0" tIns="0" rIns="0" bIns="0" rtlCol="0">
                          <a:noAutofit/>
                        </wps:bodyPr>
                      </wps:wsp>
                      <wps:wsp>
                        <wps:cNvPr id="206" name="Graphic 206"/>
                        <wps:cNvSpPr/>
                        <wps:spPr>
                          <a:xfrm>
                            <a:off x="17666" y="2386"/>
                            <a:ext cx="29209" cy="29209"/>
                          </a:xfrm>
                          <a:custGeom>
                            <a:avLst/>
                            <a:gdLst/>
                            <a:ahLst/>
                            <a:cxnLst/>
                            <a:rect l="l" t="t" r="r" b="b"/>
                            <a:pathLst>
                              <a:path w="29209" h="29209">
                                <a:moveTo>
                                  <a:pt x="18114" y="0"/>
                                </a:moveTo>
                                <a:lnTo>
                                  <a:pt x="10520" y="0"/>
                                </a:lnTo>
                                <a:lnTo>
                                  <a:pt x="6877" y="1508"/>
                                </a:lnTo>
                                <a:lnTo>
                                  <a:pt x="1508" y="6877"/>
                                </a:lnTo>
                                <a:lnTo>
                                  <a:pt x="0" y="10519"/>
                                </a:lnTo>
                                <a:lnTo>
                                  <a:pt x="0" y="18112"/>
                                </a:lnTo>
                                <a:lnTo>
                                  <a:pt x="1508" y="21759"/>
                                </a:lnTo>
                                <a:lnTo>
                                  <a:pt x="6877" y="27128"/>
                                </a:lnTo>
                                <a:lnTo>
                                  <a:pt x="10520" y="28636"/>
                                </a:lnTo>
                                <a:lnTo>
                                  <a:pt x="14318" y="28636"/>
                                </a:lnTo>
                                <a:lnTo>
                                  <a:pt x="18114" y="28636"/>
                                </a:lnTo>
                                <a:lnTo>
                                  <a:pt x="21756" y="27128"/>
                                </a:lnTo>
                                <a:lnTo>
                                  <a:pt x="27126" y="21759"/>
                                </a:lnTo>
                                <a:lnTo>
                                  <a:pt x="28636" y="18112"/>
                                </a:lnTo>
                                <a:lnTo>
                                  <a:pt x="28636" y="10519"/>
                                </a:lnTo>
                                <a:lnTo>
                                  <a:pt x="27126" y="6877"/>
                                </a:lnTo>
                                <a:lnTo>
                                  <a:pt x="21756" y="1508"/>
                                </a:lnTo>
                                <a:lnTo>
                                  <a:pt x="18114" y="0"/>
                                </a:lnTo>
                                <a:close/>
                              </a:path>
                            </a:pathLst>
                          </a:custGeom>
                          <a:solidFill>
                            <a:srgbClr val="9367BC"/>
                          </a:solidFill>
                        </wps:spPr>
                        <wps:bodyPr wrap="square" lIns="0" tIns="0" rIns="0" bIns="0" rtlCol="0">
                          <a:noAutofit/>
                        </wps:bodyPr>
                      </wps:wsp>
                      <wps:wsp>
                        <wps:cNvPr id="207" name="Graphic 207"/>
                        <wps:cNvSpPr/>
                        <wps:spPr>
                          <a:xfrm>
                            <a:off x="17666" y="2386"/>
                            <a:ext cx="29209" cy="29209"/>
                          </a:xfrm>
                          <a:custGeom>
                            <a:avLst/>
                            <a:gdLst/>
                            <a:ahLst/>
                            <a:cxnLst/>
                            <a:rect l="l" t="t" r="r" b="b"/>
                            <a:pathLst>
                              <a:path w="29209" h="29209">
                                <a:moveTo>
                                  <a:pt x="14318" y="28636"/>
                                </a:moveTo>
                                <a:lnTo>
                                  <a:pt x="18114" y="28636"/>
                                </a:lnTo>
                                <a:lnTo>
                                  <a:pt x="21756" y="27128"/>
                                </a:lnTo>
                                <a:lnTo>
                                  <a:pt x="24441" y="24441"/>
                                </a:lnTo>
                                <a:lnTo>
                                  <a:pt x="27126" y="21759"/>
                                </a:lnTo>
                                <a:lnTo>
                                  <a:pt x="28636" y="18112"/>
                                </a:lnTo>
                                <a:lnTo>
                                  <a:pt x="28636" y="14318"/>
                                </a:lnTo>
                                <a:lnTo>
                                  <a:pt x="28636" y="10519"/>
                                </a:lnTo>
                                <a:lnTo>
                                  <a:pt x="27126" y="6877"/>
                                </a:lnTo>
                                <a:lnTo>
                                  <a:pt x="24441" y="4195"/>
                                </a:lnTo>
                                <a:lnTo>
                                  <a:pt x="21756" y="1508"/>
                                </a:lnTo>
                                <a:lnTo>
                                  <a:pt x="18114" y="0"/>
                                </a:lnTo>
                                <a:lnTo>
                                  <a:pt x="14318" y="0"/>
                                </a:lnTo>
                                <a:lnTo>
                                  <a:pt x="10520" y="0"/>
                                </a:lnTo>
                                <a:lnTo>
                                  <a:pt x="6877" y="1508"/>
                                </a:lnTo>
                                <a:lnTo>
                                  <a:pt x="4192" y="4195"/>
                                </a:lnTo>
                                <a:lnTo>
                                  <a:pt x="1508" y="6877"/>
                                </a:lnTo>
                                <a:lnTo>
                                  <a:pt x="0" y="10519"/>
                                </a:lnTo>
                                <a:lnTo>
                                  <a:pt x="0" y="14318"/>
                                </a:lnTo>
                                <a:lnTo>
                                  <a:pt x="0" y="18112"/>
                                </a:lnTo>
                                <a:lnTo>
                                  <a:pt x="1508" y="21759"/>
                                </a:lnTo>
                                <a:lnTo>
                                  <a:pt x="4192" y="24441"/>
                                </a:lnTo>
                                <a:lnTo>
                                  <a:pt x="6877" y="27128"/>
                                </a:lnTo>
                                <a:lnTo>
                                  <a:pt x="10520" y="28636"/>
                                </a:lnTo>
                                <a:lnTo>
                                  <a:pt x="14318" y="28636"/>
                                </a:lnTo>
                                <a:close/>
                              </a:path>
                            </a:pathLst>
                          </a:custGeom>
                          <a:ln w="4772">
                            <a:solidFill>
                              <a:srgbClr val="9367BC"/>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171.2pt;margin-top:6.65pt;height:5.15pt;width:3.85pt;mso-position-horizontal-relative:page;mso-wrap-distance-bottom:0pt;mso-wrap-distance-top:0pt;z-index:-251496448;mso-width-relative:page;mso-height-relative:page;" coordsize="48895,65405" o:gfxdata="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">
                <o:lock v:ext="edit" aspectratio="f"/>
                <v:shape id="Graphic 198" o:spid="_x0000_s1026" o:spt="100" style="position:absolute;left:2386;top:34006;height:29209;width:29209;" fillcolor="#9367BC" filled="t" stroked="f" coordsize="29209,29209" o:gfxdata="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QTtFvQAA&#10;ANwAAAAPAAAAAAAAAAEAIAAAACIAAABkcnMvZG93bnJldi54bWxQSwECFAAUAAAACACHTuJAMy8F&#10;njsAAAA5AAAAEAAAAAAAAAABACAAAAAMAQAAZHJzL3NoYXBleG1sLnhtbFBLBQYAAAAABgAGAFsB&#10;AAC2AwAAAAA=&#10;" path="m18116,0l10520,0,6877,1508,1508,6877,0,10519,0,18112,1508,21759,6877,27128,10520,28636,14318,28636,18116,28636,21757,27128,27128,21759,28636,18112,28636,10519,27128,6877,21757,1508,18116,0xe">
                  <v:fill on="t" focussize="0,0"/>
                  <v:stroke on="f"/>
                  <v:imagedata o:title=""/>
                  <o:lock v:ext="edit" aspectratio="f"/>
                  <v:textbox inset="0mm,0mm,0mm,0mm"/>
                </v:shape>
                <v:shape id="Graphic 199" o:spid="_x0000_s1026" o:spt="100" style="position:absolute;left:2386;top:34006;height:29209;width:29209;" filled="f" stroked="t" coordsize="29209,29209" o:gfxdata="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6mc2bsAAADc&#10;AAAADwAAAAAAAAABACAAAAAiAAAAZHJzL2Rvd25yZXYueG1sUEsBAhQAFAAAAAgAh07iQDMvBZ47&#10;AAAAOQAAABAAAAAAAAAAAQAgAAAACgEAAGRycy9zaGFwZXhtbC54bWxQSwUGAAAAAAYABgBbAQAA&#10;tAMAAAAA&#10;" path="m14318,28636l18116,28636,21757,27128,24441,24441,27128,21759,28636,18112,28636,14318,28636,10519,27128,6877,24441,4195,21757,1508,18116,0,14318,0,10520,0,6877,1508,4192,4195,1508,6877,0,10519,0,14318,0,18112,1508,21759,4192,24441,6877,27128,10520,28636,14318,28636xe">
                  <v:fill on="f" focussize="0,0"/>
                  <v:stroke weight="0.375748031496063pt" color="#9367BC" joinstyle="round"/>
                  <v:imagedata o:title=""/>
                  <o:lock v:ext="edit" aspectratio="f"/>
                  <v:textbox inset="0mm,0mm,0mm,0mm"/>
                </v:shape>
                <v:shape id="Graphic 200" o:spid="_x0000_s1026" o:spt="100" style="position:absolute;left:17666;top:2386;height:29209;width:29209;" fillcolor="#9367BC" filled="t" stroked="f" coordsize="29209,29209" o:gfxdata="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GMO4vQAA&#10;ANwAAAAPAAAAAAAAAAEAIAAAACIAAABkcnMvZG93bnJldi54bWxQSwECFAAUAAAACACHTuJAMy8F&#10;njsAAAA5AAAAEAAAAAAAAAABACAAAAAMAQAAZHJzL3NoYXBleG1sLnhtbFBLBQYAAAAABgAGAFsB&#10;AAC2AwAAAAA=&#10;" path="m18114,0l10520,0,6877,1508,1508,6877,0,10519,0,18112,1508,21759,6877,27128,10520,28636,14318,28636,18114,28636,21756,27128,27126,21759,28636,18112,28636,10519,27126,6877,21756,1508,18114,0xe">
                  <v:fill on="t" focussize="0,0"/>
                  <v:stroke on="f"/>
                  <v:imagedata o:title=""/>
                  <o:lock v:ext="edit" aspectratio="f"/>
                  <v:textbox inset="0mm,0mm,0mm,0mm"/>
                </v:shape>
                <v:shape id="Graphic 201" o:spid="_x0000_s1026" o:spt="100" style="position:absolute;left:17666;top:2386;height:29209;width:29209;" filled="f" stroked="t" coordsize="29209,29209" o:gfxdata="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vBkJL4A&#10;AADcAAAADwAAAAAAAAABACAAAAAiAAAAZHJzL2Rvd25yZXYueG1sUEsBAhQAFAAAAAgAh07iQDMv&#10;BZ47AAAAOQAAABAAAAAAAAAAAQAgAAAADQEAAGRycy9zaGFwZXhtbC54bWxQSwUGAAAAAAYABgBb&#10;AQAAtwMAAAAA&#10;" path="m14318,28636l18114,28636,21756,27128,24441,24441,27126,21759,28636,18112,28636,14318,28636,10519,27126,6877,24441,4195,21756,1508,18114,0,14318,0,10520,0,6877,1508,4192,4195,1508,6877,0,10519,0,14318,0,18112,1508,21759,4192,24441,6877,27128,10520,28636,14318,28636xe">
                  <v:fill on="f" focussize="0,0"/>
                  <v:stroke weight="0.375748031496063pt" color="#9367BC" joinstyle="round"/>
                  <v:imagedata o:title=""/>
                  <o:lock v:ext="edit" aspectratio="f"/>
                  <v:textbox inset="0mm,0mm,0mm,0mm"/>
                </v:shape>
                <v:shape id="Graphic 202" o:spid="_x0000_s1026" o:spt="100" style="position:absolute;left:17666;top:2386;height:29209;width:29209;" fillcolor="#9367BC" filled="t" stroked="f" coordsize="29209,29209" o:gfxdata="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FS8AAAA&#10;3AAAAA8AAAAAAAAAAQAgAAAAIgAAAGRycy9kb3ducmV2LnhtbFBLAQIUABQAAAAIAIdO4kAzLwWe&#10;OwAAADkAAAAQAAAAAAAAAAEAIAAAAAsBAABkcnMvc2hhcGV4bWwueG1sUEsFBgAAAAAGAAYAWwEA&#10;ALUDAAAAAA==&#10;" path="m18114,0l10520,0,6877,1508,1508,6877,0,10519,0,18112,1508,21759,6877,27128,10520,28636,14318,28636,18114,28636,21756,27128,27126,21759,28636,18112,28636,10519,27126,6877,21756,1508,18114,0xe">
                  <v:fill on="t" focussize="0,0"/>
                  <v:stroke on="f"/>
                  <v:imagedata o:title=""/>
                  <o:lock v:ext="edit" aspectratio="f"/>
                  <v:textbox inset="0mm,0mm,0mm,0mm"/>
                </v:shape>
                <v:shape id="Graphic 203" o:spid="_x0000_s1026" o:spt="100" style="position:absolute;left:17666;top:2386;height:29209;width:29209;" filled="f" stroked="t" coordsize="29209,29209" o:gfxdata="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W5fyL4A&#10;AADcAAAADwAAAAAAAAABACAAAAAiAAAAZHJzL2Rvd25yZXYueG1sUEsBAhQAFAAAAAgAh07iQDMv&#10;BZ47AAAAOQAAABAAAAAAAAAAAQAgAAAADQEAAGRycy9zaGFwZXhtbC54bWxQSwUGAAAAAAYABgBb&#10;AQAAtwMAAAAA&#10;" path="m14318,28636l18114,28636,21756,27128,24441,24441,27126,21759,28636,18112,28636,14318,28636,10519,27126,6877,24441,4195,21756,1508,18114,0,14318,0,10520,0,6877,1508,4192,4195,1508,6877,0,10519,0,14318,0,18112,1508,21759,4192,24441,6877,27128,10520,28636,14318,28636xe">
                  <v:fill on="f" focussize="0,0"/>
                  <v:stroke weight="0.375748031496063pt" color="#9367BC" joinstyle="round"/>
                  <v:imagedata o:title=""/>
                  <o:lock v:ext="edit" aspectratio="f"/>
                  <v:textbox inset="0mm,0mm,0mm,0mm"/>
                </v:shape>
                <v:shape id="Graphic 204" o:spid="_x0000_s1026" o:spt="100" style="position:absolute;left:17666;top:2386;height:29209;width:29209;" fillcolor="#9367BC" filled="t" stroked="f" coordsize="29209,29209" o:gfxdata="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yPFu74A&#10;AADcAAAADwAAAAAAAAABACAAAAAiAAAAZHJzL2Rvd25yZXYueG1sUEsBAhQAFAAAAAgAh07iQDMv&#10;BZ47AAAAOQAAABAAAAAAAAAAAQAgAAAADQEAAGRycy9zaGFwZXhtbC54bWxQSwUGAAAAAAYABgBb&#10;AQAAtwMAAAAA&#10;" path="m18114,0l10520,0,6877,1508,1508,6877,0,10519,0,18112,1508,21759,6877,27128,10520,28636,14318,28636,18114,28636,21756,27128,27126,21759,28636,18112,28636,10519,27126,6877,21756,1508,18114,0xe">
                  <v:fill on="t" focussize="0,0"/>
                  <v:stroke on="f"/>
                  <v:imagedata o:title=""/>
                  <o:lock v:ext="edit" aspectratio="f"/>
                  <v:textbox inset="0mm,0mm,0mm,0mm"/>
                </v:shape>
                <v:shape id="Graphic 205" o:spid="_x0000_s1026" o:spt="100" style="position:absolute;left:17666;top:2386;height:29209;width:29209;" filled="f" stroked="t" coordsize="29209,29209" o:gfxdata="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y2InvQAA&#10;ANwAAAAPAAAAAAAAAAEAIAAAACIAAABkcnMvZG93bnJldi54bWxQSwECFAAUAAAACACHTuJAMy8F&#10;njsAAAA5AAAAEAAAAAAAAAABACAAAAAMAQAAZHJzL3NoYXBleG1sLnhtbFBLBQYAAAAABgAGAFsB&#10;AAC2AwAAAAA=&#10;" path="m14318,28636l18114,28636,21756,27128,24441,24441,27126,21759,28636,18112,28636,14318,28636,10519,27126,6877,24441,4195,21756,1508,18114,0,14318,0,10520,0,6877,1508,4192,4195,1508,6877,0,10519,0,14318,0,18112,1508,21759,4192,24441,6877,27128,10520,28636,14318,28636xe">
                  <v:fill on="f" focussize="0,0"/>
                  <v:stroke weight="0.375748031496063pt" color="#9367BC" joinstyle="round"/>
                  <v:imagedata o:title=""/>
                  <o:lock v:ext="edit" aspectratio="f"/>
                  <v:textbox inset="0mm,0mm,0mm,0mm"/>
                </v:shape>
                <v:shape id="Graphic 206" o:spid="_x0000_s1026" o:spt="100" style="position:absolute;left:17666;top:2386;height:29209;width:29209;" fillcolor="#9367BC" filled="t" stroked="f" coordsize="29209,29209" o:gfxdata="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9/le8AAAA&#10;3AAAAA8AAAAAAAAAAQAgAAAAIgAAAGRycy9kb3ducmV2LnhtbFBLAQIUABQAAAAIAIdO4kAzLwWe&#10;OwAAADkAAAAQAAAAAAAAAAEAIAAAAAsBAABkcnMvc2hhcGV4bWwueG1sUEsFBgAAAAAGAAYAWwEA&#10;ALUDAAAAAA==&#10;" path="m18114,0l10520,0,6877,1508,1508,6877,0,10519,0,18112,1508,21759,6877,27128,10520,28636,14318,28636,18114,28636,21756,27128,27126,21759,28636,18112,28636,10519,27126,6877,21756,1508,18114,0xe">
                  <v:fill on="t" focussize="0,0"/>
                  <v:stroke on="f"/>
                  <v:imagedata o:title=""/>
                  <o:lock v:ext="edit" aspectratio="f"/>
                  <v:textbox inset="0mm,0mm,0mm,0mm"/>
                </v:shape>
                <v:shape id="Graphic 207" o:spid="_x0000_s1026" o:spt="100" style="position:absolute;left:17666;top:2386;height:29209;width:29209;" filled="f" stroked="t" coordsize="29209,29209" o:gfxdata="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lVZy74A&#10;AADcAAAADwAAAAAAAAABACAAAAAiAAAAZHJzL2Rvd25yZXYueG1sUEsBAhQAFAAAAAgAh07iQDMv&#10;BZ47AAAAOQAAABAAAAAAAAAAAQAgAAAADQEAAGRycy9zaGFwZXhtbC54bWxQSwUGAAAAAAYABgBb&#10;AQAAtwMAAAAA&#10;" path="m14318,28636l18114,28636,21756,27128,24441,24441,27126,21759,28636,18112,28636,14318,28636,10519,27126,6877,24441,4195,21756,1508,18114,0,14318,0,10520,0,6877,1508,4192,4195,1508,6877,0,10519,0,14318,0,18112,1508,21759,4192,24441,6877,27128,10520,28636,14318,28636xe">
                  <v:fill on="f" focussize="0,0"/>
                  <v:stroke weight="0.375748031496063pt" color="#9367BC" joinstyle="round"/>
                  <v:imagedata o:title=""/>
                  <o:lock v:ext="edit" aspectratio="f"/>
                  <v:textbox inset="0mm,0mm,0mm,0mm"/>
                </v:shape>
                <w10:wrap type="topAndBottom"/>
              </v:group>
            </w:pict>
          </mc:Fallback>
        </mc:AlternateContent>
      </w:r>
      <w:r>
        <w:rPr>
          <w:rFonts w:ascii="Times New Roman"/>
          <w:sz w:val="8"/>
        </w:rPr>
        <mc:AlternateContent>
          <mc:Choice Requires="wpg">
            <w:drawing>
              <wp:anchor distT="0" distB="0" distL="0" distR="0" simplePos="0" relativeHeight="251669504" behindDoc="0" locked="0" layoutInCell="1" allowOverlap="1">
                <wp:simplePos x="0" y="0"/>
                <wp:positionH relativeFrom="page">
                  <wp:posOffset>5046345</wp:posOffset>
                </wp:positionH>
                <wp:positionV relativeFrom="paragraph">
                  <wp:posOffset>3810</wp:posOffset>
                </wp:positionV>
                <wp:extent cx="307975" cy="186055"/>
                <wp:effectExtent l="0" t="0" r="0" b="0"/>
                <wp:wrapNone/>
                <wp:docPr id="208" name="Group 208"/>
                <wp:cNvGraphicFramePr/>
                <a:graphic xmlns:a="http://schemas.openxmlformats.org/drawingml/2006/main">
                  <a:graphicData uri="http://schemas.microsoft.com/office/word/2010/wordprocessingGroup">
                    <wpg:wgp>
                      <wpg:cNvGrpSpPr/>
                      <wpg:grpSpPr>
                        <a:xfrm>
                          <a:off x="0" y="0"/>
                          <a:ext cx="307975" cy="186055"/>
                          <a:chOff x="0" y="0"/>
                          <a:chExt cx="307975" cy="186055"/>
                        </a:xfrm>
                      </wpg:grpSpPr>
                      <wps:wsp>
                        <wps:cNvPr id="209" name="Graphic 209"/>
                        <wps:cNvSpPr/>
                        <wps:spPr>
                          <a:xfrm>
                            <a:off x="2386" y="154967"/>
                            <a:ext cx="29209" cy="29209"/>
                          </a:xfrm>
                          <a:custGeom>
                            <a:avLst/>
                            <a:gdLst/>
                            <a:ahLst/>
                            <a:cxnLst/>
                            <a:rect l="l" t="t" r="r" b="b"/>
                            <a:pathLst>
                              <a:path w="29209" h="29209">
                                <a:moveTo>
                                  <a:pt x="18117" y="0"/>
                                </a:moveTo>
                                <a:lnTo>
                                  <a:pt x="10519" y="0"/>
                                </a:lnTo>
                                <a:lnTo>
                                  <a:pt x="6877" y="1508"/>
                                </a:lnTo>
                                <a:lnTo>
                                  <a:pt x="1508" y="6877"/>
                                </a:lnTo>
                                <a:lnTo>
                                  <a:pt x="0" y="10519"/>
                                </a:lnTo>
                                <a:lnTo>
                                  <a:pt x="0" y="18117"/>
                                </a:lnTo>
                                <a:lnTo>
                                  <a:pt x="1508" y="21759"/>
                                </a:lnTo>
                                <a:lnTo>
                                  <a:pt x="6877" y="27128"/>
                                </a:lnTo>
                                <a:lnTo>
                                  <a:pt x="10519" y="28636"/>
                                </a:lnTo>
                                <a:lnTo>
                                  <a:pt x="14318" y="28636"/>
                                </a:lnTo>
                                <a:lnTo>
                                  <a:pt x="18117" y="28636"/>
                                </a:lnTo>
                                <a:lnTo>
                                  <a:pt x="21759" y="27128"/>
                                </a:lnTo>
                                <a:lnTo>
                                  <a:pt x="27128" y="21759"/>
                                </a:lnTo>
                                <a:lnTo>
                                  <a:pt x="28636" y="18117"/>
                                </a:lnTo>
                                <a:lnTo>
                                  <a:pt x="28636" y="10519"/>
                                </a:lnTo>
                                <a:lnTo>
                                  <a:pt x="27128" y="6877"/>
                                </a:lnTo>
                                <a:lnTo>
                                  <a:pt x="21759" y="1508"/>
                                </a:lnTo>
                                <a:lnTo>
                                  <a:pt x="18117" y="0"/>
                                </a:lnTo>
                                <a:close/>
                              </a:path>
                            </a:pathLst>
                          </a:custGeom>
                          <a:solidFill>
                            <a:srgbClr val="9367BC"/>
                          </a:solidFill>
                        </wps:spPr>
                        <wps:bodyPr wrap="square" lIns="0" tIns="0" rIns="0" bIns="0" rtlCol="0">
                          <a:noAutofit/>
                        </wps:bodyPr>
                      </wps:wsp>
                      <wps:wsp>
                        <wps:cNvPr id="210" name="Graphic 210"/>
                        <wps:cNvSpPr/>
                        <wps:spPr>
                          <a:xfrm>
                            <a:off x="2386" y="154967"/>
                            <a:ext cx="29209" cy="29209"/>
                          </a:xfrm>
                          <a:custGeom>
                            <a:avLst/>
                            <a:gdLst/>
                            <a:ahLst/>
                            <a:cxnLst/>
                            <a:rect l="l" t="t" r="r" b="b"/>
                            <a:pathLst>
                              <a:path w="29209" h="29209">
                                <a:moveTo>
                                  <a:pt x="14318" y="28636"/>
                                </a:moveTo>
                                <a:lnTo>
                                  <a:pt x="18117" y="28636"/>
                                </a:lnTo>
                                <a:lnTo>
                                  <a:pt x="21759" y="27128"/>
                                </a:lnTo>
                                <a:lnTo>
                                  <a:pt x="24441" y="24441"/>
                                </a:lnTo>
                                <a:lnTo>
                                  <a:pt x="27128" y="21759"/>
                                </a:lnTo>
                                <a:lnTo>
                                  <a:pt x="28636" y="18117"/>
                                </a:lnTo>
                                <a:lnTo>
                                  <a:pt x="28636" y="14318"/>
                                </a:lnTo>
                                <a:lnTo>
                                  <a:pt x="28636" y="10519"/>
                                </a:lnTo>
                                <a:lnTo>
                                  <a:pt x="27128" y="6877"/>
                                </a:lnTo>
                                <a:lnTo>
                                  <a:pt x="24441" y="4195"/>
                                </a:lnTo>
                                <a:lnTo>
                                  <a:pt x="21759" y="1508"/>
                                </a:lnTo>
                                <a:lnTo>
                                  <a:pt x="18117" y="0"/>
                                </a:lnTo>
                                <a:lnTo>
                                  <a:pt x="14318" y="0"/>
                                </a:lnTo>
                                <a:lnTo>
                                  <a:pt x="10519" y="0"/>
                                </a:lnTo>
                                <a:lnTo>
                                  <a:pt x="6877" y="1508"/>
                                </a:lnTo>
                                <a:lnTo>
                                  <a:pt x="4195" y="4195"/>
                                </a:lnTo>
                                <a:lnTo>
                                  <a:pt x="1508" y="6877"/>
                                </a:lnTo>
                                <a:lnTo>
                                  <a:pt x="0" y="10519"/>
                                </a:lnTo>
                                <a:lnTo>
                                  <a:pt x="0" y="14318"/>
                                </a:lnTo>
                                <a:lnTo>
                                  <a:pt x="0" y="18117"/>
                                </a:lnTo>
                                <a:lnTo>
                                  <a:pt x="1508" y="21759"/>
                                </a:lnTo>
                                <a:lnTo>
                                  <a:pt x="4195" y="24441"/>
                                </a:lnTo>
                                <a:lnTo>
                                  <a:pt x="6877" y="27128"/>
                                </a:lnTo>
                                <a:lnTo>
                                  <a:pt x="10519" y="28636"/>
                                </a:lnTo>
                                <a:lnTo>
                                  <a:pt x="14318" y="28636"/>
                                </a:lnTo>
                                <a:close/>
                              </a:path>
                            </a:pathLst>
                          </a:custGeom>
                          <a:ln w="4772">
                            <a:solidFill>
                              <a:srgbClr val="9367BC"/>
                            </a:solidFill>
                            <a:prstDash val="solid"/>
                          </a:ln>
                        </wps:spPr>
                        <wps:bodyPr wrap="square" lIns="0" tIns="0" rIns="0" bIns="0" rtlCol="0">
                          <a:noAutofit/>
                        </wps:bodyPr>
                      </wps:wsp>
                      <wps:wsp>
                        <wps:cNvPr id="211" name="Graphic 211"/>
                        <wps:cNvSpPr/>
                        <wps:spPr>
                          <a:xfrm>
                            <a:off x="59182" y="111229"/>
                            <a:ext cx="29209" cy="29209"/>
                          </a:xfrm>
                          <a:custGeom>
                            <a:avLst/>
                            <a:gdLst/>
                            <a:ahLst/>
                            <a:cxnLst/>
                            <a:rect l="l" t="t" r="r" b="b"/>
                            <a:pathLst>
                              <a:path w="29209" h="29209">
                                <a:moveTo>
                                  <a:pt x="18117" y="0"/>
                                </a:moveTo>
                                <a:lnTo>
                                  <a:pt x="10519" y="0"/>
                                </a:lnTo>
                                <a:lnTo>
                                  <a:pt x="6877" y="1508"/>
                                </a:lnTo>
                                <a:lnTo>
                                  <a:pt x="1508" y="6877"/>
                                </a:lnTo>
                                <a:lnTo>
                                  <a:pt x="0" y="10519"/>
                                </a:lnTo>
                                <a:lnTo>
                                  <a:pt x="0" y="18117"/>
                                </a:lnTo>
                                <a:lnTo>
                                  <a:pt x="1508" y="21759"/>
                                </a:lnTo>
                                <a:lnTo>
                                  <a:pt x="6877" y="27128"/>
                                </a:lnTo>
                                <a:lnTo>
                                  <a:pt x="10519" y="28636"/>
                                </a:lnTo>
                                <a:lnTo>
                                  <a:pt x="14318" y="28636"/>
                                </a:lnTo>
                                <a:lnTo>
                                  <a:pt x="18117" y="28636"/>
                                </a:lnTo>
                                <a:lnTo>
                                  <a:pt x="21759" y="27128"/>
                                </a:lnTo>
                                <a:lnTo>
                                  <a:pt x="27128" y="21759"/>
                                </a:lnTo>
                                <a:lnTo>
                                  <a:pt x="28636" y="18117"/>
                                </a:lnTo>
                                <a:lnTo>
                                  <a:pt x="28636" y="10519"/>
                                </a:lnTo>
                                <a:lnTo>
                                  <a:pt x="27128" y="6877"/>
                                </a:lnTo>
                                <a:lnTo>
                                  <a:pt x="21759" y="1508"/>
                                </a:lnTo>
                                <a:lnTo>
                                  <a:pt x="18117" y="0"/>
                                </a:lnTo>
                                <a:close/>
                              </a:path>
                            </a:pathLst>
                          </a:custGeom>
                          <a:solidFill>
                            <a:srgbClr val="9367BC"/>
                          </a:solidFill>
                        </wps:spPr>
                        <wps:bodyPr wrap="square" lIns="0" tIns="0" rIns="0" bIns="0" rtlCol="0">
                          <a:noAutofit/>
                        </wps:bodyPr>
                      </wps:wsp>
                      <wps:wsp>
                        <wps:cNvPr id="212" name="Graphic 212"/>
                        <wps:cNvSpPr/>
                        <wps:spPr>
                          <a:xfrm>
                            <a:off x="59182" y="111229"/>
                            <a:ext cx="29209" cy="29209"/>
                          </a:xfrm>
                          <a:custGeom>
                            <a:avLst/>
                            <a:gdLst/>
                            <a:ahLst/>
                            <a:cxnLst/>
                            <a:rect l="l" t="t" r="r" b="b"/>
                            <a:pathLst>
                              <a:path w="29209" h="29209">
                                <a:moveTo>
                                  <a:pt x="14318" y="28636"/>
                                </a:moveTo>
                                <a:lnTo>
                                  <a:pt x="18117" y="28636"/>
                                </a:lnTo>
                                <a:lnTo>
                                  <a:pt x="21759" y="27128"/>
                                </a:lnTo>
                                <a:lnTo>
                                  <a:pt x="24441" y="24441"/>
                                </a:lnTo>
                                <a:lnTo>
                                  <a:pt x="27128" y="21759"/>
                                </a:lnTo>
                                <a:lnTo>
                                  <a:pt x="28636" y="18117"/>
                                </a:lnTo>
                                <a:lnTo>
                                  <a:pt x="28636" y="14318"/>
                                </a:lnTo>
                                <a:lnTo>
                                  <a:pt x="28636" y="10519"/>
                                </a:lnTo>
                                <a:lnTo>
                                  <a:pt x="27128" y="6877"/>
                                </a:lnTo>
                                <a:lnTo>
                                  <a:pt x="24441" y="4195"/>
                                </a:lnTo>
                                <a:lnTo>
                                  <a:pt x="21759" y="1508"/>
                                </a:lnTo>
                                <a:lnTo>
                                  <a:pt x="18117" y="0"/>
                                </a:lnTo>
                                <a:lnTo>
                                  <a:pt x="14318" y="0"/>
                                </a:lnTo>
                                <a:lnTo>
                                  <a:pt x="10519" y="0"/>
                                </a:lnTo>
                                <a:lnTo>
                                  <a:pt x="6877" y="1508"/>
                                </a:lnTo>
                                <a:lnTo>
                                  <a:pt x="4195" y="4195"/>
                                </a:lnTo>
                                <a:lnTo>
                                  <a:pt x="1508" y="6877"/>
                                </a:lnTo>
                                <a:lnTo>
                                  <a:pt x="0" y="10519"/>
                                </a:lnTo>
                                <a:lnTo>
                                  <a:pt x="0" y="14318"/>
                                </a:lnTo>
                                <a:lnTo>
                                  <a:pt x="0" y="18117"/>
                                </a:lnTo>
                                <a:lnTo>
                                  <a:pt x="1508" y="21759"/>
                                </a:lnTo>
                                <a:lnTo>
                                  <a:pt x="4195" y="24441"/>
                                </a:lnTo>
                                <a:lnTo>
                                  <a:pt x="6877" y="27128"/>
                                </a:lnTo>
                                <a:lnTo>
                                  <a:pt x="10519" y="28636"/>
                                </a:lnTo>
                                <a:lnTo>
                                  <a:pt x="14318" y="28636"/>
                                </a:lnTo>
                                <a:close/>
                              </a:path>
                            </a:pathLst>
                          </a:custGeom>
                          <a:ln w="4772">
                            <a:solidFill>
                              <a:srgbClr val="9367BC"/>
                            </a:solidFill>
                            <a:prstDash val="solid"/>
                          </a:ln>
                        </wps:spPr>
                        <wps:bodyPr wrap="square" lIns="0" tIns="0" rIns="0" bIns="0" rtlCol="0">
                          <a:noAutofit/>
                        </wps:bodyPr>
                      </wps:wsp>
                      <wps:wsp>
                        <wps:cNvPr id="213" name="Graphic 213"/>
                        <wps:cNvSpPr/>
                        <wps:spPr>
                          <a:xfrm>
                            <a:off x="114332" y="84311"/>
                            <a:ext cx="29209" cy="29209"/>
                          </a:xfrm>
                          <a:custGeom>
                            <a:avLst/>
                            <a:gdLst/>
                            <a:ahLst/>
                            <a:cxnLst/>
                            <a:rect l="l" t="t" r="r" b="b"/>
                            <a:pathLst>
                              <a:path w="29209" h="29209">
                                <a:moveTo>
                                  <a:pt x="18112" y="0"/>
                                </a:moveTo>
                                <a:lnTo>
                                  <a:pt x="10519" y="0"/>
                                </a:lnTo>
                                <a:lnTo>
                                  <a:pt x="6877" y="1508"/>
                                </a:lnTo>
                                <a:lnTo>
                                  <a:pt x="1508" y="6877"/>
                                </a:lnTo>
                                <a:lnTo>
                                  <a:pt x="0" y="10519"/>
                                </a:lnTo>
                                <a:lnTo>
                                  <a:pt x="0" y="18112"/>
                                </a:lnTo>
                                <a:lnTo>
                                  <a:pt x="1508" y="21759"/>
                                </a:lnTo>
                                <a:lnTo>
                                  <a:pt x="6877" y="27128"/>
                                </a:lnTo>
                                <a:lnTo>
                                  <a:pt x="10519" y="28636"/>
                                </a:lnTo>
                                <a:lnTo>
                                  <a:pt x="14318" y="28636"/>
                                </a:lnTo>
                                <a:lnTo>
                                  <a:pt x="18112" y="28636"/>
                                </a:lnTo>
                                <a:lnTo>
                                  <a:pt x="21759" y="27128"/>
                                </a:lnTo>
                                <a:lnTo>
                                  <a:pt x="27128" y="21759"/>
                                </a:lnTo>
                                <a:lnTo>
                                  <a:pt x="28636" y="18112"/>
                                </a:lnTo>
                                <a:lnTo>
                                  <a:pt x="28636" y="10519"/>
                                </a:lnTo>
                                <a:lnTo>
                                  <a:pt x="27128" y="6877"/>
                                </a:lnTo>
                                <a:lnTo>
                                  <a:pt x="21759" y="1508"/>
                                </a:lnTo>
                                <a:lnTo>
                                  <a:pt x="18112" y="0"/>
                                </a:lnTo>
                                <a:close/>
                              </a:path>
                            </a:pathLst>
                          </a:custGeom>
                          <a:solidFill>
                            <a:srgbClr val="9367BC"/>
                          </a:solidFill>
                        </wps:spPr>
                        <wps:bodyPr wrap="square" lIns="0" tIns="0" rIns="0" bIns="0" rtlCol="0">
                          <a:noAutofit/>
                        </wps:bodyPr>
                      </wps:wsp>
                      <wps:wsp>
                        <wps:cNvPr id="214" name="Graphic 214"/>
                        <wps:cNvSpPr/>
                        <wps:spPr>
                          <a:xfrm>
                            <a:off x="114332" y="84311"/>
                            <a:ext cx="29209" cy="29209"/>
                          </a:xfrm>
                          <a:custGeom>
                            <a:avLst/>
                            <a:gdLst/>
                            <a:ahLst/>
                            <a:cxnLst/>
                            <a:rect l="l" t="t" r="r" b="b"/>
                            <a:pathLst>
                              <a:path w="29209" h="29209">
                                <a:moveTo>
                                  <a:pt x="14318" y="28636"/>
                                </a:moveTo>
                                <a:lnTo>
                                  <a:pt x="18112" y="28636"/>
                                </a:lnTo>
                                <a:lnTo>
                                  <a:pt x="21759" y="27128"/>
                                </a:lnTo>
                                <a:lnTo>
                                  <a:pt x="24441" y="24441"/>
                                </a:lnTo>
                                <a:lnTo>
                                  <a:pt x="27128" y="21759"/>
                                </a:lnTo>
                                <a:lnTo>
                                  <a:pt x="28636" y="18112"/>
                                </a:lnTo>
                                <a:lnTo>
                                  <a:pt x="28636" y="14318"/>
                                </a:lnTo>
                                <a:lnTo>
                                  <a:pt x="28636" y="10519"/>
                                </a:lnTo>
                                <a:lnTo>
                                  <a:pt x="27128" y="6877"/>
                                </a:lnTo>
                                <a:lnTo>
                                  <a:pt x="24441" y="4195"/>
                                </a:lnTo>
                                <a:lnTo>
                                  <a:pt x="21759" y="1508"/>
                                </a:lnTo>
                                <a:lnTo>
                                  <a:pt x="18112" y="0"/>
                                </a:lnTo>
                                <a:lnTo>
                                  <a:pt x="14318" y="0"/>
                                </a:lnTo>
                                <a:lnTo>
                                  <a:pt x="10519" y="0"/>
                                </a:lnTo>
                                <a:lnTo>
                                  <a:pt x="6877" y="1508"/>
                                </a:lnTo>
                                <a:lnTo>
                                  <a:pt x="4195" y="4195"/>
                                </a:lnTo>
                                <a:lnTo>
                                  <a:pt x="1508" y="6877"/>
                                </a:lnTo>
                                <a:lnTo>
                                  <a:pt x="0" y="10519"/>
                                </a:lnTo>
                                <a:lnTo>
                                  <a:pt x="0" y="14318"/>
                                </a:lnTo>
                                <a:lnTo>
                                  <a:pt x="0" y="18112"/>
                                </a:lnTo>
                                <a:lnTo>
                                  <a:pt x="1508" y="21759"/>
                                </a:lnTo>
                                <a:lnTo>
                                  <a:pt x="4195" y="24441"/>
                                </a:lnTo>
                                <a:lnTo>
                                  <a:pt x="6877" y="27128"/>
                                </a:lnTo>
                                <a:lnTo>
                                  <a:pt x="10519" y="28636"/>
                                </a:lnTo>
                                <a:lnTo>
                                  <a:pt x="14318" y="28636"/>
                                </a:lnTo>
                                <a:close/>
                              </a:path>
                            </a:pathLst>
                          </a:custGeom>
                          <a:ln w="4772">
                            <a:solidFill>
                              <a:srgbClr val="9367BC"/>
                            </a:solidFill>
                            <a:prstDash val="solid"/>
                          </a:ln>
                        </wps:spPr>
                        <wps:bodyPr wrap="square" lIns="0" tIns="0" rIns="0" bIns="0" rtlCol="0">
                          <a:noAutofit/>
                        </wps:bodyPr>
                      </wps:wsp>
                      <wps:wsp>
                        <wps:cNvPr id="215" name="Graphic 215"/>
                        <wps:cNvSpPr/>
                        <wps:spPr>
                          <a:xfrm>
                            <a:off x="169109" y="70169"/>
                            <a:ext cx="29209" cy="29209"/>
                          </a:xfrm>
                          <a:custGeom>
                            <a:avLst/>
                            <a:gdLst/>
                            <a:ahLst/>
                            <a:cxnLst/>
                            <a:rect l="l" t="t" r="r" b="b"/>
                            <a:pathLst>
                              <a:path w="29209" h="29209">
                                <a:moveTo>
                                  <a:pt x="18117" y="0"/>
                                </a:moveTo>
                                <a:lnTo>
                                  <a:pt x="10519" y="0"/>
                                </a:lnTo>
                                <a:lnTo>
                                  <a:pt x="6877" y="1508"/>
                                </a:lnTo>
                                <a:lnTo>
                                  <a:pt x="1508" y="6877"/>
                                </a:lnTo>
                                <a:lnTo>
                                  <a:pt x="0" y="10519"/>
                                </a:lnTo>
                                <a:lnTo>
                                  <a:pt x="0" y="18117"/>
                                </a:lnTo>
                                <a:lnTo>
                                  <a:pt x="1508" y="21759"/>
                                </a:lnTo>
                                <a:lnTo>
                                  <a:pt x="6877" y="27128"/>
                                </a:lnTo>
                                <a:lnTo>
                                  <a:pt x="10519" y="28636"/>
                                </a:lnTo>
                                <a:lnTo>
                                  <a:pt x="14318" y="28636"/>
                                </a:lnTo>
                                <a:lnTo>
                                  <a:pt x="18117" y="28636"/>
                                </a:lnTo>
                                <a:lnTo>
                                  <a:pt x="21759" y="27128"/>
                                </a:lnTo>
                                <a:lnTo>
                                  <a:pt x="27128" y="21759"/>
                                </a:lnTo>
                                <a:lnTo>
                                  <a:pt x="28636" y="18117"/>
                                </a:lnTo>
                                <a:lnTo>
                                  <a:pt x="28636" y="10519"/>
                                </a:lnTo>
                                <a:lnTo>
                                  <a:pt x="27128" y="6877"/>
                                </a:lnTo>
                                <a:lnTo>
                                  <a:pt x="21759" y="1508"/>
                                </a:lnTo>
                                <a:lnTo>
                                  <a:pt x="18117" y="0"/>
                                </a:lnTo>
                                <a:close/>
                              </a:path>
                            </a:pathLst>
                          </a:custGeom>
                          <a:solidFill>
                            <a:srgbClr val="9367BC"/>
                          </a:solidFill>
                        </wps:spPr>
                        <wps:bodyPr wrap="square" lIns="0" tIns="0" rIns="0" bIns="0" rtlCol="0">
                          <a:noAutofit/>
                        </wps:bodyPr>
                      </wps:wsp>
                      <wps:wsp>
                        <wps:cNvPr id="216" name="Graphic 216"/>
                        <wps:cNvSpPr/>
                        <wps:spPr>
                          <a:xfrm>
                            <a:off x="169109" y="70169"/>
                            <a:ext cx="29209" cy="29209"/>
                          </a:xfrm>
                          <a:custGeom>
                            <a:avLst/>
                            <a:gdLst/>
                            <a:ahLst/>
                            <a:cxnLst/>
                            <a:rect l="l" t="t" r="r" b="b"/>
                            <a:pathLst>
                              <a:path w="29209" h="29209">
                                <a:moveTo>
                                  <a:pt x="14318" y="28636"/>
                                </a:moveTo>
                                <a:lnTo>
                                  <a:pt x="18117" y="28636"/>
                                </a:lnTo>
                                <a:lnTo>
                                  <a:pt x="21759" y="27128"/>
                                </a:lnTo>
                                <a:lnTo>
                                  <a:pt x="24441" y="24441"/>
                                </a:lnTo>
                                <a:lnTo>
                                  <a:pt x="27128" y="21759"/>
                                </a:lnTo>
                                <a:lnTo>
                                  <a:pt x="28636" y="18117"/>
                                </a:lnTo>
                                <a:lnTo>
                                  <a:pt x="28636" y="14318"/>
                                </a:lnTo>
                                <a:lnTo>
                                  <a:pt x="28636" y="10519"/>
                                </a:lnTo>
                                <a:lnTo>
                                  <a:pt x="27128" y="6877"/>
                                </a:lnTo>
                                <a:lnTo>
                                  <a:pt x="24441" y="4195"/>
                                </a:lnTo>
                                <a:lnTo>
                                  <a:pt x="21759" y="1508"/>
                                </a:lnTo>
                                <a:lnTo>
                                  <a:pt x="18117" y="0"/>
                                </a:lnTo>
                                <a:lnTo>
                                  <a:pt x="14318" y="0"/>
                                </a:lnTo>
                                <a:lnTo>
                                  <a:pt x="10519" y="0"/>
                                </a:lnTo>
                                <a:lnTo>
                                  <a:pt x="6877" y="1508"/>
                                </a:lnTo>
                                <a:lnTo>
                                  <a:pt x="4195" y="4195"/>
                                </a:lnTo>
                                <a:lnTo>
                                  <a:pt x="1508" y="6877"/>
                                </a:lnTo>
                                <a:lnTo>
                                  <a:pt x="0" y="10519"/>
                                </a:lnTo>
                                <a:lnTo>
                                  <a:pt x="0" y="14318"/>
                                </a:lnTo>
                                <a:lnTo>
                                  <a:pt x="0" y="18117"/>
                                </a:lnTo>
                                <a:lnTo>
                                  <a:pt x="1508" y="21759"/>
                                </a:lnTo>
                                <a:lnTo>
                                  <a:pt x="4195" y="24441"/>
                                </a:lnTo>
                                <a:lnTo>
                                  <a:pt x="6877" y="27128"/>
                                </a:lnTo>
                                <a:lnTo>
                                  <a:pt x="10519" y="28636"/>
                                </a:lnTo>
                                <a:lnTo>
                                  <a:pt x="14318" y="28636"/>
                                </a:lnTo>
                                <a:close/>
                              </a:path>
                            </a:pathLst>
                          </a:custGeom>
                          <a:ln w="4772">
                            <a:solidFill>
                              <a:srgbClr val="9367BC"/>
                            </a:solidFill>
                            <a:prstDash val="solid"/>
                          </a:ln>
                        </wps:spPr>
                        <wps:bodyPr wrap="square" lIns="0" tIns="0" rIns="0" bIns="0" rtlCol="0">
                          <a:noAutofit/>
                        </wps:bodyPr>
                      </wps:wsp>
                      <wps:wsp>
                        <wps:cNvPr id="217" name="Graphic 217"/>
                        <wps:cNvSpPr/>
                        <wps:spPr>
                          <a:xfrm>
                            <a:off x="224831" y="2386"/>
                            <a:ext cx="29209" cy="29209"/>
                          </a:xfrm>
                          <a:custGeom>
                            <a:avLst/>
                            <a:gdLst/>
                            <a:ahLst/>
                            <a:cxnLst/>
                            <a:rect l="l" t="t" r="r" b="b"/>
                            <a:pathLst>
                              <a:path w="29209" h="29209">
                                <a:moveTo>
                                  <a:pt x="18117" y="0"/>
                                </a:moveTo>
                                <a:lnTo>
                                  <a:pt x="10519" y="0"/>
                                </a:lnTo>
                                <a:lnTo>
                                  <a:pt x="6877" y="1508"/>
                                </a:lnTo>
                                <a:lnTo>
                                  <a:pt x="1508" y="6877"/>
                                </a:lnTo>
                                <a:lnTo>
                                  <a:pt x="0" y="10519"/>
                                </a:lnTo>
                                <a:lnTo>
                                  <a:pt x="0" y="18117"/>
                                </a:lnTo>
                                <a:lnTo>
                                  <a:pt x="1508" y="21759"/>
                                </a:lnTo>
                                <a:lnTo>
                                  <a:pt x="6877" y="27128"/>
                                </a:lnTo>
                                <a:lnTo>
                                  <a:pt x="10519" y="28636"/>
                                </a:lnTo>
                                <a:lnTo>
                                  <a:pt x="14318" y="28636"/>
                                </a:lnTo>
                                <a:lnTo>
                                  <a:pt x="18117" y="28636"/>
                                </a:lnTo>
                                <a:lnTo>
                                  <a:pt x="21759" y="27128"/>
                                </a:lnTo>
                                <a:lnTo>
                                  <a:pt x="27128" y="21759"/>
                                </a:lnTo>
                                <a:lnTo>
                                  <a:pt x="28636" y="18117"/>
                                </a:lnTo>
                                <a:lnTo>
                                  <a:pt x="28636" y="10519"/>
                                </a:lnTo>
                                <a:lnTo>
                                  <a:pt x="27128" y="6877"/>
                                </a:lnTo>
                                <a:lnTo>
                                  <a:pt x="21759" y="1508"/>
                                </a:lnTo>
                                <a:lnTo>
                                  <a:pt x="18117" y="0"/>
                                </a:lnTo>
                                <a:close/>
                              </a:path>
                            </a:pathLst>
                          </a:custGeom>
                          <a:solidFill>
                            <a:srgbClr val="9367BC"/>
                          </a:solidFill>
                        </wps:spPr>
                        <wps:bodyPr wrap="square" lIns="0" tIns="0" rIns="0" bIns="0" rtlCol="0">
                          <a:noAutofit/>
                        </wps:bodyPr>
                      </wps:wsp>
                      <wps:wsp>
                        <wps:cNvPr id="218" name="Graphic 218"/>
                        <wps:cNvSpPr/>
                        <wps:spPr>
                          <a:xfrm>
                            <a:off x="224831" y="2386"/>
                            <a:ext cx="29209" cy="29209"/>
                          </a:xfrm>
                          <a:custGeom>
                            <a:avLst/>
                            <a:gdLst/>
                            <a:ahLst/>
                            <a:cxnLst/>
                            <a:rect l="l" t="t" r="r" b="b"/>
                            <a:pathLst>
                              <a:path w="29209" h="29209">
                                <a:moveTo>
                                  <a:pt x="14318" y="28636"/>
                                </a:moveTo>
                                <a:lnTo>
                                  <a:pt x="18117" y="28636"/>
                                </a:lnTo>
                                <a:lnTo>
                                  <a:pt x="21759" y="27128"/>
                                </a:lnTo>
                                <a:lnTo>
                                  <a:pt x="24441" y="24441"/>
                                </a:lnTo>
                                <a:lnTo>
                                  <a:pt x="27128" y="21759"/>
                                </a:lnTo>
                                <a:lnTo>
                                  <a:pt x="28636" y="18117"/>
                                </a:lnTo>
                                <a:lnTo>
                                  <a:pt x="28636" y="14318"/>
                                </a:lnTo>
                                <a:lnTo>
                                  <a:pt x="28636" y="10519"/>
                                </a:lnTo>
                                <a:lnTo>
                                  <a:pt x="27128" y="6877"/>
                                </a:lnTo>
                                <a:lnTo>
                                  <a:pt x="24441" y="4195"/>
                                </a:lnTo>
                                <a:lnTo>
                                  <a:pt x="21759" y="1508"/>
                                </a:lnTo>
                                <a:lnTo>
                                  <a:pt x="18117" y="0"/>
                                </a:lnTo>
                                <a:lnTo>
                                  <a:pt x="14318" y="0"/>
                                </a:lnTo>
                                <a:lnTo>
                                  <a:pt x="10519" y="0"/>
                                </a:lnTo>
                                <a:lnTo>
                                  <a:pt x="6877" y="1508"/>
                                </a:lnTo>
                                <a:lnTo>
                                  <a:pt x="4195" y="4195"/>
                                </a:lnTo>
                                <a:lnTo>
                                  <a:pt x="1508" y="6877"/>
                                </a:lnTo>
                                <a:lnTo>
                                  <a:pt x="0" y="10519"/>
                                </a:lnTo>
                                <a:lnTo>
                                  <a:pt x="0" y="14318"/>
                                </a:lnTo>
                                <a:lnTo>
                                  <a:pt x="0" y="18117"/>
                                </a:lnTo>
                                <a:lnTo>
                                  <a:pt x="1508" y="21759"/>
                                </a:lnTo>
                                <a:lnTo>
                                  <a:pt x="4195" y="24441"/>
                                </a:lnTo>
                                <a:lnTo>
                                  <a:pt x="6877" y="27128"/>
                                </a:lnTo>
                                <a:lnTo>
                                  <a:pt x="10519" y="28636"/>
                                </a:lnTo>
                                <a:lnTo>
                                  <a:pt x="14318" y="28636"/>
                                </a:lnTo>
                                <a:close/>
                              </a:path>
                            </a:pathLst>
                          </a:custGeom>
                          <a:ln w="4772">
                            <a:solidFill>
                              <a:srgbClr val="9367BC"/>
                            </a:solidFill>
                            <a:prstDash val="solid"/>
                          </a:ln>
                        </wps:spPr>
                        <wps:bodyPr wrap="square" lIns="0" tIns="0" rIns="0" bIns="0" rtlCol="0">
                          <a:noAutofit/>
                        </wps:bodyPr>
                      </wps:wsp>
                      <wps:wsp>
                        <wps:cNvPr id="219" name="Graphic 219"/>
                        <wps:cNvSpPr/>
                        <wps:spPr>
                          <a:xfrm>
                            <a:off x="276463" y="28025"/>
                            <a:ext cx="29209" cy="29209"/>
                          </a:xfrm>
                          <a:custGeom>
                            <a:avLst/>
                            <a:gdLst/>
                            <a:ahLst/>
                            <a:cxnLst/>
                            <a:rect l="l" t="t" r="r" b="b"/>
                            <a:pathLst>
                              <a:path w="29209" h="29209">
                                <a:moveTo>
                                  <a:pt x="18117" y="0"/>
                                </a:moveTo>
                                <a:lnTo>
                                  <a:pt x="10519" y="0"/>
                                </a:lnTo>
                                <a:lnTo>
                                  <a:pt x="6877" y="1508"/>
                                </a:lnTo>
                                <a:lnTo>
                                  <a:pt x="1508" y="6877"/>
                                </a:lnTo>
                                <a:lnTo>
                                  <a:pt x="0" y="10519"/>
                                </a:lnTo>
                                <a:lnTo>
                                  <a:pt x="0" y="18117"/>
                                </a:lnTo>
                                <a:lnTo>
                                  <a:pt x="1508" y="21759"/>
                                </a:lnTo>
                                <a:lnTo>
                                  <a:pt x="6877" y="27128"/>
                                </a:lnTo>
                                <a:lnTo>
                                  <a:pt x="10519" y="28636"/>
                                </a:lnTo>
                                <a:lnTo>
                                  <a:pt x="14318" y="28636"/>
                                </a:lnTo>
                                <a:lnTo>
                                  <a:pt x="18117" y="28636"/>
                                </a:lnTo>
                                <a:lnTo>
                                  <a:pt x="21759" y="27128"/>
                                </a:lnTo>
                                <a:lnTo>
                                  <a:pt x="27128" y="21759"/>
                                </a:lnTo>
                                <a:lnTo>
                                  <a:pt x="28636" y="18117"/>
                                </a:lnTo>
                                <a:lnTo>
                                  <a:pt x="28636" y="10519"/>
                                </a:lnTo>
                                <a:lnTo>
                                  <a:pt x="27128" y="6877"/>
                                </a:lnTo>
                                <a:lnTo>
                                  <a:pt x="21759" y="1508"/>
                                </a:lnTo>
                                <a:lnTo>
                                  <a:pt x="18117" y="0"/>
                                </a:lnTo>
                                <a:close/>
                              </a:path>
                            </a:pathLst>
                          </a:custGeom>
                          <a:solidFill>
                            <a:srgbClr val="9367BC"/>
                          </a:solidFill>
                        </wps:spPr>
                        <wps:bodyPr wrap="square" lIns="0" tIns="0" rIns="0" bIns="0" rtlCol="0">
                          <a:noAutofit/>
                        </wps:bodyPr>
                      </wps:wsp>
                      <wps:wsp>
                        <wps:cNvPr id="220" name="Graphic 220"/>
                        <wps:cNvSpPr/>
                        <wps:spPr>
                          <a:xfrm>
                            <a:off x="276463" y="28025"/>
                            <a:ext cx="29209" cy="29209"/>
                          </a:xfrm>
                          <a:custGeom>
                            <a:avLst/>
                            <a:gdLst/>
                            <a:ahLst/>
                            <a:cxnLst/>
                            <a:rect l="l" t="t" r="r" b="b"/>
                            <a:pathLst>
                              <a:path w="29209" h="29209">
                                <a:moveTo>
                                  <a:pt x="14318" y="28636"/>
                                </a:moveTo>
                                <a:lnTo>
                                  <a:pt x="18117" y="28636"/>
                                </a:lnTo>
                                <a:lnTo>
                                  <a:pt x="21759" y="27128"/>
                                </a:lnTo>
                                <a:lnTo>
                                  <a:pt x="24441" y="24441"/>
                                </a:lnTo>
                                <a:lnTo>
                                  <a:pt x="27128" y="21759"/>
                                </a:lnTo>
                                <a:lnTo>
                                  <a:pt x="28636" y="18117"/>
                                </a:lnTo>
                                <a:lnTo>
                                  <a:pt x="28636" y="14318"/>
                                </a:lnTo>
                                <a:lnTo>
                                  <a:pt x="28636" y="10519"/>
                                </a:lnTo>
                                <a:lnTo>
                                  <a:pt x="27128" y="6877"/>
                                </a:lnTo>
                                <a:lnTo>
                                  <a:pt x="24441" y="4195"/>
                                </a:lnTo>
                                <a:lnTo>
                                  <a:pt x="21759" y="1508"/>
                                </a:lnTo>
                                <a:lnTo>
                                  <a:pt x="18117" y="0"/>
                                </a:lnTo>
                                <a:lnTo>
                                  <a:pt x="14318" y="0"/>
                                </a:lnTo>
                                <a:lnTo>
                                  <a:pt x="10519" y="0"/>
                                </a:lnTo>
                                <a:lnTo>
                                  <a:pt x="6877" y="1508"/>
                                </a:lnTo>
                                <a:lnTo>
                                  <a:pt x="4195" y="4195"/>
                                </a:lnTo>
                                <a:lnTo>
                                  <a:pt x="1508" y="6877"/>
                                </a:lnTo>
                                <a:lnTo>
                                  <a:pt x="0" y="10519"/>
                                </a:lnTo>
                                <a:lnTo>
                                  <a:pt x="0" y="14318"/>
                                </a:lnTo>
                                <a:lnTo>
                                  <a:pt x="0" y="18117"/>
                                </a:lnTo>
                                <a:lnTo>
                                  <a:pt x="1508" y="21759"/>
                                </a:lnTo>
                                <a:lnTo>
                                  <a:pt x="4195" y="24441"/>
                                </a:lnTo>
                                <a:lnTo>
                                  <a:pt x="6877" y="27128"/>
                                </a:lnTo>
                                <a:lnTo>
                                  <a:pt x="10519" y="28636"/>
                                </a:lnTo>
                                <a:lnTo>
                                  <a:pt x="14318" y="28636"/>
                                </a:lnTo>
                                <a:close/>
                              </a:path>
                            </a:pathLst>
                          </a:custGeom>
                          <a:ln w="4772">
                            <a:solidFill>
                              <a:srgbClr val="9367BC"/>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397.35pt;margin-top:0.3pt;height:14.65pt;width:24.25pt;mso-position-horizontal-relative:page;z-index:251669504;mso-width-relative:page;mso-height-relative:page;" coordsize="307975,186055" o:gfxdata="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">
                <o:lock v:ext="edit" aspectratio="f"/>
                <v:shape id="Graphic 209" o:spid="_x0000_s1026" o:spt="100" style="position:absolute;left:2386;top:154967;height:29209;width:29209;" fillcolor="#9367BC" filled="t" stroked="f" coordsize="29209,29209" o:gfxdata="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SJqJb4A&#10;AADcAAAADwAAAAAAAAABACAAAAAiAAAAZHJzL2Rvd25yZXYueG1sUEsBAhQAFAAAAAgAh07iQDMv&#10;BZ47AAAAOQAAABAAAAAAAAAAAQAgAAAADQEAAGRycy9zaGFwZXhtbC54bWxQSwUGAAAAAAYABgBb&#10;AQAAtwMAAAAA&#10;" path="m18117,0l10519,0,6877,1508,1508,6877,0,10519,0,18117,1508,21759,6877,27128,10519,28636,14318,28636,18117,28636,21759,27128,27128,21759,28636,18117,28636,10519,27128,6877,21759,1508,18117,0xe">
                  <v:fill on="t" focussize="0,0"/>
                  <v:stroke on="f"/>
                  <v:imagedata o:title=""/>
                  <o:lock v:ext="edit" aspectratio="f"/>
                  <v:textbox inset="0mm,0mm,0mm,0mm"/>
                </v:shape>
                <v:shape id="Graphic 210" o:spid="_x0000_s1026" o:spt="100" style="position:absolute;left:2386;top:154967;height:29209;width:29209;" filled="f" stroked="t" coordsize="29209,29209" o:gfxdata="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ZVdiugAAANwA&#10;AAAPAAAAAAAAAAEAIAAAACIAAABkcnMvZG93bnJldi54bWxQSwECFAAUAAAACACHTuJAMy8FnjsA&#10;AAA5AAAAEAAAAAAAAAABACAAAAAJAQAAZHJzL3NoYXBleG1sLnhtbFBLBQYAAAAABgAGAFsBAACz&#10;AwAAAAA=&#10;" path="m14318,28636l18117,28636,21759,27128,24441,24441,27128,21759,28636,18117,28636,14318,28636,10519,27128,6877,24441,4195,21759,1508,18117,0,14318,0,10519,0,6877,1508,4195,4195,1508,6877,0,10519,0,14318,0,18117,1508,21759,4195,24441,6877,27128,10519,28636,14318,28636xe">
                  <v:fill on="f" focussize="0,0"/>
                  <v:stroke weight="0.375748031496063pt" color="#9367BC" joinstyle="round"/>
                  <v:imagedata o:title=""/>
                  <o:lock v:ext="edit" aspectratio="f"/>
                  <v:textbox inset="0mm,0mm,0mm,0mm"/>
                </v:shape>
                <v:shape id="Graphic 211" o:spid="_x0000_s1026" o:spt="100" style="position:absolute;left:59182;top:111229;height:29209;width:29209;" fillcolor="#9367BC" filled="t" stroked="f" coordsize="29209,29209" o:gfxdata="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o3w/rsAAADc&#10;AAAADwAAAAAAAAABACAAAAAiAAAAZHJzL2Rvd25yZXYueG1sUEsBAhQAFAAAAAgAh07iQDMvBZ47&#10;AAAAOQAAABAAAAAAAAAAAQAgAAAACgEAAGRycy9zaGFwZXhtbC54bWxQSwUGAAAAAAYABgBbAQAA&#10;tAMAAAAA&#10;" path="m18117,0l10519,0,6877,1508,1508,6877,0,10519,0,18117,1508,21759,6877,27128,10519,28636,14318,28636,18117,28636,21759,27128,27128,21759,28636,18117,28636,10519,27128,6877,21759,1508,18117,0xe">
                  <v:fill on="t" focussize="0,0"/>
                  <v:stroke on="f"/>
                  <v:imagedata o:title=""/>
                  <o:lock v:ext="edit" aspectratio="f"/>
                  <v:textbox inset="0mm,0mm,0mm,0mm"/>
                </v:shape>
                <v:shape id="Graphic 212" o:spid="_x0000_s1026" o:spt="100" style="position:absolute;left:59182;top:111229;height:29209;width:29209;" filled="f" stroked="t" coordsize="29209,29209" o:gfxdata="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tsjr4A&#10;AADcAAAADwAAAAAAAAABACAAAAAiAAAAZHJzL2Rvd25yZXYueG1sUEsBAhQAFAAAAAgAh07iQDMv&#10;BZ47AAAAOQAAABAAAAAAAAAAAQAgAAAADQEAAGRycy9zaGFwZXhtbC54bWxQSwUGAAAAAAYABgBb&#10;AQAAtwMAAAAA&#10;" path="m14318,28636l18117,28636,21759,27128,24441,24441,27128,21759,28636,18117,28636,14318,28636,10519,27128,6877,24441,4195,21759,1508,18117,0,14318,0,10519,0,6877,1508,4195,4195,1508,6877,0,10519,0,14318,0,18117,1508,21759,4195,24441,6877,27128,10519,28636,14318,28636xe">
                  <v:fill on="f" focussize="0,0"/>
                  <v:stroke weight="0.375748031496063pt" color="#9367BC" joinstyle="round"/>
                  <v:imagedata o:title=""/>
                  <o:lock v:ext="edit" aspectratio="f"/>
                  <v:textbox inset="0mm,0mm,0mm,0mm"/>
                </v:shape>
                <v:shape id="Graphic 213" o:spid="_x0000_s1026" o:spt="100" style="position:absolute;left:114332;top:84311;height:29209;width:29209;" fillcolor="#9367BC" filled="t" stroked="f" coordsize="29209,29209" o:gfxdata="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RPLEr4A&#10;AADcAAAADwAAAAAAAAABACAAAAAiAAAAZHJzL2Rvd25yZXYueG1sUEsBAhQAFAAAAAgAh07iQDMv&#10;BZ47AAAAOQAAABAAAAAAAAAAAQAgAAAADQEAAGRycy9zaGFwZXhtbC54bWxQSwUGAAAAAAYABgBb&#10;AQAAtwMAAAAA&#10;" path="m18112,0l10519,0,6877,1508,1508,6877,0,10519,0,18112,1508,21759,6877,27128,10519,28636,14318,28636,18112,28636,21759,27128,27128,21759,28636,18112,28636,10519,27128,6877,21759,1508,18112,0xe">
                  <v:fill on="t" focussize="0,0"/>
                  <v:stroke on="f"/>
                  <v:imagedata o:title=""/>
                  <o:lock v:ext="edit" aspectratio="f"/>
                  <v:textbox inset="0mm,0mm,0mm,0mm"/>
                </v:shape>
                <v:shape id="Graphic 214" o:spid="_x0000_s1026" o:spt="100" style="position:absolute;left:114332;top:84311;height:29209;width:29209;" filled="f" stroked="t" coordsize="29209,29209" o:gfxdata="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15RYb4A&#10;AADcAAAADwAAAAAAAAABACAAAAAiAAAAZHJzL2Rvd25yZXYueG1sUEsBAhQAFAAAAAgAh07iQDMv&#10;BZ47AAAAOQAAABAAAAAAAAAAAQAgAAAADQEAAGRycy9zaGFwZXhtbC54bWxQSwUGAAAAAAYABgBb&#10;AQAAtwMAAAAA&#10;" path="m14318,28636l18112,28636,21759,27128,24441,24441,27128,21759,28636,18112,28636,14318,28636,10519,27128,6877,24441,4195,21759,1508,18112,0,14318,0,10519,0,6877,1508,4195,4195,1508,6877,0,10519,0,14318,0,18112,1508,21759,4195,24441,6877,27128,10519,28636,14318,28636xe">
                  <v:fill on="f" focussize="0,0"/>
                  <v:stroke weight="0.375748031496063pt" color="#9367BC" joinstyle="round"/>
                  <v:imagedata o:title=""/>
                  <o:lock v:ext="edit" aspectratio="f"/>
                  <v:textbox inset="0mm,0mm,0mm,0mm"/>
                </v:shape>
                <v:shape id="Graphic 215" o:spid="_x0000_s1026" o:spt="100" style="position:absolute;left:169109;top:70169;height:29209;width:29209;" fillcolor="#9367BC" filled="t" stroked="f" coordsize="29209,29209" o:gfxdata="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bb2/b4A&#10;AADcAAAADwAAAAAAAAABACAAAAAiAAAAZHJzL2Rvd25yZXYueG1sUEsBAhQAFAAAAAgAh07iQDMv&#10;BZ47AAAAOQAAABAAAAAAAAAAAQAgAAAADQEAAGRycy9zaGFwZXhtbC54bWxQSwUGAAAAAAYABgBb&#10;AQAAtwMAAAAA&#10;" path="m18117,0l10519,0,6877,1508,1508,6877,0,10519,0,18117,1508,21759,6877,27128,10519,28636,14318,28636,18117,28636,21759,27128,27128,21759,28636,18117,28636,10519,27128,6877,21759,1508,18117,0xe">
                  <v:fill on="t" focussize="0,0"/>
                  <v:stroke on="f"/>
                  <v:imagedata o:title=""/>
                  <o:lock v:ext="edit" aspectratio="f"/>
                  <v:textbox inset="0mm,0mm,0mm,0mm"/>
                </v:shape>
                <v:shape id="Graphic 216" o:spid="_x0000_s1026" o:spt="100" style="position:absolute;left:169109;top:70169;height:29209;width:29209;" filled="f" stroked="t" coordsize="29209,29209" o:gfxdata="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MBqjb4A&#10;AADcAAAADwAAAAAAAAABACAAAAAiAAAAZHJzL2Rvd25yZXYueG1sUEsBAhQAFAAAAAgAh07iQDMv&#10;BZ47AAAAOQAAABAAAAAAAAAAAQAgAAAADQEAAGRycy9zaGFwZXhtbC54bWxQSwUGAAAAAAYABgBb&#10;AQAAtwMAAAAA&#10;" path="m14318,28636l18117,28636,21759,27128,24441,24441,27128,21759,28636,18117,28636,14318,28636,10519,27128,6877,24441,4195,21759,1508,18117,0,14318,0,10519,0,6877,1508,4195,4195,1508,6877,0,10519,0,14318,0,18117,1508,21759,4195,24441,6877,27128,10519,28636,14318,28636xe">
                  <v:fill on="f" focussize="0,0"/>
                  <v:stroke weight="0.375748031496063pt" color="#9367BC" joinstyle="round"/>
                  <v:imagedata o:title=""/>
                  <o:lock v:ext="edit" aspectratio="f"/>
                  <v:textbox inset="0mm,0mm,0mm,0mm"/>
                </v:shape>
                <v:shape id="Graphic 217" o:spid="_x0000_s1026" o:spt="100" style="position:absolute;left:224831;top:2386;height:29209;width:29209;" fillcolor="#9367BC" filled="t" stroked="f" coordsize="29209,29209" o:gfxdata="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KM0RvQAA&#10;ANwAAAAPAAAAAAAAAAEAIAAAACIAAABkcnMvZG93bnJldi54bWxQSwECFAAUAAAACACHTuJAMy8F&#10;njsAAAA5AAAAEAAAAAAAAAABACAAAAAMAQAAZHJzL3NoYXBleG1sLnhtbFBLBQYAAAAABgAGAFsB&#10;AAC2AwAAAAA=&#10;" path="m18117,0l10519,0,6877,1508,1508,6877,0,10519,0,18117,1508,21759,6877,27128,10519,28636,14318,28636,18117,28636,21759,27128,27128,21759,28636,18117,28636,10519,27128,6877,21759,1508,18117,0xe">
                  <v:fill on="t" focussize="0,0"/>
                  <v:stroke on="f"/>
                  <v:imagedata o:title=""/>
                  <o:lock v:ext="edit" aspectratio="f"/>
                  <v:textbox inset="0mm,0mm,0mm,0mm"/>
                </v:shape>
                <v:shape id="Graphic 218" o:spid="_x0000_s1026" o:spt="100" style="position:absolute;left:224831;top:2386;height:29209;width:29209;" filled="f" stroked="t" coordsize="29209,29209" o:gfxdata="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E1tkugAAANwA&#10;AAAPAAAAAAAAAAEAIAAAACIAAABkcnMvZG93bnJldi54bWxQSwECFAAUAAAACACHTuJAMy8FnjsA&#10;AAA5AAAAEAAAAAAAAAABACAAAAAJAQAAZHJzL3NoYXBleG1sLnhtbFBLBQYAAAAABgAGAFsBAACz&#10;AwAAAAA=&#10;" path="m14318,28636l18117,28636,21759,27128,24441,24441,27128,21759,28636,18117,28636,14318,28636,10519,27128,6877,24441,4195,21759,1508,18117,0,14318,0,10519,0,6877,1508,4195,4195,1508,6877,0,10519,0,14318,0,18117,1508,21759,4195,24441,6877,27128,10519,28636,14318,28636xe">
                  <v:fill on="f" focussize="0,0"/>
                  <v:stroke weight="0.375748031496063pt" color="#9367BC" joinstyle="round"/>
                  <v:imagedata o:title=""/>
                  <o:lock v:ext="edit" aspectratio="f"/>
                  <v:textbox inset="0mm,0mm,0mm,0mm"/>
                </v:shape>
                <v:shape id="Graphic 219" o:spid="_x0000_s1026" o:spt="100" style="position:absolute;left:276463;top:28025;height:29209;width:29209;" fillcolor="#9367BC" filled="t" stroked="f" coordsize="29209,29209" o:gfxdata="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Pv8+L4A&#10;AADcAAAADwAAAAAAAAABACAAAAAiAAAAZHJzL2Rvd25yZXYueG1sUEsBAhQAFAAAAAgAh07iQDMv&#10;BZ47AAAAOQAAABAAAAAAAAAAAQAgAAAADQEAAGRycy9zaGFwZXhtbC54bWxQSwUGAAAAAAYABgBb&#10;AQAAtwMAAAAA&#10;" path="m18117,0l10519,0,6877,1508,1508,6877,0,10519,0,18117,1508,21759,6877,27128,10519,28636,14318,28636,18117,28636,21759,27128,27128,21759,28636,18117,28636,10519,27128,6877,21759,1508,18117,0xe">
                  <v:fill on="t" focussize="0,0"/>
                  <v:stroke on="f"/>
                  <v:imagedata o:title=""/>
                  <o:lock v:ext="edit" aspectratio="f"/>
                  <v:textbox inset="0mm,0mm,0mm,0mm"/>
                </v:shape>
                <v:shape id="Graphic 220" o:spid="_x0000_s1026" o:spt="100" style="position:absolute;left:276463;top:28025;height:29209;width:29209;" filled="f" stroked="t" coordsize="29209,29209" o:gfxdata="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CZ3fugAAANwA&#10;AAAPAAAAAAAAAAEAIAAAACIAAABkcnMvZG93bnJldi54bWxQSwECFAAUAAAACACHTuJAMy8FnjsA&#10;AAA5AAAAEAAAAAAAAAABACAAAAAJAQAAZHJzL3NoYXBleG1sLnhtbFBLBQYAAAAABgAGAFsBAACz&#10;AwAAAAA=&#10;" path="m14318,28636l18117,28636,21759,27128,24441,24441,27128,21759,28636,18117,28636,14318,28636,10519,27128,6877,24441,4195,21759,1508,18117,0,14318,0,10519,0,6877,1508,4195,4195,1508,6877,0,10519,0,14318,0,18117,1508,21759,4195,24441,6877,27128,10519,28636,14318,28636xe">
                  <v:fill on="f" focussize="0,0"/>
                  <v:stroke weight="0.375748031496063pt" color="#9367BC" joinstyle="round"/>
                  <v:imagedata o:title=""/>
                  <o:lock v:ext="edit" aspectratio="f"/>
                  <v:textbox inset="0mm,0mm,0mm,0mm"/>
                </v:shape>
              </v:group>
            </w:pict>
          </mc:Fallback>
        </mc:AlternateContent>
      </w:r>
      <w:r>
        <w:rPr>
          <w:rFonts w:ascii="Times New Roman"/>
          <w:spacing w:val="-10"/>
          <w:w w:val="120"/>
          <w:sz w:val="8"/>
        </w:rPr>
        <w:t>1</w:t>
      </w:r>
      <w:r>
        <w:rPr>
          <w:rFonts w:ascii="Times New Roman"/>
          <w:sz w:val="8"/>
        </w:rPr>
        <w:tab/>
      </w:r>
      <w:r>
        <w:rPr>
          <w:rFonts w:ascii="Times New Roman"/>
          <w:spacing w:val="-10"/>
          <w:w w:val="120"/>
          <w:sz w:val="8"/>
        </w:rPr>
        <w:t>1</w:t>
      </w:r>
    </w:p>
    <w:p w14:paraId="2FEF7C76">
      <w:pPr>
        <w:pStyle w:val="9"/>
        <w:spacing w:before="146"/>
        <w:rPr>
          <w:rFonts w:ascii="Times New Roman"/>
          <w:sz w:val="20"/>
        </w:rPr>
      </w:pPr>
    </w:p>
    <w:p w14:paraId="5DA9E1A7">
      <w:pPr>
        <w:tabs>
          <w:tab w:val="left" w:pos="4603"/>
        </w:tabs>
        <w:spacing w:before="1"/>
        <w:ind w:left="1667" w:right="0" w:firstLine="0"/>
        <w:jc w:val="left"/>
        <w:rPr>
          <w:rFonts w:ascii="Times New Roman"/>
          <w:sz w:val="8"/>
        </w:rPr>
      </w:pPr>
      <w:r>
        <w:rPr>
          <w:rFonts w:ascii="Times New Roman"/>
          <w:sz w:val="8"/>
        </w:rPr>
        <mc:AlternateContent>
          <mc:Choice Requires="wps">
            <w:drawing>
              <wp:anchor distT="0" distB="0" distL="0" distR="0" simplePos="0" relativeHeight="251670528" behindDoc="0" locked="0" layoutInCell="1" allowOverlap="1">
                <wp:simplePos x="0" y="0"/>
                <wp:positionH relativeFrom="page">
                  <wp:posOffset>1930400</wp:posOffset>
                </wp:positionH>
                <wp:positionV relativeFrom="paragraph">
                  <wp:posOffset>-111760</wp:posOffset>
                </wp:positionV>
                <wp:extent cx="71755" cy="284480"/>
                <wp:effectExtent l="0" t="0" r="0" b="0"/>
                <wp:wrapNone/>
                <wp:docPr id="221" name="Textbox 221"/>
                <wp:cNvGraphicFramePr/>
                <a:graphic xmlns:a="http://schemas.openxmlformats.org/drawingml/2006/main">
                  <a:graphicData uri="http://schemas.microsoft.com/office/word/2010/wordprocessingShape">
                    <wps:wsp>
                      <wps:cNvSpPr txBox="1"/>
                      <wps:spPr>
                        <a:xfrm>
                          <a:off x="0" y="0"/>
                          <a:ext cx="71755" cy="284480"/>
                        </a:xfrm>
                        <a:prstGeom prst="rect">
                          <a:avLst/>
                        </a:prstGeom>
                      </wps:spPr>
                      <wps:txbx>
                        <w:txbxContent>
                          <w:p w14:paraId="0354FDBA">
                            <w:pPr>
                              <w:spacing w:before="2"/>
                              <w:ind w:left="20" w:right="0" w:firstLine="0"/>
                              <w:jc w:val="left"/>
                              <w:rPr>
                                <w:rFonts w:ascii="Times New Roman"/>
                                <w:sz w:val="8"/>
                              </w:rPr>
                            </w:pPr>
                            <w:r>
                              <w:rPr>
                                <w:rFonts w:ascii="Times New Roman"/>
                                <w:w w:val="105"/>
                                <w:sz w:val="8"/>
                              </w:rPr>
                              <w:t>Y</w:t>
                            </w:r>
                            <w:r>
                              <w:rPr>
                                <w:rFonts w:ascii="Times New Roman"/>
                                <w:spacing w:val="3"/>
                                <w:w w:val="105"/>
                                <w:sz w:val="8"/>
                              </w:rPr>
                              <w:t xml:space="preserve"> </w:t>
                            </w:r>
                            <w:r>
                              <w:rPr>
                                <w:rFonts w:ascii="Times New Roman"/>
                                <w:w w:val="105"/>
                                <w:sz w:val="8"/>
                              </w:rPr>
                              <w:t>error</w:t>
                            </w:r>
                            <w:r>
                              <w:rPr>
                                <w:rFonts w:ascii="Times New Roman"/>
                                <w:spacing w:val="4"/>
                                <w:w w:val="105"/>
                                <w:sz w:val="8"/>
                              </w:rPr>
                              <w:t xml:space="preserve"> </w:t>
                            </w:r>
                            <w:r>
                              <w:rPr>
                                <w:rFonts w:ascii="Times New Roman"/>
                                <w:spacing w:val="-5"/>
                                <w:w w:val="105"/>
                                <w:sz w:val="8"/>
                              </w:rPr>
                              <w:t>[m]</w:t>
                            </w:r>
                          </w:p>
                        </w:txbxContent>
                      </wps:txbx>
                      <wps:bodyPr vert="vert270" wrap="square" lIns="0" tIns="0" rIns="0" bIns="0" rtlCol="0">
                        <a:noAutofit/>
                      </wps:bodyPr>
                    </wps:wsp>
                  </a:graphicData>
                </a:graphic>
              </wp:anchor>
            </w:drawing>
          </mc:Choice>
          <mc:Fallback>
            <w:pict>
              <v:shape id="Textbox 221" o:spid="_x0000_s1026" o:spt="202" type="#_x0000_t202" style="position:absolute;left:0pt;margin-left:152pt;margin-top:-8.8pt;height:22.4pt;width:5.65pt;mso-position-horizontal-relative:page;z-index:251670528;mso-width-relative:page;mso-height-relative:page;" filled="f" stroked="f" coordsize="21600,21600" o:gfxdata="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jJx9q9gAAAAKAQAADwAAAAAAAAABACAAAAAiAAAAZHJzL2Rvd25yZXYueG1sUEsB&#10;AhQAFAAAAAgAh07iQPQs2xi8AQAAhQMAAA4AAAAAAAAAAQAgAAAAJwEAAGRycy9lMm9Eb2MueG1s&#10;UEsFBgAAAAAGAAYAWQEAAFUFAAAAAA==&#10;">
                <v:fill on="f" focussize="0,0"/>
                <v:stroke on="f"/>
                <v:imagedata o:title=""/>
                <o:lock v:ext="edit" aspectratio="f"/>
                <v:textbox inset="0mm,0mm,0mm,0mm" style="layout-flow:vertical;mso-layout-flow-alt:bottom-to-top;">
                  <w:txbxContent>
                    <w:p w14:paraId="0354FDBA">
                      <w:pPr>
                        <w:spacing w:before="2"/>
                        <w:ind w:left="20" w:right="0" w:firstLine="0"/>
                        <w:jc w:val="left"/>
                        <w:rPr>
                          <w:rFonts w:ascii="Times New Roman"/>
                          <w:sz w:val="8"/>
                        </w:rPr>
                      </w:pPr>
                      <w:r>
                        <w:rPr>
                          <w:rFonts w:ascii="Times New Roman"/>
                          <w:w w:val="105"/>
                          <w:sz w:val="8"/>
                        </w:rPr>
                        <w:t>Y</w:t>
                      </w:r>
                      <w:r>
                        <w:rPr>
                          <w:rFonts w:ascii="Times New Roman"/>
                          <w:spacing w:val="3"/>
                          <w:w w:val="105"/>
                          <w:sz w:val="8"/>
                        </w:rPr>
                        <w:t xml:space="preserve"> </w:t>
                      </w:r>
                      <w:r>
                        <w:rPr>
                          <w:rFonts w:ascii="Times New Roman"/>
                          <w:w w:val="105"/>
                          <w:sz w:val="8"/>
                        </w:rPr>
                        <w:t>error</w:t>
                      </w:r>
                      <w:r>
                        <w:rPr>
                          <w:rFonts w:ascii="Times New Roman"/>
                          <w:spacing w:val="4"/>
                          <w:w w:val="105"/>
                          <w:sz w:val="8"/>
                        </w:rPr>
                        <w:t xml:space="preserve"> </w:t>
                      </w:r>
                      <w:r>
                        <w:rPr>
                          <w:rFonts w:ascii="Times New Roman"/>
                          <w:spacing w:val="-5"/>
                          <w:w w:val="105"/>
                          <w:sz w:val="8"/>
                        </w:rPr>
                        <w:t>[m]</w:t>
                      </w:r>
                    </w:p>
                  </w:txbxContent>
                </v:textbox>
              </v:shape>
            </w:pict>
          </mc:Fallback>
        </mc:AlternateContent>
      </w:r>
      <w:r>
        <w:rPr>
          <w:rFonts w:ascii="Times New Roman"/>
          <w:sz w:val="8"/>
        </w:rPr>
        <mc:AlternateContent>
          <mc:Choice Requires="wps">
            <w:drawing>
              <wp:anchor distT="0" distB="0" distL="0" distR="0" simplePos="0" relativeHeight="251766784" behindDoc="1" locked="0" layoutInCell="1" allowOverlap="1">
                <wp:simplePos x="0" y="0"/>
                <wp:positionH relativeFrom="page">
                  <wp:posOffset>3794760</wp:posOffset>
                </wp:positionH>
                <wp:positionV relativeFrom="paragraph">
                  <wp:posOffset>-111760</wp:posOffset>
                </wp:positionV>
                <wp:extent cx="71755" cy="284480"/>
                <wp:effectExtent l="0" t="0" r="0" b="0"/>
                <wp:wrapNone/>
                <wp:docPr id="222" name="Textbox 222"/>
                <wp:cNvGraphicFramePr/>
                <a:graphic xmlns:a="http://schemas.openxmlformats.org/drawingml/2006/main">
                  <a:graphicData uri="http://schemas.microsoft.com/office/word/2010/wordprocessingShape">
                    <wps:wsp>
                      <wps:cNvSpPr txBox="1"/>
                      <wps:spPr>
                        <a:xfrm>
                          <a:off x="0" y="0"/>
                          <a:ext cx="71755" cy="284480"/>
                        </a:xfrm>
                        <a:prstGeom prst="rect">
                          <a:avLst/>
                        </a:prstGeom>
                      </wps:spPr>
                      <wps:txbx>
                        <w:txbxContent>
                          <w:p w14:paraId="340DF69A">
                            <w:pPr>
                              <w:spacing w:before="2"/>
                              <w:ind w:left="20" w:right="0" w:firstLine="0"/>
                              <w:jc w:val="left"/>
                              <w:rPr>
                                <w:rFonts w:ascii="Times New Roman"/>
                                <w:sz w:val="8"/>
                              </w:rPr>
                            </w:pPr>
                            <w:r>
                              <w:rPr>
                                <w:rFonts w:ascii="Times New Roman"/>
                                <w:w w:val="105"/>
                                <w:sz w:val="8"/>
                              </w:rPr>
                              <w:t>Y</w:t>
                            </w:r>
                            <w:r>
                              <w:rPr>
                                <w:rFonts w:ascii="Times New Roman"/>
                                <w:spacing w:val="3"/>
                                <w:w w:val="105"/>
                                <w:sz w:val="8"/>
                              </w:rPr>
                              <w:t xml:space="preserve"> </w:t>
                            </w:r>
                            <w:r>
                              <w:rPr>
                                <w:rFonts w:ascii="Times New Roman"/>
                                <w:w w:val="105"/>
                                <w:sz w:val="8"/>
                              </w:rPr>
                              <w:t>error</w:t>
                            </w:r>
                            <w:r>
                              <w:rPr>
                                <w:rFonts w:ascii="Times New Roman"/>
                                <w:spacing w:val="4"/>
                                <w:w w:val="105"/>
                                <w:sz w:val="8"/>
                              </w:rPr>
                              <w:t xml:space="preserve"> </w:t>
                            </w:r>
                            <w:r>
                              <w:rPr>
                                <w:rFonts w:ascii="Times New Roman"/>
                                <w:spacing w:val="-5"/>
                                <w:w w:val="105"/>
                                <w:sz w:val="8"/>
                              </w:rPr>
                              <w:t>[m]</w:t>
                            </w:r>
                          </w:p>
                        </w:txbxContent>
                      </wps:txbx>
                      <wps:bodyPr vert="vert270" wrap="square" lIns="0" tIns="0" rIns="0" bIns="0" rtlCol="0">
                        <a:noAutofit/>
                      </wps:bodyPr>
                    </wps:wsp>
                  </a:graphicData>
                </a:graphic>
              </wp:anchor>
            </w:drawing>
          </mc:Choice>
          <mc:Fallback>
            <w:pict>
              <v:shape id="Textbox 222" o:spid="_x0000_s1026" o:spt="202" type="#_x0000_t202" style="position:absolute;left:0pt;margin-left:298.8pt;margin-top:-8.8pt;height:22.4pt;width:5.65pt;mso-position-horizontal-relative:page;z-index:-251549696;mso-width-relative:page;mso-height-relative:page;" filled="f" stroked="f" coordsize="21600,21600" o:gfxdata="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RTPX21wAAAAoBAAAPAAAAAAAAAAEAIAAAACIAAABkcnMvZG93bnJldi54bWxQSwEC&#10;FAAUAAAACACHTuJArj6OirwBAACFAwAADgAAAAAAAAABACAAAAAmAQAAZHJzL2Uyb0RvYy54bWxQ&#10;SwUGAAAAAAYABgBZAQAAVAUAAAAA&#10;">
                <v:fill on="f" focussize="0,0"/>
                <v:stroke on="f"/>
                <v:imagedata o:title=""/>
                <o:lock v:ext="edit" aspectratio="f"/>
                <v:textbox inset="0mm,0mm,0mm,0mm" style="layout-flow:vertical;mso-layout-flow-alt:bottom-to-top;">
                  <w:txbxContent>
                    <w:p w14:paraId="340DF69A">
                      <w:pPr>
                        <w:spacing w:before="2"/>
                        <w:ind w:left="20" w:right="0" w:firstLine="0"/>
                        <w:jc w:val="left"/>
                        <w:rPr>
                          <w:rFonts w:ascii="Times New Roman"/>
                          <w:sz w:val="8"/>
                        </w:rPr>
                      </w:pPr>
                      <w:r>
                        <w:rPr>
                          <w:rFonts w:ascii="Times New Roman"/>
                          <w:w w:val="105"/>
                          <w:sz w:val="8"/>
                        </w:rPr>
                        <w:t>Y</w:t>
                      </w:r>
                      <w:r>
                        <w:rPr>
                          <w:rFonts w:ascii="Times New Roman"/>
                          <w:spacing w:val="3"/>
                          <w:w w:val="105"/>
                          <w:sz w:val="8"/>
                        </w:rPr>
                        <w:t xml:space="preserve"> </w:t>
                      </w:r>
                      <w:r>
                        <w:rPr>
                          <w:rFonts w:ascii="Times New Roman"/>
                          <w:w w:val="105"/>
                          <w:sz w:val="8"/>
                        </w:rPr>
                        <w:t>error</w:t>
                      </w:r>
                      <w:r>
                        <w:rPr>
                          <w:rFonts w:ascii="Times New Roman"/>
                          <w:spacing w:val="4"/>
                          <w:w w:val="105"/>
                          <w:sz w:val="8"/>
                        </w:rPr>
                        <w:t xml:space="preserve"> </w:t>
                      </w:r>
                      <w:r>
                        <w:rPr>
                          <w:rFonts w:ascii="Times New Roman"/>
                          <w:spacing w:val="-5"/>
                          <w:w w:val="105"/>
                          <w:sz w:val="8"/>
                        </w:rPr>
                        <w:t>[m]</w:t>
                      </w:r>
                    </w:p>
                  </w:txbxContent>
                </v:textbox>
              </v:shape>
            </w:pict>
          </mc:Fallback>
        </mc:AlternateContent>
      </w:r>
      <w:r>
        <w:rPr>
          <w:rFonts w:ascii="Times New Roman"/>
          <w:spacing w:val="-10"/>
          <w:w w:val="120"/>
          <w:sz w:val="8"/>
        </w:rPr>
        <w:t>0</w:t>
      </w:r>
      <w:r>
        <w:rPr>
          <w:rFonts w:ascii="Times New Roman"/>
          <w:sz w:val="8"/>
        </w:rPr>
        <w:tab/>
      </w:r>
      <w:r>
        <w:rPr>
          <w:rFonts w:ascii="Times New Roman"/>
          <w:spacing w:val="-10"/>
          <w:w w:val="120"/>
          <w:sz w:val="8"/>
        </w:rPr>
        <w:t>0</w:t>
      </w:r>
    </w:p>
    <w:p w14:paraId="65A5D293">
      <w:pPr>
        <w:pStyle w:val="9"/>
        <w:rPr>
          <w:rFonts w:ascii="Times New Roman"/>
          <w:sz w:val="20"/>
        </w:rPr>
      </w:pPr>
    </w:p>
    <w:p w14:paraId="46F0FF0C">
      <w:pPr>
        <w:pStyle w:val="9"/>
        <w:spacing w:before="59"/>
        <w:rPr>
          <w:rFonts w:ascii="Times New Roman"/>
          <w:sz w:val="20"/>
        </w:rPr>
      </w:pPr>
    </w:p>
    <w:p w14:paraId="6C2B4C7C">
      <w:pPr>
        <w:tabs>
          <w:tab w:val="left" w:pos="4540"/>
        </w:tabs>
        <w:spacing w:before="0"/>
        <w:ind w:left="1604" w:right="0" w:firstLine="0"/>
        <w:jc w:val="left"/>
        <w:rPr>
          <w:rFonts w:ascii="Times New Roman" w:hAnsi="Times New Roman"/>
          <w:sz w:val="8"/>
        </w:rPr>
      </w:pPr>
      <w:r>
        <w:rPr>
          <w:rFonts w:ascii="Times New Roman" w:hAnsi="Times New Roman"/>
          <w:spacing w:val="-5"/>
          <w:w w:val="130"/>
          <w:sz w:val="8"/>
        </w:rPr>
        <w:t>−1</w:t>
      </w:r>
      <w:r>
        <w:rPr>
          <w:rFonts w:ascii="Times New Roman" w:hAnsi="Times New Roman"/>
          <w:sz w:val="8"/>
        </w:rPr>
        <w:tab/>
      </w:r>
      <w:r>
        <w:rPr>
          <w:rFonts w:ascii="Times New Roman" w:hAnsi="Times New Roman"/>
          <w:spacing w:val="-5"/>
          <w:w w:val="130"/>
          <w:sz w:val="8"/>
        </w:rPr>
        <w:t>−1</w:t>
      </w:r>
    </w:p>
    <w:p w14:paraId="4A204D1A">
      <w:pPr>
        <w:pStyle w:val="9"/>
        <w:rPr>
          <w:rFonts w:ascii="Times New Roman"/>
          <w:sz w:val="20"/>
        </w:rPr>
      </w:pPr>
    </w:p>
    <w:p w14:paraId="27AD01E6">
      <w:pPr>
        <w:pStyle w:val="9"/>
        <w:spacing w:before="60"/>
        <w:rPr>
          <w:rFonts w:ascii="Times New Roman"/>
          <w:sz w:val="20"/>
        </w:rPr>
      </w:pPr>
    </w:p>
    <w:p w14:paraId="7BCAFA03">
      <w:pPr>
        <w:tabs>
          <w:tab w:val="left" w:pos="4540"/>
        </w:tabs>
        <w:spacing w:before="0"/>
        <w:ind w:left="1604" w:right="0" w:firstLine="0"/>
        <w:jc w:val="left"/>
        <w:rPr>
          <w:rFonts w:ascii="Times New Roman" w:hAnsi="Times New Roman"/>
          <w:sz w:val="8"/>
        </w:rPr>
      </w:pPr>
      <w:r>
        <w:rPr>
          <w:rFonts w:ascii="Times New Roman" w:hAnsi="Times New Roman"/>
          <w:spacing w:val="-5"/>
          <w:w w:val="130"/>
          <w:sz w:val="8"/>
        </w:rPr>
        <w:t>−2</w:t>
      </w:r>
      <w:r>
        <w:rPr>
          <w:rFonts w:ascii="Times New Roman" w:hAnsi="Times New Roman"/>
          <w:sz w:val="8"/>
        </w:rPr>
        <w:tab/>
      </w:r>
      <w:r>
        <w:rPr>
          <w:rFonts w:ascii="Times New Roman" w:hAnsi="Times New Roman"/>
          <w:spacing w:val="-5"/>
          <w:w w:val="130"/>
          <w:sz w:val="8"/>
        </w:rPr>
        <w:t>−2</w:t>
      </w:r>
    </w:p>
    <w:p w14:paraId="1E01C87B">
      <w:pPr>
        <w:pStyle w:val="9"/>
        <w:spacing w:before="207"/>
        <w:rPr>
          <w:rFonts w:ascii="Times New Roman"/>
          <w:sz w:val="20"/>
        </w:rPr>
      </w:pPr>
    </w:p>
    <w:p w14:paraId="05F783FE">
      <w:pPr>
        <w:pStyle w:val="9"/>
        <w:spacing w:after="0"/>
        <w:rPr>
          <w:rFonts w:ascii="Times New Roman"/>
          <w:sz w:val="20"/>
        </w:rPr>
        <w:sectPr>
          <w:pgSz w:w="11910" w:h="16840"/>
          <w:pgMar w:top="600" w:right="1559" w:bottom="280" w:left="1559" w:header="720" w:footer="720" w:gutter="0"/>
          <w:cols w:space="720" w:num="1"/>
        </w:sectPr>
      </w:pPr>
    </w:p>
    <w:p w14:paraId="45273AD8">
      <w:pPr>
        <w:spacing w:before="83" w:line="87" w:lineRule="exact"/>
        <w:ind w:left="1604" w:right="0" w:firstLine="0"/>
        <w:jc w:val="left"/>
        <w:rPr>
          <w:rFonts w:ascii="Times New Roman" w:hAnsi="Times New Roman"/>
          <w:sz w:val="8"/>
        </w:rPr>
      </w:pPr>
      <w:r>
        <w:rPr>
          <w:rFonts w:ascii="Times New Roman" w:hAnsi="Times New Roman"/>
          <w:spacing w:val="-5"/>
          <w:w w:val="130"/>
          <w:sz w:val="8"/>
        </w:rPr>
        <w:t>−3</w:t>
      </w:r>
    </w:p>
    <w:p w14:paraId="6C3D57E3">
      <w:pPr>
        <w:tabs>
          <w:tab w:val="left" w:pos="2507"/>
          <w:tab w:val="left" w:pos="3036"/>
          <w:tab w:val="left" w:pos="3533"/>
          <w:tab w:val="left" w:pos="4007"/>
        </w:tabs>
        <w:spacing w:before="0" w:line="87" w:lineRule="exact"/>
        <w:ind w:left="1986" w:right="0" w:firstLine="0"/>
        <w:jc w:val="left"/>
        <w:rPr>
          <w:rFonts w:ascii="Times New Roman" w:hAnsi="Times New Roman"/>
          <w:sz w:val="8"/>
        </w:rPr>
      </w:pPr>
      <w:r>
        <w:rPr>
          <w:rFonts w:ascii="Times New Roman" w:hAnsi="Times New Roman"/>
          <w:spacing w:val="-5"/>
          <w:w w:val="125"/>
          <w:sz w:val="8"/>
        </w:rPr>
        <w:t>−10</w:t>
      </w:r>
      <w:r>
        <w:rPr>
          <w:rFonts w:ascii="Times New Roman" w:hAnsi="Times New Roman"/>
          <w:sz w:val="8"/>
        </w:rPr>
        <w:tab/>
      </w:r>
      <w:r>
        <w:rPr>
          <w:rFonts w:ascii="Times New Roman" w:hAnsi="Times New Roman"/>
          <w:spacing w:val="-5"/>
          <w:w w:val="125"/>
          <w:sz w:val="8"/>
        </w:rPr>
        <w:t>−5</w:t>
      </w:r>
      <w:r>
        <w:rPr>
          <w:rFonts w:ascii="Times New Roman" w:hAnsi="Times New Roman"/>
          <w:sz w:val="8"/>
        </w:rPr>
        <w:tab/>
      </w:r>
      <w:r>
        <w:rPr>
          <w:rFonts w:ascii="Times New Roman" w:hAnsi="Times New Roman"/>
          <w:spacing w:val="-10"/>
          <w:w w:val="125"/>
          <w:sz w:val="8"/>
        </w:rPr>
        <w:t>0</w:t>
      </w:r>
      <w:r>
        <w:rPr>
          <w:rFonts w:ascii="Times New Roman" w:hAnsi="Times New Roman"/>
          <w:sz w:val="8"/>
        </w:rPr>
        <w:tab/>
      </w:r>
      <w:r>
        <w:rPr>
          <w:rFonts w:ascii="Times New Roman" w:hAnsi="Times New Roman"/>
          <w:spacing w:val="-10"/>
          <w:w w:val="125"/>
          <w:sz w:val="8"/>
        </w:rPr>
        <w:t>5</w:t>
      </w:r>
      <w:r>
        <w:rPr>
          <w:rFonts w:ascii="Times New Roman" w:hAnsi="Times New Roman"/>
          <w:sz w:val="8"/>
        </w:rPr>
        <w:tab/>
      </w:r>
      <w:r>
        <w:rPr>
          <w:rFonts w:ascii="Times New Roman" w:hAnsi="Times New Roman"/>
          <w:spacing w:val="-7"/>
          <w:w w:val="125"/>
          <w:sz w:val="8"/>
        </w:rPr>
        <w:t>10</w:t>
      </w:r>
    </w:p>
    <w:p w14:paraId="4806F2D1">
      <w:pPr>
        <w:spacing w:before="11"/>
        <w:ind w:left="2795" w:right="0" w:firstLine="0"/>
        <w:jc w:val="left"/>
        <w:rPr>
          <w:rFonts w:ascii="Times New Roman"/>
          <w:sz w:val="8"/>
        </w:rPr>
      </w:pPr>
      <w:r>
        <w:rPr>
          <w:rFonts w:ascii="Times New Roman"/>
          <w:w w:val="110"/>
          <w:sz w:val="8"/>
        </w:rPr>
        <w:t>X</w:t>
      </w:r>
      <w:r>
        <w:rPr>
          <w:rFonts w:ascii="Times New Roman"/>
          <w:spacing w:val="4"/>
          <w:w w:val="110"/>
          <w:sz w:val="8"/>
        </w:rPr>
        <w:t xml:space="preserve"> </w:t>
      </w:r>
      <w:r>
        <w:rPr>
          <w:rFonts w:ascii="Times New Roman"/>
          <w:w w:val="110"/>
          <w:sz w:val="8"/>
        </w:rPr>
        <w:t>po</w:t>
      </w:r>
      <w:r>
        <w:rPr>
          <w:rFonts w:ascii="Times New Roman"/>
          <w:spacing w:val="6"/>
          <w:w w:val="110"/>
          <w:sz w:val="8"/>
        </w:rPr>
        <w:t xml:space="preserve"> </w:t>
      </w:r>
      <w:r>
        <w:rPr>
          <w:rFonts w:ascii="Times New Roman"/>
          <w:w w:val="110"/>
          <w:sz w:val="8"/>
        </w:rPr>
        <w:t>ition</w:t>
      </w:r>
      <w:r>
        <w:rPr>
          <w:rFonts w:ascii="Times New Roman"/>
          <w:spacing w:val="4"/>
          <w:w w:val="110"/>
          <w:sz w:val="8"/>
        </w:rPr>
        <w:t xml:space="preserve"> </w:t>
      </w:r>
      <w:r>
        <w:rPr>
          <w:rFonts w:ascii="Times New Roman"/>
          <w:spacing w:val="-5"/>
          <w:w w:val="110"/>
          <w:sz w:val="8"/>
        </w:rPr>
        <w:t>[m]</w:t>
      </w:r>
    </w:p>
    <w:p w14:paraId="7A013DAA">
      <w:pPr>
        <w:spacing w:before="83" w:line="87" w:lineRule="exact"/>
        <w:ind w:left="397" w:right="0" w:firstLine="0"/>
        <w:jc w:val="left"/>
        <w:rPr>
          <w:rFonts w:ascii="Times New Roman" w:hAnsi="Times New Roman"/>
          <w:sz w:val="8"/>
        </w:rPr>
      </w:pPr>
      <w:r>
        <w:br w:type="column"/>
      </w:r>
      <w:r>
        <w:rPr>
          <w:rFonts w:ascii="Times New Roman" w:hAnsi="Times New Roman"/>
          <w:spacing w:val="-5"/>
          <w:w w:val="130"/>
          <w:sz w:val="8"/>
        </w:rPr>
        <w:t>−3</w:t>
      </w:r>
    </w:p>
    <w:p w14:paraId="0D4547A4">
      <w:pPr>
        <w:tabs>
          <w:tab w:val="left" w:pos="1301"/>
          <w:tab w:val="left" w:pos="1829"/>
          <w:tab w:val="left" w:pos="2326"/>
          <w:tab w:val="left" w:pos="2800"/>
        </w:tabs>
        <w:spacing w:before="0" w:line="87" w:lineRule="exact"/>
        <w:ind w:left="780" w:right="0" w:firstLine="0"/>
        <w:jc w:val="left"/>
        <w:rPr>
          <w:rFonts w:ascii="Times New Roman" w:hAnsi="Times New Roman"/>
          <w:sz w:val="8"/>
        </w:rPr>
      </w:pPr>
      <w:r>
        <w:rPr>
          <w:rFonts w:ascii="Times New Roman" w:hAnsi="Times New Roman"/>
          <w:spacing w:val="-5"/>
          <w:w w:val="125"/>
          <w:sz w:val="8"/>
        </w:rPr>
        <w:t>−10</w:t>
      </w:r>
      <w:r>
        <w:rPr>
          <w:rFonts w:ascii="Times New Roman" w:hAnsi="Times New Roman"/>
          <w:sz w:val="8"/>
        </w:rPr>
        <w:tab/>
      </w:r>
      <w:r>
        <w:rPr>
          <w:rFonts w:ascii="Times New Roman" w:hAnsi="Times New Roman"/>
          <w:spacing w:val="-5"/>
          <w:w w:val="125"/>
          <w:sz w:val="8"/>
        </w:rPr>
        <w:t>−5</w:t>
      </w:r>
      <w:r>
        <w:rPr>
          <w:rFonts w:ascii="Times New Roman" w:hAnsi="Times New Roman"/>
          <w:sz w:val="8"/>
        </w:rPr>
        <w:tab/>
      </w:r>
      <w:r>
        <w:rPr>
          <w:rFonts w:ascii="Times New Roman" w:hAnsi="Times New Roman"/>
          <w:spacing w:val="-10"/>
          <w:w w:val="125"/>
          <w:sz w:val="8"/>
        </w:rPr>
        <w:t>0</w:t>
      </w:r>
      <w:r>
        <w:rPr>
          <w:rFonts w:ascii="Times New Roman" w:hAnsi="Times New Roman"/>
          <w:sz w:val="8"/>
        </w:rPr>
        <w:tab/>
      </w:r>
      <w:r>
        <w:rPr>
          <w:rFonts w:ascii="Times New Roman" w:hAnsi="Times New Roman"/>
          <w:spacing w:val="-10"/>
          <w:w w:val="125"/>
          <w:sz w:val="8"/>
        </w:rPr>
        <w:t>5</w:t>
      </w:r>
      <w:r>
        <w:rPr>
          <w:rFonts w:ascii="Times New Roman" w:hAnsi="Times New Roman"/>
          <w:sz w:val="8"/>
        </w:rPr>
        <w:tab/>
      </w:r>
      <w:r>
        <w:rPr>
          <w:rFonts w:ascii="Times New Roman" w:hAnsi="Times New Roman"/>
          <w:spacing w:val="-5"/>
          <w:w w:val="125"/>
          <w:sz w:val="8"/>
        </w:rPr>
        <w:t>10</w:t>
      </w:r>
    </w:p>
    <w:p w14:paraId="40875C60">
      <w:pPr>
        <w:spacing w:before="11"/>
        <w:ind w:left="1588" w:right="0" w:firstLine="0"/>
        <w:jc w:val="left"/>
        <w:rPr>
          <w:rFonts w:ascii="Times New Roman"/>
          <w:sz w:val="8"/>
        </w:rPr>
      </w:pPr>
      <w:r>
        <w:rPr>
          <w:rFonts w:ascii="Times New Roman"/>
          <w:w w:val="110"/>
          <w:sz w:val="8"/>
        </w:rPr>
        <w:t>X</w:t>
      </w:r>
      <w:r>
        <w:rPr>
          <w:rFonts w:ascii="Times New Roman"/>
          <w:spacing w:val="4"/>
          <w:w w:val="110"/>
          <w:sz w:val="8"/>
        </w:rPr>
        <w:t xml:space="preserve"> </w:t>
      </w:r>
      <w:r>
        <w:rPr>
          <w:rFonts w:ascii="Times New Roman"/>
          <w:w w:val="110"/>
          <w:sz w:val="8"/>
        </w:rPr>
        <w:t>po</w:t>
      </w:r>
      <w:r>
        <w:rPr>
          <w:rFonts w:ascii="Times New Roman"/>
          <w:spacing w:val="6"/>
          <w:w w:val="110"/>
          <w:sz w:val="8"/>
        </w:rPr>
        <w:t xml:space="preserve"> </w:t>
      </w:r>
      <w:r>
        <w:rPr>
          <w:rFonts w:ascii="Times New Roman"/>
          <w:w w:val="110"/>
          <w:sz w:val="8"/>
        </w:rPr>
        <w:t>ition</w:t>
      </w:r>
      <w:r>
        <w:rPr>
          <w:rFonts w:ascii="Times New Roman"/>
          <w:spacing w:val="4"/>
          <w:w w:val="110"/>
          <w:sz w:val="8"/>
        </w:rPr>
        <w:t xml:space="preserve"> </w:t>
      </w:r>
      <w:r>
        <w:rPr>
          <w:rFonts w:ascii="Times New Roman"/>
          <w:spacing w:val="-5"/>
          <w:w w:val="110"/>
          <w:sz w:val="8"/>
        </w:rPr>
        <w:t>[m]</w:t>
      </w:r>
    </w:p>
    <w:p w14:paraId="2597ED30">
      <w:pPr>
        <w:spacing w:after="0"/>
        <w:jc w:val="left"/>
        <w:rPr>
          <w:rFonts w:ascii="Times New Roman"/>
          <w:sz w:val="8"/>
        </w:rPr>
        <w:sectPr>
          <w:type w:val="continuous"/>
          <w:pgSz w:w="11910" w:h="16840"/>
          <w:pgMar w:top="1400" w:right="1559" w:bottom="280" w:left="1559" w:header="720" w:footer="720" w:gutter="0"/>
          <w:cols w:equalWidth="0" w:num="2">
            <w:col w:w="4103" w:space="40"/>
            <w:col w:w="4649"/>
          </w:cols>
        </w:sectPr>
      </w:pPr>
    </w:p>
    <w:p w14:paraId="14BFCD9A">
      <w:pPr>
        <w:pStyle w:val="9"/>
        <w:spacing w:before="122"/>
        <w:rPr>
          <w:rFonts w:ascii="Times New Roman"/>
        </w:rPr>
      </w:pPr>
    </w:p>
    <w:p w14:paraId="5568BD31">
      <w:pPr>
        <w:pStyle w:val="9"/>
        <w:jc w:val="center"/>
      </w:pPr>
      <w:r>
        <w:t>Figure</w:t>
      </w:r>
      <w:r>
        <w:rPr>
          <w:spacing w:val="-2"/>
        </w:rPr>
        <w:t xml:space="preserve"> </w:t>
      </w:r>
      <w:r>
        <w:t>3.4:</w:t>
      </w:r>
      <w:r>
        <w:rPr>
          <w:spacing w:val="13"/>
        </w:rPr>
        <w:t xml:space="preserve"> </w:t>
      </w:r>
      <w:bookmarkStart w:id="116" w:name="_bookmark91"/>
      <w:bookmarkEnd w:id="116"/>
      <w:r>
        <w:t>Effect</w:t>
      </w:r>
      <w:r>
        <w:rPr>
          <w:spacing w:val="-2"/>
        </w:rPr>
        <w:t xml:space="preserve"> </w:t>
      </w:r>
      <w:r>
        <w:t>of</w:t>
      </w:r>
      <w:r>
        <w:rPr>
          <w:spacing w:val="-2"/>
        </w:rPr>
        <w:t xml:space="preserve"> </w:t>
      </w:r>
      <w:r>
        <w:t>the</w:t>
      </w:r>
      <w:r>
        <w:rPr>
          <w:spacing w:val="-2"/>
        </w:rPr>
        <w:t xml:space="preserve"> </w:t>
      </w:r>
      <w:r>
        <w:t>pitch</w:t>
      </w:r>
      <w:r>
        <w:rPr>
          <w:spacing w:val="-2"/>
        </w:rPr>
        <w:t xml:space="preserve"> </w:t>
      </w:r>
      <w:r>
        <w:t>in</w:t>
      </w:r>
      <w:r>
        <w:rPr>
          <w:spacing w:val="-2"/>
        </w:rPr>
        <w:t xml:space="preserve"> </w:t>
      </w:r>
      <w:r>
        <w:t>the</w:t>
      </w:r>
      <w:r>
        <w:rPr>
          <w:spacing w:val="-2"/>
        </w:rPr>
        <w:t xml:space="preserve"> routes</w:t>
      </w:r>
    </w:p>
    <w:p w14:paraId="037224B9">
      <w:pPr>
        <w:pStyle w:val="9"/>
        <w:spacing w:before="160"/>
      </w:pPr>
    </w:p>
    <w:p w14:paraId="11AC50DE">
      <w:pPr>
        <w:pStyle w:val="9"/>
        <w:spacing w:line="273" w:lineRule="auto"/>
        <w:ind w:left="141" w:right="139"/>
        <w:jc w:val="both"/>
      </w:pPr>
      <w:r>
        <w:t xml:space="preserve">Figure </w:t>
      </w:r>
      <w:r>
        <w:fldChar w:fldCharType="begin"/>
      </w:r>
      <w:r>
        <w:instrText xml:space="preserve"> HYPERLINK \l "_bookmark91" </w:instrText>
      </w:r>
      <w:r>
        <w:fldChar w:fldCharType="separate"/>
      </w:r>
      <w:r>
        <w:rPr>
          <w:color w:val="0000FF"/>
        </w:rPr>
        <w:t>3.4</w:t>
      </w:r>
      <w:r>
        <w:rPr>
          <w:color w:val="0000FF"/>
        </w:rPr>
        <w:fldChar w:fldCharType="end"/>
      </w:r>
      <w:r>
        <w:rPr>
          <w:color w:val="0000FF"/>
        </w:rPr>
        <w:t xml:space="preserve"> </w:t>
      </w:r>
      <w:r>
        <w:t xml:space="preserve">illustrates the general test results for the position. It displays the error deviation </w:t>
      </w:r>
      <w:r>
        <w:rPr>
          <w:w w:val="105"/>
        </w:rPr>
        <w:t>from</w:t>
      </w:r>
      <w:r>
        <w:rPr>
          <w:spacing w:val="-5"/>
          <w:w w:val="105"/>
        </w:rPr>
        <w:t xml:space="preserve"> </w:t>
      </w:r>
      <w:r>
        <w:rPr>
          <w:w w:val="105"/>
        </w:rPr>
        <w:t>the</w:t>
      </w:r>
      <w:r>
        <w:rPr>
          <w:spacing w:val="-5"/>
          <w:w w:val="105"/>
        </w:rPr>
        <w:t xml:space="preserve"> </w:t>
      </w:r>
      <w:r>
        <w:rPr>
          <w:w w:val="105"/>
        </w:rPr>
        <w:t>expected</w:t>
      </w:r>
      <w:r>
        <w:rPr>
          <w:spacing w:val="-6"/>
          <w:w w:val="105"/>
        </w:rPr>
        <w:t xml:space="preserve"> </w:t>
      </w:r>
      <w:r>
        <w:rPr>
          <w:w w:val="105"/>
        </w:rPr>
        <w:t>trajectory</w:t>
      </w:r>
      <w:r>
        <w:rPr>
          <w:spacing w:val="-5"/>
          <w:w w:val="105"/>
        </w:rPr>
        <w:t xml:space="preserve"> </w:t>
      </w:r>
      <w:r>
        <w:rPr>
          <w:w w:val="105"/>
        </w:rPr>
        <w:t>for</w:t>
      </w:r>
      <w:r>
        <w:rPr>
          <w:spacing w:val="-5"/>
          <w:w w:val="105"/>
        </w:rPr>
        <w:t xml:space="preserve"> </w:t>
      </w:r>
      <w:r>
        <w:rPr>
          <w:w w:val="105"/>
        </w:rPr>
        <w:t>all</w:t>
      </w:r>
      <w:r>
        <w:rPr>
          <w:spacing w:val="-5"/>
          <w:w w:val="105"/>
        </w:rPr>
        <w:t xml:space="preserve"> </w:t>
      </w:r>
      <w:r>
        <w:rPr>
          <w:w w:val="105"/>
        </w:rPr>
        <w:t>examined</w:t>
      </w:r>
      <w:r>
        <w:rPr>
          <w:spacing w:val="-5"/>
          <w:w w:val="105"/>
        </w:rPr>
        <w:t xml:space="preserve"> </w:t>
      </w:r>
      <w:r>
        <w:rPr>
          <w:w w:val="105"/>
        </w:rPr>
        <w:t>angles.</w:t>
      </w:r>
      <w:r>
        <w:rPr>
          <w:spacing w:val="37"/>
          <w:w w:val="105"/>
        </w:rPr>
        <w:t xml:space="preserve"> </w:t>
      </w:r>
      <w:r>
        <w:rPr>
          <w:w w:val="105"/>
        </w:rPr>
        <w:t>The</w:t>
      </w:r>
      <w:r>
        <w:rPr>
          <w:spacing w:val="-5"/>
          <w:w w:val="105"/>
        </w:rPr>
        <w:t xml:space="preserve"> </w:t>
      </w:r>
      <w:r>
        <w:rPr>
          <w:w w:val="105"/>
        </w:rPr>
        <w:t>observed</w:t>
      </w:r>
      <w:r>
        <w:rPr>
          <w:spacing w:val="-5"/>
          <w:w w:val="105"/>
        </w:rPr>
        <w:t xml:space="preserve"> </w:t>
      </w:r>
      <w:r>
        <w:rPr>
          <w:w w:val="105"/>
        </w:rPr>
        <w:t>trend</w:t>
      </w:r>
      <w:r>
        <w:rPr>
          <w:spacing w:val="-6"/>
          <w:w w:val="105"/>
        </w:rPr>
        <w:t xml:space="preserve"> </w:t>
      </w:r>
      <w:r>
        <w:rPr>
          <w:w w:val="105"/>
        </w:rPr>
        <w:t>is</w:t>
      </w:r>
      <w:r>
        <w:rPr>
          <w:spacing w:val="-5"/>
          <w:w w:val="105"/>
        </w:rPr>
        <w:t xml:space="preserve"> </w:t>
      </w:r>
      <w:r>
        <w:rPr>
          <w:w w:val="105"/>
        </w:rPr>
        <w:t>in</w:t>
      </w:r>
      <w:r>
        <w:rPr>
          <w:spacing w:val="-5"/>
          <w:w w:val="105"/>
        </w:rPr>
        <w:t xml:space="preserve"> </w:t>
      </w:r>
      <w:r>
        <w:rPr>
          <w:w w:val="105"/>
        </w:rPr>
        <w:t>line</w:t>
      </w:r>
      <w:r>
        <w:rPr>
          <w:spacing w:val="-5"/>
          <w:w w:val="105"/>
        </w:rPr>
        <w:t xml:space="preserve"> </w:t>
      </w:r>
      <w:r>
        <w:rPr>
          <w:w w:val="105"/>
        </w:rPr>
        <w:t>with the</w:t>
      </w:r>
      <w:r>
        <w:rPr>
          <w:spacing w:val="-10"/>
          <w:w w:val="105"/>
        </w:rPr>
        <w:t xml:space="preserve"> </w:t>
      </w:r>
      <w:r>
        <w:rPr>
          <w:w w:val="105"/>
        </w:rPr>
        <w:t>expected: the</w:t>
      </w:r>
      <w:r>
        <w:rPr>
          <w:spacing w:val="-10"/>
          <w:w w:val="105"/>
        </w:rPr>
        <w:t xml:space="preserve"> </w:t>
      </w:r>
      <w:r>
        <w:rPr>
          <w:w w:val="105"/>
        </w:rPr>
        <w:t>closer</w:t>
      </w:r>
      <w:r>
        <w:rPr>
          <w:spacing w:val="-10"/>
          <w:w w:val="105"/>
        </w:rPr>
        <w:t xml:space="preserve"> </w:t>
      </w:r>
      <w:r>
        <w:rPr>
          <w:w w:val="105"/>
        </w:rPr>
        <w:t>the</w:t>
      </w:r>
      <w:r>
        <w:rPr>
          <w:spacing w:val="-10"/>
          <w:w w:val="105"/>
        </w:rPr>
        <w:t xml:space="preserve"> </w:t>
      </w:r>
      <w:r>
        <w:rPr>
          <w:w w:val="105"/>
        </w:rPr>
        <w:t>angle</w:t>
      </w:r>
      <w:r>
        <w:rPr>
          <w:spacing w:val="-10"/>
          <w:w w:val="105"/>
        </w:rPr>
        <w:t xml:space="preserve"> </w:t>
      </w:r>
      <w:r>
        <w:rPr>
          <w:w w:val="105"/>
        </w:rPr>
        <w:t>is</w:t>
      </w:r>
      <w:r>
        <w:rPr>
          <w:spacing w:val="-10"/>
          <w:w w:val="105"/>
        </w:rPr>
        <w:t xml:space="preserve"> </w:t>
      </w:r>
      <w:r>
        <w:rPr>
          <w:w w:val="105"/>
        </w:rPr>
        <w:t>to</w:t>
      </w:r>
      <w:r>
        <w:rPr>
          <w:spacing w:val="-10"/>
          <w:w w:val="105"/>
        </w:rPr>
        <w:t xml:space="preserve"> </w:t>
      </w:r>
      <w:r>
        <w:rPr>
          <w:w w:val="105"/>
        </w:rPr>
        <w:t>-90</w:t>
      </w:r>
      <w:r>
        <w:rPr>
          <w:spacing w:val="-10"/>
          <w:w w:val="105"/>
        </w:rPr>
        <w:t xml:space="preserve"> </w:t>
      </w:r>
      <w:r>
        <w:rPr>
          <w:w w:val="105"/>
        </w:rPr>
        <w:t>degrees,</w:t>
      </w:r>
      <w:r>
        <w:rPr>
          <w:spacing w:val="-7"/>
          <w:w w:val="105"/>
        </w:rPr>
        <w:t xml:space="preserve"> </w:t>
      </w:r>
      <w:r>
        <w:rPr>
          <w:w w:val="105"/>
        </w:rPr>
        <w:t>the</w:t>
      </w:r>
      <w:r>
        <w:rPr>
          <w:spacing w:val="-10"/>
          <w:w w:val="105"/>
        </w:rPr>
        <w:t xml:space="preserve"> </w:t>
      </w:r>
      <w:r>
        <w:rPr>
          <w:w w:val="105"/>
        </w:rPr>
        <w:t>smaller</w:t>
      </w:r>
      <w:r>
        <w:rPr>
          <w:spacing w:val="-10"/>
          <w:w w:val="105"/>
        </w:rPr>
        <w:t xml:space="preserve"> </w:t>
      </w:r>
      <w:r>
        <w:rPr>
          <w:w w:val="105"/>
        </w:rPr>
        <w:t>the</w:t>
      </w:r>
      <w:r>
        <w:rPr>
          <w:spacing w:val="-10"/>
          <w:w w:val="105"/>
        </w:rPr>
        <w:t xml:space="preserve"> </w:t>
      </w:r>
      <w:r>
        <w:rPr>
          <w:w w:val="105"/>
        </w:rPr>
        <w:t>average</w:t>
      </w:r>
      <w:r>
        <w:rPr>
          <w:spacing w:val="-10"/>
          <w:w w:val="105"/>
        </w:rPr>
        <w:t xml:space="preserve"> </w:t>
      </w:r>
      <w:r>
        <w:rPr>
          <w:w w:val="105"/>
        </w:rPr>
        <w:t>error.</w:t>
      </w:r>
      <w:r>
        <w:rPr>
          <w:spacing w:val="21"/>
          <w:w w:val="105"/>
        </w:rPr>
        <w:t xml:space="preserve"> </w:t>
      </w:r>
      <w:r>
        <w:rPr>
          <w:w w:val="105"/>
        </w:rPr>
        <w:t xml:space="preserve">This </w:t>
      </w:r>
      <w:r>
        <w:t>is due to the presupposition of a flat world.</w:t>
      </w:r>
      <w:r>
        <w:rPr>
          <w:spacing w:val="22"/>
        </w:rPr>
        <w:t xml:space="preserve"> </w:t>
      </w:r>
      <w:r>
        <w:t xml:space="preserve">In order to rectify this error source completely, </w:t>
      </w:r>
      <w:r>
        <w:rPr>
          <w:w w:val="105"/>
        </w:rPr>
        <w:t xml:space="preserve">it is necessary to know the size and height of the car, but since the tool is intended for </w:t>
      </w:r>
      <w:r>
        <w:t>use without any prior knowledge of the vehicle. It’s worth noting that the error grows non- linearly.</w:t>
      </w:r>
      <w:r>
        <w:rPr>
          <w:spacing w:val="18"/>
        </w:rPr>
        <w:t xml:space="preserve"> </w:t>
      </w:r>
      <w:r>
        <w:t xml:space="preserve">The difference in error between -5 and -10 degrees is much greater than </w:t>
      </w:r>
      <w:r>
        <w:rPr>
          <w:spacing w:val="-2"/>
        </w:rPr>
        <w:t>between</w:t>
      </w:r>
    </w:p>
    <w:p w14:paraId="1472A3C4">
      <w:pPr>
        <w:pStyle w:val="9"/>
        <w:spacing w:line="273" w:lineRule="auto"/>
        <w:ind w:left="141" w:right="139"/>
        <w:jc w:val="both"/>
      </w:pPr>
      <w:r>
        <w:rPr>
          <w:w w:val="105"/>
        </w:rPr>
        <w:t>-85 and -80 degrees, as it is proportional to the tangent of the angle.</w:t>
      </w:r>
      <w:r>
        <w:rPr>
          <w:spacing w:val="40"/>
          <w:w w:val="105"/>
        </w:rPr>
        <w:t xml:space="preserve"> </w:t>
      </w:r>
      <w:r>
        <w:rPr>
          <w:w w:val="105"/>
        </w:rPr>
        <w:t>The steeper the angle,</w:t>
      </w:r>
      <w:r>
        <w:rPr>
          <w:spacing w:val="-15"/>
          <w:w w:val="105"/>
        </w:rPr>
        <w:t xml:space="preserve"> </w:t>
      </w:r>
      <w:r>
        <w:rPr>
          <w:w w:val="105"/>
        </w:rPr>
        <w:t>the</w:t>
      </w:r>
      <w:r>
        <w:rPr>
          <w:spacing w:val="-18"/>
          <w:w w:val="105"/>
        </w:rPr>
        <w:t xml:space="preserve"> </w:t>
      </w:r>
      <w:r>
        <w:rPr>
          <w:w w:val="105"/>
        </w:rPr>
        <w:t>greater</w:t>
      </w:r>
      <w:r>
        <w:rPr>
          <w:spacing w:val="-17"/>
          <w:w w:val="105"/>
        </w:rPr>
        <w:t xml:space="preserve"> </w:t>
      </w:r>
      <w:r>
        <w:rPr>
          <w:w w:val="105"/>
        </w:rPr>
        <w:t>the</w:t>
      </w:r>
      <w:r>
        <w:rPr>
          <w:spacing w:val="-17"/>
          <w:w w:val="105"/>
        </w:rPr>
        <w:t xml:space="preserve"> </w:t>
      </w:r>
      <w:r>
        <w:rPr>
          <w:w w:val="105"/>
        </w:rPr>
        <w:t>tangent</w:t>
      </w:r>
      <w:r>
        <w:rPr>
          <w:spacing w:val="-17"/>
          <w:w w:val="105"/>
        </w:rPr>
        <w:t xml:space="preserve"> </w:t>
      </w:r>
      <w:r>
        <w:rPr>
          <w:w w:val="105"/>
        </w:rPr>
        <w:t>and</w:t>
      </w:r>
      <w:r>
        <w:rPr>
          <w:spacing w:val="-18"/>
          <w:w w:val="105"/>
        </w:rPr>
        <w:t xml:space="preserve"> </w:t>
      </w:r>
      <w:r>
        <w:rPr>
          <w:w w:val="105"/>
        </w:rPr>
        <w:t>therefore</w:t>
      </w:r>
      <w:r>
        <w:rPr>
          <w:spacing w:val="-17"/>
          <w:w w:val="105"/>
        </w:rPr>
        <w:t xml:space="preserve"> </w:t>
      </w:r>
      <w:r>
        <w:rPr>
          <w:w w:val="105"/>
        </w:rPr>
        <w:t>the</w:t>
      </w:r>
      <w:r>
        <w:rPr>
          <w:spacing w:val="-17"/>
          <w:w w:val="105"/>
        </w:rPr>
        <w:t xml:space="preserve"> </w:t>
      </w:r>
      <w:r>
        <w:rPr>
          <w:w w:val="105"/>
        </w:rPr>
        <w:t>error.</w:t>
      </w:r>
      <w:r>
        <w:rPr>
          <w:spacing w:val="9"/>
          <w:w w:val="105"/>
        </w:rPr>
        <w:t xml:space="preserve"> </w:t>
      </w:r>
      <w:r>
        <w:rPr>
          <w:w w:val="105"/>
        </w:rPr>
        <w:t>The</w:t>
      </w:r>
      <w:r>
        <w:rPr>
          <w:spacing w:val="-18"/>
          <w:w w:val="105"/>
        </w:rPr>
        <w:t xml:space="preserve"> </w:t>
      </w:r>
      <w:r>
        <w:rPr>
          <w:w w:val="105"/>
        </w:rPr>
        <w:t>graph</w:t>
      </w:r>
      <w:r>
        <w:rPr>
          <w:spacing w:val="-17"/>
          <w:w w:val="105"/>
        </w:rPr>
        <w:t xml:space="preserve"> </w:t>
      </w:r>
      <w:r>
        <w:rPr>
          <w:w w:val="105"/>
        </w:rPr>
        <w:t>also</w:t>
      </w:r>
      <w:r>
        <w:rPr>
          <w:spacing w:val="-17"/>
          <w:w w:val="105"/>
        </w:rPr>
        <w:t xml:space="preserve"> </w:t>
      </w:r>
      <w:r>
        <w:rPr>
          <w:w w:val="105"/>
        </w:rPr>
        <w:t>illustrates</w:t>
      </w:r>
      <w:r>
        <w:rPr>
          <w:spacing w:val="-17"/>
          <w:w w:val="105"/>
        </w:rPr>
        <w:t xml:space="preserve"> </w:t>
      </w:r>
      <w:r>
        <w:rPr>
          <w:w w:val="105"/>
        </w:rPr>
        <w:t>that</w:t>
      </w:r>
      <w:r>
        <w:rPr>
          <w:spacing w:val="-18"/>
          <w:w w:val="105"/>
        </w:rPr>
        <w:t xml:space="preserve"> </w:t>
      </w:r>
      <w:r>
        <w:rPr>
          <w:w w:val="105"/>
        </w:rPr>
        <w:t>the variance for these measurements is small in the y-axis.</w:t>
      </w:r>
    </w:p>
    <w:p w14:paraId="2265ECBF">
      <w:pPr>
        <w:pStyle w:val="9"/>
        <w:spacing w:before="107"/>
        <w:ind w:left="141"/>
        <w:jc w:val="both"/>
      </w:pPr>
      <w:r>
        <w:t xml:space="preserve">Tables </w:t>
      </w:r>
      <w:r>
        <w:fldChar w:fldCharType="begin"/>
      </w:r>
      <w:r>
        <w:instrText xml:space="preserve"> HYPERLINK \l "_bookmark92" </w:instrText>
      </w:r>
      <w:r>
        <w:fldChar w:fldCharType="separate"/>
      </w:r>
      <w:r>
        <w:rPr>
          <w:color w:val="0000FF"/>
        </w:rPr>
        <w:t>3.2</w:t>
      </w:r>
      <w:r>
        <w:rPr>
          <w:color w:val="0000FF"/>
        </w:rPr>
        <w:fldChar w:fldCharType="end"/>
      </w:r>
      <w:r>
        <w:rPr>
          <w:color w:val="0000FF"/>
        </w:rPr>
        <w:t xml:space="preserve"> </w:t>
      </w:r>
      <w:r>
        <w:t xml:space="preserve">and </w:t>
      </w:r>
      <w:r>
        <w:fldChar w:fldCharType="begin"/>
      </w:r>
      <w:r>
        <w:instrText xml:space="preserve"> HYPERLINK \l "_bookmark93" </w:instrText>
      </w:r>
      <w:r>
        <w:fldChar w:fldCharType="separate"/>
      </w:r>
      <w:r>
        <w:rPr>
          <w:color w:val="0000FF"/>
        </w:rPr>
        <w:t>3.3</w:t>
      </w:r>
      <w:r>
        <w:rPr>
          <w:color w:val="0000FF"/>
        </w:rPr>
        <w:fldChar w:fldCharType="end"/>
      </w:r>
      <w:r>
        <w:rPr>
          <w:color w:val="0000FF"/>
        </w:rPr>
        <w:t xml:space="preserve"> </w:t>
      </w:r>
      <w:r>
        <w:t>provide the mean error in the</w:t>
      </w:r>
      <w:r>
        <w:rPr>
          <w:spacing w:val="-2"/>
        </w:rPr>
        <w:t xml:space="preserve"> </w:t>
      </w:r>
      <w:r>
        <w:t>pitch value.</w:t>
      </w:r>
      <w:r>
        <w:rPr>
          <w:spacing w:val="18"/>
        </w:rPr>
        <w:t xml:space="preserve"> </w:t>
      </w:r>
      <w:r>
        <w:t>The system is</w:t>
      </w:r>
      <w:r>
        <w:rPr>
          <w:spacing w:val="-2"/>
        </w:rPr>
        <w:t xml:space="preserve"> </w:t>
      </w:r>
      <w:r>
        <w:t xml:space="preserve">found to be </w:t>
      </w:r>
      <w:r>
        <w:rPr>
          <w:spacing w:val="-5"/>
        </w:rPr>
        <w:t>in-</w:t>
      </w:r>
    </w:p>
    <w:p w14:paraId="65A4CABD">
      <w:pPr>
        <w:pStyle w:val="9"/>
        <w:spacing w:after="0"/>
        <w:jc w:val="both"/>
        <w:sectPr>
          <w:type w:val="continuous"/>
          <w:pgSz w:w="11910" w:h="16840"/>
          <w:pgMar w:top="1400" w:right="1559" w:bottom="280" w:left="1559" w:header="720" w:footer="720" w:gutter="0"/>
          <w:cols w:space="720" w:num="1"/>
        </w:sectPr>
      </w:pPr>
    </w:p>
    <w:p w14:paraId="28CD1104">
      <w:pPr>
        <w:tabs>
          <w:tab w:val="right" w:pos="8645"/>
        </w:tabs>
        <w:spacing w:before="79"/>
        <w:ind w:left="141" w:right="0" w:firstLine="0"/>
        <w:jc w:val="left"/>
        <w:rPr>
          <w:sz w:val="18"/>
        </w:rPr>
      </w:pPr>
      <w:r>
        <w:rPr>
          <w:sz w:val="18"/>
        </w:rPr>
        <mc:AlternateContent>
          <mc:Choice Requires="wps">
            <w:drawing>
              <wp:anchor distT="0" distB="0" distL="0" distR="0" simplePos="0" relativeHeight="251821056"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223" name="Graphic 223"/>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223" o:spid="_x0000_s1026" o:spt="100" style="position:absolute;left:0pt;margin-left:85pt;margin-top:17.5pt;height:0.1pt;width:425.2pt;mso-position-horizontal-relative:page;mso-wrap-distance-bottom:0pt;mso-wrap-distance-top:0pt;z-index:-251495424;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pXBvstYAAAAKAQAADwAAAAAA&#10;AAABACAAAAAiAAAAZHJzL2Rvd25yZXYueG1sUEsBAhQAFAAAAAgAh07iQBjn+MoVAgAAfgQAAA4A&#10;AAAAAAAAAQAgAAAAJQEAAGRycy9lMm9Eb2MueG1sUEsFBgAAAAAGAAYAWQEAAKwFAAAAAA==&#10;" path="m0,0l5400001,0e">
                <v:fill on="f" focussize="0,0"/>
                <v:stroke weight="0.497952755905512pt" color="#000000" joinstyle="round"/>
                <v:imagedata o:title=""/>
                <o:lock v:ext="edit" aspectratio="f"/>
                <v:textbox inset="0mm,0mm,0mm,0mm"/>
                <w10:wrap type="topAndBottom"/>
              </v:shape>
            </w:pict>
          </mc:Fallback>
        </mc:AlternateContent>
      </w:r>
      <w:r>
        <w:rPr>
          <w:sz w:val="18"/>
        </w:rPr>
        <w:t>Experimental</w:t>
      </w:r>
      <w:r>
        <w:rPr>
          <w:spacing w:val="7"/>
          <w:sz w:val="18"/>
        </w:rPr>
        <w:t xml:space="preserve"> </w:t>
      </w:r>
      <w:r>
        <w:rPr>
          <w:spacing w:val="-2"/>
          <w:sz w:val="18"/>
        </w:rPr>
        <w:t>Evaluation</w:t>
      </w:r>
      <w:r>
        <w:rPr>
          <w:rFonts w:ascii="Times New Roman"/>
          <w:sz w:val="18"/>
        </w:rPr>
        <w:tab/>
      </w:r>
      <w:r>
        <w:rPr>
          <w:spacing w:val="-5"/>
          <w:sz w:val="18"/>
        </w:rPr>
        <w:t>45</w:t>
      </w:r>
    </w:p>
    <w:p w14:paraId="3D9DB7F4">
      <w:pPr>
        <w:pStyle w:val="9"/>
        <w:spacing w:before="202"/>
        <w:rPr>
          <w:sz w:val="20"/>
        </w:rPr>
      </w:pPr>
    </w:p>
    <w:tbl>
      <w:tblPr>
        <w:tblStyle w:val="8"/>
        <w:tblW w:w="0" w:type="auto"/>
        <w:tblInd w:w="38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54"/>
        <w:gridCol w:w="738"/>
        <w:gridCol w:w="738"/>
        <w:gridCol w:w="738"/>
        <w:gridCol w:w="738"/>
        <w:gridCol w:w="738"/>
        <w:gridCol w:w="738"/>
        <w:gridCol w:w="738"/>
        <w:gridCol w:w="738"/>
        <w:gridCol w:w="738"/>
        <w:gridCol w:w="738"/>
      </w:tblGrid>
      <w:tr w14:paraId="08EA80A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654" w:type="dxa"/>
            <w:tcBorders>
              <w:bottom w:val="double" w:color="000000" w:sz="4" w:space="0"/>
            </w:tcBorders>
          </w:tcPr>
          <w:p w14:paraId="0D66D752">
            <w:pPr>
              <w:pStyle w:val="16"/>
              <w:ind w:left="122"/>
              <w:jc w:val="left"/>
              <w:rPr>
                <w:sz w:val="21"/>
              </w:rPr>
            </w:pPr>
            <w:r>
              <w:rPr>
                <w:spacing w:val="-4"/>
                <w:w w:val="105"/>
                <w:sz w:val="21"/>
              </w:rPr>
              <w:t>lane</w:t>
            </w:r>
          </w:p>
        </w:tc>
        <w:tc>
          <w:tcPr>
            <w:tcW w:w="738" w:type="dxa"/>
            <w:tcBorders>
              <w:bottom w:val="double" w:color="000000" w:sz="4" w:space="0"/>
            </w:tcBorders>
          </w:tcPr>
          <w:p w14:paraId="1D6ABD90">
            <w:pPr>
              <w:pStyle w:val="16"/>
              <w:spacing w:line="252" w:lineRule="exact"/>
              <w:ind w:right="123"/>
              <w:rPr>
                <w:rFonts w:ascii="Arial" w:hAnsi="Arial"/>
                <w:b/>
                <w:sz w:val="24"/>
              </w:rPr>
            </w:pPr>
            <w:r>
              <w:rPr>
                <w:rFonts w:ascii="Arial" w:hAnsi="Arial"/>
                <w:b/>
                <w:spacing w:val="-5"/>
                <w:w w:val="125"/>
                <w:sz w:val="21"/>
              </w:rPr>
              <w:t>0</w:t>
            </w:r>
            <w:r>
              <w:rPr>
                <w:rFonts w:ascii="Arial" w:hAnsi="Arial"/>
                <w:b/>
                <w:spacing w:val="-5"/>
                <w:w w:val="125"/>
                <w:sz w:val="24"/>
              </w:rPr>
              <w:t>°</w:t>
            </w:r>
          </w:p>
        </w:tc>
        <w:tc>
          <w:tcPr>
            <w:tcW w:w="738" w:type="dxa"/>
            <w:tcBorders>
              <w:bottom w:val="double" w:color="000000" w:sz="4" w:space="0"/>
            </w:tcBorders>
          </w:tcPr>
          <w:p w14:paraId="458DDCB9">
            <w:pPr>
              <w:pStyle w:val="16"/>
              <w:spacing w:line="252" w:lineRule="exact"/>
              <w:ind w:right="124"/>
              <w:rPr>
                <w:rFonts w:ascii="Arial" w:hAnsi="Arial"/>
                <w:b/>
                <w:sz w:val="24"/>
              </w:rPr>
            </w:pPr>
            <w:r>
              <w:rPr>
                <w:rFonts w:ascii="Arial" w:hAnsi="Arial"/>
                <w:b/>
                <w:sz w:val="21"/>
              </w:rPr>
              <w:t>-</w:t>
            </w:r>
            <w:r>
              <w:rPr>
                <w:rFonts w:ascii="Arial" w:hAnsi="Arial"/>
                <w:b/>
                <w:spacing w:val="-5"/>
                <w:w w:val="115"/>
                <w:sz w:val="21"/>
              </w:rPr>
              <w:t>5</w:t>
            </w:r>
            <w:r>
              <w:rPr>
                <w:rFonts w:ascii="Arial" w:hAnsi="Arial"/>
                <w:b/>
                <w:spacing w:val="-5"/>
                <w:w w:val="115"/>
                <w:sz w:val="24"/>
              </w:rPr>
              <w:t>°</w:t>
            </w:r>
          </w:p>
        </w:tc>
        <w:tc>
          <w:tcPr>
            <w:tcW w:w="738" w:type="dxa"/>
            <w:tcBorders>
              <w:bottom w:val="double" w:color="000000" w:sz="4" w:space="0"/>
            </w:tcBorders>
          </w:tcPr>
          <w:p w14:paraId="465755EC">
            <w:pPr>
              <w:pStyle w:val="16"/>
              <w:spacing w:line="252" w:lineRule="exact"/>
              <w:ind w:right="124"/>
              <w:rPr>
                <w:rFonts w:ascii="Arial" w:hAnsi="Arial"/>
                <w:b/>
                <w:sz w:val="24"/>
              </w:rPr>
            </w:pPr>
            <w:r>
              <w:rPr>
                <w:rFonts w:ascii="Arial" w:hAnsi="Arial"/>
                <w:b/>
                <w:sz w:val="21"/>
              </w:rPr>
              <w:t>-</w:t>
            </w:r>
            <w:r>
              <w:rPr>
                <w:rFonts w:ascii="Arial" w:hAnsi="Arial"/>
                <w:b/>
                <w:spacing w:val="-5"/>
                <w:w w:val="110"/>
                <w:sz w:val="21"/>
              </w:rPr>
              <w:t>10</w:t>
            </w:r>
            <w:r>
              <w:rPr>
                <w:rFonts w:ascii="Arial" w:hAnsi="Arial"/>
                <w:b/>
                <w:spacing w:val="-5"/>
                <w:w w:val="110"/>
                <w:sz w:val="24"/>
              </w:rPr>
              <w:t>°</w:t>
            </w:r>
          </w:p>
        </w:tc>
        <w:tc>
          <w:tcPr>
            <w:tcW w:w="738" w:type="dxa"/>
            <w:tcBorders>
              <w:bottom w:val="double" w:color="000000" w:sz="4" w:space="0"/>
            </w:tcBorders>
          </w:tcPr>
          <w:p w14:paraId="1317D841">
            <w:pPr>
              <w:pStyle w:val="16"/>
              <w:spacing w:line="252" w:lineRule="exact"/>
              <w:ind w:right="125"/>
              <w:rPr>
                <w:rFonts w:ascii="Arial" w:hAnsi="Arial"/>
                <w:b/>
                <w:sz w:val="24"/>
              </w:rPr>
            </w:pPr>
            <w:r>
              <w:rPr>
                <w:rFonts w:ascii="Arial" w:hAnsi="Arial"/>
                <w:b/>
                <w:sz w:val="21"/>
              </w:rPr>
              <w:t>-</w:t>
            </w:r>
            <w:r>
              <w:rPr>
                <w:rFonts w:ascii="Arial" w:hAnsi="Arial"/>
                <w:b/>
                <w:spacing w:val="-5"/>
                <w:w w:val="110"/>
                <w:sz w:val="21"/>
              </w:rPr>
              <w:t>15</w:t>
            </w:r>
            <w:r>
              <w:rPr>
                <w:rFonts w:ascii="Arial" w:hAnsi="Arial"/>
                <w:b/>
                <w:spacing w:val="-5"/>
                <w:w w:val="110"/>
                <w:sz w:val="24"/>
              </w:rPr>
              <w:t>°</w:t>
            </w:r>
          </w:p>
        </w:tc>
        <w:tc>
          <w:tcPr>
            <w:tcW w:w="738" w:type="dxa"/>
            <w:tcBorders>
              <w:bottom w:val="double" w:color="000000" w:sz="4" w:space="0"/>
            </w:tcBorders>
          </w:tcPr>
          <w:p w14:paraId="65A8C426">
            <w:pPr>
              <w:pStyle w:val="16"/>
              <w:spacing w:line="252" w:lineRule="exact"/>
              <w:ind w:left="74" w:right="58"/>
              <w:jc w:val="center"/>
              <w:rPr>
                <w:rFonts w:ascii="Arial" w:hAnsi="Arial"/>
                <w:b/>
                <w:sz w:val="24"/>
              </w:rPr>
            </w:pPr>
            <w:r>
              <w:rPr>
                <w:rFonts w:ascii="Arial" w:hAnsi="Arial"/>
                <w:b/>
                <w:sz w:val="21"/>
              </w:rPr>
              <w:t>-</w:t>
            </w:r>
            <w:r>
              <w:rPr>
                <w:rFonts w:ascii="Arial" w:hAnsi="Arial"/>
                <w:b/>
                <w:spacing w:val="-5"/>
                <w:w w:val="110"/>
                <w:sz w:val="21"/>
              </w:rPr>
              <w:t>20</w:t>
            </w:r>
            <w:r>
              <w:rPr>
                <w:rFonts w:ascii="Arial" w:hAnsi="Arial"/>
                <w:b/>
                <w:spacing w:val="-5"/>
                <w:w w:val="110"/>
                <w:sz w:val="24"/>
              </w:rPr>
              <w:t>°</w:t>
            </w:r>
          </w:p>
        </w:tc>
        <w:tc>
          <w:tcPr>
            <w:tcW w:w="738" w:type="dxa"/>
            <w:tcBorders>
              <w:bottom w:val="double" w:color="000000" w:sz="4" w:space="0"/>
            </w:tcBorders>
          </w:tcPr>
          <w:p w14:paraId="20338E1B">
            <w:pPr>
              <w:pStyle w:val="16"/>
              <w:spacing w:line="252" w:lineRule="exact"/>
              <w:ind w:left="74" w:right="59"/>
              <w:jc w:val="center"/>
              <w:rPr>
                <w:rFonts w:ascii="Arial" w:hAnsi="Arial"/>
                <w:b/>
                <w:sz w:val="24"/>
              </w:rPr>
            </w:pPr>
            <w:r>
              <w:rPr>
                <w:rFonts w:ascii="Arial" w:hAnsi="Arial"/>
                <w:b/>
                <w:sz w:val="21"/>
              </w:rPr>
              <w:t>-</w:t>
            </w:r>
            <w:r>
              <w:rPr>
                <w:rFonts w:ascii="Arial" w:hAnsi="Arial"/>
                <w:b/>
                <w:spacing w:val="-5"/>
                <w:w w:val="110"/>
                <w:sz w:val="21"/>
              </w:rPr>
              <w:t>25</w:t>
            </w:r>
            <w:r>
              <w:rPr>
                <w:rFonts w:ascii="Arial" w:hAnsi="Arial"/>
                <w:b/>
                <w:spacing w:val="-5"/>
                <w:w w:val="110"/>
                <w:sz w:val="24"/>
              </w:rPr>
              <w:t>°</w:t>
            </w:r>
          </w:p>
        </w:tc>
        <w:tc>
          <w:tcPr>
            <w:tcW w:w="738" w:type="dxa"/>
            <w:tcBorders>
              <w:bottom w:val="double" w:color="000000" w:sz="4" w:space="0"/>
            </w:tcBorders>
          </w:tcPr>
          <w:p w14:paraId="49A870B3">
            <w:pPr>
              <w:pStyle w:val="16"/>
              <w:spacing w:line="252" w:lineRule="exact"/>
              <w:ind w:left="74" w:right="60"/>
              <w:jc w:val="center"/>
              <w:rPr>
                <w:rFonts w:ascii="Arial" w:hAnsi="Arial"/>
                <w:b/>
                <w:sz w:val="24"/>
              </w:rPr>
            </w:pPr>
            <w:r>
              <w:rPr>
                <w:rFonts w:ascii="Arial" w:hAnsi="Arial"/>
                <w:b/>
                <w:sz w:val="21"/>
              </w:rPr>
              <w:t>-</w:t>
            </w:r>
            <w:r>
              <w:rPr>
                <w:rFonts w:ascii="Arial" w:hAnsi="Arial"/>
                <w:b/>
                <w:spacing w:val="-5"/>
                <w:w w:val="110"/>
                <w:sz w:val="21"/>
              </w:rPr>
              <w:t>30</w:t>
            </w:r>
            <w:r>
              <w:rPr>
                <w:rFonts w:ascii="Arial" w:hAnsi="Arial"/>
                <w:b/>
                <w:spacing w:val="-5"/>
                <w:w w:val="110"/>
                <w:sz w:val="24"/>
              </w:rPr>
              <w:t>°</w:t>
            </w:r>
          </w:p>
        </w:tc>
        <w:tc>
          <w:tcPr>
            <w:tcW w:w="738" w:type="dxa"/>
            <w:tcBorders>
              <w:bottom w:val="double" w:color="000000" w:sz="4" w:space="0"/>
            </w:tcBorders>
          </w:tcPr>
          <w:p w14:paraId="204CA642">
            <w:pPr>
              <w:pStyle w:val="16"/>
              <w:spacing w:line="252" w:lineRule="exact"/>
              <w:ind w:left="74" w:right="61"/>
              <w:jc w:val="center"/>
              <w:rPr>
                <w:rFonts w:ascii="Arial" w:hAnsi="Arial"/>
                <w:b/>
                <w:sz w:val="24"/>
              </w:rPr>
            </w:pPr>
            <w:r>
              <w:rPr>
                <w:rFonts w:ascii="Arial" w:hAnsi="Arial"/>
                <w:b/>
                <w:sz w:val="21"/>
              </w:rPr>
              <w:t>-</w:t>
            </w:r>
            <w:r>
              <w:rPr>
                <w:rFonts w:ascii="Arial" w:hAnsi="Arial"/>
                <w:b/>
                <w:spacing w:val="-5"/>
                <w:w w:val="110"/>
                <w:sz w:val="21"/>
              </w:rPr>
              <w:t>35</w:t>
            </w:r>
            <w:r>
              <w:rPr>
                <w:rFonts w:ascii="Arial" w:hAnsi="Arial"/>
                <w:b/>
                <w:spacing w:val="-5"/>
                <w:w w:val="110"/>
                <w:sz w:val="24"/>
              </w:rPr>
              <w:t>°</w:t>
            </w:r>
          </w:p>
        </w:tc>
        <w:tc>
          <w:tcPr>
            <w:tcW w:w="738" w:type="dxa"/>
            <w:tcBorders>
              <w:bottom w:val="double" w:color="000000" w:sz="4" w:space="0"/>
            </w:tcBorders>
          </w:tcPr>
          <w:p w14:paraId="0B80AADC">
            <w:pPr>
              <w:pStyle w:val="16"/>
              <w:spacing w:line="252" w:lineRule="exact"/>
              <w:ind w:right="127"/>
              <w:rPr>
                <w:rFonts w:ascii="Arial" w:hAnsi="Arial"/>
                <w:b/>
                <w:sz w:val="24"/>
              </w:rPr>
            </w:pPr>
            <w:r>
              <w:rPr>
                <w:rFonts w:ascii="Arial" w:hAnsi="Arial"/>
                <w:b/>
                <w:sz w:val="21"/>
              </w:rPr>
              <w:t>-</w:t>
            </w:r>
            <w:r>
              <w:rPr>
                <w:rFonts w:ascii="Arial" w:hAnsi="Arial"/>
                <w:b/>
                <w:spacing w:val="-5"/>
                <w:w w:val="110"/>
                <w:sz w:val="21"/>
              </w:rPr>
              <w:t>40</w:t>
            </w:r>
            <w:r>
              <w:rPr>
                <w:rFonts w:ascii="Arial" w:hAnsi="Arial"/>
                <w:b/>
                <w:spacing w:val="-5"/>
                <w:w w:val="110"/>
                <w:sz w:val="24"/>
              </w:rPr>
              <w:t>°</w:t>
            </w:r>
          </w:p>
        </w:tc>
        <w:tc>
          <w:tcPr>
            <w:tcW w:w="738" w:type="dxa"/>
            <w:tcBorders>
              <w:bottom w:val="double" w:color="000000" w:sz="4" w:space="0"/>
            </w:tcBorders>
          </w:tcPr>
          <w:p w14:paraId="56161597">
            <w:pPr>
              <w:pStyle w:val="16"/>
              <w:spacing w:line="252" w:lineRule="exact"/>
              <w:ind w:left="74" w:right="63"/>
              <w:jc w:val="center"/>
              <w:rPr>
                <w:rFonts w:ascii="Arial" w:hAnsi="Arial"/>
                <w:b/>
                <w:sz w:val="24"/>
              </w:rPr>
            </w:pPr>
            <w:r>
              <w:rPr>
                <w:rFonts w:ascii="Arial" w:hAnsi="Arial"/>
                <w:b/>
                <w:sz w:val="21"/>
              </w:rPr>
              <w:t>-</w:t>
            </w:r>
            <w:r>
              <w:rPr>
                <w:rFonts w:ascii="Arial" w:hAnsi="Arial"/>
                <w:b/>
                <w:spacing w:val="-5"/>
                <w:w w:val="110"/>
                <w:sz w:val="21"/>
              </w:rPr>
              <w:t>45</w:t>
            </w:r>
            <w:r>
              <w:rPr>
                <w:rFonts w:ascii="Arial" w:hAnsi="Arial"/>
                <w:b/>
                <w:spacing w:val="-5"/>
                <w:w w:val="110"/>
                <w:sz w:val="24"/>
              </w:rPr>
              <w:t>°</w:t>
            </w:r>
          </w:p>
        </w:tc>
      </w:tr>
      <w:tr w14:paraId="68C308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654" w:type="dxa"/>
            <w:tcBorders>
              <w:top w:val="double" w:color="000000" w:sz="4" w:space="0"/>
            </w:tcBorders>
          </w:tcPr>
          <w:p w14:paraId="322D0CD6">
            <w:pPr>
              <w:pStyle w:val="16"/>
              <w:spacing w:before="5" w:line="240" w:lineRule="auto"/>
              <w:ind w:left="122"/>
              <w:jc w:val="left"/>
              <w:rPr>
                <w:sz w:val="21"/>
              </w:rPr>
            </w:pPr>
            <w:r>
              <w:rPr>
                <w:spacing w:val="-10"/>
                <w:w w:val="105"/>
                <w:sz w:val="21"/>
              </w:rPr>
              <w:t>1</w:t>
            </w:r>
          </w:p>
        </w:tc>
        <w:tc>
          <w:tcPr>
            <w:tcW w:w="738" w:type="dxa"/>
            <w:tcBorders>
              <w:top w:val="double" w:color="000000" w:sz="4" w:space="0"/>
            </w:tcBorders>
          </w:tcPr>
          <w:p w14:paraId="43BDFDAC">
            <w:pPr>
              <w:pStyle w:val="16"/>
              <w:spacing w:before="5" w:line="240" w:lineRule="auto"/>
              <w:ind w:right="113"/>
              <w:rPr>
                <w:sz w:val="21"/>
              </w:rPr>
            </w:pPr>
            <w:r>
              <w:rPr>
                <w:sz w:val="21"/>
              </w:rPr>
              <w:t>-</w:t>
            </w:r>
            <w:r>
              <w:rPr>
                <w:spacing w:val="-4"/>
                <w:sz w:val="21"/>
              </w:rPr>
              <w:t>8.92</w:t>
            </w:r>
          </w:p>
        </w:tc>
        <w:tc>
          <w:tcPr>
            <w:tcW w:w="738" w:type="dxa"/>
            <w:tcBorders>
              <w:top w:val="double" w:color="000000" w:sz="4" w:space="0"/>
            </w:tcBorders>
          </w:tcPr>
          <w:p w14:paraId="7AA2131C">
            <w:pPr>
              <w:pStyle w:val="16"/>
              <w:spacing w:before="5" w:line="240" w:lineRule="auto"/>
              <w:ind w:right="113"/>
              <w:rPr>
                <w:sz w:val="21"/>
              </w:rPr>
            </w:pPr>
            <w:r>
              <w:rPr>
                <w:sz w:val="21"/>
              </w:rPr>
              <w:t>-</w:t>
            </w:r>
            <w:r>
              <w:rPr>
                <w:spacing w:val="-4"/>
                <w:sz w:val="21"/>
              </w:rPr>
              <w:t>0.44</w:t>
            </w:r>
          </w:p>
        </w:tc>
        <w:tc>
          <w:tcPr>
            <w:tcW w:w="738" w:type="dxa"/>
            <w:tcBorders>
              <w:top w:val="double" w:color="000000" w:sz="4" w:space="0"/>
            </w:tcBorders>
          </w:tcPr>
          <w:p w14:paraId="5A582C12">
            <w:pPr>
              <w:pStyle w:val="16"/>
              <w:spacing w:before="5" w:line="240" w:lineRule="auto"/>
              <w:ind w:right="114"/>
              <w:rPr>
                <w:sz w:val="21"/>
              </w:rPr>
            </w:pPr>
            <w:r>
              <w:rPr>
                <w:spacing w:val="-4"/>
                <w:sz w:val="21"/>
              </w:rPr>
              <w:t>2.65</w:t>
            </w:r>
          </w:p>
        </w:tc>
        <w:tc>
          <w:tcPr>
            <w:tcW w:w="738" w:type="dxa"/>
            <w:tcBorders>
              <w:top w:val="double" w:color="000000" w:sz="4" w:space="0"/>
            </w:tcBorders>
          </w:tcPr>
          <w:p w14:paraId="240B041A">
            <w:pPr>
              <w:pStyle w:val="16"/>
              <w:spacing w:before="5" w:line="240" w:lineRule="auto"/>
              <w:ind w:right="114"/>
              <w:rPr>
                <w:sz w:val="21"/>
              </w:rPr>
            </w:pPr>
            <w:r>
              <w:rPr>
                <w:spacing w:val="-10"/>
                <w:sz w:val="21"/>
              </w:rPr>
              <w:t>-</w:t>
            </w:r>
          </w:p>
        </w:tc>
        <w:tc>
          <w:tcPr>
            <w:tcW w:w="738" w:type="dxa"/>
            <w:tcBorders>
              <w:top w:val="double" w:color="000000" w:sz="4" w:space="0"/>
            </w:tcBorders>
          </w:tcPr>
          <w:p w14:paraId="0C7B2610">
            <w:pPr>
              <w:pStyle w:val="16"/>
              <w:spacing w:before="5" w:line="240" w:lineRule="auto"/>
              <w:ind w:left="74"/>
              <w:jc w:val="center"/>
              <w:rPr>
                <w:sz w:val="21"/>
              </w:rPr>
            </w:pPr>
            <w:r>
              <w:rPr>
                <w:spacing w:val="-4"/>
                <w:sz w:val="21"/>
              </w:rPr>
              <w:t>3.49</w:t>
            </w:r>
          </w:p>
        </w:tc>
        <w:tc>
          <w:tcPr>
            <w:tcW w:w="738" w:type="dxa"/>
            <w:tcBorders>
              <w:top w:val="double" w:color="000000" w:sz="4" w:space="0"/>
            </w:tcBorders>
          </w:tcPr>
          <w:p w14:paraId="4BC15D60">
            <w:pPr>
              <w:pStyle w:val="16"/>
              <w:spacing w:before="5" w:line="240" w:lineRule="auto"/>
              <w:ind w:left="74" w:right="1"/>
              <w:jc w:val="center"/>
              <w:rPr>
                <w:sz w:val="21"/>
              </w:rPr>
            </w:pPr>
            <w:r>
              <w:rPr>
                <w:spacing w:val="-4"/>
                <w:sz w:val="21"/>
              </w:rPr>
              <w:t>3.30</w:t>
            </w:r>
          </w:p>
        </w:tc>
        <w:tc>
          <w:tcPr>
            <w:tcW w:w="738" w:type="dxa"/>
            <w:tcBorders>
              <w:top w:val="double" w:color="000000" w:sz="4" w:space="0"/>
            </w:tcBorders>
          </w:tcPr>
          <w:p w14:paraId="19D8DCF6">
            <w:pPr>
              <w:pStyle w:val="16"/>
              <w:spacing w:before="5" w:line="240" w:lineRule="auto"/>
              <w:ind w:left="74" w:right="2"/>
              <w:jc w:val="center"/>
              <w:rPr>
                <w:sz w:val="21"/>
              </w:rPr>
            </w:pPr>
            <w:r>
              <w:rPr>
                <w:spacing w:val="-4"/>
                <w:sz w:val="21"/>
              </w:rPr>
              <w:t>3.44</w:t>
            </w:r>
          </w:p>
        </w:tc>
        <w:tc>
          <w:tcPr>
            <w:tcW w:w="738" w:type="dxa"/>
            <w:tcBorders>
              <w:top w:val="double" w:color="000000" w:sz="4" w:space="0"/>
            </w:tcBorders>
          </w:tcPr>
          <w:p w14:paraId="7CBEDC98">
            <w:pPr>
              <w:pStyle w:val="16"/>
              <w:spacing w:before="5" w:line="240" w:lineRule="auto"/>
              <w:ind w:left="74" w:right="3"/>
              <w:jc w:val="center"/>
              <w:rPr>
                <w:sz w:val="21"/>
              </w:rPr>
            </w:pPr>
            <w:r>
              <w:rPr>
                <w:spacing w:val="-4"/>
                <w:sz w:val="21"/>
              </w:rPr>
              <w:t>3.85</w:t>
            </w:r>
          </w:p>
        </w:tc>
        <w:tc>
          <w:tcPr>
            <w:tcW w:w="738" w:type="dxa"/>
            <w:tcBorders>
              <w:top w:val="double" w:color="000000" w:sz="4" w:space="0"/>
            </w:tcBorders>
          </w:tcPr>
          <w:p w14:paraId="06272114">
            <w:pPr>
              <w:pStyle w:val="16"/>
              <w:spacing w:before="5" w:line="240" w:lineRule="auto"/>
              <w:ind w:right="117"/>
              <w:rPr>
                <w:sz w:val="21"/>
              </w:rPr>
            </w:pPr>
            <w:r>
              <w:rPr>
                <w:spacing w:val="-10"/>
                <w:sz w:val="21"/>
              </w:rPr>
              <w:t>-</w:t>
            </w:r>
          </w:p>
        </w:tc>
        <w:tc>
          <w:tcPr>
            <w:tcW w:w="738" w:type="dxa"/>
            <w:tcBorders>
              <w:top w:val="double" w:color="000000" w:sz="4" w:space="0"/>
            </w:tcBorders>
          </w:tcPr>
          <w:p w14:paraId="406E9070">
            <w:pPr>
              <w:pStyle w:val="16"/>
              <w:spacing w:before="5" w:line="240" w:lineRule="auto"/>
              <w:ind w:left="74" w:right="5"/>
              <w:jc w:val="center"/>
              <w:rPr>
                <w:sz w:val="21"/>
              </w:rPr>
            </w:pPr>
            <w:r>
              <w:rPr>
                <w:spacing w:val="-4"/>
                <w:sz w:val="21"/>
              </w:rPr>
              <w:t>3.59</w:t>
            </w:r>
          </w:p>
        </w:tc>
      </w:tr>
      <w:tr w14:paraId="71F02C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02A6E805">
            <w:pPr>
              <w:pStyle w:val="16"/>
              <w:ind w:left="122"/>
              <w:jc w:val="left"/>
              <w:rPr>
                <w:sz w:val="21"/>
              </w:rPr>
            </w:pPr>
            <w:r>
              <w:rPr>
                <w:spacing w:val="-10"/>
                <w:w w:val="105"/>
                <w:sz w:val="21"/>
              </w:rPr>
              <w:t>2</w:t>
            </w:r>
          </w:p>
        </w:tc>
        <w:tc>
          <w:tcPr>
            <w:tcW w:w="738" w:type="dxa"/>
          </w:tcPr>
          <w:p w14:paraId="3467F013">
            <w:pPr>
              <w:pStyle w:val="16"/>
              <w:ind w:right="113"/>
              <w:rPr>
                <w:sz w:val="21"/>
              </w:rPr>
            </w:pPr>
            <w:r>
              <w:rPr>
                <w:sz w:val="21"/>
              </w:rPr>
              <w:t>-</w:t>
            </w:r>
            <w:r>
              <w:rPr>
                <w:spacing w:val="-4"/>
                <w:sz w:val="21"/>
              </w:rPr>
              <w:t>7.66</w:t>
            </w:r>
          </w:p>
        </w:tc>
        <w:tc>
          <w:tcPr>
            <w:tcW w:w="738" w:type="dxa"/>
          </w:tcPr>
          <w:p w14:paraId="1F3E7984">
            <w:pPr>
              <w:pStyle w:val="16"/>
              <w:ind w:right="113"/>
              <w:rPr>
                <w:sz w:val="21"/>
              </w:rPr>
            </w:pPr>
            <w:r>
              <w:rPr>
                <w:sz w:val="21"/>
              </w:rPr>
              <w:t>-</w:t>
            </w:r>
            <w:r>
              <w:rPr>
                <w:spacing w:val="-4"/>
                <w:sz w:val="21"/>
              </w:rPr>
              <w:t>0.50</w:t>
            </w:r>
          </w:p>
        </w:tc>
        <w:tc>
          <w:tcPr>
            <w:tcW w:w="738" w:type="dxa"/>
          </w:tcPr>
          <w:p w14:paraId="6BE2A5D9">
            <w:pPr>
              <w:pStyle w:val="16"/>
              <w:ind w:right="114"/>
              <w:rPr>
                <w:sz w:val="21"/>
              </w:rPr>
            </w:pPr>
            <w:r>
              <w:rPr>
                <w:spacing w:val="-4"/>
                <w:sz w:val="21"/>
              </w:rPr>
              <w:t>0.92</w:t>
            </w:r>
          </w:p>
        </w:tc>
        <w:tc>
          <w:tcPr>
            <w:tcW w:w="738" w:type="dxa"/>
          </w:tcPr>
          <w:p w14:paraId="663F9D91">
            <w:pPr>
              <w:pStyle w:val="16"/>
              <w:ind w:right="114"/>
              <w:rPr>
                <w:sz w:val="21"/>
              </w:rPr>
            </w:pPr>
            <w:r>
              <w:rPr>
                <w:spacing w:val="-4"/>
                <w:sz w:val="21"/>
              </w:rPr>
              <w:t>1.50</w:t>
            </w:r>
          </w:p>
        </w:tc>
        <w:tc>
          <w:tcPr>
            <w:tcW w:w="738" w:type="dxa"/>
          </w:tcPr>
          <w:p w14:paraId="30E3ABEC">
            <w:pPr>
              <w:pStyle w:val="16"/>
              <w:ind w:left="74"/>
              <w:jc w:val="center"/>
              <w:rPr>
                <w:sz w:val="21"/>
              </w:rPr>
            </w:pPr>
            <w:r>
              <w:rPr>
                <w:spacing w:val="-4"/>
                <w:sz w:val="21"/>
              </w:rPr>
              <w:t>1.89</w:t>
            </w:r>
          </w:p>
        </w:tc>
        <w:tc>
          <w:tcPr>
            <w:tcW w:w="738" w:type="dxa"/>
          </w:tcPr>
          <w:p w14:paraId="2B77858E">
            <w:pPr>
              <w:pStyle w:val="16"/>
              <w:ind w:left="74" w:right="1"/>
              <w:jc w:val="center"/>
              <w:rPr>
                <w:sz w:val="21"/>
              </w:rPr>
            </w:pPr>
            <w:r>
              <w:rPr>
                <w:spacing w:val="-4"/>
                <w:sz w:val="21"/>
              </w:rPr>
              <w:t>1.75</w:t>
            </w:r>
          </w:p>
        </w:tc>
        <w:tc>
          <w:tcPr>
            <w:tcW w:w="738" w:type="dxa"/>
          </w:tcPr>
          <w:p w14:paraId="50FF3D63">
            <w:pPr>
              <w:pStyle w:val="16"/>
              <w:ind w:left="74" w:right="2"/>
              <w:jc w:val="center"/>
              <w:rPr>
                <w:sz w:val="21"/>
              </w:rPr>
            </w:pPr>
            <w:r>
              <w:rPr>
                <w:spacing w:val="-4"/>
                <w:sz w:val="21"/>
              </w:rPr>
              <w:t>2.55</w:t>
            </w:r>
          </w:p>
        </w:tc>
        <w:tc>
          <w:tcPr>
            <w:tcW w:w="738" w:type="dxa"/>
          </w:tcPr>
          <w:p w14:paraId="374EA58F">
            <w:pPr>
              <w:pStyle w:val="16"/>
              <w:ind w:left="74" w:right="3"/>
              <w:jc w:val="center"/>
              <w:rPr>
                <w:sz w:val="21"/>
              </w:rPr>
            </w:pPr>
            <w:r>
              <w:rPr>
                <w:spacing w:val="-4"/>
                <w:sz w:val="21"/>
              </w:rPr>
              <w:t>2.90</w:t>
            </w:r>
          </w:p>
        </w:tc>
        <w:tc>
          <w:tcPr>
            <w:tcW w:w="738" w:type="dxa"/>
          </w:tcPr>
          <w:p w14:paraId="09B57941">
            <w:pPr>
              <w:pStyle w:val="16"/>
              <w:ind w:right="117"/>
              <w:rPr>
                <w:sz w:val="21"/>
              </w:rPr>
            </w:pPr>
            <w:r>
              <w:rPr>
                <w:spacing w:val="-4"/>
                <w:sz w:val="21"/>
              </w:rPr>
              <w:t>1.94</w:t>
            </w:r>
          </w:p>
        </w:tc>
        <w:tc>
          <w:tcPr>
            <w:tcW w:w="738" w:type="dxa"/>
          </w:tcPr>
          <w:p w14:paraId="5A1503CB">
            <w:pPr>
              <w:pStyle w:val="16"/>
              <w:ind w:left="74" w:right="5"/>
              <w:jc w:val="center"/>
              <w:rPr>
                <w:sz w:val="21"/>
              </w:rPr>
            </w:pPr>
            <w:r>
              <w:rPr>
                <w:spacing w:val="-4"/>
                <w:sz w:val="21"/>
              </w:rPr>
              <w:t>2.25</w:t>
            </w:r>
          </w:p>
        </w:tc>
      </w:tr>
      <w:tr w14:paraId="144205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5A9A08D7">
            <w:pPr>
              <w:pStyle w:val="16"/>
              <w:ind w:left="122"/>
              <w:jc w:val="left"/>
              <w:rPr>
                <w:sz w:val="21"/>
              </w:rPr>
            </w:pPr>
            <w:r>
              <w:rPr>
                <w:spacing w:val="-10"/>
                <w:w w:val="105"/>
                <w:sz w:val="21"/>
              </w:rPr>
              <w:t>3</w:t>
            </w:r>
          </w:p>
        </w:tc>
        <w:tc>
          <w:tcPr>
            <w:tcW w:w="738" w:type="dxa"/>
          </w:tcPr>
          <w:p w14:paraId="56BF7144">
            <w:pPr>
              <w:pStyle w:val="16"/>
              <w:ind w:right="113"/>
              <w:rPr>
                <w:sz w:val="21"/>
              </w:rPr>
            </w:pPr>
            <w:r>
              <w:rPr>
                <w:spacing w:val="-10"/>
                <w:sz w:val="21"/>
              </w:rPr>
              <w:t>-</w:t>
            </w:r>
          </w:p>
        </w:tc>
        <w:tc>
          <w:tcPr>
            <w:tcW w:w="738" w:type="dxa"/>
          </w:tcPr>
          <w:p w14:paraId="4E8BEBA5">
            <w:pPr>
              <w:pStyle w:val="16"/>
              <w:ind w:right="113"/>
              <w:rPr>
                <w:sz w:val="21"/>
              </w:rPr>
            </w:pPr>
            <w:r>
              <w:rPr>
                <w:sz w:val="21"/>
              </w:rPr>
              <w:t>-</w:t>
            </w:r>
            <w:r>
              <w:rPr>
                <w:spacing w:val="-4"/>
                <w:sz w:val="21"/>
              </w:rPr>
              <w:t>1.96</w:t>
            </w:r>
          </w:p>
        </w:tc>
        <w:tc>
          <w:tcPr>
            <w:tcW w:w="738" w:type="dxa"/>
          </w:tcPr>
          <w:p w14:paraId="3DE7036E">
            <w:pPr>
              <w:pStyle w:val="16"/>
              <w:ind w:right="114"/>
              <w:rPr>
                <w:sz w:val="21"/>
              </w:rPr>
            </w:pPr>
            <w:r>
              <w:rPr>
                <w:sz w:val="21"/>
              </w:rPr>
              <w:t>-</w:t>
            </w:r>
            <w:r>
              <w:rPr>
                <w:spacing w:val="-4"/>
                <w:sz w:val="21"/>
              </w:rPr>
              <w:t>0.38</w:t>
            </w:r>
          </w:p>
        </w:tc>
        <w:tc>
          <w:tcPr>
            <w:tcW w:w="738" w:type="dxa"/>
          </w:tcPr>
          <w:p w14:paraId="7D380699">
            <w:pPr>
              <w:pStyle w:val="16"/>
              <w:ind w:right="114"/>
              <w:rPr>
                <w:sz w:val="21"/>
              </w:rPr>
            </w:pPr>
            <w:r>
              <w:rPr>
                <w:spacing w:val="-4"/>
                <w:sz w:val="21"/>
              </w:rPr>
              <w:t>0.32</w:t>
            </w:r>
          </w:p>
        </w:tc>
        <w:tc>
          <w:tcPr>
            <w:tcW w:w="738" w:type="dxa"/>
          </w:tcPr>
          <w:p w14:paraId="0DAD55EE">
            <w:pPr>
              <w:pStyle w:val="16"/>
              <w:ind w:left="74"/>
              <w:jc w:val="center"/>
              <w:rPr>
                <w:sz w:val="21"/>
              </w:rPr>
            </w:pPr>
            <w:r>
              <w:rPr>
                <w:spacing w:val="-4"/>
                <w:sz w:val="21"/>
              </w:rPr>
              <w:t>0.33</w:t>
            </w:r>
          </w:p>
        </w:tc>
        <w:tc>
          <w:tcPr>
            <w:tcW w:w="738" w:type="dxa"/>
          </w:tcPr>
          <w:p w14:paraId="5BCD974D">
            <w:pPr>
              <w:pStyle w:val="16"/>
              <w:ind w:left="74" w:right="1"/>
              <w:jc w:val="center"/>
              <w:rPr>
                <w:sz w:val="21"/>
              </w:rPr>
            </w:pPr>
            <w:r>
              <w:rPr>
                <w:spacing w:val="-4"/>
                <w:sz w:val="21"/>
              </w:rPr>
              <w:t>0.76</w:t>
            </w:r>
          </w:p>
        </w:tc>
        <w:tc>
          <w:tcPr>
            <w:tcW w:w="738" w:type="dxa"/>
          </w:tcPr>
          <w:p w14:paraId="2722E8AD">
            <w:pPr>
              <w:pStyle w:val="16"/>
              <w:ind w:left="74" w:right="2"/>
              <w:jc w:val="center"/>
              <w:rPr>
                <w:sz w:val="21"/>
              </w:rPr>
            </w:pPr>
            <w:r>
              <w:rPr>
                <w:spacing w:val="-4"/>
                <w:sz w:val="21"/>
              </w:rPr>
              <w:t>0.90</w:t>
            </w:r>
          </w:p>
        </w:tc>
        <w:tc>
          <w:tcPr>
            <w:tcW w:w="738" w:type="dxa"/>
          </w:tcPr>
          <w:p w14:paraId="39B5B03F">
            <w:pPr>
              <w:pStyle w:val="16"/>
              <w:ind w:left="74" w:right="3"/>
              <w:jc w:val="center"/>
              <w:rPr>
                <w:sz w:val="21"/>
              </w:rPr>
            </w:pPr>
            <w:r>
              <w:rPr>
                <w:spacing w:val="-4"/>
                <w:sz w:val="21"/>
              </w:rPr>
              <w:t>1.06</w:t>
            </w:r>
          </w:p>
        </w:tc>
        <w:tc>
          <w:tcPr>
            <w:tcW w:w="738" w:type="dxa"/>
          </w:tcPr>
          <w:p w14:paraId="75AC6333">
            <w:pPr>
              <w:pStyle w:val="16"/>
              <w:ind w:right="117"/>
              <w:rPr>
                <w:sz w:val="21"/>
              </w:rPr>
            </w:pPr>
            <w:r>
              <w:rPr>
                <w:spacing w:val="-4"/>
                <w:sz w:val="21"/>
              </w:rPr>
              <w:t>1.21</w:t>
            </w:r>
          </w:p>
        </w:tc>
        <w:tc>
          <w:tcPr>
            <w:tcW w:w="738" w:type="dxa"/>
          </w:tcPr>
          <w:p w14:paraId="5AAA5708">
            <w:pPr>
              <w:pStyle w:val="16"/>
              <w:ind w:left="74" w:right="5"/>
              <w:jc w:val="center"/>
              <w:rPr>
                <w:sz w:val="21"/>
              </w:rPr>
            </w:pPr>
            <w:r>
              <w:rPr>
                <w:spacing w:val="-4"/>
                <w:sz w:val="21"/>
              </w:rPr>
              <w:t>1.19</w:t>
            </w:r>
          </w:p>
        </w:tc>
      </w:tr>
      <w:tr w14:paraId="2B5EFC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5E7C211F">
            <w:pPr>
              <w:pStyle w:val="16"/>
              <w:ind w:left="122"/>
              <w:jc w:val="left"/>
              <w:rPr>
                <w:sz w:val="21"/>
              </w:rPr>
            </w:pPr>
            <w:r>
              <w:rPr>
                <w:spacing w:val="-10"/>
                <w:w w:val="105"/>
                <w:sz w:val="21"/>
              </w:rPr>
              <w:t>4</w:t>
            </w:r>
          </w:p>
        </w:tc>
        <w:tc>
          <w:tcPr>
            <w:tcW w:w="738" w:type="dxa"/>
          </w:tcPr>
          <w:p w14:paraId="1A484A6E">
            <w:pPr>
              <w:pStyle w:val="16"/>
              <w:ind w:right="113"/>
              <w:rPr>
                <w:sz w:val="21"/>
              </w:rPr>
            </w:pPr>
            <w:r>
              <w:rPr>
                <w:sz w:val="21"/>
              </w:rPr>
              <w:t>-</w:t>
            </w:r>
            <w:r>
              <w:rPr>
                <w:spacing w:val="-4"/>
                <w:sz w:val="21"/>
              </w:rPr>
              <w:t>9.27</w:t>
            </w:r>
          </w:p>
        </w:tc>
        <w:tc>
          <w:tcPr>
            <w:tcW w:w="738" w:type="dxa"/>
          </w:tcPr>
          <w:p w14:paraId="40ECEAC8">
            <w:pPr>
              <w:pStyle w:val="16"/>
              <w:ind w:right="113"/>
              <w:rPr>
                <w:sz w:val="21"/>
              </w:rPr>
            </w:pPr>
            <w:r>
              <w:rPr>
                <w:spacing w:val="-10"/>
                <w:sz w:val="21"/>
              </w:rPr>
              <w:t>-</w:t>
            </w:r>
          </w:p>
        </w:tc>
        <w:tc>
          <w:tcPr>
            <w:tcW w:w="738" w:type="dxa"/>
          </w:tcPr>
          <w:p w14:paraId="4EEAE0A6">
            <w:pPr>
              <w:pStyle w:val="16"/>
              <w:ind w:right="114"/>
              <w:rPr>
                <w:sz w:val="21"/>
              </w:rPr>
            </w:pPr>
            <w:r>
              <w:rPr>
                <w:sz w:val="21"/>
              </w:rPr>
              <w:t>-</w:t>
            </w:r>
            <w:r>
              <w:rPr>
                <w:spacing w:val="-4"/>
                <w:sz w:val="21"/>
              </w:rPr>
              <w:t>0.95</w:t>
            </w:r>
          </w:p>
        </w:tc>
        <w:tc>
          <w:tcPr>
            <w:tcW w:w="738" w:type="dxa"/>
          </w:tcPr>
          <w:p w14:paraId="02CA85A5">
            <w:pPr>
              <w:pStyle w:val="16"/>
              <w:ind w:right="114"/>
              <w:rPr>
                <w:sz w:val="21"/>
              </w:rPr>
            </w:pPr>
            <w:r>
              <w:rPr>
                <w:sz w:val="21"/>
              </w:rPr>
              <w:t>-</w:t>
            </w:r>
            <w:r>
              <w:rPr>
                <w:spacing w:val="-4"/>
                <w:sz w:val="21"/>
              </w:rPr>
              <w:t>0.44</w:t>
            </w:r>
          </w:p>
        </w:tc>
        <w:tc>
          <w:tcPr>
            <w:tcW w:w="738" w:type="dxa"/>
          </w:tcPr>
          <w:p w14:paraId="41747308">
            <w:pPr>
              <w:pStyle w:val="16"/>
              <w:ind w:left="2"/>
              <w:jc w:val="center"/>
              <w:rPr>
                <w:sz w:val="21"/>
              </w:rPr>
            </w:pPr>
            <w:r>
              <w:rPr>
                <w:sz w:val="21"/>
              </w:rPr>
              <w:t>-</w:t>
            </w:r>
            <w:r>
              <w:rPr>
                <w:spacing w:val="-4"/>
                <w:sz w:val="21"/>
              </w:rPr>
              <w:t>0.21</w:t>
            </w:r>
          </w:p>
        </w:tc>
        <w:tc>
          <w:tcPr>
            <w:tcW w:w="738" w:type="dxa"/>
          </w:tcPr>
          <w:p w14:paraId="61DDE1A8">
            <w:pPr>
              <w:pStyle w:val="16"/>
              <w:ind w:left="1"/>
              <w:jc w:val="center"/>
              <w:rPr>
                <w:sz w:val="21"/>
              </w:rPr>
            </w:pPr>
            <w:r>
              <w:rPr>
                <w:sz w:val="21"/>
              </w:rPr>
              <w:t>-</w:t>
            </w:r>
            <w:r>
              <w:rPr>
                <w:spacing w:val="-4"/>
                <w:sz w:val="21"/>
              </w:rPr>
              <w:t>0.08</w:t>
            </w:r>
          </w:p>
        </w:tc>
        <w:tc>
          <w:tcPr>
            <w:tcW w:w="738" w:type="dxa"/>
          </w:tcPr>
          <w:p w14:paraId="283E835A">
            <w:pPr>
              <w:pStyle w:val="16"/>
              <w:ind w:left="74" w:right="2"/>
              <w:jc w:val="center"/>
              <w:rPr>
                <w:sz w:val="21"/>
              </w:rPr>
            </w:pPr>
            <w:r>
              <w:rPr>
                <w:spacing w:val="-4"/>
                <w:sz w:val="21"/>
              </w:rPr>
              <w:t>0.04</w:t>
            </w:r>
          </w:p>
        </w:tc>
        <w:tc>
          <w:tcPr>
            <w:tcW w:w="738" w:type="dxa"/>
          </w:tcPr>
          <w:p w14:paraId="26347F0A">
            <w:pPr>
              <w:pStyle w:val="16"/>
              <w:ind w:left="74" w:right="3"/>
              <w:jc w:val="center"/>
              <w:rPr>
                <w:sz w:val="21"/>
              </w:rPr>
            </w:pPr>
            <w:r>
              <w:rPr>
                <w:spacing w:val="-4"/>
                <w:sz w:val="21"/>
              </w:rPr>
              <w:t>0.17</w:t>
            </w:r>
          </w:p>
        </w:tc>
        <w:tc>
          <w:tcPr>
            <w:tcW w:w="738" w:type="dxa"/>
          </w:tcPr>
          <w:p w14:paraId="436B32B4">
            <w:pPr>
              <w:pStyle w:val="16"/>
              <w:ind w:right="117"/>
              <w:rPr>
                <w:sz w:val="21"/>
              </w:rPr>
            </w:pPr>
            <w:r>
              <w:rPr>
                <w:spacing w:val="-4"/>
                <w:sz w:val="21"/>
              </w:rPr>
              <w:t>0.04</w:t>
            </w:r>
          </w:p>
        </w:tc>
        <w:tc>
          <w:tcPr>
            <w:tcW w:w="738" w:type="dxa"/>
          </w:tcPr>
          <w:p w14:paraId="17EF0C06">
            <w:pPr>
              <w:pStyle w:val="16"/>
              <w:ind w:left="74" w:right="5"/>
              <w:jc w:val="center"/>
              <w:rPr>
                <w:sz w:val="21"/>
              </w:rPr>
            </w:pPr>
            <w:r>
              <w:rPr>
                <w:spacing w:val="-4"/>
                <w:sz w:val="21"/>
              </w:rPr>
              <w:t>0.25</w:t>
            </w:r>
          </w:p>
        </w:tc>
      </w:tr>
      <w:tr w14:paraId="012465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67F6FB3C">
            <w:pPr>
              <w:pStyle w:val="16"/>
              <w:ind w:left="122"/>
              <w:jc w:val="left"/>
              <w:rPr>
                <w:sz w:val="21"/>
              </w:rPr>
            </w:pPr>
            <w:r>
              <w:rPr>
                <w:spacing w:val="-10"/>
                <w:w w:val="105"/>
                <w:sz w:val="21"/>
              </w:rPr>
              <w:t>5</w:t>
            </w:r>
          </w:p>
        </w:tc>
        <w:tc>
          <w:tcPr>
            <w:tcW w:w="738" w:type="dxa"/>
          </w:tcPr>
          <w:p w14:paraId="5A1B416D">
            <w:pPr>
              <w:pStyle w:val="16"/>
              <w:ind w:right="113"/>
              <w:rPr>
                <w:sz w:val="21"/>
              </w:rPr>
            </w:pPr>
            <w:r>
              <w:rPr>
                <w:spacing w:val="-10"/>
                <w:sz w:val="21"/>
              </w:rPr>
              <w:t>-</w:t>
            </w:r>
          </w:p>
        </w:tc>
        <w:tc>
          <w:tcPr>
            <w:tcW w:w="738" w:type="dxa"/>
          </w:tcPr>
          <w:p w14:paraId="583C9C8A">
            <w:pPr>
              <w:pStyle w:val="16"/>
              <w:ind w:right="113"/>
              <w:rPr>
                <w:sz w:val="21"/>
              </w:rPr>
            </w:pPr>
            <w:r>
              <w:rPr>
                <w:sz w:val="21"/>
              </w:rPr>
              <w:t>-</w:t>
            </w:r>
            <w:r>
              <w:rPr>
                <w:spacing w:val="-4"/>
                <w:sz w:val="21"/>
              </w:rPr>
              <w:t>2.74</w:t>
            </w:r>
          </w:p>
        </w:tc>
        <w:tc>
          <w:tcPr>
            <w:tcW w:w="738" w:type="dxa"/>
          </w:tcPr>
          <w:p w14:paraId="5B6348C1">
            <w:pPr>
              <w:pStyle w:val="16"/>
              <w:ind w:right="114"/>
              <w:rPr>
                <w:sz w:val="21"/>
              </w:rPr>
            </w:pPr>
            <w:r>
              <w:rPr>
                <w:sz w:val="21"/>
              </w:rPr>
              <w:t>-</w:t>
            </w:r>
            <w:r>
              <w:rPr>
                <w:spacing w:val="-4"/>
                <w:sz w:val="21"/>
              </w:rPr>
              <w:t>1.52</w:t>
            </w:r>
          </w:p>
        </w:tc>
        <w:tc>
          <w:tcPr>
            <w:tcW w:w="738" w:type="dxa"/>
          </w:tcPr>
          <w:p w14:paraId="1E28FBE2">
            <w:pPr>
              <w:pStyle w:val="16"/>
              <w:ind w:right="114"/>
              <w:rPr>
                <w:sz w:val="21"/>
              </w:rPr>
            </w:pPr>
            <w:r>
              <w:rPr>
                <w:sz w:val="21"/>
              </w:rPr>
              <w:t>-</w:t>
            </w:r>
            <w:r>
              <w:rPr>
                <w:spacing w:val="-4"/>
                <w:sz w:val="21"/>
              </w:rPr>
              <w:t>1.37</w:t>
            </w:r>
          </w:p>
        </w:tc>
        <w:tc>
          <w:tcPr>
            <w:tcW w:w="738" w:type="dxa"/>
          </w:tcPr>
          <w:p w14:paraId="782675C2">
            <w:pPr>
              <w:pStyle w:val="16"/>
              <w:ind w:left="2"/>
              <w:jc w:val="center"/>
              <w:rPr>
                <w:sz w:val="21"/>
              </w:rPr>
            </w:pPr>
            <w:r>
              <w:rPr>
                <w:sz w:val="21"/>
              </w:rPr>
              <w:t>-</w:t>
            </w:r>
            <w:r>
              <w:rPr>
                <w:spacing w:val="-4"/>
                <w:sz w:val="21"/>
              </w:rPr>
              <w:t>0.94</w:t>
            </w:r>
          </w:p>
        </w:tc>
        <w:tc>
          <w:tcPr>
            <w:tcW w:w="738" w:type="dxa"/>
          </w:tcPr>
          <w:p w14:paraId="37F8B639">
            <w:pPr>
              <w:pStyle w:val="16"/>
              <w:ind w:left="1"/>
              <w:jc w:val="center"/>
              <w:rPr>
                <w:sz w:val="21"/>
              </w:rPr>
            </w:pPr>
            <w:r>
              <w:rPr>
                <w:sz w:val="21"/>
              </w:rPr>
              <w:t>-</w:t>
            </w:r>
            <w:r>
              <w:rPr>
                <w:spacing w:val="-4"/>
                <w:sz w:val="21"/>
              </w:rPr>
              <w:t>0.92</w:t>
            </w:r>
          </w:p>
        </w:tc>
        <w:tc>
          <w:tcPr>
            <w:tcW w:w="738" w:type="dxa"/>
          </w:tcPr>
          <w:p w14:paraId="14CEE55F">
            <w:pPr>
              <w:pStyle w:val="16"/>
              <w:jc w:val="center"/>
              <w:rPr>
                <w:sz w:val="21"/>
              </w:rPr>
            </w:pPr>
            <w:r>
              <w:rPr>
                <w:sz w:val="21"/>
              </w:rPr>
              <w:t>-</w:t>
            </w:r>
            <w:r>
              <w:rPr>
                <w:spacing w:val="-4"/>
                <w:sz w:val="21"/>
              </w:rPr>
              <w:t>0.67</w:t>
            </w:r>
          </w:p>
        </w:tc>
        <w:tc>
          <w:tcPr>
            <w:tcW w:w="738" w:type="dxa"/>
          </w:tcPr>
          <w:p w14:paraId="7AAAD20F">
            <w:pPr>
              <w:pStyle w:val="16"/>
              <w:jc w:val="center"/>
              <w:rPr>
                <w:sz w:val="21"/>
              </w:rPr>
            </w:pPr>
            <w:r>
              <w:rPr>
                <w:sz w:val="21"/>
              </w:rPr>
              <w:t>-</w:t>
            </w:r>
            <w:r>
              <w:rPr>
                <w:spacing w:val="-4"/>
                <w:sz w:val="21"/>
              </w:rPr>
              <w:t>0.52</w:t>
            </w:r>
          </w:p>
        </w:tc>
        <w:tc>
          <w:tcPr>
            <w:tcW w:w="738" w:type="dxa"/>
          </w:tcPr>
          <w:p w14:paraId="50FB3B0A">
            <w:pPr>
              <w:pStyle w:val="16"/>
              <w:ind w:right="117"/>
              <w:rPr>
                <w:sz w:val="21"/>
              </w:rPr>
            </w:pPr>
            <w:r>
              <w:rPr>
                <w:sz w:val="21"/>
              </w:rPr>
              <w:t>-</w:t>
            </w:r>
            <w:r>
              <w:rPr>
                <w:spacing w:val="-4"/>
                <w:sz w:val="21"/>
              </w:rPr>
              <w:t>0.52</w:t>
            </w:r>
          </w:p>
        </w:tc>
        <w:tc>
          <w:tcPr>
            <w:tcW w:w="738" w:type="dxa"/>
          </w:tcPr>
          <w:p w14:paraId="705AEFD3">
            <w:pPr>
              <w:pStyle w:val="16"/>
              <w:jc w:val="center"/>
              <w:rPr>
                <w:sz w:val="21"/>
              </w:rPr>
            </w:pPr>
            <w:r>
              <w:rPr>
                <w:sz w:val="21"/>
              </w:rPr>
              <w:t>-</w:t>
            </w:r>
            <w:r>
              <w:rPr>
                <w:spacing w:val="-4"/>
                <w:sz w:val="21"/>
              </w:rPr>
              <w:t>0.39</w:t>
            </w:r>
          </w:p>
        </w:tc>
      </w:tr>
      <w:tr w14:paraId="3A62BE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5DA73F2E">
            <w:pPr>
              <w:pStyle w:val="16"/>
              <w:ind w:left="122"/>
              <w:jc w:val="left"/>
              <w:rPr>
                <w:sz w:val="21"/>
              </w:rPr>
            </w:pPr>
            <w:r>
              <w:rPr>
                <w:spacing w:val="-10"/>
                <w:w w:val="105"/>
                <w:sz w:val="21"/>
              </w:rPr>
              <w:t>6</w:t>
            </w:r>
          </w:p>
        </w:tc>
        <w:tc>
          <w:tcPr>
            <w:tcW w:w="738" w:type="dxa"/>
          </w:tcPr>
          <w:p w14:paraId="1C7B7840">
            <w:pPr>
              <w:pStyle w:val="16"/>
              <w:ind w:right="113"/>
              <w:rPr>
                <w:sz w:val="21"/>
              </w:rPr>
            </w:pPr>
            <w:r>
              <w:rPr>
                <w:sz w:val="21"/>
              </w:rPr>
              <w:t>-</w:t>
            </w:r>
            <w:r>
              <w:rPr>
                <w:spacing w:val="-4"/>
                <w:sz w:val="21"/>
              </w:rPr>
              <w:t>5.46</w:t>
            </w:r>
          </w:p>
        </w:tc>
        <w:tc>
          <w:tcPr>
            <w:tcW w:w="738" w:type="dxa"/>
          </w:tcPr>
          <w:p w14:paraId="2FAFC02D">
            <w:pPr>
              <w:pStyle w:val="16"/>
              <w:ind w:right="113"/>
              <w:rPr>
                <w:sz w:val="21"/>
              </w:rPr>
            </w:pPr>
            <w:r>
              <w:rPr>
                <w:sz w:val="21"/>
              </w:rPr>
              <w:t>-</w:t>
            </w:r>
            <w:r>
              <w:rPr>
                <w:spacing w:val="-4"/>
                <w:sz w:val="21"/>
              </w:rPr>
              <w:t>2.62</w:t>
            </w:r>
          </w:p>
        </w:tc>
        <w:tc>
          <w:tcPr>
            <w:tcW w:w="738" w:type="dxa"/>
          </w:tcPr>
          <w:p w14:paraId="35027838">
            <w:pPr>
              <w:pStyle w:val="16"/>
              <w:ind w:right="114"/>
              <w:rPr>
                <w:sz w:val="21"/>
              </w:rPr>
            </w:pPr>
            <w:r>
              <w:rPr>
                <w:sz w:val="21"/>
              </w:rPr>
              <w:t>-</w:t>
            </w:r>
            <w:r>
              <w:rPr>
                <w:spacing w:val="-4"/>
                <w:sz w:val="21"/>
              </w:rPr>
              <w:t>1.82</w:t>
            </w:r>
          </w:p>
        </w:tc>
        <w:tc>
          <w:tcPr>
            <w:tcW w:w="738" w:type="dxa"/>
          </w:tcPr>
          <w:p w14:paraId="7D6F8445">
            <w:pPr>
              <w:pStyle w:val="16"/>
              <w:ind w:right="114"/>
              <w:rPr>
                <w:sz w:val="21"/>
              </w:rPr>
            </w:pPr>
            <w:r>
              <w:rPr>
                <w:sz w:val="21"/>
              </w:rPr>
              <w:t>-</w:t>
            </w:r>
            <w:r>
              <w:rPr>
                <w:spacing w:val="-4"/>
                <w:sz w:val="21"/>
              </w:rPr>
              <w:t>1.53</w:t>
            </w:r>
          </w:p>
        </w:tc>
        <w:tc>
          <w:tcPr>
            <w:tcW w:w="738" w:type="dxa"/>
          </w:tcPr>
          <w:p w14:paraId="5379B2A8">
            <w:pPr>
              <w:pStyle w:val="16"/>
              <w:ind w:left="2"/>
              <w:jc w:val="center"/>
              <w:rPr>
                <w:sz w:val="21"/>
              </w:rPr>
            </w:pPr>
            <w:r>
              <w:rPr>
                <w:sz w:val="21"/>
              </w:rPr>
              <w:t>-</w:t>
            </w:r>
            <w:r>
              <w:rPr>
                <w:spacing w:val="-4"/>
                <w:sz w:val="21"/>
              </w:rPr>
              <w:t>1.51</w:t>
            </w:r>
          </w:p>
        </w:tc>
        <w:tc>
          <w:tcPr>
            <w:tcW w:w="738" w:type="dxa"/>
          </w:tcPr>
          <w:p w14:paraId="56E0B487">
            <w:pPr>
              <w:pStyle w:val="16"/>
              <w:ind w:left="1"/>
              <w:jc w:val="center"/>
              <w:rPr>
                <w:sz w:val="21"/>
              </w:rPr>
            </w:pPr>
            <w:r>
              <w:rPr>
                <w:sz w:val="21"/>
              </w:rPr>
              <w:t>-</w:t>
            </w:r>
            <w:r>
              <w:rPr>
                <w:spacing w:val="-4"/>
                <w:sz w:val="21"/>
              </w:rPr>
              <w:t>1.18</w:t>
            </w:r>
          </w:p>
        </w:tc>
        <w:tc>
          <w:tcPr>
            <w:tcW w:w="738" w:type="dxa"/>
          </w:tcPr>
          <w:p w14:paraId="2854C312">
            <w:pPr>
              <w:pStyle w:val="16"/>
              <w:jc w:val="center"/>
              <w:rPr>
                <w:sz w:val="21"/>
              </w:rPr>
            </w:pPr>
            <w:r>
              <w:rPr>
                <w:sz w:val="21"/>
              </w:rPr>
              <w:t>-</w:t>
            </w:r>
            <w:r>
              <w:rPr>
                <w:spacing w:val="-4"/>
                <w:sz w:val="21"/>
              </w:rPr>
              <w:t>1.07</w:t>
            </w:r>
          </w:p>
        </w:tc>
        <w:tc>
          <w:tcPr>
            <w:tcW w:w="738" w:type="dxa"/>
          </w:tcPr>
          <w:p w14:paraId="2AD4D0BE">
            <w:pPr>
              <w:pStyle w:val="16"/>
              <w:jc w:val="center"/>
              <w:rPr>
                <w:sz w:val="21"/>
              </w:rPr>
            </w:pPr>
            <w:r>
              <w:rPr>
                <w:sz w:val="21"/>
              </w:rPr>
              <w:t>-</w:t>
            </w:r>
            <w:r>
              <w:rPr>
                <w:spacing w:val="-4"/>
                <w:sz w:val="21"/>
              </w:rPr>
              <w:t>1.01</w:t>
            </w:r>
          </w:p>
        </w:tc>
        <w:tc>
          <w:tcPr>
            <w:tcW w:w="738" w:type="dxa"/>
          </w:tcPr>
          <w:p w14:paraId="6E160E8D">
            <w:pPr>
              <w:pStyle w:val="16"/>
              <w:ind w:right="117"/>
              <w:rPr>
                <w:sz w:val="21"/>
              </w:rPr>
            </w:pPr>
            <w:r>
              <w:rPr>
                <w:sz w:val="21"/>
              </w:rPr>
              <w:t>-</w:t>
            </w:r>
            <w:r>
              <w:rPr>
                <w:spacing w:val="-4"/>
                <w:sz w:val="21"/>
              </w:rPr>
              <w:t>1.07</w:t>
            </w:r>
          </w:p>
        </w:tc>
        <w:tc>
          <w:tcPr>
            <w:tcW w:w="738" w:type="dxa"/>
          </w:tcPr>
          <w:p w14:paraId="0263F8C6">
            <w:pPr>
              <w:pStyle w:val="16"/>
              <w:jc w:val="center"/>
              <w:rPr>
                <w:sz w:val="21"/>
              </w:rPr>
            </w:pPr>
            <w:r>
              <w:rPr>
                <w:sz w:val="21"/>
              </w:rPr>
              <w:t>-</w:t>
            </w:r>
            <w:r>
              <w:rPr>
                <w:spacing w:val="-4"/>
                <w:sz w:val="21"/>
              </w:rPr>
              <w:t>0.92</w:t>
            </w:r>
          </w:p>
        </w:tc>
      </w:tr>
      <w:tr w14:paraId="0DF39E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615D0DA4">
            <w:pPr>
              <w:pStyle w:val="16"/>
              <w:ind w:left="122"/>
              <w:jc w:val="left"/>
              <w:rPr>
                <w:sz w:val="21"/>
              </w:rPr>
            </w:pPr>
            <w:r>
              <w:rPr>
                <w:spacing w:val="-10"/>
                <w:w w:val="105"/>
                <w:sz w:val="21"/>
              </w:rPr>
              <w:t>7</w:t>
            </w:r>
          </w:p>
        </w:tc>
        <w:tc>
          <w:tcPr>
            <w:tcW w:w="738" w:type="dxa"/>
          </w:tcPr>
          <w:p w14:paraId="15862E2E">
            <w:pPr>
              <w:pStyle w:val="16"/>
              <w:ind w:right="113"/>
              <w:rPr>
                <w:sz w:val="21"/>
              </w:rPr>
            </w:pPr>
            <w:r>
              <w:rPr>
                <w:spacing w:val="-10"/>
                <w:sz w:val="21"/>
              </w:rPr>
              <w:t>-</w:t>
            </w:r>
          </w:p>
        </w:tc>
        <w:tc>
          <w:tcPr>
            <w:tcW w:w="738" w:type="dxa"/>
          </w:tcPr>
          <w:p w14:paraId="11DE56BD">
            <w:pPr>
              <w:pStyle w:val="16"/>
              <w:ind w:right="113"/>
              <w:rPr>
                <w:sz w:val="21"/>
              </w:rPr>
            </w:pPr>
            <w:r>
              <w:rPr>
                <w:sz w:val="21"/>
              </w:rPr>
              <w:t>-</w:t>
            </w:r>
            <w:r>
              <w:rPr>
                <w:spacing w:val="-4"/>
                <w:sz w:val="21"/>
              </w:rPr>
              <w:t>2.68</w:t>
            </w:r>
          </w:p>
        </w:tc>
        <w:tc>
          <w:tcPr>
            <w:tcW w:w="738" w:type="dxa"/>
          </w:tcPr>
          <w:p w14:paraId="7F69B601">
            <w:pPr>
              <w:pStyle w:val="16"/>
              <w:ind w:right="114"/>
              <w:rPr>
                <w:sz w:val="21"/>
              </w:rPr>
            </w:pPr>
            <w:r>
              <w:rPr>
                <w:sz w:val="21"/>
              </w:rPr>
              <w:t>-</w:t>
            </w:r>
            <w:r>
              <w:rPr>
                <w:spacing w:val="-4"/>
                <w:sz w:val="21"/>
              </w:rPr>
              <w:t>2.03</w:t>
            </w:r>
          </w:p>
        </w:tc>
        <w:tc>
          <w:tcPr>
            <w:tcW w:w="738" w:type="dxa"/>
          </w:tcPr>
          <w:p w14:paraId="559D6D34">
            <w:pPr>
              <w:pStyle w:val="16"/>
              <w:ind w:right="114"/>
              <w:rPr>
                <w:sz w:val="21"/>
              </w:rPr>
            </w:pPr>
            <w:r>
              <w:rPr>
                <w:sz w:val="21"/>
              </w:rPr>
              <w:t>-</w:t>
            </w:r>
            <w:r>
              <w:rPr>
                <w:spacing w:val="-4"/>
                <w:sz w:val="21"/>
              </w:rPr>
              <w:t>1.84</w:t>
            </w:r>
          </w:p>
        </w:tc>
        <w:tc>
          <w:tcPr>
            <w:tcW w:w="738" w:type="dxa"/>
          </w:tcPr>
          <w:p w14:paraId="46E62FD9">
            <w:pPr>
              <w:pStyle w:val="16"/>
              <w:ind w:left="2"/>
              <w:jc w:val="center"/>
              <w:rPr>
                <w:sz w:val="21"/>
              </w:rPr>
            </w:pPr>
            <w:r>
              <w:rPr>
                <w:sz w:val="21"/>
              </w:rPr>
              <w:t>-</w:t>
            </w:r>
            <w:r>
              <w:rPr>
                <w:spacing w:val="-4"/>
                <w:sz w:val="21"/>
              </w:rPr>
              <w:t>1.51</w:t>
            </w:r>
          </w:p>
        </w:tc>
        <w:tc>
          <w:tcPr>
            <w:tcW w:w="738" w:type="dxa"/>
          </w:tcPr>
          <w:p w14:paraId="5A092ABC">
            <w:pPr>
              <w:pStyle w:val="16"/>
              <w:ind w:left="1"/>
              <w:jc w:val="center"/>
              <w:rPr>
                <w:sz w:val="21"/>
              </w:rPr>
            </w:pPr>
            <w:r>
              <w:rPr>
                <w:sz w:val="21"/>
              </w:rPr>
              <w:t>-</w:t>
            </w:r>
            <w:r>
              <w:rPr>
                <w:spacing w:val="-4"/>
                <w:sz w:val="21"/>
              </w:rPr>
              <w:t>1.43</w:t>
            </w:r>
          </w:p>
        </w:tc>
        <w:tc>
          <w:tcPr>
            <w:tcW w:w="738" w:type="dxa"/>
          </w:tcPr>
          <w:p w14:paraId="18FC97BD">
            <w:pPr>
              <w:pStyle w:val="16"/>
              <w:jc w:val="center"/>
              <w:rPr>
                <w:sz w:val="21"/>
              </w:rPr>
            </w:pPr>
            <w:r>
              <w:rPr>
                <w:sz w:val="21"/>
              </w:rPr>
              <w:t>-</w:t>
            </w:r>
            <w:r>
              <w:rPr>
                <w:spacing w:val="-4"/>
                <w:sz w:val="21"/>
              </w:rPr>
              <w:t>1.34</w:t>
            </w:r>
          </w:p>
        </w:tc>
        <w:tc>
          <w:tcPr>
            <w:tcW w:w="738" w:type="dxa"/>
          </w:tcPr>
          <w:p w14:paraId="6ACB6BFF">
            <w:pPr>
              <w:pStyle w:val="16"/>
              <w:jc w:val="center"/>
              <w:rPr>
                <w:sz w:val="21"/>
              </w:rPr>
            </w:pPr>
            <w:r>
              <w:rPr>
                <w:sz w:val="21"/>
              </w:rPr>
              <w:t>-</w:t>
            </w:r>
            <w:r>
              <w:rPr>
                <w:spacing w:val="-4"/>
                <w:sz w:val="21"/>
              </w:rPr>
              <w:t>1.49</w:t>
            </w:r>
          </w:p>
        </w:tc>
        <w:tc>
          <w:tcPr>
            <w:tcW w:w="738" w:type="dxa"/>
          </w:tcPr>
          <w:p w14:paraId="5A122486">
            <w:pPr>
              <w:pStyle w:val="16"/>
              <w:ind w:right="117"/>
              <w:rPr>
                <w:sz w:val="21"/>
              </w:rPr>
            </w:pPr>
            <w:r>
              <w:rPr>
                <w:sz w:val="21"/>
              </w:rPr>
              <w:t>-</w:t>
            </w:r>
            <w:r>
              <w:rPr>
                <w:spacing w:val="-4"/>
                <w:sz w:val="21"/>
              </w:rPr>
              <w:t>1.27</w:t>
            </w:r>
          </w:p>
        </w:tc>
        <w:tc>
          <w:tcPr>
            <w:tcW w:w="738" w:type="dxa"/>
          </w:tcPr>
          <w:p w14:paraId="02D87EDF">
            <w:pPr>
              <w:pStyle w:val="16"/>
              <w:jc w:val="center"/>
              <w:rPr>
                <w:sz w:val="21"/>
              </w:rPr>
            </w:pPr>
            <w:r>
              <w:rPr>
                <w:sz w:val="21"/>
              </w:rPr>
              <w:t>-</w:t>
            </w:r>
            <w:r>
              <w:rPr>
                <w:spacing w:val="-4"/>
                <w:sz w:val="21"/>
              </w:rPr>
              <w:t>1.26</w:t>
            </w:r>
          </w:p>
        </w:tc>
      </w:tr>
      <w:tr w14:paraId="62BC54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466E65D0">
            <w:pPr>
              <w:pStyle w:val="16"/>
              <w:ind w:left="122"/>
              <w:jc w:val="left"/>
              <w:rPr>
                <w:sz w:val="21"/>
              </w:rPr>
            </w:pPr>
            <w:r>
              <w:rPr>
                <w:spacing w:val="-10"/>
                <w:w w:val="105"/>
                <w:sz w:val="21"/>
              </w:rPr>
              <w:t>8</w:t>
            </w:r>
          </w:p>
        </w:tc>
        <w:tc>
          <w:tcPr>
            <w:tcW w:w="738" w:type="dxa"/>
          </w:tcPr>
          <w:p w14:paraId="0DF303B8">
            <w:pPr>
              <w:pStyle w:val="16"/>
              <w:ind w:right="113"/>
              <w:rPr>
                <w:sz w:val="21"/>
              </w:rPr>
            </w:pPr>
            <w:r>
              <w:rPr>
                <w:spacing w:val="-10"/>
                <w:sz w:val="21"/>
              </w:rPr>
              <w:t>-</w:t>
            </w:r>
          </w:p>
        </w:tc>
        <w:tc>
          <w:tcPr>
            <w:tcW w:w="738" w:type="dxa"/>
          </w:tcPr>
          <w:p w14:paraId="62BE162B">
            <w:pPr>
              <w:pStyle w:val="16"/>
              <w:ind w:right="113"/>
              <w:rPr>
                <w:sz w:val="21"/>
              </w:rPr>
            </w:pPr>
            <w:r>
              <w:rPr>
                <w:sz w:val="21"/>
              </w:rPr>
              <w:t>-</w:t>
            </w:r>
            <w:r>
              <w:rPr>
                <w:spacing w:val="-4"/>
                <w:sz w:val="21"/>
              </w:rPr>
              <w:t>2.62</w:t>
            </w:r>
          </w:p>
        </w:tc>
        <w:tc>
          <w:tcPr>
            <w:tcW w:w="738" w:type="dxa"/>
          </w:tcPr>
          <w:p w14:paraId="2AEFCFC3">
            <w:pPr>
              <w:pStyle w:val="16"/>
              <w:ind w:right="114"/>
              <w:rPr>
                <w:sz w:val="21"/>
              </w:rPr>
            </w:pPr>
            <w:r>
              <w:rPr>
                <w:spacing w:val="-10"/>
                <w:sz w:val="21"/>
              </w:rPr>
              <w:t>-</w:t>
            </w:r>
          </w:p>
        </w:tc>
        <w:tc>
          <w:tcPr>
            <w:tcW w:w="738" w:type="dxa"/>
          </w:tcPr>
          <w:p w14:paraId="124434CA">
            <w:pPr>
              <w:pStyle w:val="16"/>
              <w:ind w:right="114"/>
              <w:rPr>
                <w:sz w:val="21"/>
              </w:rPr>
            </w:pPr>
            <w:r>
              <w:rPr>
                <w:sz w:val="21"/>
              </w:rPr>
              <w:t>-</w:t>
            </w:r>
            <w:r>
              <w:rPr>
                <w:spacing w:val="-4"/>
                <w:sz w:val="21"/>
              </w:rPr>
              <w:t>1.71</w:t>
            </w:r>
          </w:p>
        </w:tc>
        <w:tc>
          <w:tcPr>
            <w:tcW w:w="738" w:type="dxa"/>
          </w:tcPr>
          <w:p w14:paraId="029C88E9">
            <w:pPr>
              <w:pStyle w:val="16"/>
              <w:ind w:left="2"/>
              <w:jc w:val="center"/>
              <w:rPr>
                <w:sz w:val="21"/>
              </w:rPr>
            </w:pPr>
            <w:r>
              <w:rPr>
                <w:sz w:val="21"/>
              </w:rPr>
              <w:t>-</w:t>
            </w:r>
            <w:r>
              <w:rPr>
                <w:spacing w:val="-4"/>
                <w:sz w:val="21"/>
              </w:rPr>
              <w:t>1.55</w:t>
            </w:r>
          </w:p>
        </w:tc>
        <w:tc>
          <w:tcPr>
            <w:tcW w:w="738" w:type="dxa"/>
          </w:tcPr>
          <w:p w14:paraId="6FBC314B">
            <w:pPr>
              <w:pStyle w:val="16"/>
              <w:ind w:left="1"/>
              <w:jc w:val="center"/>
              <w:rPr>
                <w:sz w:val="21"/>
              </w:rPr>
            </w:pPr>
            <w:r>
              <w:rPr>
                <w:sz w:val="21"/>
              </w:rPr>
              <w:t>-</w:t>
            </w:r>
            <w:r>
              <w:rPr>
                <w:spacing w:val="-4"/>
                <w:sz w:val="21"/>
              </w:rPr>
              <w:t>1.63</w:t>
            </w:r>
          </w:p>
        </w:tc>
        <w:tc>
          <w:tcPr>
            <w:tcW w:w="738" w:type="dxa"/>
          </w:tcPr>
          <w:p w14:paraId="4F36AA80">
            <w:pPr>
              <w:pStyle w:val="16"/>
              <w:jc w:val="center"/>
              <w:rPr>
                <w:sz w:val="21"/>
              </w:rPr>
            </w:pPr>
            <w:r>
              <w:rPr>
                <w:sz w:val="21"/>
              </w:rPr>
              <w:t>-</w:t>
            </w:r>
            <w:r>
              <w:rPr>
                <w:spacing w:val="-4"/>
                <w:sz w:val="21"/>
              </w:rPr>
              <w:t>1.49</w:t>
            </w:r>
          </w:p>
        </w:tc>
        <w:tc>
          <w:tcPr>
            <w:tcW w:w="738" w:type="dxa"/>
          </w:tcPr>
          <w:p w14:paraId="173447B5">
            <w:pPr>
              <w:pStyle w:val="16"/>
              <w:jc w:val="center"/>
              <w:rPr>
                <w:sz w:val="21"/>
              </w:rPr>
            </w:pPr>
            <w:r>
              <w:rPr>
                <w:sz w:val="21"/>
              </w:rPr>
              <w:t>-</w:t>
            </w:r>
            <w:r>
              <w:rPr>
                <w:spacing w:val="-4"/>
                <w:sz w:val="21"/>
              </w:rPr>
              <w:t>1.57</w:t>
            </w:r>
          </w:p>
        </w:tc>
        <w:tc>
          <w:tcPr>
            <w:tcW w:w="738" w:type="dxa"/>
          </w:tcPr>
          <w:p w14:paraId="5E1E91B8">
            <w:pPr>
              <w:pStyle w:val="16"/>
              <w:ind w:right="117"/>
              <w:rPr>
                <w:sz w:val="21"/>
              </w:rPr>
            </w:pPr>
            <w:r>
              <w:rPr>
                <w:sz w:val="21"/>
              </w:rPr>
              <w:t>-</w:t>
            </w:r>
            <w:r>
              <w:rPr>
                <w:spacing w:val="-4"/>
                <w:sz w:val="21"/>
              </w:rPr>
              <w:t>1.66</w:t>
            </w:r>
          </w:p>
        </w:tc>
        <w:tc>
          <w:tcPr>
            <w:tcW w:w="738" w:type="dxa"/>
          </w:tcPr>
          <w:p w14:paraId="12A1F744">
            <w:pPr>
              <w:pStyle w:val="16"/>
              <w:jc w:val="center"/>
              <w:rPr>
                <w:sz w:val="21"/>
              </w:rPr>
            </w:pPr>
            <w:r>
              <w:rPr>
                <w:sz w:val="21"/>
              </w:rPr>
              <w:t>-</w:t>
            </w:r>
            <w:r>
              <w:rPr>
                <w:spacing w:val="-4"/>
                <w:sz w:val="21"/>
              </w:rPr>
              <w:t>1.47</w:t>
            </w:r>
          </w:p>
        </w:tc>
      </w:tr>
      <w:tr w14:paraId="0B1D6E4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445123EE">
            <w:pPr>
              <w:pStyle w:val="16"/>
              <w:ind w:left="122"/>
              <w:jc w:val="left"/>
              <w:rPr>
                <w:sz w:val="21"/>
              </w:rPr>
            </w:pPr>
            <w:r>
              <w:rPr>
                <w:spacing w:val="-10"/>
                <w:w w:val="105"/>
                <w:sz w:val="21"/>
              </w:rPr>
              <w:t>9</w:t>
            </w:r>
          </w:p>
        </w:tc>
        <w:tc>
          <w:tcPr>
            <w:tcW w:w="738" w:type="dxa"/>
          </w:tcPr>
          <w:p w14:paraId="7C25A416">
            <w:pPr>
              <w:pStyle w:val="16"/>
              <w:ind w:right="113"/>
              <w:rPr>
                <w:sz w:val="21"/>
              </w:rPr>
            </w:pPr>
            <w:r>
              <w:rPr>
                <w:spacing w:val="-10"/>
                <w:sz w:val="21"/>
              </w:rPr>
              <w:t>-</w:t>
            </w:r>
          </w:p>
        </w:tc>
        <w:tc>
          <w:tcPr>
            <w:tcW w:w="738" w:type="dxa"/>
          </w:tcPr>
          <w:p w14:paraId="375CCB68">
            <w:pPr>
              <w:pStyle w:val="16"/>
              <w:ind w:right="113"/>
              <w:rPr>
                <w:sz w:val="21"/>
              </w:rPr>
            </w:pPr>
            <w:r>
              <w:rPr>
                <w:sz w:val="21"/>
              </w:rPr>
              <w:t>-</w:t>
            </w:r>
            <w:r>
              <w:rPr>
                <w:spacing w:val="-4"/>
                <w:sz w:val="21"/>
              </w:rPr>
              <w:t>2.20</w:t>
            </w:r>
          </w:p>
        </w:tc>
        <w:tc>
          <w:tcPr>
            <w:tcW w:w="738" w:type="dxa"/>
          </w:tcPr>
          <w:p w14:paraId="6506E00F">
            <w:pPr>
              <w:pStyle w:val="16"/>
              <w:ind w:right="114"/>
              <w:rPr>
                <w:sz w:val="21"/>
              </w:rPr>
            </w:pPr>
            <w:r>
              <w:rPr>
                <w:sz w:val="21"/>
              </w:rPr>
              <w:t>-</w:t>
            </w:r>
            <w:r>
              <w:rPr>
                <w:spacing w:val="-4"/>
                <w:sz w:val="21"/>
              </w:rPr>
              <w:t>1.70</w:t>
            </w:r>
          </w:p>
        </w:tc>
        <w:tc>
          <w:tcPr>
            <w:tcW w:w="738" w:type="dxa"/>
          </w:tcPr>
          <w:p w14:paraId="39C33B9B">
            <w:pPr>
              <w:pStyle w:val="16"/>
              <w:ind w:right="114"/>
              <w:rPr>
                <w:sz w:val="21"/>
              </w:rPr>
            </w:pPr>
            <w:r>
              <w:rPr>
                <w:sz w:val="21"/>
              </w:rPr>
              <w:t>-</w:t>
            </w:r>
            <w:r>
              <w:rPr>
                <w:spacing w:val="-4"/>
                <w:sz w:val="21"/>
              </w:rPr>
              <w:t>1.56</w:t>
            </w:r>
          </w:p>
        </w:tc>
        <w:tc>
          <w:tcPr>
            <w:tcW w:w="738" w:type="dxa"/>
          </w:tcPr>
          <w:p w14:paraId="27109C5A">
            <w:pPr>
              <w:pStyle w:val="16"/>
              <w:ind w:left="2"/>
              <w:jc w:val="center"/>
              <w:rPr>
                <w:sz w:val="21"/>
              </w:rPr>
            </w:pPr>
            <w:r>
              <w:rPr>
                <w:sz w:val="21"/>
              </w:rPr>
              <w:t>-</w:t>
            </w:r>
            <w:r>
              <w:rPr>
                <w:spacing w:val="-4"/>
                <w:sz w:val="21"/>
              </w:rPr>
              <w:t>1.47</w:t>
            </w:r>
          </w:p>
        </w:tc>
        <w:tc>
          <w:tcPr>
            <w:tcW w:w="738" w:type="dxa"/>
          </w:tcPr>
          <w:p w14:paraId="16A97A38">
            <w:pPr>
              <w:pStyle w:val="16"/>
              <w:ind w:left="1"/>
              <w:jc w:val="center"/>
              <w:rPr>
                <w:sz w:val="21"/>
              </w:rPr>
            </w:pPr>
            <w:r>
              <w:rPr>
                <w:sz w:val="21"/>
              </w:rPr>
              <w:t>-</w:t>
            </w:r>
            <w:r>
              <w:rPr>
                <w:spacing w:val="-4"/>
                <w:sz w:val="21"/>
              </w:rPr>
              <w:t>1.43</w:t>
            </w:r>
          </w:p>
        </w:tc>
        <w:tc>
          <w:tcPr>
            <w:tcW w:w="738" w:type="dxa"/>
          </w:tcPr>
          <w:p w14:paraId="706CFD32">
            <w:pPr>
              <w:pStyle w:val="16"/>
              <w:jc w:val="center"/>
              <w:rPr>
                <w:sz w:val="21"/>
              </w:rPr>
            </w:pPr>
            <w:r>
              <w:rPr>
                <w:sz w:val="21"/>
              </w:rPr>
              <w:t>-</w:t>
            </w:r>
            <w:r>
              <w:rPr>
                <w:spacing w:val="-4"/>
                <w:sz w:val="21"/>
              </w:rPr>
              <w:t>1.41</w:t>
            </w:r>
          </w:p>
        </w:tc>
        <w:tc>
          <w:tcPr>
            <w:tcW w:w="738" w:type="dxa"/>
          </w:tcPr>
          <w:p w14:paraId="7BD6E4D5">
            <w:pPr>
              <w:pStyle w:val="16"/>
              <w:jc w:val="center"/>
              <w:rPr>
                <w:sz w:val="21"/>
              </w:rPr>
            </w:pPr>
            <w:r>
              <w:rPr>
                <w:sz w:val="21"/>
              </w:rPr>
              <w:t>-</w:t>
            </w:r>
            <w:r>
              <w:rPr>
                <w:spacing w:val="-4"/>
                <w:sz w:val="21"/>
              </w:rPr>
              <w:t>1.32</w:t>
            </w:r>
          </w:p>
        </w:tc>
        <w:tc>
          <w:tcPr>
            <w:tcW w:w="738" w:type="dxa"/>
          </w:tcPr>
          <w:p w14:paraId="7AEAC4C0">
            <w:pPr>
              <w:pStyle w:val="16"/>
              <w:ind w:right="117"/>
              <w:rPr>
                <w:sz w:val="21"/>
              </w:rPr>
            </w:pPr>
            <w:r>
              <w:rPr>
                <w:sz w:val="21"/>
              </w:rPr>
              <w:t>-</w:t>
            </w:r>
            <w:r>
              <w:rPr>
                <w:spacing w:val="-4"/>
                <w:sz w:val="21"/>
              </w:rPr>
              <w:t>1.30</w:t>
            </w:r>
          </w:p>
        </w:tc>
        <w:tc>
          <w:tcPr>
            <w:tcW w:w="738" w:type="dxa"/>
          </w:tcPr>
          <w:p w14:paraId="715387E9">
            <w:pPr>
              <w:pStyle w:val="16"/>
              <w:jc w:val="center"/>
              <w:rPr>
                <w:sz w:val="21"/>
              </w:rPr>
            </w:pPr>
            <w:r>
              <w:rPr>
                <w:sz w:val="21"/>
              </w:rPr>
              <w:t>-</w:t>
            </w:r>
            <w:r>
              <w:rPr>
                <w:spacing w:val="-4"/>
                <w:sz w:val="21"/>
              </w:rPr>
              <w:t>1.29</w:t>
            </w:r>
          </w:p>
        </w:tc>
      </w:tr>
    </w:tbl>
    <w:p w14:paraId="1F87549B">
      <w:pPr>
        <w:pStyle w:val="9"/>
        <w:spacing w:before="154"/>
        <w:ind w:left="141"/>
        <w:jc w:val="both"/>
      </w:pPr>
      <w:r>
        <w:t>Table</w:t>
      </w:r>
      <w:r>
        <w:rPr>
          <w:spacing w:val="2"/>
        </w:rPr>
        <w:t xml:space="preserve"> </w:t>
      </w:r>
      <w:r>
        <w:t>3.2:</w:t>
      </w:r>
      <w:r>
        <w:rPr>
          <w:spacing w:val="19"/>
        </w:rPr>
        <w:t xml:space="preserve"> </w:t>
      </w:r>
      <w:bookmarkStart w:id="117" w:name="_bookmark92"/>
      <w:bookmarkEnd w:id="117"/>
      <w:r>
        <w:t>Table</w:t>
      </w:r>
      <w:r>
        <w:rPr>
          <w:spacing w:val="3"/>
        </w:rPr>
        <w:t xml:space="preserve"> </w:t>
      </w:r>
      <w:r>
        <w:t>of</w:t>
      </w:r>
      <w:r>
        <w:rPr>
          <w:spacing w:val="2"/>
        </w:rPr>
        <w:t xml:space="preserve"> </w:t>
      </w:r>
      <w:r>
        <w:t>the</w:t>
      </w:r>
      <w:r>
        <w:rPr>
          <w:spacing w:val="3"/>
        </w:rPr>
        <w:t xml:space="preserve"> </w:t>
      </w:r>
      <w:r>
        <w:t>position</w:t>
      </w:r>
      <w:r>
        <w:rPr>
          <w:spacing w:val="3"/>
        </w:rPr>
        <w:t xml:space="preserve"> </w:t>
      </w:r>
      <w:r>
        <w:t>mean</w:t>
      </w:r>
      <w:r>
        <w:rPr>
          <w:spacing w:val="2"/>
        </w:rPr>
        <w:t xml:space="preserve"> </w:t>
      </w:r>
      <w:r>
        <w:t>error</w:t>
      </w:r>
      <w:r>
        <w:rPr>
          <w:spacing w:val="3"/>
        </w:rPr>
        <w:t xml:space="preserve"> </w:t>
      </w:r>
      <w:r>
        <w:t>in</w:t>
      </w:r>
      <w:r>
        <w:rPr>
          <w:spacing w:val="3"/>
        </w:rPr>
        <w:t xml:space="preserve"> </w:t>
      </w:r>
      <w:r>
        <w:t>m</w:t>
      </w:r>
      <w:r>
        <w:rPr>
          <w:spacing w:val="2"/>
        </w:rPr>
        <w:t xml:space="preserve"> </w:t>
      </w:r>
      <w:r>
        <w:t>for</w:t>
      </w:r>
      <w:r>
        <w:rPr>
          <w:spacing w:val="3"/>
        </w:rPr>
        <w:t xml:space="preserve"> </w:t>
      </w:r>
      <w:r>
        <w:t>pitch</w:t>
      </w:r>
      <w:r>
        <w:rPr>
          <w:spacing w:val="3"/>
        </w:rPr>
        <w:t xml:space="preserve"> </w:t>
      </w:r>
      <w:r>
        <w:t>angles</w:t>
      </w:r>
      <w:r>
        <w:rPr>
          <w:spacing w:val="2"/>
        </w:rPr>
        <w:t xml:space="preserve"> </w:t>
      </w:r>
      <w:r>
        <w:t>from</w:t>
      </w:r>
      <w:r>
        <w:rPr>
          <w:spacing w:val="2"/>
        </w:rPr>
        <w:t xml:space="preserve"> </w:t>
      </w:r>
      <w:r>
        <w:t>0</w:t>
      </w:r>
      <w:r>
        <w:rPr>
          <w:sz w:val="24"/>
        </w:rPr>
        <w:t>°</w:t>
      </w:r>
      <w:r>
        <w:t>to</w:t>
      </w:r>
      <w:r>
        <w:rPr>
          <w:spacing w:val="3"/>
        </w:rPr>
        <w:t xml:space="preserve"> </w:t>
      </w:r>
      <w:r>
        <w:t>-45</w:t>
      </w:r>
      <w:r>
        <w:rPr>
          <w:sz w:val="24"/>
        </w:rPr>
        <w:t>°</w:t>
      </w:r>
      <w:r>
        <w:t>and</w:t>
      </w:r>
      <w:r>
        <w:rPr>
          <w:spacing w:val="2"/>
        </w:rPr>
        <w:t xml:space="preserve"> </w:t>
      </w:r>
      <w:r>
        <w:rPr>
          <w:spacing w:val="-2"/>
        </w:rPr>
        <w:t>lanes</w:t>
      </w:r>
    </w:p>
    <w:p w14:paraId="1AE33E97">
      <w:pPr>
        <w:pStyle w:val="9"/>
        <w:spacing w:before="143"/>
        <w:rPr>
          <w:sz w:val="20"/>
        </w:rPr>
      </w:pPr>
    </w:p>
    <w:tbl>
      <w:tblPr>
        <w:tblStyle w:val="8"/>
        <w:tblW w:w="0" w:type="auto"/>
        <w:tblInd w:w="11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54"/>
        <w:gridCol w:w="738"/>
        <w:gridCol w:w="738"/>
        <w:gridCol w:w="738"/>
        <w:gridCol w:w="738"/>
        <w:gridCol w:w="714"/>
        <w:gridCol w:w="714"/>
        <w:gridCol w:w="714"/>
        <w:gridCol w:w="714"/>
      </w:tblGrid>
      <w:tr w14:paraId="3FFD95B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654" w:type="dxa"/>
            <w:tcBorders>
              <w:bottom w:val="double" w:color="000000" w:sz="4" w:space="0"/>
            </w:tcBorders>
          </w:tcPr>
          <w:p w14:paraId="18A9E126">
            <w:pPr>
              <w:pStyle w:val="16"/>
              <w:ind w:left="122"/>
              <w:jc w:val="left"/>
              <w:rPr>
                <w:sz w:val="21"/>
              </w:rPr>
            </w:pPr>
            <w:r>
              <w:rPr>
                <w:spacing w:val="-4"/>
                <w:w w:val="105"/>
                <w:sz w:val="21"/>
              </w:rPr>
              <w:t>lane</w:t>
            </w:r>
          </w:p>
        </w:tc>
        <w:tc>
          <w:tcPr>
            <w:tcW w:w="738" w:type="dxa"/>
            <w:tcBorders>
              <w:bottom w:val="double" w:color="000000" w:sz="4" w:space="0"/>
            </w:tcBorders>
          </w:tcPr>
          <w:p w14:paraId="0DC7EFFA">
            <w:pPr>
              <w:pStyle w:val="16"/>
              <w:spacing w:line="252" w:lineRule="exact"/>
              <w:ind w:right="123"/>
              <w:rPr>
                <w:rFonts w:ascii="Arial" w:hAnsi="Arial"/>
                <w:b/>
                <w:sz w:val="24"/>
              </w:rPr>
            </w:pPr>
            <w:r>
              <w:rPr>
                <w:rFonts w:ascii="Arial" w:hAnsi="Arial"/>
                <w:b/>
                <w:sz w:val="21"/>
              </w:rPr>
              <w:t>-</w:t>
            </w:r>
            <w:r>
              <w:rPr>
                <w:rFonts w:ascii="Arial" w:hAnsi="Arial"/>
                <w:b/>
                <w:spacing w:val="-5"/>
                <w:w w:val="110"/>
                <w:sz w:val="21"/>
              </w:rPr>
              <w:t>50</w:t>
            </w:r>
            <w:r>
              <w:rPr>
                <w:rFonts w:ascii="Arial" w:hAnsi="Arial"/>
                <w:b/>
                <w:spacing w:val="-5"/>
                <w:w w:val="110"/>
                <w:sz w:val="24"/>
              </w:rPr>
              <w:t>°</w:t>
            </w:r>
          </w:p>
        </w:tc>
        <w:tc>
          <w:tcPr>
            <w:tcW w:w="738" w:type="dxa"/>
            <w:tcBorders>
              <w:bottom w:val="double" w:color="000000" w:sz="4" w:space="0"/>
            </w:tcBorders>
          </w:tcPr>
          <w:p w14:paraId="06ECBEBD">
            <w:pPr>
              <w:pStyle w:val="16"/>
              <w:spacing w:line="252" w:lineRule="exact"/>
              <w:ind w:right="124"/>
              <w:rPr>
                <w:rFonts w:ascii="Arial" w:hAnsi="Arial"/>
                <w:b/>
                <w:sz w:val="24"/>
              </w:rPr>
            </w:pPr>
            <w:r>
              <w:rPr>
                <w:rFonts w:ascii="Arial" w:hAnsi="Arial"/>
                <w:b/>
                <w:sz w:val="21"/>
              </w:rPr>
              <w:t>-</w:t>
            </w:r>
            <w:r>
              <w:rPr>
                <w:rFonts w:ascii="Arial" w:hAnsi="Arial"/>
                <w:b/>
                <w:spacing w:val="-5"/>
                <w:w w:val="110"/>
                <w:sz w:val="21"/>
              </w:rPr>
              <w:t>55</w:t>
            </w:r>
            <w:r>
              <w:rPr>
                <w:rFonts w:ascii="Arial" w:hAnsi="Arial"/>
                <w:b/>
                <w:spacing w:val="-5"/>
                <w:w w:val="110"/>
                <w:sz w:val="24"/>
              </w:rPr>
              <w:t>°</w:t>
            </w:r>
          </w:p>
        </w:tc>
        <w:tc>
          <w:tcPr>
            <w:tcW w:w="738" w:type="dxa"/>
            <w:tcBorders>
              <w:bottom w:val="double" w:color="000000" w:sz="4" w:space="0"/>
            </w:tcBorders>
          </w:tcPr>
          <w:p w14:paraId="27035E85">
            <w:pPr>
              <w:pStyle w:val="16"/>
              <w:spacing w:line="252" w:lineRule="exact"/>
              <w:ind w:right="124"/>
              <w:rPr>
                <w:rFonts w:ascii="Arial" w:hAnsi="Arial"/>
                <w:b/>
                <w:sz w:val="24"/>
              </w:rPr>
            </w:pPr>
            <w:r>
              <w:rPr>
                <w:rFonts w:ascii="Arial" w:hAnsi="Arial"/>
                <w:b/>
                <w:sz w:val="21"/>
              </w:rPr>
              <w:t>-</w:t>
            </w:r>
            <w:r>
              <w:rPr>
                <w:rFonts w:ascii="Arial" w:hAnsi="Arial"/>
                <w:b/>
                <w:spacing w:val="-5"/>
                <w:w w:val="110"/>
                <w:sz w:val="21"/>
              </w:rPr>
              <w:t>60</w:t>
            </w:r>
            <w:r>
              <w:rPr>
                <w:rFonts w:ascii="Arial" w:hAnsi="Arial"/>
                <w:b/>
                <w:spacing w:val="-5"/>
                <w:w w:val="110"/>
                <w:sz w:val="24"/>
              </w:rPr>
              <w:t>°</w:t>
            </w:r>
          </w:p>
        </w:tc>
        <w:tc>
          <w:tcPr>
            <w:tcW w:w="738" w:type="dxa"/>
            <w:tcBorders>
              <w:bottom w:val="double" w:color="000000" w:sz="4" w:space="0"/>
            </w:tcBorders>
          </w:tcPr>
          <w:p w14:paraId="1D125C3A">
            <w:pPr>
              <w:pStyle w:val="16"/>
              <w:spacing w:line="252" w:lineRule="exact"/>
              <w:ind w:right="125"/>
              <w:rPr>
                <w:rFonts w:ascii="Arial" w:hAnsi="Arial"/>
                <w:b/>
                <w:sz w:val="24"/>
              </w:rPr>
            </w:pPr>
            <w:r>
              <w:rPr>
                <w:rFonts w:ascii="Arial" w:hAnsi="Arial"/>
                <w:b/>
                <w:sz w:val="21"/>
              </w:rPr>
              <w:t>-</w:t>
            </w:r>
            <w:r>
              <w:rPr>
                <w:rFonts w:ascii="Arial" w:hAnsi="Arial"/>
                <w:b/>
                <w:spacing w:val="-5"/>
                <w:w w:val="110"/>
                <w:sz w:val="21"/>
              </w:rPr>
              <w:t>65</w:t>
            </w:r>
            <w:r>
              <w:rPr>
                <w:rFonts w:ascii="Arial" w:hAnsi="Arial"/>
                <w:b/>
                <w:spacing w:val="-5"/>
                <w:w w:val="110"/>
                <w:sz w:val="24"/>
              </w:rPr>
              <w:t>°</w:t>
            </w:r>
          </w:p>
        </w:tc>
        <w:tc>
          <w:tcPr>
            <w:tcW w:w="714" w:type="dxa"/>
            <w:tcBorders>
              <w:bottom w:val="double" w:color="000000" w:sz="4" w:space="0"/>
            </w:tcBorders>
          </w:tcPr>
          <w:p w14:paraId="61A6E29E">
            <w:pPr>
              <w:pStyle w:val="16"/>
              <w:spacing w:line="252" w:lineRule="exact"/>
              <w:ind w:right="125"/>
              <w:rPr>
                <w:rFonts w:ascii="Arial" w:hAnsi="Arial"/>
                <w:b/>
                <w:sz w:val="24"/>
              </w:rPr>
            </w:pPr>
            <w:r>
              <w:rPr>
                <w:rFonts w:ascii="Arial" w:hAnsi="Arial"/>
                <w:b/>
                <w:sz w:val="21"/>
              </w:rPr>
              <w:t>-</w:t>
            </w:r>
            <w:r>
              <w:rPr>
                <w:rFonts w:ascii="Arial" w:hAnsi="Arial"/>
                <w:b/>
                <w:spacing w:val="-5"/>
                <w:w w:val="110"/>
                <w:sz w:val="21"/>
              </w:rPr>
              <w:t>70</w:t>
            </w:r>
            <w:r>
              <w:rPr>
                <w:rFonts w:ascii="Arial" w:hAnsi="Arial"/>
                <w:b/>
                <w:spacing w:val="-5"/>
                <w:w w:val="110"/>
                <w:sz w:val="24"/>
              </w:rPr>
              <w:t>°</w:t>
            </w:r>
          </w:p>
        </w:tc>
        <w:tc>
          <w:tcPr>
            <w:tcW w:w="714" w:type="dxa"/>
            <w:tcBorders>
              <w:bottom w:val="double" w:color="000000" w:sz="4" w:space="0"/>
            </w:tcBorders>
          </w:tcPr>
          <w:p w14:paraId="5FA74194">
            <w:pPr>
              <w:pStyle w:val="16"/>
              <w:spacing w:line="252" w:lineRule="exact"/>
              <w:ind w:right="126"/>
              <w:rPr>
                <w:rFonts w:ascii="Arial" w:hAnsi="Arial"/>
                <w:b/>
                <w:sz w:val="24"/>
              </w:rPr>
            </w:pPr>
            <w:r>
              <w:rPr>
                <w:rFonts w:ascii="Arial" w:hAnsi="Arial"/>
                <w:b/>
                <w:sz w:val="21"/>
              </w:rPr>
              <w:t>-</w:t>
            </w:r>
            <w:r>
              <w:rPr>
                <w:rFonts w:ascii="Arial" w:hAnsi="Arial"/>
                <w:b/>
                <w:spacing w:val="-5"/>
                <w:w w:val="110"/>
                <w:sz w:val="21"/>
              </w:rPr>
              <w:t>75</w:t>
            </w:r>
            <w:r>
              <w:rPr>
                <w:rFonts w:ascii="Arial" w:hAnsi="Arial"/>
                <w:b/>
                <w:spacing w:val="-5"/>
                <w:w w:val="110"/>
                <w:sz w:val="24"/>
              </w:rPr>
              <w:t>°</w:t>
            </w:r>
          </w:p>
        </w:tc>
        <w:tc>
          <w:tcPr>
            <w:tcW w:w="714" w:type="dxa"/>
            <w:tcBorders>
              <w:bottom w:val="double" w:color="000000" w:sz="4" w:space="0"/>
            </w:tcBorders>
          </w:tcPr>
          <w:p w14:paraId="3803B424">
            <w:pPr>
              <w:pStyle w:val="16"/>
              <w:spacing w:line="252" w:lineRule="exact"/>
              <w:ind w:right="126"/>
              <w:rPr>
                <w:rFonts w:ascii="Arial" w:hAnsi="Arial"/>
                <w:b/>
                <w:sz w:val="24"/>
              </w:rPr>
            </w:pPr>
            <w:r>
              <w:rPr>
                <w:rFonts w:ascii="Arial" w:hAnsi="Arial"/>
                <w:b/>
                <w:sz w:val="21"/>
              </w:rPr>
              <w:t>-</w:t>
            </w:r>
            <w:r>
              <w:rPr>
                <w:rFonts w:ascii="Arial" w:hAnsi="Arial"/>
                <w:b/>
                <w:spacing w:val="-5"/>
                <w:w w:val="110"/>
                <w:sz w:val="21"/>
              </w:rPr>
              <w:t>80</w:t>
            </w:r>
            <w:r>
              <w:rPr>
                <w:rFonts w:ascii="Arial" w:hAnsi="Arial"/>
                <w:b/>
                <w:spacing w:val="-5"/>
                <w:w w:val="110"/>
                <w:sz w:val="24"/>
              </w:rPr>
              <w:t>°</w:t>
            </w:r>
          </w:p>
        </w:tc>
        <w:tc>
          <w:tcPr>
            <w:tcW w:w="714" w:type="dxa"/>
            <w:tcBorders>
              <w:bottom w:val="double" w:color="000000" w:sz="4" w:space="0"/>
            </w:tcBorders>
          </w:tcPr>
          <w:p w14:paraId="51E406DB">
            <w:pPr>
              <w:pStyle w:val="16"/>
              <w:spacing w:line="252" w:lineRule="exact"/>
              <w:ind w:right="127"/>
              <w:rPr>
                <w:rFonts w:ascii="Arial" w:hAnsi="Arial"/>
                <w:b/>
                <w:sz w:val="24"/>
              </w:rPr>
            </w:pPr>
            <w:r>
              <w:rPr>
                <w:rFonts w:ascii="Arial" w:hAnsi="Arial"/>
                <w:b/>
                <w:sz w:val="21"/>
              </w:rPr>
              <w:t>-</w:t>
            </w:r>
            <w:r>
              <w:rPr>
                <w:rFonts w:ascii="Arial" w:hAnsi="Arial"/>
                <w:b/>
                <w:spacing w:val="-5"/>
                <w:w w:val="110"/>
                <w:sz w:val="21"/>
              </w:rPr>
              <w:t>85</w:t>
            </w:r>
            <w:r>
              <w:rPr>
                <w:rFonts w:ascii="Arial" w:hAnsi="Arial"/>
                <w:b/>
                <w:spacing w:val="-5"/>
                <w:w w:val="110"/>
                <w:sz w:val="24"/>
              </w:rPr>
              <w:t>°</w:t>
            </w:r>
          </w:p>
        </w:tc>
      </w:tr>
      <w:tr w14:paraId="51E98A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654" w:type="dxa"/>
            <w:tcBorders>
              <w:top w:val="double" w:color="000000" w:sz="4" w:space="0"/>
            </w:tcBorders>
          </w:tcPr>
          <w:p w14:paraId="143D28CD">
            <w:pPr>
              <w:pStyle w:val="16"/>
              <w:spacing w:before="5" w:line="240" w:lineRule="auto"/>
              <w:ind w:left="122"/>
              <w:jc w:val="left"/>
              <w:rPr>
                <w:sz w:val="21"/>
              </w:rPr>
            </w:pPr>
            <w:r>
              <w:rPr>
                <w:spacing w:val="-10"/>
                <w:w w:val="105"/>
                <w:sz w:val="21"/>
              </w:rPr>
              <w:t>1</w:t>
            </w:r>
          </w:p>
        </w:tc>
        <w:tc>
          <w:tcPr>
            <w:tcW w:w="738" w:type="dxa"/>
            <w:tcBorders>
              <w:top w:val="double" w:color="000000" w:sz="4" w:space="0"/>
            </w:tcBorders>
          </w:tcPr>
          <w:p w14:paraId="31715D9D">
            <w:pPr>
              <w:pStyle w:val="16"/>
              <w:spacing w:before="5" w:line="240" w:lineRule="auto"/>
              <w:ind w:right="113"/>
              <w:rPr>
                <w:sz w:val="21"/>
              </w:rPr>
            </w:pPr>
            <w:r>
              <w:rPr>
                <w:spacing w:val="-4"/>
                <w:sz w:val="21"/>
              </w:rPr>
              <w:t>3.46</w:t>
            </w:r>
          </w:p>
        </w:tc>
        <w:tc>
          <w:tcPr>
            <w:tcW w:w="738" w:type="dxa"/>
            <w:tcBorders>
              <w:top w:val="double" w:color="000000" w:sz="4" w:space="0"/>
            </w:tcBorders>
          </w:tcPr>
          <w:p w14:paraId="79F6F116">
            <w:pPr>
              <w:pStyle w:val="16"/>
              <w:spacing w:before="5" w:line="240" w:lineRule="auto"/>
              <w:ind w:right="113"/>
              <w:rPr>
                <w:sz w:val="21"/>
              </w:rPr>
            </w:pPr>
            <w:r>
              <w:rPr>
                <w:spacing w:val="-4"/>
                <w:sz w:val="21"/>
              </w:rPr>
              <w:t>3.35</w:t>
            </w:r>
          </w:p>
        </w:tc>
        <w:tc>
          <w:tcPr>
            <w:tcW w:w="738" w:type="dxa"/>
            <w:tcBorders>
              <w:top w:val="double" w:color="000000" w:sz="4" w:space="0"/>
            </w:tcBorders>
          </w:tcPr>
          <w:p w14:paraId="509D57A7">
            <w:pPr>
              <w:pStyle w:val="16"/>
              <w:spacing w:before="5" w:line="240" w:lineRule="auto"/>
              <w:ind w:right="114"/>
              <w:rPr>
                <w:sz w:val="21"/>
              </w:rPr>
            </w:pPr>
            <w:r>
              <w:rPr>
                <w:spacing w:val="-4"/>
                <w:sz w:val="21"/>
              </w:rPr>
              <w:t>3.27</w:t>
            </w:r>
          </w:p>
        </w:tc>
        <w:tc>
          <w:tcPr>
            <w:tcW w:w="738" w:type="dxa"/>
            <w:tcBorders>
              <w:top w:val="double" w:color="000000" w:sz="4" w:space="0"/>
            </w:tcBorders>
          </w:tcPr>
          <w:p w14:paraId="62E0CA4B">
            <w:pPr>
              <w:pStyle w:val="16"/>
              <w:spacing w:before="5" w:line="240" w:lineRule="auto"/>
              <w:ind w:right="114"/>
              <w:rPr>
                <w:sz w:val="21"/>
              </w:rPr>
            </w:pPr>
            <w:r>
              <w:rPr>
                <w:spacing w:val="-4"/>
                <w:sz w:val="21"/>
              </w:rPr>
              <w:t>3.09</w:t>
            </w:r>
          </w:p>
        </w:tc>
        <w:tc>
          <w:tcPr>
            <w:tcW w:w="714" w:type="dxa"/>
            <w:tcBorders>
              <w:top w:val="double" w:color="000000" w:sz="4" w:space="0"/>
            </w:tcBorders>
          </w:tcPr>
          <w:p w14:paraId="041D32B4">
            <w:pPr>
              <w:pStyle w:val="16"/>
              <w:spacing w:before="5" w:line="240" w:lineRule="auto"/>
              <w:ind w:right="115"/>
              <w:rPr>
                <w:sz w:val="21"/>
              </w:rPr>
            </w:pPr>
            <w:r>
              <w:rPr>
                <w:spacing w:val="-4"/>
                <w:sz w:val="21"/>
              </w:rPr>
              <w:t>3.02</w:t>
            </w:r>
          </w:p>
        </w:tc>
        <w:tc>
          <w:tcPr>
            <w:tcW w:w="714" w:type="dxa"/>
            <w:tcBorders>
              <w:top w:val="double" w:color="000000" w:sz="4" w:space="0"/>
            </w:tcBorders>
          </w:tcPr>
          <w:p w14:paraId="4C56BAC5">
            <w:pPr>
              <w:pStyle w:val="16"/>
              <w:spacing w:before="5" w:line="240" w:lineRule="auto"/>
              <w:ind w:right="115"/>
              <w:rPr>
                <w:sz w:val="21"/>
              </w:rPr>
            </w:pPr>
            <w:r>
              <w:rPr>
                <w:spacing w:val="-4"/>
                <w:sz w:val="21"/>
              </w:rPr>
              <w:t>2.87</w:t>
            </w:r>
          </w:p>
        </w:tc>
        <w:tc>
          <w:tcPr>
            <w:tcW w:w="714" w:type="dxa"/>
            <w:tcBorders>
              <w:top w:val="double" w:color="000000" w:sz="4" w:space="0"/>
            </w:tcBorders>
          </w:tcPr>
          <w:p w14:paraId="2C745D41">
            <w:pPr>
              <w:pStyle w:val="16"/>
              <w:spacing w:before="5" w:line="240" w:lineRule="auto"/>
              <w:ind w:right="116"/>
              <w:rPr>
                <w:sz w:val="21"/>
              </w:rPr>
            </w:pPr>
            <w:r>
              <w:rPr>
                <w:spacing w:val="-4"/>
                <w:sz w:val="21"/>
              </w:rPr>
              <w:t>2.70</w:t>
            </w:r>
          </w:p>
        </w:tc>
        <w:tc>
          <w:tcPr>
            <w:tcW w:w="714" w:type="dxa"/>
            <w:tcBorders>
              <w:top w:val="double" w:color="000000" w:sz="4" w:space="0"/>
            </w:tcBorders>
          </w:tcPr>
          <w:p w14:paraId="2FF69E0B">
            <w:pPr>
              <w:pStyle w:val="16"/>
              <w:spacing w:before="5" w:line="240" w:lineRule="auto"/>
              <w:ind w:right="116"/>
              <w:rPr>
                <w:sz w:val="21"/>
              </w:rPr>
            </w:pPr>
            <w:r>
              <w:rPr>
                <w:spacing w:val="-4"/>
                <w:sz w:val="21"/>
              </w:rPr>
              <w:t>2.60</w:t>
            </w:r>
          </w:p>
        </w:tc>
      </w:tr>
      <w:tr w14:paraId="088115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3D1A876D">
            <w:pPr>
              <w:pStyle w:val="16"/>
              <w:ind w:left="122"/>
              <w:jc w:val="left"/>
              <w:rPr>
                <w:sz w:val="21"/>
              </w:rPr>
            </w:pPr>
            <w:r>
              <w:rPr>
                <w:spacing w:val="-10"/>
                <w:w w:val="105"/>
                <w:sz w:val="21"/>
              </w:rPr>
              <w:t>2</w:t>
            </w:r>
          </w:p>
        </w:tc>
        <w:tc>
          <w:tcPr>
            <w:tcW w:w="738" w:type="dxa"/>
          </w:tcPr>
          <w:p w14:paraId="6B10063F">
            <w:pPr>
              <w:pStyle w:val="16"/>
              <w:ind w:right="113"/>
              <w:rPr>
                <w:sz w:val="21"/>
              </w:rPr>
            </w:pPr>
            <w:r>
              <w:rPr>
                <w:spacing w:val="-4"/>
                <w:sz w:val="21"/>
              </w:rPr>
              <w:t>2.17</w:t>
            </w:r>
          </w:p>
        </w:tc>
        <w:tc>
          <w:tcPr>
            <w:tcW w:w="738" w:type="dxa"/>
          </w:tcPr>
          <w:p w14:paraId="238A7EA7">
            <w:pPr>
              <w:pStyle w:val="16"/>
              <w:ind w:right="113"/>
              <w:rPr>
                <w:sz w:val="21"/>
              </w:rPr>
            </w:pPr>
            <w:r>
              <w:rPr>
                <w:spacing w:val="-4"/>
                <w:sz w:val="21"/>
              </w:rPr>
              <w:t>2.15</w:t>
            </w:r>
          </w:p>
        </w:tc>
        <w:tc>
          <w:tcPr>
            <w:tcW w:w="738" w:type="dxa"/>
          </w:tcPr>
          <w:p w14:paraId="4D22AF1B">
            <w:pPr>
              <w:pStyle w:val="16"/>
              <w:ind w:right="114"/>
              <w:rPr>
                <w:sz w:val="21"/>
              </w:rPr>
            </w:pPr>
            <w:r>
              <w:rPr>
                <w:spacing w:val="-4"/>
                <w:sz w:val="21"/>
              </w:rPr>
              <w:t>2.14</w:t>
            </w:r>
          </w:p>
        </w:tc>
        <w:tc>
          <w:tcPr>
            <w:tcW w:w="738" w:type="dxa"/>
          </w:tcPr>
          <w:p w14:paraId="4F91E17F">
            <w:pPr>
              <w:pStyle w:val="16"/>
              <w:ind w:right="114"/>
              <w:rPr>
                <w:sz w:val="21"/>
              </w:rPr>
            </w:pPr>
            <w:r>
              <w:rPr>
                <w:spacing w:val="-4"/>
                <w:sz w:val="21"/>
              </w:rPr>
              <w:t>2.06</w:t>
            </w:r>
          </w:p>
        </w:tc>
        <w:tc>
          <w:tcPr>
            <w:tcW w:w="714" w:type="dxa"/>
          </w:tcPr>
          <w:p w14:paraId="56EDEECA">
            <w:pPr>
              <w:pStyle w:val="16"/>
              <w:ind w:right="115"/>
              <w:rPr>
                <w:sz w:val="21"/>
              </w:rPr>
            </w:pPr>
            <w:r>
              <w:rPr>
                <w:spacing w:val="-4"/>
                <w:sz w:val="21"/>
              </w:rPr>
              <w:t>2.05</w:t>
            </w:r>
          </w:p>
        </w:tc>
        <w:tc>
          <w:tcPr>
            <w:tcW w:w="714" w:type="dxa"/>
          </w:tcPr>
          <w:p w14:paraId="07E37872">
            <w:pPr>
              <w:pStyle w:val="16"/>
              <w:ind w:right="115"/>
              <w:rPr>
                <w:sz w:val="21"/>
              </w:rPr>
            </w:pPr>
            <w:r>
              <w:rPr>
                <w:spacing w:val="-4"/>
                <w:sz w:val="21"/>
              </w:rPr>
              <w:t>1.99</w:t>
            </w:r>
          </w:p>
        </w:tc>
        <w:tc>
          <w:tcPr>
            <w:tcW w:w="714" w:type="dxa"/>
          </w:tcPr>
          <w:p w14:paraId="2B047C40">
            <w:pPr>
              <w:pStyle w:val="16"/>
              <w:ind w:right="116"/>
              <w:rPr>
                <w:sz w:val="21"/>
              </w:rPr>
            </w:pPr>
            <w:r>
              <w:rPr>
                <w:spacing w:val="-4"/>
                <w:sz w:val="21"/>
              </w:rPr>
              <w:t>1.97</w:t>
            </w:r>
          </w:p>
        </w:tc>
        <w:tc>
          <w:tcPr>
            <w:tcW w:w="714" w:type="dxa"/>
          </w:tcPr>
          <w:p w14:paraId="456E3FD8">
            <w:pPr>
              <w:pStyle w:val="16"/>
              <w:ind w:right="116"/>
              <w:rPr>
                <w:sz w:val="21"/>
              </w:rPr>
            </w:pPr>
            <w:r>
              <w:rPr>
                <w:spacing w:val="-4"/>
                <w:sz w:val="21"/>
              </w:rPr>
              <w:t>3.65</w:t>
            </w:r>
          </w:p>
        </w:tc>
      </w:tr>
      <w:tr w14:paraId="4996ED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1ECA1711">
            <w:pPr>
              <w:pStyle w:val="16"/>
              <w:ind w:left="122"/>
              <w:jc w:val="left"/>
              <w:rPr>
                <w:sz w:val="21"/>
              </w:rPr>
            </w:pPr>
            <w:r>
              <w:rPr>
                <w:spacing w:val="-10"/>
                <w:w w:val="105"/>
                <w:sz w:val="21"/>
              </w:rPr>
              <w:t>3</w:t>
            </w:r>
          </w:p>
        </w:tc>
        <w:tc>
          <w:tcPr>
            <w:tcW w:w="738" w:type="dxa"/>
          </w:tcPr>
          <w:p w14:paraId="54931F34">
            <w:pPr>
              <w:pStyle w:val="16"/>
              <w:ind w:right="113"/>
              <w:rPr>
                <w:sz w:val="21"/>
              </w:rPr>
            </w:pPr>
            <w:r>
              <w:rPr>
                <w:spacing w:val="-4"/>
                <w:sz w:val="21"/>
              </w:rPr>
              <w:t>1.15</w:t>
            </w:r>
          </w:p>
        </w:tc>
        <w:tc>
          <w:tcPr>
            <w:tcW w:w="738" w:type="dxa"/>
          </w:tcPr>
          <w:p w14:paraId="2B591835">
            <w:pPr>
              <w:pStyle w:val="16"/>
              <w:ind w:right="113"/>
              <w:rPr>
                <w:sz w:val="21"/>
              </w:rPr>
            </w:pPr>
            <w:r>
              <w:rPr>
                <w:spacing w:val="-4"/>
                <w:sz w:val="21"/>
              </w:rPr>
              <w:t>1.21</w:t>
            </w:r>
          </w:p>
        </w:tc>
        <w:tc>
          <w:tcPr>
            <w:tcW w:w="738" w:type="dxa"/>
          </w:tcPr>
          <w:p w14:paraId="37128479">
            <w:pPr>
              <w:pStyle w:val="16"/>
              <w:ind w:right="114"/>
              <w:rPr>
                <w:sz w:val="21"/>
              </w:rPr>
            </w:pPr>
            <w:r>
              <w:rPr>
                <w:spacing w:val="-4"/>
                <w:sz w:val="21"/>
              </w:rPr>
              <w:t>1.19</w:t>
            </w:r>
          </w:p>
        </w:tc>
        <w:tc>
          <w:tcPr>
            <w:tcW w:w="738" w:type="dxa"/>
          </w:tcPr>
          <w:p w14:paraId="5D68ADC0">
            <w:pPr>
              <w:pStyle w:val="16"/>
              <w:ind w:right="114"/>
              <w:rPr>
                <w:sz w:val="21"/>
              </w:rPr>
            </w:pPr>
            <w:r>
              <w:rPr>
                <w:spacing w:val="-4"/>
                <w:sz w:val="21"/>
              </w:rPr>
              <w:t>1.25</w:t>
            </w:r>
          </w:p>
        </w:tc>
        <w:tc>
          <w:tcPr>
            <w:tcW w:w="714" w:type="dxa"/>
          </w:tcPr>
          <w:p w14:paraId="75F538DF">
            <w:pPr>
              <w:pStyle w:val="16"/>
              <w:ind w:right="115"/>
              <w:rPr>
                <w:sz w:val="21"/>
              </w:rPr>
            </w:pPr>
            <w:r>
              <w:rPr>
                <w:spacing w:val="-4"/>
                <w:sz w:val="21"/>
              </w:rPr>
              <w:t>1.30</w:t>
            </w:r>
          </w:p>
        </w:tc>
        <w:tc>
          <w:tcPr>
            <w:tcW w:w="714" w:type="dxa"/>
          </w:tcPr>
          <w:p w14:paraId="729DC3F6">
            <w:pPr>
              <w:pStyle w:val="16"/>
              <w:ind w:right="115"/>
              <w:rPr>
                <w:sz w:val="21"/>
              </w:rPr>
            </w:pPr>
            <w:r>
              <w:rPr>
                <w:spacing w:val="-4"/>
                <w:sz w:val="21"/>
              </w:rPr>
              <w:t>1.29</w:t>
            </w:r>
          </w:p>
        </w:tc>
        <w:tc>
          <w:tcPr>
            <w:tcW w:w="714" w:type="dxa"/>
          </w:tcPr>
          <w:p w14:paraId="114DF220">
            <w:pPr>
              <w:pStyle w:val="16"/>
              <w:ind w:right="116"/>
              <w:rPr>
                <w:sz w:val="21"/>
              </w:rPr>
            </w:pPr>
            <w:r>
              <w:rPr>
                <w:spacing w:val="-10"/>
                <w:sz w:val="21"/>
              </w:rPr>
              <w:t>-</w:t>
            </w:r>
          </w:p>
        </w:tc>
        <w:tc>
          <w:tcPr>
            <w:tcW w:w="714" w:type="dxa"/>
          </w:tcPr>
          <w:p w14:paraId="1B28649C">
            <w:pPr>
              <w:pStyle w:val="16"/>
              <w:ind w:right="116"/>
              <w:rPr>
                <w:sz w:val="21"/>
              </w:rPr>
            </w:pPr>
            <w:r>
              <w:rPr>
                <w:spacing w:val="-10"/>
                <w:sz w:val="21"/>
              </w:rPr>
              <w:t>-</w:t>
            </w:r>
          </w:p>
        </w:tc>
      </w:tr>
      <w:tr w14:paraId="1B1152C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31B73662">
            <w:pPr>
              <w:pStyle w:val="16"/>
              <w:ind w:left="122"/>
              <w:jc w:val="left"/>
              <w:rPr>
                <w:sz w:val="21"/>
              </w:rPr>
            </w:pPr>
            <w:r>
              <w:rPr>
                <w:spacing w:val="-10"/>
                <w:w w:val="105"/>
                <w:sz w:val="21"/>
              </w:rPr>
              <w:t>4</w:t>
            </w:r>
          </w:p>
        </w:tc>
        <w:tc>
          <w:tcPr>
            <w:tcW w:w="738" w:type="dxa"/>
          </w:tcPr>
          <w:p w14:paraId="38CE63EA">
            <w:pPr>
              <w:pStyle w:val="16"/>
              <w:ind w:right="113"/>
              <w:rPr>
                <w:sz w:val="21"/>
              </w:rPr>
            </w:pPr>
            <w:r>
              <w:rPr>
                <w:spacing w:val="-4"/>
                <w:sz w:val="21"/>
              </w:rPr>
              <w:t>0.31</w:t>
            </w:r>
          </w:p>
        </w:tc>
        <w:tc>
          <w:tcPr>
            <w:tcW w:w="738" w:type="dxa"/>
          </w:tcPr>
          <w:p w14:paraId="7560C03D">
            <w:pPr>
              <w:pStyle w:val="16"/>
              <w:ind w:right="113"/>
              <w:rPr>
                <w:sz w:val="21"/>
              </w:rPr>
            </w:pPr>
            <w:r>
              <w:rPr>
                <w:spacing w:val="-4"/>
                <w:sz w:val="21"/>
              </w:rPr>
              <w:t>0.38</w:t>
            </w:r>
          </w:p>
        </w:tc>
        <w:tc>
          <w:tcPr>
            <w:tcW w:w="738" w:type="dxa"/>
          </w:tcPr>
          <w:p w14:paraId="37EB9474">
            <w:pPr>
              <w:pStyle w:val="16"/>
              <w:ind w:right="114"/>
              <w:rPr>
                <w:sz w:val="21"/>
              </w:rPr>
            </w:pPr>
            <w:r>
              <w:rPr>
                <w:spacing w:val="-4"/>
                <w:sz w:val="21"/>
              </w:rPr>
              <w:t>0.65</w:t>
            </w:r>
          </w:p>
        </w:tc>
        <w:tc>
          <w:tcPr>
            <w:tcW w:w="738" w:type="dxa"/>
          </w:tcPr>
          <w:p w14:paraId="1E3A6E28">
            <w:pPr>
              <w:pStyle w:val="16"/>
              <w:ind w:right="114"/>
              <w:rPr>
                <w:sz w:val="21"/>
              </w:rPr>
            </w:pPr>
            <w:r>
              <w:rPr>
                <w:spacing w:val="-4"/>
                <w:sz w:val="21"/>
              </w:rPr>
              <w:t>0.43</w:t>
            </w:r>
          </w:p>
        </w:tc>
        <w:tc>
          <w:tcPr>
            <w:tcW w:w="714" w:type="dxa"/>
          </w:tcPr>
          <w:p w14:paraId="36440D04">
            <w:pPr>
              <w:pStyle w:val="16"/>
              <w:ind w:right="115"/>
              <w:rPr>
                <w:sz w:val="21"/>
              </w:rPr>
            </w:pPr>
            <w:r>
              <w:rPr>
                <w:spacing w:val="-4"/>
                <w:sz w:val="21"/>
              </w:rPr>
              <w:t>0.46</w:t>
            </w:r>
          </w:p>
        </w:tc>
        <w:tc>
          <w:tcPr>
            <w:tcW w:w="714" w:type="dxa"/>
          </w:tcPr>
          <w:p w14:paraId="3F84F99E">
            <w:pPr>
              <w:pStyle w:val="16"/>
              <w:ind w:right="115"/>
              <w:rPr>
                <w:sz w:val="21"/>
              </w:rPr>
            </w:pPr>
            <w:r>
              <w:rPr>
                <w:spacing w:val="-10"/>
                <w:sz w:val="21"/>
              </w:rPr>
              <w:t>-</w:t>
            </w:r>
          </w:p>
        </w:tc>
        <w:tc>
          <w:tcPr>
            <w:tcW w:w="714" w:type="dxa"/>
          </w:tcPr>
          <w:p w14:paraId="4E0186E7">
            <w:pPr>
              <w:pStyle w:val="16"/>
              <w:ind w:right="116"/>
              <w:rPr>
                <w:sz w:val="21"/>
              </w:rPr>
            </w:pPr>
            <w:r>
              <w:rPr>
                <w:spacing w:val="-10"/>
                <w:sz w:val="21"/>
              </w:rPr>
              <w:t>-</w:t>
            </w:r>
          </w:p>
        </w:tc>
        <w:tc>
          <w:tcPr>
            <w:tcW w:w="714" w:type="dxa"/>
          </w:tcPr>
          <w:p w14:paraId="07DBFAC7">
            <w:pPr>
              <w:pStyle w:val="16"/>
              <w:ind w:right="116"/>
              <w:rPr>
                <w:sz w:val="21"/>
              </w:rPr>
            </w:pPr>
            <w:r>
              <w:rPr>
                <w:spacing w:val="-10"/>
                <w:sz w:val="21"/>
              </w:rPr>
              <w:t>-</w:t>
            </w:r>
          </w:p>
        </w:tc>
      </w:tr>
      <w:tr w14:paraId="42A93B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6CC25580">
            <w:pPr>
              <w:pStyle w:val="16"/>
              <w:ind w:left="122"/>
              <w:jc w:val="left"/>
              <w:rPr>
                <w:sz w:val="21"/>
              </w:rPr>
            </w:pPr>
            <w:r>
              <w:rPr>
                <w:spacing w:val="-10"/>
                <w:w w:val="105"/>
                <w:sz w:val="21"/>
              </w:rPr>
              <w:t>5</w:t>
            </w:r>
          </w:p>
        </w:tc>
        <w:tc>
          <w:tcPr>
            <w:tcW w:w="738" w:type="dxa"/>
          </w:tcPr>
          <w:p w14:paraId="3DB94F3D">
            <w:pPr>
              <w:pStyle w:val="16"/>
              <w:ind w:right="113"/>
              <w:rPr>
                <w:sz w:val="21"/>
              </w:rPr>
            </w:pPr>
            <w:r>
              <w:rPr>
                <w:sz w:val="21"/>
              </w:rPr>
              <w:t>-</w:t>
            </w:r>
            <w:r>
              <w:rPr>
                <w:spacing w:val="-4"/>
                <w:sz w:val="21"/>
              </w:rPr>
              <w:t>0.35</w:t>
            </w:r>
          </w:p>
        </w:tc>
        <w:tc>
          <w:tcPr>
            <w:tcW w:w="738" w:type="dxa"/>
          </w:tcPr>
          <w:p w14:paraId="17C1D99E">
            <w:pPr>
              <w:pStyle w:val="16"/>
              <w:ind w:right="113"/>
              <w:rPr>
                <w:sz w:val="21"/>
              </w:rPr>
            </w:pPr>
            <w:r>
              <w:rPr>
                <w:sz w:val="21"/>
              </w:rPr>
              <w:t>-</w:t>
            </w:r>
            <w:r>
              <w:rPr>
                <w:spacing w:val="-4"/>
                <w:sz w:val="21"/>
              </w:rPr>
              <w:t>0.31</w:t>
            </w:r>
          </w:p>
        </w:tc>
        <w:tc>
          <w:tcPr>
            <w:tcW w:w="738" w:type="dxa"/>
          </w:tcPr>
          <w:p w14:paraId="2F2FEE26">
            <w:pPr>
              <w:pStyle w:val="16"/>
              <w:ind w:right="114"/>
              <w:rPr>
                <w:sz w:val="21"/>
              </w:rPr>
            </w:pPr>
            <w:r>
              <w:rPr>
                <w:sz w:val="21"/>
              </w:rPr>
              <w:t>-</w:t>
            </w:r>
            <w:r>
              <w:rPr>
                <w:spacing w:val="-4"/>
                <w:sz w:val="21"/>
              </w:rPr>
              <w:t>0.18</w:t>
            </w:r>
          </w:p>
        </w:tc>
        <w:tc>
          <w:tcPr>
            <w:tcW w:w="738" w:type="dxa"/>
          </w:tcPr>
          <w:p w14:paraId="634DE480">
            <w:pPr>
              <w:pStyle w:val="16"/>
              <w:ind w:right="114"/>
              <w:rPr>
                <w:sz w:val="21"/>
              </w:rPr>
            </w:pPr>
            <w:r>
              <w:rPr>
                <w:sz w:val="21"/>
              </w:rPr>
              <w:t>-</w:t>
            </w:r>
            <w:r>
              <w:rPr>
                <w:spacing w:val="-4"/>
                <w:sz w:val="21"/>
              </w:rPr>
              <w:t>0.17</w:t>
            </w:r>
          </w:p>
        </w:tc>
        <w:tc>
          <w:tcPr>
            <w:tcW w:w="714" w:type="dxa"/>
          </w:tcPr>
          <w:p w14:paraId="0E0A42DD">
            <w:pPr>
              <w:pStyle w:val="16"/>
              <w:ind w:right="115"/>
              <w:rPr>
                <w:sz w:val="21"/>
              </w:rPr>
            </w:pPr>
            <w:r>
              <w:rPr>
                <w:spacing w:val="-4"/>
                <w:sz w:val="21"/>
              </w:rPr>
              <w:t>0.11</w:t>
            </w:r>
          </w:p>
        </w:tc>
        <w:tc>
          <w:tcPr>
            <w:tcW w:w="714" w:type="dxa"/>
          </w:tcPr>
          <w:p w14:paraId="21E3FAA3">
            <w:pPr>
              <w:pStyle w:val="16"/>
              <w:ind w:right="115"/>
              <w:rPr>
                <w:sz w:val="21"/>
              </w:rPr>
            </w:pPr>
            <w:r>
              <w:rPr>
                <w:spacing w:val="-10"/>
                <w:sz w:val="21"/>
              </w:rPr>
              <w:t>-</w:t>
            </w:r>
          </w:p>
        </w:tc>
        <w:tc>
          <w:tcPr>
            <w:tcW w:w="714" w:type="dxa"/>
          </w:tcPr>
          <w:p w14:paraId="46491D2B">
            <w:pPr>
              <w:pStyle w:val="16"/>
              <w:ind w:right="116"/>
              <w:rPr>
                <w:sz w:val="21"/>
              </w:rPr>
            </w:pPr>
            <w:r>
              <w:rPr>
                <w:spacing w:val="-10"/>
                <w:sz w:val="21"/>
              </w:rPr>
              <w:t>-</w:t>
            </w:r>
          </w:p>
        </w:tc>
        <w:tc>
          <w:tcPr>
            <w:tcW w:w="714" w:type="dxa"/>
          </w:tcPr>
          <w:p w14:paraId="05A2AA8A">
            <w:pPr>
              <w:pStyle w:val="16"/>
              <w:ind w:right="116"/>
              <w:rPr>
                <w:sz w:val="21"/>
              </w:rPr>
            </w:pPr>
            <w:r>
              <w:rPr>
                <w:spacing w:val="-4"/>
                <w:sz w:val="21"/>
              </w:rPr>
              <w:t>0.04</w:t>
            </w:r>
          </w:p>
        </w:tc>
      </w:tr>
      <w:tr w14:paraId="1B6B13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7CA602E0">
            <w:pPr>
              <w:pStyle w:val="16"/>
              <w:ind w:left="122"/>
              <w:jc w:val="left"/>
              <w:rPr>
                <w:sz w:val="21"/>
              </w:rPr>
            </w:pPr>
            <w:r>
              <w:rPr>
                <w:spacing w:val="-10"/>
                <w:w w:val="105"/>
                <w:sz w:val="21"/>
              </w:rPr>
              <w:t>6</w:t>
            </w:r>
          </w:p>
        </w:tc>
        <w:tc>
          <w:tcPr>
            <w:tcW w:w="738" w:type="dxa"/>
          </w:tcPr>
          <w:p w14:paraId="692D7DED">
            <w:pPr>
              <w:pStyle w:val="16"/>
              <w:ind w:right="113"/>
              <w:rPr>
                <w:sz w:val="21"/>
              </w:rPr>
            </w:pPr>
            <w:r>
              <w:rPr>
                <w:sz w:val="21"/>
              </w:rPr>
              <w:t>-</w:t>
            </w:r>
            <w:r>
              <w:rPr>
                <w:spacing w:val="-4"/>
                <w:sz w:val="21"/>
              </w:rPr>
              <w:t>0.83</w:t>
            </w:r>
          </w:p>
        </w:tc>
        <w:tc>
          <w:tcPr>
            <w:tcW w:w="738" w:type="dxa"/>
          </w:tcPr>
          <w:p w14:paraId="0E0677FA">
            <w:pPr>
              <w:pStyle w:val="16"/>
              <w:ind w:right="113"/>
              <w:rPr>
                <w:sz w:val="21"/>
              </w:rPr>
            </w:pPr>
            <w:r>
              <w:rPr>
                <w:sz w:val="21"/>
              </w:rPr>
              <w:t>-</w:t>
            </w:r>
            <w:r>
              <w:rPr>
                <w:spacing w:val="-4"/>
                <w:sz w:val="21"/>
              </w:rPr>
              <w:t>0.84</w:t>
            </w:r>
          </w:p>
        </w:tc>
        <w:tc>
          <w:tcPr>
            <w:tcW w:w="738" w:type="dxa"/>
          </w:tcPr>
          <w:p w14:paraId="3CA91F4B">
            <w:pPr>
              <w:pStyle w:val="16"/>
              <w:ind w:right="114"/>
              <w:rPr>
                <w:sz w:val="21"/>
              </w:rPr>
            </w:pPr>
            <w:r>
              <w:rPr>
                <w:sz w:val="21"/>
              </w:rPr>
              <w:t>-</w:t>
            </w:r>
            <w:r>
              <w:rPr>
                <w:spacing w:val="-4"/>
                <w:sz w:val="21"/>
              </w:rPr>
              <w:t>0.79</w:t>
            </w:r>
          </w:p>
        </w:tc>
        <w:tc>
          <w:tcPr>
            <w:tcW w:w="738" w:type="dxa"/>
          </w:tcPr>
          <w:p w14:paraId="73559E3A">
            <w:pPr>
              <w:pStyle w:val="16"/>
              <w:ind w:right="114"/>
              <w:rPr>
                <w:sz w:val="21"/>
              </w:rPr>
            </w:pPr>
            <w:r>
              <w:rPr>
                <w:sz w:val="21"/>
              </w:rPr>
              <w:t>-</w:t>
            </w:r>
            <w:r>
              <w:rPr>
                <w:spacing w:val="-4"/>
                <w:sz w:val="21"/>
              </w:rPr>
              <w:t>0.77</w:t>
            </w:r>
          </w:p>
        </w:tc>
        <w:tc>
          <w:tcPr>
            <w:tcW w:w="714" w:type="dxa"/>
          </w:tcPr>
          <w:p w14:paraId="6B2A9442">
            <w:pPr>
              <w:pStyle w:val="16"/>
              <w:ind w:right="115"/>
              <w:rPr>
                <w:sz w:val="21"/>
              </w:rPr>
            </w:pPr>
            <w:r>
              <w:rPr>
                <w:spacing w:val="-10"/>
                <w:sz w:val="21"/>
              </w:rPr>
              <w:t>-</w:t>
            </w:r>
          </w:p>
        </w:tc>
        <w:tc>
          <w:tcPr>
            <w:tcW w:w="714" w:type="dxa"/>
          </w:tcPr>
          <w:p w14:paraId="3ECE7470">
            <w:pPr>
              <w:pStyle w:val="16"/>
              <w:ind w:right="115"/>
              <w:rPr>
                <w:sz w:val="21"/>
              </w:rPr>
            </w:pPr>
            <w:r>
              <w:rPr>
                <w:spacing w:val="-10"/>
                <w:sz w:val="21"/>
              </w:rPr>
              <w:t>-</w:t>
            </w:r>
          </w:p>
        </w:tc>
        <w:tc>
          <w:tcPr>
            <w:tcW w:w="714" w:type="dxa"/>
          </w:tcPr>
          <w:p w14:paraId="1CB98119">
            <w:pPr>
              <w:pStyle w:val="16"/>
              <w:ind w:right="116"/>
              <w:rPr>
                <w:sz w:val="21"/>
              </w:rPr>
            </w:pPr>
            <w:r>
              <w:rPr>
                <w:spacing w:val="-10"/>
                <w:sz w:val="21"/>
              </w:rPr>
              <w:t>-</w:t>
            </w:r>
          </w:p>
        </w:tc>
        <w:tc>
          <w:tcPr>
            <w:tcW w:w="714" w:type="dxa"/>
          </w:tcPr>
          <w:p w14:paraId="688B22FA">
            <w:pPr>
              <w:pStyle w:val="16"/>
              <w:ind w:right="116"/>
              <w:rPr>
                <w:sz w:val="21"/>
              </w:rPr>
            </w:pPr>
            <w:r>
              <w:rPr>
                <w:spacing w:val="-10"/>
                <w:sz w:val="21"/>
              </w:rPr>
              <w:t>-</w:t>
            </w:r>
          </w:p>
        </w:tc>
      </w:tr>
      <w:tr w14:paraId="3B52C8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42E84CE7">
            <w:pPr>
              <w:pStyle w:val="16"/>
              <w:ind w:left="122"/>
              <w:jc w:val="left"/>
              <w:rPr>
                <w:sz w:val="21"/>
              </w:rPr>
            </w:pPr>
            <w:r>
              <w:rPr>
                <w:spacing w:val="-10"/>
                <w:w w:val="105"/>
                <w:sz w:val="21"/>
              </w:rPr>
              <w:t>7</w:t>
            </w:r>
          </w:p>
        </w:tc>
        <w:tc>
          <w:tcPr>
            <w:tcW w:w="738" w:type="dxa"/>
          </w:tcPr>
          <w:p w14:paraId="6705770C">
            <w:pPr>
              <w:pStyle w:val="16"/>
              <w:ind w:right="113"/>
              <w:rPr>
                <w:sz w:val="21"/>
              </w:rPr>
            </w:pPr>
            <w:r>
              <w:rPr>
                <w:sz w:val="21"/>
              </w:rPr>
              <w:t>-</w:t>
            </w:r>
            <w:r>
              <w:rPr>
                <w:spacing w:val="-4"/>
                <w:sz w:val="21"/>
              </w:rPr>
              <w:t>1.24</w:t>
            </w:r>
          </w:p>
        </w:tc>
        <w:tc>
          <w:tcPr>
            <w:tcW w:w="738" w:type="dxa"/>
          </w:tcPr>
          <w:p w14:paraId="6F08519D">
            <w:pPr>
              <w:pStyle w:val="16"/>
              <w:ind w:right="113"/>
              <w:rPr>
                <w:sz w:val="21"/>
              </w:rPr>
            </w:pPr>
            <w:r>
              <w:rPr>
                <w:sz w:val="21"/>
              </w:rPr>
              <w:t>-</w:t>
            </w:r>
            <w:r>
              <w:rPr>
                <w:spacing w:val="-4"/>
                <w:sz w:val="21"/>
              </w:rPr>
              <w:t>1.18</w:t>
            </w:r>
          </w:p>
        </w:tc>
        <w:tc>
          <w:tcPr>
            <w:tcW w:w="738" w:type="dxa"/>
          </w:tcPr>
          <w:p w14:paraId="44FAC518">
            <w:pPr>
              <w:pStyle w:val="16"/>
              <w:ind w:right="114"/>
              <w:rPr>
                <w:sz w:val="21"/>
              </w:rPr>
            </w:pPr>
            <w:r>
              <w:rPr>
                <w:sz w:val="21"/>
              </w:rPr>
              <w:t>-</w:t>
            </w:r>
            <w:r>
              <w:rPr>
                <w:spacing w:val="-4"/>
                <w:sz w:val="21"/>
              </w:rPr>
              <w:t>1.19</w:t>
            </w:r>
          </w:p>
        </w:tc>
        <w:tc>
          <w:tcPr>
            <w:tcW w:w="738" w:type="dxa"/>
          </w:tcPr>
          <w:p w14:paraId="48FD5BD6">
            <w:pPr>
              <w:pStyle w:val="16"/>
              <w:ind w:right="114"/>
              <w:rPr>
                <w:sz w:val="21"/>
              </w:rPr>
            </w:pPr>
            <w:r>
              <w:rPr>
                <w:spacing w:val="-10"/>
                <w:sz w:val="21"/>
              </w:rPr>
              <w:t>-</w:t>
            </w:r>
          </w:p>
        </w:tc>
        <w:tc>
          <w:tcPr>
            <w:tcW w:w="714" w:type="dxa"/>
          </w:tcPr>
          <w:p w14:paraId="5957EE9B">
            <w:pPr>
              <w:pStyle w:val="16"/>
              <w:ind w:right="115"/>
              <w:rPr>
                <w:sz w:val="21"/>
              </w:rPr>
            </w:pPr>
            <w:r>
              <w:rPr>
                <w:spacing w:val="-10"/>
                <w:sz w:val="21"/>
              </w:rPr>
              <w:t>-</w:t>
            </w:r>
          </w:p>
        </w:tc>
        <w:tc>
          <w:tcPr>
            <w:tcW w:w="714" w:type="dxa"/>
          </w:tcPr>
          <w:p w14:paraId="0D1CCFD0">
            <w:pPr>
              <w:pStyle w:val="16"/>
              <w:ind w:right="115"/>
              <w:rPr>
                <w:sz w:val="21"/>
              </w:rPr>
            </w:pPr>
            <w:r>
              <w:rPr>
                <w:spacing w:val="-10"/>
                <w:sz w:val="21"/>
              </w:rPr>
              <w:t>-</w:t>
            </w:r>
          </w:p>
        </w:tc>
        <w:tc>
          <w:tcPr>
            <w:tcW w:w="714" w:type="dxa"/>
          </w:tcPr>
          <w:p w14:paraId="50813909">
            <w:pPr>
              <w:pStyle w:val="16"/>
              <w:ind w:right="116"/>
              <w:rPr>
                <w:sz w:val="21"/>
              </w:rPr>
            </w:pPr>
            <w:r>
              <w:rPr>
                <w:spacing w:val="-10"/>
                <w:sz w:val="21"/>
              </w:rPr>
              <w:t>-</w:t>
            </w:r>
          </w:p>
        </w:tc>
        <w:tc>
          <w:tcPr>
            <w:tcW w:w="714" w:type="dxa"/>
          </w:tcPr>
          <w:p w14:paraId="71DBA283">
            <w:pPr>
              <w:pStyle w:val="16"/>
              <w:ind w:right="116"/>
              <w:rPr>
                <w:sz w:val="21"/>
              </w:rPr>
            </w:pPr>
            <w:r>
              <w:rPr>
                <w:spacing w:val="-10"/>
                <w:sz w:val="21"/>
              </w:rPr>
              <w:t>-</w:t>
            </w:r>
          </w:p>
        </w:tc>
      </w:tr>
      <w:tr w14:paraId="2247D6F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16939B73">
            <w:pPr>
              <w:pStyle w:val="16"/>
              <w:ind w:left="122"/>
              <w:jc w:val="left"/>
              <w:rPr>
                <w:sz w:val="21"/>
              </w:rPr>
            </w:pPr>
            <w:r>
              <w:rPr>
                <w:spacing w:val="-10"/>
                <w:w w:val="105"/>
                <w:sz w:val="21"/>
              </w:rPr>
              <w:t>8</w:t>
            </w:r>
          </w:p>
        </w:tc>
        <w:tc>
          <w:tcPr>
            <w:tcW w:w="738" w:type="dxa"/>
          </w:tcPr>
          <w:p w14:paraId="68602DAE">
            <w:pPr>
              <w:pStyle w:val="16"/>
              <w:ind w:right="113"/>
              <w:rPr>
                <w:sz w:val="21"/>
              </w:rPr>
            </w:pPr>
            <w:r>
              <w:rPr>
                <w:sz w:val="21"/>
              </w:rPr>
              <w:t>-</w:t>
            </w:r>
            <w:r>
              <w:rPr>
                <w:spacing w:val="-4"/>
                <w:sz w:val="21"/>
              </w:rPr>
              <w:t>1.50</w:t>
            </w:r>
          </w:p>
        </w:tc>
        <w:tc>
          <w:tcPr>
            <w:tcW w:w="738" w:type="dxa"/>
          </w:tcPr>
          <w:p w14:paraId="0219ED78">
            <w:pPr>
              <w:pStyle w:val="16"/>
              <w:ind w:right="113"/>
              <w:rPr>
                <w:sz w:val="21"/>
              </w:rPr>
            </w:pPr>
            <w:r>
              <w:rPr>
                <w:sz w:val="21"/>
              </w:rPr>
              <w:t>-</w:t>
            </w:r>
            <w:r>
              <w:rPr>
                <w:spacing w:val="-4"/>
                <w:sz w:val="21"/>
              </w:rPr>
              <w:t>1.51</w:t>
            </w:r>
          </w:p>
        </w:tc>
        <w:tc>
          <w:tcPr>
            <w:tcW w:w="738" w:type="dxa"/>
          </w:tcPr>
          <w:p w14:paraId="4872283F">
            <w:pPr>
              <w:pStyle w:val="16"/>
              <w:ind w:right="114"/>
              <w:rPr>
                <w:sz w:val="21"/>
              </w:rPr>
            </w:pPr>
            <w:r>
              <w:rPr>
                <w:spacing w:val="-10"/>
                <w:sz w:val="21"/>
              </w:rPr>
              <w:t>-</w:t>
            </w:r>
          </w:p>
        </w:tc>
        <w:tc>
          <w:tcPr>
            <w:tcW w:w="738" w:type="dxa"/>
          </w:tcPr>
          <w:p w14:paraId="32BE6217">
            <w:pPr>
              <w:pStyle w:val="16"/>
              <w:ind w:right="114"/>
              <w:rPr>
                <w:sz w:val="21"/>
              </w:rPr>
            </w:pPr>
            <w:r>
              <w:rPr>
                <w:spacing w:val="-10"/>
                <w:sz w:val="21"/>
              </w:rPr>
              <w:t>-</w:t>
            </w:r>
          </w:p>
        </w:tc>
        <w:tc>
          <w:tcPr>
            <w:tcW w:w="714" w:type="dxa"/>
          </w:tcPr>
          <w:p w14:paraId="39BEC0AE">
            <w:pPr>
              <w:pStyle w:val="16"/>
              <w:ind w:right="115"/>
              <w:rPr>
                <w:sz w:val="21"/>
              </w:rPr>
            </w:pPr>
            <w:r>
              <w:rPr>
                <w:spacing w:val="-10"/>
                <w:sz w:val="21"/>
              </w:rPr>
              <w:t>-</w:t>
            </w:r>
          </w:p>
        </w:tc>
        <w:tc>
          <w:tcPr>
            <w:tcW w:w="714" w:type="dxa"/>
          </w:tcPr>
          <w:p w14:paraId="274605D7">
            <w:pPr>
              <w:pStyle w:val="16"/>
              <w:ind w:right="115"/>
              <w:rPr>
                <w:sz w:val="21"/>
              </w:rPr>
            </w:pPr>
            <w:r>
              <w:rPr>
                <w:spacing w:val="-10"/>
                <w:sz w:val="21"/>
              </w:rPr>
              <w:t>-</w:t>
            </w:r>
          </w:p>
        </w:tc>
        <w:tc>
          <w:tcPr>
            <w:tcW w:w="714" w:type="dxa"/>
          </w:tcPr>
          <w:p w14:paraId="7A21A04B">
            <w:pPr>
              <w:pStyle w:val="16"/>
              <w:ind w:right="116"/>
              <w:rPr>
                <w:sz w:val="21"/>
              </w:rPr>
            </w:pPr>
            <w:r>
              <w:rPr>
                <w:spacing w:val="-10"/>
                <w:sz w:val="21"/>
              </w:rPr>
              <w:t>-</w:t>
            </w:r>
          </w:p>
        </w:tc>
        <w:tc>
          <w:tcPr>
            <w:tcW w:w="714" w:type="dxa"/>
          </w:tcPr>
          <w:p w14:paraId="4097E339">
            <w:pPr>
              <w:pStyle w:val="16"/>
              <w:ind w:right="116"/>
              <w:rPr>
                <w:sz w:val="21"/>
              </w:rPr>
            </w:pPr>
            <w:r>
              <w:rPr>
                <w:spacing w:val="-10"/>
                <w:sz w:val="21"/>
              </w:rPr>
              <w:t>-</w:t>
            </w:r>
          </w:p>
        </w:tc>
      </w:tr>
      <w:tr w14:paraId="5CFE0D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102571BC">
            <w:pPr>
              <w:pStyle w:val="16"/>
              <w:ind w:left="122"/>
              <w:jc w:val="left"/>
              <w:rPr>
                <w:sz w:val="21"/>
              </w:rPr>
            </w:pPr>
            <w:r>
              <w:rPr>
                <w:spacing w:val="-10"/>
                <w:w w:val="105"/>
                <w:sz w:val="21"/>
              </w:rPr>
              <w:t>9</w:t>
            </w:r>
          </w:p>
        </w:tc>
        <w:tc>
          <w:tcPr>
            <w:tcW w:w="738" w:type="dxa"/>
          </w:tcPr>
          <w:p w14:paraId="5E5536B9">
            <w:pPr>
              <w:pStyle w:val="16"/>
              <w:ind w:right="113"/>
              <w:rPr>
                <w:sz w:val="21"/>
              </w:rPr>
            </w:pPr>
            <w:r>
              <w:rPr>
                <w:spacing w:val="-10"/>
                <w:sz w:val="21"/>
              </w:rPr>
              <w:t>-</w:t>
            </w:r>
          </w:p>
        </w:tc>
        <w:tc>
          <w:tcPr>
            <w:tcW w:w="738" w:type="dxa"/>
          </w:tcPr>
          <w:p w14:paraId="1071A042">
            <w:pPr>
              <w:pStyle w:val="16"/>
              <w:ind w:right="113"/>
              <w:rPr>
                <w:sz w:val="21"/>
              </w:rPr>
            </w:pPr>
            <w:r>
              <w:rPr>
                <w:spacing w:val="-10"/>
                <w:sz w:val="21"/>
              </w:rPr>
              <w:t>-</w:t>
            </w:r>
          </w:p>
        </w:tc>
        <w:tc>
          <w:tcPr>
            <w:tcW w:w="738" w:type="dxa"/>
          </w:tcPr>
          <w:p w14:paraId="0EC730E9">
            <w:pPr>
              <w:pStyle w:val="16"/>
              <w:ind w:right="114"/>
              <w:rPr>
                <w:sz w:val="21"/>
              </w:rPr>
            </w:pPr>
            <w:r>
              <w:rPr>
                <w:spacing w:val="-10"/>
                <w:sz w:val="21"/>
              </w:rPr>
              <w:t>-</w:t>
            </w:r>
          </w:p>
        </w:tc>
        <w:tc>
          <w:tcPr>
            <w:tcW w:w="738" w:type="dxa"/>
          </w:tcPr>
          <w:p w14:paraId="22A1B974">
            <w:pPr>
              <w:pStyle w:val="16"/>
              <w:ind w:right="114"/>
              <w:rPr>
                <w:sz w:val="21"/>
              </w:rPr>
            </w:pPr>
            <w:r>
              <w:rPr>
                <w:spacing w:val="-10"/>
                <w:sz w:val="21"/>
              </w:rPr>
              <w:t>-</w:t>
            </w:r>
          </w:p>
        </w:tc>
        <w:tc>
          <w:tcPr>
            <w:tcW w:w="714" w:type="dxa"/>
          </w:tcPr>
          <w:p w14:paraId="6F943DE2">
            <w:pPr>
              <w:pStyle w:val="16"/>
              <w:ind w:right="115"/>
              <w:rPr>
                <w:sz w:val="21"/>
              </w:rPr>
            </w:pPr>
            <w:r>
              <w:rPr>
                <w:spacing w:val="-10"/>
                <w:sz w:val="21"/>
              </w:rPr>
              <w:t>-</w:t>
            </w:r>
          </w:p>
        </w:tc>
        <w:tc>
          <w:tcPr>
            <w:tcW w:w="714" w:type="dxa"/>
          </w:tcPr>
          <w:p w14:paraId="3114DA4C">
            <w:pPr>
              <w:pStyle w:val="16"/>
              <w:ind w:right="115"/>
              <w:rPr>
                <w:sz w:val="21"/>
              </w:rPr>
            </w:pPr>
            <w:r>
              <w:rPr>
                <w:spacing w:val="-10"/>
                <w:sz w:val="21"/>
              </w:rPr>
              <w:t>-</w:t>
            </w:r>
          </w:p>
        </w:tc>
        <w:tc>
          <w:tcPr>
            <w:tcW w:w="714" w:type="dxa"/>
          </w:tcPr>
          <w:p w14:paraId="5CF2E277">
            <w:pPr>
              <w:pStyle w:val="16"/>
              <w:ind w:right="116"/>
              <w:rPr>
                <w:sz w:val="21"/>
              </w:rPr>
            </w:pPr>
            <w:r>
              <w:rPr>
                <w:spacing w:val="-10"/>
                <w:sz w:val="21"/>
              </w:rPr>
              <w:t>-</w:t>
            </w:r>
          </w:p>
        </w:tc>
        <w:tc>
          <w:tcPr>
            <w:tcW w:w="714" w:type="dxa"/>
          </w:tcPr>
          <w:p w14:paraId="36C6B4CC">
            <w:pPr>
              <w:pStyle w:val="16"/>
              <w:ind w:right="116"/>
              <w:rPr>
                <w:sz w:val="21"/>
              </w:rPr>
            </w:pPr>
            <w:r>
              <w:rPr>
                <w:spacing w:val="-10"/>
                <w:sz w:val="21"/>
              </w:rPr>
              <w:t>-</w:t>
            </w:r>
          </w:p>
        </w:tc>
      </w:tr>
    </w:tbl>
    <w:p w14:paraId="275CBC92">
      <w:pPr>
        <w:pStyle w:val="9"/>
        <w:spacing w:before="8"/>
      </w:pPr>
    </w:p>
    <w:p w14:paraId="17284A78">
      <w:pPr>
        <w:pStyle w:val="9"/>
        <w:ind w:left="141"/>
        <w:jc w:val="both"/>
      </w:pPr>
      <w:r>
        <w:t>Table</w:t>
      </w:r>
      <w:r>
        <w:rPr>
          <w:spacing w:val="-8"/>
        </w:rPr>
        <w:t xml:space="preserve"> </w:t>
      </w:r>
      <w:r>
        <w:t>3.3:</w:t>
      </w:r>
      <w:r>
        <w:rPr>
          <w:spacing w:val="14"/>
        </w:rPr>
        <w:t xml:space="preserve"> </w:t>
      </w:r>
      <w:bookmarkStart w:id="118" w:name="_bookmark93"/>
      <w:bookmarkEnd w:id="118"/>
      <w:r>
        <w:t>Table</w:t>
      </w:r>
      <w:r>
        <w:rPr>
          <w:spacing w:val="-7"/>
        </w:rPr>
        <w:t xml:space="preserve"> </w:t>
      </w:r>
      <w:r>
        <w:t>of</w:t>
      </w:r>
      <w:r>
        <w:rPr>
          <w:spacing w:val="-8"/>
        </w:rPr>
        <w:t xml:space="preserve"> </w:t>
      </w:r>
      <w:r>
        <w:t>the</w:t>
      </w:r>
      <w:r>
        <w:rPr>
          <w:spacing w:val="-7"/>
        </w:rPr>
        <w:t xml:space="preserve"> </w:t>
      </w:r>
      <w:r>
        <w:t>position</w:t>
      </w:r>
      <w:r>
        <w:rPr>
          <w:spacing w:val="-8"/>
        </w:rPr>
        <w:t xml:space="preserve"> </w:t>
      </w:r>
      <w:r>
        <w:t>mean</w:t>
      </w:r>
      <w:r>
        <w:rPr>
          <w:spacing w:val="-7"/>
        </w:rPr>
        <w:t xml:space="preserve"> </w:t>
      </w:r>
      <w:r>
        <w:t>error</w:t>
      </w:r>
      <w:r>
        <w:rPr>
          <w:spacing w:val="-8"/>
        </w:rPr>
        <w:t xml:space="preserve"> </w:t>
      </w:r>
      <w:r>
        <w:t>in</w:t>
      </w:r>
      <w:r>
        <w:rPr>
          <w:spacing w:val="-7"/>
        </w:rPr>
        <w:t xml:space="preserve"> </w:t>
      </w:r>
      <w:r>
        <w:t>m</w:t>
      </w:r>
      <w:r>
        <w:rPr>
          <w:spacing w:val="-8"/>
        </w:rPr>
        <w:t xml:space="preserve"> </w:t>
      </w:r>
      <w:r>
        <w:t>for</w:t>
      </w:r>
      <w:r>
        <w:rPr>
          <w:spacing w:val="-8"/>
        </w:rPr>
        <w:t xml:space="preserve"> </w:t>
      </w:r>
      <w:r>
        <w:t>pitch</w:t>
      </w:r>
      <w:r>
        <w:rPr>
          <w:spacing w:val="-7"/>
        </w:rPr>
        <w:t xml:space="preserve"> </w:t>
      </w:r>
      <w:r>
        <w:t>angles</w:t>
      </w:r>
      <w:r>
        <w:rPr>
          <w:spacing w:val="-8"/>
        </w:rPr>
        <w:t xml:space="preserve"> </w:t>
      </w:r>
      <w:r>
        <w:t>from</w:t>
      </w:r>
      <w:r>
        <w:rPr>
          <w:spacing w:val="-7"/>
        </w:rPr>
        <w:t xml:space="preserve"> </w:t>
      </w:r>
      <w:r>
        <w:t>-50</w:t>
      </w:r>
      <w:r>
        <w:rPr>
          <w:sz w:val="24"/>
        </w:rPr>
        <w:t>°</w:t>
      </w:r>
      <w:r>
        <w:t>to</w:t>
      </w:r>
      <w:r>
        <w:rPr>
          <w:spacing w:val="-8"/>
        </w:rPr>
        <w:t xml:space="preserve"> </w:t>
      </w:r>
      <w:r>
        <w:t>-85</w:t>
      </w:r>
      <w:r>
        <w:rPr>
          <w:sz w:val="24"/>
        </w:rPr>
        <w:t>°</w:t>
      </w:r>
      <w:r>
        <w:t>and</w:t>
      </w:r>
      <w:r>
        <w:rPr>
          <w:spacing w:val="-7"/>
        </w:rPr>
        <w:t xml:space="preserve"> </w:t>
      </w:r>
      <w:r>
        <w:rPr>
          <w:spacing w:val="-2"/>
        </w:rPr>
        <w:t>lanes</w:t>
      </w:r>
    </w:p>
    <w:p w14:paraId="74EEB4B4">
      <w:pPr>
        <w:pStyle w:val="9"/>
        <w:spacing w:before="172"/>
      </w:pPr>
    </w:p>
    <w:p w14:paraId="4AEADDFF">
      <w:pPr>
        <w:pStyle w:val="9"/>
        <w:spacing w:line="273" w:lineRule="auto"/>
        <w:ind w:left="141" w:right="139"/>
        <w:jc w:val="both"/>
      </w:pPr>
      <w:r>
        <w:t>effective when the angles and lanes have an excessively steep angle of vision.</w:t>
      </w:r>
      <w:r>
        <w:rPr>
          <w:spacing w:val="32"/>
        </w:rPr>
        <w:t xml:space="preserve"> </w:t>
      </w:r>
      <w:r>
        <w:t>Predictably, larger errors occur in extreme car lanes.</w:t>
      </w:r>
      <w:r>
        <w:rPr>
          <w:spacing w:val="18"/>
        </w:rPr>
        <w:t xml:space="preserve"> </w:t>
      </w:r>
      <w:r>
        <w:t xml:space="preserve">It is worth noting that the optimum lane for vision </w:t>
      </w:r>
      <w:r>
        <w:rPr>
          <w:w w:val="105"/>
        </w:rPr>
        <w:t>is not necessarily the middle lane and can change depending on the angle of the pitch. This</w:t>
      </w:r>
      <w:r>
        <w:rPr>
          <w:spacing w:val="-4"/>
          <w:w w:val="105"/>
        </w:rPr>
        <w:t xml:space="preserve"> </w:t>
      </w:r>
      <w:r>
        <w:rPr>
          <w:w w:val="105"/>
        </w:rPr>
        <w:t>is</w:t>
      </w:r>
      <w:r>
        <w:rPr>
          <w:spacing w:val="-4"/>
          <w:w w:val="105"/>
        </w:rPr>
        <w:t xml:space="preserve"> </w:t>
      </w:r>
      <w:r>
        <w:rPr>
          <w:w w:val="105"/>
        </w:rPr>
        <w:t>due</w:t>
      </w:r>
      <w:r>
        <w:rPr>
          <w:spacing w:val="-4"/>
          <w:w w:val="105"/>
        </w:rPr>
        <w:t xml:space="preserve"> </w:t>
      </w:r>
      <w:r>
        <w:rPr>
          <w:w w:val="105"/>
        </w:rPr>
        <w:t>to</w:t>
      </w:r>
      <w:r>
        <w:rPr>
          <w:spacing w:val="-4"/>
          <w:w w:val="105"/>
        </w:rPr>
        <w:t xml:space="preserve"> </w:t>
      </w:r>
      <w:r>
        <w:rPr>
          <w:w w:val="105"/>
        </w:rPr>
        <w:t>the</w:t>
      </w:r>
      <w:r>
        <w:rPr>
          <w:spacing w:val="-4"/>
          <w:w w:val="105"/>
        </w:rPr>
        <w:t xml:space="preserve"> </w:t>
      </w:r>
      <w:r>
        <w:rPr>
          <w:w w:val="105"/>
        </w:rPr>
        <w:t>fact</w:t>
      </w:r>
      <w:r>
        <w:rPr>
          <w:spacing w:val="-4"/>
          <w:w w:val="105"/>
        </w:rPr>
        <w:t xml:space="preserve"> </w:t>
      </w:r>
      <w:r>
        <w:rPr>
          <w:w w:val="105"/>
        </w:rPr>
        <w:t>that</w:t>
      </w:r>
      <w:r>
        <w:rPr>
          <w:spacing w:val="-4"/>
          <w:w w:val="105"/>
        </w:rPr>
        <w:t xml:space="preserve"> </w:t>
      </w:r>
      <w:r>
        <w:rPr>
          <w:w w:val="105"/>
        </w:rPr>
        <w:t>the</w:t>
      </w:r>
      <w:r>
        <w:rPr>
          <w:spacing w:val="-4"/>
          <w:w w:val="105"/>
        </w:rPr>
        <w:t xml:space="preserve"> </w:t>
      </w:r>
      <w:r>
        <w:rPr>
          <w:w w:val="105"/>
        </w:rPr>
        <w:t>optimal</w:t>
      </w:r>
      <w:r>
        <w:rPr>
          <w:spacing w:val="-4"/>
          <w:w w:val="105"/>
        </w:rPr>
        <w:t xml:space="preserve"> </w:t>
      </w:r>
      <w:r>
        <w:rPr>
          <w:w w:val="105"/>
        </w:rPr>
        <w:t>lane</w:t>
      </w:r>
      <w:r>
        <w:rPr>
          <w:spacing w:val="-4"/>
          <w:w w:val="105"/>
        </w:rPr>
        <w:t xml:space="preserve"> </w:t>
      </w:r>
      <w:r>
        <w:rPr>
          <w:w w:val="105"/>
        </w:rPr>
        <w:t>allows</w:t>
      </w:r>
      <w:r>
        <w:rPr>
          <w:spacing w:val="-4"/>
          <w:w w:val="105"/>
        </w:rPr>
        <w:t xml:space="preserve"> </w:t>
      </w:r>
      <w:r>
        <w:rPr>
          <w:w w:val="105"/>
        </w:rPr>
        <w:t>for</w:t>
      </w:r>
      <w:r>
        <w:rPr>
          <w:spacing w:val="-4"/>
          <w:w w:val="105"/>
        </w:rPr>
        <w:t xml:space="preserve"> </w:t>
      </w:r>
      <w:r>
        <w:rPr>
          <w:w w:val="105"/>
        </w:rPr>
        <w:t>the</w:t>
      </w:r>
      <w:r>
        <w:rPr>
          <w:spacing w:val="-4"/>
          <w:w w:val="105"/>
        </w:rPr>
        <w:t xml:space="preserve"> </w:t>
      </w:r>
      <w:r>
        <w:rPr>
          <w:w w:val="105"/>
        </w:rPr>
        <w:t>steepest</w:t>
      </w:r>
      <w:r>
        <w:rPr>
          <w:spacing w:val="-4"/>
          <w:w w:val="105"/>
        </w:rPr>
        <w:t xml:space="preserve"> </w:t>
      </w:r>
      <w:r>
        <w:rPr>
          <w:w w:val="105"/>
        </w:rPr>
        <w:t>angle</w:t>
      </w:r>
      <w:r>
        <w:rPr>
          <w:spacing w:val="-4"/>
          <w:w w:val="105"/>
        </w:rPr>
        <w:t xml:space="preserve"> </w:t>
      </w:r>
      <w:r>
        <w:rPr>
          <w:w w:val="105"/>
        </w:rPr>
        <w:t>of</w:t>
      </w:r>
      <w:r>
        <w:rPr>
          <w:spacing w:val="-4"/>
          <w:w w:val="105"/>
        </w:rPr>
        <w:t xml:space="preserve"> </w:t>
      </w:r>
      <w:r>
        <w:rPr>
          <w:w w:val="105"/>
        </w:rPr>
        <w:t>vision</w:t>
      </w:r>
      <w:r>
        <w:rPr>
          <w:spacing w:val="-4"/>
          <w:w w:val="105"/>
        </w:rPr>
        <w:t xml:space="preserve"> </w:t>
      </w:r>
      <w:r>
        <w:rPr>
          <w:w w:val="105"/>
        </w:rPr>
        <w:t>while maintaining</w:t>
      </w:r>
      <w:r>
        <w:rPr>
          <w:spacing w:val="-2"/>
          <w:w w:val="105"/>
        </w:rPr>
        <w:t xml:space="preserve"> </w:t>
      </w:r>
      <w:r>
        <w:rPr>
          <w:w w:val="105"/>
        </w:rPr>
        <w:t>the</w:t>
      </w:r>
      <w:r>
        <w:rPr>
          <w:spacing w:val="-2"/>
          <w:w w:val="105"/>
        </w:rPr>
        <w:t xml:space="preserve"> </w:t>
      </w:r>
      <w:r>
        <w:rPr>
          <w:w w:val="105"/>
        </w:rPr>
        <w:t>ability</w:t>
      </w:r>
      <w:r>
        <w:rPr>
          <w:spacing w:val="-2"/>
          <w:w w:val="105"/>
        </w:rPr>
        <w:t xml:space="preserve"> </w:t>
      </w:r>
      <w:r>
        <w:rPr>
          <w:w w:val="105"/>
        </w:rPr>
        <w:t>to</w:t>
      </w:r>
      <w:r>
        <w:rPr>
          <w:spacing w:val="-2"/>
          <w:w w:val="105"/>
        </w:rPr>
        <w:t xml:space="preserve"> </w:t>
      </w:r>
      <w:r>
        <w:rPr>
          <w:w w:val="105"/>
        </w:rPr>
        <w:t>detect</w:t>
      </w:r>
      <w:r>
        <w:rPr>
          <w:spacing w:val="-2"/>
          <w:w w:val="105"/>
        </w:rPr>
        <w:t xml:space="preserve"> </w:t>
      </w:r>
      <w:r>
        <w:rPr>
          <w:w w:val="105"/>
        </w:rPr>
        <w:t>it.</w:t>
      </w:r>
    </w:p>
    <w:p w14:paraId="1D62BC40">
      <w:pPr>
        <w:pStyle w:val="9"/>
        <w:spacing w:before="108" w:line="273" w:lineRule="auto"/>
        <w:ind w:left="141" w:right="139"/>
        <w:jc w:val="both"/>
      </w:pPr>
      <w:r>
        <w:rPr>
          <w:w w:val="105"/>
        </w:rPr>
        <w:t>While</w:t>
      </w:r>
      <w:r>
        <w:rPr>
          <w:spacing w:val="-2"/>
          <w:w w:val="105"/>
        </w:rPr>
        <w:t xml:space="preserve"> </w:t>
      </w:r>
      <w:r>
        <w:rPr>
          <w:w w:val="105"/>
        </w:rPr>
        <w:t>the</w:t>
      </w:r>
      <w:r>
        <w:rPr>
          <w:spacing w:val="-2"/>
          <w:w w:val="105"/>
        </w:rPr>
        <w:t xml:space="preserve"> </w:t>
      </w:r>
      <w:r>
        <w:rPr>
          <w:w w:val="105"/>
        </w:rPr>
        <w:t>resulting</w:t>
      </w:r>
      <w:r>
        <w:rPr>
          <w:spacing w:val="-2"/>
          <w:w w:val="105"/>
        </w:rPr>
        <w:t xml:space="preserve"> </w:t>
      </w:r>
      <w:r>
        <w:rPr>
          <w:w w:val="105"/>
        </w:rPr>
        <w:t>position</w:t>
      </w:r>
      <w:r>
        <w:rPr>
          <w:spacing w:val="-2"/>
          <w:w w:val="105"/>
        </w:rPr>
        <w:t xml:space="preserve"> </w:t>
      </w:r>
      <w:r>
        <w:rPr>
          <w:w w:val="105"/>
        </w:rPr>
        <w:t>provides</w:t>
      </w:r>
      <w:r>
        <w:rPr>
          <w:spacing w:val="-2"/>
          <w:w w:val="105"/>
        </w:rPr>
        <w:t xml:space="preserve"> </w:t>
      </w:r>
      <w:r>
        <w:rPr>
          <w:w w:val="105"/>
        </w:rPr>
        <w:t>an</w:t>
      </w:r>
      <w:r>
        <w:rPr>
          <w:spacing w:val="-2"/>
          <w:w w:val="105"/>
        </w:rPr>
        <w:t xml:space="preserve"> </w:t>
      </w:r>
      <w:r>
        <w:rPr>
          <w:w w:val="105"/>
        </w:rPr>
        <w:t>advantageous</w:t>
      </w:r>
      <w:r>
        <w:rPr>
          <w:spacing w:val="-2"/>
          <w:w w:val="105"/>
        </w:rPr>
        <w:t xml:space="preserve"> </w:t>
      </w:r>
      <w:r>
        <w:rPr>
          <w:w w:val="105"/>
        </w:rPr>
        <w:t>view</w:t>
      </w:r>
      <w:r>
        <w:rPr>
          <w:spacing w:val="-2"/>
          <w:w w:val="105"/>
        </w:rPr>
        <w:t xml:space="preserve"> </w:t>
      </w:r>
      <w:r>
        <w:rPr>
          <w:w w:val="105"/>
        </w:rPr>
        <w:t>of</w:t>
      </w:r>
      <w:r>
        <w:rPr>
          <w:spacing w:val="-2"/>
          <w:w w:val="105"/>
        </w:rPr>
        <w:t xml:space="preserve"> </w:t>
      </w:r>
      <w:r>
        <w:rPr>
          <w:w w:val="105"/>
        </w:rPr>
        <w:t>the</w:t>
      </w:r>
      <w:r>
        <w:rPr>
          <w:spacing w:val="-2"/>
          <w:w w:val="105"/>
        </w:rPr>
        <w:t xml:space="preserve"> </w:t>
      </w:r>
      <w:r>
        <w:rPr>
          <w:w w:val="105"/>
        </w:rPr>
        <w:t>error, the</w:t>
      </w:r>
      <w:r>
        <w:rPr>
          <w:spacing w:val="-2"/>
          <w:w w:val="105"/>
        </w:rPr>
        <w:t xml:space="preserve"> </w:t>
      </w:r>
      <w:r>
        <w:rPr>
          <w:w w:val="105"/>
        </w:rPr>
        <w:t>parameter that</w:t>
      </w:r>
      <w:r>
        <w:rPr>
          <w:spacing w:val="-11"/>
          <w:w w:val="105"/>
        </w:rPr>
        <w:t xml:space="preserve"> </w:t>
      </w:r>
      <w:r>
        <w:rPr>
          <w:w w:val="105"/>
        </w:rPr>
        <w:t>requires</w:t>
      </w:r>
      <w:r>
        <w:rPr>
          <w:spacing w:val="-11"/>
          <w:w w:val="105"/>
        </w:rPr>
        <w:t xml:space="preserve"> </w:t>
      </w:r>
      <w:r>
        <w:rPr>
          <w:w w:val="105"/>
        </w:rPr>
        <w:t>calculation</w:t>
      </w:r>
      <w:r>
        <w:rPr>
          <w:spacing w:val="-11"/>
          <w:w w:val="105"/>
        </w:rPr>
        <w:t xml:space="preserve"> </w:t>
      </w:r>
      <w:r>
        <w:rPr>
          <w:w w:val="105"/>
        </w:rPr>
        <w:t>is</w:t>
      </w:r>
      <w:r>
        <w:rPr>
          <w:spacing w:val="-11"/>
          <w:w w:val="105"/>
        </w:rPr>
        <w:t xml:space="preserve"> </w:t>
      </w:r>
      <w:r>
        <w:rPr>
          <w:w w:val="105"/>
        </w:rPr>
        <w:t>the</w:t>
      </w:r>
      <w:r>
        <w:rPr>
          <w:spacing w:val="-11"/>
          <w:w w:val="105"/>
        </w:rPr>
        <w:t xml:space="preserve"> </w:t>
      </w:r>
      <w:r>
        <w:rPr>
          <w:w w:val="105"/>
        </w:rPr>
        <w:t>speed</w:t>
      </w:r>
      <w:r>
        <w:rPr>
          <w:spacing w:val="-11"/>
          <w:w w:val="105"/>
        </w:rPr>
        <w:t xml:space="preserve"> </w:t>
      </w:r>
      <w:r>
        <w:rPr>
          <w:w w:val="105"/>
        </w:rPr>
        <w:t>of</w:t>
      </w:r>
      <w:r>
        <w:rPr>
          <w:spacing w:val="-11"/>
          <w:w w:val="105"/>
        </w:rPr>
        <w:t xml:space="preserve"> </w:t>
      </w:r>
      <w:r>
        <w:rPr>
          <w:w w:val="105"/>
        </w:rPr>
        <w:t>the</w:t>
      </w:r>
      <w:r>
        <w:rPr>
          <w:spacing w:val="-11"/>
          <w:w w:val="105"/>
        </w:rPr>
        <w:t xml:space="preserve"> </w:t>
      </w:r>
      <w:r>
        <w:rPr>
          <w:w w:val="105"/>
        </w:rPr>
        <w:t>vehicle.</w:t>
      </w:r>
      <w:r>
        <w:rPr>
          <w:spacing w:val="11"/>
          <w:w w:val="105"/>
        </w:rPr>
        <w:t xml:space="preserve"> </w:t>
      </w:r>
      <w:r>
        <w:rPr>
          <w:w w:val="105"/>
        </w:rPr>
        <w:t>Mean</w:t>
      </w:r>
      <w:r>
        <w:rPr>
          <w:spacing w:val="-11"/>
          <w:w w:val="105"/>
        </w:rPr>
        <w:t xml:space="preserve"> </w:t>
      </w:r>
      <w:r>
        <w:rPr>
          <w:w w:val="105"/>
        </w:rPr>
        <w:t>error</w:t>
      </w:r>
      <w:r>
        <w:rPr>
          <w:spacing w:val="-11"/>
          <w:w w:val="105"/>
        </w:rPr>
        <w:t xml:space="preserve"> </w:t>
      </w:r>
      <w:r>
        <w:rPr>
          <w:w w:val="105"/>
        </w:rPr>
        <w:t>has</w:t>
      </w:r>
      <w:r>
        <w:rPr>
          <w:spacing w:val="-11"/>
          <w:w w:val="105"/>
        </w:rPr>
        <w:t xml:space="preserve"> </w:t>
      </w:r>
      <w:r>
        <w:rPr>
          <w:w w:val="105"/>
        </w:rPr>
        <w:t>no</w:t>
      </w:r>
      <w:r>
        <w:rPr>
          <w:spacing w:val="-11"/>
          <w:w w:val="105"/>
        </w:rPr>
        <w:t xml:space="preserve"> </w:t>
      </w:r>
      <w:r>
        <w:rPr>
          <w:w w:val="105"/>
        </w:rPr>
        <w:t>impact</w:t>
      </w:r>
      <w:r>
        <w:rPr>
          <w:spacing w:val="-11"/>
          <w:w w:val="105"/>
        </w:rPr>
        <w:t xml:space="preserve"> </w:t>
      </w:r>
      <w:r>
        <w:rPr>
          <w:w w:val="105"/>
        </w:rPr>
        <w:t>on</w:t>
      </w:r>
      <w:r>
        <w:rPr>
          <w:spacing w:val="-11"/>
          <w:w w:val="105"/>
        </w:rPr>
        <w:t xml:space="preserve"> </w:t>
      </w:r>
      <w:r>
        <w:rPr>
          <w:w w:val="105"/>
        </w:rPr>
        <w:t>speed, but</w:t>
      </w:r>
      <w:r>
        <w:rPr>
          <w:spacing w:val="-13"/>
          <w:w w:val="105"/>
        </w:rPr>
        <w:t xml:space="preserve"> </w:t>
      </w:r>
      <w:r>
        <w:rPr>
          <w:w w:val="105"/>
        </w:rPr>
        <w:t>inaccuracies</w:t>
      </w:r>
      <w:r>
        <w:rPr>
          <w:spacing w:val="-13"/>
          <w:w w:val="105"/>
        </w:rPr>
        <w:t xml:space="preserve"> </w:t>
      </w:r>
      <w:r>
        <w:rPr>
          <w:w w:val="105"/>
        </w:rPr>
        <w:t>still</w:t>
      </w:r>
      <w:r>
        <w:rPr>
          <w:spacing w:val="-13"/>
          <w:w w:val="105"/>
        </w:rPr>
        <w:t xml:space="preserve"> </w:t>
      </w:r>
      <w:r>
        <w:rPr>
          <w:w w:val="105"/>
        </w:rPr>
        <w:t>exist.</w:t>
      </w:r>
      <w:r>
        <w:rPr>
          <w:spacing w:val="13"/>
          <w:w w:val="105"/>
        </w:rPr>
        <w:t xml:space="preserve"> </w:t>
      </w:r>
      <w:r>
        <w:rPr>
          <w:w w:val="105"/>
        </w:rPr>
        <w:t>The</w:t>
      </w:r>
      <w:r>
        <w:rPr>
          <w:spacing w:val="-13"/>
          <w:w w:val="105"/>
        </w:rPr>
        <w:t xml:space="preserve"> </w:t>
      </w:r>
      <w:r>
        <w:rPr>
          <w:w w:val="105"/>
        </w:rPr>
        <w:t>two</w:t>
      </w:r>
      <w:r>
        <w:rPr>
          <w:spacing w:val="-13"/>
          <w:w w:val="105"/>
        </w:rPr>
        <w:t xml:space="preserve"> </w:t>
      </w:r>
      <w:r>
        <w:rPr>
          <w:w w:val="105"/>
        </w:rPr>
        <w:t>primary</w:t>
      </w:r>
      <w:r>
        <w:rPr>
          <w:spacing w:val="-13"/>
          <w:w w:val="105"/>
        </w:rPr>
        <w:t xml:space="preserve"> </w:t>
      </w:r>
      <w:r>
        <w:rPr>
          <w:w w:val="105"/>
        </w:rPr>
        <w:t>sources</w:t>
      </w:r>
      <w:r>
        <w:rPr>
          <w:spacing w:val="-13"/>
          <w:w w:val="105"/>
        </w:rPr>
        <w:t xml:space="preserve"> </w:t>
      </w:r>
      <w:r>
        <w:rPr>
          <w:w w:val="105"/>
        </w:rPr>
        <w:t>of</w:t>
      </w:r>
      <w:r>
        <w:rPr>
          <w:spacing w:val="-13"/>
          <w:w w:val="105"/>
        </w:rPr>
        <w:t xml:space="preserve"> </w:t>
      </w:r>
      <w:r>
        <w:rPr>
          <w:w w:val="105"/>
        </w:rPr>
        <w:t>error</w:t>
      </w:r>
      <w:r>
        <w:rPr>
          <w:spacing w:val="-13"/>
          <w:w w:val="105"/>
        </w:rPr>
        <w:t xml:space="preserve"> </w:t>
      </w:r>
      <w:r>
        <w:rPr>
          <w:w w:val="105"/>
        </w:rPr>
        <w:t>are</w:t>
      </w:r>
      <w:r>
        <w:rPr>
          <w:spacing w:val="-13"/>
          <w:w w:val="105"/>
        </w:rPr>
        <w:t xml:space="preserve"> </w:t>
      </w:r>
      <w:r>
        <w:rPr>
          <w:w w:val="105"/>
        </w:rPr>
        <w:t>detector</w:t>
      </w:r>
      <w:r>
        <w:rPr>
          <w:spacing w:val="-13"/>
          <w:w w:val="105"/>
        </w:rPr>
        <w:t xml:space="preserve"> </w:t>
      </w:r>
      <w:r>
        <w:rPr>
          <w:w w:val="105"/>
        </w:rPr>
        <w:t>shift</w:t>
      </w:r>
      <w:r>
        <w:rPr>
          <w:spacing w:val="-13"/>
          <w:w w:val="105"/>
        </w:rPr>
        <w:t xml:space="preserve"> </w:t>
      </w:r>
      <w:r>
        <w:rPr>
          <w:w w:val="105"/>
        </w:rPr>
        <w:t>or</w:t>
      </w:r>
      <w:r>
        <w:rPr>
          <w:spacing w:val="-13"/>
          <w:w w:val="105"/>
        </w:rPr>
        <w:t xml:space="preserve"> </w:t>
      </w:r>
      <w:r>
        <w:rPr>
          <w:w w:val="105"/>
        </w:rPr>
        <w:t>missing detection</w:t>
      </w:r>
      <w:r>
        <w:rPr>
          <w:spacing w:val="-18"/>
          <w:w w:val="105"/>
        </w:rPr>
        <w:t xml:space="preserve"> </w:t>
      </w:r>
      <w:r>
        <w:rPr>
          <w:w w:val="105"/>
        </w:rPr>
        <w:t>and</w:t>
      </w:r>
      <w:r>
        <w:rPr>
          <w:spacing w:val="-17"/>
          <w:w w:val="105"/>
        </w:rPr>
        <w:t xml:space="preserve"> </w:t>
      </w:r>
      <w:r>
        <w:rPr>
          <w:w w:val="105"/>
        </w:rPr>
        <w:t>variable</w:t>
      </w:r>
      <w:r>
        <w:rPr>
          <w:spacing w:val="-17"/>
          <w:w w:val="105"/>
        </w:rPr>
        <w:t xml:space="preserve"> </w:t>
      </w:r>
      <w:r>
        <w:rPr>
          <w:w w:val="105"/>
        </w:rPr>
        <w:t>frame</w:t>
      </w:r>
      <w:r>
        <w:rPr>
          <w:spacing w:val="-17"/>
          <w:w w:val="105"/>
        </w:rPr>
        <w:t xml:space="preserve"> </w:t>
      </w:r>
      <w:r>
        <w:rPr>
          <w:w w:val="105"/>
        </w:rPr>
        <w:t>rate. If</w:t>
      </w:r>
      <w:r>
        <w:rPr>
          <w:spacing w:val="-17"/>
          <w:w w:val="105"/>
        </w:rPr>
        <w:t xml:space="preserve"> </w:t>
      </w:r>
      <w:r>
        <w:rPr>
          <w:w w:val="105"/>
        </w:rPr>
        <w:t>information</w:t>
      </w:r>
      <w:r>
        <w:rPr>
          <w:spacing w:val="-17"/>
          <w:w w:val="105"/>
        </w:rPr>
        <w:t xml:space="preserve"> </w:t>
      </w:r>
      <w:r>
        <w:rPr>
          <w:w w:val="105"/>
        </w:rPr>
        <w:t>is</w:t>
      </w:r>
      <w:r>
        <w:rPr>
          <w:spacing w:val="-17"/>
          <w:w w:val="105"/>
        </w:rPr>
        <w:t xml:space="preserve"> </w:t>
      </w:r>
      <w:r>
        <w:rPr>
          <w:w w:val="105"/>
        </w:rPr>
        <w:t>available</w:t>
      </w:r>
      <w:r>
        <w:rPr>
          <w:spacing w:val="-17"/>
          <w:w w:val="105"/>
        </w:rPr>
        <w:t xml:space="preserve"> </w:t>
      </w:r>
      <w:r>
        <w:rPr>
          <w:w w:val="105"/>
        </w:rPr>
        <w:t>regarding</w:t>
      </w:r>
      <w:r>
        <w:rPr>
          <w:spacing w:val="-18"/>
          <w:w w:val="105"/>
        </w:rPr>
        <w:t xml:space="preserve"> </w:t>
      </w:r>
      <w:r>
        <w:rPr>
          <w:w w:val="105"/>
        </w:rPr>
        <w:t>frame</w:t>
      </w:r>
      <w:r>
        <w:rPr>
          <w:spacing w:val="-17"/>
          <w:w w:val="105"/>
        </w:rPr>
        <w:t xml:space="preserve"> </w:t>
      </w:r>
      <w:r>
        <w:rPr>
          <w:w w:val="105"/>
        </w:rPr>
        <w:t>rate</w:t>
      </w:r>
      <w:r>
        <w:rPr>
          <w:spacing w:val="-17"/>
          <w:w w:val="105"/>
        </w:rPr>
        <w:t xml:space="preserve"> </w:t>
      </w:r>
      <w:r>
        <w:rPr>
          <w:w w:val="105"/>
        </w:rPr>
        <w:t>shift,</w:t>
      </w:r>
      <w:r>
        <w:rPr>
          <w:spacing w:val="-16"/>
          <w:w w:val="105"/>
        </w:rPr>
        <w:t xml:space="preserve"> </w:t>
      </w:r>
      <w:r>
        <w:rPr>
          <w:w w:val="105"/>
        </w:rPr>
        <w:t>it would</w:t>
      </w:r>
      <w:r>
        <w:rPr>
          <w:spacing w:val="-18"/>
          <w:w w:val="105"/>
        </w:rPr>
        <w:t xml:space="preserve"> </w:t>
      </w:r>
      <w:r>
        <w:rPr>
          <w:w w:val="105"/>
        </w:rPr>
        <w:t>be</w:t>
      </w:r>
      <w:r>
        <w:rPr>
          <w:spacing w:val="-17"/>
          <w:w w:val="105"/>
        </w:rPr>
        <w:t xml:space="preserve"> </w:t>
      </w:r>
      <w:r>
        <w:rPr>
          <w:w w:val="105"/>
        </w:rPr>
        <w:t>easier</w:t>
      </w:r>
      <w:r>
        <w:rPr>
          <w:spacing w:val="-17"/>
          <w:w w:val="105"/>
        </w:rPr>
        <w:t xml:space="preserve"> </w:t>
      </w:r>
      <w:r>
        <w:rPr>
          <w:w w:val="105"/>
        </w:rPr>
        <w:t>to</w:t>
      </w:r>
      <w:r>
        <w:rPr>
          <w:spacing w:val="-17"/>
          <w:w w:val="105"/>
        </w:rPr>
        <w:t xml:space="preserve"> </w:t>
      </w:r>
      <w:r>
        <w:rPr>
          <w:w w:val="105"/>
        </w:rPr>
        <w:t>mitigate</w:t>
      </w:r>
      <w:r>
        <w:rPr>
          <w:spacing w:val="-18"/>
          <w:w w:val="105"/>
        </w:rPr>
        <w:t xml:space="preserve"> </w:t>
      </w:r>
      <w:r>
        <w:rPr>
          <w:w w:val="105"/>
        </w:rPr>
        <w:t>the</w:t>
      </w:r>
      <w:r>
        <w:rPr>
          <w:spacing w:val="-17"/>
          <w:w w:val="105"/>
        </w:rPr>
        <w:t xml:space="preserve"> </w:t>
      </w:r>
      <w:r>
        <w:rPr>
          <w:w w:val="105"/>
        </w:rPr>
        <w:t>effect;</w:t>
      </w:r>
      <w:r>
        <w:rPr>
          <w:spacing w:val="-15"/>
          <w:w w:val="105"/>
        </w:rPr>
        <w:t xml:space="preserve"> </w:t>
      </w:r>
      <w:r>
        <w:rPr>
          <w:w w:val="105"/>
        </w:rPr>
        <w:t>however,</w:t>
      </w:r>
      <w:r>
        <w:rPr>
          <w:spacing w:val="-16"/>
          <w:w w:val="105"/>
        </w:rPr>
        <w:t xml:space="preserve"> </w:t>
      </w:r>
      <w:r>
        <w:rPr>
          <w:w w:val="105"/>
        </w:rPr>
        <w:t>this</w:t>
      </w:r>
      <w:r>
        <w:rPr>
          <w:spacing w:val="-18"/>
          <w:w w:val="105"/>
        </w:rPr>
        <w:t xml:space="preserve"> </w:t>
      </w:r>
      <w:r>
        <w:rPr>
          <w:w w:val="105"/>
        </w:rPr>
        <w:t>is</w:t>
      </w:r>
      <w:r>
        <w:rPr>
          <w:spacing w:val="-17"/>
          <w:w w:val="105"/>
        </w:rPr>
        <w:t xml:space="preserve"> </w:t>
      </w:r>
      <w:r>
        <w:rPr>
          <w:w w:val="105"/>
        </w:rPr>
        <w:t>not</w:t>
      </w:r>
      <w:r>
        <w:rPr>
          <w:spacing w:val="-17"/>
          <w:w w:val="105"/>
        </w:rPr>
        <w:t xml:space="preserve"> </w:t>
      </w:r>
      <w:r>
        <w:rPr>
          <w:w w:val="105"/>
        </w:rPr>
        <w:t>applicable.</w:t>
      </w:r>
      <w:r>
        <w:rPr>
          <w:spacing w:val="8"/>
          <w:w w:val="105"/>
        </w:rPr>
        <w:t xml:space="preserve"> </w:t>
      </w:r>
      <w:r>
        <w:rPr>
          <w:w w:val="105"/>
        </w:rPr>
        <w:t>The</w:t>
      </w:r>
      <w:r>
        <w:rPr>
          <w:spacing w:val="-18"/>
          <w:w w:val="105"/>
        </w:rPr>
        <w:t xml:space="preserve"> </w:t>
      </w:r>
      <w:r>
        <w:rPr>
          <w:w w:val="105"/>
        </w:rPr>
        <w:t>most</w:t>
      </w:r>
      <w:r>
        <w:rPr>
          <w:spacing w:val="-17"/>
          <w:w w:val="105"/>
        </w:rPr>
        <w:t xml:space="preserve"> </w:t>
      </w:r>
      <w:r>
        <w:rPr>
          <w:w w:val="105"/>
        </w:rPr>
        <w:t>effective means</w:t>
      </w:r>
      <w:r>
        <w:rPr>
          <w:spacing w:val="-12"/>
          <w:w w:val="105"/>
        </w:rPr>
        <w:t xml:space="preserve"> </w:t>
      </w:r>
      <w:r>
        <w:rPr>
          <w:w w:val="105"/>
        </w:rPr>
        <w:t>of</w:t>
      </w:r>
      <w:r>
        <w:rPr>
          <w:spacing w:val="-13"/>
          <w:w w:val="105"/>
        </w:rPr>
        <w:t xml:space="preserve"> </w:t>
      </w:r>
      <w:r>
        <w:rPr>
          <w:w w:val="105"/>
        </w:rPr>
        <w:t>presenting</w:t>
      </w:r>
      <w:r>
        <w:rPr>
          <w:spacing w:val="-12"/>
          <w:w w:val="105"/>
        </w:rPr>
        <w:t xml:space="preserve"> </w:t>
      </w:r>
      <w:r>
        <w:rPr>
          <w:w w:val="105"/>
        </w:rPr>
        <w:t>the</w:t>
      </w:r>
      <w:r>
        <w:rPr>
          <w:spacing w:val="-12"/>
          <w:w w:val="105"/>
        </w:rPr>
        <w:t xml:space="preserve"> </w:t>
      </w:r>
      <w:r>
        <w:rPr>
          <w:w w:val="105"/>
        </w:rPr>
        <w:t>findings</w:t>
      </w:r>
      <w:r>
        <w:rPr>
          <w:spacing w:val="-13"/>
          <w:w w:val="105"/>
        </w:rPr>
        <w:t xml:space="preserve"> </w:t>
      </w:r>
      <w:r>
        <w:rPr>
          <w:w w:val="105"/>
        </w:rPr>
        <w:t>would</w:t>
      </w:r>
      <w:r>
        <w:rPr>
          <w:spacing w:val="-12"/>
          <w:w w:val="105"/>
        </w:rPr>
        <w:t xml:space="preserve"> </w:t>
      </w:r>
      <w:r>
        <w:rPr>
          <w:w w:val="105"/>
        </w:rPr>
        <w:t>be</w:t>
      </w:r>
      <w:r>
        <w:rPr>
          <w:spacing w:val="-12"/>
          <w:w w:val="105"/>
        </w:rPr>
        <w:t xml:space="preserve"> </w:t>
      </w:r>
      <w:r>
        <w:rPr>
          <w:w w:val="105"/>
        </w:rPr>
        <w:t>through</w:t>
      </w:r>
      <w:r>
        <w:rPr>
          <w:spacing w:val="-13"/>
          <w:w w:val="105"/>
        </w:rPr>
        <w:t xml:space="preserve"> </w:t>
      </w:r>
      <w:r>
        <w:rPr>
          <w:w w:val="105"/>
        </w:rPr>
        <w:t>tables</w:t>
      </w:r>
      <w:r>
        <w:rPr>
          <w:spacing w:val="-12"/>
          <w:w w:val="105"/>
        </w:rPr>
        <w:t xml:space="preserve"> </w:t>
      </w:r>
      <w:r>
        <w:fldChar w:fldCharType="begin"/>
      </w:r>
      <w:r>
        <w:instrText xml:space="preserve"> HYPERLINK \l "_bookmark94" </w:instrText>
      </w:r>
      <w:r>
        <w:fldChar w:fldCharType="separate"/>
      </w:r>
      <w:r>
        <w:rPr>
          <w:color w:val="0000FF"/>
          <w:w w:val="105"/>
        </w:rPr>
        <w:t>3.4</w:t>
      </w:r>
      <w:r>
        <w:rPr>
          <w:color w:val="0000FF"/>
          <w:w w:val="105"/>
        </w:rPr>
        <w:fldChar w:fldCharType="end"/>
      </w:r>
      <w:r>
        <w:rPr>
          <w:color w:val="0000FF"/>
          <w:spacing w:val="-12"/>
          <w:w w:val="105"/>
        </w:rPr>
        <w:t xml:space="preserve"> </w:t>
      </w:r>
      <w:r>
        <w:rPr>
          <w:w w:val="105"/>
        </w:rPr>
        <w:t>and</w:t>
      </w:r>
      <w:r>
        <w:rPr>
          <w:spacing w:val="-13"/>
          <w:w w:val="105"/>
        </w:rPr>
        <w:t xml:space="preserve"> </w:t>
      </w:r>
      <w:r>
        <w:fldChar w:fldCharType="begin"/>
      </w:r>
      <w:r>
        <w:instrText xml:space="preserve"> HYPERLINK \l "_bookmark95" </w:instrText>
      </w:r>
      <w:r>
        <w:fldChar w:fldCharType="separate"/>
      </w:r>
      <w:r>
        <w:rPr>
          <w:color w:val="0000FF"/>
          <w:w w:val="105"/>
        </w:rPr>
        <w:t>3.5</w:t>
      </w:r>
      <w:r>
        <w:rPr>
          <w:color w:val="0000FF"/>
          <w:w w:val="105"/>
        </w:rPr>
        <w:fldChar w:fldCharType="end"/>
      </w:r>
      <w:r>
        <w:rPr>
          <w:w w:val="105"/>
        </w:rPr>
        <w:t>,</w:t>
      </w:r>
      <w:r>
        <w:rPr>
          <w:spacing w:val="-9"/>
          <w:w w:val="105"/>
        </w:rPr>
        <w:t xml:space="preserve"> </w:t>
      </w:r>
      <w:r>
        <w:rPr>
          <w:w w:val="105"/>
        </w:rPr>
        <w:t>which</w:t>
      </w:r>
      <w:r>
        <w:rPr>
          <w:spacing w:val="-13"/>
          <w:w w:val="105"/>
        </w:rPr>
        <w:t xml:space="preserve"> </w:t>
      </w:r>
      <w:r>
        <w:rPr>
          <w:w w:val="105"/>
        </w:rPr>
        <w:t>display</w:t>
      </w:r>
      <w:r>
        <w:rPr>
          <w:spacing w:val="-12"/>
          <w:w w:val="105"/>
        </w:rPr>
        <w:t xml:space="preserve"> </w:t>
      </w:r>
      <w:r>
        <w:rPr>
          <w:w w:val="105"/>
        </w:rPr>
        <w:t>the average error.</w:t>
      </w:r>
    </w:p>
    <w:p w14:paraId="1202E4F1">
      <w:pPr>
        <w:pStyle w:val="9"/>
        <w:spacing w:before="107" w:line="273" w:lineRule="auto"/>
        <w:ind w:left="141" w:right="138"/>
        <w:jc w:val="both"/>
      </w:pPr>
      <w:r>
        <w:t>One conclusion that can be drawn is that the greater the lane’s degree of curvature, the less accurate the speed estimation.</w:t>
      </w:r>
      <w:r>
        <w:rPr>
          <w:spacing w:val="40"/>
        </w:rPr>
        <w:t xml:space="preserve"> </w:t>
      </w:r>
      <w:r>
        <w:t>This is because speed is calculated based on two consecutive positions, and the error is proportionate to the distance the vehicle has trav- eled between the two frames.</w:t>
      </w:r>
      <w:r>
        <w:rPr>
          <w:spacing w:val="80"/>
        </w:rPr>
        <w:t xml:space="preserve"> </w:t>
      </w:r>
      <w:r>
        <w:t>When the vehicle is farther from the frame,</w:t>
      </w:r>
      <w:r>
        <w:rPr>
          <w:spacing w:val="31"/>
        </w:rPr>
        <w:t xml:space="preserve"> </w:t>
      </w:r>
      <w:r>
        <w:t>the distance</w:t>
      </w:r>
      <w:r>
        <w:rPr>
          <w:spacing w:val="40"/>
        </w:rPr>
        <w:t xml:space="preserve"> </w:t>
      </w:r>
      <w:r>
        <w:t>the vehicle covers will appear shorter, leading to an overestimation of speed. Conversely, closer lanes have a reverse effect. If the car is closer to the camera, the distance between points</w:t>
      </w:r>
      <w:r>
        <w:rPr>
          <w:spacing w:val="40"/>
        </w:rPr>
        <w:t xml:space="preserve"> </w:t>
      </w:r>
      <w:r>
        <w:t>will</w:t>
      </w:r>
      <w:r>
        <w:rPr>
          <w:spacing w:val="40"/>
        </w:rPr>
        <w:t xml:space="preserve"> </w:t>
      </w:r>
      <w:r>
        <w:t>appear</w:t>
      </w:r>
      <w:r>
        <w:rPr>
          <w:spacing w:val="40"/>
        </w:rPr>
        <w:t xml:space="preserve"> </w:t>
      </w:r>
      <w:r>
        <w:t>longer</w:t>
      </w:r>
      <w:r>
        <w:rPr>
          <w:spacing w:val="40"/>
        </w:rPr>
        <w:t xml:space="preserve"> </w:t>
      </w:r>
      <w:r>
        <w:t>and</w:t>
      </w:r>
      <w:r>
        <w:rPr>
          <w:spacing w:val="40"/>
        </w:rPr>
        <w:t xml:space="preserve"> </w:t>
      </w:r>
      <w:r>
        <w:t>the</w:t>
      </w:r>
      <w:r>
        <w:rPr>
          <w:spacing w:val="40"/>
        </w:rPr>
        <w:t xml:space="preserve"> </w:t>
      </w:r>
      <w:r>
        <w:t>expected</w:t>
      </w:r>
      <w:r>
        <w:rPr>
          <w:spacing w:val="40"/>
        </w:rPr>
        <w:t xml:space="preserve"> </w:t>
      </w:r>
      <w:r>
        <w:t>speed</w:t>
      </w:r>
      <w:r>
        <w:rPr>
          <w:spacing w:val="40"/>
        </w:rPr>
        <w:t xml:space="preserve"> </w:t>
      </w:r>
      <w:r>
        <w:t>will</w:t>
      </w:r>
      <w:r>
        <w:rPr>
          <w:spacing w:val="40"/>
        </w:rPr>
        <w:t xml:space="preserve"> </w:t>
      </w:r>
      <w:r>
        <w:t>underestimate</w:t>
      </w:r>
      <w:r>
        <w:rPr>
          <w:spacing w:val="40"/>
        </w:rPr>
        <w:t xml:space="preserve"> </w:t>
      </w:r>
      <w:r>
        <w:t>the</w:t>
      </w:r>
      <w:r>
        <w:rPr>
          <w:spacing w:val="40"/>
        </w:rPr>
        <w:t xml:space="preserve"> </w:t>
      </w:r>
      <w:r>
        <w:t>actual</w:t>
      </w:r>
      <w:r>
        <w:rPr>
          <w:spacing w:val="40"/>
        </w:rPr>
        <w:t xml:space="preserve"> </w:t>
      </w:r>
      <w:r>
        <w:t>speed. Both</w:t>
      </w:r>
      <w:r>
        <w:rPr>
          <w:spacing w:val="4"/>
        </w:rPr>
        <w:t xml:space="preserve"> </w:t>
      </w:r>
      <w:r>
        <w:t>of</w:t>
      </w:r>
      <w:r>
        <w:rPr>
          <w:spacing w:val="4"/>
        </w:rPr>
        <w:t xml:space="preserve"> </w:t>
      </w:r>
      <w:r>
        <w:t>these</w:t>
      </w:r>
      <w:r>
        <w:rPr>
          <w:spacing w:val="5"/>
        </w:rPr>
        <w:t xml:space="preserve"> </w:t>
      </w:r>
      <w:r>
        <w:t>effects</w:t>
      </w:r>
      <w:r>
        <w:rPr>
          <w:spacing w:val="4"/>
        </w:rPr>
        <w:t xml:space="preserve"> </w:t>
      </w:r>
      <w:r>
        <w:t>are</w:t>
      </w:r>
      <w:r>
        <w:rPr>
          <w:spacing w:val="4"/>
        </w:rPr>
        <w:t xml:space="preserve"> </w:t>
      </w:r>
      <w:r>
        <w:t>visible</w:t>
      </w:r>
      <w:r>
        <w:rPr>
          <w:spacing w:val="5"/>
        </w:rPr>
        <w:t xml:space="preserve"> </w:t>
      </w:r>
      <w:r>
        <w:t>in</w:t>
      </w:r>
      <w:r>
        <w:rPr>
          <w:spacing w:val="4"/>
        </w:rPr>
        <w:t xml:space="preserve"> </w:t>
      </w:r>
      <w:r>
        <w:t>Figure</w:t>
      </w:r>
      <w:r>
        <w:rPr>
          <w:spacing w:val="5"/>
        </w:rPr>
        <w:t xml:space="preserve"> </w:t>
      </w:r>
      <w:r>
        <w:fldChar w:fldCharType="begin"/>
      </w:r>
      <w:r>
        <w:instrText xml:space="preserve"> HYPERLINK \l "_bookmark96" </w:instrText>
      </w:r>
      <w:r>
        <w:fldChar w:fldCharType="separate"/>
      </w:r>
      <w:r>
        <w:rPr>
          <w:color w:val="0000FF"/>
        </w:rPr>
        <w:t>3.5</w:t>
      </w:r>
      <w:r>
        <w:rPr>
          <w:color w:val="0000FF"/>
        </w:rPr>
        <w:fldChar w:fldCharType="end"/>
      </w:r>
      <w:r>
        <w:t>.</w:t>
      </w:r>
      <w:r>
        <w:rPr>
          <w:spacing w:val="26"/>
        </w:rPr>
        <w:t xml:space="preserve"> </w:t>
      </w:r>
      <w:r>
        <w:t>In</w:t>
      </w:r>
      <w:r>
        <w:rPr>
          <w:spacing w:val="4"/>
        </w:rPr>
        <w:t xml:space="preserve"> </w:t>
      </w:r>
      <w:r>
        <w:t>the</w:t>
      </w:r>
      <w:r>
        <w:rPr>
          <w:spacing w:val="4"/>
        </w:rPr>
        <w:t xml:space="preserve"> </w:t>
      </w:r>
      <w:r>
        <w:t>diagram,</w:t>
      </w:r>
      <w:r>
        <w:rPr>
          <w:spacing w:val="6"/>
        </w:rPr>
        <w:t xml:space="preserve"> </w:t>
      </w:r>
      <w:r>
        <w:t>all</w:t>
      </w:r>
      <w:r>
        <w:rPr>
          <w:spacing w:val="4"/>
        </w:rPr>
        <w:t xml:space="preserve"> </w:t>
      </w:r>
      <w:r>
        <w:t>the</w:t>
      </w:r>
      <w:r>
        <w:rPr>
          <w:spacing w:val="5"/>
        </w:rPr>
        <w:t xml:space="preserve"> </w:t>
      </w:r>
      <w:r>
        <w:t>lines</w:t>
      </w:r>
      <w:r>
        <w:rPr>
          <w:spacing w:val="4"/>
        </w:rPr>
        <w:t xml:space="preserve"> </w:t>
      </w:r>
      <w:r>
        <w:t>cover</w:t>
      </w:r>
      <w:r>
        <w:rPr>
          <w:spacing w:val="4"/>
        </w:rPr>
        <w:t xml:space="preserve"> </w:t>
      </w:r>
      <w:r>
        <w:t>the</w:t>
      </w:r>
      <w:r>
        <w:rPr>
          <w:spacing w:val="5"/>
        </w:rPr>
        <w:t xml:space="preserve"> </w:t>
      </w:r>
      <w:r>
        <w:rPr>
          <w:spacing w:val="-4"/>
        </w:rPr>
        <w:t>same</w:t>
      </w:r>
    </w:p>
    <w:p w14:paraId="7F40A1A9">
      <w:pPr>
        <w:pStyle w:val="9"/>
        <w:spacing w:after="0" w:line="273" w:lineRule="auto"/>
        <w:jc w:val="both"/>
        <w:sectPr>
          <w:pgSz w:w="11910" w:h="16840"/>
          <w:pgMar w:top="600" w:right="1559" w:bottom="280" w:left="1559" w:header="720" w:footer="720" w:gutter="0"/>
          <w:cols w:space="720" w:num="1"/>
        </w:sectPr>
      </w:pPr>
    </w:p>
    <w:p w14:paraId="014D5592">
      <w:pPr>
        <w:tabs>
          <w:tab w:val="left" w:pos="1364"/>
        </w:tabs>
        <w:spacing w:before="79"/>
        <w:ind w:left="141" w:right="0" w:firstLine="0"/>
        <w:jc w:val="left"/>
        <w:rPr>
          <w:sz w:val="18"/>
        </w:rPr>
      </w:pPr>
      <w:r>
        <w:rPr>
          <w:sz w:val="18"/>
        </w:rPr>
        <mc:AlternateContent>
          <mc:Choice Requires="wps">
            <w:drawing>
              <wp:anchor distT="0" distB="0" distL="0" distR="0" simplePos="0" relativeHeight="251822080"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224" name="Graphic 224"/>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224" o:spid="_x0000_s1026" o:spt="100" style="position:absolute;left:0pt;margin-left:85pt;margin-top:17.5pt;height:0.1pt;width:425.2pt;mso-position-horizontal-relative:page;mso-wrap-distance-bottom:0pt;mso-wrap-distance-top:0pt;z-index:-251494400;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KVwb7LWAAAACgEAAA8AAAAAAAAA&#10;AQAgAAAAIgAAAGRycy9kb3ducmV2LnhtbFBLAQIUABQAAAAIAIdO4kBplgfcEwIAAH4EAAAOAAAA&#10;AAAAAAEAIAAAACUBAABkcnMvZTJvRG9jLnhtbFBLBQYAAAAABgAGAFkBAACqBQAAAAA=&#10;" path="m0,0l5400001,0e">
                <v:fill on="f" focussize="0,0"/>
                <v:stroke weight="0.497952755905512pt" color="#000000" joinstyle="round"/>
                <v:imagedata o:title=""/>
                <o:lock v:ext="edit" aspectratio="f"/>
                <v:textbox inset="0mm,0mm,0mm,0mm"/>
                <w10:wrap type="topAndBottom"/>
              </v:shape>
            </w:pict>
          </mc:Fallback>
        </mc:AlternateContent>
      </w:r>
      <w:r>
        <w:rPr>
          <w:spacing w:val="-5"/>
          <w:sz w:val="18"/>
        </w:rPr>
        <w:t>46</w:t>
      </w:r>
      <w:r>
        <w:rPr>
          <w:sz w:val="18"/>
        </w:rPr>
        <w:tab/>
      </w:r>
      <w:r>
        <w:rPr>
          <w:sz w:val="18"/>
        </w:rPr>
        <w:t>Real-time</w:t>
      </w:r>
      <w:r>
        <w:rPr>
          <w:spacing w:val="-2"/>
          <w:sz w:val="18"/>
        </w:rPr>
        <w:t xml:space="preserve"> </w:t>
      </w:r>
      <w:r>
        <w:rPr>
          <w:sz w:val="18"/>
        </w:rPr>
        <w:t>Vehicle</w:t>
      </w:r>
      <w:r>
        <w:rPr>
          <w:spacing w:val="-1"/>
          <w:sz w:val="18"/>
        </w:rPr>
        <w:t xml:space="preserve"> </w:t>
      </w:r>
      <w:r>
        <w:rPr>
          <w:sz w:val="18"/>
        </w:rPr>
        <w:t>Speed</w:t>
      </w:r>
      <w:r>
        <w:rPr>
          <w:spacing w:val="-2"/>
          <w:sz w:val="18"/>
        </w:rPr>
        <w:t xml:space="preserve"> </w:t>
      </w:r>
      <w:r>
        <w:rPr>
          <w:sz w:val="18"/>
        </w:rPr>
        <w:t>Estimation</w:t>
      </w:r>
      <w:r>
        <w:rPr>
          <w:spacing w:val="-1"/>
          <w:sz w:val="18"/>
        </w:rPr>
        <w:t xml:space="preserve"> </w:t>
      </w:r>
      <w:r>
        <w:rPr>
          <w:sz w:val="18"/>
        </w:rPr>
        <w:t>using</w:t>
      </w:r>
      <w:r>
        <w:rPr>
          <w:spacing w:val="-1"/>
          <w:sz w:val="18"/>
        </w:rPr>
        <w:t xml:space="preserve"> </w:t>
      </w:r>
      <w:r>
        <w:rPr>
          <w:sz w:val="18"/>
        </w:rPr>
        <w:t>Unmanned</w:t>
      </w:r>
      <w:r>
        <w:rPr>
          <w:spacing w:val="-2"/>
          <w:sz w:val="18"/>
        </w:rPr>
        <w:t xml:space="preserve"> </w:t>
      </w:r>
      <w:r>
        <w:rPr>
          <w:sz w:val="18"/>
        </w:rPr>
        <w:t>Aerial</w:t>
      </w:r>
      <w:r>
        <w:rPr>
          <w:spacing w:val="-1"/>
          <w:sz w:val="18"/>
        </w:rPr>
        <w:t xml:space="preserve"> </w:t>
      </w:r>
      <w:r>
        <w:rPr>
          <w:sz w:val="18"/>
        </w:rPr>
        <w:t>Vehicles</w:t>
      </w:r>
      <w:r>
        <w:rPr>
          <w:spacing w:val="-1"/>
          <w:sz w:val="18"/>
        </w:rPr>
        <w:t xml:space="preserve"> </w:t>
      </w:r>
      <w:r>
        <w:rPr>
          <w:sz w:val="18"/>
        </w:rPr>
        <w:t>for</w:t>
      </w:r>
      <w:r>
        <w:rPr>
          <w:spacing w:val="-2"/>
          <w:sz w:val="18"/>
        </w:rPr>
        <w:t xml:space="preserve"> </w:t>
      </w:r>
      <w:r>
        <w:rPr>
          <w:sz w:val="18"/>
        </w:rPr>
        <w:t>Traffic</w:t>
      </w:r>
      <w:r>
        <w:rPr>
          <w:spacing w:val="-1"/>
          <w:sz w:val="18"/>
        </w:rPr>
        <w:t xml:space="preserve"> </w:t>
      </w:r>
      <w:r>
        <w:rPr>
          <w:spacing w:val="-2"/>
          <w:sz w:val="18"/>
        </w:rPr>
        <w:t>Surveillance</w:t>
      </w:r>
    </w:p>
    <w:p w14:paraId="7949BE01">
      <w:pPr>
        <w:pStyle w:val="9"/>
        <w:spacing w:before="202"/>
        <w:rPr>
          <w:sz w:val="20"/>
        </w:rPr>
      </w:pPr>
    </w:p>
    <w:tbl>
      <w:tblPr>
        <w:tblStyle w:val="8"/>
        <w:tblW w:w="0" w:type="auto"/>
        <w:tblInd w:w="30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54"/>
        <w:gridCol w:w="905"/>
        <w:gridCol w:w="737"/>
        <w:gridCol w:w="737"/>
        <w:gridCol w:w="737"/>
        <w:gridCol w:w="737"/>
        <w:gridCol w:w="737"/>
        <w:gridCol w:w="737"/>
        <w:gridCol w:w="737"/>
        <w:gridCol w:w="737"/>
        <w:gridCol w:w="737"/>
      </w:tblGrid>
      <w:tr w14:paraId="3959A3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654" w:type="dxa"/>
            <w:tcBorders>
              <w:bottom w:val="double" w:color="000000" w:sz="4" w:space="0"/>
            </w:tcBorders>
          </w:tcPr>
          <w:p w14:paraId="2A30EAF8">
            <w:pPr>
              <w:pStyle w:val="16"/>
              <w:ind w:left="122"/>
              <w:jc w:val="left"/>
              <w:rPr>
                <w:sz w:val="21"/>
              </w:rPr>
            </w:pPr>
            <w:r>
              <w:rPr>
                <w:spacing w:val="-4"/>
                <w:w w:val="105"/>
                <w:sz w:val="21"/>
              </w:rPr>
              <w:t>lane</w:t>
            </w:r>
          </w:p>
        </w:tc>
        <w:tc>
          <w:tcPr>
            <w:tcW w:w="905" w:type="dxa"/>
            <w:tcBorders>
              <w:bottom w:val="double" w:color="000000" w:sz="4" w:space="0"/>
            </w:tcBorders>
          </w:tcPr>
          <w:p w14:paraId="5C5C42D6">
            <w:pPr>
              <w:pStyle w:val="16"/>
              <w:spacing w:line="252" w:lineRule="exact"/>
              <w:ind w:right="123"/>
              <w:rPr>
                <w:rFonts w:ascii="Arial" w:hAnsi="Arial"/>
                <w:b/>
                <w:sz w:val="24"/>
              </w:rPr>
            </w:pPr>
            <w:r>
              <w:rPr>
                <w:rFonts w:ascii="Arial" w:hAnsi="Arial"/>
                <w:b/>
                <w:spacing w:val="-5"/>
                <w:w w:val="125"/>
                <w:sz w:val="21"/>
              </w:rPr>
              <w:t>0</w:t>
            </w:r>
            <w:r>
              <w:rPr>
                <w:rFonts w:ascii="Arial" w:hAnsi="Arial"/>
                <w:b/>
                <w:spacing w:val="-5"/>
                <w:w w:val="125"/>
                <w:sz w:val="24"/>
              </w:rPr>
              <w:t>°</w:t>
            </w:r>
          </w:p>
        </w:tc>
        <w:tc>
          <w:tcPr>
            <w:tcW w:w="737" w:type="dxa"/>
            <w:tcBorders>
              <w:bottom w:val="double" w:color="000000" w:sz="4" w:space="0"/>
            </w:tcBorders>
          </w:tcPr>
          <w:p w14:paraId="7C0CC348">
            <w:pPr>
              <w:pStyle w:val="16"/>
              <w:spacing w:line="252" w:lineRule="exact"/>
              <w:ind w:right="122"/>
              <w:rPr>
                <w:rFonts w:ascii="Arial" w:hAnsi="Arial"/>
                <w:b/>
                <w:sz w:val="24"/>
              </w:rPr>
            </w:pPr>
            <w:r>
              <w:rPr>
                <w:rFonts w:ascii="Arial" w:hAnsi="Arial"/>
                <w:b/>
                <w:sz w:val="21"/>
              </w:rPr>
              <w:t>-</w:t>
            </w:r>
            <w:r>
              <w:rPr>
                <w:rFonts w:ascii="Arial" w:hAnsi="Arial"/>
                <w:b/>
                <w:spacing w:val="-5"/>
                <w:w w:val="115"/>
                <w:sz w:val="21"/>
              </w:rPr>
              <w:t>5</w:t>
            </w:r>
            <w:r>
              <w:rPr>
                <w:rFonts w:ascii="Arial" w:hAnsi="Arial"/>
                <w:b/>
                <w:spacing w:val="-5"/>
                <w:w w:val="115"/>
                <w:sz w:val="24"/>
              </w:rPr>
              <w:t>°</w:t>
            </w:r>
          </w:p>
        </w:tc>
        <w:tc>
          <w:tcPr>
            <w:tcW w:w="737" w:type="dxa"/>
            <w:tcBorders>
              <w:bottom w:val="double" w:color="000000" w:sz="4" w:space="0"/>
            </w:tcBorders>
          </w:tcPr>
          <w:p w14:paraId="710C4802">
            <w:pPr>
              <w:pStyle w:val="16"/>
              <w:spacing w:line="252" w:lineRule="exact"/>
              <w:ind w:right="122"/>
              <w:rPr>
                <w:rFonts w:ascii="Arial" w:hAnsi="Arial"/>
                <w:b/>
                <w:sz w:val="24"/>
              </w:rPr>
            </w:pPr>
            <w:r>
              <w:rPr>
                <w:rFonts w:ascii="Arial" w:hAnsi="Arial"/>
                <w:b/>
                <w:sz w:val="21"/>
              </w:rPr>
              <w:t>-</w:t>
            </w:r>
            <w:r>
              <w:rPr>
                <w:rFonts w:ascii="Arial" w:hAnsi="Arial"/>
                <w:b/>
                <w:spacing w:val="-5"/>
                <w:w w:val="110"/>
                <w:sz w:val="21"/>
              </w:rPr>
              <w:t>10</w:t>
            </w:r>
            <w:r>
              <w:rPr>
                <w:rFonts w:ascii="Arial" w:hAnsi="Arial"/>
                <w:b/>
                <w:spacing w:val="-5"/>
                <w:w w:val="110"/>
                <w:sz w:val="24"/>
              </w:rPr>
              <w:t>°</w:t>
            </w:r>
          </w:p>
        </w:tc>
        <w:tc>
          <w:tcPr>
            <w:tcW w:w="737" w:type="dxa"/>
            <w:tcBorders>
              <w:bottom w:val="double" w:color="000000" w:sz="4" w:space="0"/>
            </w:tcBorders>
          </w:tcPr>
          <w:p w14:paraId="28D32698">
            <w:pPr>
              <w:pStyle w:val="16"/>
              <w:spacing w:line="252" w:lineRule="exact"/>
              <w:ind w:right="121"/>
              <w:rPr>
                <w:rFonts w:ascii="Arial" w:hAnsi="Arial"/>
                <w:b/>
                <w:sz w:val="24"/>
              </w:rPr>
            </w:pPr>
            <w:r>
              <w:rPr>
                <w:rFonts w:ascii="Arial" w:hAnsi="Arial"/>
                <w:b/>
                <w:sz w:val="21"/>
              </w:rPr>
              <w:t>-</w:t>
            </w:r>
            <w:r>
              <w:rPr>
                <w:rFonts w:ascii="Arial" w:hAnsi="Arial"/>
                <w:b/>
                <w:spacing w:val="-5"/>
                <w:w w:val="110"/>
                <w:sz w:val="21"/>
              </w:rPr>
              <w:t>15</w:t>
            </w:r>
            <w:r>
              <w:rPr>
                <w:rFonts w:ascii="Arial" w:hAnsi="Arial"/>
                <w:b/>
                <w:spacing w:val="-5"/>
                <w:w w:val="110"/>
                <w:sz w:val="24"/>
              </w:rPr>
              <w:t>°</w:t>
            </w:r>
          </w:p>
        </w:tc>
        <w:tc>
          <w:tcPr>
            <w:tcW w:w="737" w:type="dxa"/>
            <w:tcBorders>
              <w:bottom w:val="double" w:color="000000" w:sz="4" w:space="0"/>
            </w:tcBorders>
          </w:tcPr>
          <w:p w14:paraId="709DA4F3">
            <w:pPr>
              <w:pStyle w:val="16"/>
              <w:spacing w:line="252" w:lineRule="exact"/>
              <w:ind w:left="87" w:right="63"/>
              <w:jc w:val="center"/>
              <w:rPr>
                <w:rFonts w:ascii="Arial" w:hAnsi="Arial"/>
                <w:b/>
                <w:sz w:val="24"/>
              </w:rPr>
            </w:pPr>
            <w:r>
              <w:rPr>
                <w:rFonts w:ascii="Arial" w:hAnsi="Arial"/>
                <w:b/>
                <w:sz w:val="21"/>
              </w:rPr>
              <w:t>-</w:t>
            </w:r>
            <w:r>
              <w:rPr>
                <w:rFonts w:ascii="Arial" w:hAnsi="Arial"/>
                <w:b/>
                <w:spacing w:val="-5"/>
                <w:w w:val="110"/>
                <w:sz w:val="21"/>
              </w:rPr>
              <w:t>20</w:t>
            </w:r>
            <w:r>
              <w:rPr>
                <w:rFonts w:ascii="Arial" w:hAnsi="Arial"/>
                <w:b/>
                <w:spacing w:val="-5"/>
                <w:w w:val="110"/>
                <w:sz w:val="24"/>
              </w:rPr>
              <w:t>°</w:t>
            </w:r>
          </w:p>
        </w:tc>
        <w:tc>
          <w:tcPr>
            <w:tcW w:w="737" w:type="dxa"/>
            <w:tcBorders>
              <w:bottom w:val="double" w:color="000000" w:sz="4" w:space="0"/>
            </w:tcBorders>
          </w:tcPr>
          <w:p w14:paraId="4F868FF4">
            <w:pPr>
              <w:pStyle w:val="16"/>
              <w:spacing w:line="252" w:lineRule="exact"/>
              <w:ind w:left="87" w:right="62"/>
              <w:jc w:val="center"/>
              <w:rPr>
                <w:rFonts w:ascii="Arial" w:hAnsi="Arial"/>
                <w:b/>
                <w:sz w:val="24"/>
              </w:rPr>
            </w:pPr>
            <w:r>
              <w:rPr>
                <w:rFonts w:ascii="Arial" w:hAnsi="Arial"/>
                <w:b/>
                <w:sz w:val="21"/>
              </w:rPr>
              <w:t>-</w:t>
            </w:r>
            <w:r>
              <w:rPr>
                <w:rFonts w:ascii="Arial" w:hAnsi="Arial"/>
                <w:b/>
                <w:spacing w:val="-5"/>
                <w:w w:val="110"/>
                <w:sz w:val="21"/>
              </w:rPr>
              <w:t>25</w:t>
            </w:r>
            <w:r>
              <w:rPr>
                <w:rFonts w:ascii="Arial" w:hAnsi="Arial"/>
                <w:b/>
                <w:spacing w:val="-5"/>
                <w:w w:val="110"/>
                <w:sz w:val="24"/>
              </w:rPr>
              <w:t>°</w:t>
            </w:r>
          </w:p>
        </w:tc>
        <w:tc>
          <w:tcPr>
            <w:tcW w:w="737" w:type="dxa"/>
            <w:tcBorders>
              <w:bottom w:val="double" w:color="000000" w:sz="4" w:space="0"/>
            </w:tcBorders>
          </w:tcPr>
          <w:p w14:paraId="4CACC438">
            <w:pPr>
              <w:pStyle w:val="16"/>
              <w:spacing w:line="252" w:lineRule="exact"/>
              <w:ind w:left="87" w:right="61"/>
              <w:jc w:val="center"/>
              <w:rPr>
                <w:rFonts w:ascii="Arial" w:hAnsi="Arial"/>
                <w:b/>
                <w:sz w:val="24"/>
              </w:rPr>
            </w:pPr>
            <w:r>
              <w:rPr>
                <w:rFonts w:ascii="Arial" w:hAnsi="Arial"/>
                <w:b/>
                <w:sz w:val="21"/>
              </w:rPr>
              <w:t>-</w:t>
            </w:r>
            <w:r>
              <w:rPr>
                <w:rFonts w:ascii="Arial" w:hAnsi="Arial"/>
                <w:b/>
                <w:spacing w:val="-5"/>
                <w:w w:val="110"/>
                <w:sz w:val="21"/>
              </w:rPr>
              <w:t>30</w:t>
            </w:r>
            <w:r>
              <w:rPr>
                <w:rFonts w:ascii="Arial" w:hAnsi="Arial"/>
                <w:b/>
                <w:spacing w:val="-5"/>
                <w:w w:val="110"/>
                <w:sz w:val="24"/>
              </w:rPr>
              <w:t>°</w:t>
            </w:r>
          </w:p>
        </w:tc>
        <w:tc>
          <w:tcPr>
            <w:tcW w:w="737" w:type="dxa"/>
            <w:tcBorders>
              <w:bottom w:val="double" w:color="000000" w:sz="4" w:space="0"/>
            </w:tcBorders>
          </w:tcPr>
          <w:p w14:paraId="7111485A">
            <w:pPr>
              <w:pStyle w:val="16"/>
              <w:spacing w:line="252" w:lineRule="exact"/>
              <w:ind w:left="87" w:right="60"/>
              <w:jc w:val="center"/>
              <w:rPr>
                <w:rFonts w:ascii="Arial" w:hAnsi="Arial"/>
                <w:b/>
                <w:sz w:val="24"/>
              </w:rPr>
            </w:pPr>
            <w:r>
              <w:rPr>
                <w:rFonts w:ascii="Arial" w:hAnsi="Arial"/>
                <w:b/>
                <w:sz w:val="21"/>
              </w:rPr>
              <w:t>-</w:t>
            </w:r>
            <w:r>
              <w:rPr>
                <w:rFonts w:ascii="Arial" w:hAnsi="Arial"/>
                <w:b/>
                <w:spacing w:val="-5"/>
                <w:w w:val="110"/>
                <w:sz w:val="21"/>
              </w:rPr>
              <w:t>35</w:t>
            </w:r>
            <w:r>
              <w:rPr>
                <w:rFonts w:ascii="Arial" w:hAnsi="Arial"/>
                <w:b/>
                <w:spacing w:val="-5"/>
                <w:w w:val="110"/>
                <w:sz w:val="24"/>
              </w:rPr>
              <w:t>°</w:t>
            </w:r>
          </w:p>
        </w:tc>
        <w:tc>
          <w:tcPr>
            <w:tcW w:w="737" w:type="dxa"/>
            <w:tcBorders>
              <w:bottom w:val="double" w:color="000000" w:sz="4" w:space="0"/>
            </w:tcBorders>
          </w:tcPr>
          <w:p w14:paraId="6EE5BC5C">
            <w:pPr>
              <w:pStyle w:val="16"/>
              <w:spacing w:line="252" w:lineRule="exact"/>
              <w:ind w:right="119"/>
              <w:rPr>
                <w:rFonts w:ascii="Arial" w:hAnsi="Arial"/>
                <w:b/>
                <w:sz w:val="24"/>
              </w:rPr>
            </w:pPr>
            <w:r>
              <w:rPr>
                <w:rFonts w:ascii="Arial" w:hAnsi="Arial"/>
                <w:b/>
                <w:sz w:val="21"/>
              </w:rPr>
              <w:t>-</w:t>
            </w:r>
            <w:r>
              <w:rPr>
                <w:rFonts w:ascii="Arial" w:hAnsi="Arial"/>
                <w:b/>
                <w:spacing w:val="-5"/>
                <w:w w:val="110"/>
                <w:sz w:val="21"/>
              </w:rPr>
              <w:t>40</w:t>
            </w:r>
            <w:r>
              <w:rPr>
                <w:rFonts w:ascii="Arial" w:hAnsi="Arial"/>
                <w:b/>
                <w:spacing w:val="-5"/>
                <w:w w:val="110"/>
                <w:sz w:val="24"/>
              </w:rPr>
              <w:t>°</w:t>
            </w:r>
          </w:p>
        </w:tc>
        <w:tc>
          <w:tcPr>
            <w:tcW w:w="737" w:type="dxa"/>
            <w:tcBorders>
              <w:bottom w:val="double" w:color="000000" w:sz="4" w:space="0"/>
            </w:tcBorders>
          </w:tcPr>
          <w:p w14:paraId="32926954">
            <w:pPr>
              <w:pStyle w:val="16"/>
              <w:spacing w:line="252" w:lineRule="exact"/>
              <w:ind w:left="87" w:right="58"/>
              <w:jc w:val="center"/>
              <w:rPr>
                <w:rFonts w:ascii="Arial" w:hAnsi="Arial"/>
                <w:b/>
                <w:sz w:val="24"/>
              </w:rPr>
            </w:pPr>
            <w:r>
              <w:rPr>
                <w:rFonts w:ascii="Arial" w:hAnsi="Arial"/>
                <w:b/>
                <w:sz w:val="21"/>
              </w:rPr>
              <w:t>-</w:t>
            </w:r>
            <w:r>
              <w:rPr>
                <w:rFonts w:ascii="Arial" w:hAnsi="Arial"/>
                <w:b/>
                <w:spacing w:val="-5"/>
                <w:w w:val="110"/>
                <w:sz w:val="21"/>
              </w:rPr>
              <w:t>45</w:t>
            </w:r>
            <w:r>
              <w:rPr>
                <w:rFonts w:ascii="Arial" w:hAnsi="Arial"/>
                <w:b/>
                <w:spacing w:val="-5"/>
                <w:w w:val="110"/>
                <w:sz w:val="24"/>
              </w:rPr>
              <w:t>°</w:t>
            </w:r>
          </w:p>
        </w:tc>
      </w:tr>
      <w:tr w14:paraId="64B0566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654" w:type="dxa"/>
            <w:tcBorders>
              <w:top w:val="double" w:color="000000" w:sz="4" w:space="0"/>
            </w:tcBorders>
          </w:tcPr>
          <w:p w14:paraId="5EC3DA32">
            <w:pPr>
              <w:pStyle w:val="16"/>
              <w:spacing w:before="5" w:line="240" w:lineRule="auto"/>
              <w:ind w:left="122"/>
              <w:jc w:val="left"/>
              <w:rPr>
                <w:sz w:val="21"/>
              </w:rPr>
            </w:pPr>
            <w:r>
              <w:rPr>
                <w:spacing w:val="-10"/>
                <w:w w:val="105"/>
                <w:sz w:val="21"/>
              </w:rPr>
              <w:t>1</w:t>
            </w:r>
          </w:p>
        </w:tc>
        <w:tc>
          <w:tcPr>
            <w:tcW w:w="905" w:type="dxa"/>
            <w:tcBorders>
              <w:top w:val="double" w:color="000000" w:sz="4" w:space="0"/>
            </w:tcBorders>
          </w:tcPr>
          <w:p w14:paraId="526B129D">
            <w:pPr>
              <w:pStyle w:val="16"/>
              <w:spacing w:before="5" w:line="240" w:lineRule="auto"/>
              <w:ind w:right="112"/>
              <w:rPr>
                <w:sz w:val="21"/>
              </w:rPr>
            </w:pPr>
            <w:r>
              <w:rPr>
                <w:spacing w:val="-2"/>
                <w:w w:val="105"/>
                <w:sz w:val="21"/>
              </w:rPr>
              <w:t>221.41</w:t>
            </w:r>
          </w:p>
        </w:tc>
        <w:tc>
          <w:tcPr>
            <w:tcW w:w="737" w:type="dxa"/>
            <w:tcBorders>
              <w:top w:val="double" w:color="000000" w:sz="4" w:space="0"/>
            </w:tcBorders>
          </w:tcPr>
          <w:p w14:paraId="22B54F23">
            <w:pPr>
              <w:pStyle w:val="16"/>
              <w:spacing w:before="5" w:line="240" w:lineRule="auto"/>
              <w:ind w:right="112"/>
              <w:rPr>
                <w:sz w:val="21"/>
              </w:rPr>
            </w:pPr>
            <w:r>
              <w:rPr>
                <w:sz w:val="21"/>
              </w:rPr>
              <w:t>-</w:t>
            </w:r>
            <w:r>
              <w:rPr>
                <w:spacing w:val="-4"/>
                <w:sz w:val="21"/>
              </w:rPr>
              <w:t>1.09</w:t>
            </w:r>
          </w:p>
        </w:tc>
        <w:tc>
          <w:tcPr>
            <w:tcW w:w="737" w:type="dxa"/>
            <w:tcBorders>
              <w:top w:val="double" w:color="000000" w:sz="4" w:space="0"/>
            </w:tcBorders>
          </w:tcPr>
          <w:p w14:paraId="41BB303E">
            <w:pPr>
              <w:pStyle w:val="16"/>
              <w:spacing w:before="5" w:line="240" w:lineRule="auto"/>
              <w:ind w:right="111"/>
              <w:rPr>
                <w:sz w:val="21"/>
              </w:rPr>
            </w:pPr>
            <w:r>
              <w:rPr>
                <w:sz w:val="21"/>
              </w:rPr>
              <w:t>-</w:t>
            </w:r>
            <w:r>
              <w:rPr>
                <w:spacing w:val="-4"/>
                <w:sz w:val="21"/>
              </w:rPr>
              <w:t>0.49</w:t>
            </w:r>
          </w:p>
        </w:tc>
        <w:tc>
          <w:tcPr>
            <w:tcW w:w="737" w:type="dxa"/>
            <w:tcBorders>
              <w:top w:val="double" w:color="000000" w:sz="4" w:space="0"/>
            </w:tcBorders>
          </w:tcPr>
          <w:p w14:paraId="1A4F8ACF">
            <w:pPr>
              <w:pStyle w:val="16"/>
              <w:spacing w:before="5" w:line="240" w:lineRule="auto"/>
              <w:ind w:right="111"/>
              <w:rPr>
                <w:sz w:val="21"/>
              </w:rPr>
            </w:pPr>
            <w:r>
              <w:rPr>
                <w:spacing w:val="-10"/>
                <w:sz w:val="21"/>
              </w:rPr>
              <w:t>-</w:t>
            </w:r>
          </w:p>
        </w:tc>
        <w:tc>
          <w:tcPr>
            <w:tcW w:w="737" w:type="dxa"/>
            <w:tcBorders>
              <w:top w:val="double" w:color="000000" w:sz="4" w:space="0"/>
            </w:tcBorders>
          </w:tcPr>
          <w:p w14:paraId="5BC7F5B3">
            <w:pPr>
              <w:pStyle w:val="16"/>
              <w:spacing w:before="5" w:line="240" w:lineRule="auto"/>
              <w:ind w:left="87" w:right="5"/>
              <w:jc w:val="center"/>
              <w:rPr>
                <w:sz w:val="21"/>
              </w:rPr>
            </w:pPr>
            <w:r>
              <w:rPr>
                <w:spacing w:val="-4"/>
                <w:sz w:val="21"/>
              </w:rPr>
              <w:t>0.59</w:t>
            </w:r>
          </w:p>
        </w:tc>
        <w:tc>
          <w:tcPr>
            <w:tcW w:w="737" w:type="dxa"/>
            <w:tcBorders>
              <w:top w:val="double" w:color="000000" w:sz="4" w:space="0"/>
            </w:tcBorders>
          </w:tcPr>
          <w:p w14:paraId="0BC846A8">
            <w:pPr>
              <w:pStyle w:val="16"/>
              <w:spacing w:before="5" w:line="240" w:lineRule="auto"/>
              <w:ind w:left="87" w:right="4"/>
              <w:jc w:val="center"/>
              <w:rPr>
                <w:sz w:val="21"/>
              </w:rPr>
            </w:pPr>
            <w:r>
              <w:rPr>
                <w:spacing w:val="-4"/>
                <w:sz w:val="21"/>
              </w:rPr>
              <w:t>0.04</w:t>
            </w:r>
          </w:p>
        </w:tc>
        <w:tc>
          <w:tcPr>
            <w:tcW w:w="737" w:type="dxa"/>
            <w:tcBorders>
              <w:top w:val="double" w:color="000000" w:sz="4" w:space="0"/>
            </w:tcBorders>
          </w:tcPr>
          <w:p w14:paraId="4155BA51">
            <w:pPr>
              <w:pStyle w:val="16"/>
              <w:spacing w:before="5" w:line="240" w:lineRule="auto"/>
              <w:ind w:left="87" w:right="3"/>
              <w:jc w:val="center"/>
              <w:rPr>
                <w:sz w:val="21"/>
              </w:rPr>
            </w:pPr>
            <w:r>
              <w:rPr>
                <w:spacing w:val="-4"/>
                <w:sz w:val="21"/>
              </w:rPr>
              <w:t>0.90</w:t>
            </w:r>
          </w:p>
        </w:tc>
        <w:tc>
          <w:tcPr>
            <w:tcW w:w="737" w:type="dxa"/>
            <w:tcBorders>
              <w:top w:val="double" w:color="000000" w:sz="4" w:space="0"/>
            </w:tcBorders>
          </w:tcPr>
          <w:p w14:paraId="14E75C93">
            <w:pPr>
              <w:pStyle w:val="16"/>
              <w:spacing w:before="5" w:line="240" w:lineRule="auto"/>
              <w:ind w:left="87" w:right="2"/>
              <w:jc w:val="center"/>
              <w:rPr>
                <w:sz w:val="21"/>
              </w:rPr>
            </w:pPr>
            <w:r>
              <w:rPr>
                <w:spacing w:val="-4"/>
                <w:sz w:val="21"/>
              </w:rPr>
              <w:t>0.77</w:t>
            </w:r>
          </w:p>
        </w:tc>
        <w:tc>
          <w:tcPr>
            <w:tcW w:w="737" w:type="dxa"/>
            <w:tcBorders>
              <w:top w:val="double" w:color="000000" w:sz="4" w:space="0"/>
            </w:tcBorders>
          </w:tcPr>
          <w:p w14:paraId="7298EAE9">
            <w:pPr>
              <w:pStyle w:val="16"/>
              <w:spacing w:before="5" w:line="240" w:lineRule="auto"/>
              <w:ind w:right="108"/>
              <w:rPr>
                <w:sz w:val="21"/>
              </w:rPr>
            </w:pPr>
            <w:r>
              <w:rPr>
                <w:spacing w:val="-10"/>
                <w:sz w:val="21"/>
              </w:rPr>
              <w:t>-</w:t>
            </w:r>
          </w:p>
        </w:tc>
        <w:tc>
          <w:tcPr>
            <w:tcW w:w="737" w:type="dxa"/>
            <w:tcBorders>
              <w:top w:val="double" w:color="000000" w:sz="4" w:space="0"/>
            </w:tcBorders>
          </w:tcPr>
          <w:p w14:paraId="23F20EEF">
            <w:pPr>
              <w:pStyle w:val="16"/>
              <w:spacing w:before="5" w:line="240" w:lineRule="auto"/>
              <w:ind w:left="87" w:right="71"/>
              <w:jc w:val="center"/>
              <w:rPr>
                <w:sz w:val="21"/>
              </w:rPr>
            </w:pPr>
            <w:r>
              <w:rPr>
                <w:sz w:val="21"/>
              </w:rPr>
              <w:t>-</w:t>
            </w:r>
            <w:r>
              <w:rPr>
                <w:spacing w:val="-4"/>
                <w:sz w:val="21"/>
              </w:rPr>
              <w:t>0.03</w:t>
            </w:r>
          </w:p>
        </w:tc>
      </w:tr>
      <w:tr w14:paraId="7ED917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142CDE24">
            <w:pPr>
              <w:pStyle w:val="16"/>
              <w:ind w:left="122"/>
              <w:jc w:val="left"/>
              <w:rPr>
                <w:sz w:val="21"/>
              </w:rPr>
            </w:pPr>
            <w:r>
              <w:rPr>
                <w:spacing w:val="-10"/>
                <w:w w:val="105"/>
                <w:sz w:val="21"/>
              </w:rPr>
              <w:t>2</w:t>
            </w:r>
          </w:p>
        </w:tc>
        <w:tc>
          <w:tcPr>
            <w:tcW w:w="905" w:type="dxa"/>
          </w:tcPr>
          <w:p w14:paraId="156B3BE7">
            <w:pPr>
              <w:pStyle w:val="16"/>
              <w:ind w:right="112"/>
              <w:rPr>
                <w:sz w:val="21"/>
              </w:rPr>
            </w:pPr>
            <w:r>
              <w:rPr>
                <w:spacing w:val="-2"/>
                <w:w w:val="105"/>
                <w:sz w:val="21"/>
              </w:rPr>
              <w:t>111.35</w:t>
            </w:r>
          </w:p>
        </w:tc>
        <w:tc>
          <w:tcPr>
            <w:tcW w:w="737" w:type="dxa"/>
          </w:tcPr>
          <w:p w14:paraId="4EF3749E">
            <w:pPr>
              <w:pStyle w:val="16"/>
              <w:ind w:right="112"/>
              <w:rPr>
                <w:sz w:val="21"/>
              </w:rPr>
            </w:pPr>
            <w:r>
              <w:rPr>
                <w:sz w:val="21"/>
              </w:rPr>
              <w:t>-</w:t>
            </w:r>
            <w:r>
              <w:rPr>
                <w:spacing w:val="-4"/>
                <w:sz w:val="21"/>
              </w:rPr>
              <w:t>1.52</w:t>
            </w:r>
          </w:p>
        </w:tc>
        <w:tc>
          <w:tcPr>
            <w:tcW w:w="737" w:type="dxa"/>
          </w:tcPr>
          <w:p w14:paraId="3A12AE7F">
            <w:pPr>
              <w:pStyle w:val="16"/>
              <w:ind w:right="111"/>
              <w:rPr>
                <w:sz w:val="21"/>
              </w:rPr>
            </w:pPr>
            <w:r>
              <w:rPr>
                <w:sz w:val="21"/>
              </w:rPr>
              <w:t>-</w:t>
            </w:r>
            <w:r>
              <w:rPr>
                <w:spacing w:val="-4"/>
                <w:sz w:val="21"/>
              </w:rPr>
              <w:t>0.93</w:t>
            </w:r>
          </w:p>
        </w:tc>
        <w:tc>
          <w:tcPr>
            <w:tcW w:w="737" w:type="dxa"/>
          </w:tcPr>
          <w:p w14:paraId="0DC4BD29">
            <w:pPr>
              <w:pStyle w:val="16"/>
              <w:ind w:right="111"/>
              <w:rPr>
                <w:sz w:val="21"/>
              </w:rPr>
            </w:pPr>
            <w:r>
              <w:rPr>
                <w:sz w:val="21"/>
              </w:rPr>
              <w:t>-</w:t>
            </w:r>
            <w:r>
              <w:rPr>
                <w:spacing w:val="-4"/>
                <w:sz w:val="21"/>
              </w:rPr>
              <w:t>0.35</w:t>
            </w:r>
          </w:p>
        </w:tc>
        <w:tc>
          <w:tcPr>
            <w:tcW w:w="737" w:type="dxa"/>
          </w:tcPr>
          <w:p w14:paraId="457D60FB">
            <w:pPr>
              <w:pStyle w:val="16"/>
              <w:ind w:left="87" w:right="76"/>
              <w:jc w:val="center"/>
              <w:rPr>
                <w:sz w:val="21"/>
              </w:rPr>
            </w:pPr>
            <w:r>
              <w:rPr>
                <w:sz w:val="21"/>
              </w:rPr>
              <w:t>-</w:t>
            </w:r>
            <w:r>
              <w:rPr>
                <w:spacing w:val="-4"/>
                <w:sz w:val="21"/>
              </w:rPr>
              <w:t>0.69</w:t>
            </w:r>
          </w:p>
        </w:tc>
        <w:tc>
          <w:tcPr>
            <w:tcW w:w="737" w:type="dxa"/>
          </w:tcPr>
          <w:p w14:paraId="1CA15232">
            <w:pPr>
              <w:pStyle w:val="16"/>
              <w:ind w:left="87" w:right="4"/>
              <w:jc w:val="center"/>
              <w:rPr>
                <w:sz w:val="21"/>
              </w:rPr>
            </w:pPr>
            <w:r>
              <w:rPr>
                <w:spacing w:val="-4"/>
                <w:sz w:val="21"/>
              </w:rPr>
              <w:t>0.31</w:t>
            </w:r>
          </w:p>
        </w:tc>
        <w:tc>
          <w:tcPr>
            <w:tcW w:w="737" w:type="dxa"/>
          </w:tcPr>
          <w:p w14:paraId="25AAEFCB">
            <w:pPr>
              <w:pStyle w:val="16"/>
              <w:ind w:left="87" w:right="3"/>
              <w:jc w:val="center"/>
              <w:rPr>
                <w:sz w:val="21"/>
              </w:rPr>
            </w:pPr>
            <w:r>
              <w:rPr>
                <w:spacing w:val="-4"/>
                <w:sz w:val="21"/>
              </w:rPr>
              <w:t>0.73</w:t>
            </w:r>
          </w:p>
        </w:tc>
        <w:tc>
          <w:tcPr>
            <w:tcW w:w="737" w:type="dxa"/>
          </w:tcPr>
          <w:p w14:paraId="1962B577">
            <w:pPr>
              <w:pStyle w:val="16"/>
              <w:ind w:left="87" w:right="2"/>
              <w:jc w:val="center"/>
              <w:rPr>
                <w:sz w:val="21"/>
              </w:rPr>
            </w:pPr>
            <w:r>
              <w:rPr>
                <w:spacing w:val="-4"/>
                <w:sz w:val="21"/>
              </w:rPr>
              <w:t>0.08</w:t>
            </w:r>
          </w:p>
        </w:tc>
        <w:tc>
          <w:tcPr>
            <w:tcW w:w="737" w:type="dxa"/>
          </w:tcPr>
          <w:p w14:paraId="0EA44F1E">
            <w:pPr>
              <w:pStyle w:val="16"/>
              <w:ind w:right="108"/>
              <w:rPr>
                <w:sz w:val="21"/>
              </w:rPr>
            </w:pPr>
            <w:r>
              <w:rPr>
                <w:spacing w:val="-4"/>
                <w:sz w:val="21"/>
              </w:rPr>
              <w:t>1.06</w:t>
            </w:r>
          </w:p>
        </w:tc>
        <w:tc>
          <w:tcPr>
            <w:tcW w:w="737" w:type="dxa"/>
          </w:tcPr>
          <w:p w14:paraId="7884640B">
            <w:pPr>
              <w:pStyle w:val="16"/>
              <w:ind w:left="87"/>
              <w:jc w:val="center"/>
              <w:rPr>
                <w:sz w:val="21"/>
              </w:rPr>
            </w:pPr>
            <w:r>
              <w:rPr>
                <w:spacing w:val="-4"/>
                <w:sz w:val="21"/>
              </w:rPr>
              <w:t>0.25</w:t>
            </w:r>
          </w:p>
        </w:tc>
      </w:tr>
      <w:tr w14:paraId="24BDA29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32BEE4F5">
            <w:pPr>
              <w:pStyle w:val="16"/>
              <w:ind w:left="122"/>
              <w:jc w:val="left"/>
              <w:rPr>
                <w:sz w:val="21"/>
              </w:rPr>
            </w:pPr>
            <w:r>
              <w:rPr>
                <w:spacing w:val="-10"/>
                <w:w w:val="105"/>
                <w:sz w:val="21"/>
              </w:rPr>
              <w:t>3</w:t>
            </w:r>
          </w:p>
        </w:tc>
        <w:tc>
          <w:tcPr>
            <w:tcW w:w="905" w:type="dxa"/>
          </w:tcPr>
          <w:p w14:paraId="13DAC552">
            <w:pPr>
              <w:pStyle w:val="16"/>
              <w:ind w:right="112"/>
              <w:rPr>
                <w:sz w:val="21"/>
              </w:rPr>
            </w:pPr>
            <w:r>
              <w:rPr>
                <w:spacing w:val="-4"/>
                <w:w w:val="105"/>
                <w:sz w:val="21"/>
              </w:rPr>
              <w:t>11.00</w:t>
            </w:r>
          </w:p>
        </w:tc>
        <w:tc>
          <w:tcPr>
            <w:tcW w:w="737" w:type="dxa"/>
          </w:tcPr>
          <w:p w14:paraId="32D8C9AC">
            <w:pPr>
              <w:pStyle w:val="16"/>
              <w:ind w:right="112"/>
              <w:rPr>
                <w:sz w:val="21"/>
              </w:rPr>
            </w:pPr>
            <w:r>
              <w:rPr>
                <w:sz w:val="21"/>
              </w:rPr>
              <w:t>-</w:t>
            </w:r>
            <w:r>
              <w:rPr>
                <w:spacing w:val="-4"/>
                <w:sz w:val="21"/>
              </w:rPr>
              <w:t>2.59</w:t>
            </w:r>
          </w:p>
        </w:tc>
        <w:tc>
          <w:tcPr>
            <w:tcW w:w="737" w:type="dxa"/>
          </w:tcPr>
          <w:p w14:paraId="7EA636DF">
            <w:pPr>
              <w:pStyle w:val="16"/>
              <w:ind w:right="111"/>
              <w:rPr>
                <w:sz w:val="21"/>
              </w:rPr>
            </w:pPr>
            <w:r>
              <w:rPr>
                <w:sz w:val="21"/>
              </w:rPr>
              <w:t>-</w:t>
            </w:r>
            <w:r>
              <w:rPr>
                <w:spacing w:val="-4"/>
                <w:sz w:val="21"/>
              </w:rPr>
              <w:t>1.17</w:t>
            </w:r>
          </w:p>
        </w:tc>
        <w:tc>
          <w:tcPr>
            <w:tcW w:w="737" w:type="dxa"/>
          </w:tcPr>
          <w:p w14:paraId="3E686F7E">
            <w:pPr>
              <w:pStyle w:val="16"/>
              <w:ind w:right="111"/>
              <w:rPr>
                <w:sz w:val="21"/>
              </w:rPr>
            </w:pPr>
            <w:r>
              <w:rPr>
                <w:sz w:val="21"/>
              </w:rPr>
              <w:t>-</w:t>
            </w:r>
            <w:r>
              <w:rPr>
                <w:spacing w:val="-4"/>
                <w:sz w:val="21"/>
              </w:rPr>
              <w:t>1.33</w:t>
            </w:r>
          </w:p>
        </w:tc>
        <w:tc>
          <w:tcPr>
            <w:tcW w:w="737" w:type="dxa"/>
          </w:tcPr>
          <w:p w14:paraId="675C4D3F">
            <w:pPr>
              <w:pStyle w:val="16"/>
              <w:ind w:left="87" w:right="76"/>
              <w:jc w:val="center"/>
              <w:rPr>
                <w:sz w:val="21"/>
              </w:rPr>
            </w:pPr>
            <w:r>
              <w:rPr>
                <w:sz w:val="21"/>
              </w:rPr>
              <w:t>-</w:t>
            </w:r>
            <w:r>
              <w:rPr>
                <w:spacing w:val="-4"/>
                <w:sz w:val="21"/>
              </w:rPr>
              <w:t>0.06</w:t>
            </w:r>
          </w:p>
        </w:tc>
        <w:tc>
          <w:tcPr>
            <w:tcW w:w="737" w:type="dxa"/>
          </w:tcPr>
          <w:p w14:paraId="6D2BD1F0">
            <w:pPr>
              <w:pStyle w:val="16"/>
              <w:ind w:left="87" w:right="75"/>
              <w:jc w:val="center"/>
              <w:rPr>
                <w:sz w:val="21"/>
              </w:rPr>
            </w:pPr>
            <w:r>
              <w:rPr>
                <w:sz w:val="21"/>
              </w:rPr>
              <w:t>-</w:t>
            </w:r>
            <w:r>
              <w:rPr>
                <w:spacing w:val="-4"/>
                <w:sz w:val="21"/>
              </w:rPr>
              <w:t>0.70</w:t>
            </w:r>
          </w:p>
        </w:tc>
        <w:tc>
          <w:tcPr>
            <w:tcW w:w="737" w:type="dxa"/>
          </w:tcPr>
          <w:p w14:paraId="2364F3AE">
            <w:pPr>
              <w:pStyle w:val="16"/>
              <w:ind w:left="87" w:right="74"/>
              <w:jc w:val="center"/>
              <w:rPr>
                <w:sz w:val="21"/>
              </w:rPr>
            </w:pPr>
            <w:r>
              <w:rPr>
                <w:sz w:val="21"/>
              </w:rPr>
              <w:t>-</w:t>
            </w:r>
            <w:r>
              <w:rPr>
                <w:spacing w:val="-4"/>
                <w:sz w:val="21"/>
              </w:rPr>
              <w:t>0.93</w:t>
            </w:r>
          </w:p>
        </w:tc>
        <w:tc>
          <w:tcPr>
            <w:tcW w:w="737" w:type="dxa"/>
          </w:tcPr>
          <w:p w14:paraId="577D2CFD">
            <w:pPr>
              <w:pStyle w:val="16"/>
              <w:ind w:left="87" w:right="73"/>
              <w:jc w:val="center"/>
              <w:rPr>
                <w:sz w:val="21"/>
              </w:rPr>
            </w:pPr>
            <w:r>
              <w:rPr>
                <w:sz w:val="21"/>
              </w:rPr>
              <w:t>-</w:t>
            </w:r>
            <w:r>
              <w:rPr>
                <w:spacing w:val="-4"/>
                <w:sz w:val="21"/>
              </w:rPr>
              <w:t>0.47</w:t>
            </w:r>
          </w:p>
        </w:tc>
        <w:tc>
          <w:tcPr>
            <w:tcW w:w="737" w:type="dxa"/>
          </w:tcPr>
          <w:p w14:paraId="07BAF79C">
            <w:pPr>
              <w:pStyle w:val="16"/>
              <w:ind w:right="108"/>
              <w:rPr>
                <w:sz w:val="21"/>
              </w:rPr>
            </w:pPr>
            <w:r>
              <w:rPr>
                <w:spacing w:val="-4"/>
                <w:sz w:val="21"/>
              </w:rPr>
              <w:t>1.24</w:t>
            </w:r>
          </w:p>
        </w:tc>
        <w:tc>
          <w:tcPr>
            <w:tcW w:w="737" w:type="dxa"/>
          </w:tcPr>
          <w:p w14:paraId="38B018FE">
            <w:pPr>
              <w:pStyle w:val="16"/>
              <w:ind w:left="87" w:right="71"/>
              <w:jc w:val="center"/>
              <w:rPr>
                <w:sz w:val="21"/>
              </w:rPr>
            </w:pPr>
            <w:r>
              <w:rPr>
                <w:sz w:val="21"/>
              </w:rPr>
              <w:t>-</w:t>
            </w:r>
            <w:r>
              <w:rPr>
                <w:spacing w:val="-4"/>
                <w:sz w:val="21"/>
              </w:rPr>
              <w:t>0.97</w:t>
            </w:r>
          </w:p>
        </w:tc>
      </w:tr>
      <w:tr w14:paraId="4C35DF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4FBF2E7D">
            <w:pPr>
              <w:pStyle w:val="16"/>
              <w:ind w:left="122"/>
              <w:jc w:val="left"/>
              <w:rPr>
                <w:sz w:val="21"/>
              </w:rPr>
            </w:pPr>
            <w:r>
              <w:rPr>
                <w:spacing w:val="-10"/>
                <w:w w:val="105"/>
                <w:sz w:val="21"/>
              </w:rPr>
              <w:t>4</w:t>
            </w:r>
          </w:p>
        </w:tc>
        <w:tc>
          <w:tcPr>
            <w:tcW w:w="905" w:type="dxa"/>
          </w:tcPr>
          <w:p w14:paraId="66A27D95">
            <w:pPr>
              <w:pStyle w:val="16"/>
              <w:ind w:right="112"/>
              <w:rPr>
                <w:sz w:val="21"/>
              </w:rPr>
            </w:pPr>
            <w:r>
              <w:rPr>
                <w:spacing w:val="-4"/>
                <w:w w:val="105"/>
                <w:sz w:val="21"/>
              </w:rPr>
              <w:t>44.11</w:t>
            </w:r>
          </w:p>
        </w:tc>
        <w:tc>
          <w:tcPr>
            <w:tcW w:w="737" w:type="dxa"/>
          </w:tcPr>
          <w:p w14:paraId="66DED858">
            <w:pPr>
              <w:pStyle w:val="16"/>
              <w:ind w:right="112"/>
              <w:rPr>
                <w:sz w:val="21"/>
              </w:rPr>
            </w:pPr>
            <w:r>
              <w:rPr>
                <w:spacing w:val="-10"/>
                <w:sz w:val="21"/>
              </w:rPr>
              <w:t>-</w:t>
            </w:r>
          </w:p>
        </w:tc>
        <w:tc>
          <w:tcPr>
            <w:tcW w:w="737" w:type="dxa"/>
          </w:tcPr>
          <w:p w14:paraId="196FC5BB">
            <w:pPr>
              <w:pStyle w:val="16"/>
              <w:ind w:right="111"/>
              <w:rPr>
                <w:sz w:val="21"/>
              </w:rPr>
            </w:pPr>
            <w:r>
              <w:rPr>
                <w:sz w:val="21"/>
              </w:rPr>
              <w:t>-</w:t>
            </w:r>
            <w:r>
              <w:rPr>
                <w:spacing w:val="-4"/>
                <w:sz w:val="21"/>
              </w:rPr>
              <w:t>2.01</w:t>
            </w:r>
          </w:p>
        </w:tc>
        <w:tc>
          <w:tcPr>
            <w:tcW w:w="737" w:type="dxa"/>
          </w:tcPr>
          <w:p w14:paraId="444711A2">
            <w:pPr>
              <w:pStyle w:val="16"/>
              <w:ind w:right="111"/>
              <w:rPr>
                <w:sz w:val="21"/>
              </w:rPr>
            </w:pPr>
            <w:r>
              <w:rPr>
                <w:sz w:val="21"/>
              </w:rPr>
              <w:t>-</w:t>
            </w:r>
            <w:r>
              <w:rPr>
                <w:spacing w:val="-4"/>
                <w:sz w:val="21"/>
              </w:rPr>
              <w:t>1.57</w:t>
            </w:r>
          </w:p>
        </w:tc>
        <w:tc>
          <w:tcPr>
            <w:tcW w:w="737" w:type="dxa"/>
          </w:tcPr>
          <w:p w14:paraId="26788331">
            <w:pPr>
              <w:pStyle w:val="16"/>
              <w:ind w:left="87" w:right="76"/>
              <w:jc w:val="center"/>
              <w:rPr>
                <w:sz w:val="21"/>
              </w:rPr>
            </w:pPr>
            <w:r>
              <w:rPr>
                <w:sz w:val="21"/>
              </w:rPr>
              <w:t>-</w:t>
            </w:r>
            <w:r>
              <w:rPr>
                <w:spacing w:val="-4"/>
                <w:sz w:val="21"/>
              </w:rPr>
              <w:t>1.97</w:t>
            </w:r>
          </w:p>
        </w:tc>
        <w:tc>
          <w:tcPr>
            <w:tcW w:w="737" w:type="dxa"/>
          </w:tcPr>
          <w:p w14:paraId="2B0CDB6F">
            <w:pPr>
              <w:pStyle w:val="16"/>
              <w:ind w:left="87" w:right="75"/>
              <w:jc w:val="center"/>
              <w:rPr>
                <w:sz w:val="21"/>
              </w:rPr>
            </w:pPr>
            <w:r>
              <w:rPr>
                <w:sz w:val="21"/>
              </w:rPr>
              <w:t>-</w:t>
            </w:r>
            <w:r>
              <w:rPr>
                <w:spacing w:val="-4"/>
                <w:sz w:val="21"/>
              </w:rPr>
              <w:t>0.75</w:t>
            </w:r>
          </w:p>
        </w:tc>
        <w:tc>
          <w:tcPr>
            <w:tcW w:w="737" w:type="dxa"/>
          </w:tcPr>
          <w:p w14:paraId="7A78BEBE">
            <w:pPr>
              <w:pStyle w:val="16"/>
              <w:ind w:left="87" w:right="74"/>
              <w:jc w:val="center"/>
              <w:rPr>
                <w:sz w:val="21"/>
              </w:rPr>
            </w:pPr>
            <w:r>
              <w:rPr>
                <w:sz w:val="21"/>
              </w:rPr>
              <w:t>-</w:t>
            </w:r>
            <w:r>
              <w:rPr>
                <w:spacing w:val="-4"/>
                <w:sz w:val="21"/>
              </w:rPr>
              <w:t>1.90</w:t>
            </w:r>
          </w:p>
        </w:tc>
        <w:tc>
          <w:tcPr>
            <w:tcW w:w="737" w:type="dxa"/>
          </w:tcPr>
          <w:p w14:paraId="57FE2F59">
            <w:pPr>
              <w:pStyle w:val="16"/>
              <w:ind w:left="87" w:right="73"/>
              <w:jc w:val="center"/>
              <w:rPr>
                <w:sz w:val="21"/>
              </w:rPr>
            </w:pPr>
            <w:r>
              <w:rPr>
                <w:sz w:val="21"/>
              </w:rPr>
              <w:t>-</w:t>
            </w:r>
            <w:r>
              <w:rPr>
                <w:spacing w:val="-4"/>
                <w:sz w:val="21"/>
              </w:rPr>
              <w:t>1.67</w:t>
            </w:r>
          </w:p>
        </w:tc>
        <w:tc>
          <w:tcPr>
            <w:tcW w:w="737" w:type="dxa"/>
          </w:tcPr>
          <w:p w14:paraId="22178A13">
            <w:pPr>
              <w:pStyle w:val="16"/>
              <w:ind w:right="108"/>
              <w:rPr>
                <w:sz w:val="21"/>
              </w:rPr>
            </w:pPr>
            <w:r>
              <w:rPr>
                <w:spacing w:val="-4"/>
                <w:sz w:val="21"/>
              </w:rPr>
              <w:t>0.28</w:t>
            </w:r>
          </w:p>
        </w:tc>
        <w:tc>
          <w:tcPr>
            <w:tcW w:w="737" w:type="dxa"/>
          </w:tcPr>
          <w:p w14:paraId="2FB101D5">
            <w:pPr>
              <w:pStyle w:val="16"/>
              <w:ind w:left="87" w:right="71"/>
              <w:jc w:val="center"/>
              <w:rPr>
                <w:sz w:val="21"/>
              </w:rPr>
            </w:pPr>
            <w:r>
              <w:rPr>
                <w:sz w:val="21"/>
              </w:rPr>
              <w:t>-</w:t>
            </w:r>
            <w:r>
              <w:rPr>
                <w:spacing w:val="-4"/>
                <w:sz w:val="21"/>
              </w:rPr>
              <w:t>1.00</w:t>
            </w:r>
          </w:p>
        </w:tc>
      </w:tr>
      <w:tr w14:paraId="7CC925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34E2AAEA">
            <w:pPr>
              <w:pStyle w:val="16"/>
              <w:ind w:left="122"/>
              <w:jc w:val="left"/>
              <w:rPr>
                <w:sz w:val="21"/>
              </w:rPr>
            </w:pPr>
            <w:r>
              <w:rPr>
                <w:spacing w:val="-10"/>
                <w:w w:val="105"/>
                <w:sz w:val="21"/>
              </w:rPr>
              <w:t>5</w:t>
            </w:r>
          </w:p>
        </w:tc>
        <w:tc>
          <w:tcPr>
            <w:tcW w:w="905" w:type="dxa"/>
          </w:tcPr>
          <w:p w14:paraId="7787CE60">
            <w:pPr>
              <w:pStyle w:val="16"/>
              <w:ind w:right="112"/>
              <w:rPr>
                <w:sz w:val="21"/>
              </w:rPr>
            </w:pPr>
            <w:r>
              <w:rPr>
                <w:spacing w:val="-4"/>
                <w:w w:val="105"/>
                <w:sz w:val="21"/>
              </w:rPr>
              <w:t>11.00</w:t>
            </w:r>
          </w:p>
        </w:tc>
        <w:tc>
          <w:tcPr>
            <w:tcW w:w="737" w:type="dxa"/>
          </w:tcPr>
          <w:p w14:paraId="1C581DF5">
            <w:pPr>
              <w:pStyle w:val="16"/>
              <w:ind w:right="112"/>
              <w:rPr>
                <w:sz w:val="21"/>
              </w:rPr>
            </w:pPr>
            <w:r>
              <w:rPr>
                <w:sz w:val="21"/>
              </w:rPr>
              <w:t>-</w:t>
            </w:r>
            <w:r>
              <w:rPr>
                <w:spacing w:val="-4"/>
                <w:sz w:val="21"/>
              </w:rPr>
              <w:t>3.26</w:t>
            </w:r>
          </w:p>
        </w:tc>
        <w:tc>
          <w:tcPr>
            <w:tcW w:w="737" w:type="dxa"/>
          </w:tcPr>
          <w:p w14:paraId="5AF536C3">
            <w:pPr>
              <w:pStyle w:val="16"/>
              <w:ind w:right="111"/>
              <w:rPr>
                <w:sz w:val="21"/>
              </w:rPr>
            </w:pPr>
            <w:r>
              <w:rPr>
                <w:sz w:val="21"/>
              </w:rPr>
              <w:t>-</w:t>
            </w:r>
            <w:r>
              <w:rPr>
                <w:spacing w:val="-4"/>
                <w:sz w:val="21"/>
              </w:rPr>
              <w:t>2.93</w:t>
            </w:r>
          </w:p>
        </w:tc>
        <w:tc>
          <w:tcPr>
            <w:tcW w:w="737" w:type="dxa"/>
          </w:tcPr>
          <w:p w14:paraId="79868E62">
            <w:pPr>
              <w:pStyle w:val="16"/>
              <w:ind w:right="111"/>
              <w:rPr>
                <w:sz w:val="21"/>
              </w:rPr>
            </w:pPr>
            <w:r>
              <w:rPr>
                <w:sz w:val="21"/>
              </w:rPr>
              <w:t>-</w:t>
            </w:r>
            <w:r>
              <w:rPr>
                <w:spacing w:val="-4"/>
                <w:sz w:val="21"/>
              </w:rPr>
              <w:t>2.13</w:t>
            </w:r>
          </w:p>
        </w:tc>
        <w:tc>
          <w:tcPr>
            <w:tcW w:w="737" w:type="dxa"/>
          </w:tcPr>
          <w:p w14:paraId="46D4D389">
            <w:pPr>
              <w:pStyle w:val="16"/>
              <w:ind w:left="87" w:right="76"/>
              <w:jc w:val="center"/>
              <w:rPr>
                <w:sz w:val="21"/>
              </w:rPr>
            </w:pPr>
            <w:r>
              <w:rPr>
                <w:sz w:val="21"/>
              </w:rPr>
              <w:t>-</w:t>
            </w:r>
            <w:r>
              <w:rPr>
                <w:spacing w:val="-4"/>
                <w:sz w:val="21"/>
              </w:rPr>
              <w:t>1.75</w:t>
            </w:r>
          </w:p>
        </w:tc>
        <w:tc>
          <w:tcPr>
            <w:tcW w:w="737" w:type="dxa"/>
          </w:tcPr>
          <w:p w14:paraId="70DC5878">
            <w:pPr>
              <w:pStyle w:val="16"/>
              <w:ind w:left="87" w:right="75"/>
              <w:jc w:val="center"/>
              <w:rPr>
                <w:sz w:val="21"/>
              </w:rPr>
            </w:pPr>
            <w:r>
              <w:rPr>
                <w:sz w:val="21"/>
              </w:rPr>
              <w:t>-</w:t>
            </w:r>
            <w:r>
              <w:rPr>
                <w:spacing w:val="-4"/>
                <w:sz w:val="21"/>
              </w:rPr>
              <w:t>1.68</w:t>
            </w:r>
          </w:p>
        </w:tc>
        <w:tc>
          <w:tcPr>
            <w:tcW w:w="737" w:type="dxa"/>
          </w:tcPr>
          <w:p w14:paraId="7AEDF284">
            <w:pPr>
              <w:pStyle w:val="16"/>
              <w:ind w:left="87" w:right="74"/>
              <w:jc w:val="center"/>
              <w:rPr>
                <w:sz w:val="21"/>
              </w:rPr>
            </w:pPr>
            <w:r>
              <w:rPr>
                <w:sz w:val="21"/>
              </w:rPr>
              <w:t>-</w:t>
            </w:r>
            <w:r>
              <w:rPr>
                <w:spacing w:val="-4"/>
                <w:sz w:val="21"/>
              </w:rPr>
              <w:t>1.78</w:t>
            </w:r>
          </w:p>
        </w:tc>
        <w:tc>
          <w:tcPr>
            <w:tcW w:w="737" w:type="dxa"/>
          </w:tcPr>
          <w:p w14:paraId="520FB59F">
            <w:pPr>
              <w:pStyle w:val="16"/>
              <w:ind w:left="87" w:right="73"/>
              <w:jc w:val="center"/>
              <w:rPr>
                <w:sz w:val="21"/>
              </w:rPr>
            </w:pPr>
            <w:r>
              <w:rPr>
                <w:sz w:val="21"/>
              </w:rPr>
              <w:t>-</w:t>
            </w:r>
            <w:r>
              <w:rPr>
                <w:spacing w:val="-4"/>
                <w:sz w:val="21"/>
              </w:rPr>
              <w:t>1.90</w:t>
            </w:r>
          </w:p>
        </w:tc>
        <w:tc>
          <w:tcPr>
            <w:tcW w:w="737" w:type="dxa"/>
          </w:tcPr>
          <w:p w14:paraId="1A98C5C2">
            <w:pPr>
              <w:pStyle w:val="16"/>
              <w:ind w:right="108"/>
              <w:rPr>
                <w:sz w:val="21"/>
              </w:rPr>
            </w:pPr>
            <w:r>
              <w:rPr>
                <w:sz w:val="21"/>
              </w:rPr>
              <w:t>-</w:t>
            </w:r>
            <w:r>
              <w:rPr>
                <w:spacing w:val="-4"/>
                <w:sz w:val="21"/>
              </w:rPr>
              <w:t>0.31</w:t>
            </w:r>
          </w:p>
        </w:tc>
        <w:tc>
          <w:tcPr>
            <w:tcW w:w="737" w:type="dxa"/>
          </w:tcPr>
          <w:p w14:paraId="3FAEB2B7">
            <w:pPr>
              <w:pStyle w:val="16"/>
              <w:ind w:left="87" w:right="71"/>
              <w:jc w:val="center"/>
              <w:rPr>
                <w:sz w:val="21"/>
              </w:rPr>
            </w:pPr>
            <w:r>
              <w:rPr>
                <w:sz w:val="21"/>
              </w:rPr>
              <w:t>-</w:t>
            </w:r>
            <w:r>
              <w:rPr>
                <w:spacing w:val="-4"/>
                <w:sz w:val="21"/>
              </w:rPr>
              <w:t>0.35</w:t>
            </w:r>
          </w:p>
        </w:tc>
      </w:tr>
      <w:tr w14:paraId="0A6127D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5F35D5A6">
            <w:pPr>
              <w:pStyle w:val="16"/>
              <w:ind w:left="122"/>
              <w:jc w:val="left"/>
              <w:rPr>
                <w:sz w:val="21"/>
              </w:rPr>
            </w:pPr>
            <w:r>
              <w:rPr>
                <w:spacing w:val="-10"/>
                <w:w w:val="105"/>
                <w:sz w:val="21"/>
              </w:rPr>
              <w:t>6</w:t>
            </w:r>
          </w:p>
        </w:tc>
        <w:tc>
          <w:tcPr>
            <w:tcW w:w="905" w:type="dxa"/>
          </w:tcPr>
          <w:p w14:paraId="3163F2B6">
            <w:pPr>
              <w:pStyle w:val="16"/>
              <w:ind w:right="112"/>
              <w:rPr>
                <w:sz w:val="21"/>
              </w:rPr>
            </w:pPr>
            <w:r>
              <w:rPr>
                <w:spacing w:val="-2"/>
                <w:w w:val="105"/>
                <w:sz w:val="21"/>
              </w:rPr>
              <w:t>113.11</w:t>
            </w:r>
          </w:p>
        </w:tc>
        <w:tc>
          <w:tcPr>
            <w:tcW w:w="737" w:type="dxa"/>
          </w:tcPr>
          <w:p w14:paraId="11269E04">
            <w:pPr>
              <w:pStyle w:val="16"/>
              <w:ind w:right="112"/>
              <w:rPr>
                <w:sz w:val="21"/>
              </w:rPr>
            </w:pPr>
            <w:r>
              <w:rPr>
                <w:sz w:val="21"/>
              </w:rPr>
              <w:t>-</w:t>
            </w:r>
            <w:r>
              <w:rPr>
                <w:spacing w:val="-4"/>
                <w:sz w:val="21"/>
              </w:rPr>
              <w:t>3.89</w:t>
            </w:r>
          </w:p>
        </w:tc>
        <w:tc>
          <w:tcPr>
            <w:tcW w:w="737" w:type="dxa"/>
          </w:tcPr>
          <w:p w14:paraId="0EB84F0F">
            <w:pPr>
              <w:pStyle w:val="16"/>
              <w:ind w:right="111"/>
              <w:rPr>
                <w:sz w:val="21"/>
              </w:rPr>
            </w:pPr>
            <w:r>
              <w:rPr>
                <w:sz w:val="21"/>
              </w:rPr>
              <w:t>-</w:t>
            </w:r>
            <w:r>
              <w:rPr>
                <w:spacing w:val="-4"/>
                <w:sz w:val="21"/>
              </w:rPr>
              <w:t>2.76</w:t>
            </w:r>
          </w:p>
        </w:tc>
        <w:tc>
          <w:tcPr>
            <w:tcW w:w="737" w:type="dxa"/>
          </w:tcPr>
          <w:p w14:paraId="563A6D68">
            <w:pPr>
              <w:pStyle w:val="16"/>
              <w:ind w:right="111"/>
              <w:rPr>
                <w:sz w:val="21"/>
              </w:rPr>
            </w:pPr>
            <w:r>
              <w:rPr>
                <w:sz w:val="21"/>
              </w:rPr>
              <w:t>-</w:t>
            </w:r>
            <w:r>
              <w:rPr>
                <w:spacing w:val="-4"/>
                <w:sz w:val="21"/>
              </w:rPr>
              <w:t>2.08</w:t>
            </w:r>
          </w:p>
        </w:tc>
        <w:tc>
          <w:tcPr>
            <w:tcW w:w="737" w:type="dxa"/>
          </w:tcPr>
          <w:p w14:paraId="00F243CA">
            <w:pPr>
              <w:pStyle w:val="16"/>
              <w:ind w:left="87" w:right="76"/>
              <w:jc w:val="center"/>
              <w:rPr>
                <w:sz w:val="21"/>
              </w:rPr>
            </w:pPr>
            <w:r>
              <w:rPr>
                <w:sz w:val="21"/>
              </w:rPr>
              <w:t>-</w:t>
            </w:r>
            <w:r>
              <w:rPr>
                <w:spacing w:val="-4"/>
                <w:sz w:val="21"/>
              </w:rPr>
              <w:t>1.98</w:t>
            </w:r>
          </w:p>
        </w:tc>
        <w:tc>
          <w:tcPr>
            <w:tcW w:w="737" w:type="dxa"/>
          </w:tcPr>
          <w:p w14:paraId="1308F99C">
            <w:pPr>
              <w:pStyle w:val="16"/>
              <w:ind w:left="87" w:right="75"/>
              <w:jc w:val="center"/>
              <w:rPr>
                <w:sz w:val="21"/>
              </w:rPr>
            </w:pPr>
            <w:r>
              <w:rPr>
                <w:sz w:val="21"/>
              </w:rPr>
              <w:t>-</w:t>
            </w:r>
            <w:r>
              <w:rPr>
                <w:spacing w:val="-4"/>
                <w:sz w:val="21"/>
              </w:rPr>
              <w:t>2.36</w:t>
            </w:r>
          </w:p>
        </w:tc>
        <w:tc>
          <w:tcPr>
            <w:tcW w:w="737" w:type="dxa"/>
          </w:tcPr>
          <w:p w14:paraId="17AD0EE9">
            <w:pPr>
              <w:pStyle w:val="16"/>
              <w:ind w:left="87" w:right="74"/>
              <w:jc w:val="center"/>
              <w:rPr>
                <w:sz w:val="21"/>
              </w:rPr>
            </w:pPr>
            <w:r>
              <w:rPr>
                <w:sz w:val="21"/>
              </w:rPr>
              <w:t>-</w:t>
            </w:r>
            <w:r>
              <w:rPr>
                <w:spacing w:val="-4"/>
                <w:sz w:val="21"/>
              </w:rPr>
              <w:t>2.64</w:t>
            </w:r>
          </w:p>
        </w:tc>
        <w:tc>
          <w:tcPr>
            <w:tcW w:w="737" w:type="dxa"/>
          </w:tcPr>
          <w:p w14:paraId="50C24E21">
            <w:pPr>
              <w:pStyle w:val="16"/>
              <w:ind w:left="87" w:right="73"/>
              <w:jc w:val="center"/>
              <w:rPr>
                <w:sz w:val="21"/>
              </w:rPr>
            </w:pPr>
            <w:r>
              <w:rPr>
                <w:sz w:val="21"/>
              </w:rPr>
              <w:t>-</w:t>
            </w:r>
            <w:r>
              <w:rPr>
                <w:spacing w:val="-4"/>
                <w:sz w:val="21"/>
              </w:rPr>
              <w:t>2.45</w:t>
            </w:r>
          </w:p>
        </w:tc>
        <w:tc>
          <w:tcPr>
            <w:tcW w:w="737" w:type="dxa"/>
          </w:tcPr>
          <w:p w14:paraId="0DCC633A">
            <w:pPr>
              <w:pStyle w:val="16"/>
              <w:ind w:right="108"/>
              <w:rPr>
                <w:sz w:val="21"/>
              </w:rPr>
            </w:pPr>
            <w:r>
              <w:rPr>
                <w:sz w:val="21"/>
              </w:rPr>
              <w:t>-</w:t>
            </w:r>
            <w:r>
              <w:rPr>
                <w:spacing w:val="-4"/>
                <w:sz w:val="21"/>
              </w:rPr>
              <w:t>0.73</w:t>
            </w:r>
          </w:p>
        </w:tc>
        <w:tc>
          <w:tcPr>
            <w:tcW w:w="737" w:type="dxa"/>
          </w:tcPr>
          <w:p w14:paraId="2C2CCAA9">
            <w:pPr>
              <w:pStyle w:val="16"/>
              <w:ind w:left="87" w:right="71"/>
              <w:jc w:val="center"/>
              <w:rPr>
                <w:sz w:val="21"/>
              </w:rPr>
            </w:pPr>
            <w:r>
              <w:rPr>
                <w:sz w:val="21"/>
              </w:rPr>
              <w:t>-</w:t>
            </w:r>
            <w:r>
              <w:rPr>
                <w:spacing w:val="-4"/>
                <w:sz w:val="21"/>
              </w:rPr>
              <w:t>0.49</w:t>
            </w:r>
          </w:p>
        </w:tc>
      </w:tr>
      <w:tr w14:paraId="78D71BE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6878EA4C">
            <w:pPr>
              <w:pStyle w:val="16"/>
              <w:ind w:left="122"/>
              <w:jc w:val="left"/>
              <w:rPr>
                <w:sz w:val="21"/>
              </w:rPr>
            </w:pPr>
            <w:r>
              <w:rPr>
                <w:spacing w:val="-10"/>
                <w:w w:val="105"/>
                <w:sz w:val="21"/>
              </w:rPr>
              <w:t>7</w:t>
            </w:r>
          </w:p>
        </w:tc>
        <w:tc>
          <w:tcPr>
            <w:tcW w:w="905" w:type="dxa"/>
          </w:tcPr>
          <w:p w14:paraId="6DA8B063">
            <w:pPr>
              <w:pStyle w:val="16"/>
              <w:ind w:right="112"/>
              <w:rPr>
                <w:sz w:val="21"/>
              </w:rPr>
            </w:pPr>
            <w:r>
              <w:rPr>
                <w:spacing w:val="-4"/>
                <w:w w:val="105"/>
                <w:sz w:val="21"/>
              </w:rPr>
              <w:t>11.00</w:t>
            </w:r>
          </w:p>
        </w:tc>
        <w:tc>
          <w:tcPr>
            <w:tcW w:w="737" w:type="dxa"/>
          </w:tcPr>
          <w:p w14:paraId="0EE138F0">
            <w:pPr>
              <w:pStyle w:val="16"/>
              <w:ind w:right="112"/>
              <w:rPr>
                <w:sz w:val="21"/>
              </w:rPr>
            </w:pPr>
            <w:r>
              <w:rPr>
                <w:sz w:val="21"/>
              </w:rPr>
              <w:t>-</w:t>
            </w:r>
            <w:r>
              <w:rPr>
                <w:spacing w:val="-4"/>
                <w:sz w:val="21"/>
              </w:rPr>
              <w:t>3.48</w:t>
            </w:r>
          </w:p>
        </w:tc>
        <w:tc>
          <w:tcPr>
            <w:tcW w:w="737" w:type="dxa"/>
          </w:tcPr>
          <w:p w14:paraId="02604996">
            <w:pPr>
              <w:pStyle w:val="16"/>
              <w:ind w:right="111"/>
              <w:rPr>
                <w:sz w:val="21"/>
              </w:rPr>
            </w:pPr>
            <w:r>
              <w:rPr>
                <w:sz w:val="21"/>
              </w:rPr>
              <w:t>-</w:t>
            </w:r>
            <w:r>
              <w:rPr>
                <w:spacing w:val="-4"/>
                <w:sz w:val="21"/>
              </w:rPr>
              <w:t>3.18</w:t>
            </w:r>
          </w:p>
        </w:tc>
        <w:tc>
          <w:tcPr>
            <w:tcW w:w="737" w:type="dxa"/>
          </w:tcPr>
          <w:p w14:paraId="6F0A6DDF">
            <w:pPr>
              <w:pStyle w:val="16"/>
              <w:ind w:right="111"/>
              <w:rPr>
                <w:sz w:val="21"/>
              </w:rPr>
            </w:pPr>
            <w:r>
              <w:rPr>
                <w:sz w:val="21"/>
              </w:rPr>
              <w:t>-</w:t>
            </w:r>
            <w:r>
              <w:rPr>
                <w:spacing w:val="-4"/>
                <w:sz w:val="21"/>
              </w:rPr>
              <w:t>2.83</w:t>
            </w:r>
          </w:p>
        </w:tc>
        <w:tc>
          <w:tcPr>
            <w:tcW w:w="737" w:type="dxa"/>
          </w:tcPr>
          <w:p w14:paraId="001989D1">
            <w:pPr>
              <w:pStyle w:val="16"/>
              <w:ind w:left="87" w:right="76"/>
              <w:jc w:val="center"/>
              <w:rPr>
                <w:sz w:val="21"/>
              </w:rPr>
            </w:pPr>
            <w:r>
              <w:rPr>
                <w:sz w:val="21"/>
              </w:rPr>
              <w:t>-</w:t>
            </w:r>
            <w:r>
              <w:rPr>
                <w:spacing w:val="-4"/>
                <w:sz w:val="21"/>
              </w:rPr>
              <w:t>2.21</w:t>
            </w:r>
          </w:p>
        </w:tc>
        <w:tc>
          <w:tcPr>
            <w:tcW w:w="737" w:type="dxa"/>
          </w:tcPr>
          <w:p w14:paraId="556040BB">
            <w:pPr>
              <w:pStyle w:val="16"/>
              <w:ind w:left="87" w:right="75"/>
              <w:jc w:val="center"/>
              <w:rPr>
                <w:sz w:val="21"/>
              </w:rPr>
            </w:pPr>
            <w:r>
              <w:rPr>
                <w:sz w:val="21"/>
              </w:rPr>
              <w:t>-</w:t>
            </w:r>
            <w:r>
              <w:rPr>
                <w:spacing w:val="-4"/>
                <w:sz w:val="21"/>
              </w:rPr>
              <w:t>2.86</w:t>
            </w:r>
          </w:p>
        </w:tc>
        <w:tc>
          <w:tcPr>
            <w:tcW w:w="737" w:type="dxa"/>
          </w:tcPr>
          <w:p w14:paraId="7349FE06">
            <w:pPr>
              <w:pStyle w:val="16"/>
              <w:ind w:left="87" w:right="74"/>
              <w:jc w:val="center"/>
              <w:rPr>
                <w:sz w:val="21"/>
              </w:rPr>
            </w:pPr>
            <w:r>
              <w:rPr>
                <w:sz w:val="21"/>
              </w:rPr>
              <w:t>-</w:t>
            </w:r>
            <w:r>
              <w:rPr>
                <w:spacing w:val="-4"/>
                <w:sz w:val="21"/>
              </w:rPr>
              <w:t>2.41</w:t>
            </w:r>
          </w:p>
        </w:tc>
        <w:tc>
          <w:tcPr>
            <w:tcW w:w="737" w:type="dxa"/>
          </w:tcPr>
          <w:p w14:paraId="494AFA87">
            <w:pPr>
              <w:pStyle w:val="16"/>
              <w:ind w:left="87" w:right="73"/>
              <w:jc w:val="center"/>
              <w:rPr>
                <w:sz w:val="21"/>
              </w:rPr>
            </w:pPr>
            <w:r>
              <w:rPr>
                <w:sz w:val="21"/>
              </w:rPr>
              <w:t>-</w:t>
            </w:r>
            <w:r>
              <w:rPr>
                <w:spacing w:val="-4"/>
                <w:sz w:val="21"/>
              </w:rPr>
              <w:t>1.78</w:t>
            </w:r>
          </w:p>
        </w:tc>
        <w:tc>
          <w:tcPr>
            <w:tcW w:w="737" w:type="dxa"/>
          </w:tcPr>
          <w:p w14:paraId="0F339692">
            <w:pPr>
              <w:pStyle w:val="16"/>
              <w:ind w:right="108"/>
              <w:rPr>
                <w:sz w:val="21"/>
              </w:rPr>
            </w:pPr>
            <w:r>
              <w:rPr>
                <w:sz w:val="21"/>
              </w:rPr>
              <w:t>-</w:t>
            </w:r>
            <w:r>
              <w:rPr>
                <w:spacing w:val="-4"/>
                <w:sz w:val="21"/>
              </w:rPr>
              <w:t>1.93</w:t>
            </w:r>
          </w:p>
        </w:tc>
        <w:tc>
          <w:tcPr>
            <w:tcW w:w="737" w:type="dxa"/>
          </w:tcPr>
          <w:p w14:paraId="2EBF11FF">
            <w:pPr>
              <w:pStyle w:val="16"/>
              <w:ind w:left="87" w:right="71"/>
              <w:jc w:val="center"/>
              <w:rPr>
                <w:sz w:val="21"/>
              </w:rPr>
            </w:pPr>
            <w:r>
              <w:rPr>
                <w:sz w:val="21"/>
              </w:rPr>
              <w:t>-</w:t>
            </w:r>
            <w:r>
              <w:rPr>
                <w:spacing w:val="-4"/>
                <w:sz w:val="21"/>
              </w:rPr>
              <w:t>2.45</w:t>
            </w:r>
          </w:p>
        </w:tc>
      </w:tr>
      <w:tr w14:paraId="3E89247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02E2CB81">
            <w:pPr>
              <w:pStyle w:val="16"/>
              <w:ind w:left="122"/>
              <w:jc w:val="left"/>
              <w:rPr>
                <w:sz w:val="21"/>
              </w:rPr>
            </w:pPr>
            <w:r>
              <w:rPr>
                <w:spacing w:val="-10"/>
                <w:w w:val="105"/>
                <w:sz w:val="21"/>
              </w:rPr>
              <w:t>8</w:t>
            </w:r>
          </w:p>
        </w:tc>
        <w:tc>
          <w:tcPr>
            <w:tcW w:w="905" w:type="dxa"/>
          </w:tcPr>
          <w:p w14:paraId="0188B15C">
            <w:pPr>
              <w:pStyle w:val="16"/>
              <w:ind w:right="112"/>
              <w:rPr>
                <w:sz w:val="21"/>
              </w:rPr>
            </w:pPr>
            <w:r>
              <w:rPr>
                <w:spacing w:val="-4"/>
                <w:w w:val="105"/>
                <w:sz w:val="21"/>
              </w:rPr>
              <w:t>11.00</w:t>
            </w:r>
          </w:p>
        </w:tc>
        <w:tc>
          <w:tcPr>
            <w:tcW w:w="737" w:type="dxa"/>
          </w:tcPr>
          <w:p w14:paraId="143518F9">
            <w:pPr>
              <w:pStyle w:val="16"/>
              <w:ind w:right="112"/>
              <w:rPr>
                <w:sz w:val="21"/>
              </w:rPr>
            </w:pPr>
            <w:r>
              <w:rPr>
                <w:sz w:val="21"/>
              </w:rPr>
              <w:t>-</w:t>
            </w:r>
            <w:r>
              <w:rPr>
                <w:spacing w:val="-4"/>
                <w:sz w:val="21"/>
              </w:rPr>
              <w:t>4.00</w:t>
            </w:r>
          </w:p>
        </w:tc>
        <w:tc>
          <w:tcPr>
            <w:tcW w:w="737" w:type="dxa"/>
          </w:tcPr>
          <w:p w14:paraId="26E4EF2F">
            <w:pPr>
              <w:pStyle w:val="16"/>
              <w:ind w:right="111"/>
              <w:rPr>
                <w:sz w:val="21"/>
              </w:rPr>
            </w:pPr>
            <w:r>
              <w:rPr>
                <w:spacing w:val="-10"/>
                <w:sz w:val="21"/>
              </w:rPr>
              <w:t>-</w:t>
            </w:r>
          </w:p>
        </w:tc>
        <w:tc>
          <w:tcPr>
            <w:tcW w:w="737" w:type="dxa"/>
          </w:tcPr>
          <w:p w14:paraId="16C11BCF">
            <w:pPr>
              <w:pStyle w:val="16"/>
              <w:ind w:right="111"/>
              <w:rPr>
                <w:sz w:val="21"/>
              </w:rPr>
            </w:pPr>
            <w:r>
              <w:rPr>
                <w:sz w:val="21"/>
              </w:rPr>
              <w:t>-</w:t>
            </w:r>
            <w:r>
              <w:rPr>
                <w:spacing w:val="-4"/>
                <w:sz w:val="21"/>
              </w:rPr>
              <w:t>3.66</w:t>
            </w:r>
          </w:p>
        </w:tc>
        <w:tc>
          <w:tcPr>
            <w:tcW w:w="737" w:type="dxa"/>
          </w:tcPr>
          <w:p w14:paraId="58222C25">
            <w:pPr>
              <w:pStyle w:val="16"/>
              <w:ind w:left="87" w:right="76"/>
              <w:jc w:val="center"/>
              <w:rPr>
                <w:sz w:val="21"/>
              </w:rPr>
            </w:pPr>
            <w:r>
              <w:rPr>
                <w:sz w:val="21"/>
              </w:rPr>
              <w:t>-</w:t>
            </w:r>
            <w:r>
              <w:rPr>
                <w:spacing w:val="-4"/>
                <w:sz w:val="21"/>
              </w:rPr>
              <w:t>2.93</w:t>
            </w:r>
          </w:p>
        </w:tc>
        <w:tc>
          <w:tcPr>
            <w:tcW w:w="737" w:type="dxa"/>
          </w:tcPr>
          <w:p w14:paraId="32831C91">
            <w:pPr>
              <w:pStyle w:val="16"/>
              <w:ind w:left="87" w:right="75"/>
              <w:jc w:val="center"/>
              <w:rPr>
                <w:sz w:val="21"/>
              </w:rPr>
            </w:pPr>
            <w:r>
              <w:rPr>
                <w:sz w:val="21"/>
              </w:rPr>
              <w:t>-</w:t>
            </w:r>
            <w:r>
              <w:rPr>
                <w:spacing w:val="-4"/>
                <w:sz w:val="21"/>
              </w:rPr>
              <w:t>2.72</w:t>
            </w:r>
          </w:p>
        </w:tc>
        <w:tc>
          <w:tcPr>
            <w:tcW w:w="737" w:type="dxa"/>
          </w:tcPr>
          <w:p w14:paraId="100FD5B4">
            <w:pPr>
              <w:pStyle w:val="16"/>
              <w:ind w:left="87" w:right="74"/>
              <w:jc w:val="center"/>
              <w:rPr>
                <w:sz w:val="21"/>
              </w:rPr>
            </w:pPr>
            <w:r>
              <w:rPr>
                <w:sz w:val="21"/>
              </w:rPr>
              <w:t>-</w:t>
            </w:r>
            <w:r>
              <w:rPr>
                <w:spacing w:val="-4"/>
                <w:sz w:val="21"/>
              </w:rPr>
              <w:t>3.38</w:t>
            </w:r>
          </w:p>
        </w:tc>
        <w:tc>
          <w:tcPr>
            <w:tcW w:w="737" w:type="dxa"/>
          </w:tcPr>
          <w:p w14:paraId="6914E4CE">
            <w:pPr>
              <w:pStyle w:val="16"/>
              <w:ind w:left="87" w:right="73"/>
              <w:jc w:val="center"/>
              <w:rPr>
                <w:sz w:val="21"/>
              </w:rPr>
            </w:pPr>
            <w:r>
              <w:rPr>
                <w:sz w:val="21"/>
              </w:rPr>
              <w:t>-</w:t>
            </w:r>
            <w:r>
              <w:rPr>
                <w:spacing w:val="-4"/>
                <w:sz w:val="21"/>
              </w:rPr>
              <w:t>2.81</w:t>
            </w:r>
          </w:p>
        </w:tc>
        <w:tc>
          <w:tcPr>
            <w:tcW w:w="737" w:type="dxa"/>
          </w:tcPr>
          <w:p w14:paraId="0EFF04F1">
            <w:pPr>
              <w:pStyle w:val="16"/>
              <w:ind w:right="108"/>
              <w:rPr>
                <w:sz w:val="21"/>
              </w:rPr>
            </w:pPr>
            <w:r>
              <w:rPr>
                <w:sz w:val="21"/>
              </w:rPr>
              <w:t>-</w:t>
            </w:r>
            <w:r>
              <w:rPr>
                <w:spacing w:val="-4"/>
                <w:sz w:val="21"/>
              </w:rPr>
              <w:t>1.21</w:t>
            </w:r>
          </w:p>
        </w:tc>
        <w:tc>
          <w:tcPr>
            <w:tcW w:w="737" w:type="dxa"/>
          </w:tcPr>
          <w:p w14:paraId="0A239E07">
            <w:pPr>
              <w:pStyle w:val="16"/>
              <w:ind w:left="87" w:right="71"/>
              <w:jc w:val="center"/>
              <w:rPr>
                <w:sz w:val="21"/>
              </w:rPr>
            </w:pPr>
            <w:r>
              <w:rPr>
                <w:sz w:val="21"/>
              </w:rPr>
              <w:t>-</w:t>
            </w:r>
            <w:r>
              <w:rPr>
                <w:spacing w:val="-4"/>
                <w:sz w:val="21"/>
              </w:rPr>
              <w:t>2.57</w:t>
            </w:r>
          </w:p>
        </w:tc>
      </w:tr>
      <w:tr w14:paraId="15220E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61883B2F">
            <w:pPr>
              <w:pStyle w:val="16"/>
              <w:ind w:left="122"/>
              <w:jc w:val="left"/>
              <w:rPr>
                <w:sz w:val="21"/>
              </w:rPr>
            </w:pPr>
            <w:r>
              <w:rPr>
                <w:spacing w:val="-10"/>
                <w:w w:val="105"/>
                <w:sz w:val="21"/>
              </w:rPr>
              <w:t>9</w:t>
            </w:r>
          </w:p>
        </w:tc>
        <w:tc>
          <w:tcPr>
            <w:tcW w:w="905" w:type="dxa"/>
          </w:tcPr>
          <w:p w14:paraId="45EA4DE9">
            <w:pPr>
              <w:pStyle w:val="16"/>
              <w:ind w:right="112"/>
              <w:rPr>
                <w:sz w:val="21"/>
              </w:rPr>
            </w:pPr>
            <w:r>
              <w:rPr>
                <w:spacing w:val="-4"/>
                <w:w w:val="105"/>
                <w:sz w:val="21"/>
              </w:rPr>
              <w:t>11.00</w:t>
            </w:r>
          </w:p>
        </w:tc>
        <w:tc>
          <w:tcPr>
            <w:tcW w:w="737" w:type="dxa"/>
          </w:tcPr>
          <w:p w14:paraId="7B4DDEF5">
            <w:pPr>
              <w:pStyle w:val="16"/>
              <w:ind w:right="112"/>
              <w:rPr>
                <w:sz w:val="21"/>
              </w:rPr>
            </w:pPr>
            <w:r>
              <w:rPr>
                <w:sz w:val="21"/>
              </w:rPr>
              <w:t>-</w:t>
            </w:r>
            <w:r>
              <w:rPr>
                <w:spacing w:val="-4"/>
                <w:sz w:val="21"/>
              </w:rPr>
              <w:t>3.66</w:t>
            </w:r>
          </w:p>
        </w:tc>
        <w:tc>
          <w:tcPr>
            <w:tcW w:w="737" w:type="dxa"/>
          </w:tcPr>
          <w:p w14:paraId="7431F685">
            <w:pPr>
              <w:pStyle w:val="16"/>
              <w:ind w:right="111"/>
              <w:rPr>
                <w:sz w:val="21"/>
              </w:rPr>
            </w:pPr>
            <w:r>
              <w:rPr>
                <w:sz w:val="21"/>
              </w:rPr>
              <w:t>-</w:t>
            </w:r>
            <w:r>
              <w:rPr>
                <w:spacing w:val="-4"/>
                <w:sz w:val="21"/>
              </w:rPr>
              <w:t>3.15</w:t>
            </w:r>
          </w:p>
        </w:tc>
        <w:tc>
          <w:tcPr>
            <w:tcW w:w="737" w:type="dxa"/>
          </w:tcPr>
          <w:p w14:paraId="2E7899E1">
            <w:pPr>
              <w:pStyle w:val="16"/>
              <w:ind w:right="111"/>
              <w:rPr>
                <w:sz w:val="21"/>
              </w:rPr>
            </w:pPr>
            <w:r>
              <w:rPr>
                <w:sz w:val="21"/>
              </w:rPr>
              <w:t>-</w:t>
            </w:r>
            <w:r>
              <w:rPr>
                <w:spacing w:val="-4"/>
                <w:sz w:val="21"/>
              </w:rPr>
              <w:t>1.45</w:t>
            </w:r>
          </w:p>
        </w:tc>
        <w:tc>
          <w:tcPr>
            <w:tcW w:w="737" w:type="dxa"/>
          </w:tcPr>
          <w:p w14:paraId="06F53DE3">
            <w:pPr>
              <w:pStyle w:val="16"/>
              <w:ind w:left="87" w:right="76"/>
              <w:jc w:val="center"/>
              <w:rPr>
                <w:sz w:val="21"/>
              </w:rPr>
            </w:pPr>
            <w:r>
              <w:rPr>
                <w:sz w:val="21"/>
              </w:rPr>
              <w:t>-</w:t>
            </w:r>
            <w:r>
              <w:rPr>
                <w:spacing w:val="-4"/>
                <w:sz w:val="21"/>
              </w:rPr>
              <w:t>2.32</w:t>
            </w:r>
          </w:p>
        </w:tc>
        <w:tc>
          <w:tcPr>
            <w:tcW w:w="737" w:type="dxa"/>
          </w:tcPr>
          <w:p w14:paraId="011A6D78">
            <w:pPr>
              <w:pStyle w:val="16"/>
              <w:ind w:left="87" w:right="75"/>
              <w:jc w:val="center"/>
              <w:rPr>
                <w:sz w:val="21"/>
              </w:rPr>
            </w:pPr>
            <w:r>
              <w:rPr>
                <w:sz w:val="21"/>
              </w:rPr>
              <w:t>-</w:t>
            </w:r>
            <w:r>
              <w:rPr>
                <w:spacing w:val="-4"/>
                <w:sz w:val="21"/>
              </w:rPr>
              <w:t>1.33</w:t>
            </w:r>
          </w:p>
        </w:tc>
        <w:tc>
          <w:tcPr>
            <w:tcW w:w="737" w:type="dxa"/>
          </w:tcPr>
          <w:p w14:paraId="7956AE96">
            <w:pPr>
              <w:pStyle w:val="16"/>
              <w:ind w:left="87" w:right="74"/>
              <w:jc w:val="center"/>
              <w:rPr>
                <w:sz w:val="21"/>
              </w:rPr>
            </w:pPr>
            <w:r>
              <w:rPr>
                <w:sz w:val="21"/>
              </w:rPr>
              <w:t>-</w:t>
            </w:r>
            <w:r>
              <w:rPr>
                <w:spacing w:val="-4"/>
                <w:sz w:val="21"/>
              </w:rPr>
              <w:t>2.13</w:t>
            </w:r>
          </w:p>
        </w:tc>
        <w:tc>
          <w:tcPr>
            <w:tcW w:w="737" w:type="dxa"/>
          </w:tcPr>
          <w:p w14:paraId="3E7062E9">
            <w:pPr>
              <w:pStyle w:val="16"/>
              <w:ind w:left="87" w:right="73"/>
              <w:jc w:val="center"/>
              <w:rPr>
                <w:sz w:val="21"/>
              </w:rPr>
            </w:pPr>
            <w:r>
              <w:rPr>
                <w:sz w:val="21"/>
              </w:rPr>
              <w:t>-</w:t>
            </w:r>
            <w:r>
              <w:rPr>
                <w:spacing w:val="-4"/>
                <w:sz w:val="21"/>
              </w:rPr>
              <w:t>2.23</w:t>
            </w:r>
          </w:p>
        </w:tc>
        <w:tc>
          <w:tcPr>
            <w:tcW w:w="737" w:type="dxa"/>
          </w:tcPr>
          <w:p w14:paraId="0EE4D7D0">
            <w:pPr>
              <w:pStyle w:val="16"/>
              <w:ind w:right="108"/>
              <w:rPr>
                <w:sz w:val="21"/>
              </w:rPr>
            </w:pPr>
            <w:r>
              <w:rPr>
                <w:sz w:val="21"/>
              </w:rPr>
              <w:t>-</w:t>
            </w:r>
            <w:r>
              <w:rPr>
                <w:spacing w:val="-4"/>
                <w:sz w:val="21"/>
              </w:rPr>
              <w:t>7.34</w:t>
            </w:r>
          </w:p>
        </w:tc>
        <w:tc>
          <w:tcPr>
            <w:tcW w:w="737" w:type="dxa"/>
          </w:tcPr>
          <w:p w14:paraId="33C99A93">
            <w:pPr>
              <w:pStyle w:val="16"/>
              <w:ind w:left="87"/>
              <w:jc w:val="center"/>
              <w:rPr>
                <w:sz w:val="21"/>
              </w:rPr>
            </w:pPr>
            <w:r>
              <w:rPr>
                <w:spacing w:val="-4"/>
                <w:sz w:val="21"/>
              </w:rPr>
              <w:t>1.42</w:t>
            </w:r>
          </w:p>
        </w:tc>
      </w:tr>
    </w:tbl>
    <w:p w14:paraId="01CAFE53">
      <w:pPr>
        <w:pStyle w:val="9"/>
        <w:spacing w:before="8"/>
      </w:pPr>
    </w:p>
    <w:p w14:paraId="181D631F">
      <w:pPr>
        <w:pStyle w:val="9"/>
        <w:jc w:val="center"/>
      </w:pPr>
      <w:r>
        <w:t>Table</w:t>
      </w:r>
      <w:r>
        <w:rPr>
          <w:spacing w:val="3"/>
        </w:rPr>
        <w:t xml:space="preserve"> </w:t>
      </w:r>
      <w:r>
        <w:t>3.4:</w:t>
      </w:r>
      <w:r>
        <w:rPr>
          <w:spacing w:val="20"/>
        </w:rPr>
        <w:t xml:space="preserve"> </w:t>
      </w:r>
      <w:bookmarkStart w:id="119" w:name="_bookmark94"/>
      <w:bookmarkEnd w:id="119"/>
      <w:r>
        <w:t>Table</w:t>
      </w:r>
      <w:r>
        <w:rPr>
          <w:spacing w:val="4"/>
        </w:rPr>
        <w:t xml:space="preserve"> </w:t>
      </w:r>
      <w:r>
        <w:t>of</w:t>
      </w:r>
      <w:r>
        <w:rPr>
          <w:spacing w:val="3"/>
        </w:rPr>
        <w:t xml:space="preserve"> </w:t>
      </w:r>
      <w:r>
        <w:t>the</w:t>
      </w:r>
      <w:r>
        <w:rPr>
          <w:spacing w:val="4"/>
        </w:rPr>
        <w:t xml:space="preserve"> </w:t>
      </w:r>
      <w:r>
        <w:t>speed</w:t>
      </w:r>
      <w:r>
        <w:rPr>
          <w:spacing w:val="3"/>
        </w:rPr>
        <w:t xml:space="preserve"> </w:t>
      </w:r>
      <w:r>
        <w:t>mean</w:t>
      </w:r>
      <w:r>
        <w:rPr>
          <w:spacing w:val="4"/>
        </w:rPr>
        <w:t xml:space="preserve"> </w:t>
      </w:r>
      <w:r>
        <w:t>error</w:t>
      </w:r>
      <w:r>
        <w:rPr>
          <w:spacing w:val="4"/>
        </w:rPr>
        <w:t xml:space="preserve"> </w:t>
      </w:r>
      <w:r>
        <w:t>in</w:t>
      </w:r>
      <w:r>
        <w:rPr>
          <w:spacing w:val="3"/>
        </w:rPr>
        <w:t xml:space="preserve"> </w:t>
      </w:r>
      <w:r>
        <w:t>m/s</w:t>
      </w:r>
      <w:r>
        <w:rPr>
          <w:spacing w:val="4"/>
        </w:rPr>
        <w:t xml:space="preserve"> </w:t>
      </w:r>
      <w:r>
        <w:t>for</w:t>
      </w:r>
      <w:r>
        <w:rPr>
          <w:spacing w:val="3"/>
        </w:rPr>
        <w:t xml:space="preserve"> </w:t>
      </w:r>
      <w:r>
        <w:t>pitch</w:t>
      </w:r>
      <w:r>
        <w:rPr>
          <w:spacing w:val="4"/>
        </w:rPr>
        <w:t xml:space="preserve"> </w:t>
      </w:r>
      <w:r>
        <w:t>angles</w:t>
      </w:r>
      <w:r>
        <w:rPr>
          <w:spacing w:val="4"/>
        </w:rPr>
        <w:t xml:space="preserve"> </w:t>
      </w:r>
      <w:r>
        <w:t>from</w:t>
      </w:r>
      <w:r>
        <w:rPr>
          <w:spacing w:val="3"/>
        </w:rPr>
        <w:t xml:space="preserve"> </w:t>
      </w:r>
      <w:r>
        <w:t>0</w:t>
      </w:r>
      <w:r>
        <w:rPr>
          <w:sz w:val="24"/>
        </w:rPr>
        <w:t>°</w:t>
      </w:r>
      <w:r>
        <w:t>to</w:t>
      </w:r>
      <w:r>
        <w:rPr>
          <w:spacing w:val="4"/>
        </w:rPr>
        <w:t xml:space="preserve"> </w:t>
      </w:r>
      <w:r>
        <w:t>-45</w:t>
      </w:r>
      <w:r>
        <w:rPr>
          <w:sz w:val="24"/>
        </w:rPr>
        <w:t>°</w:t>
      </w:r>
      <w:r>
        <w:t>and</w:t>
      </w:r>
      <w:r>
        <w:rPr>
          <w:spacing w:val="3"/>
        </w:rPr>
        <w:t xml:space="preserve"> </w:t>
      </w:r>
      <w:r>
        <w:rPr>
          <w:spacing w:val="-2"/>
        </w:rPr>
        <w:t>lanes</w:t>
      </w:r>
    </w:p>
    <w:p w14:paraId="63FAA4C2">
      <w:pPr>
        <w:pStyle w:val="9"/>
        <w:spacing w:before="26"/>
        <w:rPr>
          <w:sz w:val="20"/>
        </w:rPr>
      </w:pPr>
    </w:p>
    <w:tbl>
      <w:tblPr>
        <w:tblStyle w:val="8"/>
        <w:tblW w:w="0" w:type="auto"/>
        <w:tblInd w:w="106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54"/>
        <w:gridCol w:w="738"/>
        <w:gridCol w:w="738"/>
        <w:gridCol w:w="738"/>
        <w:gridCol w:w="738"/>
        <w:gridCol w:w="738"/>
        <w:gridCol w:w="858"/>
        <w:gridCol w:w="738"/>
        <w:gridCol w:w="738"/>
      </w:tblGrid>
      <w:tr w14:paraId="359B80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654" w:type="dxa"/>
            <w:tcBorders>
              <w:bottom w:val="double" w:color="000000" w:sz="4" w:space="0"/>
            </w:tcBorders>
          </w:tcPr>
          <w:p w14:paraId="1977AB6E">
            <w:pPr>
              <w:pStyle w:val="16"/>
              <w:ind w:left="122"/>
              <w:jc w:val="left"/>
              <w:rPr>
                <w:sz w:val="21"/>
              </w:rPr>
            </w:pPr>
            <w:r>
              <w:rPr>
                <w:spacing w:val="-4"/>
                <w:w w:val="105"/>
                <w:sz w:val="21"/>
              </w:rPr>
              <w:t>lane</w:t>
            </w:r>
          </w:p>
        </w:tc>
        <w:tc>
          <w:tcPr>
            <w:tcW w:w="738" w:type="dxa"/>
            <w:tcBorders>
              <w:bottom w:val="double" w:color="000000" w:sz="4" w:space="0"/>
            </w:tcBorders>
          </w:tcPr>
          <w:p w14:paraId="55E26BBC">
            <w:pPr>
              <w:pStyle w:val="16"/>
              <w:spacing w:line="252" w:lineRule="exact"/>
              <w:ind w:right="123"/>
              <w:rPr>
                <w:rFonts w:ascii="Arial" w:hAnsi="Arial"/>
                <w:b/>
                <w:sz w:val="24"/>
              </w:rPr>
            </w:pPr>
            <w:r>
              <w:rPr>
                <w:rFonts w:ascii="Arial" w:hAnsi="Arial"/>
                <w:b/>
                <w:sz w:val="21"/>
              </w:rPr>
              <w:t>-</w:t>
            </w:r>
            <w:r>
              <w:rPr>
                <w:rFonts w:ascii="Arial" w:hAnsi="Arial"/>
                <w:b/>
                <w:spacing w:val="-5"/>
                <w:w w:val="110"/>
                <w:sz w:val="21"/>
              </w:rPr>
              <w:t>50</w:t>
            </w:r>
            <w:r>
              <w:rPr>
                <w:rFonts w:ascii="Arial" w:hAnsi="Arial"/>
                <w:b/>
                <w:spacing w:val="-5"/>
                <w:w w:val="110"/>
                <w:sz w:val="24"/>
              </w:rPr>
              <w:t>°</w:t>
            </w:r>
          </w:p>
        </w:tc>
        <w:tc>
          <w:tcPr>
            <w:tcW w:w="738" w:type="dxa"/>
            <w:tcBorders>
              <w:bottom w:val="double" w:color="000000" w:sz="4" w:space="0"/>
            </w:tcBorders>
          </w:tcPr>
          <w:p w14:paraId="3EFA7836">
            <w:pPr>
              <w:pStyle w:val="16"/>
              <w:spacing w:line="252" w:lineRule="exact"/>
              <w:ind w:right="124"/>
              <w:rPr>
                <w:rFonts w:ascii="Arial" w:hAnsi="Arial"/>
                <w:b/>
                <w:sz w:val="24"/>
              </w:rPr>
            </w:pPr>
            <w:r>
              <w:rPr>
                <w:rFonts w:ascii="Arial" w:hAnsi="Arial"/>
                <w:b/>
                <w:sz w:val="21"/>
              </w:rPr>
              <w:t>-</w:t>
            </w:r>
            <w:r>
              <w:rPr>
                <w:rFonts w:ascii="Arial" w:hAnsi="Arial"/>
                <w:b/>
                <w:spacing w:val="-5"/>
                <w:w w:val="110"/>
                <w:sz w:val="21"/>
              </w:rPr>
              <w:t>55</w:t>
            </w:r>
            <w:r>
              <w:rPr>
                <w:rFonts w:ascii="Arial" w:hAnsi="Arial"/>
                <w:b/>
                <w:spacing w:val="-5"/>
                <w:w w:val="110"/>
                <w:sz w:val="24"/>
              </w:rPr>
              <w:t>°</w:t>
            </w:r>
          </w:p>
        </w:tc>
        <w:tc>
          <w:tcPr>
            <w:tcW w:w="738" w:type="dxa"/>
            <w:tcBorders>
              <w:bottom w:val="double" w:color="000000" w:sz="4" w:space="0"/>
            </w:tcBorders>
          </w:tcPr>
          <w:p w14:paraId="6FD1C66A">
            <w:pPr>
              <w:pStyle w:val="16"/>
              <w:spacing w:line="252" w:lineRule="exact"/>
              <w:ind w:right="124"/>
              <w:rPr>
                <w:rFonts w:ascii="Arial" w:hAnsi="Arial"/>
                <w:b/>
                <w:sz w:val="24"/>
              </w:rPr>
            </w:pPr>
            <w:r>
              <w:rPr>
                <w:rFonts w:ascii="Arial" w:hAnsi="Arial"/>
                <w:b/>
                <w:sz w:val="21"/>
              </w:rPr>
              <w:t>-</w:t>
            </w:r>
            <w:r>
              <w:rPr>
                <w:rFonts w:ascii="Arial" w:hAnsi="Arial"/>
                <w:b/>
                <w:spacing w:val="-5"/>
                <w:w w:val="110"/>
                <w:sz w:val="21"/>
              </w:rPr>
              <w:t>60</w:t>
            </w:r>
            <w:r>
              <w:rPr>
                <w:rFonts w:ascii="Arial" w:hAnsi="Arial"/>
                <w:b/>
                <w:spacing w:val="-5"/>
                <w:w w:val="110"/>
                <w:sz w:val="24"/>
              </w:rPr>
              <w:t>°</w:t>
            </w:r>
          </w:p>
        </w:tc>
        <w:tc>
          <w:tcPr>
            <w:tcW w:w="738" w:type="dxa"/>
            <w:tcBorders>
              <w:bottom w:val="double" w:color="000000" w:sz="4" w:space="0"/>
            </w:tcBorders>
          </w:tcPr>
          <w:p w14:paraId="01654AF5">
            <w:pPr>
              <w:pStyle w:val="16"/>
              <w:spacing w:line="252" w:lineRule="exact"/>
              <w:ind w:right="125"/>
              <w:rPr>
                <w:rFonts w:ascii="Arial" w:hAnsi="Arial"/>
                <w:b/>
                <w:sz w:val="24"/>
              </w:rPr>
            </w:pPr>
            <w:r>
              <w:rPr>
                <w:rFonts w:ascii="Arial" w:hAnsi="Arial"/>
                <w:b/>
                <w:sz w:val="21"/>
              </w:rPr>
              <w:t>-</w:t>
            </w:r>
            <w:r>
              <w:rPr>
                <w:rFonts w:ascii="Arial" w:hAnsi="Arial"/>
                <w:b/>
                <w:spacing w:val="-5"/>
                <w:w w:val="110"/>
                <w:sz w:val="21"/>
              </w:rPr>
              <w:t>65</w:t>
            </w:r>
            <w:r>
              <w:rPr>
                <w:rFonts w:ascii="Arial" w:hAnsi="Arial"/>
                <w:b/>
                <w:spacing w:val="-5"/>
                <w:w w:val="110"/>
                <w:sz w:val="24"/>
              </w:rPr>
              <w:t>°</w:t>
            </w:r>
          </w:p>
        </w:tc>
        <w:tc>
          <w:tcPr>
            <w:tcW w:w="738" w:type="dxa"/>
            <w:tcBorders>
              <w:bottom w:val="double" w:color="000000" w:sz="4" w:space="0"/>
            </w:tcBorders>
          </w:tcPr>
          <w:p w14:paraId="4141FE7A">
            <w:pPr>
              <w:pStyle w:val="16"/>
              <w:spacing w:line="252" w:lineRule="exact"/>
              <w:ind w:right="125"/>
              <w:rPr>
                <w:rFonts w:ascii="Arial" w:hAnsi="Arial"/>
                <w:b/>
                <w:sz w:val="24"/>
              </w:rPr>
            </w:pPr>
            <w:r>
              <w:rPr>
                <w:rFonts w:ascii="Arial" w:hAnsi="Arial"/>
                <w:b/>
                <w:sz w:val="21"/>
              </w:rPr>
              <w:t>-</w:t>
            </w:r>
            <w:r>
              <w:rPr>
                <w:rFonts w:ascii="Arial" w:hAnsi="Arial"/>
                <w:b/>
                <w:spacing w:val="-5"/>
                <w:w w:val="110"/>
                <w:sz w:val="21"/>
              </w:rPr>
              <w:t>70</w:t>
            </w:r>
            <w:r>
              <w:rPr>
                <w:rFonts w:ascii="Arial" w:hAnsi="Arial"/>
                <w:b/>
                <w:spacing w:val="-5"/>
                <w:w w:val="110"/>
                <w:sz w:val="24"/>
              </w:rPr>
              <w:t>°</w:t>
            </w:r>
          </w:p>
        </w:tc>
        <w:tc>
          <w:tcPr>
            <w:tcW w:w="858" w:type="dxa"/>
            <w:tcBorders>
              <w:bottom w:val="double" w:color="000000" w:sz="4" w:space="0"/>
            </w:tcBorders>
          </w:tcPr>
          <w:p w14:paraId="40EC1017">
            <w:pPr>
              <w:pStyle w:val="16"/>
              <w:spacing w:line="252" w:lineRule="exact"/>
              <w:ind w:right="126"/>
              <w:rPr>
                <w:rFonts w:ascii="Arial" w:hAnsi="Arial"/>
                <w:b/>
                <w:sz w:val="24"/>
              </w:rPr>
            </w:pPr>
            <w:r>
              <w:rPr>
                <w:rFonts w:ascii="Arial" w:hAnsi="Arial"/>
                <w:b/>
                <w:sz w:val="21"/>
              </w:rPr>
              <w:t>-</w:t>
            </w:r>
            <w:r>
              <w:rPr>
                <w:rFonts w:ascii="Arial" w:hAnsi="Arial"/>
                <w:b/>
                <w:spacing w:val="-5"/>
                <w:w w:val="110"/>
                <w:sz w:val="21"/>
              </w:rPr>
              <w:t>75</w:t>
            </w:r>
            <w:r>
              <w:rPr>
                <w:rFonts w:ascii="Arial" w:hAnsi="Arial"/>
                <w:b/>
                <w:spacing w:val="-5"/>
                <w:w w:val="110"/>
                <w:sz w:val="24"/>
              </w:rPr>
              <w:t>°</w:t>
            </w:r>
          </w:p>
        </w:tc>
        <w:tc>
          <w:tcPr>
            <w:tcW w:w="738" w:type="dxa"/>
            <w:tcBorders>
              <w:bottom w:val="double" w:color="000000" w:sz="4" w:space="0"/>
            </w:tcBorders>
          </w:tcPr>
          <w:p w14:paraId="1EAD905C">
            <w:pPr>
              <w:pStyle w:val="16"/>
              <w:spacing w:line="252" w:lineRule="exact"/>
              <w:ind w:right="127"/>
              <w:rPr>
                <w:rFonts w:ascii="Arial" w:hAnsi="Arial"/>
                <w:b/>
                <w:sz w:val="24"/>
              </w:rPr>
            </w:pPr>
            <w:r>
              <w:rPr>
                <w:rFonts w:ascii="Arial" w:hAnsi="Arial"/>
                <w:b/>
                <w:sz w:val="21"/>
              </w:rPr>
              <w:t>-</w:t>
            </w:r>
            <w:r>
              <w:rPr>
                <w:rFonts w:ascii="Arial" w:hAnsi="Arial"/>
                <w:b/>
                <w:spacing w:val="-5"/>
                <w:w w:val="110"/>
                <w:sz w:val="21"/>
              </w:rPr>
              <w:t>80</w:t>
            </w:r>
            <w:r>
              <w:rPr>
                <w:rFonts w:ascii="Arial" w:hAnsi="Arial"/>
                <w:b/>
                <w:spacing w:val="-5"/>
                <w:w w:val="110"/>
                <w:sz w:val="24"/>
              </w:rPr>
              <w:t>°</w:t>
            </w:r>
          </w:p>
        </w:tc>
        <w:tc>
          <w:tcPr>
            <w:tcW w:w="738" w:type="dxa"/>
            <w:tcBorders>
              <w:bottom w:val="double" w:color="000000" w:sz="4" w:space="0"/>
            </w:tcBorders>
          </w:tcPr>
          <w:p w14:paraId="629E1513">
            <w:pPr>
              <w:pStyle w:val="16"/>
              <w:spacing w:line="252" w:lineRule="exact"/>
              <w:ind w:right="127"/>
              <w:rPr>
                <w:rFonts w:ascii="Arial" w:hAnsi="Arial"/>
                <w:b/>
                <w:sz w:val="24"/>
              </w:rPr>
            </w:pPr>
            <w:r>
              <w:rPr>
                <w:rFonts w:ascii="Arial" w:hAnsi="Arial"/>
                <w:b/>
                <w:sz w:val="21"/>
              </w:rPr>
              <w:t>-</w:t>
            </w:r>
            <w:r>
              <w:rPr>
                <w:rFonts w:ascii="Arial" w:hAnsi="Arial"/>
                <w:b/>
                <w:spacing w:val="-5"/>
                <w:w w:val="110"/>
                <w:sz w:val="21"/>
              </w:rPr>
              <w:t>85</w:t>
            </w:r>
            <w:r>
              <w:rPr>
                <w:rFonts w:ascii="Arial" w:hAnsi="Arial"/>
                <w:b/>
                <w:spacing w:val="-5"/>
                <w:w w:val="110"/>
                <w:sz w:val="24"/>
              </w:rPr>
              <w:t>°</w:t>
            </w:r>
          </w:p>
        </w:tc>
      </w:tr>
      <w:tr w14:paraId="6A0DD0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654" w:type="dxa"/>
            <w:tcBorders>
              <w:top w:val="double" w:color="000000" w:sz="4" w:space="0"/>
            </w:tcBorders>
          </w:tcPr>
          <w:p w14:paraId="1A7766EE">
            <w:pPr>
              <w:pStyle w:val="16"/>
              <w:spacing w:before="5" w:line="240" w:lineRule="auto"/>
              <w:ind w:left="122"/>
              <w:jc w:val="left"/>
              <w:rPr>
                <w:sz w:val="21"/>
              </w:rPr>
            </w:pPr>
            <w:r>
              <w:rPr>
                <w:spacing w:val="-10"/>
                <w:w w:val="105"/>
                <w:sz w:val="21"/>
              </w:rPr>
              <w:t>1</w:t>
            </w:r>
          </w:p>
        </w:tc>
        <w:tc>
          <w:tcPr>
            <w:tcW w:w="738" w:type="dxa"/>
            <w:tcBorders>
              <w:top w:val="double" w:color="000000" w:sz="4" w:space="0"/>
            </w:tcBorders>
          </w:tcPr>
          <w:p w14:paraId="1CA2C00E">
            <w:pPr>
              <w:pStyle w:val="16"/>
              <w:spacing w:before="5" w:line="240" w:lineRule="auto"/>
              <w:ind w:right="113"/>
              <w:rPr>
                <w:sz w:val="21"/>
              </w:rPr>
            </w:pPr>
            <w:r>
              <w:rPr>
                <w:spacing w:val="-4"/>
                <w:sz w:val="21"/>
              </w:rPr>
              <w:t>1.25</w:t>
            </w:r>
          </w:p>
        </w:tc>
        <w:tc>
          <w:tcPr>
            <w:tcW w:w="738" w:type="dxa"/>
            <w:tcBorders>
              <w:top w:val="double" w:color="000000" w:sz="4" w:space="0"/>
            </w:tcBorders>
          </w:tcPr>
          <w:p w14:paraId="365B6168">
            <w:pPr>
              <w:pStyle w:val="16"/>
              <w:spacing w:before="5" w:line="240" w:lineRule="auto"/>
              <w:ind w:right="113"/>
              <w:rPr>
                <w:sz w:val="21"/>
              </w:rPr>
            </w:pPr>
            <w:r>
              <w:rPr>
                <w:spacing w:val="-4"/>
                <w:sz w:val="21"/>
              </w:rPr>
              <w:t>4.85</w:t>
            </w:r>
          </w:p>
        </w:tc>
        <w:tc>
          <w:tcPr>
            <w:tcW w:w="738" w:type="dxa"/>
            <w:tcBorders>
              <w:top w:val="double" w:color="000000" w:sz="4" w:space="0"/>
            </w:tcBorders>
          </w:tcPr>
          <w:p w14:paraId="4108EBB7">
            <w:pPr>
              <w:pStyle w:val="16"/>
              <w:spacing w:before="5" w:line="240" w:lineRule="auto"/>
              <w:ind w:right="114"/>
              <w:rPr>
                <w:sz w:val="21"/>
              </w:rPr>
            </w:pPr>
            <w:r>
              <w:rPr>
                <w:spacing w:val="-4"/>
                <w:sz w:val="21"/>
              </w:rPr>
              <w:t>2.19</w:t>
            </w:r>
          </w:p>
        </w:tc>
        <w:tc>
          <w:tcPr>
            <w:tcW w:w="738" w:type="dxa"/>
            <w:tcBorders>
              <w:top w:val="double" w:color="000000" w:sz="4" w:space="0"/>
            </w:tcBorders>
          </w:tcPr>
          <w:p w14:paraId="2BD40317">
            <w:pPr>
              <w:pStyle w:val="16"/>
              <w:spacing w:before="5" w:line="240" w:lineRule="auto"/>
              <w:ind w:right="114"/>
              <w:rPr>
                <w:sz w:val="21"/>
              </w:rPr>
            </w:pPr>
            <w:r>
              <w:rPr>
                <w:sz w:val="21"/>
              </w:rPr>
              <w:t>-</w:t>
            </w:r>
            <w:r>
              <w:rPr>
                <w:spacing w:val="-4"/>
                <w:sz w:val="21"/>
              </w:rPr>
              <w:t>1.04</w:t>
            </w:r>
          </w:p>
        </w:tc>
        <w:tc>
          <w:tcPr>
            <w:tcW w:w="738" w:type="dxa"/>
            <w:tcBorders>
              <w:top w:val="double" w:color="000000" w:sz="4" w:space="0"/>
            </w:tcBorders>
          </w:tcPr>
          <w:p w14:paraId="6FB93384">
            <w:pPr>
              <w:pStyle w:val="16"/>
              <w:spacing w:before="5" w:line="240" w:lineRule="auto"/>
              <w:ind w:right="115"/>
              <w:rPr>
                <w:sz w:val="21"/>
              </w:rPr>
            </w:pPr>
            <w:r>
              <w:rPr>
                <w:spacing w:val="-4"/>
                <w:sz w:val="21"/>
              </w:rPr>
              <w:t>4.94</w:t>
            </w:r>
          </w:p>
        </w:tc>
        <w:tc>
          <w:tcPr>
            <w:tcW w:w="858" w:type="dxa"/>
            <w:tcBorders>
              <w:top w:val="double" w:color="000000" w:sz="4" w:space="0"/>
            </w:tcBorders>
          </w:tcPr>
          <w:p w14:paraId="51F13554">
            <w:pPr>
              <w:pStyle w:val="16"/>
              <w:spacing w:before="5" w:line="240" w:lineRule="auto"/>
              <w:ind w:right="116"/>
              <w:rPr>
                <w:sz w:val="21"/>
              </w:rPr>
            </w:pPr>
            <w:r>
              <w:rPr>
                <w:sz w:val="21"/>
              </w:rPr>
              <w:t>-</w:t>
            </w:r>
            <w:r>
              <w:rPr>
                <w:spacing w:val="-4"/>
                <w:sz w:val="21"/>
              </w:rPr>
              <w:t>3.60</w:t>
            </w:r>
          </w:p>
        </w:tc>
        <w:tc>
          <w:tcPr>
            <w:tcW w:w="738" w:type="dxa"/>
            <w:tcBorders>
              <w:top w:val="double" w:color="000000" w:sz="4" w:space="0"/>
            </w:tcBorders>
          </w:tcPr>
          <w:p w14:paraId="3558A0D0">
            <w:pPr>
              <w:pStyle w:val="16"/>
              <w:spacing w:before="5" w:line="240" w:lineRule="auto"/>
              <w:ind w:right="116"/>
              <w:rPr>
                <w:sz w:val="21"/>
              </w:rPr>
            </w:pPr>
            <w:r>
              <w:rPr>
                <w:sz w:val="21"/>
              </w:rPr>
              <w:t>-</w:t>
            </w:r>
            <w:r>
              <w:rPr>
                <w:spacing w:val="-4"/>
                <w:sz w:val="21"/>
              </w:rPr>
              <w:t>1.71</w:t>
            </w:r>
          </w:p>
        </w:tc>
        <w:tc>
          <w:tcPr>
            <w:tcW w:w="738" w:type="dxa"/>
            <w:tcBorders>
              <w:top w:val="double" w:color="000000" w:sz="4" w:space="0"/>
            </w:tcBorders>
          </w:tcPr>
          <w:p w14:paraId="08AC6BD3">
            <w:pPr>
              <w:pStyle w:val="16"/>
              <w:spacing w:before="5" w:line="240" w:lineRule="auto"/>
              <w:ind w:right="117"/>
              <w:rPr>
                <w:sz w:val="21"/>
              </w:rPr>
            </w:pPr>
            <w:r>
              <w:rPr>
                <w:sz w:val="21"/>
              </w:rPr>
              <w:t>-</w:t>
            </w:r>
            <w:r>
              <w:rPr>
                <w:spacing w:val="-4"/>
                <w:sz w:val="21"/>
              </w:rPr>
              <w:t>1.60</w:t>
            </w:r>
          </w:p>
        </w:tc>
      </w:tr>
      <w:tr w14:paraId="472046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62E53C42">
            <w:pPr>
              <w:pStyle w:val="16"/>
              <w:ind w:left="122"/>
              <w:jc w:val="left"/>
              <w:rPr>
                <w:sz w:val="21"/>
              </w:rPr>
            </w:pPr>
            <w:r>
              <w:rPr>
                <w:spacing w:val="-10"/>
                <w:w w:val="105"/>
                <w:sz w:val="21"/>
              </w:rPr>
              <w:t>2</w:t>
            </w:r>
          </w:p>
        </w:tc>
        <w:tc>
          <w:tcPr>
            <w:tcW w:w="738" w:type="dxa"/>
          </w:tcPr>
          <w:p w14:paraId="03436345">
            <w:pPr>
              <w:pStyle w:val="16"/>
              <w:ind w:right="113"/>
              <w:rPr>
                <w:sz w:val="21"/>
              </w:rPr>
            </w:pPr>
            <w:r>
              <w:rPr>
                <w:sz w:val="21"/>
              </w:rPr>
              <w:t>-</w:t>
            </w:r>
            <w:r>
              <w:rPr>
                <w:spacing w:val="-4"/>
                <w:sz w:val="21"/>
              </w:rPr>
              <w:t>1.25</w:t>
            </w:r>
          </w:p>
        </w:tc>
        <w:tc>
          <w:tcPr>
            <w:tcW w:w="738" w:type="dxa"/>
          </w:tcPr>
          <w:p w14:paraId="404804DE">
            <w:pPr>
              <w:pStyle w:val="16"/>
              <w:ind w:right="113"/>
              <w:rPr>
                <w:sz w:val="21"/>
              </w:rPr>
            </w:pPr>
            <w:r>
              <w:rPr>
                <w:spacing w:val="-4"/>
                <w:sz w:val="21"/>
              </w:rPr>
              <w:t>0.06</w:t>
            </w:r>
          </w:p>
        </w:tc>
        <w:tc>
          <w:tcPr>
            <w:tcW w:w="738" w:type="dxa"/>
          </w:tcPr>
          <w:p w14:paraId="7B63ECC9">
            <w:pPr>
              <w:pStyle w:val="16"/>
              <w:ind w:right="114"/>
              <w:rPr>
                <w:sz w:val="21"/>
              </w:rPr>
            </w:pPr>
            <w:r>
              <w:rPr>
                <w:sz w:val="21"/>
              </w:rPr>
              <w:t>-</w:t>
            </w:r>
            <w:r>
              <w:rPr>
                <w:spacing w:val="-4"/>
                <w:sz w:val="21"/>
              </w:rPr>
              <w:t>0.74</w:t>
            </w:r>
          </w:p>
        </w:tc>
        <w:tc>
          <w:tcPr>
            <w:tcW w:w="738" w:type="dxa"/>
          </w:tcPr>
          <w:p w14:paraId="2CFFD0FA">
            <w:pPr>
              <w:pStyle w:val="16"/>
              <w:ind w:right="114"/>
              <w:rPr>
                <w:sz w:val="21"/>
              </w:rPr>
            </w:pPr>
            <w:r>
              <w:rPr>
                <w:sz w:val="21"/>
              </w:rPr>
              <w:t>-</w:t>
            </w:r>
            <w:r>
              <w:rPr>
                <w:spacing w:val="-4"/>
                <w:sz w:val="21"/>
              </w:rPr>
              <w:t>0.36</w:t>
            </w:r>
          </w:p>
        </w:tc>
        <w:tc>
          <w:tcPr>
            <w:tcW w:w="738" w:type="dxa"/>
          </w:tcPr>
          <w:p w14:paraId="1A1D02B3">
            <w:pPr>
              <w:pStyle w:val="16"/>
              <w:ind w:right="115"/>
              <w:rPr>
                <w:sz w:val="21"/>
              </w:rPr>
            </w:pPr>
            <w:r>
              <w:rPr>
                <w:sz w:val="21"/>
              </w:rPr>
              <w:t>-</w:t>
            </w:r>
            <w:r>
              <w:rPr>
                <w:spacing w:val="-4"/>
                <w:sz w:val="21"/>
              </w:rPr>
              <w:t>1.75</w:t>
            </w:r>
          </w:p>
        </w:tc>
        <w:tc>
          <w:tcPr>
            <w:tcW w:w="858" w:type="dxa"/>
          </w:tcPr>
          <w:p w14:paraId="0D49CCBC">
            <w:pPr>
              <w:pStyle w:val="16"/>
              <w:ind w:right="116"/>
              <w:rPr>
                <w:sz w:val="21"/>
              </w:rPr>
            </w:pPr>
            <w:r>
              <w:rPr>
                <w:sz w:val="21"/>
              </w:rPr>
              <w:t>-</w:t>
            </w:r>
            <w:r>
              <w:rPr>
                <w:spacing w:val="-4"/>
                <w:sz w:val="21"/>
              </w:rPr>
              <w:t>3.00</w:t>
            </w:r>
          </w:p>
        </w:tc>
        <w:tc>
          <w:tcPr>
            <w:tcW w:w="738" w:type="dxa"/>
          </w:tcPr>
          <w:p w14:paraId="45D8A79A">
            <w:pPr>
              <w:pStyle w:val="16"/>
              <w:ind w:right="116"/>
              <w:rPr>
                <w:sz w:val="21"/>
              </w:rPr>
            </w:pPr>
            <w:r>
              <w:rPr>
                <w:sz w:val="21"/>
              </w:rPr>
              <w:t>-</w:t>
            </w:r>
            <w:r>
              <w:rPr>
                <w:spacing w:val="-4"/>
                <w:sz w:val="21"/>
              </w:rPr>
              <w:t>4.63</w:t>
            </w:r>
          </w:p>
        </w:tc>
        <w:tc>
          <w:tcPr>
            <w:tcW w:w="738" w:type="dxa"/>
          </w:tcPr>
          <w:p w14:paraId="0DEC46F1">
            <w:pPr>
              <w:pStyle w:val="16"/>
              <w:ind w:right="117"/>
              <w:rPr>
                <w:sz w:val="21"/>
              </w:rPr>
            </w:pPr>
            <w:r>
              <w:rPr>
                <w:sz w:val="21"/>
              </w:rPr>
              <w:t>-</w:t>
            </w:r>
            <w:r>
              <w:rPr>
                <w:spacing w:val="-4"/>
                <w:sz w:val="21"/>
              </w:rPr>
              <w:t>3.13</w:t>
            </w:r>
          </w:p>
        </w:tc>
      </w:tr>
      <w:tr w14:paraId="2AC8AB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5A7BF776">
            <w:pPr>
              <w:pStyle w:val="16"/>
              <w:ind w:left="122"/>
              <w:jc w:val="left"/>
              <w:rPr>
                <w:sz w:val="21"/>
              </w:rPr>
            </w:pPr>
            <w:r>
              <w:rPr>
                <w:spacing w:val="-10"/>
                <w:w w:val="105"/>
                <w:sz w:val="21"/>
              </w:rPr>
              <w:t>3</w:t>
            </w:r>
          </w:p>
        </w:tc>
        <w:tc>
          <w:tcPr>
            <w:tcW w:w="738" w:type="dxa"/>
          </w:tcPr>
          <w:p w14:paraId="72FB211E">
            <w:pPr>
              <w:pStyle w:val="16"/>
              <w:ind w:right="113"/>
              <w:rPr>
                <w:sz w:val="21"/>
              </w:rPr>
            </w:pPr>
            <w:r>
              <w:rPr>
                <w:sz w:val="21"/>
              </w:rPr>
              <w:t>-</w:t>
            </w:r>
            <w:r>
              <w:rPr>
                <w:spacing w:val="-4"/>
                <w:sz w:val="21"/>
              </w:rPr>
              <w:t>1.02</w:t>
            </w:r>
          </w:p>
        </w:tc>
        <w:tc>
          <w:tcPr>
            <w:tcW w:w="738" w:type="dxa"/>
          </w:tcPr>
          <w:p w14:paraId="15324A9D">
            <w:pPr>
              <w:pStyle w:val="16"/>
              <w:ind w:right="113"/>
              <w:rPr>
                <w:sz w:val="21"/>
              </w:rPr>
            </w:pPr>
            <w:r>
              <w:rPr>
                <w:sz w:val="21"/>
              </w:rPr>
              <w:t>-</w:t>
            </w:r>
            <w:r>
              <w:rPr>
                <w:spacing w:val="-4"/>
                <w:sz w:val="21"/>
              </w:rPr>
              <w:t>0.20</w:t>
            </w:r>
          </w:p>
        </w:tc>
        <w:tc>
          <w:tcPr>
            <w:tcW w:w="738" w:type="dxa"/>
          </w:tcPr>
          <w:p w14:paraId="31F989CB">
            <w:pPr>
              <w:pStyle w:val="16"/>
              <w:ind w:right="114"/>
              <w:rPr>
                <w:sz w:val="21"/>
              </w:rPr>
            </w:pPr>
            <w:r>
              <w:rPr>
                <w:spacing w:val="-4"/>
                <w:sz w:val="21"/>
              </w:rPr>
              <w:t>1.56</w:t>
            </w:r>
          </w:p>
        </w:tc>
        <w:tc>
          <w:tcPr>
            <w:tcW w:w="738" w:type="dxa"/>
          </w:tcPr>
          <w:p w14:paraId="3EC7AF6A">
            <w:pPr>
              <w:pStyle w:val="16"/>
              <w:ind w:right="114"/>
              <w:rPr>
                <w:sz w:val="21"/>
              </w:rPr>
            </w:pPr>
            <w:r>
              <w:rPr>
                <w:sz w:val="21"/>
              </w:rPr>
              <w:t>-</w:t>
            </w:r>
            <w:r>
              <w:rPr>
                <w:spacing w:val="-4"/>
                <w:sz w:val="21"/>
              </w:rPr>
              <w:t>1.11</w:t>
            </w:r>
          </w:p>
        </w:tc>
        <w:tc>
          <w:tcPr>
            <w:tcW w:w="738" w:type="dxa"/>
          </w:tcPr>
          <w:p w14:paraId="2A92C6BC">
            <w:pPr>
              <w:pStyle w:val="16"/>
              <w:ind w:right="115"/>
              <w:rPr>
                <w:sz w:val="21"/>
              </w:rPr>
            </w:pPr>
            <w:r>
              <w:rPr>
                <w:sz w:val="21"/>
              </w:rPr>
              <w:t>-</w:t>
            </w:r>
            <w:r>
              <w:rPr>
                <w:spacing w:val="-4"/>
                <w:sz w:val="21"/>
              </w:rPr>
              <w:t>2.91</w:t>
            </w:r>
          </w:p>
        </w:tc>
        <w:tc>
          <w:tcPr>
            <w:tcW w:w="858" w:type="dxa"/>
          </w:tcPr>
          <w:p w14:paraId="169A14B3">
            <w:pPr>
              <w:pStyle w:val="16"/>
              <w:ind w:right="116"/>
              <w:rPr>
                <w:sz w:val="21"/>
              </w:rPr>
            </w:pPr>
            <w:r>
              <w:rPr>
                <w:sz w:val="21"/>
              </w:rPr>
              <w:t>-</w:t>
            </w:r>
            <w:r>
              <w:rPr>
                <w:spacing w:val="-2"/>
                <w:sz w:val="21"/>
              </w:rPr>
              <w:t>15.45</w:t>
            </w:r>
          </w:p>
        </w:tc>
        <w:tc>
          <w:tcPr>
            <w:tcW w:w="738" w:type="dxa"/>
          </w:tcPr>
          <w:p w14:paraId="261A9006">
            <w:pPr>
              <w:pStyle w:val="16"/>
              <w:ind w:right="116"/>
              <w:rPr>
                <w:sz w:val="21"/>
              </w:rPr>
            </w:pPr>
            <w:r>
              <w:rPr>
                <w:spacing w:val="-10"/>
                <w:sz w:val="21"/>
              </w:rPr>
              <w:t>-</w:t>
            </w:r>
          </w:p>
        </w:tc>
        <w:tc>
          <w:tcPr>
            <w:tcW w:w="738" w:type="dxa"/>
          </w:tcPr>
          <w:p w14:paraId="0EFB27FF">
            <w:pPr>
              <w:pStyle w:val="16"/>
              <w:ind w:right="117"/>
              <w:rPr>
                <w:sz w:val="21"/>
              </w:rPr>
            </w:pPr>
            <w:r>
              <w:rPr>
                <w:spacing w:val="-10"/>
                <w:sz w:val="21"/>
              </w:rPr>
              <w:t>-</w:t>
            </w:r>
          </w:p>
        </w:tc>
      </w:tr>
      <w:tr w14:paraId="5F5696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3B5FF91F">
            <w:pPr>
              <w:pStyle w:val="16"/>
              <w:ind w:left="122"/>
              <w:jc w:val="left"/>
              <w:rPr>
                <w:sz w:val="21"/>
              </w:rPr>
            </w:pPr>
            <w:r>
              <w:rPr>
                <w:spacing w:val="-10"/>
                <w:w w:val="105"/>
                <w:sz w:val="21"/>
              </w:rPr>
              <w:t>4</w:t>
            </w:r>
          </w:p>
        </w:tc>
        <w:tc>
          <w:tcPr>
            <w:tcW w:w="738" w:type="dxa"/>
          </w:tcPr>
          <w:p w14:paraId="505F9950">
            <w:pPr>
              <w:pStyle w:val="16"/>
              <w:ind w:right="113"/>
              <w:rPr>
                <w:sz w:val="21"/>
              </w:rPr>
            </w:pPr>
            <w:r>
              <w:rPr>
                <w:sz w:val="21"/>
              </w:rPr>
              <w:t>-</w:t>
            </w:r>
            <w:r>
              <w:rPr>
                <w:spacing w:val="-4"/>
                <w:sz w:val="21"/>
              </w:rPr>
              <w:t>1.26</w:t>
            </w:r>
          </w:p>
        </w:tc>
        <w:tc>
          <w:tcPr>
            <w:tcW w:w="738" w:type="dxa"/>
          </w:tcPr>
          <w:p w14:paraId="7184B037">
            <w:pPr>
              <w:pStyle w:val="16"/>
              <w:ind w:right="113"/>
              <w:rPr>
                <w:sz w:val="21"/>
              </w:rPr>
            </w:pPr>
            <w:r>
              <w:rPr>
                <w:spacing w:val="-4"/>
                <w:sz w:val="21"/>
              </w:rPr>
              <w:t>2.48</w:t>
            </w:r>
          </w:p>
        </w:tc>
        <w:tc>
          <w:tcPr>
            <w:tcW w:w="738" w:type="dxa"/>
          </w:tcPr>
          <w:p w14:paraId="7DCBF0B0">
            <w:pPr>
              <w:pStyle w:val="16"/>
              <w:ind w:right="114"/>
              <w:rPr>
                <w:sz w:val="21"/>
              </w:rPr>
            </w:pPr>
            <w:r>
              <w:rPr>
                <w:spacing w:val="-4"/>
                <w:sz w:val="21"/>
              </w:rPr>
              <w:t>0.51</w:t>
            </w:r>
          </w:p>
        </w:tc>
        <w:tc>
          <w:tcPr>
            <w:tcW w:w="738" w:type="dxa"/>
          </w:tcPr>
          <w:p w14:paraId="3BD42539">
            <w:pPr>
              <w:pStyle w:val="16"/>
              <w:ind w:right="114"/>
              <w:rPr>
                <w:sz w:val="21"/>
              </w:rPr>
            </w:pPr>
            <w:r>
              <w:rPr>
                <w:sz w:val="21"/>
              </w:rPr>
              <w:t>-</w:t>
            </w:r>
            <w:r>
              <w:rPr>
                <w:spacing w:val="-4"/>
                <w:sz w:val="21"/>
              </w:rPr>
              <w:t>3.98</w:t>
            </w:r>
          </w:p>
        </w:tc>
        <w:tc>
          <w:tcPr>
            <w:tcW w:w="738" w:type="dxa"/>
          </w:tcPr>
          <w:p w14:paraId="7FAC9C55">
            <w:pPr>
              <w:pStyle w:val="16"/>
              <w:ind w:right="115"/>
              <w:rPr>
                <w:sz w:val="21"/>
              </w:rPr>
            </w:pPr>
            <w:r>
              <w:rPr>
                <w:sz w:val="21"/>
              </w:rPr>
              <w:t>-</w:t>
            </w:r>
            <w:r>
              <w:rPr>
                <w:spacing w:val="-4"/>
                <w:sz w:val="21"/>
              </w:rPr>
              <w:t>3.93</w:t>
            </w:r>
          </w:p>
        </w:tc>
        <w:tc>
          <w:tcPr>
            <w:tcW w:w="858" w:type="dxa"/>
          </w:tcPr>
          <w:p w14:paraId="61FCE0D3">
            <w:pPr>
              <w:pStyle w:val="16"/>
              <w:ind w:right="116"/>
              <w:rPr>
                <w:sz w:val="21"/>
              </w:rPr>
            </w:pPr>
            <w:r>
              <w:rPr>
                <w:spacing w:val="-10"/>
                <w:sz w:val="21"/>
              </w:rPr>
              <w:t>-</w:t>
            </w:r>
          </w:p>
        </w:tc>
        <w:tc>
          <w:tcPr>
            <w:tcW w:w="738" w:type="dxa"/>
          </w:tcPr>
          <w:p w14:paraId="61BB2EB2">
            <w:pPr>
              <w:pStyle w:val="16"/>
              <w:ind w:right="116"/>
              <w:rPr>
                <w:sz w:val="21"/>
              </w:rPr>
            </w:pPr>
            <w:r>
              <w:rPr>
                <w:spacing w:val="-10"/>
                <w:sz w:val="21"/>
              </w:rPr>
              <w:t>-</w:t>
            </w:r>
          </w:p>
        </w:tc>
        <w:tc>
          <w:tcPr>
            <w:tcW w:w="738" w:type="dxa"/>
          </w:tcPr>
          <w:p w14:paraId="1E3A0353">
            <w:pPr>
              <w:pStyle w:val="16"/>
              <w:ind w:right="117"/>
              <w:rPr>
                <w:sz w:val="21"/>
              </w:rPr>
            </w:pPr>
            <w:r>
              <w:rPr>
                <w:spacing w:val="-10"/>
                <w:sz w:val="21"/>
              </w:rPr>
              <w:t>-</w:t>
            </w:r>
          </w:p>
        </w:tc>
      </w:tr>
      <w:tr w14:paraId="161756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226462E9">
            <w:pPr>
              <w:pStyle w:val="16"/>
              <w:ind w:left="122"/>
              <w:jc w:val="left"/>
              <w:rPr>
                <w:sz w:val="21"/>
              </w:rPr>
            </w:pPr>
            <w:r>
              <w:rPr>
                <w:spacing w:val="-10"/>
                <w:w w:val="105"/>
                <w:sz w:val="21"/>
              </w:rPr>
              <w:t>5</w:t>
            </w:r>
          </w:p>
        </w:tc>
        <w:tc>
          <w:tcPr>
            <w:tcW w:w="738" w:type="dxa"/>
          </w:tcPr>
          <w:p w14:paraId="3365E737">
            <w:pPr>
              <w:pStyle w:val="16"/>
              <w:ind w:right="113"/>
              <w:rPr>
                <w:sz w:val="21"/>
              </w:rPr>
            </w:pPr>
            <w:r>
              <w:rPr>
                <w:sz w:val="21"/>
              </w:rPr>
              <w:t>-</w:t>
            </w:r>
            <w:r>
              <w:rPr>
                <w:spacing w:val="-4"/>
                <w:sz w:val="21"/>
              </w:rPr>
              <w:t>0.98</w:t>
            </w:r>
          </w:p>
        </w:tc>
        <w:tc>
          <w:tcPr>
            <w:tcW w:w="738" w:type="dxa"/>
          </w:tcPr>
          <w:p w14:paraId="53F83DD0">
            <w:pPr>
              <w:pStyle w:val="16"/>
              <w:ind w:right="113"/>
              <w:rPr>
                <w:sz w:val="21"/>
              </w:rPr>
            </w:pPr>
            <w:r>
              <w:rPr>
                <w:sz w:val="21"/>
              </w:rPr>
              <w:t>-</w:t>
            </w:r>
            <w:r>
              <w:rPr>
                <w:spacing w:val="-4"/>
                <w:sz w:val="21"/>
              </w:rPr>
              <w:t>1.40</w:t>
            </w:r>
          </w:p>
        </w:tc>
        <w:tc>
          <w:tcPr>
            <w:tcW w:w="738" w:type="dxa"/>
          </w:tcPr>
          <w:p w14:paraId="0A0400DC">
            <w:pPr>
              <w:pStyle w:val="16"/>
              <w:ind w:right="114"/>
              <w:rPr>
                <w:sz w:val="21"/>
              </w:rPr>
            </w:pPr>
            <w:r>
              <w:rPr>
                <w:sz w:val="21"/>
              </w:rPr>
              <w:t>-</w:t>
            </w:r>
            <w:r>
              <w:rPr>
                <w:spacing w:val="-4"/>
                <w:sz w:val="21"/>
              </w:rPr>
              <w:t>2.25</w:t>
            </w:r>
          </w:p>
        </w:tc>
        <w:tc>
          <w:tcPr>
            <w:tcW w:w="738" w:type="dxa"/>
          </w:tcPr>
          <w:p w14:paraId="69D49670">
            <w:pPr>
              <w:pStyle w:val="16"/>
              <w:ind w:right="114"/>
              <w:rPr>
                <w:sz w:val="21"/>
              </w:rPr>
            </w:pPr>
            <w:r>
              <w:rPr>
                <w:sz w:val="21"/>
              </w:rPr>
              <w:t>-</w:t>
            </w:r>
            <w:r>
              <w:rPr>
                <w:spacing w:val="-4"/>
                <w:sz w:val="21"/>
              </w:rPr>
              <w:t>3.47</w:t>
            </w:r>
          </w:p>
        </w:tc>
        <w:tc>
          <w:tcPr>
            <w:tcW w:w="738" w:type="dxa"/>
          </w:tcPr>
          <w:p w14:paraId="3515782A">
            <w:pPr>
              <w:pStyle w:val="16"/>
              <w:ind w:right="115"/>
              <w:rPr>
                <w:sz w:val="21"/>
              </w:rPr>
            </w:pPr>
            <w:r>
              <w:rPr>
                <w:sz w:val="21"/>
              </w:rPr>
              <w:t>-</w:t>
            </w:r>
            <w:r>
              <w:rPr>
                <w:spacing w:val="-4"/>
                <w:sz w:val="21"/>
              </w:rPr>
              <w:t>5.35</w:t>
            </w:r>
          </w:p>
        </w:tc>
        <w:tc>
          <w:tcPr>
            <w:tcW w:w="858" w:type="dxa"/>
          </w:tcPr>
          <w:p w14:paraId="7EE90E83">
            <w:pPr>
              <w:pStyle w:val="16"/>
              <w:ind w:right="116"/>
              <w:rPr>
                <w:sz w:val="21"/>
              </w:rPr>
            </w:pPr>
            <w:r>
              <w:rPr>
                <w:spacing w:val="-10"/>
                <w:sz w:val="21"/>
              </w:rPr>
              <w:t>-</w:t>
            </w:r>
          </w:p>
        </w:tc>
        <w:tc>
          <w:tcPr>
            <w:tcW w:w="738" w:type="dxa"/>
          </w:tcPr>
          <w:p w14:paraId="2181C221">
            <w:pPr>
              <w:pStyle w:val="16"/>
              <w:ind w:right="116"/>
              <w:rPr>
                <w:sz w:val="21"/>
              </w:rPr>
            </w:pPr>
            <w:r>
              <w:rPr>
                <w:spacing w:val="-10"/>
                <w:sz w:val="21"/>
              </w:rPr>
              <w:t>-</w:t>
            </w:r>
          </w:p>
        </w:tc>
        <w:tc>
          <w:tcPr>
            <w:tcW w:w="738" w:type="dxa"/>
          </w:tcPr>
          <w:p w14:paraId="45579603">
            <w:pPr>
              <w:pStyle w:val="16"/>
              <w:ind w:right="117"/>
              <w:rPr>
                <w:sz w:val="21"/>
              </w:rPr>
            </w:pPr>
            <w:r>
              <w:rPr>
                <w:sz w:val="21"/>
              </w:rPr>
              <w:t>-</w:t>
            </w:r>
            <w:r>
              <w:rPr>
                <w:spacing w:val="-4"/>
                <w:sz w:val="21"/>
              </w:rPr>
              <w:t>2.15</w:t>
            </w:r>
          </w:p>
        </w:tc>
      </w:tr>
      <w:tr w14:paraId="6F8D67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1B220E32">
            <w:pPr>
              <w:pStyle w:val="16"/>
              <w:ind w:left="122"/>
              <w:jc w:val="left"/>
              <w:rPr>
                <w:sz w:val="21"/>
              </w:rPr>
            </w:pPr>
            <w:r>
              <w:rPr>
                <w:spacing w:val="-10"/>
                <w:w w:val="105"/>
                <w:sz w:val="21"/>
              </w:rPr>
              <w:t>6</w:t>
            </w:r>
          </w:p>
        </w:tc>
        <w:tc>
          <w:tcPr>
            <w:tcW w:w="738" w:type="dxa"/>
          </w:tcPr>
          <w:p w14:paraId="475F3B55">
            <w:pPr>
              <w:pStyle w:val="16"/>
              <w:ind w:right="113"/>
              <w:rPr>
                <w:sz w:val="21"/>
              </w:rPr>
            </w:pPr>
            <w:r>
              <w:rPr>
                <w:sz w:val="21"/>
              </w:rPr>
              <w:t>-</w:t>
            </w:r>
            <w:r>
              <w:rPr>
                <w:spacing w:val="-4"/>
                <w:sz w:val="21"/>
              </w:rPr>
              <w:t>2.70</w:t>
            </w:r>
          </w:p>
        </w:tc>
        <w:tc>
          <w:tcPr>
            <w:tcW w:w="738" w:type="dxa"/>
          </w:tcPr>
          <w:p w14:paraId="5458395C">
            <w:pPr>
              <w:pStyle w:val="16"/>
              <w:ind w:right="113"/>
              <w:rPr>
                <w:sz w:val="21"/>
              </w:rPr>
            </w:pPr>
            <w:r>
              <w:rPr>
                <w:sz w:val="21"/>
              </w:rPr>
              <w:t>-</w:t>
            </w:r>
            <w:r>
              <w:rPr>
                <w:spacing w:val="-4"/>
                <w:sz w:val="21"/>
              </w:rPr>
              <w:t>2.19</w:t>
            </w:r>
          </w:p>
        </w:tc>
        <w:tc>
          <w:tcPr>
            <w:tcW w:w="738" w:type="dxa"/>
          </w:tcPr>
          <w:p w14:paraId="5CBD8287">
            <w:pPr>
              <w:pStyle w:val="16"/>
              <w:ind w:right="114"/>
              <w:rPr>
                <w:sz w:val="21"/>
              </w:rPr>
            </w:pPr>
            <w:r>
              <w:rPr>
                <w:sz w:val="21"/>
              </w:rPr>
              <w:t>-</w:t>
            </w:r>
            <w:r>
              <w:rPr>
                <w:spacing w:val="-4"/>
                <w:sz w:val="21"/>
              </w:rPr>
              <w:t>7.73</w:t>
            </w:r>
          </w:p>
        </w:tc>
        <w:tc>
          <w:tcPr>
            <w:tcW w:w="738" w:type="dxa"/>
          </w:tcPr>
          <w:p w14:paraId="15352B5A">
            <w:pPr>
              <w:pStyle w:val="16"/>
              <w:ind w:right="114"/>
              <w:rPr>
                <w:sz w:val="21"/>
              </w:rPr>
            </w:pPr>
            <w:r>
              <w:rPr>
                <w:sz w:val="21"/>
              </w:rPr>
              <w:t>-</w:t>
            </w:r>
            <w:r>
              <w:rPr>
                <w:spacing w:val="-4"/>
                <w:sz w:val="21"/>
              </w:rPr>
              <w:t>6.78</w:t>
            </w:r>
          </w:p>
        </w:tc>
        <w:tc>
          <w:tcPr>
            <w:tcW w:w="738" w:type="dxa"/>
          </w:tcPr>
          <w:p w14:paraId="131631C1">
            <w:pPr>
              <w:pStyle w:val="16"/>
              <w:ind w:right="115"/>
              <w:rPr>
                <w:sz w:val="21"/>
              </w:rPr>
            </w:pPr>
            <w:r>
              <w:rPr>
                <w:spacing w:val="-10"/>
                <w:sz w:val="21"/>
              </w:rPr>
              <w:t>-</w:t>
            </w:r>
          </w:p>
        </w:tc>
        <w:tc>
          <w:tcPr>
            <w:tcW w:w="858" w:type="dxa"/>
          </w:tcPr>
          <w:p w14:paraId="2F6A3DB1">
            <w:pPr>
              <w:pStyle w:val="16"/>
              <w:ind w:right="116"/>
              <w:rPr>
                <w:sz w:val="21"/>
              </w:rPr>
            </w:pPr>
            <w:r>
              <w:rPr>
                <w:spacing w:val="-10"/>
                <w:sz w:val="21"/>
              </w:rPr>
              <w:t>-</w:t>
            </w:r>
          </w:p>
        </w:tc>
        <w:tc>
          <w:tcPr>
            <w:tcW w:w="738" w:type="dxa"/>
          </w:tcPr>
          <w:p w14:paraId="78D69F1B">
            <w:pPr>
              <w:pStyle w:val="16"/>
              <w:ind w:right="116"/>
              <w:rPr>
                <w:sz w:val="21"/>
              </w:rPr>
            </w:pPr>
            <w:r>
              <w:rPr>
                <w:spacing w:val="-10"/>
                <w:sz w:val="21"/>
              </w:rPr>
              <w:t>-</w:t>
            </w:r>
          </w:p>
        </w:tc>
        <w:tc>
          <w:tcPr>
            <w:tcW w:w="738" w:type="dxa"/>
          </w:tcPr>
          <w:p w14:paraId="508A731C">
            <w:pPr>
              <w:pStyle w:val="16"/>
              <w:ind w:right="117"/>
              <w:rPr>
                <w:sz w:val="21"/>
              </w:rPr>
            </w:pPr>
            <w:r>
              <w:rPr>
                <w:spacing w:val="-10"/>
                <w:sz w:val="21"/>
              </w:rPr>
              <w:t>-</w:t>
            </w:r>
          </w:p>
        </w:tc>
      </w:tr>
      <w:tr w14:paraId="7AA4DCC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35BA38C2">
            <w:pPr>
              <w:pStyle w:val="16"/>
              <w:ind w:left="122"/>
              <w:jc w:val="left"/>
              <w:rPr>
                <w:sz w:val="21"/>
              </w:rPr>
            </w:pPr>
            <w:r>
              <w:rPr>
                <w:spacing w:val="-10"/>
                <w:w w:val="105"/>
                <w:sz w:val="21"/>
              </w:rPr>
              <w:t>7</w:t>
            </w:r>
          </w:p>
        </w:tc>
        <w:tc>
          <w:tcPr>
            <w:tcW w:w="738" w:type="dxa"/>
          </w:tcPr>
          <w:p w14:paraId="0C2800DA">
            <w:pPr>
              <w:pStyle w:val="16"/>
              <w:ind w:right="113"/>
              <w:rPr>
                <w:sz w:val="21"/>
              </w:rPr>
            </w:pPr>
            <w:r>
              <w:rPr>
                <w:sz w:val="21"/>
              </w:rPr>
              <w:t>-</w:t>
            </w:r>
            <w:r>
              <w:rPr>
                <w:spacing w:val="-4"/>
                <w:sz w:val="21"/>
              </w:rPr>
              <w:t>1.58</w:t>
            </w:r>
          </w:p>
        </w:tc>
        <w:tc>
          <w:tcPr>
            <w:tcW w:w="738" w:type="dxa"/>
          </w:tcPr>
          <w:p w14:paraId="30655A0B">
            <w:pPr>
              <w:pStyle w:val="16"/>
              <w:ind w:right="113"/>
              <w:rPr>
                <w:sz w:val="21"/>
              </w:rPr>
            </w:pPr>
            <w:r>
              <w:rPr>
                <w:sz w:val="21"/>
              </w:rPr>
              <w:t>-</w:t>
            </w:r>
            <w:r>
              <w:rPr>
                <w:spacing w:val="-4"/>
                <w:sz w:val="21"/>
              </w:rPr>
              <w:t>5.36</w:t>
            </w:r>
          </w:p>
        </w:tc>
        <w:tc>
          <w:tcPr>
            <w:tcW w:w="738" w:type="dxa"/>
          </w:tcPr>
          <w:p w14:paraId="2252BE59">
            <w:pPr>
              <w:pStyle w:val="16"/>
              <w:ind w:right="114"/>
              <w:rPr>
                <w:sz w:val="21"/>
              </w:rPr>
            </w:pPr>
            <w:r>
              <w:rPr>
                <w:sz w:val="21"/>
              </w:rPr>
              <w:t>-</w:t>
            </w:r>
            <w:r>
              <w:rPr>
                <w:spacing w:val="-4"/>
                <w:sz w:val="21"/>
              </w:rPr>
              <w:t>7.26</w:t>
            </w:r>
          </w:p>
        </w:tc>
        <w:tc>
          <w:tcPr>
            <w:tcW w:w="738" w:type="dxa"/>
          </w:tcPr>
          <w:p w14:paraId="2281DA0D">
            <w:pPr>
              <w:pStyle w:val="16"/>
              <w:ind w:right="114"/>
              <w:rPr>
                <w:sz w:val="21"/>
              </w:rPr>
            </w:pPr>
            <w:r>
              <w:rPr>
                <w:spacing w:val="-10"/>
                <w:sz w:val="21"/>
              </w:rPr>
              <w:t>-</w:t>
            </w:r>
          </w:p>
        </w:tc>
        <w:tc>
          <w:tcPr>
            <w:tcW w:w="738" w:type="dxa"/>
          </w:tcPr>
          <w:p w14:paraId="399CAC40">
            <w:pPr>
              <w:pStyle w:val="16"/>
              <w:ind w:right="115"/>
              <w:rPr>
                <w:sz w:val="21"/>
              </w:rPr>
            </w:pPr>
            <w:r>
              <w:rPr>
                <w:spacing w:val="-10"/>
                <w:sz w:val="21"/>
              </w:rPr>
              <w:t>-</w:t>
            </w:r>
          </w:p>
        </w:tc>
        <w:tc>
          <w:tcPr>
            <w:tcW w:w="858" w:type="dxa"/>
          </w:tcPr>
          <w:p w14:paraId="6821FAB3">
            <w:pPr>
              <w:pStyle w:val="16"/>
              <w:ind w:right="116"/>
              <w:rPr>
                <w:sz w:val="21"/>
              </w:rPr>
            </w:pPr>
            <w:r>
              <w:rPr>
                <w:spacing w:val="-10"/>
                <w:sz w:val="21"/>
              </w:rPr>
              <w:t>-</w:t>
            </w:r>
          </w:p>
        </w:tc>
        <w:tc>
          <w:tcPr>
            <w:tcW w:w="738" w:type="dxa"/>
          </w:tcPr>
          <w:p w14:paraId="122F3A7C">
            <w:pPr>
              <w:pStyle w:val="16"/>
              <w:ind w:right="116"/>
              <w:rPr>
                <w:sz w:val="21"/>
              </w:rPr>
            </w:pPr>
            <w:r>
              <w:rPr>
                <w:spacing w:val="-10"/>
                <w:sz w:val="21"/>
              </w:rPr>
              <w:t>-</w:t>
            </w:r>
          </w:p>
        </w:tc>
        <w:tc>
          <w:tcPr>
            <w:tcW w:w="738" w:type="dxa"/>
          </w:tcPr>
          <w:p w14:paraId="58D3296C">
            <w:pPr>
              <w:pStyle w:val="16"/>
              <w:ind w:right="117"/>
              <w:rPr>
                <w:sz w:val="21"/>
              </w:rPr>
            </w:pPr>
            <w:r>
              <w:rPr>
                <w:spacing w:val="-10"/>
                <w:sz w:val="21"/>
              </w:rPr>
              <w:t>-</w:t>
            </w:r>
          </w:p>
        </w:tc>
      </w:tr>
      <w:tr w14:paraId="5727E72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61574EFA">
            <w:pPr>
              <w:pStyle w:val="16"/>
              <w:ind w:left="122"/>
              <w:jc w:val="left"/>
              <w:rPr>
                <w:sz w:val="21"/>
              </w:rPr>
            </w:pPr>
            <w:r>
              <w:rPr>
                <w:spacing w:val="-10"/>
                <w:w w:val="105"/>
                <w:sz w:val="21"/>
              </w:rPr>
              <w:t>8</w:t>
            </w:r>
          </w:p>
        </w:tc>
        <w:tc>
          <w:tcPr>
            <w:tcW w:w="738" w:type="dxa"/>
          </w:tcPr>
          <w:p w14:paraId="7F2355B9">
            <w:pPr>
              <w:pStyle w:val="16"/>
              <w:ind w:right="113"/>
              <w:rPr>
                <w:sz w:val="21"/>
              </w:rPr>
            </w:pPr>
            <w:r>
              <w:rPr>
                <w:sz w:val="21"/>
              </w:rPr>
              <w:t>-</w:t>
            </w:r>
            <w:r>
              <w:rPr>
                <w:spacing w:val="-4"/>
                <w:sz w:val="21"/>
              </w:rPr>
              <w:t>4.84</w:t>
            </w:r>
          </w:p>
        </w:tc>
        <w:tc>
          <w:tcPr>
            <w:tcW w:w="738" w:type="dxa"/>
          </w:tcPr>
          <w:p w14:paraId="01F061E3">
            <w:pPr>
              <w:pStyle w:val="16"/>
              <w:ind w:right="113"/>
              <w:rPr>
                <w:sz w:val="21"/>
              </w:rPr>
            </w:pPr>
            <w:r>
              <w:rPr>
                <w:sz w:val="21"/>
              </w:rPr>
              <w:t>-</w:t>
            </w:r>
            <w:r>
              <w:rPr>
                <w:spacing w:val="-4"/>
                <w:sz w:val="21"/>
              </w:rPr>
              <w:t>7.15</w:t>
            </w:r>
          </w:p>
        </w:tc>
        <w:tc>
          <w:tcPr>
            <w:tcW w:w="738" w:type="dxa"/>
          </w:tcPr>
          <w:p w14:paraId="45CF6865">
            <w:pPr>
              <w:pStyle w:val="16"/>
              <w:ind w:right="114"/>
              <w:rPr>
                <w:sz w:val="21"/>
              </w:rPr>
            </w:pPr>
            <w:r>
              <w:rPr>
                <w:spacing w:val="-10"/>
                <w:sz w:val="21"/>
              </w:rPr>
              <w:t>-</w:t>
            </w:r>
          </w:p>
        </w:tc>
        <w:tc>
          <w:tcPr>
            <w:tcW w:w="738" w:type="dxa"/>
          </w:tcPr>
          <w:p w14:paraId="585E8B59">
            <w:pPr>
              <w:pStyle w:val="16"/>
              <w:ind w:right="114"/>
              <w:rPr>
                <w:sz w:val="21"/>
              </w:rPr>
            </w:pPr>
            <w:r>
              <w:rPr>
                <w:spacing w:val="-10"/>
                <w:sz w:val="21"/>
              </w:rPr>
              <w:t>-</w:t>
            </w:r>
          </w:p>
        </w:tc>
        <w:tc>
          <w:tcPr>
            <w:tcW w:w="738" w:type="dxa"/>
          </w:tcPr>
          <w:p w14:paraId="4933093B">
            <w:pPr>
              <w:pStyle w:val="16"/>
              <w:ind w:right="115"/>
              <w:rPr>
                <w:sz w:val="21"/>
              </w:rPr>
            </w:pPr>
            <w:r>
              <w:rPr>
                <w:spacing w:val="-10"/>
                <w:sz w:val="21"/>
              </w:rPr>
              <w:t>-</w:t>
            </w:r>
          </w:p>
        </w:tc>
        <w:tc>
          <w:tcPr>
            <w:tcW w:w="858" w:type="dxa"/>
          </w:tcPr>
          <w:p w14:paraId="3DAB6A9C">
            <w:pPr>
              <w:pStyle w:val="16"/>
              <w:ind w:right="116"/>
              <w:rPr>
                <w:sz w:val="21"/>
              </w:rPr>
            </w:pPr>
            <w:r>
              <w:rPr>
                <w:spacing w:val="-10"/>
                <w:sz w:val="21"/>
              </w:rPr>
              <w:t>-</w:t>
            </w:r>
          </w:p>
        </w:tc>
        <w:tc>
          <w:tcPr>
            <w:tcW w:w="738" w:type="dxa"/>
          </w:tcPr>
          <w:p w14:paraId="5F8E30C4">
            <w:pPr>
              <w:pStyle w:val="16"/>
              <w:ind w:right="116"/>
              <w:rPr>
                <w:sz w:val="21"/>
              </w:rPr>
            </w:pPr>
            <w:r>
              <w:rPr>
                <w:spacing w:val="-10"/>
                <w:sz w:val="21"/>
              </w:rPr>
              <w:t>-</w:t>
            </w:r>
          </w:p>
        </w:tc>
        <w:tc>
          <w:tcPr>
            <w:tcW w:w="738" w:type="dxa"/>
          </w:tcPr>
          <w:p w14:paraId="6CF22AF4">
            <w:pPr>
              <w:pStyle w:val="16"/>
              <w:ind w:right="117"/>
              <w:rPr>
                <w:sz w:val="21"/>
              </w:rPr>
            </w:pPr>
            <w:r>
              <w:rPr>
                <w:spacing w:val="-10"/>
                <w:sz w:val="21"/>
              </w:rPr>
              <w:t>-</w:t>
            </w:r>
          </w:p>
        </w:tc>
      </w:tr>
      <w:tr w14:paraId="35F1249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072A5ABC">
            <w:pPr>
              <w:pStyle w:val="16"/>
              <w:ind w:left="122"/>
              <w:jc w:val="left"/>
              <w:rPr>
                <w:sz w:val="21"/>
              </w:rPr>
            </w:pPr>
            <w:r>
              <w:rPr>
                <w:spacing w:val="-10"/>
                <w:w w:val="105"/>
                <w:sz w:val="21"/>
              </w:rPr>
              <w:t>9</w:t>
            </w:r>
          </w:p>
        </w:tc>
        <w:tc>
          <w:tcPr>
            <w:tcW w:w="738" w:type="dxa"/>
          </w:tcPr>
          <w:p w14:paraId="74B21906">
            <w:pPr>
              <w:pStyle w:val="16"/>
              <w:ind w:right="113"/>
              <w:rPr>
                <w:sz w:val="21"/>
              </w:rPr>
            </w:pPr>
            <w:r>
              <w:rPr>
                <w:spacing w:val="-10"/>
                <w:sz w:val="21"/>
              </w:rPr>
              <w:t>-</w:t>
            </w:r>
          </w:p>
        </w:tc>
        <w:tc>
          <w:tcPr>
            <w:tcW w:w="738" w:type="dxa"/>
          </w:tcPr>
          <w:p w14:paraId="18BB89B9">
            <w:pPr>
              <w:pStyle w:val="16"/>
              <w:ind w:right="113"/>
              <w:rPr>
                <w:sz w:val="21"/>
              </w:rPr>
            </w:pPr>
            <w:r>
              <w:rPr>
                <w:spacing w:val="-10"/>
                <w:sz w:val="21"/>
              </w:rPr>
              <w:t>-</w:t>
            </w:r>
          </w:p>
        </w:tc>
        <w:tc>
          <w:tcPr>
            <w:tcW w:w="738" w:type="dxa"/>
          </w:tcPr>
          <w:p w14:paraId="3D5152A8">
            <w:pPr>
              <w:pStyle w:val="16"/>
              <w:ind w:right="114"/>
              <w:rPr>
                <w:sz w:val="21"/>
              </w:rPr>
            </w:pPr>
            <w:r>
              <w:rPr>
                <w:spacing w:val="-10"/>
                <w:sz w:val="21"/>
              </w:rPr>
              <w:t>-</w:t>
            </w:r>
          </w:p>
        </w:tc>
        <w:tc>
          <w:tcPr>
            <w:tcW w:w="738" w:type="dxa"/>
          </w:tcPr>
          <w:p w14:paraId="5460F69A">
            <w:pPr>
              <w:pStyle w:val="16"/>
              <w:ind w:right="114"/>
              <w:rPr>
                <w:sz w:val="21"/>
              </w:rPr>
            </w:pPr>
            <w:r>
              <w:rPr>
                <w:spacing w:val="-10"/>
                <w:sz w:val="21"/>
              </w:rPr>
              <w:t>-</w:t>
            </w:r>
          </w:p>
        </w:tc>
        <w:tc>
          <w:tcPr>
            <w:tcW w:w="738" w:type="dxa"/>
          </w:tcPr>
          <w:p w14:paraId="28AA528D">
            <w:pPr>
              <w:pStyle w:val="16"/>
              <w:ind w:right="115"/>
              <w:rPr>
                <w:sz w:val="21"/>
              </w:rPr>
            </w:pPr>
            <w:r>
              <w:rPr>
                <w:spacing w:val="-10"/>
                <w:sz w:val="21"/>
              </w:rPr>
              <w:t>-</w:t>
            </w:r>
          </w:p>
        </w:tc>
        <w:tc>
          <w:tcPr>
            <w:tcW w:w="858" w:type="dxa"/>
          </w:tcPr>
          <w:p w14:paraId="0AE810ED">
            <w:pPr>
              <w:pStyle w:val="16"/>
              <w:ind w:right="116"/>
              <w:rPr>
                <w:sz w:val="21"/>
              </w:rPr>
            </w:pPr>
            <w:r>
              <w:rPr>
                <w:spacing w:val="-10"/>
                <w:sz w:val="21"/>
              </w:rPr>
              <w:t>-</w:t>
            </w:r>
          </w:p>
        </w:tc>
        <w:tc>
          <w:tcPr>
            <w:tcW w:w="738" w:type="dxa"/>
          </w:tcPr>
          <w:p w14:paraId="3AF965B4">
            <w:pPr>
              <w:pStyle w:val="16"/>
              <w:ind w:right="116"/>
              <w:rPr>
                <w:sz w:val="21"/>
              </w:rPr>
            </w:pPr>
            <w:r>
              <w:rPr>
                <w:spacing w:val="-10"/>
                <w:sz w:val="21"/>
              </w:rPr>
              <w:t>-</w:t>
            </w:r>
          </w:p>
        </w:tc>
        <w:tc>
          <w:tcPr>
            <w:tcW w:w="738" w:type="dxa"/>
          </w:tcPr>
          <w:p w14:paraId="65B4C160">
            <w:pPr>
              <w:pStyle w:val="16"/>
              <w:ind w:right="117"/>
              <w:rPr>
                <w:sz w:val="21"/>
              </w:rPr>
            </w:pPr>
            <w:r>
              <w:rPr>
                <w:spacing w:val="-10"/>
                <w:sz w:val="21"/>
              </w:rPr>
              <w:t>-</w:t>
            </w:r>
          </w:p>
        </w:tc>
      </w:tr>
    </w:tbl>
    <w:p w14:paraId="5BA267C1">
      <w:pPr>
        <w:pStyle w:val="9"/>
        <w:spacing w:before="8"/>
      </w:pPr>
    </w:p>
    <w:p w14:paraId="41E561C0">
      <w:pPr>
        <w:pStyle w:val="9"/>
        <w:spacing w:line="264" w:lineRule="auto"/>
        <w:ind w:left="141" w:right="139"/>
        <w:jc w:val="both"/>
      </w:pPr>
      <w:r>
        <w:rPr>
          <w:w w:val="105"/>
        </w:rPr>
        <w:t>Table 3.5:</w:t>
      </w:r>
      <w:r>
        <w:rPr>
          <w:spacing w:val="36"/>
          <w:w w:val="105"/>
        </w:rPr>
        <w:t xml:space="preserve"> </w:t>
      </w:r>
      <w:bookmarkStart w:id="120" w:name="_bookmark95"/>
      <w:bookmarkEnd w:id="120"/>
      <w:r>
        <w:rPr>
          <w:w w:val="105"/>
        </w:rPr>
        <w:t>Table of the speed mean error in m/s for pitch angles from -50</w:t>
      </w:r>
      <w:r>
        <w:rPr>
          <w:w w:val="105"/>
          <w:sz w:val="24"/>
        </w:rPr>
        <w:t>°</w:t>
      </w:r>
      <w:r>
        <w:rPr>
          <w:w w:val="105"/>
        </w:rPr>
        <w:t>to -85</w:t>
      </w:r>
      <w:r>
        <w:rPr>
          <w:w w:val="105"/>
          <w:sz w:val="24"/>
        </w:rPr>
        <w:t>°</w:t>
      </w:r>
      <w:r>
        <w:rPr>
          <w:w w:val="105"/>
        </w:rPr>
        <w:t xml:space="preserve">and </w:t>
      </w:r>
      <w:r>
        <w:rPr>
          <w:spacing w:val="-4"/>
          <w:w w:val="105"/>
        </w:rPr>
        <w:t>lanes</w:t>
      </w:r>
    </w:p>
    <w:p w14:paraId="35626E89">
      <w:pPr>
        <w:pStyle w:val="9"/>
        <w:spacing w:before="99"/>
      </w:pPr>
    </w:p>
    <w:p w14:paraId="03F8471F">
      <w:pPr>
        <w:pStyle w:val="9"/>
        <w:spacing w:line="273" w:lineRule="auto"/>
        <w:ind w:left="141" w:right="139"/>
        <w:jc w:val="both"/>
      </w:pPr>
      <w:r>
        <w:t>distance in the real world, but due to the perspective, their lengths are dissimilar.</w:t>
      </w:r>
      <w:r>
        <w:rPr>
          <w:spacing w:val="40"/>
        </w:rPr>
        <w:t xml:space="preserve"> </w:t>
      </w:r>
      <w:r>
        <w:t>This demonstrates that although advances should be similar when the plane moves, they are</w:t>
      </w:r>
      <w:r>
        <w:rPr>
          <w:spacing w:val="40"/>
        </w:rPr>
        <w:t xml:space="preserve"> </w:t>
      </w:r>
      <w:r>
        <w:t>not directly proportional, causing errors.</w:t>
      </w:r>
    </w:p>
    <w:p w14:paraId="5D83030B">
      <w:pPr>
        <w:pStyle w:val="9"/>
        <w:spacing w:before="9"/>
        <w:rPr>
          <w:sz w:val="17"/>
        </w:rPr>
      </w:pPr>
      <w:r>
        <w:rPr>
          <w:sz w:val="17"/>
        </w:rPr>
        <w:drawing>
          <wp:anchor distT="0" distB="0" distL="0" distR="0" simplePos="0" relativeHeight="251822080" behindDoc="1" locked="0" layoutInCell="1" allowOverlap="1">
            <wp:simplePos x="0" y="0"/>
            <wp:positionH relativeFrom="page">
              <wp:posOffset>2159635</wp:posOffset>
            </wp:positionH>
            <wp:positionV relativeFrom="paragraph">
              <wp:posOffset>151130</wp:posOffset>
            </wp:positionV>
            <wp:extent cx="3093720" cy="2019935"/>
            <wp:effectExtent l="0" t="0" r="0" b="0"/>
            <wp:wrapTopAndBottom/>
            <wp:docPr id="225" name="Image 225"/>
            <wp:cNvGraphicFramePr/>
            <a:graphic xmlns:a="http://schemas.openxmlformats.org/drawingml/2006/main">
              <a:graphicData uri="http://schemas.openxmlformats.org/drawingml/2006/picture">
                <pic:pic xmlns:pic="http://schemas.openxmlformats.org/drawingml/2006/picture">
                  <pic:nvPicPr>
                    <pic:cNvPr id="225" name="Image 225"/>
                    <pic:cNvPicPr/>
                  </pic:nvPicPr>
                  <pic:blipFill>
                    <a:blip r:embed="rId41" cstate="print"/>
                    <a:stretch>
                      <a:fillRect/>
                    </a:stretch>
                  </pic:blipFill>
                  <pic:spPr>
                    <a:xfrm>
                      <a:off x="0" y="0"/>
                      <a:ext cx="3093719" cy="2020252"/>
                    </a:xfrm>
                    <a:prstGeom prst="rect">
                      <a:avLst/>
                    </a:prstGeom>
                  </pic:spPr>
                </pic:pic>
              </a:graphicData>
            </a:graphic>
          </wp:anchor>
        </w:drawing>
      </w:r>
    </w:p>
    <w:p w14:paraId="31DFE4C9">
      <w:pPr>
        <w:pStyle w:val="9"/>
        <w:spacing w:before="175"/>
      </w:pPr>
    </w:p>
    <w:p w14:paraId="7A13C576">
      <w:pPr>
        <w:pStyle w:val="9"/>
        <w:jc w:val="center"/>
      </w:pPr>
      <w:r>
        <w:rPr>
          <w:spacing w:val="-2"/>
          <w:w w:val="105"/>
        </w:rPr>
        <w:t>Figure</w:t>
      </w:r>
      <w:r>
        <w:rPr>
          <w:spacing w:val="-7"/>
          <w:w w:val="105"/>
        </w:rPr>
        <w:t xml:space="preserve"> </w:t>
      </w:r>
      <w:r>
        <w:rPr>
          <w:spacing w:val="-2"/>
          <w:w w:val="105"/>
        </w:rPr>
        <w:t>3.5:</w:t>
      </w:r>
      <w:r>
        <w:rPr>
          <w:spacing w:val="9"/>
          <w:w w:val="105"/>
        </w:rPr>
        <w:t xml:space="preserve"> </w:t>
      </w:r>
      <w:bookmarkStart w:id="121" w:name="_bookmark96"/>
      <w:bookmarkEnd w:id="121"/>
      <w:r>
        <w:rPr>
          <w:spacing w:val="-2"/>
          <w:w w:val="105"/>
        </w:rPr>
        <w:t>Checkboard</w:t>
      </w:r>
      <w:r>
        <w:rPr>
          <w:spacing w:val="-6"/>
          <w:w w:val="105"/>
        </w:rPr>
        <w:t xml:space="preserve"> </w:t>
      </w:r>
      <w:r>
        <w:rPr>
          <w:spacing w:val="-2"/>
          <w:w w:val="105"/>
        </w:rPr>
        <w:t>showing</w:t>
      </w:r>
      <w:r>
        <w:rPr>
          <w:spacing w:val="-6"/>
          <w:w w:val="105"/>
        </w:rPr>
        <w:t xml:space="preserve"> </w:t>
      </w:r>
      <w:r>
        <w:rPr>
          <w:spacing w:val="-2"/>
          <w:w w:val="105"/>
        </w:rPr>
        <w:t>equivalent</w:t>
      </w:r>
      <w:r>
        <w:rPr>
          <w:spacing w:val="-6"/>
          <w:w w:val="105"/>
        </w:rPr>
        <w:t xml:space="preserve"> </w:t>
      </w:r>
      <w:r>
        <w:rPr>
          <w:spacing w:val="-2"/>
          <w:w w:val="105"/>
        </w:rPr>
        <w:t>distances</w:t>
      </w:r>
      <w:r>
        <w:rPr>
          <w:spacing w:val="-6"/>
          <w:w w:val="105"/>
        </w:rPr>
        <w:t xml:space="preserve"> </w:t>
      </w:r>
      <w:r>
        <w:rPr>
          <w:spacing w:val="-2"/>
          <w:w w:val="105"/>
        </w:rPr>
        <w:t>when</w:t>
      </w:r>
      <w:r>
        <w:rPr>
          <w:spacing w:val="-6"/>
          <w:w w:val="105"/>
        </w:rPr>
        <w:t xml:space="preserve"> </w:t>
      </w:r>
      <w:r>
        <w:rPr>
          <w:spacing w:val="-2"/>
          <w:w w:val="105"/>
        </w:rPr>
        <w:t>applying</w:t>
      </w:r>
      <w:r>
        <w:rPr>
          <w:spacing w:val="-6"/>
          <w:w w:val="105"/>
        </w:rPr>
        <w:t xml:space="preserve"> </w:t>
      </w:r>
      <w:r>
        <w:rPr>
          <w:spacing w:val="-2"/>
          <w:w w:val="105"/>
        </w:rPr>
        <w:t>an</w:t>
      </w:r>
      <w:r>
        <w:rPr>
          <w:spacing w:val="-6"/>
          <w:w w:val="105"/>
        </w:rPr>
        <w:t xml:space="preserve"> </w:t>
      </w:r>
      <w:r>
        <w:rPr>
          <w:spacing w:val="-2"/>
          <w:w w:val="105"/>
        </w:rPr>
        <w:t>angle</w:t>
      </w:r>
    </w:p>
    <w:p w14:paraId="1F92310E">
      <w:pPr>
        <w:pStyle w:val="9"/>
        <w:spacing w:before="158"/>
      </w:pPr>
    </w:p>
    <w:p w14:paraId="2E30E950">
      <w:pPr>
        <w:pStyle w:val="9"/>
        <w:spacing w:line="273" w:lineRule="auto"/>
        <w:ind w:left="141" w:right="139"/>
        <w:jc w:val="both"/>
      </w:pPr>
      <w:r>
        <w:t>The optimal results are achieved with an angle of -45 degrees.</w:t>
      </w:r>
      <w:r>
        <w:rPr>
          <w:spacing w:val="30"/>
        </w:rPr>
        <w:t xml:space="preserve"> </w:t>
      </w:r>
      <w:r>
        <w:t>This angle strikes a balance between</w:t>
      </w:r>
      <w:r>
        <w:rPr>
          <w:spacing w:val="5"/>
        </w:rPr>
        <w:t xml:space="preserve"> </w:t>
      </w:r>
      <w:r>
        <w:t>accuracy</w:t>
      </w:r>
      <w:r>
        <w:rPr>
          <w:spacing w:val="6"/>
        </w:rPr>
        <w:t xml:space="preserve"> </w:t>
      </w:r>
      <w:r>
        <w:t>and</w:t>
      </w:r>
      <w:r>
        <w:rPr>
          <w:spacing w:val="4"/>
        </w:rPr>
        <w:t xml:space="preserve"> </w:t>
      </w:r>
      <w:r>
        <w:t>feasibility,</w:t>
      </w:r>
      <w:r>
        <w:rPr>
          <w:spacing w:val="7"/>
        </w:rPr>
        <w:t xml:space="preserve"> </w:t>
      </w:r>
      <w:r>
        <w:t>as</w:t>
      </w:r>
      <w:r>
        <w:rPr>
          <w:spacing w:val="5"/>
        </w:rPr>
        <w:t xml:space="preserve"> </w:t>
      </w:r>
      <w:r>
        <w:t>beyond</w:t>
      </w:r>
      <w:r>
        <w:rPr>
          <w:spacing w:val="6"/>
        </w:rPr>
        <w:t xml:space="preserve"> </w:t>
      </w:r>
      <w:r>
        <w:t>this</w:t>
      </w:r>
      <w:r>
        <w:rPr>
          <w:spacing w:val="4"/>
        </w:rPr>
        <w:t xml:space="preserve"> </w:t>
      </w:r>
      <w:r>
        <w:t>point</w:t>
      </w:r>
      <w:r>
        <w:rPr>
          <w:spacing w:val="5"/>
        </w:rPr>
        <w:t xml:space="preserve"> </w:t>
      </w:r>
      <w:r>
        <w:t>the</w:t>
      </w:r>
      <w:r>
        <w:rPr>
          <w:spacing w:val="6"/>
        </w:rPr>
        <w:t xml:space="preserve"> </w:t>
      </w:r>
      <w:r>
        <w:t>results</w:t>
      </w:r>
      <w:r>
        <w:rPr>
          <w:spacing w:val="5"/>
        </w:rPr>
        <w:t xml:space="preserve"> </w:t>
      </w:r>
      <w:r>
        <w:t>start</w:t>
      </w:r>
      <w:r>
        <w:rPr>
          <w:spacing w:val="6"/>
        </w:rPr>
        <w:t xml:space="preserve"> </w:t>
      </w:r>
      <w:r>
        <w:t>to</w:t>
      </w:r>
      <w:r>
        <w:rPr>
          <w:spacing w:val="5"/>
        </w:rPr>
        <w:t xml:space="preserve"> </w:t>
      </w:r>
      <w:r>
        <w:t>deteriorate.</w:t>
      </w:r>
      <w:r>
        <w:rPr>
          <w:spacing w:val="32"/>
        </w:rPr>
        <w:t xml:space="preserve"> </w:t>
      </w:r>
      <w:r>
        <w:t>It</w:t>
      </w:r>
      <w:r>
        <w:rPr>
          <w:spacing w:val="6"/>
        </w:rPr>
        <w:t xml:space="preserve"> </w:t>
      </w:r>
      <w:r>
        <w:rPr>
          <w:spacing w:val="-5"/>
        </w:rPr>
        <w:t>is</w:t>
      </w:r>
    </w:p>
    <w:p w14:paraId="68B70F84">
      <w:pPr>
        <w:pStyle w:val="9"/>
        <w:spacing w:after="0" w:line="273" w:lineRule="auto"/>
        <w:jc w:val="both"/>
        <w:sectPr>
          <w:pgSz w:w="11910" w:h="16840"/>
          <w:pgMar w:top="600" w:right="1559" w:bottom="280" w:left="1559" w:header="720" w:footer="720" w:gutter="0"/>
          <w:cols w:space="720" w:num="1"/>
        </w:sectPr>
      </w:pPr>
    </w:p>
    <w:p w14:paraId="2A18A8F5">
      <w:pPr>
        <w:tabs>
          <w:tab w:val="right" w:pos="8645"/>
        </w:tabs>
        <w:spacing w:before="79"/>
        <w:ind w:left="141" w:right="0" w:firstLine="0"/>
        <w:jc w:val="left"/>
        <w:rPr>
          <w:sz w:val="18"/>
        </w:rPr>
      </w:pPr>
      <w:r>
        <w:rPr>
          <w:sz w:val="18"/>
        </w:rPr>
        <mc:AlternateContent>
          <mc:Choice Requires="wps">
            <w:drawing>
              <wp:anchor distT="0" distB="0" distL="0" distR="0" simplePos="0" relativeHeight="251823104"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226" name="Graphic 226"/>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226" o:spid="_x0000_s1026" o:spt="100" style="position:absolute;left:0pt;margin-left:85pt;margin-top:17.5pt;height:0.1pt;width:425.2pt;mso-position-horizontal-relative:page;mso-wrap-distance-bottom:0pt;mso-wrap-distance-top:0pt;z-index:-251493376;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pXBvstYAAAAKAQAADwAAAAAA&#10;AAABACAAAAAiAAAAZHJzL2Rvd25yZXYueG1sUEsBAhQAFAAAAAgAh07iQP9tI9MVAgAAfgQAAA4A&#10;AAAAAAAAAQAgAAAAJQEAAGRycy9lMm9Eb2MueG1sUEsFBgAAAAAGAAYAWQEAAKwFAAAAAA==&#10;" path="m0,0l5400001,0e">
                <v:fill on="f" focussize="0,0"/>
                <v:stroke weight="0.497952755905512pt" color="#000000" joinstyle="round"/>
                <v:imagedata o:title=""/>
                <o:lock v:ext="edit" aspectratio="f"/>
                <v:textbox inset="0mm,0mm,0mm,0mm"/>
                <w10:wrap type="topAndBottom"/>
              </v:shape>
            </w:pict>
          </mc:Fallback>
        </mc:AlternateContent>
      </w:r>
      <w:r>
        <w:rPr>
          <w:sz w:val="18"/>
        </w:rPr>
        <w:t>Experimental</w:t>
      </w:r>
      <w:r>
        <w:rPr>
          <w:spacing w:val="7"/>
          <w:sz w:val="18"/>
        </w:rPr>
        <w:t xml:space="preserve"> </w:t>
      </w:r>
      <w:r>
        <w:rPr>
          <w:spacing w:val="-2"/>
          <w:sz w:val="18"/>
        </w:rPr>
        <w:t>Evaluation</w:t>
      </w:r>
      <w:r>
        <w:rPr>
          <w:rFonts w:ascii="Times New Roman"/>
          <w:sz w:val="18"/>
        </w:rPr>
        <w:tab/>
      </w:r>
      <w:r>
        <w:rPr>
          <w:spacing w:val="-5"/>
          <w:sz w:val="18"/>
        </w:rPr>
        <w:t>47</w:t>
      </w:r>
    </w:p>
    <w:p w14:paraId="47CCBAFE">
      <w:pPr>
        <w:pStyle w:val="9"/>
        <w:spacing w:before="219"/>
      </w:pPr>
    </w:p>
    <w:p w14:paraId="43A4D840">
      <w:pPr>
        <w:pStyle w:val="9"/>
        <w:spacing w:line="273" w:lineRule="auto"/>
        <w:ind w:left="141" w:right="139"/>
        <w:jc w:val="both"/>
      </w:pPr>
      <w:r>
        <w:rPr>
          <w:w w:val="105"/>
        </w:rPr>
        <w:t>crucial</w:t>
      </w:r>
      <w:r>
        <w:rPr>
          <w:spacing w:val="-8"/>
          <w:w w:val="105"/>
        </w:rPr>
        <w:t xml:space="preserve"> </w:t>
      </w:r>
      <w:r>
        <w:rPr>
          <w:w w:val="105"/>
        </w:rPr>
        <w:t>to</w:t>
      </w:r>
      <w:r>
        <w:rPr>
          <w:spacing w:val="-8"/>
          <w:w w:val="105"/>
        </w:rPr>
        <w:t xml:space="preserve"> </w:t>
      </w:r>
      <w:r>
        <w:rPr>
          <w:w w:val="105"/>
        </w:rPr>
        <w:t>note</w:t>
      </w:r>
      <w:r>
        <w:rPr>
          <w:spacing w:val="-8"/>
          <w:w w:val="105"/>
        </w:rPr>
        <w:t xml:space="preserve"> </w:t>
      </w:r>
      <w:r>
        <w:rPr>
          <w:w w:val="105"/>
        </w:rPr>
        <w:t>that</w:t>
      </w:r>
      <w:r>
        <w:rPr>
          <w:spacing w:val="-8"/>
          <w:w w:val="105"/>
        </w:rPr>
        <w:t xml:space="preserve"> </w:t>
      </w:r>
      <w:r>
        <w:rPr>
          <w:w w:val="105"/>
        </w:rPr>
        <w:t>while</w:t>
      </w:r>
      <w:r>
        <w:rPr>
          <w:spacing w:val="-8"/>
          <w:w w:val="105"/>
        </w:rPr>
        <w:t xml:space="preserve"> </w:t>
      </w:r>
      <w:r>
        <w:rPr>
          <w:w w:val="105"/>
        </w:rPr>
        <w:t>better</w:t>
      </w:r>
      <w:r>
        <w:rPr>
          <w:spacing w:val="-8"/>
          <w:w w:val="105"/>
        </w:rPr>
        <w:t xml:space="preserve"> </w:t>
      </w:r>
      <w:r>
        <w:rPr>
          <w:w w:val="105"/>
        </w:rPr>
        <w:t>results</w:t>
      </w:r>
      <w:r>
        <w:rPr>
          <w:spacing w:val="-8"/>
          <w:w w:val="105"/>
        </w:rPr>
        <w:t xml:space="preserve"> </w:t>
      </w:r>
      <w:r>
        <w:rPr>
          <w:w w:val="105"/>
        </w:rPr>
        <w:t>can</w:t>
      </w:r>
      <w:r>
        <w:rPr>
          <w:spacing w:val="-8"/>
          <w:w w:val="105"/>
        </w:rPr>
        <w:t xml:space="preserve"> </w:t>
      </w:r>
      <w:r>
        <w:rPr>
          <w:w w:val="105"/>
        </w:rPr>
        <w:t>be</w:t>
      </w:r>
      <w:r>
        <w:rPr>
          <w:spacing w:val="-8"/>
          <w:w w:val="105"/>
        </w:rPr>
        <w:t xml:space="preserve"> </w:t>
      </w:r>
      <w:r>
        <w:rPr>
          <w:w w:val="105"/>
        </w:rPr>
        <w:t>obtained</w:t>
      </w:r>
      <w:r>
        <w:rPr>
          <w:spacing w:val="-8"/>
          <w:w w:val="105"/>
        </w:rPr>
        <w:t xml:space="preserve"> </w:t>
      </w:r>
      <w:r>
        <w:rPr>
          <w:w w:val="105"/>
        </w:rPr>
        <w:t>with</w:t>
      </w:r>
      <w:r>
        <w:rPr>
          <w:spacing w:val="-8"/>
          <w:w w:val="105"/>
        </w:rPr>
        <w:t xml:space="preserve"> </w:t>
      </w:r>
      <w:r>
        <w:rPr>
          <w:w w:val="105"/>
        </w:rPr>
        <w:t>higher</w:t>
      </w:r>
      <w:r>
        <w:rPr>
          <w:spacing w:val="-8"/>
          <w:w w:val="105"/>
        </w:rPr>
        <w:t xml:space="preserve"> </w:t>
      </w:r>
      <w:r>
        <w:rPr>
          <w:w w:val="105"/>
        </w:rPr>
        <w:t>angles</w:t>
      </w:r>
      <w:r>
        <w:rPr>
          <w:spacing w:val="-8"/>
          <w:w w:val="105"/>
        </w:rPr>
        <w:t xml:space="preserve"> </w:t>
      </w:r>
      <w:r>
        <w:rPr>
          <w:w w:val="105"/>
        </w:rPr>
        <w:t>of</w:t>
      </w:r>
      <w:r>
        <w:rPr>
          <w:spacing w:val="-8"/>
          <w:w w:val="105"/>
        </w:rPr>
        <w:t xml:space="preserve"> </w:t>
      </w:r>
      <w:r>
        <w:rPr>
          <w:w w:val="105"/>
        </w:rPr>
        <w:t>vision,</w:t>
      </w:r>
      <w:r>
        <w:rPr>
          <w:spacing w:val="-5"/>
          <w:w w:val="105"/>
        </w:rPr>
        <w:t xml:space="preserve"> </w:t>
      </w:r>
      <w:r>
        <w:rPr>
          <w:w w:val="105"/>
        </w:rPr>
        <w:t>the detection rate must be considered when selecting the angle.</w:t>
      </w:r>
      <w:r>
        <w:rPr>
          <w:spacing w:val="40"/>
          <w:w w:val="105"/>
        </w:rPr>
        <w:t xml:space="preserve"> </w:t>
      </w:r>
      <w:r>
        <w:rPr>
          <w:w w:val="105"/>
        </w:rPr>
        <w:t>Steeper angles beyond - 45</w:t>
      </w:r>
      <w:r>
        <w:rPr>
          <w:spacing w:val="-6"/>
          <w:w w:val="105"/>
        </w:rPr>
        <w:t xml:space="preserve"> </w:t>
      </w:r>
      <w:r>
        <w:rPr>
          <w:w w:val="105"/>
        </w:rPr>
        <w:t>degrees</w:t>
      </w:r>
      <w:r>
        <w:rPr>
          <w:spacing w:val="-6"/>
          <w:w w:val="105"/>
        </w:rPr>
        <w:t xml:space="preserve"> </w:t>
      </w:r>
      <w:r>
        <w:rPr>
          <w:w w:val="105"/>
        </w:rPr>
        <w:t>have</w:t>
      </w:r>
      <w:r>
        <w:rPr>
          <w:spacing w:val="-6"/>
          <w:w w:val="105"/>
        </w:rPr>
        <w:t xml:space="preserve"> </w:t>
      </w:r>
      <w:r>
        <w:rPr>
          <w:w w:val="105"/>
        </w:rPr>
        <w:t>a</w:t>
      </w:r>
      <w:r>
        <w:rPr>
          <w:spacing w:val="-6"/>
          <w:w w:val="105"/>
        </w:rPr>
        <w:t xml:space="preserve"> </w:t>
      </w:r>
      <w:r>
        <w:rPr>
          <w:w w:val="105"/>
        </w:rPr>
        <w:t>lower</w:t>
      </w:r>
      <w:r>
        <w:rPr>
          <w:spacing w:val="-6"/>
          <w:w w:val="105"/>
        </w:rPr>
        <w:t xml:space="preserve"> </w:t>
      </w:r>
      <w:r>
        <w:rPr>
          <w:w w:val="105"/>
        </w:rPr>
        <w:t>success</w:t>
      </w:r>
      <w:r>
        <w:rPr>
          <w:spacing w:val="-5"/>
          <w:w w:val="105"/>
        </w:rPr>
        <w:t xml:space="preserve"> </w:t>
      </w:r>
      <w:r>
        <w:rPr>
          <w:w w:val="105"/>
        </w:rPr>
        <w:t>rate</w:t>
      </w:r>
      <w:r>
        <w:rPr>
          <w:spacing w:val="-6"/>
          <w:w w:val="105"/>
        </w:rPr>
        <w:t xml:space="preserve"> </w:t>
      </w:r>
      <w:r>
        <w:rPr>
          <w:w w:val="105"/>
        </w:rPr>
        <w:t>in</w:t>
      </w:r>
      <w:r>
        <w:rPr>
          <w:spacing w:val="-6"/>
          <w:w w:val="105"/>
        </w:rPr>
        <w:t xml:space="preserve"> </w:t>
      </w:r>
      <w:r>
        <w:rPr>
          <w:w w:val="105"/>
        </w:rPr>
        <w:t>accurately</w:t>
      </w:r>
      <w:r>
        <w:rPr>
          <w:spacing w:val="-6"/>
          <w:w w:val="105"/>
        </w:rPr>
        <w:t xml:space="preserve"> </w:t>
      </w:r>
      <w:r>
        <w:rPr>
          <w:w w:val="105"/>
        </w:rPr>
        <w:t>classifying</w:t>
      </w:r>
      <w:r>
        <w:rPr>
          <w:spacing w:val="-6"/>
          <w:w w:val="105"/>
        </w:rPr>
        <w:t xml:space="preserve"> </w:t>
      </w:r>
      <w:r>
        <w:rPr>
          <w:w w:val="105"/>
        </w:rPr>
        <w:t>the</w:t>
      </w:r>
      <w:r>
        <w:rPr>
          <w:spacing w:val="-6"/>
          <w:w w:val="105"/>
        </w:rPr>
        <w:t xml:space="preserve"> </w:t>
      </w:r>
      <w:r>
        <w:rPr>
          <w:w w:val="105"/>
        </w:rPr>
        <w:t>category,</w:t>
      </w:r>
      <w:r>
        <w:rPr>
          <w:spacing w:val="-2"/>
          <w:w w:val="105"/>
        </w:rPr>
        <w:t xml:space="preserve"> </w:t>
      </w:r>
      <w:r>
        <w:rPr>
          <w:w w:val="105"/>
        </w:rPr>
        <w:t>making</w:t>
      </w:r>
      <w:r>
        <w:rPr>
          <w:spacing w:val="-6"/>
          <w:w w:val="105"/>
        </w:rPr>
        <w:t xml:space="preserve"> </w:t>
      </w:r>
      <w:r>
        <w:rPr>
          <w:w w:val="105"/>
        </w:rPr>
        <w:t>-45 degrees</w:t>
      </w:r>
      <w:r>
        <w:rPr>
          <w:spacing w:val="-8"/>
          <w:w w:val="105"/>
        </w:rPr>
        <w:t xml:space="preserve"> </w:t>
      </w:r>
      <w:r>
        <w:rPr>
          <w:w w:val="105"/>
        </w:rPr>
        <w:t>more</w:t>
      </w:r>
      <w:r>
        <w:rPr>
          <w:spacing w:val="-8"/>
          <w:w w:val="105"/>
        </w:rPr>
        <w:t xml:space="preserve"> </w:t>
      </w:r>
      <w:r>
        <w:rPr>
          <w:w w:val="105"/>
        </w:rPr>
        <w:t>effective</w:t>
      </w:r>
      <w:r>
        <w:rPr>
          <w:spacing w:val="-8"/>
          <w:w w:val="105"/>
        </w:rPr>
        <w:t xml:space="preserve"> </w:t>
      </w:r>
      <w:r>
        <w:rPr>
          <w:w w:val="105"/>
        </w:rPr>
        <w:t>for</w:t>
      </w:r>
      <w:r>
        <w:rPr>
          <w:spacing w:val="-8"/>
          <w:w w:val="105"/>
        </w:rPr>
        <w:t xml:space="preserve"> </w:t>
      </w:r>
      <w:r>
        <w:rPr>
          <w:w w:val="105"/>
        </w:rPr>
        <w:t>general</w:t>
      </w:r>
      <w:r>
        <w:rPr>
          <w:spacing w:val="-8"/>
          <w:w w:val="105"/>
        </w:rPr>
        <w:t xml:space="preserve"> </w:t>
      </w:r>
      <w:r>
        <w:rPr>
          <w:w w:val="105"/>
        </w:rPr>
        <w:t>purposes. This</w:t>
      </w:r>
      <w:r>
        <w:rPr>
          <w:spacing w:val="-8"/>
          <w:w w:val="105"/>
        </w:rPr>
        <w:t xml:space="preserve"> </w:t>
      </w:r>
      <w:r>
        <w:rPr>
          <w:w w:val="105"/>
        </w:rPr>
        <w:t>is</w:t>
      </w:r>
      <w:r>
        <w:rPr>
          <w:spacing w:val="-8"/>
          <w:w w:val="105"/>
        </w:rPr>
        <w:t xml:space="preserve"> </w:t>
      </w:r>
      <w:r>
        <w:rPr>
          <w:w w:val="105"/>
        </w:rPr>
        <w:t>further</w:t>
      </w:r>
      <w:r>
        <w:rPr>
          <w:spacing w:val="-8"/>
          <w:w w:val="105"/>
        </w:rPr>
        <w:t xml:space="preserve"> </w:t>
      </w:r>
      <w:r>
        <w:rPr>
          <w:w w:val="105"/>
        </w:rPr>
        <w:t>explored</w:t>
      </w:r>
      <w:r>
        <w:rPr>
          <w:spacing w:val="-8"/>
          <w:w w:val="105"/>
        </w:rPr>
        <w:t xml:space="preserve"> </w:t>
      </w:r>
      <w:r>
        <w:rPr>
          <w:w w:val="105"/>
        </w:rPr>
        <w:t>in</w:t>
      </w:r>
      <w:r>
        <w:rPr>
          <w:spacing w:val="-8"/>
          <w:w w:val="105"/>
        </w:rPr>
        <w:t xml:space="preserve"> </w:t>
      </w:r>
      <w:r>
        <w:rPr>
          <w:w w:val="105"/>
        </w:rPr>
        <w:t>section</w:t>
      </w:r>
      <w:r>
        <w:rPr>
          <w:spacing w:val="-8"/>
          <w:w w:val="105"/>
        </w:rPr>
        <w:t xml:space="preserve"> </w:t>
      </w:r>
      <w:r>
        <w:fldChar w:fldCharType="begin"/>
      </w:r>
      <w:r>
        <w:instrText xml:space="preserve"> HYPERLINK \l "_bookmark117" </w:instrText>
      </w:r>
      <w:r>
        <w:fldChar w:fldCharType="separate"/>
      </w:r>
      <w:r>
        <w:rPr>
          <w:color w:val="0000FF"/>
          <w:w w:val="105"/>
        </w:rPr>
        <w:t>3.4.</w:t>
      </w:r>
      <w:r>
        <w:rPr>
          <w:color w:val="0000FF"/>
          <w:w w:val="105"/>
        </w:rPr>
        <w:fldChar w:fldCharType="end"/>
      </w:r>
      <w:r>
        <w:rPr>
          <w:w w:val="105"/>
        </w:rPr>
        <w:t>.</w:t>
      </w:r>
    </w:p>
    <w:p w14:paraId="25C75CA8">
      <w:pPr>
        <w:pStyle w:val="9"/>
      </w:pPr>
    </w:p>
    <w:p w14:paraId="7A6AE5A8">
      <w:pPr>
        <w:pStyle w:val="9"/>
        <w:spacing w:before="1"/>
      </w:pPr>
    </w:p>
    <w:p w14:paraId="506DD879">
      <w:pPr>
        <w:pStyle w:val="4"/>
        <w:numPr>
          <w:ilvl w:val="2"/>
          <w:numId w:val="13"/>
        </w:numPr>
        <w:tabs>
          <w:tab w:val="left" w:pos="1046"/>
        </w:tabs>
        <w:spacing w:before="0" w:after="0" w:line="240" w:lineRule="auto"/>
        <w:ind w:left="1046" w:right="0" w:hanging="905"/>
        <w:jc w:val="left"/>
      </w:pPr>
      <w:bookmarkStart w:id="122" w:name="_bookmark97"/>
      <w:bookmarkEnd w:id="122"/>
      <w:bookmarkStart w:id="123" w:name="Yaw effects"/>
      <w:bookmarkEnd w:id="123"/>
      <w:r>
        <w:rPr>
          <w:spacing w:val="-9"/>
        </w:rPr>
        <w:t>Yaw</w:t>
      </w:r>
      <w:r>
        <w:rPr>
          <w:spacing w:val="-8"/>
        </w:rPr>
        <w:t xml:space="preserve"> </w:t>
      </w:r>
      <w:r>
        <w:rPr>
          <w:spacing w:val="-2"/>
        </w:rPr>
        <w:t>effects</w:t>
      </w:r>
    </w:p>
    <w:p w14:paraId="527F2CC4">
      <w:pPr>
        <w:pStyle w:val="9"/>
        <w:spacing w:before="140"/>
        <w:rPr>
          <w:rFonts w:ascii="Arial"/>
          <w:b/>
          <w:sz w:val="20"/>
        </w:rPr>
      </w:pPr>
      <w:r>
        <w:rPr>
          <w:rFonts w:ascii="Arial"/>
          <w:b/>
          <w:sz w:val="20"/>
        </w:rPr>
        <w:drawing>
          <wp:anchor distT="0" distB="0" distL="0" distR="0" simplePos="0" relativeHeight="251823104" behindDoc="1" locked="0" layoutInCell="1" allowOverlap="1">
            <wp:simplePos x="0" y="0"/>
            <wp:positionH relativeFrom="page">
              <wp:posOffset>2429510</wp:posOffset>
            </wp:positionH>
            <wp:positionV relativeFrom="paragraph">
              <wp:posOffset>250190</wp:posOffset>
            </wp:positionV>
            <wp:extent cx="2708910" cy="2343150"/>
            <wp:effectExtent l="0" t="0" r="0" b="0"/>
            <wp:wrapTopAndBottom/>
            <wp:docPr id="227" name="Image 227"/>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42" cstate="print"/>
                    <a:stretch>
                      <a:fillRect/>
                    </a:stretch>
                  </pic:blipFill>
                  <pic:spPr>
                    <a:xfrm>
                      <a:off x="0" y="0"/>
                      <a:ext cx="2708909" cy="2343150"/>
                    </a:xfrm>
                    <a:prstGeom prst="rect">
                      <a:avLst/>
                    </a:prstGeom>
                  </pic:spPr>
                </pic:pic>
              </a:graphicData>
            </a:graphic>
          </wp:anchor>
        </w:drawing>
      </w:r>
    </w:p>
    <w:p w14:paraId="378757D8">
      <w:pPr>
        <w:pStyle w:val="9"/>
        <w:spacing w:before="266"/>
        <w:jc w:val="center"/>
      </w:pPr>
      <w:r>
        <w:t>Figure</w:t>
      </w:r>
      <w:r>
        <w:rPr>
          <w:spacing w:val="-1"/>
        </w:rPr>
        <w:t xml:space="preserve"> </w:t>
      </w:r>
      <w:r>
        <w:t>3.6:</w:t>
      </w:r>
      <w:r>
        <w:rPr>
          <w:spacing w:val="15"/>
        </w:rPr>
        <w:t xml:space="preserve"> </w:t>
      </w:r>
      <w:bookmarkStart w:id="124" w:name="_bookmark98"/>
      <w:bookmarkEnd w:id="124"/>
      <w:r>
        <w:t>yaw</w:t>
      </w:r>
      <w:r>
        <w:rPr>
          <w:spacing w:val="-1"/>
        </w:rPr>
        <w:t xml:space="preserve"> </w:t>
      </w:r>
      <w:r>
        <w:t xml:space="preserve">testing </w:t>
      </w:r>
      <w:r>
        <w:rPr>
          <w:spacing w:val="-2"/>
        </w:rPr>
        <w:t>setup</w:t>
      </w:r>
    </w:p>
    <w:p w14:paraId="69154D06">
      <w:pPr>
        <w:pStyle w:val="9"/>
        <w:spacing w:before="208"/>
      </w:pPr>
    </w:p>
    <w:p w14:paraId="7A6D286F">
      <w:pPr>
        <w:pStyle w:val="9"/>
        <w:spacing w:line="273" w:lineRule="auto"/>
        <w:ind w:left="141" w:right="139"/>
        <w:jc w:val="both"/>
      </w:pPr>
      <w:r>
        <w:rPr>
          <w:w w:val="105"/>
        </w:rPr>
        <w:t xml:space="preserve">When considering yaw, one can assume that the effect is similar to that for pitch, but </w:t>
      </w:r>
      <w:r>
        <w:t xml:space="preserve">instead of a constant error, there should be more variance. To ensure isolation of the yaw, </w:t>
      </w:r>
      <w:r>
        <w:rPr>
          <w:w w:val="105"/>
        </w:rPr>
        <w:t>the</w:t>
      </w:r>
      <w:r>
        <w:rPr>
          <w:spacing w:val="-10"/>
          <w:w w:val="105"/>
        </w:rPr>
        <w:t xml:space="preserve"> </w:t>
      </w:r>
      <w:r>
        <w:rPr>
          <w:w w:val="105"/>
        </w:rPr>
        <w:t>chosen</w:t>
      </w:r>
      <w:r>
        <w:rPr>
          <w:spacing w:val="-10"/>
          <w:w w:val="105"/>
        </w:rPr>
        <w:t xml:space="preserve"> </w:t>
      </w:r>
      <w:r>
        <w:rPr>
          <w:w w:val="105"/>
        </w:rPr>
        <w:t>parameters</w:t>
      </w:r>
      <w:r>
        <w:rPr>
          <w:spacing w:val="-10"/>
          <w:w w:val="105"/>
        </w:rPr>
        <w:t xml:space="preserve"> </w:t>
      </w:r>
      <w:r>
        <w:rPr>
          <w:w w:val="105"/>
        </w:rPr>
        <w:t>for</w:t>
      </w:r>
      <w:r>
        <w:rPr>
          <w:spacing w:val="-10"/>
          <w:w w:val="105"/>
        </w:rPr>
        <w:t xml:space="preserve"> </w:t>
      </w:r>
      <w:r>
        <w:rPr>
          <w:w w:val="105"/>
        </w:rPr>
        <w:t>the</w:t>
      </w:r>
      <w:r>
        <w:rPr>
          <w:spacing w:val="-10"/>
          <w:w w:val="105"/>
        </w:rPr>
        <w:t xml:space="preserve"> </w:t>
      </w:r>
      <w:r>
        <w:rPr>
          <w:w w:val="105"/>
        </w:rPr>
        <w:t>test</w:t>
      </w:r>
      <w:r>
        <w:rPr>
          <w:spacing w:val="-10"/>
          <w:w w:val="105"/>
        </w:rPr>
        <w:t xml:space="preserve"> </w:t>
      </w:r>
      <w:r>
        <w:rPr>
          <w:w w:val="105"/>
        </w:rPr>
        <w:t>were</w:t>
      </w:r>
      <w:r>
        <w:rPr>
          <w:spacing w:val="-10"/>
          <w:w w:val="105"/>
        </w:rPr>
        <w:t xml:space="preserve"> </w:t>
      </w:r>
      <w:r>
        <w:rPr>
          <w:w w:val="105"/>
        </w:rPr>
        <w:t>-45</w:t>
      </w:r>
      <w:r>
        <w:rPr>
          <w:spacing w:val="-10"/>
          <w:w w:val="105"/>
        </w:rPr>
        <w:t xml:space="preserve"> </w:t>
      </w:r>
      <w:r>
        <w:rPr>
          <w:w w:val="105"/>
        </w:rPr>
        <w:t>degrees</w:t>
      </w:r>
      <w:r>
        <w:rPr>
          <w:spacing w:val="-10"/>
          <w:w w:val="105"/>
        </w:rPr>
        <w:t xml:space="preserve"> </w:t>
      </w:r>
      <w:r>
        <w:rPr>
          <w:w w:val="105"/>
        </w:rPr>
        <w:t>of</w:t>
      </w:r>
      <w:r>
        <w:rPr>
          <w:spacing w:val="-10"/>
          <w:w w:val="105"/>
        </w:rPr>
        <w:t xml:space="preserve"> </w:t>
      </w:r>
      <w:r>
        <w:rPr>
          <w:w w:val="105"/>
        </w:rPr>
        <w:t>pitch</w:t>
      </w:r>
      <w:r>
        <w:rPr>
          <w:spacing w:val="-10"/>
          <w:w w:val="105"/>
        </w:rPr>
        <w:t xml:space="preserve"> </w:t>
      </w:r>
      <w:r>
        <w:rPr>
          <w:w w:val="105"/>
        </w:rPr>
        <w:t>and</w:t>
      </w:r>
      <w:r>
        <w:rPr>
          <w:spacing w:val="-10"/>
          <w:w w:val="105"/>
        </w:rPr>
        <w:t xml:space="preserve"> </w:t>
      </w:r>
      <w:r>
        <w:rPr>
          <w:w w:val="105"/>
        </w:rPr>
        <w:t>a</w:t>
      </w:r>
      <w:r>
        <w:rPr>
          <w:spacing w:val="-10"/>
          <w:w w:val="105"/>
        </w:rPr>
        <w:t xml:space="preserve"> </w:t>
      </w:r>
      <w:r>
        <w:rPr>
          <w:w w:val="105"/>
        </w:rPr>
        <w:t>height</w:t>
      </w:r>
      <w:r>
        <w:rPr>
          <w:spacing w:val="-10"/>
          <w:w w:val="105"/>
        </w:rPr>
        <w:t xml:space="preserve"> </w:t>
      </w:r>
      <w:r>
        <w:rPr>
          <w:w w:val="105"/>
        </w:rPr>
        <w:t>of</w:t>
      </w:r>
      <w:r>
        <w:rPr>
          <w:spacing w:val="-10"/>
          <w:w w:val="105"/>
        </w:rPr>
        <w:t xml:space="preserve"> </w:t>
      </w:r>
      <w:r>
        <w:rPr>
          <w:w w:val="105"/>
        </w:rPr>
        <w:t>10</w:t>
      </w:r>
      <w:r>
        <w:rPr>
          <w:spacing w:val="-10"/>
          <w:w w:val="105"/>
        </w:rPr>
        <w:t xml:space="preserve"> </w:t>
      </w:r>
      <w:r>
        <w:rPr>
          <w:w w:val="105"/>
        </w:rPr>
        <w:t xml:space="preserve">metres. The height remains constant throughout the process while rotation happens in the X-Y plane around the central position, as illustrated in Figure </w:t>
      </w:r>
      <w:r>
        <w:fldChar w:fldCharType="begin"/>
      </w:r>
      <w:r>
        <w:instrText xml:space="preserve"> HYPERLINK \l "_bookmark98" </w:instrText>
      </w:r>
      <w:r>
        <w:fldChar w:fldCharType="separate"/>
      </w:r>
      <w:r>
        <w:rPr>
          <w:color w:val="0000FF"/>
          <w:w w:val="105"/>
        </w:rPr>
        <w:t>3.6</w:t>
      </w:r>
      <w:r>
        <w:rPr>
          <w:color w:val="0000FF"/>
          <w:w w:val="105"/>
        </w:rPr>
        <w:fldChar w:fldCharType="end"/>
      </w:r>
      <w:r>
        <w:rPr>
          <w:w w:val="105"/>
        </w:rPr>
        <w:t>.</w:t>
      </w:r>
      <w:r>
        <w:rPr>
          <w:spacing w:val="40"/>
          <w:w w:val="105"/>
        </w:rPr>
        <w:t xml:space="preserve"> </w:t>
      </w:r>
      <w:r>
        <w:rPr>
          <w:w w:val="105"/>
        </w:rPr>
        <w:t>While -45 degrees may cause</w:t>
      </w:r>
      <w:r>
        <w:rPr>
          <w:spacing w:val="-5"/>
          <w:w w:val="105"/>
        </w:rPr>
        <w:t xml:space="preserve"> </w:t>
      </w:r>
      <w:r>
        <w:rPr>
          <w:w w:val="105"/>
        </w:rPr>
        <w:t>a</w:t>
      </w:r>
      <w:r>
        <w:rPr>
          <w:spacing w:val="-5"/>
          <w:w w:val="105"/>
        </w:rPr>
        <w:t xml:space="preserve"> </w:t>
      </w:r>
      <w:r>
        <w:rPr>
          <w:w w:val="105"/>
        </w:rPr>
        <w:t>slight</w:t>
      </w:r>
      <w:r>
        <w:rPr>
          <w:spacing w:val="-5"/>
          <w:w w:val="105"/>
        </w:rPr>
        <w:t xml:space="preserve"> </w:t>
      </w:r>
      <w:r>
        <w:rPr>
          <w:w w:val="105"/>
        </w:rPr>
        <w:t>error,</w:t>
      </w:r>
      <w:r>
        <w:rPr>
          <w:spacing w:val="-2"/>
          <w:w w:val="105"/>
        </w:rPr>
        <w:t xml:space="preserve"> </w:t>
      </w:r>
      <w:r>
        <w:rPr>
          <w:w w:val="105"/>
        </w:rPr>
        <w:t>it</w:t>
      </w:r>
      <w:r>
        <w:rPr>
          <w:spacing w:val="-5"/>
          <w:w w:val="105"/>
        </w:rPr>
        <w:t xml:space="preserve"> </w:t>
      </w:r>
      <w:r>
        <w:rPr>
          <w:w w:val="105"/>
        </w:rPr>
        <w:t>can</w:t>
      </w:r>
      <w:r>
        <w:rPr>
          <w:spacing w:val="-5"/>
          <w:w w:val="105"/>
        </w:rPr>
        <w:t xml:space="preserve"> </w:t>
      </w:r>
      <w:r>
        <w:rPr>
          <w:w w:val="105"/>
        </w:rPr>
        <w:t>be</w:t>
      </w:r>
      <w:r>
        <w:rPr>
          <w:spacing w:val="-5"/>
          <w:w w:val="105"/>
        </w:rPr>
        <w:t xml:space="preserve"> </w:t>
      </w:r>
      <w:r>
        <w:rPr>
          <w:w w:val="105"/>
        </w:rPr>
        <w:t>isolated.</w:t>
      </w:r>
      <w:r>
        <w:rPr>
          <w:spacing w:val="31"/>
          <w:w w:val="105"/>
        </w:rPr>
        <w:t xml:space="preserve"> </w:t>
      </w:r>
      <w:r>
        <w:rPr>
          <w:w w:val="105"/>
        </w:rPr>
        <w:t>The</w:t>
      </w:r>
      <w:r>
        <w:rPr>
          <w:spacing w:val="-5"/>
          <w:w w:val="105"/>
        </w:rPr>
        <w:t xml:space="preserve"> </w:t>
      </w:r>
      <w:r>
        <w:rPr>
          <w:w w:val="105"/>
        </w:rPr>
        <w:t>normalization</w:t>
      </w:r>
      <w:r>
        <w:rPr>
          <w:spacing w:val="-5"/>
          <w:w w:val="105"/>
        </w:rPr>
        <w:t xml:space="preserve"> </w:t>
      </w:r>
      <w:r>
        <w:rPr>
          <w:w w:val="105"/>
        </w:rPr>
        <w:t>is</w:t>
      </w:r>
      <w:r>
        <w:rPr>
          <w:spacing w:val="-5"/>
          <w:w w:val="105"/>
        </w:rPr>
        <w:t xml:space="preserve"> </w:t>
      </w:r>
      <w:r>
        <w:rPr>
          <w:w w:val="105"/>
        </w:rPr>
        <w:t>carried</w:t>
      </w:r>
      <w:r>
        <w:rPr>
          <w:spacing w:val="-5"/>
          <w:w w:val="105"/>
        </w:rPr>
        <w:t xml:space="preserve"> </w:t>
      </w:r>
      <w:r>
        <w:rPr>
          <w:w w:val="105"/>
        </w:rPr>
        <w:t>out,</w:t>
      </w:r>
      <w:r>
        <w:rPr>
          <w:spacing w:val="-2"/>
          <w:w w:val="105"/>
        </w:rPr>
        <w:t xml:space="preserve"> </w:t>
      </w:r>
      <w:r>
        <w:rPr>
          <w:w w:val="105"/>
        </w:rPr>
        <w:t>considering</w:t>
      </w:r>
      <w:r>
        <w:rPr>
          <w:spacing w:val="-5"/>
          <w:w w:val="105"/>
        </w:rPr>
        <w:t xml:space="preserve"> </w:t>
      </w:r>
      <w:r>
        <w:rPr>
          <w:w w:val="105"/>
        </w:rPr>
        <w:t xml:space="preserve">the </w:t>
      </w:r>
      <w:r>
        <w:rPr>
          <w:spacing w:val="-2"/>
          <w:w w:val="105"/>
        </w:rPr>
        <w:t>distance</w:t>
      </w:r>
      <w:r>
        <w:rPr>
          <w:spacing w:val="-11"/>
          <w:w w:val="105"/>
        </w:rPr>
        <w:t xml:space="preserve"> </w:t>
      </w:r>
      <w:r>
        <w:rPr>
          <w:spacing w:val="-2"/>
          <w:w w:val="105"/>
        </w:rPr>
        <w:t>between</w:t>
      </w:r>
      <w:r>
        <w:rPr>
          <w:spacing w:val="-11"/>
          <w:w w:val="105"/>
        </w:rPr>
        <w:t xml:space="preserve"> </w:t>
      </w:r>
      <w:r>
        <w:rPr>
          <w:spacing w:val="-2"/>
          <w:w w:val="105"/>
        </w:rPr>
        <w:t>the</w:t>
      </w:r>
      <w:r>
        <w:rPr>
          <w:spacing w:val="-11"/>
          <w:w w:val="105"/>
        </w:rPr>
        <w:t xml:space="preserve"> </w:t>
      </w:r>
      <w:r>
        <w:rPr>
          <w:spacing w:val="-2"/>
          <w:w w:val="105"/>
        </w:rPr>
        <w:t>camera</w:t>
      </w:r>
      <w:r>
        <w:rPr>
          <w:spacing w:val="-11"/>
          <w:w w:val="105"/>
        </w:rPr>
        <w:t xml:space="preserve"> </w:t>
      </w:r>
      <w:r>
        <w:rPr>
          <w:spacing w:val="-2"/>
          <w:w w:val="105"/>
        </w:rPr>
        <w:t>and</w:t>
      </w:r>
      <w:r>
        <w:rPr>
          <w:spacing w:val="-11"/>
          <w:w w:val="105"/>
        </w:rPr>
        <w:t xml:space="preserve"> </w:t>
      </w:r>
      <w:r>
        <w:rPr>
          <w:spacing w:val="-2"/>
          <w:w w:val="105"/>
        </w:rPr>
        <w:t>the</w:t>
      </w:r>
      <w:r>
        <w:rPr>
          <w:spacing w:val="-11"/>
          <w:w w:val="105"/>
        </w:rPr>
        <w:t xml:space="preserve"> </w:t>
      </w:r>
      <w:r>
        <w:rPr>
          <w:spacing w:val="-2"/>
          <w:w w:val="105"/>
        </w:rPr>
        <w:t>vehicle</w:t>
      </w:r>
      <w:r>
        <w:rPr>
          <w:spacing w:val="-11"/>
          <w:w w:val="105"/>
        </w:rPr>
        <w:t xml:space="preserve"> </w:t>
      </w:r>
      <w:r>
        <w:rPr>
          <w:spacing w:val="-2"/>
          <w:w w:val="105"/>
        </w:rPr>
        <w:t>across</w:t>
      </w:r>
      <w:r>
        <w:rPr>
          <w:spacing w:val="-11"/>
          <w:w w:val="105"/>
        </w:rPr>
        <w:t xml:space="preserve"> </w:t>
      </w:r>
      <w:r>
        <w:rPr>
          <w:spacing w:val="-2"/>
          <w:w w:val="105"/>
        </w:rPr>
        <w:t>the</w:t>
      </w:r>
      <w:r>
        <w:rPr>
          <w:spacing w:val="-11"/>
          <w:w w:val="105"/>
        </w:rPr>
        <w:t xml:space="preserve"> </w:t>
      </w:r>
      <w:r>
        <w:rPr>
          <w:spacing w:val="-2"/>
          <w:w w:val="105"/>
        </w:rPr>
        <w:t>x</w:t>
      </w:r>
      <w:r>
        <w:rPr>
          <w:spacing w:val="-11"/>
          <w:w w:val="105"/>
        </w:rPr>
        <w:t xml:space="preserve"> </w:t>
      </w:r>
      <w:r>
        <w:rPr>
          <w:spacing w:val="-2"/>
          <w:w w:val="105"/>
        </w:rPr>
        <w:t>and</w:t>
      </w:r>
      <w:r>
        <w:rPr>
          <w:spacing w:val="-12"/>
          <w:w w:val="105"/>
        </w:rPr>
        <w:t xml:space="preserve"> </w:t>
      </w:r>
      <w:r>
        <w:rPr>
          <w:spacing w:val="-2"/>
          <w:w w:val="105"/>
        </w:rPr>
        <w:t>y</w:t>
      </w:r>
      <w:r>
        <w:rPr>
          <w:spacing w:val="-11"/>
          <w:w w:val="105"/>
        </w:rPr>
        <w:t xml:space="preserve"> </w:t>
      </w:r>
      <w:r>
        <w:rPr>
          <w:spacing w:val="-2"/>
          <w:w w:val="105"/>
        </w:rPr>
        <w:t>axes,</w:t>
      </w:r>
      <w:r>
        <w:rPr>
          <w:spacing w:val="-11"/>
          <w:w w:val="105"/>
        </w:rPr>
        <w:t xml:space="preserve"> </w:t>
      </w:r>
      <w:r>
        <w:rPr>
          <w:spacing w:val="-2"/>
          <w:w w:val="105"/>
        </w:rPr>
        <w:t>ensuring</w:t>
      </w:r>
      <w:r>
        <w:rPr>
          <w:spacing w:val="-11"/>
          <w:w w:val="105"/>
        </w:rPr>
        <w:t xml:space="preserve"> </w:t>
      </w:r>
      <w:r>
        <w:rPr>
          <w:spacing w:val="-2"/>
          <w:w w:val="105"/>
        </w:rPr>
        <w:t>that</w:t>
      </w:r>
      <w:r>
        <w:rPr>
          <w:spacing w:val="-11"/>
          <w:w w:val="105"/>
        </w:rPr>
        <w:t xml:space="preserve"> </w:t>
      </w:r>
      <w:r>
        <w:rPr>
          <w:spacing w:val="-2"/>
          <w:w w:val="105"/>
        </w:rPr>
        <w:t xml:space="preserve">there </w:t>
      </w:r>
      <w:r>
        <w:rPr>
          <w:w w:val="105"/>
        </w:rPr>
        <w:t>is</w:t>
      </w:r>
      <w:r>
        <w:rPr>
          <w:spacing w:val="-13"/>
          <w:w w:val="105"/>
        </w:rPr>
        <w:t xml:space="preserve"> </w:t>
      </w:r>
      <w:r>
        <w:rPr>
          <w:w w:val="105"/>
        </w:rPr>
        <w:t>no</w:t>
      </w:r>
      <w:r>
        <w:rPr>
          <w:spacing w:val="-13"/>
          <w:w w:val="105"/>
        </w:rPr>
        <w:t xml:space="preserve"> </w:t>
      </w:r>
      <w:r>
        <w:rPr>
          <w:w w:val="105"/>
        </w:rPr>
        <w:t>distortion</w:t>
      </w:r>
      <w:r>
        <w:rPr>
          <w:spacing w:val="-13"/>
          <w:w w:val="105"/>
        </w:rPr>
        <w:t xml:space="preserve"> </w:t>
      </w:r>
      <w:r>
        <w:rPr>
          <w:w w:val="105"/>
        </w:rPr>
        <w:t>among</w:t>
      </w:r>
      <w:r>
        <w:rPr>
          <w:spacing w:val="-13"/>
          <w:w w:val="105"/>
        </w:rPr>
        <w:t xml:space="preserve"> </w:t>
      </w:r>
      <w:r>
        <w:rPr>
          <w:w w:val="105"/>
        </w:rPr>
        <w:t>the</w:t>
      </w:r>
      <w:r>
        <w:rPr>
          <w:spacing w:val="-13"/>
          <w:w w:val="105"/>
        </w:rPr>
        <w:t xml:space="preserve"> </w:t>
      </w:r>
      <w:r>
        <w:rPr>
          <w:w w:val="105"/>
        </w:rPr>
        <w:t>routes,</w:t>
      </w:r>
      <w:r>
        <w:rPr>
          <w:spacing w:val="-13"/>
          <w:w w:val="105"/>
        </w:rPr>
        <w:t xml:space="preserve"> </w:t>
      </w:r>
      <w:r>
        <w:rPr>
          <w:w w:val="105"/>
        </w:rPr>
        <w:t>allowing</w:t>
      </w:r>
      <w:r>
        <w:rPr>
          <w:spacing w:val="-13"/>
          <w:w w:val="105"/>
        </w:rPr>
        <w:t xml:space="preserve"> </w:t>
      </w:r>
      <w:r>
        <w:rPr>
          <w:w w:val="105"/>
        </w:rPr>
        <w:t>for</w:t>
      </w:r>
      <w:r>
        <w:rPr>
          <w:spacing w:val="-13"/>
          <w:w w:val="105"/>
        </w:rPr>
        <w:t xml:space="preserve"> </w:t>
      </w:r>
      <w:r>
        <w:rPr>
          <w:w w:val="105"/>
        </w:rPr>
        <w:t>a</w:t>
      </w:r>
      <w:r>
        <w:rPr>
          <w:spacing w:val="-13"/>
          <w:w w:val="105"/>
        </w:rPr>
        <w:t xml:space="preserve"> </w:t>
      </w:r>
      <w:r>
        <w:rPr>
          <w:w w:val="105"/>
        </w:rPr>
        <w:t>more</w:t>
      </w:r>
      <w:r>
        <w:rPr>
          <w:spacing w:val="-13"/>
          <w:w w:val="105"/>
        </w:rPr>
        <w:t xml:space="preserve"> </w:t>
      </w:r>
      <w:r>
        <w:rPr>
          <w:w w:val="105"/>
        </w:rPr>
        <w:t>straightforward</w:t>
      </w:r>
      <w:r>
        <w:rPr>
          <w:spacing w:val="-13"/>
          <w:w w:val="105"/>
        </w:rPr>
        <w:t xml:space="preserve"> </w:t>
      </w:r>
      <w:r>
        <w:rPr>
          <w:w w:val="105"/>
        </w:rPr>
        <w:t>analysis.</w:t>
      </w:r>
    </w:p>
    <w:p w14:paraId="0420B8C9">
      <w:pPr>
        <w:pStyle w:val="9"/>
        <w:spacing w:before="107" w:line="273" w:lineRule="auto"/>
        <w:ind w:left="141" w:right="139"/>
        <w:jc w:val="both"/>
      </w:pPr>
      <w:r>
        <w:rPr>
          <w:w w:val="105"/>
        </w:rPr>
        <w:t>Figure</w:t>
      </w:r>
      <w:r>
        <w:rPr>
          <w:spacing w:val="-3"/>
          <w:w w:val="105"/>
        </w:rPr>
        <w:t xml:space="preserve"> </w:t>
      </w:r>
      <w:r>
        <w:fldChar w:fldCharType="begin"/>
      </w:r>
      <w:r>
        <w:instrText xml:space="preserve"> HYPERLINK \l "_bookmark99" </w:instrText>
      </w:r>
      <w:r>
        <w:fldChar w:fldCharType="separate"/>
      </w:r>
      <w:r>
        <w:rPr>
          <w:color w:val="0000FF"/>
          <w:w w:val="105"/>
        </w:rPr>
        <w:t>3.7</w:t>
      </w:r>
      <w:r>
        <w:rPr>
          <w:color w:val="0000FF"/>
          <w:w w:val="105"/>
        </w:rPr>
        <w:fldChar w:fldCharType="end"/>
      </w:r>
      <w:r>
        <w:rPr>
          <w:color w:val="0000FF"/>
          <w:spacing w:val="-3"/>
          <w:w w:val="105"/>
        </w:rPr>
        <w:t xml:space="preserve"> </w:t>
      </w:r>
      <w:r>
        <w:rPr>
          <w:w w:val="105"/>
        </w:rPr>
        <w:t>distinguishes</w:t>
      </w:r>
      <w:r>
        <w:rPr>
          <w:spacing w:val="-3"/>
          <w:w w:val="105"/>
        </w:rPr>
        <w:t xml:space="preserve"> </w:t>
      </w:r>
      <w:r>
        <w:rPr>
          <w:w w:val="105"/>
        </w:rPr>
        <w:t>between</w:t>
      </w:r>
      <w:r>
        <w:rPr>
          <w:spacing w:val="-3"/>
          <w:w w:val="105"/>
        </w:rPr>
        <w:t xml:space="preserve"> </w:t>
      </w:r>
      <w:r>
        <w:rPr>
          <w:w w:val="105"/>
        </w:rPr>
        <w:t>positive</w:t>
      </w:r>
      <w:r>
        <w:rPr>
          <w:spacing w:val="-3"/>
          <w:w w:val="105"/>
        </w:rPr>
        <w:t xml:space="preserve"> </w:t>
      </w:r>
      <w:r>
        <w:rPr>
          <w:w w:val="105"/>
        </w:rPr>
        <w:t>and</w:t>
      </w:r>
      <w:r>
        <w:rPr>
          <w:spacing w:val="-3"/>
          <w:w w:val="105"/>
        </w:rPr>
        <w:t xml:space="preserve"> </w:t>
      </w:r>
      <w:r>
        <w:rPr>
          <w:w w:val="105"/>
        </w:rPr>
        <w:t>negative</w:t>
      </w:r>
      <w:r>
        <w:rPr>
          <w:spacing w:val="-3"/>
          <w:w w:val="105"/>
        </w:rPr>
        <w:t xml:space="preserve"> </w:t>
      </w:r>
      <w:r>
        <w:rPr>
          <w:w w:val="105"/>
        </w:rPr>
        <w:t>angles</w:t>
      </w:r>
      <w:r>
        <w:rPr>
          <w:spacing w:val="-3"/>
          <w:w w:val="105"/>
        </w:rPr>
        <w:t xml:space="preserve"> </w:t>
      </w:r>
      <w:r>
        <w:rPr>
          <w:w w:val="105"/>
        </w:rPr>
        <w:t>to</w:t>
      </w:r>
      <w:r>
        <w:rPr>
          <w:spacing w:val="-3"/>
          <w:w w:val="105"/>
        </w:rPr>
        <w:t xml:space="preserve"> </w:t>
      </w:r>
      <w:r>
        <w:rPr>
          <w:w w:val="105"/>
        </w:rPr>
        <w:t>enhance</w:t>
      </w:r>
      <w:r>
        <w:rPr>
          <w:spacing w:val="-3"/>
          <w:w w:val="105"/>
        </w:rPr>
        <w:t xml:space="preserve"> </w:t>
      </w:r>
      <w:r>
        <w:rPr>
          <w:w w:val="105"/>
        </w:rPr>
        <w:t>visualization. From</w:t>
      </w:r>
      <w:r>
        <w:rPr>
          <w:spacing w:val="-18"/>
          <w:w w:val="105"/>
        </w:rPr>
        <w:t xml:space="preserve"> </w:t>
      </w:r>
      <w:r>
        <w:rPr>
          <w:w w:val="105"/>
        </w:rPr>
        <w:t>the</w:t>
      </w:r>
      <w:r>
        <w:rPr>
          <w:spacing w:val="-17"/>
          <w:w w:val="105"/>
        </w:rPr>
        <w:t xml:space="preserve"> </w:t>
      </w:r>
      <w:r>
        <w:rPr>
          <w:w w:val="105"/>
        </w:rPr>
        <w:t>results,</w:t>
      </w:r>
      <w:r>
        <w:rPr>
          <w:spacing w:val="-17"/>
          <w:w w:val="105"/>
        </w:rPr>
        <w:t xml:space="preserve"> </w:t>
      </w:r>
      <w:r>
        <w:rPr>
          <w:w w:val="105"/>
        </w:rPr>
        <w:t>several</w:t>
      </w:r>
      <w:r>
        <w:rPr>
          <w:spacing w:val="-17"/>
          <w:w w:val="105"/>
        </w:rPr>
        <w:t xml:space="preserve"> </w:t>
      </w:r>
      <w:r>
        <w:rPr>
          <w:w w:val="105"/>
        </w:rPr>
        <w:t>conclusions</w:t>
      </w:r>
      <w:r>
        <w:rPr>
          <w:spacing w:val="-18"/>
          <w:w w:val="105"/>
        </w:rPr>
        <w:t xml:space="preserve"> </w:t>
      </w:r>
      <w:r>
        <w:rPr>
          <w:w w:val="105"/>
        </w:rPr>
        <w:t>can</w:t>
      </w:r>
      <w:r>
        <w:rPr>
          <w:spacing w:val="-17"/>
          <w:w w:val="105"/>
        </w:rPr>
        <w:t xml:space="preserve"> </w:t>
      </w:r>
      <w:r>
        <w:rPr>
          <w:w w:val="105"/>
        </w:rPr>
        <w:t>be</w:t>
      </w:r>
      <w:r>
        <w:rPr>
          <w:spacing w:val="-17"/>
          <w:w w:val="105"/>
        </w:rPr>
        <w:t xml:space="preserve"> </w:t>
      </w:r>
      <w:r>
        <w:rPr>
          <w:w w:val="105"/>
        </w:rPr>
        <w:t>drawn.</w:t>
      </w:r>
      <w:r>
        <w:rPr>
          <w:spacing w:val="-17"/>
          <w:w w:val="105"/>
        </w:rPr>
        <w:t xml:space="preserve"> </w:t>
      </w:r>
      <w:r>
        <w:rPr>
          <w:w w:val="105"/>
        </w:rPr>
        <w:t>Firstly,</w:t>
      </w:r>
      <w:r>
        <w:rPr>
          <w:spacing w:val="-18"/>
          <w:w w:val="105"/>
        </w:rPr>
        <w:t xml:space="preserve"> </w:t>
      </w:r>
      <w:r>
        <w:rPr>
          <w:w w:val="105"/>
        </w:rPr>
        <w:t>all</w:t>
      </w:r>
      <w:r>
        <w:rPr>
          <w:spacing w:val="-17"/>
          <w:w w:val="105"/>
        </w:rPr>
        <w:t xml:space="preserve"> </w:t>
      </w:r>
      <w:r>
        <w:rPr>
          <w:w w:val="105"/>
        </w:rPr>
        <w:t>trajectories</w:t>
      </w:r>
      <w:r>
        <w:rPr>
          <w:spacing w:val="-17"/>
          <w:w w:val="105"/>
        </w:rPr>
        <w:t xml:space="preserve"> </w:t>
      </w:r>
      <w:r>
        <w:rPr>
          <w:w w:val="105"/>
        </w:rPr>
        <w:t>exhibit</w:t>
      </w:r>
      <w:r>
        <w:rPr>
          <w:spacing w:val="-17"/>
          <w:w w:val="105"/>
        </w:rPr>
        <w:t xml:space="preserve"> </w:t>
      </w:r>
      <w:r>
        <w:rPr>
          <w:w w:val="105"/>
        </w:rPr>
        <w:t>a</w:t>
      </w:r>
      <w:r>
        <w:rPr>
          <w:spacing w:val="-17"/>
          <w:w w:val="105"/>
        </w:rPr>
        <w:t xml:space="preserve"> </w:t>
      </w:r>
      <w:r>
        <w:rPr>
          <w:w w:val="105"/>
        </w:rPr>
        <w:t>mean error</w:t>
      </w:r>
      <w:r>
        <w:rPr>
          <w:spacing w:val="-5"/>
          <w:w w:val="105"/>
        </w:rPr>
        <w:t xml:space="preserve"> </w:t>
      </w:r>
      <w:r>
        <w:rPr>
          <w:w w:val="105"/>
        </w:rPr>
        <w:t>of</w:t>
      </w:r>
      <w:r>
        <w:rPr>
          <w:spacing w:val="-5"/>
          <w:w w:val="105"/>
        </w:rPr>
        <w:t xml:space="preserve"> </w:t>
      </w:r>
      <w:r>
        <w:rPr>
          <w:w w:val="105"/>
        </w:rPr>
        <w:t>0.5</w:t>
      </w:r>
      <w:r>
        <w:rPr>
          <w:spacing w:val="-5"/>
          <w:w w:val="105"/>
        </w:rPr>
        <w:t xml:space="preserve"> </w:t>
      </w:r>
      <w:r>
        <w:rPr>
          <w:w w:val="105"/>
        </w:rPr>
        <w:t>when</w:t>
      </w:r>
      <w:r>
        <w:rPr>
          <w:spacing w:val="-5"/>
          <w:w w:val="105"/>
        </w:rPr>
        <w:t xml:space="preserve"> </w:t>
      </w:r>
      <w:r>
        <w:rPr>
          <w:w w:val="105"/>
        </w:rPr>
        <w:t>undergoing</w:t>
      </w:r>
      <w:r>
        <w:rPr>
          <w:spacing w:val="-5"/>
          <w:w w:val="105"/>
        </w:rPr>
        <w:t xml:space="preserve"> </w:t>
      </w:r>
      <w:r>
        <w:rPr>
          <w:w w:val="105"/>
        </w:rPr>
        <w:t>-45</w:t>
      </w:r>
      <w:r>
        <w:rPr>
          <w:spacing w:val="-5"/>
          <w:w w:val="105"/>
        </w:rPr>
        <w:t xml:space="preserve"> </w:t>
      </w:r>
      <w:r>
        <w:rPr>
          <w:w w:val="105"/>
        </w:rPr>
        <w:t>degree</w:t>
      </w:r>
      <w:r>
        <w:rPr>
          <w:spacing w:val="-5"/>
          <w:w w:val="105"/>
        </w:rPr>
        <w:t xml:space="preserve"> </w:t>
      </w:r>
      <w:r>
        <w:rPr>
          <w:w w:val="105"/>
        </w:rPr>
        <w:t>pitch.</w:t>
      </w:r>
      <w:r>
        <w:rPr>
          <w:spacing w:val="37"/>
          <w:w w:val="105"/>
        </w:rPr>
        <w:t xml:space="preserve"> </w:t>
      </w:r>
      <w:r>
        <w:rPr>
          <w:w w:val="105"/>
        </w:rPr>
        <w:t>Secondly,</w:t>
      </w:r>
      <w:r>
        <w:rPr>
          <w:spacing w:val="-1"/>
          <w:w w:val="105"/>
        </w:rPr>
        <w:t xml:space="preserve"> </w:t>
      </w:r>
      <w:r>
        <w:rPr>
          <w:w w:val="105"/>
        </w:rPr>
        <w:t>routes</w:t>
      </w:r>
      <w:r>
        <w:rPr>
          <w:spacing w:val="-5"/>
          <w:w w:val="105"/>
        </w:rPr>
        <w:t xml:space="preserve"> </w:t>
      </w:r>
      <w:r>
        <w:rPr>
          <w:w w:val="105"/>
        </w:rPr>
        <w:t>shift</w:t>
      </w:r>
      <w:r>
        <w:rPr>
          <w:spacing w:val="-5"/>
          <w:w w:val="105"/>
        </w:rPr>
        <w:t xml:space="preserve"> </w:t>
      </w:r>
      <w:r>
        <w:rPr>
          <w:w w:val="105"/>
        </w:rPr>
        <w:t>diagonally</w:t>
      </w:r>
      <w:r>
        <w:rPr>
          <w:spacing w:val="-5"/>
          <w:w w:val="105"/>
        </w:rPr>
        <w:t xml:space="preserve"> </w:t>
      </w:r>
      <w:r>
        <w:rPr>
          <w:w w:val="105"/>
        </w:rPr>
        <w:t>as</w:t>
      </w:r>
      <w:r>
        <w:rPr>
          <w:spacing w:val="-5"/>
          <w:w w:val="105"/>
        </w:rPr>
        <w:t xml:space="preserve"> </w:t>
      </w:r>
      <w:r>
        <w:rPr>
          <w:w w:val="105"/>
        </w:rPr>
        <w:t>the angle</w:t>
      </w:r>
      <w:r>
        <w:rPr>
          <w:spacing w:val="-2"/>
          <w:w w:val="105"/>
        </w:rPr>
        <w:t xml:space="preserve"> </w:t>
      </w:r>
      <w:r>
        <w:rPr>
          <w:w w:val="105"/>
        </w:rPr>
        <w:t>changes.</w:t>
      </w:r>
      <w:r>
        <w:rPr>
          <w:spacing w:val="40"/>
          <w:w w:val="105"/>
        </w:rPr>
        <w:t xml:space="preserve"> </w:t>
      </w:r>
      <w:r>
        <w:rPr>
          <w:w w:val="105"/>
        </w:rPr>
        <w:t>It</w:t>
      </w:r>
      <w:r>
        <w:rPr>
          <w:spacing w:val="-2"/>
          <w:w w:val="105"/>
        </w:rPr>
        <w:t xml:space="preserve"> </w:t>
      </w:r>
      <w:r>
        <w:rPr>
          <w:w w:val="105"/>
        </w:rPr>
        <w:t>is</w:t>
      </w:r>
      <w:r>
        <w:rPr>
          <w:spacing w:val="-2"/>
          <w:w w:val="105"/>
        </w:rPr>
        <w:t xml:space="preserve"> </w:t>
      </w:r>
      <w:r>
        <w:rPr>
          <w:w w:val="105"/>
        </w:rPr>
        <w:t>remarkable</w:t>
      </w:r>
      <w:r>
        <w:rPr>
          <w:spacing w:val="-2"/>
          <w:w w:val="105"/>
        </w:rPr>
        <w:t xml:space="preserve"> </w:t>
      </w:r>
      <w:r>
        <w:rPr>
          <w:w w:val="105"/>
        </w:rPr>
        <w:t>that</w:t>
      </w:r>
      <w:r>
        <w:rPr>
          <w:spacing w:val="-2"/>
          <w:w w:val="105"/>
        </w:rPr>
        <w:t xml:space="preserve"> </w:t>
      </w:r>
      <w:r>
        <w:rPr>
          <w:w w:val="105"/>
        </w:rPr>
        <w:t>the</w:t>
      </w:r>
      <w:r>
        <w:rPr>
          <w:spacing w:val="-2"/>
          <w:w w:val="105"/>
        </w:rPr>
        <w:t xml:space="preserve"> </w:t>
      </w:r>
      <w:r>
        <w:rPr>
          <w:w w:val="105"/>
        </w:rPr>
        <w:t>lines</w:t>
      </w:r>
      <w:r>
        <w:rPr>
          <w:spacing w:val="-2"/>
          <w:w w:val="105"/>
        </w:rPr>
        <w:t xml:space="preserve"> </w:t>
      </w:r>
      <w:r>
        <w:rPr>
          <w:w w:val="105"/>
        </w:rPr>
        <w:t>disappear</w:t>
      </w:r>
      <w:r>
        <w:rPr>
          <w:spacing w:val="-2"/>
          <w:w w:val="105"/>
        </w:rPr>
        <w:t xml:space="preserve"> </w:t>
      </w:r>
      <w:r>
        <w:rPr>
          <w:w w:val="105"/>
        </w:rPr>
        <w:t>entirely</w:t>
      </w:r>
      <w:r>
        <w:rPr>
          <w:spacing w:val="-2"/>
          <w:w w:val="105"/>
        </w:rPr>
        <w:t xml:space="preserve"> </w:t>
      </w:r>
      <w:r>
        <w:rPr>
          <w:w w:val="105"/>
        </w:rPr>
        <w:t>within</w:t>
      </w:r>
      <w:r>
        <w:rPr>
          <w:spacing w:val="-2"/>
          <w:w w:val="105"/>
        </w:rPr>
        <w:t xml:space="preserve"> </w:t>
      </w:r>
      <w:r>
        <w:rPr>
          <w:w w:val="105"/>
        </w:rPr>
        <w:t>a</w:t>
      </w:r>
      <w:r>
        <w:rPr>
          <w:spacing w:val="-2"/>
          <w:w w:val="105"/>
        </w:rPr>
        <w:t xml:space="preserve"> </w:t>
      </w:r>
      <w:r>
        <w:rPr>
          <w:w w:val="105"/>
        </w:rPr>
        <w:t>viewing</w:t>
      </w:r>
      <w:r>
        <w:rPr>
          <w:spacing w:val="-2"/>
          <w:w w:val="105"/>
        </w:rPr>
        <w:t xml:space="preserve"> </w:t>
      </w:r>
      <w:r>
        <w:rPr>
          <w:w w:val="105"/>
        </w:rPr>
        <w:t>angle of</w:t>
      </w:r>
      <w:r>
        <w:rPr>
          <w:spacing w:val="-4"/>
          <w:w w:val="105"/>
        </w:rPr>
        <w:t xml:space="preserve"> </w:t>
      </w:r>
      <w:r>
        <w:rPr>
          <w:w w:val="105"/>
        </w:rPr>
        <w:t>40</w:t>
      </w:r>
      <w:r>
        <w:rPr>
          <w:spacing w:val="-4"/>
          <w:w w:val="105"/>
        </w:rPr>
        <w:t xml:space="preserve"> </w:t>
      </w:r>
      <w:r>
        <w:rPr>
          <w:w w:val="105"/>
        </w:rPr>
        <w:t>to</w:t>
      </w:r>
      <w:r>
        <w:rPr>
          <w:spacing w:val="-4"/>
          <w:w w:val="105"/>
        </w:rPr>
        <w:t xml:space="preserve"> </w:t>
      </w:r>
      <w:r>
        <w:rPr>
          <w:w w:val="105"/>
        </w:rPr>
        <w:t>-40</w:t>
      </w:r>
      <w:r>
        <w:rPr>
          <w:spacing w:val="-4"/>
          <w:w w:val="105"/>
        </w:rPr>
        <w:t xml:space="preserve"> </w:t>
      </w:r>
      <w:r>
        <w:rPr>
          <w:w w:val="105"/>
        </w:rPr>
        <w:t>degrees.</w:t>
      </w:r>
      <w:r>
        <w:rPr>
          <w:spacing w:val="37"/>
          <w:w w:val="105"/>
        </w:rPr>
        <w:t xml:space="preserve"> </w:t>
      </w:r>
      <w:r>
        <w:rPr>
          <w:w w:val="105"/>
        </w:rPr>
        <w:t>In</w:t>
      </w:r>
      <w:r>
        <w:rPr>
          <w:spacing w:val="-4"/>
          <w:w w:val="105"/>
        </w:rPr>
        <w:t xml:space="preserve"> </w:t>
      </w:r>
      <w:r>
        <w:rPr>
          <w:w w:val="105"/>
        </w:rPr>
        <w:t>instances</w:t>
      </w:r>
      <w:r>
        <w:rPr>
          <w:spacing w:val="-4"/>
          <w:w w:val="105"/>
        </w:rPr>
        <w:t xml:space="preserve"> </w:t>
      </w:r>
      <w:r>
        <w:rPr>
          <w:w w:val="105"/>
        </w:rPr>
        <w:t>where</w:t>
      </w:r>
      <w:r>
        <w:rPr>
          <w:spacing w:val="-4"/>
          <w:w w:val="105"/>
        </w:rPr>
        <w:t xml:space="preserve"> </w:t>
      </w:r>
      <w:r>
        <w:rPr>
          <w:w w:val="105"/>
        </w:rPr>
        <w:t>the</w:t>
      </w:r>
      <w:r>
        <w:rPr>
          <w:spacing w:val="-4"/>
          <w:w w:val="105"/>
        </w:rPr>
        <w:t xml:space="preserve"> </w:t>
      </w:r>
      <w:r>
        <w:rPr>
          <w:w w:val="105"/>
        </w:rPr>
        <w:t>vehicle</w:t>
      </w:r>
      <w:r>
        <w:rPr>
          <w:spacing w:val="-4"/>
          <w:w w:val="105"/>
        </w:rPr>
        <w:t xml:space="preserve"> </w:t>
      </w:r>
      <w:r>
        <w:rPr>
          <w:w w:val="105"/>
        </w:rPr>
        <w:t>is</w:t>
      </w:r>
      <w:r>
        <w:rPr>
          <w:spacing w:val="-4"/>
          <w:w w:val="105"/>
        </w:rPr>
        <w:t xml:space="preserve"> </w:t>
      </w:r>
      <w:r>
        <w:rPr>
          <w:w w:val="105"/>
        </w:rPr>
        <w:t>not</w:t>
      </w:r>
      <w:r>
        <w:rPr>
          <w:spacing w:val="-4"/>
          <w:w w:val="105"/>
        </w:rPr>
        <w:t xml:space="preserve"> </w:t>
      </w:r>
      <w:r>
        <w:rPr>
          <w:w w:val="105"/>
        </w:rPr>
        <w:t>perceptible</w:t>
      </w:r>
      <w:r>
        <w:rPr>
          <w:spacing w:val="-4"/>
          <w:w w:val="105"/>
        </w:rPr>
        <w:t xml:space="preserve"> </w:t>
      </w:r>
      <w:r>
        <w:rPr>
          <w:w w:val="105"/>
        </w:rPr>
        <w:t>from</w:t>
      </w:r>
      <w:r>
        <w:rPr>
          <w:spacing w:val="-4"/>
          <w:w w:val="105"/>
        </w:rPr>
        <w:t xml:space="preserve"> </w:t>
      </w:r>
      <w:r>
        <w:rPr>
          <w:w w:val="105"/>
        </w:rPr>
        <w:t>a</w:t>
      </w:r>
      <w:r>
        <w:rPr>
          <w:spacing w:val="-4"/>
          <w:w w:val="105"/>
        </w:rPr>
        <w:t xml:space="preserve"> </w:t>
      </w:r>
      <w:r>
        <w:rPr>
          <w:w w:val="105"/>
        </w:rPr>
        <w:t xml:space="preserve">sideways </w:t>
      </w:r>
      <w:r>
        <w:rPr>
          <w:spacing w:val="-2"/>
          <w:w w:val="105"/>
        </w:rPr>
        <w:t>viewpoint,</w:t>
      </w:r>
      <w:r>
        <w:rPr>
          <w:spacing w:val="-4"/>
          <w:w w:val="105"/>
        </w:rPr>
        <w:t xml:space="preserve"> </w:t>
      </w:r>
      <w:r>
        <w:rPr>
          <w:spacing w:val="-2"/>
          <w:w w:val="105"/>
        </w:rPr>
        <w:t>the</w:t>
      </w:r>
      <w:r>
        <w:rPr>
          <w:spacing w:val="-6"/>
          <w:w w:val="105"/>
        </w:rPr>
        <w:t xml:space="preserve"> </w:t>
      </w:r>
      <w:r>
        <w:rPr>
          <w:spacing w:val="-2"/>
          <w:w w:val="105"/>
        </w:rPr>
        <w:t>detector</w:t>
      </w:r>
      <w:r>
        <w:rPr>
          <w:spacing w:val="-6"/>
          <w:w w:val="105"/>
        </w:rPr>
        <w:t xml:space="preserve"> </w:t>
      </w:r>
      <w:r>
        <w:rPr>
          <w:spacing w:val="-2"/>
          <w:w w:val="105"/>
        </w:rPr>
        <w:t>encounters</w:t>
      </w:r>
      <w:r>
        <w:rPr>
          <w:spacing w:val="-6"/>
          <w:w w:val="105"/>
        </w:rPr>
        <w:t xml:space="preserve"> </w:t>
      </w:r>
      <w:r>
        <w:rPr>
          <w:spacing w:val="-2"/>
          <w:w w:val="105"/>
        </w:rPr>
        <w:t>complications</w:t>
      </w:r>
      <w:r>
        <w:rPr>
          <w:spacing w:val="-6"/>
          <w:w w:val="105"/>
        </w:rPr>
        <w:t xml:space="preserve"> </w:t>
      </w:r>
      <w:r>
        <w:rPr>
          <w:spacing w:val="-2"/>
          <w:w w:val="105"/>
        </w:rPr>
        <w:t>in</w:t>
      </w:r>
      <w:r>
        <w:rPr>
          <w:spacing w:val="-6"/>
          <w:w w:val="105"/>
        </w:rPr>
        <w:t xml:space="preserve"> </w:t>
      </w:r>
      <w:r>
        <w:rPr>
          <w:spacing w:val="-2"/>
          <w:w w:val="105"/>
        </w:rPr>
        <w:t>accurately</w:t>
      </w:r>
      <w:r>
        <w:rPr>
          <w:spacing w:val="-6"/>
          <w:w w:val="105"/>
        </w:rPr>
        <w:t xml:space="preserve"> </w:t>
      </w:r>
      <w:r>
        <w:rPr>
          <w:spacing w:val="-2"/>
          <w:w w:val="105"/>
        </w:rPr>
        <w:t>recognising</w:t>
      </w:r>
      <w:r>
        <w:rPr>
          <w:spacing w:val="-6"/>
          <w:w w:val="105"/>
        </w:rPr>
        <w:t xml:space="preserve"> </w:t>
      </w:r>
      <w:r>
        <w:rPr>
          <w:spacing w:val="-2"/>
          <w:w w:val="105"/>
        </w:rPr>
        <w:t>them</w:t>
      </w:r>
      <w:r>
        <w:rPr>
          <w:spacing w:val="-6"/>
          <w:w w:val="105"/>
        </w:rPr>
        <w:t xml:space="preserve"> </w:t>
      </w:r>
      <w:r>
        <w:rPr>
          <w:spacing w:val="-2"/>
          <w:w w:val="105"/>
        </w:rPr>
        <w:t>as</w:t>
      </w:r>
      <w:r>
        <w:rPr>
          <w:spacing w:val="-6"/>
          <w:w w:val="105"/>
        </w:rPr>
        <w:t xml:space="preserve"> </w:t>
      </w:r>
      <w:r>
        <w:rPr>
          <w:spacing w:val="-2"/>
          <w:w w:val="105"/>
        </w:rPr>
        <w:t xml:space="preserve">auto- </w:t>
      </w:r>
      <w:r>
        <w:rPr>
          <w:w w:val="105"/>
        </w:rPr>
        <w:t>mobiles. If</w:t>
      </w:r>
      <w:r>
        <w:rPr>
          <w:spacing w:val="-18"/>
          <w:w w:val="105"/>
        </w:rPr>
        <w:t xml:space="preserve"> </w:t>
      </w:r>
      <w:r>
        <w:rPr>
          <w:w w:val="105"/>
        </w:rPr>
        <w:t>all</w:t>
      </w:r>
      <w:r>
        <w:rPr>
          <w:spacing w:val="-17"/>
          <w:w w:val="105"/>
        </w:rPr>
        <w:t xml:space="preserve"> </w:t>
      </w:r>
      <w:r>
        <w:rPr>
          <w:w w:val="105"/>
        </w:rPr>
        <w:t>positions</w:t>
      </w:r>
      <w:r>
        <w:rPr>
          <w:spacing w:val="-17"/>
          <w:w w:val="105"/>
        </w:rPr>
        <w:t xml:space="preserve"> </w:t>
      </w:r>
      <w:r>
        <w:rPr>
          <w:w w:val="105"/>
        </w:rPr>
        <w:t>regardless</w:t>
      </w:r>
      <w:r>
        <w:rPr>
          <w:spacing w:val="-17"/>
          <w:w w:val="105"/>
        </w:rPr>
        <w:t xml:space="preserve"> </w:t>
      </w:r>
      <w:r>
        <w:rPr>
          <w:w w:val="105"/>
        </w:rPr>
        <w:t>of</w:t>
      </w:r>
      <w:r>
        <w:rPr>
          <w:spacing w:val="-18"/>
          <w:w w:val="105"/>
        </w:rPr>
        <w:t xml:space="preserve"> </w:t>
      </w:r>
      <w:r>
        <w:rPr>
          <w:w w:val="105"/>
        </w:rPr>
        <w:t>the</w:t>
      </w:r>
      <w:r>
        <w:rPr>
          <w:spacing w:val="-17"/>
          <w:w w:val="105"/>
        </w:rPr>
        <w:t xml:space="preserve"> </w:t>
      </w:r>
      <w:r>
        <w:rPr>
          <w:w w:val="105"/>
        </w:rPr>
        <w:t>detector</w:t>
      </w:r>
      <w:r>
        <w:rPr>
          <w:spacing w:val="-17"/>
          <w:w w:val="105"/>
        </w:rPr>
        <w:t xml:space="preserve"> </w:t>
      </w:r>
      <w:r>
        <w:rPr>
          <w:w w:val="105"/>
        </w:rPr>
        <w:t>classification</w:t>
      </w:r>
      <w:r>
        <w:rPr>
          <w:spacing w:val="-17"/>
          <w:w w:val="105"/>
        </w:rPr>
        <w:t xml:space="preserve"> </w:t>
      </w:r>
      <w:r>
        <w:rPr>
          <w:w w:val="105"/>
        </w:rPr>
        <w:t>were</w:t>
      </w:r>
      <w:r>
        <w:rPr>
          <w:spacing w:val="-17"/>
          <w:w w:val="105"/>
        </w:rPr>
        <w:t xml:space="preserve"> </w:t>
      </w:r>
      <w:r>
        <w:rPr>
          <w:w w:val="105"/>
        </w:rPr>
        <w:t>plotted</w:t>
      </w:r>
      <w:r>
        <w:rPr>
          <w:spacing w:val="-18"/>
          <w:w w:val="105"/>
        </w:rPr>
        <w:t xml:space="preserve"> </w:t>
      </w:r>
      <w:r>
        <w:rPr>
          <w:w w:val="105"/>
        </w:rPr>
        <w:t>on</w:t>
      </w:r>
      <w:r>
        <w:rPr>
          <w:spacing w:val="-17"/>
          <w:w w:val="105"/>
        </w:rPr>
        <w:t xml:space="preserve"> </w:t>
      </w:r>
      <w:r>
        <w:rPr>
          <w:w w:val="105"/>
        </w:rPr>
        <w:t>the</w:t>
      </w:r>
      <w:r>
        <w:rPr>
          <w:spacing w:val="-17"/>
          <w:w w:val="105"/>
        </w:rPr>
        <w:t xml:space="preserve"> </w:t>
      </w:r>
      <w:r>
        <w:rPr>
          <w:w w:val="105"/>
        </w:rPr>
        <w:t>same graph, the trajectories would be visible.</w:t>
      </w:r>
    </w:p>
    <w:p w14:paraId="08CEBAB1">
      <w:pPr>
        <w:pStyle w:val="9"/>
        <w:spacing w:before="107" w:line="273" w:lineRule="auto"/>
        <w:ind w:left="141" w:right="139"/>
        <w:jc w:val="both"/>
      </w:pPr>
      <w:r>
        <w:t xml:space="preserve">When examining average error, there are no significant effects, thus the focus shifts to the </w:t>
      </w:r>
      <w:r>
        <w:rPr>
          <w:w w:val="105"/>
        </w:rPr>
        <w:t>analysis</w:t>
      </w:r>
      <w:r>
        <w:rPr>
          <w:spacing w:val="-3"/>
          <w:w w:val="105"/>
        </w:rPr>
        <w:t xml:space="preserve"> </w:t>
      </w:r>
      <w:r>
        <w:rPr>
          <w:w w:val="105"/>
        </w:rPr>
        <w:t>of</w:t>
      </w:r>
      <w:r>
        <w:rPr>
          <w:spacing w:val="-3"/>
          <w:w w:val="105"/>
        </w:rPr>
        <w:t xml:space="preserve"> </w:t>
      </w:r>
      <w:r>
        <w:rPr>
          <w:w w:val="105"/>
        </w:rPr>
        <w:t>variance.</w:t>
      </w:r>
      <w:r>
        <w:rPr>
          <w:spacing w:val="37"/>
          <w:w w:val="105"/>
        </w:rPr>
        <w:t xml:space="preserve"> </w:t>
      </w:r>
      <w:r>
        <w:rPr>
          <w:w w:val="105"/>
        </w:rPr>
        <w:t>Tables</w:t>
      </w:r>
      <w:r>
        <w:rPr>
          <w:spacing w:val="-3"/>
          <w:w w:val="105"/>
        </w:rPr>
        <w:t xml:space="preserve"> </w:t>
      </w:r>
      <w:r>
        <w:fldChar w:fldCharType="begin"/>
      </w:r>
      <w:r>
        <w:instrText xml:space="preserve"> HYPERLINK \l "_bookmark100" </w:instrText>
      </w:r>
      <w:r>
        <w:fldChar w:fldCharType="separate"/>
      </w:r>
      <w:r>
        <w:rPr>
          <w:color w:val="0000FF"/>
          <w:w w:val="105"/>
        </w:rPr>
        <w:t>3.6</w:t>
      </w:r>
      <w:r>
        <w:rPr>
          <w:color w:val="0000FF"/>
          <w:w w:val="105"/>
        </w:rPr>
        <w:fldChar w:fldCharType="end"/>
      </w:r>
      <w:r>
        <w:rPr>
          <w:color w:val="0000FF"/>
          <w:spacing w:val="-3"/>
          <w:w w:val="105"/>
        </w:rPr>
        <w:t xml:space="preserve"> </w:t>
      </w:r>
      <w:r>
        <w:rPr>
          <w:w w:val="105"/>
        </w:rPr>
        <w:t>and</w:t>
      </w:r>
      <w:r>
        <w:rPr>
          <w:spacing w:val="-3"/>
          <w:w w:val="105"/>
        </w:rPr>
        <w:t xml:space="preserve"> </w:t>
      </w:r>
      <w:r>
        <w:fldChar w:fldCharType="begin"/>
      </w:r>
      <w:r>
        <w:instrText xml:space="preserve"> HYPERLINK \l "_bookmark101" </w:instrText>
      </w:r>
      <w:r>
        <w:fldChar w:fldCharType="separate"/>
      </w:r>
      <w:r>
        <w:rPr>
          <w:color w:val="0000FF"/>
          <w:w w:val="105"/>
        </w:rPr>
        <w:t>3.7</w:t>
      </w:r>
      <w:r>
        <w:rPr>
          <w:color w:val="0000FF"/>
          <w:w w:val="105"/>
        </w:rPr>
        <w:fldChar w:fldCharType="end"/>
      </w:r>
      <w:r>
        <w:rPr>
          <w:color w:val="0000FF"/>
          <w:spacing w:val="-3"/>
          <w:w w:val="105"/>
        </w:rPr>
        <w:t xml:space="preserve"> </w:t>
      </w:r>
      <w:r>
        <w:rPr>
          <w:w w:val="105"/>
        </w:rPr>
        <w:t>illustrate</w:t>
      </w:r>
      <w:r>
        <w:rPr>
          <w:spacing w:val="-3"/>
          <w:w w:val="105"/>
        </w:rPr>
        <w:t xml:space="preserve"> </w:t>
      </w:r>
      <w:r>
        <w:rPr>
          <w:w w:val="105"/>
        </w:rPr>
        <w:t>the</w:t>
      </w:r>
      <w:r>
        <w:rPr>
          <w:spacing w:val="-3"/>
          <w:w w:val="105"/>
        </w:rPr>
        <w:t xml:space="preserve"> </w:t>
      </w:r>
      <w:r>
        <w:rPr>
          <w:w w:val="105"/>
        </w:rPr>
        <w:t>corresponding</w:t>
      </w:r>
      <w:r>
        <w:rPr>
          <w:spacing w:val="-3"/>
          <w:w w:val="105"/>
        </w:rPr>
        <w:t xml:space="preserve"> </w:t>
      </w:r>
      <w:r>
        <w:rPr>
          <w:w w:val="105"/>
        </w:rPr>
        <w:t>variance</w:t>
      </w:r>
      <w:r>
        <w:rPr>
          <w:spacing w:val="-3"/>
          <w:w w:val="105"/>
        </w:rPr>
        <w:t xml:space="preserve"> </w:t>
      </w:r>
      <w:r>
        <w:rPr>
          <w:w w:val="105"/>
        </w:rPr>
        <w:t>and</w:t>
      </w:r>
      <w:r>
        <w:rPr>
          <w:spacing w:val="-3"/>
          <w:w w:val="105"/>
        </w:rPr>
        <w:t xml:space="preserve"> </w:t>
      </w:r>
      <w:r>
        <w:rPr>
          <w:w w:val="105"/>
        </w:rPr>
        <w:t xml:space="preserve">lanes </w:t>
      </w:r>
      <w:r>
        <w:rPr>
          <w:spacing w:val="-2"/>
          <w:w w:val="105"/>
        </w:rPr>
        <w:t>matrices.</w:t>
      </w:r>
    </w:p>
    <w:p w14:paraId="42154DE3">
      <w:pPr>
        <w:pStyle w:val="9"/>
        <w:spacing w:before="108" w:line="273" w:lineRule="auto"/>
        <w:ind w:left="141" w:right="139"/>
        <w:jc w:val="both"/>
      </w:pPr>
      <w:r>
        <w:rPr>
          <w:w w:val="105"/>
        </w:rPr>
        <w:t>Interesting</w:t>
      </w:r>
      <w:r>
        <w:rPr>
          <w:spacing w:val="-9"/>
          <w:w w:val="105"/>
        </w:rPr>
        <w:t xml:space="preserve"> </w:t>
      </w:r>
      <w:r>
        <w:rPr>
          <w:w w:val="105"/>
        </w:rPr>
        <w:t>results</w:t>
      </w:r>
      <w:r>
        <w:rPr>
          <w:spacing w:val="-9"/>
          <w:w w:val="105"/>
        </w:rPr>
        <w:t xml:space="preserve"> </w:t>
      </w:r>
      <w:r>
        <w:rPr>
          <w:w w:val="105"/>
        </w:rPr>
        <w:t>can</w:t>
      </w:r>
      <w:r>
        <w:rPr>
          <w:spacing w:val="-9"/>
          <w:w w:val="105"/>
        </w:rPr>
        <w:t xml:space="preserve"> </w:t>
      </w:r>
      <w:r>
        <w:rPr>
          <w:w w:val="105"/>
        </w:rPr>
        <w:t>be</w:t>
      </w:r>
      <w:r>
        <w:rPr>
          <w:spacing w:val="-9"/>
          <w:w w:val="105"/>
        </w:rPr>
        <w:t xml:space="preserve"> </w:t>
      </w:r>
      <w:r>
        <w:rPr>
          <w:w w:val="105"/>
        </w:rPr>
        <w:t>seen</w:t>
      </w:r>
      <w:r>
        <w:rPr>
          <w:spacing w:val="-9"/>
          <w:w w:val="105"/>
        </w:rPr>
        <w:t xml:space="preserve"> </w:t>
      </w:r>
      <w:r>
        <w:rPr>
          <w:w w:val="105"/>
        </w:rPr>
        <w:t>from</w:t>
      </w:r>
      <w:r>
        <w:rPr>
          <w:spacing w:val="-9"/>
          <w:w w:val="105"/>
        </w:rPr>
        <w:t xml:space="preserve"> </w:t>
      </w:r>
      <w:r>
        <w:rPr>
          <w:w w:val="105"/>
        </w:rPr>
        <w:t>the</w:t>
      </w:r>
      <w:r>
        <w:rPr>
          <w:spacing w:val="-9"/>
          <w:w w:val="105"/>
        </w:rPr>
        <w:t xml:space="preserve"> </w:t>
      </w:r>
      <w:r>
        <w:rPr>
          <w:w w:val="105"/>
        </w:rPr>
        <w:t>variance</w:t>
      </w:r>
      <w:r>
        <w:rPr>
          <w:spacing w:val="-9"/>
          <w:w w:val="105"/>
        </w:rPr>
        <w:t xml:space="preserve"> </w:t>
      </w:r>
      <w:r>
        <w:rPr>
          <w:w w:val="105"/>
        </w:rPr>
        <w:t>tables.</w:t>
      </w:r>
      <w:r>
        <w:rPr>
          <w:spacing w:val="27"/>
          <w:w w:val="105"/>
        </w:rPr>
        <w:t xml:space="preserve"> </w:t>
      </w:r>
      <w:r>
        <w:rPr>
          <w:w w:val="105"/>
        </w:rPr>
        <w:t>Initially,</w:t>
      </w:r>
      <w:r>
        <w:rPr>
          <w:spacing w:val="-6"/>
          <w:w w:val="105"/>
        </w:rPr>
        <w:t xml:space="preserve"> </w:t>
      </w:r>
      <w:r>
        <w:rPr>
          <w:w w:val="105"/>
        </w:rPr>
        <w:t>when</w:t>
      </w:r>
      <w:r>
        <w:rPr>
          <w:spacing w:val="-9"/>
          <w:w w:val="105"/>
        </w:rPr>
        <w:t xml:space="preserve"> </w:t>
      </w:r>
      <w:r>
        <w:rPr>
          <w:w w:val="105"/>
        </w:rPr>
        <w:t>the</w:t>
      </w:r>
      <w:r>
        <w:rPr>
          <w:spacing w:val="-9"/>
          <w:w w:val="105"/>
        </w:rPr>
        <w:t xml:space="preserve"> </w:t>
      </w:r>
      <w:r>
        <w:rPr>
          <w:w w:val="105"/>
        </w:rPr>
        <w:t>yaw</w:t>
      </w:r>
      <w:r>
        <w:rPr>
          <w:spacing w:val="-9"/>
          <w:w w:val="105"/>
        </w:rPr>
        <w:t xml:space="preserve"> </w:t>
      </w:r>
      <w:r>
        <w:rPr>
          <w:w w:val="105"/>
        </w:rPr>
        <w:t>is</w:t>
      </w:r>
      <w:r>
        <w:rPr>
          <w:spacing w:val="-9"/>
          <w:w w:val="105"/>
        </w:rPr>
        <w:t xml:space="preserve"> </w:t>
      </w:r>
      <w:r>
        <w:rPr>
          <w:w w:val="105"/>
        </w:rPr>
        <w:t>at</w:t>
      </w:r>
      <w:r>
        <w:rPr>
          <w:spacing w:val="-9"/>
          <w:w w:val="105"/>
        </w:rPr>
        <w:t xml:space="preserve"> </w:t>
      </w:r>
      <w:r>
        <w:rPr>
          <w:w w:val="105"/>
        </w:rPr>
        <w:t>90 or -90 degrees, the variance is apparently 0, which is consistent with the plotted data. Nevertheless,</w:t>
      </w:r>
      <w:r>
        <w:rPr>
          <w:spacing w:val="-7"/>
          <w:w w:val="105"/>
        </w:rPr>
        <w:t xml:space="preserve"> </w:t>
      </w:r>
      <w:r>
        <w:rPr>
          <w:w w:val="105"/>
        </w:rPr>
        <w:t>certain</w:t>
      </w:r>
      <w:r>
        <w:rPr>
          <w:spacing w:val="-10"/>
          <w:w w:val="105"/>
        </w:rPr>
        <w:t xml:space="preserve"> </w:t>
      </w:r>
      <w:r>
        <w:rPr>
          <w:w w:val="105"/>
        </w:rPr>
        <w:t>values</w:t>
      </w:r>
      <w:r>
        <w:rPr>
          <w:spacing w:val="-10"/>
          <w:w w:val="105"/>
        </w:rPr>
        <w:t xml:space="preserve"> </w:t>
      </w:r>
      <w:r>
        <w:rPr>
          <w:w w:val="105"/>
        </w:rPr>
        <w:t>deviate</w:t>
      </w:r>
      <w:r>
        <w:rPr>
          <w:spacing w:val="-10"/>
          <w:w w:val="105"/>
        </w:rPr>
        <w:t xml:space="preserve"> </w:t>
      </w:r>
      <w:r>
        <w:rPr>
          <w:w w:val="105"/>
        </w:rPr>
        <w:t>from</w:t>
      </w:r>
      <w:r>
        <w:rPr>
          <w:spacing w:val="-10"/>
          <w:w w:val="105"/>
        </w:rPr>
        <w:t xml:space="preserve"> </w:t>
      </w:r>
      <w:r>
        <w:rPr>
          <w:w w:val="105"/>
        </w:rPr>
        <w:t>this</w:t>
      </w:r>
      <w:r>
        <w:rPr>
          <w:spacing w:val="-10"/>
          <w:w w:val="105"/>
        </w:rPr>
        <w:t xml:space="preserve"> </w:t>
      </w:r>
      <w:r>
        <w:rPr>
          <w:w w:val="105"/>
        </w:rPr>
        <w:t>trend,</w:t>
      </w:r>
      <w:r>
        <w:rPr>
          <w:spacing w:val="-7"/>
          <w:w w:val="105"/>
        </w:rPr>
        <w:t xml:space="preserve"> </w:t>
      </w:r>
      <w:r>
        <w:rPr>
          <w:w w:val="105"/>
        </w:rPr>
        <w:t>specifically</w:t>
      </w:r>
      <w:r>
        <w:rPr>
          <w:spacing w:val="-10"/>
          <w:w w:val="105"/>
        </w:rPr>
        <w:t xml:space="preserve"> </w:t>
      </w:r>
      <w:r>
        <w:rPr>
          <w:w w:val="105"/>
        </w:rPr>
        <w:t>the</w:t>
      </w:r>
      <w:r>
        <w:rPr>
          <w:spacing w:val="-10"/>
          <w:w w:val="105"/>
        </w:rPr>
        <w:t xml:space="preserve"> </w:t>
      </w:r>
      <w:r>
        <w:rPr>
          <w:w w:val="105"/>
        </w:rPr>
        <w:t>value</w:t>
      </w:r>
      <w:r>
        <w:rPr>
          <w:spacing w:val="-10"/>
          <w:w w:val="105"/>
        </w:rPr>
        <w:t xml:space="preserve"> </w:t>
      </w:r>
      <w:r>
        <w:rPr>
          <w:w w:val="105"/>
        </w:rPr>
        <w:t>for</w:t>
      </w:r>
      <w:r>
        <w:rPr>
          <w:spacing w:val="-10"/>
          <w:w w:val="105"/>
        </w:rPr>
        <w:t xml:space="preserve"> </w:t>
      </w:r>
      <w:r>
        <w:rPr>
          <w:w w:val="105"/>
        </w:rPr>
        <w:t>lane</w:t>
      </w:r>
      <w:r>
        <w:rPr>
          <w:spacing w:val="-10"/>
          <w:w w:val="105"/>
        </w:rPr>
        <w:t xml:space="preserve"> </w:t>
      </w:r>
      <w:r>
        <w:rPr>
          <w:w w:val="105"/>
        </w:rPr>
        <w:t>6</w:t>
      </w:r>
      <w:r>
        <w:rPr>
          <w:spacing w:val="-10"/>
          <w:w w:val="105"/>
        </w:rPr>
        <w:t xml:space="preserve"> </w:t>
      </w:r>
      <w:r>
        <w:rPr>
          <w:w w:val="105"/>
        </w:rPr>
        <w:t>and yaw</w:t>
      </w:r>
      <w:r>
        <w:rPr>
          <w:spacing w:val="-12"/>
          <w:w w:val="105"/>
        </w:rPr>
        <w:t xml:space="preserve"> </w:t>
      </w:r>
      <w:r>
        <w:rPr>
          <w:w w:val="105"/>
        </w:rPr>
        <w:t>-90</w:t>
      </w:r>
      <w:r>
        <w:rPr>
          <w:spacing w:val="-11"/>
          <w:w w:val="105"/>
        </w:rPr>
        <w:t xml:space="preserve"> </w:t>
      </w:r>
      <w:r>
        <w:rPr>
          <w:w w:val="105"/>
        </w:rPr>
        <w:t>degrees.</w:t>
      </w:r>
      <w:r>
        <w:rPr>
          <w:spacing w:val="17"/>
          <w:w w:val="105"/>
        </w:rPr>
        <w:t xml:space="preserve"> </w:t>
      </w:r>
      <w:r>
        <w:rPr>
          <w:w w:val="105"/>
        </w:rPr>
        <w:t>Despite</w:t>
      </w:r>
      <w:r>
        <w:rPr>
          <w:spacing w:val="-11"/>
          <w:w w:val="105"/>
        </w:rPr>
        <w:t xml:space="preserve"> </w:t>
      </w:r>
      <w:r>
        <w:rPr>
          <w:w w:val="105"/>
        </w:rPr>
        <w:t>this,</w:t>
      </w:r>
      <w:r>
        <w:rPr>
          <w:spacing w:val="-9"/>
          <w:w w:val="105"/>
        </w:rPr>
        <w:t xml:space="preserve"> </w:t>
      </w:r>
      <w:r>
        <w:rPr>
          <w:w w:val="105"/>
        </w:rPr>
        <w:t>including</w:t>
      </w:r>
      <w:r>
        <w:rPr>
          <w:spacing w:val="-12"/>
          <w:w w:val="105"/>
        </w:rPr>
        <w:t xml:space="preserve"> </w:t>
      </w:r>
      <w:r>
        <w:rPr>
          <w:w w:val="105"/>
        </w:rPr>
        <w:t>these</w:t>
      </w:r>
      <w:r>
        <w:rPr>
          <w:spacing w:val="-11"/>
          <w:w w:val="105"/>
        </w:rPr>
        <w:t xml:space="preserve"> </w:t>
      </w:r>
      <w:r>
        <w:rPr>
          <w:w w:val="105"/>
        </w:rPr>
        <w:t>findings</w:t>
      </w:r>
      <w:r>
        <w:rPr>
          <w:spacing w:val="-11"/>
          <w:w w:val="105"/>
        </w:rPr>
        <w:t xml:space="preserve"> </w:t>
      </w:r>
      <w:r>
        <w:rPr>
          <w:w w:val="105"/>
        </w:rPr>
        <w:t>would</w:t>
      </w:r>
      <w:r>
        <w:rPr>
          <w:spacing w:val="-12"/>
          <w:w w:val="105"/>
        </w:rPr>
        <w:t xml:space="preserve"> </w:t>
      </w:r>
      <w:r>
        <w:rPr>
          <w:w w:val="105"/>
        </w:rPr>
        <w:t>emphasise</w:t>
      </w:r>
      <w:r>
        <w:rPr>
          <w:spacing w:val="-11"/>
          <w:w w:val="105"/>
        </w:rPr>
        <w:t xml:space="preserve"> </w:t>
      </w:r>
      <w:r>
        <w:rPr>
          <w:w w:val="105"/>
        </w:rPr>
        <w:t>that</w:t>
      </w:r>
      <w:r>
        <w:rPr>
          <w:spacing w:val="-12"/>
          <w:w w:val="105"/>
        </w:rPr>
        <w:t xml:space="preserve"> </w:t>
      </w:r>
      <w:r>
        <w:rPr>
          <w:spacing w:val="-2"/>
          <w:w w:val="105"/>
        </w:rPr>
        <w:t>erroneous</w:t>
      </w:r>
    </w:p>
    <w:p w14:paraId="62B43176">
      <w:pPr>
        <w:pStyle w:val="9"/>
        <w:spacing w:after="0" w:line="273" w:lineRule="auto"/>
        <w:jc w:val="both"/>
        <w:sectPr>
          <w:pgSz w:w="11910" w:h="16840"/>
          <w:pgMar w:top="600" w:right="1559" w:bottom="280" w:left="1559" w:header="720" w:footer="720" w:gutter="0"/>
          <w:cols w:space="720" w:num="1"/>
        </w:sectPr>
      </w:pPr>
    </w:p>
    <w:p w14:paraId="24AE8762">
      <w:pPr>
        <w:tabs>
          <w:tab w:val="left" w:pos="1364"/>
        </w:tabs>
        <w:spacing w:before="79"/>
        <w:ind w:left="141" w:right="0" w:firstLine="0"/>
        <w:jc w:val="left"/>
        <w:rPr>
          <w:sz w:val="18"/>
        </w:rPr>
      </w:pPr>
      <w:r>
        <w:rPr>
          <w:sz w:val="18"/>
        </w:rPr>
        <mc:AlternateContent>
          <mc:Choice Requires="wps">
            <w:drawing>
              <wp:anchor distT="0" distB="0" distL="0" distR="0" simplePos="0" relativeHeight="251824128"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228" name="Graphic 228"/>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228" o:spid="_x0000_s1026" o:spt="100" style="position:absolute;left:0pt;margin-left:85pt;margin-top:17.5pt;height:0.1pt;width:425.2pt;mso-position-horizontal-relative:page;mso-wrap-distance-bottom:0pt;mso-wrap-distance-top:0pt;z-index:-251492352;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lcG+y1gAAAAoBAAAPAAAAAAAA&#10;AAEAIAAAACIAAABkcnMvZG93bnJldi54bWxQSwECFAAUAAAACACHTuJAHY/d/hQCAAB+BAAADgAA&#10;AAAAAAABACAAAAAlAQAAZHJzL2Uyb0RvYy54bWxQSwUGAAAAAAYABgBZAQAAqwUAAAAA&#10;" path="m0,0l5400001,0e">
                <v:fill on="f" focussize="0,0"/>
                <v:stroke weight="0.497952755905512pt" color="#000000" joinstyle="round"/>
                <v:imagedata o:title=""/>
                <o:lock v:ext="edit" aspectratio="f"/>
                <v:textbox inset="0mm,0mm,0mm,0mm"/>
                <w10:wrap type="topAndBottom"/>
              </v:shape>
            </w:pict>
          </mc:Fallback>
        </mc:AlternateContent>
      </w:r>
      <w:r>
        <w:rPr>
          <w:spacing w:val="-5"/>
          <w:sz w:val="18"/>
        </w:rPr>
        <w:t>48</w:t>
      </w:r>
      <w:r>
        <w:rPr>
          <w:sz w:val="18"/>
        </w:rPr>
        <w:tab/>
      </w:r>
      <w:r>
        <w:rPr>
          <w:sz w:val="18"/>
        </w:rPr>
        <w:t>Real-time</w:t>
      </w:r>
      <w:r>
        <w:rPr>
          <w:spacing w:val="-2"/>
          <w:sz w:val="18"/>
        </w:rPr>
        <w:t xml:space="preserve"> </w:t>
      </w:r>
      <w:r>
        <w:rPr>
          <w:sz w:val="18"/>
        </w:rPr>
        <w:t>Vehicle</w:t>
      </w:r>
      <w:r>
        <w:rPr>
          <w:spacing w:val="-1"/>
          <w:sz w:val="18"/>
        </w:rPr>
        <w:t xml:space="preserve"> </w:t>
      </w:r>
      <w:r>
        <w:rPr>
          <w:sz w:val="18"/>
        </w:rPr>
        <w:t>Speed</w:t>
      </w:r>
      <w:r>
        <w:rPr>
          <w:spacing w:val="-2"/>
          <w:sz w:val="18"/>
        </w:rPr>
        <w:t xml:space="preserve"> </w:t>
      </w:r>
      <w:r>
        <w:rPr>
          <w:sz w:val="18"/>
        </w:rPr>
        <w:t>Estimation</w:t>
      </w:r>
      <w:r>
        <w:rPr>
          <w:spacing w:val="-1"/>
          <w:sz w:val="18"/>
        </w:rPr>
        <w:t xml:space="preserve"> </w:t>
      </w:r>
      <w:r>
        <w:rPr>
          <w:sz w:val="18"/>
        </w:rPr>
        <w:t>using</w:t>
      </w:r>
      <w:r>
        <w:rPr>
          <w:spacing w:val="-1"/>
          <w:sz w:val="18"/>
        </w:rPr>
        <w:t xml:space="preserve"> </w:t>
      </w:r>
      <w:r>
        <w:rPr>
          <w:sz w:val="18"/>
        </w:rPr>
        <w:t>Unmanned</w:t>
      </w:r>
      <w:r>
        <w:rPr>
          <w:spacing w:val="-2"/>
          <w:sz w:val="18"/>
        </w:rPr>
        <w:t xml:space="preserve"> </w:t>
      </w:r>
      <w:r>
        <w:rPr>
          <w:sz w:val="18"/>
        </w:rPr>
        <w:t>Aerial</w:t>
      </w:r>
      <w:r>
        <w:rPr>
          <w:spacing w:val="-1"/>
          <w:sz w:val="18"/>
        </w:rPr>
        <w:t xml:space="preserve"> </w:t>
      </w:r>
      <w:r>
        <w:rPr>
          <w:sz w:val="18"/>
        </w:rPr>
        <w:t>Vehicles</w:t>
      </w:r>
      <w:r>
        <w:rPr>
          <w:spacing w:val="-1"/>
          <w:sz w:val="18"/>
        </w:rPr>
        <w:t xml:space="preserve"> </w:t>
      </w:r>
      <w:r>
        <w:rPr>
          <w:sz w:val="18"/>
        </w:rPr>
        <w:t>for</w:t>
      </w:r>
      <w:r>
        <w:rPr>
          <w:spacing w:val="-2"/>
          <w:sz w:val="18"/>
        </w:rPr>
        <w:t xml:space="preserve"> </w:t>
      </w:r>
      <w:r>
        <w:rPr>
          <w:sz w:val="18"/>
        </w:rPr>
        <w:t>Traffic</w:t>
      </w:r>
      <w:r>
        <w:rPr>
          <w:spacing w:val="-1"/>
          <w:sz w:val="18"/>
        </w:rPr>
        <w:t xml:space="preserve"> </w:t>
      </w:r>
      <w:r>
        <w:rPr>
          <w:spacing w:val="-2"/>
          <w:sz w:val="18"/>
        </w:rPr>
        <w:t>Surveillance</w:t>
      </w:r>
    </w:p>
    <w:p w14:paraId="5E0DEF37">
      <w:pPr>
        <w:pStyle w:val="9"/>
        <w:rPr>
          <w:sz w:val="2"/>
        </w:rPr>
      </w:pPr>
    </w:p>
    <w:p w14:paraId="2309E309">
      <w:pPr>
        <w:pStyle w:val="9"/>
        <w:rPr>
          <w:sz w:val="2"/>
        </w:rPr>
      </w:pPr>
    </w:p>
    <w:p w14:paraId="2E4E29F2">
      <w:pPr>
        <w:pStyle w:val="9"/>
        <w:rPr>
          <w:sz w:val="2"/>
        </w:rPr>
      </w:pPr>
    </w:p>
    <w:p w14:paraId="5056FAD9">
      <w:pPr>
        <w:pStyle w:val="9"/>
        <w:rPr>
          <w:sz w:val="2"/>
        </w:rPr>
      </w:pPr>
    </w:p>
    <w:p w14:paraId="45A392EE">
      <w:pPr>
        <w:pStyle w:val="9"/>
        <w:rPr>
          <w:sz w:val="2"/>
        </w:rPr>
      </w:pPr>
    </w:p>
    <w:p w14:paraId="5FE9C2B5">
      <w:pPr>
        <w:pStyle w:val="9"/>
        <w:rPr>
          <w:sz w:val="2"/>
        </w:rPr>
      </w:pPr>
    </w:p>
    <w:p w14:paraId="3EF512B0">
      <w:pPr>
        <w:pStyle w:val="9"/>
        <w:rPr>
          <w:sz w:val="2"/>
        </w:rPr>
      </w:pPr>
    </w:p>
    <w:p w14:paraId="774BBB98">
      <w:pPr>
        <w:pStyle w:val="9"/>
        <w:rPr>
          <w:sz w:val="2"/>
        </w:rPr>
      </w:pPr>
    </w:p>
    <w:p w14:paraId="72ACA74C">
      <w:pPr>
        <w:pStyle w:val="9"/>
        <w:rPr>
          <w:sz w:val="2"/>
        </w:rPr>
      </w:pPr>
    </w:p>
    <w:p w14:paraId="49D40714">
      <w:pPr>
        <w:pStyle w:val="9"/>
        <w:rPr>
          <w:sz w:val="2"/>
        </w:rPr>
      </w:pPr>
    </w:p>
    <w:p w14:paraId="21DD7113">
      <w:pPr>
        <w:pStyle w:val="9"/>
        <w:rPr>
          <w:sz w:val="2"/>
        </w:rPr>
      </w:pPr>
    </w:p>
    <w:p w14:paraId="565BA24C">
      <w:pPr>
        <w:pStyle w:val="9"/>
        <w:rPr>
          <w:sz w:val="2"/>
        </w:rPr>
      </w:pPr>
    </w:p>
    <w:p w14:paraId="591DA2EE">
      <w:pPr>
        <w:pStyle w:val="9"/>
        <w:rPr>
          <w:sz w:val="2"/>
        </w:rPr>
      </w:pPr>
    </w:p>
    <w:p w14:paraId="2151DA76">
      <w:pPr>
        <w:pStyle w:val="9"/>
        <w:rPr>
          <w:sz w:val="2"/>
        </w:rPr>
      </w:pPr>
    </w:p>
    <w:p w14:paraId="238C51DC">
      <w:pPr>
        <w:pStyle w:val="9"/>
        <w:rPr>
          <w:sz w:val="2"/>
        </w:rPr>
      </w:pPr>
    </w:p>
    <w:p w14:paraId="7812424D">
      <w:pPr>
        <w:pStyle w:val="9"/>
        <w:rPr>
          <w:sz w:val="2"/>
        </w:rPr>
      </w:pPr>
    </w:p>
    <w:p w14:paraId="274F5A55">
      <w:pPr>
        <w:pStyle w:val="9"/>
        <w:rPr>
          <w:sz w:val="2"/>
        </w:rPr>
      </w:pPr>
    </w:p>
    <w:p w14:paraId="6C4C433E">
      <w:pPr>
        <w:pStyle w:val="9"/>
        <w:rPr>
          <w:sz w:val="2"/>
        </w:rPr>
      </w:pPr>
    </w:p>
    <w:p w14:paraId="787848A9">
      <w:pPr>
        <w:pStyle w:val="9"/>
        <w:rPr>
          <w:sz w:val="2"/>
        </w:rPr>
      </w:pPr>
    </w:p>
    <w:p w14:paraId="6C414B44">
      <w:pPr>
        <w:pStyle w:val="9"/>
        <w:spacing w:before="12"/>
        <w:rPr>
          <w:sz w:val="2"/>
        </w:rPr>
      </w:pPr>
    </w:p>
    <w:p w14:paraId="550BFC3B">
      <w:pPr>
        <w:spacing w:before="0"/>
        <w:ind w:left="0" w:right="0" w:firstLine="0"/>
        <w:jc w:val="center"/>
        <w:rPr>
          <w:rFonts w:ascii="Times New Roman"/>
          <w:sz w:val="16"/>
        </w:rPr>
      </w:pPr>
      <w:r>
        <w:rPr>
          <w:rFonts w:ascii="Times New Roman"/>
          <w:w w:val="120"/>
          <w:sz w:val="16"/>
        </w:rPr>
        <w:t>Error</w:t>
      </w:r>
      <w:r>
        <w:rPr>
          <w:rFonts w:ascii="Times New Roman"/>
          <w:spacing w:val="-11"/>
          <w:w w:val="120"/>
          <w:sz w:val="16"/>
        </w:rPr>
        <w:t xml:space="preserve"> </w:t>
      </w:r>
      <w:r>
        <w:rPr>
          <w:rFonts w:ascii="Times New Roman"/>
          <w:w w:val="120"/>
          <w:sz w:val="16"/>
        </w:rPr>
        <w:t>in</w:t>
      </w:r>
      <w:r>
        <w:rPr>
          <w:rFonts w:ascii="Times New Roman"/>
          <w:spacing w:val="-10"/>
          <w:w w:val="120"/>
          <w:sz w:val="16"/>
        </w:rPr>
        <w:t xml:space="preserve"> </w:t>
      </w:r>
      <w:r>
        <w:rPr>
          <w:rFonts w:ascii="Times New Roman"/>
          <w:w w:val="120"/>
          <w:sz w:val="16"/>
        </w:rPr>
        <w:t>car</w:t>
      </w:r>
      <w:r>
        <w:rPr>
          <w:rFonts w:ascii="Times New Roman"/>
          <w:spacing w:val="-11"/>
          <w:w w:val="120"/>
          <w:sz w:val="16"/>
        </w:rPr>
        <w:t xml:space="preserve"> </w:t>
      </w:r>
      <w:r>
        <w:rPr>
          <w:rFonts w:ascii="Times New Roman"/>
          <w:w w:val="120"/>
          <w:sz w:val="16"/>
        </w:rPr>
        <w:t>po</w:t>
      </w:r>
      <w:r>
        <w:rPr>
          <w:rFonts w:ascii="Times New Roman"/>
          <w:spacing w:val="-7"/>
          <w:w w:val="120"/>
          <w:sz w:val="16"/>
        </w:rPr>
        <w:t xml:space="preserve"> </w:t>
      </w:r>
      <w:r>
        <w:rPr>
          <w:rFonts w:ascii="Times New Roman"/>
          <w:w w:val="120"/>
          <w:sz w:val="16"/>
        </w:rPr>
        <w:t>ition</w:t>
      </w:r>
      <w:r>
        <w:rPr>
          <w:rFonts w:ascii="Times New Roman"/>
          <w:spacing w:val="-10"/>
          <w:w w:val="120"/>
          <w:sz w:val="16"/>
        </w:rPr>
        <w:t xml:space="preserve"> </w:t>
      </w:r>
      <w:r>
        <w:rPr>
          <w:rFonts w:ascii="Times New Roman"/>
          <w:w w:val="120"/>
          <w:sz w:val="16"/>
        </w:rPr>
        <w:t>for</w:t>
      </w:r>
      <w:r>
        <w:rPr>
          <w:rFonts w:ascii="Times New Roman"/>
          <w:spacing w:val="-10"/>
          <w:w w:val="120"/>
          <w:sz w:val="16"/>
        </w:rPr>
        <w:t xml:space="preserve"> </w:t>
      </w:r>
      <w:r>
        <w:rPr>
          <w:rFonts w:ascii="Times New Roman"/>
          <w:w w:val="120"/>
          <w:sz w:val="16"/>
        </w:rPr>
        <w:t>every</w:t>
      </w:r>
      <w:r>
        <w:rPr>
          <w:rFonts w:ascii="Times New Roman"/>
          <w:spacing w:val="-11"/>
          <w:w w:val="120"/>
          <w:sz w:val="16"/>
        </w:rPr>
        <w:t xml:space="preserve"> </w:t>
      </w:r>
      <w:r>
        <w:rPr>
          <w:rFonts w:ascii="Times New Roman"/>
          <w:w w:val="120"/>
          <w:sz w:val="16"/>
        </w:rPr>
        <w:t>yaw</w:t>
      </w:r>
      <w:r>
        <w:rPr>
          <w:rFonts w:ascii="Times New Roman"/>
          <w:spacing w:val="-10"/>
          <w:w w:val="120"/>
          <w:sz w:val="16"/>
        </w:rPr>
        <w:t xml:space="preserve"> </w:t>
      </w:r>
      <w:r>
        <w:rPr>
          <w:rFonts w:ascii="Times New Roman"/>
          <w:w w:val="120"/>
          <w:sz w:val="16"/>
        </w:rPr>
        <w:t>angle</w:t>
      </w:r>
      <w:r>
        <w:rPr>
          <w:rFonts w:ascii="Times New Roman"/>
          <w:spacing w:val="-11"/>
          <w:w w:val="120"/>
          <w:sz w:val="16"/>
        </w:rPr>
        <w:t xml:space="preserve"> </w:t>
      </w:r>
      <w:r>
        <w:rPr>
          <w:rFonts w:ascii="Times New Roman"/>
          <w:w w:val="120"/>
          <w:sz w:val="16"/>
        </w:rPr>
        <w:t>in</w:t>
      </w:r>
      <w:r>
        <w:rPr>
          <w:rFonts w:ascii="Times New Roman"/>
          <w:spacing w:val="-10"/>
          <w:w w:val="120"/>
          <w:sz w:val="16"/>
        </w:rPr>
        <w:t xml:space="preserve"> </w:t>
      </w:r>
      <w:r>
        <w:rPr>
          <w:rFonts w:ascii="Times New Roman"/>
          <w:w w:val="120"/>
          <w:sz w:val="16"/>
        </w:rPr>
        <w:t>lane</w:t>
      </w:r>
      <w:r>
        <w:rPr>
          <w:rFonts w:ascii="Times New Roman"/>
          <w:spacing w:val="-10"/>
          <w:w w:val="120"/>
          <w:sz w:val="16"/>
        </w:rPr>
        <w:t xml:space="preserve"> 5</w:t>
      </w:r>
    </w:p>
    <w:p w14:paraId="06913E74">
      <w:pPr>
        <w:tabs>
          <w:tab w:val="left" w:pos="4603"/>
        </w:tabs>
        <w:spacing w:before="62"/>
        <w:ind w:left="1667" w:right="0" w:firstLine="0"/>
        <w:jc w:val="left"/>
        <w:rPr>
          <w:rFonts w:ascii="Times New Roman"/>
          <w:sz w:val="8"/>
        </w:rPr>
      </w:pPr>
      <w:r>
        <w:rPr>
          <w:rFonts w:ascii="Times New Roman"/>
          <w:sz w:val="8"/>
        </w:rPr>
        <mc:AlternateContent>
          <mc:Choice Requires="wpg">
            <w:drawing>
              <wp:anchor distT="0" distB="0" distL="0" distR="0" simplePos="0" relativeHeight="251767808" behindDoc="1" locked="0" layoutInCell="1" allowOverlap="1">
                <wp:simplePos x="0" y="0"/>
                <wp:positionH relativeFrom="page">
                  <wp:posOffset>2095500</wp:posOffset>
                </wp:positionH>
                <wp:positionV relativeFrom="paragraph">
                  <wp:posOffset>66675</wp:posOffset>
                </wp:positionV>
                <wp:extent cx="1660525" cy="2349500"/>
                <wp:effectExtent l="0" t="0" r="0" b="0"/>
                <wp:wrapNone/>
                <wp:docPr id="229" name="Group 229"/>
                <wp:cNvGraphicFramePr/>
                <a:graphic xmlns:a="http://schemas.openxmlformats.org/drawingml/2006/main">
                  <a:graphicData uri="http://schemas.microsoft.com/office/word/2010/wordprocessingGroup">
                    <wpg:wgp>
                      <wpg:cNvGrpSpPr/>
                      <wpg:grpSpPr>
                        <a:xfrm>
                          <a:off x="0" y="0"/>
                          <a:ext cx="1660525" cy="2349500"/>
                          <a:chOff x="0" y="0"/>
                          <a:chExt cx="1660525" cy="2349500"/>
                        </a:xfrm>
                      </wpg:grpSpPr>
                      <pic:pic xmlns:pic="http://schemas.openxmlformats.org/drawingml/2006/picture">
                        <pic:nvPicPr>
                          <pic:cNvPr id="230" name="Image 230"/>
                          <pic:cNvPicPr/>
                        </pic:nvPicPr>
                        <pic:blipFill>
                          <a:blip r:embed="rId43" cstate="print"/>
                          <a:stretch>
                            <a:fillRect/>
                          </a:stretch>
                        </pic:blipFill>
                        <pic:spPr>
                          <a:xfrm>
                            <a:off x="0" y="600492"/>
                            <a:ext cx="1658352" cy="622629"/>
                          </a:xfrm>
                          <a:prstGeom prst="rect">
                            <a:avLst/>
                          </a:prstGeom>
                        </pic:spPr>
                      </pic:pic>
                      <wps:wsp>
                        <wps:cNvPr id="231" name="Graphic 231"/>
                        <wps:cNvSpPr/>
                        <wps:spPr>
                          <a:xfrm>
                            <a:off x="206126" y="2332555"/>
                            <a:ext cx="1270" cy="17145"/>
                          </a:xfrm>
                          <a:custGeom>
                            <a:avLst/>
                            <a:gdLst/>
                            <a:ahLst/>
                            <a:cxnLst/>
                            <a:rect l="l" t="t" r="r" b="b"/>
                            <a:pathLst>
                              <a:path h="17145">
                                <a:moveTo>
                                  <a:pt x="0" y="0"/>
                                </a:moveTo>
                                <a:lnTo>
                                  <a:pt x="0" y="16704"/>
                                </a:lnTo>
                              </a:path>
                            </a:pathLst>
                          </a:custGeom>
                          <a:solidFill>
                            <a:srgbClr val="000000"/>
                          </a:solidFill>
                        </wps:spPr>
                        <wps:bodyPr wrap="square" lIns="0" tIns="0" rIns="0" bIns="0" rtlCol="0">
                          <a:noAutofit/>
                        </wps:bodyPr>
                      </wps:wsp>
                      <wps:wsp>
                        <wps:cNvPr id="232" name="Graphic 232"/>
                        <wps:cNvSpPr/>
                        <wps:spPr>
                          <a:xfrm>
                            <a:off x="206126" y="2332555"/>
                            <a:ext cx="1270" cy="17145"/>
                          </a:xfrm>
                          <a:custGeom>
                            <a:avLst/>
                            <a:gdLst/>
                            <a:ahLst/>
                            <a:cxnLst/>
                            <a:rect l="l" t="t" r="r" b="b"/>
                            <a:pathLst>
                              <a:path h="17145">
                                <a:moveTo>
                                  <a:pt x="0" y="0"/>
                                </a:moveTo>
                                <a:lnTo>
                                  <a:pt x="0" y="16704"/>
                                </a:lnTo>
                              </a:path>
                            </a:pathLst>
                          </a:custGeom>
                          <a:ln w="3818">
                            <a:solidFill>
                              <a:srgbClr val="000000"/>
                            </a:solidFill>
                            <a:prstDash val="solid"/>
                          </a:ln>
                        </wps:spPr>
                        <wps:bodyPr wrap="square" lIns="0" tIns="0" rIns="0" bIns="0" rtlCol="0">
                          <a:noAutofit/>
                        </wps:bodyPr>
                      </wps:wsp>
                      <wps:wsp>
                        <wps:cNvPr id="233" name="Graphic 233"/>
                        <wps:cNvSpPr/>
                        <wps:spPr>
                          <a:xfrm>
                            <a:off x="521828" y="2332555"/>
                            <a:ext cx="1270" cy="17145"/>
                          </a:xfrm>
                          <a:custGeom>
                            <a:avLst/>
                            <a:gdLst/>
                            <a:ahLst/>
                            <a:cxnLst/>
                            <a:rect l="l" t="t" r="r" b="b"/>
                            <a:pathLst>
                              <a:path h="17145">
                                <a:moveTo>
                                  <a:pt x="0" y="0"/>
                                </a:moveTo>
                                <a:lnTo>
                                  <a:pt x="0" y="16704"/>
                                </a:lnTo>
                              </a:path>
                            </a:pathLst>
                          </a:custGeom>
                          <a:solidFill>
                            <a:srgbClr val="000000"/>
                          </a:solidFill>
                        </wps:spPr>
                        <wps:bodyPr wrap="square" lIns="0" tIns="0" rIns="0" bIns="0" rtlCol="0">
                          <a:noAutofit/>
                        </wps:bodyPr>
                      </wps:wsp>
                      <wps:wsp>
                        <wps:cNvPr id="234" name="Graphic 234"/>
                        <wps:cNvSpPr/>
                        <wps:spPr>
                          <a:xfrm>
                            <a:off x="521828" y="2332555"/>
                            <a:ext cx="1270" cy="17145"/>
                          </a:xfrm>
                          <a:custGeom>
                            <a:avLst/>
                            <a:gdLst/>
                            <a:ahLst/>
                            <a:cxnLst/>
                            <a:rect l="l" t="t" r="r" b="b"/>
                            <a:pathLst>
                              <a:path h="17145">
                                <a:moveTo>
                                  <a:pt x="0" y="0"/>
                                </a:moveTo>
                                <a:lnTo>
                                  <a:pt x="0" y="16704"/>
                                </a:lnTo>
                              </a:path>
                            </a:pathLst>
                          </a:custGeom>
                          <a:ln w="3818">
                            <a:solidFill>
                              <a:srgbClr val="000000"/>
                            </a:solidFill>
                            <a:prstDash val="solid"/>
                          </a:ln>
                        </wps:spPr>
                        <wps:bodyPr wrap="square" lIns="0" tIns="0" rIns="0" bIns="0" rtlCol="0">
                          <a:noAutofit/>
                        </wps:bodyPr>
                      </wps:wsp>
                      <wps:wsp>
                        <wps:cNvPr id="235" name="Graphic 235"/>
                        <wps:cNvSpPr/>
                        <wps:spPr>
                          <a:xfrm>
                            <a:off x="837529" y="2332555"/>
                            <a:ext cx="1270" cy="17145"/>
                          </a:xfrm>
                          <a:custGeom>
                            <a:avLst/>
                            <a:gdLst/>
                            <a:ahLst/>
                            <a:cxnLst/>
                            <a:rect l="l" t="t" r="r" b="b"/>
                            <a:pathLst>
                              <a:path h="17145">
                                <a:moveTo>
                                  <a:pt x="0" y="0"/>
                                </a:moveTo>
                                <a:lnTo>
                                  <a:pt x="0" y="16704"/>
                                </a:lnTo>
                              </a:path>
                            </a:pathLst>
                          </a:custGeom>
                          <a:solidFill>
                            <a:srgbClr val="000000"/>
                          </a:solidFill>
                        </wps:spPr>
                        <wps:bodyPr wrap="square" lIns="0" tIns="0" rIns="0" bIns="0" rtlCol="0">
                          <a:noAutofit/>
                        </wps:bodyPr>
                      </wps:wsp>
                      <wps:wsp>
                        <wps:cNvPr id="236" name="Graphic 236"/>
                        <wps:cNvSpPr/>
                        <wps:spPr>
                          <a:xfrm>
                            <a:off x="837529" y="2332555"/>
                            <a:ext cx="1270" cy="17145"/>
                          </a:xfrm>
                          <a:custGeom>
                            <a:avLst/>
                            <a:gdLst/>
                            <a:ahLst/>
                            <a:cxnLst/>
                            <a:rect l="l" t="t" r="r" b="b"/>
                            <a:pathLst>
                              <a:path h="17145">
                                <a:moveTo>
                                  <a:pt x="0" y="0"/>
                                </a:moveTo>
                                <a:lnTo>
                                  <a:pt x="0" y="16704"/>
                                </a:lnTo>
                              </a:path>
                            </a:pathLst>
                          </a:custGeom>
                          <a:ln w="3818">
                            <a:solidFill>
                              <a:srgbClr val="000000"/>
                            </a:solidFill>
                            <a:prstDash val="solid"/>
                          </a:ln>
                        </wps:spPr>
                        <wps:bodyPr wrap="square" lIns="0" tIns="0" rIns="0" bIns="0" rtlCol="0">
                          <a:noAutofit/>
                        </wps:bodyPr>
                      </wps:wsp>
                      <wps:wsp>
                        <wps:cNvPr id="237" name="Graphic 237"/>
                        <wps:cNvSpPr/>
                        <wps:spPr>
                          <a:xfrm>
                            <a:off x="1153230" y="2332555"/>
                            <a:ext cx="1270" cy="17145"/>
                          </a:xfrm>
                          <a:custGeom>
                            <a:avLst/>
                            <a:gdLst/>
                            <a:ahLst/>
                            <a:cxnLst/>
                            <a:rect l="l" t="t" r="r" b="b"/>
                            <a:pathLst>
                              <a:path h="17145">
                                <a:moveTo>
                                  <a:pt x="0" y="0"/>
                                </a:moveTo>
                                <a:lnTo>
                                  <a:pt x="0" y="16704"/>
                                </a:lnTo>
                              </a:path>
                            </a:pathLst>
                          </a:custGeom>
                          <a:solidFill>
                            <a:srgbClr val="000000"/>
                          </a:solidFill>
                        </wps:spPr>
                        <wps:bodyPr wrap="square" lIns="0" tIns="0" rIns="0" bIns="0" rtlCol="0">
                          <a:noAutofit/>
                        </wps:bodyPr>
                      </wps:wsp>
                      <wps:wsp>
                        <wps:cNvPr id="238" name="Graphic 238"/>
                        <wps:cNvSpPr/>
                        <wps:spPr>
                          <a:xfrm>
                            <a:off x="1153230" y="2332555"/>
                            <a:ext cx="1270" cy="17145"/>
                          </a:xfrm>
                          <a:custGeom>
                            <a:avLst/>
                            <a:gdLst/>
                            <a:ahLst/>
                            <a:cxnLst/>
                            <a:rect l="l" t="t" r="r" b="b"/>
                            <a:pathLst>
                              <a:path h="17145">
                                <a:moveTo>
                                  <a:pt x="0" y="0"/>
                                </a:moveTo>
                                <a:lnTo>
                                  <a:pt x="0" y="16704"/>
                                </a:lnTo>
                              </a:path>
                            </a:pathLst>
                          </a:custGeom>
                          <a:ln w="3818">
                            <a:solidFill>
                              <a:srgbClr val="000000"/>
                            </a:solidFill>
                            <a:prstDash val="solid"/>
                          </a:ln>
                        </wps:spPr>
                        <wps:bodyPr wrap="square" lIns="0" tIns="0" rIns="0" bIns="0" rtlCol="0">
                          <a:noAutofit/>
                        </wps:bodyPr>
                      </wps:wsp>
                      <wps:wsp>
                        <wps:cNvPr id="239" name="Graphic 239"/>
                        <wps:cNvSpPr/>
                        <wps:spPr>
                          <a:xfrm>
                            <a:off x="1468931" y="2332555"/>
                            <a:ext cx="1270" cy="17145"/>
                          </a:xfrm>
                          <a:custGeom>
                            <a:avLst/>
                            <a:gdLst/>
                            <a:ahLst/>
                            <a:cxnLst/>
                            <a:rect l="l" t="t" r="r" b="b"/>
                            <a:pathLst>
                              <a:path h="17145">
                                <a:moveTo>
                                  <a:pt x="0" y="0"/>
                                </a:moveTo>
                                <a:lnTo>
                                  <a:pt x="0" y="16704"/>
                                </a:lnTo>
                              </a:path>
                            </a:pathLst>
                          </a:custGeom>
                          <a:solidFill>
                            <a:srgbClr val="000000"/>
                          </a:solidFill>
                        </wps:spPr>
                        <wps:bodyPr wrap="square" lIns="0" tIns="0" rIns="0" bIns="0" rtlCol="0">
                          <a:noAutofit/>
                        </wps:bodyPr>
                      </wps:wsp>
                      <wps:wsp>
                        <wps:cNvPr id="240" name="Graphic 240"/>
                        <wps:cNvSpPr/>
                        <wps:spPr>
                          <a:xfrm>
                            <a:off x="1468931" y="2332555"/>
                            <a:ext cx="1270" cy="17145"/>
                          </a:xfrm>
                          <a:custGeom>
                            <a:avLst/>
                            <a:gdLst/>
                            <a:ahLst/>
                            <a:cxnLst/>
                            <a:rect l="l" t="t" r="r" b="b"/>
                            <a:pathLst>
                              <a:path h="17145">
                                <a:moveTo>
                                  <a:pt x="0" y="0"/>
                                </a:moveTo>
                                <a:lnTo>
                                  <a:pt x="0" y="16704"/>
                                </a:lnTo>
                              </a:path>
                            </a:pathLst>
                          </a:custGeom>
                          <a:ln w="3818">
                            <a:solidFill>
                              <a:srgbClr val="000000"/>
                            </a:solidFill>
                            <a:prstDash val="solid"/>
                          </a:ln>
                        </wps:spPr>
                        <wps:bodyPr wrap="square" lIns="0" tIns="0" rIns="0" bIns="0" rtlCol="0">
                          <a:noAutofit/>
                        </wps:bodyPr>
                      </wps:wsp>
                      <wps:wsp>
                        <wps:cNvPr id="241" name="Graphic 241"/>
                        <wps:cNvSpPr/>
                        <wps:spPr>
                          <a:xfrm>
                            <a:off x="0" y="2332555"/>
                            <a:ext cx="17145" cy="1270"/>
                          </a:xfrm>
                          <a:custGeom>
                            <a:avLst/>
                            <a:gdLst/>
                            <a:ahLst/>
                            <a:cxnLst/>
                            <a:rect l="l" t="t" r="r" b="b"/>
                            <a:pathLst>
                              <a:path w="17145">
                                <a:moveTo>
                                  <a:pt x="16704" y="0"/>
                                </a:moveTo>
                                <a:lnTo>
                                  <a:pt x="0" y="0"/>
                                </a:lnTo>
                              </a:path>
                            </a:pathLst>
                          </a:custGeom>
                          <a:solidFill>
                            <a:srgbClr val="000000"/>
                          </a:solidFill>
                        </wps:spPr>
                        <wps:bodyPr wrap="square" lIns="0" tIns="0" rIns="0" bIns="0" rtlCol="0">
                          <a:noAutofit/>
                        </wps:bodyPr>
                      </wps:wsp>
                      <wps:wsp>
                        <wps:cNvPr id="242" name="Graphic 242"/>
                        <wps:cNvSpPr/>
                        <wps:spPr>
                          <a:xfrm>
                            <a:off x="0" y="2332555"/>
                            <a:ext cx="17145" cy="1270"/>
                          </a:xfrm>
                          <a:custGeom>
                            <a:avLst/>
                            <a:gdLst/>
                            <a:ahLst/>
                            <a:cxnLst/>
                            <a:rect l="l" t="t" r="r" b="b"/>
                            <a:pathLst>
                              <a:path w="17145">
                                <a:moveTo>
                                  <a:pt x="16704" y="0"/>
                                </a:moveTo>
                                <a:lnTo>
                                  <a:pt x="0" y="0"/>
                                </a:lnTo>
                              </a:path>
                            </a:pathLst>
                          </a:custGeom>
                          <a:ln w="3818">
                            <a:solidFill>
                              <a:srgbClr val="000000"/>
                            </a:solidFill>
                            <a:prstDash val="solid"/>
                          </a:ln>
                        </wps:spPr>
                        <wps:bodyPr wrap="square" lIns="0" tIns="0" rIns="0" bIns="0" rtlCol="0">
                          <a:noAutofit/>
                        </wps:bodyPr>
                      </wps:wsp>
                      <wps:wsp>
                        <wps:cNvPr id="243" name="Graphic 243"/>
                        <wps:cNvSpPr/>
                        <wps:spPr>
                          <a:xfrm>
                            <a:off x="0" y="1944113"/>
                            <a:ext cx="17145" cy="1270"/>
                          </a:xfrm>
                          <a:custGeom>
                            <a:avLst/>
                            <a:gdLst/>
                            <a:ahLst/>
                            <a:cxnLst/>
                            <a:rect l="l" t="t" r="r" b="b"/>
                            <a:pathLst>
                              <a:path w="17145">
                                <a:moveTo>
                                  <a:pt x="16704" y="0"/>
                                </a:moveTo>
                                <a:lnTo>
                                  <a:pt x="0" y="0"/>
                                </a:lnTo>
                              </a:path>
                            </a:pathLst>
                          </a:custGeom>
                          <a:solidFill>
                            <a:srgbClr val="000000"/>
                          </a:solidFill>
                        </wps:spPr>
                        <wps:bodyPr wrap="square" lIns="0" tIns="0" rIns="0" bIns="0" rtlCol="0">
                          <a:noAutofit/>
                        </wps:bodyPr>
                      </wps:wsp>
                      <wps:wsp>
                        <wps:cNvPr id="244" name="Graphic 244"/>
                        <wps:cNvSpPr/>
                        <wps:spPr>
                          <a:xfrm>
                            <a:off x="0" y="1944113"/>
                            <a:ext cx="17145" cy="1270"/>
                          </a:xfrm>
                          <a:custGeom>
                            <a:avLst/>
                            <a:gdLst/>
                            <a:ahLst/>
                            <a:cxnLst/>
                            <a:rect l="l" t="t" r="r" b="b"/>
                            <a:pathLst>
                              <a:path w="17145">
                                <a:moveTo>
                                  <a:pt x="16704" y="0"/>
                                </a:moveTo>
                                <a:lnTo>
                                  <a:pt x="0" y="0"/>
                                </a:lnTo>
                              </a:path>
                            </a:pathLst>
                          </a:custGeom>
                          <a:ln w="3818">
                            <a:solidFill>
                              <a:srgbClr val="000000"/>
                            </a:solidFill>
                            <a:prstDash val="solid"/>
                          </a:ln>
                        </wps:spPr>
                        <wps:bodyPr wrap="square" lIns="0" tIns="0" rIns="0" bIns="0" rtlCol="0">
                          <a:noAutofit/>
                        </wps:bodyPr>
                      </wps:wsp>
                      <wps:wsp>
                        <wps:cNvPr id="245" name="Graphic 245"/>
                        <wps:cNvSpPr/>
                        <wps:spPr>
                          <a:xfrm>
                            <a:off x="0" y="1555675"/>
                            <a:ext cx="17145" cy="1270"/>
                          </a:xfrm>
                          <a:custGeom>
                            <a:avLst/>
                            <a:gdLst/>
                            <a:ahLst/>
                            <a:cxnLst/>
                            <a:rect l="l" t="t" r="r" b="b"/>
                            <a:pathLst>
                              <a:path w="17145">
                                <a:moveTo>
                                  <a:pt x="16704" y="0"/>
                                </a:moveTo>
                                <a:lnTo>
                                  <a:pt x="0" y="0"/>
                                </a:lnTo>
                              </a:path>
                            </a:pathLst>
                          </a:custGeom>
                          <a:solidFill>
                            <a:srgbClr val="000000"/>
                          </a:solidFill>
                        </wps:spPr>
                        <wps:bodyPr wrap="square" lIns="0" tIns="0" rIns="0" bIns="0" rtlCol="0">
                          <a:noAutofit/>
                        </wps:bodyPr>
                      </wps:wsp>
                      <wps:wsp>
                        <wps:cNvPr id="246" name="Graphic 246"/>
                        <wps:cNvSpPr/>
                        <wps:spPr>
                          <a:xfrm>
                            <a:off x="0" y="1555675"/>
                            <a:ext cx="17145" cy="1270"/>
                          </a:xfrm>
                          <a:custGeom>
                            <a:avLst/>
                            <a:gdLst/>
                            <a:ahLst/>
                            <a:cxnLst/>
                            <a:rect l="l" t="t" r="r" b="b"/>
                            <a:pathLst>
                              <a:path w="17145">
                                <a:moveTo>
                                  <a:pt x="16704" y="0"/>
                                </a:moveTo>
                                <a:lnTo>
                                  <a:pt x="0" y="0"/>
                                </a:lnTo>
                              </a:path>
                            </a:pathLst>
                          </a:custGeom>
                          <a:ln w="3818">
                            <a:solidFill>
                              <a:srgbClr val="000000"/>
                            </a:solidFill>
                            <a:prstDash val="solid"/>
                          </a:ln>
                        </wps:spPr>
                        <wps:bodyPr wrap="square" lIns="0" tIns="0" rIns="0" bIns="0" rtlCol="0">
                          <a:noAutofit/>
                        </wps:bodyPr>
                      </wps:wsp>
                      <wps:wsp>
                        <wps:cNvPr id="247" name="Graphic 247"/>
                        <wps:cNvSpPr/>
                        <wps:spPr>
                          <a:xfrm>
                            <a:off x="0" y="390351"/>
                            <a:ext cx="17145" cy="1270"/>
                          </a:xfrm>
                          <a:custGeom>
                            <a:avLst/>
                            <a:gdLst/>
                            <a:ahLst/>
                            <a:cxnLst/>
                            <a:rect l="l" t="t" r="r" b="b"/>
                            <a:pathLst>
                              <a:path w="17145">
                                <a:moveTo>
                                  <a:pt x="16704" y="0"/>
                                </a:moveTo>
                                <a:lnTo>
                                  <a:pt x="0" y="0"/>
                                </a:lnTo>
                              </a:path>
                            </a:pathLst>
                          </a:custGeom>
                          <a:solidFill>
                            <a:srgbClr val="000000"/>
                          </a:solidFill>
                        </wps:spPr>
                        <wps:bodyPr wrap="square" lIns="0" tIns="0" rIns="0" bIns="0" rtlCol="0">
                          <a:noAutofit/>
                        </wps:bodyPr>
                      </wps:wsp>
                      <wps:wsp>
                        <wps:cNvPr id="248" name="Graphic 248"/>
                        <wps:cNvSpPr/>
                        <wps:spPr>
                          <a:xfrm>
                            <a:off x="0" y="390351"/>
                            <a:ext cx="17145" cy="1270"/>
                          </a:xfrm>
                          <a:custGeom>
                            <a:avLst/>
                            <a:gdLst/>
                            <a:ahLst/>
                            <a:cxnLst/>
                            <a:rect l="l" t="t" r="r" b="b"/>
                            <a:pathLst>
                              <a:path w="17145">
                                <a:moveTo>
                                  <a:pt x="16704" y="0"/>
                                </a:moveTo>
                                <a:lnTo>
                                  <a:pt x="0" y="0"/>
                                </a:lnTo>
                              </a:path>
                            </a:pathLst>
                          </a:custGeom>
                          <a:ln w="3818">
                            <a:solidFill>
                              <a:srgbClr val="000000"/>
                            </a:solidFill>
                            <a:prstDash val="solid"/>
                          </a:ln>
                        </wps:spPr>
                        <wps:bodyPr wrap="square" lIns="0" tIns="0" rIns="0" bIns="0" rtlCol="0">
                          <a:noAutofit/>
                        </wps:bodyPr>
                      </wps:wsp>
                      <wps:wsp>
                        <wps:cNvPr id="249" name="Graphic 249"/>
                        <wps:cNvSpPr/>
                        <wps:spPr>
                          <a:xfrm>
                            <a:off x="0" y="1909"/>
                            <a:ext cx="17145" cy="1270"/>
                          </a:xfrm>
                          <a:custGeom>
                            <a:avLst/>
                            <a:gdLst/>
                            <a:ahLst/>
                            <a:cxnLst/>
                            <a:rect l="l" t="t" r="r" b="b"/>
                            <a:pathLst>
                              <a:path w="17145">
                                <a:moveTo>
                                  <a:pt x="16704" y="0"/>
                                </a:moveTo>
                                <a:lnTo>
                                  <a:pt x="0" y="0"/>
                                </a:lnTo>
                              </a:path>
                            </a:pathLst>
                          </a:custGeom>
                          <a:solidFill>
                            <a:srgbClr val="000000"/>
                          </a:solidFill>
                        </wps:spPr>
                        <wps:bodyPr wrap="square" lIns="0" tIns="0" rIns="0" bIns="0" rtlCol="0">
                          <a:noAutofit/>
                        </wps:bodyPr>
                      </wps:wsp>
                      <wps:wsp>
                        <wps:cNvPr id="250" name="Graphic 250"/>
                        <wps:cNvSpPr/>
                        <wps:spPr>
                          <a:xfrm>
                            <a:off x="0" y="1909"/>
                            <a:ext cx="17145" cy="1270"/>
                          </a:xfrm>
                          <a:custGeom>
                            <a:avLst/>
                            <a:gdLst/>
                            <a:ahLst/>
                            <a:cxnLst/>
                            <a:rect l="l" t="t" r="r" b="b"/>
                            <a:pathLst>
                              <a:path w="17145">
                                <a:moveTo>
                                  <a:pt x="16704" y="0"/>
                                </a:moveTo>
                                <a:lnTo>
                                  <a:pt x="0" y="0"/>
                                </a:lnTo>
                              </a:path>
                            </a:pathLst>
                          </a:custGeom>
                          <a:ln w="3818">
                            <a:solidFill>
                              <a:srgbClr val="000000"/>
                            </a:solidFill>
                            <a:prstDash val="solid"/>
                          </a:ln>
                        </wps:spPr>
                        <wps:bodyPr wrap="square" lIns="0" tIns="0" rIns="0" bIns="0" rtlCol="0">
                          <a:noAutofit/>
                        </wps:bodyPr>
                      </wps:wsp>
                      <wps:wsp>
                        <wps:cNvPr id="251" name="Graphic 251"/>
                        <wps:cNvSpPr/>
                        <wps:spPr>
                          <a:xfrm>
                            <a:off x="16704" y="1909"/>
                            <a:ext cx="1642110" cy="2331085"/>
                          </a:xfrm>
                          <a:custGeom>
                            <a:avLst/>
                            <a:gdLst/>
                            <a:ahLst/>
                            <a:cxnLst/>
                            <a:rect l="l" t="t" r="r" b="b"/>
                            <a:pathLst>
                              <a:path w="1642110" h="2331085">
                                <a:moveTo>
                                  <a:pt x="0" y="2330646"/>
                                </a:moveTo>
                                <a:lnTo>
                                  <a:pt x="0" y="0"/>
                                </a:lnTo>
                              </a:path>
                              <a:path w="1642110" h="2331085">
                                <a:moveTo>
                                  <a:pt x="1641648" y="2330646"/>
                                </a:moveTo>
                                <a:lnTo>
                                  <a:pt x="1641648" y="0"/>
                                </a:lnTo>
                              </a:path>
                              <a:path w="1642110" h="2331085">
                                <a:moveTo>
                                  <a:pt x="0" y="2330646"/>
                                </a:moveTo>
                                <a:lnTo>
                                  <a:pt x="1641648" y="2330646"/>
                                </a:lnTo>
                              </a:path>
                              <a:path w="1642110" h="2331085">
                                <a:moveTo>
                                  <a:pt x="0" y="0"/>
                                </a:moveTo>
                                <a:lnTo>
                                  <a:pt x="1641648" y="0"/>
                                </a:lnTo>
                              </a:path>
                            </a:pathLst>
                          </a:custGeom>
                          <a:ln w="3818">
                            <a:solidFill>
                              <a:srgbClr val="000000"/>
                            </a:solidFill>
                            <a:prstDash val="solid"/>
                          </a:ln>
                        </wps:spPr>
                        <wps:bodyPr wrap="square" lIns="0" tIns="0" rIns="0" bIns="0" rtlCol="0">
                          <a:noAutofit/>
                        </wps:bodyPr>
                      </wps:wsp>
                      <wps:wsp>
                        <wps:cNvPr id="252" name="Graphic 252"/>
                        <wps:cNvSpPr/>
                        <wps:spPr>
                          <a:xfrm>
                            <a:off x="40568" y="25773"/>
                            <a:ext cx="544830" cy="715010"/>
                          </a:xfrm>
                          <a:custGeom>
                            <a:avLst/>
                            <a:gdLst/>
                            <a:ahLst/>
                            <a:cxnLst/>
                            <a:rect l="l" t="t" r="r" b="b"/>
                            <a:pathLst>
                              <a:path w="544830" h="715010">
                                <a:moveTo>
                                  <a:pt x="9545" y="714576"/>
                                </a:moveTo>
                                <a:lnTo>
                                  <a:pt x="535149" y="714576"/>
                                </a:lnTo>
                                <a:lnTo>
                                  <a:pt x="541511" y="714576"/>
                                </a:lnTo>
                                <a:lnTo>
                                  <a:pt x="544695" y="711393"/>
                                </a:lnTo>
                                <a:lnTo>
                                  <a:pt x="544695" y="705031"/>
                                </a:lnTo>
                                <a:lnTo>
                                  <a:pt x="544695" y="9545"/>
                                </a:lnTo>
                                <a:lnTo>
                                  <a:pt x="544695" y="3183"/>
                                </a:lnTo>
                                <a:lnTo>
                                  <a:pt x="541511" y="0"/>
                                </a:lnTo>
                                <a:lnTo>
                                  <a:pt x="535149" y="0"/>
                                </a:lnTo>
                                <a:lnTo>
                                  <a:pt x="9545" y="0"/>
                                </a:lnTo>
                                <a:lnTo>
                                  <a:pt x="3182" y="0"/>
                                </a:lnTo>
                                <a:lnTo>
                                  <a:pt x="0" y="3183"/>
                                </a:lnTo>
                                <a:lnTo>
                                  <a:pt x="0" y="9545"/>
                                </a:lnTo>
                                <a:lnTo>
                                  <a:pt x="0" y="705031"/>
                                </a:lnTo>
                                <a:lnTo>
                                  <a:pt x="0" y="711393"/>
                                </a:lnTo>
                                <a:lnTo>
                                  <a:pt x="3182" y="714576"/>
                                </a:lnTo>
                                <a:lnTo>
                                  <a:pt x="9545" y="714576"/>
                                </a:lnTo>
                                <a:close/>
                              </a:path>
                            </a:pathLst>
                          </a:custGeom>
                          <a:ln w="4772">
                            <a:solidFill>
                              <a:srgbClr val="CCCCCC"/>
                            </a:solidFill>
                            <a:prstDash val="solid"/>
                          </a:ln>
                        </wps:spPr>
                        <wps:bodyPr wrap="square" lIns="0" tIns="0" rIns="0" bIns="0" rtlCol="0">
                          <a:noAutofit/>
                        </wps:bodyPr>
                      </wps:wsp>
                      <wps:wsp>
                        <wps:cNvPr id="253" name="Graphic 253"/>
                        <wps:cNvSpPr/>
                        <wps:spPr>
                          <a:xfrm>
                            <a:off x="93069" y="54261"/>
                            <a:ext cx="29209" cy="29209"/>
                          </a:xfrm>
                          <a:custGeom>
                            <a:avLst/>
                            <a:gdLst/>
                            <a:ahLst/>
                            <a:cxnLst/>
                            <a:rect l="l" t="t" r="r" b="b"/>
                            <a:pathLst>
                              <a:path w="29209" h="29209">
                                <a:moveTo>
                                  <a:pt x="18116" y="0"/>
                                </a:moveTo>
                                <a:lnTo>
                                  <a:pt x="10522" y="0"/>
                                </a:lnTo>
                                <a:lnTo>
                                  <a:pt x="6879" y="1508"/>
                                </a:lnTo>
                                <a:lnTo>
                                  <a:pt x="1510" y="6877"/>
                                </a:lnTo>
                                <a:lnTo>
                                  <a:pt x="0" y="10519"/>
                                </a:lnTo>
                                <a:lnTo>
                                  <a:pt x="0" y="18117"/>
                                </a:lnTo>
                                <a:lnTo>
                                  <a:pt x="1510" y="21759"/>
                                </a:lnTo>
                                <a:lnTo>
                                  <a:pt x="6879" y="27128"/>
                                </a:lnTo>
                                <a:lnTo>
                                  <a:pt x="10522" y="28636"/>
                                </a:lnTo>
                                <a:lnTo>
                                  <a:pt x="14318" y="28636"/>
                                </a:lnTo>
                                <a:lnTo>
                                  <a:pt x="18116" y="28636"/>
                                </a:lnTo>
                                <a:lnTo>
                                  <a:pt x="21759" y="27128"/>
                                </a:lnTo>
                                <a:lnTo>
                                  <a:pt x="27128" y="21759"/>
                                </a:lnTo>
                                <a:lnTo>
                                  <a:pt x="28636" y="18117"/>
                                </a:lnTo>
                                <a:lnTo>
                                  <a:pt x="28636" y="10519"/>
                                </a:lnTo>
                                <a:lnTo>
                                  <a:pt x="27128" y="6877"/>
                                </a:lnTo>
                                <a:lnTo>
                                  <a:pt x="21759" y="1508"/>
                                </a:lnTo>
                                <a:lnTo>
                                  <a:pt x="18116" y="0"/>
                                </a:lnTo>
                                <a:close/>
                              </a:path>
                            </a:pathLst>
                          </a:custGeom>
                          <a:solidFill>
                            <a:srgbClr val="1F77B3"/>
                          </a:solidFill>
                        </wps:spPr>
                        <wps:bodyPr wrap="square" lIns="0" tIns="0" rIns="0" bIns="0" rtlCol="0">
                          <a:noAutofit/>
                        </wps:bodyPr>
                      </wps:wsp>
                      <wps:wsp>
                        <wps:cNvPr id="254" name="Graphic 254"/>
                        <wps:cNvSpPr/>
                        <wps:spPr>
                          <a:xfrm>
                            <a:off x="93069" y="54261"/>
                            <a:ext cx="29209" cy="29209"/>
                          </a:xfrm>
                          <a:custGeom>
                            <a:avLst/>
                            <a:gdLst/>
                            <a:ahLst/>
                            <a:cxnLst/>
                            <a:rect l="l" t="t" r="r" b="b"/>
                            <a:pathLst>
                              <a:path w="29209" h="29209">
                                <a:moveTo>
                                  <a:pt x="14318" y="28636"/>
                                </a:moveTo>
                                <a:lnTo>
                                  <a:pt x="18116" y="28636"/>
                                </a:lnTo>
                                <a:lnTo>
                                  <a:pt x="21759" y="27128"/>
                                </a:lnTo>
                                <a:lnTo>
                                  <a:pt x="24443" y="24441"/>
                                </a:lnTo>
                                <a:lnTo>
                                  <a:pt x="27128" y="21759"/>
                                </a:lnTo>
                                <a:lnTo>
                                  <a:pt x="28636" y="18117"/>
                                </a:lnTo>
                                <a:lnTo>
                                  <a:pt x="28636" y="14318"/>
                                </a:lnTo>
                                <a:lnTo>
                                  <a:pt x="28636" y="10519"/>
                                </a:lnTo>
                                <a:lnTo>
                                  <a:pt x="27128" y="6877"/>
                                </a:lnTo>
                                <a:lnTo>
                                  <a:pt x="24443" y="4195"/>
                                </a:lnTo>
                                <a:lnTo>
                                  <a:pt x="21759" y="1508"/>
                                </a:lnTo>
                                <a:lnTo>
                                  <a:pt x="18116" y="0"/>
                                </a:lnTo>
                                <a:lnTo>
                                  <a:pt x="14318" y="0"/>
                                </a:lnTo>
                                <a:lnTo>
                                  <a:pt x="10522" y="0"/>
                                </a:lnTo>
                                <a:lnTo>
                                  <a:pt x="6879" y="1508"/>
                                </a:lnTo>
                                <a:lnTo>
                                  <a:pt x="4195" y="4195"/>
                                </a:lnTo>
                                <a:lnTo>
                                  <a:pt x="1510" y="6877"/>
                                </a:lnTo>
                                <a:lnTo>
                                  <a:pt x="0" y="10519"/>
                                </a:lnTo>
                                <a:lnTo>
                                  <a:pt x="0" y="14318"/>
                                </a:lnTo>
                                <a:lnTo>
                                  <a:pt x="0" y="18117"/>
                                </a:lnTo>
                                <a:lnTo>
                                  <a:pt x="1510" y="21759"/>
                                </a:lnTo>
                                <a:lnTo>
                                  <a:pt x="4195" y="24441"/>
                                </a:lnTo>
                                <a:lnTo>
                                  <a:pt x="6879" y="27128"/>
                                </a:lnTo>
                                <a:lnTo>
                                  <a:pt x="10522" y="28636"/>
                                </a:lnTo>
                                <a:lnTo>
                                  <a:pt x="14318" y="28636"/>
                                </a:lnTo>
                                <a:close/>
                              </a:path>
                            </a:pathLst>
                          </a:custGeom>
                          <a:ln w="4772">
                            <a:solidFill>
                              <a:srgbClr val="1F77B3"/>
                            </a:solidFill>
                            <a:prstDash val="solid"/>
                          </a:ln>
                        </wps:spPr>
                        <wps:bodyPr wrap="square" lIns="0" tIns="0" rIns="0" bIns="0" rtlCol="0">
                          <a:noAutofit/>
                        </wps:bodyPr>
                      </wps:wsp>
                      <wps:wsp>
                        <wps:cNvPr id="255" name="Graphic 255"/>
                        <wps:cNvSpPr/>
                        <wps:spPr>
                          <a:xfrm>
                            <a:off x="93069" y="124288"/>
                            <a:ext cx="29209" cy="29209"/>
                          </a:xfrm>
                          <a:custGeom>
                            <a:avLst/>
                            <a:gdLst/>
                            <a:ahLst/>
                            <a:cxnLst/>
                            <a:rect l="l" t="t" r="r" b="b"/>
                            <a:pathLst>
                              <a:path w="29209" h="29209">
                                <a:moveTo>
                                  <a:pt x="18116" y="0"/>
                                </a:moveTo>
                                <a:lnTo>
                                  <a:pt x="10522" y="0"/>
                                </a:lnTo>
                                <a:lnTo>
                                  <a:pt x="6879" y="1508"/>
                                </a:lnTo>
                                <a:lnTo>
                                  <a:pt x="1510" y="6877"/>
                                </a:lnTo>
                                <a:lnTo>
                                  <a:pt x="0" y="10519"/>
                                </a:lnTo>
                                <a:lnTo>
                                  <a:pt x="0" y="18117"/>
                                </a:lnTo>
                                <a:lnTo>
                                  <a:pt x="1510" y="21759"/>
                                </a:lnTo>
                                <a:lnTo>
                                  <a:pt x="6879" y="27128"/>
                                </a:lnTo>
                                <a:lnTo>
                                  <a:pt x="10522" y="28636"/>
                                </a:lnTo>
                                <a:lnTo>
                                  <a:pt x="14318" y="28636"/>
                                </a:lnTo>
                                <a:lnTo>
                                  <a:pt x="18116" y="28636"/>
                                </a:lnTo>
                                <a:lnTo>
                                  <a:pt x="21759" y="27128"/>
                                </a:lnTo>
                                <a:lnTo>
                                  <a:pt x="27128" y="21759"/>
                                </a:lnTo>
                                <a:lnTo>
                                  <a:pt x="28636" y="18117"/>
                                </a:lnTo>
                                <a:lnTo>
                                  <a:pt x="28636" y="10519"/>
                                </a:lnTo>
                                <a:lnTo>
                                  <a:pt x="27128" y="6877"/>
                                </a:lnTo>
                                <a:lnTo>
                                  <a:pt x="21759" y="1508"/>
                                </a:lnTo>
                                <a:lnTo>
                                  <a:pt x="18116" y="0"/>
                                </a:lnTo>
                                <a:close/>
                              </a:path>
                            </a:pathLst>
                          </a:custGeom>
                          <a:solidFill>
                            <a:srgbClr val="FF7F0E"/>
                          </a:solidFill>
                        </wps:spPr>
                        <wps:bodyPr wrap="square" lIns="0" tIns="0" rIns="0" bIns="0" rtlCol="0">
                          <a:noAutofit/>
                        </wps:bodyPr>
                      </wps:wsp>
                      <wps:wsp>
                        <wps:cNvPr id="256" name="Graphic 256"/>
                        <wps:cNvSpPr/>
                        <wps:spPr>
                          <a:xfrm>
                            <a:off x="93069" y="124288"/>
                            <a:ext cx="29209" cy="29209"/>
                          </a:xfrm>
                          <a:custGeom>
                            <a:avLst/>
                            <a:gdLst/>
                            <a:ahLst/>
                            <a:cxnLst/>
                            <a:rect l="l" t="t" r="r" b="b"/>
                            <a:pathLst>
                              <a:path w="29209" h="29209">
                                <a:moveTo>
                                  <a:pt x="14318" y="28636"/>
                                </a:moveTo>
                                <a:lnTo>
                                  <a:pt x="18116" y="28636"/>
                                </a:lnTo>
                                <a:lnTo>
                                  <a:pt x="21759" y="27128"/>
                                </a:lnTo>
                                <a:lnTo>
                                  <a:pt x="24443" y="24441"/>
                                </a:lnTo>
                                <a:lnTo>
                                  <a:pt x="27128" y="21759"/>
                                </a:lnTo>
                                <a:lnTo>
                                  <a:pt x="28636" y="18117"/>
                                </a:lnTo>
                                <a:lnTo>
                                  <a:pt x="28636" y="14318"/>
                                </a:lnTo>
                                <a:lnTo>
                                  <a:pt x="28636" y="10519"/>
                                </a:lnTo>
                                <a:lnTo>
                                  <a:pt x="27128" y="6877"/>
                                </a:lnTo>
                                <a:lnTo>
                                  <a:pt x="24443" y="4190"/>
                                </a:lnTo>
                                <a:lnTo>
                                  <a:pt x="21759" y="1508"/>
                                </a:lnTo>
                                <a:lnTo>
                                  <a:pt x="18116" y="0"/>
                                </a:lnTo>
                                <a:lnTo>
                                  <a:pt x="14318" y="0"/>
                                </a:lnTo>
                                <a:lnTo>
                                  <a:pt x="10522" y="0"/>
                                </a:lnTo>
                                <a:lnTo>
                                  <a:pt x="6879" y="1508"/>
                                </a:lnTo>
                                <a:lnTo>
                                  <a:pt x="4195" y="4190"/>
                                </a:lnTo>
                                <a:lnTo>
                                  <a:pt x="1510" y="6877"/>
                                </a:lnTo>
                                <a:lnTo>
                                  <a:pt x="0" y="10519"/>
                                </a:lnTo>
                                <a:lnTo>
                                  <a:pt x="0" y="14318"/>
                                </a:lnTo>
                                <a:lnTo>
                                  <a:pt x="0" y="18117"/>
                                </a:lnTo>
                                <a:lnTo>
                                  <a:pt x="1510" y="21759"/>
                                </a:lnTo>
                                <a:lnTo>
                                  <a:pt x="4195" y="24441"/>
                                </a:lnTo>
                                <a:lnTo>
                                  <a:pt x="6879" y="27128"/>
                                </a:lnTo>
                                <a:lnTo>
                                  <a:pt x="10522" y="28636"/>
                                </a:lnTo>
                                <a:lnTo>
                                  <a:pt x="14318" y="28636"/>
                                </a:lnTo>
                                <a:close/>
                              </a:path>
                            </a:pathLst>
                          </a:custGeom>
                          <a:ln w="4772">
                            <a:solidFill>
                              <a:srgbClr val="FF7F0E"/>
                            </a:solidFill>
                            <a:prstDash val="solid"/>
                          </a:ln>
                        </wps:spPr>
                        <wps:bodyPr wrap="square" lIns="0" tIns="0" rIns="0" bIns="0" rtlCol="0">
                          <a:noAutofit/>
                        </wps:bodyPr>
                      </wps:wsp>
                      <wps:wsp>
                        <wps:cNvPr id="257" name="Graphic 257"/>
                        <wps:cNvSpPr/>
                        <wps:spPr>
                          <a:xfrm>
                            <a:off x="93069" y="194309"/>
                            <a:ext cx="29209" cy="29209"/>
                          </a:xfrm>
                          <a:custGeom>
                            <a:avLst/>
                            <a:gdLst/>
                            <a:ahLst/>
                            <a:cxnLst/>
                            <a:rect l="l" t="t" r="r" b="b"/>
                            <a:pathLst>
                              <a:path w="29209" h="29209">
                                <a:moveTo>
                                  <a:pt x="18116" y="0"/>
                                </a:moveTo>
                                <a:lnTo>
                                  <a:pt x="10522" y="0"/>
                                </a:lnTo>
                                <a:lnTo>
                                  <a:pt x="6879" y="1508"/>
                                </a:lnTo>
                                <a:lnTo>
                                  <a:pt x="1510" y="6877"/>
                                </a:lnTo>
                                <a:lnTo>
                                  <a:pt x="0" y="10519"/>
                                </a:lnTo>
                                <a:lnTo>
                                  <a:pt x="0" y="18117"/>
                                </a:lnTo>
                                <a:lnTo>
                                  <a:pt x="1510" y="21759"/>
                                </a:lnTo>
                                <a:lnTo>
                                  <a:pt x="6879" y="27128"/>
                                </a:lnTo>
                                <a:lnTo>
                                  <a:pt x="10522" y="28636"/>
                                </a:lnTo>
                                <a:lnTo>
                                  <a:pt x="14318" y="28636"/>
                                </a:lnTo>
                                <a:lnTo>
                                  <a:pt x="18116" y="28636"/>
                                </a:lnTo>
                                <a:lnTo>
                                  <a:pt x="21759" y="27128"/>
                                </a:lnTo>
                                <a:lnTo>
                                  <a:pt x="27128" y="21759"/>
                                </a:lnTo>
                                <a:lnTo>
                                  <a:pt x="28636" y="18117"/>
                                </a:lnTo>
                                <a:lnTo>
                                  <a:pt x="28636" y="10519"/>
                                </a:lnTo>
                                <a:lnTo>
                                  <a:pt x="27128" y="6877"/>
                                </a:lnTo>
                                <a:lnTo>
                                  <a:pt x="21759" y="1508"/>
                                </a:lnTo>
                                <a:lnTo>
                                  <a:pt x="18116" y="0"/>
                                </a:lnTo>
                                <a:close/>
                              </a:path>
                            </a:pathLst>
                          </a:custGeom>
                          <a:solidFill>
                            <a:srgbClr val="2C9F2C"/>
                          </a:solidFill>
                        </wps:spPr>
                        <wps:bodyPr wrap="square" lIns="0" tIns="0" rIns="0" bIns="0" rtlCol="0">
                          <a:noAutofit/>
                        </wps:bodyPr>
                      </wps:wsp>
                      <wps:wsp>
                        <wps:cNvPr id="258" name="Graphic 258"/>
                        <wps:cNvSpPr/>
                        <wps:spPr>
                          <a:xfrm>
                            <a:off x="93069" y="194309"/>
                            <a:ext cx="29209" cy="29209"/>
                          </a:xfrm>
                          <a:custGeom>
                            <a:avLst/>
                            <a:gdLst/>
                            <a:ahLst/>
                            <a:cxnLst/>
                            <a:rect l="l" t="t" r="r" b="b"/>
                            <a:pathLst>
                              <a:path w="29209" h="29209">
                                <a:moveTo>
                                  <a:pt x="14318" y="28636"/>
                                </a:moveTo>
                                <a:lnTo>
                                  <a:pt x="18116" y="28636"/>
                                </a:lnTo>
                                <a:lnTo>
                                  <a:pt x="21759" y="27128"/>
                                </a:lnTo>
                                <a:lnTo>
                                  <a:pt x="24443" y="24446"/>
                                </a:lnTo>
                                <a:lnTo>
                                  <a:pt x="27128" y="21759"/>
                                </a:lnTo>
                                <a:lnTo>
                                  <a:pt x="28636" y="18117"/>
                                </a:lnTo>
                                <a:lnTo>
                                  <a:pt x="28636" y="14318"/>
                                </a:lnTo>
                                <a:lnTo>
                                  <a:pt x="28636" y="10519"/>
                                </a:lnTo>
                                <a:lnTo>
                                  <a:pt x="27128" y="6877"/>
                                </a:lnTo>
                                <a:lnTo>
                                  <a:pt x="24443" y="4195"/>
                                </a:lnTo>
                                <a:lnTo>
                                  <a:pt x="21759" y="1508"/>
                                </a:lnTo>
                                <a:lnTo>
                                  <a:pt x="18116" y="0"/>
                                </a:lnTo>
                                <a:lnTo>
                                  <a:pt x="14318" y="0"/>
                                </a:lnTo>
                                <a:lnTo>
                                  <a:pt x="10522" y="0"/>
                                </a:lnTo>
                                <a:lnTo>
                                  <a:pt x="6879" y="1508"/>
                                </a:lnTo>
                                <a:lnTo>
                                  <a:pt x="4195" y="4195"/>
                                </a:lnTo>
                                <a:lnTo>
                                  <a:pt x="1510" y="6877"/>
                                </a:lnTo>
                                <a:lnTo>
                                  <a:pt x="0" y="10519"/>
                                </a:lnTo>
                                <a:lnTo>
                                  <a:pt x="0" y="14318"/>
                                </a:lnTo>
                                <a:lnTo>
                                  <a:pt x="0" y="18117"/>
                                </a:lnTo>
                                <a:lnTo>
                                  <a:pt x="1510" y="21759"/>
                                </a:lnTo>
                                <a:lnTo>
                                  <a:pt x="4195" y="24446"/>
                                </a:lnTo>
                                <a:lnTo>
                                  <a:pt x="6879" y="27128"/>
                                </a:lnTo>
                                <a:lnTo>
                                  <a:pt x="10522" y="28636"/>
                                </a:lnTo>
                                <a:lnTo>
                                  <a:pt x="14318" y="28636"/>
                                </a:lnTo>
                                <a:close/>
                              </a:path>
                            </a:pathLst>
                          </a:custGeom>
                          <a:ln w="4772">
                            <a:solidFill>
                              <a:srgbClr val="2C9F2C"/>
                            </a:solidFill>
                            <a:prstDash val="solid"/>
                          </a:ln>
                        </wps:spPr>
                        <wps:bodyPr wrap="square" lIns="0" tIns="0" rIns="0" bIns="0" rtlCol="0">
                          <a:noAutofit/>
                        </wps:bodyPr>
                      </wps:wsp>
                      <wps:wsp>
                        <wps:cNvPr id="259" name="Graphic 259"/>
                        <wps:cNvSpPr/>
                        <wps:spPr>
                          <a:xfrm>
                            <a:off x="93069" y="264336"/>
                            <a:ext cx="29209" cy="29209"/>
                          </a:xfrm>
                          <a:custGeom>
                            <a:avLst/>
                            <a:gdLst/>
                            <a:ahLst/>
                            <a:cxnLst/>
                            <a:rect l="l" t="t" r="r" b="b"/>
                            <a:pathLst>
                              <a:path w="29209" h="29209">
                                <a:moveTo>
                                  <a:pt x="18116" y="0"/>
                                </a:moveTo>
                                <a:lnTo>
                                  <a:pt x="10522" y="0"/>
                                </a:lnTo>
                                <a:lnTo>
                                  <a:pt x="6879" y="1508"/>
                                </a:lnTo>
                                <a:lnTo>
                                  <a:pt x="1510" y="6877"/>
                                </a:lnTo>
                                <a:lnTo>
                                  <a:pt x="0" y="10519"/>
                                </a:lnTo>
                                <a:lnTo>
                                  <a:pt x="0" y="18117"/>
                                </a:lnTo>
                                <a:lnTo>
                                  <a:pt x="1510" y="21759"/>
                                </a:lnTo>
                                <a:lnTo>
                                  <a:pt x="6879" y="27128"/>
                                </a:lnTo>
                                <a:lnTo>
                                  <a:pt x="10522" y="28636"/>
                                </a:lnTo>
                                <a:lnTo>
                                  <a:pt x="14318" y="28636"/>
                                </a:lnTo>
                                <a:lnTo>
                                  <a:pt x="18116" y="28636"/>
                                </a:lnTo>
                                <a:lnTo>
                                  <a:pt x="21759" y="27128"/>
                                </a:lnTo>
                                <a:lnTo>
                                  <a:pt x="27128" y="21759"/>
                                </a:lnTo>
                                <a:lnTo>
                                  <a:pt x="28636" y="18117"/>
                                </a:lnTo>
                                <a:lnTo>
                                  <a:pt x="28636" y="10519"/>
                                </a:lnTo>
                                <a:lnTo>
                                  <a:pt x="27128" y="6877"/>
                                </a:lnTo>
                                <a:lnTo>
                                  <a:pt x="21759" y="1508"/>
                                </a:lnTo>
                                <a:lnTo>
                                  <a:pt x="18116" y="0"/>
                                </a:lnTo>
                                <a:close/>
                              </a:path>
                            </a:pathLst>
                          </a:custGeom>
                          <a:solidFill>
                            <a:srgbClr val="D62728"/>
                          </a:solidFill>
                        </wps:spPr>
                        <wps:bodyPr wrap="square" lIns="0" tIns="0" rIns="0" bIns="0" rtlCol="0">
                          <a:noAutofit/>
                        </wps:bodyPr>
                      </wps:wsp>
                      <wps:wsp>
                        <wps:cNvPr id="260" name="Graphic 260"/>
                        <wps:cNvSpPr/>
                        <wps:spPr>
                          <a:xfrm>
                            <a:off x="93069" y="264336"/>
                            <a:ext cx="29209" cy="29209"/>
                          </a:xfrm>
                          <a:custGeom>
                            <a:avLst/>
                            <a:gdLst/>
                            <a:ahLst/>
                            <a:cxnLst/>
                            <a:rect l="l" t="t" r="r" b="b"/>
                            <a:pathLst>
                              <a:path w="29209" h="29209">
                                <a:moveTo>
                                  <a:pt x="14318" y="28636"/>
                                </a:moveTo>
                                <a:lnTo>
                                  <a:pt x="18116" y="28636"/>
                                </a:lnTo>
                                <a:lnTo>
                                  <a:pt x="21759" y="27128"/>
                                </a:lnTo>
                                <a:lnTo>
                                  <a:pt x="24443" y="24441"/>
                                </a:lnTo>
                                <a:lnTo>
                                  <a:pt x="27128" y="21759"/>
                                </a:lnTo>
                                <a:lnTo>
                                  <a:pt x="28636" y="18117"/>
                                </a:lnTo>
                                <a:lnTo>
                                  <a:pt x="28636" y="14318"/>
                                </a:lnTo>
                                <a:lnTo>
                                  <a:pt x="28636" y="10519"/>
                                </a:lnTo>
                                <a:lnTo>
                                  <a:pt x="27128" y="6877"/>
                                </a:lnTo>
                                <a:lnTo>
                                  <a:pt x="24443" y="4195"/>
                                </a:lnTo>
                                <a:lnTo>
                                  <a:pt x="21759" y="1508"/>
                                </a:lnTo>
                                <a:lnTo>
                                  <a:pt x="18116" y="0"/>
                                </a:lnTo>
                                <a:lnTo>
                                  <a:pt x="14318" y="0"/>
                                </a:lnTo>
                                <a:lnTo>
                                  <a:pt x="10522" y="0"/>
                                </a:lnTo>
                                <a:lnTo>
                                  <a:pt x="6879" y="1508"/>
                                </a:lnTo>
                                <a:lnTo>
                                  <a:pt x="4195" y="4195"/>
                                </a:lnTo>
                                <a:lnTo>
                                  <a:pt x="1510" y="6877"/>
                                </a:lnTo>
                                <a:lnTo>
                                  <a:pt x="0" y="10519"/>
                                </a:lnTo>
                                <a:lnTo>
                                  <a:pt x="0" y="14318"/>
                                </a:lnTo>
                                <a:lnTo>
                                  <a:pt x="0" y="18117"/>
                                </a:lnTo>
                                <a:lnTo>
                                  <a:pt x="1510" y="21759"/>
                                </a:lnTo>
                                <a:lnTo>
                                  <a:pt x="4195" y="24441"/>
                                </a:lnTo>
                                <a:lnTo>
                                  <a:pt x="6879" y="27128"/>
                                </a:lnTo>
                                <a:lnTo>
                                  <a:pt x="10522" y="28636"/>
                                </a:lnTo>
                                <a:lnTo>
                                  <a:pt x="14318" y="28636"/>
                                </a:lnTo>
                                <a:close/>
                              </a:path>
                            </a:pathLst>
                          </a:custGeom>
                          <a:ln w="4772">
                            <a:solidFill>
                              <a:srgbClr val="D62728"/>
                            </a:solidFill>
                            <a:prstDash val="solid"/>
                          </a:ln>
                        </wps:spPr>
                        <wps:bodyPr wrap="square" lIns="0" tIns="0" rIns="0" bIns="0" rtlCol="0">
                          <a:noAutofit/>
                        </wps:bodyPr>
                      </wps:wsp>
                      <wps:wsp>
                        <wps:cNvPr id="261" name="Graphic 261"/>
                        <wps:cNvSpPr/>
                        <wps:spPr>
                          <a:xfrm>
                            <a:off x="93069" y="334362"/>
                            <a:ext cx="29209" cy="29209"/>
                          </a:xfrm>
                          <a:custGeom>
                            <a:avLst/>
                            <a:gdLst/>
                            <a:ahLst/>
                            <a:cxnLst/>
                            <a:rect l="l" t="t" r="r" b="b"/>
                            <a:pathLst>
                              <a:path w="29209" h="29209">
                                <a:moveTo>
                                  <a:pt x="18116" y="0"/>
                                </a:moveTo>
                                <a:lnTo>
                                  <a:pt x="10522" y="0"/>
                                </a:lnTo>
                                <a:lnTo>
                                  <a:pt x="6879" y="1508"/>
                                </a:lnTo>
                                <a:lnTo>
                                  <a:pt x="1510" y="6877"/>
                                </a:lnTo>
                                <a:lnTo>
                                  <a:pt x="0" y="10519"/>
                                </a:lnTo>
                                <a:lnTo>
                                  <a:pt x="0" y="18112"/>
                                </a:lnTo>
                                <a:lnTo>
                                  <a:pt x="1510" y="21759"/>
                                </a:lnTo>
                                <a:lnTo>
                                  <a:pt x="6879" y="27128"/>
                                </a:lnTo>
                                <a:lnTo>
                                  <a:pt x="10522" y="28636"/>
                                </a:lnTo>
                                <a:lnTo>
                                  <a:pt x="14318" y="28636"/>
                                </a:lnTo>
                                <a:lnTo>
                                  <a:pt x="18116" y="28636"/>
                                </a:lnTo>
                                <a:lnTo>
                                  <a:pt x="21759" y="27128"/>
                                </a:lnTo>
                                <a:lnTo>
                                  <a:pt x="27128" y="21759"/>
                                </a:lnTo>
                                <a:lnTo>
                                  <a:pt x="28636" y="18112"/>
                                </a:lnTo>
                                <a:lnTo>
                                  <a:pt x="28636" y="10519"/>
                                </a:lnTo>
                                <a:lnTo>
                                  <a:pt x="27128" y="6877"/>
                                </a:lnTo>
                                <a:lnTo>
                                  <a:pt x="21759" y="1508"/>
                                </a:lnTo>
                                <a:lnTo>
                                  <a:pt x="18116" y="0"/>
                                </a:lnTo>
                                <a:close/>
                              </a:path>
                            </a:pathLst>
                          </a:custGeom>
                          <a:solidFill>
                            <a:srgbClr val="9367BC"/>
                          </a:solidFill>
                        </wps:spPr>
                        <wps:bodyPr wrap="square" lIns="0" tIns="0" rIns="0" bIns="0" rtlCol="0">
                          <a:noAutofit/>
                        </wps:bodyPr>
                      </wps:wsp>
                      <wps:wsp>
                        <wps:cNvPr id="262" name="Graphic 262"/>
                        <wps:cNvSpPr/>
                        <wps:spPr>
                          <a:xfrm>
                            <a:off x="93069" y="334362"/>
                            <a:ext cx="29209" cy="29209"/>
                          </a:xfrm>
                          <a:custGeom>
                            <a:avLst/>
                            <a:gdLst/>
                            <a:ahLst/>
                            <a:cxnLst/>
                            <a:rect l="l" t="t" r="r" b="b"/>
                            <a:pathLst>
                              <a:path w="29209" h="29209">
                                <a:moveTo>
                                  <a:pt x="14318" y="28636"/>
                                </a:moveTo>
                                <a:lnTo>
                                  <a:pt x="18116" y="28636"/>
                                </a:lnTo>
                                <a:lnTo>
                                  <a:pt x="21759" y="27128"/>
                                </a:lnTo>
                                <a:lnTo>
                                  <a:pt x="24443" y="24441"/>
                                </a:lnTo>
                                <a:lnTo>
                                  <a:pt x="27128" y="21759"/>
                                </a:lnTo>
                                <a:lnTo>
                                  <a:pt x="28636" y="18112"/>
                                </a:lnTo>
                                <a:lnTo>
                                  <a:pt x="28636" y="14318"/>
                                </a:lnTo>
                                <a:lnTo>
                                  <a:pt x="28636" y="10519"/>
                                </a:lnTo>
                                <a:lnTo>
                                  <a:pt x="27128" y="6877"/>
                                </a:lnTo>
                                <a:lnTo>
                                  <a:pt x="24443" y="4195"/>
                                </a:lnTo>
                                <a:lnTo>
                                  <a:pt x="21759" y="1508"/>
                                </a:lnTo>
                                <a:lnTo>
                                  <a:pt x="18116" y="0"/>
                                </a:lnTo>
                                <a:lnTo>
                                  <a:pt x="14318" y="0"/>
                                </a:lnTo>
                                <a:lnTo>
                                  <a:pt x="10522" y="0"/>
                                </a:lnTo>
                                <a:lnTo>
                                  <a:pt x="6879" y="1508"/>
                                </a:lnTo>
                                <a:lnTo>
                                  <a:pt x="4195" y="4195"/>
                                </a:lnTo>
                                <a:lnTo>
                                  <a:pt x="1510" y="6877"/>
                                </a:lnTo>
                                <a:lnTo>
                                  <a:pt x="0" y="10519"/>
                                </a:lnTo>
                                <a:lnTo>
                                  <a:pt x="0" y="14318"/>
                                </a:lnTo>
                                <a:lnTo>
                                  <a:pt x="0" y="18112"/>
                                </a:lnTo>
                                <a:lnTo>
                                  <a:pt x="1510" y="21759"/>
                                </a:lnTo>
                                <a:lnTo>
                                  <a:pt x="4195" y="24441"/>
                                </a:lnTo>
                                <a:lnTo>
                                  <a:pt x="6879" y="27128"/>
                                </a:lnTo>
                                <a:lnTo>
                                  <a:pt x="10522" y="28636"/>
                                </a:lnTo>
                                <a:lnTo>
                                  <a:pt x="14318" y="28636"/>
                                </a:lnTo>
                                <a:close/>
                              </a:path>
                            </a:pathLst>
                          </a:custGeom>
                          <a:ln w="4772">
                            <a:solidFill>
                              <a:srgbClr val="9367BC"/>
                            </a:solidFill>
                            <a:prstDash val="solid"/>
                          </a:ln>
                        </wps:spPr>
                        <wps:bodyPr wrap="square" lIns="0" tIns="0" rIns="0" bIns="0" rtlCol="0">
                          <a:noAutofit/>
                        </wps:bodyPr>
                      </wps:wsp>
                      <wps:wsp>
                        <wps:cNvPr id="263" name="Graphic 263"/>
                        <wps:cNvSpPr/>
                        <wps:spPr>
                          <a:xfrm>
                            <a:off x="93069" y="404388"/>
                            <a:ext cx="29209" cy="29209"/>
                          </a:xfrm>
                          <a:custGeom>
                            <a:avLst/>
                            <a:gdLst/>
                            <a:ahLst/>
                            <a:cxnLst/>
                            <a:rect l="l" t="t" r="r" b="b"/>
                            <a:pathLst>
                              <a:path w="29209" h="29209">
                                <a:moveTo>
                                  <a:pt x="18116" y="0"/>
                                </a:moveTo>
                                <a:lnTo>
                                  <a:pt x="10522" y="0"/>
                                </a:lnTo>
                                <a:lnTo>
                                  <a:pt x="6879" y="1508"/>
                                </a:lnTo>
                                <a:lnTo>
                                  <a:pt x="1510" y="6877"/>
                                </a:lnTo>
                                <a:lnTo>
                                  <a:pt x="0" y="10519"/>
                                </a:lnTo>
                                <a:lnTo>
                                  <a:pt x="0" y="18117"/>
                                </a:lnTo>
                                <a:lnTo>
                                  <a:pt x="1510" y="21759"/>
                                </a:lnTo>
                                <a:lnTo>
                                  <a:pt x="6879" y="27128"/>
                                </a:lnTo>
                                <a:lnTo>
                                  <a:pt x="10522" y="28636"/>
                                </a:lnTo>
                                <a:lnTo>
                                  <a:pt x="14318" y="28636"/>
                                </a:lnTo>
                                <a:lnTo>
                                  <a:pt x="18116" y="28636"/>
                                </a:lnTo>
                                <a:lnTo>
                                  <a:pt x="21759" y="27128"/>
                                </a:lnTo>
                                <a:lnTo>
                                  <a:pt x="27128" y="21759"/>
                                </a:lnTo>
                                <a:lnTo>
                                  <a:pt x="28636" y="18117"/>
                                </a:lnTo>
                                <a:lnTo>
                                  <a:pt x="28636" y="10519"/>
                                </a:lnTo>
                                <a:lnTo>
                                  <a:pt x="27128" y="6877"/>
                                </a:lnTo>
                                <a:lnTo>
                                  <a:pt x="21759" y="1508"/>
                                </a:lnTo>
                                <a:lnTo>
                                  <a:pt x="18116" y="0"/>
                                </a:lnTo>
                                <a:close/>
                              </a:path>
                            </a:pathLst>
                          </a:custGeom>
                          <a:solidFill>
                            <a:srgbClr val="8B554A"/>
                          </a:solidFill>
                        </wps:spPr>
                        <wps:bodyPr wrap="square" lIns="0" tIns="0" rIns="0" bIns="0" rtlCol="0">
                          <a:noAutofit/>
                        </wps:bodyPr>
                      </wps:wsp>
                      <wps:wsp>
                        <wps:cNvPr id="264" name="Graphic 264"/>
                        <wps:cNvSpPr/>
                        <wps:spPr>
                          <a:xfrm>
                            <a:off x="93069" y="404388"/>
                            <a:ext cx="29209" cy="29209"/>
                          </a:xfrm>
                          <a:custGeom>
                            <a:avLst/>
                            <a:gdLst/>
                            <a:ahLst/>
                            <a:cxnLst/>
                            <a:rect l="l" t="t" r="r" b="b"/>
                            <a:pathLst>
                              <a:path w="29209" h="29209">
                                <a:moveTo>
                                  <a:pt x="14318" y="28636"/>
                                </a:moveTo>
                                <a:lnTo>
                                  <a:pt x="18116" y="28636"/>
                                </a:lnTo>
                                <a:lnTo>
                                  <a:pt x="21759" y="27128"/>
                                </a:lnTo>
                                <a:lnTo>
                                  <a:pt x="24443" y="24441"/>
                                </a:lnTo>
                                <a:lnTo>
                                  <a:pt x="27128" y="21759"/>
                                </a:lnTo>
                                <a:lnTo>
                                  <a:pt x="28636" y="18117"/>
                                </a:lnTo>
                                <a:lnTo>
                                  <a:pt x="28636" y="14318"/>
                                </a:lnTo>
                                <a:lnTo>
                                  <a:pt x="28636" y="10519"/>
                                </a:lnTo>
                                <a:lnTo>
                                  <a:pt x="27128" y="6877"/>
                                </a:lnTo>
                                <a:lnTo>
                                  <a:pt x="24443" y="4195"/>
                                </a:lnTo>
                                <a:lnTo>
                                  <a:pt x="21759" y="1508"/>
                                </a:lnTo>
                                <a:lnTo>
                                  <a:pt x="18116" y="0"/>
                                </a:lnTo>
                                <a:lnTo>
                                  <a:pt x="14318" y="0"/>
                                </a:lnTo>
                                <a:lnTo>
                                  <a:pt x="10522" y="0"/>
                                </a:lnTo>
                                <a:lnTo>
                                  <a:pt x="6879" y="1508"/>
                                </a:lnTo>
                                <a:lnTo>
                                  <a:pt x="4195" y="4195"/>
                                </a:lnTo>
                                <a:lnTo>
                                  <a:pt x="1510" y="6877"/>
                                </a:lnTo>
                                <a:lnTo>
                                  <a:pt x="0" y="10519"/>
                                </a:lnTo>
                                <a:lnTo>
                                  <a:pt x="0" y="14318"/>
                                </a:lnTo>
                                <a:lnTo>
                                  <a:pt x="0" y="18117"/>
                                </a:lnTo>
                                <a:lnTo>
                                  <a:pt x="1510" y="21759"/>
                                </a:lnTo>
                                <a:lnTo>
                                  <a:pt x="4195" y="24441"/>
                                </a:lnTo>
                                <a:lnTo>
                                  <a:pt x="6879" y="27128"/>
                                </a:lnTo>
                                <a:lnTo>
                                  <a:pt x="10522" y="28636"/>
                                </a:lnTo>
                                <a:lnTo>
                                  <a:pt x="14318" y="28636"/>
                                </a:lnTo>
                                <a:close/>
                              </a:path>
                            </a:pathLst>
                          </a:custGeom>
                          <a:ln w="4772">
                            <a:solidFill>
                              <a:srgbClr val="8B554A"/>
                            </a:solidFill>
                            <a:prstDash val="solid"/>
                          </a:ln>
                        </wps:spPr>
                        <wps:bodyPr wrap="square" lIns="0" tIns="0" rIns="0" bIns="0" rtlCol="0">
                          <a:noAutofit/>
                        </wps:bodyPr>
                      </wps:wsp>
                      <wps:wsp>
                        <wps:cNvPr id="265" name="Graphic 265"/>
                        <wps:cNvSpPr/>
                        <wps:spPr>
                          <a:xfrm>
                            <a:off x="93069" y="474415"/>
                            <a:ext cx="29209" cy="29209"/>
                          </a:xfrm>
                          <a:custGeom>
                            <a:avLst/>
                            <a:gdLst/>
                            <a:ahLst/>
                            <a:cxnLst/>
                            <a:rect l="l" t="t" r="r" b="b"/>
                            <a:pathLst>
                              <a:path w="29209" h="29209">
                                <a:moveTo>
                                  <a:pt x="18116" y="0"/>
                                </a:moveTo>
                                <a:lnTo>
                                  <a:pt x="10522" y="0"/>
                                </a:lnTo>
                                <a:lnTo>
                                  <a:pt x="6879" y="1508"/>
                                </a:lnTo>
                                <a:lnTo>
                                  <a:pt x="1510" y="6877"/>
                                </a:lnTo>
                                <a:lnTo>
                                  <a:pt x="0" y="10519"/>
                                </a:lnTo>
                                <a:lnTo>
                                  <a:pt x="0" y="18117"/>
                                </a:lnTo>
                                <a:lnTo>
                                  <a:pt x="1510" y="21759"/>
                                </a:lnTo>
                                <a:lnTo>
                                  <a:pt x="6879" y="27128"/>
                                </a:lnTo>
                                <a:lnTo>
                                  <a:pt x="10522" y="28636"/>
                                </a:lnTo>
                                <a:lnTo>
                                  <a:pt x="14318" y="28636"/>
                                </a:lnTo>
                                <a:lnTo>
                                  <a:pt x="18116" y="28636"/>
                                </a:lnTo>
                                <a:lnTo>
                                  <a:pt x="21759" y="27128"/>
                                </a:lnTo>
                                <a:lnTo>
                                  <a:pt x="27128" y="21759"/>
                                </a:lnTo>
                                <a:lnTo>
                                  <a:pt x="28636" y="18117"/>
                                </a:lnTo>
                                <a:lnTo>
                                  <a:pt x="28636" y="10519"/>
                                </a:lnTo>
                                <a:lnTo>
                                  <a:pt x="27128" y="6877"/>
                                </a:lnTo>
                                <a:lnTo>
                                  <a:pt x="21759" y="1508"/>
                                </a:lnTo>
                                <a:lnTo>
                                  <a:pt x="18116" y="0"/>
                                </a:lnTo>
                                <a:close/>
                              </a:path>
                            </a:pathLst>
                          </a:custGeom>
                          <a:solidFill>
                            <a:srgbClr val="E377C2"/>
                          </a:solidFill>
                        </wps:spPr>
                        <wps:bodyPr wrap="square" lIns="0" tIns="0" rIns="0" bIns="0" rtlCol="0">
                          <a:noAutofit/>
                        </wps:bodyPr>
                      </wps:wsp>
                      <wps:wsp>
                        <wps:cNvPr id="266" name="Graphic 266"/>
                        <wps:cNvSpPr/>
                        <wps:spPr>
                          <a:xfrm>
                            <a:off x="93069" y="474415"/>
                            <a:ext cx="29209" cy="29209"/>
                          </a:xfrm>
                          <a:custGeom>
                            <a:avLst/>
                            <a:gdLst/>
                            <a:ahLst/>
                            <a:cxnLst/>
                            <a:rect l="l" t="t" r="r" b="b"/>
                            <a:pathLst>
                              <a:path w="29209" h="29209">
                                <a:moveTo>
                                  <a:pt x="14318" y="28636"/>
                                </a:moveTo>
                                <a:lnTo>
                                  <a:pt x="18116" y="28636"/>
                                </a:lnTo>
                                <a:lnTo>
                                  <a:pt x="21759" y="27128"/>
                                </a:lnTo>
                                <a:lnTo>
                                  <a:pt x="24443" y="24441"/>
                                </a:lnTo>
                                <a:lnTo>
                                  <a:pt x="27128" y="21759"/>
                                </a:lnTo>
                                <a:lnTo>
                                  <a:pt x="28636" y="18117"/>
                                </a:lnTo>
                                <a:lnTo>
                                  <a:pt x="28636" y="14318"/>
                                </a:lnTo>
                                <a:lnTo>
                                  <a:pt x="28636" y="10519"/>
                                </a:lnTo>
                                <a:lnTo>
                                  <a:pt x="27128" y="6877"/>
                                </a:lnTo>
                                <a:lnTo>
                                  <a:pt x="24443" y="4195"/>
                                </a:lnTo>
                                <a:lnTo>
                                  <a:pt x="21759" y="1508"/>
                                </a:lnTo>
                                <a:lnTo>
                                  <a:pt x="18116" y="0"/>
                                </a:lnTo>
                                <a:lnTo>
                                  <a:pt x="14318" y="0"/>
                                </a:lnTo>
                                <a:lnTo>
                                  <a:pt x="10522" y="0"/>
                                </a:lnTo>
                                <a:lnTo>
                                  <a:pt x="6879" y="1508"/>
                                </a:lnTo>
                                <a:lnTo>
                                  <a:pt x="4195" y="4195"/>
                                </a:lnTo>
                                <a:lnTo>
                                  <a:pt x="1510" y="6877"/>
                                </a:lnTo>
                                <a:lnTo>
                                  <a:pt x="0" y="10519"/>
                                </a:lnTo>
                                <a:lnTo>
                                  <a:pt x="0" y="14318"/>
                                </a:lnTo>
                                <a:lnTo>
                                  <a:pt x="0" y="18117"/>
                                </a:lnTo>
                                <a:lnTo>
                                  <a:pt x="1510" y="21759"/>
                                </a:lnTo>
                                <a:lnTo>
                                  <a:pt x="4195" y="24441"/>
                                </a:lnTo>
                                <a:lnTo>
                                  <a:pt x="6879" y="27128"/>
                                </a:lnTo>
                                <a:lnTo>
                                  <a:pt x="10522" y="28636"/>
                                </a:lnTo>
                                <a:lnTo>
                                  <a:pt x="14318" y="28636"/>
                                </a:lnTo>
                                <a:close/>
                              </a:path>
                            </a:pathLst>
                          </a:custGeom>
                          <a:ln w="4772">
                            <a:solidFill>
                              <a:srgbClr val="E377C2"/>
                            </a:solidFill>
                            <a:prstDash val="solid"/>
                          </a:ln>
                        </wps:spPr>
                        <wps:bodyPr wrap="square" lIns="0" tIns="0" rIns="0" bIns="0" rtlCol="0">
                          <a:noAutofit/>
                        </wps:bodyPr>
                      </wps:wsp>
                      <wps:wsp>
                        <wps:cNvPr id="267" name="Graphic 267"/>
                        <wps:cNvSpPr/>
                        <wps:spPr>
                          <a:xfrm>
                            <a:off x="93069" y="544441"/>
                            <a:ext cx="29209" cy="29209"/>
                          </a:xfrm>
                          <a:custGeom>
                            <a:avLst/>
                            <a:gdLst/>
                            <a:ahLst/>
                            <a:cxnLst/>
                            <a:rect l="l" t="t" r="r" b="b"/>
                            <a:pathLst>
                              <a:path w="29209" h="29209">
                                <a:moveTo>
                                  <a:pt x="18116" y="0"/>
                                </a:moveTo>
                                <a:lnTo>
                                  <a:pt x="10522" y="0"/>
                                </a:lnTo>
                                <a:lnTo>
                                  <a:pt x="6879" y="1508"/>
                                </a:lnTo>
                                <a:lnTo>
                                  <a:pt x="1510" y="6877"/>
                                </a:lnTo>
                                <a:lnTo>
                                  <a:pt x="0" y="10519"/>
                                </a:lnTo>
                                <a:lnTo>
                                  <a:pt x="0" y="18112"/>
                                </a:lnTo>
                                <a:lnTo>
                                  <a:pt x="1510" y="21759"/>
                                </a:lnTo>
                                <a:lnTo>
                                  <a:pt x="6879" y="27128"/>
                                </a:lnTo>
                                <a:lnTo>
                                  <a:pt x="10522" y="28636"/>
                                </a:lnTo>
                                <a:lnTo>
                                  <a:pt x="14318" y="28636"/>
                                </a:lnTo>
                                <a:lnTo>
                                  <a:pt x="18116" y="28636"/>
                                </a:lnTo>
                                <a:lnTo>
                                  <a:pt x="21759" y="27128"/>
                                </a:lnTo>
                                <a:lnTo>
                                  <a:pt x="27128" y="21759"/>
                                </a:lnTo>
                                <a:lnTo>
                                  <a:pt x="28636" y="18112"/>
                                </a:lnTo>
                                <a:lnTo>
                                  <a:pt x="28636" y="10519"/>
                                </a:lnTo>
                                <a:lnTo>
                                  <a:pt x="27128" y="6877"/>
                                </a:lnTo>
                                <a:lnTo>
                                  <a:pt x="21759" y="1508"/>
                                </a:lnTo>
                                <a:lnTo>
                                  <a:pt x="18116" y="0"/>
                                </a:lnTo>
                                <a:close/>
                              </a:path>
                            </a:pathLst>
                          </a:custGeom>
                          <a:solidFill>
                            <a:srgbClr val="7F7F7F"/>
                          </a:solidFill>
                        </wps:spPr>
                        <wps:bodyPr wrap="square" lIns="0" tIns="0" rIns="0" bIns="0" rtlCol="0">
                          <a:noAutofit/>
                        </wps:bodyPr>
                      </wps:wsp>
                      <wps:wsp>
                        <wps:cNvPr id="268" name="Graphic 268"/>
                        <wps:cNvSpPr/>
                        <wps:spPr>
                          <a:xfrm>
                            <a:off x="93069" y="544441"/>
                            <a:ext cx="29209" cy="29209"/>
                          </a:xfrm>
                          <a:custGeom>
                            <a:avLst/>
                            <a:gdLst/>
                            <a:ahLst/>
                            <a:cxnLst/>
                            <a:rect l="l" t="t" r="r" b="b"/>
                            <a:pathLst>
                              <a:path w="29209" h="29209">
                                <a:moveTo>
                                  <a:pt x="14318" y="28636"/>
                                </a:moveTo>
                                <a:lnTo>
                                  <a:pt x="18116" y="28636"/>
                                </a:lnTo>
                                <a:lnTo>
                                  <a:pt x="21759" y="27128"/>
                                </a:lnTo>
                                <a:lnTo>
                                  <a:pt x="24443" y="24441"/>
                                </a:lnTo>
                                <a:lnTo>
                                  <a:pt x="27128" y="21759"/>
                                </a:lnTo>
                                <a:lnTo>
                                  <a:pt x="28636" y="18112"/>
                                </a:lnTo>
                                <a:lnTo>
                                  <a:pt x="28636" y="14318"/>
                                </a:lnTo>
                                <a:lnTo>
                                  <a:pt x="28636" y="10519"/>
                                </a:lnTo>
                                <a:lnTo>
                                  <a:pt x="27128" y="6877"/>
                                </a:lnTo>
                                <a:lnTo>
                                  <a:pt x="24443" y="4195"/>
                                </a:lnTo>
                                <a:lnTo>
                                  <a:pt x="21759" y="1508"/>
                                </a:lnTo>
                                <a:lnTo>
                                  <a:pt x="18116" y="0"/>
                                </a:lnTo>
                                <a:lnTo>
                                  <a:pt x="14318" y="0"/>
                                </a:lnTo>
                                <a:lnTo>
                                  <a:pt x="10522" y="0"/>
                                </a:lnTo>
                                <a:lnTo>
                                  <a:pt x="6879" y="1508"/>
                                </a:lnTo>
                                <a:lnTo>
                                  <a:pt x="4195" y="4195"/>
                                </a:lnTo>
                                <a:lnTo>
                                  <a:pt x="1510" y="6877"/>
                                </a:lnTo>
                                <a:lnTo>
                                  <a:pt x="0" y="10519"/>
                                </a:lnTo>
                                <a:lnTo>
                                  <a:pt x="0" y="14318"/>
                                </a:lnTo>
                                <a:lnTo>
                                  <a:pt x="0" y="18112"/>
                                </a:lnTo>
                                <a:lnTo>
                                  <a:pt x="1510" y="21759"/>
                                </a:lnTo>
                                <a:lnTo>
                                  <a:pt x="4195" y="24441"/>
                                </a:lnTo>
                                <a:lnTo>
                                  <a:pt x="6879" y="27128"/>
                                </a:lnTo>
                                <a:lnTo>
                                  <a:pt x="10522" y="28636"/>
                                </a:lnTo>
                                <a:lnTo>
                                  <a:pt x="14318" y="28636"/>
                                </a:lnTo>
                                <a:close/>
                              </a:path>
                            </a:pathLst>
                          </a:custGeom>
                          <a:ln w="4772">
                            <a:solidFill>
                              <a:srgbClr val="7F7F7F"/>
                            </a:solidFill>
                            <a:prstDash val="solid"/>
                          </a:ln>
                        </wps:spPr>
                        <wps:bodyPr wrap="square" lIns="0" tIns="0" rIns="0" bIns="0" rtlCol="0">
                          <a:noAutofit/>
                        </wps:bodyPr>
                      </wps:wsp>
                      <wps:wsp>
                        <wps:cNvPr id="269" name="Graphic 269"/>
                        <wps:cNvSpPr/>
                        <wps:spPr>
                          <a:xfrm>
                            <a:off x="93069" y="614467"/>
                            <a:ext cx="29209" cy="29209"/>
                          </a:xfrm>
                          <a:custGeom>
                            <a:avLst/>
                            <a:gdLst/>
                            <a:ahLst/>
                            <a:cxnLst/>
                            <a:rect l="l" t="t" r="r" b="b"/>
                            <a:pathLst>
                              <a:path w="29209" h="29209">
                                <a:moveTo>
                                  <a:pt x="18116" y="0"/>
                                </a:moveTo>
                                <a:lnTo>
                                  <a:pt x="10522" y="0"/>
                                </a:lnTo>
                                <a:lnTo>
                                  <a:pt x="6879" y="1508"/>
                                </a:lnTo>
                                <a:lnTo>
                                  <a:pt x="1510" y="6877"/>
                                </a:lnTo>
                                <a:lnTo>
                                  <a:pt x="0" y="10519"/>
                                </a:lnTo>
                                <a:lnTo>
                                  <a:pt x="0" y="18117"/>
                                </a:lnTo>
                                <a:lnTo>
                                  <a:pt x="1510" y="21759"/>
                                </a:lnTo>
                                <a:lnTo>
                                  <a:pt x="6879" y="27128"/>
                                </a:lnTo>
                                <a:lnTo>
                                  <a:pt x="10522" y="28636"/>
                                </a:lnTo>
                                <a:lnTo>
                                  <a:pt x="14318" y="28636"/>
                                </a:lnTo>
                                <a:lnTo>
                                  <a:pt x="18116" y="28636"/>
                                </a:lnTo>
                                <a:lnTo>
                                  <a:pt x="21759" y="27128"/>
                                </a:lnTo>
                                <a:lnTo>
                                  <a:pt x="27128" y="21759"/>
                                </a:lnTo>
                                <a:lnTo>
                                  <a:pt x="28636" y="18117"/>
                                </a:lnTo>
                                <a:lnTo>
                                  <a:pt x="28636" y="10519"/>
                                </a:lnTo>
                                <a:lnTo>
                                  <a:pt x="27128" y="6877"/>
                                </a:lnTo>
                                <a:lnTo>
                                  <a:pt x="21759" y="1508"/>
                                </a:lnTo>
                                <a:lnTo>
                                  <a:pt x="18116" y="0"/>
                                </a:lnTo>
                                <a:close/>
                              </a:path>
                            </a:pathLst>
                          </a:custGeom>
                          <a:solidFill>
                            <a:srgbClr val="BBBC21"/>
                          </a:solidFill>
                        </wps:spPr>
                        <wps:bodyPr wrap="square" lIns="0" tIns="0" rIns="0" bIns="0" rtlCol="0">
                          <a:noAutofit/>
                        </wps:bodyPr>
                      </wps:wsp>
                      <wps:wsp>
                        <wps:cNvPr id="270" name="Graphic 270"/>
                        <wps:cNvSpPr/>
                        <wps:spPr>
                          <a:xfrm>
                            <a:off x="93069" y="614467"/>
                            <a:ext cx="29209" cy="29209"/>
                          </a:xfrm>
                          <a:custGeom>
                            <a:avLst/>
                            <a:gdLst/>
                            <a:ahLst/>
                            <a:cxnLst/>
                            <a:rect l="l" t="t" r="r" b="b"/>
                            <a:pathLst>
                              <a:path w="29209" h="29209">
                                <a:moveTo>
                                  <a:pt x="14318" y="28636"/>
                                </a:moveTo>
                                <a:lnTo>
                                  <a:pt x="18116" y="28636"/>
                                </a:lnTo>
                                <a:lnTo>
                                  <a:pt x="21759" y="27128"/>
                                </a:lnTo>
                                <a:lnTo>
                                  <a:pt x="24443" y="24441"/>
                                </a:lnTo>
                                <a:lnTo>
                                  <a:pt x="27128" y="21759"/>
                                </a:lnTo>
                                <a:lnTo>
                                  <a:pt x="28636" y="18117"/>
                                </a:lnTo>
                                <a:lnTo>
                                  <a:pt x="28636" y="14318"/>
                                </a:lnTo>
                                <a:lnTo>
                                  <a:pt x="28636" y="10519"/>
                                </a:lnTo>
                                <a:lnTo>
                                  <a:pt x="27128" y="6877"/>
                                </a:lnTo>
                                <a:lnTo>
                                  <a:pt x="24443" y="4195"/>
                                </a:lnTo>
                                <a:lnTo>
                                  <a:pt x="21759" y="1508"/>
                                </a:lnTo>
                                <a:lnTo>
                                  <a:pt x="18116" y="0"/>
                                </a:lnTo>
                                <a:lnTo>
                                  <a:pt x="14318" y="0"/>
                                </a:lnTo>
                                <a:lnTo>
                                  <a:pt x="10522" y="0"/>
                                </a:lnTo>
                                <a:lnTo>
                                  <a:pt x="6879" y="1508"/>
                                </a:lnTo>
                                <a:lnTo>
                                  <a:pt x="4195" y="4195"/>
                                </a:lnTo>
                                <a:lnTo>
                                  <a:pt x="1510" y="6877"/>
                                </a:lnTo>
                                <a:lnTo>
                                  <a:pt x="0" y="10519"/>
                                </a:lnTo>
                                <a:lnTo>
                                  <a:pt x="0" y="14318"/>
                                </a:lnTo>
                                <a:lnTo>
                                  <a:pt x="0" y="18117"/>
                                </a:lnTo>
                                <a:lnTo>
                                  <a:pt x="1510" y="21759"/>
                                </a:lnTo>
                                <a:lnTo>
                                  <a:pt x="4195" y="24441"/>
                                </a:lnTo>
                                <a:lnTo>
                                  <a:pt x="6879" y="27128"/>
                                </a:lnTo>
                                <a:lnTo>
                                  <a:pt x="10522" y="28636"/>
                                </a:lnTo>
                                <a:lnTo>
                                  <a:pt x="14318" y="28636"/>
                                </a:lnTo>
                                <a:close/>
                              </a:path>
                            </a:pathLst>
                          </a:custGeom>
                          <a:ln w="4772">
                            <a:solidFill>
                              <a:srgbClr val="BBBC21"/>
                            </a:solidFill>
                            <a:prstDash val="solid"/>
                          </a:ln>
                        </wps:spPr>
                        <wps:bodyPr wrap="square" lIns="0" tIns="0" rIns="0" bIns="0" rtlCol="0">
                          <a:noAutofit/>
                        </wps:bodyPr>
                      </wps:wsp>
                      <wps:wsp>
                        <wps:cNvPr id="271" name="Graphic 271"/>
                        <wps:cNvSpPr/>
                        <wps:spPr>
                          <a:xfrm>
                            <a:off x="59659" y="694636"/>
                            <a:ext cx="95885" cy="1270"/>
                          </a:xfrm>
                          <a:custGeom>
                            <a:avLst/>
                            <a:gdLst/>
                            <a:ahLst/>
                            <a:cxnLst/>
                            <a:rect l="l" t="t" r="r" b="b"/>
                            <a:pathLst>
                              <a:path w="95885">
                                <a:moveTo>
                                  <a:pt x="0" y="0"/>
                                </a:moveTo>
                                <a:lnTo>
                                  <a:pt x="95455" y="0"/>
                                </a:lnTo>
                              </a:path>
                            </a:pathLst>
                          </a:custGeom>
                          <a:ln w="7159">
                            <a:solidFill>
                              <a:srgbClr val="FF0000"/>
                            </a:solidFill>
                            <a:prstDash val="solid"/>
                          </a:ln>
                        </wps:spPr>
                        <wps:bodyPr wrap="square" lIns="0" tIns="0" rIns="0" bIns="0" rtlCol="0">
                          <a:noAutofit/>
                        </wps:bodyPr>
                      </wps:wsp>
                      <wps:wsp>
                        <wps:cNvPr id="272" name="Textbox 272"/>
                        <wps:cNvSpPr txBox="1"/>
                        <wps:spPr>
                          <a:xfrm>
                            <a:off x="0" y="0"/>
                            <a:ext cx="1660525" cy="2349500"/>
                          </a:xfrm>
                          <a:prstGeom prst="rect">
                            <a:avLst/>
                          </a:prstGeom>
                        </wps:spPr>
                        <wps:txbx>
                          <w:txbxContent>
                            <w:p w14:paraId="3E1F6957">
                              <w:pPr>
                                <w:spacing w:before="53"/>
                                <w:ind w:left="304" w:right="0" w:firstLine="0"/>
                                <w:jc w:val="left"/>
                                <w:rPr>
                                  <w:rFonts w:ascii="Times New Roman" w:hAnsi="Times New Roman"/>
                                  <w:sz w:val="8"/>
                                </w:rPr>
                              </w:pPr>
                              <w:r>
                                <w:rPr>
                                  <w:rFonts w:ascii="Times New Roman" w:hAnsi="Times New Roman"/>
                                  <w:w w:val="120"/>
                                  <w:sz w:val="8"/>
                                </w:rPr>
                                <w:t>90</w:t>
                              </w:r>
                              <w:r>
                                <w:rPr>
                                  <w:rFonts w:ascii="Times New Roman" w:hAnsi="Times New Roman"/>
                                  <w:spacing w:val="-2"/>
                                  <w:w w:val="120"/>
                                  <w:sz w:val="8"/>
                                </w:rPr>
                                <w:t xml:space="preserve"> </w:t>
                              </w:r>
                              <w:r>
                                <w:rPr>
                                  <w:rFonts w:ascii="Times New Roman" w:hAnsi="Times New Roman"/>
                                  <w:spacing w:val="-10"/>
                                  <w:w w:val="120"/>
                                  <w:sz w:val="8"/>
                                </w:rPr>
                                <w:t>°</w:t>
                              </w:r>
                            </w:p>
                            <w:p w14:paraId="7D7C475E">
                              <w:pPr>
                                <w:spacing w:before="18"/>
                                <w:ind w:left="304" w:right="0" w:firstLine="0"/>
                                <w:jc w:val="left"/>
                                <w:rPr>
                                  <w:rFonts w:ascii="Times New Roman" w:hAnsi="Times New Roman"/>
                                  <w:sz w:val="8"/>
                                </w:rPr>
                              </w:pPr>
                              <w:r>
                                <w:rPr>
                                  <w:rFonts w:ascii="Times New Roman" w:hAnsi="Times New Roman"/>
                                  <w:w w:val="120"/>
                                  <w:sz w:val="8"/>
                                </w:rPr>
                                <w:t>80</w:t>
                              </w:r>
                              <w:r>
                                <w:rPr>
                                  <w:rFonts w:ascii="Times New Roman" w:hAnsi="Times New Roman"/>
                                  <w:spacing w:val="-2"/>
                                  <w:w w:val="120"/>
                                  <w:sz w:val="8"/>
                                </w:rPr>
                                <w:t xml:space="preserve"> </w:t>
                              </w:r>
                              <w:r>
                                <w:rPr>
                                  <w:rFonts w:ascii="Times New Roman" w:hAnsi="Times New Roman"/>
                                  <w:spacing w:val="-10"/>
                                  <w:w w:val="120"/>
                                  <w:sz w:val="8"/>
                                </w:rPr>
                                <w:t>°</w:t>
                              </w:r>
                            </w:p>
                            <w:p w14:paraId="0713B302">
                              <w:pPr>
                                <w:spacing w:before="18"/>
                                <w:ind w:left="304" w:right="0" w:firstLine="0"/>
                                <w:jc w:val="left"/>
                                <w:rPr>
                                  <w:rFonts w:ascii="Times New Roman" w:hAnsi="Times New Roman"/>
                                  <w:sz w:val="8"/>
                                </w:rPr>
                              </w:pPr>
                              <w:r>
                                <w:rPr>
                                  <w:rFonts w:ascii="Times New Roman" w:hAnsi="Times New Roman"/>
                                  <w:w w:val="120"/>
                                  <w:sz w:val="8"/>
                                </w:rPr>
                                <w:t>70</w:t>
                              </w:r>
                              <w:r>
                                <w:rPr>
                                  <w:rFonts w:ascii="Times New Roman" w:hAnsi="Times New Roman"/>
                                  <w:spacing w:val="-2"/>
                                  <w:w w:val="120"/>
                                  <w:sz w:val="8"/>
                                </w:rPr>
                                <w:t xml:space="preserve"> </w:t>
                              </w:r>
                              <w:r>
                                <w:rPr>
                                  <w:rFonts w:ascii="Times New Roman" w:hAnsi="Times New Roman"/>
                                  <w:spacing w:val="-10"/>
                                  <w:w w:val="120"/>
                                  <w:sz w:val="8"/>
                                </w:rPr>
                                <w:t>°</w:t>
                              </w:r>
                            </w:p>
                            <w:p w14:paraId="5043E34F">
                              <w:pPr>
                                <w:spacing w:before="19"/>
                                <w:ind w:left="304" w:right="0" w:firstLine="0"/>
                                <w:jc w:val="left"/>
                                <w:rPr>
                                  <w:rFonts w:ascii="Times New Roman" w:hAnsi="Times New Roman"/>
                                  <w:sz w:val="8"/>
                                </w:rPr>
                              </w:pPr>
                              <w:r>
                                <w:rPr>
                                  <w:rFonts w:ascii="Times New Roman" w:hAnsi="Times New Roman"/>
                                  <w:w w:val="120"/>
                                  <w:sz w:val="8"/>
                                </w:rPr>
                                <w:t>60</w:t>
                              </w:r>
                              <w:r>
                                <w:rPr>
                                  <w:rFonts w:ascii="Times New Roman" w:hAnsi="Times New Roman"/>
                                  <w:spacing w:val="-2"/>
                                  <w:w w:val="120"/>
                                  <w:sz w:val="8"/>
                                </w:rPr>
                                <w:t xml:space="preserve"> </w:t>
                              </w:r>
                              <w:r>
                                <w:rPr>
                                  <w:rFonts w:ascii="Times New Roman" w:hAnsi="Times New Roman"/>
                                  <w:spacing w:val="-10"/>
                                  <w:w w:val="120"/>
                                  <w:sz w:val="8"/>
                                </w:rPr>
                                <w:t>°</w:t>
                              </w:r>
                            </w:p>
                            <w:p w14:paraId="4B9A6946">
                              <w:pPr>
                                <w:spacing w:before="18"/>
                                <w:ind w:left="304" w:right="0" w:firstLine="0"/>
                                <w:jc w:val="left"/>
                                <w:rPr>
                                  <w:rFonts w:ascii="Times New Roman" w:hAnsi="Times New Roman"/>
                                  <w:sz w:val="8"/>
                                </w:rPr>
                              </w:pPr>
                              <w:r>
                                <w:rPr>
                                  <w:rFonts w:ascii="Times New Roman" w:hAnsi="Times New Roman"/>
                                  <w:w w:val="120"/>
                                  <w:sz w:val="8"/>
                                </w:rPr>
                                <w:t>50</w:t>
                              </w:r>
                              <w:r>
                                <w:rPr>
                                  <w:rFonts w:ascii="Times New Roman" w:hAnsi="Times New Roman"/>
                                  <w:spacing w:val="-2"/>
                                  <w:w w:val="120"/>
                                  <w:sz w:val="8"/>
                                </w:rPr>
                                <w:t xml:space="preserve"> </w:t>
                              </w:r>
                              <w:r>
                                <w:rPr>
                                  <w:rFonts w:ascii="Times New Roman" w:hAnsi="Times New Roman"/>
                                  <w:spacing w:val="-10"/>
                                  <w:w w:val="120"/>
                                  <w:sz w:val="8"/>
                                </w:rPr>
                                <w:t>°</w:t>
                              </w:r>
                            </w:p>
                            <w:p w14:paraId="059E23D3">
                              <w:pPr>
                                <w:spacing w:before="18"/>
                                <w:ind w:left="304" w:right="0" w:firstLine="0"/>
                                <w:jc w:val="left"/>
                                <w:rPr>
                                  <w:rFonts w:ascii="Times New Roman" w:hAnsi="Times New Roman"/>
                                  <w:sz w:val="8"/>
                                </w:rPr>
                              </w:pPr>
                              <w:r>
                                <w:rPr>
                                  <w:rFonts w:ascii="Times New Roman" w:hAnsi="Times New Roman"/>
                                  <w:w w:val="120"/>
                                  <w:sz w:val="8"/>
                                </w:rPr>
                                <w:t>40</w:t>
                              </w:r>
                              <w:r>
                                <w:rPr>
                                  <w:rFonts w:ascii="Times New Roman" w:hAnsi="Times New Roman"/>
                                  <w:spacing w:val="-2"/>
                                  <w:w w:val="120"/>
                                  <w:sz w:val="8"/>
                                </w:rPr>
                                <w:t xml:space="preserve"> </w:t>
                              </w:r>
                              <w:r>
                                <w:rPr>
                                  <w:rFonts w:ascii="Times New Roman" w:hAnsi="Times New Roman"/>
                                  <w:spacing w:val="-10"/>
                                  <w:w w:val="120"/>
                                  <w:sz w:val="8"/>
                                </w:rPr>
                                <w:t>°</w:t>
                              </w:r>
                            </w:p>
                            <w:p w14:paraId="3ABBFF90">
                              <w:pPr>
                                <w:spacing w:before="18"/>
                                <w:ind w:left="304" w:right="0" w:firstLine="0"/>
                                <w:jc w:val="left"/>
                                <w:rPr>
                                  <w:rFonts w:ascii="Times New Roman" w:hAnsi="Times New Roman"/>
                                  <w:sz w:val="8"/>
                                </w:rPr>
                              </w:pPr>
                              <w:r>
                                <w:rPr>
                                  <w:rFonts w:ascii="Times New Roman" w:hAnsi="Times New Roman"/>
                                  <w:w w:val="120"/>
                                  <w:sz w:val="8"/>
                                </w:rPr>
                                <w:t>30</w:t>
                              </w:r>
                              <w:r>
                                <w:rPr>
                                  <w:rFonts w:ascii="Times New Roman" w:hAnsi="Times New Roman"/>
                                  <w:spacing w:val="-2"/>
                                  <w:w w:val="120"/>
                                  <w:sz w:val="8"/>
                                </w:rPr>
                                <w:t xml:space="preserve"> </w:t>
                              </w:r>
                              <w:r>
                                <w:rPr>
                                  <w:rFonts w:ascii="Times New Roman" w:hAnsi="Times New Roman"/>
                                  <w:spacing w:val="-10"/>
                                  <w:w w:val="120"/>
                                  <w:sz w:val="8"/>
                                </w:rPr>
                                <w:t>°</w:t>
                              </w:r>
                            </w:p>
                            <w:p w14:paraId="0AAE0513">
                              <w:pPr>
                                <w:spacing w:before="19"/>
                                <w:ind w:left="304" w:right="0" w:firstLine="0"/>
                                <w:jc w:val="left"/>
                                <w:rPr>
                                  <w:rFonts w:ascii="Times New Roman" w:hAnsi="Times New Roman"/>
                                  <w:sz w:val="8"/>
                                </w:rPr>
                              </w:pPr>
                              <w:r>
                                <w:rPr>
                                  <w:rFonts w:ascii="Times New Roman" w:hAnsi="Times New Roman"/>
                                  <w:w w:val="120"/>
                                  <w:sz w:val="8"/>
                                </w:rPr>
                                <w:t>20</w:t>
                              </w:r>
                              <w:r>
                                <w:rPr>
                                  <w:rFonts w:ascii="Times New Roman" w:hAnsi="Times New Roman"/>
                                  <w:spacing w:val="-2"/>
                                  <w:w w:val="120"/>
                                  <w:sz w:val="8"/>
                                </w:rPr>
                                <w:t xml:space="preserve"> </w:t>
                              </w:r>
                              <w:r>
                                <w:rPr>
                                  <w:rFonts w:ascii="Times New Roman" w:hAnsi="Times New Roman"/>
                                  <w:spacing w:val="-10"/>
                                  <w:w w:val="120"/>
                                  <w:sz w:val="8"/>
                                </w:rPr>
                                <w:t>°</w:t>
                              </w:r>
                            </w:p>
                            <w:p w14:paraId="466A36DF">
                              <w:pPr>
                                <w:spacing w:before="18"/>
                                <w:ind w:left="304" w:right="0" w:firstLine="0"/>
                                <w:jc w:val="left"/>
                                <w:rPr>
                                  <w:rFonts w:ascii="Times New Roman" w:hAnsi="Times New Roman"/>
                                  <w:sz w:val="8"/>
                                </w:rPr>
                              </w:pPr>
                              <w:r>
                                <w:rPr>
                                  <w:rFonts w:ascii="Times New Roman" w:hAnsi="Times New Roman"/>
                                  <w:w w:val="120"/>
                                  <w:sz w:val="8"/>
                                </w:rPr>
                                <w:t>10</w:t>
                              </w:r>
                              <w:r>
                                <w:rPr>
                                  <w:rFonts w:ascii="Times New Roman" w:hAnsi="Times New Roman"/>
                                  <w:spacing w:val="-2"/>
                                  <w:w w:val="120"/>
                                  <w:sz w:val="8"/>
                                </w:rPr>
                                <w:t xml:space="preserve"> </w:t>
                              </w:r>
                              <w:r>
                                <w:rPr>
                                  <w:rFonts w:ascii="Times New Roman" w:hAnsi="Times New Roman"/>
                                  <w:spacing w:val="-10"/>
                                  <w:w w:val="120"/>
                                  <w:sz w:val="8"/>
                                </w:rPr>
                                <w:t>°</w:t>
                              </w:r>
                            </w:p>
                            <w:p w14:paraId="27ED54D9">
                              <w:pPr>
                                <w:spacing w:before="18"/>
                                <w:ind w:left="304" w:right="0" w:firstLine="0"/>
                                <w:jc w:val="left"/>
                                <w:rPr>
                                  <w:rFonts w:ascii="Times New Roman"/>
                                  <w:sz w:val="8"/>
                                </w:rPr>
                              </w:pPr>
                              <w:r>
                                <w:rPr>
                                  <w:rFonts w:ascii="Times New Roman"/>
                                  <w:w w:val="120"/>
                                  <w:sz w:val="8"/>
                                </w:rPr>
                                <w:t>Expected</w:t>
                              </w:r>
                              <w:r>
                                <w:rPr>
                                  <w:rFonts w:ascii="Times New Roman"/>
                                  <w:spacing w:val="-5"/>
                                  <w:w w:val="120"/>
                                  <w:sz w:val="8"/>
                                </w:rPr>
                                <w:t xml:space="preserve"> </w:t>
                              </w:r>
                              <w:r>
                                <w:rPr>
                                  <w:rFonts w:ascii="Times New Roman"/>
                                  <w:w w:val="120"/>
                                  <w:sz w:val="8"/>
                                </w:rPr>
                                <w:t>re</w:t>
                              </w:r>
                              <w:r>
                                <w:rPr>
                                  <w:rFonts w:ascii="Times New Roman"/>
                                  <w:spacing w:val="-3"/>
                                  <w:w w:val="120"/>
                                  <w:sz w:val="8"/>
                                </w:rPr>
                                <w:t xml:space="preserve"> </w:t>
                              </w:r>
                              <w:r>
                                <w:rPr>
                                  <w:rFonts w:ascii="Times New Roman"/>
                                  <w:spacing w:val="-5"/>
                                  <w:w w:val="120"/>
                                  <w:sz w:val="8"/>
                                </w:rPr>
                                <w:t>ult</w:t>
                              </w:r>
                            </w:p>
                          </w:txbxContent>
                        </wps:txbx>
                        <wps:bodyPr wrap="square" lIns="0" tIns="0" rIns="0" bIns="0" rtlCol="0">
                          <a:noAutofit/>
                        </wps:bodyPr>
                      </wps:wsp>
                    </wpg:wgp>
                  </a:graphicData>
                </a:graphic>
              </wp:anchor>
            </w:drawing>
          </mc:Choice>
          <mc:Fallback>
            <w:pict>
              <v:group id="_x0000_s1026" o:spid="_x0000_s1026" o:spt="203" style="position:absolute;left:0pt;margin-left:165pt;margin-top:5.25pt;height:185pt;width:130.75pt;mso-position-horizontal-relative:page;z-index:-251548672;mso-width-relative:page;mso-height-relative:page;" coordsize="1660525,2349500" o:gfxdata="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KomDr62AAAAIQEAABkAAABkcnMvX3JlbHMvZTJvRG9jLnhtbC5yZWxzhY9BasMwEEX3hdxBzD6W&#10;nUUoxbI3oeBtSA4wSGNZxBoJSS317SPIJoFAl/M//z2mH//8Kn4pZRdYQde0IIh1MI6tguvle/8J&#10;Ihdkg2tgUrBRhnHYffRnWrHUUV5czKJSOCtYSolfUma9kMfchEhcmzkkj6WeycqI+oaW5KFtjzI9&#10;M2B4YYrJKEiT6UBctljN/7PDPDtNp6B/PHF5o5DOV3cFYrJUFHgyDh9h10S2IIdevjw23AF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">
                <o:lock v:ext="edit" aspectratio="f"/>
                <v:shape id="Image 230" o:spid="_x0000_s1026" o:spt="75" type="#_x0000_t75" style="position:absolute;left:0;top:600492;height:622629;width:1658352;" filled="f" o:preferrelative="t" stroked="f" coordsize="21600,21600" o:gfxdata="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S3AL6/&#10;AAAA3AAAAA8AAAAAAAAAAQAgAAAAIgAAAGRycy9kb3ducmV2LnhtbFBLAQIUABQAAAAIAIdO4kAz&#10;LwWeOwAAADkAAAAQAAAAAAAAAAEAIAAAAA4BAABkcnMvc2hhcGV4bWwueG1sUEsFBgAAAAAGAAYA&#10;WwEAALgDAAAAAA==&#10;">
                  <v:fill on="f" focussize="0,0"/>
                  <v:stroke on="f"/>
                  <v:imagedata r:id="rId43" o:title=""/>
                  <o:lock v:ext="edit" aspectratio="f"/>
                </v:shape>
                <v:shape id="Graphic 231" o:spid="_x0000_s1026" o:spt="100" style="position:absolute;left:206126;top:2332555;height:17145;width:1270;" fillcolor="#000000" filled="t" stroked="f" coordsize="1,17145" o:gfxdata="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9aoyL4A&#10;AADcAAAADwAAAAAAAAABACAAAAAiAAAAZHJzL2Rvd25yZXYueG1sUEsBAhQAFAAAAAgAh07iQDMv&#10;BZ47AAAAOQAAABAAAAAAAAAAAQAgAAAADQEAAGRycy9zaGFwZXhtbC54bWxQSwUGAAAAAAYABgBb&#10;AQAAtwMAAAAA&#10;" path="m0,0l0,16704e">
                  <v:fill on="t" focussize="0,0"/>
                  <v:stroke on="f"/>
                  <v:imagedata o:title=""/>
                  <o:lock v:ext="edit" aspectratio="f"/>
                  <v:textbox inset="0mm,0mm,0mm,0mm"/>
                </v:shape>
                <v:shape id="Graphic 232" o:spid="_x0000_s1026" o:spt="100" style="position:absolute;left:206126;top:2332555;height:17145;width:1270;" filled="f" stroked="t" coordsize="1,17145" o:gfxdata="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e94ra/&#10;AAAA3AAAAA8AAAAAAAAAAQAgAAAAIgAAAGRycy9kb3ducmV2LnhtbFBLAQIUABQAAAAIAIdO4kAz&#10;LwWeOwAAADkAAAAQAAAAAAAAAAEAIAAAAA4BAABkcnMvc2hhcGV4bWwueG1sUEsFBgAAAAAGAAYA&#10;WwEAALgDAAAAAA==&#10;" path="m0,0l0,16704e">
                  <v:fill on="f" focussize="0,0"/>
                  <v:stroke weight="0.300629921259843pt" color="#000000" joinstyle="round"/>
                  <v:imagedata o:title=""/>
                  <o:lock v:ext="edit" aspectratio="f"/>
                  <v:textbox inset="0mm,0mm,0mm,0mm"/>
                </v:shape>
                <v:shape id="Graphic 233" o:spid="_x0000_s1026" o:spt="100" style="position:absolute;left:521828;top:2332555;height:17145;width:1270;" fillcolor="#000000" filled="t" stroked="f" coordsize="1,17145" o:gfxdata="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BIkyS/&#10;AAAA3AAAAA8AAAAAAAAAAQAgAAAAIgAAAGRycy9kb3ducmV2LnhtbFBLAQIUABQAAAAIAIdO4kAz&#10;LwWeOwAAADkAAAAQAAAAAAAAAAEAIAAAAA4BAABkcnMvc2hhcGV4bWwueG1sUEsFBgAAAAAGAAYA&#10;WwEAALgDAAAAAA==&#10;" path="m0,0l0,16704e">
                  <v:fill on="t" focussize="0,0"/>
                  <v:stroke on="f"/>
                  <v:imagedata o:title=""/>
                  <o:lock v:ext="edit" aspectratio="f"/>
                  <v:textbox inset="0mm,0mm,0mm,0mm"/>
                </v:shape>
                <v:shape id="Graphic 234" o:spid="_x0000_s1026" o:spt="100" style="position:absolute;left:521828;top:2332555;height:17145;width:1270;" filled="f" stroked="t" coordsize="1,17145" o:gfxdata="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cY31m/&#10;AAAA3AAAAA8AAAAAAAAAAQAgAAAAIgAAAGRycy9kb3ducmV2LnhtbFBLAQIUABQAAAAIAIdO4kAz&#10;LwWeOwAAADkAAAAQAAAAAAAAAAEAIAAAAA4BAABkcnMvc2hhcGV4bWwueG1sUEsFBgAAAAAGAAYA&#10;WwEAALgDAAAAAA==&#10;" path="m0,0l0,16704e">
                  <v:fill on="f" focussize="0,0"/>
                  <v:stroke weight="0.300629921259843pt" color="#000000" joinstyle="round"/>
                  <v:imagedata o:title=""/>
                  <o:lock v:ext="edit" aspectratio="f"/>
                  <v:textbox inset="0mm,0mm,0mm,0mm"/>
                </v:shape>
                <v:shape id="Graphic 235" o:spid="_x0000_s1026" o:spt="100" style="position:absolute;left:837529;top:2332555;height:17145;width:1270;" fillcolor="#000000" filled="t" stroked="f" coordsize="1,17145" o:gfxdata="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O2uy74A&#10;AADcAAAADwAAAAAAAAABACAAAAAiAAAAZHJzL2Rvd25yZXYueG1sUEsBAhQAFAAAAAgAh07iQDMv&#10;BZ47AAAAOQAAABAAAAAAAAAAAQAgAAAADQEAAGRycy9zaGFwZXhtbC54bWxQSwUGAAAAAAYABgBb&#10;AQAAtwMAAAAA&#10;" path="m0,0l0,16704e">
                  <v:fill on="t" focussize="0,0"/>
                  <v:stroke on="f"/>
                  <v:imagedata o:title=""/>
                  <o:lock v:ext="edit" aspectratio="f"/>
                  <v:textbox inset="0mm,0mm,0mm,0mm"/>
                </v:shape>
                <v:shape id="Graphic 236" o:spid="_x0000_s1026" o:spt="100" style="position:absolute;left:837529;top:2332555;height:17145;width:1270;" filled="f" stroked="t" coordsize="1,17145" o:gfxdata="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huS1&#10;wAAAANwAAAAPAAAAAAAAAAEAIAAAACIAAABkcnMvZG93bnJldi54bWxQSwECFAAUAAAACACHTuJA&#10;My8FnjsAAAA5AAAAEAAAAAAAAAABACAAAAAPAQAAZHJzL3NoYXBleG1sLnhtbFBLBQYAAAAABgAG&#10;AFsBAAC5AwAAAAA=&#10;" path="m0,0l0,16704e">
                  <v:fill on="f" focussize="0,0"/>
                  <v:stroke weight="0.300629921259843pt" color="#000000" joinstyle="round"/>
                  <v:imagedata o:title=""/>
                  <o:lock v:ext="edit" aspectratio="f"/>
                  <v:textbox inset="0mm,0mm,0mm,0mm"/>
                </v:shape>
                <v:shape id="Graphic 237" o:spid="_x0000_s1026" o:spt="100" style="position:absolute;left:1153230;top:2332555;height:17145;width:1270;" fillcolor="#000000" filled="t" stroked="f" coordsize="1,17145" o:gfxdata="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c5UnvQAA&#10;ANwAAAAPAAAAAAAAAAEAIAAAACIAAABkcnMvZG93bnJldi54bWxQSwECFAAUAAAACACHTuJAMy8F&#10;njsAAAA5AAAAEAAAAAAAAAABACAAAAAMAQAAZHJzL3NoYXBleG1sLnhtbFBLBQYAAAAABgAGAFsB&#10;AAC2AwAAAAA=&#10;" path="m0,0l0,16704e">
                  <v:fill on="t" focussize="0,0"/>
                  <v:stroke on="f"/>
                  <v:imagedata o:title=""/>
                  <o:lock v:ext="edit" aspectratio="f"/>
                  <v:textbox inset="0mm,0mm,0mm,0mm"/>
                </v:shape>
                <v:shape id="Graphic 238" o:spid="_x0000_s1026" o:spt="100" style="position:absolute;left:1153230;top:2332555;height:17145;width:1270;" filled="f" stroked="t" coordsize="1,17145" o:gfxdata="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lXVXLsAAADc&#10;AAAADwAAAAAAAAABACAAAAAiAAAAZHJzL2Rvd25yZXYueG1sUEsBAhQAFAAAAAgAh07iQDMvBZ47&#10;AAAAOQAAABAAAAAAAAAAAQAgAAAACgEAAGRycy9zaGFwZXhtbC54bWxQSwUGAAAAAAYABgBbAQAA&#10;tAMAAAAA&#10;" path="m0,0l0,16704e">
                  <v:fill on="f" focussize="0,0"/>
                  <v:stroke weight="0.300629921259843pt" color="#000000" joinstyle="round"/>
                  <v:imagedata o:title=""/>
                  <o:lock v:ext="edit" aspectratio="f"/>
                  <v:textbox inset="0mm,0mm,0mm,0mm"/>
                </v:shape>
                <v:shape id="Graphic 239" o:spid="_x0000_s1026" o:spt="100" style="position:absolute;left:1468931;top:2332555;height:17145;width:1270;" fillcolor="#000000" filled="t" stroked="f" coordsize="1,17145" o:gfxdata="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oKTOvQAA&#10;ANwAAAAPAAAAAAAAAAEAIAAAACIAAABkcnMvZG93bnJldi54bWxQSwECFAAUAAAACACHTuJAMy8F&#10;njsAAAA5AAAAEAAAAAAAAAABACAAAAAMAQAAZHJzL3NoYXBleG1sLnhtbFBLBQYAAAAABgAGAFsB&#10;AAC2AwAAAAA=&#10;" path="m0,0l0,16704e">
                  <v:fill on="t" focussize="0,0"/>
                  <v:stroke on="f"/>
                  <v:imagedata o:title=""/>
                  <o:lock v:ext="edit" aspectratio="f"/>
                  <v:textbox inset="0mm,0mm,0mm,0mm"/>
                </v:shape>
                <v:shape id="Graphic 240" o:spid="_x0000_s1026" o:spt="100" style="position:absolute;left:1468931;top:2332555;height:17145;width:1270;" filled="f" stroked="t" coordsize="1,17145" o:gfxdata="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CWqJ7sAAADc&#10;AAAADwAAAAAAAAABACAAAAAiAAAAZHJzL2Rvd25yZXYueG1sUEsBAhQAFAAAAAgAh07iQDMvBZ47&#10;AAAAOQAAABAAAAAAAAAAAQAgAAAACgEAAGRycy9zaGFwZXhtbC54bWxQSwUGAAAAAAYABgBbAQAA&#10;tAMAAAAA&#10;" path="m0,0l0,16704e">
                  <v:fill on="f" focussize="0,0"/>
                  <v:stroke weight="0.300629921259843pt" color="#000000" joinstyle="round"/>
                  <v:imagedata o:title=""/>
                  <o:lock v:ext="edit" aspectratio="f"/>
                  <v:textbox inset="0mm,0mm,0mm,0mm"/>
                </v:shape>
                <v:shape id="Graphic 241" o:spid="_x0000_s1026" o:spt="100" style="position:absolute;left:0;top:2332555;height:1270;width:17145;" fillcolor="#000000" filled="t" stroked="f" coordsize="17145,1" o:gfxdata="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4v5PL4A&#10;AADcAAAADwAAAAAAAAABACAAAAAiAAAAZHJzL2Rvd25yZXYueG1sUEsBAhQAFAAAAAgAh07iQDMv&#10;BZ47AAAAOQAAABAAAAAAAAAAAQAgAAAADQEAAGRycy9zaGFwZXhtbC54bWxQSwUGAAAAAAYABgBb&#10;AQAAtwMAAAAA&#10;" path="m16704,0l0,0e">
                  <v:fill on="t" focussize="0,0"/>
                  <v:stroke on="f"/>
                  <v:imagedata o:title=""/>
                  <o:lock v:ext="edit" aspectratio="f"/>
                  <v:textbox inset="0mm,0mm,0mm,0mm"/>
                </v:shape>
                <v:shape id="Graphic 242" o:spid="_x0000_s1026" o:spt="100" style="position:absolute;left:0;top:2332555;height:1270;width:17145;" filled="f" stroked="t" coordsize="17145,1" o:gfxdata="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L70zL4A&#10;AADcAAAADwAAAAAAAAABACAAAAAiAAAAZHJzL2Rvd25yZXYueG1sUEsBAhQAFAAAAAgAh07iQDMv&#10;BZ47AAAAOQAAABAAAAAAAAAAAQAgAAAADQEAAGRycy9zaGFwZXhtbC54bWxQSwUGAAAAAAYABgBb&#10;AQAAtwMAAAAA&#10;" path="m16704,0l0,0e">
                  <v:fill on="f" focussize="0,0"/>
                  <v:stroke weight="0.300629921259843pt" color="#000000" joinstyle="round"/>
                  <v:imagedata o:title=""/>
                  <o:lock v:ext="edit" aspectratio="f"/>
                  <v:textbox inset="0mm,0mm,0mm,0mm"/>
                </v:shape>
                <v:shape id="Graphic 243" o:spid="_x0000_s1026" o:spt="100" style="position:absolute;left:0;top:1944113;height:1270;width:17145;" fillcolor="#000000" filled="t" stroked="f" coordsize="17145,1" o:gfxdata="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BXC0L4A&#10;AADcAAAADwAAAAAAAAABACAAAAAiAAAAZHJzL2Rvd25yZXYueG1sUEsBAhQAFAAAAAgAh07iQDMv&#10;BZ47AAAAOQAAABAAAAAAAAAAAQAgAAAADQEAAGRycy9zaGFwZXhtbC54bWxQSwUGAAAAAAYABgBb&#10;AQAAtwMAAAAA&#10;" path="m16704,0l0,0e">
                  <v:fill on="t" focussize="0,0"/>
                  <v:stroke on="f"/>
                  <v:imagedata o:title=""/>
                  <o:lock v:ext="edit" aspectratio="f"/>
                  <v:textbox inset="0mm,0mm,0mm,0mm"/>
                </v:shape>
                <v:shape id="Graphic 244" o:spid="_x0000_s1026" o:spt="100" style="position:absolute;left:0;top:1944113;height:1270;width:17145;" filled="f" stroked="t" coordsize="17145,1" o:gfxdata="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BvJI74A&#10;AADcAAAADwAAAAAAAAABACAAAAAiAAAAZHJzL2Rvd25yZXYueG1sUEsBAhQAFAAAAAgAh07iQDMv&#10;BZ47AAAAOQAAABAAAAAAAAAAAQAgAAAADQEAAGRycy9zaGFwZXhtbC54bWxQSwUGAAAAAAYABgBb&#10;AQAAtwMAAAAA&#10;" path="m16704,0l0,0e">
                  <v:fill on="f" focussize="0,0"/>
                  <v:stroke weight="0.300629921259843pt" color="#000000" joinstyle="round"/>
                  <v:imagedata o:title=""/>
                  <o:lock v:ext="edit" aspectratio="f"/>
                  <v:textbox inset="0mm,0mm,0mm,0mm"/>
                </v:shape>
                <v:shape id="Graphic 245" o:spid="_x0000_s1026" o:spt="100" style="position:absolute;left:0;top:1555675;height:1270;width:17145;" fillcolor="#000000" filled="t" stroked="f" coordsize="17145,1" o:gfxdata="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LD/P74A&#10;AADcAAAADwAAAAAAAAABACAAAAAiAAAAZHJzL2Rvd25yZXYueG1sUEsBAhQAFAAAAAgAh07iQDMv&#10;BZ47AAAAOQAAABAAAAAAAAAAAQAgAAAADQEAAGRycy9zaGFwZXhtbC54bWxQSwUGAAAAAAYABgBb&#10;AQAAtwMAAAAA&#10;" path="m16704,0l0,0e">
                  <v:fill on="t" focussize="0,0"/>
                  <v:stroke on="f"/>
                  <v:imagedata o:title=""/>
                  <o:lock v:ext="edit" aspectratio="f"/>
                  <v:textbox inset="0mm,0mm,0mm,0mm"/>
                </v:shape>
                <v:shape id="Graphic 246" o:spid="_x0000_s1026" o:spt="100" style="position:absolute;left:0;top:1555675;height:1270;width:17145;" filled="f" stroked="t" coordsize="17145,1" o:gfxdata="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uF8s+8AAAA&#10;3AAAAA8AAAAAAAAAAQAgAAAAIgAAAGRycy9kb3ducmV2LnhtbFBLAQIUABQAAAAIAIdO4kAzLwWe&#10;OwAAADkAAAAQAAAAAAAAAAEAIAAAAAsBAABkcnMvc2hhcGV4bWwueG1sUEsFBgAAAAAGAAYAWwEA&#10;ALUDAAAAAA==&#10;" path="m16704,0l0,0e">
                  <v:fill on="f" focussize="0,0"/>
                  <v:stroke weight="0.300629921259843pt" color="#000000" joinstyle="round"/>
                  <v:imagedata o:title=""/>
                  <o:lock v:ext="edit" aspectratio="f"/>
                  <v:textbox inset="0mm,0mm,0mm,0mm"/>
                </v:shape>
                <v:shape id="Graphic 247" o:spid="_x0000_s1026" o:spt="100" style="position:absolute;left:0;top:390351;height:1270;width:17145;" fillcolor="#000000" filled="t" stroked="f" coordsize="17145,1" o:gfxdata="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y7E074A&#10;AADcAAAADwAAAAAAAAABACAAAAAiAAAAZHJzL2Rvd25yZXYueG1sUEsBAhQAFAAAAAgAh07iQDMv&#10;BZ47AAAAOQAAABAAAAAAAAAAAQAgAAAADQEAAGRycy9zaGFwZXhtbC54bWxQSwUGAAAAAAYABgBb&#10;AQAAtwMAAAAA&#10;" path="m16704,0l0,0e">
                  <v:fill on="t" focussize="0,0"/>
                  <v:stroke on="f"/>
                  <v:imagedata o:title=""/>
                  <o:lock v:ext="edit" aspectratio="f"/>
                  <v:textbox inset="0mm,0mm,0mm,0mm"/>
                </v:shape>
                <v:shape id="Graphic 248" o:spid="_x0000_s1026" o:spt="100" style="position:absolute;left:0;top:390351;height:1270;width:17145;" filled="f" stroked="t" coordsize="17145,1" o:gfxdata="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VsMmugAAANwA&#10;AAAPAAAAAAAAAAEAIAAAACIAAABkcnMvZG93bnJldi54bWxQSwECFAAUAAAACACHTuJAMy8FnjsA&#10;AAA5AAAAEAAAAAAAAAABACAAAAAJAQAAZHJzL3NoYXBleG1sLnhtbFBLBQYAAAAABgAGAFsBAACz&#10;AwAAAAA=&#10;" path="m16704,0l0,0e">
                  <v:fill on="f" focussize="0,0"/>
                  <v:stroke weight="0.300629921259843pt" color="#000000" joinstyle="round"/>
                  <v:imagedata o:title=""/>
                  <o:lock v:ext="edit" aspectratio="f"/>
                  <v:textbox inset="0mm,0mm,0mm,0mm"/>
                </v:shape>
                <v:shape id="Graphic 249" o:spid="_x0000_s1026" o:spt="100" style="position:absolute;left:0;top:1909;height:1270;width:17145;" fillcolor="#000000" filled="t" stroked="f" coordsize="17145,1" o:gfxdata="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f31Or4A&#10;AADcAAAADwAAAAAAAAABACAAAAAiAAAAZHJzL2Rvd25yZXYueG1sUEsBAhQAFAAAAAgAh07iQDMv&#10;BZ47AAAAOQAAABAAAAAAAAAAAQAgAAAADQEAAGRycy9zaGFwZXhtbC54bWxQSwUGAAAAAAYABgBb&#10;AQAAtwMAAAAA&#10;" path="m16704,0l0,0e">
                  <v:fill on="t" focussize="0,0"/>
                  <v:stroke on="f"/>
                  <v:imagedata o:title=""/>
                  <o:lock v:ext="edit" aspectratio="f"/>
                  <v:textbox inset="0mm,0mm,0mm,0mm"/>
                </v:shape>
                <v:shape id="Graphic 250" o:spid="_x0000_s1026" o:spt="100" style="position:absolute;left:0;top:1909;height:1270;width:17145;" filled="f" stroked="t" coordsize="17145,1" o:gfxdata="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vlZ/bsAAADc&#10;AAAADwAAAAAAAAABACAAAAAiAAAAZHJzL2Rvd25yZXYueG1sUEsBAhQAFAAAAAgAh07iQDMvBZ47&#10;AAAAOQAAABAAAAAAAAAAAQAgAAAACgEAAGRycy9zaGFwZXhtbC54bWxQSwUGAAAAAAYABgBbAQAA&#10;tAMAAAAA&#10;" path="m16704,0l0,0e">
                  <v:fill on="f" focussize="0,0"/>
                  <v:stroke weight="0.300629921259843pt" color="#000000" joinstyle="round"/>
                  <v:imagedata o:title=""/>
                  <o:lock v:ext="edit" aspectratio="f"/>
                  <v:textbox inset="0mm,0mm,0mm,0mm"/>
                </v:shape>
                <v:shape id="Graphic 251" o:spid="_x0000_s1026" o:spt="100" style="position:absolute;left:16704;top:1909;height:2331085;width:1642110;" filled="f" stroked="t" coordsize="1642110,2331085" o:gfxdata="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rhxBvQAA&#10;ANwAAAAPAAAAAAAAAAEAIAAAACIAAABkcnMvZG93bnJldi54bWxQSwECFAAUAAAACACHTuJAMy8F&#10;njsAAAA5AAAAEAAAAAAAAAABACAAAAAMAQAAZHJzL3NoYXBleG1sLnhtbFBLBQYAAAAABgAGAFsB&#10;AAC2AwAAAAA=&#10;" path="m0,2330646l0,0em1641648,2330646l1641648,0em0,2330646l1641648,2330646em0,0l1641648,0e">
                  <v:fill on="f" focussize="0,0"/>
                  <v:stroke weight="0.300629921259843pt" color="#000000" joinstyle="round"/>
                  <v:imagedata o:title=""/>
                  <o:lock v:ext="edit" aspectratio="f"/>
                  <v:textbox inset="0mm,0mm,0mm,0mm"/>
                </v:shape>
                <v:shape id="Graphic 252" o:spid="_x0000_s1026" o:spt="100" style="position:absolute;left:40568;top:25773;height:715010;width:544830;" filled="f" stroked="t" coordsize="544830,715010" o:gfxdata="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t4UHLsAAADc&#10;AAAADwAAAAAAAAABACAAAAAiAAAAZHJzL2Rvd25yZXYueG1sUEsBAhQAFAAAAAgAh07iQDMvBZ47&#10;AAAAOQAAABAAAAAAAAAAAQAgAAAACgEAAGRycy9zaGFwZXhtbC54bWxQSwUGAAAAAAYABgBbAQAA&#10;tAMAAAAA&#10;" path="m9545,714576l535149,714576,541511,714576,544695,711393,544695,705031,544695,9545,544695,3183,541511,0,535149,0,9545,0,3182,0,0,3183,0,9545,0,705031,0,711393,3182,714576,9545,714576xe">
                  <v:fill on="f" focussize="0,0"/>
                  <v:stroke weight="0.375748031496063pt" color="#CCCCCC" joinstyle="round"/>
                  <v:imagedata o:title=""/>
                  <o:lock v:ext="edit" aspectratio="f"/>
                  <v:textbox inset="0mm,0mm,0mm,0mm"/>
                </v:shape>
                <v:shape id="Graphic 253" o:spid="_x0000_s1026" o:spt="100" style="position:absolute;left:93069;top:54261;height:29209;width:29209;" fillcolor="#1F77B3" filled="t" stroked="f" coordsize="29209,29209" o:gfxdata="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CB3LO5AAAA3AAA&#10;AA8AAAAAAAAAAQAgAAAAIgAAAGRycy9kb3ducmV2LnhtbFBLAQIUABQAAAAIAIdO4kAzLwWeOwAA&#10;ADkAAAAQAAAAAAAAAAEAIAAAAAgBAABkcnMvc2hhcGV4bWwueG1sUEsFBgAAAAAGAAYAWwEAALID&#10;AAAAAA==&#10;" path="m18116,0l10522,0,6879,1508,1510,6877,0,10519,0,18117,1510,21759,6879,27128,10522,28636,14318,28636,18116,28636,21759,27128,27128,21759,28636,18117,28636,10519,27128,6877,21759,1508,18116,0xe">
                  <v:fill on="t" focussize="0,0"/>
                  <v:stroke on="f"/>
                  <v:imagedata o:title=""/>
                  <o:lock v:ext="edit" aspectratio="f"/>
                  <v:textbox inset="0mm,0mm,0mm,0mm"/>
                </v:shape>
                <v:shape id="Graphic 254" o:spid="_x0000_s1026" o:spt="100" style="position:absolute;left:93069;top:54261;height:29209;width:29209;" filled="f" stroked="t" coordsize="29209,29209" o:gfxdata="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CrdKr4A&#10;AADcAAAADwAAAAAAAAABACAAAAAiAAAAZHJzL2Rvd25yZXYueG1sUEsBAhQAFAAAAAgAh07iQDMv&#10;BZ47AAAAOQAAABAAAAAAAAAAAQAgAAAADQEAAGRycy9zaGFwZXhtbC54bWxQSwUGAAAAAAYABgBb&#10;AQAAtwMAAAAA&#10;" path="m14318,28636l18116,28636,21759,27128,24443,24441,27128,21759,28636,18117,28636,14318,28636,10519,27128,6877,24443,4195,21759,1508,18116,0,14318,0,10522,0,6879,1508,4195,4195,1510,6877,0,10519,0,14318,0,18117,1510,21759,4195,24441,6879,27128,10522,28636,14318,28636xe">
                  <v:fill on="f" focussize="0,0"/>
                  <v:stroke weight="0.375748031496063pt" color="#1F77B3" joinstyle="round"/>
                  <v:imagedata o:title=""/>
                  <o:lock v:ext="edit" aspectratio="f"/>
                  <v:textbox inset="0mm,0mm,0mm,0mm"/>
                </v:shape>
                <v:shape id="Graphic 255" o:spid="_x0000_s1026" o:spt="100" style="position:absolute;left:93069;top:124288;height:29209;width:29209;" fillcolor="#FF7F0E" filled="t" stroked="f" coordsize="29209,29209" o:gfxdata="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KqbivQAA&#10;ANwAAAAPAAAAAAAAAAEAIAAAACIAAABkcnMvZG93bnJldi54bWxQSwECFAAUAAAACACHTuJAMy8F&#10;njsAAAA5AAAAEAAAAAAAAAABACAAAAAMAQAAZHJzL3NoYXBleG1sLnhtbFBLBQYAAAAABgAGAFsB&#10;AAC2AwAAAAA=&#10;" path="m18116,0l10522,0,6879,1508,1510,6877,0,10519,0,18117,1510,21759,6879,27128,10522,28636,14318,28636,18116,28636,21759,27128,27128,21759,28636,18117,28636,10519,27128,6877,21759,1508,18116,0xe">
                  <v:fill on="t" focussize="0,0"/>
                  <v:stroke on="f"/>
                  <v:imagedata o:title=""/>
                  <o:lock v:ext="edit" aspectratio="f"/>
                  <v:textbox inset="0mm,0mm,0mm,0mm"/>
                </v:shape>
                <v:shape id="Graphic 256" o:spid="_x0000_s1026" o:spt="100" style="position:absolute;left:93069;top:124288;height:29209;width:29209;" filled="f" stroked="t" coordsize="29209,29209" o:gfxdata="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ohs8LsAAADc&#10;AAAADwAAAAAAAAABACAAAAAiAAAAZHJzL2Rvd25yZXYueG1sUEsBAhQAFAAAAAgAh07iQDMvBZ47&#10;AAAAOQAAABAAAAAAAAAAAQAgAAAACgEAAGRycy9zaGFwZXhtbC54bWxQSwUGAAAAAAYABgBbAQAA&#10;tAMAAAAA&#10;" path="m14318,28636l18116,28636,21759,27128,24443,24441,27128,21759,28636,18117,28636,14318,28636,10519,27128,6877,24443,4190,21759,1508,18116,0,14318,0,10522,0,6879,1508,4195,4190,1510,6877,0,10519,0,14318,0,18117,1510,21759,4195,24441,6879,27128,10522,28636,14318,28636xe">
                  <v:fill on="f" focussize="0,0"/>
                  <v:stroke weight="0.375748031496063pt" color="#FF7F0E" joinstyle="round"/>
                  <v:imagedata o:title=""/>
                  <o:lock v:ext="edit" aspectratio="f"/>
                  <v:textbox inset="0mm,0mm,0mm,0mm"/>
                </v:shape>
                <v:shape id="Graphic 257" o:spid="_x0000_s1026" o:spt="100" style="position:absolute;left:93069;top:194309;height:29209;width:29209;" fillcolor="#2C9F2C" filled="t" stroked="f" coordsize="29209,29209" o:gfxdata="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Okla74A&#10;AADcAAAADwAAAAAAAAABACAAAAAiAAAAZHJzL2Rvd25yZXYueG1sUEsBAhQAFAAAAAgAh07iQDMv&#10;BZ47AAAAOQAAABAAAAAAAAAAAQAgAAAADQEAAGRycy9zaGFwZXhtbC54bWxQSwUGAAAAAAYABgBb&#10;AQAAtwMAAAAA&#10;" path="m18116,0l10522,0,6879,1508,1510,6877,0,10519,0,18117,1510,21759,6879,27128,10522,28636,14318,28636,18116,28636,21759,27128,27128,21759,28636,18117,28636,10519,27128,6877,21759,1508,18116,0xe">
                  <v:fill on="t" focussize="0,0"/>
                  <v:stroke on="f"/>
                  <v:imagedata o:title=""/>
                  <o:lock v:ext="edit" aspectratio="f"/>
                  <v:textbox inset="0mm,0mm,0mm,0mm"/>
                </v:shape>
                <v:shape id="Graphic 258" o:spid="_x0000_s1026" o:spt="100" style="position:absolute;left:93069;top:194309;height:29209;width:29209;" filled="f" stroked="t" coordsize="29209,29209" o:gfxdata="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xgb/b4A&#10;AADcAAAADwAAAAAAAAABACAAAAAiAAAAZHJzL2Rvd25yZXYueG1sUEsBAhQAFAAAAAgAh07iQDMv&#10;BZ47AAAAOQAAABAAAAAAAAAAAQAgAAAADQEAAGRycy9zaGFwZXhtbC54bWxQSwUGAAAAAAYABgBb&#10;AQAAtwMAAAAA&#10;" path="m14318,28636l18116,28636,21759,27128,24443,24446,27128,21759,28636,18117,28636,14318,28636,10519,27128,6877,24443,4195,21759,1508,18116,0,14318,0,10522,0,6879,1508,4195,4195,1510,6877,0,10519,0,14318,0,18117,1510,21759,4195,24446,6879,27128,10522,28636,14318,28636xe">
                  <v:fill on="f" focussize="0,0"/>
                  <v:stroke weight="0.375748031496063pt" color="#2C9F2C" joinstyle="round"/>
                  <v:imagedata o:title=""/>
                  <o:lock v:ext="edit" aspectratio="f"/>
                  <v:textbox inset="0mm,0mm,0mm,0mm"/>
                </v:shape>
                <v:shape id="Graphic 259" o:spid="_x0000_s1026" o:spt="100" style="position:absolute;left:93069;top:264336;height:29209;width:29209;" fillcolor="#D62728" filled="t" stroked="f" coordsize="29209,29209" o:gfxdata="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m27074A&#10;AADcAAAADwAAAAAAAAABACAAAAAiAAAAZHJzL2Rvd25yZXYueG1sUEsBAhQAFAAAAAgAh07iQDMv&#10;BZ47AAAAOQAAABAAAAAAAAAAAQAgAAAADQEAAGRycy9zaGFwZXhtbC54bWxQSwUGAAAAAAYABgBb&#10;AQAAtwMAAAAA&#10;" path="m18116,0l10522,0,6879,1508,1510,6877,0,10519,0,18117,1510,21759,6879,27128,10522,28636,14318,28636,18116,28636,21759,27128,27128,21759,28636,18117,28636,10519,27128,6877,21759,1508,18116,0xe">
                  <v:fill on="t" focussize="0,0"/>
                  <v:stroke on="f"/>
                  <v:imagedata o:title=""/>
                  <o:lock v:ext="edit" aspectratio="f"/>
                  <v:textbox inset="0mm,0mm,0mm,0mm"/>
                </v:shape>
                <v:shape id="Graphic 260" o:spid="_x0000_s1026" o:spt="100" style="position:absolute;left:93069;top:264336;height:29209;width:29209;" filled="f" stroked="t" coordsize="29209,29209" o:gfxdata="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oRee5AAAA3AAA&#10;AA8AAAAAAAAAAQAgAAAAIgAAAGRycy9kb3ducmV2LnhtbFBLAQIUABQAAAAIAIdO4kAzLwWeOwAA&#10;ADkAAAAQAAAAAAAAAAEAIAAAAAgBAABkcnMvc2hhcGV4bWwueG1sUEsFBgAAAAAGAAYAWwEAALID&#10;AAAAAA==&#10;" path="m14318,28636l18116,28636,21759,27128,24443,24441,27128,21759,28636,18117,28636,14318,28636,10519,27128,6877,24443,4195,21759,1508,18116,0,14318,0,10522,0,6879,1508,4195,4195,1510,6877,0,10519,0,14318,0,18117,1510,21759,4195,24441,6879,27128,10522,28636,14318,28636xe">
                  <v:fill on="f" focussize="0,0"/>
                  <v:stroke weight="0.375748031496063pt" color="#D62728" joinstyle="round"/>
                  <v:imagedata o:title=""/>
                  <o:lock v:ext="edit" aspectratio="f"/>
                  <v:textbox inset="0mm,0mm,0mm,0mm"/>
                </v:shape>
                <v:shape id="Graphic 261" o:spid="_x0000_s1026" o:spt="100" style="position:absolute;left:93069;top:334362;height:29209;width:29209;" fillcolor="#9367BC" filled="t" stroked="f" coordsize="29209,29209" o:gfxdata="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ouDg74A&#10;AADcAAAADwAAAAAAAAABACAAAAAiAAAAZHJzL2Rvd25yZXYueG1sUEsBAhQAFAAAAAgAh07iQDMv&#10;BZ47AAAAOQAAABAAAAAAAAAAAQAgAAAADQEAAGRycy9zaGFwZXhtbC54bWxQSwUGAAAAAAYABgBb&#10;AQAAtwMAAAAA&#10;" path="m18116,0l10522,0,6879,1508,1510,6877,0,10519,0,18112,1510,21759,6879,27128,10522,28636,14318,28636,18116,28636,21759,27128,27128,21759,28636,18112,28636,10519,27128,6877,21759,1508,18116,0xe">
                  <v:fill on="t" focussize="0,0"/>
                  <v:stroke on="f"/>
                  <v:imagedata o:title=""/>
                  <o:lock v:ext="edit" aspectratio="f"/>
                  <v:textbox inset="0mm,0mm,0mm,0mm"/>
                </v:shape>
                <v:shape id="Graphic 262" o:spid="_x0000_s1026" o:spt="100" style="position:absolute;left:93069;top:334362;height:29209;width:29209;" filled="f" stroked="t" coordsize="29209,29209" o:gfxdata="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R/zvQAA&#10;ANwAAAAPAAAAAAAAAAEAIAAAACIAAABkcnMvZG93bnJldi54bWxQSwECFAAUAAAACACHTuJAMy8F&#10;njsAAAA5AAAAEAAAAAAAAAABACAAAAAMAQAAZHJzL3NoYXBleG1sLnhtbFBLBQYAAAAABgAGAFsB&#10;AAC2AwAAAAA=&#10;" path="m14318,28636l18116,28636,21759,27128,24443,24441,27128,21759,28636,18112,28636,14318,28636,10519,27128,6877,24443,4195,21759,1508,18116,0,14318,0,10522,0,6879,1508,4195,4195,1510,6877,0,10519,0,14318,0,18112,1510,21759,4195,24441,6879,27128,10522,28636,14318,28636xe">
                  <v:fill on="f" focussize="0,0"/>
                  <v:stroke weight="0.375748031496063pt" color="#9367BC" joinstyle="round"/>
                  <v:imagedata o:title=""/>
                  <o:lock v:ext="edit" aspectratio="f"/>
                  <v:textbox inset="0mm,0mm,0mm,0mm"/>
                </v:shape>
                <v:shape id="Graphic 263" o:spid="_x0000_s1026" o:spt="100" style="position:absolute;left:93069;top:404388;height:29209;width:29209;" fillcolor="#8B554A" filled="t" stroked="f" coordsize="29209,29209" o:gfxdata="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I+XO&#10;wAAAANwAAAAPAAAAAAAAAAEAIAAAACIAAABkcnMvZG93bnJldi54bWxQSwECFAAUAAAACACHTuJA&#10;My8FnjsAAAA5AAAAEAAAAAAAAAABACAAAAAPAQAAZHJzL3NoYXBleG1sLnhtbFBLBQYAAAAABgAG&#10;AFsBAAC5AwAAAAA=&#10;" path="m18116,0l10522,0,6879,1508,1510,6877,0,10519,0,18117,1510,21759,6879,27128,10522,28636,14318,28636,18116,28636,21759,27128,27128,21759,28636,18117,28636,10519,27128,6877,21759,1508,18116,0xe">
                  <v:fill on="t" focussize="0,0"/>
                  <v:stroke on="f"/>
                  <v:imagedata o:title=""/>
                  <o:lock v:ext="edit" aspectratio="f"/>
                  <v:textbox inset="0mm,0mm,0mm,0mm"/>
                </v:shape>
                <v:shape id="Graphic 264" o:spid="_x0000_s1026" o:spt="100" style="position:absolute;left:93069;top:404388;height:29209;width:29209;" filled="f" stroked="t" coordsize="29209,29209" o:gfxdata="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9eFJ2twAAANwAAAAP&#10;AAAAAAAAAAEAIAAAACIAAABkcnMvZG93bnJldi54bWxQSwECFAAUAAAACACHTuJAMy8FnjsAAAA5&#10;AAAAEAAAAAAAAAABACAAAAAGAQAAZHJzL3NoYXBleG1sLnhtbFBLBQYAAAAABgAGAFsBAACwAwAA&#10;AAA=&#10;" path="m14318,28636l18116,28636,21759,27128,24443,24441,27128,21759,28636,18117,28636,14318,28636,10519,27128,6877,24443,4195,21759,1508,18116,0,14318,0,10522,0,6879,1508,4195,4195,1510,6877,0,10519,0,14318,0,18117,1510,21759,4195,24441,6879,27128,10522,28636,14318,28636xe">
                  <v:fill on="f" focussize="0,0"/>
                  <v:stroke weight="0.375748031496063pt" color="#8B554A" joinstyle="round"/>
                  <v:imagedata o:title=""/>
                  <o:lock v:ext="edit" aspectratio="f"/>
                  <v:textbox inset="0mm,0mm,0mm,0mm"/>
                </v:shape>
                <v:shape id="Graphic 265" o:spid="_x0000_s1026" o:spt="100" style="position:absolute;left:93069;top:474415;height:29209;width:29209;" fillcolor="#E377C2" filled="t" stroked="f" coordsize="29209,29209" o:gfxdata="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2VG+ugAAANwA&#10;AAAPAAAAAAAAAAEAIAAAACIAAABkcnMvZG93bnJldi54bWxQSwECFAAUAAAACACHTuJAMy8FnjsA&#10;AAA5AAAAEAAAAAAAAAABACAAAAAJAQAAZHJzL3NoYXBleG1sLnhtbFBLBQYAAAAABgAGAFsBAACz&#10;AwAAAAA=&#10;" path="m18116,0l10522,0,6879,1508,1510,6877,0,10519,0,18117,1510,21759,6879,27128,10522,28636,14318,28636,18116,28636,21759,27128,27128,21759,28636,18117,28636,10519,27128,6877,21759,1508,18116,0xe">
                  <v:fill on="t" focussize="0,0"/>
                  <v:stroke on="f"/>
                  <v:imagedata o:title=""/>
                  <o:lock v:ext="edit" aspectratio="f"/>
                  <v:textbox inset="0mm,0mm,0mm,0mm"/>
                </v:shape>
                <v:shape id="Graphic 266" o:spid="_x0000_s1026" o:spt="100" style="position:absolute;left:93069;top:474415;height:29209;width:29209;" filled="f" stroked="t" coordsize="29209,29209" o:gfxdata="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UhmvQAA&#10;ANwAAAAPAAAAAAAAAAEAIAAAACIAAABkcnMvZG93bnJldi54bWxQSwECFAAUAAAACACHTuJAMy8F&#10;njsAAAA5AAAAEAAAAAAAAAABACAAAAAMAQAAZHJzL3NoYXBleG1sLnhtbFBLBQYAAAAABgAGAFsB&#10;AAC2AwAAAAA=&#10;" path="m14318,28636l18116,28636,21759,27128,24443,24441,27128,21759,28636,18117,28636,14318,28636,10519,27128,6877,24443,4195,21759,1508,18116,0,14318,0,10522,0,6879,1508,4195,4195,1510,6877,0,10519,0,14318,0,18117,1510,21759,4195,24441,6879,27128,10522,28636,14318,28636xe">
                  <v:fill on="f" focussize="0,0"/>
                  <v:stroke weight="0.375748031496063pt" color="#E377C2" joinstyle="round"/>
                  <v:imagedata o:title=""/>
                  <o:lock v:ext="edit" aspectratio="f"/>
                  <v:textbox inset="0mm,0mm,0mm,0mm"/>
                </v:shape>
                <v:shape id="Graphic 267" o:spid="_x0000_s1026" o:spt="100" style="position:absolute;left:93069;top:544441;height:29209;width:29209;" fillcolor="#7F7F7F" filled="t" stroked="f" coordsize="29209,29209" o:gfxdata="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bBfvC/&#10;AAAA3AAAAA8AAAAAAAAAAQAgAAAAIgAAAGRycy9kb3ducmV2LnhtbFBLAQIUABQAAAAIAIdO4kAz&#10;LwWeOwAAADkAAAAQAAAAAAAAAAEAIAAAAA4BAABkcnMvc2hhcGV4bWwueG1sUEsFBgAAAAAGAAYA&#10;WwEAALgDAAAAAA==&#10;" path="m18116,0l10522,0,6879,1508,1510,6877,0,10519,0,18112,1510,21759,6879,27128,10522,28636,14318,28636,18116,28636,21759,27128,27128,21759,28636,18112,28636,10519,27128,6877,21759,1508,18116,0xe">
                  <v:fill on="t" focussize="0,0"/>
                  <v:stroke on="f"/>
                  <v:imagedata o:title=""/>
                  <o:lock v:ext="edit" aspectratio="f"/>
                  <v:textbox inset="0mm,0mm,0mm,0mm"/>
                </v:shape>
                <v:shape id="Graphic 268" o:spid="_x0000_s1026" o:spt="100" style="position:absolute;left:93069;top:544441;height:29209;width:29209;" filled="f" stroked="t" coordsize="29209,29209" o:gfxdata="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gW6nugAAANwA&#10;AAAPAAAAAAAAAAEAIAAAACIAAABkcnMvZG93bnJldi54bWxQSwECFAAUAAAACACHTuJAMy8FnjsA&#10;AAA5AAAAEAAAAAAAAAABACAAAAAJAQAAZHJzL3NoYXBleG1sLnhtbFBLBQYAAAAABgAGAFsBAACz&#10;AwAAAAA=&#10;" path="m14318,28636l18116,28636,21759,27128,24443,24441,27128,21759,28636,18112,28636,14318,28636,10519,27128,6877,24443,4195,21759,1508,18116,0,14318,0,10522,0,6879,1508,4195,4195,1510,6877,0,10519,0,14318,0,18112,1510,21759,4195,24441,6879,27128,10522,28636,14318,28636xe">
                  <v:fill on="f" focussize="0,0"/>
                  <v:stroke weight="0.375748031496063pt" color="#7F7F7F" joinstyle="round"/>
                  <v:imagedata o:title=""/>
                  <o:lock v:ext="edit" aspectratio="f"/>
                  <v:textbox inset="0mm,0mm,0mm,0mm"/>
                </v:shape>
                <v:shape id="Graphic 269" o:spid="_x0000_s1026" o:spt="100" style="position:absolute;left:93069;top:614467;height:29209;width:29209;" fillcolor="#BBBC21" filled="t" stroked="f" coordsize="29209,29209" o:gfxdata="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X8tEvQAA&#10;ANwAAAAPAAAAAAAAAAEAIAAAACIAAABkcnMvZG93bnJldi54bWxQSwECFAAUAAAACACHTuJAMy8F&#10;njsAAAA5AAAAEAAAAAAAAAABACAAAAAMAQAAZHJzL3NoYXBleG1sLnhtbFBLBQYAAAAABgAGAFsB&#10;AAC2AwAAAAA=&#10;" path="m18116,0l10522,0,6879,1508,1510,6877,0,10519,0,18117,1510,21759,6879,27128,10522,28636,14318,28636,18116,28636,21759,27128,27128,21759,28636,18117,28636,10519,27128,6877,21759,1508,18116,0xe">
                  <v:fill on="t" focussize="0,0"/>
                  <v:stroke on="f"/>
                  <v:imagedata o:title=""/>
                  <o:lock v:ext="edit" aspectratio="f"/>
                  <v:textbox inset="0mm,0mm,0mm,0mm"/>
                </v:shape>
                <v:shape id="Graphic 270" o:spid="_x0000_s1026" o:spt="100" style="position:absolute;left:93069;top:614467;height:29209;width:29209;" filled="f" stroked="t" coordsize="29209,29209" o:gfxdata="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WhFZK2AAAA3AAAAA8A&#10;AAAAAAAAAQAgAAAAIgAAAGRycy9kb3ducmV2LnhtbFBLAQIUABQAAAAIAIdO4kAzLwWeOwAAADkA&#10;AAAQAAAAAAAAAAEAIAAAAAUBAABkcnMvc2hhcGV4bWwueG1sUEsFBgAAAAAGAAYAWwEAAK8DAAAA&#10;AA==&#10;" path="m14318,28636l18116,28636,21759,27128,24443,24441,27128,21759,28636,18117,28636,14318,28636,10519,27128,6877,24443,4195,21759,1508,18116,0,14318,0,10522,0,6879,1508,4195,4195,1510,6877,0,10519,0,14318,0,18117,1510,21759,4195,24441,6879,27128,10522,28636,14318,28636xe">
                  <v:fill on="f" focussize="0,0"/>
                  <v:stroke weight="0.375748031496063pt" color="#BBBC21" joinstyle="round"/>
                  <v:imagedata o:title=""/>
                  <o:lock v:ext="edit" aspectratio="f"/>
                  <v:textbox inset="0mm,0mm,0mm,0mm"/>
                </v:shape>
                <v:shape id="Graphic 271" o:spid="_x0000_s1026" o:spt="100" style="position:absolute;left:59659;top:694636;height:1270;width:95885;" filled="f" stroked="t" coordsize="95885,1" o:gfxdata="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Xgsqi8AAAA&#10;3AAAAA8AAAAAAAAAAQAgAAAAIgAAAGRycy9kb3ducmV2LnhtbFBLAQIUABQAAAAIAIdO4kAzLwWe&#10;OwAAADkAAAAQAAAAAAAAAAEAIAAAAAsBAABkcnMvc2hhcGV4bWwueG1sUEsFBgAAAAAGAAYAWwEA&#10;ALUDAAAAAA==&#10;" path="m0,0l95455,0e">
                  <v:fill on="f" focussize="0,0"/>
                  <v:stroke weight="0.563700787401575pt" color="#FF0000" joinstyle="round"/>
                  <v:imagedata o:title=""/>
                  <o:lock v:ext="edit" aspectratio="f"/>
                  <v:textbox inset="0mm,0mm,0mm,0mm"/>
                </v:shape>
                <v:shape id="Textbox 272" o:spid="_x0000_s1026" o:spt="202" type="#_x0000_t202" style="position:absolute;left:0;top:0;height:2349500;width:1660525;" filled="f" stroked="f" coordsize="21600,21600" o:gfxdata="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z1/j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E1F6957">
                        <w:pPr>
                          <w:spacing w:before="53"/>
                          <w:ind w:left="304" w:right="0" w:firstLine="0"/>
                          <w:jc w:val="left"/>
                          <w:rPr>
                            <w:rFonts w:ascii="Times New Roman" w:hAnsi="Times New Roman"/>
                            <w:sz w:val="8"/>
                          </w:rPr>
                        </w:pPr>
                        <w:r>
                          <w:rPr>
                            <w:rFonts w:ascii="Times New Roman" w:hAnsi="Times New Roman"/>
                            <w:w w:val="120"/>
                            <w:sz w:val="8"/>
                          </w:rPr>
                          <w:t>90</w:t>
                        </w:r>
                        <w:r>
                          <w:rPr>
                            <w:rFonts w:ascii="Times New Roman" w:hAnsi="Times New Roman"/>
                            <w:spacing w:val="-2"/>
                            <w:w w:val="120"/>
                            <w:sz w:val="8"/>
                          </w:rPr>
                          <w:t xml:space="preserve"> </w:t>
                        </w:r>
                        <w:r>
                          <w:rPr>
                            <w:rFonts w:ascii="Times New Roman" w:hAnsi="Times New Roman"/>
                            <w:spacing w:val="-10"/>
                            <w:w w:val="120"/>
                            <w:sz w:val="8"/>
                          </w:rPr>
                          <w:t>°</w:t>
                        </w:r>
                      </w:p>
                      <w:p w14:paraId="7D7C475E">
                        <w:pPr>
                          <w:spacing w:before="18"/>
                          <w:ind w:left="304" w:right="0" w:firstLine="0"/>
                          <w:jc w:val="left"/>
                          <w:rPr>
                            <w:rFonts w:ascii="Times New Roman" w:hAnsi="Times New Roman"/>
                            <w:sz w:val="8"/>
                          </w:rPr>
                        </w:pPr>
                        <w:r>
                          <w:rPr>
                            <w:rFonts w:ascii="Times New Roman" w:hAnsi="Times New Roman"/>
                            <w:w w:val="120"/>
                            <w:sz w:val="8"/>
                          </w:rPr>
                          <w:t>80</w:t>
                        </w:r>
                        <w:r>
                          <w:rPr>
                            <w:rFonts w:ascii="Times New Roman" w:hAnsi="Times New Roman"/>
                            <w:spacing w:val="-2"/>
                            <w:w w:val="120"/>
                            <w:sz w:val="8"/>
                          </w:rPr>
                          <w:t xml:space="preserve"> </w:t>
                        </w:r>
                        <w:r>
                          <w:rPr>
                            <w:rFonts w:ascii="Times New Roman" w:hAnsi="Times New Roman"/>
                            <w:spacing w:val="-10"/>
                            <w:w w:val="120"/>
                            <w:sz w:val="8"/>
                          </w:rPr>
                          <w:t>°</w:t>
                        </w:r>
                      </w:p>
                      <w:p w14:paraId="0713B302">
                        <w:pPr>
                          <w:spacing w:before="18"/>
                          <w:ind w:left="304" w:right="0" w:firstLine="0"/>
                          <w:jc w:val="left"/>
                          <w:rPr>
                            <w:rFonts w:ascii="Times New Roman" w:hAnsi="Times New Roman"/>
                            <w:sz w:val="8"/>
                          </w:rPr>
                        </w:pPr>
                        <w:r>
                          <w:rPr>
                            <w:rFonts w:ascii="Times New Roman" w:hAnsi="Times New Roman"/>
                            <w:w w:val="120"/>
                            <w:sz w:val="8"/>
                          </w:rPr>
                          <w:t>70</w:t>
                        </w:r>
                        <w:r>
                          <w:rPr>
                            <w:rFonts w:ascii="Times New Roman" w:hAnsi="Times New Roman"/>
                            <w:spacing w:val="-2"/>
                            <w:w w:val="120"/>
                            <w:sz w:val="8"/>
                          </w:rPr>
                          <w:t xml:space="preserve"> </w:t>
                        </w:r>
                        <w:r>
                          <w:rPr>
                            <w:rFonts w:ascii="Times New Roman" w:hAnsi="Times New Roman"/>
                            <w:spacing w:val="-10"/>
                            <w:w w:val="120"/>
                            <w:sz w:val="8"/>
                          </w:rPr>
                          <w:t>°</w:t>
                        </w:r>
                      </w:p>
                      <w:p w14:paraId="5043E34F">
                        <w:pPr>
                          <w:spacing w:before="19"/>
                          <w:ind w:left="304" w:right="0" w:firstLine="0"/>
                          <w:jc w:val="left"/>
                          <w:rPr>
                            <w:rFonts w:ascii="Times New Roman" w:hAnsi="Times New Roman"/>
                            <w:sz w:val="8"/>
                          </w:rPr>
                        </w:pPr>
                        <w:r>
                          <w:rPr>
                            <w:rFonts w:ascii="Times New Roman" w:hAnsi="Times New Roman"/>
                            <w:w w:val="120"/>
                            <w:sz w:val="8"/>
                          </w:rPr>
                          <w:t>60</w:t>
                        </w:r>
                        <w:r>
                          <w:rPr>
                            <w:rFonts w:ascii="Times New Roman" w:hAnsi="Times New Roman"/>
                            <w:spacing w:val="-2"/>
                            <w:w w:val="120"/>
                            <w:sz w:val="8"/>
                          </w:rPr>
                          <w:t xml:space="preserve"> </w:t>
                        </w:r>
                        <w:r>
                          <w:rPr>
                            <w:rFonts w:ascii="Times New Roman" w:hAnsi="Times New Roman"/>
                            <w:spacing w:val="-10"/>
                            <w:w w:val="120"/>
                            <w:sz w:val="8"/>
                          </w:rPr>
                          <w:t>°</w:t>
                        </w:r>
                      </w:p>
                      <w:p w14:paraId="4B9A6946">
                        <w:pPr>
                          <w:spacing w:before="18"/>
                          <w:ind w:left="304" w:right="0" w:firstLine="0"/>
                          <w:jc w:val="left"/>
                          <w:rPr>
                            <w:rFonts w:ascii="Times New Roman" w:hAnsi="Times New Roman"/>
                            <w:sz w:val="8"/>
                          </w:rPr>
                        </w:pPr>
                        <w:r>
                          <w:rPr>
                            <w:rFonts w:ascii="Times New Roman" w:hAnsi="Times New Roman"/>
                            <w:w w:val="120"/>
                            <w:sz w:val="8"/>
                          </w:rPr>
                          <w:t>50</w:t>
                        </w:r>
                        <w:r>
                          <w:rPr>
                            <w:rFonts w:ascii="Times New Roman" w:hAnsi="Times New Roman"/>
                            <w:spacing w:val="-2"/>
                            <w:w w:val="120"/>
                            <w:sz w:val="8"/>
                          </w:rPr>
                          <w:t xml:space="preserve"> </w:t>
                        </w:r>
                        <w:r>
                          <w:rPr>
                            <w:rFonts w:ascii="Times New Roman" w:hAnsi="Times New Roman"/>
                            <w:spacing w:val="-10"/>
                            <w:w w:val="120"/>
                            <w:sz w:val="8"/>
                          </w:rPr>
                          <w:t>°</w:t>
                        </w:r>
                      </w:p>
                      <w:p w14:paraId="059E23D3">
                        <w:pPr>
                          <w:spacing w:before="18"/>
                          <w:ind w:left="304" w:right="0" w:firstLine="0"/>
                          <w:jc w:val="left"/>
                          <w:rPr>
                            <w:rFonts w:ascii="Times New Roman" w:hAnsi="Times New Roman"/>
                            <w:sz w:val="8"/>
                          </w:rPr>
                        </w:pPr>
                        <w:r>
                          <w:rPr>
                            <w:rFonts w:ascii="Times New Roman" w:hAnsi="Times New Roman"/>
                            <w:w w:val="120"/>
                            <w:sz w:val="8"/>
                          </w:rPr>
                          <w:t>40</w:t>
                        </w:r>
                        <w:r>
                          <w:rPr>
                            <w:rFonts w:ascii="Times New Roman" w:hAnsi="Times New Roman"/>
                            <w:spacing w:val="-2"/>
                            <w:w w:val="120"/>
                            <w:sz w:val="8"/>
                          </w:rPr>
                          <w:t xml:space="preserve"> </w:t>
                        </w:r>
                        <w:r>
                          <w:rPr>
                            <w:rFonts w:ascii="Times New Roman" w:hAnsi="Times New Roman"/>
                            <w:spacing w:val="-10"/>
                            <w:w w:val="120"/>
                            <w:sz w:val="8"/>
                          </w:rPr>
                          <w:t>°</w:t>
                        </w:r>
                      </w:p>
                      <w:p w14:paraId="3ABBFF90">
                        <w:pPr>
                          <w:spacing w:before="18"/>
                          <w:ind w:left="304" w:right="0" w:firstLine="0"/>
                          <w:jc w:val="left"/>
                          <w:rPr>
                            <w:rFonts w:ascii="Times New Roman" w:hAnsi="Times New Roman"/>
                            <w:sz w:val="8"/>
                          </w:rPr>
                        </w:pPr>
                        <w:r>
                          <w:rPr>
                            <w:rFonts w:ascii="Times New Roman" w:hAnsi="Times New Roman"/>
                            <w:w w:val="120"/>
                            <w:sz w:val="8"/>
                          </w:rPr>
                          <w:t>30</w:t>
                        </w:r>
                        <w:r>
                          <w:rPr>
                            <w:rFonts w:ascii="Times New Roman" w:hAnsi="Times New Roman"/>
                            <w:spacing w:val="-2"/>
                            <w:w w:val="120"/>
                            <w:sz w:val="8"/>
                          </w:rPr>
                          <w:t xml:space="preserve"> </w:t>
                        </w:r>
                        <w:r>
                          <w:rPr>
                            <w:rFonts w:ascii="Times New Roman" w:hAnsi="Times New Roman"/>
                            <w:spacing w:val="-10"/>
                            <w:w w:val="120"/>
                            <w:sz w:val="8"/>
                          </w:rPr>
                          <w:t>°</w:t>
                        </w:r>
                      </w:p>
                      <w:p w14:paraId="0AAE0513">
                        <w:pPr>
                          <w:spacing w:before="19"/>
                          <w:ind w:left="304" w:right="0" w:firstLine="0"/>
                          <w:jc w:val="left"/>
                          <w:rPr>
                            <w:rFonts w:ascii="Times New Roman" w:hAnsi="Times New Roman"/>
                            <w:sz w:val="8"/>
                          </w:rPr>
                        </w:pPr>
                        <w:r>
                          <w:rPr>
                            <w:rFonts w:ascii="Times New Roman" w:hAnsi="Times New Roman"/>
                            <w:w w:val="120"/>
                            <w:sz w:val="8"/>
                          </w:rPr>
                          <w:t>20</w:t>
                        </w:r>
                        <w:r>
                          <w:rPr>
                            <w:rFonts w:ascii="Times New Roman" w:hAnsi="Times New Roman"/>
                            <w:spacing w:val="-2"/>
                            <w:w w:val="120"/>
                            <w:sz w:val="8"/>
                          </w:rPr>
                          <w:t xml:space="preserve"> </w:t>
                        </w:r>
                        <w:r>
                          <w:rPr>
                            <w:rFonts w:ascii="Times New Roman" w:hAnsi="Times New Roman"/>
                            <w:spacing w:val="-10"/>
                            <w:w w:val="120"/>
                            <w:sz w:val="8"/>
                          </w:rPr>
                          <w:t>°</w:t>
                        </w:r>
                      </w:p>
                      <w:p w14:paraId="466A36DF">
                        <w:pPr>
                          <w:spacing w:before="18"/>
                          <w:ind w:left="304" w:right="0" w:firstLine="0"/>
                          <w:jc w:val="left"/>
                          <w:rPr>
                            <w:rFonts w:ascii="Times New Roman" w:hAnsi="Times New Roman"/>
                            <w:sz w:val="8"/>
                          </w:rPr>
                        </w:pPr>
                        <w:r>
                          <w:rPr>
                            <w:rFonts w:ascii="Times New Roman" w:hAnsi="Times New Roman"/>
                            <w:w w:val="120"/>
                            <w:sz w:val="8"/>
                          </w:rPr>
                          <w:t>10</w:t>
                        </w:r>
                        <w:r>
                          <w:rPr>
                            <w:rFonts w:ascii="Times New Roman" w:hAnsi="Times New Roman"/>
                            <w:spacing w:val="-2"/>
                            <w:w w:val="120"/>
                            <w:sz w:val="8"/>
                          </w:rPr>
                          <w:t xml:space="preserve"> </w:t>
                        </w:r>
                        <w:r>
                          <w:rPr>
                            <w:rFonts w:ascii="Times New Roman" w:hAnsi="Times New Roman"/>
                            <w:spacing w:val="-10"/>
                            <w:w w:val="120"/>
                            <w:sz w:val="8"/>
                          </w:rPr>
                          <w:t>°</w:t>
                        </w:r>
                      </w:p>
                      <w:p w14:paraId="27ED54D9">
                        <w:pPr>
                          <w:spacing w:before="18"/>
                          <w:ind w:left="304" w:right="0" w:firstLine="0"/>
                          <w:jc w:val="left"/>
                          <w:rPr>
                            <w:rFonts w:ascii="Times New Roman"/>
                            <w:sz w:val="8"/>
                          </w:rPr>
                        </w:pPr>
                        <w:r>
                          <w:rPr>
                            <w:rFonts w:ascii="Times New Roman"/>
                            <w:w w:val="120"/>
                            <w:sz w:val="8"/>
                          </w:rPr>
                          <w:t>Expected</w:t>
                        </w:r>
                        <w:r>
                          <w:rPr>
                            <w:rFonts w:ascii="Times New Roman"/>
                            <w:spacing w:val="-5"/>
                            <w:w w:val="120"/>
                            <w:sz w:val="8"/>
                          </w:rPr>
                          <w:t xml:space="preserve"> </w:t>
                        </w:r>
                        <w:r>
                          <w:rPr>
                            <w:rFonts w:ascii="Times New Roman"/>
                            <w:w w:val="120"/>
                            <w:sz w:val="8"/>
                          </w:rPr>
                          <w:t>re</w:t>
                        </w:r>
                        <w:r>
                          <w:rPr>
                            <w:rFonts w:ascii="Times New Roman"/>
                            <w:spacing w:val="-3"/>
                            <w:w w:val="120"/>
                            <w:sz w:val="8"/>
                          </w:rPr>
                          <w:t xml:space="preserve"> </w:t>
                        </w:r>
                        <w:r>
                          <w:rPr>
                            <w:rFonts w:ascii="Times New Roman"/>
                            <w:spacing w:val="-5"/>
                            <w:w w:val="120"/>
                            <w:sz w:val="8"/>
                          </w:rPr>
                          <w:t>ult</w:t>
                        </w:r>
                      </w:p>
                    </w:txbxContent>
                  </v:textbox>
                </v:shape>
              </v:group>
            </w:pict>
          </mc:Fallback>
        </mc:AlternateContent>
      </w:r>
      <w:r>
        <w:rPr>
          <w:rFonts w:ascii="Times New Roman"/>
          <w:sz w:val="8"/>
        </w:rPr>
        <mc:AlternateContent>
          <mc:Choice Requires="wpg">
            <w:drawing>
              <wp:anchor distT="0" distB="0" distL="0" distR="0" simplePos="0" relativeHeight="251671552" behindDoc="0" locked="0" layoutInCell="1" allowOverlap="1">
                <wp:simplePos x="0" y="0"/>
                <wp:positionH relativeFrom="page">
                  <wp:posOffset>3959860</wp:posOffset>
                </wp:positionH>
                <wp:positionV relativeFrom="paragraph">
                  <wp:posOffset>66675</wp:posOffset>
                </wp:positionV>
                <wp:extent cx="1660525" cy="2349500"/>
                <wp:effectExtent l="0" t="0" r="0" b="0"/>
                <wp:wrapNone/>
                <wp:docPr id="273" name="Group 273"/>
                <wp:cNvGraphicFramePr/>
                <a:graphic xmlns:a="http://schemas.openxmlformats.org/drawingml/2006/main">
                  <a:graphicData uri="http://schemas.microsoft.com/office/word/2010/wordprocessingGroup">
                    <wpg:wgp>
                      <wpg:cNvGrpSpPr/>
                      <wpg:grpSpPr>
                        <a:xfrm>
                          <a:off x="0" y="0"/>
                          <a:ext cx="1660525" cy="2349500"/>
                          <a:chOff x="0" y="0"/>
                          <a:chExt cx="1660525" cy="2349500"/>
                        </a:xfrm>
                      </wpg:grpSpPr>
                      <pic:pic xmlns:pic="http://schemas.openxmlformats.org/drawingml/2006/picture">
                        <pic:nvPicPr>
                          <pic:cNvPr id="274" name="Image 274"/>
                          <pic:cNvPicPr/>
                        </pic:nvPicPr>
                        <pic:blipFill>
                          <a:blip r:embed="rId44" cstate="print"/>
                          <a:stretch>
                            <a:fillRect/>
                          </a:stretch>
                        </pic:blipFill>
                        <pic:spPr>
                          <a:xfrm>
                            <a:off x="0" y="1119094"/>
                            <a:ext cx="1658352" cy="687796"/>
                          </a:xfrm>
                          <a:prstGeom prst="rect">
                            <a:avLst/>
                          </a:prstGeom>
                        </pic:spPr>
                      </pic:pic>
                      <wps:wsp>
                        <wps:cNvPr id="275" name="Graphic 275"/>
                        <wps:cNvSpPr/>
                        <wps:spPr>
                          <a:xfrm>
                            <a:off x="206127" y="2332555"/>
                            <a:ext cx="1270" cy="17145"/>
                          </a:xfrm>
                          <a:custGeom>
                            <a:avLst/>
                            <a:gdLst/>
                            <a:ahLst/>
                            <a:cxnLst/>
                            <a:rect l="l" t="t" r="r" b="b"/>
                            <a:pathLst>
                              <a:path h="17145">
                                <a:moveTo>
                                  <a:pt x="0" y="0"/>
                                </a:moveTo>
                                <a:lnTo>
                                  <a:pt x="0" y="16704"/>
                                </a:lnTo>
                              </a:path>
                            </a:pathLst>
                          </a:custGeom>
                          <a:solidFill>
                            <a:srgbClr val="000000"/>
                          </a:solidFill>
                        </wps:spPr>
                        <wps:bodyPr wrap="square" lIns="0" tIns="0" rIns="0" bIns="0" rtlCol="0">
                          <a:noAutofit/>
                        </wps:bodyPr>
                      </wps:wsp>
                      <wps:wsp>
                        <wps:cNvPr id="276" name="Graphic 276"/>
                        <wps:cNvSpPr/>
                        <wps:spPr>
                          <a:xfrm>
                            <a:off x="206127" y="2332555"/>
                            <a:ext cx="1270" cy="17145"/>
                          </a:xfrm>
                          <a:custGeom>
                            <a:avLst/>
                            <a:gdLst/>
                            <a:ahLst/>
                            <a:cxnLst/>
                            <a:rect l="l" t="t" r="r" b="b"/>
                            <a:pathLst>
                              <a:path h="17145">
                                <a:moveTo>
                                  <a:pt x="0" y="0"/>
                                </a:moveTo>
                                <a:lnTo>
                                  <a:pt x="0" y="16704"/>
                                </a:lnTo>
                              </a:path>
                            </a:pathLst>
                          </a:custGeom>
                          <a:ln w="3818">
                            <a:solidFill>
                              <a:srgbClr val="000000"/>
                            </a:solidFill>
                            <a:prstDash val="solid"/>
                          </a:ln>
                        </wps:spPr>
                        <wps:bodyPr wrap="square" lIns="0" tIns="0" rIns="0" bIns="0" rtlCol="0">
                          <a:noAutofit/>
                        </wps:bodyPr>
                      </wps:wsp>
                      <wps:wsp>
                        <wps:cNvPr id="277" name="Graphic 277"/>
                        <wps:cNvSpPr/>
                        <wps:spPr>
                          <a:xfrm>
                            <a:off x="521827" y="2332555"/>
                            <a:ext cx="1270" cy="17145"/>
                          </a:xfrm>
                          <a:custGeom>
                            <a:avLst/>
                            <a:gdLst/>
                            <a:ahLst/>
                            <a:cxnLst/>
                            <a:rect l="l" t="t" r="r" b="b"/>
                            <a:pathLst>
                              <a:path h="17145">
                                <a:moveTo>
                                  <a:pt x="0" y="0"/>
                                </a:moveTo>
                                <a:lnTo>
                                  <a:pt x="0" y="16704"/>
                                </a:lnTo>
                              </a:path>
                            </a:pathLst>
                          </a:custGeom>
                          <a:solidFill>
                            <a:srgbClr val="000000"/>
                          </a:solidFill>
                        </wps:spPr>
                        <wps:bodyPr wrap="square" lIns="0" tIns="0" rIns="0" bIns="0" rtlCol="0">
                          <a:noAutofit/>
                        </wps:bodyPr>
                      </wps:wsp>
                      <wps:wsp>
                        <wps:cNvPr id="278" name="Graphic 278"/>
                        <wps:cNvSpPr/>
                        <wps:spPr>
                          <a:xfrm>
                            <a:off x="521827" y="2332555"/>
                            <a:ext cx="1270" cy="17145"/>
                          </a:xfrm>
                          <a:custGeom>
                            <a:avLst/>
                            <a:gdLst/>
                            <a:ahLst/>
                            <a:cxnLst/>
                            <a:rect l="l" t="t" r="r" b="b"/>
                            <a:pathLst>
                              <a:path h="17145">
                                <a:moveTo>
                                  <a:pt x="0" y="0"/>
                                </a:moveTo>
                                <a:lnTo>
                                  <a:pt x="0" y="16704"/>
                                </a:lnTo>
                              </a:path>
                            </a:pathLst>
                          </a:custGeom>
                          <a:ln w="3818">
                            <a:solidFill>
                              <a:srgbClr val="000000"/>
                            </a:solidFill>
                            <a:prstDash val="solid"/>
                          </a:ln>
                        </wps:spPr>
                        <wps:bodyPr wrap="square" lIns="0" tIns="0" rIns="0" bIns="0" rtlCol="0">
                          <a:noAutofit/>
                        </wps:bodyPr>
                      </wps:wsp>
                      <wps:wsp>
                        <wps:cNvPr id="279" name="Graphic 279"/>
                        <wps:cNvSpPr/>
                        <wps:spPr>
                          <a:xfrm>
                            <a:off x="837528" y="2332555"/>
                            <a:ext cx="1270" cy="17145"/>
                          </a:xfrm>
                          <a:custGeom>
                            <a:avLst/>
                            <a:gdLst/>
                            <a:ahLst/>
                            <a:cxnLst/>
                            <a:rect l="l" t="t" r="r" b="b"/>
                            <a:pathLst>
                              <a:path h="17145">
                                <a:moveTo>
                                  <a:pt x="0" y="0"/>
                                </a:moveTo>
                                <a:lnTo>
                                  <a:pt x="0" y="16704"/>
                                </a:lnTo>
                              </a:path>
                            </a:pathLst>
                          </a:custGeom>
                          <a:solidFill>
                            <a:srgbClr val="000000"/>
                          </a:solidFill>
                        </wps:spPr>
                        <wps:bodyPr wrap="square" lIns="0" tIns="0" rIns="0" bIns="0" rtlCol="0">
                          <a:noAutofit/>
                        </wps:bodyPr>
                      </wps:wsp>
                      <wps:wsp>
                        <wps:cNvPr id="280" name="Graphic 280"/>
                        <wps:cNvSpPr/>
                        <wps:spPr>
                          <a:xfrm>
                            <a:off x="837528" y="2332555"/>
                            <a:ext cx="1270" cy="17145"/>
                          </a:xfrm>
                          <a:custGeom>
                            <a:avLst/>
                            <a:gdLst/>
                            <a:ahLst/>
                            <a:cxnLst/>
                            <a:rect l="l" t="t" r="r" b="b"/>
                            <a:pathLst>
                              <a:path h="17145">
                                <a:moveTo>
                                  <a:pt x="0" y="0"/>
                                </a:moveTo>
                                <a:lnTo>
                                  <a:pt x="0" y="16704"/>
                                </a:lnTo>
                              </a:path>
                            </a:pathLst>
                          </a:custGeom>
                          <a:ln w="3818">
                            <a:solidFill>
                              <a:srgbClr val="000000"/>
                            </a:solidFill>
                            <a:prstDash val="solid"/>
                          </a:ln>
                        </wps:spPr>
                        <wps:bodyPr wrap="square" lIns="0" tIns="0" rIns="0" bIns="0" rtlCol="0">
                          <a:noAutofit/>
                        </wps:bodyPr>
                      </wps:wsp>
                      <wps:wsp>
                        <wps:cNvPr id="281" name="Graphic 281"/>
                        <wps:cNvSpPr/>
                        <wps:spPr>
                          <a:xfrm>
                            <a:off x="1153229" y="2332555"/>
                            <a:ext cx="1270" cy="17145"/>
                          </a:xfrm>
                          <a:custGeom>
                            <a:avLst/>
                            <a:gdLst/>
                            <a:ahLst/>
                            <a:cxnLst/>
                            <a:rect l="l" t="t" r="r" b="b"/>
                            <a:pathLst>
                              <a:path h="17145">
                                <a:moveTo>
                                  <a:pt x="0" y="0"/>
                                </a:moveTo>
                                <a:lnTo>
                                  <a:pt x="0" y="16704"/>
                                </a:lnTo>
                              </a:path>
                            </a:pathLst>
                          </a:custGeom>
                          <a:solidFill>
                            <a:srgbClr val="000000"/>
                          </a:solidFill>
                        </wps:spPr>
                        <wps:bodyPr wrap="square" lIns="0" tIns="0" rIns="0" bIns="0" rtlCol="0">
                          <a:noAutofit/>
                        </wps:bodyPr>
                      </wps:wsp>
                      <wps:wsp>
                        <wps:cNvPr id="282" name="Graphic 282"/>
                        <wps:cNvSpPr/>
                        <wps:spPr>
                          <a:xfrm>
                            <a:off x="1153229" y="2332555"/>
                            <a:ext cx="1270" cy="17145"/>
                          </a:xfrm>
                          <a:custGeom>
                            <a:avLst/>
                            <a:gdLst/>
                            <a:ahLst/>
                            <a:cxnLst/>
                            <a:rect l="l" t="t" r="r" b="b"/>
                            <a:pathLst>
                              <a:path h="17145">
                                <a:moveTo>
                                  <a:pt x="0" y="0"/>
                                </a:moveTo>
                                <a:lnTo>
                                  <a:pt x="0" y="16704"/>
                                </a:lnTo>
                              </a:path>
                            </a:pathLst>
                          </a:custGeom>
                          <a:ln w="3818">
                            <a:solidFill>
                              <a:srgbClr val="000000"/>
                            </a:solidFill>
                            <a:prstDash val="solid"/>
                          </a:ln>
                        </wps:spPr>
                        <wps:bodyPr wrap="square" lIns="0" tIns="0" rIns="0" bIns="0" rtlCol="0">
                          <a:noAutofit/>
                        </wps:bodyPr>
                      </wps:wsp>
                      <wps:wsp>
                        <wps:cNvPr id="283" name="Graphic 283"/>
                        <wps:cNvSpPr/>
                        <wps:spPr>
                          <a:xfrm>
                            <a:off x="1468930" y="2332555"/>
                            <a:ext cx="1270" cy="17145"/>
                          </a:xfrm>
                          <a:custGeom>
                            <a:avLst/>
                            <a:gdLst/>
                            <a:ahLst/>
                            <a:cxnLst/>
                            <a:rect l="l" t="t" r="r" b="b"/>
                            <a:pathLst>
                              <a:path h="17145">
                                <a:moveTo>
                                  <a:pt x="0" y="0"/>
                                </a:moveTo>
                                <a:lnTo>
                                  <a:pt x="0" y="16704"/>
                                </a:lnTo>
                              </a:path>
                            </a:pathLst>
                          </a:custGeom>
                          <a:solidFill>
                            <a:srgbClr val="000000"/>
                          </a:solidFill>
                        </wps:spPr>
                        <wps:bodyPr wrap="square" lIns="0" tIns="0" rIns="0" bIns="0" rtlCol="0">
                          <a:noAutofit/>
                        </wps:bodyPr>
                      </wps:wsp>
                      <wps:wsp>
                        <wps:cNvPr id="284" name="Graphic 284"/>
                        <wps:cNvSpPr/>
                        <wps:spPr>
                          <a:xfrm>
                            <a:off x="1468930" y="2332555"/>
                            <a:ext cx="1270" cy="17145"/>
                          </a:xfrm>
                          <a:custGeom>
                            <a:avLst/>
                            <a:gdLst/>
                            <a:ahLst/>
                            <a:cxnLst/>
                            <a:rect l="l" t="t" r="r" b="b"/>
                            <a:pathLst>
                              <a:path h="17145">
                                <a:moveTo>
                                  <a:pt x="0" y="0"/>
                                </a:moveTo>
                                <a:lnTo>
                                  <a:pt x="0" y="16704"/>
                                </a:lnTo>
                              </a:path>
                            </a:pathLst>
                          </a:custGeom>
                          <a:ln w="3818">
                            <a:solidFill>
                              <a:srgbClr val="000000"/>
                            </a:solidFill>
                            <a:prstDash val="solid"/>
                          </a:ln>
                        </wps:spPr>
                        <wps:bodyPr wrap="square" lIns="0" tIns="0" rIns="0" bIns="0" rtlCol="0">
                          <a:noAutofit/>
                        </wps:bodyPr>
                      </wps:wsp>
                      <wps:wsp>
                        <wps:cNvPr id="285" name="Graphic 285"/>
                        <wps:cNvSpPr/>
                        <wps:spPr>
                          <a:xfrm>
                            <a:off x="0" y="2332555"/>
                            <a:ext cx="17145" cy="1270"/>
                          </a:xfrm>
                          <a:custGeom>
                            <a:avLst/>
                            <a:gdLst/>
                            <a:ahLst/>
                            <a:cxnLst/>
                            <a:rect l="l" t="t" r="r" b="b"/>
                            <a:pathLst>
                              <a:path w="17145">
                                <a:moveTo>
                                  <a:pt x="16704" y="0"/>
                                </a:moveTo>
                                <a:lnTo>
                                  <a:pt x="0" y="0"/>
                                </a:lnTo>
                              </a:path>
                            </a:pathLst>
                          </a:custGeom>
                          <a:solidFill>
                            <a:srgbClr val="000000"/>
                          </a:solidFill>
                        </wps:spPr>
                        <wps:bodyPr wrap="square" lIns="0" tIns="0" rIns="0" bIns="0" rtlCol="0">
                          <a:noAutofit/>
                        </wps:bodyPr>
                      </wps:wsp>
                      <wps:wsp>
                        <wps:cNvPr id="286" name="Graphic 286"/>
                        <wps:cNvSpPr/>
                        <wps:spPr>
                          <a:xfrm>
                            <a:off x="0" y="2332555"/>
                            <a:ext cx="17145" cy="1270"/>
                          </a:xfrm>
                          <a:custGeom>
                            <a:avLst/>
                            <a:gdLst/>
                            <a:ahLst/>
                            <a:cxnLst/>
                            <a:rect l="l" t="t" r="r" b="b"/>
                            <a:pathLst>
                              <a:path w="17145">
                                <a:moveTo>
                                  <a:pt x="16704" y="0"/>
                                </a:moveTo>
                                <a:lnTo>
                                  <a:pt x="0" y="0"/>
                                </a:lnTo>
                              </a:path>
                            </a:pathLst>
                          </a:custGeom>
                          <a:ln w="3818">
                            <a:solidFill>
                              <a:srgbClr val="000000"/>
                            </a:solidFill>
                            <a:prstDash val="solid"/>
                          </a:ln>
                        </wps:spPr>
                        <wps:bodyPr wrap="square" lIns="0" tIns="0" rIns="0" bIns="0" rtlCol="0">
                          <a:noAutofit/>
                        </wps:bodyPr>
                      </wps:wsp>
                      <wps:wsp>
                        <wps:cNvPr id="287" name="Graphic 287"/>
                        <wps:cNvSpPr/>
                        <wps:spPr>
                          <a:xfrm>
                            <a:off x="0" y="1944113"/>
                            <a:ext cx="17145" cy="1270"/>
                          </a:xfrm>
                          <a:custGeom>
                            <a:avLst/>
                            <a:gdLst/>
                            <a:ahLst/>
                            <a:cxnLst/>
                            <a:rect l="l" t="t" r="r" b="b"/>
                            <a:pathLst>
                              <a:path w="17145">
                                <a:moveTo>
                                  <a:pt x="16704" y="0"/>
                                </a:moveTo>
                                <a:lnTo>
                                  <a:pt x="0" y="0"/>
                                </a:lnTo>
                              </a:path>
                            </a:pathLst>
                          </a:custGeom>
                          <a:solidFill>
                            <a:srgbClr val="000000"/>
                          </a:solidFill>
                        </wps:spPr>
                        <wps:bodyPr wrap="square" lIns="0" tIns="0" rIns="0" bIns="0" rtlCol="0">
                          <a:noAutofit/>
                        </wps:bodyPr>
                      </wps:wsp>
                      <wps:wsp>
                        <wps:cNvPr id="288" name="Graphic 288"/>
                        <wps:cNvSpPr/>
                        <wps:spPr>
                          <a:xfrm>
                            <a:off x="0" y="1944113"/>
                            <a:ext cx="17145" cy="1270"/>
                          </a:xfrm>
                          <a:custGeom>
                            <a:avLst/>
                            <a:gdLst/>
                            <a:ahLst/>
                            <a:cxnLst/>
                            <a:rect l="l" t="t" r="r" b="b"/>
                            <a:pathLst>
                              <a:path w="17145">
                                <a:moveTo>
                                  <a:pt x="16704" y="0"/>
                                </a:moveTo>
                                <a:lnTo>
                                  <a:pt x="0" y="0"/>
                                </a:lnTo>
                              </a:path>
                            </a:pathLst>
                          </a:custGeom>
                          <a:ln w="3818">
                            <a:solidFill>
                              <a:srgbClr val="000000"/>
                            </a:solidFill>
                            <a:prstDash val="solid"/>
                          </a:ln>
                        </wps:spPr>
                        <wps:bodyPr wrap="square" lIns="0" tIns="0" rIns="0" bIns="0" rtlCol="0">
                          <a:noAutofit/>
                        </wps:bodyPr>
                      </wps:wsp>
                      <wps:wsp>
                        <wps:cNvPr id="289" name="Graphic 289"/>
                        <wps:cNvSpPr/>
                        <wps:spPr>
                          <a:xfrm>
                            <a:off x="0" y="1555675"/>
                            <a:ext cx="17145" cy="1270"/>
                          </a:xfrm>
                          <a:custGeom>
                            <a:avLst/>
                            <a:gdLst/>
                            <a:ahLst/>
                            <a:cxnLst/>
                            <a:rect l="l" t="t" r="r" b="b"/>
                            <a:pathLst>
                              <a:path w="17145">
                                <a:moveTo>
                                  <a:pt x="16704" y="0"/>
                                </a:moveTo>
                                <a:lnTo>
                                  <a:pt x="0" y="0"/>
                                </a:lnTo>
                              </a:path>
                            </a:pathLst>
                          </a:custGeom>
                          <a:solidFill>
                            <a:srgbClr val="000000"/>
                          </a:solidFill>
                        </wps:spPr>
                        <wps:bodyPr wrap="square" lIns="0" tIns="0" rIns="0" bIns="0" rtlCol="0">
                          <a:noAutofit/>
                        </wps:bodyPr>
                      </wps:wsp>
                      <wps:wsp>
                        <wps:cNvPr id="290" name="Graphic 290"/>
                        <wps:cNvSpPr/>
                        <wps:spPr>
                          <a:xfrm>
                            <a:off x="0" y="1555675"/>
                            <a:ext cx="17145" cy="1270"/>
                          </a:xfrm>
                          <a:custGeom>
                            <a:avLst/>
                            <a:gdLst/>
                            <a:ahLst/>
                            <a:cxnLst/>
                            <a:rect l="l" t="t" r="r" b="b"/>
                            <a:pathLst>
                              <a:path w="17145">
                                <a:moveTo>
                                  <a:pt x="16704" y="0"/>
                                </a:moveTo>
                                <a:lnTo>
                                  <a:pt x="0" y="0"/>
                                </a:lnTo>
                              </a:path>
                            </a:pathLst>
                          </a:custGeom>
                          <a:ln w="3818">
                            <a:solidFill>
                              <a:srgbClr val="000000"/>
                            </a:solidFill>
                            <a:prstDash val="solid"/>
                          </a:ln>
                        </wps:spPr>
                        <wps:bodyPr wrap="square" lIns="0" tIns="0" rIns="0" bIns="0" rtlCol="0">
                          <a:noAutofit/>
                        </wps:bodyPr>
                      </wps:wsp>
                      <wps:wsp>
                        <wps:cNvPr id="291" name="Graphic 291"/>
                        <wps:cNvSpPr/>
                        <wps:spPr>
                          <a:xfrm>
                            <a:off x="0" y="778789"/>
                            <a:ext cx="17145" cy="1270"/>
                          </a:xfrm>
                          <a:custGeom>
                            <a:avLst/>
                            <a:gdLst/>
                            <a:ahLst/>
                            <a:cxnLst/>
                            <a:rect l="l" t="t" r="r" b="b"/>
                            <a:pathLst>
                              <a:path w="17145">
                                <a:moveTo>
                                  <a:pt x="16704" y="0"/>
                                </a:moveTo>
                                <a:lnTo>
                                  <a:pt x="0" y="0"/>
                                </a:lnTo>
                              </a:path>
                            </a:pathLst>
                          </a:custGeom>
                          <a:solidFill>
                            <a:srgbClr val="000000"/>
                          </a:solidFill>
                        </wps:spPr>
                        <wps:bodyPr wrap="square" lIns="0" tIns="0" rIns="0" bIns="0" rtlCol="0">
                          <a:noAutofit/>
                        </wps:bodyPr>
                      </wps:wsp>
                      <wps:wsp>
                        <wps:cNvPr id="292" name="Graphic 292"/>
                        <wps:cNvSpPr/>
                        <wps:spPr>
                          <a:xfrm>
                            <a:off x="0" y="778789"/>
                            <a:ext cx="17145" cy="1270"/>
                          </a:xfrm>
                          <a:custGeom>
                            <a:avLst/>
                            <a:gdLst/>
                            <a:ahLst/>
                            <a:cxnLst/>
                            <a:rect l="l" t="t" r="r" b="b"/>
                            <a:pathLst>
                              <a:path w="17145">
                                <a:moveTo>
                                  <a:pt x="16704" y="0"/>
                                </a:moveTo>
                                <a:lnTo>
                                  <a:pt x="0" y="0"/>
                                </a:lnTo>
                              </a:path>
                            </a:pathLst>
                          </a:custGeom>
                          <a:ln w="3818">
                            <a:solidFill>
                              <a:srgbClr val="000000"/>
                            </a:solidFill>
                            <a:prstDash val="solid"/>
                          </a:ln>
                        </wps:spPr>
                        <wps:bodyPr wrap="square" lIns="0" tIns="0" rIns="0" bIns="0" rtlCol="0">
                          <a:noAutofit/>
                        </wps:bodyPr>
                      </wps:wsp>
                      <wps:wsp>
                        <wps:cNvPr id="293" name="Graphic 293"/>
                        <wps:cNvSpPr/>
                        <wps:spPr>
                          <a:xfrm>
                            <a:off x="0" y="390351"/>
                            <a:ext cx="17145" cy="1270"/>
                          </a:xfrm>
                          <a:custGeom>
                            <a:avLst/>
                            <a:gdLst/>
                            <a:ahLst/>
                            <a:cxnLst/>
                            <a:rect l="l" t="t" r="r" b="b"/>
                            <a:pathLst>
                              <a:path w="17145">
                                <a:moveTo>
                                  <a:pt x="16704" y="0"/>
                                </a:moveTo>
                                <a:lnTo>
                                  <a:pt x="0" y="0"/>
                                </a:lnTo>
                              </a:path>
                            </a:pathLst>
                          </a:custGeom>
                          <a:solidFill>
                            <a:srgbClr val="000000"/>
                          </a:solidFill>
                        </wps:spPr>
                        <wps:bodyPr wrap="square" lIns="0" tIns="0" rIns="0" bIns="0" rtlCol="0">
                          <a:noAutofit/>
                        </wps:bodyPr>
                      </wps:wsp>
                      <wps:wsp>
                        <wps:cNvPr id="294" name="Graphic 294"/>
                        <wps:cNvSpPr/>
                        <wps:spPr>
                          <a:xfrm>
                            <a:off x="0" y="390351"/>
                            <a:ext cx="17145" cy="1270"/>
                          </a:xfrm>
                          <a:custGeom>
                            <a:avLst/>
                            <a:gdLst/>
                            <a:ahLst/>
                            <a:cxnLst/>
                            <a:rect l="l" t="t" r="r" b="b"/>
                            <a:pathLst>
                              <a:path w="17145">
                                <a:moveTo>
                                  <a:pt x="16704" y="0"/>
                                </a:moveTo>
                                <a:lnTo>
                                  <a:pt x="0" y="0"/>
                                </a:lnTo>
                              </a:path>
                            </a:pathLst>
                          </a:custGeom>
                          <a:ln w="3818">
                            <a:solidFill>
                              <a:srgbClr val="000000"/>
                            </a:solidFill>
                            <a:prstDash val="solid"/>
                          </a:ln>
                        </wps:spPr>
                        <wps:bodyPr wrap="square" lIns="0" tIns="0" rIns="0" bIns="0" rtlCol="0">
                          <a:noAutofit/>
                        </wps:bodyPr>
                      </wps:wsp>
                      <wps:wsp>
                        <wps:cNvPr id="295" name="Graphic 295"/>
                        <wps:cNvSpPr/>
                        <wps:spPr>
                          <a:xfrm>
                            <a:off x="0" y="1909"/>
                            <a:ext cx="17145" cy="1270"/>
                          </a:xfrm>
                          <a:custGeom>
                            <a:avLst/>
                            <a:gdLst/>
                            <a:ahLst/>
                            <a:cxnLst/>
                            <a:rect l="l" t="t" r="r" b="b"/>
                            <a:pathLst>
                              <a:path w="17145">
                                <a:moveTo>
                                  <a:pt x="16704" y="0"/>
                                </a:moveTo>
                                <a:lnTo>
                                  <a:pt x="0" y="0"/>
                                </a:lnTo>
                              </a:path>
                            </a:pathLst>
                          </a:custGeom>
                          <a:solidFill>
                            <a:srgbClr val="000000"/>
                          </a:solidFill>
                        </wps:spPr>
                        <wps:bodyPr wrap="square" lIns="0" tIns="0" rIns="0" bIns="0" rtlCol="0">
                          <a:noAutofit/>
                        </wps:bodyPr>
                      </wps:wsp>
                      <wps:wsp>
                        <wps:cNvPr id="296" name="Graphic 296"/>
                        <wps:cNvSpPr/>
                        <wps:spPr>
                          <a:xfrm>
                            <a:off x="0" y="1909"/>
                            <a:ext cx="17145" cy="1270"/>
                          </a:xfrm>
                          <a:custGeom>
                            <a:avLst/>
                            <a:gdLst/>
                            <a:ahLst/>
                            <a:cxnLst/>
                            <a:rect l="l" t="t" r="r" b="b"/>
                            <a:pathLst>
                              <a:path w="17145">
                                <a:moveTo>
                                  <a:pt x="16704" y="0"/>
                                </a:moveTo>
                                <a:lnTo>
                                  <a:pt x="0" y="0"/>
                                </a:lnTo>
                              </a:path>
                            </a:pathLst>
                          </a:custGeom>
                          <a:ln w="3818">
                            <a:solidFill>
                              <a:srgbClr val="000000"/>
                            </a:solidFill>
                            <a:prstDash val="solid"/>
                          </a:ln>
                        </wps:spPr>
                        <wps:bodyPr wrap="square" lIns="0" tIns="0" rIns="0" bIns="0" rtlCol="0">
                          <a:noAutofit/>
                        </wps:bodyPr>
                      </wps:wsp>
                      <wps:wsp>
                        <wps:cNvPr id="297" name="Graphic 297"/>
                        <wps:cNvSpPr/>
                        <wps:spPr>
                          <a:xfrm>
                            <a:off x="16704" y="1909"/>
                            <a:ext cx="1642110" cy="2331085"/>
                          </a:xfrm>
                          <a:custGeom>
                            <a:avLst/>
                            <a:gdLst/>
                            <a:ahLst/>
                            <a:cxnLst/>
                            <a:rect l="l" t="t" r="r" b="b"/>
                            <a:pathLst>
                              <a:path w="1642110" h="2331085">
                                <a:moveTo>
                                  <a:pt x="0" y="2330646"/>
                                </a:moveTo>
                                <a:lnTo>
                                  <a:pt x="0" y="0"/>
                                </a:lnTo>
                              </a:path>
                              <a:path w="1642110" h="2331085">
                                <a:moveTo>
                                  <a:pt x="1641647" y="2330646"/>
                                </a:moveTo>
                                <a:lnTo>
                                  <a:pt x="1641647" y="0"/>
                                </a:lnTo>
                              </a:path>
                              <a:path w="1642110" h="2331085">
                                <a:moveTo>
                                  <a:pt x="0" y="2330646"/>
                                </a:moveTo>
                                <a:lnTo>
                                  <a:pt x="1641647" y="2330646"/>
                                </a:lnTo>
                              </a:path>
                              <a:path w="1642110" h="2331085">
                                <a:moveTo>
                                  <a:pt x="0" y="0"/>
                                </a:moveTo>
                                <a:lnTo>
                                  <a:pt x="1641647" y="0"/>
                                </a:lnTo>
                              </a:path>
                            </a:pathLst>
                          </a:custGeom>
                          <a:ln w="3818">
                            <a:solidFill>
                              <a:srgbClr val="000000"/>
                            </a:solidFill>
                            <a:prstDash val="solid"/>
                          </a:ln>
                        </wps:spPr>
                        <wps:bodyPr wrap="square" lIns="0" tIns="0" rIns="0" bIns="0" rtlCol="0">
                          <a:noAutofit/>
                        </wps:bodyPr>
                      </wps:wsp>
                      <wps:wsp>
                        <wps:cNvPr id="298" name="Graphic 298"/>
                        <wps:cNvSpPr/>
                        <wps:spPr>
                          <a:xfrm>
                            <a:off x="40568" y="25773"/>
                            <a:ext cx="544830" cy="784860"/>
                          </a:xfrm>
                          <a:custGeom>
                            <a:avLst/>
                            <a:gdLst/>
                            <a:ahLst/>
                            <a:cxnLst/>
                            <a:rect l="l" t="t" r="r" b="b"/>
                            <a:pathLst>
                              <a:path w="544830" h="784860">
                                <a:moveTo>
                                  <a:pt x="9545" y="784603"/>
                                </a:moveTo>
                                <a:lnTo>
                                  <a:pt x="535148" y="784603"/>
                                </a:lnTo>
                                <a:lnTo>
                                  <a:pt x="541510" y="784603"/>
                                </a:lnTo>
                                <a:lnTo>
                                  <a:pt x="544694" y="781419"/>
                                </a:lnTo>
                                <a:lnTo>
                                  <a:pt x="544694" y="775057"/>
                                </a:lnTo>
                                <a:lnTo>
                                  <a:pt x="544694" y="9545"/>
                                </a:lnTo>
                                <a:lnTo>
                                  <a:pt x="544694" y="3183"/>
                                </a:lnTo>
                                <a:lnTo>
                                  <a:pt x="541510" y="0"/>
                                </a:lnTo>
                                <a:lnTo>
                                  <a:pt x="535148" y="0"/>
                                </a:lnTo>
                                <a:lnTo>
                                  <a:pt x="9545" y="0"/>
                                </a:lnTo>
                                <a:lnTo>
                                  <a:pt x="3183" y="0"/>
                                </a:lnTo>
                                <a:lnTo>
                                  <a:pt x="0" y="3183"/>
                                </a:lnTo>
                                <a:lnTo>
                                  <a:pt x="0" y="9545"/>
                                </a:lnTo>
                                <a:lnTo>
                                  <a:pt x="0" y="775057"/>
                                </a:lnTo>
                                <a:lnTo>
                                  <a:pt x="0" y="781419"/>
                                </a:lnTo>
                                <a:lnTo>
                                  <a:pt x="3183" y="784603"/>
                                </a:lnTo>
                                <a:lnTo>
                                  <a:pt x="9545" y="784603"/>
                                </a:lnTo>
                                <a:close/>
                              </a:path>
                            </a:pathLst>
                          </a:custGeom>
                          <a:ln w="4772">
                            <a:solidFill>
                              <a:srgbClr val="CCCCCC"/>
                            </a:solidFill>
                            <a:prstDash val="solid"/>
                          </a:ln>
                        </wps:spPr>
                        <wps:bodyPr wrap="square" lIns="0" tIns="0" rIns="0" bIns="0" rtlCol="0">
                          <a:noAutofit/>
                        </wps:bodyPr>
                      </wps:wsp>
                      <wps:wsp>
                        <wps:cNvPr id="299" name="Graphic 299"/>
                        <wps:cNvSpPr/>
                        <wps:spPr>
                          <a:xfrm>
                            <a:off x="93069" y="54261"/>
                            <a:ext cx="29209" cy="29209"/>
                          </a:xfrm>
                          <a:custGeom>
                            <a:avLst/>
                            <a:gdLst/>
                            <a:ahLst/>
                            <a:cxnLst/>
                            <a:rect l="l" t="t" r="r" b="b"/>
                            <a:pathLst>
                              <a:path w="29209" h="29209">
                                <a:moveTo>
                                  <a:pt x="18117" y="0"/>
                                </a:moveTo>
                                <a:lnTo>
                                  <a:pt x="10523" y="0"/>
                                </a:lnTo>
                                <a:lnTo>
                                  <a:pt x="6877" y="1508"/>
                                </a:lnTo>
                                <a:lnTo>
                                  <a:pt x="1508" y="6877"/>
                                </a:lnTo>
                                <a:lnTo>
                                  <a:pt x="0" y="10519"/>
                                </a:lnTo>
                                <a:lnTo>
                                  <a:pt x="0" y="18117"/>
                                </a:lnTo>
                                <a:lnTo>
                                  <a:pt x="1508" y="21759"/>
                                </a:lnTo>
                                <a:lnTo>
                                  <a:pt x="6877" y="27128"/>
                                </a:lnTo>
                                <a:lnTo>
                                  <a:pt x="10523" y="28636"/>
                                </a:lnTo>
                                <a:lnTo>
                                  <a:pt x="14318" y="28636"/>
                                </a:lnTo>
                                <a:lnTo>
                                  <a:pt x="18117" y="28636"/>
                                </a:lnTo>
                                <a:lnTo>
                                  <a:pt x="21759" y="27128"/>
                                </a:lnTo>
                                <a:lnTo>
                                  <a:pt x="27128" y="21759"/>
                                </a:lnTo>
                                <a:lnTo>
                                  <a:pt x="28636" y="18117"/>
                                </a:lnTo>
                                <a:lnTo>
                                  <a:pt x="28636" y="10519"/>
                                </a:lnTo>
                                <a:lnTo>
                                  <a:pt x="27128" y="6877"/>
                                </a:lnTo>
                                <a:lnTo>
                                  <a:pt x="21759" y="1508"/>
                                </a:lnTo>
                                <a:lnTo>
                                  <a:pt x="18117" y="0"/>
                                </a:lnTo>
                                <a:close/>
                              </a:path>
                            </a:pathLst>
                          </a:custGeom>
                          <a:solidFill>
                            <a:srgbClr val="1F77B3"/>
                          </a:solidFill>
                        </wps:spPr>
                        <wps:bodyPr wrap="square" lIns="0" tIns="0" rIns="0" bIns="0" rtlCol="0">
                          <a:noAutofit/>
                        </wps:bodyPr>
                      </wps:wsp>
                      <wps:wsp>
                        <wps:cNvPr id="300" name="Graphic 300"/>
                        <wps:cNvSpPr/>
                        <wps:spPr>
                          <a:xfrm>
                            <a:off x="93069" y="54261"/>
                            <a:ext cx="29209" cy="29209"/>
                          </a:xfrm>
                          <a:custGeom>
                            <a:avLst/>
                            <a:gdLst/>
                            <a:ahLst/>
                            <a:cxnLst/>
                            <a:rect l="l" t="t" r="r" b="b"/>
                            <a:pathLst>
                              <a:path w="29209" h="29209">
                                <a:moveTo>
                                  <a:pt x="14318" y="28636"/>
                                </a:moveTo>
                                <a:lnTo>
                                  <a:pt x="18117" y="28636"/>
                                </a:lnTo>
                                <a:lnTo>
                                  <a:pt x="21759" y="27128"/>
                                </a:lnTo>
                                <a:lnTo>
                                  <a:pt x="24441" y="24441"/>
                                </a:lnTo>
                                <a:lnTo>
                                  <a:pt x="27128" y="21759"/>
                                </a:lnTo>
                                <a:lnTo>
                                  <a:pt x="28636" y="18117"/>
                                </a:lnTo>
                                <a:lnTo>
                                  <a:pt x="28636" y="14318"/>
                                </a:lnTo>
                                <a:lnTo>
                                  <a:pt x="28636" y="10519"/>
                                </a:lnTo>
                                <a:lnTo>
                                  <a:pt x="27128" y="6877"/>
                                </a:lnTo>
                                <a:lnTo>
                                  <a:pt x="24441" y="4195"/>
                                </a:lnTo>
                                <a:lnTo>
                                  <a:pt x="21759" y="1508"/>
                                </a:lnTo>
                                <a:lnTo>
                                  <a:pt x="18117" y="0"/>
                                </a:lnTo>
                                <a:lnTo>
                                  <a:pt x="14318" y="0"/>
                                </a:lnTo>
                                <a:lnTo>
                                  <a:pt x="10523" y="0"/>
                                </a:lnTo>
                                <a:lnTo>
                                  <a:pt x="6877" y="1508"/>
                                </a:lnTo>
                                <a:lnTo>
                                  <a:pt x="4195" y="4195"/>
                                </a:lnTo>
                                <a:lnTo>
                                  <a:pt x="1508" y="6877"/>
                                </a:lnTo>
                                <a:lnTo>
                                  <a:pt x="0" y="10519"/>
                                </a:lnTo>
                                <a:lnTo>
                                  <a:pt x="0" y="14318"/>
                                </a:lnTo>
                                <a:lnTo>
                                  <a:pt x="0" y="18117"/>
                                </a:lnTo>
                                <a:lnTo>
                                  <a:pt x="1508" y="21759"/>
                                </a:lnTo>
                                <a:lnTo>
                                  <a:pt x="4195" y="24441"/>
                                </a:lnTo>
                                <a:lnTo>
                                  <a:pt x="6877" y="27128"/>
                                </a:lnTo>
                                <a:lnTo>
                                  <a:pt x="10523" y="28636"/>
                                </a:lnTo>
                                <a:lnTo>
                                  <a:pt x="14318" y="28636"/>
                                </a:lnTo>
                                <a:close/>
                              </a:path>
                            </a:pathLst>
                          </a:custGeom>
                          <a:ln w="4772">
                            <a:solidFill>
                              <a:srgbClr val="1F77B3"/>
                            </a:solidFill>
                            <a:prstDash val="solid"/>
                          </a:ln>
                        </wps:spPr>
                        <wps:bodyPr wrap="square" lIns="0" tIns="0" rIns="0" bIns="0" rtlCol="0">
                          <a:noAutofit/>
                        </wps:bodyPr>
                      </wps:wsp>
                      <wps:wsp>
                        <wps:cNvPr id="301" name="Graphic 301"/>
                        <wps:cNvSpPr/>
                        <wps:spPr>
                          <a:xfrm>
                            <a:off x="93069" y="124288"/>
                            <a:ext cx="29209" cy="29209"/>
                          </a:xfrm>
                          <a:custGeom>
                            <a:avLst/>
                            <a:gdLst/>
                            <a:ahLst/>
                            <a:cxnLst/>
                            <a:rect l="l" t="t" r="r" b="b"/>
                            <a:pathLst>
                              <a:path w="29209" h="29209">
                                <a:moveTo>
                                  <a:pt x="18117" y="0"/>
                                </a:moveTo>
                                <a:lnTo>
                                  <a:pt x="10523" y="0"/>
                                </a:lnTo>
                                <a:lnTo>
                                  <a:pt x="6877" y="1508"/>
                                </a:lnTo>
                                <a:lnTo>
                                  <a:pt x="1508" y="6877"/>
                                </a:lnTo>
                                <a:lnTo>
                                  <a:pt x="0" y="10519"/>
                                </a:lnTo>
                                <a:lnTo>
                                  <a:pt x="0" y="18117"/>
                                </a:lnTo>
                                <a:lnTo>
                                  <a:pt x="1508" y="21759"/>
                                </a:lnTo>
                                <a:lnTo>
                                  <a:pt x="6877" y="27128"/>
                                </a:lnTo>
                                <a:lnTo>
                                  <a:pt x="10523" y="28636"/>
                                </a:lnTo>
                                <a:lnTo>
                                  <a:pt x="14318" y="28636"/>
                                </a:lnTo>
                                <a:lnTo>
                                  <a:pt x="18117" y="28636"/>
                                </a:lnTo>
                                <a:lnTo>
                                  <a:pt x="21759" y="27128"/>
                                </a:lnTo>
                                <a:lnTo>
                                  <a:pt x="27128" y="21759"/>
                                </a:lnTo>
                                <a:lnTo>
                                  <a:pt x="28636" y="18117"/>
                                </a:lnTo>
                                <a:lnTo>
                                  <a:pt x="28636" y="10519"/>
                                </a:lnTo>
                                <a:lnTo>
                                  <a:pt x="27128" y="6877"/>
                                </a:lnTo>
                                <a:lnTo>
                                  <a:pt x="21759" y="1508"/>
                                </a:lnTo>
                                <a:lnTo>
                                  <a:pt x="18117" y="0"/>
                                </a:lnTo>
                                <a:close/>
                              </a:path>
                            </a:pathLst>
                          </a:custGeom>
                          <a:solidFill>
                            <a:srgbClr val="FF7F0E"/>
                          </a:solidFill>
                        </wps:spPr>
                        <wps:bodyPr wrap="square" lIns="0" tIns="0" rIns="0" bIns="0" rtlCol="0">
                          <a:noAutofit/>
                        </wps:bodyPr>
                      </wps:wsp>
                      <wps:wsp>
                        <wps:cNvPr id="302" name="Graphic 302"/>
                        <wps:cNvSpPr/>
                        <wps:spPr>
                          <a:xfrm>
                            <a:off x="93069" y="124288"/>
                            <a:ext cx="29209" cy="29209"/>
                          </a:xfrm>
                          <a:custGeom>
                            <a:avLst/>
                            <a:gdLst/>
                            <a:ahLst/>
                            <a:cxnLst/>
                            <a:rect l="l" t="t" r="r" b="b"/>
                            <a:pathLst>
                              <a:path w="29209" h="29209">
                                <a:moveTo>
                                  <a:pt x="14318" y="28636"/>
                                </a:moveTo>
                                <a:lnTo>
                                  <a:pt x="18117" y="28636"/>
                                </a:lnTo>
                                <a:lnTo>
                                  <a:pt x="21759" y="27128"/>
                                </a:lnTo>
                                <a:lnTo>
                                  <a:pt x="24441" y="24441"/>
                                </a:lnTo>
                                <a:lnTo>
                                  <a:pt x="27128" y="21759"/>
                                </a:lnTo>
                                <a:lnTo>
                                  <a:pt x="28636" y="18117"/>
                                </a:lnTo>
                                <a:lnTo>
                                  <a:pt x="28636" y="14318"/>
                                </a:lnTo>
                                <a:lnTo>
                                  <a:pt x="28636" y="10519"/>
                                </a:lnTo>
                                <a:lnTo>
                                  <a:pt x="27128" y="6877"/>
                                </a:lnTo>
                                <a:lnTo>
                                  <a:pt x="24441" y="4190"/>
                                </a:lnTo>
                                <a:lnTo>
                                  <a:pt x="21759" y="1508"/>
                                </a:lnTo>
                                <a:lnTo>
                                  <a:pt x="18117" y="0"/>
                                </a:lnTo>
                                <a:lnTo>
                                  <a:pt x="14318" y="0"/>
                                </a:lnTo>
                                <a:lnTo>
                                  <a:pt x="10523" y="0"/>
                                </a:lnTo>
                                <a:lnTo>
                                  <a:pt x="6877" y="1508"/>
                                </a:lnTo>
                                <a:lnTo>
                                  <a:pt x="4195" y="4190"/>
                                </a:lnTo>
                                <a:lnTo>
                                  <a:pt x="1508" y="6877"/>
                                </a:lnTo>
                                <a:lnTo>
                                  <a:pt x="0" y="10519"/>
                                </a:lnTo>
                                <a:lnTo>
                                  <a:pt x="0" y="14318"/>
                                </a:lnTo>
                                <a:lnTo>
                                  <a:pt x="0" y="18117"/>
                                </a:lnTo>
                                <a:lnTo>
                                  <a:pt x="1508" y="21759"/>
                                </a:lnTo>
                                <a:lnTo>
                                  <a:pt x="4195" y="24441"/>
                                </a:lnTo>
                                <a:lnTo>
                                  <a:pt x="6877" y="27128"/>
                                </a:lnTo>
                                <a:lnTo>
                                  <a:pt x="10523" y="28636"/>
                                </a:lnTo>
                                <a:lnTo>
                                  <a:pt x="14318" y="28636"/>
                                </a:lnTo>
                                <a:close/>
                              </a:path>
                            </a:pathLst>
                          </a:custGeom>
                          <a:ln w="4772">
                            <a:solidFill>
                              <a:srgbClr val="FF7F0E"/>
                            </a:solidFill>
                            <a:prstDash val="solid"/>
                          </a:ln>
                        </wps:spPr>
                        <wps:bodyPr wrap="square" lIns="0" tIns="0" rIns="0" bIns="0" rtlCol="0">
                          <a:noAutofit/>
                        </wps:bodyPr>
                      </wps:wsp>
                      <wps:wsp>
                        <wps:cNvPr id="303" name="Graphic 303"/>
                        <wps:cNvSpPr/>
                        <wps:spPr>
                          <a:xfrm>
                            <a:off x="93069" y="194309"/>
                            <a:ext cx="29209" cy="29209"/>
                          </a:xfrm>
                          <a:custGeom>
                            <a:avLst/>
                            <a:gdLst/>
                            <a:ahLst/>
                            <a:cxnLst/>
                            <a:rect l="l" t="t" r="r" b="b"/>
                            <a:pathLst>
                              <a:path w="29209" h="29209">
                                <a:moveTo>
                                  <a:pt x="18117" y="0"/>
                                </a:moveTo>
                                <a:lnTo>
                                  <a:pt x="10523" y="0"/>
                                </a:lnTo>
                                <a:lnTo>
                                  <a:pt x="6877" y="1508"/>
                                </a:lnTo>
                                <a:lnTo>
                                  <a:pt x="1508" y="6877"/>
                                </a:lnTo>
                                <a:lnTo>
                                  <a:pt x="0" y="10519"/>
                                </a:lnTo>
                                <a:lnTo>
                                  <a:pt x="0" y="18117"/>
                                </a:lnTo>
                                <a:lnTo>
                                  <a:pt x="1508" y="21759"/>
                                </a:lnTo>
                                <a:lnTo>
                                  <a:pt x="6877" y="27128"/>
                                </a:lnTo>
                                <a:lnTo>
                                  <a:pt x="10523" y="28636"/>
                                </a:lnTo>
                                <a:lnTo>
                                  <a:pt x="14318" y="28636"/>
                                </a:lnTo>
                                <a:lnTo>
                                  <a:pt x="18117" y="28636"/>
                                </a:lnTo>
                                <a:lnTo>
                                  <a:pt x="21759" y="27128"/>
                                </a:lnTo>
                                <a:lnTo>
                                  <a:pt x="27128" y="21759"/>
                                </a:lnTo>
                                <a:lnTo>
                                  <a:pt x="28636" y="18117"/>
                                </a:lnTo>
                                <a:lnTo>
                                  <a:pt x="28636" y="10519"/>
                                </a:lnTo>
                                <a:lnTo>
                                  <a:pt x="27128" y="6877"/>
                                </a:lnTo>
                                <a:lnTo>
                                  <a:pt x="21759" y="1508"/>
                                </a:lnTo>
                                <a:lnTo>
                                  <a:pt x="18117" y="0"/>
                                </a:lnTo>
                                <a:close/>
                              </a:path>
                            </a:pathLst>
                          </a:custGeom>
                          <a:solidFill>
                            <a:srgbClr val="2C9F2C"/>
                          </a:solidFill>
                        </wps:spPr>
                        <wps:bodyPr wrap="square" lIns="0" tIns="0" rIns="0" bIns="0" rtlCol="0">
                          <a:noAutofit/>
                        </wps:bodyPr>
                      </wps:wsp>
                      <wps:wsp>
                        <wps:cNvPr id="304" name="Graphic 304"/>
                        <wps:cNvSpPr/>
                        <wps:spPr>
                          <a:xfrm>
                            <a:off x="93069" y="194309"/>
                            <a:ext cx="29209" cy="29209"/>
                          </a:xfrm>
                          <a:custGeom>
                            <a:avLst/>
                            <a:gdLst/>
                            <a:ahLst/>
                            <a:cxnLst/>
                            <a:rect l="l" t="t" r="r" b="b"/>
                            <a:pathLst>
                              <a:path w="29209" h="29209">
                                <a:moveTo>
                                  <a:pt x="14318" y="28636"/>
                                </a:moveTo>
                                <a:lnTo>
                                  <a:pt x="18117" y="28636"/>
                                </a:lnTo>
                                <a:lnTo>
                                  <a:pt x="21759" y="27128"/>
                                </a:lnTo>
                                <a:lnTo>
                                  <a:pt x="24441" y="24446"/>
                                </a:lnTo>
                                <a:lnTo>
                                  <a:pt x="27128" y="21759"/>
                                </a:lnTo>
                                <a:lnTo>
                                  <a:pt x="28636" y="18117"/>
                                </a:lnTo>
                                <a:lnTo>
                                  <a:pt x="28636" y="14318"/>
                                </a:lnTo>
                                <a:lnTo>
                                  <a:pt x="28636" y="10519"/>
                                </a:lnTo>
                                <a:lnTo>
                                  <a:pt x="27128" y="6877"/>
                                </a:lnTo>
                                <a:lnTo>
                                  <a:pt x="24441" y="4195"/>
                                </a:lnTo>
                                <a:lnTo>
                                  <a:pt x="21759" y="1508"/>
                                </a:lnTo>
                                <a:lnTo>
                                  <a:pt x="18117" y="0"/>
                                </a:lnTo>
                                <a:lnTo>
                                  <a:pt x="14318" y="0"/>
                                </a:lnTo>
                                <a:lnTo>
                                  <a:pt x="10523" y="0"/>
                                </a:lnTo>
                                <a:lnTo>
                                  <a:pt x="6877" y="1508"/>
                                </a:lnTo>
                                <a:lnTo>
                                  <a:pt x="4195" y="4195"/>
                                </a:lnTo>
                                <a:lnTo>
                                  <a:pt x="1508" y="6877"/>
                                </a:lnTo>
                                <a:lnTo>
                                  <a:pt x="0" y="10519"/>
                                </a:lnTo>
                                <a:lnTo>
                                  <a:pt x="0" y="14318"/>
                                </a:lnTo>
                                <a:lnTo>
                                  <a:pt x="0" y="18117"/>
                                </a:lnTo>
                                <a:lnTo>
                                  <a:pt x="1508" y="21759"/>
                                </a:lnTo>
                                <a:lnTo>
                                  <a:pt x="4195" y="24446"/>
                                </a:lnTo>
                                <a:lnTo>
                                  <a:pt x="6877" y="27128"/>
                                </a:lnTo>
                                <a:lnTo>
                                  <a:pt x="10523" y="28636"/>
                                </a:lnTo>
                                <a:lnTo>
                                  <a:pt x="14318" y="28636"/>
                                </a:lnTo>
                                <a:close/>
                              </a:path>
                            </a:pathLst>
                          </a:custGeom>
                          <a:ln w="4772">
                            <a:solidFill>
                              <a:srgbClr val="2C9F2C"/>
                            </a:solidFill>
                            <a:prstDash val="solid"/>
                          </a:ln>
                        </wps:spPr>
                        <wps:bodyPr wrap="square" lIns="0" tIns="0" rIns="0" bIns="0" rtlCol="0">
                          <a:noAutofit/>
                        </wps:bodyPr>
                      </wps:wsp>
                      <wps:wsp>
                        <wps:cNvPr id="305" name="Graphic 305"/>
                        <wps:cNvSpPr/>
                        <wps:spPr>
                          <a:xfrm>
                            <a:off x="93069" y="264336"/>
                            <a:ext cx="29209" cy="29209"/>
                          </a:xfrm>
                          <a:custGeom>
                            <a:avLst/>
                            <a:gdLst/>
                            <a:ahLst/>
                            <a:cxnLst/>
                            <a:rect l="l" t="t" r="r" b="b"/>
                            <a:pathLst>
                              <a:path w="29209" h="29209">
                                <a:moveTo>
                                  <a:pt x="18117" y="0"/>
                                </a:moveTo>
                                <a:lnTo>
                                  <a:pt x="10523" y="0"/>
                                </a:lnTo>
                                <a:lnTo>
                                  <a:pt x="6877" y="1508"/>
                                </a:lnTo>
                                <a:lnTo>
                                  <a:pt x="1508" y="6877"/>
                                </a:lnTo>
                                <a:lnTo>
                                  <a:pt x="0" y="10519"/>
                                </a:lnTo>
                                <a:lnTo>
                                  <a:pt x="0" y="18117"/>
                                </a:lnTo>
                                <a:lnTo>
                                  <a:pt x="1508" y="21759"/>
                                </a:lnTo>
                                <a:lnTo>
                                  <a:pt x="6877" y="27128"/>
                                </a:lnTo>
                                <a:lnTo>
                                  <a:pt x="10523" y="28636"/>
                                </a:lnTo>
                                <a:lnTo>
                                  <a:pt x="14318" y="28636"/>
                                </a:lnTo>
                                <a:lnTo>
                                  <a:pt x="18117" y="28636"/>
                                </a:lnTo>
                                <a:lnTo>
                                  <a:pt x="21759" y="27128"/>
                                </a:lnTo>
                                <a:lnTo>
                                  <a:pt x="27128" y="21759"/>
                                </a:lnTo>
                                <a:lnTo>
                                  <a:pt x="28636" y="18117"/>
                                </a:lnTo>
                                <a:lnTo>
                                  <a:pt x="28636" y="10519"/>
                                </a:lnTo>
                                <a:lnTo>
                                  <a:pt x="27128" y="6877"/>
                                </a:lnTo>
                                <a:lnTo>
                                  <a:pt x="21759" y="1508"/>
                                </a:lnTo>
                                <a:lnTo>
                                  <a:pt x="18117" y="0"/>
                                </a:lnTo>
                                <a:close/>
                              </a:path>
                            </a:pathLst>
                          </a:custGeom>
                          <a:solidFill>
                            <a:srgbClr val="D62728"/>
                          </a:solidFill>
                        </wps:spPr>
                        <wps:bodyPr wrap="square" lIns="0" tIns="0" rIns="0" bIns="0" rtlCol="0">
                          <a:noAutofit/>
                        </wps:bodyPr>
                      </wps:wsp>
                      <wps:wsp>
                        <wps:cNvPr id="306" name="Graphic 306"/>
                        <wps:cNvSpPr/>
                        <wps:spPr>
                          <a:xfrm>
                            <a:off x="93069" y="264336"/>
                            <a:ext cx="29209" cy="29209"/>
                          </a:xfrm>
                          <a:custGeom>
                            <a:avLst/>
                            <a:gdLst/>
                            <a:ahLst/>
                            <a:cxnLst/>
                            <a:rect l="l" t="t" r="r" b="b"/>
                            <a:pathLst>
                              <a:path w="29209" h="29209">
                                <a:moveTo>
                                  <a:pt x="14318" y="28636"/>
                                </a:moveTo>
                                <a:lnTo>
                                  <a:pt x="18117" y="28636"/>
                                </a:lnTo>
                                <a:lnTo>
                                  <a:pt x="21759" y="27128"/>
                                </a:lnTo>
                                <a:lnTo>
                                  <a:pt x="24441" y="24441"/>
                                </a:lnTo>
                                <a:lnTo>
                                  <a:pt x="27128" y="21759"/>
                                </a:lnTo>
                                <a:lnTo>
                                  <a:pt x="28636" y="18117"/>
                                </a:lnTo>
                                <a:lnTo>
                                  <a:pt x="28636" y="14318"/>
                                </a:lnTo>
                                <a:lnTo>
                                  <a:pt x="28636" y="10519"/>
                                </a:lnTo>
                                <a:lnTo>
                                  <a:pt x="27128" y="6877"/>
                                </a:lnTo>
                                <a:lnTo>
                                  <a:pt x="24441" y="4195"/>
                                </a:lnTo>
                                <a:lnTo>
                                  <a:pt x="21759" y="1508"/>
                                </a:lnTo>
                                <a:lnTo>
                                  <a:pt x="18117" y="0"/>
                                </a:lnTo>
                                <a:lnTo>
                                  <a:pt x="14318" y="0"/>
                                </a:lnTo>
                                <a:lnTo>
                                  <a:pt x="10523" y="0"/>
                                </a:lnTo>
                                <a:lnTo>
                                  <a:pt x="6877" y="1508"/>
                                </a:lnTo>
                                <a:lnTo>
                                  <a:pt x="4195" y="4195"/>
                                </a:lnTo>
                                <a:lnTo>
                                  <a:pt x="1508" y="6877"/>
                                </a:lnTo>
                                <a:lnTo>
                                  <a:pt x="0" y="10519"/>
                                </a:lnTo>
                                <a:lnTo>
                                  <a:pt x="0" y="14318"/>
                                </a:lnTo>
                                <a:lnTo>
                                  <a:pt x="0" y="18117"/>
                                </a:lnTo>
                                <a:lnTo>
                                  <a:pt x="1508" y="21759"/>
                                </a:lnTo>
                                <a:lnTo>
                                  <a:pt x="4195" y="24441"/>
                                </a:lnTo>
                                <a:lnTo>
                                  <a:pt x="6877" y="27128"/>
                                </a:lnTo>
                                <a:lnTo>
                                  <a:pt x="10523" y="28636"/>
                                </a:lnTo>
                                <a:lnTo>
                                  <a:pt x="14318" y="28636"/>
                                </a:lnTo>
                                <a:close/>
                              </a:path>
                            </a:pathLst>
                          </a:custGeom>
                          <a:ln w="4772">
                            <a:solidFill>
                              <a:srgbClr val="D62728"/>
                            </a:solidFill>
                            <a:prstDash val="solid"/>
                          </a:ln>
                        </wps:spPr>
                        <wps:bodyPr wrap="square" lIns="0" tIns="0" rIns="0" bIns="0" rtlCol="0">
                          <a:noAutofit/>
                        </wps:bodyPr>
                      </wps:wsp>
                      <wps:wsp>
                        <wps:cNvPr id="307" name="Graphic 307"/>
                        <wps:cNvSpPr/>
                        <wps:spPr>
                          <a:xfrm>
                            <a:off x="93069" y="334362"/>
                            <a:ext cx="29209" cy="29209"/>
                          </a:xfrm>
                          <a:custGeom>
                            <a:avLst/>
                            <a:gdLst/>
                            <a:ahLst/>
                            <a:cxnLst/>
                            <a:rect l="l" t="t" r="r" b="b"/>
                            <a:pathLst>
                              <a:path w="29209" h="29209">
                                <a:moveTo>
                                  <a:pt x="18117" y="0"/>
                                </a:moveTo>
                                <a:lnTo>
                                  <a:pt x="10523" y="0"/>
                                </a:lnTo>
                                <a:lnTo>
                                  <a:pt x="6877" y="1508"/>
                                </a:lnTo>
                                <a:lnTo>
                                  <a:pt x="1508" y="6877"/>
                                </a:lnTo>
                                <a:lnTo>
                                  <a:pt x="0" y="10519"/>
                                </a:lnTo>
                                <a:lnTo>
                                  <a:pt x="0" y="18112"/>
                                </a:lnTo>
                                <a:lnTo>
                                  <a:pt x="1508" y="21759"/>
                                </a:lnTo>
                                <a:lnTo>
                                  <a:pt x="6877" y="27128"/>
                                </a:lnTo>
                                <a:lnTo>
                                  <a:pt x="10523" y="28636"/>
                                </a:lnTo>
                                <a:lnTo>
                                  <a:pt x="14318" y="28636"/>
                                </a:lnTo>
                                <a:lnTo>
                                  <a:pt x="18117" y="28636"/>
                                </a:lnTo>
                                <a:lnTo>
                                  <a:pt x="21759" y="27128"/>
                                </a:lnTo>
                                <a:lnTo>
                                  <a:pt x="27128" y="21759"/>
                                </a:lnTo>
                                <a:lnTo>
                                  <a:pt x="28636" y="18112"/>
                                </a:lnTo>
                                <a:lnTo>
                                  <a:pt x="28636" y="10519"/>
                                </a:lnTo>
                                <a:lnTo>
                                  <a:pt x="27128" y="6877"/>
                                </a:lnTo>
                                <a:lnTo>
                                  <a:pt x="21759" y="1508"/>
                                </a:lnTo>
                                <a:lnTo>
                                  <a:pt x="18117" y="0"/>
                                </a:lnTo>
                                <a:close/>
                              </a:path>
                            </a:pathLst>
                          </a:custGeom>
                          <a:solidFill>
                            <a:srgbClr val="9367BC"/>
                          </a:solidFill>
                        </wps:spPr>
                        <wps:bodyPr wrap="square" lIns="0" tIns="0" rIns="0" bIns="0" rtlCol="0">
                          <a:noAutofit/>
                        </wps:bodyPr>
                      </wps:wsp>
                      <wps:wsp>
                        <wps:cNvPr id="308" name="Graphic 308"/>
                        <wps:cNvSpPr/>
                        <wps:spPr>
                          <a:xfrm>
                            <a:off x="93069" y="334362"/>
                            <a:ext cx="29209" cy="29209"/>
                          </a:xfrm>
                          <a:custGeom>
                            <a:avLst/>
                            <a:gdLst/>
                            <a:ahLst/>
                            <a:cxnLst/>
                            <a:rect l="l" t="t" r="r" b="b"/>
                            <a:pathLst>
                              <a:path w="29209" h="29209">
                                <a:moveTo>
                                  <a:pt x="14318" y="28636"/>
                                </a:moveTo>
                                <a:lnTo>
                                  <a:pt x="18117" y="28636"/>
                                </a:lnTo>
                                <a:lnTo>
                                  <a:pt x="21759" y="27128"/>
                                </a:lnTo>
                                <a:lnTo>
                                  <a:pt x="24441" y="24441"/>
                                </a:lnTo>
                                <a:lnTo>
                                  <a:pt x="27128" y="21759"/>
                                </a:lnTo>
                                <a:lnTo>
                                  <a:pt x="28636" y="18112"/>
                                </a:lnTo>
                                <a:lnTo>
                                  <a:pt x="28636" y="14318"/>
                                </a:lnTo>
                                <a:lnTo>
                                  <a:pt x="28636" y="10519"/>
                                </a:lnTo>
                                <a:lnTo>
                                  <a:pt x="27128" y="6877"/>
                                </a:lnTo>
                                <a:lnTo>
                                  <a:pt x="24441" y="4195"/>
                                </a:lnTo>
                                <a:lnTo>
                                  <a:pt x="21759" y="1508"/>
                                </a:lnTo>
                                <a:lnTo>
                                  <a:pt x="18117" y="0"/>
                                </a:lnTo>
                                <a:lnTo>
                                  <a:pt x="14318" y="0"/>
                                </a:lnTo>
                                <a:lnTo>
                                  <a:pt x="10523" y="0"/>
                                </a:lnTo>
                                <a:lnTo>
                                  <a:pt x="6877" y="1508"/>
                                </a:lnTo>
                                <a:lnTo>
                                  <a:pt x="4195" y="4195"/>
                                </a:lnTo>
                                <a:lnTo>
                                  <a:pt x="1508" y="6877"/>
                                </a:lnTo>
                                <a:lnTo>
                                  <a:pt x="0" y="10519"/>
                                </a:lnTo>
                                <a:lnTo>
                                  <a:pt x="0" y="14318"/>
                                </a:lnTo>
                                <a:lnTo>
                                  <a:pt x="0" y="18112"/>
                                </a:lnTo>
                                <a:lnTo>
                                  <a:pt x="1508" y="21759"/>
                                </a:lnTo>
                                <a:lnTo>
                                  <a:pt x="4195" y="24441"/>
                                </a:lnTo>
                                <a:lnTo>
                                  <a:pt x="6877" y="27128"/>
                                </a:lnTo>
                                <a:lnTo>
                                  <a:pt x="10523" y="28636"/>
                                </a:lnTo>
                                <a:lnTo>
                                  <a:pt x="14318" y="28636"/>
                                </a:lnTo>
                                <a:close/>
                              </a:path>
                            </a:pathLst>
                          </a:custGeom>
                          <a:ln w="4772">
                            <a:solidFill>
                              <a:srgbClr val="9367BC"/>
                            </a:solidFill>
                            <a:prstDash val="solid"/>
                          </a:ln>
                        </wps:spPr>
                        <wps:bodyPr wrap="square" lIns="0" tIns="0" rIns="0" bIns="0" rtlCol="0">
                          <a:noAutofit/>
                        </wps:bodyPr>
                      </wps:wsp>
                      <wps:wsp>
                        <wps:cNvPr id="309" name="Graphic 309"/>
                        <wps:cNvSpPr/>
                        <wps:spPr>
                          <a:xfrm>
                            <a:off x="93069" y="404388"/>
                            <a:ext cx="29209" cy="29209"/>
                          </a:xfrm>
                          <a:custGeom>
                            <a:avLst/>
                            <a:gdLst/>
                            <a:ahLst/>
                            <a:cxnLst/>
                            <a:rect l="l" t="t" r="r" b="b"/>
                            <a:pathLst>
                              <a:path w="29209" h="29209">
                                <a:moveTo>
                                  <a:pt x="18117" y="0"/>
                                </a:moveTo>
                                <a:lnTo>
                                  <a:pt x="10523" y="0"/>
                                </a:lnTo>
                                <a:lnTo>
                                  <a:pt x="6877" y="1508"/>
                                </a:lnTo>
                                <a:lnTo>
                                  <a:pt x="1508" y="6877"/>
                                </a:lnTo>
                                <a:lnTo>
                                  <a:pt x="0" y="10519"/>
                                </a:lnTo>
                                <a:lnTo>
                                  <a:pt x="0" y="18117"/>
                                </a:lnTo>
                                <a:lnTo>
                                  <a:pt x="1508" y="21759"/>
                                </a:lnTo>
                                <a:lnTo>
                                  <a:pt x="6877" y="27128"/>
                                </a:lnTo>
                                <a:lnTo>
                                  <a:pt x="10523" y="28636"/>
                                </a:lnTo>
                                <a:lnTo>
                                  <a:pt x="14318" y="28636"/>
                                </a:lnTo>
                                <a:lnTo>
                                  <a:pt x="18117" y="28636"/>
                                </a:lnTo>
                                <a:lnTo>
                                  <a:pt x="21759" y="27128"/>
                                </a:lnTo>
                                <a:lnTo>
                                  <a:pt x="27128" y="21759"/>
                                </a:lnTo>
                                <a:lnTo>
                                  <a:pt x="28636" y="18117"/>
                                </a:lnTo>
                                <a:lnTo>
                                  <a:pt x="28636" y="10519"/>
                                </a:lnTo>
                                <a:lnTo>
                                  <a:pt x="27128" y="6877"/>
                                </a:lnTo>
                                <a:lnTo>
                                  <a:pt x="21759" y="1508"/>
                                </a:lnTo>
                                <a:lnTo>
                                  <a:pt x="18117" y="0"/>
                                </a:lnTo>
                                <a:close/>
                              </a:path>
                            </a:pathLst>
                          </a:custGeom>
                          <a:solidFill>
                            <a:srgbClr val="8B554A"/>
                          </a:solidFill>
                        </wps:spPr>
                        <wps:bodyPr wrap="square" lIns="0" tIns="0" rIns="0" bIns="0" rtlCol="0">
                          <a:noAutofit/>
                        </wps:bodyPr>
                      </wps:wsp>
                      <wps:wsp>
                        <wps:cNvPr id="310" name="Graphic 310"/>
                        <wps:cNvSpPr/>
                        <wps:spPr>
                          <a:xfrm>
                            <a:off x="93069" y="404388"/>
                            <a:ext cx="29209" cy="29209"/>
                          </a:xfrm>
                          <a:custGeom>
                            <a:avLst/>
                            <a:gdLst/>
                            <a:ahLst/>
                            <a:cxnLst/>
                            <a:rect l="l" t="t" r="r" b="b"/>
                            <a:pathLst>
                              <a:path w="29209" h="29209">
                                <a:moveTo>
                                  <a:pt x="14318" y="28636"/>
                                </a:moveTo>
                                <a:lnTo>
                                  <a:pt x="18117" y="28636"/>
                                </a:lnTo>
                                <a:lnTo>
                                  <a:pt x="21759" y="27128"/>
                                </a:lnTo>
                                <a:lnTo>
                                  <a:pt x="24441" y="24441"/>
                                </a:lnTo>
                                <a:lnTo>
                                  <a:pt x="27128" y="21759"/>
                                </a:lnTo>
                                <a:lnTo>
                                  <a:pt x="28636" y="18117"/>
                                </a:lnTo>
                                <a:lnTo>
                                  <a:pt x="28636" y="14318"/>
                                </a:lnTo>
                                <a:lnTo>
                                  <a:pt x="28636" y="10519"/>
                                </a:lnTo>
                                <a:lnTo>
                                  <a:pt x="27128" y="6877"/>
                                </a:lnTo>
                                <a:lnTo>
                                  <a:pt x="24441" y="4195"/>
                                </a:lnTo>
                                <a:lnTo>
                                  <a:pt x="21759" y="1508"/>
                                </a:lnTo>
                                <a:lnTo>
                                  <a:pt x="18117" y="0"/>
                                </a:lnTo>
                                <a:lnTo>
                                  <a:pt x="14318" y="0"/>
                                </a:lnTo>
                                <a:lnTo>
                                  <a:pt x="10523" y="0"/>
                                </a:lnTo>
                                <a:lnTo>
                                  <a:pt x="6877" y="1508"/>
                                </a:lnTo>
                                <a:lnTo>
                                  <a:pt x="4195" y="4195"/>
                                </a:lnTo>
                                <a:lnTo>
                                  <a:pt x="1508" y="6877"/>
                                </a:lnTo>
                                <a:lnTo>
                                  <a:pt x="0" y="10519"/>
                                </a:lnTo>
                                <a:lnTo>
                                  <a:pt x="0" y="14318"/>
                                </a:lnTo>
                                <a:lnTo>
                                  <a:pt x="0" y="18117"/>
                                </a:lnTo>
                                <a:lnTo>
                                  <a:pt x="1508" y="21759"/>
                                </a:lnTo>
                                <a:lnTo>
                                  <a:pt x="4195" y="24441"/>
                                </a:lnTo>
                                <a:lnTo>
                                  <a:pt x="6877" y="27128"/>
                                </a:lnTo>
                                <a:lnTo>
                                  <a:pt x="10523" y="28636"/>
                                </a:lnTo>
                                <a:lnTo>
                                  <a:pt x="14318" y="28636"/>
                                </a:lnTo>
                                <a:close/>
                              </a:path>
                            </a:pathLst>
                          </a:custGeom>
                          <a:ln w="4772">
                            <a:solidFill>
                              <a:srgbClr val="8B554A"/>
                            </a:solidFill>
                            <a:prstDash val="solid"/>
                          </a:ln>
                        </wps:spPr>
                        <wps:bodyPr wrap="square" lIns="0" tIns="0" rIns="0" bIns="0" rtlCol="0">
                          <a:noAutofit/>
                        </wps:bodyPr>
                      </wps:wsp>
                      <wps:wsp>
                        <wps:cNvPr id="311" name="Graphic 311"/>
                        <wps:cNvSpPr/>
                        <wps:spPr>
                          <a:xfrm>
                            <a:off x="93069" y="474415"/>
                            <a:ext cx="29209" cy="29209"/>
                          </a:xfrm>
                          <a:custGeom>
                            <a:avLst/>
                            <a:gdLst/>
                            <a:ahLst/>
                            <a:cxnLst/>
                            <a:rect l="l" t="t" r="r" b="b"/>
                            <a:pathLst>
                              <a:path w="29209" h="29209">
                                <a:moveTo>
                                  <a:pt x="18117" y="0"/>
                                </a:moveTo>
                                <a:lnTo>
                                  <a:pt x="10523" y="0"/>
                                </a:lnTo>
                                <a:lnTo>
                                  <a:pt x="6877" y="1508"/>
                                </a:lnTo>
                                <a:lnTo>
                                  <a:pt x="1508" y="6877"/>
                                </a:lnTo>
                                <a:lnTo>
                                  <a:pt x="0" y="10519"/>
                                </a:lnTo>
                                <a:lnTo>
                                  <a:pt x="0" y="18117"/>
                                </a:lnTo>
                                <a:lnTo>
                                  <a:pt x="1508" y="21759"/>
                                </a:lnTo>
                                <a:lnTo>
                                  <a:pt x="6877" y="27128"/>
                                </a:lnTo>
                                <a:lnTo>
                                  <a:pt x="10523" y="28636"/>
                                </a:lnTo>
                                <a:lnTo>
                                  <a:pt x="14318" y="28636"/>
                                </a:lnTo>
                                <a:lnTo>
                                  <a:pt x="18117" y="28636"/>
                                </a:lnTo>
                                <a:lnTo>
                                  <a:pt x="21759" y="27128"/>
                                </a:lnTo>
                                <a:lnTo>
                                  <a:pt x="27128" y="21759"/>
                                </a:lnTo>
                                <a:lnTo>
                                  <a:pt x="28636" y="18117"/>
                                </a:lnTo>
                                <a:lnTo>
                                  <a:pt x="28636" y="10519"/>
                                </a:lnTo>
                                <a:lnTo>
                                  <a:pt x="27128" y="6877"/>
                                </a:lnTo>
                                <a:lnTo>
                                  <a:pt x="21759" y="1508"/>
                                </a:lnTo>
                                <a:lnTo>
                                  <a:pt x="18117" y="0"/>
                                </a:lnTo>
                                <a:close/>
                              </a:path>
                            </a:pathLst>
                          </a:custGeom>
                          <a:solidFill>
                            <a:srgbClr val="E377C2"/>
                          </a:solidFill>
                        </wps:spPr>
                        <wps:bodyPr wrap="square" lIns="0" tIns="0" rIns="0" bIns="0" rtlCol="0">
                          <a:noAutofit/>
                        </wps:bodyPr>
                      </wps:wsp>
                      <wps:wsp>
                        <wps:cNvPr id="312" name="Graphic 312"/>
                        <wps:cNvSpPr/>
                        <wps:spPr>
                          <a:xfrm>
                            <a:off x="93069" y="474415"/>
                            <a:ext cx="29209" cy="29209"/>
                          </a:xfrm>
                          <a:custGeom>
                            <a:avLst/>
                            <a:gdLst/>
                            <a:ahLst/>
                            <a:cxnLst/>
                            <a:rect l="l" t="t" r="r" b="b"/>
                            <a:pathLst>
                              <a:path w="29209" h="29209">
                                <a:moveTo>
                                  <a:pt x="14318" y="28636"/>
                                </a:moveTo>
                                <a:lnTo>
                                  <a:pt x="18117" y="28636"/>
                                </a:lnTo>
                                <a:lnTo>
                                  <a:pt x="21759" y="27128"/>
                                </a:lnTo>
                                <a:lnTo>
                                  <a:pt x="24441" y="24441"/>
                                </a:lnTo>
                                <a:lnTo>
                                  <a:pt x="27128" y="21759"/>
                                </a:lnTo>
                                <a:lnTo>
                                  <a:pt x="28636" y="18117"/>
                                </a:lnTo>
                                <a:lnTo>
                                  <a:pt x="28636" y="14318"/>
                                </a:lnTo>
                                <a:lnTo>
                                  <a:pt x="28636" y="10519"/>
                                </a:lnTo>
                                <a:lnTo>
                                  <a:pt x="27128" y="6877"/>
                                </a:lnTo>
                                <a:lnTo>
                                  <a:pt x="24441" y="4195"/>
                                </a:lnTo>
                                <a:lnTo>
                                  <a:pt x="21759" y="1508"/>
                                </a:lnTo>
                                <a:lnTo>
                                  <a:pt x="18117" y="0"/>
                                </a:lnTo>
                                <a:lnTo>
                                  <a:pt x="14318" y="0"/>
                                </a:lnTo>
                                <a:lnTo>
                                  <a:pt x="10523" y="0"/>
                                </a:lnTo>
                                <a:lnTo>
                                  <a:pt x="6877" y="1508"/>
                                </a:lnTo>
                                <a:lnTo>
                                  <a:pt x="4195" y="4195"/>
                                </a:lnTo>
                                <a:lnTo>
                                  <a:pt x="1508" y="6877"/>
                                </a:lnTo>
                                <a:lnTo>
                                  <a:pt x="0" y="10519"/>
                                </a:lnTo>
                                <a:lnTo>
                                  <a:pt x="0" y="14318"/>
                                </a:lnTo>
                                <a:lnTo>
                                  <a:pt x="0" y="18117"/>
                                </a:lnTo>
                                <a:lnTo>
                                  <a:pt x="1508" y="21759"/>
                                </a:lnTo>
                                <a:lnTo>
                                  <a:pt x="4195" y="24441"/>
                                </a:lnTo>
                                <a:lnTo>
                                  <a:pt x="6877" y="27128"/>
                                </a:lnTo>
                                <a:lnTo>
                                  <a:pt x="10523" y="28636"/>
                                </a:lnTo>
                                <a:lnTo>
                                  <a:pt x="14318" y="28636"/>
                                </a:lnTo>
                                <a:close/>
                              </a:path>
                            </a:pathLst>
                          </a:custGeom>
                          <a:ln w="4772">
                            <a:solidFill>
                              <a:srgbClr val="E377C2"/>
                            </a:solidFill>
                            <a:prstDash val="solid"/>
                          </a:ln>
                        </wps:spPr>
                        <wps:bodyPr wrap="square" lIns="0" tIns="0" rIns="0" bIns="0" rtlCol="0">
                          <a:noAutofit/>
                        </wps:bodyPr>
                      </wps:wsp>
                      <wps:wsp>
                        <wps:cNvPr id="313" name="Graphic 313"/>
                        <wps:cNvSpPr/>
                        <wps:spPr>
                          <a:xfrm>
                            <a:off x="93069" y="544441"/>
                            <a:ext cx="29209" cy="29209"/>
                          </a:xfrm>
                          <a:custGeom>
                            <a:avLst/>
                            <a:gdLst/>
                            <a:ahLst/>
                            <a:cxnLst/>
                            <a:rect l="l" t="t" r="r" b="b"/>
                            <a:pathLst>
                              <a:path w="29209" h="29209">
                                <a:moveTo>
                                  <a:pt x="18117" y="0"/>
                                </a:moveTo>
                                <a:lnTo>
                                  <a:pt x="10523" y="0"/>
                                </a:lnTo>
                                <a:lnTo>
                                  <a:pt x="6877" y="1508"/>
                                </a:lnTo>
                                <a:lnTo>
                                  <a:pt x="1508" y="6877"/>
                                </a:lnTo>
                                <a:lnTo>
                                  <a:pt x="0" y="10519"/>
                                </a:lnTo>
                                <a:lnTo>
                                  <a:pt x="0" y="18112"/>
                                </a:lnTo>
                                <a:lnTo>
                                  <a:pt x="1508" y="21759"/>
                                </a:lnTo>
                                <a:lnTo>
                                  <a:pt x="6877" y="27128"/>
                                </a:lnTo>
                                <a:lnTo>
                                  <a:pt x="10523" y="28636"/>
                                </a:lnTo>
                                <a:lnTo>
                                  <a:pt x="14318" y="28636"/>
                                </a:lnTo>
                                <a:lnTo>
                                  <a:pt x="18117" y="28636"/>
                                </a:lnTo>
                                <a:lnTo>
                                  <a:pt x="21759" y="27128"/>
                                </a:lnTo>
                                <a:lnTo>
                                  <a:pt x="27128" y="21759"/>
                                </a:lnTo>
                                <a:lnTo>
                                  <a:pt x="28636" y="18112"/>
                                </a:lnTo>
                                <a:lnTo>
                                  <a:pt x="28636" y="10519"/>
                                </a:lnTo>
                                <a:lnTo>
                                  <a:pt x="27128" y="6877"/>
                                </a:lnTo>
                                <a:lnTo>
                                  <a:pt x="21759" y="1508"/>
                                </a:lnTo>
                                <a:lnTo>
                                  <a:pt x="18117" y="0"/>
                                </a:lnTo>
                                <a:close/>
                              </a:path>
                            </a:pathLst>
                          </a:custGeom>
                          <a:solidFill>
                            <a:srgbClr val="7F7F7F"/>
                          </a:solidFill>
                        </wps:spPr>
                        <wps:bodyPr wrap="square" lIns="0" tIns="0" rIns="0" bIns="0" rtlCol="0">
                          <a:noAutofit/>
                        </wps:bodyPr>
                      </wps:wsp>
                      <wps:wsp>
                        <wps:cNvPr id="314" name="Graphic 314"/>
                        <wps:cNvSpPr/>
                        <wps:spPr>
                          <a:xfrm>
                            <a:off x="93069" y="544441"/>
                            <a:ext cx="29209" cy="29209"/>
                          </a:xfrm>
                          <a:custGeom>
                            <a:avLst/>
                            <a:gdLst/>
                            <a:ahLst/>
                            <a:cxnLst/>
                            <a:rect l="l" t="t" r="r" b="b"/>
                            <a:pathLst>
                              <a:path w="29209" h="29209">
                                <a:moveTo>
                                  <a:pt x="14318" y="28636"/>
                                </a:moveTo>
                                <a:lnTo>
                                  <a:pt x="18117" y="28636"/>
                                </a:lnTo>
                                <a:lnTo>
                                  <a:pt x="21759" y="27128"/>
                                </a:lnTo>
                                <a:lnTo>
                                  <a:pt x="24441" y="24441"/>
                                </a:lnTo>
                                <a:lnTo>
                                  <a:pt x="27128" y="21759"/>
                                </a:lnTo>
                                <a:lnTo>
                                  <a:pt x="28636" y="18112"/>
                                </a:lnTo>
                                <a:lnTo>
                                  <a:pt x="28636" y="14318"/>
                                </a:lnTo>
                                <a:lnTo>
                                  <a:pt x="28636" y="10519"/>
                                </a:lnTo>
                                <a:lnTo>
                                  <a:pt x="27128" y="6877"/>
                                </a:lnTo>
                                <a:lnTo>
                                  <a:pt x="24441" y="4195"/>
                                </a:lnTo>
                                <a:lnTo>
                                  <a:pt x="21759" y="1508"/>
                                </a:lnTo>
                                <a:lnTo>
                                  <a:pt x="18117" y="0"/>
                                </a:lnTo>
                                <a:lnTo>
                                  <a:pt x="14318" y="0"/>
                                </a:lnTo>
                                <a:lnTo>
                                  <a:pt x="10523" y="0"/>
                                </a:lnTo>
                                <a:lnTo>
                                  <a:pt x="6877" y="1508"/>
                                </a:lnTo>
                                <a:lnTo>
                                  <a:pt x="4195" y="4195"/>
                                </a:lnTo>
                                <a:lnTo>
                                  <a:pt x="1508" y="6877"/>
                                </a:lnTo>
                                <a:lnTo>
                                  <a:pt x="0" y="10519"/>
                                </a:lnTo>
                                <a:lnTo>
                                  <a:pt x="0" y="14318"/>
                                </a:lnTo>
                                <a:lnTo>
                                  <a:pt x="0" y="18112"/>
                                </a:lnTo>
                                <a:lnTo>
                                  <a:pt x="1508" y="21759"/>
                                </a:lnTo>
                                <a:lnTo>
                                  <a:pt x="4195" y="24441"/>
                                </a:lnTo>
                                <a:lnTo>
                                  <a:pt x="6877" y="27128"/>
                                </a:lnTo>
                                <a:lnTo>
                                  <a:pt x="10523" y="28636"/>
                                </a:lnTo>
                                <a:lnTo>
                                  <a:pt x="14318" y="28636"/>
                                </a:lnTo>
                                <a:close/>
                              </a:path>
                            </a:pathLst>
                          </a:custGeom>
                          <a:ln w="4772">
                            <a:solidFill>
                              <a:srgbClr val="7F7F7F"/>
                            </a:solidFill>
                            <a:prstDash val="solid"/>
                          </a:ln>
                        </wps:spPr>
                        <wps:bodyPr wrap="square" lIns="0" tIns="0" rIns="0" bIns="0" rtlCol="0">
                          <a:noAutofit/>
                        </wps:bodyPr>
                      </wps:wsp>
                      <wps:wsp>
                        <wps:cNvPr id="315" name="Graphic 315"/>
                        <wps:cNvSpPr/>
                        <wps:spPr>
                          <a:xfrm>
                            <a:off x="93069" y="614467"/>
                            <a:ext cx="29209" cy="29209"/>
                          </a:xfrm>
                          <a:custGeom>
                            <a:avLst/>
                            <a:gdLst/>
                            <a:ahLst/>
                            <a:cxnLst/>
                            <a:rect l="l" t="t" r="r" b="b"/>
                            <a:pathLst>
                              <a:path w="29209" h="29209">
                                <a:moveTo>
                                  <a:pt x="18117" y="0"/>
                                </a:moveTo>
                                <a:lnTo>
                                  <a:pt x="10523" y="0"/>
                                </a:lnTo>
                                <a:lnTo>
                                  <a:pt x="6877" y="1508"/>
                                </a:lnTo>
                                <a:lnTo>
                                  <a:pt x="1508" y="6877"/>
                                </a:lnTo>
                                <a:lnTo>
                                  <a:pt x="0" y="10519"/>
                                </a:lnTo>
                                <a:lnTo>
                                  <a:pt x="0" y="18117"/>
                                </a:lnTo>
                                <a:lnTo>
                                  <a:pt x="1508" y="21759"/>
                                </a:lnTo>
                                <a:lnTo>
                                  <a:pt x="6877" y="27128"/>
                                </a:lnTo>
                                <a:lnTo>
                                  <a:pt x="10523" y="28636"/>
                                </a:lnTo>
                                <a:lnTo>
                                  <a:pt x="14318" y="28636"/>
                                </a:lnTo>
                                <a:lnTo>
                                  <a:pt x="18117" y="28636"/>
                                </a:lnTo>
                                <a:lnTo>
                                  <a:pt x="21759" y="27128"/>
                                </a:lnTo>
                                <a:lnTo>
                                  <a:pt x="27128" y="21759"/>
                                </a:lnTo>
                                <a:lnTo>
                                  <a:pt x="28636" y="18117"/>
                                </a:lnTo>
                                <a:lnTo>
                                  <a:pt x="28636" y="10519"/>
                                </a:lnTo>
                                <a:lnTo>
                                  <a:pt x="27128" y="6877"/>
                                </a:lnTo>
                                <a:lnTo>
                                  <a:pt x="21759" y="1508"/>
                                </a:lnTo>
                                <a:lnTo>
                                  <a:pt x="18117" y="0"/>
                                </a:lnTo>
                                <a:close/>
                              </a:path>
                            </a:pathLst>
                          </a:custGeom>
                          <a:solidFill>
                            <a:srgbClr val="BBBC21"/>
                          </a:solidFill>
                        </wps:spPr>
                        <wps:bodyPr wrap="square" lIns="0" tIns="0" rIns="0" bIns="0" rtlCol="0">
                          <a:noAutofit/>
                        </wps:bodyPr>
                      </wps:wsp>
                      <wps:wsp>
                        <wps:cNvPr id="316" name="Graphic 316"/>
                        <wps:cNvSpPr/>
                        <wps:spPr>
                          <a:xfrm>
                            <a:off x="93069" y="614467"/>
                            <a:ext cx="29209" cy="29209"/>
                          </a:xfrm>
                          <a:custGeom>
                            <a:avLst/>
                            <a:gdLst/>
                            <a:ahLst/>
                            <a:cxnLst/>
                            <a:rect l="l" t="t" r="r" b="b"/>
                            <a:pathLst>
                              <a:path w="29209" h="29209">
                                <a:moveTo>
                                  <a:pt x="14318" y="28636"/>
                                </a:moveTo>
                                <a:lnTo>
                                  <a:pt x="18117" y="28636"/>
                                </a:lnTo>
                                <a:lnTo>
                                  <a:pt x="21759" y="27128"/>
                                </a:lnTo>
                                <a:lnTo>
                                  <a:pt x="24441" y="24441"/>
                                </a:lnTo>
                                <a:lnTo>
                                  <a:pt x="27128" y="21759"/>
                                </a:lnTo>
                                <a:lnTo>
                                  <a:pt x="28636" y="18117"/>
                                </a:lnTo>
                                <a:lnTo>
                                  <a:pt x="28636" y="14318"/>
                                </a:lnTo>
                                <a:lnTo>
                                  <a:pt x="28636" y="10519"/>
                                </a:lnTo>
                                <a:lnTo>
                                  <a:pt x="27128" y="6877"/>
                                </a:lnTo>
                                <a:lnTo>
                                  <a:pt x="24441" y="4195"/>
                                </a:lnTo>
                                <a:lnTo>
                                  <a:pt x="21759" y="1508"/>
                                </a:lnTo>
                                <a:lnTo>
                                  <a:pt x="18117" y="0"/>
                                </a:lnTo>
                                <a:lnTo>
                                  <a:pt x="14318" y="0"/>
                                </a:lnTo>
                                <a:lnTo>
                                  <a:pt x="10523" y="0"/>
                                </a:lnTo>
                                <a:lnTo>
                                  <a:pt x="6877" y="1508"/>
                                </a:lnTo>
                                <a:lnTo>
                                  <a:pt x="4195" y="4195"/>
                                </a:lnTo>
                                <a:lnTo>
                                  <a:pt x="1508" y="6877"/>
                                </a:lnTo>
                                <a:lnTo>
                                  <a:pt x="0" y="10519"/>
                                </a:lnTo>
                                <a:lnTo>
                                  <a:pt x="0" y="14318"/>
                                </a:lnTo>
                                <a:lnTo>
                                  <a:pt x="0" y="18117"/>
                                </a:lnTo>
                                <a:lnTo>
                                  <a:pt x="1508" y="21759"/>
                                </a:lnTo>
                                <a:lnTo>
                                  <a:pt x="4195" y="24441"/>
                                </a:lnTo>
                                <a:lnTo>
                                  <a:pt x="6877" y="27128"/>
                                </a:lnTo>
                                <a:lnTo>
                                  <a:pt x="10523" y="28636"/>
                                </a:lnTo>
                                <a:lnTo>
                                  <a:pt x="14318" y="28636"/>
                                </a:lnTo>
                                <a:close/>
                              </a:path>
                            </a:pathLst>
                          </a:custGeom>
                          <a:ln w="4772">
                            <a:solidFill>
                              <a:srgbClr val="BBBC21"/>
                            </a:solidFill>
                            <a:prstDash val="solid"/>
                          </a:ln>
                        </wps:spPr>
                        <wps:bodyPr wrap="square" lIns="0" tIns="0" rIns="0" bIns="0" rtlCol="0">
                          <a:noAutofit/>
                        </wps:bodyPr>
                      </wps:wsp>
                      <wps:wsp>
                        <wps:cNvPr id="317" name="Graphic 317"/>
                        <wps:cNvSpPr/>
                        <wps:spPr>
                          <a:xfrm>
                            <a:off x="93069" y="684494"/>
                            <a:ext cx="29209" cy="29209"/>
                          </a:xfrm>
                          <a:custGeom>
                            <a:avLst/>
                            <a:gdLst/>
                            <a:ahLst/>
                            <a:cxnLst/>
                            <a:rect l="l" t="t" r="r" b="b"/>
                            <a:pathLst>
                              <a:path w="29209" h="29209">
                                <a:moveTo>
                                  <a:pt x="18117" y="0"/>
                                </a:moveTo>
                                <a:lnTo>
                                  <a:pt x="10523" y="0"/>
                                </a:lnTo>
                                <a:lnTo>
                                  <a:pt x="6877" y="1508"/>
                                </a:lnTo>
                                <a:lnTo>
                                  <a:pt x="1508" y="6877"/>
                                </a:lnTo>
                                <a:lnTo>
                                  <a:pt x="0" y="10519"/>
                                </a:lnTo>
                                <a:lnTo>
                                  <a:pt x="0" y="18117"/>
                                </a:lnTo>
                                <a:lnTo>
                                  <a:pt x="1508" y="21759"/>
                                </a:lnTo>
                                <a:lnTo>
                                  <a:pt x="6877" y="27128"/>
                                </a:lnTo>
                                <a:lnTo>
                                  <a:pt x="10523" y="28636"/>
                                </a:lnTo>
                                <a:lnTo>
                                  <a:pt x="14318" y="28636"/>
                                </a:lnTo>
                                <a:lnTo>
                                  <a:pt x="18117" y="28636"/>
                                </a:lnTo>
                                <a:lnTo>
                                  <a:pt x="21759" y="27128"/>
                                </a:lnTo>
                                <a:lnTo>
                                  <a:pt x="27128" y="21759"/>
                                </a:lnTo>
                                <a:lnTo>
                                  <a:pt x="28636" y="18117"/>
                                </a:lnTo>
                                <a:lnTo>
                                  <a:pt x="28636" y="10519"/>
                                </a:lnTo>
                                <a:lnTo>
                                  <a:pt x="27128" y="6877"/>
                                </a:lnTo>
                                <a:lnTo>
                                  <a:pt x="21759" y="1508"/>
                                </a:lnTo>
                                <a:lnTo>
                                  <a:pt x="18117" y="0"/>
                                </a:lnTo>
                                <a:close/>
                              </a:path>
                            </a:pathLst>
                          </a:custGeom>
                          <a:solidFill>
                            <a:srgbClr val="16BDCF"/>
                          </a:solidFill>
                        </wps:spPr>
                        <wps:bodyPr wrap="square" lIns="0" tIns="0" rIns="0" bIns="0" rtlCol="0">
                          <a:noAutofit/>
                        </wps:bodyPr>
                      </wps:wsp>
                      <wps:wsp>
                        <wps:cNvPr id="318" name="Graphic 318"/>
                        <wps:cNvSpPr/>
                        <wps:spPr>
                          <a:xfrm>
                            <a:off x="93069" y="684494"/>
                            <a:ext cx="29209" cy="29209"/>
                          </a:xfrm>
                          <a:custGeom>
                            <a:avLst/>
                            <a:gdLst/>
                            <a:ahLst/>
                            <a:cxnLst/>
                            <a:rect l="l" t="t" r="r" b="b"/>
                            <a:pathLst>
                              <a:path w="29209" h="29209">
                                <a:moveTo>
                                  <a:pt x="14318" y="28636"/>
                                </a:moveTo>
                                <a:lnTo>
                                  <a:pt x="18117" y="28636"/>
                                </a:lnTo>
                                <a:lnTo>
                                  <a:pt x="21759" y="27128"/>
                                </a:lnTo>
                                <a:lnTo>
                                  <a:pt x="24441" y="24441"/>
                                </a:lnTo>
                                <a:lnTo>
                                  <a:pt x="27128" y="21759"/>
                                </a:lnTo>
                                <a:lnTo>
                                  <a:pt x="28636" y="18117"/>
                                </a:lnTo>
                                <a:lnTo>
                                  <a:pt x="28636" y="14318"/>
                                </a:lnTo>
                                <a:lnTo>
                                  <a:pt x="28636" y="10519"/>
                                </a:lnTo>
                                <a:lnTo>
                                  <a:pt x="27128" y="6877"/>
                                </a:lnTo>
                                <a:lnTo>
                                  <a:pt x="24441" y="4195"/>
                                </a:lnTo>
                                <a:lnTo>
                                  <a:pt x="21759" y="1508"/>
                                </a:lnTo>
                                <a:lnTo>
                                  <a:pt x="18117" y="0"/>
                                </a:lnTo>
                                <a:lnTo>
                                  <a:pt x="14318" y="0"/>
                                </a:lnTo>
                                <a:lnTo>
                                  <a:pt x="10523" y="0"/>
                                </a:lnTo>
                                <a:lnTo>
                                  <a:pt x="6877" y="1508"/>
                                </a:lnTo>
                                <a:lnTo>
                                  <a:pt x="4195" y="4195"/>
                                </a:lnTo>
                                <a:lnTo>
                                  <a:pt x="1508" y="6877"/>
                                </a:lnTo>
                                <a:lnTo>
                                  <a:pt x="0" y="10519"/>
                                </a:lnTo>
                                <a:lnTo>
                                  <a:pt x="0" y="14318"/>
                                </a:lnTo>
                                <a:lnTo>
                                  <a:pt x="0" y="18117"/>
                                </a:lnTo>
                                <a:lnTo>
                                  <a:pt x="1508" y="21759"/>
                                </a:lnTo>
                                <a:lnTo>
                                  <a:pt x="4195" y="24441"/>
                                </a:lnTo>
                                <a:lnTo>
                                  <a:pt x="6877" y="27128"/>
                                </a:lnTo>
                                <a:lnTo>
                                  <a:pt x="10523" y="28636"/>
                                </a:lnTo>
                                <a:lnTo>
                                  <a:pt x="14318" y="28636"/>
                                </a:lnTo>
                                <a:close/>
                              </a:path>
                            </a:pathLst>
                          </a:custGeom>
                          <a:ln w="4772">
                            <a:solidFill>
                              <a:srgbClr val="16BDCF"/>
                            </a:solidFill>
                            <a:prstDash val="solid"/>
                          </a:ln>
                        </wps:spPr>
                        <wps:bodyPr wrap="square" lIns="0" tIns="0" rIns="0" bIns="0" rtlCol="0">
                          <a:noAutofit/>
                        </wps:bodyPr>
                      </wps:wsp>
                      <wps:wsp>
                        <wps:cNvPr id="319" name="Graphic 319"/>
                        <wps:cNvSpPr/>
                        <wps:spPr>
                          <a:xfrm>
                            <a:off x="59659" y="764657"/>
                            <a:ext cx="95885" cy="1270"/>
                          </a:xfrm>
                          <a:custGeom>
                            <a:avLst/>
                            <a:gdLst/>
                            <a:ahLst/>
                            <a:cxnLst/>
                            <a:rect l="l" t="t" r="r" b="b"/>
                            <a:pathLst>
                              <a:path w="95885">
                                <a:moveTo>
                                  <a:pt x="0" y="0"/>
                                </a:moveTo>
                                <a:lnTo>
                                  <a:pt x="95455" y="0"/>
                                </a:lnTo>
                              </a:path>
                            </a:pathLst>
                          </a:custGeom>
                          <a:ln w="7159">
                            <a:solidFill>
                              <a:srgbClr val="FF0000"/>
                            </a:solidFill>
                            <a:prstDash val="solid"/>
                          </a:ln>
                        </wps:spPr>
                        <wps:bodyPr wrap="square" lIns="0" tIns="0" rIns="0" bIns="0" rtlCol="0">
                          <a:noAutofit/>
                        </wps:bodyPr>
                      </wps:wsp>
                      <wps:wsp>
                        <wps:cNvPr id="320" name="Textbox 320"/>
                        <wps:cNvSpPr txBox="1"/>
                        <wps:spPr>
                          <a:xfrm>
                            <a:off x="0" y="0"/>
                            <a:ext cx="1660525" cy="2349500"/>
                          </a:xfrm>
                          <a:prstGeom prst="rect">
                            <a:avLst/>
                          </a:prstGeom>
                        </wps:spPr>
                        <wps:txbx>
                          <w:txbxContent>
                            <w:p w14:paraId="46E18991">
                              <w:pPr>
                                <w:spacing w:before="53"/>
                                <w:ind w:left="304" w:right="0" w:firstLine="0"/>
                                <w:jc w:val="left"/>
                                <w:rPr>
                                  <w:rFonts w:ascii="Times New Roman" w:hAnsi="Times New Roman"/>
                                  <w:sz w:val="8"/>
                                </w:rPr>
                              </w:pPr>
                              <w:r>
                                <w:rPr>
                                  <w:rFonts w:ascii="Times New Roman" w:hAnsi="Times New Roman"/>
                                  <w:w w:val="120"/>
                                  <w:sz w:val="8"/>
                                </w:rPr>
                                <w:t>0</w:t>
                              </w:r>
                              <w:r>
                                <w:rPr>
                                  <w:rFonts w:ascii="Times New Roman" w:hAnsi="Times New Roman"/>
                                  <w:spacing w:val="-2"/>
                                  <w:w w:val="120"/>
                                  <w:sz w:val="8"/>
                                </w:rPr>
                                <w:t xml:space="preserve"> </w:t>
                              </w:r>
                              <w:r>
                                <w:rPr>
                                  <w:rFonts w:ascii="Times New Roman" w:hAnsi="Times New Roman"/>
                                  <w:spacing w:val="-10"/>
                                  <w:w w:val="120"/>
                                  <w:sz w:val="8"/>
                                </w:rPr>
                                <w:t>°</w:t>
                              </w:r>
                            </w:p>
                            <w:p w14:paraId="02D081BF">
                              <w:pPr>
                                <w:spacing w:before="18"/>
                                <w:ind w:left="304" w:right="0" w:firstLine="0"/>
                                <w:jc w:val="left"/>
                                <w:rPr>
                                  <w:rFonts w:ascii="Times New Roman" w:hAnsi="Times New Roman"/>
                                  <w:sz w:val="8"/>
                                </w:rPr>
                              </w:pPr>
                              <w:r>
                                <w:rPr>
                                  <w:rFonts w:ascii="Times New Roman" w:hAnsi="Times New Roman"/>
                                  <w:w w:val="115"/>
                                  <w:sz w:val="8"/>
                                </w:rPr>
                                <w:t xml:space="preserve">-10 </w:t>
                              </w:r>
                              <w:r>
                                <w:rPr>
                                  <w:rFonts w:ascii="Times New Roman" w:hAnsi="Times New Roman"/>
                                  <w:spacing w:val="-10"/>
                                  <w:w w:val="115"/>
                                  <w:sz w:val="8"/>
                                </w:rPr>
                                <w:t>°</w:t>
                              </w:r>
                            </w:p>
                            <w:p w14:paraId="795C2446">
                              <w:pPr>
                                <w:spacing w:before="18"/>
                                <w:ind w:left="304" w:right="0" w:firstLine="0"/>
                                <w:jc w:val="left"/>
                                <w:rPr>
                                  <w:rFonts w:ascii="Times New Roman" w:hAnsi="Times New Roman"/>
                                  <w:sz w:val="8"/>
                                </w:rPr>
                              </w:pPr>
                              <w:r>
                                <w:rPr>
                                  <w:rFonts w:ascii="Times New Roman" w:hAnsi="Times New Roman"/>
                                  <w:w w:val="115"/>
                                  <w:sz w:val="8"/>
                                </w:rPr>
                                <w:t xml:space="preserve">-20 </w:t>
                              </w:r>
                              <w:r>
                                <w:rPr>
                                  <w:rFonts w:ascii="Times New Roman" w:hAnsi="Times New Roman"/>
                                  <w:spacing w:val="-10"/>
                                  <w:w w:val="115"/>
                                  <w:sz w:val="8"/>
                                </w:rPr>
                                <w:t>°</w:t>
                              </w:r>
                            </w:p>
                            <w:p w14:paraId="515C680B">
                              <w:pPr>
                                <w:spacing w:before="19"/>
                                <w:ind w:left="304" w:right="0" w:firstLine="0"/>
                                <w:jc w:val="left"/>
                                <w:rPr>
                                  <w:rFonts w:ascii="Times New Roman" w:hAnsi="Times New Roman"/>
                                  <w:sz w:val="8"/>
                                </w:rPr>
                              </w:pPr>
                              <w:r>
                                <w:rPr>
                                  <w:rFonts w:ascii="Times New Roman" w:hAnsi="Times New Roman"/>
                                  <w:w w:val="115"/>
                                  <w:sz w:val="8"/>
                                </w:rPr>
                                <w:t xml:space="preserve">-30 </w:t>
                              </w:r>
                              <w:r>
                                <w:rPr>
                                  <w:rFonts w:ascii="Times New Roman" w:hAnsi="Times New Roman"/>
                                  <w:spacing w:val="-10"/>
                                  <w:w w:val="115"/>
                                  <w:sz w:val="8"/>
                                </w:rPr>
                                <w:t>°</w:t>
                              </w:r>
                            </w:p>
                            <w:p w14:paraId="56FC74B3">
                              <w:pPr>
                                <w:spacing w:before="18"/>
                                <w:ind w:left="304" w:right="0" w:firstLine="0"/>
                                <w:jc w:val="left"/>
                                <w:rPr>
                                  <w:rFonts w:ascii="Times New Roman" w:hAnsi="Times New Roman"/>
                                  <w:sz w:val="8"/>
                                </w:rPr>
                              </w:pPr>
                              <w:r>
                                <w:rPr>
                                  <w:rFonts w:ascii="Times New Roman" w:hAnsi="Times New Roman"/>
                                  <w:w w:val="115"/>
                                  <w:sz w:val="8"/>
                                </w:rPr>
                                <w:t xml:space="preserve">-40 </w:t>
                              </w:r>
                              <w:r>
                                <w:rPr>
                                  <w:rFonts w:ascii="Times New Roman" w:hAnsi="Times New Roman"/>
                                  <w:spacing w:val="-10"/>
                                  <w:w w:val="115"/>
                                  <w:sz w:val="8"/>
                                </w:rPr>
                                <w:t>°</w:t>
                              </w:r>
                            </w:p>
                            <w:p w14:paraId="30162904">
                              <w:pPr>
                                <w:spacing w:before="18"/>
                                <w:ind w:left="304" w:right="0" w:firstLine="0"/>
                                <w:jc w:val="left"/>
                                <w:rPr>
                                  <w:rFonts w:ascii="Times New Roman" w:hAnsi="Times New Roman"/>
                                  <w:sz w:val="8"/>
                                </w:rPr>
                              </w:pPr>
                              <w:r>
                                <w:rPr>
                                  <w:rFonts w:ascii="Times New Roman" w:hAnsi="Times New Roman"/>
                                  <w:w w:val="115"/>
                                  <w:sz w:val="8"/>
                                </w:rPr>
                                <w:t xml:space="preserve">-50 </w:t>
                              </w:r>
                              <w:r>
                                <w:rPr>
                                  <w:rFonts w:ascii="Times New Roman" w:hAnsi="Times New Roman"/>
                                  <w:spacing w:val="-10"/>
                                  <w:w w:val="115"/>
                                  <w:sz w:val="8"/>
                                </w:rPr>
                                <w:t>°</w:t>
                              </w:r>
                            </w:p>
                            <w:p w14:paraId="07B82D5A">
                              <w:pPr>
                                <w:spacing w:before="18"/>
                                <w:ind w:left="304" w:right="0" w:firstLine="0"/>
                                <w:jc w:val="left"/>
                                <w:rPr>
                                  <w:rFonts w:ascii="Times New Roman" w:hAnsi="Times New Roman"/>
                                  <w:sz w:val="8"/>
                                </w:rPr>
                              </w:pPr>
                              <w:r>
                                <w:rPr>
                                  <w:rFonts w:ascii="Times New Roman" w:hAnsi="Times New Roman"/>
                                  <w:w w:val="115"/>
                                  <w:sz w:val="8"/>
                                </w:rPr>
                                <w:t xml:space="preserve">-60 </w:t>
                              </w:r>
                              <w:r>
                                <w:rPr>
                                  <w:rFonts w:ascii="Times New Roman" w:hAnsi="Times New Roman"/>
                                  <w:spacing w:val="-10"/>
                                  <w:w w:val="115"/>
                                  <w:sz w:val="8"/>
                                </w:rPr>
                                <w:t>°</w:t>
                              </w:r>
                            </w:p>
                            <w:p w14:paraId="6E88EE82">
                              <w:pPr>
                                <w:spacing w:before="19"/>
                                <w:ind w:left="304" w:right="0" w:firstLine="0"/>
                                <w:jc w:val="left"/>
                                <w:rPr>
                                  <w:rFonts w:ascii="Times New Roman" w:hAnsi="Times New Roman"/>
                                  <w:sz w:val="8"/>
                                </w:rPr>
                              </w:pPr>
                              <w:r>
                                <w:rPr>
                                  <w:rFonts w:ascii="Times New Roman" w:hAnsi="Times New Roman"/>
                                  <w:w w:val="115"/>
                                  <w:sz w:val="8"/>
                                </w:rPr>
                                <w:t xml:space="preserve">-70 </w:t>
                              </w:r>
                              <w:r>
                                <w:rPr>
                                  <w:rFonts w:ascii="Times New Roman" w:hAnsi="Times New Roman"/>
                                  <w:spacing w:val="-10"/>
                                  <w:w w:val="115"/>
                                  <w:sz w:val="8"/>
                                </w:rPr>
                                <w:t>°</w:t>
                              </w:r>
                            </w:p>
                            <w:p w14:paraId="117E0FFF">
                              <w:pPr>
                                <w:spacing w:before="18"/>
                                <w:ind w:left="304" w:right="0" w:firstLine="0"/>
                                <w:jc w:val="left"/>
                                <w:rPr>
                                  <w:rFonts w:ascii="Times New Roman" w:hAnsi="Times New Roman"/>
                                  <w:sz w:val="8"/>
                                </w:rPr>
                              </w:pPr>
                              <w:r>
                                <w:rPr>
                                  <w:rFonts w:ascii="Times New Roman" w:hAnsi="Times New Roman"/>
                                  <w:w w:val="115"/>
                                  <w:sz w:val="8"/>
                                </w:rPr>
                                <w:t xml:space="preserve">-80 </w:t>
                              </w:r>
                              <w:r>
                                <w:rPr>
                                  <w:rFonts w:ascii="Times New Roman" w:hAnsi="Times New Roman"/>
                                  <w:spacing w:val="-10"/>
                                  <w:w w:val="115"/>
                                  <w:sz w:val="8"/>
                                </w:rPr>
                                <w:t>°</w:t>
                              </w:r>
                            </w:p>
                            <w:p w14:paraId="3E000447">
                              <w:pPr>
                                <w:spacing w:before="18"/>
                                <w:ind w:left="304" w:right="0" w:firstLine="0"/>
                                <w:jc w:val="left"/>
                                <w:rPr>
                                  <w:rFonts w:ascii="Times New Roman" w:hAnsi="Times New Roman"/>
                                  <w:sz w:val="8"/>
                                </w:rPr>
                              </w:pPr>
                              <w:r>
                                <w:rPr>
                                  <w:rFonts w:ascii="Times New Roman" w:hAnsi="Times New Roman"/>
                                  <w:w w:val="115"/>
                                  <w:sz w:val="8"/>
                                </w:rPr>
                                <w:t xml:space="preserve">-90 </w:t>
                              </w:r>
                              <w:r>
                                <w:rPr>
                                  <w:rFonts w:ascii="Times New Roman" w:hAnsi="Times New Roman"/>
                                  <w:spacing w:val="-10"/>
                                  <w:w w:val="115"/>
                                  <w:sz w:val="8"/>
                                </w:rPr>
                                <w:t>°</w:t>
                              </w:r>
                            </w:p>
                            <w:p w14:paraId="70F0A4EB">
                              <w:pPr>
                                <w:spacing w:before="19"/>
                                <w:ind w:left="304" w:right="0" w:firstLine="0"/>
                                <w:jc w:val="left"/>
                                <w:rPr>
                                  <w:rFonts w:ascii="Times New Roman"/>
                                  <w:sz w:val="8"/>
                                </w:rPr>
                              </w:pPr>
                              <w:r>
                                <w:rPr>
                                  <w:rFonts w:ascii="Times New Roman"/>
                                  <w:w w:val="120"/>
                                  <w:sz w:val="8"/>
                                </w:rPr>
                                <w:t>Expected</w:t>
                              </w:r>
                              <w:r>
                                <w:rPr>
                                  <w:rFonts w:ascii="Times New Roman"/>
                                  <w:spacing w:val="-5"/>
                                  <w:w w:val="120"/>
                                  <w:sz w:val="8"/>
                                </w:rPr>
                                <w:t xml:space="preserve"> </w:t>
                              </w:r>
                              <w:r>
                                <w:rPr>
                                  <w:rFonts w:ascii="Times New Roman"/>
                                  <w:w w:val="120"/>
                                  <w:sz w:val="8"/>
                                </w:rPr>
                                <w:t>re</w:t>
                              </w:r>
                              <w:r>
                                <w:rPr>
                                  <w:rFonts w:ascii="Times New Roman"/>
                                  <w:spacing w:val="-3"/>
                                  <w:w w:val="120"/>
                                  <w:sz w:val="8"/>
                                </w:rPr>
                                <w:t xml:space="preserve"> </w:t>
                              </w:r>
                              <w:r>
                                <w:rPr>
                                  <w:rFonts w:ascii="Times New Roman"/>
                                  <w:spacing w:val="-5"/>
                                  <w:w w:val="120"/>
                                  <w:sz w:val="8"/>
                                </w:rPr>
                                <w:t>ult</w:t>
                              </w:r>
                            </w:p>
                          </w:txbxContent>
                        </wps:txbx>
                        <wps:bodyPr wrap="square" lIns="0" tIns="0" rIns="0" bIns="0" rtlCol="0">
                          <a:noAutofit/>
                        </wps:bodyPr>
                      </wps:wsp>
                    </wpg:wgp>
                  </a:graphicData>
                </a:graphic>
              </wp:anchor>
            </w:drawing>
          </mc:Choice>
          <mc:Fallback>
            <w:pict>
              <v:group id="_x0000_s1026" o:spid="_x0000_s1026" o:spt="203" style="position:absolute;left:0pt;margin-left:311.8pt;margin-top:5.25pt;height:185pt;width:130.75pt;mso-position-horizontal-relative:page;z-index:251671552;mso-width-relative:page;mso-height-relative:page;" coordsize="1660525,2349500" o:gfxdata="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">
                <o:lock v:ext="edit" aspectratio="f"/>
                <v:shape id="Image 274" o:spid="_x0000_s1026" o:spt="75" type="#_x0000_t75" style="position:absolute;left:0;top:1119094;height:687796;width:1658352;" filled="f" o:preferrelative="t" stroked="f" coordsize="21600,21600" o:gfxdata="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XK32K8AAAA&#10;3AAAAA8AAAAAAAAAAQAgAAAAIgAAAGRycy9kb3ducmV2LnhtbFBLAQIUABQAAAAIAIdO4kAzLwWe&#10;OwAAADkAAAAQAAAAAAAAAAEAIAAAAAsBAABkcnMvc2hhcGV4bWwueG1sUEsFBgAAAAAGAAYAWwEA&#10;ALUDAAAAAA==&#10;">
                  <v:fill on="f" focussize="0,0"/>
                  <v:stroke on="f"/>
                  <v:imagedata r:id="rId44" o:title=""/>
                  <o:lock v:ext="edit" aspectratio="f"/>
                </v:shape>
                <v:shape id="Graphic 275" o:spid="_x0000_s1026" o:spt="100" style="position:absolute;left:206127;top:2332555;height:17145;width:1270;" fillcolor="#000000" filled="t" stroked="f" coordsize="1,17145" o:gfxdata="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hxcLvQAA&#10;ANwAAAAPAAAAAAAAAAEAIAAAACIAAABkcnMvZG93bnJldi54bWxQSwECFAAUAAAACACHTuJAMy8F&#10;njsAAAA5AAAAEAAAAAAAAAABACAAAAAMAQAAZHJzL3NoYXBleG1sLnhtbFBLBQYAAAAABgAGAFsB&#10;AAC2AwAAAAA=&#10;" path="m0,0l0,16704e">
                  <v:fill on="t" focussize="0,0"/>
                  <v:stroke on="f"/>
                  <v:imagedata o:title=""/>
                  <o:lock v:ext="edit" aspectratio="f"/>
                  <v:textbox inset="0mm,0mm,0mm,0mm"/>
                </v:shape>
                <v:shape id="Graphic 276" o:spid="_x0000_s1026" o:spt="100" style="position:absolute;left:206127;top:2332555;height:17145;width:1270;" filled="f" stroked="t" coordsize="1,17145" o:gfxdata="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7sXXW/&#10;AAAA3AAAAA8AAAAAAAAAAQAgAAAAIgAAAGRycy9kb3ducmV2LnhtbFBLAQIUABQAAAAIAIdO4kAz&#10;LwWeOwAAADkAAAAQAAAAAAAAAAEAIAAAAA4BAABkcnMvc2hhcGV4bWwueG1sUEsFBgAAAAAGAAYA&#10;WwEAALgDAAAAAA==&#10;" path="m0,0l0,16704e">
                  <v:fill on="f" focussize="0,0"/>
                  <v:stroke weight="0.300629921259843pt" color="#000000" joinstyle="round"/>
                  <v:imagedata o:title=""/>
                  <o:lock v:ext="edit" aspectratio="f"/>
                  <v:textbox inset="0mm,0mm,0mm,0mm"/>
                </v:shape>
                <v:shape id="Graphic 277" o:spid="_x0000_s1026" o:spt="100" style="position:absolute;left:521827;top:2332555;height:17145;width:1270;" fillcolor="#000000" filled="t" stroked="f" coordsize="1,17145" o:gfxdata="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GSznvQAA&#10;ANwAAAAPAAAAAAAAAAEAIAAAACIAAABkcnMvZG93bnJldi54bWxQSwECFAAUAAAACACHTuJAMy8F&#10;njsAAAA5AAAAEAAAAAAAAAABACAAAAAMAQAAZHJzL3NoYXBleG1sLnhtbFBLBQYAAAAABgAGAFsB&#10;AAC2AwAAAAA=&#10;" path="m0,0l0,16704e">
                  <v:fill on="t" focussize="0,0"/>
                  <v:stroke on="f"/>
                  <v:imagedata o:title=""/>
                  <o:lock v:ext="edit" aspectratio="f"/>
                  <v:textbox inset="0mm,0mm,0mm,0mm"/>
                </v:shape>
                <v:shape id="Graphic 278" o:spid="_x0000_s1026" o:spt="100" style="position:absolute;left:521827;top:2332555;height:17145;width:1270;" filled="f" stroked="t" coordsize="1,17145" o:gfxdata="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D9snLsAAADc&#10;AAAADwAAAAAAAAABACAAAAAiAAAAZHJzL2Rvd25yZXYueG1sUEsBAhQAFAAAAAgAh07iQDMvBZ47&#10;AAAAOQAAABAAAAAAAAAAAQAgAAAACgEAAGRycy9zaGFwZXhtbC54bWxQSwUGAAAAAAYABgBbAQAA&#10;tAMAAAAA&#10;" path="m0,0l0,16704e">
                  <v:fill on="f" focussize="0,0"/>
                  <v:stroke weight="0.300629921259843pt" color="#000000" joinstyle="round"/>
                  <v:imagedata o:title=""/>
                  <o:lock v:ext="edit" aspectratio="f"/>
                  <v:textbox inset="0mm,0mm,0mm,0mm"/>
                </v:shape>
                <v:shape id="Graphic 279" o:spid="_x0000_s1026" o:spt="100" style="position:absolute;left:837528;top:2332555;height:17145;width:1270;" fillcolor="#000000" filled="t" stroked="f" coordsize="1,17145" o:gfxdata="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yh0OvQAA&#10;ANwAAAAPAAAAAAAAAAEAIAAAACIAAABkcnMvZG93bnJldi54bWxQSwECFAAUAAAACACHTuJAMy8F&#10;njsAAAA5AAAAEAAAAAAAAAABACAAAAAMAQAAZHJzL3NoYXBleG1sLnhtbFBLBQYAAAAABgAGAFsB&#10;AAC2AwAAAAA=&#10;" path="m0,0l0,16704e">
                  <v:fill on="t" focussize="0,0"/>
                  <v:stroke on="f"/>
                  <v:imagedata o:title=""/>
                  <o:lock v:ext="edit" aspectratio="f"/>
                  <v:textbox inset="0mm,0mm,0mm,0mm"/>
                </v:shape>
                <v:shape id="Graphic 280" o:spid="_x0000_s1026" o:spt="100" style="position:absolute;left:837528;top:2332555;height:17145;width:1270;" filled="f" stroked="t" coordsize="1,17145" o:gfxdata="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5wQvbsAAADc&#10;AAAADwAAAAAAAAABACAAAAAiAAAAZHJzL2Rvd25yZXYueG1sUEsBAhQAFAAAAAgAh07iQDMvBZ47&#10;AAAAOQAAABAAAAAAAAAAAQAgAAAACgEAAGRycy9zaGFwZXhtbC54bWxQSwUGAAAAAAYABgBbAQAA&#10;tAMAAAAA&#10;" path="m0,0l0,16704e">
                  <v:fill on="f" focussize="0,0"/>
                  <v:stroke weight="0.300629921259843pt" color="#000000" joinstyle="round"/>
                  <v:imagedata o:title=""/>
                  <o:lock v:ext="edit" aspectratio="f"/>
                  <v:textbox inset="0mm,0mm,0mm,0mm"/>
                </v:shape>
                <v:shape id="Graphic 281" o:spid="_x0000_s1026" o:spt="100" style="position:absolute;left:1153229;top:2332555;height:17145;width:1270;" fillcolor="#000000" filled="t" stroked="f" coordsize="1,17145" o:gfxdata="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xpYS+/&#10;AAAA3AAAAA8AAAAAAAAAAQAgAAAAIgAAAGRycy9kb3ducmV2LnhtbFBLAQIUABQAAAAIAIdO4kAz&#10;LwWeOwAAADkAAAAQAAAAAAAAAAEAIAAAAA4BAABkcnMvc2hhcGV4bWwueG1sUEsFBgAAAAAGAAYA&#10;WwEAALgDAAAAAA==&#10;" path="m0,0l0,16704e">
                  <v:fill on="t" focussize="0,0"/>
                  <v:stroke on="f"/>
                  <v:imagedata o:title=""/>
                  <o:lock v:ext="edit" aspectratio="f"/>
                  <v:textbox inset="0mm,0mm,0mm,0mm"/>
                </v:shape>
                <v:shape id="Graphic 282" o:spid="_x0000_s1026" o:spt="100" style="position:absolute;left:1153229;top:2332555;height:17145;width:1270;" filled="f" stroked="t" coordsize="1,17145" o:gfxdata="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AIrUb4A&#10;AADcAAAADwAAAAAAAAABACAAAAAiAAAAZHJzL2Rvd25yZXYueG1sUEsBAhQAFAAAAAgAh07iQDMv&#10;BZ47AAAAOQAAABAAAAAAAAAAAQAgAAAADQEAAGRycy9zaGFwZXhtbC54bWxQSwUGAAAAAAYABgBb&#10;AQAAtwMAAAAA&#10;" path="m0,0l0,16704e">
                  <v:fill on="f" focussize="0,0"/>
                  <v:stroke weight="0.300629921259843pt" color="#000000" joinstyle="round"/>
                  <v:imagedata o:title=""/>
                  <o:lock v:ext="edit" aspectratio="f"/>
                  <v:textbox inset="0mm,0mm,0mm,0mm"/>
                </v:shape>
                <v:shape id="Graphic 283" o:spid="_x0000_s1026" o:spt="100" style="position:absolute;left:1468930;top:2332555;height:17145;width:1270;" fillcolor="#000000" filled="t" stroked="f" coordsize="1,17145" o:gfxdata="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91rDvQAA&#10;ANwAAAAPAAAAAAAAAAEAIAAAACIAAABkcnMvZG93bnJldi54bWxQSwECFAAUAAAACACHTuJAMy8F&#10;njsAAAA5AAAAEAAAAAAAAAABACAAAAAMAQAAZHJzL3NoYXBleG1sLnhtbFBLBQYAAAAABgAGAFsB&#10;AAC2AwAAAAA=&#10;" path="m0,0l0,16704e">
                  <v:fill on="t" focussize="0,0"/>
                  <v:stroke on="f"/>
                  <v:imagedata o:title=""/>
                  <o:lock v:ext="edit" aspectratio="f"/>
                  <v:textbox inset="0mm,0mm,0mm,0mm"/>
                </v:shape>
                <v:shape id="Graphic 284" o:spid="_x0000_s1026" o:spt="100" style="position:absolute;left:1468930;top:2332555;height:17145;width:1270;" filled="f" stroked="t" coordsize="1,17145" o:gfxdata="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SnFr6/&#10;AAAA3AAAAA8AAAAAAAAAAQAgAAAAIgAAAGRycy9kb3ducmV2LnhtbFBLAQIUABQAAAAIAIdO4kAz&#10;LwWeOwAAADkAAAAQAAAAAAAAAAEAIAAAAA4BAABkcnMvc2hhcGV4bWwueG1sUEsFBgAAAAAGAAYA&#10;WwEAALgDAAAAAA==&#10;" path="m0,0l0,16704e">
                  <v:fill on="f" focussize="0,0"/>
                  <v:stroke weight="0.300629921259843pt" color="#000000" joinstyle="round"/>
                  <v:imagedata o:title=""/>
                  <o:lock v:ext="edit" aspectratio="f"/>
                  <v:textbox inset="0mm,0mm,0mm,0mm"/>
                </v:shape>
                <v:shape id="Graphic 285" o:spid="_x0000_s1026" o:spt="100" style="position:absolute;left:0;top:2332555;height:1270;width:17145;" fillcolor="#000000" filled="t" stroked="f" coordsize="17145,1" o:gfxdata="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wlFpb4A&#10;AADcAAAADwAAAAAAAAABACAAAAAiAAAAZHJzL2Rvd25yZXYueG1sUEsBAhQAFAAAAAgAh07iQDMv&#10;BZ47AAAAOQAAABAAAAAAAAAAAQAgAAAADQEAAGRycy9zaGFwZXhtbC54bWxQSwUGAAAAAAYABgBb&#10;AQAAtwMAAAAA&#10;" path="m16704,0l0,0e">
                  <v:fill on="t" focussize="0,0"/>
                  <v:stroke on="f"/>
                  <v:imagedata o:title=""/>
                  <o:lock v:ext="edit" aspectratio="f"/>
                  <v:textbox inset="0mm,0mm,0mm,0mm"/>
                </v:shape>
                <v:shape id="Graphic 286" o:spid="_x0000_s1026" o:spt="100" style="position:absolute;left:0;top:2332555;height:1270;width:17145;" filled="f" stroked="t" coordsize="17145,1" o:gfxdata="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PEhVvQAA&#10;ANwAAAAPAAAAAAAAAAEAIAAAACIAAABkcnMvZG93bnJldi54bWxQSwECFAAUAAAACACHTuJAMy8F&#10;njsAAAA5AAAAEAAAAAAAAAABACAAAAAMAQAAZHJzL3NoYXBleG1sLnhtbFBLBQYAAAAABgAGAFsB&#10;AAC2AwAAAAA=&#10;" path="m16704,0l0,0e">
                  <v:fill on="f" focussize="0,0"/>
                  <v:stroke weight="0.300629921259843pt" color="#000000" joinstyle="round"/>
                  <v:imagedata o:title=""/>
                  <o:lock v:ext="edit" aspectratio="f"/>
                  <v:textbox inset="0mm,0mm,0mm,0mm"/>
                </v:shape>
                <v:shape id="Graphic 287" o:spid="_x0000_s1026" o:spt="100" style="position:absolute;left:0;top:1944113;height:1270;width:17145;" fillcolor="#000000" filled="t" stroked="f" coordsize="17145,1" o:gfxdata="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Jd+Sb4A&#10;AADcAAAADwAAAAAAAAABACAAAAAiAAAAZHJzL2Rvd25yZXYueG1sUEsBAhQAFAAAAAgAh07iQDMv&#10;BZ47AAAAOQAAABAAAAAAAAAAAQAgAAAADQEAAGRycy9zaGFwZXhtbC54bWxQSwUGAAAAAAYABgBb&#10;AQAAtwMAAAAA&#10;" path="m16704,0l0,0e">
                  <v:fill on="t" focussize="0,0"/>
                  <v:stroke on="f"/>
                  <v:imagedata o:title=""/>
                  <o:lock v:ext="edit" aspectratio="f"/>
                  <v:textbox inset="0mm,0mm,0mm,0mm"/>
                </v:shape>
                <v:shape id="Graphic 288" o:spid="_x0000_s1026" o:spt="100" style="position:absolute;left:0;top:1944113;height:1270;width:17145;" filled="f" stroked="t" coordsize="17145,1" o:gfxdata="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u73m8twAAANwAAAAP&#10;AAAAAAAAAAEAIAAAACIAAABkcnMvZG93bnJldi54bWxQSwECFAAUAAAACACHTuJAMy8FnjsAAAA5&#10;AAAAEAAAAAAAAAABACAAAAAGAQAAZHJzL3NoYXBleG1sLnhtbFBLBQYAAAAABgAGAFsBAACwAwAA&#10;AAA=&#10;" path="m16704,0l0,0e">
                  <v:fill on="f" focussize="0,0"/>
                  <v:stroke weight="0.300629921259843pt" color="#000000" joinstyle="round"/>
                  <v:imagedata o:title=""/>
                  <o:lock v:ext="edit" aspectratio="f"/>
                  <v:textbox inset="0mm,0mm,0mm,0mm"/>
                </v:shape>
                <v:shape id="Graphic 289" o:spid="_x0000_s1026" o:spt="100" style="position:absolute;left:0;top:1555675;height:1270;width:17145;" fillcolor="#000000" filled="t" stroked="f" coordsize="17145,1" o:gfxdata="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kRPoL4A&#10;AADcAAAADwAAAAAAAAABACAAAAAiAAAAZHJzL2Rvd25yZXYueG1sUEsBAhQAFAAAAAgAh07iQDMv&#10;BZ47AAAAOQAAABAAAAAAAAAAAQAgAAAADQEAAGRycy9zaGFwZXhtbC54bWxQSwUGAAAAAAYABgBb&#10;AQAAtwMAAAAA&#10;" path="m16704,0l0,0e">
                  <v:fill on="t" focussize="0,0"/>
                  <v:stroke on="f"/>
                  <v:imagedata o:title=""/>
                  <o:lock v:ext="edit" aspectratio="f"/>
                  <v:textbox inset="0mm,0mm,0mm,0mm"/>
                </v:shape>
                <v:shape id="Graphic 290" o:spid="_x0000_s1026" o:spt="100" style="position:absolute;left:0;top:1555675;height:1270;width:17145;" filled="f" stroked="t" coordsize="17145,1" o:gfxdata="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QONnugAAANwA&#10;AAAPAAAAAAAAAAEAIAAAACIAAABkcnMvZG93bnJldi54bWxQSwECFAAUAAAACACHTuJAMy8FnjsA&#10;AAA5AAAAEAAAAAAAAAABACAAAAAJAQAAZHJzL3NoYXBleG1sLnhtbFBLBQYAAAAABgAGAFsBAACz&#10;AwAAAAA=&#10;" path="m16704,0l0,0e">
                  <v:fill on="f" focussize="0,0"/>
                  <v:stroke weight="0.300629921259843pt" color="#000000" joinstyle="round"/>
                  <v:imagedata o:title=""/>
                  <o:lock v:ext="edit" aspectratio="f"/>
                  <v:textbox inset="0mm,0mm,0mm,0mm"/>
                </v:shape>
                <v:shape id="Graphic 291" o:spid="_x0000_s1026" o:spt="100" style="position:absolute;left:0;top:778789;height:1270;width:17145;" fillcolor="#000000" filled="t" stroked="f" coordsize="17145,1" o:gfxdata="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evVe74A&#10;AADcAAAADwAAAAAAAAABACAAAAAiAAAAZHJzL2Rvd25yZXYueG1sUEsBAhQAFAAAAAgAh07iQDMv&#10;BZ47AAAAOQAAABAAAAAAAAAAAQAgAAAADQEAAGRycy9zaGFwZXhtbC54bWxQSwUGAAAAAAYABgBb&#10;AQAAtwMAAAAA&#10;" path="m16704,0l0,0e">
                  <v:fill on="t" focussize="0,0"/>
                  <v:stroke on="f"/>
                  <v:imagedata o:title=""/>
                  <o:lock v:ext="edit" aspectratio="f"/>
                  <v:textbox inset="0mm,0mm,0mm,0mm"/>
                </v:shape>
                <v:shape id="Graphic 292" o:spid="_x0000_s1026" o:spt="100" style="position:absolute;left:0;top:778789;height:1270;width:17145;" filled="f" stroked="t" coordsize="17145,1" o:gfxdata="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t7Yi74A&#10;AADcAAAADwAAAAAAAAABACAAAAAiAAAAZHJzL2Rvd25yZXYueG1sUEsBAhQAFAAAAAgAh07iQDMv&#10;BZ47AAAAOQAAABAAAAAAAAAAAQAgAAAADQEAAGRycy9zaGFwZXhtbC54bWxQSwUGAAAAAAYABgBb&#10;AQAAtwMAAAAA&#10;" path="m16704,0l0,0e">
                  <v:fill on="f" focussize="0,0"/>
                  <v:stroke weight="0.300629921259843pt" color="#000000" joinstyle="round"/>
                  <v:imagedata o:title=""/>
                  <o:lock v:ext="edit" aspectratio="f"/>
                  <v:textbox inset="0mm,0mm,0mm,0mm"/>
                </v:shape>
                <v:shape id="Graphic 293" o:spid="_x0000_s1026" o:spt="100" style="position:absolute;left:0;top:390351;height:1270;width:17145;" fillcolor="#000000" filled="t" stroked="f" coordsize="17145,1" o:gfxdata="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Xul74A&#10;AADcAAAADwAAAAAAAAABACAAAAAiAAAAZHJzL2Rvd25yZXYueG1sUEsBAhQAFAAAAAgAh07iQDMv&#10;BZ47AAAAOQAAABAAAAAAAAAAAQAgAAAADQEAAGRycy9zaGFwZXhtbC54bWxQSwUGAAAAAAYABgBb&#10;AQAAtwMAAAAA&#10;" path="m16704,0l0,0e">
                  <v:fill on="t" focussize="0,0"/>
                  <v:stroke on="f"/>
                  <v:imagedata o:title=""/>
                  <o:lock v:ext="edit" aspectratio="f"/>
                  <v:textbox inset="0mm,0mm,0mm,0mm"/>
                </v:shape>
                <v:shape id="Graphic 294" o:spid="_x0000_s1026" o:spt="100" style="position:absolute;left:0;top:390351;height:1270;width:17145;" filled="f" stroked="t" coordsize="17145,1" o:gfxdata="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nvlZL4A&#10;AADcAAAADwAAAAAAAAABACAAAAAiAAAAZHJzL2Rvd25yZXYueG1sUEsBAhQAFAAAAAgAh07iQDMv&#10;BZ47AAAAOQAAABAAAAAAAAAAAQAgAAAADQEAAGRycy9zaGFwZXhtbC54bWxQSwUGAAAAAAYABgBb&#10;AQAAtwMAAAAA&#10;" path="m16704,0l0,0e">
                  <v:fill on="f" focussize="0,0"/>
                  <v:stroke weight="0.300629921259843pt" color="#000000" joinstyle="round"/>
                  <v:imagedata o:title=""/>
                  <o:lock v:ext="edit" aspectratio="f"/>
                  <v:textbox inset="0mm,0mm,0mm,0mm"/>
                </v:shape>
                <v:shape id="Graphic 295" o:spid="_x0000_s1026" o:spt="100" style="position:absolute;left:0;top:1909;height:1270;width:17145;" fillcolor="#000000" filled="t" stroked="f" coordsize="17145,1" o:gfxdata="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tDTeL4A&#10;AADcAAAADwAAAAAAAAABACAAAAAiAAAAZHJzL2Rvd25yZXYueG1sUEsBAhQAFAAAAAgAh07iQDMv&#10;BZ47AAAAOQAAABAAAAAAAAAAAQAgAAAADQEAAGRycy9zaGFwZXhtbC54bWxQSwUGAAAAAAYABgBb&#10;AQAAtwMAAAAA&#10;" path="m16704,0l0,0e">
                  <v:fill on="t" focussize="0,0"/>
                  <v:stroke on="f"/>
                  <v:imagedata o:title=""/>
                  <o:lock v:ext="edit" aspectratio="f"/>
                  <v:textbox inset="0mm,0mm,0mm,0mm"/>
                </v:shape>
                <v:shape id="Graphic 296" o:spid="_x0000_s1026" o:spt="100" style="position:absolute;left:0;top:1909;height:1270;width:17145;" filled="f" stroked="t" coordsize="17145,1" o:gfxdata="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eXeiL4A&#10;AADcAAAADwAAAAAAAAABACAAAAAiAAAAZHJzL2Rvd25yZXYueG1sUEsBAhQAFAAAAAgAh07iQDMv&#10;BZ47AAAAOQAAABAAAAAAAAAAAQAgAAAADQEAAGRycy9zaGFwZXhtbC54bWxQSwUGAAAAAAYABgBb&#10;AQAAtwMAAAAA&#10;" path="m16704,0l0,0e">
                  <v:fill on="f" focussize="0,0"/>
                  <v:stroke weight="0.300629921259843pt" color="#000000" joinstyle="round"/>
                  <v:imagedata o:title=""/>
                  <o:lock v:ext="edit" aspectratio="f"/>
                  <v:textbox inset="0mm,0mm,0mm,0mm"/>
                </v:shape>
                <v:shape id="Graphic 297" o:spid="_x0000_s1026" o:spt="100" style="position:absolute;left:16704;top:1909;height:2331085;width:1642110;" filled="f" stroked="t" coordsize="1642110,2331085" o:gfxdata="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sps0vQAA&#10;ANwAAAAPAAAAAAAAAAEAIAAAACIAAABkcnMvZG93bnJldi54bWxQSwECFAAUAAAACACHTuJAMy8F&#10;njsAAAA5AAAAEAAAAAAAAAABACAAAAAMAQAAZHJzL3NoYXBleG1sLnhtbFBLBQYAAAAABgAGAFsB&#10;AAC2AwAAAAA=&#10;" path="m0,2330646l0,0em1641647,2330646l1641647,0em0,2330646l1641647,2330646em0,0l1641647,0e">
                  <v:fill on="f" focussize="0,0"/>
                  <v:stroke weight="0.300629921259843pt" color="#000000" joinstyle="round"/>
                  <v:imagedata o:title=""/>
                  <o:lock v:ext="edit" aspectratio="f"/>
                  <v:textbox inset="0mm,0mm,0mm,0mm"/>
                </v:shape>
                <v:shape id="Graphic 298" o:spid="_x0000_s1026" o:spt="100" style="position:absolute;left:40568;top:25773;height:784860;width:544830;" filled="f" stroked="t" coordsize="544830,784860" o:gfxdata="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Ixe3m5AAAA3AAA&#10;AA8AAAAAAAAAAQAgAAAAIgAAAGRycy9kb3ducmV2LnhtbFBLAQIUABQAAAAIAIdO4kAzLwWeOwAA&#10;ADkAAAAQAAAAAAAAAAEAIAAAAAgBAABkcnMvc2hhcGV4bWwueG1sUEsFBgAAAAAGAAYAWwEAALID&#10;AAAAAA==&#10;" path="m9545,784603l535148,784603,541510,784603,544694,781419,544694,775057,544694,9545,544694,3183,541510,0,535148,0,9545,0,3183,0,0,3183,0,9545,0,775057,0,781419,3183,784603,9545,784603xe">
                  <v:fill on="f" focussize="0,0"/>
                  <v:stroke weight="0.375748031496063pt" color="#CCCCCC" joinstyle="round"/>
                  <v:imagedata o:title=""/>
                  <o:lock v:ext="edit" aspectratio="f"/>
                  <v:textbox inset="0mm,0mm,0mm,0mm"/>
                </v:shape>
                <v:shape id="Graphic 299" o:spid="_x0000_s1026" o:spt="100" style="position:absolute;left:93069;top:54261;height:29209;width:29209;" fillcolor="#1F77B3" filled="t" stroked="f" coordsize="29209,29209" o:gfxdata="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rQUcO5AAAA3AAA&#10;AA8AAAAAAAAAAQAgAAAAIgAAAGRycy9kb3ducmV2LnhtbFBLAQIUABQAAAAIAIdO4kAzLwWeOwAA&#10;ADkAAAAQAAAAAAAAAAEAIAAAAAgBAABkcnMvc2hhcGV4bWwueG1sUEsFBgAAAAAGAAYAWwEAALID&#10;AAAAAA==&#10;" path="m18117,0l10523,0,6877,1508,1508,6877,0,10519,0,18117,1508,21759,6877,27128,10523,28636,14318,28636,18117,28636,21759,27128,27128,21759,28636,18117,28636,10519,27128,6877,21759,1508,18117,0xe">
                  <v:fill on="t" focussize="0,0"/>
                  <v:stroke on="f"/>
                  <v:imagedata o:title=""/>
                  <o:lock v:ext="edit" aspectratio="f"/>
                  <v:textbox inset="0mm,0mm,0mm,0mm"/>
                </v:shape>
                <v:shape id="Graphic 300" o:spid="_x0000_s1026" o:spt="100" style="position:absolute;left:93069;top:54261;height:29209;width:29209;" filled="f" stroked="t" coordsize="29209,29209" o:gfxdata="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Q/upugAAANwA&#10;AAAPAAAAAAAAAAEAIAAAACIAAABkcnMvZG93bnJldi54bWxQSwECFAAUAAAACACHTuJAMy8FnjsA&#10;AAA5AAAAEAAAAAAAAAABACAAAAAJAQAAZHJzL3NoYXBleG1sLnhtbFBLBQYAAAAABgAGAFsBAACz&#10;AwAAAAA=&#10;" path="m14318,28636l18117,28636,21759,27128,24441,24441,27128,21759,28636,18117,28636,14318,28636,10519,27128,6877,24441,4195,21759,1508,18117,0,14318,0,10523,0,6877,1508,4195,4195,1508,6877,0,10519,0,14318,0,18117,1508,21759,4195,24441,6877,27128,10523,28636,14318,28636xe">
                  <v:fill on="f" focussize="0,0"/>
                  <v:stroke weight="0.375748031496063pt" color="#1F77B3" joinstyle="round"/>
                  <v:imagedata o:title=""/>
                  <o:lock v:ext="edit" aspectratio="f"/>
                  <v:textbox inset="0mm,0mm,0mm,0mm"/>
                </v:shape>
                <v:shape id="Graphic 301" o:spid="_x0000_s1026" o:spt="100" style="position:absolute;left:93069;top:124288;height:29209;width:29209;" fillcolor="#FF7F0E" filled="t" stroked="f" coordsize="29209,29209" o:gfxdata="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kOAYb4A&#10;AADcAAAADwAAAAAAAAABACAAAAAiAAAAZHJzL2Rvd25yZXYueG1sUEsBAhQAFAAAAAgAh07iQDMv&#10;BZ47AAAAOQAAABAAAAAAAAAAAQAgAAAADQEAAGRycy9zaGFwZXhtbC54bWxQSwUGAAAAAAYABgBb&#10;AQAAtwMAAAAA&#10;" path="m18117,0l10523,0,6877,1508,1508,6877,0,10519,0,18117,1508,21759,6877,27128,10523,28636,14318,28636,18117,28636,21759,27128,27128,21759,28636,18117,28636,10519,27128,6877,21759,1508,18117,0xe">
                  <v:fill on="t" focussize="0,0"/>
                  <v:stroke on="f"/>
                  <v:imagedata o:title=""/>
                  <o:lock v:ext="edit" aspectratio="f"/>
                  <v:textbox inset="0mm,0mm,0mm,0mm"/>
                </v:shape>
                <v:shape id="Graphic 302" o:spid="_x0000_s1026" o:spt="100" style="position:absolute;left:93069;top:124288;height:29209;width:29209;" filled="f" stroked="t" coordsize="29209,29209" o:gfxdata="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4UpzugAAANwA&#10;AAAPAAAAAAAAAAEAIAAAACIAAABkcnMvZG93bnJldi54bWxQSwECFAAUAAAACACHTuJAMy8FnjsA&#10;AAA5AAAAEAAAAAAAAAABACAAAAAJAQAAZHJzL3NoYXBleG1sLnhtbFBLBQYAAAAABgAGAFsBAACz&#10;AwAAAAA=&#10;" path="m14318,28636l18117,28636,21759,27128,24441,24441,27128,21759,28636,18117,28636,14318,28636,10519,27128,6877,24441,4190,21759,1508,18117,0,14318,0,10523,0,6877,1508,4195,4190,1508,6877,0,10519,0,14318,0,18117,1508,21759,4195,24441,6877,27128,10523,28636,14318,28636xe">
                  <v:fill on="f" focussize="0,0"/>
                  <v:stroke weight="0.375748031496063pt" color="#FF7F0E" joinstyle="round"/>
                  <v:imagedata o:title=""/>
                  <o:lock v:ext="edit" aspectratio="f"/>
                  <v:textbox inset="0mm,0mm,0mm,0mm"/>
                </v:shape>
                <v:shape id="Graphic 303" o:spid="_x0000_s1026" o:spt="100" style="position:absolute;left:93069;top:194309;height:29209;width:29209;" fillcolor="#2C9F2C" filled="t" stroked="f" coordsize="29209,29209" o:gfxdata="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gAPovQAA&#10;ANwAAAAPAAAAAAAAAAEAIAAAACIAAABkcnMvZG93bnJldi54bWxQSwECFAAUAAAACACHTuJAMy8F&#10;njsAAAA5AAAAEAAAAAAAAAABACAAAAAMAQAAZHJzL3NoYXBleG1sLnhtbFBLBQYAAAAABgAGAFsB&#10;AAC2AwAAAAA=&#10;" path="m18117,0l10523,0,6877,1508,1508,6877,0,10519,0,18117,1508,21759,6877,27128,10523,28636,14318,28636,18117,28636,21759,27128,27128,21759,28636,18117,28636,10519,27128,6877,21759,1508,18117,0xe">
                  <v:fill on="t" focussize="0,0"/>
                  <v:stroke on="f"/>
                  <v:imagedata o:title=""/>
                  <o:lock v:ext="edit" aspectratio="f"/>
                  <v:textbox inset="0mm,0mm,0mm,0mm"/>
                </v:shape>
                <v:shape id="Graphic 304" o:spid="_x0000_s1026" o:spt="100" style="position:absolute;left:93069;top:194309;height:29209;width:29209;" filled="f" stroked="t" coordsize="29209,29209" o:gfxdata="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wcx&#10;eMEAAADcAAAADwAAAAAAAAABACAAAAAiAAAAZHJzL2Rvd25yZXYueG1sUEsBAhQAFAAAAAgAh07i&#10;QDMvBZ47AAAAOQAAABAAAAAAAAAAAQAgAAAAEAEAAGRycy9zaGFwZXhtbC54bWxQSwUGAAAAAAYA&#10;BgBbAQAAugMAAAAA&#10;" path="m14318,28636l18117,28636,21759,27128,24441,24446,27128,21759,28636,18117,28636,14318,28636,10519,27128,6877,24441,4195,21759,1508,18117,0,14318,0,10523,0,6877,1508,4195,4195,1508,6877,0,10519,0,14318,0,18117,1508,21759,4195,24446,6877,27128,10523,28636,14318,28636xe">
                  <v:fill on="f" focussize="0,0"/>
                  <v:stroke weight="0.375748031496063pt" color="#2C9F2C" joinstyle="round"/>
                  <v:imagedata o:title=""/>
                  <o:lock v:ext="edit" aspectratio="f"/>
                  <v:textbox inset="0mm,0mm,0mm,0mm"/>
                </v:shape>
                <v:shape id="Graphic 305" o:spid="_x0000_s1026" o:spt="100" style="position:absolute;left:93069;top:264336;height:29209;width:29209;" fillcolor="#D62728" filled="t" stroked="f" coordsize="29209,29209" o:gfxdata="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nKRVr4A&#10;AADcAAAADwAAAAAAAAABACAAAAAiAAAAZHJzL2Rvd25yZXYueG1sUEsBAhQAFAAAAAgAh07iQDMv&#10;BZ47AAAAOQAAABAAAAAAAAAAAQAgAAAADQEAAGRycy9zaGFwZXhtbC54bWxQSwUGAAAAAAYABgBb&#10;AQAAtwMAAAAA&#10;" path="m18117,0l10523,0,6877,1508,1508,6877,0,10519,0,18117,1508,21759,6877,27128,10523,28636,14318,28636,18117,28636,21759,27128,27128,21759,28636,18117,28636,10519,27128,6877,21759,1508,18117,0xe">
                  <v:fill on="t" focussize="0,0"/>
                  <v:stroke on="f"/>
                  <v:imagedata o:title=""/>
                  <o:lock v:ext="edit" aspectratio="f"/>
                  <v:textbox inset="0mm,0mm,0mm,0mm"/>
                </v:shape>
                <v:shape id="Graphic 306" o:spid="_x0000_s1026" o:spt="100" style="position:absolute;left:93069;top:264336;height:29209;width:29209;" filled="f" stroked="t" coordsize="29209,29209" o:gfxdata="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RzkjW8AAAA&#10;3AAAAA8AAAAAAAAAAQAgAAAAIgAAAGRycy9kb3ducmV2LnhtbFBLAQIUABQAAAAIAIdO4kAzLwWe&#10;OwAAADkAAAAQAAAAAAAAAAEAIAAAAAsBAABkcnMvc2hhcGV4bWwueG1sUEsFBgAAAAAGAAYAWwEA&#10;ALUDAAAAAA==&#10;" path="m14318,28636l18117,28636,21759,27128,24441,24441,27128,21759,28636,18117,28636,14318,28636,10519,27128,6877,24441,4195,21759,1508,18117,0,14318,0,10523,0,6877,1508,4195,4195,1508,6877,0,10519,0,14318,0,18117,1508,21759,4195,24441,6877,27128,10523,28636,14318,28636xe">
                  <v:fill on="f" focussize="0,0"/>
                  <v:stroke weight="0.375748031496063pt" color="#D62728" joinstyle="round"/>
                  <v:imagedata o:title=""/>
                  <o:lock v:ext="edit" aspectratio="f"/>
                  <v:textbox inset="0mm,0mm,0mm,0mm"/>
                </v:shape>
                <v:shape id="Graphic 307" o:spid="_x0000_s1026" o:spt="100" style="position:absolute;left:93069;top:334362;height:29209;width:29209;" fillcolor="#9367BC" filled="t" stroked="f" coordsize="29209,29209" o:gfxdata="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RBUUb4A&#10;AADcAAAADwAAAAAAAAABACAAAAAiAAAAZHJzL2Rvd25yZXYueG1sUEsBAhQAFAAAAAgAh07iQDMv&#10;BZ47AAAAOQAAABAAAAAAAAAAAQAgAAAADQEAAGRycy9zaGFwZXhtbC54bWxQSwUGAAAAAAYABgBb&#10;AQAAtwMAAAAA&#10;" path="m18117,0l10523,0,6877,1508,1508,6877,0,10519,0,18112,1508,21759,6877,27128,10523,28636,14318,28636,18117,28636,21759,27128,27128,21759,28636,18112,28636,10519,27128,6877,21759,1508,18117,0xe">
                  <v:fill on="t" focussize="0,0"/>
                  <v:stroke on="f"/>
                  <v:imagedata o:title=""/>
                  <o:lock v:ext="edit" aspectratio="f"/>
                  <v:textbox inset="0mm,0mm,0mm,0mm"/>
                </v:shape>
                <v:shape id="Graphic 308" o:spid="_x0000_s1026" o:spt="100" style="position:absolute;left:93069;top:334362;height:29209;width:29209;" filled="f" stroked="t" coordsize="29209,29209" o:gfxdata="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K8IkugAAANwA&#10;AAAPAAAAAAAAAAEAIAAAACIAAABkcnMvZG93bnJldi54bWxQSwECFAAUAAAACACHTuJAMy8FnjsA&#10;AAA5AAAAEAAAAAAAAAABACAAAAAJAQAAZHJzL3NoYXBleG1sLnhtbFBLBQYAAAAABgAGAFsBAACz&#10;AwAAAAA=&#10;" path="m14318,28636l18117,28636,21759,27128,24441,24441,27128,21759,28636,18112,28636,14318,28636,10519,27128,6877,24441,4195,21759,1508,18117,0,14318,0,10523,0,6877,1508,4195,4195,1508,6877,0,10519,0,14318,0,18112,1508,21759,4195,24441,6877,27128,10523,28636,14318,28636xe">
                  <v:fill on="f" focussize="0,0"/>
                  <v:stroke weight="0.375748031496063pt" color="#9367BC" joinstyle="round"/>
                  <v:imagedata o:title=""/>
                  <o:lock v:ext="edit" aspectratio="f"/>
                  <v:textbox inset="0mm,0mm,0mm,0mm"/>
                </v:shape>
                <v:shape id="Graphic 309" o:spid="_x0000_s1026" o:spt="100" style="position:absolute;left:93069;top:404388;height:29209;width:29209;" fillcolor="#8B554A" filled="t" stroked="f" coordsize="29209,29209" o:gfxdata="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9TgZ&#10;wAAAANwAAAAPAAAAAAAAAAEAIAAAACIAAABkcnMvZG93bnJldi54bWxQSwECFAAUAAAACACHTuJA&#10;My8FnjsAAAA5AAAAEAAAAAAAAAABACAAAAAPAQAAZHJzL3NoYXBleG1sLnhtbFBLBQYAAAAABgAG&#10;AFsBAAC5AwAAAAA=&#10;" path="m18117,0l10523,0,6877,1508,1508,6877,0,10519,0,18117,1508,21759,6877,27128,10523,28636,14318,28636,18117,28636,21759,27128,27128,21759,28636,18117,28636,10519,27128,6877,21759,1508,18117,0xe">
                  <v:fill on="t" focussize="0,0"/>
                  <v:stroke on="f"/>
                  <v:imagedata o:title=""/>
                  <o:lock v:ext="edit" aspectratio="f"/>
                  <v:textbox inset="0mm,0mm,0mm,0mm"/>
                </v:shape>
                <v:shape id="Graphic 310" o:spid="_x0000_s1026" o:spt="100" style="position:absolute;left:93069;top:404388;height:29209;width:29209;" filled="f" stroked="t" coordsize="29209,29209" o:gfxdata="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KQolbsAAADc&#10;AAAADwAAAAAAAAABACAAAAAiAAAAZHJzL2Rvd25yZXYueG1sUEsBAhQAFAAAAAgAh07iQDMvBZ47&#10;AAAAOQAAABAAAAAAAAAAAQAgAAAACgEAAGRycy9zaGFwZXhtbC54bWxQSwUGAAAAAAYABgBbAQAA&#10;tAMAAAAA&#10;" path="m14318,28636l18117,28636,21759,27128,24441,24441,27128,21759,28636,18117,28636,14318,28636,10519,27128,6877,24441,4195,21759,1508,18117,0,14318,0,10523,0,6877,1508,4195,4195,1508,6877,0,10519,0,14318,0,18117,1508,21759,4195,24441,6877,27128,10523,28636,14318,28636xe">
                  <v:fill on="f" focussize="0,0"/>
                  <v:stroke weight="0.375748031496063pt" color="#8B554A" joinstyle="round"/>
                  <v:imagedata o:title=""/>
                  <o:lock v:ext="edit" aspectratio="f"/>
                  <v:textbox inset="0mm,0mm,0mm,0mm"/>
                </v:shape>
                <v:shape id="Graphic 311" o:spid="_x0000_s1026" o:spt="100" style="position:absolute;left:93069;top:474415;height:29209;width:29209;" fillcolor="#E377C2" filled="t" stroked="f" coordsize="29209,29209" o:gfxdata="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QUrXbgAAADcAAAA&#10;DwAAAAAAAAABACAAAAAiAAAAZHJzL2Rvd25yZXYueG1sUEsBAhQAFAAAAAgAh07iQDMvBZ47AAAA&#10;OQAAABAAAAAAAAAAAQAgAAAABwEAAGRycy9zaGFwZXhtbC54bWxQSwUGAAAAAAYABgBbAQAAsQMA&#10;AAAA&#10;" path="m18117,0l10523,0,6877,1508,1508,6877,0,10519,0,18117,1508,21759,6877,27128,10523,28636,14318,28636,18117,28636,21759,27128,27128,21759,28636,18117,28636,10519,27128,6877,21759,1508,18117,0xe">
                  <v:fill on="t" focussize="0,0"/>
                  <v:stroke on="f"/>
                  <v:imagedata o:title=""/>
                  <o:lock v:ext="edit" aspectratio="f"/>
                  <v:textbox inset="0mm,0mm,0mm,0mm"/>
                </v:shape>
                <v:shape id="Graphic 312" o:spid="_x0000_s1026" o:spt="100" style="position:absolute;left:93069;top:474415;height:29209;width:29209;" filled="f" stroked="t" coordsize="29209,29209" o:gfxdata="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7pMoW/&#10;AAAA3AAAAA8AAAAAAAAAAQAgAAAAIgAAAGRycy9kb3ducmV2LnhtbFBLAQIUABQAAAAIAIdO4kAz&#10;LwWeOwAAADkAAAAQAAAAAAAAAAEAIAAAAA4BAABkcnMvc2hhcGV4bWwueG1sUEsFBgAAAAAGAAYA&#10;WwEAALgDAAAAAA==&#10;" path="m14318,28636l18117,28636,21759,27128,24441,24441,27128,21759,28636,18117,28636,14318,28636,10519,27128,6877,24441,4195,21759,1508,18117,0,14318,0,10523,0,6877,1508,4195,4195,1508,6877,0,10519,0,14318,0,18117,1508,21759,4195,24441,6877,27128,10523,28636,14318,28636xe">
                  <v:fill on="f" focussize="0,0"/>
                  <v:stroke weight="0.375748031496063pt" color="#E377C2" joinstyle="round"/>
                  <v:imagedata o:title=""/>
                  <o:lock v:ext="edit" aspectratio="f"/>
                  <v:textbox inset="0mm,0mm,0mm,0mm"/>
                </v:shape>
                <v:shape id="Graphic 313" o:spid="_x0000_s1026" o:spt="100" style="position:absolute;left:93069;top:544441;height:29209;width:29209;" fillcolor="#7F7F7F" filled="t" stroked="f" coordsize="29209,29209" o:gfxdata="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cdBBO/&#10;AAAA3AAAAA8AAAAAAAAAAQAgAAAAIgAAAGRycy9kb3ducmV2LnhtbFBLAQIUABQAAAAIAIdO4kAz&#10;LwWeOwAAADkAAAAQAAAAAAAAAAEAIAAAAA4BAABkcnMvc2hhcGV4bWwueG1sUEsFBgAAAAAGAAYA&#10;WwEAALgDAAAAAA==&#10;" path="m18117,0l10523,0,6877,1508,1508,6877,0,10519,0,18112,1508,21759,6877,27128,10523,28636,14318,28636,18117,28636,21759,27128,27128,21759,28636,18112,28636,10519,27128,6877,21759,1508,18117,0xe">
                  <v:fill on="t" focussize="0,0"/>
                  <v:stroke on="f"/>
                  <v:imagedata o:title=""/>
                  <o:lock v:ext="edit" aspectratio="f"/>
                  <v:textbox inset="0mm,0mm,0mm,0mm"/>
                </v:shape>
                <v:shape id="Graphic 314" o:spid="_x0000_s1026" o:spt="100" style="position:absolute;left:93069;top:544441;height:29209;width:29209;" filled="f" stroked="t" coordsize="29209,29209" o:gfxdata="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KxhCvQAA&#10;ANwAAAAPAAAAAAAAAAEAIAAAACIAAABkcnMvZG93bnJldi54bWxQSwECFAAUAAAACACHTuJAMy8F&#10;njsAAAA5AAAAEAAAAAAAAAABACAAAAAMAQAAZHJzL3NoYXBleG1sLnhtbFBLBQYAAAAABgAGAFsB&#10;AAC2AwAAAAA=&#10;" path="m14318,28636l18117,28636,21759,27128,24441,24441,27128,21759,28636,18112,28636,14318,28636,10519,27128,6877,24441,4195,21759,1508,18117,0,14318,0,10523,0,6877,1508,4195,4195,1508,6877,0,10519,0,14318,0,18112,1508,21759,4195,24441,6877,27128,10523,28636,14318,28636xe">
                  <v:fill on="f" focussize="0,0"/>
                  <v:stroke weight="0.375748031496063pt" color="#7F7F7F" joinstyle="round"/>
                  <v:imagedata o:title=""/>
                  <o:lock v:ext="edit" aspectratio="f"/>
                  <v:textbox inset="0mm,0mm,0mm,0mm"/>
                </v:shape>
                <v:shape id="Graphic 315" o:spid="_x0000_s1026" o:spt="100" style="position:absolute;left:93069;top:614467;height:29209;width:29209;" fillcolor="#BBBC21" filled="t" stroked="f" coordsize="29209,29209" o:gfxdata="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9b2hvQAA&#10;ANwAAAAPAAAAAAAAAAEAIAAAACIAAABkcnMvZG93bnJldi54bWxQSwECFAAUAAAACACHTuJAMy8F&#10;njsAAAA5AAAAEAAAAAAAAAABACAAAAAMAQAAZHJzL3NoYXBleG1sLnhtbFBLBQYAAAAABgAGAFsB&#10;AAC2AwAAAAA=&#10;" path="m18117,0l10523,0,6877,1508,1508,6877,0,10519,0,18117,1508,21759,6877,27128,10523,28636,14318,28636,18117,28636,21759,27128,27128,21759,28636,18117,28636,10519,27128,6877,21759,1508,18117,0xe">
                  <v:fill on="t" focussize="0,0"/>
                  <v:stroke on="f"/>
                  <v:imagedata o:title=""/>
                  <o:lock v:ext="edit" aspectratio="f"/>
                  <v:textbox inset="0mm,0mm,0mm,0mm"/>
                </v:shape>
                <v:shape id="Graphic 316" o:spid="_x0000_s1026" o:spt="100" style="position:absolute;left:93069;top:614467;height:29209;width:29209;" filled="f" stroked="t" coordsize="29209,29209" o:gfxdata="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OsJAugAAANwA&#10;AAAPAAAAAAAAAAEAIAAAACIAAABkcnMvZG93bnJldi54bWxQSwECFAAUAAAACACHTuJAMy8FnjsA&#10;AAA5AAAAEAAAAAAAAAABACAAAAAJAQAAZHJzL3NoYXBleG1sLnhtbFBLBQYAAAAABgAGAFsBAACz&#10;AwAAAAA=&#10;" path="m14318,28636l18117,28636,21759,27128,24441,24441,27128,21759,28636,18117,28636,14318,28636,10519,27128,6877,24441,4195,21759,1508,18117,0,14318,0,10523,0,6877,1508,4195,4195,1508,6877,0,10519,0,14318,0,18117,1508,21759,4195,24441,6877,27128,10523,28636,14318,28636xe">
                  <v:fill on="f" focussize="0,0"/>
                  <v:stroke weight="0.375748031496063pt" color="#BBBC21" joinstyle="round"/>
                  <v:imagedata o:title=""/>
                  <o:lock v:ext="edit" aspectratio="f"/>
                  <v:textbox inset="0mm,0mm,0mm,0mm"/>
                </v:shape>
                <v:shape id="Graphic 317" o:spid="_x0000_s1026" o:spt="100" style="position:absolute;left:93069;top:684494;height:29209;width:29209;" fillcolor="#16BDCF" filled="t" stroked="f" coordsize="29209,29209" o:gfxdata="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MDz57sAAADc&#10;AAAADwAAAAAAAAABACAAAAAiAAAAZHJzL2Rvd25yZXYueG1sUEsBAhQAFAAAAAgAh07iQDMvBZ47&#10;AAAAOQAAABAAAAAAAAAAAQAgAAAACgEAAGRycy9zaGFwZXhtbC54bWxQSwUGAAAAAAYABgBbAQAA&#10;tAMAAAAA&#10;" path="m18117,0l10523,0,6877,1508,1508,6877,0,10519,0,18117,1508,21759,6877,27128,10523,28636,14318,28636,18117,28636,21759,27128,27128,21759,28636,18117,28636,10519,27128,6877,21759,1508,18117,0xe">
                  <v:fill on="t" focussize="0,0"/>
                  <v:stroke on="f"/>
                  <v:imagedata o:title=""/>
                  <o:lock v:ext="edit" aspectratio="f"/>
                  <v:textbox inset="0mm,0mm,0mm,0mm"/>
                </v:shape>
                <v:shape id="Graphic 318" o:spid="_x0000_s1026" o:spt="100" style="position:absolute;left:93069;top:684494;height:29209;width:29209;" filled="f" stroked="t" coordsize="29209,29209" o:gfxdata="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PBsibsAAADc&#10;AAAADwAAAAAAAAABACAAAAAiAAAAZHJzL2Rvd25yZXYueG1sUEsBAhQAFAAAAAgAh07iQDMvBZ47&#10;AAAAOQAAABAAAAAAAAAAAQAgAAAACgEAAGRycy9zaGFwZXhtbC54bWxQSwUGAAAAAAYABgBbAQAA&#10;tAMAAAAA&#10;" path="m14318,28636l18117,28636,21759,27128,24441,24441,27128,21759,28636,18117,28636,14318,28636,10519,27128,6877,24441,4195,21759,1508,18117,0,14318,0,10523,0,6877,1508,4195,4195,1508,6877,0,10519,0,14318,0,18117,1508,21759,4195,24441,6877,27128,10523,28636,14318,28636xe">
                  <v:fill on="f" focussize="0,0"/>
                  <v:stroke weight="0.375748031496063pt" color="#16BDCF" joinstyle="round"/>
                  <v:imagedata o:title=""/>
                  <o:lock v:ext="edit" aspectratio="f"/>
                  <v:textbox inset="0mm,0mm,0mm,0mm"/>
                </v:shape>
                <v:shape id="Graphic 319" o:spid="_x0000_s1026" o:spt="100" style="position:absolute;left:59659;top:764657;height:1270;width:95885;" filled="f" stroked="t" coordsize="95885,1" o:gfxdata="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KhUk74A&#10;AADcAAAADwAAAAAAAAABACAAAAAiAAAAZHJzL2Rvd25yZXYueG1sUEsBAhQAFAAAAAgAh07iQDMv&#10;BZ47AAAAOQAAABAAAAAAAAAAAQAgAAAADQEAAGRycy9zaGFwZXhtbC54bWxQSwUGAAAAAAYABgBb&#10;AQAAtwMAAAAA&#10;" path="m0,0l95455,0e">
                  <v:fill on="f" focussize="0,0"/>
                  <v:stroke weight="0.563700787401575pt" color="#FF0000" joinstyle="round"/>
                  <v:imagedata o:title=""/>
                  <o:lock v:ext="edit" aspectratio="f"/>
                  <v:textbox inset="0mm,0mm,0mm,0mm"/>
                </v:shape>
                <v:shape id="Textbox 320" o:spid="_x0000_s1026" o:spt="202" type="#_x0000_t202" style="position:absolute;left:0;top:0;height:2349500;width:1660525;" filled="f" stroked="f" coordsize="21600,21600" o:gfxdata="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HxZO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46E18991">
                        <w:pPr>
                          <w:spacing w:before="53"/>
                          <w:ind w:left="304" w:right="0" w:firstLine="0"/>
                          <w:jc w:val="left"/>
                          <w:rPr>
                            <w:rFonts w:ascii="Times New Roman" w:hAnsi="Times New Roman"/>
                            <w:sz w:val="8"/>
                          </w:rPr>
                        </w:pPr>
                        <w:r>
                          <w:rPr>
                            <w:rFonts w:ascii="Times New Roman" w:hAnsi="Times New Roman"/>
                            <w:w w:val="120"/>
                            <w:sz w:val="8"/>
                          </w:rPr>
                          <w:t>0</w:t>
                        </w:r>
                        <w:r>
                          <w:rPr>
                            <w:rFonts w:ascii="Times New Roman" w:hAnsi="Times New Roman"/>
                            <w:spacing w:val="-2"/>
                            <w:w w:val="120"/>
                            <w:sz w:val="8"/>
                          </w:rPr>
                          <w:t xml:space="preserve"> </w:t>
                        </w:r>
                        <w:r>
                          <w:rPr>
                            <w:rFonts w:ascii="Times New Roman" w:hAnsi="Times New Roman"/>
                            <w:spacing w:val="-10"/>
                            <w:w w:val="120"/>
                            <w:sz w:val="8"/>
                          </w:rPr>
                          <w:t>°</w:t>
                        </w:r>
                      </w:p>
                      <w:p w14:paraId="02D081BF">
                        <w:pPr>
                          <w:spacing w:before="18"/>
                          <w:ind w:left="304" w:right="0" w:firstLine="0"/>
                          <w:jc w:val="left"/>
                          <w:rPr>
                            <w:rFonts w:ascii="Times New Roman" w:hAnsi="Times New Roman"/>
                            <w:sz w:val="8"/>
                          </w:rPr>
                        </w:pPr>
                        <w:r>
                          <w:rPr>
                            <w:rFonts w:ascii="Times New Roman" w:hAnsi="Times New Roman"/>
                            <w:w w:val="115"/>
                            <w:sz w:val="8"/>
                          </w:rPr>
                          <w:t xml:space="preserve">-10 </w:t>
                        </w:r>
                        <w:r>
                          <w:rPr>
                            <w:rFonts w:ascii="Times New Roman" w:hAnsi="Times New Roman"/>
                            <w:spacing w:val="-10"/>
                            <w:w w:val="115"/>
                            <w:sz w:val="8"/>
                          </w:rPr>
                          <w:t>°</w:t>
                        </w:r>
                      </w:p>
                      <w:p w14:paraId="795C2446">
                        <w:pPr>
                          <w:spacing w:before="18"/>
                          <w:ind w:left="304" w:right="0" w:firstLine="0"/>
                          <w:jc w:val="left"/>
                          <w:rPr>
                            <w:rFonts w:ascii="Times New Roman" w:hAnsi="Times New Roman"/>
                            <w:sz w:val="8"/>
                          </w:rPr>
                        </w:pPr>
                        <w:r>
                          <w:rPr>
                            <w:rFonts w:ascii="Times New Roman" w:hAnsi="Times New Roman"/>
                            <w:w w:val="115"/>
                            <w:sz w:val="8"/>
                          </w:rPr>
                          <w:t xml:space="preserve">-20 </w:t>
                        </w:r>
                        <w:r>
                          <w:rPr>
                            <w:rFonts w:ascii="Times New Roman" w:hAnsi="Times New Roman"/>
                            <w:spacing w:val="-10"/>
                            <w:w w:val="115"/>
                            <w:sz w:val="8"/>
                          </w:rPr>
                          <w:t>°</w:t>
                        </w:r>
                      </w:p>
                      <w:p w14:paraId="515C680B">
                        <w:pPr>
                          <w:spacing w:before="19"/>
                          <w:ind w:left="304" w:right="0" w:firstLine="0"/>
                          <w:jc w:val="left"/>
                          <w:rPr>
                            <w:rFonts w:ascii="Times New Roman" w:hAnsi="Times New Roman"/>
                            <w:sz w:val="8"/>
                          </w:rPr>
                        </w:pPr>
                        <w:r>
                          <w:rPr>
                            <w:rFonts w:ascii="Times New Roman" w:hAnsi="Times New Roman"/>
                            <w:w w:val="115"/>
                            <w:sz w:val="8"/>
                          </w:rPr>
                          <w:t xml:space="preserve">-30 </w:t>
                        </w:r>
                        <w:r>
                          <w:rPr>
                            <w:rFonts w:ascii="Times New Roman" w:hAnsi="Times New Roman"/>
                            <w:spacing w:val="-10"/>
                            <w:w w:val="115"/>
                            <w:sz w:val="8"/>
                          </w:rPr>
                          <w:t>°</w:t>
                        </w:r>
                      </w:p>
                      <w:p w14:paraId="56FC74B3">
                        <w:pPr>
                          <w:spacing w:before="18"/>
                          <w:ind w:left="304" w:right="0" w:firstLine="0"/>
                          <w:jc w:val="left"/>
                          <w:rPr>
                            <w:rFonts w:ascii="Times New Roman" w:hAnsi="Times New Roman"/>
                            <w:sz w:val="8"/>
                          </w:rPr>
                        </w:pPr>
                        <w:r>
                          <w:rPr>
                            <w:rFonts w:ascii="Times New Roman" w:hAnsi="Times New Roman"/>
                            <w:w w:val="115"/>
                            <w:sz w:val="8"/>
                          </w:rPr>
                          <w:t xml:space="preserve">-40 </w:t>
                        </w:r>
                        <w:r>
                          <w:rPr>
                            <w:rFonts w:ascii="Times New Roman" w:hAnsi="Times New Roman"/>
                            <w:spacing w:val="-10"/>
                            <w:w w:val="115"/>
                            <w:sz w:val="8"/>
                          </w:rPr>
                          <w:t>°</w:t>
                        </w:r>
                      </w:p>
                      <w:p w14:paraId="30162904">
                        <w:pPr>
                          <w:spacing w:before="18"/>
                          <w:ind w:left="304" w:right="0" w:firstLine="0"/>
                          <w:jc w:val="left"/>
                          <w:rPr>
                            <w:rFonts w:ascii="Times New Roman" w:hAnsi="Times New Roman"/>
                            <w:sz w:val="8"/>
                          </w:rPr>
                        </w:pPr>
                        <w:r>
                          <w:rPr>
                            <w:rFonts w:ascii="Times New Roman" w:hAnsi="Times New Roman"/>
                            <w:w w:val="115"/>
                            <w:sz w:val="8"/>
                          </w:rPr>
                          <w:t xml:space="preserve">-50 </w:t>
                        </w:r>
                        <w:r>
                          <w:rPr>
                            <w:rFonts w:ascii="Times New Roman" w:hAnsi="Times New Roman"/>
                            <w:spacing w:val="-10"/>
                            <w:w w:val="115"/>
                            <w:sz w:val="8"/>
                          </w:rPr>
                          <w:t>°</w:t>
                        </w:r>
                      </w:p>
                      <w:p w14:paraId="07B82D5A">
                        <w:pPr>
                          <w:spacing w:before="18"/>
                          <w:ind w:left="304" w:right="0" w:firstLine="0"/>
                          <w:jc w:val="left"/>
                          <w:rPr>
                            <w:rFonts w:ascii="Times New Roman" w:hAnsi="Times New Roman"/>
                            <w:sz w:val="8"/>
                          </w:rPr>
                        </w:pPr>
                        <w:r>
                          <w:rPr>
                            <w:rFonts w:ascii="Times New Roman" w:hAnsi="Times New Roman"/>
                            <w:w w:val="115"/>
                            <w:sz w:val="8"/>
                          </w:rPr>
                          <w:t xml:space="preserve">-60 </w:t>
                        </w:r>
                        <w:r>
                          <w:rPr>
                            <w:rFonts w:ascii="Times New Roman" w:hAnsi="Times New Roman"/>
                            <w:spacing w:val="-10"/>
                            <w:w w:val="115"/>
                            <w:sz w:val="8"/>
                          </w:rPr>
                          <w:t>°</w:t>
                        </w:r>
                      </w:p>
                      <w:p w14:paraId="6E88EE82">
                        <w:pPr>
                          <w:spacing w:before="19"/>
                          <w:ind w:left="304" w:right="0" w:firstLine="0"/>
                          <w:jc w:val="left"/>
                          <w:rPr>
                            <w:rFonts w:ascii="Times New Roman" w:hAnsi="Times New Roman"/>
                            <w:sz w:val="8"/>
                          </w:rPr>
                        </w:pPr>
                        <w:r>
                          <w:rPr>
                            <w:rFonts w:ascii="Times New Roman" w:hAnsi="Times New Roman"/>
                            <w:w w:val="115"/>
                            <w:sz w:val="8"/>
                          </w:rPr>
                          <w:t xml:space="preserve">-70 </w:t>
                        </w:r>
                        <w:r>
                          <w:rPr>
                            <w:rFonts w:ascii="Times New Roman" w:hAnsi="Times New Roman"/>
                            <w:spacing w:val="-10"/>
                            <w:w w:val="115"/>
                            <w:sz w:val="8"/>
                          </w:rPr>
                          <w:t>°</w:t>
                        </w:r>
                      </w:p>
                      <w:p w14:paraId="117E0FFF">
                        <w:pPr>
                          <w:spacing w:before="18"/>
                          <w:ind w:left="304" w:right="0" w:firstLine="0"/>
                          <w:jc w:val="left"/>
                          <w:rPr>
                            <w:rFonts w:ascii="Times New Roman" w:hAnsi="Times New Roman"/>
                            <w:sz w:val="8"/>
                          </w:rPr>
                        </w:pPr>
                        <w:r>
                          <w:rPr>
                            <w:rFonts w:ascii="Times New Roman" w:hAnsi="Times New Roman"/>
                            <w:w w:val="115"/>
                            <w:sz w:val="8"/>
                          </w:rPr>
                          <w:t xml:space="preserve">-80 </w:t>
                        </w:r>
                        <w:r>
                          <w:rPr>
                            <w:rFonts w:ascii="Times New Roman" w:hAnsi="Times New Roman"/>
                            <w:spacing w:val="-10"/>
                            <w:w w:val="115"/>
                            <w:sz w:val="8"/>
                          </w:rPr>
                          <w:t>°</w:t>
                        </w:r>
                      </w:p>
                      <w:p w14:paraId="3E000447">
                        <w:pPr>
                          <w:spacing w:before="18"/>
                          <w:ind w:left="304" w:right="0" w:firstLine="0"/>
                          <w:jc w:val="left"/>
                          <w:rPr>
                            <w:rFonts w:ascii="Times New Roman" w:hAnsi="Times New Roman"/>
                            <w:sz w:val="8"/>
                          </w:rPr>
                        </w:pPr>
                        <w:r>
                          <w:rPr>
                            <w:rFonts w:ascii="Times New Roman" w:hAnsi="Times New Roman"/>
                            <w:w w:val="115"/>
                            <w:sz w:val="8"/>
                          </w:rPr>
                          <w:t xml:space="preserve">-90 </w:t>
                        </w:r>
                        <w:r>
                          <w:rPr>
                            <w:rFonts w:ascii="Times New Roman" w:hAnsi="Times New Roman"/>
                            <w:spacing w:val="-10"/>
                            <w:w w:val="115"/>
                            <w:sz w:val="8"/>
                          </w:rPr>
                          <w:t>°</w:t>
                        </w:r>
                      </w:p>
                      <w:p w14:paraId="70F0A4EB">
                        <w:pPr>
                          <w:spacing w:before="19"/>
                          <w:ind w:left="304" w:right="0" w:firstLine="0"/>
                          <w:jc w:val="left"/>
                          <w:rPr>
                            <w:rFonts w:ascii="Times New Roman"/>
                            <w:sz w:val="8"/>
                          </w:rPr>
                        </w:pPr>
                        <w:r>
                          <w:rPr>
                            <w:rFonts w:ascii="Times New Roman"/>
                            <w:w w:val="120"/>
                            <w:sz w:val="8"/>
                          </w:rPr>
                          <w:t>Expected</w:t>
                        </w:r>
                        <w:r>
                          <w:rPr>
                            <w:rFonts w:ascii="Times New Roman"/>
                            <w:spacing w:val="-5"/>
                            <w:w w:val="120"/>
                            <w:sz w:val="8"/>
                          </w:rPr>
                          <w:t xml:space="preserve"> </w:t>
                        </w:r>
                        <w:r>
                          <w:rPr>
                            <w:rFonts w:ascii="Times New Roman"/>
                            <w:w w:val="120"/>
                            <w:sz w:val="8"/>
                          </w:rPr>
                          <w:t>re</w:t>
                        </w:r>
                        <w:r>
                          <w:rPr>
                            <w:rFonts w:ascii="Times New Roman"/>
                            <w:spacing w:val="-3"/>
                            <w:w w:val="120"/>
                            <w:sz w:val="8"/>
                          </w:rPr>
                          <w:t xml:space="preserve"> </w:t>
                        </w:r>
                        <w:r>
                          <w:rPr>
                            <w:rFonts w:ascii="Times New Roman"/>
                            <w:spacing w:val="-5"/>
                            <w:w w:val="120"/>
                            <w:sz w:val="8"/>
                          </w:rPr>
                          <w:t>ult</w:t>
                        </w:r>
                      </w:p>
                    </w:txbxContent>
                  </v:textbox>
                </v:shape>
              </v:group>
            </w:pict>
          </mc:Fallback>
        </mc:AlternateContent>
      </w:r>
      <w:r>
        <w:rPr>
          <w:rFonts w:ascii="Times New Roman"/>
          <w:spacing w:val="-10"/>
          <w:w w:val="120"/>
          <w:sz w:val="8"/>
        </w:rPr>
        <w:t>3</w:t>
      </w:r>
      <w:r>
        <w:rPr>
          <w:rFonts w:ascii="Times New Roman"/>
          <w:sz w:val="8"/>
        </w:rPr>
        <w:tab/>
      </w:r>
      <w:r>
        <w:rPr>
          <w:rFonts w:ascii="Times New Roman"/>
          <w:spacing w:val="-10"/>
          <w:w w:val="120"/>
          <w:sz w:val="8"/>
        </w:rPr>
        <w:t>3</w:t>
      </w:r>
    </w:p>
    <w:p w14:paraId="195BE80C">
      <w:pPr>
        <w:pStyle w:val="9"/>
        <w:rPr>
          <w:rFonts w:ascii="Times New Roman"/>
          <w:sz w:val="20"/>
        </w:rPr>
      </w:pPr>
    </w:p>
    <w:p w14:paraId="3EC9963E">
      <w:pPr>
        <w:pStyle w:val="9"/>
        <w:spacing w:before="60"/>
        <w:rPr>
          <w:rFonts w:ascii="Times New Roman"/>
          <w:sz w:val="20"/>
        </w:rPr>
      </w:pPr>
    </w:p>
    <w:p w14:paraId="56EF4735">
      <w:pPr>
        <w:tabs>
          <w:tab w:val="left" w:pos="4603"/>
        </w:tabs>
        <w:spacing w:before="0"/>
        <w:ind w:left="1667" w:right="0" w:firstLine="0"/>
        <w:jc w:val="left"/>
        <w:rPr>
          <w:rFonts w:ascii="Times New Roman"/>
          <w:sz w:val="8"/>
        </w:rPr>
      </w:pPr>
      <w:r>
        <w:rPr>
          <w:rFonts w:ascii="Times New Roman"/>
          <w:spacing w:val="-10"/>
          <w:w w:val="120"/>
          <w:sz w:val="8"/>
        </w:rPr>
        <w:t>2</w:t>
      </w:r>
      <w:r>
        <w:rPr>
          <w:rFonts w:ascii="Times New Roman"/>
          <w:sz w:val="8"/>
        </w:rPr>
        <w:tab/>
      </w:r>
      <w:r>
        <w:rPr>
          <w:rFonts w:ascii="Times New Roman"/>
          <w:spacing w:val="-10"/>
          <w:w w:val="120"/>
          <w:sz w:val="8"/>
        </w:rPr>
        <w:t>2</w:t>
      </w:r>
    </w:p>
    <w:p w14:paraId="6B2AA8CB">
      <w:pPr>
        <w:pStyle w:val="9"/>
        <w:rPr>
          <w:rFonts w:ascii="Times New Roman"/>
          <w:sz w:val="20"/>
        </w:rPr>
      </w:pPr>
    </w:p>
    <w:p w14:paraId="52CAEB34">
      <w:pPr>
        <w:pStyle w:val="9"/>
        <w:spacing w:before="59"/>
        <w:rPr>
          <w:rFonts w:ascii="Times New Roman"/>
          <w:sz w:val="20"/>
        </w:rPr>
      </w:pPr>
    </w:p>
    <w:p w14:paraId="78968D8E">
      <w:pPr>
        <w:tabs>
          <w:tab w:val="left" w:pos="4603"/>
        </w:tabs>
        <w:spacing w:before="0"/>
        <w:ind w:left="1667" w:right="0" w:firstLine="0"/>
        <w:jc w:val="left"/>
        <w:rPr>
          <w:rFonts w:ascii="Times New Roman"/>
          <w:sz w:val="8"/>
        </w:rPr>
      </w:pPr>
      <w:r>
        <w:rPr>
          <w:rFonts w:ascii="Times New Roman"/>
          <w:spacing w:val="-10"/>
          <w:w w:val="120"/>
          <w:sz w:val="8"/>
        </w:rPr>
        <w:t>1</w:t>
      </w:r>
      <w:r>
        <w:rPr>
          <w:rFonts w:ascii="Times New Roman"/>
          <w:sz w:val="8"/>
        </w:rPr>
        <w:tab/>
      </w:r>
      <w:r>
        <w:rPr>
          <w:rFonts w:ascii="Times New Roman"/>
          <w:spacing w:val="-10"/>
          <w:w w:val="120"/>
          <w:sz w:val="8"/>
        </w:rPr>
        <w:t>1</w:t>
      </w:r>
    </w:p>
    <w:p w14:paraId="57817518">
      <w:pPr>
        <w:pStyle w:val="9"/>
        <w:rPr>
          <w:rFonts w:ascii="Times New Roman"/>
          <w:sz w:val="20"/>
        </w:rPr>
      </w:pPr>
    </w:p>
    <w:p w14:paraId="4E178D83">
      <w:pPr>
        <w:pStyle w:val="9"/>
        <w:spacing w:before="60"/>
        <w:rPr>
          <w:rFonts w:ascii="Times New Roman"/>
          <w:sz w:val="20"/>
        </w:rPr>
      </w:pPr>
    </w:p>
    <w:p w14:paraId="44AE33BB">
      <w:pPr>
        <w:tabs>
          <w:tab w:val="left" w:pos="4603"/>
        </w:tabs>
        <w:spacing w:before="0"/>
        <w:ind w:left="1667" w:right="0" w:firstLine="0"/>
        <w:jc w:val="left"/>
        <w:rPr>
          <w:rFonts w:ascii="Times New Roman"/>
          <w:sz w:val="8"/>
        </w:rPr>
      </w:pPr>
      <w:r>
        <w:rPr>
          <w:rFonts w:ascii="Times New Roman"/>
          <w:sz w:val="8"/>
        </w:rPr>
        <mc:AlternateContent>
          <mc:Choice Requires="wps">
            <w:drawing>
              <wp:anchor distT="0" distB="0" distL="0" distR="0" simplePos="0" relativeHeight="251672576" behindDoc="0" locked="0" layoutInCell="1" allowOverlap="1">
                <wp:simplePos x="0" y="0"/>
                <wp:positionH relativeFrom="page">
                  <wp:posOffset>1930400</wp:posOffset>
                </wp:positionH>
                <wp:positionV relativeFrom="paragraph">
                  <wp:posOffset>-148590</wp:posOffset>
                </wp:positionV>
                <wp:extent cx="71755" cy="358140"/>
                <wp:effectExtent l="0" t="0" r="0" b="0"/>
                <wp:wrapNone/>
                <wp:docPr id="321" name="Textbox 321"/>
                <wp:cNvGraphicFramePr/>
                <a:graphic xmlns:a="http://schemas.openxmlformats.org/drawingml/2006/main">
                  <a:graphicData uri="http://schemas.microsoft.com/office/word/2010/wordprocessingShape">
                    <wps:wsp>
                      <wps:cNvSpPr txBox="1"/>
                      <wps:spPr>
                        <a:xfrm>
                          <a:off x="0" y="0"/>
                          <a:ext cx="71755" cy="358140"/>
                        </a:xfrm>
                        <a:prstGeom prst="rect">
                          <a:avLst/>
                        </a:prstGeom>
                      </wps:spPr>
                      <wps:txbx>
                        <w:txbxContent>
                          <w:p w14:paraId="3644C1E1">
                            <w:pPr>
                              <w:spacing w:before="2"/>
                              <w:ind w:left="20" w:right="0" w:firstLine="0"/>
                              <w:jc w:val="left"/>
                              <w:rPr>
                                <w:rFonts w:ascii="Times New Roman"/>
                                <w:sz w:val="8"/>
                              </w:rPr>
                            </w:pPr>
                            <w:r>
                              <w:rPr>
                                <w:rFonts w:ascii="Times New Roman"/>
                                <w:w w:val="105"/>
                                <w:sz w:val="8"/>
                              </w:rPr>
                              <w:t>Y</w:t>
                            </w:r>
                            <w:r>
                              <w:rPr>
                                <w:rFonts w:ascii="Times New Roman"/>
                                <w:spacing w:val="3"/>
                                <w:w w:val="110"/>
                                <w:sz w:val="8"/>
                              </w:rPr>
                              <w:t xml:space="preserve"> </w:t>
                            </w:r>
                            <w:r>
                              <w:rPr>
                                <w:rFonts w:ascii="Times New Roman"/>
                                <w:w w:val="110"/>
                                <w:sz w:val="8"/>
                              </w:rPr>
                              <w:t>po</w:t>
                            </w:r>
                            <w:r>
                              <w:rPr>
                                <w:rFonts w:ascii="Times New Roman"/>
                                <w:spacing w:val="5"/>
                                <w:w w:val="110"/>
                                <w:sz w:val="8"/>
                              </w:rPr>
                              <w:t xml:space="preserve"> </w:t>
                            </w:r>
                            <w:r>
                              <w:rPr>
                                <w:rFonts w:ascii="Times New Roman"/>
                                <w:w w:val="110"/>
                                <w:sz w:val="8"/>
                              </w:rPr>
                              <w:t>ition</w:t>
                            </w:r>
                            <w:r>
                              <w:rPr>
                                <w:rFonts w:ascii="Times New Roman"/>
                                <w:spacing w:val="3"/>
                                <w:w w:val="110"/>
                                <w:sz w:val="8"/>
                              </w:rPr>
                              <w:t xml:space="preserve"> </w:t>
                            </w:r>
                            <w:r>
                              <w:rPr>
                                <w:rFonts w:ascii="Times New Roman"/>
                                <w:spacing w:val="-5"/>
                                <w:w w:val="110"/>
                                <w:sz w:val="8"/>
                              </w:rPr>
                              <w:t>[m]</w:t>
                            </w:r>
                          </w:p>
                        </w:txbxContent>
                      </wps:txbx>
                      <wps:bodyPr vert="vert270" wrap="square" lIns="0" tIns="0" rIns="0" bIns="0" rtlCol="0">
                        <a:noAutofit/>
                      </wps:bodyPr>
                    </wps:wsp>
                  </a:graphicData>
                </a:graphic>
              </wp:anchor>
            </w:drawing>
          </mc:Choice>
          <mc:Fallback>
            <w:pict>
              <v:shape id="Textbox 321" o:spid="_x0000_s1026" o:spt="202" type="#_x0000_t202" style="position:absolute;left:0pt;margin-left:152pt;margin-top:-11.7pt;height:28.2pt;width:5.65pt;mso-position-horizontal-relative:page;z-index:251672576;mso-width-relative:page;mso-height-relative:page;" filled="f" stroked="f" coordsize="21600,21600" o:gfxdata="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CQvV3NcAAAAKAQAADwAAAAAAAAABACAAAAAiAAAAZHJzL2Rvd25yZXYueG1sUEsB&#10;AhQAFAAAAAgAh07iQJa/9aa9AQAAhQMAAA4AAAAAAAAAAQAgAAAAJgEAAGRycy9lMm9Eb2MueG1s&#10;UEsFBgAAAAAGAAYAWQEAAFUFAAAAAA==&#10;">
                <v:fill on="f" focussize="0,0"/>
                <v:stroke on="f"/>
                <v:imagedata o:title=""/>
                <o:lock v:ext="edit" aspectratio="f"/>
                <v:textbox inset="0mm,0mm,0mm,0mm" style="layout-flow:vertical;mso-layout-flow-alt:bottom-to-top;">
                  <w:txbxContent>
                    <w:p w14:paraId="3644C1E1">
                      <w:pPr>
                        <w:spacing w:before="2"/>
                        <w:ind w:left="20" w:right="0" w:firstLine="0"/>
                        <w:jc w:val="left"/>
                        <w:rPr>
                          <w:rFonts w:ascii="Times New Roman"/>
                          <w:sz w:val="8"/>
                        </w:rPr>
                      </w:pPr>
                      <w:r>
                        <w:rPr>
                          <w:rFonts w:ascii="Times New Roman"/>
                          <w:w w:val="105"/>
                          <w:sz w:val="8"/>
                        </w:rPr>
                        <w:t>Y</w:t>
                      </w:r>
                      <w:r>
                        <w:rPr>
                          <w:rFonts w:ascii="Times New Roman"/>
                          <w:spacing w:val="3"/>
                          <w:w w:val="110"/>
                          <w:sz w:val="8"/>
                        </w:rPr>
                        <w:t xml:space="preserve"> </w:t>
                      </w:r>
                      <w:r>
                        <w:rPr>
                          <w:rFonts w:ascii="Times New Roman"/>
                          <w:w w:val="110"/>
                          <w:sz w:val="8"/>
                        </w:rPr>
                        <w:t>po</w:t>
                      </w:r>
                      <w:r>
                        <w:rPr>
                          <w:rFonts w:ascii="Times New Roman"/>
                          <w:spacing w:val="5"/>
                          <w:w w:val="110"/>
                          <w:sz w:val="8"/>
                        </w:rPr>
                        <w:t xml:space="preserve"> </w:t>
                      </w:r>
                      <w:r>
                        <w:rPr>
                          <w:rFonts w:ascii="Times New Roman"/>
                          <w:w w:val="110"/>
                          <w:sz w:val="8"/>
                        </w:rPr>
                        <w:t>ition</w:t>
                      </w:r>
                      <w:r>
                        <w:rPr>
                          <w:rFonts w:ascii="Times New Roman"/>
                          <w:spacing w:val="3"/>
                          <w:w w:val="110"/>
                          <w:sz w:val="8"/>
                        </w:rPr>
                        <w:t xml:space="preserve"> </w:t>
                      </w:r>
                      <w:r>
                        <w:rPr>
                          <w:rFonts w:ascii="Times New Roman"/>
                          <w:spacing w:val="-5"/>
                          <w:w w:val="110"/>
                          <w:sz w:val="8"/>
                        </w:rPr>
                        <w:t>[m]</w:t>
                      </w:r>
                    </w:p>
                  </w:txbxContent>
                </v:textbox>
              </v:shape>
            </w:pict>
          </mc:Fallback>
        </mc:AlternateContent>
      </w:r>
      <w:r>
        <w:rPr>
          <w:rFonts w:ascii="Times New Roman"/>
          <w:sz w:val="8"/>
        </w:rPr>
        <mc:AlternateContent>
          <mc:Choice Requires="wps">
            <w:drawing>
              <wp:anchor distT="0" distB="0" distL="0" distR="0" simplePos="0" relativeHeight="251768832" behindDoc="1" locked="0" layoutInCell="1" allowOverlap="1">
                <wp:simplePos x="0" y="0"/>
                <wp:positionH relativeFrom="page">
                  <wp:posOffset>3794760</wp:posOffset>
                </wp:positionH>
                <wp:positionV relativeFrom="paragraph">
                  <wp:posOffset>-148590</wp:posOffset>
                </wp:positionV>
                <wp:extent cx="71755" cy="358140"/>
                <wp:effectExtent l="0" t="0" r="0" b="0"/>
                <wp:wrapNone/>
                <wp:docPr id="322" name="Textbox 322"/>
                <wp:cNvGraphicFramePr/>
                <a:graphic xmlns:a="http://schemas.openxmlformats.org/drawingml/2006/main">
                  <a:graphicData uri="http://schemas.microsoft.com/office/word/2010/wordprocessingShape">
                    <wps:wsp>
                      <wps:cNvSpPr txBox="1"/>
                      <wps:spPr>
                        <a:xfrm>
                          <a:off x="0" y="0"/>
                          <a:ext cx="71755" cy="358140"/>
                        </a:xfrm>
                        <a:prstGeom prst="rect">
                          <a:avLst/>
                        </a:prstGeom>
                      </wps:spPr>
                      <wps:txbx>
                        <w:txbxContent>
                          <w:p w14:paraId="153B4157">
                            <w:pPr>
                              <w:spacing w:before="2"/>
                              <w:ind w:left="20" w:right="0" w:firstLine="0"/>
                              <w:jc w:val="left"/>
                              <w:rPr>
                                <w:rFonts w:ascii="Times New Roman"/>
                                <w:sz w:val="8"/>
                              </w:rPr>
                            </w:pPr>
                            <w:r>
                              <w:rPr>
                                <w:rFonts w:ascii="Times New Roman"/>
                                <w:w w:val="105"/>
                                <w:sz w:val="8"/>
                              </w:rPr>
                              <w:t>Y</w:t>
                            </w:r>
                            <w:r>
                              <w:rPr>
                                <w:rFonts w:ascii="Times New Roman"/>
                                <w:spacing w:val="3"/>
                                <w:w w:val="110"/>
                                <w:sz w:val="8"/>
                              </w:rPr>
                              <w:t xml:space="preserve"> </w:t>
                            </w:r>
                            <w:r>
                              <w:rPr>
                                <w:rFonts w:ascii="Times New Roman"/>
                                <w:w w:val="110"/>
                                <w:sz w:val="8"/>
                              </w:rPr>
                              <w:t>po</w:t>
                            </w:r>
                            <w:r>
                              <w:rPr>
                                <w:rFonts w:ascii="Times New Roman"/>
                                <w:spacing w:val="5"/>
                                <w:w w:val="110"/>
                                <w:sz w:val="8"/>
                              </w:rPr>
                              <w:t xml:space="preserve"> </w:t>
                            </w:r>
                            <w:r>
                              <w:rPr>
                                <w:rFonts w:ascii="Times New Roman"/>
                                <w:w w:val="110"/>
                                <w:sz w:val="8"/>
                              </w:rPr>
                              <w:t>ition</w:t>
                            </w:r>
                            <w:r>
                              <w:rPr>
                                <w:rFonts w:ascii="Times New Roman"/>
                                <w:spacing w:val="3"/>
                                <w:w w:val="110"/>
                                <w:sz w:val="8"/>
                              </w:rPr>
                              <w:t xml:space="preserve"> </w:t>
                            </w:r>
                            <w:r>
                              <w:rPr>
                                <w:rFonts w:ascii="Times New Roman"/>
                                <w:spacing w:val="-5"/>
                                <w:w w:val="110"/>
                                <w:sz w:val="8"/>
                              </w:rPr>
                              <w:t>[m]</w:t>
                            </w:r>
                          </w:p>
                        </w:txbxContent>
                      </wps:txbx>
                      <wps:bodyPr vert="vert270" wrap="square" lIns="0" tIns="0" rIns="0" bIns="0" rtlCol="0">
                        <a:noAutofit/>
                      </wps:bodyPr>
                    </wps:wsp>
                  </a:graphicData>
                </a:graphic>
              </wp:anchor>
            </w:drawing>
          </mc:Choice>
          <mc:Fallback>
            <w:pict>
              <v:shape id="Textbox 322" o:spid="_x0000_s1026" o:spt="202" type="#_x0000_t202" style="position:absolute;left:0pt;margin-left:298.8pt;margin-top:-11.7pt;height:28.2pt;width:5.65pt;mso-position-horizontal-relative:page;z-index:-251547648;mso-width-relative:page;mso-height-relative:page;" filled="f" stroked="f" coordsize="21600,21600" o:gfxdata="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BTbXYHYAAAACgEAAA8AAAAAAAAAAQAgAAAAIgAAAGRycy9kb3ducmV2LnhtbFBL&#10;AQIUABQAAAAIAIdO4kDMraA0vQEAAIUDAAAOAAAAAAAAAAEAIAAAACcBAABkcnMvZTJvRG9jLnht&#10;bFBLBQYAAAAABgAGAFkBAABWBQAAAAA=&#10;">
                <v:fill on="f" focussize="0,0"/>
                <v:stroke on="f"/>
                <v:imagedata o:title=""/>
                <o:lock v:ext="edit" aspectratio="f"/>
                <v:textbox inset="0mm,0mm,0mm,0mm" style="layout-flow:vertical;mso-layout-flow-alt:bottom-to-top;">
                  <w:txbxContent>
                    <w:p w14:paraId="153B4157">
                      <w:pPr>
                        <w:spacing w:before="2"/>
                        <w:ind w:left="20" w:right="0" w:firstLine="0"/>
                        <w:jc w:val="left"/>
                        <w:rPr>
                          <w:rFonts w:ascii="Times New Roman"/>
                          <w:sz w:val="8"/>
                        </w:rPr>
                      </w:pPr>
                      <w:r>
                        <w:rPr>
                          <w:rFonts w:ascii="Times New Roman"/>
                          <w:w w:val="105"/>
                          <w:sz w:val="8"/>
                        </w:rPr>
                        <w:t>Y</w:t>
                      </w:r>
                      <w:r>
                        <w:rPr>
                          <w:rFonts w:ascii="Times New Roman"/>
                          <w:spacing w:val="3"/>
                          <w:w w:val="110"/>
                          <w:sz w:val="8"/>
                        </w:rPr>
                        <w:t xml:space="preserve"> </w:t>
                      </w:r>
                      <w:r>
                        <w:rPr>
                          <w:rFonts w:ascii="Times New Roman"/>
                          <w:w w:val="110"/>
                          <w:sz w:val="8"/>
                        </w:rPr>
                        <w:t>po</w:t>
                      </w:r>
                      <w:r>
                        <w:rPr>
                          <w:rFonts w:ascii="Times New Roman"/>
                          <w:spacing w:val="5"/>
                          <w:w w:val="110"/>
                          <w:sz w:val="8"/>
                        </w:rPr>
                        <w:t xml:space="preserve"> </w:t>
                      </w:r>
                      <w:r>
                        <w:rPr>
                          <w:rFonts w:ascii="Times New Roman"/>
                          <w:w w:val="110"/>
                          <w:sz w:val="8"/>
                        </w:rPr>
                        <w:t>ition</w:t>
                      </w:r>
                      <w:r>
                        <w:rPr>
                          <w:rFonts w:ascii="Times New Roman"/>
                          <w:spacing w:val="3"/>
                          <w:w w:val="110"/>
                          <w:sz w:val="8"/>
                        </w:rPr>
                        <w:t xml:space="preserve"> </w:t>
                      </w:r>
                      <w:r>
                        <w:rPr>
                          <w:rFonts w:ascii="Times New Roman"/>
                          <w:spacing w:val="-5"/>
                          <w:w w:val="110"/>
                          <w:sz w:val="8"/>
                        </w:rPr>
                        <w:t>[m]</w:t>
                      </w:r>
                    </w:p>
                  </w:txbxContent>
                </v:textbox>
              </v:shape>
            </w:pict>
          </mc:Fallback>
        </mc:AlternateContent>
      </w:r>
      <w:r>
        <w:rPr>
          <w:rFonts w:ascii="Times New Roman"/>
          <w:spacing w:val="-10"/>
          <w:w w:val="120"/>
          <w:sz w:val="8"/>
        </w:rPr>
        <w:t>0</w:t>
      </w:r>
      <w:r>
        <w:rPr>
          <w:rFonts w:ascii="Times New Roman"/>
          <w:sz w:val="8"/>
        </w:rPr>
        <w:tab/>
      </w:r>
      <w:r>
        <w:rPr>
          <w:rFonts w:ascii="Times New Roman"/>
          <w:spacing w:val="-10"/>
          <w:w w:val="120"/>
          <w:sz w:val="8"/>
        </w:rPr>
        <w:t>0</w:t>
      </w:r>
    </w:p>
    <w:p w14:paraId="2D8F8E14">
      <w:pPr>
        <w:pStyle w:val="9"/>
        <w:rPr>
          <w:rFonts w:ascii="Times New Roman"/>
          <w:sz w:val="20"/>
        </w:rPr>
      </w:pPr>
    </w:p>
    <w:p w14:paraId="4E0DC4E3">
      <w:pPr>
        <w:pStyle w:val="9"/>
        <w:spacing w:before="60"/>
        <w:rPr>
          <w:rFonts w:ascii="Times New Roman"/>
          <w:sz w:val="20"/>
        </w:rPr>
      </w:pPr>
    </w:p>
    <w:p w14:paraId="60CE9116">
      <w:pPr>
        <w:tabs>
          <w:tab w:val="left" w:pos="4540"/>
        </w:tabs>
        <w:spacing w:before="0"/>
        <w:ind w:left="1604" w:right="0" w:firstLine="0"/>
        <w:jc w:val="left"/>
        <w:rPr>
          <w:rFonts w:ascii="Times New Roman" w:hAnsi="Times New Roman"/>
          <w:sz w:val="8"/>
        </w:rPr>
      </w:pPr>
      <w:r>
        <w:rPr>
          <w:rFonts w:ascii="Times New Roman" w:hAnsi="Times New Roman"/>
          <w:spacing w:val="-5"/>
          <w:w w:val="130"/>
          <w:sz w:val="8"/>
        </w:rPr>
        <w:t>−1</w:t>
      </w:r>
      <w:r>
        <w:rPr>
          <w:rFonts w:ascii="Times New Roman" w:hAnsi="Times New Roman"/>
          <w:sz w:val="8"/>
        </w:rPr>
        <w:tab/>
      </w:r>
      <w:r>
        <w:rPr>
          <w:rFonts w:ascii="Times New Roman" w:hAnsi="Times New Roman"/>
          <w:spacing w:val="-5"/>
          <w:w w:val="130"/>
          <w:sz w:val="8"/>
        </w:rPr>
        <w:t>−1</w:t>
      </w:r>
    </w:p>
    <w:p w14:paraId="10781BCA">
      <w:pPr>
        <w:pStyle w:val="9"/>
        <w:rPr>
          <w:rFonts w:ascii="Times New Roman"/>
          <w:sz w:val="20"/>
        </w:rPr>
      </w:pPr>
    </w:p>
    <w:p w14:paraId="3CEBCD9F">
      <w:pPr>
        <w:pStyle w:val="9"/>
        <w:spacing w:before="60"/>
        <w:rPr>
          <w:rFonts w:ascii="Times New Roman"/>
          <w:sz w:val="20"/>
        </w:rPr>
      </w:pPr>
    </w:p>
    <w:p w14:paraId="34F419E5">
      <w:pPr>
        <w:tabs>
          <w:tab w:val="left" w:pos="4540"/>
        </w:tabs>
        <w:spacing w:before="0"/>
        <w:ind w:left="1604" w:right="0" w:firstLine="0"/>
        <w:jc w:val="left"/>
        <w:rPr>
          <w:rFonts w:ascii="Times New Roman" w:hAnsi="Times New Roman"/>
          <w:sz w:val="8"/>
        </w:rPr>
      </w:pPr>
      <w:r>
        <w:rPr>
          <w:rFonts w:ascii="Times New Roman" w:hAnsi="Times New Roman"/>
          <w:spacing w:val="-5"/>
          <w:w w:val="130"/>
          <w:sz w:val="8"/>
        </w:rPr>
        <w:t>−2</w:t>
      </w:r>
      <w:r>
        <w:rPr>
          <w:rFonts w:ascii="Times New Roman" w:hAnsi="Times New Roman"/>
          <w:sz w:val="8"/>
        </w:rPr>
        <w:tab/>
      </w:r>
      <w:r>
        <w:rPr>
          <w:rFonts w:ascii="Times New Roman" w:hAnsi="Times New Roman"/>
          <w:spacing w:val="-5"/>
          <w:w w:val="130"/>
          <w:sz w:val="8"/>
        </w:rPr>
        <w:t>−2</w:t>
      </w:r>
    </w:p>
    <w:p w14:paraId="7DDA3169">
      <w:pPr>
        <w:pStyle w:val="9"/>
        <w:spacing w:before="207"/>
        <w:rPr>
          <w:rFonts w:ascii="Times New Roman"/>
          <w:sz w:val="20"/>
        </w:rPr>
      </w:pPr>
    </w:p>
    <w:p w14:paraId="50E45C11">
      <w:pPr>
        <w:pStyle w:val="9"/>
        <w:spacing w:after="0"/>
        <w:rPr>
          <w:rFonts w:ascii="Times New Roman"/>
          <w:sz w:val="20"/>
        </w:rPr>
        <w:sectPr>
          <w:pgSz w:w="11910" w:h="16840"/>
          <w:pgMar w:top="600" w:right="1559" w:bottom="280" w:left="1559" w:header="720" w:footer="720" w:gutter="0"/>
          <w:cols w:space="720" w:num="1"/>
        </w:sectPr>
      </w:pPr>
    </w:p>
    <w:p w14:paraId="5C8CB0BF">
      <w:pPr>
        <w:spacing w:before="83" w:line="87" w:lineRule="exact"/>
        <w:ind w:left="1604" w:right="0" w:firstLine="0"/>
        <w:jc w:val="left"/>
        <w:rPr>
          <w:rFonts w:ascii="Times New Roman" w:hAnsi="Times New Roman"/>
          <w:sz w:val="8"/>
        </w:rPr>
      </w:pPr>
      <w:r>
        <w:rPr>
          <w:rFonts w:ascii="Times New Roman" w:hAnsi="Times New Roman"/>
          <w:spacing w:val="-5"/>
          <w:w w:val="130"/>
          <w:sz w:val="8"/>
        </w:rPr>
        <w:t>−3</w:t>
      </w:r>
    </w:p>
    <w:p w14:paraId="721E7474">
      <w:pPr>
        <w:tabs>
          <w:tab w:val="left" w:pos="2507"/>
          <w:tab w:val="left" w:pos="3036"/>
          <w:tab w:val="left" w:pos="3533"/>
          <w:tab w:val="left" w:pos="4007"/>
        </w:tabs>
        <w:spacing w:before="0" w:line="87" w:lineRule="exact"/>
        <w:ind w:left="1986" w:right="0" w:firstLine="0"/>
        <w:jc w:val="left"/>
        <w:rPr>
          <w:rFonts w:ascii="Times New Roman" w:hAnsi="Times New Roman"/>
          <w:sz w:val="8"/>
        </w:rPr>
      </w:pPr>
      <w:r>
        <w:rPr>
          <w:rFonts w:ascii="Times New Roman" w:hAnsi="Times New Roman"/>
          <w:spacing w:val="-5"/>
          <w:w w:val="125"/>
          <w:sz w:val="8"/>
        </w:rPr>
        <w:t>−10</w:t>
      </w:r>
      <w:r>
        <w:rPr>
          <w:rFonts w:ascii="Times New Roman" w:hAnsi="Times New Roman"/>
          <w:sz w:val="8"/>
        </w:rPr>
        <w:tab/>
      </w:r>
      <w:r>
        <w:rPr>
          <w:rFonts w:ascii="Times New Roman" w:hAnsi="Times New Roman"/>
          <w:spacing w:val="-5"/>
          <w:w w:val="125"/>
          <w:sz w:val="8"/>
        </w:rPr>
        <w:t>−5</w:t>
      </w:r>
      <w:r>
        <w:rPr>
          <w:rFonts w:ascii="Times New Roman" w:hAnsi="Times New Roman"/>
          <w:sz w:val="8"/>
        </w:rPr>
        <w:tab/>
      </w:r>
      <w:r>
        <w:rPr>
          <w:rFonts w:ascii="Times New Roman" w:hAnsi="Times New Roman"/>
          <w:spacing w:val="-10"/>
          <w:w w:val="125"/>
          <w:sz w:val="8"/>
        </w:rPr>
        <w:t>0</w:t>
      </w:r>
      <w:r>
        <w:rPr>
          <w:rFonts w:ascii="Times New Roman" w:hAnsi="Times New Roman"/>
          <w:sz w:val="8"/>
        </w:rPr>
        <w:tab/>
      </w:r>
      <w:r>
        <w:rPr>
          <w:rFonts w:ascii="Times New Roman" w:hAnsi="Times New Roman"/>
          <w:spacing w:val="-10"/>
          <w:w w:val="125"/>
          <w:sz w:val="8"/>
        </w:rPr>
        <w:t>5</w:t>
      </w:r>
      <w:r>
        <w:rPr>
          <w:rFonts w:ascii="Times New Roman" w:hAnsi="Times New Roman"/>
          <w:sz w:val="8"/>
        </w:rPr>
        <w:tab/>
      </w:r>
      <w:r>
        <w:rPr>
          <w:rFonts w:ascii="Times New Roman" w:hAnsi="Times New Roman"/>
          <w:spacing w:val="-7"/>
          <w:w w:val="125"/>
          <w:sz w:val="8"/>
        </w:rPr>
        <w:t>10</w:t>
      </w:r>
    </w:p>
    <w:p w14:paraId="297A2042">
      <w:pPr>
        <w:spacing w:before="10"/>
        <w:ind w:left="2795" w:right="0" w:firstLine="0"/>
        <w:jc w:val="left"/>
        <w:rPr>
          <w:rFonts w:ascii="Times New Roman"/>
          <w:sz w:val="8"/>
        </w:rPr>
      </w:pPr>
      <w:r>
        <w:rPr>
          <w:rFonts w:ascii="Times New Roman"/>
          <w:w w:val="110"/>
          <w:sz w:val="8"/>
        </w:rPr>
        <w:t>X</w:t>
      </w:r>
      <w:r>
        <w:rPr>
          <w:rFonts w:ascii="Times New Roman"/>
          <w:spacing w:val="4"/>
          <w:w w:val="110"/>
          <w:sz w:val="8"/>
        </w:rPr>
        <w:t xml:space="preserve"> </w:t>
      </w:r>
      <w:r>
        <w:rPr>
          <w:rFonts w:ascii="Times New Roman"/>
          <w:w w:val="110"/>
          <w:sz w:val="8"/>
        </w:rPr>
        <w:t>po</w:t>
      </w:r>
      <w:r>
        <w:rPr>
          <w:rFonts w:ascii="Times New Roman"/>
          <w:spacing w:val="6"/>
          <w:w w:val="110"/>
          <w:sz w:val="8"/>
        </w:rPr>
        <w:t xml:space="preserve"> </w:t>
      </w:r>
      <w:r>
        <w:rPr>
          <w:rFonts w:ascii="Times New Roman"/>
          <w:w w:val="110"/>
          <w:sz w:val="8"/>
        </w:rPr>
        <w:t>ition</w:t>
      </w:r>
      <w:r>
        <w:rPr>
          <w:rFonts w:ascii="Times New Roman"/>
          <w:spacing w:val="4"/>
          <w:w w:val="110"/>
          <w:sz w:val="8"/>
        </w:rPr>
        <w:t xml:space="preserve"> </w:t>
      </w:r>
      <w:r>
        <w:rPr>
          <w:rFonts w:ascii="Times New Roman"/>
          <w:spacing w:val="-5"/>
          <w:w w:val="110"/>
          <w:sz w:val="8"/>
        </w:rPr>
        <w:t>[m]</w:t>
      </w:r>
    </w:p>
    <w:p w14:paraId="49654106">
      <w:pPr>
        <w:spacing w:before="83" w:line="87" w:lineRule="exact"/>
        <w:ind w:left="397" w:right="0" w:firstLine="0"/>
        <w:jc w:val="left"/>
        <w:rPr>
          <w:rFonts w:ascii="Times New Roman" w:hAnsi="Times New Roman"/>
          <w:sz w:val="8"/>
        </w:rPr>
      </w:pPr>
      <w:r>
        <w:br w:type="column"/>
      </w:r>
      <w:r>
        <w:rPr>
          <w:rFonts w:ascii="Times New Roman" w:hAnsi="Times New Roman"/>
          <w:spacing w:val="-5"/>
          <w:w w:val="130"/>
          <w:sz w:val="8"/>
        </w:rPr>
        <w:t>−3</w:t>
      </w:r>
    </w:p>
    <w:p w14:paraId="08E03B9C">
      <w:pPr>
        <w:tabs>
          <w:tab w:val="left" w:pos="1301"/>
          <w:tab w:val="left" w:pos="1829"/>
          <w:tab w:val="left" w:pos="2326"/>
          <w:tab w:val="left" w:pos="2800"/>
        </w:tabs>
        <w:spacing w:before="0" w:line="87" w:lineRule="exact"/>
        <w:ind w:left="780" w:right="0" w:firstLine="0"/>
        <w:jc w:val="left"/>
        <w:rPr>
          <w:rFonts w:ascii="Times New Roman" w:hAnsi="Times New Roman"/>
          <w:sz w:val="8"/>
        </w:rPr>
      </w:pPr>
      <w:r>
        <w:rPr>
          <w:rFonts w:ascii="Times New Roman" w:hAnsi="Times New Roman"/>
          <w:spacing w:val="-5"/>
          <w:w w:val="125"/>
          <w:sz w:val="8"/>
        </w:rPr>
        <w:t>−10</w:t>
      </w:r>
      <w:r>
        <w:rPr>
          <w:rFonts w:ascii="Times New Roman" w:hAnsi="Times New Roman"/>
          <w:sz w:val="8"/>
        </w:rPr>
        <w:tab/>
      </w:r>
      <w:r>
        <w:rPr>
          <w:rFonts w:ascii="Times New Roman" w:hAnsi="Times New Roman"/>
          <w:spacing w:val="-5"/>
          <w:w w:val="125"/>
          <w:sz w:val="8"/>
        </w:rPr>
        <w:t>−5</w:t>
      </w:r>
      <w:r>
        <w:rPr>
          <w:rFonts w:ascii="Times New Roman" w:hAnsi="Times New Roman"/>
          <w:sz w:val="8"/>
        </w:rPr>
        <w:tab/>
      </w:r>
      <w:r>
        <w:rPr>
          <w:rFonts w:ascii="Times New Roman" w:hAnsi="Times New Roman"/>
          <w:spacing w:val="-10"/>
          <w:w w:val="125"/>
          <w:sz w:val="8"/>
        </w:rPr>
        <w:t>0</w:t>
      </w:r>
      <w:r>
        <w:rPr>
          <w:rFonts w:ascii="Times New Roman" w:hAnsi="Times New Roman"/>
          <w:sz w:val="8"/>
        </w:rPr>
        <w:tab/>
      </w:r>
      <w:r>
        <w:rPr>
          <w:rFonts w:ascii="Times New Roman" w:hAnsi="Times New Roman"/>
          <w:spacing w:val="-10"/>
          <w:w w:val="125"/>
          <w:sz w:val="8"/>
        </w:rPr>
        <w:t>5</w:t>
      </w:r>
      <w:r>
        <w:rPr>
          <w:rFonts w:ascii="Times New Roman" w:hAnsi="Times New Roman"/>
          <w:sz w:val="8"/>
        </w:rPr>
        <w:tab/>
      </w:r>
      <w:r>
        <w:rPr>
          <w:rFonts w:ascii="Times New Roman" w:hAnsi="Times New Roman"/>
          <w:spacing w:val="-5"/>
          <w:w w:val="125"/>
          <w:sz w:val="8"/>
        </w:rPr>
        <w:t>10</w:t>
      </w:r>
    </w:p>
    <w:p w14:paraId="2DB99959">
      <w:pPr>
        <w:spacing w:before="10"/>
        <w:ind w:left="1588" w:right="0" w:firstLine="0"/>
        <w:jc w:val="left"/>
        <w:rPr>
          <w:rFonts w:ascii="Times New Roman"/>
          <w:sz w:val="8"/>
        </w:rPr>
      </w:pPr>
      <w:r>
        <w:rPr>
          <w:rFonts w:ascii="Times New Roman"/>
          <w:w w:val="110"/>
          <w:sz w:val="8"/>
        </w:rPr>
        <w:t>X</w:t>
      </w:r>
      <w:r>
        <w:rPr>
          <w:rFonts w:ascii="Times New Roman"/>
          <w:spacing w:val="4"/>
          <w:w w:val="110"/>
          <w:sz w:val="8"/>
        </w:rPr>
        <w:t xml:space="preserve"> </w:t>
      </w:r>
      <w:r>
        <w:rPr>
          <w:rFonts w:ascii="Times New Roman"/>
          <w:w w:val="110"/>
          <w:sz w:val="8"/>
        </w:rPr>
        <w:t>po</w:t>
      </w:r>
      <w:r>
        <w:rPr>
          <w:rFonts w:ascii="Times New Roman"/>
          <w:spacing w:val="6"/>
          <w:w w:val="110"/>
          <w:sz w:val="8"/>
        </w:rPr>
        <w:t xml:space="preserve"> </w:t>
      </w:r>
      <w:r>
        <w:rPr>
          <w:rFonts w:ascii="Times New Roman"/>
          <w:w w:val="110"/>
          <w:sz w:val="8"/>
        </w:rPr>
        <w:t>ition</w:t>
      </w:r>
      <w:r>
        <w:rPr>
          <w:rFonts w:ascii="Times New Roman"/>
          <w:spacing w:val="4"/>
          <w:w w:val="110"/>
          <w:sz w:val="8"/>
        </w:rPr>
        <w:t xml:space="preserve"> </w:t>
      </w:r>
      <w:r>
        <w:rPr>
          <w:rFonts w:ascii="Times New Roman"/>
          <w:spacing w:val="-5"/>
          <w:w w:val="110"/>
          <w:sz w:val="8"/>
        </w:rPr>
        <w:t>[m]</w:t>
      </w:r>
    </w:p>
    <w:p w14:paraId="4E27A4DE">
      <w:pPr>
        <w:spacing w:after="0"/>
        <w:jc w:val="left"/>
        <w:rPr>
          <w:rFonts w:ascii="Times New Roman"/>
          <w:sz w:val="8"/>
        </w:rPr>
        <w:sectPr>
          <w:type w:val="continuous"/>
          <w:pgSz w:w="11910" w:h="16840"/>
          <w:pgMar w:top="1400" w:right="1559" w:bottom="280" w:left="1559" w:header="720" w:footer="720" w:gutter="0"/>
          <w:cols w:equalWidth="0" w:num="2">
            <w:col w:w="4103" w:space="40"/>
            <w:col w:w="4649"/>
          </w:cols>
        </w:sectPr>
      </w:pPr>
    </w:p>
    <w:p w14:paraId="06C44EAA">
      <w:pPr>
        <w:pStyle w:val="9"/>
        <w:spacing w:before="122"/>
        <w:rPr>
          <w:rFonts w:ascii="Times New Roman"/>
        </w:rPr>
      </w:pPr>
    </w:p>
    <w:p w14:paraId="28BA3226">
      <w:pPr>
        <w:pStyle w:val="9"/>
        <w:spacing w:before="1"/>
        <w:jc w:val="center"/>
      </w:pPr>
      <w:r>
        <w:t>Figure</w:t>
      </w:r>
      <w:r>
        <w:rPr>
          <w:spacing w:val="-2"/>
        </w:rPr>
        <w:t xml:space="preserve"> </w:t>
      </w:r>
      <w:r>
        <w:t>3.7:</w:t>
      </w:r>
      <w:r>
        <w:rPr>
          <w:spacing w:val="12"/>
        </w:rPr>
        <w:t xml:space="preserve"> </w:t>
      </w:r>
      <w:bookmarkStart w:id="125" w:name="_bookmark99"/>
      <w:bookmarkEnd w:id="125"/>
      <w:r>
        <w:t>Effect</w:t>
      </w:r>
      <w:r>
        <w:rPr>
          <w:spacing w:val="-1"/>
        </w:rPr>
        <w:t xml:space="preserve"> </w:t>
      </w:r>
      <w:r>
        <w:t>of</w:t>
      </w:r>
      <w:r>
        <w:rPr>
          <w:spacing w:val="-2"/>
        </w:rPr>
        <w:t xml:space="preserve"> </w:t>
      </w:r>
      <w:r>
        <w:t>the</w:t>
      </w:r>
      <w:r>
        <w:rPr>
          <w:spacing w:val="-2"/>
        </w:rPr>
        <w:t xml:space="preserve"> </w:t>
      </w:r>
      <w:r>
        <w:t>yaw</w:t>
      </w:r>
      <w:r>
        <w:rPr>
          <w:spacing w:val="-2"/>
        </w:rPr>
        <w:t xml:space="preserve"> </w:t>
      </w:r>
      <w:r>
        <w:t>in</w:t>
      </w:r>
      <w:r>
        <w:rPr>
          <w:spacing w:val="-2"/>
        </w:rPr>
        <w:t xml:space="preserve"> </w:t>
      </w:r>
      <w:r>
        <w:t>the</w:t>
      </w:r>
      <w:r>
        <w:rPr>
          <w:spacing w:val="-2"/>
        </w:rPr>
        <w:t xml:space="preserve"> </w:t>
      </w:r>
      <w:r>
        <w:t>projected</w:t>
      </w:r>
      <w:r>
        <w:rPr>
          <w:spacing w:val="-2"/>
        </w:rPr>
        <w:t xml:space="preserve"> </w:t>
      </w:r>
      <w:r>
        <w:rPr>
          <w:spacing w:val="-4"/>
        </w:rPr>
        <w:t>path</w:t>
      </w:r>
    </w:p>
    <w:p w14:paraId="76C8D580">
      <w:pPr>
        <w:pStyle w:val="9"/>
        <w:spacing w:before="149"/>
        <w:rPr>
          <w:sz w:val="20"/>
        </w:rPr>
      </w:pPr>
    </w:p>
    <w:tbl>
      <w:tblPr>
        <w:tblStyle w:val="8"/>
        <w:tblW w:w="0" w:type="auto"/>
        <w:tblInd w:w="12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14"/>
        <w:gridCol w:w="626"/>
        <w:gridCol w:w="626"/>
        <w:gridCol w:w="626"/>
        <w:gridCol w:w="626"/>
        <w:gridCol w:w="626"/>
        <w:gridCol w:w="626"/>
        <w:gridCol w:w="746"/>
        <w:gridCol w:w="626"/>
        <w:gridCol w:w="626"/>
      </w:tblGrid>
      <w:tr w14:paraId="383EDE4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614" w:type="dxa"/>
            <w:tcBorders>
              <w:bottom w:val="double" w:color="000000" w:sz="4" w:space="0"/>
            </w:tcBorders>
          </w:tcPr>
          <w:p w14:paraId="4F074D75">
            <w:pPr>
              <w:pStyle w:val="16"/>
              <w:ind w:left="102"/>
              <w:jc w:val="left"/>
              <w:rPr>
                <w:sz w:val="21"/>
              </w:rPr>
            </w:pPr>
            <w:r>
              <w:rPr>
                <w:spacing w:val="-4"/>
                <w:w w:val="105"/>
                <w:sz w:val="21"/>
              </w:rPr>
              <w:t>lane</w:t>
            </w:r>
          </w:p>
        </w:tc>
        <w:tc>
          <w:tcPr>
            <w:tcW w:w="626" w:type="dxa"/>
            <w:tcBorders>
              <w:bottom w:val="double" w:color="000000" w:sz="4" w:space="0"/>
            </w:tcBorders>
          </w:tcPr>
          <w:p w14:paraId="1945C895">
            <w:pPr>
              <w:pStyle w:val="16"/>
              <w:spacing w:line="252" w:lineRule="exact"/>
              <w:ind w:right="43"/>
              <w:rPr>
                <w:rFonts w:ascii="Arial" w:hAnsi="Arial"/>
                <w:b/>
                <w:sz w:val="24"/>
              </w:rPr>
            </w:pPr>
            <w:r>
              <w:rPr>
                <w:rFonts w:ascii="Arial" w:hAnsi="Arial"/>
                <w:b/>
                <w:spacing w:val="-5"/>
                <w:w w:val="120"/>
                <w:sz w:val="21"/>
              </w:rPr>
              <w:t>90</w:t>
            </w:r>
            <w:r>
              <w:rPr>
                <w:rFonts w:ascii="Arial" w:hAnsi="Arial"/>
                <w:b/>
                <w:spacing w:val="-5"/>
                <w:w w:val="120"/>
                <w:sz w:val="24"/>
              </w:rPr>
              <w:t>°</w:t>
            </w:r>
          </w:p>
        </w:tc>
        <w:tc>
          <w:tcPr>
            <w:tcW w:w="626" w:type="dxa"/>
            <w:tcBorders>
              <w:bottom w:val="double" w:color="000000" w:sz="4" w:space="0"/>
            </w:tcBorders>
          </w:tcPr>
          <w:p w14:paraId="288ADAE8">
            <w:pPr>
              <w:pStyle w:val="16"/>
              <w:spacing w:line="252" w:lineRule="exact"/>
              <w:ind w:left="140"/>
              <w:jc w:val="center"/>
              <w:rPr>
                <w:rFonts w:ascii="Arial" w:hAnsi="Arial"/>
                <w:b/>
                <w:sz w:val="24"/>
              </w:rPr>
            </w:pPr>
            <w:r>
              <w:rPr>
                <w:rFonts w:ascii="Arial" w:hAnsi="Arial"/>
                <w:b/>
                <w:spacing w:val="-5"/>
                <w:w w:val="120"/>
                <w:sz w:val="21"/>
              </w:rPr>
              <w:t>80</w:t>
            </w:r>
            <w:r>
              <w:rPr>
                <w:rFonts w:ascii="Arial" w:hAnsi="Arial"/>
                <w:b/>
                <w:spacing w:val="-5"/>
                <w:w w:val="120"/>
                <w:sz w:val="24"/>
              </w:rPr>
              <w:t>°</w:t>
            </w:r>
          </w:p>
        </w:tc>
        <w:tc>
          <w:tcPr>
            <w:tcW w:w="626" w:type="dxa"/>
            <w:tcBorders>
              <w:bottom w:val="double" w:color="000000" w:sz="4" w:space="0"/>
            </w:tcBorders>
          </w:tcPr>
          <w:p w14:paraId="5FC5D7D2">
            <w:pPr>
              <w:pStyle w:val="16"/>
              <w:spacing w:line="252" w:lineRule="exact"/>
              <w:ind w:left="186"/>
              <w:jc w:val="left"/>
              <w:rPr>
                <w:rFonts w:ascii="Arial" w:hAnsi="Arial"/>
                <w:b/>
                <w:sz w:val="24"/>
              </w:rPr>
            </w:pPr>
            <w:r>
              <w:rPr>
                <w:rFonts w:ascii="Arial" w:hAnsi="Arial"/>
                <w:b/>
                <w:spacing w:val="-5"/>
                <w:w w:val="120"/>
                <w:sz w:val="21"/>
              </w:rPr>
              <w:t>70</w:t>
            </w:r>
            <w:r>
              <w:rPr>
                <w:rFonts w:ascii="Arial" w:hAnsi="Arial"/>
                <w:b/>
                <w:spacing w:val="-5"/>
                <w:w w:val="120"/>
                <w:sz w:val="24"/>
              </w:rPr>
              <w:t>°</w:t>
            </w:r>
          </w:p>
        </w:tc>
        <w:tc>
          <w:tcPr>
            <w:tcW w:w="626" w:type="dxa"/>
            <w:tcBorders>
              <w:bottom w:val="double" w:color="000000" w:sz="4" w:space="0"/>
            </w:tcBorders>
          </w:tcPr>
          <w:p w14:paraId="25EECFD5">
            <w:pPr>
              <w:pStyle w:val="16"/>
              <w:spacing w:line="252" w:lineRule="exact"/>
              <w:ind w:right="43"/>
              <w:rPr>
                <w:rFonts w:ascii="Arial" w:hAnsi="Arial"/>
                <w:b/>
                <w:sz w:val="24"/>
              </w:rPr>
            </w:pPr>
            <w:r>
              <w:rPr>
                <w:rFonts w:ascii="Arial" w:hAnsi="Arial"/>
                <w:b/>
                <w:spacing w:val="-5"/>
                <w:w w:val="120"/>
                <w:sz w:val="21"/>
              </w:rPr>
              <w:t>60</w:t>
            </w:r>
            <w:r>
              <w:rPr>
                <w:rFonts w:ascii="Arial" w:hAnsi="Arial"/>
                <w:b/>
                <w:spacing w:val="-5"/>
                <w:w w:val="120"/>
                <w:sz w:val="24"/>
              </w:rPr>
              <w:t>°</w:t>
            </w:r>
          </w:p>
        </w:tc>
        <w:tc>
          <w:tcPr>
            <w:tcW w:w="626" w:type="dxa"/>
            <w:tcBorders>
              <w:bottom w:val="double" w:color="000000" w:sz="4" w:space="0"/>
            </w:tcBorders>
          </w:tcPr>
          <w:p w14:paraId="54585F84">
            <w:pPr>
              <w:pStyle w:val="16"/>
              <w:spacing w:line="252" w:lineRule="exact"/>
              <w:ind w:right="43"/>
              <w:rPr>
                <w:rFonts w:ascii="Arial" w:hAnsi="Arial"/>
                <w:b/>
                <w:sz w:val="24"/>
              </w:rPr>
            </w:pPr>
            <w:r>
              <w:rPr>
                <w:rFonts w:ascii="Arial" w:hAnsi="Arial"/>
                <w:b/>
                <w:spacing w:val="-5"/>
                <w:w w:val="120"/>
                <w:sz w:val="21"/>
              </w:rPr>
              <w:t>50</w:t>
            </w:r>
            <w:r>
              <w:rPr>
                <w:rFonts w:ascii="Arial" w:hAnsi="Arial"/>
                <w:b/>
                <w:spacing w:val="-5"/>
                <w:w w:val="120"/>
                <w:sz w:val="24"/>
              </w:rPr>
              <w:t>°</w:t>
            </w:r>
          </w:p>
        </w:tc>
        <w:tc>
          <w:tcPr>
            <w:tcW w:w="626" w:type="dxa"/>
            <w:tcBorders>
              <w:bottom w:val="double" w:color="000000" w:sz="4" w:space="0"/>
            </w:tcBorders>
          </w:tcPr>
          <w:p w14:paraId="27A1EECB">
            <w:pPr>
              <w:pStyle w:val="16"/>
              <w:spacing w:line="252" w:lineRule="exact"/>
              <w:ind w:right="43"/>
              <w:rPr>
                <w:rFonts w:ascii="Arial" w:hAnsi="Arial"/>
                <w:b/>
                <w:sz w:val="24"/>
              </w:rPr>
            </w:pPr>
            <w:r>
              <w:rPr>
                <w:rFonts w:ascii="Arial" w:hAnsi="Arial"/>
                <w:b/>
                <w:spacing w:val="-5"/>
                <w:w w:val="120"/>
                <w:sz w:val="21"/>
              </w:rPr>
              <w:t>40</w:t>
            </w:r>
            <w:r>
              <w:rPr>
                <w:rFonts w:ascii="Arial" w:hAnsi="Arial"/>
                <w:b/>
                <w:spacing w:val="-5"/>
                <w:w w:val="120"/>
                <w:sz w:val="24"/>
              </w:rPr>
              <w:t>°</w:t>
            </w:r>
          </w:p>
        </w:tc>
        <w:tc>
          <w:tcPr>
            <w:tcW w:w="746" w:type="dxa"/>
            <w:tcBorders>
              <w:bottom w:val="double" w:color="000000" w:sz="4" w:space="0"/>
            </w:tcBorders>
          </w:tcPr>
          <w:p w14:paraId="1A0B7F2A">
            <w:pPr>
              <w:pStyle w:val="16"/>
              <w:spacing w:line="252" w:lineRule="exact"/>
              <w:ind w:right="43"/>
              <w:rPr>
                <w:rFonts w:ascii="Arial" w:hAnsi="Arial"/>
                <w:b/>
                <w:sz w:val="24"/>
              </w:rPr>
            </w:pPr>
            <w:r>
              <w:rPr>
                <w:rFonts w:ascii="Arial" w:hAnsi="Arial"/>
                <w:b/>
                <w:spacing w:val="-5"/>
                <w:w w:val="120"/>
                <w:sz w:val="21"/>
              </w:rPr>
              <w:t>30</w:t>
            </w:r>
            <w:r>
              <w:rPr>
                <w:rFonts w:ascii="Arial" w:hAnsi="Arial"/>
                <w:b/>
                <w:spacing w:val="-5"/>
                <w:w w:val="120"/>
                <w:sz w:val="24"/>
              </w:rPr>
              <w:t>°</w:t>
            </w:r>
          </w:p>
        </w:tc>
        <w:tc>
          <w:tcPr>
            <w:tcW w:w="626" w:type="dxa"/>
            <w:tcBorders>
              <w:bottom w:val="double" w:color="000000" w:sz="4" w:space="0"/>
            </w:tcBorders>
          </w:tcPr>
          <w:p w14:paraId="466DF149">
            <w:pPr>
              <w:pStyle w:val="16"/>
              <w:spacing w:line="252" w:lineRule="exact"/>
              <w:ind w:right="43"/>
              <w:rPr>
                <w:rFonts w:ascii="Arial" w:hAnsi="Arial"/>
                <w:b/>
                <w:sz w:val="24"/>
              </w:rPr>
            </w:pPr>
            <w:r>
              <w:rPr>
                <w:rFonts w:ascii="Arial" w:hAnsi="Arial"/>
                <w:b/>
                <w:spacing w:val="-5"/>
                <w:w w:val="120"/>
                <w:sz w:val="21"/>
              </w:rPr>
              <w:t>20</w:t>
            </w:r>
            <w:r>
              <w:rPr>
                <w:rFonts w:ascii="Arial" w:hAnsi="Arial"/>
                <w:b/>
                <w:spacing w:val="-5"/>
                <w:w w:val="120"/>
                <w:sz w:val="24"/>
              </w:rPr>
              <w:t>°</w:t>
            </w:r>
          </w:p>
        </w:tc>
        <w:tc>
          <w:tcPr>
            <w:tcW w:w="626" w:type="dxa"/>
            <w:tcBorders>
              <w:bottom w:val="double" w:color="000000" w:sz="4" w:space="0"/>
            </w:tcBorders>
          </w:tcPr>
          <w:p w14:paraId="38B56BB4">
            <w:pPr>
              <w:pStyle w:val="16"/>
              <w:spacing w:line="252" w:lineRule="exact"/>
              <w:ind w:right="103"/>
              <w:rPr>
                <w:rFonts w:ascii="Arial" w:hAnsi="Arial"/>
                <w:b/>
                <w:sz w:val="24"/>
              </w:rPr>
            </w:pPr>
            <w:r>
              <w:rPr>
                <w:rFonts w:ascii="Arial" w:hAnsi="Arial"/>
                <w:b/>
                <w:spacing w:val="-5"/>
                <w:w w:val="120"/>
                <w:sz w:val="21"/>
              </w:rPr>
              <w:t>10</w:t>
            </w:r>
            <w:r>
              <w:rPr>
                <w:rFonts w:ascii="Arial" w:hAnsi="Arial"/>
                <w:b/>
                <w:spacing w:val="-5"/>
                <w:w w:val="120"/>
                <w:sz w:val="24"/>
              </w:rPr>
              <w:t>°</w:t>
            </w:r>
          </w:p>
        </w:tc>
      </w:tr>
      <w:tr w14:paraId="00E468B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614" w:type="dxa"/>
            <w:tcBorders>
              <w:top w:val="double" w:color="000000" w:sz="4" w:space="0"/>
            </w:tcBorders>
          </w:tcPr>
          <w:p w14:paraId="5F17BE67">
            <w:pPr>
              <w:pStyle w:val="16"/>
              <w:spacing w:before="5" w:line="240" w:lineRule="auto"/>
              <w:ind w:left="102"/>
              <w:jc w:val="left"/>
              <w:rPr>
                <w:sz w:val="21"/>
              </w:rPr>
            </w:pPr>
            <w:r>
              <w:rPr>
                <w:spacing w:val="-10"/>
                <w:w w:val="105"/>
                <w:sz w:val="21"/>
              </w:rPr>
              <w:t>1</w:t>
            </w:r>
          </w:p>
        </w:tc>
        <w:tc>
          <w:tcPr>
            <w:tcW w:w="626" w:type="dxa"/>
            <w:tcBorders>
              <w:top w:val="double" w:color="000000" w:sz="4" w:space="0"/>
            </w:tcBorders>
          </w:tcPr>
          <w:p w14:paraId="0AF9CFBC">
            <w:pPr>
              <w:pStyle w:val="16"/>
              <w:spacing w:before="5" w:line="240" w:lineRule="auto"/>
              <w:ind w:right="92"/>
              <w:rPr>
                <w:sz w:val="21"/>
              </w:rPr>
            </w:pPr>
            <w:r>
              <w:rPr>
                <w:spacing w:val="-4"/>
                <w:sz w:val="21"/>
              </w:rPr>
              <w:t>0.00</w:t>
            </w:r>
          </w:p>
        </w:tc>
        <w:tc>
          <w:tcPr>
            <w:tcW w:w="626" w:type="dxa"/>
            <w:tcBorders>
              <w:top w:val="double" w:color="000000" w:sz="4" w:space="0"/>
            </w:tcBorders>
          </w:tcPr>
          <w:p w14:paraId="1D01DC1E">
            <w:pPr>
              <w:pStyle w:val="16"/>
              <w:spacing w:before="5" w:line="240" w:lineRule="auto"/>
              <w:ind w:left="7"/>
              <w:jc w:val="center"/>
              <w:rPr>
                <w:sz w:val="21"/>
              </w:rPr>
            </w:pPr>
            <w:r>
              <w:rPr>
                <w:spacing w:val="-4"/>
                <w:sz w:val="21"/>
              </w:rPr>
              <w:t>2.46</w:t>
            </w:r>
          </w:p>
        </w:tc>
        <w:tc>
          <w:tcPr>
            <w:tcW w:w="626" w:type="dxa"/>
            <w:tcBorders>
              <w:top w:val="double" w:color="000000" w:sz="4" w:space="0"/>
            </w:tcBorders>
          </w:tcPr>
          <w:p w14:paraId="27BE910A">
            <w:pPr>
              <w:pStyle w:val="16"/>
              <w:spacing w:before="5" w:line="240" w:lineRule="auto"/>
              <w:ind w:left="102"/>
              <w:jc w:val="left"/>
              <w:rPr>
                <w:sz w:val="21"/>
              </w:rPr>
            </w:pPr>
            <w:r>
              <w:rPr>
                <w:spacing w:val="-4"/>
                <w:sz w:val="21"/>
              </w:rPr>
              <w:t>0.01</w:t>
            </w:r>
          </w:p>
        </w:tc>
        <w:tc>
          <w:tcPr>
            <w:tcW w:w="626" w:type="dxa"/>
            <w:tcBorders>
              <w:top w:val="double" w:color="000000" w:sz="4" w:space="0"/>
            </w:tcBorders>
          </w:tcPr>
          <w:p w14:paraId="38E196A9">
            <w:pPr>
              <w:pStyle w:val="16"/>
              <w:spacing w:before="5" w:line="240" w:lineRule="auto"/>
              <w:ind w:right="92"/>
              <w:rPr>
                <w:sz w:val="21"/>
              </w:rPr>
            </w:pPr>
            <w:r>
              <w:rPr>
                <w:spacing w:val="-10"/>
                <w:sz w:val="21"/>
              </w:rPr>
              <w:t>-</w:t>
            </w:r>
          </w:p>
        </w:tc>
        <w:tc>
          <w:tcPr>
            <w:tcW w:w="626" w:type="dxa"/>
            <w:tcBorders>
              <w:top w:val="double" w:color="000000" w:sz="4" w:space="0"/>
            </w:tcBorders>
          </w:tcPr>
          <w:p w14:paraId="639C532F">
            <w:pPr>
              <w:pStyle w:val="16"/>
              <w:spacing w:before="5" w:line="240" w:lineRule="auto"/>
              <w:ind w:right="92"/>
              <w:rPr>
                <w:sz w:val="21"/>
              </w:rPr>
            </w:pPr>
            <w:r>
              <w:rPr>
                <w:spacing w:val="-10"/>
                <w:sz w:val="21"/>
              </w:rPr>
              <w:t>-</w:t>
            </w:r>
          </w:p>
        </w:tc>
        <w:tc>
          <w:tcPr>
            <w:tcW w:w="626" w:type="dxa"/>
            <w:tcBorders>
              <w:top w:val="double" w:color="000000" w:sz="4" w:space="0"/>
            </w:tcBorders>
          </w:tcPr>
          <w:p w14:paraId="61486D6A">
            <w:pPr>
              <w:pStyle w:val="16"/>
              <w:spacing w:before="5" w:line="240" w:lineRule="auto"/>
              <w:ind w:right="92"/>
              <w:rPr>
                <w:sz w:val="21"/>
              </w:rPr>
            </w:pPr>
            <w:r>
              <w:rPr>
                <w:spacing w:val="-10"/>
                <w:sz w:val="21"/>
              </w:rPr>
              <w:t>-</w:t>
            </w:r>
          </w:p>
        </w:tc>
        <w:tc>
          <w:tcPr>
            <w:tcW w:w="746" w:type="dxa"/>
            <w:tcBorders>
              <w:top w:val="double" w:color="000000" w:sz="4" w:space="0"/>
            </w:tcBorders>
          </w:tcPr>
          <w:p w14:paraId="47D8AD1B">
            <w:pPr>
              <w:pStyle w:val="16"/>
              <w:spacing w:before="5" w:line="240" w:lineRule="auto"/>
              <w:ind w:right="93"/>
              <w:rPr>
                <w:sz w:val="21"/>
              </w:rPr>
            </w:pPr>
            <w:r>
              <w:rPr>
                <w:spacing w:val="-10"/>
                <w:sz w:val="21"/>
              </w:rPr>
              <w:t>-</w:t>
            </w:r>
          </w:p>
        </w:tc>
        <w:tc>
          <w:tcPr>
            <w:tcW w:w="626" w:type="dxa"/>
            <w:tcBorders>
              <w:top w:val="double" w:color="000000" w:sz="4" w:space="0"/>
            </w:tcBorders>
          </w:tcPr>
          <w:p w14:paraId="030CCEFC">
            <w:pPr>
              <w:pStyle w:val="16"/>
              <w:spacing w:before="5" w:line="240" w:lineRule="auto"/>
              <w:ind w:right="93"/>
              <w:rPr>
                <w:sz w:val="21"/>
              </w:rPr>
            </w:pPr>
            <w:r>
              <w:rPr>
                <w:spacing w:val="-10"/>
                <w:sz w:val="21"/>
              </w:rPr>
              <w:t>-</w:t>
            </w:r>
          </w:p>
        </w:tc>
        <w:tc>
          <w:tcPr>
            <w:tcW w:w="626" w:type="dxa"/>
            <w:tcBorders>
              <w:top w:val="double" w:color="000000" w:sz="4" w:space="0"/>
            </w:tcBorders>
          </w:tcPr>
          <w:p w14:paraId="72D6A90C">
            <w:pPr>
              <w:pStyle w:val="16"/>
              <w:spacing w:before="5" w:line="240" w:lineRule="auto"/>
              <w:ind w:right="93"/>
              <w:rPr>
                <w:sz w:val="21"/>
              </w:rPr>
            </w:pPr>
            <w:r>
              <w:rPr>
                <w:spacing w:val="-4"/>
                <w:sz w:val="21"/>
              </w:rPr>
              <w:t>0.00</w:t>
            </w:r>
          </w:p>
        </w:tc>
      </w:tr>
      <w:tr w14:paraId="6763FE5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14" w:type="dxa"/>
          </w:tcPr>
          <w:p w14:paraId="5143EFE7">
            <w:pPr>
              <w:pStyle w:val="16"/>
              <w:ind w:left="102"/>
              <w:jc w:val="left"/>
              <w:rPr>
                <w:sz w:val="21"/>
              </w:rPr>
            </w:pPr>
            <w:r>
              <w:rPr>
                <w:spacing w:val="-10"/>
                <w:w w:val="105"/>
                <w:sz w:val="21"/>
              </w:rPr>
              <w:t>2</w:t>
            </w:r>
          </w:p>
        </w:tc>
        <w:tc>
          <w:tcPr>
            <w:tcW w:w="626" w:type="dxa"/>
          </w:tcPr>
          <w:p w14:paraId="6EDD235A">
            <w:pPr>
              <w:pStyle w:val="16"/>
              <w:ind w:right="92"/>
              <w:rPr>
                <w:sz w:val="21"/>
              </w:rPr>
            </w:pPr>
            <w:r>
              <w:rPr>
                <w:spacing w:val="-4"/>
                <w:sz w:val="21"/>
              </w:rPr>
              <w:t>1.19</w:t>
            </w:r>
          </w:p>
        </w:tc>
        <w:tc>
          <w:tcPr>
            <w:tcW w:w="626" w:type="dxa"/>
          </w:tcPr>
          <w:p w14:paraId="2D299CAD">
            <w:pPr>
              <w:pStyle w:val="16"/>
              <w:ind w:left="7"/>
              <w:jc w:val="center"/>
              <w:rPr>
                <w:sz w:val="21"/>
              </w:rPr>
            </w:pPr>
            <w:r>
              <w:rPr>
                <w:spacing w:val="-4"/>
                <w:sz w:val="21"/>
              </w:rPr>
              <w:t>3.39</w:t>
            </w:r>
          </w:p>
        </w:tc>
        <w:tc>
          <w:tcPr>
            <w:tcW w:w="626" w:type="dxa"/>
          </w:tcPr>
          <w:p w14:paraId="0DBCBE44">
            <w:pPr>
              <w:pStyle w:val="16"/>
              <w:ind w:left="102"/>
              <w:jc w:val="left"/>
              <w:rPr>
                <w:sz w:val="21"/>
              </w:rPr>
            </w:pPr>
            <w:r>
              <w:rPr>
                <w:spacing w:val="-4"/>
                <w:sz w:val="21"/>
              </w:rPr>
              <w:t>0.08</w:t>
            </w:r>
          </w:p>
        </w:tc>
        <w:tc>
          <w:tcPr>
            <w:tcW w:w="626" w:type="dxa"/>
          </w:tcPr>
          <w:p w14:paraId="3B6E9D42">
            <w:pPr>
              <w:pStyle w:val="16"/>
              <w:ind w:right="92"/>
              <w:rPr>
                <w:sz w:val="21"/>
              </w:rPr>
            </w:pPr>
            <w:r>
              <w:rPr>
                <w:spacing w:val="-4"/>
                <w:sz w:val="21"/>
              </w:rPr>
              <w:t>0.10</w:t>
            </w:r>
          </w:p>
        </w:tc>
        <w:tc>
          <w:tcPr>
            <w:tcW w:w="626" w:type="dxa"/>
          </w:tcPr>
          <w:p w14:paraId="70BA26E3">
            <w:pPr>
              <w:pStyle w:val="16"/>
              <w:ind w:right="92"/>
              <w:rPr>
                <w:sz w:val="21"/>
              </w:rPr>
            </w:pPr>
            <w:r>
              <w:rPr>
                <w:spacing w:val="-10"/>
                <w:sz w:val="21"/>
              </w:rPr>
              <w:t>-</w:t>
            </w:r>
          </w:p>
        </w:tc>
        <w:tc>
          <w:tcPr>
            <w:tcW w:w="626" w:type="dxa"/>
          </w:tcPr>
          <w:p w14:paraId="29CEF88E">
            <w:pPr>
              <w:pStyle w:val="16"/>
              <w:ind w:right="92"/>
              <w:rPr>
                <w:sz w:val="21"/>
              </w:rPr>
            </w:pPr>
            <w:r>
              <w:rPr>
                <w:spacing w:val="-10"/>
                <w:sz w:val="21"/>
              </w:rPr>
              <w:t>-</w:t>
            </w:r>
          </w:p>
        </w:tc>
        <w:tc>
          <w:tcPr>
            <w:tcW w:w="746" w:type="dxa"/>
          </w:tcPr>
          <w:p w14:paraId="2E7CDC0E">
            <w:pPr>
              <w:pStyle w:val="16"/>
              <w:ind w:right="93"/>
              <w:rPr>
                <w:sz w:val="21"/>
              </w:rPr>
            </w:pPr>
            <w:r>
              <w:rPr>
                <w:spacing w:val="-10"/>
                <w:sz w:val="21"/>
              </w:rPr>
              <w:t>-</w:t>
            </w:r>
          </w:p>
        </w:tc>
        <w:tc>
          <w:tcPr>
            <w:tcW w:w="626" w:type="dxa"/>
          </w:tcPr>
          <w:p w14:paraId="7820741A">
            <w:pPr>
              <w:pStyle w:val="16"/>
              <w:ind w:right="93"/>
              <w:rPr>
                <w:sz w:val="21"/>
              </w:rPr>
            </w:pPr>
            <w:r>
              <w:rPr>
                <w:spacing w:val="-10"/>
                <w:sz w:val="21"/>
              </w:rPr>
              <w:t>-</w:t>
            </w:r>
          </w:p>
        </w:tc>
        <w:tc>
          <w:tcPr>
            <w:tcW w:w="626" w:type="dxa"/>
          </w:tcPr>
          <w:p w14:paraId="6D4B0837">
            <w:pPr>
              <w:pStyle w:val="16"/>
              <w:ind w:right="93"/>
              <w:rPr>
                <w:sz w:val="21"/>
              </w:rPr>
            </w:pPr>
            <w:r>
              <w:rPr>
                <w:spacing w:val="-10"/>
                <w:sz w:val="21"/>
              </w:rPr>
              <w:t>-</w:t>
            </w:r>
          </w:p>
        </w:tc>
      </w:tr>
      <w:tr w14:paraId="56A1D2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14" w:type="dxa"/>
          </w:tcPr>
          <w:p w14:paraId="32637370">
            <w:pPr>
              <w:pStyle w:val="16"/>
              <w:ind w:left="102"/>
              <w:jc w:val="left"/>
              <w:rPr>
                <w:sz w:val="21"/>
              </w:rPr>
            </w:pPr>
            <w:r>
              <w:rPr>
                <w:spacing w:val="-10"/>
                <w:w w:val="105"/>
                <w:sz w:val="21"/>
              </w:rPr>
              <w:t>3</w:t>
            </w:r>
          </w:p>
        </w:tc>
        <w:tc>
          <w:tcPr>
            <w:tcW w:w="626" w:type="dxa"/>
          </w:tcPr>
          <w:p w14:paraId="0B6A454A">
            <w:pPr>
              <w:pStyle w:val="16"/>
              <w:ind w:right="92"/>
              <w:rPr>
                <w:sz w:val="21"/>
              </w:rPr>
            </w:pPr>
            <w:r>
              <w:rPr>
                <w:spacing w:val="-4"/>
                <w:sz w:val="21"/>
              </w:rPr>
              <w:t>0.00</w:t>
            </w:r>
          </w:p>
        </w:tc>
        <w:tc>
          <w:tcPr>
            <w:tcW w:w="626" w:type="dxa"/>
          </w:tcPr>
          <w:p w14:paraId="79B43C7D">
            <w:pPr>
              <w:pStyle w:val="16"/>
              <w:ind w:left="7"/>
              <w:jc w:val="center"/>
              <w:rPr>
                <w:sz w:val="21"/>
              </w:rPr>
            </w:pPr>
            <w:r>
              <w:rPr>
                <w:spacing w:val="-4"/>
                <w:sz w:val="21"/>
              </w:rPr>
              <w:t>0.05</w:t>
            </w:r>
          </w:p>
        </w:tc>
        <w:tc>
          <w:tcPr>
            <w:tcW w:w="626" w:type="dxa"/>
          </w:tcPr>
          <w:p w14:paraId="59089370">
            <w:pPr>
              <w:pStyle w:val="16"/>
              <w:ind w:left="102"/>
              <w:jc w:val="left"/>
              <w:rPr>
                <w:sz w:val="21"/>
              </w:rPr>
            </w:pPr>
            <w:r>
              <w:rPr>
                <w:spacing w:val="-4"/>
                <w:sz w:val="21"/>
              </w:rPr>
              <w:t>0.10</w:t>
            </w:r>
          </w:p>
        </w:tc>
        <w:tc>
          <w:tcPr>
            <w:tcW w:w="626" w:type="dxa"/>
          </w:tcPr>
          <w:p w14:paraId="1DA5BF31">
            <w:pPr>
              <w:pStyle w:val="16"/>
              <w:ind w:right="92"/>
              <w:rPr>
                <w:sz w:val="21"/>
              </w:rPr>
            </w:pPr>
            <w:r>
              <w:rPr>
                <w:spacing w:val="-4"/>
                <w:sz w:val="21"/>
              </w:rPr>
              <w:t>1.19</w:t>
            </w:r>
          </w:p>
        </w:tc>
        <w:tc>
          <w:tcPr>
            <w:tcW w:w="626" w:type="dxa"/>
          </w:tcPr>
          <w:p w14:paraId="2703C739">
            <w:pPr>
              <w:pStyle w:val="16"/>
              <w:ind w:right="92"/>
              <w:rPr>
                <w:sz w:val="21"/>
              </w:rPr>
            </w:pPr>
            <w:r>
              <w:rPr>
                <w:spacing w:val="-10"/>
                <w:sz w:val="21"/>
              </w:rPr>
              <w:t>-</w:t>
            </w:r>
          </w:p>
        </w:tc>
        <w:tc>
          <w:tcPr>
            <w:tcW w:w="626" w:type="dxa"/>
          </w:tcPr>
          <w:p w14:paraId="666885CB">
            <w:pPr>
              <w:pStyle w:val="16"/>
              <w:ind w:right="92"/>
              <w:rPr>
                <w:sz w:val="21"/>
              </w:rPr>
            </w:pPr>
            <w:r>
              <w:rPr>
                <w:spacing w:val="-10"/>
                <w:sz w:val="21"/>
              </w:rPr>
              <w:t>-</w:t>
            </w:r>
          </w:p>
        </w:tc>
        <w:tc>
          <w:tcPr>
            <w:tcW w:w="746" w:type="dxa"/>
          </w:tcPr>
          <w:p w14:paraId="37BE76C5">
            <w:pPr>
              <w:pStyle w:val="16"/>
              <w:ind w:right="93"/>
              <w:rPr>
                <w:sz w:val="21"/>
              </w:rPr>
            </w:pPr>
            <w:r>
              <w:rPr>
                <w:spacing w:val="-10"/>
                <w:sz w:val="21"/>
              </w:rPr>
              <w:t>-</w:t>
            </w:r>
          </w:p>
        </w:tc>
        <w:tc>
          <w:tcPr>
            <w:tcW w:w="626" w:type="dxa"/>
          </w:tcPr>
          <w:p w14:paraId="188AD4C2">
            <w:pPr>
              <w:pStyle w:val="16"/>
              <w:ind w:right="93"/>
              <w:rPr>
                <w:sz w:val="21"/>
              </w:rPr>
            </w:pPr>
            <w:r>
              <w:rPr>
                <w:spacing w:val="-10"/>
                <w:sz w:val="21"/>
              </w:rPr>
              <w:t>-</w:t>
            </w:r>
          </w:p>
        </w:tc>
        <w:tc>
          <w:tcPr>
            <w:tcW w:w="626" w:type="dxa"/>
          </w:tcPr>
          <w:p w14:paraId="7C33C23E">
            <w:pPr>
              <w:pStyle w:val="16"/>
              <w:ind w:right="93"/>
              <w:rPr>
                <w:sz w:val="21"/>
              </w:rPr>
            </w:pPr>
            <w:r>
              <w:rPr>
                <w:spacing w:val="-10"/>
                <w:sz w:val="21"/>
              </w:rPr>
              <w:t>-</w:t>
            </w:r>
          </w:p>
        </w:tc>
      </w:tr>
      <w:tr w14:paraId="4815DDB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14" w:type="dxa"/>
          </w:tcPr>
          <w:p w14:paraId="44784B2A">
            <w:pPr>
              <w:pStyle w:val="16"/>
              <w:ind w:left="102"/>
              <w:jc w:val="left"/>
              <w:rPr>
                <w:sz w:val="21"/>
              </w:rPr>
            </w:pPr>
            <w:r>
              <w:rPr>
                <w:spacing w:val="-10"/>
                <w:w w:val="105"/>
                <w:sz w:val="21"/>
              </w:rPr>
              <w:t>4</w:t>
            </w:r>
          </w:p>
        </w:tc>
        <w:tc>
          <w:tcPr>
            <w:tcW w:w="626" w:type="dxa"/>
          </w:tcPr>
          <w:p w14:paraId="54282882">
            <w:pPr>
              <w:pStyle w:val="16"/>
              <w:ind w:right="92"/>
              <w:rPr>
                <w:sz w:val="21"/>
              </w:rPr>
            </w:pPr>
            <w:r>
              <w:rPr>
                <w:spacing w:val="-4"/>
                <w:sz w:val="21"/>
              </w:rPr>
              <w:t>0.00</w:t>
            </w:r>
          </w:p>
        </w:tc>
        <w:tc>
          <w:tcPr>
            <w:tcW w:w="626" w:type="dxa"/>
          </w:tcPr>
          <w:p w14:paraId="2AF2E76A">
            <w:pPr>
              <w:pStyle w:val="16"/>
              <w:ind w:left="7"/>
              <w:jc w:val="center"/>
              <w:rPr>
                <w:sz w:val="21"/>
              </w:rPr>
            </w:pPr>
            <w:r>
              <w:rPr>
                <w:spacing w:val="-4"/>
                <w:sz w:val="21"/>
              </w:rPr>
              <w:t>0.12</w:t>
            </w:r>
          </w:p>
        </w:tc>
        <w:tc>
          <w:tcPr>
            <w:tcW w:w="626" w:type="dxa"/>
          </w:tcPr>
          <w:p w14:paraId="1455F3E3">
            <w:pPr>
              <w:pStyle w:val="16"/>
              <w:ind w:left="102"/>
              <w:jc w:val="left"/>
              <w:rPr>
                <w:sz w:val="21"/>
              </w:rPr>
            </w:pPr>
            <w:r>
              <w:rPr>
                <w:spacing w:val="-4"/>
                <w:sz w:val="21"/>
              </w:rPr>
              <w:t>0.33</w:t>
            </w:r>
          </w:p>
        </w:tc>
        <w:tc>
          <w:tcPr>
            <w:tcW w:w="626" w:type="dxa"/>
          </w:tcPr>
          <w:p w14:paraId="5D519D35">
            <w:pPr>
              <w:pStyle w:val="16"/>
              <w:ind w:right="92"/>
              <w:rPr>
                <w:sz w:val="21"/>
              </w:rPr>
            </w:pPr>
            <w:r>
              <w:rPr>
                <w:spacing w:val="-4"/>
                <w:sz w:val="21"/>
              </w:rPr>
              <w:t>0.04</w:t>
            </w:r>
          </w:p>
        </w:tc>
        <w:tc>
          <w:tcPr>
            <w:tcW w:w="626" w:type="dxa"/>
          </w:tcPr>
          <w:p w14:paraId="201D0948">
            <w:pPr>
              <w:pStyle w:val="16"/>
              <w:ind w:right="92"/>
              <w:rPr>
                <w:sz w:val="21"/>
              </w:rPr>
            </w:pPr>
            <w:r>
              <w:rPr>
                <w:spacing w:val="-4"/>
                <w:sz w:val="21"/>
              </w:rPr>
              <w:t>0.10</w:t>
            </w:r>
          </w:p>
        </w:tc>
        <w:tc>
          <w:tcPr>
            <w:tcW w:w="626" w:type="dxa"/>
          </w:tcPr>
          <w:p w14:paraId="1647E252">
            <w:pPr>
              <w:pStyle w:val="16"/>
              <w:ind w:left="102"/>
              <w:jc w:val="left"/>
              <w:rPr>
                <w:sz w:val="21"/>
              </w:rPr>
            </w:pPr>
            <w:r>
              <w:rPr>
                <w:spacing w:val="-4"/>
                <w:sz w:val="21"/>
              </w:rPr>
              <w:t>0.00</w:t>
            </w:r>
          </w:p>
        </w:tc>
        <w:tc>
          <w:tcPr>
            <w:tcW w:w="746" w:type="dxa"/>
          </w:tcPr>
          <w:p w14:paraId="0BD69A9E">
            <w:pPr>
              <w:pStyle w:val="16"/>
              <w:ind w:right="93"/>
              <w:rPr>
                <w:sz w:val="21"/>
              </w:rPr>
            </w:pPr>
            <w:r>
              <w:rPr>
                <w:spacing w:val="-10"/>
                <w:sz w:val="21"/>
              </w:rPr>
              <w:t>-</w:t>
            </w:r>
          </w:p>
        </w:tc>
        <w:tc>
          <w:tcPr>
            <w:tcW w:w="626" w:type="dxa"/>
          </w:tcPr>
          <w:p w14:paraId="44B1605C">
            <w:pPr>
              <w:pStyle w:val="16"/>
              <w:ind w:right="93"/>
              <w:rPr>
                <w:sz w:val="21"/>
              </w:rPr>
            </w:pPr>
            <w:r>
              <w:rPr>
                <w:spacing w:val="-10"/>
                <w:sz w:val="21"/>
              </w:rPr>
              <w:t>-</w:t>
            </w:r>
          </w:p>
        </w:tc>
        <w:tc>
          <w:tcPr>
            <w:tcW w:w="626" w:type="dxa"/>
          </w:tcPr>
          <w:p w14:paraId="2005AAFA">
            <w:pPr>
              <w:pStyle w:val="16"/>
              <w:ind w:right="93"/>
              <w:rPr>
                <w:sz w:val="21"/>
              </w:rPr>
            </w:pPr>
            <w:r>
              <w:rPr>
                <w:spacing w:val="-10"/>
                <w:sz w:val="21"/>
              </w:rPr>
              <w:t>-</w:t>
            </w:r>
          </w:p>
        </w:tc>
      </w:tr>
      <w:tr w14:paraId="1E9A97B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14" w:type="dxa"/>
          </w:tcPr>
          <w:p w14:paraId="0EC721F6">
            <w:pPr>
              <w:pStyle w:val="16"/>
              <w:ind w:left="102"/>
              <w:jc w:val="left"/>
              <w:rPr>
                <w:sz w:val="21"/>
              </w:rPr>
            </w:pPr>
            <w:r>
              <w:rPr>
                <w:spacing w:val="-10"/>
                <w:w w:val="105"/>
                <w:sz w:val="21"/>
              </w:rPr>
              <w:t>5</w:t>
            </w:r>
          </w:p>
        </w:tc>
        <w:tc>
          <w:tcPr>
            <w:tcW w:w="626" w:type="dxa"/>
          </w:tcPr>
          <w:p w14:paraId="71693334">
            <w:pPr>
              <w:pStyle w:val="16"/>
              <w:ind w:right="92"/>
              <w:rPr>
                <w:sz w:val="21"/>
              </w:rPr>
            </w:pPr>
            <w:r>
              <w:rPr>
                <w:spacing w:val="-4"/>
                <w:sz w:val="21"/>
              </w:rPr>
              <w:t>0.00</w:t>
            </w:r>
          </w:p>
        </w:tc>
        <w:tc>
          <w:tcPr>
            <w:tcW w:w="626" w:type="dxa"/>
          </w:tcPr>
          <w:p w14:paraId="0A401996">
            <w:pPr>
              <w:pStyle w:val="16"/>
              <w:ind w:left="7"/>
              <w:jc w:val="center"/>
              <w:rPr>
                <w:sz w:val="21"/>
              </w:rPr>
            </w:pPr>
            <w:r>
              <w:rPr>
                <w:spacing w:val="-4"/>
                <w:sz w:val="21"/>
              </w:rPr>
              <w:t>0.13</w:t>
            </w:r>
          </w:p>
        </w:tc>
        <w:tc>
          <w:tcPr>
            <w:tcW w:w="626" w:type="dxa"/>
          </w:tcPr>
          <w:p w14:paraId="345268DC">
            <w:pPr>
              <w:pStyle w:val="16"/>
              <w:ind w:left="102"/>
              <w:jc w:val="left"/>
              <w:rPr>
                <w:sz w:val="21"/>
              </w:rPr>
            </w:pPr>
            <w:r>
              <w:rPr>
                <w:spacing w:val="-4"/>
                <w:sz w:val="21"/>
              </w:rPr>
              <w:t>0.15</w:t>
            </w:r>
          </w:p>
        </w:tc>
        <w:tc>
          <w:tcPr>
            <w:tcW w:w="626" w:type="dxa"/>
          </w:tcPr>
          <w:p w14:paraId="7E4CD1AC">
            <w:pPr>
              <w:pStyle w:val="16"/>
              <w:ind w:right="92"/>
              <w:rPr>
                <w:sz w:val="21"/>
              </w:rPr>
            </w:pPr>
            <w:r>
              <w:rPr>
                <w:spacing w:val="-4"/>
                <w:sz w:val="21"/>
              </w:rPr>
              <w:t>0.10</w:t>
            </w:r>
          </w:p>
        </w:tc>
        <w:tc>
          <w:tcPr>
            <w:tcW w:w="626" w:type="dxa"/>
          </w:tcPr>
          <w:p w14:paraId="2E6D94E5">
            <w:pPr>
              <w:pStyle w:val="16"/>
              <w:ind w:right="92"/>
              <w:rPr>
                <w:sz w:val="21"/>
              </w:rPr>
            </w:pPr>
            <w:r>
              <w:rPr>
                <w:spacing w:val="-4"/>
                <w:sz w:val="21"/>
              </w:rPr>
              <w:t>0.03</w:t>
            </w:r>
          </w:p>
        </w:tc>
        <w:tc>
          <w:tcPr>
            <w:tcW w:w="626" w:type="dxa"/>
          </w:tcPr>
          <w:p w14:paraId="47FFC38E">
            <w:pPr>
              <w:pStyle w:val="16"/>
              <w:ind w:left="102"/>
              <w:jc w:val="left"/>
              <w:rPr>
                <w:sz w:val="21"/>
              </w:rPr>
            </w:pPr>
            <w:r>
              <w:rPr>
                <w:spacing w:val="-4"/>
                <w:sz w:val="21"/>
              </w:rPr>
              <w:t>0.11</w:t>
            </w:r>
          </w:p>
        </w:tc>
        <w:tc>
          <w:tcPr>
            <w:tcW w:w="746" w:type="dxa"/>
          </w:tcPr>
          <w:p w14:paraId="2DEC9872">
            <w:pPr>
              <w:pStyle w:val="16"/>
              <w:ind w:right="93"/>
              <w:rPr>
                <w:sz w:val="21"/>
              </w:rPr>
            </w:pPr>
            <w:r>
              <w:rPr>
                <w:spacing w:val="-10"/>
                <w:sz w:val="21"/>
              </w:rPr>
              <w:t>-</w:t>
            </w:r>
          </w:p>
        </w:tc>
        <w:tc>
          <w:tcPr>
            <w:tcW w:w="626" w:type="dxa"/>
          </w:tcPr>
          <w:p w14:paraId="1FDBE879">
            <w:pPr>
              <w:pStyle w:val="16"/>
              <w:ind w:right="93"/>
              <w:rPr>
                <w:sz w:val="21"/>
              </w:rPr>
            </w:pPr>
            <w:r>
              <w:rPr>
                <w:spacing w:val="-10"/>
                <w:sz w:val="21"/>
              </w:rPr>
              <w:t>-</w:t>
            </w:r>
          </w:p>
        </w:tc>
        <w:tc>
          <w:tcPr>
            <w:tcW w:w="626" w:type="dxa"/>
          </w:tcPr>
          <w:p w14:paraId="086905B6">
            <w:pPr>
              <w:pStyle w:val="16"/>
              <w:ind w:right="93"/>
              <w:rPr>
                <w:sz w:val="21"/>
              </w:rPr>
            </w:pPr>
            <w:r>
              <w:rPr>
                <w:spacing w:val="-10"/>
                <w:sz w:val="21"/>
              </w:rPr>
              <w:t>-</w:t>
            </w:r>
          </w:p>
        </w:tc>
      </w:tr>
      <w:tr w14:paraId="47511B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14" w:type="dxa"/>
          </w:tcPr>
          <w:p w14:paraId="25D7C490">
            <w:pPr>
              <w:pStyle w:val="16"/>
              <w:ind w:left="102"/>
              <w:jc w:val="left"/>
              <w:rPr>
                <w:sz w:val="21"/>
              </w:rPr>
            </w:pPr>
            <w:r>
              <w:rPr>
                <w:spacing w:val="-10"/>
                <w:w w:val="105"/>
                <w:sz w:val="21"/>
              </w:rPr>
              <w:t>6</w:t>
            </w:r>
          </w:p>
        </w:tc>
        <w:tc>
          <w:tcPr>
            <w:tcW w:w="626" w:type="dxa"/>
          </w:tcPr>
          <w:p w14:paraId="0BCF7C73">
            <w:pPr>
              <w:pStyle w:val="16"/>
              <w:ind w:right="92"/>
              <w:rPr>
                <w:sz w:val="21"/>
              </w:rPr>
            </w:pPr>
            <w:r>
              <w:rPr>
                <w:spacing w:val="-4"/>
                <w:sz w:val="21"/>
              </w:rPr>
              <w:t>0.00</w:t>
            </w:r>
          </w:p>
        </w:tc>
        <w:tc>
          <w:tcPr>
            <w:tcW w:w="626" w:type="dxa"/>
          </w:tcPr>
          <w:p w14:paraId="6DDED035">
            <w:pPr>
              <w:pStyle w:val="16"/>
              <w:ind w:left="7"/>
              <w:jc w:val="center"/>
              <w:rPr>
                <w:sz w:val="21"/>
              </w:rPr>
            </w:pPr>
            <w:r>
              <w:rPr>
                <w:spacing w:val="-4"/>
                <w:sz w:val="21"/>
              </w:rPr>
              <w:t>0.25</w:t>
            </w:r>
          </w:p>
        </w:tc>
        <w:tc>
          <w:tcPr>
            <w:tcW w:w="626" w:type="dxa"/>
          </w:tcPr>
          <w:p w14:paraId="52F02BE3">
            <w:pPr>
              <w:pStyle w:val="16"/>
              <w:ind w:left="102"/>
              <w:jc w:val="left"/>
              <w:rPr>
                <w:sz w:val="21"/>
              </w:rPr>
            </w:pPr>
            <w:r>
              <w:rPr>
                <w:spacing w:val="-4"/>
                <w:sz w:val="21"/>
              </w:rPr>
              <w:t>0.20</w:t>
            </w:r>
          </w:p>
        </w:tc>
        <w:tc>
          <w:tcPr>
            <w:tcW w:w="626" w:type="dxa"/>
          </w:tcPr>
          <w:p w14:paraId="79EEBE79">
            <w:pPr>
              <w:pStyle w:val="16"/>
              <w:ind w:right="92"/>
              <w:rPr>
                <w:sz w:val="21"/>
              </w:rPr>
            </w:pPr>
            <w:r>
              <w:rPr>
                <w:spacing w:val="-4"/>
                <w:sz w:val="21"/>
              </w:rPr>
              <w:t>0.01</w:t>
            </w:r>
          </w:p>
        </w:tc>
        <w:tc>
          <w:tcPr>
            <w:tcW w:w="626" w:type="dxa"/>
          </w:tcPr>
          <w:p w14:paraId="4781BFF7">
            <w:pPr>
              <w:pStyle w:val="16"/>
              <w:ind w:right="92"/>
              <w:rPr>
                <w:sz w:val="21"/>
              </w:rPr>
            </w:pPr>
            <w:r>
              <w:rPr>
                <w:spacing w:val="-4"/>
                <w:sz w:val="21"/>
              </w:rPr>
              <w:t>0.25</w:t>
            </w:r>
          </w:p>
        </w:tc>
        <w:tc>
          <w:tcPr>
            <w:tcW w:w="626" w:type="dxa"/>
          </w:tcPr>
          <w:p w14:paraId="56402072">
            <w:pPr>
              <w:pStyle w:val="16"/>
              <w:ind w:left="102"/>
              <w:jc w:val="left"/>
              <w:rPr>
                <w:sz w:val="21"/>
              </w:rPr>
            </w:pPr>
            <w:r>
              <w:rPr>
                <w:spacing w:val="-4"/>
                <w:sz w:val="21"/>
              </w:rPr>
              <w:t>0.01</w:t>
            </w:r>
          </w:p>
        </w:tc>
        <w:tc>
          <w:tcPr>
            <w:tcW w:w="746" w:type="dxa"/>
          </w:tcPr>
          <w:p w14:paraId="459BBBDA">
            <w:pPr>
              <w:pStyle w:val="16"/>
              <w:ind w:right="93"/>
              <w:rPr>
                <w:sz w:val="21"/>
              </w:rPr>
            </w:pPr>
            <w:r>
              <w:rPr>
                <w:spacing w:val="-10"/>
                <w:sz w:val="21"/>
              </w:rPr>
              <w:t>-</w:t>
            </w:r>
          </w:p>
        </w:tc>
        <w:tc>
          <w:tcPr>
            <w:tcW w:w="626" w:type="dxa"/>
          </w:tcPr>
          <w:p w14:paraId="1F289FBD">
            <w:pPr>
              <w:pStyle w:val="16"/>
              <w:ind w:right="93"/>
              <w:rPr>
                <w:sz w:val="21"/>
              </w:rPr>
            </w:pPr>
            <w:r>
              <w:rPr>
                <w:spacing w:val="-10"/>
                <w:sz w:val="21"/>
              </w:rPr>
              <w:t>-</w:t>
            </w:r>
          </w:p>
        </w:tc>
        <w:tc>
          <w:tcPr>
            <w:tcW w:w="626" w:type="dxa"/>
          </w:tcPr>
          <w:p w14:paraId="055184C3">
            <w:pPr>
              <w:pStyle w:val="16"/>
              <w:ind w:right="93"/>
              <w:rPr>
                <w:sz w:val="21"/>
              </w:rPr>
            </w:pPr>
            <w:r>
              <w:rPr>
                <w:spacing w:val="-10"/>
                <w:sz w:val="21"/>
              </w:rPr>
              <w:t>-</w:t>
            </w:r>
          </w:p>
        </w:tc>
      </w:tr>
      <w:tr w14:paraId="501A6C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14" w:type="dxa"/>
          </w:tcPr>
          <w:p w14:paraId="26B5DB0C">
            <w:pPr>
              <w:pStyle w:val="16"/>
              <w:ind w:left="102"/>
              <w:jc w:val="left"/>
              <w:rPr>
                <w:sz w:val="21"/>
              </w:rPr>
            </w:pPr>
            <w:r>
              <w:rPr>
                <w:spacing w:val="-10"/>
                <w:w w:val="105"/>
                <w:sz w:val="21"/>
              </w:rPr>
              <w:t>7</w:t>
            </w:r>
          </w:p>
        </w:tc>
        <w:tc>
          <w:tcPr>
            <w:tcW w:w="626" w:type="dxa"/>
          </w:tcPr>
          <w:p w14:paraId="29722083">
            <w:pPr>
              <w:pStyle w:val="16"/>
              <w:ind w:right="92"/>
              <w:rPr>
                <w:sz w:val="21"/>
              </w:rPr>
            </w:pPr>
            <w:r>
              <w:rPr>
                <w:spacing w:val="-4"/>
                <w:sz w:val="21"/>
              </w:rPr>
              <w:t>0.00</w:t>
            </w:r>
          </w:p>
        </w:tc>
        <w:tc>
          <w:tcPr>
            <w:tcW w:w="626" w:type="dxa"/>
          </w:tcPr>
          <w:p w14:paraId="0A26C731">
            <w:pPr>
              <w:pStyle w:val="16"/>
              <w:ind w:left="7"/>
              <w:jc w:val="center"/>
              <w:rPr>
                <w:sz w:val="21"/>
              </w:rPr>
            </w:pPr>
            <w:r>
              <w:rPr>
                <w:spacing w:val="-4"/>
                <w:sz w:val="21"/>
              </w:rPr>
              <w:t>0.26</w:t>
            </w:r>
          </w:p>
        </w:tc>
        <w:tc>
          <w:tcPr>
            <w:tcW w:w="626" w:type="dxa"/>
          </w:tcPr>
          <w:p w14:paraId="7DA17E28">
            <w:pPr>
              <w:pStyle w:val="16"/>
              <w:ind w:left="102"/>
              <w:jc w:val="left"/>
              <w:rPr>
                <w:sz w:val="21"/>
              </w:rPr>
            </w:pPr>
            <w:r>
              <w:rPr>
                <w:spacing w:val="-4"/>
                <w:sz w:val="21"/>
              </w:rPr>
              <w:t>0.46</w:t>
            </w:r>
          </w:p>
        </w:tc>
        <w:tc>
          <w:tcPr>
            <w:tcW w:w="626" w:type="dxa"/>
          </w:tcPr>
          <w:p w14:paraId="6C244757">
            <w:pPr>
              <w:pStyle w:val="16"/>
              <w:ind w:right="92"/>
              <w:rPr>
                <w:sz w:val="21"/>
              </w:rPr>
            </w:pPr>
            <w:r>
              <w:rPr>
                <w:spacing w:val="-4"/>
                <w:sz w:val="21"/>
              </w:rPr>
              <w:t>0.40</w:t>
            </w:r>
          </w:p>
        </w:tc>
        <w:tc>
          <w:tcPr>
            <w:tcW w:w="626" w:type="dxa"/>
          </w:tcPr>
          <w:p w14:paraId="454E18FB">
            <w:pPr>
              <w:pStyle w:val="16"/>
              <w:ind w:right="92"/>
              <w:rPr>
                <w:sz w:val="21"/>
              </w:rPr>
            </w:pPr>
            <w:r>
              <w:rPr>
                <w:spacing w:val="-4"/>
                <w:sz w:val="21"/>
              </w:rPr>
              <w:t>0.35</w:t>
            </w:r>
          </w:p>
        </w:tc>
        <w:tc>
          <w:tcPr>
            <w:tcW w:w="626" w:type="dxa"/>
          </w:tcPr>
          <w:p w14:paraId="1D624056">
            <w:pPr>
              <w:pStyle w:val="16"/>
              <w:ind w:left="102"/>
              <w:jc w:val="left"/>
              <w:rPr>
                <w:sz w:val="21"/>
              </w:rPr>
            </w:pPr>
            <w:r>
              <w:rPr>
                <w:spacing w:val="-4"/>
                <w:sz w:val="21"/>
              </w:rPr>
              <w:t>0.19</w:t>
            </w:r>
          </w:p>
        </w:tc>
        <w:tc>
          <w:tcPr>
            <w:tcW w:w="746" w:type="dxa"/>
          </w:tcPr>
          <w:p w14:paraId="7C20E932">
            <w:pPr>
              <w:pStyle w:val="16"/>
              <w:ind w:right="93"/>
              <w:rPr>
                <w:sz w:val="21"/>
              </w:rPr>
            </w:pPr>
            <w:r>
              <w:rPr>
                <w:spacing w:val="-4"/>
                <w:sz w:val="21"/>
              </w:rPr>
              <w:t>0.00</w:t>
            </w:r>
          </w:p>
        </w:tc>
        <w:tc>
          <w:tcPr>
            <w:tcW w:w="626" w:type="dxa"/>
          </w:tcPr>
          <w:p w14:paraId="3B9C0551">
            <w:pPr>
              <w:pStyle w:val="16"/>
              <w:ind w:right="93"/>
              <w:rPr>
                <w:sz w:val="21"/>
              </w:rPr>
            </w:pPr>
            <w:r>
              <w:rPr>
                <w:spacing w:val="-4"/>
                <w:sz w:val="21"/>
              </w:rPr>
              <w:t>2.19</w:t>
            </w:r>
          </w:p>
        </w:tc>
        <w:tc>
          <w:tcPr>
            <w:tcW w:w="626" w:type="dxa"/>
          </w:tcPr>
          <w:p w14:paraId="36427693">
            <w:pPr>
              <w:pStyle w:val="16"/>
              <w:ind w:right="93"/>
              <w:rPr>
                <w:sz w:val="21"/>
              </w:rPr>
            </w:pPr>
            <w:r>
              <w:rPr>
                <w:spacing w:val="-10"/>
                <w:sz w:val="21"/>
              </w:rPr>
              <w:t>-</w:t>
            </w:r>
          </w:p>
        </w:tc>
      </w:tr>
      <w:tr w14:paraId="3CA8AA9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14" w:type="dxa"/>
          </w:tcPr>
          <w:p w14:paraId="50300224">
            <w:pPr>
              <w:pStyle w:val="16"/>
              <w:ind w:left="102"/>
              <w:jc w:val="left"/>
              <w:rPr>
                <w:sz w:val="21"/>
              </w:rPr>
            </w:pPr>
            <w:r>
              <w:rPr>
                <w:spacing w:val="-10"/>
                <w:w w:val="105"/>
                <w:sz w:val="21"/>
              </w:rPr>
              <w:t>8</w:t>
            </w:r>
          </w:p>
        </w:tc>
        <w:tc>
          <w:tcPr>
            <w:tcW w:w="626" w:type="dxa"/>
          </w:tcPr>
          <w:p w14:paraId="7507D823">
            <w:pPr>
              <w:pStyle w:val="16"/>
              <w:ind w:right="92"/>
              <w:rPr>
                <w:sz w:val="21"/>
              </w:rPr>
            </w:pPr>
            <w:r>
              <w:rPr>
                <w:spacing w:val="-4"/>
                <w:sz w:val="21"/>
              </w:rPr>
              <w:t>0.88</w:t>
            </w:r>
          </w:p>
        </w:tc>
        <w:tc>
          <w:tcPr>
            <w:tcW w:w="626" w:type="dxa"/>
          </w:tcPr>
          <w:p w14:paraId="08D20C5E">
            <w:pPr>
              <w:pStyle w:val="16"/>
              <w:ind w:left="7"/>
              <w:jc w:val="center"/>
              <w:rPr>
                <w:sz w:val="21"/>
              </w:rPr>
            </w:pPr>
            <w:r>
              <w:rPr>
                <w:spacing w:val="-4"/>
                <w:sz w:val="21"/>
              </w:rPr>
              <w:t>0.27</w:t>
            </w:r>
          </w:p>
        </w:tc>
        <w:tc>
          <w:tcPr>
            <w:tcW w:w="626" w:type="dxa"/>
          </w:tcPr>
          <w:p w14:paraId="10726C60">
            <w:pPr>
              <w:pStyle w:val="16"/>
              <w:ind w:left="102"/>
              <w:jc w:val="left"/>
              <w:rPr>
                <w:sz w:val="21"/>
              </w:rPr>
            </w:pPr>
            <w:r>
              <w:rPr>
                <w:spacing w:val="-4"/>
                <w:sz w:val="21"/>
              </w:rPr>
              <w:t>0.83</w:t>
            </w:r>
          </w:p>
        </w:tc>
        <w:tc>
          <w:tcPr>
            <w:tcW w:w="626" w:type="dxa"/>
          </w:tcPr>
          <w:p w14:paraId="3FF6B9D6">
            <w:pPr>
              <w:pStyle w:val="16"/>
              <w:ind w:right="92"/>
              <w:rPr>
                <w:sz w:val="21"/>
              </w:rPr>
            </w:pPr>
            <w:r>
              <w:rPr>
                <w:spacing w:val="-4"/>
                <w:sz w:val="21"/>
              </w:rPr>
              <w:t>0.46</w:t>
            </w:r>
          </w:p>
        </w:tc>
        <w:tc>
          <w:tcPr>
            <w:tcW w:w="626" w:type="dxa"/>
          </w:tcPr>
          <w:p w14:paraId="4BBE4BE7">
            <w:pPr>
              <w:pStyle w:val="16"/>
              <w:ind w:right="92"/>
              <w:rPr>
                <w:sz w:val="21"/>
              </w:rPr>
            </w:pPr>
            <w:r>
              <w:rPr>
                <w:spacing w:val="-4"/>
                <w:sz w:val="21"/>
              </w:rPr>
              <w:t>0.37</w:t>
            </w:r>
          </w:p>
        </w:tc>
        <w:tc>
          <w:tcPr>
            <w:tcW w:w="626" w:type="dxa"/>
          </w:tcPr>
          <w:p w14:paraId="13747B4D">
            <w:pPr>
              <w:pStyle w:val="16"/>
              <w:ind w:left="102"/>
              <w:jc w:val="left"/>
              <w:rPr>
                <w:sz w:val="21"/>
              </w:rPr>
            </w:pPr>
            <w:r>
              <w:rPr>
                <w:spacing w:val="-4"/>
                <w:sz w:val="21"/>
              </w:rPr>
              <w:t>0.24</w:t>
            </w:r>
          </w:p>
        </w:tc>
        <w:tc>
          <w:tcPr>
            <w:tcW w:w="746" w:type="dxa"/>
          </w:tcPr>
          <w:p w14:paraId="54D7C93E">
            <w:pPr>
              <w:pStyle w:val="16"/>
              <w:ind w:right="93"/>
              <w:rPr>
                <w:sz w:val="21"/>
              </w:rPr>
            </w:pPr>
            <w:r>
              <w:rPr>
                <w:spacing w:val="-4"/>
                <w:sz w:val="21"/>
              </w:rPr>
              <w:t>0.01</w:t>
            </w:r>
          </w:p>
        </w:tc>
        <w:tc>
          <w:tcPr>
            <w:tcW w:w="626" w:type="dxa"/>
          </w:tcPr>
          <w:p w14:paraId="1416A537">
            <w:pPr>
              <w:pStyle w:val="16"/>
              <w:ind w:right="93"/>
              <w:rPr>
                <w:sz w:val="21"/>
              </w:rPr>
            </w:pPr>
            <w:r>
              <w:rPr>
                <w:spacing w:val="-4"/>
                <w:sz w:val="21"/>
              </w:rPr>
              <w:t>0.02</w:t>
            </w:r>
          </w:p>
        </w:tc>
        <w:tc>
          <w:tcPr>
            <w:tcW w:w="626" w:type="dxa"/>
          </w:tcPr>
          <w:p w14:paraId="50EBB964">
            <w:pPr>
              <w:pStyle w:val="16"/>
              <w:ind w:right="93"/>
              <w:rPr>
                <w:sz w:val="21"/>
              </w:rPr>
            </w:pPr>
            <w:r>
              <w:rPr>
                <w:spacing w:val="-4"/>
                <w:sz w:val="21"/>
              </w:rPr>
              <w:t>2.13</w:t>
            </w:r>
          </w:p>
        </w:tc>
      </w:tr>
      <w:tr w14:paraId="7132856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14" w:type="dxa"/>
          </w:tcPr>
          <w:p w14:paraId="2E43A927">
            <w:pPr>
              <w:pStyle w:val="16"/>
              <w:ind w:left="102"/>
              <w:jc w:val="left"/>
              <w:rPr>
                <w:sz w:val="21"/>
              </w:rPr>
            </w:pPr>
            <w:r>
              <w:rPr>
                <w:spacing w:val="-10"/>
                <w:w w:val="105"/>
                <w:sz w:val="21"/>
              </w:rPr>
              <w:t>9</w:t>
            </w:r>
          </w:p>
        </w:tc>
        <w:tc>
          <w:tcPr>
            <w:tcW w:w="626" w:type="dxa"/>
          </w:tcPr>
          <w:p w14:paraId="6BAEE010">
            <w:pPr>
              <w:pStyle w:val="16"/>
              <w:ind w:right="92"/>
              <w:rPr>
                <w:sz w:val="21"/>
              </w:rPr>
            </w:pPr>
            <w:r>
              <w:rPr>
                <w:spacing w:val="-4"/>
                <w:sz w:val="21"/>
              </w:rPr>
              <w:t>0.01</w:t>
            </w:r>
          </w:p>
        </w:tc>
        <w:tc>
          <w:tcPr>
            <w:tcW w:w="626" w:type="dxa"/>
          </w:tcPr>
          <w:p w14:paraId="13D4BD3B">
            <w:pPr>
              <w:pStyle w:val="16"/>
              <w:ind w:left="7"/>
              <w:jc w:val="center"/>
              <w:rPr>
                <w:sz w:val="21"/>
              </w:rPr>
            </w:pPr>
            <w:r>
              <w:rPr>
                <w:spacing w:val="-4"/>
                <w:sz w:val="21"/>
              </w:rPr>
              <w:t>0.55</w:t>
            </w:r>
          </w:p>
        </w:tc>
        <w:tc>
          <w:tcPr>
            <w:tcW w:w="626" w:type="dxa"/>
          </w:tcPr>
          <w:p w14:paraId="3B0250B0">
            <w:pPr>
              <w:pStyle w:val="16"/>
              <w:ind w:left="102"/>
              <w:jc w:val="left"/>
              <w:rPr>
                <w:sz w:val="21"/>
              </w:rPr>
            </w:pPr>
            <w:r>
              <w:rPr>
                <w:spacing w:val="-4"/>
                <w:sz w:val="21"/>
              </w:rPr>
              <w:t>0.74</w:t>
            </w:r>
          </w:p>
        </w:tc>
        <w:tc>
          <w:tcPr>
            <w:tcW w:w="626" w:type="dxa"/>
          </w:tcPr>
          <w:p w14:paraId="46D8BD49">
            <w:pPr>
              <w:pStyle w:val="16"/>
              <w:ind w:right="92"/>
              <w:rPr>
                <w:sz w:val="21"/>
              </w:rPr>
            </w:pPr>
            <w:r>
              <w:rPr>
                <w:spacing w:val="-4"/>
                <w:sz w:val="21"/>
              </w:rPr>
              <w:t>1.03</w:t>
            </w:r>
          </w:p>
        </w:tc>
        <w:tc>
          <w:tcPr>
            <w:tcW w:w="626" w:type="dxa"/>
          </w:tcPr>
          <w:p w14:paraId="1699A2E4">
            <w:pPr>
              <w:pStyle w:val="16"/>
              <w:ind w:right="92"/>
              <w:rPr>
                <w:sz w:val="21"/>
              </w:rPr>
            </w:pPr>
            <w:r>
              <w:rPr>
                <w:spacing w:val="-4"/>
                <w:sz w:val="21"/>
              </w:rPr>
              <w:t>0.41</w:t>
            </w:r>
          </w:p>
        </w:tc>
        <w:tc>
          <w:tcPr>
            <w:tcW w:w="626" w:type="dxa"/>
          </w:tcPr>
          <w:p w14:paraId="64A7A34A">
            <w:pPr>
              <w:pStyle w:val="16"/>
              <w:ind w:left="102"/>
              <w:jc w:val="left"/>
              <w:rPr>
                <w:sz w:val="21"/>
              </w:rPr>
            </w:pPr>
            <w:r>
              <w:rPr>
                <w:spacing w:val="-4"/>
                <w:sz w:val="21"/>
              </w:rPr>
              <w:t>0.31</w:t>
            </w:r>
          </w:p>
        </w:tc>
        <w:tc>
          <w:tcPr>
            <w:tcW w:w="746" w:type="dxa"/>
          </w:tcPr>
          <w:p w14:paraId="6BA48CC4">
            <w:pPr>
              <w:pStyle w:val="16"/>
              <w:ind w:right="93"/>
              <w:rPr>
                <w:sz w:val="21"/>
              </w:rPr>
            </w:pPr>
            <w:r>
              <w:rPr>
                <w:spacing w:val="-4"/>
                <w:w w:val="105"/>
                <w:sz w:val="21"/>
              </w:rPr>
              <w:t>10.93</w:t>
            </w:r>
          </w:p>
        </w:tc>
        <w:tc>
          <w:tcPr>
            <w:tcW w:w="626" w:type="dxa"/>
          </w:tcPr>
          <w:p w14:paraId="3CA05FC1">
            <w:pPr>
              <w:pStyle w:val="16"/>
              <w:ind w:right="93"/>
              <w:rPr>
                <w:sz w:val="21"/>
              </w:rPr>
            </w:pPr>
            <w:r>
              <w:rPr>
                <w:spacing w:val="-4"/>
                <w:sz w:val="21"/>
              </w:rPr>
              <w:t>0.19</w:t>
            </w:r>
          </w:p>
        </w:tc>
        <w:tc>
          <w:tcPr>
            <w:tcW w:w="626" w:type="dxa"/>
          </w:tcPr>
          <w:p w14:paraId="512B2C98">
            <w:pPr>
              <w:pStyle w:val="16"/>
              <w:ind w:right="93"/>
              <w:rPr>
                <w:sz w:val="21"/>
              </w:rPr>
            </w:pPr>
            <w:r>
              <w:rPr>
                <w:spacing w:val="-4"/>
                <w:sz w:val="21"/>
              </w:rPr>
              <w:t>2.20</w:t>
            </w:r>
          </w:p>
        </w:tc>
      </w:tr>
    </w:tbl>
    <w:p w14:paraId="28F9D313">
      <w:pPr>
        <w:pStyle w:val="9"/>
        <w:spacing w:before="8"/>
      </w:pPr>
    </w:p>
    <w:p w14:paraId="73A82A98">
      <w:pPr>
        <w:pStyle w:val="9"/>
        <w:ind w:right="8"/>
        <w:jc w:val="center"/>
        <w:rPr>
          <w:sz w:val="24"/>
        </w:rPr>
      </w:pPr>
      <w:r>
        <w:t>Table</w:t>
      </w:r>
      <w:r>
        <w:rPr>
          <w:spacing w:val="-2"/>
        </w:rPr>
        <w:t xml:space="preserve"> </w:t>
      </w:r>
      <w:r>
        <w:t>3.6:</w:t>
      </w:r>
      <w:r>
        <w:rPr>
          <w:spacing w:val="14"/>
        </w:rPr>
        <w:t xml:space="preserve"> </w:t>
      </w:r>
      <w:bookmarkStart w:id="126" w:name="_bookmark100"/>
      <w:bookmarkEnd w:id="126"/>
      <w:r>
        <w:t>Table</w:t>
      </w:r>
      <w:r>
        <w:rPr>
          <w:spacing w:val="-1"/>
        </w:rPr>
        <w:t xml:space="preserve"> </w:t>
      </w:r>
      <w:r>
        <w:t>of</w:t>
      </w:r>
      <w:r>
        <w:rPr>
          <w:spacing w:val="-1"/>
        </w:rPr>
        <w:t xml:space="preserve"> </w:t>
      </w:r>
      <w:r>
        <w:t>the</w:t>
      </w:r>
      <w:r>
        <w:rPr>
          <w:spacing w:val="-1"/>
        </w:rPr>
        <w:t xml:space="preserve"> </w:t>
      </w:r>
      <w:r>
        <w:t>position</w:t>
      </w:r>
      <w:r>
        <w:rPr>
          <w:spacing w:val="-1"/>
        </w:rPr>
        <w:t xml:space="preserve"> </w:t>
      </w:r>
      <w:r>
        <w:t>variance</w:t>
      </w:r>
      <w:r>
        <w:rPr>
          <w:spacing w:val="-1"/>
        </w:rPr>
        <w:t xml:space="preserve"> </w:t>
      </w:r>
      <w:r>
        <w:t>for</w:t>
      </w:r>
      <w:r>
        <w:rPr>
          <w:spacing w:val="-2"/>
        </w:rPr>
        <w:t xml:space="preserve"> </w:t>
      </w:r>
      <w:r>
        <w:t>the</w:t>
      </w:r>
      <w:r>
        <w:rPr>
          <w:spacing w:val="-1"/>
        </w:rPr>
        <w:t xml:space="preserve"> </w:t>
      </w:r>
      <w:r>
        <w:t>yaw</w:t>
      </w:r>
      <w:r>
        <w:rPr>
          <w:spacing w:val="-1"/>
        </w:rPr>
        <w:t xml:space="preserve"> </w:t>
      </w:r>
      <w:r>
        <w:t>going</w:t>
      </w:r>
      <w:r>
        <w:rPr>
          <w:spacing w:val="-1"/>
        </w:rPr>
        <w:t xml:space="preserve"> </w:t>
      </w:r>
      <w:r>
        <w:t>from</w:t>
      </w:r>
      <w:r>
        <w:rPr>
          <w:spacing w:val="-1"/>
        </w:rPr>
        <w:t xml:space="preserve"> </w:t>
      </w:r>
      <w:r>
        <w:t>90</w:t>
      </w:r>
      <w:r>
        <w:rPr>
          <w:sz w:val="24"/>
        </w:rPr>
        <w:t>°</w:t>
      </w:r>
      <w:r>
        <w:t>to</w:t>
      </w:r>
      <w:r>
        <w:rPr>
          <w:spacing w:val="-1"/>
        </w:rPr>
        <w:t xml:space="preserve"> </w:t>
      </w:r>
      <w:r>
        <w:rPr>
          <w:spacing w:val="-5"/>
        </w:rPr>
        <w:t>10</w:t>
      </w:r>
      <w:r>
        <w:rPr>
          <w:spacing w:val="-5"/>
          <w:sz w:val="24"/>
        </w:rPr>
        <w:t>°</w:t>
      </w:r>
    </w:p>
    <w:p w14:paraId="25BD7376">
      <w:pPr>
        <w:pStyle w:val="9"/>
        <w:spacing w:before="36"/>
        <w:rPr>
          <w:sz w:val="20"/>
        </w:rPr>
      </w:pPr>
    </w:p>
    <w:tbl>
      <w:tblPr>
        <w:tblStyle w:val="8"/>
        <w:tblW w:w="0" w:type="auto"/>
        <w:tblInd w:w="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14"/>
        <w:gridCol w:w="626"/>
        <w:gridCol w:w="626"/>
        <w:gridCol w:w="626"/>
        <w:gridCol w:w="626"/>
        <w:gridCol w:w="626"/>
        <w:gridCol w:w="626"/>
        <w:gridCol w:w="626"/>
        <w:gridCol w:w="626"/>
        <w:gridCol w:w="626"/>
        <w:gridCol w:w="626"/>
      </w:tblGrid>
      <w:tr w14:paraId="29E041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614" w:type="dxa"/>
            <w:tcBorders>
              <w:bottom w:val="double" w:color="000000" w:sz="4" w:space="0"/>
            </w:tcBorders>
          </w:tcPr>
          <w:p w14:paraId="59D56CD1">
            <w:pPr>
              <w:pStyle w:val="16"/>
              <w:ind w:left="102"/>
              <w:jc w:val="left"/>
              <w:rPr>
                <w:sz w:val="21"/>
              </w:rPr>
            </w:pPr>
            <w:r>
              <w:rPr>
                <w:spacing w:val="-4"/>
                <w:w w:val="105"/>
                <w:sz w:val="21"/>
              </w:rPr>
              <w:t>lane</w:t>
            </w:r>
          </w:p>
        </w:tc>
        <w:tc>
          <w:tcPr>
            <w:tcW w:w="626" w:type="dxa"/>
            <w:tcBorders>
              <w:bottom w:val="double" w:color="000000" w:sz="4" w:space="0"/>
            </w:tcBorders>
          </w:tcPr>
          <w:p w14:paraId="21CD3034">
            <w:pPr>
              <w:pStyle w:val="16"/>
              <w:spacing w:line="252" w:lineRule="exact"/>
              <w:ind w:right="43"/>
              <w:rPr>
                <w:rFonts w:ascii="Arial" w:hAnsi="Arial"/>
                <w:b/>
                <w:sz w:val="24"/>
              </w:rPr>
            </w:pPr>
            <w:r>
              <w:rPr>
                <w:rFonts w:ascii="Arial" w:hAnsi="Arial"/>
                <w:b/>
                <w:spacing w:val="-5"/>
                <w:w w:val="125"/>
                <w:sz w:val="21"/>
              </w:rPr>
              <w:t>0</w:t>
            </w:r>
            <w:r>
              <w:rPr>
                <w:rFonts w:ascii="Arial" w:hAnsi="Arial"/>
                <w:b/>
                <w:spacing w:val="-5"/>
                <w:w w:val="125"/>
                <w:sz w:val="24"/>
              </w:rPr>
              <w:t>°</w:t>
            </w:r>
          </w:p>
        </w:tc>
        <w:tc>
          <w:tcPr>
            <w:tcW w:w="626" w:type="dxa"/>
            <w:tcBorders>
              <w:bottom w:val="double" w:color="000000" w:sz="4" w:space="0"/>
            </w:tcBorders>
          </w:tcPr>
          <w:p w14:paraId="153A36F8">
            <w:pPr>
              <w:pStyle w:val="16"/>
              <w:spacing w:line="252" w:lineRule="exact"/>
              <w:ind w:left="114"/>
              <w:jc w:val="left"/>
              <w:rPr>
                <w:rFonts w:ascii="Arial" w:hAnsi="Arial"/>
                <w:b/>
                <w:sz w:val="24"/>
              </w:rPr>
            </w:pPr>
            <w:r>
              <w:rPr>
                <w:w w:val="90"/>
                <w:sz w:val="21"/>
              </w:rPr>
              <w:t>-</w:t>
            </w:r>
            <w:r>
              <w:rPr>
                <w:rFonts w:ascii="Arial" w:hAnsi="Arial"/>
                <w:b/>
                <w:spacing w:val="-5"/>
                <w:w w:val="110"/>
                <w:sz w:val="21"/>
              </w:rPr>
              <w:t>10</w:t>
            </w:r>
            <w:r>
              <w:rPr>
                <w:rFonts w:ascii="Arial" w:hAnsi="Arial"/>
                <w:b/>
                <w:spacing w:val="-5"/>
                <w:w w:val="110"/>
                <w:sz w:val="24"/>
              </w:rPr>
              <w:t>°</w:t>
            </w:r>
          </w:p>
        </w:tc>
        <w:tc>
          <w:tcPr>
            <w:tcW w:w="626" w:type="dxa"/>
            <w:tcBorders>
              <w:bottom w:val="double" w:color="000000" w:sz="4" w:space="0"/>
            </w:tcBorders>
          </w:tcPr>
          <w:p w14:paraId="389E32A1">
            <w:pPr>
              <w:pStyle w:val="16"/>
              <w:spacing w:line="252" w:lineRule="exact"/>
              <w:ind w:right="43"/>
              <w:rPr>
                <w:rFonts w:ascii="Arial" w:hAnsi="Arial"/>
                <w:b/>
                <w:sz w:val="24"/>
              </w:rPr>
            </w:pPr>
            <w:r>
              <w:rPr>
                <w:w w:val="90"/>
                <w:sz w:val="21"/>
              </w:rPr>
              <w:t>-</w:t>
            </w:r>
            <w:r>
              <w:rPr>
                <w:rFonts w:ascii="Arial" w:hAnsi="Arial"/>
                <w:b/>
                <w:spacing w:val="-5"/>
                <w:w w:val="110"/>
                <w:sz w:val="21"/>
              </w:rPr>
              <w:t>20</w:t>
            </w:r>
            <w:r>
              <w:rPr>
                <w:rFonts w:ascii="Arial" w:hAnsi="Arial"/>
                <w:b/>
                <w:spacing w:val="-5"/>
                <w:w w:val="110"/>
                <w:sz w:val="24"/>
              </w:rPr>
              <w:t>°</w:t>
            </w:r>
          </w:p>
        </w:tc>
        <w:tc>
          <w:tcPr>
            <w:tcW w:w="626" w:type="dxa"/>
            <w:tcBorders>
              <w:bottom w:val="double" w:color="000000" w:sz="4" w:space="0"/>
            </w:tcBorders>
          </w:tcPr>
          <w:p w14:paraId="41042D0D">
            <w:pPr>
              <w:pStyle w:val="16"/>
              <w:spacing w:line="252" w:lineRule="exact"/>
              <w:ind w:right="43"/>
              <w:rPr>
                <w:rFonts w:ascii="Arial" w:hAnsi="Arial"/>
                <w:b/>
                <w:sz w:val="24"/>
              </w:rPr>
            </w:pPr>
            <w:r>
              <w:rPr>
                <w:w w:val="90"/>
                <w:sz w:val="21"/>
              </w:rPr>
              <w:t>-</w:t>
            </w:r>
            <w:r>
              <w:rPr>
                <w:rFonts w:ascii="Arial" w:hAnsi="Arial"/>
                <w:b/>
                <w:spacing w:val="-5"/>
                <w:w w:val="110"/>
                <w:sz w:val="21"/>
              </w:rPr>
              <w:t>30</w:t>
            </w:r>
            <w:r>
              <w:rPr>
                <w:rFonts w:ascii="Arial" w:hAnsi="Arial"/>
                <w:b/>
                <w:spacing w:val="-5"/>
                <w:w w:val="110"/>
                <w:sz w:val="24"/>
              </w:rPr>
              <w:t>°</w:t>
            </w:r>
          </w:p>
        </w:tc>
        <w:tc>
          <w:tcPr>
            <w:tcW w:w="626" w:type="dxa"/>
            <w:tcBorders>
              <w:bottom w:val="double" w:color="000000" w:sz="4" w:space="0"/>
            </w:tcBorders>
          </w:tcPr>
          <w:p w14:paraId="5149DF08">
            <w:pPr>
              <w:pStyle w:val="16"/>
              <w:spacing w:line="252" w:lineRule="exact"/>
              <w:ind w:right="43"/>
              <w:rPr>
                <w:rFonts w:ascii="Arial" w:hAnsi="Arial"/>
                <w:b/>
                <w:sz w:val="24"/>
              </w:rPr>
            </w:pPr>
            <w:r>
              <w:rPr>
                <w:w w:val="90"/>
                <w:sz w:val="21"/>
              </w:rPr>
              <w:t>-</w:t>
            </w:r>
            <w:r>
              <w:rPr>
                <w:rFonts w:ascii="Arial" w:hAnsi="Arial"/>
                <w:b/>
                <w:spacing w:val="-5"/>
                <w:w w:val="110"/>
                <w:sz w:val="21"/>
              </w:rPr>
              <w:t>40</w:t>
            </w:r>
            <w:r>
              <w:rPr>
                <w:rFonts w:ascii="Arial" w:hAnsi="Arial"/>
                <w:b/>
                <w:spacing w:val="-5"/>
                <w:w w:val="110"/>
                <w:sz w:val="24"/>
              </w:rPr>
              <w:t>°</w:t>
            </w:r>
          </w:p>
        </w:tc>
        <w:tc>
          <w:tcPr>
            <w:tcW w:w="626" w:type="dxa"/>
            <w:tcBorders>
              <w:bottom w:val="double" w:color="000000" w:sz="4" w:space="0"/>
            </w:tcBorders>
          </w:tcPr>
          <w:p w14:paraId="12A29900">
            <w:pPr>
              <w:pStyle w:val="16"/>
              <w:spacing w:line="252" w:lineRule="exact"/>
              <w:ind w:right="43"/>
              <w:rPr>
                <w:rFonts w:ascii="Arial" w:hAnsi="Arial"/>
                <w:b/>
                <w:sz w:val="24"/>
              </w:rPr>
            </w:pPr>
            <w:r>
              <w:rPr>
                <w:w w:val="90"/>
                <w:sz w:val="21"/>
              </w:rPr>
              <w:t>-</w:t>
            </w:r>
            <w:r>
              <w:rPr>
                <w:rFonts w:ascii="Arial" w:hAnsi="Arial"/>
                <w:b/>
                <w:spacing w:val="-5"/>
                <w:w w:val="110"/>
                <w:sz w:val="21"/>
              </w:rPr>
              <w:t>50</w:t>
            </w:r>
            <w:r>
              <w:rPr>
                <w:rFonts w:ascii="Arial" w:hAnsi="Arial"/>
                <w:b/>
                <w:spacing w:val="-5"/>
                <w:w w:val="110"/>
                <w:sz w:val="24"/>
              </w:rPr>
              <w:t>°</w:t>
            </w:r>
          </w:p>
        </w:tc>
        <w:tc>
          <w:tcPr>
            <w:tcW w:w="626" w:type="dxa"/>
            <w:tcBorders>
              <w:bottom w:val="double" w:color="000000" w:sz="4" w:space="0"/>
            </w:tcBorders>
          </w:tcPr>
          <w:p w14:paraId="197722E6">
            <w:pPr>
              <w:pStyle w:val="16"/>
              <w:spacing w:line="252" w:lineRule="exact"/>
              <w:ind w:right="43"/>
              <w:rPr>
                <w:rFonts w:ascii="Arial" w:hAnsi="Arial"/>
                <w:b/>
                <w:sz w:val="24"/>
              </w:rPr>
            </w:pPr>
            <w:r>
              <w:rPr>
                <w:w w:val="90"/>
                <w:sz w:val="21"/>
              </w:rPr>
              <w:t>-</w:t>
            </w:r>
            <w:r>
              <w:rPr>
                <w:rFonts w:ascii="Arial" w:hAnsi="Arial"/>
                <w:b/>
                <w:spacing w:val="-5"/>
                <w:w w:val="110"/>
                <w:sz w:val="21"/>
              </w:rPr>
              <w:t>60</w:t>
            </w:r>
            <w:r>
              <w:rPr>
                <w:rFonts w:ascii="Arial" w:hAnsi="Arial"/>
                <w:b/>
                <w:spacing w:val="-5"/>
                <w:w w:val="110"/>
                <w:sz w:val="24"/>
              </w:rPr>
              <w:t>°</w:t>
            </w:r>
          </w:p>
        </w:tc>
        <w:tc>
          <w:tcPr>
            <w:tcW w:w="626" w:type="dxa"/>
            <w:tcBorders>
              <w:bottom w:val="double" w:color="000000" w:sz="4" w:space="0"/>
            </w:tcBorders>
          </w:tcPr>
          <w:p w14:paraId="7974EDC9">
            <w:pPr>
              <w:pStyle w:val="16"/>
              <w:spacing w:line="252" w:lineRule="exact"/>
              <w:ind w:left="68"/>
              <w:jc w:val="center"/>
              <w:rPr>
                <w:rFonts w:ascii="Arial" w:hAnsi="Arial"/>
                <w:b/>
                <w:sz w:val="24"/>
              </w:rPr>
            </w:pPr>
            <w:r>
              <w:rPr>
                <w:w w:val="90"/>
                <w:sz w:val="21"/>
              </w:rPr>
              <w:t>-</w:t>
            </w:r>
            <w:r>
              <w:rPr>
                <w:rFonts w:ascii="Arial" w:hAnsi="Arial"/>
                <w:b/>
                <w:spacing w:val="-5"/>
                <w:w w:val="110"/>
                <w:sz w:val="21"/>
              </w:rPr>
              <w:t>70</w:t>
            </w:r>
            <w:r>
              <w:rPr>
                <w:rFonts w:ascii="Arial" w:hAnsi="Arial"/>
                <w:b/>
                <w:spacing w:val="-5"/>
                <w:w w:val="110"/>
                <w:sz w:val="24"/>
              </w:rPr>
              <w:t>°</w:t>
            </w:r>
          </w:p>
        </w:tc>
        <w:tc>
          <w:tcPr>
            <w:tcW w:w="626" w:type="dxa"/>
            <w:tcBorders>
              <w:bottom w:val="double" w:color="000000" w:sz="4" w:space="0"/>
            </w:tcBorders>
          </w:tcPr>
          <w:p w14:paraId="7F9E6C7B">
            <w:pPr>
              <w:pStyle w:val="16"/>
              <w:spacing w:line="252" w:lineRule="exact"/>
              <w:ind w:left="68"/>
              <w:jc w:val="center"/>
              <w:rPr>
                <w:rFonts w:ascii="Arial" w:hAnsi="Arial"/>
                <w:b/>
                <w:sz w:val="24"/>
              </w:rPr>
            </w:pPr>
            <w:r>
              <w:rPr>
                <w:w w:val="90"/>
                <w:sz w:val="21"/>
              </w:rPr>
              <w:t>-</w:t>
            </w:r>
            <w:r>
              <w:rPr>
                <w:rFonts w:ascii="Arial" w:hAnsi="Arial"/>
                <w:b/>
                <w:spacing w:val="-5"/>
                <w:w w:val="110"/>
                <w:sz w:val="21"/>
              </w:rPr>
              <w:t>80</w:t>
            </w:r>
            <w:r>
              <w:rPr>
                <w:rFonts w:ascii="Arial" w:hAnsi="Arial"/>
                <w:b/>
                <w:spacing w:val="-5"/>
                <w:w w:val="110"/>
                <w:sz w:val="24"/>
              </w:rPr>
              <w:t>°</w:t>
            </w:r>
          </w:p>
        </w:tc>
        <w:tc>
          <w:tcPr>
            <w:tcW w:w="626" w:type="dxa"/>
            <w:tcBorders>
              <w:bottom w:val="double" w:color="000000" w:sz="4" w:space="0"/>
            </w:tcBorders>
          </w:tcPr>
          <w:p w14:paraId="7578E7AF">
            <w:pPr>
              <w:pStyle w:val="16"/>
              <w:spacing w:line="252" w:lineRule="exact"/>
              <w:ind w:left="68"/>
              <w:jc w:val="center"/>
              <w:rPr>
                <w:rFonts w:ascii="Arial" w:hAnsi="Arial"/>
                <w:b/>
                <w:sz w:val="24"/>
              </w:rPr>
            </w:pPr>
            <w:r>
              <w:rPr>
                <w:w w:val="90"/>
                <w:sz w:val="21"/>
              </w:rPr>
              <w:t>-</w:t>
            </w:r>
            <w:r>
              <w:rPr>
                <w:rFonts w:ascii="Arial" w:hAnsi="Arial"/>
                <w:b/>
                <w:spacing w:val="-5"/>
                <w:w w:val="110"/>
                <w:sz w:val="21"/>
              </w:rPr>
              <w:t>90</w:t>
            </w:r>
            <w:r>
              <w:rPr>
                <w:rFonts w:ascii="Arial" w:hAnsi="Arial"/>
                <w:b/>
                <w:spacing w:val="-5"/>
                <w:w w:val="110"/>
                <w:sz w:val="24"/>
              </w:rPr>
              <w:t>°</w:t>
            </w:r>
          </w:p>
        </w:tc>
      </w:tr>
      <w:tr w14:paraId="67AA63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614" w:type="dxa"/>
            <w:tcBorders>
              <w:top w:val="double" w:color="000000" w:sz="4" w:space="0"/>
            </w:tcBorders>
          </w:tcPr>
          <w:p w14:paraId="41AB1F86">
            <w:pPr>
              <w:pStyle w:val="16"/>
              <w:spacing w:before="5" w:line="240" w:lineRule="auto"/>
              <w:ind w:left="102"/>
              <w:jc w:val="left"/>
              <w:rPr>
                <w:sz w:val="21"/>
              </w:rPr>
            </w:pPr>
            <w:r>
              <w:rPr>
                <w:spacing w:val="-10"/>
                <w:w w:val="105"/>
                <w:sz w:val="21"/>
              </w:rPr>
              <w:t>1</w:t>
            </w:r>
          </w:p>
        </w:tc>
        <w:tc>
          <w:tcPr>
            <w:tcW w:w="626" w:type="dxa"/>
            <w:tcBorders>
              <w:top w:val="double" w:color="000000" w:sz="4" w:space="0"/>
            </w:tcBorders>
          </w:tcPr>
          <w:p w14:paraId="28E9A4E1">
            <w:pPr>
              <w:pStyle w:val="16"/>
              <w:spacing w:before="5" w:line="240" w:lineRule="auto"/>
              <w:ind w:right="92"/>
              <w:rPr>
                <w:sz w:val="21"/>
              </w:rPr>
            </w:pPr>
            <w:r>
              <w:rPr>
                <w:spacing w:val="-4"/>
                <w:sz w:val="21"/>
              </w:rPr>
              <w:t>0.62</w:t>
            </w:r>
          </w:p>
        </w:tc>
        <w:tc>
          <w:tcPr>
            <w:tcW w:w="626" w:type="dxa"/>
            <w:tcBorders>
              <w:top w:val="double" w:color="000000" w:sz="4" w:space="0"/>
            </w:tcBorders>
          </w:tcPr>
          <w:p w14:paraId="1F07703C">
            <w:pPr>
              <w:pStyle w:val="16"/>
              <w:spacing w:before="5" w:line="240" w:lineRule="auto"/>
              <w:ind w:left="102"/>
              <w:jc w:val="left"/>
              <w:rPr>
                <w:sz w:val="21"/>
              </w:rPr>
            </w:pPr>
            <w:r>
              <w:rPr>
                <w:spacing w:val="-4"/>
                <w:sz w:val="21"/>
              </w:rPr>
              <w:t>0.03</w:t>
            </w:r>
          </w:p>
        </w:tc>
        <w:tc>
          <w:tcPr>
            <w:tcW w:w="626" w:type="dxa"/>
            <w:tcBorders>
              <w:top w:val="double" w:color="000000" w:sz="4" w:space="0"/>
            </w:tcBorders>
          </w:tcPr>
          <w:p w14:paraId="42AB1685">
            <w:pPr>
              <w:pStyle w:val="16"/>
              <w:spacing w:before="5" w:line="240" w:lineRule="auto"/>
              <w:ind w:right="92"/>
              <w:rPr>
                <w:sz w:val="21"/>
              </w:rPr>
            </w:pPr>
            <w:r>
              <w:rPr>
                <w:spacing w:val="-4"/>
                <w:sz w:val="21"/>
              </w:rPr>
              <w:t>0.07</w:t>
            </w:r>
          </w:p>
        </w:tc>
        <w:tc>
          <w:tcPr>
            <w:tcW w:w="626" w:type="dxa"/>
            <w:tcBorders>
              <w:top w:val="double" w:color="000000" w:sz="4" w:space="0"/>
            </w:tcBorders>
          </w:tcPr>
          <w:p w14:paraId="0270882C">
            <w:pPr>
              <w:pStyle w:val="16"/>
              <w:spacing w:before="5" w:line="240" w:lineRule="auto"/>
              <w:ind w:right="92"/>
              <w:rPr>
                <w:sz w:val="21"/>
              </w:rPr>
            </w:pPr>
            <w:r>
              <w:rPr>
                <w:spacing w:val="-4"/>
                <w:sz w:val="21"/>
              </w:rPr>
              <w:t>0.09</w:t>
            </w:r>
          </w:p>
        </w:tc>
        <w:tc>
          <w:tcPr>
            <w:tcW w:w="626" w:type="dxa"/>
            <w:tcBorders>
              <w:top w:val="double" w:color="000000" w:sz="4" w:space="0"/>
            </w:tcBorders>
          </w:tcPr>
          <w:p w14:paraId="632D28F3">
            <w:pPr>
              <w:pStyle w:val="16"/>
              <w:spacing w:before="5" w:line="240" w:lineRule="auto"/>
              <w:ind w:left="102"/>
              <w:jc w:val="left"/>
              <w:rPr>
                <w:sz w:val="21"/>
              </w:rPr>
            </w:pPr>
            <w:r>
              <w:rPr>
                <w:spacing w:val="-4"/>
                <w:sz w:val="21"/>
              </w:rPr>
              <w:t>0.13</w:t>
            </w:r>
          </w:p>
        </w:tc>
        <w:tc>
          <w:tcPr>
            <w:tcW w:w="626" w:type="dxa"/>
            <w:tcBorders>
              <w:top w:val="double" w:color="000000" w:sz="4" w:space="0"/>
            </w:tcBorders>
          </w:tcPr>
          <w:p w14:paraId="0ACA6BF6">
            <w:pPr>
              <w:pStyle w:val="16"/>
              <w:spacing w:before="5" w:line="240" w:lineRule="auto"/>
              <w:ind w:right="92"/>
              <w:rPr>
                <w:sz w:val="21"/>
              </w:rPr>
            </w:pPr>
            <w:r>
              <w:rPr>
                <w:spacing w:val="-4"/>
                <w:sz w:val="21"/>
              </w:rPr>
              <w:t>0.68</w:t>
            </w:r>
          </w:p>
        </w:tc>
        <w:tc>
          <w:tcPr>
            <w:tcW w:w="626" w:type="dxa"/>
            <w:tcBorders>
              <w:top w:val="double" w:color="000000" w:sz="4" w:space="0"/>
            </w:tcBorders>
          </w:tcPr>
          <w:p w14:paraId="54BFE085">
            <w:pPr>
              <w:pStyle w:val="16"/>
              <w:spacing w:before="5" w:line="240" w:lineRule="auto"/>
              <w:ind w:right="92"/>
              <w:rPr>
                <w:sz w:val="21"/>
              </w:rPr>
            </w:pPr>
            <w:r>
              <w:rPr>
                <w:spacing w:val="-4"/>
                <w:sz w:val="21"/>
              </w:rPr>
              <w:t>0.74</w:t>
            </w:r>
          </w:p>
        </w:tc>
        <w:tc>
          <w:tcPr>
            <w:tcW w:w="626" w:type="dxa"/>
            <w:tcBorders>
              <w:top w:val="double" w:color="000000" w:sz="4" w:space="0"/>
            </w:tcBorders>
          </w:tcPr>
          <w:p w14:paraId="777710BB">
            <w:pPr>
              <w:pStyle w:val="16"/>
              <w:spacing w:before="5" w:line="240" w:lineRule="auto"/>
              <w:ind w:left="7"/>
              <w:jc w:val="center"/>
              <w:rPr>
                <w:sz w:val="21"/>
              </w:rPr>
            </w:pPr>
            <w:r>
              <w:rPr>
                <w:spacing w:val="-4"/>
                <w:sz w:val="21"/>
              </w:rPr>
              <w:t>0.68</w:t>
            </w:r>
          </w:p>
        </w:tc>
        <w:tc>
          <w:tcPr>
            <w:tcW w:w="626" w:type="dxa"/>
            <w:tcBorders>
              <w:top w:val="double" w:color="000000" w:sz="4" w:space="0"/>
            </w:tcBorders>
          </w:tcPr>
          <w:p w14:paraId="4F46AF70">
            <w:pPr>
              <w:pStyle w:val="16"/>
              <w:spacing w:before="5" w:line="240" w:lineRule="auto"/>
              <w:ind w:left="7"/>
              <w:jc w:val="center"/>
              <w:rPr>
                <w:sz w:val="21"/>
              </w:rPr>
            </w:pPr>
            <w:r>
              <w:rPr>
                <w:spacing w:val="-4"/>
                <w:sz w:val="21"/>
              </w:rPr>
              <w:t>0.93</w:t>
            </w:r>
          </w:p>
        </w:tc>
        <w:tc>
          <w:tcPr>
            <w:tcW w:w="626" w:type="dxa"/>
            <w:tcBorders>
              <w:top w:val="double" w:color="000000" w:sz="4" w:space="0"/>
            </w:tcBorders>
          </w:tcPr>
          <w:p w14:paraId="0BE33D77">
            <w:pPr>
              <w:pStyle w:val="16"/>
              <w:spacing w:before="5" w:line="240" w:lineRule="auto"/>
              <w:ind w:left="7"/>
              <w:jc w:val="center"/>
              <w:rPr>
                <w:sz w:val="21"/>
              </w:rPr>
            </w:pPr>
            <w:r>
              <w:rPr>
                <w:spacing w:val="-4"/>
                <w:sz w:val="21"/>
              </w:rPr>
              <w:t>0.00</w:t>
            </w:r>
          </w:p>
        </w:tc>
      </w:tr>
      <w:tr w14:paraId="18F274F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14" w:type="dxa"/>
          </w:tcPr>
          <w:p w14:paraId="28BB6BDE">
            <w:pPr>
              <w:pStyle w:val="16"/>
              <w:ind w:left="102"/>
              <w:jc w:val="left"/>
              <w:rPr>
                <w:sz w:val="21"/>
              </w:rPr>
            </w:pPr>
            <w:r>
              <w:rPr>
                <w:spacing w:val="-10"/>
                <w:w w:val="105"/>
                <w:sz w:val="21"/>
              </w:rPr>
              <w:t>2</w:t>
            </w:r>
          </w:p>
        </w:tc>
        <w:tc>
          <w:tcPr>
            <w:tcW w:w="626" w:type="dxa"/>
          </w:tcPr>
          <w:p w14:paraId="47F655DC">
            <w:pPr>
              <w:pStyle w:val="16"/>
              <w:ind w:right="92"/>
              <w:rPr>
                <w:sz w:val="21"/>
              </w:rPr>
            </w:pPr>
            <w:r>
              <w:rPr>
                <w:spacing w:val="-4"/>
                <w:sz w:val="21"/>
              </w:rPr>
              <w:t>0.73</w:t>
            </w:r>
          </w:p>
        </w:tc>
        <w:tc>
          <w:tcPr>
            <w:tcW w:w="626" w:type="dxa"/>
          </w:tcPr>
          <w:p w14:paraId="3EEF3FD5">
            <w:pPr>
              <w:pStyle w:val="16"/>
              <w:ind w:left="102"/>
              <w:jc w:val="left"/>
              <w:rPr>
                <w:sz w:val="21"/>
              </w:rPr>
            </w:pPr>
            <w:r>
              <w:rPr>
                <w:spacing w:val="-4"/>
                <w:sz w:val="21"/>
              </w:rPr>
              <w:t>0.46</w:t>
            </w:r>
          </w:p>
        </w:tc>
        <w:tc>
          <w:tcPr>
            <w:tcW w:w="626" w:type="dxa"/>
          </w:tcPr>
          <w:p w14:paraId="5990B1A0">
            <w:pPr>
              <w:pStyle w:val="16"/>
              <w:ind w:right="92"/>
              <w:rPr>
                <w:sz w:val="21"/>
              </w:rPr>
            </w:pPr>
            <w:r>
              <w:rPr>
                <w:spacing w:val="-10"/>
                <w:sz w:val="21"/>
              </w:rPr>
              <w:t>-</w:t>
            </w:r>
          </w:p>
        </w:tc>
        <w:tc>
          <w:tcPr>
            <w:tcW w:w="626" w:type="dxa"/>
          </w:tcPr>
          <w:p w14:paraId="420B0397">
            <w:pPr>
              <w:pStyle w:val="16"/>
              <w:ind w:right="92"/>
              <w:rPr>
                <w:sz w:val="21"/>
              </w:rPr>
            </w:pPr>
            <w:r>
              <w:rPr>
                <w:spacing w:val="-10"/>
                <w:sz w:val="21"/>
              </w:rPr>
              <w:t>-</w:t>
            </w:r>
          </w:p>
        </w:tc>
        <w:tc>
          <w:tcPr>
            <w:tcW w:w="626" w:type="dxa"/>
          </w:tcPr>
          <w:p w14:paraId="2432C95F">
            <w:pPr>
              <w:pStyle w:val="16"/>
              <w:ind w:left="102"/>
              <w:jc w:val="left"/>
              <w:rPr>
                <w:sz w:val="21"/>
              </w:rPr>
            </w:pPr>
            <w:r>
              <w:rPr>
                <w:spacing w:val="-4"/>
                <w:sz w:val="21"/>
              </w:rPr>
              <w:t>0.29</w:t>
            </w:r>
          </w:p>
        </w:tc>
        <w:tc>
          <w:tcPr>
            <w:tcW w:w="626" w:type="dxa"/>
          </w:tcPr>
          <w:p w14:paraId="70E87133">
            <w:pPr>
              <w:pStyle w:val="16"/>
              <w:ind w:right="92"/>
              <w:rPr>
                <w:sz w:val="21"/>
              </w:rPr>
            </w:pPr>
            <w:r>
              <w:rPr>
                <w:spacing w:val="-4"/>
                <w:sz w:val="21"/>
              </w:rPr>
              <w:t>0.39</w:t>
            </w:r>
          </w:p>
        </w:tc>
        <w:tc>
          <w:tcPr>
            <w:tcW w:w="626" w:type="dxa"/>
          </w:tcPr>
          <w:p w14:paraId="238AECEE">
            <w:pPr>
              <w:pStyle w:val="16"/>
              <w:ind w:right="92"/>
              <w:rPr>
                <w:sz w:val="21"/>
              </w:rPr>
            </w:pPr>
            <w:r>
              <w:rPr>
                <w:spacing w:val="-4"/>
                <w:sz w:val="21"/>
              </w:rPr>
              <w:t>0.50</w:t>
            </w:r>
          </w:p>
        </w:tc>
        <w:tc>
          <w:tcPr>
            <w:tcW w:w="626" w:type="dxa"/>
          </w:tcPr>
          <w:p w14:paraId="718F6A6A">
            <w:pPr>
              <w:pStyle w:val="16"/>
              <w:ind w:left="7"/>
              <w:jc w:val="center"/>
              <w:rPr>
                <w:sz w:val="21"/>
              </w:rPr>
            </w:pPr>
            <w:r>
              <w:rPr>
                <w:spacing w:val="-4"/>
                <w:sz w:val="21"/>
              </w:rPr>
              <w:t>0.90</w:t>
            </w:r>
          </w:p>
        </w:tc>
        <w:tc>
          <w:tcPr>
            <w:tcW w:w="626" w:type="dxa"/>
          </w:tcPr>
          <w:p w14:paraId="3846DCEA">
            <w:pPr>
              <w:pStyle w:val="16"/>
              <w:ind w:left="7"/>
              <w:jc w:val="center"/>
              <w:rPr>
                <w:sz w:val="21"/>
              </w:rPr>
            </w:pPr>
            <w:r>
              <w:rPr>
                <w:spacing w:val="-4"/>
                <w:sz w:val="21"/>
              </w:rPr>
              <w:t>0.60</w:t>
            </w:r>
          </w:p>
        </w:tc>
        <w:tc>
          <w:tcPr>
            <w:tcW w:w="626" w:type="dxa"/>
          </w:tcPr>
          <w:p w14:paraId="3E5F6D3C">
            <w:pPr>
              <w:pStyle w:val="16"/>
              <w:ind w:left="7"/>
              <w:jc w:val="center"/>
              <w:rPr>
                <w:sz w:val="21"/>
              </w:rPr>
            </w:pPr>
            <w:r>
              <w:rPr>
                <w:spacing w:val="-4"/>
                <w:sz w:val="21"/>
              </w:rPr>
              <w:t>0.00</w:t>
            </w:r>
          </w:p>
        </w:tc>
      </w:tr>
      <w:tr w14:paraId="3DA42C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14" w:type="dxa"/>
          </w:tcPr>
          <w:p w14:paraId="51590742">
            <w:pPr>
              <w:pStyle w:val="16"/>
              <w:ind w:left="102"/>
              <w:jc w:val="left"/>
              <w:rPr>
                <w:sz w:val="21"/>
              </w:rPr>
            </w:pPr>
            <w:r>
              <w:rPr>
                <w:spacing w:val="-10"/>
                <w:w w:val="105"/>
                <w:sz w:val="21"/>
              </w:rPr>
              <w:t>3</w:t>
            </w:r>
          </w:p>
        </w:tc>
        <w:tc>
          <w:tcPr>
            <w:tcW w:w="626" w:type="dxa"/>
          </w:tcPr>
          <w:p w14:paraId="5BF569CF">
            <w:pPr>
              <w:pStyle w:val="16"/>
              <w:ind w:right="92"/>
              <w:rPr>
                <w:sz w:val="21"/>
              </w:rPr>
            </w:pPr>
            <w:r>
              <w:rPr>
                <w:spacing w:val="-10"/>
                <w:sz w:val="21"/>
              </w:rPr>
              <w:t>-</w:t>
            </w:r>
          </w:p>
        </w:tc>
        <w:tc>
          <w:tcPr>
            <w:tcW w:w="626" w:type="dxa"/>
          </w:tcPr>
          <w:p w14:paraId="6D919E84">
            <w:pPr>
              <w:pStyle w:val="16"/>
              <w:ind w:right="92"/>
              <w:rPr>
                <w:sz w:val="21"/>
              </w:rPr>
            </w:pPr>
            <w:r>
              <w:rPr>
                <w:spacing w:val="-10"/>
                <w:sz w:val="21"/>
              </w:rPr>
              <w:t>-</w:t>
            </w:r>
          </w:p>
        </w:tc>
        <w:tc>
          <w:tcPr>
            <w:tcW w:w="626" w:type="dxa"/>
          </w:tcPr>
          <w:p w14:paraId="70A07366">
            <w:pPr>
              <w:pStyle w:val="16"/>
              <w:ind w:right="92"/>
              <w:rPr>
                <w:sz w:val="21"/>
              </w:rPr>
            </w:pPr>
            <w:r>
              <w:rPr>
                <w:spacing w:val="-4"/>
                <w:sz w:val="21"/>
              </w:rPr>
              <w:t>0.11</w:t>
            </w:r>
          </w:p>
        </w:tc>
        <w:tc>
          <w:tcPr>
            <w:tcW w:w="626" w:type="dxa"/>
          </w:tcPr>
          <w:p w14:paraId="1F2B43D1">
            <w:pPr>
              <w:pStyle w:val="16"/>
              <w:ind w:right="92"/>
              <w:rPr>
                <w:sz w:val="21"/>
              </w:rPr>
            </w:pPr>
            <w:r>
              <w:rPr>
                <w:spacing w:val="-4"/>
                <w:sz w:val="21"/>
              </w:rPr>
              <w:t>0.01</w:t>
            </w:r>
          </w:p>
        </w:tc>
        <w:tc>
          <w:tcPr>
            <w:tcW w:w="626" w:type="dxa"/>
          </w:tcPr>
          <w:p w14:paraId="0670A913">
            <w:pPr>
              <w:pStyle w:val="16"/>
              <w:ind w:right="92"/>
              <w:rPr>
                <w:sz w:val="21"/>
              </w:rPr>
            </w:pPr>
            <w:r>
              <w:rPr>
                <w:spacing w:val="-10"/>
                <w:sz w:val="21"/>
              </w:rPr>
              <w:t>-</w:t>
            </w:r>
          </w:p>
        </w:tc>
        <w:tc>
          <w:tcPr>
            <w:tcW w:w="626" w:type="dxa"/>
          </w:tcPr>
          <w:p w14:paraId="4C2DD583">
            <w:pPr>
              <w:pStyle w:val="16"/>
              <w:ind w:right="92"/>
              <w:rPr>
                <w:sz w:val="21"/>
              </w:rPr>
            </w:pPr>
            <w:r>
              <w:rPr>
                <w:spacing w:val="-4"/>
                <w:sz w:val="21"/>
              </w:rPr>
              <w:t>0.37</w:t>
            </w:r>
          </w:p>
        </w:tc>
        <w:tc>
          <w:tcPr>
            <w:tcW w:w="626" w:type="dxa"/>
          </w:tcPr>
          <w:p w14:paraId="698E0D6C">
            <w:pPr>
              <w:pStyle w:val="16"/>
              <w:ind w:right="92"/>
              <w:rPr>
                <w:sz w:val="21"/>
              </w:rPr>
            </w:pPr>
            <w:r>
              <w:rPr>
                <w:spacing w:val="-4"/>
                <w:sz w:val="21"/>
              </w:rPr>
              <w:t>0.32</w:t>
            </w:r>
          </w:p>
        </w:tc>
        <w:tc>
          <w:tcPr>
            <w:tcW w:w="626" w:type="dxa"/>
          </w:tcPr>
          <w:p w14:paraId="773C02EE">
            <w:pPr>
              <w:pStyle w:val="16"/>
              <w:ind w:left="7"/>
              <w:jc w:val="center"/>
              <w:rPr>
                <w:sz w:val="21"/>
              </w:rPr>
            </w:pPr>
            <w:r>
              <w:rPr>
                <w:spacing w:val="-4"/>
                <w:sz w:val="21"/>
              </w:rPr>
              <w:t>0.55</w:t>
            </w:r>
          </w:p>
        </w:tc>
        <w:tc>
          <w:tcPr>
            <w:tcW w:w="626" w:type="dxa"/>
          </w:tcPr>
          <w:p w14:paraId="0A30E296">
            <w:pPr>
              <w:pStyle w:val="16"/>
              <w:ind w:left="7"/>
              <w:jc w:val="center"/>
              <w:rPr>
                <w:sz w:val="21"/>
              </w:rPr>
            </w:pPr>
            <w:r>
              <w:rPr>
                <w:spacing w:val="-4"/>
                <w:sz w:val="21"/>
              </w:rPr>
              <w:t>0.39</w:t>
            </w:r>
          </w:p>
        </w:tc>
        <w:tc>
          <w:tcPr>
            <w:tcW w:w="626" w:type="dxa"/>
          </w:tcPr>
          <w:p w14:paraId="34897668">
            <w:pPr>
              <w:pStyle w:val="16"/>
              <w:ind w:left="7"/>
              <w:jc w:val="center"/>
              <w:rPr>
                <w:sz w:val="21"/>
              </w:rPr>
            </w:pPr>
            <w:r>
              <w:rPr>
                <w:spacing w:val="-4"/>
                <w:sz w:val="21"/>
              </w:rPr>
              <w:t>0.01</w:t>
            </w:r>
          </w:p>
        </w:tc>
      </w:tr>
      <w:tr w14:paraId="701CA9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14" w:type="dxa"/>
          </w:tcPr>
          <w:p w14:paraId="756E47E3">
            <w:pPr>
              <w:pStyle w:val="16"/>
              <w:ind w:left="102"/>
              <w:jc w:val="left"/>
              <w:rPr>
                <w:sz w:val="21"/>
              </w:rPr>
            </w:pPr>
            <w:r>
              <w:rPr>
                <w:spacing w:val="-10"/>
                <w:w w:val="105"/>
                <w:sz w:val="21"/>
              </w:rPr>
              <w:t>4</w:t>
            </w:r>
          </w:p>
        </w:tc>
        <w:tc>
          <w:tcPr>
            <w:tcW w:w="626" w:type="dxa"/>
          </w:tcPr>
          <w:p w14:paraId="4EB2DFF7">
            <w:pPr>
              <w:pStyle w:val="16"/>
              <w:ind w:right="92"/>
              <w:rPr>
                <w:sz w:val="21"/>
              </w:rPr>
            </w:pPr>
            <w:r>
              <w:rPr>
                <w:spacing w:val="-10"/>
                <w:sz w:val="21"/>
              </w:rPr>
              <w:t>-</w:t>
            </w:r>
          </w:p>
        </w:tc>
        <w:tc>
          <w:tcPr>
            <w:tcW w:w="626" w:type="dxa"/>
          </w:tcPr>
          <w:p w14:paraId="25989D29">
            <w:pPr>
              <w:pStyle w:val="16"/>
              <w:ind w:right="92"/>
              <w:rPr>
                <w:sz w:val="21"/>
              </w:rPr>
            </w:pPr>
            <w:r>
              <w:rPr>
                <w:spacing w:val="-10"/>
                <w:sz w:val="21"/>
              </w:rPr>
              <w:t>-</w:t>
            </w:r>
          </w:p>
        </w:tc>
        <w:tc>
          <w:tcPr>
            <w:tcW w:w="626" w:type="dxa"/>
          </w:tcPr>
          <w:p w14:paraId="67DA1674">
            <w:pPr>
              <w:pStyle w:val="16"/>
              <w:ind w:right="92"/>
              <w:rPr>
                <w:sz w:val="21"/>
              </w:rPr>
            </w:pPr>
            <w:r>
              <w:rPr>
                <w:spacing w:val="-10"/>
                <w:sz w:val="21"/>
              </w:rPr>
              <w:t>-</w:t>
            </w:r>
          </w:p>
        </w:tc>
        <w:tc>
          <w:tcPr>
            <w:tcW w:w="626" w:type="dxa"/>
          </w:tcPr>
          <w:p w14:paraId="5EDF36CF">
            <w:pPr>
              <w:pStyle w:val="16"/>
              <w:ind w:right="92"/>
              <w:rPr>
                <w:sz w:val="21"/>
              </w:rPr>
            </w:pPr>
            <w:r>
              <w:rPr>
                <w:spacing w:val="-4"/>
                <w:sz w:val="21"/>
              </w:rPr>
              <w:t>0.03</w:t>
            </w:r>
          </w:p>
        </w:tc>
        <w:tc>
          <w:tcPr>
            <w:tcW w:w="626" w:type="dxa"/>
          </w:tcPr>
          <w:p w14:paraId="49D2F4D6">
            <w:pPr>
              <w:pStyle w:val="16"/>
              <w:ind w:left="102"/>
              <w:jc w:val="left"/>
              <w:rPr>
                <w:sz w:val="21"/>
              </w:rPr>
            </w:pPr>
            <w:r>
              <w:rPr>
                <w:spacing w:val="-4"/>
                <w:sz w:val="21"/>
              </w:rPr>
              <w:t>0.06</w:t>
            </w:r>
          </w:p>
        </w:tc>
        <w:tc>
          <w:tcPr>
            <w:tcW w:w="626" w:type="dxa"/>
          </w:tcPr>
          <w:p w14:paraId="5081C0B9">
            <w:pPr>
              <w:pStyle w:val="16"/>
              <w:ind w:right="92"/>
              <w:rPr>
                <w:sz w:val="21"/>
              </w:rPr>
            </w:pPr>
            <w:r>
              <w:rPr>
                <w:spacing w:val="-4"/>
                <w:sz w:val="21"/>
              </w:rPr>
              <w:t>0.17</w:t>
            </w:r>
          </w:p>
        </w:tc>
        <w:tc>
          <w:tcPr>
            <w:tcW w:w="626" w:type="dxa"/>
          </w:tcPr>
          <w:p w14:paraId="252D5DEC">
            <w:pPr>
              <w:pStyle w:val="16"/>
              <w:ind w:right="92"/>
              <w:rPr>
                <w:sz w:val="21"/>
              </w:rPr>
            </w:pPr>
            <w:r>
              <w:rPr>
                <w:spacing w:val="-4"/>
                <w:sz w:val="21"/>
              </w:rPr>
              <w:t>0.31</w:t>
            </w:r>
          </w:p>
        </w:tc>
        <w:tc>
          <w:tcPr>
            <w:tcW w:w="626" w:type="dxa"/>
          </w:tcPr>
          <w:p w14:paraId="06CAE4F7">
            <w:pPr>
              <w:pStyle w:val="16"/>
              <w:ind w:left="7"/>
              <w:jc w:val="center"/>
              <w:rPr>
                <w:sz w:val="21"/>
              </w:rPr>
            </w:pPr>
            <w:r>
              <w:rPr>
                <w:spacing w:val="-4"/>
                <w:sz w:val="21"/>
              </w:rPr>
              <w:t>0.25</w:t>
            </w:r>
          </w:p>
        </w:tc>
        <w:tc>
          <w:tcPr>
            <w:tcW w:w="626" w:type="dxa"/>
          </w:tcPr>
          <w:p w14:paraId="2D7A51BA">
            <w:pPr>
              <w:pStyle w:val="16"/>
              <w:ind w:left="7"/>
              <w:jc w:val="center"/>
              <w:rPr>
                <w:sz w:val="21"/>
              </w:rPr>
            </w:pPr>
            <w:r>
              <w:rPr>
                <w:spacing w:val="-4"/>
                <w:sz w:val="21"/>
              </w:rPr>
              <w:t>0.12</w:t>
            </w:r>
          </w:p>
        </w:tc>
        <w:tc>
          <w:tcPr>
            <w:tcW w:w="626" w:type="dxa"/>
          </w:tcPr>
          <w:p w14:paraId="5C622E24">
            <w:pPr>
              <w:pStyle w:val="16"/>
              <w:ind w:left="7"/>
              <w:jc w:val="center"/>
              <w:rPr>
                <w:sz w:val="21"/>
              </w:rPr>
            </w:pPr>
            <w:r>
              <w:rPr>
                <w:spacing w:val="-4"/>
                <w:sz w:val="21"/>
              </w:rPr>
              <w:t>0.00</w:t>
            </w:r>
          </w:p>
        </w:tc>
      </w:tr>
      <w:tr w14:paraId="1AE71F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14" w:type="dxa"/>
          </w:tcPr>
          <w:p w14:paraId="0F6BF9E0">
            <w:pPr>
              <w:pStyle w:val="16"/>
              <w:ind w:left="102"/>
              <w:jc w:val="left"/>
              <w:rPr>
                <w:sz w:val="21"/>
              </w:rPr>
            </w:pPr>
            <w:r>
              <w:rPr>
                <w:spacing w:val="-10"/>
                <w:w w:val="105"/>
                <w:sz w:val="21"/>
              </w:rPr>
              <w:t>5</w:t>
            </w:r>
          </w:p>
        </w:tc>
        <w:tc>
          <w:tcPr>
            <w:tcW w:w="626" w:type="dxa"/>
          </w:tcPr>
          <w:p w14:paraId="18CF32BE">
            <w:pPr>
              <w:pStyle w:val="16"/>
              <w:ind w:right="92"/>
              <w:rPr>
                <w:sz w:val="21"/>
              </w:rPr>
            </w:pPr>
            <w:r>
              <w:rPr>
                <w:spacing w:val="-10"/>
                <w:sz w:val="21"/>
              </w:rPr>
              <w:t>-</w:t>
            </w:r>
          </w:p>
        </w:tc>
        <w:tc>
          <w:tcPr>
            <w:tcW w:w="626" w:type="dxa"/>
          </w:tcPr>
          <w:p w14:paraId="7AED8529">
            <w:pPr>
              <w:pStyle w:val="16"/>
              <w:ind w:right="92"/>
              <w:rPr>
                <w:sz w:val="21"/>
              </w:rPr>
            </w:pPr>
            <w:r>
              <w:rPr>
                <w:spacing w:val="-10"/>
                <w:sz w:val="21"/>
              </w:rPr>
              <w:t>-</w:t>
            </w:r>
          </w:p>
        </w:tc>
        <w:tc>
          <w:tcPr>
            <w:tcW w:w="626" w:type="dxa"/>
          </w:tcPr>
          <w:p w14:paraId="5E76E520">
            <w:pPr>
              <w:pStyle w:val="16"/>
              <w:ind w:right="92"/>
              <w:rPr>
                <w:sz w:val="21"/>
              </w:rPr>
            </w:pPr>
            <w:r>
              <w:rPr>
                <w:spacing w:val="-10"/>
                <w:sz w:val="21"/>
              </w:rPr>
              <w:t>-</w:t>
            </w:r>
          </w:p>
        </w:tc>
        <w:tc>
          <w:tcPr>
            <w:tcW w:w="626" w:type="dxa"/>
          </w:tcPr>
          <w:p w14:paraId="6EF7E80A">
            <w:pPr>
              <w:pStyle w:val="16"/>
              <w:ind w:right="92"/>
              <w:rPr>
                <w:sz w:val="21"/>
              </w:rPr>
            </w:pPr>
            <w:r>
              <w:rPr>
                <w:spacing w:val="-10"/>
                <w:sz w:val="21"/>
              </w:rPr>
              <w:t>-</w:t>
            </w:r>
          </w:p>
        </w:tc>
        <w:tc>
          <w:tcPr>
            <w:tcW w:w="626" w:type="dxa"/>
          </w:tcPr>
          <w:p w14:paraId="1C4D0F97">
            <w:pPr>
              <w:pStyle w:val="16"/>
              <w:ind w:left="102"/>
              <w:jc w:val="left"/>
              <w:rPr>
                <w:sz w:val="21"/>
              </w:rPr>
            </w:pPr>
            <w:r>
              <w:rPr>
                <w:spacing w:val="-4"/>
                <w:sz w:val="21"/>
              </w:rPr>
              <w:t>0.06</w:t>
            </w:r>
          </w:p>
        </w:tc>
        <w:tc>
          <w:tcPr>
            <w:tcW w:w="626" w:type="dxa"/>
          </w:tcPr>
          <w:p w14:paraId="7B5C5414">
            <w:pPr>
              <w:pStyle w:val="16"/>
              <w:ind w:right="92"/>
              <w:rPr>
                <w:sz w:val="21"/>
              </w:rPr>
            </w:pPr>
            <w:r>
              <w:rPr>
                <w:spacing w:val="-4"/>
                <w:sz w:val="21"/>
              </w:rPr>
              <w:t>0.10</w:t>
            </w:r>
          </w:p>
        </w:tc>
        <w:tc>
          <w:tcPr>
            <w:tcW w:w="626" w:type="dxa"/>
          </w:tcPr>
          <w:p w14:paraId="2D611327">
            <w:pPr>
              <w:pStyle w:val="16"/>
              <w:ind w:right="92"/>
              <w:rPr>
                <w:sz w:val="21"/>
              </w:rPr>
            </w:pPr>
            <w:r>
              <w:rPr>
                <w:spacing w:val="-4"/>
                <w:sz w:val="21"/>
              </w:rPr>
              <w:t>0.20</w:t>
            </w:r>
          </w:p>
        </w:tc>
        <w:tc>
          <w:tcPr>
            <w:tcW w:w="626" w:type="dxa"/>
          </w:tcPr>
          <w:p w14:paraId="6835AC6F">
            <w:pPr>
              <w:pStyle w:val="16"/>
              <w:ind w:left="7"/>
              <w:jc w:val="center"/>
              <w:rPr>
                <w:sz w:val="21"/>
              </w:rPr>
            </w:pPr>
            <w:r>
              <w:rPr>
                <w:spacing w:val="-4"/>
                <w:sz w:val="21"/>
              </w:rPr>
              <w:t>0.17</w:t>
            </w:r>
          </w:p>
        </w:tc>
        <w:tc>
          <w:tcPr>
            <w:tcW w:w="626" w:type="dxa"/>
          </w:tcPr>
          <w:p w14:paraId="52659009">
            <w:pPr>
              <w:pStyle w:val="16"/>
              <w:ind w:left="7"/>
              <w:jc w:val="center"/>
              <w:rPr>
                <w:sz w:val="21"/>
              </w:rPr>
            </w:pPr>
            <w:r>
              <w:rPr>
                <w:spacing w:val="-4"/>
                <w:sz w:val="21"/>
              </w:rPr>
              <w:t>0.16</w:t>
            </w:r>
          </w:p>
        </w:tc>
        <w:tc>
          <w:tcPr>
            <w:tcW w:w="626" w:type="dxa"/>
          </w:tcPr>
          <w:p w14:paraId="02EFB300">
            <w:pPr>
              <w:pStyle w:val="16"/>
              <w:ind w:left="7"/>
              <w:jc w:val="center"/>
              <w:rPr>
                <w:sz w:val="21"/>
              </w:rPr>
            </w:pPr>
            <w:r>
              <w:rPr>
                <w:spacing w:val="-4"/>
                <w:sz w:val="21"/>
              </w:rPr>
              <w:t>0.00</w:t>
            </w:r>
          </w:p>
        </w:tc>
      </w:tr>
      <w:tr w14:paraId="474BD60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14" w:type="dxa"/>
          </w:tcPr>
          <w:p w14:paraId="43523A60">
            <w:pPr>
              <w:pStyle w:val="16"/>
              <w:ind w:left="102"/>
              <w:jc w:val="left"/>
              <w:rPr>
                <w:sz w:val="21"/>
              </w:rPr>
            </w:pPr>
            <w:r>
              <w:rPr>
                <w:spacing w:val="-10"/>
                <w:w w:val="105"/>
                <w:sz w:val="21"/>
              </w:rPr>
              <w:t>6</w:t>
            </w:r>
          </w:p>
        </w:tc>
        <w:tc>
          <w:tcPr>
            <w:tcW w:w="626" w:type="dxa"/>
          </w:tcPr>
          <w:p w14:paraId="4B39E18F">
            <w:pPr>
              <w:pStyle w:val="16"/>
              <w:ind w:right="92"/>
              <w:rPr>
                <w:sz w:val="21"/>
              </w:rPr>
            </w:pPr>
            <w:r>
              <w:rPr>
                <w:spacing w:val="-10"/>
                <w:sz w:val="21"/>
              </w:rPr>
              <w:t>-</w:t>
            </w:r>
          </w:p>
        </w:tc>
        <w:tc>
          <w:tcPr>
            <w:tcW w:w="626" w:type="dxa"/>
          </w:tcPr>
          <w:p w14:paraId="54870ECC">
            <w:pPr>
              <w:pStyle w:val="16"/>
              <w:ind w:right="92"/>
              <w:rPr>
                <w:sz w:val="21"/>
              </w:rPr>
            </w:pPr>
            <w:r>
              <w:rPr>
                <w:spacing w:val="-10"/>
                <w:sz w:val="21"/>
              </w:rPr>
              <w:t>-</w:t>
            </w:r>
          </w:p>
        </w:tc>
        <w:tc>
          <w:tcPr>
            <w:tcW w:w="626" w:type="dxa"/>
          </w:tcPr>
          <w:p w14:paraId="134DEC21">
            <w:pPr>
              <w:pStyle w:val="16"/>
              <w:ind w:right="92"/>
              <w:rPr>
                <w:sz w:val="21"/>
              </w:rPr>
            </w:pPr>
            <w:r>
              <w:rPr>
                <w:spacing w:val="-10"/>
                <w:sz w:val="21"/>
              </w:rPr>
              <w:t>-</w:t>
            </w:r>
          </w:p>
        </w:tc>
        <w:tc>
          <w:tcPr>
            <w:tcW w:w="626" w:type="dxa"/>
          </w:tcPr>
          <w:p w14:paraId="75D2082D">
            <w:pPr>
              <w:pStyle w:val="16"/>
              <w:ind w:right="92"/>
              <w:rPr>
                <w:sz w:val="21"/>
              </w:rPr>
            </w:pPr>
            <w:r>
              <w:rPr>
                <w:spacing w:val="-10"/>
                <w:sz w:val="21"/>
              </w:rPr>
              <w:t>-</w:t>
            </w:r>
          </w:p>
        </w:tc>
        <w:tc>
          <w:tcPr>
            <w:tcW w:w="626" w:type="dxa"/>
          </w:tcPr>
          <w:p w14:paraId="354624C7">
            <w:pPr>
              <w:pStyle w:val="16"/>
              <w:ind w:right="92"/>
              <w:rPr>
                <w:sz w:val="21"/>
              </w:rPr>
            </w:pPr>
            <w:r>
              <w:rPr>
                <w:spacing w:val="-10"/>
                <w:sz w:val="21"/>
              </w:rPr>
              <w:t>-</w:t>
            </w:r>
          </w:p>
        </w:tc>
        <w:tc>
          <w:tcPr>
            <w:tcW w:w="626" w:type="dxa"/>
          </w:tcPr>
          <w:p w14:paraId="6776814D">
            <w:pPr>
              <w:pStyle w:val="16"/>
              <w:ind w:right="92"/>
              <w:rPr>
                <w:sz w:val="21"/>
              </w:rPr>
            </w:pPr>
            <w:r>
              <w:rPr>
                <w:spacing w:val="-4"/>
                <w:sz w:val="21"/>
              </w:rPr>
              <w:t>0.05</w:t>
            </w:r>
          </w:p>
        </w:tc>
        <w:tc>
          <w:tcPr>
            <w:tcW w:w="626" w:type="dxa"/>
          </w:tcPr>
          <w:p w14:paraId="2416D8EB">
            <w:pPr>
              <w:pStyle w:val="16"/>
              <w:ind w:right="92"/>
              <w:rPr>
                <w:sz w:val="21"/>
              </w:rPr>
            </w:pPr>
            <w:r>
              <w:rPr>
                <w:spacing w:val="-4"/>
                <w:sz w:val="21"/>
              </w:rPr>
              <w:t>0.06</w:t>
            </w:r>
          </w:p>
        </w:tc>
        <w:tc>
          <w:tcPr>
            <w:tcW w:w="626" w:type="dxa"/>
          </w:tcPr>
          <w:p w14:paraId="7D49B2C8">
            <w:pPr>
              <w:pStyle w:val="16"/>
              <w:ind w:left="7"/>
              <w:jc w:val="center"/>
              <w:rPr>
                <w:sz w:val="21"/>
              </w:rPr>
            </w:pPr>
            <w:r>
              <w:rPr>
                <w:spacing w:val="-4"/>
                <w:sz w:val="21"/>
              </w:rPr>
              <w:t>1.15</w:t>
            </w:r>
          </w:p>
        </w:tc>
        <w:tc>
          <w:tcPr>
            <w:tcW w:w="626" w:type="dxa"/>
          </w:tcPr>
          <w:p w14:paraId="5D4E70B4">
            <w:pPr>
              <w:pStyle w:val="16"/>
              <w:ind w:left="7"/>
              <w:jc w:val="center"/>
              <w:rPr>
                <w:sz w:val="21"/>
              </w:rPr>
            </w:pPr>
            <w:r>
              <w:rPr>
                <w:spacing w:val="-4"/>
                <w:sz w:val="21"/>
              </w:rPr>
              <w:t>2.81</w:t>
            </w:r>
          </w:p>
        </w:tc>
        <w:tc>
          <w:tcPr>
            <w:tcW w:w="626" w:type="dxa"/>
          </w:tcPr>
          <w:p w14:paraId="73E47E56">
            <w:pPr>
              <w:pStyle w:val="16"/>
              <w:ind w:left="7"/>
              <w:jc w:val="center"/>
              <w:rPr>
                <w:sz w:val="21"/>
              </w:rPr>
            </w:pPr>
            <w:r>
              <w:rPr>
                <w:spacing w:val="-4"/>
                <w:sz w:val="21"/>
              </w:rPr>
              <w:t>0.00</w:t>
            </w:r>
          </w:p>
        </w:tc>
      </w:tr>
      <w:tr w14:paraId="0BB89C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14" w:type="dxa"/>
          </w:tcPr>
          <w:p w14:paraId="0C120E91">
            <w:pPr>
              <w:pStyle w:val="16"/>
              <w:ind w:left="102"/>
              <w:jc w:val="left"/>
              <w:rPr>
                <w:sz w:val="21"/>
              </w:rPr>
            </w:pPr>
            <w:r>
              <w:rPr>
                <w:spacing w:val="-10"/>
                <w:w w:val="105"/>
                <w:sz w:val="21"/>
              </w:rPr>
              <w:t>7</w:t>
            </w:r>
          </w:p>
        </w:tc>
        <w:tc>
          <w:tcPr>
            <w:tcW w:w="626" w:type="dxa"/>
          </w:tcPr>
          <w:p w14:paraId="19803848">
            <w:pPr>
              <w:pStyle w:val="16"/>
              <w:ind w:right="92"/>
              <w:rPr>
                <w:sz w:val="21"/>
              </w:rPr>
            </w:pPr>
            <w:r>
              <w:rPr>
                <w:spacing w:val="-10"/>
                <w:sz w:val="21"/>
              </w:rPr>
              <w:t>-</w:t>
            </w:r>
          </w:p>
        </w:tc>
        <w:tc>
          <w:tcPr>
            <w:tcW w:w="626" w:type="dxa"/>
          </w:tcPr>
          <w:p w14:paraId="47C44FFF">
            <w:pPr>
              <w:pStyle w:val="16"/>
              <w:ind w:right="92"/>
              <w:rPr>
                <w:sz w:val="21"/>
              </w:rPr>
            </w:pPr>
            <w:r>
              <w:rPr>
                <w:spacing w:val="-10"/>
                <w:sz w:val="21"/>
              </w:rPr>
              <w:t>-</w:t>
            </w:r>
          </w:p>
        </w:tc>
        <w:tc>
          <w:tcPr>
            <w:tcW w:w="626" w:type="dxa"/>
          </w:tcPr>
          <w:p w14:paraId="6958587A">
            <w:pPr>
              <w:pStyle w:val="16"/>
              <w:ind w:right="92"/>
              <w:rPr>
                <w:sz w:val="21"/>
              </w:rPr>
            </w:pPr>
            <w:r>
              <w:rPr>
                <w:spacing w:val="-10"/>
                <w:sz w:val="21"/>
              </w:rPr>
              <w:t>-</w:t>
            </w:r>
          </w:p>
        </w:tc>
        <w:tc>
          <w:tcPr>
            <w:tcW w:w="626" w:type="dxa"/>
          </w:tcPr>
          <w:p w14:paraId="2F05DA99">
            <w:pPr>
              <w:pStyle w:val="16"/>
              <w:ind w:right="92"/>
              <w:rPr>
                <w:sz w:val="21"/>
              </w:rPr>
            </w:pPr>
            <w:r>
              <w:rPr>
                <w:spacing w:val="-10"/>
                <w:sz w:val="21"/>
              </w:rPr>
              <w:t>-</w:t>
            </w:r>
          </w:p>
        </w:tc>
        <w:tc>
          <w:tcPr>
            <w:tcW w:w="626" w:type="dxa"/>
          </w:tcPr>
          <w:p w14:paraId="14B899E6">
            <w:pPr>
              <w:pStyle w:val="16"/>
              <w:ind w:right="92"/>
              <w:rPr>
                <w:sz w:val="21"/>
              </w:rPr>
            </w:pPr>
            <w:r>
              <w:rPr>
                <w:spacing w:val="-10"/>
                <w:sz w:val="21"/>
              </w:rPr>
              <w:t>-</w:t>
            </w:r>
          </w:p>
        </w:tc>
        <w:tc>
          <w:tcPr>
            <w:tcW w:w="626" w:type="dxa"/>
          </w:tcPr>
          <w:p w14:paraId="1A3A678E">
            <w:pPr>
              <w:pStyle w:val="16"/>
              <w:ind w:right="92"/>
              <w:rPr>
                <w:sz w:val="21"/>
              </w:rPr>
            </w:pPr>
            <w:r>
              <w:rPr>
                <w:spacing w:val="-10"/>
                <w:sz w:val="21"/>
              </w:rPr>
              <w:t>-</w:t>
            </w:r>
          </w:p>
        </w:tc>
        <w:tc>
          <w:tcPr>
            <w:tcW w:w="626" w:type="dxa"/>
          </w:tcPr>
          <w:p w14:paraId="3AB64BB0">
            <w:pPr>
              <w:pStyle w:val="16"/>
              <w:ind w:right="92"/>
              <w:rPr>
                <w:sz w:val="21"/>
              </w:rPr>
            </w:pPr>
            <w:r>
              <w:rPr>
                <w:spacing w:val="-4"/>
                <w:sz w:val="21"/>
              </w:rPr>
              <w:t>0.00</w:t>
            </w:r>
          </w:p>
        </w:tc>
        <w:tc>
          <w:tcPr>
            <w:tcW w:w="626" w:type="dxa"/>
          </w:tcPr>
          <w:p w14:paraId="48637F3B">
            <w:pPr>
              <w:pStyle w:val="16"/>
              <w:ind w:left="7"/>
              <w:jc w:val="center"/>
              <w:rPr>
                <w:sz w:val="21"/>
              </w:rPr>
            </w:pPr>
            <w:r>
              <w:rPr>
                <w:spacing w:val="-4"/>
                <w:sz w:val="21"/>
              </w:rPr>
              <w:t>0.12</w:t>
            </w:r>
          </w:p>
        </w:tc>
        <w:tc>
          <w:tcPr>
            <w:tcW w:w="626" w:type="dxa"/>
          </w:tcPr>
          <w:p w14:paraId="2E0FAE1B">
            <w:pPr>
              <w:pStyle w:val="16"/>
              <w:ind w:left="7"/>
              <w:jc w:val="center"/>
              <w:rPr>
                <w:sz w:val="21"/>
              </w:rPr>
            </w:pPr>
            <w:r>
              <w:rPr>
                <w:spacing w:val="-4"/>
                <w:sz w:val="21"/>
              </w:rPr>
              <w:t>0.04</w:t>
            </w:r>
          </w:p>
        </w:tc>
        <w:tc>
          <w:tcPr>
            <w:tcW w:w="626" w:type="dxa"/>
          </w:tcPr>
          <w:p w14:paraId="16B148C9">
            <w:pPr>
              <w:pStyle w:val="16"/>
              <w:ind w:left="7"/>
              <w:jc w:val="center"/>
              <w:rPr>
                <w:sz w:val="21"/>
              </w:rPr>
            </w:pPr>
            <w:r>
              <w:rPr>
                <w:spacing w:val="-4"/>
                <w:sz w:val="21"/>
              </w:rPr>
              <w:t>1.63</w:t>
            </w:r>
          </w:p>
        </w:tc>
      </w:tr>
      <w:tr w14:paraId="6CF93E4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14" w:type="dxa"/>
          </w:tcPr>
          <w:p w14:paraId="3A67B563">
            <w:pPr>
              <w:pStyle w:val="16"/>
              <w:ind w:left="102"/>
              <w:jc w:val="left"/>
              <w:rPr>
                <w:sz w:val="21"/>
              </w:rPr>
            </w:pPr>
            <w:r>
              <w:rPr>
                <w:spacing w:val="-10"/>
                <w:w w:val="105"/>
                <w:sz w:val="21"/>
              </w:rPr>
              <w:t>8</w:t>
            </w:r>
          </w:p>
        </w:tc>
        <w:tc>
          <w:tcPr>
            <w:tcW w:w="626" w:type="dxa"/>
          </w:tcPr>
          <w:p w14:paraId="20415CBA">
            <w:pPr>
              <w:pStyle w:val="16"/>
              <w:ind w:right="92"/>
              <w:rPr>
                <w:sz w:val="21"/>
              </w:rPr>
            </w:pPr>
            <w:r>
              <w:rPr>
                <w:spacing w:val="-4"/>
                <w:sz w:val="21"/>
              </w:rPr>
              <w:t>0.28</w:t>
            </w:r>
          </w:p>
        </w:tc>
        <w:tc>
          <w:tcPr>
            <w:tcW w:w="626" w:type="dxa"/>
          </w:tcPr>
          <w:p w14:paraId="6626CEEC">
            <w:pPr>
              <w:pStyle w:val="16"/>
              <w:ind w:right="92"/>
              <w:rPr>
                <w:sz w:val="21"/>
              </w:rPr>
            </w:pPr>
            <w:r>
              <w:rPr>
                <w:spacing w:val="-10"/>
                <w:sz w:val="21"/>
              </w:rPr>
              <w:t>-</w:t>
            </w:r>
          </w:p>
        </w:tc>
        <w:tc>
          <w:tcPr>
            <w:tcW w:w="626" w:type="dxa"/>
          </w:tcPr>
          <w:p w14:paraId="58D67596">
            <w:pPr>
              <w:pStyle w:val="16"/>
              <w:ind w:right="92"/>
              <w:rPr>
                <w:sz w:val="21"/>
              </w:rPr>
            </w:pPr>
            <w:r>
              <w:rPr>
                <w:spacing w:val="-10"/>
                <w:sz w:val="21"/>
              </w:rPr>
              <w:t>-</w:t>
            </w:r>
          </w:p>
        </w:tc>
        <w:tc>
          <w:tcPr>
            <w:tcW w:w="626" w:type="dxa"/>
          </w:tcPr>
          <w:p w14:paraId="4945EA11">
            <w:pPr>
              <w:pStyle w:val="16"/>
              <w:ind w:right="92"/>
              <w:rPr>
                <w:sz w:val="21"/>
              </w:rPr>
            </w:pPr>
            <w:r>
              <w:rPr>
                <w:spacing w:val="-10"/>
                <w:sz w:val="21"/>
              </w:rPr>
              <w:t>-</w:t>
            </w:r>
          </w:p>
        </w:tc>
        <w:tc>
          <w:tcPr>
            <w:tcW w:w="626" w:type="dxa"/>
          </w:tcPr>
          <w:p w14:paraId="4AC0AA0B">
            <w:pPr>
              <w:pStyle w:val="16"/>
              <w:ind w:right="92"/>
              <w:rPr>
                <w:sz w:val="21"/>
              </w:rPr>
            </w:pPr>
            <w:r>
              <w:rPr>
                <w:spacing w:val="-10"/>
                <w:sz w:val="21"/>
              </w:rPr>
              <w:t>-</w:t>
            </w:r>
          </w:p>
        </w:tc>
        <w:tc>
          <w:tcPr>
            <w:tcW w:w="626" w:type="dxa"/>
          </w:tcPr>
          <w:p w14:paraId="5B080330">
            <w:pPr>
              <w:pStyle w:val="16"/>
              <w:ind w:right="92"/>
              <w:rPr>
                <w:sz w:val="21"/>
              </w:rPr>
            </w:pPr>
            <w:r>
              <w:rPr>
                <w:spacing w:val="-4"/>
                <w:sz w:val="21"/>
              </w:rPr>
              <w:t>0.00</w:t>
            </w:r>
          </w:p>
        </w:tc>
        <w:tc>
          <w:tcPr>
            <w:tcW w:w="626" w:type="dxa"/>
          </w:tcPr>
          <w:p w14:paraId="47A585CE">
            <w:pPr>
              <w:pStyle w:val="16"/>
              <w:ind w:right="92"/>
              <w:rPr>
                <w:sz w:val="21"/>
              </w:rPr>
            </w:pPr>
            <w:r>
              <w:rPr>
                <w:spacing w:val="-4"/>
                <w:sz w:val="21"/>
              </w:rPr>
              <w:t>2.23</w:t>
            </w:r>
          </w:p>
        </w:tc>
        <w:tc>
          <w:tcPr>
            <w:tcW w:w="626" w:type="dxa"/>
          </w:tcPr>
          <w:p w14:paraId="2ACF2A78">
            <w:pPr>
              <w:pStyle w:val="16"/>
              <w:ind w:left="7"/>
              <w:jc w:val="center"/>
              <w:rPr>
                <w:sz w:val="21"/>
              </w:rPr>
            </w:pPr>
            <w:r>
              <w:rPr>
                <w:spacing w:val="-4"/>
                <w:sz w:val="21"/>
              </w:rPr>
              <w:t>0.05</w:t>
            </w:r>
          </w:p>
        </w:tc>
        <w:tc>
          <w:tcPr>
            <w:tcW w:w="626" w:type="dxa"/>
          </w:tcPr>
          <w:p w14:paraId="2E389A41">
            <w:pPr>
              <w:pStyle w:val="16"/>
              <w:ind w:left="7"/>
              <w:jc w:val="center"/>
              <w:rPr>
                <w:sz w:val="21"/>
              </w:rPr>
            </w:pPr>
            <w:r>
              <w:rPr>
                <w:spacing w:val="-4"/>
                <w:sz w:val="21"/>
              </w:rPr>
              <w:t>0.03</w:t>
            </w:r>
          </w:p>
        </w:tc>
        <w:tc>
          <w:tcPr>
            <w:tcW w:w="626" w:type="dxa"/>
          </w:tcPr>
          <w:p w14:paraId="6AA15C3D">
            <w:pPr>
              <w:pStyle w:val="16"/>
              <w:ind w:left="7"/>
              <w:jc w:val="center"/>
              <w:rPr>
                <w:sz w:val="21"/>
              </w:rPr>
            </w:pPr>
            <w:r>
              <w:rPr>
                <w:spacing w:val="-4"/>
                <w:sz w:val="21"/>
              </w:rPr>
              <w:t>0.00</w:t>
            </w:r>
          </w:p>
        </w:tc>
      </w:tr>
      <w:tr w14:paraId="648C8E5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14" w:type="dxa"/>
          </w:tcPr>
          <w:p w14:paraId="3CB5A2E6">
            <w:pPr>
              <w:pStyle w:val="16"/>
              <w:ind w:left="102"/>
              <w:jc w:val="left"/>
              <w:rPr>
                <w:sz w:val="21"/>
              </w:rPr>
            </w:pPr>
            <w:r>
              <w:rPr>
                <w:spacing w:val="-10"/>
                <w:w w:val="105"/>
                <w:sz w:val="21"/>
              </w:rPr>
              <w:t>9</w:t>
            </w:r>
          </w:p>
        </w:tc>
        <w:tc>
          <w:tcPr>
            <w:tcW w:w="626" w:type="dxa"/>
          </w:tcPr>
          <w:p w14:paraId="05F2C259">
            <w:pPr>
              <w:pStyle w:val="16"/>
              <w:ind w:right="92"/>
              <w:rPr>
                <w:sz w:val="21"/>
              </w:rPr>
            </w:pPr>
            <w:r>
              <w:rPr>
                <w:spacing w:val="-4"/>
                <w:sz w:val="21"/>
              </w:rPr>
              <w:t>2.58</w:t>
            </w:r>
          </w:p>
        </w:tc>
        <w:tc>
          <w:tcPr>
            <w:tcW w:w="626" w:type="dxa"/>
          </w:tcPr>
          <w:p w14:paraId="71BD661D">
            <w:pPr>
              <w:pStyle w:val="16"/>
              <w:ind w:right="92"/>
              <w:rPr>
                <w:sz w:val="21"/>
              </w:rPr>
            </w:pPr>
            <w:r>
              <w:rPr>
                <w:spacing w:val="-10"/>
                <w:sz w:val="21"/>
              </w:rPr>
              <w:t>-</w:t>
            </w:r>
          </w:p>
        </w:tc>
        <w:tc>
          <w:tcPr>
            <w:tcW w:w="626" w:type="dxa"/>
          </w:tcPr>
          <w:p w14:paraId="06BABF9F">
            <w:pPr>
              <w:pStyle w:val="16"/>
              <w:ind w:right="92"/>
              <w:rPr>
                <w:sz w:val="21"/>
              </w:rPr>
            </w:pPr>
            <w:r>
              <w:rPr>
                <w:spacing w:val="-10"/>
                <w:sz w:val="21"/>
              </w:rPr>
              <w:t>-</w:t>
            </w:r>
          </w:p>
        </w:tc>
        <w:tc>
          <w:tcPr>
            <w:tcW w:w="626" w:type="dxa"/>
          </w:tcPr>
          <w:p w14:paraId="1FC6F9F2">
            <w:pPr>
              <w:pStyle w:val="16"/>
              <w:ind w:right="92"/>
              <w:rPr>
                <w:sz w:val="21"/>
              </w:rPr>
            </w:pPr>
            <w:r>
              <w:rPr>
                <w:spacing w:val="-10"/>
                <w:sz w:val="21"/>
              </w:rPr>
              <w:t>-</w:t>
            </w:r>
          </w:p>
        </w:tc>
        <w:tc>
          <w:tcPr>
            <w:tcW w:w="626" w:type="dxa"/>
          </w:tcPr>
          <w:p w14:paraId="01059EBA">
            <w:pPr>
              <w:pStyle w:val="16"/>
              <w:ind w:right="92"/>
              <w:rPr>
                <w:sz w:val="21"/>
              </w:rPr>
            </w:pPr>
            <w:r>
              <w:rPr>
                <w:spacing w:val="-10"/>
                <w:sz w:val="21"/>
              </w:rPr>
              <w:t>-</w:t>
            </w:r>
          </w:p>
        </w:tc>
        <w:tc>
          <w:tcPr>
            <w:tcW w:w="626" w:type="dxa"/>
          </w:tcPr>
          <w:p w14:paraId="7DEECCB7">
            <w:pPr>
              <w:pStyle w:val="16"/>
              <w:ind w:right="92"/>
              <w:rPr>
                <w:sz w:val="21"/>
              </w:rPr>
            </w:pPr>
            <w:r>
              <w:rPr>
                <w:spacing w:val="-10"/>
                <w:sz w:val="21"/>
              </w:rPr>
              <w:t>-</w:t>
            </w:r>
          </w:p>
        </w:tc>
        <w:tc>
          <w:tcPr>
            <w:tcW w:w="626" w:type="dxa"/>
          </w:tcPr>
          <w:p w14:paraId="0D8BD83F">
            <w:pPr>
              <w:pStyle w:val="16"/>
              <w:ind w:right="92"/>
              <w:rPr>
                <w:sz w:val="21"/>
              </w:rPr>
            </w:pPr>
            <w:r>
              <w:rPr>
                <w:spacing w:val="-10"/>
                <w:sz w:val="21"/>
              </w:rPr>
              <w:t>-</w:t>
            </w:r>
          </w:p>
        </w:tc>
        <w:tc>
          <w:tcPr>
            <w:tcW w:w="626" w:type="dxa"/>
          </w:tcPr>
          <w:p w14:paraId="770C791C">
            <w:pPr>
              <w:pStyle w:val="16"/>
              <w:ind w:left="7"/>
              <w:jc w:val="center"/>
              <w:rPr>
                <w:sz w:val="21"/>
              </w:rPr>
            </w:pPr>
            <w:r>
              <w:rPr>
                <w:spacing w:val="-4"/>
                <w:sz w:val="21"/>
              </w:rPr>
              <w:t>0.00</w:t>
            </w:r>
          </w:p>
        </w:tc>
        <w:tc>
          <w:tcPr>
            <w:tcW w:w="626" w:type="dxa"/>
          </w:tcPr>
          <w:p w14:paraId="2E26D544">
            <w:pPr>
              <w:pStyle w:val="16"/>
              <w:ind w:left="7"/>
              <w:jc w:val="center"/>
              <w:rPr>
                <w:sz w:val="21"/>
              </w:rPr>
            </w:pPr>
            <w:r>
              <w:rPr>
                <w:spacing w:val="-4"/>
                <w:sz w:val="21"/>
              </w:rPr>
              <w:t>0.00</w:t>
            </w:r>
          </w:p>
        </w:tc>
        <w:tc>
          <w:tcPr>
            <w:tcW w:w="626" w:type="dxa"/>
          </w:tcPr>
          <w:p w14:paraId="5D293CFC">
            <w:pPr>
              <w:pStyle w:val="16"/>
              <w:ind w:left="7"/>
              <w:jc w:val="center"/>
              <w:rPr>
                <w:sz w:val="21"/>
              </w:rPr>
            </w:pPr>
            <w:r>
              <w:rPr>
                <w:spacing w:val="-4"/>
                <w:sz w:val="21"/>
              </w:rPr>
              <w:t>0.00</w:t>
            </w:r>
          </w:p>
        </w:tc>
      </w:tr>
    </w:tbl>
    <w:p w14:paraId="43F21AEF">
      <w:pPr>
        <w:pStyle w:val="9"/>
        <w:spacing w:before="8"/>
      </w:pPr>
    </w:p>
    <w:p w14:paraId="30D6AC26">
      <w:pPr>
        <w:pStyle w:val="9"/>
        <w:ind w:left="896"/>
        <w:rPr>
          <w:sz w:val="24"/>
        </w:rPr>
      </w:pPr>
      <w:r>
        <w:t>Table</w:t>
      </w:r>
      <w:r>
        <w:rPr>
          <w:spacing w:val="-2"/>
        </w:rPr>
        <w:t xml:space="preserve"> </w:t>
      </w:r>
      <w:r>
        <w:t>3.7:</w:t>
      </w:r>
      <w:r>
        <w:rPr>
          <w:spacing w:val="14"/>
        </w:rPr>
        <w:t xml:space="preserve"> </w:t>
      </w:r>
      <w:bookmarkStart w:id="127" w:name="_bookmark101"/>
      <w:bookmarkEnd w:id="127"/>
      <w:r>
        <w:t>Table</w:t>
      </w:r>
      <w:r>
        <w:rPr>
          <w:spacing w:val="-2"/>
        </w:rPr>
        <w:t xml:space="preserve"> </w:t>
      </w:r>
      <w:r>
        <w:t>of</w:t>
      </w:r>
      <w:r>
        <w:rPr>
          <w:spacing w:val="-1"/>
        </w:rPr>
        <w:t xml:space="preserve"> </w:t>
      </w:r>
      <w:r>
        <w:t>the</w:t>
      </w:r>
      <w:r>
        <w:rPr>
          <w:spacing w:val="-2"/>
        </w:rPr>
        <w:t xml:space="preserve"> </w:t>
      </w:r>
      <w:r>
        <w:t>position</w:t>
      </w:r>
      <w:r>
        <w:rPr>
          <w:spacing w:val="-1"/>
        </w:rPr>
        <w:t xml:space="preserve"> </w:t>
      </w:r>
      <w:r>
        <w:t>variance</w:t>
      </w:r>
      <w:r>
        <w:rPr>
          <w:spacing w:val="-2"/>
        </w:rPr>
        <w:t xml:space="preserve"> </w:t>
      </w:r>
      <w:r>
        <w:t>for</w:t>
      </w:r>
      <w:r>
        <w:rPr>
          <w:spacing w:val="-1"/>
        </w:rPr>
        <w:t xml:space="preserve"> </w:t>
      </w:r>
      <w:r>
        <w:t>the</w:t>
      </w:r>
      <w:r>
        <w:rPr>
          <w:spacing w:val="-1"/>
        </w:rPr>
        <w:t xml:space="preserve"> </w:t>
      </w:r>
      <w:r>
        <w:t>yaw</w:t>
      </w:r>
      <w:r>
        <w:rPr>
          <w:spacing w:val="-2"/>
        </w:rPr>
        <w:t xml:space="preserve"> </w:t>
      </w:r>
      <w:r>
        <w:t>going</w:t>
      </w:r>
      <w:r>
        <w:rPr>
          <w:spacing w:val="-1"/>
        </w:rPr>
        <w:t xml:space="preserve"> </w:t>
      </w:r>
      <w:r>
        <w:t>from</w:t>
      </w:r>
      <w:r>
        <w:rPr>
          <w:spacing w:val="-2"/>
        </w:rPr>
        <w:t xml:space="preserve"> </w:t>
      </w:r>
      <w:r>
        <w:t>0</w:t>
      </w:r>
      <w:r>
        <w:rPr>
          <w:sz w:val="24"/>
        </w:rPr>
        <w:t>°</w:t>
      </w:r>
      <w:r>
        <w:t>to</w:t>
      </w:r>
      <w:r>
        <w:rPr>
          <w:spacing w:val="-1"/>
        </w:rPr>
        <w:t xml:space="preserve"> </w:t>
      </w:r>
      <w:r>
        <w:t>-</w:t>
      </w:r>
      <w:r>
        <w:rPr>
          <w:spacing w:val="-5"/>
        </w:rPr>
        <w:t>90</w:t>
      </w:r>
      <w:r>
        <w:rPr>
          <w:spacing w:val="-5"/>
          <w:sz w:val="24"/>
        </w:rPr>
        <w:t>°</w:t>
      </w:r>
    </w:p>
    <w:p w14:paraId="3F048D53">
      <w:pPr>
        <w:pStyle w:val="9"/>
        <w:spacing w:before="172"/>
      </w:pPr>
    </w:p>
    <w:p w14:paraId="1C5FEA29">
      <w:pPr>
        <w:pStyle w:val="9"/>
        <w:spacing w:line="273" w:lineRule="auto"/>
        <w:ind w:left="141"/>
      </w:pPr>
      <w:r>
        <w:t>outcomes could still occur in optimal situations due to the innate randomness of employing artificial intelligence.</w:t>
      </w:r>
    </w:p>
    <w:p w14:paraId="6E4199C4">
      <w:pPr>
        <w:pStyle w:val="9"/>
        <w:spacing w:after="0" w:line="273" w:lineRule="auto"/>
        <w:sectPr>
          <w:type w:val="continuous"/>
          <w:pgSz w:w="11910" w:h="16840"/>
          <w:pgMar w:top="1400" w:right="1559" w:bottom="280" w:left="1559" w:header="720" w:footer="720" w:gutter="0"/>
          <w:cols w:space="720" w:num="1"/>
        </w:sectPr>
      </w:pPr>
    </w:p>
    <w:p w14:paraId="4F4CE203">
      <w:pPr>
        <w:tabs>
          <w:tab w:val="right" w:pos="8645"/>
        </w:tabs>
        <w:spacing w:before="79"/>
        <w:ind w:left="141" w:right="0" w:firstLine="0"/>
        <w:jc w:val="left"/>
        <w:rPr>
          <w:sz w:val="18"/>
        </w:rPr>
      </w:pPr>
      <w:r>
        <w:rPr>
          <w:sz w:val="18"/>
        </w:rPr>
        <mc:AlternateContent>
          <mc:Choice Requires="wps">
            <w:drawing>
              <wp:anchor distT="0" distB="0" distL="0" distR="0" simplePos="0" relativeHeight="251825152"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323" name="Graphic 323"/>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323" o:spid="_x0000_s1026" o:spt="100" style="position:absolute;left:0pt;margin-left:85pt;margin-top:17.5pt;height:0.1pt;width:425.2pt;mso-position-horizontal-relative:page;mso-wrap-distance-bottom:0pt;mso-wrap-distance-top:0pt;z-index:-251491328;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pXBvstYAAAAKAQAADwAAAAAA&#10;AAABACAAAAAiAAAAZHJzL2Rvd25yZXYueG1sUEsBAhQAFAAAAAgAh07iQI7jQswVAgAAfgQAAA4A&#10;AAAAAAAAAQAgAAAAJQEAAGRycy9lMm9Eb2MueG1sUEsFBgAAAAAGAAYAWQEAAKwFAAAAAA==&#10;" path="m0,0l5400001,0e">
                <v:fill on="f" focussize="0,0"/>
                <v:stroke weight="0.497952755905512pt" color="#000000" joinstyle="round"/>
                <v:imagedata o:title=""/>
                <o:lock v:ext="edit" aspectratio="f"/>
                <v:textbox inset="0mm,0mm,0mm,0mm"/>
                <w10:wrap type="topAndBottom"/>
              </v:shape>
            </w:pict>
          </mc:Fallback>
        </mc:AlternateContent>
      </w:r>
      <w:r>
        <w:rPr>
          <w:sz w:val="18"/>
        </w:rPr>
        <w:t>Experimental</w:t>
      </w:r>
      <w:r>
        <w:rPr>
          <w:spacing w:val="7"/>
          <w:sz w:val="18"/>
        </w:rPr>
        <w:t xml:space="preserve"> </w:t>
      </w:r>
      <w:r>
        <w:rPr>
          <w:spacing w:val="-2"/>
          <w:sz w:val="18"/>
        </w:rPr>
        <w:t>Evaluation</w:t>
      </w:r>
      <w:r>
        <w:rPr>
          <w:rFonts w:ascii="Times New Roman"/>
          <w:sz w:val="18"/>
        </w:rPr>
        <w:tab/>
      </w:r>
      <w:r>
        <w:rPr>
          <w:spacing w:val="-5"/>
          <w:sz w:val="18"/>
        </w:rPr>
        <w:t>49</w:t>
      </w:r>
    </w:p>
    <w:p w14:paraId="53956677">
      <w:pPr>
        <w:pStyle w:val="9"/>
        <w:spacing w:before="219"/>
      </w:pPr>
    </w:p>
    <w:p w14:paraId="53507DDD">
      <w:pPr>
        <w:pStyle w:val="9"/>
        <w:spacing w:line="273" w:lineRule="auto"/>
        <w:ind w:left="141" w:right="139"/>
        <w:jc w:val="both"/>
      </w:pPr>
      <w:r>
        <w:rPr>
          <w:w w:val="105"/>
        </w:rPr>
        <w:t>Finally,</w:t>
      </w:r>
      <w:r>
        <w:rPr>
          <w:spacing w:val="-18"/>
          <w:w w:val="105"/>
        </w:rPr>
        <w:t xml:space="preserve"> </w:t>
      </w:r>
      <w:r>
        <w:rPr>
          <w:w w:val="105"/>
        </w:rPr>
        <w:t>the</w:t>
      </w:r>
      <w:r>
        <w:rPr>
          <w:spacing w:val="-17"/>
          <w:w w:val="105"/>
        </w:rPr>
        <w:t xml:space="preserve"> </w:t>
      </w:r>
      <w:r>
        <w:rPr>
          <w:w w:val="105"/>
        </w:rPr>
        <w:t>variance</w:t>
      </w:r>
      <w:r>
        <w:rPr>
          <w:spacing w:val="-17"/>
          <w:w w:val="105"/>
        </w:rPr>
        <w:t xml:space="preserve"> </w:t>
      </w:r>
      <w:r>
        <w:rPr>
          <w:w w:val="105"/>
        </w:rPr>
        <w:t>tables</w:t>
      </w:r>
      <w:r>
        <w:rPr>
          <w:spacing w:val="-17"/>
          <w:w w:val="105"/>
        </w:rPr>
        <w:t xml:space="preserve"> </w:t>
      </w:r>
      <w:r>
        <w:rPr>
          <w:w w:val="105"/>
        </w:rPr>
        <w:t>suggest</w:t>
      </w:r>
      <w:r>
        <w:rPr>
          <w:spacing w:val="-18"/>
          <w:w w:val="105"/>
        </w:rPr>
        <w:t xml:space="preserve"> </w:t>
      </w:r>
      <w:r>
        <w:rPr>
          <w:w w:val="105"/>
        </w:rPr>
        <w:t>that</w:t>
      </w:r>
      <w:r>
        <w:rPr>
          <w:spacing w:val="-17"/>
          <w:w w:val="105"/>
        </w:rPr>
        <w:t xml:space="preserve"> </w:t>
      </w:r>
      <w:r>
        <w:rPr>
          <w:w w:val="105"/>
        </w:rPr>
        <w:t>a</w:t>
      </w:r>
      <w:r>
        <w:rPr>
          <w:spacing w:val="-17"/>
          <w:w w:val="105"/>
        </w:rPr>
        <w:t xml:space="preserve"> </w:t>
      </w:r>
      <w:r>
        <w:rPr>
          <w:w w:val="105"/>
        </w:rPr>
        <w:t>more</w:t>
      </w:r>
      <w:r>
        <w:rPr>
          <w:spacing w:val="-17"/>
          <w:w w:val="105"/>
        </w:rPr>
        <w:t xml:space="preserve"> </w:t>
      </w:r>
      <w:r>
        <w:rPr>
          <w:w w:val="105"/>
        </w:rPr>
        <w:t>extreme</w:t>
      </w:r>
      <w:r>
        <w:rPr>
          <w:spacing w:val="-18"/>
          <w:w w:val="105"/>
        </w:rPr>
        <w:t xml:space="preserve"> </w:t>
      </w:r>
      <w:r>
        <w:rPr>
          <w:w w:val="105"/>
        </w:rPr>
        <w:t>angle</w:t>
      </w:r>
      <w:r>
        <w:rPr>
          <w:spacing w:val="-17"/>
          <w:w w:val="105"/>
        </w:rPr>
        <w:t xml:space="preserve"> </w:t>
      </w:r>
      <w:r>
        <w:rPr>
          <w:w w:val="105"/>
        </w:rPr>
        <w:t>yields</w:t>
      </w:r>
      <w:r>
        <w:rPr>
          <w:spacing w:val="-17"/>
          <w:w w:val="105"/>
        </w:rPr>
        <w:t xml:space="preserve"> </w:t>
      </w:r>
      <w:r>
        <w:rPr>
          <w:w w:val="105"/>
        </w:rPr>
        <w:t>better</w:t>
      </w:r>
      <w:r>
        <w:rPr>
          <w:spacing w:val="-17"/>
          <w:w w:val="105"/>
        </w:rPr>
        <w:t xml:space="preserve"> </w:t>
      </w:r>
      <w:r>
        <w:rPr>
          <w:w w:val="105"/>
        </w:rPr>
        <w:t>results.</w:t>
      </w:r>
      <w:r>
        <w:rPr>
          <w:spacing w:val="-17"/>
          <w:w w:val="105"/>
        </w:rPr>
        <w:t xml:space="preserve"> </w:t>
      </w:r>
      <w:r>
        <w:rPr>
          <w:w w:val="105"/>
        </w:rPr>
        <w:t>How- ever,</w:t>
      </w:r>
      <w:r>
        <w:rPr>
          <w:spacing w:val="-10"/>
          <w:w w:val="105"/>
        </w:rPr>
        <w:t xml:space="preserve"> </w:t>
      </w:r>
      <w:r>
        <w:rPr>
          <w:w w:val="105"/>
        </w:rPr>
        <w:t>this</w:t>
      </w:r>
      <w:r>
        <w:rPr>
          <w:spacing w:val="-12"/>
          <w:w w:val="105"/>
        </w:rPr>
        <w:t xml:space="preserve"> </w:t>
      </w:r>
      <w:r>
        <w:rPr>
          <w:w w:val="105"/>
        </w:rPr>
        <w:t>is</w:t>
      </w:r>
      <w:r>
        <w:rPr>
          <w:spacing w:val="-12"/>
          <w:w w:val="105"/>
        </w:rPr>
        <w:t xml:space="preserve"> </w:t>
      </w:r>
      <w:r>
        <w:rPr>
          <w:w w:val="105"/>
        </w:rPr>
        <w:t>not</w:t>
      </w:r>
      <w:r>
        <w:rPr>
          <w:spacing w:val="-12"/>
          <w:w w:val="105"/>
        </w:rPr>
        <w:t xml:space="preserve"> </w:t>
      </w:r>
      <w:r>
        <w:rPr>
          <w:w w:val="105"/>
        </w:rPr>
        <w:t>realistic</w:t>
      </w:r>
      <w:r>
        <w:rPr>
          <w:spacing w:val="-12"/>
          <w:w w:val="105"/>
        </w:rPr>
        <w:t xml:space="preserve"> </w:t>
      </w:r>
      <w:r>
        <w:rPr>
          <w:w w:val="105"/>
        </w:rPr>
        <w:t>as</w:t>
      </w:r>
      <w:r>
        <w:rPr>
          <w:spacing w:val="-12"/>
          <w:w w:val="105"/>
        </w:rPr>
        <w:t xml:space="preserve"> </w:t>
      </w:r>
      <w:r>
        <w:rPr>
          <w:w w:val="105"/>
        </w:rPr>
        <w:t>extreme</w:t>
      </w:r>
      <w:r>
        <w:rPr>
          <w:spacing w:val="-12"/>
          <w:w w:val="105"/>
        </w:rPr>
        <w:t xml:space="preserve"> </w:t>
      </w:r>
      <w:r>
        <w:rPr>
          <w:w w:val="105"/>
        </w:rPr>
        <w:t>angles</w:t>
      </w:r>
      <w:r>
        <w:rPr>
          <w:spacing w:val="-12"/>
          <w:w w:val="105"/>
        </w:rPr>
        <w:t xml:space="preserve"> </w:t>
      </w:r>
      <w:r>
        <w:rPr>
          <w:w w:val="105"/>
        </w:rPr>
        <w:t>lead</w:t>
      </w:r>
      <w:r>
        <w:rPr>
          <w:spacing w:val="-12"/>
          <w:w w:val="105"/>
        </w:rPr>
        <w:t xml:space="preserve"> </w:t>
      </w:r>
      <w:r>
        <w:rPr>
          <w:w w:val="105"/>
        </w:rPr>
        <w:t>to</w:t>
      </w:r>
      <w:r>
        <w:rPr>
          <w:spacing w:val="-12"/>
          <w:w w:val="105"/>
        </w:rPr>
        <w:t xml:space="preserve"> </w:t>
      </w:r>
      <w:r>
        <w:rPr>
          <w:w w:val="105"/>
        </w:rPr>
        <w:t>a</w:t>
      </w:r>
      <w:r>
        <w:rPr>
          <w:spacing w:val="-12"/>
          <w:w w:val="105"/>
        </w:rPr>
        <w:t xml:space="preserve"> </w:t>
      </w:r>
      <w:r>
        <w:rPr>
          <w:w w:val="105"/>
        </w:rPr>
        <w:t>shorter</w:t>
      </w:r>
      <w:r>
        <w:rPr>
          <w:spacing w:val="-12"/>
          <w:w w:val="105"/>
        </w:rPr>
        <w:t xml:space="preserve"> </w:t>
      </w:r>
      <w:r>
        <w:rPr>
          <w:w w:val="105"/>
        </w:rPr>
        <w:t>detection</w:t>
      </w:r>
      <w:r>
        <w:rPr>
          <w:spacing w:val="-12"/>
          <w:w w:val="105"/>
        </w:rPr>
        <w:t xml:space="preserve"> </w:t>
      </w:r>
      <w:r>
        <w:rPr>
          <w:w w:val="105"/>
        </w:rPr>
        <w:t>range,</w:t>
      </w:r>
      <w:r>
        <w:rPr>
          <w:spacing w:val="-10"/>
          <w:w w:val="105"/>
        </w:rPr>
        <w:t xml:space="preserve"> </w:t>
      </w:r>
      <w:r>
        <w:rPr>
          <w:w w:val="105"/>
        </w:rPr>
        <w:t>resulting</w:t>
      </w:r>
      <w:r>
        <w:rPr>
          <w:spacing w:val="-12"/>
          <w:w w:val="105"/>
        </w:rPr>
        <w:t xml:space="preserve"> </w:t>
      </w:r>
      <w:r>
        <w:rPr>
          <w:w w:val="105"/>
        </w:rPr>
        <w:t>in smaller</w:t>
      </w:r>
      <w:r>
        <w:rPr>
          <w:spacing w:val="-6"/>
          <w:w w:val="105"/>
        </w:rPr>
        <w:t xml:space="preserve"> </w:t>
      </w:r>
      <w:r>
        <w:rPr>
          <w:w w:val="105"/>
        </w:rPr>
        <w:t>spread.</w:t>
      </w:r>
      <w:r>
        <w:rPr>
          <w:spacing w:val="23"/>
          <w:w w:val="105"/>
        </w:rPr>
        <w:t xml:space="preserve"> </w:t>
      </w:r>
      <w:r>
        <w:rPr>
          <w:w w:val="105"/>
        </w:rPr>
        <w:t>By</w:t>
      </w:r>
      <w:r>
        <w:rPr>
          <w:spacing w:val="-6"/>
          <w:w w:val="105"/>
        </w:rPr>
        <w:t xml:space="preserve"> </w:t>
      </w:r>
      <w:r>
        <w:rPr>
          <w:w w:val="105"/>
        </w:rPr>
        <w:t>considering</w:t>
      </w:r>
      <w:r>
        <w:rPr>
          <w:spacing w:val="-6"/>
          <w:w w:val="105"/>
        </w:rPr>
        <w:t xml:space="preserve"> </w:t>
      </w:r>
      <w:r>
        <w:rPr>
          <w:w w:val="105"/>
        </w:rPr>
        <w:t>the</w:t>
      </w:r>
      <w:r>
        <w:rPr>
          <w:spacing w:val="-6"/>
          <w:w w:val="105"/>
        </w:rPr>
        <w:t xml:space="preserve"> </w:t>
      </w:r>
      <w:r>
        <w:rPr>
          <w:w w:val="105"/>
        </w:rPr>
        <w:t>slope</w:t>
      </w:r>
      <w:r>
        <w:rPr>
          <w:spacing w:val="-6"/>
          <w:w w:val="105"/>
        </w:rPr>
        <w:t xml:space="preserve"> </w:t>
      </w:r>
      <w:r>
        <w:rPr>
          <w:w w:val="105"/>
        </w:rPr>
        <w:t>of</w:t>
      </w:r>
      <w:r>
        <w:rPr>
          <w:spacing w:val="-6"/>
          <w:w w:val="105"/>
        </w:rPr>
        <w:t xml:space="preserve"> </w:t>
      </w:r>
      <w:r>
        <w:rPr>
          <w:w w:val="105"/>
        </w:rPr>
        <w:t>these</w:t>
      </w:r>
      <w:r>
        <w:rPr>
          <w:spacing w:val="-6"/>
          <w:w w:val="105"/>
        </w:rPr>
        <w:t xml:space="preserve"> </w:t>
      </w:r>
      <w:r>
        <w:rPr>
          <w:w w:val="105"/>
        </w:rPr>
        <w:t>values,</w:t>
      </w:r>
      <w:r>
        <w:rPr>
          <w:spacing w:val="-4"/>
          <w:w w:val="105"/>
        </w:rPr>
        <w:t xml:space="preserve"> </w:t>
      </w:r>
      <w:r>
        <w:rPr>
          <w:w w:val="105"/>
        </w:rPr>
        <w:t>lack</w:t>
      </w:r>
      <w:r>
        <w:rPr>
          <w:spacing w:val="-6"/>
          <w:w w:val="105"/>
        </w:rPr>
        <w:t xml:space="preserve"> </w:t>
      </w:r>
      <w:r>
        <w:rPr>
          <w:w w:val="105"/>
        </w:rPr>
        <w:t>of</w:t>
      </w:r>
      <w:r>
        <w:rPr>
          <w:spacing w:val="-6"/>
          <w:w w:val="105"/>
        </w:rPr>
        <w:t xml:space="preserve"> </w:t>
      </w:r>
      <w:r>
        <w:rPr>
          <w:w w:val="105"/>
        </w:rPr>
        <w:t>measurements</w:t>
      </w:r>
      <w:r>
        <w:rPr>
          <w:spacing w:val="-6"/>
          <w:w w:val="105"/>
        </w:rPr>
        <w:t xml:space="preserve"> </w:t>
      </w:r>
      <w:r>
        <w:rPr>
          <w:w w:val="105"/>
        </w:rPr>
        <w:t>is</w:t>
      </w:r>
      <w:r>
        <w:rPr>
          <w:spacing w:val="-6"/>
          <w:w w:val="105"/>
        </w:rPr>
        <w:t xml:space="preserve"> </w:t>
      </w:r>
      <w:r>
        <w:rPr>
          <w:w w:val="105"/>
        </w:rPr>
        <w:t>not</w:t>
      </w:r>
      <w:r>
        <w:rPr>
          <w:spacing w:val="-6"/>
          <w:w w:val="105"/>
        </w:rPr>
        <w:t xml:space="preserve"> </w:t>
      </w:r>
      <w:r>
        <w:rPr>
          <w:w w:val="105"/>
        </w:rPr>
        <w:t xml:space="preserve">a </w:t>
      </w:r>
      <w:r>
        <w:t xml:space="preserve">factor. Tables </w:t>
      </w:r>
      <w:r>
        <w:fldChar w:fldCharType="begin"/>
      </w:r>
      <w:r>
        <w:instrText xml:space="preserve"> HYPERLINK \l "_bookmark102" </w:instrText>
      </w:r>
      <w:r>
        <w:fldChar w:fldCharType="separate"/>
      </w:r>
      <w:r>
        <w:rPr>
          <w:color w:val="0000FF"/>
        </w:rPr>
        <w:t>3.8</w:t>
      </w:r>
      <w:r>
        <w:rPr>
          <w:color w:val="0000FF"/>
        </w:rPr>
        <w:fldChar w:fldCharType="end"/>
      </w:r>
      <w:r>
        <w:rPr>
          <w:color w:val="0000FF"/>
        </w:rPr>
        <w:t xml:space="preserve"> </w:t>
      </w:r>
      <w:r>
        <w:t xml:space="preserve">and </w:t>
      </w:r>
      <w:r>
        <w:fldChar w:fldCharType="begin"/>
      </w:r>
      <w:r>
        <w:instrText xml:space="preserve"> HYPERLINK \l "_bookmark103" </w:instrText>
      </w:r>
      <w:r>
        <w:fldChar w:fldCharType="separate"/>
      </w:r>
      <w:r>
        <w:rPr>
          <w:color w:val="0000FF"/>
        </w:rPr>
        <w:t>3.9</w:t>
      </w:r>
      <w:r>
        <w:rPr>
          <w:color w:val="0000FF"/>
        </w:rPr>
        <w:fldChar w:fldCharType="end"/>
      </w:r>
      <w:r>
        <w:rPr>
          <w:color w:val="0000FF"/>
        </w:rPr>
        <w:t xml:space="preserve"> </w:t>
      </w:r>
      <w:r>
        <w:t xml:space="preserve">display a more logical result. It produces consistent findings and clearly indicates that extreme angles yield suboptimal performance, which is the expected </w:t>
      </w:r>
      <w:r>
        <w:rPr>
          <w:spacing w:val="-2"/>
          <w:w w:val="105"/>
        </w:rPr>
        <w:t>result.</w:t>
      </w:r>
    </w:p>
    <w:p w14:paraId="0117A191">
      <w:pPr>
        <w:pStyle w:val="9"/>
        <w:spacing w:before="7"/>
        <w:rPr>
          <w:sz w:val="13"/>
        </w:rPr>
      </w:pPr>
    </w:p>
    <w:tbl>
      <w:tblPr>
        <w:tblStyle w:val="8"/>
        <w:tblW w:w="0" w:type="auto"/>
        <w:tblInd w:w="93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54"/>
        <w:gridCol w:w="738"/>
        <w:gridCol w:w="738"/>
        <w:gridCol w:w="666"/>
        <w:gridCol w:w="666"/>
        <w:gridCol w:w="666"/>
        <w:gridCol w:w="666"/>
        <w:gridCol w:w="738"/>
        <w:gridCol w:w="666"/>
        <w:gridCol w:w="738"/>
      </w:tblGrid>
      <w:tr w14:paraId="7D033E6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654" w:type="dxa"/>
            <w:tcBorders>
              <w:bottom w:val="double" w:color="000000" w:sz="4" w:space="0"/>
            </w:tcBorders>
          </w:tcPr>
          <w:p w14:paraId="481A3B1A">
            <w:pPr>
              <w:pStyle w:val="16"/>
              <w:ind w:left="122"/>
              <w:jc w:val="left"/>
              <w:rPr>
                <w:sz w:val="21"/>
              </w:rPr>
            </w:pPr>
            <w:r>
              <w:rPr>
                <w:spacing w:val="-4"/>
                <w:w w:val="105"/>
                <w:sz w:val="21"/>
              </w:rPr>
              <w:t>lane</w:t>
            </w:r>
          </w:p>
        </w:tc>
        <w:tc>
          <w:tcPr>
            <w:tcW w:w="738" w:type="dxa"/>
            <w:tcBorders>
              <w:bottom w:val="double" w:color="000000" w:sz="4" w:space="0"/>
            </w:tcBorders>
          </w:tcPr>
          <w:p w14:paraId="1BB4E2D2">
            <w:pPr>
              <w:pStyle w:val="16"/>
              <w:spacing w:line="252" w:lineRule="exact"/>
              <w:ind w:left="277"/>
              <w:jc w:val="left"/>
              <w:rPr>
                <w:rFonts w:ascii="Arial" w:hAnsi="Arial"/>
                <w:b/>
                <w:sz w:val="24"/>
              </w:rPr>
            </w:pPr>
            <w:r>
              <w:rPr>
                <w:rFonts w:ascii="Arial" w:hAnsi="Arial"/>
                <w:b/>
                <w:spacing w:val="-5"/>
                <w:w w:val="120"/>
                <w:sz w:val="21"/>
              </w:rPr>
              <w:t>90</w:t>
            </w:r>
            <w:r>
              <w:rPr>
                <w:rFonts w:ascii="Arial" w:hAnsi="Arial"/>
                <w:b/>
                <w:spacing w:val="-5"/>
                <w:w w:val="120"/>
                <w:sz w:val="24"/>
              </w:rPr>
              <w:t>°</w:t>
            </w:r>
          </w:p>
        </w:tc>
        <w:tc>
          <w:tcPr>
            <w:tcW w:w="738" w:type="dxa"/>
            <w:tcBorders>
              <w:bottom w:val="double" w:color="000000" w:sz="4" w:space="0"/>
            </w:tcBorders>
          </w:tcPr>
          <w:p w14:paraId="63564852">
            <w:pPr>
              <w:pStyle w:val="16"/>
              <w:spacing w:line="252" w:lineRule="exact"/>
              <w:ind w:right="64"/>
              <w:rPr>
                <w:rFonts w:ascii="Arial" w:hAnsi="Arial"/>
                <w:b/>
                <w:sz w:val="24"/>
              </w:rPr>
            </w:pPr>
            <w:r>
              <w:rPr>
                <w:rFonts w:ascii="Arial" w:hAnsi="Arial"/>
                <w:b/>
                <w:spacing w:val="-5"/>
                <w:w w:val="120"/>
                <w:sz w:val="21"/>
              </w:rPr>
              <w:t>80</w:t>
            </w:r>
            <w:r>
              <w:rPr>
                <w:rFonts w:ascii="Arial" w:hAnsi="Arial"/>
                <w:b/>
                <w:spacing w:val="-5"/>
                <w:w w:val="120"/>
                <w:sz w:val="24"/>
              </w:rPr>
              <w:t>°</w:t>
            </w:r>
          </w:p>
        </w:tc>
        <w:tc>
          <w:tcPr>
            <w:tcW w:w="666" w:type="dxa"/>
            <w:tcBorders>
              <w:bottom w:val="double" w:color="000000" w:sz="4" w:space="0"/>
            </w:tcBorders>
          </w:tcPr>
          <w:p w14:paraId="53D7EBC9">
            <w:pPr>
              <w:pStyle w:val="16"/>
              <w:spacing w:line="252" w:lineRule="exact"/>
              <w:ind w:left="205"/>
              <w:jc w:val="left"/>
              <w:rPr>
                <w:rFonts w:ascii="Arial" w:hAnsi="Arial"/>
                <w:b/>
                <w:sz w:val="24"/>
              </w:rPr>
            </w:pPr>
            <w:r>
              <w:rPr>
                <w:rFonts w:ascii="Arial" w:hAnsi="Arial"/>
                <w:b/>
                <w:spacing w:val="-5"/>
                <w:w w:val="120"/>
                <w:sz w:val="21"/>
              </w:rPr>
              <w:t>70</w:t>
            </w:r>
            <w:r>
              <w:rPr>
                <w:rFonts w:ascii="Arial" w:hAnsi="Arial"/>
                <w:b/>
                <w:spacing w:val="-5"/>
                <w:w w:val="120"/>
                <w:sz w:val="24"/>
              </w:rPr>
              <w:t>°</w:t>
            </w:r>
          </w:p>
        </w:tc>
        <w:tc>
          <w:tcPr>
            <w:tcW w:w="666" w:type="dxa"/>
            <w:tcBorders>
              <w:bottom w:val="double" w:color="000000" w:sz="4" w:space="0"/>
            </w:tcBorders>
          </w:tcPr>
          <w:p w14:paraId="2117C443">
            <w:pPr>
              <w:pStyle w:val="16"/>
              <w:spacing w:line="252" w:lineRule="exact"/>
              <w:ind w:right="64"/>
              <w:rPr>
                <w:rFonts w:ascii="Arial" w:hAnsi="Arial"/>
                <w:b/>
                <w:sz w:val="24"/>
              </w:rPr>
            </w:pPr>
            <w:r>
              <w:rPr>
                <w:rFonts w:ascii="Arial" w:hAnsi="Arial"/>
                <w:b/>
                <w:spacing w:val="-5"/>
                <w:w w:val="120"/>
                <w:sz w:val="21"/>
              </w:rPr>
              <w:t>60</w:t>
            </w:r>
            <w:r>
              <w:rPr>
                <w:rFonts w:ascii="Arial" w:hAnsi="Arial"/>
                <w:b/>
                <w:spacing w:val="-5"/>
                <w:w w:val="120"/>
                <w:sz w:val="24"/>
              </w:rPr>
              <w:t>°</w:t>
            </w:r>
          </w:p>
        </w:tc>
        <w:tc>
          <w:tcPr>
            <w:tcW w:w="666" w:type="dxa"/>
            <w:tcBorders>
              <w:bottom w:val="double" w:color="000000" w:sz="4" w:space="0"/>
            </w:tcBorders>
          </w:tcPr>
          <w:p w14:paraId="15CA98F1">
            <w:pPr>
              <w:pStyle w:val="16"/>
              <w:spacing w:line="252" w:lineRule="exact"/>
              <w:ind w:right="65"/>
              <w:rPr>
                <w:rFonts w:ascii="Arial" w:hAnsi="Arial"/>
                <w:b/>
                <w:sz w:val="24"/>
              </w:rPr>
            </w:pPr>
            <w:r>
              <w:rPr>
                <w:rFonts w:ascii="Arial" w:hAnsi="Arial"/>
                <w:b/>
                <w:spacing w:val="-5"/>
                <w:w w:val="120"/>
                <w:sz w:val="21"/>
              </w:rPr>
              <w:t>50</w:t>
            </w:r>
            <w:r>
              <w:rPr>
                <w:rFonts w:ascii="Arial" w:hAnsi="Arial"/>
                <w:b/>
                <w:spacing w:val="-5"/>
                <w:w w:val="120"/>
                <w:sz w:val="24"/>
              </w:rPr>
              <w:t>°</w:t>
            </w:r>
          </w:p>
        </w:tc>
        <w:tc>
          <w:tcPr>
            <w:tcW w:w="666" w:type="dxa"/>
            <w:tcBorders>
              <w:bottom w:val="double" w:color="000000" w:sz="4" w:space="0"/>
            </w:tcBorders>
          </w:tcPr>
          <w:p w14:paraId="3B46A5DC">
            <w:pPr>
              <w:pStyle w:val="16"/>
              <w:spacing w:line="252" w:lineRule="exact"/>
              <w:ind w:right="65"/>
              <w:rPr>
                <w:rFonts w:ascii="Arial" w:hAnsi="Arial"/>
                <w:b/>
                <w:sz w:val="24"/>
              </w:rPr>
            </w:pPr>
            <w:r>
              <w:rPr>
                <w:rFonts w:ascii="Arial" w:hAnsi="Arial"/>
                <w:b/>
                <w:spacing w:val="-5"/>
                <w:w w:val="120"/>
                <w:sz w:val="21"/>
              </w:rPr>
              <w:t>40</w:t>
            </w:r>
            <w:r>
              <w:rPr>
                <w:rFonts w:ascii="Arial" w:hAnsi="Arial"/>
                <w:b/>
                <w:spacing w:val="-5"/>
                <w:w w:val="120"/>
                <w:sz w:val="24"/>
              </w:rPr>
              <w:t>°</w:t>
            </w:r>
          </w:p>
        </w:tc>
        <w:tc>
          <w:tcPr>
            <w:tcW w:w="738" w:type="dxa"/>
            <w:tcBorders>
              <w:bottom w:val="double" w:color="000000" w:sz="4" w:space="0"/>
            </w:tcBorders>
          </w:tcPr>
          <w:p w14:paraId="3BCC670B">
            <w:pPr>
              <w:pStyle w:val="16"/>
              <w:spacing w:line="252" w:lineRule="exact"/>
              <w:ind w:right="65"/>
              <w:rPr>
                <w:rFonts w:ascii="Arial" w:hAnsi="Arial"/>
                <w:b/>
                <w:sz w:val="24"/>
              </w:rPr>
            </w:pPr>
            <w:r>
              <w:rPr>
                <w:rFonts w:ascii="Arial" w:hAnsi="Arial"/>
                <w:b/>
                <w:spacing w:val="-5"/>
                <w:w w:val="120"/>
                <w:sz w:val="21"/>
              </w:rPr>
              <w:t>30</w:t>
            </w:r>
            <w:r>
              <w:rPr>
                <w:rFonts w:ascii="Arial" w:hAnsi="Arial"/>
                <w:b/>
                <w:spacing w:val="-5"/>
                <w:w w:val="120"/>
                <w:sz w:val="24"/>
              </w:rPr>
              <w:t>°</w:t>
            </w:r>
          </w:p>
        </w:tc>
        <w:tc>
          <w:tcPr>
            <w:tcW w:w="666" w:type="dxa"/>
            <w:tcBorders>
              <w:bottom w:val="double" w:color="000000" w:sz="4" w:space="0"/>
            </w:tcBorders>
          </w:tcPr>
          <w:p w14:paraId="08640D86">
            <w:pPr>
              <w:pStyle w:val="16"/>
              <w:spacing w:line="252" w:lineRule="exact"/>
              <w:ind w:right="65"/>
              <w:rPr>
                <w:rFonts w:ascii="Arial" w:hAnsi="Arial"/>
                <w:b/>
                <w:sz w:val="24"/>
              </w:rPr>
            </w:pPr>
            <w:r>
              <w:rPr>
                <w:rFonts w:ascii="Arial" w:hAnsi="Arial"/>
                <w:b/>
                <w:spacing w:val="-5"/>
                <w:w w:val="120"/>
                <w:sz w:val="21"/>
              </w:rPr>
              <w:t>20</w:t>
            </w:r>
            <w:r>
              <w:rPr>
                <w:rFonts w:ascii="Arial" w:hAnsi="Arial"/>
                <w:b/>
                <w:spacing w:val="-5"/>
                <w:w w:val="120"/>
                <w:sz w:val="24"/>
              </w:rPr>
              <w:t>°</w:t>
            </w:r>
          </w:p>
        </w:tc>
        <w:tc>
          <w:tcPr>
            <w:tcW w:w="738" w:type="dxa"/>
            <w:tcBorders>
              <w:bottom w:val="double" w:color="000000" w:sz="4" w:space="0"/>
            </w:tcBorders>
          </w:tcPr>
          <w:p w14:paraId="61F34502">
            <w:pPr>
              <w:pStyle w:val="16"/>
              <w:spacing w:line="252" w:lineRule="exact"/>
              <w:ind w:right="66"/>
              <w:rPr>
                <w:rFonts w:ascii="Arial" w:hAnsi="Arial"/>
                <w:b/>
                <w:sz w:val="24"/>
              </w:rPr>
            </w:pPr>
            <w:r>
              <w:rPr>
                <w:rFonts w:ascii="Arial" w:hAnsi="Arial"/>
                <w:b/>
                <w:spacing w:val="-5"/>
                <w:w w:val="120"/>
                <w:sz w:val="21"/>
              </w:rPr>
              <w:t>10</w:t>
            </w:r>
            <w:r>
              <w:rPr>
                <w:rFonts w:ascii="Arial" w:hAnsi="Arial"/>
                <w:b/>
                <w:spacing w:val="-5"/>
                <w:w w:val="120"/>
                <w:sz w:val="24"/>
              </w:rPr>
              <w:t>°</w:t>
            </w:r>
          </w:p>
        </w:tc>
      </w:tr>
      <w:tr w14:paraId="3B426FB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654" w:type="dxa"/>
            <w:tcBorders>
              <w:top w:val="double" w:color="000000" w:sz="4" w:space="0"/>
            </w:tcBorders>
          </w:tcPr>
          <w:p w14:paraId="6C8404CA">
            <w:pPr>
              <w:pStyle w:val="16"/>
              <w:spacing w:before="5" w:line="240" w:lineRule="auto"/>
              <w:ind w:left="122"/>
              <w:jc w:val="left"/>
              <w:rPr>
                <w:sz w:val="21"/>
              </w:rPr>
            </w:pPr>
            <w:r>
              <w:rPr>
                <w:spacing w:val="-10"/>
                <w:w w:val="105"/>
                <w:sz w:val="21"/>
              </w:rPr>
              <w:t>1</w:t>
            </w:r>
          </w:p>
        </w:tc>
        <w:tc>
          <w:tcPr>
            <w:tcW w:w="738" w:type="dxa"/>
            <w:tcBorders>
              <w:top w:val="double" w:color="000000" w:sz="4" w:space="0"/>
            </w:tcBorders>
          </w:tcPr>
          <w:p w14:paraId="3295E690">
            <w:pPr>
              <w:pStyle w:val="16"/>
              <w:spacing w:before="5" w:line="240" w:lineRule="auto"/>
              <w:ind w:left="193"/>
              <w:jc w:val="left"/>
              <w:rPr>
                <w:sz w:val="21"/>
              </w:rPr>
            </w:pPr>
            <w:r>
              <w:rPr>
                <w:spacing w:val="-4"/>
                <w:sz w:val="21"/>
              </w:rPr>
              <w:t>0.02</w:t>
            </w:r>
          </w:p>
        </w:tc>
        <w:tc>
          <w:tcPr>
            <w:tcW w:w="738" w:type="dxa"/>
            <w:tcBorders>
              <w:top w:val="double" w:color="000000" w:sz="4" w:space="0"/>
            </w:tcBorders>
          </w:tcPr>
          <w:p w14:paraId="1A760082">
            <w:pPr>
              <w:pStyle w:val="16"/>
              <w:spacing w:before="5" w:line="240" w:lineRule="auto"/>
              <w:ind w:right="113"/>
              <w:rPr>
                <w:sz w:val="21"/>
              </w:rPr>
            </w:pPr>
            <w:r>
              <w:rPr>
                <w:spacing w:val="-4"/>
                <w:sz w:val="21"/>
              </w:rPr>
              <w:t>0.35</w:t>
            </w:r>
          </w:p>
        </w:tc>
        <w:tc>
          <w:tcPr>
            <w:tcW w:w="666" w:type="dxa"/>
            <w:tcBorders>
              <w:top w:val="double" w:color="000000" w:sz="4" w:space="0"/>
            </w:tcBorders>
          </w:tcPr>
          <w:p w14:paraId="1F26A80D">
            <w:pPr>
              <w:pStyle w:val="16"/>
              <w:spacing w:before="5" w:line="240" w:lineRule="auto"/>
              <w:ind w:left="121"/>
              <w:jc w:val="left"/>
              <w:rPr>
                <w:sz w:val="21"/>
              </w:rPr>
            </w:pPr>
            <w:r>
              <w:rPr>
                <w:spacing w:val="-4"/>
                <w:sz w:val="21"/>
              </w:rPr>
              <w:t>0.09</w:t>
            </w:r>
          </w:p>
        </w:tc>
        <w:tc>
          <w:tcPr>
            <w:tcW w:w="666" w:type="dxa"/>
            <w:tcBorders>
              <w:top w:val="double" w:color="000000" w:sz="4" w:space="0"/>
            </w:tcBorders>
          </w:tcPr>
          <w:p w14:paraId="3AEF9795">
            <w:pPr>
              <w:pStyle w:val="16"/>
              <w:spacing w:before="5" w:line="240" w:lineRule="auto"/>
              <w:ind w:right="114"/>
              <w:rPr>
                <w:sz w:val="21"/>
              </w:rPr>
            </w:pPr>
            <w:r>
              <w:rPr>
                <w:spacing w:val="-10"/>
                <w:sz w:val="21"/>
              </w:rPr>
              <w:t>-</w:t>
            </w:r>
          </w:p>
        </w:tc>
        <w:tc>
          <w:tcPr>
            <w:tcW w:w="666" w:type="dxa"/>
            <w:tcBorders>
              <w:top w:val="double" w:color="000000" w:sz="4" w:space="0"/>
            </w:tcBorders>
          </w:tcPr>
          <w:p w14:paraId="02D53142">
            <w:pPr>
              <w:pStyle w:val="16"/>
              <w:spacing w:before="5" w:line="240" w:lineRule="auto"/>
              <w:ind w:right="114"/>
              <w:rPr>
                <w:sz w:val="21"/>
              </w:rPr>
            </w:pPr>
            <w:r>
              <w:rPr>
                <w:spacing w:val="-10"/>
                <w:sz w:val="21"/>
              </w:rPr>
              <w:t>-</w:t>
            </w:r>
          </w:p>
        </w:tc>
        <w:tc>
          <w:tcPr>
            <w:tcW w:w="666" w:type="dxa"/>
            <w:tcBorders>
              <w:top w:val="double" w:color="000000" w:sz="4" w:space="0"/>
            </w:tcBorders>
          </w:tcPr>
          <w:p w14:paraId="022D395E">
            <w:pPr>
              <w:pStyle w:val="16"/>
              <w:spacing w:before="5" w:line="240" w:lineRule="auto"/>
              <w:ind w:right="114"/>
              <w:rPr>
                <w:sz w:val="21"/>
              </w:rPr>
            </w:pPr>
            <w:r>
              <w:rPr>
                <w:spacing w:val="-10"/>
                <w:sz w:val="21"/>
              </w:rPr>
              <w:t>-</w:t>
            </w:r>
          </w:p>
        </w:tc>
        <w:tc>
          <w:tcPr>
            <w:tcW w:w="738" w:type="dxa"/>
            <w:tcBorders>
              <w:top w:val="double" w:color="000000" w:sz="4" w:space="0"/>
            </w:tcBorders>
          </w:tcPr>
          <w:p w14:paraId="5B78B197">
            <w:pPr>
              <w:pStyle w:val="16"/>
              <w:spacing w:before="5" w:line="240" w:lineRule="auto"/>
              <w:ind w:right="115"/>
              <w:rPr>
                <w:sz w:val="21"/>
              </w:rPr>
            </w:pPr>
            <w:r>
              <w:rPr>
                <w:spacing w:val="-10"/>
                <w:sz w:val="21"/>
              </w:rPr>
              <w:t>-</w:t>
            </w:r>
          </w:p>
        </w:tc>
        <w:tc>
          <w:tcPr>
            <w:tcW w:w="666" w:type="dxa"/>
            <w:tcBorders>
              <w:top w:val="double" w:color="000000" w:sz="4" w:space="0"/>
            </w:tcBorders>
          </w:tcPr>
          <w:p w14:paraId="0C32851F">
            <w:pPr>
              <w:pStyle w:val="16"/>
              <w:spacing w:before="5" w:line="240" w:lineRule="auto"/>
              <w:ind w:right="115"/>
              <w:rPr>
                <w:sz w:val="21"/>
              </w:rPr>
            </w:pPr>
            <w:r>
              <w:rPr>
                <w:spacing w:val="-10"/>
                <w:sz w:val="21"/>
              </w:rPr>
              <w:t>-</w:t>
            </w:r>
          </w:p>
        </w:tc>
        <w:tc>
          <w:tcPr>
            <w:tcW w:w="738" w:type="dxa"/>
            <w:tcBorders>
              <w:top w:val="double" w:color="000000" w:sz="4" w:space="0"/>
            </w:tcBorders>
          </w:tcPr>
          <w:p w14:paraId="14CB4C85">
            <w:pPr>
              <w:pStyle w:val="16"/>
              <w:spacing w:before="5" w:line="240" w:lineRule="auto"/>
              <w:ind w:right="115"/>
              <w:rPr>
                <w:sz w:val="21"/>
              </w:rPr>
            </w:pPr>
            <w:r>
              <w:rPr>
                <w:sz w:val="21"/>
              </w:rPr>
              <w:t>-</w:t>
            </w:r>
            <w:r>
              <w:rPr>
                <w:spacing w:val="-4"/>
                <w:sz w:val="21"/>
              </w:rPr>
              <w:t>0.04</w:t>
            </w:r>
          </w:p>
        </w:tc>
      </w:tr>
      <w:tr w14:paraId="101AC21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3A00CBB2">
            <w:pPr>
              <w:pStyle w:val="16"/>
              <w:ind w:left="122"/>
              <w:jc w:val="left"/>
              <w:rPr>
                <w:sz w:val="21"/>
              </w:rPr>
            </w:pPr>
            <w:r>
              <w:rPr>
                <w:spacing w:val="-10"/>
                <w:w w:val="105"/>
                <w:sz w:val="21"/>
              </w:rPr>
              <w:t>2</w:t>
            </w:r>
          </w:p>
        </w:tc>
        <w:tc>
          <w:tcPr>
            <w:tcW w:w="738" w:type="dxa"/>
          </w:tcPr>
          <w:p w14:paraId="6CE7D253">
            <w:pPr>
              <w:pStyle w:val="16"/>
              <w:ind w:left="193"/>
              <w:jc w:val="left"/>
              <w:rPr>
                <w:sz w:val="21"/>
              </w:rPr>
            </w:pPr>
            <w:r>
              <w:rPr>
                <w:spacing w:val="-4"/>
                <w:sz w:val="21"/>
              </w:rPr>
              <w:t>0.00</w:t>
            </w:r>
          </w:p>
        </w:tc>
        <w:tc>
          <w:tcPr>
            <w:tcW w:w="738" w:type="dxa"/>
          </w:tcPr>
          <w:p w14:paraId="0ECBF822">
            <w:pPr>
              <w:pStyle w:val="16"/>
              <w:ind w:right="113"/>
              <w:rPr>
                <w:sz w:val="21"/>
              </w:rPr>
            </w:pPr>
            <w:r>
              <w:rPr>
                <w:spacing w:val="-4"/>
                <w:sz w:val="21"/>
              </w:rPr>
              <w:t>0.16</w:t>
            </w:r>
          </w:p>
        </w:tc>
        <w:tc>
          <w:tcPr>
            <w:tcW w:w="666" w:type="dxa"/>
          </w:tcPr>
          <w:p w14:paraId="77E95781">
            <w:pPr>
              <w:pStyle w:val="16"/>
              <w:ind w:left="121"/>
              <w:jc w:val="left"/>
              <w:rPr>
                <w:sz w:val="21"/>
              </w:rPr>
            </w:pPr>
            <w:r>
              <w:rPr>
                <w:spacing w:val="-4"/>
                <w:sz w:val="21"/>
              </w:rPr>
              <w:t>0.08</w:t>
            </w:r>
          </w:p>
        </w:tc>
        <w:tc>
          <w:tcPr>
            <w:tcW w:w="666" w:type="dxa"/>
          </w:tcPr>
          <w:p w14:paraId="370F8E59">
            <w:pPr>
              <w:pStyle w:val="16"/>
              <w:ind w:right="114"/>
              <w:rPr>
                <w:sz w:val="21"/>
              </w:rPr>
            </w:pPr>
            <w:r>
              <w:rPr>
                <w:spacing w:val="-4"/>
                <w:sz w:val="21"/>
              </w:rPr>
              <w:t>0.13</w:t>
            </w:r>
          </w:p>
        </w:tc>
        <w:tc>
          <w:tcPr>
            <w:tcW w:w="666" w:type="dxa"/>
          </w:tcPr>
          <w:p w14:paraId="1E925791">
            <w:pPr>
              <w:pStyle w:val="16"/>
              <w:ind w:right="114"/>
              <w:rPr>
                <w:sz w:val="21"/>
              </w:rPr>
            </w:pPr>
            <w:r>
              <w:rPr>
                <w:spacing w:val="-10"/>
                <w:sz w:val="21"/>
              </w:rPr>
              <w:t>-</w:t>
            </w:r>
          </w:p>
        </w:tc>
        <w:tc>
          <w:tcPr>
            <w:tcW w:w="666" w:type="dxa"/>
          </w:tcPr>
          <w:p w14:paraId="60A4548F">
            <w:pPr>
              <w:pStyle w:val="16"/>
              <w:ind w:right="114"/>
              <w:rPr>
                <w:sz w:val="21"/>
              </w:rPr>
            </w:pPr>
            <w:r>
              <w:rPr>
                <w:spacing w:val="-10"/>
                <w:sz w:val="21"/>
              </w:rPr>
              <w:t>-</w:t>
            </w:r>
          </w:p>
        </w:tc>
        <w:tc>
          <w:tcPr>
            <w:tcW w:w="738" w:type="dxa"/>
          </w:tcPr>
          <w:p w14:paraId="5F0CF13A">
            <w:pPr>
              <w:pStyle w:val="16"/>
              <w:ind w:right="115"/>
              <w:rPr>
                <w:sz w:val="21"/>
              </w:rPr>
            </w:pPr>
            <w:r>
              <w:rPr>
                <w:spacing w:val="-10"/>
                <w:sz w:val="21"/>
              </w:rPr>
              <w:t>-</w:t>
            </w:r>
          </w:p>
        </w:tc>
        <w:tc>
          <w:tcPr>
            <w:tcW w:w="666" w:type="dxa"/>
          </w:tcPr>
          <w:p w14:paraId="32AA0BB7">
            <w:pPr>
              <w:pStyle w:val="16"/>
              <w:ind w:right="115"/>
              <w:rPr>
                <w:sz w:val="21"/>
              </w:rPr>
            </w:pPr>
            <w:r>
              <w:rPr>
                <w:spacing w:val="-10"/>
                <w:sz w:val="21"/>
              </w:rPr>
              <w:t>-</w:t>
            </w:r>
          </w:p>
        </w:tc>
        <w:tc>
          <w:tcPr>
            <w:tcW w:w="738" w:type="dxa"/>
          </w:tcPr>
          <w:p w14:paraId="462BBD4B">
            <w:pPr>
              <w:pStyle w:val="16"/>
              <w:ind w:right="115"/>
              <w:rPr>
                <w:sz w:val="21"/>
              </w:rPr>
            </w:pPr>
            <w:r>
              <w:rPr>
                <w:spacing w:val="-10"/>
                <w:sz w:val="21"/>
              </w:rPr>
              <w:t>-</w:t>
            </w:r>
          </w:p>
        </w:tc>
      </w:tr>
      <w:tr w14:paraId="5469D1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1F8B2D09">
            <w:pPr>
              <w:pStyle w:val="16"/>
              <w:ind w:left="122"/>
              <w:jc w:val="left"/>
              <w:rPr>
                <w:sz w:val="21"/>
              </w:rPr>
            </w:pPr>
            <w:r>
              <w:rPr>
                <w:spacing w:val="-10"/>
                <w:w w:val="105"/>
                <w:sz w:val="21"/>
              </w:rPr>
              <w:t>3</w:t>
            </w:r>
          </w:p>
        </w:tc>
        <w:tc>
          <w:tcPr>
            <w:tcW w:w="738" w:type="dxa"/>
          </w:tcPr>
          <w:p w14:paraId="5D3A4F11">
            <w:pPr>
              <w:pStyle w:val="16"/>
              <w:ind w:left="193"/>
              <w:jc w:val="left"/>
              <w:rPr>
                <w:sz w:val="21"/>
              </w:rPr>
            </w:pPr>
            <w:r>
              <w:rPr>
                <w:spacing w:val="-4"/>
                <w:sz w:val="21"/>
              </w:rPr>
              <w:t>0.00</w:t>
            </w:r>
          </w:p>
        </w:tc>
        <w:tc>
          <w:tcPr>
            <w:tcW w:w="738" w:type="dxa"/>
          </w:tcPr>
          <w:p w14:paraId="0091D95B">
            <w:pPr>
              <w:pStyle w:val="16"/>
              <w:ind w:right="113"/>
              <w:rPr>
                <w:sz w:val="21"/>
              </w:rPr>
            </w:pPr>
            <w:r>
              <w:rPr>
                <w:spacing w:val="-4"/>
                <w:sz w:val="21"/>
              </w:rPr>
              <w:t>0.04</w:t>
            </w:r>
          </w:p>
        </w:tc>
        <w:tc>
          <w:tcPr>
            <w:tcW w:w="666" w:type="dxa"/>
          </w:tcPr>
          <w:p w14:paraId="669477C6">
            <w:pPr>
              <w:pStyle w:val="16"/>
              <w:ind w:left="121"/>
              <w:jc w:val="left"/>
              <w:rPr>
                <w:sz w:val="21"/>
              </w:rPr>
            </w:pPr>
            <w:r>
              <w:rPr>
                <w:spacing w:val="-4"/>
                <w:sz w:val="21"/>
              </w:rPr>
              <w:t>0.07</w:t>
            </w:r>
          </w:p>
        </w:tc>
        <w:tc>
          <w:tcPr>
            <w:tcW w:w="666" w:type="dxa"/>
          </w:tcPr>
          <w:p w14:paraId="03D41D18">
            <w:pPr>
              <w:pStyle w:val="16"/>
              <w:ind w:right="114"/>
              <w:rPr>
                <w:sz w:val="21"/>
              </w:rPr>
            </w:pPr>
            <w:r>
              <w:rPr>
                <w:spacing w:val="-4"/>
                <w:sz w:val="21"/>
              </w:rPr>
              <w:t>0.11</w:t>
            </w:r>
          </w:p>
        </w:tc>
        <w:tc>
          <w:tcPr>
            <w:tcW w:w="666" w:type="dxa"/>
          </w:tcPr>
          <w:p w14:paraId="052960B7">
            <w:pPr>
              <w:pStyle w:val="16"/>
              <w:ind w:right="114"/>
              <w:rPr>
                <w:sz w:val="21"/>
              </w:rPr>
            </w:pPr>
            <w:r>
              <w:rPr>
                <w:spacing w:val="-10"/>
                <w:sz w:val="21"/>
              </w:rPr>
              <w:t>-</w:t>
            </w:r>
          </w:p>
        </w:tc>
        <w:tc>
          <w:tcPr>
            <w:tcW w:w="666" w:type="dxa"/>
          </w:tcPr>
          <w:p w14:paraId="5B89009D">
            <w:pPr>
              <w:pStyle w:val="16"/>
              <w:ind w:right="114"/>
              <w:rPr>
                <w:sz w:val="21"/>
              </w:rPr>
            </w:pPr>
            <w:r>
              <w:rPr>
                <w:spacing w:val="-10"/>
                <w:sz w:val="21"/>
              </w:rPr>
              <w:t>-</w:t>
            </w:r>
          </w:p>
        </w:tc>
        <w:tc>
          <w:tcPr>
            <w:tcW w:w="738" w:type="dxa"/>
          </w:tcPr>
          <w:p w14:paraId="42BF8769">
            <w:pPr>
              <w:pStyle w:val="16"/>
              <w:ind w:right="115"/>
              <w:rPr>
                <w:sz w:val="21"/>
              </w:rPr>
            </w:pPr>
            <w:r>
              <w:rPr>
                <w:spacing w:val="-10"/>
                <w:sz w:val="21"/>
              </w:rPr>
              <w:t>-</w:t>
            </w:r>
          </w:p>
        </w:tc>
        <w:tc>
          <w:tcPr>
            <w:tcW w:w="666" w:type="dxa"/>
          </w:tcPr>
          <w:p w14:paraId="78122DF9">
            <w:pPr>
              <w:pStyle w:val="16"/>
              <w:ind w:right="115"/>
              <w:rPr>
                <w:sz w:val="21"/>
              </w:rPr>
            </w:pPr>
            <w:r>
              <w:rPr>
                <w:spacing w:val="-10"/>
                <w:sz w:val="21"/>
              </w:rPr>
              <w:t>-</w:t>
            </w:r>
          </w:p>
        </w:tc>
        <w:tc>
          <w:tcPr>
            <w:tcW w:w="738" w:type="dxa"/>
          </w:tcPr>
          <w:p w14:paraId="0CB6C9AB">
            <w:pPr>
              <w:pStyle w:val="16"/>
              <w:ind w:right="115"/>
              <w:rPr>
                <w:sz w:val="21"/>
              </w:rPr>
            </w:pPr>
            <w:r>
              <w:rPr>
                <w:spacing w:val="-10"/>
                <w:sz w:val="21"/>
              </w:rPr>
              <w:t>-</w:t>
            </w:r>
          </w:p>
        </w:tc>
      </w:tr>
      <w:tr w14:paraId="023CA8B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4AAF5906">
            <w:pPr>
              <w:pStyle w:val="16"/>
              <w:ind w:left="122"/>
              <w:jc w:val="left"/>
              <w:rPr>
                <w:sz w:val="21"/>
              </w:rPr>
            </w:pPr>
            <w:r>
              <w:rPr>
                <w:spacing w:val="-10"/>
                <w:w w:val="105"/>
                <w:sz w:val="21"/>
              </w:rPr>
              <w:t>4</w:t>
            </w:r>
          </w:p>
        </w:tc>
        <w:tc>
          <w:tcPr>
            <w:tcW w:w="738" w:type="dxa"/>
          </w:tcPr>
          <w:p w14:paraId="33262A38">
            <w:pPr>
              <w:pStyle w:val="16"/>
              <w:ind w:left="193"/>
              <w:jc w:val="left"/>
              <w:rPr>
                <w:sz w:val="21"/>
              </w:rPr>
            </w:pPr>
            <w:r>
              <w:rPr>
                <w:spacing w:val="-4"/>
                <w:sz w:val="21"/>
              </w:rPr>
              <w:t>0.00</w:t>
            </w:r>
          </w:p>
        </w:tc>
        <w:tc>
          <w:tcPr>
            <w:tcW w:w="738" w:type="dxa"/>
          </w:tcPr>
          <w:p w14:paraId="4188981B">
            <w:pPr>
              <w:pStyle w:val="16"/>
              <w:ind w:right="113"/>
              <w:rPr>
                <w:sz w:val="21"/>
              </w:rPr>
            </w:pPr>
            <w:r>
              <w:rPr>
                <w:spacing w:val="-4"/>
                <w:sz w:val="21"/>
              </w:rPr>
              <w:t>0.05</w:t>
            </w:r>
          </w:p>
        </w:tc>
        <w:tc>
          <w:tcPr>
            <w:tcW w:w="666" w:type="dxa"/>
          </w:tcPr>
          <w:p w14:paraId="1070894A">
            <w:pPr>
              <w:pStyle w:val="16"/>
              <w:ind w:left="121"/>
              <w:jc w:val="left"/>
              <w:rPr>
                <w:sz w:val="21"/>
              </w:rPr>
            </w:pPr>
            <w:r>
              <w:rPr>
                <w:spacing w:val="-4"/>
                <w:sz w:val="21"/>
              </w:rPr>
              <w:t>0.09</w:t>
            </w:r>
          </w:p>
        </w:tc>
        <w:tc>
          <w:tcPr>
            <w:tcW w:w="666" w:type="dxa"/>
          </w:tcPr>
          <w:p w14:paraId="44CC976E">
            <w:pPr>
              <w:pStyle w:val="16"/>
              <w:ind w:right="114"/>
              <w:rPr>
                <w:sz w:val="21"/>
              </w:rPr>
            </w:pPr>
            <w:r>
              <w:rPr>
                <w:spacing w:val="-4"/>
                <w:sz w:val="21"/>
              </w:rPr>
              <w:t>0.10</w:t>
            </w:r>
          </w:p>
        </w:tc>
        <w:tc>
          <w:tcPr>
            <w:tcW w:w="666" w:type="dxa"/>
          </w:tcPr>
          <w:p w14:paraId="4B58576F">
            <w:pPr>
              <w:pStyle w:val="16"/>
              <w:ind w:right="114"/>
              <w:rPr>
                <w:sz w:val="21"/>
              </w:rPr>
            </w:pPr>
            <w:r>
              <w:rPr>
                <w:spacing w:val="-4"/>
                <w:sz w:val="21"/>
              </w:rPr>
              <w:t>0.13</w:t>
            </w:r>
          </w:p>
        </w:tc>
        <w:tc>
          <w:tcPr>
            <w:tcW w:w="666" w:type="dxa"/>
          </w:tcPr>
          <w:p w14:paraId="38A6CE8D">
            <w:pPr>
              <w:pStyle w:val="16"/>
              <w:ind w:left="120"/>
              <w:jc w:val="left"/>
              <w:rPr>
                <w:sz w:val="21"/>
              </w:rPr>
            </w:pPr>
            <w:r>
              <w:rPr>
                <w:spacing w:val="-4"/>
                <w:sz w:val="21"/>
              </w:rPr>
              <w:t>0.20</w:t>
            </w:r>
          </w:p>
        </w:tc>
        <w:tc>
          <w:tcPr>
            <w:tcW w:w="738" w:type="dxa"/>
          </w:tcPr>
          <w:p w14:paraId="3EF05594">
            <w:pPr>
              <w:pStyle w:val="16"/>
              <w:ind w:right="115"/>
              <w:rPr>
                <w:sz w:val="21"/>
              </w:rPr>
            </w:pPr>
            <w:r>
              <w:rPr>
                <w:spacing w:val="-10"/>
                <w:sz w:val="21"/>
              </w:rPr>
              <w:t>-</w:t>
            </w:r>
          </w:p>
        </w:tc>
        <w:tc>
          <w:tcPr>
            <w:tcW w:w="666" w:type="dxa"/>
          </w:tcPr>
          <w:p w14:paraId="33FF57F1">
            <w:pPr>
              <w:pStyle w:val="16"/>
              <w:ind w:right="115"/>
              <w:rPr>
                <w:sz w:val="21"/>
              </w:rPr>
            </w:pPr>
            <w:r>
              <w:rPr>
                <w:spacing w:val="-10"/>
                <w:sz w:val="21"/>
              </w:rPr>
              <w:t>-</w:t>
            </w:r>
          </w:p>
        </w:tc>
        <w:tc>
          <w:tcPr>
            <w:tcW w:w="738" w:type="dxa"/>
          </w:tcPr>
          <w:p w14:paraId="62E9BD89">
            <w:pPr>
              <w:pStyle w:val="16"/>
              <w:ind w:right="115"/>
              <w:rPr>
                <w:sz w:val="21"/>
              </w:rPr>
            </w:pPr>
            <w:r>
              <w:rPr>
                <w:spacing w:val="-10"/>
                <w:sz w:val="21"/>
              </w:rPr>
              <w:t>-</w:t>
            </w:r>
          </w:p>
        </w:tc>
      </w:tr>
      <w:tr w14:paraId="091512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2462E70B">
            <w:pPr>
              <w:pStyle w:val="16"/>
              <w:ind w:left="122"/>
              <w:jc w:val="left"/>
              <w:rPr>
                <w:sz w:val="21"/>
              </w:rPr>
            </w:pPr>
            <w:r>
              <w:rPr>
                <w:spacing w:val="-10"/>
                <w:w w:val="105"/>
                <w:sz w:val="21"/>
              </w:rPr>
              <w:t>5</w:t>
            </w:r>
          </w:p>
        </w:tc>
        <w:tc>
          <w:tcPr>
            <w:tcW w:w="738" w:type="dxa"/>
          </w:tcPr>
          <w:p w14:paraId="2E179A24">
            <w:pPr>
              <w:pStyle w:val="16"/>
              <w:ind w:left="122"/>
              <w:jc w:val="left"/>
              <w:rPr>
                <w:sz w:val="21"/>
              </w:rPr>
            </w:pPr>
            <w:r>
              <w:rPr>
                <w:sz w:val="21"/>
              </w:rPr>
              <w:t>-</w:t>
            </w:r>
            <w:r>
              <w:rPr>
                <w:spacing w:val="-4"/>
                <w:sz w:val="21"/>
              </w:rPr>
              <w:t>0.00</w:t>
            </w:r>
          </w:p>
        </w:tc>
        <w:tc>
          <w:tcPr>
            <w:tcW w:w="738" w:type="dxa"/>
          </w:tcPr>
          <w:p w14:paraId="28E1B954">
            <w:pPr>
              <w:pStyle w:val="16"/>
              <w:ind w:right="113"/>
              <w:rPr>
                <w:sz w:val="21"/>
              </w:rPr>
            </w:pPr>
            <w:r>
              <w:rPr>
                <w:spacing w:val="-4"/>
                <w:sz w:val="21"/>
              </w:rPr>
              <w:t>0.05</w:t>
            </w:r>
          </w:p>
        </w:tc>
        <w:tc>
          <w:tcPr>
            <w:tcW w:w="666" w:type="dxa"/>
          </w:tcPr>
          <w:p w14:paraId="26AE1C0B">
            <w:pPr>
              <w:pStyle w:val="16"/>
              <w:ind w:left="121"/>
              <w:jc w:val="left"/>
              <w:rPr>
                <w:sz w:val="21"/>
              </w:rPr>
            </w:pPr>
            <w:r>
              <w:rPr>
                <w:spacing w:val="-4"/>
                <w:sz w:val="21"/>
              </w:rPr>
              <w:t>0.09</w:t>
            </w:r>
          </w:p>
        </w:tc>
        <w:tc>
          <w:tcPr>
            <w:tcW w:w="666" w:type="dxa"/>
          </w:tcPr>
          <w:p w14:paraId="464F8D99">
            <w:pPr>
              <w:pStyle w:val="16"/>
              <w:ind w:right="114"/>
              <w:rPr>
                <w:sz w:val="21"/>
              </w:rPr>
            </w:pPr>
            <w:r>
              <w:rPr>
                <w:spacing w:val="-4"/>
                <w:sz w:val="21"/>
              </w:rPr>
              <w:t>0.11</w:t>
            </w:r>
          </w:p>
        </w:tc>
        <w:tc>
          <w:tcPr>
            <w:tcW w:w="666" w:type="dxa"/>
          </w:tcPr>
          <w:p w14:paraId="392354C2">
            <w:pPr>
              <w:pStyle w:val="16"/>
              <w:ind w:right="114"/>
              <w:rPr>
                <w:sz w:val="21"/>
              </w:rPr>
            </w:pPr>
            <w:r>
              <w:rPr>
                <w:spacing w:val="-4"/>
                <w:sz w:val="21"/>
              </w:rPr>
              <w:t>0.13</w:t>
            </w:r>
          </w:p>
        </w:tc>
        <w:tc>
          <w:tcPr>
            <w:tcW w:w="666" w:type="dxa"/>
          </w:tcPr>
          <w:p w14:paraId="1D449457">
            <w:pPr>
              <w:pStyle w:val="16"/>
              <w:ind w:left="120"/>
              <w:jc w:val="left"/>
              <w:rPr>
                <w:sz w:val="21"/>
              </w:rPr>
            </w:pPr>
            <w:r>
              <w:rPr>
                <w:spacing w:val="-4"/>
                <w:sz w:val="21"/>
              </w:rPr>
              <w:t>0.13</w:t>
            </w:r>
          </w:p>
        </w:tc>
        <w:tc>
          <w:tcPr>
            <w:tcW w:w="738" w:type="dxa"/>
          </w:tcPr>
          <w:p w14:paraId="45E422EA">
            <w:pPr>
              <w:pStyle w:val="16"/>
              <w:ind w:right="115"/>
              <w:rPr>
                <w:sz w:val="21"/>
              </w:rPr>
            </w:pPr>
            <w:r>
              <w:rPr>
                <w:spacing w:val="-10"/>
                <w:sz w:val="21"/>
              </w:rPr>
              <w:t>-</w:t>
            </w:r>
          </w:p>
        </w:tc>
        <w:tc>
          <w:tcPr>
            <w:tcW w:w="666" w:type="dxa"/>
          </w:tcPr>
          <w:p w14:paraId="7B261D0A">
            <w:pPr>
              <w:pStyle w:val="16"/>
              <w:ind w:right="115"/>
              <w:rPr>
                <w:sz w:val="21"/>
              </w:rPr>
            </w:pPr>
            <w:r>
              <w:rPr>
                <w:spacing w:val="-10"/>
                <w:sz w:val="21"/>
              </w:rPr>
              <w:t>-</w:t>
            </w:r>
          </w:p>
        </w:tc>
        <w:tc>
          <w:tcPr>
            <w:tcW w:w="738" w:type="dxa"/>
          </w:tcPr>
          <w:p w14:paraId="7AC938EE">
            <w:pPr>
              <w:pStyle w:val="16"/>
              <w:ind w:right="115"/>
              <w:rPr>
                <w:sz w:val="21"/>
              </w:rPr>
            </w:pPr>
            <w:r>
              <w:rPr>
                <w:spacing w:val="-10"/>
                <w:sz w:val="21"/>
              </w:rPr>
              <w:t>-</w:t>
            </w:r>
          </w:p>
        </w:tc>
      </w:tr>
      <w:tr w14:paraId="403FAB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2F68A3FC">
            <w:pPr>
              <w:pStyle w:val="16"/>
              <w:ind w:left="122"/>
              <w:jc w:val="left"/>
              <w:rPr>
                <w:sz w:val="21"/>
              </w:rPr>
            </w:pPr>
            <w:r>
              <w:rPr>
                <w:spacing w:val="-10"/>
                <w:w w:val="105"/>
                <w:sz w:val="21"/>
              </w:rPr>
              <w:t>6</w:t>
            </w:r>
          </w:p>
        </w:tc>
        <w:tc>
          <w:tcPr>
            <w:tcW w:w="738" w:type="dxa"/>
          </w:tcPr>
          <w:p w14:paraId="2D892C63">
            <w:pPr>
              <w:pStyle w:val="16"/>
              <w:ind w:left="122"/>
              <w:jc w:val="left"/>
              <w:rPr>
                <w:sz w:val="21"/>
              </w:rPr>
            </w:pPr>
            <w:r>
              <w:rPr>
                <w:sz w:val="21"/>
              </w:rPr>
              <w:t>-</w:t>
            </w:r>
            <w:r>
              <w:rPr>
                <w:spacing w:val="-4"/>
                <w:sz w:val="21"/>
              </w:rPr>
              <w:t>0.00</w:t>
            </w:r>
          </w:p>
        </w:tc>
        <w:tc>
          <w:tcPr>
            <w:tcW w:w="738" w:type="dxa"/>
          </w:tcPr>
          <w:p w14:paraId="5DAD689A">
            <w:pPr>
              <w:pStyle w:val="16"/>
              <w:ind w:right="113"/>
              <w:rPr>
                <w:sz w:val="21"/>
              </w:rPr>
            </w:pPr>
            <w:r>
              <w:rPr>
                <w:spacing w:val="-4"/>
                <w:sz w:val="21"/>
              </w:rPr>
              <w:t>0.07</w:t>
            </w:r>
          </w:p>
        </w:tc>
        <w:tc>
          <w:tcPr>
            <w:tcW w:w="666" w:type="dxa"/>
          </w:tcPr>
          <w:p w14:paraId="0359A6A8">
            <w:pPr>
              <w:pStyle w:val="16"/>
              <w:ind w:left="121"/>
              <w:jc w:val="left"/>
              <w:rPr>
                <w:sz w:val="21"/>
              </w:rPr>
            </w:pPr>
            <w:r>
              <w:rPr>
                <w:spacing w:val="-4"/>
                <w:sz w:val="21"/>
              </w:rPr>
              <w:t>0.11</w:t>
            </w:r>
          </w:p>
        </w:tc>
        <w:tc>
          <w:tcPr>
            <w:tcW w:w="666" w:type="dxa"/>
          </w:tcPr>
          <w:p w14:paraId="38F3DA3F">
            <w:pPr>
              <w:pStyle w:val="16"/>
              <w:ind w:right="114"/>
              <w:rPr>
                <w:sz w:val="21"/>
              </w:rPr>
            </w:pPr>
            <w:r>
              <w:rPr>
                <w:spacing w:val="-4"/>
                <w:sz w:val="21"/>
              </w:rPr>
              <w:t>0.15</w:t>
            </w:r>
          </w:p>
        </w:tc>
        <w:tc>
          <w:tcPr>
            <w:tcW w:w="666" w:type="dxa"/>
          </w:tcPr>
          <w:p w14:paraId="49B95F24">
            <w:pPr>
              <w:pStyle w:val="16"/>
              <w:ind w:right="114"/>
              <w:rPr>
                <w:sz w:val="21"/>
              </w:rPr>
            </w:pPr>
            <w:r>
              <w:rPr>
                <w:spacing w:val="-4"/>
                <w:sz w:val="21"/>
              </w:rPr>
              <w:t>0.15</w:t>
            </w:r>
          </w:p>
        </w:tc>
        <w:tc>
          <w:tcPr>
            <w:tcW w:w="666" w:type="dxa"/>
          </w:tcPr>
          <w:p w14:paraId="60C67F6D">
            <w:pPr>
              <w:pStyle w:val="16"/>
              <w:ind w:left="120"/>
              <w:jc w:val="left"/>
              <w:rPr>
                <w:sz w:val="21"/>
              </w:rPr>
            </w:pPr>
            <w:r>
              <w:rPr>
                <w:spacing w:val="-4"/>
                <w:sz w:val="21"/>
              </w:rPr>
              <w:t>0.15</w:t>
            </w:r>
          </w:p>
        </w:tc>
        <w:tc>
          <w:tcPr>
            <w:tcW w:w="738" w:type="dxa"/>
          </w:tcPr>
          <w:p w14:paraId="65A435FC">
            <w:pPr>
              <w:pStyle w:val="16"/>
              <w:ind w:right="115"/>
              <w:rPr>
                <w:sz w:val="21"/>
              </w:rPr>
            </w:pPr>
            <w:r>
              <w:rPr>
                <w:spacing w:val="-10"/>
                <w:sz w:val="21"/>
              </w:rPr>
              <w:t>-</w:t>
            </w:r>
          </w:p>
        </w:tc>
        <w:tc>
          <w:tcPr>
            <w:tcW w:w="666" w:type="dxa"/>
          </w:tcPr>
          <w:p w14:paraId="06BE5F1A">
            <w:pPr>
              <w:pStyle w:val="16"/>
              <w:ind w:right="115"/>
              <w:rPr>
                <w:sz w:val="21"/>
              </w:rPr>
            </w:pPr>
            <w:r>
              <w:rPr>
                <w:spacing w:val="-10"/>
                <w:sz w:val="21"/>
              </w:rPr>
              <w:t>-</w:t>
            </w:r>
          </w:p>
        </w:tc>
        <w:tc>
          <w:tcPr>
            <w:tcW w:w="738" w:type="dxa"/>
          </w:tcPr>
          <w:p w14:paraId="444EEA48">
            <w:pPr>
              <w:pStyle w:val="16"/>
              <w:ind w:right="115"/>
              <w:rPr>
                <w:sz w:val="21"/>
              </w:rPr>
            </w:pPr>
            <w:r>
              <w:rPr>
                <w:spacing w:val="-10"/>
                <w:sz w:val="21"/>
              </w:rPr>
              <w:t>-</w:t>
            </w:r>
          </w:p>
        </w:tc>
      </w:tr>
      <w:tr w14:paraId="1F710A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3F9D2FDA">
            <w:pPr>
              <w:pStyle w:val="16"/>
              <w:ind w:left="122"/>
              <w:jc w:val="left"/>
              <w:rPr>
                <w:sz w:val="21"/>
              </w:rPr>
            </w:pPr>
            <w:r>
              <w:rPr>
                <w:spacing w:val="-10"/>
                <w:w w:val="105"/>
                <w:sz w:val="21"/>
              </w:rPr>
              <w:t>7</w:t>
            </w:r>
          </w:p>
        </w:tc>
        <w:tc>
          <w:tcPr>
            <w:tcW w:w="738" w:type="dxa"/>
          </w:tcPr>
          <w:p w14:paraId="5A2E7CEC">
            <w:pPr>
              <w:pStyle w:val="16"/>
              <w:ind w:left="193"/>
              <w:jc w:val="left"/>
              <w:rPr>
                <w:sz w:val="21"/>
              </w:rPr>
            </w:pPr>
            <w:r>
              <w:rPr>
                <w:spacing w:val="-4"/>
                <w:sz w:val="21"/>
              </w:rPr>
              <w:t>0.07</w:t>
            </w:r>
          </w:p>
        </w:tc>
        <w:tc>
          <w:tcPr>
            <w:tcW w:w="738" w:type="dxa"/>
          </w:tcPr>
          <w:p w14:paraId="5C1E5A4C">
            <w:pPr>
              <w:pStyle w:val="16"/>
              <w:ind w:right="113"/>
              <w:rPr>
                <w:sz w:val="21"/>
              </w:rPr>
            </w:pPr>
            <w:r>
              <w:rPr>
                <w:spacing w:val="-4"/>
                <w:sz w:val="21"/>
              </w:rPr>
              <w:t>0.16</w:t>
            </w:r>
          </w:p>
        </w:tc>
        <w:tc>
          <w:tcPr>
            <w:tcW w:w="666" w:type="dxa"/>
          </w:tcPr>
          <w:p w14:paraId="6BF93CE8">
            <w:pPr>
              <w:pStyle w:val="16"/>
              <w:ind w:left="121"/>
              <w:jc w:val="left"/>
              <w:rPr>
                <w:sz w:val="21"/>
              </w:rPr>
            </w:pPr>
            <w:r>
              <w:rPr>
                <w:spacing w:val="-4"/>
                <w:sz w:val="21"/>
              </w:rPr>
              <w:t>0.14</w:t>
            </w:r>
          </w:p>
        </w:tc>
        <w:tc>
          <w:tcPr>
            <w:tcW w:w="666" w:type="dxa"/>
          </w:tcPr>
          <w:p w14:paraId="585BC21D">
            <w:pPr>
              <w:pStyle w:val="16"/>
              <w:ind w:right="114"/>
              <w:rPr>
                <w:sz w:val="21"/>
              </w:rPr>
            </w:pPr>
            <w:r>
              <w:rPr>
                <w:spacing w:val="-4"/>
                <w:sz w:val="21"/>
              </w:rPr>
              <w:t>0.17</w:t>
            </w:r>
          </w:p>
        </w:tc>
        <w:tc>
          <w:tcPr>
            <w:tcW w:w="666" w:type="dxa"/>
          </w:tcPr>
          <w:p w14:paraId="148D4303">
            <w:pPr>
              <w:pStyle w:val="16"/>
              <w:ind w:right="114"/>
              <w:rPr>
                <w:sz w:val="21"/>
              </w:rPr>
            </w:pPr>
            <w:r>
              <w:rPr>
                <w:spacing w:val="-4"/>
                <w:sz w:val="21"/>
              </w:rPr>
              <w:t>0.17</w:t>
            </w:r>
          </w:p>
        </w:tc>
        <w:tc>
          <w:tcPr>
            <w:tcW w:w="666" w:type="dxa"/>
          </w:tcPr>
          <w:p w14:paraId="70906E57">
            <w:pPr>
              <w:pStyle w:val="16"/>
              <w:ind w:left="120"/>
              <w:jc w:val="left"/>
              <w:rPr>
                <w:sz w:val="21"/>
              </w:rPr>
            </w:pPr>
            <w:r>
              <w:rPr>
                <w:spacing w:val="-4"/>
                <w:sz w:val="21"/>
              </w:rPr>
              <w:t>0.17</w:t>
            </w:r>
          </w:p>
        </w:tc>
        <w:tc>
          <w:tcPr>
            <w:tcW w:w="738" w:type="dxa"/>
          </w:tcPr>
          <w:p w14:paraId="3AE3227A">
            <w:pPr>
              <w:pStyle w:val="16"/>
              <w:ind w:right="116"/>
              <w:rPr>
                <w:sz w:val="21"/>
              </w:rPr>
            </w:pPr>
            <w:r>
              <w:rPr>
                <w:spacing w:val="-4"/>
                <w:sz w:val="21"/>
              </w:rPr>
              <w:t>0.10</w:t>
            </w:r>
          </w:p>
        </w:tc>
        <w:tc>
          <w:tcPr>
            <w:tcW w:w="666" w:type="dxa"/>
          </w:tcPr>
          <w:p w14:paraId="2B75BBED">
            <w:pPr>
              <w:pStyle w:val="16"/>
              <w:ind w:left="120"/>
              <w:jc w:val="left"/>
              <w:rPr>
                <w:sz w:val="21"/>
              </w:rPr>
            </w:pPr>
            <w:r>
              <w:rPr>
                <w:spacing w:val="-4"/>
                <w:sz w:val="21"/>
              </w:rPr>
              <w:t>0.13</w:t>
            </w:r>
          </w:p>
        </w:tc>
        <w:tc>
          <w:tcPr>
            <w:tcW w:w="738" w:type="dxa"/>
          </w:tcPr>
          <w:p w14:paraId="753242B4">
            <w:pPr>
              <w:pStyle w:val="16"/>
              <w:ind w:right="115"/>
              <w:rPr>
                <w:sz w:val="21"/>
              </w:rPr>
            </w:pPr>
            <w:r>
              <w:rPr>
                <w:spacing w:val="-10"/>
                <w:sz w:val="21"/>
              </w:rPr>
              <w:t>-</w:t>
            </w:r>
          </w:p>
        </w:tc>
      </w:tr>
      <w:tr w14:paraId="6B5A9E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1470423A">
            <w:pPr>
              <w:pStyle w:val="16"/>
              <w:ind w:left="122"/>
              <w:jc w:val="left"/>
              <w:rPr>
                <w:sz w:val="21"/>
              </w:rPr>
            </w:pPr>
            <w:r>
              <w:rPr>
                <w:spacing w:val="-10"/>
                <w:w w:val="105"/>
                <w:sz w:val="21"/>
              </w:rPr>
              <w:t>8</w:t>
            </w:r>
          </w:p>
        </w:tc>
        <w:tc>
          <w:tcPr>
            <w:tcW w:w="738" w:type="dxa"/>
          </w:tcPr>
          <w:p w14:paraId="66F58851">
            <w:pPr>
              <w:pStyle w:val="16"/>
              <w:ind w:left="122"/>
              <w:jc w:val="left"/>
              <w:rPr>
                <w:sz w:val="21"/>
              </w:rPr>
            </w:pPr>
            <w:r>
              <w:rPr>
                <w:sz w:val="21"/>
              </w:rPr>
              <w:t>-</w:t>
            </w:r>
            <w:r>
              <w:rPr>
                <w:spacing w:val="-4"/>
                <w:sz w:val="21"/>
              </w:rPr>
              <w:t>0.01</w:t>
            </w:r>
          </w:p>
        </w:tc>
        <w:tc>
          <w:tcPr>
            <w:tcW w:w="738" w:type="dxa"/>
          </w:tcPr>
          <w:p w14:paraId="5054581D">
            <w:pPr>
              <w:pStyle w:val="16"/>
              <w:ind w:right="113"/>
              <w:rPr>
                <w:sz w:val="21"/>
              </w:rPr>
            </w:pPr>
            <w:r>
              <w:rPr>
                <w:sz w:val="21"/>
              </w:rPr>
              <w:t>-</w:t>
            </w:r>
            <w:r>
              <w:rPr>
                <w:spacing w:val="-4"/>
                <w:sz w:val="21"/>
              </w:rPr>
              <w:t>0.16</w:t>
            </w:r>
          </w:p>
        </w:tc>
        <w:tc>
          <w:tcPr>
            <w:tcW w:w="666" w:type="dxa"/>
          </w:tcPr>
          <w:p w14:paraId="653F711F">
            <w:pPr>
              <w:pStyle w:val="16"/>
              <w:ind w:left="121"/>
              <w:jc w:val="left"/>
              <w:rPr>
                <w:sz w:val="21"/>
              </w:rPr>
            </w:pPr>
            <w:r>
              <w:rPr>
                <w:spacing w:val="-4"/>
                <w:sz w:val="21"/>
              </w:rPr>
              <w:t>0.16</w:t>
            </w:r>
          </w:p>
        </w:tc>
        <w:tc>
          <w:tcPr>
            <w:tcW w:w="666" w:type="dxa"/>
          </w:tcPr>
          <w:p w14:paraId="02F246CC">
            <w:pPr>
              <w:pStyle w:val="16"/>
              <w:ind w:right="114"/>
              <w:rPr>
                <w:sz w:val="21"/>
              </w:rPr>
            </w:pPr>
            <w:r>
              <w:rPr>
                <w:spacing w:val="-4"/>
                <w:sz w:val="21"/>
              </w:rPr>
              <w:t>0.18</w:t>
            </w:r>
          </w:p>
        </w:tc>
        <w:tc>
          <w:tcPr>
            <w:tcW w:w="666" w:type="dxa"/>
          </w:tcPr>
          <w:p w14:paraId="03C31B34">
            <w:pPr>
              <w:pStyle w:val="16"/>
              <w:ind w:right="114"/>
              <w:rPr>
                <w:sz w:val="21"/>
              </w:rPr>
            </w:pPr>
            <w:r>
              <w:rPr>
                <w:spacing w:val="-4"/>
                <w:sz w:val="21"/>
              </w:rPr>
              <w:t>0.19</w:t>
            </w:r>
          </w:p>
        </w:tc>
        <w:tc>
          <w:tcPr>
            <w:tcW w:w="666" w:type="dxa"/>
          </w:tcPr>
          <w:p w14:paraId="47519D1C">
            <w:pPr>
              <w:pStyle w:val="16"/>
              <w:ind w:left="120"/>
              <w:jc w:val="left"/>
              <w:rPr>
                <w:sz w:val="21"/>
              </w:rPr>
            </w:pPr>
            <w:r>
              <w:rPr>
                <w:spacing w:val="-4"/>
                <w:sz w:val="21"/>
              </w:rPr>
              <w:t>0.19</w:t>
            </w:r>
          </w:p>
        </w:tc>
        <w:tc>
          <w:tcPr>
            <w:tcW w:w="738" w:type="dxa"/>
          </w:tcPr>
          <w:p w14:paraId="3BC1FE99">
            <w:pPr>
              <w:pStyle w:val="16"/>
              <w:ind w:right="116"/>
              <w:rPr>
                <w:sz w:val="21"/>
              </w:rPr>
            </w:pPr>
            <w:r>
              <w:rPr>
                <w:spacing w:val="-4"/>
                <w:sz w:val="21"/>
              </w:rPr>
              <w:t>0.15</w:t>
            </w:r>
          </w:p>
        </w:tc>
        <w:tc>
          <w:tcPr>
            <w:tcW w:w="666" w:type="dxa"/>
          </w:tcPr>
          <w:p w14:paraId="4AFCD154">
            <w:pPr>
              <w:pStyle w:val="16"/>
              <w:ind w:left="120"/>
              <w:jc w:val="left"/>
              <w:rPr>
                <w:sz w:val="21"/>
              </w:rPr>
            </w:pPr>
            <w:r>
              <w:rPr>
                <w:spacing w:val="-4"/>
                <w:sz w:val="21"/>
              </w:rPr>
              <w:t>0.13</w:t>
            </w:r>
          </w:p>
        </w:tc>
        <w:tc>
          <w:tcPr>
            <w:tcW w:w="738" w:type="dxa"/>
          </w:tcPr>
          <w:p w14:paraId="4FA314CF">
            <w:pPr>
              <w:pStyle w:val="16"/>
              <w:ind w:right="115"/>
              <w:rPr>
                <w:sz w:val="21"/>
              </w:rPr>
            </w:pPr>
            <w:r>
              <w:rPr>
                <w:spacing w:val="-4"/>
                <w:sz w:val="21"/>
              </w:rPr>
              <w:t>0.13</w:t>
            </w:r>
          </w:p>
        </w:tc>
      </w:tr>
      <w:tr w14:paraId="3B0401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36C99699">
            <w:pPr>
              <w:pStyle w:val="16"/>
              <w:ind w:left="122"/>
              <w:jc w:val="left"/>
              <w:rPr>
                <w:sz w:val="21"/>
              </w:rPr>
            </w:pPr>
            <w:r>
              <w:rPr>
                <w:spacing w:val="-10"/>
                <w:w w:val="105"/>
                <w:sz w:val="21"/>
              </w:rPr>
              <w:t>9</w:t>
            </w:r>
          </w:p>
        </w:tc>
        <w:tc>
          <w:tcPr>
            <w:tcW w:w="738" w:type="dxa"/>
          </w:tcPr>
          <w:p w14:paraId="624991B8">
            <w:pPr>
              <w:pStyle w:val="16"/>
              <w:ind w:left="193"/>
              <w:jc w:val="left"/>
              <w:rPr>
                <w:sz w:val="21"/>
              </w:rPr>
            </w:pPr>
            <w:r>
              <w:rPr>
                <w:spacing w:val="-4"/>
                <w:sz w:val="21"/>
              </w:rPr>
              <w:t>0.00</w:t>
            </w:r>
          </w:p>
        </w:tc>
        <w:tc>
          <w:tcPr>
            <w:tcW w:w="738" w:type="dxa"/>
          </w:tcPr>
          <w:p w14:paraId="47144D4D">
            <w:pPr>
              <w:pStyle w:val="16"/>
              <w:ind w:right="113"/>
              <w:rPr>
                <w:sz w:val="21"/>
              </w:rPr>
            </w:pPr>
            <w:r>
              <w:rPr>
                <w:spacing w:val="-4"/>
                <w:sz w:val="21"/>
              </w:rPr>
              <w:t>0.08</w:t>
            </w:r>
          </w:p>
        </w:tc>
        <w:tc>
          <w:tcPr>
            <w:tcW w:w="666" w:type="dxa"/>
          </w:tcPr>
          <w:p w14:paraId="1DA34F7F">
            <w:pPr>
              <w:pStyle w:val="16"/>
              <w:ind w:left="121"/>
              <w:jc w:val="left"/>
              <w:rPr>
                <w:sz w:val="21"/>
              </w:rPr>
            </w:pPr>
            <w:r>
              <w:rPr>
                <w:spacing w:val="-4"/>
                <w:sz w:val="21"/>
              </w:rPr>
              <w:t>0.17</w:t>
            </w:r>
          </w:p>
        </w:tc>
        <w:tc>
          <w:tcPr>
            <w:tcW w:w="666" w:type="dxa"/>
          </w:tcPr>
          <w:p w14:paraId="0521DE07">
            <w:pPr>
              <w:pStyle w:val="16"/>
              <w:ind w:right="114"/>
              <w:rPr>
                <w:sz w:val="21"/>
              </w:rPr>
            </w:pPr>
            <w:r>
              <w:rPr>
                <w:spacing w:val="-4"/>
                <w:sz w:val="21"/>
              </w:rPr>
              <w:t>0.15</w:t>
            </w:r>
          </w:p>
        </w:tc>
        <w:tc>
          <w:tcPr>
            <w:tcW w:w="666" w:type="dxa"/>
          </w:tcPr>
          <w:p w14:paraId="22339084">
            <w:pPr>
              <w:pStyle w:val="16"/>
              <w:ind w:right="114"/>
              <w:rPr>
                <w:sz w:val="21"/>
              </w:rPr>
            </w:pPr>
            <w:r>
              <w:rPr>
                <w:spacing w:val="-4"/>
                <w:sz w:val="21"/>
              </w:rPr>
              <w:t>0.21</w:t>
            </w:r>
          </w:p>
        </w:tc>
        <w:tc>
          <w:tcPr>
            <w:tcW w:w="666" w:type="dxa"/>
          </w:tcPr>
          <w:p w14:paraId="2D053886">
            <w:pPr>
              <w:pStyle w:val="16"/>
              <w:ind w:left="120"/>
              <w:jc w:val="left"/>
              <w:rPr>
                <w:sz w:val="21"/>
              </w:rPr>
            </w:pPr>
            <w:r>
              <w:rPr>
                <w:spacing w:val="-4"/>
                <w:sz w:val="21"/>
              </w:rPr>
              <w:t>0.14</w:t>
            </w:r>
          </w:p>
        </w:tc>
        <w:tc>
          <w:tcPr>
            <w:tcW w:w="738" w:type="dxa"/>
          </w:tcPr>
          <w:p w14:paraId="1237F46C">
            <w:pPr>
              <w:pStyle w:val="16"/>
              <w:ind w:right="114"/>
              <w:rPr>
                <w:sz w:val="21"/>
              </w:rPr>
            </w:pPr>
            <w:r>
              <w:rPr>
                <w:sz w:val="21"/>
              </w:rPr>
              <w:t>-</w:t>
            </w:r>
            <w:r>
              <w:rPr>
                <w:spacing w:val="-4"/>
                <w:sz w:val="21"/>
              </w:rPr>
              <w:t>1.30</w:t>
            </w:r>
          </w:p>
        </w:tc>
        <w:tc>
          <w:tcPr>
            <w:tcW w:w="666" w:type="dxa"/>
          </w:tcPr>
          <w:p w14:paraId="057B4471">
            <w:pPr>
              <w:pStyle w:val="16"/>
              <w:ind w:left="120"/>
              <w:jc w:val="left"/>
              <w:rPr>
                <w:sz w:val="21"/>
              </w:rPr>
            </w:pPr>
            <w:r>
              <w:rPr>
                <w:spacing w:val="-4"/>
                <w:sz w:val="21"/>
              </w:rPr>
              <w:t>0.16</w:t>
            </w:r>
          </w:p>
        </w:tc>
        <w:tc>
          <w:tcPr>
            <w:tcW w:w="738" w:type="dxa"/>
          </w:tcPr>
          <w:p w14:paraId="12DB5771">
            <w:pPr>
              <w:pStyle w:val="16"/>
              <w:ind w:right="115"/>
              <w:rPr>
                <w:sz w:val="21"/>
              </w:rPr>
            </w:pPr>
            <w:r>
              <w:rPr>
                <w:spacing w:val="-4"/>
                <w:sz w:val="21"/>
              </w:rPr>
              <w:t>0.13</w:t>
            </w:r>
          </w:p>
        </w:tc>
      </w:tr>
    </w:tbl>
    <w:p w14:paraId="2AC9AD57">
      <w:pPr>
        <w:pStyle w:val="9"/>
        <w:spacing w:before="8"/>
      </w:pPr>
    </w:p>
    <w:p w14:paraId="688016D4">
      <w:pPr>
        <w:pStyle w:val="9"/>
        <w:ind w:right="8"/>
        <w:jc w:val="center"/>
        <w:rPr>
          <w:sz w:val="24"/>
        </w:rPr>
      </w:pPr>
      <w:r>
        <w:t>Table</w:t>
      </w:r>
      <w:r>
        <w:rPr>
          <w:spacing w:val="-3"/>
        </w:rPr>
        <w:t xml:space="preserve"> </w:t>
      </w:r>
      <w:r>
        <w:t>3.8:</w:t>
      </w:r>
      <w:r>
        <w:rPr>
          <w:spacing w:val="13"/>
        </w:rPr>
        <w:t xml:space="preserve"> </w:t>
      </w:r>
      <w:bookmarkStart w:id="128" w:name="_bookmark102"/>
      <w:bookmarkEnd w:id="128"/>
      <w:r>
        <w:t>Table</w:t>
      </w:r>
      <w:r>
        <w:rPr>
          <w:spacing w:val="-2"/>
        </w:rPr>
        <w:t xml:space="preserve"> </w:t>
      </w:r>
      <w:r>
        <w:t>of</w:t>
      </w:r>
      <w:r>
        <w:rPr>
          <w:spacing w:val="-2"/>
        </w:rPr>
        <w:t xml:space="preserve"> </w:t>
      </w:r>
      <w:r>
        <w:t>the</w:t>
      </w:r>
      <w:r>
        <w:rPr>
          <w:spacing w:val="-2"/>
        </w:rPr>
        <w:t xml:space="preserve"> </w:t>
      </w:r>
      <w:r>
        <w:t>slope</w:t>
      </w:r>
      <w:r>
        <w:rPr>
          <w:spacing w:val="-3"/>
        </w:rPr>
        <w:t xml:space="preserve"> </w:t>
      </w:r>
      <w:r>
        <w:t>for</w:t>
      </w:r>
      <w:r>
        <w:rPr>
          <w:spacing w:val="-2"/>
        </w:rPr>
        <w:t xml:space="preserve"> </w:t>
      </w:r>
      <w:r>
        <w:t>the</w:t>
      </w:r>
      <w:r>
        <w:rPr>
          <w:spacing w:val="-2"/>
        </w:rPr>
        <w:t xml:space="preserve"> </w:t>
      </w:r>
      <w:r>
        <w:t>yaw</w:t>
      </w:r>
      <w:r>
        <w:rPr>
          <w:spacing w:val="-2"/>
        </w:rPr>
        <w:t xml:space="preserve"> </w:t>
      </w:r>
      <w:r>
        <w:t>going</w:t>
      </w:r>
      <w:r>
        <w:rPr>
          <w:spacing w:val="-2"/>
        </w:rPr>
        <w:t xml:space="preserve"> </w:t>
      </w:r>
      <w:r>
        <w:t>from</w:t>
      </w:r>
      <w:r>
        <w:rPr>
          <w:spacing w:val="-2"/>
        </w:rPr>
        <w:t xml:space="preserve"> </w:t>
      </w:r>
      <w:r>
        <w:t>90</w:t>
      </w:r>
      <w:r>
        <w:rPr>
          <w:sz w:val="24"/>
        </w:rPr>
        <w:t>°</w:t>
      </w:r>
      <w:r>
        <w:t>to</w:t>
      </w:r>
      <w:r>
        <w:rPr>
          <w:spacing w:val="-3"/>
        </w:rPr>
        <w:t xml:space="preserve"> </w:t>
      </w:r>
      <w:r>
        <w:rPr>
          <w:spacing w:val="-5"/>
        </w:rPr>
        <w:t>10</w:t>
      </w:r>
      <w:r>
        <w:rPr>
          <w:spacing w:val="-5"/>
          <w:sz w:val="24"/>
        </w:rPr>
        <w:t>°</w:t>
      </w:r>
    </w:p>
    <w:p w14:paraId="29A4BE7F">
      <w:pPr>
        <w:pStyle w:val="9"/>
        <w:spacing w:before="129"/>
        <w:rPr>
          <w:sz w:val="20"/>
        </w:rPr>
      </w:pPr>
    </w:p>
    <w:tbl>
      <w:tblPr>
        <w:tblStyle w:val="8"/>
        <w:tblW w:w="0" w:type="auto"/>
        <w:tblInd w:w="38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54"/>
        <w:gridCol w:w="738"/>
        <w:gridCol w:w="738"/>
        <w:gridCol w:w="738"/>
        <w:gridCol w:w="738"/>
        <w:gridCol w:w="738"/>
        <w:gridCol w:w="738"/>
        <w:gridCol w:w="738"/>
        <w:gridCol w:w="738"/>
        <w:gridCol w:w="738"/>
        <w:gridCol w:w="738"/>
      </w:tblGrid>
      <w:tr w14:paraId="3469EF4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654" w:type="dxa"/>
            <w:tcBorders>
              <w:bottom w:val="double" w:color="000000" w:sz="4" w:space="0"/>
            </w:tcBorders>
          </w:tcPr>
          <w:p w14:paraId="1EE67C61">
            <w:pPr>
              <w:pStyle w:val="16"/>
              <w:ind w:left="122"/>
              <w:jc w:val="left"/>
              <w:rPr>
                <w:sz w:val="21"/>
              </w:rPr>
            </w:pPr>
            <w:r>
              <w:rPr>
                <w:spacing w:val="-4"/>
                <w:w w:val="105"/>
                <w:sz w:val="21"/>
              </w:rPr>
              <w:t>lane</w:t>
            </w:r>
          </w:p>
        </w:tc>
        <w:tc>
          <w:tcPr>
            <w:tcW w:w="738" w:type="dxa"/>
            <w:tcBorders>
              <w:bottom w:val="double" w:color="000000" w:sz="4" w:space="0"/>
            </w:tcBorders>
          </w:tcPr>
          <w:p w14:paraId="5A0BAC0E">
            <w:pPr>
              <w:pStyle w:val="16"/>
              <w:spacing w:line="252" w:lineRule="exact"/>
              <w:ind w:right="64"/>
              <w:rPr>
                <w:rFonts w:ascii="Arial" w:hAnsi="Arial"/>
                <w:b/>
                <w:sz w:val="24"/>
              </w:rPr>
            </w:pPr>
            <w:r>
              <w:rPr>
                <w:rFonts w:ascii="Arial" w:hAnsi="Arial"/>
                <w:b/>
                <w:spacing w:val="-5"/>
                <w:w w:val="125"/>
                <w:sz w:val="21"/>
              </w:rPr>
              <w:t>0</w:t>
            </w:r>
            <w:r>
              <w:rPr>
                <w:rFonts w:ascii="Arial" w:hAnsi="Arial"/>
                <w:b/>
                <w:spacing w:val="-5"/>
                <w:w w:val="125"/>
                <w:sz w:val="24"/>
              </w:rPr>
              <w:t>°</w:t>
            </w:r>
          </w:p>
        </w:tc>
        <w:tc>
          <w:tcPr>
            <w:tcW w:w="738" w:type="dxa"/>
            <w:tcBorders>
              <w:bottom w:val="double" w:color="000000" w:sz="4" w:space="0"/>
            </w:tcBorders>
          </w:tcPr>
          <w:p w14:paraId="4F668C0D">
            <w:pPr>
              <w:pStyle w:val="16"/>
              <w:spacing w:line="252" w:lineRule="exact"/>
              <w:ind w:right="64"/>
              <w:rPr>
                <w:rFonts w:ascii="Arial" w:hAnsi="Arial"/>
                <w:b/>
                <w:sz w:val="24"/>
              </w:rPr>
            </w:pPr>
            <w:r>
              <w:rPr>
                <w:rFonts w:ascii="Arial" w:hAnsi="Arial"/>
                <w:b/>
                <w:spacing w:val="-5"/>
                <w:w w:val="120"/>
                <w:sz w:val="21"/>
              </w:rPr>
              <w:t>10</w:t>
            </w:r>
            <w:r>
              <w:rPr>
                <w:rFonts w:ascii="Arial" w:hAnsi="Arial"/>
                <w:b/>
                <w:spacing w:val="-5"/>
                <w:w w:val="120"/>
                <w:sz w:val="24"/>
              </w:rPr>
              <w:t>°</w:t>
            </w:r>
          </w:p>
        </w:tc>
        <w:tc>
          <w:tcPr>
            <w:tcW w:w="738" w:type="dxa"/>
            <w:tcBorders>
              <w:bottom w:val="double" w:color="000000" w:sz="4" w:space="0"/>
            </w:tcBorders>
          </w:tcPr>
          <w:p w14:paraId="6B82FB01">
            <w:pPr>
              <w:pStyle w:val="16"/>
              <w:spacing w:line="252" w:lineRule="exact"/>
              <w:ind w:right="65"/>
              <w:rPr>
                <w:rFonts w:ascii="Arial" w:hAnsi="Arial"/>
                <w:b/>
                <w:sz w:val="24"/>
              </w:rPr>
            </w:pPr>
            <w:r>
              <w:rPr>
                <w:rFonts w:ascii="Arial" w:hAnsi="Arial"/>
                <w:b/>
                <w:sz w:val="21"/>
              </w:rPr>
              <w:t>-</w:t>
            </w:r>
            <w:r>
              <w:rPr>
                <w:rFonts w:ascii="Arial" w:hAnsi="Arial"/>
                <w:b/>
                <w:spacing w:val="-5"/>
                <w:w w:val="110"/>
                <w:sz w:val="21"/>
              </w:rPr>
              <w:t>20</w:t>
            </w:r>
            <w:r>
              <w:rPr>
                <w:rFonts w:ascii="Arial" w:hAnsi="Arial"/>
                <w:b/>
                <w:spacing w:val="-5"/>
                <w:w w:val="110"/>
                <w:sz w:val="24"/>
              </w:rPr>
              <w:t>°</w:t>
            </w:r>
          </w:p>
        </w:tc>
        <w:tc>
          <w:tcPr>
            <w:tcW w:w="738" w:type="dxa"/>
            <w:tcBorders>
              <w:bottom w:val="double" w:color="000000" w:sz="4" w:space="0"/>
            </w:tcBorders>
          </w:tcPr>
          <w:p w14:paraId="35227390">
            <w:pPr>
              <w:pStyle w:val="16"/>
              <w:spacing w:line="252" w:lineRule="exact"/>
              <w:ind w:right="65"/>
              <w:rPr>
                <w:rFonts w:ascii="Arial" w:hAnsi="Arial"/>
                <w:b/>
                <w:sz w:val="24"/>
              </w:rPr>
            </w:pPr>
            <w:r>
              <w:rPr>
                <w:rFonts w:ascii="Arial" w:hAnsi="Arial"/>
                <w:b/>
                <w:sz w:val="21"/>
              </w:rPr>
              <w:t>-</w:t>
            </w:r>
            <w:r>
              <w:rPr>
                <w:rFonts w:ascii="Arial" w:hAnsi="Arial"/>
                <w:b/>
                <w:spacing w:val="-5"/>
                <w:w w:val="110"/>
                <w:sz w:val="21"/>
              </w:rPr>
              <w:t>30</w:t>
            </w:r>
            <w:r>
              <w:rPr>
                <w:rFonts w:ascii="Arial" w:hAnsi="Arial"/>
                <w:b/>
                <w:spacing w:val="-5"/>
                <w:w w:val="110"/>
                <w:sz w:val="24"/>
              </w:rPr>
              <w:t>°</w:t>
            </w:r>
          </w:p>
        </w:tc>
        <w:tc>
          <w:tcPr>
            <w:tcW w:w="738" w:type="dxa"/>
            <w:tcBorders>
              <w:bottom w:val="double" w:color="000000" w:sz="4" w:space="0"/>
            </w:tcBorders>
          </w:tcPr>
          <w:p w14:paraId="7F50B1C8">
            <w:pPr>
              <w:pStyle w:val="16"/>
              <w:spacing w:line="252" w:lineRule="exact"/>
              <w:ind w:right="66"/>
              <w:rPr>
                <w:rFonts w:ascii="Arial" w:hAnsi="Arial"/>
                <w:b/>
                <w:sz w:val="24"/>
              </w:rPr>
            </w:pPr>
            <w:r>
              <w:rPr>
                <w:rFonts w:ascii="Arial" w:hAnsi="Arial"/>
                <w:b/>
                <w:sz w:val="21"/>
              </w:rPr>
              <w:t>-</w:t>
            </w:r>
            <w:r>
              <w:rPr>
                <w:rFonts w:ascii="Arial" w:hAnsi="Arial"/>
                <w:b/>
                <w:spacing w:val="-5"/>
                <w:w w:val="110"/>
                <w:sz w:val="21"/>
              </w:rPr>
              <w:t>40</w:t>
            </w:r>
            <w:r>
              <w:rPr>
                <w:rFonts w:ascii="Arial" w:hAnsi="Arial"/>
                <w:b/>
                <w:spacing w:val="-5"/>
                <w:w w:val="110"/>
                <w:sz w:val="24"/>
              </w:rPr>
              <w:t>°</w:t>
            </w:r>
          </w:p>
        </w:tc>
        <w:tc>
          <w:tcPr>
            <w:tcW w:w="738" w:type="dxa"/>
            <w:tcBorders>
              <w:bottom w:val="double" w:color="000000" w:sz="4" w:space="0"/>
            </w:tcBorders>
          </w:tcPr>
          <w:p w14:paraId="246269A0">
            <w:pPr>
              <w:pStyle w:val="16"/>
              <w:spacing w:line="252" w:lineRule="exact"/>
              <w:ind w:right="66"/>
              <w:rPr>
                <w:rFonts w:ascii="Arial" w:hAnsi="Arial"/>
                <w:b/>
                <w:sz w:val="24"/>
              </w:rPr>
            </w:pPr>
            <w:r>
              <w:rPr>
                <w:rFonts w:ascii="Arial" w:hAnsi="Arial"/>
                <w:b/>
                <w:sz w:val="21"/>
              </w:rPr>
              <w:t>-</w:t>
            </w:r>
            <w:r>
              <w:rPr>
                <w:rFonts w:ascii="Arial" w:hAnsi="Arial"/>
                <w:b/>
                <w:spacing w:val="-5"/>
                <w:w w:val="110"/>
                <w:sz w:val="21"/>
              </w:rPr>
              <w:t>50</w:t>
            </w:r>
            <w:r>
              <w:rPr>
                <w:rFonts w:ascii="Arial" w:hAnsi="Arial"/>
                <w:b/>
                <w:spacing w:val="-5"/>
                <w:w w:val="110"/>
                <w:sz w:val="24"/>
              </w:rPr>
              <w:t>°</w:t>
            </w:r>
          </w:p>
        </w:tc>
        <w:tc>
          <w:tcPr>
            <w:tcW w:w="738" w:type="dxa"/>
            <w:tcBorders>
              <w:bottom w:val="double" w:color="000000" w:sz="4" w:space="0"/>
            </w:tcBorders>
          </w:tcPr>
          <w:p w14:paraId="56505FF5">
            <w:pPr>
              <w:pStyle w:val="16"/>
              <w:spacing w:line="252" w:lineRule="exact"/>
              <w:ind w:right="67"/>
              <w:rPr>
                <w:rFonts w:ascii="Arial" w:hAnsi="Arial"/>
                <w:b/>
                <w:sz w:val="24"/>
              </w:rPr>
            </w:pPr>
            <w:r>
              <w:rPr>
                <w:rFonts w:ascii="Arial" w:hAnsi="Arial"/>
                <w:b/>
                <w:sz w:val="21"/>
              </w:rPr>
              <w:t>-</w:t>
            </w:r>
            <w:r>
              <w:rPr>
                <w:rFonts w:ascii="Arial" w:hAnsi="Arial"/>
                <w:b/>
                <w:spacing w:val="-5"/>
                <w:w w:val="110"/>
                <w:sz w:val="21"/>
              </w:rPr>
              <w:t>60</w:t>
            </w:r>
            <w:r>
              <w:rPr>
                <w:rFonts w:ascii="Arial" w:hAnsi="Arial"/>
                <w:b/>
                <w:spacing w:val="-5"/>
                <w:w w:val="110"/>
                <w:sz w:val="24"/>
              </w:rPr>
              <w:t>°</w:t>
            </w:r>
          </w:p>
        </w:tc>
        <w:tc>
          <w:tcPr>
            <w:tcW w:w="738" w:type="dxa"/>
            <w:tcBorders>
              <w:bottom w:val="double" w:color="000000" w:sz="4" w:space="0"/>
            </w:tcBorders>
          </w:tcPr>
          <w:p w14:paraId="663BA69A">
            <w:pPr>
              <w:pStyle w:val="16"/>
              <w:spacing w:line="252" w:lineRule="exact"/>
              <w:ind w:left="132"/>
              <w:jc w:val="center"/>
              <w:rPr>
                <w:rFonts w:ascii="Arial" w:hAnsi="Arial"/>
                <w:b/>
                <w:sz w:val="24"/>
              </w:rPr>
            </w:pPr>
            <w:r>
              <w:rPr>
                <w:rFonts w:ascii="Arial" w:hAnsi="Arial"/>
                <w:b/>
                <w:sz w:val="21"/>
              </w:rPr>
              <w:t>-</w:t>
            </w:r>
            <w:r>
              <w:rPr>
                <w:rFonts w:ascii="Arial" w:hAnsi="Arial"/>
                <w:b/>
                <w:spacing w:val="-5"/>
                <w:w w:val="110"/>
                <w:sz w:val="21"/>
              </w:rPr>
              <w:t>70</w:t>
            </w:r>
            <w:r>
              <w:rPr>
                <w:rFonts w:ascii="Arial" w:hAnsi="Arial"/>
                <w:b/>
                <w:spacing w:val="-5"/>
                <w:w w:val="110"/>
                <w:sz w:val="24"/>
              </w:rPr>
              <w:t>°</w:t>
            </w:r>
          </w:p>
        </w:tc>
        <w:tc>
          <w:tcPr>
            <w:tcW w:w="738" w:type="dxa"/>
            <w:tcBorders>
              <w:bottom w:val="double" w:color="000000" w:sz="4" w:space="0"/>
            </w:tcBorders>
          </w:tcPr>
          <w:p w14:paraId="142DDAD4">
            <w:pPr>
              <w:pStyle w:val="16"/>
              <w:spacing w:line="252" w:lineRule="exact"/>
              <w:ind w:right="68"/>
              <w:rPr>
                <w:rFonts w:ascii="Arial" w:hAnsi="Arial"/>
                <w:b/>
                <w:sz w:val="24"/>
              </w:rPr>
            </w:pPr>
            <w:r>
              <w:rPr>
                <w:rFonts w:ascii="Arial" w:hAnsi="Arial"/>
                <w:b/>
                <w:sz w:val="21"/>
              </w:rPr>
              <w:t>-</w:t>
            </w:r>
            <w:r>
              <w:rPr>
                <w:rFonts w:ascii="Arial" w:hAnsi="Arial"/>
                <w:b/>
                <w:spacing w:val="-5"/>
                <w:w w:val="110"/>
                <w:sz w:val="21"/>
              </w:rPr>
              <w:t>80</w:t>
            </w:r>
            <w:r>
              <w:rPr>
                <w:rFonts w:ascii="Arial" w:hAnsi="Arial"/>
                <w:b/>
                <w:spacing w:val="-5"/>
                <w:w w:val="110"/>
                <w:sz w:val="24"/>
              </w:rPr>
              <w:t>°</w:t>
            </w:r>
          </w:p>
        </w:tc>
        <w:tc>
          <w:tcPr>
            <w:tcW w:w="738" w:type="dxa"/>
            <w:tcBorders>
              <w:bottom w:val="double" w:color="000000" w:sz="4" w:space="0"/>
            </w:tcBorders>
          </w:tcPr>
          <w:p w14:paraId="2C03F211">
            <w:pPr>
              <w:pStyle w:val="16"/>
              <w:spacing w:line="252" w:lineRule="exact"/>
              <w:ind w:left="132" w:right="2"/>
              <w:jc w:val="center"/>
              <w:rPr>
                <w:rFonts w:ascii="Arial" w:hAnsi="Arial"/>
                <w:b/>
                <w:sz w:val="24"/>
              </w:rPr>
            </w:pPr>
            <w:r>
              <w:rPr>
                <w:rFonts w:ascii="Arial" w:hAnsi="Arial"/>
                <w:b/>
                <w:sz w:val="21"/>
              </w:rPr>
              <w:t>-</w:t>
            </w:r>
            <w:r>
              <w:rPr>
                <w:rFonts w:ascii="Arial" w:hAnsi="Arial"/>
                <w:b/>
                <w:spacing w:val="-5"/>
                <w:w w:val="110"/>
                <w:sz w:val="21"/>
              </w:rPr>
              <w:t>90</w:t>
            </w:r>
            <w:r>
              <w:rPr>
                <w:rFonts w:ascii="Arial" w:hAnsi="Arial"/>
                <w:b/>
                <w:spacing w:val="-5"/>
                <w:w w:val="110"/>
                <w:sz w:val="24"/>
              </w:rPr>
              <w:t>°</w:t>
            </w:r>
          </w:p>
        </w:tc>
      </w:tr>
      <w:tr w14:paraId="1AE867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654" w:type="dxa"/>
            <w:tcBorders>
              <w:top w:val="double" w:color="000000" w:sz="4" w:space="0"/>
            </w:tcBorders>
          </w:tcPr>
          <w:p w14:paraId="608205F9">
            <w:pPr>
              <w:pStyle w:val="16"/>
              <w:spacing w:before="5" w:line="240" w:lineRule="auto"/>
              <w:ind w:left="122"/>
              <w:jc w:val="left"/>
              <w:rPr>
                <w:sz w:val="21"/>
              </w:rPr>
            </w:pPr>
            <w:r>
              <w:rPr>
                <w:spacing w:val="-10"/>
                <w:w w:val="105"/>
                <w:sz w:val="21"/>
              </w:rPr>
              <w:t>1</w:t>
            </w:r>
          </w:p>
        </w:tc>
        <w:tc>
          <w:tcPr>
            <w:tcW w:w="738" w:type="dxa"/>
            <w:tcBorders>
              <w:top w:val="double" w:color="000000" w:sz="4" w:space="0"/>
            </w:tcBorders>
          </w:tcPr>
          <w:p w14:paraId="4126BFC0">
            <w:pPr>
              <w:pStyle w:val="16"/>
              <w:spacing w:before="5" w:line="240" w:lineRule="auto"/>
              <w:ind w:right="113"/>
              <w:rPr>
                <w:sz w:val="21"/>
              </w:rPr>
            </w:pPr>
            <w:r>
              <w:rPr>
                <w:sz w:val="21"/>
              </w:rPr>
              <w:t>-</w:t>
            </w:r>
            <w:r>
              <w:rPr>
                <w:spacing w:val="-4"/>
                <w:sz w:val="21"/>
              </w:rPr>
              <w:t>0.10</w:t>
            </w:r>
          </w:p>
        </w:tc>
        <w:tc>
          <w:tcPr>
            <w:tcW w:w="738" w:type="dxa"/>
            <w:tcBorders>
              <w:top w:val="double" w:color="000000" w:sz="4" w:space="0"/>
            </w:tcBorders>
          </w:tcPr>
          <w:p w14:paraId="0AABF5A4">
            <w:pPr>
              <w:pStyle w:val="16"/>
              <w:spacing w:before="5" w:line="240" w:lineRule="auto"/>
              <w:ind w:right="113"/>
              <w:rPr>
                <w:sz w:val="21"/>
              </w:rPr>
            </w:pPr>
            <w:r>
              <w:rPr>
                <w:sz w:val="21"/>
              </w:rPr>
              <w:t>-</w:t>
            </w:r>
            <w:r>
              <w:rPr>
                <w:spacing w:val="-4"/>
                <w:sz w:val="21"/>
              </w:rPr>
              <w:t>0.12</w:t>
            </w:r>
          </w:p>
        </w:tc>
        <w:tc>
          <w:tcPr>
            <w:tcW w:w="738" w:type="dxa"/>
            <w:tcBorders>
              <w:top w:val="double" w:color="000000" w:sz="4" w:space="0"/>
            </w:tcBorders>
          </w:tcPr>
          <w:p w14:paraId="77FB90E4">
            <w:pPr>
              <w:pStyle w:val="16"/>
              <w:spacing w:before="5" w:line="240" w:lineRule="auto"/>
              <w:ind w:right="114"/>
              <w:rPr>
                <w:sz w:val="21"/>
              </w:rPr>
            </w:pPr>
            <w:r>
              <w:rPr>
                <w:sz w:val="21"/>
              </w:rPr>
              <w:t>-</w:t>
            </w:r>
            <w:r>
              <w:rPr>
                <w:spacing w:val="-4"/>
                <w:sz w:val="21"/>
              </w:rPr>
              <w:t>0.16</w:t>
            </w:r>
          </w:p>
        </w:tc>
        <w:tc>
          <w:tcPr>
            <w:tcW w:w="738" w:type="dxa"/>
            <w:tcBorders>
              <w:top w:val="double" w:color="000000" w:sz="4" w:space="0"/>
            </w:tcBorders>
          </w:tcPr>
          <w:p w14:paraId="4BB6FBBD">
            <w:pPr>
              <w:pStyle w:val="16"/>
              <w:spacing w:before="5" w:line="240" w:lineRule="auto"/>
              <w:ind w:right="114"/>
              <w:rPr>
                <w:sz w:val="21"/>
              </w:rPr>
            </w:pPr>
            <w:r>
              <w:rPr>
                <w:sz w:val="21"/>
              </w:rPr>
              <w:t>-</w:t>
            </w:r>
            <w:r>
              <w:rPr>
                <w:spacing w:val="-4"/>
                <w:sz w:val="21"/>
              </w:rPr>
              <w:t>0.23</w:t>
            </w:r>
          </w:p>
        </w:tc>
        <w:tc>
          <w:tcPr>
            <w:tcW w:w="738" w:type="dxa"/>
            <w:tcBorders>
              <w:top w:val="double" w:color="000000" w:sz="4" w:space="0"/>
            </w:tcBorders>
          </w:tcPr>
          <w:p w14:paraId="43ACA5E4">
            <w:pPr>
              <w:pStyle w:val="16"/>
              <w:spacing w:before="5" w:line="240" w:lineRule="auto"/>
              <w:ind w:left="120"/>
              <w:jc w:val="left"/>
              <w:rPr>
                <w:sz w:val="21"/>
              </w:rPr>
            </w:pPr>
            <w:r>
              <w:rPr>
                <w:sz w:val="21"/>
              </w:rPr>
              <w:t>-</w:t>
            </w:r>
            <w:r>
              <w:rPr>
                <w:spacing w:val="-4"/>
                <w:sz w:val="21"/>
              </w:rPr>
              <w:t>0.20</w:t>
            </w:r>
          </w:p>
        </w:tc>
        <w:tc>
          <w:tcPr>
            <w:tcW w:w="738" w:type="dxa"/>
            <w:tcBorders>
              <w:top w:val="double" w:color="000000" w:sz="4" w:space="0"/>
            </w:tcBorders>
          </w:tcPr>
          <w:p w14:paraId="24B3DEAE">
            <w:pPr>
              <w:pStyle w:val="16"/>
              <w:spacing w:before="5" w:line="240" w:lineRule="auto"/>
              <w:ind w:right="115"/>
              <w:rPr>
                <w:sz w:val="21"/>
              </w:rPr>
            </w:pPr>
            <w:r>
              <w:rPr>
                <w:sz w:val="21"/>
              </w:rPr>
              <w:t>-</w:t>
            </w:r>
            <w:r>
              <w:rPr>
                <w:spacing w:val="-4"/>
                <w:sz w:val="21"/>
              </w:rPr>
              <w:t>0.23</w:t>
            </w:r>
          </w:p>
        </w:tc>
        <w:tc>
          <w:tcPr>
            <w:tcW w:w="738" w:type="dxa"/>
            <w:tcBorders>
              <w:top w:val="double" w:color="000000" w:sz="4" w:space="0"/>
            </w:tcBorders>
          </w:tcPr>
          <w:p w14:paraId="38B0ECB2">
            <w:pPr>
              <w:pStyle w:val="16"/>
              <w:spacing w:before="5" w:line="240" w:lineRule="auto"/>
              <w:ind w:left="119"/>
              <w:jc w:val="left"/>
              <w:rPr>
                <w:sz w:val="21"/>
              </w:rPr>
            </w:pPr>
            <w:r>
              <w:rPr>
                <w:sz w:val="21"/>
              </w:rPr>
              <w:t>-</w:t>
            </w:r>
            <w:r>
              <w:rPr>
                <w:spacing w:val="-4"/>
                <w:sz w:val="21"/>
              </w:rPr>
              <w:t>0.21</w:t>
            </w:r>
          </w:p>
        </w:tc>
        <w:tc>
          <w:tcPr>
            <w:tcW w:w="738" w:type="dxa"/>
            <w:tcBorders>
              <w:top w:val="double" w:color="000000" w:sz="4" w:space="0"/>
            </w:tcBorders>
          </w:tcPr>
          <w:p w14:paraId="310B32CF">
            <w:pPr>
              <w:pStyle w:val="16"/>
              <w:spacing w:before="5" w:line="240" w:lineRule="auto"/>
              <w:jc w:val="center"/>
              <w:rPr>
                <w:sz w:val="21"/>
              </w:rPr>
            </w:pPr>
            <w:r>
              <w:rPr>
                <w:sz w:val="21"/>
              </w:rPr>
              <w:t>-</w:t>
            </w:r>
            <w:r>
              <w:rPr>
                <w:spacing w:val="-4"/>
                <w:sz w:val="21"/>
              </w:rPr>
              <w:t>0.18</w:t>
            </w:r>
          </w:p>
        </w:tc>
        <w:tc>
          <w:tcPr>
            <w:tcW w:w="738" w:type="dxa"/>
            <w:tcBorders>
              <w:top w:val="double" w:color="000000" w:sz="4" w:space="0"/>
            </w:tcBorders>
          </w:tcPr>
          <w:p w14:paraId="2081442C">
            <w:pPr>
              <w:pStyle w:val="16"/>
              <w:spacing w:before="5" w:line="240" w:lineRule="auto"/>
              <w:ind w:right="117"/>
              <w:rPr>
                <w:sz w:val="21"/>
              </w:rPr>
            </w:pPr>
            <w:r>
              <w:rPr>
                <w:sz w:val="21"/>
              </w:rPr>
              <w:t>-</w:t>
            </w:r>
            <w:r>
              <w:rPr>
                <w:spacing w:val="-4"/>
                <w:sz w:val="21"/>
              </w:rPr>
              <w:t>0.09</w:t>
            </w:r>
          </w:p>
        </w:tc>
        <w:tc>
          <w:tcPr>
            <w:tcW w:w="738" w:type="dxa"/>
            <w:tcBorders>
              <w:top w:val="double" w:color="000000" w:sz="4" w:space="0"/>
            </w:tcBorders>
          </w:tcPr>
          <w:p w14:paraId="56A87279">
            <w:pPr>
              <w:pStyle w:val="16"/>
              <w:spacing w:before="5" w:line="240" w:lineRule="auto"/>
              <w:jc w:val="center"/>
              <w:rPr>
                <w:sz w:val="21"/>
              </w:rPr>
            </w:pPr>
            <w:r>
              <w:rPr>
                <w:sz w:val="21"/>
              </w:rPr>
              <w:t>-</w:t>
            </w:r>
            <w:r>
              <w:rPr>
                <w:spacing w:val="-4"/>
                <w:sz w:val="21"/>
              </w:rPr>
              <w:t>0.00</w:t>
            </w:r>
          </w:p>
        </w:tc>
      </w:tr>
      <w:tr w14:paraId="6C9B98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30CD2930">
            <w:pPr>
              <w:pStyle w:val="16"/>
              <w:ind w:left="122"/>
              <w:jc w:val="left"/>
              <w:rPr>
                <w:sz w:val="21"/>
              </w:rPr>
            </w:pPr>
            <w:r>
              <w:rPr>
                <w:spacing w:val="-10"/>
                <w:w w:val="105"/>
                <w:sz w:val="21"/>
              </w:rPr>
              <w:t>2</w:t>
            </w:r>
          </w:p>
        </w:tc>
        <w:tc>
          <w:tcPr>
            <w:tcW w:w="738" w:type="dxa"/>
          </w:tcPr>
          <w:p w14:paraId="2902B668">
            <w:pPr>
              <w:pStyle w:val="16"/>
              <w:ind w:right="113"/>
              <w:rPr>
                <w:sz w:val="21"/>
              </w:rPr>
            </w:pPr>
            <w:r>
              <w:rPr>
                <w:sz w:val="21"/>
              </w:rPr>
              <w:t>-</w:t>
            </w:r>
            <w:r>
              <w:rPr>
                <w:spacing w:val="-4"/>
                <w:sz w:val="21"/>
              </w:rPr>
              <w:t>0.07</w:t>
            </w:r>
          </w:p>
        </w:tc>
        <w:tc>
          <w:tcPr>
            <w:tcW w:w="738" w:type="dxa"/>
          </w:tcPr>
          <w:p w14:paraId="0582D7CE">
            <w:pPr>
              <w:pStyle w:val="16"/>
              <w:ind w:right="113"/>
              <w:rPr>
                <w:sz w:val="21"/>
              </w:rPr>
            </w:pPr>
            <w:r>
              <w:rPr>
                <w:sz w:val="21"/>
              </w:rPr>
              <w:t>-</w:t>
            </w:r>
            <w:r>
              <w:rPr>
                <w:spacing w:val="-4"/>
                <w:sz w:val="21"/>
              </w:rPr>
              <w:t>0.12</w:t>
            </w:r>
          </w:p>
        </w:tc>
        <w:tc>
          <w:tcPr>
            <w:tcW w:w="738" w:type="dxa"/>
          </w:tcPr>
          <w:p w14:paraId="1F5695E2">
            <w:pPr>
              <w:pStyle w:val="16"/>
              <w:ind w:right="114"/>
              <w:rPr>
                <w:sz w:val="21"/>
              </w:rPr>
            </w:pPr>
            <w:r>
              <w:rPr>
                <w:spacing w:val="-10"/>
                <w:sz w:val="21"/>
              </w:rPr>
              <w:t>-</w:t>
            </w:r>
          </w:p>
        </w:tc>
        <w:tc>
          <w:tcPr>
            <w:tcW w:w="738" w:type="dxa"/>
          </w:tcPr>
          <w:p w14:paraId="3CC466F3">
            <w:pPr>
              <w:pStyle w:val="16"/>
              <w:ind w:right="114"/>
              <w:rPr>
                <w:sz w:val="21"/>
              </w:rPr>
            </w:pPr>
            <w:r>
              <w:rPr>
                <w:spacing w:val="-10"/>
                <w:sz w:val="21"/>
              </w:rPr>
              <w:t>-</w:t>
            </w:r>
          </w:p>
        </w:tc>
        <w:tc>
          <w:tcPr>
            <w:tcW w:w="738" w:type="dxa"/>
          </w:tcPr>
          <w:p w14:paraId="28E719A3">
            <w:pPr>
              <w:pStyle w:val="16"/>
              <w:ind w:left="120"/>
              <w:jc w:val="left"/>
              <w:rPr>
                <w:sz w:val="21"/>
              </w:rPr>
            </w:pPr>
            <w:r>
              <w:rPr>
                <w:sz w:val="21"/>
              </w:rPr>
              <w:t>-</w:t>
            </w:r>
            <w:r>
              <w:rPr>
                <w:spacing w:val="-4"/>
                <w:sz w:val="21"/>
              </w:rPr>
              <w:t>0.19</w:t>
            </w:r>
          </w:p>
        </w:tc>
        <w:tc>
          <w:tcPr>
            <w:tcW w:w="738" w:type="dxa"/>
          </w:tcPr>
          <w:p w14:paraId="06CC3E3D">
            <w:pPr>
              <w:pStyle w:val="16"/>
              <w:ind w:right="115"/>
              <w:rPr>
                <w:sz w:val="21"/>
              </w:rPr>
            </w:pPr>
            <w:r>
              <w:rPr>
                <w:sz w:val="21"/>
              </w:rPr>
              <w:t>-</w:t>
            </w:r>
            <w:r>
              <w:rPr>
                <w:spacing w:val="-4"/>
                <w:sz w:val="21"/>
              </w:rPr>
              <w:t>0.19</w:t>
            </w:r>
          </w:p>
        </w:tc>
        <w:tc>
          <w:tcPr>
            <w:tcW w:w="738" w:type="dxa"/>
          </w:tcPr>
          <w:p w14:paraId="2C5EB112">
            <w:pPr>
              <w:pStyle w:val="16"/>
              <w:ind w:left="119"/>
              <w:jc w:val="left"/>
              <w:rPr>
                <w:sz w:val="21"/>
              </w:rPr>
            </w:pPr>
            <w:r>
              <w:rPr>
                <w:sz w:val="21"/>
              </w:rPr>
              <w:t>-</w:t>
            </w:r>
            <w:r>
              <w:rPr>
                <w:spacing w:val="-4"/>
                <w:sz w:val="21"/>
              </w:rPr>
              <w:t>0.18</w:t>
            </w:r>
          </w:p>
        </w:tc>
        <w:tc>
          <w:tcPr>
            <w:tcW w:w="738" w:type="dxa"/>
          </w:tcPr>
          <w:p w14:paraId="49AC7319">
            <w:pPr>
              <w:pStyle w:val="16"/>
              <w:jc w:val="center"/>
              <w:rPr>
                <w:sz w:val="21"/>
              </w:rPr>
            </w:pPr>
            <w:r>
              <w:rPr>
                <w:sz w:val="21"/>
              </w:rPr>
              <w:t>-</w:t>
            </w:r>
            <w:r>
              <w:rPr>
                <w:spacing w:val="-4"/>
                <w:sz w:val="21"/>
              </w:rPr>
              <w:t>0.15</w:t>
            </w:r>
          </w:p>
        </w:tc>
        <w:tc>
          <w:tcPr>
            <w:tcW w:w="738" w:type="dxa"/>
          </w:tcPr>
          <w:p w14:paraId="1B1E5740">
            <w:pPr>
              <w:pStyle w:val="16"/>
              <w:ind w:right="117"/>
              <w:rPr>
                <w:sz w:val="21"/>
              </w:rPr>
            </w:pPr>
            <w:r>
              <w:rPr>
                <w:sz w:val="21"/>
              </w:rPr>
              <w:t>-</w:t>
            </w:r>
            <w:r>
              <w:rPr>
                <w:spacing w:val="-4"/>
                <w:sz w:val="21"/>
              </w:rPr>
              <w:t>0.08</w:t>
            </w:r>
          </w:p>
        </w:tc>
        <w:tc>
          <w:tcPr>
            <w:tcW w:w="738" w:type="dxa"/>
          </w:tcPr>
          <w:p w14:paraId="01CFA4E8">
            <w:pPr>
              <w:pStyle w:val="16"/>
              <w:jc w:val="center"/>
              <w:rPr>
                <w:sz w:val="21"/>
              </w:rPr>
            </w:pPr>
            <w:r>
              <w:rPr>
                <w:sz w:val="21"/>
              </w:rPr>
              <w:t>-</w:t>
            </w:r>
            <w:r>
              <w:rPr>
                <w:spacing w:val="-4"/>
                <w:sz w:val="21"/>
              </w:rPr>
              <w:t>0.00</w:t>
            </w:r>
          </w:p>
        </w:tc>
      </w:tr>
      <w:tr w14:paraId="741673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4CDB42CA">
            <w:pPr>
              <w:pStyle w:val="16"/>
              <w:ind w:left="122"/>
              <w:jc w:val="left"/>
              <w:rPr>
                <w:sz w:val="21"/>
              </w:rPr>
            </w:pPr>
            <w:r>
              <w:rPr>
                <w:spacing w:val="-10"/>
                <w:w w:val="105"/>
                <w:sz w:val="21"/>
              </w:rPr>
              <w:t>3</w:t>
            </w:r>
          </w:p>
        </w:tc>
        <w:tc>
          <w:tcPr>
            <w:tcW w:w="738" w:type="dxa"/>
          </w:tcPr>
          <w:p w14:paraId="47CABD2A">
            <w:pPr>
              <w:pStyle w:val="16"/>
              <w:ind w:right="113"/>
              <w:rPr>
                <w:sz w:val="21"/>
              </w:rPr>
            </w:pPr>
            <w:r>
              <w:rPr>
                <w:spacing w:val="-10"/>
                <w:sz w:val="21"/>
              </w:rPr>
              <w:t>-</w:t>
            </w:r>
          </w:p>
        </w:tc>
        <w:tc>
          <w:tcPr>
            <w:tcW w:w="738" w:type="dxa"/>
          </w:tcPr>
          <w:p w14:paraId="1912E201">
            <w:pPr>
              <w:pStyle w:val="16"/>
              <w:ind w:right="113"/>
              <w:rPr>
                <w:sz w:val="21"/>
              </w:rPr>
            </w:pPr>
            <w:r>
              <w:rPr>
                <w:spacing w:val="-10"/>
                <w:sz w:val="21"/>
              </w:rPr>
              <w:t>-</w:t>
            </w:r>
          </w:p>
        </w:tc>
        <w:tc>
          <w:tcPr>
            <w:tcW w:w="738" w:type="dxa"/>
          </w:tcPr>
          <w:p w14:paraId="4A01CE1A">
            <w:pPr>
              <w:pStyle w:val="16"/>
              <w:ind w:right="114"/>
              <w:rPr>
                <w:sz w:val="21"/>
              </w:rPr>
            </w:pPr>
            <w:r>
              <w:rPr>
                <w:sz w:val="21"/>
              </w:rPr>
              <w:t>-</w:t>
            </w:r>
            <w:r>
              <w:rPr>
                <w:spacing w:val="-4"/>
                <w:sz w:val="21"/>
              </w:rPr>
              <w:t>0.11</w:t>
            </w:r>
          </w:p>
        </w:tc>
        <w:tc>
          <w:tcPr>
            <w:tcW w:w="738" w:type="dxa"/>
          </w:tcPr>
          <w:p w14:paraId="481E66F7">
            <w:pPr>
              <w:pStyle w:val="16"/>
              <w:ind w:right="114"/>
              <w:rPr>
                <w:sz w:val="21"/>
              </w:rPr>
            </w:pPr>
            <w:r>
              <w:rPr>
                <w:sz w:val="21"/>
              </w:rPr>
              <w:t>-</w:t>
            </w:r>
            <w:r>
              <w:rPr>
                <w:spacing w:val="-4"/>
                <w:sz w:val="21"/>
              </w:rPr>
              <w:t>0.11</w:t>
            </w:r>
          </w:p>
        </w:tc>
        <w:tc>
          <w:tcPr>
            <w:tcW w:w="738" w:type="dxa"/>
          </w:tcPr>
          <w:p w14:paraId="678BCA0D">
            <w:pPr>
              <w:pStyle w:val="16"/>
              <w:ind w:right="115"/>
              <w:rPr>
                <w:sz w:val="21"/>
              </w:rPr>
            </w:pPr>
            <w:r>
              <w:rPr>
                <w:spacing w:val="-10"/>
                <w:sz w:val="21"/>
              </w:rPr>
              <w:t>-</w:t>
            </w:r>
          </w:p>
        </w:tc>
        <w:tc>
          <w:tcPr>
            <w:tcW w:w="738" w:type="dxa"/>
          </w:tcPr>
          <w:p w14:paraId="548BCDE0">
            <w:pPr>
              <w:pStyle w:val="16"/>
              <w:ind w:right="115"/>
              <w:rPr>
                <w:sz w:val="21"/>
              </w:rPr>
            </w:pPr>
            <w:r>
              <w:rPr>
                <w:sz w:val="21"/>
              </w:rPr>
              <w:t>-</w:t>
            </w:r>
            <w:r>
              <w:rPr>
                <w:spacing w:val="-4"/>
                <w:sz w:val="21"/>
              </w:rPr>
              <w:t>0.17</w:t>
            </w:r>
          </w:p>
        </w:tc>
        <w:tc>
          <w:tcPr>
            <w:tcW w:w="738" w:type="dxa"/>
          </w:tcPr>
          <w:p w14:paraId="686B18D7">
            <w:pPr>
              <w:pStyle w:val="16"/>
              <w:ind w:left="119"/>
              <w:jc w:val="left"/>
              <w:rPr>
                <w:sz w:val="21"/>
              </w:rPr>
            </w:pPr>
            <w:r>
              <w:rPr>
                <w:sz w:val="21"/>
              </w:rPr>
              <w:t>-</w:t>
            </w:r>
            <w:r>
              <w:rPr>
                <w:spacing w:val="-4"/>
                <w:sz w:val="21"/>
              </w:rPr>
              <w:t>0.16</w:t>
            </w:r>
          </w:p>
        </w:tc>
        <w:tc>
          <w:tcPr>
            <w:tcW w:w="738" w:type="dxa"/>
          </w:tcPr>
          <w:p w14:paraId="75211491">
            <w:pPr>
              <w:pStyle w:val="16"/>
              <w:jc w:val="center"/>
              <w:rPr>
                <w:sz w:val="21"/>
              </w:rPr>
            </w:pPr>
            <w:r>
              <w:rPr>
                <w:sz w:val="21"/>
              </w:rPr>
              <w:t>-</w:t>
            </w:r>
            <w:r>
              <w:rPr>
                <w:spacing w:val="-4"/>
                <w:sz w:val="21"/>
              </w:rPr>
              <w:t>0.13</w:t>
            </w:r>
          </w:p>
        </w:tc>
        <w:tc>
          <w:tcPr>
            <w:tcW w:w="738" w:type="dxa"/>
          </w:tcPr>
          <w:p w14:paraId="130AC5E3">
            <w:pPr>
              <w:pStyle w:val="16"/>
              <w:ind w:right="117"/>
              <w:rPr>
                <w:sz w:val="21"/>
              </w:rPr>
            </w:pPr>
            <w:r>
              <w:rPr>
                <w:sz w:val="21"/>
              </w:rPr>
              <w:t>-</w:t>
            </w:r>
            <w:r>
              <w:rPr>
                <w:spacing w:val="-4"/>
                <w:sz w:val="21"/>
              </w:rPr>
              <w:t>0.07</w:t>
            </w:r>
          </w:p>
        </w:tc>
        <w:tc>
          <w:tcPr>
            <w:tcW w:w="738" w:type="dxa"/>
          </w:tcPr>
          <w:p w14:paraId="4455C32A">
            <w:pPr>
              <w:pStyle w:val="16"/>
              <w:ind w:left="74" w:right="5"/>
              <w:jc w:val="center"/>
              <w:rPr>
                <w:sz w:val="21"/>
              </w:rPr>
            </w:pPr>
            <w:r>
              <w:rPr>
                <w:spacing w:val="-4"/>
                <w:sz w:val="21"/>
              </w:rPr>
              <w:t>0.01</w:t>
            </w:r>
          </w:p>
        </w:tc>
      </w:tr>
      <w:tr w14:paraId="52579F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60BA3BEE">
            <w:pPr>
              <w:pStyle w:val="16"/>
              <w:ind w:left="122"/>
              <w:jc w:val="left"/>
              <w:rPr>
                <w:sz w:val="21"/>
              </w:rPr>
            </w:pPr>
            <w:r>
              <w:rPr>
                <w:spacing w:val="-10"/>
                <w:w w:val="105"/>
                <w:sz w:val="21"/>
              </w:rPr>
              <w:t>4</w:t>
            </w:r>
          </w:p>
        </w:tc>
        <w:tc>
          <w:tcPr>
            <w:tcW w:w="738" w:type="dxa"/>
          </w:tcPr>
          <w:p w14:paraId="3D942252">
            <w:pPr>
              <w:pStyle w:val="16"/>
              <w:ind w:right="113"/>
              <w:rPr>
                <w:sz w:val="21"/>
              </w:rPr>
            </w:pPr>
            <w:r>
              <w:rPr>
                <w:spacing w:val="-10"/>
                <w:sz w:val="21"/>
              </w:rPr>
              <w:t>-</w:t>
            </w:r>
          </w:p>
        </w:tc>
        <w:tc>
          <w:tcPr>
            <w:tcW w:w="738" w:type="dxa"/>
          </w:tcPr>
          <w:p w14:paraId="34611074">
            <w:pPr>
              <w:pStyle w:val="16"/>
              <w:ind w:right="113"/>
              <w:rPr>
                <w:sz w:val="21"/>
              </w:rPr>
            </w:pPr>
            <w:r>
              <w:rPr>
                <w:spacing w:val="-10"/>
                <w:sz w:val="21"/>
              </w:rPr>
              <w:t>-</w:t>
            </w:r>
          </w:p>
        </w:tc>
        <w:tc>
          <w:tcPr>
            <w:tcW w:w="738" w:type="dxa"/>
          </w:tcPr>
          <w:p w14:paraId="788082AF">
            <w:pPr>
              <w:pStyle w:val="16"/>
              <w:ind w:right="114"/>
              <w:rPr>
                <w:sz w:val="21"/>
              </w:rPr>
            </w:pPr>
            <w:r>
              <w:rPr>
                <w:spacing w:val="-10"/>
                <w:sz w:val="21"/>
              </w:rPr>
              <w:t>-</w:t>
            </w:r>
          </w:p>
        </w:tc>
        <w:tc>
          <w:tcPr>
            <w:tcW w:w="738" w:type="dxa"/>
          </w:tcPr>
          <w:p w14:paraId="7A0009A4">
            <w:pPr>
              <w:pStyle w:val="16"/>
              <w:ind w:right="114"/>
              <w:rPr>
                <w:sz w:val="21"/>
              </w:rPr>
            </w:pPr>
            <w:r>
              <w:rPr>
                <w:sz w:val="21"/>
              </w:rPr>
              <w:t>-</w:t>
            </w:r>
            <w:r>
              <w:rPr>
                <w:spacing w:val="-4"/>
                <w:sz w:val="21"/>
              </w:rPr>
              <w:t>0.14</w:t>
            </w:r>
          </w:p>
        </w:tc>
        <w:tc>
          <w:tcPr>
            <w:tcW w:w="738" w:type="dxa"/>
          </w:tcPr>
          <w:p w14:paraId="08B4B32A">
            <w:pPr>
              <w:pStyle w:val="16"/>
              <w:ind w:left="120"/>
              <w:jc w:val="left"/>
              <w:rPr>
                <w:sz w:val="21"/>
              </w:rPr>
            </w:pPr>
            <w:r>
              <w:rPr>
                <w:sz w:val="21"/>
              </w:rPr>
              <w:t>-</w:t>
            </w:r>
            <w:r>
              <w:rPr>
                <w:spacing w:val="-4"/>
                <w:sz w:val="21"/>
              </w:rPr>
              <w:t>0.13</w:t>
            </w:r>
          </w:p>
        </w:tc>
        <w:tc>
          <w:tcPr>
            <w:tcW w:w="738" w:type="dxa"/>
          </w:tcPr>
          <w:p w14:paraId="3AACA2EC">
            <w:pPr>
              <w:pStyle w:val="16"/>
              <w:ind w:right="115"/>
              <w:rPr>
                <w:sz w:val="21"/>
              </w:rPr>
            </w:pPr>
            <w:r>
              <w:rPr>
                <w:sz w:val="21"/>
              </w:rPr>
              <w:t>-</w:t>
            </w:r>
            <w:r>
              <w:rPr>
                <w:spacing w:val="-4"/>
                <w:sz w:val="21"/>
              </w:rPr>
              <w:t>0.15</w:t>
            </w:r>
          </w:p>
        </w:tc>
        <w:tc>
          <w:tcPr>
            <w:tcW w:w="738" w:type="dxa"/>
          </w:tcPr>
          <w:p w14:paraId="63F41597">
            <w:pPr>
              <w:pStyle w:val="16"/>
              <w:ind w:left="119"/>
              <w:jc w:val="left"/>
              <w:rPr>
                <w:sz w:val="21"/>
              </w:rPr>
            </w:pPr>
            <w:r>
              <w:rPr>
                <w:sz w:val="21"/>
              </w:rPr>
              <w:t>-</w:t>
            </w:r>
            <w:r>
              <w:rPr>
                <w:spacing w:val="-4"/>
                <w:sz w:val="21"/>
              </w:rPr>
              <w:t>0.12</w:t>
            </w:r>
          </w:p>
        </w:tc>
        <w:tc>
          <w:tcPr>
            <w:tcW w:w="738" w:type="dxa"/>
          </w:tcPr>
          <w:p w14:paraId="16DB1983">
            <w:pPr>
              <w:pStyle w:val="16"/>
              <w:jc w:val="center"/>
              <w:rPr>
                <w:sz w:val="21"/>
              </w:rPr>
            </w:pPr>
            <w:r>
              <w:rPr>
                <w:sz w:val="21"/>
              </w:rPr>
              <w:t>-</w:t>
            </w:r>
            <w:r>
              <w:rPr>
                <w:spacing w:val="-4"/>
                <w:sz w:val="21"/>
              </w:rPr>
              <w:t>0.10</w:t>
            </w:r>
          </w:p>
        </w:tc>
        <w:tc>
          <w:tcPr>
            <w:tcW w:w="738" w:type="dxa"/>
          </w:tcPr>
          <w:p w14:paraId="1E488747">
            <w:pPr>
              <w:pStyle w:val="16"/>
              <w:ind w:right="117"/>
              <w:rPr>
                <w:sz w:val="21"/>
              </w:rPr>
            </w:pPr>
            <w:r>
              <w:rPr>
                <w:sz w:val="21"/>
              </w:rPr>
              <w:t>-</w:t>
            </w:r>
            <w:r>
              <w:rPr>
                <w:spacing w:val="-4"/>
                <w:sz w:val="21"/>
              </w:rPr>
              <w:t>0.07</w:t>
            </w:r>
          </w:p>
        </w:tc>
        <w:tc>
          <w:tcPr>
            <w:tcW w:w="738" w:type="dxa"/>
          </w:tcPr>
          <w:p w14:paraId="16FC399A">
            <w:pPr>
              <w:pStyle w:val="16"/>
              <w:ind w:left="74" w:right="5"/>
              <w:jc w:val="center"/>
              <w:rPr>
                <w:sz w:val="21"/>
              </w:rPr>
            </w:pPr>
            <w:r>
              <w:rPr>
                <w:spacing w:val="-4"/>
                <w:sz w:val="21"/>
              </w:rPr>
              <w:t>0.00</w:t>
            </w:r>
          </w:p>
        </w:tc>
      </w:tr>
      <w:tr w14:paraId="2070D99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11AE5235">
            <w:pPr>
              <w:pStyle w:val="16"/>
              <w:ind w:left="122"/>
              <w:jc w:val="left"/>
              <w:rPr>
                <w:sz w:val="21"/>
              </w:rPr>
            </w:pPr>
            <w:r>
              <w:rPr>
                <w:spacing w:val="-10"/>
                <w:w w:val="105"/>
                <w:sz w:val="21"/>
              </w:rPr>
              <w:t>5</w:t>
            </w:r>
          </w:p>
        </w:tc>
        <w:tc>
          <w:tcPr>
            <w:tcW w:w="738" w:type="dxa"/>
          </w:tcPr>
          <w:p w14:paraId="56450326">
            <w:pPr>
              <w:pStyle w:val="16"/>
              <w:ind w:right="113"/>
              <w:rPr>
                <w:sz w:val="21"/>
              </w:rPr>
            </w:pPr>
            <w:r>
              <w:rPr>
                <w:spacing w:val="-10"/>
                <w:sz w:val="21"/>
              </w:rPr>
              <w:t>-</w:t>
            </w:r>
          </w:p>
        </w:tc>
        <w:tc>
          <w:tcPr>
            <w:tcW w:w="738" w:type="dxa"/>
          </w:tcPr>
          <w:p w14:paraId="11B4A9B0">
            <w:pPr>
              <w:pStyle w:val="16"/>
              <w:ind w:right="113"/>
              <w:rPr>
                <w:sz w:val="21"/>
              </w:rPr>
            </w:pPr>
            <w:r>
              <w:rPr>
                <w:spacing w:val="-10"/>
                <w:sz w:val="21"/>
              </w:rPr>
              <w:t>-</w:t>
            </w:r>
          </w:p>
        </w:tc>
        <w:tc>
          <w:tcPr>
            <w:tcW w:w="738" w:type="dxa"/>
          </w:tcPr>
          <w:p w14:paraId="1F23B075">
            <w:pPr>
              <w:pStyle w:val="16"/>
              <w:ind w:right="114"/>
              <w:rPr>
                <w:sz w:val="21"/>
              </w:rPr>
            </w:pPr>
            <w:r>
              <w:rPr>
                <w:spacing w:val="-10"/>
                <w:sz w:val="21"/>
              </w:rPr>
              <w:t>-</w:t>
            </w:r>
          </w:p>
        </w:tc>
        <w:tc>
          <w:tcPr>
            <w:tcW w:w="738" w:type="dxa"/>
          </w:tcPr>
          <w:p w14:paraId="1A6DE4EC">
            <w:pPr>
              <w:pStyle w:val="16"/>
              <w:ind w:right="114"/>
              <w:rPr>
                <w:sz w:val="21"/>
              </w:rPr>
            </w:pPr>
            <w:r>
              <w:rPr>
                <w:spacing w:val="-10"/>
                <w:sz w:val="21"/>
              </w:rPr>
              <w:t>-</w:t>
            </w:r>
          </w:p>
        </w:tc>
        <w:tc>
          <w:tcPr>
            <w:tcW w:w="738" w:type="dxa"/>
          </w:tcPr>
          <w:p w14:paraId="5D260B5D">
            <w:pPr>
              <w:pStyle w:val="16"/>
              <w:ind w:left="120"/>
              <w:jc w:val="left"/>
              <w:rPr>
                <w:sz w:val="21"/>
              </w:rPr>
            </w:pPr>
            <w:r>
              <w:rPr>
                <w:sz w:val="21"/>
              </w:rPr>
              <w:t>-</w:t>
            </w:r>
            <w:r>
              <w:rPr>
                <w:spacing w:val="-4"/>
                <w:sz w:val="21"/>
              </w:rPr>
              <w:t>0.14</w:t>
            </w:r>
          </w:p>
        </w:tc>
        <w:tc>
          <w:tcPr>
            <w:tcW w:w="738" w:type="dxa"/>
          </w:tcPr>
          <w:p w14:paraId="75081822">
            <w:pPr>
              <w:pStyle w:val="16"/>
              <w:ind w:right="115"/>
              <w:rPr>
                <w:sz w:val="21"/>
              </w:rPr>
            </w:pPr>
            <w:r>
              <w:rPr>
                <w:sz w:val="21"/>
              </w:rPr>
              <w:t>-</w:t>
            </w:r>
            <w:r>
              <w:rPr>
                <w:spacing w:val="-4"/>
                <w:sz w:val="21"/>
              </w:rPr>
              <w:t>0.13</w:t>
            </w:r>
          </w:p>
        </w:tc>
        <w:tc>
          <w:tcPr>
            <w:tcW w:w="738" w:type="dxa"/>
          </w:tcPr>
          <w:p w14:paraId="4D258673">
            <w:pPr>
              <w:pStyle w:val="16"/>
              <w:ind w:left="119"/>
              <w:jc w:val="left"/>
              <w:rPr>
                <w:sz w:val="21"/>
              </w:rPr>
            </w:pPr>
            <w:r>
              <w:rPr>
                <w:sz w:val="21"/>
              </w:rPr>
              <w:t>-</w:t>
            </w:r>
            <w:r>
              <w:rPr>
                <w:spacing w:val="-4"/>
                <w:sz w:val="21"/>
              </w:rPr>
              <w:t>0.12</w:t>
            </w:r>
          </w:p>
        </w:tc>
        <w:tc>
          <w:tcPr>
            <w:tcW w:w="738" w:type="dxa"/>
          </w:tcPr>
          <w:p w14:paraId="217AD312">
            <w:pPr>
              <w:pStyle w:val="16"/>
              <w:jc w:val="center"/>
              <w:rPr>
                <w:sz w:val="21"/>
              </w:rPr>
            </w:pPr>
            <w:r>
              <w:rPr>
                <w:sz w:val="21"/>
              </w:rPr>
              <w:t>-</w:t>
            </w:r>
            <w:r>
              <w:rPr>
                <w:spacing w:val="-4"/>
                <w:sz w:val="21"/>
              </w:rPr>
              <w:t>0.09</w:t>
            </w:r>
          </w:p>
        </w:tc>
        <w:tc>
          <w:tcPr>
            <w:tcW w:w="738" w:type="dxa"/>
          </w:tcPr>
          <w:p w14:paraId="4ED983D5">
            <w:pPr>
              <w:pStyle w:val="16"/>
              <w:ind w:right="117"/>
              <w:rPr>
                <w:sz w:val="21"/>
              </w:rPr>
            </w:pPr>
            <w:r>
              <w:rPr>
                <w:sz w:val="21"/>
              </w:rPr>
              <w:t>-</w:t>
            </w:r>
            <w:r>
              <w:rPr>
                <w:spacing w:val="-4"/>
                <w:sz w:val="21"/>
              </w:rPr>
              <w:t>0.06</w:t>
            </w:r>
          </w:p>
        </w:tc>
        <w:tc>
          <w:tcPr>
            <w:tcW w:w="738" w:type="dxa"/>
          </w:tcPr>
          <w:p w14:paraId="02A8EBC2">
            <w:pPr>
              <w:pStyle w:val="16"/>
              <w:ind w:left="74" w:right="5"/>
              <w:jc w:val="center"/>
              <w:rPr>
                <w:sz w:val="21"/>
              </w:rPr>
            </w:pPr>
            <w:r>
              <w:rPr>
                <w:spacing w:val="-4"/>
                <w:sz w:val="21"/>
              </w:rPr>
              <w:t>0.00</w:t>
            </w:r>
          </w:p>
        </w:tc>
      </w:tr>
      <w:tr w14:paraId="6E91BBE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49FEF185">
            <w:pPr>
              <w:pStyle w:val="16"/>
              <w:ind w:left="122"/>
              <w:jc w:val="left"/>
              <w:rPr>
                <w:sz w:val="21"/>
              </w:rPr>
            </w:pPr>
            <w:r>
              <w:rPr>
                <w:spacing w:val="-10"/>
                <w:w w:val="105"/>
                <w:sz w:val="21"/>
              </w:rPr>
              <w:t>6</w:t>
            </w:r>
          </w:p>
        </w:tc>
        <w:tc>
          <w:tcPr>
            <w:tcW w:w="738" w:type="dxa"/>
          </w:tcPr>
          <w:p w14:paraId="254C3204">
            <w:pPr>
              <w:pStyle w:val="16"/>
              <w:ind w:right="113"/>
              <w:rPr>
                <w:sz w:val="21"/>
              </w:rPr>
            </w:pPr>
            <w:r>
              <w:rPr>
                <w:spacing w:val="-10"/>
                <w:sz w:val="21"/>
              </w:rPr>
              <w:t>-</w:t>
            </w:r>
          </w:p>
        </w:tc>
        <w:tc>
          <w:tcPr>
            <w:tcW w:w="738" w:type="dxa"/>
          </w:tcPr>
          <w:p w14:paraId="3EF737BD">
            <w:pPr>
              <w:pStyle w:val="16"/>
              <w:ind w:right="113"/>
              <w:rPr>
                <w:sz w:val="21"/>
              </w:rPr>
            </w:pPr>
            <w:r>
              <w:rPr>
                <w:spacing w:val="-10"/>
                <w:sz w:val="21"/>
              </w:rPr>
              <w:t>-</w:t>
            </w:r>
          </w:p>
        </w:tc>
        <w:tc>
          <w:tcPr>
            <w:tcW w:w="738" w:type="dxa"/>
          </w:tcPr>
          <w:p w14:paraId="2CBE413D">
            <w:pPr>
              <w:pStyle w:val="16"/>
              <w:ind w:right="114"/>
              <w:rPr>
                <w:sz w:val="21"/>
              </w:rPr>
            </w:pPr>
            <w:r>
              <w:rPr>
                <w:spacing w:val="-10"/>
                <w:sz w:val="21"/>
              </w:rPr>
              <w:t>-</w:t>
            </w:r>
          </w:p>
        </w:tc>
        <w:tc>
          <w:tcPr>
            <w:tcW w:w="738" w:type="dxa"/>
          </w:tcPr>
          <w:p w14:paraId="12EE9472">
            <w:pPr>
              <w:pStyle w:val="16"/>
              <w:ind w:right="114"/>
              <w:rPr>
                <w:sz w:val="21"/>
              </w:rPr>
            </w:pPr>
            <w:r>
              <w:rPr>
                <w:spacing w:val="-10"/>
                <w:sz w:val="21"/>
              </w:rPr>
              <w:t>-</w:t>
            </w:r>
          </w:p>
        </w:tc>
        <w:tc>
          <w:tcPr>
            <w:tcW w:w="738" w:type="dxa"/>
          </w:tcPr>
          <w:p w14:paraId="5B2894F1">
            <w:pPr>
              <w:pStyle w:val="16"/>
              <w:ind w:right="115"/>
              <w:rPr>
                <w:sz w:val="21"/>
              </w:rPr>
            </w:pPr>
            <w:r>
              <w:rPr>
                <w:spacing w:val="-10"/>
                <w:sz w:val="21"/>
              </w:rPr>
              <w:t>-</w:t>
            </w:r>
          </w:p>
        </w:tc>
        <w:tc>
          <w:tcPr>
            <w:tcW w:w="738" w:type="dxa"/>
          </w:tcPr>
          <w:p w14:paraId="3AD3E35D">
            <w:pPr>
              <w:pStyle w:val="16"/>
              <w:ind w:right="115"/>
              <w:rPr>
                <w:sz w:val="21"/>
              </w:rPr>
            </w:pPr>
            <w:r>
              <w:rPr>
                <w:sz w:val="21"/>
              </w:rPr>
              <w:t>-</w:t>
            </w:r>
            <w:r>
              <w:rPr>
                <w:spacing w:val="-4"/>
                <w:sz w:val="21"/>
              </w:rPr>
              <w:t>0.13</w:t>
            </w:r>
          </w:p>
        </w:tc>
        <w:tc>
          <w:tcPr>
            <w:tcW w:w="738" w:type="dxa"/>
          </w:tcPr>
          <w:p w14:paraId="177DA30B">
            <w:pPr>
              <w:pStyle w:val="16"/>
              <w:ind w:left="119"/>
              <w:jc w:val="left"/>
              <w:rPr>
                <w:sz w:val="21"/>
              </w:rPr>
            </w:pPr>
            <w:r>
              <w:rPr>
                <w:sz w:val="21"/>
              </w:rPr>
              <w:t>-</w:t>
            </w:r>
            <w:r>
              <w:rPr>
                <w:spacing w:val="-4"/>
                <w:sz w:val="21"/>
              </w:rPr>
              <w:t>0.12</w:t>
            </w:r>
          </w:p>
        </w:tc>
        <w:tc>
          <w:tcPr>
            <w:tcW w:w="738" w:type="dxa"/>
          </w:tcPr>
          <w:p w14:paraId="1A528E13">
            <w:pPr>
              <w:pStyle w:val="16"/>
              <w:jc w:val="center"/>
              <w:rPr>
                <w:sz w:val="21"/>
              </w:rPr>
            </w:pPr>
            <w:r>
              <w:rPr>
                <w:sz w:val="21"/>
              </w:rPr>
              <w:t>-</w:t>
            </w:r>
            <w:r>
              <w:rPr>
                <w:spacing w:val="-4"/>
                <w:sz w:val="21"/>
              </w:rPr>
              <w:t>0.05</w:t>
            </w:r>
          </w:p>
        </w:tc>
        <w:tc>
          <w:tcPr>
            <w:tcW w:w="738" w:type="dxa"/>
          </w:tcPr>
          <w:p w14:paraId="72943638">
            <w:pPr>
              <w:pStyle w:val="16"/>
              <w:ind w:right="117"/>
              <w:rPr>
                <w:sz w:val="21"/>
              </w:rPr>
            </w:pPr>
            <w:r>
              <w:rPr>
                <w:sz w:val="21"/>
              </w:rPr>
              <w:t>-</w:t>
            </w:r>
            <w:r>
              <w:rPr>
                <w:spacing w:val="-4"/>
                <w:sz w:val="21"/>
              </w:rPr>
              <w:t>0.01</w:t>
            </w:r>
          </w:p>
        </w:tc>
        <w:tc>
          <w:tcPr>
            <w:tcW w:w="738" w:type="dxa"/>
          </w:tcPr>
          <w:p w14:paraId="1734D8AE">
            <w:pPr>
              <w:pStyle w:val="16"/>
              <w:ind w:left="74" w:right="5"/>
              <w:jc w:val="center"/>
              <w:rPr>
                <w:sz w:val="21"/>
              </w:rPr>
            </w:pPr>
            <w:r>
              <w:rPr>
                <w:spacing w:val="-4"/>
                <w:sz w:val="21"/>
              </w:rPr>
              <w:t>0.00</w:t>
            </w:r>
          </w:p>
        </w:tc>
      </w:tr>
      <w:tr w14:paraId="4B5CE5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0E113946">
            <w:pPr>
              <w:pStyle w:val="16"/>
              <w:ind w:left="122"/>
              <w:jc w:val="left"/>
              <w:rPr>
                <w:sz w:val="21"/>
              </w:rPr>
            </w:pPr>
            <w:r>
              <w:rPr>
                <w:spacing w:val="-10"/>
                <w:w w:val="105"/>
                <w:sz w:val="21"/>
              </w:rPr>
              <w:t>7</w:t>
            </w:r>
          </w:p>
        </w:tc>
        <w:tc>
          <w:tcPr>
            <w:tcW w:w="738" w:type="dxa"/>
          </w:tcPr>
          <w:p w14:paraId="5C79F2D5">
            <w:pPr>
              <w:pStyle w:val="16"/>
              <w:ind w:right="113"/>
              <w:rPr>
                <w:sz w:val="21"/>
              </w:rPr>
            </w:pPr>
            <w:r>
              <w:rPr>
                <w:spacing w:val="-10"/>
                <w:sz w:val="21"/>
              </w:rPr>
              <w:t>-</w:t>
            </w:r>
          </w:p>
        </w:tc>
        <w:tc>
          <w:tcPr>
            <w:tcW w:w="738" w:type="dxa"/>
          </w:tcPr>
          <w:p w14:paraId="52F0DB20">
            <w:pPr>
              <w:pStyle w:val="16"/>
              <w:ind w:right="113"/>
              <w:rPr>
                <w:sz w:val="21"/>
              </w:rPr>
            </w:pPr>
            <w:r>
              <w:rPr>
                <w:spacing w:val="-10"/>
                <w:sz w:val="21"/>
              </w:rPr>
              <w:t>-</w:t>
            </w:r>
          </w:p>
        </w:tc>
        <w:tc>
          <w:tcPr>
            <w:tcW w:w="738" w:type="dxa"/>
          </w:tcPr>
          <w:p w14:paraId="1239843F">
            <w:pPr>
              <w:pStyle w:val="16"/>
              <w:ind w:right="114"/>
              <w:rPr>
                <w:sz w:val="21"/>
              </w:rPr>
            </w:pPr>
            <w:r>
              <w:rPr>
                <w:spacing w:val="-10"/>
                <w:sz w:val="21"/>
              </w:rPr>
              <w:t>-</w:t>
            </w:r>
          </w:p>
        </w:tc>
        <w:tc>
          <w:tcPr>
            <w:tcW w:w="738" w:type="dxa"/>
          </w:tcPr>
          <w:p w14:paraId="61412564">
            <w:pPr>
              <w:pStyle w:val="16"/>
              <w:ind w:right="114"/>
              <w:rPr>
                <w:sz w:val="21"/>
              </w:rPr>
            </w:pPr>
            <w:r>
              <w:rPr>
                <w:spacing w:val="-10"/>
                <w:sz w:val="21"/>
              </w:rPr>
              <w:t>-</w:t>
            </w:r>
          </w:p>
        </w:tc>
        <w:tc>
          <w:tcPr>
            <w:tcW w:w="738" w:type="dxa"/>
          </w:tcPr>
          <w:p w14:paraId="4A1843C6">
            <w:pPr>
              <w:pStyle w:val="16"/>
              <w:ind w:right="115"/>
              <w:rPr>
                <w:sz w:val="21"/>
              </w:rPr>
            </w:pPr>
            <w:r>
              <w:rPr>
                <w:spacing w:val="-10"/>
                <w:sz w:val="21"/>
              </w:rPr>
              <w:t>-</w:t>
            </w:r>
          </w:p>
        </w:tc>
        <w:tc>
          <w:tcPr>
            <w:tcW w:w="738" w:type="dxa"/>
          </w:tcPr>
          <w:p w14:paraId="474B925B">
            <w:pPr>
              <w:pStyle w:val="16"/>
              <w:ind w:right="115"/>
              <w:rPr>
                <w:sz w:val="21"/>
              </w:rPr>
            </w:pPr>
            <w:r>
              <w:rPr>
                <w:spacing w:val="-10"/>
                <w:sz w:val="21"/>
              </w:rPr>
              <w:t>-</w:t>
            </w:r>
          </w:p>
        </w:tc>
        <w:tc>
          <w:tcPr>
            <w:tcW w:w="738" w:type="dxa"/>
          </w:tcPr>
          <w:p w14:paraId="594ADFCF">
            <w:pPr>
              <w:pStyle w:val="16"/>
              <w:ind w:left="119"/>
              <w:jc w:val="left"/>
              <w:rPr>
                <w:sz w:val="21"/>
              </w:rPr>
            </w:pPr>
            <w:r>
              <w:rPr>
                <w:sz w:val="21"/>
              </w:rPr>
              <w:t>-</w:t>
            </w:r>
            <w:r>
              <w:rPr>
                <w:spacing w:val="-4"/>
                <w:sz w:val="21"/>
              </w:rPr>
              <w:t>0.07</w:t>
            </w:r>
          </w:p>
        </w:tc>
        <w:tc>
          <w:tcPr>
            <w:tcW w:w="738" w:type="dxa"/>
          </w:tcPr>
          <w:p w14:paraId="16899DD8">
            <w:pPr>
              <w:pStyle w:val="16"/>
              <w:jc w:val="center"/>
              <w:rPr>
                <w:sz w:val="21"/>
              </w:rPr>
            </w:pPr>
            <w:r>
              <w:rPr>
                <w:sz w:val="21"/>
              </w:rPr>
              <w:t>-</w:t>
            </w:r>
            <w:r>
              <w:rPr>
                <w:spacing w:val="-4"/>
                <w:sz w:val="21"/>
              </w:rPr>
              <w:t>0.09</w:t>
            </w:r>
          </w:p>
        </w:tc>
        <w:tc>
          <w:tcPr>
            <w:tcW w:w="738" w:type="dxa"/>
          </w:tcPr>
          <w:p w14:paraId="187F940F">
            <w:pPr>
              <w:pStyle w:val="16"/>
              <w:ind w:right="117"/>
              <w:rPr>
                <w:sz w:val="21"/>
              </w:rPr>
            </w:pPr>
            <w:r>
              <w:rPr>
                <w:sz w:val="21"/>
              </w:rPr>
              <w:t>-</w:t>
            </w:r>
            <w:r>
              <w:rPr>
                <w:spacing w:val="-4"/>
                <w:sz w:val="21"/>
              </w:rPr>
              <w:t>0.04</w:t>
            </w:r>
          </w:p>
        </w:tc>
        <w:tc>
          <w:tcPr>
            <w:tcW w:w="738" w:type="dxa"/>
          </w:tcPr>
          <w:p w14:paraId="234474D3">
            <w:pPr>
              <w:pStyle w:val="16"/>
              <w:ind w:left="74" w:right="5"/>
              <w:jc w:val="center"/>
              <w:rPr>
                <w:sz w:val="21"/>
              </w:rPr>
            </w:pPr>
            <w:r>
              <w:rPr>
                <w:spacing w:val="-4"/>
                <w:sz w:val="21"/>
              </w:rPr>
              <w:t>0.04</w:t>
            </w:r>
          </w:p>
        </w:tc>
      </w:tr>
      <w:tr w14:paraId="75ED7E4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3B549043">
            <w:pPr>
              <w:pStyle w:val="16"/>
              <w:ind w:left="122"/>
              <w:jc w:val="left"/>
              <w:rPr>
                <w:sz w:val="21"/>
              </w:rPr>
            </w:pPr>
            <w:r>
              <w:rPr>
                <w:spacing w:val="-10"/>
                <w:w w:val="105"/>
                <w:sz w:val="21"/>
              </w:rPr>
              <w:t>8</w:t>
            </w:r>
          </w:p>
        </w:tc>
        <w:tc>
          <w:tcPr>
            <w:tcW w:w="738" w:type="dxa"/>
          </w:tcPr>
          <w:p w14:paraId="332859A3">
            <w:pPr>
              <w:pStyle w:val="16"/>
              <w:ind w:right="113"/>
              <w:rPr>
                <w:sz w:val="21"/>
              </w:rPr>
            </w:pPr>
            <w:r>
              <w:rPr>
                <w:spacing w:val="-4"/>
                <w:sz w:val="21"/>
              </w:rPr>
              <w:t>0.06</w:t>
            </w:r>
          </w:p>
        </w:tc>
        <w:tc>
          <w:tcPr>
            <w:tcW w:w="738" w:type="dxa"/>
          </w:tcPr>
          <w:p w14:paraId="580162AB">
            <w:pPr>
              <w:pStyle w:val="16"/>
              <w:ind w:right="113"/>
              <w:rPr>
                <w:sz w:val="21"/>
              </w:rPr>
            </w:pPr>
            <w:r>
              <w:rPr>
                <w:spacing w:val="-10"/>
                <w:sz w:val="21"/>
              </w:rPr>
              <w:t>-</w:t>
            </w:r>
          </w:p>
        </w:tc>
        <w:tc>
          <w:tcPr>
            <w:tcW w:w="738" w:type="dxa"/>
          </w:tcPr>
          <w:p w14:paraId="5137EE2E">
            <w:pPr>
              <w:pStyle w:val="16"/>
              <w:ind w:right="114"/>
              <w:rPr>
                <w:sz w:val="21"/>
              </w:rPr>
            </w:pPr>
            <w:r>
              <w:rPr>
                <w:spacing w:val="-10"/>
                <w:sz w:val="21"/>
              </w:rPr>
              <w:t>-</w:t>
            </w:r>
          </w:p>
        </w:tc>
        <w:tc>
          <w:tcPr>
            <w:tcW w:w="738" w:type="dxa"/>
          </w:tcPr>
          <w:p w14:paraId="224E7ECA">
            <w:pPr>
              <w:pStyle w:val="16"/>
              <w:ind w:right="114"/>
              <w:rPr>
                <w:sz w:val="21"/>
              </w:rPr>
            </w:pPr>
            <w:r>
              <w:rPr>
                <w:spacing w:val="-10"/>
                <w:sz w:val="21"/>
              </w:rPr>
              <w:t>-</w:t>
            </w:r>
          </w:p>
        </w:tc>
        <w:tc>
          <w:tcPr>
            <w:tcW w:w="738" w:type="dxa"/>
          </w:tcPr>
          <w:p w14:paraId="75029E38">
            <w:pPr>
              <w:pStyle w:val="16"/>
              <w:ind w:right="115"/>
              <w:rPr>
                <w:sz w:val="21"/>
              </w:rPr>
            </w:pPr>
            <w:r>
              <w:rPr>
                <w:spacing w:val="-10"/>
                <w:sz w:val="21"/>
              </w:rPr>
              <w:t>-</w:t>
            </w:r>
          </w:p>
        </w:tc>
        <w:tc>
          <w:tcPr>
            <w:tcW w:w="738" w:type="dxa"/>
          </w:tcPr>
          <w:p w14:paraId="1424F48A">
            <w:pPr>
              <w:pStyle w:val="16"/>
              <w:ind w:right="115"/>
              <w:rPr>
                <w:sz w:val="21"/>
              </w:rPr>
            </w:pPr>
            <w:r>
              <w:rPr>
                <w:spacing w:val="-4"/>
                <w:sz w:val="21"/>
              </w:rPr>
              <w:t>0.70</w:t>
            </w:r>
          </w:p>
        </w:tc>
        <w:tc>
          <w:tcPr>
            <w:tcW w:w="738" w:type="dxa"/>
          </w:tcPr>
          <w:p w14:paraId="63BEB722">
            <w:pPr>
              <w:pStyle w:val="16"/>
              <w:ind w:left="119"/>
              <w:jc w:val="left"/>
              <w:rPr>
                <w:sz w:val="21"/>
              </w:rPr>
            </w:pPr>
            <w:r>
              <w:rPr>
                <w:sz w:val="21"/>
              </w:rPr>
              <w:t>-</w:t>
            </w:r>
            <w:r>
              <w:rPr>
                <w:spacing w:val="-4"/>
                <w:sz w:val="21"/>
              </w:rPr>
              <w:t>0.93</w:t>
            </w:r>
          </w:p>
        </w:tc>
        <w:tc>
          <w:tcPr>
            <w:tcW w:w="738" w:type="dxa"/>
          </w:tcPr>
          <w:p w14:paraId="1411B693">
            <w:pPr>
              <w:pStyle w:val="16"/>
              <w:jc w:val="center"/>
              <w:rPr>
                <w:sz w:val="21"/>
              </w:rPr>
            </w:pPr>
            <w:r>
              <w:rPr>
                <w:sz w:val="21"/>
              </w:rPr>
              <w:t>-</w:t>
            </w:r>
            <w:r>
              <w:rPr>
                <w:spacing w:val="-4"/>
                <w:sz w:val="21"/>
              </w:rPr>
              <w:t>0.08</w:t>
            </w:r>
          </w:p>
        </w:tc>
        <w:tc>
          <w:tcPr>
            <w:tcW w:w="738" w:type="dxa"/>
          </w:tcPr>
          <w:p w14:paraId="1791639C">
            <w:pPr>
              <w:pStyle w:val="16"/>
              <w:ind w:right="117"/>
              <w:rPr>
                <w:sz w:val="21"/>
              </w:rPr>
            </w:pPr>
            <w:r>
              <w:rPr>
                <w:sz w:val="21"/>
              </w:rPr>
              <w:t>-</w:t>
            </w:r>
            <w:r>
              <w:rPr>
                <w:spacing w:val="-4"/>
                <w:sz w:val="21"/>
              </w:rPr>
              <w:t>0.04</w:t>
            </w:r>
          </w:p>
        </w:tc>
        <w:tc>
          <w:tcPr>
            <w:tcW w:w="738" w:type="dxa"/>
          </w:tcPr>
          <w:p w14:paraId="31D3FA95">
            <w:pPr>
              <w:pStyle w:val="16"/>
              <w:jc w:val="center"/>
              <w:rPr>
                <w:sz w:val="21"/>
              </w:rPr>
            </w:pPr>
            <w:r>
              <w:rPr>
                <w:sz w:val="21"/>
              </w:rPr>
              <w:t>-</w:t>
            </w:r>
            <w:r>
              <w:rPr>
                <w:spacing w:val="-4"/>
                <w:sz w:val="21"/>
              </w:rPr>
              <w:t>0.00</w:t>
            </w:r>
          </w:p>
        </w:tc>
      </w:tr>
      <w:tr w14:paraId="21DB30A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654" w:type="dxa"/>
          </w:tcPr>
          <w:p w14:paraId="25D2D212">
            <w:pPr>
              <w:pStyle w:val="16"/>
              <w:ind w:left="122"/>
              <w:jc w:val="left"/>
              <w:rPr>
                <w:sz w:val="21"/>
              </w:rPr>
            </w:pPr>
            <w:r>
              <w:rPr>
                <w:spacing w:val="-10"/>
                <w:w w:val="105"/>
                <w:sz w:val="21"/>
              </w:rPr>
              <w:t>9</w:t>
            </w:r>
          </w:p>
        </w:tc>
        <w:tc>
          <w:tcPr>
            <w:tcW w:w="738" w:type="dxa"/>
          </w:tcPr>
          <w:p w14:paraId="0C593C84">
            <w:pPr>
              <w:pStyle w:val="16"/>
              <w:ind w:right="113"/>
              <w:rPr>
                <w:sz w:val="21"/>
              </w:rPr>
            </w:pPr>
            <w:r>
              <w:rPr>
                <w:spacing w:val="-4"/>
                <w:sz w:val="21"/>
              </w:rPr>
              <w:t>0.09</w:t>
            </w:r>
          </w:p>
        </w:tc>
        <w:tc>
          <w:tcPr>
            <w:tcW w:w="738" w:type="dxa"/>
          </w:tcPr>
          <w:p w14:paraId="5938039B">
            <w:pPr>
              <w:pStyle w:val="16"/>
              <w:ind w:right="113"/>
              <w:rPr>
                <w:sz w:val="21"/>
              </w:rPr>
            </w:pPr>
            <w:r>
              <w:rPr>
                <w:spacing w:val="-10"/>
                <w:sz w:val="21"/>
              </w:rPr>
              <w:t>-</w:t>
            </w:r>
          </w:p>
        </w:tc>
        <w:tc>
          <w:tcPr>
            <w:tcW w:w="738" w:type="dxa"/>
          </w:tcPr>
          <w:p w14:paraId="7A25FCFE">
            <w:pPr>
              <w:pStyle w:val="16"/>
              <w:ind w:right="114"/>
              <w:rPr>
                <w:sz w:val="21"/>
              </w:rPr>
            </w:pPr>
            <w:r>
              <w:rPr>
                <w:spacing w:val="-10"/>
                <w:sz w:val="21"/>
              </w:rPr>
              <w:t>-</w:t>
            </w:r>
          </w:p>
        </w:tc>
        <w:tc>
          <w:tcPr>
            <w:tcW w:w="738" w:type="dxa"/>
          </w:tcPr>
          <w:p w14:paraId="60542E6C">
            <w:pPr>
              <w:pStyle w:val="16"/>
              <w:ind w:right="114"/>
              <w:rPr>
                <w:sz w:val="21"/>
              </w:rPr>
            </w:pPr>
            <w:r>
              <w:rPr>
                <w:spacing w:val="-10"/>
                <w:sz w:val="21"/>
              </w:rPr>
              <w:t>-</w:t>
            </w:r>
          </w:p>
        </w:tc>
        <w:tc>
          <w:tcPr>
            <w:tcW w:w="738" w:type="dxa"/>
          </w:tcPr>
          <w:p w14:paraId="3EAFA4B4">
            <w:pPr>
              <w:pStyle w:val="16"/>
              <w:ind w:right="115"/>
              <w:rPr>
                <w:sz w:val="21"/>
              </w:rPr>
            </w:pPr>
            <w:r>
              <w:rPr>
                <w:spacing w:val="-10"/>
                <w:sz w:val="21"/>
              </w:rPr>
              <w:t>-</w:t>
            </w:r>
          </w:p>
        </w:tc>
        <w:tc>
          <w:tcPr>
            <w:tcW w:w="738" w:type="dxa"/>
          </w:tcPr>
          <w:p w14:paraId="7899D5E0">
            <w:pPr>
              <w:pStyle w:val="16"/>
              <w:ind w:right="115"/>
              <w:rPr>
                <w:sz w:val="21"/>
              </w:rPr>
            </w:pPr>
            <w:r>
              <w:rPr>
                <w:spacing w:val="-10"/>
                <w:sz w:val="21"/>
              </w:rPr>
              <w:t>-</w:t>
            </w:r>
          </w:p>
        </w:tc>
        <w:tc>
          <w:tcPr>
            <w:tcW w:w="738" w:type="dxa"/>
          </w:tcPr>
          <w:p w14:paraId="54646E58">
            <w:pPr>
              <w:pStyle w:val="16"/>
              <w:ind w:right="116"/>
              <w:rPr>
                <w:sz w:val="21"/>
              </w:rPr>
            </w:pPr>
            <w:r>
              <w:rPr>
                <w:spacing w:val="-10"/>
                <w:sz w:val="21"/>
              </w:rPr>
              <w:t>-</w:t>
            </w:r>
          </w:p>
        </w:tc>
        <w:tc>
          <w:tcPr>
            <w:tcW w:w="738" w:type="dxa"/>
          </w:tcPr>
          <w:p w14:paraId="2AE33F2A">
            <w:pPr>
              <w:pStyle w:val="16"/>
              <w:jc w:val="center"/>
              <w:rPr>
                <w:sz w:val="21"/>
              </w:rPr>
            </w:pPr>
            <w:r>
              <w:rPr>
                <w:sz w:val="21"/>
              </w:rPr>
              <w:t>-</w:t>
            </w:r>
            <w:r>
              <w:rPr>
                <w:spacing w:val="-4"/>
                <w:sz w:val="21"/>
              </w:rPr>
              <w:t>0.12</w:t>
            </w:r>
          </w:p>
        </w:tc>
        <w:tc>
          <w:tcPr>
            <w:tcW w:w="738" w:type="dxa"/>
          </w:tcPr>
          <w:p w14:paraId="014D329A">
            <w:pPr>
              <w:pStyle w:val="16"/>
              <w:ind w:right="117"/>
              <w:rPr>
                <w:sz w:val="21"/>
              </w:rPr>
            </w:pPr>
            <w:r>
              <w:rPr>
                <w:sz w:val="21"/>
              </w:rPr>
              <w:t>-</w:t>
            </w:r>
            <w:r>
              <w:rPr>
                <w:spacing w:val="-4"/>
                <w:sz w:val="21"/>
              </w:rPr>
              <w:t>0.13</w:t>
            </w:r>
          </w:p>
        </w:tc>
        <w:tc>
          <w:tcPr>
            <w:tcW w:w="738" w:type="dxa"/>
          </w:tcPr>
          <w:p w14:paraId="6EB54B94">
            <w:pPr>
              <w:pStyle w:val="16"/>
              <w:jc w:val="center"/>
              <w:rPr>
                <w:sz w:val="21"/>
              </w:rPr>
            </w:pPr>
            <w:r>
              <w:rPr>
                <w:sz w:val="21"/>
              </w:rPr>
              <w:t>-</w:t>
            </w:r>
            <w:r>
              <w:rPr>
                <w:spacing w:val="-4"/>
                <w:sz w:val="21"/>
              </w:rPr>
              <w:t>0.01</w:t>
            </w:r>
          </w:p>
        </w:tc>
      </w:tr>
    </w:tbl>
    <w:p w14:paraId="0106DFA1">
      <w:pPr>
        <w:pStyle w:val="9"/>
        <w:spacing w:before="8"/>
      </w:pPr>
    </w:p>
    <w:p w14:paraId="6AD00E03">
      <w:pPr>
        <w:pStyle w:val="9"/>
        <w:ind w:right="8"/>
        <w:jc w:val="center"/>
        <w:rPr>
          <w:sz w:val="24"/>
        </w:rPr>
      </w:pPr>
      <w:r>
        <w:t>Table</w:t>
      </w:r>
      <w:r>
        <w:rPr>
          <w:spacing w:val="-3"/>
        </w:rPr>
        <w:t xml:space="preserve"> </w:t>
      </w:r>
      <w:r>
        <w:t>3.9:</w:t>
      </w:r>
      <w:r>
        <w:rPr>
          <w:spacing w:val="12"/>
        </w:rPr>
        <w:t xml:space="preserve"> </w:t>
      </w:r>
      <w:bookmarkStart w:id="129" w:name="_bookmark103"/>
      <w:bookmarkEnd w:id="129"/>
      <w:r>
        <w:t>Table</w:t>
      </w:r>
      <w:r>
        <w:rPr>
          <w:spacing w:val="-2"/>
        </w:rPr>
        <w:t xml:space="preserve"> </w:t>
      </w:r>
      <w:r>
        <w:t>of</w:t>
      </w:r>
      <w:r>
        <w:rPr>
          <w:spacing w:val="-3"/>
        </w:rPr>
        <w:t xml:space="preserve"> </w:t>
      </w:r>
      <w:r>
        <w:t>the</w:t>
      </w:r>
      <w:r>
        <w:rPr>
          <w:spacing w:val="-2"/>
        </w:rPr>
        <w:t xml:space="preserve"> </w:t>
      </w:r>
      <w:r>
        <w:t>slope</w:t>
      </w:r>
      <w:r>
        <w:rPr>
          <w:spacing w:val="-3"/>
        </w:rPr>
        <w:t xml:space="preserve"> </w:t>
      </w:r>
      <w:r>
        <w:t>for</w:t>
      </w:r>
      <w:r>
        <w:rPr>
          <w:spacing w:val="-2"/>
        </w:rPr>
        <w:t xml:space="preserve"> </w:t>
      </w:r>
      <w:r>
        <w:t>the</w:t>
      </w:r>
      <w:r>
        <w:rPr>
          <w:spacing w:val="-2"/>
        </w:rPr>
        <w:t xml:space="preserve"> </w:t>
      </w:r>
      <w:r>
        <w:t>yaw</w:t>
      </w:r>
      <w:r>
        <w:rPr>
          <w:spacing w:val="-3"/>
        </w:rPr>
        <w:t xml:space="preserve"> </w:t>
      </w:r>
      <w:r>
        <w:t>going</w:t>
      </w:r>
      <w:r>
        <w:rPr>
          <w:spacing w:val="-2"/>
        </w:rPr>
        <w:t xml:space="preserve"> </w:t>
      </w:r>
      <w:r>
        <w:t>from</w:t>
      </w:r>
      <w:r>
        <w:rPr>
          <w:spacing w:val="-3"/>
        </w:rPr>
        <w:t xml:space="preserve"> </w:t>
      </w:r>
      <w:r>
        <w:t>0</w:t>
      </w:r>
      <w:r>
        <w:rPr>
          <w:sz w:val="24"/>
        </w:rPr>
        <w:t>°</w:t>
      </w:r>
      <w:r>
        <w:t>to</w:t>
      </w:r>
      <w:r>
        <w:rPr>
          <w:spacing w:val="-2"/>
        </w:rPr>
        <w:t xml:space="preserve"> </w:t>
      </w:r>
      <w:r>
        <w:t>-</w:t>
      </w:r>
      <w:r>
        <w:rPr>
          <w:spacing w:val="-5"/>
        </w:rPr>
        <w:t>90</w:t>
      </w:r>
      <w:r>
        <w:rPr>
          <w:spacing w:val="-5"/>
          <w:sz w:val="24"/>
        </w:rPr>
        <w:t>°</w:t>
      </w:r>
    </w:p>
    <w:p w14:paraId="02A9F8D5">
      <w:pPr>
        <w:pStyle w:val="9"/>
        <w:spacing w:before="60"/>
      </w:pPr>
    </w:p>
    <w:p w14:paraId="1B2EB6E8">
      <w:pPr>
        <w:pStyle w:val="9"/>
        <w:spacing w:line="273" w:lineRule="auto"/>
        <w:ind w:left="141" w:right="139"/>
        <w:jc w:val="both"/>
      </w:pPr>
      <w:r>
        <w:rPr>
          <w:w w:val="105"/>
        </w:rPr>
        <w:t>The</w:t>
      </w:r>
      <w:r>
        <w:rPr>
          <w:spacing w:val="-2"/>
          <w:w w:val="105"/>
        </w:rPr>
        <w:t xml:space="preserve"> </w:t>
      </w:r>
      <w:r>
        <w:rPr>
          <w:w w:val="105"/>
        </w:rPr>
        <w:t>optimal</w:t>
      </w:r>
      <w:r>
        <w:rPr>
          <w:spacing w:val="-2"/>
          <w:w w:val="105"/>
        </w:rPr>
        <w:t xml:space="preserve"> </w:t>
      </w:r>
      <w:r>
        <w:rPr>
          <w:w w:val="105"/>
        </w:rPr>
        <w:t>yaw</w:t>
      </w:r>
      <w:r>
        <w:rPr>
          <w:spacing w:val="-2"/>
          <w:w w:val="105"/>
        </w:rPr>
        <w:t xml:space="preserve"> </w:t>
      </w:r>
      <w:r>
        <w:rPr>
          <w:w w:val="105"/>
        </w:rPr>
        <w:t>angle</w:t>
      </w:r>
      <w:r>
        <w:rPr>
          <w:spacing w:val="-2"/>
          <w:w w:val="105"/>
        </w:rPr>
        <w:t xml:space="preserve"> </w:t>
      </w:r>
      <w:r>
        <w:rPr>
          <w:w w:val="105"/>
        </w:rPr>
        <w:t>is</w:t>
      </w:r>
      <w:r>
        <w:rPr>
          <w:spacing w:val="-2"/>
          <w:w w:val="105"/>
        </w:rPr>
        <w:t xml:space="preserve"> </w:t>
      </w:r>
      <w:r>
        <w:rPr>
          <w:w w:val="105"/>
        </w:rPr>
        <w:t>either</w:t>
      </w:r>
      <w:r>
        <w:rPr>
          <w:spacing w:val="-2"/>
          <w:w w:val="105"/>
        </w:rPr>
        <w:t xml:space="preserve"> </w:t>
      </w:r>
      <w:r>
        <w:rPr>
          <w:w w:val="105"/>
        </w:rPr>
        <w:t>90</w:t>
      </w:r>
      <w:r>
        <w:rPr>
          <w:spacing w:val="-2"/>
          <w:w w:val="105"/>
        </w:rPr>
        <w:t xml:space="preserve"> </w:t>
      </w:r>
      <w:r>
        <w:rPr>
          <w:w w:val="105"/>
        </w:rPr>
        <w:t>or</w:t>
      </w:r>
      <w:r>
        <w:rPr>
          <w:spacing w:val="-2"/>
          <w:w w:val="105"/>
        </w:rPr>
        <w:t xml:space="preserve"> </w:t>
      </w:r>
      <w:r>
        <w:rPr>
          <w:w w:val="105"/>
        </w:rPr>
        <w:t>-90</w:t>
      </w:r>
      <w:r>
        <w:rPr>
          <w:spacing w:val="-2"/>
          <w:w w:val="105"/>
        </w:rPr>
        <w:t xml:space="preserve"> </w:t>
      </w:r>
      <w:r>
        <w:rPr>
          <w:w w:val="105"/>
        </w:rPr>
        <w:t>degrees</w:t>
      </w:r>
      <w:r>
        <w:rPr>
          <w:spacing w:val="-2"/>
          <w:w w:val="105"/>
        </w:rPr>
        <w:t xml:space="preserve"> </w:t>
      </w:r>
      <w:r>
        <w:rPr>
          <w:w w:val="105"/>
        </w:rPr>
        <w:t>as</w:t>
      </w:r>
      <w:r>
        <w:rPr>
          <w:spacing w:val="-2"/>
          <w:w w:val="105"/>
        </w:rPr>
        <w:t xml:space="preserve"> </w:t>
      </w:r>
      <w:r>
        <w:rPr>
          <w:w w:val="105"/>
        </w:rPr>
        <w:t>it</w:t>
      </w:r>
      <w:r>
        <w:rPr>
          <w:spacing w:val="-2"/>
          <w:w w:val="105"/>
        </w:rPr>
        <w:t xml:space="preserve"> </w:t>
      </w:r>
      <w:r>
        <w:rPr>
          <w:w w:val="105"/>
        </w:rPr>
        <w:t>minimises</w:t>
      </w:r>
      <w:r>
        <w:rPr>
          <w:spacing w:val="-2"/>
          <w:w w:val="105"/>
        </w:rPr>
        <w:t xml:space="preserve"> </w:t>
      </w:r>
      <w:r>
        <w:rPr>
          <w:w w:val="105"/>
        </w:rPr>
        <w:t>the</w:t>
      </w:r>
      <w:r>
        <w:rPr>
          <w:spacing w:val="-2"/>
          <w:w w:val="105"/>
        </w:rPr>
        <w:t xml:space="preserve"> </w:t>
      </w:r>
      <w:r>
        <w:rPr>
          <w:w w:val="105"/>
        </w:rPr>
        <w:t>variance</w:t>
      </w:r>
      <w:r>
        <w:rPr>
          <w:spacing w:val="-2"/>
          <w:w w:val="105"/>
        </w:rPr>
        <w:t xml:space="preserve"> </w:t>
      </w:r>
      <w:r>
        <w:rPr>
          <w:w w:val="105"/>
        </w:rPr>
        <w:t>suffered due to perspective.</w:t>
      </w:r>
    </w:p>
    <w:p w14:paraId="424F9FC0">
      <w:pPr>
        <w:pStyle w:val="9"/>
        <w:spacing w:before="244"/>
      </w:pPr>
    </w:p>
    <w:p w14:paraId="252C1210">
      <w:pPr>
        <w:pStyle w:val="4"/>
        <w:numPr>
          <w:ilvl w:val="2"/>
          <w:numId w:val="13"/>
        </w:numPr>
        <w:tabs>
          <w:tab w:val="left" w:pos="1045"/>
        </w:tabs>
        <w:spacing w:before="1" w:after="0" w:line="240" w:lineRule="auto"/>
        <w:ind w:left="1045" w:right="0" w:hanging="904"/>
        <w:jc w:val="both"/>
      </w:pPr>
      <w:bookmarkStart w:id="130" w:name="_bookmark104"/>
      <w:bookmarkEnd w:id="130"/>
      <w:bookmarkStart w:id="131" w:name="Height effects"/>
      <w:bookmarkEnd w:id="131"/>
      <w:r>
        <w:t>Height</w:t>
      </w:r>
      <w:r>
        <w:rPr>
          <w:spacing w:val="-10"/>
        </w:rPr>
        <w:t xml:space="preserve"> </w:t>
      </w:r>
      <w:r>
        <w:rPr>
          <w:spacing w:val="-2"/>
        </w:rPr>
        <w:t>effects</w:t>
      </w:r>
    </w:p>
    <w:p w14:paraId="3061AA9E">
      <w:pPr>
        <w:pStyle w:val="9"/>
        <w:spacing w:before="1"/>
        <w:rPr>
          <w:rFonts w:ascii="Arial"/>
          <w:b/>
          <w:sz w:val="26"/>
        </w:rPr>
      </w:pPr>
    </w:p>
    <w:p w14:paraId="2E495F4A">
      <w:pPr>
        <w:pStyle w:val="9"/>
        <w:spacing w:line="273" w:lineRule="auto"/>
        <w:ind w:left="141" w:right="139"/>
        <w:jc w:val="both"/>
      </w:pPr>
      <w:r>
        <w:t>Height is the third parameter tested during the corrections.</w:t>
      </w:r>
      <w:r>
        <w:rPr>
          <w:spacing w:val="40"/>
        </w:rPr>
        <w:t xml:space="preserve"> </w:t>
      </w:r>
      <w:r>
        <w:t>It determines the projected depth and can exacerbate any existing errors, rather than causing trajectory errors.</w:t>
      </w:r>
      <w:r>
        <w:rPr>
          <w:spacing w:val="40"/>
        </w:rPr>
        <w:t xml:space="preserve"> </w:t>
      </w:r>
      <w:r>
        <w:t>The conditions</w:t>
      </w:r>
      <w:r>
        <w:rPr>
          <w:spacing w:val="36"/>
        </w:rPr>
        <w:t xml:space="preserve"> </w:t>
      </w:r>
      <w:r>
        <w:t>of</w:t>
      </w:r>
      <w:r>
        <w:rPr>
          <w:spacing w:val="36"/>
        </w:rPr>
        <w:t xml:space="preserve"> </w:t>
      </w:r>
      <w:r>
        <w:t>the</w:t>
      </w:r>
      <w:r>
        <w:rPr>
          <w:spacing w:val="36"/>
        </w:rPr>
        <w:t xml:space="preserve"> </w:t>
      </w:r>
      <w:r>
        <w:t>experiment</w:t>
      </w:r>
      <w:r>
        <w:rPr>
          <w:spacing w:val="36"/>
        </w:rPr>
        <w:t xml:space="preserve"> </w:t>
      </w:r>
      <w:r>
        <w:t>are</w:t>
      </w:r>
      <w:r>
        <w:rPr>
          <w:spacing w:val="36"/>
        </w:rPr>
        <w:t xml:space="preserve"> </w:t>
      </w:r>
      <w:r>
        <w:t>to</w:t>
      </w:r>
      <w:r>
        <w:rPr>
          <w:spacing w:val="36"/>
        </w:rPr>
        <w:t xml:space="preserve"> </w:t>
      </w:r>
      <w:r>
        <w:t>investigate</w:t>
      </w:r>
      <w:r>
        <w:rPr>
          <w:spacing w:val="36"/>
        </w:rPr>
        <w:t xml:space="preserve"> </w:t>
      </w:r>
      <w:r>
        <w:t>the</w:t>
      </w:r>
      <w:r>
        <w:rPr>
          <w:spacing w:val="36"/>
        </w:rPr>
        <w:t xml:space="preserve"> </w:t>
      </w:r>
      <w:r>
        <w:t>effect</w:t>
      </w:r>
      <w:r>
        <w:rPr>
          <w:spacing w:val="36"/>
        </w:rPr>
        <w:t xml:space="preserve"> </w:t>
      </w:r>
      <w:r>
        <w:t>of</w:t>
      </w:r>
      <w:r>
        <w:rPr>
          <w:spacing w:val="36"/>
        </w:rPr>
        <w:t xml:space="preserve"> </w:t>
      </w:r>
      <w:r>
        <w:t>using</w:t>
      </w:r>
      <w:r>
        <w:rPr>
          <w:spacing w:val="36"/>
        </w:rPr>
        <w:t xml:space="preserve"> </w:t>
      </w:r>
      <w:r>
        <w:t>higher</w:t>
      </w:r>
      <w:r>
        <w:rPr>
          <w:spacing w:val="36"/>
        </w:rPr>
        <w:t xml:space="preserve"> </w:t>
      </w:r>
      <w:r>
        <w:t>heights,</w:t>
      </w:r>
      <w:r>
        <w:rPr>
          <w:spacing w:val="40"/>
        </w:rPr>
        <w:t xml:space="preserve"> </w:t>
      </w:r>
      <w:r>
        <w:t>so</w:t>
      </w:r>
      <w:r>
        <w:rPr>
          <w:spacing w:val="36"/>
        </w:rPr>
        <w:t xml:space="preserve"> </w:t>
      </w:r>
      <w:r>
        <w:t>- 90 degrees of yaw and -45 degrees of pitch are used.</w:t>
      </w:r>
      <w:r>
        <w:rPr>
          <w:spacing w:val="80"/>
        </w:rPr>
        <w:t xml:space="preserve"> </w:t>
      </w:r>
      <w:r>
        <w:t>To simplify the study, only the middle lane is used.</w:t>
      </w:r>
      <w:r>
        <w:rPr>
          <w:spacing w:val="40"/>
        </w:rPr>
        <w:t xml:space="preserve"> </w:t>
      </w:r>
      <w:r>
        <w:t>With this combination, various heights ranging from 12 to 28 metres have been tested.</w:t>
      </w:r>
      <w:r>
        <w:rPr>
          <w:spacing w:val="40"/>
        </w:rPr>
        <w:t xml:space="preserve"> </w:t>
      </w:r>
      <w:r>
        <w:t>It is not worthwhile to test closer distances than 10 metres as the only noticeable</w:t>
      </w:r>
      <w:r>
        <w:rPr>
          <w:spacing w:val="-5"/>
        </w:rPr>
        <w:t xml:space="preserve"> </w:t>
      </w:r>
      <w:r>
        <w:t>effect</w:t>
      </w:r>
      <w:r>
        <w:rPr>
          <w:spacing w:val="-5"/>
        </w:rPr>
        <w:t xml:space="preserve"> </w:t>
      </w:r>
      <w:r>
        <w:t>is</w:t>
      </w:r>
      <w:r>
        <w:rPr>
          <w:spacing w:val="-5"/>
        </w:rPr>
        <w:t xml:space="preserve"> </w:t>
      </w:r>
      <w:r>
        <w:t>a</w:t>
      </w:r>
      <w:r>
        <w:rPr>
          <w:spacing w:val="-5"/>
        </w:rPr>
        <w:t xml:space="preserve"> </w:t>
      </w:r>
      <w:r>
        <w:t>reduction</w:t>
      </w:r>
      <w:r>
        <w:rPr>
          <w:spacing w:val="-4"/>
        </w:rPr>
        <w:t xml:space="preserve"> </w:t>
      </w:r>
      <w:r>
        <w:t>of</w:t>
      </w:r>
      <w:r>
        <w:rPr>
          <w:spacing w:val="-5"/>
        </w:rPr>
        <w:t xml:space="preserve"> </w:t>
      </w:r>
      <w:r>
        <w:t>the</w:t>
      </w:r>
      <w:r>
        <w:rPr>
          <w:spacing w:val="-5"/>
        </w:rPr>
        <w:t xml:space="preserve"> </w:t>
      </w:r>
      <w:r>
        <w:t>field</w:t>
      </w:r>
      <w:r>
        <w:rPr>
          <w:spacing w:val="-5"/>
        </w:rPr>
        <w:t xml:space="preserve"> </w:t>
      </w:r>
      <w:r>
        <w:t>of</w:t>
      </w:r>
      <w:r>
        <w:rPr>
          <w:spacing w:val="-5"/>
        </w:rPr>
        <w:t xml:space="preserve"> </w:t>
      </w:r>
      <w:r>
        <w:t>view</w:t>
      </w:r>
      <w:r>
        <w:rPr>
          <w:spacing w:val="-5"/>
        </w:rPr>
        <w:t xml:space="preserve"> </w:t>
      </w:r>
      <w:r>
        <w:t>and</w:t>
      </w:r>
      <w:r>
        <w:rPr>
          <w:spacing w:val="-5"/>
        </w:rPr>
        <w:t xml:space="preserve"> </w:t>
      </w:r>
      <w:r>
        <w:t>the</w:t>
      </w:r>
      <w:r>
        <w:rPr>
          <w:spacing w:val="-5"/>
        </w:rPr>
        <w:t xml:space="preserve"> </w:t>
      </w:r>
      <w:r>
        <w:t>test</w:t>
      </w:r>
      <w:r>
        <w:rPr>
          <w:spacing w:val="-5"/>
        </w:rPr>
        <w:t xml:space="preserve"> </w:t>
      </w:r>
      <w:r>
        <w:t>was</w:t>
      </w:r>
      <w:r>
        <w:rPr>
          <w:spacing w:val="-4"/>
        </w:rPr>
        <w:t xml:space="preserve"> </w:t>
      </w:r>
      <w:r>
        <w:t>discontinued</w:t>
      </w:r>
      <w:r>
        <w:rPr>
          <w:spacing w:val="-5"/>
        </w:rPr>
        <w:t xml:space="preserve"> </w:t>
      </w:r>
      <w:r>
        <w:t>at</w:t>
      </w:r>
      <w:r>
        <w:rPr>
          <w:spacing w:val="-5"/>
        </w:rPr>
        <w:t xml:space="preserve"> </w:t>
      </w:r>
      <w:r>
        <w:t>a</w:t>
      </w:r>
      <w:r>
        <w:rPr>
          <w:spacing w:val="-5"/>
        </w:rPr>
        <w:t xml:space="preserve"> </w:t>
      </w:r>
      <w:r>
        <w:t>height of</w:t>
      </w:r>
      <w:r>
        <w:rPr>
          <w:spacing w:val="12"/>
        </w:rPr>
        <w:t xml:space="preserve"> </w:t>
      </w:r>
      <w:r>
        <w:t>28</w:t>
      </w:r>
      <w:r>
        <w:rPr>
          <w:spacing w:val="13"/>
        </w:rPr>
        <w:t xml:space="preserve"> </w:t>
      </w:r>
      <w:r>
        <w:t>metres,</w:t>
      </w:r>
      <w:r>
        <w:rPr>
          <w:spacing w:val="14"/>
        </w:rPr>
        <w:t xml:space="preserve"> </w:t>
      </w:r>
      <w:r>
        <w:t>at</w:t>
      </w:r>
      <w:r>
        <w:rPr>
          <w:spacing w:val="12"/>
        </w:rPr>
        <w:t xml:space="preserve"> </w:t>
      </w:r>
      <w:r>
        <w:t>which</w:t>
      </w:r>
      <w:r>
        <w:rPr>
          <w:spacing w:val="12"/>
        </w:rPr>
        <w:t xml:space="preserve"> </w:t>
      </w:r>
      <w:r>
        <w:t>point</w:t>
      </w:r>
      <w:r>
        <w:rPr>
          <w:spacing w:val="13"/>
        </w:rPr>
        <w:t xml:space="preserve"> </w:t>
      </w:r>
      <w:r>
        <w:t>the</w:t>
      </w:r>
      <w:r>
        <w:rPr>
          <w:spacing w:val="12"/>
        </w:rPr>
        <w:t xml:space="preserve"> </w:t>
      </w:r>
      <w:r>
        <w:t>vehicles</w:t>
      </w:r>
      <w:r>
        <w:rPr>
          <w:spacing w:val="13"/>
        </w:rPr>
        <w:t xml:space="preserve"> </w:t>
      </w:r>
      <w:r>
        <w:t>became</w:t>
      </w:r>
      <w:r>
        <w:rPr>
          <w:spacing w:val="11"/>
        </w:rPr>
        <w:t xml:space="preserve"> </w:t>
      </w:r>
      <w:r>
        <w:t>virtually</w:t>
      </w:r>
      <w:r>
        <w:rPr>
          <w:spacing w:val="13"/>
        </w:rPr>
        <w:t xml:space="preserve"> </w:t>
      </w:r>
      <w:r>
        <w:t>invisible</w:t>
      </w:r>
      <w:r>
        <w:rPr>
          <w:spacing w:val="12"/>
        </w:rPr>
        <w:t xml:space="preserve"> </w:t>
      </w:r>
      <w:r>
        <w:t>to</w:t>
      </w:r>
      <w:r>
        <w:rPr>
          <w:spacing w:val="13"/>
        </w:rPr>
        <w:t xml:space="preserve"> </w:t>
      </w:r>
      <w:r>
        <w:t>the</w:t>
      </w:r>
      <w:r>
        <w:rPr>
          <w:spacing w:val="12"/>
        </w:rPr>
        <w:t xml:space="preserve"> </w:t>
      </w:r>
      <w:r>
        <w:t>camera.</w:t>
      </w:r>
      <w:r>
        <w:rPr>
          <w:spacing w:val="47"/>
        </w:rPr>
        <w:t xml:space="preserve"> </w:t>
      </w:r>
      <w:r>
        <w:rPr>
          <w:spacing w:val="-2"/>
        </w:rPr>
        <w:t>Figure</w:t>
      </w:r>
    </w:p>
    <w:p w14:paraId="2E0253FF">
      <w:pPr>
        <w:pStyle w:val="9"/>
        <w:spacing w:line="253" w:lineRule="exact"/>
        <w:ind w:left="141"/>
        <w:jc w:val="both"/>
      </w:pPr>
      <w:r>
        <w:fldChar w:fldCharType="begin"/>
      </w:r>
      <w:r>
        <w:instrText xml:space="preserve"> HYPERLINK \l "_bookmark106" </w:instrText>
      </w:r>
      <w:r>
        <w:fldChar w:fldCharType="separate"/>
      </w:r>
      <w:r>
        <w:rPr>
          <w:color w:val="0000FF"/>
        </w:rPr>
        <w:t>3.8</w:t>
      </w:r>
      <w:r>
        <w:rPr>
          <w:color w:val="0000FF"/>
        </w:rPr>
        <w:fldChar w:fldCharType="end"/>
      </w:r>
      <w:r>
        <w:rPr>
          <w:color w:val="0000FF"/>
          <w:spacing w:val="-1"/>
        </w:rPr>
        <w:t xml:space="preserve"> </w:t>
      </w:r>
      <w:r>
        <w:t>illustrates</w:t>
      </w:r>
      <w:r>
        <w:rPr>
          <w:spacing w:val="-1"/>
        </w:rPr>
        <w:t xml:space="preserve"> </w:t>
      </w:r>
      <w:r>
        <w:t>the</w:t>
      </w:r>
      <w:r>
        <w:rPr>
          <w:spacing w:val="-1"/>
        </w:rPr>
        <w:t xml:space="preserve"> </w:t>
      </w:r>
      <w:r>
        <w:t>position</w:t>
      </w:r>
      <w:r>
        <w:rPr>
          <w:spacing w:val="-1"/>
        </w:rPr>
        <w:t xml:space="preserve"> </w:t>
      </w:r>
      <w:r>
        <w:t>for</w:t>
      </w:r>
      <w:r>
        <w:rPr>
          <w:spacing w:val="-1"/>
        </w:rPr>
        <w:t xml:space="preserve"> </w:t>
      </w:r>
      <w:r>
        <w:t>all</w:t>
      </w:r>
      <w:r>
        <w:rPr>
          <w:spacing w:val="-1"/>
        </w:rPr>
        <w:t xml:space="preserve"> </w:t>
      </w:r>
      <w:r>
        <w:rPr>
          <w:spacing w:val="-2"/>
        </w:rPr>
        <w:t>distances.</w:t>
      </w:r>
    </w:p>
    <w:p w14:paraId="22C79AD2">
      <w:pPr>
        <w:pStyle w:val="9"/>
        <w:spacing w:after="0" w:line="253" w:lineRule="exact"/>
        <w:jc w:val="both"/>
        <w:sectPr>
          <w:pgSz w:w="11910" w:h="16840"/>
          <w:pgMar w:top="600" w:right="1559" w:bottom="280" w:left="1559" w:header="720" w:footer="720" w:gutter="0"/>
          <w:cols w:space="720" w:num="1"/>
        </w:sectPr>
      </w:pPr>
    </w:p>
    <w:p w14:paraId="2D96FA46">
      <w:pPr>
        <w:tabs>
          <w:tab w:val="left" w:pos="1364"/>
        </w:tabs>
        <w:spacing w:before="79"/>
        <w:ind w:left="141" w:right="0" w:firstLine="0"/>
        <w:jc w:val="left"/>
        <w:rPr>
          <w:sz w:val="18"/>
        </w:rPr>
      </w:pPr>
      <w:r>
        <w:rPr>
          <w:sz w:val="18"/>
        </w:rPr>
        <mc:AlternateContent>
          <mc:Choice Requires="wps">
            <w:drawing>
              <wp:anchor distT="0" distB="0" distL="0" distR="0" simplePos="0" relativeHeight="251826176"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324" name="Graphic 324"/>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324" o:spid="_x0000_s1026" o:spt="100" style="position:absolute;left:0pt;margin-left:85pt;margin-top:17.5pt;height:0.1pt;width:425.2pt;mso-position-horizontal-relative:page;mso-wrap-distance-bottom:0pt;mso-wrap-distance-top:0pt;z-index:-251490304;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KVwb7LWAAAACgEAAA8AAAAAAAAA&#10;AQAgAAAAIgAAAGRycy9kb3ducmV2LnhtbFBLAQIUABQAAAAIAIdO4kD/kr3aEwIAAH4EAAAOAAAA&#10;AAAAAAEAIAAAACUBAABkcnMvZTJvRG9jLnhtbFBLBQYAAAAABgAGAFkBAACqBQAAAAA=&#10;" path="m0,0l5400001,0e">
                <v:fill on="f" focussize="0,0"/>
                <v:stroke weight="0.497952755905512pt" color="#000000" joinstyle="round"/>
                <v:imagedata o:title=""/>
                <o:lock v:ext="edit" aspectratio="f"/>
                <v:textbox inset="0mm,0mm,0mm,0mm"/>
                <w10:wrap type="topAndBottom"/>
              </v:shape>
            </w:pict>
          </mc:Fallback>
        </mc:AlternateContent>
      </w:r>
      <w:bookmarkStart w:id="132" w:name="_bookmark105"/>
      <w:bookmarkEnd w:id="132"/>
      <w:r>
        <w:rPr>
          <w:spacing w:val="-5"/>
          <w:sz w:val="18"/>
        </w:rPr>
        <w:t>50</w:t>
      </w:r>
      <w:r>
        <w:rPr>
          <w:sz w:val="18"/>
        </w:rPr>
        <w:tab/>
      </w:r>
      <w:r>
        <w:rPr>
          <w:sz w:val="18"/>
        </w:rPr>
        <w:t>Real-time</w:t>
      </w:r>
      <w:r>
        <w:rPr>
          <w:spacing w:val="-2"/>
          <w:sz w:val="18"/>
        </w:rPr>
        <w:t xml:space="preserve"> </w:t>
      </w:r>
      <w:r>
        <w:rPr>
          <w:sz w:val="18"/>
        </w:rPr>
        <w:t>Vehicle</w:t>
      </w:r>
      <w:r>
        <w:rPr>
          <w:spacing w:val="-1"/>
          <w:sz w:val="18"/>
        </w:rPr>
        <w:t xml:space="preserve"> </w:t>
      </w:r>
      <w:r>
        <w:rPr>
          <w:sz w:val="18"/>
        </w:rPr>
        <w:t>Speed</w:t>
      </w:r>
      <w:r>
        <w:rPr>
          <w:spacing w:val="-2"/>
          <w:sz w:val="18"/>
        </w:rPr>
        <w:t xml:space="preserve"> </w:t>
      </w:r>
      <w:r>
        <w:rPr>
          <w:sz w:val="18"/>
        </w:rPr>
        <w:t>Estimation</w:t>
      </w:r>
      <w:r>
        <w:rPr>
          <w:spacing w:val="-1"/>
          <w:sz w:val="18"/>
        </w:rPr>
        <w:t xml:space="preserve"> </w:t>
      </w:r>
      <w:r>
        <w:rPr>
          <w:sz w:val="18"/>
        </w:rPr>
        <w:t>using</w:t>
      </w:r>
      <w:r>
        <w:rPr>
          <w:spacing w:val="-1"/>
          <w:sz w:val="18"/>
        </w:rPr>
        <w:t xml:space="preserve"> </w:t>
      </w:r>
      <w:r>
        <w:rPr>
          <w:sz w:val="18"/>
        </w:rPr>
        <w:t>Unmanned</w:t>
      </w:r>
      <w:r>
        <w:rPr>
          <w:spacing w:val="-2"/>
          <w:sz w:val="18"/>
        </w:rPr>
        <w:t xml:space="preserve"> </w:t>
      </w:r>
      <w:r>
        <w:rPr>
          <w:sz w:val="18"/>
        </w:rPr>
        <w:t>Aerial</w:t>
      </w:r>
      <w:r>
        <w:rPr>
          <w:spacing w:val="-1"/>
          <w:sz w:val="18"/>
        </w:rPr>
        <w:t xml:space="preserve"> </w:t>
      </w:r>
      <w:r>
        <w:rPr>
          <w:sz w:val="18"/>
        </w:rPr>
        <w:t>Vehicles</w:t>
      </w:r>
      <w:r>
        <w:rPr>
          <w:spacing w:val="-1"/>
          <w:sz w:val="18"/>
        </w:rPr>
        <w:t xml:space="preserve"> </w:t>
      </w:r>
      <w:r>
        <w:rPr>
          <w:sz w:val="18"/>
        </w:rPr>
        <w:t>for</w:t>
      </w:r>
      <w:r>
        <w:rPr>
          <w:spacing w:val="-2"/>
          <w:sz w:val="18"/>
        </w:rPr>
        <w:t xml:space="preserve"> </w:t>
      </w:r>
      <w:r>
        <w:rPr>
          <w:sz w:val="18"/>
        </w:rPr>
        <w:t>Traffic</w:t>
      </w:r>
      <w:r>
        <w:rPr>
          <w:spacing w:val="-1"/>
          <w:sz w:val="18"/>
        </w:rPr>
        <w:t xml:space="preserve"> </w:t>
      </w:r>
      <w:r>
        <w:rPr>
          <w:spacing w:val="-2"/>
          <w:sz w:val="18"/>
        </w:rPr>
        <w:t>Surveillance</w:t>
      </w:r>
    </w:p>
    <w:p w14:paraId="7E29C7F8">
      <w:pPr>
        <w:pStyle w:val="9"/>
        <w:rPr>
          <w:sz w:val="2"/>
        </w:rPr>
      </w:pPr>
    </w:p>
    <w:p w14:paraId="513B91B5">
      <w:pPr>
        <w:pStyle w:val="9"/>
        <w:rPr>
          <w:sz w:val="2"/>
        </w:rPr>
      </w:pPr>
    </w:p>
    <w:p w14:paraId="102E73F9">
      <w:pPr>
        <w:pStyle w:val="9"/>
        <w:rPr>
          <w:sz w:val="2"/>
        </w:rPr>
      </w:pPr>
    </w:p>
    <w:p w14:paraId="2C7B1B6E">
      <w:pPr>
        <w:pStyle w:val="9"/>
        <w:rPr>
          <w:sz w:val="2"/>
        </w:rPr>
      </w:pPr>
    </w:p>
    <w:p w14:paraId="70EB99AC">
      <w:pPr>
        <w:pStyle w:val="9"/>
        <w:rPr>
          <w:sz w:val="2"/>
        </w:rPr>
      </w:pPr>
    </w:p>
    <w:p w14:paraId="456C3BED">
      <w:pPr>
        <w:pStyle w:val="9"/>
        <w:rPr>
          <w:sz w:val="2"/>
        </w:rPr>
      </w:pPr>
    </w:p>
    <w:p w14:paraId="6EBC33DB">
      <w:pPr>
        <w:pStyle w:val="9"/>
        <w:rPr>
          <w:sz w:val="2"/>
        </w:rPr>
      </w:pPr>
    </w:p>
    <w:p w14:paraId="5A8CCA9A">
      <w:pPr>
        <w:pStyle w:val="9"/>
        <w:rPr>
          <w:sz w:val="2"/>
        </w:rPr>
      </w:pPr>
    </w:p>
    <w:p w14:paraId="3A5EF03E">
      <w:pPr>
        <w:pStyle w:val="9"/>
        <w:rPr>
          <w:sz w:val="2"/>
        </w:rPr>
      </w:pPr>
    </w:p>
    <w:p w14:paraId="3B0D1FCD">
      <w:pPr>
        <w:pStyle w:val="9"/>
        <w:rPr>
          <w:sz w:val="2"/>
        </w:rPr>
      </w:pPr>
    </w:p>
    <w:p w14:paraId="73223BA4">
      <w:pPr>
        <w:pStyle w:val="9"/>
        <w:rPr>
          <w:sz w:val="2"/>
        </w:rPr>
      </w:pPr>
    </w:p>
    <w:p w14:paraId="513E3EAC">
      <w:pPr>
        <w:pStyle w:val="9"/>
        <w:rPr>
          <w:sz w:val="2"/>
        </w:rPr>
      </w:pPr>
    </w:p>
    <w:p w14:paraId="7D9F3C7E">
      <w:pPr>
        <w:pStyle w:val="9"/>
        <w:rPr>
          <w:sz w:val="2"/>
        </w:rPr>
      </w:pPr>
    </w:p>
    <w:p w14:paraId="2944E49B">
      <w:pPr>
        <w:pStyle w:val="9"/>
        <w:rPr>
          <w:sz w:val="2"/>
        </w:rPr>
      </w:pPr>
    </w:p>
    <w:p w14:paraId="712471C9">
      <w:pPr>
        <w:pStyle w:val="9"/>
        <w:rPr>
          <w:sz w:val="2"/>
        </w:rPr>
      </w:pPr>
    </w:p>
    <w:p w14:paraId="61022D65">
      <w:pPr>
        <w:pStyle w:val="9"/>
        <w:rPr>
          <w:sz w:val="2"/>
        </w:rPr>
      </w:pPr>
    </w:p>
    <w:p w14:paraId="7CCB4355">
      <w:pPr>
        <w:pStyle w:val="9"/>
        <w:rPr>
          <w:sz w:val="2"/>
        </w:rPr>
      </w:pPr>
    </w:p>
    <w:p w14:paraId="7DA87ABA">
      <w:pPr>
        <w:pStyle w:val="9"/>
        <w:rPr>
          <w:sz w:val="2"/>
        </w:rPr>
      </w:pPr>
    </w:p>
    <w:p w14:paraId="3153DE9B">
      <w:pPr>
        <w:pStyle w:val="9"/>
        <w:rPr>
          <w:sz w:val="2"/>
        </w:rPr>
      </w:pPr>
    </w:p>
    <w:p w14:paraId="7066B361">
      <w:pPr>
        <w:pStyle w:val="9"/>
        <w:rPr>
          <w:sz w:val="2"/>
        </w:rPr>
      </w:pPr>
    </w:p>
    <w:p w14:paraId="1C3C1438">
      <w:pPr>
        <w:pStyle w:val="9"/>
        <w:rPr>
          <w:sz w:val="2"/>
        </w:rPr>
      </w:pPr>
    </w:p>
    <w:p w14:paraId="1F2C90A8">
      <w:pPr>
        <w:pStyle w:val="9"/>
        <w:rPr>
          <w:sz w:val="2"/>
        </w:rPr>
      </w:pPr>
    </w:p>
    <w:p w14:paraId="68AC1F5B">
      <w:pPr>
        <w:pStyle w:val="9"/>
        <w:spacing w:before="1"/>
        <w:rPr>
          <w:sz w:val="2"/>
        </w:rPr>
      </w:pPr>
    </w:p>
    <w:p w14:paraId="151FF72A">
      <w:pPr>
        <w:spacing w:before="0" w:line="175" w:lineRule="exact"/>
        <w:ind w:left="3056" w:right="0" w:firstLine="0"/>
        <w:jc w:val="left"/>
        <w:rPr>
          <w:rFonts w:ascii="Times New Roman"/>
          <w:sz w:val="17"/>
        </w:rPr>
      </w:pPr>
      <w:r>
        <w:rPr>
          <w:rFonts w:ascii="Times New Roman"/>
          <w:w w:val="110"/>
          <w:sz w:val="17"/>
        </w:rPr>
        <w:t>Error</w:t>
      </w:r>
      <w:r>
        <w:rPr>
          <w:rFonts w:ascii="Times New Roman"/>
          <w:spacing w:val="5"/>
          <w:w w:val="110"/>
          <w:sz w:val="17"/>
        </w:rPr>
        <w:t xml:space="preserve"> </w:t>
      </w:r>
      <w:r>
        <w:rPr>
          <w:rFonts w:ascii="Times New Roman"/>
          <w:w w:val="110"/>
          <w:sz w:val="17"/>
        </w:rPr>
        <w:t>in</w:t>
      </w:r>
      <w:r>
        <w:rPr>
          <w:rFonts w:ascii="Times New Roman"/>
          <w:spacing w:val="6"/>
          <w:w w:val="110"/>
          <w:sz w:val="17"/>
        </w:rPr>
        <w:t xml:space="preserve"> </w:t>
      </w:r>
      <w:r>
        <w:rPr>
          <w:rFonts w:ascii="Times New Roman"/>
          <w:w w:val="110"/>
          <w:sz w:val="17"/>
        </w:rPr>
        <w:t>car</w:t>
      </w:r>
      <w:r>
        <w:rPr>
          <w:rFonts w:ascii="Times New Roman"/>
          <w:spacing w:val="6"/>
          <w:w w:val="110"/>
          <w:sz w:val="17"/>
        </w:rPr>
        <w:t xml:space="preserve"> </w:t>
      </w:r>
      <w:r>
        <w:rPr>
          <w:rFonts w:ascii="Times New Roman"/>
          <w:w w:val="110"/>
          <w:sz w:val="17"/>
        </w:rPr>
        <w:t>posi</w:t>
      </w:r>
      <w:r>
        <w:rPr>
          <w:rFonts w:ascii="Times New Roman"/>
          <w:spacing w:val="5"/>
          <w:w w:val="110"/>
          <w:sz w:val="17"/>
        </w:rPr>
        <w:t xml:space="preserve"> </w:t>
      </w:r>
      <w:r>
        <w:rPr>
          <w:rFonts w:ascii="Times New Roman"/>
          <w:w w:val="110"/>
          <w:sz w:val="17"/>
        </w:rPr>
        <w:t>ion</w:t>
      </w:r>
      <w:r>
        <w:rPr>
          <w:rFonts w:ascii="Times New Roman"/>
          <w:spacing w:val="6"/>
          <w:w w:val="110"/>
          <w:sz w:val="17"/>
        </w:rPr>
        <w:t xml:space="preserve"> </w:t>
      </w:r>
      <w:r>
        <w:rPr>
          <w:rFonts w:ascii="Times New Roman"/>
          <w:w w:val="110"/>
          <w:sz w:val="17"/>
        </w:rPr>
        <w:t>for</w:t>
      </w:r>
      <w:r>
        <w:rPr>
          <w:rFonts w:ascii="Times New Roman"/>
          <w:spacing w:val="6"/>
          <w:w w:val="110"/>
          <w:sz w:val="17"/>
        </w:rPr>
        <w:t xml:space="preserve"> </w:t>
      </w:r>
      <w:r>
        <w:rPr>
          <w:rFonts w:ascii="Times New Roman"/>
          <w:w w:val="110"/>
          <w:sz w:val="17"/>
        </w:rPr>
        <w:t>all</w:t>
      </w:r>
      <w:r>
        <w:rPr>
          <w:rFonts w:ascii="Times New Roman"/>
          <w:spacing w:val="6"/>
          <w:w w:val="110"/>
          <w:sz w:val="17"/>
        </w:rPr>
        <w:t xml:space="preserve"> </w:t>
      </w:r>
      <w:r>
        <w:rPr>
          <w:rFonts w:ascii="Times New Roman"/>
          <w:w w:val="110"/>
          <w:sz w:val="17"/>
        </w:rPr>
        <w:t>s</w:t>
      </w:r>
      <w:r>
        <w:rPr>
          <w:rFonts w:ascii="Times New Roman"/>
          <w:spacing w:val="8"/>
          <w:w w:val="110"/>
          <w:sz w:val="17"/>
        </w:rPr>
        <w:t xml:space="preserve"> </w:t>
      </w:r>
      <w:r>
        <w:rPr>
          <w:rFonts w:ascii="Times New Roman"/>
          <w:w w:val="110"/>
          <w:sz w:val="17"/>
        </w:rPr>
        <w:t>udied</w:t>
      </w:r>
      <w:r>
        <w:rPr>
          <w:rFonts w:ascii="Times New Roman"/>
          <w:spacing w:val="6"/>
          <w:w w:val="110"/>
          <w:sz w:val="17"/>
        </w:rPr>
        <w:t xml:space="preserve"> </w:t>
      </w:r>
      <w:r>
        <w:rPr>
          <w:rFonts w:ascii="Times New Roman"/>
          <w:w w:val="110"/>
          <w:sz w:val="17"/>
        </w:rPr>
        <w:t>heigh</w:t>
      </w:r>
      <w:r>
        <w:rPr>
          <w:rFonts w:ascii="Times New Roman"/>
          <w:spacing w:val="7"/>
          <w:w w:val="110"/>
          <w:sz w:val="17"/>
        </w:rPr>
        <w:t xml:space="preserve"> </w:t>
      </w:r>
      <w:r>
        <w:rPr>
          <w:rFonts w:ascii="Times New Roman"/>
          <w:spacing w:val="-10"/>
          <w:w w:val="110"/>
          <w:sz w:val="17"/>
        </w:rPr>
        <w:t>s</w:t>
      </w:r>
    </w:p>
    <w:p w14:paraId="12D2BDDA">
      <w:pPr>
        <w:spacing w:before="0" w:line="140" w:lineRule="exact"/>
        <w:ind w:left="1852" w:right="0" w:firstLine="0"/>
        <w:jc w:val="left"/>
        <w:rPr>
          <w:rFonts w:ascii="Times New Roman"/>
          <w:sz w:val="14"/>
        </w:rPr>
      </w:pPr>
      <w:r>
        <w:rPr>
          <w:rFonts w:ascii="Times New Roman"/>
          <w:sz w:val="14"/>
        </w:rPr>
        <mc:AlternateContent>
          <mc:Choice Requires="wpg">
            <w:drawing>
              <wp:anchor distT="0" distB="0" distL="0" distR="0" simplePos="0" relativeHeight="251673600" behindDoc="0" locked="0" layoutInCell="1" allowOverlap="1">
                <wp:simplePos x="0" y="0"/>
                <wp:positionH relativeFrom="page">
                  <wp:posOffset>2324735</wp:posOffset>
                </wp:positionH>
                <wp:positionV relativeFrom="paragraph">
                  <wp:posOffset>35560</wp:posOffset>
                </wp:positionV>
                <wp:extent cx="3255010" cy="2296795"/>
                <wp:effectExtent l="0" t="0" r="0" b="0"/>
                <wp:wrapNone/>
                <wp:docPr id="325" name="Group 325"/>
                <wp:cNvGraphicFramePr/>
                <a:graphic xmlns:a="http://schemas.openxmlformats.org/drawingml/2006/main">
                  <a:graphicData uri="http://schemas.microsoft.com/office/word/2010/wordprocessingGroup">
                    <wpg:wgp>
                      <wpg:cNvGrpSpPr/>
                      <wpg:grpSpPr>
                        <a:xfrm>
                          <a:off x="0" y="0"/>
                          <a:ext cx="3255010" cy="2296795"/>
                          <a:chOff x="0" y="0"/>
                          <a:chExt cx="3255010" cy="2296795"/>
                        </a:xfrm>
                      </wpg:grpSpPr>
                      <pic:pic xmlns:pic="http://schemas.openxmlformats.org/drawingml/2006/picture">
                        <pic:nvPicPr>
                          <pic:cNvPr id="326" name="Image 326"/>
                          <pic:cNvPicPr/>
                        </pic:nvPicPr>
                        <pic:blipFill>
                          <a:blip r:embed="rId45" cstate="print"/>
                          <a:stretch>
                            <a:fillRect/>
                          </a:stretch>
                        </pic:blipFill>
                        <pic:spPr>
                          <a:xfrm>
                            <a:off x="2920226" y="1581518"/>
                            <a:ext cx="58328" cy="90671"/>
                          </a:xfrm>
                          <a:prstGeom prst="rect">
                            <a:avLst/>
                          </a:prstGeom>
                        </pic:spPr>
                      </pic:pic>
                      <pic:pic xmlns:pic="http://schemas.openxmlformats.org/drawingml/2006/picture">
                        <pic:nvPicPr>
                          <pic:cNvPr id="327" name="Image 327"/>
                          <pic:cNvPicPr/>
                        </pic:nvPicPr>
                        <pic:blipFill>
                          <a:blip r:embed="rId46" cstate="print"/>
                          <a:stretch>
                            <a:fillRect/>
                          </a:stretch>
                        </pic:blipFill>
                        <pic:spPr>
                          <a:xfrm>
                            <a:off x="101794" y="1272138"/>
                            <a:ext cx="2891274" cy="847836"/>
                          </a:xfrm>
                          <a:prstGeom prst="rect">
                            <a:avLst/>
                          </a:prstGeom>
                        </pic:spPr>
                      </pic:pic>
                      <wps:wsp>
                        <wps:cNvPr id="328" name="Graphic 328"/>
                        <wps:cNvSpPr/>
                        <wps:spPr>
                          <a:xfrm>
                            <a:off x="28636" y="2267679"/>
                            <a:ext cx="1270" cy="29209"/>
                          </a:xfrm>
                          <a:custGeom>
                            <a:avLst/>
                            <a:gdLst/>
                            <a:ahLst/>
                            <a:cxnLst/>
                            <a:rect l="l" t="t" r="r" b="b"/>
                            <a:pathLst>
                              <a:path h="29209">
                                <a:moveTo>
                                  <a:pt x="0" y="0"/>
                                </a:moveTo>
                                <a:lnTo>
                                  <a:pt x="0" y="28636"/>
                                </a:lnTo>
                              </a:path>
                            </a:pathLst>
                          </a:custGeom>
                          <a:solidFill>
                            <a:srgbClr val="000000"/>
                          </a:solidFill>
                        </wps:spPr>
                        <wps:bodyPr wrap="square" lIns="0" tIns="0" rIns="0" bIns="0" rtlCol="0">
                          <a:noAutofit/>
                        </wps:bodyPr>
                      </wps:wsp>
                      <wps:wsp>
                        <wps:cNvPr id="329" name="Graphic 329"/>
                        <wps:cNvSpPr/>
                        <wps:spPr>
                          <a:xfrm>
                            <a:off x="28636" y="2267679"/>
                            <a:ext cx="1270" cy="29209"/>
                          </a:xfrm>
                          <a:custGeom>
                            <a:avLst/>
                            <a:gdLst/>
                            <a:ahLst/>
                            <a:cxnLst/>
                            <a:rect l="l" t="t" r="r" b="b"/>
                            <a:pathLst>
                              <a:path h="29209">
                                <a:moveTo>
                                  <a:pt x="0" y="0"/>
                                </a:moveTo>
                                <a:lnTo>
                                  <a:pt x="0" y="28636"/>
                                </a:lnTo>
                              </a:path>
                            </a:pathLst>
                          </a:custGeom>
                          <a:ln w="6545">
                            <a:solidFill>
                              <a:srgbClr val="000000"/>
                            </a:solidFill>
                            <a:prstDash val="solid"/>
                          </a:ln>
                        </wps:spPr>
                        <wps:bodyPr wrap="square" lIns="0" tIns="0" rIns="0" bIns="0" rtlCol="0">
                          <a:noAutofit/>
                        </wps:bodyPr>
                      </wps:wsp>
                      <wps:wsp>
                        <wps:cNvPr id="330" name="Graphic 330"/>
                        <wps:cNvSpPr/>
                        <wps:spPr>
                          <a:xfrm>
                            <a:off x="394882" y="2267679"/>
                            <a:ext cx="1270" cy="29209"/>
                          </a:xfrm>
                          <a:custGeom>
                            <a:avLst/>
                            <a:gdLst/>
                            <a:ahLst/>
                            <a:cxnLst/>
                            <a:rect l="l" t="t" r="r" b="b"/>
                            <a:pathLst>
                              <a:path h="29209">
                                <a:moveTo>
                                  <a:pt x="0" y="0"/>
                                </a:moveTo>
                                <a:lnTo>
                                  <a:pt x="0" y="28636"/>
                                </a:lnTo>
                              </a:path>
                            </a:pathLst>
                          </a:custGeom>
                          <a:solidFill>
                            <a:srgbClr val="000000"/>
                          </a:solidFill>
                        </wps:spPr>
                        <wps:bodyPr wrap="square" lIns="0" tIns="0" rIns="0" bIns="0" rtlCol="0">
                          <a:noAutofit/>
                        </wps:bodyPr>
                      </wps:wsp>
                      <wps:wsp>
                        <wps:cNvPr id="331" name="Graphic 331"/>
                        <wps:cNvSpPr/>
                        <wps:spPr>
                          <a:xfrm>
                            <a:off x="394882" y="2267679"/>
                            <a:ext cx="1270" cy="29209"/>
                          </a:xfrm>
                          <a:custGeom>
                            <a:avLst/>
                            <a:gdLst/>
                            <a:ahLst/>
                            <a:cxnLst/>
                            <a:rect l="l" t="t" r="r" b="b"/>
                            <a:pathLst>
                              <a:path h="29209">
                                <a:moveTo>
                                  <a:pt x="0" y="0"/>
                                </a:moveTo>
                                <a:lnTo>
                                  <a:pt x="0" y="28636"/>
                                </a:lnTo>
                              </a:path>
                            </a:pathLst>
                          </a:custGeom>
                          <a:ln w="6545">
                            <a:solidFill>
                              <a:srgbClr val="000000"/>
                            </a:solidFill>
                            <a:prstDash val="solid"/>
                          </a:ln>
                        </wps:spPr>
                        <wps:bodyPr wrap="square" lIns="0" tIns="0" rIns="0" bIns="0" rtlCol="0">
                          <a:noAutofit/>
                        </wps:bodyPr>
                      </wps:wsp>
                      <wps:wsp>
                        <wps:cNvPr id="332" name="Graphic 332"/>
                        <wps:cNvSpPr/>
                        <wps:spPr>
                          <a:xfrm>
                            <a:off x="761118" y="2267679"/>
                            <a:ext cx="1270" cy="29209"/>
                          </a:xfrm>
                          <a:custGeom>
                            <a:avLst/>
                            <a:gdLst/>
                            <a:ahLst/>
                            <a:cxnLst/>
                            <a:rect l="l" t="t" r="r" b="b"/>
                            <a:pathLst>
                              <a:path h="29209">
                                <a:moveTo>
                                  <a:pt x="0" y="0"/>
                                </a:moveTo>
                                <a:lnTo>
                                  <a:pt x="0" y="28636"/>
                                </a:lnTo>
                              </a:path>
                            </a:pathLst>
                          </a:custGeom>
                          <a:solidFill>
                            <a:srgbClr val="000000"/>
                          </a:solidFill>
                        </wps:spPr>
                        <wps:bodyPr wrap="square" lIns="0" tIns="0" rIns="0" bIns="0" rtlCol="0">
                          <a:noAutofit/>
                        </wps:bodyPr>
                      </wps:wsp>
                      <wps:wsp>
                        <wps:cNvPr id="333" name="Graphic 333"/>
                        <wps:cNvSpPr/>
                        <wps:spPr>
                          <a:xfrm>
                            <a:off x="761118" y="2267679"/>
                            <a:ext cx="1270" cy="29209"/>
                          </a:xfrm>
                          <a:custGeom>
                            <a:avLst/>
                            <a:gdLst/>
                            <a:ahLst/>
                            <a:cxnLst/>
                            <a:rect l="l" t="t" r="r" b="b"/>
                            <a:pathLst>
                              <a:path h="29209">
                                <a:moveTo>
                                  <a:pt x="0" y="0"/>
                                </a:moveTo>
                                <a:lnTo>
                                  <a:pt x="0" y="28636"/>
                                </a:lnTo>
                              </a:path>
                            </a:pathLst>
                          </a:custGeom>
                          <a:ln w="6545">
                            <a:solidFill>
                              <a:srgbClr val="000000"/>
                            </a:solidFill>
                            <a:prstDash val="solid"/>
                          </a:ln>
                        </wps:spPr>
                        <wps:bodyPr wrap="square" lIns="0" tIns="0" rIns="0" bIns="0" rtlCol="0">
                          <a:noAutofit/>
                        </wps:bodyPr>
                      </wps:wsp>
                      <wps:wsp>
                        <wps:cNvPr id="334" name="Graphic 334"/>
                        <wps:cNvSpPr/>
                        <wps:spPr>
                          <a:xfrm>
                            <a:off x="1127362" y="2267679"/>
                            <a:ext cx="1270" cy="29209"/>
                          </a:xfrm>
                          <a:custGeom>
                            <a:avLst/>
                            <a:gdLst/>
                            <a:ahLst/>
                            <a:cxnLst/>
                            <a:rect l="l" t="t" r="r" b="b"/>
                            <a:pathLst>
                              <a:path h="29209">
                                <a:moveTo>
                                  <a:pt x="0" y="0"/>
                                </a:moveTo>
                                <a:lnTo>
                                  <a:pt x="0" y="28636"/>
                                </a:lnTo>
                              </a:path>
                            </a:pathLst>
                          </a:custGeom>
                          <a:solidFill>
                            <a:srgbClr val="000000"/>
                          </a:solidFill>
                        </wps:spPr>
                        <wps:bodyPr wrap="square" lIns="0" tIns="0" rIns="0" bIns="0" rtlCol="0">
                          <a:noAutofit/>
                        </wps:bodyPr>
                      </wps:wsp>
                      <wps:wsp>
                        <wps:cNvPr id="335" name="Graphic 335"/>
                        <wps:cNvSpPr/>
                        <wps:spPr>
                          <a:xfrm>
                            <a:off x="1127362" y="2267679"/>
                            <a:ext cx="1270" cy="29209"/>
                          </a:xfrm>
                          <a:custGeom>
                            <a:avLst/>
                            <a:gdLst/>
                            <a:ahLst/>
                            <a:cxnLst/>
                            <a:rect l="l" t="t" r="r" b="b"/>
                            <a:pathLst>
                              <a:path h="29209">
                                <a:moveTo>
                                  <a:pt x="0" y="0"/>
                                </a:moveTo>
                                <a:lnTo>
                                  <a:pt x="0" y="28636"/>
                                </a:lnTo>
                              </a:path>
                            </a:pathLst>
                          </a:custGeom>
                          <a:ln w="6545">
                            <a:solidFill>
                              <a:srgbClr val="000000"/>
                            </a:solidFill>
                            <a:prstDash val="solid"/>
                          </a:ln>
                        </wps:spPr>
                        <wps:bodyPr wrap="square" lIns="0" tIns="0" rIns="0" bIns="0" rtlCol="0">
                          <a:noAutofit/>
                        </wps:bodyPr>
                      </wps:wsp>
                      <wps:wsp>
                        <wps:cNvPr id="336" name="Graphic 336"/>
                        <wps:cNvSpPr/>
                        <wps:spPr>
                          <a:xfrm>
                            <a:off x="1493597" y="2267679"/>
                            <a:ext cx="1270" cy="29209"/>
                          </a:xfrm>
                          <a:custGeom>
                            <a:avLst/>
                            <a:gdLst/>
                            <a:ahLst/>
                            <a:cxnLst/>
                            <a:rect l="l" t="t" r="r" b="b"/>
                            <a:pathLst>
                              <a:path h="29209">
                                <a:moveTo>
                                  <a:pt x="0" y="0"/>
                                </a:moveTo>
                                <a:lnTo>
                                  <a:pt x="0" y="28636"/>
                                </a:lnTo>
                              </a:path>
                            </a:pathLst>
                          </a:custGeom>
                          <a:solidFill>
                            <a:srgbClr val="000000"/>
                          </a:solidFill>
                        </wps:spPr>
                        <wps:bodyPr wrap="square" lIns="0" tIns="0" rIns="0" bIns="0" rtlCol="0">
                          <a:noAutofit/>
                        </wps:bodyPr>
                      </wps:wsp>
                      <wps:wsp>
                        <wps:cNvPr id="337" name="Graphic 337"/>
                        <wps:cNvSpPr/>
                        <wps:spPr>
                          <a:xfrm>
                            <a:off x="1493597" y="2267679"/>
                            <a:ext cx="1270" cy="29209"/>
                          </a:xfrm>
                          <a:custGeom>
                            <a:avLst/>
                            <a:gdLst/>
                            <a:ahLst/>
                            <a:cxnLst/>
                            <a:rect l="l" t="t" r="r" b="b"/>
                            <a:pathLst>
                              <a:path h="29209">
                                <a:moveTo>
                                  <a:pt x="0" y="0"/>
                                </a:moveTo>
                                <a:lnTo>
                                  <a:pt x="0" y="28636"/>
                                </a:lnTo>
                              </a:path>
                            </a:pathLst>
                          </a:custGeom>
                          <a:ln w="6545">
                            <a:solidFill>
                              <a:srgbClr val="000000"/>
                            </a:solidFill>
                            <a:prstDash val="solid"/>
                          </a:ln>
                        </wps:spPr>
                        <wps:bodyPr wrap="square" lIns="0" tIns="0" rIns="0" bIns="0" rtlCol="0">
                          <a:noAutofit/>
                        </wps:bodyPr>
                      </wps:wsp>
                      <wps:wsp>
                        <wps:cNvPr id="338" name="Graphic 338"/>
                        <wps:cNvSpPr/>
                        <wps:spPr>
                          <a:xfrm>
                            <a:off x="1859842" y="2267679"/>
                            <a:ext cx="1270" cy="29209"/>
                          </a:xfrm>
                          <a:custGeom>
                            <a:avLst/>
                            <a:gdLst/>
                            <a:ahLst/>
                            <a:cxnLst/>
                            <a:rect l="l" t="t" r="r" b="b"/>
                            <a:pathLst>
                              <a:path h="29209">
                                <a:moveTo>
                                  <a:pt x="0" y="0"/>
                                </a:moveTo>
                                <a:lnTo>
                                  <a:pt x="0" y="28636"/>
                                </a:lnTo>
                              </a:path>
                            </a:pathLst>
                          </a:custGeom>
                          <a:solidFill>
                            <a:srgbClr val="000000"/>
                          </a:solidFill>
                        </wps:spPr>
                        <wps:bodyPr wrap="square" lIns="0" tIns="0" rIns="0" bIns="0" rtlCol="0">
                          <a:noAutofit/>
                        </wps:bodyPr>
                      </wps:wsp>
                      <wps:wsp>
                        <wps:cNvPr id="339" name="Graphic 339"/>
                        <wps:cNvSpPr/>
                        <wps:spPr>
                          <a:xfrm>
                            <a:off x="1859842" y="2267679"/>
                            <a:ext cx="1270" cy="29209"/>
                          </a:xfrm>
                          <a:custGeom>
                            <a:avLst/>
                            <a:gdLst/>
                            <a:ahLst/>
                            <a:cxnLst/>
                            <a:rect l="l" t="t" r="r" b="b"/>
                            <a:pathLst>
                              <a:path h="29209">
                                <a:moveTo>
                                  <a:pt x="0" y="0"/>
                                </a:moveTo>
                                <a:lnTo>
                                  <a:pt x="0" y="28636"/>
                                </a:lnTo>
                              </a:path>
                            </a:pathLst>
                          </a:custGeom>
                          <a:ln w="6545">
                            <a:solidFill>
                              <a:srgbClr val="000000"/>
                            </a:solidFill>
                            <a:prstDash val="solid"/>
                          </a:ln>
                        </wps:spPr>
                        <wps:bodyPr wrap="square" lIns="0" tIns="0" rIns="0" bIns="0" rtlCol="0">
                          <a:noAutofit/>
                        </wps:bodyPr>
                      </wps:wsp>
                      <wps:wsp>
                        <wps:cNvPr id="340" name="Graphic 340"/>
                        <wps:cNvSpPr/>
                        <wps:spPr>
                          <a:xfrm>
                            <a:off x="2226077" y="2267679"/>
                            <a:ext cx="1270" cy="29209"/>
                          </a:xfrm>
                          <a:custGeom>
                            <a:avLst/>
                            <a:gdLst/>
                            <a:ahLst/>
                            <a:cxnLst/>
                            <a:rect l="l" t="t" r="r" b="b"/>
                            <a:pathLst>
                              <a:path h="29209">
                                <a:moveTo>
                                  <a:pt x="0" y="0"/>
                                </a:moveTo>
                                <a:lnTo>
                                  <a:pt x="0" y="28636"/>
                                </a:lnTo>
                              </a:path>
                            </a:pathLst>
                          </a:custGeom>
                          <a:solidFill>
                            <a:srgbClr val="000000"/>
                          </a:solidFill>
                        </wps:spPr>
                        <wps:bodyPr wrap="square" lIns="0" tIns="0" rIns="0" bIns="0" rtlCol="0">
                          <a:noAutofit/>
                        </wps:bodyPr>
                      </wps:wsp>
                      <wps:wsp>
                        <wps:cNvPr id="341" name="Graphic 341"/>
                        <wps:cNvSpPr/>
                        <wps:spPr>
                          <a:xfrm>
                            <a:off x="2226077" y="2267679"/>
                            <a:ext cx="1270" cy="29209"/>
                          </a:xfrm>
                          <a:custGeom>
                            <a:avLst/>
                            <a:gdLst/>
                            <a:ahLst/>
                            <a:cxnLst/>
                            <a:rect l="l" t="t" r="r" b="b"/>
                            <a:pathLst>
                              <a:path h="29209">
                                <a:moveTo>
                                  <a:pt x="0" y="0"/>
                                </a:moveTo>
                                <a:lnTo>
                                  <a:pt x="0" y="28636"/>
                                </a:lnTo>
                              </a:path>
                            </a:pathLst>
                          </a:custGeom>
                          <a:ln w="6545">
                            <a:solidFill>
                              <a:srgbClr val="000000"/>
                            </a:solidFill>
                            <a:prstDash val="solid"/>
                          </a:ln>
                        </wps:spPr>
                        <wps:bodyPr wrap="square" lIns="0" tIns="0" rIns="0" bIns="0" rtlCol="0">
                          <a:noAutofit/>
                        </wps:bodyPr>
                      </wps:wsp>
                      <wps:wsp>
                        <wps:cNvPr id="342" name="Graphic 342"/>
                        <wps:cNvSpPr/>
                        <wps:spPr>
                          <a:xfrm>
                            <a:off x="2592322" y="2267679"/>
                            <a:ext cx="1270" cy="29209"/>
                          </a:xfrm>
                          <a:custGeom>
                            <a:avLst/>
                            <a:gdLst/>
                            <a:ahLst/>
                            <a:cxnLst/>
                            <a:rect l="l" t="t" r="r" b="b"/>
                            <a:pathLst>
                              <a:path h="29209">
                                <a:moveTo>
                                  <a:pt x="0" y="0"/>
                                </a:moveTo>
                                <a:lnTo>
                                  <a:pt x="0" y="28636"/>
                                </a:lnTo>
                              </a:path>
                            </a:pathLst>
                          </a:custGeom>
                          <a:solidFill>
                            <a:srgbClr val="000000"/>
                          </a:solidFill>
                        </wps:spPr>
                        <wps:bodyPr wrap="square" lIns="0" tIns="0" rIns="0" bIns="0" rtlCol="0">
                          <a:noAutofit/>
                        </wps:bodyPr>
                      </wps:wsp>
                      <wps:wsp>
                        <wps:cNvPr id="343" name="Graphic 343"/>
                        <wps:cNvSpPr/>
                        <wps:spPr>
                          <a:xfrm>
                            <a:off x="2592322" y="2267679"/>
                            <a:ext cx="1270" cy="29209"/>
                          </a:xfrm>
                          <a:custGeom>
                            <a:avLst/>
                            <a:gdLst/>
                            <a:ahLst/>
                            <a:cxnLst/>
                            <a:rect l="l" t="t" r="r" b="b"/>
                            <a:pathLst>
                              <a:path h="29209">
                                <a:moveTo>
                                  <a:pt x="0" y="0"/>
                                </a:moveTo>
                                <a:lnTo>
                                  <a:pt x="0" y="28636"/>
                                </a:lnTo>
                              </a:path>
                            </a:pathLst>
                          </a:custGeom>
                          <a:ln w="6545">
                            <a:solidFill>
                              <a:srgbClr val="000000"/>
                            </a:solidFill>
                            <a:prstDash val="solid"/>
                          </a:ln>
                        </wps:spPr>
                        <wps:bodyPr wrap="square" lIns="0" tIns="0" rIns="0" bIns="0" rtlCol="0">
                          <a:noAutofit/>
                        </wps:bodyPr>
                      </wps:wsp>
                      <wps:wsp>
                        <wps:cNvPr id="344" name="Graphic 344"/>
                        <wps:cNvSpPr/>
                        <wps:spPr>
                          <a:xfrm>
                            <a:off x="2958557" y="2267679"/>
                            <a:ext cx="1270" cy="29209"/>
                          </a:xfrm>
                          <a:custGeom>
                            <a:avLst/>
                            <a:gdLst/>
                            <a:ahLst/>
                            <a:cxnLst/>
                            <a:rect l="l" t="t" r="r" b="b"/>
                            <a:pathLst>
                              <a:path h="29209">
                                <a:moveTo>
                                  <a:pt x="0" y="0"/>
                                </a:moveTo>
                                <a:lnTo>
                                  <a:pt x="0" y="28636"/>
                                </a:lnTo>
                              </a:path>
                            </a:pathLst>
                          </a:custGeom>
                          <a:solidFill>
                            <a:srgbClr val="000000"/>
                          </a:solidFill>
                        </wps:spPr>
                        <wps:bodyPr wrap="square" lIns="0" tIns="0" rIns="0" bIns="0" rtlCol="0">
                          <a:noAutofit/>
                        </wps:bodyPr>
                      </wps:wsp>
                      <wps:wsp>
                        <wps:cNvPr id="345" name="Graphic 345"/>
                        <wps:cNvSpPr/>
                        <wps:spPr>
                          <a:xfrm>
                            <a:off x="2958557" y="2267679"/>
                            <a:ext cx="1270" cy="29209"/>
                          </a:xfrm>
                          <a:custGeom>
                            <a:avLst/>
                            <a:gdLst/>
                            <a:ahLst/>
                            <a:cxnLst/>
                            <a:rect l="l" t="t" r="r" b="b"/>
                            <a:pathLst>
                              <a:path h="29209">
                                <a:moveTo>
                                  <a:pt x="0" y="0"/>
                                </a:moveTo>
                                <a:lnTo>
                                  <a:pt x="0" y="28636"/>
                                </a:lnTo>
                              </a:path>
                            </a:pathLst>
                          </a:custGeom>
                          <a:ln w="6545">
                            <a:solidFill>
                              <a:srgbClr val="000000"/>
                            </a:solidFill>
                            <a:prstDash val="solid"/>
                          </a:ln>
                        </wps:spPr>
                        <wps:bodyPr wrap="square" lIns="0" tIns="0" rIns="0" bIns="0" rtlCol="0">
                          <a:noAutofit/>
                        </wps:bodyPr>
                      </wps:wsp>
                      <wps:wsp>
                        <wps:cNvPr id="346" name="Graphic 346"/>
                        <wps:cNvSpPr/>
                        <wps:spPr>
                          <a:xfrm>
                            <a:off x="0" y="2267679"/>
                            <a:ext cx="29209" cy="1270"/>
                          </a:xfrm>
                          <a:custGeom>
                            <a:avLst/>
                            <a:gdLst/>
                            <a:ahLst/>
                            <a:cxnLst/>
                            <a:rect l="l" t="t" r="r" b="b"/>
                            <a:pathLst>
                              <a:path w="29209">
                                <a:moveTo>
                                  <a:pt x="28636" y="0"/>
                                </a:moveTo>
                                <a:lnTo>
                                  <a:pt x="0" y="0"/>
                                </a:lnTo>
                              </a:path>
                            </a:pathLst>
                          </a:custGeom>
                          <a:solidFill>
                            <a:srgbClr val="000000"/>
                          </a:solidFill>
                        </wps:spPr>
                        <wps:bodyPr wrap="square" lIns="0" tIns="0" rIns="0" bIns="0" rtlCol="0">
                          <a:noAutofit/>
                        </wps:bodyPr>
                      </wps:wsp>
                      <wps:wsp>
                        <wps:cNvPr id="347" name="Graphic 347"/>
                        <wps:cNvSpPr/>
                        <wps:spPr>
                          <a:xfrm>
                            <a:off x="0" y="2267679"/>
                            <a:ext cx="29209" cy="1270"/>
                          </a:xfrm>
                          <a:custGeom>
                            <a:avLst/>
                            <a:gdLst/>
                            <a:ahLst/>
                            <a:cxnLst/>
                            <a:rect l="l" t="t" r="r" b="b"/>
                            <a:pathLst>
                              <a:path w="29209">
                                <a:moveTo>
                                  <a:pt x="28636" y="0"/>
                                </a:moveTo>
                                <a:lnTo>
                                  <a:pt x="0" y="0"/>
                                </a:lnTo>
                              </a:path>
                            </a:pathLst>
                          </a:custGeom>
                          <a:ln w="6545">
                            <a:solidFill>
                              <a:srgbClr val="000000"/>
                            </a:solidFill>
                            <a:prstDash val="solid"/>
                          </a:ln>
                        </wps:spPr>
                        <wps:bodyPr wrap="square" lIns="0" tIns="0" rIns="0" bIns="0" rtlCol="0">
                          <a:noAutofit/>
                        </wps:bodyPr>
                      </wps:wsp>
                      <wps:wsp>
                        <wps:cNvPr id="348" name="Graphic 348"/>
                        <wps:cNvSpPr/>
                        <wps:spPr>
                          <a:xfrm>
                            <a:off x="0" y="1984629"/>
                            <a:ext cx="29209" cy="1270"/>
                          </a:xfrm>
                          <a:custGeom>
                            <a:avLst/>
                            <a:gdLst/>
                            <a:ahLst/>
                            <a:cxnLst/>
                            <a:rect l="l" t="t" r="r" b="b"/>
                            <a:pathLst>
                              <a:path w="29209">
                                <a:moveTo>
                                  <a:pt x="28636" y="0"/>
                                </a:moveTo>
                                <a:lnTo>
                                  <a:pt x="0" y="0"/>
                                </a:lnTo>
                              </a:path>
                            </a:pathLst>
                          </a:custGeom>
                          <a:solidFill>
                            <a:srgbClr val="000000"/>
                          </a:solidFill>
                        </wps:spPr>
                        <wps:bodyPr wrap="square" lIns="0" tIns="0" rIns="0" bIns="0" rtlCol="0">
                          <a:noAutofit/>
                        </wps:bodyPr>
                      </wps:wsp>
                      <wps:wsp>
                        <wps:cNvPr id="349" name="Graphic 349"/>
                        <wps:cNvSpPr/>
                        <wps:spPr>
                          <a:xfrm>
                            <a:off x="0" y="1984629"/>
                            <a:ext cx="29209" cy="1270"/>
                          </a:xfrm>
                          <a:custGeom>
                            <a:avLst/>
                            <a:gdLst/>
                            <a:ahLst/>
                            <a:cxnLst/>
                            <a:rect l="l" t="t" r="r" b="b"/>
                            <a:pathLst>
                              <a:path w="29209">
                                <a:moveTo>
                                  <a:pt x="28636" y="0"/>
                                </a:moveTo>
                                <a:lnTo>
                                  <a:pt x="0" y="0"/>
                                </a:lnTo>
                              </a:path>
                            </a:pathLst>
                          </a:custGeom>
                          <a:ln w="6545">
                            <a:solidFill>
                              <a:srgbClr val="000000"/>
                            </a:solidFill>
                            <a:prstDash val="solid"/>
                          </a:ln>
                        </wps:spPr>
                        <wps:bodyPr wrap="square" lIns="0" tIns="0" rIns="0" bIns="0" rtlCol="0">
                          <a:noAutofit/>
                        </wps:bodyPr>
                      </wps:wsp>
                      <wps:wsp>
                        <wps:cNvPr id="350" name="Graphic 350"/>
                        <wps:cNvSpPr/>
                        <wps:spPr>
                          <a:xfrm>
                            <a:off x="0" y="1701578"/>
                            <a:ext cx="29209" cy="1270"/>
                          </a:xfrm>
                          <a:custGeom>
                            <a:avLst/>
                            <a:gdLst/>
                            <a:ahLst/>
                            <a:cxnLst/>
                            <a:rect l="l" t="t" r="r" b="b"/>
                            <a:pathLst>
                              <a:path w="29209">
                                <a:moveTo>
                                  <a:pt x="28636" y="0"/>
                                </a:moveTo>
                                <a:lnTo>
                                  <a:pt x="0" y="0"/>
                                </a:lnTo>
                              </a:path>
                            </a:pathLst>
                          </a:custGeom>
                          <a:solidFill>
                            <a:srgbClr val="000000"/>
                          </a:solidFill>
                        </wps:spPr>
                        <wps:bodyPr wrap="square" lIns="0" tIns="0" rIns="0" bIns="0" rtlCol="0">
                          <a:noAutofit/>
                        </wps:bodyPr>
                      </wps:wsp>
                      <wps:wsp>
                        <wps:cNvPr id="351" name="Graphic 351"/>
                        <wps:cNvSpPr/>
                        <wps:spPr>
                          <a:xfrm>
                            <a:off x="0" y="1701578"/>
                            <a:ext cx="29209" cy="1270"/>
                          </a:xfrm>
                          <a:custGeom>
                            <a:avLst/>
                            <a:gdLst/>
                            <a:ahLst/>
                            <a:cxnLst/>
                            <a:rect l="l" t="t" r="r" b="b"/>
                            <a:pathLst>
                              <a:path w="29209">
                                <a:moveTo>
                                  <a:pt x="28636" y="0"/>
                                </a:moveTo>
                                <a:lnTo>
                                  <a:pt x="0" y="0"/>
                                </a:lnTo>
                              </a:path>
                            </a:pathLst>
                          </a:custGeom>
                          <a:ln w="6545">
                            <a:solidFill>
                              <a:srgbClr val="000000"/>
                            </a:solidFill>
                            <a:prstDash val="solid"/>
                          </a:ln>
                        </wps:spPr>
                        <wps:bodyPr wrap="square" lIns="0" tIns="0" rIns="0" bIns="0" rtlCol="0">
                          <a:noAutofit/>
                        </wps:bodyPr>
                      </wps:wsp>
                      <wps:wsp>
                        <wps:cNvPr id="352" name="Graphic 352"/>
                        <wps:cNvSpPr/>
                        <wps:spPr>
                          <a:xfrm>
                            <a:off x="0" y="1418527"/>
                            <a:ext cx="29209" cy="1270"/>
                          </a:xfrm>
                          <a:custGeom>
                            <a:avLst/>
                            <a:gdLst/>
                            <a:ahLst/>
                            <a:cxnLst/>
                            <a:rect l="l" t="t" r="r" b="b"/>
                            <a:pathLst>
                              <a:path w="29209">
                                <a:moveTo>
                                  <a:pt x="28636" y="0"/>
                                </a:moveTo>
                                <a:lnTo>
                                  <a:pt x="0" y="0"/>
                                </a:lnTo>
                              </a:path>
                            </a:pathLst>
                          </a:custGeom>
                          <a:solidFill>
                            <a:srgbClr val="000000"/>
                          </a:solidFill>
                        </wps:spPr>
                        <wps:bodyPr wrap="square" lIns="0" tIns="0" rIns="0" bIns="0" rtlCol="0">
                          <a:noAutofit/>
                        </wps:bodyPr>
                      </wps:wsp>
                      <wps:wsp>
                        <wps:cNvPr id="353" name="Graphic 353"/>
                        <wps:cNvSpPr/>
                        <wps:spPr>
                          <a:xfrm>
                            <a:off x="0" y="1418527"/>
                            <a:ext cx="29209" cy="1270"/>
                          </a:xfrm>
                          <a:custGeom>
                            <a:avLst/>
                            <a:gdLst/>
                            <a:ahLst/>
                            <a:cxnLst/>
                            <a:rect l="l" t="t" r="r" b="b"/>
                            <a:pathLst>
                              <a:path w="29209">
                                <a:moveTo>
                                  <a:pt x="28636" y="0"/>
                                </a:moveTo>
                                <a:lnTo>
                                  <a:pt x="0" y="0"/>
                                </a:lnTo>
                              </a:path>
                            </a:pathLst>
                          </a:custGeom>
                          <a:ln w="6545">
                            <a:solidFill>
                              <a:srgbClr val="000000"/>
                            </a:solidFill>
                            <a:prstDash val="solid"/>
                          </a:ln>
                        </wps:spPr>
                        <wps:bodyPr wrap="square" lIns="0" tIns="0" rIns="0" bIns="0" rtlCol="0">
                          <a:noAutofit/>
                        </wps:bodyPr>
                      </wps:wsp>
                      <wps:wsp>
                        <wps:cNvPr id="354" name="Graphic 354"/>
                        <wps:cNvSpPr/>
                        <wps:spPr>
                          <a:xfrm>
                            <a:off x="0" y="1135476"/>
                            <a:ext cx="29209" cy="1270"/>
                          </a:xfrm>
                          <a:custGeom>
                            <a:avLst/>
                            <a:gdLst/>
                            <a:ahLst/>
                            <a:cxnLst/>
                            <a:rect l="l" t="t" r="r" b="b"/>
                            <a:pathLst>
                              <a:path w="29209">
                                <a:moveTo>
                                  <a:pt x="28636" y="0"/>
                                </a:moveTo>
                                <a:lnTo>
                                  <a:pt x="0" y="0"/>
                                </a:lnTo>
                              </a:path>
                            </a:pathLst>
                          </a:custGeom>
                          <a:solidFill>
                            <a:srgbClr val="000000"/>
                          </a:solidFill>
                        </wps:spPr>
                        <wps:bodyPr wrap="square" lIns="0" tIns="0" rIns="0" bIns="0" rtlCol="0">
                          <a:noAutofit/>
                        </wps:bodyPr>
                      </wps:wsp>
                      <wps:wsp>
                        <wps:cNvPr id="355" name="Graphic 355"/>
                        <wps:cNvSpPr/>
                        <wps:spPr>
                          <a:xfrm>
                            <a:off x="0" y="1135476"/>
                            <a:ext cx="29209" cy="1270"/>
                          </a:xfrm>
                          <a:custGeom>
                            <a:avLst/>
                            <a:gdLst/>
                            <a:ahLst/>
                            <a:cxnLst/>
                            <a:rect l="l" t="t" r="r" b="b"/>
                            <a:pathLst>
                              <a:path w="29209">
                                <a:moveTo>
                                  <a:pt x="28636" y="0"/>
                                </a:moveTo>
                                <a:lnTo>
                                  <a:pt x="0" y="0"/>
                                </a:lnTo>
                              </a:path>
                            </a:pathLst>
                          </a:custGeom>
                          <a:ln w="6545">
                            <a:solidFill>
                              <a:srgbClr val="000000"/>
                            </a:solidFill>
                            <a:prstDash val="solid"/>
                          </a:ln>
                        </wps:spPr>
                        <wps:bodyPr wrap="square" lIns="0" tIns="0" rIns="0" bIns="0" rtlCol="0">
                          <a:noAutofit/>
                        </wps:bodyPr>
                      </wps:wsp>
                      <wps:wsp>
                        <wps:cNvPr id="356" name="Graphic 356"/>
                        <wps:cNvSpPr/>
                        <wps:spPr>
                          <a:xfrm>
                            <a:off x="0" y="852425"/>
                            <a:ext cx="29209" cy="1270"/>
                          </a:xfrm>
                          <a:custGeom>
                            <a:avLst/>
                            <a:gdLst/>
                            <a:ahLst/>
                            <a:cxnLst/>
                            <a:rect l="l" t="t" r="r" b="b"/>
                            <a:pathLst>
                              <a:path w="29209">
                                <a:moveTo>
                                  <a:pt x="28636" y="0"/>
                                </a:moveTo>
                                <a:lnTo>
                                  <a:pt x="0" y="0"/>
                                </a:lnTo>
                              </a:path>
                            </a:pathLst>
                          </a:custGeom>
                          <a:solidFill>
                            <a:srgbClr val="000000"/>
                          </a:solidFill>
                        </wps:spPr>
                        <wps:bodyPr wrap="square" lIns="0" tIns="0" rIns="0" bIns="0" rtlCol="0">
                          <a:noAutofit/>
                        </wps:bodyPr>
                      </wps:wsp>
                      <wps:wsp>
                        <wps:cNvPr id="357" name="Graphic 357"/>
                        <wps:cNvSpPr/>
                        <wps:spPr>
                          <a:xfrm>
                            <a:off x="0" y="852425"/>
                            <a:ext cx="29209" cy="1270"/>
                          </a:xfrm>
                          <a:custGeom>
                            <a:avLst/>
                            <a:gdLst/>
                            <a:ahLst/>
                            <a:cxnLst/>
                            <a:rect l="l" t="t" r="r" b="b"/>
                            <a:pathLst>
                              <a:path w="29209">
                                <a:moveTo>
                                  <a:pt x="28636" y="0"/>
                                </a:moveTo>
                                <a:lnTo>
                                  <a:pt x="0" y="0"/>
                                </a:lnTo>
                              </a:path>
                            </a:pathLst>
                          </a:custGeom>
                          <a:ln w="6545">
                            <a:solidFill>
                              <a:srgbClr val="000000"/>
                            </a:solidFill>
                            <a:prstDash val="solid"/>
                          </a:ln>
                        </wps:spPr>
                        <wps:bodyPr wrap="square" lIns="0" tIns="0" rIns="0" bIns="0" rtlCol="0">
                          <a:noAutofit/>
                        </wps:bodyPr>
                      </wps:wsp>
                      <wps:wsp>
                        <wps:cNvPr id="358" name="Graphic 358"/>
                        <wps:cNvSpPr/>
                        <wps:spPr>
                          <a:xfrm>
                            <a:off x="0" y="569374"/>
                            <a:ext cx="29209" cy="1270"/>
                          </a:xfrm>
                          <a:custGeom>
                            <a:avLst/>
                            <a:gdLst/>
                            <a:ahLst/>
                            <a:cxnLst/>
                            <a:rect l="l" t="t" r="r" b="b"/>
                            <a:pathLst>
                              <a:path w="29209">
                                <a:moveTo>
                                  <a:pt x="28636" y="0"/>
                                </a:moveTo>
                                <a:lnTo>
                                  <a:pt x="0" y="0"/>
                                </a:lnTo>
                              </a:path>
                            </a:pathLst>
                          </a:custGeom>
                          <a:solidFill>
                            <a:srgbClr val="000000"/>
                          </a:solidFill>
                        </wps:spPr>
                        <wps:bodyPr wrap="square" lIns="0" tIns="0" rIns="0" bIns="0" rtlCol="0">
                          <a:noAutofit/>
                        </wps:bodyPr>
                      </wps:wsp>
                      <wps:wsp>
                        <wps:cNvPr id="359" name="Graphic 359"/>
                        <wps:cNvSpPr/>
                        <wps:spPr>
                          <a:xfrm>
                            <a:off x="0" y="569374"/>
                            <a:ext cx="29209" cy="1270"/>
                          </a:xfrm>
                          <a:custGeom>
                            <a:avLst/>
                            <a:gdLst/>
                            <a:ahLst/>
                            <a:cxnLst/>
                            <a:rect l="l" t="t" r="r" b="b"/>
                            <a:pathLst>
                              <a:path w="29209">
                                <a:moveTo>
                                  <a:pt x="28636" y="0"/>
                                </a:moveTo>
                                <a:lnTo>
                                  <a:pt x="0" y="0"/>
                                </a:lnTo>
                              </a:path>
                            </a:pathLst>
                          </a:custGeom>
                          <a:ln w="6545">
                            <a:solidFill>
                              <a:srgbClr val="000000"/>
                            </a:solidFill>
                            <a:prstDash val="solid"/>
                          </a:ln>
                        </wps:spPr>
                        <wps:bodyPr wrap="square" lIns="0" tIns="0" rIns="0" bIns="0" rtlCol="0">
                          <a:noAutofit/>
                        </wps:bodyPr>
                      </wps:wsp>
                      <wps:wsp>
                        <wps:cNvPr id="360" name="Graphic 360"/>
                        <wps:cNvSpPr/>
                        <wps:spPr>
                          <a:xfrm>
                            <a:off x="0" y="286323"/>
                            <a:ext cx="29209" cy="1270"/>
                          </a:xfrm>
                          <a:custGeom>
                            <a:avLst/>
                            <a:gdLst/>
                            <a:ahLst/>
                            <a:cxnLst/>
                            <a:rect l="l" t="t" r="r" b="b"/>
                            <a:pathLst>
                              <a:path w="29209">
                                <a:moveTo>
                                  <a:pt x="28636" y="0"/>
                                </a:moveTo>
                                <a:lnTo>
                                  <a:pt x="0" y="0"/>
                                </a:lnTo>
                              </a:path>
                            </a:pathLst>
                          </a:custGeom>
                          <a:solidFill>
                            <a:srgbClr val="000000"/>
                          </a:solidFill>
                        </wps:spPr>
                        <wps:bodyPr wrap="square" lIns="0" tIns="0" rIns="0" bIns="0" rtlCol="0">
                          <a:noAutofit/>
                        </wps:bodyPr>
                      </wps:wsp>
                      <wps:wsp>
                        <wps:cNvPr id="361" name="Graphic 361"/>
                        <wps:cNvSpPr/>
                        <wps:spPr>
                          <a:xfrm>
                            <a:off x="0" y="286323"/>
                            <a:ext cx="29209" cy="1270"/>
                          </a:xfrm>
                          <a:custGeom>
                            <a:avLst/>
                            <a:gdLst/>
                            <a:ahLst/>
                            <a:cxnLst/>
                            <a:rect l="l" t="t" r="r" b="b"/>
                            <a:pathLst>
                              <a:path w="29209">
                                <a:moveTo>
                                  <a:pt x="28636" y="0"/>
                                </a:moveTo>
                                <a:lnTo>
                                  <a:pt x="0" y="0"/>
                                </a:lnTo>
                              </a:path>
                            </a:pathLst>
                          </a:custGeom>
                          <a:ln w="6545">
                            <a:solidFill>
                              <a:srgbClr val="000000"/>
                            </a:solidFill>
                            <a:prstDash val="solid"/>
                          </a:ln>
                        </wps:spPr>
                        <wps:bodyPr wrap="square" lIns="0" tIns="0" rIns="0" bIns="0" rtlCol="0">
                          <a:noAutofit/>
                        </wps:bodyPr>
                      </wps:wsp>
                      <wps:wsp>
                        <wps:cNvPr id="362" name="Graphic 362"/>
                        <wps:cNvSpPr/>
                        <wps:spPr>
                          <a:xfrm>
                            <a:off x="0" y="3272"/>
                            <a:ext cx="29209" cy="1270"/>
                          </a:xfrm>
                          <a:custGeom>
                            <a:avLst/>
                            <a:gdLst/>
                            <a:ahLst/>
                            <a:cxnLst/>
                            <a:rect l="l" t="t" r="r" b="b"/>
                            <a:pathLst>
                              <a:path w="29209">
                                <a:moveTo>
                                  <a:pt x="28636" y="0"/>
                                </a:moveTo>
                                <a:lnTo>
                                  <a:pt x="0" y="0"/>
                                </a:lnTo>
                              </a:path>
                            </a:pathLst>
                          </a:custGeom>
                          <a:solidFill>
                            <a:srgbClr val="000000"/>
                          </a:solidFill>
                        </wps:spPr>
                        <wps:bodyPr wrap="square" lIns="0" tIns="0" rIns="0" bIns="0" rtlCol="0">
                          <a:noAutofit/>
                        </wps:bodyPr>
                      </wps:wsp>
                      <wps:wsp>
                        <wps:cNvPr id="363" name="Graphic 363"/>
                        <wps:cNvSpPr/>
                        <wps:spPr>
                          <a:xfrm>
                            <a:off x="0" y="3272"/>
                            <a:ext cx="29209" cy="1270"/>
                          </a:xfrm>
                          <a:custGeom>
                            <a:avLst/>
                            <a:gdLst/>
                            <a:ahLst/>
                            <a:cxnLst/>
                            <a:rect l="l" t="t" r="r" b="b"/>
                            <a:pathLst>
                              <a:path w="29209">
                                <a:moveTo>
                                  <a:pt x="28636" y="0"/>
                                </a:moveTo>
                                <a:lnTo>
                                  <a:pt x="0" y="0"/>
                                </a:lnTo>
                              </a:path>
                            </a:pathLst>
                          </a:custGeom>
                          <a:ln w="6545">
                            <a:solidFill>
                              <a:srgbClr val="000000"/>
                            </a:solidFill>
                            <a:prstDash val="solid"/>
                          </a:ln>
                        </wps:spPr>
                        <wps:bodyPr wrap="square" lIns="0" tIns="0" rIns="0" bIns="0" rtlCol="0">
                          <a:noAutofit/>
                        </wps:bodyPr>
                      </wps:wsp>
                      <wps:wsp>
                        <wps:cNvPr id="364" name="Graphic 364"/>
                        <wps:cNvSpPr/>
                        <wps:spPr>
                          <a:xfrm>
                            <a:off x="28636" y="563239"/>
                            <a:ext cx="3223260" cy="12700"/>
                          </a:xfrm>
                          <a:custGeom>
                            <a:avLst/>
                            <a:gdLst/>
                            <a:ahLst/>
                            <a:cxnLst/>
                            <a:rect l="l" t="t" r="r" b="b"/>
                            <a:pathLst>
                              <a:path w="3223260" h="12700">
                                <a:moveTo>
                                  <a:pt x="0" y="0"/>
                                </a:moveTo>
                                <a:lnTo>
                                  <a:pt x="0" y="12272"/>
                                </a:lnTo>
                                <a:lnTo>
                                  <a:pt x="3222911" y="12272"/>
                                </a:lnTo>
                                <a:lnTo>
                                  <a:pt x="3222911" y="0"/>
                                </a:lnTo>
                                <a:lnTo>
                                  <a:pt x="0" y="0"/>
                                </a:lnTo>
                                <a:close/>
                              </a:path>
                            </a:pathLst>
                          </a:custGeom>
                          <a:solidFill>
                            <a:srgbClr val="FF0000"/>
                          </a:solidFill>
                        </wps:spPr>
                        <wps:bodyPr wrap="square" lIns="0" tIns="0" rIns="0" bIns="0" rtlCol="0">
                          <a:noAutofit/>
                        </wps:bodyPr>
                      </wps:wsp>
                      <wps:wsp>
                        <wps:cNvPr id="365" name="Graphic 365"/>
                        <wps:cNvSpPr/>
                        <wps:spPr>
                          <a:xfrm>
                            <a:off x="28636" y="3272"/>
                            <a:ext cx="3223260" cy="2264410"/>
                          </a:xfrm>
                          <a:custGeom>
                            <a:avLst/>
                            <a:gdLst/>
                            <a:ahLst/>
                            <a:cxnLst/>
                            <a:rect l="l" t="t" r="r" b="b"/>
                            <a:pathLst>
                              <a:path w="3223260" h="2264410">
                                <a:moveTo>
                                  <a:pt x="0" y="2264406"/>
                                </a:moveTo>
                                <a:lnTo>
                                  <a:pt x="0" y="0"/>
                                </a:lnTo>
                              </a:path>
                              <a:path w="3223260" h="2264410">
                                <a:moveTo>
                                  <a:pt x="3222913" y="2264406"/>
                                </a:moveTo>
                                <a:lnTo>
                                  <a:pt x="3222913" y="0"/>
                                </a:lnTo>
                              </a:path>
                              <a:path w="3223260" h="2264410">
                                <a:moveTo>
                                  <a:pt x="0" y="2264406"/>
                                </a:moveTo>
                                <a:lnTo>
                                  <a:pt x="3222913" y="2264406"/>
                                </a:lnTo>
                              </a:path>
                              <a:path w="3223260" h="2264410">
                                <a:moveTo>
                                  <a:pt x="0" y="0"/>
                                </a:moveTo>
                                <a:lnTo>
                                  <a:pt x="3222913" y="0"/>
                                </a:lnTo>
                              </a:path>
                            </a:pathLst>
                          </a:custGeom>
                          <a:ln w="6545">
                            <a:solidFill>
                              <a:srgbClr val="000000"/>
                            </a:solidFill>
                            <a:prstDash val="solid"/>
                          </a:ln>
                        </wps:spPr>
                        <wps:bodyPr wrap="square" lIns="0" tIns="0" rIns="0" bIns="0" rtlCol="0">
                          <a:noAutofit/>
                        </wps:bodyPr>
                      </wps:wsp>
                      <wps:wsp>
                        <wps:cNvPr id="366" name="Graphic 366"/>
                        <wps:cNvSpPr/>
                        <wps:spPr>
                          <a:xfrm>
                            <a:off x="2276887" y="44181"/>
                            <a:ext cx="934085" cy="1225550"/>
                          </a:xfrm>
                          <a:custGeom>
                            <a:avLst/>
                            <a:gdLst/>
                            <a:ahLst/>
                            <a:cxnLst/>
                            <a:rect l="l" t="t" r="r" b="b"/>
                            <a:pathLst>
                              <a:path w="934085" h="1225550">
                                <a:moveTo>
                                  <a:pt x="928296" y="0"/>
                                </a:moveTo>
                                <a:lnTo>
                                  <a:pt x="5457" y="0"/>
                                </a:lnTo>
                                <a:lnTo>
                                  <a:pt x="0" y="5449"/>
                                </a:lnTo>
                                <a:lnTo>
                                  <a:pt x="0" y="1219520"/>
                                </a:lnTo>
                                <a:lnTo>
                                  <a:pt x="5457" y="1224978"/>
                                </a:lnTo>
                                <a:lnTo>
                                  <a:pt x="16363" y="1224978"/>
                                </a:lnTo>
                                <a:lnTo>
                                  <a:pt x="928296" y="1224978"/>
                                </a:lnTo>
                                <a:lnTo>
                                  <a:pt x="933753" y="1219520"/>
                                </a:lnTo>
                                <a:lnTo>
                                  <a:pt x="933753" y="5449"/>
                                </a:lnTo>
                                <a:lnTo>
                                  <a:pt x="928296" y="0"/>
                                </a:lnTo>
                                <a:close/>
                              </a:path>
                            </a:pathLst>
                          </a:custGeom>
                          <a:solidFill>
                            <a:srgbClr val="FFFFFF"/>
                          </a:solidFill>
                        </wps:spPr>
                        <wps:bodyPr wrap="square" lIns="0" tIns="0" rIns="0" bIns="0" rtlCol="0">
                          <a:noAutofit/>
                        </wps:bodyPr>
                      </wps:wsp>
                      <wps:wsp>
                        <wps:cNvPr id="367" name="Graphic 367"/>
                        <wps:cNvSpPr/>
                        <wps:spPr>
                          <a:xfrm>
                            <a:off x="2276887" y="44181"/>
                            <a:ext cx="934085" cy="1225550"/>
                          </a:xfrm>
                          <a:custGeom>
                            <a:avLst/>
                            <a:gdLst/>
                            <a:ahLst/>
                            <a:cxnLst/>
                            <a:rect l="l" t="t" r="r" b="b"/>
                            <a:pathLst>
                              <a:path w="934085" h="1225550">
                                <a:moveTo>
                                  <a:pt x="16363" y="1224978"/>
                                </a:moveTo>
                                <a:lnTo>
                                  <a:pt x="917389" y="1224978"/>
                                </a:lnTo>
                                <a:lnTo>
                                  <a:pt x="928296" y="1224978"/>
                                </a:lnTo>
                                <a:lnTo>
                                  <a:pt x="933753" y="1219520"/>
                                </a:lnTo>
                                <a:lnTo>
                                  <a:pt x="933753" y="1208614"/>
                                </a:lnTo>
                                <a:lnTo>
                                  <a:pt x="933753" y="16363"/>
                                </a:lnTo>
                                <a:lnTo>
                                  <a:pt x="933753" y="5449"/>
                                </a:lnTo>
                                <a:lnTo>
                                  <a:pt x="928296" y="0"/>
                                </a:lnTo>
                                <a:lnTo>
                                  <a:pt x="917389" y="0"/>
                                </a:lnTo>
                                <a:lnTo>
                                  <a:pt x="16363" y="0"/>
                                </a:lnTo>
                                <a:lnTo>
                                  <a:pt x="5457" y="0"/>
                                </a:lnTo>
                                <a:lnTo>
                                  <a:pt x="0" y="5449"/>
                                </a:lnTo>
                                <a:lnTo>
                                  <a:pt x="0" y="16363"/>
                                </a:lnTo>
                                <a:lnTo>
                                  <a:pt x="0" y="1208614"/>
                                </a:lnTo>
                                <a:lnTo>
                                  <a:pt x="0" y="1219520"/>
                                </a:lnTo>
                                <a:lnTo>
                                  <a:pt x="5457" y="1224978"/>
                                </a:lnTo>
                                <a:lnTo>
                                  <a:pt x="16363" y="1224978"/>
                                </a:lnTo>
                                <a:close/>
                              </a:path>
                            </a:pathLst>
                          </a:custGeom>
                          <a:ln w="8181">
                            <a:solidFill>
                              <a:srgbClr val="CCCCCC"/>
                            </a:solidFill>
                            <a:prstDash val="solid"/>
                          </a:ln>
                        </wps:spPr>
                        <wps:bodyPr wrap="square" lIns="0" tIns="0" rIns="0" bIns="0" rtlCol="0">
                          <a:noAutofit/>
                        </wps:bodyPr>
                      </wps:wsp>
                      <wps:wsp>
                        <wps:cNvPr id="368" name="Graphic 368"/>
                        <wps:cNvSpPr/>
                        <wps:spPr>
                          <a:xfrm>
                            <a:off x="2366887" y="93019"/>
                            <a:ext cx="49530" cy="49530"/>
                          </a:xfrm>
                          <a:custGeom>
                            <a:avLst/>
                            <a:gdLst/>
                            <a:ahLst/>
                            <a:cxnLst/>
                            <a:rect l="l" t="t" r="r" b="b"/>
                            <a:pathLst>
                              <a:path w="49530" h="49530">
                                <a:moveTo>
                                  <a:pt x="31058" y="0"/>
                                </a:moveTo>
                                <a:lnTo>
                                  <a:pt x="18032" y="0"/>
                                </a:lnTo>
                                <a:lnTo>
                                  <a:pt x="11790" y="2585"/>
                                </a:lnTo>
                                <a:lnTo>
                                  <a:pt x="2585" y="11790"/>
                                </a:lnTo>
                                <a:lnTo>
                                  <a:pt x="0" y="18040"/>
                                </a:lnTo>
                                <a:lnTo>
                                  <a:pt x="0" y="31058"/>
                                </a:lnTo>
                                <a:lnTo>
                                  <a:pt x="2585" y="37301"/>
                                </a:lnTo>
                                <a:lnTo>
                                  <a:pt x="11790" y="46505"/>
                                </a:lnTo>
                                <a:lnTo>
                                  <a:pt x="18032" y="49091"/>
                                </a:lnTo>
                                <a:lnTo>
                                  <a:pt x="24545" y="49091"/>
                                </a:lnTo>
                                <a:lnTo>
                                  <a:pt x="31058" y="49091"/>
                                </a:lnTo>
                                <a:lnTo>
                                  <a:pt x="37301" y="46505"/>
                                </a:lnTo>
                                <a:lnTo>
                                  <a:pt x="46505" y="37301"/>
                                </a:lnTo>
                                <a:lnTo>
                                  <a:pt x="49091" y="31058"/>
                                </a:lnTo>
                                <a:lnTo>
                                  <a:pt x="49091" y="18040"/>
                                </a:lnTo>
                                <a:lnTo>
                                  <a:pt x="46505" y="11790"/>
                                </a:lnTo>
                                <a:lnTo>
                                  <a:pt x="37301" y="2585"/>
                                </a:lnTo>
                                <a:lnTo>
                                  <a:pt x="31058" y="0"/>
                                </a:lnTo>
                                <a:close/>
                              </a:path>
                            </a:pathLst>
                          </a:custGeom>
                          <a:solidFill>
                            <a:srgbClr val="1F77B3"/>
                          </a:solidFill>
                        </wps:spPr>
                        <wps:bodyPr wrap="square" lIns="0" tIns="0" rIns="0" bIns="0" rtlCol="0">
                          <a:noAutofit/>
                        </wps:bodyPr>
                      </wps:wsp>
                      <wps:wsp>
                        <wps:cNvPr id="369" name="Graphic 369"/>
                        <wps:cNvSpPr/>
                        <wps:spPr>
                          <a:xfrm>
                            <a:off x="2366887" y="93019"/>
                            <a:ext cx="49530" cy="49530"/>
                          </a:xfrm>
                          <a:custGeom>
                            <a:avLst/>
                            <a:gdLst/>
                            <a:ahLst/>
                            <a:cxnLst/>
                            <a:rect l="l" t="t" r="r" b="b"/>
                            <a:pathLst>
                              <a:path w="49530" h="49530">
                                <a:moveTo>
                                  <a:pt x="24545" y="49091"/>
                                </a:moveTo>
                                <a:lnTo>
                                  <a:pt x="31058" y="49091"/>
                                </a:lnTo>
                                <a:lnTo>
                                  <a:pt x="37301" y="46505"/>
                                </a:lnTo>
                                <a:lnTo>
                                  <a:pt x="41899" y="41899"/>
                                </a:lnTo>
                                <a:lnTo>
                                  <a:pt x="46505" y="37301"/>
                                </a:lnTo>
                                <a:lnTo>
                                  <a:pt x="49091" y="31058"/>
                                </a:lnTo>
                                <a:lnTo>
                                  <a:pt x="49091" y="24545"/>
                                </a:lnTo>
                                <a:lnTo>
                                  <a:pt x="49091" y="18040"/>
                                </a:lnTo>
                                <a:lnTo>
                                  <a:pt x="46505" y="11790"/>
                                </a:lnTo>
                                <a:lnTo>
                                  <a:pt x="41899" y="7191"/>
                                </a:lnTo>
                                <a:lnTo>
                                  <a:pt x="37301" y="2585"/>
                                </a:lnTo>
                                <a:lnTo>
                                  <a:pt x="31058" y="0"/>
                                </a:lnTo>
                                <a:lnTo>
                                  <a:pt x="24545" y="0"/>
                                </a:lnTo>
                                <a:lnTo>
                                  <a:pt x="18032" y="0"/>
                                </a:lnTo>
                                <a:lnTo>
                                  <a:pt x="11790" y="2585"/>
                                </a:lnTo>
                                <a:lnTo>
                                  <a:pt x="7191" y="7191"/>
                                </a:lnTo>
                                <a:lnTo>
                                  <a:pt x="2585" y="11790"/>
                                </a:lnTo>
                                <a:lnTo>
                                  <a:pt x="0" y="18040"/>
                                </a:lnTo>
                                <a:lnTo>
                                  <a:pt x="0" y="24545"/>
                                </a:lnTo>
                                <a:lnTo>
                                  <a:pt x="0" y="31058"/>
                                </a:lnTo>
                                <a:lnTo>
                                  <a:pt x="2585" y="37301"/>
                                </a:lnTo>
                                <a:lnTo>
                                  <a:pt x="7191" y="41899"/>
                                </a:lnTo>
                                <a:lnTo>
                                  <a:pt x="11790" y="46505"/>
                                </a:lnTo>
                                <a:lnTo>
                                  <a:pt x="18032" y="49091"/>
                                </a:lnTo>
                                <a:lnTo>
                                  <a:pt x="24545" y="49091"/>
                                </a:lnTo>
                                <a:close/>
                              </a:path>
                            </a:pathLst>
                          </a:custGeom>
                          <a:ln w="8181">
                            <a:solidFill>
                              <a:srgbClr val="1F77B3"/>
                            </a:solidFill>
                            <a:prstDash val="solid"/>
                          </a:ln>
                        </wps:spPr>
                        <wps:bodyPr wrap="square" lIns="0" tIns="0" rIns="0" bIns="0" rtlCol="0">
                          <a:noAutofit/>
                        </wps:bodyPr>
                      </wps:wsp>
                      <wps:wsp>
                        <wps:cNvPr id="370" name="Graphic 370"/>
                        <wps:cNvSpPr/>
                        <wps:spPr>
                          <a:xfrm>
                            <a:off x="2366887" y="213063"/>
                            <a:ext cx="49530" cy="49530"/>
                          </a:xfrm>
                          <a:custGeom>
                            <a:avLst/>
                            <a:gdLst/>
                            <a:ahLst/>
                            <a:cxnLst/>
                            <a:rect l="l" t="t" r="r" b="b"/>
                            <a:pathLst>
                              <a:path w="49530" h="49530">
                                <a:moveTo>
                                  <a:pt x="31058" y="0"/>
                                </a:moveTo>
                                <a:lnTo>
                                  <a:pt x="18032" y="0"/>
                                </a:lnTo>
                                <a:lnTo>
                                  <a:pt x="11790" y="2585"/>
                                </a:lnTo>
                                <a:lnTo>
                                  <a:pt x="2585" y="11790"/>
                                </a:lnTo>
                                <a:lnTo>
                                  <a:pt x="0" y="18032"/>
                                </a:lnTo>
                                <a:lnTo>
                                  <a:pt x="0" y="31050"/>
                                </a:lnTo>
                                <a:lnTo>
                                  <a:pt x="2585" y="37301"/>
                                </a:lnTo>
                                <a:lnTo>
                                  <a:pt x="11790" y="46505"/>
                                </a:lnTo>
                                <a:lnTo>
                                  <a:pt x="18032" y="49091"/>
                                </a:lnTo>
                                <a:lnTo>
                                  <a:pt x="24545" y="49091"/>
                                </a:lnTo>
                                <a:lnTo>
                                  <a:pt x="31058" y="49091"/>
                                </a:lnTo>
                                <a:lnTo>
                                  <a:pt x="37301" y="46505"/>
                                </a:lnTo>
                                <a:lnTo>
                                  <a:pt x="46505" y="37301"/>
                                </a:lnTo>
                                <a:lnTo>
                                  <a:pt x="49091" y="31050"/>
                                </a:lnTo>
                                <a:lnTo>
                                  <a:pt x="49091" y="18032"/>
                                </a:lnTo>
                                <a:lnTo>
                                  <a:pt x="46505" y="11790"/>
                                </a:lnTo>
                                <a:lnTo>
                                  <a:pt x="37301" y="2585"/>
                                </a:lnTo>
                                <a:lnTo>
                                  <a:pt x="31058" y="0"/>
                                </a:lnTo>
                                <a:close/>
                              </a:path>
                            </a:pathLst>
                          </a:custGeom>
                          <a:solidFill>
                            <a:srgbClr val="FF7F0E"/>
                          </a:solidFill>
                        </wps:spPr>
                        <wps:bodyPr wrap="square" lIns="0" tIns="0" rIns="0" bIns="0" rtlCol="0">
                          <a:noAutofit/>
                        </wps:bodyPr>
                      </wps:wsp>
                      <wps:wsp>
                        <wps:cNvPr id="371" name="Graphic 371"/>
                        <wps:cNvSpPr/>
                        <wps:spPr>
                          <a:xfrm>
                            <a:off x="2366887" y="213063"/>
                            <a:ext cx="49530" cy="49530"/>
                          </a:xfrm>
                          <a:custGeom>
                            <a:avLst/>
                            <a:gdLst/>
                            <a:ahLst/>
                            <a:cxnLst/>
                            <a:rect l="l" t="t" r="r" b="b"/>
                            <a:pathLst>
                              <a:path w="49530" h="49530">
                                <a:moveTo>
                                  <a:pt x="24545" y="49091"/>
                                </a:moveTo>
                                <a:lnTo>
                                  <a:pt x="31058" y="49091"/>
                                </a:lnTo>
                                <a:lnTo>
                                  <a:pt x="37301" y="46505"/>
                                </a:lnTo>
                                <a:lnTo>
                                  <a:pt x="41899" y="41899"/>
                                </a:lnTo>
                                <a:lnTo>
                                  <a:pt x="46505" y="37301"/>
                                </a:lnTo>
                                <a:lnTo>
                                  <a:pt x="49091" y="31050"/>
                                </a:lnTo>
                                <a:lnTo>
                                  <a:pt x="49091" y="24545"/>
                                </a:lnTo>
                                <a:lnTo>
                                  <a:pt x="49091" y="18032"/>
                                </a:lnTo>
                                <a:lnTo>
                                  <a:pt x="46505" y="11790"/>
                                </a:lnTo>
                                <a:lnTo>
                                  <a:pt x="41899" y="7191"/>
                                </a:lnTo>
                                <a:lnTo>
                                  <a:pt x="37301" y="2585"/>
                                </a:lnTo>
                                <a:lnTo>
                                  <a:pt x="31058" y="0"/>
                                </a:lnTo>
                                <a:lnTo>
                                  <a:pt x="24545" y="0"/>
                                </a:lnTo>
                                <a:lnTo>
                                  <a:pt x="18032" y="0"/>
                                </a:lnTo>
                                <a:lnTo>
                                  <a:pt x="11790" y="2585"/>
                                </a:lnTo>
                                <a:lnTo>
                                  <a:pt x="7191" y="7191"/>
                                </a:lnTo>
                                <a:lnTo>
                                  <a:pt x="2585" y="11790"/>
                                </a:lnTo>
                                <a:lnTo>
                                  <a:pt x="0" y="18032"/>
                                </a:lnTo>
                                <a:lnTo>
                                  <a:pt x="0" y="24545"/>
                                </a:lnTo>
                                <a:lnTo>
                                  <a:pt x="0" y="31050"/>
                                </a:lnTo>
                                <a:lnTo>
                                  <a:pt x="2585" y="37301"/>
                                </a:lnTo>
                                <a:lnTo>
                                  <a:pt x="7191" y="41899"/>
                                </a:lnTo>
                                <a:lnTo>
                                  <a:pt x="11790" y="46505"/>
                                </a:lnTo>
                                <a:lnTo>
                                  <a:pt x="18032" y="49091"/>
                                </a:lnTo>
                                <a:lnTo>
                                  <a:pt x="24545" y="49091"/>
                                </a:lnTo>
                                <a:close/>
                              </a:path>
                            </a:pathLst>
                          </a:custGeom>
                          <a:ln w="8181">
                            <a:solidFill>
                              <a:srgbClr val="FF7F0E"/>
                            </a:solidFill>
                            <a:prstDash val="solid"/>
                          </a:ln>
                        </wps:spPr>
                        <wps:bodyPr wrap="square" lIns="0" tIns="0" rIns="0" bIns="0" rtlCol="0">
                          <a:noAutofit/>
                        </wps:bodyPr>
                      </wps:wsp>
                      <wps:wsp>
                        <wps:cNvPr id="372" name="Graphic 372"/>
                        <wps:cNvSpPr/>
                        <wps:spPr>
                          <a:xfrm>
                            <a:off x="2366887" y="333099"/>
                            <a:ext cx="49530" cy="49530"/>
                          </a:xfrm>
                          <a:custGeom>
                            <a:avLst/>
                            <a:gdLst/>
                            <a:ahLst/>
                            <a:cxnLst/>
                            <a:rect l="l" t="t" r="r" b="b"/>
                            <a:pathLst>
                              <a:path w="49530" h="49530">
                                <a:moveTo>
                                  <a:pt x="31058" y="0"/>
                                </a:moveTo>
                                <a:lnTo>
                                  <a:pt x="18032" y="0"/>
                                </a:lnTo>
                                <a:lnTo>
                                  <a:pt x="11790" y="2585"/>
                                </a:lnTo>
                                <a:lnTo>
                                  <a:pt x="2585" y="11790"/>
                                </a:lnTo>
                                <a:lnTo>
                                  <a:pt x="0" y="18032"/>
                                </a:lnTo>
                                <a:lnTo>
                                  <a:pt x="0" y="31050"/>
                                </a:lnTo>
                                <a:lnTo>
                                  <a:pt x="2585" y="37301"/>
                                </a:lnTo>
                                <a:lnTo>
                                  <a:pt x="11790" y="46505"/>
                                </a:lnTo>
                                <a:lnTo>
                                  <a:pt x="18032" y="49091"/>
                                </a:lnTo>
                                <a:lnTo>
                                  <a:pt x="24545" y="49091"/>
                                </a:lnTo>
                                <a:lnTo>
                                  <a:pt x="31058" y="49091"/>
                                </a:lnTo>
                                <a:lnTo>
                                  <a:pt x="37301" y="46505"/>
                                </a:lnTo>
                                <a:lnTo>
                                  <a:pt x="46505" y="37301"/>
                                </a:lnTo>
                                <a:lnTo>
                                  <a:pt x="49091" y="31050"/>
                                </a:lnTo>
                                <a:lnTo>
                                  <a:pt x="49091" y="18032"/>
                                </a:lnTo>
                                <a:lnTo>
                                  <a:pt x="46505" y="11790"/>
                                </a:lnTo>
                                <a:lnTo>
                                  <a:pt x="37301" y="2585"/>
                                </a:lnTo>
                                <a:lnTo>
                                  <a:pt x="31058" y="0"/>
                                </a:lnTo>
                                <a:close/>
                              </a:path>
                            </a:pathLst>
                          </a:custGeom>
                          <a:solidFill>
                            <a:srgbClr val="2C9F2C"/>
                          </a:solidFill>
                        </wps:spPr>
                        <wps:bodyPr wrap="square" lIns="0" tIns="0" rIns="0" bIns="0" rtlCol="0">
                          <a:noAutofit/>
                        </wps:bodyPr>
                      </wps:wsp>
                      <wps:wsp>
                        <wps:cNvPr id="373" name="Graphic 373"/>
                        <wps:cNvSpPr/>
                        <wps:spPr>
                          <a:xfrm>
                            <a:off x="2366887" y="333099"/>
                            <a:ext cx="49530" cy="49530"/>
                          </a:xfrm>
                          <a:custGeom>
                            <a:avLst/>
                            <a:gdLst/>
                            <a:ahLst/>
                            <a:cxnLst/>
                            <a:rect l="l" t="t" r="r" b="b"/>
                            <a:pathLst>
                              <a:path w="49530" h="49530">
                                <a:moveTo>
                                  <a:pt x="24545" y="49091"/>
                                </a:moveTo>
                                <a:lnTo>
                                  <a:pt x="31058" y="49091"/>
                                </a:lnTo>
                                <a:lnTo>
                                  <a:pt x="37301" y="46505"/>
                                </a:lnTo>
                                <a:lnTo>
                                  <a:pt x="41899" y="41899"/>
                                </a:lnTo>
                                <a:lnTo>
                                  <a:pt x="46505" y="37301"/>
                                </a:lnTo>
                                <a:lnTo>
                                  <a:pt x="49091" y="31050"/>
                                </a:lnTo>
                                <a:lnTo>
                                  <a:pt x="49091" y="24545"/>
                                </a:lnTo>
                                <a:lnTo>
                                  <a:pt x="49091" y="18032"/>
                                </a:lnTo>
                                <a:lnTo>
                                  <a:pt x="46505" y="11790"/>
                                </a:lnTo>
                                <a:lnTo>
                                  <a:pt x="41899" y="7191"/>
                                </a:lnTo>
                                <a:lnTo>
                                  <a:pt x="37301" y="2585"/>
                                </a:lnTo>
                                <a:lnTo>
                                  <a:pt x="31058" y="0"/>
                                </a:lnTo>
                                <a:lnTo>
                                  <a:pt x="24545" y="0"/>
                                </a:lnTo>
                                <a:lnTo>
                                  <a:pt x="18032" y="0"/>
                                </a:lnTo>
                                <a:lnTo>
                                  <a:pt x="11790" y="2585"/>
                                </a:lnTo>
                                <a:lnTo>
                                  <a:pt x="7191" y="7191"/>
                                </a:lnTo>
                                <a:lnTo>
                                  <a:pt x="2585" y="11790"/>
                                </a:lnTo>
                                <a:lnTo>
                                  <a:pt x="0" y="18032"/>
                                </a:lnTo>
                                <a:lnTo>
                                  <a:pt x="0" y="24545"/>
                                </a:lnTo>
                                <a:lnTo>
                                  <a:pt x="0" y="31050"/>
                                </a:lnTo>
                                <a:lnTo>
                                  <a:pt x="2585" y="37301"/>
                                </a:lnTo>
                                <a:lnTo>
                                  <a:pt x="7191" y="41899"/>
                                </a:lnTo>
                                <a:lnTo>
                                  <a:pt x="11790" y="46505"/>
                                </a:lnTo>
                                <a:lnTo>
                                  <a:pt x="18032" y="49091"/>
                                </a:lnTo>
                                <a:lnTo>
                                  <a:pt x="24545" y="49091"/>
                                </a:lnTo>
                                <a:close/>
                              </a:path>
                            </a:pathLst>
                          </a:custGeom>
                          <a:ln w="8181">
                            <a:solidFill>
                              <a:srgbClr val="2C9F2C"/>
                            </a:solidFill>
                            <a:prstDash val="solid"/>
                          </a:ln>
                        </wps:spPr>
                        <wps:bodyPr wrap="square" lIns="0" tIns="0" rIns="0" bIns="0" rtlCol="0">
                          <a:noAutofit/>
                        </wps:bodyPr>
                      </wps:wsp>
                      <wps:wsp>
                        <wps:cNvPr id="374" name="Graphic 374"/>
                        <wps:cNvSpPr/>
                        <wps:spPr>
                          <a:xfrm>
                            <a:off x="2366887" y="453143"/>
                            <a:ext cx="49530" cy="49530"/>
                          </a:xfrm>
                          <a:custGeom>
                            <a:avLst/>
                            <a:gdLst/>
                            <a:ahLst/>
                            <a:cxnLst/>
                            <a:rect l="l" t="t" r="r" b="b"/>
                            <a:pathLst>
                              <a:path w="49530" h="49530">
                                <a:moveTo>
                                  <a:pt x="31058" y="0"/>
                                </a:moveTo>
                                <a:lnTo>
                                  <a:pt x="18032" y="0"/>
                                </a:lnTo>
                                <a:lnTo>
                                  <a:pt x="11790" y="2585"/>
                                </a:lnTo>
                                <a:lnTo>
                                  <a:pt x="2585" y="11790"/>
                                </a:lnTo>
                                <a:lnTo>
                                  <a:pt x="0" y="18032"/>
                                </a:lnTo>
                                <a:lnTo>
                                  <a:pt x="0" y="31058"/>
                                </a:lnTo>
                                <a:lnTo>
                                  <a:pt x="2585" y="37301"/>
                                </a:lnTo>
                                <a:lnTo>
                                  <a:pt x="11790" y="46505"/>
                                </a:lnTo>
                                <a:lnTo>
                                  <a:pt x="18032" y="49091"/>
                                </a:lnTo>
                                <a:lnTo>
                                  <a:pt x="24545" y="49091"/>
                                </a:lnTo>
                                <a:lnTo>
                                  <a:pt x="31058" y="49091"/>
                                </a:lnTo>
                                <a:lnTo>
                                  <a:pt x="37301" y="46505"/>
                                </a:lnTo>
                                <a:lnTo>
                                  <a:pt x="46505" y="37301"/>
                                </a:lnTo>
                                <a:lnTo>
                                  <a:pt x="49091" y="31058"/>
                                </a:lnTo>
                                <a:lnTo>
                                  <a:pt x="49091" y="18032"/>
                                </a:lnTo>
                                <a:lnTo>
                                  <a:pt x="46505" y="11790"/>
                                </a:lnTo>
                                <a:lnTo>
                                  <a:pt x="37301" y="2585"/>
                                </a:lnTo>
                                <a:lnTo>
                                  <a:pt x="31058" y="0"/>
                                </a:lnTo>
                                <a:close/>
                              </a:path>
                            </a:pathLst>
                          </a:custGeom>
                          <a:solidFill>
                            <a:srgbClr val="D62728"/>
                          </a:solidFill>
                        </wps:spPr>
                        <wps:bodyPr wrap="square" lIns="0" tIns="0" rIns="0" bIns="0" rtlCol="0">
                          <a:noAutofit/>
                        </wps:bodyPr>
                      </wps:wsp>
                      <wps:wsp>
                        <wps:cNvPr id="375" name="Graphic 375"/>
                        <wps:cNvSpPr/>
                        <wps:spPr>
                          <a:xfrm>
                            <a:off x="2366887" y="453143"/>
                            <a:ext cx="49530" cy="49530"/>
                          </a:xfrm>
                          <a:custGeom>
                            <a:avLst/>
                            <a:gdLst/>
                            <a:ahLst/>
                            <a:cxnLst/>
                            <a:rect l="l" t="t" r="r" b="b"/>
                            <a:pathLst>
                              <a:path w="49530" h="49530">
                                <a:moveTo>
                                  <a:pt x="24545" y="49091"/>
                                </a:moveTo>
                                <a:lnTo>
                                  <a:pt x="31058" y="49091"/>
                                </a:lnTo>
                                <a:lnTo>
                                  <a:pt x="37301" y="46505"/>
                                </a:lnTo>
                                <a:lnTo>
                                  <a:pt x="41899" y="41899"/>
                                </a:lnTo>
                                <a:lnTo>
                                  <a:pt x="46505" y="37301"/>
                                </a:lnTo>
                                <a:lnTo>
                                  <a:pt x="49091" y="31058"/>
                                </a:lnTo>
                                <a:lnTo>
                                  <a:pt x="49091" y="24545"/>
                                </a:lnTo>
                                <a:lnTo>
                                  <a:pt x="49091" y="18032"/>
                                </a:lnTo>
                                <a:lnTo>
                                  <a:pt x="46505" y="11790"/>
                                </a:lnTo>
                                <a:lnTo>
                                  <a:pt x="41899" y="7191"/>
                                </a:lnTo>
                                <a:lnTo>
                                  <a:pt x="37301" y="2585"/>
                                </a:lnTo>
                                <a:lnTo>
                                  <a:pt x="31058" y="0"/>
                                </a:lnTo>
                                <a:lnTo>
                                  <a:pt x="24545" y="0"/>
                                </a:lnTo>
                                <a:lnTo>
                                  <a:pt x="18032" y="0"/>
                                </a:lnTo>
                                <a:lnTo>
                                  <a:pt x="11790" y="2585"/>
                                </a:lnTo>
                                <a:lnTo>
                                  <a:pt x="7191" y="7191"/>
                                </a:lnTo>
                                <a:lnTo>
                                  <a:pt x="2585" y="11790"/>
                                </a:lnTo>
                                <a:lnTo>
                                  <a:pt x="0" y="18032"/>
                                </a:lnTo>
                                <a:lnTo>
                                  <a:pt x="0" y="24545"/>
                                </a:lnTo>
                                <a:lnTo>
                                  <a:pt x="0" y="31058"/>
                                </a:lnTo>
                                <a:lnTo>
                                  <a:pt x="2585" y="37301"/>
                                </a:lnTo>
                                <a:lnTo>
                                  <a:pt x="7191" y="41899"/>
                                </a:lnTo>
                                <a:lnTo>
                                  <a:pt x="11790" y="46505"/>
                                </a:lnTo>
                                <a:lnTo>
                                  <a:pt x="18032" y="49091"/>
                                </a:lnTo>
                                <a:lnTo>
                                  <a:pt x="24545" y="49091"/>
                                </a:lnTo>
                                <a:close/>
                              </a:path>
                            </a:pathLst>
                          </a:custGeom>
                          <a:ln w="8181">
                            <a:solidFill>
                              <a:srgbClr val="D62728"/>
                            </a:solidFill>
                            <a:prstDash val="solid"/>
                          </a:ln>
                        </wps:spPr>
                        <wps:bodyPr wrap="square" lIns="0" tIns="0" rIns="0" bIns="0" rtlCol="0">
                          <a:noAutofit/>
                        </wps:bodyPr>
                      </wps:wsp>
                      <wps:wsp>
                        <wps:cNvPr id="376" name="Graphic 376"/>
                        <wps:cNvSpPr/>
                        <wps:spPr>
                          <a:xfrm>
                            <a:off x="2366887" y="573187"/>
                            <a:ext cx="49530" cy="49530"/>
                          </a:xfrm>
                          <a:custGeom>
                            <a:avLst/>
                            <a:gdLst/>
                            <a:ahLst/>
                            <a:cxnLst/>
                            <a:rect l="l" t="t" r="r" b="b"/>
                            <a:pathLst>
                              <a:path w="49530" h="49530">
                                <a:moveTo>
                                  <a:pt x="31058" y="0"/>
                                </a:moveTo>
                                <a:lnTo>
                                  <a:pt x="18032" y="0"/>
                                </a:lnTo>
                                <a:lnTo>
                                  <a:pt x="11790" y="2585"/>
                                </a:lnTo>
                                <a:lnTo>
                                  <a:pt x="2585" y="11790"/>
                                </a:lnTo>
                                <a:lnTo>
                                  <a:pt x="0" y="18032"/>
                                </a:lnTo>
                                <a:lnTo>
                                  <a:pt x="0" y="31058"/>
                                </a:lnTo>
                                <a:lnTo>
                                  <a:pt x="2585" y="37301"/>
                                </a:lnTo>
                                <a:lnTo>
                                  <a:pt x="11790" y="46505"/>
                                </a:lnTo>
                                <a:lnTo>
                                  <a:pt x="18032" y="49091"/>
                                </a:lnTo>
                                <a:lnTo>
                                  <a:pt x="24545" y="49091"/>
                                </a:lnTo>
                                <a:lnTo>
                                  <a:pt x="31058" y="49091"/>
                                </a:lnTo>
                                <a:lnTo>
                                  <a:pt x="37301" y="46505"/>
                                </a:lnTo>
                                <a:lnTo>
                                  <a:pt x="46505" y="37301"/>
                                </a:lnTo>
                                <a:lnTo>
                                  <a:pt x="49091" y="31058"/>
                                </a:lnTo>
                                <a:lnTo>
                                  <a:pt x="49091" y="18032"/>
                                </a:lnTo>
                                <a:lnTo>
                                  <a:pt x="46505" y="11790"/>
                                </a:lnTo>
                                <a:lnTo>
                                  <a:pt x="37301" y="2585"/>
                                </a:lnTo>
                                <a:lnTo>
                                  <a:pt x="31058" y="0"/>
                                </a:lnTo>
                                <a:close/>
                              </a:path>
                            </a:pathLst>
                          </a:custGeom>
                          <a:solidFill>
                            <a:srgbClr val="9367BC"/>
                          </a:solidFill>
                        </wps:spPr>
                        <wps:bodyPr wrap="square" lIns="0" tIns="0" rIns="0" bIns="0" rtlCol="0">
                          <a:noAutofit/>
                        </wps:bodyPr>
                      </wps:wsp>
                      <wps:wsp>
                        <wps:cNvPr id="377" name="Graphic 377"/>
                        <wps:cNvSpPr/>
                        <wps:spPr>
                          <a:xfrm>
                            <a:off x="2366887" y="573187"/>
                            <a:ext cx="49530" cy="49530"/>
                          </a:xfrm>
                          <a:custGeom>
                            <a:avLst/>
                            <a:gdLst/>
                            <a:ahLst/>
                            <a:cxnLst/>
                            <a:rect l="l" t="t" r="r" b="b"/>
                            <a:pathLst>
                              <a:path w="49530" h="49530">
                                <a:moveTo>
                                  <a:pt x="24545" y="49091"/>
                                </a:moveTo>
                                <a:lnTo>
                                  <a:pt x="31058" y="49091"/>
                                </a:lnTo>
                                <a:lnTo>
                                  <a:pt x="37301" y="46505"/>
                                </a:lnTo>
                                <a:lnTo>
                                  <a:pt x="41899" y="41899"/>
                                </a:lnTo>
                                <a:lnTo>
                                  <a:pt x="46505" y="37301"/>
                                </a:lnTo>
                                <a:lnTo>
                                  <a:pt x="49091" y="31058"/>
                                </a:lnTo>
                                <a:lnTo>
                                  <a:pt x="49091" y="24545"/>
                                </a:lnTo>
                                <a:lnTo>
                                  <a:pt x="49091" y="18032"/>
                                </a:lnTo>
                                <a:lnTo>
                                  <a:pt x="46505" y="11790"/>
                                </a:lnTo>
                                <a:lnTo>
                                  <a:pt x="41899" y="7191"/>
                                </a:lnTo>
                                <a:lnTo>
                                  <a:pt x="37301" y="2585"/>
                                </a:lnTo>
                                <a:lnTo>
                                  <a:pt x="31058" y="0"/>
                                </a:lnTo>
                                <a:lnTo>
                                  <a:pt x="24545" y="0"/>
                                </a:lnTo>
                                <a:lnTo>
                                  <a:pt x="18032" y="0"/>
                                </a:lnTo>
                                <a:lnTo>
                                  <a:pt x="11790" y="2585"/>
                                </a:lnTo>
                                <a:lnTo>
                                  <a:pt x="7191" y="7191"/>
                                </a:lnTo>
                                <a:lnTo>
                                  <a:pt x="2585" y="11790"/>
                                </a:lnTo>
                                <a:lnTo>
                                  <a:pt x="0" y="18032"/>
                                </a:lnTo>
                                <a:lnTo>
                                  <a:pt x="0" y="24545"/>
                                </a:lnTo>
                                <a:lnTo>
                                  <a:pt x="0" y="31058"/>
                                </a:lnTo>
                                <a:lnTo>
                                  <a:pt x="2585" y="37301"/>
                                </a:lnTo>
                                <a:lnTo>
                                  <a:pt x="7191" y="41899"/>
                                </a:lnTo>
                                <a:lnTo>
                                  <a:pt x="11790" y="46505"/>
                                </a:lnTo>
                                <a:lnTo>
                                  <a:pt x="18032" y="49091"/>
                                </a:lnTo>
                                <a:lnTo>
                                  <a:pt x="24545" y="49091"/>
                                </a:lnTo>
                                <a:close/>
                              </a:path>
                            </a:pathLst>
                          </a:custGeom>
                          <a:ln w="8181">
                            <a:solidFill>
                              <a:srgbClr val="9367BC"/>
                            </a:solidFill>
                            <a:prstDash val="solid"/>
                          </a:ln>
                        </wps:spPr>
                        <wps:bodyPr wrap="square" lIns="0" tIns="0" rIns="0" bIns="0" rtlCol="0">
                          <a:noAutofit/>
                        </wps:bodyPr>
                      </wps:wsp>
                      <wps:wsp>
                        <wps:cNvPr id="378" name="Graphic 378"/>
                        <wps:cNvSpPr/>
                        <wps:spPr>
                          <a:xfrm>
                            <a:off x="2366887" y="693231"/>
                            <a:ext cx="49530" cy="49530"/>
                          </a:xfrm>
                          <a:custGeom>
                            <a:avLst/>
                            <a:gdLst/>
                            <a:ahLst/>
                            <a:cxnLst/>
                            <a:rect l="l" t="t" r="r" b="b"/>
                            <a:pathLst>
                              <a:path w="49530" h="49530">
                                <a:moveTo>
                                  <a:pt x="31058" y="0"/>
                                </a:moveTo>
                                <a:lnTo>
                                  <a:pt x="18032" y="0"/>
                                </a:lnTo>
                                <a:lnTo>
                                  <a:pt x="11790" y="2585"/>
                                </a:lnTo>
                                <a:lnTo>
                                  <a:pt x="2585" y="11790"/>
                                </a:lnTo>
                                <a:lnTo>
                                  <a:pt x="0" y="18032"/>
                                </a:lnTo>
                                <a:lnTo>
                                  <a:pt x="0" y="31058"/>
                                </a:lnTo>
                                <a:lnTo>
                                  <a:pt x="2585" y="37301"/>
                                </a:lnTo>
                                <a:lnTo>
                                  <a:pt x="11790" y="46505"/>
                                </a:lnTo>
                                <a:lnTo>
                                  <a:pt x="18032" y="49091"/>
                                </a:lnTo>
                                <a:lnTo>
                                  <a:pt x="24545" y="49091"/>
                                </a:lnTo>
                                <a:lnTo>
                                  <a:pt x="31058" y="49091"/>
                                </a:lnTo>
                                <a:lnTo>
                                  <a:pt x="37301" y="46505"/>
                                </a:lnTo>
                                <a:lnTo>
                                  <a:pt x="46505" y="37301"/>
                                </a:lnTo>
                                <a:lnTo>
                                  <a:pt x="49091" y="31058"/>
                                </a:lnTo>
                                <a:lnTo>
                                  <a:pt x="49091" y="18032"/>
                                </a:lnTo>
                                <a:lnTo>
                                  <a:pt x="46505" y="11790"/>
                                </a:lnTo>
                                <a:lnTo>
                                  <a:pt x="37301" y="2585"/>
                                </a:lnTo>
                                <a:lnTo>
                                  <a:pt x="31058" y="0"/>
                                </a:lnTo>
                                <a:close/>
                              </a:path>
                            </a:pathLst>
                          </a:custGeom>
                          <a:solidFill>
                            <a:srgbClr val="8B554A"/>
                          </a:solidFill>
                        </wps:spPr>
                        <wps:bodyPr wrap="square" lIns="0" tIns="0" rIns="0" bIns="0" rtlCol="0">
                          <a:noAutofit/>
                        </wps:bodyPr>
                      </wps:wsp>
                      <wps:wsp>
                        <wps:cNvPr id="379" name="Graphic 379"/>
                        <wps:cNvSpPr/>
                        <wps:spPr>
                          <a:xfrm>
                            <a:off x="2366887" y="693231"/>
                            <a:ext cx="49530" cy="49530"/>
                          </a:xfrm>
                          <a:custGeom>
                            <a:avLst/>
                            <a:gdLst/>
                            <a:ahLst/>
                            <a:cxnLst/>
                            <a:rect l="l" t="t" r="r" b="b"/>
                            <a:pathLst>
                              <a:path w="49530" h="49530">
                                <a:moveTo>
                                  <a:pt x="24545" y="49091"/>
                                </a:moveTo>
                                <a:lnTo>
                                  <a:pt x="31058" y="49091"/>
                                </a:lnTo>
                                <a:lnTo>
                                  <a:pt x="37301" y="46505"/>
                                </a:lnTo>
                                <a:lnTo>
                                  <a:pt x="41899" y="41899"/>
                                </a:lnTo>
                                <a:lnTo>
                                  <a:pt x="46505" y="37301"/>
                                </a:lnTo>
                                <a:lnTo>
                                  <a:pt x="49091" y="31058"/>
                                </a:lnTo>
                                <a:lnTo>
                                  <a:pt x="49091" y="24545"/>
                                </a:lnTo>
                                <a:lnTo>
                                  <a:pt x="49091" y="18032"/>
                                </a:lnTo>
                                <a:lnTo>
                                  <a:pt x="46505" y="11790"/>
                                </a:lnTo>
                                <a:lnTo>
                                  <a:pt x="41899" y="7191"/>
                                </a:lnTo>
                                <a:lnTo>
                                  <a:pt x="37301" y="2585"/>
                                </a:lnTo>
                                <a:lnTo>
                                  <a:pt x="31058" y="0"/>
                                </a:lnTo>
                                <a:lnTo>
                                  <a:pt x="24545" y="0"/>
                                </a:lnTo>
                                <a:lnTo>
                                  <a:pt x="18032" y="0"/>
                                </a:lnTo>
                                <a:lnTo>
                                  <a:pt x="11790" y="2585"/>
                                </a:lnTo>
                                <a:lnTo>
                                  <a:pt x="7191" y="7191"/>
                                </a:lnTo>
                                <a:lnTo>
                                  <a:pt x="2585" y="11790"/>
                                </a:lnTo>
                                <a:lnTo>
                                  <a:pt x="0" y="18032"/>
                                </a:lnTo>
                                <a:lnTo>
                                  <a:pt x="0" y="24545"/>
                                </a:lnTo>
                                <a:lnTo>
                                  <a:pt x="0" y="31058"/>
                                </a:lnTo>
                                <a:lnTo>
                                  <a:pt x="2585" y="37301"/>
                                </a:lnTo>
                                <a:lnTo>
                                  <a:pt x="7191" y="41899"/>
                                </a:lnTo>
                                <a:lnTo>
                                  <a:pt x="11790" y="46505"/>
                                </a:lnTo>
                                <a:lnTo>
                                  <a:pt x="18032" y="49091"/>
                                </a:lnTo>
                                <a:lnTo>
                                  <a:pt x="24545" y="49091"/>
                                </a:lnTo>
                                <a:close/>
                              </a:path>
                            </a:pathLst>
                          </a:custGeom>
                          <a:ln w="8181">
                            <a:solidFill>
                              <a:srgbClr val="8B554A"/>
                            </a:solidFill>
                            <a:prstDash val="solid"/>
                          </a:ln>
                        </wps:spPr>
                        <wps:bodyPr wrap="square" lIns="0" tIns="0" rIns="0" bIns="0" rtlCol="0">
                          <a:noAutofit/>
                        </wps:bodyPr>
                      </wps:wsp>
                      <wps:wsp>
                        <wps:cNvPr id="380" name="Graphic 380"/>
                        <wps:cNvSpPr/>
                        <wps:spPr>
                          <a:xfrm>
                            <a:off x="2366887" y="813275"/>
                            <a:ext cx="49530" cy="49530"/>
                          </a:xfrm>
                          <a:custGeom>
                            <a:avLst/>
                            <a:gdLst/>
                            <a:ahLst/>
                            <a:cxnLst/>
                            <a:rect l="l" t="t" r="r" b="b"/>
                            <a:pathLst>
                              <a:path w="49530" h="49530">
                                <a:moveTo>
                                  <a:pt x="31058" y="0"/>
                                </a:moveTo>
                                <a:lnTo>
                                  <a:pt x="18032" y="0"/>
                                </a:lnTo>
                                <a:lnTo>
                                  <a:pt x="11790" y="2585"/>
                                </a:lnTo>
                                <a:lnTo>
                                  <a:pt x="2585" y="11790"/>
                                </a:lnTo>
                                <a:lnTo>
                                  <a:pt x="0" y="18032"/>
                                </a:lnTo>
                                <a:lnTo>
                                  <a:pt x="0" y="31058"/>
                                </a:lnTo>
                                <a:lnTo>
                                  <a:pt x="2585" y="37301"/>
                                </a:lnTo>
                                <a:lnTo>
                                  <a:pt x="11790" y="46505"/>
                                </a:lnTo>
                                <a:lnTo>
                                  <a:pt x="18032" y="49091"/>
                                </a:lnTo>
                                <a:lnTo>
                                  <a:pt x="24545" y="49091"/>
                                </a:lnTo>
                                <a:lnTo>
                                  <a:pt x="31058" y="49091"/>
                                </a:lnTo>
                                <a:lnTo>
                                  <a:pt x="37301" y="46505"/>
                                </a:lnTo>
                                <a:lnTo>
                                  <a:pt x="46505" y="37301"/>
                                </a:lnTo>
                                <a:lnTo>
                                  <a:pt x="49091" y="31058"/>
                                </a:lnTo>
                                <a:lnTo>
                                  <a:pt x="49091" y="18032"/>
                                </a:lnTo>
                                <a:lnTo>
                                  <a:pt x="46505" y="11790"/>
                                </a:lnTo>
                                <a:lnTo>
                                  <a:pt x="37301" y="2585"/>
                                </a:lnTo>
                                <a:lnTo>
                                  <a:pt x="31058" y="0"/>
                                </a:lnTo>
                                <a:close/>
                              </a:path>
                            </a:pathLst>
                          </a:custGeom>
                          <a:solidFill>
                            <a:srgbClr val="E377C2"/>
                          </a:solidFill>
                        </wps:spPr>
                        <wps:bodyPr wrap="square" lIns="0" tIns="0" rIns="0" bIns="0" rtlCol="0">
                          <a:noAutofit/>
                        </wps:bodyPr>
                      </wps:wsp>
                      <wps:wsp>
                        <wps:cNvPr id="381" name="Graphic 381"/>
                        <wps:cNvSpPr/>
                        <wps:spPr>
                          <a:xfrm>
                            <a:off x="2366887" y="813275"/>
                            <a:ext cx="49530" cy="49530"/>
                          </a:xfrm>
                          <a:custGeom>
                            <a:avLst/>
                            <a:gdLst/>
                            <a:ahLst/>
                            <a:cxnLst/>
                            <a:rect l="l" t="t" r="r" b="b"/>
                            <a:pathLst>
                              <a:path w="49530" h="49530">
                                <a:moveTo>
                                  <a:pt x="24545" y="49091"/>
                                </a:moveTo>
                                <a:lnTo>
                                  <a:pt x="31058" y="49091"/>
                                </a:lnTo>
                                <a:lnTo>
                                  <a:pt x="37301" y="46505"/>
                                </a:lnTo>
                                <a:lnTo>
                                  <a:pt x="41899" y="41899"/>
                                </a:lnTo>
                                <a:lnTo>
                                  <a:pt x="46505" y="37301"/>
                                </a:lnTo>
                                <a:lnTo>
                                  <a:pt x="49091" y="31058"/>
                                </a:lnTo>
                                <a:lnTo>
                                  <a:pt x="49091" y="24545"/>
                                </a:lnTo>
                                <a:lnTo>
                                  <a:pt x="49091" y="18032"/>
                                </a:lnTo>
                                <a:lnTo>
                                  <a:pt x="46505" y="11790"/>
                                </a:lnTo>
                                <a:lnTo>
                                  <a:pt x="41899" y="7191"/>
                                </a:lnTo>
                                <a:lnTo>
                                  <a:pt x="37301" y="2585"/>
                                </a:lnTo>
                                <a:lnTo>
                                  <a:pt x="31058" y="0"/>
                                </a:lnTo>
                                <a:lnTo>
                                  <a:pt x="24545" y="0"/>
                                </a:lnTo>
                                <a:lnTo>
                                  <a:pt x="18032" y="0"/>
                                </a:lnTo>
                                <a:lnTo>
                                  <a:pt x="11790" y="2585"/>
                                </a:lnTo>
                                <a:lnTo>
                                  <a:pt x="7191" y="7191"/>
                                </a:lnTo>
                                <a:lnTo>
                                  <a:pt x="2585" y="11790"/>
                                </a:lnTo>
                                <a:lnTo>
                                  <a:pt x="0" y="18032"/>
                                </a:lnTo>
                                <a:lnTo>
                                  <a:pt x="0" y="24545"/>
                                </a:lnTo>
                                <a:lnTo>
                                  <a:pt x="0" y="31058"/>
                                </a:lnTo>
                                <a:lnTo>
                                  <a:pt x="2585" y="37301"/>
                                </a:lnTo>
                                <a:lnTo>
                                  <a:pt x="7191" y="41899"/>
                                </a:lnTo>
                                <a:lnTo>
                                  <a:pt x="11790" y="46505"/>
                                </a:lnTo>
                                <a:lnTo>
                                  <a:pt x="18032" y="49091"/>
                                </a:lnTo>
                                <a:lnTo>
                                  <a:pt x="24545" y="49091"/>
                                </a:lnTo>
                                <a:close/>
                              </a:path>
                            </a:pathLst>
                          </a:custGeom>
                          <a:ln w="8181">
                            <a:solidFill>
                              <a:srgbClr val="E377C2"/>
                            </a:solidFill>
                            <a:prstDash val="solid"/>
                          </a:ln>
                        </wps:spPr>
                        <wps:bodyPr wrap="square" lIns="0" tIns="0" rIns="0" bIns="0" rtlCol="0">
                          <a:noAutofit/>
                        </wps:bodyPr>
                      </wps:wsp>
                      <wps:wsp>
                        <wps:cNvPr id="382" name="Graphic 382"/>
                        <wps:cNvSpPr/>
                        <wps:spPr>
                          <a:xfrm>
                            <a:off x="2366887" y="933319"/>
                            <a:ext cx="49530" cy="49530"/>
                          </a:xfrm>
                          <a:custGeom>
                            <a:avLst/>
                            <a:gdLst/>
                            <a:ahLst/>
                            <a:cxnLst/>
                            <a:rect l="l" t="t" r="r" b="b"/>
                            <a:pathLst>
                              <a:path w="49530" h="49530">
                                <a:moveTo>
                                  <a:pt x="31058" y="0"/>
                                </a:moveTo>
                                <a:lnTo>
                                  <a:pt x="18032" y="0"/>
                                </a:lnTo>
                                <a:lnTo>
                                  <a:pt x="11790" y="2585"/>
                                </a:lnTo>
                                <a:lnTo>
                                  <a:pt x="2585" y="11790"/>
                                </a:lnTo>
                                <a:lnTo>
                                  <a:pt x="0" y="18032"/>
                                </a:lnTo>
                                <a:lnTo>
                                  <a:pt x="0" y="31058"/>
                                </a:lnTo>
                                <a:lnTo>
                                  <a:pt x="2585" y="37301"/>
                                </a:lnTo>
                                <a:lnTo>
                                  <a:pt x="11790" y="46505"/>
                                </a:lnTo>
                                <a:lnTo>
                                  <a:pt x="18032" y="49091"/>
                                </a:lnTo>
                                <a:lnTo>
                                  <a:pt x="24545" y="49091"/>
                                </a:lnTo>
                                <a:lnTo>
                                  <a:pt x="31058" y="49091"/>
                                </a:lnTo>
                                <a:lnTo>
                                  <a:pt x="37301" y="46505"/>
                                </a:lnTo>
                                <a:lnTo>
                                  <a:pt x="46505" y="37301"/>
                                </a:lnTo>
                                <a:lnTo>
                                  <a:pt x="49091" y="31058"/>
                                </a:lnTo>
                                <a:lnTo>
                                  <a:pt x="49091" y="18032"/>
                                </a:lnTo>
                                <a:lnTo>
                                  <a:pt x="46505" y="11790"/>
                                </a:lnTo>
                                <a:lnTo>
                                  <a:pt x="37301" y="2585"/>
                                </a:lnTo>
                                <a:lnTo>
                                  <a:pt x="31058" y="0"/>
                                </a:lnTo>
                                <a:close/>
                              </a:path>
                            </a:pathLst>
                          </a:custGeom>
                          <a:solidFill>
                            <a:srgbClr val="7F7F7F"/>
                          </a:solidFill>
                        </wps:spPr>
                        <wps:bodyPr wrap="square" lIns="0" tIns="0" rIns="0" bIns="0" rtlCol="0">
                          <a:noAutofit/>
                        </wps:bodyPr>
                      </wps:wsp>
                      <wps:wsp>
                        <wps:cNvPr id="383" name="Graphic 383"/>
                        <wps:cNvSpPr/>
                        <wps:spPr>
                          <a:xfrm>
                            <a:off x="2366887" y="933319"/>
                            <a:ext cx="49530" cy="49530"/>
                          </a:xfrm>
                          <a:custGeom>
                            <a:avLst/>
                            <a:gdLst/>
                            <a:ahLst/>
                            <a:cxnLst/>
                            <a:rect l="l" t="t" r="r" b="b"/>
                            <a:pathLst>
                              <a:path w="49530" h="49530">
                                <a:moveTo>
                                  <a:pt x="24545" y="49091"/>
                                </a:moveTo>
                                <a:lnTo>
                                  <a:pt x="31058" y="49091"/>
                                </a:lnTo>
                                <a:lnTo>
                                  <a:pt x="37301" y="46505"/>
                                </a:lnTo>
                                <a:lnTo>
                                  <a:pt x="41899" y="41899"/>
                                </a:lnTo>
                                <a:lnTo>
                                  <a:pt x="46505" y="37301"/>
                                </a:lnTo>
                                <a:lnTo>
                                  <a:pt x="49091" y="31058"/>
                                </a:lnTo>
                                <a:lnTo>
                                  <a:pt x="49091" y="24545"/>
                                </a:lnTo>
                                <a:lnTo>
                                  <a:pt x="49091" y="18032"/>
                                </a:lnTo>
                                <a:lnTo>
                                  <a:pt x="46505" y="11790"/>
                                </a:lnTo>
                                <a:lnTo>
                                  <a:pt x="41899" y="7191"/>
                                </a:lnTo>
                                <a:lnTo>
                                  <a:pt x="37301" y="2585"/>
                                </a:lnTo>
                                <a:lnTo>
                                  <a:pt x="31058" y="0"/>
                                </a:lnTo>
                                <a:lnTo>
                                  <a:pt x="24545" y="0"/>
                                </a:lnTo>
                                <a:lnTo>
                                  <a:pt x="18032" y="0"/>
                                </a:lnTo>
                                <a:lnTo>
                                  <a:pt x="11790" y="2585"/>
                                </a:lnTo>
                                <a:lnTo>
                                  <a:pt x="7191" y="7191"/>
                                </a:lnTo>
                                <a:lnTo>
                                  <a:pt x="2585" y="11790"/>
                                </a:lnTo>
                                <a:lnTo>
                                  <a:pt x="0" y="18032"/>
                                </a:lnTo>
                                <a:lnTo>
                                  <a:pt x="0" y="24545"/>
                                </a:lnTo>
                                <a:lnTo>
                                  <a:pt x="0" y="31058"/>
                                </a:lnTo>
                                <a:lnTo>
                                  <a:pt x="2585" y="37301"/>
                                </a:lnTo>
                                <a:lnTo>
                                  <a:pt x="7191" y="41899"/>
                                </a:lnTo>
                                <a:lnTo>
                                  <a:pt x="11790" y="46505"/>
                                </a:lnTo>
                                <a:lnTo>
                                  <a:pt x="18032" y="49091"/>
                                </a:lnTo>
                                <a:lnTo>
                                  <a:pt x="24545" y="49091"/>
                                </a:lnTo>
                                <a:close/>
                              </a:path>
                            </a:pathLst>
                          </a:custGeom>
                          <a:ln w="8181">
                            <a:solidFill>
                              <a:srgbClr val="7F7F7F"/>
                            </a:solidFill>
                            <a:prstDash val="solid"/>
                          </a:ln>
                        </wps:spPr>
                        <wps:bodyPr wrap="square" lIns="0" tIns="0" rIns="0" bIns="0" rtlCol="0">
                          <a:noAutofit/>
                        </wps:bodyPr>
                      </wps:wsp>
                      <wps:wsp>
                        <wps:cNvPr id="384" name="Graphic 384"/>
                        <wps:cNvSpPr/>
                        <wps:spPr>
                          <a:xfrm>
                            <a:off x="2366887" y="1053363"/>
                            <a:ext cx="49530" cy="49530"/>
                          </a:xfrm>
                          <a:custGeom>
                            <a:avLst/>
                            <a:gdLst/>
                            <a:ahLst/>
                            <a:cxnLst/>
                            <a:rect l="l" t="t" r="r" b="b"/>
                            <a:pathLst>
                              <a:path w="49530" h="49530">
                                <a:moveTo>
                                  <a:pt x="31058" y="0"/>
                                </a:moveTo>
                                <a:lnTo>
                                  <a:pt x="18032" y="0"/>
                                </a:lnTo>
                                <a:lnTo>
                                  <a:pt x="11790" y="2585"/>
                                </a:lnTo>
                                <a:lnTo>
                                  <a:pt x="2585" y="11790"/>
                                </a:lnTo>
                                <a:lnTo>
                                  <a:pt x="0" y="18040"/>
                                </a:lnTo>
                                <a:lnTo>
                                  <a:pt x="0" y="31058"/>
                                </a:lnTo>
                                <a:lnTo>
                                  <a:pt x="2585" y="37301"/>
                                </a:lnTo>
                                <a:lnTo>
                                  <a:pt x="11790" y="46505"/>
                                </a:lnTo>
                                <a:lnTo>
                                  <a:pt x="18032" y="49091"/>
                                </a:lnTo>
                                <a:lnTo>
                                  <a:pt x="24545" y="49091"/>
                                </a:lnTo>
                                <a:lnTo>
                                  <a:pt x="31058" y="49091"/>
                                </a:lnTo>
                                <a:lnTo>
                                  <a:pt x="37301" y="46505"/>
                                </a:lnTo>
                                <a:lnTo>
                                  <a:pt x="46505" y="37301"/>
                                </a:lnTo>
                                <a:lnTo>
                                  <a:pt x="49091" y="31058"/>
                                </a:lnTo>
                                <a:lnTo>
                                  <a:pt x="49091" y="18040"/>
                                </a:lnTo>
                                <a:lnTo>
                                  <a:pt x="46505" y="11790"/>
                                </a:lnTo>
                                <a:lnTo>
                                  <a:pt x="37301" y="2585"/>
                                </a:lnTo>
                                <a:lnTo>
                                  <a:pt x="31058" y="0"/>
                                </a:lnTo>
                                <a:close/>
                              </a:path>
                            </a:pathLst>
                          </a:custGeom>
                          <a:solidFill>
                            <a:srgbClr val="BBBC21"/>
                          </a:solidFill>
                        </wps:spPr>
                        <wps:bodyPr wrap="square" lIns="0" tIns="0" rIns="0" bIns="0" rtlCol="0">
                          <a:noAutofit/>
                        </wps:bodyPr>
                      </wps:wsp>
                      <wps:wsp>
                        <wps:cNvPr id="385" name="Graphic 385"/>
                        <wps:cNvSpPr/>
                        <wps:spPr>
                          <a:xfrm>
                            <a:off x="2366887" y="1053363"/>
                            <a:ext cx="49530" cy="49530"/>
                          </a:xfrm>
                          <a:custGeom>
                            <a:avLst/>
                            <a:gdLst/>
                            <a:ahLst/>
                            <a:cxnLst/>
                            <a:rect l="l" t="t" r="r" b="b"/>
                            <a:pathLst>
                              <a:path w="49530" h="49530">
                                <a:moveTo>
                                  <a:pt x="24545" y="49091"/>
                                </a:moveTo>
                                <a:lnTo>
                                  <a:pt x="31058" y="49091"/>
                                </a:lnTo>
                                <a:lnTo>
                                  <a:pt x="37301" y="46505"/>
                                </a:lnTo>
                                <a:lnTo>
                                  <a:pt x="41899" y="41899"/>
                                </a:lnTo>
                                <a:lnTo>
                                  <a:pt x="46505" y="37301"/>
                                </a:lnTo>
                                <a:lnTo>
                                  <a:pt x="49091" y="31058"/>
                                </a:lnTo>
                                <a:lnTo>
                                  <a:pt x="49091" y="24545"/>
                                </a:lnTo>
                                <a:lnTo>
                                  <a:pt x="49091" y="18040"/>
                                </a:lnTo>
                                <a:lnTo>
                                  <a:pt x="46505" y="11790"/>
                                </a:lnTo>
                                <a:lnTo>
                                  <a:pt x="41899" y="7191"/>
                                </a:lnTo>
                                <a:lnTo>
                                  <a:pt x="37301" y="2585"/>
                                </a:lnTo>
                                <a:lnTo>
                                  <a:pt x="31058" y="0"/>
                                </a:lnTo>
                                <a:lnTo>
                                  <a:pt x="24545" y="0"/>
                                </a:lnTo>
                                <a:lnTo>
                                  <a:pt x="18032" y="0"/>
                                </a:lnTo>
                                <a:lnTo>
                                  <a:pt x="11790" y="2585"/>
                                </a:lnTo>
                                <a:lnTo>
                                  <a:pt x="7191" y="7191"/>
                                </a:lnTo>
                                <a:lnTo>
                                  <a:pt x="2585" y="11790"/>
                                </a:lnTo>
                                <a:lnTo>
                                  <a:pt x="0" y="18040"/>
                                </a:lnTo>
                                <a:lnTo>
                                  <a:pt x="0" y="24545"/>
                                </a:lnTo>
                                <a:lnTo>
                                  <a:pt x="0" y="31058"/>
                                </a:lnTo>
                                <a:lnTo>
                                  <a:pt x="2585" y="37301"/>
                                </a:lnTo>
                                <a:lnTo>
                                  <a:pt x="7191" y="41899"/>
                                </a:lnTo>
                                <a:lnTo>
                                  <a:pt x="11790" y="46505"/>
                                </a:lnTo>
                                <a:lnTo>
                                  <a:pt x="18032" y="49091"/>
                                </a:lnTo>
                                <a:lnTo>
                                  <a:pt x="24545" y="49091"/>
                                </a:lnTo>
                                <a:close/>
                              </a:path>
                            </a:pathLst>
                          </a:custGeom>
                          <a:ln w="8181">
                            <a:solidFill>
                              <a:srgbClr val="BBBC21"/>
                            </a:solidFill>
                            <a:prstDash val="solid"/>
                          </a:ln>
                        </wps:spPr>
                        <wps:bodyPr wrap="square" lIns="0" tIns="0" rIns="0" bIns="0" rtlCol="0">
                          <a:noAutofit/>
                        </wps:bodyPr>
                      </wps:wsp>
                      <wps:wsp>
                        <wps:cNvPr id="386" name="Graphic 386"/>
                        <wps:cNvSpPr/>
                        <wps:spPr>
                          <a:xfrm>
                            <a:off x="2309614" y="1190794"/>
                            <a:ext cx="163830" cy="1270"/>
                          </a:xfrm>
                          <a:custGeom>
                            <a:avLst/>
                            <a:gdLst/>
                            <a:ahLst/>
                            <a:cxnLst/>
                            <a:rect l="l" t="t" r="r" b="b"/>
                            <a:pathLst>
                              <a:path w="163830">
                                <a:moveTo>
                                  <a:pt x="0" y="0"/>
                                </a:moveTo>
                                <a:lnTo>
                                  <a:pt x="163636" y="0"/>
                                </a:lnTo>
                              </a:path>
                            </a:pathLst>
                          </a:custGeom>
                          <a:ln w="12272">
                            <a:solidFill>
                              <a:srgbClr val="FF0000"/>
                            </a:solidFill>
                            <a:prstDash val="solid"/>
                          </a:ln>
                        </wps:spPr>
                        <wps:bodyPr wrap="square" lIns="0" tIns="0" rIns="0" bIns="0" rtlCol="0">
                          <a:noAutofit/>
                        </wps:bodyPr>
                      </wps:wsp>
                      <wps:wsp>
                        <wps:cNvPr id="387" name="Textbox 387"/>
                        <wps:cNvSpPr txBox="1"/>
                        <wps:spPr>
                          <a:xfrm>
                            <a:off x="0" y="0"/>
                            <a:ext cx="3255010" cy="2296795"/>
                          </a:xfrm>
                          <a:prstGeom prst="rect">
                            <a:avLst/>
                          </a:prstGeom>
                        </wps:spPr>
                        <wps:txbx>
                          <w:txbxContent>
                            <w:p w14:paraId="49F6B0FD">
                              <w:pPr>
                                <w:spacing w:before="0" w:line="240" w:lineRule="auto"/>
                                <w:rPr>
                                  <w:sz w:val="2"/>
                                </w:rPr>
                              </w:pPr>
                            </w:p>
                            <w:p w14:paraId="0AFAB064">
                              <w:pPr>
                                <w:spacing w:before="0" w:line="240" w:lineRule="auto"/>
                                <w:rPr>
                                  <w:sz w:val="2"/>
                                </w:rPr>
                              </w:pPr>
                            </w:p>
                            <w:p w14:paraId="10F58D7E">
                              <w:pPr>
                                <w:spacing w:before="15" w:line="240" w:lineRule="auto"/>
                                <w:rPr>
                                  <w:sz w:val="2"/>
                                </w:rPr>
                              </w:pPr>
                            </w:p>
                            <w:p w14:paraId="692D5D1F">
                              <w:pPr>
                                <w:spacing w:before="1"/>
                                <w:ind w:left="3997" w:right="0" w:firstLine="0"/>
                                <w:jc w:val="left"/>
                                <w:rPr>
                                  <w:rFonts w:ascii="Times New Roman"/>
                                  <w:sz w:val="14"/>
                                </w:rPr>
                              </w:pPr>
                              <w:r>
                                <w:rPr>
                                  <w:rFonts w:ascii="Times New Roman"/>
                                  <w:w w:val="115"/>
                                  <w:sz w:val="14"/>
                                </w:rPr>
                                <w:t>-12</w:t>
                              </w:r>
                              <w:r>
                                <w:rPr>
                                  <w:rFonts w:ascii="Times New Roman"/>
                                  <w:spacing w:val="-6"/>
                                  <w:w w:val="115"/>
                                  <w:sz w:val="14"/>
                                </w:rPr>
                                <w:t xml:space="preserve"> </w:t>
                              </w:r>
                              <w:r>
                                <w:rPr>
                                  <w:rFonts w:ascii="Times New Roman"/>
                                  <w:spacing w:val="-10"/>
                                  <w:w w:val="115"/>
                                  <w:sz w:val="14"/>
                                </w:rPr>
                                <w:t>m</w:t>
                              </w:r>
                            </w:p>
                            <w:p w14:paraId="0F8144E9">
                              <w:pPr>
                                <w:spacing w:before="4" w:line="240" w:lineRule="auto"/>
                                <w:rPr>
                                  <w:rFonts w:ascii="Times New Roman"/>
                                  <w:sz w:val="2"/>
                                </w:rPr>
                              </w:pPr>
                            </w:p>
                            <w:p w14:paraId="4B3002E0">
                              <w:pPr>
                                <w:spacing w:before="1"/>
                                <w:ind w:left="3997" w:right="0" w:firstLine="0"/>
                                <w:jc w:val="left"/>
                                <w:rPr>
                                  <w:rFonts w:ascii="Times New Roman"/>
                                  <w:sz w:val="14"/>
                                </w:rPr>
                              </w:pPr>
                              <w:r>
                                <w:rPr>
                                  <w:rFonts w:ascii="Times New Roman"/>
                                  <w:w w:val="115"/>
                                  <w:sz w:val="14"/>
                                </w:rPr>
                                <w:t>-14</w:t>
                              </w:r>
                              <w:r>
                                <w:rPr>
                                  <w:rFonts w:ascii="Times New Roman"/>
                                  <w:spacing w:val="-6"/>
                                  <w:w w:val="115"/>
                                  <w:sz w:val="14"/>
                                </w:rPr>
                                <w:t xml:space="preserve"> </w:t>
                              </w:r>
                              <w:r>
                                <w:rPr>
                                  <w:rFonts w:ascii="Times New Roman"/>
                                  <w:spacing w:val="-10"/>
                                  <w:w w:val="115"/>
                                  <w:sz w:val="14"/>
                                </w:rPr>
                                <w:t>m</w:t>
                              </w:r>
                            </w:p>
                            <w:p w14:paraId="11F39AB2">
                              <w:pPr>
                                <w:spacing w:before="4" w:line="240" w:lineRule="auto"/>
                                <w:rPr>
                                  <w:rFonts w:ascii="Times New Roman"/>
                                  <w:sz w:val="2"/>
                                </w:rPr>
                              </w:pPr>
                            </w:p>
                            <w:p w14:paraId="0B6EBEAE">
                              <w:pPr>
                                <w:spacing w:before="1"/>
                                <w:ind w:left="3997" w:right="0" w:firstLine="0"/>
                                <w:jc w:val="left"/>
                                <w:rPr>
                                  <w:rFonts w:ascii="Times New Roman"/>
                                  <w:sz w:val="14"/>
                                </w:rPr>
                              </w:pPr>
                              <w:r>
                                <w:rPr>
                                  <w:rFonts w:ascii="Times New Roman"/>
                                  <w:w w:val="115"/>
                                  <w:sz w:val="14"/>
                                </w:rPr>
                                <w:t>-16</w:t>
                              </w:r>
                              <w:r>
                                <w:rPr>
                                  <w:rFonts w:ascii="Times New Roman"/>
                                  <w:spacing w:val="-6"/>
                                  <w:w w:val="115"/>
                                  <w:sz w:val="14"/>
                                </w:rPr>
                                <w:t xml:space="preserve"> </w:t>
                              </w:r>
                              <w:r>
                                <w:rPr>
                                  <w:rFonts w:ascii="Times New Roman"/>
                                  <w:spacing w:val="-10"/>
                                  <w:w w:val="115"/>
                                  <w:sz w:val="14"/>
                                </w:rPr>
                                <w:t>m</w:t>
                              </w:r>
                            </w:p>
                            <w:p w14:paraId="27FE641D">
                              <w:pPr>
                                <w:spacing w:before="5" w:line="240" w:lineRule="auto"/>
                                <w:rPr>
                                  <w:rFonts w:ascii="Times New Roman"/>
                                  <w:sz w:val="2"/>
                                </w:rPr>
                              </w:pPr>
                            </w:p>
                            <w:p w14:paraId="240C67E4">
                              <w:pPr>
                                <w:spacing w:before="0"/>
                                <w:ind w:left="3997" w:right="0" w:firstLine="0"/>
                                <w:jc w:val="left"/>
                                <w:rPr>
                                  <w:rFonts w:ascii="Times New Roman"/>
                                  <w:sz w:val="14"/>
                                </w:rPr>
                              </w:pPr>
                              <w:r>
                                <w:rPr>
                                  <w:rFonts w:ascii="Times New Roman"/>
                                  <w:w w:val="115"/>
                                  <w:sz w:val="14"/>
                                </w:rPr>
                                <w:t>-18</w:t>
                              </w:r>
                              <w:r>
                                <w:rPr>
                                  <w:rFonts w:ascii="Times New Roman"/>
                                  <w:spacing w:val="-6"/>
                                  <w:w w:val="115"/>
                                  <w:sz w:val="14"/>
                                </w:rPr>
                                <w:t xml:space="preserve"> </w:t>
                              </w:r>
                              <w:r>
                                <w:rPr>
                                  <w:rFonts w:ascii="Times New Roman"/>
                                  <w:spacing w:val="-10"/>
                                  <w:w w:val="115"/>
                                  <w:sz w:val="14"/>
                                </w:rPr>
                                <w:t>m</w:t>
                              </w:r>
                            </w:p>
                            <w:p w14:paraId="6B9204E9">
                              <w:pPr>
                                <w:spacing w:before="5" w:line="240" w:lineRule="auto"/>
                                <w:rPr>
                                  <w:rFonts w:ascii="Times New Roman"/>
                                  <w:sz w:val="2"/>
                                </w:rPr>
                              </w:pPr>
                            </w:p>
                            <w:p w14:paraId="4A1C9951">
                              <w:pPr>
                                <w:spacing w:before="0"/>
                                <w:ind w:left="3997" w:right="0" w:firstLine="0"/>
                                <w:jc w:val="left"/>
                                <w:rPr>
                                  <w:rFonts w:ascii="Times New Roman"/>
                                  <w:sz w:val="14"/>
                                </w:rPr>
                              </w:pPr>
                              <w:r>
                                <w:rPr>
                                  <w:rFonts w:ascii="Times New Roman"/>
                                  <w:w w:val="115"/>
                                  <w:sz w:val="14"/>
                                </w:rPr>
                                <w:t>-20</w:t>
                              </w:r>
                              <w:r>
                                <w:rPr>
                                  <w:rFonts w:ascii="Times New Roman"/>
                                  <w:spacing w:val="-6"/>
                                  <w:w w:val="115"/>
                                  <w:sz w:val="14"/>
                                </w:rPr>
                                <w:t xml:space="preserve"> </w:t>
                              </w:r>
                              <w:r>
                                <w:rPr>
                                  <w:rFonts w:ascii="Times New Roman"/>
                                  <w:spacing w:val="-10"/>
                                  <w:w w:val="115"/>
                                  <w:sz w:val="14"/>
                                </w:rPr>
                                <w:t>m</w:t>
                              </w:r>
                            </w:p>
                            <w:p w14:paraId="57CDD392">
                              <w:pPr>
                                <w:spacing w:before="5" w:line="240" w:lineRule="auto"/>
                                <w:rPr>
                                  <w:rFonts w:ascii="Times New Roman"/>
                                  <w:sz w:val="2"/>
                                </w:rPr>
                              </w:pPr>
                            </w:p>
                            <w:p w14:paraId="29A78D8F">
                              <w:pPr>
                                <w:spacing w:before="0"/>
                                <w:ind w:left="3997" w:right="0" w:firstLine="0"/>
                                <w:jc w:val="left"/>
                                <w:rPr>
                                  <w:rFonts w:ascii="Times New Roman"/>
                                  <w:sz w:val="14"/>
                                </w:rPr>
                              </w:pPr>
                              <w:r>
                                <w:rPr>
                                  <w:rFonts w:ascii="Times New Roman"/>
                                  <w:w w:val="115"/>
                                  <w:sz w:val="14"/>
                                </w:rPr>
                                <w:t>-22</w:t>
                              </w:r>
                              <w:r>
                                <w:rPr>
                                  <w:rFonts w:ascii="Times New Roman"/>
                                  <w:spacing w:val="-6"/>
                                  <w:w w:val="115"/>
                                  <w:sz w:val="14"/>
                                </w:rPr>
                                <w:t xml:space="preserve"> </w:t>
                              </w:r>
                              <w:r>
                                <w:rPr>
                                  <w:rFonts w:ascii="Times New Roman"/>
                                  <w:spacing w:val="-10"/>
                                  <w:w w:val="115"/>
                                  <w:sz w:val="14"/>
                                </w:rPr>
                                <w:t>m</w:t>
                              </w:r>
                            </w:p>
                            <w:p w14:paraId="41B9EBF3">
                              <w:pPr>
                                <w:spacing w:before="5" w:line="240" w:lineRule="auto"/>
                                <w:rPr>
                                  <w:rFonts w:ascii="Times New Roman"/>
                                  <w:sz w:val="2"/>
                                </w:rPr>
                              </w:pPr>
                            </w:p>
                            <w:p w14:paraId="60064932">
                              <w:pPr>
                                <w:spacing w:before="0"/>
                                <w:ind w:left="3997" w:right="0" w:firstLine="0"/>
                                <w:jc w:val="left"/>
                                <w:rPr>
                                  <w:rFonts w:ascii="Times New Roman"/>
                                  <w:sz w:val="14"/>
                                </w:rPr>
                              </w:pPr>
                              <w:r>
                                <w:rPr>
                                  <w:rFonts w:ascii="Times New Roman"/>
                                  <w:w w:val="115"/>
                                  <w:sz w:val="14"/>
                                </w:rPr>
                                <w:t>-24</w:t>
                              </w:r>
                              <w:r>
                                <w:rPr>
                                  <w:rFonts w:ascii="Times New Roman"/>
                                  <w:spacing w:val="-6"/>
                                  <w:w w:val="115"/>
                                  <w:sz w:val="14"/>
                                </w:rPr>
                                <w:t xml:space="preserve"> </w:t>
                              </w:r>
                              <w:r>
                                <w:rPr>
                                  <w:rFonts w:ascii="Times New Roman"/>
                                  <w:spacing w:val="-10"/>
                                  <w:w w:val="115"/>
                                  <w:sz w:val="14"/>
                                </w:rPr>
                                <w:t>m</w:t>
                              </w:r>
                            </w:p>
                            <w:p w14:paraId="60FBD55F">
                              <w:pPr>
                                <w:spacing w:before="5" w:line="240" w:lineRule="auto"/>
                                <w:rPr>
                                  <w:rFonts w:ascii="Times New Roman"/>
                                  <w:sz w:val="2"/>
                                </w:rPr>
                              </w:pPr>
                            </w:p>
                            <w:p w14:paraId="67E3923A">
                              <w:pPr>
                                <w:spacing w:before="0"/>
                                <w:ind w:left="3997" w:right="0" w:firstLine="0"/>
                                <w:jc w:val="left"/>
                                <w:rPr>
                                  <w:rFonts w:ascii="Times New Roman"/>
                                  <w:sz w:val="14"/>
                                </w:rPr>
                              </w:pPr>
                              <w:r>
                                <w:rPr>
                                  <w:rFonts w:ascii="Times New Roman"/>
                                  <w:w w:val="115"/>
                                  <w:sz w:val="14"/>
                                </w:rPr>
                                <w:t>-26</w:t>
                              </w:r>
                              <w:r>
                                <w:rPr>
                                  <w:rFonts w:ascii="Times New Roman"/>
                                  <w:spacing w:val="-6"/>
                                  <w:w w:val="115"/>
                                  <w:sz w:val="14"/>
                                </w:rPr>
                                <w:t xml:space="preserve"> </w:t>
                              </w:r>
                              <w:r>
                                <w:rPr>
                                  <w:rFonts w:ascii="Times New Roman"/>
                                  <w:spacing w:val="-10"/>
                                  <w:w w:val="115"/>
                                  <w:sz w:val="14"/>
                                </w:rPr>
                                <w:t>m</w:t>
                              </w:r>
                            </w:p>
                            <w:p w14:paraId="1C879FE6">
                              <w:pPr>
                                <w:spacing w:before="5" w:line="240" w:lineRule="auto"/>
                                <w:rPr>
                                  <w:rFonts w:ascii="Times New Roman"/>
                                  <w:sz w:val="2"/>
                                </w:rPr>
                              </w:pPr>
                            </w:p>
                            <w:p w14:paraId="23F61BF9">
                              <w:pPr>
                                <w:spacing w:before="0"/>
                                <w:ind w:left="3997" w:right="0" w:firstLine="0"/>
                                <w:jc w:val="left"/>
                                <w:rPr>
                                  <w:rFonts w:ascii="Times New Roman"/>
                                  <w:sz w:val="14"/>
                                </w:rPr>
                              </w:pPr>
                              <w:r>
                                <w:rPr>
                                  <w:rFonts w:ascii="Times New Roman"/>
                                  <w:w w:val="115"/>
                                  <w:sz w:val="14"/>
                                </w:rPr>
                                <w:t>-28</w:t>
                              </w:r>
                              <w:r>
                                <w:rPr>
                                  <w:rFonts w:ascii="Times New Roman"/>
                                  <w:spacing w:val="-6"/>
                                  <w:w w:val="115"/>
                                  <w:sz w:val="14"/>
                                </w:rPr>
                                <w:t xml:space="preserve"> </w:t>
                              </w:r>
                              <w:r>
                                <w:rPr>
                                  <w:rFonts w:ascii="Times New Roman"/>
                                  <w:spacing w:val="-10"/>
                                  <w:w w:val="115"/>
                                  <w:sz w:val="14"/>
                                </w:rPr>
                                <w:t>m</w:t>
                              </w:r>
                            </w:p>
                            <w:p w14:paraId="33BB4E72">
                              <w:pPr>
                                <w:spacing w:before="5" w:line="240" w:lineRule="auto"/>
                                <w:rPr>
                                  <w:rFonts w:ascii="Times New Roman"/>
                                  <w:sz w:val="2"/>
                                </w:rPr>
                              </w:pPr>
                            </w:p>
                            <w:p w14:paraId="4C3C8C4C">
                              <w:pPr>
                                <w:spacing w:before="0"/>
                                <w:ind w:left="3997" w:right="0" w:firstLine="0"/>
                                <w:jc w:val="left"/>
                                <w:rPr>
                                  <w:rFonts w:ascii="Times New Roman"/>
                                  <w:sz w:val="14"/>
                                </w:rPr>
                              </w:pPr>
                              <w:r>
                                <w:rPr>
                                  <w:rFonts w:ascii="Times New Roman"/>
                                  <w:w w:val="115"/>
                                  <w:sz w:val="14"/>
                                </w:rPr>
                                <w:t>Expec</w:t>
                              </w:r>
                              <w:r>
                                <w:rPr>
                                  <w:rFonts w:ascii="Times New Roman"/>
                                  <w:spacing w:val="2"/>
                                  <w:w w:val="115"/>
                                  <w:sz w:val="14"/>
                                </w:rPr>
                                <w:t xml:space="preserve"> </w:t>
                              </w:r>
                              <w:r>
                                <w:rPr>
                                  <w:rFonts w:ascii="Times New Roman"/>
                                  <w:w w:val="115"/>
                                  <w:sz w:val="14"/>
                                </w:rPr>
                                <w:t>ed</w:t>
                              </w:r>
                              <w:r>
                                <w:rPr>
                                  <w:rFonts w:ascii="Times New Roman"/>
                                  <w:spacing w:val="2"/>
                                  <w:w w:val="115"/>
                                  <w:sz w:val="14"/>
                                </w:rPr>
                                <w:t xml:space="preserve"> </w:t>
                              </w:r>
                              <w:r>
                                <w:rPr>
                                  <w:rFonts w:ascii="Times New Roman"/>
                                  <w:spacing w:val="-2"/>
                                  <w:w w:val="115"/>
                                  <w:sz w:val="14"/>
                                </w:rPr>
                                <w:t>resul</w:t>
                              </w:r>
                              <w:r>
                                <w:rPr>
                                  <w:rFonts w:ascii="Times New Roman"/>
                                  <w:w w:val="115"/>
                                  <w:sz w:val="14"/>
                                </w:rPr>
                                <w:t xml:space="preserve"> </w:t>
                              </w:r>
                            </w:p>
                          </w:txbxContent>
                        </wps:txbx>
                        <wps:bodyPr wrap="square" lIns="0" tIns="0" rIns="0" bIns="0" rtlCol="0">
                          <a:noAutofit/>
                        </wps:bodyPr>
                      </wps:wsp>
                    </wpg:wgp>
                  </a:graphicData>
                </a:graphic>
              </wp:anchor>
            </w:drawing>
          </mc:Choice>
          <mc:Fallback>
            <w:pict>
              <v:group id="_x0000_s1026" o:spid="_x0000_s1026" o:spt="203" style="position:absolute;left:0pt;margin-left:183.05pt;margin-top:2.8pt;height:180.85pt;width:256.3pt;mso-position-horizontal-relative:page;z-index:251673600;mso-width-relative:page;mso-height-relative:page;" coordsize="3255010,2296795" o:gfxdata="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">
                <o:lock v:ext="edit" aspectratio="f"/>
                <v:shape id="Image 326" o:spid="_x0000_s1026" o:spt="75" type="#_x0000_t75" style="position:absolute;left:2920226;top:1581518;height:90671;width:58328;" filled="f" o:preferrelative="t" stroked="f" coordsize="21600,21600" o:gfxdata="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Kq+i8AAAA&#10;3AAAAA8AAAAAAAAAAQAgAAAAIgAAAGRycy9kb3ducmV2LnhtbFBLAQIUABQAAAAIAIdO4kAzLwWe&#10;OwAAADkAAAAQAAAAAAAAAAEAIAAAAAsBAABkcnMvc2hhcGV4bWwueG1sUEsFBgAAAAAGAAYAWwEA&#10;ALUDAAAAAA==&#10;">
                  <v:fill on="f" focussize="0,0"/>
                  <v:stroke on="f"/>
                  <v:imagedata r:id="rId45" o:title=""/>
                  <o:lock v:ext="edit" aspectratio="f"/>
                </v:shape>
                <v:shape id="Image 327" o:spid="_x0000_s1026" o:spt="75" type="#_x0000_t75" style="position:absolute;left:101794;top:1272138;height:847836;width:2891274;" filled="f" o:preferrelative="t" stroked="f" coordsize="21600,21600" o:gfxdata="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mKZ/&#10;wAAAANwAAAAPAAAAAAAAAAEAIAAAACIAAABkcnMvZG93bnJldi54bWxQSwECFAAUAAAACACHTuJA&#10;My8FnjsAAAA5AAAAEAAAAAAAAAABACAAAAAPAQAAZHJzL3NoYXBleG1sLnhtbFBLBQYAAAAABgAG&#10;AFsBAAC5AwAAAAA=&#10;">
                  <v:fill on="f" focussize="0,0"/>
                  <v:stroke on="f"/>
                  <v:imagedata r:id="rId46" o:title=""/>
                  <o:lock v:ext="edit" aspectratio="f"/>
                </v:shape>
                <v:shape id="Graphic 328" o:spid="_x0000_s1026" o:spt="100" style="position:absolute;left:28636;top:2267679;height:29209;width:1270;" fillcolor="#000000" filled="t" stroked="f" coordsize="1,29209" o:gfxdata="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zo+JiugAAANwA&#10;AAAPAAAAAAAAAAEAIAAAACIAAABkcnMvZG93bnJldi54bWxQSwECFAAUAAAACACHTuJAMy8FnjsA&#10;AAA5AAAAEAAAAAAAAAABACAAAAAJAQAAZHJzL3NoYXBleG1sLnhtbFBLBQYAAAAABgAGAFsBAACz&#10;AwAAAAA=&#10;" path="m0,0l0,28636e">
                  <v:fill on="t" focussize="0,0"/>
                  <v:stroke on="f"/>
                  <v:imagedata o:title=""/>
                  <o:lock v:ext="edit" aspectratio="f"/>
                  <v:textbox inset="0mm,0mm,0mm,0mm"/>
                </v:shape>
                <v:shape id="Graphic 329" o:spid="_x0000_s1026" o:spt="100" style="position:absolute;left:28636;top:2267679;height:29209;width:1270;" filled="f" stroked="t" coordsize="1,29209" o:gfxdata="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bvCDm/&#10;AAAA3AAAAA8AAAAAAAAAAQAgAAAAIgAAAGRycy9kb3ducmV2LnhtbFBLAQIUABQAAAAIAIdO4kAz&#10;LwWeOwAAADkAAAAQAAAAAAAAAAEAIAAAAA4BAABkcnMvc2hhcGV4bWwueG1sUEsFBgAAAAAGAAYA&#10;WwEAALgDAAAAAA==&#10;" path="m0,0l0,28636e">
                  <v:fill on="f" focussize="0,0"/>
                  <v:stroke weight="0.515354330708661pt" color="#000000" joinstyle="round"/>
                  <v:imagedata o:title=""/>
                  <o:lock v:ext="edit" aspectratio="f"/>
                  <v:textbox inset="0mm,0mm,0mm,0mm"/>
                </v:shape>
                <v:shape id="Graphic 330" o:spid="_x0000_s1026" o:spt="100" style="position:absolute;left:394882;top:2267679;height:29209;width:1270;" fillcolor="#000000" filled="t" stroked="f" coordsize="1,29209" o:gfxdata="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gMeLm8AAAA&#10;3AAAAA8AAAAAAAAAAQAgAAAAIgAAAGRycy9kb3ducmV2LnhtbFBLAQIUABQAAAAIAIdO4kAzLwWe&#10;OwAAADkAAAAQAAAAAAAAAAEAIAAAAAsBAABkcnMvc2hhcGV4bWwueG1sUEsFBgAAAAAGAAYAWwEA&#10;ALUDAAAAAA==&#10;" path="m0,0l0,28636e">
                  <v:fill on="t" focussize="0,0"/>
                  <v:stroke on="f"/>
                  <v:imagedata o:title=""/>
                  <o:lock v:ext="edit" aspectratio="f"/>
                  <v:textbox inset="0mm,0mm,0mm,0mm"/>
                </v:shape>
                <v:shape id="Graphic 331" o:spid="_x0000_s1026" o:spt="100" style="position:absolute;left:394882;top:2267679;height:29209;width:1270;" filled="f" stroked="t" coordsize="1,29209" o:gfxdata="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1AkuK/&#10;AAAA3AAAAA8AAAAAAAAAAQAgAAAAIgAAAGRycy9kb3ducmV2LnhtbFBLAQIUABQAAAAIAIdO4kAz&#10;LwWeOwAAADkAAAAQAAAAAAAAAAEAIAAAAA4BAABkcnMvc2hhcGV4bWwueG1sUEsFBgAAAAAGAAYA&#10;WwEAALgDAAAAAA==&#10;" path="m0,0l0,28636e">
                  <v:fill on="f" focussize="0,0"/>
                  <v:stroke weight="0.515354330708661pt" color="#000000" joinstyle="round"/>
                  <v:imagedata o:title=""/>
                  <o:lock v:ext="edit" aspectratio="f"/>
                  <v:textbox inset="0mm,0mm,0mm,0mm"/>
                </v:shape>
                <v:shape id="Graphic 332" o:spid="_x0000_s1026" o:spt="100" style="position:absolute;left:761118;top:2267679;height:29209;width:1270;" fillcolor="#000000" filled="t" stroked="f" coordsize="1,29209" o:gfxdata="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eSQ1W/&#10;AAAA3AAAAA8AAAAAAAAAAQAgAAAAIgAAAGRycy9kb3ducmV2LnhtbFBLAQIUABQAAAAIAIdO4kAz&#10;LwWeOwAAADkAAAAQAAAAAAAAAAEAIAAAAA4BAABkcnMvc2hhcGV4bWwueG1sUEsFBgAAAAAGAAYA&#10;WwEAALgDAAAAAA==&#10;" path="m0,0l0,28636e">
                  <v:fill on="t" focussize="0,0"/>
                  <v:stroke on="f"/>
                  <v:imagedata o:title=""/>
                  <o:lock v:ext="edit" aspectratio="f"/>
                  <v:textbox inset="0mm,0mm,0mm,0mm"/>
                </v:shape>
                <v:shape id="Graphic 333" o:spid="_x0000_s1026" o:spt="100" style="position:absolute;left:761118;top:2267679;height:29209;width:1270;" filled="f" stroked="t" coordsize="1,29209" o:gfxdata="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3qkO&#10;wAAAANwAAAAPAAAAAAAAAAEAIAAAACIAAABkcnMvZG93bnJldi54bWxQSwECFAAUAAAACACHTuJA&#10;My8FnjsAAAA5AAAAEAAAAAAAAAABACAAAAAPAQAAZHJzL3NoYXBleG1sLnhtbFBLBQYAAAAABgAG&#10;AFsBAAC5AwAAAAA=&#10;" path="m0,0l0,28636e">
                  <v:fill on="f" focussize="0,0"/>
                  <v:stroke weight="0.515354330708661pt" color="#000000" joinstyle="round"/>
                  <v:imagedata o:title=""/>
                  <o:lock v:ext="edit" aspectratio="f"/>
                  <v:textbox inset="0mm,0mm,0mm,0mm"/>
                </v:shape>
                <v:shape id="Graphic 334" o:spid="_x0000_s1026" o:spt="100" style="position:absolute;left:1127362;top:2267679;height:29209;width:1270;" fillcolor="#000000" filled="t" stroked="f" coordsize="1,29209" o:gfxdata="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c3frq/&#10;AAAA3AAAAA8AAAAAAAAAAQAgAAAAIgAAAGRycy9kb3ducmV2LnhtbFBLAQIUABQAAAAIAIdO4kAz&#10;LwWeOwAAADkAAAAQAAAAAAAAAAEAIAAAAA4BAABkcnMvc2hhcGV4bWwueG1sUEsFBgAAAAAGAAYA&#10;WwEAALgDAAAAAA==&#10;" path="m0,0l0,28636e">
                  <v:fill on="t" focussize="0,0"/>
                  <v:stroke on="f"/>
                  <v:imagedata o:title=""/>
                  <o:lock v:ext="edit" aspectratio="f"/>
                  <v:textbox inset="0mm,0mm,0mm,0mm"/>
                </v:shape>
                <v:shape id="Graphic 335" o:spid="_x0000_s1026" o:spt="100" style="position:absolute;left:1127362;top:2267679;height:29209;width:1270;" filled="f" stroked="t" coordsize="1,29209" o:gfxdata="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e5Th&#10;wAAAANwAAAAPAAAAAAAAAAEAIAAAACIAAABkcnMvZG93bnJldi54bWxQSwECFAAUAAAACACHTuJA&#10;My8FnjsAAAA5AAAAEAAAAAAAAAABACAAAAAPAQAAZHJzL3NoYXBleG1sLnhtbFBLBQYAAAAABgAG&#10;AFsBAAC5AwAAAAA=&#10;" path="m0,0l0,28636e">
                  <v:fill on="f" focussize="0,0"/>
                  <v:stroke weight="0.515354330708661pt" color="#000000" joinstyle="round"/>
                  <v:imagedata o:title=""/>
                  <o:lock v:ext="edit" aspectratio="f"/>
                  <v:textbox inset="0mm,0mm,0mm,0mm"/>
                </v:shape>
                <v:shape id="Graphic 336" o:spid="_x0000_s1026" o:spt="100" style="position:absolute;left:1493597;top:2267679;height:29209;width:1270;" fillcolor="#000000" filled="t" stroked="f" coordsize="1,29209" o:gfxdata="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ipRVa/&#10;AAAA3AAAAA8AAAAAAAAAAQAgAAAAIgAAAGRycy9kb3ducmV2LnhtbFBLAQIUABQAAAAIAIdO4kAz&#10;LwWeOwAAADkAAAAQAAAAAAAAAAEAIAAAAA4BAABkcnMvc2hhcGV4bWwueG1sUEsFBgAAAAAGAAYA&#10;WwEAALgDAAAAAA==&#10;" path="m0,0l0,28636e">
                  <v:fill on="t" focussize="0,0"/>
                  <v:stroke on="f"/>
                  <v:imagedata o:title=""/>
                  <o:lock v:ext="edit" aspectratio="f"/>
                  <v:textbox inset="0mm,0mm,0mm,0mm"/>
                </v:shape>
                <v:shape id="Graphic 337" o:spid="_x0000_s1026" o:spt="100" style="position:absolute;left:1493597;top:2267679;height:29209;width:1270;" filled="f" stroked="t" coordsize="1,29209" o:gfxdata="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eWvDb4A&#10;AADcAAAADwAAAAAAAAABACAAAAAiAAAAZHJzL2Rvd25yZXYueG1sUEsBAhQAFAAAAAgAh07iQDMv&#10;BZ47AAAAOQAAABAAAAAAAAAAAQAgAAAADQEAAGRycy9zaGFwZXhtbC54bWxQSwUGAAAAAAYABgBb&#10;AQAAtwMAAAAA&#10;" path="m0,0l0,28636e">
                  <v:fill on="f" focussize="0,0"/>
                  <v:stroke weight="0.515354330708661pt" color="#000000" joinstyle="round"/>
                  <v:imagedata o:title=""/>
                  <o:lock v:ext="edit" aspectratio="f"/>
                  <v:textbox inset="0mm,0mm,0mm,0mm"/>
                </v:shape>
                <v:shape id="Graphic 338" o:spid="_x0000_s1026" o:spt="100" style="position:absolute;left:1859842;top:2267679;height:29209;width:1270;" fillcolor="#000000" filled="t" stroked="f" coordsize="1,29209" o:gfxdata="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Z6dL+8AAAA&#10;3AAAAA8AAAAAAAAAAQAgAAAAIgAAAGRycy9kb3ducmV2LnhtbFBLAQIUABQAAAAIAIdO4kAzLwWe&#10;OwAAADkAAAAQAAAAAAAAAAEAIAAAAAsBAABkcnMvc2hhcGV4bWwueG1sUEsFBgAAAAAGAAYAWwEA&#10;ALUDAAAAAA==&#10;" path="m0,0l0,28636e">
                  <v:fill on="t" focussize="0,0"/>
                  <v:stroke on="f"/>
                  <v:imagedata o:title=""/>
                  <o:lock v:ext="edit" aspectratio="f"/>
                  <v:textbox inset="0mm,0mm,0mm,0mm"/>
                </v:shape>
                <v:shape id="Graphic 339" o:spid="_x0000_s1026" o:spt="100" style="position:absolute;left:1859842;top:2267679;height:29209;width:1270;" filled="f" stroked="t" coordsize="1,29209" o:gfxdata="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Np7k&#10;wAAAANwAAAAPAAAAAAAAAAEAIAAAACIAAABkcnMvZG93bnJldi54bWxQSwECFAAUAAAACACHTuJA&#10;My8FnjsAAAA5AAAAEAAAAAAAAAABACAAAAAPAQAAZHJzL3NoYXBleG1sLnhtbFBLBQYAAAAABgAG&#10;AFsBAAC5AwAAAAA=&#10;" path="m0,0l0,28636e">
                  <v:fill on="f" focussize="0,0"/>
                  <v:stroke weight="0.515354330708661pt" color="#000000" joinstyle="round"/>
                  <v:imagedata o:title=""/>
                  <o:lock v:ext="edit" aspectratio="f"/>
                  <v:textbox inset="0mm,0mm,0mm,0mm"/>
                </v:shape>
                <v:shape id="Graphic 340" o:spid="_x0000_s1026" o:spt="100" style="position:absolute;left:2226077;top:2267679;height:29209;width:1270;" fillcolor="#000000" filled="t" stroked="f" coordsize="1,29209" o:gfxdata="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AoLxLsAAADc&#10;AAAADwAAAAAAAAABACAAAAAiAAAAZHJzL2Rvd25yZXYueG1sUEsBAhQAFAAAAAgAh07iQDMvBZ47&#10;AAAAOQAAABAAAAAAAAAAAQAgAAAACgEAAGRycy9zaGFwZXhtbC54bWxQSwUGAAAAAAYABgBbAQAA&#10;tAMAAAAA&#10;" path="m0,0l0,28636e">
                  <v:fill on="t" focussize="0,0"/>
                  <v:stroke on="f"/>
                  <v:imagedata o:title=""/>
                  <o:lock v:ext="edit" aspectratio="f"/>
                  <v:textbox inset="0mm,0mm,0mm,0mm"/>
                </v:shape>
                <v:shape id="Graphic 341" o:spid="_x0000_s1026" o:spt="100" style="position:absolute;left:2226077;top:2267679;height:29209;width:1270;" filled="f" stroked="t" coordsize="1,29209" o:gfxdata="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RuGf&#10;wAAAANwAAAAPAAAAAAAAAAEAIAAAACIAAABkcnMvZG93bnJldi54bWxQSwECFAAUAAAACACHTuJA&#10;My8FnjsAAAA5AAAAEAAAAAAAAAABACAAAAAPAQAAZHJzL3NoYXBleG1sLnhtbFBLBQYAAAAABgAG&#10;AFsBAAC5AwAAAAA=&#10;" path="m0,0l0,28636e">
                  <v:fill on="f" focussize="0,0"/>
                  <v:stroke weight="0.515354330708661pt" color="#000000" joinstyle="round"/>
                  <v:imagedata o:title=""/>
                  <o:lock v:ext="edit" aspectratio="f"/>
                  <v:textbox inset="0mm,0mm,0mm,0mm"/>
                </v:shape>
                <v:shape id="Graphic 342" o:spid="_x0000_s1026" o:spt="100" style="position:absolute;left:2592322;top:2267679;height:29209;width:1270;" fillcolor="#000000" filled="t" stroked="f" coordsize="1,29209" o:gfxdata="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UMCi/&#10;AAAA3AAAAA8AAAAAAAAAAQAgAAAAIgAAAGRycy9kb3ducmV2LnhtbFBLAQIUABQAAAAIAIdO4kAz&#10;LwWeOwAAADkAAAAQAAAAAAAAAAEAIAAAAA4BAABkcnMvc2hhcGV4bWwueG1sUEsFBgAAAAAGAAYA&#10;WwEAALgDAAAAAA==&#10;" path="m0,0l0,28636e">
                  <v:fill on="t" focussize="0,0"/>
                  <v:stroke on="f"/>
                  <v:imagedata o:title=""/>
                  <o:lock v:ext="edit" aspectratio="f"/>
                  <v:textbox inset="0mm,0mm,0mm,0mm"/>
                </v:shape>
                <v:shape id="Graphic 343" o:spid="_x0000_s1026" o:spt="100" style="position:absolute;left:2592322;top:2267679;height:29209;width:1270;" filled="f" stroked="t" coordsize="1,29209" o:gfxdata="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2Npz&#10;wAAAANwAAAAPAAAAAAAAAAEAIAAAACIAAABkcnMvZG93bnJldi54bWxQSwECFAAUAAAACACHTuJA&#10;My8FnjsAAAA5AAAAEAAAAAAAAAABACAAAAAPAQAAZHJzL3NoYXBleG1sLnhtbFBLBQYAAAAABgAG&#10;AFsBAAC5AwAAAAA=&#10;" path="m0,0l0,28636e">
                  <v:fill on="f" focussize="0,0"/>
                  <v:stroke weight="0.515354330708661pt" color="#000000" joinstyle="round"/>
                  <v:imagedata o:title=""/>
                  <o:lock v:ext="edit" aspectratio="f"/>
                  <v:textbox inset="0mm,0mm,0mm,0mm"/>
                </v:shape>
                <v:shape id="Graphic 344" o:spid="_x0000_s1026" o:spt="100" style="position:absolute;left:2958557;top:2267679;height:29209;width:1270;" fillcolor="#000000" filled="t" stroked="f" coordsize="1,29209" o:gfxdata="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zENx74A&#10;AADcAAAADwAAAAAAAAABACAAAAAiAAAAZHJzL2Rvd25yZXYueG1sUEsBAhQAFAAAAAgAh07iQDMv&#10;BZ47AAAAOQAAABAAAAAAAAAAAQAgAAAADQEAAGRycy9zaGFwZXhtbC54bWxQSwUGAAAAAAYABgBb&#10;AQAAtwMAAAAA&#10;" path="m0,0l0,28636e">
                  <v:fill on="t" focussize="0,0"/>
                  <v:stroke on="f"/>
                  <v:imagedata o:title=""/>
                  <o:lock v:ext="edit" aspectratio="f"/>
                  <v:textbox inset="0mm,0mm,0mm,0mm"/>
                </v:shape>
                <v:shape id="Graphic 345" o:spid="_x0000_s1026" o:spt="100" style="position:absolute;left:2958557;top:2267679;height:29209;width:1270;" filled="f" stroked="t" coordsize="1,29209" o:gfxdata="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feec&#10;wAAAANwAAAAPAAAAAAAAAAEAIAAAACIAAABkcnMvZG93bnJldi54bWxQSwECFAAUAAAACACHTuJA&#10;My8FnjsAAAA5AAAAEAAAAAAAAAABACAAAAAPAQAAZHJzL3NoYXBleG1sLnhtbFBLBQYAAAAABgAG&#10;AFsBAAC5AwAAAAA=&#10;" path="m0,0l0,28636e">
                  <v:fill on="f" focussize="0,0"/>
                  <v:stroke weight="0.515354330708661pt" color="#000000" joinstyle="round"/>
                  <v:imagedata o:title=""/>
                  <o:lock v:ext="edit" aspectratio="f"/>
                  <v:textbox inset="0mm,0mm,0mm,0mm"/>
                </v:shape>
                <v:shape id="Graphic 346" o:spid="_x0000_s1026" o:spt="100" style="position:absolute;left:0;top:2267679;height:1270;width:29209;" fillcolor="#000000" filled="t" stroked="f" coordsize="29209,1" o:gfxdata="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PhC&#10;wAAAANwAAAAPAAAAAAAAAAEAIAAAACIAAABkcnMvZG93bnJldi54bWxQSwECFAAUAAAACACHTuJA&#10;My8FnjsAAAA5AAAAEAAAAAAAAAABACAAAAAPAQAAZHJzL3NoYXBleG1sLnhtbFBLBQYAAAAABgAG&#10;AFsBAAC5AwAAAAA=&#10;" path="m28636,0l0,0e">
                  <v:fill on="t" focussize="0,0"/>
                  <v:stroke on="f"/>
                  <v:imagedata o:title=""/>
                  <o:lock v:ext="edit" aspectratio="f"/>
                  <v:textbox inset="0mm,0mm,0mm,0mm"/>
                </v:shape>
                <v:shape id="Graphic 347" o:spid="_x0000_s1026" o:spt="100" style="position:absolute;left:0;top:2267679;height:1270;width:29209;" filled="f" stroked="t" coordsize="29209,1" o:gfxdata="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kiiwvQAA&#10;ANwAAAAPAAAAAAAAAAEAIAAAACIAAABkcnMvZG93bnJldi54bWxQSwECFAAUAAAACACHTuJAMy8F&#10;njsAAAA5AAAAEAAAAAAAAAABACAAAAAMAQAAZHJzL3NoYXBleG1sLnhtbFBLBQYAAAAABgAGAFsB&#10;AAC2AwAAAAA=&#10;" path="m28636,0l0,0e">
                  <v:fill on="f" focussize="0,0"/>
                  <v:stroke weight="0.515354330708661pt" color="#000000" joinstyle="round"/>
                  <v:imagedata o:title=""/>
                  <o:lock v:ext="edit" aspectratio="f"/>
                  <v:textbox inset="0mm,0mm,0mm,0mm"/>
                </v:shape>
                <v:shape id="Graphic 348" o:spid="_x0000_s1026" o:spt="100" style="position:absolute;left:0;top:1984629;height:1270;width:29209;" fillcolor="#000000" filled="t" stroked="f" coordsize="29209,1" o:gfxdata="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yau8AAAA&#10;3AAAAA8AAAAAAAAAAQAgAAAAIgAAAGRycy9kb3ducmV2LnhtbFBLAQIUABQAAAAIAIdO4kAzLwWe&#10;OwAAADkAAAAQAAAAAAAAAAEAIAAAAAsBAABkcnMvc2hhcGV4bWwueG1sUEsFBgAAAAAGAAYAWwEA&#10;ALUDAAAAAA==&#10;" path="m28636,0l0,0e">
                  <v:fill on="t" focussize="0,0"/>
                  <v:stroke on="f"/>
                  <v:imagedata o:title=""/>
                  <o:lock v:ext="edit" aspectratio="f"/>
                  <v:textbox inset="0mm,0mm,0mm,0mm"/>
                </v:shape>
                <v:shape id="Graphic 349" o:spid="_x0000_s1026" o:spt="100" style="position:absolute;left:0;top:1984629;height:1270;width:29209;" filled="f" stroked="t" coordsize="29209,1" o:gfxdata="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QRlZvQAA&#10;ANwAAAAPAAAAAAAAAAEAIAAAACIAAABkcnMvZG93bnJldi54bWxQSwECFAAUAAAACACHTuJAMy8F&#10;njsAAAA5AAAAEAAAAAAAAAABACAAAAAMAQAAZHJzL3NoYXBleG1sLnhtbFBLBQYAAAAABgAGAFsB&#10;AAC2AwAAAAA=&#10;" path="m28636,0l0,0e">
                  <v:fill on="f" focussize="0,0"/>
                  <v:stroke weight="0.515354330708661pt" color="#000000" joinstyle="round"/>
                  <v:imagedata o:title=""/>
                  <o:lock v:ext="edit" aspectratio="f"/>
                  <v:textbox inset="0mm,0mm,0mm,0mm"/>
                </v:shape>
                <v:shape id="Graphic 350" o:spid="_x0000_s1026" o:spt="100" style="position:absolute;left:0;top:1701578;height:1270;width:29209;" fillcolor="#000000" filled="t" stroked="f" coordsize="29209,1" o:gfxdata="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QU3C8AAAA&#10;3AAAAA8AAAAAAAAAAQAgAAAAIgAAAGRycy9kb3ducmV2LnhtbFBLAQIUABQAAAAIAIdO4kAzLwWe&#10;OwAAADkAAAAQAAAAAAAAAAEAIAAAAAsBAABkcnMvc2hhcGV4bWwueG1sUEsFBgAAAAAGAAYAWwEA&#10;ALUDAAAAAA==&#10;" path="m28636,0l0,0e">
                  <v:fill on="t" focussize="0,0"/>
                  <v:stroke on="f"/>
                  <v:imagedata o:title=""/>
                  <o:lock v:ext="edit" aspectratio="f"/>
                  <v:textbox inset="0mm,0mm,0mm,0mm"/>
                </v:shape>
                <v:shape id="Graphic 351" o:spid="_x0000_s1026" o:spt="100" style="position:absolute;left:0;top:1701578;height:1270;width:29209;" filled="f" stroked="t" coordsize="29209,1" o:gfxdata="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u6Dgr4A&#10;AADcAAAADwAAAAAAAAABACAAAAAiAAAAZHJzL2Rvd25yZXYueG1sUEsBAhQAFAAAAAgAh07iQDMv&#10;BZ47AAAAOQAAABAAAAAAAAAAAQAgAAAADQEAAGRycy9zaGFwZXhtbC54bWxQSwUGAAAAAAYABgBb&#10;AQAAtwMAAAAA&#10;" path="m28636,0l0,0e">
                  <v:fill on="f" focussize="0,0"/>
                  <v:stroke weight="0.515354330708661pt" color="#000000" joinstyle="round"/>
                  <v:imagedata o:title=""/>
                  <o:lock v:ext="edit" aspectratio="f"/>
                  <v:textbox inset="0mm,0mm,0mm,0mm"/>
                </v:shape>
                <v:shape id="Graphic 352" o:spid="_x0000_s1026" o:spt="100" style="position:absolute;left:0;top:1418527;height:1270;width:29209;" fillcolor="#000000" filled="t" stroked="f" coordsize="29209,1" o:gfxdata="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c5onL4A&#10;AADcAAAADwAAAAAAAAABACAAAAAiAAAAZHJzL2Rvd25yZXYueG1sUEsBAhQAFAAAAAgAh07iQDMv&#10;BZ47AAAAOQAAABAAAAAAAAAAAQAgAAAADQEAAGRycy9zaGFwZXhtbC54bWxQSwUGAAAAAAYABgBb&#10;AQAAtwMAAAAA&#10;" path="m28636,0l0,0e">
                  <v:fill on="t" focussize="0,0"/>
                  <v:stroke on="f"/>
                  <v:imagedata o:title=""/>
                  <o:lock v:ext="edit" aspectratio="f"/>
                  <v:textbox inset="0mm,0mm,0mm,0mm"/>
                </v:shape>
                <v:shape id="Graphic 353" o:spid="_x0000_s1026" o:spt="100" style="position:absolute;left:0;top:1418527;height:1270;width:29209;" filled="f" stroked="t" coordsize="29209,1" o:gfxdata="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cLhuvQAA&#10;ANwAAAAPAAAAAAAAAAEAIAAAACIAAABkcnMvZG93bnJldi54bWxQSwECFAAUAAAACACHTuJAMy8F&#10;njsAAAA5AAAAEAAAAAAAAAABACAAAAAMAQAAZHJzL3NoYXBleG1sLnhtbFBLBQYAAAAABgAGAFsB&#10;AAC2AwAAAAA=&#10;" path="m28636,0l0,0e">
                  <v:fill on="f" focussize="0,0"/>
                  <v:stroke weight="0.515354330708661pt" color="#000000" joinstyle="round"/>
                  <v:imagedata o:title=""/>
                  <o:lock v:ext="edit" aspectratio="f"/>
                  <v:textbox inset="0mm,0mm,0mm,0mm"/>
                </v:shape>
                <v:shape id="Graphic 354" o:spid="_x0000_s1026" o:spt="100" style="position:absolute;left:0;top:1135476;height:1270;width:29209;" fillcolor="#000000" filled="t" stroked="f" coordsize="29209,1" o:gfxdata="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a1Vz&#10;wAAAANwAAAAPAAAAAAAAAAEAIAAAACIAAABkcnMvZG93bnJldi54bWxQSwECFAAUAAAACACHTuJA&#10;My8FnjsAAAA5AAAAEAAAAAAAAAABACAAAAAPAQAAZHJzL3NoYXBleG1sLnhtbFBLBQYAAAAABgAG&#10;AFsBAAC5AwAAAAA=&#10;" path="m28636,0l0,0e">
                  <v:fill on="t" focussize="0,0"/>
                  <v:stroke on="f"/>
                  <v:imagedata o:title=""/>
                  <o:lock v:ext="edit" aspectratio="f"/>
                  <v:textbox inset="0mm,0mm,0mm,0mm"/>
                </v:shape>
                <v:shape id="Graphic 355" o:spid="_x0000_s1026" o:spt="100" style="position:absolute;left:0;top:1135476;height:1270;width:29209;" filled="f" stroked="t" coordsize="29209,1" o:gfxdata="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1YWBvQAA&#10;ANwAAAAPAAAAAAAAAAEAIAAAACIAAABkcnMvZG93bnJldi54bWxQSwECFAAUAAAACACHTuJAMy8F&#10;njsAAAA5AAAAEAAAAAAAAAABACAAAAAMAQAAZHJzL3NoYXBleG1sLnhtbFBLBQYAAAAABgAGAFsB&#10;AAC2AwAAAAA=&#10;" path="m28636,0l0,0e">
                  <v:fill on="f" focussize="0,0"/>
                  <v:stroke weight="0.515354330708661pt" color="#000000" joinstyle="round"/>
                  <v:imagedata o:title=""/>
                  <o:lock v:ext="edit" aspectratio="f"/>
                  <v:textbox inset="0mm,0mm,0mm,0mm"/>
                </v:shape>
                <v:shape id="Graphic 356" o:spid="_x0000_s1026" o:spt="100" style="position:absolute;left:0;top:852425;height:1270;width:29209;" fillcolor="#000000" filled="t" stroked="f" coordsize="29209,1" o:gfxdata="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9W6f&#10;wAAAANwAAAAPAAAAAAAAAAEAIAAAACIAAABkcnMvZG93bnJldi54bWxQSwECFAAUAAAACACHTuJA&#10;My8FnjsAAAA5AAAAEAAAAAAAAAABACAAAAAPAQAAZHJzL3NoYXBleG1sLnhtbFBLBQYAAAAABgAG&#10;AFsBAAC5AwAAAAA=&#10;" path="m28636,0l0,0e">
                  <v:fill on="t" focussize="0,0"/>
                  <v:stroke on="f"/>
                  <v:imagedata o:title=""/>
                  <o:lock v:ext="edit" aspectratio="f"/>
                  <v:textbox inset="0mm,0mm,0mm,0mm"/>
                </v:shape>
                <v:shape id="Graphic 357" o:spid="_x0000_s1026" o:spt="100" style="position:absolute;left:0;top:852425;height:1270;width:29209;" filled="f" stroked="t" coordsize="29209,1" o:gfxdata="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ku+bb4A&#10;AADcAAAADwAAAAAAAAABACAAAAAiAAAAZHJzL2Rvd25yZXYueG1sUEsBAhQAFAAAAAgAh07iQDMv&#10;BZ47AAAAOQAAABAAAAAAAAAAAQAgAAAADQEAAGRycy9zaGFwZXhtbC54bWxQSwUGAAAAAAYABgBb&#10;AQAAtwMAAAAA&#10;" path="m28636,0l0,0e">
                  <v:fill on="f" focussize="0,0"/>
                  <v:stroke weight="0.515354330708661pt" color="#000000" joinstyle="round"/>
                  <v:imagedata o:title=""/>
                  <o:lock v:ext="edit" aspectratio="f"/>
                  <v:textbox inset="0mm,0mm,0mm,0mm"/>
                </v:shape>
                <v:shape id="Graphic 358" o:spid="_x0000_s1026" o:spt="100" style="position:absolute;left:0;top:569374;height:1270;width:29209;" fillcolor="#000000" filled="t" stroked="f" coordsize="29209,1" o:gfxdata="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mX3a8AAAA&#10;3AAAAA8AAAAAAAAAAQAgAAAAIgAAAGRycy9kb3ducmV2LnhtbFBLAQIUABQAAAAIAIdO4kAzLwWe&#10;OwAAADkAAAAQAAAAAAAAAAEAIAAAAAsBAABkcnMvc2hhcGV4bWwueG1sUEsFBgAAAAAGAAYAWwEA&#10;ALUDAAAAAA==&#10;" path="m28636,0l0,0e">
                  <v:fill on="t" focussize="0,0"/>
                  <v:stroke on="f"/>
                  <v:imagedata o:title=""/>
                  <o:lock v:ext="edit" aspectratio="f"/>
                  <v:textbox inset="0mm,0mm,0mm,0mm"/>
                </v:shape>
                <v:shape id="Graphic 359" o:spid="_x0000_s1026" o:spt="100" style="position:absolute;left:0;top:569374;height:1270;width:29209;" filled="f" stroked="t" coordsize="29209,1" o:gfxdata="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JiPhL4A&#10;AADcAAAADwAAAAAAAAABACAAAAAiAAAAZHJzL2Rvd25yZXYueG1sUEsBAhQAFAAAAAgAh07iQDMv&#10;BZ47AAAAOQAAABAAAAAAAAAAAQAgAAAADQEAAGRycy9zaGFwZXhtbC54bWxQSwUGAAAAAAYABgBb&#10;AQAAtwMAAAAA&#10;" path="m28636,0l0,0e">
                  <v:fill on="f" focussize="0,0"/>
                  <v:stroke weight="0.515354330708661pt" color="#000000" joinstyle="round"/>
                  <v:imagedata o:title=""/>
                  <o:lock v:ext="edit" aspectratio="f"/>
                  <v:textbox inset="0mm,0mm,0mm,0mm"/>
                </v:shape>
                <v:shape id="Graphic 360" o:spid="_x0000_s1026" o:spt="100" style="position:absolute;left:0;top:286323;height:1270;width:29209;" fillcolor="#000000" filled="t" stroked="f" coordsize="29209,1" o:gfxdata="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DyZzbsAAADc&#10;AAAADwAAAAAAAAABACAAAAAiAAAAZHJzL2Rvd25yZXYueG1sUEsBAhQAFAAAAAgAh07iQDMvBZ47&#10;AAAAOQAAABAAAAAAAAAAAQAgAAAACgEAAGRycy9zaGFwZXhtbC54bWxQSwUGAAAAAAYABgBbAQAA&#10;tAMAAAAA&#10;" path="m28636,0l0,0e">
                  <v:fill on="t" focussize="0,0"/>
                  <v:stroke on="f"/>
                  <v:imagedata o:title=""/>
                  <o:lock v:ext="edit" aspectratio="f"/>
                  <v:textbox inset="0mm,0mm,0mm,0mm"/>
                </v:shape>
                <v:shape id="Graphic 361" o:spid="_x0000_s1026" o:spt="100" style="position:absolute;left:0;top:286323;height:1270;width:29209;" filled="f" stroked="t" coordsize="29209,1" o:gfxdata="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gkk/vQAA&#10;ANwAAAAPAAAAAAAAAAEAIAAAACIAAABkcnMvZG93bnJldi54bWxQSwECFAAUAAAACACHTuJAMy8F&#10;njsAAAA5AAAAEAAAAAAAAAABACAAAAAMAQAAZHJzL3NoYXBleG1sLnhtbFBLBQYAAAAABgAGAFsB&#10;AAC2AwAAAAA=&#10;" path="m28636,0l0,0e">
                  <v:fill on="f" focussize="0,0"/>
                  <v:stroke weight="0.515354330708661pt" color="#000000" joinstyle="round"/>
                  <v:imagedata o:title=""/>
                  <o:lock v:ext="edit" aspectratio="f"/>
                  <v:textbox inset="0mm,0mm,0mm,0mm"/>
                </v:shape>
                <v:shape id="Graphic 362" o:spid="_x0000_s1026" o:spt="100" style="position:absolute;left:0;top:3272;height:1270;width:29209;" fillcolor="#000000" filled="t" stroked="f" coordsize="29209,1" o:gfxdata="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6KiIb4A&#10;AADcAAAADwAAAAAAAAABACAAAAAiAAAAZHJzL2Rvd25yZXYueG1sUEsBAhQAFAAAAAgAh07iQDMv&#10;BZ47AAAAOQAAABAAAAAAAAAAAQAgAAAADQEAAGRycy9zaGFwZXhtbC54bWxQSwUGAAAAAAYABgBb&#10;AQAAtwMAAAAA&#10;" path="m28636,0l0,0e">
                  <v:fill on="t" focussize="0,0"/>
                  <v:stroke on="f"/>
                  <v:imagedata o:title=""/>
                  <o:lock v:ext="edit" aspectratio="f"/>
                  <v:textbox inset="0mm,0mm,0mm,0mm"/>
                </v:shape>
                <v:shape id="Graphic 363" o:spid="_x0000_s1026" o:spt="100" style="position:absolute;left:0;top:3272;height:1270;width:29209;" filled="f" stroked="t" coordsize="29209,1" o:gfxdata="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HHLTvQAA&#10;ANwAAAAPAAAAAAAAAAEAIAAAACIAAABkcnMvZG93bnJldi54bWxQSwECFAAUAAAACACHTuJAMy8F&#10;njsAAAA5AAAAEAAAAAAAAAABACAAAAAMAQAAZHJzL3NoYXBleG1sLnhtbFBLBQYAAAAABgAGAFsB&#10;AAC2AwAAAAA=&#10;" path="m28636,0l0,0e">
                  <v:fill on="f" focussize="0,0"/>
                  <v:stroke weight="0.515354330708661pt" color="#000000" joinstyle="round"/>
                  <v:imagedata o:title=""/>
                  <o:lock v:ext="edit" aspectratio="f"/>
                  <v:textbox inset="0mm,0mm,0mm,0mm"/>
                </v:shape>
                <v:shape id="Graphic 364" o:spid="_x0000_s1026" o:spt="100" style="position:absolute;left:28636;top:563239;height:12700;width:3223260;" fillcolor="#FF0000" filled="t" stroked="f" coordsize="3223260,12700" o:gfxdata="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wrV+bsAAADc&#10;AAAADwAAAAAAAAABACAAAAAiAAAAZHJzL2Rvd25yZXYueG1sUEsBAhQAFAAAAAgAh07iQDMvBZ47&#10;AAAAOQAAABAAAAAAAAAAAQAgAAAACgEAAGRycy9zaGFwZXhtbC54bWxQSwUGAAAAAAYABgBbAQAA&#10;tAMAAAAA&#10;" path="m0,0l0,12272,3222911,12272,3222911,0,0,0xe">
                  <v:fill on="t" focussize="0,0"/>
                  <v:stroke on="f"/>
                  <v:imagedata o:title=""/>
                  <o:lock v:ext="edit" aspectratio="f"/>
                  <v:textbox inset="0mm,0mm,0mm,0mm"/>
                </v:shape>
                <v:shape id="Graphic 365" o:spid="_x0000_s1026" o:spt="100" style="position:absolute;left:28636;top:3272;height:2264410;width:3223260;" filled="f" stroked="t" coordsize="3223260,2264410" o:gfxdata="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xLiO/&#10;AAAA3AAAAA8AAAAAAAAAAQAgAAAAIgAAAGRycy9kb3ducmV2LnhtbFBLAQIUABQAAAAIAIdO4kAz&#10;LwWeOwAAADkAAAAQAAAAAAAAAAEAIAAAAA4BAABkcnMvc2hhcGV4bWwueG1sUEsFBgAAAAAGAAYA&#10;WwEAALgDAAAAAA==&#10;" path="m0,2264406l0,0em3222913,2264406l3222913,0em0,2264406l3222913,2264406em0,0l3222913,0e">
                  <v:fill on="f" focussize="0,0"/>
                  <v:stroke weight="0.515354330708661pt" color="#000000" joinstyle="round"/>
                  <v:imagedata o:title=""/>
                  <o:lock v:ext="edit" aspectratio="f"/>
                  <v:textbox inset="0mm,0mm,0mm,0mm"/>
                </v:shape>
                <v:shape id="Graphic 366" o:spid="_x0000_s1026" o:spt="100" style="position:absolute;left:2276887;top:44181;height:1225550;width:934085;" fillcolor="#FFFFFF" filled="t" stroked="f" coordsize="934085,1225550" o:gfxdata="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nejzvQAA&#10;ANwAAAAPAAAAAAAAAAEAIAAAACIAAABkcnMvZG93bnJldi54bWxQSwECFAAUAAAACACHTuJAMy8F&#10;njsAAAA5AAAAEAAAAAAAAAABACAAAAAMAQAAZHJzL3NoYXBleG1sLnhtbFBLBQYAAAAABgAGAFsB&#10;AAC2AwAAAAA=&#10;" path="m928296,0l5457,0,0,5449,0,1219520,5457,1224978,16363,1224978,928296,1224978,933753,1219520,933753,5449,928296,0xe">
                  <v:fill on="t" focussize="0,0"/>
                  <v:stroke on="f"/>
                  <v:imagedata o:title=""/>
                  <o:lock v:ext="edit" aspectratio="f"/>
                  <v:textbox inset="0mm,0mm,0mm,0mm"/>
                </v:shape>
                <v:shape id="Graphic 367" o:spid="_x0000_s1026" o:spt="100" style="position:absolute;left:2276887;top:44181;height:1225550;width:934085;" filled="f" stroked="t" coordsize="934085,1225550" o:gfxdata="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TOqb4A&#10;AADcAAAADwAAAAAAAAABACAAAAAiAAAAZHJzL2Rvd25yZXYueG1sUEsBAhQAFAAAAAgAh07iQDMv&#10;BZ47AAAAOQAAABAAAAAAAAAAAQAgAAAADQEAAGRycy9zaGFwZXhtbC54bWxQSwUGAAAAAAYABgBb&#10;AQAAtwMAAAAA&#10;" path="m16363,1224978l917389,1224978,928296,1224978,933753,1219520,933753,1208614,933753,16363,933753,5449,928296,0,917389,0,16363,0,5457,0,0,5449,0,16363,0,1208614,0,1219520,5457,1224978,16363,1224978xe">
                  <v:fill on="f" focussize="0,0"/>
                  <v:stroke weight="0.644173228346457pt" color="#CCCCCC" joinstyle="round"/>
                  <v:imagedata o:title=""/>
                  <o:lock v:ext="edit" aspectratio="f"/>
                  <v:textbox inset="0mm,0mm,0mm,0mm"/>
                </v:shape>
                <v:shape id="Graphic 368" o:spid="_x0000_s1026" o:spt="100" style="position:absolute;left:2366887;top:93019;height:49530;width:49530;" fillcolor="#1F77B3" filled="t" stroked="f" coordsize="49530,49530" o:gfxdata="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cEgLugAAANwA&#10;AAAPAAAAAAAAAAEAIAAAACIAAABkcnMvZG93bnJldi54bWxQSwECFAAUAAAACACHTuJAMy8FnjsA&#10;AAA5AAAAEAAAAAAAAAABACAAAAAJAQAAZHJzL3NoYXBleG1sLnhtbFBLBQYAAAAABgAGAFsBAACz&#10;AwAAAAA=&#10;" path="m31058,0l18032,0,11790,2585,2585,11790,0,18040,0,31058,2585,37301,11790,46505,18032,49091,24545,49091,31058,49091,37301,46505,46505,37301,49091,31058,49091,18040,46505,11790,37301,2585,31058,0xe">
                  <v:fill on="t" focussize="0,0"/>
                  <v:stroke on="f"/>
                  <v:imagedata o:title=""/>
                  <o:lock v:ext="edit" aspectratio="f"/>
                  <v:textbox inset="0mm,0mm,0mm,0mm"/>
                </v:shape>
                <v:shape id="Graphic 369" o:spid="_x0000_s1026" o:spt="100" style="position:absolute;left:2366887;top:93019;height:49530;width:49530;" filled="f" stroked="t" coordsize="49530,49530" o:gfxdata="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pTtavQAA&#10;ANwAAAAPAAAAAAAAAAEAIAAAACIAAABkcnMvZG93bnJldi54bWxQSwECFAAUAAAACACHTuJAMy8F&#10;njsAAAA5AAAAEAAAAAAAAAABACAAAAAMAQAAZHJzL3NoYXBleG1sLnhtbFBLBQYAAAAABgAGAFsB&#10;AAC2AwAAAAA=&#10;" path="m24545,49091l31058,49091,37301,46505,41899,41899,46505,37301,49091,31058,49091,24545,49091,18040,46505,11790,41899,7191,37301,2585,31058,0,24545,0,18032,0,11790,2585,7191,7191,2585,11790,0,18040,0,24545,0,31058,2585,37301,7191,41899,11790,46505,18032,49091,24545,49091xe">
                  <v:fill on="f" focussize="0,0"/>
                  <v:stroke weight="0.644173228346457pt" color="#1F77B3" joinstyle="round"/>
                  <v:imagedata o:title=""/>
                  <o:lock v:ext="edit" aspectratio="f"/>
                  <v:textbox inset="0mm,0mm,0mm,0mm"/>
                </v:shape>
                <v:shape id="Graphic 370" o:spid="_x0000_s1026" o:spt="100" style="position:absolute;left:2366887;top:213063;height:49530;width:49530;" fillcolor="#FF7F0E" filled="t" stroked="f" coordsize="49530,49530" o:gfxdata="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NzFzvQAA&#10;ANwAAAAPAAAAAAAAAAEAIAAAACIAAABkcnMvZG93bnJldi54bWxQSwECFAAUAAAACACHTuJAMy8F&#10;njsAAAA5AAAAEAAAAAAAAAABACAAAAAMAQAAZHJzL3NoYXBleG1sLnhtbFBLBQYAAAAABgAGAFsB&#10;AAC2AwAAAAA=&#10;" path="m31058,0l18032,0,11790,2585,2585,11790,0,18032,0,31050,2585,37301,11790,46505,18032,49091,24545,49091,31058,49091,37301,46505,46505,37301,49091,31050,49091,18032,46505,11790,37301,2585,31058,0xe">
                  <v:fill on="t" focussize="0,0"/>
                  <v:stroke on="f"/>
                  <v:imagedata o:title=""/>
                  <o:lock v:ext="edit" aspectratio="f"/>
                  <v:textbox inset="0mm,0mm,0mm,0mm"/>
                </v:shape>
                <v:shape id="Graphic 371" o:spid="_x0000_s1026" o:spt="100" style="position:absolute;left:2366887;top:213063;height:49530;width:49530;" filled="f" stroked="t" coordsize="49530,49530" o:gfxdata="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004Q&#10;wAAAANwAAAAPAAAAAAAAAAEAIAAAACIAAABkcnMvZG93bnJldi54bWxQSwECFAAUAAAACACHTuJA&#10;My8FnjsAAAA5AAAAEAAAAAAAAAABACAAAAAPAQAAZHJzL3NoYXBleG1sLnhtbFBLBQYAAAAABgAG&#10;AFsBAAC5AwAAAAA=&#10;" path="m24545,49091l31058,49091,37301,46505,41899,41899,46505,37301,49091,31050,49091,24545,49091,18032,46505,11790,41899,7191,37301,2585,31058,0,24545,0,18032,0,11790,2585,7191,7191,2585,11790,0,18032,0,24545,0,31050,2585,37301,7191,41899,11790,46505,18032,49091,24545,49091xe">
                  <v:fill on="f" focussize="0,0"/>
                  <v:stroke weight="0.644173228346457pt" color="#FF7F0E" joinstyle="round"/>
                  <v:imagedata o:title=""/>
                  <o:lock v:ext="edit" aspectratio="f"/>
                  <v:textbox inset="0mm,0mm,0mm,0mm"/>
                </v:shape>
                <v:shape id="Graphic 372" o:spid="_x0000_s1026" o:spt="100" style="position:absolute;left:2366887;top:333099;height:49530;width:49530;" fillcolor="#2C9F2C" filled="t" stroked="f" coordsize="49530,49530" o:gfxdata="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9LKbC/&#10;AAAA3AAAAA8AAAAAAAAAAQAgAAAAIgAAAGRycy9kb3ducmV2LnhtbFBLAQIUABQAAAAIAIdO4kAz&#10;LwWeOwAAADkAAAAQAAAAAAAAAAEAIAAAAA4BAABkcnMvc2hhcGV4bWwueG1sUEsFBgAAAAAGAAYA&#10;WwEAALgDAAAAAA==&#10;" path="m31058,0l18032,0,11790,2585,2585,11790,0,18032,0,31050,2585,37301,11790,46505,18032,49091,24545,49091,31058,49091,37301,46505,46505,37301,49091,31050,49091,18032,46505,11790,37301,2585,31058,0xe">
                  <v:fill on="t" focussize="0,0"/>
                  <v:stroke on="f"/>
                  <v:imagedata o:title=""/>
                  <o:lock v:ext="edit" aspectratio="f"/>
                  <v:textbox inset="0mm,0mm,0mm,0mm"/>
                </v:shape>
                <v:shape id="Graphic 373" o:spid="_x0000_s1026" o:spt="100" style="position:absolute;left:2366887;top:333099;height:49530;width:49530;" filled="f" stroked="t" coordsize="49530,49530" o:gfxdata="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jAezq/&#10;AAAA3AAAAA8AAAAAAAAAAQAgAAAAIgAAAGRycy9kb3ducmV2LnhtbFBLAQIUABQAAAAIAIdO4kAz&#10;LwWeOwAAADkAAAAQAAAAAAAAAAEAIAAAAA4BAABkcnMvc2hhcGV4bWwueG1sUEsFBgAAAAAGAAYA&#10;WwEAALgDAAAAAA==&#10;" path="m24545,49091l31058,49091,37301,46505,41899,41899,46505,37301,49091,31050,49091,24545,49091,18032,46505,11790,41899,7191,37301,2585,31058,0,24545,0,18032,0,11790,2585,7191,7191,2585,11790,0,18032,0,24545,0,31050,2585,37301,7191,41899,11790,46505,18032,49091,24545,49091xe">
                  <v:fill on="f" focussize="0,0"/>
                  <v:stroke weight="0.644173228346457pt" color="#2C9F2C" joinstyle="round"/>
                  <v:imagedata o:title=""/>
                  <o:lock v:ext="edit" aspectratio="f"/>
                  <v:textbox inset="0mm,0mm,0mm,0mm"/>
                </v:shape>
                <v:shape id="Graphic 374" o:spid="_x0000_s1026" o:spt="100" style="position:absolute;left:2366887;top:453143;height:49530;width:49530;" fillcolor="#D62728" filled="t" stroked="f" coordsize="49530,49530" o:gfxdata="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k+kT+/&#10;AAAA3AAAAA8AAAAAAAAAAQAgAAAAIgAAAGRycy9kb3ducmV2LnhtbFBLAQIUABQAAAAIAIdO4kAz&#10;LwWeOwAAADkAAAAQAAAAAAAAAAEAIAAAAA4BAABkcnMvc2hhcGV4bWwueG1sUEsFBgAAAAAGAAYA&#10;WwEAALgDAAAAAA==&#10;" path="m31058,0l18032,0,11790,2585,2585,11790,0,18032,0,31058,2585,37301,11790,46505,18032,49091,24545,49091,31058,49091,37301,46505,46505,37301,49091,31058,49091,18032,46505,11790,37301,2585,31058,0xe">
                  <v:fill on="t" focussize="0,0"/>
                  <v:stroke on="f"/>
                  <v:imagedata o:title=""/>
                  <o:lock v:ext="edit" aspectratio="f"/>
                  <v:textbox inset="0mm,0mm,0mm,0mm"/>
                </v:shape>
                <v:shape id="Graphic 375" o:spid="_x0000_s1026" o:spt="100" style="position:absolute;left:2366887;top:453143;height:49530;width:49530;" filled="f" stroked="t" coordsize="49530,49530" o:gfxdata="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8nMXK/&#10;AAAA3AAAAA8AAAAAAAAAAQAgAAAAIgAAAGRycy9kb3ducmV2LnhtbFBLAQIUABQAAAAIAIdO4kAz&#10;LwWeOwAAADkAAAAQAAAAAAAAAAEAIAAAAA4BAABkcnMvc2hhcGV4bWwueG1sUEsFBgAAAAAGAAYA&#10;WwEAALgDAAAAAA==&#10;" path="m24545,49091l31058,49091,37301,46505,41899,41899,46505,37301,49091,31058,49091,24545,49091,18032,46505,11790,41899,7191,37301,2585,31058,0,24545,0,18032,0,11790,2585,7191,7191,2585,11790,0,18032,0,24545,0,31058,2585,37301,7191,41899,11790,46505,18032,49091,24545,49091xe">
                  <v:fill on="f" focussize="0,0"/>
                  <v:stroke weight="0.644173228346457pt" color="#D62728" joinstyle="round"/>
                  <v:imagedata o:title=""/>
                  <o:lock v:ext="edit" aspectratio="f"/>
                  <v:textbox inset="0mm,0mm,0mm,0mm"/>
                </v:shape>
                <v:shape id="Graphic 376" o:spid="_x0000_s1026" o:spt="100" style="position:absolute;left:2366887;top:573187;height:49530;width:49530;" fillcolor="#9367BC" filled="t" stroked="f" coordsize="49530,49530" o:gfxdata="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r7QGr4A&#10;AADcAAAADwAAAAAAAAABACAAAAAiAAAAZHJzL2Rvd25yZXYueG1sUEsBAhQAFAAAAAgAh07iQDMv&#10;BZ47AAAAOQAAABAAAAAAAAAAAQAgAAAADQEAAGRycy9zaGFwZXhtbC54bWxQSwUGAAAAAAYABgBb&#10;AQAAtwMAAAAA&#10;" path="m31058,0l18032,0,11790,2585,2585,11790,0,18032,0,31058,2585,37301,11790,46505,18032,49091,24545,49091,31058,49091,37301,46505,46505,37301,49091,31058,49091,18032,46505,11790,37301,2585,31058,0xe">
                  <v:fill on="t" focussize="0,0"/>
                  <v:stroke on="f"/>
                  <v:imagedata o:title=""/>
                  <o:lock v:ext="edit" aspectratio="f"/>
                  <v:textbox inset="0mm,0mm,0mm,0mm"/>
                </v:shape>
                <v:shape id="Graphic 377" o:spid="_x0000_s1026" o:spt="100" style="position:absolute;left:2366887;top:573187;height:49530;width:49530;" filled="f" stroked="t" coordsize="49530,49530" o:gfxdata="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KH5W/&#10;AAAA3AAAAA8AAAAAAAAAAQAgAAAAIgAAAGRycy9kb3ducmV2LnhtbFBLAQIUABQAAAAIAIdO4kAz&#10;LwWeOwAAADkAAAAQAAAAAAAAAAEAIAAAAA4BAABkcnMvc2hhcGV4bWwueG1sUEsFBgAAAAAGAAYA&#10;WwEAALgDAAAAAA==&#10;" path="m24545,49091l31058,49091,37301,46505,41899,41899,46505,37301,49091,31058,49091,24545,49091,18032,46505,11790,41899,7191,37301,2585,31058,0,24545,0,18032,0,11790,2585,7191,7191,2585,11790,0,18032,0,24545,0,31058,2585,37301,7191,41899,11790,46505,18032,49091,24545,49091xe">
                  <v:fill on="f" focussize="0,0"/>
                  <v:stroke weight="0.644173228346457pt" color="#9367BC" joinstyle="round"/>
                  <v:imagedata o:title=""/>
                  <o:lock v:ext="edit" aspectratio="f"/>
                  <v:textbox inset="0mm,0mm,0mm,0mm"/>
                </v:shape>
                <v:shape id="Graphic 378" o:spid="_x0000_s1026" o:spt="100" style="position:absolute;left:2366887;top:693231;height:49530;width:49530;" fillcolor="#8B554A" filled="t" stroked="f" coordsize="49530,49530" o:gfxdata="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qH867sAAADc&#10;AAAADwAAAAAAAAABACAAAAAiAAAAZHJzL2Rvd25yZXYueG1sUEsBAhQAFAAAAAgAh07iQDMvBZ47&#10;AAAAOQAAABAAAAAAAAAAAQAgAAAACgEAAGRycy9zaGFwZXhtbC54bWxQSwUGAAAAAAYABgBbAQAA&#10;tAMAAAAA&#10;" path="m31058,0l18032,0,11790,2585,2585,11790,0,18032,0,31058,2585,37301,11790,46505,18032,49091,24545,49091,31058,49091,37301,46505,46505,37301,49091,31058,49091,18032,46505,11790,37301,2585,31058,0xe">
                  <v:fill on="t" focussize="0,0"/>
                  <v:stroke on="f"/>
                  <v:imagedata o:title=""/>
                  <o:lock v:ext="edit" aspectratio="f"/>
                  <v:textbox inset="0mm,0mm,0mm,0mm"/>
                </v:shape>
                <v:shape id="Graphic 379" o:spid="_x0000_s1026" o:spt="100" style="position:absolute;left:2366887;top:693231;height:49530;width:49530;" filled="f" stroked="t" coordsize="49530,49530" o:gfxdata="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5/TRL4A&#10;AADcAAAADwAAAAAAAAABACAAAAAiAAAAZHJzL2Rvd25yZXYueG1sUEsBAhQAFAAAAAgAh07iQDMv&#10;BZ47AAAAOQAAABAAAAAAAAAAAQAgAAAADQEAAGRycy9zaGFwZXhtbC54bWxQSwUGAAAAAAYABgBb&#10;AQAAtwMAAAAA&#10;" path="m24545,49091l31058,49091,37301,46505,41899,41899,46505,37301,49091,31058,49091,24545,49091,18032,46505,11790,41899,7191,37301,2585,31058,0,24545,0,18032,0,11790,2585,7191,7191,2585,11790,0,18032,0,24545,0,31058,2585,37301,7191,41899,11790,46505,18032,49091,24545,49091xe">
                  <v:fill on="f" focussize="0,0"/>
                  <v:stroke weight="0.644173228346457pt" color="#8B554A" joinstyle="round"/>
                  <v:imagedata o:title=""/>
                  <o:lock v:ext="edit" aspectratio="f"/>
                  <v:textbox inset="0mm,0mm,0mm,0mm"/>
                </v:shape>
                <v:shape id="Graphic 380" o:spid="_x0000_s1026" o:spt="100" style="position:absolute;left:2366887;top:813275;height:49530;width:49530;" fillcolor="#E377C2" filled="t" stroked="f" coordsize="49530,49530" o:gfxdata="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sCJLrsAAADc&#10;AAAADwAAAAAAAAABACAAAAAiAAAAZHJzL2Rvd25yZXYueG1sUEsBAhQAFAAAAAgAh07iQDMvBZ47&#10;AAAAOQAAABAAAAAAAAAAAQAgAAAACgEAAGRycy9zaGFwZXhtbC54bWxQSwUGAAAAAAYABgBbAQAA&#10;tAMAAAAA&#10;" path="m31058,0l18032,0,11790,2585,2585,11790,0,18032,0,31058,2585,37301,11790,46505,18032,49091,24545,49091,31058,49091,37301,46505,46505,37301,49091,31058,49091,18032,46505,11790,37301,2585,31058,0xe">
                  <v:fill on="t" focussize="0,0"/>
                  <v:stroke on="f"/>
                  <v:imagedata o:title=""/>
                  <o:lock v:ext="edit" aspectratio="f"/>
                  <v:textbox inset="0mm,0mm,0mm,0mm"/>
                </v:shape>
                <v:shape id="Graphic 381" o:spid="_x0000_s1026" o:spt="100" style="position:absolute;left:2366887;top:813275;height:49530;width:49530;" filled="f" stroked="t" coordsize="49530,49530" o:gfxdata="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ORFsrsAAADc&#10;AAAADwAAAAAAAAABACAAAAAiAAAAZHJzL2Rvd25yZXYueG1sUEsBAhQAFAAAAAgAh07iQDMvBZ47&#10;AAAAOQAAABAAAAAAAAAAAQAgAAAACgEAAGRycy9zaGFwZXhtbC54bWxQSwUGAAAAAAYABgBbAQAA&#10;tAMAAAAA&#10;" path="m24545,49091l31058,49091,37301,46505,41899,41899,46505,37301,49091,31058,49091,24545,49091,18032,46505,11790,41899,7191,37301,2585,31058,0,24545,0,18032,0,11790,2585,7191,7191,2585,11790,0,18032,0,24545,0,31058,2585,37301,7191,41899,11790,46505,18032,49091,24545,49091xe">
                  <v:fill on="f" focussize="0,0"/>
                  <v:stroke weight="0.644173228346457pt" color="#E377C2" joinstyle="round"/>
                  <v:imagedata o:title=""/>
                  <o:lock v:ext="edit" aspectratio="f"/>
                  <v:textbox inset="0mm,0mm,0mm,0mm"/>
                </v:shape>
                <v:shape id="Graphic 382" o:spid="_x0000_s1026" o:spt="100" style="position:absolute;left:2366887;top:933319;height:49530;width:49530;" fillcolor="#7F7F7F" filled="t" stroked="f" coordsize="49530,49530" o:gfxdata="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pI76+5AAAA3AAA&#10;AA8AAAAAAAAAAQAgAAAAIgAAAGRycy9kb3ducmV2LnhtbFBLAQIUABQAAAAIAIdO4kAzLwWeOwAA&#10;ADkAAAAQAAAAAAAAAAEAIAAAAAgBAABkcnMvc2hhcGV4bWwueG1sUEsFBgAAAAAGAAYAWwEAALID&#10;AAAAAA==&#10;" path="m31058,0l18032,0,11790,2585,2585,11790,0,18032,0,31058,2585,37301,11790,46505,18032,49091,24545,49091,31058,49091,37301,46505,46505,37301,49091,31058,49091,18032,46505,11790,37301,2585,31058,0xe">
                  <v:fill on="t" focussize="0,0"/>
                  <v:stroke on="f"/>
                  <v:imagedata o:title=""/>
                  <o:lock v:ext="edit" aspectratio="f"/>
                  <v:textbox inset="0mm,0mm,0mm,0mm"/>
                </v:shape>
                <v:shape id="Graphic 383" o:spid="_x0000_s1026" o:spt="100" style="position:absolute;left:2366887;top:933319;height:49530;width:49530;" filled="f" stroked="t" coordsize="49530,49530" o:gfxdata="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EQ+cr4A&#10;AADcAAAADwAAAAAAAAABACAAAAAiAAAAZHJzL2Rvd25yZXYueG1sUEsBAhQAFAAAAAgAh07iQDMv&#10;BZ47AAAAOQAAABAAAAAAAAAAAQAgAAAADQEAAGRycy9zaGFwZXhtbC54bWxQSwUGAAAAAAYABgBb&#10;AQAAtwMAAAAA&#10;" path="m24545,49091l31058,49091,37301,46505,41899,41899,46505,37301,49091,31058,49091,24545,49091,18032,46505,11790,41899,7191,37301,2585,31058,0,24545,0,18032,0,11790,2585,7191,7191,2585,11790,0,18032,0,24545,0,31058,2585,37301,7191,41899,11790,46505,18032,49091,24545,49091xe">
                  <v:fill on="f" focussize="0,0"/>
                  <v:stroke weight="0.644173228346457pt" color="#7F7F7F" joinstyle="round"/>
                  <v:imagedata o:title=""/>
                  <o:lock v:ext="edit" aspectratio="f"/>
                  <v:textbox inset="0mm,0mm,0mm,0mm"/>
                </v:shape>
                <v:shape id="Graphic 384" o:spid="_x0000_s1026" o:spt="100" style="position:absolute;left:2366887;top:1053363;height:49530;width:49530;" fillcolor="#BBBC21" filled="t" stroked="f" coordsize="49530,49530" o:gfxdata="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iXO+K8AAAA&#10;3AAAAA8AAAAAAAAAAQAgAAAAIgAAAGRycy9kb3ducmV2LnhtbFBLAQIUABQAAAAIAIdO4kAzLwWe&#10;OwAAADkAAAAQAAAAAAAAAAEAIAAAAAsBAABkcnMvc2hhcGV4bWwueG1sUEsFBgAAAAAGAAYAWwEA&#10;ALUDAAAAAA==&#10;" path="m31058,0l18032,0,11790,2585,2585,11790,0,18040,0,31058,2585,37301,11790,46505,18032,49091,24545,49091,31058,49091,37301,46505,46505,37301,49091,31058,49091,18040,46505,11790,37301,2585,31058,0xe">
                  <v:fill on="t" focussize="0,0"/>
                  <v:stroke on="f"/>
                  <v:imagedata o:title=""/>
                  <o:lock v:ext="edit" aspectratio="f"/>
                  <v:textbox inset="0mm,0mm,0mm,0mm"/>
                </v:shape>
                <v:shape id="Graphic 385" o:spid="_x0000_s1026" o:spt="100" style="position:absolute;left:2366887;top:1053363;height:49530;width:49530;" filled="f" stroked="t" coordsize="49530,49530" o:gfxdata="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Thbf28AAAA&#10;3AAAAA8AAAAAAAAAAQAgAAAAIgAAAGRycy9kb3ducmV2LnhtbFBLAQIUABQAAAAIAIdO4kAzLwWe&#10;OwAAADkAAAAQAAAAAAAAAAEAIAAAAAsBAABkcnMvc2hhcGV4bWwueG1sUEsFBgAAAAAGAAYAWwEA&#10;ALUDAAAAAA==&#10;" path="m24545,49091l31058,49091,37301,46505,41899,41899,46505,37301,49091,31058,49091,24545,49091,18040,46505,11790,41899,7191,37301,2585,31058,0,24545,0,18032,0,11790,2585,7191,7191,2585,11790,0,18040,0,24545,0,31058,2585,37301,7191,41899,11790,46505,18032,49091,24545,49091xe">
                  <v:fill on="f" focussize="0,0"/>
                  <v:stroke weight="0.644173228346457pt" color="#BBBC21" joinstyle="round"/>
                  <v:imagedata o:title=""/>
                  <o:lock v:ext="edit" aspectratio="f"/>
                  <v:textbox inset="0mm,0mm,0mm,0mm"/>
                </v:shape>
                <v:shape id="Graphic 386" o:spid="_x0000_s1026" o:spt="100" style="position:absolute;left:2309614;top:1190794;height:1270;width:163830;" filled="f" stroked="t" coordsize="163830,1" o:gfxdata="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RfrhrsAAADc&#10;AAAADwAAAAAAAAABACAAAAAiAAAAZHJzL2Rvd25yZXYueG1sUEsBAhQAFAAAAAgAh07iQDMvBZ47&#10;AAAAOQAAABAAAAAAAAAAAQAgAAAACgEAAGRycy9zaGFwZXhtbC54bWxQSwUGAAAAAAYABgBbAQAA&#10;tAMAAAAA&#10;" path="m0,0l163636,0e">
                  <v:fill on="f" focussize="0,0"/>
                  <v:stroke weight="0.966299212598425pt" color="#FF0000" joinstyle="round"/>
                  <v:imagedata o:title=""/>
                  <o:lock v:ext="edit" aspectratio="f"/>
                  <v:textbox inset="0mm,0mm,0mm,0mm"/>
                </v:shape>
                <v:shape id="Textbox 387" o:spid="_x0000_s1026" o:spt="202" type="#_x0000_t202" style="position:absolute;left:0;top:0;height:2296795;width:3255010;" filled="f" stroked="f" coordsize="21600,21600" o:gfxdata="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h+o6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9F6B0FD">
                        <w:pPr>
                          <w:spacing w:before="0" w:line="240" w:lineRule="auto"/>
                          <w:rPr>
                            <w:sz w:val="2"/>
                          </w:rPr>
                        </w:pPr>
                      </w:p>
                      <w:p w14:paraId="0AFAB064">
                        <w:pPr>
                          <w:spacing w:before="0" w:line="240" w:lineRule="auto"/>
                          <w:rPr>
                            <w:sz w:val="2"/>
                          </w:rPr>
                        </w:pPr>
                      </w:p>
                      <w:p w14:paraId="10F58D7E">
                        <w:pPr>
                          <w:spacing w:before="15" w:line="240" w:lineRule="auto"/>
                          <w:rPr>
                            <w:sz w:val="2"/>
                          </w:rPr>
                        </w:pPr>
                      </w:p>
                      <w:p w14:paraId="692D5D1F">
                        <w:pPr>
                          <w:spacing w:before="1"/>
                          <w:ind w:left="3997" w:right="0" w:firstLine="0"/>
                          <w:jc w:val="left"/>
                          <w:rPr>
                            <w:rFonts w:ascii="Times New Roman"/>
                            <w:sz w:val="14"/>
                          </w:rPr>
                        </w:pPr>
                        <w:r>
                          <w:rPr>
                            <w:rFonts w:ascii="Times New Roman"/>
                            <w:w w:val="115"/>
                            <w:sz w:val="14"/>
                          </w:rPr>
                          <w:t>-12</w:t>
                        </w:r>
                        <w:r>
                          <w:rPr>
                            <w:rFonts w:ascii="Times New Roman"/>
                            <w:spacing w:val="-6"/>
                            <w:w w:val="115"/>
                            <w:sz w:val="14"/>
                          </w:rPr>
                          <w:t xml:space="preserve"> </w:t>
                        </w:r>
                        <w:r>
                          <w:rPr>
                            <w:rFonts w:ascii="Times New Roman"/>
                            <w:spacing w:val="-10"/>
                            <w:w w:val="115"/>
                            <w:sz w:val="14"/>
                          </w:rPr>
                          <w:t>m</w:t>
                        </w:r>
                      </w:p>
                      <w:p w14:paraId="0F8144E9">
                        <w:pPr>
                          <w:spacing w:before="4" w:line="240" w:lineRule="auto"/>
                          <w:rPr>
                            <w:rFonts w:ascii="Times New Roman"/>
                            <w:sz w:val="2"/>
                          </w:rPr>
                        </w:pPr>
                      </w:p>
                      <w:p w14:paraId="4B3002E0">
                        <w:pPr>
                          <w:spacing w:before="1"/>
                          <w:ind w:left="3997" w:right="0" w:firstLine="0"/>
                          <w:jc w:val="left"/>
                          <w:rPr>
                            <w:rFonts w:ascii="Times New Roman"/>
                            <w:sz w:val="14"/>
                          </w:rPr>
                        </w:pPr>
                        <w:r>
                          <w:rPr>
                            <w:rFonts w:ascii="Times New Roman"/>
                            <w:w w:val="115"/>
                            <w:sz w:val="14"/>
                          </w:rPr>
                          <w:t>-14</w:t>
                        </w:r>
                        <w:r>
                          <w:rPr>
                            <w:rFonts w:ascii="Times New Roman"/>
                            <w:spacing w:val="-6"/>
                            <w:w w:val="115"/>
                            <w:sz w:val="14"/>
                          </w:rPr>
                          <w:t xml:space="preserve"> </w:t>
                        </w:r>
                        <w:r>
                          <w:rPr>
                            <w:rFonts w:ascii="Times New Roman"/>
                            <w:spacing w:val="-10"/>
                            <w:w w:val="115"/>
                            <w:sz w:val="14"/>
                          </w:rPr>
                          <w:t>m</w:t>
                        </w:r>
                      </w:p>
                      <w:p w14:paraId="11F39AB2">
                        <w:pPr>
                          <w:spacing w:before="4" w:line="240" w:lineRule="auto"/>
                          <w:rPr>
                            <w:rFonts w:ascii="Times New Roman"/>
                            <w:sz w:val="2"/>
                          </w:rPr>
                        </w:pPr>
                      </w:p>
                      <w:p w14:paraId="0B6EBEAE">
                        <w:pPr>
                          <w:spacing w:before="1"/>
                          <w:ind w:left="3997" w:right="0" w:firstLine="0"/>
                          <w:jc w:val="left"/>
                          <w:rPr>
                            <w:rFonts w:ascii="Times New Roman"/>
                            <w:sz w:val="14"/>
                          </w:rPr>
                        </w:pPr>
                        <w:r>
                          <w:rPr>
                            <w:rFonts w:ascii="Times New Roman"/>
                            <w:w w:val="115"/>
                            <w:sz w:val="14"/>
                          </w:rPr>
                          <w:t>-16</w:t>
                        </w:r>
                        <w:r>
                          <w:rPr>
                            <w:rFonts w:ascii="Times New Roman"/>
                            <w:spacing w:val="-6"/>
                            <w:w w:val="115"/>
                            <w:sz w:val="14"/>
                          </w:rPr>
                          <w:t xml:space="preserve"> </w:t>
                        </w:r>
                        <w:r>
                          <w:rPr>
                            <w:rFonts w:ascii="Times New Roman"/>
                            <w:spacing w:val="-10"/>
                            <w:w w:val="115"/>
                            <w:sz w:val="14"/>
                          </w:rPr>
                          <w:t>m</w:t>
                        </w:r>
                      </w:p>
                      <w:p w14:paraId="27FE641D">
                        <w:pPr>
                          <w:spacing w:before="5" w:line="240" w:lineRule="auto"/>
                          <w:rPr>
                            <w:rFonts w:ascii="Times New Roman"/>
                            <w:sz w:val="2"/>
                          </w:rPr>
                        </w:pPr>
                      </w:p>
                      <w:p w14:paraId="240C67E4">
                        <w:pPr>
                          <w:spacing w:before="0"/>
                          <w:ind w:left="3997" w:right="0" w:firstLine="0"/>
                          <w:jc w:val="left"/>
                          <w:rPr>
                            <w:rFonts w:ascii="Times New Roman"/>
                            <w:sz w:val="14"/>
                          </w:rPr>
                        </w:pPr>
                        <w:r>
                          <w:rPr>
                            <w:rFonts w:ascii="Times New Roman"/>
                            <w:w w:val="115"/>
                            <w:sz w:val="14"/>
                          </w:rPr>
                          <w:t>-18</w:t>
                        </w:r>
                        <w:r>
                          <w:rPr>
                            <w:rFonts w:ascii="Times New Roman"/>
                            <w:spacing w:val="-6"/>
                            <w:w w:val="115"/>
                            <w:sz w:val="14"/>
                          </w:rPr>
                          <w:t xml:space="preserve"> </w:t>
                        </w:r>
                        <w:r>
                          <w:rPr>
                            <w:rFonts w:ascii="Times New Roman"/>
                            <w:spacing w:val="-10"/>
                            <w:w w:val="115"/>
                            <w:sz w:val="14"/>
                          </w:rPr>
                          <w:t>m</w:t>
                        </w:r>
                      </w:p>
                      <w:p w14:paraId="6B9204E9">
                        <w:pPr>
                          <w:spacing w:before="5" w:line="240" w:lineRule="auto"/>
                          <w:rPr>
                            <w:rFonts w:ascii="Times New Roman"/>
                            <w:sz w:val="2"/>
                          </w:rPr>
                        </w:pPr>
                      </w:p>
                      <w:p w14:paraId="4A1C9951">
                        <w:pPr>
                          <w:spacing w:before="0"/>
                          <w:ind w:left="3997" w:right="0" w:firstLine="0"/>
                          <w:jc w:val="left"/>
                          <w:rPr>
                            <w:rFonts w:ascii="Times New Roman"/>
                            <w:sz w:val="14"/>
                          </w:rPr>
                        </w:pPr>
                        <w:r>
                          <w:rPr>
                            <w:rFonts w:ascii="Times New Roman"/>
                            <w:w w:val="115"/>
                            <w:sz w:val="14"/>
                          </w:rPr>
                          <w:t>-20</w:t>
                        </w:r>
                        <w:r>
                          <w:rPr>
                            <w:rFonts w:ascii="Times New Roman"/>
                            <w:spacing w:val="-6"/>
                            <w:w w:val="115"/>
                            <w:sz w:val="14"/>
                          </w:rPr>
                          <w:t xml:space="preserve"> </w:t>
                        </w:r>
                        <w:r>
                          <w:rPr>
                            <w:rFonts w:ascii="Times New Roman"/>
                            <w:spacing w:val="-10"/>
                            <w:w w:val="115"/>
                            <w:sz w:val="14"/>
                          </w:rPr>
                          <w:t>m</w:t>
                        </w:r>
                      </w:p>
                      <w:p w14:paraId="57CDD392">
                        <w:pPr>
                          <w:spacing w:before="5" w:line="240" w:lineRule="auto"/>
                          <w:rPr>
                            <w:rFonts w:ascii="Times New Roman"/>
                            <w:sz w:val="2"/>
                          </w:rPr>
                        </w:pPr>
                      </w:p>
                      <w:p w14:paraId="29A78D8F">
                        <w:pPr>
                          <w:spacing w:before="0"/>
                          <w:ind w:left="3997" w:right="0" w:firstLine="0"/>
                          <w:jc w:val="left"/>
                          <w:rPr>
                            <w:rFonts w:ascii="Times New Roman"/>
                            <w:sz w:val="14"/>
                          </w:rPr>
                        </w:pPr>
                        <w:r>
                          <w:rPr>
                            <w:rFonts w:ascii="Times New Roman"/>
                            <w:w w:val="115"/>
                            <w:sz w:val="14"/>
                          </w:rPr>
                          <w:t>-22</w:t>
                        </w:r>
                        <w:r>
                          <w:rPr>
                            <w:rFonts w:ascii="Times New Roman"/>
                            <w:spacing w:val="-6"/>
                            <w:w w:val="115"/>
                            <w:sz w:val="14"/>
                          </w:rPr>
                          <w:t xml:space="preserve"> </w:t>
                        </w:r>
                        <w:r>
                          <w:rPr>
                            <w:rFonts w:ascii="Times New Roman"/>
                            <w:spacing w:val="-10"/>
                            <w:w w:val="115"/>
                            <w:sz w:val="14"/>
                          </w:rPr>
                          <w:t>m</w:t>
                        </w:r>
                      </w:p>
                      <w:p w14:paraId="41B9EBF3">
                        <w:pPr>
                          <w:spacing w:before="5" w:line="240" w:lineRule="auto"/>
                          <w:rPr>
                            <w:rFonts w:ascii="Times New Roman"/>
                            <w:sz w:val="2"/>
                          </w:rPr>
                        </w:pPr>
                      </w:p>
                      <w:p w14:paraId="60064932">
                        <w:pPr>
                          <w:spacing w:before="0"/>
                          <w:ind w:left="3997" w:right="0" w:firstLine="0"/>
                          <w:jc w:val="left"/>
                          <w:rPr>
                            <w:rFonts w:ascii="Times New Roman"/>
                            <w:sz w:val="14"/>
                          </w:rPr>
                        </w:pPr>
                        <w:r>
                          <w:rPr>
                            <w:rFonts w:ascii="Times New Roman"/>
                            <w:w w:val="115"/>
                            <w:sz w:val="14"/>
                          </w:rPr>
                          <w:t>-24</w:t>
                        </w:r>
                        <w:r>
                          <w:rPr>
                            <w:rFonts w:ascii="Times New Roman"/>
                            <w:spacing w:val="-6"/>
                            <w:w w:val="115"/>
                            <w:sz w:val="14"/>
                          </w:rPr>
                          <w:t xml:space="preserve"> </w:t>
                        </w:r>
                        <w:r>
                          <w:rPr>
                            <w:rFonts w:ascii="Times New Roman"/>
                            <w:spacing w:val="-10"/>
                            <w:w w:val="115"/>
                            <w:sz w:val="14"/>
                          </w:rPr>
                          <w:t>m</w:t>
                        </w:r>
                      </w:p>
                      <w:p w14:paraId="60FBD55F">
                        <w:pPr>
                          <w:spacing w:before="5" w:line="240" w:lineRule="auto"/>
                          <w:rPr>
                            <w:rFonts w:ascii="Times New Roman"/>
                            <w:sz w:val="2"/>
                          </w:rPr>
                        </w:pPr>
                      </w:p>
                      <w:p w14:paraId="67E3923A">
                        <w:pPr>
                          <w:spacing w:before="0"/>
                          <w:ind w:left="3997" w:right="0" w:firstLine="0"/>
                          <w:jc w:val="left"/>
                          <w:rPr>
                            <w:rFonts w:ascii="Times New Roman"/>
                            <w:sz w:val="14"/>
                          </w:rPr>
                        </w:pPr>
                        <w:r>
                          <w:rPr>
                            <w:rFonts w:ascii="Times New Roman"/>
                            <w:w w:val="115"/>
                            <w:sz w:val="14"/>
                          </w:rPr>
                          <w:t>-26</w:t>
                        </w:r>
                        <w:r>
                          <w:rPr>
                            <w:rFonts w:ascii="Times New Roman"/>
                            <w:spacing w:val="-6"/>
                            <w:w w:val="115"/>
                            <w:sz w:val="14"/>
                          </w:rPr>
                          <w:t xml:space="preserve"> </w:t>
                        </w:r>
                        <w:r>
                          <w:rPr>
                            <w:rFonts w:ascii="Times New Roman"/>
                            <w:spacing w:val="-10"/>
                            <w:w w:val="115"/>
                            <w:sz w:val="14"/>
                          </w:rPr>
                          <w:t>m</w:t>
                        </w:r>
                      </w:p>
                      <w:p w14:paraId="1C879FE6">
                        <w:pPr>
                          <w:spacing w:before="5" w:line="240" w:lineRule="auto"/>
                          <w:rPr>
                            <w:rFonts w:ascii="Times New Roman"/>
                            <w:sz w:val="2"/>
                          </w:rPr>
                        </w:pPr>
                      </w:p>
                      <w:p w14:paraId="23F61BF9">
                        <w:pPr>
                          <w:spacing w:before="0"/>
                          <w:ind w:left="3997" w:right="0" w:firstLine="0"/>
                          <w:jc w:val="left"/>
                          <w:rPr>
                            <w:rFonts w:ascii="Times New Roman"/>
                            <w:sz w:val="14"/>
                          </w:rPr>
                        </w:pPr>
                        <w:r>
                          <w:rPr>
                            <w:rFonts w:ascii="Times New Roman"/>
                            <w:w w:val="115"/>
                            <w:sz w:val="14"/>
                          </w:rPr>
                          <w:t>-28</w:t>
                        </w:r>
                        <w:r>
                          <w:rPr>
                            <w:rFonts w:ascii="Times New Roman"/>
                            <w:spacing w:val="-6"/>
                            <w:w w:val="115"/>
                            <w:sz w:val="14"/>
                          </w:rPr>
                          <w:t xml:space="preserve"> </w:t>
                        </w:r>
                        <w:r>
                          <w:rPr>
                            <w:rFonts w:ascii="Times New Roman"/>
                            <w:spacing w:val="-10"/>
                            <w:w w:val="115"/>
                            <w:sz w:val="14"/>
                          </w:rPr>
                          <w:t>m</w:t>
                        </w:r>
                      </w:p>
                      <w:p w14:paraId="33BB4E72">
                        <w:pPr>
                          <w:spacing w:before="5" w:line="240" w:lineRule="auto"/>
                          <w:rPr>
                            <w:rFonts w:ascii="Times New Roman"/>
                            <w:sz w:val="2"/>
                          </w:rPr>
                        </w:pPr>
                      </w:p>
                      <w:p w14:paraId="4C3C8C4C">
                        <w:pPr>
                          <w:spacing w:before="0"/>
                          <w:ind w:left="3997" w:right="0" w:firstLine="0"/>
                          <w:jc w:val="left"/>
                          <w:rPr>
                            <w:rFonts w:ascii="Times New Roman"/>
                            <w:sz w:val="14"/>
                          </w:rPr>
                        </w:pPr>
                        <w:r>
                          <w:rPr>
                            <w:rFonts w:ascii="Times New Roman"/>
                            <w:w w:val="115"/>
                            <w:sz w:val="14"/>
                          </w:rPr>
                          <w:t>Expec</w:t>
                        </w:r>
                        <w:r>
                          <w:rPr>
                            <w:rFonts w:ascii="Times New Roman"/>
                            <w:spacing w:val="2"/>
                            <w:w w:val="115"/>
                            <w:sz w:val="14"/>
                          </w:rPr>
                          <w:t xml:space="preserve"> </w:t>
                        </w:r>
                        <w:r>
                          <w:rPr>
                            <w:rFonts w:ascii="Times New Roman"/>
                            <w:w w:val="115"/>
                            <w:sz w:val="14"/>
                          </w:rPr>
                          <w:t>ed</w:t>
                        </w:r>
                        <w:r>
                          <w:rPr>
                            <w:rFonts w:ascii="Times New Roman"/>
                            <w:spacing w:val="2"/>
                            <w:w w:val="115"/>
                            <w:sz w:val="14"/>
                          </w:rPr>
                          <w:t xml:space="preserve"> </w:t>
                        </w:r>
                        <w:r>
                          <w:rPr>
                            <w:rFonts w:ascii="Times New Roman"/>
                            <w:spacing w:val="-2"/>
                            <w:w w:val="115"/>
                            <w:sz w:val="14"/>
                          </w:rPr>
                          <w:t>resul</w:t>
                        </w:r>
                        <w:r>
                          <w:rPr>
                            <w:rFonts w:ascii="Times New Roman"/>
                            <w:w w:val="115"/>
                            <w:sz w:val="14"/>
                          </w:rPr>
                          <w:t xml:space="preserve"> </w:t>
                        </w:r>
                      </w:p>
                    </w:txbxContent>
                  </v:textbox>
                </v:shape>
              </v:group>
            </w:pict>
          </mc:Fallback>
        </mc:AlternateContent>
      </w:r>
      <w:r>
        <w:rPr>
          <w:rFonts w:ascii="Times New Roman"/>
          <w:spacing w:val="-5"/>
          <w:w w:val="115"/>
          <w:sz w:val="14"/>
        </w:rPr>
        <w:t>0.2</w:t>
      </w:r>
    </w:p>
    <w:p w14:paraId="0EF95FB3">
      <w:pPr>
        <w:pStyle w:val="9"/>
        <w:rPr>
          <w:rFonts w:ascii="Times New Roman"/>
          <w:sz w:val="2"/>
        </w:rPr>
      </w:pPr>
    </w:p>
    <w:p w14:paraId="7A89C110">
      <w:pPr>
        <w:pStyle w:val="9"/>
        <w:rPr>
          <w:rFonts w:ascii="Times New Roman"/>
          <w:sz w:val="2"/>
        </w:rPr>
      </w:pPr>
    </w:p>
    <w:p w14:paraId="2EC9D2F0">
      <w:pPr>
        <w:pStyle w:val="9"/>
        <w:rPr>
          <w:rFonts w:ascii="Times New Roman"/>
          <w:sz w:val="2"/>
        </w:rPr>
      </w:pPr>
    </w:p>
    <w:p w14:paraId="170ED8E9">
      <w:pPr>
        <w:pStyle w:val="9"/>
        <w:rPr>
          <w:rFonts w:ascii="Times New Roman"/>
          <w:sz w:val="2"/>
        </w:rPr>
      </w:pPr>
    </w:p>
    <w:p w14:paraId="6E0A3AFD">
      <w:pPr>
        <w:pStyle w:val="9"/>
        <w:rPr>
          <w:rFonts w:ascii="Times New Roman"/>
          <w:sz w:val="2"/>
        </w:rPr>
      </w:pPr>
    </w:p>
    <w:p w14:paraId="467DC6A9">
      <w:pPr>
        <w:pStyle w:val="9"/>
        <w:rPr>
          <w:rFonts w:ascii="Times New Roman"/>
          <w:sz w:val="2"/>
        </w:rPr>
      </w:pPr>
    </w:p>
    <w:p w14:paraId="3109B16C">
      <w:pPr>
        <w:pStyle w:val="9"/>
        <w:rPr>
          <w:rFonts w:ascii="Times New Roman"/>
          <w:sz w:val="2"/>
        </w:rPr>
      </w:pPr>
    </w:p>
    <w:p w14:paraId="21F277D6">
      <w:pPr>
        <w:pStyle w:val="9"/>
        <w:rPr>
          <w:rFonts w:ascii="Times New Roman"/>
          <w:sz w:val="2"/>
        </w:rPr>
      </w:pPr>
    </w:p>
    <w:p w14:paraId="02BE247C">
      <w:pPr>
        <w:pStyle w:val="9"/>
        <w:rPr>
          <w:rFonts w:ascii="Times New Roman"/>
          <w:sz w:val="2"/>
        </w:rPr>
      </w:pPr>
    </w:p>
    <w:p w14:paraId="41EC1D4F">
      <w:pPr>
        <w:pStyle w:val="9"/>
        <w:rPr>
          <w:rFonts w:ascii="Times New Roman"/>
          <w:sz w:val="2"/>
        </w:rPr>
      </w:pPr>
    </w:p>
    <w:p w14:paraId="007E63AE">
      <w:pPr>
        <w:pStyle w:val="9"/>
        <w:rPr>
          <w:rFonts w:ascii="Times New Roman"/>
          <w:sz w:val="2"/>
        </w:rPr>
      </w:pPr>
    </w:p>
    <w:p w14:paraId="70C6C4BA">
      <w:pPr>
        <w:pStyle w:val="9"/>
        <w:spacing w:before="9"/>
        <w:rPr>
          <w:rFonts w:ascii="Times New Roman"/>
          <w:sz w:val="2"/>
        </w:rPr>
      </w:pPr>
    </w:p>
    <w:p w14:paraId="7D0B0ACF">
      <w:pPr>
        <w:spacing w:before="0"/>
        <w:ind w:left="1852" w:right="0" w:firstLine="0"/>
        <w:jc w:val="left"/>
        <w:rPr>
          <w:rFonts w:ascii="Times New Roman"/>
          <w:sz w:val="14"/>
        </w:rPr>
      </w:pPr>
      <w:r>
        <w:rPr>
          <w:rFonts w:ascii="Times New Roman"/>
          <w:spacing w:val="-5"/>
          <w:w w:val="115"/>
          <w:sz w:val="14"/>
        </w:rPr>
        <w:t>0.1</w:t>
      </w:r>
    </w:p>
    <w:p w14:paraId="093904CA">
      <w:pPr>
        <w:pStyle w:val="9"/>
        <w:rPr>
          <w:rFonts w:ascii="Times New Roman"/>
          <w:sz w:val="2"/>
        </w:rPr>
      </w:pPr>
    </w:p>
    <w:p w14:paraId="60D45D07">
      <w:pPr>
        <w:pStyle w:val="9"/>
        <w:rPr>
          <w:rFonts w:ascii="Times New Roman"/>
          <w:sz w:val="2"/>
        </w:rPr>
      </w:pPr>
    </w:p>
    <w:p w14:paraId="1695DAA9">
      <w:pPr>
        <w:pStyle w:val="9"/>
        <w:rPr>
          <w:rFonts w:ascii="Times New Roman"/>
          <w:sz w:val="2"/>
        </w:rPr>
      </w:pPr>
    </w:p>
    <w:p w14:paraId="5C9E681B">
      <w:pPr>
        <w:pStyle w:val="9"/>
        <w:rPr>
          <w:rFonts w:ascii="Times New Roman"/>
          <w:sz w:val="2"/>
        </w:rPr>
      </w:pPr>
    </w:p>
    <w:p w14:paraId="782D7AA8">
      <w:pPr>
        <w:pStyle w:val="9"/>
        <w:rPr>
          <w:rFonts w:ascii="Times New Roman"/>
          <w:sz w:val="2"/>
        </w:rPr>
      </w:pPr>
    </w:p>
    <w:p w14:paraId="5FDABFF7">
      <w:pPr>
        <w:pStyle w:val="9"/>
        <w:rPr>
          <w:rFonts w:ascii="Times New Roman"/>
          <w:sz w:val="2"/>
        </w:rPr>
      </w:pPr>
    </w:p>
    <w:p w14:paraId="1AEFA9FE">
      <w:pPr>
        <w:pStyle w:val="9"/>
        <w:rPr>
          <w:rFonts w:ascii="Times New Roman"/>
          <w:sz w:val="2"/>
        </w:rPr>
      </w:pPr>
    </w:p>
    <w:p w14:paraId="7C95CAA2">
      <w:pPr>
        <w:pStyle w:val="9"/>
        <w:rPr>
          <w:rFonts w:ascii="Times New Roman"/>
          <w:sz w:val="2"/>
        </w:rPr>
      </w:pPr>
    </w:p>
    <w:p w14:paraId="0C632182">
      <w:pPr>
        <w:pStyle w:val="9"/>
        <w:rPr>
          <w:rFonts w:ascii="Times New Roman"/>
          <w:sz w:val="2"/>
        </w:rPr>
      </w:pPr>
    </w:p>
    <w:p w14:paraId="2D0FFF06">
      <w:pPr>
        <w:pStyle w:val="9"/>
        <w:rPr>
          <w:rFonts w:ascii="Times New Roman"/>
          <w:sz w:val="2"/>
        </w:rPr>
      </w:pPr>
    </w:p>
    <w:p w14:paraId="4BA9A682">
      <w:pPr>
        <w:pStyle w:val="9"/>
        <w:rPr>
          <w:rFonts w:ascii="Times New Roman"/>
          <w:sz w:val="2"/>
        </w:rPr>
      </w:pPr>
    </w:p>
    <w:p w14:paraId="50292335">
      <w:pPr>
        <w:pStyle w:val="9"/>
        <w:spacing w:before="8"/>
        <w:rPr>
          <w:rFonts w:ascii="Times New Roman"/>
          <w:sz w:val="2"/>
        </w:rPr>
      </w:pPr>
    </w:p>
    <w:p w14:paraId="74A28AFB">
      <w:pPr>
        <w:spacing w:before="1"/>
        <w:ind w:left="1852" w:right="0" w:firstLine="0"/>
        <w:jc w:val="left"/>
        <w:rPr>
          <w:rFonts w:ascii="Times New Roman"/>
          <w:sz w:val="14"/>
        </w:rPr>
      </w:pPr>
      <w:r>
        <w:rPr>
          <w:rFonts w:ascii="Times New Roman"/>
          <w:spacing w:val="-5"/>
          <w:w w:val="115"/>
          <w:sz w:val="14"/>
        </w:rPr>
        <w:t>0.0</w:t>
      </w:r>
    </w:p>
    <w:p w14:paraId="663BC811">
      <w:pPr>
        <w:pStyle w:val="9"/>
        <w:rPr>
          <w:rFonts w:ascii="Times New Roman"/>
          <w:sz w:val="2"/>
        </w:rPr>
      </w:pPr>
    </w:p>
    <w:p w14:paraId="6B9BF0AC">
      <w:pPr>
        <w:pStyle w:val="9"/>
        <w:rPr>
          <w:rFonts w:ascii="Times New Roman"/>
          <w:sz w:val="2"/>
        </w:rPr>
      </w:pPr>
    </w:p>
    <w:p w14:paraId="56F68CE1">
      <w:pPr>
        <w:pStyle w:val="9"/>
        <w:rPr>
          <w:rFonts w:ascii="Times New Roman"/>
          <w:sz w:val="2"/>
        </w:rPr>
      </w:pPr>
    </w:p>
    <w:p w14:paraId="312DCC00">
      <w:pPr>
        <w:pStyle w:val="9"/>
        <w:rPr>
          <w:rFonts w:ascii="Times New Roman"/>
          <w:sz w:val="2"/>
        </w:rPr>
      </w:pPr>
    </w:p>
    <w:p w14:paraId="2CC1D073">
      <w:pPr>
        <w:pStyle w:val="9"/>
        <w:rPr>
          <w:rFonts w:ascii="Times New Roman"/>
          <w:sz w:val="2"/>
        </w:rPr>
      </w:pPr>
    </w:p>
    <w:p w14:paraId="2017CFB4">
      <w:pPr>
        <w:pStyle w:val="9"/>
        <w:rPr>
          <w:rFonts w:ascii="Times New Roman"/>
          <w:sz w:val="2"/>
        </w:rPr>
      </w:pPr>
    </w:p>
    <w:p w14:paraId="7839EBCF">
      <w:pPr>
        <w:pStyle w:val="9"/>
        <w:rPr>
          <w:rFonts w:ascii="Times New Roman"/>
          <w:sz w:val="2"/>
        </w:rPr>
      </w:pPr>
    </w:p>
    <w:p w14:paraId="6AA93A81">
      <w:pPr>
        <w:pStyle w:val="9"/>
        <w:rPr>
          <w:rFonts w:ascii="Times New Roman"/>
          <w:sz w:val="2"/>
        </w:rPr>
      </w:pPr>
    </w:p>
    <w:p w14:paraId="6BD524B5">
      <w:pPr>
        <w:pStyle w:val="9"/>
        <w:rPr>
          <w:rFonts w:ascii="Times New Roman"/>
          <w:sz w:val="2"/>
        </w:rPr>
      </w:pPr>
    </w:p>
    <w:p w14:paraId="368D783F">
      <w:pPr>
        <w:pStyle w:val="9"/>
        <w:rPr>
          <w:rFonts w:ascii="Times New Roman"/>
          <w:sz w:val="2"/>
        </w:rPr>
      </w:pPr>
    </w:p>
    <w:p w14:paraId="5DF8AA1A">
      <w:pPr>
        <w:pStyle w:val="9"/>
        <w:rPr>
          <w:rFonts w:ascii="Times New Roman"/>
          <w:sz w:val="2"/>
        </w:rPr>
      </w:pPr>
    </w:p>
    <w:p w14:paraId="6371DF9E">
      <w:pPr>
        <w:pStyle w:val="9"/>
        <w:spacing w:before="8"/>
        <w:rPr>
          <w:rFonts w:ascii="Times New Roman"/>
          <w:sz w:val="2"/>
        </w:rPr>
      </w:pPr>
    </w:p>
    <w:p w14:paraId="56606255">
      <w:pPr>
        <w:spacing w:before="0"/>
        <w:ind w:left="1744" w:right="0" w:firstLine="0"/>
        <w:jc w:val="left"/>
        <w:rPr>
          <w:rFonts w:ascii="Times New Roman" w:hAnsi="Times New Roman"/>
          <w:sz w:val="14"/>
        </w:rPr>
      </w:pPr>
      <w:r>
        <w:rPr>
          <w:rFonts w:ascii="Times New Roman" w:hAnsi="Times New Roman"/>
          <w:sz w:val="14"/>
        </w:rPr>
        <mc:AlternateContent>
          <mc:Choice Requires="wps">
            <w:drawing>
              <wp:anchor distT="0" distB="0" distL="0" distR="0" simplePos="0" relativeHeight="251675648" behindDoc="0" locked="0" layoutInCell="1" allowOverlap="1">
                <wp:simplePos x="0" y="0"/>
                <wp:positionH relativeFrom="page">
                  <wp:posOffset>1972945</wp:posOffset>
                </wp:positionH>
                <wp:positionV relativeFrom="paragraph">
                  <wp:posOffset>38100</wp:posOffset>
                </wp:positionV>
                <wp:extent cx="104775" cy="595630"/>
                <wp:effectExtent l="0" t="0" r="0" b="0"/>
                <wp:wrapNone/>
                <wp:docPr id="388" name="Textbox 388"/>
                <wp:cNvGraphicFramePr/>
                <a:graphic xmlns:a="http://schemas.openxmlformats.org/drawingml/2006/main">
                  <a:graphicData uri="http://schemas.microsoft.com/office/word/2010/wordprocessingShape">
                    <wps:wsp>
                      <wps:cNvSpPr txBox="1"/>
                      <wps:spPr>
                        <a:xfrm>
                          <a:off x="0" y="0"/>
                          <a:ext cx="104775" cy="595630"/>
                        </a:xfrm>
                        <a:prstGeom prst="rect">
                          <a:avLst/>
                        </a:prstGeom>
                      </wps:spPr>
                      <wps:txbx>
                        <w:txbxContent>
                          <w:p w14:paraId="0214583D">
                            <w:pPr>
                              <w:spacing w:before="0" w:line="148" w:lineRule="exact"/>
                              <w:ind w:left="20" w:right="0" w:firstLine="0"/>
                              <w:jc w:val="left"/>
                              <w:rPr>
                                <w:rFonts w:ascii="Times New Roman"/>
                                <w:sz w:val="14"/>
                              </w:rPr>
                            </w:pPr>
                            <w:r>
                              <w:rPr>
                                <w:rFonts w:ascii="Times New Roman"/>
                                <w:w w:val="105"/>
                                <w:sz w:val="14"/>
                              </w:rPr>
                              <w:t>Y</w:t>
                            </w:r>
                            <w:r>
                              <w:rPr>
                                <w:rFonts w:ascii="Times New Roman"/>
                                <w:spacing w:val="-1"/>
                                <w:w w:val="105"/>
                                <w:sz w:val="14"/>
                              </w:rPr>
                              <w:t xml:space="preserve"> </w:t>
                            </w:r>
                            <w:r>
                              <w:rPr>
                                <w:rFonts w:ascii="Times New Roman"/>
                                <w:w w:val="110"/>
                                <w:sz w:val="14"/>
                              </w:rPr>
                              <w:t>posi</w:t>
                            </w:r>
                            <w:r>
                              <w:rPr>
                                <w:rFonts w:ascii="Times New Roman"/>
                                <w:spacing w:val="-3"/>
                                <w:w w:val="110"/>
                                <w:sz w:val="14"/>
                              </w:rPr>
                              <w:t xml:space="preserve"> </w:t>
                            </w:r>
                            <w:r>
                              <w:rPr>
                                <w:rFonts w:ascii="Times New Roman"/>
                                <w:w w:val="110"/>
                                <w:sz w:val="14"/>
                              </w:rPr>
                              <w:t>ion</w:t>
                            </w:r>
                            <w:r>
                              <w:rPr>
                                <w:rFonts w:ascii="Times New Roman"/>
                                <w:spacing w:val="-2"/>
                                <w:w w:val="110"/>
                                <w:sz w:val="14"/>
                              </w:rPr>
                              <w:t xml:space="preserve"> </w:t>
                            </w:r>
                            <w:r>
                              <w:rPr>
                                <w:rFonts w:ascii="Times New Roman"/>
                                <w:spacing w:val="-5"/>
                                <w:w w:val="110"/>
                                <w:sz w:val="14"/>
                              </w:rPr>
                              <w:t>[m]</w:t>
                            </w:r>
                          </w:p>
                        </w:txbxContent>
                      </wps:txbx>
                      <wps:bodyPr vert="vert270" wrap="square" lIns="0" tIns="0" rIns="0" bIns="0" rtlCol="0">
                        <a:noAutofit/>
                      </wps:bodyPr>
                    </wps:wsp>
                  </a:graphicData>
                </a:graphic>
              </wp:anchor>
            </w:drawing>
          </mc:Choice>
          <mc:Fallback>
            <w:pict>
              <v:shape id="Textbox 388" o:spid="_x0000_s1026" o:spt="202" type="#_x0000_t202" style="position:absolute;left:0pt;margin-left:155.35pt;margin-top:3pt;height:46.9pt;width:8.25pt;mso-position-horizontal-relative:page;z-index:251675648;mso-width-relative:page;mso-height-relative:page;" filled="f" stroked="f" coordsize="21600,21600" o:gfxdata="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RjbcjtYAAAAIAQAADwAAAAAAAAABACAAAAAiAAAAZHJzL2Rvd25yZXYueG1sUEsB&#10;AhQAFAAAAAgAh07iQO1kvT++AQAAhgMAAA4AAAAAAAAAAQAgAAAAJQEAAGRycy9lMm9Eb2MueG1s&#10;UEsFBgAAAAAGAAYAWQEAAFUFAAAAAA==&#10;">
                <v:fill on="f" focussize="0,0"/>
                <v:stroke on="f"/>
                <v:imagedata o:title=""/>
                <o:lock v:ext="edit" aspectratio="f"/>
                <v:textbox inset="0mm,0mm,0mm,0mm" style="layout-flow:vertical;mso-layout-flow-alt:bottom-to-top;">
                  <w:txbxContent>
                    <w:p w14:paraId="0214583D">
                      <w:pPr>
                        <w:spacing w:before="0" w:line="148" w:lineRule="exact"/>
                        <w:ind w:left="20" w:right="0" w:firstLine="0"/>
                        <w:jc w:val="left"/>
                        <w:rPr>
                          <w:rFonts w:ascii="Times New Roman"/>
                          <w:sz w:val="14"/>
                        </w:rPr>
                      </w:pPr>
                      <w:r>
                        <w:rPr>
                          <w:rFonts w:ascii="Times New Roman"/>
                          <w:w w:val="105"/>
                          <w:sz w:val="14"/>
                        </w:rPr>
                        <w:t>Y</w:t>
                      </w:r>
                      <w:r>
                        <w:rPr>
                          <w:rFonts w:ascii="Times New Roman"/>
                          <w:spacing w:val="-1"/>
                          <w:w w:val="105"/>
                          <w:sz w:val="14"/>
                        </w:rPr>
                        <w:t xml:space="preserve"> </w:t>
                      </w:r>
                      <w:r>
                        <w:rPr>
                          <w:rFonts w:ascii="Times New Roman"/>
                          <w:w w:val="110"/>
                          <w:sz w:val="14"/>
                        </w:rPr>
                        <w:t>posi</w:t>
                      </w:r>
                      <w:r>
                        <w:rPr>
                          <w:rFonts w:ascii="Times New Roman"/>
                          <w:spacing w:val="-3"/>
                          <w:w w:val="110"/>
                          <w:sz w:val="14"/>
                        </w:rPr>
                        <w:t xml:space="preserve"> </w:t>
                      </w:r>
                      <w:r>
                        <w:rPr>
                          <w:rFonts w:ascii="Times New Roman"/>
                          <w:w w:val="110"/>
                          <w:sz w:val="14"/>
                        </w:rPr>
                        <w:t>ion</w:t>
                      </w:r>
                      <w:r>
                        <w:rPr>
                          <w:rFonts w:ascii="Times New Roman"/>
                          <w:spacing w:val="-2"/>
                          <w:w w:val="110"/>
                          <w:sz w:val="14"/>
                        </w:rPr>
                        <w:t xml:space="preserve"> </w:t>
                      </w:r>
                      <w:r>
                        <w:rPr>
                          <w:rFonts w:ascii="Times New Roman"/>
                          <w:spacing w:val="-5"/>
                          <w:w w:val="110"/>
                          <w:sz w:val="14"/>
                        </w:rPr>
                        <w:t>[m]</w:t>
                      </w:r>
                    </w:p>
                  </w:txbxContent>
                </v:textbox>
              </v:shape>
            </w:pict>
          </mc:Fallback>
        </mc:AlternateContent>
      </w:r>
      <w:r>
        <w:rPr>
          <w:rFonts w:ascii="Times New Roman" w:hAnsi="Times New Roman"/>
          <w:spacing w:val="-4"/>
          <w:w w:val="125"/>
          <w:sz w:val="14"/>
        </w:rPr>
        <w:t>−0.1</w:t>
      </w:r>
    </w:p>
    <w:p w14:paraId="40E10D06">
      <w:pPr>
        <w:pStyle w:val="9"/>
        <w:rPr>
          <w:rFonts w:ascii="Times New Roman"/>
          <w:sz w:val="2"/>
        </w:rPr>
      </w:pPr>
    </w:p>
    <w:p w14:paraId="5287BCF0">
      <w:pPr>
        <w:pStyle w:val="9"/>
        <w:rPr>
          <w:rFonts w:ascii="Times New Roman"/>
          <w:sz w:val="2"/>
        </w:rPr>
      </w:pPr>
    </w:p>
    <w:p w14:paraId="0D94C332">
      <w:pPr>
        <w:pStyle w:val="9"/>
        <w:rPr>
          <w:rFonts w:ascii="Times New Roman"/>
          <w:sz w:val="2"/>
        </w:rPr>
      </w:pPr>
    </w:p>
    <w:p w14:paraId="483E93E0">
      <w:pPr>
        <w:pStyle w:val="9"/>
        <w:rPr>
          <w:rFonts w:ascii="Times New Roman"/>
          <w:sz w:val="2"/>
        </w:rPr>
      </w:pPr>
    </w:p>
    <w:p w14:paraId="623C6F5F">
      <w:pPr>
        <w:pStyle w:val="9"/>
        <w:rPr>
          <w:rFonts w:ascii="Times New Roman"/>
          <w:sz w:val="2"/>
        </w:rPr>
      </w:pPr>
    </w:p>
    <w:p w14:paraId="36EA3DF3">
      <w:pPr>
        <w:pStyle w:val="9"/>
        <w:rPr>
          <w:rFonts w:ascii="Times New Roman"/>
          <w:sz w:val="2"/>
        </w:rPr>
      </w:pPr>
    </w:p>
    <w:p w14:paraId="21304DDC">
      <w:pPr>
        <w:pStyle w:val="9"/>
        <w:rPr>
          <w:rFonts w:ascii="Times New Roman"/>
          <w:sz w:val="2"/>
        </w:rPr>
      </w:pPr>
    </w:p>
    <w:p w14:paraId="07EC7EF4">
      <w:pPr>
        <w:pStyle w:val="9"/>
        <w:rPr>
          <w:rFonts w:ascii="Times New Roman"/>
          <w:sz w:val="2"/>
        </w:rPr>
      </w:pPr>
    </w:p>
    <w:p w14:paraId="2D3C17ED">
      <w:pPr>
        <w:pStyle w:val="9"/>
        <w:rPr>
          <w:rFonts w:ascii="Times New Roman"/>
          <w:sz w:val="2"/>
        </w:rPr>
      </w:pPr>
    </w:p>
    <w:p w14:paraId="3C117CE8">
      <w:pPr>
        <w:pStyle w:val="9"/>
        <w:rPr>
          <w:rFonts w:ascii="Times New Roman"/>
          <w:sz w:val="2"/>
        </w:rPr>
      </w:pPr>
    </w:p>
    <w:p w14:paraId="675D63EC">
      <w:pPr>
        <w:pStyle w:val="9"/>
        <w:rPr>
          <w:rFonts w:ascii="Times New Roman"/>
          <w:sz w:val="2"/>
        </w:rPr>
      </w:pPr>
    </w:p>
    <w:p w14:paraId="2C9CF45D">
      <w:pPr>
        <w:pStyle w:val="9"/>
        <w:spacing w:before="9"/>
        <w:rPr>
          <w:rFonts w:ascii="Times New Roman"/>
          <w:sz w:val="2"/>
        </w:rPr>
      </w:pPr>
    </w:p>
    <w:p w14:paraId="0F5BCBB1">
      <w:pPr>
        <w:spacing w:before="0"/>
        <w:ind w:left="1744" w:right="0" w:firstLine="0"/>
        <w:jc w:val="left"/>
        <w:rPr>
          <w:rFonts w:ascii="Times New Roman" w:hAnsi="Times New Roman"/>
          <w:sz w:val="14"/>
        </w:rPr>
      </w:pPr>
      <w:r>
        <w:rPr>
          <w:rFonts w:ascii="Times New Roman" w:hAnsi="Times New Roman"/>
          <w:spacing w:val="-4"/>
          <w:w w:val="125"/>
          <w:sz w:val="14"/>
        </w:rPr>
        <w:t>−0.2</w:t>
      </w:r>
    </w:p>
    <w:p w14:paraId="2BAD588D">
      <w:pPr>
        <w:pStyle w:val="9"/>
        <w:rPr>
          <w:rFonts w:ascii="Times New Roman"/>
          <w:sz w:val="2"/>
        </w:rPr>
      </w:pPr>
    </w:p>
    <w:p w14:paraId="6F3A43DC">
      <w:pPr>
        <w:pStyle w:val="9"/>
        <w:rPr>
          <w:rFonts w:ascii="Times New Roman"/>
          <w:sz w:val="2"/>
        </w:rPr>
      </w:pPr>
    </w:p>
    <w:p w14:paraId="4133E078">
      <w:pPr>
        <w:pStyle w:val="9"/>
        <w:rPr>
          <w:rFonts w:ascii="Times New Roman"/>
          <w:sz w:val="2"/>
        </w:rPr>
      </w:pPr>
    </w:p>
    <w:p w14:paraId="5BFA22FC">
      <w:pPr>
        <w:pStyle w:val="9"/>
        <w:rPr>
          <w:rFonts w:ascii="Times New Roman"/>
          <w:sz w:val="2"/>
        </w:rPr>
      </w:pPr>
    </w:p>
    <w:p w14:paraId="4661EEEA">
      <w:pPr>
        <w:pStyle w:val="9"/>
        <w:rPr>
          <w:rFonts w:ascii="Times New Roman"/>
          <w:sz w:val="2"/>
        </w:rPr>
      </w:pPr>
    </w:p>
    <w:p w14:paraId="34869E73">
      <w:pPr>
        <w:pStyle w:val="9"/>
        <w:rPr>
          <w:rFonts w:ascii="Times New Roman"/>
          <w:sz w:val="2"/>
        </w:rPr>
      </w:pPr>
    </w:p>
    <w:p w14:paraId="4CF14D86">
      <w:pPr>
        <w:pStyle w:val="9"/>
        <w:rPr>
          <w:rFonts w:ascii="Times New Roman"/>
          <w:sz w:val="2"/>
        </w:rPr>
      </w:pPr>
    </w:p>
    <w:p w14:paraId="7DC2F394">
      <w:pPr>
        <w:pStyle w:val="9"/>
        <w:rPr>
          <w:rFonts w:ascii="Times New Roman"/>
          <w:sz w:val="2"/>
        </w:rPr>
      </w:pPr>
    </w:p>
    <w:p w14:paraId="7FC50258">
      <w:pPr>
        <w:pStyle w:val="9"/>
        <w:rPr>
          <w:rFonts w:ascii="Times New Roman"/>
          <w:sz w:val="2"/>
        </w:rPr>
      </w:pPr>
    </w:p>
    <w:p w14:paraId="4B047B19">
      <w:pPr>
        <w:pStyle w:val="9"/>
        <w:rPr>
          <w:rFonts w:ascii="Times New Roman"/>
          <w:sz w:val="2"/>
        </w:rPr>
      </w:pPr>
    </w:p>
    <w:p w14:paraId="09E491B7">
      <w:pPr>
        <w:pStyle w:val="9"/>
        <w:rPr>
          <w:rFonts w:ascii="Times New Roman"/>
          <w:sz w:val="2"/>
        </w:rPr>
      </w:pPr>
    </w:p>
    <w:p w14:paraId="28493478">
      <w:pPr>
        <w:pStyle w:val="9"/>
        <w:spacing w:before="9"/>
        <w:rPr>
          <w:rFonts w:ascii="Times New Roman"/>
          <w:sz w:val="2"/>
        </w:rPr>
      </w:pPr>
    </w:p>
    <w:p w14:paraId="07A47BB2">
      <w:pPr>
        <w:spacing w:before="0"/>
        <w:ind w:left="1744" w:right="0" w:firstLine="0"/>
        <w:jc w:val="left"/>
        <w:rPr>
          <w:rFonts w:ascii="Times New Roman" w:hAnsi="Times New Roman"/>
          <w:sz w:val="14"/>
        </w:rPr>
      </w:pPr>
      <w:r>
        <w:rPr>
          <w:rFonts w:ascii="Times New Roman" w:hAnsi="Times New Roman"/>
          <w:spacing w:val="-4"/>
          <w:w w:val="125"/>
          <w:sz w:val="14"/>
        </w:rPr>
        <w:t>−0.3</w:t>
      </w:r>
    </w:p>
    <w:p w14:paraId="00047179">
      <w:pPr>
        <w:pStyle w:val="9"/>
        <w:rPr>
          <w:rFonts w:ascii="Times New Roman"/>
          <w:sz w:val="2"/>
        </w:rPr>
      </w:pPr>
    </w:p>
    <w:p w14:paraId="77AF4237">
      <w:pPr>
        <w:pStyle w:val="9"/>
        <w:rPr>
          <w:rFonts w:ascii="Times New Roman"/>
          <w:sz w:val="2"/>
        </w:rPr>
      </w:pPr>
    </w:p>
    <w:p w14:paraId="7B371F55">
      <w:pPr>
        <w:pStyle w:val="9"/>
        <w:rPr>
          <w:rFonts w:ascii="Times New Roman"/>
          <w:sz w:val="2"/>
        </w:rPr>
      </w:pPr>
    </w:p>
    <w:p w14:paraId="3C9932EA">
      <w:pPr>
        <w:pStyle w:val="9"/>
        <w:rPr>
          <w:rFonts w:ascii="Times New Roman"/>
          <w:sz w:val="2"/>
        </w:rPr>
      </w:pPr>
    </w:p>
    <w:p w14:paraId="1AD9737C">
      <w:pPr>
        <w:pStyle w:val="9"/>
        <w:rPr>
          <w:rFonts w:ascii="Times New Roman"/>
          <w:sz w:val="2"/>
        </w:rPr>
      </w:pPr>
    </w:p>
    <w:p w14:paraId="2FFF5799">
      <w:pPr>
        <w:pStyle w:val="9"/>
        <w:rPr>
          <w:rFonts w:ascii="Times New Roman"/>
          <w:sz w:val="2"/>
        </w:rPr>
      </w:pPr>
    </w:p>
    <w:p w14:paraId="49B6CC8E">
      <w:pPr>
        <w:pStyle w:val="9"/>
        <w:rPr>
          <w:rFonts w:ascii="Times New Roman"/>
          <w:sz w:val="2"/>
        </w:rPr>
      </w:pPr>
    </w:p>
    <w:p w14:paraId="44404BA3">
      <w:pPr>
        <w:pStyle w:val="9"/>
        <w:rPr>
          <w:rFonts w:ascii="Times New Roman"/>
          <w:sz w:val="2"/>
        </w:rPr>
      </w:pPr>
    </w:p>
    <w:p w14:paraId="075D863E">
      <w:pPr>
        <w:pStyle w:val="9"/>
        <w:rPr>
          <w:rFonts w:ascii="Times New Roman"/>
          <w:sz w:val="2"/>
        </w:rPr>
      </w:pPr>
    </w:p>
    <w:p w14:paraId="3E97857C">
      <w:pPr>
        <w:pStyle w:val="9"/>
        <w:rPr>
          <w:rFonts w:ascii="Times New Roman"/>
          <w:sz w:val="2"/>
        </w:rPr>
      </w:pPr>
    </w:p>
    <w:p w14:paraId="49A2D612">
      <w:pPr>
        <w:pStyle w:val="9"/>
        <w:rPr>
          <w:rFonts w:ascii="Times New Roman"/>
          <w:sz w:val="2"/>
        </w:rPr>
      </w:pPr>
    </w:p>
    <w:p w14:paraId="4D310453">
      <w:pPr>
        <w:pStyle w:val="9"/>
        <w:spacing w:before="8"/>
        <w:rPr>
          <w:rFonts w:ascii="Times New Roman"/>
          <w:sz w:val="2"/>
        </w:rPr>
      </w:pPr>
    </w:p>
    <w:p w14:paraId="1B079685">
      <w:pPr>
        <w:spacing w:before="1"/>
        <w:ind w:left="1744" w:right="0" w:firstLine="0"/>
        <w:jc w:val="left"/>
        <w:rPr>
          <w:rFonts w:ascii="Times New Roman" w:hAnsi="Times New Roman"/>
          <w:sz w:val="14"/>
        </w:rPr>
      </w:pPr>
      <w:r>
        <w:rPr>
          <w:rFonts w:ascii="Times New Roman" w:hAnsi="Times New Roman"/>
          <w:spacing w:val="-4"/>
          <w:w w:val="125"/>
          <w:sz w:val="14"/>
        </w:rPr>
        <w:t>−0.4</w:t>
      </w:r>
    </w:p>
    <w:p w14:paraId="47C521BA">
      <w:pPr>
        <w:pStyle w:val="9"/>
        <w:rPr>
          <w:rFonts w:ascii="Times New Roman"/>
          <w:sz w:val="2"/>
        </w:rPr>
      </w:pPr>
    </w:p>
    <w:p w14:paraId="5A58CA97">
      <w:pPr>
        <w:pStyle w:val="9"/>
        <w:rPr>
          <w:rFonts w:ascii="Times New Roman"/>
          <w:sz w:val="2"/>
        </w:rPr>
      </w:pPr>
    </w:p>
    <w:p w14:paraId="676F7A49">
      <w:pPr>
        <w:pStyle w:val="9"/>
        <w:rPr>
          <w:rFonts w:ascii="Times New Roman"/>
          <w:sz w:val="2"/>
        </w:rPr>
      </w:pPr>
    </w:p>
    <w:p w14:paraId="60E1021D">
      <w:pPr>
        <w:pStyle w:val="9"/>
        <w:rPr>
          <w:rFonts w:ascii="Times New Roman"/>
          <w:sz w:val="2"/>
        </w:rPr>
      </w:pPr>
    </w:p>
    <w:p w14:paraId="5D22ACA5">
      <w:pPr>
        <w:pStyle w:val="9"/>
        <w:rPr>
          <w:rFonts w:ascii="Times New Roman"/>
          <w:sz w:val="2"/>
        </w:rPr>
      </w:pPr>
    </w:p>
    <w:p w14:paraId="0BDED6C8">
      <w:pPr>
        <w:pStyle w:val="9"/>
        <w:rPr>
          <w:rFonts w:ascii="Times New Roman"/>
          <w:sz w:val="2"/>
        </w:rPr>
      </w:pPr>
    </w:p>
    <w:p w14:paraId="7F51A463">
      <w:pPr>
        <w:pStyle w:val="9"/>
        <w:rPr>
          <w:rFonts w:ascii="Times New Roman"/>
          <w:sz w:val="2"/>
        </w:rPr>
      </w:pPr>
    </w:p>
    <w:p w14:paraId="4848290C">
      <w:pPr>
        <w:pStyle w:val="9"/>
        <w:rPr>
          <w:rFonts w:ascii="Times New Roman"/>
          <w:sz w:val="2"/>
        </w:rPr>
      </w:pPr>
    </w:p>
    <w:p w14:paraId="37727CF2">
      <w:pPr>
        <w:pStyle w:val="9"/>
        <w:rPr>
          <w:rFonts w:ascii="Times New Roman"/>
          <w:sz w:val="2"/>
        </w:rPr>
      </w:pPr>
    </w:p>
    <w:p w14:paraId="15D3D69E">
      <w:pPr>
        <w:pStyle w:val="9"/>
        <w:rPr>
          <w:rFonts w:ascii="Times New Roman"/>
          <w:sz w:val="2"/>
        </w:rPr>
      </w:pPr>
    </w:p>
    <w:p w14:paraId="34BFBB5E">
      <w:pPr>
        <w:pStyle w:val="9"/>
        <w:rPr>
          <w:rFonts w:ascii="Times New Roman"/>
          <w:sz w:val="2"/>
        </w:rPr>
      </w:pPr>
    </w:p>
    <w:p w14:paraId="6D24ED2F">
      <w:pPr>
        <w:pStyle w:val="9"/>
        <w:spacing w:before="8"/>
        <w:rPr>
          <w:rFonts w:ascii="Times New Roman"/>
          <w:sz w:val="2"/>
        </w:rPr>
      </w:pPr>
    </w:p>
    <w:p w14:paraId="3B761780">
      <w:pPr>
        <w:spacing w:before="0"/>
        <w:ind w:left="1744" w:right="0" w:firstLine="0"/>
        <w:jc w:val="left"/>
        <w:rPr>
          <w:rFonts w:ascii="Times New Roman" w:hAnsi="Times New Roman"/>
          <w:sz w:val="14"/>
        </w:rPr>
      </w:pPr>
      <w:r>
        <w:rPr>
          <w:rFonts w:ascii="Times New Roman" w:hAnsi="Times New Roman"/>
          <w:spacing w:val="-4"/>
          <w:w w:val="125"/>
          <w:sz w:val="14"/>
        </w:rPr>
        <w:t>−0.5</w:t>
      </w:r>
    </w:p>
    <w:p w14:paraId="64DB0E96">
      <w:pPr>
        <w:pStyle w:val="9"/>
        <w:rPr>
          <w:rFonts w:ascii="Times New Roman"/>
          <w:sz w:val="2"/>
        </w:rPr>
      </w:pPr>
    </w:p>
    <w:p w14:paraId="754F6D7F">
      <w:pPr>
        <w:pStyle w:val="9"/>
        <w:rPr>
          <w:rFonts w:ascii="Times New Roman"/>
          <w:sz w:val="2"/>
        </w:rPr>
      </w:pPr>
    </w:p>
    <w:p w14:paraId="64B587D7">
      <w:pPr>
        <w:pStyle w:val="9"/>
        <w:rPr>
          <w:rFonts w:ascii="Times New Roman"/>
          <w:sz w:val="2"/>
        </w:rPr>
      </w:pPr>
    </w:p>
    <w:p w14:paraId="2DCB1334">
      <w:pPr>
        <w:pStyle w:val="9"/>
        <w:rPr>
          <w:rFonts w:ascii="Times New Roman"/>
          <w:sz w:val="2"/>
        </w:rPr>
      </w:pPr>
    </w:p>
    <w:p w14:paraId="1BC84EEC">
      <w:pPr>
        <w:pStyle w:val="9"/>
        <w:rPr>
          <w:rFonts w:ascii="Times New Roman"/>
          <w:sz w:val="2"/>
        </w:rPr>
      </w:pPr>
    </w:p>
    <w:p w14:paraId="2EE981D7">
      <w:pPr>
        <w:pStyle w:val="9"/>
        <w:rPr>
          <w:rFonts w:ascii="Times New Roman"/>
          <w:sz w:val="2"/>
        </w:rPr>
      </w:pPr>
    </w:p>
    <w:p w14:paraId="100F2AE9">
      <w:pPr>
        <w:pStyle w:val="9"/>
        <w:rPr>
          <w:rFonts w:ascii="Times New Roman"/>
          <w:sz w:val="2"/>
        </w:rPr>
      </w:pPr>
    </w:p>
    <w:p w14:paraId="0439049F">
      <w:pPr>
        <w:pStyle w:val="9"/>
        <w:rPr>
          <w:rFonts w:ascii="Times New Roman"/>
          <w:sz w:val="2"/>
        </w:rPr>
      </w:pPr>
    </w:p>
    <w:p w14:paraId="1BFDF4B9">
      <w:pPr>
        <w:pStyle w:val="9"/>
        <w:rPr>
          <w:rFonts w:ascii="Times New Roman"/>
          <w:sz w:val="2"/>
        </w:rPr>
      </w:pPr>
    </w:p>
    <w:p w14:paraId="2D12B047">
      <w:pPr>
        <w:pStyle w:val="9"/>
        <w:rPr>
          <w:rFonts w:ascii="Times New Roman"/>
          <w:sz w:val="2"/>
        </w:rPr>
      </w:pPr>
    </w:p>
    <w:p w14:paraId="24394CF8">
      <w:pPr>
        <w:pStyle w:val="9"/>
        <w:rPr>
          <w:rFonts w:ascii="Times New Roman"/>
          <w:sz w:val="2"/>
        </w:rPr>
      </w:pPr>
    </w:p>
    <w:p w14:paraId="6E3BC9A4">
      <w:pPr>
        <w:pStyle w:val="9"/>
        <w:spacing w:before="9"/>
        <w:rPr>
          <w:rFonts w:ascii="Times New Roman"/>
          <w:sz w:val="2"/>
        </w:rPr>
      </w:pPr>
    </w:p>
    <w:p w14:paraId="1D2319E3">
      <w:pPr>
        <w:spacing w:before="0" w:line="150" w:lineRule="exact"/>
        <w:ind w:left="1744" w:right="0" w:firstLine="0"/>
        <w:jc w:val="left"/>
        <w:rPr>
          <w:rFonts w:ascii="Times New Roman" w:hAnsi="Times New Roman"/>
          <w:sz w:val="14"/>
        </w:rPr>
      </w:pPr>
      <w:r>
        <w:rPr>
          <w:rFonts w:ascii="Times New Roman" w:hAnsi="Times New Roman"/>
          <w:spacing w:val="-4"/>
          <w:w w:val="125"/>
          <w:sz w:val="14"/>
        </w:rPr>
        <w:t>−0.6</w:t>
      </w:r>
    </w:p>
    <w:p w14:paraId="315D760B">
      <w:pPr>
        <w:tabs>
          <w:tab w:val="left" w:pos="2588"/>
          <w:tab w:val="left" w:pos="3165"/>
          <w:tab w:val="left" w:pos="3783"/>
          <w:tab w:val="left" w:pos="4413"/>
          <w:tab w:val="left" w:pos="4990"/>
          <w:tab w:val="left" w:pos="5526"/>
          <w:tab w:val="left" w:pos="6103"/>
          <w:tab w:val="left" w:pos="6679"/>
        </w:tabs>
        <w:spacing w:before="0" w:line="150" w:lineRule="exact"/>
        <w:ind w:left="2011" w:right="0" w:firstLine="0"/>
        <w:jc w:val="left"/>
        <w:rPr>
          <w:rFonts w:ascii="Times New Roman" w:hAnsi="Times New Roman"/>
          <w:sz w:val="14"/>
        </w:rPr>
      </w:pPr>
      <w:r>
        <w:rPr>
          <w:rFonts w:ascii="Times New Roman" w:hAnsi="Times New Roman"/>
          <w:spacing w:val="-5"/>
          <w:w w:val="120"/>
          <w:sz w:val="14"/>
        </w:rPr>
        <w:t>−20</w:t>
      </w:r>
      <w:r>
        <w:rPr>
          <w:rFonts w:ascii="Times New Roman" w:hAnsi="Times New Roman"/>
          <w:sz w:val="14"/>
        </w:rPr>
        <w:tab/>
      </w:r>
      <w:r>
        <w:rPr>
          <w:rFonts w:ascii="Times New Roman" w:hAnsi="Times New Roman"/>
          <w:spacing w:val="-5"/>
          <w:w w:val="120"/>
          <w:sz w:val="14"/>
        </w:rPr>
        <w:t>−15</w:t>
      </w:r>
      <w:r>
        <w:rPr>
          <w:rFonts w:ascii="Times New Roman" w:hAnsi="Times New Roman"/>
          <w:sz w:val="14"/>
        </w:rPr>
        <w:tab/>
      </w:r>
      <w:r>
        <w:rPr>
          <w:rFonts w:ascii="Times New Roman" w:hAnsi="Times New Roman"/>
          <w:spacing w:val="-5"/>
          <w:w w:val="120"/>
          <w:sz w:val="14"/>
        </w:rPr>
        <w:t>−10</w:t>
      </w:r>
      <w:r>
        <w:rPr>
          <w:rFonts w:ascii="Times New Roman" w:hAnsi="Times New Roman"/>
          <w:sz w:val="14"/>
        </w:rPr>
        <w:tab/>
      </w:r>
      <w:r>
        <w:rPr>
          <w:rFonts w:ascii="Times New Roman" w:hAnsi="Times New Roman"/>
          <w:spacing w:val="-5"/>
          <w:w w:val="120"/>
          <w:sz w:val="14"/>
        </w:rPr>
        <w:t>−5</w:t>
      </w:r>
      <w:r>
        <w:rPr>
          <w:rFonts w:ascii="Times New Roman" w:hAnsi="Times New Roman"/>
          <w:sz w:val="14"/>
        </w:rPr>
        <w:tab/>
      </w:r>
      <w:r>
        <w:rPr>
          <w:rFonts w:ascii="Times New Roman" w:hAnsi="Times New Roman"/>
          <w:spacing w:val="-10"/>
          <w:w w:val="120"/>
          <w:sz w:val="14"/>
        </w:rPr>
        <w:t>0</w:t>
      </w:r>
      <w:r>
        <w:rPr>
          <w:rFonts w:ascii="Times New Roman" w:hAnsi="Times New Roman"/>
          <w:sz w:val="14"/>
        </w:rPr>
        <w:tab/>
      </w:r>
      <w:r>
        <w:rPr>
          <w:rFonts w:ascii="Times New Roman" w:hAnsi="Times New Roman"/>
          <w:spacing w:val="-10"/>
          <w:w w:val="120"/>
          <w:sz w:val="14"/>
        </w:rPr>
        <w:t>5</w:t>
      </w:r>
      <w:r>
        <w:rPr>
          <w:rFonts w:ascii="Times New Roman" w:hAnsi="Times New Roman"/>
          <w:sz w:val="14"/>
        </w:rPr>
        <w:tab/>
      </w:r>
      <w:r>
        <w:rPr>
          <w:rFonts w:ascii="Times New Roman" w:hAnsi="Times New Roman"/>
          <w:spacing w:val="-5"/>
          <w:w w:val="120"/>
          <w:sz w:val="14"/>
        </w:rPr>
        <w:t>10</w:t>
      </w:r>
      <w:r>
        <w:rPr>
          <w:rFonts w:ascii="Times New Roman" w:hAnsi="Times New Roman"/>
          <w:sz w:val="14"/>
        </w:rPr>
        <w:tab/>
      </w:r>
      <w:r>
        <w:rPr>
          <w:rFonts w:ascii="Times New Roman" w:hAnsi="Times New Roman"/>
          <w:spacing w:val="-5"/>
          <w:w w:val="120"/>
          <w:sz w:val="14"/>
        </w:rPr>
        <w:t>15</w:t>
      </w:r>
      <w:r>
        <w:rPr>
          <w:rFonts w:ascii="Times New Roman" w:hAnsi="Times New Roman"/>
          <w:sz w:val="14"/>
        </w:rPr>
        <w:tab/>
      </w:r>
      <w:r>
        <w:rPr>
          <w:rFonts w:ascii="Times New Roman" w:hAnsi="Times New Roman"/>
          <w:spacing w:val="-5"/>
          <w:w w:val="120"/>
          <w:sz w:val="14"/>
        </w:rPr>
        <w:t>20</w:t>
      </w:r>
    </w:p>
    <w:p w14:paraId="5810500F">
      <w:pPr>
        <w:spacing w:before="15"/>
        <w:ind w:left="4231" w:right="0" w:firstLine="0"/>
        <w:jc w:val="left"/>
        <w:rPr>
          <w:rFonts w:ascii="Times New Roman"/>
          <w:sz w:val="14"/>
        </w:rPr>
      </w:pPr>
      <w:r>
        <w:rPr>
          <w:rFonts w:ascii="Times New Roman"/>
          <w:w w:val="110"/>
          <w:sz w:val="14"/>
        </w:rPr>
        <w:t>X</w:t>
      </w:r>
      <w:r>
        <w:rPr>
          <w:rFonts w:ascii="Times New Roman"/>
          <w:spacing w:val="-1"/>
          <w:w w:val="110"/>
          <w:sz w:val="14"/>
        </w:rPr>
        <w:t xml:space="preserve"> </w:t>
      </w:r>
      <w:r>
        <w:rPr>
          <w:rFonts w:ascii="Times New Roman"/>
          <w:w w:val="110"/>
          <w:sz w:val="14"/>
        </w:rPr>
        <w:t>posi</w:t>
      </w:r>
      <w:r>
        <w:rPr>
          <w:rFonts w:ascii="Times New Roman"/>
          <w:spacing w:val="-1"/>
          <w:w w:val="110"/>
          <w:sz w:val="14"/>
        </w:rPr>
        <w:t xml:space="preserve"> </w:t>
      </w:r>
      <w:r>
        <w:rPr>
          <w:rFonts w:ascii="Times New Roman"/>
          <w:w w:val="110"/>
          <w:sz w:val="14"/>
        </w:rPr>
        <w:t>ion</w:t>
      </w:r>
      <w:r>
        <w:rPr>
          <w:rFonts w:ascii="Times New Roman"/>
          <w:spacing w:val="-1"/>
          <w:w w:val="110"/>
          <w:sz w:val="14"/>
        </w:rPr>
        <w:t xml:space="preserve"> </w:t>
      </w:r>
      <w:r>
        <w:rPr>
          <w:rFonts w:ascii="Times New Roman"/>
          <w:spacing w:val="-5"/>
          <w:w w:val="110"/>
          <w:sz w:val="14"/>
        </w:rPr>
        <w:t>[m]</w:t>
      </w:r>
    </w:p>
    <w:p w14:paraId="006EA441">
      <w:pPr>
        <w:pStyle w:val="9"/>
        <w:spacing w:before="186"/>
        <w:rPr>
          <w:rFonts w:ascii="Times New Roman"/>
        </w:rPr>
      </w:pPr>
    </w:p>
    <w:p w14:paraId="63BD399F">
      <w:pPr>
        <w:pStyle w:val="9"/>
        <w:jc w:val="center"/>
      </w:pPr>
      <w:r>
        <w:t>Figure</w:t>
      </w:r>
      <w:r>
        <w:rPr>
          <w:spacing w:val="-2"/>
        </w:rPr>
        <w:t xml:space="preserve"> </w:t>
      </w:r>
      <w:r>
        <w:t>3.8:</w:t>
      </w:r>
      <w:r>
        <w:rPr>
          <w:spacing w:val="14"/>
        </w:rPr>
        <w:t xml:space="preserve"> </w:t>
      </w:r>
      <w:bookmarkStart w:id="133" w:name="_bookmark106"/>
      <w:bookmarkEnd w:id="133"/>
      <w:r>
        <w:t>Effect</w:t>
      </w:r>
      <w:r>
        <w:rPr>
          <w:spacing w:val="-1"/>
        </w:rPr>
        <w:t xml:space="preserve"> </w:t>
      </w:r>
      <w:r>
        <w:t>of</w:t>
      </w:r>
      <w:r>
        <w:rPr>
          <w:spacing w:val="-2"/>
        </w:rPr>
        <w:t xml:space="preserve"> </w:t>
      </w:r>
      <w:r>
        <w:t>the</w:t>
      </w:r>
      <w:r>
        <w:rPr>
          <w:spacing w:val="-1"/>
        </w:rPr>
        <w:t xml:space="preserve"> </w:t>
      </w:r>
      <w:r>
        <w:t>height</w:t>
      </w:r>
      <w:r>
        <w:rPr>
          <w:spacing w:val="-1"/>
        </w:rPr>
        <w:t xml:space="preserve"> </w:t>
      </w:r>
      <w:r>
        <w:t>in</w:t>
      </w:r>
      <w:r>
        <w:rPr>
          <w:spacing w:val="-1"/>
        </w:rPr>
        <w:t xml:space="preserve"> </w:t>
      </w:r>
      <w:r>
        <w:t>the</w:t>
      </w:r>
      <w:r>
        <w:rPr>
          <w:spacing w:val="-2"/>
        </w:rPr>
        <w:t xml:space="preserve"> </w:t>
      </w:r>
      <w:r>
        <w:t>projected</w:t>
      </w:r>
      <w:r>
        <w:rPr>
          <w:spacing w:val="-1"/>
        </w:rPr>
        <w:t xml:space="preserve"> </w:t>
      </w:r>
      <w:r>
        <w:rPr>
          <w:spacing w:val="-4"/>
        </w:rPr>
        <w:t>path</w:t>
      </w:r>
    </w:p>
    <w:p w14:paraId="258FA834">
      <w:pPr>
        <w:pStyle w:val="9"/>
      </w:pPr>
    </w:p>
    <w:p w14:paraId="19976671">
      <w:pPr>
        <w:pStyle w:val="9"/>
        <w:spacing w:before="24"/>
      </w:pPr>
    </w:p>
    <w:p w14:paraId="7829D75F">
      <w:pPr>
        <w:pStyle w:val="9"/>
        <w:spacing w:before="1" w:line="273" w:lineRule="auto"/>
        <w:ind w:left="141" w:right="139"/>
        <w:jc w:val="both"/>
      </w:pPr>
      <w:r>
        <w:t>The</w:t>
      </w:r>
      <w:r>
        <w:rPr>
          <w:spacing w:val="-4"/>
        </w:rPr>
        <w:t xml:space="preserve"> </w:t>
      </w:r>
      <w:r>
        <w:t>height</w:t>
      </w:r>
      <w:r>
        <w:rPr>
          <w:spacing w:val="-4"/>
        </w:rPr>
        <w:t xml:space="preserve"> </w:t>
      </w:r>
      <w:r>
        <w:t>has</w:t>
      </w:r>
      <w:r>
        <w:rPr>
          <w:spacing w:val="-4"/>
        </w:rPr>
        <w:t xml:space="preserve"> </w:t>
      </w:r>
      <w:r>
        <w:t>a</w:t>
      </w:r>
      <w:r>
        <w:rPr>
          <w:spacing w:val="-4"/>
        </w:rPr>
        <w:t xml:space="preserve"> </w:t>
      </w:r>
      <w:r>
        <w:t>proportional</w:t>
      </w:r>
      <w:r>
        <w:rPr>
          <w:spacing w:val="-4"/>
        </w:rPr>
        <w:t xml:space="preserve"> </w:t>
      </w:r>
      <w:r>
        <w:t>effect</w:t>
      </w:r>
      <w:r>
        <w:rPr>
          <w:spacing w:val="-4"/>
        </w:rPr>
        <w:t xml:space="preserve"> </w:t>
      </w:r>
      <w:r>
        <w:t>on</w:t>
      </w:r>
      <w:r>
        <w:rPr>
          <w:spacing w:val="-4"/>
        </w:rPr>
        <w:t xml:space="preserve"> </w:t>
      </w:r>
      <w:r>
        <w:t>the</w:t>
      </w:r>
      <w:r>
        <w:rPr>
          <w:spacing w:val="-4"/>
        </w:rPr>
        <w:t xml:space="preserve"> </w:t>
      </w:r>
      <w:r>
        <w:t>error,</w:t>
      </w:r>
      <w:r>
        <w:rPr>
          <w:spacing w:val="-1"/>
        </w:rPr>
        <w:t xml:space="preserve"> </w:t>
      </w:r>
      <w:r>
        <w:t>which</w:t>
      </w:r>
      <w:r>
        <w:rPr>
          <w:spacing w:val="-4"/>
        </w:rPr>
        <w:t xml:space="preserve"> </w:t>
      </w:r>
      <w:r>
        <w:t>increases</w:t>
      </w:r>
      <w:r>
        <w:rPr>
          <w:spacing w:val="-4"/>
        </w:rPr>
        <w:t xml:space="preserve"> </w:t>
      </w:r>
      <w:r>
        <w:t>slightly</w:t>
      </w:r>
      <w:r>
        <w:rPr>
          <w:spacing w:val="-4"/>
        </w:rPr>
        <w:t xml:space="preserve"> </w:t>
      </w:r>
      <w:r>
        <w:t>with</w:t>
      </w:r>
      <w:r>
        <w:rPr>
          <w:spacing w:val="-4"/>
        </w:rPr>
        <w:t xml:space="preserve"> </w:t>
      </w:r>
      <w:r>
        <w:t>the</w:t>
      </w:r>
      <w:r>
        <w:rPr>
          <w:spacing w:val="-4"/>
        </w:rPr>
        <w:t xml:space="preserve"> </w:t>
      </w:r>
      <w:r>
        <w:t xml:space="preserve">distance. </w:t>
      </w:r>
      <w:r>
        <w:rPr>
          <w:w w:val="105"/>
        </w:rPr>
        <w:t>It</w:t>
      </w:r>
      <w:r>
        <w:rPr>
          <w:spacing w:val="-15"/>
          <w:w w:val="105"/>
        </w:rPr>
        <w:t xml:space="preserve"> </w:t>
      </w:r>
      <w:r>
        <w:rPr>
          <w:w w:val="105"/>
        </w:rPr>
        <w:t>is</w:t>
      </w:r>
      <w:r>
        <w:rPr>
          <w:spacing w:val="-15"/>
          <w:w w:val="105"/>
        </w:rPr>
        <w:t xml:space="preserve"> </w:t>
      </w:r>
      <w:r>
        <w:rPr>
          <w:w w:val="105"/>
        </w:rPr>
        <w:t>also</w:t>
      </w:r>
      <w:r>
        <w:rPr>
          <w:spacing w:val="-15"/>
          <w:w w:val="105"/>
        </w:rPr>
        <w:t xml:space="preserve"> </w:t>
      </w:r>
      <w:r>
        <w:rPr>
          <w:w w:val="105"/>
        </w:rPr>
        <w:t>worth</w:t>
      </w:r>
      <w:r>
        <w:rPr>
          <w:spacing w:val="-15"/>
          <w:w w:val="105"/>
        </w:rPr>
        <w:t xml:space="preserve"> </w:t>
      </w:r>
      <w:r>
        <w:rPr>
          <w:w w:val="105"/>
        </w:rPr>
        <w:t>noting</w:t>
      </w:r>
      <w:r>
        <w:rPr>
          <w:spacing w:val="-15"/>
          <w:w w:val="105"/>
        </w:rPr>
        <w:t xml:space="preserve"> </w:t>
      </w:r>
      <w:r>
        <w:rPr>
          <w:w w:val="105"/>
        </w:rPr>
        <w:t>the</w:t>
      </w:r>
      <w:r>
        <w:rPr>
          <w:spacing w:val="-15"/>
          <w:w w:val="105"/>
        </w:rPr>
        <w:t xml:space="preserve"> </w:t>
      </w:r>
      <w:r>
        <w:rPr>
          <w:w w:val="105"/>
        </w:rPr>
        <w:t>camera’s</w:t>
      </w:r>
      <w:r>
        <w:rPr>
          <w:spacing w:val="-15"/>
          <w:w w:val="105"/>
        </w:rPr>
        <w:t xml:space="preserve"> </w:t>
      </w:r>
      <w:r>
        <w:rPr>
          <w:w w:val="105"/>
        </w:rPr>
        <w:t>range</w:t>
      </w:r>
      <w:r>
        <w:rPr>
          <w:spacing w:val="-15"/>
          <w:w w:val="105"/>
        </w:rPr>
        <w:t xml:space="preserve"> </w:t>
      </w:r>
      <w:r>
        <w:rPr>
          <w:w w:val="105"/>
        </w:rPr>
        <w:t>of</w:t>
      </w:r>
      <w:r>
        <w:rPr>
          <w:spacing w:val="-15"/>
          <w:w w:val="105"/>
        </w:rPr>
        <w:t xml:space="preserve"> </w:t>
      </w:r>
      <w:r>
        <w:rPr>
          <w:w w:val="105"/>
        </w:rPr>
        <w:t>vision,</w:t>
      </w:r>
      <w:r>
        <w:rPr>
          <w:spacing w:val="-14"/>
          <w:w w:val="105"/>
        </w:rPr>
        <w:t xml:space="preserve"> </w:t>
      </w:r>
      <w:r>
        <w:rPr>
          <w:w w:val="105"/>
        </w:rPr>
        <w:t>as</w:t>
      </w:r>
      <w:r>
        <w:rPr>
          <w:spacing w:val="-15"/>
          <w:w w:val="105"/>
        </w:rPr>
        <w:t xml:space="preserve"> </w:t>
      </w:r>
      <w:r>
        <w:rPr>
          <w:w w:val="105"/>
        </w:rPr>
        <w:t>this</w:t>
      </w:r>
      <w:r>
        <w:rPr>
          <w:spacing w:val="-15"/>
          <w:w w:val="105"/>
        </w:rPr>
        <w:t xml:space="preserve"> </w:t>
      </w:r>
      <w:r>
        <w:rPr>
          <w:w w:val="105"/>
        </w:rPr>
        <w:t>improves</w:t>
      </w:r>
      <w:r>
        <w:rPr>
          <w:spacing w:val="-15"/>
          <w:w w:val="105"/>
        </w:rPr>
        <w:t xml:space="preserve"> </w:t>
      </w:r>
      <w:r>
        <w:rPr>
          <w:w w:val="105"/>
        </w:rPr>
        <w:t>with</w:t>
      </w:r>
      <w:r>
        <w:rPr>
          <w:spacing w:val="-15"/>
          <w:w w:val="105"/>
        </w:rPr>
        <w:t xml:space="preserve"> </w:t>
      </w:r>
      <w:r>
        <w:rPr>
          <w:w w:val="105"/>
        </w:rPr>
        <w:t>distance.</w:t>
      </w:r>
      <w:r>
        <w:rPr>
          <w:spacing w:val="9"/>
          <w:w w:val="105"/>
        </w:rPr>
        <w:t xml:space="preserve"> </w:t>
      </w:r>
      <w:r>
        <w:rPr>
          <w:w w:val="105"/>
        </w:rPr>
        <w:t>If</w:t>
      </w:r>
      <w:r>
        <w:rPr>
          <w:spacing w:val="-15"/>
          <w:w w:val="105"/>
        </w:rPr>
        <w:t xml:space="preserve"> </w:t>
      </w:r>
      <w:r>
        <w:rPr>
          <w:w w:val="105"/>
        </w:rPr>
        <w:t>the aim</w:t>
      </w:r>
      <w:r>
        <w:rPr>
          <w:spacing w:val="-14"/>
          <w:w w:val="105"/>
        </w:rPr>
        <w:t xml:space="preserve"> </w:t>
      </w:r>
      <w:r>
        <w:rPr>
          <w:w w:val="105"/>
        </w:rPr>
        <w:t>is</w:t>
      </w:r>
      <w:r>
        <w:rPr>
          <w:spacing w:val="-14"/>
          <w:w w:val="105"/>
        </w:rPr>
        <w:t xml:space="preserve"> </w:t>
      </w:r>
      <w:r>
        <w:rPr>
          <w:w w:val="105"/>
        </w:rPr>
        <w:t>to</w:t>
      </w:r>
      <w:r>
        <w:rPr>
          <w:spacing w:val="-15"/>
          <w:w w:val="105"/>
        </w:rPr>
        <w:t xml:space="preserve"> </w:t>
      </w:r>
      <w:r>
        <w:rPr>
          <w:w w:val="105"/>
        </w:rPr>
        <w:t>capture</w:t>
      </w:r>
      <w:r>
        <w:rPr>
          <w:spacing w:val="-14"/>
          <w:w w:val="105"/>
        </w:rPr>
        <w:t xml:space="preserve"> </w:t>
      </w:r>
      <w:r>
        <w:rPr>
          <w:w w:val="105"/>
        </w:rPr>
        <w:t>a</w:t>
      </w:r>
      <w:r>
        <w:rPr>
          <w:spacing w:val="-14"/>
          <w:w w:val="105"/>
        </w:rPr>
        <w:t xml:space="preserve"> </w:t>
      </w:r>
      <w:r>
        <w:rPr>
          <w:w w:val="105"/>
        </w:rPr>
        <w:t>greater</w:t>
      </w:r>
      <w:r>
        <w:rPr>
          <w:spacing w:val="-14"/>
          <w:w w:val="105"/>
        </w:rPr>
        <w:t xml:space="preserve"> </w:t>
      </w:r>
      <w:r>
        <w:rPr>
          <w:w w:val="105"/>
        </w:rPr>
        <w:t>number</w:t>
      </w:r>
      <w:r>
        <w:rPr>
          <w:spacing w:val="-14"/>
          <w:w w:val="105"/>
        </w:rPr>
        <w:t xml:space="preserve"> </w:t>
      </w:r>
      <w:r>
        <w:rPr>
          <w:w w:val="105"/>
        </w:rPr>
        <w:t>of</w:t>
      </w:r>
      <w:r>
        <w:rPr>
          <w:spacing w:val="-15"/>
          <w:w w:val="105"/>
        </w:rPr>
        <w:t xml:space="preserve"> </w:t>
      </w:r>
      <w:r>
        <w:rPr>
          <w:w w:val="105"/>
        </w:rPr>
        <w:t>cars</w:t>
      </w:r>
      <w:r>
        <w:rPr>
          <w:spacing w:val="-14"/>
          <w:w w:val="105"/>
        </w:rPr>
        <w:t xml:space="preserve"> </w:t>
      </w:r>
      <w:r>
        <w:rPr>
          <w:w w:val="105"/>
        </w:rPr>
        <w:t>simultaneously,</w:t>
      </w:r>
      <w:r>
        <w:rPr>
          <w:spacing w:val="-12"/>
          <w:w w:val="105"/>
        </w:rPr>
        <w:t xml:space="preserve"> </w:t>
      </w:r>
      <w:r>
        <w:rPr>
          <w:w w:val="105"/>
        </w:rPr>
        <w:t>a</w:t>
      </w:r>
      <w:r>
        <w:rPr>
          <w:spacing w:val="-14"/>
          <w:w w:val="105"/>
        </w:rPr>
        <w:t xml:space="preserve"> </w:t>
      </w:r>
      <w:r>
        <w:rPr>
          <w:w w:val="105"/>
        </w:rPr>
        <w:t>wider</w:t>
      </w:r>
      <w:r>
        <w:rPr>
          <w:spacing w:val="-14"/>
          <w:w w:val="105"/>
        </w:rPr>
        <w:t xml:space="preserve"> </w:t>
      </w:r>
      <w:r>
        <w:rPr>
          <w:w w:val="105"/>
        </w:rPr>
        <w:t>field</w:t>
      </w:r>
      <w:r>
        <w:rPr>
          <w:spacing w:val="-14"/>
          <w:w w:val="105"/>
        </w:rPr>
        <w:t xml:space="preserve"> </w:t>
      </w:r>
      <w:r>
        <w:rPr>
          <w:w w:val="105"/>
        </w:rPr>
        <w:t>of</w:t>
      </w:r>
      <w:r>
        <w:rPr>
          <w:spacing w:val="-15"/>
          <w:w w:val="105"/>
        </w:rPr>
        <w:t xml:space="preserve"> </w:t>
      </w:r>
      <w:r>
        <w:rPr>
          <w:w w:val="105"/>
        </w:rPr>
        <w:t>view</w:t>
      </w:r>
      <w:r>
        <w:rPr>
          <w:spacing w:val="-14"/>
          <w:w w:val="105"/>
        </w:rPr>
        <w:t xml:space="preserve"> </w:t>
      </w:r>
      <w:r>
        <w:rPr>
          <w:w w:val="105"/>
        </w:rPr>
        <w:t>would</w:t>
      </w:r>
      <w:r>
        <w:rPr>
          <w:spacing w:val="-14"/>
          <w:w w:val="105"/>
        </w:rPr>
        <w:t xml:space="preserve"> </w:t>
      </w:r>
      <w:r>
        <w:rPr>
          <w:w w:val="105"/>
        </w:rPr>
        <w:t xml:space="preserve">be </w:t>
      </w:r>
      <w:r>
        <w:t xml:space="preserve">beneficial. Another noteworthy observation is the decreased rate of detection at 20 metres </w:t>
      </w:r>
      <w:r>
        <w:rPr>
          <w:w w:val="105"/>
        </w:rPr>
        <w:t>and</w:t>
      </w:r>
      <w:r>
        <w:rPr>
          <w:spacing w:val="-18"/>
          <w:w w:val="105"/>
        </w:rPr>
        <w:t xml:space="preserve"> </w:t>
      </w:r>
      <w:r>
        <w:rPr>
          <w:w w:val="105"/>
        </w:rPr>
        <w:t>above.</w:t>
      </w:r>
      <w:r>
        <w:rPr>
          <w:spacing w:val="-15"/>
          <w:w w:val="105"/>
        </w:rPr>
        <w:t xml:space="preserve"> </w:t>
      </w:r>
      <w:r>
        <w:rPr>
          <w:w w:val="105"/>
        </w:rPr>
        <w:t>From</w:t>
      </w:r>
      <w:r>
        <w:rPr>
          <w:spacing w:val="-17"/>
          <w:w w:val="105"/>
        </w:rPr>
        <w:t xml:space="preserve"> </w:t>
      </w:r>
      <w:r>
        <w:rPr>
          <w:w w:val="105"/>
        </w:rPr>
        <w:t>20</w:t>
      </w:r>
      <w:r>
        <w:rPr>
          <w:spacing w:val="-17"/>
          <w:w w:val="105"/>
        </w:rPr>
        <w:t xml:space="preserve"> </w:t>
      </w:r>
      <w:r>
        <w:rPr>
          <w:w w:val="105"/>
        </w:rPr>
        <w:t>metres</w:t>
      </w:r>
      <w:r>
        <w:rPr>
          <w:spacing w:val="-17"/>
          <w:w w:val="105"/>
        </w:rPr>
        <w:t xml:space="preserve"> </w:t>
      </w:r>
      <w:r>
        <w:rPr>
          <w:w w:val="105"/>
        </w:rPr>
        <w:t>to</w:t>
      </w:r>
      <w:r>
        <w:rPr>
          <w:spacing w:val="-18"/>
          <w:w w:val="105"/>
        </w:rPr>
        <w:t xml:space="preserve"> </w:t>
      </w:r>
      <w:r>
        <w:rPr>
          <w:w w:val="105"/>
        </w:rPr>
        <w:t>24</w:t>
      </w:r>
      <w:r>
        <w:rPr>
          <w:spacing w:val="-17"/>
          <w:w w:val="105"/>
        </w:rPr>
        <w:t xml:space="preserve"> </w:t>
      </w:r>
      <w:r>
        <w:rPr>
          <w:w w:val="105"/>
        </w:rPr>
        <w:t>metres,</w:t>
      </w:r>
      <w:r>
        <w:rPr>
          <w:spacing w:val="-17"/>
          <w:w w:val="105"/>
        </w:rPr>
        <w:t xml:space="preserve"> </w:t>
      </w:r>
      <w:r>
        <w:rPr>
          <w:w w:val="105"/>
        </w:rPr>
        <w:t>the</w:t>
      </w:r>
      <w:r>
        <w:rPr>
          <w:spacing w:val="-17"/>
          <w:w w:val="105"/>
        </w:rPr>
        <w:t xml:space="preserve"> </w:t>
      </w:r>
      <w:r>
        <w:rPr>
          <w:w w:val="105"/>
        </w:rPr>
        <w:t>number</w:t>
      </w:r>
      <w:r>
        <w:rPr>
          <w:spacing w:val="-18"/>
          <w:w w:val="105"/>
        </w:rPr>
        <w:t xml:space="preserve"> </w:t>
      </w:r>
      <w:r>
        <w:rPr>
          <w:w w:val="105"/>
        </w:rPr>
        <w:t>of</w:t>
      </w:r>
      <w:r>
        <w:rPr>
          <w:spacing w:val="-17"/>
          <w:w w:val="105"/>
        </w:rPr>
        <w:t xml:space="preserve"> </w:t>
      </w:r>
      <w:r>
        <w:rPr>
          <w:w w:val="105"/>
        </w:rPr>
        <w:t>detections</w:t>
      </w:r>
      <w:r>
        <w:rPr>
          <w:spacing w:val="-17"/>
          <w:w w:val="105"/>
        </w:rPr>
        <w:t xml:space="preserve"> </w:t>
      </w:r>
      <w:r>
        <w:rPr>
          <w:w w:val="105"/>
        </w:rPr>
        <w:t>reduces</w:t>
      </w:r>
      <w:r>
        <w:rPr>
          <w:spacing w:val="-17"/>
          <w:w w:val="105"/>
        </w:rPr>
        <w:t xml:space="preserve"> </w:t>
      </w:r>
      <w:r>
        <w:rPr>
          <w:w w:val="105"/>
        </w:rPr>
        <w:t>significantly. Above</w:t>
      </w:r>
      <w:r>
        <w:rPr>
          <w:spacing w:val="-3"/>
          <w:w w:val="105"/>
        </w:rPr>
        <w:t xml:space="preserve"> </w:t>
      </w:r>
      <w:r>
        <w:rPr>
          <w:w w:val="105"/>
        </w:rPr>
        <w:t>24</w:t>
      </w:r>
      <w:r>
        <w:rPr>
          <w:spacing w:val="-3"/>
          <w:w w:val="105"/>
        </w:rPr>
        <w:t xml:space="preserve"> </w:t>
      </w:r>
      <w:r>
        <w:rPr>
          <w:w w:val="105"/>
        </w:rPr>
        <w:t>metres, there</w:t>
      </w:r>
      <w:r>
        <w:rPr>
          <w:spacing w:val="-3"/>
          <w:w w:val="105"/>
        </w:rPr>
        <w:t xml:space="preserve"> </w:t>
      </w:r>
      <w:r>
        <w:rPr>
          <w:w w:val="105"/>
        </w:rPr>
        <w:t>are</w:t>
      </w:r>
      <w:r>
        <w:rPr>
          <w:spacing w:val="-3"/>
          <w:w w:val="105"/>
        </w:rPr>
        <w:t xml:space="preserve"> </w:t>
      </w:r>
      <w:r>
        <w:rPr>
          <w:w w:val="105"/>
        </w:rPr>
        <w:t>no</w:t>
      </w:r>
      <w:r>
        <w:rPr>
          <w:spacing w:val="-3"/>
          <w:w w:val="105"/>
        </w:rPr>
        <w:t xml:space="preserve"> </w:t>
      </w:r>
      <w:r>
        <w:rPr>
          <w:w w:val="105"/>
        </w:rPr>
        <w:t>detections</w:t>
      </w:r>
      <w:r>
        <w:rPr>
          <w:spacing w:val="-3"/>
          <w:w w:val="105"/>
        </w:rPr>
        <w:t xml:space="preserve"> </w:t>
      </w:r>
      <w:r>
        <w:rPr>
          <w:w w:val="105"/>
        </w:rPr>
        <w:t>as</w:t>
      </w:r>
      <w:r>
        <w:rPr>
          <w:spacing w:val="-3"/>
          <w:w w:val="105"/>
        </w:rPr>
        <w:t xml:space="preserve"> </w:t>
      </w:r>
      <w:r>
        <w:rPr>
          <w:w w:val="105"/>
        </w:rPr>
        <w:t>the</w:t>
      </w:r>
      <w:r>
        <w:rPr>
          <w:spacing w:val="-3"/>
          <w:w w:val="105"/>
        </w:rPr>
        <w:t xml:space="preserve"> </w:t>
      </w:r>
      <w:r>
        <w:rPr>
          <w:w w:val="105"/>
        </w:rPr>
        <w:t>objects</w:t>
      </w:r>
      <w:r>
        <w:rPr>
          <w:spacing w:val="-3"/>
          <w:w w:val="105"/>
        </w:rPr>
        <w:t xml:space="preserve"> </w:t>
      </w:r>
      <w:r>
        <w:rPr>
          <w:w w:val="105"/>
        </w:rPr>
        <w:t>have</w:t>
      </w:r>
      <w:r>
        <w:rPr>
          <w:spacing w:val="-3"/>
          <w:w w:val="105"/>
        </w:rPr>
        <w:t xml:space="preserve"> </w:t>
      </w:r>
      <w:r>
        <w:rPr>
          <w:w w:val="105"/>
        </w:rPr>
        <w:t>become</w:t>
      </w:r>
      <w:r>
        <w:rPr>
          <w:spacing w:val="-3"/>
          <w:w w:val="105"/>
        </w:rPr>
        <w:t xml:space="preserve"> </w:t>
      </w:r>
      <w:r>
        <w:rPr>
          <w:w w:val="105"/>
        </w:rPr>
        <w:t>too</w:t>
      </w:r>
      <w:r>
        <w:rPr>
          <w:spacing w:val="-3"/>
          <w:w w:val="105"/>
        </w:rPr>
        <w:t xml:space="preserve"> </w:t>
      </w:r>
      <w:r>
        <w:rPr>
          <w:w w:val="105"/>
        </w:rPr>
        <w:t>small</w:t>
      </w:r>
      <w:r>
        <w:rPr>
          <w:spacing w:val="-3"/>
          <w:w w:val="105"/>
        </w:rPr>
        <w:t xml:space="preserve"> </w:t>
      </w:r>
      <w:r>
        <w:rPr>
          <w:w w:val="105"/>
        </w:rPr>
        <w:t>for</w:t>
      </w:r>
      <w:r>
        <w:rPr>
          <w:spacing w:val="-3"/>
          <w:w w:val="105"/>
        </w:rPr>
        <w:t xml:space="preserve"> </w:t>
      </w:r>
      <w:r>
        <w:rPr>
          <w:w w:val="105"/>
        </w:rPr>
        <w:t>the YOLO detector to operate.</w:t>
      </w:r>
    </w:p>
    <w:p w14:paraId="028FAE5A">
      <w:pPr>
        <w:pStyle w:val="9"/>
        <w:rPr>
          <w:sz w:val="2"/>
        </w:rPr>
      </w:pPr>
    </w:p>
    <w:p w14:paraId="0F6D5C5B">
      <w:pPr>
        <w:pStyle w:val="9"/>
        <w:rPr>
          <w:sz w:val="2"/>
        </w:rPr>
      </w:pPr>
    </w:p>
    <w:p w14:paraId="6AD7A02D">
      <w:pPr>
        <w:pStyle w:val="9"/>
        <w:rPr>
          <w:sz w:val="2"/>
        </w:rPr>
      </w:pPr>
    </w:p>
    <w:p w14:paraId="1617AACB">
      <w:pPr>
        <w:pStyle w:val="9"/>
        <w:rPr>
          <w:sz w:val="2"/>
        </w:rPr>
      </w:pPr>
    </w:p>
    <w:p w14:paraId="678AF6BA">
      <w:pPr>
        <w:pStyle w:val="9"/>
        <w:rPr>
          <w:sz w:val="2"/>
        </w:rPr>
      </w:pPr>
    </w:p>
    <w:p w14:paraId="234CC0FC">
      <w:pPr>
        <w:pStyle w:val="9"/>
        <w:rPr>
          <w:sz w:val="2"/>
        </w:rPr>
      </w:pPr>
    </w:p>
    <w:p w14:paraId="5B0B3170">
      <w:pPr>
        <w:pStyle w:val="9"/>
        <w:rPr>
          <w:sz w:val="2"/>
        </w:rPr>
      </w:pPr>
    </w:p>
    <w:p w14:paraId="31566605">
      <w:pPr>
        <w:pStyle w:val="9"/>
        <w:rPr>
          <w:sz w:val="2"/>
        </w:rPr>
      </w:pPr>
    </w:p>
    <w:p w14:paraId="6E78932F">
      <w:pPr>
        <w:pStyle w:val="9"/>
        <w:rPr>
          <w:sz w:val="2"/>
        </w:rPr>
      </w:pPr>
    </w:p>
    <w:p w14:paraId="5D10705E">
      <w:pPr>
        <w:pStyle w:val="9"/>
        <w:rPr>
          <w:sz w:val="2"/>
        </w:rPr>
      </w:pPr>
    </w:p>
    <w:p w14:paraId="412C9BC1">
      <w:pPr>
        <w:pStyle w:val="9"/>
        <w:rPr>
          <w:sz w:val="2"/>
        </w:rPr>
      </w:pPr>
    </w:p>
    <w:p w14:paraId="10EFAB64">
      <w:pPr>
        <w:pStyle w:val="9"/>
        <w:rPr>
          <w:sz w:val="2"/>
        </w:rPr>
      </w:pPr>
    </w:p>
    <w:p w14:paraId="4C81F590">
      <w:pPr>
        <w:pStyle w:val="9"/>
        <w:rPr>
          <w:sz w:val="2"/>
        </w:rPr>
      </w:pPr>
    </w:p>
    <w:p w14:paraId="34EDC28E">
      <w:pPr>
        <w:pStyle w:val="9"/>
        <w:spacing w:before="1"/>
        <w:rPr>
          <w:sz w:val="2"/>
        </w:rPr>
      </w:pPr>
    </w:p>
    <w:p w14:paraId="7BB8CD1C">
      <w:pPr>
        <w:spacing w:before="0" w:line="165" w:lineRule="exact"/>
        <w:ind w:left="3277" w:right="0" w:firstLine="0"/>
        <w:jc w:val="left"/>
        <w:rPr>
          <w:rFonts w:ascii="Times New Roman"/>
          <w:sz w:val="16"/>
        </w:rPr>
      </w:pPr>
      <w:r>
        <w:rPr>
          <w:rFonts w:ascii="Times New Roman"/>
          <w:w w:val="110"/>
          <w:sz w:val="16"/>
        </w:rPr>
        <w:t>Error</w:t>
      </w:r>
      <w:r>
        <w:rPr>
          <w:rFonts w:ascii="Times New Roman"/>
          <w:spacing w:val="2"/>
          <w:w w:val="110"/>
          <w:sz w:val="16"/>
        </w:rPr>
        <w:t xml:space="preserve"> </w:t>
      </w:r>
      <w:r>
        <w:rPr>
          <w:rFonts w:ascii="Times New Roman"/>
          <w:w w:val="110"/>
          <w:sz w:val="16"/>
        </w:rPr>
        <w:t>in</w:t>
      </w:r>
      <w:r>
        <w:rPr>
          <w:rFonts w:ascii="Times New Roman"/>
          <w:spacing w:val="2"/>
          <w:w w:val="110"/>
          <w:sz w:val="16"/>
        </w:rPr>
        <w:t xml:space="preserve"> </w:t>
      </w:r>
      <w:r>
        <w:rPr>
          <w:rFonts w:ascii="Times New Roman"/>
          <w:w w:val="110"/>
          <w:sz w:val="16"/>
        </w:rPr>
        <w:t>car</w:t>
      </w:r>
      <w:r>
        <w:rPr>
          <w:rFonts w:ascii="Times New Roman"/>
          <w:spacing w:val="2"/>
          <w:w w:val="110"/>
          <w:sz w:val="16"/>
        </w:rPr>
        <w:t xml:space="preserve"> </w:t>
      </w:r>
      <w:r>
        <w:rPr>
          <w:rFonts w:ascii="Times New Roman"/>
          <w:w w:val="110"/>
          <w:sz w:val="16"/>
        </w:rPr>
        <w:t>position</w:t>
      </w:r>
      <w:r>
        <w:rPr>
          <w:rFonts w:ascii="Times New Roman"/>
          <w:spacing w:val="3"/>
          <w:w w:val="110"/>
          <w:sz w:val="16"/>
        </w:rPr>
        <w:t xml:space="preserve"> </w:t>
      </w:r>
      <w:r>
        <w:rPr>
          <w:rFonts w:ascii="Times New Roman"/>
          <w:w w:val="110"/>
          <w:sz w:val="16"/>
        </w:rPr>
        <w:t>for</w:t>
      </w:r>
      <w:r>
        <w:rPr>
          <w:rFonts w:ascii="Times New Roman"/>
          <w:spacing w:val="2"/>
          <w:w w:val="110"/>
          <w:sz w:val="16"/>
        </w:rPr>
        <w:t xml:space="preserve"> </w:t>
      </w:r>
      <w:r>
        <w:rPr>
          <w:rFonts w:ascii="Times New Roman"/>
          <w:w w:val="110"/>
          <w:sz w:val="16"/>
        </w:rPr>
        <w:t>height=-18</w:t>
      </w:r>
      <w:r>
        <w:rPr>
          <w:rFonts w:ascii="Times New Roman"/>
          <w:spacing w:val="2"/>
          <w:w w:val="110"/>
          <w:sz w:val="16"/>
        </w:rPr>
        <w:t xml:space="preserve"> </w:t>
      </w:r>
      <w:r>
        <w:rPr>
          <w:rFonts w:ascii="Times New Roman"/>
          <w:spacing w:val="-10"/>
          <w:w w:val="110"/>
          <w:sz w:val="16"/>
        </w:rPr>
        <w:t>m</w:t>
      </w:r>
    </w:p>
    <w:p w14:paraId="5EEDE079">
      <w:pPr>
        <w:spacing w:before="0" w:line="130" w:lineRule="exact"/>
        <w:ind w:left="2034" w:right="0" w:firstLine="0"/>
        <w:jc w:val="left"/>
        <w:rPr>
          <w:rFonts w:ascii="Times New Roman"/>
          <w:sz w:val="13"/>
        </w:rPr>
      </w:pPr>
      <w:r>
        <w:rPr>
          <w:rFonts w:ascii="Times New Roman"/>
          <w:sz w:val="13"/>
        </w:rPr>
        <mc:AlternateContent>
          <mc:Choice Requires="wpg">
            <w:drawing>
              <wp:anchor distT="0" distB="0" distL="0" distR="0" simplePos="0" relativeHeight="251769856" behindDoc="1" locked="0" layoutInCell="1" allowOverlap="1">
                <wp:simplePos x="0" y="0"/>
                <wp:positionH relativeFrom="page">
                  <wp:posOffset>2428875</wp:posOffset>
                </wp:positionH>
                <wp:positionV relativeFrom="paragraph">
                  <wp:posOffset>33020</wp:posOffset>
                </wp:positionV>
                <wp:extent cx="2974340" cy="2132330"/>
                <wp:effectExtent l="0" t="0" r="0" b="0"/>
                <wp:wrapNone/>
                <wp:docPr id="389" name="Group 389"/>
                <wp:cNvGraphicFramePr/>
                <a:graphic xmlns:a="http://schemas.openxmlformats.org/drawingml/2006/main">
                  <a:graphicData uri="http://schemas.microsoft.com/office/word/2010/wordprocessingGroup">
                    <wpg:wgp>
                      <wpg:cNvGrpSpPr/>
                      <wpg:grpSpPr>
                        <a:xfrm>
                          <a:off x="0" y="0"/>
                          <a:ext cx="2974340" cy="2132330"/>
                          <a:chOff x="0" y="0"/>
                          <a:chExt cx="2974340" cy="2132330"/>
                        </a:xfrm>
                      </wpg:grpSpPr>
                      <pic:pic xmlns:pic="http://schemas.openxmlformats.org/drawingml/2006/picture">
                        <pic:nvPicPr>
                          <pic:cNvPr id="390" name="Image 390"/>
                          <pic:cNvPicPr/>
                        </pic:nvPicPr>
                        <pic:blipFill>
                          <a:blip r:embed="rId47" cstate="print"/>
                          <a:stretch>
                            <a:fillRect/>
                          </a:stretch>
                        </pic:blipFill>
                        <pic:spPr>
                          <a:xfrm>
                            <a:off x="2801365" y="1611711"/>
                            <a:ext cx="138857" cy="53181"/>
                          </a:xfrm>
                          <a:prstGeom prst="rect">
                            <a:avLst/>
                          </a:prstGeom>
                        </pic:spPr>
                      </pic:pic>
                      <pic:pic xmlns:pic="http://schemas.openxmlformats.org/drawingml/2006/picture">
                        <pic:nvPicPr>
                          <pic:cNvPr id="391" name="Image 391"/>
                          <pic:cNvPicPr/>
                        </pic:nvPicPr>
                        <pic:blipFill>
                          <a:blip r:embed="rId48" cstate="print"/>
                          <a:stretch>
                            <a:fillRect/>
                          </a:stretch>
                        </pic:blipFill>
                        <pic:spPr>
                          <a:xfrm>
                            <a:off x="1413101" y="1629131"/>
                            <a:ext cx="53181" cy="53180"/>
                          </a:xfrm>
                          <a:prstGeom prst="rect">
                            <a:avLst/>
                          </a:prstGeom>
                        </pic:spPr>
                      </pic:pic>
                      <pic:pic xmlns:pic="http://schemas.openxmlformats.org/drawingml/2006/picture">
                        <pic:nvPicPr>
                          <pic:cNvPr id="392" name="Image 392"/>
                          <pic:cNvPicPr/>
                        </pic:nvPicPr>
                        <pic:blipFill>
                          <a:blip r:embed="rId49" cstate="print"/>
                          <a:stretch>
                            <a:fillRect/>
                          </a:stretch>
                        </pic:blipFill>
                        <pic:spPr>
                          <a:xfrm>
                            <a:off x="0" y="1335059"/>
                            <a:ext cx="1377507" cy="349357"/>
                          </a:xfrm>
                          <a:prstGeom prst="rect">
                            <a:avLst/>
                          </a:prstGeom>
                        </pic:spPr>
                      </pic:pic>
                      <wps:wsp>
                        <wps:cNvPr id="393" name="Graphic 393"/>
                        <wps:cNvSpPr/>
                        <wps:spPr>
                          <a:xfrm>
                            <a:off x="26590" y="2105692"/>
                            <a:ext cx="1270" cy="26670"/>
                          </a:xfrm>
                          <a:custGeom>
                            <a:avLst/>
                            <a:gdLst/>
                            <a:ahLst/>
                            <a:cxnLst/>
                            <a:rect l="l" t="t" r="r" b="b"/>
                            <a:pathLst>
                              <a:path h="26670">
                                <a:moveTo>
                                  <a:pt x="0" y="0"/>
                                </a:moveTo>
                                <a:lnTo>
                                  <a:pt x="0" y="26590"/>
                                </a:lnTo>
                              </a:path>
                            </a:pathLst>
                          </a:custGeom>
                          <a:solidFill>
                            <a:srgbClr val="000000"/>
                          </a:solidFill>
                        </wps:spPr>
                        <wps:bodyPr wrap="square" lIns="0" tIns="0" rIns="0" bIns="0" rtlCol="0">
                          <a:noAutofit/>
                        </wps:bodyPr>
                      </wps:wsp>
                      <wps:wsp>
                        <wps:cNvPr id="394" name="Graphic 394"/>
                        <wps:cNvSpPr/>
                        <wps:spPr>
                          <a:xfrm>
                            <a:off x="26590" y="2105692"/>
                            <a:ext cx="1270" cy="26670"/>
                          </a:xfrm>
                          <a:custGeom>
                            <a:avLst/>
                            <a:gdLst/>
                            <a:ahLst/>
                            <a:cxnLst/>
                            <a:rect l="l" t="t" r="r" b="b"/>
                            <a:pathLst>
                              <a:path h="26670">
                                <a:moveTo>
                                  <a:pt x="0" y="0"/>
                                </a:moveTo>
                                <a:lnTo>
                                  <a:pt x="0" y="26590"/>
                                </a:lnTo>
                              </a:path>
                            </a:pathLst>
                          </a:custGeom>
                          <a:ln w="6077">
                            <a:solidFill>
                              <a:srgbClr val="000000"/>
                            </a:solidFill>
                            <a:prstDash val="solid"/>
                          </a:ln>
                        </wps:spPr>
                        <wps:bodyPr wrap="square" lIns="0" tIns="0" rIns="0" bIns="0" rtlCol="0">
                          <a:noAutofit/>
                        </wps:bodyPr>
                      </wps:wsp>
                      <wps:wsp>
                        <wps:cNvPr id="395" name="Graphic 395"/>
                        <wps:cNvSpPr/>
                        <wps:spPr>
                          <a:xfrm>
                            <a:off x="517338" y="2105692"/>
                            <a:ext cx="1270" cy="26670"/>
                          </a:xfrm>
                          <a:custGeom>
                            <a:avLst/>
                            <a:gdLst/>
                            <a:ahLst/>
                            <a:cxnLst/>
                            <a:rect l="l" t="t" r="r" b="b"/>
                            <a:pathLst>
                              <a:path h="26670">
                                <a:moveTo>
                                  <a:pt x="0" y="0"/>
                                </a:moveTo>
                                <a:lnTo>
                                  <a:pt x="0" y="26590"/>
                                </a:lnTo>
                              </a:path>
                            </a:pathLst>
                          </a:custGeom>
                          <a:solidFill>
                            <a:srgbClr val="000000"/>
                          </a:solidFill>
                        </wps:spPr>
                        <wps:bodyPr wrap="square" lIns="0" tIns="0" rIns="0" bIns="0" rtlCol="0">
                          <a:noAutofit/>
                        </wps:bodyPr>
                      </wps:wsp>
                      <wps:wsp>
                        <wps:cNvPr id="396" name="Graphic 396"/>
                        <wps:cNvSpPr/>
                        <wps:spPr>
                          <a:xfrm>
                            <a:off x="517338" y="2105692"/>
                            <a:ext cx="1270" cy="26670"/>
                          </a:xfrm>
                          <a:custGeom>
                            <a:avLst/>
                            <a:gdLst/>
                            <a:ahLst/>
                            <a:cxnLst/>
                            <a:rect l="l" t="t" r="r" b="b"/>
                            <a:pathLst>
                              <a:path h="26670">
                                <a:moveTo>
                                  <a:pt x="0" y="0"/>
                                </a:moveTo>
                                <a:lnTo>
                                  <a:pt x="0" y="26590"/>
                                </a:lnTo>
                              </a:path>
                            </a:pathLst>
                          </a:custGeom>
                          <a:ln w="6077">
                            <a:solidFill>
                              <a:srgbClr val="000000"/>
                            </a:solidFill>
                            <a:prstDash val="solid"/>
                          </a:ln>
                        </wps:spPr>
                        <wps:bodyPr wrap="square" lIns="0" tIns="0" rIns="0" bIns="0" rtlCol="0">
                          <a:noAutofit/>
                        </wps:bodyPr>
                      </wps:wsp>
                      <wps:wsp>
                        <wps:cNvPr id="397" name="Graphic 397"/>
                        <wps:cNvSpPr/>
                        <wps:spPr>
                          <a:xfrm>
                            <a:off x="1008084" y="2105692"/>
                            <a:ext cx="1270" cy="26670"/>
                          </a:xfrm>
                          <a:custGeom>
                            <a:avLst/>
                            <a:gdLst/>
                            <a:ahLst/>
                            <a:cxnLst/>
                            <a:rect l="l" t="t" r="r" b="b"/>
                            <a:pathLst>
                              <a:path h="26670">
                                <a:moveTo>
                                  <a:pt x="0" y="0"/>
                                </a:moveTo>
                                <a:lnTo>
                                  <a:pt x="0" y="26590"/>
                                </a:lnTo>
                              </a:path>
                            </a:pathLst>
                          </a:custGeom>
                          <a:solidFill>
                            <a:srgbClr val="000000"/>
                          </a:solidFill>
                        </wps:spPr>
                        <wps:bodyPr wrap="square" lIns="0" tIns="0" rIns="0" bIns="0" rtlCol="0">
                          <a:noAutofit/>
                        </wps:bodyPr>
                      </wps:wsp>
                      <wps:wsp>
                        <wps:cNvPr id="398" name="Graphic 398"/>
                        <wps:cNvSpPr/>
                        <wps:spPr>
                          <a:xfrm>
                            <a:off x="1008084" y="2105692"/>
                            <a:ext cx="1270" cy="26670"/>
                          </a:xfrm>
                          <a:custGeom>
                            <a:avLst/>
                            <a:gdLst/>
                            <a:ahLst/>
                            <a:cxnLst/>
                            <a:rect l="l" t="t" r="r" b="b"/>
                            <a:pathLst>
                              <a:path h="26670">
                                <a:moveTo>
                                  <a:pt x="0" y="0"/>
                                </a:moveTo>
                                <a:lnTo>
                                  <a:pt x="0" y="26590"/>
                                </a:lnTo>
                              </a:path>
                            </a:pathLst>
                          </a:custGeom>
                          <a:ln w="6077">
                            <a:solidFill>
                              <a:srgbClr val="000000"/>
                            </a:solidFill>
                            <a:prstDash val="solid"/>
                          </a:ln>
                        </wps:spPr>
                        <wps:bodyPr wrap="square" lIns="0" tIns="0" rIns="0" bIns="0" rtlCol="0">
                          <a:noAutofit/>
                        </wps:bodyPr>
                      </wps:wsp>
                      <wps:wsp>
                        <wps:cNvPr id="399" name="Graphic 399"/>
                        <wps:cNvSpPr/>
                        <wps:spPr>
                          <a:xfrm>
                            <a:off x="1498830" y="2105692"/>
                            <a:ext cx="1270" cy="26670"/>
                          </a:xfrm>
                          <a:custGeom>
                            <a:avLst/>
                            <a:gdLst/>
                            <a:ahLst/>
                            <a:cxnLst/>
                            <a:rect l="l" t="t" r="r" b="b"/>
                            <a:pathLst>
                              <a:path h="26670">
                                <a:moveTo>
                                  <a:pt x="0" y="0"/>
                                </a:moveTo>
                                <a:lnTo>
                                  <a:pt x="0" y="26590"/>
                                </a:lnTo>
                              </a:path>
                            </a:pathLst>
                          </a:custGeom>
                          <a:solidFill>
                            <a:srgbClr val="000000"/>
                          </a:solidFill>
                        </wps:spPr>
                        <wps:bodyPr wrap="square" lIns="0" tIns="0" rIns="0" bIns="0" rtlCol="0">
                          <a:noAutofit/>
                        </wps:bodyPr>
                      </wps:wsp>
                      <wps:wsp>
                        <wps:cNvPr id="400" name="Graphic 400"/>
                        <wps:cNvSpPr/>
                        <wps:spPr>
                          <a:xfrm>
                            <a:off x="1498830" y="2105692"/>
                            <a:ext cx="1270" cy="26670"/>
                          </a:xfrm>
                          <a:custGeom>
                            <a:avLst/>
                            <a:gdLst/>
                            <a:ahLst/>
                            <a:cxnLst/>
                            <a:rect l="l" t="t" r="r" b="b"/>
                            <a:pathLst>
                              <a:path h="26670">
                                <a:moveTo>
                                  <a:pt x="0" y="0"/>
                                </a:moveTo>
                                <a:lnTo>
                                  <a:pt x="0" y="26590"/>
                                </a:lnTo>
                              </a:path>
                            </a:pathLst>
                          </a:custGeom>
                          <a:ln w="6077">
                            <a:solidFill>
                              <a:srgbClr val="000000"/>
                            </a:solidFill>
                            <a:prstDash val="solid"/>
                          </a:ln>
                        </wps:spPr>
                        <wps:bodyPr wrap="square" lIns="0" tIns="0" rIns="0" bIns="0" rtlCol="0">
                          <a:noAutofit/>
                        </wps:bodyPr>
                      </wps:wsp>
                      <wps:wsp>
                        <wps:cNvPr id="401" name="Graphic 401"/>
                        <wps:cNvSpPr/>
                        <wps:spPr>
                          <a:xfrm>
                            <a:off x="1989584" y="2105692"/>
                            <a:ext cx="1270" cy="26670"/>
                          </a:xfrm>
                          <a:custGeom>
                            <a:avLst/>
                            <a:gdLst/>
                            <a:ahLst/>
                            <a:cxnLst/>
                            <a:rect l="l" t="t" r="r" b="b"/>
                            <a:pathLst>
                              <a:path h="26670">
                                <a:moveTo>
                                  <a:pt x="0" y="0"/>
                                </a:moveTo>
                                <a:lnTo>
                                  <a:pt x="0" y="26590"/>
                                </a:lnTo>
                              </a:path>
                            </a:pathLst>
                          </a:custGeom>
                          <a:solidFill>
                            <a:srgbClr val="000000"/>
                          </a:solidFill>
                        </wps:spPr>
                        <wps:bodyPr wrap="square" lIns="0" tIns="0" rIns="0" bIns="0" rtlCol="0">
                          <a:noAutofit/>
                        </wps:bodyPr>
                      </wps:wsp>
                      <wps:wsp>
                        <wps:cNvPr id="402" name="Graphic 402"/>
                        <wps:cNvSpPr/>
                        <wps:spPr>
                          <a:xfrm>
                            <a:off x="1989584" y="2105692"/>
                            <a:ext cx="1270" cy="26670"/>
                          </a:xfrm>
                          <a:custGeom>
                            <a:avLst/>
                            <a:gdLst/>
                            <a:ahLst/>
                            <a:cxnLst/>
                            <a:rect l="l" t="t" r="r" b="b"/>
                            <a:pathLst>
                              <a:path h="26670">
                                <a:moveTo>
                                  <a:pt x="0" y="0"/>
                                </a:moveTo>
                                <a:lnTo>
                                  <a:pt x="0" y="26590"/>
                                </a:lnTo>
                              </a:path>
                            </a:pathLst>
                          </a:custGeom>
                          <a:ln w="6077">
                            <a:solidFill>
                              <a:srgbClr val="000000"/>
                            </a:solidFill>
                            <a:prstDash val="solid"/>
                          </a:ln>
                        </wps:spPr>
                        <wps:bodyPr wrap="square" lIns="0" tIns="0" rIns="0" bIns="0" rtlCol="0">
                          <a:noAutofit/>
                        </wps:bodyPr>
                      </wps:wsp>
                      <wps:wsp>
                        <wps:cNvPr id="403" name="Graphic 403"/>
                        <wps:cNvSpPr/>
                        <wps:spPr>
                          <a:xfrm>
                            <a:off x="2480330" y="2105692"/>
                            <a:ext cx="1270" cy="26670"/>
                          </a:xfrm>
                          <a:custGeom>
                            <a:avLst/>
                            <a:gdLst/>
                            <a:ahLst/>
                            <a:cxnLst/>
                            <a:rect l="l" t="t" r="r" b="b"/>
                            <a:pathLst>
                              <a:path h="26670">
                                <a:moveTo>
                                  <a:pt x="0" y="0"/>
                                </a:moveTo>
                                <a:lnTo>
                                  <a:pt x="0" y="26590"/>
                                </a:lnTo>
                              </a:path>
                            </a:pathLst>
                          </a:custGeom>
                          <a:solidFill>
                            <a:srgbClr val="000000"/>
                          </a:solidFill>
                        </wps:spPr>
                        <wps:bodyPr wrap="square" lIns="0" tIns="0" rIns="0" bIns="0" rtlCol="0">
                          <a:noAutofit/>
                        </wps:bodyPr>
                      </wps:wsp>
                      <wps:wsp>
                        <wps:cNvPr id="404" name="Graphic 404"/>
                        <wps:cNvSpPr/>
                        <wps:spPr>
                          <a:xfrm>
                            <a:off x="2480330" y="2105692"/>
                            <a:ext cx="1270" cy="26670"/>
                          </a:xfrm>
                          <a:custGeom>
                            <a:avLst/>
                            <a:gdLst/>
                            <a:ahLst/>
                            <a:cxnLst/>
                            <a:rect l="l" t="t" r="r" b="b"/>
                            <a:pathLst>
                              <a:path h="26670">
                                <a:moveTo>
                                  <a:pt x="0" y="0"/>
                                </a:moveTo>
                                <a:lnTo>
                                  <a:pt x="0" y="26590"/>
                                </a:lnTo>
                              </a:path>
                            </a:pathLst>
                          </a:custGeom>
                          <a:ln w="6077">
                            <a:solidFill>
                              <a:srgbClr val="000000"/>
                            </a:solidFill>
                            <a:prstDash val="solid"/>
                          </a:ln>
                        </wps:spPr>
                        <wps:bodyPr wrap="square" lIns="0" tIns="0" rIns="0" bIns="0" rtlCol="0">
                          <a:noAutofit/>
                        </wps:bodyPr>
                      </wps:wsp>
                      <wps:wsp>
                        <wps:cNvPr id="405" name="Graphic 405"/>
                        <wps:cNvSpPr/>
                        <wps:spPr>
                          <a:xfrm>
                            <a:off x="2971076" y="2105692"/>
                            <a:ext cx="1270" cy="26670"/>
                          </a:xfrm>
                          <a:custGeom>
                            <a:avLst/>
                            <a:gdLst/>
                            <a:ahLst/>
                            <a:cxnLst/>
                            <a:rect l="l" t="t" r="r" b="b"/>
                            <a:pathLst>
                              <a:path h="26670">
                                <a:moveTo>
                                  <a:pt x="0" y="0"/>
                                </a:moveTo>
                                <a:lnTo>
                                  <a:pt x="0" y="26590"/>
                                </a:lnTo>
                              </a:path>
                            </a:pathLst>
                          </a:custGeom>
                          <a:solidFill>
                            <a:srgbClr val="000000"/>
                          </a:solidFill>
                        </wps:spPr>
                        <wps:bodyPr wrap="square" lIns="0" tIns="0" rIns="0" bIns="0" rtlCol="0">
                          <a:noAutofit/>
                        </wps:bodyPr>
                      </wps:wsp>
                      <wps:wsp>
                        <wps:cNvPr id="406" name="Graphic 406"/>
                        <wps:cNvSpPr/>
                        <wps:spPr>
                          <a:xfrm>
                            <a:off x="2971076" y="2105692"/>
                            <a:ext cx="1270" cy="26670"/>
                          </a:xfrm>
                          <a:custGeom>
                            <a:avLst/>
                            <a:gdLst/>
                            <a:ahLst/>
                            <a:cxnLst/>
                            <a:rect l="l" t="t" r="r" b="b"/>
                            <a:pathLst>
                              <a:path h="26670">
                                <a:moveTo>
                                  <a:pt x="0" y="0"/>
                                </a:moveTo>
                                <a:lnTo>
                                  <a:pt x="0" y="26590"/>
                                </a:lnTo>
                              </a:path>
                            </a:pathLst>
                          </a:custGeom>
                          <a:ln w="6077">
                            <a:solidFill>
                              <a:srgbClr val="000000"/>
                            </a:solidFill>
                            <a:prstDash val="solid"/>
                          </a:ln>
                        </wps:spPr>
                        <wps:bodyPr wrap="square" lIns="0" tIns="0" rIns="0" bIns="0" rtlCol="0">
                          <a:noAutofit/>
                        </wps:bodyPr>
                      </wps:wsp>
                      <wps:wsp>
                        <wps:cNvPr id="407" name="Graphic 407"/>
                        <wps:cNvSpPr/>
                        <wps:spPr>
                          <a:xfrm>
                            <a:off x="0" y="2105692"/>
                            <a:ext cx="26670" cy="1270"/>
                          </a:xfrm>
                          <a:custGeom>
                            <a:avLst/>
                            <a:gdLst/>
                            <a:ahLst/>
                            <a:cxnLst/>
                            <a:rect l="l" t="t" r="r" b="b"/>
                            <a:pathLst>
                              <a:path w="26670">
                                <a:moveTo>
                                  <a:pt x="26590" y="0"/>
                                </a:moveTo>
                                <a:lnTo>
                                  <a:pt x="0" y="0"/>
                                </a:lnTo>
                              </a:path>
                            </a:pathLst>
                          </a:custGeom>
                          <a:solidFill>
                            <a:srgbClr val="000000"/>
                          </a:solidFill>
                        </wps:spPr>
                        <wps:bodyPr wrap="square" lIns="0" tIns="0" rIns="0" bIns="0" rtlCol="0">
                          <a:noAutofit/>
                        </wps:bodyPr>
                      </wps:wsp>
                      <wps:wsp>
                        <wps:cNvPr id="408" name="Graphic 408"/>
                        <wps:cNvSpPr/>
                        <wps:spPr>
                          <a:xfrm>
                            <a:off x="0" y="2105692"/>
                            <a:ext cx="26670" cy="1270"/>
                          </a:xfrm>
                          <a:custGeom>
                            <a:avLst/>
                            <a:gdLst/>
                            <a:ahLst/>
                            <a:cxnLst/>
                            <a:rect l="l" t="t" r="r" b="b"/>
                            <a:pathLst>
                              <a:path w="26670">
                                <a:moveTo>
                                  <a:pt x="26590" y="0"/>
                                </a:moveTo>
                                <a:lnTo>
                                  <a:pt x="0" y="0"/>
                                </a:lnTo>
                              </a:path>
                            </a:pathLst>
                          </a:custGeom>
                          <a:ln w="6077">
                            <a:solidFill>
                              <a:srgbClr val="000000"/>
                            </a:solidFill>
                            <a:prstDash val="solid"/>
                          </a:ln>
                        </wps:spPr>
                        <wps:bodyPr wrap="square" lIns="0" tIns="0" rIns="0" bIns="0" rtlCol="0">
                          <a:noAutofit/>
                        </wps:bodyPr>
                      </wps:wsp>
                      <wps:wsp>
                        <wps:cNvPr id="409" name="Graphic 409"/>
                        <wps:cNvSpPr/>
                        <wps:spPr>
                          <a:xfrm>
                            <a:off x="0" y="1805313"/>
                            <a:ext cx="26670" cy="1270"/>
                          </a:xfrm>
                          <a:custGeom>
                            <a:avLst/>
                            <a:gdLst/>
                            <a:ahLst/>
                            <a:cxnLst/>
                            <a:rect l="l" t="t" r="r" b="b"/>
                            <a:pathLst>
                              <a:path w="26670">
                                <a:moveTo>
                                  <a:pt x="26590" y="0"/>
                                </a:moveTo>
                                <a:lnTo>
                                  <a:pt x="0" y="0"/>
                                </a:lnTo>
                              </a:path>
                            </a:pathLst>
                          </a:custGeom>
                          <a:solidFill>
                            <a:srgbClr val="000000"/>
                          </a:solidFill>
                        </wps:spPr>
                        <wps:bodyPr wrap="square" lIns="0" tIns="0" rIns="0" bIns="0" rtlCol="0">
                          <a:noAutofit/>
                        </wps:bodyPr>
                      </wps:wsp>
                      <wps:wsp>
                        <wps:cNvPr id="410" name="Graphic 410"/>
                        <wps:cNvSpPr/>
                        <wps:spPr>
                          <a:xfrm>
                            <a:off x="0" y="1805313"/>
                            <a:ext cx="26670" cy="1270"/>
                          </a:xfrm>
                          <a:custGeom>
                            <a:avLst/>
                            <a:gdLst/>
                            <a:ahLst/>
                            <a:cxnLst/>
                            <a:rect l="l" t="t" r="r" b="b"/>
                            <a:pathLst>
                              <a:path w="26670">
                                <a:moveTo>
                                  <a:pt x="26590" y="0"/>
                                </a:moveTo>
                                <a:lnTo>
                                  <a:pt x="0" y="0"/>
                                </a:lnTo>
                              </a:path>
                            </a:pathLst>
                          </a:custGeom>
                          <a:ln w="6077">
                            <a:solidFill>
                              <a:srgbClr val="000000"/>
                            </a:solidFill>
                            <a:prstDash val="solid"/>
                          </a:ln>
                        </wps:spPr>
                        <wps:bodyPr wrap="square" lIns="0" tIns="0" rIns="0" bIns="0" rtlCol="0">
                          <a:noAutofit/>
                        </wps:bodyPr>
                      </wps:wsp>
                      <wps:wsp>
                        <wps:cNvPr id="411" name="Graphic 411"/>
                        <wps:cNvSpPr/>
                        <wps:spPr>
                          <a:xfrm>
                            <a:off x="0" y="1204559"/>
                            <a:ext cx="26670" cy="1270"/>
                          </a:xfrm>
                          <a:custGeom>
                            <a:avLst/>
                            <a:gdLst/>
                            <a:ahLst/>
                            <a:cxnLst/>
                            <a:rect l="l" t="t" r="r" b="b"/>
                            <a:pathLst>
                              <a:path w="26670">
                                <a:moveTo>
                                  <a:pt x="26590" y="0"/>
                                </a:moveTo>
                                <a:lnTo>
                                  <a:pt x="0" y="0"/>
                                </a:lnTo>
                              </a:path>
                            </a:pathLst>
                          </a:custGeom>
                          <a:solidFill>
                            <a:srgbClr val="000000"/>
                          </a:solidFill>
                        </wps:spPr>
                        <wps:bodyPr wrap="square" lIns="0" tIns="0" rIns="0" bIns="0" rtlCol="0">
                          <a:noAutofit/>
                        </wps:bodyPr>
                      </wps:wsp>
                      <wps:wsp>
                        <wps:cNvPr id="412" name="Graphic 412"/>
                        <wps:cNvSpPr/>
                        <wps:spPr>
                          <a:xfrm>
                            <a:off x="0" y="1204559"/>
                            <a:ext cx="26670" cy="1270"/>
                          </a:xfrm>
                          <a:custGeom>
                            <a:avLst/>
                            <a:gdLst/>
                            <a:ahLst/>
                            <a:cxnLst/>
                            <a:rect l="l" t="t" r="r" b="b"/>
                            <a:pathLst>
                              <a:path w="26670">
                                <a:moveTo>
                                  <a:pt x="26590" y="0"/>
                                </a:moveTo>
                                <a:lnTo>
                                  <a:pt x="0" y="0"/>
                                </a:lnTo>
                              </a:path>
                            </a:pathLst>
                          </a:custGeom>
                          <a:ln w="6077">
                            <a:solidFill>
                              <a:srgbClr val="000000"/>
                            </a:solidFill>
                            <a:prstDash val="solid"/>
                          </a:ln>
                        </wps:spPr>
                        <wps:bodyPr wrap="square" lIns="0" tIns="0" rIns="0" bIns="0" rtlCol="0">
                          <a:noAutofit/>
                        </wps:bodyPr>
                      </wps:wsp>
                      <wps:wsp>
                        <wps:cNvPr id="413" name="Graphic 413"/>
                        <wps:cNvSpPr/>
                        <wps:spPr>
                          <a:xfrm>
                            <a:off x="0" y="904173"/>
                            <a:ext cx="26670" cy="1270"/>
                          </a:xfrm>
                          <a:custGeom>
                            <a:avLst/>
                            <a:gdLst/>
                            <a:ahLst/>
                            <a:cxnLst/>
                            <a:rect l="l" t="t" r="r" b="b"/>
                            <a:pathLst>
                              <a:path w="26670">
                                <a:moveTo>
                                  <a:pt x="26590" y="0"/>
                                </a:moveTo>
                                <a:lnTo>
                                  <a:pt x="0" y="0"/>
                                </a:lnTo>
                              </a:path>
                            </a:pathLst>
                          </a:custGeom>
                          <a:solidFill>
                            <a:srgbClr val="000000"/>
                          </a:solidFill>
                        </wps:spPr>
                        <wps:bodyPr wrap="square" lIns="0" tIns="0" rIns="0" bIns="0" rtlCol="0">
                          <a:noAutofit/>
                        </wps:bodyPr>
                      </wps:wsp>
                      <wps:wsp>
                        <wps:cNvPr id="414" name="Graphic 414"/>
                        <wps:cNvSpPr/>
                        <wps:spPr>
                          <a:xfrm>
                            <a:off x="0" y="904173"/>
                            <a:ext cx="26670" cy="1270"/>
                          </a:xfrm>
                          <a:custGeom>
                            <a:avLst/>
                            <a:gdLst/>
                            <a:ahLst/>
                            <a:cxnLst/>
                            <a:rect l="l" t="t" r="r" b="b"/>
                            <a:pathLst>
                              <a:path w="26670">
                                <a:moveTo>
                                  <a:pt x="26590" y="0"/>
                                </a:moveTo>
                                <a:lnTo>
                                  <a:pt x="0" y="0"/>
                                </a:lnTo>
                              </a:path>
                            </a:pathLst>
                          </a:custGeom>
                          <a:ln w="6077">
                            <a:solidFill>
                              <a:srgbClr val="000000"/>
                            </a:solidFill>
                            <a:prstDash val="solid"/>
                          </a:ln>
                        </wps:spPr>
                        <wps:bodyPr wrap="square" lIns="0" tIns="0" rIns="0" bIns="0" rtlCol="0">
                          <a:noAutofit/>
                        </wps:bodyPr>
                      </wps:wsp>
                      <wps:wsp>
                        <wps:cNvPr id="415" name="Graphic 415"/>
                        <wps:cNvSpPr/>
                        <wps:spPr>
                          <a:xfrm>
                            <a:off x="0" y="603795"/>
                            <a:ext cx="26670" cy="1270"/>
                          </a:xfrm>
                          <a:custGeom>
                            <a:avLst/>
                            <a:gdLst/>
                            <a:ahLst/>
                            <a:cxnLst/>
                            <a:rect l="l" t="t" r="r" b="b"/>
                            <a:pathLst>
                              <a:path w="26670">
                                <a:moveTo>
                                  <a:pt x="26590" y="0"/>
                                </a:moveTo>
                                <a:lnTo>
                                  <a:pt x="0" y="0"/>
                                </a:lnTo>
                              </a:path>
                            </a:pathLst>
                          </a:custGeom>
                          <a:solidFill>
                            <a:srgbClr val="000000"/>
                          </a:solidFill>
                        </wps:spPr>
                        <wps:bodyPr wrap="square" lIns="0" tIns="0" rIns="0" bIns="0" rtlCol="0">
                          <a:noAutofit/>
                        </wps:bodyPr>
                      </wps:wsp>
                      <wps:wsp>
                        <wps:cNvPr id="416" name="Graphic 416"/>
                        <wps:cNvSpPr/>
                        <wps:spPr>
                          <a:xfrm>
                            <a:off x="0" y="603795"/>
                            <a:ext cx="26670" cy="1270"/>
                          </a:xfrm>
                          <a:custGeom>
                            <a:avLst/>
                            <a:gdLst/>
                            <a:ahLst/>
                            <a:cxnLst/>
                            <a:rect l="l" t="t" r="r" b="b"/>
                            <a:pathLst>
                              <a:path w="26670">
                                <a:moveTo>
                                  <a:pt x="26590" y="0"/>
                                </a:moveTo>
                                <a:lnTo>
                                  <a:pt x="0" y="0"/>
                                </a:lnTo>
                              </a:path>
                            </a:pathLst>
                          </a:custGeom>
                          <a:ln w="6077">
                            <a:solidFill>
                              <a:srgbClr val="000000"/>
                            </a:solidFill>
                            <a:prstDash val="solid"/>
                          </a:ln>
                        </wps:spPr>
                        <wps:bodyPr wrap="square" lIns="0" tIns="0" rIns="0" bIns="0" rtlCol="0">
                          <a:noAutofit/>
                        </wps:bodyPr>
                      </wps:wsp>
                      <wps:wsp>
                        <wps:cNvPr id="417" name="Graphic 417"/>
                        <wps:cNvSpPr/>
                        <wps:spPr>
                          <a:xfrm>
                            <a:off x="0" y="303417"/>
                            <a:ext cx="26670" cy="1270"/>
                          </a:xfrm>
                          <a:custGeom>
                            <a:avLst/>
                            <a:gdLst/>
                            <a:ahLst/>
                            <a:cxnLst/>
                            <a:rect l="l" t="t" r="r" b="b"/>
                            <a:pathLst>
                              <a:path w="26670">
                                <a:moveTo>
                                  <a:pt x="26590" y="0"/>
                                </a:moveTo>
                                <a:lnTo>
                                  <a:pt x="0" y="0"/>
                                </a:lnTo>
                              </a:path>
                            </a:pathLst>
                          </a:custGeom>
                          <a:solidFill>
                            <a:srgbClr val="000000"/>
                          </a:solidFill>
                        </wps:spPr>
                        <wps:bodyPr wrap="square" lIns="0" tIns="0" rIns="0" bIns="0" rtlCol="0">
                          <a:noAutofit/>
                        </wps:bodyPr>
                      </wps:wsp>
                      <wps:wsp>
                        <wps:cNvPr id="418" name="Graphic 418"/>
                        <wps:cNvSpPr/>
                        <wps:spPr>
                          <a:xfrm>
                            <a:off x="0" y="303417"/>
                            <a:ext cx="26670" cy="1270"/>
                          </a:xfrm>
                          <a:custGeom>
                            <a:avLst/>
                            <a:gdLst/>
                            <a:ahLst/>
                            <a:cxnLst/>
                            <a:rect l="l" t="t" r="r" b="b"/>
                            <a:pathLst>
                              <a:path w="26670">
                                <a:moveTo>
                                  <a:pt x="26590" y="0"/>
                                </a:moveTo>
                                <a:lnTo>
                                  <a:pt x="0" y="0"/>
                                </a:lnTo>
                              </a:path>
                            </a:pathLst>
                          </a:custGeom>
                          <a:ln w="6077">
                            <a:solidFill>
                              <a:srgbClr val="000000"/>
                            </a:solidFill>
                            <a:prstDash val="solid"/>
                          </a:ln>
                        </wps:spPr>
                        <wps:bodyPr wrap="square" lIns="0" tIns="0" rIns="0" bIns="0" rtlCol="0">
                          <a:noAutofit/>
                        </wps:bodyPr>
                      </wps:wsp>
                      <wps:wsp>
                        <wps:cNvPr id="419" name="Graphic 419"/>
                        <wps:cNvSpPr/>
                        <wps:spPr>
                          <a:xfrm>
                            <a:off x="0" y="3038"/>
                            <a:ext cx="26670" cy="1270"/>
                          </a:xfrm>
                          <a:custGeom>
                            <a:avLst/>
                            <a:gdLst/>
                            <a:ahLst/>
                            <a:cxnLst/>
                            <a:rect l="l" t="t" r="r" b="b"/>
                            <a:pathLst>
                              <a:path w="26670">
                                <a:moveTo>
                                  <a:pt x="26590" y="0"/>
                                </a:moveTo>
                                <a:lnTo>
                                  <a:pt x="0" y="0"/>
                                </a:lnTo>
                              </a:path>
                            </a:pathLst>
                          </a:custGeom>
                          <a:solidFill>
                            <a:srgbClr val="000000"/>
                          </a:solidFill>
                        </wps:spPr>
                        <wps:bodyPr wrap="square" lIns="0" tIns="0" rIns="0" bIns="0" rtlCol="0">
                          <a:noAutofit/>
                        </wps:bodyPr>
                      </wps:wsp>
                      <wps:wsp>
                        <wps:cNvPr id="420" name="Graphic 420"/>
                        <wps:cNvSpPr/>
                        <wps:spPr>
                          <a:xfrm>
                            <a:off x="0" y="3038"/>
                            <a:ext cx="26670" cy="1270"/>
                          </a:xfrm>
                          <a:custGeom>
                            <a:avLst/>
                            <a:gdLst/>
                            <a:ahLst/>
                            <a:cxnLst/>
                            <a:rect l="l" t="t" r="r" b="b"/>
                            <a:pathLst>
                              <a:path w="26670">
                                <a:moveTo>
                                  <a:pt x="26590" y="0"/>
                                </a:moveTo>
                                <a:lnTo>
                                  <a:pt x="0" y="0"/>
                                </a:lnTo>
                              </a:path>
                            </a:pathLst>
                          </a:custGeom>
                          <a:ln w="6077">
                            <a:solidFill>
                              <a:srgbClr val="000000"/>
                            </a:solidFill>
                            <a:prstDash val="solid"/>
                          </a:ln>
                        </wps:spPr>
                        <wps:bodyPr wrap="square" lIns="0" tIns="0" rIns="0" bIns="0" rtlCol="0">
                          <a:noAutofit/>
                        </wps:bodyPr>
                      </wps:wsp>
                      <wps:wsp>
                        <wps:cNvPr id="421" name="Graphic 421"/>
                        <wps:cNvSpPr/>
                        <wps:spPr>
                          <a:xfrm>
                            <a:off x="26590" y="303417"/>
                            <a:ext cx="2944495" cy="1270"/>
                          </a:xfrm>
                          <a:custGeom>
                            <a:avLst/>
                            <a:gdLst/>
                            <a:ahLst/>
                            <a:cxnLst/>
                            <a:rect l="l" t="t" r="r" b="b"/>
                            <a:pathLst>
                              <a:path w="2944495">
                                <a:moveTo>
                                  <a:pt x="0" y="0"/>
                                </a:moveTo>
                                <a:lnTo>
                                  <a:pt x="2944485" y="0"/>
                                </a:lnTo>
                              </a:path>
                            </a:pathLst>
                          </a:custGeom>
                          <a:ln w="11396">
                            <a:solidFill>
                              <a:srgbClr val="FF0000"/>
                            </a:solidFill>
                            <a:prstDash val="solid"/>
                          </a:ln>
                        </wps:spPr>
                        <wps:bodyPr wrap="square" lIns="0" tIns="0" rIns="0" bIns="0" rtlCol="0">
                          <a:noAutofit/>
                        </wps:bodyPr>
                      </wps:wsp>
                      <wps:wsp>
                        <wps:cNvPr id="422" name="Graphic 422"/>
                        <wps:cNvSpPr/>
                        <wps:spPr>
                          <a:xfrm>
                            <a:off x="26590" y="3038"/>
                            <a:ext cx="2944495" cy="2103120"/>
                          </a:xfrm>
                          <a:custGeom>
                            <a:avLst/>
                            <a:gdLst/>
                            <a:ahLst/>
                            <a:cxnLst/>
                            <a:rect l="l" t="t" r="r" b="b"/>
                            <a:pathLst>
                              <a:path w="2944495" h="2103120">
                                <a:moveTo>
                                  <a:pt x="0" y="2102653"/>
                                </a:moveTo>
                                <a:lnTo>
                                  <a:pt x="0" y="0"/>
                                </a:lnTo>
                              </a:path>
                              <a:path w="2944495" h="2103120">
                                <a:moveTo>
                                  <a:pt x="2944485" y="2102653"/>
                                </a:moveTo>
                                <a:lnTo>
                                  <a:pt x="2944485" y="0"/>
                                </a:lnTo>
                              </a:path>
                              <a:path w="2944495" h="2103120">
                                <a:moveTo>
                                  <a:pt x="0" y="2102653"/>
                                </a:moveTo>
                                <a:lnTo>
                                  <a:pt x="2944485" y="2102653"/>
                                </a:lnTo>
                              </a:path>
                              <a:path w="2944495" h="2103120">
                                <a:moveTo>
                                  <a:pt x="0" y="0"/>
                                </a:moveTo>
                                <a:lnTo>
                                  <a:pt x="2944485" y="0"/>
                                </a:lnTo>
                              </a:path>
                            </a:pathLst>
                          </a:custGeom>
                          <a:ln w="6077">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191.25pt;margin-top:2.6pt;height:167.9pt;width:234.2pt;mso-position-horizontal-relative:page;z-index:-251546624;mso-width-relative:page;mso-height-relative:page;" coordsize="2974340,2132330" o:gfxdata="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">
                <o:lock v:ext="edit" aspectratio="f"/>
                <v:shape id="Image 390" o:spid="_x0000_s1026" o:spt="75" type="#_x0000_t75" style="position:absolute;left:2801365;top:1611711;height:53181;width:138857;" filled="f" o:preferrelative="t" stroked="f" coordsize="21600,21600" o:gfxdata="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XsWbsAAADc&#10;AAAADwAAAAAAAAABACAAAAAiAAAAZHJzL2Rvd25yZXYueG1sUEsBAhQAFAAAAAgAh07iQDMvBZ47&#10;AAAAOQAAABAAAAAAAAAAAQAgAAAACgEAAGRycy9zaGFwZXhtbC54bWxQSwUGAAAAAAYABgBbAQAA&#10;tAMAAAAA&#10;">
                  <v:fill on="f" focussize="0,0"/>
                  <v:stroke on="f"/>
                  <v:imagedata r:id="rId47" o:title=""/>
                  <o:lock v:ext="edit" aspectratio="f"/>
                </v:shape>
                <v:shape id="Image 391" o:spid="_x0000_s1026" o:spt="75" type="#_x0000_t75" style="position:absolute;left:1413101;top:1629131;height:53180;width:53181;" filled="f" o:preferrelative="t" stroked="f" coordsize="21600,21600" o:gfxdata="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yDZfL4A&#10;AADcAAAADwAAAAAAAAABACAAAAAiAAAAZHJzL2Rvd25yZXYueG1sUEsBAhQAFAAAAAgAh07iQDMv&#10;BZ47AAAAOQAAABAAAAAAAAAAAQAgAAAADQEAAGRycy9zaGFwZXhtbC54bWxQSwUGAAAAAAYABgBb&#10;AQAAtwMAAAAA&#10;">
                  <v:fill on="f" focussize="0,0"/>
                  <v:stroke on="f"/>
                  <v:imagedata r:id="rId48" o:title=""/>
                  <o:lock v:ext="edit" aspectratio="f"/>
                </v:shape>
                <v:shape id="Image 392" o:spid="_x0000_s1026" o:spt="75" type="#_x0000_t75" style="position:absolute;left:0;top:1335059;height:349357;width:1377507;" filled="f" o:preferrelative="t" stroked="f" coordsize="21600,21600" o:gfxdata="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jhHSvQAA&#10;ANwAAAAPAAAAAAAAAAEAIAAAACIAAABkcnMvZG93bnJldi54bWxQSwECFAAUAAAACACHTuJAMy8F&#10;njsAAAA5AAAAEAAAAAAAAAABACAAAAAMAQAAZHJzL3NoYXBleG1sLnhtbFBLBQYAAAAABgAGAFsB&#10;AAC2AwAAAAA=&#10;">
                  <v:fill on="f" focussize="0,0"/>
                  <v:stroke on="f"/>
                  <v:imagedata r:id="rId49" o:title=""/>
                  <o:lock v:ext="edit" aspectratio="f"/>
                </v:shape>
                <v:shape id="Graphic 393" o:spid="_x0000_s1026" o:spt="100" style="position:absolute;left:26590;top:2105692;height:26670;width:1270;" fillcolor="#000000" filled="t" stroked="f" coordsize="1,26670" o:gfxdata="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cOJ5r4A&#10;AADcAAAADwAAAAAAAAABACAAAAAiAAAAZHJzL2Rvd25yZXYueG1sUEsBAhQAFAAAAAgAh07iQDMv&#10;BZ47AAAAOQAAABAAAAAAAAAAAQAgAAAADQEAAGRycy9zaGFwZXhtbC54bWxQSwUGAAAAAAYABgBb&#10;AQAAtwMAAAAA&#10;" path="m0,0l0,26590e">
                  <v:fill on="t" focussize="0,0"/>
                  <v:stroke on="f"/>
                  <v:imagedata o:title=""/>
                  <o:lock v:ext="edit" aspectratio="f"/>
                  <v:textbox inset="0mm,0mm,0mm,0mm"/>
                </v:shape>
                <v:shape id="Graphic 394" o:spid="_x0000_s1026" o:spt="100" style="position:absolute;left:26590;top:2105692;height:26670;width:1270;" filled="f" stroked="t" coordsize="1,26670" o:gfxdata="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IsAmO/&#10;AAAA3AAAAA8AAAAAAAAAAQAgAAAAIgAAAGRycy9kb3ducmV2LnhtbFBLAQIUABQAAAAIAIdO4kAz&#10;LwWeOwAAADkAAAAQAAAAAAAAAAEAIAAAAA4BAABkcnMvc2hhcGV4bWwueG1sUEsFBgAAAAAGAAYA&#10;WwEAALgDAAAAAA==&#10;" path="m0,0l0,26590e">
                  <v:fill on="f" focussize="0,0"/>
                  <v:stroke weight="0.478503937007874pt" color="#000000" joinstyle="round"/>
                  <v:imagedata o:title=""/>
                  <o:lock v:ext="edit" aspectratio="f"/>
                  <v:textbox inset="0mm,0mm,0mm,0mm"/>
                </v:shape>
                <v:shape id="Graphic 395" o:spid="_x0000_s1026" o:spt="100" style="position:absolute;left:517338;top:2105692;height:26670;width:1270;" fillcolor="#000000" filled="t" stroked="f" coordsize="1,26670" o:gfxdata="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VmtAm8AAAA&#10;3AAAAA8AAAAAAAAAAQAgAAAAIgAAAGRycy9kb3ducmV2LnhtbFBLAQIUABQAAAAIAIdO4kAzLwWe&#10;OwAAADkAAAAQAAAAAAAAAAEAIAAAAAsBAABkcnMvc2hhcGV4bWwueG1sUEsFBgAAAAAGAAYAWwEA&#10;ALUDAAAAAA==&#10;" path="m0,0l0,26590e">
                  <v:fill on="t" focussize="0,0"/>
                  <v:stroke on="f"/>
                  <v:imagedata o:title=""/>
                  <o:lock v:ext="edit" aspectratio="f"/>
                  <v:textbox inset="0mm,0mm,0mm,0mm"/>
                </v:shape>
                <v:shape id="Graphic 396" o:spid="_x0000_s1026" o:spt="100" style="position:absolute;left:517338;top:2105692;height:26670;width:1270;" filled="f" stroked="t" coordsize="1,26670" o:gfxdata="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2yOY+/&#10;AAAA3AAAAA8AAAAAAAAAAQAgAAAAIgAAAGRycy9kb3ducmV2LnhtbFBLAQIUABQAAAAIAIdO4kAz&#10;LwWeOwAAADkAAAAQAAAAAAAAAAEAIAAAAA4BAABkcnMvc2hhcGV4bWwueG1sUEsFBgAAAAAGAAYA&#10;WwEAALgDAAAAAA==&#10;" path="m0,0l0,26590e">
                  <v:fill on="f" focussize="0,0"/>
                  <v:stroke weight="0.478503937007874pt" color="#000000" joinstyle="round"/>
                  <v:imagedata o:title=""/>
                  <o:lock v:ext="edit" aspectratio="f"/>
                  <v:textbox inset="0mm,0mm,0mm,0mm"/>
                </v:shape>
                <v:shape id="Graphic 397" o:spid="_x0000_s1026" o:spt="100" style="position:absolute;left:1008084;top:2105692;height:26670;width:1270;" fillcolor="#000000" filled="t" stroked="f" coordsize="1,26670" o:gfxdata="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I/lvQAA&#10;ANwAAAAPAAAAAAAAAAEAIAAAACIAAABkcnMvZG93bnJldi54bWxQSwECFAAUAAAACACHTuJAMy8F&#10;njsAAAA5AAAAEAAAAAAAAAABACAAAAAMAQAAZHJzL3NoYXBleG1sLnhtbFBLBQYAAAAABgAGAFsB&#10;AAC2AwAAAAA=&#10;" path="m0,0l0,26590e">
                  <v:fill on="t" focussize="0,0"/>
                  <v:stroke on="f"/>
                  <v:imagedata o:title=""/>
                  <o:lock v:ext="edit" aspectratio="f"/>
                  <v:textbox inset="0mm,0mm,0mm,0mm"/>
                </v:shape>
                <v:shape id="Graphic 398" o:spid="_x0000_s1026" o:spt="100" style="position:absolute;left:1008084;top:2105692;height:26670;width:1270;" filled="f" stroked="t" coordsize="1,26670" o:gfxdata="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YQhmugAAANwA&#10;AAAPAAAAAAAAAAEAIAAAACIAAABkcnMvZG93bnJldi54bWxQSwECFAAUAAAACACHTuJAMy8FnjsA&#10;AAA5AAAAEAAAAAAAAAABACAAAAAJAQAAZHJzL3NoYXBleG1sLnhtbFBLBQYAAAAABgAGAFsBAACz&#10;AwAAAAA=&#10;" path="m0,0l0,26590e">
                  <v:fill on="f" focussize="0,0"/>
                  <v:stroke weight="0.478503937007874pt" color="#000000" joinstyle="round"/>
                  <v:imagedata o:title=""/>
                  <o:lock v:ext="edit" aspectratio="f"/>
                  <v:textbox inset="0mm,0mm,0mm,0mm"/>
                </v:shape>
                <v:shape id="Graphic 399" o:spid="_x0000_s1026" o:spt="100" style="position:absolute;left:1498830;top:2105692;height:26670;width:1270;" fillcolor="#000000" filled="t" stroked="f" coordsize="1,26670" o:gfxdata="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K74MvQAA&#10;ANwAAAAPAAAAAAAAAAEAIAAAACIAAABkcnMvZG93bnJldi54bWxQSwECFAAUAAAACACHTuJAMy8F&#10;njsAAAA5AAAAEAAAAAAAAAABACAAAAAMAQAAZHJzL3NoYXBleG1sLnhtbFBLBQYAAAAABgAGAFsB&#10;AAC2AwAAAAA=&#10;" path="m0,0l0,26590e">
                  <v:fill on="t" focussize="0,0"/>
                  <v:stroke on="f"/>
                  <v:imagedata o:title=""/>
                  <o:lock v:ext="edit" aspectratio="f"/>
                  <v:textbox inset="0mm,0mm,0mm,0mm"/>
                </v:shape>
                <v:shape id="Graphic 400" o:spid="_x0000_s1026" o:spt="100" style="position:absolute;left:1498830;top:2105692;height:26670;width:1270;" filled="f" stroked="t" coordsize="1,26670" o:gfxdata="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1t1yCugAAANwA&#10;AAAPAAAAAAAAAAEAIAAAACIAAABkcnMvZG93bnJldi54bWxQSwECFAAUAAAACACHTuJAMy8FnjsA&#10;AAA5AAAAEAAAAAAAAAABACAAAAAJAQAAZHJzL3NoYXBleG1sLnhtbFBLBQYAAAAABgAGAFsBAACz&#10;AwAAAAA=&#10;" path="m0,0l0,26590e">
                  <v:fill on="f" focussize="0,0"/>
                  <v:stroke weight="0.478503937007874pt" color="#000000" joinstyle="round"/>
                  <v:imagedata o:title=""/>
                  <o:lock v:ext="edit" aspectratio="f"/>
                  <v:textbox inset="0mm,0mm,0mm,0mm"/>
                </v:shape>
                <v:shape id="Graphic 401" o:spid="_x0000_s1026" o:spt="100" style="position:absolute;left:1989584;top:2105692;height:26670;width:1270;" fillcolor="#000000" filled="t" stroked="f" coordsize="1,26670" o:gfxdata="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96ui8AAAA&#10;3AAAAA8AAAAAAAAAAQAgAAAAIgAAAGRycy9kb3ducmV2LnhtbFBLAQIUABQAAAAIAIdO4kAzLwWe&#10;OwAAADkAAAAQAAAAAAAAAAEAIAAAAAsBAABkcnMvc2hhcGV4bWwueG1sUEsFBgAAAAAGAAYAWwEA&#10;ALUDAAAAAA==&#10;" path="m0,0l0,26590e">
                  <v:fill on="t" focussize="0,0"/>
                  <v:stroke on="f"/>
                  <v:imagedata o:title=""/>
                  <o:lock v:ext="edit" aspectratio="f"/>
                  <v:textbox inset="0mm,0mm,0mm,0mm"/>
                </v:shape>
                <v:shape id="Graphic 402" o:spid="_x0000_s1026" o:spt="100" style="position:absolute;left:1989584;top:2105692;height:26670;width:1270;" filled="f" stroked="t" coordsize="1,26670" o:gfxdata="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opZ26/&#10;AAAA3AAAAA8AAAAAAAAAAQAgAAAAIgAAAGRycy9kb3ducmV2LnhtbFBLAQIUABQAAAAIAIdO4kAz&#10;LwWeOwAAADkAAAAQAAAAAAAAAAEAIAAAAA4BAABkcnMvc2hhcGV4bWwueG1sUEsFBgAAAAAGAAYA&#10;WwEAALgDAAAAAA==&#10;" path="m0,0l0,26590e">
                  <v:fill on="f" focussize="0,0"/>
                  <v:stroke weight="0.478503937007874pt" color="#000000" joinstyle="round"/>
                  <v:imagedata o:title=""/>
                  <o:lock v:ext="edit" aspectratio="f"/>
                  <v:textbox inset="0mm,0mm,0mm,0mm"/>
                </v:shape>
                <v:shape id="Graphic 403" o:spid="_x0000_s1026" o:spt="100" style="position:absolute;left:2480330;top:2105692;height:26670;width:1270;" fillcolor="#000000" filled="t" stroked="f" coordsize="1,26670" o:gfxdata="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PRBL4A&#10;AADcAAAADwAAAAAAAAABACAAAAAiAAAAZHJzL2Rvd25yZXYueG1sUEsBAhQAFAAAAAgAh07iQDMv&#10;BZ47AAAAOQAAABAAAAAAAAAAAQAgAAAADQEAAGRycy9zaGFwZXhtbC54bWxQSwUGAAAAAAYABgBb&#10;AQAAtwMAAAAA&#10;" path="m0,0l0,26590e">
                  <v:fill on="t" focussize="0,0"/>
                  <v:stroke on="f"/>
                  <v:imagedata o:title=""/>
                  <o:lock v:ext="edit" aspectratio="f"/>
                  <v:textbox inset="0mm,0mm,0mm,0mm"/>
                </v:shape>
                <v:shape id="Graphic 404" o:spid="_x0000_s1026" o:spt="100" style="position:absolute;left:2480330;top:2105692;height:26670;width:1270;" filled="f" stroked="t" coordsize="1,26670" o:gfxdata="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qMWoG/&#10;AAAA3AAAAA8AAAAAAAAAAQAgAAAAIgAAAGRycy9kb3ducmV2LnhtbFBLAQIUABQAAAAIAIdO4kAz&#10;LwWeOwAAADkAAAAQAAAAAAAAAAEAIAAAAA4BAABkcnMvc2hhcGV4bWwueG1sUEsFBgAAAAAGAAYA&#10;WwEAALgDAAAAAA==&#10;" path="m0,0l0,26590e">
                  <v:fill on="f" focussize="0,0"/>
                  <v:stroke weight="0.478503937007874pt" color="#000000" joinstyle="round"/>
                  <v:imagedata o:title=""/>
                  <o:lock v:ext="edit" aspectratio="f"/>
                  <v:textbox inset="0mm,0mm,0mm,0mm"/>
                </v:shape>
                <v:shape id="Graphic 405" o:spid="_x0000_s1026" o:spt="100" style="position:absolute;left:2971076;top:2105692;height:26670;width:1270;" fillcolor="#000000" filled="t" stroked="f" coordsize="1,26670" o:gfxdata="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cbs674A&#10;AADcAAAADwAAAAAAAAABACAAAAAiAAAAZHJzL2Rvd25yZXYueG1sUEsBAhQAFAAAAAgAh07iQDMv&#10;BZ47AAAAOQAAABAAAAAAAAAAAQAgAAAADQEAAGRycy9zaGFwZXhtbC54bWxQSwUGAAAAAAYABgBb&#10;AQAAtwMAAAAA&#10;" path="m0,0l0,26590e">
                  <v:fill on="t" focussize="0,0"/>
                  <v:stroke on="f"/>
                  <v:imagedata o:title=""/>
                  <o:lock v:ext="edit" aspectratio="f"/>
                  <v:textbox inset="0mm,0mm,0mm,0mm"/>
                </v:shape>
                <v:shape id="Graphic 406" o:spid="_x0000_s1026" o:spt="100" style="position:absolute;left:2971076;top:2105692;height:26670;width:1270;" filled="f" stroked="t" coordsize="1,26670" o:gfxdata="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USYW2/&#10;AAAA3AAAAA8AAAAAAAAAAQAgAAAAIgAAAGRycy9kb3ducmV2LnhtbFBLAQIUABQAAAAIAIdO4kAz&#10;LwWeOwAAADkAAAAQAAAAAAAAAAEAIAAAAA4BAABkcnMvc2hhcGV4bWwueG1sUEsFBgAAAAAGAAYA&#10;WwEAALgDAAAAAA==&#10;" path="m0,0l0,26590e">
                  <v:fill on="f" focussize="0,0"/>
                  <v:stroke weight="0.478503937007874pt" color="#000000" joinstyle="round"/>
                  <v:imagedata o:title=""/>
                  <o:lock v:ext="edit" aspectratio="f"/>
                  <v:textbox inset="0mm,0mm,0mm,0mm"/>
                </v:shape>
                <v:shape id="Graphic 407" o:spid="_x0000_s1026" o:spt="100" style="position:absolute;left:0;top:2105692;height:1270;width:26670;" fillcolor="#000000" filled="t" stroked="f" coordsize="26670,1" o:gfxdata="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J3SX2/&#10;AAAA3AAAAA8AAAAAAAAAAQAgAAAAIgAAAGRycy9kb3ducmV2LnhtbFBLAQIUABQAAAAIAIdO4kAz&#10;LwWeOwAAADkAAAAQAAAAAAAAAAEAIAAAAA4BAABkcnMvc2hhcGV4bWwueG1sUEsFBgAAAAAGAAYA&#10;WwEAALgDAAAAAA==&#10;" path="m26590,0l0,0e">
                  <v:fill on="t" focussize="0,0"/>
                  <v:stroke on="f"/>
                  <v:imagedata o:title=""/>
                  <o:lock v:ext="edit" aspectratio="f"/>
                  <v:textbox inset="0mm,0mm,0mm,0mm"/>
                </v:shape>
                <v:shape id="Graphic 408" o:spid="_x0000_s1026" o:spt="100" style="position:absolute;left:0;top:2105692;height:1270;width:26670;" filled="f" stroked="t" coordsize="26670,1" o:gfxdata="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IA3u65AAAA3AAA&#10;AA8AAAAAAAAAAQAgAAAAIgAAAGRycy9kb3ducmV2LnhtbFBLAQIUABQAAAAIAIdO4kAzLwWeOwAA&#10;ADkAAAAQAAAAAAAAAAEAIAAAAAgBAABkcnMvc2hhcGV4bWwueG1sUEsFBgAAAAAGAAYAWwEAALID&#10;AAAAAA==&#10;" path="m26590,0l0,0e">
                  <v:fill on="f" focussize="0,0"/>
                  <v:stroke weight="0.478503937007874pt" color="#000000" joinstyle="round"/>
                  <v:imagedata o:title=""/>
                  <o:lock v:ext="edit" aspectratio="f"/>
                  <v:textbox inset="0mm,0mm,0mm,0mm"/>
                </v:shape>
                <v:shape id="Graphic 409" o:spid="_x0000_s1026" o:spt="100" style="position:absolute;left:0;top:1805313;height:1270;width:26670;" fillcolor="#000000" filled="t" stroked="f" coordsize="26670,1" o:gfxdata="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ykeJS/&#10;AAAA3AAAAA8AAAAAAAAAAQAgAAAAIgAAAGRycy9kb3ducmV2LnhtbFBLAQIUABQAAAAIAIdO4kAz&#10;LwWeOwAAADkAAAAQAAAAAAAAAAEAIAAAAA4BAABkcnMvc2hhcGV4bWwueG1sUEsFBgAAAAAGAAYA&#10;WwEAALgDAAAAAA==&#10;" path="m26590,0l0,0e">
                  <v:fill on="t" focussize="0,0"/>
                  <v:stroke on="f"/>
                  <v:imagedata o:title=""/>
                  <o:lock v:ext="edit" aspectratio="f"/>
                  <v:textbox inset="0mm,0mm,0mm,0mm"/>
                </v:shape>
                <v:shape id="Graphic 410" o:spid="_x0000_s1026" o:spt="100" style="position:absolute;left:0;top:1805313;height:1270;width:26670;" filled="f" stroked="t" coordsize="26670,1" o:gfxdata="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mvRDW5AAAA3AAA&#10;AA8AAAAAAAAAAQAgAAAAIgAAAGRycy9kb3ducmV2LnhtbFBLAQIUABQAAAAIAIdO4kAzLwWeOwAA&#10;ADkAAAAQAAAAAAAAAAEAIAAAAAgBAABkcnMvc2hhcGV4bWwueG1sUEsFBgAAAAAGAAYAWwEAALID&#10;AAAAAA==&#10;" path="m26590,0l0,0e">
                  <v:fill on="f" focussize="0,0"/>
                  <v:stroke weight="0.478503937007874pt" color="#000000" joinstyle="round"/>
                  <v:imagedata o:title=""/>
                  <o:lock v:ext="edit" aspectratio="f"/>
                  <v:textbox inset="0mm,0mm,0mm,0mm"/>
                </v:shape>
                <v:shape id="Graphic 411" o:spid="_x0000_s1026" o:spt="100" style="position:absolute;left:0;top:1204559;height:1270;width:26670;" fillcolor="#000000" filled="t" stroked="f" coordsize="26670,1" o:gfxdata="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cL4k+/&#10;AAAA3AAAAA8AAAAAAAAAAQAgAAAAIgAAAGRycy9kb3ducmV2LnhtbFBLAQIUABQAAAAIAIdO4kAz&#10;LwWeOwAAADkAAAAQAAAAAAAAAAEAIAAAAA4BAABkcnMvc2hhcGV4bWwueG1sUEsFBgAAAAAGAAYA&#10;WwEAALgDAAAAAA==&#10;" path="m26590,0l0,0e">
                  <v:fill on="t" focussize="0,0"/>
                  <v:stroke on="f"/>
                  <v:imagedata o:title=""/>
                  <o:lock v:ext="edit" aspectratio="f"/>
                  <v:textbox inset="0mm,0mm,0mm,0mm"/>
                </v:shape>
                <v:shape id="Graphic 412" o:spid="_x0000_s1026" o:spt="100" style="position:absolute;left:0;top:1204559;height:1270;width:26670;" filled="f" stroked="t" coordsize="26670,1" o:gfxdata="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jF/2bsAAADc&#10;AAAADwAAAAAAAAABACAAAAAiAAAAZHJzL2Rvd25yZXYueG1sUEsBAhQAFAAAAAgAh07iQDMvBZ47&#10;AAAAOQAAABAAAAAAAAAAAQAgAAAACgEAAGRycy9zaGFwZXhtbC54bWxQSwUGAAAAAAYABgBbAQAA&#10;tAMAAAAA&#10;" path="m26590,0l0,0e">
                  <v:fill on="f" focussize="0,0"/>
                  <v:stroke weight="0.478503937007874pt" color="#000000" joinstyle="round"/>
                  <v:imagedata o:title=""/>
                  <o:lock v:ext="edit" aspectratio="f"/>
                  <v:textbox inset="0mm,0mm,0mm,0mm"/>
                </v:shape>
                <v:shape id="Graphic 413" o:spid="_x0000_s1026" o:spt="100" style="position:absolute;left:0;top:904173;height:1270;width:26670;" fillcolor="#000000" filled="t" stroked="f" coordsize="26670,1" o:gfxdata="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iV2aO/&#10;AAAA3AAAAA8AAAAAAAAAAQAgAAAAIgAAAGRycy9kb3ducmV2LnhtbFBLAQIUABQAAAAIAIdO4kAz&#10;LwWeOwAAADkAAAAQAAAAAAAAAAEAIAAAAA4BAABkcnMvc2hhcGV4bWwueG1sUEsFBgAAAAAGAAYA&#10;WwEAALgDAAAAAA==&#10;" path="m26590,0l0,0e">
                  <v:fill on="t" focussize="0,0"/>
                  <v:stroke on="f"/>
                  <v:imagedata o:title=""/>
                  <o:lock v:ext="edit" aspectratio="f"/>
                  <v:textbox inset="0mm,0mm,0mm,0mm"/>
                </v:shape>
                <v:shape id="Graphic 414" o:spid="_x0000_s1026" o:spt="100" style="position:absolute;left:0;top:904173;height:1270;width:26670;" filled="f" stroked="t" coordsize="26670,1" o:gfxdata="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UQja8AAAA&#10;3AAAAA8AAAAAAAAAAQAgAAAAIgAAAGRycy9kb3ducmV2LnhtbFBLAQIUABQAAAAIAIdO4kAzLwWe&#10;OwAAADkAAAAQAAAAAAAAAAEAIAAAAAsBAABkcnMvc2hhcGV4bWwueG1sUEsFBgAAAAAGAAYAWwEA&#10;ALUDAAAAAA==&#10;" path="m26590,0l0,0e">
                  <v:fill on="f" focussize="0,0"/>
                  <v:stroke weight="0.478503937007874pt" color="#000000" joinstyle="round"/>
                  <v:imagedata o:title=""/>
                  <o:lock v:ext="edit" aspectratio="f"/>
                  <v:textbox inset="0mm,0mm,0mm,0mm"/>
                </v:shape>
                <v:shape id="Graphic 415" o:spid="_x0000_s1026" o:spt="100" style="position:absolute;left:0;top:603795;height:1270;width:26670;" fillcolor="#000000" filled="t" stroked="f" coordsize="26670,1" o:gfxdata="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gw5Ey/&#10;AAAA3AAAAA8AAAAAAAAAAQAgAAAAIgAAAGRycy9kb3ducmV2LnhtbFBLAQIUABQAAAAIAIdO4kAz&#10;LwWeOwAAADkAAAAQAAAAAAAAAAEAIAAAAA4BAABkcnMvc2hhcGV4bWwueG1sUEsFBgAAAAAGAAYA&#10;WwEAALgDAAAAAA==&#10;" path="m26590,0l0,0e">
                  <v:fill on="t" focussize="0,0"/>
                  <v:stroke on="f"/>
                  <v:imagedata o:title=""/>
                  <o:lock v:ext="edit" aspectratio="f"/>
                  <v:textbox inset="0mm,0mm,0mm,0mm"/>
                </v:shape>
                <v:shape id="Graphic 416" o:spid="_x0000_s1026" o:spt="100" style="position:absolute;left:0;top:603795;height:1270;width:26670;" filled="f" stroked="t" coordsize="26670,1" o:gfxdata="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Kedq8AAAA&#10;3AAAAA8AAAAAAAAAAQAgAAAAIgAAAGRycy9kb3ducmV2LnhtbFBLAQIUABQAAAAIAIdO4kAzLwWe&#10;OwAAADkAAAAQAAAAAAAAAAEAIAAAAAsBAABkcnMvc2hhcGV4bWwueG1sUEsFBgAAAAAGAAYAWwEA&#10;ALUDAAAAAA==&#10;" path="m26590,0l0,0e">
                  <v:fill on="f" focussize="0,0"/>
                  <v:stroke weight="0.478503937007874pt" color="#000000" joinstyle="round"/>
                  <v:imagedata o:title=""/>
                  <o:lock v:ext="edit" aspectratio="f"/>
                  <v:textbox inset="0mm,0mm,0mm,0mm"/>
                </v:shape>
                <v:shape id="Graphic 417" o:spid="_x0000_s1026" o:spt="100" style="position:absolute;left:0;top:303417;height:1270;width:26670;" fillcolor="#000000" filled="t" stroked="f" coordsize="26670,1" o:gfxdata="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eu36C/&#10;AAAA3AAAAA8AAAAAAAAAAQAgAAAAIgAAAGRycy9kb3ducmV2LnhtbFBLAQIUABQAAAAIAIdO4kAz&#10;LwWeOwAAADkAAAAQAAAAAAAAAAEAIAAAAA4BAABkcnMvc2hhcGV4bWwueG1sUEsFBgAAAAAGAAYA&#10;WwEAALgDAAAAAA==&#10;" path="m26590,0l0,0e">
                  <v:fill on="t" focussize="0,0"/>
                  <v:stroke on="f"/>
                  <v:imagedata o:title=""/>
                  <o:lock v:ext="edit" aspectratio="f"/>
                  <v:textbox inset="0mm,0mm,0mm,0mm"/>
                </v:shape>
                <v:shape id="Graphic 418" o:spid="_x0000_s1026" o:spt="100" style="position:absolute;left:0;top:303417;height:1270;width:26670;" filled="f" stroked="t" coordsize="26670,1" o:gfxdata="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fZSDO5AAAA3AAA&#10;AA8AAAAAAAAAAQAgAAAAIgAAAGRycy9kb3ducmV2LnhtbFBLAQIUABQAAAAIAIdO4kAzLwWeOwAA&#10;ADkAAAAQAAAAAAAAAAEAIAAAAAgBAABkcnMvc2hhcGV4bWwueG1sUEsFBgAAAAAGAAYAWwEAALID&#10;AAAAAA==&#10;" path="m26590,0l0,0e">
                  <v:fill on="f" focussize="0,0"/>
                  <v:stroke weight="0.478503937007874pt" color="#000000" joinstyle="round"/>
                  <v:imagedata o:title=""/>
                  <o:lock v:ext="edit" aspectratio="f"/>
                  <v:textbox inset="0mm,0mm,0mm,0mm"/>
                </v:shape>
                <v:shape id="Graphic 419" o:spid="_x0000_s1026" o:spt="100" style="position:absolute;left:0;top:3038;height:1270;width:26670;" fillcolor="#000000" filled="t" stroked="f" coordsize="26670,1" o:gfxdata="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l97km/&#10;AAAA3AAAAA8AAAAAAAAAAQAgAAAAIgAAAGRycy9kb3ducmV2LnhtbFBLAQIUABQAAAAIAIdO4kAz&#10;LwWeOwAAADkAAAAQAAAAAAAAAAEAIAAAAA4BAABkcnMvc2hhcGV4bWwueG1sUEsFBgAAAAAGAAYA&#10;WwEAALgDAAAAAA==&#10;" path="m26590,0l0,0e">
                  <v:fill on="t" focussize="0,0"/>
                  <v:stroke on="f"/>
                  <v:imagedata o:title=""/>
                  <o:lock v:ext="edit" aspectratio="f"/>
                  <v:textbox inset="0mm,0mm,0mm,0mm"/>
                </v:shape>
                <v:shape id="Graphic 420" o:spid="_x0000_s1026" o:spt="100" style="position:absolute;left:0;top:3038;height:1270;width:26670;" filled="f" stroked="t" coordsize="26670,1" o:gfxdata="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w46IugAAANwA&#10;AAAPAAAAAAAAAAEAIAAAACIAAABkcnMvZG93bnJldi54bWxQSwECFAAUAAAACACHTuJAMy8FnjsA&#10;AAA5AAAAEAAAAAAAAAABACAAAAAJAQAAZHJzL3NoYXBleG1sLnhtbFBLBQYAAAAABgAGAFsBAACz&#10;AwAAAAA=&#10;" path="m26590,0l0,0e">
                  <v:fill on="f" focussize="0,0"/>
                  <v:stroke weight="0.478503937007874pt" color="#000000" joinstyle="round"/>
                  <v:imagedata o:title=""/>
                  <o:lock v:ext="edit" aspectratio="f"/>
                  <v:textbox inset="0mm,0mm,0mm,0mm"/>
                </v:shape>
                <v:shape id="Graphic 421" o:spid="_x0000_s1026" o:spt="100" style="position:absolute;left:26590;top:303417;height:1270;width:2944495;" filled="f" stroked="t" coordsize="2944495,1" o:gfxdata="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6rmtb4A&#10;AADcAAAADwAAAAAAAAABACAAAAAiAAAAZHJzL2Rvd25yZXYueG1sUEsBAhQAFAAAAAgAh07iQDMv&#10;BZ47AAAAOQAAABAAAAAAAAAAAQAgAAAADQEAAGRycy9zaGFwZXhtbC54bWxQSwUGAAAAAAYABgBb&#10;AQAAtwMAAAAA&#10;" path="m0,0l2944485,0e">
                  <v:fill on="f" focussize="0,0"/>
                  <v:stroke weight="0.897322834645669pt" color="#FF0000" joinstyle="round"/>
                  <v:imagedata o:title=""/>
                  <o:lock v:ext="edit" aspectratio="f"/>
                  <v:textbox inset="0mm,0mm,0mm,0mm"/>
                </v:shape>
                <v:shape id="Graphic 422" o:spid="_x0000_s1026" o:spt="100" style="position:absolute;left:26590;top:3038;height:2103120;width:2944495;" filled="f" stroked="t" coordsize="2944495,2103120" o:gfxdata="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6oB&#10;DMEAAADcAAAADwAAAAAAAAABACAAAAAiAAAAZHJzL2Rvd25yZXYueG1sUEsBAhQAFAAAAAgAh07i&#10;QDMvBZ47AAAAOQAAABAAAAAAAAAAAQAgAAAAEAEAAGRycy9zaGFwZXhtbC54bWxQSwUGAAAAAAYA&#10;BgBbAQAAugMAAAAA&#10;" path="m0,2102653l0,0em2944485,2102653l2944485,0em0,2102653l2944485,2102653em0,0l2944485,0e">
                  <v:fill on="f" focussize="0,0"/>
                  <v:stroke weight="0.478503937007874pt" color="#000000" joinstyle="round"/>
                  <v:imagedata o:title=""/>
                  <o:lock v:ext="edit" aspectratio="f"/>
                  <v:textbox inset="0mm,0mm,0mm,0mm"/>
                </v:shape>
              </v:group>
            </w:pict>
          </mc:Fallback>
        </mc:AlternateContent>
      </w:r>
      <w:r>
        <w:rPr>
          <w:rFonts w:ascii="Times New Roman"/>
          <w:spacing w:val="-5"/>
          <w:w w:val="115"/>
          <w:sz w:val="13"/>
        </w:rPr>
        <w:t>0.1</w:t>
      </w:r>
    </w:p>
    <w:p w14:paraId="506AEB5C">
      <w:pPr>
        <w:pStyle w:val="9"/>
        <w:rPr>
          <w:rFonts w:ascii="Times New Roman"/>
          <w:sz w:val="2"/>
        </w:rPr>
      </w:pPr>
    </w:p>
    <w:p w14:paraId="6576FCAB">
      <w:pPr>
        <w:pStyle w:val="9"/>
        <w:rPr>
          <w:rFonts w:ascii="Times New Roman"/>
          <w:sz w:val="2"/>
        </w:rPr>
      </w:pPr>
    </w:p>
    <w:p w14:paraId="58BE0E16">
      <w:pPr>
        <w:pStyle w:val="9"/>
        <w:rPr>
          <w:rFonts w:ascii="Times New Roman"/>
          <w:sz w:val="2"/>
        </w:rPr>
      </w:pPr>
    </w:p>
    <w:p w14:paraId="6B4D9942">
      <w:pPr>
        <w:pStyle w:val="9"/>
        <w:rPr>
          <w:rFonts w:ascii="Times New Roman"/>
          <w:sz w:val="2"/>
        </w:rPr>
      </w:pPr>
    </w:p>
    <w:p w14:paraId="1B871D67">
      <w:pPr>
        <w:pStyle w:val="9"/>
        <w:rPr>
          <w:rFonts w:ascii="Times New Roman"/>
          <w:sz w:val="2"/>
        </w:rPr>
      </w:pPr>
    </w:p>
    <w:p w14:paraId="7376C17D">
      <w:pPr>
        <w:pStyle w:val="9"/>
        <w:rPr>
          <w:rFonts w:ascii="Times New Roman"/>
          <w:sz w:val="2"/>
        </w:rPr>
      </w:pPr>
    </w:p>
    <w:p w14:paraId="14740619">
      <w:pPr>
        <w:pStyle w:val="9"/>
        <w:rPr>
          <w:rFonts w:ascii="Times New Roman"/>
          <w:sz w:val="2"/>
        </w:rPr>
      </w:pPr>
    </w:p>
    <w:p w14:paraId="766539CE">
      <w:pPr>
        <w:pStyle w:val="9"/>
        <w:rPr>
          <w:rFonts w:ascii="Times New Roman"/>
          <w:sz w:val="2"/>
        </w:rPr>
      </w:pPr>
    </w:p>
    <w:p w14:paraId="21B7D640">
      <w:pPr>
        <w:pStyle w:val="9"/>
        <w:rPr>
          <w:rFonts w:ascii="Times New Roman"/>
          <w:sz w:val="2"/>
        </w:rPr>
      </w:pPr>
    </w:p>
    <w:p w14:paraId="62C7BFE3">
      <w:pPr>
        <w:pStyle w:val="9"/>
        <w:rPr>
          <w:rFonts w:ascii="Times New Roman"/>
          <w:sz w:val="2"/>
        </w:rPr>
      </w:pPr>
    </w:p>
    <w:p w14:paraId="3D63BBAE">
      <w:pPr>
        <w:pStyle w:val="9"/>
        <w:rPr>
          <w:rFonts w:ascii="Times New Roman"/>
          <w:sz w:val="2"/>
        </w:rPr>
      </w:pPr>
    </w:p>
    <w:p w14:paraId="24E06809">
      <w:pPr>
        <w:pStyle w:val="9"/>
        <w:rPr>
          <w:rFonts w:ascii="Times New Roman"/>
          <w:sz w:val="2"/>
        </w:rPr>
      </w:pPr>
    </w:p>
    <w:p w14:paraId="2B48917A">
      <w:pPr>
        <w:pStyle w:val="9"/>
        <w:rPr>
          <w:rFonts w:ascii="Times New Roman"/>
          <w:sz w:val="2"/>
        </w:rPr>
      </w:pPr>
    </w:p>
    <w:p w14:paraId="3ABF2BCD">
      <w:pPr>
        <w:pStyle w:val="9"/>
        <w:spacing w:before="2"/>
        <w:rPr>
          <w:rFonts w:ascii="Times New Roman"/>
          <w:sz w:val="2"/>
        </w:rPr>
      </w:pPr>
    </w:p>
    <w:p w14:paraId="07EB01D0">
      <w:pPr>
        <w:spacing w:before="0"/>
        <w:ind w:left="2034" w:right="0" w:firstLine="0"/>
        <w:jc w:val="left"/>
        <w:rPr>
          <w:rFonts w:ascii="Times New Roman"/>
          <w:sz w:val="13"/>
        </w:rPr>
      </w:pPr>
      <w:r>
        <w:rPr>
          <w:rFonts w:ascii="Times New Roman"/>
          <w:spacing w:val="-5"/>
          <w:w w:val="115"/>
          <w:sz w:val="13"/>
        </w:rPr>
        <w:t>0.0</w:t>
      </w:r>
    </w:p>
    <w:p w14:paraId="78D24973">
      <w:pPr>
        <w:pStyle w:val="9"/>
        <w:rPr>
          <w:rFonts w:ascii="Times New Roman"/>
          <w:sz w:val="2"/>
        </w:rPr>
      </w:pPr>
    </w:p>
    <w:p w14:paraId="17D7E44D">
      <w:pPr>
        <w:pStyle w:val="9"/>
        <w:rPr>
          <w:rFonts w:ascii="Times New Roman"/>
          <w:sz w:val="2"/>
        </w:rPr>
      </w:pPr>
    </w:p>
    <w:p w14:paraId="6A0A2046">
      <w:pPr>
        <w:pStyle w:val="9"/>
        <w:rPr>
          <w:rFonts w:ascii="Times New Roman"/>
          <w:sz w:val="2"/>
        </w:rPr>
      </w:pPr>
    </w:p>
    <w:p w14:paraId="7A6842F2">
      <w:pPr>
        <w:pStyle w:val="9"/>
        <w:rPr>
          <w:rFonts w:ascii="Times New Roman"/>
          <w:sz w:val="2"/>
        </w:rPr>
      </w:pPr>
    </w:p>
    <w:p w14:paraId="245D5906">
      <w:pPr>
        <w:pStyle w:val="9"/>
        <w:rPr>
          <w:rFonts w:ascii="Times New Roman"/>
          <w:sz w:val="2"/>
        </w:rPr>
      </w:pPr>
    </w:p>
    <w:p w14:paraId="3394D2F3">
      <w:pPr>
        <w:pStyle w:val="9"/>
        <w:rPr>
          <w:rFonts w:ascii="Times New Roman"/>
          <w:sz w:val="2"/>
        </w:rPr>
      </w:pPr>
    </w:p>
    <w:p w14:paraId="592CCD87">
      <w:pPr>
        <w:pStyle w:val="9"/>
        <w:rPr>
          <w:rFonts w:ascii="Times New Roman"/>
          <w:sz w:val="2"/>
        </w:rPr>
      </w:pPr>
    </w:p>
    <w:p w14:paraId="7BB8A683">
      <w:pPr>
        <w:pStyle w:val="9"/>
        <w:rPr>
          <w:rFonts w:ascii="Times New Roman"/>
          <w:sz w:val="2"/>
        </w:rPr>
      </w:pPr>
    </w:p>
    <w:p w14:paraId="5E8C2005">
      <w:pPr>
        <w:pStyle w:val="9"/>
        <w:rPr>
          <w:rFonts w:ascii="Times New Roman"/>
          <w:sz w:val="2"/>
        </w:rPr>
      </w:pPr>
    </w:p>
    <w:p w14:paraId="69F98595">
      <w:pPr>
        <w:pStyle w:val="9"/>
        <w:rPr>
          <w:rFonts w:ascii="Times New Roman"/>
          <w:sz w:val="2"/>
        </w:rPr>
      </w:pPr>
    </w:p>
    <w:p w14:paraId="3206E157">
      <w:pPr>
        <w:pStyle w:val="9"/>
        <w:rPr>
          <w:rFonts w:ascii="Times New Roman"/>
          <w:sz w:val="2"/>
        </w:rPr>
      </w:pPr>
    </w:p>
    <w:p w14:paraId="185E967F">
      <w:pPr>
        <w:pStyle w:val="9"/>
        <w:rPr>
          <w:rFonts w:ascii="Times New Roman"/>
          <w:sz w:val="2"/>
        </w:rPr>
      </w:pPr>
    </w:p>
    <w:p w14:paraId="5DEB6D2F">
      <w:pPr>
        <w:pStyle w:val="9"/>
        <w:rPr>
          <w:rFonts w:ascii="Times New Roman"/>
          <w:sz w:val="2"/>
        </w:rPr>
      </w:pPr>
    </w:p>
    <w:p w14:paraId="1D82549A">
      <w:pPr>
        <w:pStyle w:val="9"/>
        <w:spacing w:before="1"/>
        <w:rPr>
          <w:rFonts w:ascii="Times New Roman"/>
          <w:sz w:val="2"/>
        </w:rPr>
      </w:pPr>
    </w:p>
    <w:p w14:paraId="45AAF4E8">
      <w:pPr>
        <w:spacing w:before="1"/>
        <w:ind w:left="1934" w:right="0" w:firstLine="0"/>
        <w:jc w:val="left"/>
        <w:rPr>
          <w:rFonts w:ascii="Times New Roman" w:hAnsi="Times New Roman"/>
          <w:sz w:val="13"/>
        </w:rPr>
      </w:pPr>
      <w:r>
        <w:rPr>
          <w:rFonts w:ascii="Times New Roman" w:hAnsi="Times New Roman"/>
          <w:spacing w:val="-4"/>
          <w:w w:val="125"/>
          <w:sz w:val="13"/>
        </w:rPr>
        <w:t>−0.1</w:t>
      </w:r>
    </w:p>
    <w:p w14:paraId="3E25DDE1">
      <w:pPr>
        <w:pStyle w:val="9"/>
        <w:rPr>
          <w:rFonts w:ascii="Times New Roman"/>
          <w:sz w:val="2"/>
        </w:rPr>
      </w:pPr>
    </w:p>
    <w:p w14:paraId="7DDBE08E">
      <w:pPr>
        <w:pStyle w:val="9"/>
        <w:rPr>
          <w:rFonts w:ascii="Times New Roman"/>
          <w:sz w:val="2"/>
        </w:rPr>
      </w:pPr>
    </w:p>
    <w:p w14:paraId="017596A7">
      <w:pPr>
        <w:pStyle w:val="9"/>
        <w:rPr>
          <w:rFonts w:ascii="Times New Roman"/>
          <w:sz w:val="2"/>
        </w:rPr>
      </w:pPr>
    </w:p>
    <w:p w14:paraId="31F79C5E">
      <w:pPr>
        <w:pStyle w:val="9"/>
        <w:rPr>
          <w:rFonts w:ascii="Times New Roman"/>
          <w:sz w:val="2"/>
        </w:rPr>
      </w:pPr>
    </w:p>
    <w:p w14:paraId="260EA7CB">
      <w:pPr>
        <w:pStyle w:val="9"/>
        <w:rPr>
          <w:rFonts w:ascii="Times New Roman"/>
          <w:sz w:val="2"/>
        </w:rPr>
      </w:pPr>
    </w:p>
    <w:p w14:paraId="73F8AA54">
      <w:pPr>
        <w:pStyle w:val="9"/>
        <w:rPr>
          <w:rFonts w:ascii="Times New Roman"/>
          <w:sz w:val="2"/>
        </w:rPr>
      </w:pPr>
    </w:p>
    <w:p w14:paraId="7D8C0CB6">
      <w:pPr>
        <w:pStyle w:val="9"/>
        <w:rPr>
          <w:rFonts w:ascii="Times New Roman"/>
          <w:sz w:val="2"/>
        </w:rPr>
      </w:pPr>
    </w:p>
    <w:p w14:paraId="6DA376DE">
      <w:pPr>
        <w:pStyle w:val="9"/>
        <w:rPr>
          <w:rFonts w:ascii="Times New Roman"/>
          <w:sz w:val="2"/>
        </w:rPr>
      </w:pPr>
    </w:p>
    <w:p w14:paraId="31E9190A">
      <w:pPr>
        <w:pStyle w:val="9"/>
        <w:rPr>
          <w:rFonts w:ascii="Times New Roman"/>
          <w:sz w:val="2"/>
        </w:rPr>
      </w:pPr>
    </w:p>
    <w:p w14:paraId="750DF3A1">
      <w:pPr>
        <w:pStyle w:val="9"/>
        <w:rPr>
          <w:rFonts w:ascii="Times New Roman"/>
          <w:sz w:val="2"/>
        </w:rPr>
      </w:pPr>
    </w:p>
    <w:p w14:paraId="0C1E7605">
      <w:pPr>
        <w:pStyle w:val="9"/>
        <w:rPr>
          <w:rFonts w:ascii="Times New Roman"/>
          <w:sz w:val="2"/>
        </w:rPr>
      </w:pPr>
    </w:p>
    <w:p w14:paraId="059615C8">
      <w:pPr>
        <w:pStyle w:val="9"/>
        <w:rPr>
          <w:rFonts w:ascii="Times New Roman"/>
          <w:sz w:val="2"/>
        </w:rPr>
      </w:pPr>
    </w:p>
    <w:p w14:paraId="0C90E900">
      <w:pPr>
        <w:pStyle w:val="9"/>
        <w:rPr>
          <w:rFonts w:ascii="Times New Roman"/>
          <w:sz w:val="2"/>
        </w:rPr>
      </w:pPr>
    </w:p>
    <w:p w14:paraId="41B1A036">
      <w:pPr>
        <w:pStyle w:val="9"/>
        <w:spacing w:before="1"/>
        <w:rPr>
          <w:rFonts w:ascii="Times New Roman"/>
          <w:sz w:val="2"/>
        </w:rPr>
      </w:pPr>
    </w:p>
    <w:p w14:paraId="2BA157A6">
      <w:pPr>
        <w:spacing w:before="0"/>
        <w:ind w:left="1934" w:right="0" w:firstLine="0"/>
        <w:jc w:val="left"/>
        <w:rPr>
          <w:rFonts w:ascii="Times New Roman" w:hAnsi="Times New Roman"/>
          <w:sz w:val="13"/>
        </w:rPr>
      </w:pPr>
      <w:r>
        <w:rPr>
          <w:rFonts w:ascii="Times New Roman" w:hAnsi="Times New Roman"/>
          <w:sz w:val="13"/>
        </w:rPr>
        <mc:AlternateContent>
          <mc:Choice Requires="wps">
            <w:drawing>
              <wp:anchor distT="0" distB="0" distL="0" distR="0" simplePos="0" relativeHeight="251675648" behindDoc="0" locked="0" layoutInCell="1" allowOverlap="1">
                <wp:simplePos x="0" y="0"/>
                <wp:positionH relativeFrom="page">
                  <wp:posOffset>2101215</wp:posOffset>
                </wp:positionH>
                <wp:positionV relativeFrom="paragraph">
                  <wp:posOffset>-19685</wp:posOffset>
                </wp:positionV>
                <wp:extent cx="99060" cy="437515"/>
                <wp:effectExtent l="0" t="0" r="0" b="0"/>
                <wp:wrapNone/>
                <wp:docPr id="423" name="Textbox 423"/>
                <wp:cNvGraphicFramePr/>
                <a:graphic xmlns:a="http://schemas.openxmlformats.org/drawingml/2006/main">
                  <a:graphicData uri="http://schemas.microsoft.com/office/word/2010/wordprocessingShape">
                    <wps:wsp>
                      <wps:cNvSpPr txBox="1"/>
                      <wps:spPr>
                        <a:xfrm>
                          <a:off x="0" y="0"/>
                          <a:ext cx="99060" cy="437515"/>
                        </a:xfrm>
                        <a:prstGeom prst="rect">
                          <a:avLst/>
                        </a:prstGeom>
                      </wps:spPr>
                      <wps:txbx>
                        <w:txbxContent>
                          <w:p w14:paraId="607AFBAD">
                            <w:pPr>
                              <w:spacing w:before="0" w:line="139" w:lineRule="exact"/>
                              <w:ind w:left="20" w:right="0" w:firstLine="0"/>
                              <w:jc w:val="left"/>
                              <w:rPr>
                                <w:rFonts w:ascii="Times New Roman"/>
                                <w:sz w:val="13"/>
                              </w:rPr>
                            </w:pPr>
                            <w:r>
                              <w:rPr>
                                <w:rFonts w:ascii="Times New Roman"/>
                                <w:w w:val="105"/>
                                <w:sz w:val="13"/>
                              </w:rPr>
                              <w:t>Y</w:t>
                            </w:r>
                            <w:r>
                              <w:rPr>
                                <w:rFonts w:ascii="Times New Roman"/>
                                <w:spacing w:val="1"/>
                                <w:w w:val="105"/>
                                <w:sz w:val="13"/>
                              </w:rPr>
                              <w:t xml:space="preserve"> </w:t>
                            </w:r>
                            <w:r>
                              <w:rPr>
                                <w:rFonts w:ascii="Times New Roman"/>
                                <w:w w:val="105"/>
                                <w:sz w:val="13"/>
                              </w:rPr>
                              <w:t>error</w:t>
                            </w:r>
                            <w:r>
                              <w:rPr>
                                <w:rFonts w:ascii="Times New Roman"/>
                                <w:spacing w:val="2"/>
                                <w:w w:val="105"/>
                                <w:sz w:val="13"/>
                              </w:rPr>
                              <w:t xml:space="preserve"> </w:t>
                            </w:r>
                            <w:r>
                              <w:rPr>
                                <w:rFonts w:ascii="Times New Roman"/>
                                <w:spacing w:val="-5"/>
                                <w:w w:val="105"/>
                                <w:sz w:val="13"/>
                              </w:rPr>
                              <w:t>[m]</w:t>
                            </w:r>
                          </w:p>
                        </w:txbxContent>
                      </wps:txbx>
                      <wps:bodyPr vert="vert270" wrap="square" lIns="0" tIns="0" rIns="0" bIns="0" rtlCol="0">
                        <a:noAutofit/>
                      </wps:bodyPr>
                    </wps:wsp>
                  </a:graphicData>
                </a:graphic>
              </wp:anchor>
            </w:drawing>
          </mc:Choice>
          <mc:Fallback>
            <w:pict>
              <v:shape id="Textbox 423" o:spid="_x0000_s1026" o:spt="202" type="#_x0000_t202" style="position:absolute;left:0pt;margin-left:165.45pt;margin-top:-1.55pt;height:34.45pt;width:7.8pt;mso-position-horizontal-relative:page;z-index:251675648;mso-width-relative:page;mso-height-relative:page;" filled="f" stroked="f" coordsize="21600,21600" o:gfxdata="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Pz7CB1wAAAAkBAAAPAAAAAAAAAAEAIAAAACIAAABkcnMvZG93bnJldi54bWxQSwEC&#10;FAAUAAAACACHTuJArlwi+bwBAACFAwAADgAAAAAAAAABACAAAAAmAQAAZHJzL2Uyb0RvYy54bWxQ&#10;SwUGAAAAAAYABgBZAQAAVAUAAAAA&#10;">
                <v:fill on="f" focussize="0,0"/>
                <v:stroke on="f"/>
                <v:imagedata o:title=""/>
                <o:lock v:ext="edit" aspectratio="f"/>
                <v:textbox inset="0mm,0mm,0mm,0mm" style="layout-flow:vertical;mso-layout-flow-alt:bottom-to-top;">
                  <w:txbxContent>
                    <w:p w14:paraId="607AFBAD">
                      <w:pPr>
                        <w:spacing w:before="0" w:line="139" w:lineRule="exact"/>
                        <w:ind w:left="20" w:right="0" w:firstLine="0"/>
                        <w:jc w:val="left"/>
                        <w:rPr>
                          <w:rFonts w:ascii="Times New Roman"/>
                          <w:sz w:val="13"/>
                        </w:rPr>
                      </w:pPr>
                      <w:r>
                        <w:rPr>
                          <w:rFonts w:ascii="Times New Roman"/>
                          <w:w w:val="105"/>
                          <w:sz w:val="13"/>
                        </w:rPr>
                        <w:t>Y</w:t>
                      </w:r>
                      <w:r>
                        <w:rPr>
                          <w:rFonts w:ascii="Times New Roman"/>
                          <w:spacing w:val="1"/>
                          <w:w w:val="105"/>
                          <w:sz w:val="13"/>
                        </w:rPr>
                        <w:t xml:space="preserve"> </w:t>
                      </w:r>
                      <w:r>
                        <w:rPr>
                          <w:rFonts w:ascii="Times New Roman"/>
                          <w:w w:val="105"/>
                          <w:sz w:val="13"/>
                        </w:rPr>
                        <w:t>error</w:t>
                      </w:r>
                      <w:r>
                        <w:rPr>
                          <w:rFonts w:ascii="Times New Roman"/>
                          <w:spacing w:val="2"/>
                          <w:w w:val="105"/>
                          <w:sz w:val="13"/>
                        </w:rPr>
                        <w:t xml:space="preserve"> </w:t>
                      </w:r>
                      <w:r>
                        <w:rPr>
                          <w:rFonts w:ascii="Times New Roman"/>
                          <w:spacing w:val="-5"/>
                          <w:w w:val="105"/>
                          <w:sz w:val="13"/>
                        </w:rPr>
                        <w:t>[m]</w:t>
                      </w:r>
                    </w:p>
                  </w:txbxContent>
                </v:textbox>
              </v:shape>
            </w:pict>
          </mc:Fallback>
        </mc:AlternateContent>
      </w:r>
      <w:r>
        <w:rPr>
          <w:rFonts w:ascii="Times New Roman" w:hAnsi="Times New Roman"/>
          <w:spacing w:val="-4"/>
          <w:w w:val="125"/>
          <w:sz w:val="13"/>
        </w:rPr>
        <w:t>−0.2</w:t>
      </w:r>
    </w:p>
    <w:p w14:paraId="0173D775">
      <w:pPr>
        <w:pStyle w:val="9"/>
        <w:rPr>
          <w:rFonts w:ascii="Times New Roman"/>
          <w:sz w:val="2"/>
        </w:rPr>
      </w:pPr>
    </w:p>
    <w:p w14:paraId="660DAB06">
      <w:pPr>
        <w:pStyle w:val="9"/>
        <w:rPr>
          <w:rFonts w:ascii="Times New Roman"/>
          <w:sz w:val="2"/>
        </w:rPr>
      </w:pPr>
    </w:p>
    <w:p w14:paraId="53EF68BB">
      <w:pPr>
        <w:pStyle w:val="9"/>
        <w:rPr>
          <w:rFonts w:ascii="Times New Roman"/>
          <w:sz w:val="2"/>
        </w:rPr>
      </w:pPr>
    </w:p>
    <w:p w14:paraId="6FC5F62D">
      <w:pPr>
        <w:pStyle w:val="9"/>
        <w:rPr>
          <w:rFonts w:ascii="Times New Roman"/>
          <w:sz w:val="2"/>
        </w:rPr>
      </w:pPr>
    </w:p>
    <w:p w14:paraId="438890A1">
      <w:pPr>
        <w:pStyle w:val="9"/>
        <w:rPr>
          <w:rFonts w:ascii="Times New Roman"/>
          <w:sz w:val="2"/>
        </w:rPr>
      </w:pPr>
    </w:p>
    <w:p w14:paraId="6A184DE1">
      <w:pPr>
        <w:pStyle w:val="9"/>
        <w:rPr>
          <w:rFonts w:ascii="Times New Roman"/>
          <w:sz w:val="2"/>
        </w:rPr>
      </w:pPr>
    </w:p>
    <w:p w14:paraId="630E6288">
      <w:pPr>
        <w:pStyle w:val="9"/>
        <w:rPr>
          <w:rFonts w:ascii="Times New Roman"/>
          <w:sz w:val="2"/>
        </w:rPr>
      </w:pPr>
    </w:p>
    <w:p w14:paraId="2B74CE13">
      <w:pPr>
        <w:pStyle w:val="9"/>
        <w:rPr>
          <w:rFonts w:ascii="Times New Roman"/>
          <w:sz w:val="2"/>
        </w:rPr>
      </w:pPr>
    </w:p>
    <w:p w14:paraId="4C5BA2AF">
      <w:pPr>
        <w:pStyle w:val="9"/>
        <w:rPr>
          <w:rFonts w:ascii="Times New Roman"/>
          <w:sz w:val="2"/>
        </w:rPr>
      </w:pPr>
    </w:p>
    <w:p w14:paraId="413BF421">
      <w:pPr>
        <w:pStyle w:val="9"/>
        <w:rPr>
          <w:rFonts w:ascii="Times New Roman"/>
          <w:sz w:val="2"/>
        </w:rPr>
      </w:pPr>
    </w:p>
    <w:p w14:paraId="135A6F44">
      <w:pPr>
        <w:pStyle w:val="9"/>
        <w:rPr>
          <w:rFonts w:ascii="Times New Roman"/>
          <w:sz w:val="2"/>
        </w:rPr>
      </w:pPr>
    </w:p>
    <w:p w14:paraId="1A7C4B5F">
      <w:pPr>
        <w:pStyle w:val="9"/>
        <w:rPr>
          <w:rFonts w:ascii="Times New Roman"/>
          <w:sz w:val="2"/>
        </w:rPr>
      </w:pPr>
    </w:p>
    <w:p w14:paraId="06BF09CC">
      <w:pPr>
        <w:pStyle w:val="9"/>
        <w:rPr>
          <w:rFonts w:ascii="Times New Roman"/>
          <w:sz w:val="2"/>
        </w:rPr>
      </w:pPr>
    </w:p>
    <w:p w14:paraId="7381B396">
      <w:pPr>
        <w:pStyle w:val="9"/>
        <w:spacing w:before="2"/>
        <w:rPr>
          <w:rFonts w:ascii="Times New Roman"/>
          <w:sz w:val="2"/>
        </w:rPr>
      </w:pPr>
    </w:p>
    <w:p w14:paraId="633713B4">
      <w:pPr>
        <w:spacing w:before="0"/>
        <w:ind w:left="1934" w:right="0" w:firstLine="0"/>
        <w:jc w:val="left"/>
        <w:rPr>
          <w:rFonts w:ascii="Times New Roman" w:hAnsi="Times New Roman"/>
          <w:sz w:val="13"/>
        </w:rPr>
      </w:pPr>
      <w:r>
        <w:rPr>
          <w:rFonts w:ascii="Times New Roman" w:hAnsi="Times New Roman"/>
          <w:sz w:val="13"/>
        </w:rPr>
        <w:drawing>
          <wp:anchor distT="0" distB="0" distL="0" distR="0" simplePos="0" relativeHeight="251769856" behindDoc="1" locked="0" layoutInCell="1" allowOverlap="1">
            <wp:simplePos x="0" y="0"/>
            <wp:positionH relativeFrom="page">
              <wp:posOffset>5024755</wp:posOffset>
            </wp:positionH>
            <wp:positionV relativeFrom="paragraph">
              <wp:posOffset>45085</wp:posOffset>
            </wp:positionV>
            <wp:extent cx="53340" cy="53340"/>
            <wp:effectExtent l="0" t="0" r="0" b="0"/>
            <wp:wrapNone/>
            <wp:docPr id="424" name="Image 424"/>
            <wp:cNvGraphicFramePr/>
            <a:graphic xmlns:a="http://schemas.openxmlformats.org/drawingml/2006/main">
              <a:graphicData uri="http://schemas.openxmlformats.org/drawingml/2006/picture">
                <pic:pic xmlns:pic="http://schemas.openxmlformats.org/drawingml/2006/picture">
                  <pic:nvPicPr>
                    <pic:cNvPr id="424" name="Image 424"/>
                    <pic:cNvPicPr/>
                  </pic:nvPicPr>
                  <pic:blipFill>
                    <a:blip r:embed="rId50" cstate="print"/>
                    <a:stretch>
                      <a:fillRect/>
                    </a:stretch>
                  </pic:blipFill>
                  <pic:spPr>
                    <a:xfrm>
                      <a:off x="0" y="0"/>
                      <a:ext cx="53181" cy="53181"/>
                    </a:xfrm>
                    <a:prstGeom prst="rect">
                      <a:avLst/>
                    </a:prstGeom>
                  </pic:spPr>
                </pic:pic>
              </a:graphicData>
            </a:graphic>
          </wp:anchor>
        </w:drawing>
      </w:r>
      <w:r>
        <w:rPr>
          <w:rFonts w:ascii="Times New Roman" w:hAnsi="Times New Roman"/>
          <w:sz w:val="13"/>
        </w:rPr>
        <mc:AlternateContent>
          <mc:Choice Requires="wpg">
            <w:drawing>
              <wp:anchor distT="0" distB="0" distL="0" distR="0" simplePos="0" relativeHeight="251674624" behindDoc="0" locked="0" layoutInCell="1" allowOverlap="1">
                <wp:simplePos x="0" y="0"/>
                <wp:positionH relativeFrom="page">
                  <wp:posOffset>4556760</wp:posOffset>
                </wp:positionH>
                <wp:positionV relativeFrom="paragraph">
                  <wp:posOffset>-15240</wp:posOffset>
                </wp:positionV>
                <wp:extent cx="485775" cy="312420"/>
                <wp:effectExtent l="0" t="0" r="0" b="0"/>
                <wp:wrapNone/>
                <wp:docPr id="425" name="Group 425"/>
                <wp:cNvGraphicFramePr/>
                <a:graphic xmlns:a="http://schemas.openxmlformats.org/drawingml/2006/main">
                  <a:graphicData uri="http://schemas.microsoft.com/office/word/2010/wordprocessingGroup">
                    <wpg:wgp>
                      <wpg:cNvGrpSpPr/>
                      <wpg:grpSpPr>
                        <a:xfrm>
                          <a:off x="0" y="0"/>
                          <a:ext cx="485775" cy="312420"/>
                          <a:chOff x="0" y="0"/>
                          <a:chExt cx="485775" cy="312420"/>
                        </a:xfrm>
                      </wpg:grpSpPr>
                      <pic:pic xmlns:pic="http://schemas.openxmlformats.org/drawingml/2006/picture">
                        <pic:nvPicPr>
                          <pic:cNvPr id="426" name="Image 426"/>
                          <pic:cNvPicPr/>
                        </pic:nvPicPr>
                        <pic:blipFill>
                          <a:blip r:embed="rId51" cstate="print"/>
                          <a:stretch>
                            <a:fillRect/>
                          </a:stretch>
                        </pic:blipFill>
                        <pic:spPr>
                          <a:xfrm>
                            <a:off x="385157" y="200951"/>
                            <a:ext cx="100179" cy="107556"/>
                          </a:xfrm>
                          <a:prstGeom prst="rect">
                            <a:avLst/>
                          </a:prstGeom>
                        </pic:spPr>
                      </pic:pic>
                      <pic:pic xmlns:pic="http://schemas.openxmlformats.org/drawingml/2006/picture">
                        <pic:nvPicPr>
                          <pic:cNvPr id="427" name="Image 427"/>
                          <pic:cNvPicPr/>
                        </pic:nvPicPr>
                        <pic:blipFill>
                          <a:blip r:embed="rId52" cstate="print"/>
                          <a:stretch>
                            <a:fillRect/>
                          </a:stretch>
                        </pic:blipFill>
                        <pic:spPr>
                          <a:xfrm>
                            <a:off x="136434" y="0"/>
                            <a:ext cx="267823" cy="288678"/>
                          </a:xfrm>
                          <a:prstGeom prst="rect">
                            <a:avLst/>
                          </a:prstGeom>
                        </pic:spPr>
                      </pic:pic>
                      <pic:pic xmlns:pic="http://schemas.openxmlformats.org/drawingml/2006/picture">
                        <pic:nvPicPr>
                          <pic:cNvPr id="428" name="Image 428"/>
                          <pic:cNvPicPr/>
                        </pic:nvPicPr>
                        <pic:blipFill>
                          <a:blip r:embed="rId53" cstate="print"/>
                          <a:stretch>
                            <a:fillRect/>
                          </a:stretch>
                        </pic:blipFill>
                        <pic:spPr>
                          <a:xfrm>
                            <a:off x="0" y="208161"/>
                            <a:ext cx="101881" cy="103947"/>
                          </a:xfrm>
                          <a:prstGeom prst="rect">
                            <a:avLst/>
                          </a:prstGeom>
                        </pic:spPr>
                      </pic:pic>
                    </wpg:wgp>
                  </a:graphicData>
                </a:graphic>
              </wp:anchor>
            </w:drawing>
          </mc:Choice>
          <mc:Fallback>
            <w:pict>
              <v:group id="_x0000_s1026" o:spid="_x0000_s1026" o:spt="203" style="position:absolute;left:0pt;margin-left:358.8pt;margin-top:-1.2pt;height:24.6pt;width:38.25pt;mso-position-horizontal-relative:page;z-index:251674624;mso-width-relative:page;mso-height-relative:page;" coordsize="485775,312420" o:gfxdata="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">
                <o:lock v:ext="edit" aspectratio="f"/>
                <v:shape id="Image 426" o:spid="_x0000_s1026" o:spt="75" type="#_x0000_t75" style="position:absolute;left:385157;top:200951;height:107556;width:100179;" filled="f" o:preferrelative="t" stroked="f" coordsize="21600,21600" o:gfxdata="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50byU&#10;wAAAANwAAAAPAAAAAAAAAAEAIAAAACIAAABkcnMvZG93bnJldi54bWxQSwECFAAUAAAACACHTuJA&#10;My8FnjsAAAA5AAAAEAAAAAAAAAABACAAAAAPAQAAZHJzL3NoYXBleG1sLnhtbFBLBQYAAAAABgAG&#10;AFsBAAC5AwAAAAA=&#10;">
                  <v:fill on="f" focussize="0,0"/>
                  <v:stroke on="f"/>
                  <v:imagedata r:id="rId51" o:title=""/>
                  <o:lock v:ext="edit" aspectratio="f"/>
                </v:shape>
                <v:shape id="Image 427" o:spid="_x0000_s1026" o:spt="75" type="#_x0000_t75" style="position:absolute;left:136434;top:0;height:288678;width:267823;" filled="f" o:preferrelative="t" stroked="f" coordsize="21600,21600" o:gfxdata="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vO3ovQAA&#10;ANwAAAAPAAAAAAAAAAEAIAAAACIAAABkcnMvZG93bnJldi54bWxQSwECFAAUAAAACACHTuJAMy8F&#10;njsAAAA5AAAAEAAAAAAAAAABACAAAAAMAQAAZHJzL3NoYXBleG1sLnhtbFBLBQYAAAAABgAGAFsB&#10;AAC2AwAAAAA=&#10;">
                  <v:fill on="f" focussize="0,0"/>
                  <v:stroke on="f"/>
                  <v:imagedata r:id="rId52" o:title=""/>
                  <o:lock v:ext="edit" aspectratio="f"/>
                </v:shape>
                <v:shape id="Image 428" o:spid="_x0000_s1026" o:spt="75" type="#_x0000_t75" style="position:absolute;left:0;top:208161;height:103947;width:101881;" filled="f" o:preferrelative="t" stroked="f" coordsize="21600,21600" o:gfxdata="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eq9yugAAANwA&#10;AAAPAAAAAAAAAAEAIAAAACIAAABkcnMvZG93bnJldi54bWxQSwECFAAUAAAACACHTuJAMy8FnjsA&#10;AAA5AAAAEAAAAAAAAAABACAAAAAJAQAAZHJzL3NoYXBleG1sLnhtbFBLBQYAAAAABgAGAFsBAACz&#10;AwAAAAA=&#10;">
                  <v:fill on="f" focussize="0,0"/>
                  <v:stroke on="f"/>
                  <v:imagedata r:id="rId53" o:title=""/>
                  <o:lock v:ext="edit" aspectratio="f"/>
                </v:shape>
              </v:group>
            </w:pict>
          </mc:Fallback>
        </mc:AlternateContent>
      </w:r>
      <w:r>
        <w:rPr>
          <w:rFonts w:ascii="Times New Roman" w:hAnsi="Times New Roman"/>
          <w:spacing w:val="-4"/>
          <w:w w:val="125"/>
          <w:sz w:val="13"/>
        </w:rPr>
        <w:t>−0.3</w:t>
      </w:r>
    </w:p>
    <w:p w14:paraId="2316AD19">
      <w:pPr>
        <w:pStyle w:val="9"/>
        <w:spacing w:before="5"/>
        <w:rPr>
          <w:rFonts w:ascii="Times New Roman"/>
          <w:sz w:val="9"/>
        </w:rPr>
      </w:pPr>
      <w:r>
        <w:rPr>
          <w:rFonts w:ascii="Times New Roman"/>
          <w:sz w:val="9"/>
        </w:rPr>
        <w:drawing>
          <wp:anchor distT="0" distB="0" distL="0" distR="0" simplePos="0" relativeHeight="251826176" behindDoc="1" locked="0" layoutInCell="1" allowOverlap="1">
            <wp:simplePos x="0" y="0"/>
            <wp:positionH relativeFrom="page">
              <wp:posOffset>3891915</wp:posOffset>
            </wp:positionH>
            <wp:positionV relativeFrom="paragraph">
              <wp:posOffset>114300</wp:posOffset>
            </wp:positionV>
            <wp:extent cx="53340" cy="53340"/>
            <wp:effectExtent l="0" t="0" r="0" b="0"/>
            <wp:wrapTopAndBottom/>
            <wp:docPr id="429" name="Image 429"/>
            <wp:cNvGraphicFramePr/>
            <a:graphic xmlns:a="http://schemas.openxmlformats.org/drawingml/2006/main">
              <a:graphicData uri="http://schemas.openxmlformats.org/drawingml/2006/picture">
                <pic:pic xmlns:pic="http://schemas.openxmlformats.org/drawingml/2006/picture">
                  <pic:nvPicPr>
                    <pic:cNvPr id="429" name="Image 429"/>
                    <pic:cNvPicPr/>
                  </pic:nvPicPr>
                  <pic:blipFill>
                    <a:blip r:embed="rId54" cstate="print"/>
                    <a:stretch>
                      <a:fillRect/>
                    </a:stretch>
                  </pic:blipFill>
                  <pic:spPr>
                    <a:xfrm>
                      <a:off x="0" y="0"/>
                      <a:ext cx="53435" cy="53435"/>
                    </a:xfrm>
                    <a:prstGeom prst="rect">
                      <a:avLst/>
                    </a:prstGeom>
                  </pic:spPr>
                </pic:pic>
              </a:graphicData>
            </a:graphic>
          </wp:anchor>
        </w:drawing>
      </w:r>
      <w:r>
        <w:rPr>
          <w:rFonts w:ascii="Times New Roman"/>
          <w:sz w:val="9"/>
        </w:rPr>
        <w:drawing>
          <wp:anchor distT="0" distB="0" distL="0" distR="0" simplePos="0" relativeHeight="251827200" behindDoc="1" locked="0" layoutInCell="1" allowOverlap="1">
            <wp:simplePos x="0" y="0"/>
            <wp:positionH relativeFrom="page">
              <wp:posOffset>5109210</wp:posOffset>
            </wp:positionH>
            <wp:positionV relativeFrom="paragraph">
              <wp:posOffset>84455</wp:posOffset>
            </wp:positionV>
            <wp:extent cx="53340" cy="53340"/>
            <wp:effectExtent l="0" t="0" r="0" b="0"/>
            <wp:wrapTopAndBottom/>
            <wp:docPr id="430" name="Image 430"/>
            <wp:cNvGraphicFramePr/>
            <a:graphic xmlns:a="http://schemas.openxmlformats.org/drawingml/2006/main">
              <a:graphicData uri="http://schemas.openxmlformats.org/drawingml/2006/picture">
                <pic:pic xmlns:pic="http://schemas.openxmlformats.org/drawingml/2006/picture">
                  <pic:nvPicPr>
                    <pic:cNvPr id="430" name="Image 430"/>
                    <pic:cNvPicPr/>
                  </pic:nvPicPr>
                  <pic:blipFill>
                    <a:blip r:embed="rId50" cstate="print"/>
                    <a:stretch>
                      <a:fillRect/>
                    </a:stretch>
                  </pic:blipFill>
                  <pic:spPr>
                    <a:xfrm>
                      <a:off x="0" y="0"/>
                      <a:ext cx="53435" cy="53435"/>
                    </a:xfrm>
                    <a:prstGeom prst="rect">
                      <a:avLst/>
                    </a:prstGeom>
                  </pic:spPr>
                </pic:pic>
              </a:graphicData>
            </a:graphic>
          </wp:anchor>
        </w:drawing>
      </w:r>
    </w:p>
    <w:p w14:paraId="30361AC9">
      <w:pPr>
        <w:pStyle w:val="9"/>
        <w:rPr>
          <w:rFonts w:ascii="Times New Roman"/>
          <w:sz w:val="2"/>
        </w:rPr>
      </w:pPr>
    </w:p>
    <w:p w14:paraId="58339D20">
      <w:pPr>
        <w:pStyle w:val="9"/>
        <w:spacing w:before="12"/>
        <w:rPr>
          <w:rFonts w:ascii="Times New Roman"/>
          <w:sz w:val="2"/>
        </w:rPr>
      </w:pPr>
    </w:p>
    <w:p w14:paraId="5D2BA411">
      <w:pPr>
        <w:spacing w:before="0"/>
        <w:ind w:left="1934" w:right="0" w:firstLine="0"/>
        <w:jc w:val="left"/>
        <w:rPr>
          <w:rFonts w:ascii="Times New Roman" w:hAnsi="Times New Roman"/>
          <w:sz w:val="13"/>
        </w:rPr>
      </w:pPr>
      <w:r>
        <w:rPr>
          <w:rFonts w:ascii="Times New Roman" w:hAnsi="Times New Roman"/>
          <w:sz w:val="13"/>
        </w:rPr>
        <w:drawing>
          <wp:anchor distT="0" distB="0" distL="0" distR="0" simplePos="0" relativeHeight="251674624" behindDoc="0" locked="0" layoutInCell="1" allowOverlap="1">
            <wp:simplePos x="0" y="0"/>
            <wp:positionH relativeFrom="page">
              <wp:posOffset>3978275</wp:posOffset>
            </wp:positionH>
            <wp:positionV relativeFrom="paragraph">
              <wp:posOffset>77470</wp:posOffset>
            </wp:positionV>
            <wp:extent cx="589280" cy="173990"/>
            <wp:effectExtent l="0" t="0" r="0" b="0"/>
            <wp:wrapNone/>
            <wp:docPr id="431" name="Image 431"/>
            <wp:cNvGraphicFramePr/>
            <a:graphic xmlns:a="http://schemas.openxmlformats.org/drawingml/2006/main">
              <a:graphicData uri="http://schemas.openxmlformats.org/drawingml/2006/picture">
                <pic:pic xmlns:pic="http://schemas.openxmlformats.org/drawingml/2006/picture">
                  <pic:nvPicPr>
                    <pic:cNvPr id="431" name="Image 431"/>
                    <pic:cNvPicPr/>
                  </pic:nvPicPr>
                  <pic:blipFill>
                    <a:blip r:embed="rId55" cstate="print"/>
                    <a:stretch>
                      <a:fillRect/>
                    </a:stretch>
                  </pic:blipFill>
                  <pic:spPr>
                    <a:xfrm>
                      <a:off x="0" y="0"/>
                      <a:ext cx="589519" cy="174231"/>
                    </a:xfrm>
                    <a:prstGeom prst="rect">
                      <a:avLst/>
                    </a:prstGeom>
                  </pic:spPr>
                </pic:pic>
              </a:graphicData>
            </a:graphic>
          </wp:anchor>
        </w:drawing>
      </w:r>
      <w:r>
        <w:rPr>
          <w:rFonts w:ascii="Times New Roman" w:hAnsi="Times New Roman"/>
          <w:spacing w:val="-4"/>
          <w:w w:val="125"/>
          <w:sz w:val="13"/>
        </w:rPr>
        <w:t>−0.4</w:t>
      </w:r>
    </w:p>
    <w:p w14:paraId="2A10F938">
      <w:pPr>
        <w:pStyle w:val="9"/>
        <w:spacing w:before="2"/>
        <w:rPr>
          <w:rFonts w:ascii="Times New Roman"/>
          <w:sz w:val="6"/>
        </w:rPr>
      </w:pPr>
      <w:r>
        <w:rPr>
          <w:rFonts w:ascii="Times New Roman"/>
          <w:sz w:val="6"/>
        </w:rPr>
        <w:drawing>
          <wp:anchor distT="0" distB="0" distL="0" distR="0" simplePos="0" relativeHeight="251827200" behindDoc="1" locked="0" layoutInCell="1" allowOverlap="1">
            <wp:simplePos x="0" y="0"/>
            <wp:positionH relativeFrom="page">
              <wp:posOffset>5065395</wp:posOffset>
            </wp:positionH>
            <wp:positionV relativeFrom="paragraph">
              <wp:posOffset>60325</wp:posOffset>
            </wp:positionV>
            <wp:extent cx="53975" cy="53975"/>
            <wp:effectExtent l="0" t="0" r="0" b="0"/>
            <wp:wrapTopAndBottom/>
            <wp:docPr id="432" name="Image 432"/>
            <wp:cNvGraphicFramePr/>
            <a:graphic xmlns:a="http://schemas.openxmlformats.org/drawingml/2006/main">
              <a:graphicData uri="http://schemas.openxmlformats.org/drawingml/2006/picture">
                <pic:pic xmlns:pic="http://schemas.openxmlformats.org/drawingml/2006/picture">
                  <pic:nvPicPr>
                    <pic:cNvPr id="432" name="Image 432"/>
                    <pic:cNvPicPr/>
                  </pic:nvPicPr>
                  <pic:blipFill>
                    <a:blip r:embed="rId56" cstate="print"/>
                    <a:stretch>
                      <a:fillRect/>
                    </a:stretch>
                  </pic:blipFill>
                  <pic:spPr>
                    <a:xfrm>
                      <a:off x="0" y="0"/>
                      <a:ext cx="53805" cy="53720"/>
                    </a:xfrm>
                    <a:prstGeom prst="rect">
                      <a:avLst/>
                    </a:prstGeom>
                  </pic:spPr>
                </pic:pic>
              </a:graphicData>
            </a:graphic>
          </wp:anchor>
        </w:drawing>
      </w:r>
    </w:p>
    <w:p w14:paraId="6880E7A8">
      <w:pPr>
        <w:pStyle w:val="9"/>
        <w:rPr>
          <w:rFonts w:ascii="Times New Roman"/>
          <w:sz w:val="2"/>
        </w:rPr>
      </w:pPr>
    </w:p>
    <w:p w14:paraId="1E5B8037">
      <w:pPr>
        <w:pStyle w:val="9"/>
        <w:rPr>
          <w:rFonts w:ascii="Times New Roman"/>
          <w:sz w:val="2"/>
        </w:rPr>
      </w:pPr>
    </w:p>
    <w:p w14:paraId="4D18EFA8">
      <w:pPr>
        <w:pStyle w:val="9"/>
        <w:rPr>
          <w:rFonts w:ascii="Times New Roman"/>
          <w:sz w:val="2"/>
        </w:rPr>
      </w:pPr>
    </w:p>
    <w:p w14:paraId="19AEB10C">
      <w:pPr>
        <w:pStyle w:val="9"/>
        <w:rPr>
          <w:rFonts w:ascii="Times New Roman"/>
          <w:sz w:val="2"/>
        </w:rPr>
      </w:pPr>
    </w:p>
    <w:p w14:paraId="2FF79060">
      <w:pPr>
        <w:pStyle w:val="9"/>
        <w:rPr>
          <w:rFonts w:ascii="Times New Roman"/>
          <w:sz w:val="2"/>
        </w:rPr>
      </w:pPr>
    </w:p>
    <w:p w14:paraId="775477E4">
      <w:pPr>
        <w:pStyle w:val="9"/>
        <w:spacing w:before="6"/>
        <w:rPr>
          <w:rFonts w:ascii="Times New Roman"/>
          <w:sz w:val="2"/>
        </w:rPr>
      </w:pPr>
    </w:p>
    <w:p w14:paraId="4132108D">
      <w:pPr>
        <w:spacing w:before="0"/>
        <w:ind w:left="1934" w:right="0" w:firstLine="0"/>
        <w:jc w:val="left"/>
        <w:rPr>
          <w:rFonts w:ascii="Times New Roman" w:hAnsi="Times New Roman"/>
          <w:sz w:val="13"/>
        </w:rPr>
      </w:pPr>
      <w:r>
        <w:rPr>
          <w:rFonts w:ascii="Times New Roman" w:hAnsi="Times New Roman"/>
          <w:spacing w:val="-4"/>
          <w:w w:val="125"/>
          <w:sz w:val="13"/>
        </w:rPr>
        <w:t>−0.5</w:t>
      </w:r>
    </w:p>
    <w:p w14:paraId="6F5D4C49">
      <w:pPr>
        <w:pStyle w:val="9"/>
        <w:rPr>
          <w:rFonts w:ascii="Times New Roman"/>
          <w:sz w:val="2"/>
        </w:rPr>
      </w:pPr>
    </w:p>
    <w:p w14:paraId="2527FC98">
      <w:pPr>
        <w:pStyle w:val="9"/>
        <w:rPr>
          <w:rFonts w:ascii="Times New Roman"/>
          <w:sz w:val="2"/>
        </w:rPr>
      </w:pPr>
    </w:p>
    <w:p w14:paraId="14D507BF">
      <w:pPr>
        <w:pStyle w:val="9"/>
        <w:rPr>
          <w:rFonts w:ascii="Times New Roman"/>
          <w:sz w:val="2"/>
        </w:rPr>
      </w:pPr>
    </w:p>
    <w:p w14:paraId="7B6DE0D2">
      <w:pPr>
        <w:pStyle w:val="9"/>
        <w:rPr>
          <w:rFonts w:ascii="Times New Roman"/>
          <w:sz w:val="2"/>
        </w:rPr>
      </w:pPr>
    </w:p>
    <w:p w14:paraId="209579BB">
      <w:pPr>
        <w:pStyle w:val="9"/>
        <w:rPr>
          <w:rFonts w:ascii="Times New Roman"/>
          <w:sz w:val="2"/>
        </w:rPr>
      </w:pPr>
    </w:p>
    <w:p w14:paraId="06B38C53">
      <w:pPr>
        <w:pStyle w:val="9"/>
        <w:rPr>
          <w:rFonts w:ascii="Times New Roman"/>
          <w:sz w:val="2"/>
        </w:rPr>
      </w:pPr>
    </w:p>
    <w:p w14:paraId="1B6B61A8">
      <w:pPr>
        <w:pStyle w:val="9"/>
        <w:rPr>
          <w:rFonts w:ascii="Times New Roman"/>
          <w:sz w:val="2"/>
        </w:rPr>
      </w:pPr>
    </w:p>
    <w:p w14:paraId="2B9CC5F8">
      <w:pPr>
        <w:pStyle w:val="9"/>
        <w:rPr>
          <w:rFonts w:ascii="Times New Roman"/>
          <w:sz w:val="2"/>
        </w:rPr>
      </w:pPr>
    </w:p>
    <w:p w14:paraId="56A8A16A">
      <w:pPr>
        <w:pStyle w:val="9"/>
        <w:rPr>
          <w:rFonts w:ascii="Times New Roman"/>
          <w:sz w:val="2"/>
        </w:rPr>
      </w:pPr>
    </w:p>
    <w:p w14:paraId="69C230F4">
      <w:pPr>
        <w:pStyle w:val="9"/>
        <w:rPr>
          <w:rFonts w:ascii="Times New Roman"/>
          <w:sz w:val="2"/>
        </w:rPr>
      </w:pPr>
    </w:p>
    <w:p w14:paraId="247830DD">
      <w:pPr>
        <w:pStyle w:val="9"/>
        <w:rPr>
          <w:rFonts w:ascii="Times New Roman"/>
          <w:sz w:val="2"/>
        </w:rPr>
      </w:pPr>
    </w:p>
    <w:p w14:paraId="7A314BAA">
      <w:pPr>
        <w:pStyle w:val="9"/>
        <w:rPr>
          <w:rFonts w:ascii="Times New Roman"/>
          <w:sz w:val="2"/>
        </w:rPr>
      </w:pPr>
    </w:p>
    <w:p w14:paraId="5F1AD71E">
      <w:pPr>
        <w:pStyle w:val="9"/>
        <w:rPr>
          <w:rFonts w:ascii="Times New Roman"/>
          <w:sz w:val="2"/>
        </w:rPr>
      </w:pPr>
    </w:p>
    <w:p w14:paraId="7E9B4079">
      <w:pPr>
        <w:pStyle w:val="9"/>
        <w:spacing w:before="1"/>
        <w:rPr>
          <w:rFonts w:ascii="Times New Roman"/>
          <w:sz w:val="2"/>
        </w:rPr>
      </w:pPr>
    </w:p>
    <w:p w14:paraId="38F48537">
      <w:pPr>
        <w:spacing w:before="1" w:line="139" w:lineRule="exact"/>
        <w:ind w:left="1934" w:right="0" w:firstLine="0"/>
        <w:jc w:val="left"/>
        <w:rPr>
          <w:rFonts w:ascii="Times New Roman" w:hAnsi="Times New Roman"/>
          <w:sz w:val="13"/>
        </w:rPr>
      </w:pPr>
      <w:r>
        <w:rPr>
          <w:rFonts w:ascii="Times New Roman" w:hAnsi="Times New Roman"/>
          <w:spacing w:val="-4"/>
          <w:w w:val="125"/>
          <w:sz w:val="13"/>
        </w:rPr>
        <w:t>−0.6</w:t>
      </w:r>
    </w:p>
    <w:p w14:paraId="46C2B9F9">
      <w:pPr>
        <w:tabs>
          <w:tab w:val="left" w:pos="2954"/>
          <w:tab w:val="left" w:pos="3765"/>
          <w:tab w:val="left" w:pos="4588"/>
          <w:tab w:val="left" w:pos="5361"/>
          <w:tab w:val="left" w:pos="6096"/>
          <w:tab w:val="left" w:pos="6869"/>
        </w:tabs>
        <w:spacing w:before="0" w:line="139" w:lineRule="exact"/>
        <w:ind w:left="2182" w:right="0" w:firstLine="0"/>
        <w:jc w:val="left"/>
        <w:rPr>
          <w:rFonts w:ascii="Times New Roman" w:hAnsi="Times New Roman"/>
          <w:sz w:val="13"/>
        </w:rPr>
      </w:pPr>
      <w:r>
        <w:rPr>
          <w:rFonts w:ascii="Times New Roman" w:hAnsi="Times New Roman"/>
          <w:spacing w:val="-5"/>
          <w:w w:val="120"/>
          <w:sz w:val="13"/>
        </w:rPr>
        <w:t>−15</w:t>
      </w:r>
      <w:r>
        <w:rPr>
          <w:rFonts w:ascii="Times New Roman" w:hAnsi="Times New Roman"/>
          <w:sz w:val="13"/>
        </w:rPr>
        <w:tab/>
      </w:r>
      <w:r>
        <w:rPr>
          <w:rFonts w:ascii="Times New Roman" w:hAnsi="Times New Roman"/>
          <w:spacing w:val="-5"/>
          <w:w w:val="120"/>
          <w:sz w:val="13"/>
        </w:rPr>
        <w:t>−10</w:t>
      </w:r>
      <w:r>
        <w:rPr>
          <w:rFonts w:ascii="Times New Roman" w:hAnsi="Times New Roman"/>
          <w:sz w:val="13"/>
        </w:rPr>
        <w:tab/>
      </w:r>
      <w:r>
        <w:rPr>
          <w:rFonts w:ascii="Times New Roman" w:hAnsi="Times New Roman"/>
          <w:spacing w:val="-5"/>
          <w:w w:val="120"/>
          <w:sz w:val="13"/>
        </w:rPr>
        <w:t>−5</w:t>
      </w:r>
      <w:r>
        <w:rPr>
          <w:rFonts w:ascii="Times New Roman" w:hAnsi="Times New Roman"/>
          <w:sz w:val="13"/>
        </w:rPr>
        <w:tab/>
      </w:r>
      <w:r>
        <w:rPr>
          <w:rFonts w:ascii="Times New Roman" w:hAnsi="Times New Roman"/>
          <w:spacing w:val="-10"/>
          <w:w w:val="120"/>
          <w:sz w:val="13"/>
        </w:rPr>
        <w:t>0</w:t>
      </w:r>
      <w:r>
        <w:rPr>
          <w:rFonts w:ascii="Times New Roman" w:hAnsi="Times New Roman"/>
          <w:sz w:val="13"/>
        </w:rPr>
        <w:tab/>
      </w:r>
      <w:r>
        <w:rPr>
          <w:rFonts w:ascii="Times New Roman" w:hAnsi="Times New Roman"/>
          <w:spacing w:val="-10"/>
          <w:w w:val="120"/>
          <w:sz w:val="13"/>
        </w:rPr>
        <w:t>5</w:t>
      </w:r>
      <w:r>
        <w:rPr>
          <w:rFonts w:ascii="Times New Roman" w:hAnsi="Times New Roman"/>
          <w:sz w:val="13"/>
        </w:rPr>
        <w:tab/>
      </w:r>
      <w:r>
        <w:rPr>
          <w:rFonts w:ascii="Times New Roman" w:hAnsi="Times New Roman"/>
          <w:spacing w:val="-5"/>
          <w:w w:val="120"/>
          <w:sz w:val="13"/>
        </w:rPr>
        <w:t>10</w:t>
      </w:r>
      <w:r>
        <w:rPr>
          <w:rFonts w:ascii="Times New Roman" w:hAnsi="Times New Roman"/>
          <w:sz w:val="13"/>
        </w:rPr>
        <w:tab/>
      </w:r>
      <w:r>
        <w:rPr>
          <w:rFonts w:ascii="Times New Roman" w:hAnsi="Times New Roman"/>
          <w:spacing w:val="-5"/>
          <w:w w:val="120"/>
          <w:sz w:val="13"/>
        </w:rPr>
        <w:t>15</w:t>
      </w:r>
    </w:p>
    <w:p w14:paraId="0FE3B1FE">
      <w:pPr>
        <w:spacing w:before="14"/>
        <w:ind w:left="4205" w:right="0" w:firstLine="0"/>
        <w:jc w:val="left"/>
        <w:rPr>
          <w:rFonts w:ascii="Times New Roman"/>
          <w:sz w:val="13"/>
        </w:rPr>
      </w:pPr>
      <w:r>
        <w:rPr>
          <w:rFonts w:ascii="Times New Roman"/>
          <w:w w:val="105"/>
          <w:sz w:val="13"/>
        </w:rPr>
        <w:t>X</w:t>
      </w:r>
      <w:r>
        <w:rPr>
          <w:rFonts w:ascii="Times New Roman"/>
          <w:spacing w:val="11"/>
          <w:w w:val="105"/>
          <w:sz w:val="13"/>
        </w:rPr>
        <w:t xml:space="preserve"> </w:t>
      </w:r>
      <w:r>
        <w:rPr>
          <w:rFonts w:ascii="Times New Roman"/>
          <w:w w:val="105"/>
          <w:sz w:val="13"/>
        </w:rPr>
        <w:t>position</w:t>
      </w:r>
      <w:r>
        <w:rPr>
          <w:rFonts w:ascii="Times New Roman"/>
          <w:spacing w:val="12"/>
          <w:w w:val="105"/>
          <w:sz w:val="13"/>
        </w:rPr>
        <w:t xml:space="preserve"> </w:t>
      </w:r>
      <w:r>
        <w:rPr>
          <w:rFonts w:ascii="Times New Roman"/>
          <w:spacing w:val="-5"/>
          <w:w w:val="105"/>
          <w:sz w:val="13"/>
        </w:rPr>
        <w:t>[m]</w:t>
      </w:r>
    </w:p>
    <w:p w14:paraId="72B71A89">
      <w:pPr>
        <w:pStyle w:val="9"/>
        <w:spacing w:before="174"/>
        <w:rPr>
          <w:rFonts w:ascii="Times New Roman"/>
        </w:rPr>
      </w:pPr>
    </w:p>
    <w:p w14:paraId="398EEB62">
      <w:pPr>
        <w:pStyle w:val="9"/>
        <w:jc w:val="center"/>
      </w:pPr>
      <w:r>
        <w:t>Figure</w:t>
      </w:r>
      <w:r>
        <w:rPr>
          <w:spacing w:val="1"/>
        </w:rPr>
        <w:t xml:space="preserve"> </w:t>
      </w:r>
      <w:r>
        <w:t>3.9:</w:t>
      </w:r>
      <w:r>
        <w:rPr>
          <w:spacing w:val="17"/>
        </w:rPr>
        <w:t xml:space="preserve"> </w:t>
      </w:r>
      <w:bookmarkStart w:id="134" w:name="_bookmark107"/>
      <w:bookmarkEnd w:id="134"/>
      <w:r>
        <w:t>Effect</w:t>
      </w:r>
      <w:r>
        <w:rPr>
          <w:spacing w:val="1"/>
        </w:rPr>
        <w:t xml:space="preserve"> </w:t>
      </w:r>
      <w:r>
        <w:t>of</w:t>
      </w:r>
      <w:r>
        <w:rPr>
          <w:spacing w:val="1"/>
        </w:rPr>
        <w:t xml:space="preserve"> </w:t>
      </w:r>
      <w:r>
        <w:t>detaching</w:t>
      </w:r>
      <w:r>
        <w:rPr>
          <w:spacing w:val="2"/>
        </w:rPr>
        <w:t xml:space="preserve"> </w:t>
      </w:r>
      <w:r>
        <w:t>from</w:t>
      </w:r>
      <w:r>
        <w:rPr>
          <w:spacing w:val="1"/>
        </w:rPr>
        <w:t xml:space="preserve"> </w:t>
      </w:r>
      <w:r>
        <w:t>the</w:t>
      </w:r>
      <w:r>
        <w:rPr>
          <w:spacing w:val="1"/>
        </w:rPr>
        <w:t xml:space="preserve"> </w:t>
      </w:r>
      <w:r>
        <w:t>vehicle</w:t>
      </w:r>
      <w:r>
        <w:rPr>
          <w:spacing w:val="1"/>
        </w:rPr>
        <w:t xml:space="preserve"> </w:t>
      </w:r>
      <w:r>
        <w:t>in</w:t>
      </w:r>
      <w:r>
        <w:rPr>
          <w:spacing w:val="2"/>
        </w:rPr>
        <w:t xml:space="preserve"> </w:t>
      </w:r>
      <w:r>
        <w:t>the</w:t>
      </w:r>
      <w:r>
        <w:rPr>
          <w:spacing w:val="1"/>
        </w:rPr>
        <w:t xml:space="preserve"> </w:t>
      </w:r>
      <w:r>
        <w:rPr>
          <w:spacing w:val="-2"/>
        </w:rPr>
        <w:t>routes</w:t>
      </w:r>
    </w:p>
    <w:p w14:paraId="08D05F86">
      <w:pPr>
        <w:pStyle w:val="9"/>
        <w:spacing w:before="164"/>
      </w:pPr>
    </w:p>
    <w:p w14:paraId="64D88132">
      <w:pPr>
        <w:pStyle w:val="9"/>
        <w:spacing w:line="273" w:lineRule="auto"/>
        <w:ind w:left="141" w:right="138"/>
        <w:jc w:val="both"/>
      </w:pPr>
      <w:r>
        <w:t xml:space="preserve">It is evident that certain graphs exhibit a recurring tendency to lose the line as demon- strated in Figure </w:t>
      </w:r>
      <w:r>
        <w:fldChar w:fldCharType="begin"/>
      </w:r>
      <w:r>
        <w:instrText xml:space="preserve"> HYPERLINK \l "_bookmark107" </w:instrText>
      </w:r>
      <w:r>
        <w:fldChar w:fldCharType="separate"/>
      </w:r>
      <w:r>
        <w:rPr>
          <w:color w:val="0000FF"/>
        </w:rPr>
        <w:t>3.9</w:t>
      </w:r>
      <w:r>
        <w:rPr>
          <w:color w:val="0000FF"/>
        </w:rPr>
        <w:fldChar w:fldCharType="end"/>
      </w:r>
      <w:r>
        <w:t>.</w:t>
      </w:r>
      <w:r>
        <w:rPr>
          <w:spacing w:val="40"/>
        </w:rPr>
        <w:t xml:space="preserve"> </w:t>
      </w:r>
      <w:r>
        <w:t>This graph visually displays the vehicle’s tracking loss.</w:t>
      </w:r>
      <w:r>
        <w:rPr>
          <w:spacing w:val="40"/>
        </w:rPr>
        <w:t xml:space="preserve"> </w:t>
      </w:r>
      <w:r>
        <w:t>The Kalman filter is responsible for calculating the next position when the vehicle loses track, and dur- ing</w:t>
      </w:r>
      <w:r>
        <w:rPr>
          <w:spacing w:val="28"/>
        </w:rPr>
        <w:t xml:space="preserve"> </w:t>
      </w:r>
      <w:r>
        <w:t>these</w:t>
      </w:r>
      <w:r>
        <w:rPr>
          <w:spacing w:val="28"/>
        </w:rPr>
        <w:t xml:space="preserve"> </w:t>
      </w:r>
      <w:r>
        <w:t>values</w:t>
      </w:r>
      <w:r>
        <w:rPr>
          <w:spacing w:val="28"/>
        </w:rPr>
        <w:t xml:space="preserve"> </w:t>
      </w:r>
      <w:r>
        <w:t>the</w:t>
      </w:r>
      <w:r>
        <w:rPr>
          <w:spacing w:val="28"/>
        </w:rPr>
        <w:t xml:space="preserve"> </w:t>
      </w:r>
      <w:r>
        <w:t>approximation</w:t>
      </w:r>
      <w:r>
        <w:rPr>
          <w:spacing w:val="28"/>
        </w:rPr>
        <w:t xml:space="preserve"> </w:t>
      </w:r>
      <w:r>
        <w:t>is</w:t>
      </w:r>
      <w:r>
        <w:rPr>
          <w:spacing w:val="28"/>
        </w:rPr>
        <w:t xml:space="preserve"> </w:t>
      </w:r>
      <w:r>
        <w:t>the</w:t>
      </w:r>
      <w:r>
        <w:rPr>
          <w:spacing w:val="28"/>
        </w:rPr>
        <w:t xml:space="preserve"> </w:t>
      </w:r>
      <w:r>
        <w:t>only</w:t>
      </w:r>
      <w:r>
        <w:rPr>
          <w:spacing w:val="28"/>
        </w:rPr>
        <w:t xml:space="preserve"> </w:t>
      </w:r>
      <w:r>
        <w:t>input,</w:t>
      </w:r>
      <w:r>
        <w:rPr>
          <w:spacing w:val="35"/>
        </w:rPr>
        <w:t xml:space="preserve"> </w:t>
      </w:r>
      <w:r>
        <w:t>slowly</w:t>
      </w:r>
      <w:r>
        <w:rPr>
          <w:spacing w:val="28"/>
        </w:rPr>
        <w:t xml:space="preserve"> </w:t>
      </w:r>
      <w:r>
        <w:t>drifting.</w:t>
      </w:r>
      <w:r>
        <w:rPr>
          <w:spacing w:val="67"/>
          <w:w w:val="150"/>
        </w:rPr>
        <w:t xml:space="preserve"> </w:t>
      </w:r>
      <w:r>
        <w:t>This</w:t>
      </w:r>
      <w:r>
        <w:rPr>
          <w:spacing w:val="28"/>
        </w:rPr>
        <w:t xml:space="preserve"> </w:t>
      </w:r>
      <w:r>
        <w:rPr>
          <w:spacing w:val="-2"/>
        </w:rPr>
        <w:t>phenomenon</w:t>
      </w:r>
    </w:p>
    <w:p w14:paraId="685E4F39">
      <w:pPr>
        <w:pStyle w:val="9"/>
        <w:spacing w:after="0" w:line="273" w:lineRule="auto"/>
        <w:jc w:val="both"/>
        <w:sectPr>
          <w:pgSz w:w="11910" w:h="16840"/>
          <w:pgMar w:top="600" w:right="1559" w:bottom="280" w:left="1559" w:header="720" w:footer="720" w:gutter="0"/>
          <w:cols w:space="720" w:num="1"/>
        </w:sectPr>
      </w:pPr>
    </w:p>
    <w:p w14:paraId="46D72EC8">
      <w:pPr>
        <w:tabs>
          <w:tab w:val="right" w:pos="8645"/>
        </w:tabs>
        <w:spacing w:before="79"/>
        <w:ind w:left="141" w:right="0" w:firstLine="0"/>
        <w:jc w:val="left"/>
        <w:rPr>
          <w:sz w:val="18"/>
        </w:rPr>
      </w:pPr>
      <w:r>
        <w:rPr>
          <w:sz w:val="18"/>
        </w:rPr>
        <mc:AlternateContent>
          <mc:Choice Requires="wps">
            <w:drawing>
              <wp:anchor distT="0" distB="0" distL="0" distR="0" simplePos="0" relativeHeight="251828224"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433" name="Graphic 433"/>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433" o:spid="_x0000_s1026" o:spt="100" style="position:absolute;left:0pt;margin-left:85pt;margin-top:17.5pt;height:0.1pt;width:425.2pt;mso-position-horizontal-relative:page;mso-wrap-distance-bottom:0pt;mso-wrap-distance-top:0pt;z-index:-251488256;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pXBvstYAAAAKAQAADwAAAAAA&#10;AAABACAAAAAiAAAAZHJzL2Rvd25yZXYueG1sUEsBAhQAFAAAAAgAh07iQCl11dEVAgAAfgQAAA4A&#10;AAAAAAAAAQAgAAAAJQEAAGRycy9lMm9Eb2MueG1sUEsFBgAAAAAGAAYAWQEAAKwFAAAAAA==&#10;" path="m0,0l5400001,0e">
                <v:fill on="f" focussize="0,0"/>
                <v:stroke weight="0.497952755905512pt" color="#000000" joinstyle="round"/>
                <v:imagedata o:title=""/>
                <o:lock v:ext="edit" aspectratio="f"/>
                <v:textbox inset="0mm,0mm,0mm,0mm"/>
                <w10:wrap type="topAndBottom"/>
              </v:shape>
            </w:pict>
          </mc:Fallback>
        </mc:AlternateContent>
      </w:r>
      <w:r>
        <w:rPr>
          <w:sz w:val="18"/>
        </w:rPr>
        <w:t>Experimental</w:t>
      </w:r>
      <w:r>
        <w:rPr>
          <w:spacing w:val="7"/>
          <w:sz w:val="18"/>
        </w:rPr>
        <w:t xml:space="preserve"> </w:t>
      </w:r>
      <w:r>
        <w:rPr>
          <w:spacing w:val="-2"/>
          <w:sz w:val="18"/>
        </w:rPr>
        <w:t>Evaluation</w:t>
      </w:r>
      <w:r>
        <w:rPr>
          <w:rFonts w:ascii="Times New Roman"/>
          <w:sz w:val="18"/>
        </w:rPr>
        <w:tab/>
      </w:r>
      <w:r>
        <w:rPr>
          <w:spacing w:val="-5"/>
          <w:sz w:val="18"/>
        </w:rPr>
        <w:t>51</w:t>
      </w:r>
    </w:p>
    <w:p w14:paraId="0577B916">
      <w:pPr>
        <w:pStyle w:val="9"/>
        <w:spacing w:before="219"/>
      </w:pPr>
    </w:p>
    <w:p w14:paraId="2E9F398D">
      <w:pPr>
        <w:pStyle w:val="9"/>
        <w:spacing w:line="273" w:lineRule="auto"/>
        <w:ind w:left="141" w:right="139"/>
        <w:jc w:val="both"/>
      </w:pPr>
      <w:r>
        <w:rPr>
          <w:w w:val="105"/>
        </w:rPr>
        <w:t>occurs</w:t>
      </w:r>
      <w:r>
        <w:rPr>
          <w:spacing w:val="-5"/>
          <w:w w:val="105"/>
        </w:rPr>
        <w:t xml:space="preserve"> </w:t>
      </w:r>
      <w:r>
        <w:rPr>
          <w:w w:val="105"/>
        </w:rPr>
        <w:t>in</w:t>
      </w:r>
      <w:r>
        <w:rPr>
          <w:spacing w:val="-5"/>
          <w:w w:val="105"/>
        </w:rPr>
        <w:t xml:space="preserve"> </w:t>
      </w:r>
      <w:r>
        <w:rPr>
          <w:w w:val="105"/>
        </w:rPr>
        <w:t>nearly</w:t>
      </w:r>
      <w:r>
        <w:rPr>
          <w:spacing w:val="-5"/>
          <w:w w:val="105"/>
        </w:rPr>
        <w:t xml:space="preserve"> </w:t>
      </w:r>
      <w:r>
        <w:rPr>
          <w:w w:val="105"/>
        </w:rPr>
        <w:t>all</w:t>
      </w:r>
      <w:r>
        <w:rPr>
          <w:spacing w:val="-5"/>
          <w:w w:val="105"/>
        </w:rPr>
        <w:t xml:space="preserve"> </w:t>
      </w:r>
      <w:r>
        <w:rPr>
          <w:w w:val="105"/>
        </w:rPr>
        <w:t>routes,</w:t>
      </w:r>
      <w:r>
        <w:rPr>
          <w:spacing w:val="-2"/>
          <w:w w:val="105"/>
        </w:rPr>
        <w:t xml:space="preserve"> </w:t>
      </w:r>
      <w:r>
        <w:rPr>
          <w:w w:val="105"/>
        </w:rPr>
        <w:t>as</w:t>
      </w:r>
      <w:r>
        <w:rPr>
          <w:spacing w:val="-5"/>
          <w:w w:val="105"/>
        </w:rPr>
        <w:t xml:space="preserve"> </w:t>
      </w:r>
      <w:r>
        <w:rPr>
          <w:w w:val="105"/>
        </w:rPr>
        <w:t>longer</w:t>
      </w:r>
      <w:r>
        <w:rPr>
          <w:spacing w:val="-5"/>
          <w:w w:val="105"/>
        </w:rPr>
        <w:t xml:space="preserve"> </w:t>
      </w:r>
      <w:r>
        <w:rPr>
          <w:w w:val="105"/>
        </w:rPr>
        <w:t>distances</w:t>
      </w:r>
      <w:r>
        <w:rPr>
          <w:spacing w:val="-5"/>
          <w:w w:val="105"/>
        </w:rPr>
        <w:t xml:space="preserve"> </w:t>
      </w:r>
      <w:r>
        <w:rPr>
          <w:w w:val="105"/>
        </w:rPr>
        <w:t>increase</w:t>
      </w:r>
      <w:r>
        <w:rPr>
          <w:spacing w:val="-5"/>
          <w:w w:val="105"/>
        </w:rPr>
        <w:t xml:space="preserve"> </w:t>
      </w:r>
      <w:r>
        <w:rPr>
          <w:w w:val="105"/>
        </w:rPr>
        <w:t>the</w:t>
      </w:r>
      <w:r>
        <w:rPr>
          <w:spacing w:val="-5"/>
          <w:w w:val="105"/>
        </w:rPr>
        <w:t xml:space="preserve"> </w:t>
      </w:r>
      <w:r>
        <w:rPr>
          <w:w w:val="105"/>
        </w:rPr>
        <w:t>likelihood</w:t>
      </w:r>
      <w:r>
        <w:rPr>
          <w:spacing w:val="-5"/>
          <w:w w:val="105"/>
        </w:rPr>
        <w:t xml:space="preserve"> </w:t>
      </w:r>
      <w:r>
        <w:rPr>
          <w:w w:val="105"/>
        </w:rPr>
        <w:t>of</w:t>
      </w:r>
      <w:r>
        <w:rPr>
          <w:spacing w:val="-5"/>
          <w:w w:val="105"/>
        </w:rPr>
        <w:t xml:space="preserve"> </w:t>
      </w:r>
      <w:r>
        <w:rPr>
          <w:w w:val="105"/>
        </w:rPr>
        <w:t>detector</w:t>
      </w:r>
      <w:r>
        <w:rPr>
          <w:spacing w:val="-5"/>
          <w:w w:val="105"/>
        </w:rPr>
        <w:t xml:space="preserve"> </w:t>
      </w:r>
      <w:r>
        <w:rPr>
          <w:w w:val="105"/>
        </w:rPr>
        <w:t>failure and tracker failure.</w:t>
      </w:r>
    </w:p>
    <w:p w14:paraId="6F2AEBF2">
      <w:pPr>
        <w:pStyle w:val="9"/>
        <w:spacing w:before="107" w:line="273" w:lineRule="auto"/>
        <w:ind w:left="141" w:right="139"/>
        <w:jc w:val="both"/>
      </w:pPr>
      <w:r>
        <w:t>Knowing</w:t>
      </w:r>
      <w:r>
        <w:rPr>
          <w:spacing w:val="-9"/>
        </w:rPr>
        <w:t xml:space="preserve"> </w:t>
      </w:r>
      <w:r>
        <w:t>the</w:t>
      </w:r>
      <w:r>
        <w:rPr>
          <w:spacing w:val="-9"/>
        </w:rPr>
        <w:t xml:space="preserve"> </w:t>
      </w:r>
      <w:r>
        <w:t>effects</w:t>
      </w:r>
      <w:r>
        <w:rPr>
          <w:spacing w:val="-9"/>
        </w:rPr>
        <w:t xml:space="preserve"> </w:t>
      </w:r>
      <w:r>
        <w:t>it</w:t>
      </w:r>
      <w:r>
        <w:rPr>
          <w:spacing w:val="-9"/>
        </w:rPr>
        <w:t xml:space="preserve"> </w:t>
      </w:r>
      <w:r>
        <w:t>had</w:t>
      </w:r>
      <w:r>
        <w:rPr>
          <w:spacing w:val="-9"/>
        </w:rPr>
        <w:t xml:space="preserve"> </w:t>
      </w:r>
      <w:r>
        <w:t>on</w:t>
      </w:r>
      <w:r>
        <w:rPr>
          <w:spacing w:val="-9"/>
        </w:rPr>
        <w:t xml:space="preserve"> </w:t>
      </w:r>
      <w:r>
        <w:t>position,</w:t>
      </w:r>
      <w:r>
        <w:rPr>
          <w:spacing w:val="-6"/>
        </w:rPr>
        <w:t xml:space="preserve"> </w:t>
      </w:r>
      <w:r>
        <w:t>it</w:t>
      </w:r>
      <w:r>
        <w:rPr>
          <w:spacing w:val="-9"/>
        </w:rPr>
        <w:t xml:space="preserve"> </w:t>
      </w:r>
      <w:r>
        <w:t>can</w:t>
      </w:r>
      <w:r>
        <w:rPr>
          <w:spacing w:val="-9"/>
        </w:rPr>
        <w:t xml:space="preserve"> </w:t>
      </w:r>
      <w:r>
        <w:t>be</w:t>
      </w:r>
      <w:r>
        <w:rPr>
          <w:spacing w:val="-9"/>
        </w:rPr>
        <w:t xml:space="preserve"> </w:t>
      </w:r>
      <w:r>
        <w:t>deduced</w:t>
      </w:r>
      <w:r>
        <w:rPr>
          <w:spacing w:val="-9"/>
        </w:rPr>
        <w:t xml:space="preserve"> </w:t>
      </w:r>
      <w:r>
        <w:t>that</w:t>
      </w:r>
      <w:r>
        <w:rPr>
          <w:spacing w:val="-9"/>
        </w:rPr>
        <w:t xml:space="preserve"> </w:t>
      </w:r>
      <w:r>
        <w:t>the</w:t>
      </w:r>
      <w:r>
        <w:rPr>
          <w:spacing w:val="-9"/>
        </w:rPr>
        <w:t xml:space="preserve"> </w:t>
      </w:r>
      <w:r>
        <w:t>speed</w:t>
      </w:r>
      <w:r>
        <w:rPr>
          <w:spacing w:val="-9"/>
        </w:rPr>
        <w:t xml:space="preserve"> </w:t>
      </w:r>
      <w:r>
        <w:t>will</w:t>
      </w:r>
      <w:r>
        <w:rPr>
          <w:spacing w:val="-9"/>
        </w:rPr>
        <w:t xml:space="preserve"> </w:t>
      </w:r>
      <w:r>
        <w:t>deteriorate</w:t>
      </w:r>
      <w:r>
        <w:rPr>
          <w:spacing w:val="-9"/>
        </w:rPr>
        <w:t xml:space="preserve"> </w:t>
      </w:r>
      <w:r>
        <w:t>with increasing heights.</w:t>
      </w:r>
      <w:r>
        <w:rPr>
          <w:spacing w:val="40"/>
        </w:rPr>
        <w:t xml:space="preserve"> </w:t>
      </w:r>
      <w:r>
        <w:t>The findings demonstrate that there is a correlation between speed variance and altitude, while the mean error is consistent across all heights.</w:t>
      </w:r>
      <w:r>
        <w:rPr>
          <w:spacing w:val="36"/>
        </w:rPr>
        <w:t xml:space="preserve"> </w:t>
      </w:r>
      <w:r>
        <w:t>The impact of the errors is more acute at higher altitudes, which means that the extremes suffer more deformation, resulting in a higher variance.</w:t>
      </w:r>
      <w:r>
        <w:rPr>
          <w:spacing w:val="40"/>
        </w:rPr>
        <w:t xml:space="preserve"> </w:t>
      </w:r>
      <w:r>
        <w:t>When taking all the samples from one end of the graph to the other, the average speed is calculated.</w:t>
      </w:r>
      <w:r>
        <w:rPr>
          <w:spacing w:val="38"/>
        </w:rPr>
        <w:t xml:space="preserve"> </w:t>
      </w:r>
      <w:r>
        <w:t>Any error caused by the extreme ends is averaged out and the primary source of error becomes the loss of connection.</w:t>
      </w:r>
    </w:p>
    <w:p w14:paraId="0F960C31">
      <w:pPr>
        <w:pStyle w:val="9"/>
      </w:pPr>
    </w:p>
    <w:p w14:paraId="68ED3F94">
      <w:pPr>
        <w:pStyle w:val="9"/>
        <w:spacing w:before="63"/>
      </w:pPr>
    </w:p>
    <w:p w14:paraId="440BC488">
      <w:pPr>
        <w:pStyle w:val="3"/>
        <w:numPr>
          <w:ilvl w:val="1"/>
          <w:numId w:val="13"/>
        </w:numPr>
        <w:tabs>
          <w:tab w:val="left" w:pos="967"/>
        </w:tabs>
        <w:spacing w:before="0" w:after="0" w:line="240" w:lineRule="auto"/>
        <w:ind w:left="967" w:right="0" w:hanging="826"/>
        <w:jc w:val="both"/>
      </w:pPr>
      <w:bookmarkStart w:id="135" w:name="_bookmark108"/>
      <w:bookmarkEnd w:id="135"/>
      <w:bookmarkStart w:id="136" w:name="Effects of an error in the telemetry"/>
      <w:bookmarkEnd w:id="136"/>
      <w:r>
        <w:t>Effects</w:t>
      </w:r>
      <w:r>
        <w:rPr>
          <w:spacing w:val="-4"/>
        </w:rPr>
        <w:t xml:space="preserve"> </w:t>
      </w:r>
      <w:r>
        <w:t>of</w:t>
      </w:r>
      <w:r>
        <w:rPr>
          <w:spacing w:val="-4"/>
        </w:rPr>
        <w:t xml:space="preserve"> </w:t>
      </w:r>
      <w:r>
        <w:t>an</w:t>
      </w:r>
      <w:r>
        <w:rPr>
          <w:spacing w:val="-3"/>
        </w:rPr>
        <w:t xml:space="preserve"> </w:t>
      </w:r>
      <w:r>
        <w:t>error</w:t>
      </w:r>
      <w:r>
        <w:rPr>
          <w:spacing w:val="-4"/>
        </w:rPr>
        <w:t xml:space="preserve"> </w:t>
      </w:r>
      <w:r>
        <w:t>in</w:t>
      </w:r>
      <w:r>
        <w:rPr>
          <w:spacing w:val="-3"/>
        </w:rPr>
        <w:t xml:space="preserve"> </w:t>
      </w:r>
      <w:r>
        <w:t>the</w:t>
      </w:r>
      <w:r>
        <w:rPr>
          <w:spacing w:val="-4"/>
        </w:rPr>
        <w:t xml:space="preserve"> </w:t>
      </w:r>
      <w:r>
        <w:rPr>
          <w:spacing w:val="-2"/>
        </w:rPr>
        <w:t>telemetry</w:t>
      </w:r>
    </w:p>
    <w:p w14:paraId="1AFCC640">
      <w:pPr>
        <w:pStyle w:val="9"/>
        <w:spacing w:before="23"/>
        <w:rPr>
          <w:rFonts w:ascii="Arial"/>
          <w:b/>
          <w:sz w:val="31"/>
        </w:rPr>
      </w:pPr>
    </w:p>
    <w:p w14:paraId="08BAAC4C">
      <w:pPr>
        <w:pStyle w:val="9"/>
        <w:spacing w:line="273" w:lineRule="auto"/>
        <w:ind w:left="141" w:right="139"/>
        <w:jc w:val="both"/>
      </w:pPr>
      <w:r>
        <w:t>Having established the impact of drone positioning, the subsequent step is to investigate the impact of providing an incorrect telemetry. The test was conducted under the parame- ters of a 10-metre height, -45 degrees pitch and -90 degrees yaw.</w:t>
      </w:r>
      <w:r>
        <w:rPr>
          <w:spacing w:val="25"/>
        </w:rPr>
        <w:t xml:space="preserve"> </w:t>
      </w:r>
      <w:r>
        <w:t xml:space="preserve">The telemetry packages were altered while displaying the same video in order to test the impact of incorrect data </w:t>
      </w:r>
      <w:r>
        <w:rPr>
          <w:spacing w:val="-2"/>
        </w:rPr>
        <w:t>input.</w:t>
      </w:r>
    </w:p>
    <w:p w14:paraId="7842B783">
      <w:pPr>
        <w:pStyle w:val="9"/>
        <w:spacing w:before="108" w:line="273" w:lineRule="auto"/>
        <w:ind w:left="141" w:right="139"/>
        <w:jc w:val="both"/>
      </w:pPr>
      <w:r>
        <w:t>The values were compared with the outcome generated by using the appropriate param- eters,</w:t>
      </w:r>
      <w:r>
        <w:rPr>
          <w:spacing w:val="19"/>
        </w:rPr>
        <w:t xml:space="preserve"> </w:t>
      </w:r>
      <w:r>
        <w:t>instead</w:t>
      </w:r>
      <w:r>
        <w:rPr>
          <w:spacing w:val="16"/>
        </w:rPr>
        <w:t xml:space="preserve"> </w:t>
      </w:r>
      <w:r>
        <w:t>of</w:t>
      </w:r>
      <w:r>
        <w:rPr>
          <w:spacing w:val="16"/>
        </w:rPr>
        <w:t xml:space="preserve"> </w:t>
      </w:r>
      <w:r>
        <w:t>the</w:t>
      </w:r>
      <w:r>
        <w:rPr>
          <w:spacing w:val="16"/>
        </w:rPr>
        <w:t xml:space="preserve"> </w:t>
      </w:r>
      <w:r>
        <w:t>actual</w:t>
      </w:r>
      <w:r>
        <w:rPr>
          <w:spacing w:val="17"/>
        </w:rPr>
        <w:t xml:space="preserve"> </w:t>
      </w:r>
      <w:r>
        <w:t>route</w:t>
      </w:r>
      <w:r>
        <w:rPr>
          <w:spacing w:val="16"/>
        </w:rPr>
        <w:t xml:space="preserve"> </w:t>
      </w:r>
      <w:r>
        <w:t>as</w:t>
      </w:r>
      <w:r>
        <w:rPr>
          <w:spacing w:val="16"/>
        </w:rPr>
        <w:t xml:space="preserve"> </w:t>
      </w:r>
      <w:r>
        <w:t>with</w:t>
      </w:r>
      <w:r>
        <w:rPr>
          <w:spacing w:val="16"/>
        </w:rPr>
        <w:t xml:space="preserve"> </w:t>
      </w:r>
      <w:r>
        <w:t>the</w:t>
      </w:r>
      <w:r>
        <w:rPr>
          <w:spacing w:val="16"/>
        </w:rPr>
        <w:t xml:space="preserve"> </w:t>
      </w:r>
      <w:r>
        <w:t>other</w:t>
      </w:r>
      <w:r>
        <w:rPr>
          <w:spacing w:val="16"/>
        </w:rPr>
        <w:t xml:space="preserve"> </w:t>
      </w:r>
      <w:r>
        <w:t>instances.</w:t>
      </w:r>
      <w:r>
        <w:rPr>
          <w:spacing w:val="60"/>
        </w:rPr>
        <w:t xml:space="preserve"> </w:t>
      </w:r>
      <w:r>
        <w:t>Figures</w:t>
      </w:r>
      <w:r>
        <w:rPr>
          <w:spacing w:val="16"/>
        </w:rPr>
        <w:t xml:space="preserve"> </w:t>
      </w:r>
      <w:r>
        <w:fldChar w:fldCharType="begin"/>
      </w:r>
      <w:r>
        <w:instrText xml:space="preserve"> HYPERLINK \l "_bookmark109" </w:instrText>
      </w:r>
      <w:r>
        <w:fldChar w:fldCharType="separate"/>
      </w:r>
      <w:r>
        <w:rPr>
          <w:color w:val="0000FF"/>
        </w:rPr>
        <w:t>3.10</w:t>
      </w:r>
      <w:r>
        <w:rPr>
          <w:color w:val="0000FF"/>
        </w:rPr>
        <w:fldChar w:fldCharType="end"/>
      </w:r>
      <w:r>
        <w:t>,</w:t>
      </w:r>
      <w:r>
        <w:rPr>
          <w:spacing w:val="20"/>
        </w:rPr>
        <w:t xml:space="preserve"> </w:t>
      </w:r>
      <w:r>
        <w:fldChar w:fldCharType="begin"/>
      </w:r>
      <w:r>
        <w:instrText xml:space="preserve"> HYPERLINK \l "_bookmark111" </w:instrText>
      </w:r>
      <w:r>
        <w:fldChar w:fldCharType="separate"/>
      </w:r>
      <w:r>
        <w:rPr>
          <w:color w:val="0000FF"/>
        </w:rPr>
        <w:t>3.11(a)</w:t>
      </w:r>
      <w:r>
        <w:rPr>
          <w:color w:val="0000FF"/>
        </w:rPr>
        <w:fldChar w:fldCharType="end"/>
      </w:r>
      <w:r>
        <w:t>,</w:t>
      </w:r>
      <w:r>
        <w:rPr>
          <w:spacing w:val="19"/>
        </w:rPr>
        <w:t xml:space="preserve"> </w:t>
      </w:r>
      <w:r>
        <w:rPr>
          <w:spacing w:val="-5"/>
        </w:rPr>
        <w:t>and</w:t>
      </w:r>
    </w:p>
    <w:p w14:paraId="62EAE16A">
      <w:pPr>
        <w:pStyle w:val="9"/>
        <w:ind w:left="141"/>
        <w:jc w:val="both"/>
      </w:pPr>
      <w:r>
        <w:fldChar w:fldCharType="begin"/>
      </w:r>
      <w:r>
        <w:instrText xml:space="preserve"> HYPERLINK \l "_bookmark114" </w:instrText>
      </w:r>
      <w:r>
        <w:fldChar w:fldCharType="separate"/>
      </w:r>
      <w:r>
        <w:rPr>
          <w:color w:val="0000FF"/>
        </w:rPr>
        <w:t>3.12</w:t>
      </w:r>
      <w:r>
        <w:rPr>
          <w:color w:val="0000FF"/>
        </w:rPr>
        <w:fldChar w:fldCharType="end"/>
      </w:r>
      <w:r>
        <w:rPr>
          <w:color w:val="0000FF"/>
          <w:spacing w:val="-3"/>
        </w:rPr>
        <w:t xml:space="preserve"> </w:t>
      </w:r>
      <w:r>
        <w:t>exhibit</w:t>
      </w:r>
      <w:r>
        <w:rPr>
          <w:spacing w:val="-2"/>
        </w:rPr>
        <w:t xml:space="preserve"> </w:t>
      </w:r>
      <w:r>
        <w:t>the</w:t>
      </w:r>
      <w:r>
        <w:rPr>
          <w:spacing w:val="-2"/>
        </w:rPr>
        <w:t xml:space="preserve"> </w:t>
      </w:r>
      <w:r>
        <w:t>error</w:t>
      </w:r>
      <w:r>
        <w:rPr>
          <w:spacing w:val="-2"/>
        </w:rPr>
        <w:t xml:space="preserve"> </w:t>
      </w:r>
      <w:r>
        <w:t>in</w:t>
      </w:r>
      <w:r>
        <w:rPr>
          <w:spacing w:val="-2"/>
        </w:rPr>
        <w:t xml:space="preserve"> </w:t>
      </w:r>
      <w:r>
        <w:t>the</w:t>
      </w:r>
      <w:r>
        <w:rPr>
          <w:spacing w:val="-2"/>
        </w:rPr>
        <w:t xml:space="preserve"> </w:t>
      </w:r>
      <w:r>
        <w:t>tracked</w:t>
      </w:r>
      <w:r>
        <w:rPr>
          <w:spacing w:val="-2"/>
        </w:rPr>
        <w:t xml:space="preserve"> </w:t>
      </w:r>
      <w:r>
        <w:t>routes</w:t>
      </w:r>
      <w:r>
        <w:rPr>
          <w:spacing w:val="-2"/>
        </w:rPr>
        <w:t xml:space="preserve"> </w:t>
      </w:r>
      <w:r>
        <w:t>for</w:t>
      </w:r>
      <w:r>
        <w:rPr>
          <w:spacing w:val="-3"/>
        </w:rPr>
        <w:t xml:space="preserve"> </w:t>
      </w:r>
      <w:r>
        <w:t>each</w:t>
      </w:r>
      <w:r>
        <w:rPr>
          <w:spacing w:val="-2"/>
        </w:rPr>
        <w:t xml:space="preserve"> varaible.</w:t>
      </w:r>
    </w:p>
    <w:p w14:paraId="3174F134">
      <w:pPr>
        <w:pStyle w:val="9"/>
        <w:rPr>
          <w:sz w:val="2"/>
        </w:rPr>
      </w:pPr>
    </w:p>
    <w:p w14:paraId="235B13B0">
      <w:pPr>
        <w:pStyle w:val="9"/>
        <w:rPr>
          <w:sz w:val="2"/>
        </w:rPr>
      </w:pPr>
    </w:p>
    <w:p w14:paraId="5D3430A7">
      <w:pPr>
        <w:pStyle w:val="9"/>
        <w:rPr>
          <w:sz w:val="2"/>
        </w:rPr>
      </w:pPr>
    </w:p>
    <w:p w14:paraId="5B8D284A">
      <w:pPr>
        <w:pStyle w:val="9"/>
        <w:rPr>
          <w:sz w:val="2"/>
        </w:rPr>
      </w:pPr>
    </w:p>
    <w:p w14:paraId="39247467">
      <w:pPr>
        <w:pStyle w:val="9"/>
        <w:rPr>
          <w:sz w:val="2"/>
        </w:rPr>
      </w:pPr>
    </w:p>
    <w:p w14:paraId="3BAEF785">
      <w:pPr>
        <w:pStyle w:val="9"/>
        <w:rPr>
          <w:sz w:val="2"/>
        </w:rPr>
      </w:pPr>
    </w:p>
    <w:p w14:paraId="3B860191">
      <w:pPr>
        <w:pStyle w:val="9"/>
        <w:rPr>
          <w:sz w:val="2"/>
        </w:rPr>
      </w:pPr>
    </w:p>
    <w:p w14:paraId="24BA4521">
      <w:pPr>
        <w:pStyle w:val="9"/>
        <w:rPr>
          <w:sz w:val="2"/>
        </w:rPr>
      </w:pPr>
    </w:p>
    <w:p w14:paraId="6F63AE47">
      <w:pPr>
        <w:pStyle w:val="9"/>
        <w:rPr>
          <w:sz w:val="2"/>
        </w:rPr>
      </w:pPr>
    </w:p>
    <w:p w14:paraId="27B29C2E">
      <w:pPr>
        <w:pStyle w:val="9"/>
        <w:rPr>
          <w:sz w:val="2"/>
        </w:rPr>
      </w:pPr>
    </w:p>
    <w:p w14:paraId="11848DC5">
      <w:pPr>
        <w:pStyle w:val="9"/>
        <w:rPr>
          <w:sz w:val="2"/>
        </w:rPr>
      </w:pPr>
    </w:p>
    <w:p w14:paraId="7C1EB2D4">
      <w:pPr>
        <w:pStyle w:val="9"/>
        <w:rPr>
          <w:sz w:val="2"/>
        </w:rPr>
      </w:pPr>
    </w:p>
    <w:p w14:paraId="49ACEABC">
      <w:pPr>
        <w:pStyle w:val="9"/>
        <w:rPr>
          <w:sz w:val="2"/>
        </w:rPr>
      </w:pPr>
    </w:p>
    <w:p w14:paraId="7003B0CA">
      <w:pPr>
        <w:pStyle w:val="9"/>
        <w:spacing w:before="14"/>
        <w:rPr>
          <w:sz w:val="2"/>
        </w:rPr>
      </w:pPr>
    </w:p>
    <w:p w14:paraId="27E8EE08">
      <w:pPr>
        <w:spacing w:before="0" w:line="175" w:lineRule="exact"/>
        <w:ind w:left="2067" w:right="0" w:firstLine="0"/>
        <w:jc w:val="left"/>
        <w:rPr>
          <w:rFonts w:ascii="Times New Roman"/>
          <w:sz w:val="17"/>
        </w:rPr>
      </w:pPr>
      <w:r>
        <w:rPr>
          <w:rFonts w:ascii="Times New Roman"/>
          <w:w w:val="115"/>
          <w:sz w:val="17"/>
        </w:rPr>
        <w:t>Error</w:t>
      </w:r>
      <w:r>
        <w:rPr>
          <w:rFonts w:ascii="Times New Roman"/>
          <w:spacing w:val="-2"/>
          <w:w w:val="115"/>
          <w:sz w:val="17"/>
        </w:rPr>
        <w:t xml:space="preserve"> </w:t>
      </w:r>
      <w:r>
        <w:rPr>
          <w:rFonts w:ascii="Times New Roman"/>
          <w:w w:val="115"/>
          <w:sz w:val="17"/>
        </w:rPr>
        <w:t>in</w:t>
      </w:r>
      <w:r>
        <w:rPr>
          <w:rFonts w:ascii="Times New Roman"/>
          <w:spacing w:val="-2"/>
          <w:w w:val="115"/>
          <w:sz w:val="17"/>
        </w:rPr>
        <w:t xml:space="preserve"> </w:t>
      </w:r>
      <w:r>
        <w:rPr>
          <w:rFonts w:ascii="Times New Roman"/>
          <w:w w:val="115"/>
          <w:sz w:val="17"/>
        </w:rPr>
        <w:t>car</w:t>
      </w:r>
      <w:r>
        <w:rPr>
          <w:rFonts w:ascii="Times New Roman"/>
          <w:spacing w:val="48"/>
          <w:w w:val="115"/>
          <w:sz w:val="17"/>
        </w:rPr>
        <w:t xml:space="preserve"> </w:t>
      </w:r>
      <w:r>
        <w:rPr>
          <w:rFonts w:ascii="Times New Roman"/>
          <w:w w:val="115"/>
          <w:sz w:val="17"/>
        </w:rPr>
        <w:t>osition</w:t>
      </w:r>
      <w:r>
        <w:rPr>
          <w:rFonts w:ascii="Times New Roman"/>
          <w:spacing w:val="-2"/>
          <w:w w:val="115"/>
          <w:sz w:val="17"/>
        </w:rPr>
        <w:t xml:space="preserve"> </w:t>
      </w:r>
      <w:r>
        <w:rPr>
          <w:rFonts w:ascii="Times New Roman"/>
          <w:w w:val="115"/>
          <w:sz w:val="17"/>
        </w:rPr>
        <w:t>for</w:t>
      </w:r>
      <w:r>
        <w:rPr>
          <w:rFonts w:ascii="Times New Roman"/>
          <w:spacing w:val="-1"/>
          <w:w w:val="115"/>
          <w:sz w:val="17"/>
        </w:rPr>
        <w:t xml:space="preserve"> </w:t>
      </w:r>
      <w:r>
        <w:rPr>
          <w:rFonts w:ascii="Times New Roman"/>
          <w:w w:val="115"/>
          <w:sz w:val="17"/>
        </w:rPr>
        <w:t>all</w:t>
      </w:r>
      <w:r>
        <w:rPr>
          <w:rFonts w:ascii="Times New Roman"/>
          <w:spacing w:val="58"/>
          <w:w w:val="115"/>
          <w:sz w:val="17"/>
        </w:rPr>
        <w:t xml:space="preserve"> </w:t>
      </w:r>
      <w:r>
        <w:rPr>
          <w:rFonts w:ascii="Times New Roman"/>
          <w:w w:val="115"/>
          <w:sz w:val="17"/>
        </w:rPr>
        <w:t>itch</w:t>
      </w:r>
      <w:r>
        <w:rPr>
          <w:rFonts w:ascii="Times New Roman"/>
          <w:spacing w:val="-1"/>
          <w:w w:val="115"/>
          <w:sz w:val="17"/>
        </w:rPr>
        <w:t xml:space="preserve"> </w:t>
      </w:r>
      <w:r>
        <w:rPr>
          <w:rFonts w:ascii="Times New Roman"/>
          <w:w w:val="115"/>
          <w:sz w:val="17"/>
        </w:rPr>
        <w:t>angles</w:t>
      </w:r>
      <w:r>
        <w:rPr>
          <w:rFonts w:ascii="Times New Roman"/>
          <w:spacing w:val="-2"/>
          <w:w w:val="115"/>
          <w:sz w:val="17"/>
        </w:rPr>
        <w:t xml:space="preserve"> studied</w:t>
      </w:r>
    </w:p>
    <w:p w14:paraId="054D44C9">
      <w:pPr>
        <w:spacing w:before="0" w:line="140" w:lineRule="exact"/>
        <w:ind w:left="1852" w:right="0" w:firstLine="0"/>
        <w:jc w:val="left"/>
        <w:rPr>
          <w:rFonts w:ascii="Times New Roman"/>
          <w:sz w:val="14"/>
        </w:rPr>
      </w:pPr>
      <w:r>
        <w:rPr>
          <w:rFonts w:ascii="Times New Roman"/>
          <w:sz w:val="14"/>
        </w:rPr>
        <mc:AlternateContent>
          <mc:Choice Requires="wpg">
            <w:drawing>
              <wp:anchor distT="0" distB="0" distL="0" distR="0" simplePos="0" relativeHeight="251770880" behindDoc="1" locked="0" layoutInCell="1" allowOverlap="1">
                <wp:simplePos x="0" y="0"/>
                <wp:positionH relativeFrom="page">
                  <wp:posOffset>2324735</wp:posOffset>
                </wp:positionH>
                <wp:positionV relativeFrom="paragraph">
                  <wp:posOffset>35560</wp:posOffset>
                </wp:positionV>
                <wp:extent cx="2234565" cy="2296795"/>
                <wp:effectExtent l="0" t="0" r="0" b="0"/>
                <wp:wrapNone/>
                <wp:docPr id="434" name="Group 434"/>
                <wp:cNvGraphicFramePr/>
                <a:graphic xmlns:a="http://schemas.openxmlformats.org/drawingml/2006/main">
                  <a:graphicData uri="http://schemas.microsoft.com/office/word/2010/wordprocessingGroup">
                    <wpg:wgp>
                      <wpg:cNvGrpSpPr/>
                      <wpg:grpSpPr>
                        <a:xfrm>
                          <a:off x="0" y="0"/>
                          <a:ext cx="2234565" cy="2296795"/>
                          <a:chOff x="0" y="0"/>
                          <a:chExt cx="2234565" cy="2296795"/>
                        </a:xfrm>
                      </wpg:grpSpPr>
                      <pic:pic xmlns:pic="http://schemas.openxmlformats.org/drawingml/2006/picture">
                        <pic:nvPicPr>
                          <pic:cNvPr id="435" name="Image 435"/>
                          <pic:cNvPicPr/>
                        </pic:nvPicPr>
                        <pic:blipFill>
                          <a:blip r:embed="rId57" cstate="print"/>
                          <a:stretch>
                            <a:fillRect/>
                          </a:stretch>
                        </pic:blipFill>
                        <pic:spPr>
                          <a:xfrm>
                            <a:off x="2160999" y="47241"/>
                            <a:ext cx="57272" cy="57272"/>
                          </a:xfrm>
                          <a:prstGeom prst="rect">
                            <a:avLst/>
                          </a:prstGeom>
                        </pic:spPr>
                      </pic:pic>
                      <pic:pic xmlns:pic="http://schemas.openxmlformats.org/drawingml/2006/picture">
                        <pic:nvPicPr>
                          <pic:cNvPr id="436" name="Image 436"/>
                          <pic:cNvPicPr/>
                        </pic:nvPicPr>
                        <pic:blipFill>
                          <a:blip r:embed="rId57" cstate="print"/>
                          <a:stretch>
                            <a:fillRect/>
                          </a:stretch>
                        </pic:blipFill>
                        <pic:spPr>
                          <a:xfrm>
                            <a:off x="1112282" y="46562"/>
                            <a:ext cx="57272" cy="57272"/>
                          </a:xfrm>
                          <a:prstGeom prst="rect">
                            <a:avLst/>
                          </a:prstGeom>
                        </pic:spPr>
                      </pic:pic>
                      <pic:pic xmlns:pic="http://schemas.openxmlformats.org/drawingml/2006/picture">
                        <pic:nvPicPr>
                          <pic:cNvPr id="437" name="Image 437"/>
                          <pic:cNvPicPr/>
                        </pic:nvPicPr>
                        <pic:blipFill>
                          <a:blip r:embed="rId58" cstate="print"/>
                          <a:stretch>
                            <a:fillRect/>
                          </a:stretch>
                        </pic:blipFill>
                        <pic:spPr>
                          <a:xfrm>
                            <a:off x="972856" y="28333"/>
                            <a:ext cx="57272" cy="57272"/>
                          </a:xfrm>
                          <a:prstGeom prst="rect">
                            <a:avLst/>
                          </a:prstGeom>
                        </pic:spPr>
                      </pic:pic>
                      <pic:pic xmlns:pic="http://schemas.openxmlformats.org/drawingml/2006/picture">
                        <pic:nvPicPr>
                          <pic:cNvPr id="438" name="Image 438"/>
                          <pic:cNvPicPr/>
                        </pic:nvPicPr>
                        <pic:blipFill>
                          <a:blip r:embed="rId57" cstate="print"/>
                          <a:stretch>
                            <a:fillRect/>
                          </a:stretch>
                        </pic:blipFill>
                        <pic:spPr>
                          <a:xfrm>
                            <a:off x="851650" y="19726"/>
                            <a:ext cx="57272" cy="57272"/>
                          </a:xfrm>
                          <a:prstGeom prst="rect">
                            <a:avLst/>
                          </a:prstGeom>
                        </pic:spPr>
                      </pic:pic>
                      <wps:wsp>
                        <wps:cNvPr id="439" name="Graphic 439"/>
                        <wps:cNvSpPr/>
                        <wps:spPr>
                          <a:xfrm>
                            <a:off x="28636" y="99941"/>
                            <a:ext cx="1270" cy="13335"/>
                          </a:xfrm>
                          <a:custGeom>
                            <a:avLst/>
                            <a:gdLst/>
                            <a:ahLst/>
                            <a:cxnLst/>
                            <a:rect l="l" t="t" r="r" b="b"/>
                            <a:pathLst>
                              <a:path h="13335">
                                <a:moveTo>
                                  <a:pt x="0" y="13017"/>
                                </a:moveTo>
                                <a:lnTo>
                                  <a:pt x="0" y="6504"/>
                                </a:lnTo>
                                <a:lnTo>
                                  <a:pt x="0" y="0"/>
                                </a:lnTo>
                              </a:path>
                              <a:path h="13335">
                                <a:moveTo>
                                  <a:pt x="0" y="13017"/>
                                </a:moveTo>
                                <a:lnTo>
                                  <a:pt x="0" y="6504"/>
                                </a:lnTo>
                                <a:lnTo>
                                  <a:pt x="0" y="0"/>
                                </a:lnTo>
                              </a:path>
                              <a:path h="13335">
                                <a:moveTo>
                                  <a:pt x="0" y="13017"/>
                                </a:moveTo>
                                <a:lnTo>
                                  <a:pt x="0" y="6504"/>
                                </a:lnTo>
                                <a:lnTo>
                                  <a:pt x="0" y="0"/>
                                </a:lnTo>
                              </a:path>
                              <a:path h="13335">
                                <a:moveTo>
                                  <a:pt x="0" y="13017"/>
                                </a:moveTo>
                                <a:lnTo>
                                  <a:pt x="0" y="6504"/>
                                </a:lnTo>
                                <a:lnTo>
                                  <a:pt x="0" y="0"/>
                                </a:lnTo>
                              </a:path>
                              <a:path h="13335">
                                <a:moveTo>
                                  <a:pt x="0" y="13017"/>
                                </a:moveTo>
                                <a:lnTo>
                                  <a:pt x="0" y="6504"/>
                                </a:lnTo>
                                <a:lnTo>
                                  <a:pt x="0" y="0"/>
                                </a:lnTo>
                              </a:path>
                              <a:path h="13335">
                                <a:moveTo>
                                  <a:pt x="0" y="13017"/>
                                </a:moveTo>
                                <a:lnTo>
                                  <a:pt x="0" y="6504"/>
                                </a:lnTo>
                                <a:lnTo>
                                  <a:pt x="0" y="0"/>
                                </a:lnTo>
                              </a:path>
                              <a:path h="13335">
                                <a:moveTo>
                                  <a:pt x="0" y="13017"/>
                                </a:moveTo>
                                <a:lnTo>
                                  <a:pt x="0" y="6504"/>
                                </a:lnTo>
                                <a:lnTo>
                                  <a:pt x="0" y="0"/>
                                </a:lnTo>
                              </a:path>
                              <a:path h="13335">
                                <a:moveTo>
                                  <a:pt x="0" y="13017"/>
                                </a:moveTo>
                                <a:lnTo>
                                  <a:pt x="0" y="6504"/>
                                </a:lnTo>
                                <a:lnTo>
                                  <a:pt x="0" y="0"/>
                                </a:lnTo>
                              </a:path>
                              <a:path h="13335">
                                <a:moveTo>
                                  <a:pt x="0" y="13017"/>
                                </a:moveTo>
                                <a:lnTo>
                                  <a:pt x="0" y="6504"/>
                                </a:lnTo>
                                <a:lnTo>
                                  <a:pt x="0" y="0"/>
                                </a:lnTo>
                              </a:path>
                              <a:path h="13335">
                                <a:moveTo>
                                  <a:pt x="0" y="13017"/>
                                </a:moveTo>
                                <a:lnTo>
                                  <a:pt x="0" y="6504"/>
                                </a:lnTo>
                                <a:lnTo>
                                  <a:pt x="0" y="0"/>
                                </a:lnTo>
                              </a:path>
                              <a:path h="13335">
                                <a:moveTo>
                                  <a:pt x="0" y="13017"/>
                                </a:moveTo>
                                <a:lnTo>
                                  <a:pt x="0" y="6504"/>
                                </a:lnTo>
                                <a:lnTo>
                                  <a:pt x="0" y="0"/>
                                </a:lnTo>
                              </a:path>
                              <a:path h="13335">
                                <a:moveTo>
                                  <a:pt x="0" y="13017"/>
                                </a:moveTo>
                                <a:lnTo>
                                  <a:pt x="0" y="6504"/>
                                </a:lnTo>
                                <a:lnTo>
                                  <a:pt x="0" y="0"/>
                                </a:lnTo>
                              </a:path>
                              <a:path h="13335">
                                <a:moveTo>
                                  <a:pt x="0" y="13017"/>
                                </a:moveTo>
                                <a:lnTo>
                                  <a:pt x="0" y="6504"/>
                                </a:lnTo>
                                <a:lnTo>
                                  <a:pt x="0" y="0"/>
                                </a:lnTo>
                              </a:path>
                              <a:path h="13335">
                                <a:moveTo>
                                  <a:pt x="0" y="13017"/>
                                </a:moveTo>
                                <a:lnTo>
                                  <a:pt x="0" y="6504"/>
                                </a:lnTo>
                                <a:lnTo>
                                  <a:pt x="0" y="0"/>
                                </a:lnTo>
                              </a:path>
                            </a:pathLst>
                          </a:custGeom>
                          <a:ln w="8181">
                            <a:solidFill>
                              <a:srgbClr val="1F77B3"/>
                            </a:solidFill>
                            <a:prstDash val="solid"/>
                          </a:ln>
                        </wps:spPr>
                        <wps:bodyPr wrap="square" lIns="0" tIns="0" rIns="0" bIns="0" rtlCol="0">
                          <a:noAutofit/>
                        </wps:bodyPr>
                      </wps:wsp>
                      <pic:pic xmlns:pic="http://schemas.openxmlformats.org/drawingml/2006/picture">
                        <pic:nvPicPr>
                          <pic:cNvPr id="440" name="Image 440"/>
                          <pic:cNvPicPr/>
                        </pic:nvPicPr>
                        <pic:blipFill>
                          <a:blip r:embed="rId59" cstate="print"/>
                          <a:stretch>
                            <a:fillRect/>
                          </a:stretch>
                        </pic:blipFill>
                        <pic:spPr>
                          <a:xfrm>
                            <a:off x="2149528" y="271809"/>
                            <a:ext cx="57272" cy="57272"/>
                          </a:xfrm>
                          <a:prstGeom prst="rect">
                            <a:avLst/>
                          </a:prstGeom>
                        </pic:spPr>
                      </pic:pic>
                      <pic:pic xmlns:pic="http://schemas.openxmlformats.org/drawingml/2006/picture">
                        <pic:nvPicPr>
                          <pic:cNvPr id="441" name="Image 441"/>
                          <pic:cNvPicPr/>
                        </pic:nvPicPr>
                        <pic:blipFill>
                          <a:blip r:embed="rId60" cstate="print"/>
                          <a:stretch>
                            <a:fillRect/>
                          </a:stretch>
                        </pic:blipFill>
                        <pic:spPr>
                          <a:xfrm>
                            <a:off x="0" y="275949"/>
                            <a:ext cx="703436" cy="86253"/>
                          </a:xfrm>
                          <a:prstGeom prst="rect">
                            <a:avLst/>
                          </a:prstGeom>
                        </pic:spPr>
                      </pic:pic>
                      <pic:pic xmlns:pic="http://schemas.openxmlformats.org/drawingml/2006/picture">
                        <pic:nvPicPr>
                          <pic:cNvPr id="442" name="Image 442"/>
                          <pic:cNvPicPr/>
                        </pic:nvPicPr>
                        <pic:blipFill>
                          <a:blip r:embed="rId61" cstate="print"/>
                          <a:stretch>
                            <a:fillRect/>
                          </a:stretch>
                        </pic:blipFill>
                        <pic:spPr>
                          <a:xfrm>
                            <a:off x="2138663" y="487834"/>
                            <a:ext cx="57272" cy="57272"/>
                          </a:xfrm>
                          <a:prstGeom prst="rect">
                            <a:avLst/>
                          </a:prstGeom>
                        </pic:spPr>
                      </pic:pic>
                      <pic:pic xmlns:pic="http://schemas.openxmlformats.org/drawingml/2006/picture">
                        <pic:nvPicPr>
                          <pic:cNvPr id="443" name="Image 443"/>
                          <pic:cNvPicPr/>
                        </pic:nvPicPr>
                        <pic:blipFill>
                          <a:blip r:embed="rId62" cstate="print"/>
                          <a:stretch>
                            <a:fillRect/>
                          </a:stretch>
                        </pic:blipFill>
                        <pic:spPr>
                          <a:xfrm>
                            <a:off x="35917" y="491802"/>
                            <a:ext cx="684913" cy="85238"/>
                          </a:xfrm>
                          <a:prstGeom prst="rect">
                            <a:avLst/>
                          </a:prstGeom>
                        </pic:spPr>
                      </pic:pic>
                      <pic:pic xmlns:pic="http://schemas.openxmlformats.org/drawingml/2006/picture">
                        <pic:nvPicPr>
                          <pic:cNvPr id="444" name="Image 444"/>
                          <pic:cNvPicPr/>
                        </pic:nvPicPr>
                        <pic:blipFill>
                          <a:blip r:embed="rId63" cstate="print"/>
                          <a:stretch>
                            <a:fillRect/>
                          </a:stretch>
                        </pic:blipFill>
                        <pic:spPr>
                          <a:xfrm>
                            <a:off x="2128362" y="695939"/>
                            <a:ext cx="57272" cy="57272"/>
                          </a:xfrm>
                          <a:prstGeom prst="rect">
                            <a:avLst/>
                          </a:prstGeom>
                        </pic:spPr>
                      </pic:pic>
                      <pic:pic xmlns:pic="http://schemas.openxmlformats.org/drawingml/2006/picture">
                        <pic:nvPicPr>
                          <pic:cNvPr id="445" name="Image 445"/>
                          <pic:cNvPicPr/>
                        </pic:nvPicPr>
                        <pic:blipFill>
                          <a:blip r:embed="rId64" cstate="print"/>
                          <a:stretch>
                            <a:fillRect/>
                          </a:stretch>
                        </pic:blipFill>
                        <pic:spPr>
                          <a:xfrm>
                            <a:off x="63739" y="699785"/>
                            <a:ext cx="673569" cy="84223"/>
                          </a:xfrm>
                          <a:prstGeom prst="rect">
                            <a:avLst/>
                          </a:prstGeom>
                        </pic:spPr>
                      </pic:pic>
                      <pic:pic xmlns:pic="http://schemas.openxmlformats.org/drawingml/2006/picture">
                        <pic:nvPicPr>
                          <pic:cNvPr id="446" name="Image 446"/>
                          <pic:cNvPicPr/>
                        </pic:nvPicPr>
                        <pic:blipFill>
                          <a:blip r:embed="rId65" cstate="print"/>
                          <a:stretch>
                            <a:fillRect/>
                          </a:stretch>
                        </pic:blipFill>
                        <pic:spPr>
                          <a:xfrm>
                            <a:off x="24545" y="900404"/>
                            <a:ext cx="728399" cy="83274"/>
                          </a:xfrm>
                          <a:prstGeom prst="rect">
                            <a:avLst/>
                          </a:prstGeom>
                        </pic:spPr>
                      </pic:pic>
                      <pic:pic xmlns:pic="http://schemas.openxmlformats.org/drawingml/2006/picture">
                        <pic:nvPicPr>
                          <pic:cNvPr id="447" name="Image 447"/>
                          <pic:cNvPicPr/>
                        </pic:nvPicPr>
                        <pic:blipFill>
                          <a:blip r:embed="rId66" cstate="print"/>
                          <a:stretch>
                            <a:fillRect/>
                          </a:stretch>
                        </pic:blipFill>
                        <pic:spPr>
                          <a:xfrm>
                            <a:off x="2109331" y="1090574"/>
                            <a:ext cx="57272" cy="57272"/>
                          </a:xfrm>
                          <a:prstGeom prst="rect">
                            <a:avLst/>
                          </a:prstGeom>
                        </pic:spPr>
                      </pic:pic>
                      <pic:pic xmlns:pic="http://schemas.openxmlformats.org/drawingml/2006/picture">
                        <pic:nvPicPr>
                          <pic:cNvPr id="448" name="Image 448"/>
                          <pic:cNvPicPr/>
                        </pic:nvPicPr>
                        <pic:blipFill>
                          <a:blip r:embed="rId66" cstate="print"/>
                          <a:stretch>
                            <a:fillRect/>
                          </a:stretch>
                        </pic:blipFill>
                        <pic:spPr>
                          <a:xfrm>
                            <a:off x="1725643" y="1129324"/>
                            <a:ext cx="57272" cy="57272"/>
                          </a:xfrm>
                          <a:prstGeom prst="rect">
                            <a:avLst/>
                          </a:prstGeom>
                        </pic:spPr>
                      </pic:pic>
                      <pic:pic xmlns:pic="http://schemas.openxmlformats.org/drawingml/2006/picture">
                        <pic:nvPicPr>
                          <pic:cNvPr id="449" name="Image 449"/>
                          <pic:cNvPicPr/>
                        </pic:nvPicPr>
                        <pic:blipFill>
                          <a:blip r:embed="rId67" cstate="print"/>
                          <a:stretch>
                            <a:fillRect/>
                          </a:stretch>
                        </pic:blipFill>
                        <pic:spPr>
                          <a:xfrm>
                            <a:off x="1273514" y="1116764"/>
                            <a:ext cx="167081" cy="58500"/>
                          </a:xfrm>
                          <a:prstGeom prst="rect">
                            <a:avLst/>
                          </a:prstGeom>
                        </pic:spPr>
                      </pic:pic>
                      <pic:pic xmlns:pic="http://schemas.openxmlformats.org/drawingml/2006/picture">
                        <pic:nvPicPr>
                          <pic:cNvPr id="450" name="Image 450"/>
                          <pic:cNvPicPr/>
                        </pic:nvPicPr>
                        <pic:blipFill>
                          <a:blip r:embed="rId66" cstate="print"/>
                          <a:stretch>
                            <a:fillRect/>
                          </a:stretch>
                        </pic:blipFill>
                        <pic:spPr>
                          <a:xfrm>
                            <a:off x="1152693" y="1090010"/>
                            <a:ext cx="57272" cy="57272"/>
                          </a:xfrm>
                          <a:prstGeom prst="rect">
                            <a:avLst/>
                          </a:prstGeom>
                        </pic:spPr>
                      </pic:pic>
                      <pic:pic xmlns:pic="http://schemas.openxmlformats.org/drawingml/2006/picture">
                        <pic:nvPicPr>
                          <pic:cNvPr id="451" name="Image 451"/>
                          <pic:cNvPicPr/>
                        </pic:nvPicPr>
                        <pic:blipFill>
                          <a:blip r:embed="rId68" cstate="print"/>
                          <a:stretch>
                            <a:fillRect/>
                          </a:stretch>
                        </pic:blipFill>
                        <pic:spPr>
                          <a:xfrm>
                            <a:off x="915206" y="1067698"/>
                            <a:ext cx="167719" cy="64415"/>
                          </a:xfrm>
                          <a:prstGeom prst="rect">
                            <a:avLst/>
                          </a:prstGeom>
                        </pic:spPr>
                      </pic:pic>
                      <pic:pic xmlns:pic="http://schemas.openxmlformats.org/drawingml/2006/picture">
                        <pic:nvPicPr>
                          <pic:cNvPr id="452" name="Image 452"/>
                          <pic:cNvPicPr/>
                        </pic:nvPicPr>
                        <pic:blipFill>
                          <a:blip r:embed="rId69" cstate="print"/>
                          <a:stretch>
                            <a:fillRect/>
                          </a:stretch>
                        </pic:blipFill>
                        <pic:spPr>
                          <a:xfrm>
                            <a:off x="0" y="1094142"/>
                            <a:ext cx="767786" cy="82399"/>
                          </a:xfrm>
                          <a:prstGeom prst="rect">
                            <a:avLst/>
                          </a:prstGeom>
                        </pic:spPr>
                      </pic:pic>
                      <wps:wsp>
                        <wps:cNvPr id="453" name="Graphic 453"/>
                        <wps:cNvSpPr/>
                        <wps:spPr>
                          <a:xfrm>
                            <a:off x="2228654" y="1321862"/>
                            <a:ext cx="1905" cy="20955"/>
                          </a:xfrm>
                          <a:custGeom>
                            <a:avLst/>
                            <a:gdLst/>
                            <a:ahLst/>
                            <a:cxnLst/>
                            <a:rect l="l" t="t" r="r" b="b"/>
                            <a:pathLst>
                              <a:path w="1905" h="20955">
                                <a:moveTo>
                                  <a:pt x="1520" y="0"/>
                                </a:moveTo>
                                <a:lnTo>
                                  <a:pt x="0" y="3670"/>
                                </a:lnTo>
                                <a:lnTo>
                                  <a:pt x="0" y="16687"/>
                                </a:lnTo>
                                <a:lnTo>
                                  <a:pt x="1520" y="20363"/>
                                </a:lnTo>
                                <a:lnTo>
                                  <a:pt x="1520" y="0"/>
                                </a:lnTo>
                                <a:close/>
                              </a:path>
                            </a:pathLst>
                          </a:custGeom>
                          <a:solidFill>
                            <a:srgbClr val="E377C2"/>
                          </a:solidFill>
                        </wps:spPr>
                        <wps:bodyPr wrap="square" lIns="0" tIns="0" rIns="0" bIns="0" rtlCol="0">
                          <a:noAutofit/>
                        </wps:bodyPr>
                      </wps:wsp>
                      <wps:wsp>
                        <wps:cNvPr id="454" name="Graphic 454"/>
                        <wps:cNvSpPr/>
                        <wps:spPr>
                          <a:xfrm>
                            <a:off x="2228654" y="1321862"/>
                            <a:ext cx="1905" cy="20955"/>
                          </a:xfrm>
                          <a:custGeom>
                            <a:avLst/>
                            <a:gdLst/>
                            <a:ahLst/>
                            <a:cxnLst/>
                            <a:rect l="l" t="t" r="r" b="b"/>
                            <a:pathLst>
                              <a:path w="1905" h="20955">
                                <a:moveTo>
                                  <a:pt x="1520" y="0"/>
                                </a:moveTo>
                                <a:lnTo>
                                  <a:pt x="0" y="3670"/>
                                </a:lnTo>
                                <a:lnTo>
                                  <a:pt x="0" y="10183"/>
                                </a:lnTo>
                                <a:lnTo>
                                  <a:pt x="0" y="16687"/>
                                </a:lnTo>
                                <a:lnTo>
                                  <a:pt x="1520" y="20363"/>
                                </a:lnTo>
                              </a:path>
                            </a:pathLst>
                          </a:custGeom>
                          <a:ln w="8181">
                            <a:solidFill>
                              <a:srgbClr val="E377C2"/>
                            </a:solidFill>
                            <a:prstDash val="solid"/>
                          </a:ln>
                        </wps:spPr>
                        <wps:bodyPr wrap="square" lIns="0" tIns="0" rIns="0" bIns="0" rtlCol="0">
                          <a:noAutofit/>
                        </wps:bodyPr>
                      </wps:wsp>
                      <wps:wsp>
                        <wps:cNvPr id="455" name="Graphic 455"/>
                        <wps:cNvSpPr/>
                        <wps:spPr>
                          <a:xfrm>
                            <a:off x="2228654" y="1321862"/>
                            <a:ext cx="1905" cy="20955"/>
                          </a:xfrm>
                          <a:custGeom>
                            <a:avLst/>
                            <a:gdLst/>
                            <a:ahLst/>
                            <a:cxnLst/>
                            <a:rect l="l" t="t" r="r" b="b"/>
                            <a:pathLst>
                              <a:path w="1905" h="20955">
                                <a:moveTo>
                                  <a:pt x="1520" y="0"/>
                                </a:moveTo>
                                <a:lnTo>
                                  <a:pt x="0" y="3670"/>
                                </a:lnTo>
                                <a:lnTo>
                                  <a:pt x="0" y="16687"/>
                                </a:lnTo>
                                <a:lnTo>
                                  <a:pt x="1520" y="20363"/>
                                </a:lnTo>
                                <a:lnTo>
                                  <a:pt x="1520" y="0"/>
                                </a:lnTo>
                                <a:close/>
                              </a:path>
                            </a:pathLst>
                          </a:custGeom>
                          <a:solidFill>
                            <a:srgbClr val="E377C2"/>
                          </a:solidFill>
                        </wps:spPr>
                        <wps:bodyPr wrap="square" lIns="0" tIns="0" rIns="0" bIns="0" rtlCol="0">
                          <a:noAutofit/>
                        </wps:bodyPr>
                      </wps:wsp>
                      <wps:wsp>
                        <wps:cNvPr id="456" name="Graphic 456"/>
                        <wps:cNvSpPr/>
                        <wps:spPr>
                          <a:xfrm>
                            <a:off x="2228654" y="1321862"/>
                            <a:ext cx="1905" cy="20955"/>
                          </a:xfrm>
                          <a:custGeom>
                            <a:avLst/>
                            <a:gdLst/>
                            <a:ahLst/>
                            <a:cxnLst/>
                            <a:rect l="l" t="t" r="r" b="b"/>
                            <a:pathLst>
                              <a:path w="1905" h="20955">
                                <a:moveTo>
                                  <a:pt x="1520" y="0"/>
                                </a:moveTo>
                                <a:lnTo>
                                  <a:pt x="0" y="3670"/>
                                </a:lnTo>
                                <a:lnTo>
                                  <a:pt x="0" y="10183"/>
                                </a:lnTo>
                                <a:lnTo>
                                  <a:pt x="0" y="16687"/>
                                </a:lnTo>
                                <a:lnTo>
                                  <a:pt x="1520" y="20363"/>
                                </a:lnTo>
                              </a:path>
                            </a:pathLst>
                          </a:custGeom>
                          <a:ln w="8181">
                            <a:solidFill>
                              <a:srgbClr val="E377C2"/>
                            </a:solidFill>
                            <a:prstDash val="solid"/>
                          </a:ln>
                        </wps:spPr>
                        <wps:bodyPr wrap="square" lIns="0" tIns="0" rIns="0" bIns="0" rtlCol="0">
                          <a:noAutofit/>
                        </wps:bodyPr>
                      </wps:wsp>
                      <wps:wsp>
                        <wps:cNvPr id="457" name="Graphic 457"/>
                        <wps:cNvSpPr/>
                        <wps:spPr>
                          <a:xfrm>
                            <a:off x="2228654" y="1321862"/>
                            <a:ext cx="1905" cy="20955"/>
                          </a:xfrm>
                          <a:custGeom>
                            <a:avLst/>
                            <a:gdLst/>
                            <a:ahLst/>
                            <a:cxnLst/>
                            <a:rect l="l" t="t" r="r" b="b"/>
                            <a:pathLst>
                              <a:path w="1905" h="20955">
                                <a:moveTo>
                                  <a:pt x="1520" y="0"/>
                                </a:moveTo>
                                <a:lnTo>
                                  <a:pt x="0" y="3670"/>
                                </a:lnTo>
                                <a:lnTo>
                                  <a:pt x="0" y="16687"/>
                                </a:lnTo>
                                <a:lnTo>
                                  <a:pt x="1520" y="20363"/>
                                </a:lnTo>
                                <a:lnTo>
                                  <a:pt x="1520" y="0"/>
                                </a:lnTo>
                                <a:close/>
                              </a:path>
                            </a:pathLst>
                          </a:custGeom>
                          <a:solidFill>
                            <a:srgbClr val="E377C2"/>
                          </a:solidFill>
                        </wps:spPr>
                        <wps:bodyPr wrap="square" lIns="0" tIns="0" rIns="0" bIns="0" rtlCol="0">
                          <a:noAutofit/>
                        </wps:bodyPr>
                      </wps:wsp>
                      <wps:wsp>
                        <wps:cNvPr id="458" name="Graphic 458"/>
                        <wps:cNvSpPr/>
                        <wps:spPr>
                          <a:xfrm>
                            <a:off x="2228654" y="1321862"/>
                            <a:ext cx="1905" cy="20955"/>
                          </a:xfrm>
                          <a:custGeom>
                            <a:avLst/>
                            <a:gdLst/>
                            <a:ahLst/>
                            <a:cxnLst/>
                            <a:rect l="l" t="t" r="r" b="b"/>
                            <a:pathLst>
                              <a:path w="1905" h="20955">
                                <a:moveTo>
                                  <a:pt x="1520" y="0"/>
                                </a:moveTo>
                                <a:lnTo>
                                  <a:pt x="0" y="3670"/>
                                </a:lnTo>
                                <a:lnTo>
                                  <a:pt x="0" y="10183"/>
                                </a:lnTo>
                                <a:lnTo>
                                  <a:pt x="0" y="16687"/>
                                </a:lnTo>
                                <a:lnTo>
                                  <a:pt x="1520" y="20363"/>
                                </a:lnTo>
                              </a:path>
                            </a:pathLst>
                          </a:custGeom>
                          <a:ln w="8181">
                            <a:solidFill>
                              <a:srgbClr val="E377C2"/>
                            </a:solidFill>
                            <a:prstDash val="solid"/>
                          </a:ln>
                        </wps:spPr>
                        <wps:bodyPr wrap="square" lIns="0" tIns="0" rIns="0" bIns="0" rtlCol="0">
                          <a:noAutofit/>
                        </wps:bodyPr>
                      </wps:wsp>
                      <wps:wsp>
                        <wps:cNvPr id="459" name="Graphic 459"/>
                        <wps:cNvSpPr/>
                        <wps:spPr>
                          <a:xfrm>
                            <a:off x="2228654" y="1321862"/>
                            <a:ext cx="1905" cy="20955"/>
                          </a:xfrm>
                          <a:custGeom>
                            <a:avLst/>
                            <a:gdLst/>
                            <a:ahLst/>
                            <a:cxnLst/>
                            <a:rect l="l" t="t" r="r" b="b"/>
                            <a:pathLst>
                              <a:path w="1905" h="20955">
                                <a:moveTo>
                                  <a:pt x="1520" y="0"/>
                                </a:moveTo>
                                <a:lnTo>
                                  <a:pt x="0" y="3670"/>
                                </a:lnTo>
                                <a:lnTo>
                                  <a:pt x="0" y="16687"/>
                                </a:lnTo>
                                <a:lnTo>
                                  <a:pt x="1520" y="20363"/>
                                </a:lnTo>
                                <a:lnTo>
                                  <a:pt x="1520" y="0"/>
                                </a:lnTo>
                                <a:close/>
                              </a:path>
                            </a:pathLst>
                          </a:custGeom>
                          <a:solidFill>
                            <a:srgbClr val="E377C2"/>
                          </a:solidFill>
                        </wps:spPr>
                        <wps:bodyPr wrap="square" lIns="0" tIns="0" rIns="0" bIns="0" rtlCol="0">
                          <a:noAutofit/>
                        </wps:bodyPr>
                      </wps:wsp>
                      <wps:wsp>
                        <wps:cNvPr id="460" name="Graphic 460"/>
                        <wps:cNvSpPr/>
                        <wps:spPr>
                          <a:xfrm>
                            <a:off x="2228654" y="1321862"/>
                            <a:ext cx="1905" cy="20955"/>
                          </a:xfrm>
                          <a:custGeom>
                            <a:avLst/>
                            <a:gdLst/>
                            <a:ahLst/>
                            <a:cxnLst/>
                            <a:rect l="l" t="t" r="r" b="b"/>
                            <a:pathLst>
                              <a:path w="1905" h="20955">
                                <a:moveTo>
                                  <a:pt x="1520" y="0"/>
                                </a:moveTo>
                                <a:lnTo>
                                  <a:pt x="0" y="3670"/>
                                </a:lnTo>
                                <a:lnTo>
                                  <a:pt x="0" y="10183"/>
                                </a:lnTo>
                                <a:lnTo>
                                  <a:pt x="0" y="16687"/>
                                </a:lnTo>
                                <a:lnTo>
                                  <a:pt x="1520" y="20363"/>
                                </a:lnTo>
                              </a:path>
                            </a:pathLst>
                          </a:custGeom>
                          <a:ln w="8181">
                            <a:solidFill>
                              <a:srgbClr val="E377C2"/>
                            </a:solidFill>
                            <a:prstDash val="solid"/>
                          </a:ln>
                        </wps:spPr>
                        <wps:bodyPr wrap="square" lIns="0" tIns="0" rIns="0" bIns="0" rtlCol="0">
                          <a:noAutofit/>
                        </wps:bodyPr>
                      </wps:wsp>
                      <wps:wsp>
                        <wps:cNvPr id="461" name="Graphic 461"/>
                        <wps:cNvSpPr/>
                        <wps:spPr>
                          <a:xfrm>
                            <a:off x="2228654" y="1321862"/>
                            <a:ext cx="1905" cy="20955"/>
                          </a:xfrm>
                          <a:custGeom>
                            <a:avLst/>
                            <a:gdLst/>
                            <a:ahLst/>
                            <a:cxnLst/>
                            <a:rect l="l" t="t" r="r" b="b"/>
                            <a:pathLst>
                              <a:path w="1905" h="20955">
                                <a:moveTo>
                                  <a:pt x="1520" y="0"/>
                                </a:moveTo>
                                <a:lnTo>
                                  <a:pt x="0" y="3670"/>
                                </a:lnTo>
                                <a:lnTo>
                                  <a:pt x="0" y="16687"/>
                                </a:lnTo>
                                <a:lnTo>
                                  <a:pt x="1520" y="20363"/>
                                </a:lnTo>
                                <a:lnTo>
                                  <a:pt x="1520" y="0"/>
                                </a:lnTo>
                                <a:close/>
                              </a:path>
                            </a:pathLst>
                          </a:custGeom>
                          <a:solidFill>
                            <a:srgbClr val="E377C2"/>
                          </a:solidFill>
                        </wps:spPr>
                        <wps:bodyPr wrap="square" lIns="0" tIns="0" rIns="0" bIns="0" rtlCol="0">
                          <a:noAutofit/>
                        </wps:bodyPr>
                      </wps:wsp>
                      <wps:wsp>
                        <wps:cNvPr id="462" name="Graphic 462"/>
                        <wps:cNvSpPr/>
                        <wps:spPr>
                          <a:xfrm>
                            <a:off x="2228654" y="1321862"/>
                            <a:ext cx="1905" cy="20955"/>
                          </a:xfrm>
                          <a:custGeom>
                            <a:avLst/>
                            <a:gdLst/>
                            <a:ahLst/>
                            <a:cxnLst/>
                            <a:rect l="l" t="t" r="r" b="b"/>
                            <a:pathLst>
                              <a:path w="1905" h="20955">
                                <a:moveTo>
                                  <a:pt x="1520" y="0"/>
                                </a:moveTo>
                                <a:lnTo>
                                  <a:pt x="0" y="3670"/>
                                </a:lnTo>
                                <a:lnTo>
                                  <a:pt x="0" y="10183"/>
                                </a:lnTo>
                                <a:lnTo>
                                  <a:pt x="0" y="16687"/>
                                </a:lnTo>
                                <a:lnTo>
                                  <a:pt x="1520" y="20363"/>
                                </a:lnTo>
                              </a:path>
                            </a:pathLst>
                          </a:custGeom>
                          <a:ln w="8181">
                            <a:solidFill>
                              <a:srgbClr val="E377C2"/>
                            </a:solidFill>
                            <a:prstDash val="solid"/>
                          </a:ln>
                        </wps:spPr>
                        <wps:bodyPr wrap="square" lIns="0" tIns="0" rIns="0" bIns="0" rtlCol="0">
                          <a:noAutofit/>
                        </wps:bodyPr>
                      </wps:wsp>
                      <wps:wsp>
                        <wps:cNvPr id="463" name="Graphic 463"/>
                        <wps:cNvSpPr/>
                        <wps:spPr>
                          <a:xfrm>
                            <a:off x="2228654" y="1321862"/>
                            <a:ext cx="1905" cy="20955"/>
                          </a:xfrm>
                          <a:custGeom>
                            <a:avLst/>
                            <a:gdLst/>
                            <a:ahLst/>
                            <a:cxnLst/>
                            <a:rect l="l" t="t" r="r" b="b"/>
                            <a:pathLst>
                              <a:path w="1905" h="20955">
                                <a:moveTo>
                                  <a:pt x="1520" y="0"/>
                                </a:moveTo>
                                <a:lnTo>
                                  <a:pt x="0" y="3670"/>
                                </a:lnTo>
                                <a:lnTo>
                                  <a:pt x="0" y="16687"/>
                                </a:lnTo>
                                <a:lnTo>
                                  <a:pt x="1520" y="20363"/>
                                </a:lnTo>
                                <a:lnTo>
                                  <a:pt x="1520" y="0"/>
                                </a:lnTo>
                                <a:close/>
                              </a:path>
                            </a:pathLst>
                          </a:custGeom>
                          <a:solidFill>
                            <a:srgbClr val="E377C2"/>
                          </a:solidFill>
                        </wps:spPr>
                        <wps:bodyPr wrap="square" lIns="0" tIns="0" rIns="0" bIns="0" rtlCol="0">
                          <a:noAutofit/>
                        </wps:bodyPr>
                      </wps:wsp>
                      <wps:wsp>
                        <wps:cNvPr id="464" name="Graphic 464"/>
                        <wps:cNvSpPr/>
                        <wps:spPr>
                          <a:xfrm>
                            <a:off x="2228654" y="1321862"/>
                            <a:ext cx="1905" cy="20955"/>
                          </a:xfrm>
                          <a:custGeom>
                            <a:avLst/>
                            <a:gdLst/>
                            <a:ahLst/>
                            <a:cxnLst/>
                            <a:rect l="l" t="t" r="r" b="b"/>
                            <a:pathLst>
                              <a:path w="1905" h="20955">
                                <a:moveTo>
                                  <a:pt x="1520" y="0"/>
                                </a:moveTo>
                                <a:lnTo>
                                  <a:pt x="0" y="3670"/>
                                </a:lnTo>
                                <a:lnTo>
                                  <a:pt x="0" y="10183"/>
                                </a:lnTo>
                                <a:lnTo>
                                  <a:pt x="0" y="16687"/>
                                </a:lnTo>
                                <a:lnTo>
                                  <a:pt x="1520" y="20363"/>
                                </a:lnTo>
                              </a:path>
                            </a:pathLst>
                          </a:custGeom>
                          <a:ln w="8181">
                            <a:solidFill>
                              <a:srgbClr val="E377C2"/>
                            </a:solidFill>
                            <a:prstDash val="solid"/>
                          </a:ln>
                        </wps:spPr>
                        <wps:bodyPr wrap="square" lIns="0" tIns="0" rIns="0" bIns="0" rtlCol="0">
                          <a:noAutofit/>
                        </wps:bodyPr>
                      </wps:wsp>
                      <wps:wsp>
                        <wps:cNvPr id="465" name="Graphic 465"/>
                        <wps:cNvSpPr/>
                        <wps:spPr>
                          <a:xfrm>
                            <a:off x="2228654" y="1321862"/>
                            <a:ext cx="1905" cy="20955"/>
                          </a:xfrm>
                          <a:custGeom>
                            <a:avLst/>
                            <a:gdLst/>
                            <a:ahLst/>
                            <a:cxnLst/>
                            <a:rect l="l" t="t" r="r" b="b"/>
                            <a:pathLst>
                              <a:path w="1905" h="20955">
                                <a:moveTo>
                                  <a:pt x="1520" y="0"/>
                                </a:moveTo>
                                <a:lnTo>
                                  <a:pt x="0" y="3670"/>
                                </a:lnTo>
                                <a:lnTo>
                                  <a:pt x="0" y="16687"/>
                                </a:lnTo>
                                <a:lnTo>
                                  <a:pt x="1520" y="20363"/>
                                </a:lnTo>
                                <a:lnTo>
                                  <a:pt x="1520" y="0"/>
                                </a:lnTo>
                                <a:close/>
                              </a:path>
                            </a:pathLst>
                          </a:custGeom>
                          <a:solidFill>
                            <a:srgbClr val="E377C2"/>
                          </a:solidFill>
                        </wps:spPr>
                        <wps:bodyPr wrap="square" lIns="0" tIns="0" rIns="0" bIns="0" rtlCol="0">
                          <a:noAutofit/>
                        </wps:bodyPr>
                      </wps:wsp>
                      <wps:wsp>
                        <wps:cNvPr id="466" name="Graphic 466"/>
                        <wps:cNvSpPr/>
                        <wps:spPr>
                          <a:xfrm>
                            <a:off x="2228654" y="1321862"/>
                            <a:ext cx="1905" cy="20955"/>
                          </a:xfrm>
                          <a:custGeom>
                            <a:avLst/>
                            <a:gdLst/>
                            <a:ahLst/>
                            <a:cxnLst/>
                            <a:rect l="l" t="t" r="r" b="b"/>
                            <a:pathLst>
                              <a:path w="1905" h="20955">
                                <a:moveTo>
                                  <a:pt x="1520" y="0"/>
                                </a:moveTo>
                                <a:lnTo>
                                  <a:pt x="0" y="3670"/>
                                </a:lnTo>
                                <a:lnTo>
                                  <a:pt x="0" y="10183"/>
                                </a:lnTo>
                                <a:lnTo>
                                  <a:pt x="0" y="16687"/>
                                </a:lnTo>
                                <a:lnTo>
                                  <a:pt x="1520" y="20363"/>
                                </a:lnTo>
                              </a:path>
                            </a:pathLst>
                          </a:custGeom>
                          <a:ln w="8181">
                            <a:solidFill>
                              <a:srgbClr val="E377C2"/>
                            </a:solidFill>
                            <a:prstDash val="solid"/>
                          </a:ln>
                        </wps:spPr>
                        <wps:bodyPr wrap="square" lIns="0" tIns="0" rIns="0" bIns="0" rtlCol="0">
                          <a:noAutofit/>
                        </wps:bodyPr>
                      </wps:wsp>
                      <wps:wsp>
                        <wps:cNvPr id="467" name="Graphic 467"/>
                        <wps:cNvSpPr/>
                        <wps:spPr>
                          <a:xfrm>
                            <a:off x="2228654" y="1321862"/>
                            <a:ext cx="1905" cy="20955"/>
                          </a:xfrm>
                          <a:custGeom>
                            <a:avLst/>
                            <a:gdLst/>
                            <a:ahLst/>
                            <a:cxnLst/>
                            <a:rect l="l" t="t" r="r" b="b"/>
                            <a:pathLst>
                              <a:path w="1905" h="20955">
                                <a:moveTo>
                                  <a:pt x="1520" y="0"/>
                                </a:moveTo>
                                <a:lnTo>
                                  <a:pt x="0" y="3670"/>
                                </a:lnTo>
                                <a:lnTo>
                                  <a:pt x="0" y="16687"/>
                                </a:lnTo>
                                <a:lnTo>
                                  <a:pt x="1520" y="20363"/>
                                </a:lnTo>
                                <a:lnTo>
                                  <a:pt x="1520" y="0"/>
                                </a:lnTo>
                                <a:close/>
                              </a:path>
                            </a:pathLst>
                          </a:custGeom>
                          <a:solidFill>
                            <a:srgbClr val="E377C2"/>
                          </a:solidFill>
                        </wps:spPr>
                        <wps:bodyPr wrap="square" lIns="0" tIns="0" rIns="0" bIns="0" rtlCol="0">
                          <a:noAutofit/>
                        </wps:bodyPr>
                      </wps:wsp>
                      <wps:wsp>
                        <wps:cNvPr id="468" name="Graphic 468"/>
                        <wps:cNvSpPr/>
                        <wps:spPr>
                          <a:xfrm>
                            <a:off x="2228654" y="1321862"/>
                            <a:ext cx="1905" cy="20955"/>
                          </a:xfrm>
                          <a:custGeom>
                            <a:avLst/>
                            <a:gdLst/>
                            <a:ahLst/>
                            <a:cxnLst/>
                            <a:rect l="l" t="t" r="r" b="b"/>
                            <a:pathLst>
                              <a:path w="1905" h="20955">
                                <a:moveTo>
                                  <a:pt x="1520" y="0"/>
                                </a:moveTo>
                                <a:lnTo>
                                  <a:pt x="0" y="3670"/>
                                </a:lnTo>
                                <a:lnTo>
                                  <a:pt x="0" y="10183"/>
                                </a:lnTo>
                                <a:lnTo>
                                  <a:pt x="0" y="16687"/>
                                </a:lnTo>
                                <a:lnTo>
                                  <a:pt x="1520" y="20363"/>
                                </a:lnTo>
                              </a:path>
                            </a:pathLst>
                          </a:custGeom>
                          <a:ln w="8181">
                            <a:solidFill>
                              <a:srgbClr val="E377C2"/>
                            </a:solidFill>
                            <a:prstDash val="solid"/>
                          </a:ln>
                        </wps:spPr>
                        <wps:bodyPr wrap="square" lIns="0" tIns="0" rIns="0" bIns="0" rtlCol="0">
                          <a:noAutofit/>
                        </wps:bodyPr>
                      </wps:wsp>
                      <wps:wsp>
                        <wps:cNvPr id="469" name="Graphic 469"/>
                        <wps:cNvSpPr/>
                        <wps:spPr>
                          <a:xfrm>
                            <a:off x="2228654" y="1321862"/>
                            <a:ext cx="1905" cy="20955"/>
                          </a:xfrm>
                          <a:custGeom>
                            <a:avLst/>
                            <a:gdLst/>
                            <a:ahLst/>
                            <a:cxnLst/>
                            <a:rect l="l" t="t" r="r" b="b"/>
                            <a:pathLst>
                              <a:path w="1905" h="20955">
                                <a:moveTo>
                                  <a:pt x="1520" y="0"/>
                                </a:moveTo>
                                <a:lnTo>
                                  <a:pt x="0" y="3670"/>
                                </a:lnTo>
                                <a:lnTo>
                                  <a:pt x="0" y="16687"/>
                                </a:lnTo>
                                <a:lnTo>
                                  <a:pt x="1520" y="20363"/>
                                </a:lnTo>
                                <a:lnTo>
                                  <a:pt x="1520" y="0"/>
                                </a:lnTo>
                                <a:close/>
                              </a:path>
                            </a:pathLst>
                          </a:custGeom>
                          <a:solidFill>
                            <a:srgbClr val="E377C2"/>
                          </a:solidFill>
                        </wps:spPr>
                        <wps:bodyPr wrap="square" lIns="0" tIns="0" rIns="0" bIns="0" rtlCol="0">
                          <a:noAutofit/>
                        </wps:bodyPr>
                      </wps:wsp>
                      <wps:wsp>
                        <wps:cNvPr id="470" name="Graphic 470"/>
                        <wps:cNvSpPr/>
                        <wps:spPr>
                          <a:xfrm>
                            <a:off x="2228654" y="1321862"/>
                            <a:ext cx="1905" cy="20955"/>
                          </a:xfrm>
                          <a:custGeom>
                            <a:avLst/>
                            <a:gdLst/>
                            <a:ahLst/>
                            <a:cxnLst/>
                            <a:rect l="l" t="t" r="r" b="b"/>
                            <a:pathLst>
                              <a:path w="1905" h="20955">
                                <a:moveTo>
                                  <a:pt x="1520" y="0"/>
                                </a:moveTo>
                                <a:lnTo>
                                  <a:pt x="0" y="3670"/>
                                </a:lnTo>
                                <a:lnTo>
                                  <a:pt x="0" y="10183"/>
                                </a:lnTo>
                                <a:lnTo>
                                  <a:pt x="0" y="16687"/>
                                </a:lnTo>
                                <a:lnTo>
                                  <a:pt x="1520" y="20363"/>
                                </a:lnTo>
                              </a:path>
                            </a:pathLst>
                          </a:custGeom>
                          <a:ln w="8181">
                            <a:solidFill>
                              <a:srgbClr val="E377C2"/>
                            </a:solidFill>
                            <a:prstDash val="solid"/>
                          </a:ln>
                        </wps:spPr>
                        <wps:bodyPr wrap="square" lIns="0" tIns="0" rIns="0" bIns="0" rtlCol="0">
                          <a:noAutofit/>
                        </wps:bodyPr>
                      </wps:wsp>
                      <wps:wsp>
                        <wps:cNvPr id="471" name="Graphic 471"/>
                        <wps:cNvSpPr/>
                        <wps:spPr>
                          <a:xfrm>
                            <a:off x="2228654" y="1321862"/>
                            <a:ext cx="1905" cy="20955"/>
                          </a:xfrm>
                          <a:custGeom>
                            <a:avLst/>
                            <a:gdLst/>
                            <a:ahLst/>
                            <a:cxnLst/>
                            <a:rect l="l" t="t" r="r" b="b"/>
                            <a:pathLst>
                              <a:path w="1905" h="20955">
                                <a:moveTo>
                                  <a:pt x="1520" y="0"/>
                                </a:moveTo>
                                <a:lnTo>
                                  <a:pt x="0" y="3670"/>
                                </a:lnTo>
                                <a:lnTo>
                                  <a:pt x="0" y="16687"/>
                                </a:lnTo>
                                <a:lnTo>
                                  <a:pt x="1520" y="20363"/>
                                </a:lnTo>
                                <a:lnTo>
                                  <a:pt x="1520" y="0"/>
                                </a:lnTo>
                                <a:close/>
                              </a:path>
                            </a:pathLst>
                          </a:custGeom>
                          <a:solidFill>
                            <a:srgbClr val="E377C2"/>
                          </a:solidFill>
                        </wps:spPr>
                        <wps:bodyPr wrap="square" lIns="0" tIns="0" rIns="0" bIns="0" rtlCol="0">
                          <a:noAutofit/>
                        </wps:bodyPr>
                      </wps:wsp>
                      <wps:wsp>
                        <wps:cNvPr id="472" name="Graphic 472"/>
                        <wps:cNvSpPr/>
                        <wps:spPr>
                          <a:xfrm>
                            <a:off x="2228654" y="1321862"/>
                            <a:ext cx="1905" cy="20955"/>
                          </a:xfrm>
                          <a:custGeom>
                            <a:avLst/>
                            <a:gdLst/>
                            <a:ahLst/>
                            <a:cxnLst/>
                            <a:rect l="l" t="t" r="r" b="b"/>
                            <a:pathLst>
                              <a:path w="1905" h="20955">
                                <a:moveTo>
                                  <a:pt x="1520" y="0"/>
                                </a:moveTo>
                                <a:lnTo>
                                  <a:pt x="0" y="3670"/>
                                </a:lnTo>
                                <a:lnTo>
                                  <a:pt x="0" y="10183"/>
                                </a:lnTo>
                                <a:lnTo>
                                  <a:pt x="0" y="16687"/>
                                </a:lnTo>
                                <a:lnTo>
                                  <a:pt x="1520" y="20363"/>
                                </a:lnTo>
                              </a:path>
                            </a:pathLst>
                          </a:custGeom>
                          <a:ln w="8181">
                            <a:solidFill>
                              <a:srgbClr val="E377C2"/>
                            </a:solidFill>
                            <a:prstDash val="solid"/>
                          </a:ln>
                        </wps:spPr>
                        <wps:bodyPr wrap="square" lIns="0" tIns="0" rIns="0" bIns="0" rtlCol="0">
                          <a:noAutofit/>
                        </wps:bodyPr>
                      </wps:wsp>
                      <wps:wsp>
                        <wps:cNvPr id="473" name="Graphic 473"/>
                        <wps:cNvSpPr/>
                        <wps:spPr>
                          <a:xfrm>
                            <a:off x="2228654" y="1321862"/>
                            <a:ext cx="1905" cy="20955"/>
                          </a:xfrm>
                          <a:custGeom>
                            <a:avLst/>
                            <a:gdLst/>
                            <a:ahLst/>
                            <a:cxnLst/>
                            <a:rect l="l" t="t" r="r" b="b"/>
                            <a:pathLst>
                              <a:path w="1905" h="20955">
                                <a:moveTo>
                                  <a:pt x="1520" y="0"/>
                                </a:moveTo>
                                <a:lnTo>
                                  <a:pt x="0" y="3670"/>
                                </a:lnTo>
                                <a:lnTo>
                                  <a:pt x="0" y="16687"/>
                                </a:lnTo>
                                <a:lnTo>
                                  <a:pt x="1520" y="20363"/>
                                </a:lnTo>
                                <a:lnTo>
                                  <a:pt x="1520" y="0"/>
                                </a:lnTo>
                                <a:close/>
                              </a:path>
                            </a:pathLst>
                          </a:custGeom>
                          <a:solidFill>
                            <a:srgbClr val="E377C2"/>
                          </a:solidFill>
                        </wps:spPr>
                        <wps:bodyPr wrap="square" lIns="0" tIns="0" rIns="0" bIns="0" rtlCol="0">
                          <a:noAutofit/>
                        </wps:bodyPr>
                      </wps:wsp>
                      <wps:wsp>
                        <wps:cNvPr id="474" name="Graphic 474"/>
                        <wps:cNvSpPr/>
                        <wps:spPr>
                          <a:xfrm>
                            <a:off x="2228654" y="1321862"/>
                            <a:ext cx="1905" cy="20955"/>
                          </a:xfrm>
                          <a:custGeom>
                            <a:avLst/>
                            <a:gdLst/>
                            <a:ahLst/>
                            <a:cxnLst/>
                            <a:rect l="l" t="t" r="r" b="b"/>
                            <a:pathLst>
                              <a:path w="1905" h="20955">
                                <a:moveTo>
                                  <a:pt x="1520" y="0"/>
                                </a:moveTo>
                                <a:lnTo>
                                  <a:pt x="0" y="3670"/>
                                </a:lnTo>
                                <a:lnTo>
                                  <a:pt x="0" y="10183"/>
                                </a:lnTo>
                                <a:lnTo>
                                  <a:pt x="0" y="16687"/>
                                </a:lnTo>
                                <a:lnTo>
                                  <a:pt x="1520" y="20363"/>
                                </a:lnTo>
                              </a:path>
                            </a:pathLst>
                          </a:custGeom>
                          <a:ln w="8181">
                            <a:solidFill>
                              <a:srgbClr val="E377C2"/>
                            </a:solidFill>
                            <a:prstDash val="solid"/>
                          </a:ln>
                        </wps:spPr>
                        <wps:bodyPr wrap="square" lIns="0" tIns="0" rIns="0" bIns="0" rtlCol="0">
                          <a:noAutofit/>
                        </wps:bodyPr>
                      </wps:wsp>
                      <wps:wsp>
                        <wps:cNvPr id="475" name="Graphic 475"/>
                        <wps:cNvSpPr/>
                        <wps:spPr>
                          <a:xfrm>
                            <a:off x="2228654" y="1321862"/>
                            <a:ext cx="1905" cy="20955"/>
                          </a:xfrm>
                          <a:custGeom>
                            <a:avLst/>
                            <a:gdLst/>
                            <a:ahLst/>
                            <a:cxnLst/>
                            <a:rect l="l" t="t" r="r" b="b"/>
                            <a:pathLst>
                              <a:path w="1905" h="20955">
                                <a:moveTo>
                                  <a:pt x="1520" y="0"/>
                                </a:moveTo>
                                <a:lnTo>
                                  <a:pt x="0" y="3670"/>
                                </a:lnTo>
                                <a:lnTo>
                                  <a:pt x="0" y="16687"/>
                                </a:lnTo>
                                <a:lnTo>
                                  <a:pt x="1520" y="20363"/>
                                </a:lnTo>
                                <a:lnTo>
                                  <a:pt x="1520" y="0"/>
                                </a:lnTo>
                                <a:close/>
                              </a:path>
                            </a:pathLst>
                          </a:custGeom>
                          <a:solidFill>
                            <a:srgbClr val="E377C2"/>
                          </a:solidFill>
                        </wps:spPr>
                        <wps:bodyPr wrap="square" lIns="0" tIns="0" rIns="0" bIns="0" rtlCol="0">
                          <a:noAutofit/>
                        </wps:bodyPr>
                      </wps:wsp>
                      <wps:wsp>
                        <wps:cNvPr id="476" name="Graphic 476"/>
                        <wps:cNvSpPr/>
                        <wps:spPr>
                          <a:xfrm>
                            <a:off x="2228654" y="1321862"/>
                            <a:ext cx="1905" cy="20955"/>
                          </a:xfrm>
                          <a:custGeom>
                            <a:avLst/>
                            <a:gdLst/>
                            <a:ahLst/>
                            <a:cxnLst/>
                            <a:rect l="l" t="t" r="r" b="b"/>
                            <a:pathLst>
                              <a:path w="1905" h="20955">
                                <a:moveTo>
                                  <a:pt x="1520" y="0"/>
                                </a:moveTo>
                                <a:lnTo>
                                  <a:pt x="0" y="3670"/>
                                </a:lnTo>
                                <a:lnTo>
                                  <a:pt x="0" y="10183"/>
                                </a:lnTo>
                                <a:lnTo>
                                  <a:pt x="0" y="16687"/>
                                </a:lnTo>
                                <a:lnTo>
                                  <a:pt x="1520" y="20363"/>
                                </a:lnTo>
                              </a:path>
                            </a:pathLst>
                          </a:custGeom>
                          <a:ln w="8181">
                            <a:solidFill>
                              <a:srgbClr val="E377C2"/>
                            </a:solidFill>
                            <a:prstDash val="solid"/>
                          </a:ln>
                        </wps:spPr>
                        <wps:bodyPr wrap="square" lIns="0" tIns="0" rIns="0" bIns="0" rtlCol="0">
                          <a:noAutofit/>
                        </wps:bodyPr>
                      </wps:wsp>
                      <wps:wsp>
                        <wps:cNvPr id="477" name="Graphic 477"/>
                        <wps:cNvSpPr/>
                        <wps:spPr>
                          <a:xfrm>
                            <a:off x="2228654" y="1321862"/>
                            <a:ext cx="1905" cy="20955"/>
                          </a:xfrm>
                          <a:custGeom>
                            <a:avLst/>
                            <a:gdLst/>
                            <a:ahLst/>
                            <a:cxnLst/>
                            <a:rect l="l" t="t" r="r" b="b"/>
                            <a:pathLst>
                              <a:path w="1905" h="20955">
                                <a:moveTo>
                                  <a:pt x="1520" y="0"/>
                                </a:moveTo>
                                <a:lnTo>
                                  <a:pt x="0" y="3670"/>
                                </a:lnTo>
                                <a:lnTo>
                                  <a:pt x="0" y="16687"/>
                                </a:lnTo>
                                <a:lnTo>
                                  <a:pt x="1520" y="20363"/>
                                </a:lnTo>
                                <a:lnTo>
                                  <a:pt x="1520" y="0"/>
                                </a:lnTo>
                                <a:close/>
                              </a:path>
                            </a:pathLst>
                          </a:custGeom>
                          <a:solidFill>
                            <a:srgbClr val="E377C2"/>
                          </a:solidFill>
                        </wps:spPr>
                        <wps:bodyPr wrap="square" lIns="0" tIns="0" rIns="0" bIns="0" rtlCol="0">
                          <a:noAutofit/>
                        </wps:bodyPr>
                      </wps:wsp>
                      <wps:wsp>
                        <wps:cNvPr id="478" name="Graphic 478"/>
                        <wps:cNvSpPr/>
                        <wps:spPr>
                          <a:xfrm>
                            <a:off x="2228654" y="1321862"/>
                            <a:ext cx="1905" cy="20955"/>
                          </a:xfrm>
                          <a:custGeom>
                            <a:avLst/>
                            <a:gdLst/>
                            <a:ahLst/>
                            <a:cxnLst/>
                            <a:rect l="l" t="t" r="r" b="b"/>
                            <a:pathLst>
                              <a:path w="1905" h="20955">
                                <a:moveTo>
                                  <a:pt x="1520" y="0"/>
                                </a:moveTo>
                                <a:lnTo>
                                  <a:pt x="0" y="3670"/>
                                </a:lnTo>
                                <a:lnTo>
                                  <a:pt x="0" y="10183"/>
                                </a:lnTo>
                                <a:lnTo>
                                  <a:pt x="0" y="16687"/>
                                </a:lnTo>
                                <a:lnTo>
                                  <a:pt x="1520" y="20363"/>
                                </a:lnTo>
                              </a:path>
                            </a:pathLst>
                          </a:custGeom>
                          <a:ln w="8181">
                            <a:solidFill>
                              <a:srgbClr val="E377C2"/>
                            </a:solidFill>
                            <a:prstDash val="solid"/>
                          </a:ln>
                        </wps:spPr>
                        <wps:bodyPr wrap="square" lIns="0" tIns="0" rIns="0" bIns="0" rtlCol="0">
                          <a:noAutofit/>
                        </wps:bodyPr>
                      </wps:wsp>
                      <wps:wsp>
                        <wps:cNvPr id="479" name="Graphic 479"/>
                        <wps:cNvSpPr/>
                        <wps:spPr>
                          <a:xfrm>
                            <a:off x="2228654" y="1321862"/>
                            <a:ext cx="1905" cy="20955"/>
                          </a:xfrm>
                          <a:custGeom>
                            <a:avLst/>
                            <a:gdLst/>
                            <a:ahLst/>
                            <a:cxnLst/>
                            <a:rect l="l" t="t" r="r" b="b"/>
                            <a:pathLst>
                              <a:path w="1905" h="20955">
                                <a:moveTo>
                                  <a:pt x="1520" y="0"/>
                                </a:moveTo>
                                <a:lnTo>
                                  <a:pt x="0" y="3670"/>
                                </a:lnTo>
                                <a:lnTo>
                                  <a:pt x="0" y="16687"/>
                                </a:lnTo>
                                <a:lnTo>
                                  <a:pt x="1520" y="20363"/>
                                </a:lnTo>
                                <a:lnTo>
                                  <a:pt x="1520" y="0"/>
                                </a:lnTo>
                                <a:close/>
                              </a:path>
                            </a:pathLst>
                          </a:custGeom>
                          <a:solidFill>
                            <a:srgbClr val="E377C2"/>
                          </a:solidFill>
                        </wps:spPr>
                        <wps:bodyPr wrap="square" lIns="0" tIns="0" rIns="0" bIns="0" rtlCol="0">
                          <a:noAutofit/>
                        </wps:bodyPr>
                      </wps:wsp>
                      <wps:wsp>
                        <wps:cNvPr id="480" name="Graphic 480"/>
                        <wps:cNvSpPr/>
                        <wps:spPr>
                          <a:xfrm>
                            <a:off x="2228654" y="1321862"/>
                            <a:ext cx="1905" cy="20955"/>
                          </a:xfrm>
                          <a:custGeom>
                            <a:avLst/>
                            <a:gdLst/>
                            <a:ahLst/>
                            <a:cxnLst/>
                            <a:rect l="l" t="t" r="r" b="b"/>
                            <a:pathLst>
                              <a:path w="1905" h="20955">
                                <a:moveTo>
                                  <a:pt x="1520" y="0"/>
                                </a:moveTo>
                                <a:lnTo>
                                  <a:pt x="0" y="3670"/>
                                </a:lnTo>
                                <a:lnTo>
                                  <a:pt x="0" y="10183"/>
                                </a:lnTo>
                                <a:lnTo>
                                  <a:pt x="0" y="16687"/>
                                </a:lnTo>
                                <a:lnTo>
                                  <a:pt x="1520" y="20363"/>
                                </a:lnTo>
                              </a:path>
                            </a:pathLst>
                          </a:custGeom>
                          <a:ln w="8181">
                            <a:solidFill>
                              <a:srgbClr val="E377C2"/>
                            </a:solidFill>
                            <a:prstDash val="solid"/>
                          </a:ln>
                        </wps:spPr>
                        <wps:bodyPr wrap="square" lIns="0" tIns="0" rIns="0" bIns="0" rtlCol="0">
                          <a:noAutofit/>
                        </wps:bodyPr>
                      </wps:wsp>
                      <pic:pic xmlns:pic="http://schemas.openxmlformats.org/drawingml/2006/picture">
                        <pic:nvPicPr>
                          <pic:cNvPr id="481" name="Image 481"/>
                          <pic:cNvPicPr/>
                        </pic:nvPicPr>
                        <pic:blipFill>
                          <a:blip r:embed="rId70" cstate="print"/>
                          <a:stretch>
                            <a:fillRect/>
                          </a:stretch>
                        </pic:blipFill>
                        <pic:spPr>
                          <a:xfrm>
                            <a:off x="28265" y="1281481"/>
                            <a:ext cx="753609" cy="81581"/>
                          </a:xfrm>
                          <a:prstGeom prst="rect">
                            <a:avLst/>
                          </a:prstGeom>
                        </pic:spPr>
                      </pic:pic>
                      <wps:wsp>
                        <wps:cNvPr id="482" name="Graphic 482"/>
                        <wps:cNvSpPr/>
                        <wps:spPr>
                          <a:xfrm>
                            <a:off x="2218378" y="1490749"/>
                            <a:ext cx="12065" cy="44450"/>
                          </a:xfrm>
                          <a:custGeom>
                            <a:avLst/>
                            <a:gdLst/>
                            <a:ahLst/>
                            <a:cxnLst/>
                            <a:rect l="l" t="t" r="r" b="b"/>
                            <a:pathLst>
                              <a:path w="12065" h="44450">
                                <a:moveTo>
                                  <a:pt x="11796" y="0"/>
                                </a:moveTo>
                                <a:lnTo>
                                  <a:pt x="2585" y="9204"/>
                                </a:lnTo>
                                <a:lnTo>
                                  <a:pt x="0" y="15447"/>
                                </a:lnTo>
                                <a:lnTo>
                                  <a:pt x="0" y="28472"/>
                                </a:lnTo>
                                <a:lnTo>
                                  <a:pt x="2585" y="34715"/>
                                </a:lnTo>
                                <a:lnTo>
                                  <a:pt x="11796" y="43920"/>
                                </a:lnTo>
                                <a:lnTo>
                                  <a:pt x="11796" y="0"/>
                                </a:lnTo>
                                <a:close/>
                              </a:path>
                            </a:pathLst>
                          </a:custGeom>
                          <a:solidFill>
                            <a:srgbClr val="7F7F7F"/>
                          </a:solidFill>
                        </wps:spPr>
                        <wps:bodyPr wrap="square" lIns="0" tIns="0" rIns="0" bIns="0" rtlCol="0">
                          <a:noAutofit/>
                        </wps:bodyPr>
                      </wps:wsp>
                      <wps:wsp>
                        <wps:cNvPr id="483" name="Graphic 483"/>
                        <wps:cNvSpPr/>
                        <wps:spPr>
                          <a:xfrm>
                            <a:off x="2218378" y="1490749"/>
                            <a:ext cx="12065" cy="44450"/>
                          </a:xfrm>
                          <a:custGeom>
                            <a:avLst/>
                            <a:gdLst/>
                            <a:ahLst/>
                            <a:cxnLst/>
                            <a:rect l="l" t="t" r="r" b="b"/>
                            <a:pathLst>
                              <a:path w="12065" h="44450">
                                <a:moveTo>
                                  <a:pt x="11796" y="0"/>
                                </a:moveTo>
                                <a:lnTo>
                                  <a:pt x="7191" y="4606"/>
                                </a:lnTo>
                                <a:lnTo>
                                  <a:pt x="2585" y="9204"/>
                                </a:lnTo>
                                <a:lnTo>
                                  <a:pt x="0" y="15447"/>
                                </a:lnTo>
                                <a:lnTo>
                                  <a:pt x="0" y="21960"/>
                                </a:lnTo>
                                <a:lnTo>
                                  <a:pt x="0" y="28472"/>
                                </a:lnTo>
                                <a:lnTo>
                                  <a:pt x="2585" y="34715"/>
                                </a:lnTo>
                                <a:lnTo>
                                  <a:pt x="7191" y="39313"/>
                                </a:lnTo>
                                <a:lnTo>
                                  <a:pt x="11796" y="43920"/>
                                </a:lnTo>
                              </a:path>
                            </a:pathLst>
                          </a:custGeom>
                          <a:ln w="8181">
                            <a:solidFill>
                              <a:srgbClr val="7F7F7F"/>
                            </a:solidFill>
                            <a:prstDash val="solid"/>
                          </a:ln>
                        </wps:spPr>
                        <wps:bodyPr wrap="square" lIns="0" tIns="0" rIns="0" bIns="0" rtlCol="0">
                          <a:noAutofit/>
                        </wps:bodyPr>
                      </wps:wsp>
                      <wps:wsp>
                        <wps:cNvPr id="484" name="Graphic 484"/>
                        <wps:cNvSpPr/>
                        <wps:spPr>
                          <a:xfrm>
                            <a:off x="2218378" y="1490749"/>
                            <a:ext cx="12065" cy="44450"/>
                          </a:xfrm>
                          <a:custGeom>
                            <a:avLst/>
                            <a:gdLst/>
                            <a:ahLst/>
                            <a:cxnLst/>
                            <a:rect l="l" t="t" r="r" b="b"/>
                            <a:pathLst>
                              <a:path w="12065" h="44450">
                                <a:moveTo>
                                  <a:pt x="11796" y="0"/>
                                </a:moveTo>
                                <a:lnTo>
                                  <a:pt x="2585" y="9204"/>
                                </a:lnTo>
                                <a:lnTo>
                                  <a:pt x="0" y="15447"/>
                                </a:lnTo>
                                <a:lnTo>
                                  <a:pt x="0" y="28472"/>
                                </a:lnTo>
                                <a:lnTo>
                                  <a:pt x="2585" y="34715"/>
                                </a:lnTo>
                                <a:lnTo>
                                  <a:pt x="11796" y="43920"/>
                                </a:lnTo>
                                <a:lnTo>
                                  <a:pt x="11796" y="0"/>
                                </a:lnTo>
                                <a:close/>
                              </a:path>
                            </a:pathLst>
                          </a:custGeom>
                          <a:solidFill>
                            <a:srgbClr val="7F7F7F"/>
                          </a:solidFill>
                        </wps:spPr>
                        <wps:bodyPr wrap="square" lIns="0" tIns="0" rIns="0" bIns="0" rtlCol="0">
                          <a:noAutofit/>
                        </wps:bodyPr>
                      </wps:wsp>
                      <wps:wsp>
                        <wps:cNvPr id="485" name="Graphic 485"/>
                        <wps:cNvSpPr/>
                        <wps:spPr>
                          <a:xfrm>
                            <a:off x="2218378" y="1490749"/>
                            <a:ext cx="12065" cy="44450"/>
                          </a:xfrm>
                          <a:custGeom>
                            <a:avLst/>
                            <a:gdLst/>
                            <a:ahLst/>
                            <a:cxnLst/>
                            <a:rect l="l" t="t" r="r" b="b"/>
                            <a:pathLst>
                              <a:path w="12065" h="44450">
                                <a:moveTo>
                                  <a:pt x="11796" y="0"/>
                                </a:moveTo>
                                <a:lnTo>
                                  <a:pt x="7191" y="4606"/>
                                </a:lnTo>
                                <a:lnTo>
                                  <a:pt x="2585" y="9204"/>
                                </a:lnTo>
                                <a:lnTo>
                                  <a:pt x="0" y="15447"/>
                                </a:lnTo>
                                <a:lnTo>
                                  <a:pt x="0" y="21960"/>
                                </a:lnTo>
                                <a:lnTo>
                                  <a:pt x="0" y="28472"/>
                                </a:lnTo>
                                <a:lnTo>
                                  <a:pt x="2585" y="34715"/>
                                </a:lnTo>
                                <a:lnTo>
                                  <a:pt x="7191" y="39313"/>
                                </a:lnTo>
                                <a:lnTo>
                                  <a:pt x="11796" y="43920"/>
                                </a:lnTo>
                              </a:path>
                            </a:pathLst>
                          </a:custGeom>
                          <a:ln w="8181">
                            <a:solidFill>
                              <a:srgbClr val="7F7F7F"/>
                            </a:solidFill>
                            <a:prstDash val="solid"/>
                          </a:ln>
                        </wps:spPr>
                        <wps:bodyPr wrap="square" lIns="0" tIns="0" rIns="0" bIns="0" rtlCol="0">
                          <a:noAutofit/>
                        </wps:bodyPr>
                      </wps:wsp>
                      <wps:wsp>
                        <wps:cNvPr id="486" name="Graphic 486"/>
                        <wps:cNvSpPr/>
                        <wps:spPr>
                          <a:xfrm>
                            <a:off x="2218378" y="1490749"/>
                            <a:ext cx="12065" cy="44450"/>
                          </a:xfrm>
                          <a:custGeom>
                            <a:avLst/>
                            <a:gdLst/>
                            <a:ahLst/>
                            <a:cxnLst/>
                            <a:rect l="l" t="t" r="r" b="b"/>
                            <a:pathLst>
                              <a:path w="12065" h="44450">
                                <a:moveTo>
                                  <a:pt x="11796" y="0"/>
                                </a:moveTo>
                                <a:lnTo>
                                  <a:pt x="2585" y="9204"/>
                                </a:lnTo>
                                <a:lnTo>
                                  <a:pt x="0" y="15447"/>
                                </a:lnTo>
                                <a:lnTo>
                                  <a:pt x="0" y="28472"/>
                                </a:lnTo>
                                <a:lnTo>
                                  <a:pt x="2585" y="34715"/>
                                </a:lnTo>
                                <a:lnTo>
                                  <a:pt x="11796" y="43920"/>
                                </a:lnTo>
                                <a:lnTo>
                                  <a:pt x="11796" y="0"/>
                                </a:lnTo>
                                <a:close/>
                              </a:path>
                            </a:pathLst>
                          </a:custGeom>
                          <a:solidFill>
                            <a:srgbClr val="7F7F7F"/>
                          </a:solidFill>
                        </wps:spPr>
                        <wps:bodyPr wrap="square" lIns="0" tIns="0" rIns="0" bIns="0" rtlCol="0">
                          <a:noAutofit/>
                        </wps:bodyPr>
                      </wps:wsp>
                      <wps:wsp>
                        <wps:cNvPr id="487" name="Graphic 487"/>
                        <wps:cNvSpPr/>
                        <wps:spPr>
                          <a:xfrm>
                            <a:off x="2218378" y="1490749"/>
                            <a:ext cx="12065" cy="44450"/>
                          </a:xfrm>
                          <a:custGeom>
                            <a:avLst/>
                            <a:gdLst/>
                            <a:ahLst/>
                            <a:cxnLst/>
                            <a:rect l="l" t="t" r="r" b="b"/>
                            <a:pathLst>
                              <a:path w="12065" h="44450">
                                <a:moveTo>
                                  <a:pt x="11796" y="0"/>
                                </a:moveTo>
                                <a:lnTo>
                                  <a:pt x="7191" y="4606"/>
                                </a:lnTo>
                                <a:lnTo>
                                  <a:pt x="2585" y="9204"/>
                                </a:lnTo>
                                <a:lnTo>
                                  <a:pt x="0" y="15447"/>
                                </a:lnTo>
                                <a:lnTo>
                                  <a:pt x="0" y="21960"/>
                                </a:lnTo>
                                <a:lnTo>
                                  <a:pt x="0" y="28472"/>
                                </a:lnTo>
                                <a:lnTo>
                                  <a:pt x="2585" y="34715"/>
                                </a:lnTo>
                                <a:lnTo>
                                  <a:pt x="7191" y="39313"/>
                                </a:lnTo>
                                <a:lnTo>
                                  <a:pt x="11796" y="43920"/>
                                </a:lnTo>
                              </a:path>
                            </a:pathLst>
                          </a:custGeom>
                          <a:ln w="8181">
                            <a:solidFill>
                              <a:srgbClr val="7F7F7F"/>
                            </a:solidFill>
                            <a:prstDash val="solid"/>
                          </a:ln>
                        </wps:spPr>
                        <wps:bodyPr wrap="square" lIns="0" tIns="0" rIns="0" bIns="0" rtlCol="0">
                          <a:noAutofit/>
                        </wps:bodyPr>
                      </wps:wsp>
                      <wps:wsp>
                        <wps:cNvPr id="488" name="Graphic 488"/>
                        <wps:cNvSpPr/>
                        <wps:spPr>
                          <a:xfrm>
                            <a:off x="2218378" y="1490749"/>
                            <a:ext cx="12065" cy="44450"/>
                          </a:xfrm>
                          <a:custGeom>
                            <a:avLst/>
                            <a:gdLst/>
                            <a:ahLst/>
                            <a:cxnLst/>
                            <a:rect l="l" t="t" r="r" b="b"/>
                            <a:pathLst>
                              <a:path w="12065" h="44450">
                                <a:moveTo>
                                  <a:pt x="11796" y="0"/>
                                </a:moveTo>
                                <a:lnTo>
                                  <a:pt x="2585" y="9204"/>
                                </a:lnTo>
                                <a:lnTo>
                                  <a:pt x="0" y="15447"/>
                                </a:lnTo>
                                <a:lnTo>
                                  <a:pt x="0" y="28472"/>
                                </a:lnTo>
                                <a:lnTo>
                                  <a:pt x="2585" y="34715"/>
                                </a:lnTo>
                                <a:lnTo>
                                  <a:pt x="11796" y="43920"/>
                                </a:lnTo>
                                <a:lnTo>
                                  <a:pt x="11796" y="0"/>
                                </a:lnTo>
                                <a:close/>
                              </a:path>
                            </a:pathLst>
                          </a:custGeom>
                          <a:solidFill>
                            <a:srgbClr val="7F7F7F"/>
                          </a:solidFill>
                        </wps:spPr>
                        <wps:bodyPr wrap="square" lIns="0" tIns="0" rIns="0" bIns="0" rtlCol="0">
                          <a:noAutofit/>
                        </wps:bodyPr>
                      </wps:wsp>
                      <wps:wsp>
                        <wps:cNvPr id="489" name="Graphic 489"/>
                        <wps:cNvSpPr/>
                        <wps:spPr>
                          <a:xfrm>
                            <a:off x="2218378" y="1490749"/>
                            <a:ext cx="12065" cy="44450"/>
                          </a:xfrm>
                          <a:custGeom>
                            <a:avLst/>
                            <a:gdLst/>
                            <a:ahLst/>
                            <a:cxnLst/>
                            <a:rect l="l" t="t" r="r" b="b"/>
                            <a:pathLst>
                              <a:path w="12065" h="44450">
                                <a:moveTo>
                                  <a:pt x="11796" y="0"/>
                                </a:moveTo>
                                <a:lnTo>
                                  <a:pt x="7191" y="4606"/>
                                </a:lnTo>
                                <a:lnTo>
                                  <a:pt x="2585" y="9204"/>
                                </a:lnTo>
                                <a:lnTo>
                                  <a:pt x="0" y="15447"/>
                                </a:lnTo>
                                <a:lnTo>
                                  <a:pt x="0" y="21960"/>
                                </a:lnTo>
                                <a:lnTo>
                                  <a:pt x="0" y="28472"/>
                                </a:lnTo>
                                <a:lnTo>
                                  <a:pt x="2585" y="34715"/>
                                </a:lnTo>
                                <a:lnTo>
                                  <a:pt x="7191" y="39313"/>
                                </a:lnTo>
                                <a:lnTo>
                                  <a:pt x="11796" y="43920"/>
                                </a:lnTo>
                              </a:path>
                            </a:pathLst>
                          </a:custGeom>
                          <a:ln w="8181">
                            <a:solidFill>
                              <a:srgbClr val="7F7F7F"/>
                            </a:solidFill>
                            <a:prstDash val="solid"/>
                          </a:ln>
                        </wps:spPr>
                        <wps:bodyPr wrap="square" lIns="0" tIns="0" rIns="0" bIns="0" rtlCol="0">
                          <a:noAutofit/>
                        </wps:bodyPr>
                      </wps:wsp>
                      <wps:wsp>
                        <wps:cNvPr id="490" name="Graphic 490"/>
                        <wps:cNvSpPr/>
                        <wps:spPr>
                          <a:xfrm>
                            <a:off x="2218378" y="1490749"/>
                            <a:ext cx="12065" cy="44450"/>
                          </a:xfrm>
                          <a:custGeom>
                            <a:avLst/>
                            <a:gdLst/>
                            <a:ahLst/>
                            <a:cxnLst/>
                            <a:rect l="l" t="t" r="r" b="b"/>
                            <a:pathLst>
                              <a:path w="12065" h="44450">
                                <a:moveTo>
                                  <a:pt x="11796" y="0"/>
                                </a:moveTo>
                                <a:lnTo>
                                  <a:pt x="2585" y="9204"/>
                                </a:lnTo>
                                <a:lnTo>
                                  <a:pt x="0" y="15447"/>
                                </a:lnTo>
                                <a:lnTo>
                                  <a:pt x="0" y="28472"/>
                                </a:lnTo>
                                <a:lnTo>
                                  <a:pt x="2585" y="34715"/>
                                </a:lnTo>
                                <a:lnTo>
                                  <a:pt x="11796" y="43920"/>
                                </a:lnTo>
                                <a:lnTo>
                                  <a:pt x="11796" y="0"/>
                                </a:lnTo>
                                <a:close/>
                              </a:path>
                            </a:pathLst>
                          </a:custGeom>
                          <a:solidFill>
                            <a:srgbClr val="7F7F7F"/>
                          </a:solidFill>
                        </wps:spPr>
                        <wps:bodyPr wrap="square" lIns="0" tIns="0" rIns="0" bIns="0" rtlCol="0">
                          <a:noAutofit/>
                        </wps:bodyPr>
                      </wps:wsp>
                      <wps:wsp>
                        <wps:cNvPr id="491" name="Graphic 491"/>
                        <wps:cNvSpPr/>
                        <wps:spPr>
                          <a:xfrm>
                            <a:off x="2218378" y="1490749"/>
                            <a:ext cx="12065" cy="44450"/>
                          </a:xfrm>
                          <a:custGeom>
                            <a:avLst/>
                            <a:gdLst/>
                            <a:ahLst/>
                            <a:cxnLst/>
                            <a:rect l="l" t="t" r="r" b="b"/>
                            <a:pathLst>
                              <a:path w="12065" h="44450">
                                <a:moveTo>
                                  <a:pt x="11796" y="0"/>
                                </a:moveTo>
                                <a:lnTo>
                                  <a:pt x="7191" y="4606"/>
                                </a:lnTo>
                                <a:lnTo>
                                  <a:pt x="2585" y="9204"/>
                                </a:lnTo>
                                <a:lnTo>
                                  <a:pt x="0" y="15447"/>
                                </a:lnTo>
                                <a:lnTo>
                                  <a:pt x="0" y="21960"/>
                                </a:lnTo>
                                <a:lnTo>
                                  <a:pt x="0" y="28472"/>
                                </a:lnTo>
                                <a:lnTo>
                                  <a:pt x="2585" y="34715"/>
                                </a:lnTo>
                                <a:lnTo>
                                  <a:pt x="7191" y="39313"/>
                                </a:lnTo>
                                <a:lnTo>
                                  <a:pt x="11796" y="43920"/>
                                </a:lnTo>
                              </a:path>
                            </a:pathLst>
                          </a:custGeom>
                          <a:ln w="8181">
                            <a:solidFill>
                              <a:srgbClr val="7F7F7F"/>
                            </a:solidFill>
                            <a:prstDash val="solid"/>
                          </a:ln>
                        </wps:spPr>
                        <wps:bodyPr wrap="square" lIns="0" tIns="0" rIns="0" bIns="0" rtlCol="0">
                          <a:noAutofit/>
                        </wps:bodyPr>
                      </wps:wsp>
                      <wps:wsp>
                        <wps:cNvPr id="492" name="Graphic 492"/>
                        <wps:cNvSpPr/>
                        <wps:spPr>
                          <a:xfrm>
                            <a:off x="2218378" y="1490749"/>
                            <a:ext cx="12065" cy="44450"/>
                          </a:xfrm>
                          <a:custGeom>
                            <a:avLst/>
                            <a:gdLst/>
                            <a:ahLst/>
                            <a:cxnLst/>
                            <a:rect l="l" t="t" r="r" b="b"/>
                            <a:pathLst>
                              <a:path w="12065" h="44450">
                                <a:moveTo>
                                  <a:pt x="11796" y="0"/>
                                </a:moveTo>
                                <a:lnTo>
                                  <a:pt x="2585" y="9204"/>
                                </a:lnTo>
                                <a:lnTo>
                                  <a:pt x="0" y="15447"/>
                                </a:lnTo>
                                <a:lnTo>
                                  <a:pt x="0" y="28472"/>
                                </a:lnTo>
                                <a:lnTo>
                                  <a:pt x="2585" y="34715"/>
                                </a:lnTo>
                                <a:lnTo>
                                  <a:pt x="11796" y="43920"/>
                                </a:lnTo>
                                <a:lnTo>
                                  <a:pt x="11796" y="0"/>
                                </a:lnTo>
                                <a:close/>
                              </a:path>
                            </a:pathLst>
                          </a:custGeom>
                          <a:solidFill>
                            <a:srgbClr val="7F7F7F"/>
                          </a:solidFill>
                        </wps:spPr>
                        <wps:bodyPr wrap="square" lIns="0" tIns="0" rIns="0" bIns="0" rtlCol="0">
                          <a:noAutofit/>
                        </wps:bodyPr>
                      </wps:wsp>
                      <wps:wsp>
                        <wps:cNvPr id="493" name="Graphic 493"/>
                        <wps:cNvSpPr/>
                        <wps:spPr>
                          <a:xfrm>
                            <a:off x="2218378" y="1490749"/>
                            <a:ext cx="12065" cy="44450"/>
                          </a:xfrm>
                          <a:custGeom>
                            <a:avLst/>
                            <a:gdLst/>
                            <a:ahLst/>
                            <a:cxnLst/>
                            <a:rect l="l" t="t" r="r" b="b"/>
                            <a:pathLst>
                              <a:path w="12065" h="44450">
                                <a:moveTo>
                                  <a:pt x="11796" y="0"/>
                                </a:moveTo>
                                <a:lnTo>
                                  <a:pt x="7191" y="4606"/>
                                </a:lnTo>
                                <a:lnTo>
                                  <a:pt x="2585" y="9204"/>
                                </a:lnTo>
                                <a:lnTo>
                                  <a:pt x="0" y="15447"/>
                                </a:lnTo>
                                <a:lnTo>
                                  <a:pt x="0" y="21960"/>
                                </a:lnTo>
                                <a:lnTo>
                                  <a:pt x="0" y="28472"/>
                                </a:lnTo>
                                <a:lnTo>
                                  <a:pt x="2585" y="34715"/>
                                </a:lnTo>
                                <a:lnTo>
                                  <a:pt x="7191" y="39313"/>
                                </a:lnTo>
                                <a:lnTo>
                                  <a:pt x="11796" y="43920"/>
                                </a:lnTo>
                              </a:path>
                            </a:pathLst>
                          </a:custGeom>
                          <a:ln w="8181">
                            <a:solidFill>
                              <a:srgbClr val="7F7F7F"/>
                            </a:solidFill>
                            <a:prstDash val="solid"/>
                          </a:ln>
                        </wps:spPr>
                        <wps:bodyPr wrap="square" lIns="0" tIns="0" rIns="0" bIns="0" rtlCol="0">
                          <a:noAutofit/>
                        </wps:bodyPr>
                      </wps:wsp>
                      <wps:wsp>
                        <wps:cNvPr id="494" name="Graphic 494"/>
                        <wps:cNvSpPr/>
                        <wps:spPr>
                          <a:xfrm>
                            <a:off x="2218378" y="1490749"/>
                            <a:ext cx="12065" cy="44450"/>
                          </a:xfrm>
                          <a:custGeom>
                            <a:avLst/>
                            <a:gdLst/>
                            <a:ahLst/>
                            <a:cxnLst/>
                            <a:rect l="l" t="t" r="r" b="b"/>
                            <a:pathLst>
                              <a:path w="12065" h="44450">
                                <a:moveTo>
                                  <a:pt x="11796" y="0"/>
                                </a:moveTo>
                                <a:lnTo>
                                  <a:pt x="2585" y="9204"/>
                                </a:lnTo>
                                <a:lnTo>
                                  <a:pt x="0" y="15447"/>
                                </a:lnTo>
                                <a:lnTo>
                                  <a:pt x="0" y="28472"/>
                                </a:lnTo>
                                <a:lnTo>
                                  <a:pt x="2585" y="34715"/>
                                </a:lnTo>
                                <a:lnTo>
                                  <a:pt x="11796" y="43920"/>
                                </a:lnTo>
                                <a:lnTo>
                                  <a:pt x="11796" y="0"/>
                                </a:lnTo>
                                <a:close/>
                              </a:path>
                            </a:pathLst>
                          </a:custGeom>
                          <a:solidFill>
                            <a:srgbClr val="7F7F7F"/>
                          </a:solidFill>
                        </wps:spPr>
                        <wps:bodyPr wrap="square" lIns="0" tIns="0" rIns="0" bIns="0" rtlCol="0">
                          <a:noAutofit/>
                        </wps:bodyPr>
                      </wps:wsp>
                      <wps:wsp>
                        <wps:cNvPr id="495" name="Graphic 495"/>
                        <wps:cNvSpPr/>
                        <wps:spPr>
                          <a:xfrm>
                            <a:off x="2218378" y="1490749"/>
                            <a:ext cx="12065" cy="44450"/>
                          </a:xfrm>
                          <a:custGeom>
                            <a:avLst/>
                            <a:gdLst/>
                            <a:ahLst/>
                            <a:cxnLst/>
                            <a:rect l="l" t="t" r="r" b="b"/>
                            <a:pathLst>
                              <a:path w="12065" h="44450">
                                <a:moveTo>
                                  <a:pt x="11796" y="0"/>
                                </a:moveTo>
                                <a:lnTo>
                                  <a:pt x="7191" y="4606"/>
                                </a:lnTo>
                                <a:lnTo>
                                  <a:pt x="2585" y="9204"/>
                                </a:lnTo>
                                <a:lnTo>
                                  <a:pt x="0" y="15447"/>
                                </a:lnTo>
                                <a:lnTo>
                                  <a:pt x="0" y="21960"/>
                                </a:lnTo>
                                <a:lnTo>
                                  <a:pt x="0" y="28472"/>
                                </a:lnTo>
                                <a:lnTo>
                                  <a:pt x="2585" y="34715"/>
                                </a:lnTo>
                                <a:lnTo>
                                  <a:pt x="7191" y="39313"/>
                                </a:lnTo>
                                <a:lnTo>
                                  <a:pt x="11796" y="43920"/>
                                </a:lnTo>
                              </a:path>
                            </a:pathLst>
                          </a:custGeom>
                          <a:ln w="8181">
                            <a:solidFill>
                              <a:srgbClr val="7F7F7F"/>
                            </a:solidFill>
                            <a:prstDash val="solid"/>
                          </a:ln>
                        </wps:spPr>
                        <wps:bodyPr wrap="square" lIns="0" tIns="0" rIns="0" bIns="0" rtlCol="0">
                          <a:noAutofit/>
                        </wps:bodyPr>
                      </wps:wsp>
                      <wps:wsp>
                        <wps:cNvPr id="496" name="Graphic 496"/>
                        <wps:cNvSpPr/>
                        <wps:spPr>
                          <a:xfrm>
                            <a:off x="2218378" y="1490749"/>
                            <a:ext cx="12065" cy="44450"/>
                          </a:xfrm>
                          <a:custGeom>
                            <a:avLst/>
                            <a:gdLst/>
                            <a:ahLst/>
                            <a:cxnLst/>
                            <a:rect l="l" t="t" r="r" b="b"/>
                            <a:pathLst>
                              <a:path w="12065" h="44450">
                                <a:moveTo>
                                  <a:pt x="11796" y="0"/>
                                </a:moveTo>
                                <a:lnTo>
                                  <a:pt x="2585" y="9204"/>
                                </a:lnTo>
                                <a:lnTo>
                                  <a:pt x="0" y="15447"/>
                                </a:lnTo>
                                <a:lnTo>
                                  <a:pt x="0" y="28472"/>
                                </a:lnTo>
                                <a:lnTo>
                                  <a:pt x="2585" y="34715"/>
                                </a:lnTo>
                                <a:lnTo>
                                  <a:pt x="11796" y="43920"/>
                                </a:lnTo>
                                <a:lnTo>
                                  <a:pt x="11796" y="0"/>
                                </a:lnTo>
                                <a:close/>
                              </a:path>
                            </a:pathLst>
                          </a:custGeom>
                          <a:solidFill>
                            <a:srgbClr val="7F7F7F"/>
                          </a:solidFill>
                        </wps:spPr>
                        <wps:bodyPr wrap="square" lIns="0" tIns="0" rIns="0" bIns="0" rtlCol="0">
                          <a:noAutofit/>
                        </wps:bodyPr>
                      </wps:wsp>
                      <wps:wsp>
                        <wps:cNvPr id="497" name="Graphic 497"/>
                        <wps:cNvSpPr/>
                        <wps:spPr>
                          <a:xfrm>
                            <a:off x="2218378" y="1490749"/>
                            <a:ext cx="12065" cy="44450"/>
                          </a:xfrm>
                          <a:custGeom>
                            <a:avLst/>
                            <a:gdLst/>
                            <a:ahLst/>
                            <a:cxnLst/>
                            <a:rect l="l" t="t" r="r" b="b"/>
                            <a:pathLst>
                              <a:path w="12065" h="44450">
                                <a:moveTo>
                                  <a:pt x="11796" y="0"/>
                                </a:moveTo>
                                <a:lnTo>
                                  <a:pt x="7191" y="4606"/>
                                </a:lnTo>
                                <a:lnTo>
                                  <a:pt x="2585" y="9204"/>
                                </a:lnTo>
                                <a:lnTo>
                                  <a:pt x="0" y="15447"/>
                                </a:lnTo>
                                <a:lnTo>
                                  <a:pt x="0" y="21960"/>
                                </a:lnTo>
                                <a:lnTo>
                                  <a:pt x="0" y="28472"/>
                                </a:lnTo>
                                <a:lnTo>
                                  <a:pt x="2585" y="34715"/>
                                </a:lnTo>
                                <a:lnTo>
                                  <a:pt x="7191" y="39313"/>
                                </a:lnTo>
                                <a:lnTo>
                                  <a:pt x="11796" y="43920"/>
                                </a:lnTo>
                              </a:path>
                            </a:pathLst>
                          </a:custGeom>
                          <a:ln w="8181">
                            <a:solidFill>
                              <a:srgbClr val="7F7F7F"/>
                            </a:solidFill>
                            <a:prstDash val="solid"/>
                          </a:ln>
                        </wps:spPr>
                        <wps:bodyPr wrap="square" lIns="0" tIns="0" rIns="0" bIns="0" rtlCol="0">
                          <a:noAutofit/>
                        </wps:bodyPr>
                      </wps:wsp>
                      <wps:wsp>
                        <wps:cNvPr id="498" name="Graphic 498"/>
                        <wps:cNvSpPr/>
                        <wps:spPr>
                          <a:xfrm>
                            <a:off x="2218378" y="1490749"/>
                            <a:ext cx="12065" cy="44450"/>
                          </a:xfrm>
                          <a:custGeom>
                            <a:avLst/>
                            <a:gdLst/>
                            <a:ahLst/>
                            <a:cxnLst/>
                            <a:rect l="l" t="t" r="r" b="b"/>
                            <a:pathLst>
                              <a:path w="12065" h="44450">
                                <a:moveTo>
                                  <a:pt x="11796" y="0"/>
                                </a:moveTo>
                                <a:lnTo>
                                  <a:pt x="2585" y="9204"/>
                                </a:lnTo>
                                <a:lnTo>
                                  <a:pt x="0" y="15447"/>
                                </a:lnTo>
                                <a:lnTo>
                                  <a:pt x="0" y="28472"/>
                                </a:lnTo>
                                <a:lnTo>
                                  <a:pt x="2585" y="34715"/>
                                </a:lnTo>
                                <a:lnTo>
                                  <a:pt x="11796" y="43920"/>
                                </a:lnTo>
                                <a:lnTo>
                                  <a:pt x="11796" y="0"/>
                                </a:lnTo>
                                <a:close/>
                              </a:path>
                            </a:pathLst>
                          </a:custGeom>
                          <a:solidFill>
                            <a:srgbClr val="7F7F7F"/>
                          </a:solidFill>
                        </wps:spPr>
                        <wps:bodyPr wrap="square" lIns="0" tIns="0" rIns="0" bIns="0" rtlCol="0">
                          <a:noAutofit/>
                        </wps:bodyPr>
                      </wps:wsp>
                      <wps:wsp>
                        <wps:cNvPr id="499" name="Graphic 499"/>
                        <wps:cNvSpPr/>
                        <wps:spPr>
                          <a:xfrm>
                            <a:off x="2218378" y="1490749"/>
                            <a:ext cx="12065" cy="44450"/>
                          </a:xfrm>
                          <a:custGeom>
                            <a:avLst/>
                            <a:gdLst/>
                            <a:ahLst/>
                            <a:cxnLst/>
                            <a:rect l="l" t="t" r="r" b="b"/>
                            <a:pathLst>
                              <a:path w="12065" h="44450">
                                <a:moveTo>
                                  <a:pt x="11796" y="0"/>
                                </a:moveTo>
                                <a:lnTo>
                                  <a:pt x="7191" y="4606"/>
                                </a:lnTo>
                                <a:lnTo>
                                  <a:pt x="2585" y="9204"/>
                                </a:lnTo>
                                <a:lnTo>
                                  <a:pt x="0" y="15447"/>
                                </a:lnTo>
                                <a:lnTo>
                                  <a:pt x="0" y="21960"/>
                                </a:lnTo>
                                <a:lnTo>
                                  <a:pt x="0" y="28472"/>
                                </a:lnTo>
                                <a:lnTo>
                                  <a:pt x="2585" y="34715"/>
                                </a:lnTo>
                                <a:lnTo>
                                  <a:pt x="7191" y="39313"/>
                                </a:lnTo>
                                <a:lnTo>
                                  <a:pt x="11796" y="43920"/>
                                </a:lnTo>
                              </a:path>
                            </a:pathLst>
                          </a:custGeom>
                          <a:ln w="8181">
                            <a:solidFill>
                              <a:srgbClr val="7F7F7F"/>
                            </a:solidFill>
                            <a:prstDash val="solid"/>
                          </a:ln>
                        </wps:spPr>
                        <wps:bodyPr wrap="square" lIns="0" tIns="0" rIns="0" bIns="0" rtlCol="0">
                          <a:noAutofit/>
                        </wps:bodyPr>
                      </wps:wsp>
                      <wps:wsp>
                        <wps:cNvPr id="500" name="Graphic 500"/>
                        <wps:cNvSpPr/>
                        <wps:spPr>
                          <a:xfrm>
                            <a:off x="2218378" y="1490749"/>
                            <a:ext cx="12065" cy="44450"/>
                          </a:xfrm>
                          <a:custGeom>
                            <a:avLst/>
                            <a:gdLst/>
                            <a:ahLst/>
                            <a:cxnLst/>
                            <a:rect l="l" t="t" r="r" b="b"/>
                            <a:pathLst>
                              <a:path w="12065" h="44450">
                                <a:moveTo>
                                  <a:pt x="11796" y="0"/>
                                </a:moveTo>
                                <a:lnTo>
                                  <a:pt x="2585" y="9204"/>
                                </a:lnTo>
                                <a:lnTo>
                                  <a:pt x="0" y="15447"/>
                                </a:lnTo>
                                <a:lnTo>
                                  <a:pt x="0" y="28472"/>
                                </a:lnTo>
                                <a:lnTo>
                                  <a:pt x="2585" y="34715"/>
                                </a:lnTo>
                                <a:lnTo>
                                  <a:pt x="11796" y="43920"/>
                                </a:lnTo>
                                <a:lnTo>
                                  <a:pt x="11796" y="0"/>
                                </a:lnTo>
                                <a:close/>
                              </a:path>
                            </a:pathLst>
                          </a:custGeom>
                          <a:solidFill>
                            <a:srgbClr val="7F7F7F"/>
                          </a:solidFill>
                        </wps:spPr>
                        <wps:bodyPr wrap="square" lIns="0" tIns="0" rIns="0" bIns="0" rtlCol="0">
                          <a:noAutofit/>
                        </wps:bodyPr>
                      </wps:wsp>
                      <wps:wsp>
                        <wps:cNvPr id="501" name="Graphic 501"/>
                        <wps:cNvSpPr/>
                        <wps:spPr>
                          <a:xfrm>
                            <a:off x="2218378" y="1490749"/>
                            <a:ext cx="12065" cy="44450"/>
                          </a:xfrm>
                          <a:custGeom>
                            <a:avLst/>
                            <a:gdLst/>
                            <a:ahLst/>
                            <a:cxnLst/>
                            <a:rect l="l" t="t" r="r" b="b"/>
                            <a:pathLst>
                              <a:path w="12065" h="44450">
                                <a:moveTo>
                                  <a:pt x="11796" y="0"/>
                                </a:moveTo>
                                <a:lnTo>
                                  <a:pt x="7191" y="4606"/>
                                </a:lnTo>
                                <a:lnTo>
                                  <a:pt x="2585" y="9204"/>
                                </a:lnTo>
                                <a:lnTo>
                                  <a:pt x="0" y="15447"/>
                                </a:lnTo>
                                <a:lnTo>
                                  <a:pt x="0" y="21960"/>
                                </a:lnTo>
                                <a:lnTo>
                                  <a:pt x="0" y="28472"/>
                                </a:lnTo>
                                <a:lnTo>
                                  <a:pt x="2585" y="34715"/>
                                </a:lnTo>
                                <a:lnTo>
                                  <a:pt x="7191" y="39313"/>
                                </a:lnTo>
                                <a:lnTo>
                                  <a:pt x="11796" y="43920"/>
                                </a:lnTo>
                              </a:path>
                            </a:pathLst>
                          </a:custGeom>
                          <a:ln w="8181">
                            <a:solidFill>
                              <a:srgbClr val="7F7F7F"/>
                            </a:solidFill>
                            <a:prstDash val="solid"/>
                          </a:ln>
                        </wps:spPr>
                        <wps:bodyPr wrap="square" lIns="0" tIns="0" rIns="0" bIns="0" rtlCol="0">
                          <a:noAutofit/>
                        </wps:bodyPr>
                      </wps:wsp>
                      <wps:wsp>
                        <wps:cNvPr id="502" name="Graphic 502"/>
                        <wps:cNvSpPr/>
                        <wps:spPr>
                          <a:xfrm>
                            <a:off x="2218378" y="1490749"/>
                            <a:ext cx="12065" cy="44450"/>
                          </a:xfrm>
                          <a:custGeom>
                            <a:avLst/>
                            <a:gdLst/>
                            <a:ahLst/>
                            <a:cxnLst/>
                            <a:rect l="l" t="t" r="r" b="b"/>
                            <a:pathLst>
                              <a:path w="12065" h="44450">
                                <a:moveTo>
                                  <a:pt x="11796" y="0"/>
                                </a:moveTo>
                                <a:lnTo>
                                  <a:pt x="2585" y="9204"/>
                                </a:lnTo>
                                <a:lnTo>
                                  <a:pt x="0" y="15447"/>
                                </a:lnTo>
                                <a:lnTo>
                                  <a:pt x="0" y="28472"/>
                                </a:lnTo>
                                <a:lnTo>
                                  <a:pt x="2585" y="34715"/>
                                </a:lnTo>
                                <a:lnTo>
                                  <a:pt x="11796" y="43920"/>
                                </a:lnTo>
                                <a:lnTo>
                                  <a:pt x="11796" y="0"/>
                                </a:lnTo>
                                <a:close/>
                              </a:path>
                            </a:pathLst>
                          </a:custGeom>
                          <a:solidFill>
                            <a:srgbClr val="7F7F7F"/>
                          </a:solidFill>
                        </wps:spPr>
                        <wps:bodyPr wrap="square" lIns="0" tIns="0" rIns="0" bIns="0" rtlCol="0">
                          <a:noAutofit/>
                        </wps:bodyPr>
                      </wps:wsp>
                      <wps:wsp>
                        <wps:cNvPr id="503" name="Graphic 503"/>
                        <wps:cNvSpPr/>
                        <wps:spPr>
                          <a:xfrm>
                            <a:off x="2218378" y="1490749"/>
                            <a:ext cx="12065" cy="44450"/>
                          </a:xfrm>
                          <a:custGeom>
                            <a:avLst/>
                            <a:gdLst/>
                            <a:ahLst/>
                            <a:cxnLst/>
                            <a:rect l="l" t="t" r="r" b="b"/>
                            <a:pathLst>
                              <a:path w="12065" h="44450">
                                <a:moveTo>
                                  <a:pt x="11796" y="0"/>
                                </a:moveTo>
                                <a:lnTo>
                                  <a:pt x="7191" y="4606"/>
                                </a:lnTo>
                                <a:lnTo>
                                  <a:pt x="2585" y="9204"/>
                                </a:lnTo>
                                <a:lnTo>
                                  <a:pt x="0" y="15447"/>
                                </a:lnTo>
                                <a:lnTo>
                                  <a:pt x="0" y="21960"/>
                                </a:lnTo>
                                <a:lnTo>
                                  <a:pt x="0" y="28472"/>
                                </a:lnTo>
                                <a:lnTo>
                                  <a:pt x="2585" y="34715"/>
                                </a:lnTo>
                                <a:lnTo>
                                  <a:pt x="7191" y="39313"/>
                                </a:lnTo>
                                <a:lnTo>
                                  <a:pt x="11796" y="43920"/>
                                </a:lnTo>
                              </a:path>
                            </a:pathLst>
                          </a:custGeom>
                          <a:ln w="8181">
                            <a:solidFill>
                              <a:srgbClr val="7F7F7F"/>
                            </a:solidFill>
                            <a:prstDash val="solid"/>
                          </a:ln>
                        </wps:spPr>
                        <wps:bodyPr wrap="square" lIns="0" tIns="0" rIns="0" bIns="0" rtlCol="0">
                          <a:noAutofit/>
                        </wps:bodyPr>
                      </wps:wsp>
                      <wps:wsp>
                        <wps:cNvPr id="504" name="Graphic 504"/>
                        <wps:cNvSpPr/>
                        <wps:spPr>
                          <a:xfrm>
                            <a:off x="2218378" y="1490749"/>
                            <a:ext cx="12065" cy="44450"/>
                          </a:xfrm>
                          <a:custGeom>
                            <a:avLst/>
                            <a:gdLst/>
                            <a:ahLst/>
                            <a:cxnLst/>
                            <a:rect l="l" t="t" r="r" b="b"/>
                            <a:pathLst>
                              <a:path w="12065" h="44450">
                                <a:moveTo>
                                  <a:pt x="11796" y="0"/>
                                </a:moveTo>
                                <a:lnTo>
                                  <a:pt x="2585" y="9204"/>
                                </a:lnTo>
                                <a:lnTo>
                                  <a:pt x="0" y="15447"/>
                                </a:lnTo>
                                <a:lnTo>
                                  <a:pt x="0" y="28472"/>
                                </a:lnTo>
                                <a:lnTo>
                                  <a:pt x="2585" y="34715"/>
                                </a:lnTo>
                                <a:lnTo>
                                  <a:pt x="11796" y="43920"/>
                                </a:lnTo>
                                <a:lnTo>
                                  <a:pt x="11796" y="0"/>
                                </a:lnTo>
                                <a:close/>
                              </a:path>
                            </a:pathLst>
                          </a:custGeom>
                          <a:solidFill>
                            <a:srgbClr val="7F7F7F"/>
                          </a:solidFill>
                        </wps:spPr>
                        <wps:bodyPr wrap="square" lIns="0" tIns="0" rIns="0" bIns="0" rtlCol="0">
                          <a:noAutofit/>
                        </wps:bodyPr>
                      </wps:wsp>
                      <wps:wsp>
                        <wps:cNvPr id="505" name="Graphic 505"/>
                        <wps:cNvSpPr/>
                        <wps:spPr>
                          <a:xfrm>
                            <a:off x="2218378" y="1490749"/>
                            <a:ext cx="12065" cy="44450"/>
                          </a:xfrm>
                          <a:custGeom>
                            <a:avLst/>
                            <a:gdLst/>
                            <a:ahLst/>
                            <a:cxnLst/>
                            <a:rect l="l" t="t" r="r" b="b"/>
                            <a:pathLst>
                              <a:path w="12065" h="44450">
                                <a:moveTo>
                                  <a:pt x="11796" y="0"/>
                                </a:moveTo>
                                <a:lnTo>
                                  <a:pt x="7191" y="4606"/>
                                </a:lnTo>
                                <a:lnTo>
                                  <a:pt x="2585" y="9204"/>
                                </a:lnTo>
                                <a:lnTo>
                                  <a:pt x="0" y="15447"/>
                                </a:lnTo>
                                <a:lnTo>
                                  <a:pt x="0" y="21960"/>
                                </a:lnTo>
                                <a:lnTo>
                                  <a:pt x="0" y="28472"/>
                                </a:lnTo>
                                <a:lnTo>
                                  <a:pt x="2585" y="34715"/>
                                </a:lnTo>
                                <a:lnTo>
                                  <a:pt x="7191" y="39313"/>
                                </a:lnTo>
                                <a:lnTo>
                                  <a:pt x="11796" y="43920"/>
                                </a:lnTo>
                              </a:path>
                            </a:pathLst>
                          </a:custGeom>
                          <a:ln w="8181">
                            <a:solidFill>
                              <a:srgbClr val="7F7F7F"/>
                            </a:solidFill>
                            <a:prstDash val="solid"/>
                          </a:ln>
                        </wps:spPr>
                        <wps:bodyPr wrap="square" lIns="0" tIns="0" rIns="0" bIns="0" rtlCol="0">
                          <a:noAutofit/>
                        </wps:bodyPr>
                      </wps:wsp>
                      <wps:wsp>
                        <wps:cNvPr id="506" name="Graphic 506"/>
                        <wps:cNvSpPr/>
                        <wps:spPr>
                          <a:xfrm>
                            <a:off x="2218378" y="1490749"/>
                            <a:ext cx="12065" cy="44450"/>
                          </a:xfrm>
                          <a:custGeom>
                            <a:avLst/>
                            <a:gdLst/>
                            <a:ahLst/>
                            <a:cxnLst/>
                            <a:rect l="l" t="t" r="r" b="b"/>
                            <a:pathLst>
                              <a:path w="12065" h="44450">
                                <a:moveTo>
                                  <a:pt x="11796" y="0"/>
                                </a:moveTo>
                                <a:lnTo>
                                  <a:pt x="2585" y="9204"/>
                                </a:lnTo>
                                <a:lnTo>
                                  <a:pt x="0" y="15447"/>
                                </a:lnTo>
                                <a:lnTo>
                                  <a:pt x="0" y="28472"/>
                                </a:lnTo>
                                <a:lnTo>
                                  <a:pt x="2585" y="34715"/>
                                </a:lnTo>
                                <a:lnTo>
                                  <a:pt x="11796" y="43920"/>
                                </a:lnTo>
                                <a:lnTo>
                                  <a:pt x="11796" y="0"/>
                                </a:lnTo>
                                <a:close/>
                              </a:path>
                            </a:pathLst>
                          </a:custGeom>
                          <a:solidFill>
                            <a:srgbClr val="7F7F7F"/>
                          </a:solidFill>
                        </wps:spPr>
                        <wps:bodyPr wrap="square" lIns="0" tIns="0" rIns="0" bIns="0" rtlCol="0">
                          <a:noAutofit/>
                        </wps:bodyPr>
                      </wps:wsp>
                      <wps:wsp>
                        <wps:cNvPr id="507" name="Graphic 507"/>
                        <wps:cNvSpPr/>
                        <wps:spPr>
                          <a:xfrm>
                            <a:off x="2218378" y="1490749"/>
                            <a:ext cx="12065" cy="44450"/>
                          </a:xfrm>
                          <a:custGeom>
                            <a:avLst/>
                            <a:gdLst/>
                            <a:ahLst/>
                            <a:cxnLst/>
                            <a:rect l="l" t="t" r="r" b="b"/>
                            <a:pathLst>
                              <a:path w="12065" h="44450">
                                <a:moveTo>
                                  <a:pt x="11796" y="0"/>
                                </a:moveTo>
                                <a:lnTo>
                                  <a:pt x="7191" y="4606"/>
                                </a:lnTo>
                                <a:lnTo>
                                  <a:pt x="2585" y="9204"/>
                                </a:lnTo>
                                <a:lnTo>
                                  <a:pt x="0" y="15447"/>
                                </a:lnTo>
                                <a:lnTo>
                                  <a:pt x="0" y="21960"/>
                                </a:lnTo>
                                <a:lnTo>
                                  <a:pt x="0" y="28472"/>
                                </a:lnTo>
                                <a:lnTo>
                                  <a:pt x="2585" y="34715"/>
                                </a:lnTo>
                                <a:lnTo>
                                  <a:pt x="7191" y="39313"/>
                                </a:lnTo>
                                <a:lnTo>
                                  <a:pt x="11796" y="43920"/>
                                </a:lnTo>
                              </a:path>
                            </a:pathLst>
                          </a:custGeom>
                          <a:ln w="8181">
                            <a:solidFill>
                              <a:srgbClr val="7F7F7F"/>
                            </a:solidFill>
                            <a:prstDash val="solid"/>
                          </a:ln>
                        </wps:spPr>
                        <wps:bodyPr wrap="square" lIns="0" tIns="0" rIns="0" bIns="0" rtlCol="0">
                          <a:noAutofit/>
                        </wps:bodyPr>
                      </wps:wsp>
                      <wps:wsp>
                        <wps:cNvPr id="508" name="Graphic 508"/>
                        <wps:cNvSpPr/>
                        <wps:spPr>
                          <a:xfrm>
                            <a:off x="2218378" y="1490749"/>
                            <a:ext cx="12065" cy="44450"/>
                          </a:xfrm>
                          <a:custGeom>
                            <a:avLst/>
                            <a:gdLst/>
                            <a:ahLst/>
                            <a:cxnLst/>
                            <a:rect l="l" t="t" r="r" b="b"/>
                            <a:pathLst>
                              <a:path w="12065" h="44450">
                                <a:moveTo>
                                  <a:pt x="11796" y="0"/>
                                </a:moveTo>
                                <a:lnTo>
                                  <a:pt x="2585" y="9204"/>
                                </a:lnTo>
                                <a:lnTo>
                                  <a:pt x="0" y="15447"/>
                                </a:lnTo>
                                <a:lnTo>
                                  <a:pt x="0" y="28472"/>
                                </a:lnTo>
                                <a:lnTo>
                                  <a:pt x="2585" y="34715"/>
                                </a:lnTo>
                                <a:lnTo>
                                  <a:pt x="11796" y="43920"/>
                                </a:lnTo>
                                <a:lnTo>
                                  <a:pt x="11796" y="0"/>
                                </a:lnTo>
                                <a:close/>
                              </a:path>
                            </a:pathLst>
                          </a:custGeom>
                          <a:solidFill>
                            <a:srgbClr val="7F7F7F"/>
                          </a:solidFill>
                        </wps:spPr>
                        <wps:bodyPr wrap="square" lIns="0" tIns="0" rIns="0" bIns="0" rtlCol="0">
                          <a:noAutofit/>
                        </wps:bodyPr>
                      </wps:wsp>
                      <wps:wsp>
                        <wps:cNvPr id="509" name="Graphic 509"/>
                        <wps:cNvSpPr/>
                        <wps:spPr>
                          <a:xfrm>
                            <a:off x="2218378" y="1490749"/>
                            <a:ext cx="12065" cy="44450"/>
                          </a:xfrm>
                          <a:custGeom>
                            <a:avLst/>
                            <a:gdLst/>
                            <a:ahLst/>
                            <a:cxnLst/>
                            <a:rect l="l" t="t" r="r" b="b"/>
                            <a:pathLst>
                              <a:path w="12065" h="44450">
                                <a:moveTo>
                                  <a:pt x="11796" y="0"/>
                                </a:moveTo>
                                <a:lnTo>
                                  <a:pt x="7191" y="4606"/>
                                </a:lnTo>
                                <a:lnTo>
                                  <a:pt x="2585" y="9204"/>
                                </a:lnTo>
                                <a:lnTo>
                                  <a:pt x="0" y="15447"/>
                                </a:lnTo>
                                <a:lnTo>
                                  <a:pt x="0" y="21960"/>
                                </a:lnTo>
                                <a:lnTo>
                                  <a:pt x="0" y="28472"/>
                                </a:lnTo>
                                <a:lnTo>
                                  <a:pt x="2585" y="34715"/>
                                </a:lnTo>
                                <a:lnTo>
                                  <a:pt x="7191" y="39313"/>
                                </a:lnTo>
                                <a:lnTo>
                                  <a:pt x="11796" y="43920"/>
                                </a:lnTo>
                              </a:path>
                            </a:pathLst>
                          </a:custGeom>
                          <a:ln w="8181">
                            <a:solidFill>
                              <a:srgbClr val="7F7F7F"/>
                            </a:solidFill>
                            <a:prstDash val="solid"/>
                          </a:ln>
                        </wps:spPr>
                        <wps:bodyPr wrap="square" lIns="0" tIns="0" rIns="0" bIns="0" rtlCol="0">
                          <a:noAutofit/>
                        </wps:bodyPr>
                      </wps:wsp>
                      <pic:pic xmlns:pic="http://schemas.openxmlformats.org/drawingml/2006/picture">
                        <pic:nvPicPr>
                          <pic:cNvPr id="510" name="Image 510"/>
                          <pic:cNvPicPr/>
                        </pic:nvPicPr>
                        <pic:blipFill>
                          <a:blip r:embed="rId71" cstate="print"/>
                          <a:stretch>
                            <a:fillRect/>
                          </a:stretch>
                        </pic:blipFill>
                        <pic:spPr>
                          <a:xfrm>
                            <a:off x="52597" y="1462832"/>
                            <a:ext cx="742663" cy="80812"/>
                          </a:xfrm>
                          <a:prstGeom prst="rect">
                            <a:avLst/>
                          </a:prstGeom>
                        </pic:spPr>
                      </pic:pic>
                      <pic:pic xmlns:pic="http://schemas.openxmlformats.org/drawingml/2006/picture">
                        <pic:nvPicPr>
                          <pic:cNvPr id="511" name="Image 511"/>
                          <pic:cNvPicPr/>
                        </pic:nvPicPr>
                        <pic:blipFill>
                          <a:blip r:embed="rId72" cstate="print"/>
                          <a:stretch>
                            <a:fillRect/>
                          </a:stretch>
                        </pic:blipFill>
                        <pic:spPr>
                          <a:xfrm>
                            <a:off x="2084221" y="1635330"/>
                            <a:ext cx="150044" cy="81114"/>
                          </a:xfrm>
                          <a:prstGeom prst="rect">
                            <a:avLst/>
                          </a:prstGeom>
                        </pic:spPr>
                      </pic:pic>
                      <pic:pic xmlns:pic="http://schemas.openxmlformats.org/drawingml/2006/picture">
                        <pic:nvPicPr>
                          <pic:cNvPr id="512" name="Image 512"/>
                          <pic:cNvPicPr/>
                        </pic:nvPicPr>
                        <pic:blipFill>
                          <a:blip r:embed="rId73" cstate="print"/>
                          <a:stretch>
                            <a:fillRect/>
                          </a:stretch>
                        </pic:blipFill>
                        <pic:spPr>
                          <a:xfrm>
                            <a:off x="0" y="1638578"/>
                            <a:ext cx="807991" cy="80108"/>
                          </a:xfrm>
                          <a:prstGeom prst="rect">
                            <a:avLst/>
                          </a:prstGeom>
                        </pic:spPr>
                      </pic:pic>
                      <pic:pic xmlns:pic="http://schemas.openxmlformats.org/drawingml/2006/picture">
                        <pic:nvPicPr>
                          <pic:cNvPr id="513" name="Image 513"/>
                          <pic:cNvPicPr/>
                        </pic:nvPicPr>
                        <pic:blipFill>
                          <a:blip r:embed="rId74" cstate="print"/>
                          <a:stretch>
                            <a:fillRect/>
                          </a:stretch>
                        </pic:blipFill>
                        <pic:spPr>
                          <a:xfrm>
                            <a:off x="2076661" y="1805939"/>
                            <a:ext cx="157604" cy="80418"/>
                          </a:xfrm>
                          <a:prstGeom prst="rect">
                            <a:avLst/>
                          </a:prstGeom>
                        </pic:spPr>
                      </pic:pic>
                      <pic:pic xmlns:pic="http://schemas.openxmlformats.org/drawingml/2006/picture">
                        <pic:nvPicPr>
                          <pic:cNvPr id="514" name="Image 514"/>
                          <pic:cNvPicPr/>
                        </pic:nvPicPr>
                        <pic:blipFill>
                          <a:blip r:embed="rId75" cstate="print"/>
                          <a:stretch>
                            <a:fillRect/>
                          </a:stretch>
                        </pic:blipFill>
                        <pic:spPr>
                          <a:xfrm>
                            <a:off x="24545" y="1809090"/>
                            <a:ext cx="795539" cy="79440"/>
                          </a:xfrm>
                          <a:prstGeom prst="rect">
                            <a:avLst/>
                          </a:prstGeom>
                        </pic:spPr>
                      </pic:pic>
                      <pic:pic xmlns:pic="http://schemas.openxmlformats.org/drawingml/2006/picture">
                        <pic:nvPicPr>
                          <pic:cNvPr id="515" name="Image 515"/>
                          <pic:cNvPicPr/>
                        </pic:nvPicPr>
                        <pic:blipFill>
                          <a:blip r:embed="rId76" cstate="print"/>
                          <a:stretch>
                            <a:fillRect/>
                          </a:stretch>
                        </pic:blipFill>
                        <pic:spPr>
                          <a:xfrm>
                            <a:off x="2069477" y="1971625"/>
                            <a:ext cx="164788" cy="79769"/>
                          </a:xfrm>
                          <a:prstGeom prst="rect">
                            <a:avLst/>
                          </a:prstGeom>
                        </pic:spPr>
                      </pic:pic>
                      <pic:pic xmlns:pic="http://schemas.openxmlformats.org/drawingml/2006/picture">
                        <pic:nvPicPr>
                          <pic:cNvPr id="516" name="Image 516"/>
                          <pic:cNvPicPr/>
                        </pic:nvPicPr>
                        <pic:blipFill>
                          <a:blip r:embed="rId77" cstate="print"/>
                          <a:stretch>
                            <a:fillRect/>
                          </a:stretch>
                        </pic:blipFill>
                        <pic:spPr>
                          <a:xfrm>
                            <a:off x="0" y="1974693"/>
                            <a:ext cx="831596" cy="78814"/>
                          </a:xfrm>
                          <a:prstGeom prst="rect">
                            <a:avLst/>
                          </a:prstGeom>
                        </pic:spPr>
                      </pic:pic>
                      <wps:wsp>
                        <wps:cNvPr id="517" name="Graphic 517"/>
                        <wps:cNvSpPr/>
                        <wps:spPr>
                          <a:xfrm>
                            <a:off x="28636" y="2267679"/>
                            <a:ext cx="1270" cy="29209"/>
                          </a:xfrm>
                          <a:custGeom>
                            <a:avLst/>
                            <a:gdLst/>
                            <a:ahLst/>
                            <a:cxnLst/>
                            <a:rect l="l" t="t" r="r" b="b"/>
                            <a:pathLst>
                              <a:path h="29209">
                                <a:moveTo>
                                  <a:pt x="0" y="0"/>
                                </a:moveTo>
                                <a:lnTo>
                                  <a:pt x="0" y="28636"/>
                                </a:lnTo>
                              </a:path>
                            </a:pathLst>
                          </a:custGeom>
                          <a:solidFill>
                            <a:srgbClr val="000000"/>
                          </a:solidFill>
                        </wps:spPr>
                        <wps:bodyPr wrap="square" lIns="0" tIns="0" rIns="0" bIns="0" rtlCol="0">
                          <a:noAutofit/>
                        </wps:bodyPr>
                      </wps:wsp>
                      <wps:wsp>
                        <wps:cNvPr id="518" name="Graphic 518"/>
                        <wps:cNvSpPr/>
                        <wps:spPr>
                          <a:xfrm>
                            <a:off x="28636" y="2267679"/>
                            <a:ext cx="1270" cy="29209"/>
                          </a:xfrm>
                          <a:custGeom>
                            <a:avLst/>
                            <a:gdLst/>
                            <a:ahLst/>
                            <a:cxnLst/>
                            <a:rect l="l" t="t" r="r" b="b"/>
                            <a:pathLst>
                              <a:path h="29209">
                                <a:moveTo>
                                  <a:pt x="0" y="0"/>
                                </a:moveTo>
                                <a:lnTo>
                                  <a:pt x="0" y="28636"/>
                                </a:lnTo>
                              </a:path>
                            </a:pathLst>
                          </a:custGeom>
                          <a:ln w="6545">
                            <a:solidFill>
                              <a:srgbClr val="000000"/>
                            </a:solidFill>
                            <a:prstDash val="solid"/>
                          </a:ln>
                        </wps:spPr>
                        <wps:bodyPr wrap="square" lIns="0" tIns="0" rIns="0" bIns="0" rtlCol="0">
                          <a:noAutofit/>
                        </wps:bodyPr>
                      </wps:wsp>
                      <wps:wsp>
                        <wps:cNvPr id="519" name="Graphic 519"/>
                        <wps:cNvSpPr/>
                        <wps:spPr>
                          <a:xfrm>
                            <a:off x="343145" y="2267679"/>
                            <a:ext cx="1270" cy="29209"/>
                          </a:xfrm>
                          <a:custGeom>
                            <a:avLst/>
                            <a:gdLst/>
                            <a:ahLst/>
                            <a:cxnLst/>
                            <a:rect l="l" t="t" r="r" b="b"/>
                            <a:pathLst>
                              <a:path h="29209">
                                <a:moveTo>
                                  <a:pt x="0" y="0"/>
                                </a:moveTo>
                                <a:lnTo>
                                  <a:pt x="0" y="28636"/>
                                </a:lnTo>
                              </a:path>
                            </a:pathLst>
                          </a:custGeom>
                          <a:solidFill>
                            <a:srgbClr val="000000"/>
                          </a:solidFill>
                        </wps:spPr>
                        <wps:bodyPr wrap="square" lIns="0" tIns="0" rIns="0" bIns="0" rtlCol="0">
                          <a:noAutofit/>
                        </wps:bodyPr>
                      </wps:wsp>
                      <wps:wsp>
                        <wps:cNvPr id="520" name="Graphic 520"/>
                        <wps:cNvSpPr/>
                        <wps:spPr>
                          <a:xfrm>
                            <a:off x="343145" y="2267679"/>
                            <a:ext cx="1270" cy="29209"/>
                          </a:xfrm>
                          <a:custGeom>
                            <a:avLst/>
                            <a:gdLst/>
                            <a:ahLst/>
                            <a:cxnLst/>
                            <a:rect l="l" t="t" r="r" b="b"/>
                            <a:pathLst>
                              <a:path h="29209">
                                <a:moveTo>
                                  <a:pt x="0" y="0"/>
                                </a:moveTo>
                                <a:lnTo>
                                  <a:pt x="0" y="28636"/>
                                </a:lnTo>
                              </a:path>
                            </a:pathLst>
                          </a:custGeom>
                          <a:ln w="6545">
                            <a:solidFill>
                              <a:srgbClr val="000000"/>
                            </a:solidFill>
                            <a:prstDash val="solid"/>
                          </a:ln>
                        </wps:spPr>
                        <wps:bodyPr wrap="square" lIns="0" tIns="0" rIns="0" bIns="0" rtlCol="0">
                          <a:noAutofit/>
                        </wps:bodyPr>
                      </wps:wsp>
                      <wps:wsp>
                        <wps:cNvPr id="521" name="Graphic 521"/>
                        <wps:cNvSpPr/>
                        <wps:spPr>
                          <a:xfrm>
                            <a:off x="657650" y="2267679"/>
                            <a:ext cx="1270" cy="29209"/>
                          </a:xfrm>
                          <a:custGeom>
                            <a:avLst/>
                            <a:gdLst/>
                            <a:ahLst/>
                            <a:cxnLst/>
                            <a:rect l="l" t="t" r="r" b="b"/>
                            <a:pathLst>
                              <a:path h="29209">
                                <a:moveTo>
                                  <a:pt x="0" y="0"/>
                                </a:moveTo>
                                <a:lnTo>
                                  <a:pt x="0" y="28636"/>
                                </a:lnTo>
                              </a:path>
                            </a:pathLst>
                          </a:custGeom>
                          <a:solidFill>
                            <a:srgbClr val="000000"/>
                          </a:solidFill>
                        </wps:spPr>
                        <wps:bodyPr wrap="square" lIns="0" tIns="0" rIns="0" bIns="0" rtlCol="0">
                          <a:noAutofit/>
                        </wps:bodyPr>
                      </wps:wsp>
                      <wps:wsp>
                        <wps:cNvPr id="522" name="Graphic 522"/>
                        <wps:cNvSpPr/>
                        <wps:spPr>
                          <a:xfrm>
                            <a:off x="657650" y="2267679"/>
                            <a:ext cx="1270" cy="29209"/>
                          </a:xfrm>
                          <a:custGeom>
                            <a:avLst/>
                            <a:gdLst/>
                            <a:ahLst/>
                            <a:cxnLst/>
                            <a:rect l="l" t="t" r="r" b="b"/>
                            <a:pathLst>
                              <a:path h="29209">
                                <a:moveTo>
                                  <a:pt x="0" y="0"/>
                                </a:moveTo>
                                <a:lnTo>
                                  <a:pt x="0" y="28636"/>
                                </a:lnTo>
                              </a:path>
                            </a:pathLst>
                          </a:custGeom>
                          <a:ln w="6545">
                            <a:solidFill>
                              <a:srgbClr val="000000"/>
                            </a:solidFill>
                            <a:prstDash val="solid"/>
                          </a:ln>
                        </wps:spPr>
                        <wps:bodyPr wrap="square" lIns="0" tIns="0" rIns="0" bIns="0" rtlCol="0">
                          <a:noAutofit/>
                        </wps:bodyPr>
                      </wps:wsp>
                      <wps:wsp>
                        <wps:cNvPr id="523" name="Graphic 523"/>
                        <wps:cNvSpPr/>
                        <wps:spPr>
                          <a:xfrm>
                            <a:off x="972152" y="2267679"/>
                            <a:ext cx="1270" cy="29209"/>
                          </a:xfrm>
                          <a:custGeom>
                            <a:avLst/>
                            <a:gdLst/>
                            <a:ahLst/>
                            <a:cxnLst/>
                            <a:rect l="l" t="t" r="r" b="b"/>
                            <a:pathLst>
                              <a:path h="29209">
                                <a:moveTo>
                                  <a:pt x="0" y="0"/>
                                </a:moveTo>
                                <a:lnTo>
                                  <a:pt x="0" y="28636"/>
                                </a:lnTo>
                              </a:path>
                            </a:pathLst>
                          </a:custGeom>
                          <a:solidFill>
                            <a:srgbClr val="000000"/>
                          </a:solidFill>
                        </wps:spPr>
                        <wps:bodyPr wrap="square" lIns="0" tIns="0" rIns="0" bIns="0" rtlCol="0">
                          <a:noAutofit/>
                        </wps:bodyPr>
                      </wps:wsp>
                      <wps:wsp>
                        <wps:cNvPr id="524" name="Graphic 524"/>
                        <wps:cNvSpPr/>
                        <wps:spPr>
                          <a:xfrm>
                            <a:off x="972152" y="2267679"/>
                            <a:ext cx="1270" cy="29209"/>
                          </a:xfrm>
                          <a:custGeom>
                            <a:avLst/>
                            <a:gdLst/>
                            <a:ahLst/>
                            <a:cxnLst/>
                            <a:rect l="l" t="t" r="r" b="b"/>
                            <a:pathLst>
                              <a:path h="29209">
                                <a:moveTo>
                                  <a:pt x="0" y="0"/>
                                </a:moveTo>
                                <a:lnTo>
                                  <a:pt x="0" y="28636"/>
                                </a:lnTo>
                              </a:path>
                            </a:pathLst>
                          </a:custGeom>
                          <a:ln w="6545">
                            <a:solidFill>
                              <a:srgbClr val="000000"/>
                            </a:solidFill>
                            <a:prstDash val="solid"/>
                          </a:ln>
                        </wps:spPr>
                        <wps:bodyPr wrap="square" lIns="0" tIns="0" rIns="0" bIns="0" rtlCol="0">
                          <a:noAutofit/>
                        </wps:bodyPr>
                      </wps:wsp>
                      <wps:wsp>
                        <wps:cNvPr id="525" name="Graphic 525"/>
                        <wps:cNvSpPr/>
                        <wps:spPr>
                          <a:xfrm>
                            <a:off x="1286662" y="2267679"/>
                            <a:ext cx="1270" cy="29209"/>
                          </a:xfrm>
                          <a:custGeom>
                            <a:avLst/>
                            <a:gdLst/>
                            <a:ahLst/>
                            <a:cxnLst/>
                            <a:rect l="l" t="t" r="r" b="b"/>
                            <a:pathLst>
                              <a:path h="29209">
                                <a:moveTo>
                                  <a:pt x="0" y="0"/>
                                </a:moveTo>
                                <a:lnTo>
                                  <a:pt x="0" y="28636"/>
                                </a:lnTo>
                              </a:path>
                            </a:pathLst>
                          </a:custGeom>
                          <a:solidFill>
                            <a:srgbClr val="000000"/>
                          </a:solidFill>
                        </wps:spPr>
                        <wps:bodyPr wrap="square" lIns="0" tIns="0" rIns="0" bIns="0" rtlCol="0">
                          <a:noAutofit/>
                        </wps:bodyPr>
                      </wps:wsp>
                      <wps:wsp>
                        <wps:cNvPr id="526" name="Graphic 526"/>
                        <wps:cNvSpPr/>
                        <wps:spPr>
                          <a:xfrm>
                            <a:off x="1286662" y="2267679"/>
                            <a:ext cx="1270" cy="29209"/>
                          </a:xfrm>
                          <a:custGeom>
                            <a:avLst/>
                            <a:gdLst/>
                            <a:ahLst/>
                            <a:cxnLst/>
                            <a:rect l="l" t="t" r="r" b="b"/>
                            <a:pathLst>
                              <a:path h="29209">
                                <a:moveTo>
                                  <a:pt x="0" y="0"/>
                                </a:moveTo>
                                <a:lnTo>
                                  <a:pt x="0" y="28636"/>
                                </a:lnTo>
                              </a:path>
                            </a:pathLst>
                          </a:custGeom>
                          <a:ln w="6545">
                            <a:solidFill>
                              <a:srgbClr val="000000"/>
                            </a:solidFill>
                            <a:prstDash val="solid"/>
                          </a:ln>
                        </wps:spPr>
                        <wps:bodyPr wrap="square" lIns="0" tIns="0" rIns="0" bIns="0" rtlCol="0">
                          <a:noAutofit/>
                        </wps:bodyPr>
                      </wps:wsp>
                      <wps:wsp>
                        <wps:cNvPr id="527" name="Graphic 527"/>
                        <wps:cNvSpPr/>
                        <wps:spPr>
                          <a:xfrm>
                            <a:off x="1601164" y="2267679"/>
                            <a:ext cx="1270" cy="29209"/>
                          </a:xfrm>
                          <a:custGeom>
                            <a:avLst/>
                            <a:gdLst/>
                            <a:ahLst/>
                            <a:cxnLst/>
                            <a:rect l="l" t="t" r="r" b="b"/>
                            <a:pathLst>
                              <a:path h="29209">
                                <a:moveTo>
                                  <a:pt x="0" y="0"/>
                                </a:moveTo>
                                <a:lnTo>
                                  <a:pt x="0" y="28636"/>
                                </a:lnTo>
                              </a:path>
                            </a:pathLst>
                          </a:custGeom>
                          <a:solidFill>
                            <a:srgbClr val="000000"/>
                          </a:solidFill>
                        </wps:spPr>
                        <wps:bodyPr wrap="square" lIns="0" tIns="0" rIns="0" bIns="0" rtlCol="0">
                          <a:noAutofit/>
                        </wps:bodyPr>
                      </wps:wsp>
                      <wps:wsp>
                        <wps:cNvPr id="528" name="Graphic 528"/>
                        <wps:cNvSpPr/>
                        <wps:spPr>
                          <a:xfrm>
                            <a:off x="1601164" y="2267679"/>
                            <a:ext cx="1270" cy="29209"/>
                          </a:xfrm>
                          <a:custGeom>
                            <a:avLst/>
                            <a:gdLst/>
                            <a:ahLst/>
                            <a:cxnLst/>
                            <a:rect l="l" t="t" r="r" b="b"/>
                            <a:pathLst>
                              <a:path h="29209">
                                <a:moveTo>
                                  <a:pt x="0" y="0"/>
                                </a:moveTo>
                                <a:lnTo>
                                  <a:pt x="0" y="28636"/>
                                </a:lnTo>
                              </a:path>
                            </a:pathLst>
                          </a:custGeom>
                          <a:ln w="6545">
                            <a:solidFill>
                              <a:srgbClr val="000000"/>
                            </a:solidFill>
                            <a:prstDash val="solid"/>
                          </a:ln>
                        </wps:spPr>
                        <wps:bodyPr wrap="square" lIns="0" tIns="0" rIns="0" bIns="0" rtlCol="0">
                          <a:noAutofit/>
                        </wps:bodyPr>
                      </wps:wsp>
                      <wps:wsp>
                        <wps:cNvPr id="529" name="Graphic 529"/>
                        <wps:cNvSpPr/>
                        <wps:spPr>
                          <a:xfrm>
                            <a:off x="1915674" y="2267679"/>
                            <a:ext cx="1270" cy="29209"/>
                          </a:xfrm>
                          <a:custGeom>
                            <a:avLst/>
                            <a:gdLst/>
                            <a:ahLst/>
                            <a:cxnLst/>
                            <a:rect l="l" t="t" r="r" b="b"/>
                            <a:pathLst>
                              <a:path h="29209">
                                <a:moveTo>
                                  <a:pt x="0" y="0"/>
                                </a:moveTo>
                                <a:lnTo>
                                  <a:pt x="0" y="28636"/>
                                </a:lnTo>
                              </a:path>
                            </a:pathLst>
                          </a:custGeom>
                          <a:solidFill>
                            <a:srgbClr val="000000"/>
                          </a:solidFill>
                        </wps:spPr>
                        <wps:bodyPr wrap="square" lIns="0" tIns="0" rIns="0" bIns="0" rtlCol="0">
                          <a:noAutofit/>
                        </wps:bodyPr>
                      </wps:wsp>
                      <wps:wsp>
                        <wps:cNvPr id="530" name="Graphic 530"/>
                        <wps:cNvSpPr/>
                        <wps:spPr>
                          <a:xfrm>
                            <a:off x="1915674" y="2267679"/>
                            <a:ext cx="1270" cy="29209"/>
                          </a:xfrm>
                          <a:custGeom>
                            <a:avLst/>
                            <a:gdLst/>
                            <a:ahLst/>
                            <a:cxnLst/>
                            <a:rect l="l" t="t" r="r" b="b"/>
                            <a:pathLst>
                              <a:path h="29209">
                                <a:moveTo>
                                  <a:pt x="0" y="0"/>
                                </a:moveTo>
                                <a:lnTo>
                                  <a:pt x="0" y="28636"/>
                                </a:lnTo>
                              </a:path>
                            </a:pathLst>
                          </a:custGeom>
                          <a:ln w="6545">
                            <a:solidFill>
                              <a:srgbClr val="000000"/>
                            </a:solidFill>
                            <a:prstDash val="solid"/>
                          </a:ln>
                        </wps:spPr>
                        <wps:bodyPr wrap="square" lIns="0" tIns="0" rIns="0" bIns="0" rtlCol="0">
                          <a:noAutofit/>
                        </wps:bodyPr>
                      </wps:wsp>
                      <wps:wsp>
                        <wps:cNvPr id="531" name="Graphic 531"/>
                        <wps:cNvSpPr/>
                        <wps:spPr>
                          <a:xfrm>
                            <a:off x="2230177" y="2267679"/>
                            <a:ext cx="1270" cy="29209"/>
                          </a:xfrm>
                          <a:custGeom>
                            <a:avLst/>
                            <a:gdLst/>
                            <a:ahLst/>
                            <a:cxnLst/>
                            <a:rect l="l" t="t" r="r" b="b"/>
                            <a:pathLst>
                              <a:path h="29209">
                                <a:moveTo>
                                  <a:pt x="0" y="0"/>
                                </a:moveTo>
                                <a:lnTo>
                                  <a:pt x="0" y="28636"/>
                                </a:lnTo>
                              </a:path>
                            </a:pathLst>
                          </a:custGeom>
                          <a:solidFill>
                            <a:srgbClr val="000000"/>
                          </a:solidFill>
                        </wps:spPr>
                        <wps:bodyPr wrap="square" lIns="0" tIns="0" rIns="0" bIns="0" rtlCol="0">
                          <a:noAutofit/>
                        </wps:bodyPr>
                      </wps:wsp>
                      <wps:wsp>
                        <wps:cNvPr id="532" name="Graphic 532"/>
                        <wps:cNvSpPr/>
                        <wps:spPr>
                          <a:xfrm>
                            <a:off x="2230177" y="2267679"/>
                            <a:ext cx="1270" cy="29209"/>
                          </a:xfrm>
                          <a:custGeom>
                            <a:avLst/>
                            <a:gdLst/>
                            <a:ahLst/>
                            <a:cxnLst/>
                            <a:rect l="l" t="t" r="r" b="b"/>
                            <a:pathLst>
                              <a:path h="29209">
                                <a:moveTo>
                                  <a:pt x="0" y="0"/>
                                </a:moveTo>
                                <a:lnTo>
                                  <a:pt x="0" y="28636"/>
                                </a:lnTo>
                              </a:path>
                            </a:pathLst>
                          </a:custGeom>
                          <a:ln w="6545">
                            <a:solidFill>
                              <a:srgbClr val="000000"/>
                            </a:solidFill>
                            <a:prstDash val="solid"/>
                          </a:ln>
                        </wps:spPr>
                        <wps:bodyPr wrap="square" lIns="0" tIns="0" rIns="0" bIns="0" rtlCol="0">
                          <a:noAutofit/>
                        </wps:bodyPr>
                      </wps:wsp>
                      <wps:wsp>
                        <wps:cNvPr id="533" name="Graphic 533"/>
                        <wps:cNvSpPr/>
                        <wps:spPr>
                          <a:xfrm>
                            <a:off x="0" y="2267679"/>
                            <a:ext cx="29209" cy="1270"/>
                          </a:xfrm>
                          <a:custGeom>
                            <a:avLst/>
                            <a:gdLst/>
                            <a:ahLst/>
                            <a:cxnLst/>
                            <a:rect l="l" t="t" r="r" b="b"/>
                            <a:pathLst>
                              <a:path w="29209">
                                <a:moveTo>
                                  <a:pt x="28636" y="0"/>
                                </a:moveTo>
                                <a:lnTo>
                                  <a:pt x="0" y="0"/>
                                </a:lnTo>
                              </a:path>
                            </a:pathLst>
                          </a:custGeom>
                          <a:solidFill>
                            <a:srgbClr val="000000"/>
                          </a:solidFill>
                        </wps:spPr>
                        <wps:bodyPr wrap="square" lIns="0" tIns="0" rIns="0" bIns="0" rtlCol="0">
                          <a:noAutofit/>
                        </wps:bodyPr>
                      </wps:wsp>
                      <wps:wsp>
                        <wps:cNvPr id="534" name="Graphic 534"/>
                        <wps:cNvSpPr/>
                        <wps:spPr>
                          <a:xfrm>
                            <a:off x="0" y="2267679"/>
                            <a:ext cx="29209" cy="1270"/>
                          </a:xfrm>
                          <a:custGeom>
                            <a:avLst/>
                            <a:gdLst/>
                            <a:ahLst/>
                            <a:cxnLst/>
                            <a:rect l="l" t="t" r="r" b="b"/>
                            <a:pathLst>
                              <a:path w="29209">
                                <a:moveTo>
                                  <a:pt x="28636" y="0"/>
                                </a:moveTo>
                                <a:lnTo>
                                  <a:pt x="0" y="0"/>
                                </a:lnTo>
                              </a:path>
                            </a:pathLst>
                          </a:custGeom>
                          <a:ln w="6545">
                            <a:solidFill>
                              <a:srgbClr val="000000"/>
                            </a:solidFill>
                            <a:prstDash val="solid"/>
                          </a:ln>
                        </wps:spPr>
                        <wps:bodyPr wrap="square" lIns="0" tIns="0" rIns="0" bIns="0" rtlCol="0">
                          <a:noAutofit/>
                        </wps:bodyPr>
                      </wps:wsp>
                      <wps:wsp>
                        <wps:cNvPr id="535" name="Graphic 535"/>
                        <wps:cNvSpPr/>
                        <wps:spPr>
                          <a:xfrm>
                            <a:off x="0" y="1418527"/>
                            <a:ext cx="29209" cy="1270"/>
                          </a:xfrm>
                          <a:custGeom>
                            <a:avLst/>
                            <a:gdLst/>
                            <a:ahLst/>
                            <a:cxnLst/>
                            <a:rect l="l" t="t" r="r" b="b"/>
                            <a:pathLst>
                              <a:path w="29209">
                                <a:moveTo>
                                  <a:pt x="28636" y="0"/>
                                </a:moveTo>
                                <a:lnTo>
                                  <a:pt x="0" y="0"/>
                                </a:lnTo>
                              </a:path>
                            </a:pathLst>
                          </a:custGeom>
                          <a:solidFill>
                            <a:srgbClr val="000000"/>
                          </a:solidFill>
                        </wps:spPr>
                        <wps:bodyPr wrap="square" lIns="0" tIns="0" rIns="0" bIns="0" rtlCol="0">
                          <a:noAutofit/>
                        </wps:bodyPr>
                      </wps:wsp>
                      <wps:wsp>
                        <wps:cNvPr id="536" name="Graphic 536"/>
                        <wps:cNvSpPr/>
                        <wps:spPr>
                          <a:xfrm>
                            <a:off x="0" y="1418527"/>
                            <a:ext cx="29209" cy="1270"/>
                          </a:xfrm>
                          <a:custGeom>
                            <a:avLst/>
                            <a:gdLst/>
                            <a:ahLst/>
                            <a:cxnLst/>
                            <a:rect l="l" t="t" r="r" b="b"/>
                            <a:pathLst>
                              <a:path w="29209">
                                <a:moveTo>
                                  <a:pt x="28636" y="0"/>
                                </a:moveTo>
                                <a:lnTo>
                                  <a:pt x="0" y="0"/>
                                </a:lnTo>
                              </a:path>
                            </a:pathLst>
                          </a:custGeom>
                          <a:ln w="6545">
                            <a:solidFill>
                              <a:srgbClr val="000000"/>
                            </a:solidFill>
                            <a:prstDash val="solid"/>
                          </a:ln>
                        </wps:spPr>
                        <wps:bodyPr wrap="square" lIns="0" tIns="0" rIns="0" bIns="0" rtlCol="0">
                          <a:noAutofit/>
                        </wps:bodyPr>
                      </wps:wsp>
                      <wps:wsp>
                        <wps:cNvPr id="537" name="Graphic 537"/>
                        <wps:cNvSpPr/>
                        <wps:spPr>
                          <a:xfrm>
                            <a:off x="0" y="852425"/>
                            <a:ext cx="29209" cy="1270"/>
                          </a:xfrm>
                          <a:custGeom>
                            <a:avLst/>
                            <a:gdLst/>
                            <a:ahLst/>
                            <a:cxnLst/>
                            <a:rect l="l" t="t" r="r" b="b"/>
                            <a:pathLst>
                              <a:path w="29209">
                                <a:moveTo>
                                  <a:pt x="28636" y="0"/>
                                </a:moveTo>
                                <a:lnTo>
                                  <a:pt x="0" y="0"/>
                                </a:lnTo>
                              </a:path>
                            </a:pathLst>
                          </a:custGeom>
                          <a:solidFill>
                            <a:srgbClr val="000000"/>
                          </a:solidFill>
                        </wps:spPr>
                        <wps:bodyPr wrap="square" lIns="0" tIns="0" rIns="0" bIns="0" rtlCol="0">
                          <a:noAutofit/>
                        </wps:bodyPr>
                      </wps:wsp>
                      <wps:wsp>
                        <wps:cNvPr id="538" name="Graphic 538"/>
                        <wps:cNvSpPr/>
                        <wps:spPr>
                          <a:xfrm>
                            <a:off x="0" y="852425"/>
                            <a:ext cx="29209" cy="1270"/>
                          </a:xfrm>
                          <a:custGeom>
                            <a:avLst/>
                            <a:gdLst/>
                            <a:ahLst/>
                            <a:cxnLst/>
                            <a:rect l="l" t="t" r="r" b="b"/>
                            <a:pathLst>
                              <a:path w="29209">
                                <a:moveTo>
                                  <a:pt x="28636" y="0"/>
                                </a:moveTo>
                                <a:lnTo>
                                  <a:pt x="0" y="0"/>
                                </a:lnTo>
                              </a:path>
                            </a:pathLst>
                          </a:custGeom>
                          <a:ln w="6545">
                            <a:solidFill>
                              <a:srgbClr val="000000"/>
                            </a:solidFill>
                            <a:prstDash val="solid"/>
                          </a:ln>
                        </wps:spPr>
                        <wps:bodyPr wrap="square" lIns="0" tIns="0" rIns="0" bIns="0" rtlCol="0">
                          <a:noAutofit/>
                        </wps:bodyPr>
                      </wps:wsp>
                      <wps:wsp>
                        <wps:cNvPr id="539" name="Graphic 539"/>
                        <wps:cNvSpPr/>
                        <wps:spPr>
                          <a:xfrm>
                            <a:off x="0" y="569374"/>
                            <a:ext cx="29209" cy="1270"/>
                          </a:xfrm>
                          <a:custGeom>
                            <a:avLst/>
                            <a:gdLst/>
                            <a:ahLst/>
                            <a:cxnLst/>
                            <a:rect l="l" t="t" r="r" b="b"/>
                            <a:pathLst>
                              <a:path w="29209">
                                <a:moveTo>
                                  <a:pt x="28636" y="0"/>
                                </a:moveTo>
                                <a:lnTo>
                                  <a:pt x="0" y="0"/>
                                </a:lnTo>
                              </a:path>
                            </a:pathLst>
                          </a:custGeom>
                          <a:solidFill>
                            <a:srgbClr val="000000"/>
                          </a:solidFill>
                        </wps:spPr>
                        <wps:bodyPr wrap="square" lIns="0" tIns="0" rIns="0" bIns="0" rtlCol="0">
                          <a:noAutofit/>
                        </wps:bodyPr>
                      </wps:wsp>
                      <wps:wsp>
                        <wps:cNvPr id="540" name="Graphic 540"/>
                        <wps:cNvSpPr/>
                        <wps:spPr>
                          <a:xfrm>
                            <a:off x="0" y="569374"/>
                            <a:ext cx="29209" cy="1270"/>
                          </a:xfrm>
                          <a:custGeom>
                            <a:avLst/>
                            <a:gdLst/>
                            <a:ahLst/>
                            <a:cxnLst/>
                            <a:rect l="l" t="t" r="r" b="b"/>
                            <a:pathLst>
                              <a:path w="29209">
                                <a:moveTo>
                                  <a:pt x="28636" y="0"/>
                                </a:moveTo>
                                <a:lnTo>
                                  <a:pt x="0" y="0"/>
                                </a:lnTo>
                              </a:path>
                            </a:pathLst>
                          </a:custGeom>
                          <a:ln w="6545">
                            <a:solidFill>
                              <a:srgbClr val="000000"/>
                            </a:solidFill>
                            <a:prstDash val="solid"/>
                          </a:ln>
                        </wps:spPr>
                        <wps:bodyPr wrap="square" lIns="0" tIns="0" rIns="0" bIns="0" rtlCol="0">
                          <a:noAutofit/>
                        </wps:bodyPr>
                      </wps:wsp>
                      <wps:wsp>
                        <wps:cNvPr id="541" name="Graphic 541"/>
                        <wps:cNvSpPr/>
                        <wps:spPr>
                          <a:xfrm>
                            <a:off x="0" y="3272"/>
                            <a:ext cx="29209" cy="1270"/>
                          </a:xfrm>
                          <a:custGeom>
                            <a:avLst/>
                            <a:gdLst/>
                            <a:ahLst/>
                            <a:cxnLst/>
                            <a:rect l="l" t="t" r="r" b="b"/>
                            <a:pathLst>
                              <a:path w="29209">
                                <a:moveTo>
                                  <a:pt x="28636" y="0"/>
                                </a:moveTo>
                                <a:lnTo>
                                  <a:pt x="0" y="0"/>
                                </a:lnTo>
                              </a:path>
                            </a:pathLst>
                          </a:custGeom>
                          <a:solidFill>
                            <a:srgbClr val="000000"/>
                          </a:solidFill>
                        </wps:spPr>
                        <wps:bodyPr wrap="square" lIns="0" tIns="0" rIns="0" bIns="0" rtlCol="0">
                          <a:noAutofit/>
                        </wps:bodyPr>
                      </wps:wsp>
                      <wps:wsp>
                        <wps:cNvPr id="542" name="Graphic 542"/>
                        <wps:cNvSpPr/>
                        <wps:spPr>
                          <a:xfrm>
                            <a:off x="0" y="3272"/>
                            <a:ext cx="29209" cy="1270"/>
                          </a:xfrm>
                          <a:custGeom>
                            <a:avLst/>
                            <a:gdLst/>
                            <a:ahLst/>
                            <a:cxnLst/>
                            <a:rect l="l" t="t" r="r" b="b"/>
                            <a:pathLst>
                              <a:path w="29209">
                                <a:moveTo>
                                  <a:pt x="28636" y="0"/>
                                </a:moveTo>
                                <a:lnTo>
                                  <a:pt x="0" y="0"/>
                                </a:lnTo>
                              </a:path>
                            </a:pathLst>
                          </a:custGeom>
                          <a:ln w="6545">
                            <a:solidFill>
                              <a:srgbClr val="000000"/>
                            </a:solidFill>
                            <a:prstDash val="solid"/>
                          </a:ln>
                        </wps:spPr>
                        <wps:bodyPr wrap="square" lIns="0" tIns="0" rIns="0" bIns="0" rtlCol="0">
                          <a:noAutofit/>
                        </wps:bodyPr>
                      </wps:wsp>
                      <wps:wsp>
                        <wps:cNvPr id="543" name="Graphic 543"/>
                        <wps:cNvSpPr/>
                        <wps:spPr>
                          <a:xfrm>
                            <a:off x="28636" y="1129340"/>
                            <a:ext cx="2201545" cy="12700"/>
                          </a:xfrm>
                          <a:custGeom>
                            <a:avLst/>
                            <a:gdLst/>
                            <a:ahLst/>
                            <a:cxnLst/>
                            <a:rect l="l" t="t" r="r" b="b"/>
                            <a:pathLst>
                              <a:path w="2201545" h="12700">
                                <a:moveTo>
                                  <a:pt x="2201538" y="0"/>
                                </a:moveTo>
                                <a:lnTo>
                                  <a:pt x="0" y="0"/>
                                </a:lnTo>
                                <a:lnTo>
                                  <a:pt x="0" y="12272"/>
                                </a:lnTo>
                                <a:lnTo>
                                  <a:pt x="2201538" y="12272"/>
                                </a:lnTo>
                                <a:lnTo>
                                  <a:pt x="2201538" y="0"/>
                                </a:lnTo>
                                <a:close/>
                              </a:path>
                            </a:pathLst>
                          </a:custGeom>
                          <a:solidFill>
                            <a:srgbClr val="FF0000"/>
                          </a:solidFill>
                        </wps:spPr>
                        <wps:bodyPr wrap="square" lIns="0" tIns="0" rIns="0" bIns="0" rtlCol="0">
                          <a:noAutofit/>
                        </wps:bodyPr>
                      </wps:wsp>
                      <wps:wsp>
                        <wps:cNvPr id="544" name="Graphic 544"/>
                        <wps:cNvSpPr/>
                        <wps:spPr>
                          <a:xfrm>
                            <a:off x="28636" y="3272"/>
                            <a:ext cx="2201545" cy="2264410"/>
                          </a:xfrm>
                          <a:custGeom>
                            <a:avLst/>
                            <a:gdLst/>
                            <a:ahLst/>
                            <a:cxnLst/>
                            <a:rect l="l" t="t" r="r" b="b"/>
                            <a:pathLst>
                              <a:path w="2201545" h="2264410">
                                <a:moveTo>
                                  <a:pt x="0" y="2264406"/>
                                </a:moveTo>
                                <a:lnTo>
                                  <a:pt x="0" y="0"/>
                                </a:lnTo>
                              </a:path>
                              <a:path w="2201545" h="2264410">
                                <a:moveTo>
                                  <a:pt x="2201540" y="2264406"/>
                                </a:moveTo>
                                <a:lnTo>
                                  <a:pt x="2201540" y="0"/>
                                </a:lnTo>
                              </a:path>
                              <a:path w="2201545" h="2264410">
                                <a:moveTo>
                                  <a:pt x="0" y="2264406"/>
                                </a:moveTo>
                                <a:lnTo>
                                  <a:pt x="2201540" y="2264406"/>
                                </a:lnTo>
                              </a:path>
                              <a:path w="2201545" h="2264410">
                                <a:moveTo>
                                  <a:pt x="0" y="0"/>
                                </a:moveTo>
                                <a:lnTo>
                                  <a:pt x="2201540" y="0"/>
                                </a:lnTo>
                              </a:path>
                            </a:pathLst>
                          </a:custGeom>
                          <a:ln w="6545">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183.05pt;margin-top:2.8pt;height:180.85pt;width:175.95pt;mso-position-horizontal-relative:page;z-index:-251545600;mso-width-relative:page;mso-height-relative:page;" coordsize="2234565,2296795" o:gfxdata="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">
                <o:lock v:ext="edit" aspectratio="f"/>
                <v:shape id="Image 435" o:spid="_x0000_s1026" o:spt="75" type="#_x0000_t75" style="position:absolute;left:2160999;top:47241;height:57272;width:57272;" filled="f" o:preferrelative="t" stroked="f" coordsize="21600,21600" o:gfxdata="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ZOZjvQAA&#10;ANwAAAAPAAAAAAAAAAEAIAAAACIAAABkcnMvZG93bnJldi54bWxQSwECFAAUAAAACACHTuJAMy8F&#10;njsAAAA5AAAAEAAAAAAAAAABACAAAAAMAQAAZHJzL3NoYXBleG1sLnhtbFBLBQYAAAAABgAGAFsB&#10;AAC2AwAAAAA=&#10;">
                  <v:fill on="f" focussize="0,0"/>
                  <v:stroke on="f"/>
                  <v:imagedata r:id="rId57" o:title=""/>
                  <o:lock v:ext="edit" aspectratio="f"/>
                </v:shape>
                <v:shape id="Image 436" o:spid="_x0000_s1026" o:spt="75" type="#_x0000_t75" style="position:absolute;left:1112282;top:46562;height:57272;width:57272;" filled="f" o:preferrelative="t" stroked="f" coordsize="21600,21600" o:gfxdata="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tngUvQAA&#10;ANwAAAAPAAAAAAAAAAEAIAAAACIAAABkcnMvZG93bnJldi54bWxQSwECFAAUAAAACACHTuJAMy8F&#10;njsAAAA5AAAAEAAAAAAAAAABACAAAAAMAQAAZHJzL3NoYXBleG1sLnhtbFBLBQYAAAAABgAGAFsB&#10;AAC2AwAAAAA=&#10;">
                  <v:fill on="f" focussize="0,0"/>
                  <v:stroke on="f"/>
                  <v:imagedata r:id="rId57" o:title=""/>
                  <o:lock v:ext="edit" aspectratio="f"/>
                </v:shape>
                <v:shape id="Image 437" o:spid="_x0000_s1026" o:spt="75" type="#_x0000_t75" style="position:absolute;left:972856;top:28333;height:57272;width:57272;" filled="f" o:preferrelative="t" stroked="f" coordsize="21600,21600" o:gfxdata="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5VT3r4A&#10;AADcAAAADwAAAAAAAAABACAAAAAiAAAAZHJzL2Rvd25yZXYueG1sUEsBAhQAFAAAAAgAh07iQDMv&#10;BZ47AAAAOQAAABAAAAAAAAAAAQAgAAAADQEAAGRycy9zaGFwZXhtbC54bWxQSwUGAAAAAAYABgBb&#10;AQAAtwMAAAAA&#10;">
                  <v:fill on="f" focussize="0,0"/>
                  <v:stroke on="f"/>
                  <v:imagedata r:id="rId58" o:title=""/>
                  <o:lock v:ext="edit" aspectratio="f"/>
                </v:shape>
                <v:shape id="Image 438" o:spid="_x0000_s1026" o:spt="75" type="#_x0000_t75" style="position:absolute;left:851650;top:19726;height:57272;width:57272;" filled="f" o:preferrelative="t" stroked="f" coordsize="21600,21600" o:gfxdata="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ZUn9ugAAANwA&#10;AAAPAAAAAAAAAAEAIAAAACIAAABkcnMvZG93bnJldi54bWxQSwECFAAUAAAACACHTuJAMy8FnjsA&#10;AAA5AAAAEAAAAAAAAAABACAAAAAJAQAAZHJzL3NoYXBleG1sLnhtbFBLBQYAAAAABgAGAFsBAACz&#10;AwAAAAA=&#10;">
                  <v:fill on="f" focussize="0,0"/>
                  <v:stroke on="f"/>
                  <v:imagedata r:id="rId57" o:title=""/>
                  <o:lock v:ext="edit" aspectratio="f"/>
                </v:shape>
                <v:shape id="Graphic 439" o:spid="_x0000_s1026" o:spt="100" style="position:absolute;left:28636;top:99941;height:13335;width:1270;" filled="f" stroked="t" coordsize="1,13335" o:gfxdata="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5FsIm/&#10;AAAA3AAAAA8AAAAAAAAAAQAgAAAAIgAAAGRycy9kb3ducmV2LnhtbFBLAQIUABQAAAAIAIdO4kAz&#10;LwWeOwAAADkAAAAQAAAAAAAAAAEAIAAAAA4BAABkcnMvc2hhcGV4bWwueG1sUEsFBgAAAAAGAAYA&#10;WwEAALgDAAAAAA==&#10;" path="m0,13017l0,6504,0,0em0,13017l0,6504,0,0em0,13017l0,6504,0,0em0,13017l0,6504,0,0em0,13017l0,6504,0,0em0,13017l0,6504,0,0em0,13017l0,6504,0,0em0,13017l0,6504,0,0em0,13017l0,6504,0,0em0,13017l0,6504,0,0em0,13017l0,6504,0,0em0,13017l0,6504,0,0em0,13017l0,6504,0,0em0,13017l0,6504,0,0e">
                  <v:fill on="f" focussize="0,0"/>
                  <v:stroke weight="0.644173228346457pt" color="#1F77B3" joinstyle="round"/>
                  <v:imagedata o:title=""/>
                  <o:lock v:ext="edit" aspectratio="f"/>
                  <v:textbox inset="0mm,0mm,0mm,0mm"/>
                </v:shape>
                <v:shape id="Image 440" o:spid="_x0000_s1026" o:spt="75" type="#_x0000_t75" style="position:absolute;left:2149528;top:271809;height:57272;width:57272;" filled="f" o:preferrelative="t" stroked="f" coordsize="21600,21600" o:gfxdata="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WfwyrsAAADc&#10;AAAADwAAAAAAAAABACAAAAAiAAAAZHJzL2Rvd25yZXYueG1sUEsBAhQAFAAAAAgAh07iQDMvBZ47&#10;AAAAOQAAABAAAAAAAAAAAQAgAAAACgEAAGRycy9zaGFwZXhtbC54bWxQSwUGAAAAAAYABgBbAQAA&#10;tAMAAAAA&#10;">
                  <v:fill on="f" focussize="0,0"/>
                  <v:stroke on="f"/>
                  <v:imagedata r:id="rId59" o:title=""/>
                  <o:lock v:ext="edit" aspectratio="f"/>
                </v:shape>
                <v:shape id="Image 441" o:spid="_x0000_s1026" o:spt="75" type="#_x0000_t75" style="position:absolute;left:0;top:275949;height:86253;width:703436;" filled="f" o:preferrelative="t" stroked="f" coordsize="21600,21600" o:gfxdata="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E9Jye/&#10;AAAA3AAAAA8AAAAAAAAAAQAgAAAAIgAAAGRycy9kb3ducmV2LnhtbFBLAQIUABQAAAAIAIdO4kAz&#10;LwWeOwAAADkAAAAQAAAAAAAAAAEAIAAAAA4BAABkcnMvc2hhcGV4bWwueG1sUEsFBgAAAAAGAAYA&#10;WwEAALgDAAAAAA==&#10;">
                  <v:fill on="f" focussize="0,0"/>
                  <v:stroke on="f"/>
                  <v:imagedata r:id="rId60" o:title=""/>
                  <o:lock v:ext="edit" aspectratio="f"/>
                </v:shape>
                <v:shape id="Image 442" o:spid="_x0000_s1026" o:spt="75" type="#_x0000_t75" style="position:absolute;left:2138663;top:487834;height:57272;width:57272;" filled="f" o:preferrelative="t" stroked="f" coordsize="21600,21600" o:gfxdata="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jvXpW/&#10;AAAA3AAAAA8AAAAAAAAAAQAgAAAAIgAAAGRycy9kb3ducmV2LnhtbFBLAQIUABQAAAAIAIdO4kAz&#10;LwWeOwAAADkAAAAQAAAAAAAAAAEAIAAAAA4BAABkcnMvc2hhcGV4bWwueG1sUEsFBgAAAAAGAAYA&#10;WwEAALgDAAAAAA==&#10;">
                  <v:fill on="f" focussize="0,0"/>
                  <v:stroke on="f"/>
                  <v:imagedata r:id="rId61" o:title=""/>
                  <o:lock v:ext="edit" aspectratio="f"/>
                </v:shape>
                <v:shape id="Image 443" o:spid="_x0000_s1026" o:spt="75" type="#_x0000_t75" style="position:absolute;left:35917;top:491802;height:85238;width:684913;" filled="f" o:preferrelative="t" stroked="f" coordsize="21600,21600" o:gfxdata="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cufAvQAA&#10;ANwAAAAPAAAAAAAAAAEAIAAAACIAAABkcnMvZG93bnJldi54bWxQSwECFAAUAAAACACHTuJAMy8F&#10;njsAAAA5AAAAEAAAAAAAAAABACAAAAAMAQAAZHJzL3NoYXBleG1sLnhtbFBLBQYAAAAABgAGAFsB&#10;AAC2AwAAAAA=&#10;">
                  <v:fill on="f" focussize="0,0"/>
                  <v:stroke on="f"/>
                  <v:imagedata r:id="rId62" o:title=""/>
                  <o:lock v:ext="edit" aspectratio="f"/>
                </v:shape>
                <v:shape id="Image 444" o:spid="_x0000_s1026" o:spt="75" type="#_x0000_t75" style="position:absolute;left:2128362;top:695939;height:57272;width:57272;" filled="f" o:preferrelative="t" stroked="f" coordsize="21600,21600" o:gfxdata="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hR96/&#10;AAAA3AAAAA8AAAAAAAAAAQAgAAAAIgAAAGRycy9kb3ducmV2LnhtbFBLAQIUABQAAAAIAIdO4kAz&#10;LwWeOwAAADkAAAAQAAAAAAAAAAEAIAAAAA4BAABkcnMvc2hhcGV4bWwueG1sUEsFBgAAAAAGAAYA&#10;WwEAALgDAAAAAA==&#10;">
                  <v:fill on="f" focussize="0,0"/>
                  <v:stroke on="f"/>
                  <v:imagedata r:id="rId63" o:title=""/>
                  <o:lock v:ext="edit" aspectratio="f"/>
                </v:shape>
                <v:shape id="Image 445" o:spid="_x0000_s1026" o:spt="75" type="#_x0000_t75" style="position:absolute;left:63739;top:699785;height:84223;width:673569;" filled="f" o:preferrelative="t" stroked="f" coordsize="21600,21600" o:gfxdata="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7tcmvQAA&#10;ANwAAAAPAAAAAAAAAAEAIAAAACIAAABkcnMvZG93bnJldi54bWxQSwECFAAUAAAACACHTuJAMy8F&#10;njsAAAA5AAAAEAAAAAAAAAABACAAAAAMAQAAZHJzL3NoYXBleG1sLnhtbFBLBQYAAAAABgAGAFsB&#10;AAC2AwAAAAA=&#10;">
                  <v:fill on="f" focussize="0,0"/>
                  <v:stroke on="f"/>
                  <v:imagedata r:id="rId64" o:title=""/>
                  <o:lock v:ext="edit" aspectratio="f"/>
                </v:shape>
                <v:shape id="Image 446" o:spid="_x0000_s1026" o:spt="75" type="#_x0000_t75" style="position:absolute;left:24545;top:900404;height:83274;width:728399;" filled="f" o:preferrelative="t" stroked="f" coordsize="21600,21600" o:gfxdata="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b6z&#10;wAAAANwAAAAPAAAAAAAAAAEAIAAAACIAAABkcnMvZG93bnJldi54bWxQSwECFAAUAAAACACHTuJA&#10;My8FnjsAAAA5AAAAEAAAAAAAAAABACAAAAAPAQAAZHJzL3NoYXBleG1sLnhtbFBLBQYAAAAABgAG&#10;AFsBAAC5AwAAAAA=&#10;">
                  <v:fill on="f" focussize="0,0"/>
                  <v:stroke on="f"/>
                  <v:imagedata r:id="rId65" o:title=""/>
                  <o:lock v:ext="edit" aspectratio="f"/>
                </v:shape>
                <v:shape id="Image 447" o:spid="_x0000_s1026" o:spt="75" type="#_x0000_t75" style="position:absolute;left:2109331;top:1090574;height:57272;width:57272;" filled="f" o:preferrelative="t" stroked="f" coordsize="21600,21600" o:gfxdata="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aCHsL4A&#10;AADcAAAADwAAAAAAAAABACAAAAAiAAAAZHJzL2Rvd25yZXYueG1sUEsBAhQAFAAAAAgAh07iQDMv&#10;BZ47AAAAOQAAABAAAAAAAAAAAQAgAAAADQEAAGRycy9zaGFwZXhtbC54bWxQSwUGAAAAAAYABgBb&#10;AQAAtwMAAAAA&#10;">
                  <v:fill on="f" focussize="0,0"/>
                  <v:stroke on="f"/>
                  <v:imagedata r:id="rId66" o:title=""/>
                  <o:lock v:ext="edit" aspectratio="f"/>
                </v:shape>
                <v:shape id="Image 448" o:spid="_x0000_s1026" o:spt="75" type="#_x0000_t75" style="position:absolute;left:1725643;top:1129324;height:57272;width:57272;" filled="f" o:preferrelative="t" stroked="f" coordsize="21600,21600" o:gfxdata="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D8TwrsAAADc&#10;AAAADwAAAAAAAAABACAAAAAiAAAAZHJzL2Rvd25yZXYueG1sUEsBAhQAFAAAAAgAh07iQDMvBZ47&#10;AAAAOQAAABAAAAAAAAAAAQAgAAAACgEAAGRycy9zaGFwZXhtbC54bWxQSwUGAAAAAAYABgBbAQAA&#10;tAMAAAAA&#10;">
                  <v:fill on="f" focussize="0,0"/>
                  <v:stroke on="f"/>
                  <v:imagedata r:id="rId66" o:title=""/>
                  <o:lock v:ext="edit" aspectratio="f"/>
                </v:shape>
                <v:shape id="Image 449" o:spid="_x0000_s1026" o:spt="75" type="#_x0000_t75" style="position:absolute;left:1273514;top:1116764;height:58500;width:167081;" filled="f" o:preferrelative="t" stroked="f" coordsize="21600,21600" o:gfxdata="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l5zYb4A&#10;AADcAAAADwAAAAAAAAABACAAAAAiAAAAZHJzL2Rvd25yZXYueG1sUEsBAhQAFAAAAAgAh07iQDMv&#10;BZ47AAAAOQAAABAAAAAAAAAAAQAgAAAADQEAAGRycy9zaGFwZXhtbC54bWxQSwUGAAAAAAYABgBb&#10;AQAAtwMAAAAA&#10;">
                  <v:fill on="f" focussize="0,0"/>
                  <v:stroke on="f"/>
                  <v:imagedata r:id="rId67" o:title=""/>
                  <o:lock v:ext="edit" aspectratio="f"/>
                </v:shape>
                <v:shape id="Image 450" o:spid="_x0000_s1026" o:spt="75" type="#_x0000_t75" style="position:absolute;left:1152693;top:1090010;height:57272;width:57272;" filled="f" o:preferrelative="t" stroked="f" coordsize="21600,21600" o:gfxdata="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QiRm8AAAA&#10;3AAAAA8AAAAAAAAAAQAgAAAAIgAAAGRycy9kb3ducmV2LnhtbFBLAQIUABQAAAAIAIdO4kAzLwWe&#10;OwAAADkAAAAQAAAAAAAAAAEAIAAAAAsBAABkcnMvc2hhcGV4bWwueG1sUEsFBgAAAAAGAAYAWwEA&#10;ALUDAAAAAA==&#10;">
                  <v:fill on="f" focussize="0,0"/>
                  <v:stroke on="f"/>
                  <v:imagedata r:id="rId66" o:title=""/>
                  <o:lock v:ext="edit" aspectratio="f"/>
                </v:shape>
                <v:shape id="Image 451" o:spid="_x0000_s1026" o:spt="75" type="#_x0000_t75" style="position:absolute;left:915206;top:1067698;height:64415;width:167719;" filled="f" o:preferrelative="t" stroked="f" coordsize="21600,21600" o:gfxdata="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5eDty/&#10;AAAA3AAAAA8AAAAAAAAAAQAgAAAAIgAAAGRycy9kb3ducmV2LnhtbFBLAQIUABQAAAAIAIdO4kAz&#10;LwWeOwAAADkAAAAQAAAAAAAAAAEAIAAAAA4BAABkcnMvc2hhcGV4bWwueG1sUEsFBgAAAAAGAAYA&#10;WwEAALgDAAAAAA==&#10;">
                  <v:fill on="f" focussize="0,0"/>
                  <v:stroke on="f"/>
                  <v:imagedata r:id="rId68" o:title=""/>
                  <o:lock v:ext="edit" aspectratio="f"/>
                </v:shape>
                <v:shape id="Image 452" o:spid="_x0000_s1026" o:spt="75" type="#_x0000_t75" style="position:absolute;left:0;top:1094142;height:82399;width:767786;" filled="f" o:preferrelative="t" stroked="f" coordsize="21600,21600" o:gfxdata="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iczhvQAA&#10;ANwAAAAPAAAAAAAAAAEAIAAAACIAAABkcnMvZG93bnJldi54bWxQSwECFAAUAAAACACHTuJAMy8F&#10;njsAAAA5AAAAEAAAAAAAAAABACAAAAAMAQAAZHJzL3NoYXBleG1sLnhtbFBLBQYAAAAABgAGAFsB&#10;AAC2AwAAAAA=&#10;">
                  <v:fill on="f" focussize="0,0"/>
                  <v:stroke on="f"/>
                  <v:imagedata r:id="rId69" o:title=""/>
                  <o:lock v:ext="edit" aspectratio="f"/>
                </v:shape>
                <v:shape id="Graphic 453" o:spid="_x0000_s1026" o:spt="100" style="position:absolute;left:2228654;top:1321862;height:20955;width:1905;" fillcolor="#E377C2" filled="t" stroked="f" coordsize="1905,20955" o:gfxdata="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rj5XL4A&#10;AADcAAAADwAAAAAAAAABACAAAAAiAAAAZHJzL2Rvd25yZXYueG1sUEsBAhQAFAAAAAgAh07iQDMv&#10;BZ47AAAAOQAAABAAAAAAAAAAAQAgAAAADQEAAGRycy9zaGFwZXhtbC54bWxQSwUGAAAAAAYABgBb&#10;AQAAtwMAAAAA&#10;" path="m1520,0l0,3670,0,16687,1520,20363,1520,0xe">
                  <v:fill on="t" focussize="0,0"/>
                  <v:stroke on="f"/>
                  <v:imagedata o:title=""/>
                  <o:lock v:ext="edit" aspectratio="f"/>
                  <v:textbox inset="0mm,0mm,0mm,0mm"/>
                </v:shape>
                <v:shape id="Graphic 454" o:spid="_x0000_s1026" o:spt="100" style="position:absolute;left:2228654;top:1321862;height:20955;width:1905;" filled="f" stroked="t" coordsize="1905,20955" o:gfxdata="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dxJQrsAAADc&#10;AAAADwAAAAAAAAABACAAAAAiAAAAZHJzL2Rvd25yZXYueG1sUEsBAhQAFAAAAAgAh07iQDMvBZ47&#10;AAAAOQAAABAAAAAAAAAAAQAgAAAACgEAAGRycy9zaGFwZXhtbC54bWxQSwUGAAAAAAYABgBbAQAA&#10;tAMAAAAA&#10;" path="m1520,0l0,3670,0,10183,0,16687,1520,20363e">
                  <v:fill on="f" focussize="0,0"/>
                  <v:stroke weight="0.644173228346457pt" color="#E377C2" joinstyle="round"/>
                  <v:imagedata o:title=""/>
                  <o:lock v:ext="edit" aspectratio="f"/>
                  <v:textbox inset="0mm,0mm,0mm,0mm"/>
                </v:shape>
                <v:shape id="Graphic 455" o:spid="_x0000_s1026" o:spt="100" style="position:absolute;left:2228654;top:1321862;height:20955;width:1905;" fillcolor="#E377C2" filled="t" stroked="f" coordsize="1905,20955" o:gfxdata="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HcSzvQAA&#10;ANwAAAAPAAAAAAAAAAEAIAAAACIAAABkcnMvZG93bnJldi54bWxQSwECFAAUAAAACACHTuJAMy8F&#10;njsAAAA5AAAAEAAAAAAAAAABACAAAAAMAQAAZHJzL3NoYXBleG1sLnhtbFBLBQYAAAAABgAGAFsB&#10;AAC2AwAAAAA=&#10;" path="m1520,0l0,3670,0,16687,1520,20363,1520,0xe">
                  <v:fill on="t" focussize="0,0"/>
                  <v:stroke on="f"/>
                  <v:imagedata o:title=""/>
                  <o:lock v:ext="edit" aspectratio="f"/>
                  <v:textbox inset="0mm,0mm,0mm,0mm"/>
                </v:shape>
                <v:shape id="Graphic 456" o:spid="_x0000_s1026" o:spt="100" style="position:absolute;left:2228654;top:1321862;height:20955;width:1905;" filled="f" stroked="t" coordsize="1905,20955" o:gfxdata="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ZCcq68AAAA&#10;3AAAAA8AAAAAAAAAAQAgAAAAIgAAAGRycy9kb3ducmV2LnhtbFBLAQIUABQAAAAIAIdO4kAzLwWe&#10;OwAAADkAAAAQAAAAAAAAAAEAIAAAAAsBAABkcnMvc2hhcGV4bWwueG1sUEsFBgAAAAAGAAYAWwEA&#10;ALUDAAAAAA==&#10;" path="m1520,0l0,3670,0,10183,0,16687,1520,20363e">
                  <v:fill on="f" focussize="0,0"/>
                  <v:stroke weight="0.644173228346457pt" color="#E377C2" joinstyle="round"/>
                  <v:imagedata o:title=""/>
                  <o:lock v:ext="edit" aspectratio="f"/>
                  <v:textbox inset="0mm,0mm,0mm,0mm"/>
                </v:shape>
                <v:shape id="Graphic 457" o:spid="_x0000_s1026" o:spt="100" style="position:absolute;left:2228654;top:1321862;height:20955;width:1905;" fillcolor="#E377C2" filled="t" stroked="f" coordsize="1905,20955" o:gfxdata="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2D/1+/&#10;AAAA3AAAAA8AAAAAAAAAAQAgAAAAIgAAAGRycy9kb3ducmV2LnhtbFBLAQIUABQAAAAIAIdO4kAz&#10;LwWeOwAAADkAAAAQAAAAAAAAAAEAIAAAAA4BAABkcnMvc2hhcGV4bWwueG1sUEsFBgAAAAAGAAYA&#10;WwEAALgDAAAAAA==&#10;" path="m1520,0l0,3670,0,16687,1520,20363,1520,0xe">
                  <v:fill on="t" focussize="0,0"/>
                  <v:stroke on="f"/>
                  <v:imagedata o:title=""/>
                  <o:lock v:ext="edit" aspectratio="f"/>
                  <v:textbox inset="0mm,0mm,0mm,0mm"/>
                </v:shape>
                <v:shape id="Graphic 458" o:spid="_x0000_s1026" o:spt="100" style="position:absolute;left:2228654;top:1321862;height:20955;width:1905;" filled="f" stroked="t" coordsize="1905,20955" o:gfxdata="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2JFDR7gAAADcAAAA&#10;DwAAAAAAAAABACAAAAAiAAAAZHJzL2Rvd25yZXYueG1sUEsBAhQAFAAAAAgAh07iQDMvBZ47AAAA&#10;OQAAABAAAAAAAAAAAQAgAAAABwEAAGRycy9zaGFwZXhtbC54bWxQSwUGAAAAAAYABgBbAQAAsQMA&#10;AAAA&#10;" path="m1520,0l0,3670,0,10183,0,16687,1520,20363e">
                  <v:fill on="f" focussize="0,0"/>
                  <v:stroke weight="0.644173228346457pt" color="#E377C2" joinstyle="round"/>
                  <v:imagedata o:title=""/>
                  <o:lock v:ext="edit" aspectratio="f"/>
                  <v:textbox inset="0mm,0mm,0mm,0mm"/>
                </v:shape>
                <v:shape id="Graphic 459" o:spid="_x0000_s1026" o:spt="100" style="position:absolute;left:2228654;top:1321862;height:20955;width:1905;" fillcolor="#E377C2" filled="t" stroked="f" coordsize="1905,20955" o:gfxdata="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Qzra/&#10;AAAA3AAAAA8AAAAAAAAAAQAgAAAAIgAAAGRycy9kb3ducmV2LnhtbFBLAQIUABQAAAAIAIdO4kAz&#10;LwWeOwAAADkAAAAQAAAAAAAAAAEAIAAAAA4BAABkcnMvc2hhcGV4bWwueG1sUEsFBgAAAAAGAAYA&#10;WwEAALgDAAAAAA==&#10;" path="m1520,0l0,3670,0,16687,1520,20363,1520,0xe">
                  <v:fill on="t" focussize="0,0"/>
                  <v:stroke on="f"/>
                  <v:imagedata o:title=""/>
                  <o:lock v:ext="edit" aspectratio="f"/>
                  <v:textbox inset="0mm,0mm,0mm,0mm"/>
                </v:shape>
                <v:shape id="Graphic 460" o:spid="_x0000_s1026" o:spt="100" style="position:absolute;left:2228654;top:1321862;height:20955;width:1905;" filled="f" stroked="t" coordsize="1905,20955" o:gfxdata="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6IuF/LgAAADcAAAA&#10;DwAAAAAAAAABACAAAAAiAAAAZHJzL2Rvd25yZXYueG1sUEsBAhQAFAAAAAgAh07iQDMvBZ47AAAA&#10;OQAAABAAAAAAAAAAAQAgAAAABwEAAGRycy9zaGFwZXhtbC54bWxQSwUGAAAAAAYABgBbAQAAsQMA&#10;AAAA&#10;" path="m1520,0l0,3670,0,10183,0,16687,1520,20363e">
                  <v:fill on="f" focussize="0,0"/>
                  <v:stroke weight="0.644173228346457pt" color="#E377C2" joinstyle="round"/>
                  <v:imagedata o:title=""/>
                  <o:lock v:ext="edit" aspectratio="f"/>
                  <v:textbox inset="0mm,0mm,0mm,0mm"/>
                </v:shape>
                <v:shape id="Graphic 461" o:spid="_x0000_s1026" o:spt="100" style="position:absolute;left:2228654;top:1321862;height:20955;width:1905;" fillcolor="#E377C2" filled="t" stroked="f" coordsize="1905,20955" o:gfxdata="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SggNvQAA&#10;ANwAAAAPAAAAAAAAAAEAIAAAACIAAABkcnMvZG93bnJldi54bWxQSwECFAAUAAAACACHTuJAMy8F&#10;njsAAAA5AAAAEAAAAAAAAAABACAAAAAMAQAAZHJzL3NoYXBleG1sLnhtbFBLBQYAAAAABgAGAFsB&#10;AAC2AwAAAAA=&#10;" path="m1520,0l0,3670,0,16687,1520,20363,1520,0xe">
                  <v:fill on="t" focussize="0,0"/>
                  <v:stroke on="f"/>
                  <v:imagedata o:title=""/>
                  <o:lock v:ext="edit" aspectratio="f"/>
                  <v:textbox inset="0mm,0mm,0mm,0mm"/>
                </v:shape>
                <v:shape id="Graphic 462" o:spid="_x0000_s1026" o:spt="100" style="position:absolute;left:2228654;top:1321862;height:20955;width:1905;" filled="f" stroked="t" coordsize="1905,20955" o:gfxdata="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cVvhC8AAAA&#10;3AAAAA8AAAAAAAAAAQAgAAAAIgAAAGRycy9kb3ducmV2LnhtbFBLAQIUABQAAAAIAIdO4kAzLwWe&#10;OwAAADkAAAAQAAAAAAAAAAEAIAAAAAsBAABkcnMvc2hhcGV4bWwueG1sUEsFBgAAAAAGAAYAWwEA&#10;ALUDAAAAAA==&#10;" path="m1520,0l0,3670,0,10183,0,16687,1520,20363e">
                  <v:fill on="f" focussize="0,0"/>
                  <v:stroke weight="0.644173228346457pt" color="#E377C2" joinstyle="round"/>
                  <v:imagedata o:title=""/>
                  <o:lock v:ext="edit" aspectratio="f"/>
                  <v:textbox inset="0mm,0mm,0mm,0mm"/>
                </v:shape>
                <v:shape id="Graphic 463" o:spid="_x0000_s1026" o:spt="100" style="position:absolute;left:2228654;top:1321862;height:20955;width:1905;" fillcolor="#E377C2" filled="t" stroked="f" coordsize="1905,20955" o:gfxdata="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NQz4b4A&#10;AADcAAAADwAAAAAAAAABACAAAAAiAAAAZHJzL2Rvd25yZXYueG1sUEsBAhQAFAAAAAgAh07iQDMv&#10;BZ47AAAAOQAAABAAAAAAAAAAAQAgAAAADQEAAGRycy9zaGFwZXhtbC54bWxQSwUGAAAAAAYABgBb&#10;AQAAtwMAAAAA&#10;" path="m1520,0l0,3670,0,16687,1520,20363,1520,0xe">
                  <v:fill on="t" focussize="0,0"/>
                  <v:stroke on="f"/>
                  <v:imagedata o:title=""/>
                  <o:lock v:ext="edit" aspectratio="f"/>
                  <v:textbox inset="0mm,0mm,0mm,0mm"/>
                </v:shape>
                <v:shape id="Graphic 464" o:spid="_x0000_s1026" o:spt="100" style="position:absolute;left:2228654;top:1321862;height:20955;width:1905;" filled="f" stroked="t" coordsize="1905,20955" o:gfxdata="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7CD/7sAAADc&#10;AAAADwAAAAAAAAABACAAAAAiAAAAZHJzL2Rvd25yZXYueG1sUEsBAhQAFAAAAAgAh07iQDMvBZ47&#10;AAAAOQAAABAAAAAAAAAAAQAgAAAACgEAAGRycy9zaGFwZXhtbC54bWxQSwUGAAAAAAYABgBbAQAA&#10;tAMAAAAA&#10;" path="m1520,0l0,3670,0,10183,0,16687,1520,20363e">
                  <v:fill on="f" focussize="0,0"/>
                  <v:stroke weight="0.644173228346457pt" color="#E377C2" joinstyle="round"/>
                  <v:imagedata o:title=""/>
                  <o:lock v:ext="edit" aspectratio="f"/>
                  <v:textbox inset="0mm,0mm,0mm,0mm"/>
                </v:shape>
                <v:shape id="Graphic 465" o:spid="_x0000_s1026" o:spt="100" style="position:absolute;left:2228654;top:1321862;height:20955;width:1905;" fillcolor="#E377C2" filled="t" stroked="f" coordsize="1905,20955" o:gfxdata="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cQ4OvQAA&#10;ANwAAAAPAAAAAAAAAAEAIAAAACIAAABkcnMvZG93bnJldi54bWxQSwECFAAUAAAACACHTuJAMy8F&#10;njsAAAA5AAAAEAAAAAAAAAABACAAAAAMAQAAZHJzL3NoYXBleG1sLnhtbFBLBQYAAAAABgAGAFsB&#10;AAC2AwAAAAA=&#10;" path="m1520,0l0,3670,0,16687,1520,20363,1520,0xe">
                  <v:fill on="t" focussize="0,0"/>
                  <v:stroke on="f"/>
                  <v:imagedata o:title=""/>
                  <o:lock v:ext="edit" aspectratio="f"/>
                  <v:textbox inset="0mm,0mm,0mm,0mm"/>
                </v:shape>
                <v:shape id="Graphic 466" o:spid="_x0000_s1026" o:spt="100" style="position:absolute;left:2228654;top:1321862;height:20955;width:1905;" filled="f" stroked="t" coordsize="1905,20955" o:gfxdata="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guuBO8AAAA&#10;3AAAAA8AAAAAAAAAAQAgAAAAIgAAAGRycy9kb3ducmV2LnhtbFBLAQIUABQAAAAIAIdO4kAzLwWe&#10;OwAAADkAAAAQAAAAAAAAAAEAIAAAAAsBAABkcnMvc2hhcGV4bWwueG1sUEsFBgAAAAAGAAYAWwEA&#10;ALUDAAAAAA==&#10;" path="m1520,0l0,3670,0,10183,0,16687,1520,20363e">
                  <v:fill on="f" focussize="0,0"/>
                  <v:stroke weight="0.644173228346457pt" color="#E377C2" joinstyle="round"/>
                  <v:imagedata o:title=""/>
                  <o:lock v:ext="edit" aspectratio="f"/>
                  <v:textbox inset="0mm,0mm,0mm,0mm"/>
                </v:shape>
                <v:shape id="Graphic 467" o:spid="_x0000_s1026" o:spt="100" style="position:absolute;left:2228654;top:1321862;height:20955;width:1905;" fillcolor="#E377C2" filled="t" stroked="f" coordsize="1905,20955" o:gfxdata="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PvNeK/&#10;AAAA3AAAAA8AAAAAAAAAAQAgAAAAIgAAAGRycy9kb3ducmV2LnhtbFBLAQIUABQAAAAIAIdO4kAz&#10;LwWeOwAAADkAAAAQAAAAAAAAAAEAIAAAAA4BAABkcnMvc2hhcGV4bWwueG1sUEsFBgAAAAAGAAYA&#10;WwEAALgDAAAAAA==&#10;" path="m1520,0l0,3670,0,16687,1520,20363,1520,0xe">
                  <v:fill on="t" focussize="0,0"/>
                  <v:stroke on="f"/>
                  <v:imagedata o:title=""/>
                  <o:lock v:ext="edit" aspectratio="f"/>
                  <v:textbox inset="0mm,0mm,0mm,0mm"/>
                </v:shape>
                <v:shape id="Graphic 468" o:spid="_x0000_s1026" o:spt="100" style="position:absolute;left:2228654;top:1321862;height:20955;width:1905;" filled="f" stroked="t" coordsize="1905,20955" o:gfxdata="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v2J+rgAAADcAAAA&#10;DwAAAAAAAAABACAAAAAiAAAAZHJzL2Rvd25yZXYueG1sUEsBAhQAFAAAAAgAh07iQDMvBZ47AAAA&#10;OQAAABAAAAAAAAAAAQAgAAAABwEAAGRycy9zaGFwZXhtbC54bWxQSwUGAAAAAAYABgBbAQAAsQMA&#10;AAAA&#10;" path="m1520,0l0,3670,0,10183,0,16687,1520,20363e">
                  <v:fill on="f" focussize="0,0"/>
                  <v:stroke weight="0.644173228346457pt" color="#E377C2" joinstyle="round"/>
                  <v:imagedata o:title=""/>
                  <o:lock v:ext="edit" aspectratio="f"/>
                  <v:textbox inset="0mm,0mm,0mm,0mm"/>
                </v:shape>
                <v:shape id="Graphic 469" o:spid="_x0000_s1026" o:spt="100" style="position:absolute;left:2228654;top:1321862;height:20955;width:1905;" fillcolor="#E377C2" filled="t" stroked="f" coordsize="1905,20955" o:gfxdata="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08BAu/&#10;AAAA3AAAAA8AAAAAAAAAAQAgAAAAIgAAAGRycy9kb3ducmV2LnhtbFBLAQIUABQAAAAIAIdO4kAz&#10;LwWeOwAAADkAAAAQAAAAAAAAAAEAIAAAAA4BAABkcnMvc2hhcGV4bWwueG1sUEsFBgAAAAAGAAYA&#10;WwEAALgDAAAAAA==&#10;" path="m1520,0l0,3670,0,16687,1520,20363,1520,0xe">
                  <v:fill on="t" focussize="0,0"/>
                  <v:stroke on="f"/>
                  <v:imagedata o:title=""/>
                  <o:lock v:ext="edit" aspectratio="f"/>
                  <v:textbox inset="0mm,0mm,0mm,0mm"/>
                </v:shape>
                <v:shape id="Graphic 470" o:spid="_x0000_s1026" o:spt="100" style="position:absolute;left:2228654;top:1321862;height:20955;width:1905;" filled="f" stroked="t" coordsize="1905,20955" o:gfxdata="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VITIbgAAADcAAAA&#10;DwAAAAAAAAABACAAAAAiAAAAZHJzL2Rvd25yZXYueG1sUEsBAhQAFAAAAAgAh07iQDMvBZ47AAAA&#10;OQAAABAAAAAAAAAAAQAgAAAABwEAAGRycy9zaGFwZXhtbC54bWxQSwUGAAAAAAYABgBbAQAAsQMA&#10;AAAA&#10;" path="m1520,0l0,3670,0,10183,0,16687,1520,20363e">
                  <v:fill on="f" focussize="0,0"/>
                  <v:stroke weight="0.644173228346457pt" color="#E377C2" joinstyle="round"/>
                  <v:imagedata o:title=""/>
                  <o:lock v:ext="edit" aspectratio="f"/>
                  <v:textbox inset="0mm,0mm,0mm,0mm"/>
                </v:shape>
                <v:shape id="Graphic 471" o:spid="_x0000_s1026" o:spt="100" style="position:absolute;left:2228654;top:1321862;height:20955;width:1905;" fillcolor="#E377C2" filled="t" stroked="f" coordsize="1905,20955" o:gfxdata="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aTntC/&#10;AAAA3AAAAA8AAAAAAAAAAQAgAAAAIgAAAGRycy9kb3ducmV2LnhtbFBLAQIUABQAAAAIAIdO4kAz&#10;LwWeOwAAADkAAAAQAAAAAAAAAAEAIAAAAA4BAABkcnMvc2hhcGV4bWwueG1sUEsFBgAAAAAGAAYA&#10;WwEAALgDAAAAAA==&#10;" path="m1520,0l0,3670,0,16687,1520,20363,1520,0xe">
                  <v:fill on="t" focussize="0,0"/>
                  <v:stroke on="f"/>
                  <v:imagedata o:title=""/>
                  <o:lock v:ext="edit" aspectratio="f"/>
                  <v:textbox inset="0mm,0mm,0mm,0mm"/>
                </v:shape>
                <v:shape id="Graphic 472" o:spid="_x0000_s1026" o:spt="100" style="position:absolute;left:2228654;top:1321862;height:20955;width:1905;" filled="f" stroked="t" coordsize="1905,20955" o:gfxdata="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LMKM28AAAA&#10;3AAAAA8AAAAAAAAAAQAgAAAAIgAAAGRycy9kb3ducmV2LnhtbFBLAQIUABQAAAAIAIdO4kAzLwWe&#10;OwAAADkAAAAQAAAAAAAAAAEAIAAAAAsBAABkcnMvc2hhcGV4bWwueG1sUEsFBgAAAAAGAAYAWwEA&#10;ALUDAAAAAA==&#10;" path="m1520,0l0,3670,0,10183,0,16687,1520,20363e">
                  <v:fill on="f" focussize="0,0"/>
                  <v:stroke weight="0.644173228346457pt" color="#E377C2" joinstyle="round"/>
                  <v:imagedata o:title=""/>
                  <o:lock v:ext="edit" aspectratio="f"/>
                  <v:textbox inset="0mm,0mm,0mm,0mm"/>
                </v:shape>
                <v:shape id="Graphic 473" o:spid="_x0000_s1026" o:spt="100" style="position:absolute;left:2228654;top:1321862;height:20955;width:1905;" fillcolor="#E377C2" filled="t" stroked="f" coordsize="1905,20955" o:gfxdata="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kNpTy/&#10;AAAA3AAAAA8AAAAAAAAAAQAgAAAAIgAAAGRycy9kb3ducmV2LnhtbFBLAQIUABQAAAAIAIdO4kAz&#10;LwWeOwAAADkAAAAQAAAAAAAAAAEAIAAAAA4BAABkcnMvc2hhcGV4bWwueG1sUEsFBgAAAAAGAAYA&#10;WwEAALgDAAAAAA==&#10;" path="m1520,0l0,3670,0,16687,1520,20363,1520,0xe">
                  <v:fill on="t" focussize="0,0"/>
                  <v:stroke on="f"/>
                  <v:imagedata o:title=""/>
                  <o:lock v:ext="edit" aspectratio="f"/>
                  <v:textbox inset="0mm,0mm,0mm,0mm"/>
                </v:shape>
                <v:shape id="Graphic 474" o:spid="_x0000_s1026" o:spt="100" style="position:absolute;left:2228654;top:1321862;height:20955;width:1905;" filled="f" stroked="t" coordsize="1905,20955" o:gfxdata="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mkVIrsAAADc&#10;AAAADwAAAAAAAAABACAAAAAiAAAAZHJzL2Rvd25yZXYueG1sUEsBAhQAFAAAAAgAh07iQDMvBZ47&#10;AAAAOQAAABAAAAAAAAAAAQAgAAAACgEAAGRycy9zaGFwZXhtbC54bWxQSwUGAAAAAAYABgBbAQAA&#10;tAMAAAAA&#10;" path="m1520,0l0,3670,0,10183,0,16687,1520,20363e">
                  <v:fill on="f" focussize="0,0"/>
                  <v:stroke weight="0.644173228346457pt" color="#E377C2" joinstyle="round"/>
                  <v:imagedata o:title=""/>
                  <o:lock v:ext="edit" aspectratio="f"/>
                  <v:textbox inset="0mm,0mm,0mm,0mm"/>
                </v:shape>
                <v:shape id="Graphic 475" o:spid="_x0000_s1026" o:spt="100" style="position:absolute;left:2228654;top:1321862;height:20955;width:1905;" fillcolor="#E377C2" filled="t" stroked="f" coordsize="1905,20955" o:gfxdata="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momNO/&#10;AAAA3AAAAA8AAAAAAAAAAQAgAAAAIgAAAGRycy9kb3ducmV2LnhtbFBLAQIUABQAAAAIAIdO4kAz&#10;LwWeOwAAADkAAAAQAAAAAAAAAAEAIAAAAA4BAABkcnMvc2hhcGV4bWwueG1sUEsFBgAAAAAGAAYA&#10;WwEAALgDAAAAAA==&#10;" path="m1520,0l0,3670,0,16687,1520,20363,1520,0xe">
                  <v:fill on="t" focussize="0,0"/>
                  <v:stroke on="f"/>
                  <v:imagedata o:title=""/>
                  <o:lock v:ext="edit" aspectratio="f"/>
                  <v:textbox inset="0mm,0mm,0mm,0mm"/>
                </v:shape>
                <v:shape id="Graphic 476" o:spid="_x0000_s1026" o:spt="100" style="position:absolute;left:2228654;top:1321862;height:20955;width:1905;" filled="f" stroked="t" coordsize="1905,20955" o:gfxdata="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33Ls68AAAA&#10;3AAAAA8AAAAAAAAAAQAgAAAAIgAAAGRycy9kb3ducmV2LnhtbFBLAQIUABQAAAAIAIdO4kAzLwWe&#10;OwAAADkAAAAQAAAAAAAAAAEAIAAAAAsBAABkcnMvc2hhcGV4bWwueG1sUEsFBgAAAAAGAAYAWwEA&#10;ALUDAAAAAA==&#10;" path="m1520,0l0,3670,0,10183,0,16687,1520,20363e">
                  <v:fill on="f" focussize="0,0"/>
                  <v:stroke weight="0.644173228346457pt" color="#E377C2" joinstyle="round"/>
                  <v:imagedata o:title=""/>
                  <o:lock v:ext="edit" aspectratio="f"/>
                  <v:textbox inset="0mm,0mm,0mm,0mm"/>
                </v:shape>
                <v:shape id="Graphic 477" o:spid="_x0000_s1026" o:spt="100" style="position:absolute;left:2228654;top:1321862;height:20955;width:1905;" fillcolor="#E377C2" filled="t" stroked="f" coordsize="1905,20955" o:gfxdata="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Y2oz+/&#10;AAAA3AAAAA8AAAAAAAAAAQAgAAAAIgAAAGRycy9kb3ducmV2LnhtbFBLAQIUABQAAAAIAIdO4kAz&#10;LwWeOwAAADkAAAAQAAAAAAAAAAEAIAAAAA4BAABkcnMvc2hhcGV4bWwueG1sUEsFBgAAAAAGAAYA&#10;WwEAALgDAAAAAA==&#10;" path="m1520,0l0,3670,0,16687,1520,20363,1520,0xe">
                  <v:fill on="t" focussize="0,0"/>
                  <v:stroke on="f"/>
                  <v:imagedata o:title=""/>
                  <o:lock v:ext="edit" aspectratio="f"/>
                  <v:textbox inset="0mm,0mm,0mm,0mm"/>
                </v:shape>
                <v:shape id="Graphic 478" o:spid="_x0000_s1026" o:spt="100" style="position:absolute;left:2228654;top:1321862;height:20955;width:1905;" filled="f" stroked="t" coordsize="1905,20955" o:gfxdata="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yQfJ7gAAADcAAAA&#10;DwAAAAAAAAABACAAAAAiAAAAZHJzL2Rvd25yZXYueG1sUEsBAhQAFAAAAAgAh07iQDMvBZ47AAAA&#10;OQAAABAAAAAAAAAAAQAgAAAABwEAAGRycy9zaGFwZXhtbC54bWxQSwUGAAAAAAYABgBbAQAAsQMA&#10;AAAA&#10;" path="m1520,0l0,3670,0,10183,0,16687,1520,20363e">
                  <v:fill on="f" focussize="0,0"/>
                  <v:stroke weight="0.644173228346457pt" color="#E377C2" joinstyle="round"/>
                  <v:imagedata o:title=""/>
                  <o:lock v:ext="edit" aspectratio="f"/>
                  <v:textbox inset="0mm,0mm,0mm,0mm"/>
                </v:shape>
                <v:shape id="Graphic 479" o:spid="_x0000_s1026" o:spt="100" style="position:absolute;left:2228654;top:1321862;height:20955;width:1905;" fillcolor="#E377C2" filled="t" stroked="f" coordsize="1905,20955" o:gfxdata="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jlkta/&#10;AAAA3AAAAA8AAAAAAAAAAQAgAAAAIgAAAGRycy9kb3ducmV2LnhtbFBLAQIUABQAAAAIAIdO4kAz&#10;LwWeOwAAADkAAAAQAAAAAAAAAAEAIAAAAA4BAABkcnMvc2hhcGV4bWwueG1sUEsFBgAAAAAGAAYA&#10;WwEAALgDAAAAAA==&#10;" path="m1520,0l0,3670,0,16687,1520,20363,1520,0xe">
                  <v:fill on="t" focussize="0,0"/>
                  <v:stroke on="f"/>
                  <v:imagedata o:title=""/>
                  <o:lock v:ext="edit" aspectratio="f"/>
                  <v:textbox inset="0mm,0mm,0mm,0mm"/>
                </v:shape>
                <v:shape id="Graphic 480" o:spid="_x0000_s1026" o:spt="100" style="position:absolute;left:2228654;top:1321862;height:20955;width:1905;" filled="f" stroked="t" coordsize="1905,20955" o:gfxdata="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WIdjBrgAAADcAAAA&#10;DwAAAAAAAAABACAAAAAiAAAAZHJzL2Rvd25yZXYueG1sUEsBAhQAFAAAAAgAh07iQDMvBZ47AAAA&#10;OQAAABAAAAAAAAAAAQAgAAAABwEAAGRycy9zaGFwZXhtbC54bWxQSwUGAAAAAAYABgBbAQAAsQMA&#10;AAAA&#10;" path="m1520,0l0,3670,0,10183,0,16687,1520,20363e">
                  <v:fill on="f" focussize="0,0"/>
                  <v:stroke weight="0.644173228346457pt" color="#E377C2" joinstyle="round"/>
                  <v:imagedata o:title=""/>
                  <o:lock v:ext="edit" aspectratio="f"/>
                  <v:textbox inset="0mm,0mm,0mm,0mm"/>
                </v:shape>
                <v:shape id="Image 481" o:spid="_x0000_s1026" o:spt="75" type="#_x0000_t75" style="position:absolute;left:28265;top:1281481;height:81581;width:753609;" filled="f" o:preferrelative="t" stroked="f" coordsize="21600,21600" o:gfxdata="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4Wd2&#10;wAAAANwAAAAPAAAAAAAAAAEAIAAAACIAAABkcnMvZG93bnJldi54bWxQSwECFAAUAAAACACHTuJA&#10;My8FnjsAAAA5AAAAEAAAAAAAAAABACAAAAAPAQAAZHJzL3NoYXBleG1sLnhtbFBLBQYAAAAABgAG&#10;AFsBAAC5AwAAAAA=&#10;">
                  <v:fill on="f" focussize="0,0"/>
                  <v:stroke on="f"/>
                  <v:imagedata r:id="rId70" o:title=""/>
                  <o:lock v:ext="edit" aspectratio="f"/>
                </v:shape>
                <v:shape id="Graphic 482" o:spid="_x0000_s1026" o:spt="100" style="position:absolute;left:2218378;top:1490749;height:44450;width:12065;" fillcolor="#7F7F7F" filled="t" stroked="f" coordsize="12065,44450" o:gfxdata="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xXct&#10;wAAAANwAAAAPAAAAAAAAAAEAIAAAACIAAABkcnMvZG93bnJldi54bWxQSwECFAAUAAAACACHTuJA&#10;My8FnjsAAAA5AAAAEAAAAAAAAAABACAAAAAPAQAAZHJzL3NoYXBleG1sLnhtbFBLBQYAAAAABgAG&#10;AFsBAAC5AwAAAAA=&#10;" path="m11796,0l2585,9204,0,15447,0,28472,2585,34715,11796,43920,11796,0xe">
                  <v:fill on="t" focussize="0,0"/>
                  <v:stroke on="f"/>
                  <v:imagedata o:title=""/>
                  <o:lock v:ext="edit" aspectratio="f"/>
                  <v:textbox inset="0mm,0mm,0mm,0mm"/>
                </v:shape>
                <v:shape id="Graphic 483" o:spid="_x0000_s1026" o:spt="100" style="position:absolute;left:2218378;top:1490749;height:44450;width:12065;" filled="f" stroked="t" coordsize="12065,44450" o:gfxdata="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oJ9MG/&#10;AAAA3AAAAA8AAAAAAAAAAQAgAAAAIgAAAGRycy9kb3ducmV2LnhtbFBLAQIUABQAAAAIAIdO4kAz&#10;LwWeOwAAADkAAAAQAAAAAAAAAAEAIAAAAA4BAABkcnMvc2hhcGV4bWwueG1sUEsFBgAAAAAGAAYA&#10;WwEAALgDAAAAAA==&#10;" path="m11796,0l7191,4606,2585,9204,0,15447,0,21960,0,28472,2585,34715,7191,39313,11796,43920e">
                  <v:fill on="f" focussize="0,0"/>
                  <v:stroke weight="0.644173228346457pt" color="#7F7F7F" joinstyle="round"/>
                  <v:imagedata o:title=""/>
                  <o:lock v:ext="edit" aspectratio="f"/>
                  <v:textbox inset="0mm,0mm,0mm,0mm"/>
                </v:shape>
                <v:shape id="Graphic 484" o:spid="_x0000_s1026" o:spt="100" style="position:absolute;left:2218378;top:1490749;height:44450;width:12065;" fillcolor="#7F7F7F" filled="t" stroked="f" coordsize="12065,44450" o:gfxdata="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YErC&#10;wAAAANwAAAAPAAAAAAAAAAEAIAAAACIAAABkcnMvZG93bnJldi54bWxQSwECFAAUAAAACACHTuJA&#10;My8FnjsAAAA5AAAAEAAAAAAAAAABACAAAAAPAQAAZHJzL3NoYXBleG1sLnhtbFBLBQYAAAAABgAG&#10;AFsBAAC5AwAAAAA=&#10;" path="m11796,0l2585,9204,0,15447,0,28472,2585,34715,11796,43920,11796,0xe">
                  <v:fill on="t" focussize="0,0"/>
                  <v:stroke on="f"/>
                  <v:imagedata o:title=""/>
                  <o:lock v:ext="edit" aspectratio="f"/>
                  <v:textbox inset="0mm,0mm,0mm,0mm"/>
                </v:shape>
                <v:shape id="Graphic 485" o:spid="_x0000_s1026" o:spt="100" style="position:absolute;left:2218378;top:1490749;height:44450;width:12065;" filled="f" stroked="t" coordsize="12065,44450" o:gfxdata="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qsyS6/&#10;AAAA3AAAAA8AAAAAAAAAAQAgAAAAIgAAAGRycy9kb3ducmV2LnhtbFBLAQIUABQAAAAIAIdO4kAz&#10;LwWeOwAAADkAAAAQAAAAAAAAAAEAIAAAAA4BAABkcnMvc2hhcGV4bWwueG1sUEsFBgAAAAAGAAYA&#10;WwEAALgDAAAAAA==&#10;" path="m11796,0l7191,4606,2585,9204,0,15447,0,21960,0,28472,2585,34715,7191,39313,11796,43920e">
                  <v:fill on="f" focussize="0,0"/>
                  <v:stroke weight="0.644173228346457pt" color="#7F7F7F" joinstyle="round"/>
                  <v:imagedata o:title=""/>
                  <o:lock v:ext="edit" aspectratio="f"/>
                  <v:textbox inset="0mm,0mm,0mm,0mm"/>
                </v:shape>
                <v:shape id="Graphic 486" o:spid="_x0000_s1026" o:spt="100" style="position:absolute;left:2218378;top:1490749;height:44450;width:12065;" fillcolor="#7F7F7F" filled="t" stroked="f" coordsize="12065,44450" o:gfxdata="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nEu&#10;wAAAANwAAAAPAAAAAAAAAAEAIAAAACIAAABkcnMvZG93bnJldi54bWxQSwECFAAUAAAACACHTuJA&#10;My8FnjsAAAA5AAAAEAAAAAAAAAABACAAAAAPAQAAZHJzL3NoYXBleG1sLnhtbFBLBQYAAAAABgAG&#10;AFsBAAC5AwAAAAA=&#10;" path="m11796,0l2585,9204,0,15447,0,28472,2585,34715,11796,43920,11796,0xe">
                  <v:fill on="t" focussize="0,0"/>
                  <v:stroke on="f"/>
                  <v:imagedata o:title=""/>
                  <o:lock v:ext="edit" aspectratio="f"/>
                  <v:textbox inset="0mm,0mm,0mm,0mm"/>
                </v:shape>
                <v:shape id="Graphic 487" o:spid="_x0000_s1026" o:spt="100" style="position:absolute;left:2218378;top:1490749;height:44450;width:12065;" filled="f" stroked="t" coordsize="12065,44450" o:gfxdata="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y8sK/&#10;AAAA3AAAAA8AAAAAAAAAAQAgAAAAIgAAAGRycy9kb3ducmV2LnhtbFBLAQIUABQAAAAIAIdO4kAz&#10;LwWeOwAAADkAAAAQAAAAAAAAAAEAIAAAAA4BAABkcnMvc2hhcGV4bWwueG1sUEsFBgAAAAAGAAYA&#10;WwEAALgDAAAAAA==&#10;" path="m11796,0l7191,4606,2585,9204,0,15447,0,21960,0,28472,2585,34715,7191,39313,11796,43920e">
                  <v:fill on="f" focussize="0,0"/>
                  <v:stroke weight="0.644173228346457pt" color="#7F7F7F" joinstyle="round"/>
                  <v:imagedata o:title=""/>
                  <o:lock v:ext="edit" aspectratio="f"/>
                  <v:textbox inset="0mm,0mm,0mm,0mm"/>
                </v:shape>
                <v:shape id="Graphic 488" o:spid="_x0000_s1026" o:spt="100" style="position:absolute;left:2218378;top:1490749;height:44450;width:12065;" fillcolor="#7F7F7F" filled="t" stroked="f" coordsize="12065,44450" o:gfxdata="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4tQMe8AAAA&#10;3AAAAA8AAAAAAAAAAQAgAAAAIgAAAGRycy9kb3ducmV2LnhtbFBLAQIUABQAAAAIAIdO4kAzLwWe&#10;OwAAADkAAAAQAAAAAAAAAAEAIAAAAAsBAABkcnMvc2hhcGV4bWwueG1sUEsFBgAAAAAGAAYAWwEA&#10;ALUDAAAAAA==&#10;" path="m11796,0l2585,9204,0,15447,0,28472,2585,34715,11796,43920,11796,0xe">
                  <v:fill on="t" focussize="0,0"/>
                  <v:stroke on="f"/>
                  <v:imagedata o:title=""/>
                  <o:lock v:ext="edit" aspectratio="f"/>
                  <v:textbox inset="0mm,0mm,0mm,0mm"/>
                </v:shape>
                <v:shape id="Graphic 489" o:spid="_x0000_s1026" o:spt="100" style="position:absolute;left:2218378;top:1490749;height:44450;width:12065;" filled="f" stroked="t" coordsize="12065,44450" o:gfxdata="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4cMr&#10;wAAAANwAAAAPAAAAAAAAAAEAIAAAACIAAABkcnMvZG93bnJldi54bWxQSwECFAAUAAAACACHTuJA&#10;My8FnjsAAAA5AAAAEAAAAAAAAAABACAAAAAPAQAAZHJzL3NoYXBleG1sLnhtbFBLBQYAAAAABgAG&#10;AFsBAAC5AwAAAAA=&#10;" path="m11796,0l7191,4606,2585,9204,0,15447,0,21960,0,28472,2585,34715,7191,39313,11796,43920e">
                  <v:fill on="f" focussize="0,0"/>
                  <v:stroke weight="0.644173228346457pt" color="#7F7F7F" joinstyle="round"/>
                  <v:imagedata o:title=""/>
                  <o:lock v:ext="edit" aspectratio="f"/>
                  <v:textbox inset="0mm,0mm,0mm,0mm"/>
                </v:shape>
                <v:shape id="Graphic 490" o:spid="_x0000_s1026" o:spt="100" style="position:absolute;left:2218378;top:1490749;height:44450;width:12065;" fillcolor="#7F7F7F" filled="t" stroked="f" coordsize="12065,44450" o:gfxdata="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gtocvQAA&#10;ANwAAAAPAAAAAAAAAAEAIAAAACIAAABkcnMvZG93bnJldi54bWxQSwECFAAUAAAACACHTuJAMy8F&#10;njsAAAA5AAAAEAAAAAAAAAABACAAAAAMAQAAZHJzL3NoYXBleG1sLnhtbFBLBQYAAAAABgAGAFsB&#10;AAC2AwAAAAA=&#10;" path="m11796,0l2585,9204,0,15447,0,28472,2585,34715,11796,43920,11796,0xe">
                  <v:fill on="t" focussize="0,0"/>
                  <v:stroke on="f"/>
                  <v:imagedata o:title=""/>
                  <o:lock v:ext="edit" aspectratio="f"/>
                  <v:textbox inset="0mm,0mm,0mm,0mm"/>
                </v:shape>
                <v:shape id="Graphic 491" o:spid="_x0000_s1026" o:spt="100" style="position:absolute;left:2218378;top:1490749;height:44450;width:12065;" filled="f" stroked="t" coordsize="12065,44450" o:gfxdata="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BOWfC/&#10;AAAA3AAAAA8AAAAAAAAAAQAgAAAAIgAAAGRycy9kb3ducmV2LnhtbFBLAQIUABQAAAAIAIdO4kAz&#10;LwWeOwAAADkAAAAQAAAAAAAAAAEAIAAAAA4BAABkcnMvc2hhcGV4bWwueG1sUEsFBgAAAAAGAAYA&#10;WwEAALgDAAAAAA==&#10;" path="m11796,0l7191,4606,2585,9204,0,15447,0,21960,0,28472,2585,34715,7191,39313,11796,43920e">
                  <v:fill on="f" focussize="0,0"/>
                  <v:stroke weight="0.644173228346457pt" color="#7F7F7F" joinstyle="round"/>
                  <v:imagedata o:title=""/>
                  <o:lock v:ext="edit" aspectratio="f"/>
                  <v:textbox inset="0mm,0mm,0mm,0mm"/>
                </v:shape>
                <v:shape id="Graphic 492" o:spid="_x0000_s1026" o:spt="100" style="position:absolute;left:2218378;top:1490749;height:44450;width:12065;" fillcolor="#7F7F7F" filled="t" stroked="f" coordsize="12065,44450" o:gfxdata="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hzh&#10;8MEAAADcAAAADwAAAAAAAAABACAAAAAiAAAAZHJzL2Rvd25yZXYueG1sUEsBAhQAFAAAAAgAh07i&#10;QDMvBZ47AAAAOQAAABAAAAAAAAAAAQAgAAAAEAEAAGRycy9zaGFwZXhtbC54bWxQSwUGAAAAAAYA&#10;BgBbAQAAugMAAAAA&#10;" path="m11796,0l2585,9204,0,15447,0,28472,2585,34715,11796,43920,11796,0xe">
                  <v:fill on="t" focussize="0,0"/>
                  <v:stroke on="f"/>
                  <v:imagedata o:title=""/>
                  <o:lock v:ext="edit" aspectratio="f"/>
                  <v:textbox inset="0mm,0mm,0mm,0mm"/>
                </v:shape>
                <v:shape id="Graphic 493" o:spid="_x0000_s1026" o:spt="100" style="position:absolute;left:2218378;top:1490749;height:44450;width:12065;" filled="f" stroked="t" coordsize="12065,44450" o:gfxdata="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9BiHL4A&#10;AADcAAAADwAAAAAAAAABACAAAAAiAAAAZHJzL2Rvd25yZXYueG1sUEsBAhQAFAAAAAgAh07iQDMv&#10;BZ47AAAAOQAAABAAAAAAAAAAAQAgAAAADQEAAGRycy9zaGFwZXhtbC54bWxQSwUGAAAAAAYABgBb&#10;AQAAtwMAAAAA&#10;" path="m11796,0l7191,4606,2585,9204,0,15447,0,21960,0,28472,2585,34715,7191,39313,11796,43920e">
                  <v:fill on="f" focussize="0,0"/>
                  <v:stroke weight="0.644173228346457pt" color="#7F7F7F" joinstyle="round"/>
                  <v:imagedata o:title=""/>
                  <o:lock v:ext="edit" aspectratio="f"/>
                  <v:textbox inset="0mm,0mm,0mm,0mm"/>
                </v:shape>
                <v:shape id="Graphic 494" o:spid="_x0000_s1026" o:spt="100" style="position:absolute;left:2218378;top:1490749;height:44450;width:12065;" fillcolor="#7F7F7F" filled="t" stroked="f" coordsize="12065,44450" o:gfxdata="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udwf&#10;wAAAANwAAAAPAAAAAAAAAAEAIAAAACIAAABkcnMvZG93bnJldi54bWxQSwECFAAUAAAACACHTuJA&#10;My8FnjsAAAA5AAAAEAAAAAAAAAABACAAAAAPAQAAZHJzL3NoYXBleG1sLnhtbFBLBQYAAAAABgAG&#10;AFsBAAC5AwAAAAA=&#10;" path="m11796,0l2585,9204,0,15447,0,28472,2585,34715,11796,43920,11796,0xe">
                  <v:fill on="t" focussize="0,0"/>
                  <v:stroke on="f"/>
                  <v:imagedata o:title=""/>
                  <o:lock v:ext="edit" aspectratio="f"/>
                  <v:textbox inset="0mm,0mm,0mm,0mm"/>
                </v:shape>
                <v:shape id="Graphic 495" o:spid="_x0000_s1026" o:spt="100" style="position:absolute;left:2218378;top:1490749;height:44450;width:12065;" filled="f" stroked="t" coordsize="12065,44450" o:gfxdata="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3Vf874A&#10;AADcAAAADwAAAAAAAAABACAAAAAiAAAAZHJzL2Rvd25yZXYueG1sUEsBAhQAFAAAAAgAh07iQDMv&#10;BZ47AAAAOQAAABAAAAAAAAAAAQAgAAAADQEAAGRycy9zaGFwZXhtbC54bWxQSwUGAAAAAAYABgBb&#10;AQAAtwMAAAAA&#10;" path="m11796,0l7191,4606,2585,9204,0,15447,0,21960,0,28472,2585,34715,7191,39313,11796,43920e">
                  <v:fill on="f" focussize="0,0"/>
                  <v:stroke weight="0.644173228346457pt" color="#7F7F7F" joinstyle="round"/>
                  <v:imagedata o:title=""/>
                  <o:lock v:ext="edit" aspectratio="f"/>
                  <v:textbox inset="0mm,0mm,0mm,0mm"/>
                </v:shape>
                <v:shape id="Graphic 496" o:spid="_x0000_s1026" o:spt="100" style="position:absolute;left:2218378;top:1490749;height:44450;width:12065;" fillcolor="#7F7F7F" filled="t" stroked="f" coordsize="12065,44450" o:gfxdata="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J+fz&#10;wAAAANwAAAAPAAAAAAAAAAEAIAAAACIAAABkcnMvZG93bnJldi54bWxQSwECFAAUAAAACACHTuJA&#10;My8FnjsAAAA5AAAAEAAAAAAAAAABACAAAAAPAQAAZHJzL3NoYXBleG1sLnhtbFBLBQYAAAAABgAG&#10;AFsBAAC5AwAAAAA=&#10;" path="m11796,0l2585,9204,0,15447,0,28472,2585,34715,11796,43920,11796,0xe">
                  <v:fill on="t" focussize="0,0"/>
                  <v:stroke on="f"/>
                  <v:imagedata o:title=""/>
                  <o:lock v:ext="edit" aspectratio="f"/>
                  <v:textbox inset="0mm,0mm,0mm,0mm"/>
                </v:shape>
                <v:shape id="Graphic 497" o:spid="_x0000_s1026" o:spt="100" style="position:absolute;left:2218378;top:1490749;height:44450;width:12065;" filled="f" stroked="t" coordsize="12065,44450" o:gfxdata="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DrZB+/&#10;AAAA3AAAAA8AAAAAAAAAAQAgAAAAIgAAAGRycy9kb3ducmV2LnhtbFBLAQIUABQAAAAIAIdO4kAz&#10;LwWeOwAAADkAAAAQAAAAAAAAAAEAIAAAAA4BAABkcnMvc2hhcGV4bWwueG1sUEsFBgAAAAAGAAYA&#10;WwEAALgDAAAAAA==&#10;" path="m11796,0l7191,4606,2585,9204,0,15447,0,21960,0,28472,2585,34715,7191,39313,11796,43920e">
                  <v:fill on="f" focussize="0,0"/>
                  <v:stroke weight="0.644173228346457pt" color="#7F7F7F" joinstyle="round"/>
                  <v:imagedata o:title=""/>
                  <o:lock v:ext="edit" aspectratio="f"/>
                  <v:textbox inset="0mm,0mm,0mm,0mm"/>
                </v:shape>
                <v:shape id="Graphic 498" o:spid="_x0000_s1026" o:spt="100" style="position:absolute;left:2218378;top:1490749;height:44450;width:12065;" fillcolor="#7F7F7F" filled="t" stroked="f" coordsize="12065,44450" o:gfxdata="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9NYavQAA&#10;ANwAAAAPAAAAAAAAAAEAIAAAACIAAABkcnMvZG93bnJldi54bWxQSwECFAAUAAAACACHTuJAMy8F&#10;njsAAAA5AAAAEAAAAAAAAAABACAAAAAMAQAAZHJzL3NoYXBleG1sLnhtbFBLBQYAAAAABgAGAFsB&#10;AAC2AwAAAAA=&#10;" path="m11796,0l2585,9204,0,15447,0,28472,2585,34715,11796,43920,11796,0xe">
                  <v:fill on="t" focussize="0,0"/>
                  <v:stroke on="f"/>
                  <v:imagedata o:title=""/>
                  <o:lock v:ext="edit" aspectratio="f"/>
                  <v:textbox inset="0mm,0mm,0mm,0mm"/>
                </v:shape>
                <v:shape id="Graphic 499" o:spid="_x0000_s1026" o:spt="100" style="position:absolute;left:2218378;top:1490749;height:44450;width:12065;" filled="f" stroked="t" coordsize="12065,44450" o:gfxdata="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44Vfa/&#10;AAAA3AAAAA8AAAAAAAAAAQAgAAAAIgAAAGRycy9kb3ducmV2LnhtbFBLAQIUABQAAAAIAIdO4kAz&#10;LwWeOwAAADkAAAAQAAAAAAAAAAEAIAAAAA4BAABkcnMvc2hhcGV4bWwueG1sUEsFBgAAAAAGAAYA&#10;WwEAALgDAAAAAA==&#10;" path="m11796,0l7191,4606,2585,9204,0,15447,0,21960,0,28472,2585,34715,7191,39313,11796,43920e">
                  <v:fill on="f" focussize="0,0"/>
                  <v:stroke weight="0.644173228346457pt" color="#7F7F7F" joinstyle="round"/>
                  <v:imagedata o:title=""/>
                  <o:lock v:ext="edit" aspectratio="f"/>
                  <v:textbox inset="0mm,0mm,0mm,0mm"/>
                </v:shape>
                <v:shape id="Graphic 500" o:spid="_x0000_s1026" o:spt="100" style="position:absolute;left:2218378;top:1490749;height:44450;width:12065;" fillcolor="#7F7F7F" filled="t" stroked="f" coordsize="12065,44450" o:gfxdata="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aUAGvQAA&#10;ANwAAAAPAAAAAAAAAAEAIAAAACIAAABkcnMvZG93bnJldi54bWxQSwECFAAUAAAACACHTuJAMy8F&#10;njsAAAA5AAAAEAAAAAAAAAABACAAAAAMAQAAZHJzL3NoYXBleG1sLnhtbFBLBQYAAAAABgAGAFsB&#10;AAC2AwAAAAA=&#10;" path="m11796,0l2585,9204,0,15447,0,28472,2585,34715,11796,43920,11796,0xe">
                  <v:fill on="t" focussize="0,0"/>
                  <v:stroke on="f"/>
                  <v:imagedata o:title=""/>
                  <o:lock v:ext="edit" aspectratio="f"/>
                  <v:textbox inset="0mm,0mm,0mm,0mm"/>
                </v:shape>
                <v:shape id="Graphic 501" o:spid="_x0000_s1026" o:spt="100" style="position:absolute;left:2218378;top:1490749;height:44450;width:12065;" filled="f" stroked="t" coordsize="12065,44450" o:gfxdata="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qXD6r4A&#10;AADcAAAADwAAAAAAAAABACAAAAAiAAAAZHJzL2Rvd25yZXYueG1sUEsBAhQAFAAAAAgAh07iQDMv&#10;BZ47AAAAOQAAABAAAAAAAAAAAQAgAAAADQEAAGRycy9zaGFwZXhtbC54bWxQSwUGAAAAAAYABgBb&#10;AQAAtwMAAAAA&#10;" path="m11796,0l7191,4606,2585,9204,0,15447,0,21960,0,28472,2585,34715,7191,39313,11796,43920e">
                  <v:fill on="f" focussize="0,0"/>
                  <v:stroke weight="0.644173228346457pt" color="#7F7F7F" joinstyle="round"/>
                  <v:imagedata o:title=""/>
                  <o:lock v:ext="edit" aspectratio="f"/>
                  <v:textbox inset="0mm,0mm,0mm,0mm"/>
                </v:shape>
                <v:shape id="Graphic 502" o:spid="_x0000_s1026" o:spt="100" style="position:absolute;left:2218378;top:1490749;height:44450;width:12065;" fillcolor="#7F7F7F" filled="t" stroked="f" coordsize="12065,44450" o:gfxdata="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093vq&#10;wAAAANwAAAAPAAAAAAAAAAEAIAAAACIAAABkcnMvZG93bnJldi54bWxQSwECFAAUAAAACACHTuJA&#10;My8FnjsAAAA5AAAAEAAAAAAAAAABACAAAAAPAQAAZHJzL3NoYXBleG1sLnhtbFBLBQYAAAAABgAG&#10;AFsBAAC5AwAAAAA=&#10;" path="m11796,0l2585,9204,0,15447,0,28472,2585,34715,11796,43920,11796,0xe">
                  <v:fill on="t" focussize="0,0"/>
                  <v:stroke on="f"/>
                  <v:imagedata o:title=""/>
                  <o:lock v:ext="edit" aspectratio="f"/>
                  <v:textbox inset="0mm,0mm,0mm,0mm"/>
                </v:shape>
                <v:shape id="Graphic 503" o:spid="_x0000_s1026" o:spt="100" style="position:absolute;left:2218378;top:1490749;height:44450;width:12065;" filled="f" stroked="t" coordsize="12065,44450" o:gfxdata="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E7+Aa/&#10;AAAA3AAAAA8AAAAAAAAAAQAgAAAAIgAAAGRycy9kb3ducmV2LnhtbFBLAQIUABQAAAAIAIdO4kAz&#10;LwWeOwAAADkAAAAQAAAAAAAAAAEAIAAAAA4BAABkcnMvc2hhcGV4bWwueG1sUEsFBgAAAAAGAAYA&#10;WwEAALgDAAAAAA==&#10;" path="m11796,0l7191,4606,2585,9204,0,15447,0,21960,0,28472,2585,34715,7191,39313,11796,43920e">
                  <v:fill on="f" focussize="0,0"/>
                  <v:stroke weight="0.644173228346457pt" color="#7F7F7F" joinstyle="round"/>
                  <v:imagedata o:title=""/>
                  <o:lock v:ext="edit" aspectratio="f"/>
                  <v:textbox inset="0mm,0mm,0mm,0mm"/>
                </v:shape>
                <v:shape id="Graphic 504" o:spid="_x0000_s1026" o:spt="100" style="position:absolute;left:2218378;top:1490749;height:44450;width:12065;" fillcolor="#7F7F7F" filled="t" stroked="f" coordsize="12065,44450" o:gfxdata="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UkYF&#10;wAAAANwAAAAPAAAAAAAAAAEAIAAAACIAAABkcnMvZG93bnJldi54bWxQSwECFAAUAAAACACHTuJA&#10;My8FnjsAAAA5AAAAEAAAAAAAAAABACAAAAAPAQAAZHJzL3NoYXBleG1sLnhtbFBLBQYAAAAABgAG&#10;AFsBAAC5AwAAAAA=&#10;" path="m11796,0l2585,9204,0,15447,0,28472,2585,34715,11796,43920,11796,0xe">
                  <v:fill on="t" focussize="0,0"/>
                  <v:stroke on="f"/>
                  <v:imagedata o:title=""/>
                  <o:lock v:ext="edit" aspectratio="f"/>
                  <v:textbox inset="0mm,0mm,0mm,0mm"/>
                </v:shape>
                <v:shape id="Graphic 505" o:spid="_x0000_s1026" o:spt="100" style="position:absolute;left:2218378;top:1490749;height:44450;width:12065;" filled="f" stroked="t" coordsize="12065,44450" o:gfxdata="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Z7F6b4A&#10;AADcAAAADwAAAAAAAAABACAAAAAiAAAAZHJzL2Rvd25yZXYueG1sUEsBAhQAFAAAAAgAh07iQDMv&#10;BZ47AAAAOQAAABAAAAAAAAAAAQAgAAAADQEAAGRycy9zaGFwZXhtbC54bWxQSwUGAAAAAAYABgBb&#10;AQAAtwMAAAAA&#10;" path="m11796,0l7191,4606,2585,9204,0,15447,0,21960,0,28472,2585,34715,7191,39313,11796,43920e">
                  <v:fill on="f" focussize="0,0"/>
                  <v:stroke weight="0.644173228346457pt" color="#7F7F7F" joinstyle="round"/>
                  <v:imagedata o:title=""/>
                  <o:lock v:ext="edit" aspectratio="f"/>
                  <v:textbox inset="0mm,0mm,0mm,0mm"/>
                </v:shape>
                <v:shape id="Graphic 506" o:spid="_x0000_s1026" o:spt="100" style="position:absolute;left:2218378;top:1490749;height:44450;width:12065;" fillcolor="#7F7F7F" filled="t" stroked="f" coordsize="12065,44450" o:gfxdata="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Mfem/&#10;AAAA3AAAAA8AAAAAAAAAAQAgAAAAIgAAAGRycy9kb3ducmV2LnhtbFBLAQIUABQAAAAIAIdO4kAz&#10;LwWeOwAAADkAAAAQAAAAAAAAAAEAIAAAAA4BAABkcnMvc2hhcGV4bWwueG1sUEsFBgAAAAAGAAYA&#10;WwEAALgDAAAAAA==&#10;" path="m11796,0l2585,9204,0,15447,0,28472,2585,34715,11796,43920,11796,0xe">
                  <v:fill on="t" focussize="0,0"/>
                  <v:stroke on="f"/>
                  <v:imagedata o:title=""/>
                  <o:lock v:ext="edit" aspectratio="f"/>
                  <v:textbox inset="0mm,0mm,0mm,0mm"/>
                </v:shape>
                <v:shape id="Graphic 507" o:spid="_x0000_s1026" o:spt="100" style="position:absolute;left:2218378;top:1490749;height:44450;width:12065;" filled="f" stroked="t" coordsize="12065,44450" o:gfxdata="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4A/gW/&#10;AAAA3AAAAA8AAAAAAAAAAQAgAAAAIgAAAGRycy9kb3ducmV2LnhtbFBLAQIUABQAAAAIAIdO4kAz&#10;LwWeOwAAADkAAAAQAAAAAAAAAAEAIAAAAA4BAABkcnMvc2hhcGV4bWwueG1sUEsFBgAAAAAGAAYA&#10;WwEAALgDAAAAAA==&#10;" path="m11796,0l7191,4606,2585,9204,0,15447,0,21960,0,28472,2585,34715,7191,39313,11796,43920e">
                  <v:fill on="f" focussize="0,0"/>
                  <v:stroke weight="0.644173228346457pt" color="#7F7F7F" joinstyle="round"/>
                  <v:imagedata o:title=""/>
                  <o:lock v:ext="edit" aspectratio="f"/>
                  <v:textbox inset="0mm,0mm,0mm,0mm"/>
                </v:shape>
                <v:shape id="Graphic 508" o:spid="_x0000_s1026" o:spt="100" style="position:absolute;left:2218378;top:1490749;height:44450;width:12065;" fillcolor="#7F7F7F" filled="t" stroked="f" coordsize="12065,44450" o:gfxdata="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H0wAvQAA&#10;ANwAAAAPAAAAAAAAAAEAIAAAACIAAABkcnMvZG93bnJldi54bWxQSwECFAAUAAAACACHTuJAMy8F&#10;njsAAAA5AAAAEAAAAAAAAAABACAAAAAMAQAAZHJzL3NoYXBleG1sLnhtbFBLBQYAAAAABgAGAFsB&#10;AAC2AwAAAAA=&#10;" path="m11796,0l2585,9204,0,15447,0,28472,2585,34715,11796,43920,11796,0xe">
                  <v:fill on="t" focussize="0,0"/>
                  <v:stroke on="f"/>
                  <v:imagedata o:title=""/>
                  <o:lock v:ext="edit" aspectratio="f"/>
                  <v:textbox inset="0mm,0mm,0mm,0mm"/>
                </v:shape>
                <v:shape id="Graphic 509" o:spid="_x0000_s1026" o:spt="100" style="position:absolute;left:2218378;top:1490749;height:44450;width:12065;" filled="f" stroked="t" coordsize="12065,44450" o:gfxdata="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Tz+y/&#10;AAAA3AAAAA8AAAAAAAAAAQAgAAAAIgAAAGRycy9kb3ducmV2LnhtbFBLAQIUABQAAAAIAIdO4kAz&#10;LwWeOwAAADkAAAAQAAAAAAAAAAEAIAAAAA4BAABkcnMvc2hhcGV4bWwueG1sUEsFBgAAAAAGAAYA&#10;WwEAALgDAAAAAA==&#10;" path="m11796,0l7191,4606,2585,9204,0,15447,0,21960,0,28472,2585,34715,7191,39313,11796,43920e">
                  <v:fill on="f" focussize="0,0"/>
                  <v:stroke weight="0.644173228346457pt" color="#7F7F7F" joinstyle="round"/>
                  <v:imagedata o:title=""/>
                  <o:lock v:ext="edit" aspectratio="f"/>
                  <v:textbox inset="0mm,0mm,0mm,0mm"/>
                </v:shape>
                <v:shape id="Image 510" o:spid="_x0000_s1026" o:spt="75" type="#_x0000_t75" style="position:absolute;left:52597;top:1462832;height:80812;width:742663;" filled="f" o:preferrelative="t" stroked="f" coordsize="21600,21600" o:gfxdata="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2ad2C5AAAA3AAA&#10;AA8AAAAAAAAAAQAgAAAAIgAAAGRycy9kb3ducmV2LnhtbFBLAQIUABQAAAAIAIdO4kAzLwWeOwAA&#10;ADkAAAAQAAAAAAAAAAEAIAAAAAgBAABkcnMvc2hhcGV4bWwueG1sUEsFBgAAAAAGAAYAWwEAALID&#10;AAAAAA==&#10;">
                  <v:fill on="f" focussize="0,0"/>
                  <v:stroke on="f"/>
                  <v:imagedata r:id="rId71" o:title=""/>
                  <o:lock v:ext="edit" aspectratio="f"/>
                </v:shape>
                <v:shape id="Image 511" o:spid="_x0000_s1026" o:spt="75" type="#_x0000_t75" style="position:absolute;left:2084221;top:1635330;height:81114;width:150044;" filled="f" o:preferrelative="t" stroked="f" coordsize="21600,21600" o:gfxdata="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fNA1vQAA&#10;ANwAAAAPAAAAAAAAAAEAIAAAACIAAABkcnMvZG93bnJldi54bWxQSwECFAAUAAAACACHTuJAMy8F&#10;njsAAAA5AAAAEAAAAAAAAAABACAAAAAMAQAAZHJzL3NoYXBleG1sLnhtbFBLBQYAAAAABgAGAFsB&#10;AAC2AwAAAAA=&#10;">
                  <v:fill on="f" focussize="0,0"/>
                  <v:stroke on="f"/>
                  <v:imagedata r:id="rId72" o:title=""/>
                  <o:lock v:ext="edit" aspectratio="f"/>
                </v:shape>
                <v:shape id="Image 512" o:spid="_x0000_s1026" o:spt="75" type="#_x0000_t75" style="position:absolute;left:0;top:1638578;height:80108;width:807991;" filled="f" o:preferrelative="t" stroked="f" coordsize="21600,21600" o:gfxdata="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SpSr4A&#10;AADcAAAADwAAAAAAAAABACAAAAAiAAAAZHJzL2Rvd25yZXYueG1sUEsBAhQAFAAAAAgAh07iQDMv&#10;BZ47AAAAOQAAABAAAAAAAAAAAQAgAAAADQEAAGRycy9zaGFwZXhtbC54bWxQSwUGAAAAAAYABgBb&#10;AQAAtwMAAAAA&#10;">
                  <v:fill on="f" focussize="0,0"/>
                  <v:stroke on="f"/>
                  <v:imagedata r:id="rId73" o:title=""/>
                  <o:lock v:ext="edit" aspectratio="f"/>
                </v:shape>
                <v:shape id="Image 513" o:spid="_x0000_s1026" o:spt="75" type="#_x0000_t75" style="position:absolute;left:2076661;top:1805939;height:80418;width:157604;" filled="f" o:preferrelative="t" stroked="f" coordsize="21600,21600" o:gfxdata="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aFRHW/&#10;AAAA3AAAAA8AAAAAAAAAAQAgAAAAIgAAAGRycy9kb3ducmV2LnhtbFBLAQIUABQAAAAIAIdO4kAz&#10;LwWeOwAAADkAAAAQAAAAAAAAAAEAIAAAAA4BAABkcnMvc2hhcGV4bWwueG1sUEsFBgAAAAAGAAYA&#10;WwEAALgDAAAAAA==&#10;">
                  <v:fill on="f" focussize="0,0"/>
                  <v:stroke on="f"/>
                  <v:imagedata r:id="rId74" o:title=""/>
                  <o:lock v:ext="edit" aspectratio="f"/>
                </v:shape>
                <v:shape id="Image 514" o:spid="_x0000_s1026" o:spt="75" type="#_x0000_t75" style="position:absolute;left:24545;top:1809090;height:79440;width:795539;" filled="f" o:preferrelative="t" stroked="f" coordsize="21600,21600" o:gfxdata="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DzXXvQAA&#10;ANwAAAAPAAAAAAAAAAEAIAAAACIAAABkcnMvZG93bnJldi54bWxQSwECFAAUAAAACACHTuJAMy8F&#10;njsAAAA5AAAAEAAAAAAAAAABACAAAAAMAQAAZHJzL3NoYXBleG1sLnhtbFBLBQYAAAAABgAGAFsB&#10;AAC2AwAAAAA=&#10;">
                  <v:fill on="f" focussize="0,0"/>
                  <v:stroke on="f"/>
                  <v:imagedata r:id="rId75" o:title=""/>
                  <o:lock v:ext="edit" aspectratio="f"/>
                </v:shape>
                <v:shape id="Image 515" o:spid="_x0000_s1026" o:spt="75" type="#_x0000_t75" style="position:absolute;left:2069477;top:1971625;height:79769;width:164788;" filled="f" o:preferrelative="t" stroked="f" coordsize="21600,21600" o:gfxdata="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zCqM2/&#10;AAAA3AAAAA8AAAAAAAAAAQAgAAAAIgAAAGRycy9kb3ducmV2LnhtbFBLAQIUABQAAAAIAIdO4kAz&#10;LwWeOwAAADkAAAAQAAAAAAAAAAEAIAAAAA4BAABkcnMvc2hhcGV4bWwueG1sUEsFBgAAAAAGAAYA&#10;WwEAALgDAAAAAA==&#10;">
                  <v:fill on="f" focussize="0,0"/>
                  <v:stroke on="f"/>
                  <v:imagedata r:id="rId76" o:title=""/>
                  <o:lock v:ext="edit" aspectratio="f"/>
                </v:shape>
                <v:shape id="Image 516" o:spid="_x0000_s1026" o:spt="75" type="#_x0000_t75" style="position:absolute;left:0;top:1974693;height:78814;width:831596;" filled="f" o:preferrelative="t" stroked="f" coordsize="21600,21600" o:gfxdata="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Yoykm/&#10;AAAA3AAAAA8AAAAAAAAAAQAgAAAAIgAAAGRycy9kb3ducmV2LnhtbFBLAQIUABQAAAAIAIdO4kAz&#10;LwWeOwAAADkAAAAQAAAAAAAAAAEAIAAAAA4BAABkcnMvc2hhcGV4bWwueG1sUEsFBgAAAAAGAAYA&#10;WwEAALgDAAAAAA==&#10;">
                  <v:fill on="f" focussize="0,0"/>
                  <v:stroke on="f"/>
                  <v:imagedata r:id="rId77" o:title=""/>
                  <o:lock v:ext="edit" aspectratio="f"/>
                </v:shape>
                <v:shape id="Graphic 517" o:spid="_x0000_s1026" o:spt="100" style="position:absolute;left:28636;top:2267679;height:29209;width:1270;" fillcolor="#000000" filled="t" stroked="f" coordsize="1,29209" o:gfxdata="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ht+Vb4A&#10;AADcAAAADwAAAAAAAAABACAAAAAiAAAAZHJzL2Rvd25yZXYueG1sUEsBAhQAFAAAAAgAh07iQDMv&#10;BZ47AAAAOQAAABAAAAAAAAAAAQAgAAAADQEAAGRycy9zaGFwZXhtbC54bWxQSwUGAAAAAAYABgBb&#10;AQAAtwMAAAAA&#10;" path="m0,0l0,28636e">
                  <v:fill on="t" focussize="0,0"/>
                  <v:stroke on="f"/>
                  <v:imagedata o:title=""/>
                  <o:lock v:ext="edit" aspectratio="f"/>
                  <v:textbox inset="0mm,0mm,0mm,0mm"/>
                </v:shape>
                <v:shape id="Graphic 518" o:spid="_x0000_s1026" o:spt="100" style="position:absolute;left:28636;top:2267679;height:29209;width:1270;" filled="f" stroked="t" coordsize="1,29209" o:gfxdata="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YSl57sAAADc&#10;AAAADwAAAAAAAAABACAAAAAiAAAAZHJzL2Rvd25yZXYueG1sUEsBAhQAFAAAAAgAh07iQDMvBZ47&#10;AAAAOQAAABAAAAAAAAAAAQAgAAAACgEAAGRycy9zaGFwZXhtbC54bWxQSwUGAAAAAAYABgBbAQAA&#10;tAMAAAAA&#10;" path="m0,0l0,28636e">
                  <v:fill on="f" focussize="0,0"/>
                  <v:stroke weight="0.515354330708661pt" color="#000000" joinstyle="round"/>
                  <v:imagedata o:title=""/>
                  <o:lock v:ext="edit" aspectratio="f"/>
                  <v:textbox inset="0mm,0mm,0mm,0mm"/>
                </v:shape>
                <v:shape id="Graphic 519" o:spid="_x0000_s1026" o:spt="100" style="position:absolute;left:343145;top:2267679;height:29209;width:1270;" fillcolor="#000000" filled="t" stroked="f" coordsize="1,29209" o:gfxdata="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MhPvL4A&#10;AADcAAAADwAAAAAAAAABACAAAAAiAAAAZHJzL2Rvd25yZXYueG1sUEsBAhQAFAAAAAgAh07iQDMv&#10;BZ47AAAAOQAAABAAAAAAAAAAAQAgAAAADQEAAGRycy9zaGFwZXhtbC54bWxQSwUGAAAAAAYABgBb&#10;AQAAtwMAAAAA&#10;" path="m0,0l0,28636e">
                  <v:fill on="t" focussize="0,0"/>
                  <v:stroke on="f"/>
                  <v:imagedata o:title=""/>
                  <o:lock v:ext="edit" aspectratio="f"/>
                  <v:textbox inset="0mm,0mm,0mm,0mm"/>
                </v:shape>
                <v:shape id="Graphic 520" o:spid="_x0000_s1026" o:spt="100" style="position:absolute;left:343145;top:2267679;height:29209;width:1270;" filled="f" stroked="t" coordsize="1,29209" o:gfxdata="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nmNcvQAA&#10;ANwAAAAPAAAAAAAAAAEAIAAAACIAAABkcnMvZG93bnJldi54bWxQSwECFAAUAAAACACHTuJAMy8F&#10;njsAAAA5AAAAEAAAAAAAAAABACAAAAAMAQAAZHJzL3NoYXBleG1sLnhtbFBLBQYAAAAABgAGAFsB&#10;AAC2AwAAAAA=&#10;" path="m0,0l0,28636e">
                  <v:fill on="f" focussize="0,0"/>
                  <v:stroke weight="0.515354330708661pt" color="#000000" joinstyle="round"/>
                  <v:imagedata o:title=""/>
                  <o:lock v:ext="edit" aspectratio="f"/>
                  <v:textbox inset="0mm,0mm,0mm,0mm"/>
                </v:shape>
                <v:shape id="Graphic 521" o:spid="_x0000_s1026" o:spt="100" style="position:absolute;left:657650;top:2267679;height:29209;width:1270;" fillcolor="#000000" filled="t" stroked="f" coordsize="1,29209" o:gfxdata="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TSiQe/&#10;AAAA3AAAAA8AAAAAAAAAAQAgAAAAIgAAAGRycy9kb3ducmV2LnhtbFBLAQIUABQAAAAIAIdO4kAz&#10;LwWeOwAAADkAAAAQAAAAAAAAAAEAIAAAAA4BAABkcnMvc2hhcGV4bWwueG1sUEsFBgAAAAAGAAYA&#10;WwEAALgDAAAAAA==&#10;" path="m0,0l0,28636e">
                  <v:fill on="t" focussize="0,0"/>
                  <v:stroke on="f"/>
                  <v:imagedata o:title=""/>
                  <o:lock v:ext="edit" aspectratio="f"/>
                  <v:textbox inset="0mm,0mm,0mm,0mm"/>
                </v:shape>
                <v:shape id="Graphic 522" o:spid="_x0000_s1026" o:spt="100" style="position:absolute;left:657650;top:2267679;height:29209;width:1270;" filled="f" stroked="t" coordsize="1,29209" o:gfxdata="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AFiw&#10;wAAAANwAAAAPAAAAAAAAAAEAIAAAACIAAABkcnMvZG93bnJldi54bWxQSwECFAAUAAAACACHTuJA&#10;My8FnjsAAAA5AAAAEAAAAAAAAAABACAAAAAPAQAAZHJzL3NoYXBleG1sLnhtbFBLBQYAAAAABgAG&#10;AFsBAAC5AwAAAAA=&#10;" path="m0,0l0,28636e">
                  <v:fill on="f" focussize="0,0"/>
                  <v:stroke weight="0.515354330708661pt" color="#000000" joinstyle="round"/>
                  <v:imagedata o:title=""/>
                  <o:lock v:ext="edit" aspectratio="f"/>
                  <v:textbox inset="0mm,0mm,0mm,0mm"/>
                </v:shape>
                <v:shape id="Graphic 523" o:spid="_x0000_s1026" o:spt="100" style="position:absolute;left:972152;top:2267679;height:29209;width:1270;" fillcolor="#000000" filled="t" stroked="f" coordsize="1,29209" o:gfxdata="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Msuu/&#10;AAAA3AAAAA8AAAAAAAAAAQAgAAAAIgAAAGRycy9kb3ducmV2LnhtbFBLAQIUABQAAAAIAIdO4kAz&#10;LwWeOwAAADkAAAAQAAAAAAAAAAEAIAAAAA4BAABkcnMvc2hhcGV4bWwueG1sUEsFBgAAAAAGAAYA&#10;WwEAALgDAAAAAA==&#10;" path="m0,0l0,28636e">
                  <v:fill on="t" focussize="0,0"/>
                  <v:stroke on="f"/>
                  <v:imagedata o:title=""/>
                  <o:lock v:ext="edit" aspectratio="f"/>
                  <v:textbox inset="0mm,0mm,0mm,0mm"/>
                </v:shape>
                <v:shape id="Graphic 524" o:spid="_x0000_s1026" o:spt="100" style="position:absolute;left:972152;top:2267679;height:29209;width:1270;" filled="f" stroked="t" coordsize="1,29209" o:gfxdata="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6lZV+/&#10;AAAA3AAAAA8AAAAAAAAAAQAgAAAAIgAAAGRycy9kb3ducmV2LnhtbFBLAQIUABQAAAAIAIdO4kAz&#10;LwWeOwAAADkAAAAQAAAAAAAAAAEAIAAAAA4BAABkcnMvc2hhcGV4bWwueG1sUEsFBgAAAAAGAAYA&#10;WwEAALgDAAAAAA==&#10;" path="m0,0l0,28636e">
                  <v:fill on="f" focussize="0,0"/>
                  <v:stroke weight="0.515354330708661pt" color="#000000" joinstyle="round"/>
                  <v:imagedata o:title=""/>
                  <o:lock v:ext="edit" aspectratio="f"/>
                  <v:textbox inset="0mm,0mm,0mm,0mm"/>
                </v:shape>
                <v:shape id="Graphic 525" o:spid="_x0000_s1026" o:spt="100" style="position:absolute;left:1286662;top:2267679;height:29209;width:1270;" fillcolor="#000000" filled="t" stroked="f" coordsize="1,29209" o:gfxdata="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vpjwS/&#10;AAAA3AAAAA8AAAAAAAAAAQAgAAAAIgAAAGRycy9kb3ducmV2LnhtbFBLAQIUABQAAAAIAIdO4kAz&#10;LwWeOwAAADkAAAAQAAAAAAAAAAEAIAAAAA4BAABkcnMvc2hhcGV4bWwueG1sUEsFBgAAAAAGAAYA&#10;WwEAALgDAAAAAA==&#10;" path="m0,0l0,28636e">
                  <v:fill on="t" focussize="0,0"/>
                  <v:stroke on="f"/>
                  <v:imagedata o:title=""/>
                  <o:lock v:ext="edit" aspectratio="f"/>
                  <v:textbox inset="0mm,0mm,0mm,0mm"/>
                </v:shape>
                <v:shape id="Graphic 526" o:spid="_x0000_s1026" o:spt="100" style="position:absolute;left:1286662;top:2267679;height:29209;width:1270;" filled="f" stroked="t" coordsize="1,29209" o:gfxdata="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E7XrO/&#10;AAAA3AAAAA8AAAAAAAAAAQAgAAAAIgAAAGRycy9kb3ducmV2LnhtbFBLAQIUABQAAAAIAIdO4kAz&#10;LwWeOwAAADkAAAAQAAAAAAAAAAEAIAAAAA4BAABkcnMvc2hhcGV4bWwueG1sUEsFBgAAAAAGAAYA&#10;WwEAALgDAAAAAA==&#10;" path="m0,0l0,28636e">
                  <v:fill on="f" focussize="0,0"/>
                  <v:stroke weight="0.515354330708661pt" color="#000000" joinstyle="round"/>
                  <v:imagedata o:title=""/>
                  <o:lock v:ext="edit" aspectratio="f"/>
                  <v:textbox inset="0mm,0mm,0mm,0mm"/>
                </v:shape>
                <v:shape id="Graphic 527" o:spid="_x0000_s1026" o:spt="100" style="position:absolute;left:1601164;top:2267679;height:29209;width:1270;" fillcolor="#000000" filled="t" stroked="f" coordsize="1,29209" o:gfxdata="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R3tOi/&#10;AAAA3AAAAA8AAAAAAAAAAQAgAAAAIgAAAGRycy9kb3ducmV2LnhtbFBLAQIUABQAAAAIAIdO4kAz&#10;LwWeOwAAADkAAAAQAAAAAAAAAAEAIAAAAA4BAABkcnMvc2hhcGV4bWwueG1sUEsFBgAAAAAGAAYA&#10;WwEAALgDAAAAAA==&#10;" path="m0,0l0,28636e">
                  <v:fill on="t" focussize="0,0"/>
                  <v:stroke on="f"/>
                  <v:imagedata o:title=""/>
                  <o:lock v:ext="edit" aspectratio="f"/>
                  <v:textbox inset="0mm,0mm,0mm,0mm"/>
                </v:shape>
                <v:shape id="Graphic 528" o:spid="_x0000_s1026" o:spt="100" style="position:absolute;left:1601164;top:2267679;height:29209;width:1270;" filled="f" stroked="t" coordsize="1,29209" o:gfxdata="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6G9avQAA&#10;ANwAAAAPAAAAAAAAAAEAIAAAACIAAABkcnMvZG93bnJldi54bWxQSwECFAAUAAAACACHTuJAMy8F&#10;njsAAAA5AAAAEAAAAAAAAAABACAAAAAMAQAAZHJzL3NoYXBleG1sLnhtbFBLBQYAAAAABgAGAFsB&#10;AAC2AwAAAAA=&#10;" path="m0,0l0,28636e">
                  <v:fill on="f" focussize="0,0"/>
                  <v:stroke weight="0.515354330708661pt" color="#000000" joinstyle="round"/>
                  <v:imagedata o:title=""/>
                  <o:lock v:ext="edit" aspectratio="f"/>
                  <v:textbox inset="0mm,0mm,0mm,0mm"/>
                </v:shape>
                <v:shape id="Graphic 529" o:spid="_x0000_s1026" o:spt="100" style="position:absolute;left:1915674;top:2267679;height:29209;width:1270;" fillcolor="#000000" filled="t" stroked="f" coordsize="1,29209" o:gfxdata="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qkhQG/&#10;AAAA3AAAAA8AAAAAAAAAAQAgAAAAIgAAAGRycy9kb3ducmV2LnhtbFBLAQIUABQAAAAIAIdO4kAz&#10;LwWeOwAAADkAAAAQAAAAAAAAAAEAIAAAAA4BAABkcnMvc2hhcGV4bWwueG1sUEsFBgAAAAAGAAYA&#10;WwEAALgDAAAAAA==&#10;" path="m0,0l0,28636e">
                  <v:fill on="t" focussize="0,0"/>
                  <v:stroke on="f"/>
                  <v:imagedata o:title=""/>
                  <o:lock v:ext="edit" aspectratio="f"/>
                  <v:textbox inset="0mm,0mm,0mm,0mm"/>
                </v:shape>
                <v:shape id="Graphic 530" o:spid="_x0000_s1026" o:spt="100" style="position:absolute;left:1915674;top:2267679;height:29209;width:1270;" filled="f" stroked="t" coordsize="1,29209" o:gfxdata="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Ef1gbsAAADc&#10;AAAADwAAAAAAAAABACAAAAAiAAAAZHJzL2Rvd25yZXYueG1sUEsBAhQAFAAAAAgAh07iQDMvBZ47&#10;AAAAOQAAABAAAAAAAAAAAQAgAAAACgEAAGRycy9zaGFwZXhtbC54bWxQSwUGAAAAAAYABgBbAQAA&#10;tAMAAAAA&#10;" path="m0,0l0,28636e">
                  <v:fill on="f" focussize="0,0"/>
                  <v:stroke weight="0.515354330708661pt" color="#000000" joinstyle="round"/>
                  <v:imagedata o:title=""/>
                  <o:lock v:ext="edit" aspectratio="f"/>
                  <v:textbox inset="0mm,0mm,0mm,0mm"/>
                </v:shape>
                <v:shape id="Graphic 531" o:spid="_x0000_s1026" o:spt="100" style="position:absolute;left:2230177;top:2267679;height:29209;width:1270;" fillcolor="#000000" filled="t" stroked="f" coordsize="1,29209" o:gfxdata="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Qsf2r4A&#10;AADcAAAADwAAAAAAAAABACAAAAAiAAAAZHJzL2Rvd25yZXYueG1sUEsBAhQAFAAAAAgAh07iQDMv&#10;BZ47AAAAOQAAABAAAAAAAAAAAQAgAAAADQEAAGRycy9zaGFwZXhtbC54bWxQSwUGAAAAAAYABgBb&#10;AQAAtwMAAAAA&#10;" path="m0,0l0,28636e">
                  <v:fill on="t" focussize="0,0"/>
                  <v:stroke on="f"/>
                  <v:imagedata o:title=""/>
                  <o:lock v:ext="edit" aspectratio="f"/>
                  <v:textbox inset="0mm,0mm,0mm,0mm"/>
                </v:shape>
                <v:shape id="Graphic 532" o:spid="_x0000_s1026" o:spt="100" style="position:absolute;left:2230177;top:2267679;height:29209;width:1270;" filled="f" stroked="t" coordsize="1,29209" o:gfxdata="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vZzm2/&#10;AAAA3AAAAA8AAAAAAAAAAQAgAAAAIgAAAGRycy9kb3ducmV2LnhtbFBLAQIUABQAAAAIAIdO4kAz&#10;LwWeOwAAADkAAAAQAAAAAAAAAAEAIAAAAA4BAABkcnMvc2hhcGV4bWwueG1sUEsFBgAAAAAGAAYA&#10;WwEAALgDAAAAAA==&#10;" path="m0,0l0,28636e">
                  <v:fill on="f" focussize="0,0"/>
                  <v:stroke weight="0.515354330708661pt" color="#000000" joinstyle="round"/>
                  <v:imagedata o:title=""/>
                  <o:lock v:ext="edit" aspectratio="f"/>
                  <v:textbox inset="0mm,0mm,0mm,0mm"/>
                </v:shape>
                <v:shape id="Graphic 533" o:spid="_x0000_s1026" o:spt="100" style="position:absolute;left:0;top:2267679;height:1270;width:29209;" fillcolor="#000000" filled="t" stroked="f" coordsize="29209,1" o:gfxdata="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RbqX74A&#10;AADcAAAADwAAAAAAAAABACAAAAAiAAAAZHJzL2Rvd25yZXYueG1sUEsBAhQAFAAAAAgAh07iQDMv&#10;BZ47AAAAOQAAABAAAAAAAAAAAQAgAAAADQEAAGRycy9zaGFwZXhtbC54bWxQSwUGAAAAAAYABgBb&#10;AQAAtwMAAAAA&#10;" path="m28636,0l0,0e">
                  <v:fill on="t" focussize="0,0"/>
                  <v:stroke on="f"/>
                  <v:imagedata o:title=""/>
                  <o:lock v:ext="edit" aspectratio="f"/>
                  <v:textbox inset="0mm,0mm,0mm,0mm"/>
                </v:shape>
                <v:shape id="Graphic 534" o:spid="_x0000_s1026" o:spt="100" style="position:absolute;left:0;top:2267679;height:1270;width:29209;" filled="f" stroked="t" coordsize="29209,1" o:gfxdata="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DQdCvQAA&#10;ANwAAAAPAAAAAAAAAAEAIAAAACIAAABkcnMvZG93bnJldi54bWxQSwECFAAUAAAACACHTuJAMy8F&#10;njsAAAA5AAAAEAAAAAAAAAABACAAAAAMAQAAZHJzL3NoYXBleG1sLnhtbFBLBQYAAAAABgAGAFsB&#10;AAC2AwAAAAA=&#10;" path="m28636,0l0,0e">
                  <v:fill on="f" focussize="0,0"/>
                  <v:stroke weight="0.515354330708661pt" color="#000000" joinstyle="round"/>
                  <v:imagedata o:title=""/>
                  <o:lock v:ext="edit" aspectratio="f"/>
                  <v:textbox inset="0mm,0mm,0mm,0mm"/>
                </v:shape>
                <v:shape id="Graphic 535" o:spid="_x0000_s1026" o:spt="100" style="position:absolute;left:0;top:1418527;height:1270;width:29209;" fillcolor="#000000" filled="t" stroked="f" coordsize="29209,1" o:gfxdata="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Gz17C/&#10;AAAA3AAAAA8AAAAAAAAAAQAgAAAAIgAAAGRycy9kb3ducmV2LnhtbFBLAQIUABQAAAAIAIdO4kAz&#10;LwWeOwAAADkAAAAQAAAAAAAAAAEAIAAAAA4BAABkcnMvc2hhcGV4bWwueG1sUEsFBgAAAAAGAAYA&#10;WwEAALgDAAAAAA==&#10;" path="m28636,0l0,0e">
                  <v:fill on="t" focussize="0,0"/>
                  <v:stroke on="f"/>
                  <v:imagedata o:title=""/>
                  <o:lock v:ext="edit" aspectratio="f"/>
                  <v:textbox inset="0mm,0mm,0mm,0mm"/>
                </v:shape>
                <v:shape id="Graphic 536" o:spid="_x0000_s1026" o:spt="100" style="position:absolute;left:0;top:1418527;height:1270;width:29209;" filled="f" stroked="t" coordsize="29209,1" o:gfxdata="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kzyuvQAA&#10;ANwAAAAPAAAAAAAAAAEAIAAAACIAAABkcnMvZG93bnJldi54bWxQSwECFAAUAAAACACHTuJAMy8F&#10;njsAAAA5AAAAEAAAAAAAAAABACAAAAAMAQAAZHJzL3NoYXBleG1sLnhtbFBLBQYAAAAABgAGAFsB&#10;AAC2AwAAAAA=&#10;" path="m28636,0l0,0e">
                  <v:fill on="f" focussize="0,0"/>
                  <v:stroke weight="0.515354330708661pt" color="#000000" joinstyle="round"/>
                  <v:imagedata o:title=""/>
                  <o:lock v:ext="edit" aspectratio="f"/>
                  <v:textbox inset="0mm,0mm,0mm,0mm"/>
                </v:shape>
                <v:shape id="Graphic 537" o:spid="_x0000_s1026" o:spt="100" style="position:absolute;left:0;top:852425;height:1270;width:29209;" fillcolor="#000000" filled="t" stroked="f" coordsize="29209,1" o:gfxdata="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4t7Fy/&#10;AAAA3AAAAA8AAAAAAAAAAQAgAAAAIgAAAGRycy9kb3ducmV2LnhtbFBLAQIUABQAAAAIAIdO4kAz&#10;LwWeOwAAADkAAAAQAAAAAAAAAAEAIAAAAA4BAABkcnMvc2hhcGV4bWwueG1sUEsFBgAAAAAGAAYA&#10;WwEAALgDAAAAAA==&#10;" path="m28636,0l0,0e">
                  <v:fill on="t" focussize="0,0"/>
                  <v:stroke on="f"/>
                  <v:imagedata o:title=""/>
                  <o:lock v:ext="edit" aspectratio="f"/>
                  <v:textbox inset="0mm,0mm,0mm,0mm"/>
                </v:shape>
                <v:shape id="Graphic 538" o:spid="_x0000_s1026" o:spt="100" style="position:absolute;left:0;top:852425;height:1270;width:29209;" filled="f" stroked="t" coordsize="29209,1" o:gfxdata="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EANR7sAAADc&#10;AAAADwAAAAAAAAABACAAAAAiAAAAZHJzL2Rvd25yZXYueG1sUEsBAhQAFAAAAAgAh07iQDMvBZ47&#10;AAAAOQAAABAAAAAAAAAAAQAgAAAACgEAAGRycy9zaGFwZXhtbC54bWxQSwUGAAAAAAYABgBbAQAA&#10;tAMAAAAA&#10;" path="m28636,0l0,0e">
                  <v:fill on="f" focussize="0,0"/>
                  <v:stroke weight="0.515354330708661pt" color="#000000" joinstyle="round"/>
                  <v:imagedata o:title=""/>
                  <o:lock v:ext="edit" aspectratio="f"/>
                  <v:textbox inset="0mm,0mm,0mm,0mm"/>
                </v:shape>
                <v:shape id="Graphic 539" o:spid="_x0000_s1026" o:spt="100" style="position:absolute;left:0;top:569374;height:1270;width:29209;" fillcolor="#000000" filled="t" stroked="f" coordsize="29209,1" o:gfxdata="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D+3bW/&#10;AAAA3AAAAA8AAAAAAAAAAQAgAAAAIgAAAGRycy9kb3ducmV2LnhtbFBLAQIUABQAAAAIAIdO4kAz&#10;LwWeOwAAADkAAAAQAAAAAAAAAAEAIAAAAA4BAABkcnMvc2hhcGV4bWwueG1sUEsFBgAAAAAGAAYA&#10;WwEAALgDAAAAAA==&#10;" path="m28636,0l0,0e">
                  <v:fill on="t" focussize="0,0"/>
                  <v:stroke on="f"/>
                  <v:imagedata o:title=""/>
                  <o:lock v:ext="edit" aspectratio="f"/>
                  <v:textbox inset="0mm,0mm,0mm,0mm"/>
                </v:shape>
                <v:shape id="Graphic 540" o:spid="_x0000_s1026" o:spt="100" style="position:absolute;left:0;top:569374;height:1270;width:29209;" filled="f" stroked="t" coordsize="29209,1" o:gfxdata="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owcjy5AAAA3AAA&#10;AA8AAAAAAAAAAQAgAAAAIgAAAGRycy9kb3ducmV2LnhtbFBLAQIUABQAAAAIAIdO4kAzLwWeOwAA&#10;ADkAAAAQAAAAAAAAAAEAIAAAAAgBAABkcnMvc2hhcGV4bWwueG1sUEsFBgAAAAAGAAYAWwEAALID&#10;AAAAAA==&#10;" path="m28636,0l0,0e">
                  <v:fill on="f" focussize="0,0"/>
                  <v:stroke weight="0.515354330708661pt" color="#000000" joinstyle="round"/>
                  <v:imagedata o:title=""/>
                  <o:lock v:ext="edit" aspectratio="f"/>
                  <v:textbox inset="0mm,0mm,0mm,0mm"/>
                </v:shape>
                <v:shape id="Graphic 541" o:spid="_x0000_s1026" o:spt="100" style="position:absolute;left:0;top:3272;height:1270;width:29209;" fillcolor="#000000" filled="t" stroked="f" coordsize="29209,1" o:gfxdata="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aOos6/&#10;AAAA3AAAAA8AAAAAAAAAAQAgAAAAIgAAAGRycy9kb3ducmV2LnhtbFBLAQIUABQAAAAIAIdO4kAz&#10;LwWeOwAAADkAAAAQAAAAAAAAAAEAIAAAAA4BAABkcnMvc2hhcGV4bWwueG1sUEsFBgAAAAAGAAYA&#10;WwEAALgDAAAAAA==&#10;" path="m28636,0l0,0e">
                  <v:fill on="t" focussize="0,0"/>
                  <v:stroke on="f"/>
                  <v:imagedata o:title=""/>
                  <o:lock v:ext="edit" aspectratio="f"/>
                  <v:textbox inset="0mm,0mm,0mm,0mm"/>
                </v:shape>
                <v:shape id="Graphic 542" o:spid="_x0000_s1026" o:spt="100" style="position:absolute;left:0;top:3272;height:1270;width:29209;" filled="f" stroked="t" coordsize="29209,1" o:gfxdata="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rknQvQAA&#10;ANwAAAAPAAAAAAAAAAEAIAAAACIAAABkcnMvZG93bnJldi54bWxQSwECFAAUAAAACACHTuJAMy8F&#10;njsAAAA5AAAAEAAAAAAAAAABACAAAAAMAQAAZHJzL3NoYXBleG1sLnhtbFBLBQYAAAAABgAGAFsB&#10;AAC2AwAAAAA=&#10;" path="m28636,0l0,0e">
                  <v:fill on="f" focussize="0,0"/>
                  <v:stroke weight="0.515354330708661pt" color="#000000" joinstyle="round"/>
                  <v:imagedata o:title=""/>
                  <o:lock v:ext="edit" aspectratio="f"/>
                  <v:textbox inset="0mm,0mm,0mm,0mm"/>
                </v:shape>
                <v:shape id="Graphic 543" o:spid="_x0000_s1026" o:spt="100" style="position:absolute;left:28636;top:1129340;height:12700;width:2201545;" fillcolor="#FF0000" filled="t" stroked="f" coordsize="2201545,12700" o:gfxdata="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0Ly2/&#10;AAAA3AAAAA8AAAAAAAAAAQAgAAAAIgAAAGRycy9kb3ducmV2LnhtbFBLAQIUABQAAAAIAIdO4kAz&#10;LwWeOwAAADkAAAAQAAAAAAAAAAEAIAAAAA4BAABkcnMvc2hhcGV4bWwueG1sUEsFBgAAAAAGAAYA&#10;WwEAALgDAAAAAA==&#10;" path="m2201538,0l0,0,0,12272,2201538,12272,2201538,0xe">
                  <v:fill on="t" focussize="0,0"/>
                  <v:stroke on="f"/>
                  <v:imagedata o:title=""/>
                  <o:lock v:ext="edit" aspectratio="f"/>
                  <v:textbox inset="0mm,0mm,0mm,0mm"/>
                </v:shape>
                <v:shape id="Graphic 544" o:spid="_x0000_s1026" o:spt="100" style="position:absolute;left:28636;top:3272;height:2264410;width:2201545;" filled="f" stroked="t" coordsize="2201545,2264410" o:gfxdata="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wky6vQAA&#10;ANwAAAAPAAAAAAAAAAEAIAAAACIAAABkcnMvZG93bnJldi54bWxQSwECFAAUAAAACACHTuJAMy8F&#10;njsAAAA5AAAAEAAAAAAAAAABACAAAAAMAQAAZHJzL3NoYXBleG1sLnhtbFBLBQYAAAAABgAGAFsB&#10;AAC2AwAAAAA=&#10;" path="m0,2264406l0,0em2201540,2264406l2201540,0em0,2264406l2201540,2264406em0,0l2201540,0e">
                  <v:fill on="f" focussize="0,0"/>
                  <v:stroke weight="0.515354330708661pt" color="#000000" joinstyle="round"/>
                  <v:imagedata o:title=""/>
                  <o:lock v:ext="edit" aspectratio="f"/>
                  <v:textbox inset="0mm,0mm,0mm,0mm"/>
                </v:shape>
              </v:group>
            </w:pict>
          </mc:Fallback>
        </mc:AlternateContent>
      </w:r>
      <w:r>
        <w:rPr>
          <w:rFonts w:ascii="Times New Roman"/>
          <w:sz w:val="14"/>
        </w:rPr>
        <mc:AlternateContent>
          <mc:Choice Requires="wpg">
            <w:drawing>
              <wp:anchor distT="0" distB="0" distL="0" distR="0" simplePos="0" relativeHeight="251683840" behindDoc="0" locked="0" layoutInCell="1" allowOverlap="1">
                <wp:simplePos x="0" y="0"/>
                <wp:positionH relativeFrom="page">
                  <wp:posOffset>4617085</wp:posOffset>
                </wp:positionH>
                <wp:positionV relativeFrom="paragraph">
                  <wp:posOffset>34290</wp:posOffset>
                </wp:positionV>
                <wp:extent cx="942340" cy="1473835"/>
                <wp:effectExtent l="0" t="0" r="0" b="0"/>
                <wp:wrapNone/>
                <wp:docPr id="545" name="Group 545"/>
                <wp:cNvGraphicFramePr/>
                <a:graphic xmlns:a="http://schemas.openxmlformats.org/drawingml/2006/main">
                  <a:graphicData uri="http://schemas.microsoft.com/office/word/2010/wordprocessingGroup">
                    <wpg:wgp>
                      <wpg:cNvGrpSpPr/>
                      <wpg:grpSpPr>
                        <a:xfrm>
                          <a:off x="0" y="0"/>
                          <a:ext cx="942340" cy="1473835"/>
                          <a:chOff x="0" y="0"/>
                          <a:chExt cx="942340" cy="1473835"/>
                        </a:xfrm>
                      </wpg:grpSpPr>
                      <wps:wsp>
                        <wps:cNvPr id="546" name="Graphic 546"/>
                        <wps:cNvSpPr/>
                        <wps:spPr>
                          <a:xfrm>
                            <a:off x="4090" y="4090"/>
                            <a:ext cx="934085" cy="1465580"/>
                          </a:xfrm>
                          <a:custGeom>
                            <a:avLst/>
                            <a:gdLst/>
                            <a:ahLst/>
                            <a:cxnLst/>
                            <a:rect l="l" t="t" r="r" b="b"/>
                            <a:pathLst>
                              <a:path w="934085" h="1465580">
                                <a:moveTo>
                                  <a:pt x="16363" y="1465066"/>
                                </a:moveTo>
                                <a:lnTo>
                                  <a:pt x="917389" y="1465066"/>
                                </a:lnTo>
                                <a:lnTo>
                                  <a:pt x="928296" y="1465066"/>
                                </a:lnTo>
                                <a:lnTo>
                                  <a:pt x="933753" y="1459608"/>
                                </a:lnTo>
                                <a:lnTo>
                                  <a:pt x="933753" y="1448702"/>
                                </a:lnTo>
                                <a:lnTo>
                                  <a:pt x="933753" y="16363"/>
                                </a:lnTo>
                                <a:lnTo>
                                  <a:pt x="933753" y="5449"/>
                                </a:lnTo>
                                <a:lnTo>
                                  <a:pt x="928296" y="0"/>
                                </a:lnTo>
                                <a:lnTo>
                                  <a:pt x="917389" y="0"/>
                                </a:lnTo>
                                <a:lnTo>
                                  <a:pt x="16363" y="0"/>
                                </a:lnTo>
                                <a:lnTo>
                                  <a:pt x="5449" y="0"/>
                                </a:lnTo>
                                <a:lnTo>
                                  <a:pt x="0" y="5449"/>
                                </a:lnTo>
                                <a:lnTo>
                                  <a:pt x="0" y="16363"/>
                                </a:lnTo>
                                <a:lnTo>
                                  <a:pt x="0" y="1448702"/>
                                </a:lnTo>
                                <a:lnTo>
                                  <a:pt x="0" y="1459608"/>
                                </a:lnTo>
                                <a:lnTo>
                                  <a:pt x="5449" y="1465066"/>
                                </a:lnTo>
                                <a:lnTo>
                                  <a:pt x="16363" y="1465066"/>
                                </a:lnTo>
                                <a:close/>
                              </a:path>
                            </a:pathLst>
                          </a:custGeom>
                          <a:ln w="8181">
                            <a:solidFill>
                              <a:srgbClr val="CCCCCC"/>
                            </a:solidFill>
                            <a:prstDash val="solid"/>
                          </a:ln>
                        </wps:spPr>
                        <wps:bodyPr wrap="square" lIns="0" tIns="0" rIns="0" bIns="0" rtlCol="0">
                          <a:noAutofit/>
                        </wps:bodyPr>
                      </wps:wsp>
                      <wps:wsp>
                        <wps:cNvPr id="547" name="Graphic 547"/>
                        <wps:cNvSpPr/>
                        <wps:spPr>
                          <a:xfrm>
                            <a:off x="94091" y="52928"/>
                            <a:ext cx="49530" cy="49530"/>
                          </a:xfrm>
                          <a:custGeom>
                            <a:avLst/>
                            <a:gdLst/>
                            <a:ahLst/>
                            <a:cxnLst/>
                            <a:rect l="l" t="t" r="r" b="b"/>
                            <a:pathLst>
                              <a:path w="49530" h="49530">
                                <a:moveTo>
                                  <a:pt x="31058" y="0"/>
                                </a:moveTo>
                                <a:lnTo>
                                  <a:pt x="18032" y="0"/>
                                </a:lnTo>
                                <a:lnTo>
                                  <a:pt x="11790" y="2585"/>
                                </a:lnTo>
                                <a:lnTo>
                                  <a:pt x="2585" y="11790"/>
                                </a:lnTo>
                                <a:lnTo>
                                  <a:pt x="0" y="18040"/>
                                </a:lnTo>
                                <a:lnTo>
                                  <a:pt x="0" y="31058"/>
                                </a:lnTo>
                                <a:lnTo>
                                  <a:pt x="2585" y="37301"/>
                                </a:lnTo>
                                <a:lnTo>
                                  <a:pt x="11790" y="46505"/>
                                </a:lnTo>
                                <a:lnTo>
                                  <a:pt x="18032" y="49091"/>
                                </a:lnTo>
                                <a:lnTo>
                                  <a:pt x="24545" y="49091"/>
                                </a:lnTo>
                                <a:lnTo>
                                  <a:pt x="31058" y="49091"/>
                                </a:lnTo>
                                <a:lnTo>
                                  <a:pt x="37301" y="46505"/>
                                </a:lnTo>
                                <a:lnTo>
                                  <a:pt x="46505" y="37301"/>
                                </a:lnTo>
                                <a:lnTo>
                                  <a:pt x="49091" y="31058"/>
                                </a:lnTo>
                                <a:lnTo>
                                  <a:pt x="49091" y="18040"/>
                                </a:lnTo>
                                <a:lnTo>
                                  <a:pt x="46505" y="11790"/>
                                </a:lnTo>
                                <a:lnTo>
                                  <a:pt x="37301" y="2585"/>
                                </a:lnTo>
                                <a:lnTo>
                                  <a:pt x="31058" y="0"/>
                                </a:lnTo>
                                <a:close/>
                              </a:path>
                            </a:pathLst>
                          </a:custGeom>
                          <a:solidFill>
                            <a:srgbClr val="1F77B3"/>
                          </a:solidFill>
                        </wps:spPr>
                        <wps:bodyPr wrap="square" lIns="0" tIns="0" rIns="0" bIns="0" rtlCol="0">
                          <a:noAutofit/>
                        </wps:bodyPr>
                      </wps:wsp>
                      <wps:wsp>
                        <wps:cNvPr id="548" name="Graphic 548"/>
                        <wps:cNvSpPr/>
                        <wps:spPr>
                          <a:xfrm>
                            <a:off x="94091" y="52928"/>
                            <a:ext cx="49530" cy="49530"/>
                          </a:xfrm>
                          <a:custGeom>
                            <a:avLst/>
                            <a:gdLst/>
                            <a:ahLst/>
                            <a:cxnLst/>
                            <a:rect l="l" t="t" r="r" b="b"/>
                            <a:pathLst>
                              <a:path w="49530" h="49530">
                                <a:moveTo>
                                  <a:pt x="24545" y="49091"/>
                                </a:moveTo>
                                <a:lnTo>
                                  <a:pt x="31058" y="49091"/>
                                </a:lnTo>
                                <a:lnTo>
                                  <a:pt x="37301" y="46505"/>
                                </a:lnTo>
                                <a:lnTo>
                                  <a:pt x="41899" y="41899"/>
                                </a:lnTo>
                                <a:lnTo>
                                  <a:pt x="46505" y="37301"/>
                                </a:lnTo>
                                <a:lnTo>
                                  <a:pt x="49091" y="31058"/>
                                </a:lnTo>
                                <a:lnTo>
                                  <a:pt x="49091" y="24545"/>
                                </a:lnTo>
                                <a:lnTo>
                                  <a:pt x="49091" y="18040"/>
                                </a:lnTo>
                                <a:lnTo>
                                  <a:pt x="46505" y="11790"/>
                                </a:lnTo>
                                <a:lnTo>
                                  <a:pt x="41899" y="7191"/>
                                </a:lnTo>
                                <a:lnTo>
                                  <a:pt x="37301" y="2585"/>
                                </a:lnTo>
                                <a:lnTo>
                                  <a:pt x="31058" y="0"/>
                                </a:lnTo>
                                <a:lnTo>
                                  <a:pt x="24545" y="0"/>
                                </a:lnTo>
                                <a:lnTo>
                                  <a:pt x="18032" y="0"/>
                                </a:lnTo>
                                <a:lnTo>
                                  <a:pt x="11790" y="2585"/>
                                </a:lnTo>
                                <a:lnTo>
                                  <a:pt x="7191" y="7191"/>
                                </a:lnTo>
                                <a:lnTo>
                                  <a:pt x="2585" y="11790"/>
                                </a:lnTo>
                                <a:lnTo>
                                  <a:pt x="0" y="18040"/>
                                </a:lnTo>
                                <a:lnTo>
                                  <a:pt x="0" y="24545"/>
                                </a:lnTo>
                                <a:lnTo>
                                  <a:pt x="0" y="31058"/>
                                </a:lnTo>
                                <a:lnTo>
                                  <a:pt x="2585" y="37301"/>
                                </a:lnTo>
                                <a:lnTo>
                                  <a:pt x="7191" y="41899"/>
                                </a:lnTo>
                                <a:lnTo>
                                  <a:pt x="11790" y="46505"/>
                                </a:lnTo>
                                <a:lnTo>
                                  <a:pt x="18032" y="49091"/>
                                </a:lnTo>
                                <a:lnTo>
                                  <a:pt x="24545" y="49091"/>
                                </a:lnTo>
                                <a:close/>
                              </a:path>
                            </a:pathLst>
                          </a:custGeom>
                          <a:ln w="8181">
                            <a:solidFill>
                              <a:srgbClr val="1F77B3"/>
                            </a:solidFill>
                            <a:prstDash val="solid"/>
                          </a:ln>
                        </wps:spPr>
                        <wps:bodyPr wrap="square" lIns="0" tIns="0" rIns="0" bIns="0" rtlCol="0">
                          <a:noAutofit/>
                        </wps:bodyPr>
                      </wps:wsp>
                      <wps:wsp>
                        <wps:cNvPr id="549" name="Graphic 549"/>
                        <wps:cNvSpPr/>
                        <wps:spPr>
                          <a:xfrm>
                            <a:off x="94091" y="172972"/>
                            <a:ext cx="49530" cy="49530"/>
                          </a:xfrm>
                          <a:custGeom>
                            <a:avLst/>
                            <a:gdLst/>
                            <a:ahLst/>
                            <a:cxnLst/>
                            <a:rect l="l" t="t" r="r" b="b"/>
                            <a:pathLst>
                              <a:path w="49530" h="49530">
                                <a:moveTo>
                                  <a:pt x="31058" y="0"/>
                                </a:moveTo>
                                <a:lnTo>
                                  <a:pt x="18032" y="0"/>
                                </a:lnTo>
                                <a:lnTo>
                                  <a:pt x="11790" y="2585"/>
                                </a:lnTo>
                                <a:lnTo>
                                  <a:pt x="2585" y="11790"/>
                                </a:lnTo>
                                <a:lnTo>
                                  <a:pt x="0" y="18032"/>
                                </a:lnTo>
                                <a:lnTo>
                                  <a:pt x="0" y="31050"/>
                                </a:lnTo>
                                <a:lnTo>
                                  <a:pt x="2585" y="37301"/>
                                </a:lnTo>
                                <a:lnTo>
                                  <a:pt x="11790" y="46505"/>
                                </a:lnTo>
                                <a:lnTo>
                                  <a:pt x="18032" y="49091"/>
                                </a:lnTo>
                                <a:lnTo>
                                  <a:pt x="24545" y="49091"/>
                                </a:lnTo>
                                <a:lnTo>
                                  <a:pt x="31058" y="49091"/>
                                </a:lnTo>
                                <a:lnTo>
                                  <a:pt x="37301" y="46505"/>
                                </a:lnTo>
                                <a:lnTo>
                                  <a:pt x="46505" y="37301"/>
                                </a:lnTo>
                                <a:lnTo>
                                  <a:pt x="49091" y="31050"/>
                                </a:lnTo>
                                <a:lnTo>
                                  <a:pt x="49091" y="18032"/>
                                </a:lnTo>
                                <a:lnTo>
                                  <a:pt x="46505" y="11790"/>
                                </a:lnTo>
                                <a:lnTo>
                                  <a:pt x="37301" y="2585"/>
                                </a:lnTo>
                                <a:lnTo>
                                  <a:pt x="31058" y="0"/>
                                </a:lnTo>
                                <a:close/>
                              </a:path>
                            </a:pathLst>
                          </a:custGeom>
                          <a:solidFill>
                            <a:srgbClr val="FF7F0E"/>
                          </a:solidFill>
                        </wps:spPr>
                        <wps:bodyPr wrap="square" lIns="0" tIns="0" rIns="0" bIns="0" rtlCol="0">
                          <a:noAutofit/>
                        </wps:bodyPr>
                      </wps:wsp>
                      <wps:wsp>
                        <wps:cNvPr id="550" name="Graphic 550"/>
                        <wps:cNvSpPr/>
                        <wps:spPr>
                          <a:xfrm>
                            <a:off x="94091" y="172972"/>
                            <a:ext cx="49530" cy="49530"/>
                          </a:xfrm>
                          <a:custGeom>
                            <a:avLst/>
                            <a:gdLst/>
                            <a:ahLst/>
                            <a:cxnLst/>
                            <a:rect l="l" t="t" r="r" b="b"/>
                            <a:pathLst>
                              <a:path w="49530" h="49530">
                                <a:moveTo>
                                  <a:pt x="24545" y="49091"/>
                                </a:moveTo>
                                <a:lnTo>
                                  <a:pt x="31058" y="49091"/>
                                </a:lnTo>
                                <a:lnTo>
                                  <a:pt x="37301" y="46505"/>
                                </a:lnTo>
                                <a:lnTo>
                                  <a:pt x="41899" y="41899"/>
                                </a:lnTo>
                                <a:lnTo>
                                  <a:pt x="46505" y="37301"/>
                                </a:lnTo>
                                <a:lnTo>
                                  <a:pt x="49091" y="31050"/>
                                </a:lnTo>
                                <a:lnTo>
                                  <a:pt x="49091" y="24545"/>
                                </a:lnTo>
                                <a:lnTo>
                                  <a:pt x="49091" y="18032"/>
                                </a:lnTo>
                                <a:lnTo>
                                  <a:pt x="46505" y="11790"/>
                                </a:lnTo>
                                <a:lnTo>
                                  <a:pt x="41899" y="7191"/>
                                </a:lnTo>
                                <a:lnTo>
                                  <a:pt x="37301" y="2585"/>
                                </a:lnTo>
                                <a:lnTo>
                                  <a:pt x="31058" y="0"/>
                                </a:lnTo>
                                <a:lnTo>
                                  <a:pt x="24545" y="0"/>
                                </a:lnTo>
                                <a:lnTo>
                                  <a:pt x="18032" y="0"/>
                                </a:lnTo>
                                <a:lnTo>
                                  <a:pt x="11790" y="2585"/>
                                </a:lnTo>
                                <a:lnTo>
                                  <a:pt x="7191" y="7191"/>
                                </a:lnTo>
                                <a:lnTo>
                                  <a:pt x="2585" y="11790"/>
                                </a:lnTo>
                                <a:lnTo>
                                  <a:pt x="0" y="18032"/>
                                </a:lnTo>
                                <a:lnTo>
                                  <a:pt x="0" y="24545"/>
                                </a:lnTo>
                                <a:lnTo>
                                  <a:pt x="0" y="31050"/>
                                </a:lnTo>
                                <a:lnTo>
                                  <a:pt x="2585" y="37301"/>
                                </a:lnTo>
                                <a:lnTo>
                                  <a:pt x="7191" y="41899"/>
                                </a:lnTo>
                                <a:lnTo>
                                  <a:pt x="11790" y="46505"/>
                                </a:lnTo>
                                <a:lnTo>
                                  <a:pt x="18032" y="49091"/>
                                </a:lnTo>
                                <a:lnTo>
                                  <a:pt x="24545" y="49091"/>
                                </a:lnTo>
                                <a:close/>
                              </a:path>
                            </a:pathLst>
                          </a:custGeom>
                          <a:ln w="8181">
                            <a:solidFill>
                              <a:srgbClr val="FF7F0E"/>
                            </a:solidFill>
                            <a:prstDash val="solid"/>
                          </a:ln>
                        </wps:spPr>
                        <wps:bodyPr wrap="square" lIns="0" tIns="0" rIns="0" bIns="0" rtlCol="0">
                          <a:noAutofit/>
                        </wps:bodyPr>
                      </wps:wsp>
                      <wps:wsp>
                        <wps:cNvPr id="551" name="Graphic 551"/>
                        <wps:cNvSpPr/>
                        <wps:spPr>
                          <a:xfrm>
                            <a:off x="94091" y="293008"/>
                            <a:ext cx="49530" cy="49530"/>
                          </a:xfrm>
                          <a:custGeom>
                            <a:avLst/>
                            <a:gdLst/>
                            <a:ahLst/>
                            <a:cxnLst/>
                            <a:rect l="l" t="t" r="r" b="b"/>
                            <a:pathLst>
                              <a:path w="49530" h="49530">
                                <a:moveTo>
                                  <a:pt x="31058" y="0"/>
                                </a:moveTo>
                                <a:lnTo>
                                  <a:pt x="18032" y="0"/>
                                </a:lnTo>
                                <a:lnTo>
                                  <a:pt x="11790" y="2585"/>
                                </a:lnTo>
                                <a:lnTo>
                                  <a:pt x="2585" y="11790"/>
                                </a:lnTo>
                                <a:lnTo>
                                  <a:pt x="0" y="18032"/>
                                </a:lnTo>
                                <a:lnTo>
                                  <a:pt x="0" y="31050"/>
                                </a:lnTo>
                                <a:lnTo>
                                  <a:pt x="2585" y="37301"/>
                                </a:lnTo>
                                <a:lnTo>
                                  <a:pt x="11790" y="46505"/>
                                </a:lnTo>
                                <a:lnTo>
                                  <a:pt x="18032" y="49091"/>
                                </a:lnTo>
                                <a:lnTo>
                                  <a:pt x="24545" y="49091"/>
                                </a:lnTo>
                                <a:lnTo>
                                  <a:pt x="31058" y="49091"/>
                                </a:lnTo>
                                <a:lnTo>
                                  <a:pt x="37301" y="46505"/>
                                </a:lnTo>
                                <a:lnTo>
                                  <a:pt x="46505" y="37301"/>
                                </a:lnTo>
                                <a:lnTo>
                                  <a:pt x="49091" y="31050"/>
                                </a:lnTo>
                                <a:lnTo>
                                  <a:pt x="49091" y="18032"/>
                                </a:lnTo>
                                <a:lnTo>
                                  <a:pt x="46505" y="11790"/>
                                </a:lnTo>
                                <a:lnTo>
                                  <a:pt x="37301" y="2585"/>
                                </a:lnTo>
                                <a:lnTo>
                                  <a:pt x="31058" y="0"/>
                                </a:lnTo>
                                <a:close/>
                              </a:path>
                            </a:pathLst>
                          </a:custGeom>
                          <a:solidFill>
                            <a:srgbClr val="2C9F2C"/>
                          </a:solidFill>
                        </wps:spPr>
                        <wps:bodyPr wrap="square" lIns="0" tIns="0" rIns="0" bIns="0" rtlCol="0">
                          <a:noAutofit/>
                        </wps:bodyPr>
                      </wps:wsp>
                      <wps:wsp>
                        <wps:cNvPr id="552" name="Graphic 552"/>
                        <wps:cNvSpPr/>
                        <wps:spPr>
                          <a:xfrm>
                            <a:off x="94091" y="293008"/>
                            <a:ext cx="49530" cy="49530"/>
                          </a:xfrm>
                          <a:custGeom>
                            <a:avLst/>
                            <a:gdLst/>
                            <a:ahLst/>
                            <a:cxnLst/>
                            <a:rect l="l" t="t" r="r" b="b"/>
                            <a:pathLst>
                              <a:path w="49530" h="49530">
                                <a:moveTo>
                                  <a:pt x="24545" y="49091"/>
                                </a:moveTo>
                                <a:lnTo>
                                  <a:pt x="31058" y="49091"/>
                                </a:lnTo>
                                <a:lnTo>
                                  <a:pt x="37301" y="46505"/>
                                </a:lnTo>
                                <a:lnTo>
                                  <a:pt x="41899" y="41899"/>
                                </a:lnTo>
                                <a:lnTo>
                                  <a:pt x="46505" y="37301"/>
                                </a:lnTo>
                                <a:lnTo>
                                  <a:pt x="49091" y="31050"/>
                                </a:lnTo>
                                <a:lnTo>
                                  <a:pt x="49091" y="24545"/>
                                </a:lnTo>
                                <a:lnTo>
                                  <a:pt x="49091" y="18032"/>
                                </a:lnTo>
                                <a:lnTo>
                                  <a:pt x="46505" y="11790"/>
                                </a:lnTo>
                                <a:lnTo>
                                  <a:pt x="41899" y="7191"/>
                                </a:lnTo>
                                <a:lnTo>
                                  <a:pt x="37301" y="2585"/>
                                </a:lnTo>
                                <a:lnTo>
                                  <a:pt x="31058" y="0"/>
                                </a:lnTo>
                                <a:lnTo>
                                  <a:pt x="24545" y="0"/>
                                </a:lnTo>
                                <a:lnTo>
                                  <a:pt x="18032" y="0"/>
                                </a:lnTo>
                                <a:lnTo>
                                  <a:pt x="11790" y="2585"/>
                                </a:lnTo>
                                <a:lnTo>
                                  <a:pt x="7191" y="7191"/>
                                </a:lnTo>
                                <a:lnTo>
                                  <a:pt x="2585" y="11790"/>
                                </a:lnTo>
                                <a:lnTo>
                                  <a:pt x="0" y="18032"/>
                                </a:lnTo>
                                <a:lnTo>
                                  <a:pt x="0" y="24545"/>
                                </a:lnTo>
                                <a:lnTo>
                                  <a:pt x="0" y="31050"/>
                                </a:lnTo>
                                <a:lnTo>
                                  <a:pt x="2585" y="37301"/>
                                </a:lnTo>
                                <a:lnTo>
                                  <a:pt x="7191" y="41899"/>
                                </a:lnTo>
                                <a:lnTo>
                                  <a:pt x="11790" y="46505"/>
                                </a:lnTo>
                                <a:lnTo>
                                  <a:pt x="18032" y="49091"/>
                                </a:lnTo>
                                <a:lnTo>
                                  <a:pt x="24545" y="49091"/>
                                </a:lnTo>
                                <a:close/>
                              </a:path>
                            </a:pathLst>
                          </a:custGeom>
                          <a:ln w="8181">
                            <a:solidFill>
                              <a:srgbClr val="2C9F2C"/>
                            </a:solidFill>
                            <a:prstDash val="solid"/>
                          </a:ln>
                        </wps:spPr>
                        <wps:bodyPr wrap="square" lIns="0" tIns="0" rIns="0" bIns="0" rtlCol="0">
                          <a:noAutofit/>
                        </wps:bodyPr>
                      </wps:wsp>
                      <wps:wsp>
                        <wps:cNvPr id="553" name="Graphic 553"/>
                        <wps:cNvSpPr/>
                        <wps:spPr>
                          <a:xfrm>
                            <a:off x="94091" y="413052"/>
                            <a:ext cx="49530" cy="49530"/>
                          </a:xfrm>
                          <a:custGeom>
                            <a:avLst/>
                            <a:gdLst/>
                            <a:ahLst/>
                            <a:cxnLst/>
                            <a:rect l="l" t="t" r="r" b="b"/>
                            <a:pathLst>
                              <a:path w="49530" h="49530">
                                <a:moveTo>
                                  <a:pt x="31058" y="0"/>
                                </a:moveTo>
                                <a:lnTo>
                                  <a:pt x="18032" y="0"/>
                                </a:lnTo>
                                <a:lnTo>
                                  <a:pt x="11790" y="2585"/>
                                </a:lnTo>
                                <a:lnTo>
                                  <a:pt x="2585" y="11790"/>
                                </a:lnTo>
                                <a:lnTo>
                                  <a:pt x="0" y="18032"/>
                                </a:lnTo>
                                <a:lnTo>
                                  <a:pt x="0" y="31058"/>
                                </a:lnTo>
                                <a:lnTo>
                                  <a:pt x="2585" y="37301"/>
                                </a:lnTo>
                                <a:lnTo>
                                  <a:pt x="11790" y="46505"/>
                                </a:lnTo>
                                <a:lnTo>
                                  <a:pt x="18032" y="49091"/>
                                </a:lnTo>
                                <a:lnTo>
                                  <a:pt x="24545" y="49091"/>
                                </a:lnTo>
                                <a:lnTo>
                                  <a:pt x="31058" y="49091"/>
                                </a:lnTo>
                                <a:lnTo>
                                  <a:pt x="37301" y="46505"/>
                                </a:lnTo>
                                <a:lnTo>
                                  <a:pt x="46505" y="37301"/>
                                </a:lnTo>
                                <a:lnTo>
                                  <a:pt x="49091" y="31058"/>
                                </a:lnTo>
                                <a:lnTo>
                                  <a:pt x="49091" y="18032"/>
                                </a:lnTo>
                                <a:lnTo>
                                  <a:pt x="46505" y="11790"/>
                                </a:lnTo>
                                <a:lnTo>
                                  <a:pt x="37301" y="2585"/>
                                </a:lnTo>
                                <a:lnTo>
                                  <a:pt x="31058" y="0"/>
                                </a:lnTo>
                                <a:close/>
                              </a:path>
                            </a:pathLst>
                          </a:custGeom>
                          <a:solidFill>
                            <a:srgbClr val="D62728"/>
                          </a:solidFill>
                        </wps:spPr>
                        <wps:bodyPr wrap="square" lIns="0" tIns="0" rIns="0" bIns="0" rtlCol="0">
                          <a:noAutofit/>
                        </wps:bodyPr>
                      </wps:wsp>
                      <wps:wsp>
                        <wps:cNvPr id="554" name="Graphic 554"/>
                        <wps:cNvSpPr/>
                        <wps:spPr>
                          <a:xfrm>
                            <a:off x="94091" y="413052"/>
                            <a:ext cx="49530" cy="49530"/>
                          </a:xfrm>
                          <a:custGeom>
                            <a:avLst/>
                            <a:gdLst/>
                            <a:ahLst/>
                            <a:cxnLst/>
                            <a:rect l="l" t="t" r="r" b="b"/>
                            <a:pathLst>
                              <a:path w="49530" h="49530">
                                <a:moveTo>
                                  <a:pt x="24545" y="49091"/>
                                </a:moveTo>
                                <a:lnTo>
                                  <a:pt x="31058" y="49091"/>
                                </a:lnTo>
                                <a:lnTo>
                                  <a:pt x="37301" y="46505"/>
                                </a:lnTo>
                                <a:lnTo>
                                  <a:pt x="41899" y="41899"/>
                                </a:lnTo>
                                <a:lnTo>
                                  <a:pt x="46505" y="37301"/>
                                </a:lnTo>
                                <a:lnTo>
                                  <a:pt x="49091" y="31058"/>
                                </a:lnTo>
                                <a:lnTo>
                                  <a:pt x="49091" y="24545"/>
                                </a:lnTo>
                                <a:lnTo>
                                  <a:pt x="49091" y="18032"/>
                                </a:lnTo>
                                <a:lnTo>
                                  <a:pt x="46505" y="11790"/>
                                </a:lnTo>
                                <a:lnTo>
                                  <a:pt x="41899" y="7191"/>
                                </a:lnTo>
                                <a:lnTo>
                                  <a:pt x="37301" y="2585"/>
                                </a:lnTo>
                                <a:lnTo>
                                  <a:pt x="31058" y="0"/>
                                </a:lnTo>
                                <a:lnTo>
                                  <a:pt x="24545" y="0"/>
                                </a:lnTo>
                                <a:lnTo>
                                  <a:pt x="18032" y="0"/>
                                </a:lnTo>
                                <a:lnTo>
                                  <a:pt x="11790" y="2585"/>
                                </a:lnTo>
                                <a:lnTo>
                                  <a:pt x="7191" y="7191"/>
                                </a:lnTo>
                                <a:lnTo>
                                  <a:pt x="2585" y="11790"/>
                                </a:lnTo>
                                <a:lnTo>
                                  <a:pt x="0" y="18032"/>
                                </a:lnTo>
                                <a:lnTo>
                                  <a:pt x="0" y="24545"/>
                                </a:lnTo>
                                <a:lnTo>
                                  <a:pt x="0" y="31058"/>
                                </a:lnTo>
                                <a:lnTo>
                                  <a:pt x="2585" y="37301"/>
                                </a:lnTo>
                                <a:lnTo>
                                  <a:pt x="7191" y="41899"/>
                                </a:lnTo>
                                <a:lnTo>
                                  <a:pt x="11790" y="46505"/>
                                </a:lnTo>
                                <a:lnTo>
                                  <a:pt x="18032" y="49091"/>
                                </a:lnTo>
                                <a:lnTo>
                                  <a:pt x="24545" y="49091"/>
                                </a:lnTo>
                                <a:close/>
                              </a:path>
                            </a:pathLst>
                          </a:custGeom>
                          <a:ln w="8181">
                            <a:solidFill>
                              <a:srgbClr val="D62728"/>
                            </a:solidFill>
                            <a:prstDash val="solid"/>
                          </a:ln>
                        </wps:spPr>
                        <wps:bodyPr wrap="square" lIns="0" tIns="0" rIns="0" bIns="0" rtlCol="0">
                          <a:noAutofit/>
                        </wps:bodyPr>
                      </wps:wsp>
                      <wps:wsp>
                        <wps:cNvPr id="555" name="Graphic 555"/>
                        <wps:cNvSpPr/>
                        <wps:spPr>
                          <a:xfrm>
                            <a:off x="94091" y="533096"/>
                            <a:ext cx="49530" cy="49530"/>
                          </a:xfrm>
                          <a:custGeom>
                            <a:avLst/>
                            <a:gdLst/>
                            <a:ahLst/>
                            <a:cxnLst/>
                            <a:rect l="l" t="t" r="r" b="b"/>
                            <a:pathLst>
                              <a:path w="49530" h="49530">
                                <a:moveTo>
                                  <a:pt x="31058" y="0"/>
                                </a:moveTo>
                                <a:lnTo>
                                  <a:pt x="18032" y="0"/>
                                </a:lnTo>
                                <a:lnTo>
                                  <a:pt x="11790" y="2585"/>
                                </a:lnTo>
                                <a:lnTo>
                                  <a:pt x="2585" y="11790"/>
                                </a:lnTo>
                                <a:lnTo>
                                  <a:pt x="0" y="18032"/>
                                </a:lnTo>
                                <a:lnTo>
                                  <a:pt x="0" y="31058"/>
                                </a:lnTo>
                                <a:lnTo>
                                  <a:pt x="2585" y="37301"/>
                                </a:lnTo>
                                <a:lnTo>
                                  <a:pt x="11790" y="46505"/>
                                </a:lnTo>
                                <a:lnTo>
                                  <a:pt x="18032" y="49091"/>
                                </a:lnTo>
                                <a:lnTo>
                                  <a:pt x="24545" y="49091"/>
                                </a:lnTo>
                                <a:lnTo>
                                  <a:pt x="31058" y="49091"/>
                                </a:lnTo>
                                <a:lnTo>
                                  <a:pt x="37301" y="46505"/>
                                </a:lnTo>
                                <a:lnTo>
                                  <a:pt x="46505" y="37301"/>
                                </a:lnTo>
                                <a:lnTo>
                                  <a:pt x="49091" y="31058"/>
                                </a:lnTo>
                                <a:lnTo>
                                  <a:pt x="49091" y="18032"/>
                                </a:lnTo>
                                <a:lnTo>
                                  <a:pt x="46505" y="11790"/>
                                </a:lnTo>
                                <a:lnTo>
                                  <a:pt x="37301" y="2585"/>
                                </a:lnTo>
                                <a:lnTo>
                                  <a:pt x="31058" y="0"/>
                                </a:lnTo>
                                <a:close/>
                              </a:path>
                            </a:pathLst>
                          </a:custGeom>
                          <a:solidFill>
                            <a:srgbClr val="9367BC"/>
                          </a:solidFill>
                        </wps:spPr>
                        <wps:bodyPr wrap="square" lIns="0" tIns="0" rIns="0" bIns="0" rtlCol="0">
                          <a:noAutofit/>
                        </wps:bodyPr>
                      </wps:wsp>
                      <wps:wsp>
                        <wps:cNvPr id="556" name="Graphic 556"/>
                        <wps:cNvSpPr/>
                        <wps:spPr>
                          <a:xfrm>
                            <a:off x="94091" y="533096"/>
                            <a:ext cx="49530" cy="49530"/>
                          </a:xfrm>
                          <a:custGeom>
                            <a:avLst/>
                            <a:gdLst/>
                            <a:ahLst/>
                            <a:cxnLst/>
                            <a:rect l="l" t="t" r="r" b="b"/>
                            <a:pathLst>
                              <a:path w="49530" h="49530">
                                <a:moveTo>
                                  <a:pt x="24545" y="49091"/>
                                </a:moveTo>
                                <a:lnTo>
                                  <a:pt x="31058" y="49091"/>
                                </a:lnTo>
                                <a:lnTo>
                                  <a:pt x="37301" y="46505"/>
                                </a:lnTo>
                                <a:lnTo>
                                  <a:pt x="41899" y="41899"/>
                                </a:lnTo>
                                <a:lnTo>
                                  <a:pt x="46505" y="37301"/>
                                </a:lnTo>
                                <a:lnTo>
                                  <a:pt x="49091" y="31058"/>
                                </a:lnTo>
                                <a:lnTo>
                                  <a:pt x="49091" y="24545"/>
                                </a:lnTo>
                                <a:lnTo>
                                  <a:pt x="49091" y="18032"/>
                                </a:lnTo>
                                <a:lnTo>
                                  <a:pt x="46505" y="11790"/>
                                </a:lnTo>
                                <a:lnTo>
                                  <a:pt x="41899" y="7191"/>
                                </a:lnTo>
                                <a:lnTo>
                                  <a:pt x="37301" y="2585"/>
                                </a:lnTo>
                                <a:lnTo>
                                  <a:pt x="31058" y="0"/>
                                </a:lnTo>
                                <a:lnTo>
                                  <a:pt x="24545" y="0"/>
                                </a:lnTo>
                                <a:lnTo>
                                  <a:pt x="18032" y="0"/>
                                </a:lnTo>
                                <a:lnTo>
                                  <a:pt x="11790" y="2585"/>
                                </a:lnTo>
                                <a:lnTo>
                                  <a:pt x="7191" y="7191"/>
                                </a:lnTo>
                                <a:lnTo>
                                  <a:pt x="2585" y="11790"/>
                                </a:lnTo>
                                <a:lnTo>
                                  <a:pt x="0" y="18032"/>
                                </a:lnTo>
                                <a:lnTo>
                                  <a:pt x="0" y="24545"/>
                                </a:lnTo>
                                <a:lnTo>
                                  <a:pt x="0" y="31058"/>
                                </a:lnTo>
                                <a:lnTo>
                                  <a:pt x="2585" y="37301"/>
                                </a:lnTo>
                                <a:lnTo>
                                  <a:pt x="7191" y="41899"/>
                                </a:lnTo>
                                <a:lnTo>
                                  <a:pt x="11790" y="46505"/>
                                </a:lnTo>
                                <a:lnTo>
                                  <a:pt x="18032" y="49091"/>
                                </a:lnTo>
                                <a:lnTo>
                                  <a:pt x="24545" y="49091"/>
                                </a:lnTo>
                                <a:close/>
                              </a:path>
                            </a:pathLst>
                          </a:custGeom>
                          <a:ln w="8181">
                            <a:solidFill>
                              <a:srgbClr val="9367BC"/>
                            </a:solidFill>
                            <a:prstDash val="solid"/>
                          </a:ln>
                        </wps:spPr>
                        <wps:bodyPr wrap="square" lIns="0" tIns="0" rIns="0" bIns="0" rtlCol="0">
                          <a:noAutofit/>
                        </wps:bodyPr>
                      </wps:wsp>
                      <wps:wsp>
                        <wps:cNvPr id="557" name="Graphic 557"/>
                        <wps:cNvSpPr/>
                        <wps:spPr>
                          <a:xfrm>
                            <a:off x="94091" y="653140"/>
                            <a:ext cx="49530" cy="49530"/>
                          </a:xfrm>
                          <a:custGeom>
                            <a:avLst/>
                            <a:gdLst/>
                            <a:ahLst/>
                            <a:cxnLst/>
                            <a:rect l="l" t="t" r="r" b="b"/>
                            <a:pathLst>
                              <a:path w="49530" h="49530">
                                <a:moveTo>
                                  <a:pt x="31058" y="0"/>
                                </a:moveTo>
                                <a:lnTo>
                                  <a:pt x="18032" y="0"/>
                                </a:lnTo>
                                <a:lnTo>
                                  <a:pt x="11790" y="2585"/>
                                </a:lnTo>
                                <a:lnTo>
                                  <a:pt x="2585" y="11790"/>
                                </a:lnTo>
                                <a:lnTo>
                                  <a:pt x="0" y="18032"/>
                                </a:lnTo>
                                <a:lnTo>
                                  <a:pt x="0" y="31058"/>
                                </a:lnTo>
                                <a:lnTo>
                                  <a:pt x="2585" y="37301"/>
                                </a:lnTo>
                                <a:lnTo>
                                  <a:pt x="11790" y="46505"/>
                                </a:lnTo>
                                <a:lnTo>
                                  <a:pt x="18032" y="49091"/>
                                </a:lnTo>
                                <a:lnTo>
                                  <a:pt x="24545" y="49091"/>
                                </a:lnTo>
                                <a:lnTo>
                                  <a:pt x="31058" y="49091"/>
                                </a:lnTo>
                                <a:lnTo>
                                  <a:pt x="37301" y="46505"/>
                                </a:lnTo>
                                <a:lnTo>
                                  <a:pt x="46505" y="37301"/>
                                </a:lnTo>
                                <a:lnTo>
                                  <a:pt x="49091" y="31058"/>
                                </a:lnTo>
                                <a:lnTo>
                                  <a:pt x="49091" y="18032"/>
                                </a:lnTo>
                                <a:lnTo>
                                  <a:pt x="46505" y="11790"/>
                                </a:lnTo>
                                <a:lnTo>
                                  <a:pt x="37301" y="2585"/>
                                </a:lnTo>
                                <a:lnTo>
                                  <a:pt x="31058" y="0"/>
                                </a:lnTo>
                                <a:close/>
                              </a:path>
                            </a:pathLst>
                          </a:custGeom>
                          <a:solidFill>
                            <a:srgbClr val="8B554A"/>
                          </a:solidFill>
                        </wps:spPr>
                        <wps:bodyPr wrap="square" lIns="0" tIns="0" rIns="0" bIns="0" rtlCol="0">
                          <a:noAutofit/>
                        </wps:bodyPr>
                      </wps:wsp>
                      <wps:wsp>
                        <wps:cNvPr id="558" name="Graphic 558"/>
                        <wps:cNvSpPr/>
                        <wps:spPr>
                          <a:xfrm>
                            <a:off x="94091" y="653140"/>
                            <a:ext cx="49530" cy="49530"/>
                          </a:xfrm>
                          <a:custGeom>
                            <a:avLst/>
                            <a:gdLst/>
                            <a:ahLst/>
                            <a:cxnLst/>
                            <a:rect l="l" t="t" r="r" b="b"/>
                            <a:pathLst>
                              <a:path w="49530" h="49530">
                                <a:moveTo>
                                  <a:pt x="24545" y="49091"/>
                                </a:moveTo>
                                <a:lnTo>
                                  <a:pt x="31058" y="49091"/>
                                </a:lnTo>
                                <a:lnTo>
                                  <a:pt x="37301" y="46505"/>
                                </a:lnTo>
                                <a:lnTo>
                                  <a:pt x="41899" y="41899"/>
                                </a:lnTo>
                                <a:lnTo>
                                  <a:pt x="46505" y="37301"/>
                                </a:lnTo>
                                <a:lnTo>
                                  <a:pt x="49091" y="31058"/>
                                </a:lnTo>
                                <a:lnTo>
                                  <a:pt x="49091" y="24545"/>
                                </a:lnTo>
                                <a:lnTo>
                                  <a:pt x="49091" y="18032"/>
                                </a:lnTo>
                                <a:lnTo>
                                  <a:pt x="46505" y="11790"/>
                                </a:lnTo>
                                <a:lnTo>
                                  <a:pt x="41899" y="7191"/>
                                </a:lnTo>
                                <a:lnTo>
                                  <a:pt x="37301" y="2585"/>
                                </a:lnTo>
                                <a:lnTo>
                                  <a:pt x="31058" y="0"/>
                                </a:lnTo>
                                <a:lnTo>
                                  <a:pt x="24545" y="0"/>
                                </a:lnTo>
                                <a:lnTo>
                                  <a:pt x="18032" y="0"/>
                                </a:lnTo>
                                <a:lnTo>
                                  <a:pt x="11790" y="2585"/>
                                </a:lnTo>
                                <a:lnTo>
                                  <a:pt x="7191" y="7191"/>
                                </a:lnTo>
                                <a:lnTo>
                                  <a:pt x="2585" y="11790"/>
                                </a:lnTo>
                                <a:lnTo>
                                  <a:pt x="0" y="18032"/>
                                </a:lnTo>
                                <a:lnTo>
                                  <a:pt x="0" y="24545"/>
                                </a:lnTo>
                                <a:lnTo>
                                  <a:pt x="0" y="31058"/>
                                </a:lnTo>
                                <a:lnTo>
                                  <a:pt x="2585" y="37301"/>
                                </a:lnTo>
                                <a:lnTo>
                                  <a:pt x="7191" y="41899"/>
                                </a:lnTo>
                                <a:lnTo>
                                  <a:pt x="11790" y="46505"/>
                                </a:lnTo>
                                <a:lnTo>
                                  <a:pt x="18032" y="49091"/>
                                </a:lnTo>
                                <a:lnTo>
                                  <a:pt x="24545" y="49091"/>
                                </a:lnTo>
                                <a:close/>
                              </a:path>
                            </a:pathLst>
                          </a:custGeom>
                          <a:ln w="8181">
                            <a:solidFill>
                              <a:srgbClr val="8B554A"/>
                            </a:solidFill>
                            <a:prstDash val="solid"/>
                          </a:ln>
                        </wps:spPr>
                        <wps:bodyPr wrap="square" lIns="0" tIns="0" rIns="0" bIns="0" rtlCol="0">
                          <a:noAutofit/>
                        </wps:bodyPr>
                      </wps:wsp>
                      <wps:wsp>
                        <wps:cNvPr id="559" name="Graphic 559"/>
                        <wps:cNvSpPr/>
                        <wps:spPr>
                          <a:xfrm>
                            <a:off x="94091" y="773184"/>
                            <a:ext cx="49530" cy="49530"/>
                          </a:xfrm>
                          <a:custGeom>
                            <a:avLst/>
                            <a:gdLst/>
                            <a:ahLst/>
                            <a:cxnLst/>
                            <a:rect l="l" t="t" r="r" b="b"/>
                            <a:pathLst>
                              <a:path w="49530" h="49530">
                                <a:moveTo>
                                  <a:pt x="31058" y="0"/>
                                </a:moveTo>
                                <a:lnTo>
                                  <a:pt x="18032" y="0"/>
                                </a:lnTo>
                                <a:lnTo>
                                  <a:pt x="11790" y="2585"/>
                                </a:lnTo>
                                <a:lnTo>
                                  <a:pt x="2585" y="11790"/>
                                </a:lnTo>
                                <a:lnTo>
                                  <a:pt x="0" y="18032"/>
                                </a:lnTo>
                                <a:lnTo>
                                  <a:pt x="0" y="31058"/>
                                </a:lnTo>
                                <a:lnTo>
                                  <a:pt x="2585" y="37301"/>
                                </a:lnTo>
                                <a:lnTo>
                                  <a:pt x="11790" y="46505"/>
                                </a:lnTo>
                                <a:lnTo>
                                  <a:pt x="18032" y="49091"/>
                                </a:lnTo>
                                <a:lnTo>
                                  <a:pt x="24545" y="49091"/>
                                </a:lnTo>
                                <a:lnTo>
                                  <a:pt x="31058" y="49091"/>
                                </a:lnTo>
                                <a:lnTo>
                                  <a:pt x="37301" y="46505"/>
                                </a:lnTo>
                                <a:lnTo>
                                  <a:pt x="46505" y="37301"/>
                                </a:lnTo>
                                <a:lnTo>
                                  <a:pt x="49091" y="31058"/>
                                </a:lnTo>
                                <a:lnTo>
                                  <a:pt x="49091" y="18032"/>
                                </a:lnTo>
                                <a:lnTo>
                                  <a:pt x="46505" y="11790"/>
                                </a:lnTo>
                                <a:lnTo>
                                  <a:pt x="37301" y="2585"/>
                                </a:lnTo>
                                <a:lnTo>
                                  <a:pt x="31058" y="0"/>
                                </a:lnTo>
                                <a:close/>
                              </a:path>
                            </a:pathLst>
                          </a:custGeom>
                          <a:solidFill>
                            <a:srgbClr val="E377C2"/>
                          </a:solidFill>
                        </wps:spPr>
                        <wps:bodyPr wrap="square" lIns="0" tIns="0" rIns="0" bIns="0" rtlCol="0">
                          <a:noAutofit/>
                        </wps:bodyPr>
                      </wps:wsp>
                      <wps:wsp>
                        <wps:cNvPr id="560" name="Graphic 560"/>
                        <wps:cNvSpPr/>
                        <wps:spPr>
                          <a:xfrm>
                            <a:off x="94091" y="773184"/>
                            <a:ext cx="49530" cy="49530"/>
                          </a:xfrm>
                          <a:custGeom>
                            <a:avLst/>
                            <a:gdLst/>
                            <a:ahLst/>
                            <a:cxnLst/>
                            <a:rect l="l" t="t" r="r" b="b"/>
                            <a:pathLst>
                              <a:path w="49530" h="49530">
                                <a:moveTo>
                                  <a:pt x="24545" y="49091"/>
                                </a:moveTo>
                                <a:lnTo>
                                  <a:pt x="31058" y="49091"/>
                                </a:lnTo>
                                <a:lnTo>
                                  <a:pt x="37301" y="46505"/>
                                </a:lnTo>
                                <a:lnTo>
                                  <a:pt x="41899" y="41899"/>
                                </a:lnTo>
                                <a:lnTo>
                                  <a:pt x="46505" y="37301"/>
                                </a:lnTo>
                                <a:lnTo>
                                  <a:pt x="49091" y="31058"/>
                                </a:lnTo>
                                <a:lnTo>
                                  <a:pt x="49091" y="24545"/>
                                </a:lnTo>
                                <a:lnTo>
                                  <a:pt x="49091" y="18032"/>
                                </a:lnTo>
                                <a:lnTo>
                                  <a:pt x="46505" y="11790"/>
                                </a:lnTo>
                                <a:lnTo>
                                  <a:pt x="41899" y="7191"/>
                                </a:lnTo>
                                <a:lnTo>
                                  <a:pt x="37301" y="2585"/>
                                </a:lnTo>
                                <a:lnTo>
                                  <a:pt x="31058" y="0"/>
                                </a:lnTo>
                                <a:lnTo>
                                  <a:pt x="24545" y="0"/>
                                </a:lnTo>
                                <a:lnTo>
                                  <a:pt x="18032" y="0"/>
                                </a:lnTo>
                                <a:lnTo>
                                  <a:pt x="11790" y="2585"/>
                                </a:lnTo>
                                <a:lnTo>
                                  <a:pt x="7191" y="7191"/>
                                </a:lnTo>
                                <a:lnTo>
                                  <a:pt x="2585" y="11790"/>
                                </a:lnTo>
                                <a:lnTo>
                                  <a:pt x="0" y="18032"/>
                                </a:lnTo>
                                <a:lnTo>
                                  <a:pt x="0" y="24545"/>
                                </a:lnTo>
                                <a:lnTo>
                                  <a:pt x="0" y="31058"/>
                                </a:lnTo>
                                <a:lnTo>
                                  <a:pt x="2585" y="37301"/>
                                </a:lnTo>
                                <a:lnTo>
                                  <a:pt x="7191" y="41899"/>
                                </a:lnTo>
                                <a:lnTo>
                                  <a:pt x="11790" y="46505"/>
                                </a:lnTo>
                                <a:lnTo>
                                  <a:pt x="18032" y="49091"/>
                                </a:lnTo>
                                <a:lnTo>
                                  <a:pt x="24545" y="49091"/>
                                </a:lnTo>
                                <a:close/>
                              </a:path>
                            </a:pathLst>
                          </a:custGeom>
                          <a:ln w="8181">
                            <a:solidFill>
                              <a:srgbClr val="E377C2"/>
                            </a:solidFill>
                            <a:prstDash val="solid"/>
                          </a:ln>
                        </wps:spPr>
                        <wps:bodyPr wrap="square" lIns="0" tIns="0" rIns="0" bIns="0" rtlCol="0">
                          <a:noAutofit/>
                        </wps:bodyPr>
                      </wps:wsp>
                      <wps:wsp>
                        <wps:cNvPr id="561" name="Graphic 561"/>
                        <wps:cNvSpPr/>
                        <wps:spPr>
                          <a:xfrm>
                            <a:off x="94091" y="893228"/>
                            <a:ext cx="49530" cy="49530"/>
                          </a:xfrm>
                          <a:custGeom>
                            <a:avLst/>
                            <a:gdLst/>
                            <a:ahLst/>
                            <a:cxnLst/>
                            <a:rect l="l" t="t" r="r" b="b"/>
                            <a:pathLst>
                              <a:path w="49530" h="49530">
                                <a:moveTo>
                                  <a:pt x="31058" y="0"/>
                                </a:moveTo>
                                <a:lnTo>
                                  <a:pt x="18032" y="0"/>
                                </a:lnTo>
                                <a:lnTo>
                                  <a:pt x="11790" y="2585"/>
                                </a:lnTo>
                                <a:lnTo>
                                  <a:pt x="2585" y="11790"/>
                                </a:lnTo>
                                <a:lnTo>
                                  <a:pt x="0" y="18032"/>
                                </a:lnTo>
                                <a:lnTo>
                                  <a:pt x="0" y="31058"/>
                                </a:lnTo>
                                <a:lnTo>
                                  <a:pt x="2585" y="37301"/>
                                </a:lnTo>
                                <a:lnTo>
                                  <a:pt x="11790" y="46505"/>
                                </a:lnTo>
                                <a:lnTo>
                                  <a:pt x="18032" y="49091"/>
                                </a:lnTo>
                                <a:lnTo>
                                  <a:pt x="24545" y="49091"/>
                                </a:lnTo>
                                <a:lnTo>
                                  <a:pt x="31058" y="49091"/>
                                </a:lnTo>
                                <a:lnTo>
                                  <a:pt x="37301" y="46505"/>
                                </a:lnTo>
                                <a:lnTo>
                                  <a:pt x="46505" y="37301"/>
                                </a:lnTo>
                                <a:lnTo>
                                  <a:pt x="49091" y="31058"/>
                                </a:lnTo>
                                <a:lnTo>
                                  <a:pt x="49091" y="18032"/>
                                </a:lnTo>
                                <a:lnTo>
                                  <a:pt x="46505" y="11790"/>
                                </a:lnTo>
                                <a:lnTo>
                                  <a:pt x="37301" y="2585"/>
                                </a:lnTo>
                                <a:lnTo>
                                  <a:pt x="31058" y="0"/>
                                </a:lnTo>
                                <a:close/>
                              </a:path>
                            </a:pathLst>
                          </a:custGeom>
                          <a:solidFill>
                            <a:srgbClr val="7F7F7F"/>
                          </a:solidFill>
                        </wps:spPr>
                        <wps:bodyPr wrap="square" lIns="0" tIns="0" rIns="0" bIns="0" rtlCol="0">
                          <a:noAutofit/>
                        </wps:bodyPr>
                      </wps:wsp>
                      <wps:wsp>
                        <wps:cNvPr id="562" name="Graphic 562"/>
                        <wps:cNvSpPr/>
                        <wps:spPr>
                          <a:xfrm>
                            <a:off x="94091" y="893228"/>
                            <a:ext cx="49530" cy="49530"/>
                          </a:xfrm>
                          <a:custGeom>
                            <a:avLst/>
                            <a:gdLst/>
                            <a:ahLst/>
                            <a:cxnLst/>
                            <a:rect l="l" t="t" r="r" b="b"/>
                            <a:pathLst>
                              <a:path w="49530" h="49530">
                                <a:moveTo>
                                  <a:pt x="24545" y="49091"/>
                                </a:moveTo>
                                <a:lnTo>
                                  <a:pt x="31058" y="49091"/>
                                </a:lnTo>
                                <a:lnTo>
                                  <a:pt x="37301" y="46505"/>
                                </a:lnTo>
                                <a:lnTo>
                                  <a:pt x="41899" y="41899"/>
                                </a:lnTo>
                                <a:lnTo>
                                  <a:pt x="46505" y="37301"/>
                                </a:lnTo>
                                <a:lnTo>
                                  <a:pt x="49091" y="31058"/>
                                </a:lnTo>
                                <a:lnTo>
                                  <a:pt x="49091" y="24545"/>
                                </a:lnTo>
                                <a:lnTo>
                                  <a:pt x="49091" y="18032"/>
                                </a:lnTo>
                                <a:lnTo>
                                  <a:pt x="46505" y="11790"/>
                                </a:lnTo>
                                <a:lnTo>
                                  <a:pt x="41899" y="7191"/>
                                </a:lnTo>
                                <a:lnTo>
                                  <a:pt x="37301" y="2585"/>
                                </a:lnTo>
                                <a:lnTo>
                                  <a:pt x="31058" y="0"/>
                                </a:lnTo>
                                <a:lnTo>
                                  <a:pt x="24545" y="0"/>
                                </a:lnTo>
                                <a:lnTo>
                                  <a:pt x="18032" y="0"/>
                                </a:lnTo>
                                <a:lnTo>
                                  <a:pt x="11790" y="2585"/>
                                </a:lnTo>
                                <a:lnTo>
                                  <a:pt x="7191" y="7191"/>
                                </a:lnTo>
                                <a:lnTo>
                                  <a:pt x="2585" y="11790"/>
                                </a:lnTo>
                                <a:lnTo>
                                  <a:pt x="0" y="18032"/>
                                </a:lnTo>
                                <a:lnTo>
                                  <a:pt x="0" y="24545"/>
                                </a:lnTo>
                                <a:lnTo>
                                  <a:pt x="0" y="31058"/>
                                </a:lnTo>
                                <a:lnTo>
                                  <a:pt x="2585" y="37301"/>
                                </a:lnTo>
                                <a:lnTo>
                                  <a:pt x="7191" y="41899"/>
                                </a:lnTo>
                                <a:lnTo>
                                  <a:pt x="11790" y="46505"/>
                                </a:lnTo>
                                <a:lnTo>
                                  <a:pt x="18032" y="49091"/>
                                </a:lnTo>
                                <a:lnTo>
                                  <a:pt x="24545" y="49091"/>
                                </a:lnTo>
                                <a:close/>
                              </a:path>
                            </a:pathLst>
                          </a:custGeom>
                          <a:ln w="8181">
                            <a:solidFill>
                              <a:srgbClr val="7F7F7F"/>
                            </a:solidFill>
                            <a:prstDash val="solid"/>
                          </a:ln>
                        </wps:spPr>
                        <wps:bodyPr wrap="square" lIns="0" tIns="0" rIns="0" bIns="0" rtlCol="0">
                          <a:noAutofit/>
                        </wps:bodyPr>
                      </wps:wsp>
                      <wps:wsp>
                        <wps:cNvPr id="563" name="Graphic 563"/>
                        <wps:cNvSpPr/>
                        <wps:spPr>
                          <a:xfrm>
                            <a:off x="94091" y="1013272"/>
                            <a:ext cx="49530" cy="49530"/>
                          </a:xfrm>
                          <a:custGeom>
                            <a:avLst/>
                            <a:gdLst/>
                            <a:ahLst/>
                            <a:cxnLst/>
                            <a:rect l="l" t="t" r="r" b="b"/>
                            <a:pathLst>
                              <a:path w="49530" h="49530">
                                <a:moveTo>
                                  <a:pt x="31058" y="0"/>
                                </a:moveTo>
                                <a:lnTo>
                                  <a:pt x="18032" y="0"/>
                                </a:lnTo>
                                <a:lnTo>
                                  <a:pt x="11790" y="2585"/>
                                </a:lnTo>
                                <a:lnTo>
                                  <a:pt x="2585" y="11790"/>
                                </a:lnTo>
                                <a:lnTo>
                                  <a:pt x="0" y="18040"/>
                                </a:lnTo>
                                <a:lnTo>
                                  <a:pt x="0" y="31058"/>
                                </a:lnTo>
                                <a:lnTo>
                                  <a:pt x="2585" y="37301"/>
                                </a:lnTo>
                                <a:lnTo>
                                  <a:pt x="11790" y="46505"/>
                                </a:lnTo>
                                <a:lnTo>
                                  <a:pt x="18032" y="49091"/>
                                </a:lnTo>
                                <a:lnTo>
                                  <a:pt x="24545" y="49091"/>
                                </a:lnTo>
                                <a:lnTo>
                                  <a:pt x="31058" y="49091"/>
                                </a:lnTo>
                                <a:lnTo>
                                  <a:pt x="37301" y="46505"/>
                                </a:lnTo>
                                <a:lnTo>
                                  <a:pt x="46505" y="37301"/>
                                </a:lnTo>
                                <a:lnTo>
                                  <a:pt x="49091" y="31058"/>
                                </a:lnTo>
                                <a:lnTo>
                                  <a:pt x="49091" y="18040"/>
                                </a:lnTo>
                                <a:lnTo>
                                  <a:pt x="46505" y="11790"/>
                                </a:lnTo>
                                <a:lnTo>
                                  <a:pt x="37301" y="2585"/>
                                </a:lnTo>
                                <a:lnTo>
                                  <a:pt x="31058" y="0"/>
                                </a:lnTo>
                                <a:close/>
                              </a:path>
                            </a:pathLst>
                          </a:custGeom>
                          <a:solidFill>
                            <a:srgbClr val="BBBC21"/>
                          </a:solidFill>
                        </wps:spPr>
                        <wps:bodyPr wrap="square" lIns="0" tIns="0" rIns="0" bIns="0" rtlCol="0">
                          <a:noAutofit/>
                        </wps:bodyPr>
                      </wps:wsp>
                      <wps:wsp>
                        <wps:cNvPr id="564" name="Graphic 564"/>
                        <wps:cNvSpPr/>
                        <wps:spPr>
                          <a:xfrm>
                            <a:off x="94091" y="1013272"/>
                            <a:ext cx="49530" cy="49530"/>
                          </a:xfrm>
                          <a:custGeom>
                            <a:avLst/>
                            <a:gdLst/>
                            <a:ahLst/>
                            <a:cxnLst/>
                            <a:rect l="l" t="t" r="r" b="b"/>
                            <a:pathLst>
                              <a:path w="49530" h="49530">
                                <a:moveTo>
                                  <a:pt x="24545" y="49091"/>
                                </a:moveTo>
                                <a:lnTo>
                                  <a:pt x="31058" y="49091"/>
                                </a:lnTo>
                                <a:lnTo>
                                  <a:pt x="37301" y="46505"/>
                                </a:lnTo>
                                <a:lnTo>
                                  <a:pt x="41899" y="41899"/>
                                </a:lnTo>
                                <a:lnTo>
                                  <a:pt x="46505" y="37301"/>
                                </a:lnTo>
                                <a:lnTo>
                                  <a:pt x="49091" y="31058"/>
                                </a:lnTo>
                                <a:lnTo>
                                  <a:pt x="49091" y="24545"/>
                                </a:lnTo>
                                <a:lnTo>
                                  <a:pt x="49091" y="18040"/>
                                </a:lnTo>
                                <a:lnTo>
                                  <a:pt x="46505" y="11790"/>
                                </a:lnTo>
                                <a:lnTo>
                                  <a:pt x="41899" y="7191"/>
                                </a:lnTo>
                                <a:lnTo>
                                  <a:pt x="37301" y="2585"/>
                                </a:lnTo>
                                <a:lnTo>
                                  <a:pt x="31058" y="0"/>
                                </a:lnTo>
                                <a:lnTo>
                                  <a:pt x="24545" y="0"/>
                                </a:lnTo>
                                <a:lnTo>
                                  <a:pt x="18032" y="0"/>
                                </a:lnTo>
                                <a:lnTo>
                                  <a:pt x="11790" y="2585"/>
                                </a:lnTo>
                                <a:lnTo>
                                  <a:pt x="7191" y="7191"/>
                                </a:lnTo>
                                <a:lnTo>
                                  <a:pt x="2585" y="11790"/>
                                </a:lnTo>
                                <a:lnTo>
                                  <a:pt x="0" y="18040"/>
                                </a:lnTo>
                                <a:lnTo>
                                  <a:pt x="0" y="24545"/>
                                </a:lnTo>
                                <a:lnTo>
                                  <a:pt x="0" y="31058"/>
                                </a:lnTo>
                                <a:lnTo>
                                  <a:pt x="2585" y="37301"/>
                                </a:lnTo>
                                <a:lnTo>
                                  <a:pt x="7191" y="41899"/>
                                </a:lnTo>
                                <a:lnTo>
                                  <a:pt x="11790" y="46505"/>
                                </a:lnTo>
                                <a:lnTo>
                                  <a:pt x="18032" y="49091"/>
                                </a:lnTo>
                                <a:lnTo>
                                  <a:pt x="24545" y="49091"/>
                                </a:lnTo>
                                <a:close/>
                              </a:path>
                            </a:pathLst>
                          </a:custGeom>
                          <a:ln w="8181">
                            <a:solidFill>
                              <a:srgbClr val="BBBC21"/>
                            </a:solidFill>
                            <a:prstDash val="solid"/>
                          </a:ln>
                        </wps:spPr>
                        <wps:bodyPr wrap="square" lIns="0" tIns="0" rIns="0" bIns="0" rtlCol="0">
                          <a:noAutofit/>
                        </wps:bodyPr>
                      </wps:wsp>
                      <wps:wsp>
                        <wps:cNvPr id="565" name="Graphic 565"/>
                        <wps:cNvSpPr/>
                        <wps:spPr>
                          <a:xfrm>
                            <a:off x="94091" y="1133316"/>
                            <a:ext cx="49530" cy="49530"/>
                          </a:xfrm>
                          <a:custGeom>
                            <a:avLst/>
                            <a:gdLst/>
                            <a:ahLst/>
                            <a:cxnLst/>
                            <a:rect l="l" t="t" r="r" b="b"/>
                            <a:pathLst>
                              <a:path w="49530" h="49530">
                                <a:moveTo>
                                  <a:pt x="31058" y="0"/>
                                </a:moveTo>
                                <a:lnTo>
                                  <a:pt x="18032" y="0"/>
                                </a:lnTo>
                                <a:lnTo>
                                  <a:pt x="11790" y="2585"/>
                                </a:lnTo>
                                <a:lnTo>
                                  <a:pt x="2585" y="11790"/>
                                </a:lnTo>
                                <a:lnTo>
                                  <a:pt x="0" y="18032"/>
                                </a:lnTo>
                                <a:lnTo>
                                  <a:pt x="0" y="31058"/>
                                </a:lnTo>
                                <a:lnTo>
                                  <a:pt x="2585" y="37301"/>
                                </a:lnTo>
                                <a:lnTo>
                                  <a:pt x="11790" y="46505"/>
                                </a:lnTo>
                                <a:lnTo>
                                  <a:pt x="18032" y="49091"/>
                                </a:lnTo>
                                <a:lnTo>
                                  <a:pt x="24545" y="49091"/>
                                </a:lnTo>
                                <a:lnTo>
                                  <a:pt x="31058" y="49091"/>
                                </a:lnTo>
                                <a:lnTo>
                                  <a:pt x="37301" y="46505"/>
                                </a:lnTo>
                                <a:lnTo>
                                  <a:pt x="46505" y="37301"/>
                                </a:lnTo>
                                <a:lnTo>
                                  <a:pt x="49091" y="31058"/>
                                </a:lnTo>
                                <a:lnTo>
                                  <a:pt x="49091" y="18032"/>
                                </a:lnTo>
                                <a:lnTo>
                                  <a:pt x="46505" y="11790"/>
                                </a:lnTo>
                                <a:lnTo>
                                  <a:pt x="37301" y="2585"/>
                                </a:lnTo>
                                <a:lnTo>
                                  <a:pt x="31058" y="0"/>
                                </a:lnTo>
                                <a:close/>
                              </a:path>
                            </a:pathLst>
                          </a:custGeom>
                          <a:solidFill>
                            <a:srgbClr val="16BDCF"/>
                          </a:solidFill>
                        </wps:spPr>
                        <wps:bodyPr wrap="square" lIns="0" tIns="0" rIns="0" bIns="0" rtlCol="0">
                          <a:noAutofit/>
                        </wps:bodyPr>
                      </wps:wsp>
                      <wps:wsp>
                        <wps:cNvPr id="566" name="Graphic 566"/>
                        <wps:cNvSpPr/>
                        <wps:spPr>
                          <a:xfrm>
                            <a:off x="94091" y="1133316"/>
                            <a:ext cx="49530" cy="49530"/>
                          </a:xfrm>
                          <a:custGeom>
                            <a:avLst/>
                            <a:gdLst/>
                            <a:ahLst/>
                            <a:cxnLst/>
                            <a:rect l="l" t="t" r="r" b="b"/>
                            <a:pathLst>
                              <a:path w="49530" h="49530">
                                <a:moveTo>
                                  <a:pt x="24545" y="49091"/>
                                </a:moveTo>
                                <a:lnTo>
                                  <a:pt x="31058" y="49091"/>
                                </a:lnTo>
                                <a:lnTo>
                                  <a:pt x="37301" y="46505"/>
                                </a:lnTo>
                                <a:lnTo>
                                  <a:pt x="41899" y="41899"/>
                                </a:lnTo>
                                <a:lnTo>
                                  <a:pt x="46505" y="37301"/>
                                </a:lnTo>
                                <a:lnTo>
                                  <a:pt x="49091" y="31058"/>
                                </a:lnTo>
                                <a:lnTo>
                                  <a:pt x="49091" y="24545"/>
                                </a:lnTo>
                                <a:lnTo>
                                  <a:pt x="49091" y="18032"/>
                                </a:lnTo>
                                <a:lnTo>
                                  <a:pt x="46505" y="11790"/>
                                </a:lnTo>
                                <a:lnTo>
                                  <a:pt x="41899" y="7191"/>
                                </a:lnTo>
                                <a:lnTo>
                                  <a:pt x="37301" y="2585"/>
                                </a:lnTo>
                                <a:lnTo>
                                  <a:pt x="31058" y="0"/>
                                </a:lnTo>
                                <a:lnTo>
                                  <a:pt x="24545" y="0"/>
                                </a:lnTo>
                                <a:lnTo>
                                  <a:pt x="18032" y="0"/>
                                </a:lnTo>
                                <a:lnTo>
                                  <a:pt x="11790" y="2585"/>
                                </a:lnTo>
                                <a:lnTo>
                                  <a:pt x="7191" y="7191"/>
                                </a:lnTo>
                                <a:lnTo>
                                  <a:pt x="2585" y="11790"/>
                                </a:lnTo>
                                <a:lnTo>
                                  <a:pt x="0" y="18032"/>
                                </a:lnTo>
                                <a:lnTo>
                                  <a:pt x="0" y="24545"/>
                                </a:lnTo>
                                <a:lnTo>
                                  <a:pt x="0" y="31058"/>
                                </a:lnTo>
                                <a:lnTo>
                                  <a:pt x="2585" y="37301"/>
                                </a:lnTo>
                                <a:lnTo>
                                  <a:pt x="7191" y="41899"/>
                                </a:lnTo>
                                <a:lnTo>
                                  <a:pt x="11790" y="46505"/>
                                </a:lnTo>
                                <a:lnTo>
                                  <a:pt x="18032" y="49091"/>
                                </a:lnTo>
                                <a:lnTo>
                                  <a:pt x="24545" y="49091"/>
                                </a:lnTo>
                                <a:close/>
                              </a:path>
                            </a:pathLst>
                          </a:custGeom>
                          <a:ln w="8181">
                            <a:solidFill>
                              <a:srgbClr val="16BDCF"/>
                            </a:solidFill>
                            <a:prstDash val="solid"/>
                          </a:ln>
                        </wps:spPr>
                        <wps:bodyPr wrap="square" lIns="0" tIns="0" rIns="0" bIns="0" rtlCol="0">
                          <a:noAutofit/>
                        </wps:bodyPr>
                      </wps:wsp>
                      <wps:wsp>
                        <wps:cNvPr id="567" name="Graphic 567"/>
                        <wps:cNvSpPr/>
                        <wps:spPr>
                          <a:xfrm>
                            <a:off x="94091" y="1253352"/>
                            <a:ext cx="49530" cy="49530"/>
                          </a:xfrm>
                          <a:custGeom>
                            <a:avLst/>
                            <a:gdLst/>
                            <a:ahLst/>
                            <a:cxnLst/>
                            <a:rect l="l" t="t" r="r" b="b"/>
                            <a:pathLst>
                              <a:path w="49530" h="49530">
                                <a:moveTo>
                                  <a:pt x="31058" y="0"/>
                                </a:moveTo>
                                <a:lnTo>
                                  <a:pt x="18032" y="0"/>
                                </a:lnTo>
                                <a:lnTo>
                                  <a:pt x="11790" y="2585"/>
                                </a:lnTo>
                                <a:lnTo>
                                  <a:pt x="2585" y="11790"/>
                                </a:lnTo>
                                <a:lnTo>
                                  <a:pt x="0" y="18032"/>
                                </a:lnTo>
                                <a:lnTo>
                                  <a:pt x="0" y="31050"/>
                                </a:lnTo>
                                <a:lnTo>
                                  <a:pt x="2585" y="37301"/>
                                </a:lnTo>
                                <a:lnTo>
                                  <a:pt x="11790" y="46505"/>
                                </a:lnTo>
                                <a:lnTo>
                                  <a:pt x="18032" y="49091"/>
                                </a:lnTo>
                                <a:lnTo>
                                  <a:pt x="24545" y="49091"/>
                                </a:lnTo>
                                <a:lnTo>
                                  <a:pt x="31058" y="49091"/>
                                </a:lnTo>
                                <a:lnTo>
                                  <a:pt x="37301" y="46505"/>
                                </a:lnTo>
                                <a:lnTo>
                                  <a:pt x="46505" y="37301"/>
                                </a:lnTo>
                                <a:lnTo>
                                  <a:pt x="49091" y="31050"/>
                                </a:lnTo>
                                <a:lnTo>
                                  <a:pt x="49091" y="18032"/>
                                </a:lnTo>
                                <a:lnTo>
                                  <a:pt x="46505" y="11790"/>
                                </a:lnTo>
                                <a:lnTo>
                                  <a:pt x="37301" y="2585"/>
                                </a:lnTo>
                                <a:lnTo>
                                  <a:pt x="31058" y="0"/>
                                </a:lnTo>
                                <a:close/>
                              </a:path>
                            </a:pathLst>
                          </a:custGeom>
                          <a:solidFill>
                            <a:srgbClr val="1F77B3"/>
                          </a:solidFill>
                        </wps:spPr>
                        <wps:bodyPr wrap="square" lIns="0" tIns="0" rIns="0" bIns="0" rtlCol="0">
                          <a:noAutofit/>
                        </wps:bodyPr>
                      </wps:wsp>
                      <wps:wsp>
                        <wps:cNvPr id="568" name="Graphic 568"/>
                        <wps:cNvSpPr/>
                        <wps:spPr>
                          <a:xfrm>
                            <a:off x="94091" y="1253352"/>
                            <a:ext cx="49530" cy="49530"/>
                          </a:xfrm>
                          <a:custGeom>
                            <a:avLst/>
                            <a:gdLst/>
                            <a:ahLst/>
                            <a:cxnLst/>
                            <a:rect l="l" t="t" r="r" b="b"/>
                            <a:pathLst>
                              <a:path w="49530" h="49530">
                                <a:moveTo>
                                  <a:pt x="24545" y="49091"/>
                                </a:moveTo>
                                <a:lnTo>
                                  <a:pt x="31058" y="49091"/>
                                </a:lnTo>
                                <a:lnTo>
                                  <a:pt x="37301" y="46505"/>
                                </a:lnTo>
                                <a:lnTo>
                                  <a:pt x="41899" y="41899"/>
                                </a:lnTo>
                                <a:lnTo>
                                  <a:pt x="46505" y="37301"/>
                                </a:lnTo>
                                <a:lnTo>
                                  <a:pt x="49091" y="31050"/>
                                </a:lnTo>
                                <a:lnTo>
                                  <a:pt x="49091" y="24545"/>
                                </a:lnTo>
                                <a:lnTo>
                                  <a:pt x="49091" y="18032"/>
                                </a:lnTo>
                                <a:lnTo>
                                  <a:pt x="46505" y="11790"/>
                                </a:lnTo>
                                <a:lnTo>
                                  <a:pt x="41899" y="7191"/>
                                </a:lnTo>
                                <a:lnTo>
                                  <a:pt x="37301" y="2585"/>
                                </a:lnTo>
                                <a:lnTo>
                                  <a:pt x="31058" y="0"/>
                                </a:lnTo>
                                <a:lnTo>
                                  <a:pt x="24545" y="0"/>
                                </a:lnTo>
                                <a:lnTo>
                                  <a:pt x="18032" y="0"/>
                                </a:lnTo>
                                <a:lnTo>
                                  <a:pt x="11790" y="2585"/>
                                </a:lnTo>
                                <a:lnTo>
                                  <a:pt x="7191" y="7191"/>
                                </a:lnTo>
                                <a:lnTo>
                                  <a:pt x="2585" y="11790"/>
                                </a:lnTo>
                                <a:lnTo>
                                  <a:pt x="0" y="18032"/>
                                </a:lnTo>
                                <a:lnTo>
                                  <a:pt x="0" y="24545"/>
                                </a:lnTo>
                                <a:lnTo>
                                  <a:pt x="0" y="31050"/>
                                </a:lnTo>
                                <a:lnTo>
                                  <a:pt x="2585" y="37301"/>
                                </a:lnTo>
                                <a:lnTo>
                                  <a:pt x="7191" y="41899"/>
                                </a:lnTo>
                                <a:lnTo>
                                  <a:pt x="11790" y="46505"/>
                                </a:lnTo>
                                <a:lnTo>
                                  <a:pt x="18032" y="49091"/>
                                </a:lnTo>
                                <a:lnTo>
                                  <a:pt x="24545" y="49091"/>
                                </a:lnTo>
                                <a:close/>
                              </a:path>
                            </a:pathLst>
                          </a:custGeom>
                          <a:ln w="8181">
                            <a:solidFill>
                              <a:srgbClr val="1F77B3"/>
                            </a:solidFill>
                            <a:prstDash val="solid"/>
                          </a:ln>
                        </wps:spPr>
                        <wps:bodyPr wrap="square" lIns="0" tIns="0" rIns="0" bIns="0" rtlCol="0">
                          <a:noAutofit/>
                        </wps:bodyPr>
                      </wps:wsp>
                      <wps:wsp>
                        <wps:cNvPr id="569" name="Graphic 569"/>
                        <wps:cNvSpPr/>
                        <wps:spPr>
                          <a:xfrm>
                            <a:off x="36818" y="1390783"/>
                            <a:ext cx="163830" cy="1270"/>
                          </a:xfrm>
                          <a:custGeom>
                            <a:avLst/>
                            <a:gdLst/>
                            <a:ahLst/>
                            <a:cxnLst/>
                            <a:rect l="l" t="t" r="r" b="b"/>
                            <a:pathLst>
                              <a:path w="163830">
                                <a:moveTo>
                                  <a:pt x="0" y="0"/>
                                </a:moveTo>
                                <a:lnTo>
                                  <a:pt x="163636" y="0"/>
                                </a:lnTo>
                              </a:path>
                            </a:pathLst>
                          </a:custGeom>
                          <a:ln w="12272">
                            <a:solidFill>
                              <a:srgbClr val="FF0000"/>
                            </a:solidFill>
                            <a:prstDash val="solid"/>
                          </a:ln>
                        </wps:spPr>
                        <wps:bodyPr wrap="square" lIns="0" tIns="0" rIns="0" bIns="0" rtlCol="0">
                          <a:noAutofit/>
                        </wps:bodyPr>
                      </wps:wsp>
                      <wps:wsp>
                        <wps:cNvPr id="570" name="Textbox 570"/>
                        <wps:cNvSpPr txBox="1"/>
                        <wps:spPr>
                          <a:xfrm>
                            <a:off x="0" y="0"/>
                            <a:ext cx="942340" cy="1473835"/>
                          </a:xfrm>
                          <a:prstGeom prst="rect">
                            <a:avLst/>
                          </a:prstGeom>
                        </wps:spPr>
                        <wps:txbx>
                          <w:txbxContent>
                            <w:p w14:paraId="4D829954">
                              <w:pPr>
                                <w:spacing w:before="0" w:line="240" w:lineRule="auto"/>
                                <w:rPr>
                                  <w:sz w:val="2"/>
                                </w:rPr>
                              </w:pPr>
                            </w:p>
                            <w:p w14:paraId="47AAA5F9">
                              <w:pPr>
                                <w:spacing w:before="1"/>
                                <w:ind w:left="418" w:right="0" w:firstLine="0"/>
                                <w:jc w:val="left"/>
                                <w:rPr>
                                  <w:rFonts w:ascii="Times New Roman" w:hAnsi="Times New Roman"/>
                                  <w:sz w:val="14"/>
                                </w:rPr>
                              </w:pPr>
                              <w:r>
                                <w:rPr>
                                  <w:rFonts w:ascii="Times New Roman" w:hAnsi="Times New Roman"/>
                                  <w:w w:val="115"/>
                                  <w:sz w:val="14"/>
                                </w:rPr>
                                <w:t>-40</w:t>
                              </w:r>
                              <w:r>
                                <w:rPr>
                                  <w:rFonts w:ascii="Times New Roman" w:hAnsi="Times New Roman"/>
                                  <w:spacing w:val="-6"/>
                                  <w:w w:val="115"/>
                                  <w:sz w:val="14"/>
                                </w:rPr>
                                <w:t xml:space="preserve"> </w:t>
                              </w:r>
                              <w:r>
                                <w:rPr>
                                  <w:rFonts w:ascii="Times New Roman" w:hAnsi="Times New Roman"/>
                                  <w:spacing w:val="-12"/>
                                  <w:w w:val="115"/>
                                  <w:sz w:val="14"/>
                                </w:rPr>
                                <w:t>°</w:t>
                              </w:r>
                            </w:p>
                            <w:p w14:paraId="6A98391D">
                              <w:pPr>
                                <w:spacing w:before="5" w:line="240" w:lineRule="auto"/>
                                <w:rPr>
                                  <w:rFonts w:ascii="Times New Roman"/>
                                  <w:sz w:val="2"/>
                                </w:rPr>
                              </w:pPr>
                            </w:p>
                            <w:p w14:paraId="14B6563E">
                              <w:pPr>
                                <w:spacing w:before="0"/>
                                <w:ind w:left="418" w:right="0" w:firstLine="0"/>
                                <w:jc w:val="left"/>
                                <w:rPr>
                                  <w:rFonts w:ascii="Times New Roman" w:hAnsi="Times New Roman"/>
                                  <w:sz w:val="14"/>
                                </w:rPr>
                              </w:pPr>
                              <w:r>
                                <w:rPr>
                                  <w:rFonts w:ascii="Times New Roman" w:hAnsi="Times New Roman"/>
                                  <w:w w:val="115"/>
                                  <w:sz w:val="14"/>
                                </w:rPr>
                                <w:t>-41</w:t>
                              </w:r>
                              <w:r>
                                <w:rPr>
                                  <w:rFonts w:ascii="Times New Roman" w:hAnsi="Times New Roman"/>
                                  <w:spacing w:val="-6"/>
                                  <w:w w:val="115"/>
                                  <w:sz w:val="14"/>
                                </w:rPr>
                                <w:t xml:space="preserve"> </w:t>
                              </w:r>
                              <w:r>
                                <w:rPr>
                                  <w:rFonts w:ascii="Times New Roman" w:hAnsi="Times New Roman"/>
                                  <w:spacing w:val="-12"/>
                                  <w:w w:val="115"/>
                                  <w:sz w:val="14"/>
                                </w:rPr>
                                <w:t>°</w:t>
                              </w:r>
                            </w:p>
                            <w:p w14:paraId="65B0E8E5">
                              <w:pPr>
                                <w:spacing w:before="5" w:line="240" w:lineRule="auto"/>
                                <w:rPr>
                                  <w:rFonts w:ascii="Times New Roman"/>
                                  <w:sz w:val="2"/>
                                </w:rPr>
                              </w:pPr>
                            </w:p>
                            <w:p w14:paraId="5C37B073">
                              <w:pPr>
                                <w:spacing w:before="0"/>
                                <w:ind w:left="418" w:right="0" w:firstLine="0"/>
                                <w:jc w:val="left"/>
                                <w:rPr>
                                  <w:rFonts w:ascii="Times New Roman" w:hAnsi="Times New Roman"/>
                                  <w:sz w:val="14"/>
                                </w:rPr>
                              </w:pPr>
                              <w:r>
                                <w:rPr>
                                  <w:rFonts w:ascii="Times New Roman" w:hAnsi="Times New Roman"/>
                                  <w:w w:val="115"/>
                                  <w:sz w:val="14"/>
                                </w:rPr>
                                <w:t>-42</w:t>
                              </w:r>
                              <w:r>
                                <w:rPr>
                                  <w:rFonts w:ascii="Times New Roman" w:hAnsi="Times New Roman"/>
                                  <w:spacing w:val="-6"/>
                                  <w:w w:val="115"/>
                                  <w:sz w:val="14"/>
                                </w:rPr>
                                <w:t xml:space="preserve"> </w:t>
                              </w:r>
                              <w:r>
                                <w:rPr>
                                  <w:rFonts w:ascii="Times New Roman" w:hAnsi="Times New Roman"/>
                                  <w:spacing w:val="-12"/>
                                  <w:w w:val="115"/>
                                  <w:sz w:val="14"/>
                                </w:rPr>
                                <w:t>°</w:t>
                              </w:r>
                            </w:p>
                            <w:p w14:paraId="6C8DAE8D">
                              <w:pPr>
                                <w:spacing w:before="5" w:line="240" w:lineRule="auto"/>
                                <w:rPr>
                                  <w:rFonts w:ascii="Times New Roman"/>
                                  <w:sz w:val="2"/>
                                </w:rPr>
                              </w:pPr>
                            </w:p>
                            <w:p w14:paraId="7F5E6D9F">
                              <w:pPr>
                                <w:spacing w:before="0"/>
                                <w:ind w:left="418" w:right="0" w:firstLine="0"/>
                                <w:jc w:val="left"/>
                                <w:rPr>
                                  <w:rFonts w:ascii="Times New Roman" w:hAnsi="Times New Roman"/>
                                  <w:sz w:val="14"/>
                                </w:rPr>
                              </w:pPr>
                              <w:r>
                                <w:rPr>
                                  <w:rFonts w:ascii="Times New Roman" w:hAnsi="Times New Roman"/>
                                  <w:w w:val="115"/>
                                  <w:sz w:val="14"/>
                                </w:rPr>
                                <w:t>-43</w:t>
                              </w:r>
                              <w:r>
                                <w:rPr>
                                  <w:rFonts w:ascii="Times New Roman" w:hAnsi="Times New Roman"/>
                                  <w:spacing w:val="-6"/>
                                  <w:w w:val="115"/>
                                  <w:sz w:val="14"/>
                                </w:rPr>
                                <w:t xml:space="preserve"> </w:t>
                              </w:r>
                              <w:r>
                                <w:rPr>
                                  <w:rFonts w:ascii="Times New Roman" w:hAnsi="Times New Roman"/>
                                  <w:spacing w:val="-12"/>
                                  <w:w w:val="115"/>
                                  <w:sz w:val="14"/>
                                </w:rPr>
                                <w:t>°</w:t>
                              </w:r>
                            </w:p>
                            <w:p w14:paraId="0C2AEF38">
                              <w:pPr>
                                <w:spacing w:before="5" w:line="240" w:lineRule="auto"/>
                                <w:rPr>
                                  <w:rFonts w:ascii="Times New Roman"/>
                                  <w:sz w:val="2"/>
                                </w:rPr>
                              </w:pPr>
                            </w:p>
                            <w:p w14:paraId="0701E723">
                              <w:pPr>
                                <w:spacing w:before="0"/>
                                <w:ind w:left="418" w:right="0" w:firstLine="0"/>
                                <w:jc w:val="left"/>
                                <w:rPr>
                                  <w:rFonts w:ascii="Times New Roman" w:hAnsi="Times New Roman"/>
                                  <w:sz w:val="14"/>
                                </w:rPr>
                              </w:pPr>
                              <w:r>
                                <w:rPr>
                                  <w:rFonts w:ascii="Times New Roman" w:hAnsi="Times New Roman"/>
                                  <w:w w:val="115"/>
                                  <w:sz w:val="14"/>
                                </w:rPr>
                                <w:t>-44</w:t>
                              </w:r>
                              <w:r>
                                <w:rPr>
                                  <w:rFonts w:ascii="Times New Roman" w:hAnsi="Times New Roman"/>
                                  <w:spacing w:val="-6"/>
                                  <w:w w:val="115"/>
                                  <w:sz w:val="14"/>
                                </w:rPr>
                                <w:t xml:space="preserve"> </w:t>
                              </w:r>
                              <w:r>
                                <w:rPr>
                                  <w:rFonts w:ascii="Times New Roman" w:hAnsi="Times New Roman"/>
                                  <w:spacing w:val="-12"/>
                                  <w:w w:val="115"/>
                                  <w:sz w:val="14"/>
                                </w:rPr>
                                <w:t>°</w:t>
                              </w:r>
                            </w:p>
                            <w:p w14:paraId="58BCF261">
                              <w:pPr>
                                <w:spacing w:before="5" w:line="240" w:lineRule="auto"/>
                                <w:rPr>
                                  <w:rFonts w:ascii="Times New Roman"/>
                                  <w:sz w:val="2"/>
                                </w:rPr>
                              </w:pPr>
                            </w:p>
                            <w:p w14:paraId="27221978">
                              <w:pPr>
                                <w:spacing w:before="0"/>
                                <w:ind w:left="418" w:right="0" w:firstLine="0"/>
                                <w:jc w:val="left"/>
                                <w:rPr>
                                  <w:rFonts w:ascii="Times New Roman" w:hAnsi="Times New Roman"/>
                                  <w:sz w:val="14"/>
                                </w:rPr>
                              </w:pPr>
                              <w:r>
                                <w:rPr>
                                  <w:rFonts w:ascii="Times New Roman" w:hAnsi="Times New Roman"/>
                                  <w:w w:val="115"/>
                                  <w:sz w:val="14"/>
                                </w:rPr>
                                <w:t>-45</w:t>
                              </w:r>
                              <w:r>
                                <w:rPr>
                                  <w:rFonts w:ascii="Times New Roman" w:hAnsi="Times New Roman"/>
                                  <w:spacing w:val="-6"/>
                                  <w:w w:val="115"/>
                                  <w:sz w:val="14"/>
                                </w:rPr>
                                <w:t xml:space="preserve"> </w:t>
                              </w:r>
                              <w:r>
                                <w:rPr>
                                  <w:rFonts w:ascii="Times New Roman" w:hAnsi="Times New Roman"/>
                                  <w:spacing w:val="-12"/>
                                  <w:w w:val="115"/>
                                  <w:sz w:val="14"/>
                                </w:rPr>
                                <w:t>°</w:t>
                              </w:r>
                            </w:p>
                            <w:p w14:paraId="5A810F98">
                              <w:pPr>
                                <w:spacing w:before="5" w:line="240" w:lineRule="auto"/>
                                <w:rPr>
                                  <w:rFonts w:ascii="Times New Roman"/>
                                  <w:sz w:val="2"/>
                                </w:rPr>
                              </w:pPr>
                            </w:p>
                            <w:p w14:paraId="0F3A9187">
                              <w:pPr>
                                <w:spacing w:before="0"/>
                                <w:ind w:left="418" w:right="0" w:firstLine="0"/>
                                <w:jc w:val="left"/>
                                <w:rPr>
                                  <w:rFonts w:ascii="Times New Roman" w:hAnsi="Times New Roman"/>
                                  <w:sz w:val="14"/>
                                </w:rPr>
                              </w:pPr>
                              <w:r>
                                <w:rPr>
                                  <w:rFonts w:ascii="Times New Roman" w:hAnsi="Times New Roman"/>
                                  <w:w w:val="115"/>
                                  <w:sz w:val="14"/>
                                </w:rPr>
                                <w:t>-46</w:t>
                              </w:r>
                              <w:r>
                                <w:rPr>
                                  <w:rFonts w:ascii="Times New Roman" w:hAnsi="Times New Roman"/>
                                  <w:spacing w:val="-6"/>
                                  <w:w w:val="115"/>
                                  <w:sz w:val="14"/>
                                </w:rPr>
                                <w:t xml:space="preserve"> </w:t>
                              </w:r>
                              <w:r>
                                <w:rPr>
                                  <w:rFonts w:ascii="Times New Roman" w:hAnsi="Times New Roman"/>
                                  <w:spacing w:val="-12"/>
                                  <w:w w:val="115"/>
                                  <w:sz w:val="14"/>
                                </w:rPr>
                                <w:t>°</w:t>
                              </w:r>
                            </w:p>
                            <w:p w14:paraId="30B87364">
                              <w:pPr>
                                <w:spacing w:before="5" w:line="240" w:lineRule="auto"/>
                                <w:rPr>
                                  <w:rFonts w:ascii="Times New Roman"/>
                                  <w:sz w:val="2"/>
                                </w:rPr>
                              </w:pPr>
                            </w:p>
                            <w:p w14:paraId="22C7730A">
                              <w:pPr>
                                <w:spacing w:before="0"/>
                                <w:ind w:left="418" w:right="0" w:firstLine="0"/>
                                <w:jc w:val="left"/>
                                <w:rPr>
                                  <w:rFonts w:ascii="Times New Roman" w:hAnsi="Times New Roman"/>
                                  <w:sz w:val="14"/>
                                </w:rPr>
                              </w:pPr>
                              <w:r>
                                <w:rPr>
                                  <w:rFonts w:ascii="Times New Roman" w:hAnsi="Times New Roman"/>
                                  <w:w w:val="115"/>
                                  <w:sz w:val="14"/>
                                </w:rPr>
                                <w:t>-47</w:t>
                              </w:r>
                              <w:r>
                                <w:rPr>
                                  <w:rFonts w:ascii="Times New Roman" w:hAnsi="Times New Roman"/>
                                  <w:spacing w:val="-6"/>
                                  <w:w w:val="115"/>
                                  <w:sz w:val="14"/>
                                </w:rPr>
                                <w:t xml:space="preserve"> </w:t>
                              </w:r>
                              <w:r>
                                <w:rPr>
                                  <w:rFonts w:ascii="Times New Roman" w:hAnsi="Times New Roman"/>
                                  <w:spacing w:val="-12"/>
                                  <w:w w:val="115"/>
                                  <w:sz w:val="14"/>
                                </w:rPr>
                                <w:t>°</w:t>
                              </w:r>
                            </w:p>
                            <w:p w14:paraId="19F29EC9">
                              <w:pPr>
                                <w:spacing w:before="5" w:line="240" w:lineRule="auto"/>
                                <w:rPr>
                                  <w:rFonts w:ascii="Times New Roman"/>
                                  <w:sz w:val="2"/>
                                </w:rPr>
                              </w:pPr>
                            </w:p>
                            <w:p w14:paraId="71E265D5">
                              <w:pPr>
                                <w:spacing w:before="0"/>
                                <w:ind w:left="418" w:right="0" w:firstLine="0"/>
                                <w:jc w:val="left"/>
                                <w:rPr>
                                  <w:rFonts w:ascii="Times New Roman" w:hAnsi="Times New Roman"/>
                                  <w:sz w:val="14"/>
                                </w:rPr>
                              </w:pPr>
                              <w:r>
                                <w:rPr>
                                  <w:rFonts w:ascii="Times New Roman" w:hAnsi="Times New Roman"/>
                                  <w:w w:val="115"/>
                                  <w:sz w:val="14"/>
                                </w:rPr>
                                <w:t>-48</w:t>
                              </w:r>
                              <w:r>
                                <w:rPr>
                                  <w:rFonts w:ascii="Times New Roman" w:hAnsi="Times New Roman"/>
                                  <w:spacing w:val="-6"/>
                                  <w:w w:val="115"/>
                                  <w:sz w:val="14"/>
                                </w:rPr>
                                <w:t xml:space="preserve"> </w:t>
                              </w:r>
                              <w:r>
                                <w:rPr>
                                  <w:rFonts w:ascii="Times New Roman" w:hAnsi="Times New Roman"/>
                                  <w:spacing w:val="-12"/>
                                  <w:w w:val="115"/>
                                  <w:sz w:val="14"/>
                                </w:rPr>
                                <w:t>°</w:t>
                              </w:r>
                            </w:p>
                            <w:p w14:paraId="4A016C9A">
                              <w:pPr>
                                <w:spacing w:before="5" w:line="240" w:lineRule="auto"/>
                                <w:rPr>
                                  <w:rFonts w:ascii="Times New Roman"/>
                                  <w:sz w:val="2"/>
                                </w:rPr>
                              </w:pPr>
                            </w:p>
                            <w:p w14:paraId="01ADD34E">
                              <w:pPr>
                                <w:spacing w:before="0"/>
                                <w:ind w:left="418" w:right="0" w:firstLine="0"/>
                                <w:jc w:val="left"/>
                                <w:rPr>
                                  <w:rFonts w:ascii="Times New Roman" w:hAnsi="Times New Roman"/>
                                  <w:sz w:val="14"/>
                                </w:rPr>
                              </w:pPr>
                              <w:r>
                                <w:rPr>
                                  <w:rFonts w:ascii="Times New Roman" w:hAnsi="Times New Roman"/>
                                  <w:w w:val="115"/>
                                  <w:sz w:val="14"/>
                                </w:rPr>
                                <w:t>-49</w:t>
                              </w:r>
                              <w:r>
                                <w:rPr>
                                  <w:rFonts w:ascii="Times New Roman" w:hAnsi="Times New Roman"/>
                                  <w:spacing w:val="-6"/>
                                  <w:w w:val="115"/>
                                  <w:sz w:val="14"/>
                                </w:rPr>
                                <w:t xml:space="preserve"> </w:t>
                              </w:r>
                              <w:r>
                                <w:rPr>
                                  <w:rFonts w:ascii="Times New Roman" w:hAnsi="Times New Roman"/>
                                  <w:spacing w:val="-12"/>
                                  <w:w w:val="115"/>
                                  <w:sz w:val="14"/>
                                </w:rPr>
                                <w:t>°</w:t>
                              </w:r>
                            </w:p>
                            <w:p w14:paraId="72053A3D">
                              <w:pPr>
                                <w:spacing w:before="5" w:line="240" w:lineRule="auto"/>
                                <w:rPr>
                                  <w:rFonts w:ascii="Times New Roman"/>
                                  <w:sz w:val="2"/>
                                </w:rPr>
                              </w:pPr>
                            </w:p>
                            <w:p w14:paraId="6BF9945D">
                              <w:pPr>
                                <w:spacing w:before="0"/>
                                <w:ind w:left="418" w:right="0" w:firstLine="0"/>
                                <w:jc w:val="left"/>
                                <w:rPr>
                                  <w:rFonts w:ascii="Times New Roman" w:hAnsi="Times New Roman"/>
                                  <w:sz w:val="14"/>
                                </w:rPr>
                              </w:pPr>
                              <w:r>
                                <w:rPr>
                                  <w:rFonts w:ascii="Times New Roman" w:hAnsi="Times New Roman"/>
                                  <w:w w:val="115"/>
                                  <w:sz w:val="14"/>
                                </w:rPr>
                                <w:t>-50</w:t>
                              </w:r>
                              <w:r>
                                <w:rPr>
                                  <w:rFonts w:ascii="Times New Roman" w:hAnsi="Times New Roman"/>
                                  <w:spacing w:val="-6"/>
                                  <w:w w:val="115"/>
                                  <w:sz w:val="14"/>
                                </w:rPr>
                                <w:t xml:space="preserve"> </w:t>
                              </w:r>
                              <w:r>
                                <w:rPr>
                                  <w:rFonts w:ascii="Times New Roman" w:hAnsi="Times New Roman"/>
                                  <w:spacing w:val="-12"/>
                                  <w:w w:val="115"/>
                                  <w:sz w:val="14"/>
                                </w:rPr>
                                <w:t>°</w:t>
                              </w:r>
                            </w:p>
                            <w:p w14:paraId="3911CB5F">
                              <w:pPr>
                                <w:spacing w:before="5" w:line="240" w:lineRule="auto"/>
                                <w:rPr>
                                  <w:rFonts w:ascii="Times New Roman"/>
                                  <w:sz w:val="2"/>
                                </w:rPr>
                              </w:pPr>
                            </w:p>
                            <w:p w14:paraId="5D9E0FEF">
                              <w:pPr>
                                <w:spacing w:before="0"/>
                                <w:ind w:left="418" w:right="0" w:firstLine="0"/>
                                <w:jc w:val="left"/>
                                <w:rPr>
                                  <w:rFonts w:ascii="Times New Roman"/>
                                  <w:sz w:val="14"/>
                                </w:rPr>
                              </w:pPr>
                              <w:r>
                                <w:rPr>
                                  <w:rFonts w:ascii="Times New Roman"/>
                                  <w:w w:val="120"/>
                                  <w:sz w:val="14"/>
                                </w:rPr>
                                <w:t>Ex</w:t>
                              </w:r>
                              <w:r>
                                <w:rPr>
                                  <w:rFonts w:ascii="Times New Roman"/>
                                  <w:spacing w:val="8"/>
                                  <w:w w:val="120"/>
                                  <w:sz w:val="14"/>
                                </w:rPr>
                                <w:t xml:space="preserve"> </w:t>
                              </w:r>
                              <w:r>
                                <w:rPr>
                                  <w:rFonts w:ascii="Times New Roman"/>
                                  <w:w w:val="120"/>
                                  <w:sz w:val="14"/>
                                </w:rPr>
                                <w:t>ected</w:t>
                              </w:r>
                              <w:r>
                                <w:rPr>
                                  <w:rFonts w:ascii="Times New Roman"/>
                                  <w:spacing w:val="4"/>
                                  <w:w w:val="120"/>
                                  <w:sz w:val="14"/>
                                </w:rPr>
                                <w:t xml:space="preserve"> </w:t>
                              </w:r>
                              <w:r>
                                <w:rPr>
                                  <w:rFonts w:ascii="Times New Roman"/>
                                  <w:spacing w:val="-2"/>
                                  <w:w w:val="120"/>
                                  <w:sz w:val="14"/>
                                </w:rPr>
                                <w:t>result</w:t>
                              </w:r>
                            </w:p>
                          </w:txbxContent>
                        </wps:txbx>
                        <wps:bodyPr wrap="square" lIns="0" tIns="0" rIns="0" bIns="0" rtlCol="0">
                          <a:noAutofit/>
                        </wps:bodyPr>
                      </wps:wsp>
                    </wpg:wgp>
                  </a:graphicData>
                </a:graphic>
              </wp:anchor>
            </w:drawing>
          </mc:Choice>
          <mc:Fallback>
            <w:pict>
              <v:group id="_x0000_s1026" o:spid="_x0000_s1026" o:spt="203" style="position:absolute;left:0pt;margin-left:363.55pt;margin-top:2.7pt;height:116.05pt;width:74.2pt;mso-position-horizontal-relative:page;z-index:251683840;mso-width-relative:page;mso-height-relative:page;" coordsize="942340,1473835" o:gfxdata="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">
                <o:lock v:ext="edit" aspectratio="f"/>
                <v:shape id="Graphic 546" o:spid="_x0000_s1026" o:spt="100" style="position:absolute;left:4090;top:4090;height:1465580;width:934085;" filled="f" stroked="t" coordsize="934085,1465580" o:gfxdata="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gq45L4A&#10;AADcAAAADwAAAAAAAAABACAAAAAiAAAAZHJzL2Rvd25yZXYueG1sUEsBAhQAFAAAAAgAh07iQDMv&#10;BZ47AAAAOQAAABAAAAAAAAAAAQAgAAAADQEAAGRycy9zaGFwZXhtbC54bWxQSwUGAAAAAAYABgBb&#10;AQAAtwMAAAAA&#10;" path="m16363,1465066l917389,1465066,928296,1465066,933753,1459608,933753,1448702,933753,16363,933753,5449,928296,0,917389,0,16363,0,5449,0,0,5449,0,16363,0,1448702,0,1459608,5449,1465066,16363,1465066xe">
                  <v:fill on="f" focussize="0,0"/>
                  <v:stroke weight="0.644173228346457pt" color="#CCCCCC" joinstyle="round"/>
                  <v:imagedata o:title=""/>
                  <o:lock v:ext="edit" aspectratio="f"/>
                  <v:textbox inset="0mm,0mm,0mm,0mm"/>
                </v:shape>
                <v:shape id="Graphic 547" o:spid="_x0000_s1026" o:spt="100" style="position:absolute;left:94091;top:52928;height:49530;width:49530;" fillcolor="#1F77B3" filled="t" stroked="f" coordsize="49530,49530" o:gfxdata="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RFC4b4A&#10;AADcAAAADwAAAAAAAAABACAAAAAiAAAAZHJzL2Rvd25yZXYueG1sUEsBAhQAFAAAAAgAh07iQDMv&#10;BZ47AAAAOQAAABAAAAAAAAAAAQAgAAAADQEAAGRycy9zaGFwZXhtbC54bWxQSwUGAAAAAAYABgBb&#10;AQAAtwMAAAAA&#10;" path="m31058,0l18032,0,11790,2585,2585,11790,0,18040,0,31058,2585,37301,11790,46505,18032,49091,24545,49091,31058,49091,37301,46505,46505,37301,49091,31058,49091,18040,46505,11790,37301,2585,31058,0xe">
                  <v:fill on="t" focussize="0,0"/>
                  <v:stroke on="f"/>
                  <v:imagedata o:title=""/>
                  <o:lock v:ext="edit" aspectratio="f"/>
                  <v:textbox inset="0mm,0mm,0mm,0mm"/>
                </v:shape>
                <v:shape id="Graphic 548" o:spid="_x0000_s1026" o:spt="100" style="position:absolute;left:94091;top:52928;height:49530;width:49530;" filled="f" stroked="t" coordsize="49530,49530" o:gfxdata="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FwBZugAAANwA&#10;AAAPAAAAAAAAAAEAIAAAACIAAABkcnMvZG93bnJldi54bWxQSwECFAAUAAAACACHTuJAMy8FnjsA&#10;AAA5AAAAEAAAAAAAAAABACAAAAAJAQAAZHJzL3NoYXBleG1sLnhtbFBLBQYAAAAABgAGAFsBAACz&#10;AwAAAAA=&#10;" path="m24545,49091l31058,49091,37301,46505,41899,41899,46505,37301,49091,31058,49091,24545,49091,18040,46505,11790,41899,7191,37301,2585,31058,0,24545,0,18032,0,11790,2585,7191,7191,2585,11790,0,18040,0,24545,0,31058,2585,37301,7191,41899,11790,46505,18032,49091,24545,49091xe">
                  <v:fill on="f" focussize="0,0"/>
                  <v:stroke weight="0.644173228346457pt" color="#1F77B3" joinstyle="round"/>
                  <v:imagedata o:title=""/>
                  <o:lock v:ext="edit" aspectratio="f"/>
                  <v:textbox inset="0mm,0mm,0mm,0mm"/>
                </v:shape>
                <v:shape id="Graphic 549" o:spid="_x0000_s1026" o:spt="100" style="position:absolute;left:94091;top:172972;height:49530;width:49530;" fillcolor="#FF7F0E" filled="t" stroked="f" coordsize="49530,49530" o:gfxdata="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KpCr&#10;wAAAANwAAAAPAAAAAAAAAAEAIAAAACIAAABkcnMvZG93bnJldi54bWxQSwECFAAUAAAACACHTuJA&#10;My8FnjsAAAA5AAAAEAAAAAAAAAABACAAAAAPAQAAZHJzL3NoYXBleG1sLnhtbFBLBQYAAAAABgAG&#10;AFsBAAC5AwAAAAA=&#10;" path="m31058,0l18032,0,11790,2585,2585,11790,0,18032,0,31050,2585,37301,11790,46505,18032,49091,24545,49091,31058,49091,37301,46505,46505,37301,49091,31050,49091,18032,46505,11790,37301,2585,31058,0xe">
                  <v:fill on="t" focussize="0,0"/>
                  <v:stroke on="f"/>
                  <v:imagedata o:title=""/>
                  <o:lock v:ext="edit" aspectratio="f"/>
                  <v:textbox inset="0mm,0mm,0mm,0mm"/>
                </v:shape>
                <v:shape id="Graphic 550" o:spid="_x0000_s1026" o:spt="100" style="position:absolute;left:94091;top:172972;height:49530;width:49530;" filled="f" stroked="t" coordsize="49530,49530" o:gfxdata="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YXUTvQAA&#10;ANwAAAAPAAAAAAAAAAEAIAAAACIAAABkcnMvZG93bnJldi54bWxQSwECFAAUAAAACACHTuJAMy8F&#10;njsAAAA5AAAAEAAAAAAAAAABACAAAAAMAQAAZHJzL3NoYXBleG1sLnhtbFBLBQYAAAAABgAGAFsB&#10;AAC2AwAAAAA=&#10;" path="m24545,49091l31058,49091,37301,46505,41899,41899,46505,37301,49091,31050,49091,24545,49091,18032,46505,11790,41899,7191,37301,2585,31058,0,24545,0,18032,0,11790,2585,7191,7191,2585,11790,0,18032,0,24545,0,31050,2585,37301,7191,41899,11790,46505,18032,49091,24545,49091xe">
                  <v:fill on="f" focussize="0,0"/>
                  <v:stroke weight="0.644173228346457pt" color="#FF7F0E" joinstyle="round"/>
                  <v:imagedata o:title=""/>
                  <o:lock v:ext="edit" aspectratio="f"/>
                  <v:textbox inset="0mm,0mm,0mm,0mm"/>
                </v:shape>
                <v:shape id="Graphic 551" o:spid="_x0000_s1026" o:spt="100" style="position:absolute;left:94091;top:293008;height:49530;width:49530;" fillcolor="#2C9F2C" filled="t" stroked="f" coordsize="49530,49530" o:gfxdata="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mcpX74A&#10;AADcAAAADwAAAAAAAAABACAAAAAiAAAAZHJzL2Rvd25yZXYueG1sUEsBAhQAFAAAAAgAh07iQDMv&#10;BZ47AAAAOQAAABAAAAAAAAAAAQAgAAAADQEAAGRycy9zaGFwZXhtbC54bWxQSwUGAAAAAAYABgBb&#10;AQAAtwMAAAAA&#10;" path="m31058,0l18032,0,11790,2585,2585,11790,0,18032,0,31050,2585,37301,11790,46505,18032,49091,24545,49091,31058,49091,37301,46505,46505,37301,49091,31050,49091,18032,46505,11790,37301,2585,31058,0xe">
                  <v:fill on="t" focussize="0,0"/>
                  <v:stroke on="f"/>
                  <v:imagedata o:title=""/>
                  <o:lock v:ext="edit" aspectratio="f"/>
                  <v:textbox inset="0mm,0mm,0mm,0mm"/>
                </v:shape>
                <v:shape id="Graphic 552" o:spid="_x0000_s1026" o:spt="100" style="position:absolute;left:94091;top:293008;height:49530;width:49530;" filled="f" stroked="t" coordsize="49530,49530" o:gfxdata="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ckA5vQAA&#10;ANwAAAAPAAAAAAAAAAEAIAAAACIAAABkcnMvZG93bnJldi54bWxQSwECFAAUAAAACACHTuJAMy8F&#10;njsAAAA5AAAAEAAAAAAAAAABACAAAAAMAQAAZHJzL3NoYXBleG1sLnhtbFBLBQYAAAAABgAGAFsB&#10;AAC2AwAAAAA=&#10;" path="m24545,49091l31058,49091,37301,46505,41899,41899,46505,37301,49091,31050,49091,24545,49091,18032,46505,11790,41899,7191,37301,2585,31058,0,24545,0,18032,0,11790,2585,7191,7191,2585,11790,0,18032,0,24545,0,31050,2585,37301,7191,41899,11790,46505,18032,49091,24545,49091xe">
                  <v:fill on="f" focussize="0,0"/>
                  <v:stroke weight="0.644173228346457pt" color="#2C9F2C" joinstyle="round"/>
                  <v:imagedata o:title=""/>
                  <o:lock v:ext="edit" aspectratio="f"/>
                  <v:textbox inset="0mm,0mm,0mm,0mm"/>
                </v:shape>
                <v:shape id="Graphic 553" o:spid="_x0000_s1026" o:spt="100" style="position:absolute;left:94091;top:413052;height:49530;width:49530;" fillcolor="#D62728" filled="t" stroked="f" coordsize="49530,49530" o:gfxdata="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spl9O/&#10;AAAA3AAAAA8AAAAAAAAAAQAgAAAAIgAAAGRycy9kb3ducmV2LnhtbFBLAQIUABQAAAAIAIdO4kAz&#10;LwWeOwAAADkAAAAQAAAAAAAAAAEAIAAAAA4BAABkcnMvc2hhcGV4bWwueG1sUEsFBgAAAAAGAAYA&#10;WwEAALgDAAAAAA==&#10;" path="m31058,0l18032,0,11790,2585,2585,11790,0,18032,0,31058,2585,37301,11790,46505,18032,49091,24545,49091,31058,49091,37301,46505,46505,37301,49091,31058,49091,18032,46505,11790,37301,2585,31058,0xe">
                  <v:fill on="t" focussize="0,0"/>
                  <v:stroke on="f"/>
                  <v:imagedata o:title=""/>
                  <o:lock v:ext="edit" aspectratio="f"/>
                  <v:textbox inset="0mm,0mm,0mm,0mm"/>
                </v:shape>
                <v:shape id="Graphic 554" o:spid="_x0000_s1026" o:spt="100" style="position:absolute;left:94091;top:413052;height:49530;width:49530;" filled="f" stroked="t" coordsize="49530,49530" o:gfxdata="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ZUKcb4A&#10;AADcAAAADwAAAAAAAAABACAAAAAiAAAAZHJzL2Rvd25yZXYueG1sUEsBAhQAFAAAAAgAh07iQDMv&#10;BZ47AAAAOQAAABAAAAAAAAAAAQAgAAAADQEAAGRycy9zaGFwZXhtbC54bWxQSwUGAAAAAAYABgBb&#10;AQAAtwMAAAAA&#10;" path="m24545,49091l31058,49091,37301,46505,41899,41899,46505,37301,49091,31058,49091,24545,49091,18032,46505,11790,41899,7191,37301,2585,31058,0,24545,0,18032,0,11790,2585,7191,7191,2585,11790,0,18032,0,24545,0,31058,2585,37301,7191,41899,11790,46505,18032,49091,24545,49091xe">
                  <v:fill on="f" focussize="0,0"/>
                  <v:stroke weight="0.644173228346457pt" color="#D62728" joinstyle="round"/>
                  <v:imagedata o:title=""/>
                  <o:lock v:ext="edit" aspectratio="f"/>
                  <v:textbox inset="0mm,0mm,0mm,0mm"/>
                </v:shape>
                <v:shape id="Graphic 555" o:spid="_x0000_s1026" o:spt="100" style="position:absolute;left:94091;top:533096;height:49530;width:49530;" fillcolor="#9367BC" filled="t" stroked="f" coordsize="49530,49530" o:gfxdata="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5LQ9b4A&#10;AADcAAAADwAAAAAAAAABACAAAAAiAAAAZHJzL2Rvd25yZXYueG1sUEsBAhQAFAAAAAgAh07iQDMv&#10;BZ47AAAAOQAAABAAAAAAAAAAAQAgAAAADQEAAGRycy9zaGFwZXhtbC54bWxQSwUGAAAAAAYABgBb&#10;AQAAtwMAAAAA&#10;" path="m31058,0l18032,0,11790,2585,2585,11790,0,18032,0,31058,2585,37301,11790,46505,18032,49091,24545,49091,31058,49091,37301,46505,46505,37301,49091,31058,49091,18032,46505,11790,37301,2585,31058,0xe">
                  <v:fill on="t" focussize="0,0"/>
                  <v:stroke on="f"/>
                  <v:imagedata o:title=""/>
                  <o:lock v:ext="edit" aspectratio="f"/>
                  <v:textbox inset="0mm,0mm,0mm,0mm"/>
                </v:shape>
                <v:shape id="Graphic 556" o:spid="_x0000_s1026" o:spt="100" style="position:absolute;left:94091;top:533096;height:49530;width:49530;" filled="f" stroked="t" coordsize="49530,49530" o:gfxdata="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H4JJa/&#10;AAAA3AAAAA8AAAAAAAAAAQAgAAAAIgAAAGRycy9kb3ducmV2LnhtbFBLAQIUABQAAAAIAIdO4kAz&#10;LwWeOwAAADkAAAAQAAAAAAAAAAEAIAAAAA4BAABkcnMvc2hhcGV4bWwueG1sUEsFBgAAAAAGAAYA&#10;WwEAALgDAAAAAA==&#10;" path="m24545,49091l31058,49091,37301,46505,41899,41899,46505,37301,49091,31058,49091,24545,49091,18032,46505,11790,41899,7191,37301,2585,31058,0,24545,0,18032,0,11790,2585,7191,7191,2585,11790,0,18032,0,24545,0,31058,2585,37301,7191,41899,11790,46505,18032,49091,24545,49091xe">
                  <v:fill on="f" focussize="0,0"/>
                  <v:stroke weight="0.644173228346457pt" color="#9367BC" joinstyle="round"/>
                  <v:imagedata o:title=""/>
                  <o:lock v:ext="edit" aspectratio="f"/>
                  <v:textbox inset="0mm,0mm,0mm,0mm"/>
                </v:shape>
                <v:shape id="Graphic 557" o:spid="_x0000_s1026" o:spt="100" style="position:absolute;left:94091;top:653140;height:49530;width:49530;" fillcolor="#8B554A" filled="t" stroked="f" coordsize="49530,49530" o:gfxdata="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wPYBvQAA&#10;ANwAAAAPAAAAAAAAAAEAIAAAACIAAABkcnMvZG93bnJldi54bWxQSwECFAAUAAAACACHTuJAMy8F&#10;njsAAAA5AAAAEAAAAAAAAAABACAAAAAMAQAAZHJzL3NoYXBleG1sLnhtbFBLBQYAAAAABgAGAFsB&#10;AAC2AwAAAAA=&#10;" path="m31058,0l18032,0,11790,2585,2585,11790,0,18032,0,31058,2585,37301,11790,46505,18032,49091,24545,49091,31058,49091,37301,46505,46505,37301,49091,31058,49091,18032,46505,11790,37301,2585,31058,0xe">
                  <v:fill on="t" focussize="0,0"/>
                  <v:stroke on="f"/>
                  <v:imagedata o:title=""/>
                  <o:lock v:ext="edit" aspectratio="f"/>
                  <v:textbox inset="0mm,0mm,0mm,0mm"/>
                </v:shape>
                <v:shape id="Graphic 558" o:spid="_x0000_s1026" o:spt="100" style="position:absolute;left:94091;top:653140;height:49530;width:49530;" filled="f" stroked="t" coordsize="49530,49530" o:gfxdata="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LehHugAAANwA&#10;AAAPAAAAAAAAAAEAIAAAACIAAABkcnMvZG93bnJldi54bWxQSwECFAAUAAAACACHTuJAMy8FnjsA&#10;AAA5AAAAEAAAAAAAAAABACAAAAAJAQAAZHJzL3NoYXBleG1sLnhtbFBLBQYAAAAABgAGAFsBAACz&#10;AwAAAAA=&#10;" path="m24545,49091l31058,49091,37301,46505,41899,41899,46505,37301,49091,31058,49091,24545,49091,18032,46505,11790,41899,7191,37301,2585,31058,0,24545,0,18032,0,11790,2585,7191,7191,2585,11790,0,18032,0,24545,0,31058,2585,37301,7191,41899,11790,46505,18032,49091,24545,49091xe">
                  <v:fill on="f" focussize="0,0"/>
                  <v:stroke weight="0.644173228346457pt" color="#8B554A" joinstyle="round"/>
                  <v:imagedata o:title=""/>
                  <o:lock v:ext="edit" aspectratio="f"/>
                  <v:textbox inset="0mm,0mm,0mm,0mm"/>
                </v:shape>
                <v:shape id="Graphic 559" o:spid="_x0000_s1026" o:spt="100" style="position:absolute;left:94091;top:773184;height:49530;width:49530;" fillcolor="#E377C2" filled="t" stroked="f" coordsize="49530,49530" o:gfxdata="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PRzgy/&#10;AAAA3AAAAA8AAAAAAAAAAQAgAAAAIgAAAGRycy9kb3ducmV2LnhtbFBLAQIUABQAAAAIAIdO4kAz&#10;LwWeOwAAADkAAAAQAAAAAAAAAAEAIAAAAA4BAABkcnMvc2hhcGV4bWwueG1sUEsFBgAAAAAGAAYA&#10;WwEAALgDAAAAAA==&#10;" path="m31058,0l18032,0,11790,2585,2585,11790,0,18032,0,31058,2585,37301,11790,46505,18032,49091,24545,49091,31058,49091,37301,46505,46505,37301,49091,31058,49091,18032,46505,11790,37301,2585,31058,0xe">
                  <v:fill on="t" focussize="0,0"/>
                  <v:stroke on="f"/>
                  <v:imagedata o:title=""/>
                  <o:lock v:ext="edit" aspectratio="f"/>
                  <v:textbox inset="0mm,0mm,0mm,0mm"/>
                </v:shape>
                <v:shape id="Graphic 560" o:spid="_x0000_s1026" o:spt="100" style="position:absolute;left:94091;top:773184;height:49530;width:49530;" filled="f" stroked="t" coordsize="49530,49530" o:gfxdata="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6e/EK7UAAADcAAAADwAA&#10;AAAAAAABACAAAAAiAAAAZHJzL2Rvd25yZXYueG1sUEsBAhQAFAAAAAgAh07iQDMvBZ47AAAAOQAA&#10;ABAAAAAAAAAAAQAgAAAABAEAAGRycy9zaGFwZXhtbC54bWxQSwUGAAAAAAYABgBbAQAArgMAAAAA&#10;" path="m24545,49091l31058,49091,37301,46505,41899,41899,46505,37301,49091,31058,49091,24545,49091,18032,46505,11790,41899,7191,37301,2585,31058,0,24545,0,18032,0,11790,2585,7191,7191,2585,11790,0,18032,0,24545,0,31058,2585,37301,7191,41899,11790,46505,18032,49091,24545,49091xe">
                  <v:fill on="f" focussize="0,0"/>
                  <v:stroke weight="0.644173228346457pt" color="#E377C2" joinstyle="round"/>
                  <v:imagedata o:title=""/>
                  <o:lock v:ext="edit" aspectratio="f"/>
                  <v:textbox inset="0mm,0mm,0mm,0mm"/>
                </v:shape>
                <v:shape id="Graphic 561" o:spid="_x0000_s1026" o:spt="100" style="position:absolute;left:94091;top:893228;height:49530;width:49530;" fillcolor="#7F7F7F" filled="t" stroked="f" coordsize="49530,49530" o:gfxdata="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zdVdq5AAAA3AAA&#10;AA8AAAAAAAAAAQAgAAAAIgAAAGRycy9kb3ducmV2LnhtbFBLAQIUABQAAAAIAIdO4kAzLwWeOwAA&#10;ADkAAAAQAAAAAAAAAAEAIAAAAAgBAABkcnMvc2hhcGV4bWwueG1sUEsFBgAAAAAGAAYAWwEAALID&#10;AAAAAA==&#10;" path="m31058,0l18032,0,11790,2585,2585,11790,0,18032,0,31058,2585,37301,11790,46505,18032,49091,24545,49091,31058,49091,37301,46505,46505,37301,49091,31058,49091,18032,46505,11790,37301,2585,31058,0xe">
                  <v:fill on="t" focussize="0,0"/>
                  <v:stroke on="f"/>
                  <v:imagedata o:title=""/>
                  <o:lock v:ext="edit" aspectratio="f"/>
                  <v:textbox inset="0mm,0mm,0mm,0mm"/>
                </v:shape>
                <v:shape id="Graphic 562" o:spid="_x0000_s1026" o:spt="100" style="position:absolute;left:94091;top:893228;height:49530;width:49530;" filled="f" stroked="t" coordsize="49530,49530" o:gfxdata="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U+/674A&#10;AADcAAAADwAAAAAAAAABACAAAAAiAAAAZHJzL2Rvd25yZXYueG1sUEsBAhQAFAAAAAgAh07iQDMv&#10;BZ47AAAAOQAAABAAAAAAAAAAAQAgAAAADQEAAGRycy9zaGFwZXhtbC54bWxQSwUGAAAAAAYABgBb&#10;AQAAtwMAAAAA&#10;" path="m24545,49091l31058,49091,37301,46505,41899,41899,46505,37301,49091,31058,49091,24545,49091,18032,46505,11790,41899,7191,37301,2585,31058,0,24545,0,18032,0,11790,2585,7191,7191,2585,11790,0,18032,0,24545,0,31058,2585,37301,7191,41899,11790,46505,18032,49091,24545,49091xe">
                  <v:fill on="f" focussize="0,0"/>
                  <v:stroke weight="0.644173228346457pt" color="#7F7F7F" joinstyle="round"/>
                  <v:imagedata o:title=""/>
                  <o:lock v:ext="edit" aspectratio="f"/>
                  <v:textbox inset="0mm,0mm,0mm,0mm"/>
                </v:shape>
                <v:shape id="Graphic 563" o:spid="_x0000_s1026" o:spt="100" style="position:absolute;left:94091;top:1013272;height:49530;width:49530;" fillcolor="#BBBC21" filled="t" stroked="f" coordsize="49530,49530" o:gfxdata="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OYeUvQAA&#10;ANwAAAAPAAAAAAAAAAEAIAAAACIAAABkcnMvZG93bnJldi54bWxQSwECFAAUAAAACACHTuJAMy8F&#10;njsAAAA5AAAAEAAAAAAAAAABACAAAAAMAQAAZHJzL3NoYXBleG1sLnhtbFBLBQYAAAAABgAGAFsB&#10;AAC2AwAAAAA=&#10;" path="m31058,0l18032,0,11790,2585,2585,11790,0,18040,0,31058,2585,37301,11790,46505,18032,49091,24545,49091,31058,49091,37301,46505,46505,37301,49091,31058,49091,18040,46505,11790,37301,2585,31058,0xe">
                  <v:fill on="t" focussize="0,0"/>
                  <v:stroke on="f"/>
                  <v:imagedata o:title=""/>
                  <o:lock v:ext="edit" aspectratio="f"/>
                  <v:textbox inset="0mm,0mm,0mm,0mm"/>
                </v:shape>
                <v:shape id="Graphic 564" o:spid="_x0000_s1026" o:spt="100" style="position:absolute;left:94091;top:1013272;height:49530;width:49530;" filled="f" stroked="t" coordsize="49530,49530" o:gfxdata="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6uxkvQAA&#10;ANwAAAAPAAAAAAAAAAEAIAAAACIAAABkcnMvZG93bnJldi54bWxQSwECFAAUAAAACACHTuJAMy8F&#10;njsAAAA5AAAAEAAAAAAAAAABACAAAAAMAQAAZHJzL3NoYXBleG1sLnhtbFBLBQYAAAAABgAGAFsB&#10;AAC2AwAAAAA=&#10;" path="m24545,49091l31058,49091,37301,46505,41899,41899,46505,37301,49091,31058,49091,24545,49091,18040,46505,11790,41899,7191,37301,2585,31058,0,24545,0,18032,0,11790,2585,7191,7191,2585,11790,0,18040,0,24545,0,31058,2585,37301,7191,41899,11790,46505,18032,49091,24545,49091xe">
                  <v:fill on="f" focussize="0,0"/>
                  <v:stroke weight="0.644173228346457pt" color="#BBBC21" joinstyle="round"/>
                  <v:imagedata o:title=""/>
                  <o:lock v:ext="edit" aspectratio="f"/>
                  <v:textbox inset="0mm,0mm,0mm,0mm"/>
                </v:shape>
                <v:shape id="Graphic 565" o:spid="_x0000_s1026" o:spt="100" style="position:absolute;left:94091;top:1133316;height:49530;width:49530;" fillcolor="#16BDCF" filled="t" stroked="f" coordsize="49530,49530" o:gfxdata="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4PLV&#10;wAAAANwAAAAPAAAAAAAAAAEAIAAAACIAAABkcnMvZG93bnJldi54bWxQSwECFAAUAAAACACHTuJA&#10;My8FnjsAAAA5AAAAEAAAAAAAAAABACAAAAAPAQAAZHJzL3NoYXBleG1sLnhtbFBLBQYAAAAABgAG&#10;AFsBAAC5AwAAAAA=&#10;" path="m31058,0l18032,0,11790,2585,2585,11790,0,18032,0,31058,2585,37301,11790,46505,18032,49091,24545,49091,31058,49091,37301,46505,46505,37301,49091,31058,49091,18032,46505,11790,37301,2585,31058,0xe">
                  <v:fill on="t" focussize="0,0"/>
                  <v:stroke on="f"/>
                  <v:imagedata o:title=""/>
                  <o:lock v:ext="edit" aspectratio="f"/>
                  <v:textbox inset="0mm,0mm,0mm,0mm"/>
                </v:shape>
                <v:shape id="Graphic 566" o:spid="_x0000_s1026" o:spt="100" style="position:absolute;left:94091;top:1133316;height:49530;width:49530;" filled="f" stroked="t" coordsize="49530,49530" o:gfxdata="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TqT7a/&#10;AAAA3AAAAA8AAAAAAAAAAQAgAAAAIgAAAGRycy9kb3ducmV2LnhtbFBLAQIUABQAAAAIAIdO4kAz&#10;LwWeOwAAADkAAAAQAAAAAAAAAAEAIAAAAA4BAABkcnMvc2hhcGV4bWwueG1sUEsFBgAAAAAGAAYA&#10;WwEAALgDAAAAAA==&#10;" path="m24545,49091l31058,49091,37301,46505,41899,41899,46505,37301,49091,31058,49091,24545,49091,18032,46505,11790,41899,7191,37301,2585,31058,0,24545,0,18032,0,11790,2585,7191,7191,2585,11790,0,18032,0,24545,0,31058,2585,37301,7191,41899,11790,46505,18032,49091,24545,49091xe">
                  <v:fill on="f" focussize="0,0"/>
                  <v:stroke weight="0.644173228346457pt" color="#16BDCF" joinstyle="round"/>
                  <v:imagedata o:title=""/>
                  <o:lock v:ext="edit" aspectratio="f"/>
                  <v:textbox inset="0mm,0mm,0mm,0mm"/>
                </v:shape>
                <v:shape id="Graphic 567" o:spid="_x0000_s1026" o:spt="100" style="position:absolute;left:94091;top:1253352;height:49530;width:49530;" fillcolor="#1F77B3" filled="t" stroked="f" coordsize="49530,49530" o:gfxdata="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pB6BvQAA&#10;ANwAAAAPAAAAAAAAAAEAIAAAACIAAABkcnMvZG93bnJldi54bWxQSwECFAAUAAAACACHTuJAMy8F&#10;njsAAAA5AAAAEAAAAAAAAAABACAAAAAMAQAAZHJzL3NoYXBleG1sLnhtbFBLBQYAAAAABgAGAFsB&#10;AAC2AwAAAAA=&#10;" path="m31058,0l18032,0,11790,2585,2585,11790,0,18032,0,31050,2585,37301,11790,46505,18032,49091,24545,49091,31058,49091,37301,46505,46505,37301,49091,31050,49091,18032,46505,11790,37301,2585,31058,0xe">
                  <v:fill on="t" focussize="0,0"/>
                  <v:stroke on="f"/>
                  <v:imagedata o:title=""/>
                  <o:lock v:ext="edit" aspectratio="f"/>
                  <v:textbox inset="0mm,0mm,0mm,0mm"/>
                </v:shape>
                <v:shape id="Graphic 568" o:spid="_x0000_s1026" o:spt="100" style="position:absolute;left:94091;top:1253352;height:49530;width:49530;" filled="f" stroked="t" coordsize="49530,49530" o:gfxdata="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olw5ugAAANwA&#10;AAAPAAAAAAAAAAEAIAAAACIAAABkcnMvZG93bnJldi54bWxQSwECFAAUAAAACACHTuJAMy8FnjsA&#10;AAA5AAAAEAAAAAAAAAABACAAAAAJAQAAZHJzL3NoYXBleG1sLnhtbFBLBQYAAAAABgAGAFsBAACz&#10;AwAAAAA=&#10;" path="m24545,49091l31058,49091,37301,46505,41899,41899,46505,37301,49091,31050,49091,24545,49091,18032,46505,11790,41899,7191,37301,2585,31058,0,24545,0,18032,0,11790,2585,7191,7191,2585,11790,0,18032,0,24545,0,31050,2585,37301,7191,41899,11790,46505,18032,49091,24545,49091xe">
                  <v:fill on="f" focussize="0,0"/>
                  <v:stroke weight="0.644173228346457pt" color="#1F77B3" joinstyle="round"/>
                  <v:imagedata o:title=""/>
                  <o:lock v:ext="edit" aspectratio="f"/>
                  <v:textbox inset="0mm,0mm,0mm,0mm"/>
                </v:shape>
                <v:shape id="Graphic 569" o:spid="_x0000_s1026" o:spt="100" style="position:absolute;left:36818;top:1390783;height:1270;width:163830;" filled="f" stroked="t" coordsize="163830,1" o:gfxdata="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9b9r4A&#10;AADcAAAADwAAAAAAAAABACAAAAAiAAAAZHJzL2Rvd25yZXYueG1sUEsBAhQAFAAAAAgAh07iQDMv&#10;BZ47AAAAOQAAABAAAAAAAAAAAQAgAAAADQEAAGRycy9zaGFwZXhtbC54bWxQSwUGAAAAAAYABgBb&#10;AQAAtwMAAAAA&#10;" path="m0,0l163636,0e">
                  <v:fill on="f" focussize="0,0"/>
                  <v:stroke weight="0.966299212598425pt" color="#FF0000" joinstyle="round"/>
                  <v:imagedata o:title=""/>
                  <o:lock v:ext="edit" aspectratio="f"/>
                  <v:textbox inset="0mm,0mm,0mm,0mm"/>
                </v:shape>
                <v:shape id="Textbox 570" o:spid="_x0000_s1026" o:spt="202" type="#_x0000_t202" style="position:absolute;left:0;top:0;height:1473835;width:942340;" filled="f" stroked="f" coordsize="21600,21600" o:gfxdata="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JiQa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4D829954">
                        <w:pPr>
                          <w:spacing w:before="0" w:line="240" w:lineRule="auto"/>
                          <w:rPr>
                            <w:sz w:val="2"/>
                          </w:rPr>
                        </w:pPr>
                      </w:p>
                      <w:p w14:paraId="47AAA5F9">
                        <w:pPr>
                          <w:spacing w:before="1"/>
                          <w:ind w:left="418" w:right="0" w:firstLine="0"/>
                          <w:jc w:val="left"/>
                          <w:rPr>
                            <w:rFonts w:ascii="Times New Roman" w:hAnsi="Times New Roman"/>
                            <w:sz w:val="14"/>
                          </w:rPr>
                        </w:pPr>
                        <w:r>
                          <w:rPr>
                            <w:rFonts w:ascii="Times New Roman" w:hAnsi="Times New Roman"/>
                            <w:w w:val="115"/>
                            <w:sz w:val="14"/>
                          </w:rPr>
                          <w:t>-40</w:t>
                        </w:r>
                        <w:r>
                          <w:rPr>
                            <w:rFonts w:ascii="Times New Roman" w:hAnsi="Times New Roman"/>
                            <w:spacing w:val="-6"/>
                            <w:w w:val="115"/>
                            <w:sz w:val="14"/>
                          </w:rPr>
                          <w:t xml:space="preserve"> </w:t>
                        </w:r>
                        <w:r>
                          <w:rPr>
                            <w:rFonts w:ascii="Times New Roman" w:hAnsi="Times New Roman"/>
                            <w:spacing w:val="-12"/>
                            <w:w w:val="115"/>
                            <w:sz w:val="14"/>
                          </w:rPr>
                          <w:t>°</w:t>
                        </w:r>
                      </w:p>
                      <w:p w14:paraId="6A98391D">
                        <w:pPr>
                          <w:spacing w:before="5" w:line="240" w:lineRule="auto"/>
                          <w:rPr>
                            <w:rFonts w:ascii="Times New Roman"/>
                            <w:sz w:val="2"/>
                          </w:rPr>
                        </w:pPr>
                      </w:p>
                      <w:p w14:paraId="14B6563E">
                        <w:pPr>
                          <w:spacing w:before="0"/>
                          <w:ind w:left="418" w:right="0" w:firstLine="0"/>
                          <w:jc w:val="left"/>
                          <w:rPr>
                            <w:rFonts w:ascii="Times New Roman" w:hAnsi="Times New Roman"/>
                            <w:sz w:val="14"/>
                          </w:rPr>
                        </w:pPr>
                        <w:r>
                          <w:rPr>
                            <w:rFonts w:ascii="Times New Roman" w:hAnsi="Times New Roman"/>
                            <w:w w:val="115"/>
                            <w:sz w:val="14"/>
                          </w:rPr>
                          <w:t>-41</w:t>
                        </w:r>
                        <w:r>
                          <w:rPr>
                            <w:rFonts w:ascii="Times New Roman" w:hAnsi="Times New Roman"/>
                            <w:spacing w:val="-6"/>
                            <w:w w:val="115"/>
                            <w:sz w:val="14"/>
                          </w:rPr>
                          <w:t xml:space="preserve"> </w:t>
                        </w:r>
                        <w:r>
                          <w:rPr>
                            <w:rFonts w:ascii="Times New Roman" w:hAnsi="Times New Roman"/>
                            <w:spacing w:val="-12"/>
                            <w:w w:val="115"/>
                            <w:sz w:val="14"/>
                          </w:rPr>
                          <w:t>°</w:t>
                        </w:r>
                      </w:p>
                      <w:p w14:paraId="65B0E8E5">
                        <w:pPr>
                          <w:spacing w:before="5" w:line="240" w:lineRule="auto"/>
                          <w:rPr>
                            <w:rFonts w:ascii="Times New Roman"/>
                            <w:sz w:val="2"/>
                          </w:rPr>
                        </w:pPr>
                      </w:p>
                      <w:p w14:paraId="5C37B073">
                        <w:pPr>
                          <w:spacing w:before="0"/>
                          <w:ind w:left="418" w:right="0" w:firstLine="0"/>
                          <w:jc w:val="left"/>
                          <w:rPr>
                            <w:rFonts w:ascii="Times New Roman" w:hAnsi="Times New Roman"/>
                            <w:sz w:val="14"/>
                          </w:rPr>
                        </w:pPr>
                        <w:r>
                          <w:rPr>
                            <w:rFonts w:ascii="Times New Roman" w:hAnsi="Times New Roman"/>
                            <w:w w:val="115"/>
                            <w:sz w:val="14"/>
                          </w:rPr>
                          <w:t>-42</w:t>
                        </w:r>
                        <w:r>
                          <w:rPr>
                            <w:rFonts w:ascii="Times New Roman" w:hAnsi="Times New Roman"/>
                            <w:spacing w:val="-6"/>
                            <w:w w:val="115"/>
                            <w:sz w:val="14"/>
                          </w:rPr>
                          <w:t xml:space="preserve"> </w:t>
                        </w:r>
                        <w:r>
                          <w:rPr>
                            <w:rFonts w:ascii="Times New Roman" w:hAnsi="Times New Roman"/>
                            <w:spacing w:val="-12"/>
                            <w:w w:val="115"/>
                            <w:sz w:val="14"/>
                          </w:rPr>
                          <w:t>°</w:t>
                        </w:r>
                      </w:p>
                      <w:p w14:paraId="6C8DAE8D">
                        <w:pPr>
                          <w:spacing w:before="5" w:line="240" w:lineRule="auto"/>
                          <w:rPr>
                            <w:rFonts w:ascii="Times New Roman"/>
                            <w:sz w:val="2"/>
                          </w:rPr>
                        </w:pPr>
                      </w:p>
                      <w:p w14:paraId="7F5E6D9F">
                        <w:pPr>
                          <w:spacing w:before="0"/>
                          <w:ind w:left="418" w:right="0" w:firstLine="0"/>
                          <w:jc w:val="left"/>
                          <w:rPr>
                            <w:rFonts w:ascii="Times New Roman" w:hAnsi="Times New Roman"/>
                            <w:sz w:val="14"/>
                          </w:rPr>
                        </w:pPr>
                        <w:r>
                          <w:rPr>
                            <w:rFonts w:ascii="Times New Roman" w:hAnsi="Times New Roman"/>
                            <w:w w:val="115"/>
                            <w:sz w:val="14"/>
                          </w:rPr>
                          <w:t>-43</w:t>
                        </w:r>
                        <w:r>
                          <w:rPr>
                            <w:rFonts w:ascii="Times New Roman" w:hAnsi="Times New Roman"/>
                            <w:spacing w:val="-6"/>
                            <w:w w:val="115"/>
                            <w:sz w:val="14"/>
                          </w:rPr>
                          <w:t xml:space="preserve"> </w:t>
                        </w:r>
                        <w:r>
                          <w:rPr>
                            <w:rFonts w:ascii="Times New Roman" w:hAnsi="Times New Roman"/>
                            <w:spacing w:val="-12"/>
                            <w:w w:val="115"/>
                            <w:sz w:val="14"/>
                          </w:rPr>
                          <w:t>°</w:t>
                        </w:r>
                      </w:p>
                      <w:p w14:paraId="0C2AEF38">
                        <w:pPr>
                          <w:spacing w:before="5" w:line="240" w:lineRule="auto"/>
                          <w:rPr>
                            <w:rFonts w:ascii="Times New Roman"/>
                            <w:sz w:val="2"/>
                          </w:rPr>
                        </w:pPr>
                      </w:p>
                      <w:p w14:paraId="0701E723">
                        <w:pPr>
                          <w:spacing w:before="0"/>
                          <w:ind w:left="418" w:right="0" w:firstLine="0"/>
                          <w:jc w:val="left"/>
                          <w:rPr>
                            <w:rFonts w:ascii="Times New Roman" w:hAnsi="Times New Roman"/>
                            <w:sz w:val="14"/>
                          </w:rPr>
                        </w:pPr>
                        <w:r>
                          <w:rPr>
                            <w:rFonts w:ascii="Times New Roman" w:hAnsi="Times New Roman"/>
                            <w:w w:val="115"/>
                            <w:sz w:val="14"/>
                          </w:rPr>
                          <w:t>-44</w:t>
                        </w:r>
                        <w:r>
                          <w:rPr>
                            <w:rFonts w:ascii="Times New Roman" w:hAnsi="Times New Roman"/>
                            <w:spacing w:val="-6"/>
                            <w:w w:val="115"/>
                            <w:sz w:val="14"/>
                          </w:rPr>
                          <w:t xml:space="preserve"> </w:t>
                        </w:r>
                        <w:r>
                          <w:rPr>
                            <w:rFonts w:ascii="Times New Roman" w:hAnsi="Times New Roman"/>
                            <w:spacing w:val="-12"/>
                            <w:w w:val="115"/>
                            <w:sz w:val="14"/>
                          </w:rPr>
                          <w:t>°</w:t>
                        </w:r>
                      </w:p>
                      <w:p w14:paraId="58BCF261">
                        <w:pPr>
                          <w:spacing w:before="5" w:line="240" w:lineRule="auto"/>
                          <w:rPr>
                            <w:rFonts w:ascii="Times New Roman"/>
                            <w:sz w:val="2"/>
                          </w:rPr>
                        </w:pPr>
                      </w:p>
                      <w:p w14:paraId="27221978">
                        <w:pPr>
                          <w:spacing w:before="0"/>
                          <w:ind w:left="418" w:right="0" w:firstLine="0"/>
                          <w:jc w:val="left"/>
                          <w:rPr>
                            <w:rFonts w:ascii="Times New Roman" w:hAnsi="Times New Roman"/>
                            <w:sz w:val="14"/>
                          </w:rPr>
                        </w:pPr>
                        <w:r>
                          <w:rPr>
                            <w:rFonts w:ascii="Times New Roman" w:hAnsi="Times New Roman"/>
                            <w:w w:val="115"/>
                            <w:sz w:val="14"/>
                          </w:rPr>
                          <w:t>-45</w:t>
                        </w:r>
                        <w:r>
                          <w:rPr>
                            <w:rFonts w:ascii="Times New Roman" w:hAnsi="Times New Roman"/>
                            <w:spacing w:val="-6"/>
                            <w:w w:val="115"/>
                            <w:sz w:val="14"/>
                          </w:rPr>
                          <w:t xml:space="preserve"> </w:t>
                        </w:r>
                        <w:r>
                          <w:rPr>
                            <w:rFonts w:ascii="Times New Roman" w:hAnsi="Times New Roman"/>
                            <w:spacing w:val="-12"/>
                            <w:w w:val="115"/>
                            <w:sz w:val="14"/>
                          </w:rPr>
                          <w:t>°</w:t>
                        </w:r>
                      </w:p>
                      <w:p w14:paraId="5A810F98">
                        <w:pPr>
                          <w:spacing w:before="5" w:line="240" w:lineRule="auto"/>
                          <w:rPr>
                            <w:rFonts w:ascii="Times New Roman"/>
                            <w:sz w:val="2"/>
                          </w:rPr>
                        </w:pPr>
                      </w:p>
                      <w:p w14:paraId="0F3A9187">
                        <w:pPr>
                          <w:spacing w:before="0"/>
                          <w:ind w:left="418" w:right="0" w:firstLine="0"/>
                          <w:jc w:val="left"/>
                          <w:rPr>
                            <w:rFonts w:ascii="Times New Roman" w:hAnsi="Times New Roman"/>
                            <w:sz w:val="14"/>
                          </w:rPr>
                        </w:pPr>
                        <w:r>
                          <w:rPr>
                            <w:rFonts w:ascii="Times New Roman" w:hAnsi="Times New Roman"/>
                            <w:w w:val="115"/>
                            <w:sz w:val="14"/>
                          </w:rPr>
                          <w:t>-46</w:t>
                        </w:r>
                        <w:r>
                          <w:rPr>
                            <w:rFonts w:ascii="Times New Roman" w:hAnsi="Times New Roman"/>
                            <w:spacing w:val="-6"/>
                            <w:w w:val="115"/>
                            <w:sz w:val="14"/>
                          </w:rPr>
                          <w:t xml:space="preserve"> </w:t>
                        </w:r>
                        <w:r>
                          <w:rPr>
                            <w:rFonts w:ascii="Times New Roman" w:hAnsi="Times New Roman"/>
                            <w:spacing w:val="-12"/>
                            <w:w w:val="115"/>
                            <w:sz w:val="14"/>
                          </w:rPr>
                          <w:t>°</w:t>
                        </w:r>
                      </w:p>
                      <w:p w14:paraId="30B87364">
                        <w:pPr>
                          <w:spacing w:before="5" w:line="240" w:lineRule="auto"/>
                          <w:rPr>
                            <w:rFonts w:ascii="Times New Roman"/>
                            <w:sz w:val="2"/>
                          </w:rPr>
                        </w:pPr>
                      </w:p>
                      <w:p w14:paraId="22C7730A">
                        <w:pPr>
                          <w:spacing w:before="0"/>
                          <w:ind w:left="418" w:right="0" w:firstLine="0"/>
                          <w:jc w:val="left"/>
                          <w:rPr>
                            <w:rFonts w:ascii="Times New Roman" w:hAnsi="Times New Roman"/>
                            <w:sz w:val="14"/>
                          </w:rPr>
                        </w:pPr>
                        <w:r>
                          <w:rPr>
                            <w:rFonts w:ascii="Times New Roman" w:hAnsi="Times New Roman"/>
                            <w:w w:val="115"/>
                            <w:sz w:val="14"/>
                          </w:rPr>
                          <w:t>-47</w:t>
                        </w:r>
                        <w:r>
                          <w:rPr>
                            <w:rFonts w:ascii="Times New Roman" w:hAnsi="Times New Roman"/>
                            <w:spacing w:val="-6"/>
                            <w:w w:val="115"/>
                            <w:sz w:val="14"/>
                          </w:rPr>
                          <w:t xml:space="preserve"> </w:t>
                        </w:r>
                        <w:r>
                          <w:rPr>
                            <w:rFonts w:ascii="Times New Roman" w:hAnsi="Times New Roman"/>
                            <w:spacing w:val="-12"/>
                            <w:w w:val="115"/>
                            <w:sz w:val="14"/>
                          </w:rPr>
                          <w:t>°</w:t>
                        </w:r>
                      </w:p>
                      <w:p w14:paraId="19F29EC9">
                        <w:pPr>
                          <w:spacing w:before="5" w:line="240" w:lineRule="auto"/>
                          <w:rPr>
                            <w:rFonts w:ascii="Times New Roman"/>
                            <w:sz w:val="2"/>
                          </w:rPr>
                        </w:pPr>
                      </w:p>
                      <w:p w14:paraId="71E265D5">
                        <w:pPr>
                          <w:spacing w:before="0"/>
                          <w:ind w:left="418" w:right="0" w:firstLine="0"/>
                          <w:jc w:val="left"/>
                          <w:rPr>
                            <w:rFonts w:ascii="Times New Roman" w:hAnsi="Times New Roman"/>
                            <w:sz w:val="14"/>
                          </w:rPr>
                        </w:pPr>
                        <w:r>
                          <w:rPr>
                            <w:rFonts w:ascii="Times New Roman" w:hAnsi="Times New Roman"/>
                            <w:w w:val="115"/>
                            <w:sz w:val="14"/>
                          </w:rPr>
                          <w:t>-48</w:t>
                        </w:r>
                        <w:r>
                          <w:rPr>
                            <w:rFonts w:ascii="Times New Roman" w:hAnsi="Times New Roman"/>
                            <w:spacing w:val="-6"/>
                            <w:w w:val="115"/>
                            <w:sz w:val="14"/>
                          </w:rPr>
                          <w:t xml:space="preserve"> </w:t>
                        </w:r>
                        <w:r>
                          <w:rPr>
                            <w:rFonts w:ascii="Times New Roman" w:hAnsi="Times New Roman"/>
                            <w:spacing w:val="-12"/>
                            <w:w w:val="115"/>
                            <w:sz w:val="14"/>
                          </w:rPr>
                          <w:t>°</w:t>
                        </w:r>
                      </w:p>
                      <w:p w14:paraId="4A016C9A">
                        <w:pPr>
                          <w:spacing w:before="5" w:line="240" w:lineRule="auto"/>
                          <w:rPr>
                            <w:rFonts w:ascii="Times New Roman"/>
                            <w:sz w:val="2"/>
                          </w:rPr>
                        </w:pPr>
                      </w:p>
                      <w:p w14:paraId="01ADD34E">
                        <w:pPr>
                          <w:spacing w:before="0"/>
                          <w:ind w:left="418" w:right="0" w:firstLine="0"/>
                          <w:jc w:val="left"/>
                          <w:rPr>
                            <w:rFonts w:ascii="Times New Roman" w:hAnsi="Times New Roman"/>
                            <w:sz w:val="14"/>
                          </w:rPr>
                        </w:pPr>
                        <w:r>
                          <w:rPr>
                            <w:rFonts w:ascii="Times New Roman" w:hAnsi="Times New Roman"/>
                            <w:w w:val="115"/>
                            <w:sz w:val="14"/>
                          </w:rPr>
                          <w:t>-49</w:t>
                        </w:r>
                        <w:r>
                          <w:rPr>
                            <w:rFonts w:ascii="Times New Roman" w:hAnsi="Times New Roman"/>
                            <w:spacing w:val="-6"/>
                            <w:w w:val="115"/>
                            <w:sz w:val="14"/>
                          </w:rPr>
                          <w:t xml:space="preserve"> </w:t>
                        </w:r>
                        <w:r>
                          <w:rPr>
                            <w:rFonts w:ascii="Times New Roman" w:hAnsi="Times New Roman"/>
                            <w:spacing w:val="-12"/>
                            <w:w w:val="115"/>
                            <w:sz w:val="14"/>
                          </w:rPr>
                          <w:t>°</w:t>
                        </w:r>
                      </w:p>
                      <w:p w14:paraId="72053A3D">
                        <w:pPr>
                          <w:spacing w:before="5" w:line="240" w:lineRule="auto"/>
                          <w:rPr>
                            <w:rFonts w:ascii="Times New Roman"/>
                            <w:sz w:val="2"/>
                          </w:rPr>
                        </w:pPr>
                      </w:p>
                      <w:p w14:paraId="6BF9945D">
                        <w:pPr>
                          <w:spacing w:before="0"/>
                          <w:ind w:left="418" w:right="0" w:firstLine="0"/>
                          <w:jc w:val="left"/>
                          <w:rPr>
                            <w:rFonts w:ascii="Times New Roman" w:hAnsi="Times New Roman"/>
                            <w:sz w:val="14"/>
                          </w:rPr>
                        </w:pPr>
                        <w:r>
                          <w:rPr>
                            <w:rFonts w:ascii="Times New Roman" w:hAnsi="Times New Roman"/>
                            <w:w w:val="115"/>
                            <w:sz w:val="14"/>
                          </w:rPr>
                          <w:t>-50</w:t>
                        </w:r>
                        <w:r>
                          <w:rPr>
                            <w:rFonts w:ascii="Times New Roman" w:hAnsi="Times New Roman"/>
                            <w:spacing w:val="-6"/>
                            <w:w w:val="115"/>
                            <w:sz w:val="14"/>
                          </w:rPr>
                          <w:t xml:space="preserve"> </w:t>
                        </w:r>
                        <w:r>
                          <w:rPr>
                            <w:rFonts w:ascii="Times New Roman" w:hAnsi="Times New Roman"/>
                            <w:spacing w:val="-12"/>
                            <w:w w:val="115"/>
                            <w:sz w:val="14"/>
                          </w:rPr>
                          <w:t>°</w:t>
                        </w:r>
                      </w:p>
                      <w:p w14:paraId="3911CB5F">
                        <w:pPr>
                          <w:spacing w:before="5" w:line="240" w:lineRule="auto"/>
                          <w:rPr>
                            <w:rFonts w:ascii="Times New Roman"/>
                            <w:sz w:val="2"/>
                          </w:rPr>
                        </w:pPr>
                      </w:p>
                      <w:p w14:paraId="5D9E0FEF">
                        <w:pPr>
                          <w:spacing w:before="0"/>
                          <w:ind w:left="418" w:right="0" w:firstLine="0"/>
                          <w:jc w:val="left"/>
                          <w:rPr>
                            <w:rFonts w:ascii="Times New Roman"/>
                            <w:sz w:val="14"/>
                          </w:rPr>
                        </w:pPr>
                        <w:r>
                          <w:rPr>
                            <w:rFonts w:ascii="Times New Roman"/>
                            <w:w w:val="120"/>
                            <w:sz w:val="14"/>
                          </w:rPr>
                          <w:t>Ex</w:t>
                        </w:r>
                        <w:r>
                          <w:rPr>
                            <w:rFonts w:ascii="Times New Roman"/>
                            <w:spacing w:val="8"/>
                            <w:w w:val="120"/>
                            <w:sz w:val="14"/>
                          </w:rPr>
                          <w:t xml:space="preserve"> </w:t>
                        </w:r>
                        <w:r>
                          <w:rPr>
                            <w:rFonts w:ascii="Times New Roman"/>
                            <w:w w:val="120"/>
                            <w:sz w:val="14"/>
                          </w:rPr>
                          <w:t>ected</w:t>
                        </w:r>
                        <w:r>
                          <w:rPr>
                            <w:rFonts w:ascii="Times New Roman"/>
                            <w:spacing w:val="4"/>
                            <w:w w:val="120"/>
                            <w:sz w:val="14"/>
                          </w:rPr>
                          <w:t xml:space="preserve"> </w:t>
                        </w:r>
                        <w:r>
                          <w:rPr>
                            <w:rFonts w:ascii="Times New Roman"/>
                            <w:spacing w:val="-2"/>
                            <w:w w:val="120"/>
                            <w:sz w:val="14"/>
                          </w:rPr>
                          <w:t>result</w:t>
                        </w:r>
                      </w:p>
                    </w:txbxContent>
                  </v:textbox>
                </v:shape>
              </v:group>
            </w:pict>
          </mc:Fallback>
        </mc:AlternateContent>
      </w:r>
      <w:r>
        <w:rPr>
          <w:rFonts w:ascii="Times New Roman"/>
          <w:spacing w:val="-5"/>
          <w:w w:val="115"/>
          <w:sz w:val="14"/>
        </w:rPr>
        <w:t>2.0</w:t>
      </w:r>
    </w:p>
    <w:p w14:paraId="1ABC9DD7">
      <w:pPr>
        <w:tabs>
          <w:tab w:val="left" w:pos="4063"/>
          <w:tab w:val="left" w:pos="4843"/>
        </w:tabs>
        <w:spacing w:line="153" w:lineRule="exact"/>
        <w:ind w:left="2235" w:right="0" w:firstLine="0"/>
        <w:jc w:val="left"/>
        <w:rPr>
          <w:rFonts w:ascii="Times New Roman"/>
          <w:position w:val="-2"/>
          <w:sz w:val="9"/>
        </w:rPr>
      </w:pPr>
      <w:r>
        <w:rPr>
          <w:rFonts w:ascii="Times New Roman"/>
          <w:position w:val="0"/>
          <w:sz w:val="13"/>
        </w:rPr>
        <w:drawing>
          <wp:inline distT="0" distB="0" distL="0" distR="0">
            <wp:extent cx="598170" cy="84455"/>
            <wp:effectExtent l="0" t="0" r="0" b="0"/>
            <wp:docPr id="571" name="Image 571"/>
            <wp:cNvGraphicFramePr/>
            <a:graphic xmlns:a="http://schemas.openxmlformats.org/drawingml/2006/main">
              <a:graphicData uri="http://schemas.openxmlformats.org/drawingml/2006/picture">
                <pic:pic xmlns:pic="http://schemas.openxmlformats.org/drawingml/2006/picture">
                  <pic:nvPicPr>
                    <pic:cNvPr id="571" name="Image 571"/>
                    <pic:cNvPicPr/>
                  </pic:nvPicPr>
                  <pic:blipFill>
                    <a:blip r:embed="rId78" cstate="print"/>
                    <a:stretch>
                      <a:fillRect/>
                    </a:stretch>
                  </pic:blipFill>
                  <pic:spPr>
                    <a:xfrm>
                      <a:off x="0" y="0"/>
                      <a:ext cx="598354" cy="85058"/>
                    </a:xfrm>
                    <a:prstGeom prst="rect">
                      <a:avLst/>
                    </a:prstGeom>
                  </pic:spPr>
                </pic:pic>
              </a:graphicData>
            </a:graphic>
          </wp:inline>
        </w:drawing>
      </w:r>
      <w:r>
        <w:rPr>
          <w:rFonts w:ascii="Times New Roman"/>
          <w:position w:val="0"/>
          <w:sz w:val="13"/>
        </w:rPr>
        <w:tab/>
      </w:r>
      <w:r>
        <w:rPr>
          <w:rFonts w:ascii="Times New Roman"/>
          <w:position w:val="0"/>
          <w:sz w:val="9"/>
        </w:rPr>
        <w:drawing>
          <wp:inline distT="0" distB="0" distL="0" distR="0">
            <wp:extent cx="175895" cy="57785"/>
            <wp:effectExtent l="0" t="0" r="0" b="0"/>
            <wp:docPr id="572" name="Image 572"/>
            <wp:cNvGraphicFramePr/>
            <a:graphic xmlns:a="http://schemas.openxmlformats.org/drawingml/2006/main">
              <a:graphicData uri="http://schemas.openxmlformats.org/drawingml/2006/picture">
                <pic:pic xmlns:pic="http://schemas.openxmlformats.org/drawingml/2006/picture">
                  <pic:nvPicPr>
                    <pic:cNvPr id="572" name="Image 572"/>
                    <pic:cNvPicPr/>
                  </pic:nvPicPr>
                  <pic:blipFill>
                    <a:blip r:embed="rId79" cstate="print"/>
                    <a:stretch>
                      <a:fillRect/>
                    </a:stretch>
                  </pic:blipFill>
                  <pic:spPr>
                    <a:xfrm>
                      <a:off x="0" y="0"/>
                      <a:ext cx="176234" cy="58292"/>
                    </a:xfrm>
                    <a:prstGeom prst="rect">
                      <a:avLst/>
                    </a:prstGeom>
                  </pic:spPr>
                </pic:pic>
              </a:graphicData>
            </a:graphic>
          </wp:inline>
        </w:drawing>
      </w:r>
      <w:r>
        <w:rPr>
          <w:rFonts w:ascii="Times New Roman"/>
          <w:position w:val="0"/>
          <w:sz w:val="9"/>
        </w:rPr>
        <w:tab/>
      </w:r>
      <w:r>
        <w:rPr>
          <w:rFonts w:ascii="Times New Roman"/>
          <w:position w:val="-2"/>
          <w:sz w:val="9"/>
        </w:rPr>
        <w:drawing>
          <wp:inline distT="0" distB="0" distL="0" distR="0">
            <wp:extent cx="57150" cy="57150"/>
            <wp:effectExtent l="0" t="0" r="0" b="0"/>
            <wp:docPr id="573" name="Image 573"/>
            <wp:cNvGraphicFramePr/>
            <a:graphic xmlns:a="http://schemas.openxmlformats.org/drawingml/2006/main">
              <a:graphicData uri="http://schemas.openxmlformats.org/drawingml/2006/picture">
                <pic:pic xmlns:pic="http://schemas.openxmlformats.org/drawingml/2006/picture">
                  <pic:nvPicPr>
                    <pic:cNvPr id="573" name="Image 573"/>
                    <pic:cNvPicPr/>
                  </pic:nvPicPr>
                  <pic:blipFill>
                    <a:blip r:embed="rId57" cstate="print"/>
                    <a:stretch>
                      <a:fillRect/>
                    </a:stretch>
                  </pic:blipFill>
                  <pic:spPr>
                    <a:xfrm>
                      <a:off x="0" y="0"/>
                      <a:ext cx="57150" cy="57150"/>
                    </a:xfrm>
                    <a:prstGeom prst="rect">
                      <a:avLst/>
                    </a:prstGeom>
                  </pic:spPr>
                </pic:pic>
              </a:graphicData>
            </a:graphic>
          </wp:inline>
        </w:drawing>
      </w:r>
    </w:p>
    <w:p w14:paraId="4CA5B664">
      <w:pPr>
        <w:pStyle w:val="9"/>
        <w:rPr>
          <w:rFonts w:ascii="Times New Roman"/>
          <w:sz w:val="2"/>
        </w:rPr>
      </w:pPr>
    </w:p>
    <w:p w14:paraId="7EE52794">
      <w:pPr>
        <w:pStyle w:val="9"/>
        <w:rPr>
          <w:rFonts w:ascii="Times New Roman"/>
          <w:sz w:val="2"/>
        </w:rPr>
      </w:pPr>
    </w:p>
    <w:p w14:paraId="05040816">
      <w:pPr>
        <w:pStyle w:val="9"/>
        <w:rPr>
          <w:rFonts w:ascii="Times New Roman"/>
          <w:sz w:val="2"/>
        </w:rPr>
      </w:pPr>
    </w:p>
    <w:p w14:paraId="071C674F">
      <w:pPr>
        <w:pStyle w:val="9"/>
        <w:rPr>
          <w:rFonts w:ascii="Times New Roman"/>
          <w:sz w:val="2"/>
        </w:rPr>
      </w:pPr>
    </w:p>
    <w:p w14:paraId="5F78E259">
      <w:pPr>
        <w:pStyle w:val="9"/>
        <w:spacing w:before="16"/>
        <w:rPr>
          <w:rFonts w:ascii="Times New Roman"/>
          <w:sz w:val="2"/>
        </w:rPr>
      </w:pPr>
    </w:p>
    <w:p w14:paraId="5B4109D4">
      <w:pPr>
        <w:spacing w:before="1"/>
        <w:ind w:left="0" w:right="6727" w:firstLine="0"/>
        <w:jc w:val="right"/>
        <w:rPr>
          <w:rFonts w:ascii="Times New Roman"/>
          <w:sz w:val="14"/>
        </w:rPr>
      </w:pPr>
      <w:r>
        <w:rPr>
          <w:rFonts w:ascii="Times New Roman"/>
          <w:sz w:val="14"/>
        </w:rPr>
        <w:drawing>
          <wp:anchor distT="0" distB="0" distL="0" distR="0" simplePos="0" relativeHeight="251676672" behindDoc="0" locked="0" layoutInCell="1" allowOverlap="1">
            <wp:simplePos x="0" y="0"/>
            <wp:positionH relativeFrom="page">
              <wp:posOffset>4062095</wp:posOffset>
            </wp:positionH>
            <wp:positionV relativeFrom="paragraph">
              <wp:posOffset>82550</wp:posOffset>
            </wp:positionV>
            <wp:extent cx="57150" cy="57150"/>
            <wp:effectExtent l="0" t="0" r="0" b="0"/>
            <wp:wrapNone/>
            <wp:docPr id="574" name="Image 574"/>
            <wp:cNvGraphicFramePr/>
            <a:graphic xmlns:a="http://schemas.openxmlformats.org/drawingml/2006/main">
              <a:graphicData uri="http://schemas.openxmlformats.org/drawingml/2006/picture">
                <pic:pic xmlns:pic="http://schemas.openxmlformats.org/drawingml/2006/picture">
                  <pic:nvPicPr>
                    <pic:cNvPr id="574" name="Image 574"/>
                    <pic:cNvPicPr/>
                  </pic:nvPicPr>
                  <pic:blipFill>
                    <a:blip r:embed="rId59" cstate="print"/>
                    <a:stretch>
                      <a:fillRect/>
                    </a:stretch>
                  </pic:blipFill>
                  <pic:spPr>
                    <a:xfrm>
                      <a:off x="0" y="0"/>
                      <a:ext cx="57272" cy="57272"/>
                    </a:xfrm>
                    <a:prstGeom prst="rect">
                      <a:avLst/>
                    </a:prstGeom>
                  </pic:spPr>
                </pic:pic>
              </a:graphicData>
            </a:graphic>
          </wp:anchor>
        </w:drawing>
      </w:r>
      <w:r>
        <w:rPr>
          <w:rFonts w:ascii="Times New Roman"/>
          <w:sz w:val="14"/>
        </w:rPr>
        <w:drawing>
          <wp:anchor distT="0" distB="0" distL="0" distR="0" simplePos="0" relativeHeight="251676672" behindDoc="0" locked="0" layoutInCell="1" allowOverlap="1">
            <wp:simplePos x="0" y="0"/>
            <wp:positionH relativeFrom="page">
              <wp:posOffset>3576320</wp:posOffset>
            </wp:positionH>
            <wp:positionV relativeFrom="paragraph">
              <wp:posOffset>67945</wp:posOffset>
            </wp:positionV>
            <wp:extent cx="175260" cy="58420"/>
            <wp:effectExtent l="0" t="0" r="0" b="0"/>
            <wp:wrapNone/>
            <wp:docPr id="575" name="Image 575"/>
            <wp:cNvGraphicFramePr/>
            <a:graphic xmlns:a="http://schemas.openxmlformats.org/drawingml/2006/main">
              <a:graphicData uri="http://schemas.openxmlformats.org/drawingml/2006/picture">
                <pic:pic xmlns:pic="http://schemas.openxmlformats.org/drawingml/2006/picture">
                  <pic:nvPicPr>
                    <pic:cNvPr id="575" name="Image 575"/>
                    <pic:cNvPicPr/>
                  </pic:nvPicPr>
                  <pic:blipFill>
                    <a:blip r:embed="rId80" cstate="print"/>
                    <a:stretch>
                      <a:fillRect/>
                    </a:stretch>
                  </pic:blipFill>
                  <pic:spPr>
                    <a:xfrm>
                      <a:off x="0" y="0"/>
                      <a:ext cx="175271" cy="58688"/>
                    </a:xfrm>
                    <a:prstGeom prst="rect">
                      <a:avLst/>
                    </a:prstGeom>
                  </pic:spPr>
                </pic:pic>
              </a:graphicData>
            </a:graphic>
          </wp:anchor>
        </w:drawing>
      </w:r>
      <w:r>
        <w:rPr>
          <w:rFonts w:ascii="Times New Roman"/>
          <w:sz w:val="14"/>
        </w:rPr>
        <w:drawing>
          <wp:anchor distT="0" distB="0" distL="0" distR="0" simplePos="0" relativeHeight="251677696" behindDoc="0" locked="0" layoutInCell="1" allowOverlap="1">
            <wp:simplePos x="0" y="0"/>
            <wp:positionH relativeFrom="page">
              <wp:posOffset>3446145</wp:posOffset>
            </wp:positionH>
            <wp:positionV relativeFrom="paragraph">
              <wp:posOffset>36830</wp:posOffset>
            </wp:positionV>
            <wp:extent cx="57150" cy="57150"/>
            <wp:effectExtent l="0" t="0" r="0" b="0"/>
            <wp:wrapNone/>
            <wp:docPr id="576" name="Image 576"/>
            <wp:cNvGraphicFramePr/>
            <a:graphic xmlns:a="http://schemas.openxmlformats.org/drawingml/2006/main">
              <a:graphicData uri="http://schemas.openxmlformats.org/drawingml/2006/picture">
                <pic:pic xmlns:pic="http://schemas.openxmlformats.org/drawingml/2006/picture">
                  <pic:nvPicPr>
                    <pic:cNvPr id="576" name="Image 576"/>
                    <pic:cNvPicPr/>
                  </pic:nvPicPr>
                  <pic:blipFill>
                    <a:blip r:embed="rId81" cstate="print"/>
                    <a:stretch>
                      <a:fillRect/>
                    </a:stretch>
                  </pic:blipFill>
                  <pic:spPr>
                    <a:xfrm>
                      <a:off x="0" y="0"/>
                      <a:ext cx="57272" cy="57272"/>
                    </a:xfrm>
                    <a:prstGeom prst="rect">
                      <a:avLst/>
                    </a:prstGeom>
                  </pic:spPr>
                </pic:pic>
              </a:graphicData>
            </a:graphic>
          </wp:anchor>
        </w:drawing>
      </w:r>
      <w:r>
        <w:rPr>
          <w:rFonts w:ascii="Times New Roman"/>
          <w:sz w:val="14"/>
        </w:rPr>
        <w:drawing>
          <wp:anchor distT="0" distB="0" distL="0" distR="0" simplePos="0" relativeHeight="251677696" behindDoc="0" locked="0" layoutInCell="1" allowOverlap="1">
            <wp:simplePos x="0" y="0"/>
            <wp:positionH relativeFrom="page">
              <wp:posOffset>3190875</wp:posOffset>
            </wp:positionH>
            <wp:positionV relativeFrom="paragraph">
              <wp:posOffset>11430</wp:posOffset>
            </wp:positionV>
            <wp:extent cx="175895" cy="65405"/>
            <wp:effectExtent l="0" t="0" r="0" b="0"/>
            <wp:wrapNone/>
            <wp:docPr id="577" name="Image 577"/>
            <wp:cNvGraphicFramePr/>
            <a:graphic xmlns:a="http://schemas.openxmlformats.org/drawingml/2006/main">
              <a:graphicData uri="http://schemas.openxmlformats.org/drawingml/2006/picture">
                <pic:pic xmlns:pic="http://schemas.openxmlformats.org/drawingml/2006/picture">
                  <pic:nvPicPr>
                    <pic:cNvPr id="577" name="Image 577"/>
                    <pic:cNvPicPr/>
                  </pic:nvPicPr>
                  <pic:blipFill>
                    <a:blip r:embed="rId82" cstate="print"/>
                    <a:stretch>
                      <a:fillRect/>
                    </a:stretch>
                  </pic:blipFill>
                  <pic:spPr>
                    <a:xfrm>
                      <a:off x="0" y="0"/>
                      <a:ext cx="176089" cy="65536"/>
                    </a:xfrm>
                    <a:prstGeom prst="rect">
                      <a:avLst/>
                    </a:prstGeom>
                  </pic:spPr>
                </pic:pic>
              </a:graphicData>
            </a:graphic>
          </wp:anchor>
        </w:drawing>
      </w:r>
      <w:r>
        <w:rPr>
          <w:rFonts w:ascii="Times New Roman"/>
          <w:sz w:val="14"/>
        </w:rPr>
        <w:drawing>
          <wp:anchor distT="0" distB="0" distL="0" distR="0" simplePos="0" relativeHeight="251678720" behindDoc="0" locked="0" layoutInCell="1" allowOverlap="1">
            <wp:simplePos x="0" y="0"/>
            <wp:positionH relativeFrom="page">
              <wp:posOffset>4058920</wp:posOffset>
            </wp:positionH>
            <wp:positionV relativeFrom="paragraph">
              <wp:posOffset>296545</wp:posOffset>
            </wp:positionV>
            <wp:extent cx="57150" cy="57150"/>
            <wp:effectExtent l="0" t="0" r="0" b="0"/>
            <wp:wrapNone/>
            <wp:docPr id="578" name="Image 578"/>
            <wp:cNvGraphicFramePr/>
            <a:graphic xmlns:a="http://schemas.openxmlformats.org/drawingml/2006/main">
              <a:graphicData uri="http://schemas.openxmlformats.org/drawingml/2006/picture">
                <pic:pic xmlns:pic="http://schemas.openxmlformats.org/drawingml/2006/picture">
                  <pic:nvPicPr>
                    <pic:cNvPr id="578" name="Image 578"/>
                    <pic:cNvPicPr/>
                  </pic:nvPicPr>
                  <pic:blipFill>
                    <a:blip r:embed="rId61" cstate="print"/>
                    <a:stretch>
                      <a:fillRect/>
                    </a:stretch>
                  </pic:blipFill>
                  <pic:spPr>
                    <a:xfrm>
                      <a:off x="0" y="0"/>
                      <a:ext cx="57272" cy="57272"/>
                    </a:xfrm>
                    <a:prstGeom prst="rect">
                      <a:avLst/>
                    </a:prstGeom>
                  </pic:spPr>
                </pic:pic>
              </a:graphicData>
            </a:graphic>
          </wp:anchor>
        </w:drawing>
      </w:r>
      <w:r>
        <w:rPr>
          <w:rFonts w:ascii="Times New Roman"/>
          <w:sz w:val="14"/>
        </w:rPr>
        <w:drawing>
          <wp:anchor distT="0" distB="0" distL="0" distR="0" simplePos="0" relativeHeight="251678720" behindDoc="0" locked="0" layoutInCell="1" allowOverlap="1">
            <wp:simplePos x="0" y="0"/>
            <wp:positionH relativeFrom="page">
              <wp:posOffset>3582035</wp:posOffset>
            </wp:positionH>
            <wp:positionV relativeFrom="paragraph">
              <wp:posOffset>282575</wp:posOffset>
            </wp:positionV>
            <wp:extent cx="173355" cy="58420"/>
            <wp:effectExtent l="0" t="0" r="0" b="0"/>
            <wp:wrapNone/>
            <wp:docPr id="579" name="Image 579"/>
            <wp:cNvGraphicFramePr/>
            <a:graphic xmlns:a="http://schemas.openxmlformats.org/drawingml/2006/main">
              <a:graphicData uri="http://schemas.openxmlformats.org/drawingml/2006/picture">
                <pic:pic xmlns:pic="http://schemas.openxmlformats.org/drawingml/2006/picture">
                  <pic:nvPicPr>
                    <pic:cNvPr id="579" name="Image 579"/>
                    <pic:cNvPicPr/>
                  </pic:nvPicPr>
                  <pic:blipFill>
                    <a:blip r:embed="rId83" cstate="print"/>
                    <a:stretch>
                      <a:fillRect/>
                    </a:stretch>
                  </pic:blipFill>
                  <pic:spPr>
                    <a:xfrm>
                      <a:off x="0" y="0"/>
                      <a:ext cx="173054" cy="58631"/>
                    </a:xfrm>
                    <a:prstGeom prst="rect">
                      <a:avLst/>
                    </a:prstGeom>
                  </pic:spPr>
                </pic:pic>
              </a:graphicData>
            </a:graphic>
          </wp:anchor>
        </w:drawing>
      </w:r>
      <w:r>
        <w:rPr>
          <w:rFonts w:ascii="Times New Roman"/>
          <w:spacing w:val="-5"/>
          <w:w w:val="115"/>
          <w:sz w:val="14"/>
        </w:rPr>
        <w:t>1.5</w:t>
      </w:r>
    </w:p>
    <w:p w14:paraId="2C2EA02C">
      <w:pPr>
        <w:pStyle w:val="9"/>
        <w:spacing w:before="1"/>
        <w:rPr>
          <w:rFonts w:ascii="Times New Roman"/>
          <w:sz w:val="15"/>
        </w:rPr>
      </w:pPr>
      <w:r>
        <w:rPr>
          <w:rFonts w:ascii="Times New Roman"/>
          <w:sz w:val="15"/>
        </w:rPr>
        <w:drawing>
          <wp:anchor distT="0" distB="0" distL="0" distR="0" simplePos="0" relativeHeight="251829248" behindDoc="1" locked="0" layoutInCell="1" allowOverlap="1">
            <wp:simplePos x="0" y="0"/>
            <wp:positionH relativeFrom="page">
              <wp:posOffset>3204210</wp:posOffset>
            </wp:positionH>
            <wp:positionV relativeFrom="paragraph">
              <wp:posOffset>125095</wp:posOffset>
            </wp:positionV>
            <wp:extent cx="175260" cy="65405"/>
            <wp:effectExtent l="0" t="0" r="0" b="0"/>
            <wp:wrapTopAndBottom/>
            <wp:docPr id="580" name="Image 580"/>
            <wp:cNvGraphicFramePr/>
            <a:graphic xmlns:a="http://schemas.openxmlformats.org/drawingml/2006/main">
              <a:graphicData uri="http://schemas.openxmlformats.org/drawingml/2006/picture">
                <pic:pic xmlns:pic="http://schemas.openxmlformats.org/drawingml/2006/picture">
                  <pic:nvPicPr>
                    <pic:cNvPr id="580" name="Image 580"/>
                    <pic:cNvPicPr/>
                  </pic:nvPicPr>
                  <pic:blipFill>
                    <a:blip r:embed="rId84" cstate="print"/>
                    <a:stretch>
                      <a:fillRect/>
                    </a:stretch>
                  </pic:blipFill>
                  <pic:spPr>
                    <a:xfrm>
                      <a:off x="0" y="0"/>
                      <a:ext cx="174981" cy="65627"/>
                    </a:xfrm>
                    <a:prstGeom prst="rect">
                      <a:avLst/>
                    </a:prstGeom>
                  </pic:spPr>
                </pic:pic>
              </a:graphicData>
            </a:graphic>
          </wp:anchor>
        </w:drawing>
      </w:r>
      <w:r>
        <w:rPr>
          <w:rFonts w:ascii="Times New Roman"/>
          <w:sz w:val="15"/>
        </w:rPr>
        <w:drawing>
          <wp:anchor distT="0" distB="0" distL="0" distR="0" simplePos="0" relativeHeight="251829248" behindDoc="1" locked="0" layoutInCell="1" allowOverlap="1">
            <wp:simplePos x="0" y="0"/>
            <wp:positionH relativeFrom="page">
              <wp:posOffset>3454400</wp:posOffset>
            </wp:positionH>
            <wp:positionV relativeFrom="paragraph">
              <wp:posOffset>149860</wp:posOffset>
            </wp:positionV>
            <wp:extent cx="57150" cy="45720"/>
            <wp:effectExtent l="0" t="0" r="0" b="0"/>
            <wp:wrapTopAndBottom/>
            <wp:docPr id="581" name="Image 581"/>
            <wp:cNvGraphicFramePr/>
            <a:graphic xmlns:a="http://schemas.openxmlformats.org/drawingml/2006/main">
              <a:graphicData uri="http://schemas.openxmlformats.org/drawingml/2006/picture">
                <pic:pic xmlns:pic="http://schemas.openxmlformats.org/drawingml/2006/picture">
                  <pic:nvPicPr>
                    <pic:cNvPr id="581" name="Image 581"/>
                    <pic:cNvPicPr/>
                  </pic:nvPicPr>
                  <pic:blipFill>
                    <a:blip r:embed="rId61" cstate="print"/>
                    <a:stretch>
                      <a:fillRect/>
                    </a:stretch>
                  </pic:blipFill>
                  <pic:spPr>
                    <a:xfrm>
                      <a:off x="0" y="0"/>
                      <a:ext cx="56839" cy="45720"/>
                    </a:xfrm>
                    <a:prstGeom prst="rect">
                      <a:avLst/>
                    </a:prstGeom>
                  </pic:spPr>
                </pic:pic>
              </a:graphicData>
            </a:graphic>
          </wp:anchor>
        </w:drawing>
      </w:r>
    </w:p>
    <w:p w14:paraId="3175DE8B">
      <w:pPr>
        <w:spacing w:before="0" w:after="58"/>
        <w:ind w:left="0" w:right="6727" w:firstLine="0"/>
        <w:jc w:val="right"/>
        <w:rPr>
          <w:rFonts w:ascii="Times New Roman"/>
          <w:sz w:val="14"/>
        </w:rPr>
      </w:pPr>
      <w:r>
        <w:rPr>
          <w:rFonts w:ascii="Times New Roman"/>
          <w:spacing w:val="-5"/>
          <w:w w:val="115"/>
          <w:sz w:val="14"/>
        </w:rPr>
        <w:t>1.0</w:t>
      </w:r>
    </w:p>
    <w:p w14:paraId="1982F677">
      <w:pPr>
        <w:tabs>
          <w:tab w:val="left" w:pos="4828"/>
        </w:tabs>
        <w:spacing w:line="194" w:lineRule="exact"/>
        <w:ind w:left="3507" w:right="0" w:firstLine="0"/>
        <w:jc w:val="left"/>
        <w:rPr>
          <w:rFonts w:ascii="Times New Roman"/>
          <w:position w:val="-3"/>
          <w:sz w:val="9"/>
        </w:rPr>
      </w:pPr>
      <w:r>
        <w:rPr>
          <w:rFonts w:ascii="Times New Roman"/>
          <w:position w:val="5"/>
          <w:sz w:val="10"/>
        </w:rPr>
        <w:drawing>
          <wp:inline distT="0" distB="0" distL="0" distR="0">
            <wp:extent cx="169545" cy="64135"/>
            <wp:effectExtent l="0" t="0" r="0" b="0"/>
            <wp:docPr id="582" name="Image 582"/>
            <wp:cNvGraphicFramePr/>
            <a:graphic xmlns:a="http://schemas.openxmlformats.org/drawingml/2006/main">
              <a:graphicData uri="http://schemas.openxmlformats.org/drawingml/2006/picture">
                <pic:pic xmlns:pic="http://schemas.openxmlformats.org/drawingml/2006/picture">
                  <pic:nvPicPr>
                    <pic:cNvPr id="582" name="Image 582"/>
                    <pic:cNvPicPr/>
                  </pic:nvPicPr>
                  <pic:blipFill>
                    <a:blip r:embed="rId85" cstate="print"/>
                    <a:stretch>
                      <a:fillRect/>
                    </a:stretch>
                  </pic:blipFill>
                  <pic:spPr>
                    <a:xfrm>
                      <a:off x="0" y="0"/>
                      <a:ext cx="170139" cy="64388"/>
                    </a:xfrm>
                    <a:prstGeom prst="rect">
                      <a:avLst/>
                    </a:prstGeom>
                  </pic:spPr>
                </pic:pic>
              </a:graphicData>
            </a:graphic>
          </wp:inline>
        </w:drawing>
      </w:r>
      <w:r>
        <w:rPr>
          <w:rFonts w:ascii="Times New Roman"/>
          <w:spacing w:val="96"/>
          <w:position w:val="5"/>
          <w:sz w:val="9"/>
        </w:rPr>
        <w:t xml:space="preserve"> </w:t>
      </w:r>
      <w:r>
        <w:rPr>
          <w:rFonts w:ascii="Times New Roman"/>
          <w:spacing w:val="96"/>
          <w:position w:val="3"/>
          <w:sz w:val="9"/>
        </w:rPr>
        <w:drawing>
          <wp:inline distT="0" distB="0" distL="0" distR="0">
            <wp:extent cx="57150" cy="57150"/>
            <wp:effectExtent l="0" t="0" r="0" b="0"/>
            <wp:docPr id="583" name="Image 583"/>
            <wp:cNvGraphicFramePr/>
            <a:graphic xmlns:a="http://schemas.openxmlformats.org/drawingml/2006/main">
              <a:graphicData uri="http://schemas.openxmlformats.org/drawingml/2006/picture">
                <pic:pic xmlns:pic="http://schemas.openxmlformats.org/drawingml/2006/picture">
                  <pic:nvPicPr>
                    <pic:cNvPr id="583" name="Image 583"/>
                    <pic:cNvPicPr/>
                  </pic:nvPicPr>
                  <pic:blipFill>
                    <a:blip r:embed="rId63" cstate="print"/>
                    <a:stretch>
                      <a:fillRect/>
                    </a:stretch>
                  </pic:blipFill>
                  <pic:spPr>
                    <a:xfrm>
                      <a:off x="0" y="0"/>
                      <a:ext cx="57150" cy="57150"/>
                    </a:xfrm>
                    <a:prstGeom prst="rect">
                      <a:avLst/>
                    </a:prstGeom>
                  </pic:spPr>
                </pic:pic>
              </a:graphicData>
            </a:graphic>
          </wp:inline>
        </w:drawing>
      </w:r>
      <w:r>
        <w:rPr>
          <w:rFonts w:ascii="Times New Roman"/>
          <w:spacing w:val="84"/>
          <w:position w:val="3"/>
          <w:sz w:val="9"/>
        </w:rPr>
        <w:t xml:space="preserve"> </w:t>
      </w:r>
      <w:r>
        <w:rPr>
          <w:rFonts w:ascii="Times New Roman"/>
          <w:spacing w:val="84"/>
          <w:position w:val="-1"/>
          <w:sz w:val="9"/>
        </w:rPr>
        <w:drawing>
          <wp:inline distT="0" distB="0" distL="0" distR="0">
            <wp:extent cx="169545" cy="57785"/>
            <wp:effectExtent l="0" t="0" r="0" b="0"/>
            <wp:docPr id="584" name="Image 584"/>
            <wp:cNvGraphicFramePr/>
            <a:graphic xmlns:a="http://schemas.openxmlformats.org/drawingml/2006/main">
              <a:graphicData uri="http://schemas.openxmlformats.org/drawingml/2006/picture">
                <pic:pic xmlns:pic="http://schemas.openxmlformats.org/drawingml/2006/picture">
                  <pic:nvPicPr>
                    <pic:cNvPr id="584" name="Image 584"/>
                    <pic:cNvPicPr/>
                  </pic:nvPicPr>
                  <pic:blipFill>
                    <a:blip r:embed="rId86" cstate="print"/>
                    <a:stretch>
                      <a:fillRect/>
                    </a:stretch>
                  </pic:blipFill>
                  <pic:spPr>
                    <a:xfrm>
                      <a:off x="0" y="0"/>
                      <a:ext cx="170148" cy="58292"/>
                    </a:xfrm>
                    <a:prstGeom prst="rect">
                      <a:avLst/>
                    </a:prstGeom>
                  </pic:spPr>
                </pic:pic>
              </a:graphicData>
            </a:graphic>
          </wp:inline>
        </w:drawing>
      </w:r>
      <w:r>
        <w:rPr>
          <w:rFonts w:ascii="Times New Roman"/>
          <w:spacing w:val="84"/>
          <w:position w:val="-1"/>
          <w:sz w:val="9"/>
        </w:rPr>
        <w:tab/>
      </w:r>
      <w:r>
        <w:rPr>
          <w:rFonts w:ascii="Times New Roman"/>
          <w:spacing w:val="84"/>
          <w:position w:val="-3"/>
          <w:sz w:val="9"/>
        </w:rPr>
        <w:drawing>
          <wp:inline distT="0" distB="0" distL="0" distR="0">
            <wp:extent cx="57150" cy="57150"/>
            <wp:effectExtent l="0" t="0" r="0" b="0"/>
            <wp:docPr id="585" name="Image 585"/>
            <wp:cNvGraphicFramePr/>
            <a:graphic xmlns:a="http://schemas.openxmlformats.org/drawingml/2006/main">
              <a:graphicData uri="http://schemas.openxmlformats.org/drawingml/2006/picture">
                <pic:pic xmlns:pic="http://schemas.openxmlformats.org/drawingml/2006/picture">
                  <pic:nvPicPr>
                    <pic:cNvPr id="585" name="Image 585"/>
                    <pic:cNvPicPr/>
                  </pic:nvPicPr>
                  <pic:blipFill>
                    <a:blip r:embed="rId63" cstate="print"/>
                    <a:stretch>
                      <a:fillRect/>
                    </a:stretch>
                  </pic:blipFill>
                  <pic:spPr>
                    <a:xfrm>
                      <a:off x="0" y="0"/>
                      <a:ext cx="57150" cy="57150"/>
                    </a:xfrm>
                    <a:prstGeom prst="rect">
                      <a:avLst/>
                    </a:prstGeom>
                  </pic:spPr>
                </pic:pic>
              </a:graphicData>
            </a:graphic>
          </wp:inline>
        </w:drawing>
      </w:r>
    </w:p>
    <w:p w14:paraId="5F3D865A">
      <w:pPr>
        <w:spacing w:before="9"/>
        <w:ind w:left="0" w:right="6727" w:firstLine="0"/>
        <w:jc w:val="right"/>
        <w:rPr>
          <w:rFonts w:ascii="Times New Roman"/>
          <w:sz w:val="14"/>
        </w:rPr>
      </w:pPr>
      <w:r>
        <w:rPr>
          <w:rFonts w:ascii="Times New Roman"/>
          <w:sz w:val="14"/>
        </w:rPr>
        <w:drawing>
          <wp:anchor distT="0" distB="0" distL="0" distR="0" simplePos="0" relativeHeight="251679744" behindDoc="0" locked="0" layoutInCell="1" allowOverlap="1">
            <wp:simplePos x="0" y="0"/>
            <wp:positionH relativeFrom="page">
              <wp:posOffset>3228975</wp:posOffset>
            </wp:positionH>
            <wp:positionV relativeFrom="paragraph">
              <wp:posOffset>78105</wp:posOffset>
            </wp:positionV>
            <wp:extent cx="169545" cy="64770"/>
            <wp:effectExtent l="0" t="0" r="0" b="0"/>
            <wp:wrapNone/>
            <wp:docPr id="586" name="Image 586"/>
            <wp:cNvGraphicFramePr/>
            <a:graphic xmlns:a="http://schemas.openxmlformats.org/drawingml/2006/main">
              <a:graphicData uri="http://schemas.openxmlformats.org/drawingml/2006/picture">
                <pic:pic xmlns:pic="http://schemas.openxmlformats.org/drawingml/2006/picture">
                  <pic:nvPicPr>
                    <pic:cNvPr id="586" name="Image 586"/>
                    <pic:cNvPicPr/>
                  </pic:nvPicPr>
                  <pic:blipFill>
                    <a:blip r:embed="rId87" cstate="print"/>
                    <a:stretch>
                      <a:fillRect/>
                    </a:stretch>
                  </pic:blipFill>
                  <pic:spPr>
                    <a:xfrm>
                      <a:off x="0" y="0"/>
                      <a:ext cx="169650" cy="64693"/>
                    </a:xfrm>
                    <a:prstGeom prst="rect">
                      <a:avLst/>
                    </a:prstGeom>
                  </pic:spPr>
                </pic:pic>
              </a:graphicData>
            </a:graphic>
          </wp:anchor>
        </w:drawing>
      </w:r>
      <w:r>
        <w:rPr>
          <w:rFonts w:ascii="Times New Roman"/>
          <w:sz w:val="14"/>
        </w:rPr>
        <mc:AlternateContent>
          <mc:Choice Requires="wps">
            <w:drawing>
              <wp:anchor distT="0" distB="0" distL="0" distR="0" simplePos="0" relativeHeight="251684864" behindDoc="0" locked="0" layoutInCell="1" allowOverlap="1">
                <wp:simplePos x="0" y="0"/>
                <wp:positionH relativeFrom="page">
                  <wp:posOffset>1972945</wp:posOffset>
                </wp:positionH>
                <wp:positionV relativeFrom="paragraph">
                  <wp:posOffset>106045</wp:posOffset>
                </wp:positionV>
                <wp:extent cx="104775" cy="469265"/>
                <wp:effectExtent l="0" t="0" r="0" b="0"/>
                <wp:wrapNone/>
                <wp:docPr id="587" name="Textbox 587"/>
                <wp:cNvGraphicFramePr/>
                <a:graphic xmlns:a="http://schemas.openxmlformats.org/drawingml/2006/main">
                  <a:graphicData uri="http://schemas.microsoft.com/office/word/2010/wordprocessingShape">
                    <wps:wsp>
                      <wps:cNvSpPr txBox="1"/>
                      <wps:spPr>
                        <a:xfrm>
                          <a:off x="0" y="0"/>
                          <a:ext cx="104775" cy="469265"/>
                        </a:xfrm>
                        <a:prstGeom prst="rect">
                          <a:avLst/>
                        </a:prstGeom>
                      </wps:spPr>
                      <wps:txbx>
                        <w:txbxContent>
                          <w:p w14:paraId="7A628D59">
                            <w:pPr>
                              <w:spacing w:before="0" w:line="148" w:lineRule="exact"/>
                              <w:ind w:left="20" w:right="0" w:firstLine="0"/>
                              <w:jc w:val="left"/>
                              <w:rPr>
                                <w:rFonts w:ascii="Times New Roman"/>
                                <w:sz w:val="14"/>
                              </w:rPr>
                            </w:pPr>
                            <w:r>
                              <w:rPr>
                                <w:rFonts w:ascii="Times New Roman"/>
                                <w:w w:val="105"/>
                                <w:sz w:val="14"/>
                              </w:rPr>
                              <w:t>Y</w:t>
                            </w:r>
                            <w:r>
                              <w:rPr>
                                <w:rFonts w:ascii="Times New Roman"/>
                                <w:spacing w:val="1"/>
                                <w:w w:val="105"/>
                                <w:sz w:val="14"/>
                              </w:rPr>
                              <w:t xml:space="preserve"> </w:t>
                            </w:r>
                            <w:r>
                              <w:rPr>
                                <w:rFonts w:ascii="Times New Roman"/>
                                <w:w w:val="105"/>
                                <w:sz w:val="14"/>
                              </w:rPr>
                              <w:t>error</w:t>
                            </w:r>
                            <w:r>
                              <w:rPr>
                                <w:rFonts w:ascii="Times New Roman"/>
                                <w:spacing w:val="1"/>
                                <w:w w:val="105"/>
                                <w:sz w:val="14"/>
                              </w:rPr>
                              <w:t xml:space="preserve"> </w:t>
                            </w:r>
                            <w:r>
                              <w:rPr>
                                <w:rFonts w:ascii="Times New Roman"/>
                                <w:spacing w:val="-5"/>
                                <w:w w:val="105"/>
                                <w:sz w:val="14"/>
                              </w:rPr>
                              <w:t>[m]</w:t>
                            </w:r>
                          </w:p>
                        </w:txbxContent>
                      </wps:txbx>
                      <wps:bodyPr vert="vert270" wrap="square" lIns="0" tIns="0" rIns="0" bIns="0" rtlCol="0">
                        <a:noAutofit/>
                      </wps:bodyPr>
                    </wps:wsp>
                  </a:graphicData>
                </a:graphic>
              </wp:anchor>
            </w:drawing>
          </mc:Choice>
          <mc:Fallback>
            <w:pict>
              <v:shape id="Textbox 587" o:spid="_x0000_s1026" o:spt="202" type="#_x0000_t202" style="position:absolute;left:0pt;margin-left:155.35pt;margin-top:8.35pt;height:36.95pt;width:8.25pt;mso-position-horizontal-relative:page;z-index:251684864;mso-width-relative:page;mso-height-relative:page;" filled="f" stroked="f" coordsize="21600,21600" o:gfxdata="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9zADH1gAAAAkBAAAPAAAAAAAAAAEAIAAAACIAAABkcnMvZG93bnJldi54bWxQSwEC&#10;FAAUAAAACACHTuJAKpHhir0BAACGAwAADgAAAAAAAAABACAAAAAlAQAAZHJzL2Uyb0RvYy54bWxQ&#10;SwUGAAAAAAYABgBZAQAAVAUAAAAA&#10;">
                <v:fill on="f" focussize="0,0"/>
                <v:stroke on="f"/>
                <v:imagedata o:title=""/>
                <o:lock v:ext="edit" aspectratio="f"/>
                <v:textbox inset="0mm,0mm,0mm,0mm" style="layout-flow:vertical;mso-layout-flow-alt:bottom-to-top;">
                  <w:txbxContent>
                    <w:p w14:paraId="7A628D59">
                      <w:pPr>
                        <w:spacing w:before="0" w:line="148" w:lineRule="exact"/>
                        <w:ind w:left="20" w:right="0" w:firstLine="0"/>
                        <w:jc w:val="left"/>
                        <w:rPr>
                          <w:rFonts w:ascii="Times New Roman"/>
                          <w:sz w:val="14"/>
                        </w:rPr>
                      </w:pPr>
                      <w:r>
                        <w:rPr>
                          <w:rFonts w:ascii="Times New Roman"/>
                          <w:w w:val="105"/>
                          <w:sz w:val="14"/>
                        </w:rPr>
                        <w:t>Y</w:t>
                      </w:r>
                      <w:r>
                        <w:rPr>
                          <w:rFonts w:ascii="Times New Roman"/>
                          <w:spacing w:val="1"/>
                          <w:w w:val="105"/>
                          <w:sz w:val="14"/>
                        </w:rPr>
                        <w:t xml:space="preserve"> </w:t>
                      </w:r>
                      <w:r>
                        <w:rPr>
                          <w:rFonts w:ascii="Times New Roman"/>
                          <w:w w:val="105"/>
                          <w:sz w:val="14"/>
                        </w:rPr>
                        <w:t>error</w:t>
                      </w:r>
                      <w:r>
                        <w:rPr>
                          <w:rFonts w:ascii="Times New Roman"/>
                          <w:spacing w:val="1"/>
                          <w:w w:val="105"/>
                          <w:sz w:val="14"/>
                        </w:rPr>
                        <w:t xml:space="preserve"> </w:t>
                      </w:r>
                      <w:r>
                        <w:rPr>
                          <w:rFonts w:ascii="Times New Roman"/>
                          <w:spacing w:val="-5"/>
                          <w:w w:val="105"/>
                          <w:sz w:val="14"/>
                        </w:rPr>
                        <w:t>[m]</w:t>
                      </w:r>
                    </w:p>
                  </w:txbxContent>
                </v:textbox>
              </v:shape>
            </w:pict>
          </mc:Fallback>
        </mc:AlternateContent>
      </w:r>
      <w:r>
        <w:rPr>
          <w:rFonts w:ascii="Times New Roman"/>
          <w:spacing w:val="-5"/>
          <w:w w:val="115"/>
          <w:sz w:val="14"/>
        </w:rPr>
        <w:t>0.5</w:t>
      </w:r>
    </w:p>
    <w:p w14:paraId="0DD1EAAA">
      <w:pPr>
        <w:tabs>
          <w:tab w:val="left" w:pos="4824"/>
          <w:tab w:val="left" w:pos="5439"/>
        </w:tabs>
        <w:spacing w:line="143" w:lineRule="exact"/>
        <w:ind w:left="3906" w:right="0" w:firstLine="0"/>
        <w:jc w:val="left"/>
        <w:rPr>
          <w:rFonts w:ascii="Times New Roman"/>
          <w:position w:val="3"/>
          <w:sz w:val="8"/>
        </w:rPr>
      </w:pPr>
      <w:r>
        <w:rPr>
          <w:rFonts w:ascii="Times New Roman"/>
          <w:position w:val="4"/>
          <w:sz w:val="7"/>
        </w:rPr>
        <w:drawing>
          <wp:inline distT="0" distB="0" distL="0" distR="0">
            <wp:extent cx="56515" cy="50165"/>
            <wp:effectExtent l="0" t="0" r="0" b="0"/>
            <wp:docPr id="588" name="Image 588"/>
            <wp:cNvGraphicFramePr/>
            <a:graphic xmlns:a="http://schemas.openxmlformats.org/drawingml/2006/main">
              <a:graphicData uri="http://schemas.openxmlformats.org/drawingml/2006/picture">
                <pic:pic xmlns:pic="http://schemas.openxmlformats.org/drawingml/2006/picture">
                  <pic:nvPicPr>
                    <pic:cNvPr id="588" name="Image 588"/>
                    <pic:cNvPicPr/>
                  </pic:nvPicPr>
                  <pic:blipFill>
                    <a:blip r:embed="rId88" cstate="print"/>
                    <a:stretch>
                      <a:fillRect/>
                    </a:stretch>
                  </pic:blipFill>
                  <pic:spPr>
                    <a:xfrm>
                      <a:off x="0" y="0"/>
                      <a:ext cx="56655" cy="50291"/>
                    </a:xfrm>
                    <a:prstGeom prst="rect">
                      <a:avLst/>
                    </a:prstGeom>
                  </pic:spPr>
                </pic:pic>
              </a:graphicData>
            </a:graphic>
          </wp:inline>
        </w:drawing>
      </w:r>
      <w:r>
        <w:rPr>
          <w:rFonts w:ascii="Times New Roman"/>
          <w:spacing w:val="81"/>
          <w:position w:val="4"/>
          <w:sz w:val="9"/>
        </w:rPr>
        <w:t xml:space="preserve"> </w:t>
      </w:r>
      <w:r>
        <w:rPr>
          <w:rFonts w:ascii="Times New Roman"/>
          <w:spacing w:val="81"/>
          <w:position w:val="0"/>
          <w:sz w:val="9"/>
        </w:rPr>
        <w:drawing>
          <wp:inline distT="0" distB="0" distL="0" distR="0">
            <wp:extent cx="167640" cy="57785"/>
            <wp:effectExtent l="0" t="0" r="0" b="0"/>
            <wp:docPr id="589" name="Image 589"/>
            <wp:cNvGraphicFramePr/>
            <a:graphic xmlns:a="http://schemas.openxmlformats.org/drawingml/2006/main">
              <a:graphicData uri="http://schemas.openxmlformats.org/drawingml/2006/picture">
                <pic:pic xmlns:pic="http://schemas.openxmlformats.org/drawingml/2006/picture">
                  <pic:nvPicPr>
                    <pic:cNvPr id="589" name="Image 589"/>
                    <pic:cNvPicPr/>
                  </pic:nvPicPr>
                  <pic:blipFill>
                    <a:blip r:embed="rId89" cstate="print"/>
                    <a:stretch>
                      <a:fillRect/>
                    </a:stretch>
                  </pic:blipFill>
                  <pic:spPr>
                    <a:xfrm>
                      <a:off x="0" y="0"/>
                      <a:ext cx="168255" cy="58292"/>
                    </a:xfrm>
                    <a:prstGeom prst="rect">
                      <a:avLst/>
                    </a:prstGeom>
                  </pic:spPr>
                </pic:pic>
              </a:graphicData>
            </a:graphic>
          </wp:inline>
        </w:drawing>
      </w:r>
      <w:r>
        <w:rPr>
          <w:rFonts w:ascii="Times New Roman"/>
          <w:spacing w:val="81"/>
          <w:position w:val="0"/>
          <w:sz w:val="9"/>
        </w:rPr>
        <w:tab/>
      </w:r>
      <w:r>
        <w:rPr>
          <w:rFonts w:ascii="Times New Roman"/>
          <w:spacing w:val="81"/>
          <w:position w:val="-2"/>
          <w:sz w:val="9"/>
        </w:rPr>
        <w:drawing>
          <wp:inline distT="0" distB="0" distL="0" distR="0">
            <wp:extent cx="57150" cy="57150"/>
            <wp:effectExtent l="0" t="0" r="0" b="0"/>
            <wp:docPr id="590" name="Image 590"/>
            <wp:cNvGraphicFramePr/>
            <a:graphic xmlns:a="http://schemas.openxmlformats.org/drawingml/2006/main">
              <a:graphicData uri="http://schemas.openxmlformats.org/drawingml/2006/picture">
                <pic:pic xmlns:pic="http://schemas.openxmlformats.org/drawingml/2006/picture">
                  <pic:nvPicPr>
                    <pic:cNvPr id="590" name="Image 590"/>
                    <pic:cNvPicPr/>
                  </pic:nvPicPr>
                  <pic:blipFill>
                    <a:blip r:embed="rId88" cstate="print"/>
                    <a:stretch>
                      <a:fillRect/>
                    </a:stretch>
                  </pic:blipFill>
                  <pic:spPr>
                    <a:xfrm>
                      <a:off x="0" y="0"/>
                      <a:ext cx="57150" cy="57150"/>
                    </a:xfrm>
                    <a:prstGeom prst="rect">
                      <a:avLst/>
                    </a:prstGeom>
                  </pic:spPr>
                </pic:pic>
              </a:graphicData>
            </a:graphic>
          </wp:inline>
        </w:drawing>
      </w:r>
      <w:r>
        <w:rPr>
          <w:rFonts w:ascii="Times New Roman"/>
          <w:spacing w:val="81"/>
          <w:position w:val="-2"/>
          <w:sz w:val="9"/>
        </w:rPr>
        <w:tab/>
      </w:r>
      <w:r>
        <w:rPr>
          <w:rFonts w:ascii="Times New Roman"/>
          <w:spacing w:val="81"/>
          <w:position w:val="3"/>
          <w:sz w:val="8"/>
        </w:rPr>
        <w:drawing>
          <wp:inline distT="0" distB="0" distL="0" distR="0">
            <wp:extent cx="57150" cy="51435"/>
            <wp:effectExtent l="0" t="0" r="0" b="0"/>
            <wp:docPr id="591" name="Image 591"/>
            <wp:cNvGraphicFramePr/>
            <a:graphic xmlns:a="http://schemas.openxmlformats.org/drawingml/2006/main">
              <a:graphicData uri="http://schemas.openxmlformats.org/drawingml/2006/picture">
                <pic:pic xmlns:pic="http://schemas.openxmlformats.org/drawingml/2006/picture">
                  <pic:nvPicPr>
                    <pic:cNvPr id="591" name="Image 591"/>
                    <pic:cNvPicPr/>
                  </pic:nvPicPr>
                  <pic:blipFill>
                    <a:blip r:embed="rId88" cstate="print"/>
                    <a:stretch>
                      <a:fillRect/>
                    </a:stretch>
                  </pic:blipFill>
                  <pic:spPr>
                    <a:xfrm>
                      <a:off x="0" y="0"/>
                      <a:ext cx="57288" cy="51435"/>
                    </a:xfrm>
                    <a:prstGeom prst="rect">
                      <a:avLst/>
                    </a:prstGeom>
                  </pic:spPr>
                </pic:pic>
              </a:graphicData>
            </a:graphic>
          </wp:inline>
        </w:drawing>
      </w:r>
    </w:p>
    <w:p w14:paraId="0A92239A">
      <w:pPr>
        <w:pStyle w:val="9"/>
        <w:rPr>
          <w:rFonts w:ascii="Times New Roman"/>
          <w:sz w:val="2"/>
        </w:rPr>
      </w:pPr>
    </w:p>
    <w:p w14:paraId="7A73DC1C">
      <w:pPr>
        <w:pStyle w:val="9"/>
        <w:rPr>
          <w:rFonts w:ascii="Times New Roman"/>
          <w:sz w:val="2"/>
        </w:rPr>
      </w:pPr>
    </w:p>
    <w:p w14:paraId="1F9BED56">
      <w:pPr>
        <w:pStyle w:val="9"/>
        <w:rPr>
          <w:rFonts w:ascii="Times New Roman"/>
          <w:sz w:val="2"/>
        </w:rPr>
      </w:pPr>
    </w:p>
    <w:p w14:paraId="12566585">
      <w:pPr>
        <w:pStyle w:val="9"/>
        <w:rPr>
          <w:rFonts w:ascii="Times New Roman"/>
          <w:sz w:val="2"/>
        </w:rPr>
      </w:pPr>
    </w:p>
    <w:p w14:paraId="6D1C4145">
      <w:pPr>
        <w:pStyle w:val="9"/>
        <w:rPr>
          <w:rFonts w:ascii="Times New Roman"/>
          <w:sz w:val="2"/>
        </w:rPr>
      </w:pPr>
    </w:p>
    <w:p w14:paraId="12A9DB4B">
      <w:pPr>
        <w:pStyle w:val="9"/>
        <w:spacing w:before="4"/>
        <w:rPr>
          <w:rFonts w:ascii="Times New Roman"/>
          <w:sz w:val="2"/>
        </w:rPr>
      </w:pPr>
    </w:p>
    <w:p w14:paraId="48A822E3">
      <w:pPr>
        <w:spacing w:before="0"/>
        <w:ind w:left="0" w:right="6727" w:firstLine="0"/>
        <w:jc w:val="right"/>
        <w:rPr>
          <w:rFonts w:ascii="Times New Roman"/>
          <w:sz w:val="14"/>
        </w:rPr>
      </w:pPr>
      <w:r>
        <w:rPr>
          <w:rFonts w:ascii="Times New Roman"/>
          <w:spacing w:val="-5"/>
          <w:w w:val="115"/>
          <w:sz w:val="14"/>
        </w:rPr>
        <w:t>0.0</w:t>
      </w:r>
    </w:p>
    <w:p w14:paraId="7F9D1A85">
      <w:pPr>
        <w:pStyle w:val="9"/>
        <w:spacing w:before="5"/>
        <w:rPr>
          <w:rFonts w:ascii="Times New Roman"/>
          <w:sz w:val="7"/>
        </w:rPr>
      </w:pPr>
      <w:r>
        <w:rPr>
          <w:rFonts w:ascii="Times New Roman"/>
          <w:sz w:val="7"/>
        </w:rPr>
        <w:drawing>
          <wp:anchor distT="0" distB="0" distL="0" distR="0" simplePos="0" relativeHeight="251830272" behindDoc="1" locked="0" layoutInCell="1" allowOverlap="1">
            <wp:simplePos x="0" y="0"/>
            <wp:positionH relativeFrom="page">
              <wp:posOffset>3251200</wp:posOffset>
            </wp:positionH>
            <wp:positionV relativeFrom="paragraph">
              <wp:posOffset>69850</wp:posOffset>
            </wp:positionV>
            <wp:extent cx="165735" cy="64135"/>
            <wp:effectExtent l="0" t="0" r="0" b="0"/>
            <wp:wrapTopAndBottom/>
            <wp:docPr id="592" name="Image 592"/>
            <wp:cNvGraphicFramePr/>
            <a:graphic xmlns:a="http://schemas.openxmlformats.org/drawingml/2006/main">
              <a:graphicData uri="http://schemas.openxmlformats.org/drawingml/2006/picture">
                <pic:pic xmlns:pic="http://schemas.openxmlformats.org/drawingml/2006/picture">
                  <pic:nvPicPr>
                    <pic:cNvPr id="592" name="Image 592"/>
                    <pic:cNvPicPr/>
                  </pic:nvPicPr>
                  <pic:blipFill>
                    <a:blip r:embed="rId90" cstate="print"/>
                    <a:stretch>
                      <a:fillRect/>
                    </a:stretch>
                  </pic:blipFill>
                  <pic:spPr>
                    <a:xfrm>
                      <a:off x="0" y="0"/>
                      <a:ext cx="165454" cy="64008"/>
                    </a:xfrm>
                    <a:prstGeom prst="rect">
                      <a:avLst/>
                    </a:prstGeom>
                  </pic:spPr>
                </pic:pic>
              </a:graphicData>
            </a:graphic>
          </wp:anchor>
        </w:drawing>
      </w:r>
      <w:r>
        <w:rPr>
          <w:rFonts w:ascii="Times New Roman"/>
          <w:sz w:val="7"/>
        </w:rPr>
        <w:drawing>
          <wp:anchor distT="0" distB="0" distL="0" distR="0" simplePos="0" relativeHeight="251830272" behindDoc="1" locked="0" layoutInCell="1" allowOverlap="1">
            <wp:simplePos x="0" y="0"/>
            <wp:positionH relativeFrom="page">
              <wp:posOffset>3484245</wp:posOffset>
            </wp:positionH>
            <wp:positionV relativeFrom="paragraph">
              <wp:posOffset>91440</wp:posOffset>
            </wp:positionV>
            <wp:extent cx="283845" cy="84455"/>
            <wp:effectExtent l="0" t="0" r="0" b="0"/>
            <wp:wrapTopAndBottom/>
            <wp:docPr id="593" name="Image 593"/>
            <wp:cNvGraphicFramePr/>
            <a:graphic xmlns:a="http://schemas.openxmlformats.org/drawingml/2006/main">
              <a:graphicData uri="http://schemas.openxmlformats.org/drawingml/2006/picture">
                <pic:pic xmlns:pic="http://schemas.openxmlformats.org/drawingml/2006/picture">
                  <pic:nvPicPr>
                    <pic:cNvPr id="593" name="Image 593"/>
                    <pic:cNvPicPr/>
                  </pic:nvPicPr>
                  <pic:blipFill>
                    <a:blip r:embed="rId91" cstate="print"/>
                    <a:stretch>
                      <a:fillRect/>
                    </a:stretch>
                  </pic:blipFill>
                  <pic:spPr>
                    <a:xfrm>
                      <a:off x="0" y="0"/>
                      <a:ext cx="283615" cy="84200"/>
                    </a:xfrm>
                    <a:prstGeom prst="rect">
                      <a:avLst/>
                    </a:prstGeom>
                  </pic:spPr>
                </pic:pic>
              </a:graphicData>
            </a:graphic>
          </wp:anchor>
        </w:drawing>
      </w:r>
      <w:r>
        <w:rPr>
          <w:rFonts w:ascii="Times New Roman"/>
          <w:sz w:val="7"/>
        </w:rPr>
        <w:drawing>
          <wp:anchor distT="0" distB="0" distL="0" distR="0" simplePos="0" relativeHeight="251831296" behindDoc="1" locked="0" layoutInCell="1" allowOverlap="1">
            <wp:simplePos x="0" y="0"/>
            <wp:positionH relativeFrom="page">
              <wp:posOffset>4048125</wp:posOffset>
            </wp:positionH>
            <wp:positionV relativeFrom="paragraph">
              <wp:posOffset>129540</wp:posOffset>
            </wp:positionV>
            <wp:extent cx="57150" cy="57150"/>
            <wp:effectExtent l="0" t="0" r="0" b="0"/>
            <wp:wrapTopAndBottom/>
            <wp:docPr id="594" name="Image 594"/>
            <wp:cNvGraphicFramePr/>
            <a:graphic xmlns:a="http://schemas.openxmlformats.org/drawingml/2006/main">
              <a:graphicData uri="http://schemas.openxmlformats.org/drawingml/2006/picture">
                <pic:pic xmlns:pic="http://schemas.openxmlformats.org/drawingml/2006/picture">
                  <pic:nvPicPr>
                    <pic:cNvPr id="594" name="Image 594"/>
                    <pic:cNvPicPr/>
                  </pic:nvPicPr>
                  <pic:blipFill>
                    <a:blip r:embed="rId92" cstate="print"/>
                    <a:stretch>
                      <a:fillRect/>
                    </a:stretch>
                  </pic:blipFill>
                  <pic:spPr>
                    <a:xfrm>
                      <a:off x="0" y="0"/>
                      <a:ext cx="57150" cy="57150"/>
                    </a:xfrm>
                    <a:prstGeom prst="rect">
                      <a:avLst/>
                    </a:prstGeom>
                  </pic:spPr>
                </pic:pic>
              </a:graphicData>
            </a:graphic>
          </wp:anchor>
        </w:drawing>
      </w:r>
      <w:r>
        <w:rPr>
          <w:rFonts w:ascii="Times New Roman"/>
          <w:sz w:val="7"/>
        </w:rPr>
        <w:drawing>
          <wp:anchor distT="0" distB="0" distL="0" distR="0" simplePos="0" relativeHeight="251831296" behindDoc="1" locked="0" layoutInCell="1" allowOverlap="1">
            <wp:simplePos x="0" y="0"/>
            <wp:positionH relativeFrom="page">
              <wp:posOffset>4425315</wp:posOffset>
            </wp:positionH>
            <wp:positionV relativeFrom="paragraph">
              <wp:posOffset>92075</wp:posOffset>
            </wp:positionV>
            <wp:extent cx="57150" cy="57150"/>
            <wp:effectExtent l="0" t="0" r="0" b="0"/>
            <wp:wrapTopAndBottom/>
            <wp:docPr id="595" name="Image 595"/>
            <wp:cNvGraphicFramePr/>
            <a:graphic xmlns:a="http://schemas.openxmlformats.org/drawingml/2006/main">
              <a:graphicData uri="http://schemas.openxmlformats.org/drawingml/2006/picture">
                <pic:pic xmlns:pic="http://schemas.openxmlformats.org/drawingml/2006/picture">
                  <pic:nvPicPr>
                    <pic:cNvPr id="595" name="Image 595"/>
                    <pic:cNvPicPr/>
                  </pic:nvPicPr>
                  <pic:blipFill>
                    <a:blip r:embed="rId92" cstate="print"/>
                    <a:stretch>
                      <a:fillRect/>
                    </a:stretch>
                  </pic:blipFill>
                  <pic:spPr>
                    <a:xfrm>
                      <a:off x="0" y="0"/>
                      <a:ext cx="57150" cy="57150"/>
                    </a:xfrm>
                    <a:prstGeom prst="rect">
                      <a:avLst/>
                    </a:prstGeom>
                  </pic:spPr>
                </pic:pic>
              </a:graphicData>
            </a:graphic>
          </wp:anchor>
        </w:drawing>
      </w:r>
    </w:p>
    <w:p w14:paraId="6763BB09">
      <w:pPr>
        <w:spacing w:before="0" w:after="33"/>
        <w:ind w:left="0" w:right="6727" w:firstLine="0"/>
        <w:jc w:val="right"/>
        <w:rPr>
          <w:rFonts w:ascii="Times New Roman" w:hAnsi="Times New Roman"/>
          <w:sz w:val="14"/>
        </w:rPr>
      </w:pPr>
      <w:r>
        <w:rPr>
          <w:rFonts w:ascii="Times New Roman" w:hAnsi="Times New Roman"/>
          <w:spacing w:val="-4"/>
          <w:w w:val="125"/>
          <w:sz w:val="14"/>
        </w:rPr>
        <w:t>−0.5</w:t>
      </w:r>
    </w:p>
    <w:p w14:paraId="795461EA">
      <w:pPr>
        <w:pStyle w:val="9"/>
        <w:spacing w:line="90" w:lineRule="exact"/>
        <w:ind w:left="4812"/>
        <w:rPr>
          <w:rFonts w:ascii="Times New Roman"/>
          <w:position w:val="-1"/>
          <w:sz w:val="9"/>
        </w:rPr>
      </w:pPr>
      <w:r>
        <w:rPr>
          <w:rFonts w:ascii="Times New Roman"/>
          <w:position w:val="-1"/>
          <w:sz w:val="9"/>
        </w:rPr>
        <w:drawing>
          <wp:inline distT="0" distB="0" distL="0" distR="0">
            <wp:extent cx="57150" cy="57150"/>
            <wp:effectExtent l="0" t="0" r="0" b="0"/>
            <wp:docPr id="596" name="Image 596"/>
            <wp:cNvGraphicFramePr/>
            <a:graphic xmlns:a="http://schemas.openxmlformats.org/drawingml/2006/main">
              <a:graphicData uri="http://schemas.openxmlformats.org/drawingml/2006/picture">
                <pic:pic xmlns:pic="http://schemas.openxmlformats.org/drawingml/2006/picture">
                  <pic:nvPicPr>
                    <pic:cNvPr id="596" name="Image 596"/>
                    <pic:cNvPicPr/>
                  </pic:nvPicPr>
                  <pic:blipFill>
                    <a:blip r:embed="rId93" cstate="print"/>
                    <a:stretch>
                      <a:fillRect/>
                    </a:stretch>
                  </pic:blipFill>
                  <pic:spPr>
                    <a:xfrm>
                      <a:off x="0" y="0"/>
                      <a:ext cx="57150" cy="57150"/>
                    </a:xfrm>
                    <a:prstGeom prst="rect">
                      <a:avLst/>
                    </a:prstGeom>
                  </pic:spPr>
                </pic:pic>
              </a:graphicData>
            </a:graphic>
          </wp:inline>
        </w:drawing>
      </w:r>
    </w:p>
    <w:p w14:paraId="757E21AD">
      <w:pPr>
        <w:pStyle w:val="9"/>
        <w:rPr>
          <w:rFonts w:ascii="Times New Roman"/>
          <w:sz w:val="2"/>
        </w:rPr>
      </w:pPr>
    </w:p>
    <w:p w14:paraId="42FFA2FA">
      <w:pPr>
        <w:pStyle w:val="9"/>
        <w:rPr>
          <w:rFonts w:ascii="Times New Roman"/>
          <w:sz w:val="2"/>
        </w:rPr>
      </w:pPr>
    </w:p>
    <w:p w14:paraId="6E719DED">
      <w:pPr>
        <w:pStyle w:val="9"/>
        <w:rPr>
          <w:rFonts w:ascii="Times New Roman"/>
          <w:sz w:val="2"/>
        </w:rPr>
      </w:pPr>
    </w:p>
    <w:p w14:paraId="1C534D2D">
      <w:pPr>
        <w:pStyle w:val="9"/>
        <w:rPr>
          <w:rFonts w:ascii="Times New Roman"/>
          <w:sz w:val="2"/>
        </w:rPr>
      </w:pPr>
    </w:p>
    <w:p w14:paraId="68B583ED">
      <w:pPr>
        <w:pStyle w:val="9"/>
        <w:rPr>
          <w:rFonts w:ascii="Times New Roman"/>
          <w:sz w:val="2"/>
        </w:rPr>
      </w:pPr>
    </w:p>
    <w:p w14:paraId="1BE1C413">
      <w:pPr>
        <w:pStyle w:val="9"/>
        <w:spacing w:before="14"/>
        <w:rPr>
          <w:rFonts w:ascii="Times New Roman"/>
          <w:sz w:val="2"/>
        </w:rPr>
      </w:pPr>
    </w:p>
    <w:p w14:paraId="1A920F7F">
      <w:pPr>
        <w:spacing w:before="0"/>
        <w:ind w:left="0" w:right="6727" w:firstLine="0"/>
        <w:jc w:val="right"/>
        <w:rPr>
          <w:rFonts w:ascii="Times New Roman" w:hAnsi="Times New Roman"/>
          <w:sz w:val="14"/>
        </w:rPr>
      </w:pPr>
      <w:r>
        <w:rPr>
          <w:rFonts w:ascii="Times New Roman" w:hAnsi="Times New Roman"/>
          <w:sz w:val="14"/>
        </w:rPr>
        <w:drawing>
          <wp:anchor distT="0" distB="0" distL="0" distR="0" simplePos="0" relativeHeight="251832320" behindDoc="1" locked="0" layoutInCell="1" allowOverlap="1">
            <wp:simplePos x="0" y="0"/>
            <wp:positionH relativeFrom="page">
              <wp:posOffset>3280410</wp:posOffset>
            </wp:positionH>
            <wp:positionV relativeFrom="paragraph">
              <wp:posOffset>135890</wp:posOffset>
            </wp:positionV>
            <wp:extent cx="498475" cy="102235"/>
            <wp:effectExtent l="0" t="0" r="0" b="0"/>
            <wp:wrapTopAndBottom/>
            <wp:docPr id="597" name="Image 597"/>
            <wp:cNvGraphicFramePr/>
            <a:graphic xmlns:a="http://schemas.openxmlformats.org/drawingml/2006/main">
              <a:graphicData uri="http://schemas.openxmlformats.org/drawingml/2006/picture">
                <pic:pic xmlns:pic="http://schemas.openxmlformats.org/drawingml/2006/picture">
                  <pic:nvPicPr>
                    <pic:cNvPr id="597" name="Image 597"/>
                    <pic:cNvPicPr/>
                  </pic:nvPicPr>
                  <pic:blipFill>
                    <a:blip r:embed="rId94" cstate="print"/>
                    <a:stretch>
                      <a:fillRect/>
                    </a:stretch>
                  </pic:blipFill>
                  <pic:spPr>
                    <a:xfrm>
                      <a:off x="0" y="0"/>
                      <a:ext cx="498529" cy="102012"/>
                    </a:xfrm>
                    <a:prstGeom prst="rect">
                      <a:avLst/>
                    </a:prstGeom>
                  </pic:spPr>
                </pic:pic>
              </a:graphicData>
            </a:graphic>
          </wp:anchor>
        </w:drawing>
      </w:r>
      <w:r>
        <w:rPr>
          <w:rFonts w:ascii="Times New Roman" w:hAnsi="Times New Roman"/>
          <w:sz w:val="14"/>
        </w:rPr>
        <w:drawing>
          <wp:anchor distT="0" distB="0" distL="0" distR="0" simplePos="0" relativeHeight="251832320" behindDoc="1" locked="0" layoutInCell="1" allowOverlap="1">
            <wp:simplePos x="0" y="0"/>
            <wp:positionH relativeFrom="page">
              <wp:posOffset>4041140</wp:posOffset>
            </wp:positionH>
            <wp:positionV relativeFrom="paragraph">
              <wp:posOffset>190500</wp:posOffset>
            </wp:positionV>
            <wp:extent cx="57150" cy="57150"/>
            <wp:effectExtent l="0" t="0" r="0" b="0"/>
            <wp:wrapTopAndBottom/>
            <wp:docPr id="598" name="Image 598"/>
            <wp:cNvGraphicFramePr/>
            <a:graphic xmlns:a="http://schemas.openxmlformats.org/drawingml/2006/main">
              <a:graphicData uri="http://schemas.openxmlformats.org/drawingml/2006/picture">
                <pic:pic xmlns:pic="http://schemas.openxmlformats.org/drawingml/2006/picture">
                  <pic:nvPicPr>
                    <pic:cNvPr id="598" name="Image 598"/>
                    <pic:cNvPicPr/>
                  </pic:nvPicPr>
                  <pic:blipFill>
                    <a:blip r:embed="rId95" cstate="print"/>
                    <a:stretch>
                      <a:fillRect/>
                    </a:stretch>
                  </pic:blipFill>
                  <pic:spPr>
                    <a:xfrm>
                      <a:off x="0" y="0"/>
                      <a:ext cx="57150" cy="57150"/>
                    </a:xfrm>
                    <a:prstGeom prst="rect">
                      <a:avLst/>
                    </a:prstGeom>
                  </pic:spPr>
                </pic:pic>
              </a:graphicData>
            </a:graphic>
          </wp:anchor>
        </w:drawing>
      </w:r>
      <w:r>
        <w:rPr>
          <w:rFonts w:ascii="Times New Roman" w:hAnsi="Times New Roman"/>
          <w:sz w:val="14"/>
        </w:rPr>
        <w:drawing>
          <wp:anchor distT="0" distB="0" distL="0" distR="0" simplePos="0" relativeHeight="251679744" behindDoc="0" locked="0" layoutInCell="1" allowOverlap="1">
            <wp:simplePos x="0" y="0"/>
            <wp:positionH relativeFrom="page">
              <wp:posOffset>4417060</wp:posOffset>
            </wp:positionH>
            <wp:positionV relativeFrom="paragraph">
              <wp:posOffset>-189865</wp:posOffset>
            </wp:positionV>
            <wp:extent cx="57150" cy="57150"/>
            <wp:effectExtent l="0" t="0" r="0" b="0"/>
            <wp:wrapNone/>
            <wp:docPr id="599" name="Image 599"/>
            <wp:cNvGraphicFramePr/>
            <a:graphic xmlns:a="http://schemas.openxmlformats.org/drawingml/2006/main">
              <a:graphicData uri="http://schemas.openxmlformats.org/drawingml/2006/picture">
                <pic:pic xmlns:pic="http://schemas.openxmlformats.org/drawingml/2006/picture">
                  <pic:nvPicPr>
                    <pic:cNvPr id="599" name="Image 599"/>
                    <pic:cNvPicPr/>
                  </pic:nvPicPr>
                  <pic:blipFill>
                    <a:blip r:embed="rId93" cstate="print"/>
                    <a:stretch>
                      <a:fillRect/>
                    </a:stretch>
                  </pic:blipFill>
                  <pic:spPr>
                    <a:xfrm>
                      <a:off x="0" y="0"/>
                      <a:ext cx="57272" cy="57272"/>
                    </a:xfrm>
                    <a:prstGeom prst="rect">
                      <a:avLst/>
                    </a:prstGeom>
                  </pic:spPr>
                </pic:pic>
              </a:graphicData>
            </a:graphic>
          </wp:anchor>
        </w:drawing>
      </w:r>
      <w:r>
        <w:rPr>
          <w:rFonts w:ascii="Times New Roman" w:hAnsi="Times New Roman"/>
          <w:sz w:val="14"/>
        </w:rPr>
        <w:drawing>
          <wp:anchor distT="0" distB="0" distL="0" distR="0" simplePos="0" relativeHeight="251680768" behindDoc="0" locked="0" layoutInCell="1" allowOverlap="1">
            <wp:simplePos x="0" y="0"/>
            <wp:positionH relativeFrom="page">
              <wp:posOffset>3491230</wp:posOffset>
            </wp:positionH>
            <wp:positionV relativeFrom="paragraph">
              <wp:posOffset>-190500</wp:posOffset>
            </wp:positionV>
            <wp:extent cx="280670" cy="83185"/>
            <wp:effectExtent l="0" t="0" r="0" b="0"/>
            <wp:wrapNone/>
            <wp:docPr id="600" name="Image 600"/>
            <wp:cNvGraphicFramePr/>
            <a:graphic xmlns:a="http://schemas.openxmlformats.org/drawingml/2006/main">
              <a:graphicData uri="http://schemas.openxmlformats.org/drawingml/2006/picture">
                <pic:pic xmlns:pic="http://schemas.openxmlformats.org/drawingml/2006/picture">
                  <pic:nvPicPr>
                    <pic:cNvPr id="600" name="Image 600"/>
                    <pic:cNvPicPr/>
                  </pic:nvPicPr>
                  <pic:blipFill>
                    <a:blip r:embed="rId96" cstate="print"/>
                    <a:stretch>
                      <a:fillRect/>
                    </a:stretch>
                  </pic:blipFill>
                  <pic:spPr>
                    <a:xfrm>
                      <a:off x="0" y="0"/>
                      <a:ext cx="280498" cy="83495"/>
                    </a:xfrm>
                    <a:prstGeom prst="rect">
                      <a:avLst/>
                    </a:prstGeom>
                  </pic:spPr>
                </pic:pic>
              </a:graphicData>
            </a:graphic>
          </wp:anchor>
        </w:drawing>
      </w:r>
      <w:r>
        <w:rPr>
          <w:rFonts w:ascii="Times New Roman" w:hAnsi="Times New Roman"/>
          <w:sz w:val="14"/>
        </w:rPr>
        <w:drawing>
          <wp:anchor distT="0" distB="0" distL="0" distR="0" simplePos="0" relativeHeight="251680768" behindDoc="0" locked="0" layoutInCell="1" allowOverlap="1">
            <wp:simplePos x="0" y="0"/>
            <wp:positionH relativeFrom="page">
              <wp:posOffset>3261360</wp:posOffset>
            </wp:positionH>
            <wp:positionV relativeFrom="paragraph">
              <wp:posOffset>-210820</wp:posOffset>
            </wp:positionV>
            <wp:extent cx="164465" cy="64135"/>
            <wp:effectExtent l="0" t="0" r="0" b="0"/>
            <wp:wrapNone/>
            <wp:docPr id="601" name="Image 601"/>
            <wp:cNvGraphicFramePr/>
            <a:graphic xmlns:a="http://schemas.openxmlformats.org/drawingml/2006/main">
              <a:graphicData uri="http://schemas.openxmlformats.org/drawingml/2006/picture">
                <pic:pic xmlns:pic="http://schemas.openxmlformats.org/drawingml/2006/picture">
                  <pic:nvPicPr>
                    <pic:cNvPr id="601" name="Image 601"/>
                    <pic:cNvPicPr/>
                  </pic:nvPicPr>
                  <pic:blipFill>
                    <a:blip r:embed="rId97" cstate="print"/>
                    <a:stretch>
                      <a:fillRect/>
                    </a:stretch>
                  </pic:blipFill>
                  <pic:spPr>
                    <a:xfrm>
                      <a:off x="0" y="0"/>
                      <a:ext cx="164152" cy="63965"/>
                    </a:xfrm>
                    <a:prstGeom prst="rect">
                      <a:avLst/>
                    </a:prstGeom>
                  </pic:spPr>
                </pic:pic>
              </a:graphicData>
            </a:graphic>
          </wp:anchor>
        </w:drawing>
      </w:r>
      <w:r>
        <w:rPr>
          <w:rFonts w:ascii="Times New Roman" w:hAnsi="Times New Roman"/>
          <w:sz w:val="14"/>
        </w:rPr>
        <w:drawing>
          <wp:anchor distT="0" distB="0" distL="0" distR="0" simplePos="0" relativeHeight="251681792" behindDoc="0" locked="0" layoutInCell="1" allowOverlap="1">
            <wp:simplePos x="0" y="0"/>
            <wp:positionH relativeFrom="page">
              <wp:posOffset>4043680</wp:posOffset>
            </wp:positionH>
            <wp:positionV relativeFrom="paragraph">
              <wp:posOffset>20955</wp:posOffset>
            </wp:positionV>
            <wp:extent cx="57150" cy="57150"/>
            <wp:effectExtent l="0" t="0" r="0" b="0"/>
            <wp:wrapNone/>
            <wp:docPr id="602" name="Image 602"/>
            <wp:cNvGraphicFramePr/>
            <a:graphic xmlns:a="http://schemas.openxmlformats.org/drawingml/2006/main">
              <a:graphicData uri="http://schemas.openxmlformats.org/drawingml/2006/picture">
                <pic:pic xmlns:pic="http://schemas.openxmlformats.org/drawingml/2006/picture">
                  <pic:nvPicPr>
                    <pic:cNvPr id="602" name="Image 602"/>
                    <pic:cNvPicPr/>
                  </pic:nvPicPr>
                  <pic:blipFill>
                    <a:blip r:embed="rId98" cstate="print"/>
                    <a:stretch>
                      <a:fillRect/>
                    </a:stretch>
                  </pic:blipFill>
                  <pic:spPr>
                    <a:xfrm>
                      <a:off x="0" y="0"/>
                      <a:ext cx="57272" cy="57272"/>
                    </a:xfrm>
                    <a:prstGeom prst="rect">
                      <a:avLst/>
                    </a:prstGeom>
                  </pic:spPr>
                </pic:pic>
              </a:graphicData>
            </a:graphic>
          </wp:anchor>
        </w:drawing>
      </w:r>
      <w:r>
        <w:rPr>
          <w:rFonts w:ascii="Times New Roman" w:hAnsi="Times New Roman"/>
          <w:sz w:val="14"/>
        </w:rPr>
        <w:drawing>
          <wp:anchor distT="0" distB="0" distL="0" distR="0" simplePos="0" relativeHeight="251681792" behindDoc="0" locked="0" layoutInCell="1" allowOverlap="1">
            <wp:simplePos x="0" y="0"/>
            <wp:positionH relativeFrom="page">
              <wp:posOffset>3496945</wp:posOffset>
            </wp:positionH>
            <wp:positionV relativeFrom="paragraph">
              <wp:posOffset>-14605</wp:posOffset>
            </wp:positionV>
            <wp:extent cx="276860" cy="82550"/>
            <wp:effectExtent l="0" t="0" r="0" b="0"/>
            <wp:wrapNone/>
            <wp:docPr id="603" name="Image 603"/>
            <wp:cNvGraphicFramePr/>
            <a:graphic xmlns:a="http://schemas.openxmlformats.org/drawingml/2006/main">
              <a:graphicData uri="http://schemas.openxmlformats.org/drawingml/2006/picture">
                <pic:pic xmlns:pic="http://schemas.openxmlformats.org/drawingml/2006/picture">
                  <pic:nvPicPr>
                    <pic:cNvPr id="603" name="Image 603"/>
                    <pic:cNvPicPr/>
                  </pic:nvPicPr>
                  <pic:blipFill>
                    <a:blip r:embed="rId99" cstate="print"/>
                    <a:stretch>
                      <a:fillRect/>
                    </a:stretch>
                  </pic:blipFill>
                  <pic:spPr>
                    <a:xfrm>
                      <a:off x="0" y="0"/>
                      <a:ext cx="277070" cy="82702"/>
                    </a:xfrm>
                    <a:prstGeom prst="rect">
                      <a:avLst/>
                    </a:prstGeom>
                  </pic:spPr>
                </pic:pic>
              </a:graphicData>
            </a:graphic>
          </wp:anchor>
        </w:drawing>
      </w:r>
      <w:r>
        <w:rPr>
          <w:rFonts w:ascii="Times New Roman" w:hAnsi="Times New Roman"/>
          <w:sz w:val="14"/>
        </w:rPr>
        <w:drawing>
          <wp:anchor distT="0" distB="0" distL="0" distR="0" simplePos="0" relativeHeight="251682816" behindDoc="0" locked="0" layoutInCell="1" allowOverlap="1">
            <wp:simplePos x="0" y="0"/>
            <wp:positionH relativeFrom="page">
              <wp:posOffset>3270885</wp:posOffset>
            </wp:positionH>
            <wp:positionV relativeFrom="paragraph">
              <wp:posOffset>-34290</wp:posOffset>
            </wp:positionV>
            <wp:extent cx="162560" cy="63500"/>
            <wp:effectExtent l="0" t="0" r="0" b="0"/>
            <wp:wrapNone/>
            <wp:docPr id="604" name="Image 604"/>
            <wp:cNvGraphicFramePr/>
            <a:graphic xmlns:a="http://schemas.openxmlformats.org/drawingml/2006/main">
              <a:graphicData uri="http://schemas.openxmlformats.org/drawingml/2006/picture">
                <pic:pic xmlns:pic="http://schemas.openxmlformats.org/drawingml/2006/picture">
                  <pic:nvPicPr>
                    <pic:cNvPr id="604" name="Image 604"/>
                    <pic:cNvPicPr/>
                  </pic:nvPicPr>
                  <pic:blipFill>
                    <a:blip r:embed="rId100" cstate="print"/>
                    <a:stretch>
                      <a:fillRect/>
                    </a:stretch>
                  </pic:blipFill>
                  <pic:spPr>
                    <a:xfrm>
                      <a:off x="0" y="0"/>
                      <a:ext cx="162499" cy="63761"/>
                    </a:xfrm>
                    <a:prstGeom prst="rect">
                      <a:avLst/>
                    </a:prstGeom>
                  </pic:spPr>
                </pic:pic>
              </a:graphicData>
            </a:graphic>
          </wp:anchor>
        </w:drawing>
      </w:r>
      <w:r>
        <w:rPr>
          <w:rFonts w:ascii="Times New Roman" w:hAnsi="Times New Roman"/>
          <w:spacing w:val="-4"/>
          <w:w w:val="125"/>
          <w:sz w:val="14"/>
        </w:rPr>
        <w:t>−1.0</w:t>
      </w:r>
    </w:p>
    <w:p w14:paraId="7C53586D">
      <w:pPr>
        <w:pStyle w:val="9"/>
        <w:rPr>
          <w:rFonts w:ascii="Times New Roman"/>
          <w:sz w:val="2"/>
        </w:rPr>
      </w:pPr>
    </w:p>
    <w:p w14:paraId="3C7F82A2">
      <w:pPr>
        <w:pStyle w:val="9"/>
        <w:spacing w:before="9"/>
        <w:rPr>
          <w:rFonts w:ascii="Times New Roman"/>
          <w:sz w:val="2"/>
        </w:rPr>
      </w:pPr>
    </w:p>
    <w:p w14:paraId="0EFF521B">
      <w:pPr>
        <w:spacing w:before="0"/>
        <w:ind w:left="0" w:right="6727" w:firstLine="0"/>
        <w:jc w:val="right"/>
        <w:rPr>
          <w:rFonts w:ascii="Times New Roman" w:hAnsi="Times New Roman"/>
          <w:sz w:val="14"/>
        </w:rPr>
      </w:pPr>
      <w:r>
        <w:rPr>
          <w:rFonts w:ascii="Times New Roman" w:hAnsi="Times New Roman"/>
          <w:sz w:val="14"/>
        </w:rPr>
        <w:drawing>
          <wp:anchor distT="0" distB="0" distL="0" distR="0" simplePos="0" relativeHeight="251682816" behindDoc="0" locked="0" layoutInCell="1" allowOverlap="1">
            <wp:simplePos x="0" y="0"/>
            <wp:positionH relativeFrom="page">
              <wp:posOffset>4039235</wp:posOffset>
            </wp:positionH>
            <wp:positionV relativeFrom="paragraph">
              <wp:posOffset>72390</wp:posOffset>
            </wp:positionV>
            <wp:extent cx="57150" cy="57150"/>
            <wp:effectExtent l="0" t="0" r="0" b="0"/>
            <wp:wrapNone/>
            <wp:docPr id="605" name="Image 605"/>
            <wp:cNvGraphicFramePr/>
            <a:graphic xmlns:a="http://schemas.openxmlformats.org/drawingml/2006/main">
              <a:graphicData uri="http://schemas.openxmlformats.org/drawingml/2006/picture">
                <pic:pic xmlns:pic="http://schemas.openxmlformats.org/drawingml/2006/picture">
                  <pic:nvPicPr>
                    <pic:cNvPr id="605" name="Image 605"/>
                    <pic:cNvPicPr/>
                  </pic:nvPicPr>
                  <pic:blipFill>
                    <a:blip r:embed="rId57" cstate="print"/>
                    <a:stretch>
                      <a:fillRect/>
                    </a:stretch>
                  </pic:blipFill>
                  <pic:spPr>
                    <a:xfrm>
                      <a:off x="0" y="0"/>
                      <a:ext cx="57272" cy="57272"/>
                    </a:xfrm>
                    <a:prstGeom prst="rect">
                      <a:avLst/>
                    </a:prstGeom>
                  </pic:spPr>
                </pic:pic>
              </a:graphicData>
            </a:graphic>
          </wp:anchor>
        </w:drawing>
      </w:r>
      <w:r>
        <w:rPr>
          <w:rFonts w:ascii="Times New Roman" w:hAnsi="Times New Roman"/>
          <w:sz w:val="14"/>
        </w:rPr>
        <w:drawing>
          <wp:anchor distT="0" distB="0" distL="0" distR="0" simplePos="0" relativeHeight="251683840" behindDoc="0" locked="0" layoutInCell="1" allowOverlap="1">
            <wp:simplePos x="0" y="0"/>
            <wp:positionH relativeFrom="page">
              <wp:posOffset>3289300</wp:posOffset>
            </wp:positionH>
            <wp:positionV relativeFrom="paragraph">
              <wp:posOffset>19685</wp:posOffset>
            </wp:positionV>
            <wp:extent cx="490220" cy="100330"/>
            <wp:effectExtent l="0" t="0" r="0" b="0"/>
            <wp:wrapNone/>
            <wp:docPr id="606" name="Image 606"/>
            <wp:cNvGraphicFramePr/>
            <a:graphic xmlns:a="http://schemas.openxmlformats.org/drawingml/2006/main">
              <a:graphicData uri="http://schemas.openxmlformats.org/drawingml/2006/picture">
                <pic:pic xmlns:pic="http://schemas.openxmlformats.org/drawingml/2006/picture">
                  <pic:nvPicPr>
                    <pic:cNvPr id="606" name="Image 606"/>
                    <pic:cNvPicPr/>
                  </pic:nvPicPr>
                  <pic:blipFill>
                    <a:blip r:embed="rId101" cstate="print"/>
                    <a:stretch>
                      <a:fillRect/>
                    </a:stretch>
                  </pic:blipFill>
                  <pic:spPr>
                    <a:xfrm>
                      <a:off x="0" y="0"/>
                      <a:ext cx="490370" cy="100374"/>
                    </a:xfrm>
                    <a:prstGeom prst="rect">
                      <a:avLst/>
                    </a:prstGeom>
                  </pic:spPr>
                </pic:pic>
              </a:graphicData>
            </a:graphic>
          </wp:anchor>
        </w:drawing>
      </w:r>
      <w:r>
        <w:rPr>
          <w:rFonts w:ascii="Times New Roman" w:hAnsi="Times New Roman"/>
          <w:spacing w:val="-4"/>
          <w:w w:val="125"/>
          <w:sz w:val="14"/>
        </w:rPr>
        <w:t>−1.5</w:t>
      </w:r>
    </w:p>
    <w:p w14:paraId="0B576421">
      <w:pPr>
        <w:pStyle w:val="9"/>
        <w:rPr>
          <w:rFonts w:ascii="Times New Roman"/>
          <w:sz w:val="2"/>
        </w:rPr>
      </w:pPr>
    </w:p>
    <w:p w14:paraId="499EA0FC">
      <w:pPr>
        <w:pStyle w:val="9"/>
        <w:rPr>
          <w:rFonts w:ascii="Times New Roman"/>
          <w:sz w:val="2"/>
        </w:rPr>
      </w:pPr>
    </w:p>
    <w:p w14:paraId="6AA9C94B">
      <w:pPr>
        <w:pStyle w:val="9"/>
        <w:rPr>
          <w:rFonts w:ascii="Times New Roman"/>
          <w:sz w:val="2"/>
        </w:rPr>
      </w:pPr>
    </w:p>
    <w:p w14:paraId="3994E91F">
      <w:pPr>
        <w:pStyle w:val="9"/>
        <w:rPr>
          <w:rFonts w:ascii="Times New Roman"/>
          <w:sz w:val="2"/>
        </w:rPr>
      </w:pPr>
    </w:p>
    <w:p w14:paraId="7A6C1D55">
      <w:pPr>
        <w:pStyle w:val="9"/>
        <w:rPr>
          <w:rFonts w:ascii="Times New Roman"/>
          <w:sz w:val="2"/>
        </w:rPr>
      </w:pPr>
    </w:p>
    <w:p w14:paraId="248D1D3E">
      <w:pPr>
        <w:pStyle w:val="9"/>
        <w:rPr>
          <w:rFonts w:ascii="Times New Roman"/>
          <w:sz w:val="2"/>
        </w:rPr>
      </w:pPr>
    </w:p>
    <w:p w14:paraId="6363FCA6">
      <w:pPr>
        <w:pStyle w:val="9"/>
        <w:rPr>
          <w:rFonts w:ascii="Times New Roman"/>
          <w:sz w:val="2"/>
        </w:rPr>
      </w:pPr>
    </w:p>
    <w:p w14:paraId="18F08E1C">
      <w:pPr>
        <w:pStyle w:val="9"/>
        <w:rPr>
          <w:rFonts w:ascii="Times New Roman"/>
          <w:sz w:val="2"/>
        </w:rPr>
      </w:pPr>
    </w:p>
    <w:p w14:paraId="336AE6D9">
      <w:pPr>
        <w:pStyle w:val="9"/>
        <w:rPr>
          <w:rFonts w:ascii="Times New Roman"/>
          <w:sz w:val="2"/>
        </w:rPr>
      </w:pPr>
    </w:p>
    <w:p w14:paraId="21363230">
      <w:pPr>
        <w:pStyle w:val="9"/>
        <w:rPr>
          <w:rFonts w:ascii="Times New Roman"/>
          <w:sz w:val="2"/>
        </w:rPr>
      </w:pPr>
    </w:p>
    <w:p w14:paraId="012459B8">
      <w:pPr>
        <w:pStyle w:val="9"/>
        <w:rPr>
          <w:rFonts w:ascii="Times New Roman"/>
          <w:sz w:val="2"/>
        </w:rPr>
      </w:pPr>
    </w:p>
    <w:p w14:paraId="2D7A1C41">
      <w:pPr>
        <w:pStyle w:val="9"/>
        <w:spacing w:before="9"/>
        <w:rPr>
          <w:rFonts w:ascii="Times New Roman"/>
          <w:sz w:val="2"/>
        </w:rPr>
      </w:pPr>
    </w:p>
    <w:p w14:paraId="655E8067">
      <w:pPr>
        <w:spacing w:before="0" w:line="150" w:lineRule="exact"/>
        <w:ind w:left="1744" w:right="0" w:firstLine="0"/>
        <w:jc w:val="left"/>
        <w:rPr>
          <w:rFonts w:ascii="Times New Roman" w:hAnsi="Times New Roman"/>
          <w:sz w:val="14"/>
        </w:rPr>
      </w:pPr>
      <w:r>
        <w:rPr>
          <w:rFonts w:ascii="Times New Roman" w:hAnsi="Times New Roman"/>
          <w:spacing w:val="-4"/>
          <w:w w:val="125"/>
          <w:sz w:val="14"/>
        </w:rPr>
        <w:t>−2.0</w:t>
      </w:r>
    </w:p>
    <w:p w14:paraId="0D4F5550">
      <w:pPr>
        <w:tabs>
          <w:tab w:val="left" w:pos="2548"/>
          <w:tab w:val="left" w:pos="3043"/>
          <w:tab w:val="left" w:pos="3538"/>
          <w:tab w:val="left" w:pos="4033"/>
          <w:tab w:val="left" w:pos="4583"/>
          <w:tab w:val="left" w:pos="5078"/>
          <w:tab w:val="left" w:pos="5573"/>
        </w:tabs>
        <w:spacing w:before="0" w:line="150" w:lineRule="exact"/>
        <w:ind w:left="2011" w:right="0" w:firstLine="0"/>
        <w:jc w:val="left"/>
        <w:rPr>
          <w:rFonts w:ascii="Times New Roman" w:hAnsi="Times New Roman"/>
          <w:sz w:val="14"/>
        </w:rPr>
      </w:pPr>
      <w:r>
        <w:rPr>
          <w:rFonts w:ascii="Times New Roman" w:hAnsi="Times New Roman"/>
          <w:spacing w:val="-5"/>
          <w:w w:val="125"/>
          <w:sz w:val="14"/>
        </w:rPr>
        <w:t>−10</w:t>
      </w:r>
      <w:r>
        <w:rPr>
          <w:rFonts w:ascii="Times New Roman" w:hAnsi="Times New Roman"/>
          <w:sz w:val="14"/>
        </w:rPr>
        <w:tab/>
      </w:r>
      <w:r>
        <w:rPr>
          <w:rFonts w:ascii="Times New Roman" w:hAnsi="Times New Roman"/>
          <w:spacing w:val="-5"/>
          <w:w w:val="125"/>
          <w:sz w:val="14"/>
        </w:rPr>
        <w:t>−8</w:t>
      </w:r>
      <w:r>
        <w:rPr>
          <w:rFonts w:ascii="Times New Roman" w:hAnsi="Times New Roman"/>
          <w:sz w:val="14"/>
        </w:rPr>
        <w:tab/>
      </w:r>
      <w:r>
        <w:rPr>
          <w:rFonts w:ascii="Times New Roman" w:hAnsi="Times New Roman"/>
          <w:spacing w:val="-5"/>
          <w:w w:val="125"/>
          <w:sz w:val="14"/>
        </w:rPr>
        <w:t>−6</w:t>
      </w:r>
      <w:r>
        <w:rPr>
          <w:rFonts w:ascii="Times New Roman" w:hAnsi="Times New Roman"/>
          <w:sz w:val="14"/>
        </w:rPr>
        <w:tab/>
      </w:r>
      <w:r>
        <w:rPr>
          <w:rFonts w:ascii="Times New Roman" w:hAnsi="Times New Roman"/>
          <w:spacing w:val="-5"/>
          <w:w w:val="125"/>
          <w:sz w:val="14"/>
        </w:rPr>
        <w:t>−4</w:t>
      </w:r>
      <w:r>
        <w:rPr>
          <w:rFonts w:ascii="Times New Roman" w:hAnsi="Times New Roman"/>
          <w:sz w:val="14"/>
        </w:rPr>
        <w:tab/>
      </w:r>
      <w:r>
        <w:rPr>
          <w:rFonts w:ascii="Times New Roman" w:hAnsi="Times New Roman"/>
          <w:spacing w:val="-5"/>
          <w:w w:val="125"/>
          <w:sz w:val="14"/>
        </w:rPr>
        <w:t>−2</w:t>
      </w:r>
      <w:r>
        <w:rPr>
          <w:rFonts w:ascii="Times New Roman" w:hAnsi="Times New Roman"/>
          <w:sz w:val="14"/>
        </w:rPr>
        <w:tab/>
      </w:r>
      <w:r>
        <w:rPr>
          <w:rFonts w:ascii="Times New Roman" w:hAnsi="Times New Roman"/>
          <w:spacing w:val="-10"/>
          <w:w w:val="125"/>
          <w:sz w:val="14"/>
        </w:rPr>
        <w:t>0</w:t>
      </w:r>
      <w:r>
        <w:rPr>
          <w:rFonts w:ascii="Times New Roman" w:hAnsi="Times New Roman"/>
          <w:sz w:val="14"/>
        </w:rPr>
        <w:tab/>
      </w:r>
      <w:r>
        <w:rPr>
          <w:rFonts w:ascii="Times New Roman" w:hAnsi="Times New Roman"/>
          <w:spacing w:val="-10"/>
          <w:w w:val="125"/>
          <w:sz w:val="14"/>
        </w:rPr>
        <w:t>2</w:t>
      </w:r>
      <w:r>
        <w:rPr>
          <w:rFonts w:ascii="Times New Roman" w:hAnsi="Times New Roman"/>
          <w:sz w:val="14"/>
        </w:rPr>
        <w:tab/>
      </w:r>
      <w:r>
        <w:rPr>
          <w:rFonts w:ascii="Times New Roman" w:hAnsi="Times New Roman"/>
          <w:spacing w:val="-10"/>
          <w:w w:val="125"/>
          <w:sz w:val="14"/>
        </w:rPr>
        <w:t>4</w:t>
      </w:r>
    </w:p>
    <w:p w14:paraId="33E0FD2A">
      <w:pPr>
        <w:spacing w:before="15"/>
        <w:ind w:left="3427" w:right="0" w:firstLine="0"/>
        <w:jc w:val="left"/>
        <w:rPr>
          <w:rFonts w:ascii="Times New Roman"/>
          <w:sz w:val="14"/>
        </w:rPr>
      </w:pPr>
      <w:r>
        <w:rPr>
          <w:rFonts w:ascii="Times New Roman"/>
          <w:w w:val="105"/>
          <w:sz w:val="14"/>
        </w:rPr>
        <w:t>X</w:t>
      </w:r>
      <w:r>
        <w:rPr>
          <w:rFonts w:ascii="Times New Roman"/>
          <w:spacing w:val="77"/>
          <w:w w:val="105"/>
          <w:sz w:val="14"/>
        </w:rPr>
        <w:t xml:space="preserve"> </w:t>
      </w:r>
      <w:r>
        <w:rPr>
          <w:rFonts w:ascii="Times New Roman"/>
          <w:w w:val="105"/>
          <w:sz w:val="14"/>
        </w:rPr>
        <w:t>osition</w:t>
      </w:r>
      <w:r>
        <w:rPr>
          <w:rFonts w:ascii="Times New Roman"/>
          <w:spacing w:val="18"/>
          <w:w w:val="105"/>
          <w:sz w:val="14"/>
        </w:rPr>
        <w:t xml:space="preserve"> </w:t>
      </w:r>
      <w:r>
        <w:rPr>
          <w:rFonts w:ascii="Times New Roman"/>
          <w:spacing w:val="-5"/>
          <w:w w:val="105"/>
          <w:sz w:val="14"/>
        </w:rPr>
        <w:t>[m]</w:t>
      </w:r>
    </w:p>
    <w:p w14:paraId="0F3C01AD">
      <w:pPr>
        <w:pStyle w:val="9"/>
        <w:spacing w:before="186"/>
        <w:rPr>
          <w:rFonts w:ascii="Times New Roman"/>
        </w:rPr>
      </w:pPr>
    </w:p>
    <w:p w14:paraId="6AB73B83">
      <w:pPr>
        <w:pStyle w:val="9"/>
        <w:jc w:val="center"/>
      </w:pPr>
      <w:r>
        <w:t>Figure</w:t>
      </w:r>
      <w:r>
        <w:rPr>
          <w:spacing w:val="4"/>
        </w:rPr>
        <w:t xml:space="preserve"> </w:t>
      </w:r>
      <w:r>
        <w:t>3.10:</w:t>
      </w:r>
      <w:r>
        <w:rPr>
          <w:spacing w:val="22"/>
        </w:rPr>
        <w:t xml:space="preserve"> </w:t>
      </w:r>
      <w:bookmarkStart w:id="137" w:name="_bookmark109"/>
      <w:bookmarkEnd w:id="137"/>
      <w:r>
        <w:t>Effect</w:t>
      </w:r>
      <w:r>
        <w:rPr>
          <w:spacing w:val="5"/>
        </w:rPr>
        <w:t xml:space="preserve"> </w:t>
      </w:r>
      <w:r>
        <w:t>of</w:t>
      </w:r>
      <w:r>
        <w:rPr>
          <w:spacing w:val="4"/>
        </w:rPr>
        <w:t xml:space="preserve"> </w:t>
      </w:r>
      <w:r>
        <w:t>an</w:t>
      </w:r>
      <w:r>
        <w:rPr>
          <w:spacing w:val="5"/>
        </w:rPr>
        <w:t xml:space="preserve"> </w:t>
      </w:r>
      <w:r>
        <w:t>angle</w:t>
      </w:r>
      <w:r>
        <w:rPr>
          <w:spacing w:val="5"/>
        </w:rPr>
        <w:t xml:space="preserve"> </w:t>
      </w:r>
      <w:r>
        <w:t>change</w:t>
      </w:r>
      <w:r>
        <w:rPr>
          <w:spacing w:val="5"/>
        </w:rPr>
        <w:t xml:space="preserve"> </w:t>
      </w:r>
      <w:r>
        <w:t>in</w:t>
      </w:r>
      <w:r>
        <w:rPr>
          <w:spacing w:val="5"/>
        </w:rPr>
        <w:t xml:space="preserve"> </w:t>
      </w:r>
      <w:r>
        <w:t>the</w:t>
      </w:r>
      <w:r>
        <w:rPr>
          <w:spacing w:val="5"/>
        </w:rPr>
        <w:t xml:space="preserve"> </w:t>
      </w:r>
      <w:r>
        <w:rPr>
          <w:spacing w:val="-4"/>
        </w:rPr>
        <w:t>pitch</w:t>
      </w:r>
    </w:p>
    <w:p w14:paraId="1CADFD70">
      <w:pPr>
        <w:pStyle w:val="9"/>
        <w:spacing w:before="212"/>
      </w:pPr>
    </w:p>
    <w:p w14:paraId="1D388C7A">
      <w:pPr>
        <w:pStyle w:val="9"/>
        <w:spacing w:before="1" w:line="273" w:lineRule="auto"/>
        <w:ind w:left="141" w:right="139"/>
        <w:jc w:val="both"/>
      </w:pPr>
      <w:r>
        <w:rPr>
          <w:spacing w:val="-2"/>
          <w:w w:val="105"/>
        </w:rPr>
        <w:t>In</w:t>
      </w:r>
      <w:r>
        <w:rPr>
          <w:spacing w:val="-11"/>
          <w:w w:val="105"/>
        </w:rPr>
        <w:t xml:space="preserve"> </w:t>
      </w:r>
      <w:r>
        <w:rPr>
          <w:spacing w:val="-2"/>
          <w:w w:val="105"/>
        </w:rPr>
        <w:t>Figure</w:t>
      </w:r>
      <w:r>
        <w:rPr>
          <w:spacing w:val="-11"/>
          <w:w w:val="105"/>
        </w:rPr>
        <w:t xml:space="preserve"> </w:t>
      </w:r>
      <w:r>
        <w:fldChar w:fldCharType="begin"/>
      </w:r>
      <w:r>
        <w:instrText xml:space="preserve"> HYPERLINK \l "_bookmark109" </w:instrText>
      </w:r>
      <w:r>
        <w:fldChar w:fldCharType="separate"/>
      </w:r>
      <w:r>
        <w:rPr>
          <w:color w:val="0000FF"/>
          <w:spacing w:val="-2"/>
          <w:w w:val="105"/>
        </w:rPr>
        <w:t>3.10</w:t>
      </w:r>
      <w:r>
        <w:rPr>
          <w:color w:val="0000FF"/>
          <w:spacing w:val="-2"/>
          <w:w w:val="105"/>
        </w:rPr>
        <w:fldChar w:fldCharType="end"/>
      </w:r>
      <w:r>
        <w:rPr>
          <w:color w:val="0000FF"/>
          <w:spacing w:val="-11"/>
          <w:w w:val="105"/>
        </w:rPr>
        <w:t xml:space="preserve"> </w:t>
      </w:r>
      <w:r>
        <w:rPr>
          <w:spacing w:val="-2"/>
          <w:w w:val="105"/>
        </w:rPr>
        <w:t>the</w:t>
      </w:r>
      <w:r>
        <w:rPr>
          <w:spacing w:val="-11"/>
          <w:w w:val="105"/>
        </w:rPr>
        <w:t xml:space="preserve"> </w:t>
      </w:r>
      <w:r>
        <w:rPr>
          <w:spacing w:val="-2"/>
          <w:w w:val="105"/>
        </w:rPr>
        <w:t>pitch</w:t>
      </w:r>
      <w:r>
        <w:rPr>
          <w:spacing w:val="-11"/>
          <w:w w:val="105"/>
        </w:rPr>
        <w:t xml:space="preserve"> </w:t>
      </w:r>
      <w:r>
        <w:rPr>
          <w:spacing w:val="-2"/>
          <w:w w:val="105"/>
        </w:rPr>
        <w:t>variations</w:t>
      </w:r>
      <w:r>
        <w:rPr>
          <w:spacing w:val="-11"/>
          <w:w w:val="105"/>
        </w:rPr>
        <w:t xml:space="preserve"> </w:t>
      </w:r>
      <w:r>
        <w:rPr>
          <w:spacing w:val="-2"/>
          <w:w w:val="105"/>
        </w:rPr>
        <w:t>are</w:t>
      </w:r>
      <w:r>
        <w:rPr>
          <w:spacing w:val="-11"/>
          <w:w w:val="105"/>
        </w:rPr>
        <w:t xml:space="preserve"> </w:t>
      </w:r>
      <w:r>
        <w:rPr>
          <w:spacing w:val="-2"/>
          <w:w w:val="105"/>
        </w:rPr>
        <w:t>depicted. With</w:t>
      </w:r>
      <w:r>
        <w:rPr>
          <w:spacing w:val="-11"/>
          <w:w w:val="105"/>
        </w:rPr>
        <w:t xml:space="preserve"> </w:t>
      </w:r>
      <w:r>
        <w:rPr>
          <w:spacing w:val="-2"/>
          <w:w w:val="105"/>
        </w:rPr>
        <w:t>each</w:t>
      </w:r>
      <w:r>
        <w:rPr>
          <w:spacing w:val="-11"/>
          <w:w w:val="105"/>
        </w:rPr>
        <w:t xml:space="preserve"> </w:t>
      </w:r>
      <w:r>
        <w:rPr>
          <w:spacing w:val="-2"/>
          <w:w w:val="105"/>
        </w:rPr>
        <w:t>increase</w:t>
      </w:r>
      <w:r>
        <w:rPr>
          <w:spacing w:val="-11"/>
          <w:w w:val="105"/>
        </w:rPr>
        <w:t xml:space="preserve"> </w:t>
      </w:r>
      <w:r>
        <w:rPr>
          <w:spacing w:val="-2"/>
          <w:w w:val="105"/>
        </w:rPr>
        <w:t>in</w:t>
      </w:r>
      <w:r>
        <w:rPr>
          <w:spacing w:val="-11"/>
          <w:w w:val="105"/>
        </w:rPr>
        <w:t xml:space="preserve"> </w:t>
      </w:r>
      <w:r>
        <w:rPr>
          <w:spacing w:val="-2"/>
          <w:w w:val="105"/>
        </w:rPr>
        <w:t>the</w:t>
      </w:r>
      <w:r>
        <w:rPr>
          <w:spacing w:val="-11"/>
          <w:w w:val="105"/>
        </w:rPr>
        <w:t xml:space="preserve"> </w:t>
      </w:r>
      <w:r>
        <w:rPr>
          <w:spacing w:val="-2"/>
          <w:w w:val="105"/>
        </w:rPr>
        <w:t>angle,</w:t>
      </w:r>
      <w:r>
        <w:rPr>
          <w:spacing w:val="-11"/>
          <w:w w:val="105"/>
        </w:rPr>
        <w:t xml:space="preserve"> </w:t>
      </w:r>
      <w:r>
        <w:rPr>
          <w:spacing w:val="-2"/>
          <w:w w:val="105"/>
        </w:rPr>
        <w:t>the</w:t>
      </w:r>
      <w:r>
        <w:rPr>
          <w:spacing w:val="-11"/>
          <w:w w:val="105"/>
        </w:rPr>
        <w:t xml:space="preserve"> </w:t>
      </w:r>
      <w:r>
        <w:rPr>
          <w:spacing w:val="-2"/>
          <w:w w:val="105"/>
        </w:rPr>
        <w:t xml:space="preserve">error </w:t>
      </w:r>
      <w:r>
        <w:rPr>
          <w:w w:val="105"/>
        </w:rPr>
        <w:t>becomes positive, indicating that the car is further away.</w:t>
      </w:r>
      <w:r>
        <w:rPr>
          <w:spacing w:val="40"/>
          <w:w w:val="105"/>
        </w:rPr>
        <w:t xml:space="preserve"> </w:t>
      </w:r>
      <w:r>
        <w:rPr>
          <w:w w:val="105"/>
        </w:rPr>
        <w:t>This is reasonable because a more</w:t>
      </w:r>
      <w:r>
        <w:rPr>
          <w:spacing w:val="-3"/>
          <w:w w:val="105"/>
        </w:rPr>
        <w:t xml:space="preserve"> </w:t>
      </w:r>
      <w:r>
        <w:rPr>
          <w:w w:val="105"/>
        </w:rPr>
        <w:t>positive</w:t>
      </w:r>
      <w:r>
        <w:rPr>
          <w:spacing w:val="-2"/>
          <w:w w:val="105"/>
        </w:rPr>
        <w:t xml:space="preserve"> </w:t>
      </w:r>
      <w:r>
        <w:rPr>
          <w:w w:val="105"/>
        </w:rPr>
        <w:t>angle</w:t>
      </w:r>
      <w:r>
        <w:rPr>
          <w:spacing w:val="-3"/>
          <w:w w:val="105"/>
        </w:rPr>
        <w:t xml:space="preserve"> </w:t>
      </w:r>
      <w:r>
        <w:rPr>
          <w:w w:val="105"/>
        </w:rPr>
        <w:t>also</w:t>
      </w:r>
      <w:r>
        <w:rPr>
          <w:spacing w:val="-2"/>
          <w:w w:val="105"/>
        </w:rPr>
        <w:t xml:space="preserve"> </w:t>
      </w:r>
      <w:r>
        <w:rPr>
          <w:w w:val="105"/>
        </w:rPr>
        <w:t>means</w:t>
      </w:r>
      <w:r>
        <w:rPr>
          <w:spacing w:val="-3"/>
          <w:w w:val="105"/>
        </w:rPr>
        <w:t xml:space="preserve"> </w:t>
      </w:r>
      <w:r>
        <w:rPr>
          <w:w w:val="105"/>
        </w:rPr>
        <w:t>a</w:t>
      </w:r>
      <w:r>
        <w:rPr>
          <w:spacing w:val="-3"/>
          <w:w w:val="105"/>
        </w:rPr>
        <w:t xml:space="preserve"> </w:t>
      </w:r>
      <w:r>
        <w:rPr>
          <w:w w:val="105"/>
        </w:rPr>
        <w:t>lower</w:t>
      </w:r>
      <w:r>
        <w:rPr>
          <w:spacing w:val="-2"/>
          <w:w w:val="105"/>
        </w:rPr>
        <w:t xml:space="preserve"> </w:t>
      </w:r>
      <w:r>
        <w:rPr>
          <w:w w:val="105"/>
        </w:rPr>
        <w:t>viewing</w:t>
      </w:r>
      <w:r>
        <w:rPr>
          <w:spacing w:val="-3"/>
          <w:w w:val="105"/>
        </w:rPr>
        <w:t xml:space="preserve"> </w:t>
      </w:r>
      <w:r>
        <w:rPr>
          <w:w w:val="105"/>
        </w:rPr>
        <w:t>angle.</w:t>
      </w:r>
      <w:r>
        <w:rPr>
          <w:spacing w:val="39"/>
          <w:w w:val="105"/>
        </w:rPr>
        <w:t xml:space="preserve"> </w:t>
      </w:r>
      <w:r>
        <w:rPr>
          <w:w w:val="105"/>
        </w:rPr>
        <w:t>Similarly, as</w:t>
      </w:r>
      <w:r>
        <w:rPr>
          <w:spacing w:val="-2"/>
          <w:w w:val="105"/>
        </w:rPr>
        <w:t xml:space="preserve"> </w:t>
      </w:r>
      <w:r>
        <w:rPr>
          <w:w w:val="105"/>
        </w:rPr>
        <w:t>the</w:t>
      </w:r>
      <w:r>
        <w:rPr>
          <w:spacing w:val="-3"/>
          <w:w w:val="105"/>
        </w:rPr>
        <w:t xml:space="preserve"> </w:t>
      </w:r>
      <w:r>
        <w:rPr>
          <w:w w:val="105"/>
        </w:rPr>
        <w:t>pitch</w:t>
      </w:r>
      <w:r>
        <w:rPr>
          <w:spacing w:val="-2"/>
          <w:w w:val="105"/>
        </w:rPr>
        <w:t xml:space="preserve"> </w:t>
      </w:r>
      <w:r>
        <w:rPr>
          <w:w w:val="105"/>
        </w:rPr>
        <w:t>angle</w:t>
      </w:r>
      <w:r>
        <w:rPr>
          <w:spacing w:val="-3"/>
          <w:w w:val="105"/>
        </w:rPr>
        <w:t xml:space="preserve"> </w:t>
      </w:r>
      <w:r>
        <w:rPr>
          <w:w w:val="105"/>
        </w:rPr>
        <w:t>be- comes more negative, the visual angle of the vehicle becomes more vertical.</w:t>
      </w:r>
      <w:r>
        <w:rPr>
          <w:spacing w:val="40"/>
          <w:w w:val="105"/>
        </w:rPr>
        <w:t xml:space="preserve"> </w:t>
      </w:r>
      <w:r>
        <w:rPr>
          <w:w w:val="105"/>
        </w:rPr>
        <w:t>Although the</w:t>
      </w:r>
      <w:r>
        <w:rPr>
          <w:spacing w:val="-3"/>
          <w:w w:val="105"/>
        </w:rPr>
        <w:t xml:space="preserve"> </w:t>
      </w:r>
      <w:r>
        <w:rPr>
          <w:w w:val="105"/>
        </w:rPr>
        <w:t>change</w:t>
      </w:r>
      <w:r>
        <w:rPr>
          <w:spacing w:val="-3"/>
          <w:w w:val="105"/>
        </w:rPr>
        <w:t xml:space="preserve"> </w:t>
      </w:r>
      <w:r>
        <w:rPr>
          <w:w w:val="105"/>
        </w:rPr>
        <w:t>in</w:t>
      </w:r>
      <w:r>
        <w:rPr>
          <w:spacing w:val="-3"/>
          <w:w w:val="105"/>
        </w:rPr>
        <w:t xml:space="preserve"> </w:t>
      </w:r>
      <w:r>
        <w:rPr>
          <w:w w:val="105"/>
        </w:rPr>
        <w:t>distance</w:t>
      </w:r>
      <w:r>
        <w:rPr>
          <w:spacing w:val="-4"/>
          <w:w w:val="105"/>
        </w:rPr>
        <w:t xml:space="preserve"> </w:t>
      </w:r>
      <w:r>
        <w:rPr>
          <w:w w:val="105"/>
        </w:rPr>
        <w:t>between</w:t>
      </w:r>
      <w:r>
        <w:rPr>
          <w:spacing w:val="-3"/>
          <w:w w:val="105"/>
        </w:rPr>
        <w:t xml:space="preserve"> </w:t>
      </w:r>
      <w:r>
        <w:rPr>
          <w:w w:val="105"/>
        </w:rPr>
        <w:t>angles</w:t>
      </w:r>
      <w:r>
        <w:rPr>
          <w:spacing w:val="-4"/>
          <w:w w:val="105"/>
        </w:rPr>
        <w:t xml:space="preserve"> </w:t>
      </w:r>
      <w:r>
        <w:rPr>
          <w:w w:val="105"/>
        </w:rPr>
        <w:t>appears</w:t>
      </w:r>
      <w:r>
        <w:rPr>
          <w:spacing w:val="-3"/>
          <w:w w:val="105"/>
        </w:rPr>
        <w:t xml:space="preserve"> </w:t>
      </w:r>
      <w:r>
        <w:rPr>
          <w:w w:val="105"/>
        </w:rPr>
        <w:t>linear, it</w:t>
      </w:r>
      <w:r>
        <w:rPr>
          <w:spacing w:val="-3"/>
          <w:w w:val="105"/>
        </w:rPr>
        <w:t xml:space="preserve"> </w:t>
      </w:r>
      <w:r>
        <w:rPr>
          <w:w w:val="105"/>
        </w:rPr>
        <w:t>is</w:t>
      </w:r>
      <w:r>
        <w:rPr>
          <w:spacing w:val="-3"/>
          <w:w w:val="105"/>
        </w:rPr>
        <w:t xml:space="preserve"> </w:t>
      </w:r>
      <w:r>
        <w:rPr>
          <w:w w:val="105"/>
        </w:rPr>
        <w:t>not.</w:t>
      </w:r>
      <w:r>
        <w:rPr>
          <w:spacing w:val="34"/>
          <w:w w:val="105"/>
        </w:rPr>
        <w:t xml:space="preserve"> </w:t>
      </w:r>
      <w:r>
        <w:rPr>
          <w:w w:val="105"/>
        </w:rPr>
        <w:t>This</w:t>
      </w:r>
      <w:r>
        <w:rPr>
          <w:spacing w:val="-3"/>
          <w:w w:val="105"/>
        </w:rPr>
        <w:t xml:space="preserve"> </w:t>
      </w:r>
      <w:r>
        <w:rPr>
          <w:w w:val="105"/>
        </w:rPr>
        <w:t>discrepancy</w:t>
      </w:r>
      <w:r>
        <w:rPr>
          <w:spacing w:val="-4"/>
          <w:w w:val="105"/>
        </w:rPr>
        <w:t xml:space="preserve"> </w:t>
      </w:r>
      <w:r>
        <w:rPr>
          <w:w w:val="105"/>
        </w:rPr>
        <w:t>in</w:t>
      </w:r>
      <w:r>
        <w:rPr>
          <w:spacing w:val="-3"/>
          <w:w w:val="105"/>
        </w:rPr>
        <w:t xml:space="preserve"> </w:t>
      </w:r>
      <w:r>
        <w:rPr>
          <w:w w:val="105"/>
        </w:rPr>
        <w:t xml:space="preserve">po- </w:t>
      </w:r>
      <w:r>
        <w:t>sition</w:t>
      </w:r>
      <w:r>
        <w:rPr>
          <w:spacing w:val="8"/>
        </w:rPr>
        <w:t xml:space="preserve"> </w:t>
      </w:r>
      <w:r>
        <w:t>originates</w:t>
      </w:r>
      <w:r>
        <w:rPr>
          <w:spacing w:val="9"/>
        </w:rPr>
        <w:t xml:space="preserve"> </w:t>
      </w:r>
      <w:r>
        <w:t>from</w:t>
      </w:r>
      <w:r>
        <w:rPr>
          <w:spacing w:val="9"/>
        </w:rPr>
        <w:t xml:space="preserve"> </w:t>
      </w:r>
      <w:r>
        <w:t>the</w:t>
      </w:r>
      <w:r>
        <w:rPr>
          <w:spacing w:val="9"/>
        </w:rPr>
        <w:t xml:space="preserve"> </w:t>
      </w:r>
      <w:r>
        <w:t>disparity</w:t>
      </w:r>
      <w:r>
        <w:rPr>
          <w:spacing w:val="9"/>
        </w:rPr>
        <w:t xml:space="preserve"> </w:t>
      </w:r>
      <w:r>
        <w:t>between</w:t>
      </w:r>
      <w:r>
        <w:rPr>
          <w:spacing w:val="9"/>
        </w:rPr>
        <w:t xml:space="preserve"> </w:t>
      </w:r>
      <w:r>
        <w:t>the</w:t>
      </w:r>
      <w:r>
        <w:rPr>
          <w:spacing w:val="9"/>
        </w:rPr>
        <w:t xml:space="preserve"> </w:t>
      </w:r>
      <w:r>
        <w:t>original</w:t>
      </w:r>
      <w:r>
        <w:rPr>
          <w:spacing w:val="9"/>
        </w:rPr>
        <w:t xml:space="preserve"> </w:t>
      </w:r>
      <w:r>
        <w:t>angle</w:t>
      </w:r>
      <w:r>
        <w:rPr>
          <w:spacing w:val="8"/>
        </w:rPr>
        <w:t xml:space="preserve"> </w:t>
      </w:r>
      <w:r>
        <w:t>and</w:t>
      </w:r>
      <w:r>
        <w:rPr>
          <w:spacing w:val="9"/>
        </w:rPr>
        <w:t xml:space="preserve"> </w:t>
      </w:r>
      <w:r>
        <w:t>the</w:t>
      </w:r>
      <w:r>
        <w:rPr>
          <w:spacing w:val="9"/>
        </w:rPr>
        <w:t xml:space="preserve"> </w:t>
      </w:r>
      <w:r>
        <w:t>new</w:t>
      </w:r>
      <w:r>
        <w:rPr>
          <w:spacing w:val="9"/>
        </w:rPr>
        <w:t xml:space="preserve"> </w:t>
      </w:r>
      <w:r>
        <w:t>one,</w:t>
      </w:r>
      <w:r>
        <w:rPr>
          <w:spacing w:val="11"/>
        </w:rPr>
        <w:t xml:space="preserve"> </w:t>
      </w:r>
      <w:r>
        <w:t>thus,</w:t>
      </w:r>
      <w:r>
        <w:rPr>
          <w:spacing w:val="11"/>
        </w:rPr>
        <w:t xml:space="preserve"> </w:t>
      </w:r>
      <w:r>
        <w:t>it</w:t>
      </w:r>
      <w:r>
        <w:rPr>
          <w:spacing w:val="9"/>
        </w:rPr>
        <w:t xml:space="preserve"> </w:t>
      </w:r>
      <w:r>
        <w:rPr>
          <w:spacing w:val="-5"/>
        </w:rPr>
        <w:t>is</w:t>
      </w:r>
    </w:p>
    <w:p w14:paraId="57E49848">
      <w:pPr>
        <w:pStyle w:val="9"/>
        <w:spacing w:after="0" w:line="273" w:lineRule="auto"/>
        <w:jc w:val="both"/>
        <w:sectPr>
          <w:pgSz w:w="11910" w:h="16840"/>
          <w:pgMar w:top="600" w:right="1559" w:bottom="280" w:left="1559" w:header="720" w:footer="720" w:gutter="0"/>
          <w:cols w:space="720" w:num="1"/>
        </w:sectPr>
      </w:pPr>
    </w:p>
    <w:p w14:paraId="4025B4EB">
      <w:pPr>
        <w:tabs>
          <w:tab w:val="left" w:pos="1364"/>
        </w:tabs>
        <w:spacing w:before="79"/>
        <w:ind w:left="141" w:right="0" w:firstLine="0"/>
        <w:jc w:val="left"/>
        <w:rPr>
          <w:sz w:val="18"/>
        </w:rPr>
      </w:pPr>
      <w:r>
        <w:rPr>
          <w:sz w:val="18"/>
        </w:rPr>
        <mc:AlternateContent>
          <mc:Choice Requires="wps">
            <w:drawing>
              <wp:anchor distT="0" distB="0" distL="0" distR="0" simplePos="0" relativeHeight="251833344"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607" name="Graphic 607"/>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607" o:spid="_x0000_s1026" o:spt="100" style="position:absolute;left:0pt;margin-left:85pt;margin-top:17.5pt;height:0.1pt;width:425.2pt;mso-position-horizontal-relative:page;mso-wrap-distance-bottom:0pt;mso-wrap-distance-top:0pt;z-index:-251483136;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pXBvstYAAAAKAQAADwAAAAAA&#10;AAABACAAAAAiAAAAZHJzL2Rvd25yZXYueG1sUEsBAhQAFAAAAAgAh07iQOYQOtcVAgAAfgQAAA4A&#10;AAAAAAAAAQAgAAAAJQEAAGRycy9lMm9Eb2MueG1sUEsFBgAAAAAGAAYAWQEAAKwFAAAAAA==&#10;" path="m0,0l5400001,0e">
                <v:fill on="f" focussize="0,0"/>
                <v:stroke weight="0.497952755905512pt" color="#000000" joinstyle="round"/>
                <v:imagedata o:title=""/>
                <o:lock v:ext="edit" aspectratio="f"/>
                <v:textbox inset="0mm,0mm,0mm,0mm"/>
                <w10:wrap type="topAndBottom"/>
              </v:shape>
            </w:pict>
          </mc:Fallback>
        </mc:AlternateContent>
      </w:r>
      <w:r>
        <w:rPr>
          <w:spacing w:val="-5"/>
          <w:sz w:val="18"/>
        </w:rPr>
        <w:t>52</w:t>
      </w:r>
      <w:r>
        <w:rPr>
          <w:sz w:val="18"/>
        </w:rPr>
        <w:tab/>
      </w:r>
      <w:r>
        <w:rPr>
          <w:sz w:val="18"/>
        </w:rPr>
        <w:t>Real-time</w:t>
      </w:r>
      <w:r>
        <w:rPr>
          <w:spacing w:val="-2"/>
          <w:sz w:val="18"/>
        </w:rPr>
        <w:t xml:space="preserve"> </w:t>
      </w:r>
      <w:r>
        <w:rPr>
          <w:sz w:val="18"/>
        </w:rPr>
        <w:t>Vehicle</w:t>
      </w:r>
      <w:r>
        <w:rPr>
          <w:spacing w:val="-1"/>
          <w:sz w:val="18"/>
        </w:rPr>
        <w:t xml:space="preserve"> </w:t>
      </w:r>
      <w:r>
        <w:rPr>
          <w:sz w:val="18"/>
        </w:rPr>
        <w:t>Speed</w:t>
      </w:r>
      <w:r>
        <w:rPr>
          <w:spacing w:val="-2"/>
          <w:sz w:val="18"/>
        </w:rPr>
        <w:t xml:space="preserve"> </w:t>
      </w:r>
      <w:r>
        <w:rPr>
          <w:sz w:val="18"/>
        </w:rPr>
        <w:t>Estimation</w:t>
      </w:r>
      <w:r>
        <w:rPr>
          <w:spacing w:val="-1"/>
          <w:sz w:val="18"/>
        </w:rPr>
        <w:t xml:space="preserve"> </w:t>
      </w:r>
      <w:r>
        <w:rPr>
          <w:sz w:val="18"/>
        </w:rPr>
        <w:t>using</w:t>
      </w:r>
      <w:r>
        <w:rPr>
          <w:spacing w:val="-1"/>
          <w:sz w:val="18"/>
        </w:rPr>
        <w:t xml:space="preserve"> </w:t>
      </w:r>
      <w:r>
        <w:rPr>
          <w:sz w:val="18"/>
        </w:rPr>
        <w:t>Unmanned</w:t>
      </w:r>
      <w:r>
        <w:rPr>
          <w:spacing w:val="-2"/>
          <w:sz w:val="18"/>
        </w:rPr>
        <w:t xml:space="preserve"> </w:t>
      </w:r>
      <w:r>
        <w:rPr>
          <w:sz w:val="18"/>
        </w:rPr>
        <w:t>Aerial</w:t>
      </w:r>
      <w:r>
        <w:rPr>
          <w:spacing w:val="-1"/>
          <w:sz w:val="18"/>
        </w:rPr>
        <w:t xml:space="preserve"> </w:t>
      </w:r>
      <w:r>
        <w:rPr>
          <w:sz w:val="18"/>
        </w:rPr>
        <w:t>Vehicles</w:t>
      </w:r>
      <w:r>
        <w:rPr>
          <w:spacing w:val="-1"/>
          <w:sz w:val="18"/>
        </w:rPr>
        <w:t xml:space="preserve"> </w:t>
      </w:r>
      <w:r>
        <w:rPr>
          <w:sz w:val="18"/>
        </w:rPr>
        <w:t>for</w:t>
      </w:r>
      <w:r>
        <w:rPr>
          <w:spacing w:val="-2"/>
          <w:sz w:val="18"/>
        </w:rPr>
        <w:t xml:space="preserve"> </w:t>
      </w:r>
      <w:r>
        <w:rPr>
          <w:sz w:val="18"/>
        </w:rPr>
        <w:t>Traffic</w:t>
      </w:r>
      <w:r>
        <w:rPr>
          <w:spacing w:val="-1"/>
          <w:sz w:val="18"/>
        </w:rPr>
        <w:t xml:space="preserve"> </w:t>
      </w:r>
      <w:r>
        <w:rPr>
          <w:spacing w:val="-2"/>
          <w:sz w:val="18"/>
        </w:rPr>
        <w:t>Surveillance</w:t>
      </w:r>
    </w:p>
    <w:p w14:paraId="6A36C0DB">
      <w:pPr>
        <w:pStyle w:val="9"/>
        <w:spacing w:before="219"/>
      </w:pPr>
    </w:p>
    <w:p w14:paraId="59A0672C">
      <w:pPr>
        <w:pStyle w:val="9"/>
        <w:spacing w:line="259" w:lineRule="auto"/>
        <w:ind w:left="141" w:right="139"/>
        <w:jc w:val="both"/>
      </w:pPr>
      <w:r>
        <w:t xml:space="preserve">proportionate to the difference in tangents. Formula </w:t>
      </w:r>
      <w:r>
        <w:fldChar w:fldCharType="begin"/>
      </w:r>
      <w:r>
        <w:instrText xml:space="preserve"> HYPERLINK \l "_bookmark110" </w:instrText>
      </w:r>
      <w:r>
        <w:fldChar w:fldCharType="separate"/>
      </w:r>
      <w:r>
        <w:rPr>
          <w:color w:val="0000FF"/>
        </w:rPr>
        <w:t>3.1</w:t>
      </w:r>
      <w:r>
        <w:rPr>
          <w:color w:val="0000FF"/>
        </w:rPr>
        <w:fldChar w:fldCharType="end"/>
      </w:r>
      <w:r>
        <w:rPr>
          <w:color w:val="0000FF"/>
        </w:rPr>
        <w:t xml:space="preserve"> </w:t>
      </w:r>
      <w:r>
        <w:t>illustrates the correlation between the position error (</w:t>
      </w:r>
      <w:r>
        <w:rPr>
          <w:rFonts w:ascii="Verdana" w:hAnsi="Verdana"/>
          <w:sz w:val="24"/>
        </w:rPr>
        <w:t>∆</w:t>
      </w:r>
      <w:r>
        <w:rPr>
          <w:rFonts w:ascii="Times New Roman" w:hAnsi="Times New Roman"/>
          <w:i/>
          <w:sz w:val="24"/>
        </w:rPr>
        <w:t>e</w:t>
      </w:r>
      <w:r>
        <w:t>) and the angle employed (</w:t>
      </w:r>
      <w:r>
        <w:rPr>
          <w:rFonts w:ascii="Verdana" w:hAnsi="Verdana"/>
          <w:sz w:val="24"/>
        </w:rPr>
        <w:t>α</w:t>
      </w:r>
      <w:r>
        <w:rPr>
          <w:rFonts w:ascii="Times New Roman" w:hAnsi="Times New Roman"/>
          <w:i/>
          <w:sz w:val="24"/>
          <w:vertAlign w:val="subscript"/>
        </w:rPr>
        <w:t>e</w:t>
      </w:r>
      <w:r>
        <w:rPr>
          <w:vertAlign w:val="baseline"/>
        </w:rPr>
        <w:t>) to cause it.</w:t>
      </w:r>
      <w:r>
        <w:rPr>
          <w:spacing w:val="40"/>
          <w:vertAlign w:val="baseline"/>
        </w:rPr>
        <w:t xml:space="preserve"> </w:t>
      </w:r>
      <w:r>
        <w:rPr>
          <w:vertAlign w:val="baseline"/>
        </w:rPr>
        <w:t xml:space="preserve">The </w:t>
      </w:r>
      <w:r>
        <w:rPr>
          <w:rFonts w:ascii="Verdana" w:hAnsi="Verdana"/>
          <w:sz w:val="24"/>
          <w:vertAlign w:val="baseline"/>
        </w:rPr>
        <w:t>∆</w:t>
      </w:r>
      <w:r>
        <w:rPr>
          <w:rFonts w:ascii="Times New Roman" w:hAnsi="Times New Roman"/>
          <w:i/>
          <w:sz w:val="24"/>
          <w:vertAlign w:val="baseline"/>
        </w:rPr>
        <w:t xml:space="preserve">h </w:t>
      </w:r>
      <w:r>
        <w:rPr>
          <w:vertAlign w:val="baseline"/>
        </w:rPr>
        <w:t>in the equation references the height difference between the contact point with the ground and the center of the vehicle.</w:t>
      </w:r>
    </w:p>
    <w:p w14:paraId="587EF6DD">
      <w:pPr>
        <w:pStyle w:val="9"/>
        <w:spacing w:before="107"/>
      </w:pPr>
    </w:p>
    <w:p w14:paraId="1760EEF7">
      <w:pPr>
        <w:tabs>
          <w:tab w:val="left" w:pos="8203"/>
        </w:tabs>
        <w:spacing w:before="1"/>
        <w:ind w:left="141" w:right="0" w:firstLine="2400"/>
        <w:jc w:val="left"/>
        <w:rPr>
          <w:sz w:val="21"/>
        </w:rPr>
      </w:pPr>
      <w:bookmarkStart w:id="138" w:name="_bookmark110"/>
      <w:bookmarkEnd w:id="138"/>
      <w:r>
        <w:rPr>
          <w:rFonts w:ascii="Verdana" w:hAnsi="Verdana"/>
          <w:spacing w:val="-2"/>
          <w:sz w:val="24"/>
        </w:rPr>
        <w:t>∆</w:t>
      </w:r>
      <w:r>
        <w:rPr>
          <w:rFonts w:ascii="Times New Roman" w:hAnsi="Times New Roman"/>
          <w:i/>
          <w:spacing w:val="-2"/>
          <w:sz w:val="24"/>
        </w:rPr>
        <w:t>e</w:t>
      </w:r>
      <w:r>
        <w:rPr>
          <w:rFonts w:ascii="Times New Roman" w:hAnsi="Times New Roman"/>
          <w:i/>
          <w:spacing w:val="-1"/>
          <w:sz w:val="24"/>
        </w:rPr>
        <w:t xml:space="preserve"> </w:t>
      </w:r>
      <w:r>
        <w:rPr>
          <w:rFonts w:ascii="Lucida Sans Unicode" w:hAnsi="Lucida Sans Unicode"/>
          <w:spacing w:val="-2"/>
          <w:sz w:val="24"/>
        </w:rPr>
        <w:t>=</w:t>
      </w:r>
      <w:r>
        <w:rPr>
          <w:rFonts w:ascii="Lucida Sans Unicode" w:hAnsi="Lucida Sans Unicode"/>
          <w:spacing w:val="-16"/>
          <w:sz w:val="24"/>
        </w:rPr>
        <w:t xml:space="preserve"> </w:t>
      </w:r>
      <w:r>
        <w:rPr>
          <w:rFonts w:ascii="Verdana" w:hAnsi="Verdana"/>
          <w:spacing w:val="-2"/>
          <w:sz w:val="24"/>
        </w:rPr>
        <w:t>∆</w:t>
      </w:r>
      <w:r>
        <w:rPr>
          <w:rFonts w:ascii="Times New Roman" w:hAnsi="Times New Roman"/>
          <w:i/>
          <w:spacing w:val="-2"/>
          <w:sz w:val="24"/>
        </w:rPr>
        <w:t>h</w:t>
      </w:r>
      <w:r>
        <w:rPr>
          <w:rFonts w:ascii="Lucida Sans Unicode" w:hAnsi="Lucida Sans Unicode"/>
          <w:spacing w:val="-2"/>
          <w:sz w:val="24"/>
        </w:rPr>
        <w:t>(</w:t>
      </w:r>
      <w:r>
        <w:rPr>
          <w:rFonts w:ascii="Times New Roman" w:hAnsi="Times New Roman"/>
          <w:i/>
          <w:spacing w:val="-2"/>
          <w:sz w:val="24"/>
        </w:rPr>
        <w:t>tan</w:t>
      </w:r>
      <w:r>
        <w:rPr>
          <w:rFonts w:ascii="Lucida Sans Unicode" w:hAnsi="Lucida Sans Unicode"/>
          <w:spacing w:val="-2"/>
          <w:sz w:val="24"/>
        </w:rPr>
        <w:t>(</w:t>
      </w:r>
      <w:r>
        <w:rPr>
          <w:rFonts w:ascii="Georgia" w:hAnsi="Georgia"/>
          <w:i/>
          <w:spacing w:val="-2"/>
          <w:sz w:val="24"/>
        </w:rPr>
        <w:t>−</w:t>
      </w:r>
      <w:r>
        <w:rPr>
          <w:rFonts w:ascii="Times New Roman" w:hAnsi="Times New Roman"/>
          <w:spacing w:val="-2"/>
          <w:sz w:val="24"/>
        </w:rPr>
        <w:t>45</w:t>
      </w:r>
      <w:r>
        <w:rPr>
          <w:rFonts w:ascii="Lucida Sans Unicode" w:hAnsi="Lucida Sans Unicode"/>
          <w:spacing w:val="-2"/>
          <w:sz w:val="24"/>
        </w:rPr>
        <w:t>[</w:t>
      </w:r>
      <w:r>
        <w:rPr>
          <w:rFonts w:ascii="Times New Roman" w:hAnsi="Times New Roman"/>
          <w:i/>
          <w:spacing w:val="-2"/>
          <w:sz w:val="24"/>
        </w:rPr>
        <w:t>deg</w:t>
      </w:r>
      <w:r>
        <w:rPr>
          <w:rFonts w:ascii="Lucida Sans Unicode" w:hAnsi="Lucida Sans Unicode"/>
          <w:spacing w:val="-2"/>
          <w:sz w:val="24"/>
        </w:rPr>
        <w:t>])</w:t>
      </w:r>
      <w:r>
        <w:rPr>
          <w:rFonts w:ascii="Lucida Sans Unicode" w:hAnsi="Lucida Sans Unicode"/>
          <w:spacing w:val="-39"/>
          <w:sz w:val="24"/>
        </w:rPr>
        <w:t xml:space="preserve"> </w:t>
      </w:r>
      <w:r>
        <w:rPr>
          <w:rFonts w:ascii="Georgia" w:hAnsi="Georgia"/>
          <w:i/>
          <w:spacing w:val="-2"/>
          <w:sz w:val="24"/>
        </w:rPr>
        <w:t>−</w:t>
      </w:r>
      <w:r>
        <w:rPr>
          <w:rFonts w:ascii="Times New Roman" w:hAnsi="Times New Roman"/>
          <w:i/>
          <w:spacing w:val="-2"/>
          <w:sz w:val="24"/>
        </w:rPr>
        <w:t>tan</w:t>
      </w:r>
      <w:r>
        <w:rPr>
          <w:rFonts w:ascii="Lucida Sans Unicode" w:hAnsi="Lucida Sans Unicode"/>
          <w:spacing w:val="-2"/>
          <w:sz w:val="24"/>
        </w:rPr>
        <w:t>(</w:t>
      </w:r>
      <w:r>
        <w:rPr>
          <w:rFonts w:ascii="Verdana" w:hAnsi="Verdana"/>
          <w:spacing w:val="-2"/>
          <w:sz w:val="24"/>
        </w:rPr>
        <w:t>α</w:t>
      </w:r>
      <w:r>
        <w:rPr>
          <w:rFonts w:ascii="Times New Roman" w:hAnsi="Times New Roman"/>
          <w:i/>
          <w:spacing w:val="-2"/>
          <w:sz w:val="24"/>
          <w:vertAlign w:val="subscript"/>
        </w:rPr>
        <w:t>e</w:t>
      </w:r>
      <w:r>
        <w:rPr>
          <w:rFonts w:ascii="Lucida Sans Unicode" w:hAnsi="Lucida Sans Unicode"/>
          <w:spacing w:val="-2"/>
          <w:sz w:val="24"/>
          <w:vertAlign w:val="baseline"/>
        </w:rPr>
        <w:t>))[</w:t>
      </w:r>
      <w:r>
        <w:rPr>
          <w:rFonts w:ascii="Times New Roman" w:hAnsi="Times New Roman"/>
          <w:i/>
          <w:spacing w:val="-2"/>
          <w:sz w:val="24"/>
          <w:vertAlign w:val="baseline"/>
        </w:rPr>
        <w:t>m</w:t>
      </w:r>
      <w:r>
        <w:rPr>
          <w:rFonts w:ascii="Lucida Sans Unicode" w:hAnsi="Lucida Sans Unicode"/>
          <w:spacing w:val="-2"/>
          <w:sz w:val="24"/>
          <w:vertAlign w:val="baseline"/>
        </w:rPr>
        <w:t>]</w:t>
      </w:r>
      <w:r>
        <w:rPr>
          <w:rFonts w:ascii="Lucida Sans Unicode" w:hAnsi="Lucida Sans Unicode"/>
          <w:sz w:val="24"/>
          <w:vertAlign w:val="baseline"/>
        </w:rPr>
        <w:tab/>
      </w:r>
      <w:r>
        <w:rPr>
          <w:spacing w:val="-2"/>
          <w:sz w:val="21"/>
          <w:vertAlign w:val="baseline"/>
        </w:rPr>
        <w:t>(3.1)</w:t>
      </w:r>
    </w:p>
    <w:p w14:paraId="39592A9E">
      <w:pPr>
        <w:pStyle w:val="9"/>
        <w:spacing w:before="210" w:line="273" w:lineRule="auto"/>
        <w:ind w:left="141" w:right="139"/>
        <w:jc w:val="both"/>
      </w:pPr>
      <w:r>
        <w:t xml:space="preserve">Another noticeable outcome of the experiment is that all the routes are essentially identical </w:t>
      </w:r>
      <w:r>
        <w:rPr>
          <w:w w:val="105"/>
        </w:rPr>
        <w:t>but</w:t>
      </w:r>
      <w:r>
        <w:rPr>
          <w:spacing w:val="-18"/>
          <w:w w:val="105"/>
        </w:rPr>
        <w:t xml:space="preserve"> </w:t>
      </w:r>
      <w:r>
        <w:rPr>
          <w:w w:val="105"/>
        </w:rPr>
        <w:t>displaced.</w:t>
      </w:r>
      <w:r>
        <w:rPr>
          <w:spacing w:val="-17"/>
          <w:w w:val="105"/>
        </w:rPr>
        <w:t xml:space="preserve"> </w:t>
      </w:r>
      <w:r>
        <w:rPr>
          <w:w w:val="105"/>
        </w:rPr>
        <w:t>The</w:t>
      </w:r>
      <w:r>
        <w:rPr>
          <w:spacing w:val="-17"/>
          <w:w w:val="105"/>
        </w:rPr>
        <w:t xml:space="preserve"> </w:t>
      </w:r>
      <w:r>
        <w:rPr>
          <w:w w:val="105"/>
        </w:rPr>
        <w:t>points</w:t>
      </w:r>
      <w:r>
        <w:rPr>
          <w:spacing w:val="-17"/>
          <w:w w:val="105"/>
        </w:rPr>
        <w:t xml:space="preserve"> </w:t>
      </w:r>
      <w:r>
        <w:rPr>
          <w:w w:val="105"/>
        </w:rPr>
        <w:t>are</w:t>
      </w:r>
      <w:r>
        <w:rPr>
          <w:spacing w:val="-18"/>
          <w:w w:val="105"/>
        </w:rPr>
        <w:t xml:space="preserve"> </w:t>
      </w:r>
      <w:r>
        <w:rPr>
          <w:w w:val="105"/>
        </w:rPr>
        <w:t>marked</w:t>
      </w:r>
      <w:r>
        <w:rPr>
          <w:spacing w:val="-17"/>
          <w:w w:val="105"/>
        </w:rPr>
        <w:t xml:space="preserve"> </w:t>
      </w:r>
      <w:r>
        <w:rPr>
          <w:w w:val="105"/>
        </w:rPr>
        <w:t>in</w:t>
      </w:r>
      <w:r>
        <w:rPr>
          <w:spacing w:val="-17"/>
          <w:w w:val="105"/>
        </w:rPr>
        <w:t xml:space="preserve"> </w:t>
      </w:r>
      <w:r>
        <w:rPr>
          <w:w w:val="105"/>
        </w:rPr>
        <w:t>identical</w:t>
      </w:r>
      <w:r>
        <w:rPr>
          <w:spacing w:val="-17"/>
          <w:w w:val="105"/>
        </w:rPr>
        <w:t xml:space="preserve"> </w:t>
      </w:r>
      <w:r>
        <w:rPr>
          <w:w w:val="105"/>
        </w:rPr>
        <w:t>X</w:t>
      </w:r>
      <w:r>
        <w:rPr>
          <w:spacing w:val="-18"/>
          <w:w w:val="105"/>
        </w:rPr>
        <w:t xml:space="preserve"> </w:t>
      </w:r>
      <w:r>
        <w:rPr>
          <w:w w:val="105"/>
        </w:rPr>
        <w:t>positions</w:t>
      </w:r>
      <w:r>
        <w:rPr>
          <w:spacing w:val="-17"/>
          <w:w w:val="105"/>
        </w:rPr>
        <w:t xml:space="preserve"> </w:t>
      </w:r>
      <w:r>
        <w:rPr>
          <w:w w:val="105"/>
        </w:rPr>
        <w:t>with</w:t>
      </w:r>
      <w:r>
        <w:rPr>
          <w:spacing w:val="-17"/>
          <w:w w:val="105"/>
        </w:rPr>
        <w:t xml:space="preserve"> </w:t>
      </w:r>
      <w:r>
        <w:rPr>
          <w:w w:val="105"/>
        </w:rPr>
        <w:t>the</w:t>
      </w:r>
      <w:r>
        <w:rPr>
          <w:spacing w:val="-17"/>
          <w:w w:val="105"/>
        </w:rPr>
        <w:t xml:space="preserve"> </w:t>
      </w:r>
      <w:r>
        <w:rPr>
          <w:w w:val="105"/>
        </w:rPr>
        <w:t>same</w:t>
      </w:r>
      <w:r>
        <w:rPr>
          <w:spacing w:val="-17"/>
          <w:w w:val="105"/>
        </w:rPr>
        <w:t xml:space="preserve"> </w:t>
      </w:r>
      <w:r>
        <w:rPr>
          <w:w w:val="105"/>
        </w:rPr>
        <w:t>displacement. This</w:t>
      </w:r>
      <w:r>
        <w:rPr>
          <w:spacing w:val="-16"/>
          <w:w w:val="105"/>
        </w:rPr>
        <w:t xml:space="preserve"> </w:t>
      </w:r>
      <w:r>
        <w:rPr>
          <w:w w:val="105"/>
        </w:rPr>
        <w:t>occurs</w:t>
      </w:r>
      <w:r>
        <w:rPr>
          <w:spacing w:val="-16"/>
          <w:w w:val="105"/>
        </w:rPr>
        <w:t xml:space="preserve"> </w:t>
      </w:r>
      <w:r>
        <w:rPr>
          <w:w w:val="105"/>
        </w:rPr>
        <w:t>because</w:t>
      </w:r>
      <w:r>
        <w:rPr>
          <w:spacing w:val="-16"/>
          <w:w w:val="105"/>
        </w:rPr>
        <w:t xml:space="preserve"> </w:t>
      </w:r>
      <w:r>
        <w:rPr>
          <w:w w:val="105"/>
        </w:rPr>
        <w:t>the</w:t>
      </w:r>
      <w:r>
        <w:rPr>
          <w:spacing w:val="-16"/>
          <w:w w:val="105"/>
        </w:rPr>
        <w:t xml:space="preserve"> </w:t>
      </w:r>
      <w:r>
        <w:rPr>
          <w:w w:val="105"/>
        </w:rPr>
        <w:t>video</w:t>
      </w:r>
      <w:r>
        <w:rPr>
          <w:spacing w:val="-16"/>
          <w:w w:val="105"/>
        </w:rPr>
        <w:t xml:space="preserve"> </w:t>
      </w:r>
      <w:r>
        <w:rPr>
          <w:w w:val="105"/>
        </w:rPr>
        <w:t>frames</w:t>
      </w:r>
      <w:r>
        <w:rPr>
          <w:spacing w:val="-16"/>
          <w:w w:val="105"/>
        </w:rPr>
        <w:t xml:space="preserve"> </w:t>
      </w:r>
      <w:r>
        <w:rPr>
          <w:w w:val="105"/>
        </w:rPr>
        <w:t>are</w:t>
      </w:r>
      <w:r>
        <w:rPr>
          <w:spacing w:val="-16"/>
          <w:w w:val="105"/>
        </w:rPr>
        <w:t xml:space="preserve"> </w:t>
      </w:r>
      <w:r>
        <w:rPr>
          <w:w w:val="105"/>
        </w:rPr>
        <w:t>consistently</w:t>
      </w:r>
      <w:r>
        <w:rPr>
          <w:spacing w:val="-16"/>
          <w:w w:val="105"/>
        </w:rPr>
        <w:t xml:space="preserve"> </w:t>
      </w:r>
      <w:r>
        <w:rPr>
          <w:w w:val="105"/>
        </w:rPr>
        <w:t>the</w:t>
      </w:r>
      <w:r>
        <w:rPr>
          <w:spacing w:val="-16"/>
          <w:w w:val="105"/>
        </w:rPr>
        <w:t xml:space="preserve"> </w:t>
      </w:r>
      <w:r>
        <w:rPr>
          <w:w w:val="105"/>
        </w:rPr>
        <w:t>same,</w:t>
      </w:r>
      <w:r>
        <w:rPr>
          <w:spacing w:val="-16"/>
          <w:w w:val="105"/>
        </w:rPr>
        <w:t xml:space="preserve"> </w:t>
      </w:r>
      <w:r>
        <w:rPr>
          <w:w w:val="105"/>
        </w:rPr>
        <w:t>hence</w:t>
      </w:r>
      <w:r>
        <w:rPr>
          <w:spacing w:val="-16"/>
          <w:w w:val="105"/>
        </w:rPr>
        <w:t xml:space="preserve"> </w:t>
      </w:r>
      <w:r>
        <w:rPr>
          <w:w w:val="105"/>
        </w:rPr>
        <w:t>the</w:t>
      </w:r>
      <w:r>
        <w:rPr>
          <w:spacing w:val="-16"/>
          <w:w w:val="105"/>
        </w:rPr>
        <w:t xml:space="preserve"> </w:t>
      </w:r>
      <w:r>
        <w:rPr>
          <w:w w:val="105"/>
        </w:rPr>
        <w:t>convolutional neural</w:t>
      </w:r>
      <w:r>
        <w:rPr>
          <w:spacing w:val="-5"/>
          <w:w w:val="105"/>
        </w:rPr>
        <w:t xml:space="preserve"> </w:t>
      </w:r>
      <w:r>
        <w:rPr>
          <w:w w:val="105"/>
        </w:rPr>
        <w:t>network</w:t>
      </w:r>
      <w:r>
        <w:rPr>
          <w:spacing w:val="-5"/>
          <w:w w:val="105"/>
        </w:rPr>
        <w:t xml:space="preserve"> </w:t>
      </w:r>
      <w:r>
        <w:rPr>
          <w:w w:val="105"/>
        </w:rPr>
        <w:t>outcome</w:t>
      </w:r>
      <w:r>
        <w:rPr>
          <w:spacing w:val="-5"/>
          <w:w w:val="105"/>
        </w:rPr>
        <w:t xml:space="preserve"> </w:t>
      </w:r>
      <w:r>
        <w:rPr>
          <w:w w:val="105"/>
        </w:rPr>
        <w:t>will</w:t>
      </w:r>
      <w:r>
        <w:rPr>
          <w:spacing w:val="-5"/>
          <w:w w:val="105"/>
        </w:rPr>
        <w:t xml:space="preserve"> </w:t>
      </w:r>
      <w:r>
        <w:rPr>
          <w:w w:val="105"/>
        </w:rPr>
        <w:t>be</w:t>
      </w:r>
      <w:r>
        <w:rPr>
          <w:spacing w:val="-5"/>
          <w:w w:val="105"/>
        </w:rPr>
        <w:t xml:space="preserve"> </w:t>
      </w:r>
      <w:r>
        <w:rPr>
          <w:w w:val="105"/>
        </w:rPr>
        <w:t>indistinguishable</w:t>
      </w:r>
      <w:r>
        <w:rPr>
          <w:spacing w:val="-5"/>
          <w:w w:val="105"/>
        </w:rPr>
        <w:t xml:space="preserve"> </w:t>
      </w:r>
      <w:r>
        <w:rPr>
          <w:w w:val="105"/>
        </w:rPr>
        <w:t>for</w:t>
      </w:r>
      <w:r>
        <w:rPr>
          <w:spacing w:val="-5"/>
          <w:w w:val="105"/>
        </w:rPr>
        <w:t xml:space="preserve"> </w:t>
      </w:r>
      <w:r>
        <w:rPr>
          <w:w w:val="105"/>
        </w:rPr>
        <w:t>every</w:t>
      </w:r>
      <w:r>
        <w:rPr>
          <w:spacing w:val="-5"/>
          <w:w w:val="105"/>
        </w:rPr>
        <w:t xml:space="preserve"> </w:t>
      </w:r>
      <w:r>
        <w:rPr>
          <w:w w:val="105"/>
        </w:rPr>
        <w:t>angle,</w:t>
      </w:r>
      <w:r>
        <w:rPr>
          <w:spacing w:val="-1"/>
          <w:w w:val="105"/>
        </w:rPr>
        <w:t xml:space="preserve"> </w:t>
      </w:r>
      <w:r>
        <w:rPr>
          <w:w w:val="105"/>
        </w:rPr>
        <w:t>and</w:t>
      </w:r>
      <w:r>
        <w:rPr>
          <w:spacing w:val="-5"/>
          <w:w w:val="105"/>
        </w:rPr>
        <w:t xml:space="preserve"> </w:t>
      </w:r>
      <w:r>
        <w:rPr>
          <w:w w:val="105"/>
        </w:rPr>
        <w:t>discrepancies</w:t>
      </w:r>
      <w:r>
        <w:rPr>
          <w:spacing w:val="-5"/>
          <w:w w:val="105"/>
        </w:rPr>
        <w:t xml:space="preserve"> </w:t>
      </w:r>
      <w:r>
        <w:rPr>
          <w:w w:val="105"/>
        </w:rPr>
        <w:t>are only</w:t>
      </w:r>
      <w:r>
        <w:rPr>
          <w:spacing w:val="-18"/>
          <w:w w:val="105"/>
        </w:rPr>
        <w:t xml:space="preserve"> </w:t>
      </w:r>
      <w:r>
        <w:rPr>
          <w:w w:val="105"/>
        </w:rPr>
        <w:t>caused</w:t>
      </w:r>
      <w:r>
        <w:rPr>
          <w:spacing w:val="-17"/>
          <w:w w:val="105"/>
        </w:rPr>
        <w:t xml:space="preserve"> </w:t>
      </w:r>
      <w:r>
        <w:rPr>
          <w:w w:val="105"/>
        </w:rPr>
        <w:t>by</w:t>
      </w:r>
      <w:r>
        <w:rPr>
          <w:spacing w:val="-17"/>
          <w:w w:val="105"/>
        </w:rPr>
        <w:t xml:space="preserve"> </w:t>
      </w:r>
      <w:r>
        <w:rPr>
          <w:w w:val="105"/>
        </w:rPr>
        <w:t>the</w:t>
      </w:r>
      <w:r>
        <w:rPr>
          <w:spacing w:val="-17"/>
          <w:w w:val="105"/>
        </w:rPr>
        <w:t xml:space="preserve"> </w:t>
      </w:r>
      <w:r>
        <w:rPr>
          <w:w w:val="105"/>
        </w:rPr>
        <w:t>correction</w:t>
      </w:r>
      <w:r>
        <w:rPr>
          <w:spacing w:val="-18"/>
          <w:w w:val="105"/>
        </w:rPr>
        <w:t xml:space="preserve"> </w:t>
      </w:r>
      <w:r>
        <w:rPr>
          <w:w w:val="105"/>
        </w:rPr>
        <w:t>parameters.</w:t>
      </w:r>
      <w:r>
        <w:rPr>
          <w:spacing w:val="-8"/>
          <w:w w:val="105"/>
        </w:rPr>
        <w:t xml:space="preserve"> </w:t>
      </w:r>
      <w:r>
        <w:rPr>
          <w:w w:val="105"/>
        </w:rPr>
        <w:t>In</w:t>
      </w:r>
      <w:r>
        <w:rPr>
          <w:spacing w:val="-17"/>
          <w:w w:val="105"/>
        </w:rPr>
        <w:t xml:space="preserve"> </w:t>
      </w:r>
      <w:r>
        <w:rPr>
          <w:w w:val="105"/>
        </w:rPr>
        <w:t>the</w:t>
      </w:r>
      <w:r>
        <w:rPr>
          <w:spacing w:val="-18"/>
          <w:w w:val="105"/>
        </w:rPr>
        <w:t xml:space="preserve"> </w:t>
      </w:r>
      <w:r>
        <w:rPr>
          <w:w w:val="105"/>
        </w:rPr>
        <w:t>other</w:t>
      </w:r>
      <w:r>
        <w:rPr>
          <w:spacing w:val="-17"/>
          <w:w w:val="105"/>
        </w:rPr>
        <w:t xml:space="preserve"> </w:t>
      </w:r>
      <w:r>
        <w:rPr>
          <w:w w:val="105"/>
        </w:rPr>
        <w:t>experiments,</w:t>
      </w:r>
      <w:r>
        <w:rPr>
          <w:spacing w:val="-17"/>
          <w:w w:val="105"/>
        </w:rPr>
        <w:t xml:space="preserve"> </w:t>
      </w:r>
      <w:r>
        <w:rPr>
          <w:w w:val="105"/>
        </w:rPr>
        <w:t>this</w:t>
      </w:r>
      <w:r>
        <w:rPr>
          <w:spacing w:val="-17"/>
          <w:w w:val="105"/>
        </w:rPr>
        <w:t xml:space="preserve"> </w:t>
      </w:r>
      <w:r>
        <w:rPr>
          <w:w w:val="105"/>
        </w:rPr>
        <w:t>did</w:t>
      </w:r>
      <w:r>
        <w:rPr>
          <w:spacing w:val="-17"/>
          <w:w w:val="105"/>
        </w:rPr>
        <w:t xml:space="preserve"> </w:t>
      </w:r>
      <w:r>
        <w:rPr>
          <w:w w:val="105"/>
        </w:rPr>
        <w:t>not</w:t>
      </w:r>
      <w:r>
        <w:rPr>
          <w:spacing w:val="-18"/>
          <w:w w:val="105"/>
        </w:rPr>
        <w:t xml:space="preserve"> </w:t>
      </w:r>
      <w:r>
        <w:rPr>
          <w:w w:val="105"/>
        </w:rPr>
        <w:t>occur</w:t>
      </w:r>
      <w:r>
        <w:rPr>
          <w:spacing w:val="-17"/>
          <w:w w:val="105"/>
        </w:rPr>
        <w:t xml:space="preserve"> </w:t>
      </w:r>
      <w:r>
        <w:rPr>
          <w:w w:val="105"/>
        </w:rPr>
        <w:t>as the videos were different.</w:t>
      </w:r>
    </w:p>
    <w:p w14:paraId="5F12E6C2">
      <w:pPr>
        <w:pStyle w:val="9"/>
        <w:spacing w:before="6"/>
        <w:rPr>
          <w:sz w:val="14"/>
        </w:rPr>
      </w:pPr>
    </w:p>
    <w:p w14:paraId="0D126B43">
      <w:pPr>
        <w:pStyle w:val="9"/>
        <w:spacing w:after="0"/>
        <w:rPr>
          <w:sz w:val="14"/>
        </w:rPr>
        <w:sectPr>
          <w:pgSz w:w="11910" w:h="16840"/>
          <w:pgMar w:top="600" w:right="1559" w:bottom="280" w:left="1559" w:header="720" w:footer="720" w:gutter="0"/>
          <w:cols w:space="720" w:num="1"/>
        </w:sectPr>
      </w:pPr>
    </w:p>
    <w:p w14:paraId="59BBF15E">
      <w:pPr>
        <w:pStyle w:val="9"/>
        <w:rPr>
          <w:sz w:val="2"/>
        </w:rPr>
      </w:pPr>
    </w:p>
    <w:p w14:paraId="549E0D5D">
      <w:pPr>
        <w:pStyle w:val="9"/>
        <w:rPr>
          <w:sz w:val="2"/>
        </w:rPr>
      </w:pPr>
    </w:p>
    <w:p w14:paraId="3A57DE29">
      <w:pPr>
        <w:pStyle w:val="9"/>
        <w:rPr>
          <w:sz w:val="2"/>
        </w:rPr>
      </w:pPr>
    </w:p>
    <w:p w14:paraId="72161EC0">
      <w:pPr>
        <w:pStyle w:val="9"/>
        <w:rPr>
          <w:sz w:val="2"/>
        </w:rPr>
      </w:pPr>
    </w:p>
    <w:p w14:paraId="6D340076">
      <w:pPr>
        <w:pStyle w:val="9"/>
        <w:rPr>
          <w:sz w:val="2"/>
        </w:rPr>
      </w:pPr>
    </w:p>
    <w:p w14:paraId="553F9976">
      <w:pPr>
        <w:pStyle w:val="9"/>
        <w:rPr>
          <w:sz w:val="2"/>
        </w:rPr>
      </w:pPr>
    </w:p>
    <w:p w14:paraId="4F85FB9D">
      <w:pPr>
        <w:pStyle w:val="9"/>
        <w:rPr>
          <w:sz w:val="2"/>
        </w:rPr>
      </w:pPr>
    </w:p>
    <w:p w14:paraId="64B52FFB">
      <w:pPr>
        <w:pStyle w:val="9"/>
        <w:spacing w:before="13"/>
        <w:rPr>
          <w:sz w:val="2"/>
        </w:rPr>
      </w:pPr>
    </w:p>
    <w:p w14:paraId="66C17BF5">
      <w:pPr>
        <w:spacing w:before="0"/>
        <w:ind w:left="0" w:right="0" w:firstLine="0"/>
        <w:jc w:val="right"/>
        <w:rPr>
          <w:rFonts w:ascii="Times New Roman"/>
          <w:sz w:val="10"/>
        </w:rPr>
      </w:pPr>
      <w:bookmarkStart w:id="139" w:name="_bookmark111"/>
      <w:bookmarkEnd w:id="139"/>
      <w:r>
        <w:rPr>
          <w:rFonts w:ascii="Times New Roman"/>
          <w:spacing w:val="-4"/>
          <w:w w:val="115"/>
          <w:sz w:val="10"/>
        </w:rPr>
        <w:t>1.00</w:t>
      </w:r>
    </w:p>
    <w:p w14:paraId="7147AFC9">
      <w:pPr>
        <w:spacing w:before="0" w:line="240" w:lineRule="auto"/>
        <w:rPr>
          <w:rFonts w:ascii="Times New Roman"/>
          <w:sz w:val="2"/>
        </w:rPr>
      </w:pPr>
      <w:r>
        <w:br w:type="column"/>
      </w:r>
    </w:p>
    <w:p w14:paraId="0F02EFF3">
      <w:pPr>
        <w:pStyle w:val="9"/>
        <w:rPr>
          <w:rFonts w:ascii="Times New Roman"/>
          <w:sz w:val="2"/>
        </w:rPr>
      </w:pPr>
    </w:p>
    <w:p w14:paraId="11FD2328">
      <w:pPr>
        <w:pStyle w:val="9"/>
        <w:rPr>
          <w:rFonts w:ascii="Times New Roman"/>
          <w:sz w:val="2"/>
        </w:rPr>
      </w:pPr>
    </w:p>
    <w:p w14:paraId="41C79B08">
      <w:pPr>
        <w:pStyle w:val="9"/>
        <w:spacing w:before="8"/>
        <w:rPr>
          <w:rFonts w:ascii="Times New Roman"/>
          <w:sz w:val="2"/>
        </w:rPr>
      </w:pPr>
    </w:p>
    <w:p w14:paraId="06FA2286">
      <w:pPr>
        <w:spacing w:before="0"/>
        <w:ind w:left="179" w:right="0" w:firstLine="0"/>
        <w:jc w:val="left"/>
        <w:rPr>
          <w:rFonts w:ascii="Times New Roman"/>
          <w:sz w:val="12"/>
        </w:rPr>
      </w:pPr>
      <w:r>
        <w:rPr>
          <w:rFonts w:ascii="Times New Roman"/>
          <w:w w:val="110"/>
          <w:sz w:val="12"/>
        </w:rPr>
        <w:t>E</w:t>
      </w:r>
      <w:r>
        <w:rPr>
          <w:rFonts w:ascii="Times New Roman"/>
          <w:spacing w:val="37"/>
          <w:w w:val="110"/>
          <w:sz w:val="12"/>
        </w:rPr>
        <w:t xml:space="preserve"> </w:t>
      </w:r>
      <w:r>
        <w:rPr>
          <w:rFonts w:ascii="Times New Roman"/>
          <w:w w:val="110"/>
          <w:sz w:val="12"/>
        </w:rPr>
        <w:t>o</w:t>
      </w:r>
      <w:r>
        <w:rPr>
          <w:rFonts w:ascii="Times New Roman"/>
          <w:spacing w:val="37"/>
          <w:w w:val="110"/>
          <w:sz w:val="12"/>
        </w:rPr>
        <w:t xml:space="preserve"> </w:t>
      </w:r>
      <w:r>
        <w:rPr>
          <w:rFonts w:ascii="Times New Roman"/>
          <w:w w:val="110"/>
          <w:sz w:val="12"/>
        </w:rPr>
        <w:t>in</w:t>
      </w:r>
      <w:r>
        <w:rPr>
          <w:rFonts w:ascii="Times New Roman"/>
          <w:spacing w:val="1"/>
          <w:w w:val="110"/>
          <w:sz w:val="12"/>
        </w:rPr>
        <w:t xml:space="preserve"> </w:t>
      </w:r>
      <w:r>
        <w:rPr>
          <w:rFonts w:ascii="Times New Roman"/>
          <w:w w:val="110"/>
          <w:sz w:val="12"/>
        </w:rPr>
        <w:t>ca</w:t>
      </w:r>
      <w:r>
        <w:rPr>
          <w:rFonts w:ascii="Times New Roman"/>
          <w:spacing w:val="37"/>
          <w:w w:val="110"/>
          <w:sz w:val="12"/>
        </w:rPr>
        <w:t xml:space="preserve"> </w:t>
      </w:r>
      <w:r>
        <w:rPr>
          <w:rFonts w:ascii="Times New Roman"/>
          <w:w w:val="110"/>
          <w:sz w:val="12"/>
        </w:rPr>
        <w:t>position</w:t>
      </w:r>
      <w:r>
        <w:rPr>
          <w:rFonts w:ascii="Times New Roman"/>
          <w:spacing w:val="1"/>
          <w:w w:val="110"/>
          <w:sz w:val="12"/>
        </w:rPr>
        <w:t xml:space="preserve"> </w:t>
      </w:r>
      <w:r>
        <w:rPr>
          <w:rFonts w:ascii="Times New Roman"/>
          <w:w w:val="110"/>
          <w:sz w:val="12"/>
        </w:rPr>
        <w:t>fo</w:t>
      </w:r>
      <w:r>
        <w:rPr>
          <w:rFonts w:ascii="Times New Roman"/>
          <w:spacing w:val="37"/>
          <w:w w:val="110"/>
          <w:sz w:val="12"/>
        </w:rPr>
        <w:t xml:space="preserve"> </w:t>
      </w:r>
      <w:r>
        <w:rPr>
          <w:rFonts w:ascii="Times New Roman"/>
          <w:w w:val="110"/>
          <w:sz w:val="12"/>
        </w:rPr>
        <w:t>all</w:t>
      </w:r>
      <w:r>
        <w:rPr>
          <w:rFonts w:ascii="Times New Roman"/>
          <w:spacing w:val="1"/>
          <w:w w:val="110"/>
          <w:sz w:val="12"/>
        </w:rPr>
        <w:t xml:space="preserve"> </w:t>
      </w:r>
      <w:r>
        <w:rPr>
          <w:rFonts w:ascii="Times New Roman"/>
          <w:w w:val="110"/>
          <w:sz w:val="12"/>
        </w:rPr>
        <w:t>yaw</w:t>
      </w:r>
      <w:r>
        <w:rPr>
          <w:rFonts w:ascii="Times New Roman"/>
          <w:spacing w:val="1"/>
          <w:w w:val="110"/>
          <w:sz w:val="12"/>
        </w:rPr>
        <w:t xml:space="preserve"> </w:t>
      </w:r>
      <w:r>
        <w:rPr>
          <w:rFonts w:ascii="Times New Roman"/>
          <w:spacing w:val="-2"/>
          <w:w w:val="110"/>
          <w:sz w:val="12"/>
        </w:rPr>
        <w:t>angles</w:t>
      </w:r>
    </w:p>
    <w:p w14:paraId="2D8B3667">
      <w:pPr>
        <w:spacing w:before="0" w:line="240" w:lineRule="auto"/>
        <w:rPr>
          <w:rFonts w:ascii="Times New Roman"/>
          <w:sz w:val="2"/>
        </w:rPr>
      </w:pPr>
      <w:r>
        <w:br w:type="column"/>
      </w:r>
    </w:p>
    <w:p w14:paraId="2A8B520D">
      <w:pPr>
        <w:pStyle w:val="9"/>
        <w:rPr>
          <w:rFonts w:ascii="Times New Roman"/>
          <w:sz w:val="2"/>
        </w:rPr>
      </w:pPr>
    </w:p>
    <w:p w14:paraId="1718AD1B">
      <w:pPr>
        <w:pStyle w:val="9"/>
        <w:rPr>
          <w:rFonts w:ascii="Times New Roman"/>
          <w:sz w:val="2"/>
        </w:rPr>
      </w:pPr>
    </w:p>
    <w:p w14:paraId="7977D78C">
      <w:pPr>
        <w:pStyle w:val="9"/>
        <w:rPr>
          <w:rFonts w:ascii="Times New Roman"/>
          <w:sz w:val="2"/>
        </w:rPr>
      </w:pPr>
    </w:p>
    <w:p w14:paraId="279DB3BF">
      <w:pPr>
        <w:pStyle w:val="9"/>
        <w:rPr>
          <w:rFonts w:ascii="Times New Roman"/>
          <w:sz w:val="2"/>
        </w:rPr>
      </w:pPr>
    </w:p>
    <w:p w14:paraId="2DA26AA1">
      <w:pPr>
        <w:pStyle w:val="9"/>
        <w:rPr>
          <w:rFonts w:ascii="Times New Roman"/>
          <w:sz w:val="2"/>
        </w:rPr>
      </w:pPr>
    </w:p>
    <w:p w14:paraId="6C75D0C4">
      <w:pPr>
        <w:pStyle w:val="9"/>
        <w:spacing w:before="19"/>
        <w:rPr>
          <w:rFonts w:ascii="Times New Roman"/>
          <w:sz w:val="2"/>
        </w:rPr>
      </w:pPr>
    </w:p>
    <w:p w14:paraId="5D02913D">
      <w:pPr>
        <w:spacing w:before="0"/>
        <w:ind w:left="0" w:right="0" w:firstLine="0"/>
        <w:jc w:val="right"/>
        <w:rPr>
          <w:rFonts w:ascii="Times New Roman"/>
          <w:sz w:val="10"/>
        </w:rPr>
      </w:pPr>
      <w:r>
        <w:rPr>
          <w:rFonts w:ascii="Times New Roman"/>
          <w:spacing w:val="-4"/>
          <w:w w:val="115"/>
          <w:sz w:val="10"/>
        </w:rPr>
        <w:t>1.00</w:t>
      </w:r>
    </w:p>
    <w:p w14:paraId="22C36902">
      <w:pPr>
        <w:spacing w:before="0" w:line="240" w:lineRule="auto"/>
        <w:rPr>
          <w:rFonts w:ascii="Times New Roman"/>
          <w:sz w:val="2"/>
        </w:rPr>
      </w:pPr>
      <w:r>
        <w:br w:type="column"/>
      </w:r>
    </w:p>
    <w:p w14:paraId="0A3FF7A1">
      <w:pPr>
        <w:pStyle w:val="9"/>
        <w:rPr>
          <w:rFonts w:ascii="Times New Roman"/>
          <w:sz w:val="2"/>
        </w:rPr>
      </w:pPr>
    </w:p>
    <w:p w14:paraId="75AEE13C">
      <w:pPr>
        <w:pStyle w:val="9"/>
        <w:spacing w:before="3"/>
        <w:rPr>
          <w:rFonts w:ascii="Times New Roman"/>
          <w:sz w:val="2"/>
        </w:rPr>
      </w:pPr>
    </w:p>
    <w:p w14:paraId="028D61E3">
      <w:pPr>
        <w:spacing w:before="0"/>
        <w:ind w:left="114" w:right="0" w:firstLine="0"/>
        <w:jc w:val="left"/>
        <w:rPr>
          <w:rFonts w:ascii="Times New Roman"/>
          <w:sz w:val="12"/>
        </w:rPr>
      </w:pPr>
      <w:r>
        <w:rPr>
          <w:rFonts w:ascii="Times New Roman"/>
          <w:w w:val="115"/>
          <w:sz w:val="12"/>
        </w:rPr>
        <w:t>Linear regre</w:t>
      </w:r>
      <w:r>
        <w:rPr>
          <w:rFonts w:ascii="Times New Roman"/>
          <w:spacing w:val="45"/>
          <w:w w:val="115"/>
          <w:sz w:val="12"/>
        </w:rPr>
        <w:t xml:space="preserve"> </w:t>
      </w:r>
      <w:r>
        <w:rPr>
          <w:rFonts w:ascii="Times New Roman"/>
          <w:w w:val="115"/>
          <w:sz w:val="12"/>
        </w:rPr>
        <w:t>ion for all</w:t>
      </w:r>
      <w:r>
        <w:rPr>
          <w:rFonts w:ascii="Times New Roman"/>
          <w:spacing w:val="1"/>
          <w:w w:val="115"/>
          <w:sz w:val="12"/>
        </w:rPr>
        <w:t xml:space="preserve"> </w:t>
      </w:r>
      <w:r>
        <w:rPr>
          <w:rFonts w:ascii="Times New Roman"/>
          <w:w w:val="115"/>
          <w:sz w:val="12"/>
        </w:rPr>
        <w:t>the yaw angle</w:t>
      </w:r>
      <w:r>
        <w:rPr>
          <w:rFonts w:ascii="Times New Roman"/>
          <w:spacing w:val="31"/>
          <w:w w:val="115"/>
          <w:sz w:val="12"/>
        </w:rPr>
        <w:t xml:space="preserve">  </w:t>
      </w:r>
      <w:r>
        <w:rPr>
          <w:rFonts w:ascii="Times New Roman"/>
          <w:spacing w:val="-2"/>
          <w:w w:val="115"/>
          <w:sz w:val="12"/>
        </w:rPr>
        <w:t>tudied</w:t>
      </w:r>
    </w:p>
    <w:p w14:paraId="7FA22B52">
      <w:pPr>
        <w:spacing w:after="0"/>
        <w:jc w:val="left"/>
        <w:rPr>
          <w:rFonts w:ascii="Times New Roman"/>
          <w:sz w:val="12"/>
        </w:rPr>
        <w:sectPr>
          <w:type w:val="continuous"/>
          <w:pgSz w:w="11910" w:h="16840"/>
          <w:pgMar w:top="1400" w:right="1559" w:bottom="280" w:left="1559" w:header="720" w:footer="720" w:gutter="0"/>
          <w:cols w:equalWidth="0" w:num="4">
            <w:col w:w="643" w:space="40"/>
            <w:col w:w="2256" w:space="1399"/>
            <w:col w:w="648" w:space="40"/>
            <w:col w:w="3766"/>
          </w:cols>
        </w:sectPr>
      </w:pPr>
    </w:p>
    <w:p w14:paraId="35A4D24D">
      <w:pPr>
        <w:pStyle w:val="9"/>
        <w:rPr>
          <w:rFonts w:ascii="Times New Roman"/>
          <w:sz w:val="2"/>
        </w:rPr>
      </w:pPr>
    </w:p>
    <w:p w14:paraId="5B796342">
      <w:pPr>
        <w:pStyle w:val="9"/>
        <w:rPr>
          <w:rFonts w:ascii="Times New Roman"/>
          <w:sz w:val="2"/>
        </w:rPr>
      </w:pPr>
    </w:p>
    <w:p w14:paraId="6C15A7E0">
      <w:pPr>
        <w:pStyle w:val="9"/>
        <w:rPr>
          <w:rFonts w:ascii="Times New Roman"/>
          <w:sz w:val="2"/>
        </w:rPr>
      </w:pPr>
    </w:p>
    <w:p w14:paraId="4DB9ECDA">
      <w:pPr>
        <w:pStyle w:val="9"/>
        <w:rPr>
          <w:rFonts w:ascii="Times New Roman"/>
          <w:sz w:val="2"/>
        </w:rPr>
      </w:pPr>
    </w:p>
    <w:p w14:paraId="66604A25">
      <w:pPr>
        <w:pStyle w:val="9"/>
        <w:rPr>
          <w:rFonts w:ascii="Times New Roman"/>
          <w:sz w:val="2"/>
        </w:rPr>
      </w:pPr>
    </w:p>
    <w:p w14:paraId="27B81EFD">
      <w:pPr>
        <w:pStyle w:val="9"/>
        <w:rPr>
          <w:rFonts w:ascii="Times New Roman"/>
          <w:sz w:val="2"/>
        </w:rPr>
      </w:pPr>
    </w:p>
    <w:p w14:paraId="3B2D3CF3">
      <w:pPr>
        <w:pStyle w:val="9"/>
        <w:spacing w:before="14"/>
        <w:rPr>
          <w:rFonts w:ascii="Times New Roman"/>
          <w:sz w:val="2"/>
        </w:rPr>
      </w:pPr>
    </w:p>
    <w:p w14:paraId="38D9B3A8">
      <w:pPr>
        <w:tabs>
          <w:tab w:val="left" w:pos="4781"/>
        </w:tabs>
        <w:spacing w:before="0"/>
        <w:ind w:left="443" w:right="0" w:firstLine="0"/>
        <w:jc w:val="left"/>
        <w:rPr>
          <w:rFonts w:ascii="Times New Roman"/>
          <w:position w:val="2"/>
          <w:sz w:val="10"/>
        </w:rPr>
      </w:pPr>
      <w:r>
        <w:rPr>
          <w:rFonts w:ascii="Times New Roman"/>
          <w:position w:val="2"/>
          <w:sz w:val="10"/>
        </w:rPr>
        <mc:AlternateContent>
          <mc:Choice Requires="wpg">
            <w:drawing>
              <wp:anchor distT="0" distB="0" distL="0" distR="0" simplePos="0" relativeHeight="251771904" behindDoc="1" locked="0" layoutInCell="1" allowOverlap="1">
                <wp:simplePos x="0" y="0"/>
                <wp:positionH relativeFrom="page">
                  <wp:posOffset>1417320</wp:posOffset>
                </wp:positionH>
                <wp:positionV relativeFrom="paragraph">
                  <wp:posOffset>-148590</wp:posOffset>
                </wp:positionV>
                <wp:extent cx="2208530" cy="1595120"/>
                <wp:effectExtent l="0" t="0" r="0" b="0"/>
                <wp:wrapNone/>
                <wp:docPr id="608" name="Group 608"/>
                <wp:cNvGraphicFramePr/>
                <a:graphic xmlns:a="http://schemas.openxmlformats.org/drawingml/2006/main">
                  <a:graphicData uri="http://schemas.microsoft.com/office/word/2010/wordprocessingGroup">
                    <wpg:wgp>
                      <wpg:cNvGrpSpPr/>
                      <wpg:grpSpPr>
                        <a:xfrm>
                          <a:off x="0" y="0"/>
                          <a:ext cx="2208530" cy="1595120"/>
                          <a:chOff x="0" y="0"/>
                          <a:chExt cx="2208530" cy="1595120"/>
                        </a:xfrm>
                      </wpg:grpSpPr>
                      <pic:pic xmlns:pic="http://schemas.openxmlformats.org/drawingml/2006/picture">
                        <pic:nvPicPr>
                          <pic:cNvPr id="609" name="Image 609"/>
                          <pic:cNvPicPr/>
                        </pic:nvPicPr>
                        <pic:blipFill>
                          <a:blip r:embed="rId102" cstate="print"/>
                          <a:stretch>
                            <a:fillRect/>
                          </a:stretch>
                        </pic:blipFill>
                        <pic:spPr>
                          <a:xfrm>
                            <a:off x="0" y="567"/>
                            <a:ext cx="1514706" cy="1594133"/>
                          </a:xfrm>
                          <a:prstGeom prst="rect">
                            <a:avLst/>
                          </a:prstGeom>
                        </pic:spPr>
                      </pic:pic>
                      <wps:wsp>
                        <wps:cNvPr id="610" name="Graphic 610"/>
                        <wps:cNvSpPr/>
                        <wps:spPr>
                          <a:xfrm>
                            <a:off x="1557215" y="2839"/>
                            <a:ext cx="648335" cy="1017269"/>
                          </a:xfrm>
                          <a:custGeom>
                            <a:avLst/>
                            <a:gdLst/>
                            <a:ahLst/>
                            <a:cxnLst/>
                            <a:rect l="l" t="t" r="r" b="b"/>
                            <a:pathLst>
                              <a:path w="648335" h="1017269">
                                <a:moveTo>
                                  <a:pt x="11359" y="1017068"/>
                                </a:moveTo>
                                <a:lnTo>
                                  <a:pt x="636864" y="1017068"/>
                                </a:lnTo>
                                <a:lnTo>
                                  <a:pt x="644435" y="1017068"/>
                                </a:lnTo>
                                <a:lnTo>
                                  <a:pt x="648224" y="1013279"/>
                                </a:lnTo>
                                <a:lnTo>
                                  <a:pt x="648224" y="1005708"/>
                                </a:lnTo>
                                <a:lnTo>
                                  <a:pt x="648224" y="11359"/>
                                </a:lnTo>
                                <a:lnTo>
                                  <a:pt x="648224" y="3782"/>
                                </a:lnTo>
                                <a:lnTo>
                                  <a:pt x="644435" y="0"/>
                                </a:lnTo>
                                <a:lnTo>
                                  <a:pt x="636864" y="0"/>
                                </a:lnTo>
                                <a:lnTo>
                                  <a:pt x="11359" y="0"/>
                                </a:lnTo>
                                <a:lnTo>
                                  <a:pt x="3782" y="0"/>
                                </a:lnTo>
                                <a:lnTo>
                                  <a:pt x="0" y="3782"/>
                                </a:lnTo>
                                <a:lnTo>
                                  <a:pt x="0" y="11359"/>
                                </a:lnTo>
                                <a:lnTo>
                                  <a:pt x="0" y="1005708"/>
                                </a:lnTo>
                                <a:lnTo>
                                  <a:pt x="0" y="1013279"/>
                                </a:lnTo>
                                <a:lnTo>
                                  <a:pt x="3782" y="1017068"/>
                                </a:lnTo>
                                <a:lnTo>
                                  <a:pt x="11359" y="1017068"/>
                                </a:lnTo>
                                <a:close/>
                              </a:path>
                            </a:pathLst>
                          </a:custGeom>
                          <a:ln w="5679">
                            <a:solidFill>
                              <a:srgbClr val="CCCCCC"/>
                            </a:solidFill>
                            <a:prstDash val="solid"/>
                          </a:ln>
                        </wps:spPr>
                        <wps:bodyPr wrap="square" lIns="0" tIns="0" rIns="0" bIns="0" rtlCol="0">
                          <a:noAutofit/>
                        </wps:bodyPr>
                      </wps:wsp>
                      <wps:wsp>
                        <wps:cNvPr id="611" name="Graphic 611"/>
                        <wps:cNvSpPr/>
                        <wps:spPr>
                          <a:xfrm>
                            <a:off x="1619695" y="36743"/>
                            <a:ext cx="34290" cy="34290"/>
                          </a:xfrm>
                          <a:custGeom>
                            <a:avLst/>
                            <a:gdLst/>
                            <a:ahLst/>
                            <a:cxnLst/>
                            <a:rect l="l" t="t" r="r" b="b"/>
                            <a:pathLst>
                              <a:path w="34290" h="34290">
                                <a:moveTo>
                                  <a:pt x="21561" y="0"/>
                                </a:moveTo>
                                <a:lnTo>
                                  <a:pt x="12518" y="0"/>
                                </a:lnTo>
                                <a:lnTo>
                                  <a:pt x="8184" y="1794"/>
                                </a:lnTo>
                                <a:lnTo>
                                  <a:pt x="1794" y="8184"/>
                                </a:lnTo>
                                <a:lnTo>
                                  <a:pt x="0" y="12524"/>
                                </a:lnTo>
                                <a:lnTo>
                                  <a:pt x="0" y="21561"/>
                                </a:lnTo>
                                <a:lnTo>
                                  <a:pt x="1794" y="25894"/>
                                </a:lnTo>
                                <a:lnTo>
                                  <a:pt x="8184" y="32284"/>
                                </a:lnTo>
                                <a:lnTo>
                                  <a:pt x="12518" y="34079"/>
                                </a:lnTo>
                                <a:lnTo>
                                  <a:pt x="17039" y="34079"/>
                                </a:lnTo>
                                <a:lnTo>
                                  <a:pt x="21561" y="34079"/>
                                </a:lnTo>
                                <a:lnTo>
                                  <a:pt x="25894" y="32284"/>
                                </a:lnTo>
                                <a:lnTo>
                                  <a:pt x="32284" y="25894"/>
                                </a:lnTo>
                                <a:lnTo>
                                  <a:pt x="34079" y="21561"/>
                                </a:lnTo>
                                <a:lnTo>
                                  <a:pt x="34079" y="12524"/>
                                </a:lnTo>
                                <a:lnTo>
                                  <a:pt x="32284" y="8184"/>
                                </a:lnTo>
                                <a:lnTo>
                                  <a:pt x="25894" y="1794"/>
                                </a:lnTo>
                                <a:lnTo>
                                  <a:pt x="21561" y="0"/>
                                </a:lnTo>
                                <a:close/>
                              </a:path>
                            </a:pathLst>
                          </a:custGeom>
                          <a:solidFill>
                            <a:srgbClr val="1F77B3"/>
                          </a:solidFill>
                        </wps:spPr>
                        <wps:bodyPr wrap="square" lIns="0" tIns="0" rIns="0" bIns="0" rtlCol="0">
                          <a:noAutofit/>
                        </wps:bodyPr>
                      </wps:wsp>
                      <wps:wsp>
                        <wps:cNvPr id="612" name="Graphic 612"/>
                        <wps:cNvSpPr/>
                        <wps:spPr>
                          <a:xfrm>
                            <a:off x="1619695" y="36743"/>
                            <a:ext cx="34290" cy="34290"/>
                          </a:xfrm>
                          <a:custGeom>
                            <a:avLst/>
                            <a:gdLst/>
                            <a:ahLst/>
                            <a:cxnLst/>
                            <a:rect l="l" t="t" r="r" b="b"/>
                            <a:pathLst>
                              <a:path w="34290" h="34290">
                                <a:moveTo>
                                  <a:pt x="17039" y="34079"/>
                                </a:moveTo>
                                <a:lnTo>
                                  <a:pt x="21561" y="34079"/>
                                </a:lnTo>
                                <a:lnTo>
                                  <a:pt x="25894" y="32284"/>
                                </a:lnTo>
                                <a:lnTo>
                                  <a:pt x="29087" y="29087"/>
                                </a:lnTo>
                                <a:lnTo>
                                  <a:pt x="32284" y="25894"/>
                                </a:lnTo>
                                <a:lnTo>
                                  <a:pt x="34079" y="21561"/>
                                </a:lnTo>
                                <a:lnTo>
                                  <a:pt x="34079" y="17039"/>
                                </a:lnTo>
                                <a:lnTo>
                                  <a:pt x="34079" y="12524"/>
                                </a:lnTo>
                                <a:lnTo>
                                  <a:pt x="32284" y="8184"/>
                                </a:lnTo>
                                <a:lnTo>
                                  <a:pt x="29087" y="4992"/>
                                </a:lnTo>
                                <a:lnTo>
                                  <a:pt x="25894" y="1794"/>
                                </a:lnTo>
                                <a:lnTo>
                                  <a:pt x="21561" y="0"/>
                                </a:lnTo>
                                <a:lnTo>
                                  <a:pt x="17039" y="0"/>
                                </a:lnTo>
                                <a:lnTo>
                                  <a:pt x="12518" y="0"/>
                                </a:lnTo>
                                <a:lnTo>
                                  <a:pt x="8184" y="1794"/>
                                </a:lnTo>
                                <a:lnTo>
                                  <a:pt x="4992" y="4992"/>
                                </a:lnTo>
                                <a:lnTo>
                                  <a:pt x="1794" y="8184"/>
                                </a:lnTo>
                                <a:lnTo>
                                  <a:pt x="0" y="12524"/>
                                </a:lnTo>
                                <a:lnTo>
                                  <a:pt x="0" y="17039"/>
                                </a:lnTo>
                                <a:lnTo>
                                  <a:pt x="0" y="21561"/>
                                </a:lnTo>
                                <a:lnTo>
                                  <a:pt x="1794" y="25894"/>
                                </a:lnTo>
                                <a:lnTo>
                                  <a:pt x="4992" y="29087"/>
                                </a:lnTo>
                                <a:lnTo>
                                  <a:pt x="8184" y="32284"/>
                                </a:lnTo>
                                <a:lnTo>
                                  <a:pt x="12518" y="34079"/>
                                </a:lnTo>
                                <a:lnTo>
                                  <a:pt x="17039" y="34079"/>
                                </a:lnTo>
                                <a:close/>
                              </a:path>
                            </a:pathLst>
                          </a:custGeom>
                          <a:ln w="5679">
                            <a:solidFill>
                              <a:srgbClr val="1F77B3"/>
                            </a:solidFill>
                            <a:prstDash val="solid"/>
                          </a:ln>
                        </wps:spPr>
                        <wps:bodyPr wrap="square" lIns="0" tIns="0" rIns="0" bIns="0" rtlCol="0">
                          <a:noAutofit/>
                        </wps:bodyPr>
                      </wps:wsp>
                      <wps:wsp>
                        <wps:cNvPr id="613" name="Graphic 613"/>
                        <wps:cNvSpPr/>
                        <wps:spPr>
                          <a:xfrm>
                            <a:off x="1619695" y="120079"/>
                            <a:ext cx="34290" cy="34290"/>
                          </a:xfrm>
                          <a:custGeom>
                            <a:avLst/>
                            <a:gdLst/>
                            <a:ahLst/>
                            <a:cxnLst/>
                            <a:rect l="l" t="t" r="r" b="b"/>
                            <a:pathLst>
                              <a:path w="34290" h="34290">
                                <a:moveTo>
                                  <a:pt x="21561" y="0"/>
                                </a:moveTo>
                                <a:lnTo>
                                  <a:pt x="12518" y="0"/>
                                </a:lnTo>
                                <a:lnTo>
                                  <a:pt x="8184" y="1794"/>
                                </a:lnTo>
                                <a:lnTo>
                                  <a:pt x="1794" y="8184"/>
                                </a:lnTo>
                                <a:lnTo>
                                  <a:pt x="0" y="12518"/>
                                </a:lnTo>
                                <a:lnTo>
                                  <a:pt x="0" y="21555"/>
                                </a:lnTo>
                                <a:lnTo>
                                  <a:pt x="1794" y="25894"/>
                                </a:lnTo>
                                <a:lnTo>
                                  <a:pt x="8184" y="32284"/>
                                </a:lnTo>
                                <a:lnTo>
                                  <a:pt x="12518" y="34079"/>
                                </a:lnTo>
                                <a:lnTo>
                                  <a:pt x="17039" y="34079"/>
                                </a:lnTo>
                                <a:lnTo>
                                  <a:pt x="21561" y="34079"/>
                                </a:lnTo>
                                <a:lnTo>
                                  <a:pt x="25894" y="32284"/>
                                </a:lnTo>
                                <a:lnTo>
                                  <a:pt x="32284" y="25894"/>
                                </a:lnTo>
                                <a:lnTo>
                                  <a:pt x="34079" y="21555"/>
                                </a:lnTo>
                                <a:lnTo>
                                  <a:pt x="34079" y="12518"/>
                                </a:lnTo>
                                <a:lnTo>
                                  <a:pt x="32284" y="8184"/>
                                </a:lnTo>
                                <a:lnTo>
                                  <a:pt x="25894" y="1794"/>
                                </a:lnTo>
                                <a:lnTo>
                                  <a:pt x="21561" y="0"/>
                                </a:lnTo>
                                <a:close/>
                              </a:path>
                            </a:pathLst>
                          </a:custGeom>
                          <a:solidFill>
                            <a:srgbClr val="FF7F0E"/>
                          </a:solidFill>
                        </wps:spPr>
                        <wps:bodyPr wrap="square" lIns="0" tIns="0" rIns="0" bIns="0" rtlCol="0">
                          <a:noAutofit/>
                        </wps:bodyPr>
                      </wps:wsp>
                      <wps:wsp>
                        <wps:cNvPr id="614" name="Graphic 614"/>
                        <wps:cNvSpPr/>
                        <wps:spPr>
                          <a:xfrm>
                            <a:off x="1619695" y="120079"/>
                            <a:ext cx="34290" cy="34290"/>
                          </a:xfrm>
                          <a:custGeom>
                            <a:avLst/>
                            <a:gdLst/>
                            <a:ahLst/>
                            <a:cxnLst/>
                            <a:rect l="l" t="t" r="r" b="b"/>
                            <a:pathLst>
                              <a:path w="34290" h="34290">
                                <a:moveTo>
                                  <a:pt x="17039" y="34079"/>
                                </a:moveTo>
                                <a:lnTo>
                                  <a:pt x="21561" y="34079"/>
                                </a:lnTo>
                                <a:lnTo>
                                  <a:pt x="25894" y="32284"/>
                                </a:lnTo>
                                <a:lnTo>
                                  <a:pt x="29087" y="29087"/>
                                </a:lnTo>
                                <a:lnTo>
                                  <a:pt x="32284" y="25894"/>
                                </a:lnTo>
                                <a:lnTo>
                                  <a:pt x="34079" y="21555"/>
                                </a:lnTo>
                                <a:lnTo>
                                  <a:pt x="34079" y="17039"/>
                                </a:lnTo>
                                <a:lnTo>
                                  <a:pt x="34079" y="12518"/>
                                </a:lnTo>
                                <a:lnTo>
                                  <a:pt x="32284" y="8184"/>
                                </a:lnTo>
                                <a:lnTo>
                                  <a:pt x="29087" y="4992"/>
                                </a:lnTo>
                                <a:lnTo>
                                  <a:pt x="25894" y="1794"/>
                                </a:lnTo>
                                <a:lnTo>
                                  <a:pt x="21561" y="0"/>
                                </a:lnTo>
                                <a:lnTo>
                                  <a:pt x="17039" y="0"/>
                                </a:lnTo>
                                <a:lnTo>
                                  <a:pt x="12518" y="0"/>
                                </a:lnTo>
                                <a:lnTo>
                                  <a:pt x="8184" y="1794"/>
                                </a:lnTo>
                                <a:lnTo>
                                  <a:pt x="4992" y="4992"/>
                                </a:lnTo>
                                <a:lnTo>
                                  <a:pt x="1794" y="8184"/>
                                </a:lnTo>
                                <a:lnTo>
                                  <a:pt x="0" y="12518"/>
                                </a:lnTo>
                                <a:lnTo>
                                  <a:pt x="0" y="17039"/>
                                </a:lnTo>
                                <a:lnTo>
                                  <a:pt x="0" y="21555"/>
                                </a:lnTo>
                                <a:lnTo>
                                  <a:pt x="1794" y="25894"/>
                                </a:lnTo>
                                <a:lnTo>
                                  <a:pt x="4992" y="29087"/>
                                </a:lnTo>
                                <a:lnTo>
                                  <a:pt x="8184" y="32284"/>
                                </a:lnTo>
                                <a:lnTo>
                                  <a:pt x="12518" y="34079"/>
                                </a:lnTo>
                                <a:lnTo>
                                  <a:pt x="17039" y="34079"/>
                                </a:lnTo>
                                <a:close/>
                              </a:path>
                            </a:pathLst>
                          </a:custGeom>
                          <a:ln w="5679">
                            <a:solidFill>
                              <a:srgbClr val="FF7F0E"/>
                            </a:solidFill>
                            <a:prstDash val="solid"/>
                          </a:ln>
                        </wps:spPr>
                        <wps:bodyPr wrap="square" lIns="0" tIns="0" rIns="0" bIns="0" rtlCol="0">
                          <a:noAutofit/>
                        </wps:bodyPr>
                      </wps:wsp>
                      <wps:wsp>
                        <wps:cNvPr id="615" name="Graphic 615"/>
                        <wps:cNvSpPr/>
                        <wps:spPr>
                          <a:xfrm>
                            <a:off x="1619695" y="203410"/>
                            <a:ext cx="34290" cy="34290"/>
                          </a:xfrm>
                          <a:custGeom>
                            <a:avLst/>
                            <a:gdLst/>
                            <a:ahLst/>
                            <a:cxnLst/>
                            <a:rect l="l" t="t" r="r" b="b"/>
                            <a:pathLst>
                              <a:path w="34290" h="34290">
                                <a:moveTo>
                                  <a:pt x="21561" y="0"/>
                                </a:moveTo>
                                <a:lnTo>
                                  <a:pt x="12518" y="0"/>
                                </a:lnTo>
                                <a:lnTo>
                                  <a:pt x="8184" y="1794"/>
                                </a:lnTo>
                                <a:lnTo>
                                  <a:pt x="1794" y="8184"/>
                                </a:lnTo>
                                <a:lnTo>
                                  <a:pt x="0" y="12518"/>
                                </a:lnTo>
                                <a:lnTo>
                                  <a:pt x="0" y="21555"/>
                                </a:lnTo>
                                <a:lnTo>
                                  <a:pt x="1794" y="25894"/>
                                </a:lnTo>
                                <a:lnTo>
                                  <a:pt x="8184" y="32284"/>
                                </a:lnTo>
                                <a:lnTo>
                                  <a:pt x="12518" y="34079"/>
                                </a:lnTo>
                                <a:lnTo>
                                  <a:pt x="17039" y="34079"/>
                                </a:lnTo>
                                <a:lnTo>
                                  <a:pt x="21561" y="34079"/>
                                </a:lnTo>
                                <a:lnTo>
                                  <a:pt x="25894" y="32284"/>
                                </a:lnTo>
                                <a:lnTo>
                                  <a:pt x="32284" y="25894"/>
                                </a:lnTo>
                                <a:lnTo>
                                  <a:pt x="34079" y="21555"/>
                                </a:lnTo>
                                <a:lnTo>
                                  <a:pt x="34079" y="12518"/>
                                </a:lnTo>
                                <a:lnTo>
                                  <a:pt x="32284" y="8184"/>
                                </a:lnTo>
                                <a:lnTo>
                                  <a:pt x="25894" y="1794"/>
                                </a:lnTo>
                                <a:lnTo>
                                  <a:pt x="21561" y="0"/>
                                </a:lnTo>
                                <a:close/>
                              </a:path>
                            </a:pathLst>
                          </a:custGeom>
                          <a:solidFill>
                            <a:srgbClr val="2C9F2C"/>
                          </a:solidFill>
                        </wps:spPr>
                        <wps:bodyPr wrap="square" lIns="0" tIns="0" rIns="0" bIns="0" rtlCol="0">
                          <a:noAutofit/>
                        </wps:bodyPr>
                      </wps:wsp>
                      <wps:wsp>
                        <wps:cNvPr id="616" name="Graphic 616"/>
                        <wps:cNvSpPr/>
                        <wps:spPr>
                          <a:xfrm>
                            <a:off x="1619695" y="203410"/>
                            <a:ext cx="34290" cy="34290"/>
                          </a:xfrm>
                          <a:custGeom>
                            <a:avLst/>
                            <a:gdLst/>
                            <a:ahLst/>
                            <a:cxnLst/>
                            <a:rect l="l" t="t" r="r" b="b"/>
                            <a:pathLst>
                              <a:path w="34290" h="34290">
                                <a:moveTo>
                                  <a:pt x="17039" y="34079"/>
                                </a:moveTo>
                                <a:lnTo>
                                  <a:pt x="21561" y="34079"/>
                                </a:lnTo>
                                <a:lnTo>
                                  <a:pt x="25894" y="32284"/>
                                </a:lnTo>
                                <a:lnTo>
                                  <a:pt x="29087" y="29087"/>
                                </a:lnTo>
                                <a:lnTo>
                                  <a:pt x="32284" y="25894"/>
                                </a:lnTo>
                                <a:lnTo>
                                  <a:pt x="34079" y="21555"/>
                                </a:lnTo>
                                <a:lnTo>
                                  <a:pt x="34079" y="17039"/>
                                </a:lnTo>
                                <a:lnTo>
                                  <a:pt x="34079" y="12518"/>
                                </a:lnTo>
                                <a:lnTo>
                                  <a:pt x="32284" y="8184"/>
                                </a:lnTo>
                                <a:lnTo>
                                  <a:pt x="29087" y="4992"/>
                                </a:lnTo>
                                <a:lnTo>
                                  <a:pt x="25894" y="1794"/>
                                </a:lnTo>
                                <a:lnTo>
                                  <a:pt x="21561" y="0"/>
                                </a:lnTo>
                                <a:lnTo>
                                  <a:pt x="17039" y="0"/>
                                </a:lnTo>
                                <a:lnTo>
                                  <a:pt x="12518" y="0"/>
                                </a:lnTo>
                                <a:lnTo>
                                  <a:pt x="8184" y="1794"/>
                                </a:lnTo>
                                <a:lnTo>
                                  <a:pt x="4992" y="4992"/>
                                </a:lnTo>
                                <a:lnTo>
                                  <a:pt x="1794" y="8184"/>
                                </a:lnTo>
                                <a:lnTo>
                                  <a:pt x="0" y="12518"/>
                                </a:lnTo>
                                <a:lnTo>
                                  <a:pt x="0" y="17039"/>
                                </a:lnTo>
                                <a:lnTo>
                                  <a:pt x="0" y="21555"/>
                                </a:lnTo>
                                <a:lnTo>
                                  <a:pt x="1794" y="25894"/>
                                </a:lnTo>
                                <a:lnTo>
                                  <a:pt x="4992" y="29087"/>
                                </a:lnTo>
                                <a:lnTo>
                                  <a:pt x="8184" y="32284"/>
                                </a:lnTo>
                                <a:lnTo>
                                  <a:pt x="12518" y="34079"/>
                                </a:lnTo>
                                <a:lnTo>
                                  <a:pt x="17039" y="34079"/>
                                </a:lnTo>
                                <a:close/>
                              </a:path>
                            </a:pathLst>
                          </a:custGeom>
                          <a:ln w="5679">
                            <a:solidFill>
                              <a:srgbClr val="2C9F2C"/>
                            </a:solidFill>
                            <a:prstDash val="solid"/>
                          </a:ln>
                        </wps:spPr>
                        <wps:bodyPr wrap="square" lIns="0" tIns="0" rIns="0" bIns="0" rtlCol="0">
                          <a:noAutofit/>
                        </wps:bodyPr>
                      </wps:wsp>
                      <wps:wsp>
                        <wps:cNvPr id="617" name="Graphic 617"/>
                        <wps:cNvSpPr/>
                        <wps:spPr>
                          <a:xfrm>
                            <a:off x="1619695" y="286746"/>
                            <a:ext cx="34290" cy="34290"/>
                          </a:xfrm>
                          <a:custGeom>
                            <a:avLst/>
                            <a:gdLst/>
                            <a:ahLst/>
                            <a:cxnLst/>
                            <a:rect l="l" t="t" r="r" b="b"/>
                            <a:pathLst>
                              <a:path w="34290" h="34290">
                                <a:moveTo>
                                  <a:pt x="21561" y="0"/>
                                </a:moveTo>
                                <a:lnTo>
                                  <a:pt x="12518" y="0"/>
                                </a:lnTo>
                                <a:lnTo>
                                  <a:pt x="8184" y="1794"/>
                                </a:lnTo>
                                <a:lnTo>
                                  <a:pt x="1794" y="8184"/>
                                </a:lnTo>
                                <a:lnTo>
                                  <a:pt x="0" y="12518"/>
                                </a:lnTo>
                                <a:lnTo>
                                  <a:pt x="0" y="21561"/>
                                </a:lnTo>
                                <a:lnTo>
                                  <a:pt x="1794" y="25894"/>
                                </a:lnTo>
                                <a:lnTo>
                                  <a:pt x="8184" y="32284"/>
                                </a:lnTo>
                                <a:lnTo>
                                  <a:pt x="12518" y="34079"/>
                                </a:lnTo>
                                <a:lnTo>
                                  <a:pt x="17039" y="34079"/>
                                </a:lnTo>
                                <a:lnTo>
                                  <a:pt x="21561" y="34079"/>
                                </a:lnTo>
                                <a:lnTo>
                                  <a:pt x="25894" y="32284"/>
                                </a:lnTo>
                                <a:lnTo>
                                  <a:pt x="32284" y="25894"/>
                                </a:lnTo>
                                <a:lnTo>
                                  <a:pt x="34079" y="21561"/>
                                </a:lnTo>
                                <a:lnTo>
                                  <a:pt x="34079" y="12518"/>
                                </a:lnTo>
                                <a:lnTo>
                                  <a:pt x="32284" y="8184"/>
                                </a:lnTo>
                                <a:lnTo>
                                  <a:pt x="25894" y="1794"/>
                                </a:lnTo>
                                <a:lnTo>
                                  <a:pt x="21561" y="0"/>
                                </a:lnTo>
                                <a:close/>
                              </a:path>
                            </a:pathLst>
                          </a:custGeom>
                          <a:solidFill>
                            <a:srgbClr val="D62728"/>
                          </a:solidFill>
                        </wps:spPr>
                        <wps:bodyPr wrap="square" lIns="0" tIns="0" rIns="0" bIns="0" rtlCol="0">
                          <a:noAutofit/>
                        </wps:bodyPr>
                      </wps:wsp>
                      <wps:wsp>
                        <wps:cNvPr id="618" name="Graphic 618"/>
                        <wps:cNvSpPr/>
                        <wps:spPr>
                          <a:xfrm>
                            <a:off x="1619695" y="286746"/>
                            <a:ext cx="34290" cy="34290"/>
                          </a:xfrm>
                          <a:custGeom>
                            <a:avLst/>
                            <a:gdLst/>
                            <a:ahLst/>
                            <a:cxnLst/>
                            <a:rect l="l" t="t" r="r" b="b"/>
                            <a:pathLst>
                              <a:path w="34290" h="34290">
                                <a:moveTo>
                                  <a:pt x="17039" y="34079"/>
                                </a:moveTo>
                                <a:lnTo>
                                  <a:pt x="21561" y="34079"/>
                                </a:lnTo>
                                <a:lnTo>
                                  <a:pt x="25894" y="32284"/>
                                </a:lnTo>
                                <a:lnTo>
                                  <a:pt x="29087" y="29087"/>
                                </a:lnTo>
                                <a:lnTo>
                                  <a:pt x="32284" y="25894"/>
                                </a:lnTo>
                                <a:lnTo>
                                  <a:pt x="34079" y="21561"/>
                                </a:lnTo>
                                <a:lnTo>
                                  <a:pt x="34079" y="17039"/>
                                </a:lnTo>
                                <a:lnTo>
                                  <a:pt x="34079" y="12518"/>
                                </a:lnTo>
                                <a:lnTo>
                                  <a:pt x="32284" y="8184"/>
                                </a:lnTo>
                                <a:lnTo>
                                  <a:pt x="29087" y="4992"/>
                                </a:lnTo>
                                <a:lnTo>
                                  <a:pt x="25894" y="1794"/>
                                </a:lnTo>
                                <a:lnTo>
                                  <a:pt x="21561" y="0"/>
                                </a:lnTo>
                                <a:lnTo>
                                  <a:pt x="17039" y="0"/>
                                </a:lnTo>
                                <a:lnTo>
                                  <a:pt x="12518" y="0"/>
                                </a:lnTo>
                                <a:lnTo>
                                  <a:pt x="8184" y="1794"/>
                                </a:lnTo>
                                <a:lnTo>
                                  <a:pt x="4992" y="4992"/>
                                </a:lnTo>
                                <a:lnTo>
                                  <a:pt x="1794" y="8184"/>
                                </a:lnTo>
                                <a:lnTo>
                                  <a:pt x="0" y="12518"/>
                                </a:lnTo>
                                <a:lnTo>
                                  <a:pt x="0" y="17039"/>
                                </a:lnTo>
                                <a:lnTo>
                                  <a:pt x="0" y="21561"/>
                                </a:lnTo>
                                <a:lnTo>
                                  <a:pt x="1794" y="25894"/>
                                </a:lnTo>
                                <a:lnTo>
                                  <a:pt x="4992" y="29087"/>
                                </a:lnTo>
                                <a:lnTo>
                                  <a:pt x="8184" y="32284"/>
                                </a:lnTo>
                                <a:lnTo>
                                  <a:pt x="12518" y="34079"/>
                                </a:lnTo>
                                <a:lnTo>
                                  <a:pt x="17039" y="34079"/>
                                </a:lnTo>
                                <a:close/>
                              </a:path>
                            </a:pathLst>
                          </a:custGeom>
                          <a:ln w="5679">
                            <a:solidFill>
                              <a:srgbClr val="D62728"/>
                            </a:solidFill>
                            <a:prstDash val="solid"/>
                          </a:ln>
                        </wps:spPr>
                        <wps:bodyPr wrap="square" lIns="0" tIns="0" rIns="0" bIns="0" rtlCol="0">
                          <a:noAutofit/>
                        </wps:bodyPr>
                      </wps:wsp>
                      <wps:wsp>
                        <wps:cNvPr id="619" name="Graphic 619"/>
                        <wps:cNvSpPr/>
                        <wps:spPr>
                          <a:xfrm>
                            <a:off x="1619695" y="370082"/>
                            <a:ext cx="34290" cy="34290"/>
                          </a:xfrm>
                          <a:custGeom>
                            <a:avLst/>
                            <a:gdLst/>
                            <a:ahLst/>
                            <a:cxnLst/>
                            <a:rect l="l" t="t" r="r" b="b"/>
                            <a:pathLst>
                              <a:path w="34290" h="34290">
                                <a:moveTo>
                                  <a:pt x="21561" y="0"/>
                                </a:moveTo>
                                <a:lnTo>
                                  <a:pt x="12518" y="0"/>
                                </a:lnTo>
                                <a:lnTo>
                                  <a:pt x="8184" y="1794"/>
                                </a:lnTo>
                                <a:lnTo>
                                  <a:pt x="1794" y="8184"/>
                                </a:lnTo>
                                <a:lnTo>
                                  <a:pt x="0" y="12518"/>
                                </a:lnTo>
                                <a:lnTo>
                                  <a:pt x="0" y="21561"/>
                                </a:lnTo>
                                <a:lnTo>
                                  <a:pt x="1794" y="25894"/>
                                </a:lnTo>
                                <a:lnTo>
                                  <a:pt x="8184" y="32284"/>
                                </a:lnTo>
                                <a:lnTo>
                                  <a:pt x="12518" y="34079"/>
                                </a:lnTo>
                                <a:lnTo>
                                  <a:pt x="17039" y="34079"/>
                                </a:lnTo>
                                <a:lnTo>
                                  <a:pt x="21561" y="34079"/>
                                </a:lnTo>
                                <a:lnTo>
                                  <a:pt x="25894" y="32284"/>
                                </a:lnTo>
                                <a:lnTo>
                                  <a:pt x="32284" y="25894"/>
                                </a:lnTo>
                                <a:lnTo>
                                  <a:pt x="34079" y="21561"/>
                                </a:lnTo>
                                <a:lnTo>
                                  <a:pt x="34079" y="12518"/>
                                </a:lnTo>
                                <a:lnTo>
                                  <a:pt x="32284" y="8184"/>
                                </a:lnTo>
                                <a:lnTo>
                                  <a:pt x="25894" y="1794"/>
                                </a:lnTo>
                                <a:lnTo>
                                  <a:pt x="21561" y="0"/>
                                </a:lnTo>
                                <a:close/>
                              </a:path>
                            </a:pathLst>
                          </a:custGeom>
                          <a:solidFill>
                            <a:srgbClr val="9367BC"/>
                          </a:solidFill>
                        </wps:spPr>
                        <wps:bodyPr wrap="square" lIns="0" tIns="0" rIns="0" bIns="0" rtlCol="0">
                          <a:noAutofit/>
                        </wps:bodyPr>
                      </wps:wsp>
                      <wps:wsp>
                        <wps:cNvPr id="620" name="Graphic 620"/>
                        <wps:cNvSpPr/>
                        <wps:spPr>
                          <a:xfrm>
                            <a:off x="1619695" y="370082"/>
                            <a:ext cx="34290" cy="34290"/>
                          </a:xfrm>
                          <a:custGeom>
                            <a:avLst/>
                            <a:gdLst/>
                            <a:ahLst/>
                            <a:cxnLst/>
                            <a:rect l="l" t="t" r="r" b="b"/>
                            <a:pathLst>
                              <a:path w="34290" h="34290">
                                <a:moveTo>
                                  <a:pt x="17039" y="34079"/>
                                </a:moveTo>
                                <a:lnTo>
                                  <a:pt x="21561" y="34079"/>
                                </a:lnTo>
                                <a:lnTo>
                                  <a:pt x="25894" y="32284"/>
                                </a:lnTo>
                                <a:lnTo>
                                  <a:pt x="29087" y="29087"/>
                                </a:lnTo>
                                <a:lnTo>
                                  <a:pt x="32284" y="25894"/>
                                </a:lnTo>
                                <a:lnTo>
                                  <a:pt x="34079" y="21561"/>
                                </a:lnTo>
                                <a:lnTo>
                                  <a:pt x="34079" y="17039"/>
                                </a:lnTo>
                                <a:lnTo>
                                  <a:pt x="34079" y="12518"/>
                                </a:lnTo>
                                <a:lnTo>
                                  <a:pt x="32284" y="8184"/>
                                </a:lnTo>
                                <a:lnTo>
                                  <a:pt x="29087" y="4992"/>
                                </a:lnTo>
                                <a:lnTo>
                                  <a:pt x="25894" y="1794"/>
                                </a:lnTo>
                                <a:lnTo>
                                  <a:pt x="21561" y="0"/>
                                </a:lnTo>
                                <a:lnTo>
                                  <a:pt x="17039" y="0"/>
                                </a:lnTo>
                                <a:lnTo>
                                  <a:pt x="12518" y="0"/>
                                </a:lnTo>
                                <a:lnTo>
                                  <a:pt x="8184" y="1794"/>
                                </a:lnTo>
                                <a:lnTo>
                                  <a:pt x="4992" y="4992"/>
                                </a:lnTo>
                                <a:lnTo>
                                  <a:pt x="1794" y="8184"/>
                                </a:lnTo>
                                <a:lnTo>
                                  <a:pt x="0" y="12518"/>
                                </a:lnTo>
                                <a:lnTo>
                                  <a:pt x="0" y="17039"/>
                                </a:lnTo>
                                <a:lnTo>
                                  <a:pt x="0" y="21561"/>
                                </a:lnTo>
                                <a:lnTo>
                                  <a:pt x="1794" y="25894"/>
                                </a:lnTo>
                                <a:lnTo>
                                  <a:pt x="4992" y="29087"/>
                                </a:lnTo>
                                <a:lnTo>
                                  <a:pt x="8184" y="32284"/>
                                </a:lnTo>
                                <a:lnTo>
                                  <a:pt x="12518" y="34079"/>
                                </a:lnTo>
                                <a:lnTo>
                                  <a:pt x="17039" y="34079"/>
                                </a:lnTo>
                                <a:close/>
                              </a:path>
                            </a:pathLst>
                          </a:custGeom>
                          <a:ln w="5679">
                            <a:solidFill>
                              <a:srgbClr val="9367BC"/>
                            </a:solidFill>
                            <a:prstDash val="solid"/>
                          </a:ln>
                        </wps:spPr>
                        <wps:bodyPr wrap="square" lIns="0" tIns="0" rIns="0" bIns="0" rtlCol="0">
                          <a:noAutofit/>
                        </wps:bodyPr>
                      </wps:wsp>
                      <wps:wsp>
                        <wps:cNvPr id="621" name="Graphic 621"/>
                        <wps:cNvSpPr/>
                        <wps:spPr>
                          <a:xfrm>
                            <a:off x="1619695" y="453418"/>
                            <a:ext cx="34290" cy="34290"/>
                          </a:xfrm>
                          <a:custGeom>
                            <a:avLst/>
                            <a:gdLst/>
                            <a:ahLst/>
                            <a:cxnLst/>
                            <a:rect l="l" t="t" r="r" b="b"/>
                            <a:pathLst>
                              <a:path w="34290" h="34290">
                                <a:moveTo>
                                  <a:pt x="21561" y="0"/>
                                </a:moveTo>
                                <a:lnTo>
                                  <a:pt x="12518" y="0"/>
                                </a:lnTo>
                                <a:lnTo>
                                  <a:pt x="8184" y="1794"/>
                                </a:lnTo>
                                <a:lnTo>
                                  <a:pt x="1794" y="8184"/>
                                </a:lnTo>
                                <a:lnTo>
                                  <a:pt x="0" y="12518"/>
                                </a:lnTo>
                                <a:lnTo>
                                  <a:pt x="0" y="21561"/>
                                </a:lnTo>
                                <a:lnTo>
                                  <a:pt x="1794" y="25894"/>
                                </a:lnTo>
                                <a:lnTo>
                                  <a:pt x="8184" y="32284"/>
                                </a:lnTo>
                                <a:lnTo>
                                  <a:pt x="12518" y="34079"/>
                                </a:lnTo>
                                <a:lnTo>
                                  <a:pt x="17039" y="34079"/>
                                </a:lnTo>
                                <a:lnTo>
                                  <a:pt x="21561" y="34079"/>
                                </a:lnTo>
                                <a:lnTo>
                                  <a:pt x="25894" y="32284"/>
                                </a:lnTo>
                                <a:lnTo>
                                  <a:pt x="32284" y="25894"/>
                                </a:lnTo>
                                <a:lnTo>
                                  <a:pt x="34079" y="21561"/>
                                </a:lnTo>
                                <a:lnTo>
                                  <a:pt x="34079" y="12518"/>
                                </a:lnTo>
                                <a:lnTo>
                                  <a:pt x="32284" y="8184"/>
                                </a:lnTo>
                                <a:lnTo>
                                  <a:pt x="25894" y="1794"/>
                                </a:lnTo>
                                <a:lnTo>
                                  <a:pt x="21561" y="0"/>
                                </a:lnTo>
                                <a:close/>
                              </a:path>
                            </a:pathLst>
                          </a:custGeom>
                          <a:solidFill>
                            <a:srgbClr val="8B554A"/>
                          </a:solidFill>
                        </wps:spPr>
                        <wps:bodyPr wrap="square" lIns="0" tIns="0" rIns="0" bIns="0" rtlCol="0">
                          <a:noAutofit/>
                        </wps:bodyPr>
                      </wps:wsp>
                      <wps:wsp>
                        <wps:cNvPr id="622" name="Graphic 622"/>
                        <wps:cNvSpPr/>
                        <wps:spPr>
                          <a:xfrm>
                            <a:off x="1619695" y="453418"/>
                            <a:ext cx="34290" cy="34290"/>
                          </a:xfrm>
                          <a:custGeom>
                            <a:avLst/>
                            <a:gdLst/>
                            <a:ahLst/>
                            <a:cxnLst/>
                            <a:rect l="l" t="t" r="r" b="b"/>
                            <a:pathLst>
                              <a:path w="34290" h="34290">
                                <a:moveTo>
                                  <a:pt x="17039" y="34079"/>
                                </a:moveTo>
                                <a:lnTo>
                                  <a:pt x="21561" y="34079"/>
                                </a:lnTo>
                                <a:lnTo>
                                  <a:pt x="25894" y="32284"/>
                                </a:lnTo>
                                <a:lnTo>
                                  <a:pt x="29087" y="29087"/>
                                </a:lnTo>
                                <a:lnTo>
                                  <a:pt x="32284" y="25894"/>
                                </a:lnTo>
                                <a:lnTo>
                                  <a:pt x="34079" y="21561"/>
                                </a:lnTo>
                                <a:lnTo>
                                  <a:pt x="34079" y="17039"/>
                                </a:lnTo>
                                <a:lnTo>
                                  <a:pt x="34079" y="12518"/>
                                </a:lnTo>
                                <a:lnTo>
                                  <a:pt x="32284" y="8184"/>
                                </a:lnTo>
                                <a:lnTo>
                                  <a:pt x="29087" y="4992"/>
                                </a:lnTo>
                                <a:lnTo>
                                  <a:pt x="25894" y="1794"/>
                                </a:lnTo>
                                <a:lnTo>
                                  <a:pt x="21561" y="0"/>
                                </a:lnTo>
                                <a:lnTo>
                                  <a:pt x="17039" y="0"/>
                                </a:lnTo>
                                <a:lnTo>
                                  <a:pt x="12518" y="0"/>
                                </a:lnTo>
                                <a:lnTo>
                                  <a:pt x="8184" y="1794"/>
                                </a:lnTo>
                                <a:lnTo>
                                  <a:pt x="4992" y="4992"/>
                                </a:lnTo>
                                <a:lnTo>
                                  <a:pt x="1794" y="8184"/>
                                </a:lnTo>
                                <a:lnTo>
                                  <a:pt x="0" y="12518"/>
                                </a:lnTo>
                                <a:lnTo>
                                  <a:pt x="0" y="17039"/>
                                </a:lnTo>
                                <a:lnTo>
                                  <a:pt x="0" y="21561"/>
                                </a:lnTo>
                                <a:lnTo>
                                  <a:pt x="1794" y="25894"/>
                                </a:lnTo>
                                <a:lnTo>
                                  <a:pt x="4992" y="29087"/>
                                </a:lnTo>
                                <a:lnTo>
                                  <a:pt x="8184" y="32284"/>
                                </a:lnTo>
                                <a:lnTo>
                                  <a:pt x="12518" y="34079"/>
                                </a:lnTo>
                                <a:lnTo>
                                  <a:pt x="17039" y="34079"/>
                                </a:lnTo>
                                <a:close/>
                              </a:path>
                            </a:pathLst>
                          </a:custGeom>
                          <a:ln w="5679">
                            <a:solidFill>
                              <a:srgbClr val="8B554A"/>
                            </a:solidFill>
                            <a:prstDash val="solid"/>
                          </a:ln>
                        </wps:spPr>
                        <wps:bodyPr wrap="square" lIns="0" tIns="0" rIns="0" bIns="0" rtlCol="0">
                          <a:noAutofit/>
                        </wps:bodyPr>
                      </wps:wsp>
                      <wps:wsp>
                        <wps:cNvPr id="623" name="Graphic 623"/>
                        <wps:cNvSpPr/>
                        <wps:spPr>
                          <a:xfrm>
                            <a:off x="1619695" y="536755"/>
                            <a:ext cx="34290" cy="34290"/>
                          </a:xfrm>
                          <a:custGeom>
                            <a:avLst/>
                            <a:gdLst/>
                            <a:ahLst/>
                            <a:cxnLst/>
                            <a:rect l="l" t="t" r="r" b="b"/>
                            <a:pathLst>
                              <a:path w="34290" h="34290">
                                <a:moveTo>
                                  <a:pt x="21561" y="0"/>
                                </a:moveTo>
                                <a:lnTo>
                                  <a:pt x="12518" y="0"/>
                                </a:lnTo>
                                <a:lnTo>
                                  <a:pt x="8184" y="1794"/>
                                </a:lnTo>
                                <a:lnTo>
                                  <a:pt x="1794" y="8184"/>
                                </a:lnTo>
                                <a:lnTo>
                                  <a:pt x="0" y="12518"/>
                                </a:lnTo>
                                <a:lnTo>
                                  <a:pt x="0" y="21561"/>
                                </a:lnTo>
                                <a:lnTo>
                                  <a:pt x="1794" y="25894"/>
                                </a:lnTo>
                                <a:lnTo>
                                  <a:pt x="8184" y="32284"/>
                                </a:lnTo>
                                <a:lnTo>
                                  <a:pt x="12518" y="34079"/>
                                </a:lnTo>
                                <a:lnTo>
                                  <a:pt x="17039" y="34079"/>
                                </a:lnTo>
                                <a:lnTo>
                                  <a:pt x="21561" y="34079"/>
                                </a:lnTo>
                                <a:lnTo>
                                  <a:pt x="25894" y="32284"/>
                                </a:lnTo>
                                <a:lnTo>
                                  <a:pt x="32284" y="25894"/>
                                </a:lnTo>
                                <a:lnTo>
                                  <a:pt x="34079" y="21561"/>
                                </a:lnTo>
                                <a:lnTo>
                                  <a:pt x="34079" y="12518"/>
                                </a:lnTo>
                                <a:lnTo>
                                  <a:pt x="32284" y="8184"/>
                                </a:lnTo>
                                <a:lnTo>
                                  <a:pt x="25894" y="1794"/>
                                </a:lnTo>
                                <a:lnTo>
                                  <a:pt x="21561" y="0"/>
                                </a:lnTo>
                                <a:close/>
                              </a:path>
                            </a:pathLst>
                          </a:custGeom>
                          <a:solidFill>
                            <a:srgbClr val="E377C2"/>
                          </a:solidFill>
                        </wps:spPr>
                        <wps:bodyPr wrap="square" lIns="0" tIns="0" rIns="0" bIns="0" rtlCol="0">
                          <a:noAutofit/>
                        </wps:bodyPr>
                      </wps:wsp>
                      <wps:wsp>
                        <wps:cNvPr id="624" name="Graphic 624"/>
                        <wps:cNvSpPr/>
                        <wps:spPr>
                          <a:xfrm>
                            <a:off x="1619695" y="536755"/>
                            <a:ext cx="34290" cy="34290"/>
                          </a:xfrm>
                          <a:custGeom>
                            <a:avLst/>
                            <a:gdLst/>
                            <a:ahLst/>
                            <a:cxnLst/>
                            <a:rect l="l" t="t" r="r" b="b"/>
                            <a:pathLst>
                              <a:path w="34290" h="34290">
                                <a:moveTo>
                                  <a:pt x="17039" y="34079"/>
                                </a:moveTo>
                                <a:lnTo>
                                  <a:pt x="21561" y="34079"/>
                                </a:lnTo>
                                <a:lnTo>
                                  <a:pt x="25894" y="32284"/>
                                </a:lnTo>
                                <a:lnTo>
                                  <a:pt x="29087" y="29087"/>
                                </a:lnTo>
                                <a:lnTo>
                                  <a:pt x="32284" y="25894"/>
                                </a:lnTo>
                                <a:lnTo>
                                  <a:pt x="34079" y="21561"/>
                                </a:lnTo>
                                <a:lnTo>
                                  <a:pt x="34079" y="17039"/>
                                </a:lnTo>
                                <a:lnTo>
                                  <a:pt x="34079" y="12518"/>
                                </a:lnTo>
                                <a:lnTo>
                                  <a:pt x="32284" y="8184"/>
                                </a:lnTo>
                                <a:lnTo>
                                  <a:pt x="29087" y="4992"/>
                                </a:lnTo>
                                <a:lnTo>
                                  <a:pt x="25894" y="1794"/>
                                </a:lnTo>
                                <a:lnTo>
                                  <a:pt x="21561" y="0"/>
                                </a:lnTo>
                                <a:lnTo>
                                  <a:pt x="17039" y="0"/>
                                </a:lnTo>
                                <a:lnTo>
                                  <a:pt x="12518" y="0"/>
                                </a:lnTo>
                                <a:lnTo>
                                  <a:pt x="8184" y="1794"/>
                                </a:lnTo>
                                <a:lnTo>
                                  <a:pt x="4992" y="4992"/>
                                </a:lnTo>
                                <a:lnTo>
                                  <a:pt x="1794" y="8184"/>
                                </a:lnTo>
                                <a:lnTo>
                                  <a:pt x="0" y="12518"/>
                                </a:lnTo>
                                <a:lnTo>
                                  <a:pt x="0" y="17039"/>
                                </a:lnTo>
                                <a:lnTo>
                                  <a:pt x="0" y="21561"/>
                                </a:lnTo>
                                <a:lnTo>
                                  <a:pt x="1794" y="25894"/>
                                </a:lnTo>
                                <a:lnTo>
                                  <a:pt x="4992" y="29087"/>
                                </a:lnTo>
                                <a:lnTo>
                                  <a:pt x="8184" y="32284"/>
                                </a:lnTo>
                                <a:lnTo>
                                  <a:pt x="12518" y="34079"/>
                                </a:lnTo>
                                <a:lnTo>
                                  <a:pt x="17039" y="34079"/>
                                </a:lnTo>
                                <a:close/>
                              </a:path>
                            </a:pathLst>
                          </a:custGeom>
                          <a:ln w="5679">
                            <a:solidFill>
                              <a:srgbClr val="E377C2"/>
                            </a:solidFill>
                            <a:prstDash val="solid"/>
                          </a:ln>
                        </wps:spPr>
                        <wps:bodyPr wrap="square" lIns="0" tIns="0" rIns="0" bIns="0" rtlCol="0">
                          <a:noAutofit/>
                        </wps:bodyPr>
                      </wps:wsp>
                      <wps:wsp>
                        <wps:cNvPr id="625" name="Graphic 625"/>
                        <wps:cNvSpPr/>
                        <wps:spPr>
                          <a:xfrm>
                            <a:off x="1619695" y="620091"/>
                            <a:ext cx="34290" cy="34290"/>
                          </a:xfrm>
                          <a:custGeom>
                            <a:avLst/>
                            <a:gdLst/>
                            <a:ahLst/>
                            <a:cxnLst/>
                            <a:rect l="l" t="t" r="r" b="b"/>
                            <a:pathLst>
                              <a:path w="34290" h="34290">
                                <a:moveTo>
                                  <a:pt x="21561" y="0"/>
                                </a:moveTo>
                                <a:lnTo>
                                  <a:pt x="12518" y="0"/>
                                </a:lnTo>
                                <a:lnTo>
                                  <a:pt x="8184" y="1794"/>
                                </a:lnTo>
                                <a:lnTo>
                                  <a:pt x="1794" y="8184"/>
                                </a:lnTo>
                                <a:lnTo>
                                  <a:pt x="0" y="12518"/>
                                </a:lnTo>
                                <a:lnTo>
                                  <a:pt x="0" y="21561"/>
                                </a:lnTo>
                                <a:lnTo>
                                  <a:pt x="1794" y="25894"/>
                                </a:lnTo>
                                <a:lnTo>
                                  <a:pt x="8184" y="32284"/>
                                </a:lnTo>
                                <a:lnTo>
                                  <a:pt x="12518" y="34079"/>
                                </a:lnTo>
                                <a:lnTo>
                                  <a:pt x="17039" y="34079"/>
                                </a:lnTo>
                                <a:lnTo>
                                  <a:pt x="21561" y="34079"/>
                                </a:lnTo>
                                <a:lnTo>
                                  <a:pt x="25894" y="32284"/>
                                </a:lnTo>
                                <a:lnTo>
                                  <a:pt x="32284" y="25894"/>
                                </a:lnTo>
                                <a:lnTo>
                                  <a:pt x="34079" y="21561"/>
                                </a:lnTo>
                                <a:lnTo>
                                  <a:pt x="34079" y="12518"/>
                                </a:lnTo>
                                <a:lnTo>
                                  <a:pt x="32284" y="8184"/>
                                </a:lnTo>
                                <a:lnTo>
                                  <a:pt x="25894" y="1794"/>
                                </a:lnTo>
                                <a:lnTo>
                                  <a:pt x="21561" y="0"/>
                                </a:lnTo>
                                <a:close/>
                              </a:path>
                            </a:pathLst>
                          </a:custGeom>
                          <a:solidFill>
                            <a:srgbClr val="7F7F7F"/>
                          </a:solidFill>
                        </wps:spPr>
                        <wps:bodyPr wrap="square" lIns="0" tIns="0" rIns="0" bIns="0" rtlCol="0">
                          <a:noAutofit/>
                        </wps:bodyPr>
                      </wps:wsp>
                      <wps:wsp>
                        <wps:cNvPr id="626" name="Graphic 626"/>
                        <wps:cNvSpPr/>
                        <wps:spPr>
                          <a:xfrm>
                            <a:off x="1619695" y="620091"/>
                            <a:ext cx="34290" cy="34290"/>
                          </a:xfrm>
                          <a:custGeom>
                            <a:avLst/>
                            <a:gdLst/>
                            <a:ahLst/>
                            <a:cxnLst/>
                            <a:rect l="l" t="t" r="r" b="b"/>
                            <a:pathLst>
                              <a:path w="34290" h="34290">
                                <a:moveTo>
                                  <a:pt x="17039" y="34079"/>
                                </a:moveTo>
                                <a:lnTo>
                                  <a:pt x="21561" y="34079"/>
                                </a:lnTo>
                                <a:lnTo>
                                  <a:pt x="25894" y="32284"/>
                                </a:lnTo>
                                <a:lnTo>
                                  <a:pt x="29087" y="29087"/>
                                </a:lnTo>
                                <a:lnTo>
                                  <a:pt x="32284" y="25894"/>
                                </a:lnTo>
                                <a:lnTo>
                                  <a:pt x="34079" y="21561"/>
                                </a:lnTo>
                                <a:lnTo>
                                  <a:pt x="34079" y="17039"/>
                                </a:lnTo>
                                <a:lnTo>
                                  <a:pt x="34079" y="12518"/>
                                </a:lnTo>
                                <a:lnTo>
                                  <a:pt x="32284" y="8184"/>
                                </a:lnTo>
                                <a:lnTo>
                                  <a:pt x="29087" y="4992"/>
                                </a:lnTo>
                                <a:lnTo>
                                  <a:pt x="25894" y="1794"/>
                                </a:lnTo>
                                <a:lnTo>
                                  <a:pt x="21561" y="0"/>
                                </a:lnTo>
                                <a:lnTo>
                                  <a:pt x="17039" y="0"/>
                                </a:lnTo>
                                <a:lnTo>
                                  <a:pt x="12518" y="0"/>
                                </a:lnTo>
                                <a:lnTo>
                                  <a:pt x="8184" y="1794"/>
                                </a:lnTo>
                                <a:lnTo>
                                  <a:pt x="4992" y="4992"/>
                                </a:lnTo>
                                <a:lnTo>
                                  <a:pt x="1794" y="8184"/>
                                </a:lnTo>
                                <a:lnTo>
                                  <a:pt x="0" y="12518"/>
                                </a:lnTo>
                                <a:lnTo>
                                  <a:pt x="0" y="17039"/>
                                </a:lnTo>
                                <a:lnTo>
                                  <a:pt x="0" y="21561"/>
                                </a:lnTo>
                                <a:lnTo>
                                  <a:pt x="1794" y="25894"/>
                                </a:lnTo>
                                <a:lnTo>
                                  <a:pt x="4992" y="29087"/>
                                </a:lnTo>
                                <a:lnTo>
                                  <a:pt x="8184" y="32284"/>
                                </a:lnTo>
                                <a:lnTo>
                                  <a:pt x="12518" y="34079"/>
                                </a:lnTo>
                                <a:lnTo>
                                  <a:pt x="17039" y="34079"/>
                                </a:lnTo>
                                <a:close/>
                              </a:path>
                            </a:pathLst>
                          </a:custGeom>
                          <a:ln w="5679">
                            <a:solidFill>
                              <a:srgbClr val="7F7F7F"/>
                            </a:solidFill>
                            <a:prstDash val="solid"/>
                          </a:ln>
                        </wps:spPr>
                        <wps:bodyPr wrap="square" lIns="0" tIns="0" rIns="0" bIns="0" rtlCol="0">
                          <a:noAutofit/>
                        </wps:bodyPr>
                      </wps:wsp>
                      <wps:wsp>
                        <wps:cNvPr id="627" name="Graphic 627"/>
                        <wps:cNvSpPr/>
                        <wps:spPr>
                          <a:xfrm>
                            <a:off x="1619695" y="703427"/>
                            <a:ext cx="34290" cy="34290"/>
                          </a:xfrm>
                          <a:custGeom>
                            <a:avLst/>
                            <a:gdLst/>
                            <a:ahLst/>
                            <a:cxnLst/>
                            <a:rect l="l" t="t" r="r" b="b"/>
                            <a:pathLst>
                              <a:path w="34290" h="34290">
                                <a:moveTo>
                                  <a:pt x="21561" y="0"/>
                                </a:moveTo>
                                <a:lnTo>
                                  <a:pt x="12518" y="0"/>
                                </a:lnTo>
                                <a:lnTo>
                                  <a:pt x="8184" y="1794"/>
                                </a:lnTo>
                                <a:lnTo>
                                  <a:pt x="1794" y="8184"/>
                                </a:lnTo>
                                <a:lnTo>
                                  <a:pt x="0" y="12524"/>
                                </a:lnTo>
                                <a:lnTo>
                                  <a:pt x="0" y="21561"/>
                                </a:lnTo>
                                <a:lnTo>
                                  <a:pt x="1794" y="25894"/>
                                </a:lnTo>
                                <a:lnTo>
                                  <a:pt x="8184" y="32284"/>
                                </a:lnTo>
                                <a:lnTo>
                                  <a:pt x="12518" y="34079"/>
                                </a:lnTo>
                                <a:lnTo>
                                  <a:pt x="17039" y="34079"/>
                                </a:lnTo>
                                <a:lnTo>
                                  <a:pt x="21561" y="34079"/>
                                </a:lnTo>
                                <a:lnTo>
                                  <a:pt x="25894" y="32284"/>
                                </a:lnTo>
                                <a:lnTo>
                                  <a:pt x="32284" y="25894"/>
                                </a:lnTo>
                                <a:lnTo>
                                  <a:pt x="34079" y="21561"/>
                                </a:lnTo>
                                <a:lnTo>
                                  <a:pt x="34079" y="12524"/>
                                </a:lnTo>
                                <a:lnTo>
                                  <a:pt x="32284" y="8184"/>
                                </a:lnTo>
                                <a:lnTo>
                                  <a:pt x="25894" y="1794"/>
                                </a:lnTo>
                                <a:lnTo>
                                  <a:pt x="21561" y="0"/>
                                </a:lnTo>
                                <a:close/>
                              </a:path>
                            </a:pathLst>
                          </a:custGeom>
                          <a:solidFill>
                            <a:srgbClr val="BBBC21"/>
                          </a:solidFill>
                        </wps:spPr>
                        <wps:bodyPr wrap="square" lIns="0" tIns="0" rIns="0" bIns="0" rtlCol="0">
                          <a:noAutofit/>
                        </wps:bodyPr>
                      </wps:wsp>
                      <wps:wsp>
                        <wps:cNvPr id="628" name="Graphic 628"/>
                        <wps:cNvSpPr/>
                        <wps:spPr>
                          <a:xfrm>
                            <a:off x="1619695" y="703427"/>
                            <a:ext cx="34290" cy="34290"/>
                          </a:xfrm>
                          <a:custGeom>
                            <a:avLst/>
                            <a:gdLst/>
                            <a:ahLst/>
                            <a:cxnLst/>
                            <a:rect l="l" t="t" r="r" b="b"/>
                            <a:pathLst>
                              <a:path w="34290" h="34290">
                                <a:moveTo>
                                  <a:pt x="17039" y="34079"/>
                                </a:moveTo>
                                <a:lnTo>
                                  <a:pt x="21561" y="34079"/>
                                </a:lnTo>
                                <a:lnTo>
                                  <a:pt x="25894" y="32284"/>
                                </a:lnTo>
                                <a:lnTo>
                                  <a:pt x="29087" y="29087"/>
                                </a:lnTo>
                                <a:lnTo>
                                  <a:pt x="32284" y="25894"/>
                                </a:lnTo>
                                <a:lnTo>
                                  <a:pt x="34079" y="21561"/>
                                </a:lnTo>
                                <a:lnTo>
                                  <a:pt x="34079" y="17039"/>
                                </a:lnTo>
                                <a:lnTo>
                                  <a:pt x="34079" y="12524"/>
                                </a:lnTo>
                                <a:lnTo>
                                  <a:pt x="32284" y="8184"/>
                                </a:lnTo>
                                <a:lnTo>
                                  <a:pt x="29087" y="4992"/>
                                </a:lnTo>
                                <a:lnTo>
                                  <a:pt x="25894" y="1794"/>
                                </a:lnTo>
                                <a:lnTo>
                                  <a:pt x="21561" y="0"/>
                                </a:lnTo>
                                <a:lnTo>
                                  <a:pt x="17039" y="0"/>
                                </a:lnTo>
                                <a:lnTo>
                                  <a:pt x="12518" y="0"/>
                                </a:lnTo>
                                <a:lnTo>
                                  <a:pt x="8184" y="1794"/>
                                </a:lnTo>
                                <a:lnTo>
                                  <a:pt x="4992" y="4992"/>
                                </a:lnTo>
                                <a:lnTo>
                                  <a:pt x="1794" y="8184"/>
                                </a:lnTo>
                                <a:lnTo>
                                  <a:pt x="0" y="12524"/>
                                </a:lnTo>
                                <a:lnTo>
                                  <a:pt x="0" y="17039"/>
                                </a:lnTo>
                                <a:lnTo>
                                  <a:pt x="0" y="21561"/>
                                </a:lnTo>
                                <a:lnTo>
                                  <a:pt x="1794" y="25894"/>
                                </a:lnTo>
                                <a:lnTo>
                                  <a:pt x="4992" y="29087"/>
                                </a:lnTo>
                                <a:lnTo>
                                  <a:pt x="8184" y="32284"/>
                                </a:lnTo>
                                <a:lnTo>
                                  <a:pt x="12518" y="34079"/>
                                </a:lnTo>
                                <a:lnTo>
                                  <a:pt x="17039" y="34079"/>
                                </a:lnTo>
                                <a:close/>
                              </a:path>
                            </a:pathLst>
                          </a:custGeom>
                          <a:ln w="5679">
                            <a:solidFill>
                              <a:srgbClr val="BBBC21"/>
                            </a:solidFill>
                            <a:prstDash val="solid"/>
                          </a:ln>
                        </wps:spPr>
                        <wps:bodyPr wrap="square" lIns="0" tIns="0" rIns="0" bIns="0" rtlCol="0">
                          <a:noAutofit/>
                        </wps:bodyPr>
                      </wps:wsp>
                      <wps:wsp>
                        <wps:cNvPr id="629" name="Graphic 629"/>
                        <wps:cNvSpPr/>
                        <wps:spPr>
                          <a:xfrm>
                            <a:off x="1619695" y="786763"/>
                            <a:ext cx="34290" cy="34290"/>
                          </a:xfrm>
                          <a:custGeom>
                            <a:avLst/>
                            <a:gdLst/>
                            <a:ahLst/>
                            <a:cxnLst/>
                            <a:rect l="l" t="t" r="r" b="b"/>
                            <a:pathLst>
                              <a:path w="34290" h="34290">
                                <a:moveTo>
                                  <a:pt x="21561" y="0"/>
                                </a:moveTo>
                                <a:lnTo>
                                  <a:pt x="12518" y="0"/>
                                </a:lnTo>
                                <a:lnTo>
                                  <a:pt x="8184" y="1794"/>
                                </a:lnTo>
                                <a:lnTo>
                                  <a:pt x="1794" y="8184"/>
                                </a:lnTo>
                                <a:lnTo>
                                  <a:pt x="0" y="12518"/>
                                </a:lnTo>
                                <a:lnTo>
                                  <a:pt x="0" y="21561"/>
                                </a:lnTo>
                                <a:lnTo>
                                  <a:pt x="1794" y="25894"/>
                                </a:lnTo>
                                <a:lnTo>
                                  <a:pt x="8184" y="32284"/>
                                </a:lnTo>
                                <a:lnTo>
                                  <a:pt x="12518" y="34079"/>
                                </a:lnTo>
                                <a:lnTo>
                                  <a:pt x="17039" y="34079"/>
                                </a:lnTo>
                                <a:lnTo>
                                  <a:pt x="21561" y="34079"/>
                                </a:lnTo>
                                <a:lnTo>
                                  <a:pt x="25894" y="32284"/>
                                </a:lnTo>
                                <a:lnTo>
                                  <a:pt x="32284" y="25894"/>
                                </a:lnTo>
                                <a:lnTo>
                                  <a:pt x="34079" y="21561"/>
                                </a:lnTo>
                                <a:lnTo>
                                  <a:pt x="34079" y="12518"/>
                                </a:lnTo>
                                <a:lnTo>
                                  <a:pt x="32284" y="8184"/>
                                </a:lnTo>
                                <a:lnTo>
                                  <a:pt x="25894" y="1794"/>
                                </a:lnTo>
                                <a:lnTo>
                                  <a:pt x="21561" y="0"/>
                                </a:lnTo>
                                <a:close/>
                              </a:path>
                            </a:pathLst>
                          </a:custGeom>
                          <a:solidFill>
                            <a:srgbClr val="16BDCF"/>
                          </a:solidFill>
                        </wps:spPr>
                        <wps:bodyPr wrap="square" lIns="0" tIns="0" rIns="0" bIns="0" rtlCol="0">
                          <a:noAutofit/>
                        </wps:bodyPr>
                      </wps:wsp>
                      <wps:wsp>
                        <wps:cNvPr id="630" name="Graphic 630"/>
                        <wps:cNvSpPr/>
                        <wps:spPr>
                          <a:xfrm>
                            <a:off x="1619695" y="786763"/>
                            <a:ext cx="34290" cy="34290"/>
                          </a:xfrm>
                          <a:custGeom>
                            <a:avLst/>
                            <a:gdLst/>
                            <a:ahLst/>
                            <a:cxnLst/>
                            <a:rect l="l" t="t" r="r" b="b"/>
                            <a:pathLst>
                              <a:path w="34290" h="34290">
                                <a:moveTo>
                                  <a:pt x="17039" y="34079"/>
                                </a:moveTo>
                                <a:lnTo>
                                  <a:pt x="21561" y="34079"/>
                                </a:lnTo>
                                <a:lnTo>
                                  <a:pt x="25894" y="32284"/>
                                </a:lnTo>
                                <a:lnTo>
                                  <a:pt x="29087" y="29087"/>
                                </a:lnTo>
                                <a:lnTo>
                                  <a:pt x="32284" y="25894"/>
                                </a:lnTo>
                                <a:lnTo>
                                  <a:pt x="34079" y="21561"/>
                                </a:lnTo>
                                <a:lnTo>
                                  <a:pt x="34079" y="17039"/>
                                </a:lnTo>
                                <a:lnTo>
                                  <a:pt x="34079" y="12518"/>
                                </a:lnTo>
                                <a:lnTo>
                                  <a:pt x="32284" y="8184"/>
                                </a:lnTo>
                                <a:lnTo>
                                  <a:pt x="29087" y="4992"/>
                                </a:lnTo>
                                <a:lnTo>
                                  <a:pt x="25894" y="1794"/>
                                </a:lnTo>
                                <a:lnTo>
                                  <a:pt x="21561" y="0"/>
                                </a:lnTo>
                                <a:lnTo>
                                  <a:pt x="17039" y="0"/>
                                </a:lnTo>
                                <a:lnTo>
                                  <a:pt x="12518" y="0"/>
                                </a:lnTo>
                                <a:lnTo>
                                  <a:pt x="8184" y="1794"/>
                                </a:lnTo>
                                <a:lnTo>
                                  <a:pt x="4992" y="4992"/>
                                </a:lnTo>
                                <a:lnTo>
                                  <a:pt x="1794" y="8184"/>
                                </a:lnTo>
                                <a:lnTo>
                                  <a:pt x="0" y="12518"/>
                                </a:lnTo>
                                <a:lnTo>
                                  <a:pt x="0" y="17039"/>
                                </a:lnTo>
                                <a:lnTo>
                                  <a:pt x="0" y="21561"/>
                                </a:lnTo>
                                <a:lnTo>
                                  <a:pt x="1794" y="25894"/>
                                </a:lnTo>
                                <a:lnTo>
                                  <a:pt x="4992" y="29087"/>
                                </a:lnTo>
                                <a:lnTo>
                                  <a:pt x="8184" y="32284"/>
                                </a:lnTo>
                                <a:lnTo>
                                  <a:pt x="12518" y="34079"/>
                                </a:lnTo>
                                <a:lnTo>
                                  <a:pt x="17039" y="34079"/>
                                </a:lnTo>
                                <a:close/>
                              </a:path>
                            </a:pathLst>
                          </a:custGeom>
                          <a:ln w="5679">
                            <a:solidFill>
                              <a:srgbClr val="16BDCF"/>
                            </a:solidFill>
                            <a:prstDash val="solid"/>
                          </a:ln>
                        </wps:spPr>
                        <wps:bodyPr wrap="square" lIns="0" tIns="0" rIns="0" bIns="0" rtlCol="0">
                          <a:noAutofit/>
                        </wps:bodyPr>
                      </wps:wsp>
                      <wps:wsp>
                        <wps:cNvPr id="631" name="Graphic 631"/>
                        <wps:cNvSpPr/>
                        <wps:spPr>
                          <a:xfrm>
                            <a:off x="1619695" y="870094"/>
                            <a:ext cx="34290" cy="34290"/>
                          </a:xfrm>
                          <a:custGeom>
                            <a:avLst/>
                            <a:gdLst/>
                            <a:ahLst/>
                            <a:cxnLst/>
                            <a:rect l="l" t="t" r="r" b="b"/>
                            <a:pathLst>
                              <a:path w="34290" h="34290">
                                <a:moveTo>
                                  <a:pt x="21561" y="0"/>
                                </a:moveTo>
                                <a:lnTo>
                                  <a:pt x="12518" y="0"/>
                                </a:lnTo>
                                <a:lnTo>
                                  <a:pt x="8184" y="1794"/>
                                </a:lnTo>
                                <a:lnTo>
                                  <a:pt x="1794" y="8184"/>
                                </a:lnTo>
                                <a:lnTo>
                                  <a:pt x="0" y="12518"/>
                                </a:lnTo>
                                <a:lnTo>
                                  <a:pt x="0" y="21555"/>
                                </a:lnTo>
                                <a:lnTo>
                                  <a:pt x="1794" y="25894"/>
                                </a:lnTo>
                                <a:lnTo>
                                  <a:pt x="8184" y="32284"/>
                                </a:lnTo>
                                <a:lnTo>
                                  <a:pt x="12518" y="34079"/>
                                </a:lnTo>
                                <a:lnTo>
                                  <a:pt x="17039" y="34079"/>
                                </a:lnTo>
                                <a:lnTo>
                                  <a:pt x="21561" y="34079"/>
                                </a:lnTo>
                                <a:lnTo>
                                  <a:pt x="25894" y="32284"/>
                                </a:lnTo>
                                <a:lnTo>
                                  <a:pt x="32284" y="25894"/>
                                </a:lnTo>
                                <a:lnTo>
                                  <a:pt x="34079" y="21555"/>
                                </a:lnTo>
                                <a:lnTo>
                                  <a:pt x="34079" y="12518"/>
                                </a:lnTo>
                                <a:lnTo>
                                  <a:pt x="32284" y="8184"/>
                                </a:lnTo>
                                <a:lnTo>
                                  <a:pt x="25894" y="1794"/>
                                </a:lnTo>
                                <a:lnTo>
                                  <a:pt x="21561" y="0"/>
                                </a:lnTo>
                                <a:close/>
                              </a:path>
                            </a:pathLst>
                          </a:custGeom>
                          <a:solidFill>
                            <a:srgbClr val="1F77B3"/>
                          </a:solidFill>
                        </wps:spPr>
                        <wps:bodyPr wrap="square" lIns="0" tIns="0" rIns="0" bIns="0" rtlCol="0">
                          <a:noAutofit/>
                        </wps:bodyPr>
                      </wps:wsp>
                      <wps:wsp>
                        <wps:cNvPr id="632" name="Graphic 632"/>
                        <wps:cNvSpPr/>
                        <wps:spPr>
                          <a:xfrm>
                            <a:off x="1619695" y="870094"/>
                            <a:ext cx="34290" cy="34290"/>
                          </a:xfrm>
                          <a:custGeom>
                            <a:avLst/>
                            <a:gdLst/>
                            <a:ahLst/>
                            <a:cxnLst/>
                            <a:rect l="l" t="t" r="r" b="b"/>
                            <a:pathLst>
                              <a:path w="34290" h="34290">
                                <a:moveTo>
                                  <a:pt x="17039" y="34079"/>
                                </a:moveTo>
                                <a:lnTo>
                                  <a:pt x="21561" y="34079"/>
                                </a:lnTo>
                                <a:lnTo>
                                  <a:pt x="25894" y="32284"/>
                                </a:lnTo>
                                <a:lnTo>
                                  <a:pt x="29087" y="29087"/>
                                </a:lnTo>
                                <a:lnTo>
                                  <a:pt x="32284" y="25894"/>
                                </a:lnTo>
                                <a:lnTo>
                                  <a:pt x="34079" y="21555"/>
                                </a:lnTo>
                                <a:lnTo>
                                  <a:pt x="34079" y="17039"/>
                                </a:lnTo>
                                <a:lnTo>
                                  <a:pt x="34079" y="12518"/>
                                </a:lnTo>
                                <a:lnTo>
                                  <a:pt x="32284" y="8184"/>
                                </a:lnTo>
                                <a:lnTo>
                                  <a:pt x="29087" y="4992"/>
                                </a:lnTo>
                                <a:lnTo>
                                  <a:pt x="25894" y="1794"/>
                                </a:lnTo>
                                <a:lnTo>
                                  <a:pt x="21561" y="0"/>
                                </a:lnTo>
                                <a:lnTo>
                                  <a:pt x="17039" y="0"/>
                                </a:lnTo>
                                <a:lnTo>
                                  <a:pt x="12518" y="0"/>
                                </a:lnTo>
                                <a:lnTo>
                                  <a:pt x="8184" y="1794"/>
                                </a:lnTo>
                                <a:lnTo>
                                  <a:pt x="4992" y="4992"/>
                                </a:lnTo>
                                <a:lnTo>
                                  <a:pt x="1794" y="8184"/>
                                </a:lnTo>
                                <a:lnTo>
                                  <a:pt x="0" y="12518"/>
                                </a:lnTo>
                                <a:lnTo>
                                  <a:pt x="0" y="17039"/>
                                </a:lnTo>
                                <a:lnTo>
                                  <a:pt x="0" y="21555"/>
                                </a:lnTo>
                                <a:lnTo>
                                  <a:pt x="1794" y="25894"/>
                                </a:lnTo>
                                <a:lnTo>
                                  <a:pt x="4992" y="29087"/>
                                </a:lnTo>
                                <a:lnTo>
                                  <a:pt x="8184" y="32284"/>
                                </a:lnTo>
                                <a:lnTo>
                                  <a:pt x="12518" y="34079"/>
                                </a:lnTo>
                                <a:lnTo>
                                  <a:pt x="17039" y="34079"/>
                                </a:lnTo>
                                <a:close/>
                              </a:path>
                            </a:pathLst>
                          </a:custGeom>
                          <a:ln w="5679">
                            <a:solidFill>
                              <a:srgbClr val="1F77B3"/>
                            </a:solidFill>
                            <a:prstDash val="solid"/>
                          </a:ln>
                        </wps:spPr>
                        <wps:bodyPr wrap="square" lIns="0" tIns="0" rIns="0" bIns="0" rtlCol="0">
                          <a:noAutofit/>
                        </wps:bodyPr>
                      </wps:wsp>
                      <wps:wsp>
                        <wps:cNvPr id="633" name="Graphic 633"/>
                        <wps:cNvSpPr/>
                        <wps:spPr>
                          <a:xfrm>
                            <a:off x="1579935" y="965500"/>
                            <a:ext cx="113664" cy="1270"/>
                          </a:xfrm>
                          <a:custGeom>
                            <a:avLst/>
                            <a:gdLst/>
                            <a:ahLst/>
                            <a:cxnLst/>
                            <a:rect l="l" t="t" r="r" b="b"/>
                            <a:pathLst>
                              <a:path w="113664">
                                <a:moveTo>
                                  <a:pt x="0" y="0"/>
                                </a:moveTo>
                                <a:lnTo>
                                  <a:pt x="113598" y="0"/>
                                </a:lnTo>
                              </a:path>
                            </a:pathLst>
                          </a:custGeom>
                          <a:ln w="8519">
                            <a:solidFill>
                              <a:srgbClr val="FF0000"/>
                            </a:solidFill>
                            <a:prstDash val="solid"/>
                          </a:ln>
                        </wps:spPr>
                        <wps:bodyPr wrap="square" lIns="0" tIns="0" rIns="0" bIns="0" rtlCol="0">
                          <a:noAutofit/>
                        </wps:bodyPr>
                      </wps:wsp>
                      <wps:wsp>
                        <wps:cNvPr id="634" name="Textbox 634"/>
                        <wps:cNvSpPr txBox="1"/>
                        <wps:spPr>
                          <a:xfrm>
                            <a:off x="0" y="0"/>
                            <a:ext cx="2208530" cy="1595120"/>
                          </a:xfrm>
                          <a:prstGeom prst="rect">
                            <a:avLst/>
                          </a:prstGeom>
                        </wps:spPr>
                        <wps:txbx>
                          <w:txbxContent>
                            <w:p w14:paraId="1F3054AE">
                              <w:pPr>
                                <w:spacing w:before="15"/>
                                <w:ind w:left="2738" w:right="0" w:firstLine="0"/>
                                <w:jc w:val="left"/>
                                <w:rPr>
                                  <w:rFonts w:ascii="Times New Roman" w:hAnsi="Times New Roman"/>
                                  <w:sz w:val="10"/>
                                </w:rPr>
                              </w:pPr>
                              <w:r>
                                <w:rPr>
                                  <w:rFonts w:ascii="Times New Roman" w:hAnsi="Times New Roman"/>
                                  <w:w w:val="110"/>
                                  <w:sz w:val="10"/>
                                </w:rPr>
                                <w:t>-85</w:t>
                              </w:r>
                              <w:r>
                                <w:rPr>
                                  <w:rFonts w:ascii="Times New Roman" w:hAnsi="Times New Roman"/>
                                  <w:spacing w:val="-1"/>
                                  <w:w w:val="110"/>
                                  <w:sz w:val="10"/>
                                </w:rPr>
                                <w:t xml:space="preserve"> </w:t>
                              </w:r>
                              <w:r>
                                <w:rPr>
                                  <w:rFonts w:ascii="Times New Roman" w:hAnsi="Times New Roman"/>
                                  <w:spacing w:val="-10"/>
                                  <w:w w:val="110"/>
                                  <w:sz w:val="10"/>
                                </w:rPr>
                                <w:t>°</w:t>
                              </w:r>
                            </w:p>
                            <w:p w14:paraId="67A85E1C">
                              <w:pPr>
                                <w:spacing w:before="16"/>
                                <w:ind w:left="2738" w:right="0" w:firstLine="0"/>
                                <w:jc w:val="left"/>
                                <w:rPr>
                                  <w:rFonts w:ascii="Times New Roman" w:hAnsi="Times New Roman"/>
                                  <w:sz w:val="10"/>
                                </w:rPr>
                              </w:pPr>
                              <w:r>
                                <w:rPr>
                                  <w:rFonts w:ascii="Times New Roman" w:hAnsi="Times New Roman"/>
                                  <w:w w:val="110"/>
                                  <w:sz w:val="10"/>
                                </w:rPr>
                                <w:t>-86</w:t>
                              </w:r>
                              <w:r>
                                <w:rPr>
                                  <w:rFonts w:ascii="Times New Roman" w:hAnsi="Times New Roman"/>
                                  <w:spacing w:val="-1"/>
                                  <w:w w:val="110"/>
                                  <w:sz w:val="10"/>
                                </w:rPr>
                                <w:t xml:space="preserve"> </w:t>
                              </w:r>
                              <w:r>
                                <w:rPr>
                                  <w:rFonts w:ascii="Times New Roman" w:hAnsi="Times New Roman"/>
                                  <w:spacing w:val="-10"/>
                                  <w:w w:val="110"/>
                                  <w:sz w:val="10"/>
                                </w:rPr>
                                <w:t>°</w:t>
                              </w:r>
                            </w:p>
                            <w:p w14:paraId="0EF5C19E">
                              <w:pPr>
                                <w:spacing w:before="16"/>
                                <w:ind w:left="2738" w:right="0" w:firstLine="0"/>
                                <w:jc w:val="left"/>
                                <w:rPr>
                                  <w:rFonts w:ascii="Times New Roman" w:hAnsi="Times New Roman"/>
                                  <w:sz w:val="10"/>
                                </w:rPr>
                              </w:pPr>
                              <w:r>
                                <w:rPr>
                                  <w:rFonts w:ascii="Times New Roman" w:hAnsi="Times New Roman"/>
                                  <w:w w:val="110"/>
                                  <w:sz w:val="10"/>
                                </w:rPr>
                                <w:t>-87</w:t>
                              </w:r>
                              <w:r>
                                <w:rPr>
                                  <w:rFonts w:ascii="Times New Roman" w:hAnsi="Times New Roman"/>
                                  <w:spacing w:val="-1"/>
                                  <w:w w:val="110"/>
                                  <w:sz w:val="10"/>
                                </w:rPr>
                                <w:t xml:space="preserve"> </w:t>
                              </w:r>
                              <w:r>
                                <w:rPr>
                                  <w:rFonts w:ascii="Times New Roman" w:hAnsi="Times New Roman"/>
                                  <w:spacing w:val="-10"/>
                                  <w:w w:val="110"/>
                                  <w:sz w:val="10"/>
                                </w:rPr>
                                <w:t>°</w:t>
                              </w:r>
                            </w:p>
                            <w:p w14:paraId="4100F0D1">
                              <w:pPr>
                                <w:spacing w:before="16"/>
                                <w:ind w:left="2738" w:right="0" w:firstLine="0"/>
                                <w:jc w:val="left"/>
                                <w:rPr>
                                  <w:rFonts w:ascii="Times New Roman" w:hAnsi="Times New Roman"/>
                                  <w:sz w:val="10"/>
                                </w:rPr>
                              </w:pPr>
                              <w:r>
                                <w:rPr>
                                  <w:rFonts w:ascii="Times New Roman" w:hAnsi="Times New Roman"/>
                                  <w:w w:val="110"/>
                                  <w:sz w:val="10"/>
                                </w:rPr>
                                <w:t>-88</w:t>
                              </w:r>
                              <w:r>
                                <w:rPr>
                                  <w:rFonts w:ascii="Times New Roman" w:hAnsi="Times New Roman"/>
                                  <w:spacing w:val="-1"/>
                                  <w:w w:val="110"/>
                                  <w:sz w:val="10"/>
                                </w:rPr>
                                <w:t xml:space="preserve"> </w:t>
                              </w:r>
                              <w:r>
                                <w:rPr>
                                  <w:rFonts w:ascii="Times New Roman" w:hAnsi="Times New Roman"/>
                                  <w:spacing w:val="-10"/>
                                  <w:w w:val="110"/>
                                  <w:sz w:val="10"/>
                                </w:rPr>
                                <w:t>°</w:t>
                              </w:r>
                            </w:p>
                            <w:p w14:paraId="4F4CFC0A">
                              <w:pPr>
                                <w:spacing w:before="17"/>
                                <w:ind w:left="2738" w:right="0" w:firstLine="0"/>
                                <w:jc w:val="left"/>
                                <w:rPr>
                                  <w:rFonts w:ascii="Times New Roman" w:hAnsi="Times New Roman"/>
                                  <w:sz w:val="10"/>
                                </w:rPr>
                              </w:pPr>
                              <w:r>
                                <w:rPr>
                                  <w:rFonts w:ascii="Times New Roman" w:hAnsi="Times New Roman"/>
                                  <w:w w:val="110"/>
                                  <w:sz w:val="10"/>
                                </w:rPr>
                                <w:t>-89</w:t>
                              </w:r>
                              <w:r>
                                <w:rPr>
                                  <w:rFonts w:ascii="Times New Roman" w:hAnsi="Times New Roman"/>
                                  <w:spacing w:val="-1"/>
                                  <w:w w:val="110"/>
                                  <w:sz w:val="10"/>
                                </w:rPr>
                                <w:t xml:space="preserve"> </w:t>
                              </w:r>
                              <w:r>
                                <w:rPr>
                                  <w:rFonts w:ascii="Times New Roman" w:hAnsi="Times New Roman"/>
                                  <w:spacing w:val="-10"/>
                                  <w:w w:val="110"/>
                                  <w:sz w:val="10"/>
                                </w:rPr>
                                <w:t>°</w:t>
                              </w:r>
                            </w:p>
                            <w:p w14:paraId="46E7EF7F">
                              <w:pPr>
                                <w:spacing w:before="16"/>
                                <w:ind w:left="2738" w:right="0" w:firstLine="0"/>
                                <w:jc w:val="left"/>
                                <w:rPr>
                                  <w:rFonts w:ascii="Times New Roman" w:hAnsi="Times New Roman"/>
                                  <w:sz w:val="10"/>
                                </w:rPr>
                              </w:pPr>
                              <w:r>
                                <w:rPr>
                                  <w:rFonts w:ascii="Times New Roman" w:hAnsi="Times New Roman"/>
                                  <w:w w:val="110"/>
                                  <w:sz w:val="10"/>
                                </w:rPr>
                                <w:t>-90</w:t>
                              </w:r>
                              <w:r>
                                <w:rPr>
                                  <w:rFonts w:ascii="Times New Roman" w:hAnsi="Times New Roman"/>
                                  <w:spacing w:val="-1"/>
                                  <w:w w:val="110"/>
                                  <w:sz w:val="10"/>
                                </w:rPr>
                                <w:t xml:space="preserve"> </w:t>
                              </w:r>
                              <w:r>
                                <w:rPr>
                                  <w:rFonts w:ascii="Times New Roman" w:hAnsi="Times New Roman"/>
                                  <w:spacing w:val="-10"/>
                                  <w:w w:val="110"/>
                                  <w:sz w:val="10"/>
                                </w:rPr>
                                <w:t>°</w:t>
                              </w:r>
                            </w:p>
                            <w:p w14:paraId="1E77FA5E">
                              <w:pPr>
                                <w:spacing w:before="16"/>
                                <w:ind w:left="2738" w:right="0" w:firstLine="0"/>
                                <w:jc w:val="left"/>
                                <w:rPr>
                                  <w:rFonts w:ascii="Times New Roman" w:hAnsi="Times New Roman"/>
                                  <w:sz w:val="10"/>
                                </w:rPr>
                              </w:pPr>
                              <w:r>
                                <w:rPr>
                                  <w:rFonts w:ascii="Times New Roman" w:hAnsi="Times New Roman"/>
                                  <w:w w:val="110"/>
                                  <w:sz w:val="10"/>
                                </w:rPr>
                                <w:t>-91</w:t>
                              </w:r>
                              <w:r>
                                <w:rPr>
                                  <w:rFonts w:ascii="Times New Roman" w:hAnsi="Times New Roman"/>
                                  <w:spacing w:val="-1"/>
                                  <w:w w:val="110"/>
                                  <w:sz w:val="10"/>
                                </w:rPr>
                                <w:t xml:space="preserve"> </w:t>
                              </w:r>
                              <w:r>
                                <w:rPr>
                                  <w:rFonts w:ascii="Times New Roman" w:hAnsi="Times New Roman"/>
                                  <w:spacing w:val="-10"/>
                                  <w:w w:val="110"/>
                                  <w:sz w:val="10"/>
                                </w:rPr>
                                <w:t>°</w:t>
                              </w:r>
                            </w:p>
                            <w:p w14:paraId="6B2BD20B">
                              <w:pPr>
                                <w:spacing w:before="16"/>
                                <w:ind w:left="2738" w:right="0" w:firstLine="0"/>
                                <w:jc w:val="left"/>
                                <w:rPr>
                                  <w:rFonts w:ascii="Times New Roman" w:hAnsi="Times New Roman"/>
                                  <w:sz w:val="10"/>
                                </w:rPr>
                              </w:pPr>
                              <w:r>
                                <w:rPr>
                                  <w:rFonts w:ascii="Times New Roman" w:hAnsi="Times New Roman"/>
                                  <w:w w:val="110"/>
                                  <w:sz w:val="10"/>
                                </w:rPr>
                                <w:t>-92</w:t>
                              </w:r>
                              <w:r>
                                <w:rPr>
                                  <w:rFonts w:ascii="Times New Roman" w:hAnsi="Times New Roman"/>
                                  <w:spacing w:val="-1"/>
                                  <w:w w:val="110"/>
                                  <w:sz w:val="10"/>
                                </w:rPr>
                                <w:t xml:space="preserve"> </w:t>
                              </w:r>
                              <w:r>
                                <w:rPr>
                                  <w:rFonts w:ascii="Times New Roman" w:hAnsi="Times New Roman"/>
                                  <w:spacing w:val="-10"/>
                                  <w:w w:val="110"/>
                                  <w:sz w:val="10"/>
                                </w:rPr>
                                <w:t>°</w:t>
                              </w:r>
                            </w:p>
                            <w:p w14:paraId="6D7C817D">
                              <w:pPr>
                                <w:spacing w:before="16"/>
                                <w:ind w:left="2738" w:right="0" w:firstLine="0"/>
                                <w:jc w:val="left"/>
                                <w:rPr>
                                  <w:rFonts w:ascii="Times New Roman" w:hAnsi="Times New Roman"/>
                                  <w:sz w:val="10"/>
                                </w:rPr>
                              </w:pPr>
                              <w:r>
                                <w:rPr>
                                  <w:rFonts w:ascii="Times New Roman" w:hAnsi="Times New Roman"/>
                                  <w:w w:val="110"/>
                                  <w:sz w:val="10"/>
                                </w:rPr>
                                <w:t>-93</w:t>
                              </w:r>
                              <w:r>
                                <w:rPr>
                                  <w:rFonts w:ascii="Times New Roman" w:hAnsi="Times New Roman"/>
                                  <w:spacing w:val="-1"/>
                                  <w:w w:val="110"/>
                                  <w:sz w:val="10"/>
                                </w:rPr>
                                <w:t xml:space="preserve"> </w:t>
                              </w:r>
                              <w:r>
                                <w:rPr>
                                  <w:rFonts w:ascii="Times New Roman" w:hAnsi="Times New Roman"/>
                                  <w:spacing w:val="-10"/>
                                  <w:w w:val="110"/>
                                  <w:sz w:val="10"/>
                                </w:rPr>
                                <w:t>°</w:t>
                              </w:r>
                            </w:p>
                            <w:p w14:paraId="7FF0C910">
                              <w:pPr>
                                <w:spacing w:before="17"/>
                                <w:ind w:left="2738" w:right="0" w:firstLine="0"/>
                                <w:jc w:val="left"/>
                                <w:rPr>
                                  <w:rFonts w:ascii="Times New Roman" w:hAnsi="Times New Roman"/>
                                  <w:sz w:val="10"/>
                                </w:rPr>
                              </w:pPr>
                              <w:r>
                                <w:rPr>
                                  <w:rFonts w:ascii="Times New Roman" w:hAnsi="Times New Roman"/>
                                  <w:w w:val="110"/>
                                  <w:sz w:val="10"/>
                                </w:rPr>
                                <w:t>-94</w:t>
                              </w:r>
                              <w:r>
                                <w:rPr>
                                  <w:rFonts w:ascii="Times New Roman" w:hAnsi="Times New Roman"/>
                                  <w:spacing w:val="-1"/>
                                  <w:w w:val="110"/>
                                  <w:sz w:val="10"/>
                                </w:rPr>
                                <w:t xml:space="preserve"> </w:t>
                              </w:r>
                              <w:r>
                                <w:rPr>
                                  <w:rFonts w:ascii="Times New Roman" w:hAnsi="Times New Roman"/>
                                  <w:spacing w:val="-10"/>
                                  <w:w w:val="110"/>
                                  <w:sz w:val="10"/>
                                </w:rPr>
                                <w:t>°</w:t>
                              </w:r>
                            </w:p>
                            <w:p w14:paraId="55118AEE">
                              <w:pPr>
                                <w:spacing w:before="16"/>
                                <w:ind w:left="2738" w:right="0" w:firstLine="0"/>
                                <w:jc w:val="left"/>
                                <w:rPr>
                                  <w:rFonts w:ascii="Times New Roman" w:hAnsi="Times New Roman"/>
                                  <w:sz w:val="10"/>
                                </w:rPr>
                              </w:pPr>
                              <w:r>
                                <w:rPr>
                                  <w:rFonts w:ascii="Times New Roman" w:hAnsi="Times New Roman"/>
                                  <w:w w:val="110"/>
                                  <w:sz w:val="10"/>
                                </w:rPr>
                                <w:t>-95</w:t>
                              </w:r>
                              <w:r>
                                <w:rPr>
                                  <w:rFonts w:ascii="Times New Roman" w:hAnsi="Times New Roman"/>
                                  <w:spacing w:val="-1"/>
                                  <w:w w:val="110"/>
                                  <w:sz w:val="10"/>
                                </w:rPr>
                                <w:t xml:space="preserve"> </w:t>
                              </w:r>
                              <w:r>
                                <w:rPr>
                                  <w:rFonts w:ascii="Times New Roman" w:hAnsi="Times New Roman"/>
                                  <w:spacing w:val="-10"/>
                                  <w:w w:val="110"/>
                                  <w:sz w:val="10"/>
                                </w:rPr>
                                <w:t>°</w:t>
                              </w:r>
                            </w:p>
                            <w:p w14:paraId="5A7B9968">
                              <w:pPr>
                                <w:spacing w:before="16"/>
                                <w:ind w:left="2738" w:right="0" w:firstLine="0"/>
                                <w:jc w:val="left"/>
                                <w:rPr>
                                  <w:rFonts w:ascii="Times New Roman"/>
                                  <w:sz w:val="10"/>
                                </w:rPr>
                              </w:pPr>
                              <w:r>
                                <w:rPr>
                                  <w:rFonts w:ascii="Times New Roman"/>
                                  <w:w w:val="115"/>
                                  <w:sz w:val="10"/>
                                </w:rPr>
                                <w:t>Expected</w:t>
                              </w:r>
                              <w:r>
                                <w:rPr>
                                  <w:rFonts w:ascii="Times New Roman"/>
                                  <w:spacing w:val="21"/>
                                  <w:w w:val="115"/>
                                  <w:sz w:val="10"/>
                                </w:rPr>
                                <w:t xml:space="preserve"> </w:t>
                              </w:r>
                              <w:r>
                                <w:rPr>
                                  <w:rFonts w:ascii="Times New Roman"/>
                                  <w:spacing w:val="-2"/>
                                  <w:w w:val="115"/>
                                  <w:sz w:val="10"/>
                                </w:rPr>
                                <w:t>esult</w:t>
                              </w:r>
                            </w:p>
                          </w:txbxContent>
                        </wps:txbx>
                        <wps:bodyPr wrap="square" lIns="0" tIns="0" rIns="0" bIns="0" rtlCol="0">
                          <a:noAutofit/>
                        </wps:bodyPr>
                      </wps:wsp>
                    </wpg:wgp>
                  </a:graphicData>
                </a:graphic>
              </wp:anchor>
            </w:drawing>
          </mc:Choice>
          <mc:Fallback>
            <w:pict>
              <v:group id="_x0000_s1026" o:spid="_x0000_s1026" o:spt="203" style="position:absolute;left:0pt;margin-left:111.6pt;margin-top:-11.7pt;height:125.6pt;width:173.9pt;mso-position-horizontal-relative:page;z-index:-251544576;mso-width-relative:page;mso-height-relative:page;" coordsize="2208530,1595120" o:gfxdata="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">
                <o:lock v:ext="edit" aspectratio="f"/>
                <v:shape id="Image 609" o:spid="_x0000_s1026" o:spt="75" type="#_x0000_t75" style="position:absolute;left:0;top:567;height:1594133;width:1514706;" filled="f" o:preferrelative="t" stroked="f" coordsize="21600,21600" o:gfxdata="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MMGLL4A&#10;AADcAAAADwAAAAAAAAABACAAAAAiAAAAZHJzL2Rvd25yZXYueG1sUEsBAhQAFAAAAAgAh07iQDMv&#10;BZ47AAAAOQAAABAAAAAAAAAAAQAgAAAADQEAAGRycy9zaGFwZXhtbC54bWxQSwUGAAAAAAYABgBb&#10;AQAAtwMAAAAA&#10;">
                  <v:fill on="f" focussize="0,0"/>
                  <v:stroke on="f"/>
                  <v:imagedata r:id="rId102" o:title=""/>
                  <o:lock v:ext="edit" aspectratio="f"/>
                </v:shape>
                <v:shape id="Graphic 610" o:spid="_x0000_s1026" o:spt="100" style="position:absolute;left:1557215;top:2839;height:1017269;width:648335;" filled="f" stroked="t" coordsize="648335,1017269" o:gfxdata="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FDAoS5AAAA3AAA&#10;AA8AAAAAAAAAAQAgAAAAIgAAAGRycy9kb3ducmV2LnhtbFBLAQIUABQAAAAIAIdO4kAzLwWeOwAA&#10;ADkAAAAQAAAAAAAAAAEAIAAAAAgBAABkcnMvc2hhcGV4bWwueG1sUEsFBgAAAAAGAAYAWwEAALID&#10;AAAAAA==&#10;" path="m11359,1017068l636864,1017068,644435,1017068,648224,1013279,648224,1005708,648224,11359,648224,3782,644435,0,636864,0,11359,0,3782,0,0,3782,0,11359,0,1005708,0,1013279,3782,1017068,11359,1017068xe">
                  <v:fill on="f" focussize="0,0"/>
                  <v:stroke weight="0.447165354330709pt" color="#CCCCCC" joinstyle="round"/>
                  <v:imagedata o:title=""/>
                  <o:lock v:ext="edit" aspectratio="f"/>
                  <v:textbox inset="0mm,0mm,0mm,0mm"/>
                </v:shape>
                <v:shape id="Graphic 611" o:spid="_x0000_s1026" o:spt="100" style="position:absolute;left:1619695;top:36743;height:34290;width:34290;" fillcolor="#1F77B3" filled="t" stroked="f" coordsize="34290,34290" o:gfxdata="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DUy5G8AAAA&#10;3AAAAA8AAAAAAAAAAQAgAAAAIgAAAGRycy9kb3ducmV2LnhtbFBLAQIUABQAAAAIAIdO4kAzLwWe&#10;OwAAADkAAAAQAAAAAAAAAAEAIAAAAAsBAABkcnMvc2hhcGV4bWwueG1sUEsFBgAAAAAGAAYAWwEA&#10;ALUDAAAAAA==&#10;" path="m21561,0l12518,0,8184,1794,1794,8184,0,12524,0,21561,1794,25894,8184,32284,12518,34079,17039,34079,21561,34079,25894,32284,32284,25894,34079,21561,34079,12524,32284,8184,25894,1794,21561,0xe">
                  <v:fill on="t" focussize="0,0"/>
                  <v:stroke on="f"/>
                  <v:imagedata o:title=""/>
                  <o:lock v:ext="edit" aspectratio="f"/>
                  <v:textbox inset="0mm,0mm,0mm,0mm"/>
                </v:shape>
                <v:shape id="Graphic 612" o:spid="_x0000_s1026" o:spt="100" style="position:absolute;left:1619695;top:36743;height:34290;width:34290;" filled="f" stroked="t" coordsize="34290,34290" o:gfxdata="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4miam5AAAA3AAA&#10;AA8AAAAAAAAAAQAgAAAAIgAAAGRycy9kb3ducmV2LnhtbFBLAQIUABQAAAAIAIdO4kAzLwWeOwAA&#10;ADkAAAAQAAAAAAAAAAEAIAAAAAgBAABkcnMvc2hhcGV4bWwueG1sUEsFBgAAAAAGAAYAWwEAALID&#10;AAAAAA==&#10;" path="m17039,34079l21561,34079,25894,32284,29087,29087,32284,25894,34079,21561,34079,17039,34079,12524,32284,8184,29087,4992,25894,1794,21561,0,17039,0,12518,0,8184,1794,4992,4992,1794,8184,0,12524,0,17039,0,21561,1794,25894,4992,29087,8184,32284,12518,34079,17039,34079xe">
                  <v:fill on="f" focussize="0,0"/>
                  <v:stroke weight="0.447165354330709pt" color="#1F77B3" joinstyle="round"/>
                  <v:imagedata o:title=""/>
                  <o:lock v:ext="edit" aspectratio="f"/>
                  <v:textbox inset="0mm,0mm,0mm,0mm"/>
                </v:shape>
                <v:shape id="Graphic 613" o:spid="_x0000_s1026" o:spt="100" style="position:absolute;left:1619695;top:120079;height:34290;width:34290;" fillcolor="#FF7F0E" filled="t" stroked="f" coordsize="34290,34290" o:gfxdata="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J4PZb4A&#10;AADcAAAADwAAAAAAAAABACAAAAAiAAAAZHJzL2Rvd25yZXYueG1sUEsBAhQAFAAAAAgAh07iQDMv&#10;BZ47AAAAOQAAABAAAAAAAAAAAQAgAAAADQEAAGRycy9zaGFwZXhtbC54bWxQSwUGAAAAAAYABgBb&#10;AQAAtwMAAAAA&#10;" path="m21561,0l12518,0,8184,1794,1794,8184,0,12518,0,21555,1794,25894,8184,32284,12518,34079,17039,34079,21561,34079,25894,32284,32284,25894,34079,21555,34079,12518,32284,8184,25894,1794,21561,0xe">
                  <v:fill on="t" focussize="0,0"/>
                  <v:stroke on="f"/>
                  <v:imagedata o:title=""/>
                  <o:lock v:ext="edit" aspectratio="f"/>
                  <v:textbox inset="0mm,0mm,0mm,0mm"/>
                </v:shape>
                <v:shape id="Graphic 614" o:spid="_x0000_s1026" o:spt="100" style="position:absolute;left:1619695;top:120079;height:34290;width:34290;" filled="f" stroked="t" coordsize="34290,34290" o:gfxdata="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MqtobsAAADc&#10;AAAADwAAAAAAAAABACAAAAAiAAAAZHJzL2Rvd25yZXYueG1sUEsBAhQAFAAAAAgAh07iQDMvBZ47&#10;AAAAOQAAABAAAAAAAAAAAQAgAAAACgEAAGRycy9zaGFwZXhtbC54bWxQSwUGAAAAAAYABgBbAQAA&#10;tAMAAAAA&#10;" path="m17039,34079l21561,34079,25894,32284,29087,29087,32284,25894,34079,21555,34079,17039,34079,12518,32284,8184,29087,4992,25894,1794,21561,0,17039,0,12518,0,8184,1794,4992,4992,1794,8184,0,12518,0,17039,0,21555,1794,25894,4992,29087,8184,32284,12518,34079,17039,34079xe">
                  <v:fill on="f" focussize="0,0"/>
                  <v:stroke weight="0.447165354330709pt" color="#FF7F0E" joinstyle="round"/>
                  <v:imagedata o:title=""/>
                  <o:lock v:ext="edit" aspectratio="f"/>
                  <v:textbox inset="0mm,0mm,0mm,0mm"/>
                </v:shape>
                <v:shape id="Graphic 615" o:spid="_x0000_s1026" o:spt="100" style="position:absolute;left:1619695;top:203410;height:34290;width:34290;" fillcolor="#2C9F2C" filled="t" stroked="f" coordsize="34290,34290" o:gfxdata="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NPElS/&#10;AAAA3AAAAA8AAAAAAAAAAQAgAAAAIgAAAGRycy9kb3ducmV2LnhtbFBLAQIUABQAAAAIAIdO4kAz&#10;LwWeOwAAADkAAAAQAAAAAAAAAAEAIAAAAA4BAABkcnMvc2hhcGV4bWwueG1sUEsFBgAAAAAGAAYA&#10;WwEAALgDAAAAAA==&#10;" path="m21561,0l12518,0,8184,1794,1794,8184,0,12518,0,21555,1794,25894,8184,32284,12518,34079,17039,34079,21561,34079,25894,32284,32284,25894,34079,21555,34079,12518,32284,8184,25894,1794,21561,0xe">
                  <v:fill on="t" focussize="0,0"/>
                  <v:stroke on="f"/>
                  <v:imagedata o:title=""/>
                  <o:lock v:ext="edit" aspectratio="f"/>
                  <v:textbox inset="0mm,0mm,0mm,0mm"/>
                </v:shape>
                <v:shape id="Graphic 616" o:spid="_x0000_s1026" o:spt="100" style="position:absolute;left:1619695;top:203410;height:34290;width:34290;" filled="f" stroked="t" coordsize="34290,34290" o:gfxdata="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Nwdvr4A&#10;AADcAAAADwAAAAAAAAABACAAAAAiAAAAZHJzL2Rvd25yZXYueG1sUEsBAhQAFAAAAAgAh07iQDMv&#10;BZ47AAAAOQAAABAAAAAAAAAAAQAgAAAADQEAAGRycy9zaGFwZXhtbC54bWxQSwUGAAAAAAYABgBb&#10;AQAAtwMAAAAA&#10;" path="m17039,34079l21561,34079,25894,32284,29087,29087,32284,25894,34079,21555,34079,17039,34079,12518,32284,8184,29087,4992,25894,1794,21561,0,17039,0,12518,0,8184,1794,4992,4992,1794,8184,0,12518,0,17039,0,21555,1794,25894,4992,29087,8184,32284,12518,34079,17039,34079xe">
                  <v:fill on="f" focussize="0,0"/>
                  <v:stroke weight="0.447165354330709pt" color="#2C9F2C" joinstyle="round"/>
                  <v:imagedata o:title=""/>
                  <o:lock v:ext="edit" aspectratio="f"/>
                  <v:textbox inset="0mm,0mm,0mm,0mm"/>
                </v:shape>
                <v:shape id="Graphic 617" o:spid="_x0000_s1026" o:spt="100" style="position:absolute;left:1619695;top:286746;height:34290;width:34290;" fillcolor="#D62728" filled="t" stroked="f" coordsize="34290,34290" o:gfxdata="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JZT4L4A&#10;AADcAAAADwAAAAAAAAABACAAAAAiAAAAZHJzL2Rvd25yZXYueG1sUEsBAhQAFAAAAAgAh07iQDMv&#10;BZ47AAAAOQAAABAAAAAAAAAAAQAgAAAADQEAAGRycy9zaGFwZXhtbC54bWxQSwUGAAAAAAYABgBb&#10;AQAAtwMAAAAA&#10;" path="m21561,0l12518,0,8184,1794,1794,8184,0,12518,0,21561,1794,25894,8184,32284,12518,34079,17039,34079,21561,34079,25894,32284,32284,25894,34079,21561,34079,12518,32284,8184,25894,1794,21561,0xe">
                  <v:fill on="t" focussize="0,0"/>
                  <v:stroke on="f"/>
                  <v:imagedata o:title=""/>
                  <o:lock v:ext="edit" aspectratio="f"/>
                  <v:textbox inset="0mm,0mm,0mm,0mm"/>
                </v:shape>
                <v:shape id="Graphic 618" o:spid="_x0000_s1026" o:spt="100" style="position:absolute;left:1619695;top:286746;height:34290;width:34290;" filled="f" stroked="t" coordsize="34290,34290" o:gfxdata="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9y96ugAAANwA&#10;AAAPAAAAAAAAAAEAIAAAACIAAABkcnMvZG93bnJldi54bWxQSwECFAAUAAAACACHTuJAMy8FnjsA&#10;AAA5AAAAEAAAAAAAAAABACAAAAAJAQAAZHJzL3NoYXBleG1sLnhtbFBLBQYAAAAABgAGAFsBAACz&#10;AwAAAAA=&#10;" path="m17039,34079l21561,34079,25894,32284,29087,29087,32284,25894,34079,21561,34079,17039,34079,12518,32284,8184,29087,4992,25894,1794,21561,0,17039,0,12518,0,8184,1794,4992,4992,1794,8184,0,12518,0,17039,0,21561,1794,25894,4992,29087,8184,32284,12518,34079,17039,34079xe">
                  <v:fill on="f" focussize="0,0"/>
                  <v:stroke weight="0.447165354330709pt" color="#D62728" joinstyle="round"/>
                  <v:imagedata o:title=""/>
                  <o:lock v:ext="edit" aspectratio="f"/>
                  <v:textbox inset="0mm,0mm,0mm,0mm"/>
                </v:shape>
                <v:shape id="Graphic 619" o:spid="_x0000_s1026" o:spt="100" style="position:absolute;left:1619695;top:370082;height:34290;width:34290;" fillcolor="#9367BC" filled="t" stroked="f" coordsize="34290,34290" o:gfxdata="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USOFr4A&#10;AADcAAAADwAAAAAAAAABACAAAAAiAAAAZHJzL2Rvd25yZXYueG1sUEsBAhQAFAAAAAgAh07iQDMv&#10;BZ47AAAAOQAAABAAAAAAAAAAAQAgAAAADQEAAGRycy9zaGFwZXhtbC54bWxQSwUGAAAAAAYABgBb&#10;AQAAtwMAAAAA&#10;" path="m21561,0l12518,0,8184,1794,1794,8184,0,12518,0,21561,1794,25894,8184,32284,12518,34079,17039,34079,21561,34079,25894,32284,32284,25894,34079,21561,34079,12518,32284,8184,25894,1794,21561,0xe">
                  <v:fill on="t" focussize="0,0"/>
                  <v:stroke on="f"/>
                  <v:imagedata o:title=""/>
                  <o:lock v:ext="edit" aspectratio="f"/>
                  <v:textbox inset="0mm,0mm,0mm,0mm"/>
                </v:shape>
                <v:shape id="Graphic 620" o:spid="_x0000_s1026" o:spt="100" style="position:absolute;left:1619695;top:370082;height:34290;width:34290;" filled="f" stroked="t" coordsize="34290,34290" o:gfxdata="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HMFK8AAAA&#10;3AAAAA8AAAAAAAAAAQAgAAAAIgAAAGRycy9kb3ducmV2LnhtbFBLAQIUABQAAAAIAIdO4kAzLwWe&#10;OwAAADkAAAAQAAAAAAAAAAEAIAAAAAsBAABkcnMvc2hhcGV4bWwueG1sUEsFBgAAAAAGAAYAWwEA&#10;ALUDAAAAAA==&#10;" path="m17039,34079l21561,34079,25894,32284,29087,29087,32284,25894,34079,21561,34079,17039,34079,12518,32284,8184,29087,4992,25894,1794,21561,0,17039,0,12518,0,8184,1794,4992,4992,1794,8184,0,12518,0,17039,0,21561,1794,25894,4992,29087,8184,32284,12518,34079,17039,34079xe">
                  <v:fill on="f" focussize="0,0"/>
                  <v:stroke weight="0.447165354330709pt" color="#9367BC" joinstyle="round"/>
                  <v:imagedata o:title=""/>
                  <o:lock v:ext="edit" aspectratio="f"/>
                  <v:textbox inset="0mm,0mm,0mm,0mm"/>
                </v:shape>
                <v:shape id="Graphic 621" o:spid="_x0000_s1026" o:spt="100" style="position:absolute;left:1619695;top:453418;height:34290;width:34290;" fillcolor="#8B554A" filled="t" stroked="f" coordsize="34290,34290" o:gfxdata="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fXNSO/&#10;AAAA3AAAAA8AAAAAAAAAAQAgAAAAIgAAAGRycy9kb3ducmV2LnhtbFBLAQIUABQAAAAIAIdO4kAz&#10;LwWeOwAAADkAAAAQAAAAAAAAAAEAIAAAAA4BAABkcnMvc2hhcGV4bWwueG1sUEsFBgAAAAAGAAYA&#10;WwEAALgDAAAAAA==&#10;" path="m21561,0l12518,0,8184,1794,1794,8184,0,12518,0,21561,1794,25894,8184,32284,12518,34079,17039,34079,21561,34079,25894,32284,32284,25894,34079,21561,34079,12518,32284,8184,25894,1794,21561,0xe">
                  <v:fill on="t" focussize="0,0"/>
                  <v:stroke on="f"/>
                  <v:imagedata o:title=""/>
                  <o:lock v:ext="edit" aspectratio="f"/>
                  <v:textbox inset="0mm,0mm,0mm,0mm"/>
                </v:shape>
                <v:shape id="Graphic 622" o:spid="_x0000_s1026" o:spt="100" style="position:absolute;left:1619695;top:453418;height:34290;width:34290;" filled="f" stroked="t" coordsize="34290,34290" o:gfxdata="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JGmu8AAAA&#10;3AAAAA8AAAAAAAAAAQAgAAAAIgAAAGRycy9kb3ducmV2LnhtbFBLAQIUABQAAAAIAIdO4kAzLwWe&#10;OwAAADkAAAAQAAAAAAAAAAEAIAAAAAsBAABkcnMvc2hhcGV4bWwueG1sUEsFBgAAAAAGAAYAWwEA&#10;ALUDAAAAAA==&#10;" path="m17039,34079l21561,34079,25894,32284,29087,29087,32284,25894,34079,21561,34079,17039,34079,12518,32284,8184,29087,4992,25894,1794,21561,0,17039,0,12518,0,8184,1794,4992,4992,1794,8184,0,12518,0,17039,0,21561,1794,25894,4992,29087,8184,32284,12518,34079,17039,34079xe">
                  <v:fill on="f" focussize="0,0"/>
                  <v:stroke weight="0.447165354330709pt" color="#8B554A" joinstyle="round"/>
                  <v:imagedata o:title=""/>
                  <o:lock v:ext="edit" aspectratio="f"/>
                  <v:textbox inset="0mm,0mm,0mm,0mm"/>
                </v:shape>
                <v:shape id="Graphic 623" o:spid="_x0000_s1026" o:spt="100" style="position:absolute;left:1619695;top:536755;height:34290;width:34290;" fillcolor="#E377C2" filled="t" stroked="f" coordsize="34290,34290" o:gfxdata="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Rxc3i/&#10;AAAA3AAAAA8AAAAAAAAAAQAgAAAAIgAAAGRycy9kb3ducmV2LnhtbFBLAQIUABQAAAAIAIdO4kAz&#10;LwWeOwAAADkAAAAQAAAAAAAAAAEAIAAAAA4BAABkcnMvc2hhcGV4bWwueG1sUEsFBgAAAAAGAAYA&#10;WwEAALgDAAAAAA==&#10;" path="m21561,0l12518,0,8184,1794,1794,8184,0,12518,0,21561,1794,25894,8184,32284,12518,34079,17039,34079,21561,34079,25894,32284,32284,25894,34079,21561,34079,12518,32284,8184,25894,1794,21561,0xe">
                  <v:fill on="t" focussize="0,0"/>
                  <v:stroke on="f"/>
                  <v:imagedata o:title=""/>
                  <o:lock v:ext="edit" aspectratio="f"/>
                  <v:textbox inset="0mm,0mm,0mm,0mm"/>
                </v:shape>
                <v:shape id="Graphic 624" o:spid="_x0000_s1026" o:spt="100" style="position:absolute;left:1619695;top:536755;height:34290;width:34290;" filled="f" stroked="t" coordsize="34290,34290" o:gfxdata="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Xnk6L4A&#10;AADcAAAADwAAAAAAAAABACAAAAAiAAAAZHJzL2Rvd25yZXYueG1sUEsBAhQAFAAAAAgAh07iQDMv&#10;BZ47AAAAOQAAABAAAAAAAAAAAQAgAAAADQEAAGRycy9zaGFwZXhtbC54bWxQSwUGAAAAAAYABgBb&#10;AQAAtwMAAAAA&#10;" path="m17039,34079l21561,34079,25894,32284,29087,29087,32284,25894,34079,21561,34079,17039,34079,12518,32284,8184,29087,4992,25894,1794,21561,0,17039,0,12518,0,8184,1794,4992,4992,1794,8184,0,12518,0,17039,0,21561,1794,25894,4992,29087,8184,32284,12518,34079,17039,34079xe">
                  <v:fill on="f" focussize="0,0"/>
                  <v:stroke weight="0.447165354330709pt" color="#E377C2" joinstyle="round"/>
                  <v:imagedata o:title=""/>
                  <o:lock v:ext="edit" aspectratio="f"/>
                  <v:textbox inset="0mm,0mm,0mm,0mm"/>
                </v:shape>
                <v:shape id="Graphic 625" o:spid="_x0000_s1026" o:spt="100" style="position:absolute;left:1619695;top:620091;height:34290;width:34290;" fillcolor="#7F7F7F" filled="t" stroked="f" coordsize="34290,34290" o:gfxdata="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538QugAAANwA&#10;AAAPAAAAAAAAAAEAIAAAACIAAABkcnMvZG93bnJldi54bWxQSwECFAAUAAAACACHTuJAMy8FnjsA&#10;AAA5AAAAEAAAAAAAAAABACAAAAAJAQAAZHJzL3NoYXBleG1sLnhtbFBLBQYAAAAABgAGAFsBAACz&#10;AwAAAAA=&#10;" path="m21561,0l12518,0,8184,1794,1794,8184,0,12518,0,21561,1794,25894,8184,32284,12518,34079,17039,34079,21561,34079,25894,32284,32284,25894,34079,21561,34079,12518,32284,8184,25894,1794,21561,0xe">
                  <v:fill on="t" focussize="0,0"/>
                  <v:stroke on="f"/>
                  <v:imagedata o:title=""/>
                  <o:lock v:ext="edit" aspectratio="f"/>
                  <v:textbox inset="0mm,0mm,0mm,0mm"/>
                </v:shape>
                <v:shape id="Graphic 626" o:spid="_x0000_s1026" o:spt="100" style="position:absolute;left:1619695;top:620091;height:34290;width:34290;" filled="f" stroked="t" coordsize="34290,34290" o:gfxdata="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5d0t&#10;wAAAANwAAAAPAAAAAAAAAAEAIAAAACIAAABkcnMvZG93bnJldi54bWxQSwECFAAUAAAACACHTuJA&#10;My8FnjsAAAA5AAAAEAAAAAAAAAABACAAAAAPAQAAZHJzL3NoYXBleG1sLnhtbFBLBQYAAAAABgAG&#10;AFsBAAC5AwAAAAA=&#10;" path="m17039,34079l21561,34079,25894,32284,29087,29087,32284,25894,34079,21561,34079,17039,34079,12518,32284,8184,29087,4992,25894,1794,21561,0,17039,0,12518,0,8184,1794,4992,4992,1794,8184,0,12518,0,17039,0,21561,1794,25894,4992,29087,8184,32284,12518,34079,17039,34079xe">
                  <v:fill on="f" focussize="0,0"/>
                  <v:stroke weight="0.447165354330709pt" color="#7F7F7F" joinstyle="round"/>
                  <v:imagedata o:title=""/>
                  <o:lock v:ext="edit" aspectratio="f"/>
                  <v:textbox inset="0mm,0mm,0mm,0mm"/>
                </v:shape>
                <v:shape id="Graphic 627" o:spid="_x0000_s1026" o:spt="100" style="position:absolute;left:1619695;top:703427;height:34290;width:34290;" fillcolor="#BBBC21" filled="t" stroked="f" coordsize="34290,34290" o:gfxdata="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vUXCC/&#10;AAAA3AAAAA8AAAAAAAAAAQAgAAAAIgAAAGRycy9kb3ducmV2LnhtbFBLAQIUABQAAAAIAIdO4kAz&#10;LwWeOwAAADkAAAAQAAAAAAAAAAEAIAAAAA4BAABkcnMvc2hhcGV4bWwueG1sUEsFBgAAAAAGAAYA&#10;WwEAALgDAAAAAA==&#10;" path="m21561,0l12518,0,8184,1794,1794,8184,0,12524,0,21561,1794,25894,8184,32284,12518,34079,17039,34079,21561,34079,25894,32284,32284,25894,34079,21561,34079,12524,32284,8184,25894,1794,21561,0xe">
                  <v:fill on="t" focussize="0,0"/>
                  <v:stroke on="f"/>
                  <v:imagedata o:title=""/>
                  <o:lock v:ext="edit" aspectratio="f"/>
                  <v:textbox inset="0mm,0mm,0mm,0mm"/>
                </v:shape>
                <v:shape id="Graphic 628" o:spid="_x0000_s1026" o:spt="100" style="position:absolute;left:1619695;top:703427;height:34290;width:34290;" filled="f" stroked="t" coordsize="34290,34290" o:gfxdata="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lJ+0a5AAAA3AAA&#10;AA8AAAAAAAAAAQAgAAAAIgAAAGRycy9kb3ducmV2LnhtbFBLAQIUABQAAAAIAIdO4kAzLwWeOwAA&#10;ADkAAAAQAAAAAAAAAAEAIAAAAAgBAABkcnMvc2hhcGV4bWwueG1sUEsFBgAAAAAGAAYAWwEAALID&#10;AAAAAA==&#10;" path="m17039,34079l21561,34079,25894,32284,29087,29087,32284,25894,34079,21561,34079,17039,34079,12524,32284,8184,29087,4992,25894,1794,21561,0,17039,0,12518,0,8184,1794,4992,4992,1794,8184,0,12524,0,17039,0,21561,1794,25894,4992,29087,8184,32284,12518,34079,17039,34079xe">
                  <v:fill on="f" focussize="0,0"/>
                  <v:stroke weight="0.447165354330709pt" color="#BBBC21" joinstyle="round"/>
                  <v:imagedata o:title=""/>
                  <o:lock v:ext="edit" aspectratio="f"/>
                  <v:textbox inset="0mm,0mm,0mm,0mm"/>
                </v:shape>
                <v:shape id="Graphic 629" o:spid="_x0000_s1026" o:spt="100" style="position:absolute;left:1619695;top:786763;height:34290;width:34290;" fillcolor="#16BDCF" filled="t" stroked="f" coordsize="34290,34290" o:gfxdata="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GdcB&#10;wAAAANwAAAAPAAAAAAAAAAEAIAAAACIAAABkcnMvZG93bnJldi54bWxQSwECFAAUAAAACACHTuJA&#10;My8FnjsAAAA5AAAAEAAAAAAAAAABACAAAAAPAQAAZHJzL3NoYXBleG1sLnhtbFBLBQYAAAAABgAG&#10;AFsBAAC5AwAAAAA=&#10;" path="m21561,0l12518,0,8184,1794,1794,8184,0,12518,0,21561,1794,25894,8184,32284,12518,34079,17039,34079,21561,34079,25894,32284,32284,25894,34079,21561,34079,12518,32284,8184,25894,1794,21561,0xe">
                  <v:fill on="t" focussize="0,0"/>
                  <v:stroke on="f"/>
                  <v:imagedata o:title=""/>
                  <o:lock v:ext="edit" aspectratio="f"/>
                  <v:textbox inset="0mm,0mm,0mm,0mm"/>
                </v:shape>
                <v:shape id="Graphic 630" o:spid="_x0000_s1026" o:spt="100" style="position:absolute;left:1619695;top:786763;height:34290;width:34290;" filled="f" stroked="t" coordsize="34290,34290" o:gfxdata="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oHSYO5AAAA3AAA&#10;AA8AAAAAAAAAAQAgAAAAIgAAAGRycy9kb3ducmV2LnhtbFBLAQIUABQAAAAIAIdO4kAzLwWeOwAA&#10;ADkAAAAQAAAAAAAAAAEAIAAAAAgBAABkcnMvc2hhcGV4bWwueG1sUEsFBgAAAAAGAAYAWwEAALID&#10;AAAAAA==&#10;" path="m17039,34079l21561,34079,25894,32284,29087,29087,32284,25894,34079,21561,34079,17039,34079,12518,32284,8184,29087,4992,25894,1794,21561,0,17039,0,12518,0,8184,1794,4992,4992,1794,8184,0,12518,0,17039,0,21561,1794,25894,4992,29087,8184,32284,12518,34079,17039,34079xe">
                  <v:fill on="f" focussize="0,0"/>
                  <v:stroke weight="0.447165354330709pt" color="#16BDCF" joinstyle="round"/>
                  <v:imagedata o:title=""/>
                  <o:lock v:ext="edit" aspectratio="f"/>
                  <v:textbox inset="0mm,0mm,0mm,0mm"/>
                </v:shape>
                <v:shape id="Graphic 631" o:spid="_x0000_s1026" o:spt="100" style="position:absolute;left:1619695;top:870094;height:34290;width:34290;" fillcolor="#1F77B3" filled="t" stroked="f" coordsize="34290,34290" o:gfxdata="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hl/G8AAAA&#10;3AAAAA8AAAAAAAAAAQAgAAAAIgAAAGRycy9kb3ducmV2LnhtbFBLAQIUABQAAAAIAIdO4kAzLwWe&#10;OwAAADkAAAAQAAAAAAAAAAEAIAAAAAsBAABkcnMvc2hhcGV4bWwueG1sUEsFBgAAAAAGAAYAWwEA&#10;ALUDAAAAAA==&#10;" path="m21561,0l12518,0,8184,1794,1794,8184,0,12518,0,21555,1794,25894,8184,32284,12518,34079,17039,34079,21561,34079,25894,32284,32284,25894,34079,21555,34079,12518,32284,8184,25894,1794,21561,0xe">
                  <v:fill on="t" focussize="0,0"/>
                  <v:stroke on="f"/>
                  <v:imagedata o:title=""/>
                  <o:lock v:ext="edit" aspectratio="f"/>
                  <v:textbox inset="0mm,0mm,0mm,0mm"/>
                </v:shape>
                <v:shape id="Graphic 632" o:spid="_x0000_s1026" o:spt="100" style="position:absolute;left:1619695;top:870094;height:34290;width:34290;" filled="f" stroked="t" coordsize="34290,34290" o:gfxdata="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1k9XJugAAANwA&#10;AAAPAAAAAAAAAAEAIAAAACIAAABkcnMvZG93bnJldi54bWxQSwECFAAUAAAACACHTuJAMy8FnjsA&#10;AAA5AAAAEAAAAAAAAAABACAAAAAJAQAAZHJzL3NoYXBleG1sLnhtbFBLBQYAAAAABgAGAFsBAACz&#10;AwAAAAA=&#10;" path="m17039,34079l21561,34079,25894,32284,29087,29087,32284,25894,34079,21555,34079,17039,34079,12518,32284,8184,29087,4992,25894,1794,21561,0,17039,0,12518,0,8184,1794,4992,4992,1794,8184,0,12518,0,17039,0,21555,1794,25894,4992,29087,8184,32284,12518,34079,17039,34079xe">
                  <v:fill on="f" focussize="0,0"/>
                  <v:stroke weight="0.447165354330709pt" color="#1F77B3" joinstyle="round"/>
                  <v:imagedata o:title=""/>
                  <o:lock v:ext="edit" aspectratio="f"/>
                  <v:textbox inset="0mm,0mm,0mm,0mm"/>
                </v:shape>
                <v:shape id="Graphic 633" o:spid="_x0000_s1026" o:spt="100" style="position:absolute;left:1579935;top:965500;height:1270;width:113664;" filled="f" stroked="t" coordsize="113664,1" o:gfxdata="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rrGcr4A&#10;AADcAAAADwAAAAAAAAABACAAAAAiAAAAZHJzL2Rvd25yZXYueG1sUEsBAhQAFAAAAAgAh07iQDMv&#10;BZ47AAAAOQAAABAAAAAAAAAAAQAgAAAADQEAAGRycy9zaGFwZXhtbC54bWxQSwUGAAAAAAYABgBb&#10;AQAAtwMAAAAA&#10;" path="m0,0l113598,0e">
                  <v:fill on="f" focussize="0,0"/>
                  <v:stroke weight="0.670787401574803pt" color="#FF0000" joinstyle="round"/>
                  <v:imagedata o:title=""/>
                  <o:lock v:ext="edit" aspectratio="f"/>
                  <v:textbox inset="0mm,0mm,0mm,0mm"/>
                </v:shape>
                <v:shape id="Textbox 634" o:spid="_x0000_s1026" o:spt="202" type="#_x0000_t202" style="position:absolute;left:0;top:0;height:1595120;width:2208530;" filled="f" stroked="f" coordsize="21600,21600" o:gfxdata="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Z9V7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F3054AE">
                        <w:pPr>
                          <w:spacing w:before="15"/>
                          <w:ind w:left="2738" w:right="0" w:firstLine="0"/>
                          <w:jc w:val="left"/>
                          <w:rPr>
                            <w:rFonts w:ascii="Times New Roman" w:hAnsi="Times New Roman"/>
                            <w:sz w:val="10"/>
                          </w:rPr>
                        </w:pPr>
                        <w:r>
                          <w:rPr>
                            <w:rFonts w:ascii="Times New Roman" w:hAnsi="Times New Roman"/>
                            <w:w w:val="110"/>
                            <w:sz w:val="10"/>
                          </w:rPr>
                          <w:t>-85</w:t>
                        </w:r>
                        <w:r>
                          <w:rPr>
                            <w:rFonts w:ascii="Times New Roman" w:hAnsi="Times New Roman"/>
                            <w:spacing w:val="-1"/>
                            <w:w w:val="110"/>
                            <w:sz w:val="10"/>
                          </w:rPr>
                          <w:t xml:space="preserve"> </w:t>
                        </w:r>
                        <w:r>
                          <w:rPr>
                            <w:rFonts w:ascii="Times New Roman" w:hAnsi="Times New Roman"/>
                            <w:spacing w:val="-10"/>
                            <w:w w:val="110"/>
                            <w:sz w:val="10"/>
                          </w:rPr>
                          <w:t>°</w:t>
                        </w:r>
                      </w:p>
                      <w:p w14:paraId="67A85E1C">
                        <w:pPr>
                          <w:spacing w:before="16"/>
                          <w:ind w:left="2738" w:right="0" w:firstLine="0"/>
                          <w:jc w:val="left"/>
                          <w:rPr>
                            <w:rFonts w:ascii="Times New Roman" w:hAnsi="Times New Roman"/>
                            <w:sz w:val="10"/>
                          </w:rPr>
                        </w:pPr>
                        <w:r>
                          <w:rPr>
                            <w:rFonts w:ascii="Times New Roman" w:hAnsi="Times New Roman"/>
                            <w:w w:val="110"/>
                            <w:sz w:val="10"/>
                          </w:rPr>
                          <w:t>-86</w:t>
                        </w:r>
                        <w:r>
                          <w:rPr>
                            <w:rFonts w:ascii="Times New Roman" w:hAnsi="Times New Roman"/>
                            <w:spacing w:val="-1"/>
                            <w:w w:val="110"/>
                            <w:sz w:val="10"/>
                          </w:rPr>
                          <w:t xml:space="preserve"> </w:t>
                        </w:r>
                        <w:r>
                          <w:rPr>
                            <w:rFonts w:ascii="Times New Roman" w:hAnsi="Times New Roman"/>
                            <w:spacing w:val="-10"/>
                            <w:w w:val="110"/>
                            <w:sz w:val="10"/>
                          </w:rPr>
                          <w:t>°</w:t>
                        </w:r>
                      </w:p>
                      <w:p w14:paraId="0EF5C19E">
                        <w:pPr>
                          <w:spacing w:before="16"/>
                          <w:ind w:left="2738" w:right="0" w:firstLine="0"/>
                          <w:jc w:val="left"/>
                          <w:rPr>
                            <w:rFonts w:ascii="Times New Roman" w:hAnsi="Times New Roman"/>
                            <w:sz w:val="10"/>
                          </w:rPr>
                        </w:pPr>
                        <w:r>
                          <w:rPr>
                            <w:rFonts w:ascii="Times New Roman" w:hAnsi="Times New Roman"/>
                            <w:w w:val="110"/>
                            <w:sz w:val="10"/>
                          </w:rPr>
                          <w:t>-87</w:t>
                        </w:r>
                        <w:r>
                          <w:rPr>
                            <w:rFonts w:ascii="Times New Roman" w:hAnsi="Times New Roman"/>
                            <w:spacing w:val="-1"/>
                            <w:w w:val="110"/>
                            <w:sz w:val="10"/>
                          </w:rPr>
                          <w:t xml:space="preserve"> </w:t>
                        </w:r>
                        <w:r>
                          <w:rPr>
                            <w:rFonts w:ascii="Times New Roman" w:hAnsi="Times New Roman"/>
                            <w:spacing w:val="-10"/>
                            <w:w w:val="110"/>
                            <w:sz w:val="10"/>
                          </w:rPr>
                          <w:t>°</w:t>
                        </w:r>
                      </w:p>
                      <w:p w14:paraId="4100F0D1">
                        <w:pPr>
                          <w:spacing w:before="16"/>
                          <w:ind w:left="2738" w:right="0" w:firstLine="0"/>
                          <w:jc w:val="left"/>
                          <w:rPr>
                            <w:rFonts w:ascii="Times New Roman" w:hAnsi="Times New Roman"/>
                            <w:sz w:val="10"/>
                          </w:rPr>
                        </w:pPr>
                        <w:r>
                          <w:rPr>
                            <w:rFonts w:ascii="Times New Roman" w:hAnsi="Times New Roman"/>
                            <w:w w:val="110"/>
                            <w:sz w:val="10"/>
                          </w:rPr>
                          <w:t>-88</w:t>
                        </w:r>
                        <w:r>
                          <w:rPr>
                            <w:rFonts w:ascii="Times New Roman" w:hAnsi="Times New Roman"/>
                            <w:spacing w:val="-1"/>
                            <w:w w:val="110"/>
                            <w:sz w:val="10"/>
                          </w:rPr>
                          <w:t xml:space="preserve"> </w:t>
                        </w:r>
                        <w:r>
                          <w:rPr>
                            <w:rFonts w:ascii="Times New Roman" w:hAnsi="Times New Roman"/>
                            <w:spacing w:val="-10"/>
                            <w:w w:val="110"/>
                            <w:sz w:val="10"/>
                          </w:rPr>
                          <w:t>°</w:t>
                        </w:r>
                      </w:p>
                      <w:p w14:paraId="4F4CFC0A">
                        <w:pPr>
                          <w:spacing w:before="17"/>
                          <w:ind w:left="2738" w:right="0" w:firstLine="0"/>
                          <w:jc w:val="left"/>
                          <w:rPr>
                            <w:rFonts w:ascii="Times New Roman" w:hAnsi="Times New Roman"/>
                            <w:sz w:val="10"/>
                          </w:rPr>
                        </w:pPr>
                        <w:r>
                          <w:rPr>
                            <w:rFonts w:ascii="Times New Roman" w:hAnsi="Times New Roman"/>
                            <w:w w:val="110"/>
                            <w:sz w:val="10"/>
                          </w:rPr>
                          <w:t>-89</w:t>
                        </w:r>
                        <w:r>
                          <w:rPr>
                            <w:rFonts w:ascii="Times New Roman" w:hAnsi="Times New Roman"/>
                            <w:spacing w:val="-1"/>
                            <w:w w:val="110"/>
                            <w:sz w:val="10"/>
                          </w:rPr>
                          <w:t xml:space="preserve"> </w:t>
                        </w:r>
                        <w:r>
                          <w:rPr>
                            <w:rFonts w:ascii="Times New Roman" w:hAnsi="Times New Roman"/>
                            <w:spacing w:val="-10"/>
                            <w:w w:val="110"/>
                            <w:sz w:val="10"/>
                          </w:rPr>
                          <w:t>°</w:t>
                        </w:r>
                      </w:p>
                      <w:p w14:paraId="46E7EF7F">
                        <w:pPr>
                          <w:spacing w:before="16"/>
                          <w:ind w:left="2738" w:right="0" w:firstLine="0"/>
                          <w:jc w:val="left"/>
                          <w:rPr>
                            <w:rFonts w:ascii="Times New Roman" w:hAnsi="Times New Roman"/>
                            <w:sz w:val="10"/>
                          </w:rPr>
                        </w:pPr>
                        <w:r>
                          <w:rPr>
                            <w:rFonts w:ascii="Times New Roman" w:hAnsi="Times New Roman"/>
                            <w:w w:val="110"/>
                            <w:sz w:val="10"/>
                          </w:rPr>
                          <w:t>-90</w:t>
                        </w:r>
                        <w:r>
                          <w:rPr>
                            <w:rFonts w:ascii="Times New Roman" w:hAnsi="Times New Roman"/>
                            <w:spacing w:val="-1"/>
                            <w:w w:val="110"/>
                            <w:sz w:val="10"/>
                          </w:rPr>
                          <w:t xml:space="preserve"> </w:t>
                        </w:r>
                        <w:r>
                          <w:rPr>
                            <w:rFonts w:ascii="Times New Roman" w:hAnsi="Times New Roman"/>
                            <w:spacing w:val="-10"/>
                            <w:w w:val="110"/>
                            <w:sz w:val="10"/>
                          </w:rPr>
                          <w:t>°</w:t>
                        </w:r>
                      </w:p>
                      <w:p w14:paraId="1E77FA5E">
                        <w:pPr>
                          <w:spacing w:before="16"/>
                          <w:ind w:left="2738" w:right="0" w:firstLine="0"/>
                          <w:jc w:val="left"/>
                          <w:rPr>
                            <w:rFonts w:ascii="Times New Roman" w:hAnsi="Times New Roman"/>
                            <w:sz w:val="10"/>
                          </w:rPr>
                        </w:pPr>
                        <w:r>
                          <w:rPr>
                            <w:rFonts w:ascii="Times New Roman" w:hAnsi="Times New Roman"/>
                            <w:w w:val="110"/>
                            <w:sz w:val="10"/>
                          </w:rPr>
                          <w:t>-91</w:t>
                        </w:r>
                        <w:r>
                          <w:rPr>
                            <w:rFonts w:ascii="Times New Roman" w:hAnsi="Times New Roman"/>
                            <w:spacing w:val="-1"/>
                            <w:w w:val="110"/>
                            <w:sz w:val="10"/>
                          </w:rPr>
                          <w:t xml:space="preserve"> </w:t>
                        </w:r>
                        <w:r>
                          <w:rPr>
                            <w:rFonts w:ascii="Times New Roman" w:hAnsi="Times New Roman"/>
                            <w:spacing w:val="-10"/>
                            <w:w w:val="110"/>
                            <w:sz w:val="10"/>
                          </w:rPr>
                          <w:t>°</w:t>
                        </w:r>
                      </w:p>
                      <w:p w14:paraId="6B2BD20B">
                        <w:pPr>
                          <w:spacing w:before="16"/>
                          <w:ind w:left="2738" w:right="0" w:firstLine="0"/>
                          <w:jc w:val="left"/>
                          <w:rPr>
                            <w:rFonts w:ascii="Times New Roman" w:hAnsi="Times New Roman"/>
                            <w:sz w:val="10"/>
                          </w:rPr>
                        </w:pPr>
                        <w:r>
                          <w:rPr>
                            <w:rFonts w:ascii="Times New Roman" w:hAnsi="Times New Roman"/>
                            <w:w w:val="110"/>
                            <w:sz w:val="10"/>
                          </w:rPr>
                          <w:t>-92</w:t>
                        </w:r>
                        <w:r>
                          <w:rPr>
                            <w:rFonts w:ascii="Times New Roman" w:hAnsi="Times New Roman"/>
                            <w:spacing w:val="-1"/>
                            <w:w w:val="110"/>
                            <w:sz w:val="10"/>
                          </w:rPr>
                          <w:t xml:space="preserve"> </w:t>
                        </w:r>
                        <w:r>
                          <w:rPr>
                            <w:rFonts w:ascii="Times New Roman" w:hAnsi="Times New Roman"/>
                            <w:spacing w:val="-10"/>
                            <w:w w:val="110"/>
                            <w:sz w:val="10"/>
                          </w:rPr>
                          <w:t>°</w:t>
                        </w:r>
                      </w:p>
                      <w:p w14:paraId="6D7C817D">
                        <w:pPr>
                          <w:spacing w:before="16"/>
                          <w:ind w:left="2738" w:right="0" w:firstLine="0"/>
                          <w:jc w:val="left"/>
                          <w:rPr>
                            <w:rFonts w:ascii="Times New Roman" w:hAnsi="Times New Roman"/>
                            <w:sz w:val="10"/>
                          </w:rPr>
                        </w:pPr>
                        <w:r>
                          <w:rPr>
                            <w:rFonts w:ascii="Times New Roman" w:hAnsi="Times New Roman"/>
                            <w:w w:val="110"/>
                            <w:sz w:val="10"/>
                          </w:rPr>
                          <w:t>-93</w:t>
                        </w:r>
                        <w:r>
                          <w:rPr>
                            <w:rFonts w:ascii="Times New Roman" w:hAnsi="Times New Roman"/>
                            <w:spacing w:val="-1"/>
                            <w:w w:val="110"/>
                            <w:sz w:val="10"/>
                          </w:rPr>
                          <w:t xml:space="preserve"> </w:t>
                        </w:r>
                        <w:r>
                          <w:rPr>
                            <w:rFonts w:ascii="Times New Roman" w:hAnsi="Times New Roman"/>
                            <w:spacing w:val="-10"/>
                            <w:w w:val="110"/>
                            <w:sz w:val="10"/>
                          </w:rPr>
                          <w:t>°</w:t>
                        </w:r>
                      </w:p>
                      <w:p w14:paraId="7FF0C910">
                        <w:pPr>
                          <w:spacing w:before="17"/>
                          <w:ind w:left="2738" w:right="0" w:firstLine="0"/>
                          <w:jc w:val="left"/>
                          <w:rPr>
                            <w:rFonts w:ascii="Times New Roman" w:hAnsi="Times New Roman"/>
                            <w:sz w:val="10"/>
                          </w:rPr>
                        </w:pPr>
                        <w:r>
                          <w:rPr>
                            <w:rFonts w:ascii="Times New Roman" w:hAnsi="Times New Roman"/>
                            <w:w w:val="110"/>
                            <w:sz w:val="10"/>
                          </w:rPr>
                          <w:t>-94</w:t>
                        </w:r>
                        <w:r>
                          <w:rPr>
                            <w:rFonts w:ascii="Times New Roman" w:hAnsi="Times New Roman"/>
                            <w:spacing w:val="-1"/>
                            <w:w w:val="110"/>
                            <w:sz w:val="10"/>
                          </w:rPr>
                          <w:t xml:space="preserve"> </w:t>
                        </w:r>
                        <w:r>
                          <w:rPr>
                            <w:rFonts w:ascii="Times New Roman" w:hAnsi="Times New Roman"/>
                            <w:spacing w:val="-10"/>
                            <w:w w:val="110"/>
                            <w:sz w:val="10"/>
                          </w:rPr>
                          <w:t>°</w:t>
                        </w:r>
                      </w:p>
                      <w:p w14:paraId="55118AEE">
                        <w:pPr>
                          <w:spacing w:before="16"/>
                          <w:ind w:left="2738" w:right="0" w:firstLine="0"/>
                          <w:jc w:val="left"/>
                          <w:rPr>
                            <w:rFonts w:ascii="Times New Roman" w:hAnsi="Times New Roman"/>
                            <w:sz w:val="10"/>
                          </w:rPr>
                        </w:pPr>
                        <w:r>
                          <w:rPr>
                            <w:rFonts w:ascii="Times New Roman" w:hAnsi="Times New Roman"/>
                            <w:w w:val="110"/>
                            <w:sz w:val="10"/>
                          </w:rPr>
                          <w:t>-95</w:t>
                        </w:r>
                        <w:r>
                          <w:rPr>
                            <w:rFonts w:ascii="Times New Roman" w:hAnsi="Times New Roman"/>
                            <w:spacing w:val="-1"/>
                            <w:w w:val="110"/>
                            <w:sz w:val="10"/>
                          </w:rPr>
                          <w:t xml:space="preserve"> </w:t>
                        </w:r>
                        <w:r>
                          <w:rPr>
                            <w:rFonts w:ascii="Times New Roman" w:hAnsi="Times New Roman"/>
                            <w:spacing w:val="-10"/>
                            <w:w w:val="110"/>
                            <w:sz w:val="10"/>
                          </w:rPr>
                          <w:t>°</w:t>
                        </w:r>
                      </w:p>
                      <w:p w14:paraId="5A7B9968">
                        <w:pPr>
                          <w:spacing w:before="16"/>
                          <w:ind w:left="2738" w:right="0" w:firstLine="0"/>
                          <w:jc w:val="left"/>
                          <w:rPr>
                            <w:rFonts w:ascii="Times New Roman"/>
                            <w:sz w:val="10"/>
                          </w:rPr>
                        </w:pPr>
                        <w:r>
                          <w:rPr>
                            <w:rFonts w:ascii="Times New Roman"/>
                            <w:w w:val="115"/>
                            <w:sz w:val="10"/>
                          </w:rPr>
                          <w:t>Expected</w:t>
                        </w:r>
                        <w:r>
                          <w:rPr>
                            <w:rFonts w:ascii="Times New Roman"/>
                            <w:spacing w:val="21"/>
                            <w:w w:val="115"/>
                            <w:sz w:val="10"/>
                          </w:rPr>
                          <w:t xml:space="preserve"> </w:t>
                        </w:r>
                        <w:r>
                          <w:rPr>
                            <w:rFonts w:ascii="Times New Roman"/>
                            <w:spacing w:val="-2"/>
                            <w:w w:val="115"/>
                            <w:sz w:val="10"/>
                          </w:rPr>
                          <w:t>esult</w:t>
                        </w:r>
                      </w:p>
                    </w:txbxContent>
                  </v:textbox>
                </v:shape>
              </v:group>
            </w:pict>
          </mc:Fallback>
        </mc:AlternateContent>
      </w:r>
      <w:r>
        <w:rPr>
          <w:rFonts w:ascii="Times New Roman"/>
          <w:position w:val="2"/>
          <w:sz w:val="10"/>
        </w:rPr>
        <mc:AlternateContent>
          <mc:Choice Requires="wpg">
            <w:drawing>
              <wp:anchor distT="0" distB="0" distL="0" distR="0" simplePos="0" relativeHeight="251685888" behindDoc="0" locked="0" layoutInCell="1" allowOverlap="1">
                <wp:simplePos x="0" y="0"/>
                <wp:positionH relativeFrom="page">
                  <wp:posOffset>4175760</wp:posOffset>
                </wp:positionH>
                <wp:positionV relativeFrom="paragraph">
                  <wp:posOffset>-165100</wp:posOffset>
                </wp:positionV>
                <wp:extent cx="1793240" cy="1629410"/>
                <wp:effectExtent l="0" t="0" r="0" b="0"/>
                <wp:wrapNone/>
                <wp:docPr id="635" name="Group 635"/>
                <wp:cNvGraphicFramePr/>
                <a:graphic xmlns:a="http://schemas.openxmlformats.org/drawingml/2006/main">
                  <a:graphicData uri="http://schemas.microsoft.com/office/word/2010/wordprocessingGroup">
                    <wpg:wgp>
                      <wpg:cNvGrpSpPr/>
                      <wpg:grpSpPr>
                        <a:xfrm>
                          <a:off x="0" y="0"/>
                          <a:ext cx="1793239" cy="1629410"/>
                          <a:chOff x="0" y="0"/>
                          <a:chExt cx="1793239" cy="1629410"/>
                        </a:xfrm>
                      </wpg:grpSpPr>
                      <wps:wsp>
                        <wps:cNvPr id="636" name="Graphic 636"/>
                        <wps:cNvSpPr/>
                        <wps:spPr>
                          <a:xfrm>
                            <a:off x="20318" y="1609033"/>
                            <a:ext cx="1270" cy="20320"/>
                          </a:xfrm>
                          <a:custGeom>
                            <a:avLst/>
                            <a:gdLst/>
                            <a:ahLst/>
                            <a:cxnLst/>
                            <a:rect l="l" t="t" r="r" b="b"/>
                            <a:pathLst>
                              <a:path h="20320">
                                <a:moveTo>
                                  <a:pt x="0" y="0"/>
                                </a:moveTo>
                                <a:lnTo>
                                  <a:pt x="0" y="20318"/>
                                </a:lnTo>
                              </a:path>
                            </a:pathLst>
                          </a:custGeom>
                          <a:solidFill>
                            <a:srgbClr val="000000"/>
                          </a:solidFill>
                        </wps:spPr>
                        <wps:bodyPr wrap="square" lIns="0" tIns="0" rIns="0" bIns="0" rtlCol="0">
                          <a:noAutofit/>
                        </wps:bodyPr>
                      </wps:wsp>
                      <wps:wsp>
                        <wps:cNvPr id="637" name="Graphic 637"/>
                        <wps:cNvSpPr/>
                        <wps:spPr>
                          <a:xfrm>
                            <a:off x="20318" y="1609033"/>
                            <a:ext cx="1270" cy="20320"/>
                          </a:xfrm>
                          <a:custGeom>
                            <a:avLst/>
                            <a:gdLst/>
                            <a:ahLst/>
                            <a:cxnLst/>
                            <a:rect l="l" t="t" r="r" b="b"/>
                            <a:pathLst>
                              <a:path h="20320">
                                <a:moveTo>
                                  <a:pt x="0" y="0"/>
                                </a:moveTo>
                                <a:lnTo>
                                  <a:pt x="0" y="20318"/>
                                </a:lnTo>
                              </a:path>
                            </a:pathLst>
                          </a:custGeom>
                          <a:ln w="4644">
                            <a:solidFill>
                              <a:srgbClr val="000000"/>
                            </a:solidFill>
                            <a:prstDash val="solid"/>
                          </a:ln>
                        </wps:spPr>
                        <wps:bodyPr wrap="square" lIns="0" tIns="0" rIns="0" bIns="0" rtlCol="0">
                          <a:noAutofit/>
                        </wps:bodyPr>
                      </wps:wsp>
                      <wps:wsp>
                        <wps:cNvPr id="638" name="Graphic 638"/>
                        <wps:cNvSpPr/>
                        <wps:spPr>
                          <a:xfrm>
                            <a:off x="241641" y="1609033"/>
                            <a:ext cx="1270" cy="20320"/>
                          </a:xfrm>
                          <a:custGeom>
                            <a:avLst/>
                            <a:gdLst/>
                            <a:ahLst/>
                            <a:cxnLst/>
                            <a:rect l="l" t="t" r="r" b="b"/>
                            <a:pathLst>
                              <a:path h="20320">
                                <a:moveTo>
                                  <a:pt x="0" y="0"/>
                                </a:moveTo>
                                <a:lnTo>
                                  <a:pt x="0" y="20318"/>
                                </a:lnTo>
                              </a:path>
                            </a:pathLst>
                          </a:custGeom>
                          <a:solidFill>
                            <a:srgbClr val="000000"/>
                          </a:solidFill>
                        </wps:spPr>
                        <wps:bodyPr wrap="square" lIns="0" tIns="0" rIns="0" bIns="0" rtlCol="0">
                          <a:noAutofit/>
                        </wps:bodyPr>
                      </wps:wsp>
                      <wps:wsp>
                        <wps:cNvPr id="639" name="Graphic 639"/>
                        <wps:cNvSpPr/>
                        <wps:spPr>
                          <a:xfrm>
                            <a:off x="241641" y="1609033"/>
                            <a:ext cx="1270" cy="20320"/>
                          </a:xfrm>
                          <a:custGeom>
                            <a:avLst/>
                            <a:gdLst/>
                            <a:ahLst/>
                            <a:cxnLst/>
                            <a:rect l="l" t="t" r="r" b="b"/>
                            <a:pathLst>
                              <a:path h="20320">
                                <a:moveTo>
                                  <a:pt x="0" y="0"/>
                                </a:moveTo>
                                <a:lnTo>
                                  <a:pt x="0" y="20318"/>
                                </a:lnTo>
                              </a:path>
                            </a:pathLst>
                          </a:custGeom>
                          <a:ln w="4644">
                            <a:solidFill>
                              <a:srgbClr val="000000"/>
                            </a:solidFill>
                            <a:prstDash val="solid"/>
                          </a:ln>
                        </wps:spPr>
                        <wps:bodyPr wrap="square" lIns="0" tIns="0" rIns="0" bIns="0" rtlCol="0">
                          <a:noAutofit/>
                        </wps:bodyPr>
                      </wps:wsp>
                      <wps:wsp>
                        <wps:cNvPr id="640" name="Graphic 640"/>
                        <wps:cNvSpPr/>
                        <wps:spPr>
                          <a:xfrm>
                            <a:off x="462962" y="1609033"/>
                            <a:ext cx="1270" cy="20320"/>
                          </a:xfrm>
                          <a:custGeom>
                            <a:avLst/>
                            <a:gdLst/>
                            <a:ahLst/>
                            <a:cxnLst/>
                            <a:rect l="l" t="t" r="r" b="b"/>
                            <a:pathLst>
                              <a:path h="20320">
                                <a:moveTo>
                                  <a:pt x="0" y="0"/>
                                </a:moveTo>
                                <a:lnTo>
                                  <a:pt x="0" y="20318"/>
                                </a:lnTo>
                              </a:path>
                            </a:pathLst>
                          </a:custGeom>
                          <a:solidFill>
                            <a:srgbClr val="000000"/>
                          </a:solidFill>
                        </wps:spPr>
                        <wps:bodyPr wrap="square" lIns="0" tIns="0" rIns="0" bIns="0" rtlCol="0">
                          <a:noAutofit/>
                        </wps:bodyPr>
                      </wps:wsp>
                      <wps:wsp>
                        <wps:cNvPr id="641" name="Graphic 641"/>
                        <wps:cNvSpPr/>
                        <wps:spPr>
                          <a:xfrm>
                            <a:off x="462962" y="1609033"/>
                            <a:ext cx="1270" cy="20320"/>
                          </a:xfrm>
                          <a:custGeom>
                            <a:avLst/>
                            <a:gdLst/>
                            <a:ahLst/>
                            <a:cxnLst/>
                            <a:rect l="l" t="t" r="r" b="b"/>
                            <a:pathLst>
                              <a:path h="20320">
                                <a:moveTo>
                                  <a:pt x="0" y="0"/>
                                </a:moveTo>
                                <a:lnTo>
                                  <a:pt x="0" y="20318"/>
                                </a:lnTo>
                              </a:path>
                            </a:pathLst>
                          </a:custGeom>
                          <a:ln w="4644">
                            <a:solidFill>
                              <a:srgbClr val="000000"/>
                            </a:solidFill>
                            <a:prstDash val="solid"/>
                          </a:ln>
                        </wps:spPr>
                        <wps:bodyPr wrap="square" lIns="0" tIns="0" rIns="0" bIns="0" rtlCol="0">
                          <a:noAutofit/>
                        </wps:bodyPr>
                      </wps:wsp>
                      <wps:wsp>
                        <wps:cNvPr id="642" name="Graphic 642"/>
                        <wps:cNvSpPr/>
                        <wps:spPr>
                          <a:xfrm>
                            <a:off x="684283" y="1609033"/>
                            <a:ext cx="1270" cy="20320"/>
                          </a:xfrm>
                          <a:custGeom>
                            <a:avLst/>
                            <a:gdLst/>
                            <a:ahLst/>
                            <a:cxnLst/>
                            <a:rect l="l" t="t" r="r" b="b"/>
                            <a:pathLst>
                              <a:path h="20320">
                                <a:moveTo>
                                  <a:pt x="0" y="0"/>
                                </a:moveTo>
                                <a:lnTo>
                                  <a:pt x="0" y="20318"/>
                                </a:lnTo>
                              </a:path>
                            </a:pathLst>
                          </a:custGeom>
                          <a:solidFill>
                            <a:srgbClr val="000000"/>
                          </a:solidFill>
                        </wps:spPr>
                        <wps:bodyPr wrap="square" lIns="0" tIns="0" rIns="0" bIns="0" rtlCol="0">
                          <a:noAutofit/>
                        </wps:bodyPr>
                      </wps:wsp>
                      <wps:wsp>
                        <wps:cNvPr id="643" name="Graphic 643"/>
                        <wps:cNvSpPr/>
                        <wps:spPr>
                          <a:xfrm>
                            <a:off x="684283" y="1609033"/>
                            <a:ext cx="1270" cy="20320"/>
                          </a:xfrm>
                          <a:custGeom>
                            <a:avLst/>
                            <a:gdLst/>
                            <a:ahLst/>
                            <a:cxnLst/>
                            <a:rect l="l" t="t" r="r" b="b"/>
                            <a:pathLst>
                              <a:path h="20320">
                                <a:moveTo>
                                  <a:pt x="0" y="0"/>
                                </a:moveTo>
                                <a:lnTo>
                                  <a:pt x="0" y="20318"/>
                                </a:lnTo>
                              </a:path>
                            </a:pathLst>
                          </a:custGeom>
                          <a:ln w="4644">
                            <a:solidFill>
                              <a:srgbClr val="000000"/>
                            </a:solidFill>
                            <a:prstDash val="solid"/>
                          </a:ln>
                        </wps:spPr>
                        <wps:bodyPr wrap="square" lIns="0" tIns="0" rIns="0" bIns="0" rtlCol="0">
                          <a:noAutofit/>
                        </wps:bodyPr>
                      </wps:wsp>
                      <wps:wsp>
                        <wps:cNvPr id="644" name="Graphic 644"/>
                        <wps:cNvSpPr/>
                        <wps:spPr>
                          <a:xfrm>
                            <a:off x="905609" y="1609033"/>
                            <a:ext cx="1270" cy="20320"/>
                          </a:xfrm>
                          <a:custGeom>
                            <a:avLst/>
                            <a:gdLst/>
                            <a:ahLst/>
                            <a:cxnLst/>
                            <a:rect l="l" t="t" r="r" b="b"/>
                            <a:pathLst>
                              <a:path h="20320">
                                <a:moveTo>
                                  <a:pt x="0" y="0"/>
                                </a:moveTo>
                                <a:lnTo>
                                  <a:pt x="0" y="20318"/>
                                </a:lnTo>
                              </a:path>
                            </a:pathLst>
                          </a:custGeom>
                          <a:solidFill>
                            <a:srgbClr val="000000"/>
                          </a:solidFill>
                        </wps:spPr>
                        <wps:bodyPr wrap="square" lIns="0" tIns="0" rIns="0" bIns="0" rtlCol="0">
                          <a:noAutofit/>
                        </wps:bodyPr>
                      </wps:wsp>
                      <wps:wsp>
                        <wps:cNvPr id="645" name="Graphic 645"/>
                        <wps:cNvSpPr/>
                        <wps:spPr>
                          <a:xfrm>
                            <a:off x="905609" y="1609033"/>
                            <a:ext cx="1270" cy="20320"/>
                          </a:xfrm>
                          <a:custGeom>
                            <a:avLst/>
                            <a:gdLst/>
                            <a:ahLst/>
                            <a:cxnLst/>
                            <a:rect l="l" t="t" r="r" b="b"/>
                            <a:pathLst>
                              <a:path h="20320">
                                <a:moveTo>
                                  <a:pt x="0" y="0"/>
                                </a:moveTo>
                                <a:lnTo>
                                  <a:pt x="0" y="20318"/>
                                </a:lnTo>
                              </a:path>
                            </a:pathLst>
                          </a:custGeom>
                          <a:ln w="4644">
                            <a:solidFill>
                              <a:srgbClr val="000000"/>
                            </a:solidFill>
                            <a:prstDash val="solid"/>
                          </a:ln>
                        </wps:spPr>
                        <wps:bodyPr wrap="square" lIns="0" tIns="0" rIns="0" bIns="0" rtlCol="0">
                          <a:noAutofit/>
                        </wps:bodyPr>
                      </wps:wsp>
                      <wps:wsp>
                        <wps:cNvPr id="646" name="Graphic 646"/>
                        <wps:cNvSpPr/>
                        <wps:spPr>
                          <a:xfrm>
                            <a:off x="1126929" y="1609033"/>
                            <a:ext cx="1270" cy="20320"/>
                          </a:xfrm>
                          <a:custGeom>
                            <a:avLst/>
                            <a:gdLst/>
                            <a:ahLst/>
                            <a:cxnLst/>
                            <a:rect l="l" t="t" r="r" b="b"/>
                            <a:pathLst>
                              <a:path h="20320">
                                <a:moveTo>
                                  <a:pt x="0" y="0"/>
                                </a:moveTo>
                                <a:lnTo>
                                  <a:pt x="0" y="20318"/>
                                </a:lnTo>
                              </a:path>
                            </a:pathLst>
                          </a:custGeom>
                          <a:solidFill>
                            <a:srgbClr val="000000"/>
                          </a:solidFill>
                        </wps:spPr>
                        <wps:bodyPr wrap="square" lIns="0" tIns="0" rIns="0" bIns="0" rtlCol="0">
                          <a:noAutofit/>
                        </wps:bodyPr>
                      </wps:wsp>
                      <wps:wsp>
                        <wps:cNvPr id="647" name="Graphic 647"/>
                        <wps:cNvSpPr/>
                        <wps:spPr>
                          <a:xfrm>
                            <a:off x="1126929" y="1609033"/>
                            <a:ext cx="1270" cy="20320"/>
                          </a:xfrm>
                          <a:custGeom>
                            <a:avLst/>
                            <a:gdLst/>
                            <a:ahLst/>
                            <a:cxnLst/>
                            <a:rect l="l" t="t" r="r" b="b"/>
                            <a:pathLst>
                              <a:path h="20320">
                                <a:moveTo>
                                  <a:pt x="0" y="0"/>
                                </a:moveTo>
                                <a:lnTo>
                                  <a:pt x="0" y="20318"/>
                                </a:lnTo>
                              </a:path>
                            </a:pathLst>
                          </a:custGeom>
                          <a:ln w="4644">
                            <a:solidFill>
                              <a:srgbClr val="000000"/>
                            </a:solidFill>
                            <a:prstDash val="solid"/>
                          </a:ln>
                        </wps:spPr>
                        <wps:bodyPr wrap="square" lIns="0" tIns="0" rIns="0" bIns="0" rtlCol="0">
                          <a:noAutofit/>
                        </wps:bodyPr>
                      </wps:wsp>
                      <wps:wsp>
                        <wps:cNvPr id="648" name="Graphic 648"/>
                        <wps:cNvSpPr/>
                        <wps:spPr>
                          <a:xfrm>
                            <a:off x="1348249" y="1609033"/>
                            <a:ext cx="1270" cy="20320"/>
                          </a:xfrm>
                          <a:custGeom>
                            <a:avLst/>
                            <a:gdLst/>
                            <a:ahLst/>
                            <a:cxnLst/>
                            <a:rect l="l" t="t" r="r" b="b"/>
                            <a:pathLst>
                              <a:path h="20320">
                                <a:moveTo>
                                  <a:pt x="0" y="0"/>
                                </a:moveTo>
                                <a:lnTo>
                                  <a:pt x="0" y="20318"/>
                                </a:lnTo>
                              </a:path>
                            </a:pathLst>
                          </a:custGeom>
                          <a:solidFill>
                            <a:srgbClr val="000000"/>
                          </a:solidFill>
                        </wps:spPr>
                        <wps:bodyPr wrap="square" lIns="0" tIns="0" rIns="0" bIns="0" rtlCol="0">
                          <a:noAutofit/>
                        </wps:bodyPr>
                      </wps:wsp>
                      <wps:wsp>
                        <wps:cNvPr id="649" name="Graphic 649"/>
                        <wps:cNvSpPr/>
                        <wps:spPr>
                          <a:xfrm>
                            <a:off x="1348249" y="1609033"/>
                            <a:ext cx="1270" cy="20320"/>
                          </a:xfrm>
                          <a:custGeom>
                            <a:avLst/>
                            <a:gdLst/>
                            <a:ahLst/>
                            <a:cxnLst/>
                            <a:rect l="l" t="t" r="r" b="b"/>
                            <a:pathLst>
                              <a:path h="20320">
                                <a:moveTo>
                                  <a:pt x="0" y="0"/>
                                </a:moveTo>
                                <a:lnTo>
                                  <a:pt x="0" y="20318"/>
                                </a:lnTo>
                              </a:path>
                            </a:pathLst>
                          </a:custGeom>
                          <a:ln w="4644">
                            <a:solidFill>
                              <a:srgbClr val="000000"/>
                            </a:solidFill>
                            <a:prstDash val="solid"/>
                          </a:ln>
                        </wps:spPr>
                        <wps:bodyPr wrap="square" lIns="0" tIns="0" rIns="0" bIns="0" rtlCol="0">
                          <a:noAutofit/>
                        </wps:bodyPr>
                      </wps:wsp>
                      <wps:wsp>
                        <wps:cNvPr id="650" name="Graphic 650"/>
                        <wps:cNvSpPr/>
                        <wps:spPr>
                          <a:xfrm>
                            <a:off x="1569575" y="1609033"/>
                            <a:ext cx="1270" cy="20320"/>
                          </a:xfrm>
                          <a:custGeom>
                            <a:avLst/>
                            <a:gdLst/>
                            <a:ahLst/>
                            <a:cxnLst/>
                            <a:rect l="l" t="t" r="r" b="b"/>
                            <a:pathLst>
                              <a:path h="20320">
                                <a:moveTo>
                                  <a:pt x="0" y="0"/>
                                </a:moveTo>
                                <a:lnTo>
                                  <a:pt x="0" y="20318"/>
                                </a:lnTo>
                              </a:path>
                            </a:pathLst>
                          </a:custGeom>
                          <a:solidFill>
                            <a:srgbClr val="000000"/>
                          </a:solidFill>
                        </wps:spPr>
                        <wps:bodyPr wrap="square" lIns="0" tIns="0" rIns="0" bIns="0" rtlCol="0">
                          <a:noAutofit/>
                        </wps:bodyPr>
                      </wps:wsp>
                      <wps:wsp>
                        <wps:cNvPr id="651" name="Graphic 651"/>
                        <wps:cNvSpPr/>
                        <wps:spPr>
                          <a:xfrm>
                            <a:off x="1569575" y="1609033"/>
                            <a:ext cx="1270" cy="20320"/>
                          </a:xfrm>
                          <a:custGeom>
                            <a:avLst/>
                            <a:gdLst/>
                            <a:ahLst/>
                            <a:cxnLst/>
                            <a:rect l="l" t="t" r="r" b="b"/>
                            <a:pathLst>
                              <a:path h="20320">
                                <a:moveTo>
                                  <a:pt x="0" y="0"/>
                                </a:moveTo>
                                <a:lnTo>
                                  <a:pt x="0" y="20318"/>
                                </a:lnTo>
                              </a:path>
                            </a:pathLst>
                          </a:custGeom>
                          <a:ln w="4644">
                            <a:solidFill>
                              <a:srgbClr val="000000"/>
                            </a:solidFill>
                            <a:prstDash val="solid"/>
                          </a:ln>
                        </wps:spPr>
                        <wps:bodyPr wrap="square" lIns="0" tIns="0" rIns="0" bIns="0" rtlCol="0">
                          <a:noAutofit/>
                        </wps:bodyPr>
                      </wps:wsp>
                      <wps:wsp>
                        <wps:cNvPr id="652" name="Graphic 652"/>
                        <wps:cNvSpPr/>
                        <wps:spPr>
                          <a:xfrm>
                            <a:off x="1790895" y="1609033"/>
                            <a:ext cx="1270" cy="20320"/>
                          </a:xfrm>
                          <a:custGeom>
                            <a:avLst/>
                            <a:gdLst/>
                            <a:ahLst/>
                            <a:cxnLst/>
                            <a:rect l="l" t="t" r="r" b="b"/>
                            <a:pathLst>
                              <a:path h="20320">
                                <a:moveTo>
                                  <a:pt x="0" y="0"/>
                                </a:moveTo>
                                <a:lnTo>
                                  <a:pt x="0" y="20318"/>
                                </a:lnTo>
                              </a:path>
                            </a:pathLst>
                          </a:custGeom>
                          <a:solidFill>
                            <a:srgbClr val="000000"/>
                          </a:solidFill>
                        </wps:spPr>
                        <wps:bodyPr wrap="square" lIns="0" tIns="0" rIns="0" bIns="0" rtlCol="0">
                          <a:noAutofit/>
                        </wps:bodyPr>
                      </wps:wsp>
                      <wps:wsp>
                        <wps:cNvPr id="653" name="Graphic 653"/>
                        <wps:cNvSpPr/>
                        <wps:spPr>
                          <a:xfrm>
                            <a:off x="1790895" y="1609033"/>
                            <a:ext cx="1270" cy="20320"/>
                          </a:xfrm>
                          <a:custGeom>
                            <a:avLst/>
                            <a:gdLst/>
                            <a:ahLst/>
                            <a:cxnLst/>
                            <a:rect l="l" t="t" r="r" b="b"/>
                            <a:pathLst>
                              <a:path h="20320">
                                <a:moveTo>
                                  <a:pt x="0" y="0"/>
                                </a:moveTo>
                                <a:lnTo>
                                  <a:pt x="0" y="20318"/>
                                </a:lnTo>
                              </a:path>
                            </a:pathLst>
                          </a:custGeom>
                          <a:ln w="4644">
                            <a:solidFill>
                              <a:srgbClr val="000000"/>
                            </a:solidFill>
                            <a:prstDash val="solid"/>
                          </a:ln>
                        </wps:spPr>
                        <wps:bodyPr wrap="square" lIns="0" tIns="0" rIns="0" bIns="0" rtlCol="0">
                          <a:noAutofit/>
                        </wps:bodyPr>
                      </wps:wsp>
                      <wps:wsp>
                        <wps:cNvPr id="654" name="Graphic 654"/>
                        <wps:cNvSpPr/>
                        <wps:spPr>
                          <a:xfrm>
                            <a:off x="0" y="1609033"/>
                            <a:ext cx="20320" cy="1270"/>
                          </a:xfrm>
                          <a:custGeom>
                            <a:avLst/>
                            <a:gdLst/>
                            <a:ahLst/>
                            <a:cxnLst/>
                            <a:rect l="l" t="t" r="r" b="b"/>
                            <a:pathLst>
                              <a:path w="20320">
                                <a:moveTo>
                                  <a:pt x="20318" y="0"/>
                                </a:moveTo>
                                <a:lnTo>
                                  <a:pt x="0" y="0"/>
                                </a:lnTo>
                              </a:path>
                            </a:pathLst>
                          </a:custGeom>
                          <a:solidFill>
                            <a:srgbClr val="000000"/>
                          </a:solidFill>
                        </wps:spPr>
                        <wps:bodyPr wrap="square" lIns="0" tIns="0" rIns="0" bIns="0" rtlCol="0">
                          <a:noAutofit/>
                        </wps:bodyPr>
                      </wps:wsp>
                      <wps:wsp>
                        <wps:cNvPr id="655" name="Graphic 655"/>
                        <wps:cNvSpPr/>
                        <wps:spPr>
                          <a:xfrm>
                            <a:off x="0" y="1609033"/>
                            <a:ext cx="20320" cy="1270"/>
                          </a:xfrm>
                          <a:custGeom>
                            <a:avLst/>
                            <a:gdLst/>
                            <a:ahLst/>
                            <a:cxnLst/>
                            <a:rect l="l" t="t" r="r" b="b"/>
                            <a:pathLst>
                              <a:path w="20320">
                                <a:moveTo>
                                  <a:pt x="20318" y="0"/>
                                </a:moveTo>
                                <a:lnTo>
                                  <a:pt x="0" y="0"/>
                                </a:lnTo>
                              </a:path>
                            </a:pathLst>
                          </a:custGeom>
                          <a:ln w="4644">
                            <a:solidFill>
                              <a:srgbClr val="000000"/>
                            </a:solidFill>
                            <a:prstDash val="solid"/>
                          </a:ln>
                        </wps:spPr>
                        <wps:bodyPr wrap="square" lIns="0" tIns="0" rIns="0" bIns="0" rtlCol="0">
                          <a:noAutofit/>
                        </wps:bodyPr>
                      </wps:wsp>
                      <wps:wsp>
                        <wps:cNvPr id="656" name="Graphic 656"/>
                        <wps:cNvSpPr/>
                        <wps:spPr>
                          <a:xfrm>
                            <a:off x="0" y="1408195"/>
                            <a:ext cx="20320" cy="1270"/>
                          </a:xfrm>
                          <a:custGeom>
                            <a:avLst/>
                            <a:gdLst/>
                            <a:ahLst/>
                            <a:cxnLst/>
                            <a:rect l="l" t="t" r="r" b="b"/>
                            <a:pathLst>
                              <a:path w="20320">
                                <a:moveTo>
                                  <a:pt x="20318" y="0"/>
                                </a:moveTo>
                                <a:lnTo>
                                  <a:pt x="0" y="0"/>
                                </a:lnTo>
                              </a:path>
                            </a:pathLst>
                          </a:custGeom>
                          <a:solidFill>
                            <a:srgbClr val="000000"/>
                          </a:solidFill>
                        </wps:spPr>
                        <wps:bodyPr wrap="square" lIns="0" tIns="0" rIns="0" bIns="0" rtlCol="0">
                          <a:noAutofit/>
                        </wps:bodyPr>
                      </wps:wsp>
                      <wps:wsp>
                        <wps:cNvPr id="657" name="Graphic 657"/>
                        <wps:cNvSpPr/>
                        <wps:spPr>
                          <a:xfrm>
                            <a:off x="0" y="1408195"/>
                            <a:ext cx="20320" cy="1270"/>
                          </a:xfrm>
                          <a:custGeom>
                            <a:avLst/>
                            <a:gdLst/>
                            <a:ahLst/>
                            <a:cxnLst/>
                            <a:rect l="l" t="t" r="r" b="b"/>
                            <a:pathLst>
                              <a:path w="20320">
                                <a:moveTo>
                                  <a:pt x="20318" y="0"/>
                                </a:moveTo>
                                <a:lnTo>
                                  <a:pt x="0" y="0"/>
                                </a:lnTo>
                              </a:path>
                            </a:pathLst>
                          </a:custGeom>
                          <a:ln w="4644">
                            <a:solidFill>
                              <a:srgbClr val="000000"/>
                            </a:solidFill>
                            <a:prstDash val="solid"/>
                          </a:ln>
                        </wps:spPr>
                        <wps:bodyPr wrap="square" lIns="0" tIns="0" rIns="0" bIns="0" rtlCol="0">
                          <a:noAutofit/>
                        </wps:bodyPr>
                      </wps:wsp>
                      <wps:wsp>
                        <wps:cNvPr id="658" name="Graphic 658"/>
                        <wps:cNvSpPr/>
                        <wps:spPr>
                          <a:xfrm>
                            <a:off x="0" y="1207354"/>
                            <a:ext cx="20320" cy="1270"/>
                          </a:xfrm>
                          <a:custGeom>
                            <a:avLst/>
                            <a:gdLst/>
                            <a:ahLst/>
                            <a:cxnLst/>
                            <a:rect l="l" t="t" r="r" b="b"/>
                            <a:pathLst>
                              <a:path w="20320">
                                <a:moveTo>
                                  <a:pt x="20318" y="0"/>
                                </a:moveTo>
                                <a:lnTo>
                                  <a:pt x="0" y="0"/>
                                </a:lnTo>
                              </a:path>
                            </a:pathLst>
                          </a:custGeom>
                          <a:solidFill>
                            <a:srgbClr val="000000"/>
                          </a:solidFill>
                        </wps:spPr>
                        <wps:bodyPr wrap="square" lIns="0" tIns="0" rIns="0" bIns="0" rtlCol="0">
                          <a:noAutofit/>
                        </wps:bodyPr>
                      </wps:wsp>
                      <wps:wsp>
                        <wps:cNvPr id="659" name="Graphic 659"/>
                        <wps:cNvSpPr/>
                        <wps:spPr>
                          <a:xfrm>
                            <a:off x="0" y="1207354"/>
                            <a:ext cx="20320" cy="1270"/>
                          </a:xfrm>
                          <a:custGeom>
                            <a:avLst/>
                            <a:gdLst/>
                            <a:ahLst/>
                            <a:cxnLst/>
                            <a:rect l="l" t="t" r="r" b="b"/>
                            <a:pathLst>
                              <a:path w="20320">
                                <a:moveTo>
                                  <a:pt x="20318" y="0"/>
                                </a:moveTo>
                                <a:lnTo>
                                  <a:pt x="0" y="0"/>
                                </a:lnTo>
                              </a:path>
                            </a:pathLst>
                          </a:custGeom>
                          <a:ln w="4644">
                            <a:solidFill>
                              <a:srgbClr val="000000"/>
                            </a:solidFill>
                            <a:prstDash val="solid"/>
                          </a:ln>
                        </wps:spPr>
                        <wps:bodyPr wrap="square" lIns="0" tIns="0" rIns="0" bIns="0" rtlCol="0">
                          <a:noAutofit/>
                        </wps:bodyPr>
                      </wps:wsp>
                      <wps:wsp>
                        <wps:cNvPr id="660" name="Graphic 660"/>
                        <wps:cNvSpPr/>
                        <wps:spPr>
                          <a:xfrm>
                            <a:off x="0" y="1006515"/>
                            <a:ext cx="20320" cy="1270"/>
                          </a:xfrm>
                          <a:custGeom>
                            <a:avLst/>
                            <a:gdLst/>
                            <a:ahLst/>
                            <a:cxnLst/>
                            <a:rect l="l" t="t" r="r" b="b"/>
                            <a:pathLst>
                              <a:path w="20320">
                                <a:moveTo>
                                  <a:pt x="20318" y="0"/>
                                </a:moveTo>
                                <a:lnTo>
                                  <a:pt x="0" y="0"/>
                                </a:lnTo>
                              </a:path>
                            </a:pathLst>
                          </a:custGeom>
                          <a:solidFill>
                            <a:srgbClr val="000000"/>
                          </a:solidFill>
                        </wps:spPr>
                        <wps:bodyPr wrap="square" lIns="0" tIns="0" rIns="0" bIns="0" rtlCol="0">
                          <a:noAutofit/>
                        </wps:bodyPr>
                      </wps:wsp>
                      <wps:wsp>
                        <wps:cNvPr id="661" name="Graphic 661"/>
                        <wps:cNvSpPr/>
                        <wps:spPr>
                          <a:xfrm>
                            <a:off x="0" y="1006515"/>
                            <a:ext cx="20320" cy="1270"/>
                          </a:xfrm>
                          <a:custGeom>
                            <a:avLst/>
                            <a:gdLst/>
                            <a:ahLst/>
                            <a:cxnLst/>
                            <a:rect l="l" t="t" r="r" b="b"/>
                            <a:pathLst>
                              <a:path w="20320">
                                <a:moveTo>
                                  <a:pt x="20318" y="0"/>
                                </a:moveTo>
                                <a:lnTo>
                                  <a:pt x="0" y="0"/>
                                </a:lnTo>
                              </a:path>
                            </a:pathLst>
                          </a:custGeom>
                          <a:ln w="4644">
                            <a:solidFill>
                              <a:srgbClr val="000000"/>
                            </a:solidFill>
                            <a:prstDash val="solid"/>
                          </a:ln>
                        </wps:spPr>
                        <wps:bodyPr wrap="square" lIns="0" tIns="0" rIns="0" bIns="0" rtlCol="0">
                          <a:noAutofit/>
                        </wps:bodyPr>
                      </wps:wsp>
                      <wps:wsp>
                        <wps:cNvPr id="662" name="Graphic 662"/>
                        <wps:cNvSpPr/>
                        <wps:spPr>
                          <a:xfrm>
                            <a:off x="0" y="805676"/>
                            <a:ext cx="20320" cy="1270"/>
                          </a:xfrm>
                          <a:custGeom>
                            <a:avLst/>
                            <a:gdLst/>
                            <a:ahLst/>
                            <a:cxnLst/>
                            <a:rect l="l" t="t" r="r" b="b"/>
                            <a:pathLst>
                              <a:path w="20320">
                                <a:moveTo>
                                  <a:pt x="20318" y="0"/>
                                </a:moveTo>
                                <a:lnTo>
                                  <a:pt x="0" y="0"/>
                                </a:lnTo>
                              </a:path>
                            </a:pathLst>
                          </a:custGeom>
                          <a:solidFill>
                            <a:srgbClr val="000000"/>
                          </a:solidFill>
                        </wps:spPr>
                        <wps:bodyPr wrap="square" lIns="0" tIns="0" rIns="0" bIns="0" rtlCol="0">
                          <a:noAutofit/>
                        </wps:bodyPr>
                      </wps:wsp>
                      <wps:wsp>
                        <wps:cNvPr id="663" name="Graphic 663"/>
                        <wps:cNvSpPr/>
                        <wps:spPr>
                          <a:xfrm>
                            <a:off x="0" y="805676"/>
                            <a:ext cx="20320" cy="1270"/>
                          </a:xfrm>
                          <a:custGeom>
                            <a:avLst/>
                            <a:gdLst/>
                            <a:ahLst/>
                            <a:cxnLst/>
                            <a:rect l="l" t="t" r="r" b="b"/>
                            <a:pathLst>
                              <a:path w="20320">
                                <a:moveTo>
                                  <a:pt x="20318" y="0"/>
                                </a:moveTo>
                                <a:lnTo>
                                  <a:pt x="0" y="0"/>
                                </a:lnTo>
                              </a:path>
                            </a:pathLst>
                          </a:custGeom>
                          <a:ln w="4644">
                            <a:solidFill>
                              <a:srgbClr val="000000"/>
                            </a:solidFill>
                            <a:prstDash val="solid"/>
                          </a:ln>
                        </wps:spPr>
                        <wps:bodyPr wrap="square" lIns="0" tIns="0" rIns="0" bIns="0" rtlCol="0">
                          <a:noAutofit/>
                        </wps:bodyPr>
                      </wps:wsp>
                      <wps:wsp>
                        <wps:cNvPr id="664" name="Graphic 664"/>
                        <wps:cNvSpPr/>
                        <wps:spPr>
                          <a:xfrm>
                            <a:off x="0" y="604838"/>
                            <a:ext cx="20320" cy="1270"/>
                          </a:xfrm>
                          <a:custGeom>
                            <a:avLst/>
                            <a:gdLst/>
                            <a:ahLst/>
                            <a:cxnLst/>
                            <a:rect l="l" t="t" r="r" b="b"/>
                            <a:pathLst>
                              <a:path w="20320">
                                <a:moveTo>
                                  <a:pt x="20318" y="0"/>
                                </a:moveTo>
                                <a:lnTo>
                                  <a:pt x="0" y="0"/>
                                </a:lnTo>
                              </a:path>
                            </a:pathLst>
                          </a:custGeom>
                          <a:solidFill>
                            <a:srgbClr val="000000"/>
                          </a:solidFill>
                        </wps:spPr>
                        <wps:bodyPr wrap="square" lIns="0" tIns="0" rIns="0" bIns="0" rtlCol="0">
                          <a:noAutofit/>
                        </wps:bodyPr>
                      </wps:wsp>
                      <wps:wsp>
                        <wps:cNvPr id="665" name="Graphic 665"/>
                        <wps:cNvSpPr/>
                        <wps:spPr>
                          <a:xfrm>
                            <a:off x="0" y="604838"/>
                            <a:ext cx="20320" cy="1270"/>
                          </a:xfrm>
                          <a:custGeom>
                            <a:avLst/>
                            <a:gdLst/>
                            <a:ahLst/>
                            <a:cxnLst/>
                            <a:rect l="l" t="t" r="r" b="b"/>
                            <a:pathLst>
                              <a:path w="20320">
                                <a:moveTo>
                                  <a:pt x="20318" y="0"/>
                                </a:moveTo>
                                <a:lnTo>
                                  <a:pt x="0" y="0"/>
                                </a:lnTo>
                              </a:path>
                            </a:pathLst>
                          </a:custGeom>
                          <a:ln w="4644">
                            <a:solidFill>
                              <a:srgbClr val="000000"/>
                            </a:solidFill>
                            <a:prstDash val="solid"/>
                          </a:ln>
                        </wps:spPr>
                        <wps:bodyPr wrap="square" lIns="0" tIns="0" rIns="0" bIns="0" rtlCol="0">
                          <a:noAutofit/>
                        </wps:bodyPr>
                      </wps:wsp>
                      <wps:wsp>
                        <wps:cNvPr id="666" name="Graphic 666"/>
                        <wps:cNvSpPr/>
                        <wps:spPr>
                          <a:xfrm>
                            <a:off x="0" y="403999"/>
                            <a:ext cx="20320" cy="1270"/>
                          </a:xfrm>
                          <a:custGeom>
                            <a:avLst/>
                            <a:gdLst/>
                            <a:ahLst/>
                            <a:cxnLst/>
                            <a:rect l="l" t="t" r="r" b="b"/>
                            <a:pathLst>
                              <a:path w="20320">
                                <a:moveTo>
                                  <a:pt x="20318" y="0"/>
                                </a:moveTo>
                                <a:lnTo>
                                  <a:pt x="0" y="0"/>
                                </a:lnTo>
                              </a:path>
                            </a:pathLst>
                          </a:custGeom>
                          <a:solidFill>
                            <a:srgbClr val="000000"/>
                          </a:solidFill>
                        </wps:spPr>
                        <wps:bodyPr wrap="square" lIns="0" tIns="0" rIns="0" bIns="0" rtlCol="0">
                          <a:noAutofit/>
                        </wps:bodyPr>
                      </wps:wsp>
                      <wps:wsp>
                        <wps:cNvPr id="667" name="Graphic 667"/>
                        <wps:cNvSpPr/>
                        <wps:spPr>
                          <a:xfrm>
                            <a:off x="0" y="403999"/>
                            <a:ext cx="20320" cy="1270"/>
                          </a:xfrm>
                          <a:custGeom>
                            <a:avLst/>
                            <a:gdLst/>
                            <a:ahLst/>
                            <a:cxnLst/>
                            <a:rect l="l" t="t" r="r" b="b"/>
                            <a:pathLst>
                              <a:path w="20320">
                                <a:moveTo>
                                  <a:pt x="20318" y="0"/>
                                </a:moveTo>
                                <a:lnTo>
                                  <a:pt x="0" y="0"/>
                                </a:lnTo>
                              </a:path>
                            </a:pathLst>
                          </a:custGeom>
                          <a:ln w="4644">
                            <a:solidFill>
                              <a:srgbClr val="000000"/>
                            </a:solidFill>
                            <a:prstDash val="solid"/>
                          </a:ln>
                        </wps:spPr>
                        <wps:bodyPr wrap="square" lIns="0" tIns="0" rIns="0" bIns="0" rtlCol="0">
                          <a:noAutofit/>
                        </wps:bodyPr>
                      </wps:wsp>
                      <wps:wsp>
                        <wps:cNvPr id="668" name="Graphic 668"/>
                        <wps:cNvSpPr/>
                        <wps:spPr>
                          <a:xfrm>
                            <a:off x="0" y="203160"/>
                            <a:ext cx="20320" cy="1270"/>
                          </a:xfrm>
                          <a:custGeom>
                            <a:avLst/>
                            <a:gdLst/>
                            <a:ahLst/>
                            <a:cxnLst/>
                            <a:rect l="l" t="t" r="r" b="b"/>
                            <a:pathLst>
                              <a:path w="20320">
                                <a:moveTo>
                                  <a:pt x="20318" y="0"/>
                                </a:moveTo>
                                <a:lnTo>
                                  <a:pt x="0" y="0"/>
                                </a:lnTo>
                              </a:path>
                            </a:pathLst>
                          </a:custGeom>
                          <a:solidFill>
                            <a:srgbClr val="000000"/>
                          </a:solidFill>
                        </wps:spPr>
                        <wps:bodyPr wrap="square" lIns="0" tIns="0" rIns="0" bIns="0" rtlCol="0">
                          <a:noAutofit/>
                        </wps:bodyPr>
                      </wps:wsp>
                      <wps:wsp>
                        <wps:cNvPr id="669" name="Graphic 669"/>
                        <wps:cNvSpPr/>
                        <wps:spPr>
                          <a:xfrm>
                            <a:off x="0" y="203160"/>
                            <a:ext cx="20320" cy="1270"/>
                          </a:xfrm>
                          <a:custGeom>
                            <a:avLst/>
                            <a:gdLst/>
                            <a:ahLst/>
                            <a:cxnLst/>
                            <a:rect l="l" t="t" r="r" b="b"/>
                            <a:pathLst>
                              <a:path w="20320">
                                <a:moveTo>
                                  <a:pt x="20318" y="0"/>
                                </a:moveTo>
                                <a:lnTo>
                                  <a:pt x="0" y="0"/>
                                </a:lnTo>
                              </a:path>
                            </a:pathLst>
                          </a:custGeom>
                          <a:ln w="4644">
                            <a:solidFill>
                              <a:srgbClr val="000000"/>
                            </a:solidFill>
                            <a:prstDash val="solid"/>
                          </a:ln>
                        </wps:spPr>
                        <wps:bodyPr wrap="square" lIns="0" tIns="0" rIns="0" bIns="0" rtlCol="0">
                          <a:noAutofit/>
                        </wps:bodyPr>
                      </wps:wsp>
                      <wps:wsp>
                        <wps:cNvPr id="670" name="Graphic 670"/>
                        <wps:cNvSpPr/>
                        <wps:spPr>
                          <a:xfrm>
                            <a:off x="0" y="2322"/>
                            <a:ext cx="20320" cy="1270"/>
                          </a:xfrm>
                          <a:custGeom>
                            <a:avLst/>
                            <a:gdLst/>
                            <a:ahLst/>
                            <a:cxnLst/>
                            <a:rect l="l" t="t" r="r" b="b"/>
                            <a:pathLst>
                              <a:path w="20320">
                                <a:moveTo>
                                  <a:pt x="20318" y="0"/>
                                </a:moveTo>
                                <a:lnTo>
                                  <a:pt x="0" y="0"/>
                                </a:lnTo>
                              </a:path>
                            </a:pathLst>
                          </a:custGeom>
                          <a:solidFill>
                            <a:srgbClr val="000000"/>
                          </a:solidFill>
                        </wps:spPr>
                        <wps:bodyPr wrap="square" lIns="0" tIns="0" rIns="0" bIns="0" rtlCol="0">
                          <a:noAutofit/>
                        </wps:bodyPr>
                      </wps:wsp>
                      <wps:wsp>
                        <wps:cNvPr id="671" name="Graphic 671"/>
                        <wps:cNvSpPr/>
                        <wps:spPr>
                          <a:xfrm>
                            <a:off x="0" y="2322"/>
                            <a:ext cx="20320" cy="1270"/>
                          </a:xfrm>
                          <a:custGeom>
                            <a:avLst/>
                            <a:gdLst/>
                            <a:ahLst/>
                            <a:cxnLst/>
                            <a:rect l="l" t="t" r="r" b="b"/>
                            <a:pathLst>
                              <a:path w="20320">
                                <a:moveTo>
                                  <a:pt x="20318" y="0"/>
                                </a:moveTo>
                                <a:lnTo>
                                  <a:pt x="0" y="0"/>
                                </a:lnTo>
                              </a:path>
                            </a:pathLst>
                          </a:custGeom>
                          <a:ln w="4644">
                            <a:solidFill>
                              <a:srgbClr val="000000"/>
                            </a:solidFill>
                            <a:prstDash val="solid"/>
                          </a:ln>
                        </wps:spPr>
                        <wps:bodyPr wrap="square" lIns="0" tIns="0" rIns="0" bIns="0" rtlCol="0">
                          <a:noAutofit/>
                        </wps:bodyPr>
                      </wps:wsp>
                      <wps:wsp>
                        <wps:cNvPr id="672" name="Graphic 672"/>
                        <wps:cNvSpPr/>
                        <wps:spPr>
                          <a:xfrm>
                            <a:off x="20323" y="534964"/>
                            <a:ext cx="1478915" cy="946150"/>
                          </a:xfrm>
                          <a:custGeom>
                            <a:avLst/>
                            <a:gdLst/>
                            <a:ahLst/>
                            <a:cxnLst/>
                            <a:rect l="l" t="t" r="r" b="b"/>
                            <a:pathLst>
                              <a:path w="1478915" h="946150">
                                <a:moveTo>
                                  <a:pt x="1478773" y="0"/>
                                </a:moveTo>
                                <a:lnTo>
                                  <a:pt x="0" y="945802"/>
                                </a:lnTo>
                              </a:path>
                            </a:pathLst>
                          </a:custGeom>
                          <a:ln w="8708">
                            <a:solidFill>
                              <a:srgbClr val="1F77B3"/>
                            </a:solidFill>
                            <a:prstDash val="lgDash"/>
                          </a:ln>
                        </wps:spPr>
                        <wps:bodyPr wrap="square" lIns="0" tIns="0" rIns="0" bIns="0" rtlCol="0">
                          <a:noAutofit/>
                        </wps:bodyPr>
                      </wps:wsp>
                      <wps:wsp>
                        <wps:cNvPr id="673" name="Graphic 673"/>
                        <wps:cNvSpPr/>
                        <wps:spPr>
                          <a:xfrm>
                            <a:off x="20323" y="583352"/>
                            <a:ext cx="1497965" cy="767080"/>
                          </a:xfrm>
                          <a:custGeom>
                            <a:avLst/>
                            <a:gdLst/>
                            <a:ahLst/>
                            <a:cxnLst/>
                            <a:rect l="l" t="t" r="r" b="b"/>
                            <a:pathLst>
                              <a:path w="1497965" h="767080">
                                <a:moveTo>
                                  <a:pt x="1497879" y="0"/>
                                </a:moveTo>
                                <a:lnTo>
                                  <a:pt x="0" y="767045"/>
                                </a:lnTo>
                              </a:path>
                            </a:pathLst>
                          </a:custGeom>
                          <a:ln w="8708">
                            <a:solidFill>
                              <a:srgbClr val="FF7F0E"/>
                            </a:solidFill>
                            <a:prstDash val="lgDash"/>
                          </a:ln>
                        </wps:spPr>
                        <wps:bodyPr wrap="square" lIns="0" tIns="0" rIns="0" bIns="0" rtlCol="0">
                          <a:noAutofit/>
                        </wps:bodyPr>
                      </wps:wsp>
                      <wps:wsp>
                        <wps:cNvPr id="674" name="Graphic 674"/>
                        <wps:cNvSpPr/>
                        <wps:spPr>
                          <a:xfrm>
                            <a:off x="20323" y="634143"/>
                            <a:ext cx="1517015" cy="584200"/>
                          </a:xfrm>
                          <a:custGeom>
                            <a:avLst/>
                            <a:gdLst/>
                            <a:ahLst/>
                            <a:cxnLst/>
                            <a:rect l="l" t="t" r="r" b="b"/>
                            <a:pathLst>
                              <a:path w="1517015" h="584200">
                                <a:moveTo>
                                  <a:pt x="1516869" y="0"/>
                                </a:moveTo>
                                <a:lnTo>
                                  <a:pt x="0" y="583847"/>
                                </a:lnTo>
                              </a:path>
                            </a:pathLst>
                          </a:custGeom>
                          <a:ln w="8708">
                            <a:solidFill>
                              <a:srgbClr val="2C9F2C"/>
                            </a:solidFill>
                            <a:prstDash val="lgDash"/>
                          </a:ln>
                        </wps:spPr>
                        <wps:bodyPr wrap="square" lIns="0" tIns="0" rIns="0" bIns="0" rtlCol="0">
                          <a:noAutofit/>
                        </wps:bodyPr>
                      </wps:wsp>
                      <wps:wsp>
                        <wps:cNvPr id="675" name="Graphic 675"/>
                        <wps:cNvSpPr/>
                        <wps:spPr>
                          <a:xfrm>
                            <a:off x="20323" y="687333"/>
                            <a:ext cx="1536065" cy="396240"/>
                          </a:xfrm>
                          <a:custGeom>
                            <a:avLst/>
                            <a:gdLst/>
                            <a:ahLst/>
                            <a:cxnLst/>
                            <a:rect l="l" t="t" r="r" b="b"/>
                            <a:pathLst>
                              <a:path w="1536065" h="396240">
                                <a:moveTo>
                                  <a:pt x="1535730" y="0"/>
                                </a:moveTo>
                                <a:lnTo>
                                  <a:pt x="0" y="396143"/>
                                </a:lnTo>
                              </a:path>
                            </a:pathLst>
                          </a:custGeom>
                          <a:ln w="8708">
                            <a:solidFill>
                              <a:srgbClr val="D62728"/>
                            </a:solidFill>
                            <a:prstDash val="lgDash"/>
                          </a:ln>
                        </wps:spPr>
                        <wps:bodyPr wrap="square" lIns="0" tIns="0" rIns="0" bIns="0" rtlCol="0">
                          <a:noAutofit/>
                        </wps:bodyPr>
                      </wps:wsp>
                      <wps:wsp>
                        <wps:cNvPr id="676" name="Graphic 676"/>
                        <wps:cNvSpPr/>
                        <wps:spPr>
                          <a:xfrm>
                            <a:off x="20323" y="742897"/>
                            <a:ext cx="1554480" cy="204470"/>
                          </a:xfrm>
                          <a:custGeom>
                            <a:avLst/>
                            <a:gdLst/>
                            <a:ahLst/>
                            <a:cxnLst/>
                            <a:rect l="l" t="t" r="r" b="b"/>
                            <a:pathLst>
                              <a:path w="1554480" h="204470">
                                <a:moveTo>
                                  <a:pt x="1554465" y="0"/>
                                </a:moveTo>
                                <a:lnTo>
                                  <a:pt x="0" y="203880"/>
                                </a:lnTo>
                              </a:path>
                            </a:pathLst>
                          </a:custGeom>
                          <a:ln w="8708">
                            <a:solidFill>
                              <a:srgbClr val="9367BC"/>
                            </a:solidFill>
                            <a:prstDash val="lgDash"/>
                          </a:ln>
                        </wps:spPr>
                        <wps:bodyPr wrap="square" lIns="0" tIns="0" rIns="0" bIns="0" rtlCol="0">
                          <a:noAutofit/>
                        </wps:bodyPr>
                      </wps:wsp>
                      <wps:wsp>
                        <wps:cNvPr id="677" name="Graphic 677"/>
                        <wps:cNvSpPr/>
                        <wps:spPr>
                          <a:xfrm>
                            <a:off x="20323" y="800823"/>
                            <a:ext cx="1573530" cy="6985"/>
                          </a:xfrm>
                          <a:custGeom>
                            <a:avLst/>
                            <a:gdLst/>
                            <a:ahLst/>
                            <a:cxnLst/>
                            <a:rect l="l" t="t" r="r" b="b"/>
                            <a:pathLst>
                              <a:path w="1573530" h="6985">
                                <a:moveTo>
                                  <a:pt x="1573059" y="0"/>
                                </a:moveTo>
                                <a:lnTo>
                                  <a:pt x="0" y="6986"/>
                                </a:lnTo>
                              </a:path>
                            </a:pathLst>
                          </a:custGeom>
                          <a:ln w="8708">
                            <a:solidFill>
                              <a:srgbClr val="8B554A"/>
                            </a:solidFill>
                            <a:prstDash val="lgDash"/>
                          </a:ln>
                        </wps:spPr>
                        <wps:bodyPr wrap="square" lIns="0" tIns="0" rIns="0" bIns="0" rtlCol="0">
                          <a:noAutofit/>
                        </wps:bodyPr>
                      </wps:wsp>
                      <wps:wsp>
                        <wps:cNvPr id="678" name="Graphic 678"/>
                        <wps:cNvSpPr/>
                        <wps:spPr>
                          <a:xfrm>
                            <a:off x="20323" y="666494"/>
                            <a:ext cx="1591945" cy="194945"/>
                          </a:xfrm>
                          <a:custGeom>
                            <a:avLst/>
                            <a:gdLst/>
                            <a:ahLst/>
                            <a:cxnLst/>
                            <a:rect l="l" t="t" r="r" b="b"/>
                            <a:pathLst>
                              <a:path w="1591945" h="194945">
                                <a:moveTo>
                                  <a:pt x="1591509" y="194589"/>
                                </a:moveTo>
                                <a:lnTo>
                                  <a:pt x="0" y="0"/>
                                </a:lnTo>
                              </a:path>
                            </a:pathLst>
                          </a:custGeom>
                          <a:ln w="8708">
                            <a:solidFill>
                              <a:srgbClr val="E377C2"/>
                            </a:solidFill>
                            <a:prstDash val="lgDash"/>
                          </a:ln>
                        </wps:spPr>
                        <wps:bodyPr wrap="square" lIns="0" tIns="0" rIns="0" bIns="0" rtlCol="0">
                          <a:noAutofit/>
                        </wps:bodyPr>
                      </wps:wsp>
                      <wps:wsp>
                        <wps:cNvPr id="679" name="Graphic 679"/>
                        <wps:cNvSpPr/>
                        <wps:spPr>
                          <a:xfrm>
                            <a:off x="20323" y="522749"/>
                            <a:ext cx="1610360" cy="401320"/>
                          </a:xfrm>
                          <a:custGeom>
                            <a:avLst/>
                            <a:gdLst/>
                            <a:ahLst/>
                            <a:cxnLst/>
                            <a:rect l="l" t="t" r="r" b="b"/>
                            <a:pathLst>
                              <a:path w="1610360" h="401320">
                                <a:moveTo>
                                  <a:pt x="1609819" y="400916"/>
                                </a:moveTo>
                                <a:lnTo>
                                  <a:pt x="0" y="0"/>
                                </a:lnTo>
                              </a:path>
                            </a:pathLst>
                          </a:custGeom>
                          <a:ln w="8708">
                            <a:solidFill>
                              <a:srgbClr val="7F7F7F"/>
                            </a:solidFill>
                            <a:prstDash val="lgDash"/>
                          </a:ln>
                        </wps:spPr>
                        <wps:bodyPr wrap="square" lIns="0" tIns="0" rIns="0" bIns="0" rtlCol="0">
                          <a:noAutofit/>
                        </wps:bodyPr>
                      </wps:wsp>
                      <wps:wsp>
                        <wps:cNvPr id="680" name="Graphic 680"/>
                        <wps:cNvSpPr/>
                        <wps:spPr>
                          <a:xfrm>
                            <a:off x="20323" y="376462"/>
                            <a:ext cx="1628139" cy="612140"/>
                          </a:xfrm>
                          <a:custGeom>
                            <a:avLst/>
                            <a:gdLst/>
                            <a:ahLst/>
                            <a:cxnLst/>
                            <a:rect l="l" t="t" r="r" b="b"/>
                            <a:pathLst>
                              <a:path w="1628139" h="612140">
                                <a:moveTo>
                                  <a:pt x="1627967" y="612103"/>
                                </a:moveTo>
                                <a:lnTo>
                                  <a:pt x="0" y="0"/>
                                </a:lnTo>
                              </a:path>
                            </a:pathLst>
                          </a:custGeom>
                          <a:ln w="8708">
                            <a:solidFill>
                              <a:srgbClr val="BBBC21"/>
                            </a:solidFill>
                            <a:prstDash val="lgDash"/>
                          </a:ln>
                        </wps:spPr>
                        <wps:bodyPr wrap="square" lIns="0" tIns="0" rIns="0" bIns="0" rtlCol="0">
                          <a:noAutofit/>
                        </wps:bodyPr>
                      </wps:wsp>
                      <wps:wsp>
                        <wps:cNvPr id="681" name="Graphic 681"/>
                        <wps:cNvSpPr/>
                        <wps:spPr>
                          <a:xfrm>
                            <a:off x="20323" y="227555"/>
                            <a:ext cx="1646555" cy="828675"/>
                          </a:xfrm>
                          <a:custGeom>
                            <a:avLst/>
                            <a:gdLst/>
                            <a:ahLst/>
                            <a:cxnLst/>
                            <a:rect l="l" t="t" r="r" b="b"/>
                            <a:pathLst>
                              <a:path w="1646555" h="828675">
                                <a:moveTo>
                                  <a:pt x="1645964" y="828184"/>
                                </a:moveTo>
                                <a:lnTo>
                                  <a:pt x="0" y="0"/>
                                </a:lnTo>
                              </a:path>
                            </a:pathLst>
                          </a:custGeom>
                          <a:ln w="8708">
                            <a:solidFill>
                              <a:srgbClr val="16BDCF"/>
                            </a:solidFill>
                            <a:prstDash val="lgDash"/>
                          </a:ln>
                        </wps:spPr>
                        <wps:bodyPr wrap="square" lIns="0" tIns="0" rIns="0" bIns="0" rtlCol="0">
                          <a:noAutofit/>
                        </wps:bodyPr>
                      </wps:wsp>
                      <wps:wsp>
                        <wps:cNvPr id="682" name="Graphic 682"/>
                        <wps:cNvSpPr/>
                        <wps:spPr>
                          <a:xfrm>
                            <a:off x="20323" y="75951"/>
                            <a:ext cx="1664335" cy="1049655"/>
                          </a:xfrm>
                          <a:custGeom>
                            <a:avLst/>
                            <a:gdLst/>
                            <a:ahLst/>
                            <a:cxnLst/>
                            <a:rect l="l" t="t" r="r" b="b"/>
                            <a:pathLst>
                              <a:path w="1664335" h="1049655">
                                <a:moveTo>
                                  <a:pt x="1663792" y="1049221"/>
                                </a:moveTo>
                                <a:lnTo>
                                  <a:pt x="0" y="0"/>
                                </a:lnTo>
                              </a:path>
                            </a:pathLst>
                          </a:custGeom>
                          <a:ln w="8708">
                            <a:solidFill>
                              <a:srgbClr val="1F77B3"/>
                            </a:solidFill>
                            <a:prstDash val="lgDash"/>
                          </a:ln>
                        </wps:spPr>
                        <wps:bodyPr wrap="square" lIns="0" tIns="0" rIns="0" bIns="0" rtlCol="0">
                          <a:noAutofit/>
                        </wps:bodyPr>
                      </wps:wsp>
                      <wps:wsp>
                        <wps:cNvPr id="683" name="Graphic 683"/>
                        <wps:cNvSpPr/>
                        <wps:spPr>
                          <a:xfrm>
                            <a:off x="20318" y="2322"/>
                            <a:ext cx="1771014" cy="1607185"/>
                          </a:xfrm>
                          <a:custGeom>
                            <a:avLst/>
                            <a:gdLst/>
                            <a:ahLst/>
                            <a:cxnLst/>
                            <a:rect l="l" t="t" r="r" b="b"/>
                            <a:pathLst>
                              <a:path w="1771014" h="1607185">
                                <a:moveTo>
                                  <a:pt x="0" y="1606710"/>
                                </a:moveTo>
                                <a:lnTo>
                                  <a:pt x="0" y="0"/>
                                </a:lnTo>
                              </a:path>
                              <a:path w="1771014" h="1607185">
                                <a:moveTo>
                                  <a:pt x="1770576" y="1606710"/>
                                </a:moveTo>
                                <a:lnTo>
                                  <a:pt x="1770576" y="0"/>
                                </a:lnTo>
                              </a:path>
                              <a:path w="1771014" h="1607185">
                                <a:moveTo>
                                  <a:pt x="0" y="1606710"/>
                                </a:moveTo>
                                <a:lnTo>
                                  <a:pt x="1770576" y="1606710"/>
                                </a:lnTo>
                              </a:path>
                              <a:path w="1771014" h="1607185">
                                <a:moveTo>
                                  <a:pt x="0" y="0"/>
                                </a:moveTo>
                                <a:lnTo>
                                  <a:pt x="1770576" y="0"/>
                                </a:lnTo>
                              </a:path>
                            </a:pathLst>
                          </a:custGeom>
                          <a:ln w="4644">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328.8pt;margin-top:-13pt;height:128.3pt;width:141.2pt;mso-position-horizontal-relative:page;z-index:251685888;mso-width-relative:page;mso-height-relative:page;" coordsize="1793239,1629410" o:gfxdata="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">
                <o:lock v:ext="edit" aspectratio="f"/>
                <v:shape id="Graphic 636" o:spid="_x0000_s1026" o:spt="100" style="position:absolute;left:20318;top:1609033;height:20320;width:1270;" fillcolor="#000000" filled="t" stroked="f" coordsize="1,20320" o:gfxdata="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CaTGvQAA&#10;ANwAAAAPAAAAAAAAAAEAIAAAACIAAABkcnMvZG93bnJldi54bWxQSwECFAAUAAAACACHTuJAMy8F&#10;njsAAAA5AAAAEAAAAAAAAAABACAAAAAMAQAAZHJzL3NoYXBleG1sLnhtbFBLBQYAAAAABgAGAFsB&#10;AAC2AwAAAAA=&#10;" path="m0,0l0,20318e">
                  <v:fill on="t" focussize="0,0"/>
                  <v:stroke on="f"/>
                  <v:imagedata o:title=""/>
                  <o:lock v:ext="edit" aspectratio="f"/>
                  <v:textbox inset="0mm,0mm,0mm,0mm"/>
                </v:shape>
                <v:shape id="Graphic 637" o:spid="_x0000_s1026" o:spt="100" style="position:absolute;left:20318;top:1609033;height:20320;width:1270;" filled="f" stroked="t" coordsize="1,20320" o:gfxdata="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HgxXm5AAAA3AAA&#10;AA8AAAAAAAAAAQAgAAAAIgAAAGRycy9kb3ducmV2LnhtbFBLAQIUABQAAAAIAIdO4kAzLwWeOwAA&#10;ADkAAAAQAAAAAAAAAAEAIAAAAAgBAABkcnMvc2hhcGV4bWwueG1sUEsFBgAAAAAGAAYAWwEAALID&#10;AAAAAA==&#10;" path="m0,0l0,20318e">
                  <v:fill on="f" focussize="0,0"/>
                  <v:stroke weight="0.365669291338583pt" color="#000000" joinstyle="round"/>
                  <v:imagedata o:title=""/>
                  <o:lock v:ext="edit" aspectratio="f"/>
                  <v:textbox inset="0mm,0mm,0mm,0mm"/>
                </v:shape>
                <v:shape id="Graphic 638" o:spid="_x0000_s1026" o:spt="100" style="position:absolute;left:241641;top:1609033;height:20320;width:1270;" fillcolor="#000000" filled="t" stroked="f" coordsize="1,20320" o:gfxdata="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9qVL7sAAADc&#10;AAAADwAAAAAAAAABACAAAAAiAAAAZHJzL2Rvd25yZXYueG1sUEsBAhQAFAAAAAgAh07iQDMvBZ47&#10;AAAAOQAAABAAAAAAAAAAAQAgAAAACgEAAGRycy9zaGFwZXhtbC54bWxQSwUGAAAAAAYABgBbAQAA&#10;tAMAAAAA&#10;" path="m0,0l0,20318e">
                  <v:fill on="t" focussize="0,0"/>
                  <v:stroke on="f"/>
                  <v:imagedata o:title=""/>
                  <o:lock v:ext="edit" aspectratio="f"/>
                  <v:textbox inset="0mm,0mm,0mm,0mm"/>
                </v:shape>
                <v:shape id="Graphic 639" o:spid="_x0000_s1026" o:spt="100" style="position:absolute;left:241641;top:1609033;height:20320;width:1270;" filled="f" stroked="t" coordsize="1,20320" o:gfxdata="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8z9JC5AAAA3AAA&#10;AA8AAAAAAAAAAQAgAAAAIgAAAGRycy9kb3ducmV2LnhtbFBLAQIUABQAAAAIAIdO4kAzLwWeOwAA&#10;ADkAAAAQAAAAAAAAAAEAIAAAAAgBAABkcnMvc2hhcGV4bWwueG1sUEsFBgAAAAAGAAYAWwEAALID&#10;AAAAAA==&#10;" path="m0,0l0,20318e">
                  <v:fill on="f" focussize="0,0"/>
                  <v:stroke weight="0.365669291338583pt" color="#000000" joinstyle="round"/>
                  <v:imagedata o:title=""/>
                  <o:lock v:ext="edit" aspectratio="f"/>
                  <v:textbox inset="0mm,0mm,0mm,0mm"/>
                </v:shape>
                <v:shape id="Graphic 640" o:spid="_x0000_s1026" o:spt="100" style="position:absolute;left:462962;top:1609033;height:20320;width:1270;" fillcolor="#000000" filled="t" stroked="f" coordsize="1,20320" o:gfxdata="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arqVLsAAADc&#10;AAAADwAAAAAAAAABACAAAAAiAAAAZHJzL2Rvd25yZXYueG1sUEsBAhQAFAAAAAgAh07iQDMvBZ47&#10;AAAAOQAAABAAAAAAAAAAAQAgAAAACgEAAGRycy9zaGFwZXhtbC54bWxQSwUGAAAAAAYABgBbAQAA&#10;tAMAAAAA&#10;" path="m0,0l0,20318e">
                  <v:fill on="t" focussize="0,0"/>
                  <v:stroke on="f"/>
                  <v:imagedata o:title=""/>
                  <o:lock v:ext="edit" aspectratio="f"/>
                  <v:textbox inset="0mm,0mm,0mm,0mm"/>
                </v:shape>
                <v:shape id="Graphic 641" o:spid="_x0000_s1026" o:spt="100" style="position:absolute;left:462962;top:1609033;height:20320;width:1270;" filled="f" stroked="t" coordsize="1,20320" o:gfxdata="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UOL67gAAADcAAAA&#10;DwAAAAAAAAABACAAAAAiAAAAZHJzL2Rvd25yZXYueG1sUEsBAhQAFAAAAAgAh07iQDMvBZ47AAAA&#10;OQAAABAAAAAAAAAAAQAgAAAABwEAAGRycy9zaGFwZXhtbC54bWxQSwUGAAAAAAYABgBbAQAAsQMA&#10;AAAA&#10;" path="m0,0l0,20318e">
                  <v:fill on="f" focussize="0,0"/>
                  <v:stroke weight="0.365669291338583pt" color="#000000" joinstyle="round"/>
                  <v:imagedata o:title=""/>
                  <o:lock v:ext="edit" aspectratio="f"/>
                  <v:textbox inset="0mm,0mm,0mm,0mm"/>
                </v:shape>
                <v:shape id="Graphic 642" o:spid="_x0000_s1026" o:spt="100" style="position:absolute;left:684283;top:1609033;height:20320;width:1270;" fillcolor="#000000" filled="t" stroked="f" coordsize="1,20320" o:gfxdata="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jTRuL4A&#10;AADcAAAADwAAAAAAAAABACAAAAAiAAAAZHJzL2Rvd25yZXYueG1sUEsBAhQAFAAAAAgAh07iQDMv&#10;BZ47AAAAOQAAABAAAAAAAAAAAQAgAAAADQEAAGRycy9zaGFwZXhtbC54bWxQSwUGAAAAAAYABgBb&#10;AQAAtwMAAAAA&#10;" path="m0,0l0,20318e">
                  <v:fill on="t" focussize="0,0"/>
                  <v:stroke on="f"/>
                  <v:imagedata o:title=""/>
                  <o:lock v:ext="edit" aspectratio="f"/>
                  <v:textbox inset="0mm,0mm,0mm,0mm"/>
                </v:shape>
                <v:shape id="Graphic 643" o:spid="_x0000_s1026" o:spt="100" style="position:absolute;left:684283;top:1609033;height:20320;width:1270;" filled="f" stroked="t" coordsize="1,20320" o:gfxdata="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bdsAe5AAAA3AAA&#10;AA8AAAAAAAAAAQAgAAAAIgAAAGRycy9kb3ducmV2LnhtbFBLAQIUABQAAAAIAIdO4kAzLwWeOwAA&#10;ADkAAAAQAAAAAAAAAAEAIAAAAAgBAABkcnMvc2hhcGV4bWwueG1sUEsFBgAAAAAGAAYAWwEAALID&#10;AAAAAA==&#10;" path="m0,0l0,20318e">
                  <v:fill on="f" focussize="0,0"/>
                  <v:stroke weight="0.365669291338583pt" color="#000000" joinstyle="round"/>
                  <v:imagedata o:title=""/>
                  <o:lock v:ext="edit" aspectratio="f"/>
                  <v:textbox inset="0mm,0mm,0mm,0mm"/>
                </v:shape>
                <v:shape id="Graphic 644" o:spid="_x0000_s1026" o:spt="100" style="position:absolute;left:905609;top:1609033;height:20320;width:1270;" fillcolor="#000000" filled="t" stroked="f" coordsize="1,20320" o:gfxdata="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pHsV74A&#10;AADcAAAADwAAAAAAAAABACAAAAAiAAAAZHJzL2Rvd25yZXYueG1sUEsBAhQAFAAAAAgAh07iQDMv&#10;BZ47AAAAOQAAABAAAAAAAAAAAQAgAAAADQEAAGRycy9zaGFwZXhtbC54bWxQSwUGAAAAAAYABgBb&#10;AQAAtwMAAAAA&#10;" path="m0,0l0,20318e">
                  <v:fill on="t" focussize="0,0"/>
                  <v:stroke on="f"/>
                  <v:imagedata o:title=""/>
                  <o:lock v:ext="edit" aspectratio="f"/>
                  <v:textbox inset="0mm,0mm,0mm,0mm"/>
                </v:shape>
                <v:shape id="Graphic 645" o:spid="_x0000_s1026" o:spt="100" style="position:absolute;left:905609;top:1609033;height:20320;width:1270;" filled="f" stroked="t" coordsize="1,20320" o:gfxdata="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Z4jei5AAAA3AAA&#10;AA8AAAAAAAAAAQAgAAAAIgAAAGRycy9kb3ducmV2LnhtbFBLAQIUABQAAAAIAIdO4kAzLwWeOwAA&#10;ADkAAAAQAAAAAAAAAAEAIAAAAAgBAABkcnMvc2hhcGV4bWwueG1sUEsFBgAAAAAGAAYAWwEAALID&#10;AAAAAA==&#10;" path="m0,0l0,20318e">
                  <v:fill on="f" focussize="0,0"/>
                  <v:stroke weight="0.365669291338583pt" color="#000000" joinstyle="round"/>
                  <v:imagedata o:title=""/>
                  <o:lock v:ext="edit" aspectratio="f"/>
                  <v:textbox inset="0mm,0mm,0mm,0mm"/>
                </v:shape>
                <v:shape id="Graphic 646" o:spid="_x0000_s1026" o:spt="100" style="position:absolute;left:1126929;top:1609033;height:20320;width:1270;" fillcolor="#000000" filled="t" stroked="f" coordsize="1,20320" o:gfxdata="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D9e7vQAA&#10;ANwAAAAPAAAAAAAAAAEAIAAAACIAAABkcnMvZG93bnJldi54bWxQSwECFAAUAAAACACHTuJAMy8F&#10;njsAAAA5AAAAEAAAAAAAAAABACAAAAAMAQAAZHJzL3NoYXBleG1sLnhtbFBLBQYAAAAABgAGAFsB&#10;AAC2AwAAAAA=&#10;" path="m0,0l0,20318e">
                  <v:fill on="t" focussize="0,0"/>
                  <v:stroke on="f"/>
                  <v:imagedata o:title=""/>
                  <o:lock v:ext="edit" aspectratio="f"/>
                  <v:textbox inset="0mm,0mm,0mm,0mm"/>
                </v:shape>
                <v:shape id="Graphic 647" o:spid="_x0000_s1026" o:spt="100" style="position:absolute;left:1126929;top:1609033;height:20320;width:1270;" filled="f" stroked="t" coordsize="1,20320" o:gfxdata="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nmtgS5AAAA3AAA&#10;AA8AAAAAAAAAAQAgAAAAIgAAAGRycy9kb3ducmV2LnhtbFBLAQIUABQAAAAIAIdO4kAzLwWeOwAA&#10;ADkAAAAQAAAAAAAAAAEAIAAAAAgBAABkcnMvc2hhcGV4bWwueG1sUEsFBgAAAAAGAAYAWwEAALID&#10;AAAAAA==&#10;" path="m0,0l0,20318e">
                  <v:fill on="f" focussize="0,0"/>
                  <v:stroke weight="0.365669291338583pt" color="#000000" joinstyle="round"/>
                  <v:imagedata o:title=""/>
                  <o:lock v:ext="edit" aspectratio="f"/>
                  <v:textbox inset="0mm,0mm,0mm,0mm"/>
                </v:shape>
                <v:shape id="Graphic 648" o:spid="_x0000_s1026" o:spt="100" style="position:absolute;left:1348249;top:1609033;height:20320;width:1270;" fillcolor="#000000" filled="t" stroked="f" coordsize="1,20320" o:gfxdata="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9zmUrsAAADc&#10;AAAADwAAAAAAAAABACAAAAAiAAAAZHJzL2Rvd25yZXYueG1sUEsBAhQAFAAAAAgAh07iQDMvBZ47&#10;AAAAOQAAABAAAAAAAAAAAQAgAAAACgEAAGRycy9zaGFwZXhtbC54bWxQSwUGAAAAAAYABgBbAQAA&#10;tAMAAAAA&#10;" path="m0,0l0,20318e">
                  <v:fill on="t" focussize="0,0"/>
                  <v:stroke on="f"/>
                  <v:imagedata o:title=""/>
                  <o:lock v:ext="edit" aspectratio="f"/>
                  <v:textbox inset="0mm,0mm,0mm,0mm"/>
                </v:shape>
                <v:shape id="Graphic 649" o:spid="_x0000_s1026" o:spt="100" style="position:absolute;left:1348249;top:1609033;height:20320;width:1270;" filled="f" stroked="t" coordsize="1,20320" o:gfxdata="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c1h+25AAAA3AAA&#10;AA8AAAAAAAAAAQAgAAAAIgAAAGRycy9kb3ducmV2LnhtbFBLAQIUABQAAAAIAIdO4kAzLwWeOwAA&#10;ADkAAAAQAAAAAAAAAAEAIAAAAAgBAABkcnMvc2hhcGV4bWwueG1sUEsFBgAAAAAGAAYAWwEAALID&#10;AAAAAA==&#10;" path="m0,0l0,20318e">
                  <v:fill on="f" focussize="0,0"/>
                  <v:stroke weight="0.365669291338583pt" color="#000000" joinstyle="round"/>
                  <v:imagedata o:title=""/>
                  <o:lock v:ext="edit" aspectratio="f"/>
                  <v:textbox inset="0mm,0mm,0mm,0mm"/>
                </v:shape>
                <v:shape id="Graphic 650" o:spid="_x0000_s1026" o:spt="100" style="position:absolute;left:1569575;top:1609033;height:20320;width:1270;" fillcolor="#000000" filled="t" stroked="f" coordsize="1,20320" o:gfxdata="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HN8ibsAAADc&#10;AAAADwAAAAAAAAABACAAAAAiAAAAZHJzL2Rvd25yZXYueG1sUEsBAhQAFAAAAAgAh07iQDMvBZ47&#10;AAAAOQAAABAAAAAAAAAAAQAgAAAACgEAAGRycy9zaGFwZXhtbC54bWxQSwUGAAAAAAYABgBbAQAA&#10;tAMAAAAA&#10;" path="m0,0l0,20318e">
                  <v:fill on="t" focussize="0,0"/>
                  <v:stroke on="f"/>
                  <v:imagedata o:title=""/>
                  <o:lock v:ext="edit" aspectratio="f"/>
                  <v:textbox inset="0mm,0mm,0mm,0mm"/>
                </v:shape>
                <v:shape id="Graphic 651" o:spid="_x0000_s1026" o:spt="100" style="position:absolute;left:1569575;top:1609033;height:20320;width:1270;" filled="f" stroked="t" coordsize="1,20320" o:gfxdata="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JodNrgAAADcAAAA&#10;DwAAAAAAAAABACAAAAAiAAAAZHJzL2Rvd25yZXYueG1sUEsBAhQAFAAAAAgAh07iQDMvBZ47AAAA&#10;OQAAABAAAAAAAAAAAQAgAAAABwEAAGRycy9zaGFwZXhtbC54bWxQSwUGAAAAAAYABgBbAQAAsQMA&#10;AAAA&#10;" path="m0,0l0,20318e">
                  <v:fill on="f" focussize="0,0"/>
                  <v:stroke weight="0.365669291338583pt" color="#000000" joinstyle="round"/>
                  <v:imagedata o:title=""/>
                  <o:lock v:ext="edit" aspectratio="f"/>
                  <v:textbox inset="0mm,0mm,0mm,0mm"/>
                </v:shape>
                <v:shape id="Graphic 652" o:spid="_x0000_s1026" o:spt="100" style="position:absolute;left:1790895;top:1609033;height:20320;width:1270;" fillcolor="#000000" filled="t" stroked="f" coordsize="1,20320" o:gfxdata="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1HZb4A&#10;AADcAAAADwAAAAAAAAABACAAAAAiAAAAZHJzL2Rvd25yZXYueG1sUEsBAhQAFAAAAAgAh07iQDMv&#10;BZ47AAAAOQAAABAAAAAAAAAAAQAgAAAADQEAAGRycy9zaGFwZXhtbC54bWxQSwUGAAAAAAYABgBb&#10;AQAAtwMAAAAA&#10;" path="m0,0l0,20318e">
                  <v:fill on="t" focussize="0,0"/>
                  <v:stroke on="f"/>
                  <v:imagedata o:title=""/>
                  <o:lock v:ext="edit" aspectratio="f"/>
                  <v:textbox inset="0mm,0mm,0mm,0mm"/>
                </v:shape>
                <v:shape id="Graphic 653" o:spid="_x0000_s1026" o:spt="100" style="position:absolute;left:1790895;top:1609033;height:20320;width:1270;" filled="f" stroked="t" coordsize="1,20320" o:gfxdata="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MEJtq5AAAA3AAA&#10;AA8AAAAAAAAAAQAgAAAAIgAAAGRycy9kb3ducmV2LnhtbFBLAQIUABQAAAAIAIdO4kAzLwWeOwAA&#10;ADkAAAAQAAAAAAAAAAEAIAAAAAgBAABkcnMvc2hhcGV4bWwueG1sUEsFBgAAAAAGAAYAWwEAALID&#10;AAAAAA==&#10;" path="m0,0l0,20318e">
                  <v:fill on="f" focussize="0,0"/>
                  <v:stroke weight="0.365669291338583pt" color="#000000" joinstyle="round"/>
                  <v:imagedata o:title=""/>
                  <o:lock v:ext="edit" aspectratio="f"/>
                  <v:textbox inset="0mm,0mm,0mm,0mm"/>
                </v:shape>
                <v:shape id="Graphic 654" o:spid="_x0000_s1026" o:spt="100" style="position:absolute;left:0;top:1609033;height:1270;width:20320;" fillcolor="#000000" filled="t" stroked="f" coordsize="20320,1" o:gfxdata="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lZVK8AAAA&#10;3AAAAA8AAAAAAAAAAQAgAAAAIgAAAGRycy9kb3ducmV2LnhtbFBLAQIUABQAAAAIAIdO4kAzLwWe&#10;OwAAADkAAAAQAAAAAAAAAAEAIAAAAAsBAABkcnMvc2hhcGV4bWwueG1sUEsFBgAAAAAGAAYAWwEA&#10;ALUDAAAAAA==&#10;" path="m20318,0l0,0e">
                  <v:fill on="t" focussize="0,0"/>
                  <v:stroke on="f"/>
                  <v:imagedata o:title=""/>
                  <o:lock v:ext="edit" aspectratio="f"/>
                  <v:textbox inset="0mm,0mm,0mm,0mm"/>
                </v:shape>
                <v:shape id="Graphic 655" o:spid="_x0000_s1026" o:spt="100" style="position:absolute;left:0;top:1609033;height:1270;width:20320;" filled="f" stroked="t" coordsize="20320,1" o:gfxdata="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eASN&#10;wAAAANwAAAAPAAAAAAAAAAEAIAAAACIAAABkcnMvZG93bnJldi54bWxQSwECFAAUAAAACACHTuJA&#10;My8FnjsAAAA5AAAAEAAAAAAAAAABACAAAAAPAQAAZHJzL3NoYXBleG1sLnhtbFBLBQYAAAAABgAG&#10;AFsBAAC5AwAAAAA=&#10;" path="m20318,0l0,0e">
                  <v:fill on="f" focussize="0,0"/>
                  <v:stroke weight="0.365669291338583pt" color="#000000" joinstyle="round"/>
                  <v:imagedata o:title=""/>
                  <o:lock v:ext="edit" aspectratio="f"/>
                  <v:textbox inset="0mm,0mm,0mm,0mm"/>
                </v:shape>
                <v:shape id="Graphic 656" o:spid="_x0000_s1026" o:spt="100" style="position:absolute;left:0;top:1408195;height:1270;width:20320;" fillcolor="#000000" filled="t" stroked="f" coordsize="20320,1" o:gfxdata="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x7Xr68AAAA&#10;3AAAAA8AAAAAAAAAAQAgAAAAIgAAAGRycy9kb3ducmV2LnhtbFBLAQIUABQAAAAIAIdO4kAzLwWe&#10;OwAAADkAAAAQAAAAAAAAAAEAIAAAAAsBAABkcnMvc2hhcGV4bWwueG1sUEsFBgAAAAAGAAYAWwEA&#10;ALUDAAAAAA==&#10;" path="m20318,0l0,0e">
                  <v:fill on="t" focussize="0,0"/>
                  <v:stroke on="f"/>
                  <v:imagedata o:title=""/>
                  <o:lock v:ext="edit" aspectratio="f"/>
                  <v:textbox inset="0mm,0mm,0mm,0mm"/>
                </v:shape>
                <v:shape id="Graphic 657" o:spid="_x0000_s1026" o:spt="100" style="position:absolute;left:0;top:1408195;height:1270;width:20320;" filled="f" stroked="t" coordsize="20320,1" o:gfxdata="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5j9h&#10;wAAAANwAAAAPAAAAAAAAAAEAIAAAACIAAABkcnMvZG93bnJldi54bWxQSwECFAAUAAAACACHTuJA&#10;My8FnjsAAAA5AAAAEAAAAAAAAAABACAAAAAPAQAAZHJzL3NoYXBleG1sLnhtbFBLBQYAAAAABgAG&#10;AFsBAAC5AwAAAAA=&#10;" path="m20318,0l0,0e">
                  <v:fill on="f" focussize="0,0"/>
                  <v:stroke weight="0.365669291338583pt" color="#000000" joinstyle="round"/>
                  <v:imagedata o:title=""/>
                  <o:lock v:ext="edit" aspectratio="f"/>
                  <v:textbox inset="0mm,0mm,0mm,0mm"/>
                </v:shape>
                <v:shape id="Graphic 658" o:spid="_x0000_s1026" o:spt="100" style="position:absolute;left:0;top:1207354;height:1270;width:20320;" fillcolor="#000000" filled="t" stroked="f" coordsize="20320,1" o:gfxdata="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iqG9XtwAAANwAAAAP&#10;AAAAAAAAAAEAIAAAACIAAABkcnMvZG93bnJldi54bWxQSwECFAAUAAAACACHTuJAMy8FnjsAAAA5&#10;AAAAEAAAAAAAAAABACAAAAAGAQAAZHJzL3NoYXBleG1sLnhtbFBLBQYAAAAABgAGAFsBAACwAwAA&#10;AAA=&#10;" path="m20318,0l0,0e">
                  <v:fill on="t" focussize="0,0"/>
                  <v:stroke on="f"/>
                  <v:imagedata o:title=""/>
                  <o:lock v:ext="edit" aspectratio="f"/>
                  <v:textbox inset="0mm,0mm,0mm,0mm"/>
                </v:shape>
                <v:shape id="Graphic 659" o:spid="_x0000_s1026" o:spt="100" style="position:absolute;left:0;top:1207354;height:1270;width:20320;" filled="f" stroked="t" coordsize="20320,1" o:gfxdata="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NQ6I&#10;wAAAANwAAAAPAAAAAAAAAAEAIAAAACIAAABkcnMvZG93bnJldi54bWxQSwECFAAUAAAACACHTuJA&#10;My8FnjsAAAA5AAAAEAAAAAAAAAABACAAAAAPAQAAZHJzL3NoYXBleG1sLnhtbFBLBQYAAAAABgAG&#10;AFsBAAC5AwAAAAA=&#10;" path="m20318,0l0,0e">
                  <v:fill on="f" focussize="0,0"/>
                  <v:stroke weight="0.365669291338583pt" color="#000000" joinstyle="round"/>
                  <v:imagedata o:title=""/>
                  <o:lock v:ext="edit" aspectratio="f"/>
                  <v:textbox inset="0mm,0mm,0mm,0mm"/>
                </v:shape>
                <v:shape id="Graphic 660" o:spid="_x0000_s1026" o:spt="100" style="position:absolute;left:0;top:1006515;height:1270;width:20320;" fillcolor="#000000" filled="t" stroked="f" coordsize="20320,1" o:gfxdata="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rKp7LgAAADcAAAA&#10;DwAAAAAAAAABACAAAAAiAAAAZHJzL2Rvd25yZXYueG1sUEsBAhQAFAAAAAgAh07iQDMvBZ47AAAA&#10;OQAAABAAAAAAAAAAAQAgAAAABwEAAGRycy9zaGFwZXhtbC54bWxQSwUGAAAAAAYABgBbAQAAsQMA&#10;AAAA&#10;" path="m20318,0l0,0e">
                  <v:fill on="t" focussize="0,0"/>
                  <v:stroke on="f"/>
                  <v:imagedata o:title=""/>
                  <o:lock v:ext="edit" aspectratio="f"/>
                  <v:textbox inset="0mm,0mm,0mm,0mm"/>
                </v:shape>
                <v:shape id="Graphic 661" o:spid="_x0000_s1026" o:spt="100" style="position:absolute;left:0;top:1006515;height:1270;width:20320;" filled="f" stroked="t" coordsize="20320,1" o:gfxdata="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L8gz&#10;wAAAANwAAAAPAAAAAAAAAAEAIAAAACIAAABkcnMvZG93bnJldi54bWxQSwECFAAUAAAACACHTuJA&#10;My8FnjsAAAA5AAAAEAAAAAAAAAABACAAAAAPAQAAZHJzL3NoYXBleG1sLnhtbFBLBQYAAAAABgAG&#10;AFsBAAC5AwAAAAA=&#10;" path="m20318,0l0,0e">
                  <v:fill on="f" focussize="0,0"/>
                  <v:stroke weight="0.365669291338583pt" color="#000000" joinstyle="round"/>
                  <v:imagedata o:title=""/>
                  <o:lock v:ext="edit" aspectratio="f"/>
                  <v:textbox inset="0mm,0mm,0mm,0mm"/>
                </v:shape>
                <v:shape id="Graphic 662" o:spid="_x0000_s1026" o:spt="100" style="position:absolute;left:0;top:805676;height:1270;width:20320;" fillcolor="#000000" filled="t" stroked="f" coordsize="20320,1" o:gfxdata="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SySALsAAADc&#10;AAAADwAAAAAAAAABACAAAAAiAAAAZHJzL2Rvd25yZXYueG1sUEsBAhQAFAAAAAgAh07iQDMvBZ47&#10;AAAAOQAAABAAAAAAAAAAAQAgAAAACgEAAGRycy9zaGFwZXhtbC54bWxQSwUGAAAAAAYABgBbAQAA&#10;tAMAAAAA&#10;" path="m20318,0l0,0e">
                  <v:fill on="t" focussize="0,0"/>
                  <v:stroke on="f"/>
                  <v:imagedata o:title=""/>
                  <o:lock v:ext="edit" aspectratio="f"/>
                  <v:textbox inset="0mm,0mm,0mm,0mm"/>
                </v:shape>
                <v:shape id="Graphic 663" o:spid="_x0000_s1026" o:spt="100" style="position:absolute;left:0;top:805676;height:1270;width:20320;" filled="f" stroked="t" coordsize="20320,1" o:gfxdata="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rHz&#10;38EAAADcAAAADwAAAAAAAAABACAAAAAiAAAAZHJzL2Rvd25yZXYueG1sUEsBAhQAFAAAAAgAh07i&#10;QDMvBZ47AAAAOQAAABAAAAAAAAAAAQAgAAAAEAEAAGRycy9zaGFwZXhtbC54bWxQSwUGAAAAAAYA&#10;BgBbAQAAugMAAAAA&#10;" path="m20318,0l0,0e">
                  <v:fill on="f" focussize="0,0"/>
                  <v:stroke weight="0.365669291338583pt" color="#000000" joinstyle="round"/>
                  <v:imagedata o:title=""/>
                  <o:lock v:ext="edit" aspectratio="f"/>
                  <v:textbox inset="0mm,0mm,0mm,0mm"/>
                </v:shape>
                <v:shape id="Graphic 664" o:spid="_x0000_s1026" o:spt="100" style="position:absolute;left:0;top:604838;height:1270;width:20320;" fillcolor="#000000" filled="t" stroked="f" coordsize="20320,1" o:gfxdata="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Ymv77sAAADc&#10;AAAADwAAAAAAAAABACAAAAAiAAAAZHJzL2Rvd25yZXYueG1sUEsBAhQAFAAAAAgAh07iQDMvBZ47&#10;AAAAOQAAABAAAAAAAAAAAQAgAAAACgEAAGRycy9zaGFwZXhtbC54bWxQSwUGAAAAAAYABgBbAQAA&#10;tAMAAAAA&#10;" path="m20318,0l0,0e">
                  <v:fill on="t" focussize="0,0"/>
                  <v:stroke on="f"/>
                  <v:imagedata o:title=""/>
                  <o:lock v:ext="edit" aspectratio="f"/>
                  <v:textbox inset="0mm,0mm,0mm,0mm"/>
                </v:shape>
                <v:shape id="Graphic 665" o:spid="_x0000_s1026" o:spt="100" style="position:absolute;left:0;top:604838;height:1270;width:20320;" filled="f" stroked="t" coordsize="20320,1" o:gfxdata="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FM4w&#10;wAAAANwAAAAPAAAAAAAAAAEAIAAAACIAAABkcnMvZG93bnJldi54bWxQSwECFAAUAAAACACHTuJA&#10;My8FnjsAAAA5AAAAEAAAAAAAAAABACAAAAAPAQAAZHJzL3NoYXBleG1sLnhtbFBLBQYAAAAABgAG&#10;AFsBAAC5AwAAAAA=&#10;" path="m20318,0l0,0e">
                  <v:fill on="f" focussize="0,0"/>
                  <v:stroke weight="0.365669291338583pt" color="#000000" joinstyle="round"/>
                  <v:imagedata o:title=""/>
                  <o:lock v:ext="edit" aspectratio="f"/>
                  <v:textbox inset="0mm,0mm,0mm,0mm"/>
                </v:shape>
                <v:shape id="Graphic 666" o:spid="_x0000_s1026" o:spt="100" style="position:absolute;left:0;top:403999;height:1270;width:20320;" fillcolor="#000000" filled="t" stroked="f" coordsize="20320,1" o:gfxdata="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heUA7sAAADc&#10;AAAADwAAAAAAAAABACAAAAAiAAAAZHJzL2Rvd25yZXYueG1sUEsBAhQAFAAAAAgAh07iQDMvBZ47&#10;AAAAOQAAABAAAAAAAAAAAQAgAAAACgEAAGRycy9zaGFwZXhtbC54bWxQSwUGAAAAAAYABgBbAQAA&#10;tAMAAAAA&#10;" path="m20318,0l0,0e">
                  <v:fill on="t" focussize="0,0"/>
                  <v:stroke on="f"/>
                  <v:imagedata o:title=""/>
                  <o:lock v:ext="edit" aspectratio="f"/>
                  <v:textbox inset="0mm,0mm,0mm,0mm"/>
                </v:shape>
                <v:shape id="Graphic 667" o:spid="_x0000_s1026" o:spt="100" style="position:absolute;left:0;top:403999;height:1270;width:20320;" filled="f" stroked="t" coordsize="20320,1" o:gfxdata="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ivXc&#10;wAAAANwAAAAPAAAAAAAAAAEAIAAAACIAAABkcnMvZG93bnJldi54bWxQSwECFAAUAAAACACHTuJA&#10;My8FnjsAAAA5AAAAEAAAAAAAAAABACAAAAAPAQAAZHJzL3NoYXBleG1sLnhtbFBLBQYAAAAABgAG&#10;AFsBAAC5AwAAAAA=&#10;" path="m20318,0l0,0e">
                  <v:fill on="f" focussize="0,0"/>
                  <v:stroke weight="0.365669291338583pt" color="#000000" joinstyle="round"/>
                  <v:imagedata o:title=""/>
                  <o:lock v:ext="edit" aspectratio="f"/>
                  <v:textbox inset="0mm,0mm,0mm,0mm"/>
                </v:shape>
                <v:shape id="Graphic 668" o:spid="_x0000_s1026" o:spt="100" style="position:absolute;left:0;top:203160;height:1270;width:20320;" fillcolor="#000000" filled="t" stroked="f" coordsize="20320,1" o:gfxdata="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MSl6rgAAADcAAAA&#10;DwAAAAAAAAABACAAAAAiAAAAZHJzL2Rvd25yZXYueG1sUEsBAhQAFAAAAAgAh07iQDMvBZ47AAAA&#10;OQAAABAAAAAAAAAAAQAgAAAABwEAAGRycy9zaGFwZXhtbC54bWxQSwUGAAAAAAYABgBbAQAAsQMA&#10;AAAA&#10;" path="m20318,0l0,0e">
                  <v:fill on="t" focussize="0,0"/>
                  <v:stroke on="f"/>
                  <v:imagedata o:title=""/>
                  <o:lock v:ext="edit" aspectratio="f"/>
                  <v:textbox inset="0mm,0mm,0mm,0mm"/>
                </v:shape>
                <v:shape id="Graphic 669" o:spid="_x0000_s1026" o:spt="100" style="position:absolute;left:0;top:203160;height:1270;width:20320;" filled="f" stroked="t" coordsize="20320,1" o:gfxdata="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1nE&#10;NcEAAADcAAAADwAAAAAAAAABACAAAAAiAAAAZHJzL2Rvd25yZXYueG1sUEsBAhQAFAAAAAgAh07i&#10;QDMvBZ47AAAAOQAAABAAAAAAAAAAAQAgAAAAEAEAAGRycy9zaGFwZXhtbC54bWxQSwUGAAAAAAYA&#10;BgBbAQAAugMAAAAA&#10;" path="m20318,0l0,0e">
                  <v:fill on="f" focussize="0,0"/>
                  <v:stroke weight="0.365669291338583pt" color="#000000" joinstyle="round"/>
                  <v:imagedata o:title=""/>
                  <o:lock v:ext="edit" aspectratio="f"/>
                  <v:textbox inset="0mm,0mm,0mm,0mm"/>
                </v:shape>
                <v:shape id="Graphic 670" o:spid="_x0000_s1026" o:spt="100" style="position:absolute;left:0;top:2322;height:1270;width:20320;" fillcolor="#000000" filled="t" stroked="f" coordsize="20320,1" o:gfxdata="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2s/MbgAAADcAAAA&#10;DwAAAAAAAAABACAAAAAiAAAAZHJzL2Rvd25yZXYueG1sUEsBAhQAFAAAAAgAh07iQDMvBZ47AAAA&#10;OQAAABAAAAAAAAAAAQAgAAAABwEAAGRycy9zaGFwZXhtbC54bWxQSwUGAAAAAAYABgBbAQAAsQMA&#10;AAAA&#10;" path="m20318,0l0,0e">
                  <v:fill on="t" focussize="0,0"/>
                  <v:stroke on="f"/>
                  <v:imagedata o:title=""/>
                  <o:lock v:ext="edit" aspectratio="f"/>
                  <v:textbox inset="0mm,0mm,0mm,0mm"/>
                </v:shape>
                <v:shape id="Graphic 671" o:spid="_x0000_s1026" o:spt="100" style="position:absolute;left:0;top:2322;height:1270;width:20320;" filled="f" stroked="t" coordsize="20320,1" o:gfxdata="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PZe&#10;7sEAAADcAAAADwAAAAAAAAABACAAAAAiAAAAZHJzL2Rvd25yZXYueG1sUEsBAhQAFAAAAAgAh07i&#10;QDMvBZ47AAAAOQAAABAAAAAAAAAAAQAgAAAAEAEAAGRycy9zaGFwZXhtbC54bWxQSwUGAAAAAAYA&#10;BgBbAQAAugMAAAAA&#10;" path="m20318,0l0,0e">
                  <v:fill on="f" focussize="0,0"/>
                  <v:stroke weight="0.365669291338583pt" color="#000000" joinstyle="round"/>
                  <v:imagedata o:title=""/>
                  <o:lock v:ext="edit" aspectratio="f"/>
                  <v:textbox inset="0mm,0mm,0mm,0mm"/>
                </v:shape>
                <v:shape id="Graphic 672" o:spid="_x0000_s1026" o:spt="100" style="position:absolute;left:20323;top:534964;height:946150;width:1478915;" filled="f" stroked="t" coordsize="1478915,946150" o:gfxdata="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NJE9G5AAAA3AAA&#10;AA8AAAAAAAAAAQAgAAAAIgAAAGRycy9kb3ducmV2LnhtbFBLAQIUABQAAAAIAIdO4kAzLwWeOwAA&#10;ADkAAAAQAAAAAAAAAAEAIAAAAAgBAABkcnMvc2hhcGV4bWwueG1sUEsFBgAAAAAGAAYAWwEAALID&#10;AAAAAA==&#10;" path="m1478773,0l0,945802e">
                  <v:fill on="f" focussize="0,0"/>
                  <v:stroke weight="0.685669291338583pt" color="#1F77B3" joinstyle="round" dashstyle="longDash"/>
                  <v:imagedata o:title=""/>
                  <o:lock v:ext="edit" aspectratio="f"/>
                  <v:textbox inset="0mm,0mm,0mm,0mm"/>
                </v:shape>
                <v:shape id="Graphic 673" o:spid="_x0000_s1026" o:spt="100" style="position:absolute;left:20323;top:583352;height:767080;width:1497965;" filled="f" stroked="t" coordsize="1497965,767080" o:gfxdata="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EN7k74A&#10;AADcAAAADwAAAAAAAAABACAAAAAiAAAAZHJzL2Rvd25yZXYueG1sUEsBAhQAFAAAAAgAh07iQDMv&#10;BZ47AAAAOQAAABAAAAAAAAAAAQAgAAAADQEAAGRycy9zaGFwZXhtbC54bWxQSwUGAAAAAAYABgBb&#10;AQAAtwMAAAAA&#10;" path="m1497879,0l0,767045e">
                  <v:fill on="f" focussize="0,0"/>
                  <v:stroke weight="0.685669291338583pt" color="#FF7F0E" joinstyle="round" dashstyle="longDash"/>
                  <v:imagedata o:title=""/>
                  <o:lock v:ext="edit" aspectratio="f"/>
                  <v:textbox inset="0mm,0mm,0mm,0mm"/>
                </v:shape>
                <v:shape id="Graphic 674" o:spid="_x0000_s1026" o:spt="100" style="position:absolute;left:20323;top:634143;height:584200;width:1517015;" filled="f" stroked="t" coordsize="1517015,584200" o:gfxdata="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H1OYvQAA&#10;ANwAAAAPAAAAAAAAAAEAIAAAACIAAABkcnMvZG93bnJldi54bWxQSwECFAAUAAAACACHTuJAMy8F&#10;njsAAAA5AAAAEAAAAAAAAAABACAAAAAMAQAAZHJzL3NoYXBleG1sLnhtbFBLBQYAAAAABgAGAFsB&#10;AAC2AwAAAAA=&#10;" path="m1516869,0l0,583847e">
                  <v:fill on="f" focussize="0,0"/>
                  <v:stroke weight="0.685669291338583pt" color="#2C9F2C" joinstyle="round" dashstyle="longDash"/>
                  <v:imagedata o:title=""/>
                  <o:lock v:ext="edit" aspectratio="f"/>
                  <v:textbox inset="0mm,0mm,0mm,0mm"/>
                </v:shape>
                <v:shape id="Graphic 675" o:spid="_x0000_s1026" o:spt="100" style="position:absolute;left:20323;top:687333;height:396240;width:1536065;" filled="f" stroked="t" coordsize="1536065,396240" o:gfxdata="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VoP+&#10;wAAAANwAAAAPAAAAAAAAAAEAIAAAACIAAABkcnMvZG93bnJldi54bWxQSwECFAAUAAAACACHTuJA&#10;My8FnjsAAAA5AAAAEAAAAAAAAAABACAAAAAPAQAAZHJzL3NoYXBleG1sLnhtbFBLBQYAAAAABgAG&#10;AFsBAAC5AwAAAAA=&#10;" path="m1535730,0l0,396143e">
                  <v:fill on="f" focussize="0,0"/>
                  <v:stroke weight="0.685669291338583pt" color="#D62728" joinstyle="round" dashstyle="longDash"/>
                  <v:imagedata o:title=""/>
                  <o:lock v:ext="edit" aspectratio="f"/>
                  <v:textbox inset="0mm,0mm,0mm,0mm"/>
                </v:shape>
                <v:shape id="Graphic 676" o:spid="_x0000_s1026" o:spt="100" style="position:absolute;left:20323;top:742897;height:204470;width:1554480;" filled="f" stroked="t" coordsize="1554480,204470" o:gfxdata="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ps9ne/&#10;AAAA3AAAAA8AAAAAAAAAAQAgAAAAIgAAAGRycy9kb3ducmV2LnhtbFBLAQIUABQAAAAIAIdO4kAz&#10;LwWeOwAAADkAAAAQAAAAAAAAAAEAIAAAAA4BAABkcnMvc2hhcGV4bWwueG1sUEsFBgAAAAAGAAYA&#10;WwEAALgDAAAAAA==&#10;" path="m1554465,0l0,203880e">
                  <v:fill on="f" focussize="0,0"/>
                  <v:stroke weight="0.685669291338583pt" color="#9367BC" joinstyle="round" dashstyle="longDash"/>
                  <v:imagedata o:title=""/>
                  <o:lock v:ext="edit" aspectratio="f"/>
                  <v:textbox inset="0mm,0mm,0mm,0mm"/>
                </v:shape>
                <v:shape id="Graphic 677" o:spid="_x0000_s1026" o:spt="100" style="position:absolute;left:20323;top:800823;height:6985;width:1573530;" filled="f" stroked="t" coordsize="1573530,6985" o:gfxdata="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1NiAvQAA&#10;ANwAAAAPAAAAAAAAAAEAIAAAACIAAABkcnMvZG93bnJldi54bWxQSwECFAAUAAAACACHTuJAMy8F&#10;njsAAAA5AAAAEAAAAAAAAAABACAAAAAMAQAAZHJzL3NoYXBleG1sLnhtbFBLBQYAAAAABgAGAFsB&#10;AAC2AwAAAAA=&#10;" path="m1573059,0l0,6986e">
                  <v:fill on="f" focussize="0,0"/>
                  <v:stroke weight="0.685669291338583pt" color="#8B554A" joinstyle="round" dashstyle="longDash"/>
                  <v:imagedata o:title=""/>
                  <o:lock v:ext="edit" aspectratio="f"/>
                  <v:textbox inset="0mm,0mm,0mm,0mm"/>
                </v:shape>
                <v:shape id="Graphic 678" o:spid="_x0000_s1026" o:spt="100" style="position:absolute;left:20323;top:666494;height:194945;width:1591945;" filled="f" stroked="t" coordsize="1591945,194945" o:gfxdata="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ouidugAAANwA&#10;AAAPAAAAAAAAAAEAIAAAACIAAABkcnMvZG93bnJldi54bWxQSwECFAAUAAAACACHTuJAMy8FnjsA&#10;AAA5AAAAEAAAAAAAAAABACAAAAAJAQAAZHJzL3NoYXBleG1sLnhtbFBLBQYAAAAABgAGAFsBAACz&#10;AwAAAAA=&#10;" path="m1591509,194589l0,0e">
                  <v:fill on="f" focussize="0,0"/>
                  <v:stroke weight="0.685669291338583pt" color="#E377C2" joinstyle="round" dashstyle="longDash"/>
                  <v:imagedata o:title=""/>
                  <o:lock v:ext="edit" aspectratio="f"/>
                  <v:textbox inset="0mm,0mm,0mm,0mm"/>
                </v:shape>
                <v:shape id="Graphic 679" o:spid="_x0000_s1026" o:spt="100" style="position:absolute;left:20323;top:522749;height:401320;width:1610360;" filled="f" stroked="t" coordsize="1610360,401320" o:gfxdata="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B4tRugAAANwA&#10;AAAPAAAAAAAAAAEAIAAAACIAAABkcnMvZG93bnJldi54bWxQSwECFAAUAAAACACHTuJAMy8FnjsA&#10;AAA5AAAAEAAAAAAAAAABACAAAAAJAQAAZHJzL3NoYXBleG1sLnhtbFBLBQYAAAAABgAGAFsBAACz&#10;AwAAAAA=&#10;" path="m1609819,400916l0,0e">
                  <v:fill on="f" focussize="0,0"/>
                  <v:stroke weight="0.685669291338583pt" color="#7F7F7F" joinstyle="round" dashstyle="longDash"/>
                  <v:imagedata o:title=""/>
                  <o:lock v:ext="edit" aspectratio="f"/>
                  <v:textbox inset="0mm,0mm,0mm,0mm"/>
                </v:shape>
                <v:shape id="Graphic 680" o:spid="_x0000_s1026" o:spt="100" style="position:absolute;left:20323;top:376462;height:612140;width:1628139;" filled="f" stroked="t" coordsize="1628139,612140" o:gfxdata="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sxFDrsAAADc&#10;AAAADwAAAAAAAAABACAAAAAiAAAAZHJzL2Rvd25yZXYueG1sUEsBAhQAFAAAAAgAh07iQDMvBZ47&#10;AAAAOQAAABAAAAAAAAAAAQAgAAAACgEAAGRycy9zaGFwZXhtbC54bWxQSwUGAAAAAAYABgBbAQAA&#10;tAMAAAAA&#10;" path="m1627967,612103l0,0e">
                  <v:fill on="f" focussize="0,0"/>
                  <v:stroke weight="0.685669291338583pt" color="#BBBC21" joinstyle="round" dashstyle="longDash"/>
                  <v:imagedata o:title=""/>
                  <o:lock v:ext="edit" aspectratio="f"/>
                  <v:textbox inset="0mm,0mm,0mm,0mm"/>
                </v:shape>
                <v:shape id="Graphic 681" o:spid="_x0000_s1026" o:spt="100" style="position:absolute;left:20323;top:227555;height:828675;width:1646555;" filled="f" stroked="t" coordsize="1646555,828675" o:gfxdata="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Ja7CC8AAAA&#10;3AAAAA8AAAAAAAAAAQAgAAAAIgAAAGRycy9kb3ducmV2LnhtbFBLAQIUABQAAAAIAIdO4kAzLwWe&#10;OwAAADkAAAAQAAAAAAAAAAEAIAAAAAsBAABkcnMvc2hhcGV4bWwueG1sUEsFBgAAAAAGAAYAWwEA&#10;ALUDAAAAAA==&#10;" path="m1645964,828184l0,0e">
                  <v:fill on="f" focussize="0,0"/>
                  <v:stroke weight="0.685669291338583pt" color="#16BDCF" joinstyle="round" dashstyle="longDash"/>
                  <v:imagedata o:title=""/>
                  <o:lock v:ext="edit" aspectratio="f"/>
                  <v:textbox inset="0mm,0mm,0mm,0mm"/>
                </v:shape>
                <v:shape id="Graphic 682" o:spid="_x0000_s1026" o:spt="100" style="position:absolute;left:20323;top:75951;height:1049655;width:1664335;" filled="f" stroked="t" coordsize="1664335,1049655" o:gfxdata="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pu1LsAAADc&#10;AAAADwAAAAAAAAABACAAAAAiAAAAZHJzL2Rvd25yZXYueG1sUEsBAhQAFAAAAAgAh07iQDMvBZ47&#10;AAAAOQAAABAAAAAAAAAAAQAgAAAACgEAAGRycy9zaGFwZXhtbC54bWxQSwUGAAAAAAYABgBbAQAA&#10;tAMAAAAA&#10;" path="m1663792,1049221l0,0e">
                  <v:fill on="f" focussize="0,0"/>
                  <v:stroke weight="0.685669291338583pt" color="#1F77B3" joinstyle="round" dashstyle="longDash"/>
                  <v:imagedata o:title=""/>
                  <o:lock v:ext="edit" aspectratio="f"/>
                  <v:textbox inset="0mm,0mm,0mm,0mm"/>
                </v:shape>
                <v:shape id="Graphic 683" o:spid="_x0000_s1026" o:spt="100" style="position:absolute;left:20318;top:2322;height:1607185;width:1771014;" filled="f" stroked="t" coordsize="1771014,1607185" o:gfxdata="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u4QL4A&#10;AADcAAAADwAAAAAAAAABACAAAAAiAAAAZHJzL2Rvd25yZXYueG1sUEsBAhQAFAAAAAgAh07iQDMv&#10;BZ47AAAAOQAAABAAAAAAAAAAAQAgAAAADQEAAGRycy9zaGFwZXhtbC54bWxQSwUGAAAAAAYABgBb&#10;AQAAtwMAAAAA&#10;" path="m0,1606710l0,0em1770576,1606710l1770576,0em0,1606710l1770576,1606710em0,0l1770576,0e">
                  <v:fill on="f" focussize="0,0"/>
                  <v:stroke weight="0.365669291338583pt" color="#000000" joinstyle="round"/>
                  <v:imagedata o:title=""/>
                  <o:lock v:ext="edit" aspectratio="f"/>
                  <v:textbox inset="0mm,0mm,0mm,0mm"/>
                </v:shape>
              </v:group>
            </w:pict>
          </mc:Fallback>
        </mc:AlternateContent>
      </w:r>
      <w:r>
        <w:rPr>
          <w:rFonts w:ascii="Times New Roman"/>
          <w:position w:val="2"/>
          <w:sz w:val="10"/>
        </w:rPr>
        <mc:AlternateContent>
          <mc:Choice Requires="wpg">
            <w:drawing>
              <wp:anchor distT="0" distB="0" distL="0" distR="0" simplePos="0" relativeHeight="251686912" behindDoc="0" locked="0" layoutInCell="1" allowOverlap="1">
                <wp:simplePos x="0" y="0"/>
                <wp:positionH relativeFrom="page">
                  <wp:posOffset>6016625</wp:posOffset>
                </wp:positionH>
                <wp:positionV relativeFrom="paragraph">
                  <wp:posOffset>-165735</wp:posOffset>
                </wp:positionV>
                <wp:extent cx="423545" cy="960755"/>
                <wp:effectExtent l="0" t="0" r="0" b="0"/>
                <wp:wrapNone/>
                <wp:docPr id="684" name="Group 684"/>
                <wp:cNvGraphicFramePr/>
                <a:graphic xmlns:a="http://schemas.openxmlformats.org/drawingml/2006/main">
                  <a:graphicData uri="http://schemas.microsoft.com/office/word/2010/wordprocessingGroup">
                    <wpg:wgp>
                      <wpg:cNvGrpSpPr/>
                      <wpg:grpSpPr>
                        <a:xfrm>
                          <a:off x="0" y="0"/>
                          <a:ext cx="423545" cy="960755"/>
                          <a:chOff x="0" y="0"/>
                          <a:chExt cx="423545" cy="960755"/>
                        </a:xfrm>
                      </wpg:grpSpPr>
                      <wps:wsp>
                        <wps:cNvPr id="685" name="Graphic 685"/>
                        <wps:cNvSpPr/>
                        <wps:spPr>
                          <a:xfrm>
                            <a:off x="2902" y="2902"/>
                            <a:ext cx="417830" cy="954405"/>
                          </a:xfrm>
                          <a:custGeom>
                            <a:avLst/>
                            <a:gdLst/>
                            <a:ahLst/>
                            <a:cxnLst/>
                            <a:rect l="l" t="t" r="r" b="b"/>
                            <a:pathLst>
                              <a:path w="417830" h="954405">
                                <a:moveTo>
                                  <a:pt x="11610" y="954359"/>
                                </a:moveTo>
                                <a:lnTo>
                                  <a:pt x="405654" y="954359"/>
                                </a:lnTo>
                                <a:lnTo>
                                  <a:pt x="413398" y="954359"/>
                                </a:lnTo>
                                <a:lnTo>
                                  <a:pt x="417264" y="950487"/>
                                </a:lnTo>
                                <a:lnTo>
                                  <a:pt x="417264" y="942748"/>
                                </a:lnTo>
                                <a:lnTo>
                                  <a:pt x="417264" y="11610"/>
                                </a:lnTo>
                                <a:lnTo>
                                  <a:pt x="417264" y="3872"/>
                                </a:lnTo>
                                <a:lnTo>
                                  <a:pt x="413398" y="0"/>
                                </a:lnTo>
                                <a:lnTo>
                                  <a:pt x="405654" y="0"/>
                                </a:lnTo>
                                <a:lnTo>
                                  <a:pt x="11610" y="0"/>
                                </a:lnTo>
                                <a:lnTo>
                                  <a:pt x="3872" y="0"/>
                                </a:lnTo>
                                <a:lnTo>
                                  <a:pt x="0" y="3872"/>
                                </a:lnTo>
                                <a:lnTo>
                                  <a:pt x="0" y="11610"/>
                                </a:lnTo>
                                <a:lnTo>
                                  <a:pt x="0" y="942748"/>
                                </a:lnTo>
                                <a:lnTo>
                                  <a:pt x="0" y="950487"/>
                                </a:lnTo>
                                <a:lnTo>
                                  <a:pt x="3872" y="954359"/>
                                </a:lnTo>
                                <a:lnTo>
                                  <a:pt x="11610" y="954359"/>
                                </a:lnTo>
                                <a:close/>
                              </a:path>
                            </a:pathLst>
                          </a:custGeom>
                          <a:ln w="5805">
                            <a:solidFill>
                              <a:srgbClr val="CCCCCC"/>
                            </a:solidFill>
                            <a:prstDash val="solid"/>
                          </a:ln>
                        </wps:spPr>
                        <wps:bodyPr wrap="square" lIns="0" tIns="0" rIns="0" bIns="0" rtlCol="0">
                          <a:noAutofit/>
                        </wps:bodyPr>
                      </wps:wsp>
                      <wps:wsp>
                        <wps:cNvPr id="686" name="Graphic 686"/>
                        <wps:cNvSpPr/>
                        <wps:spPr>
                          <a:xfrm>
                            <a:off x="26124" y="49891"/>
                            <a:ext cx="116205" cy="1270"/>
                          </a:xfrm>
                          <a:custGeom>
                            <a:avLst/>
                            <a:gdLst/>
                            <a:ahLst/>
                            <a:cxnLst/>
                            <a:rect l="l" t="t" r="r" b="b"/>
                            <a:pathLst>
                              <a:path w="116205">
                                <a:moveTo>
                                  <a:pt x="0" y="0"/>
                                </a:moveTo>
                                <a:lnTo>
                                  <a:pt x="116108" y="0"/>
                                </a:lnTo>
                              </a:path>
                            </a:pathLst>
                          </a:custGeom>
                          <a:ln w="8708">
                            <a:solidFill>
                              <a:srgbClr val="1F77B3"/>
                            </a:solidFill>
                            <a:prstDash val="lgDash"/>
                          </a:ln>
                        </wps:spPr>
                        <wps:bodyPr wrap="square" lIns="0" tIns="0" rIns="0" bIns="0" rtlCol="0">
                          <a:noAutofit/>
                        </wps:bodyPr>
                      </wps:wsp>
                      <wps:wsp>
                        <wps:cNvPr id="687" name="Graphic 687"/>
                        <wps:cNvSpPr/>
                        <wps:spPr>
                          <a:xfrm>
                            <a:off x="26124" y="135068"/>
                            <a:ext cx="116205" cy="1270"/>
                          </a:xfrm>
                          <a:custGeom>
                            <a:avLst/>
                            <a:gdLst/>
                            <a:ahLst/>
                            <a:cxnLst/>
                            <a:rect l="l" t="t" r="r" b="b"/>
                            <a:pathLst>
                              <a:path w="116205">
                                <a:moveTo>
                                  <a:pt x="0" y="0"/>
                                </a:moveTo>
                                <a:lnTo>
                                  <a:pt x="116108" y="0"/>
                                </a:lnTo>
                              </a:path>
                            </a:pathLst>
                          </a:custGeom>
                          <a:ln w="8708">
                            <a:solidFill>
                              <a:srgbClr val="FF7F0E"/>
                            </a:solidFill>
                            <a:prstDash val="lgDash"/>
                          </a:ln>
                        </wps:spPr>
                        <wps:bodyPr wrap="square" lIns="0" tIns="0" rIns="0" bIns="0" rtlCol="0">
                          <a:noAutofit/>
                        </wps:bodyPr>
                      </wps:wsp>
                      <wps:wsp>
                        <wps:cNvPr id="688" name="Graphic 688"/>
                        <wps:cNvSpPr/>
                        <wps:spPr>
                          <a:xfrm>
                            <a:off x="26124" y="220246"/>
                            <a:ext cx="116205" cy="1270"/>
                          </a:xfrm>
                          <a:custGeom>
                            <a:avLst/>
                            <a:gdLst/>
                            <a:ahLst/>
                            <a:cxnLst/>
                            <a:rect l="l" t="t" r="r" b="b"/>
                            <a:pathLst>
                              <a:path w="116205">
                                <a:moveTo>
                                  <a:pt x="0" y="0"/>
                                </a:moveTo>
                                <a:lnTo>
                                  <a:pt x="116108" y="0"/>
                                </a:lnTo>
                              </a:path>
                            </a:pathLst>
                          </a:custGeom>
                          <a:ln w="8708">
                            <a:solidFill>
                              <a:srgbClr val="2C9F2C"/>
                            </a:solidFill>
                            <a:prstDash val="lgDash"/>
                          </a:ln>
                        </wps:spPr>
                        <wps:bodyPr wrap="square" lIns="0" tIns="0" rIns="0" bIns="0" rtlCol="0">
                          <a:noAutofit/>
                        </wps:bodyPr>
                      </wps:wsp>
                      <wps:wsp>
                        <wps:cNvPr id="689" name="Graphic 689"/>
                        <wps:cNvSpPr/>
                        <wps:spPr>
                          <a:xfrm>
                            <a:off x="26124" y="305423"/>
                            <a:ext cx="116205" cy="1270"/>
                          </a:xfrm>
                          <a:custGeom>
                            <a:avLst/>
                            <a:gdLst/>
                            <a:ahLst/>
                            <a:cxnLst/>
                            <a:rect l="l" t="t" r="r" b="b"/>
                            <a:pathLst>
                              <a:path w="116205">
                                <a:moveTo>
                                  <a:pt x="0" y="0"/>
                                </a:moveTo>
                                <a:lnTo>
                                  <a:pt x="116108" y="0"/>
                                </a:lnTo>
                              </a:path>
                            </a:pathLst>
                          </a:custGeom>
                          <a:ln w="8708">
                            <a:solidFill>
                              <a:srgbClr val="D62728"/>
                            </a:solidFill>
                            <a:prstDash val="lgDash"/>
                          </a:ln>
                        </wps:spPr>
                        <wps:bodyPr wrap="square" lIns="0" tIns="0" rIns="0" bIns="0" rtlCol="0">
                          <a:noAutofit/>
                        </wps:bodyPr>
                      </wps:wsp>
                      <wps:wsp>
                        <wps:cNvPr id="690" name="Graphic 690"/>
                        <wps:cNvSpPr/>
                        <wps:spPr>
                          <a:xfrm>
                            <a:off x="26124" y="390594"/>
                            <a:ext cx="116205" cy="1270"/>
                          </a:xfrm>
                          <a:custGeom>
                            <a:avLst/>
                            <a:gdLst/>
                            <a:ahLst/>
                            <a:cxnLst/>
                            <a:rect l="l" t="t" r="r" b="b"/>
                            <a:pathLst>
                              <a:path w="116205">
                                <a:moveTo>
                                  <a:pt x="0" y="0"/>
                                </a:moveTo>
                                <a:lnTo>
                                  <a:pt x="116108" y="0"/>
                                </a:lnTo>
                              </a:path>
                            </a:pathLst>
                          </a:custGeom>
                          <a:ln w="8708">
                            <a:solidFill>
                              <a:srgbClr val="9367BC"/>
                            </a:solidFill>
                            <a:prstDash val="lgDash"/>
                          </a:ln>
                        </wps:spPr>
                        <wps:bodyPr wrap="square" lIns="0" tIns="0" rIns="0" bIns="0" rtlCol="0">
                          <a:noAutofit/>
                        </wps:bodyPr>
                      </wps:wsp>
                      <wps:wsp>
                        <wps:cNvPr id="691" name="Graphic 691"/>
                        <wps:cNvSpPr/>
                        <wps:spPr>
                          <a:xfrm>
                            <a:off x="26124" y="475771"/>
                            <a:ext cx="116205" cy="1270"/>
                          </a:xfrm>
                          <a:custGeom>
                            <a:avLst/>
                            <a:gdLst/>
                            <a:ahLst/>
                            <a:cxnLst/>
                            <a:rect l="l" t="t" r="r" b="b"/>
                            <a:pathLst>
                              <a:path w="116205">
                                <a:moveTo>
                                  <a:pt x="0" y="0"/>
                                </a:moveTo>
                                <a:lnTo>
                                  <a:pt x="116108" y="0"/>
                                </a:lnTo>
                              </a:path>
                            </a:pathLst>
                          </a:custGeom>
                          <a:ln w="8708">
                            <a:solidFill>
                              <a:srgbClr val="8B554A"/>
                            </a:solidFill>
                            <a:prstDash val="lgDash"/>
                          </a:ln>
                        </wps:spPr>
                        <wps:bodyPr wrap="square" lIns="0" tIns="0" rIns="0" bIns="0" rtlCol="0">
                          <a:noAutofit/>
                        </wps:bodyPr>
                      </wps:wsp>
                      <wps:wsp>
                        <wps:cNvPr id="692" name="Graphic 692"/>
                        <wps:cNvSpPr/>
                        <wps:spPr>
                          <a:xfrm>
                            <a:off x="26124" y="560949"/>
                            <a:ext cx="116205" cy="1270"/>
                          </a:xfrm>
                          <a:custGeom>
                            <a:avLst/>
                            <a:gdLst/>
                            <a:ahLst/>
                            <a:cxnLst/>
                            <a:rect l="l" t="t" r="r" b="b"/>
                            <a:pathLst>
                              <a:path w="116205">
                                <a:moveTo>
                                  <a:pt x="0" y="0"/>
                                </a:moveTo>
                                <a:lnTo>
                                  <a:pt x="116108" y="0"/>
                                </a:lnTo>
                              </a:path>
                            </a:pathLst>
                          </a:custGeom>
                          <a:ln w="8708">
                            <a:solidFill>
                              <a:srgbClr val="E377C2"/>
                            </a:solidFill>
                            <a:prstDash val="lgDash"/>
                          </a:ln>
                        </wps:spPr>
                        <wps:bodyPr wrap="square" lIns="0" tIns="0" rIns="0" bIns="0" rtlCol="0">
                          <a:noAutofit/>
                        </wps:bodyPr>
                      </wps:wsp>
                      <wps:wsp>
                        <wps:cNvPr id="693" name="Graphic 693"/>
                        <wps:cNvSpPr/>
                        <wps:spPr>
                          <a:xfrm>
                            <a:off x="26124" y="646126"/>
                            <a:ext cx="116205" cy="1270"/>
                          </a:xfrm>
                          <a:custGeom>
                            <a:avLst/>
                            <a:gdLst/>
                            <a:ahLst/>
                            <a:cxnLst/>
                            <a:rect l="l" t="t" r="r" b="b"/>
                            <a:pathLst>
                              <a:path w="116205">
                                <a:moveTo>
                                  <a:pt x="0" y="0"/>
                                </a:moveTo>
                                <a:lnTo>
                                  <a:pt x="116108" y="0"/>
                                </a:lnTo>
                              </a:path>
                            </a:pathLst>
                          </a:custGeom>
                          <a:ln w="8708">
                            <a:solidFill>
                              <a:srgbClr val="7F7F7F"/>
                            </a:solidFill>
                            <a:prstDash val="lgDash"/>
                          </a:ln>
                        </wps:spPr>
                        <wps:bodyPr wrap="square" lIns="0" tIns="0" rIns="0" bIns="0" rtlCol="0">
                          <a:noAutofit/>
                        </wps:bodyPr>
                      </wps:wsp>
                      <wps:wsp>
                        <wps:cNvPr id="694" name="Graphic 694"/>
                        <wps:cNvSpPr/>
                        <wps:spPr>
                          <a:xfrm>
                            <a:off x="26124" y="731303"/>
                            <a:ext cx="116205" cy="1270"/>
                          </a:xfrm>
                          <a:custGeom>
                            <a:avLst/>
                            <a:gdLst/>
                            <a:ahLst/>
                            <a:cxnLst/>
                            <a:rect l="l" t="t" r="r" b="b"/>
                            <a:pathLst>
                              <a:path w="116205">
                                <a:moveTo>
                                  <a:pt x="0" y="0"/>
                                </a:moveTo>
                                <a:lnTo>
                                  <a:pt x="116108" y="0"/>
                                </a:lnTo>
                              </a:path>
                            </a:pathLst>
                          </a:custGeom>
                          <a:ln w="8708">
                            <a:solidFill>
                              <a:srgbClr val="BBBC21"/>
                            </a:solidFill>
                            <a:prstDash val="lgDash"/>
                          </a:ln>
                        </wps:spPr>
                        <wps:bodyPr wrap="square" lIns="0" tIns="0" rIns="0" bIns="0" rtlCol="0">
                          <a:noAutofit/>
                        </wps:bodyPr>
                      </wps:wsp>
                      <wps:wsp>
                        <wps:cNvPr id="695" name="Graphic 695"/>
                        <wps:cNvSpPr/>
                        <wps:spPr>
                          <a:xfrm>
                            <a:off x="26124" y="816480"/>
                            <a:ext cx="116205" cy="1270"/>
                          </a:xfrm>
                          <a:custGeom>
                            <a:avLst/>
                            <a:gdLst/>
                            <a:ahLst/>
                            <a:cxnLst/>
                            <a:rect l="l" t="t" r="r" b="b"/>
                            <a:pathLst>
                              <a:path w="116205">
                                <a:moveTo>
                                  <a:pt x="0" y="0"/>
                                </a:moveTo>
                                <a:lnTo>
                                  <a:pt x="116108" y="0"/>
                                </a:lnTo>
                              </a:path>
                            </a:pathLst>
                          </a:custGeom>
                          <a:ln w="8708">
                            <a:solidFill>
                              <a:srgbClr val="16BDCF"/>
                            </a:solidFill>
                            <a:prstDash val="lgDash"/>
                          </a:ln>
                        </wps:spPr>
                        <wps:bodyPr wrap="square" lIns="0" tIns="0" rIns="0" bIns="0" rtlCol="0">
                          <a:noAutofit/>
                        </wps:bodyPr>
                      </wps:wsp>
                      <wps:wsp>
                        <wps:cNvPr id="696" name="Graphic 696"/>
                        <wps:cNvSpPr/>
                        <wps:spPr>
                          <a:xfrm>
                            <a:off x="26124" y="901657"/>
                            <a:ext cx="116205" cy="1270"/>
                          </a:xfrm>
                          <a:custGeom>
                            <a:avLst/>
                            <a:gdLst/>
                            <a:ahLst/>
                            <a:cxnLst/>
                            <a:rect l="l" t="t" r="r" b="b"/>
                            <a:pathLst>
                              <a:path w="116205">
                                <a:moveTo>
                                  <a:pt x="0" y="0"/>
                                </a:moveTo>
                                <a:lnTo>
                                  <a:pt x="116108" y="0"/>
                                </a:lnTo>
                              </a:path>
                            </a:pathLst>
                          </a:custGeom>
                          <a:ln w="8708">
                            <a:solidFill>
                              <a:srgbClr val="1F77B3"/>
                            </a:solidFill>
                            <a:prstDash val="lgDash"/>
                          </a:ln>
                        </wps:spPr>
                        <wps:bodyPr wrap="square" lIns="0" tIns="0" rIns="0" bIns="0" rtlCol="0">
                          <a:noAutofit/>
                        </wps:bodyPr>
                      </wps:wsp>
                      <wps:wsp>
                        <wps:cNvPr id="697" name="Textbox 697"/>
                        <wps:cNvSpPr txBox="1"/>
                        <wps:spPr>
                          <a:xfrm>
                            <a:off x="0" y="0"/>
                            <a:ext cx="423545" cy="960755"/>
                          </a:xfrm>
                          <a:prstGeom prst="rect">
                            <a:avLst/>
                          </a:prstGeom>
                        </wps:spPr>
                        <wps:txbx>
                          <w:txbxContent>
                            <w:p w14:paraId="57928039">
                              <w:pPr>
                                <w:spacing w:before="17"/>
                                <w:ind w:left="297" w:right="0" w:firstLine="0"/>
                                <w:jc w:val="left"/>
                                <w:rPr>
                                  <w:rFonts w:ascii="Times New Roman"/>
                                  <w:sz w:val="10"/>
                                </w:rPr>
                              </w:pPr>
                              <w:r>
                                <w:rPr>
                                  <w:rFonts w:ascii="Times New Roman"/>
                                  <w:w w:val="115"/>
                                  <w:sz w:val="10"/>
                                </w:rPr>
                                <w:t>-85</w:t>
                              </w:r>
                              <w:r>
                                <w:rPr>
                                  <w:rFonts w:ascii="Times New Roman"/>
                                  <w:spacing w:val="-4"/>
                                  <w:w w:val="115"/>
                                  <w:sz w:val="10"/>
                                </w:rPr>
                                <w:t xml:space="preserve"> </w:t>
                              </w:r>
                              <w:r>
                                <w:rPr>
                                  <w:rFonts w:ascii="Times New Roman"/>
                                  <w:spacing w:val="-5"/>
                                  <w:w w:val="115"/>
                                  <w:sz w:val="10"/>
                                </w:rPr>
                                <w:t>reg</w:t>
                              </w:r>
                            </w:p>
                            <w:p w14:paraId="7DB385C5">
                              <w:pPr>
                                <w:spacing w:before="19"/>
                                <w:ind w:left="297" w:right="0" w:firstLine="0"/>
                                <w:jc w:val="left"/>
                                <w:rPr>
                                  <w:rFonts w:ascii="Times New Roman"/>
                                  <w:sz w:val="10"/>
                                </w:rPr>
                              </w:pPr>
                              <w:r>
                                <w:rPr>
                                  <w:rFonts w:ascii="Times New Roman"/>
                                  <w:w w:val="115"/>
                                  <w:sz w:val="10"/>
                                </w:rPr>
                                <w:t>-86</w:t>
                              </w:r>
                              <w:r>
                                <w:rPr>
                                  <w:rFonts w:ascii="Times New Roman"/>
                                  <w:spacing w:val="-4"/>
                                  <w:w w:val="115"/>
                                  <w:sz w:val="10"/>
                                </w:rPr>
                                <w:t xml:space="preserve"> </w:t>
                              </w:r>
                              <w:r>
                                <w:rPr>
                                  <w:rFonts w:ascii="Times New Roman"/>
                                  <w:spacing w:val="-5"/>
                                  <w:w w:val="115"/>
                                  <w:sz w:val="10"/>
                                </w:rPr>
                                <w:t>reg</w:t>
                              </w:r>
                            </w:p>
                            <w:p w14:paraId="541BFF1D">
                              <w:pPr>
                                <w:spacing w:before="19"/>
                                <w:ind w:left="297" w:right="0" w:firstLine="0"/>
                                <w:jc w:val="left"/>
                                <w:rPr>
                                  <w:rFonts w:ascii="Times New Roman"/>
                                  <w:sz w:val="10"/>
                                </w:rPr>
                              </w:pPr>
                              <w:r>
                                <w:rPr>
                                  <w:rFonts w:ascii="Times New Roman"/>
                                  <w:w w:val="115"/>
                                  <w:sz w:val="10"/>
                                </w:rPr>
                                <w:t>-87</w:t>
                              </w:r>
                              <w:r>
                                <w:rPr>
                                  <w:rFonts w:ascii="Times New Roman"/>
                                  <w:spacing w:val="-4"/>
                                  <w:w w:val="115"/>
                                  <w:sz w:val="10"/>
                                </w:rPr>
                                <w:t xml:space="preserve"> </w:t>
                              </w:r>
                              <w:r>
                                <w:rPr>
                                  <w:rFonts w:ascii="Times New Roman"/>
                                  <w:spacing w:val="-5"/>
                                  <w:w w:val="115"/>
                                  <w:sz w:val="10"/>
                                </w:rPr>
                                <w:t>reg</w:t>
                              </w:r>
                            </w:p>
                            <w:p w14:paraId="4A2927DD">
                              <w:pPr>
                                <w:spacing w:before="19"/>
                                <w:ind w:left="297" w:right="0" w:firstLine="0"/>
                                <w:jc w:val="left"/>
                                <w:rPr>
                                  <w:rFonts w:ascii="Times New Roman"/>
                                  <w:sz w:val="10"/>
                                </w:rPr>
                              </w:pPr>
                              <w:r>
                                <w:rPr>
                                  <w:rFonts w:ascii="Times New Roman"/>
                                  <w:w w:val="115"/>
                                  <w:sz w:val="10"/>
                                </w:rPr>
                                <w:t>-88</w:t>
                              </w:r>
                              <w:r>
                                <w:rPr>
                                  <w:rFonts w:ascii="Times New Roman"/>
                                  <w:spacing w:val="-4"/>
                                  <w:w w:val="115"/>
                                  <w:sz w:val="10"/>
                                </w:rPr>
                                <w:t xml:space="preserve"> </w:t>
                              </w:r>
                              <w:r>
                                <w:rPr>
                                  <w:rFonts w:ascii="Times New Roman"/>
                                  <w:spacing w:val="-5"/>
                                  <w:w w:val="115"/>
                                  <w:sz w:val="10"/>
                                </w:rPr>
                                <w:t>reg</w:t>
                              </w:r>
                            </w:p>
                            <w:p w14:paraId="18EE8C92">
                              <w:pPr>
                                <w:spacing w:before="19"/>
                                <w:ind w:left="297" w:right="0" w:firstLine="0"/>
                                <w:jc w:val="left"/>
                                <w:rPr>
                                  <w:rFonts w:ascii="Times New Roman"/>
                                  <w:sz w:val="10"/>
                                </w:rPr>
                              </w:pPr>
                              <w:r>
                                <w:rPr>
                                  <w:rFonts w:ascii="Times New Roman"/>
                                  <w:w w:val="115"/>
                                  <w:sz w:val="10"/>
                                </w:rPr>
                                <w:t>-89</w:t>
                              </w:r>
                              <w:r>
                                <w:rPr>
                                  <w:rFonts w:ascii="Times New Roman"/>
                                  <w:spacing w:val="-4"/>
                                  <w:w w:val="115"/>
                                  <w:sz w:val="10"/>
                                </w:rPr>
                                <w:t xml:space="preserve"> </w:t>
                              </w:r>
                              <w:r>
                                <w:rPr>
                                  <w:rFonts w:ascii="Times New Roman"/>
                                  <w:spacing w:val="-5"/>
                                  <w:w w:val="115"/>
                                  <w:sz w:val="10"/>
                                </w:rPr>
                                <w:t>reg</w:t>
                              </w:r>
                            </w:p>
                            <w:p w14:paraId="0FFCAFA6">
                              <w:pPr>
                                <w:spacing w:before="20"/>
                                <w:ind w:left="297" w:right="0" w:firstLine="0"/>
                                <w:jc w:val="left"/>
                                <w:rPr>
                                  <w:rFonts w:ascii="Times New Roman"/>
                                  <w:sz w:val="10"/>
                                </w:rPr>
                              </w:pPr>
                              <w:r>
                                <w:rPr>
                                  <w:rFonts w:ascii="Times New Roman"/>
                                  <w:w w:val="115"/>
                                  <w:sz w:val="10"/>
                                </w:rPr>
                                <w:t>-90</w:t>
                              </w:r>
                              <w:r>
                                <w:rPr>
                                  <w:rFonts w:ascii="Times New Roman"/>
                                  <w:spacing w:val="-4"/>
                                  <w:w w:val="115"/>
                                  <w:sz w:val="10"/>
                                </w:rPr>
                                <w:t xml:space="preserve"> </w:t>
                              </w:r>
                              <w:r>
                                <w:rPr>
                                  <w:rFonts w:ascii="Times New Roman"/>
                                  <w:spacing w:val="-5"/>
                                  <w:w w:val="115"/>
                                  <w:sz w:val="10"/>
                                </w:rPr>
                                <w:t>reg</w:t>
                              </w:r>
                            </w:p>
                            <w:p w14:paraId="35DAD5E8">
                              <w:pPr>
                                <w:spacing w:before="19"/>
                                <w:ind w:left="297" w:right="0" w:firstLine="0"/>
                                <w:jc w:val="left"/>
                                <w:rPr>
                                  <w:rFonts w:ascii="Times New Roman"/>
                                  <w:sz w:val="10"/>
                                </w:rPr>
                              </w:pPr>
                              <w:r>
                                <w:rPr>
                                  <w:rFonts w:ascii="Times New Roman"/>
                                  <w:w w:val="115"/>
                                  <w:sz w:val="10"/>
                                </w:rPr>
                                <w:t>-91</w:t>
                              </w:r>
                              <w:r>
                                <w:rPr>
                                  <w:rFonts w:ascii="Times New Roman"/>
                                  <w:spacing w:val="-4"/>
                                  <w:w w:val="115"/>
                                  <w:sz w:val="10"/>
                                </w:rPr>
                                <w:t xml:space="preserve"> </w:t>
                              </w:r>
                              <w:r>
                                <w:rPr>
                                  <w:rFonts w:ascii="Times New Roman"/>
                                  <w:spacing w:val="-5"/>
                                  <w:w w:val="115"/>
                                  <w:sz w:val="10"/>
                                </w:rPr>
                                <w:t>reg</w:t>
                              </w:r>
                            </w:p>
                            <w:p w14:paraId="67E35D22">
                              <w:pPr>
                                <w:spacing w:before="19"/>
                                <w:ind w:left="297" w:right="0" w:firstLine="0"/>
                                <w:jc w:val="left"/>
                                <w:rPr>
                                  <w:rFonts w:ascii="Times New Roman"/>
                                  <w:sz w:val="10"/>
                                </w:rPr>
                              </w:pPr>
                              <w:r>
                                <w:rPr>
                                  <w:rFonts w:ascii="Times New Roman"/>
                                  <w:w w:val="115"/>
                                  <w:sz w:val="10"/>
                                </w:rPr>
                                <w:t>-92</w:t>
                              </w:r>
                              <w:r>
                                <w:rPr>
                                  <w:rFonts w:ascii="Times New Roman"/>
                                  <w:spacing w:val="-4"/>
                                  <w:w w:val="115"/>
                                  <w:sz w:val="10"/>
                                </w:rPr>
                                <w:t xml:space="preserve"> </w:t>
                              </w:r>
                              <w:r>
                                <w:rPr>
                                  <w:rFonts w:ascii="Times New Roman"/>
                                  <w:spacing w:val="-5"/>
                                  <w:w w:val="115"/>
                                  <w:sz w:val="10"/>
                                </w:rPr>
                                <w:t>reg</w:t>
                              </w:r>
                            </w:p>
                            <w:p w14:paraId="32E11028">
                              <w:pPr>
                                <w:spacing w:before="19"/>
                                <w:ind w:left="297" w:right="0" w:firstLine="0"/>
                                <w:jc w:val="left"/>
                                <w:rPr>
                                  <w:rFonts w:ascii="Times New Roman"/>
                                  <w:sz w:val="10"/>
                                </w:rPr>
                              </w:pPr>
                              <w:r>
                                <w:rPr>
                                  <w:rFonts w:ascii="Times New Roman"/>
                                  <w:w w:val="115"/>
                                  <w:sz w:val="10"/>
                                </w:rPr>
                                <w:t>-93</w:t>
                              </w:r>
                              <w:r>
                                <w:rPr>
                                  <w:rFonts w:ascii="Times New Roman"/>
                                  <w:spacing w:val="-4"/>
                                  <w:w w:val="115"/>
                                  <w:sz w:val="10"/>
                                </w:rPr>
                                <w:t xml:space="preserve"> </w:t>
                              </w:r>
                              <w:r>
                                <w:rPr>
                                  <w:rFonts w:ascii="Times New Roman"/>
                                  <w:spacing w:val="-5"/>
                                  <w:w w:val="115"/>
                                  <w:sz w:val="10"/>
                                </w:rPr>
                                <w:t>reg</w:t>
                              </w:r>
                            </w:p>
                            <w:p w14:paraId="1E3E8516">
                              <w:pPr>
                                <w:spacing w:before="19"/>
                                <w:ind w:left="297" w:right="0" w:firstLine="0"/>
                                <w:jc w:val="left"/>
                                <w:rPr>
                                  <w:rFonts w:ascii="Times New Roman"/>
                                  <w:sz w:val="10"/>
                                </w:rPr>
                              </w:pPr>
                              <w:r>
                                <w:rPr>
                                  <w:rFonts w:ascii="Times New Roman"/>
                                  <w:w w:val="115"/>
                                  <w:sz w:val="10"/>
                                </w:rPr>
                                <w:t>-94</w:t>
                              </w:r>
                              <w:r>
                                <w:rPr>
                                  <w:rFonts w:ascii="Times New Roman"/>
                                  <w:spacing w:val="-4"/>
                                  <w:w w:val="115"/>
                                  <w:sz w:val="10"/>
                                </w:rPr>
                                <w:t xml:space="preserve"> </w:t>
                              </w:r>
                              <w:r>
                                <w:rPr>
                                  <w:rFonts w:ascii="Times New Roman"/>
                                  <w:spacing w:val="-5"/>
                                  <w:w w:val="115"/>
                                  <w:sz w:val="10"/>
                                </w:rPr>
                                <w:t>reg</w:t>
                              </w:r>
                            </w:p>
                            <w:p w14:paraId="26EC739B">
                              <w:pPr>
                                <w:spacing w:before="19"/>
                                <w:ind w:left="297" w:right="0" w:firstLine="0"/>
                                <w:jc w:val="left"/>
                                <w:rPr>
                                  <w:rFonts w:ascii="Times New Roman"/>
                                  <w:sz w:val="10"/>
                                </w:rPr>
                              </w:pPr>
                              <w:r>
                                <w:rPr>
                                  <w:rFonts w:ascii="Times New Roman"/>
                                  <w:w w:val="115"/>
                                  <w:sz w:val="10"/>
                                </w:rPr>
                                <w:t>-95</w:t>
                              </w:r>
                              <w:r>
                                <w:rPr>
                                  <w:rFonts w:ascii="Times New Roman"/>
                                  <w:spacing w:val="-4"/>
                                  <w:w w:val="115"/>
                                  <w:sz w:val="10"/>
                                </w:rPr>
                                <w:t xml:space="preserve"> </w:t>
                              </w:r>
                              <w:r>
                                <w:rPr>
                                  <w:rFonts w:ascii="Times New Roman"/>
                                  <w:spacing w:val="-5"/>
                                  <w:w w:val="115"/>
                                  <w:sz w:val="10"/>
                                </w:rPr>
                                <w:t>reg</w:t>
                              </w:r>
                            </w:p>
                          </w:txbxContent>
                        </wps:txbx>
                        <wps:bodyPr wrap="square" lIns="0" tIns="0" rIns="0" bIns="0" rtlCol="0">
                          <a:noAutofit/>
                        </wps:bodyPr>
                      </wps:wsp>
                    </wpg:wgp>
                  </a:graphicData>
                </a:graphic>
              </wp:anchor>
            </w:drawing>
          </mc:Choice>
          <mc:Fallback>
            <w:pict>
              <v:group id="_x0000_s1026" o:spid="_x0000_s1026" o:spt="203" style="position:absolute;left:0pt;margin-left:473.75pt;margin-top:-13.05pt;height:75.65pt;width:33.35pt;mso-position-horizontal-relative:page;z-index:251686912;mso-width-relative:page;mso-height-relative:page;" coordsize="423545,960755" o:gfxdata="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">
                <o:lock v:ext="edit" aspectratio="f"/>
                <v:shape id="Graphic 685" o:spid="_x0000_s1026" o:spt="100" style="position:absolute;left:2902;top:2902;height:954405;width:417830;" filled="f" stroked="t" coordsize="417830,954405" o:gfxdata="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fEmV&#10;wAAAANwAAAAPAAAAAAAAAAEAIAAAACIAAABkcnMvZG93bnJldi54bWxQSwECFAAUAAAACACHTuJA&#10;My8FnjsAAAA5AAAAEAAAAAAAAAABACAAAAAPAQAAZHJzL3NoYXBleG1sLnhtbFBLBQYAAAAABgAG&#10;AFsBAAC5AwAAAAA=&#10;" path="m11610,954359l405654,954359,413398,954359,417264,950487,417264,942748,417264,11610,417264,3872,413398,0,405654,0,11610,0,3872,0,0,3872,0,11610,0,942748,0,950487,3872,954359,11610,954359xe">
                  <v:fill on="f" focussize="0,0"/>
                  <v:stroke weight="0.457086614173228pt" color="#CCCCCC" joinstyle="round"/>
                  <v:imagedata o:title=""/>
                  <o:lock v:ext="edit" aspectratio="f"/>
                  <v:textbox inset="0mm,0mm,0mm,0mm"/>
                </v:shape>
                <v:shape id="Graphic 686" o:spid="_x0000_s1026" o:spt="100" style="position:absolute;left:26124;top:49891;height:1270;width:116205;" filled="f" stroked="t" coordsize="116205,1" o:gfxdata="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IU1RdugAAANwA&#10;AAAPAAAAAAAAAAEAIAAAACIAAABkcnMvZG93bnJldi54bWxQSwECFAAUAAAACACHTuJAMy8FnjsA&#10;AAA5AAAAEAAAAAAAAAABACAAAAAJAQAAZHJzL3NoYXBleG1sLnhtbFBLBQYAAAAABgAGAFsBAACz&#10;AwAAAAA=&#10;" path="m0,0l116108,0e">
                  <v:fill on="f" focussize="0,0"/>
                  <v:stroke weight="0.685669291338583pt" color="#1F77B3" joinstyle="round" dashstyle="longDash"/>
                  <v:imagedata o:title=""/>
                  <o:lock v:ext="edit" aspectratio="f"/>
                  <v:textbox inset="0mm,0mm,0mm,0mm"/>
                </v:shape>
                <v:shape id="Graphic 687" o:spid="_x0000_s1026" o:spt="100" style="position:absolute;left:26124;top:135068;height:1270;width:116205;" filled="f" stroked="t" coordsize="116205,1" o:gfxdata="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Mwmo6/&#10;AAAA3AAAAA8AAAAAAAAAAQAgAAAAIgAAAGRycy9kb3ducmV2LnhtbFBLAQIUABQAAAAIAIdO4kAz&#10;LwWeOwAAADkAAAAQAAAAAAAAAAEAIAAAAA4BAABkcnMvc2hhcGV4bWwueG1sUEsFBgAAAAAGAAYA&#10;WwEAALgDAAAAAA==&#10;" path="m0,0l116108,0e">
                  <v:fill on="f" focussize="0,0"/>
                  <v:stroke weight="0.685669291338583pt" color="#FF7F0E" joinstyle="round" dashstyle="longDash"/>
                  <v:imagedata o:title=""/>
                  <o:lock v:ext="edit" aspectratio="f"/>
                  <v:textbox inset="0mm,0mm,0mm,0mm"/>
                </v:shape>
                <v:shape id="Graphic 688" o:spid="_x0000_s1026" o:spt="100" style="position:absolute;left:26124;top:220246;height:1270;width:116205;" filled="f" stroked="t" coordsize="116205,1" o:gfxdata="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cy7ugAAANwA&#10;AAAPAAAAAAAAAAEAIAAAACIAAABkcnMvZG93bnJldi54bWxQSwECFAAUAAAACACHTuJAMy8FnjsA&#10;AAA5AAAAEAAAAAAAAAABACAAAAAJAQAAZHJzL3NoYXBleG1sLnhtbFBLBQYAAAAABgAGAFsBAACz&#10;AwAAAAA=&#10;" path="m0,0l116108,0e">
                  <v:fill on="f" focussize="0,0"/>
                  <v:stroke weight="0.685669291338583pt" color="#2C9F2C" joinstyle="round" dashstyle="longDash"/>
                  <v:imagedata o:title=""/>
                  <o:lock v:ext="edit" aspectratio="f"/>
                  <v:textbox inset="0mm,0mm,0mm,0mm"/>
                </v:shape>
                <v:shape id="Graphic 689" o:spid="_x0000_s1026" o:spt="100" style="position:absolute;left:26124;top:305423;height:1270;width:116205;" filled="f" stroked="t" coordsize="116205,1" o:gfxdata="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Ltaib4A&#10;AADcAAAADwAAAAAAAAABACAAAAAiAAAAZHJzL2Rvd25yZXYueG1sUEsBAhQAFAAAAAgAh07iQDMv&#10;BZ47AAAAOQAAABAAAAAAAAAAAQAgAAAADQEAAGRycy9zaGFwZXhtbC54bWxQSwUGAAAAAAYABgBb&#10;AQAAtwMAAAAA&#10;" path="m0,0l116108,0e">
                  <v:fill on="f" focussize="0,0"/>
                  <v:stroke weight="0.685669291338583pt" color="#D62728" joinstyle="round" dashstyle="longDash"/>
                  <v:imagedata o:title=""/>
                  <o:lock v:ext="edit" aspectratio="f"/>
                  <v:textbox inset="0mm,0mm,0mm,0mm"/>
                </v:shape>
                <v:shape id="Graphic 690" o:spid="_x0000_s1026" o:spt="100" style="position:absolute;left:26124;top:390594;height:1270;width:116205;" filled="f" stroked="t" coordsize="116205,1" o:gfxdata="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bYZzvQAA&#10;ANwAAAAPAAAAAAAAAAEAIAAAACIAAABkcnMvZG93bnJldi54bWxQSwECFAAUAAAACACHTuJAMy8F&#10;njsAAAA5AAAAEAAAAAAAAAABACAAAAAMAQAAZHJzL3NoYXBleG1sLnhtbFBLBQYAAAAABgAGAFsB&#10;AAC2AwAAAAA=&#10;" path="m0,0l116108,0e">
                  <v:fill on="f" focussize="0,0"/>
                  <v:stroke weight="0.685669291338583pt" color="#9367BC" joinstyle="round" dashstyle="longDash"/>
                  <v:imagedata o:title=""/>
                  <o:lock v:ext="edit" aspectratio="f"/>
                  <v:textbox inset="0mm,0mm,0mm,0mm"/>
                </v:shape>
                <v:shape id="Graphic 691" o:spid="_x0000_s1026" o:spt="100" style="position:absolute;left:26124;top:475771;height:1270;width:116205;" filled="f" stroked="t" coordsize="116205,1" o:gfxdata="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7Msm+8AAAA&#10;3AAAAA8AAAAAAAAAAQAgAAAAIgAAAGRycy9kb3ducmV2LnhtbFBLAQIUABQAAAAIAIdO4kAzLwWe&#10;OwAAADkAAAAQAAAAAAAAAAEAIAAAAAsBAABkcnMvc2hhcGV4bWwueG1sUEsFBgAAAAAGAAYAWwEA&#10;ALUDAAAAAA==&#10;" path="m0,0l116108,0e">
                  <v:fill on="f" focussize="0,0"/>
                  <v:stroke weight="0.685669291338583pt" color="#8B554A" joinstyle="round" dashstyle="longDash"/>
                  <v:imagedata o:title=""/>
                  <o:lock v:ext="edit" aspectratio="f"/>
                  <v:textbox inset="0mm,0mm,0mm,0mm"/>
                </v:shape>
                <v:shape id="Graphic 692" o:spid="_x0000_s1026" o:spt="100" style="position:absolute;left:26124;top:560949;height:1270;width:116205;" filled="f" stroked="t" coordsize="116205,1" o:gfxdata="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l1rdO/&#10;AAAA3AAAAA8AAAAAAAAAAQAgAAAAIgAAAGRycy9kb3ducmV2LnhtbFBLAQIUABQAAAAIAIdO4kAz&#10;LwWeOwAAADkAAAAQAAAAAAAAAAEAIAAAAA4BAABkcnMvc2hhcGV4bWwueG1sUEsFBgAAAAAGAAYA&#10;WwEAALgDAAAAAA==&#10;" path="m0,0l116108,0e">
                  <v:fill on="f" focussize="0,0"/>
                  <v:stroke weight="0.685669291338583pt" color="#E377C2" joinstyle="round" dashstyle="longDash"/>
                  <v:imagedata o:title=""/>
                  <o:lock v:ext="edit" aspectratio="f"/>
                  <v:textbox inset="0mm,0mm,0mm,0mm"/>
                </v:shape>
                <v:shape id="Graphic 693" o:spid="_x0000_s1026" o:spt="100" style="position:absolute;left:26124;top:646126;height:1270;width:116205;" filled="f" stroked="t" coordsize="116205,1" o:gfxdata="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nZvvQAA&#10;ANwAAAAPAAAAAAAAAAEAIAAAACIAAABkcnMvZG93bnJldi54bWxQSwECFAAUAAAACACHTuJAMy8F&#10;njsAAAA5AAAAEAAAAAAAAAABACAAAAAMAQAAZHJzL3NoYXBleG1sLnhtbFBLBQYAAAAABgAGAFsB&#10;AAC2AwAAAAA=&#10;" path="m0,0l116108,0e">
                  <v:fill on="f" focussize="0,0"/>
                  <v:stroke weight="0.685669291338583pt" color="#7F7F7F" joinstyle="round" dashstyle="longDash"/>
                  <v:imagedata o:title=""/>
                  <o:lock v:ext="edit" aspectratio="f"/>
                  <v:textbox inset="0mm,0mm,0mm,0mm"/>
                </v:shape>
                <v:shape id="Graphic 694" o:spid="_x0000_s1026" o:spt="100" style="position:absolute;left:26124;top:731303;height:1270;width:116205;" filled="f" stroked="t" coordsize="116205,1" o:gfxdata="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3zOmW/&#10;AAAA3AAAAA8AAAAAAAAAAQAgAAAAIgAAAGRycy9kb3ducmV2LnhtbFBLAQIUABQAAAAIAIdO4kAz&#10;LwWeOwAAADkAAAAQAAAAAAAAAAEAIAAAAA4BAABkcnMvc2hhcGV4bWwueG1sUEsFBgAAAAAGAAYA&#10;WwEAALgDAAAAAA==&#10;" path="m0,0l116108,0e">
                  <v:fill on="f" focussize="0,0"/>
                  <v:stroke weight="0.685669291338583pt" color="#BBBC21" joinstyle="round" dashstyle="longDash"/>
                  <v:imagedata o:title=""/>
                  <o:lock v:ext="edit" aspectratio="f"/>
                  <v:textbox inset="0mm,0mm,0mm,0mm"/>
                </v:shape>
                <v:shape id="Graphic 695" o:spid="_x0000_s1026" o:spt="100" style="position:absolute;left:26124;top:816480;height:1270;width:116205;" filled="f" stroked="t" coordsize="116205,1" o:gfxdata="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9pFZe/&#10;AAAA3AAAAA8AAAAAAAAAAQAgAAAAIgAAAGRycy9kb3ducmV2LnhtbFBLAQIUABQAAAAIAIdO4kAz&#10;LwWeOwAAADkAAAAQAAAAAAAAAAEAIAAAAA4BAABkcnMvc2hhcGV4bWwueG1sUEsFBgAAAAAGAAYA&#10;WwEAALgDAAAAAA==&#10;" path="m0,0l116108,0e">
                  <v:fill on="f" focussize="0,0"/>
                  <v:stroke weight="0.685669291338583pt" color="#16BDCF" joinstyle="round" dashstyle="longDash"/>
                  <v:imagedata o:title=""/>
                  <o:lock v:ext="edit" aspectratio="f"/>
                  <v:textbox inset="0mm,0mm,0mm,0mm"/>
                </v:shape>
                <v:shape id="Graphic 696" o:spid="_x0000_s1026" o:spt="100" style="position:absolute;left:26124;top:901657;height:1270;width:116205;" filled="f" stroked="t" coordsize="116205,1" o:gfxdata="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isKAugAAANwA&#10;AAAPAAAAAAAAAAEAIAAAACIAAABkcnMvZG93bnJldi54bWxQSwECFAAUAAAACACHTuJAMy8FnjsA&#10;AAA5AAAAEAAAAAAAAAABACAAAAAJAQAAZHJzL3NoYXBleG1sLnhtbFBLBQYAAAAABgAGAFsBAACz&#10;AwAAAAA=&#10;" path="m0,0l116108,0e">
                  <v:fill on="f" focussize="0,0"/>
                  <v:stroke weight="0.685669291338583pt" color="#1F77B3" joinstyle="round" dashstyle="longDash"/>
                  <v:imagedata o:title=""/>
                  <o:lock v:ext="edit" aspectratio="f"/>
                  <v:textbox inset="0mm,0mm,0mm,0mm"/>
                </v:shape>
                <v:shape id="Textbox 697" o:spid="_x0000_s1026" o:spt="202" type="#_x0000_t202" style="position:absolute;left:0;top:0;height:960755;width:423545;" filled="f" stroked="f" coordsize="21600,21600" o:gfxdata="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DJlv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7928039">
                        <w:pPr>
                          <w:spacing w:before="17"/>
                          <w:ind w:left="297" w:right="0" w:firstLine="0"/>
                          <w:jc w:val="left"/>
                          <w:rPr>
                            <w:rFonts w:ascii="Times New Roman"/>
                            <w:sz w:val="10"/>
                          </w:rPr>
                        </w:pPr>
                        <w:r>
                          <w:rPr>
                            <w:rFonts w:ascii="Times New Roman"/>
                            <w:w w:val="115"/>
                            <w:sz w:val="10"/>
                          </w:rPr>
                          <w:t>-85</w:t>
                        </w:r>
                        <w:r>
                          <w:rPr>
                            <w:rFonts w:ascii="Times New Roman"/>
                            <w:spacing w:val="-4"/>
                            <w:w w:val="115"/>
                            <w:sz w:val="10"/>
                          </w:rPr>
                          <w:t xml:space="preserve"> </w:t>
                        </w:r>
                        <w:r>
                          <w:rPr>
                            <w:rFonts w:ascii="Times New Roman"/>
                            <w:spacing w:val="-5"/>
                            <w:w w:val="115"/>
                            <w:sz w:val="10"/>
                          </w:rPr>
                          <w:t>reg</w:t>
                        </w:r>
                      </w:p>
                      <w:p w14:paraId="7DB385C5">
                        <w:pPr>
                          <w:spacing w:before="19"/>
                          <w:ind w:left="297" w:right="0" w:firstLine="0"/>
                          <w:jc w:val="left"/>
                          <w:rPr>
                            <w:rFonts w:ascii="Times New Roman"/>
                            <w:sz w:val="10"/>
                          </w:rPr>
                        </w:pPr>
                        <w:r>
                          <w:rPr>
                            <w:rFonts w:ascii="Times New Roman"/>
                            <w:w w:val="115"/>
                            <w:sz w:val="10"/>
                          </w:rPr>
                          <w:t>-86</w:t>
                        </w:r>
                        <w:r>
                          <w:rPr>
                            <w:rFonts w:ascii="Times New Roman"/>
                            <w:spacing w:val="-4"/>
                            <w:w w:val="115"/>
                            <w:sz w:val="10"/>
                          </w:rPr>
                          <w:t xml:space="preserve"> </w:t>
                        </w:r>
                        <w:r>
                          <w:rPr>
                            <w:rFonts w:ascii="Times New Roman"/>
                            <w:spacing w:val="-5"/>
                            <w:w w:val="115"/>
                            <w:sz w:val="10"/>
                          </w:rPr>
                          <w:t>reg</w:t>
                        </w:r>
                      </w:p>
                      <w:p w14:paraId="541BFF1D">
                        <w:pPr>
                          <w:spacing w:before="19"/>
                          <w:ind w:left="297" w:right="0" w:firstLine="0"/>
                          <w:jc w:val="left"/>
                          <w:rPr>
                            <w:rFonts w:ascii="Times New Roman"/>
                            <w:sz w:val="10"/>
                          </w:rPr>
                        </w:pPr>
                        <w:r>
                          <w:rPr>
                            <w:rFonts w:ascii="Times New Roman"/>
                            <w:w w:val="115"/>
                            <w:sz w:val="10"/>
                          </w:rPr>
                          <w:t>-87</w:t>
                        </w:r>
                        <w:r>
                          <w:rPr>
                            <w:rFonts w:ascii="Times New Roman"/>
                            <w:spacing w:val="-4"/>
                            <w:w w:val="115"/>
                            <w:sz w:val="10"/>
                          </w:rPr>
                          <w:t xml:space="preserve"> </w:t>
                        </w:r>
                        <w:r>
                          <w:rPr>
                            <w:rFonts w:ascii="Times New Roman"/>
                            <w:spacing w:val="-5"/>
                            <w:w w:val="115"/>
                            <w:sz w:val="10"/>
                          </w:rPr>
                          <w:t>reg</w:t>
                        </w:r>
                      </w:p>
                      <w:p w14:paraId="4A2927DD">
                        <w:pPr>
                          <w:spacing w:before="19"/>
                          <w:ind w:left="297" w:right="0" w:firstLine="0"/>
                          <w:jc w:val="left"/>
                          <w:rPr>
                            <w:rFonts w:ascii="Times New Roman"/>
                            <w:sz w:val="10"/>
                          </w:rPr>
                        </w:pPr>
                        <w:r>
                          <w:rPr>
                            <w:rFonts w:ascii="Times New Roman"/>
                            <w:w w:val="115"/>
                            <w:sz w:val="10"/>
                          </w:rPr>
                          <w:t>-88</w:t>
                        </w:r>
                        <w:r>
                          <w:rPr>
                            <w:rFonts w:ascii="Times New Roman"/>
                            <w:spacing w:val="-4"/>
                            <w:w w:val="115"/>
                            <w:sz w:val="10"/>
                          </w:rPr>
                          <w:t xml:space="preserve"> </w:t>
                        </w:r>
                        <w:r>
                          <w:rPr>
                            <w:rFonts w:ascii="Times New Roman"/>
                            <w:spacing w:val="-5"/>
                            <w:w w:val="115"/>
                            <w:sz w:val="10"/>
                          </w:rPr>
                          <w:t>reg</w:t>
                        </w:r>
                      </w:p>
                      <w:p w14:paraId="18EE8C92">
                        <w:pPr>
                          <w:spacing w:before="19"/>
                          <w:ind w:left="297" w:right="0" w:firstLine="0"/>
                          <w:jc w:val="left"/>
                          <w:rPr>
                            <w:rFonts w:ascii="Times New Roman"/>
                            <w:sz w:val="10"/>
                          </w:rPr>
                        </w:pPr>
                        <w:r>
                          <w:rPr>
                            <w:rFonts w:ascii="Times New Roman"/>
                            <w:w w:val="115"/>
                            <w:sz w:val="10"/>
                          </w:rPr>
                          <w:t>-89</w:t>
                        </w:r>
                        <w:r>
                          <w:rPr>
                            <w:rFonts w:ascii="Times New Roman"/>
                            <w:spacing w:val="-4"/>
                            <w:w w:val="115"/>
                            <w:sz w:val="10"/>
                          </w:rPr>
                          <w:t xml:space="preserve"> </w:t>
                        </w:r>
                        <w:r>
                          <w:rPr>
                            <w:rFonts w:ascii="Times New Roman"/>
                            <w:spacing w:val="-5"/>
                            <w:w w:val="115"/>
                            <w:sz w:val="10"/>
                          </w:rPr>
                          <w:t>reg</w:t>
                        </w:r>
                      </w:p>
                      <w:p w14:paraId="0FFCAFA6">
                        <w:pPr>
                          <w:spacing w:before="20"/>
                          <w:ind w:left="297" w:right="0" w:firstLine="0"/>
                          <w:jc w:val="left"/>
                          <w:rPr>
                            <w:rFonts w:ascii="Times New Roman"/>
                            <w:sz w:val="10"/>
                          </w:rPr>
                        </w:pPr>
                        <w:r>
                          <w:rPr>
                            <w:rFonts w:ascii="Times New Roman"/>
                            <w:w w:val="115"/>
                            <w:sz w:val="10"/>
                          </w:rPr>
                          <w:t>-90</w:t>
                        </w:r>
                        <w:r>
                          <w:rPr>
                            <w:rFonts w:ascii="Times New Roman"/>
                            <w:spacing w:val="-4"/>
                            <w:w w:val="115"/>
                            <w:sz w:val="10"/>
                          </w:rPr>
                          <w:t xml:space="preserve"> </w:t>
                        </w:r>
                        <w:r>
                          <w:rPr>
                            <w:rFonts w:ascii="Times New Roman"/>
                            <w:spacing w:val="-5"/>
                            <w:w w:val="115"/>
                            <w:sz w:val="10"/>
                          </w:rPr>
                          <w:t>reg</w:t>
                        </w:r>
                      </w:p>
                      <w:p w14:paraId="35DAD5E8">
                        <w:pPr>
                          <w:spacing w:before="19"/>
                          <w:ind w:left="297" w:right="0" w:firstLine="0"/>
                          <w:jc w:val="left"/>
                          <w:rPr>
                            <w:rFonts w:ascii="Times New Roman"/>
                            <w:sz w:val="10"/>
                          </w:rPr>
                        </w:pPr>
                        <w:r>
                          <w:rPr>
                            <w:rFonts w:ascii="Times New Roman"/>
                            <w:w w:val="115"/>
                            <w:sz w:val="10"/>
                          </w:rPr>
                          <w:t>-91</w:t>
                        </w:r>
                        <w:r>
                          <w:rPr>
                            <w:rFonts w:ascii="Times New Roman"/>
                            <w:spacing w:val="-4"/>
                            <w:w w:val="115"/>
                            <w:sz w:val="10"/>
                          </w:rPr>
                          <w:t xml:space="preserve"> </w:t>
                        </w:r>
                        <w:r>
                          <w:rPr>
                            <w:rFonts w:ascii="Times New Roman"/>
                            <w:spacing w:val="-5"/>
                            <w:w w:val="115"/>
                            <w:sz w:val="10"/>
                          </w:rPr>
                          <w:t>reg</w:t>
                        </w:r>
                      </w:p>
                      <w:p w14:paraId="67E35D22">
                        <w:pPr>
                          <w:spacing w:before="19"/>
                          <w:ind w:left="297" w:right="0" w:firstLine="0"/>
                          <w:jc w:val="left"/>
                          <w:rPr>
                            <w:rFonts w:ascii="Times New Roman"/>
                            <w:sz w:val="10"/>
                          </w:rPr>
                        </w:pPr>
                        <w:r>
                          <w:rPr>
                            <w:rFonts w:ascii="Times New Roman"/>
                            <w:w w:val="115"/>
                            <w:sz w:val="10"/>
                          </w:rPr>
                          <w:t>-92</w:t>
                        </w:r>
                        <w:r>
                          <w:rPr>
                            <w:rFonts w:ascii="Times New Roman"/>
                            <w:spacing w:val="-4"/>
                            <w:w w:val="115"/>
                            <w:sz w:val="10"/>
                          </w:rPr>
                          <w:t xml:space="preserve"> </w:t>
                        </w:r>
                        <w:r>
                          <w:rPr>
                            <w:rFonts w:ascii="Times New Roman"/>
                            <w:spacing w:val="-5"/>
                            <w:w w:val="115"/>
                            <w:sz w:val="10"/>
                          </w:rPr>
                          <w:t>reg</w:t>
                        </w:r>
                      </w:p>
                      <w:p w14:paraId="32E11028">
                        <w:pPr>
                          <w:spacing w:before="19"/>
                          <w:ind w:left="297" w:right="0" w:firstLine="0"/>
                          <w:jc w:val="left"/>
                          <w:rPr>
                            <w:rFonts w:ascii="Times New Roman"/>
                            <w:sz w:val="10"/>
                          </w:rPr>
                        </w:pPr>
                        <w:r>
                          <w:rPr>
                            <w:rFonts w:ascii="Times New Roman"/>
                            <w:w w:val="115"/>
                            <w:sz w:val="10"/>
                          </w:rPr>
                          <w:t>-93</w:t>
                        </w:r>
                        <w:r>
                          <w:rPr>
                            <w:rFonts w:ascii="Times New Roman"/>
                            <w:spacing w:val="-4"/>
                            <w:w w:val="115"/>
                            <w:sz w:val="10"/>
                          </w:rPr>
                          <w:t xml:space="preserve"> </w:t>
                        </w:r>
                        <w:r>
                          <w:rPr>
                            <w:rFonts w:ascii="Times New Roman"/>
                            <w:spacing w:val="-5"/>
                            <w:w w:val="115"/>
                            <w:sz w:val="10"/>
                          </w:rPr>
                          <w:t>reg</w:t>
                        </w:r>
                      </w:p>
                      <w:p w14:paraId="1E3E8516">
                        <w:pPr>
                          <w:spacing w:before="19"/>
                          <w:ind w:left="297" w:right="0" w:firstLine="0"/>
                          <w:jc w:val="left"/>
                          <w:rPr>
                            <w:rFonts w:ascii="Times New Roman"/>
                            <w:sz w:val="10"/>
                          </w:rPr>
                        </w:pPr>
                        <w:r>
                          <w:rPr>
                            <w:rFonts w:ascii="Times New Roman"/>
                            <w:w w:val="115"/>
                            <w:sz w:val="10"/>
                          </w:rPr>
                          <w:t>-94</w:t>
                        </w:r>
                        <w:r>
                          <w:rPr>
                            <w:rFonts w:ascii="Times New Roman"/>
                            <w:spacing w:val="-4"/>
                            <w:w w:val="115"/>
                            <w:sz w:val="10"/>
                          </w:rPr>
                          <w:t xml:space="preserve"> </w:t>
                        </w:r>
                        <w:r>
                          <w:rPr>
                            <w:rFonts w:ascii="Times New Roman"/>
                            <w:spacing w:val="-5"/>
                            <w:w w:val="115"/>
                            <w:sz w:val="10"/>
                          </w:rPr>
                          <w:t>reg</w:t>
                        </w:r>
                      </w:p>
                      <w:p w14:paraId="26EC739B">
                        <w:pPr>
                          <w:spacing w:before="19"/>
                          <w:ind w:left="297" w:right="0" w:firstLine="0"/>
                          <w:jc w:val="left"/>
                          <w:rPr>
                            <w:rFonts w:ascii="Times New Roman"/>
                            <w:sz w:val="10"/>
                          </w:rPr>
                        </w:pPr>
                        <w:r>
                          <w:rPr>
                            <w:rFonts w:ascii="Times New Roman"/>
                            <w:w w:val="115"/>
                            <w:sz w:val="10"/>
                          </w:rPr>
                          <w:t>-95</w:t>
                        </w:r>
                        <w:r>
                          <w:rPr>
                            <w:rFonts w:ascii="Times New Roman"/>
                            <w:spacing w:val="-4"/>
                            <w:w w:val="115"/>
                            <w:sz w:val="10"/>
                          </w:rPr>
                          <w:t xml:space="preserve"> </w:t>
                        </w:r>
                        <w:r>
                          <w:rPr>
                            <w:rFonts w:ascii="Times New Roman"/>
                            <w:spacing w:val="-5"/>
                            <w:w w:val="115"/>
                            <w:sz w:val="10"/>
                          </w:rPr>
                          <w:t>reg</w:t>
                        </w:r>
                      </w:p>
                    </w:txbxContent>
                  </v:textbox>
                </v:shape>
              </v:group>
            </w:pict>
          </mc:Fallback>
        </mc:AlternateContent>
      </w:r>
      <w:r>
        <w:rPr>
          <w:rFonts w:ascii="Times New Roman"/>
          <w:spacing w:val="-4"/>
          <w:w w:val="115"/>
          <w:sz w:val="10"/>
        </w:rPr>
        <w:t>0.75</w:t>
      </w:r>
      <w:r>
        <w:rPr>
          <w:rFonts w:ascii="Times New Roman"/>
          <w:sz w:val="10"/>
        </w:rPr>
        <w:tab/>
      </w:r>
      <w:r>
        <w:rPr>
          <w:rFonts w:ascii="Times New Roman"/>
          <w:spacing w:val="-4"/>
          <w:w w:val="115"/>
          <w:position w:val="2"/>
          <w:sz w:val="10"/>
        </w:rPr>
        <w:t>0.75</w:t>
      </w:r>
    </w:p>
    <w:p w14:paraId="70F383E0">
      <w:pPr>
        <w:pStyle w:val="9"/>
        <w:rPr>
          <w:rFonts w:ascii="Times New Roman"/>
          <w:sz w:val="2"/>
        </w:rPr>
      </w:pPr>
    </w:p>
    <w:p w14:paraId="1795570D">
      <w:pPr>
        <w:pStyle w:val="9"/>
        <w:rPr>
          <w:rFonts w:ascii="Times New Roman"/>
          <w:sz w:val="2"/>
        </w:rPr>
      </w:pPr>
    </w:p>
    <w:p w14:paraId="311FEC86">
      <w:pPr>
        <w:pStyle w:val="9"/>
        <w:rPr>
          <w:rFonts w:ascii="Times New Roman"/>
          <w:sz w:val="2"/>
        </w:rPr>
      </w:pPr>
    </w:p>
    <w:p w14:paraId="52357C8B">
      <w:pPr>
        <w:pStyle w:val="9"/>
        <w:rPr>
          <w:rFonts w:ascii="Times New Roman"/>
          <w:sz w:val="2"/>
        </w:rPr>
      </w:pPr>
    </w:p>
    <w:p w14:paraId="3BFD3683">
      <w:pPr>
        <w:pStyle w:val="9"/>
        <w:rPr>
          <w:rFonts w:ascii="Times New Roman"/>
          <w:sz w:val="2"/>
        </w:rPr>
      </w:pPr>
    </w:p>
    <w:p w14:paraId="6DA025EC">
      <w:pPr>
        <w:pStyle w:val="9"/>
        <w:rPr>
          <w:rFonts w:ascii="Times New Roman"/>
          <w:sz w:val="2"/>
        </w:rPr>
      </w:pPr>
    </w:p>
    <w:p w14:paraId="06B6DDFC">
      <w:pPr>
        <w:pStyle w:val="9"/>
        <w:rPr>
          <w:rFonts w:ascii="Times New Roman"/>
          <w:sz w:val="2"/>
        </w:rPr>
      </w:pPr>
    </w:p>
    <w:p w14:paraId="661EE3C4">
      <w:pPr>
        <w:pStyle w:val="9"/>
        <w:rPr>
          <w:rFonts w:ascii="Times New Roman"/>
          <w:sz w:val="2"/>
        </w:rPr>
      </w:pPr>
    </w:p>
    <w:p w14:paraId="4F123EB4">
      <w:pPr>
        <w:tabs>
          <w:tab w:val="left" w:pos="4781"/>
        </w:tabs>
        <w:spacing w:before="0"/>
        <w:ind w:left="443" w:right="0" w:firstLine="0"/>
        <w:jc w:val="left"/>
        <w:rPr>
          <w:rFonts w:ascii="Times New Roman"/>
          <w:position w:val="1"/>
          <w:sz w:val="10"/>
        </w:rPr>
      </w:pPr>
      <w:r>
        <w:rPr>
          <w:rFonts w:ascii="Times New Roman"/>
          <w:spacing w:val="-4"/>
          <w:w w:val="115"/>
          <w:sz w:val="10"/>
        </w:rPr>
        <w:t>0.50</w:t>
      </w:r>
      <w:r>
        <w:rPr>
          <w:rFonts w:ascii="Times New Roman"/>
          <w:sz w:val="10"/>
        </w:rPr>
        <w:tab/>
      </w:r>
      <w:r>
        <w:rPr>
          <w:rFonts w:ascii="Times New Roman"/>
          <w:spacing w:val="-4"/>
          <w:w w:val="115"/>
          <w:position w:val="1"/>
          <w:sz w:val="10"/>
        </w:rPr>
        <w:t>0.50</w:t>
      </w:r>
    </w:p>
    <w:p w14:paraId="4D9429B9">
      <w:pPr>
        <w:pStyle w:val="9"/>
        <w:rPr>
          <w:rFonts w:ascii="Times New Roman"/>
          <w:sz w:val="2"/>
        </w:rPr>
      </w:pPr>
    </w:p>
    <w:p w14:paraId="5549C15A">
      <w:pPr>
        <w:pStyle w:val="9"/>
        <w:rPr>
          <w:rFonts w:ascii="Times New Roman"/>
          <w:sz w:val="2"/>
        </w:rPr>
      </w:pPr>
    </w:p>
    <w:p w14:paraId="7221552A">
      <w:pPr>
        <w:pStyle w:val="9"/>
        <w:rPr>
          <w:rFonts w:ascii="Times New Roman"/>
          <w:sz w:val="2"/>
        </w:rPr>
      </w:pPr>
    </w:p>
    <w:p w14:paraId="53EBA8D7">
      <w:pPr>
        <w:pStyle w:val="9"/>
        <w:rPr>
          <w:rFonts w:ascii="Times New Roman"/>
          <w:sz w:val="2"/>
        </w:rPr>
      </w:pPr>
    </w:p>
    <w:p w14:paraId="752061F3">
      <w:pPr>
        <w:pStyle w:val="9"/>
        <w:rPr>
          <w:rFonts w:ascii="Times New Roman"/>
          <w:sz w:val="2"/>
        </w:rPr>
      </w:pPr>
    </w:p>
    <w:p w14:paraId="74F873F5">
      <w:pPr>
        <w:pStyle w:val="9"/>
        <w:rPr>
          <w:rFonts w:ascii="Times New Roman"/>
          <w:sz w:val="2"/>
        </w:rPr>
      </w:pPr>
    </w:p>
    <w:p w14:paraId="201B15D7">
      <w:pPr>
        <w:pStyle w:val="9"/>
        <w:rPr>
          <w:rFonts w:ascii="Times New Roman"/>
          <w:sz w:val="2"/>
        </w:rPr>
      </w:pPr>
    </w:p>
    <w:p w14:paraId="28126B8F">
      <w:pPr>
        <w:pStyle w:val="9"/>
        <w:spacing w:before="1"/>
        <w:rPr>
          <w:rFonts w:ascii="Times New Roman"/>
          <w:sz w:val="2"/>
        </w:rPr>
      </w:pPr>
    </w:p>
    <w:p w14:paraId="6D3C33D6">
      <w:pPr>
        <w:tabs>
          <w:tab w:val="left" w:pos="4781"/>
        </w:tabs>
        <w:spacing w:before="0"/>
        <w:ind w:left="443" w:right="0" w:firstLine="0"/>
        <w:jc w:val="left"/>
        <w:rPr>
          <w:rFonts w:ascii="Times New Roman"/>
          <w:position w:val="1"/>
          <w:sz w:val="10"/>
        </w:rPr>
      </w:pPr>
      <w:r>
        <w:rPr>
          <w:rFonts w:ascii="Times New Roman"/>
          <w:position w:val="1"/>
          <w:sz w:val="10"/>
        </w:rPr>
        <mc:AlternateContent>
          <mc:Choice Requires="wps">
            <w:drawing>
              <wp:anchor distT="0" distB="0" distL="0" distR="0" simplePos="0" relativeHeight="251686912" behindDoc="0" locked="0" layoutInCell="1" allowOverlap="1">
                <wp:simplePos x="0" y="0"/>
                <wp:positionH relativeFrom="page">
                  <wp:posOffset>1133475</wp:posOffset>
                </wp:positionH>
                <wp:positionV relativeFrom="paragraph">
                  <wp:posOffset>73660</wp:posOffset>
                </wp:positionV>
                <wp:extent cx="80645" cy="334010"/>
                <wp:effectExtent l="0" t="0" r="0" b="0"/>
                <wp:wrapNone/>
                <wp:docPr id="698" name="Textbox 698"/>
                <wp:cNvGraphicFramePr/>
                <a:graphic xmlns:a="http://schemas.openxmlformats.org/drawingml/2006/main">
                  <a:graphicData uri="http://schemas.microsoft.com/office/word/2010/wordprocessingShape">
                    <wps:wsp>
                      <wps:cNvSpPr txBox="1"/>
                      <wps:spPr>
                        <a:xfrm>
                          <a:off x="0" y="0"/>
                          <a:ext cx="80645" cy="334010"/>
                        </a:xfrm>
                        <a:prstGeom prst="rect">
                          <a:avLst/>
                        </a:prstGeom>
                      </wps:spPr>
                      <wps:txbx>
                        <w:txbxContent>
                          <w:p w14:paraId="61DE6E66">
                            <w:pPr>
                              <w:spacing w:before="0" w:line="110" w:lineRule="exact"/>
                              <w:ind w:left="20" w:right="0" w:firstLine="0"/>
                              <w:jc w:val="left"/>
                              <w:rPr>
                                <w:rFonts w:ascii="Times New Roman"/>
                                <w:sz w:val="10"/>
                              </w:rPr>
                            </w:pPr>
                            <w:r>
                              <w:rPr>
                                <w:rFonts w:ascii="Times New Roman"/>
                                <w:w w:val="105"/>
                                <w:sz w:val="10"/>
                              </w:rPr>
                              <w:t>Y</w:t>
                            </w:r>
                            <w:r>
                              <w:rPr>
                                <w:rFonts w:ascii="Times New Roman"/>
                                <w:spacing w:val="-1"/>
                                <w:w w:val="110"/>
                                <w:sz w:val="10"/>
                              </w:rPr>
                              <w:t xml:space="preserve"> </w:t>
                            </w:r>
                            <w:r>
                              <w:rPr>
                                <w:rFonts w:ascii="Times New Roman"/>
                                <w:w w:val="110"/>
                                <w:sz w:val="10"/>
                              </w:rPr>
                              <w:t>e</w:t>
                            </w:r>
                            <w:r>
                              <w:rPr>
                                <w:rFonts w:ascii="Times New Roman"/>
                                <w:spacing w:val="35"/>
                                <w:w w:val="110"/>
                                <w:sz w:val="10"/>
                              </w:rPr>
                              <w:t xml:space="preserve"> </w:t>
                            </w:r>
                            <w:r>
                              <w:rPr>
                                <w:rFonts w:ascii="Times New Roman"/>
                                <w:w w:val="110"/>
                                <w:sz w:val="10"/>
                              </w:rPr>
                              <w:t>o</w:t>
                            </w:r>
                            <w:r>
                              <w:rPr>
                                <w:rFonts w:ascii="Times New Roman"/>
                                <w:spacing w:val="28"/>
                                <w:w w:val="110"/>
                                <w:sz w:val="10"/>
                              </w:rPr>
                              <w:t xml:space="preserve"> </w:t>
                            </w:r>
                            <w:r>
                              <w:rPr>
                                <w:rFonts w:ascii="Times New Roman"/>
                                <w:spacing w:val="-5"/>
                                <w:w w:val="110"/>
                                <w:sz w:val="10"/>
                              </w:rPr>
                              <w:t>[m]</w:t>
                            </w:r>
                          </w:p>
                        </w:txbxContent>
                      </wps:txbx>
                      <wps:bodyPr vert="vert270" wrap="square" lIns="0" tIns="0" rIns="0" bIns="0" rtlCol="0">
                        <a:noAutofit/>
                      </wps:bodyPr>
                    </wps:wsp>
                  </a:graphicData>
                </a:graphic>
              </wp:anchor>
            </w:drawing>
          </mc:Choice>
          <mc:Fallback>
            <w:pict>
              <v:shape id="Textbox 698" o:spid="_x0000_s1026" o:spt="202" type="#_x0000_t202" style="position:absolute;left:0pt;margin-left:89.25pt;margin-top:5.8pt;height:26.3pt;width:6.35pt;mso-position-horizontal-relative:page;z-index:251686912;mso-width-relative:page;mso-height-relative:page;" filled="f" stroked="f" coordsize="21600,21600" o:gfxdata="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cBb7utYAAAAJAQAADwAAAAAAAAABACAAAAAiAAAAZHJzL2Rvd25yZXYueG1sUEsBAhQA&#10;FAAAAAgAh07iQIxx9VO7AQAAhQMAAA4AAAAAAAAAAQAgAAAAJQEAAGRycy9lMm9Eb2MueG1sUEsF&#10;BgAAAAAGAAYAWQEAAFIFAAAAAA==&#10;">
                <v:fill on="f" focussize="0,0"/>
                <v:stroke on="f"/>
                <v:imagedata o:title=""/>
                <o:lock v:ext="edit" aspectratio="f"/>
                <v:textbox inset="0mm,0mm,0mm,0mm" style="layout-flow:vertical;mso-layout-flow-alt:bottom-to-top;">
                  <w:txbxContent>
                    <w:p w14:paraId="61DE6E66">
                      <w:pPr>
                        <w:spacing w:before="0" w:line="110" w:lineRule="exact"/>
                        <w:ind w:left="20" w:right="0" w:firstLine="0"/>
                        <w:jc w:val="left"/>
                        <w:rPr>
                          <w:rFonts w:ascii="Times New Roman"/>
                          <w:sz w:val="10"/>
                        </w:rPr>
                      </w:pPr>
                      <w:r>
                        <w:rPr>
                          <w:rFonts w:ascii="Times New Roman"/>
                          <w:w w:val="105"/>
                          <w:sz w:val="10"/>
                        </w:rPr>
                        <w:t>Y</w:t>
                      </w:r>
                      <w:r>
                        <w:rPr>
                          <w:rFonts w:ascii="Times New Roman"/>
                          <w:spacing w:val="-1"/>
                          <w:w w:val="110"/>
                          <w:sz w:val="10"/>
                        </w:rPr>
                        <w:t xml:space="preserve"> </w:t>
                      </w:r>
                      <w:r>
                        <w:rPr>
                          <w:rFonts w:ascii="Times New Roman"/>
                          <w:w w:val="110"/>
                          <w:sz w:val="10"/>
                        </w:rPr>
                        <w:t>e</w:t>
                      </w:r>
                      <w:r>
                        <w:rPr>
                          <w:rFonts w:ascii="Times New Roman"/>
                          <w:spacing w:val="35"/>
                          <w:w w:val="110"/>
                          <w:sz w:val="10"/>
                        </w:rPr>
                        <w:t xml:space="preserve"> </w:t>
                      </w:r>
                      <w:r>
                        <w:rPr>
                          <w:rFonts w:ascii="Times New Roman"/>
                          <w:w w:val="110"/>
                          <w:sz w:val="10"/>
                        </w:rPr>
                        <w:t>o</w:t>
                      </w:r>
                      <w:r>
                        <w:rPr>
                          <w:rFonts w:ascii="Times New Roman"/>
                          <w:spacing w:val="28"/>
                          <w:w w:val="110"/>
                          <w:sz w:val="10"/>
                        </w:rPr>
                        <w:t xml:space="preserve"> </w:t>
                      </w:r>
                      <w:r>
                        <w:rPr>
                          <w:rFonts w:ascii="Times New Roman"/>
                          <w:spacing w:val="-5"/>
                          <w:w w:val="110"/>
                          <w:sz w:val="10"/>
                        </w:rPr>
                        <w:t>[m]</w:t>
                      </w:r>
                    </w:p>
                  </w:txbxContent>
                </v:textbox>
              </v:shape>
            </w:pict>
          </mc:Fallback>
        </mc:AlternateContent>
      </w:r>
      <w:r>
        <w:rPr>
          <w:rFonts w:ascii="Times New Roman"/>
          <w:position w:val="1"/>
          <w:sz w:val="10"/>
        </w:rPr>
        <mc:AlternateContent>
          <mc:Choice Requires="wps">
            <w:drawing>
              <wp:anchor distT="0" distB="0" distL="0" distR="0" simplePos="0" relativeHeight="251772928" behindDoc="1" locked="0" layoutInCell="1" allowOverlap="1">
                <wp:simplePos x="0" y="0"/>
                <wp:positionH relativeFrom="page">
                  <wp:posOffset>3885565</wp:posOffset>
                </wp:positionH>
                <wp:positionV relativeFrom="paragraph">
                  <wp:posOffset>26035</wp:posOffset>
                </wp:positionV>
                <wp:extent cx="81915" cy="429895"/>
                <wp:effectExtent l="0" t="0" r="0" b="0"/>
                <wp:wrapNone/>
                <wp:docPr id="699" name="Textbox 699"/>
                <wp:cNvGraphicFramePr/>
                <a:graphic xmlns:a="http://schemas.openxmlformats.org/drawingml/2006/main">
                  <a:graphicData uri="http://schemas.microsoft.com/office/word/2010/wordprocessingShape">
                    <wps:wsp>
                      <wps:cNvSpPr txBox="1"/>
                      <wps:spPr>
                        <a:xfrm>
                          <a:off x="0" y="0"/>
                          <a:ext cx="81915" cy="429895"/>
                        </a:xfrm>
                        <a:prstGeom prst="rect">
                          <a:avLst/>
                        </a:prstGeom>
                      </wps:spPr>
                      <wps:txbx>
                        <w:txbxContent>
                          <w:p w14:paraId="65860A36">
                            <w:pPr>
                              <w:spacing w:before="0" w:line="111" w:lineRule="exact"/>
                              <w:ind w:left="20" w:right="0" w:firstLine="0"/>
                              <w:jc w:val="left"/>
                              <w:rPr>
                                <w:rFonts w:ascii="Times New Roman"/>
                                <w:sz w:val="10"/>
                              </w:rPr>
                            </w:pPr>
                            <w:r>
                              <w:rPr>
                                <w:rFonts w:ascii="Times New Roman"/>
                                <w:w w:val="105"/>
                                <w:sz w:val="10"/>
                              </w:rPr>
                              <w:t>Y</w:t>
                            </w:r>
                            <w:r>
                              <w:rPr>
                                <w:rFonts w:ascii="Times New Roman"/>
                                <w:spacing w:val="7"/>
                                <w:w w:val="105"/>
                                <w:sz w:val="10"/>
                              </w:rPr>
                              <w:t xml:space="preserve"> </w:t>
                            </w:r>
                            <w:r>
                              <w:rPr>
                                <w:rFonts w:ascii="Times New Roman"/>
                                <w:w w:val="105"/>
                                <w:sz w:val="10"/>
                              </w:rPr>
                              <w:t>po</w:t>
                            </w:r>
                            <w:r>
                              <w:rPr>
                                <w:rFonts w:ascii="Times New Roman"/>
                                <w:spacing w:val="7"/>
                                <w:w w:val="105"/>
                                <w:sz w:val="10"/>
                              </w:rPr>
                              <w:t xml:space="preserve"> </w:t>
                            </w:r>
                            <w:r>
                              <w:rPr>
                                <w:rFonts w:ascii="Times New Roman"/>
                                <w:w w:val="105"/>
                                <w:sz w:val="10"/>
                              </w:rPr>
                              <w:t>ition</w:t>
                            </w:r>
                            <w:r>
                              <w:rPr>
                                <w:rFonts w:ascii="Times New Roman"/>
                                <w:spacing w:val="8"/>
                                <w:w w:val="105"/>
                                <w:sz w:val="10"/>
                              </w:rPr>
                              <w:t xml:space="preserve"> </w:t>
                            </w:r>
                            <w:r>
                              <w:rPr>
                                <w:rFonts w:ascii="Times New Roman"/>
                                <w:spacing w:val="-5"/>
                                <w:w w:val="105"/>
                                <w:sz w:val="10"/>
                              </w:rPr>
                              <w:t>[m]</w:t>
                            </w:r>
                          </w:p>
                        </w:txbxContent>
                      </wps:txbx>
                      <wps:bodyPr vert="vert270" wrap="square" lIns="0" tIns="0" rIns="0" bIns="0" rtlCol="0">
                        <a:noAutofit/>
                      </wps:bodyPr>
                    </wps:wsp>
                  </a:graphicData>
                </a:graphic>
              </wp:anchor>
            </w:drawing>
          </mc:Choice>
          <mc:Fallback>
            <w:pict>
              <v:shape id="Textbox 699" o:spid="_x0000_s1026" o:spt="202" type="#_x0000_t202" style="position:absolute;left:0pt;margin-left:305.95pt;margin-top:2.05pt;height:33.85pt;width:6.45pt;mso-position-horizontal-relative:page;z-index:-251543552;mso-width-relative:page;mso-height-relative:page;" filled="f" stroked="f" coordsize="21600,21600" o:gfxdata="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V3i0y1gAAAAgBAAAPAAAAAAAAAAEAIAAAACIAAABkcnMvZG93bnJldi54bWxQSwEC&#10;FAAUAAAACACHTuJA5tpopr0BAACFAwAADgAAAAAAAAABACAAAAAlAQAAZHJzL2Uyb0RvYy54bWxQ&#10;SwUGAAAAAAYABgBZAQAAVAUAAAAA&#10;">
                <v:fill on="f" focussize="0,0"/>
                <v:stroke on="f"/>
                <v:imagedata o:title=""/>
                <o:lock v:ext="edit" aspectratio="f"/>
                <v:textbox inset="0mm,0mm,0mm,0mm" style="layout-flow:vertical;mso-layout-flow-alt:bottom-to-top;">
                  <w:txbxContent>
                    <w:p w14:paraId="65860A36">
                      <w:pPr>
                        <w:spacing w:before="0" w:line="111" w:lineRule="exact"/>
                        <w:ind w:left="20" w:right="0" w:firstLine="0"/>
                        <w:jc w:val="left"/>
                        <w:rPr>
                          <w:rFonts w:ascii="Times New Roman"/>
                          <w:sz w:val="10"/>
                        </w:rPr>
                      </w:pPr>
                      <w:r>
                        <w:rPr>
                          <w:rFonts w:ascii="Times New Roman"/>
                          <w:w w:val="105"/>
                          <w:sz w:val="10"/>
                        </w:rPr>
                        <w:t>Y</w:t>
                      </w:r>
                      <w:r>
                        <w:rPr>
                          <w:rFonts w:ascii="Times New Roman"/>
                          <w:spacing w:val="7"/>
                          <w:w w:val="105"/>
                          <w:sz w:val="10"/>
                        </w:rPr>
                        <w:t xml:space="preserve"> </w:t>
                      </w:r>
                      <w:r>
                        <w:rPr>
                          <w:rFonts w:ascii="Times New Roman"/>
                          <w:w w:val="105"/>
                          <w:sz w:val="10"/>
                        </w:rPr>
                        <w:t>po</w:t>
                      </w:r>
                      <w:r>
                        <w:rPr>
                          <w:rFonts w:ascii="Times New Roman"/>
                          <w:spacing w:val="7"/>
                          <w:w w:val="105"/>
                          <w:sz w:val="10"/>
                        </w:rPr>
                        <w:t xml:space="preserve"> </w:t>
                      </w:r>
                      <w:r>
                        <w:rPr>
                          <w:rFonts w:ascii="Times New Roman"/>
                          <w:w w:val="105"/>
                          <w:sz w:val="10"/>
                        </w:rPr>
                        <w:t>ition</w:t>
                      </w:r>
                      <w:r>
                        <w:rPr>
                          <w:rFonts w:ascii="Times New Roman"/>
                          <w:spacing w:val="8"/>
                          <w:w w:val="105"/>
                          <w:sz w:val="10"/>
                        </w:rPr>
                        <w:t xml:space="preserve"> </w:t>
                      </w:r>
                      <w:r>
                        <w:rPr>
                          <w:rFonts w:ascii="Times New Roman"/>
                          <w:spacing w:val="-5"/>
                          <w:w w:val="105"/>
                          <w:sz w:val="10"/>
                        </w:rPr>
                        <w:t>[m]</w:t>
                      </w:r>
                    </w:p>
                  </w:txbxContent>
                </v:textbox>
              </v:shape>
            </w:pict>
          </mc:Fallback>
        </mc:AlternateContent>
      </w:r>
      <w:r>
        <w:rPr>
          <w:rFonts w:ascii="Times New Roman"/>
          <w:spacing w:val="-4"/>
          <w:w w:val="115"/>
          <w:sz w:val="10"/>
        </w:rPr>
        <w:t>0.25</w:t>
      </w:r>
      <w:r>
        <w:rPr>
          <w:rFonts w:ascii="Times New Roman"/>
          <w:sz w:val="10"/>
        </w:rPr>
        <w:tab/>
      </w:r>
      <w:r>
        <w:rPr>
          <w:rFonts w:ascii="Times New Roman"/>
          <w:spacing w:val="-4"/>
          <w:w w:val="115"/>
          <w:position w:val="1"/>
          <w:sz w:val="10"/>
        </w:rPr>
        <w:t>0.25</w:t>
      </w:r>
    </w:p>
    <w:p w14:paraId="60D704F1">
      <w:pPr>
        <w:pStyle w:val="9"/>
        <w:rPr>
          <w:rFonts w:ascii="Times New Roman"/>
          <w:sz w:val="2"/>
        </w:rPr>
      </w:pPr>
    </w:p>
    <w:p w14:paraId="553117B2">
      <w:pPr>
        <w:pStyle w:val="9"/>
        <w:rPr>
          <w:rFonts w:ascii="Times New Roman"/>
          <w:sz w:val="2"/>
        </w:rPr>
      </w:pPr>
    </w:p>
    <w:p w14:paraId="7DC89567">
      <w:pPr>
        <w:pStyle w:val="9"/>
        <w:rPr>
          <w:rFonts w:ascii="Times New Roman"/>
          <w:sz w:val="2"/>
        </w:rPr>
      </w:pPr>
    </w:p>
    <w:p w14:paraId="4BE871EE">
      <w:pPr>
        <w:pStyle w:val="9"/>
        <w:rPr>
          <w:rFonts w:ascii="Times New Roman"/>
          <w:sz w:val="2"/>
        </w:rPr>
      </w:pPr>
    </w:p>
    <w:p w14:paraId="65519F9F">
      <w:pPr>
        <w:pStyle w:val="9"/>
        <w:rPr>
          <w:rFonts w:ascii="Times New Roman"/>
          <w:sz w:val="2"/>
        </w:rPr>
      </w:pPr>
    </w:p>
    <w:p w14:paraId="12CD2731">
      <w:pPr>
        <w:pStyle w:val="9"/>
        <w:rPr>
          <w:rFonts w:ascii="Times New Roman"/>
          <w:sz w:val="2"/>
        </w:rPr>
      </w:pPr>
    </w:p>
    <w:p w14:paraId="36C04E37">
      <w:pPr>
        <w:pStyle w:val="9"/>
        <w:rPr>
          <w:rFonts w:ascii="Times New Roman"/>
          <w:sz w:val="2"/>
        </w:rPr>
      </w:pPr>
    </w:p>
    <w:p w14:paraId="1F9074FE">
      <w:pPr>
        <w:pStyle w:val="9"/>
        <w:spacing w:before="11"/>
        <w:rPr>
          <w:rFonts w:ascii="Times New Roman"/>
          <w:sz w:val="2"/>
        </w:rPr>
      </w:pPr>
    </w:p>
    <w:p w14:paraId="3294E343">
      <w:pPr>
        <w:tabs>
          <w:tab w:val="left" w:pos="4781"/>
        </w:tabs>
        <w:spacing w:before="0"/>
        <w:ind w:left="443" w:right="0" w:firstLine="0"/>
        <w:jc w:val="left"/>
        <w:rPr>
          <w:rFonts w:ascii="Times New Roman"/>
          <w:sz w:val="10"/>
        </w:rPr>
      </w:pPr>
      <w:r>
        <w:rPr>
          <w:rFonts w:ascii="Times New Roman"/>
          <w:spacing w:val="-4"/>
          <w:w w:val="115"/>
          <w:sz w:val="10"/>
        </w:rPr>
        <w:t>0.00</w:t>
      </w:r>
      <w:r>
        <w:rPr>
          <w:rFonts w:ascii="Times New Roman"/>
          <w:sz w:val="10"/>
        </w:rPr>
        <w:tab/>
      </w:r>
      <w:r>
        <w:rPr>
          <w:rFonts w:ascii="Times New Roman"/>
          <w:spacing w:val="-4"/>
          <w:w w:val="115"/>
          <w:sz w:val="10"/>
        </w:rPr>
        <w:t>0.00</w:t>
      </w:r>
    </w:p>
    <w:p w14:paraId="5414A606">
      <w:pPr>
        <w:pStyle w:val="9"/>
        <w:rPr>
          <w:rFonts w:ascii="Times New Roman"/>
          <w:sz w:val="2"/>
        </w:rPr>
      </w:pPr>
    </w:p>
    <w:p w14:paraId="3F52D63A">
      <w:pPr>
        <w:pStyle w:val="9"/>
        <w:rPr>
          <w:rFonts w:ascii="Times New Roman"/>
          <w:sz w:val="2"/>
        </w:rPr>
      </w:pPr>
    </w:p>
    <w:p w14:paraId="2291626F">
      <w:pPr>
        <w:pStyle w:val="9"/>
        <w:rPr>
          <w:rFonts w:ascii="Times New Roman"/>
          <w:sz w:val="2"/>
        </w:rPr>
      </w:pPr>
    </w:p>
    <w:p w14:paraId="09DD48E3">
      <w:pPr>
        <w:pStyle w:val="9"/>
        <w:rPr>
          <w:rFonts w:ascii="Times New Roman"/>
          <w:sz w:val="2"/>
        </w:rPr>
      </w:pPr>
    </w:p>
    <w:p w14:paraId="2E081F55">
      <w:pPr>
        <w:pStyle w:val="9"/>
        <w:rPr>
          <w:rFonts w:ascii="Times New Roman"/>
          <w:sz w:val="2"/>
        </w:rPr>
      </w:pPr>
    </w:p>
    <w:p w14:paraId="03C1F052">
      <w:pPr>
        <w:pStyle w:val="9"/>
        <w:rPr>
          <w:rFonts w:ascii="Times New Roman"/>
          <w:sz w:val="2"/>
        </w:rPr>
      </w:pPr>
    </w:p>
    <w:p w14:paraId="11262584">
      <w:pPr>
        <w:pStyle w:val="9"/>
        <w:rPr>
          <w:rFonts w:ascii="Times New Roman"/>
          <w:sz w:val="2"/>
        </w:rPr>
      </w:pPr>
    </w:p>
    <w:p w14:paraId="63616569">
      <w:pPr>
        <w:pStyle w:val="9"/>
        <w:spacing w:before="7"/>
        <w:rPr>
          <w:rFonts w:ascii="Times New Roman"/>
          <w:sz w:val="2"/>
        </w:rPr>
      </w:pPr>
    </w:p>
    <w:p w14:paraId="4A1977F6">
      <w:pPr>
        <w:tabs>
          <w:tab w:val="left" w:pos="4705"/>
        </w:tabs>
        <w:spacing w:before="1"/>
        <w:ind w:left="368" w:right="0" w:firstLine="0"/>
        <w:jc w:val="left"/>
        <w:rPr>
          <w:rFonts w:ascii="Times New Roman" w:hAnsi="Times New Roman"/>
          <w:sz w:val="10"/>
        </w:rPr>
      </w:pPr>
      <w:r>
        <w:rPr>
          <w:rFonts w:ascii="Times New Roman" w:hAnsi="Times New Roman"/>
          <w:spacing w:val="-2"/>
          <w:w w:val="120"/>
          <w:position w:val="1"/>
          <w:sz w:val="10"/>
        </w:rPr>
        <w:t>−0.25</w:t>
      </w:r>
      <w:r>
        <w:rPr>
          <w:rFonts w:ascii="Times New Roman" w:hAnsi="Times New Roman"/>
          <w:position w:val="1"/>
          <w:sz w:val="10"/>
        </w:rPr>
        <w:tab/>
      </w:r>
      <w:r>
        <w:rPr>
          <w:rFonts w:ascii="Times New Roman" w:hAnsi="Times New Roman"/>
          <w:spacing w:val="-2"/>
          <w:w w:val="120"/>
          <w:sz w:val="10"/>
        </w:rPr>
        <w:t>−0.25</w:t>
      </w:r>
    </w:p>
    <w:p w14:paraId="3904DD11">
      <w:pPr>
        <w:pStyle w:val="9"/>
        <w:rPr>
          <w:rFonts w:ascii="Times New Roman"/>
          <w:sz w:val="2"/>
        </w:rPr>
      </w:pPr>
    </w:p>
    <w:p w14:paraId="64D4892B">
      <w:pPr>
        <w:pStyle w:val="9"/>
        <w:rPr>
          <w:rFonts w:ascii="Times New Roman"/>
          <w:sz w:val="2"/>
        </w:rPr>
      </w:pPr>
    </w:p>
    <w:p w14:paraId="30436219">
      <w:pPr>
        <w:pStyle w:val="9"/>
        <w:rPr>
          <w:rFonts w:ascii="Times New Roman"/>
          <w:sz w:val="2"/>
        </w:rPr>
      </w:pPr>
    </w:p>
    <w:p w14:paraId="6CA60F47">
      <w:pPr>
        <w:pStyle w:val="9"/>
        <w:rPr>
          <w:rFonts w:ascii="Times New Roman"/>
          <w:sz w:val="2"/>
        </w:rPr>
      </w:pPr>
    </w:p>
    <w:p w14:paraId="211A06EA">
      <w:pPr>
        <w:pStyle w:val="9"/>
        <w:rPr>
          <w:rFonts w:ascii="Times New Roman"/>
          <w:sz w:val="2"/>
        </w:rPr>
      </w:pPr>
    </w:p>
    <w:p w14:paraId="46F2CBAD">
      <w:pPr>
        <w:pStyle w:val="9"/>
        <w:rPr>
          <w:rFonts w:ascii="Times New Roman"/>
          <w:sz w:val="2"/>
        </w:rPr>
      </w:pPr>
    </w:p>
    <w:p w14:paraId="1CC3EFDE">
      <w:pPr>
        <w:pStyle w:val="9"/>
        <w:rPr>
          <w:rFonts w:ascii="Times New Roman"/>
          <w:sz w:val="2"/>
        </w:rPr>
      </w:pPr>
    </w:p>
    <w:p w14:paraId="487E0399">
      <w:pPr>
        <w:pStyle w:val="9"/>
        <w:spacing w:before="7"/>
        <w:rPr>
          <w:rFonts w:ascii="Times New Roman"/>
          <w:sz w:val="2"/>
        </w:rPr>
      </w:pPr>
    </w:p>
    <w:p w14:paraId="6CA70674">
      <w:pPr>
        <w:tabs>
          <w:tab w:val="left" w:pos="4705"/>
        </w:tabs>
        <w:spacing w:before="0"/>
        <w:ind w:left="368" w:right="0" w:firstLine="0"/>
        <w:jc w:val="left"/>
        <w:rPr>
          <w:rFonts w:ascii="Times New Roman" w:hAnsi="Times New Roman"/>
          <w:sz w:val="10"/>
        </w:rPr>
      </w:pPr>
      <w:r>
        <w:rPr>
          <w:rFonts w:ascii="Times New Roman" w:hAnsi="Times New Roman"/>
          <w:spacing w:val="-2"/>
          <w:w w:val="120"/>
          <w:position w:val="1"/>
          <w:sz w:val="10"/>
        </w:rPr>
        <w:t>−0.50</w:t>
      </w:r>
      <w:r>
        <w:rPr>
          <w:rFonts w:ascii="Times New Roman" w:hAnsi="Times New Roman"/>
          <w:position w:val="1"/>
          <w:sz w:val="10"/>
        </w:rPr>
        <w:tab/>
      </w:r>
      <w:r>
        <w:rPr>
          <w:rFonts w:ascii="Times New Roman" w:hAnsi="Times New Roman"/>
          <w:spacing w:val="-2"/>
          <w:w w:val="120"/>
          <w:sz w:val="10"/>
        </w:rPr>
        <w:t>−0.50</w:t>
      </w:r>
    </w:p>
    <w:p w14:paraId="100853D6">
      <w:pPr>
        <w:pStyle w:val="9"/>
        <w:spacing w:before="1"/>
        <w:rPr>
          <w:rFonts w:ascii="Times New Roman"/>
          <w:sz w:val="9"/>
        </w:rPr>
      </w:pPr>
    </w:p>
    <w:p w14:paraId="737497A7">
      <w:pPr>
        <w:pStyle w:val="9"/>
        <w:spacing w:after="0"/>
        <w:rPr>
          <w:rFonts w:ascii="Times New Roman"/>
          <w:sz w:val="9"/>
        </w:rPr>
        <w:sectPr>
          <w:type w:val="continuous"/>
          <w:pgSz w:w="11910" w:h="16840"/>
          <w:pgMar w:top="1400" w:right="1559" w:bottom="280" w:left="1559" w:header="720" w:footer="720" w:gutter="0"/>
          <w:cols w:space="720" w:num="1"/>
        </w:sectPr>
      </w:pPr>
    </w:p>
    <w:p w14:paraId="24691B51">
      <w:pPr>
        <w:pStyle w:val="9"/>
        <w:rPr>
          <w:rFonts w:ascii="Times New Roman"/>
          <w:sz w:val="2"/>
        </w:rPr>
      </w:pPr>
    </w:p>
    <w:p w14:paraId="571C9A5C">
      <w:pPr>
        <w:pStyle w:val="9"/>
        <w:rPr>
          <w:rFonts w:ascii="Times New Roman"/>
          <w:sz w:val="2"/>
        </w:rPr>
      </w:pPr>
    </w:p>
    <w:p w14:paraId="2B76C588">
      <w:pPr>
        <w:pStyle w:val="9"/>
        <w:spacing w:before="6"/>
        <w:rPr>
          <w:rFonts w:ascii="Times New Roman"/>
          <w:sz w:val="2"/>
        </w:rPr>
      </w:pPr>
    </w:p>
    <w:p w14:paraId="4D1F2C18">
      <w:pPr>
        <w:spacing w:before="0"/>
        <w:ind w:left="368" w:right="0" w:firstLine="0"/>
        <w:jc w:val="left"/>
        <w:rPr>
          <w:rFonts w:ascii="Times New Roman" w:hAnsi="Times New Roman"/>
          <w:sz w:val="10"/>
        </w:rPr>
      </w:pPr>
      <w:r>
        <w:rPr>
          <w:rFonts w:ascii="Times New Roman" w:hAnsi="Times New Roman"/>
          <w:spacing w:val="-2"/>
          <w:w w:val="120"/>
          <w:sz w:val="10"/>
        </w:rPr>
        <w:t>−0.75</w:t>
      </w:r>
    </w:p>
    <w:p w14:paraId="133B4A42">
      <w:pPr>
        <w:spacing w:before="0" w:line="240" w:lineRule="auto"/>
        <w:rPr>
          <w:rFonts w:ascii="Times New Roman"/>
          <w:sz w:val="2"/>
        </w:rPr>
      </w:pPr>
      <w:r>
        <w:br w:type="column"/>
      </w:r>
    </w:p>
    <w:p w14:paraId="140718A9">
      <w:pPr>
        <w:pStyle w:val="9"/>
        <w:rPr>
          <w:rFonts w:ascii="Times New Roman"/>
          <w:sz w:val="2"/>
        </w:rPr>
      </w:pPr>
    </w:p>
    <w:p w14:paraId="3A0931CE">
      <w:pPr>
        <w:pStyle w:val="9"/>
        <w:rPr>
          <w:rFonts w:ascii="Times New Roman"/>
          <w:sz w:val="2"/>
        </w:rPr>
      </w:pPr>
    </w:p>
    <w:p w14:paraId="320EC95D">
      <w:pPr>
        <w:pStyle w:val="9"/>
        <w:spacing w:before="4"/>
        <w:rPr>
          <w:rFonts w:ascii="Times New Roman"/>
          <w:sz w:val="2"/>
        </w:rPr>
      </w:pPr>
    </w:p>
    <w:p w14:paraId="526495D4">
      <w:pPr>
        <w:spacing w:before="1"/>
        <w:ind w:left="368" w:right="0" w:firstLine="0"/>
        <w:jc w:val="left"/>
        <w:rPr>
          <w:rFonts w:ascii="Times New Roman" w:hAnsi="Times New Roman"/>
          <w:sz w:val="10"/>
        </w:rPr>
      </w:pPr>
      <w:r>
        <w:rPr>
          <w:rFonts w:ascii="Times New Roman" w:hAnsi="Times New Roman"/>
          <w:spacing w:val="-2"/>
          <w:w w:val="120"/>
          <w:sz w:val="10"/>
        </w:rPr>
        <w:t>−0.75</w:t>
      </w:r>
    </w:p>
    <w:p w14:paraId="7A622755">
      <w:pPr>
        <w:spacing w:after="0"/>
        <w:jc w:val="left"/>
        <w:rPr>
          <w:rFonts w:ascii="Times New Roman" w:hAnsi="Times New Roman"/>
          <w:sz w:val="10"/>
        </w:rPr>
        <w:sectPr>
          <w:type w:val="continuous"/>
          <w:pgSz w:w="11910" w:h="16840"/>
          <w:pgMar w:top="1400" w:right="1559" w:bottom="280" w:left="1559" w:header="720" w:footer="720" w:gutter="0"/>
          <w:cols w:equalWidth="0" w:num="2">
            <w:col w:w="683" w:space="3654"/>
            <w:col w:w="4455"/>
          </w:cols>
        </w:sectPr>
      </w:pPr>
    </w:p>
    <w:p w14:paraId="0FAE7164">
      <w:pPr>
        <w:pStyle w:val="9"/>
        <w:rPr>
          <w:rFonts w:ascii="Times New Roman"/>
          <w:sz w:val="2"/>
        </w:rPr>
      </w:pPr>
    </w:p>
    <w:p w14:paraId="6E7410AE">
      <w:pPr>
        <w:pStyle w:val="9"/>
        <w:rPr>
          <w:rFonts w:ascii="Times New Roman"/>
          <w:sz w:val="2"/>
        </w:rPr>
      </w:pPr>
    </w:p>
    <w:p w14:paraId="4BCFD354">
      <w:pPr>
        <w:pStyle w:val="9"/>
        <w:rPr>
          <w:rFonts w:ascii="Times New Roman"/>
          <w:sz w:val="2"/>
        </w:rPr>
      </w:pPr>
    </w:p>
    <w:p w14:paraId="5D34C9E1">
      <w:pPr>
        <w:pStyle w:val="9"/>
        <w:rPr>
          <w:rFonts w:ascii="Times New Roman"/>
          <w:sz w:val="2"/>
        </w:rPr>
      </w:pPr>
    </w:p>
    <w:p w14:paraId="2F0DF251">
      <w:pPr>
        <w:pStyle w:val="9"/>
        <w:rPr>
          <w:rFonts w:ascii="Times New Roman"/>
          <w:sz w:val="2"/>
        </w:rPr>
      </w:pPr>
    </w:p>
    <w:p w14:paraId="6FB36F1C">
      <w:pPr>
        <w:pStyle w:val="9"/>
        <w:rPr>
          <w:rFonts w:ascii="Times New Roman"/>
          <w:sz w:val="2"/>
        </w:rPr>
      </w:pPr>
    </w:p>
    <w:p w14:paraId="3EF23133">
      <w:pPr>
        <w:pStyle w:val="9"/>
        <w:spacing w:before="11"/>
        <w:rPr>
          <w:rFonts w:ascii="Times New Roman"/>
          <w:sz w:val="2"/>
        </w:rPr>
      </w:pPr>
    </w:p>
    <w:p w14:paraId="53021E62">
      <w:pPr>
        <w:spacing w:before="1" w:line="106" w:lineRule="exact"/>
        <w:ind w:left="368" w:right="0" w:firstLine="0"/>
        <w:jc w:val="left"/>
        <w:rPr>
          <w:rFonts w:ascii="Times New Roman" w:hAnsi="Times New Roman"/>
          <w:sz w:val="10"/>
        </w:rPr>
      </w:pPr>
      <w:r>
        <w:rPr>
          <w:rFonts w:ascii="Times New Roman" w:hAnsi="Times New Roman"/>
          <w:spacing w:val="-2"/>
          <w:w w:val="120"/>
          <w:sz w:val="10"/>
        </w:rPr>
        <w:t>−1.00</w:t>
      </w:r>
    </w:p>
    <w:p w14:paraId="3AB355D0">
      <w:pPr>
        <w:tabs>
          <w:tab w:val="left" w:pos="2439"/>
          <w:tab w:val="left" w:pos="2733"/>
          <w:tab w:val="left" w:pos="3027"/>
        </w:tabs>
        <w:spacing w:before="0" w:line="106" w:lineRule="exact"/>
        <w:ind w:left="610" w:right="0" w:firstLine="0"/>
        <w:jc w:val="left"/>
        <w:rPr>
          <w:rFonts w:ascii="Times New Roman" w:hAnsi="Times New Roman"/>
          <w:sz w:val="10"/>
        </w:rPr>
      </w:pPr>
      <w:r>
        <w:rPr>
          <w:rFonts w:ascii="Times New Roman" w:hAnsi="Times New Roman"/>
          <w:w w:val="120"/>
          <w:sz w:val="10"/>
        </w:rPr>
        <w:t>−10</w:t>
      </w:r>
      <w:r>
        <w:rPr>
          <w:rFonts w:ascii="Times New Roman" w:hAnsi="Times New Roman"/>
          <w:spacing w:val="37"/>
          <w:w w:val="120"/>
          <w:sz w:val="10"/>
        </w:rPr>
        <w:t xml:space="preserve">  </w:t>
      </w:r>
      <w:r>
        <w:rPr>
          <w:rFonts w:ascii="Times New Roman" w:hAnsi="Times New Roman"/>
          <w:w w:val="120"/>
          <w:sz w:val="10"/>
        </w:rPr>
        <w:t>−8</w:t>
      </w:r>
      <w:r>
        <w:rPr>
          <w:rFonts w:ascii="Times New Roman" w:hAnsi="Times New Roman"/>
          <w:spacing w:val="52"/>
          <w:w w:val="120"/>
          <w:sz w:val="10"/>
        </w:rPr>
        <w:t xml:space="preserve">  </w:t>
      </w:r>
      <w:r>
        <w:rPr>
          <w:rFonts w:ascii="Times New Roman" w:hAnsi="Times New Roman"/>
          <w:w w:val="120"/>
          <w:sz w:val="10"/>
        </w:rPr>
        <w:t>−6</w:t>
      </w:r>
      <w:r>
        <w:rPr>
          <w:rFonts w:ascii="Times New Roman" w:hAnsi="Times New Roman"/>
          <w:spacing w:val="52"/>
          <w:w w:val="120"/>
          <w:sz w:val="10"/>
        </w:rPr>
        <w:t xml:space="preserve">  </w:t>
      </w:r>
      <w:r>
        <w:rPr>
          <w:rFonts w:ascii="Times New Roman" w:hAnsi="Times New Roman"/>
          <w:w w:val="120"/>
          <w:sz w:val="10"/>
        </w:rPr>
        <w:t>−4</w:t>
      </w:r>
      <w:r>
        <w:rPr>
          <w:rFonts w:ascii="Times New Roman" w:hAnsi="Times New Roman"/>
          <w:spacing w:val="51"/>
          <w:w w:val="120"/>
          <w:sz w:val="10"/>
        </w:rPr>
        <w:t xml:space="preserve">  </w:t>
      </w:r>
      <w:r>
        <w:rPr>
          <w:rFonts w:ascii="Times New Roman" w:hAnsi="Times New Roman"/>
          <w:w w:val="120"/>
          <w:sz w:val="10"/>
        </w:rPr>
        <w:t>−2</w:t>
      </w:r>
      <w:r>
        <w:rPr>
          <w:rFonts w:ascii="Times New Roman" w:hAnsi="Times New Roman"/>
          <w:spacing w:val="71"/>
          <w:w w:val="120"/>
          <w:sz w:val="10"/>
        </w:rPr>
        <w:t xml:space="preserve">  </w:t>
      </w:r>
      <w:r>
        <w:rPr>
          <w:rFonts w:ascii="Times New Roman" w:hAnsi="Times New Roman"/>
          <w:spacing w:val="-10"/>
          <w:w w:val="120"/>
          <w:sz w:val="10"/>
        </w:rPr>
        <w:t>0</w:t>
      </w:r>
      <w:r>
        <w:rPr>
          <w:rFonts w:ascii="Times New Roman" w:hAnsi="Times New Roman"/>
          <w:sz w:val="10"/>
        </w:rPr>
        <w:tab/>
      </w:r>
      <w:r>
        <w:rPr>
          <w:rFonts w:ascii="Times New Roman" w:hAnsi="Times New Roman"/>
          <w:spacing w:val="-10"/>
          <w:w w:val="120"/>
          <w:sz w:val="10"/>
        </w:rPr>
        <w:t>2</w:t>
      </w:r>
      <w:r>
        <w:rPr>
          <w:rFonts w:ascii="Times New Roman" w:hAnsi="Times New Roman"/>
          <w:sz w:val="10"/>
        </w:rPr>
        <w:tab/>
      </w:r>
      <w:r>
        <w:rPr>
          <w:rFonts w:ascii="Times New Roman" w:hAnsi="Times New Roman"/>
          <w:spacing w:val="-10"/>
          <w:w w:val="120"/>
          <w:sz w:val="10"/>
        </w:rPr>
        <w:t>4</w:t>
      </w:r>
      <w:r>
        <w:rPr>
          <w:rFonts w:ascii="Times New Roman" w:hAnsi="Times New Roman"/>
          <w:sz w:val="10"/>
        </w:rPr>
        <w:tab/>
      </w:r>
      <w:r>
        <w:rPr>
          <w:rFonts w:ascii="Times New Roman" w:hAnsi="Times New Roman"/>
          <w:spacing w:val="-10"/>
          <w:w w:val="120"/>
          <w:sz w:val="10"/>
        </w:rPr>
        <w:t>6</w:t>
      </w:r>
    </w:p>
    <w:p w14:paraId="3D71FDAF">
      <w:pPr>
        <w:spacing w:before="7"/>
        <w:ind w:left="1565" w:right="0" w:firstLine="0"/>
        <w:jc w:val="left"/>
        <w:rPr>
          <w:rFonts w:ascii="Times New Roman"/>
          <w:sz w:val="10"/>
        </w:rPr>
      </w:pPr>
      <w:r>
        <w:rPr>
          <w:rFonts w:ascii="Times New Roman"/>
          <w:sz w:val="10"/>
        </w:rPr>
        <w:t>X</w:t>
      </w:r>
      <w:r>
        <w:rPr>
          <w:rFonts w:ascii="Times New Roman"/>
          <w:spacing w:val="11"/>
          <w:sz w:val="10"/>
        </w:rPr>
        <w:t xml:space="preserve"> </w:t>
      </w:r>
      <w:r>
        <w:rPr>
          <w:rFonts w:ascii="Times New Roman"/>
          <w:sz w:val="10"/>
        </w:rPr>
        <w:t>position</w:t>
      </w:r>
      <w:r>
        <w:rPr>
          <w:rFonts w:ascii="Times New Roman"/>
          <w:spacing w:val="12"/>
          <w:sz w:val="10"/>
        </w:rPr>
        <w:t xml:space="preserve"> </w:t>
      </w:r>
      <w:r>
        <w:rPr>
          <w:rFonts w:ascii="Times New Roman"/>
          <w:spacing w:val="-5"/>
          <w:sz w:val="10"/>
        </w:rPr>
        <w:t>[m]</w:t>
      </w:r>
    </w:p>
    <w:p w14:paraId="4DBFAE4D">
      <w:pPr>
        <w:pStyle w:val="9"/>
        <w:rPr>
          <w:rFonts w:ascii="Times New Roman"/>
          <w:sz w:val="2"/>
        </w:rPr>
      </w:pPr>
    </w:p>
    <w:p w14:paraId="5D979AB5">
      <w:pPr>
        <w:pStyle w:val="9"/>
        <w:rPr>
          <w:rFonts w:ascii="Times New Roman"/>
          <w:sz w:val="2"/>
        </w:rPr>
      </w:pPr>
    </w:p>
    <w:p w14:paraId="6F23FBBE">
      <w:pPr>
        <w:pStyle w:val="9"/>
        <w:rPr>
          <w:rFonts w:ascii="Times New Roman"/>
          <w:sz w:val="2"/>
        </w:rPr>
      </w:pPr>
    </w:p>
    <w:p w14:paraId="1933DD4F">
      <w:pPr>
        <w:pStyle w:val="9"/>
        <w:rPr>
          <w:rFonts w:ascii="Times New Roman"/>
          <w:sz w:val="2"/>
        </w:rPr>
      </w:pPr>
    </w:p>
    <w:p w14:paraId="31E8E5E3">
      <w:pPr>
        <w:pStyle w:val="9"/>
        <w:rPr>
          <w:rFonts w:ascii="Times New Roman"/>
          <w:sz w:val="2"/>
        </w:rPr>
      </w:pPr>
    </w:p>
    <w:p w14:paraId="460D0BF1">
      <w:pPr>
        <w:pStyle w:val="9"/>
        <w:rPr>
          <w:rFonts w:ascii="Times New Roman"/>
          <w:sz w:val="2"/>
        </w:rPr>
      </w:pPr>
    </w:p>
    <w:p w14:paraId="518A8884">
      <w:pPr>
        <w:pStyle w:val="9"/>
        <w:rPr>
          <w:rFonts w:ascii="Times New Roman"/>
          <w:sz w:val="2"/>
        </w:rPr>
      </w:pPr>
    </w:p>
    <w:p w14:paraId="284BBB71">
      <w:pPr>
        <w:pStyle w:val="9"/>
        <w:rPr>
          <w:rFonts w:ascii="Times New Roman"/>
          <w:sz w:val="2"/>
        </w:rPr>
      </w:pPr>
    </w:p>
    <w:p w14:paraId="5E5EDA44">
      <w:pPr>
        <w:pStyle w:val="9"/>
        <w:spacing w:before="4"/>
        <w:rPr>
          <w:rFonts w:ascii="Times New Roman"/>
          <w:sz w:val="2"/>
        </w:rPr>
      </w:pPr>
    </w:p>
    <w:p w14:paraId="1823EAA9">
      <w:pPr>
        <w:pStyle w:val="15"/>
        <w:numPr>
          <w:ilvl w:val="0"/>
          <w:numId w:val="14"/>
        </w:numPr>
        <w:tabs>
          <w:tab w:val="left" w:pos="1240"/>
        </w:tabs>
        <w:spacing w:before="0" w:after="0" w:line="240" w:lineRule="auto"/>
        <w:ind w:left="1240" w:right="0" w:hanging="297"/>
        <w:jc w:val="left"/>
        <w:rPr>
          <w:sz w:val="18"/>
        </w:rPr>
      </w:pPr>
      <w:r>
        <w:rPr>
          <w:sz w:val="18"/>
        </w:rPr>
        <w:t>Effect</w:t>
      </w:r>
      <w:r>
        <w:rPr>
          <w:spacing w:val="-14"/>
          <w:sz w:val="18"/>
        </w:rPr>
        <w:t xml:space="preserve"> </w:t>
      </w:r>
      <w:r>
        <w:rPr>
          <w:sz w:val="18"/>
        </w:rPr>
        <w:t>of</w:t>
      </w:r>
      <w:r>
        <w:rPr>
          <w:spacing w:val="-14"/>
          <w:sz w:val="18"/>
        </w:rPr>
        <w:t xml:space="preserve"> </w:t>
      </w:r>
      <w:r>
        <w:rPr>
          <w:sz w:val="18"/>
        </w:rPr>
        <w:t>the</w:t>
      </w:r>
      <w:r>
        <w:rPr>
          <w:spacing w:val="-13"/>
          <w:sz w:val="18"/>
        </w:rPr>
        <w:t xml:space="preserve"> </w:t>
      </w:r>
      <w:r>
        <w:rPr>
          <w:sz w:val="18"/>
        </w:rPr>
        <w:t>error</w:t>
      </w:r>
      <w:r>
        <w:rPr>
          <w:spacing w:val="-14"/>
          <w:sz w:val="18"/>
        </w:rPr>
        <w:t xml:space="preserve"> </w:t>
      </w:r>
      <w:r>
        <w:rPr>
          <w:sz w:val="18"/>
        </w:rPr>
        <w:t>in</w:t>
      </w:r>
      <w:r>
        <w:rPr>
          <w:spacing w:val="-14"/>
          <w:sz w:val="18"/>
        </w:rPr>
        <w:t xml:space="preserve"> </w:t>
      </w:r>
      <w:r>
        <w:rPr>
          <w:sz w:val="18"/>
        </w:rPr>
        <w:t>the</w:t>
      </w:r>
      <w:r>
        <w:rPr>
          <w:spacing w:val="-13"/>
          <w:sz w:val="18"/>
        </w:rPr>
        <w:t xml:space="preserve"> </w:t>
      </w:r>
      <w:r>
        <w:rPr>
          <w:spacing w:val="-5"/>
          <w:sz w:val="18"/>
        </w:rPr>
        <w:t>yaw</w:t>
      </w:r>
    </w:p>
    <w:p w14:paraId="0C513C28">
      <w:pPr>
        <w:spacing w:before="0" w:line="240" w:lineRule="auto"/>
        <w:rPr>
          <w:sz w:val="2"/>
        </w:rPr>
      </w:pPr>
      <w:r>
        <w:br w:type="column"/>
      </w:r>
    </w:p>
    <w:p w14:paraId="74407D23">
      <w:pPr>
        <w:pStyle w:val="9"/>
        <w:rPr>
          <w:sz w:val="2"/>
        </w:rPr>
      </w:pPr>
    </w:p>
    <w:p w14:paraId="717F1FBA">
      <w:pPr>
        <w:pStyle w:val="9"/>
        <w:rPr>
          <w:sz w:val="2"/>
        </w:rPr>
      </w:pPr>
    </w:p>
    <w:p w14:paraId="17DCC618">
      <w:pPr>
        <w:pStyle w:val="9"/>
        <w:rPr>
          <w:sz w:val="2"/>
        </w:rPr>
      </w:pPr>
    </w:p>
    <w:p w14:paraId="6126BE74">
      <w:pPr>
        <w:pStyle w:val="9"/>
        <w:rPr>
          <w:sz w:val="2"/>
        </w:rPr>
      </w:pPr>
    </w:p>
    <w:p w14:paraId="6678D193">
      <w:pPr>
        <w:pStyle w:val="9"/>
        <w:rPr>
          <w:sz w:val="2"/>
        </w:rPr>
      </w:pPr>
    </w:p>
    <w:p w14:paraId="69C24A7D">
      <w:pPr>
        <w:pStyle w:val="9"/>
        <w:rPr>
          <w:sz w:val="2"/>
        </w:rPr>
      </w:pPr>
    </w:p>
    <w:p w14:paraId="184F42D6">
      <w:pPr>
        <w:pStyle w:val="9"/>
        <w:spacing w:before="8"/>
        <w:rPr>
          <w:sz w:val="2"/>
        </w:rPr>
      </w:pPr>
    </w:p>
    <w:p w14:paraId="1703D6A0">
      <w:pPr>
        <w:spacing w:before="0" w:line="107" w:lineRule="exact"/>
        <w:ind w:left="368" w:right="0" w:firstLine="0"/>
        <w:jc w:val="left"/>
        <w:rPr>
          <w:rFonts w:ascii="Times New Roman" w:hAnsi="Times New Roman"/>
          <w:sz w:val="10"/>
        </w:rPr>
      </w:pPr>
      <w:r>
        <w:rPr>
          <w:rFonts w:ascii="Times New Roman" w:hAnsi="Times New Roman"/>
          <w:spacing w:val="-2"/>
          <w:w w:val="120"/>
          <w:sz w:val="10"/>
        </w:rPr>
        <w:t>−1.00</w:t>
      </w:r>
    </w:p>
    <w:p w14:paraId="7C62AD8F">
      <w:pPr>
        <w:tabs>
          <w:tab w:val="left" w:pos="1342"/>
          <w:tab w:val="left" w:pos="1690"/>
          <w:tab w:val="left" w:pos="2039"/>
          <w:tab w:val="left" w:pos="2426"/>
          <w:tab w:val="left" w:pos="2774"/>
          <w:tab w:val="left" w:pos="3123"/>
          <w:tab w:val="left" w:pos="3471"/>
        </w:tabs>
        <w:spacing w:before="0" w:line="107" w:lineRule="exact"/>
        <w:ind w:left="616" w:right="0" w:firstLine="0"/>
        <w:jc w:val="left"/>
        <w:rPr>
          <w:rFonts w:ascii="Times New Roman" w:hAnsi="Times New Roman"/>
          <w:sz w:val="10"/>
        </w:rPr>
      </w:pPr>
      <w:bookmarkStart w:id="140" w:name="_bookmark112"/>
      <w:bookmarkEnd w:id="140"/>
      <w:r>
        <w:rPr>
          <w:rFonts w:ascii="Times New Roman" w:hAnsi="Times New Roman"/>
          <w:w w:val="120"/>
          <w:sz w:val="10"/>
        </w:rPr>
        <w:t>−10</w:t>
      </w:r>
      <w:r>
        <w:rPr>
          <w:rFonts w:ascii="Times New Roman" w:hAnsi="Times New Roman"/>
          <w:spacing w:val="64"/>
          <w:w w:val="120"/>
          <w:sz w:val="10"/>
        </w:rPr>
        <w:t xml:space="preserve">  </w:t>
      </w:r>
      <w:r>
        <w:rPr>
          <w:rFonts w:ascii="Times New Roman" w:hAnsi="Times New Roman"/>
          <w:spacing w:val="-5"/>
          <w:w w:val="120"/>
          <w:sz w:val="10"/>
        </w:rPr>
        <w:t>−8</w:t>
      </w:r>
      <w:r>
        <w:rPr>
          <w:rFonts w:ascii="Times New Roman" w:hAnsi="Times New Roman"/>
          <w:sz w:val="10"/>
        </w:rPr>
        <w:tab/>
      </w:r>
      <w:r>
        <w:rPr>
          <w:rFonts w:ascii="Times New Roman" w:hAnsi="Times New Roman"/>
          <w:spacing w:val="-5"/>
          <w:w w:val="120"/>
          <w:sz w:val="10"/>
        </w:rPr>
        <w:t>−6</w:t>
      </w:r>
      <w:r>
        <w:rPr>
          <w:rFonts w:ascii="Times New Roman" w:hAnsi="Times New Roman"/>
          <w:sz w:val="10"/>
        </w:rPr>
        <w:tab/>
      </w:r>
      <w:r>
        <w:rPr>
          <w:rFonts w:ascii="Times New Roman" w:hAnsi="Times New Roman"/>
          <w:spacing w:val="-5"/>
          <w:w w:val="120"/>
          <w:sz w:val="10"/>
        </w:rPr>
        <w:t>−4</w:t>
      </w:r>
      <w:r>
        <w:rPr>
          <w:rFonts w:ascii="Times New Roman" w:hAnsi="Times New Roman"/>
          <w:sz w:val="10"/>
        </w:rPr>
        <w:tab/>
      </w:r>
      <w:r>
        <w:rPr>
          <w:rFonts w:ascii="Times New Roman" w:hAnsi="Times New Roman"/>
          <w:spacing w:val="-5"/>
          <w:w w:val="120"/>
          <w:sz w:val="10"/>
        </w:rPr>
        <w:t>−2</w:t>
      </w:r>
      <w:r>
        <w:rPr>
          <w:rFonts w:ascii="Times New Roman" w:hAnsi="Times New Roman"/>
          <w:sz w:val="10"/>
        </w:rPr>
        <w:tab/>
      </w:r>
      <w:r>
        <w:rPr>
          <w:rFonts w:ascii="Times New Roman" w:hAnsi="Times New Roman"/>
          <w:spacing w:val="-10"/>
          <w:w w:val="120"/>
          <w:sz w:val="10"/>
        </w:rPr>
        <w:t>0</w:t>
      </w:r>
      <w:r>
        <w:rPr>
          <w:rFonts w:ascii="Times New Roman" w:hAnsi="Times New Roman"/>
          <w:sz w:val="10"/>
        </w:rPr>
        <w:tab/>
      </w:r>
      <w:r>
        <w:rPr>
          <w:rFonts w:ascii="Times New Roman" w:hAnsi="Times New Roman"/>
          <w:spacing w:val="-10"/>
          <w:w w:val="120"/>
          <w:sz w:val="10"/>
        </w:rPr>
        <w:t>2</w:t>
      </w:r>
      <w:r>
        <w:rPr>
          <w:rFonts w:ascii="Times New Roman" w:hAnsi="Times New Roman"/>
          <w:sz w:val="10"/>
        </w:rPr>
        <w:tab/>
      </w:r>
      <w:r>
        <w:rPr>
          <w:rFonts w:ascii="Times New Roman" w:hAnsi="Times New Roman"/>
          <w:spacing w:val="-10"/>
          <w:w w:val="120"/>
          <w:sz w:val="10"/>
        </w:rPr>
        <w:t>4</w:t>
      </w:r>
      <w:r>
        <w:rPr>
          <w:rFonts w:ascii="Times New Roman" w:hAnsi="Times New Roman"/>
          <w:sz w:val="10"/>
        </w:rPr>
        <w:tab/>
      </w:r>
      <w:r>
        <w:rPr>
          <w:rFonts w:ascii="Times New Roman" w:hAnsi="Times New Roman"/>
          <w:spacing w:val="-10"/>
          <w:w w:val="120"/>
          <w:sz w:val="10"/>
        </w:rPr>
        <w:t>6</w:t>
      </w:r>
    </w:p>
    <w:p w14:paraId="25804371">
      <w:pPr>
        <w:spacing w:before="10"/>
        <w:ind w:left="1784" w:right="0" w:firstLine="0"/>
        <w:jc w:val="left"/>
        <w:rPr>
          <w:rFonts w:ascii="Times New Roman"/>
          <w:sz w:val="10"/>
        </w:rPr>
      </w:pPr>
      <w:r>
        <w:rPr>
          <w:rFonts w:ascii="Times New Roman"/>
          <w:w w:val="110"/>
          <w:sz w:val="10"/>
        </w:rPr>
        <w:t>X</w:t>
      </w:r>
      <w:r>
        <w:rPr>
          <w:rFonts w:ascii="Times New Roman"/>
          <w:spacing w:val="2"/>
          <w:w w:val="110"/>
          <w:sz w:val="10"/>
        </w:rPr>
        <w:t xml:space="preserve"> </w:t>
      </w:r>
      <w:r>
        <w:rPr>
          <w:rFonts w:ascii="Times New Roman"/>
          <w:w w:val="110"/>
          <w:sz w:val="10"/>
        </w:rPr>
        <w:t>po</w:t>
      </w:r>
      <w:r>
        <w:rPr>
          <w:rFonts w:ascii="Times New Roman"/>
          <w:spacing w:val="2"/>
          <w:w w:val="110"/>
          <w:sz w:val="10"/>
        </w:rPr>
        <w:t xml:space="preserve"> </w:t>
      </w:r>
      <w:r>
        <w:rPr>
          <w:rFonts w:ascii="Times New Roman"/>
          <w:w w:val="110"/>
          <w:sz w:val="10"/>
        </w:rPr>
        <w:t>ition</w:t>
      </w:r>
      <w:r>
        <w:rPr>
          <w:rFonts w:ascii="Times New Roman"/>
          <w:spacing w:val="3"/>
          <w:w w:val="110"/>
          <w:sz w:val="10"/>
        </w:rPr>
        <w:t xml:space="preserve"> </w:t>
      </w:r>
      <w:r>
        <w:rPr>
          <w:rFonts w:ascii="Times New Roman"/>
          <w:spacing w:val="-5"/>
          <w:w w:val="110"/>
          <w:sz w:val="10"/>
        </w:rPr>
        <w:t>[m]</w:t>
      </w:r>
    </w:p>
    <w:p w14:paraId="0E8DBAB1">
      <w:pPr>
        <w:pStyle w:val="9"/>
        <w:rPr>
          <w:rFonts w:ascii="Times New Roman"/>
          <w:sz w:val="2"/>
        </w:rPr>
      </w:pPr>
    </w:p>
    <w:p w14:paraId="763FBEE8">
      <w:pPr>
        <w:pStyle w:val="9"/>
        <w:rPr>
          <w:rFonts w:ascii="Times New Roman"/>
          <w:sz w:val="2"/>
        </w:rPr>
      </w:pPr>
    </w:p>
    <w:p w14:paraId="5DFE9D97">
      <w:pPr>
        <w:pStyle w:val="9"/>
        <w:rPr>
          <w:rFonts w:ascii="Times New Roman"/>
          <w:sz w:val="2"/>
        </w:rPr>
      </w:pPr>
    </w:p>
    <w:p w14:paraId="47783272">
      <w:pPr>
        <w:pStyle w:val="9"/>
        <w:rPr>
          <w:rFonts w:ascii="Times New Roman"/>
          <w:sz w:val="2"/>
        </w:rPr>
      </w:pPr>
    </w:p>
    <w:p w14:paraId="5C576B56">
      <w:pPr>
        <w:pStyle w:val="9"/>
        <w:rPr>
          <w:rFonts w:ascii="Times New Roman"/>
          <w:sz w:val="2"/>
        </w:rPr>
      </w:pPr>
    </w:p>
    <w:p w14:paraId="07143118">
      <w:pPr>
        <w:pStyle w:val="9"/>
        <w:rPr>
          <w:rFonts w:ascii="Times New Roman"/>
          <w:sz w:val="2"/>
        </w:rPr>
      </w:pPr>
    </w:p>
    <w:p w14:paraId="5B82E57C">
      <w:pPr>
        <w:pStyle w:val="9"/>
        <w:spacing w:before="17"/>
        <w:rPr>
          <w:rFonts w:ascii="Times New Roman"/>
          <w:sz w:val="2"/>
        </w:rPr>
      </w:pPr>
    </w:p>
    <w:p w14:paraId="243C11F7">
      <w:pPr>
        <w:pStyle w:val="15"/>
        <w:numPr>
          <w:ilvl w:val="0"/>
          <w:numId w:val="14"/>
        </w:numPr>
        <w:tabs>
          <w:tab w:val="left" w:pos="810"/>
        </w:tabs>
        <w:spacing w:before="0" w:after="0" w:line="240" w:lineRule="auto"/>
        <w:ind w:left="810" w:right="0" w:hanging="297"/>
        <w:jc w:val="left"/>
        <w:rPr>
          <w:sz w:val="18"/>
        </w:rPr>
      </w:pPr>
      <w:r>
        <w:rPr>
          <w:sz w:val="18"/>
        </w:rPr>
        <w:t>Linear</w:t>
      </w:r>
      <w:r>
        <w:rPr>
          <w:spacing w:val="-9"/>
          <w:sz w:val="18"/>
        </w:rPr>
        <w:t xml:space="preserve"> </w:t>
      </w:r>
      <w:r>
        <w:rPr>
          <w:sz w:val="18"/>
        </w:rPr>
        <w:t>regression</w:t>
      </w:r>
      <w:r>
        <w:rPr>
          <w:spacing w:val="-9"/>
          <w:sz w:val="18"/>
        </w:rPr>
        <w:t xml:space="preserve"> </w:t>
      </w:r>
      <w:r>
        <w:rPr>
          <w:sz w:val="18"/>
        </w:rPr>
        <w:t>of</w:t>
      </w:r>
      <w:r>
        <w:rPr>
          <w:spacing w:val="-8"/>
          <w:sz w:val="18"/>
        </w:rPr>
        <w:t xml:space="preserve"> </w:t>
      </w:r>
      <w:r>
        <w:rPr>
          <w:sz w:val="18"/>
        </w:rPr>
        <w:t>the</w:t>
      </w:r>
      <w:r>
        <w:rPr>
          <w:spacing w:val="-9"/>
          <w:sz w:val="18"/>
        </w:rPr>
        <w:t xml:space="preserve"> </w:t>
      </w:r>
      <w:r>
        <w:rPr>
          <w:sz w:val="18"/>
        </w:rPr>
        <w:t>error</w:t>
      </w:r>
      <w:r>
        <w:rPr>
          <w:spacing w:val="-9"/>
          <w:sz w:val="18"/>
        </w:rPr>
        <w:t xml:space="preserve"> </w:t>
      </w:r>
      <w:r>
        <w:rPr>
          <w:sz w:val="18"/>
        </w:rPr>
        <w:t>in</w:t>
      </w:r>
      <w:r>
        <w:rPr>
          <w:spacing w:val="-8"/>
          <w:sz w:val="18"/>
        </w:rPr>
        <w:t xml:space="preserve"> </w:t>
      </w:r>
      <w:r>
        <w:rPr>
          <w:sz w:val="18"/>
        </w:rPr>
        <w:t>the</w:t>
      </w:r>
      <w:r>
        <w:rPr>
          <w:spacing w:val="-9"/>
          <w:sz w:val="18"/>
        </w:rPr>
        <w:t xml:space="preserve"> </w:t>
      </w:r>
      <w:r>
        <w:rPr>
          <w:spacing w:val="-5"/>
          <w:sz w:val="18"/>
        </w:rPr>
        <w:t>yaw</w:t>
      </w:r>
    </w:p>
    <w:p w14:paraId="7C98EC5C">
      <w:pPr>
        <w:pStyle w:val="15"/>
        <w:spacing w:after="0" w:line="240" w:lineRule="auto"/>
        <w:jc w:val="left"/>
        <w:rPr>
          <w:sz w:val="18"/>
        </w:rPr>
        <w:sectPr>
          <w:type w:val="continuous"/>
          <w:pgSz w:w="11910" w:h="16840"/>
          <w:pgMar w:top="1400" w:right="1559" w:bottom="280" w:left="1559" w:header="720" w:footer="720" w:gutter="0"/>
          <w:cols w:equalWidth="0" w:num="2">
            <w:col w:w="3513" w:space="824"/>
            <w:col w:w="4455"/>
          </w:cols>
        </w:sectPr>
      </w:pPr>
    </w:p>
    <w:p w14:paraId="51FD7C3C">
      <w:pPr>
        <w:pStyle w:val="9"/>
        <w:spacing w:before="15"/>
      </w:pPr>
    </w:p>
    <w:p w14:paraId="285ED540">
      <w:pPr>
        <w:pStyle w:val="9"/>
        <w:ind w:right="57"/>
        <w:jc w:val="center"/>
      </w:pPr>
      <w:r>
        <w:t>Figure</w:t>
      </w:r>
      <w:r>
        <w:rPr>
          <w:spacing w:val="-2"/>
        </w:rPr>
        <w:t xml:space="preserve"> </w:t>
      </w:r>
      <w:r>
        <w:t>3.11:</w:t>
      </w:r>
      <w:r>
        <w:rPr>
          <w:spacing w:val="14"/>
        </w:rPr>
        <w:t xml:space="preserve"> </w:t>
      </w:r>
      <w:bookmarkStart w:id="141" w:name="_bookmark113"/>
      <w:bookmarkEnd w:id="141"/>
      <w:r>
        <w:t>Effect</w:t>
      </w:r>
      <w:r>
        <w:rPr>
          <w:spacing w:val="-1"/>
        </w:rPr>
        <w:t xml:space="preserve"> </w:t>
      </w:r>
      <w:r>
        <w:t>of</w:t>
      </w:r>
      <w:r>
        <w:rPr>
          <w:spacing w:val="-1"/>
        </w:rPr>
        <w:t xml:space="preserve"> </w:t>
      </w:r>
      <w:r>
        <w:t>the</w:t>
      </w:r>
      <w:r>
        <w:rPr>
          <w:spacing w:val="-2"/>
        </w:rPr>
        <w:t xml:space="preserve"> </w:t>
      </w:r>
      <w:r>
        <w:t>error</w:t>
      </w:r>
      <w:r>
        <w:rPr>
          <w:spacing w:val="-1"/>
        </w:rPr>
        <w:t xml:space="preserve"> </w:t>
      </w:r>
      <w:r>
        <w:t>in</w:t>
      </w:r>
      <w:r>
        <w:rPr>
          <w:spacing w:val="-1"/>
        </w:rPr>
        <w:t xml:space="preserve"> </w:t>
      </w:r>
      <w:r>
        <w:t>the</w:t>
      </w:r>
      <w:r>
        <w:rPr>
          <w:spacing w:val="-2"/>
        </w:rPr>
        <w:t xml:space="preserve"> </w:t>
      </w:r>
      <w:r>
        <w:t>yaw</w:t>
      </w:r>
      <w:r>
        <w:rPr>
          <w:spacing w:val="-1"/>
        </w:rPr>
        <w:t xml:space="preserve"> </w:t>
      </w:r>
      <w:r>
        <w:t>and</w:t>
      </w:r>
      <w:r>
        <w:rPr>
          <w:spacing w:val="-1"/>
        </w:rPr>
        <w:t xml:space="preserve"> </w:t>
      </w:r>
      <w:r>
        <w:rPr>
          <w:spacing w:val="-2"/>
        </w:rPr>
        <w:t>regression</w:t>
      </w:r>
    </w:p>
    <w:p w14:paraId="11A5B619">
      <w:pPr>
        <w:pStyle w:val="9"/>
        <w:spacing w:before="213"/>
      </w:pPr>
    </w:p>
    <w:p w14:paraId="4F438C8F">
      <w:pPr>
        <w:pStyle w:val="9"/>
        <w:spacing w:line="273" w:lineRule="auto"/>
        <w:ind w:left="141" w:right="139"/>
        <w:jc w:val="both"/>
      </w:pPr>
      <w:r>
        <w:t>In</w:t>
      </w:r>
      <w:r>
        <w:rPr>
          <w:spacing w:val="19"/>
        </w:rPr>
        <w:t xml:space="preserve"> </w:t>
      </w:r>
      <w:r>
        <w:t>Figure</w:t>
      </w:r>
      <w:r>
        <w:rPr>
          <w:spacing w:val="19"/>
        </w:rPr>
        <w:t xml:space="preserve"> </w:t>
      </w:r>
      <w:r>
        <w:fldChar w:fldCharType="begin"/>
      </w:r>
      <w:r>
        <w:instrText xml:space="preserve"> HYPERLINK \l "_bookmark111" </w:instrText>
      </w:r>
      <w:r>
        <w:fldChar w:fldCharType="separate"/>
      </w:r>
      <w:r>
        <w:rPr>
          <w:color w:val="0000FF"/>
        </w:rPr>
        <w:t>3.11(a)</w:t>
      </w:r>
      <w:r>
        <w:rPr>
          <w:color w:val="0000FF"/>
        </w:rPr>
        <w:fldChar w:fldCharType="end"/>
      </w:r>
      <w:r>
        <w:t>,</w:t>
      </w:r>
      <w:r>
        <w:rPr>
          <w:spacing w:val="25"/>
        </w:rPr>
        <w:t xml:space="preserve"> </w:t>
      </w:r>
      <w:r>
        <w:t>an</w:t>
      </w:r>
      <w:r>
        <w:rPr>
          <w:spacing w:val="19"/>
        </w:rPr>
        <w:t xml:space="preserve"> </w:t>
      </w:r>
      <w:r>
        <w:t>investigation</w:t>
      </w:r>
      <w:r>
        <w:rPr>
          <w:spacing w:val="19"/>
        </w:rPr>
        <w:t xml:space="preserve"> </w:t>
      </w:r>
      <w:r>
        <w:t>is</w:t>
      </w:r>
      <w:r>
        <w:rPr>
          <w:spacing w:val="19"/>
        </w:rPr>
        <w:t xml:space="preserve"> </w:t>
      </w:r>
      <w:r>
        <w:t>conducted</w:t>
      </w:r>
      <w:r>
        <w:rPr>
          <w:spacing w:val="19"/>
        </w:rPr>
        <w:t xml:space="preserve"> </w:t>
      </w:r>
      <w:r>
        <w:t>on</w:t>
      </w:r>
      <w:r>
        <w:rPr>
          <w:spacing w:val="19"/>
        </w:rPr>
        <w:t xml:space="preserve"> </w:t>
      </w:r>
      <w:r>
        <w:t>the</w:t>
      </w:r>
      <w:r>
        <w:rPr>
          <w:spacing w:val="19"/>
        </w:rPr>
        <w:t xml:space="preserve"> </w:t>
      </w:r>
      <w:r>
        <w:t>impact</w:t>
      </w:r>
      <w:r>
        <w:rPr>
          <w:spacing w:val="19"/>
        </w:rPr>
        <w:t xml:space="preserve"> </w:t>
      </w:r>
      <w:r>
        <w:t>of</w:t>
      </w:r>
      <w:r>
        <w:rPr>
          <w:spacing w:val="19"/>
        </w:rPr>
        <w:t xml:space="preserve"> </w:t>
      </w:r>
      <w:r>
        <w:t>a</w:t>
      </w:r>
      <w:r>
        <w:rPr>
          <w:spacing w:val="19"/>
        </w:rPr>
        <w:t xml:space="preserve"> </w:t>
      </w:r>
      <w:r>
        <w:t>yaw</w:t>
      </w:r>
      <w:r>
        <w:rPr>
          <w:spacing w:val="19"/>
        </w:rPr>
        <w:t xml:space="preserve"> </w:t>
      </w:r>
      <w:r>
        <w:t>error.</w:t>
      </w:r>
      <w:r>
        <w:rPr>
          <w:spacing w:val="74"/>
        </w:rPr>
        <w:t xml:space="preserve"> </w:t>
      </w:r>
      <w:r>
        <w:t>The</w:t>
      </w:r>
      <w:r>
        <w:rPr>
          <w:spacing w:val="19"/>
        </w:rPr>
        <w:t xml:space="preserve"> </w:t>
      </w:r>
      <w:r>
        <w:t xml:space="preserve">error in yaw can be explained by the fact that the vehicles are seen to be following a diagonal path, and therefore correcting the trajectory in the opposite angle around the centre point. Although this graph displays the actual data, it is more valuable to examine the linear regression of these trajectories, depicted in Figure </w:t>
      </w:r>
      <w:r>
        <w:fldChar w:fldCharType="begin"/>
      </w:r>
      <w:r>
        <w:instrText xml:space="preserve"> HYPERLINK \l "_bookmark112" </w:instrText>
      </w:r>
      <w:r>
        <w:fldChar w:fldCharType="separate"/>
      </w:r>
      <w:r>
        <w:rPr>
          <w:color w:val="0000FF"/>
        </w:rPr>
        <w:t>3.11(b)</w:t>
      </w:r>
      <w:r>
        <w:rPr>
          <w:color w:val="0000FF"/>
        </w:rPr>
        <w:fldChar w:fldCharType="end"/>
      </w:r>
      <w:r>
        <w:t>.</w:t>
      </w:r>
    </w:p>
    <w:p w14:paraId="20F0E49D">
      <w:pPr>
        <w:pStyle w:val="9"/>
        <w:spacing w:before="107" w:line="273" w:lineRule="auto"/>
        <w:ind w:left="141" w:right="139"/>
        <w:jc w:val="both"/>
      </w:pPr>
      <w:r>
        <w:rPr>
          <w:w w:val="105"/>
        </w:rPr>
        <w:t>From</w:t>
      </w:r>
      <w:r>
        <w:rPr>
          <w:spacing w:val="-17"/>
          <w:w w:val="105"/>
        </w:rPr>
        <w:t xml:space="preserve"> </w:t>
      </w:r>
      <w:r>
        <w:rPr>
          <w:w w:val="105"/>
        </w:rPr>
        <w:t>figure</w:t>
      </w:r>
      <w:r>
        <w:rPr>
          <w:spacing w:val="-17"/>
          <w:w w:val="105"/>
        </w:rPr>
        <w:t xml:space="preserve"> </w:t>
      </w:r>
      <w:r>
        <w:fldChar w:fldCharType="begin"/>
      </w:r>
      <w:r>
        <w:instrText xml:space="preserve"> HYPERLINK \l "_bookmark112" </w:instrText>
      </w:r>
      <w:r>
        <w:fldChar w:fldCharType="separate"/>
      </w:r>
      <w:r>
        <w:rPr>
          <w:color w:val="0000FF"/>
          <w:w w:val="105"/>
        </w:rPr>
        <w:t>3.11(b)</w:t>
      </w:r>
      <w:r>
        <w:rPr>
          <w:color w:val="0000FF"/>
          <w:w w:val="105"/>
        </w:rPr>
        <w:fldChar w:fldCharType="end"/>
      </w:r>
      <w:r>
        <w:rPr>
          <w:color w:val="0000FF"/>
          <w:spacing w:val="-17"/>
          <w:w w:val="105"/>
        </w:rPr>
        <w:t xml:space="preserve"> </w:t>
      </w:r>
      <w:r>
        <w:rPr>
          <w:w w:val="105"/>
        </w:rPr>
        <w:t>it</w:t>
      </w:r>
      <w:r>
        <w:rPr>
          <w:spacing w:val="-17"/>
          <w:w w:val="105"/>
        </w:rPr>
        <w:t xml:space="preserve"> </w:t>
      </w:r>
      <w:r>
        <w:rPr>
          <w:w w:val="105"/>
        </w:rPr>
        <w:t>can</w:t>
      </w:r>
      <w:r>
        <w:rPr>
          <w:spacing w:val="-17"/>
          <w:w w:val="105"/>
        </w:rPr>
        <w:t xml:space="preserve"> </w:t>
      </w:r>
      <w:r>
        <w:rPr>
          <w:w w:val="105"/>
        </w:rPr>
        <w:t>be</w:t>
      </w:r>
      <w:r>
        <w:rPr>
          <w:spacing w:val="-17"/>
          <w:w w:val="105"/>
        </w:rPr>
        <w:t xml:space="preserve"> </w:t>
      </w:r>
      <w:r>
        <w:rPr>
          <w:w w:val="105"/>
        </w:rPr>
        <w:t>seen</w:t>
      </w:r>
      <w:r>
        <w:rPr>
          <w:spacing w:val="-17"/>
          <w:w w:val="105"/>
        </w:rPr>
        <w:t xml:space="preserve"> </w:t>
      </w:r>
      <w:r>
        <w:rPr>
          <w:w w:val="105"/>
        </w:rPr>
        <w:t>that</w:t>
      </w:r>
      <w:r>
        <w:rPr>
          <w:spacing w:val="-17"/>
          <w:w w:val="105"/>
        </w:rPr>
        <w:t xml:space="preserve"> </w:t>
      </w:r>
      <w:r>
        <w:rPr>
          <w:w w:val="105"/>
        </w:rPr>
        <w:t>all</w:t>
      </w:r>
      <w:r>
        <w:rPr>
          <w:spacing w:val="-17"/>
          <w:w w:val="105"/>
        </w:rPr>
        <w:t xml:space="preserve"> </w:t>
      </w:r>
      <w:r>
        <w:rPr>
          <w:w w:val="105"/>
        </w:rPr>
        <w:t>the</w:t>
      </w:r>
      <w:r>
        <w:rPr>
          <w:spacing w:val="-17"/>
          <w:w w:val="105"/>
        </w:rPr>
        <w:t xml:space="preserve"> </w:t>
      </w:r>
      <w:r>
        <w:rPr>
          <w:w w:val="105"/>
        </w:rPr>
        <w:t>routes</w:t>
      </w:r>
      <w:r>
        <w:rPr>
          <w:spacing w:val="-17"/>
          <w:w w:val="105"/>
        </w:rPr>
        <w:t xml:space="preserve"> </w:t>
      </w:r>
      <w:r>
        <w:rPr>
          <w:w w:val="105"/>
        </w:rPr>
        <w:t>coincide</w:t>
      </w:r>
      <w:r>
        <w:rPr>
          <w:spacing w:val="-17"/>
          <w:w w:val="105"/>
        </w:rPr>
        <w:t xml:space="preserve"> </w:t>
      </w:r>
      <w:r>
        <w:rPr>
          <w:w w:val="105"/>
        </w:rPr>
        <w:t>at</w:t>
      </w:r>
      <w:r>
        <w:rPr>
          <w:spacing w:val="-17"/>
          <w:w w:val="105"/>
        </w:rPr>
        <w:t xml:space="preserve"> </w:t>
      </w:r>
      <w:r>
        <w:rPr>
          <w:w w:val="105"/>
        </w:rPr>
        <w:t>the</w:t>
      </w:r>
      <w:r>
        <w:rPr>
          <w:spacing w:val="-17"/>
          <w:w w:val="105"/>
        </w:rPr>
        <w:t xml:space="preserve"> </w:t>
      </w:r>
      <w:r>
        <w:rPr>
          <w:w w:val="105"/>
        </w:rPr>
        <w:t>centre</w:t>
      </w:r>
      <w:r>
        <w:rPr>
          <w:spacing w:val="-17"/>
          <w:w w:val="105"/>
        </w:rPr>
        <w:t xml:space="preserve"> </w:t>
      </w:r>
      <w:r>
        <w:rPr>
          <w:w w:val="105"/>
        </w:rPr>
        <w:t>point,</w:t>
      </w:r>
      <w:r>
        <w:rPr>
          <w:spacing w:val="-15"/>
          <w:w w:val="105"/>
        </w:rPr>
        <w:t xml:space="preserve"> </w:t>
      </w:r>
      <w:r>
        <w:rPr>
          <w:w w:val="105"/>
        </w:rPr>
        <w:t>since</w:t>
      </w:r>
      <w:r>
        <w:rPr>
          <w:spacing w:val="-17"/>
          <w:w w:val="105"/>
        </w:rPr>
        <w:t xml:space="preserve"> </w:t>
      </w:r>
      <w:r>
        <w:rPr>
          <w:w w:val="105"/>
        </w:rPr>
        <w:t xml:space="preserve">in </w:t>
      </w:r>
      <w:r>
        <w:t>this</w:t>
      </w:r>
      <w:r>
        <w:rPr>
          <w:spacing w:val="-5"/>
        </w:rPr>
        <w:t xml:space="preserve"> </w:t>
      </w:r>
      <w:r>
        <w:t>position</w:t>
      </w:r>
      <w:r>
        <w:rPr>
          <w:spacing w:val="-5"/>
        </w:rPr>
        <w:t xml:space="preserve"> </w:t>
      </w:r>
      <w:r>
        <w:t>the</w:t>
      </w:r>
      <w:r>
        <w:rPr>
          <w:spacing w:val="-5"/>
        </w:rPr>
        <w:t xml:space="preserve"> </w:t>
      </w:r>
      <w:r>
        <w:t>yaw</w:t>
      </w:r>
      <w:r>
        <w:rPr>
          <w:spacing w:val="-5"/>
        </w:rPr>
        <w:t xml:space="preserve"> </w:t>
      </w:r>
      <w:r>
        <w:t>doesn’t</w:t>
      </w:r>
      <w:r>
        <w:rPr>
          <w:spacing w:val="-5"/>
        </w:rPr>
        <w:t xml:space="preserve"> </w:t>
      </w:r>
      <w:r>
        <w:t>affect</w:t>
      </w:r>
      <w:r>
        <w:rPr>
          <w:spacing w:val="-5"/>
        </w:rPr>
        <w:t xml:space="preserve"> </w:t>
      </w:r>
      <w:r>
        <w:t>the</w:t>
      </w:r>
      <w:r>
        <w:rPr>
          <w:spacing w:val="-5"/>
        </w:rPr>
        <w:t xml:space="preserve"> </w:t>
      </w:r>
      <w:r>
        <w:t>estimate. Contrary</w:t>
      </w:r>
      <w:r>
        <w:rPr>
          <w:spacing w:val="-5"/>
        </w:rPr>
        <w:t xml:space="preserve"> </w:t>
      </w:r>
      <w:r>
        <w:t>to</w:t>
      </w:r>
      <w:r>
        <w:rPr>
          <w:spacing w:val="-5"/>
        </w:rPr>
        <w:t xml:space="preserve"> </w:t>
      </w:r>
      <w:r>
        <w:t>the</w:t>
      </w:r>
      <w:r>
        <w:rPr>
          <w:spacing w:val="-5"/>
        </w:rPr>
        <w:t xml:space="preserve"> </w:t>
      </w:r>
      <w:r>
        <w:t>pitch,</w:t>
      </w:r>
      <w:r>
        <w:rPr>
          <w:spacing w:val="-3"/>
        </w:rPr>
        <w:t xml:space="preserve"> </w:t>
      </w:r>
      <w:r>
        <w:t>the</w:t>
      </w:r>
      <w:r>
        <w:rPr>
          <w:spacing w:val="-5"/>
        </w:rPr>
        <w:t xml:space="preserve"> </w:t>
      </w:r>
      <w:r>
        <w:t>variation</w:t>
      </w:r>
      <w:r>
        <w:rPr>
          <w:spacing w:val="-5"/>
        </w:rPr>
        <w:t xml:space="preserve"> </w:t>
      </w:r>
      <w:r>
        <w:t xml:space="preserve">caused </w:t>
      </w:r>
      <w:r>
        <w:rPr>
          <w:w w:val="105"/>
        </w:rPr>
        <w:t>by</w:t>
      </w:r>
      <w:r>
        <w:rPr>
          <w:spacing w:val="-18"/>
          <w:w w:val="105"/>
        </w:rPr>
        <w:t xml:space="preserve"> </w:t>
      </w:r>
      <w:r>
        <w:rPr>
          <w:w w:val="105"/>
        </w:rPr>
        <w:t>incrementing</w:t>
      </w:r>
      <w:r>
        <w:rPr>
          <w:spacing w:val="-17"/>
          <w:w w:val="105"/>
        </w:rPr>
        <w:t xml:space="preserve"> </w:t>
      </w:r>
      <w:r>
        <w:rPr>
          <w:w w:val="105"/>
        </w:rPr>
        <w:t>the</w:t>
      </w:r>
      <w:r>
        <w:rPr>
          <w:spacing w:val="-17"/>
          <w:w w:val="105"/>
        </w:rPr>
        <w:t xml:space="preserve"> </w:t>
      </w:r>
      <w:r>
        <w:rPr>
          <w:w w:val="105"/>
        </w:rPr>
        <w:t>error</w:t>
      </w:r>
      <w:r>
        <w:rPr>
          <w:spacing w:val="-17"/>
          <w:w w:val="105"/>
        </w:rPr>
        <w:t xml:space="preserve"> </w:t>
      </w:r>
      <w:r>
        <w:rPr>
          <w:w w:val="105"/>
        </w:rPr>
        <w:t>is</w:t>
      </w:r>
      <w:r>
        <w:rPr>
          <w:spacing w:val="-17"/>
          <w:w w:val="105"/>
        </w:rPr>
        <w:t xml:space="preserve"> </w:t>
      </w:r>
      <w:r>
        <w:rPr>
          <w:w w:val="105"/>
        </w:rPr>
        <w:t>solely</w:t>
      </w:r>
      <w:r>
        <w:rPr>
          <w:spacing w:val="-18"/>
          <w:w w:val="105"/>
        </w:rPr>
        <w:t xml:space="preserve"> </w:t>
      </w:r>
      <w:r>
        <w:rPr>
          <w:w w:val="105"/>
        </w:rPr>
        <w:t>determined</w:t>
      </w:r>
      <w:r>
        <w:rPr>
          <w:spacing w:val="-17"/>
          <w:w w:val="105"/>
        </w:rPr>
        <w:t xml:space="preserve"> </w:t>
      </w:r>
      <w:r>
        <w:rPr>
          <w:w w:val="105"/>
        </w:rPr>
        <w:t>by</w:t>
      </w:r>
      <w:r>
        <w:rPr>
          <w:spacing w:val="-17"/>
          <w:w w:val="105"/>
        </w:rPr>
        <w:t xml:space="preserve"> </w:t>
      </w:r>
      <w:r>
        <w:rPr>
          <w:w w:val="105"/>
        </w:rPr>
        <w:t>the</w:t>
      </w:r>
      <w:r>
        <w:rPr>
          <w:spacing w:val="-17"/>
          <w:w w:val="105"/>
        </w:rPr>
        <w:t xml:space="preserve"> </w:t>
      </w:r>
      <w:r>
        <w:rPr>
          <w:w w:val="105"/>
        </w:rPr>
        <w:t>angle,</w:t>
      </w:r>
      <w:r>
        <w:rPr>
          <w:spacing w:val="-16"/>
          <w:w w:val="105"/>
        </w:rPr>
        <w:t xml:space="preserve"> </w:t>
      </w:r>
      <w:r>
        <w:rPr>
          <w:w w:val="105"/>
        </w:rPr>
        <w:t>not</w:t>
      </w:r>
      <w:r>
        <w:rPr>
          <w:spacing w:val="-17"/>
          <w:w w:val="105"/>
        </w:rPr>
        <w:t xml:space="preserve"> </w:t>
      </w:r>
      <w:r>
        <w:rPr>
          <w:w w:val="105"/>
        </w:rPr>
        <w:t>the</w:t>
      </w:r>
      <w:r>
        <w:rPr>
          <w:spacing w:val="-17"/>
          <w:w w:val="105"/>
        </w:rPr>
        <w:t xml:space="preserve"> </w:t>
      </w:r>
      <w:r>
        <w:rPr>
          <w:w w:val="105"/>
        </w:rPr>
        <w:t>height</w:t>
      </w:r>
      <w:r>
        <w:rPr>
          <w:spacing w:val="-18"/>
          <w:w w:val="105"/>
        </w:rPr>
        <w:t xml:space="preserve"> </w:t>
      </w:r>
      <w:r>
        <w:rPr>
          <w:w w:val="105"/>
        </w:rPr>
        <w:t>of</w:t>
      </w:r>
      <w:r>
        <w:rPr>
          <w:spacing w:val="-17"/>
          <w:w w:val="105"/>
        </w:rPr>
        <w:t xml:space="preserve"> </w:t>
      </w:r>
      <w:r>
        <w:rPr>
          <w:w w:val="105"/>
        </w:rPr>
        <w:t>the</w:t>
      </w:r>
      <w:r>
        <w:rPr>
          <w:spacing w:val="-17"/>
          <w:w w:val="105"/>
        </w:rPr>
        <w:t xml:space="preserve"> </w:t>
      </w:r>
      <w:r>
        <w:rPr>
          <w:w w:val="105"/>
        </w:rPr>
        <w:t>vehicle. Therefore,</w:t>
      </w:r>
      <w:r>
        <w:rPr>
          <w:spacing w:val="-13"/>
          <w:w w:val="105"/>
        </w:rPr>
        <w:t xml:space="preserve"> </w:t>
      </w:r>
      <w:r>
        <w:rPr>
          <w:w w:val="105"/>
        </w:rPr>
        <w:t>the</w:t>
      </w:r>
      <w:r>
        <w:rPr>
          <w:spacing w:val="-13"/>
          <w:w w:val="105"/>
        </w:rPr>
        <w:t xml:space="preserve"> </w:t>
      </w:r>
      <w:r>
        <w:rPr>
          <w:w w:val="105"/>
        </w:rPr>
        <w:t>angle</w:t>
      </w:r>
      <w:r>
        <w:rPr>
          <w:spacing w:val="-13"/>
          <w:w w:val="105"/>
        </w:rPr>
        <w:t xml:space="preserve"> </w:t>
      </w:r>
      <w:r>
        <w:rPr>
          <w:w w:val="105"/>
        </w:rPr>
        <w:t>between</w:t>
      </w:r>
      <w:r>
        <w:rPr>
          <w:spacing w:val="-13"/>
          <w:w w:val="105"/>
        </w:rPr>
        <w:t xml:space="preserve"> </w:t>
      </w:r>
      <w:r>
        <w:rPr>
          <w:w w:val="105"/>
        </w:rPr>
        <w:t>the</w:t>
      </w:r>
      <w:r>
        <w:rPr>
          <w:spacing w:val="-13"/>
          <w:w w:val="105"/>
        </w:rPr>
        <w:t xml:space="preserve"> </w:t>
      </w:r>
      <w:r>
        <w:rPr>
          <w:w w:val="105"/>
        </w:rPr>
        <w:t>different</w:t>
      </w:r>
      <w:r>
        <w:rPr>
          <w:spacing w:val="-13"/>
          <w:w w:val="105"/>
        </w:rPr>
        <w:t xml:space="preserve"> </w:t>
      </w:r>
      <w:r>
        <w:rPr>
          <w:w w:val="105"/>
        </w:rPr>
        <w:t>approximations</w:t>
      </w:r>
      <w:r>
        <w:rPr>
          <w:spacing w:val="-13"/>
          <w:w w:val="105"/>
        </w:rPr>
        <w:t xml:space="preserve"> </w:t>
      </w:r>
      <w:r>
        <w:rPr>
          <w:w w:val="105"/>
        </w:rPr>
        <w:t>is</w:t>
      </w:r>
      <w:r>
        <w:rPr>
          <w:spacing w:val="-13"/>
          <w:w w:val="105"/>
        </w:rPr>
        <w:t xml:space="preserve"> </w:t>
      </w:r>
      <w:r>
        <w:rPr>
          <w:w w:val="105"/>
        </w:rPr>
        <w:t>consistently</w:t>
      </w:r>
      <w:r>
        <w:rPr>
          <w:spacing w:val="-13"/>
          <w:w w:val="105"/>
        </w:rPr>
        <w:t xml:space="preserve"> </w:t>
      </w:r>
      <w:r>
        <w:rPr>
          <w:w w:val="105"/>
        </w:rPr>
        <w:t>1</w:t>
      </w:r>
      <w:r>
        <w:rPr>
          <w:spacing w:val="-13"/>
          <w:w w:val="105"/>
        </w:rPr>
        <w:t xml:space="preserve"> </w:t>
      </w:r>
      <w:r>
        <w:rPr>
          <w:w w:val="105"/>
        </w:rPr>
        <w:t>degree.</w:t>
      </w:r>
    </w:p>
    <w:p w14:paraId="138D2467">
      <w:pPr>
        <w:pStyle w:val="9"/>
        <w:spacing w:before="108" w:line="273" w:lineRule="auto"/>
        <w:ind w:left="141" w:right="139"/>
        <w:jc w:val="both"/>
      </w:pPr>
      <w:r>
        <w:t xml:space="preserve">Figure </w:t>
      </w:r>
      <w:r>
        <w:fldChar w:fldCharType="begin"/>
      </w:r>
      <w:r>
        <w:instrText xml:space="preserve"> HYPERLINK \l "_bookmark114" </w:instrText>
      </w:r>
      <w:r>
        <w:fldChar w:fldCharType="separate"/>
      </w:r>
      <w:r>
        <w:rPr>
          <w:color w:val="0000FF"/>
        </w:rPr>
        <w:t>3.12</w:t>
      </w:r>
      <w:r>
        <w:rPr>
          <w:color w:val="0000FF"/>
        </w:rPr>
        <w:fldChar w:fldCharType="end"/>
      </w:r>
      <w:r>
        <w:rPr>
          <w:color w:val="0000FF"/>
        </w:rPr>
        <w:t xml:space="preserve"> </w:t>
      </w:r>
      <w:r>
        <w:t xml:space="preserve">displays the effects of height. Similar to pitch, the error is caused in the Y axis. </w:t>
      </w:r>
      <w:r>
        <w:rPr>
          <w:w w:val="105"/>
        </w:rPr>
        <w:t>Higher</w:t>
      </w:r>
      <w:r>
        <w:rPr>
          <w:spacing w:val="-12"/>
          <w:w w:val="105"/>
        </w:rPr>
        <w:t xml:space="preserve"> </w:t>
      </w:r>
      <w:r>
        <w:rPr>
          <w:w w:val="105"/>
        </w:rPr>
        <w:t>heights</w:t>
      </w:r>
      <w:r>
        <w:rPr>
          <w:spacing w:val="-12"/>
          <w:w w:val="105"/>
        </w:rPr>
        <w:t xml:space="preserve"> </w:t>
      </w:r>
      <w:r>
        <w:rPr>
          <w:w w:val="105"/>
        </w:rPr>
        <w:t>create</w:t>
      </w:r>
      <w:r>
        <w:rPr>
          <w:spacing w:val="-12"/>
          <w:w w:val="105"/>
        </w:rPr>
        <w:t xml:space="preserve"> </w:t>
      </w:r>
      <w:r>
        <w:rPr>
          <w:w w:val="105"/>
        </w:rPr>
        <w:t>the</w:t>
      </w:r>
      <w:r>
        <w:rPr>
          <w:spacing w:val="-13"/>
          <w:w w:val="105"/>
        </w:rPr>
        <w:t xml:space="preserve"> </w:t>
      </w:r>
      <w:r>
        <w:rPr>
          <w:w w:val="105"/>
        </w:rPr>
        <w:t>impression</w:t>
      </w:r>
      <w:r>
        <w:rPr>
          <w:spacing w:val="-12"/>
          <w:w w:val="105"/>
        </w:rPr>
        <w:t xml:space="preserve"> </w:t>
      </w:r>
      <w:r>
        <w:rPr>
          <w:w w:val="105"/>
        </w:rPr>
        <w:t>that</w:t>
      </w:r>
      <w:r>
        <w:rPr>
          <w:spacing w:val="-13"/>
          <w:w w:val="105"/>
        </w:rPr>
        <w:t xml:space="preserve"> </w:t>
      </w:r>
      <w:r>
        <w:rPr>
          <w:w w:val="105"/>
        </w:rPr>
        <w:t>the</w:t>
      </w:r>
      <w:r>
        <w:rPr>
          <w:spacing w:val="-12"/>
          <w:w w:val="105"/>
        </w:rPr>
        <w:t xml:space="preserve"> </w:t>
      </w:r>
      <w:r>
        <w:rPr>
          <w:w w:val="105"/>
        </w:rPr>
        <w:t>object</w:t>
      </w:r>
      <w:r>
        <w:rPr>
          <w:spacing w:val="-13"/>
          <w:w w:val="105"/>
        </w:rPr>
        <w:t xml:space="preserve"> </w:t>
      </w:r>
      <w:r>
        <w:rPr>
          <w:w w:val="105"/>
        </w:rPr>
        <w:t>is</w:t>
      </w:r>
      <w:r>
        <w:rPr>
          <w:spacing w:val="-12"/>
          <w:w w:val="105"/>
        </w:rPr>
        <w:t xml:space="preserve"> </w:t>
      </w:r>
      <w:r>
        <w:rPr>
          <w:w w:val="105"/>
        </w:rPr>
        <w:t>further</w:t>
      </w:r>
      <w:r>
        <w:rPr>
          <w:spacing w:val="-12"/>
          <w:w w:val="105"/>
        </w:rPr>
        <w:t xml:space="preserve"> </w:t>
      </w:r>
      <w:r>
        <w:rPr>
          <w:w w:val="105"/>
        </w:rPr>
        <w:t>away,</w:t>
      </w:r>
      <w:r>
        <w:rPr>
          <w:spacing w:val="-9"/>
          <w:w w:val="105"/>
        </w:rPr>
        <w:t xml:space="preserve"> </w:t>
      </w:r>
      <w:r>
        <w:rPr>
          <w:w w:val="105"/>
        </w:rPr>
        <w:t>while</w:t>
      </w:r>
      <w:r>
        <w:rPr>
          <w:spacing w:val="-13"/>
          <w:w w:val="105"/>
        </w:rPr>
        <w:t xml:space="preserve"> </w:t>
      </w:r>
      <w:r>
        <w:rPr>
          <w:w w:val="105"/>
        </w:rPr>
        <w:t>lower</w:t>
      </w:r>
      <w:r>
        <w:rPr>
          <w:spacing w:val="-12"/>
          <w:w w:val="105"/>
        </w:rPr>
        <w:t xml:space="preserve"> </w:t>
      </w:r>
      <w:r>
        <w:rPr>
          <w:w w:val="105"/>
        </w:rPr>
        <w:t>heights suggest</w:t>
      </w:r>
      <w:r>
        <w:rPr>
          <w:spacing w:val="-6"/>
          <w:w w:val="105"/>
        </w:rPr>
        <w:t xml:space="preserve"> </w:t>
      </w:r>
      <w:r>
        <w:rPr>
          <w:w w:val="105"/>
        </w:rPr>
        <w:t>it</w:t>
      </w:r>
      <w:r>
        <w:rPr>
          <w:spacing w:val="-6"/>
          <w:w w:val="105"/>
        </w:rPr>
        <w:t xml:space="preserve"> </w:t>
      </w:r>
      <w:r>
        <w:rPr>
          <w:w w:val="105"/>
        </w:rPr>
        <w:t>is</w:t>
      </w:r>
      <w:r>
        <w:rPr>
          <w:spacing w:val="-6"/>
          <w:w w:val="105"/>
        </w:rPr>
        <w:t xml:space="preserve"> </w:t>
      </w:r>
      <w:r>
        <w:rPr>
          <w:w w:val="105"/>
        </w:rPr>
        <w:t>nearer.</w:t>
      </w:r>
      <w:r>
        <w:rPr>
          <w:spacing w:val="29"/>
          <w:w w:val="105"/>
        </w:rPr>
        <w:t xml:space="preserve"> </w:t>
      </w:r>
      <w:r>
        <w:rPr>
          <w:w w:val="105"/>
        </w:rPr>
        <w:t>Another</w:t>
      </w:r>
      <w:r>
        <w:rPr>
          <w:spacing w:val="-6"/>
          <w:w w:val="105"/>
        </w:rPr>
        <w:t xml:space="preserve"> </w:t>
      </w:r>
      <w:r>
        <w:rPr>
          <w:w w:val="105"/>
        </w:rPr>
        <w:t>noticeable</w:t>
      </w:r>
      <w:r>
        <w:rPr>
          <w:spacing w:val="-6"/>
          <w:w w:val="105"/>
        </w:rPr>
        <w:t xml:space="preserve"> </w:t>
      </w:r>
      <w:r>
        <w:rPr>
          <w:w w:val="105"/>
        </w:rPr>
        <w:t>impact</w:t>
      </w:r>
      <w:r>
        <w:rPr>
          <w:spacing w:val="-6"/>
          <w:w w:val="105"/>
        </w:rPr>
        <w:t xml:space="preserve"> </w:t>
      </w:r>
      <w:r>
        <w:rPr>
          <w:w w:val="105"/>
        </w:rPr>
        <w:t>is</w:t>
      </w:r>
      <w:r>
        <w:rPr>
          <w:spacing w:val="-6"/>
          <w:w w:val="105"/>
        </w:rPr>
        <w:t xml:space="preserve"> </w:t>
      </w:r>
      <w:r>
        <w:rPr>
          <w:w w:val="105"/>
        </w:rPr>
        <w:t>the</w:t>
      </w:r>
      <w:r>
        <w:rPr>
          <w:spacing w:val="-6"/>
          <w:w w:val="105"/>
        </w:rPr>
        <w:t xml:space="preserve"> </w:t>
      </w:r>
      <w:r>
        <w:rPr>
          <w:w w:val="105"/>
        </w:rPr>
        <w:t>dispersion</w:t>
      </w:r>
      <w:r>
        <w:rPr>
          <w:spacing w:val="-6"/>
          <w:w w:val="105"/>
        </w:rPr>
        <w:t xml:space="preserve"> </w:t>
      </w:r>
      <w:r>
        <w:rPr>
          <w:w w:val="105"/>
        </w:rPr>
        <w:t>of</w:t>
      </w:r>
      <w:r>
        <w:rPr>
          <w:spacing w:val="-6"/>
          <w:w w:val="105"/>
        </w:rPr>
        <w:t xml:space="preserve"> </w:t>
      </w:r>
      <w:r>
        <w:rPr>
          <w:w w:val="105"/>
        </w:rPr>
        <w:t>points.</w:t>
      </w:r>
      <w:r>
        <w:rPr>
          <w:spacing w:val="29"/>
          <w:w w:val="105"/>
        </w:rPr>
        <w:t xml:space="preserve"> </w:t>
      </w:r>
      <w:r>
        <w:rPr>
          <w:w w:val="105"/>
        </w:rPr>
        <w:t>The</w:t>
      </w:r>
      <w:r>
        <w:rPr>
          <w:spacing w:val="-6"/>
          <w:w w:val="105"/>
        </w:rPr>
        <w:t xml:space="preserve"> </w:t>
      </w:r>
      <w:r>
        <w:rPr>
          <w:w w:val="105"/>
        </w:rPr>
        <w:t xml:space="preserve">distance </w:t>
      </w:r>
      <w:r>
        <w:t>between</w:t>
      </w:r>
      <w:r>
        <w:rPr>
          <w:spacing w:val="-1"/>
        </w:rPr>
        <w:t xml:space="preserve"> </w:t>
      </w:r>
      <w:r>
        <w:t>points</w:t>
      </w:r>
      <w:r>
        <w:rPr>
          <w:spacing w:val="-2"/>
        </w:rPr>
        <w:t xml:space="preserve"> </w:t>
      </w:r>
      <w:r>
        <w:t>horizontally</w:t>
      </w:r>
      <w:r>
        <w:rPr>
          <w:spacing w:val="-1"/>
        </w:rPr>
        <w:t xml:space="preserve"> </w:t>
      </w:r>
      <w:r>
        <w:t>is</w:t>
      </w:r>
      <w:r>
        <w:rPr>
          <w:spacing w:val="-1"/>
        </w:rPr>
        <w:t xml:space="preserve"> </w:t>
      </w:r>
      <w:r>
        <w:t>relative</w:t>
      </w:r>
      <w:r>
        <w:rPr>
          <w:spacing w:val="-2"/>
        </w:rPr>
        <w:t xml:space="preserve"> </w:t>
      </w:r>
      <w:r>
        <w:t>to</w:t>
      </w:r>
      <w:r>
        <w:rPr>
          <w:spacing w:val="-1"/>
        </w:rPr>
        <w:t xml:space="preserve"> </w:t>
      </w:r>
      <w:r>
        <w:t>the</w:t>
      </w:r>
      <w:r>
        <w:rPr>
          <w:spacing w:val="-1"/>
        </w:rPr>
        <w:t xml:space="preserve"> </w:t>
      </w:r>
      <w:r>
        <w:t>perceived</w:t>
      </w:r>
      <w:r>
        <w:rPr>
          <w:spacing w:val="-2"/>
        </w:rPr>
        <w:t xml:space="preserve"> </w:t>
      </w:r>
      <w:r>
        <w:t>depth, so</w:t>
      </w:r>
      <w:r>
        <w:rPr>
          <w:spacing w:val="-1"/>
        </w:rPr>
        <w:t xml:space="preserve"> </w:t>
      </w:r>
      <w:r>
        <w:t>if</w:t>
      </w:r>
      <w:r>
        <w:rPr>
          <w:spacing w:val="-2"/>
        </w:rPr>
        <w:t xml:space="preserve"> </w:t>
      </w:r>
      <w:r>
        <w:t>the</w:t>
      </w:r>
      <w:r>
        <w:rPr>
          <w:spacing w:val="-1"/>
        </w:rPr>
        <w:t xml:space="preserve"> </w:t>
      </w:r>
      <w:r>
        <w:t>camera</w:t>
      </w:r>
      <w:r>
        <w:rPr>
          <w:spacing w:val="-1"/>
        </w:rPr>
        <w:t xml:space="preserve"> </w:t>
      </w:r>
      <w:r>
        <w:t>is</w:t>
      </w:r>
      <w:r>
        <w:rPr>
          <w:spacing w:val="-2"/>
        </w:rPr>
        <w:t xml:space="preserve"> </w:t>
      </w:r>
      <w:r>
        <w:t xml:space="preserve">lower, the </w:t>
      </w:r>
      <w:r>
        <w:rPr>
          <w:w w:val="105"/>
        </w:rPr>
        <w:t>distances</w:t>
      </w:r>
      <w:r>
        <w:rPr>
          <w:spacing w:val="-12"/>
          <w:w w:val="105"/>
        </w:rPr>
        <w:t xml:space="preserve"> </w:t>
      </w:r>
      <w:r>
        <w:rPr>
          <w:w w:val="105"/>
        </w:rPr>
        <w:t>in</w:t>
      </w:r>
      <w:r>
        <w:rPr>
          <w:spacing w:val="-12"/>
          <w:w w:val="105"/>
        </w:rPr>
        <w:t xml:space="preserve"> </w:t>
      </w:r>
      <w:r>
        <w:rPr>
          <w:w w:val="105"/>
        </w:rPr>
        <w:t>the</w:t>
      </w:r>
      <w:r>
        <w:rPr>
          <w:spacing w:val="-12"/>
          <w:w w:val="105"/>
        </w:rPr>
        <w:t xml:space="preserve"> </w:t>
      </w:r>
      <w:r>
        <w:rPr>
          <w:w w:val="105"/>
        </w:rPr>
        <w:t>image</w:t>
      </w:r>
      <w:r>
        <w:rPr>
          <w:spacing w:val="-12"/>
          <w:w w:val="105"/>
        </w:rPr>
        <w:t xml:space="preserve"> </w:t>
      </w:r>
      <w:r>
        <w:rPr>
          <w:w w:val="105"/>
        </w:rPr>
        <w:t>are</w:t>
      </w:r>
      <w:r>
        <w:rPr>
          <w:spacing w:val="-12"/>
          <w:w w:val="105"/>
        </w:rPr>
        <w:t xml:space="preserve"> </w:t>
      </w:r>
      <w:r>
        <w:rPr>
          <w:w w:val="105"/>
        </w:rPr>
        <w:t>calculated</w:t>
      </w:r>
      <w:r>
        <w:rPr>
          <w:spacing w:val="-12"/>
          <w:w w:val="105"/>
        </w:rPr>
        <w:t xml:space="preserve"> </w:t>
      </w:r>
      <w:r>
        <w:rPr>
          <w:w w:val="105"/>
        </w:rPr>
        <w:t>as</w:t>
      </w:r>
      <w:r>
        <w:rPr>
          <w:spacing w:val="-12"/>
          <w:w w:val="105"/>
        </w:rPr>
        <w:t xml:space="preserve"> </w:t>
      </w:r>
      <w:r>
        <w:rPr>
          <w:w w:val="105"/>
        </w:rPr>
        <w:t>shorter,</w:t>
      </w:r>
      <w:r>
        <w:rPr>
          <w:spacing w:val="-11"/>
          <w:w w:val="105"/>
        </w:rPr>
        <w:t xml:space="preserve"> </w:t>
      </w:r>
      <w:r>
        <w:rPr>
          <w:w w:val="105"/>
        </w:rPr>
        <w:t>leading</w:t>
      </w:r>
      <w:r>
        <w:rPr>
          <w:spacing w:val="-12"/>
          <w:w w:val="105"/>
        </w:rPr>
        <w:t xml:space="preserve"> </w:t>
      </w:r>
      <w:r>
        <w:rPr>
          <w:w w:val="105"/>
        </w:rPr>
        <w:t>to</w:t>
      </w:r>
      <w:r>
        <w:rPr>
          <w:spacing w:val="-12"/>
          <w:w w:val="105"/>
        </w:rPr>
        <w:t xml:space="preserve"> </w:t>
      </w:r>
      <w:r>
        <w:rPr>
          <w:w w:val="105"/>
        </w:rPr>
        <w:t>compression</w:t>
      </w:r>
      <w:r>
        <w:rPr>
          <w:spacing w:val="-12"/>
          <w:w w:val="105"/>
        </w:rPr>
        <w:t xml:space="preserve"> </w:t>
      </w:r>
      <w:r>
        <w:rPr>
          <w:w w:val="105"/>
        </w:rPr>
        <w:t>of</w:t>
      </w:r>
      <w:r>
        <w:rPr>
          <w:spacing w:val="-12"/>
          <w:w w:val="105"/>
        </w:rPr>
        <w:t xml:space="preserve"> </w:t>
      </w:r>
      <w:r>
        <w:rPr>
          <w:w w:val="105"/>
        </w:rPr>
        <w:t>the</w:t>
      </w:r>
      <w:r>
        <w:rPr>
          <w:spacing w:val="-12"/>
          <w:w w:val="105"/>
        </w:rPr>
        <w:t xml:space="preserve"> </w:t>
      </w:r>
      <w:r>
        <w:rPr>
          <w:w w:val="105"/>
        </w:rPr>
        <w:t>points</w:t>
      </w:r>
      <w:r>
        <w:rPr>
          <w:spacing w:val="-12"/>
          <w:w w:val="105"/>
        </w:rPr>
        <w:t xml:space="preserve"> </w:t>
      </w:r>
      <w:r>
        <w:rPr>
          <w:w w:val="105"/>
        </w:rPr>
        <w:t xml:space="preserve">on </w:t>
      </w:r>
      <w:r>
        <w:rPr>
          <w:spacing w:val="-2"/>
          <w:w w:val="105"/>
        </w:rPr>
        <w:t>the</w:t>
      </w:r>
      <w:r>
        <w:rPr>
          <w:spacing w:val="-11"/>
          <w:w w:val="105"/>
        </w:rPr>
        <w:t xml:space="preserve"> </w:t>
      </w:r>
      <w:r>
        <w:rPr>
          <w:spacing w:val="-2"/>
          <w:w w:val="105"/>
        </w:rPr>
        <w:t>x-axis. The</w:t>
      </w:r>
      <w:r>
        <w:rPr>
          <w:spacing w:val="-11"/>
          <w:w w:val="105"/>
        </w:rPr>
        <w:t xml:space="preserve"> </w:t>
      </w:r>
      <w:r>
        <w:rPr>
          <w:spacing w:val="-2"/>
          <w:w w:val="105"/>
        </w:rPr>
        <w:t>spacing</w:t>
      </w:r>
      <w:r>
        <w:rPr>
          <w:spacing w:val="-12"/>
          <w:w w:val="105"/>
        </w:rPr>
        <w:t xml:space="preserve"> </w:t>
      </w:r>
      <w:r>
        <w:rPr>
          <w:spacing w:val="-2"/>
          <w:w w:val="105"/>
        </w:rPr>
        <w:t>between</w:t>
      </w:r>
      <w:r>
        <w:rPr>
          <w:spacing w:val="-11"/>
          <w:w w:val="105"/>
        </w:rPr>
        <w:t xml:space="preserve"> </w:t>
      </w:r>
      <w:r>
        <w:rPr>
          <w:spacing w:val="-2"/>
          <w:w w:val="105"/>
        </w:rPr>
        <w:t>lines</w:t>
      </w:r>
      <w:r>
        <w:rPr>
          <w:spacing w:val="-11"/>
          <w:w w:val="105"/>
        </w:rPr>
        <w:t xml:space="preserve"> </w:t>
      </w:r>
      <w:r>
        <w:rPr>
          <w:spacing w:val="-2"/>
          <w:w w:val="105"/>
        </w:rPr>
        <w:t>is</w:t>
      </w:r>
      <w:r>
        <w:rPr>
          <w:spacing w:val="-12"/>
          <w:w w:val="105"/>
        </w:rPr>
        <w:t xml:space="preserve"> </w:t>
      </w:r>
      <w:r>
        <w:rPr>
          <w:spacing w:val="-2"/>
          <w:w w:val="105"/>
        </w:rPr>
        <w:t>1</w:t>
      </w:r>
      <w:r>
        <w:rPr>
          <w:spacing w:val="-11"/>
          <w:w w:val="105"/>
        </w:rPr>
        <w:t xml:space="preserve"> </w:t>
      </w:r>
      <w:r>
        <w:rPr>
          <w:spacing w:val="-2"/>
          <w:w w:val="105"/>
        </w:rPr>
        <w:t>metre,</w:t>
      </w:r>
      <w:r>
        <w:rPr>
          <w:spacing w:val="-11"/>
          <w:w w:val="105"/>
        </w:rPr>
        <w:t xml:space="preserve"> </w:t>
      </w:r>
      <w:r>
        <w:rPr>
          <w:spacing w:val="-2"/>
          <w:w w:val="105"/>
        </w:rPr>
        <w:t>however,</w:t>
      </w:r>
      <w:r>
        <w:rPr>
          <w:spacing w:val="-11"/>
          <w:w w:val="105"/>
        </w:rPr>
        <w:t xml:space="preserve"> </w:t>
      </w:r>
      <w:r>
        <w:rPr>
          <w:spacing w:val="-2"/>
          <w:w w:val="105"/>
        </w:rPr>
        <w:t>this</w:t>
      </w:r>
      <w:r>
        <w:rPr>
          <w:spacing w:val="-11"/>
          <w:w w:val="105"/>
        </w:rPr>
        <w:t xml:space="preserve"> </w:t>
      </w:r>
      <w:r>
        <w:rPr>
          <w:spacing w:val="-2"/>
          <w:w w:val="105"/>
        </w:rPr>
        <w:t>is</w:t>
      </w:r>
      <w:r>
        <w:rPr>
          <w:spacing w:val="-11"/>
          <w:w w:val="105"/>
        </w:rPr>
        <w:t xml:space="preserve"> </w:t>
      </w:r>
      <w:r>
        <w:rPr>
          <w:spacing w:val="-2"/>
          <w:w w:val="105"/>
        </w:rPr>
        <w:t>only</w:t>
      </w:r>
      <w:r>
        <w:rPr>
          <w:spacing w:val="-11"/>
          <w:w w:val="105"/>
        </w:rPr>
        <w:t xml:space="preserve"> </w:t>
      </w:r>
      <w:r>
        <w:rPr>
          <w:spacing w:val="-2"/>
          <w:w w:val="105"/>
        </w:rPr>
        <w:t>proportional</w:t>
      </w:r>
      <w:r>
        <w:rPr>
          <w:spacing w:val="-12"/>
          <w:w w:val="105"/>
        </w:rPr>
        <w:t xml:space="preserve"> </w:t>
      </w:r>
      <w:r>
        <w:rPr>
          <w:spacing w:val="-2"/>
          <w:w w:val="105"/>
        </w:rPr>
        <w:t>due</w:t>
      </w:r>
      <w:r>
        <w:rPr>
          <w:spacing w:val="-11"/>
          <w:w w:val="105"/>
        </w:rPr>
        <w:t xml:space="preserve"> </w:t>
      </w:r>
      <w:r>
        <w:rPr>
          <w:spacing w:val="-2"/>
          <w:w w:val="105"/>
        </w:rPr>
        <w:t xml:space="preserve">to </w:t>
      </w:r>
      <w:r>
        <w:t>the -45 degree pitch angle. When the tangent is at -45, elevating the camera by 1 metre is equivalent</w:t>
      </w:r>
      <w:r>
        <w:rPr>
          <w:spacing w:val="-6"/>
        </w:rPr>
        <w:t xml:space="preserve"> </w:t>
      </w:r>
      <w:r>
        <w:t>to</w:t>
      </w:r>
      <w:r>
        <w:rPr>
          <w:spacing w:val="-6"/>
        </w:rPr>
        <w:t xml:space="preserve"> </w:t>
      </w:r>
      <w:r>
        <w:t>adding</w:t>
      </w:r>
      <w:r>
        <w:rPr>
          <w:spacing w:val="-6"/>
        </w:rPr>
        <w:t xml:space="preserve"> </w:t>
      </w:r>
      <w:r>
        <w:t>1</w:t>
      </w:r>
      <w:r>
        <w:rPr>
          <w:spacing w:val="-6"/>
        </w:rPr>
        <w:t xml:space="preserve"> </w:t>
      </w:r>
      <w:r>
        <w:t>metre</w:t>
      </w:r>
      <w:r>
        <w:rPr>
          <w:spacing w:val="-6"/>
        </w:rPr>
        <w:t xml:space="preserve"> </w:t>
      </w:r>
      <w:r>
        <w:t>to</w:t>
      </w:r>
      <w:r>
        <w:rPr>
          <w:spacing w:val="-6"/>
        </w:rPr>
        <w:t xml:space="preserve"> </w:t>
      </w:r>
      <w:r>
        <w:t>the</w:t>
      </w:r>
      <w:r>
        <w:rPr>
          <w:spacing w:val="-6"/>
        </w:rPr>
        <w:t xml:space="preserve"> </w:t>
      </w:r>
      <w:r>
        <w:t>y-axis. If</w:t>
      </w:r>
      <w:r>
        <w:rPr>
          <w:spacing w:val="-6"/>
        </w:rPr>
        <w:t xml:space="preserve"> </w:t>
      </w:r>
      <w:r>
        <w:t>the</w:t>
      </w:r>
      <w:r>
        <w:rPr>
          <w:spacing w:val="-6"/>
        </w:rPr>
        <w:t xml:space="preserve"> </w:t>
      </w:r>
      <w:r>
        <w:t>angle</w:t>
      </w:r>
      <w:r>
        <w:rPr>
          <w:spacing w:val="-6"/>
        </w:rPr>
        <w:t xml:space="preserve"> </w:t>
      </w:r>
      <w:r>
        <w:t>were</w:t>
      </w:r>
      <w:r>
        <w:rPr>
          <w:spacing w:val="-6"/>
        </w:rPr>
        <w:t xml:space="preserve"> </w:t>
      </w:r>
      <w:r>
        <w:t>different,</w:t>
      </w:r>
      <w:r>
        <w:rPr>
          <w:spacing w:val="-5"/>
        </w:rPr>
        <w:t xml:space="preserve"> </w:t>
      </w:r>
      <w:r>
        <w:t>the</w:t>
      </w:r>
      <w:r>
        <w:rPr>
          <w:spacing w:val="-6"/>
        </w:rPr>
        <w:t xml:space="preserve"> </w:t>
      </w:r>
      <w:r>
        <w:t>proportion</w:t>
      </w:r>
      <w:r>
        <w:rPr>
          <w:spacing w:val="-6"/>
        </w:rPr>
        <w:t xml:space="preserve"> </w:t>
      </w:r>
      <w:r>
        <w:t xml:space="preserve">would </w:t>
      </w:r>
      <w:r>
        <w:rPr>
          <w:w w:val="105"/>
        </w:rPr>
        <w:t>not remain the same.</w:t>
      </w:r>
    </w:p>
    <w:p w14:paraId="08F14E7D">
      <w:pPr>
        <w:pStyle w:val="9"/>
        <w:spacing w:after="0" w:line="273" w:lineRule="auto"/>
        <w:jc w:val="both"/>
        <w:sectPr>
          <w:type w:val="continuous"/>
          <w:pgSz w:w="11910" w:h="16840"/>
          <w:pgMar w:top="1400" w:right="1559" w:bottom="280" w:left="1559" w:header="720" w:footer="720" w:gutter="0"/>
          <w:cols w:space="720" w:num="1"/>
        </w:sectPr>
      </w:pPr>
    </w:p>
    <w:p w14:paraId="4B3F7903">
      <w:pPr>
        <w:tabs>
          <w:tab w:val="right" w:pos="8645"/>
        </w:tabs>
        <w:spacing w:before="79"/>
        <w:ind w:left="141" w:right="0" w:firstLine="0"/>
        <w:jc w:val="left"/>
        <w:rPr>
          <w:sz w:val="18"/>
        </w:rPr>
      </w:pPr>
      <w:r>
        <w:rPr>
          <w:sz w:val="18"/>
        </w:rPr>
        <mc:AlternateContent>
          <mc:Choice Requires="wps">
            <w:drawing>
              <wp:anchor distT="0" distB="0" distL="0" distR="0" simplePos="0" relativeHeight="251687936" behindDoc="0" locked="0" layoutInCell="1" allowOverlap="1">
                <wp:simplePos x="0" y="0"/>
                <wp:positionH relativeFrom="page">
                  <wp:posOffset>1079500</wp:posOffset>
                </wp:positionH>
                <wp:positionV relativeFrom="paragraph">
                  <wp:posOffset>222250</wp:posOffset>
                </wp:positionV>
                <wp:extent cx="5400040" cy="1270"/>
                <wp:effectExtent l="0" t="0" r="0" b="0"/>
                <wp:wrapNone/>
                <wp:docPr id="700" name="Graphic 700"/>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700" o:spid="_x0000_s1026" o:spt="100" style="position:absolute;left:0pt;margin-left:85pt;margin-top:17.5pt;height:0.1pt;width:425.2pt;mso-position-horizontal-relative:page;z-index:251687936;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lcG+y1gAAAAoBAAAPAAAAAAAA&#10;AAEAIAAAACIAAABkcnMvZG93bnJldi54bWxQSwECFAAUAAAACACHTuJAAWV/xxQCAAB+BAAADgAA&#10;AAAAAAABACAAAAAlAQAAZHJzL2Uyb0RvYy54bWxQSwUGAAAAAAYABgBZAQAAqwUAAAAA&#10;" path="m0,0l5400001,0e">
                <v:fill on="f" focussize="0,0"/>
                <v:stroke weight="0.497952755905512pt" color="#000000" joinstyle="round"/>
                <v:imagedata o:title=""/>
                <o:lock v:ext="edit" aspectratio="f"/>
                <v:textbox inset="0mm,0mm,0mm,0mm"/>
              </v:shape>
            </w:pict>
          </mc:Fallback>
        </mc:AlternateContent>
      </w:r>
      <w:r>
        <w:rPr>
          <w:sz w:val="18"/>
        </w:rPr>
        <w:t>Experimental</w:t>
      </w:r>
      <w:r>
        <w:rPr>
          <w:spacing w:val="7"/>
          <w:sz w:val="18"/>
        </w:rPr>
        <w:t xml:space="preserve"> </w:t>
      </w:r>
      <w:r>
        <w:rPr>
          <w:spacing w:val="-2"/>
          <w:sz w:val="18"/>
        </w:rPr>
        <w:t>Evaluation</w:t>
      </w:r>
      <w:r>
        <w:rPr>
          <w:rFonts w:ascii="Times New Roman"/>
          <w:sz w:val="18"/>
        </w:rPr>
        <w:tab/>
      </w:r>
      <w:r>
        <w:rPr>
          <w:spacing w:val="-5"/>
          <w:sz w:val="18"/>
        </w:rPr>
        <w:t>53</w:t>
      </w:r>
    </w:p>
    <w:p w14:paraId="0A774C1B">
      <w:pPr>
        <w:spacing w:before="616"/>
        <w:ind w:left="2190" w:right="0" w:firstLine="0"/>
        <w:jc w:val="left"/>
        <w:rPr>
          <w:rFonts w:ascii="Times New Roman"/>
          <w:sz w:val="17"/>
        </w:rPr>
      </w:pPr>
      <w:r>
        <w:rPr>
          <w:rFonts w:ascii="Times New Roman"/>
          <w:w w:val="115"/>
          <w:sz w:val="17"/>
        </w:rPr>
        <w:t>Error</w:t>
      </w:r>
      <w:r>
        <w:rPr>
          <w:rFonts w:ascii="Times New Roman"/>
          <w:spacing w:val="-6"/>
          <w:w w:val="115"/>
          <w:sz w:val="17"/>
        </w:rPr>
        <w:t xml:space="preserve"> </w:t>
      </w:r>
      <w:r>
        <w:rPr>
          <w:rFonts w:ascii="Times New Roman"/>
          <w:w w:val="115"/>
          <w:sz w:val="17"/>
        </w:rPr>
        <w:t>in</w:t>
      </w:r>
      <w:r>
        <w:rPr>
          <w:rFonts w:ascii="Times New Roman"/>
          <w:spacing w:val="-6"/>
          <w:w w:val="115"/>
          <w:sz w:val="17"/>
        </w:rPr>
        <w:t xml:space="preserve"> </w:t>
      </w:r>
      <w:r>
        <w:rPr>
          <w:rFonts w:ascii="Times New Roman"/>
          <w:w w:val="115"/>
          <w:sz w:val="17"/>
        </w:rPr>
        <w:t>car</w:t>
      </w:r>
      <w:r>
        <w:rPr>
          <w:rFonts w:ascii="Times New Roman"/>
          <w:spacing w:val="-5"/>
          <w:w w:val="115"/>
          <w:sz w:val="17"/>
        </w:rPr>
        <w:t xml:space="preserve"> </w:t>
      </w:r>
      <w:r>
        <w:rPr>
          <w:rFonts w:ascii="Times New Roman"/>
          <w:w w:val="115"/>
          <w:sz w:val="17"/>
        </w:rPr>
        <w:t>po</w:t>
      </w:r>
      <w:r>
        <w:rPr>
          <w:rFonts w:ascii="Times New Roman"/>
          <w:spacing w:val="-5"/>
          <w:w w:val="115"/>
          <w:sz w:val="17"/>
        </w:rPr>
        <w:t xml:space="preserve"> </w:t>
      </w:r>
      <w:r>
        <w:rPr>
          <w:rFonts w:ascii="Times New Roman"/>
          <w:w w:val="115"/>
          <w:sz w:val="17"/>
        </w:rPr>
        <w:t>ition</w:t>
      </w:r>
      <w:r>
        <w:rPr>
          <w:rFonts w:ascii="Times New Roman"/>
          <w:spacing w:val="-6"/>
          <w:w w:val="115"/>
          <w:sz w:val="17"/>
        </w:rPr>
        <w:t xml:space="preserve"> </w:t>
      </w:r>
      <w:r>
        <w:rPr>
          <w:rFonts w:ascii="Times New Roman"/>
          <w:w w:val="115"/>
          <w:sz w:val="17"/>
        </w:rPr>
        <w:t>for</w:t>
      </w:r>
      <w:r>
        <w:rPr>
          <w:rFonts w:ascii="Times New Roman"/>
          <w:spacing w:val="-6"/>
          <w:w w:val="115"/>
          <w:sz w:val="17"/>
        </w:rPr>
        <w:t xml:space="preserve"> </w:t>
      </w:r>
      <w:r>
        <w:rPr>
          <w:rFonts w:ascii="Times New Roman"/>
          <w:w w:val="115"/>
          <w:sz w:val="17"/>
        </w:rPr>
        <w:t>all</w:t>
      </w:r>
      <w:r>
        <w:rPr>
          <w:rFonts w:ascii="Times New Roman"/>
          <w:spacing w:val="46"/>
          <w:w w:val="115"/>
          <w:sz w:val="17"/>
        </w:rPr>
        <w:t xml:space="preserve"> </w:t>
      </w:r>
      <w:r>
        <w:rPr>
          <w:rFonts w:ascii="Times New Roman"/>
          <w:w w:val="115"/>
          <w:sz w:val="17"/>
        </w:rPr>
        <w:t>tudied</w:t>
      </w:r>
      <w:r>
        <w:rPr>
          <w:rFonts w:ascii="Times New Roman"/>
          <w:spacing w:val="-6"/>
          <w:w w:val="115"/>
          <w:sz w:val="17"/>
        </w:rPr>
        <w:t xml:space="preserve"> </w:t>
      </w:r>
      <w:r>
        <w:rPr>
          <w:rFonts w:ascii="Times New Roman"/>
          <w:spacing w:val="-2"/>
          <w:w w:val="115"/>
          <w:sz w:val="17"/>
        </w:rPr>
        <w:t xml:space="preserve">height </w:t>
      </w:r>
    </w:p>
    <w:p w14:paraId="77763708">
      <w:pPr>
        <w:pStyle w:val="9"/>
        <w:rPr>
          <w:rFonts w:ascii="Times New Roman"/>
          <w:sz w:val="2"/>
        </w:rPr>
      </w:pPr>
    </w:p>
    <w:p w14:paraId="4370CCC7">
      <w:pPr>
        <w:pStyle w:val="9"/>
        <w:rPr>
          <w:rFonts w:ascii="Times New Roman"/>
          <w:sz w:val="2"/>
        </w:rPr>
      </w:pPr>
    </w:p>
    <w:p w14:paraId="27CAFC29">
      <w:pPr>
        <w:pStyle w:val="9"/>
        <w:rPr>
          <w:rFonts w:ascii="Times New Roman"/>
          <w:sz w:val="2"/>
        </w:rPr>
      </w:pPr>
    </w:p>
    <w:p w14:paraId="6F7EFF62">
      <w:pPr>
        <w:pStyle w:val="9"/>
        <w:rPr>
          <w:rFonts w:ascii="Times New Roman"/>
          <w:sz w:val="2"/>
        </w:rPr>
      </w:pPr>
    </w:p>
    <w:p w14:paraId="4D360490">
      <w:pPr>
        <w:pStyle w:val="9"/>
        <w:rPr>
          <w:rFonts w:ascii="Times New Roman"/>
          <w:sz w:val="2"/>
        </w:rPr>
      </w:pPr>
    </w:p>
    <w:p w14:paraId="59F97756">
      <w:pPr>
        <w:pStyle w:val="9"/>
        <w:rPr>
          <w:rFonts w:ascii="Times New Roman"/>
          <w:sz w:val="2"/>
        </w:rPr>
      </w:pPr>
    </w:p>
    <w:p w14:paraId="6FF98B86">
      <w:pPr>
        <w:pStyle w:val="9"/>
        <w:rPr>
          <w:rFonts w:ascii="Times New Roman"/>
          <w:sz w:val="2"/>
        </w:rPr>
      </w:pPr>
    </w:p>
    <w:p w14:paraId="24853449">
      <w:pPr>
        <w:pStyle w:val="9"/>
        <w:rPr>
          <w:rFonts w:ascii="Times New Roman"/>
          <w:sz w:val="2"/>
        </w:rPr>
      </w:pPr>
    </w:p>
    <w:p w14:paraId="1D4CCF7A">
      <w:pPr>
        <w:pStyle w:val="9"/>
        <w:rPr>
          <w:rFonts w:ascii="Times New Roman"/>
          <w:sz w:val="2"/>
        </w:rPr>
      </w:pPr>
    </w:p>
    <w:p w14:paraId="70C7F3BF">
      <w:pPr>
        <w:pStyle w:val="9"/>
        <w:rPr>
          <w:rFonts w:ascii="Times New Roman"/>
          <w:sz w:val="2"/>
        </w:rPr>
      </w:pPr>
    </w:p>
    <w:p w14:paraId="5B11E3C1">
      <w:pPr>
        <w:pStyle w:val="9"/>
        <w:rPr>
          <w:rFonts w:ascii="Times New Roman"/>
          <w:sz w:val="2"/>
        </w:rPr>
      </w:pPr>
    </w:p>
    <w:p w14:paraId="0F575732">
      <w:pPr>
        <w:pStyle w:val="9"/>
        <w:rPr>
          <w:rFonts w:ascii="Times New Roman"/>
          <w:sz w:val="2"/>
        </w:rPr>
      </w:pPr>
    </w:p>
    <w:p w14:paraId="665F0B02">
      <w:pPr>
        <w:pStyle w:val="9"/>
        <w:spacing w:before="16"/>
        <w:rPr>
          <w:rFonts w:ascii="Times New Roman"/>
          <w:sz w:val="2"/>
        </w:rPr>
      </w:pPr>
    </w:p>
    <w:p w14:paraId="1CB966F1">
      <w:pPr>
        <w:spacing w:before="0"/>
        <w:ind w:left="1852" w:right="0" w:firstLine="0"/>
        <w:jc w:val="left"/>
        <w:rPr>
          <w:rFonts w:ascii="Times New Roman"/>
          <w:sz w:val="14"/>
        </w:rPr>
      </w:pPr>
      <w:r>
        <w:rPr>
          <w:rFonts w:ascii="Times New Roman"/>
          <w:sz w:val="14"/>
        </w:rPr>
        <mc:AlternateContent>
          <mc:Choice Requires="wpg">
            <w:drawing>
              <wp:anchor distT="0" distB="0" distL="0" distR="0" simplePos="0" relativeHeight="251773952" behindDoc="1" locked="0" layoutInCell="1" allowOverlap="1">
                <wp:simplePos x="0" y="0"/>
                <wp:positionH relativeFrom="page">
                  <wp:posOffset>2246630</wp:posOffset>
                </wp:positionH>
                <wp:positionV relativeFrom="paragraph">
                  <wp:posOffset>-177800</wp:posOffset>
                </wp:positionV>
                <wp:extent cx="2312035" cy="2297430"/>
                <wp:effectExtent l="0" t="0" r="0" b="0"/>
                <wp:wrapNone/>
                <wp:docPr id="701" name="Group 701"/>
                <wp:cNvGraphicFramePr/>
                <a:graphic xmlns:a="http://schemas.openxmlformats.org/drawingml/2006/main">
                  <a:graphicData uri="http://schemas.microsoft.com/office/word/2010/wordprocessingGroup">
                    <wpg:wgp>
                      <wpg:cNvGrpSpPr/>
                      <wpg:grpSpPr>
                        <a:xfrm>
                          <a:off x="0" y="0"/>
                          <a:ext cx="2312035" cy="2297430"/>
                          <a:chOff x="0" y="0"/>
                          <a:chExt cx="2312035" cy="2297430"/>
                        </a:xfrm>
                      </wpg:grpSpPr>
                      <pic:pic xmlns:pic="http://schemas.openxmlformats.org/drawingml/2006/picture">
                        <pic:nvPicPr>
                          <pic:cNvPr id="702" name="Image 702"/>
                          <pic:cNvPicPr/>
                        </pic:nvPicPr>
                        <pic:blipFill>
                          <a:blip r:embed="rId103" cstate="print"/>
                          <a:stretch>
                            <a:fillRect/>
                          </a:stretch>
                        </pic:blipFill>
                        <pic:spPr>
                          <a:xfrm>
                            <a:off x="992556" y="2187804"/>
                            <a:ext cx="878084" cy="69597"/>
                          </a:xfrm>
                          <a:prstGeom prst="rect">
                            <a:avLst/>
                          </a:prstGeom>
                        </pic:spPr>
                      </pic:pic>
                      <pic:pic xmlns:pic="http://schemas.openxmlformats.org/drawingml/2006/picture">
                        <pic:nvPicPr>
                          <pic:cNvPr id="703" name="Image 703"/>
                          <pic:cNvPicPr/>
                        </pic:nvPicPr>
                        <pic:blipFill>
                          <a:blip r:embed="rId104" cstate="print"/>
                          <a:stretch>
                            <a:fillRect/>
                          </a:stretch>
                        </pic:blipFill>
                        <pic:spPr>
                          <a:xfrm>
                            <a:off x="1899375" y="1101154"/>
                            <a:ext cx="131858" cy="67762"/>
                          </a:xfrm>
                          <a:prstGeom prst="rect">
                            <a:avLst/>
                          </a:prstGeom>
                        </pic:spPr>
                      </pic:pic>
                      <pic:pic xmlns:pic="http://schemas.openxmlformats.org/drawingml/2006/picture">
                        <pic:nvPicPr>
                          <pic:cNvPr id="704" name="Image 704"/>
                          <pic:cNvPicPr/>
                        </pic:nvPicPr>
                        <pic:blipFill>
                          <a:blip r:embed="rId66" cstate="print"/>
                          <a:stretch>
                            <a:fillRect/>
                          </a:stretch>
                        </pic:blipFill>
                        <pic:spPr>
                          <a:xfrm>
                            <a:off x="1672353" y="1116651"/>
                            <a:ext cx="57272" cy="57272"/>
                          </a:xfrm>
                          <a:prstGeom prst="rect">
                            <a:avLst/>
                          </a:prstGeom>
                        </pic:spPr>
                      </pic:pic>
                      <pic:pic xmlns:pic="http://schemas.openxmlformats.org/drawingml/2006/picture">
                        <pic:nvPicPr>
                          <pic:cNvPr id="705" name="Image 705"/>
                          <pic:cNvPicPr/>
                        </pic:nvPicPr>
                        <pic:blipFill>
                          <a:blip r:embed="rId105" cstate="print"/>
                          <a:stretch>
                            <a:fillRect/>
                          </a:stretch>
                        </pic:blipFill>
                        <pic:spPr>
                          <a:xfrm>
                            <a:off x="1192831" y="1092007"/>
                            <a:ext cx="334253" cy="77383"/>
                          </a:xfrm>
                          <a:prstGeom prst="rect">
                            <a:avLst/>
                          </a:prstGeom>
                        </pic:spPr>
                      </pic:pic>
                      <pic:pic xmlns:pic="http://schemas.openxmlformats.org/drawingml/2006/picture">
                        <pic:nvPicPr>
                          <pic:cNvPr id="706" name="Image 706"/>
                          <pic:cNvPicPr/>
                        </pic:nvPicPr>
                        <pic:blipFill>
                          <a:blip r:embed="rId106" cstate="print"/>
                          <a:stretch>
                            <a:fillRect/>
                          </a:stretch>
                        </pic:blipFill>
                        <pic:spPr>
                          <a:xfrm>
                            <a:off x="403358" y="1101441"/>
                            <a:ext cx="725630" cy="68465"/>
                          </a:xfrm>
                          <a:prstGeom prst="rect">
                            <a:avLst/>
                          </a:prstGeom>
                        </pic:spPr>
                      </pic:pic>
                      <pic:pic xmlns:pic="http://schemas.openxmlformats.org/drawingml/2006/picture">
                        <pic:nvPicPr>
                          <pic:cNvPr id="707" name="Image 707"/>
                          <pic:cNvPicPr/>
                        </pic:nvPicPr>
                        <pic:blipFill>
                          <a:blip r:embed="rId107" cstate="print"/>
                          <a:stretch>
                            <a:fillRect/>
                          </a:stretch>
                        </pic:blipFill>
                        <pic:spPr>
                          <a:xfrm>
                            <a:off x="49835" y="446778"/>
                            <a:ext cx="926136" cy="71836"/>
                          </a:xfrm>
                          <a:prstGeom prst="rect">
                            <a:avLst/>
                          </a:prstGeom>
                        </pic:spPr>
                      </pic:pic>
                      <pic:pic xmlns:pic="http://schemas.openxmlformats.org/drawingml/2006/picture">
                        <pic:nvPicPr>
                          <pic:cNvPr id="708" name="Image 708"/>
                          <pic:cNvPicPr/>
                        </pic:nvPicPr>
                        <pic:blipFill>
                          <a:blip r:embed="rId108" cstate="print"/>
                          <a:stretch>
                            <a:fillRect/>
                          </a:stretch>
                        </pic:blipFill>
                        <pic:spPr>
                          <a:xfrm>
                            <a:off x="0" y="227259"/>
                            <a:ext cx="924966" cy="74242"/>
                          </a:xfrm>
                          <a:prstGeom prst="rect">
                            <a:avLst/>
                          </a:prstGeom>
                        </pic:spPr>
                      </pic:pic>
                      <pic:pic xmlns:pic="http://schemas.openxmlformats.org/drawingml/2006/picture">
                        <pic:nvPicPr>
                          <pic:cNvPr id="709" name="Image 709"/>
                          <pic:cNvPicPr/>
                        </pic:nvPicPr>
                        <pic:blipFill>
                          <a:blip r:embed="rId109" cstate="print"/>
                          <a:stretch>
                            <a:fillRect/>
                          </a:stretch>
                        </pic:blipFill>
                        <pic:spPr>
                          <a:xfrm>
                            <a:off x="2058184" y="9933"/>
                            <a:ext cx="169143" cy="73006"/>
                          </a:xfrm>
                          <a:prstGeom prst="rect">
                            <a:avLst/>
                          </a:prstGeom>
                        </pic:spPr>
                      </pic:pic>
                      <pic:pic xmlns:pic="http://schemas.openxmlformats.org/drawingml/2006/picture">
                        <pic:nvPicPr>
                          <pic:cNvPr id="710" name="Image 710"/>
                          <pic:cNvPicPr/>
                        </pic:nvPicPr>
                        <pic:blipFill>
                          <a:blip r:embed="rId57" cstate="print"/>
                          <a:stretch>
                            <a:fillRect/>
                          </a:stretch>
                        </pic:blipFill>
                        <pic:spPr>
                          <a:xfrm>
                            <a:off x="1717656" y="33161"/>
                            <a:ext cx="57272" cy="57272"/>
                          </a:xfrm>
                          <a:prstGeom prst="rect">
                            <a:avLst/>
                          </a:prstGeom>
                        </pic:spPr>
                      </pic:pic>
                      <pic:pic xmlns:pic="http://schemas.openxmlformats.org/drawingml/2006/picture">
                        <pic:nvPicPr>
                          <pic:cNvPr id="711" name="Image 711"/>
                          <pic:cNvPicPr/>
                        </pic:nvPicPr>
                        <pic:blipFill>
                          <a:blip r:embed="rId110" cstate="print"/>
                          <a:stretch>
                            <a:fillRect/>
                          </a:stretch>
                        </pic:blipFill>
                        <pic:spPr>
                          <a:xfrm>
                            <a:off x="998365" y="0"/>
                            <a:ext cx="472747" cy="83643"/>
                          </a:xfrm>
                          <a:prstGeom prst="rect">
                            <a:avLst/>
                          </a:prstGeom>
                        </pic:spPr>
                      </pic:pic>
                      <pic:pic xmlns:pic="http://schemas.openxmlformats.org/drawingml/2006/picture">
                        <pic:nvPicPr>
                          <pic:cNvPr id="712" name="Image 712"/>
                          <pic:cNvPicPr/>
                        </pic:nvPicPr>
                        <pic:blipFill>
                          <a:blip r:embed="rId111" cstate="print"/>
                          <a:stretch>
                            <a:fillRect/>
                          </a:stretch>
                        </pic:blipFill>
                        <pic:spPr>
                          <a:xfrm>
                            <a:off x="24545" y="12060"/>
                            <a:ext cx="849415" cy="72352"/>
                          </a:xfrm>
                          <a:prstGeom prst="rect">
                            <a:avLst/>
                          </a:prstGeom>
                        </pic:spPr>
                      </pic:pic>
                      <wps:wsp>
                        <wps:cNvPr id="713" name="Graphic 713"/>
                        <wps:cNvSpPr/>
                        <wps:spPr>
                          <a:xfrm>
                            <a:off x="214725" y="2268498"/>
                            <a:ext cx="1270" cy="29209"/>
                          </a:xfrm>
                          <a:custGeom>
                            <a:avLst/>
                            <a:gdLst/>
                            <a:ahLst/>
                            <a:cxnLst/>
                            <a:rect l="l" t="t" r="r" b="b"/>
                            <a:pathLst>
                              <a:path h="29209">
                                <a:moveTo>
                                  <a:pt x="0" y="0"/>
                                </a:moveTo>
                                <a:lnTo>
                                  <a:pt x="0" y="28636"/>
                                </a:lnTo>
                              </a:path>
                            </a:pathLst>
                          </a:custGeom>
                          <a:solidFill>
                            <a:srgbClr val="000000"/>
                          </a:solidFill>
                        </wps:spPr>
                        <wps:bodyPr wrap="square" lIns="0" tIns="0" rIns="0" bIns="0" rtlCol="0">
                          <a:noAutofit/>
                        </wps:bodyPr>
                      </wps:wsp>
                      <wps:wsp>
                        <wps:cNvPr id="714" name="Graphic 714"/>
                        <wps:cNvSpPr/>
                        <wps:spPr>
                          <a:xfrm>
                            <a:off x="214725" y="2268498"/>
                            <a:ext cx="1270" cy="29209"/>
                          </a:xfrm>
                          <a:custGeom>
                            <a:avLst/>
                            <a:gdLst/>
                            <a:ahLst/>
                            <a:cxnLst/>
                            <a:rect l="l" t="t" r="r" b="b"/>
                            <a:pathLst>
                              <a:path h="29209">
                                <a:moveTo>
                                  <a:pt x="0" y="0"/>
                                </a:moveTo>
                                <a:lnTo>
                                  <a:pt x="0" y="28636"/>
                                </a:lnTo>
                              </a:path>
                            </a:pathLst>
                          </a:custGeom>
                          <a:ln w="6545">
                            <a:solidFill>
                              <a:srgbClr val="000000"/>
                            </a:solidFill>
                            <a:prstDash val="solid"/>
                          </a:ln>
                        </wps:spPr>
                        <wps:bodyPr wrap="square" lIns="0" tIns="0" rIns="0" bIns="0" rtlCol="0">
                          <a:noAutofit/>
                        </wps:bodyPr>
                      </wps:wsp>
                      <wps:wsp>
                        <wps:cNvPr id="715" name="Graphic 715"/>
                        <wps:cNvSpPr/>
                        <wps:spPr>
                          <a:xfrm>
                            <a:off x="679952" y="2268498"/>
                            <a:ext cx="1270" cy="29209"/>
                          </a:xfrm>
                          <a:custGeom>
                            <a:avLst/>
                            <a:gdLst/>
                            <a:ahLst/>
                            <a:cxnLst/>
                            <a:rect l="l" t="t" r="r" b="b"/>
                            <a:pathLst>
                              <a:path h="29209">
                                <a:moveTo>
                                  <a:pt x="0" y="0"/>
                                </a:moveTo>
                                <a:lnTo>
                                  <a:pt x="0" y="28636"/>
                                </a:lnTo>
                              </a:path>
                            </a:pathLst>
                          </a:custGeom>
                          <a:solidFill>
                            <a:srgbClr val="000000"/>
                          </a:solidFill>
                        </wps:spPr>
                        <wps:bodyPr wrap="square" lIns="0" tIns="0" rIns="0" bIns="0" rtlCol="0">
                          <a:noAutofit/>
                        </wps:bodyPr>
                      </wps:wsp>
                      <wps:wsp>
                        <wps:cNvPr id="716" name="Graphic 716"/>
                        <wps:cNvSpPr/>
                        <wps:spPr>
                          <a:xfrm>
                            <a:off x="679952" y="2268498"/>
                            <a:ext cx="1270" cy="29209"/>
                          </a:xfrm>
                          <a:custGeom>
                            <a:avLst/>
                            <a:gdLst/>
                            <a:ahLst/>
                            <a:cxnLst/>
                            <a:rect l="l" t="t" r="r" b="b"/>
                            <a:pathLst>
                              <a:path h="29209">
                                <a:moveTo>
                                  <a:pt x="0" y="0"/>
                                </a:moveTo>
                                <a:lnTo>
                                  <a:pt x="0" y="28636"/>
                                </a:lnTo>
                              </a:path>
                            </a:pathLst>
                          </a:custGeom>
                          <a:ln w="6545">
                            <a:solidFill>
                              <a:srgbClr val="000000"/>
                            </a:solidFill>
                            <a:prstDash val="solid"/>
                          </a:ln>
                        </wps:spPr>
                        <wps:bodyPr wrap="square" lIns="0" tIns="0" rIns="0" bIns="0" rtlCol="0">
                          <a:noAutofit/>
                        </wps:bodyPr>
                      </wps:wsp>
                      <wps:wsp>
                        <wps:cNvPr id="717" name="Graphic 717"/>
                        <wps:cNvSpPr/>
                        <wps:spPr>
                          <a:xfrm>
                            <a:off x="1145172" y="2268498"/>
                            <a:ext cx="1270" cy="29209"/>
                          </a:xfrm>
                          <a:custGeom>
                            <a:avLst/>
                            <a:gdLst/>
                            <a:ahLst/>
                            <a:cxnLst/>
                            <a:rect l="l" t="t" r="r" b="b"/>
                            <a:pathLst>
                              <a:path h="29209">
                                <a:moveTo>
                                  <a:pt x="0" y="0"/>
                                </a:moveTo>
                                <a:lnTo>
                                  <a:pt x="0" y="28636"/>
                                </a:lnTo>
                              </a:path>
                            </a:pathLst>
                          </a:custGeom>
                          <a:solidFill>
                            <a:srgbClr val="000000"/>
                          </a:solidFill>
                        </wps:spPr>
                        <wps:bodyPr wrap="square" lIns="0" tIns="0" rIns="0" bIns="0" rtlCol="0">
                          <a:noAutofit/>
                        </wps:bodyPr>
                      </wps:wsp>
                      <wps:wsp>
                        <wps:cNvPr id="718" name="Graphic 718"/>
                        <wps:cNvSpPr/>
                        <wps:spPr>
                          <a:xfrm>
                            <a:off x="1145172" y="2268498"/>
                            <a:ext cx="1270" cy="29209"/>
                          </a:xfrm>
                          <a:custGeom>
                            <a:avLst/>
                            <a:gdLst/>
                            <a:ahLst/>
                            <a:cxnLst/>
                            <a:rect l="l" t="t" r="r" b="b"/>
                            <a:pathLst>
                              <a:path h="29209">
                                <a:moveTo>
                                  <a:pt x="0" y="0"/>
                                </a:moveTo>
                                <a:lnTo>
                                  <a:pt x="0" y="28636"/>
                                </a:lnTo>
                              </a:path>
                            </a:pathLst>
                          </a:custGeom>
                          <a:ln w="6545">
                            <a:solidFill>
                              <a:srgbClr val="000000"/>
                            </a:solidFill>
                            <a:prstDash val="solid"/>
                          </a:ln>
                        </wps:spPr>
                        <wps:bodyPr wrap="square" lIns="0" tIns="0" rIns="0" bIns="0" rtlCol="0">
                          <a:noAutofit/>
                        </wps:bodyPr>
                      </wps:wsp>
                      <wps:wsp>
                        <wps:cNvPr id="719" name="Graphic 719"/>
                        <wps:cNvSpPr/>
                        <wps:spPr>
                          <a:xfrm>
                            <a:off x="1610400" y="2268498"/>
                            <a:ext cx="1270" cy="29209"/>
                          </a:xfrm>
                          <a:custGeom>
                            <a:avLst/>
                            <a:gdLst/>
                            <a:ahLst/>
                            <a:cxnLst/>
                            <a:rect l="l" t="t" r="r" b="b"/>
                            <a:pathLst>
                              <a:path h="29209">
                                <a:moveTo>
                                  <a:pt x="0" y="0"/>
                                </a:moveTo>
                                <a:lnTo>
                                  <a:pt x="0" y="28636"/>
                                </a:lnTo>
                              </a:path>
                            </a:pathLst>
                          </a:custGeom>
                          <a:solidFill>
                            <a:srgbClr val="000000"/>
                          </a:solidFill>
                        </wps:spPr>
                        <wps:bodyPr wrap="square" lIns="0" tIns="0" rIns="0" bIns="0" rtlCol="0">
                          <a:noAutofit/>
                        </wps:bodyPr>
                      </wps:wsp>
                      <wps:wsp>
                        <wps:cNvPr id="720" name="Graphic 720"/>
                        <wps:cNvSpPr/>
                        <wps:spPr>
                          <a:xfrm>
                            <a:off x="1610400" y="2268498"/>
                            <a:ext cx="1270" cy="29209"/>
                          </a:xfrm>
                          <a:custGeom>
                            <a:avLst/>
                            <a:gdLst/>
                            <a:ahLst/>
                            <a:cxnLst/>
                            <a:rect l="l" t="t" r="r" b="b"/>
                            <a:pathLst>
                              <a:path h="29209">
                                <a:moveTo>
                                  <a:pt x="0" y="0"/>
                                </a:moveTo>
                                <a:lnTo>
                                  <a:pt x="0" y="28636"/>
                                </a:lnTo>
                              </a:path>
                            </a:pathLst>
                          </a:custGeom>
                          <a:ln w="6545">
                            <a:solidFill>
                              <a:srgbClr val="000000"/>
                            </a:solidFill>
                            <a:prstDash val="solid"/>
                          </a:ln>
                        </wps:spPr>
                        <wps:bodyPr wrap="square" lIns="0" tIns="0" rIns="0" bIns="0" rtlCol="0">
                          <a:noAutofit/>
                        </wps:bodyPr>
                      </wps:wsp>
                      <wps:wsp>
                        <wps:cNvPr id="721" name="Graphic 721"/>
                        <wps:cNvSpPr/>
                        <wps:spPr>
                          <a:xfrm>
                            <a:off x="2075620" y="2268498"/>
                            <a:ext cx="1270" cy="29209"/>
                          </a:xfrm>
                          <a:custGeom>
                            <a:avLst/>
                            <a:gdLst/>
                            <a:ahLst/>
                            <a:cxnLst/>
                            <a:rect l="l" t="t" r="r" b="b"/>
                            <a:pathLst>
                              <a:path h="29209">
                                <a:moveTo>
                                  <a:pt x="0" y="0"/>
                                </a:moveTo>
                                <a:lnTo>
                                  <a:pt x="0" y="28636"/>
                                </a:lnTo>
                              </a:path>
                            </a:pathLst>
                          </a:custGeom>
                          <a:solidFill>
                            <a:srgbClr val="000000"/>
                          </a:solidFill>
                        </wps:spPr>
                        <wps:bodyPr wrap="square" lIns="0" tIns="0" rIns="0" bIns="0" rtlCol="0">
                          <a:noAutofit/>
                        </wps:bodyPr>
                      </wps:wsp>
                      <wps:wsp>
                        <wps:cNvPr id="722" name="Graphic 722"/>
                        <wps:cNvSpPr/>
                        <wps:spPr>
                          <a:xfrm>
                            <a:off x="2075620" y="2268498"/>
                            <a:ext cx="1270" cy="29209"/>
                          </a:xfrm>
                          <a:custGeom>
                            <a:avLst/>
                            <a:gdLst/>
                            <a:ahLst/>
                            <a:cxnLst/>
                            <a:rect l="l" t="t" r="r" b="b"/>
                            <a:pathLst>
                              <a:path h="29209">
                                <a:moveTo>
                                  <a:pt x="0" y="0"/>
                                </a:moveTo>
                                <a:lnTo>
                                  <a:pt x="0" y="28636"/>
                                </a:lnTo>
                              </a:path>
                            </a:pathLst>
                          </a:custGeom>
                          <a:ln w="6545">
                            <a:solidFill>
                              <a:srgbClr val="000000"/>
                            </a:solidFill>
                            <a:prstDash val="solid"/>
                          </a:ln>
                        </wps:spPr>
                        <wps:bodyPr wrap="square" lIns="0" tIns="0" rIns="0" bIns="0" rtlCol="0">
                          <a:noAutofit/>
                        </wps:bodyPr>
                      </wps:wsp>
                      <wps:wsp>
                        <wps:cNvPr id="723" name="Graphic 723"/>
                        <wps:cNvSpPr/>
                        <wps:spPr>
                          <a:xfrm>
                            <a:off x="0" y="2042059"/>
                            <a:ext cx="29209" cy="1270"/>
                          </a:xfrm>
                          <a:custGeom>
                            <a:avLst/>
                            <a:gdLst/>
                            <a:ahLst/>
                            <a:cxnLst/>
                            <a:rect l="l" t="t" r="r" b="b"/>
                            <a:pathLst>
                              <a:path w="29209">
                                <a:moveTo>
                                  <a:pt x="28636" y="0"/>
                                </a:moveTo>
                                <a:lnTo>
                                  <a:pt x="0" y="0"/>
                                </a:lnTo>
                              </a:path>
                            </a:pathLst>
                          </a:custGeom>
                          <a:solidFill>
                            <a:srgbClr val="000000"/>
                          </a:solidFill>
                        </wps:spPr>
                        <wps:bodyPr wrap="square" lIns="0" tIns="0" rIns="0" bIns="0" rtlCol="0">
                          <a:noAutofit/>
                        </wps:bodyPr>
                      </wps:wsp>
                      <wps:wsp>
                        <wps:cNvPr id="724" name="Graphic 724"/>
                        <wps:cNvSpPr/>
                        <wps:spPr>
                          <a:xfrm>
                            <a:off x="0" y="2042059"/>
                            <a:ext cx="29209" cy="1270"/>
                          </a:xfrm>
                          <a:custGeom>
                            <a:avLst/>
                            <a:gdLst/>
                            <a:ahLst/>
                            <a:cxnLst/>
                            <a:rect l="l" t="t" r="r" b="b"/>
                            <a:pathLst>
                              <a:path w="29209">
                                <a:moveTo>
                                  <a:pt x="28636" y="0"/>
                                </a:moveTo>
                                <a:lnTo>
                                  <a:pt x="0" y="0"/>
                                </a:lnTo>
                              </a:path>
                            </a:pathLst>
                          </a:custGeom>
                          <a:ln w="6545">
                            <a:solidFill>
                              <a:srgbClr val="000000"/>
                            </a:solidFill>
                            <a:prstDash val="solid"/>
                          </a:ln>
                        </wps:spPr>
                        <wps:bodyPr wrap="square" lIns="0" tIns="0" rIns="0" bIns="0" rtlCol="0">
                          <a:noAutofit/>
                        </wps:bodyPr>
                      </wps:wsp>
                      <wps:wsp>
                        <wps:cNvPr id="725" name="Graphic 725"/>
                        <wps:cNvSpPr/>
                        <wps:spPr>
                          <a:xfrm>
                            <a:off x="0" y="1589177"/>
                            <a:ext cx="29209" cy="1270"/>
                          </a:xfrm>
                          <a:custGeom>
                            <a:avLst/>
                            <a:gdLst/>
                            <a:ahLst/>
                            <a:cxnLst/>
                            <a:rect l="l" t="t" r="r" b="b"/>
                            <a:pathLst>
                              <a:path w="29209">
                                <a:moveTo>
                                  <a:pt x="28636" y="0"/>
                                </a:moveTo>
                                <a:lnTo>
                                  <a:pt x="0" y="0"/>
                                </a:lnTo>
                              </a:path>
                            </a:pathLst>
                          </a:custGeom>
                          <a:solidFill>
                            <a:srgbClr val="000000"/>
                          </a:solidFill>
                        </wps:spPr>
                        <wps:bodyPr wrap="square" lIns="0" tIns="0" rIns="0" bIns="0" rtlCol="0">
                          <a:noAutofit/>
                        </wps:bodyPr>
                      </wps:wsp>
                      <wps:wsp>
                        <wps:cNvPr id="726" name="Graphic 726"/>
                        <wps:cNvSpPr/>
                        <wps:spPr>
                          <a:xfrm>
                            <a:off x="0" y="1589177"/>
                            <a:ext cx="29209" cy="1270"/>
                          </a:xfrm>
                          <a:custGeom>
                            <a:avLst/>
                            <a:gdLst/>
                            <a:ahLst/>
                            <a:cxnLst/>
                            <a:rect l="l" t="t" r="r" b="b"/>
                            <a:pathLst>
                              <a:path w="29209">
                                <a:moveTo>
                                  <a:pt x="28636" y="0"/>
                                </a:moveTo>
                                <a:lnTo>
                                  <a:pt x="0" y="0"/>
                                </a:lnTo>
                              </a:path>
                            </a:pathLst>
                          </a:custGeom>
                          <a:ln w="6545">
                            <a:solidFill>
                              <a:srgbClr val="000000"/>
                            </a:solidFill>
                            <a:prstDash val="solid"/>
                          </a:ln>
                        </wps:spPr>
                        <wps:bodyPr wrap="square" lIns="0" tIns="0" rIns="0" bIns="0" rtlCol="0">
                          <a:noAutofit/>
                        </wps:bodyPr>
                      </wps:wsp>
                      <wps:wsp>
                        <wps:cNvPr id="727" name="Graphic 727"/>
                        <wps:cNvSpPr/>
                        <wps:spPr>
                          <a:xfrm>
                            <a:off x="0" y="1136295"/>
                            <a:ext cx="29209" cy="1270"/>
                          </a:xfrm>
                          <a:custGeom>
                            <a:avLst/>
                            <a:gdLst/>
                            <a:ahLst/>
                            <a:cxnLst/>
                            <a:rect l="l" t="t" r="r" b="b"/>
                            <a:pathLst>
                              <a:path w="29209">
                                <a:moveTo>
                                  <a:pt x="28636" y="0"/>
                                </a:moveTo>
                                <a:lnTo>
                                  <a:pt x="0" y="0"/>
                                </a:lnTo>
                              </a:path>
                            </a:pathLst>
                          </a:custGeom>
                          <a:solidFill>
                            <a:srgbClr val="000000"/>
                          </a:solidFill>
                        </wps:spPr>
                        <wps:bodyPr wrap="square" lIns="0" tIns="0" rIns="0" bIns="0" rtlCol="0">
                          <a:noAutofit/>
                        </wps:bodyPr>
                      </wps:wsp>
                      <wps:wsp>
                        <wps:cNvPr id="728" name="Graphic 728"/>
                        <wps:cNvSpPr/>
                        <wps:spPr>
                          <a:xfrm>
                            <a:off x="0" y="1136295"/>
                            <a:ext cx="29209" cy="1270"/>
                          </a:xfrm>
                          <a:custGeom>
                            <a:avLst/>
                            <a:gdLst/>
                            <a:ahLst/>
                            <a:cxnLst/>
                            <a:rect l="l" t="t" r="r" b="b"/>
                            <a:pathLst>
                              <a:path w="29209">
                                <a:moveTo>
                                  <a:pt x="28636" y="0"/>
                                </a:moveTo>
                                <a:lnTo>
                                  <a:pt x="0" y="0"/>
                                </a:lnTo>
                              </a:path>
                            </a:pathLst>
                          </a:custGeom>
                          <a:ln w="6545">
                            <a:solidFill>
                              <a:srgbClr val="000000"/>
                            </a:solidFill>
                            <a:prstDash val="solid"/>
                          </a:ln>
                        </wps:spPr>
                        <wps:bodyPr wrap="square" lIns="0" tIns="0" rIns="0" bIns="0" rtlCol="0">
                          <a:noAutofit/>
                        </wps:bodyPr>
                      </wps:wsp>
                      <wps:wsp>
                        <wps:cNvPr id="729" name="Graphic 729"/>
                        <wps:cNvSpPr/>
                        <wps:spPr>
                          <a:xfrm>
                            <a:off x="0" y="683414"/>
                            <a:ext cx="29209" cy="1270"/>
                          </a:xfrm>
                          <a:custGeom>
                            <a:avLst/>
                            <a:gdLst/>
                            <a:ahLst/>
                            <a:cxnLst/>
                            <a:rect l="l" t="t" r="r" b="b"/>
                            <a:pathLst>
                              <a:path w="29209">
                                <a:moveTo>
                                  <a:pt x="28636" y="0"/>
                                </a:moveTo>
                                <a:lnTo>
                                  <a:pt x="0" y="0"/>
                                </a:lnTo>
                              </a:path>
                            </a:pathLst>
                          </a:custGeom>
                          <a:solidFill>
                            <a:srgbClr val="000000"/>
                          </a:solidFill>
                        </wps:spPr>
                        <wps:bodyPr wrap="square" lIns="0" tIns="0" rIns="0" bIns="0" rtlCol="0">
                          <a:noAutofit/>
                        </wps:bodyPr>
                      </wps:wsp>
                      <wps:wsp>
                        <wps:cNvPr id="730" name="Graphic 730"/>
                        <wps:cNvSpPr/>
                        <wps:spPr>
                          <a:xfrm>
                            <a:off x="0" y="683414"/>
                            <a:ext cx="29209" cy="1270"/>
                          </a:xfrm>
                          <a:custGeom>
                            <a:avLst/>
                            <a:gdLst/>
                            <a:ahLst/>
                            <a:cxnLst/>
                            <a:rect l="l" t="t" r="r" b="b"/>
                            <a:pathLst>
                              <a:path w="29209">
                                <a:moveTo>
                                  <a:pt x="28636" y="0"/>
                                </a:moveTo>
                                <a:lnTo>
                                  <a:pt x="0" y="0"/>
                                </a:lnTo>
                              </a:path>
                            </a:pathLst>
                          </a:custGeom>
                          <a:ln w="6545">
                            <a:solidFill>
                              <a:srgbClr val="000000"/>
                            </a:solidFill>
                            <a:prstDash val="solid"/>
                          </a:ln>
                        </wps:spPr>
                        <wps:bodyPr wrap="square" lIns="0" tIns="0" rIns="0" bIns="0" rtlCol="0">
                          <a:noAutofit/>
                        </wps:bodyPr>
                      </wps:wsp>
                      <wps:wsp>
                        <wps:cNvPr id="731" name="Graphic 731"/>
                        <wps:cNvSpPr/>
                        <wps:spPr>
                          <a:xfrm>
                            <a:off x="28636" y="1130160"/>
                            <a:ext cx="2279650" cy="12700"/>
                          </a:xfrm>
                          <a:custGeom>
                            <a:avLst/>
                            <a:gdLst/>
                            <a:ahLst/>
                            <a:cxnLst/>
                            <a:rect l="l" t="t" r="r" b="b"/>
                            <a:pathLst>
                              <a:path w="2279650" h="12700">
                                <a:moveTo>
                                  <a:pt x="2279593" y="0"/>
                                </a:moveTo>
                                <a:lnTo>
                                  <a:pt x="0" y="0"/>
                                </a:lnTo>
                                <a:lnTo>
                                  <a:pt x="0" y="12272"/>
                                </a:lnTo>
                                <a:lnTo>
                                  <a:pt x="2279593" y="12272"/>
                                </a:lnTo>
                                <a:lnTo>
                                  <a:pt x="2279593" y="0"/>
                                </a:lnTo>
                                <a:close/>
                              </a:path>
                            </a:pathLst>
                          </a:custGeom>
                          <a:solidFill>
                            <a:srgbClr val="FF0000"/>
                          </a:solidFill>
                        </wps:spPr>
                        <wps:bodyPr wrap="square" lIns="0" tIns="0" rIns="0" bIns="0" rtlCol="0">
                          <a:noAutofit/>
                        </wps:bodyPr>
                      </wps:wsp>
                      <wps:wsp>
                        <wps:cNvPr id="732" name="Graphic 732"/>
                        <wps:cNvSpPr/>
                        <wps:spPr>
                          <a:xfrm>
                            <a:off x="28636" y="4091"/>
                            <a:ext cx="2279650" cy="2264410"/>
                          </a:xfrm>
                          <a:custGeom>
                            <a:avLst/>
                            <a:gdLst/>
                            <a:ahLst/>
                            <a:cxnLst/>
                            <a:rect l="l" t="t" r="r" b="b"/>
                            <a:pathLst>
                              <a:path w="2279650" h="2264410">
                                <a:moveTo>
                                  <a:pt x="0" y="2264406"/>
                                </a:moveTo>
                                <a:lnTo>
                                  <a:pt x="0" y="0"/>
                                </a:lnTo>
                              </a:path>
                              <a:path w="2279650" h="2264410">
                                <a:moveTo>
                                  <a:pt x="2279593" y="2264406"/>
                                </a:moveTo>
                                <a:lnTo>
                                  <a:pt x="2279593" y="0"/>
                                </a:lnTo>
                              </a:path>
                              <a:path w="2279650" h="2264410">
                                <a:moveTo>
                                  <a:pt x="0" y="2264406"/>
                                </a:moveTo>
                                <a:lnTo>
                                  <a:pt x="2279593" y="2264406"/>
                                </a:lnTo>
                              </a:path>
                              <a:path w="2279650" h="2264410">
                                <a:moveTo>
                                  <a:pt x="0" y="0"/>
                                </a:moveTo>
                                <a:lnTo>
                                  <a:pt x="2279593" y="0"/>
                                </a:lnTo>
                              </a:path>
                            </a:pathLst>
                          </a:custGeom>
                          <a:ln w="6545">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176.9pt;margin-top:-14pt;height:180.9pt;width:182.05pt;mso-position-horizontal-relative:page;z-index:-251542528;mso-width-relative:page;mso-height-relative:page;" coordsize="2312035,2297430" o:gfxdata="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">
                <o:lock v:ext="edit" aspectratio="f"/>
                <v:shape id="Image 702" o:spid="_x0000_s1026" o:spt="75" type="#_x0000_t75" style="position:absolute;left:992556;top:2187804;height:69597;width:878084;" filled="f" o:preferrelative="t" stroked="f" coordsize="21600,21600" o:gfxdata="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IbOG&#10;wAAAANwAAAAPAAAAAAAAAAEAIAAAACIAAABkcnMvZG93bnJldi54bWxQSwECFAAUAAAACACHTuJA&#10;My8FnjsAAAA5AAAAEAAAAAAAAAABACAAAAAPAQAAZHJzL3NoYXBleG1sLnhtbFBLBQYAAAAABgAG&#10;AFsBAAC5AwAAAAA=&#10;">
                  <v:fill on="f" focussize="0,0"/>
                  <v:stroke on="f"/>
                  <v:imagedata r:id="rId103" o:title=""/>
                  <o:lock v:ext="edit" aspectratio="f"/>
                </v:shape>
                <v:shape id="Image 703" o:spid="_x0000_s1026" o:spt="75" type="#_x0000_t75" style="position:absolute;left:1899375;top:1101154;height:67762;width:131858;" filled="f" o:preferrelative="t" stroked="f" coordsize="21600,21600" o:gfxdata="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NH5CvQAA&#10;ANwAAAAPAAAAAAAAAAEAIAAAACIAAABkcnMvZG93bnJldi54bWxQSwECFAAUAAAACACHTuJAMy8F&#10;njsAAAA5AAAAEAAAAAAAAAABACAAAAAMAQAAZHJzL3NoYXBleG1sLnhtbFBLBQYAAAAABgAGAFsB&#10;AAC2AwAAAAA=&#10;">
                  <v:fill on="f" focussize="0,0"/>
                  <v:stroke on="f"/>
                  <v:imagedata r:id="rId104" o:title=""/>
                  <o:lock v:ext="edit" aspectratio="f"/>
                </v:shape>
                <v:shape id="Image 704" o:spid="_x0000_s1026" o:spt="75" type="#_x0000_t75" style="position:absolute;left:1672353;top:1116651;height:57272;width:57272;" filled="f" o:preferrelative="t" stroked="f" coordsize="21600,21600" o:gfxdata="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D3Be74A&#10;AADcAAAADwAAAAAAAAABACAAAAAiAAAAZHJzL2Rvd25yZXYueG1sUEsBAhQAFAAAAAgAh07iQDMv&#10;BZ47AAAAOQAAABAAAAAAAAAAAQAgAAAADQEAAGRycy9zaGFwZXhtbC54bWxQSwUGAAAAAAYABgBb&#10;AQAAtwMAAAAA&#10;">
                  <v:fill on="f" focussize="0,0"/>
                  <v:stroke on="f"/>
                  <v:imagedata r:id="rId66" o:title=""/>
                  <o:lock v:ext="edit" aspectratio="f"/>
                </v:shape>
                <v:shape id="Image 705" o:spid="_x0000_s1026" o:spt="75" type="#_x0000_t75" style="position:absolute;left:1192831;top:1092007;height:77383;width:334253;" filled="f" o:preferrelative="t" stroked="f" coordsize="21600,21600" o:gfxdata="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ZaWer4A&#10;AADcAAAADwAAAAAAAAABACAAAAAiAAAAZHJzL2Rvd25yZXYueG1sUEsBAhQAFAAAAAgAh07iQDMv&#10;BZ47AAAAOQAAABAAAAAAAAAAAQAgAAAADQEAAGRycy9zaGFwZXhtbC54bWxQSwUGAAAAAAYABgBb&#10;AQAAtwMAAAAA&#10;">
                  <v:fill on="f" focussize="0,0"/>
                  <v:stroke on="f"/>
                  <v:imagedata r:id="rId105" o:title=""/>
                  <o:lock v:ext="edit" aspectratio="f"/>
                </v:shape>
                <v:shape id="Image 706" o:spid="_x0000_s1026" o:spt="75" type="#_x0000_t75" style="position:absolute;left:403358;top:1101441;height:68465;width:725630;" filled="f" o:preferrelative="t" stroked="f" coordsize="21600,21600" o:gfxdata="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CKT2L4A&#10;AADcAAAADwAAAAAAAAABACAAAAAiAAAAZHJzL2Rvd25yZXYueG1sUEsBAhQAFAAAAAgAh07iQDMv&#10;BZ47AAAAOQAAABAAAAAAAAAAAQAgAAAADQEAAGRycy9zaGFwZXhtbC54bWxQSwUGAAAAAAYABgBb&#10;AQAAtwMAAAAA&#10;">
                  <v:fill on="f" focussize="0,0"/>
                  <v:stroke on="f"/>
                  <v:imagedata r:id="rId106" o:title=""/>
                  <o:lock v:ext="edit" aspectratio="f"/>
                </v:shape>
                <v:shape id="Image 707" o:spid="_x0000_s1026" o:spt="75" type="#_x0000_t75" style="position:absolute;left:49835;top:446778;height:71836;width:926136;" filled="f" o:preferrelative="t" stroked="f" coordsize="21600,21600" o:gfxdata="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ZTvPW/&#10;AAAA3AAAAA8AAAAAAAAAAQAgAAAAIgAAAGRycy9kb3ducmV2LnhtbFBLAQIUABQAAAAIAIdO4kAz&#10;LwWeOwAAADkAAAAQAAAAAAAAAAEAIAAAAA4BAABkcnMvc2hhcGV4bWwueG1sUEsFBgAAAAAGAAYA&#10;WwEAALgDAAAAAA==&#10;">
                  <v:fill on="f" focussize="0,0"/>
                  <v:stroke on="f"/>
                  <v:imagedata r:id="rId107" o:title=""/>
                  <o:lock v:ext="edit" aspectratio="f"/>
                </v:shape>
                <v:shape id="Image 708" o:spid="_x0000_s1026" o:spt="75" type="#_x0000_t75" style="position:absolute;left:0;top:227259;height:74242;width:924966;" filled="f" o:preferrelative="t" stroked="f" coordsize="21600,21600" o:gfxdata="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Y8VXrsAAADc&#10;AAAADwAAAAAAAAABACAAAAAiAAAAZHJzL2Rvd25yZXYueG1sUEsBAhQAFAAAAAgAh07iQDMvBZ47&#10;AAAAOQAAABAAAAAAAAAAAQAgAAAACgEAAGRycy9zaGFwZXhtbC54bWxQSwUGAAAAAAYABgBbAQAA&#10;tAMAAAAA&#10;">
                  <v:fill on="f" focussize="0,0"/>
                  <v:stroke on="f"/>
                  <v:imagedata r:id="rId108" o:title=""/>
                  <o:lock v:ext="edit" aspectratio="f"/>
                </v:shape>
                <v:shape id="Image 709" o:spid="_x0000_s1026" o:spt="75" type="#_x0000_t75" style="position:absolute;left:2058184;top:9933;height:73006;width:169143;" filled="f" o:preferrelative="t" stroked="f" coordsize="21600,21600" o:gfxdata="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DaFP&#10;wAAAANwAAAAPAAAAAAAAAAEAIAAAACIAAABkcnMvZG93bnJldi54bWxQSwECFAAUAAAACACHTuJA&#10;My8FnjsAAAA5AAAAEAAAAAAAAAABACAAAAAPAQAAZHJzL3NoYXBleG1sLnhtbFBLBQYAAAAABgAG&#10;AFsBAAC5AwAAAAA=&#10;">
                  <v:fill on="f" focussize="0,0"/>
                  <v:stroke on="f"/>
                  <v:imagedata r:id="rId109" o:title=""/>
                  <o:lock v:ext="edit" aspectratio="f"/>
                </v:shape>
                <v:shape id="Image 710" o:spid="_x0000_s1026" o:spt="75" type="#_x0000_t75" style="position:absolute;left:1717656;top:33161;height:57272;width:57272;" filled="f" o:preferrelative="t" stroked="f" coordsize="21600,21600" o:gfxdata="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g3jnugAAANwA&#10;AAAPAAAAAAAAAAEAIAAAACIAAABkcnMvZG93bnJldi54bWxQSwECFAAUAAAACACHTuJAMy8FnjsA&#10;AAA5AAAAEAAAAAAAAAABACAAAAAJAQAAZHJzL3NoYXBleG1sLnhtbFBLBQYAAAAABgAGAFsBAACz&#10;AwAAAAA=&#10;">
                  <v:fill on="f" focussize="0,0"/>
                  <v:stroke on="f"/>
                  <v:imagedata r:id="rId57" o:title=""/>
                  <o:lock v:ext="edit" aspectratio="f"/>
                </v:shape>
                <v:shape id="Image 711" o:spid="_x0000_s1026" o:spt="75" type="#_x0000_t75" style="position:absolute;left:998365;top:0;height:83643;width:472747;" filled="f" o:preferrelative="t" stroked="f" coordsize="21600,21600" o:gfxdata="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yjror4A&#10;AADcAAAADwAAAAAAAAABACAAAAAiAAAAZHJzL2Rvd25yZXYueG1sUEsBAhQAFAAAAAgAh07iQDMv&#10;BZ47AAAAOQAAABAAAAAAAAAAAQAgAAAADQEAAGRycy9zaGFwZXhtbC54bWxQSwUGAAAAAAYABgBb&#10;AQAAtwMAAAAA&#10;">
                  <v:fill on="f" focussize="0,0"/>
                  <v:stroke on="f"/>
                  <v:imagedata r:id="rId110" o:title=""/>
                  <o:lock v:ext="edit" aspectratio="f"/>
                </v:shape>
                <v:shape id="Image 712" o:spid="_x0000_s1026" o:spt="75" type="#_x0000_t75" style="position:absolute;left:24545;top:12060;height:72352;width:849415;" filled="f" o:preferrelative="t" stroked="f" coordsize="21600,21600" o:gfxdata="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Vxm8b4A&#10;AADcAAAADwAAAAAAAAABACAAAAAiAAAAZHJzL2Rvd25yZXYueG1sUEsBAhQAFAAAAAgAh07iQDMv&#10;BZ47AAAAOQAAABAAAAAAAAAAAQAgAAAADQEAAGRycy9zaGFwZXhtbC54bWxQSwUGAAAAAAYABgBb&#10;AQAAtwMAAAAA&#10;">
                  <v:fill on="f" focussize="0,0"/>
                  <v:stroke on="f"/>
                  <v:imagedata r:id="rId111" o:title=""/>
                  <o:lock v:ext="edit" aspectratio="f"/>
                </v:shape>
                <v:shape id="Graphic 713" o:spid="_x0000_s1026" o:spt="100" style="position:absolute;left:214725;top:2268498;height:29209;width:1270;" fillcolor="#000000" filled="t" stroked="f" coordsize="1,29209" o:gfxdata="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OQWt74A&#10;AADcAAAADwAAAAAAAAABACAAAAAiAAAAZHJzL2Rvd25yZXYueG1sUEsBAhQAFAAAAAgAh07iQDMv&#10;BZ47AAAAOQAAABAAAAAAAAAAAQAgAAAADQEAAGRycy9zaGFwZXhtbC54bWxQSwUGAAAAAAYABgBb&#10;AQAAtwMAAAAA&#10;" path="m0,0l0,28636e">
                  <v:fill on="t" focussize="0,0"/>
                  <v:stroke on="f"/>
                  <v:imagedata o:title=""/>
                  <o:lock v:ext="edit" aspectratio="f"/>
                  <v:textbox inset="0mm,0mm,0mm,0mm"/>
                </v:shape>
                <v:shape id="Graphic 714" o:spid="_x0000_s1026" o:spt="100" style="position:absolute;left:214725;top:2268498;height:29209;width:1270;" filled="f" stroked="t" coordsize="1,29209" o:gfxdata="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0NwQO/&#10;AAAA3AAAAA8AAAAAAAAAAQAgAAAAIgAAAGRycy9kb3ducmV2LnhtbFBLAQIUABQAAAAIAIdO4kAz&#10;LwWeOwAAADkAAAAQAAAAAAAAAAEAIAAAAA4BAABkcnMvc2hhcGV4bWwueG1sUEsFBgAAAAAGAAYA&#10;WwEAALgDAAAAAA==&#10;" path="m0,0l0,28636e">
                  <v:fill on="f" focussize="0,0"/>
                  <v:stroke weight="0.515354330708661pt" color="#000000" joinstyle="round"/>
                  <v:imagedata o:title=""/>
                  <o:lock v:ext="edit" aspectratio="f"/>
                  <v:textbox inset="0mm,0mm,0mm,0mm"/>
                </v:shape>
                <v:shape id="Graphic 715" o:spid="_x0000_s1026" o:spt="100" style="position:absolute;left:679952;top:2268498;height:29209;width:1270;" fillcolor="#000000" filled="t" stroked="f" coordsize="1,29209" o:gfxdata="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EErWL4A&#10;AADcAAAADwAAAAAAAAABACAAAAAiAAAAZHJzL2Rvd25yZXYueG1sUEsBAhQAFAAAAAgAh07iQDMv&#10;BZ47AAAAOQAAABAAAAAAAAAAAQAgAAAADQEAAGRycy9zaGFwZXhtbC54bWxQSwUGAAAAAAYABgBb&#10;AQAAtwMAAAAA&#10;" path="m0,0l0,28636e">
                  <v:fill on="t" focussize="0,0"/>
                  <v:stroke on="f"/>
                  <v:imagedata o:title=""/>
                  <o:lock v:ext="edit" aspectratio="f"/>
                  <v:textbox inset="0mm,0mm,0mm,0mm"/>
                </v:shape>
                <v:shape id="Graphic 716" o:spid="_x0000_s1026" o:spt="100" style="position:absolute;left:679952;top:2268498;height:29209;width:1270;" filled="f" stroked="t" coordsize="1,29209" o:gfxdata="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k/rv&#10;wAAAANwAAAAPAAAAAAAAAAEAIAAAACIAAABkcnMvZG93bnJldi54bWxQSwECFAAUAAAACACHTuJA&#10;My8FnjsAAAA5AAAAEAAAAAAAAAABACAAAAAPAQAAZHJzL3NoYXBleG1sLnhtbFBLBQYAAAAABgAG&#10;AFsBAAC5AwAAAAA=&#10;" path="m0,0l0,28636e">
                  <v:fill on="f" focussize="0,0"/>
                  <v:stroke weight="0.515354330708661pt" color="#000000" joinstyle="round"/>
                  <v:imagedata o:title=""/>
                  <o:lock v:ext="edit" aspectratio="f"/>
                  <v:textbox inset="0mm,0mm,0mm,0mm"/>
                </v:shape>
                <v:shape id="Graphic 717" o:spid="_x0000_s1026" o:spt="100" style="position:absolute;left:1145172;top:2268498;height:29209;width:1270;" fillcolor="#000000" filled="t" stroked="f" coordsize="1,29209" o:gfxdata="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ffELS/&#10;AAAA3AAAAA8AAAAAAAAAAQAgAAAAIgAAAGRycy9kb3ducmV2LnhtbFBLAQIUABQAAAAIAIdO4kAz&#10;LwWeOwAAADkAAAAQAAAAAAAAAAEAIAAAAA4BAABkcnMvc2hhcGV4bWwueG1sUEsFBgAAAAAGAAYA&#10;WwEAALgDAAAAAA==&#10;" path="m0,0l0,28636e">
                  <v:fill on="t" focussize="0,0"/>
                  <v:stroke on="f"/>
                  <v:imagedata o:title=""/>
                  <o:lock v:ext="edit" aspectratio="f"/>
                  <v:textbox inset="0mm,0mm,0mm,0mm"/>
                </v:shape>
                <v:shape id="Graphic 718" o:spid="_x0000_s1026" o:spt="100" style="position:absolute;left:1145172;top:2268498;height:29209;width:1270;" filled="f" stroked="t" coordsize="1,29209" o:gfxdata="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QMsGvQAA&#10;ANwAAAAPAAAAAAAAAAEAIAAAACIAAABkcnMvZG93bnJldi54bWxQSwECFAAUAAAACACHTuJAMy8F&#10;njsAAAA5AAAAEAAAAAAAAAABACAAAAAMAQAAZHJzL3NoYXBleG1sLnhtbFBLBQYAAAAABgAGAFsB&#10;AAC2AwAAAAA=&#10;" path="m0,0l0,28636e">
                  <v:fill on="f" focussize="0,0"/>
                  <v:stroke weight="0.515354330708661pt" color="#000000" joinstyle="round"/>
                  <v:imagedata o:title=""/>
                  <o:lock v:ext="edit" aspectratio="f"/>
                  <v:textbox inset="0mm,0mm,0mm,0mm"/>
                </v:shape>
                <v:shape id="Graphic 719" o:spid="_x0000_s1026" o:spt="100" style="position:absolute;left:1610400;top:2268498;height:29209;width:1270;" fillcolor="#000000" filled="t" stroked="f" coordsize="1,29209" o:gfxdata="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kMIV2/&#10;AAAA3AAAAA8AAAAAAAAAAQAgAAAAIgAAAGRycy9kb3ducmV2LnhtbFBLAQIUABQAAAAIAIdO4kAz&#10;LwWeOwAAADkAAAAQAAAAAAAAAAEAIAAAAA4BAABkcnMvc2hhcGV4bWwueG1sUEsFBgAAAAAGAAYA&#10;WwEAALgDAAAAAA==&#10;" path="m0,0l0,28636e">
                  <v:fill on="t" focussize="0,0"/>
                  <v:stroke on="f"/>
                  <v:imagedata o:title=""/>
                  <o:lock v:ext="edit" aspectratio="f"/>
                  <v:textbox inset="0mm,0mm,0mm,0mm"/>
                </v:shape>
                <v:shape id="Graphic 720" o:spid="_x0000_s1026" o:spt="100" style="position:absolute;left:1610400;top:2268498;height:29209;width:1270;" filled="f" stroked="t" coordsize="1,29209" o:gfxdata="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Wg29vQAA&#10;ANwAAAAPAAAAAAAAAAEAIAAAACIAAABkcnMvZG93bnJldi54bWxQSwECFAAUAAAACACHTuJAMy8F&#10;njsAAAA5AAAAEAAAAAAAAAABACAAAAAMAQAAZHJzL3NoYXBleG1sLnhtbFBLBQYAAAAABgAGAFsB&#10;AAC2AwAAAAA=&#10;" path="m0,0l0,28636e">
                  <v:fill on="f" focussize="0,0"/>
                  <v:stroke weight="0.515354330708661pt" color="#000000" joinstyle="round"/>
                  <v:imagedata o:title=""/>
                  <o:lock v:ext="edit" aspectratio="f"/>
                  <v:textbox inset="0mm,0mm,0mm,0mm"/>
                </v:shape>
                <v:shape id="Graphic 721" o:spid="_x0000_s1026" o:spt="100" style="position:absolute;left:2075620;top:2268498;height:29209;width:1270;" fillcolor="#000000" filled="t" stroked="f" coordsize="1,29209" o:gfxdata="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kW5+a/&#10;AAAA3AAAAA8AAAAAAAAAAQAgAAAAIgAAAGRycy9kb3ducmV2LnhtbFBLAQIUABQAAAAIAIdO4kAz&#10;LwWeOwAAADkAAAAQAAAAAAAAAAEAIAAAAA4BAABkcnMvc2hhcGV4bWwueG1sUEsFBgAAAAAGAAYA&#10;WwEAALgDAAAAAA==&#10;" path="m0,0l0,28636e">
                  <v:fill on="t" focussize="0,0"/>
                  <v:stroke on="f"/>
                  <v:imagedata o:title=""/>
                  <o:lock v:ext="edit" aspectratio="f"/>
                  <v:textbox inset="0mm,0mm,0mm,0mm"/>
                </v:shape>
                <v:shape id="Graphic 722" o:spid="_x0000_s1026" o:spt="100" style="position:absolute;left:2075620;top:2268498;height:29209;width:1270;" filled="f" stroked="t" coordsize="1,29209" o:gfxdata="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8Q2Ub4A&#10;AADcAAAADwAAAAAAAAABACAAAAAiAAAAZHJzL2Rvd25yZXYueG1sUEsBAhQAFAAAAAgAh07iQDMv&#10;BZ47AAAAOQAAABAAAAAAAAAAAQAgAAAADQEAAGRycy9zaGFwZXhtbC54bWxQSwUGAAAAAAYABgBb&#10;AQAAtwMAAAAA&#10;" path="m0,0l0,28636e">
                  <v:fill on="f" focussize="0,0"/>
                  <v:stroke weight="0.515354330708661pt" color="#000000" joinstyle="round"/>
                  <v:imagedata o:title=""/>
                  <o:lock v:ext="edit" aspectratio="f"/>
                  <v:textbox inset="0mm,0mm,0mm,0mm"/>
                </v:shape>
                <v:shape id="Graphic 723" o:spid="_x0000_s1026" o:spt="100" style="position:absolute;left:0;top:2042059;height:1270;width:29209;" fillcolor="#000000" filled="t" stroked="f" coordsize="29209,1" o:gfxdata="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CxJj&#10;wAAAANwAAAAPAAAAAAAAAAEAIAAAACIAAABkcnMvZG93bnJldi54bWxQSwECFAAUAAAACACHTuJA&#10;My8FnjsAAAA5AAAAEAAAAAAAAAABACAAAAAPAQAAZHJzL3NoYXBleG1sLnhtbFBLBQYAAAAABgAG&#10;AFsBAAC5AwAAAAA=&#10;" path="m28636,0l0,0e">
                  <v:fill on="t" focussize="0,0"/>
                  <v:stroke on="f"/>
                  <v:imagedata o:title=""/>
                  <o:lock v:ext="edit" aspectratio="f"/>
                  <v:textbox inset="0mm,0mm,0mm,0mm"/>
                </v:shape>
                <v:shape id="Graphic 724" o:spid="_x0000_s1026" o:spt="100" style="position:absolute;left:0;top:2042059;height:1270;width:29209;" filled="f" stroked="t" coordsize="29209,1" o:gfxdata="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EP9+vQAA&#10;ANwAAAAPAAAAAAAAAAEAIAAAACIAAABkcnMvZG93bnJldi54bWxQSwECFAAUAAAACACHTuJAMy8F&#10;njsAAAA5AAAAEAAAAAAAAAABACAAAAAMAQAAZHJzL3NoYXBleG1sLnhtbFBLBQYAAAAABgAGAFsB&#10;AAC2AwAAAAA=&#10;" path="m28636,0l0,0e">
                  <v:fill on="f" focussize="0,0"/>
                  <v:stroke weight="0.515354330708661pt" color="#000000" joinstyle="round"/>
                  <v:imagedata o:title=""/>
                  <o:lock v:ext="edit" aspectratio="f"/>
                  <v:textbox inset="0mm,0mm,0mm,0mm"/>
                </v:shape>
                <v:shape id="Graphic 725" o:spid="_x0000_s1026" o:spt="100" style="position:absolute;left:0;top:1589177;height:1270;width:29209;" fillcolor="#000000" filled="t" stroked="f" coordsize="29209,1" o:gfxdata="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ri+M&#10;wAAAANwAAAAPAAAAAAAAAAEAIAAAACIAAABkcnMvZG93bnJldi54bWxQSwECFAAUAAAACACHTuJA&#10;My8FnjsAAAA5AAAAEAAAAAAAAAABACAAAAAPAQAAZHJzL3NoYXBleG1sLnhtbFBLBQYAAAAABgAG&#10;AFsBAAC5AwAAAAA=&#10;" path="m28636,0l0,0e">
                  <v:fill on="t" focussize="0,0"/>
                  <v:stroke on="f"/>
                  <v:imagedata o:title=""/>
                  <o:lock v:ext="edit" aspectratio="f"/>
                  <v:textbox inset="0mm,0mm,0mm,0mm"/>
                </v:shape>
                <v:shape id="Graphic 726" o:spid="_x0000_s1026" o:spt="100" style="position:absolute;left:0;top:1589177;height:1270;width:29209;" filled="f" stroked="t" coordsize="29209,1" o:gfxdata="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jsSSvQAA&#10;ANwAAAAPAAAAAAAAAAEAIAAAACIAAABkcnMvZG93bnJldi54bWxQSwECFAAUAAAACACHTuJAMy8F&#10;njsAAAA5AAAAEAAAAAAAAAABACAAAAAMAQAAZHJzL3NoYXBleG1sLnhtbFBLBQYAAAAABgAGAFsB&#10;AAC2AwAAAAA=&#10;" path="m28636,0l0,0e">
                  <v:fill on="f" focussize="0,0"/>
                  <v:stroke weight="0.515354330708661pt" color="#000000" joinstyle="round"/>
                  <v:imagedata o:title=""/>
                  <o:lock v:ext="edit" aspectratio="f"/>
                  <v:textbox inset="0mm,0mm,0mm,0mm"/>
                </v:shape>
                <v:shape id="Graphic 727" o:spid="_x0000_s1026" o:spt="100" style="position:absolute;left:0;top:1136295;height:1270;width:29209;" fillcolor="#000000" filled="t" stroked="f" coordsize="29209,1" o:gfxdata="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MBRg&#10;wAAAANwAAAAPAAAAAAAAAAEAIAAAACIAAABkcnMvZG93bnJldi54bWxQSwECFAAUAAAACACHTuJA&#10;My8FnjsAAAA5AAAAEAAAAAAAAAABACAAAAAPAQAAZHJzL3NoYXBleG1sLnhtbFBLBQYAAAAABgAG&#10;AFsBAAC5AwAAAAA=&#10;" path="m28636,0l0,0e">
                  <v:fill on="t" focussize="0,0"/>
                  <v:stroke on="f"/>
                  <v:imagedata o:title=""/>
                  <o:lock v:ext="edit" aspectratio="f"/>
                  <v:textbox inset="0mm,0mm,0mm,0mm"/>
                </v:shape>
                <v:shape id="Graphic 728" o:spid="_x0000_s1026" o:spt="100" style="position:absolute;left:0;top:1136295;height:1270;width:29209;" filled="f" stroked="t" coordsize="29209,1" o:gfxdata="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F31e7sAAADc&#10;AAAADwAAAAAAAAABACAAAAAiAAAAZHJzL2Rvd25yZXYueG1sUEsBAhQAFAAAAAgAh07iQDMvBZ47&#10;AAAAOQAAABAAAAAAAAAAAQAgAAAACgEAAGRycy9zaGFwZXhtbC54bWxQSwUGAAAAAAYABgBbAQAA&#10;tAMAAAAA&#10;" path="m28636,0l0,0e">
                  <v:fill on="f" focussize="0,0"/>
                  <v:stroke weight="0.515354330708661pt" color="#000000" joinstyle="round"/>
                  <v:imagedata o:title=""/>
                  <o:lock v:ext="edit" aspectratio="f"/>
                  <v:textbox inset="0mm,0mm,0mm,0mm"/>
                </v:shape>
                <v:shape id="Graphic 729" o:spid="_x0000_s1026" o:spt="100" style="position:absolute;left:0;top:683414;height:1270;width:29209;" fillcolor="#000000" filled="t" stroked="f" coordsize="29209,1" o:gfxdata="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OMlib4A&#10;AADcAAAADwAAAAAAAAABACAAAAAiAAAAZHJzL2Rvd25yZXYueG1sUEsBAhQAFAAAAAgAh07iQDMv&#10;BZ47AAAAOQAAABAAAAAAAAAAAQAgAAAADQEAAGRycy9zaGFwZXhtbC54bWxQSwUGAAAAAAYABgBb&#10;AQAAtwMAAAAA&#10;" path="m28636,0l0,0e">
                  <v:fill on="t" focussize="0,0"/>
                  <v:stroke on="f"/>
                  <v:imagedata o:title=""/>
                  <o:lock v:ext="edit" aspectratio="f"/>
                  <v:textbox inset="0mm,0mm,0mm,0mm"/>
                </v:shape>
                <v:shape id="Graphic 730" o:spid="_x0000_s1026" o:spt="100" style="position:absolute;left:0;top:683414;height:1270;width:29209;" filled="f" stroked="t" coordsize="29209,1" o:gfxdata="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JvoLsAAADc&#10;AAAADwAAAAAAAAABACAAAAAiAAAAZHJzL2Rvd25yZXYueG1sUEsBAhQAFAAAAAgAh07iQDMvBZ47&#10;AAAAOQAAABAAAAAAAAAAAQAgAAAACgEAAGRycy9zaGFwZXhtbC54bWxQSwUGAAAAAAYABgBbAQAA&#10;tAMAAAAA&#10;" path="m28636,0l0,0e">
                  <v:fill on="f" focussize="0,0"/>
                  <v:stroke weight="0.515354330708661pt" color="#000000" joinstyle="round"/>
                  <v:imagedata o:title=""/>
                  <o:lock v:ext="edit" aspectratio="f"/>
                  <v:textbox inset="0mm,0mm,0mm,0mm"/>
                </v:shape>
                <v:shape id="Graphic 731" o:spid="_x0000_s1026" o:spt="100" style="position:absolute;left:28636;top:1130160;height:12700;width:2279650;" fillcolor="#FF0000" filled="t" stroked="f" coordsize="2279650,12700" o:gfxdata="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TcEXvQAA&#10;ANwAAAAPAAAAAAAAAAEAIAAAACIAAABkcnMvZG93bnJldi54bWxQSwECFAAUAAAACACHTuJAMy8F&#10;njsAAAA5AAAAEAAAAAAAAAABACAAAAAMAQAAZHJzL3NoYXBleG1sLnhtbFBLBQYAAAAABgAGAFsB&#10;AAC2AwAAAAA=&#10;" path="m2279593,0l0,0,0,12272,2279593,12272,2279593,0xe">
                  <v:fill on="t" focussize="0,0"/>
                  <v:stroke on="f"/>
                  <v:imagedata o:title=""/>
                  <o:lock v:ext="edit" aspectratio="f"/>
                  <v:textbox inset="0mm,0mm,0mm,0mm"/>
                </v:shape>
                <v:shape id="Graphic 732" o:spid="_x0000_s1026" o:spt="100" style="position:absolute;left:28636;top:4091;height:2264410;width:2279650;" filled="f" stroked="t" coordsize="2279650,2264410" o:gfxdata="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o5fsC5AAAA3AAA&#10;AA8AAAAAAAAAAQAgAAAAIgAAAGRycy9kb3ducmV2LnhtbFBLAQIUABQAAAAIAIdO4kAzLwWeOwAA&#10;ADkAAAAQAAAAAAAAAAEAIAAAAAgBAABkcnMvc2hhcGV4bWwueG1sUEsFBgAAAAAGAAYAWwEAALID&#10;AAAAAA==&#10;" path="m0,2264406l0,0em2279593,2264406l2279593,0em0,2264406l2279593,2264406em0,0l2279593,0e">
                  <v:fill on="f" focussize="0,0"/>
                  <v:stroke weight="0.515354330708661pt" color="#000000" joinstyle="round"/>
                  <v:imagedata o:title=""/>
                  <o:lock v:ext="edit" aspectratio="f"/>
                  <v:textbox inset="0mm,0mm,0mm,0mm"/>
                </v:shape>
              </v:group>
            </w:pict>
          </mc:Fallback>
        </mc:AlternateContent>
      </w:r>
      <w:r>
        <w:rPr>
          <w:rFonts w:ascii="Times New Roman"/>
          <w:sz w:val="14"/>
        </w:rPr>
        <w:drawing>
          <wp:anchor distT="0" distB="0" distL="0" distR="0" simplePos="0" relativeHeight="251693056" behindDoc="0" locked="0" layoutInCell="1" allowOverlap="1">
            <wp:simplePos x="0" y="0"/>
            <wp:positionH relativeFrom="page">
              <wp:posOffset>4273550</wp:posOffset>
            </wp:positionH>
            <wp:positionV relativeFrom="paragraph">
              <wp:posOffset>49530</wp:posOffset>
            </wp:positionV>
            <wp:extent cx="161925" cy="71755"/>
            <wp:effectExtent l="0" t="0" r="0" b="0"/>
            <wp:wrapNone/>
            <wp:docPr id="733" name="Image 733"/>
            <wp:cNvGraphicFramePr/>
            <a:graphic xmlns:a="http://schemas.openxmlformats.org/drawingml/2006/main">
              <a:graphicData uri="http://schemas.openxmlformats.org/drawingml/2006/picture">
                <pic:pic xmlns:pic="http://schemas.openxmlformats.org/drawingml/2006/picture">
                  <pic:nvPicPr>
                    <pic:cNvPr id="733" name="Image 733"/>
                    <pic:cNvPicPr/>
                  </pic:nvPicPr>
                  <pic:blipFill>
                    <a:blip r:embed="rId112" cstate="print"/>
                    <a:stretch>
                      <a:fillRect/>
                    </a:stretch>
                  </pic:blipFill>
                  <pic:spPr>
                    <a:xfrm>
                      <a:off x="0" y="0"/>
                      <a:ext cx="161689" cy="71967"/>
                    </a:xfrm>
                    <a:prstGeom prst="rect">
                      <a:avLst/>
                    </a:prstGeom>
                  </pic:spPr>
                </pic:pic>
              </a:graphicData>
            </a:graphic>
          </wp:anchor>
        </w:drawing>
      </w:r>
      <w:r>
        <w:rPr>
          <w:rFonts w:ascii="Times New Roman"/>
          <w:sz w:val="14"/>
        </w:rPr>
        <w:drawing>
          <wp:anchor distT="0" distB="0" distL="0" distR="0" simplePos="0" relativeHeight="251694080" behindDoc="0" locked="0" layoutInCell="1" allowOverlap="1">
            <wp:simplePos x="0" y="0"/>
            <wp:positionH relativeFrom="page">
              <wp:posOffset>3955415</wp:posOffset>
            </wp:positionH>
            <wp:positionV relativeFrom="paragraph">
              <wp:posOffset>71120</wp:posOffset>
            </wp:positionV>
            <wp:extent cx="57150" cy="57150"/>
            <wp:effectExtent l="0" t="0" r="0" b="0"/>
            <wp:wrapNone/>
            <wp:docPr id="734" name="Image 734"/>
            <wp:cNvGraphicFramePr/>
            <a:graphic xmlns:a="http://schemas.openxmlformats.org/drawingml/2006/main">
              <a:graphicData uri="http://schemas.openxmlformats.org/drawingml/2006/picture">
                <pic:pic xmlns:pic="http://schemas.openxmlformats.org/drawingml/2006/picture">
                  <pic:nvPicPr>
                    <pic:cNvPr id="734" name="Image 734"/>
                    <pic:cNvPicPr/>
                  </pic:nvPicPr>
                  <pic:blipFill>
                    <a:blip r:embed="rId95" cstate="print"/>
                    <a:stretch>
                      <a:fillRect/>
                    </a:stretch>
                  </pic:blipFill>
                  <pic:spPr>
                    <a:xfrm>
                      <a:off x="0" y="0"/>
                      <a:ext cx="57272" cy="57272"/>
                    </a:xfrm>
                    <a:prstGeom prst="rect">
                      <a:avLst/>
                    </a:prstGeom>
                  </pic:spPr>
                </pic:pic>
              </a:graphicData>
            </a:graphic>
          </wp:anchor>
        </w:drawing>
      </w:r>
      <w:r>
        <w:rPr>
          <w:rFonts w:ascii="Times New Roman"/>
          <w:sz w:val="14"/>
        </w:rPr>
        <w:drawing>
          <wp:anchor distT="0" distB="0" distL="0" distR="0" simplePos="0" relativeHeight="251694080" behindDoc="0" locked="0" layoutInCell="1" allowOverlap="1">
            <wp:simplePos x="0" y="0"/>
            <wp:positionH relativeFrom="page">
              <wp:posOffset>3284220</wp:posOffset>
            </wp:positionH>
            <wp:positionV relativeFrom="paragraph">
              <wp:posOffset>36830</wp:posOffset>
            </wp:positionV>
            <wp:extent cx="445135" cy="85725"/>
            <wp:effectExtent l="0" t="0" r="0" b="0"/>
            <wp:wrapNone/>
            <wp:docPr id="735" name="Image 735"/>
            <wp:cNvGraphicFramePr/>
            <a:graphic xmlns:a="http://schemas.openxmlformats.org/drawingml/2006/main">
              <a:graphicData uri="http://schemas.openxmlformats.org/drawingml/2006/picture">
                <pic:pic xmlns:pic="http://schemas.openxmlformats.org/drawingml/2006/picture">
                  <pic:nvPicPr>
                    <pic:cNvPr id="735" name="Image 735"/>
                    <pic:cNvPicPr/>
                  </pic:nvPicPr>
                  <pic:blipFill>
                    <a:blip r:embed="rId113" cstate="print"/>
                    <a:stretch>
                      <a:fillRect/>
                    </a:stretch>
                  </pic:blipFill>
                  <pic:spPr>
                    <a:xfrm>
                      <a:off x="0" y="0"/>
                      <a:ext cx="445051" cy="85443"/>
                    </a:xfrm>
                    <a:prstGeom prst="rect">
                      <a:avLst/>
                    </a:prstGeom>
                  </pic:spPr>
                </pic:pic>
              </a:graphicData>
            </a:graphic>
          </wp:anchor>
        </w:drawing>
      </w:r>
      <w:r>
        <w:rPr>
          <w:rFonts w:ascii="Times New Roman"/>
          <w:sz w:val="14"/>
        </w:rPr>
        <mc:AlternateContent>
          <mc:Choice Requires="wpg">
            <w:drawing>
              <wp:anchor distT="0" distB="0" distL="0" distR="0" simplePos="0" relativeHeight="251695104" behindDoc="0" locked="0" layoutInCell="1" allowOverlap="1">
                <wp:simplePos x="0" y="0"/>
                <wp:positionH relativeFrom="page">
                  <wp:posOffset>4619625</wp:posOffset>
                </wp:positionH>
                <wp:positionV relativeFrom="paragraph">
                  <wp:posOffset>-177800</wp:posOffset>
                </wp:positionV>
                <wp:extent cx="942340" cy="1473835"/>
                <wp:effectExtent l="0" t="0" r="0" b="0"/>
                <wp:wrapNone/>
                <wp:docPr id="736" name="Group 736"/>
                <wp:cNvGraphicFramePr/>
                <a:graphic xmlns:a="http://schemas.openxmlformats.org/drawingml/2006/main">
                  <a:graphicData uri="http://schemas.microsoft.com/office/word/2010/wordprocessingGroup">
                    <wpg:wgp>
                      <wpg:cNvGrpSpPr/>
                      <wpg:grpSpPr>
                        <a:xfrm>
                          <a:off x="0" y="0"/>
                          <a:ext cx="942340" cy="1473835"/>
                          <a:chOff x="0" y="0"/>
                          <a:chExt cx="942340" cy="1473835"/>
                        </a:xfrm>
                      </wpg:grpSpPr>
                      <wps:wsp>
                        <wps:cNvPr id="737" name="Graphic 737"/>
                        <wps:cNvSpPr/>
                        <wps:spPr>
                          <a:xfrm>
                            <a:off x="4090" y="4090"/>
                            <a:ext cx="934085" cy="1465580"/>
                          </a:xfrm>
                          <a:custGeom>
                            <a:avLst/>
                            <a:gdLst/>
                            <a:ahLst/>
                            <a:cxnLst/>
                            <a:rect l="l" t="t" r="r" b="b"/>
                            <a:pathLst>
                              <a:path w="934085" h="1465580">
                                <a:moveTo>
                                  <a:pt x="16363" y="1465066"/>
                                </a:moveTo>
                                <a:lnTo>
                                  <a:pt x="917389" y="1465066"/>
                                </a:lnTo>
                                <a:lnTo>
                                  <a:pt x="928296" y="1465066"/>
                                </a:lnTo>
                                <a:lnTo>
                                  <a:pt x="933753" y="1459608"/>
                                </a:lnTo>
                                <a:lnTo>
                                  <a:pt x="933753" y="1448702"/>
                                </a:lnTo>
                                <a:lnTo>
                                  <a:pt x="933753" y="16363"/>
                                </a:lnTo>
                                <a:lnTo>
                                  <a:pt x="933753" y="5449"/>
                                </a:lnTo>
                                <a:lnTo>
                                  <a:pt x="928296" y="0"/>
                                </a:lnTo>
                                <a:lnTo>
                                  <a:pt x="917389" y="0"/>
                                </a:lnTo>
                                <a:lnTo>
                                  <a:pt x="16363" y="0"/>
                                </a:lnTo>
                                <a:lnTo>
                                  <a:pt x="5449" y="0"/>
                                </a:lnTo>
                                <a:lnTo>
                                  <a:pt x="0" y="5449"/>
                                </a:lnTo>
                                <a:lnTo>
                                  <a:pt x="0" y="16363"/>
                                </a:lnTo>
                                <a:lnTo>
                                  <a:pt x="0" y="1448702"/>
                                </a:lnTo>
                                <a:lnTo>
                                  <a:pt x="0" y="1459608"/>
                                </a:lnTo>
                                <a:lnTo>
                                  <a:pt x="5449" y="1465066"/>
                                </a:lnTo>
                                <a:lnTo>
                                  <a:pt x="16363" y="1465066"/>
                                </a:lnTo>
                                <a:close/>
                              </a:path>
                            </a:pathLst>
                          </a:custGeom>
                          <a:ln w="8181">
                            <a:solidFill>
                              <a:srgbClr val="CCCCCC"/>
                            </a:solidFill>
                            <a:prstDash val="solid"/>
                          </a:ln>
                        </wps:spPr>
                        <wps:bodyPr wrap="square" lIns="0" tIns="0" rIns="0" bIns="0" rtlCol="0">
                          <a:noAutofit/>
                        </wps:bodyPr>
                      </wps:wsp>
                      <wps:wsp>
                        <wps:cNvPr id="738" name="Graphic 738"/>
                        <wps:cNvSpPr/>
                        <wps:spPr>
                          <a:xfrm>
                            <a:off x="94091" y="52928"/>
                            <a:ext cx="49530" cy="49530"/>
                          </a:xfrm>
                          <a:custGeom>
                            <a:avLst/>
                            <a:gdLst/>
                            <a:ahLst/>
                            <a:cxnLst/>
                            <a:rect l="l" t="t" r="r" b="b"/>
                            <a:pathLst>
                              <a:path w="49530" h="49530">
                                <a:moveTo>
                                  <a:pt x="31058" y="0"/>
                                </a:moveTo>
                                <a:lnTo>
                                  <a:pt x="18032" y="0"/>
                                </a:lnTo>
                                <a:lnTo>
                                  <a:pt x="11790" y="2585"/>
                                </a:lnTo>
                                <a:lnTo>
                                  <a:pt x="2585" y="11790"/>
                                </a:lnTo>
                                <a:lnTo>
                                  <a:pt x="0" y="18040"/>
                                </a:lnTo>
                                <a:lnTo>
                                  <a:pt x="0" y="31058"/>
                                </a:lnTo>
                                <a:lnTo>
                                  <a:pt x="2585" y="37301"/>
                                </a:lnTo>
                                <a:lnTo>
                                  <a:pt x="11790" y="46505"/>
                                </a:lnTo>
                                <a:lnTo>
                                  <a:pt x="18032" y="49091"/>
                                </a:lnTo>
                                <a:lnTo>
                                  <a:pt x="24545" y="49091"/>
                                </a:lnTo>
                                <a:lnTo>
                                  <a:pt x="31058" y="49091"/>
                                </a:lnTo>
                                <a:lnTo>
                                  <a:pt x="37301" y="46505"/>
                                </a:lnTo>
                                <a:lnTo>
                                  <a:pt x="46505" y="37301"/>
                                </a:lnTo>
                                <a:lnTo>
                                  <a:pt x="49091" y="31058"/>
                                </a:lnTo>
                                <a:lnTo>
                                  <a:pt x="49091" y="18040"/>
                                </a:lnTo>
                                <a:lnTo>
                                  <a:pt x="46505" y="11790"/>
                                </a:lnTo>
                                <a:lnTo>
                                  <a:pt x="37301" y="2585"/>
                                </a:lnTo>
                                <a:lnTo>
                                  <a:pt x="31058" y="0"/>
                                </a:lnTo>
                                <a:close/>
                              </a:path>
                            </a:pathLst>
                          </a:custGeom>
                          <a:solidFill>
                            <a:srgbClr val="1F77B3"/>
                          </a:solidFill>
                        </wps:spPr>
                        <wps:bodyPr wrap="square" lIns="0" tIns="0" rIns="0" bIns="0" rtlCol="0">
                          <a:noAutofit/>
                        </wps:bodyPr>
                      </wps:wsp>
                      <wps:wsp>
                        <wps:cNvPr id="739" name="Graphic 739"/>
                        <wps:cNvSpPr/>
                        <wps:spPr>
                          <a:xfrm>
                            <a:off x="94091" y="52928"/>
                            <a:ext cx="49530" cy="49530"/>
                          </a:xfrm>
                          <a:custGeom>
                            <a:avLst/>
                            <a:gdLst/>
                            <a:ahLst/>
                            <a:cxnLst/>
                            <a:rect l="l" t="t" r="r" b="b"/>
                            <a:pathLst>
                              <a:path w="49530" h="49530">
                                <a:moveTo>
                                  <a:pt x="24545" y="49091"/>
                                </a:moveTo>
                                <a:lnTo>
                                  <a:pt x="31058" y="49091"/>
                                </a:lnTo>
                                <a:lnTo>
                                  <a:pt x="37301" y="46505"/>
                                </a:lnTo>
                                <a:lnTo>
                                  <a:pt x="41899" y="41899"/>
                                </a:lnTo>
                                <a:lnTo>
                                  <a:pt x="46505" y="37301"/>
                                </a:lnTo>
                                <a:lnTo>
                                  <a:pt x="49091" y="31058"/>
                                </a:lnTo>
                                <a:lnTo>
                                  <a:pt x="49091" y="24545"/>
                                </a:lnTo>
                                <a:lnTo>
                                  <a:pt x="49091" y="18040"/>
                                </a:lnTo>
                                <a:lnTo>
                                  <a:pt x="46505" y="11790"/>
                                </a:lnTo>
                                <a:lnTo>
                                  <a:pt x="41899" y="7191"/>
                                </a:lnTo>
                                <a:lnTo>
                                  <a:pt x="37301" y="2585"/>
                                </a:lnTo>
                                <a:lnTo>
                                  <a:pt x="31058" y="0"/>
                                </a:lnTo>
                                <a:lnTo>
                                  <a:pt x="24545" y="0"/>
                                </a:lnTo>
                                <a:lnTo>
                                  <a:pt x="18032" y="0"/>
                                </a:lnTo>
                                <a:lnTo>
                                  <a:pt x="11790" y="2585"/>
                                </a:lnTo>
                                <a:lnTo>
                                  <a:pt x="7191" y="7191"/>
                                </a:lnTo>
                                <a:lnTo>
                                  <a:pt x="2585" y="11790"/>
                                </a:lnTo>
                                <a:lnTo>
                                  <a:pt x="0" y="18040"/>
                                </a:lnTo>
                                <a:lnTo>
                                  <a:pt x="0" y="24545"/>
                                </a:lnTo>
                                <a:lnTo>
                                  <a:pt x="0" y="31058"/>
                                </a:lnTo>
                                <a:lnTo>
                                  <a:pt x="2585" y="37301"/>
                                </a:lnTo>
                                <a:lnTo>
                                  <a:pt x="7191" y="41899"/>
                                </a:lnTo>
                                <a:lnTo>
                                  <a:pt x="11790" y="46505"/>
                                </a:lnTo>
                                <a:lnTo>
                                  <a:pt x="18032" y="49091"/>
                                </a:lnTo>
                                <a:lnTo>
                                  <a:pt x="24545" y="49091"/>
                                </a:lnTo>
                                <a:close/>
                              </a:path>
                            </a:pathLst>
                          </a:custGeom>
                          <a:ln w="8181">
                            <a:solidFill>
                              <a:srgbClr val="1F77B3"/>
                            </a:solidFill>
                            <a:prstDash val="solid"/>
                          </a:ln>
                        </wps:spPr>
                        <wps:bodyPr wrap="square" lIns="0" tIns="0" rIns="0" bIns="0" rtlCol="0">
                          <a:noAutofit/>
                        </wps:bodyPr>
                      </wps:wsp>
                      <wps:wsp>
                        <wps:cNvPr id="740" name="Graphic 740"/>
                        <wps:cNvSpPr/>
                        <wps:spPr>
                          <a:xfrm>
                            <a:off x="94091" y="172972"/>
                            <a:ext cx="49530" cy="49530"/>
                          </a:xfrm>
                          <a:custGeom>
                            <a:avLst/>
                            <a:gdLst/>
                            <a:ahLst/>
                            <a:cxnLst/>
                            <a:rect l="l" t="t" r="r" b="b"/>
                            <a:pathLst>
                              <a:path w="49530" h="49530">
                                <a:moveTo>
                                  <a:pt x="31058" y="0"/>
                                </a:moveTo>
                                <a:lnTo>
                                  <a:pt x="18032" y="0"/>
                                </a:lnTo>
                                <a:lnTo>
                                  <a:pt x="11790" y="2585"/>
                                </a:lnTo>
                                <a:lnTo>
                                  <a:pt x="2585" y="11790"/>
                                </a:lnTo>
                                <a:lnTo>
                                  <a:pt x="0" y="18032"/>
                                </a:lnTo>
                                <a:lnTo>
                                  <a:pt x="0" y="31050"/>
                                </a:lnTo>
                                <a:lnTo>
                                  <a:pt x="2585" y="37301"/>
                                </a:lnTo>
                                <a:lnTo>
                                  <a:pt x="11790" y="46505"/>
                                </a:lnTo>
                                <a:lnTo>
                                  <a:pt x="18032" y="49091"/>
                                </a:lnTo>
                                <a:lnTo>
                                  <a:pt x="24545" y="49091"/>
                                </a:lnTo>
                                <a:lnTo>
                                  <a:pt x="31058" y="49091"/>
                                </a:lnTo>
                                <a:lnTo>
                                  <a:pt x="37301" y="46505"/>
                                </a:lnTo>
                                <a:lnTo>
                                  <a:pt x="46505" y="37301"/>
                                </a:lnTo>
                                <a:lnTo>
                                  <a:pt x="49091" y="31050"/>
                                </a:lnTo>
                                <a:lnTo>
                                  <a:pt x="49091" y="18032"/>
                                </a:lnTo>
                                <a:lnTo>
                                  <a:pt x="46505" y="11790"/>
                                </a:lnTo>
                                <a:lnTo>
                                  <a:pt x="37301" y="2585"/>
                                </a:lnTo>
                                <a:lnTo>
                                  <a:pt x="31058" y="0"/>
                                </a:lnTo>
                                <a:close/>
                              </a:path>
                            </a:pathLst>
                          </a:custGeom>
                          <a:solidFill>
                            <a:srgbClr val="FF7F0E"/>
                          </a:solidFill>
                        </wps:spPr>
                        <wps:bodyPr wrap="square" lIns="0" tIns="0" rIns="0" bIns="0" rtlCol="0">
                          <a:noAutofit/>
                        </wps:bodyPr>
                      </wps:wsp>
                      <wps:wsp>
                        <wps:cNvPr id="741" name="Graphic 741"/>
                        <wps:cNvSpPr/>
                        <wps:spPr>
                          <a:xfrm>
                            <a:off x="94091" y="172972"/>
                            <a:ext cx="49530" cy="49530"/>
                          </a:xfrm>
                          <a:custGeom>
                            <a:avLst/>
                            <a:gdLst/>
                            <a:ahLst/>
                            <a:cxnLst/>
                            <a:rect l="l" t="t" r="r" b="b"/>
                            <a:pathLst>
                              <a:path w="49530" h="49530">
                                <a:moveTo>
                                  <a:pt x="24545" y="49091"/>
                                </a:moveTo>
                                <a:lnTo>
                                  <a:pt x="31058" y="49091"/>
                                </a:lnTo>
                                <a:lnTo>
                                  <a:pt x="37301" y="46505"/>
                                </a:lnTo>
                                <a:lnTo>
                                  <a:pt x="41899" y="41899"/>
                                </a:lnTo>
                                <a:lnTo>
                                  <a:pt x="46505" y="37301"/>
                                </a:lnTo>
                                <a:lnTo>
                                  <a:pt x="49091" y="31050"/>
                                </a:lnTo>
                                <a:lnTo>
                                  <a:pt x="49091" y="24545"/>
                                </a:lnTo>
                                <a:lnTo>
                                  <a:pt x="49091" y="18032"/>
                                </a:lnTo>
                                <a:lnTo>
                                  <a:pt x="46505" y="11790"/>
                                </a:lnTo>
                                <a:lnTo>
                                  <a:pt x="41899" y="7191"/>
                                </a:lnTo>
                                <a:lnTo>
                                  <a:pt x="37301" y="2585"/>
                                </a:lnTo>
                                <a:lnTo>
                                  <a:pt x="31058" y="0"/>
                                </a:lnTo>
                                <a:lnTo>
                                  <a:pt x="24545" y="0"/>
                                </a:lnTo>
                                <a:lnTo>
                                  <a:pt x="18032" y="0"/>
                                </a:lnTo>
                                <a:lnTo>
                                  <a:pt x="11790" y="2585"/>
                                </a:lnTo>
                                <a:lnTo>
                                  <a:pt x="7191" y="7191"/>
                                </a:lnTo>
                                <a:lnTo>
                                  <a:pt x="2585" y="11790"/>
                                </a:lnTo>
                                <a:lnTo>
                                  <a:pt x="0" y="18032"/>
                                </a:lnTo>
                                <a:lnTo>
                                  <a:pt x="0" y="24545"/>
                                </a:lnTo>
                                <a:lnTo>
                                  <a:pt x="0" y="31050"/>
                                </a:lnTo>
                                <a:lnTo>
                                  <a:pt x="2585" y="37301"/>
                                </a:lnTo>
                                <a:lnTo>
                                  <a:pt x="7191" y="41899"/>
                                </a:lnTo>
                                <a:lnTo>
                                  <a:pt x="11790" y="46505"/>
                                </a:lnTo>
                                <a:lnTo>
                                  <a:pt x="18032" y="49091"/>
                                </a:lnTo>
                                <a:lnTo>
                                  <a:pt x="24545" y="49091"/>
                                </a:lnTo>
                                <a:close/>
                              </a:path>
                            </a:pathLst>
                          </a:custGeom>
                          <a:ln w="8181">
                            <a:solidFill>
                              <a:srgbClr val="FF7F0E"/>
                            </a:solidFill>
                            <a:prstDash val="solid"/>
                          </a:ln>
                        </wps:spPr>
                        <wps:bodyPr wrap="square" lIns="0" tIns="0" rIns="0" bIns="0" rtlCol="0">
                          <a:noAutofit/>
                        </wps:bodyPr>
                      </wps:wsp>
                      <wps:wsp>
                        <wps:cNvPr id="742" name="Graphic 742"/>
                        <wps:cNvSpPr/>
                        <wps:spPr>
                          <a:xfrm>
                            <a:off x="94091" y="293008"/>
                            <a:ext cx="49530" cy="49530"/>
                          </a:xfrm>
                          <a:custGeom>
                            <a:avLst/>
                            <a:gdLst/>
                            <a:ahLst/>
                            <a:cxnLst/>
                            <a:rect l="l" t="t" r="r" b="b"/>
                            <a:pathLst>
                              <a:path w="49530" h="49530">
                                <a:moveTo>
                                  <a:pt x="31058" y="0"/>
                                </a:moveTo>
                                <a:lnTo>
                                  <a:pt x="18032" y="0"/>
                                </a:lnTo>
                                <a:lnTo>
                                  <a:pt x="11790" y="2585"/>
                                </a:lnTo>
                                <a:lnTo>
                                  <a:pt x="2585" y="11790"/>
                                </a:lnTo>
                                <a:lnTo>
                                  <a:pt x="0" y="18032"/>
                                </a:lnTo>
                                <a:lnTo>
                                  <a:pt x="0" y="31050"/>
                                </a:lnTo>
                                <a:lnTo>
                                  <a:pt x="2585" y="37301"/>
                                </a:lnTo>
                                <a:lnTo>
                                  <a:pt x="11790" y="46505"/>
                                </a:lnTo>
                                <a:lnTo>
                                  <a:pt x="18032" y="49091"/>
                                </a:lnTo>
                                <a:lnTo>
                                  <a:pt x="24545" y="49091"/>
                                </a:lnTo>
                                <a:lnTo>
                                  <a:pt x="31058" y="49091"/>
                                </a:lnTo>
                                <a:lnTo>
                                  <a:pt x="37301" y="46505"/>
                                </a:lnTo>
                                <a:lnTo>
                                  <a:pt x="46505" y="37301"/>
                                </a:lnTo>
                                <a:lnTo>
                                  <a:pt x="49091" y="31050"/>
                                </a:lnTo>
                                <a:lnTo>
                                  <a:pt x="49091" y="18032"/>
                                </a:lnTo>
                                <a:lnTo>
                                  <a:pt x="46505" y="11790"/>
                                </a:lnTo>
                                <a:lnTo>
                                  <a:pt x="37301" y="2585"/>
                                </a:lnTo>
                                <a:lnTo>
                                  <a:pt x="31058" y="0"/>
                                </a:lnTo>
                                <a:close/>
                              </a:path>
                            </a:pathLst>
                          </a:custGeom>
                          <a:solidFill>
                            <a:srgbClr val="2C9F2C"/>
                          </a:solidFill>
                        </wps:spPr>
                        <wps:bodyPr wrap="square" lIns="0" tIns="0" rIns="0" bIns="0" rtlCol="0">
                          <a:noAutofit/>
                        </wps:bodyPr>
                      </wps:wsp>
                      <wps:wsp>
                        <wps:cNvPr id="743" name="Graphic 743"/>
                        <wps:cNvSpPr/>
                        <wps:spPr>
                          <a:xfrm>
                            <a:off x="94091" y="293008"/>
                            <a:ext cx="49530" cy="49530"/>
                          </a:xfrm>
                          <a:custGeom>
                            <a:avLst/>
                            <a:gdLst/>
                            <a:ahLst/>
                            <a:cxnLst/>
                            <a:rect l="l" t="t" r="r" b="b"/>
                            <a:pathLst>
                              <a:path w="49530" h="49530">
                                <a:moveTo>
                                  <a:pt x="24545" y="49091"/>
                                </a:moveTo>
                                <a:lnTo>
                                  <a:pt x="31058" y="49091"/>
                                </a:lnTo>
                                <a:lnTo>
                                  <a:pt x="37301" y="46505"/>
                                </a:lnTo>
                                <a:lnTo>
                                  <a:pt x="41899" y="41899"/>
                                </a:lnTo>
                                <a:lnTo>
                                  <a:pt x="46505" y="37301"/>
                                </a:lnTo>
                                <a:lnTo>
                                  <a:pt x="49091" y="31050"/>
                                </a:lnTo>
                                <a:lnTo>
                                  <a:pt x="49091" y="24545"/>
                                </a:lnTo>
                                <a:lnTo>
                                  <a:pt x="49091" y="18032"/>
                                </a:lnTo>
                                <a:lnTo>
                                  <a:pt x="46505" y="11790"/>
                                </a:lnTo>
                                <a:lnTo>
                                  <a:pt x="41899" y="7191"/>
                                </a:lnTo>
                                <a:lnTo>
                                  <a:pt x="37301" y="2585"/>
                                </a:lnTo>
                                <a:lnTo>
                                  <a:pt x="31058" y="0"/>
                                </a:lnTo>
                                <a:lnTo>
                                  <a:pt x="24545" y="0"/>
                                </a:lnTo>
                                <a:lnTo>
                                  <a:pt x="18032" y="0"/>
                                </a:lnTo>
                                <a:lnTo>
                                  <a:pt x="11790" y="2585"/>
                                </a:lnTo>
                                <a:lnTo>
                                  <a:pt x="7191" y="7191"/>
                                </a:lnTo>
                                <a:lnTo>
                                  <a:pt x="2585" y="11790"/>
                                </a:lnTo>
                                <a:lnTo>
                                  <a:pt x="0" y="18032"/>
                                </a:lnTo>
                                <a:lnTo>
                                  <a:pt x="0" y="24545"/>
                                </a:lnTo>
                                <a:lnTo>
                                  <a:pt x="0" y="31050"/>
                                </a:lnTo>
                                <a:lnTo>
                                  <a:pt x="2585" y="37301"/>
                                </a:lnTo>
                                <a:lnTo>
                                  <a:pt x="7191" y="41899"/>
                                </a:lnTo>
                                <a:lnTo>
                                  <a:pt x="11790" y="46505"/>
                                </a:lnTo>
                                <a:lnTo>
                                  <a:pt x="18032" y="49091"/>
                                </a:lnTo>
                                <a:lnTo>
                                  <a:pt x="24545" y="49091"/>
                                </a:lnTo>
                                <a:close/>
                              </a:path>
                            </a:pathLst>
                          </a:custGeom>
                          <a:ln w="8181">
                            <a:solidFill>
                              <a:srgbClr val="2C9F2C"/>
                            </a:solidFill>
                            <a:prstDash val="solid"/>
                          </a:ln>
                        </wps:spPr>
                        <wps:bodyPr wrap="square" lIns="0" tIns="0" rIns="0" bIns="0" rtlCol="0">
                          <a:noAutofit/>
                        </wps:bodyPr>
                      </wps:wsp>
                      <wps:wsp>
                        <wps:cNvPr id="744" name="Graphic 744"/>
                        <wps:cNvSpPr/>
                        <wps:spPr>
                          <a:xfrm>
                            <a:off x="94091" y="413052"/>
                            <a:ext cx="49530" cy="49530"/>
                          </a:xfrm>
                          <a:custGeom>
                            <a:avLst/>
                            <a:gdLst/>
                            <a:ahLst/>
                            <a:cxnLst/>
                            <a:rect l="l" t="t" r="r" b="b"/>
                            <a:pathLst>
                              <a:path w="49530" h="49530">
                                <a:moveTo>
                                  <a:pt x="31058" y="0"/>
                                </a:moveTo>
                                <a:lnTo>
                                  <a:pt x="18032" y="0"/>
                                </a:lnTo>
                                <a:lnTo>
                                  <a:pt x="11790" y="2585"/>
                                </a:lnTo>
                                <a:lnTo>
                                  <a:pt x="2585" y="11790"/>
                                </a:lnTo>
                                <a:lnTo>
                                  <a:pt x="0" y="18032"/>
                                </a:lnTo>
                                <a:lnTo>
                                  <a:pt x="0" y="31058"/>
                                </a:lnTo>
                                <a:lnTo>
                                  <a:pt x="2585" y="37301"/>
                                </a:lnTo>
                                <a:lnTo>
                                  <a:pt x="11790" y="46505"/>
                                </a:lnTo>
                                <a:lnTo>
                                  <a:pt x="18032" y="49091"/>
                                </a:lnTo>
                                <a:lnTo>
                                  <a:pt x="24545" y="49091"/>
                                </a:lnTo>
                                <a:lnTo>
                                  <a:pt x="31058" y="49091"/>
                                </a:lnTo>
                                <a:lnTo>
                                  <a:pt x="37301" y="46505"/>
                                </a:lnTo>
                                <a:lnTo>
                                  <a:pt x="46505" y="37301"/>
                                </a:lnTo>
                                <a:lnTo>
                                  <a:pt x="49091" y="31058"/>
                                </a:lnTo>
                                <a:lnTo>
                                  <a:pt x="49091" y="18032"/>
                                </a:lnTo>
                                <a:lnTo>
                                  <a:pt x="46505" y="11790"/>
                                </a:lnTo>
                                <a:lnTo>
                                  <a:pt x="37301" y="2585"/>
                                </a:lnTo>
                                <a:lnTo>
                                  <a:pt x="31058" y="0"/>
                                </a:lnTo>
                                <a:close/>
                              </a:path>
                            </a:pathLst>
                          </a:custGeom>
                          <a:solidFill>
                            <a:srgbClr val="D62728"/>
                          </a:solidFill>
                        </wps:spPr>
                        <wps:bodyPr wrap="square" lIns="0" tIns="0" rIns="0" bIns="0" rtlCol="0">
                          <a:noAutofit/>
                        </wps:bodyPr>
                      </wps:wsp>
                      <wps:wsp>
                        <wps:cNvPr id="745" name="Graphic 745"/>
                        <wps:cNvSpPr/>
                        <wps:spPr>
                          <a:xfrm>
                            <a:off x="94091" y="413052"/>
                            <a:ext cx="49530" cy="49530"/>
                          </a:xfrm>
                          <a:custGeom>
                            <a:avLst/>
                            <a:gdLst/>
                            <a:ahLst/>
                            <a:cxnLst/>
                            <a:rect l="l" t="t" r="r" b="b"/>
                            <a:pathLst>
                              <a:path w="49530" h="49530">
                                <a:moveTo>
                                  <a:pt x="24545" y="49091"/>
                                </a:moveTo>
                                <a:lnTo>
                                  <a:pt x="31058" y="49091"/>
                                </a:lnTo>
                                <a:lnTo>
                                  <a:pt x="37301" y="46505"/>
                                </a:lnTo>
                                <a:lnTo>
                                  <a:pt x="41899" y="41899"/>
                                </a:lnTo>
                                <a:lnTo>
                                  <a:pt x="46505" y="37301"/>
                                </a:lnTo>
                                <a:lnTo>
                                  <a:pt x="49091" y="31058"/>
                                </a:lnTo>
                                <a:lnTo>
                                  <a:pt x="49091" y="24545"/>
                                </a:lnTo>
                                <a:lnTo>
                                  <a:pt x="49091" y="18032"/>
                                </a:lnTo>
                                <a:lnTo>
                                  <a:pt x="46505" y="11790"/>
                                </a:lnTo>
                                <a:lnTo>
                                  <a:pt x="41899" y="7191"/>
                                </a:lnTo>
                                <a:lnTo>
                                  <a:pt x="37301" y="2585"/>
                                </a:lnTo>
                                <a:lnTo>
                                  <a:pt x="31058" y="0"/>
                                </a:lnTo>
                                <a:lnTo>
                                  <a:pt x="24545" y="0"/>
                                </a:lnTo>
                                <a:lnTo>
                                  <a:pt x="18032" y="0"/>
                                </a:lnTo>
                                <a:lnTo>
                                  <a:pt x="11790" y="2585"/>
                                </a:lnTo>
                                <a:lnTo>
                                  <a:pt x="7191" y="7191"/>
                                </a:lnTo>
                                <a:lnTo>
                                  <a:pt x="2585" y="11790"/>
                                </a:lnTo>
                                <a:lnTo>
                                  <a:pt x="0" y="18032"/>
                                </a:lnTo>
                                <a:lnTo>
                                  <a:pt x="0" y="24545"/>
                                </a:lnTo>
                                <a:lnTo>
                                  <a:pt x="0" y="31058"/>
                                </a:lnTo>
                                <a:lnTo>
                                  <a:pt x="2585" y="37301"/>
                                </a:lnTo>
                                <a:lnTo>
                                  <a:pt x="7191" y="41899"/>
                                </a:lnTo>
                                <a:lnTo>
                                  <a:pt x="11790" y="46505"/>
                                </a:lnTo>
                                <a:lnTo>
                                  <a:pt x="18032" y="49091"/>
                                </a:lnTo>
                                <a:lnTo>
                                  <a:pt x="24545" y="49091"/>
                                </a:lnTo>
                                <a:close/>
                              </a:path>
                            </a:pathLst>
                          </a:custGeom>
                          <a:ln w="8181">
                            <a:solidFill>
                              <a:srgbClr val="D62728"/>
                            </a:solidFill>
                            <a:prstDash val="solid"/>
                          </a:ln>
                        </wps:spPr>
                        <wps:bodyPr wrap="square" lIns="0" tIns="0" rIns="0" bIns="0" rtlCol="0">
                          <a:noAutofit/>
                        </wps:bodyPr>
                      </wps:wsp>
                      <wps:wsp>
                        <wps:cNvPr id="746" name="Graphic 746"/>
                        <wps:cNvSpPr/>
                        <wps:spPr>
                          <a:xfrm>
                            <a:off x="94091" y="533096"/>
                            <a:ext cx="49530" cy="49530"/>
                          </a:xfrm>
                          <a:custGeom>
                            <a:avLst/>
                            <a:gdLst/>
                            <a:ahLst/>
                            <a:cxnLst/>
                            <a:rect l="l" t="t" r="r" b="b"/>
                            <a:pathLst>
                              <a:path w="49530" h="49530">
                                <a:moveTo>
                                  <a:pt x="31058" y="0"/>
                                </a:moveTo>
                                <a:lnTo>
                                  <a:pt x="18032" y="0"/>
                                </a:lnTo>
                                <a:lnTo>
                                  <a:pt x="11790" y="2585"/>
                                </a:lnTo>
                                <a:lnTo>
                                  <a:pt x="2585" y="11790"/>
                                </a:lnTo>
                                <a:lnTo>
                                  <a:pt x="0" y="18032"/>
                                </a:lnTo>
                                <a:lnTo>
                                  <a:pt x="0" y="31058"/>
                                </a:lnTo>
                                <a:lnTo>
                                  <a:pt x="2585" y="37301"/>
                                </a:lnTo>
                                <a:lnTo>
                                  <a:pt x="11790" y="46505"/>
                                </a:lnTo>
                                <a:lnTo>
                                  <a:pt x="18032" y="49091"/>
                                </a:lnTo>
                                <a:lnTo>
                                  <a:pt x="24545" y="49091"/>
                                </a:lnTo>
                                <a:lnTo>
                                  <a:pt x="31058" y="49091"/>
                                </a:lnTo>
                                <a:lnTo>
                                  <a:pt x="37301" y="46505"/>
                                </a:lnTo>
                                <a:lnTo>
                                  <a:pt x="46505" y="37301"/>
                                </a:lnTo>
                                <a:lnTo>
                                  <a:pt x="49091" y="31058"/>
                                </a:lnTo>
                                <a:lnTo>
                                  <a:pt x="49091" y="18032"/>
                                </a:lnTo>
                                <a:lnTo>
                                  <a:pt x="46505" y="11790"/>
                                </a:lnTo>
                                <a:lnTo>
                                  <a:pt x="37301" y="2585"/>
                                </a:lnTo>
                                <a:lnTo>
                                  <a:pt x="31058" y="0"/>
                                </a:lnTo>
                                <a:close/>
                              </a:path>
                            </a:pathLst>
                          </a:custGeom>
                          <a:solidFill>
                            <a:srgbClr val="9367BC"/>
                          </a:solidFill>
                        </wps:spPr>
                        <wps:bodyPr wrap="square" lIns="0" tIns="0" rIns="0" bIns="0" rtlCol="0">
                          <a:noAutofit/>
                        </wps:bodyPr>
                      </wps:wsp>
                      <wps:wsp>
                        <wps:cNvPr id="747" name="Graphic 747"/>
                        <wps:cNvSpPr/>
                        <wps:spPr>
                          <a:xfrm>
                            <a:off x="94091" y="533096"/>
                            <a:ext cx="49530" cy="49530"/>
                          </a:xfrm>
                          <a:custGeom>
                            <a:avLst/>
                            <a:gdLst/>
                            <a:ahLst/>
                            <a:cxnLst/>
                            <a:rect l="l" t="t" r="r" b="b"/>
                            <a:pathLst>
                              <a:path w="49530" h="49530">
                                <a:moveTo>
                                  <a:pt x="24545" y="49091"/>
                                </a:moveTo>
                                <a:lnTo>
                                  <a:pt x="31058" y="49091"/>
                                </a:lnTo>
                                <a:lnTo>
                                  <a:pt x="37301" y="46505"/>
                                </a:lnTo>
                                <a:lnTo>
                                  <a:pt x="41899" y="41899"/>
                                </a:lnTo>
                                <a:lnTo>
                                  <a:pt x="46505" y="37301"/>
                                </a:lnTo>
                                <a:lnTo>
                                  <a:pt x="49091" y="31058"/>
                                </a:lnTo>
                                <a:lnTo>
                                  <a:pt x="49091" y="24545"/>
                                </a:lnTo>
                                <a:lnTo>
                                  <a:pt x="49091" y="18032"/>
                                </a:lnTo>
                                <a:lnTo>
                                  <a:pt x="46505" y="11790"/>
                                </a:lnTo>
                                <a:lnTo>
                                  <a:pt x="41899" y="7191"/>
                                </a:lnTo>
                                <a:lnTo>
                                  <a:pt x="37301" y="2585"/>
                                </a:lnTo>
                                <a:lnTo>
                                  <a:pt x="31058" y="0"/>
                                </a:lnTo>
                                <a:lnTo>
                                  <a:pt x="24545" y="0"/>
                                </a:lnTo>
                                <a:lnTo>
                                  <a:pt x="18032" y="0"/>
                                </a:lnTo>
                                <a:lnTo>
                                  <a:pt x="11790" y="2585"/>
                                </a:lnTo>
                                <a:lnTo>
                                  <a:pt x="7191" y="7191"/>
                                </a:lnTo>
                                <a:lnTo>
                                  <a:pt x="2585" y="11790"/>
                                </a:lnTo>
                                <a:lnTo>
                                  <a:pt x="0" y="18032"/>
                                </a:lnTo>
                                <a:lnTo>
                                  <a:pt x="0" y="24545"/>
                                </a:lnTo>
                                <a:lnTo>
                                  <a:pt x="0" y="31058"/>
                                </a:lnTo>
                                <a:lnTo>
                                  <a:pt x="2585" y="37301"/>
                                </a:lnTo>
                                <a:lnTo>
                                  <a:pt x="7191" y="41899"/>
                                </a:lnTo>
                                <a:lnTo>
                                  <a:pt x="11790" y="46505"/>
                                </a:lnTo>
                                <a:lnTo>
                                  <a:pt x="18032" y="49091"/>
                                </a:lnTo>
                                <a:lnTo>
                                  <a:pt x="24545" y="49091"/>
                                </a:lnTo>
                                <a:close/>
                              </a:path>
                            </a:pathLst>
                          </a:custGeom>
                          <a:ln w="8181">
                            <a:solidFill>
                              <a:srgbClr val="9367BC"/>
                            </a:solidFill>
                            <a:prstDash val="solid"/>
                          </a:ln>
                        </wps:spPr>
                        <wps:bodyPr wrap="square" lIns="0" tIns="0" rIns="0" bIns="0" rtlCol="0">
                          <a:noAutofit/>
                        </wps:bodyPr>
                      </wps:wsp>
                      <wps:wsp>
                        <wps:cNvPr id="748" name="Graphic 748"/>
                        <wps:cNvSpPr/>
                        <wps:spPr>
                          <a:xfrm>
                            <a:off x="94091" y="653140"/>
                            <a:ext cx="49530" cy="49530"/>
                          </a:xfrm>
                          <a:custGeom>
                            <a:avLst/>
                            <a:gdLst/>
                            <a:ahLst/>
                            <a:cxnLst/>
                            <a:rect l="l" t="t" r="r" b="b"/>
                            <a:pathLst>
                              <a:path w="49530" h="49530">
                                <a:moveTo>
                                  <a:pt x="31058" y="0"/>
                                </a:moveTo>
                                <a:lnTo>
                                  <a:pt x="18032" y="0"/>
                                </a:lnTo>
                                <a:lnTo>
                                  <a:pt x="11790" y="2585"/>
                                </a:lnTo>
                                <a:lnTo>
                                  <a:pt x="2585" y="11790"/>
                                </a:lnTo>
                                <a:lnTo>
                                  <a:pt x="0" y="18032"/>
                                </a:lnTo>
                                <a:lnTo>
                                  <a:pt x="0" y="31058"/>
                                </a:lnTo>
                                <a:lnTo>
                                  <a:pt x="2585" y="37301"/>
                                </a:lnTo>
                                <a:lnTo>
                                  <a:pt x="11790" y="46505"/>
                                </a:lnTo>
                                <a:lnTo>
                                  <a:pt x="18032" y="49091"/>
                                </a:lnTo>
                                <a:lnTo>
                                  <a:pt x="24545" y="49091"/>
                                </a:lnTo>
                                <a:lnTo>
                                  <a:pt x="31058" y="49091"/>
                                </a:lnTo>
                                <a:lnTo>
                                  <a:pt x="37301" y="46505"/>
                                </a:lnTo>
                                <a:lnTo>
                                  <a:pt x="46505" y="37301"/>
                                </a:lnTo>
                                <a:lnTo>
                                  <a:pt x="49091" y="31058"/>
                                </a:lnTo>
                                <a:lnTo>
                                  <a:pt x="49091" y="18032"/>
                                </a:lnTo>
                                <a:lnTo>
                                  <a:pt x="46505" y="11790"/>
                                </a:lnTo>
                                <a:lnTo>
                                  <a:pt x="37301" y="2585"/>
                                </a:lnTo>
                                <a:lnTo>
                                  <a:pt x="31058" y="0"/>
                                </a:lnTo>
                                <a:close/>
                              </a:path>
                            </a:pathLst>
                          </a:custGeom>
                          <a:solidFill>
                            <a:srgbClr val="8B554A"/>
                          </a:solidFill>
                        </wps:spPr>
                        <wps:bodyPr wrap="square" lIns="0" tIns="0" rIns="0" bIns="0" rtlCol="0">
                          <a:noAutofit/>
                        </wps:bodyPr>
                      </wps:wsp>
                      <wps:wsp>
                        <wps:cNvPr id="749" name="Graphic 749"/>
                        <wps:cNvSpPr/>
                        <wps:spPr>
                          <a:xfrm>
                            <a:off x="94091" y="653140"/>
                            <a:ext cx="49530" cy="49530"/>
                          </a:xfrm>
                          <a:custGeom>
                            <a:avLst/>
                            <a:gdLst/>
                            <a:ahLst/>
                            <a:cxnLst/>
                            <a:rect l="l" t="t" r="r" b="b"/>
                            <a:pathLst>
                              <a:path w="49530" h="49530">
                                <a:moveTo>
                                  <a:pt x="24545" y="49091"/>
                                </a:moveTo>
                                <a:lnTo>
                                  <a:pt x="31058" y="49091"/>
                                </a:lnTo>
                                <a:lnTo>
                                  <a:pt x="37301" y="46505"/>
                                </a:lnTo>
                                <a:lnTo>
                                  <a:pt x="41899" y="41899"/>
                                </a:lnTo>
                                <a:lnTo>
                                  <a:pt x="46505" y="37301"/>
                                </a:lnTo>
                                <a:lnTo>
                                  <a:pt x="49091" y="31058"/>
                                </a:lnTo>
                                <a:lnTo>
                                  <a:pt x="49091" y="24545"/>
                                </a:lnTo>
                                <a:lnTo>
                                  <a:pt x="49091" y="18032"/>
                                </a:lnTo>
                                <a:lnTo>
                                  <a:pt x="46505" y="11790"/>
                                </a:lnTo>
                                <a:lnTo>
                                  <a:pt x="41899" y="7191"/>
                                </a:lnTo>
                                <a:lnTo>
                                  <a:pt x="37301" y="2585"/>
                                </a:lnTo>
                                <a:lnTo>
                                  <a:pt x="31058" y="0"/>
                                </a:lnTo>
                                <a:lnTo>
                                  <a:pt x="24545" y="0"/>
                                </a:lnTo>
                                <a:lnTo>
                                  <a:pt x="18032" y="0"/>
                                </a:lnTo>
                                <a:lnTo>
                                  <a:pt x="11790" y="2585"/>
                                </a:lnTo>
                                <a:lnTo>
                                  <a:pt x="7191" y="7191"/>
                                </a:lnTo>
                                <a:lnTo>
                                  <a:pt x="2585" y="11790"/>
                                </a:lnTo>
                                <a:lnTo>
                                  <a:pt x="0" y="18032"/>
                                </a:lnTo>
                                <a:lnTo>
                                  <a:pt x="0" y="24545"/>
                                </a:lnTo>
                                <a:lnTo>
                                  <a:pt x="0" y="31058"/>
                                </a:lnTo>
                                <a:lnTo>
                                  <a:pt x="2585" y="37301"/>
                                </a:lnTo>
                                <a:lnTo>
                                  <a:pt x="7191" y="41899"/>
                                </a:lnTo>
                                <a:lnTo>
                                  <a:pt x="11790" y="46505"/>
                                </a:lnTo>
                                <a:lnTo>
                                  <a:pt x="18032" y="49091"/>
                                </a:lnTo>
                                <a:lnTo>
                                  <a:pt x="24545" y="49091"/>
                                </a:lnTo>
                                <a:close/>
                              </a:path>
                            </a:pathLst>
                          </a:custGeom>
                          <a:ln w="8181">
                            <a:solidFill>
                              <a:srgbClr val="8B554A"/>
                            </a:solidFill>
                            <a:prstDash val="solid"/>
                          </a:ln>
                        </wps:spPr>
                        <wps:bodyPr wrap="square" lIns="0" tIns="0" rIns="0" bIns="0" rtlCol="0">
                          <a:noAutofit/>
                        </wps:bodyPr>
                      </wps:wsp>
                      <wps:wsp>
                        <wps:cNvPr id="750" name="Graphic 750"/>
                        <wps:cNvSpPr/>
                        <wps:spPr>
                          <a:xfrm>
                            <a:off x="94091" y="773184"/>
                            <a:ext cx="49530" cy="49530"/>
                          </a:xfrm>
                          <a:custGeom>
                            <a:avLst/>
                            <a:gdLst/>
                            <a:ahLst/>
                            <a:cxnLst/>
                            <a:rect l="l" t="t" r="r" b="b"/>
                            <a:pathLst>
                              <a:path w="49530" h="49530">
                                <a:moveTo>
                                  <a:pt x="31058" y="0"/>
                                </a:moveTo>
                                <a:lnTo>
                                  <a:pt x="18032" y="0"/>
                                </a:lnTo>
                                <a:lnTo>
                                  <a:pt x="11790" y="2585"/>
                                </a:lnTo>
                                <a:lnTo>
                                  <a:pt x="2585" y="11790"/>
                                </a:lnTo>
                                <a:lnTo>
                                  <a:pt x="0" y="18032"/>
                                </a:lnTo>
                                <a:lnTo>
                                  <a:pt x="0" y="31058"/>
                                </a:lnTo>
                                <a:lnTo>
                                  <a:pt x="2585" y="37301"/>
                                </a:lnTo>
                                <a:lnTo>
                                  <a:pt x="11790" y="46505"/>
                                </a:lnTo>
                                <a:lnTo>
                                  <a:pt x="18032" y="49091"/>
                                </a:lnTo>
                                <a:lnTo>
                                  <a:pt x="24545" y="49091"/>
                                </a:lnTo>
                                <a:lnTo>
                                  <a:pt x="31058" y="49091"/>
                                </a:lnTo>
                                <a:lnTo>
                                  <a:pt x="37301" y="46505"/>
                                </a:lnTo>
                                <a:lnTo>
                                  <a:pt x="46505" y="37301"/>
                                </a:lnTo>
                                <a:lnTo>
                                  <a:pt x="49091" y="31058"/>
                                </a:lnTo>
                                <a:lnTo>
                                  <a:pt x="49091" y="18032"/>
                                </a:lnTo>
                                <a:lnTo>
                                  <a:pt x="46505" y="11790"/>
                                </a:lnTo>
                                <a:lnTo>
                                  <a:pt x="37301" y="2585"/>
                                </a:lnTo>
                                <a:lnTo>
                                  <a:pt x="31058" y="0"/>
                                </a:lnTo>
                                <a:close/>
                              </a:path>
                            </a:pathLst>
                          </a:custGeom>
                          <a:solidFill>
                            <a:srgbClr val="E377C2"/>
                          </a:solidFill>
                        </wps:spPr>
                        <wps:bodyPr wrap="square" lIns="0" tIns="0" rIns="0" bIns="0" rtlCol="0">
                          <a:noAutofit/>
                        </wps:bodyPr>
                      </wps:wsp>
                      <wps:wsp>
                        <wps:cNvPr id="751" name="Graphic 751"/>
                        <wps:cNvSpPr/>
                        <wps:spPr>
                          <a:xfrm>
                            <a:off x="94091" y="773184"/>
                            <a:ext cx="49530" cy="49530"/>
                          </a:xfrm>
                          <a:custGeom>
                            <a:avLst/>
                            <a:gdLst/>
                            <a:ahLst/>
                            <a:cxnLst/>
                            <a:rect l="l" t="t" r="r" b="b"/>
                            <a:pathLst>
                              <a:path w="49530" h="49530">
                                <a:moveTo>
                                  <a:pt x="24545" y="49091"/>
                                </a:moveTo>
                                <a:lnTo>
                                  <a:pt x="31058" y="49091"/>
                                </a:lnTo>
                                <a:lnTo>
                                  <a:pt x="37301" y="46505"/>
                                </a:lnTo>
                                <a:lnTo>
                                  <a:pt x="41899" y="41899"/>
                                </a:lnTo>
                                <a:lnTo>
                                  <a:pt x="46505" y="37301"/>
                                </a:lnTo>
                                <a:lnTo>
                                  <a:pt x="49091" y="31058"/>
                                </a:lnTo>
                                <a:lnTo>
                                  <a:pt x="49091" y="24545"/>
                                </a:lnTo>
                                <a:lnTo>
                                  <a:pt x="49091" y="18032"/>
                                </a:lnTo>
                                <a:lnTo>
                                  <a:pt x="46505" y="11790"/>
                                </a:lnTo>
                                <a:lnTo>
                                  <a:pt x="41899" y="7191"/>
                                </a:lnTo>
                                <a:lnTo>
                                  <a:pt x="37301" y="2585"/>
                                </a:lnTo>
                                <a:lnTo>
                                  <a:pt x="31058" y="0"/>
                                </a:lnTo>
                                <a:lnTo>
                                  <a:pt x="24545" y="0"/>
                                </a:lnTo>
                                <a:lnTo>
                                  <a:pt x="18032" y="0"/>
                                </a:lnTo>
                                <a:lnTo>
                                  <a:pt x="11790" y="2585"/>
                                </a:lnTo>
                                <a:lnTo>
                                  <a:pt x="7191" y="7191"/>
                                </a:lnTo>
                                <a:lnTo>
                                  <a:pt x="2585" y="11790"/>
                                </a:lnTo>
                                <a:lnTo>
                                  <a:pt x="0" y="18032"/>
                                </a:lnTo>
                                <a:lnTo>
                                  <a:pt x="0" y="24545"/>
                                </a:lnTo>
                                <a:lnTo>
                                  <a:pt x="0" y="31058"/>
                                </a:lnTo>
                                <a:lnTo>
                                  <a:pt x="2585" y="37301"/>
                                </a:lnTo>
                                <a:lnTo>
                                  <a:pt x="7191" y="41899"/>
                                </a:lnTo>
                                <a:lnTo>
                                  <a:pt x="11790" y="46505"/>
                                </a:lnTo>
                                <a:lnTo>
                                  <a:pt x="18032" y="49091"/>
                                </a:lnTo>
                                <a:lnTo>
                                  <a:pt x="24545" y="49091"/>
                                </a:lnTo>
                                <a:close/>
                              </a:path>
                            </a:pathLst>
                          </a:custGeom>
                          <a:ln w="8181">
                            <a:solidFill>
                              <a:srgbClr val="E377C2"/>
                            </a:solidFill>
                            <a:prstDash val="solid"/>
                          </a:ln>
                        </wps:spPr>
                        <wps:bodyPr wrap="square" lIns="0" tIns="0" rIns="0" bIns="0" rtlCol="0">
                          <a:noAutofit/>
                        </wps:bodyPr>
                      </wps:wsp>
                      <wps:wsp>
                        <wps:cNvPr id="752" name="Graphic 752"/>
                        <wps:cNvSpPr/>
                        <wps:spPr>
                          <a:xfrm>
                            <a:off x="94091" y="893228"/>
                            <a:ext cx="49530" cy="49530"/>
                          </a:xfrm>
                          <a:custGeom>
                            <a:avLst/>
                            <a:gdLst/>
                            <a:ahLst/>
                            <a:cxnLst/>
                            <a:rect l="l" t="t" r="r" b="b"/>
                            <a:pathLst>
                              <a:path w="49530" h="49530">
                                <a:moveTo>
                                  <a:pt x="31058" y="0"/>
                                </a:moveTo>
                                <a:lnTo>
                                  <a:pt x="18032" y="0"/>
                                </a:lnTo>
                                <a:lnTo>
                                  <a:pt x="11790" y="2585"/>
                                </a:lnTo>
                                <a:lnTo>
                                  <a:pt x="2585" y="11790"/>
                                </a:lnTo>
                                <a:lnTo>
                                  <a:pt x="0" y="18032"/>
                                </a:lnTo>
                                <a:lnTo>
                                  <a:pt x="0" y="31058"/>
                                </a:lnTo>
                                <a:lnTo>
                                  <a:pt x="2585" y="37301"/>
                                </a:lnTo>
                                <a:lnTo>
                                  <a:pt x="11790" y="46505"/>
                                </a:lnTo>
                                <a:lnTo>
                                  <a:pt x="18032" y="49091"/>
                                </a:lnTo>
                                <a:lnTo>
                                  <a:pt x="24545" y="49091"/>
                                </a:lnTo>
                                <a:lnTo>
                                  <a:pt x="31058" y="49091"/>
                                </a:lnTo>
                                <a:lnTo>
                                  <a:pt x="37301" y="46505"/>
                                </a:lnTo>
                                <a:lnTo>
                                  <a:pt x="46505" y="37301"/>
                                </a:lnTo>
                                <a:lnTo>
                                  <a:pt x="49091" y="31058"/>
                                </a:lnTo>
                                <a:lnTo>
                                  <a:pt x="49091" y="18032"/>
                                </a:lnTo>
                                <a:lnTo>
                                  <a:pt x="46505" y="11790"/>
                                </a:lnTo>
                                <a:lnTo>
                                  <a:pt x="37301" y="2585"/>
                                </a:lnTo>
                                <a:lnTo>
                                  <a:pt x="31058" y="0"/>
                                </a:lnTo>
                                <a:close/>
                              </a:path>
                            </a:pathLst>
                          </a:custGeom>
                          <a:solidFill>
                            <a:srgbClr val="7F7F7F"/>
                          </a:solidFill>
                        </wps:spPr>
                        <wps:bodyPr wrap="square" lIns="0" tIns="0" rIns="0" bIns="0" rtlCol="0">
                          <a:noAutofit/>
                        </wps:bodyPr>
                      </wps:wsp>
                      <wps:wsp>
                        <wps:cNvPr id="753" name="Graphic 753"/>
                        <wps:cNvSpPr/>
                        <wps:spPr>
                          <a:xfrm>
                            <a:off x="94091" y="893228"/>
                            <a:ext cx="49530" cy="49530"/>
                          </a:xfrm>
                          <a:custGeom>
                            <a:avLst/>
                            <a:gdLst/>
                            <a:ahLst/>
                            <a:cxnLst/>
                            <a:rect l="l" t="t" r="r" b="b"/>
                            <a:pathLst>
                              <a:path w="49530" h="49530">
                                <a:moveTo>
                                  <a:pt x="24545" y="49091"/>
                                </a:moveTo>
                                <a:lnTo>
                                  <a:pt x="31058" y="49091"/>
                                </a:lnTo>
                                <a:lnTo>
                                  <a:pt x="37301" y="46505"/>
                                </a:lnTo>
                                <a:lnTo>
                                  <a:pt x="41899" y="41899"/>
                                </a:lnTo>
                                <a:lnTo>
                                  <a:pt x="46505" y="37301"/>
                                </a:lnTo>
                                <a:lnTo>
                                  <a:pt x="49091" y="31058"/>
                                </a:lnTo>
                                <a:lnTo>
                                  <a:pt x="49091" y="24545"/>
                                </a:lnTo>
                                <a:lnTo>
                                  <a:pt x="49091" y="18032"/>
                                </a:lnTo>
                                <a:lnTo>
                                  <a:pt x="46505" y="11790"/>
                                </a:lnTo>
                                <a:lnTo>
                                  <a:pt x="41899" y="7191"/>
                                </a:lnTo>
                                <a:lnTo>
                                  <a:pt x="37301" y="2585"/>
                                </a:lnTo>
                                <a:lnTo>
                                  <a:pt x="31058" y="0"/>
                                </a:lnTo>
                                <a:lnTo>
                                  <a:pt x="24545" y="0"/>
                                </a:lnTo>
                                <a:lnTo>
                                  <a:pt x="18032" y="0"/>
                                </a:lnTo>
                                <a:lnTo>
                                  <a:pt x="11790" y="2585"/>
                                </a:lnTo>
                                <a:lnTo>
                                  <a:pt x="7191" y="7191"/>
                                </a:lnTo>
                                <a:lnTo>
                                  <a:pt x="2585" y="11790"/>
                                </a:lnTo>
                                <a:lnTo>
                                  <a:pt x="0" y="18032"/>
                                </a:lnTo>
                                <a:lnTo>
                                  <a:pt x="0" y="24545"/>
                                </a:lnTo>
                                <a:lnTo>
                                  <a:pt x="0" y="31058"/>
                                </a:lnTo>
                                <a:lnTo>
                                  <a:pt x="2585" y="37301"/>
                                </a:lnTo>
                                <a:lnTo>
                                  <a:pt x="7191" y="41899"/>
                                </a:lnTo>
                                <a:lnTo>
                                  <a:pt x="11790" y="46505"/>
                                </a:lnTo>
                                <a:lnTo>
                                  <a:pt x="18032" y="49091"/>
                                </a:lnTo>
                                <a:lnTo>
                                  <a:pt x="24545" y="49091"/>
                                </a:lnTo>
                                <a:close/>
                              </a:path>
                            </a:pathLst>
                          </a:custGeom>
                          <a:ln w="8181">
                            <a:solidFill>
                              <a:srgbClr val="7F7F7F"/>
                            </a:solidFill>
                            <a:prstDash val="solid"/>
                          </a:ln>
                        </wps:spPr>
                        <wps:bodyPr wrap="square" lIns="0" tIns="0" rIns="0" bIns="0" rtlCol="0">
                          <a:noAutofit/>
                        </wps:bodyPr>
                      </wps:wsp>
                      <wps:wsp>
                        <wps:cNvPr id="754" name="Graphic 754"/>
                        <wps:cNvSpPr/>
                        <wps:spPr>
                          <a:xfrm>
                            <a:off x="94091" y="1013272"/>
                            <a:ext cx="49530" cy="49530"/>
                          </a:xfrm>
                          <a:custGeom>
                            <a:avLst/>
                            <a:gdLst/>
                            <a:ahLst/>
                            <a:cxnLst/>
                            <a:rect l="l" t="t" r="r" b="b"/>
                            <a:pathLst>
                              <a:path w="49530" h="49530">
                                <a:moveTo>
                                  <a:pt x="31058" y="0"/>
                                </a:moveTo>
                                <a:lnTo>
                                  <a:pt x="18032" y="0"/>
                                </a:lnTo>
                                <a:lnTo>
                                  <a:pt x="11790" y="2585"/>
                                </a:lnTo>
                                <a:lnTo>
                                  <a:pt x="2585" y="11790"/>
                                </a:lnTo>
                                <a:lnTo>
                                  <a:pt x="0" y="18040"/>
                                </a:lnTo>
                                <a:lnTo>
                                  <a:pt x="0" y="31058"/>
                                </a:lnTo>
                                <a:lnTo>
                                  <a:pt x="2585" y="37301"/>
                                </a:lnTo>
                                <a:lnTo>
                                  <a:pt x="11790" y="46505"/>
                                </a:lnTo>
                                <a:lnTo>
                                  <a:pt x="18032" y="49091"/>
                                </a:lnTo>
                                <a:lnTo>
                                  <a:pt x="24545" y="49091"/>
                                </a:lnTo>
                                <a:lnTo>
                                  <a:pt x="31058" y="49091"/>
                                </a:lnTo>
                                <a:lnTo>
                                  <a:pt x="37301" y="46505"/>
                                </a:lnTo>
                                <a:lnTo>
                                  <a:pt x="46505" y="37301"/>
                                </a:lnTo>
                                <a:lnTo>
                                  <a:pt x="49091" y="31058"/>
                                </a:lnTo>
                                <a:lnTo>
                                  <a:pt x="49091" y="18040"/>
                                </a:lnTo>
                                <a:lnTo>
                                  <a:pt x="46505" y="11790"/>
                                </a:lnTo>
                                <a:lnTo>
                                  <a:pt x="37301" y="2585"/>
                                </a:lnTo>
                                <a:lnTo>
                                  <a:pt x="31058" y="0"/>
                                </a:lnTo>
                                <a:close/>
                              </a:path>
                            </a:pathLst>
                          </a:custGeom>
                          <a:solidFill>
                            <a:srgbClr val="BBBC21"/>
                          </a:solidFill>
                        </wps:spPr>
                        <wps:bodyPr wrap="square" lIns="0" tIns="0" rIns="0" bIns="0" rtlCol="0">
                          <a:noAutofit/>
                        </wps:bodyPr>
                      </wps:wsp>
                      <wps:wsp>
                        <wps:cNvPr id="755" name="Graphic 755"/>
                        <wps:cNvSpPr/>
                        <wps:spPr>
                          <a:xfrm>
                            <a:off x="94091" y="1013272"/>
                            <a:ext cx="49530" cy="49530"/>
                          </a:xfrm>
                          <a:custGeom>
                            <a:avLst/>
                            <a:gdLst/>
                            <a:ahLst/>
                            <a:cxnLst/>
                            <a:rect l="l" t="t" r="r" b="b"/>
                            <a:pathLst>
                              <a:path w="49530" h="49530">
                                <a:moveTo>
                                  <a:pt x="24545" y="49091"/>
                                </a:moveTo>
                                <a:lnTo>
                                  <a:pt x="31058" y="49091"/>
                                </a:lnTo>
                                <a:lnTo>
                                  <a:pt x="37301" y="46505"/>
                                </a:lnTo>
                                <a:lnTo>
                                  <a:pt x="41899" y="41899"/>
                                </a:lnTo>
                                <a:lnTo>
                                  <a:pt x="46505" y="37301"/>
                                </a:lnTo>
                                <a:lnTo>
                                  <a:pt x="49091" y="31058"/>
                                </a:lnTo>
                                <a:lnTo>
                                  <a:pt x="49091" y="24545"/>
                                </a:lnTo>
                                <a:lnTo>
                                  <a:pt x="49091" y="18040"/>
                                </a:lnTo>
                                <a:lnTo>
                                  <a:pt x="46505" y="11790"/>
                                </a:lnTo>
                                <a:lnTo>
                                  <a:pt x="41899" y="7191"/>
                                </a:lnTo>
                                <a:lnTo>
                                  <a:pt x="37301" y="2585"/>
                                </a:lnTo>
                                <a:lnTo>
                                  <a:pt x="31058" y="0"/>
                                </a:lnTo>
                                <a:lnTo>
                                  <a:pt x="24545" y="0"/>
                                </a:lnTo>
                                <a:lnTo>
                                  <a:pt x="18032" y="0"/>
                                </a:lnTo>
                                <a:lnTo>
                                  <a:pt x="11790" y="2585"/>
                                </a:lnTo>
                                <a:lnTo>
                                  <a:pt x="7191" y="7191"/>
                                </a:lnTo>
                                <a:lnTo>
                                  <a:pt x="2585" y="11790"/>
                                </a:lnTo>
                                <a:lnTo>
                                  <a:pt x="0" y="18040"/>
                                </a:lnTo>
                                <a:lnTo>
                                  <a:pt x="0" y="24545"/>
                                </a:lnTo>
                                <a:lnTo>
                                  <a:pt x="0" y="31058"/>
                                </a:lnTo>
                                <a:lnTo>
                                  <a:pt x="2585" y="37301"/>
                                </a:lnTo>
                                <a:lnTo>
                                  <a:pt x="7191" y="41899"/>
                                </a:lnTo>
                                <a:lnTo>
                                  <a:pt x="11790" y="46505"/>
                                </a:lnTo>
                                <a:lnTo>
                                  <a:pt x="18032" y="49091"/>
                                </a:lnTo>
                                <a:lnTo>
                                  <a:pt x="24545" y="49091"/>
                                </a:lnTo>
                                <a:close/>
                              </a:path>
                            </a:pathLst>
                          </a:custGeom>
                          <a:ln w="8181">
                            <a:solidFill>
                              <a:srgbClr val="BBBC21"/>
                            </a:solidFill>
                            <a:prstDash val="solid"/>
                          </a:ln>
                        </wps:spPr>
                        <wps:bodyPr wrap="square" lIns="0" tIns="0" rIns="0" bIns="0" rtlCol="0">
                          <a:noAutofit/>
                        </wps:bodyPr>
                      </wps:wsp>
                      <wps:wsp>
                        <wps:cNvPr id="756" name="Graphic 756"/>
                        <wps:cNvSpPr/>
                        <wps:spPr>
                          <a:xfrm>
                            <a:off x="94091" y="1133316"/>
                            <a:ext cx="49530" cy="49530"/>
                          </a:xfrm>
                          <a:custGeom>
                            <a:avLst/>
                            <a:gdLst/>
                            <a:ahLst/>
                            <a:cxnLst/>
                            <a:rect l="l" t="t" r="r" b="b"/>
                            <a:pathLst>
                              <a:path w="49530" h="49530">
                                <a:moveTo>
                                  <a:pt x="31058" y="0"/>
                                </a:moveTo>
                                <a:lnTo>
                                  <a:pt x="18032" y="0"/>
                                </a:lnTo>
                                <a:lnTo>
                                  <a:pt x="11790" y="2585"/>
                                </a:lnTo>
                                <a:lnTo>
                                  <a:pt x="2585" y="11790"/>
                                </a:lnTo>
                                <a:lnTo>
                                  <a:pt x="0" y="18032"/>
                                </a:lnTo>
                                <a:lnTo>
                                  <a:pt x="0" y="31058"/>
                                </a:lnTo>
                                <a:lnTo>
                                  <a:pt x="2585" y="37301"/>
                                </a:lnTo>
                                <a:lnTo>
                                  <a:pt x="11790" y="46505"/>
                                </a:lnTo>
                                <a:lnTo>
                                  <a:pt x="18032" y="49091"/>
                                </a:lnTo>
                                <a:lnTo>
                                  <a:pt x="24545" y="49091"/>
                                </a:lnTo>
                                <a:lnTo>
                                  <a:pt x="31058" y="49091"/>
                                </a:lnTo>
                                <a:lnTo>
                                  <a:pt x="37301" y="46505"/>
                                </a:lnTo>
                                <a:lnTo>
                                  <a:pt x="46505" y="37301"/>
                                </a:lnTo>
                                <a:lnTo>
                                  <a:pt x="49091" y="31058"/>
                                </a:lnTo>
                                <a:lnTo>
                                  <a:pt x="49091" y="18032"/>
                                </a:lnTo>
                                <a:lnTo>
                                  <a:pt x="46505" y="11790"/>
                                </a:lnTo>
                                <a:lnTo>
                                  <a:pt x="37301" y="2585"/>
                                </a:lnTo>
                                <a:lnTo>
                                  <a:pt x="31058" y="0"/>
                                </a:lnTo>
                                <a:close/>
                              </a:path>
                            </a:pathLst>
                          </a:custGeom>
                          <a:solidFill>
                            <a:srgbClr val="16BDCF"/>
                          </a:solidFill>
                        </wps:spPr>
                        <wps:bodyPr wrap="square" lIns="0" tIns="0" rIns="0" bIns="0" rtlCol="0">
                          <a:noAutofit/>
                        </wps:bodyPr>
                      </wps:wsp>
                      <wps:wsp>
                        <wps:cNvPr id="757" name="Graphic 757"/>
                        <wps:cNvSpPr/>
                        <wps:spPr>
                          <a:xfrm>
                            <a:off x="94091" y="1133316"/>
                            <a:ext cx="49530" cy="49530"/>
                          </a:xfrm>
                          <a:custGeom>
                            <a:avLst/>
                            <a:gdLst/>
                            <a:ahLst/>
                            <a:cxnLst/>
                            <a:rect l="l" t="t" r="r" b="b"/>
                            <a:pathLst>
                              <a:path w="49530" h="49530">
                                <a:moveTo>
                                  <a:pt x="24545" y="49091"/>
                                </a:moveTo>
                                <a:lnTo>
                                  <a:pt x="31058" y="49091"/>
                                </a:lnTo>
                                <a:lnTo>
                                  <a:pt x="37301" y="46505"/>
                                </a:lnTo>
                                <a:lnTo>
                                  <a:pt x="41899" y="41899"/>
                                </a:lnTo>
                                <a:lnTo>
                                  <a:pt x="46505" y="37301"/>
                                </a:lnTo>
                                <a:lnTo>
                                  <a:pt x="49091" y="31058"/>
                                </a:lnTo>
                                <a:lnTo>
                                  <a:pt x="49091" y="24545"/>
                                </a:lnTo>
                                <a:lnTo>
                                  <a:pt x="49091" y="18032"/>
                                </a:lnTo>
                                <a:lnTo>
                                  <a:pt x="46505" y="11790"/>
                                </a:lnTo>
                                <a:lnTo>
                                  <a:pt x="41899" y="7191"/>
                                </a:lnTo>
                                <a:lnTo>
                                  <a:pt x="37301" y="2585"/>
                                </a:lnTo>
                                <a:lnTo>
                                  <a:pt x="31058" y="0"/>
                                </a:lnTo>
                                <a:lnTo>
                                  <a:pt x="24545" y="0"/>
                                </a:lnTo>
                                <a:lnTo>
                                  <a:pt x="18032" y="0"/>
                                </a:lnTo>
                                <a:lnTo>
                                  <a:pt x="11790" y="2585"/>
                                </a:lnTo>
                                <a:lnTo>
                                  <a:pt x="7191" y="7191"/>
                                </a:lnTo>
                                <a:lnTo>
                                  <a:pt x="2585" y="11790"/>
                                </a:lnTo>
                                <a:lnTo>
                                  <a:pt x="0" y="18032"/>
                                </a:lnTo>
                                <a:lnTo>
                                  <a:pt x="0" y="24545"/>
                                </a:lnTo>
                                <a:lnTo>
                                  <a:pt x="0" y="31058"/>
                                </a:lnTo>
                                <a:lnTo>
                                  <a:pt x="2585" y="37301"/>
                                </a:lnTo>
                                <a:lnTo>
                                  <a:pt x="7191" y="41899"/>
                                </a:lnTo>
                                <a:lnTo>
                                  <a:pt x="11790" y="46505"/>
                                </a:lnTo>
                                <a:lnTo>
                                  <a:pt x="18032" y="49091"/>
                                </a:lnTo>
                                <a:lnTo>
                                  <a:pt x="24545" y="49091"/>
                                </a:lnTo>
                                <a:close/>
                              </a:path>
                            </a:pathLst>
                          </a:custGeom>
                          <a:ln w="8181">
                            <a:solidFill>
                              <a:srgbClr val="16BDCF"/>
                            </a:solidFill>
                            <a:prstDash val="solid"/>
                          </a:ln>
                        </wps:spPr>
                        <wps:bodyPr wrap="square" lIns="0" tIns="0" rIns="0" bIns="0" rtlCol="0">
                          <a:noAutofit/>
                        </wps:bodyPr>
                      </wps:wsp>
                      <wps:wsp>
                        <wps:cNvPr id="758" name="Graphic 758"/>
                        <wps:cNvSpPr/>
                        <wps:spPr>
                          <a:xfrm>
                            <a:off x="94091" y="1253352"/>
                            <a:ext cx="49530" cy="49530"/>
                          </a:xfrm>
                          <a:custGeom>
                            <a:avLst/>
                            <a:gdLst/>
                            <a:ahLst/>
                            <a:cxnLst/>
                            <a:rect l="l" t="t" r="r" b="b"/>
                            <a:pathLst>
                              <a:path w="49530" h="49530">
                                <a:moveTo>
                                  <a:pt x="31058" y="0"/>
                                </a:moveTo>
                                <a:lnTo>
                                  <a:pt x="18032" y="0"/>
                                </a:lnTo>
                                <a:lnTo>
                                  <a:pt x="11790" y="2585"/>
                                </a:lnTo>
                                <a:lnTo>
                                  <a:pt x="2585" y="11790"/>
                                </a:lnTo>
                                <a:lnTo>
                                  <a:pt x="0" y="18032"/>
                                </a:lnTo>
                                <a:lnTo>
                                  <a:pt x="0" y="31050"/>
                                </a:lnTo>
                                <a:lnTo>
                                  <a:pt x="2585" y="37301"/>
                                </a:lnTo>
                                <a:lnTo>
                                  <a:pt x="11790" y="46505"/>
                                </a:lnTo>
                                <a:lnTo>
                                  <a:pt x="18032" y="49091"/>
                                </a:lnTo>
                                <a:lnTo>
                                  <a:pt x="24545" y="49091"/>
                                </a:lnTo>
                                <a:lnTo>
                                  <a:pt x="31058" y="49091"/>
                                </a:lnTo>
                                <a:lnTo>
                                  <a:pt x="37301" y="46505"/>
                                </a:lnTo>
                                <a:lnTo>
                                  <a:pt x="46505" y="37301"/>
                                </a:lnTo>
                                <a:lnTo>
                                  <a:pt x="49091" y="31050"/>
                                </a:lnTo>
                                <a:lnTo>
                                  <a:pt x="49091" y="18032"/>
                                </a:lnTo>
                                <a:lnTo>
                                  <a:pt x="46505" y="11790"/>
                                </a:lnTo>
                                <a:lnTo>
                                  <a:pt x="37301" y="2585"/>
                                </a:lnTo>
                                <a:lnTo>
                                  <a:pt x="31058" y="0"/>
                                </a:lnTo>
                                <a:close/>
                              </a:path>
                            </a:pathLst>
                          </a:custGeom>
                          <a:solidFill>
                            <a:srgbClr val="1F77B3"/>
                          </a:solidFill>
                        </wps:spPr>
                        <wps:bodyPr wrap="square" lIns="0" tIns="0" rIns="0" bIns="0" rtlCol="0">
                          <a:noAutofit/>
                        </wps:bodyPr>
                      </wps:wsp>
                      <wps:wsp>
                        <wps:cNvPr id="759" name="Graphic 759"/>
                        <wps:cNvSpPr/>
                        <wps:spPr>
                          <a:xfrm>
                            <a:off x="94091" y="1253352"/>
                            <a:ext cx="49530" cy="49530"/>
                          </a:xfrm>
                          <a:custGeom>
                            <a:avLst/>
                            <a:gdLst/>
                            <a:ahLst/>
                            <a:cxnLst/>
                            <a:rect l="l" t="t" r="r" b="b"/>
                            <a:pathLst>
                              <a:path w="49530" h="49530">
                                <a:moveTo>
                                  <a:pt x="24545" y="49091"/>
                                </a:moveTo>
                                <a:lnTo>
                                  <a:pt x="31058" y="49091"/>
                                </a:lnTo>
                                <a:lnTo>
                                  <a:pt x="37301" y="46505"/>
                                </a:lnTo>
                                <a:lnTo>
                                  <a:pt x="41899" y="41899"/>
                                </a:lnTo>
                                <a:lnTo>
                                  <a:pt x="46505" y="37301"/>
                                </a:lnTo>
                                <a:lnTo>
                                  <a:pt x="49091" y="31050"/>
                                </a:lnTo>
                                <a:lnTo>
                                  <a:pt x="49091" y="24545"/>
                                </a:lnTo>
                                <a:lnTo>
                                  <a:pt x="49091" y="18032"/>
                                </a:lnTo>
                                <a:lnTo>
                                  <a:pt x="46505" y="11790"/>
                                </a:lnTo>
                                <a:lnTo>
                                  <a:pt x="41899" y="7191"/>
                                </a:lnTo>
                                <a:lnTo>
                                  <a:pt x="37301" y="2585"/>
                                </a:lnTo>
                                <a:lnTo>
                                  <a:pt x="31058" y="0"/>
                                </a:lnTo>
                                <a:lnTo>
                                  <a:pt x="24545" y="0"/>
                                </a:lnTo>
                                <a:lnTo>
                                  <a:pt x="18032" y="0"/>
                                </a:lnTo>
                                <a:lnTo>
                                  <a:pt x="11790" y="2585"/>
                                </a:lnTo>
                                <a:lnTo>
                                  <a:pt x="7191" y="7191"/>
                                </a:lnTo>
                                <a:lnTo>
                                  <a:pt x="2585" y="11790"/>
                                </a:lnTo>
                                <a:lnTo>
                                  <a:pt x="0" y="18032"/>
                                </a:lnTo>
                                <a:lnTo>
                                  <a:pt x="0" y="24545"/>
                                </a:lnTo>
                                <a:lnTo>
                                  <a:pt x="0" y="31050"/>
                                </a:lnTo>
                                <a:lnTo>
                                  <a:pt x="2585" y="37301"/>
                                </a:lnTo>
                                <a:lnTo>
                                  <a:pt x="7191" y="41899"/>
                                </a:lnTo>
                                <a:lnTo>
                                  <a:pt x="11790" y="46505"/>
                                </a:lnTo>
                                <a:lnTo>
                                  <a:pt x="18032" y="49091"/>
                                </a:lnTo>
                                <a:lnTo>
                                  <a:pt x="24545" y="49091"/>
                                </a:lnTo>
                                <a:close/>
                              </a:path>
                            </a:pathLst>
                          </a:custGeom>
                          <a:ln w="8181">
                            <a:solidFill>
                              <a:srgbClr val="1F77B3"/>
                            </a:solidFill>
                            <a:prstDash val="solid"/>
                          </a:ln>
                        </wps:spPr>
                        <wps:bodyPr wrap="square" lIns="0" tIns="0" rIns="0" bIns="0" rtlCol="0">
                          <a:noAutofit/>
                        </wps:bodyPr>
                      </wps:wsp>
                      <wps:wsp>
                        <wps:cNvPr id="760" name="Graphic 760"/>
                        <wps:cNvSpPr/>
                        <wps:spPr>
                          <a:xfrm>
                            <a:off x="36818" y="1390783"/>
                            <a:ext cx="163830" cy="1270"/>
                          </a:xfrm>
                          <a:custGeom>
                            <a:avLst/>
                            <a:gdLst/>
                            <a:ahLst/>
                            <a:cxnLst/>
                            <a:rect l="l" t="t" r="r" b="b"/>
                            <a:pathLst>
                              <a:path w="163830">
                                <a:moveTo>
                                  <a:pt x="0" y="0"/>
                                </a:moveTo>
                                <a:lnTo>
                                  <a:pt x="163636" y="0"/>
                                </a:lnTo>
                              </a:path>
                            </a:pathLst>
                          </a:custGeom>
                          <a:ln w="12272">
                            <a:solidFill>
                              <a:srgbClr val="FF0000"/>
                            </a:solidFill>
                            <a:prstDash val="solid"/>
                          </a:ln>
                        </wps:spPr>
                        <wps:bodyPr wrap="square" lIns="0" tIns="0" rIns="0" bIns="0" rtlCol="0">
                          <a:noAutofit/>
                        </wps:bodyPr>
                      </wps:wsp>
                      <wps:wsp>
                        <wps:cNvPr id="761" name="Textbox 761"/>
                        <wps:cNvSpPr txBox="1"/>
                        <wps:spPr>
                          <a:xfrm>
                            <a:off x="0" y="0"/>
                            <a:ext cx="942340" cy="1473835"/>
                          </a:xfrm>
                          <a:prstGeom prst="rect">
                            <a:avLst/>
                          </a:prstGeom>
                        </wps:spPr>
                        <wps:txbx>
                          <w:txbxContent>
                            <w:p w14:paraId="6B2057F5">
                              <w:pPr>
                                <w:spacing w:before="0" w:line="240" w:lineRule="auto"/>
                                <w:rPr>
                                  <w:sz w:val="2"/>
                                </w:rPr>
                              </w:pPr>
                            </w:p>
                            <w:p w14:paraId="14609EC5">
                              <w:pPr>
                                <w:spacing w:before="1"/>
                                <w:ind w:left="418" w:right="0" w:firstLine="0"/>
                                <w:jc w:val="left"/>
                                <w:rPr>
                                  <w:rFonts w:ascii="Times New Roman"/>
                                  <w:sz w:val="14"/>
                                </w:rPr>
                              </w:pPr>
                              <w:r>
                                <w:rPr>
                                  <w:rFonts w:ascii="Times New Roman"/>
                                  <w:w w:val="110"/>
                                  <w:sz w:val="14"/>
                                </w:rPr>
                                <w:t>-5</w:t>
                              </w:r>
                              <w:r>
                                <w:rPr>
                                  <w:rFonts w:ascii="Times New Roman"/>
                                  <w:spacing w:val="1"/>
                                  <w:w w:val="110"/>
                                  <w:sz w:val="14"/>
                                </w:rPr>
                                <w:t xml:space="preserve"> </w:t>
                              </w:r>
                              <w:r>
                                <w:rPr>
                                  <w:rFonts w:ascii="Times New Roman"/>
                                  <w:spacing w:val="-10"/>
                                  <w:w w:val="110"/>
                                  <w:sz w:val="14"/>
                                </w:rPr>
                                <w:t>m</w:t>
                              </w:r>
                            </w:p>
                            <w:p w14:paraId="09B6C484">
                              <w:pPr>
                                <w:spacing w:before="5" w:line="240" w:lineRule="auto"/>
                                <w:rPr>
                                  <w:rFonts w:ascii="Times New Roman"/>
                                  <w:sz w:val="2"/>
                                </w:rPr>
                              </w:pPr>
                            </w:p>
                            <w:p w14:paraId="4744B5D2">
                              <w:pPr>
                                <w:spacing w:before="0"/>
                                <w:ind w:left="418" w:right="0" w:firstLine="0"/>
                                <w:jc w:val="left"/>
                                <w:rPr>
                                  <w:rFonts w:ascii="Times New Roman"/>
                                  <w:sz w:val="14"/>
                                </w:rPr>
                              </w:pPr>
                              <w:r>
                                <w:rPr>
                                  <w:rFonts w:ascii="Times New Roman"/>
                                  <w:w w:val="110"/>
                                  <w:sz w:val="14"/>
                                </w:rPr>
                                <w:t>-6</w:t>
                              </w:r>
                              <w:r>
                                <w:rPr>
                                  <w:rFonts w:ascii="Times New Roman"/>
                                  <w:spacing w:val="1"/>
                                  <w:w w:val="110"/>
                                  <w:sz w:val="14"/>
                                </w:rPr>
                                <w:t xml:space="preserve"> </w:t>
                              </w:r>
                              <w:r>
                                <w:rPr>
                                  <w:rFonts w:ascii="Times New Roman"/>
                                  <w:spacing w:val="-10"/>
                                  <w:w w:val="110"/>
                                  <w:sz w:val="14"/>
                                </w:rPr>
                                <w:t>m</w:t>
                              </w:r>
                            </w:p>
                            <w:p w14:paraId="22EEAA0D">
                              <w:pPr>
                                <w:spacing w:before="5" w:line="240" w:lineRule="auto"/>
                                <w:rPr>
                                  <w:rFonts w:ascii="Times New Roman"/>
                                  <w:sz w:val="2"/>
                                </w:rPr>
                              </w:pPr>
                            </w:p>
                            <w:p w14:paraId="4205C74E">
                              <w:pPr>
                                <w:spacing w:before="0"/>
                                <w:ind w:left="418" w:right="0" w:firstLine="0"/>
                                <w:jc w:val="left"/>
                                <w:rPr>
                                  <w:rFonts w:ascii="Times New Roman"/>
                                  <w:sz w:val="14"/>
                                </w:rPr>
                              </w:pPr>
                              <w:r>
                                <w:rPr>
                                  <w:rFonts w:ascii="Times New Roman"/>
                                  <w:w w:val="110"/>
                                  <w:sz w:val="14"/>
                                </w:rPr>
                                <w:t>-7</w:t>
                              </w:r>
                              <w:r>
                                <w:rPr>
                                  <w:rFonts w:ascii="Times New Roman"/>
                                  <w:spacing w:val="1"/>
                                  <w:w w:val="110"/>
                                  <w:sz w:val="14"/>
                                </w:rPr>
                                <w:t xml:space="preserve"> </w:t>
                              </w:r>
                              <w:r>
                                <w:rPr>
                                  <w:rFonts w:ascii="Times New Roman"/>
                                  <w:spacing w:val="-10"/>
                                  <w:w w:val="110"/>
                                  <w:sz w:val="14"/>
                                </w:rPr>
                                <w:t>m</w:t>
                              </w:r>
                            </w:p>
                            <w:p w14:paraId="7BDF1357">
                              <w:pPr>
                                <w:spacing w:before="5" w:line="240" w:lineRule="auto"/>
                                <w:rPr>
                                  <w:rFonts w:ascii="Times New Roman"/>
                                  <w:sz w:val="2"/>
                                </w:rPr>
                              </w:pPr>
                            </w:p>
                            <w:p w14:paraId="0A78A6E2">
                              <w:pPr>
                                <w:spacing w:before="0"/>
                                <w:ind w:left="418" w:right="0" w:firstLine="0"/>
                                <w:jc w:val="left"/>
                                <w:rPr>
                                  <w:rFonts w:ascii="Times New Roman"/>
                                  <w:sz w:val="14"/>
                                </w:rPr>
                              </w:pPr>
                              <w:r>
                                <w:rPr>
                                  <w:rFonts w:ascii="Times New Roman"/>
                                  <w:w w:val="110"/>
                                  <w:sz w:val="14"/>
                                </w:rPr>
                                <w:t>-8</w:t>
                              </w:r>
                              <w:r>
                                <w:rPr>
                                  <w:rFonts w:ascii="Times New Roman"/>
                                  <w:spacing w:val="1"/>
                                  <w:w w:val="110"/>
                                  <w:sz w:val="14"/>
                                </w:rPr>
                                <w:t xml:space="preserve"> </w:t>
                              </w:r>
                              <w:r>
                                <w:rPr>
                                  <w:rFonts w:ascii="Times New Roman"/>
                                  <w:spacing w:val="-10"/>
                                  <w:w w:val="110"/>
                                  <w:sz w:val="14"/>
                                </w:rPr>
                                <w:t>m</w:t>
                              </w:r>
                            </w:p>
                            <w:p w14:paraId="14B37739">
                              <w:pPr>
                                <w:spacing w:before="5" w:line="240" w:lineRule="auto"/>
                                <w:rPr>
                                  <w:rFonts w:ascii="Times New Roman"/>
                                  <w:sz w:val="2"/>
                                </w:rPr>
                              </w:pPr>
                            </w:p>
                            <w:p w14:paraId="661E2DCF">
                              <w:pPr>
                                <w:spacing w:before="0"/>
                                <w:ind w:left="418" w:right="0" w:firstLine="0"/>
                                <w:jc w:val="left"/>
                                <w:rPr>
                                  <w:rFonts w:ascii="Times New Roman"/>
                                  <w:sz w:val="14"/>
                                </w:rPr>
                              </w:pPr>
                              <w:r>
                                <w:rPr>
                                  <w:rFonts w:ascii="Times New Roman"/>
                                  <w:w w:val="110"/>
                                  <w:sz w:val="14"/>
                                </w:rPr>
                                <w:t>-9</w:t>
                              </w:r>
                              <w:r>
                                <w:rPr>
                                  <w:rFonts w:ascii="Times New Roman"/>
                                  <w:spacing w:val="1"/>
                                  <w:w w:val="110"/>
                                  <w:sz w:val="14"/>
                                </w:rPr>
                                <w:t xml:space="preserve"> </w:t>
                              </w:r>
                              <w:r>
                                <w:rPr>
                                  <w:rFonts w:ascii="Times New Roman"/>
                                  <w:spacing w:val="-10"/>
                                  <w:w w:val="110"/>
                                  <w:sz w:val="14"/>
                                </w:rPr>
                                <w:t>m</w:t>
                              </w:r>
                            </w:p>
                            <w:p w14:paraId="5A4D5926">
                              <w:pPr>
                                <w:spacing w:before="5" w:line="240" w:lineRule="auto"/>
                                <w:rPr>
                                  <w:rFonts w:ascii="Times New Roman"/>
                                  <w:sz w:val="2"/>
                                </w:rPr>
                              </w:pPr>
                            </w:p>
                            <w:p w14:paraId="3B9CAC4E">
                              <w:pPr>
                                <w:spacing w:before="0"/>
                                <w:ind w:left="418" w:right="0" w:firstLine="0"/>
                                <w:jc w:val="left"/>
                                <w:rPr>
                                  <w:rFonts w:ascii="Times New Roman"/>
                                  <w:sz w:val="14"/>
                                </w:rPr>
                              </w:pPr>
                              <w:r>
                                <w:rPr>
                                  <w:rFonts w:ascii="Times New Roman"/>
                                  <w:w w:val="115"/>
                                  <w:sz w:val="14"/>
                                </w:rPr>
                                <w:t>-10</w:t>
                              </w:r>
                              <w:r>
                                <w:rPr>
                                  <w:rFonts w:ascii="Times New Roman"/>
                                  <w:spacing w:val="-6"/>
                                  <w:w w:val="115"/>
                                  <w:sz w:val="14"/>
                                </w:rPr>
                                <w:t xml:space="preserve"> </w:t>
                              </w:r>
                              <w:r>
                                <w:rPr>
                                  <w:rFonts w:ascii="Times New Roman"/>
                                  <w:spacing w:val="-10"/>
                                  <w:w w:val="115"/>
                                  <w:sz w:val="14"/>
                                </w:rPr>
                                <w:t>m</w:t>
                              </w:r>
                            </w:p>
                            <w:p w14:paraId="7AE36D3D">
                              <w:pPr>
                                <w:spacing w:before="5" w:line="240" w:lineRule="auto"/>
                                <w:rPr>
                                  <w:rFonts w:ascii="Times New Roman"/>
                                  <w:sz w:val="2"/>
                                </w:rPr>
                              </w:pPr>
                            </w:p>
                            <w:p w14:paraId="417E46D0">
                              <w:pPr>
                                <w:spacing w:before="0"/>
                                <w:ind w:left="418" w:right="0" w:firstLine="0"/>
                                <w:jc w:val="left"/>
                                <w:rPr>
                                  <w:rFonts w:ascii="Times New Roman"/>
                                  <w:sz w:val="14"/>
                                </w:rPr>
                              </w:pPr>
                              <w:r>
                                <w:rPr>
                                  <w:rFonts w:ascii="Times New Roman"/>
                                  <w:w w:val="115"/>
                                  <w:sz w:val="14"/>
                                </w:rPr>
                                <w:t>-11</w:t>
                              </w:r>
                              <w:r>
                                <w:rPr>
                                  <w:rFonts w:ascii="Times New Roman"/>
                                  <w:spacing w:val="-6"/>
                                  <w:w w:val="115"/>
                                  <w:sz w:val="14"/>
                                </w:rPr>
                                <w:t xml:space="preserve"> </w:t>
                              </w:r>
                              <w:r>
                                <w:rPr>
                                  <w:rFonts w:ascii="Times New Roman"/>
                                  <w:spacing w:val="-10"/>
                                  <w:w w:val="115"/>
                                  <w:sz w:val="14"/>
                                </w:rPr>
                                <w:t>m</w:t>
                              </w:r>
                            </w:p>
                            <w:p w14:paraId="4A1637BD">
                              <w:pPr>
                                <w:spacing w:before="5" w:line="240" w:lineRule="auto"/>
                                <w:rPr>
                                  <w:rFonts w:ascii="Times New Roman"/>
                                  <w:sz w:val="2"/>
                                </w:rPr>
                              </w:pPr>
                            </w:p>
                            <w:p w14:paraId="781C2CB3">
                              <w:pPr>
                                <w:spacing w:before="0"/>
                                <w:ind w:left="418" w:right="0" w:firstLine="0"/>
                                <w:jc w:val="left"/>
                                <w:rPr>
                                  <w:rFonts w:ascii="Times New Roman"/>
                                  <w:sz w:val="14"/>
                                </w:rPr>
                              </w:pPr>
                              <w:r>
                                <w:rPr>
                                  <w:rFonts w:ascii="Times New Roman"/>
                                  <w:w w:val="115"/>
                                  <w:sz w:val="14"/>
                                </w:rPr>
                                <w:t>-12</w:t>
                              </w:r>
                              <w:r>
                                <w:rPr>
                                  <w:rFonts w:ascii="Times New Roman"/>
                                  <w:spacing w:val="-6"/>
                                  <w:w w:val="115"/>
                                  <w:sz w:val="14"/>
                                </w:rPr>
                                <w:t xml:space="preserve"> </w:t>
                              </w:r>
                              <w:r>
                                <w:rPr>
                                  <w:rFonts w:ascii="Times New Roman"/>
                                  <w:spacing w:val="-10"/>
                                  <w:w w:val="115"/>
                                  <w:sz w:val="14"/>
                                </w:rPr>
                                <w:t>m</w:t>
                              </w:r>
                            </w:p>
                            <w:p w14:paraId="498F0B02">
                              <w:pPr>
                                <w:spacing w:before="5" w:line="240" w:lineRule="auto"/>
                                <w:rPr>
                                  <w:rFonts w:ascii="Times New Roman"/>
                                  <w:sz w:val="2"/>
                                </w:rPr>
                              </w:pPr>
                            </w:p>
                            <w:p w14:paraId="56F6B22C">
                              <w:pPr>
                                <w:spacing w:before="0"/>
                                <w:ind w:left="418" w:right="0" w:firstLine="0"/>
                                <w:jc w:val="left"/>
                                <w:rPr>
                                  <w:rFonts w:ascii="Times New Roman"/>
                                  <w:sz w:val="14"/>
                                </w:rPr>
                              </w:pPr>
                              <w:r>
                                <w:rPr>
                                  <w:rFonts w:ascii="Times New Roman"/>
                                  <w:w w:val="115"/>
                                  <w:sz w:val="14"/>
                                </w:rPr>
                                <w:t>-13</w:t>
                              </w:r>
                              <w:r>
                                <w:rPr>
                                  <w:rFonts w:ascii="Times New Roman"/>
                                  <w:spacing w:val="-6"/>
                                  <w:w w:val="115"/>
                                  <w:sz w:val="14"/>
                                </w:rPr>
                                <w:t xml:space="preserve"> </w:t>
                              </w:r>
                              <w:r>
                                <w:rPr>
                                  <w:rFonts w:ascii="Times New Roman"/>
                                  <w:spacing w:val="-10"/>
                                  <w:w w:val="115"/>
                                  <w:sz w:val="14"/>
                                </w:rPr>
                                <w:t>m</w:t>
                              </w:r>
                            </w:p>
                            <w:p w14:paraId="684C3A61">
                              <w:pPr>
                                <w:spacing w:before="5" w:line="240" w:lineRule="auto"/>
                                <w:rPr>
                                  <w:rFonts w:ascii="Times New Roman"/>
                                  <w:sz w:val="2"/>
                                </w:rPr>
                              </w:pPr>
                            </w:p>
                            <w:p w14:paraId="570D674B">
                              <w:pPr>
                                <w:spacing w:before="0"/>
                                <w:ind w:left="418" w:right="0" w:firstLine="0"/>
                                <w:jc w:val="left"/>
                                <w:rPr>
                                  <w:rFonts w:ascii="Times New Roman"/>
                                  <w:sz w:val="14"/>
                                </w:rPr>
                              </w:pPr>
                              <w:r>
                                <w:rPr>
                                  <w:rFonts w:ascii="Times New Roman"/>
                                  <w:w w:val="115"/>
                                  <w:sz w:val="14"/>
                                </w:rPr>
                                <w:t>-14</w:t>
                              </w:r>
                              <w:r>
                                <w:rPr>
                                  <w:rFonts w:ascii="Times New Roman"/>
                                  <w:spacing w:val="-6"/>
                                  <w:w w:val="115"/>
                                  <w:sz w:val="14"/>
                                </w:rPr>
                                <w:t xml:space="preserve"> </w:t>
                              </w:r>
                              <w:r>
                                <w:rPr>
                                  <w:rFonts w:ascii="Times New Roman"/>
                                  <w:spacing w:val="-10"/>
                                  <w:w w:val="115"/>
                                  <w:sz w:val="14"/>
                                </w:rPr>
                                <w:t>m</w:t>
                              </w:r>
                            </w:p>
                            <w:p w14:paraId="351631AE">
                              <w:pPr>
                                <w:spacing w:before="5" w:line="240" w:lineRule="auto"/>
                                <w:rPr>
                                  <w:rFonts w:ascii="Times New Roman"/>
                                  <w:sz w:val="2"/>
                                </w:rPr>
                              </w:pPr>
                            </w:p>
                            <w:p w14:paraId="06892361">
                              <w:pPr>
                                <w:spacing w:before="0"/>
                                <w:ind w:left="418" w:right="0" w:firstLine="0"/>
                                <w:jc w:val="left"/>
                                <w:rPr>
                                  <w:rFonts w:ascii="Times New Roman"/>
                                  <w:sz w:val="14"/>
                                </w:rPr>
                              </w:pPr>
                              <w:r>
                                <w:rPr>
                                  <w:rFonts w:ascii="Times New Roman"/>
                                  <w:w w:val="115"/>
                                  <w:sz w:val="14"/>
                                </w:rPr>
                                <w:t>-15</w:t>
                              </w:r>
                              <w:r>
                                <w:rPr>
                                  <w:rFonts w:ascii="Times New Roman"/>
                                  <w:spacing w:val="-6"/>
                                  <w:w w:val="115"/>
                                  <w:sz w:val="14"/>
                                </w:rPr>
                                <w:t xml:space="preserve"> </w:t>
                              </w:r>
                              <w:r>
                                <w:rPr>
                                  <w:rFonts w:ascii="Times New Roman"/>
                                  <w:spacing w:val="-10"/>
                                  <w:w w:val="115"/>
                                  <w:sz w:val="14"/>
                                </w:rPr>
                                <w:t>m</w:t>
                              </w:r>
                            </w:p>
                            <w:p w14:paraId="30204BE1">
                              <w:pPr>
                                <w:spacing w:before="5" w:line="240" w:lineRule="auto"/>
                                <w:rPr>
                                  <w:rFonts w:ascii="Times New Roman"/>
                                  <w:sz w:val="2"/>
                                </w:rPr>
                              </w:pPr>
                            </w:p>
                            <w:p w14:paraId="41DF4862">
                              <w:pPr>
                                <w:spacing w:before="0"/>
                                <w:ind w:left="418" w:right="0" w:firstLine="0"/>
                                <w:jc w:val="left"/>
                                <w:rPr>
                                  <w:rFonts w:ascii="Times New Roman"/>
                                  <w:sz w:val="14"/>
                                </w:rPr>
                              </w:pPr>
                              <w:r>
                                <w:rPr>
                                  <w:rFonts w:ascii="Times New Roman"/>
                                  <w:w w:val="115"/>
                                  <w:sz w:val="14"/>
                                </w:rPr>
                                <w:t>Expected</w:t>
                              </w:r>
                              <w:r>
                                <w:rPr>
                                  <w:rFonts w:ascii="Times New Roman"/>
                                  <w:spacing w:val="1"/>
                                  <w:w w:val="115"/>
                                  <w:sz w:val="14"/>
                                </w:rPr>
                                <w:t xml:space="preserve"> </w:t>
                              </w:r>
                              <w:r>
                                <w:rPr>
                                  <w:rFonts w:ascii="Times New Roman"/>
                                  <w:w w:val="115"/>
                                  <w:sz w:val="14"/>
                                </w:rPr>
                                <w:t>re</w:t>
                              </w:r>
                              <w:r>
                                <w:rPr>
                                  <w:rFonts w:ascii="Times New Roman"/>
                                  <w:spacing w:val="6"/>
                                  <w:w w:val="115"/>
                                  <w:sz w:val="14"/>
                                </w:rPr>
                                <w:t xml:space="preserve"> </w:t>
                              </w:r>
                              <w:r>
                                <w:rPr>
                                  <w:rFonts w:ascii="Times New Roman"/>
                                  <w:spacing w:val="-5"/>
                                  <w:w w:val="115"/>
                                  <w:sz w:val="14"/>
                                </w:rPr>
                                <w:t>ult</w:t>
                              </w:r>
                            </w:p>
                          </w:txbxContent>
                        </wps:txbx>
                        <wps:bodyPr wrap="square" lIns="0" tIns="0" rIns="0" bIns="0" rtlCol="0">
                          <a:noAutofit/>
                        </wps:bodyPr>
                      </wps:wsp>
                    </wpg:wgp>
                  </a:graphicData>
                </a:graphic>
              </wp:anchor>
            </w:drawing>
          </mc:Choice>
          <mc:Fallback>
            <w:pict>
              <v:group id="_x0000_s1026" o:spid="_x0000_s1026" o:spt="203" style="position:absolute;left:0pt;margin-left:363.75pt;margin-top:-14pt;height:116.05pt;width:74.2pt;mso-position-horizontal-relative:page;z-index:251695104;mso-width-relative:page;mso-height-relative:page;" coordsize="942340,1473835" o:gfxdata="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">
                <o:lock v:ext="edit" aspectratio="f"/>
                <v:shape id="Graphic 737" o:spid="_x0000_s1026" o:spt="100" style="position:absolute;left:4090;top:4090;height:1465580;width:934085;" filled="f" stroked="t" coordsize="934085,1465580" o:gfxdata="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yEAOO/&#10;AAAA3AAAAA8AAAAAAAAAAQAgAAAAIgAAAGRycy9kb3ducmV2LnhtbFBLAQIUABQAAAAIAIdO4kAz&#10;LwWeOwAAADkAAAAQAAAAAAAAAAEAIAAAAA4BAABkcnMvc2hhcGV4bWwueG1sUEsFBgAAAAAGAAYA&#10;WwEAALgDAAAAAA==&#10;" path="m16363,1465066l917389,1465066,928296,1465066,933753,1459608,933753,1448702,933753,16363,933753,5449,928296,0,917389,0,16363,0,5449,0,0,5449,0,16363,0,1448702,0,1459608,5449,1465066,16363,1465066xe">
                  <v:fill on="f" focussize="0,0"/>
                  <v:stroke weight="0.644173228346457pt" color="#CCCCCC" joinstyle="round"/>
                  <v:imagedata o:title=""/>
                  <o:lock v:ext="edit" aspectratio="f"/>
                  <v:textbox inset="0mm,0mm,0mm,0mm"/>
                </v:shape>
                <v:shape id="Graphic 738" o:spid="_x0000_s1026" o:spt="100" style="position:absolute;left:94091;top:52928;height:49530;width:49530;" fillcolor="#1F77B3" filled="t" stroked="f" coordsize="49530,49530" o:gfxdata="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TMsPugAAANwA&#10;AAAPAAAAAAAAAAEAIAAAACIAAABkcnMvZG93bnJldi54bWxQSwECFAAUAAAACACHTuJAMy8FnjsA&#10;AAA5AAAAEAAAAAAAAAABACAAAAAJAQAAZHJzL3NoYXBleG1sLnhtbFBLBQYAAAAABgAGAFsBAACz&#10;AwAAAAA=&#10;" path="m31058,0l18032,0,11790,2585,2585,11790,0,18040,0,31058,2585,37301,11790,46505,18032,49091,24545,49091,31058,49091,37301,46505,46505,37301,49091,31058,49091,18040,46505,11790,37301,2585,31058,0xe">
                  <v:fill on="t" focussize="0,0"/>
                  <v:stroke on="f"/>
                  <v:imagedata o:title=""/>
                  <o:lock v:ext="edit" aspectratio="f"/>
                  <v:textbox inset="0mm,0mm,0mm,0mm"/>
                </v:shape>
                <v:shape id="Graphic 739" o:spid="_x0000_s1026" o:spt="100" style="position:absolute;left:94091;top:52928;height:49530;width:49530;" filled="f" stroked="t" coordsize="49530,49530" o:gfxdata="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mbhevQAA&#10;ANwAAAAPAAAAAAAAAAEAIAAAACIAAABkcnMvZG93bnJldi54bWxQSwECFAAUAAAACACHTuJAMy8F&#10;njsAAAA5AAAAEAAAAAAAAAABACAAAAAMAQAAZHJzL3NoYXBleG1sLnhtbFBLBQYAAAAABgAGAFsB&#10;AAC2AwAAAAA=&#10;" path="m24545,49091l31058,49091,37301,46505,41899,41899,46505,37301,49091,31058,49091,24545,49091,18040,46505,11790,41899,7191,37301,2585,31058,0,24545,0,18032,0,11790,2585,7191,7191,2585,11790,0,18040,0,24545,0,31058,2585,37301,7191,41899,11790,46505,18032,49091,24545,49091xe">
                  <v:fill on="f" focussize="0,0"/>
                  <v:stroke weight="0.644173228346457pt" color="#1F77B3" joinstyle="round"/>
                  <v:imagedata o:title=""/>
                  <o:lock v:ext="edit" aspectratio="f"/>
                  <v:textbox inset="0mm,0mm,0mm,0mm"/>
                </v:shape>
                <v:shape id="Graphic 740" o:spid="_x0000_s1026" o:spt="100" style="position:absolute;left:94091;top:172972;height:49530;width:49530;" fillcolor="#FF7F0E" filled="t" stroked="f" coordsize="49530,49530" o:gfxdata="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NRX174A&#10;AADcAAAADwAAAAAAAAABACAAAAAiAAAAZHJzL2Rvd25yZXYueG1sUEsBAhQAFAAAAAgAh07iQDMv&#10;BZ47AAAAOQAAABAAAAAAAAAAAQAgAAAADQEAAGRycy9zaGFwZXhtbC54bWxQSwUGAAAAAAYABgBb&#10;AQAAtwMAAAAA&#10;" path="m31058,0l18032,0,11790,2585,2585,11790,0,18032,0,31050,2585,37301,11790,46505,18032,49091,24545,49091,31058,49091,37301,46505,46505,37301,49091,31050,49091,18032,46505,11790,37301,2585,31058,0xe">
                  <v:fill on="t" focussize="0,0"/>
                  <v:stroke on="f"/>
                  <v:imagedata o:title=""/>
                  <o:lock v:ext="edit" aspectratio="f"/>
                  <v:textbox inset="0mm,0mm,0mm,0mm"/>
                </v:shape>
                <v:shape id="Graphic 741" o:spid="_x0000_s1026" o:spt="100" style="position:absolute;left:94091;top:172972;height:49530;width:49530;" filled="f" stroked="t" coordsize="49530,49530" o:gfxdata="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MCi0&#10;wAAAANwAAAAPAAAAAAAAAAEAIAAAACIAAABkcnMvZG93bnJldi54bWxQSwECFAAUAAAACACHTuJA&#10;My8FnjsAAAA5AAAAEAAAAAAAAAABACAAAAAPAQAAZHJzL3NoYXBleG1sLnhtbFBLBQYAAAAABgAG&#10;AFsBAAC5AwAAAAA=&#10;" path="m24545,49091l31058,49091,37301,46505,41899,41899,46505,37301,49091,31050,49091,24545,49091,18032,46505,11790,41899,7191,37301,2585,31058,0,24545,0,18032,0,11790,2585,7191,7191,2585,11790,0,18032,0,24545,0,31050,2585,37301,7191,41899,11790,46505,18032,49091,24545,49091xe">
                  <v:fill on="f" focussize="0,0"/>
                  <v:stroke weight="0.644173228346457pt" color="#FF7F0E" joinstyle="round"/>
                  <v:imagedata o:title=""/>
                  <o:lock v:ext="edit" aspectratio="f"/>
                  <v:textbox inset="0mm,0mm,0mm,0mm"/>
                </v:shape>
                <v:shape id="Graphic 742" o:spid="_x0000_s1026" o:spt="100" style="position:absolute;left:94091;top:293008;height:49530;width:49530;" fillcolor="#2C9F2C" filled="t" stroked="f" coordsize="49530,49530" o:gfxdata="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qhPFL4A&#10;AADcAAAADwAAAAAAAAABACAAAAAiAAAAZHJzL2Rvd25yZXYueG1sUEsBAhQAFAAAAAgAh07iQDMv&#10;BZ47AAAAOQAAABAAAAAAAAAAAQAgAAAADQEAAGRycy9zaGFwZXhtbC54bWxQSwUGAAAAAAYABgBb&#10;AQAAtwMAAAAA&#10;" path="m31058,0l18032,0,11790,2585,2585,11790,0,18032,0,31050,2585,37301,11790,46505,18032,49091,24545,49091,31058,49091,37301,46505,46505,37301,49091,31050,49091,18032,46505,11790,37301,2585,31058,0xe">
                  <v:fill on="t" focussize="0,0"/>
                  <v:stroke on="f"/>
                  <v:imagedata o:title=""/>
                  <o:lock v:ext="edit" aspectratio="f"/>
                  <v:textbox inset="0mm,0mm,0mm,0mm"/>
                </v:shape>
                <v:shape id="Graphic 743" o:spid="_x0000_s1026" o:spt="100" style="position:absolute;left:94091;top:293008;height:49530;width:49530;" filled="f" stroked="t" coordsize="49530,49530" o:gfxdata="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0jHZ6/&#10;AAAA3AAAAA8AAAAAAAAAAQAgAAAAIgAAAGRycy9kb3ducmV2LnhtbFBLAQIUABQAAAAIAIdO4kAz&#10;LwWeOwAAADkAAAAQAAAAAAAAAAEAIAAAAA4BAABkcnMvc2hhcGV4bWwueG1sUEsFBgAAAAAGAAYA&#10;WwEAALgDAAAAAA==&#10;" path="m24545,49091l31058,49091,37301,46505,41899,41899,46505,37301,49091,31050,49091,24545,49091,18032,46505,11790,41899,7191,37301,2585,31058,0,24545,0,18032,0,11790,2585,7191,7191,2585,11790,0,18032,0,24545,0,31050,2585,37301,7191,41899,11790,46505,18032,49091,24545,49091xe">
                  <v:fill on="f" focussize="0,0"/>
                  <v:stroke weight="0.644173228346457pt" color="#2C9F2C" joinstyle="round"/>
                  <v:imagedata o:title=""/>
                  <o:lock v:ext="edit" aspectratio="f"/>
                  <v:textbox inset="0mm,0mm,0mm,0mm"/>
                </v:shape>
                <v:shape id="Graphic 744" o:spid="_x0000_s1026" o:spt="100" style="position:absolute;left:94091;top:413052;height:49530;width:49530;" fillcolor="#D62728" filled="t" stroked="f" coordsize="49530,49530" o:gfxdata="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83feb&#10;wAAAANwAAAAPAAAAAAAAAAEAIAAAACIAAABkcnMvZG93bnJldi54bWxQSwECFAAUAAAACACHTuJA&#10;My8FnjsAAAA5AAAAEAAAAAAAAAABACAAAAAPAQAAZHJzL3NoYXBleG1sLnhtbFBLBQYAAAAABgAG&#10;AFsBAAC5AwAAAAA=&#10;" path="m31058,0l18032,0,11790,2585,2585,11790,0,18032,0,31058,2585,37301,11790,46505,18032,49091,24545,49091,31058,49091,37301,46505,46505,37301,49091,31058,49091,18032,46505,11790,37301,2585,31058,0xe">
                  <v:fill on="t" focussize="0,0"/>
                  <v:stroke on="f"/>
                  <v:imagedata o:title=""/>
                  <o:lock v:ext="edit" aspectratio="f"/>
                  <v:textbox inset="0mm,0mm,0mm,0mm"/>
                </v:shape>
                <v:shape id="Graphic 745" o:spid="_x0000_s1026" o:spt="100" style="position:absolute;left:94091;top:413052;height:49530;width:49530;" filled="f" stroked="t" coordsize="49530,49530" o:gfxdata="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rEV9a/&#10;AAAA3AAAAA8AAAAAAAAAAQAgAAAAIgAAAGRycy9kb3ducmV2LnhtbFBLAQIUABQAAAAIAIdO4kAz&#10;LwWeOwAAADkAAAAQAAAAAAAAAAEAIAAAAA4BAABkcnMvc2hhcGV4bWwueG1sUEsFBgAAAAAGAAYA&#10;WwEAALgDAAAAAA==&#10;" path="m24545,49091l31058,49091,37301,46505,41899,41899,46505,37301,49091,31058,49091,24545,49091,18032,46505,11790,41899,7191,37301,2585,31058,0,24545,0,18032,0,11790,2585,7191,7191,2585,11790,0,18032,0,24545,0,31058,2585,37301,7191,41899,11790,46505,18032,49091,24545,49091xe">
                  <v:fill on="f" focussize="0,0"/>
                  <v:stroke weight="0.644173228346457pt" color="#D62728" joinstyle="round"/>
                  <v:imagedata o:title=""/>
                  <o:lock v:ext="edit" aspectratio="f"/>
                  <v:textbox inset="0mm,0mm,0mm,0mm"/>
                </v:shape>
                <v:shape id="Graphic 746" o:spid="_x0000_s1026" o:spt="100" style="position:absolute;left:94091;top:533096;height:49530;width:49530;" fillcolor="#9367BC" filled="t" stroked="f" coordsize="49530,49530" o:gfxdata="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122vr4A&#10;AADcAAAADwAAAAAAAAABACAAAAAiAAAAZHJzL2Rvd25yZXYueG1sUEsBAhQAFAAAAAgAh07iQDMv&#10;BZ47AAAAOQAAABAAAAAAAAAAAQAgAAAADQEAAGRycy9zaGFwZXhtbC54bWxQSwUGAAAAAAYABgBb&#10;AQAAtwMAAAAA&#10;" path="m31058,0l18032,0,11790,2585,2585,11790,0,18032,0,31058,2585,37301,11790,46505,18032,49091,24545,49091,31058,49091,37301,46505,46505,37301,49091,31058,49091,18032,46505,11790,37301,2585,31058,0xe">
                  <v:fill on="t" focussize="0,0"/>
                  <v:stroke on="f"/>
                  <v:imagedata o:title=""/>
                  <o:lock v:ext="edit" aspectratio="f"/>
                  <v:textbox inset="0mm,0mm,0mm,0mm"/>
                </v:shape>
                <v:shape id="Graphic 747" o:spid="_x0000_s1026" o:spt="100" style="position:absolute;left:94091;top:533096;height:49530;width:49530;" filled="f" stroked="t" coordsize="49530,49530" o:gfxdata="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apeTG/&#10;AAAA3AAAAA8AAAAAAAAAAQAgAAAAIgAAAGRycy9kb3ducmV2LnhtbFBLAQIUABQAAAAIAIdO4kAz&#10;LwWeOwAAADkAAAAQAAAAAAAAAAEAIAAAAA4BAABkcnMvc2hhcGV4bWwueG1sUEsFBgAAAAAGAAYA&#10;WwEAALgDAAAAAA==&#10;" path="m24545,49091l31058,49091,37301,46505,41899,41899,46505,37301,49091,31058,49091,24545,49091,18032,46505,11790,41899,7191,37301,2585,31058,0,24545,0,18032,0,11790,2585,7191,7191,2585,11790,0,18032,0,24545,0,31058,2585,37301,7191,41899,11790,46505,18032,49091,24545,49091xe">
                  <v:fill on="f" focussize="0,0"/>
                  <v:stroke weight="0.644173228346457pt" color="#9367BC" joinstyle="round"/>
                  <v:imagedata o:title=""/>
                  <o:lock v:ext="edit" aspectratio="f"/>
                  <v:textbox inset="0mm,0mm,0mm,0mm"/>
                </v:shape>
                <v:shape id="Graphic 748" o:spid="_x0000_s1026" o:spt="100" style="position:absolute;left:94091;top:653140;height:49530;width:49530;" fillcolor="#8B554A" filled="t" stroked="f" coordsize="49530,49530" o:gfxdata="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0KaT7sAAADc&#10;AAAADwAAAAAAAAABACAAAAAiAAAAZHJzL2Rvd25yZXYueG1sUEsBAhQAFAAAAAgAh07iQDMvBZ47&#10;AAAAOQAAABAAAAAAAAAAAQAgAAAACgEAAGRycy9zaGFwZXhtbC54bWxQSwUGAAAAAAYABgBbAQAA&#10;tAMAAAAA&#10;" path="m31058,0l18032,0,11790,2585,2585,11790,0,18032,0,31058,2585,37301,11790,46505,18032,49091,24545,49091,31058,49091,37301,46505,46505,37301,49091,31058,49091,18032,46505,11790,37301,2585,31058,0xe">
                  <v:fill on="t" focussize="0,0"/>
                  <v:stroke on="f"/>
                  <v:imagedata o:title=""/>
                  <o:lock v:ext="edit" aspectratio="f"/>
                  <v:textbox inset="0mm,0mm,0mm,0mm"/>
                </v:shape>
                <v:shape id="Graphic 749" o:spid="_x0000_s1026" o:spt="100" style="position:absolute;left:94091;top:653140;height:49530;width:49530;" filled="f" stroked="t" coordsize="49530,49530" o:gfxdata="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ny14L4A&#10;AADcAAAADwAAAAAAAAABACAAAAAiAAAAZHJzL2Rvd25yZXYueG1sUEsBAhQAFAAAAAgAh07iQDMv&#10;BZ47AAAAOQAAABAAAAAAAAAAAQAgAAAADQEAAGRycy9zaGFwZXhtbC54bWxQSwUGAAAAAAYABgBb&#10;AQAAtwMAAAAA&#10;" path="m24545,49091l31058,49091,37301,46505,41899,41899,46505,37301,49091,31058,49091,24545,49091,18032,46505,11790,41899,7191,37301,2585,31058,0,24545,0,18032,0,11790,2585,7191,7191,2585,11790,0,18032,0,24545,0,31058,2585,37301,7191,41899,11790,46505,18032,49091,24545,49091xe">
                  <v:fill on="f" focussize="0,0"/>
                  <v:stroke weight="0.644173228346457pt" color="#8B554A" joinstyle="round"/>
                  <v:imagedata o:title=""/>
                  <o:lock v:ext="edit" aspectratio="f"/>
                  <v:textbox inset="0mm,0mm,0mm,0mm"/>
                </v:shape>
                <v:shape id="Graphic 750" o:spid="_x0000_s1026" o:spt="100" style="position:absolute;left:94091;top:773184;height:49530;width:49530;" fillcolor="#E377C2" filled="t" stroked="f" coordsize="49530,49530" o:gfxdata="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LwlwvQAA&#10;ANwAAAAPAAAAAAAAAAEAIAAAACIAAABkcnMvZG93bnJldi54bWxQSwECFAAUAAAACACHTuJAMy8F&#10;njsAAAA5AAAAEAAAAAAAAAABACAAAAAMAQAAZHJzL3NoYXBleG1sLnhtbFBLBQYAAAAABgAGAFsB&#10;AAC2AwAAAAA=&#10;" path="m31058,0l18032,0,11790,2585,2585,11790,0,18032,0,31058,2585,37301,11790,46505,18032,49091,24545,49091,31058,49091,37301,46505,46505,37301,49091,31058,49091,18032,46505,11790,37301,2585,31058,0xe">
                  <v:fill on="t" focussize="0,0"/>
                  <v:stroke on="f"/>
                  <v:imagedata o:title=""/>
                  <o:lock v:ext="edit" aspectratio="f"/>
                  <v:textbox inset="0mm,0mm,0mm,0mm"/>
                </v:shape>
                <v:shape id="Graphic 751" o:spid="_x0000_s1026" o:spt="100" style="position:absolute;left:94091;top:773184;height:49530;width:49530;" filled="f" stroked="t" coordsize="49530,49530" o:gfxdata="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QvF7LsAAADc&#10;AAAADwAAAAAAAAABACAAAAAiAAAAZHJzL2Rvd25yZXYueG1sUEsBAhQAFAAAAAgAh07iQDMvBZ47&#10;AAAAOQAAABAAAAAAAAAAAQAgAAAACgEAAGRycy9zaGFwZXhtbC54bWxQSwUGAAAAAAYABgBbAQAA&#10;tAMAAAAA&#10;" path="m24545,49091l31058,49091,37301,46505,41899,41899,46505,37301,49091,31058,49091,24545,49091,18032,46505,11790,41899,7191,37301,2585,31058,0,24545,0,18032,0,11790,2585,7191,7191,2585,11790,0,18032,0,24545,0,31058,2585,37301,7191,41899,11790,46505,18032,49091,24545,49091xe">
                  <v:fill on="f" focussize="0,0"/>
                  <v:stroke weight="0.644173228346457pt" color="#E377C2" joinstyle="round"/>
                  <v:imagedata o:title=""/>
                  <o:lock v:ext="edit" aspectratio="f"/>
                  <v:textbox inset="0mm,0mm,0mm,0mm"/>
                </v:shape>
                <v:shape id="Graphic 752" o:spid="_x0000_s1026" o:spt="100" style="position:absolute;left:94091;top:893228;height:49530;width:49530;" fillcolor="#7F7F7F" filled="t" stroked="f" coordsize="49530,49530" o:gfxdata="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nb/G5AAAA3AAA&#10;AA8AAAAAAAAAAQAgAAAAIgAAAGRycy9kb3ducmV2LnhtbFBLAQIUABQAAAAIAIdO4kAzLwWeOwAA&#10;ADkAAAAQAAAAAAAAAAEAIAAAAAgBAABkcnMvc2hhcGV4bWwueG1sUEsFBgAAAAAGAAYAWwEAALID&#10;AAAAAA==&#10;" path="m31058,0l18032,0,11790,2585,2585,11790,0,18032,0,31058,2585,37301,11790,46505,18032,49091,24545,49091,31058,49091,37301,46505,46505,37301,49091,31058,49091,18032,46505,11790,37301,2585,31058,0xe">
                  <v:fill on="t" focussize="0,0"/>
                  <v:stroke on="f"/>
                  <v:imagedata o:title=""/>
                  <o:lock v:ext="edit" aspectratio="f"/>
                  <v:textbox inset="0mm,0mm,0mm,0mm"/>
                </v:shape>
                <v:shape id="Graphic 753" o:spid="_x0000_s1026" o:spt="100" style="position:absolute;left:94091;top:893228;height:49530;width:49530;" filled="f" stroked="t" coordsize="49530,49530" o:gfxdata="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mrviy/&#10;AAAA3AAAAA8AAAAAAAAAAQAgAAAAIgAAAGRycy9kb3ducmV2LnhtbFBLAQIUABQAAAAIAIdO4kAz&#10;LwWeOwAAADkAAAAQAAAAAAAAAAEAIAAAAA4BAABkcnMvc2hhcGV4bWwueG1sUEsFBgAAAAAGAAYA&#10;WwEAALgDAAAAAA==&#10;" path="m24545,49091l31058,49091,37301,46505,41899,41899,46505,37301,49091,31058,49091,24545,49091,18032,46505,11790,41899,7191,37301,2585,31058,0,24545,0,18032,0,11790,2585,7191,7191,2585,11790,0,18032,0,24545,0,31058,2585,37301,7191,41899,11790,46505,18032,49091,24545,49091xe">
                  <v:fill on="f" focussize="0,0"/>
                  <v:stroke weight="0.644173228346457pt" color="#7F7F7F" joinstyle="round"/>
                  <v:imagedata o:title=""/>
                  <o:lock v:ext="edit" aspectratio="f"/>
                  <v:textbox inset="0mm,0mm,0mm,0mm"/>
                </v:shape>
                <v:shape id="Graphic 754" o:spid="_x0000_s1026" o:spt="100" style="position:absolute;left:94091;top:1013272;height:49530;width:49530;" fillcolor="#BBBC21" filled="t" stroked="f" coordsize="49530,49530" o:gfxdata="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14u7y8AAAA&#10;3AAAAA8AAAAAAAAAAQAgAAAAIgAAAGRycy9kb3ducmV2LnhtbFBLAQIUABQAAAAIAIdO4kAzLwWe&#10;OwAAADkAAAAQAAAAAAAAAAEAIAAAAAsBAABkcnMvc2hhcGV4bWwueG1sUEsFBgAAAAAGAAYAWwEA&#10;ALUDAAAAAA==&#10;" path="m31058,0l18032,0,11790,2585,2585,11790,0,18040,0,31058,2585,37301,11790,46505,18032,49091,24545,49091,31058,49091,37301,46505,46505,37301,49091,31058,49091,18040,46505,11790,37301,2585,31058,0xe">
                  <v:fill on="t" focussize="0,0"/>
                  <v:stroke on="f"/>
                  <v:imagedata o:title=""/>
                  <o:lock v:ext="edit" aspectratio="f"/>
                  <v:textbox inset="0mm,0mm,0mm,0mm"/>
                </v:shape>
                <v:shape id="Graphic 755" o:spid="_x0000_s1026" o:spt="100" style="position:absolute;left:94091;top:1013272;height:49530;width:49530;" filled="f" stroked="t" coordsize="49530,49530" o:gfxdata="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Du2jvQAA&#10;ANwAAAAPAAAAAAAAAAEAIAAAACIAAABkcnMvZG93bnJldi54bWxQSwECFAAUAAAACACHTuJAMy8F&#10;njsAAAA5AAAAEAAAAAAAAAABACAAAAAMAQAAZHJzL3NoYXBleG1sLnhtbFBLBQYAAAAABgAGAFsB&#10;AAC2AwAAAAA=&#10;" path="m24545,49091l31058,49091,37301,46505,41899,41899,46505,37301,49091,31058,49091,24545,49091,18040,46505,11790,41899,7191,37301,2585,31058,0,24545,0,18032,0,11790,2585,7191,7191,2585,11790,0,18040,0,24545,0,31058,2585,37301,7191,41899,11790,46505,18032,49091,24545,49091xe">
                  <v:fill on="f" focussize="0,0"/>
                  <v:stroke weight="0.644173228346457pt" color="#BBBC21" joinstyle="round"/>
                  <v:imagedata o:title=""/>
                  <o:lock v:ext="edit" aspectratio="f"/>
                  <v:textbox inset="0mm,0mm,0mm,0mm"/>
                </v:shape>
                <v:shape id="Graphic 756" o:spid="_x0000_s1026" o:spt="100" style="position:absolute;left:94091;top:1133316;height:49530;width:49530;" fillcolor="#16BDCF" filled="t" stroked="f" coordsize="49530,49530" o:gfxdata="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msj+&#10;wAAAANwAAAAPAAAAAAAAAAEAIAAAACIAAABkcnMvZG93bnJldi54bWxQSwECFAAUAAAACACHTuJA&#10;My8FnjsAAAA5AAAAEAAAAAAAAAABACAAAAAPAQAAZHJzL3NoYXBleG1sLnhtbFBLBQYAAAAABgAG&#10;AFsBAAC5AwAAAAA=&#10;" path="m31058,0l18032,0,11790,2585,2585,11790,0,18032,0,31058,2585,37301,11790,46505,18032,49091,24545,49091,31058,49091,37301,46505,46505,37301,49091,31058,49091,18032,46505,11790,37301,2585,31058,0xe">
                  <v:fill on="t" focussize="0,0"/>
                  <v:stroke on="f"/>
                  <v:imagedata o:title=""/>
                  <o:lock v:ext="edit" aspectratio="f"/>
                  <v:textbox inset="0mm,0mm,0mm,0mm"/>
                </v:shape>
                <v:shape id="Graphic 757" o:spid="_x0000_s1026" o:spt="100" style="position:absolute;left:94091;top:1133316;height:49530;width:49530;" filled="f" stroked="t" coordsize="49530,49530" o:gfxdata="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gOTnG/&#10;AAAA3AAAAA8AAAAAAAAAAQAgAAAAIgAAAGRycy9kb3ducmV2LnhtbFBLAQIUABQAAAAIAIdO4kAz&#10;LwWeOwAAADkAAAAQAAAAAAAAAAEAIAAAAA4BAABkcnMvc2hhcGV4bWwueG1sUEsFBgAAAAAGAAYA&#10;WwEAALgDAAAAAA==&#10;" path="m24545,49091l31058,49091,37301,46505,41899,41899,46505,37301,49091,31058,49091,24545,49091,18032,46505,11790,41899,7191,37301,2585,31058,0,24545,0,18032,0,11790,2585,7191,7191,2585,11790,0,18032,0,24545,0,31058,2585,37301,7191,41899,11790,46505,18032,49091,24545,49091xe">
                  <v:fill on="f" focussize="0,0"/>
                  <v:stroke weight="0.644173228346457pt" color="#16BDCF" joinstyle="round"/>
                  <v:imagedata o:title=""/>
                  <o:lock v:ext="edit" aspectratio="f"/>
                  <v:textbox inset="0mm,0mm,0mm,0mm"/>
                </v:shape>
                <v:shape id="Graphic 758" o:spid="_x0000_s1026" o:spt="100" style="position:absolute;left:94091;top:1253352;height:49530;width:49530;" fillcolor="#1F77B3" filled="t" stroked="f" coordsize="49530,49530" o:gfxdata="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ky6vugAAANwA&#10;AAAPAAAAAAAAAAEAIAAAACIAAABkcnMvZG93bnJldi54bWxQSwECFAAUAAAACACHTuJAMy8FnjsA&#10;AAA5AAAAEAAAAAAAAAABACAAAAAJAQAAZHJzL3NoYXBleG1sLnhtbFBLBQYAAAAABgAGAFsBAACz&#10;AwAAAAA=&#10;" path="m31058,0l18032,0,11790,2585,2585,11790,0,18032,0,31050,2585,37301,11790,46505,18032,49091,24545,49091,31058,49091,37301,46505,46505,37301,49091,31050,49091,18032,46505,11790,37301,2585,31058,0xe">
                  <v:fill on="t" focussize="0,0"/>
                  <v:stroke on="f"/>
                  <v:imagedata o:title=""/>
                  <o:lock v:ext="edit" aspectratio="f"/>
                  <v:textbox inset="0mm,0mm,0mm,0mm"/>
                </v:shape>
                <v:shape id="Graphic 759" o:spid="_x0000_s1026" o:spt="100" style="position:absolute;left:94091;top:1253352;height:49530;width:49530;" filled="f" stroked="t" coordsize="49530,49530" o:gfxdata="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Rl3+vQAA&#10;ANwAAAAPAAAAAAAAAAEAIAAAACIAAABkcnMvZG93bnJldi54bWxQSwECFAAUAAAACACHTuJAMy8F&#10;njsAAAA5AAAAEAAAAAAAAAABACAAAAAMAQAAZHJzL3NoYXBleG1sLnhtbFBLBQYAAAAABgAGAFsB&#10;AAC2AwAAAAA=&#10;" path="m24545,49091l31058,49091,37301,46505,41899,41899,46505,37301,49091,31050,49091,24545,49091,18032,46505,11790,41899,7191,37301,2585,31058,0,24545,0,18032,0,11790,2585,7191,7191,2585,11790,0,18032,0,24545,0,31050,2585,37301,7191,41899,11790,46505,18032,49091,24545,49091xe">
                  <v:fill on="f" focussize="0,0"/>
                  <v:stroke weight="0.644173228346457pt" color="#1F77B3" joinstyle="round"/>
                  <v:imagedata o:title=""/>
                  <o:lock v:ext="edit" aspectratio="f"/>
                  <v:textbox inset="0mm,0mm,0mm,0mm"/>
                </v:shape>
                <v:shape id="Graphic 760" o:spid="_x0000_s1026" o:spt="100" style="position:absolute;left:36818;top:1390783;height:1270;width:163830;" filled="f" stroked="t" coordsize="163830,1" o:gfxdata="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IxnIq2AAAA3AAAAA8A&#10;AAAAAAAAAQAgAAAAIgAAAGRycy9kb3ducmV2LnhtbFBLAQIUABQAAAAIAIdO4kAzLwWeOwAAADkA&#10;AAAQAAAAAAAAAAEAIAAAAAUBAABkcnMvc2hhcGV4bWwueG1sUEsFBgAAAAAGAAYAWwEAAK8DAAAA&#10;AA==&#10;" path="m0,0l163636,0e">
                  <v:fill on="f" focussize="0,0"/>
                  <v:stroke weight="0.966299212598425pt" color="#FF0000" joinstyle="round"/>
                  <v:imagedata o:title=""/>
                  <o:lock v:ext="edit" aspectratio="f"/>
                  <v:textbox inset="0mm,0mm,0mm,0mm"/>
                </v:shape>
                <v:shape id="Textbox 761" o:spid="_x0000_s1026" o:spt="202" type="#_x0000_t202" style="position:absolute;left:0;top:0;height:1473835;width:942340;" filled="f" stroked="f" coordsize="21600,21600" o:gfxdata="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NY1K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B2057F5">
                        <w:pPr>
                          <w:spacing w:before="0" w:line="240" w:lineRule="auto"/>
                          <w:rPr>
                            <w:sz w:val="2"/>
                          </w:rPr>
                        </w:pPr>
                      </w:p>
                      <w:p w14:paraId="14609EC5">
                        <w:pPr>
                          <w:spacing w:before="1"/>
                          <w:ind w:left="418" w:right="0" w:firstLine="0"/>
                          <w:jc w:val="left"/>
                          <w:rPr>
                            <w:rFonts w:ascii="Times New Roman"/>
                            <w:sz w:val="14"/>
                          </w:rPr>
                        </w:pPr>
                        <w:r>
                          <w:rPr>
                            <w:rFonts w:ascii="Times New Roman"/>
                            <w:w w:val="110"/>
                            <w:sz w:val="14"/>
                          </w:rPr>
                          <w:t>-5</w:t>
                        </w:r>
                        <w:r>
                          <w:rPr>
                            <w:rFonts w:ascii="Times New Roman"/>
                            <w:spacing w:val="1"/>
                            <w:w w:val="110"/>
                            <w:sz w:val="14"/>
                          </w:rPr>
                          <w:t xml:space="preserve"> </w:t>
                        </w:r>
                        <w:r>
                          <w:rPr>
                            <w:rFonts w:ascii="Times New Roman"/>
                            <w:spacing w:val="-10"/>
                            <w:w w:val="110"/>
                            <w:sz w:val="14"/>
                          </w:rPr>
                          <w:t>m</w:t>
                        </w:r>
                      </w:p>
                      <w:p w14:paraId="09B6C484">
                        <w:pPr>
                          <w:spacing w:before="5" w:line="240" w:lineRule="auto"/>
                          <w:rPr>
                            <w:rFonts w:ascii="Times New Roman"/>
                            <w:sz w:val="2"/>
                          </w:rPr>
                        </w:pPr>
                      </w:p>
                      <w:p w14:paraId="4744B5D2">
                        <w:pPr>
                          <w:spacing w:before="0"/>
                          <w:ind w:left="418" w:right="0" w:firstLine="0"/>
                          <w:jc w:val="left"/>
                          <w:rPr>
                            <w:rFonts w:ascii="Times New Roman"/>
                            <w:sz w:val="14"/>
                          </w:rPr>
                        </w:pPr>
                        <w:r>
                          <w:rPr>
                            <w:rFonts w:ascii="Times New Roman"/>
                            <w:w w:val="110"/>
                            <w:sz w:val="14"/>
                          </w:rPr>
                          <w:t>-6</w:t>
                        </w:r>
                        <w:r>
                          <w:rPr>
                            <w:rFonts w:ascii="Times New Roman"/>
                            <w:spacing w:val="1"/>
                            <w:w w:val="110"/>
                            <w:sz w:val="14"/>
                          </w:rPr>
                          <w:t xml:space="preserve"> </w:t>
                        </w:r>
                        <w:r>
                          <w:rPr>
                            <w:rFonts w:ascii="Times New Roman"/>
                            <w:spacing w:val="-10"/>
                            <w:w w:val="110"/>
                            <w:sz w:val="14"/>
                          </w:rPr>
                          <w:t>m</w:t>
                        </w:r>
                      </w:p>
                      <w:p w14:paraId="22EEAA0D">
                        <w:pPr>
                          <w:spacing w:before="5" w:line="240" w:lineRule="auto"/>
                          <w:rPr>
                            <w:rFonts w:ascii="Times New Roman"/>
                            <w:sz w:val="2"/>
                          </w:rPr>
                        </w:pPr>
                      </w:p>
                      <w:p w14:paraId="4205C74E">
                        <w:pPr>
                          <w:spacing w:before="0"/>
                          <w:ind w:left="418" w:right="0" w:firstLine="0"/>
                          <w:jc w:val="left"/>
                          <w:rPr>
                            <w:rFonts w:ascii="Times New Roman"/>
                            <w:sz w:val="14"/>
                          </w:rPr>
                        </w:pPr>
                        <w:r>
                          <w:rPr>
                            <w:rFonts w:ascii="Times New Roman"/>
                            <w:w w:val="110"/>
                            <w:sz w:val="14"/>
                          </w:rPr>
                          <w:t>-7</w:t>
                        </w:r>
                        <w:r>
                          <w:rPr>
                            <w:rFonts w:ascii="Times New Roman"/>
                            <w:spacing w:val="1"/>
                            <w:w w:val="110"/>
                            <w:sz w:val="14"/>
                          </w:rPr>
                          <w:t xml:space="preserve"> </w:t>
                        </w:r>
                        <w:r>
                          <w:rPr>
                            <w:rFonts w:ascii="Times New Roman"/>
                            <w:spacing w:val="-10"/>
                            <w:w w:val="110"/>
                            <w:sz w:val="14"/>
                          </w:rPr>
                          <w:t>m</w:t>
                        </w:r>
                      </w:p>
                      <w:p w14:paraId="7BDF1357">
                        <w:pPr>
                          <w:spacing w:before="5" w:line="240" w:lineRule="auto"/>
                          <w:rPr>
                            <w:rFonts w:ascii="Times New Roman"/>
                            <w:sz w:val="2"/>
                          </w:rPr>
                        </w:pPr>
                      </w:p>
                      <w:p w14:paraId="0A78A6E2">
                        <w:pPr>
                          <w:spacing w:before="0"/>
                          <w:ind w:left="418" w:right="0" w:firstLine="0"/>
                          <w:jc w:val="left"/>
                          <w:rPr>
                            <w:rFonts w:ascii="Times New Roman"/>
                            <w:sz w:val="14"/>
                          </w:rPr>
                        </w:pPr>
                        <w:r>
                          <w:rPr>
                            <w:rFonts w:ascii="Times New Roman"/>
                            <w:w w:val="110"/>
                            <w:sz w:val="14"/>
                          </w:rPr>
                          <w:t>-8</w:t>
                        </w:r>
                        <w:r>
                          <w:rPr>
                            <w:rFonts w:ascii="Times New Roman"/>
                            <w:spacing w:val="1"/>
                            <w:w w:val="110"/>
                            <w:sz w:val="14"/>
                          </w:rPr>
                          <w:t xml:space="preserve"> </w:t>
                        </w:r>
                        <w:r>
                          <w:rPr>
                            <w:rFonts w:ascii="Times New Roman"/>
                            <w:spacing w:val="-10"/>
                            <w:w w:val="110"/>
                            <w:sz w:val="14"/>
                          </w:rPr>
                          <w:t>m</w:t>
                        </w:r>
                      </w:p>
                      <w:p w14:paraId="14B37739">
                        <w:pPr>
                          <w:spacing w:before="5" w:line="240" w:lineRule="auto"/>
                          <w:rPr>
                            <w:rFonts w:ascii="Times New Roman"/>
                            <w:sz w:val="2"/>
                          </w:rPr>
                        </w:pPr>
                      </w:p>
                      <w:p w14:paraId="661E2DCF">
                        <w:pPr>
                          <w:spacing w:before="0"/>
                          <w:ind w:left="418" w:right="0" w:firstLine="0"/>
                          <w:jc w:val="left"/>
                          <w:rPr>
                            <w:rFonts w:ascii="Times New Roman"/>
                            <w:sz w:val="14"/>
                          </w:rPr>
                        </w:pPr>
                        <w:r>
                          <w:rPr>
                            <w:rFonts w:ascii="Times New Roman"/>
                            <w:w w:val="110"/>
                            <w:sz w:val="14"/>
                          </w:rPr>
                          <w:t>-9</w:t>
                        </w:r>
                        <w:r>
                          <w:rPr>
                            <w:rFonts w:ascii="Times New Roman"/>
                            <w:spacing w:val="1"/>
                            <w:w w:val="110"/>
                            <w:sz w:val="14"/>
                          </w:rPr>
                          <w:t xml:space="preserve"> </w:t>
                        </w:r>
                        <w:r>
                          <w:rPr>
                            <w:rFonts w:ascii="Times New Roman"/>
                            <w:spacing w:val="-10"/>
                            <w:w w:val="110"/>
                            <w:sz w:val="14"/>
                          </w:rPr>
                          <w:t>m</w:t>
                        </w:r>
                      </w:p>
                      <w:p w14:paraId="5A4D5926">
                        <w:pPr>
                          <w:spacing w:before="5" w:line="240" w:lineRule="auto"/>
                          <w:rPr>
                            <w:rFonts w:ascii="Times New Roman"/>
                            <w:sz w:val="2"/>
                          </w:rPr>
                        </w:pPr>
                      </w:p>
                      <w:p w14:paraId="3B9CAC4E">
                        <w:pPr>
                          <w:spacing w:before="0"/>
                          <w:ind w:left="418" w:right="0" w:firstLine="0"/>
                          <w:jc w:val="left"/>
                          <w:rPr>
                            <w:rFonts w:ascii="Times New Roman"/>
                            <w:sz w:val="14"/>
                          </w:rPr>
                        </w:pPr>
                        <w:r>
                          <w:rPr>
                            <w:rFonts w:ascii="Times New Roman"/>
                            <w:w w:val="115"/>
                            <w:sz w:val="14"/>
                          </w:rPr>
                          <w:t>-10</w:t>
                        </w:r>
                        <w:r>
                          <w:rPr>
                            <w:rFonts w:ascii="Times New Roman"/>
                            <w:spacing w:val="-6"/>
                            <w:w w:val="115"/>
                            <w:sz w:val="14"/>
                          </w:rPr>
                          <w:t xml:space="preserve"> </w:t>
                        </w:r>
                        <w:r>
                          <w:rPr>
                            <w:rFonts w:ascii="Times New Roman"/>
                            <w:spacing w:val="-10"/>
                            <w:w w:val="115"/>
                            <w:sz w:val="14"/>
                          </w:rPr>
                          <w:t>m</w:t>
                        </w:r>
                      </w:p>
                      <w:p w14:paraId="7AE36D3D">
                        <w:pPr>
                          <w:spacing w:before="5" w:line="240" w:lineRule="auto"/>
                          <w:rPr>
                            <w:rFonts w:ascii="Times New Roman"/>
                            <w:sz w:val="2"/>
                          </w:rPr>
                        </w:pPr>
                      </w:p>
                      <w:p w14:paraId="417E46D0">
                        <w:pPr>
                          <w:spacing w:before="0"/>
                          <w:ind w:left="418" w:right="0" w:firstLine="0"/>
                          <w:jc w:val="left"/>
                          <w:rPr>
                            <w:rFonts w:ascii="Times New Roman"/>
                            <w:sz w:val="14"/>
                          </w:rPr>
                        </w:pPr>
                        <w:r>
                          <w:rPr>
                            <w:rFonts w:ascii="Times New Roman"/>
                            <w:w w:val="115"/>
                            <w:sz w:val="14"/>
                          </w:rPr>
                          <w:t>-11</w:t>
                        </w:r>
                        <w:r>
                          <w:rPr>
                            <w:rFonts w:ascii="Times New Roman"/>
                            <w:spacing w:val="-6"/>
                            <w:w w:val="115"/>
                            <w:sz w:val="14"/>
                          </w:rPr>
                          <w:t xml:space="preserve"> </w:t>
                        </w:r>
                        <w:r>
                          <w:rPr>
                            <w:rFonts w:ascii="Times New Roman"/>
                            <w:spacing w:val="-10"/>
                            <w:w w:val="115"/>
                            <w:sz w:val="14"/>
                          </w:rPr>
                          <w:t>m</w:t>
                        </w:r>
                      </w:p>
                      <w:p w14:paraId="4A1637BD">
                        <w:pPr>
                          <w:spacing w:before="5" w:line="240" w:lineRule="auto"/>
                          <w:rPr>
                            <w:rFonts w:ascii="Times New Roman"/>
                            <w:sz w:val="2"/>
                          </w:rPr>
                        </w:pPr>
                      </w:p>
                      <w:p w14:paraId="781C2CB3">
                        <w:pPr>
                          <w:spacing w:before="0"/>
                          <w:ind w:left="418" w:right="0" w:firstLine="0"/>
                          <w:jc w:val="left"/>
                          <w:rPr>
                            <w:rFonts w:ascii="Times New Roman"/>
                            <w:sz w:val="14"/>
                          </w:rPr>
                        </w:pPr>
                        <w:r>
                          <w:rPr>
                            <w:rFonts w:ascii="Times New Roman"/>
                            <w:w w:val="115"/>
                            <w:sz w:val="14"/>
                          </w:rPr>
                          <w:t>-12</w:t>
                        </w:r>
                        <w:r>
                          <w:rPr>
                            <w:rFonts w:ascii="Times New Roman"/>
                            <w:spacing w:val="-6"/>
                            <w:w w:val="115"/>
                            <w:sz w:val="14"/>
                          </w:rPr>
                          <w:t xml:space="preserve"> </w:t>
                        </w:r>
                        <w:r>
                          <w:rPr>
                            <w:rFonts w:ascii="Times New Roman"/>
                            <w:spacing w:val="-10"/>
                            <w:w w:val="115"/>
                            <w:sz w:val="14"/>
                          </w:rPr>
                          <w:t>m</w:t>
                        </w:r>
                      </w:p>
                      <w:p w14:paraId="498F0B02">
                        <w:pPr>
                          <w:spacing w:before="5" w:line="240" w:lineRule="auto"/>
                          <w:rPr>
                            <w:rFonts w:ascii="Times New Roman"/>
                            <w:sz w:val="2"/>
                          </w:rPr>
                        </w:pPr>
                      </w:p>
                      <w:p w14:paraId="56F6B22C">
                        <w:pPr>
                          <w:spacing w:before="0"/>
                          <w:ind w:left="418" w:right="0" w:firstLine="0"/>
                          <w:jc w:val="left"/>
                          <w:rPr>
                            <w:rFonts w:ascii="Times New Roman"/>
                            <w:sz w:val="14"/>
                          </w:rPr>
                        </w:pPr>
                        <w:r>
                          <w:rPr>
                            <w:rFonts w:ascii="Times New Roman"/>
                            <w:w w:val="115"/>
                            <w:sz w:val="14"/>
                          </w:rPr>
                          <w:t>-13</w:t>
                        </w:r>
                        <w:r>
                          <w:rPr>
                            <w:rFonts w:ascii="Times New Roman"/>
                            <w:spacing w:val="-6"/>
                            <w:w w:val="115"/>
                            <w:sz w:val="14"/>
                          </w:rPr>
                          <w:t xml:space="preserve"> </w:t>
                        </w:r>
                        <w:r>
                          <w:rPr>
                            <w:rFonts w:ascii="Times New Roman"/>
                            <w:spacing w:val="-10"/>
                            <w:w w:val="115"/>
                            <w:sz w:val="14"/>
                          </w:rPr>
                          <w:t>m</w:t>
                        </w:r>
                      </w:p>
                      <w:p w14:paraId="684C3A61">
                        <w:pPr>
                          <w:spacing w:before="5" w:line="240" w:lineRule="auto"/>
                          <w:rPr>
                            <w:rFonts w:ascii="Times New Roman"/>
                            <w:sz w:val="2"/>
                          </w:rPr>
                        </w:pPr>
                      </w:p>
                      <w:p w14:paraId="570D674B">
                        <w:pPr>
                          <w:spacing w:before="0"/>
                          <w:ind w:left="418" w:right="0" w:firstLine="0"/>
                          <w:jc w:val="left"/>
                          <w:rPr>
                            <w:rFonts w:ascii="Times New Roman"/>
                            <w:sz w:val="14"/>
                          </w:rPr>
                        </w:pPr>
                        <w:r>
                          <w:rPr>
                            <w:rFonts w:ascii="Times New Roman"/>
                            <w:w w:val="115"/>
                            <w:sz w:val="14"/>
                          </w:rPr>
                          <w:t>-14</w:t>
                        </w:r>
                        <w:r>
                          <w:rPr>
                            <w:rFonts w:ascii="Times New Roman"/>
                            <w:spacing w:val="-6"/>
                            <w:w w:val="115"/>
                            <w:sz w:val="14"/>
                          </w:rPr>
                          <w:t xml:space="preserve"> </w:t>
                        </w:r>
                        <w:r>
                          <w:rPr>
                            <w:rFonts w:ascii="Times New Roman"/>
                            <w:spacing w:val="-10"/>
                            <w:w w:val="115"/>
                            <w:sz w:val="14"/>
                          </w:rPr>
                          <w:t>m</w:t>
                        </w:r>
                      </w:p>
                      <w:p w14:paraId="351631AE">
                        <w:pPr>
                          <w:spacing w:before="5" w:line="240" w:lineRule="auto"/>
                          <w:rPr>
                            <w:rFonts w:ascii="Times New Roman"/>
                            <w:sz w:val="2"/>
                          </w:rPr>
                        </w:pPr>
                      </w:p>
                      <w:p w14:paraId="06892361">
                        <w:pPr>
                          <w:spacing w:before="0"/>
                          <w:ind w:left="418" w:right="0" w:firstLine="0"/>
                          <w:jc w:val="left"/>
                          <w:rPr>
                            <w:rFonts w:ascii="Times New Roman"/>
                            <w:sz w:val="14"/>
                          </w:rPr>
                        </w:pPr>
                        <w:r>
                          <w:rPr>
                            <w:rFonts w:ascii="Times New Roman"/>
                            <w:w w:val="115"/>
                            <w:sz w:val="14"/>
                          </w:rPr>
                          <w:t>-15</w:t>
                        </w:r>
                        <w:r>
                          <w:rPr>
                            <w:rFonts w:ascii="Times New Roman"/>
                            <w:spacing w:val="-6"/>
                            <w:w w:val="115"/>
                            <w:sz w:val="14"/>
                          </w:rPr>
                          <w:t xml:space="preserve"> </w:t>
                        </w:r>
                        <w:r>
                          <w:rPr>
                            <w:rFonts w:ascii="Times New Roman"/>
                            <w:spacing w:val="-10"/>
                            <w:w w:val="115"/>
                            <w:sz w:val="14"/>
                          </w:rPr>
                          <w:t>m</w:t>
                        </w:r>
                      </w:p>
                      <w:p w14:paraId="30204BE1">
                        <w:pPr>
                          <w:spacing w:before="5" w:line="240" w:lineRule="auto"/>
                          <w:rPr>
                            <w:rFonts w:ascii="Times New Roman"/>
                            <w:sz w:val="2"/>
                          </w:rPr>
                        </w:pPr>
                      </w:p>
                      <w:p w14:paraId="41DF4862">
                        <w:pPr>
                          <w:spacing w:before="0"/>
                          <w:ind w:left="418" w:right="0" w:firstLine="0"/>
                          <w:jc w:val="left"/>
                          <w:rPr>
                            <w:rFonts w:ascii="Times New Roman"/>
                            <w:sz w:val="14"/>
                          </w:rPr>
                        </w:pPr>
                        <w:r>
                          <w:rPr>
                            <w:rFonts w:ascii="Times New Roman"/>
                            <w:w w:val="115"/>
                            <w:sz w:val="14"/>
                          </w:rPr>
                          <w:t>Expected</w:t>
                        </w:r>
                        <w:r>
                          <w:rPr>
                            <w:rFonts w:ascii="Times New Roman"/>
                            <w:spacing w:val="1"/>
                            <w:w w:val="115"/>
                            <w:sz w:val="14"/>
                          </w:rPr>
                          <w:t xml:space="preserve"> </w:t>
                        </w:r>
                        <w:r>
                          <w:rPr>
                            <w:rFonts w:ascii="Times New Roman"/>
                            <w:w w:val="115"/>
                            <w:sz w:val="14"/>
                          </w:rPr>
                          <w:t>re</w:t>
                        </w:r>
                        <w:r>
                          <w:rPr>
                            <w:rFonts w:ascii="Times New Roman"/>
                            <w:spacing w:val="6"/>
                            <w:w w:val="115"/>
                            <w:sz w:val="14"/>
                          </w:rPr>
                          <w:t xml:space="preserve"> </w:t>
                        </w:r>
                        <w:r>
                          <w:rPr>
                            <w:rFonts w:ascii="Times New Roman"/>
                            <w:spacing w:val="-5"/>
                            <w:w w:val="115"/>
                            <w:sz w:val="14"/>
                          </w:rPr>
                          <w:t>ult</w:t>
                        </w:r>
                      </w:p>
                    </w:txbxContent>
                  </v:textbox>
                </v:shape>
              </v:group>
            </w:pict>
          </mc:Fallback>
        </mc:AlternateContent>
      </w:r>
      <w:r>
        <w:rPr>
          <w:rFonts w:ascii="Times New Roman"/>
          <w:spacing w:val="-10"/>
          <w:w w:val="115"/>
          <w:sz w:val="14"/>
        </w:rPr>
        <w:t>4</w:t>
      </w:r>
    </w:p>
    <w:p w14:paraId="07B59381">
      <w:pPr>
        <w:pStyle w:val="9"/>
        <w:rPr>
          <w:rFonts w:ascii="Times New Roman"/>
          <w:sz w:val="19"/>
        </w:rPr>
      </w:pPr>
      <w:r>
        <w:rPr>
          <w:rFonts w:ascii="Times New Roman"/>
          <w:sz w:val="19"/>
        </w:rPr>
        <w:drawing>
          <wp:anchor distT="0" distB="0" distL="0" distR="0" simplePos="0" relativeHeight="251834368" behindDoc="1" locked="0" layoutInCell="1" allowOverlap="1">
            <wp:simplePos x="0" y="0"/>
            <wp:positionH relativeFrom="page">
              <wp:posOffset>3322955</wp:posOffset>
            </wp:positionH>
            <wp:positionV relativeFrom="paragraph">
              <wp:posOffset>153670</wp:posOffset>
            </wp:positionV>
            <wp:extent cx="421005" cy="84455"/>
            <wp:effectExtent l="0" t="0" r="0" b="0"/>
            <wp:wrapTopAndBottom/>
            <wp:docPr id="762" name="Image 762"/>
            <wp:cNvGraphicFramePr/>
            <a:graphic xmlns:a="http://schemas.openxmlformats.org/drawingml/2006/main">
              <a:graphicData uri="http://schemas.openxmlformats.org/drawingml/2006/picture">
                <pic:pic xmlns:pic="http://schemas.openxmlformats.org/drawingml/2006/picture">
                  <pic:nvPicPr>
                    <pic:cNvPr id="762" name="Image 762"/>
                    <pic:cNvPicPr/>
                  </pic:nvPicPr>
                  <pic:blipFill>
                    <a:blip r:embed="rId114" cstate="print"/>
                    <a:stretch>
                      <a:fillRect/>
                    </a:stretch>
                  </pic:blipFill>
                  <pic:spPr>
                    <a:xfrm>
                      <a:off x="0" y="0"/>
                      <a:ext cx="421203" cy="84200"/>
                    </a:xfrm>
                    <a:prstGeom prst="rect">
                      <a:avLst/>
                    </a:prstGeom>
                  </pic:spPr>
                </pic:pic>
              </a:graphicData>
            </a:graphic>
          </wp:anchor>
        </w:drawing>
      </w:r>
      <w:r>
        <w:rPr>
          <w:rFonts w:ascii="Times New Roman"/>
          <w:sz w:val="19"/>
        </w:rPr>
        <w:drawing>
          <wp:anchor distT="0" distB="0" distL="0" distR="0" simplePos="0" relativeHeight="251834368" behindDoc="1" locked="0" layoutInCell="1" allowOverlap="1">
            <wp:simplePos x="0" y="0"/>
            <wp:positionH relativeFrom="page">
              <wp:posOffset>3946525</wp:posOffset>
            </wp:positionH>
            <wp:positionV relativeFrom="paragraph">
              <wp:posOffset>186055</wp:posOffset>
            </wp:positionV>
            <wp:extent cx="57150" cy="57150"/>
            <wp:effectExtent l="0" t="0" r="0" b="0"/>
            <wp:wrapTopAndBottom/>
            <wp:docPr id="763" name="Image 763"/>
            <wp:cNvGraphicFramePr/>
            <a:graphic xmlns:a="http://schemas.openxmlformats.org/drawingml/2006/main">
              <a:graphicData uri="http://schemas.openxmlformats.org/drawingml/2006/picture">
                <pic:pic xmlns:pic="http://schemas.openxmlformats.org/drawingml/2006/picture">
                  <pic:nvPicPr>
                    <pic:cNvPr id="763" name="Image 763"/>
                    <pic:cNvPicPr/>
                  </pic:nvPicPr>
                  <pic:blipFill>
                    <a:blip r:embed="rId98" cstate="print"/>
                    <a:stretch>
                      <a:fillRect/>
                    </a:stretch>
                  </pic:blipFill>
                  <pic:spPr>
                    <a:xfrm>
                      <a:off x="0" y="0"/>
                      <a:ext cx="57150" cy="57150"/>
                    </a:xfrm>
                    <a:prstGeom prst="rect">
                      <a:avLst/>
                    </a:prstGeom>
                  </pic:spPr>
                </pic:pic>
              </a:graphicData>
            </a:graphic>
          </wp:anchor>
        </w:drawing>
      </w:r>
      <w:r>
        <w:rPr>
          <w:rFonts w:ascii="Times New Roman"/>
          <w:sz w:val="19"/>
        </w:rPr>
        <w:drawing>
          <wp:anchor distT="0" distB="0" distL="0" distR="0" simplePos="0" relativeHeight="251835392" behindDoc="1" locked="0" layoutInCell="1" allowOverlap="1">
            <wp:simplePos x="0" y="0"/>
            <wp:positionH relativeFrom="page">
              <wp:posOffset>4241800</wp:posOffset>
            </wp:positionH>
            <wp:positionV relativeFrom="paragraph">
              <wp:posOffset>165735</wp:posOffset>
            </wp:positionV>
            <wp:extent cx="155575" cy="71120"/>
            <wp:effectExtent l="0" t="0" r="0" b="0"/>
            <wp:wrapTopAndBottom/>
            <wp:docPr id="764" name="Image 764"/>
            <wp:cNvGraphicFramePr/>
            <a:graphic xmlns:a="http://schemas.openxmlformats.org/drawingml/2006/main">
              <a:graphicData uri="http://schemas.openxmlformats.org/drawingml/2006/picture">
                <pic:pic xmlns:pic="http://schemas.openxmlformats.org/drawingml/2006/picture">
                  <pic:nvPicPr>
                    <pic:cNvPr id="764" name="Image 764"/>
                    <pic:cNvPicPr/>
                  </pic:nvPicPr>
                  <pic:blipFill>
                    <a:blip r:embed="rId115" cstate="print"/>
                    <a:stretch>
                      <a:fillRect/>
                    </a:stretch>
                  </pic:blipFill>
                  <pic:spPr>
                    <a:xfrm>
                      <a:off x="0" y="0"/>
                      <a:ext cx="155388" cy="71437"/>
                    </a:xfrm>
                    <a:prstGeom prst="rect">
                      <a:avLst/>
                    </a:prstGeom>
                  </pic:spPr>
                </pic:pic>
              </a:graphicData>
            </a:graphic>
          </wp:anchor>
        </w:drawing>
      </w:r>
    </w:p>
    <w:p w14:paraId="35A920CB">
      <w:pPr>
        <w:pStyle w:val="9"/>
        <w:rPr>
          <w:rFonts w:ascii="Times New Roman"/>
          <w:sz w:val="2"/>
        </w:rPr>
      </w:pPr>
    </w:p>
    <w:p w14:paraId="7A9C6DDC">
      <w:pPr>
        <w:pStyle w:val="9"/>
        <w:rPr>
          <w:rFonts w:ascii="Times New Roman"/>
          <w:sz w:val="2"/>
        </w:rPr>
      </w:pPr>
    </w:p>
    <w:p w14:paraId="555810E3">
      <w:pPr>
        <w:pStyle w:val="9"/>
        <w:rPr>
          <w:rFonts w:ascii="Times New Roman"/>
          <w:sz w:val="2"/>
        </w:rPr>
      </w:pPr>
    </w:p>
    <w:p w14:paraId="5C9F92FE">
      <w:pPr>
        <w:pStyle w:val="9"/>
        <w:rPr>
          <w:rFonts w:ascii="Times New Roman"/>
          <w:sz w:val="2"/>
        </w:rPr>
      </w:pPr>
    </w:p>
    <w:p w14:paraId="0CB27D0E">
      <w:pPr>
        <w:pStyle w:val="9"/>
        <w:rPr>
          <w:rFonts w:ascii="Times New Roman"/>
          <w:sz w:val="2"/>
        </w:rPr>
      </w:pPr>
    </w:p>
    <w:p w14:paraId="16ABA9B8">
      <w:pPr>
        <w:pStyle w:val="9"/>
        <w:rPr>
          <w:rFonts w:ascii="Times New Roman"/>
          <w:sz w:val="2"/>
        </w:rPr>
      </w:pPr>
    </w:p>
    <w:p w14:paraId="402FF001">
      <w:pPr>
        <w:pStyle w:val="9"/>
        <w:spacing w:before="8"/>
        <w:rPr>
          <w:rFonts w:ascii="Times New Roman"/>
          <w:sz w:val="2"/>
        </w:rPr>
      </w:pPr>
    </w:p>
    <w:p w14:paraId="58416641">
      <w:pPr>
        <w:tabs>
          <w:tab w:val="left" w:pos="2243"/>
        </w:tabs>
        <w:spacing w:before="0"/>
        <w:ind w:left="1852" w:right="0" w:firstLine="0"/>
        <w:jc w:val="left"/>
        <w:rPr>
          <w:rFonts w:ascii="Times New Roman"/>
          <w:position w:val="-2"/>
          <w:sz w:val="14"/>
        </w:rPr>
      </w:pPr>
      <w:r>
        <w:rPr>
          <w:rFonts w:ascii="Times New Roman"/>
          <w:position w:val="-2"/>
          <w:sz w:val="14"/>
        </w:rPr>
        <w:drawing>
          <wp:anchor distT="0" distB="0" distL="0" distR="0" simplePos="0" relativeHeight="251692032" behindDoc="0" locked="0" layoutInCell="1" allowOverlap="1">
            <wp:simplePos x="0" y="0"/>
            <wp:positionH relativeFrom="page">
              <wp:posOffset>4210050</wp:posOffset>
            </wp:positionH>
            <wp:positionV relativeFrom="paragraph">
              <wp:posOffset>33020</wp:posOffset>
            </wp:positionV>
            <wp:extent cx="146685" cy="69850"/>
            <wp:effectExtent l="0" t="0" r="0" b="0"/>
            <wp:wrapNone/>
            <wp:docPr id="765" name="Image 765"/>
            <wp:cNvGraphicFramePr/>
            <a:graphic xmlns:a="http://schemas.openxmlformats.org/drawingml/2006/main">
              <a:graphicData uri="http://schemas.openxmlformats.org/drawingml/2006/picture">
                <pic:pic xmlns:pic="http://schemas.openxmlformats.org/drawingml/2006/picture">
                  <pic:nvPicPr>
                    <pic:cNvPr id="765" name="Image 765"/>
                    <pic:cNvPicPr/>
                  </pic:nvPicPr>
                  <pic:blipFill>
                    <a:blip r:embed="rId116" cstate="print"/>
                    <a:stretch>
                      <a:fillRect/>
                    </a:stretch>
                  </pic:blipFill>
                  <pic:spPr>
                    <a:xfrm>
                      <a:off x="0" y="0"/>
                      <a:ext cx="146774" cy="69864"/>
                    </a:xfrm>
                    <a:prstGeom prst="rect">
                      <a:avLst/>
                    </a:prstGeom>
                  </pic:spPr>
                </pic:pic>
              </a:graphicData>
            </a:graphic>
          </wp:anchor>
        </w:drawing>
      </w:r>
      <w:r>
        <w:rPr>
          <w:rFonts w:ascii="Times New Roman"/>
          <w:position w:val="-2"/>
          <w:sz w:val="14"/>
        </w:rPr>
        <w:drawing>
          <wp:anchor distT="0" distB="0" distL="0" distR="0" simplePos="0" relativeHeight="251692032" behindDoc="0" locked="0" layoutInCell="1" allowOverlap="1">
            <wp:simplePos x="0" y="0"/>
            <wp:positionH relativeFrom="page">
              <wp:posOffset>3937000</wp:posOffset>
            </wp:positionH>
            <wp:positionV relativeFrom="paragraph">
              <wp:posOffset>52070</wp:posOffset>
            </wp:positionV>
            <wp:extent cx="57150" cy="57150"/>
            <wp:effectExtent l="0" t="0" r="0" b="0"/>
            <wp:wrapNone/>
            <wp:docPr id="766" name="Image 766"/>
            <wp:cNvGraphicFramePr/>
            <a:graphic xmlns:a="http://schemas.openxmlformats.org/drawingml/2006/main">
              <a:graphicData uri="http://schemas.openxmlformats.org/drawingml/2006/picture">
                <pic:pic xmlns:pic="http://schemas.openxmlformats.org/drawingml/2006/picture">
                  <pic:nvPicPr>
                    <pic:cNvPr id="766" name="Image 766"/>
                    <pic:cNvPicPr/>
                  </pic:nvPicPr>
                  <pic:blipFill>
                    <a:blip r:embed="rId93" cstate="print"/>
                    <a:stretch>
                      <a:fillRect/>
                    </a:stretch>
                  </pic:blipFill>
                  <pic:spPr>
                    <a:xfrm>
                      <a:off x="0" y="0"/>
                      <a:ext cx="57272" cy="57272"/>
                    </a:xfrm>
                    <a:prstGeom prst="rect">
                      <a:avLst/>
                    </a:prstGeom>
                  </pic:spPr>
                </pic:pic>
              </a:graphicData>
            </a:graphic>
          </wp:anchor>
        </w:drawing>
      </w:r>
      <w:r>
        <w:rPr>
          <w:rFonts w:ascii="Times New Roman"/>
          <w:position w:val="-2"/>
          <w:sz w:val="14"/>
        </w:rPr>
        <w:drawing>
          <wp:anchor distT="0" distB="0" distL="0" distR="0" simplePos="0" relativeHeight="251693056" behindDoc="0" locked="0" layoutInCell="1" allowOverlap="1">
            <wp:simplePos x="0" y="0"/>
            <wp:positionH relativeFrom="page">
              <wp:posOffset>3361690</wp:posOffset>
            </wp:positionH>
            <wp:positionV relativeFrom="paragraph">
              <wp:posOffset>22225</wp:posOffset>
            </wp:positionV>
            <wp:extent cx="389890" cy="81280"/>
            <wp:effectExtent l="0" t="0" r="0" b="0"/>
            <wp:wrapNone/>
            <wp:docPr id="767" name="Image 767"/>
            <wp:cNvGraphicFramePr/>
            <a:graphic xmlns:a="http://schemas.openxmlformats.org/drawingml/2006/main">
              <a:graphicData uri="http://schemas.openxmlformats.org/drawingml/2006/picture">
                <pic:pic xmlns:pic="http://schemas.openxmlformats.org/drawingml/2006/picture">
                  <pic:nvPicPr>
                    <pic:cNvPr id="767" name="Image 767"/>
                    <pic:cNvPicPr/>
                  </pic:nvPicPr>
                  <pic:blipFill>
                    <a:blip r:embed="rId117" cstate="print"/>
                    <a:stretch>
                      <a:fillRect/>
                    </a:stretch>
                  </pic:blipFill>
                  <pic:spPr>
                    <a:xfrm>
                      <a:off x="0" y="0"/>
                      <a:ext cx="389652" cy="81409"/>
                    </a:xfrm>
                    <a:prstGeom prst="rect">
                      <a:avLst/>
                    </a:prstGeom>
                  </pic:spPr>
                </pic:pic>
              </a:graphicData>
            </a:graphic>
          </wp:anchor>
        </w:drawing>
      </w:r>
      <w:r>
        <w:rPr>
          <w:rFonts w:ascii="Times New Roman"/>
          <w:position w:val="-2"/>
          <w:sz w:val="14"/>
        </w:rPr>
        <mc:AlternateContent>
          <mc:Choice Requires="wps">
            <w:drawing>
              <wp:anchor distT="0" distB="0" distL="0" distR="0" simplePos="0" relativeHeight="251697152" behindDoc="0" locked="0" layoutInCell="1" allowOverlap="1">
                <wp:simplePos x="0" y="0"/>
                <wp:positionH relativeFrom="page">
                  <wp:posOffset>1972945</wp:posOffset>
                </wp:positionH>
                <wp:positionV relativeFrom="paragraph">
                  <wp:posOffset>270510</wp:posOffset>
                </wp:positionV>
                <wp:extent cx="104775" cy="469265"/>
                <wp:effectExtent l="0" t="0" r="0" b="0"/>
                <wp:wrapNone/>
                <wp:docPr id="768" name="Textbox 768"/>
                <wp:cNvGraphicFramePr/>
                <a:graphic xmlns:a="http://schemas.openxmlformats.org/drawingml/2006/main">
                  <a:graphicData uri="http://schemas.microsoft.com/office/word/2010/wordprocessingShape">
                    <wps:wsp>
                      <wps:cNvSpPr txBox="1"/>
                      <wps:spPr>
                        <a:xfrm>
                          <a:off x="0" y="0"/>
                          <a:ext cx="104775" cy="469265"/>
                        </a:xfrm>
                        <a:prstGeom prst="rect">
                          <a:avLst/>
                        </a:prstGeom>
                      </wps:spPr>
                      <wps:txbx>
                        <w:txbxContent>
                          <w:p w14:paraId="7821391F">
                            <w:pPr>
                              <w:spacing w:before="0" w:line="148" w:lineRule="exact"/>
                              <w:ind w:left="20" w:right="0" w:firstLine="0"/>
                              <w:jc w:val="left"/>
                              <w:rPr>
                                <w:rFonts w:ascii="Times New Roman"/>
                                <w:sz w:val="14"/>
                              </w:rPr>
                            </w:pPr>
                            <w:r>
                              <w:rPr>
                                <w:rFonts w:ascii="Times New Roman"/>
                                <w:w w:val="105"/>
                                <w:sz w:val="14"/>
                              </w:rPr>
                              <w:t>Y</w:t>
                            </w:r>
                            <w:r>
                              <w:rPr>
                                <w:rFonts w:ascii="Times New Roman"/>
                                <w:spacing w:val="1"/>
                                <w:w w:val="105"/>
                                <w:sz w:val="14"/>
                              </w:rPr>
                              <w:t xml:space="preserve"> </w:t>
                            </w:r>
                            <w:r>
                              <w:rPr>
                                <w:rFonts w:ascii="Times New Roman"/>
                                <w:w w:val="105"/>
                                <w:sz w:val="14"/>
                              </w:rPr>
                              <w:t>error</w:t>
                            </w:r>
                            <w:r>
                              <w:rPr>
                                <w:rFonts w:ascii="Times New Roman"/>
                                <w:spacing w:val="1"/>
                                <w:w w:val="105"/>
                                <w:sz w:val="14"/>
                              </w:rPr>
                              <w:t xml:space="preserve"> </w:t>
                            </w:r>
                            <w:r>
                              <w:rPr>
                                <w:rFonts w:ascii="Times New Roman"/>
                                <w:spacing w:val="-5"/>
                                <w:w w:val="105"/>
                                <w:sz w:val="14"/>
                              </w:rPr>
                              <w:t>[m]</w:t>
                            </w:r>
                          </w:p>
                        </w:txbxContent>
                      </wps:txbx>
                      <wps:bodyPr vert="vert270" wrap="square" lIns="0" tIns="0" rIns="0" bIns="0" rtlCol="0">
                        <a:noAutofit/>
                      </wps:bodyPr>
                    </wps:wsp>
                  </a:graphicData>
                </a:graphic>
              </wp:anchor>
            </w:drawing>
          </mc:Choice>
          <mc:Fallback>
            <w:pict>
              <v:shape id="Textbox 768" o:spid="_x0000_s1026" o:spt="202" type="#_x0000_t202" style="position:absolute;left:0pt;margin-left:155.35pt;margin-top:21.3pt;height:36.95pt;width:8.25pt;mso-position-horizontal-relative:page;z-index:251697152;mso-width-relative:page;mso-height-relative:page;" filled="f" stroked="f" coordsize="21600,21600" o:gfxdata="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D3MfB1wAAAAoBAAAPAAAAAAAAAAEAIAAAACIAAABkcnMvZG93bnJldi54bWxQSwEC&#10;FAAUAAAACACHTuJA1KDpPLwBAACGAwAADgAAAAAAAAABACAAAAAmAQAAZHJzL2Uyb0RvYy54bWxQ&#10;SwUGAAAAAAYABgBZAQAAVAUAAAAA&#10;">
                <v:fill on="f" focussize="0,0"/>
                <v:stroke on="f"/>
                <v:imagedata o:title=""/>
                <o:lock v:ext="edit" aspectratio="f"/>
                <v:textbox inset="0mm,0mm,0mm,0mm" style="layout-flow:vertical;mso-layout-flow-alt:bottom-to-top;">
                  <w:txbxContent>
                    <w:p w14:paraId="7821391F">
                      <w:pPr>
                        <w:spacing w:before="0" w:line="148" w:lineRule="exact"/>
                        <w:ind w:left="20" w:right="0" w:firstLine="0"/>
                        <w:jc w:val="left"/>
                        <w:rPr>
                          <w:rFonts w:ascii="Times New Roman"/>
                          <w:sz w:val="14"/>
                        </w:rPr>
                      </w:pPr>
                      <w:r>
                        <w:rPr>
                          <w:rFonts w:ascii="Times New Roman"/>
                          <w:w w:val="105"/>
                          <w:sz w:val="14"/>
                        </w:rPr>
                        <w:t>Y</w:t>
                      </w:r>
                      <w:r>
                        <w:rPr>
                          <w:rFonts w:ascii="Times New Roman"/>
                          <w:spacing w:val="1"/>
                          <w:w w:val="105"/>
                          <w:sz w:val="14"/>
                        </w:rPr>
                        <w:t xml:space="preserve"> </w:t>
                      </w:r>
                      <w:r>
                        <w:rPr>
                          <w:rFonts w:ascii="Times New Roman"/>
                          <w:w w:val="105"/>
                          <w:sz w:val="14"/>
                        </w:rPr>
                        <w:t>error</w:t>
                      </w:r>
                      <w:r>
                        <w:rPr>
                          <w:rFonts w:ascii="Times New Roman"/>
                          <w:spacing w:val="1"/>
                          <w:w w:val="105"/>
                          <w:sz w:val="14"/>
                        </w:rPr>
                        <w:t xml:space="preserve"> </w:t>
                      </w:r>
                      <w:r>
                        <w:rPr>
                          <w:rFonts w:ascii="Times New Roman"/>
                          <w:spacing w:val="-5"/>
                          <w:w w:val="105"/>
                          <w:sz w:val="14"/>
                        </w:rPr>
                        <w:t>[m]</w:t>
                      </w:r>
                    </w:p>
                  </w:txbxContent>
                </v:textbox>
              </v:shape>
            </w:pict>
          </mc:Fallback>
        </mc:AlternateContent>
      </w:r>
      <w:r>
        <w:rPr>
          <w:rFonts w:ascii="Times New Roman"/>
          <w:spacing w:val="-10"/>
          <w:w w:val="115"/>
          <w:sz w:val="14"/>
        </w:rPr>
        <w:t>2</w:t>
      </w:r>
      <w:r>
        <w:rPr>
          <w:rFonts w:ascii="Times New Roman"/>
          <w:sz w:val="14"/>
        </w:rPr>
        <w:tab/>
      </w:r>
      <w:r>
        <w:rPr>
          <w:rFonts w:ascii="Times New Roman"/>
          <w:position w:val="-2"/>
          <w:sz w:val="14"/>
        </w:rPr>
        <w:drawing>
          <wp:inline distT="0" distB="0" distL="0" distR="0">
            <wp:extent cx="859155" cy="70485"/>
            <wp:effectExtent l="0" t="0" r="0" b="0"/>
            <wp:docPr id="769" name="Image 769"/>
            <wp:cNvGraphicFramePr/>
            <a:graphic xmlns:a="http://schemas.openxmlformats.org/drawingml/2006/main">
              <a:graphicData uri="http://schemas.openxmlformats.org/drawingml/2006/picture">
                <pic:pic xmlns:pic="http://schemas.openxmlformats.org/drawingml/2006/picture">
                  <pic:nvPicPr>
                    <pic:cNvPr id="769" name="Image 769"/>
                    <pic:cNvPicPr/>
                  </pic:nvPicPr>
                  <pic:blipFill>
                    <a:blip r:embed="rId118" cstate="print"/>
                    <a:stretch>
                      <a:fillRect/>
                    </a:stretch>
                  </pic:blipFill>
                  <pic:spPr>
                    <a:xfrm>
                      <a:off x="0" y="0"/>
                      <a:ext cx="859300" cy="70699"/>
                    </a:xfrm>
                    <a:prstGeom prst="rect">
                      <a:avLst/>
                    </a:prstGeom>
                  </pic:spPr>
                </pic:pic>
              </a:graphicData>
            </a:graphic>
          </wp:inline>
        </w:drawing>
      </w:r>
    </w:p>
    <w:p w14:paraId="3D71E139">
      <w:pPr>
        <w:pStyle w:val="9"/>
        <w:spacing w:before="8"/>
        <w:rPr>
          <w:rFonts w:ascii="Times New Roman"/>
          <w:sz w:val="16"/>
        </w:rPr>
      </w:pPr>
      <w:r>
        <w:rPr>
          <w:rFonts w:ascii="Times New Roman"/>
          <w:sz w:val="16"/>
        </w:rPr>
        <w:drawing>
          <wp:anchor distT="0" distB="0" distL="0" distR="0" simplePos="0" relativeHeight="251835392" behindDoc="1" locked="0" layoutInCell="1" allowOverlap="1">
            <wp:simplePos x="0" y="0"/>
            <wp:positionH relativeFrom="page">
              <wp:posOffset>2532380</wp:posOffset>
            </wp:positionH>
            <wp:positionV relativeFrom="paragraph">
              <wp:posOffset>147955</wp:posOffset>
            </wp:positionV>
            <wp:extent cx="796925" cy="69850"/>
            <wp:effectExtent l="0" t="0" r="0" b="0"/>
            <wp:wrapTopAndBottom/>
            <wp:docPr id="770" name="Image 770"/>
            <wp:cNvGraphicFramePr/>
            <a:graphic xmlns:a="http://schemas.openxmlformats.org/drawingml/2006/main">
              <a:graphicData uri="http://schemas.openxmlformats.org/drawingml/2006/picture">
                <pic:pic xmlns:pic="http://schemas.openxmlformats.org/drawingml/2006/picture">
                  <pic:nvPicPr>
                    <pic:cNvPr id="770" name="Image 770"/>
                    <pic:cNvPicPr/>
                  </pic:nvPicPr>
                  <pic:blipFill>
                    <a:blip r:embed="rId119" cstate="print"/>
                    <a:stretch>
                      <a:fillRect/>
                    </a:stretch>
                  </pic:blipFill>
                  <pic:spPr>
                    <a:xfrm>
                      <a:off x="0" y="0"/>
                      <a:ext cx="797178" cy="70008"/>
                    </a:xfrm>
                    <a:prstGeom prst="rect">
                      <a:avLst/>
                    </a:prstGeom>
                  </pic:spPr>
                </pic:pic>
              </a:graphicData>
            </a:graphic>
          </wp:anchor>
        </w:drawing>
      </w:r>
      <w:r>
        <w:rPr>
          <w:rFonts w:ascii="Times New Roman"/>
          <w:sz w:val="16"/>
        </w:rPr>
        <w:drawing>
          <wp:anchor distT="0" distB="0" distL="0" distR="0" simplePos="0" relativeHeight="251836416" behindDoc="1" locked="0" layoutInCell="1" allowOverlap="1">
            <wp:simplePos x="0" y="0"/>
            <wp:positionH relativeFrom="page">
              <wp:posOffset>3401060</wp:posOffset>
            </wp:positionH>
            <wp:positionV relativeFrom="paragraph">
              <wp:posOffset>137160</wp:posOffset>
            </wp:positionV>
            <wp:extent cx="361950" cy="79375"/>
            <wp:effectExtent l="0" t="0" r="0" b="0"/>
            <wp:wrapTopAndBottom/>
            <wp:docPr id="771" name="Image 771"/>
            <wp:cNvGraphicFramePr/>
            <a:graphic xmlns:a="http://schemas.openxmlformats.org/drawingml/2006/main">
              <a:graphicData uri="http://schemas.openxmlformats.org/drawingml/2006/picture">
                <pic:pic xmlns:pic="http://schemas.openxmlformats.org/drawingml/2006/picture">
                  <pic:nvPicPr>
                    <pic:cNvPr id="771" name="Image 771"/>
                    <pic:cNvPicPr/>
                  </pic:nvPicPr>
                  <pic:blipFill>
                    <a:blip r:embed="rId120" cstate="print"/>
                    <a:stretch>
                      <a:fillRect/>
                    </a:stretch>
                  </pic:blipFill>
                  <pic:spPr>
                    <a:xfrm>
                      <a:off x="0" y="0"/>
                      <a:ext cx="361713" cy="79343"/>
                    </a:xfrm>
                    <a:prstGeom prst="rect">
                      <a:avLst/>
                    </a:prstGeom>
                  </pic:spPr>
                </pic:pic>
              </a:graphicData>
            </a:graphic>
          </wp:anchor>
        </w:drawing>
      </w:r>
      <w:r>
        <w:rPr>
          <w:rFonts w:ascii="Times New Roman"/>
          <w:sz w:val="16"/>
        </w:rPr>
        <w:drawing>
          <wp:anchor distT="0" distB="0" distL="0" distR="0" simplePos="0" relativeHeight="251836416" behindDoc="1" locked="0" layoutInCell="1" allowOverlap="1">
            <wp:simplePos x="0" y="0"/>
            <wp:positionH relativeFrom="page">
              <wp:posOffset>3928110</wp:posOffset>
            </wp:positionH>
            <wp:positionV relativeFrom="paragraph">
              <wp:posOffset>164465</wp:posOffset>
            </wp:positionV>
            <wp:extent cx="57150" cy="57150"/>
            <wp:effectExtent l="0" t="0" r="0" b="0"/>
            <wp:wrapTopAndBottom/>
            <wp:docPr id="772" name="Image 772"/>
            <wp:cNvGraphicFramePr/>
            <a:graphic xmlns:a="http://schemas.openxmlformats.org/drawingml/2006/main">
              <a:graphicData uri="http://schemas.openxmlformats.org/drawingml/2006/picture">
                <pic:pic xmlns:pic="http://schemas.openxmlformats.org/drawingml/2006/picture">
                  <pic:nvPicPr>
                    <pic:cNvPr id="772" name="Image 772"/>
                    <pic:cNvPicPr/>
                  </pic:nvPicPr>
                  <pic:blipFill>
                    <a:blip r:embed="rId92" cstate="print"/>
                    <a:stretch>
                      <a:fillRect/>
                    </a:stretch>
                  </pic:blipFill>
                  <pic:spPr>
                    <a:xfrm>
                      <a:off x="0" y="0"/>
                      <a:ext cx="57150" cy="57150"/>
                    </a:xfrm>
                    <a:prstGeom prst="rect">
                      <a:avLst/>
                    </a:prstGeom>
                  </pic:spPr>
                </pic:pic>
              </a:graphicData>
            </a:graphic>
          </wp:anchor>
        </w:drawing>
      </w:r>
      <w:r>
        <w:rPr>
          <w:rFonts w:ascii="Times New Roman"/>
          <w:sz w:val="16"/>
        </w:rPr>
        <w:drawing>
          <wp:anchor distT="0" distB="0" distL="0" distR="0" simplePos="0" relativeHeight="251837440" behindDoc="1" locked="0" layoutInCell="1" allowOverlap="1">
            <wp:simplePos x="0" y="0"/>
            <wp:positionH relativeFrom="page">
              <wp:posOffset>4177665</wp:posOffset>
            </wp:positionH>
            <wp:positionV relativeFrom="paragraph">
              <wp:posOffset>147320</wp:posOffset>
            </wp:positionV>
            <wp:extent cx="140335" cy="69215"/>
            <wp:effectExtent l="0" t="0" r="0" b="0"/>
            <wp:wrapTopAndBottom/>
            <wp:docPr id="773" name="Image 773"/>
            <wp:cNvGraphicFramePr/>
            <a:graphic xmlns:a="http://schemas.openxmlformats.org/drawingml/2006/main">
              <a:graphicData uri="http://schemas.openxmlformats.org/drawingml/2006/picture">
                <pic:pic xmlns:pic="http://schemas.openxmlformats.org/drawingml/2006/picture">
                  <pic:nvPicPr>
                    <pic:cNvPr id="773" name="Image 773"/>
                    <pic:cNvPicPr/>
                  </pic:nvPicPr>
                  <pic:blipFill>
                    <a:blip r:embed="rId121" cstate="print"/>
                    <a:stretch>
                      <a:fillRect/>
                    </a:stretch>
                  </pic:blipFill>
                  <pic:spPr>
                    <a:xfrm>
                      <a:off x="0" y="0"/>
                      <a:ext cx="140357" cy="69342"/>
                    </a:xfrm>
                    <a:prstGeom prst="rect">
                      <a:avLst/>
                    </a:prstGeom>
                  </pic:spPr>
                </pic:pic>
              </a:graphicData>
            </a:graphic>
          </wp:anchor>
        </w:drawing>
      </w:r>
    </w:p>
    <w:p w14:paraId="6DB958B1">
      <w:pPr>
        <w:pStyle w:val="9"/>
        <w:rPr>
          <w:rFonts w:ascii="Times New Roman"/>
          <w:sz w:val="2"/>
        </w:rPr>
      </w:pPr>
    </w:p>
    <w:p w14:paraId="17549C60">
      <w:pPr>
        <w:pStyle w:val="9"/>
        <w:rPr>
          <w:rFonts w:ascii="Times New Roman"/>
          <w:sz w:val="2"/>
        </w:rPr>
      </w:pPr>
    </w:p>
    <w:p w14:paraId="0AB37672">
      <w:pPr>
        <w:pStyle w:val="9"/>
        <w:rPr>
          <w:rFonts w:ascii="Times New Roman"/>
          <w:sz w:val="2"/>
        </w:rPr>
      </w:pPr>
    </w:p>
    <w:p w14:paraId="028E0FE0">
      <w:pPr>
        <w:pStyle w:val="9"/>
        <w:rPr>
          <w:rFonts w:ascii="Times New Roman"/>
          <w:sz w:val="2"/>
        </w:rPr>
      </w:pPr>
    </w:p>
    <w:p w14:paraId="26B5BAED">
      <w:pPr>
        <w:pStyle w:val="9"/>
        <w:rPr>
          <w:rFonts w:ascii="Times New Roman"/>
          <w:sz w:val="2"/>
        </w:rPr>
      </w:pPr>
    </w:p>
    <w:p w14:paraId="66F15443">
      <w:pPr>
        <w:pStyle w:val="9"/>
        <w:rPr>
          <w:rFonts w:ascii="Times New Roman"/>
          <w:sz w:val="2"/>
        </w:rPr>
      </w:pPr>
    </w:p>
    <w:p w14:paraId="7939903C">
      <w:pPr>
        <w:pStyle w:val="9"/>
        <w:rPr>
          <w:rFonts w:ascii="Times New Roman"/>
          <w:sz w:val="2"/>
        </w:rPr>
      </w:pPr>
    </w:p>
    <w:p w14:paraId="2823CF17">
      <w:pPr>
        <w:pStyle w:val="9"/>
        <w:spacing w:before="16"/>
        <w:rPr>
          <w:rFonts w:ascii="Times New Roman"/>
          <w:sz w:val="2"/>
        </w:rPr>
      </w:pPr>
    </w:p>
    <w:p w14:paraId="2FC44095">
      <w:pPr>
        <w:spacing w:before="0"/>
        <w:ind w:left="1852" w:right="0" w:firstLine="0"/>
        <w:jc w:val="left"/>
        <w:rPr>
          <w:rFonts w:ascii="Times New Roman"/>
          <w:sz w:val="14"/>
        </w:rPr>
      </w:pPr>
      <w:r>
        <w:rPr>
          <w:rFonts w:ascii="Times New Roman"/>
          <w:spacing w:val="-10"/>
          <w:w w:val="115"/>
          <w:sz w:val="14"/>
        </w:rPr>
        <w:t>0</w:t>
      </w:r>
    </w:p>
    <w:p w14:paraId="24F09364">
      <w:pPr>
        <w:pStyle w:val="9"/>
        <w:rPr>
          <w:rFonts w:ascii="Times New Roman"/>
          <w:sz w:val="15"/>
        </w:rPr>
      </w:pPr>
      <w:r>
        <w:rPr>
          <w:rFonts w:ascii="Times New Roman"/>
          <w:sz w:val="15"/>
        </w:rPr>
        <w:drawing>
          <wp:anchor distT="0" distB="0" distL="0" distR="0" simplePos="0" relativeHeight="251837440" behindDoc="1" locked="0" layoutInCell="1" allowOverlap="1">
            <wp:simplePos x="0" y="0"/>
            <wp:positionH relativeFrom="page">
              <wp:posOffset>2767965</wp:posOffset>
            </wp:positionH>
            <wp:positionV relativeFrom="paragraph">
              <wp:posOffset>124460</wp:posOffset>
            </wp:positionV>
            <wp:extent cx="1021715" cy="76200"/>
            <wp:effectExtent l="0" t="0" r="0" b="0"/>
            <wp:wrapTopAndBottom/>
            <wp:docPr id="774" name="Image 774"/>
            <wp:cNvGraphicFramePr/>
            <a:graphic xmlns:a="http://schemas.openxmlformats.org/drawingml/2006/main">
              <a:graphicData uri="http://schemas.openxmlformats.org/drawingml/2006/picture">
                <pic:pic xmlns:pic="http://schemas.openxmlformats.org/drawingml/2006/picture">
                  <pic:nvPicPr>
                    <pic:cNvPr id="774" name="Image 774"/>
                    <pic:cNvPicPr/>
                  </pic:nvPicPr>
                  <pic:blipFill>
                    <a:blip r:embed="rId122" cstate="print"/>
                    <a:stretch>
                      <a:fillRect/>
                    </a:stretch>
                  </pic:blipFill>
                  <pic:spPr>
                    <a:xfrm>
                      <a:off x="0" y="0"/>
                      <a:ext cx="1021938" cy="76200"/>
                    </a:xfrm>
                    <a:prstGeom prst="rect">
                      <a:avLst/>
                    </a:prstGeom>
                  </pic:spPr>
                </pic:pic>
              </a:graphicData>
            </a:graphic>
          </wp:anchor>
        </w:drawing>
      </w:r>
      <w:r>
        <w:rPr>
          <w:rFonts w:ascii="Times New Roman"/>
          <w:sz w:val="15"/>
        </w:rPr>
        <w:drawing>
          <wp:anchor distT="0" distB="0" distL="0" distR="0" simplePos="0" relativeHeight="251838464" behindDoc="1" locked="0" layoutInCell="1" allowOverlap="1">
            <wp:simplePos x="0" y="0"/>
            <wp:positionH relativeFrom="page">
              <wp:posOffset>3910330</wp:posOffset>
            </wp:positionH>
            <wp:positionV relativeFrom="paragraph">
              <wp:posOffset>146685</wp:posOffset>
            </wp:positionV>
            <wp:extent cx="57150" cy="57150"/>
            <wp:effectExtent l="0" t="0" r="0" b="0"/>
            <wp:wrapTopAndBottom/>
            <wp:docPr id="775" name="Image 775"/>
            <wp:cNvGraphicFramePr/>
            <a:graphic xmlns:a="http://schemas.openxmlformats.org/drawingml/2006/main">
              <a:graphicData uri="http://schemas.openxmlformats.org/drawingml/2006/picture">
                <pic:pic xmlns:pic="http://schemas.openxmlformats.org/drawingml/2006/picture">
                  <pic:nvPicPr>
                    <pic:cNvPr id="775" name="Image 775"/>
                    <pic:cNvPicPr/>
                  </pic:nvPicPr>
                  <pic:blipFill>
                    <a:blip r:embed="rId88" cstate="print"/>
                    <a:stretch>
                      <a:fillRect/>
                    </a:stretch>
                  </pic:blipFill>
                  <pic:spPr>
                    <a:xfrm>
                      <a:off x="0" y="0"/>
                      <a:ext cx="57150" cy="57150"/>
                    </a:xfrm>
                    <a:prstGeom prst="rect">
                      <a:avLst/>
                    </a:prstGeom>
                  </pic:spPr>
                </pic:pic>
              </a:graphicData>
            </a:graphic>
          </wp:anchor>
        </w:drawing>
      </w:r>
      <w:r>
        <w:rPr>
          <w:rFonts w:ascii="Times New Roman"/>
          <w:sz w:val="15"/>
        </w:rPr>
        <w:drawing>
          <wp:anchor distT="0" distB="0" distL="0" distR="0" simplePos="0" relativeHeight="251838464" behindDoc="1" locked="0" layoutInCell="1" allowOverlap="1">
            <wp:simplePos x="0" y="0"/>
            <wp:positionH relativeFrom="page">
              <wp:posOffset>4114165</wp:posOffset>
            </wp:positionH>
            <wp:positionV relativeFrom="paragraph">
              <wp:posOffset>132715</wp:posOffset>
            </wp:positionV>
            <wp:extent cx="124460" cy="66675"/>
            <wp:effectExtent l="0" t="0" r="0" b="0"/>
            <wp:wrapTopAndBottom/>
            <wp:docPr id="776" name="Image 776"/>
            <wp:cNvGraphicFramePr/>
            <a:graphic xmlns:a="http://schemas.openxmlformats.org/drawingml/2006/main">
              <a:graphicData uri="http://schemas.openxmlformats.org/drawingml/2006/picture">
                <pic:pic xmlns:pic="http://schemas.openxmlformats.org/drawingml/2006/picture">
                  <pic:nvPicPr>
                    <pic:cNvPr id="776" name="Image 776"/>
                    <pic:cNvPicPr/>
                  </pic:nvPicPr>
                  <pic:blipFill>
                    <a:blip r:embed="rId123" cstate="print"/>
                    <a:stretch>
                      <a:fillRect/>
                    </a:stretch>
                  </pic:blipFill>
                  <pic:spPr>
                    <a:xfrm>
                      <a:off x="0" y="0"/>
                      <a:ext cx="124322" cy="66675"/>
                    </a:xfrm>
                    <a:prstGeom prst="rect">
                      <a:avLst/>
                    </a:prstGeom>
                  </pic:spPr>
                </pic:pic>
              </a:graphicData>
            </a:graphic>
          </wp:anchor>
        </w:drawing>
      </w:r>
    </w:p>
    <w:p w14:paraId="39A8C9AA">
      <w:pPr>
        <w:pStyle w:val="9"/>
        <w:rPr>
          <w:rFonts w:ascii="Times New Roman"/>
          <w:sz w:val="2"/>
        </w:rPr>
      </w:pPr>
    </w:p>
    <w:p w14:paraId="1A3E59FF">
      <w:pPr>
        <w:pStyle w:val="9"/>
        <w:rPr>
          <w:rFonts w:ascii="Times New Roman"/>
          <w:sz w:val="2"/>
        </w:rPr>
      </w:pPr>
    </w:p>
    <w:p w14:paraId="1EA70844">
      <w:pPr>
        <w:pStyle w:val="9"/>
        <w:rPr>
          <w:rFonts w:ascii="Times New Roman"/>
          <w:sz w:val="2"/>
        </w:rPr>
      </w:pPr>
    </w:p>
    <w:p w14:paraId="6EE1535F">
      <w:pPr>
        <w:pStyle w:val="9"/>
        <w:rPr>
          <w:rFonts w:ascii="Times New Roman"/>
          <w:sz w:val="2"/>
        </w:rPr>
      </w:pPr>
    </w:p>
    <w:p w14:paraId="60F2F754">
      <w:pPr>
        <w:pStyle w:val="9"/>
        <w:rPr>
          <w:rFonts w:ascii="Times New Roman"/>
          <w:sz w:val="2"/>
        </w:rPr>
      </w:pPr>
    </w:p>
    <w:p w14:paraId="2A685CFD">
      <w:pPr>
        <w:pStyle w:val="9"/>
        <w:rPr>
          <w:rFonts w:ascii="Times New Roman"/>
          <w:sz w:val="2"/>
        </w:rPr>
      </w:pPr>
    </w:p>
    <w:p w14:paraId="5A837068">
      <w:pPr>
        <w:pStyle w:val="9"/>
        <w:rPr>
          <w:rFonts w:ascii="Times New Roman"/>
          <w:sz w:val="2"/>
        </w:rPr>
      </w:pPr>
    </w:p>
    <w:p w14:paraId="226554E0">
      <w:pPr>
        <w:pStyle w:val="9"/>
        <w:rPr>
          <w:rFonts w:ascii="Times New Roman"/>
          <w:sz w:val="2"/>
        </w:rPr>
      </w:pPr>
    </w:p>
    <w:p w14:paraId="51360183">
      <w:pPr>
        <w:pStyle w:val="9"/>
        <w:rPr>
          <w:rFonts w:ascii="Times New Roman"/>
          <w:sz w:val="2"/>
        </w:rPr>
      </w:pPr>
    </w:p>
    <w:p w14:paraId="785BFA38">
      <w:pPr>
        <w:pStyle w:val="9"/>
        <w:spacing w:before="1"/>
        <w:rPr>
          <w:rFonts w:ascii="Times New Roman"/>
          <w:sz w:val="2"/>
        </w:rPr>
      </w:pPr>
    </w:p>
    <w:p w14:paraId="08550B13">
      <w:pPr>
        <w:spacing w:before="0"/>
        <w:ind w:left="1744" w:right="0" w:firstLine="0"/>
        <w:jc w:val="left"/>
        <w:rPr>
          <w:rFonts w:ascii="Times New Roman" w:hAnsi="Times New Roman"/>
          <w:sz w:val="14"/>
        </w:rPr>
      </w:pPr>
      <w:r>
        <w:rPr>
          <w:rFonts w:ascii="Times New Roman" w:hAnsi="Times New Roman"/>
          <w:sz w:val="14"/>
        </w:rPr>
        <w:drawing>
          <wp:anchor distT="0" distB="0" distL="0" distR="0" simplePos="0" relativeHeight="251689984" behindDoc="0" locked="0" layoutInCell="1" allowOverlap="1">
            <wp:simplePos x="0" y="0"/>
            <wp:positionH relativeFrom="page">
              <wp:posOffset>4082415</wp:posOffset>
            </wp:positionH>
            <wp:positionV relativeFrom="paragraph">
              <wp:posOffset>0</wp:posOffset>
            </wp:positionV>
            <wp:extent cx="116840" cy="65405"/>
            <wp:effectExtent l="0" t="0" r="0" b="0"/>
            <wp:wrapNone/>
            <wp:docPr id="777" name="Image 777"/>
            <wp:cNvGraphicFramePr/>
            <a:graphic xmlns:a="http://schemas.openxmlformats.org/drawingml/2006/main">
              <a:graphicData uri="http://schemas.openxmlformats.org/drawingml/2006/picture">
                <pic:pic xmlns:pic="http://schemas.openxmlformats.org/drawingml/2006/picture">
                  <pic:nvPicPr>
                    <pic:cNvPr id="777" name="Image 777"/>
                    <pic:cNvPicPr/>
                  </pic:nvPicPr>
                  <pic:blipFill>
                    <a:blip r:embed="rId124" cstate="print"/>
                    <a:stretch>
                      <a:fillRect/>
                    </a:stretch>
                  </pic:blipFill>
                  <pic:spPr>
                    <a:xfrm>
                      <a:off x="0" y="0"/>
                      <a:ext cx="116943" cy="65667"/>
                    </a:xfrm>
                    <a:prstGeom prst="rect">
                      <a:avLst/>
                    </a:prstGeom>
                  </pic:spPr>
                </pic:pic>
              </a:graphicData>
            </a:graphic>
          </wp:anchor>
        </w:drawing>
      </w:r>
      <w:r>
        <w:rPr>
          <w:rFonts w:ascii="Times New Roman" w:hAnsi="Times New Roman"/>
          <w:sz w:val="14"/>
        </w:rPr>
        <w:drawing>
          <wp:anchor distT="0" distB="0" distL="0" distR="0" simplePos="0" relativeHeight="251691008" behindDoc="0" locked="0" layoutInCell="1" allowOverlap="1">
            <wp:simplePos x="0" y="0"/>
            <wp:positionH relativeFrom="page">
              <wp:posOffset>3900805</wp:posOffset>
            </wp:positionH>
            <wp:positionV relativeFrom="paragraph">
              <wp:posOffset>12700</wp:posOffset>
            </wp:positionV>
            <wp:extent cx="57150" cy="57150"/>
            <wp:effectExtent l="0" t="0" r="0" b="0"/>
            <wp:wrapNone/>
            <wp:docPr id="778" name="Image 778"/>
            <wp:cNvGraphicFramePr/>
            <a:graphic xmlns:a="http://schemas.openxmlformats.org/drawingml/2006/main">
              <a:graphicData uri="http://schemas.openxmlformats.org/drawingml/2006/picture">
                <pic:pic xmlns:pic="http://schemas.openxmlformats.org/drawingml/2006/picture">
                  <pic:nvPicPr>
                    <pic:cNvPr id="778" name="Image 778"/>
                    <pic:cNvPicPr/>
                  </pic:nvPicPr>
                  <pic:blipFill>
                    <a:blip r:embed="rId63" cstate="print"/>
                    <a:stretch>
                      <a:fillRect/>
                    </a:stretch>
                  </pic:blipFill>
                  <pic:spPr>
                    <a:xfrm>
                      <a:off x="0" y="0"/>
                      <a:ext cx="57272" cy="57272"/>
                    </a:xfrm>
                    <a:prstGeom prst="rect">
                      <a:avLst/>
                    </a:prstGeom>
                  </pic:spPr>
                </pic:pic>
              </a:graphicData>
            </a:graphic>
          </wp:anchor>
        </w:drawing>
      </w:r>
      <w:r>
        <w:rPr>
          <w:rFonts w:ascii="Times New Roman" w:hAnsi="Times New Roman"/>
          <w:sz w:val="14"/>
        </w:rPr>
        <w:drawing>
          <wp:anchor distT="0" distB="0" distL="0" distR="0" simplePos="0" relativeHeight="251691008" behindDoc="0" locked="0" layoutInCell="1" allowOverlap="1">
            <wp:simplePos x="0" y="0"/>
            <wp:positionH relativeFrom="page">
              <wp:posOffset>2886075</wp:posOffset>
            </wp:positionH>
            <wp:positionV relativeFrom="paragraph">
              <wp:posOffset>-6350</wp:posOffset>
            </wp:positionV>
            <wp:extent cx="910590" cy="73660"/>
            <wp:effectExtent l="0" t="0" r="0" b="0"/>
            <wp:wrapNone/>
            <wp:docPr id="779" name="Image 779"/>
            <wp:cNvGraphicFramePr/>
            <a:graphic xmlns:a="http://schemas.openxmlformats.org/drawingml/2006/main">
              <a:graphicData uri="http://schemas.openxmlformats.org/drawingml/2006/picture">
                <pic:pic xmlns:pic="http://schemas.openxmlformats.org/drawingml/2006/picture">
                  <pic:nvPicPr>
                    <pic:cNvPr id="779" name="Image 779"/>
                    <pic:cNvPicPr/>
                  </pic:nvPicPr>
                  <pic:blipFill>
                    <a:blip r:embed="rId125" cstate="print"/>
                    <a:stretch>
                      <a:fillRect/>
                    </a:stretch>
                  </pic:blipFill>
                  <pic:spPr>
                    <a:xfrm>
                      <a:off x="0" y="0"/>
                      <a:ext cx="910426" cy="73775"/>
                    </a:xfrm>
                    <a:prstGeom prst="rect">
                      <a:avLst/>
                    </a:prstGeom>
                  </pic:spPr>
                </pic:pic>
              </a:graphicData>
            </a:graphic>
          </wp:anchor>
        </w:drawing>
      </w:r>
      <w:r>
        <w:rPr>
          <w:rFonts w:ascii="Times New Roman" w:hAnsi="Times New Roman"/>
          <w:spacing w:val="-5"/>
          <w:w w:val="125"/>
          <w:sz w:val="14"/>
        </w:rPr>
        <w:t>−2</w:t>
      </w:r>
    </w:p>
    <w:p w14:paraId="048BB349">
      <w:pPr>
        <w:pStyle w:val="9"/>
        <w:spacing w:before="11"/>
        <w:rPr>
          <w:rFonts w:ascii="Times New Roman"/>
          <w:sz w:val="12"/>
        </w:rPr>
      </w:pPr>
      <w:r>
        <w:rPr>
          <w:rFonts w:ascii="Times New Roman"/>
          <w:sz w:val="12"/>
        </w:rPr>
        <w:drawing>
          <wp:anchor distT="0" distB="0" distL="0" distR="0" simplePos="0" relativeHeight="251839488" behindDoc="1" locked="0" layoutInCell="1" allowOverlap="1">
            <wp:simplePos x="0" y="0"/>
            <wp:positionH relativeFrom="page">
              <wp:posOffset>3003550</wp:posOffset>
            </wp:positionH>
            <wp:positionV relativeFrom="paragraph">
              <wp:posOffset>109855</wp:posOffset>
            </wp:positionV>
            <wp:extent cx="800735" cy="71120"/>
            <wp:effectExtent l="0" t="0" r="0" b="0"/>
            <wp:wrapTopAndBottom/>
            <wp:docPr id="780" name="Image 780"/>
            <wp:cNvGraphicFramePr/>
            <a:graphic xmlns:a="http://schemas.openxmlformats.org/drawingml/2006/main">
              <a:graphicData uri="http://schemas.openxmlformats.org/drawingml/2006/picture">
                <pic:pic xmlns:pic="http://schemas.openxmlformats.org/drawingml/2006/picture">
                  <pic:nvPicPr>
                    <pic:cNvPr id="780" name="Image 780"/>
                    <pic:cNvPicPr/>
                  </pic:nvPicPr>
                  <pic:blipFill>
                    <a:blip r:embed="rId126" cstate="print"/>
                    <a:stretch>
                      <a:fillRect/>
                    </a:stretch>
                  </pic:blipFill>
                  <pic:spPr>
                    <a:xfrm>
                      <a:off x="0" y="0"/>
                      <a:ext cx="800704" cy="71437"/>
                    </a:xfrm>
                    <a:prstGeom prst="rect">
                      <a:avLst/>
                    </a:prstGeom>
                  </pic:spPr>
                </pic:pic>
              </a:graphicData>
            </a:graphic>
          </wp:anchor>
        </w:drawing>
      </w:r>
      <w:r>
        <w:rPr>
          <w:rFonts w:ascii="Times New Roman"/>
          <w:sz w:val="12"/>
        </w:rPr>
        <w:drawing>
          <wp:anchor distT="0" distB="0" distL="0" distR="0" simplePos="0" relativeHeight="251839488" behindDoc="1" locked="0" layoutInCell="1" allowOverlap="1">
            <wp:simplePos x="0" y="0"/>
            <wp:positionH relativeFrom="page">
              <wp:posOffset>3891915</wp:posOffset>
            </wp:positionH>
            <wp:positionV relativeFrom="paragraph">
              <wp:posOffset>127000</wp:posOffset>
            </wp:positionV>
            <wp:extent cx="57150" cy="57150"/>
            <wp:effectExtent l="0" t="0" r="0" b="0"/>
            <wp:wrapTopAndBottom/>
            <wp:docPr id="781" name="Image 781"/>
            <wp:cNvGraphicFramePr/>
            <a:graphic xmlns:a="http://schemas.openxmlformats.org/drawingml/2006/main">
              <a:graphicData uri="http://schemas.openxmlformats.org/drawingml/2006/picture">
                <pic:pic xmlns:pic="http://schemas.openxmlformats.org/drawingml/2006/picture">
                  <pic:nvPicPr>
                    <pic:cNvPr id="781" name="Image 781"/>
                    <pic:cNvPicPr/>
                  </pic:nvPicPr>
                  <pic:blipFill>
                    <a:blip r:embed="rId61" cstate="print"/>
                    <a:stretch>
                      <a:fillRect/>
                    </a:stretch>
                  </pic:blipFill>
                  <pic:spPr>
                    <a:xfrm>
                      <a:off x="0" y="0"/>
                      <a:ext cx="57152" cy="57150"/>
                    </a:xfrm>
                    <a:prstGeom prst="rect">
                      <a:avLst/>
                    </a:prstGeom>
                  </pic:spPr>
                </pic:pic>
              </a:graphicData>
            </a:graphic>
          </wp:anchor>
        </w:drawing>
      </w:r>
      <w:r>
        <w:rPr>
          <w:rFonts w:ascii="Times New Roman"/>
          <w:sz w:val="12"/>
        </w:rPr>
        <w:drawing>
          <wp:anchor distT="0" distB="0" distL="0" distR="0" simplePos="0" relativeHeight="251840512" behindDoc="1" locked="0" layoutInCell="1" allowOverlap="1">
            <wp:simplePos x="0" y="0"/>
            <wp:positionH relativeFrom="page">
              <wp:posOffset>4050665</wp:posOffset>
            </wp:positionH>
            <wp:positionV relativeFrom="paragraph">
              <wp:posOffset>116205</wp:posOffset>
            </wp:positionV>
            <wp:extent cx="108585" cy="64135"/>
            <wp:effectExtent l="0" t="0" r="0" b="0"/>
            <wp:wrapTopAndBottom/>
            <wp:docPr id="782" name="Image 782"/>
            <wp:cNvGraphicFramePr/>
            <a:graphic xmlns:a="http://schemas.openxmlformats.org/drawingml/2006/main">
              <a:graphicData uri="http://schemas.openxmlformats.org/drawingml/2006/picture">
                <pic:pic xmlns:pic="http://schemas.openxmlformats.org/drawingml/2006/picture">
                  <pic:nvPicPr>
                    <pic:cNvPr id="782" name="Image 782"/>
                    <pic:cNvPicPr/>
                  </pic:nvPicPr>
                  <pic:blipFill>
                    <a:blip r:embed="rId127" cstate="print"/>
                    <a:stretch>
                      <a:fillRect/>
                    </a:stretch>
                  </pic:blipFill>
                  <pic:spPr>
                    <a:xfrm>
                      <a:off x="0" y="0"/>
                      <a:ext cx="108445" cy="64007"/>
                    </a:xfrm>
                    <a:prstGeom prst="rect">
                      <a:avLst/>
                    </a:prstGeom>
                  </pic:spPr>
                </pic:pic>
              </a:graphicData>
            </a:graphic>
          </wp:anchor>
        </w:drawing>
      </w:r>
    </w:p>
    <w:p w14:paraId="1A9D50D4">
      <w:pPr>
        <w:pStyle w:val="9"/>
        <w:rPr>
          <w:rFonts w:ascii="Times New Roman"/>
          <w:sz w:val="2"/>
        </w:rPr>
      </w:pPr>
    </w:p>
    <w:p w14:paraId="1B8BF4BE">
      <w:pPr>
        <w:pStyle w:val="9"/>
        <w:rPr>
          <w:rFonts w:ascii="Times New Roman"/>
          <w:sz w:val="2"/>
        </w:rPr>
      </w:pPr>
    </w:p>
    <w:p w14:paraId="670B580A">
      <w:pPr>
        <w:pStyle w:val="9"/>
        <w:rPr>
          <w:rFonts w:ascii="Times New Roman"/>
          <w:sz w:val="2"/>
        </w:rPr>
      </w:pPr>
    </w:p>
    <w:p w14:paraId="6DA62928">
      <w:pPr>
        <w:pStyle w:val="9"/>
        <w:rPr>
          <w:rFonts w:ascii="Times New Roman"/>
          <w:sz w:val="2"/>
        </w:rPr>
      </w:pPr>
    </w:p>
    <w:p w14:paraId="6A5D3551">
      <w:pPr>
        <w:pStyle w:val="9"/>
        <w:rPr>
          <w:rFonts w:ascii="Times New Roman"/>
          <w:sz w:val="2"/>
        </w:rPr>
      </w:pPr>
    </w:p>
    <w:p w14:paraId="2A536199">
      <w:pPr>
        <w:pStyle w:val="9"/>
        <w:rPr>
          <w:rFonts w:ascii="Times New Roman"/>
          <w:sz w:val="2"/>
        </w:rPr>
      </w:pPr>
    </w:p>
    <w:p w14:paraId="57710D56">
      <w:pPr>
        <w:pStyle w:val="9"/>
        <w:rPr>
          <w:rFonts w:ascii="Times New Roman"/>
          <w:sz w:val="2"/>
        </w:rPr>
      </w:pPr>
    </w:p>
    <w:p w14:paraId="03BEC51E">
      <w:pPr>
        <w:pStyle w:val="9"/>
        <w:rPr>
          <w:rFonts w:ascii="Times New Roman"/>
          <w:sz w:val="2"/>
        </w:rPr>
      </w:pPr>
    </w:p>
    <w:p w14:paraId="7AE9A6E3">
      <w:pPr>
        <w:pStyle w:val="9"/>
        <w:rPr>
          <w:rFonts w:ascii="Times New Roman"/>
          <w:sz w:val="2"/>
        </w:rPr>
      </w:pPr>
    </w:p>
    <w:p w14:paraId="4AC6C37C">
      <w:pPr>
        <w:pStyle w:val="9"/>
        <w:rPr>
          <w:rFonts w:ascii="Times New Roman"/>
          <w:sz w:val="2"/>
        </w:rPr>
      </w:pPr>
    </w:p>
    <w:p w14:paraId="57CC9338">
      <w:pPr>
        <w:pStyle w:val="9"/>
        <w:spacing w:before="8"/>
        <w:rPr>
          <w:rFonts w:ascii="Times New Roman"/>
          <w:sz w:val="2"/>
        </w:rPr>
      </w:pPr>
    </w:p>
    <w:p w14:paraId="55010BA6">
      <w:pPr>
        <w:spacing w:before="1"/>
        <w:ind w:left="1744" w:right="0" w:firstLine="0"/>
        <w:jc w:val="left"/>
        <w:rPr>
          <w:rFonts w:ascii="Times New Roman" w:hAnsi="Times New Roman"/>
          <w:sz w:val="14"/>
        </w:rPr>
      </w:pPr>
      <w:r>
        <w:rPr>
          <w:rFonts w:ascii="Times New Roman" w:hAnsi="Times New Roman"/>
          <w:sz w:val="14"/>
        </w:rPr>
        <w:drawing>
          <wp:anchor distT="0" distB="0" distL="0" distR="0" simplePos="0" relativeHeight="251688960" behindDoc="0" locked="0" layoutInCell="1" allowOverlap="1">
            <wp:simplePos x="0" y="0"/>
            <wp:positionH relativeFrom="page">
              <wp:posOffset>4018915</wp:posOffset>
            </wp:positionH>
            <wp:positionV relativeFrom="paragraph">
              <wp:posOffset>-15240</wp:posOffset>
            </wp:positionV>
            <wp:extent cx="144780" cy="63500"/>
            <wp:effectExtent l="0" t="0" r="0" b="0"/>
            <wp:wrapNone/>
            <wp:docPr id="783" name="Image 783"/>
            <wp:cNvGraphicFramePr/>
            <a:graphic xmlns:a="http://schemas.openxmlformats.org/drawingml/2006/main">
              <a:graphicData uri="http://schemas.openxmlformats.org/drawingml/2006/picture">
                <pic:pic xmlns:pic="http://schemas.openxmlformats.org/drawingml/2006/picture">
                  <pic:nvPicPr>
                    <pic:cNvPr id="783" name="Image 783"/>
                    <pic:cNvPicPr/>
                  </pic:nvPicPr>
                  <pic:blipFill>
                    <a:blip r:embed="rId128" cstate="print"/>
                    <a:stretch>
                      <a:fillRect/>
                    </a:stretch>
                  </pic:blipFill>
                  <pic:spPr>
                    <a:xfrm>
                      <a:off x="0" y="0"/>
                      <a:ext cx="144630" cy="63568"/>
                    </a:xfrm>
                    <a:prstGeom prst="rect">
                      <a:avLst/>
                    </a:prstGeom>
                  </pic:spPr>
                </pic:pic>
              </a:graphicData>
            </a:graphic>
          </wp:anchor>
        </w:drawing>
      </w:r>
      <w:r>
        <w:rPr>
          <w:rFonts w:ascii="Times New Roman" w:hAnsi="Times New Roman"/>
          <w:sz w:val="14"/>
        </w:rPr>
        <w:drawing>
          <wp:anchor distT="0" distB="0" distL="0" distR="0" simplePos="0" relativeHeight="251688960" behindDoc="0" locked="0" layoutInCell="1" allowOverlap="1">
            <wp:simplePos x="0" y="0"/>
            <wp:positionH relativeFrom="page">
              <wp:posOffset>3883025</wp:posOffset>
            </wp:positionH>
            <wp:positionV relativeFrom="paragraph">
              <wp:posOffset>-5715</wp:posOffset>
            </wp:positionV>
            <wp:extent cx="57150" cy="57150"/>
            <wp:effectExtent l="0" t="0" r="0" b="0"/>
            <wp:wrapNone/>
            <wp:docPr id="784" name="Image 784"/>
            <wp:cNvGraphicFramePr/>
            <a:graphic xmlns:a="http://schemas.openxmlformats.org/drawingml/2006/main">
              <a:graphicData uri="http://schemas.openxmlformats.org/drawingml/2006/picture">
                <pic:pic xmlns:pic="http://schemas.openxmlformats.org/drawingml/2006/picture">
                  <pic:nvPicPr>
                    <pic:cNvPr id="784" name="Image 784"/>
                    <pic:cNvPicPr/>
                  </pic:nvPicPr>
                  <pic:blipFill>
                    <a:blip r:embed="rId59" cstate="print"/>
                    <a:stretch>
                      <a:fillRect/>
                    </a:stretch>
                  </pic:blipFill>
                  <pic:spPr>
                    <a:xfrm>
                      <a:off x="0" y="0"/>
                      <a:ext cx="57272" cy="57272"/>
                    </a:xfrm>
                    <a:prstGeom prst="rect">
                      <a:avLst/>
                    </a:prstGeom>
                  </pic:spPr>
                </pic:pic>
              </a:graphicData>
            </a:graphic>
          </wp:anchor>
        </w:drawing>
      </w:r>
      <w:r>
        <w:rPr>
          <w:rFonts w:ascii="Times New Roman" w:hAnsi="Times New Roman"/>
          <w:sz w:val="14"/>
        </w:rPr>
        <w:drawing>
          <wp:anchor distT="0" distB="0" distL="0" distR="0" simplePos="0" relativeHeight="251689984" behindDoc="0" locked="0" layoutInCell="1" allowOverlap="1">
            <wp:simplePos x="0" y="0"/>
            <wp:positionH relativeFrom="page">
              <wp:posOffset>3121660</wp:posOffset>
            </wp:positionH>
            <wp:positionV relativeFrom="paragraph">
              <wp:posOffset>-20955</wp:posOffset>
            </wp:positionV>
            <wp:extent cx="697230" cy="69850"/>
            <wp:effectExtent l="0" t="0" r="0" b="0"/>
            <wp:wrapNone/>
            <wp:docPr id="785" name="Image 785"/>
            <wp:cNvGraphicFramePr/>
            <a:graphic xmlns:a="http://schemas.openxmlformats.org/drawingml/2006/main">
              <a:graphicData uri="http://schemas.openxmlformats.org/drawingml/2006/picture">
                <pic:pic xmlns:pic="http://schemas.openxmlformats.org/drawingml/2006/picture">
                  <pic:nvPicPr>
                    <pic:cNvPr id="785" name="Image 785"/>
                    <pic:cNvPicPr/>
                  </pic:nvPicPr>
                  <pic:blipFill>
                    <a:blip r:embed="rId129" cstate="print"/>
                    <a:stretch>
                      <a:fillRect/>
                    </a:stretch>
                  </pic:blipFill>
                  <pic:spPr>
                    <a:xfrm>
                      <a:off x="0" y="0"/>
                      <a:ext cx="697142" cy="69651"/>
                    </a:xfrm>
                    <a:prstGeom prst="rect">
                      <a:avLst/>
                    </a:prstGeom>
                  </pic:spPr>
                </pic:pic>
              </a:graphicData>
            </a:graphic>
          </wp:anchor>
        </w:drawing>
      </w:r>
      <w:r>
        <w:rPr>
          <w:rFonts w:ascii="Times New Roman" w:hAnsi="Times New Roman"/>
          <w:spacing w:val="-5"/>
          <w:w w:val="125"/>
          <w:sz w:val="14"/>
        </w:rPr>
        <w:t>−4</w:t>
      </w:r>
    </w:p>
    <w:p w14:paraId="578C2092">
      <w:pPr>
        <w:pStyle w:val="9"/>
        <w:rPr>
          <w:rFonts w:ascii="Times New Roman"/>
          <w:sz w:val="2"/>
        </w:rPr>
      </w:pPr>
    </w:p>
    <w:p w14:paraId="2694B92F">
      <w:pPr>
        <w:pStyle w:val="9"/>
        <w:rPr>
          <w:rFonts w:ascii="Times New Roman"/>
          <w:sz w:val="2"/>
        </w:rPr>
      </w:pPr>
    </w:p>
    <w:p w14:paraId="771364D0">
      <w:pPr>
        <w:pStyle w:val="9"/>
        <w:rPr>
          <w:rFonts w:ascii="Times New Roman"/>
          <w:sz w:val="2"/>
        </w:rPr>
      </w:pPr>
    </w:p>
    <w:p w14:paraId="22403659">
      <w:pPr>
        <w:pStyle w:val="9"/>
        <w:rPr>
          <w:rFonts w:ascii="Times New Roman"/>
          <w:sz w:val="2"/>
        </w:rPr>
      </w:pPr>
    </w:p>
    <w:p w14:paraId="48EEC4A9">
      <w:pPr>
        <w:pStyle w:val="9"/>
        <w:rPr>
          <w:rFonts w:ascii="Times New Roman"/>
          <w:sz w:val="2"/>
        </w:rPr>
      </w:pPr>
    </w:p>
    <w:p w14:paraId="3C97EA86">
      <w:pPr>
        <w:pStyle w:val="9"/>
        <w:rPr>
          <w:rFonts w:ascii="Times New Roman"/>
          <w:sz w:val="2"/>
        </w:rPr>
      </w:pPr>
    </w:p>
    <w:p w14:paraId="25152F62">
      <w:pPr>
        <w:pStyle w:val="9"/>
        <w:rPr>
          <w:rFonts w:ascii="Times New Roman"/>
          <w:sz w:val="2"/>
        </w:rPr>
      </w:pPr>
    </w:p>
    <w:p w14:paraId="4ECDB71A">
      <w:pPr>
        <w:pStyle w:val="9"/>
        <w:rPr>
          <w:rFonts w:ascii="Times New Roman"/>
          <w:sz w:val="2"/>
        </w:rPr>
      </w:pPr>
    </w:p>
    <w:p w14:paraId="3FE7C032">
      <w:pPr>
        <w:pStyle w:val="9"/>
        <w:rPr>
          <w:rFonts w:ascii="Times New Roman"/>
          <w:sz w:val="2"/>
        </w:rPr>
      </w:pPr>
    </w:p>
    <w:p w14:paraId="3546E1A3">
      <w:pPr>
        <w:pStyle w:val="9"/>
        <w:rPr>
          <w:rFonts w:ascii="Times New Roman"/>
          <w:sz w:val="2"/>
        </w:rPr>
      </w:pPr>
    </w:p>
    <w:p w14:paraId="1BE2B4F4">
      <w:pPr>
        <w:pStyle w:val="9"/>
        <w:rPr>
          <w:rFonts w:ascii="Times New Roman"/>
          <w:sz w:val="2"/>
        </w:rPr>
      </w:pPr>
    </w:p>
    <w:p w14:paraId="14FAAD6B">
      <w:pPr>
        <w:pStyle w:val="9"/>
        <w:rPr>
          <w:rFonts w:ascii="Times New Roman"/>
          <w:sz w:val="2"/>
        </w:rPr>
      </w:pPr>
    </w:p>
    <w:p w14:paraId="7A9115F6">
      <w:pPr>
        <w:pStyle w:val="9"/>
        <w:rPr>
          <w:rFonts w:ascii="Times New Roman"/>
          <w:sz w:val="2"/>
        </w:rPr>
      </w:pPr>
    </w:p>
    <w:p w14:paraId="0784D6AD">
      <w:pPr>
        <w:pStyle w:val="9"/>
        <w:spacing w:before="12"/>
        <w:rPr>
          <w:rFonts w:ascii="Times New Roman"/>
          <w:sz w:val="2"/>
        </w:rPr>
      </w:pPr>
    </w:p>
    <w:p w14:paraId="6444DB8A">
      <w:pPr>
        <w:tabs>
          <w:tab w:val="left" w:pos="2914"/>
          <w:tab w:val="left" w:pos="3688"/>
          <w:tab w:val="left" w:pos="4474"/>
          <w:tab w:val="left" w:pos="5207"/>
        </w:tabs>
        <w:spacing w:before="0"/>
        <w:ind w:left="2182" w:right="0" w:firstLine="0"/>
        <w:jc w:val="left"/>
        <w:rPr>
          <w:rFonts w:ascii="Times New Roman" w:hAnsi="Times New Roman"/>
          <w:sz w:val="14"/>
        </w:rPr>
      </w:pPr>
      <w:r>
        <w:rPr>
          <w:rFonts w:ascii="Times New Roman" w:hAnsi="Times New Roman"/>
          <w:spacing w:val="-5"/>
          <w:w w:val="125"/>
          <w:sz w:val="14"/>
        </w:rPr>
        <w:t>−15</w:t>
      </w:r>
      <w:r>
        <w:rPr>
          <w:rFonts w:ascii="Times New Roman" w:hAnsi="Times New Roman"/>
          <w:sz w:val="14"/>
        </w:rPr>
        <w:tab/>
      </w:r>
      <w:r>
        <w:rPr>
          <w:rFonts w:ascii="Times New Roman" w:hAnsi="Times New Roman"/>
          <w:spacing w:val="-5"/>
          <w:w w:val="125"/>
          <w:sz w:val="14"/>
        </w:rPr>
        <w:t>−10</w:t>
      </w:r>
      <w:r>
        <w:rPr>
          <w:rFonts w:ascii="Times New Roman" w:hAnsi="Times New Roman"/>
          <w:sz w:val="14"/>
        </w:rPr>
        <w:tab/>
      </w:r>
      <w:r>
        <w:rPr>
          <w:rFonts w:ascii="Times New Roman" w:hAnsi="Times New Roman"/>
          <w:spacing w:val="-5"/>
          <w:w w:val="125"/>
          <w:sz w:val="14"/>
        </w:rPr>
        <w:t>−5</w:t>
      </w:r>
      <w:r>
        <w:rPr>
          <w:rFonts w:ascii="Times New Roman" w:hAnsi="Times New Roman"/>
          <w:sz w:val="14"/>
        </w:rPr>
        <w:tab/>
      </w:r>
      <w:r>
        <w:rPr>
          <w:rFonts w:ascii="Times New Roman" w:hAnsi="Times New Roman"/>
          <w:spacing w:val="-10"/>
          <w:w w:val="125"/>
          <w:sz w:val="14"/>
        </w:rPr>
        <w:t>0</w:t>
      </w:r>
      <w:r>
        <w:rPr>
          <w:rFonts w:ascii="Times New Roman" w:hAnsi="Times New Roman"/>
          <w:sz w:val="14"/>
        </w:rPr>
        <w:tab/>
      </w:r>
      <w:r>
        <w:rPr>
          <w:rFonts w:ascii="Times New Roman" w:hAnsi="Times New Roman"/>
          <w:spacing w:val="-10"/>
          <w:w w:val="125"/>
          <w:sz w:val="14"/>
        </w:rPr>
        <w:t>5</w:t>
      </w:r>
    </w:p>
    <w:p w14:paraId="3127B8A9">
      <w:pPr>
        <w:spacing w:before="15"/>
        <w:ind w:left="3366" w:right="0" w:firstLine="0"/>
        <w:jc w:val="left"/>
        <w:rPr>
          <w:rFonts w:ascii="Times New Roman"/>
          <w:sz w:val="14"/>
        </w:rPr>
      </w:pPr>
      <w:r>
        <w:rPr>
          <w:rFonts w:ascii="Times New Roman"/>
          <w:w w:val="110"/>
          <w:sz w:val="14"/>
        </w:rPr>
        <w:t>X</w:t>
      </w:r>
      <w:r>
        <w:rPr>
          <w:rFonts w:ascii="Times New Roman"/>
          <w:spacing w:val="4"/>
          <w:w w:val="110"/>
          <w:sz w:val="14"/>
        </w:rPr>
        <w:t xml:space="preserve"> </w:t>
      </w:r>
      <w:r>
        <w:rPr>
          <w:rFonts w:ascii="Times New Roman"/>
          <w:w w:val="110"/>
          <w:sz w:val="14"/>
        </w:rPr>
        <w:t>po</w:t>
      </w:r>
      <w:r>
        <w:rPr>
          <w:rFonts w:ascii="Times New Roman"/>
          <w:spacing w:val="5"/>
          <w:w w:val="110"/>
          <w:sz w:val="14"/>
        </w:rPr>
        <w:t xml:space="preserve"> </w:t>
      </w:r>
      <w:r>
        <w:rPr>
          <w:rFonts w:ascii="Times New Roman"/>
          <w:w w:val="110"/>
          <w:sz w:val="14"/>
        </w:rPr>
        <w:t>ition</w:t>
      </w:r>
      <w:r>
        <w:rPr>
          <w:rFonts w:ascii="Times New Roman"/>
          <w:spacing w:val="5"/>
          <w:w w:val="110"/>
          <w:sz w:val="14"/>
        </w:rPr>
        <w:t xml:space="preserve"> </w:t>
      </w:r>
      <w:r>
        <w:rPr>
          <w:rFonts w:ascii="Times New Roman"/>
          <w:spacing w:val="-5"/>
          <w:w w:val="110"/>
          <w:sz w:val="14"/>
        </w:rPr>
        <w:t>[m]</w:t>
      </w:r>
    </w:p>
    <w:p w14:paraId="54C66D35">
      <w:pPr>
        <w:pStyle w:val="9"/>
        <w:spacing w:before="186"/>
        <w:rPr>
          <w:rFonts w:ascii="Times New Roman"/>
        </w:rPr>
      </w:pPr>
    </w:p>
    <w:p w14:paraId="5045EC37">
      <w:pPr>
        <w:pStyle w:val="9"/>
        <w:jc w:val="center"/>
      </w:pPr>
      <w:r>
        <w:t>Figure</w:t>
      </w:r>
      <w:r>
        <w:rPr>
          <w:spacing w:val="4"/>
        </w:rPr>
        <w:t xml:space="preserve"> </w:t>
      </w:r>
      <w:r>
        <w:t>3.12:</w:t>
      </w:r>
      <w:r>
        <w:rPr>
          <w:spacing w:val="22"/>
        </w:rPr>
        <w:t xml:space="preserve"> </w:t>
      </w:r>
      <w:bookmarkStart w:id="142" w:name="_bookmark114"/>
      <w:bookmarkEnd w:id="142"/>
      <w:r>
        <w:t>Error</w:t>
      </w:r>
      <w:r>
        <w:rPr>
          <w:spacing w:val="5"/>
        </w:rPr>
        <w:t xml:space="preserve"> </w:t>
      </w:r>
      <w:r>
        <w:t>in</w:t>
      </w:r>
      <w:r>
        <w:rPr>
          <w:spacing w:val="5"/>
        </w:rPr>
        <w:t xml:space="preserve"> </w:t>
      </w:r>
      <w:r>
        <w:t>the</w:t>
      </w:r>
      <w:r>
        <w:rPr>
          <w:spacing w:val="5"/>
        </w:rPr>
        <w:t xml:space="preserve"> </w:t>
      </w:r>
      <w:r>
        <w:t>height</w:t>
      </w:r>
      <w:r>
        <w:rPr>
          <w:spacing w:val="5"/>
        </w:rPr>
        <w:t xml:space="preserve"> </w:t>
      </w:r>
      <w:r>
        <w:t>caused</w:t>
      </w:r>
      <w:r>
        <w:rPr>
          <w:spacing w:val="5"/>
        </w:rPr>
        <w:t xml:space="preserve"> </w:t>
      </w:r>
      <w:r>
        <w:t>by</w:t>
      </w:r>
      <w:r>
        <w:rPr>
          <w:spacing w:val="5"/>
        </w:rPr>
        <w:t xml:space="preserve"> </w:t>
      </w:r>
      <w:r>
        <w:t>wrong</w:t>
      </w:r>
      <w:r>
        <w:rPr>
          <w:spacing w:val="5"/>
        </w:rPr>
        <w:t xml:space="preserve"> </w:t>
      </w:r>
      <w:r>
        <w:rPr>
          <w:spacing w:val="-2"/>
        </w:rPr>
        <w:t>telemetry</w:t>
      </w:r>
    </w:p>
    <w:p w14:paraId="4A460511">
      <w:pPr>
        <w:pStyle w:val="9"/>
      </w:pPr>
    </w:p>
    <w:p w14:paraId="330E659E">
      <w:pPr>
        <w:pStyle w:val="9"/>
        <w:spacing w:before="32"/>
      </w:pPr>
    </w:p>
    <w:p w14:paraId="5E47F84E">
      <w:pPr>
        <w:pStyle w:val="9"/>
        <w:spacing w:line="273" w:lineRule="auto"/>
        <w:ind w:left="141" w:right="139"/>
        <w:jc w:val="both"/>
      </w:pPr>
      <w:r>
        <w:t>With pitch and yaw, errors predominantly affect position rather than speed, which is deter- mined</w:t>
      </w:r>
      <w:r>
        <w:rPr>
          <w:spacing w:val="-5"/>
        </w:rPr>
        <w:t xml:space="preserve"> </w:t>
      </w:r>
      <w:r>
        <w:t>by</w:t>
      </w:r>
      <w:r>
        <w:rPr>
          <w:spacing w:val="-5"/>
        </w:rPr>
        <w:t xml:space="preserve"> </w:t>
      </w:r>
      <w:r>
        <w:t>the</w:t>
      </w:r>
      <w:r>
        <w:rPr>
          <w:spacing w:val="-5"/>
        </w:rPr>
        <w:t xml:space="preserve"> </w:t>
      </w:r>
      <w:r>
        <w:t>relationship</w:t>
      </w:r>
      <w:r>
        <w:rPr>
          <w:spacing w:val="-5"/>
        </w:rPr>
        <w:t xml:space="preserve"> </w:t>
      </w:r>
      <w:r>
        <w:t>between</w:t>
      </w:r>
      <w:r>
        <w:rPr>
          <w:spacing w:val="-5"/>
        </w:rPr>
        <w:t xml:space="preserve"> </w:t>
      </w:r>
      <w:r>
        <w:t>points. However,</w:t>
      </w:r>
      <w:r>
        <w:rPr>
          <w:spacing w:val="-3"/>
        </w:rPr>
        <w:t xml:space="preserve"> </w:t>
      </w:r>
      <w:r>
        <w:t>this</w:t>
      </w:r>
      <w:r>
        <w:rPr>
          <w:spacing w:val="-5"/>
        </w:rPr>
        <w:t xml:space="preserve"> </w:t>
      </w:r>
      <w:r>
        <w:t>is</w:t>
      </w:r>
      <w:r>
        <w:rPr>
          <w:spacing w:val="-5"/>
        </w:rPr>
        <w:t xml:space="preserve"> </w:t>
      </w:r>
      <w:r>
        <w:t>not</w:t>
      </w:r>
      <w:r>
        <w:rPr>
          <w:spacing w:val="-5"/>
        </w:rPr>
        <w:t xml:space="preserve"> </w:t>
      </w:r>
      <w:r>
        <w:t>the</w:t>
      </w:r>
      <w:r>
        <w:rPr>
          <w:spacing w:val="-5"/>
        </w:rPr>
        <w:t xml:space="preserve"> </w:t>
      </w:r>
      <w:r>
        <w:t>case</w:t>
      </w:r>
      <w:r>
        <w:rPr>
          <w:spacing w:val="-5"/>
        </w:rPr>
        <w:t xml:space="preserve"> </w:t>
      </w:r>
      <w:r>
        <w:t>with</w:t>
      </w:r>
      <w:r>
        <w:rPr>
          <w:spacing w:val="-5"/>
        </w:rPr>
        <w:t xml:space="preserve"> </w:t>
      </w:r>
      <w:r>
        <w:t>height. Height is</w:t>
      </w:r>
      <w:r>
        <w:rPr>
          <w:spacing w:val="19"/>
        </w:rPr>
        <w:t xml:space="preserve"> </w:t>
      </w:r>
      <w:r>
        <w:t>proportional</w:t>
      </w:r>
      <w:r>
        <w:rPr>
          <w:spacing w:val="19"/>
        </w:rPr>
        <w:t xml:space="preserve"> </w:t>
      </w:r>
      <w:r>
        <w:t>to</w:t>
      </w:r>
      <w:r>
        <w:rPr>
          <w:spacing w:val="19"/>
        </w:rPr>
        <w:t xml:space="preserve"> </w:t>
      </w:r>
      <w:r>
        <w:t>the</w:t>
      </w:r>
      <w:r>
        <w:rPr>
          <w:spacing w:val="19"/>
        </w:rPr>
        <w:t xml:space="preserve"> </w:t>
      </w:r>
      <w:r>
        <w:t>depth</w:t>
      </w:r>
      <w:r>
        <w:rPr>
          <w:spacing w:val="19"/>
        </w:rPr>
        <w:t xml:space="preserve"> </w:t>
      </w:r>
      <w:r>
        <w:t>constant,</w:t>
      </w:r>
      <w:r>
        <w:rPr>
          <w:spacing w:val="23"/>
        </w:rPr>
        <w:t xml:space="preserve"> </w:t>
      </w:r>
      <w:r>
        <w:t>and</w:t>
      </w:r>
      <w:r>
        <w:rPr>
          <w:spacing w:val="19"/>
        </w:rPr>
        <w:t xml:space="preserve"> </w:t>
      </w:r>
      <w:r>
        <w:t>therefore</w:t>
      </w:r>
      <w:r>
        <w:rPr>
          <w:spacing w:val="19"/>
        </w:rPr>
        <w:t xml:space="preserve"> </w:t>
      </w:r>
      <w:r>
        <w:t>any</w:t>
      </w:r>
      <w:r>
        <w:rPr>
          <w:spacing w:val="19"/>
        </w:rPr>
        <w:t xml:space="preserve"> </w:t>
      </w:r>
      <w:r>
        <w:t>inaccuracies</w:t>
      </w:r>
      <w:r>
        <w:rPr>
          <w:spacing w:val="19"/>
        </w:rPr>
        <w:t xml:space="preserve"> </w:t>
      </w:r>
      <w:r>
        <w:t>in</w:t>
      </w:r>
      <w:r>
        <w:rPr>
          <w:spacing w:val="19"/>
        </w:rPr>
        <w:t xml:space="preserve"> </w:t>
      </w:r>
      <w:r>
        <w:t>height</w:t>
      </w:r>
      <w:r>
        <w:rPr>
          <w:spacing w:val="19"/>
        </w:rPr>
        <w:t xml:space="preserve"> </w:t>
      </w:r>
      <w:r>
        <w:t>can</w:t>
      </w:r>
      <w:r>
        <w:rPr>
          <w:spacing w:val="19"/>
        </w:rPr>
        <w:t xml:space="preserve"> </w:t>
      </w:r>
      <w:r>
        <w:t>result in a significant difference in the expected distance between points, causing the system to produce inaccurate outcomes.</w:t>
      </w:r>
      <w:r>
        <w:rPr>
          <w:spacing w:val="40"/>
        </w:rPr>
        <w:t xml:space="preserve"> </w:t>
      </w:r>
      <w:r>
        <w:t xml:space="preserve">This relationship can be demonstrated by calculating the speed in relation to the height error, as shown in Figure </w:t>
      </w:r>
      <w:r>
        <w:fldChar w:fldCharType="begin"/>
      </w:r>
      <w:r>
        <w:instrText xml:space="preserve"> HYPERLINK \l "_bookmark115" </w:instrText>
      </w:r>
      <w:r>
        <w:fldChar w:fldCharType="separate"/>
      </w:r>
      <w:r>
        <w:rPr>
          <w:color w:val="0000FF"/>
        </w:rPr>
        <w:t>3.13</w:t>
      </w:r>
      <w:r>
        <w:rPr>
          <w:color w:val="0000FF"/>
        </w:rPr>
        <w:fldChar w:fldCharType="end"/>
      </w:r>
      <w:r>
        <w:t>.</w:t>
      </w:r>
    </w:p>
    <w:p w14:paraId="4688A89C">
      <w:pPr>
        <w:pStyle w:val="9"/>
        <w:rPr>
          <w:sz w:val="2"/>
        </w:rPr>
      </w:pPr>
    </w:p>
    <w:p w14:paraId="19B41252">
      <w:pPr>
        <w:pStyle w:val="9"/>
        <w:rPr>
          <w:sz w:val="2"/>
        </w:rPr>
      </w:pPr>
    </w:p>
    <w:p w14:paraId="0F0C7F51">
      <w:pPr>
        <w:pStyle w:val="9"/>
        <w:rPr>
          <w:sz w:val="2"/>
        </w:rPr>
      </w:pPr>
    </w:p>
    <w:p w14:paraId="673A6648">
      <w:pPr>
        <w:pStyle w:val="9"/>
        <w:rPr>
          <w:sz w:val="2"/>
        </w:rPr>
      </w:pPr>
    </w:p>
    <w:p w14:paraId="62FC9CFA">
      <w:pPr>
        <w:pStyle w:val="9"/>
        <w:rPr>
          <w:sz w:val="2"/>
        </w:rPr>
      </w:pPr>
    </w:p>
    <w:p w14:paraId="62932964">
      <w:pPr>
        <w:pStyle w:val="9"/>
        <w:rPr>
          <w:sz w:val="2"/>
        </w:rPr>
      </w:pPr>
    </w:p>
    <w:p w14:paraId="5786D293">
      <w:pPr>
        <w:pStyle w:val="9"/>
        <w:rPr>
          <w:sz w:val="2"/>
        </w:rPr>
      </w:pPr>
    </w:p>
    <w:p w14:paraId="1D16F595">
      <w:pPr>
        <w:pStyle w:val="9"/>
        <w:rPr>
          <w:sz w:val="2"/>
        </w:rPr>
      </w:pPr>
    </w:p>
    <w:p w14:paraId="2C59883E">
      <w:pPr>
        <w:pStyle w:val="9"/>
        <w:rPr>
          <w:sz w:val="2"/>
        </w:rPr>
      </w:pPr>
    </w:p>
    <w:p w14:paraId="5A458496">
      <w:pPr>
        <w:pStyle w:val="9"/>
        <w:rPr>
          <w:sz w:val="2"/>
        </w:rPr>
      </w:pPr>
    </w:p>
    <w:p w14:paraId="66F76A1F">
      <w:pPr>
        <w:pStyle w:val="9"/>
        <w:rPr>
          <w:sz w:val="2"/>
        </w:rPr>
      </w:pPr>
    </w:p>
    <w:p w14:paraId="0EB0CC33">
      <w:pPr>
        <w:pStyle w:val="9"/>
        <w:rPr>
          <w:sz w:val="2"/>
        </w:rPr>
      </w:pPr>
    </w:p>
    <w:p w14:paraId="151CAF1C">
      <w:pPr>
        <w:pStyle w:val="9"/>
        <w:rPr>
          <w:sz w:val="2"/>
        </w:rPr>
      </w:pPr>
    </w:p>
    <w:p w14:paraId="14E63CCA">
      <w:pPr>
        <w:pStyle w:val="9"/>
        <w:spacing w:before="23"/>
        <w:rPr>
          <w:sz w:val="2"/>
        </w:rPr>
      </w:pPr>
    </w:p>
    <w:p w14:paraId="6703BB20">
      <w:pPr>
        <w:spacing w:before="0"/>
        <w:ind w:left="3231" w:right="0" w:firstLine="0"/>
        <w:jc w:val="left"/>
        <w:rPr>
          <w:rFonts w:ascii="Times New Roman"/>
          <w:sz w:val="17"/>
        </w:rPr>
      </w:pPr>
      <w:r>
        <w:rPr>
          <w:rFonts w:ascii="Times New Roman"/>
          <w:w w:val="115"/>
          <w:sz w:val="17"/>
        </w:rPr>
        <w:t>Speed</w:t>
      </w:r>
      <w:r>
        <w:rPr>
          <w:rFonts w:ascii="Times New Roman"/>
          <w:spacing w:val="-10"/>
          <w:w w:val="115"/>
          <w:sz w:val="17"/>
        </w:rPr>
        <w:t xml:space="preserve"> </w:t>
      </w:r>
      <w:r>
        <w:rPr>
          <w:rFonts w:ascii="Times New Roman"/>
          <w:w w:val="115"/>
          <w:sz w:val="17"/>
        </w:rPr>
        <w:t>relationship</w:t>
      </w:r>
      <w:r>
        <w:rPr>
          <w:rFonts w:ascii="Times New Roman"/>
          <w:spacing w:val="-10"/>
          <w:w w:val="115"/>
          <w:sz w:val="17"/>
        </w:rPr>
        <w:t xml:space="preserve"> </w:t>
      </w:r>
      <w:r>
        <w:rPr>
          <w:rFonts w:ascii="Times New Roman"/>
          <w:w w:val="115"/>
          <w:sz w:val="17"/>
        </w:rPr>
        <w:t>with</w:t>
      </w:r>
      <w:r>
        <w:rPr>
          <w:rFonts w:ascii="Times New Roman"/>
          <w:spacing w:val="-10"/>
          <w:w w:val="115"/>
          <w:sz w:val="17"/>
        </w:rPr>
        <w:t xml:space="preserve"> </w:t>
      </w:r>
      <w:r>
        <w:rPr>
          <w:rFonts w:ascii="Times New Roman"/>
          <w:w w:val="115"/>
          <w:sz w:val="17"/>
        </w:rPr>
        <w:t>height</w:t>
      </w:r>
      <w:r>
        <w:rPr>
          <w:rFonts w:ascii="Times New Roman"/>
          <w:spacing w:val="-10"/>
          <w:w w:val="115"/>
          <w:sz w:val="17"/>
        </w:rPr>
        <w:t xml:space="preserve"> </w:t>
      </w:r>
      <w:r>
        <w:rPr>
          <w:rFonts w:ascii="Times New Roman"/>
          <w:spacing w:val="-4"/>
          <w:w w:val="115"/>
          <w:sz w:val="17"/>
        </w:rPr>
        <w:t>error</w:t>
      </w:r>
    </w:p>
    <w:p w14:paraId="4B902B72">
      <w:pPr>
        <w:pStyle w:val="9"/>
        <w:rPr>
          <w:rFonts w:ascii="Times New Roman"/>
          <w:sz w:val="2"/>
        </w:rPr>
      </w:pPr>
    </w:p>
    <w:p w14:paraId="357FBE45">
      <w:pPr>
        <w:pStyle w:val="9"/>
        <w:rPr>
          <w:rFonts w:ascii="Times New Roman"/>
          <w:sz w:val="2"/>
        </w:rPr>
      </w:pPr>
    </w:p>
    <w:p w14:paraId="4A09DB49">
      <w:pPr>
        <w:pStyle w:val="9"/>
        <w:rPr>
          <w:rFonts w:ascii="Times New Roman"/>
          <w:sz w:val="2"/>
        </w:rPr>
      </w:pPr>
    </w:p>
    <w:p w14:paraId="0DDA0FF6">
      <w:pPr>
        <w:pStyle w:val="9"/>
        <w:rPr>
          <w:rFonts w:ascii="Times New Roman"/>
          <w:sz w:val="2"/>
        </w:rPr>
      </w:pPr>
    </w:p>
    <w:p w14:paraId="7E99C39B">
      <w:pPr>
        <w:pStyle w:val="9"/>
        <w:rPr>
          <w:rFonts w:ascii="Times New Roman"/>
          <w:sz w:val="2"/>
        </w:rPr>
      </w:pPr>
    </w:p>
    <w:p w14:paraId="4817D585">
      <w:pPr>
        <w:pStyle w:val="9"/>
        <w:rPr>
          <w:rFonts w:ascii="Times New Roman"/>
          <w:sz w:val="2"/>
        </w:rPr>
      </w:pPr>
    </w:p>
    <w:p w14:paraId="20976E32">
      <w:pPr>
        <w:pStyle w:val="9"/>
        <w:rPr>
          <w:rFonts w:ascii="Times New Roman"/>
          <w:sz w:val="2"/>
        </w:rPr>
      </w:pPr>
    </w:p>
    <w:p w14:paraId="508C21BC">
      <w:pPr>
        <w:pStyle w:val="9"/>
        <w:rPr>
          <w:rFonts w:ascii="Times New Roman"/>
          <w:sz w:val="2"/>
        </w:rPr>
      </w:pPr>
    </w:p>
    <w:p w14:paraId="20E9FE73">
      <w:pPr>
        <w:pStyle w:val="9"/>
        <w:rPr>
          <w:rFonts w:ascii="Times New Roman"/>
          <w:sz w:val="2"/>
        </w:rPr>
      </w:pPr>
    </w:p>
    <w:p w14:paraId="7D7C5739">
      <w:pPr>
        <w:pStyle w:val="9"/>
        <w:rPr>
          <w:rFonts w:ascii="Times New Roman"/>
          <w:sz w:val="2"/>
        </w:rPr>
      </w:pPr>
    </w:p>
    <w:p w14:paraId="034D417B">
      <w:pPr>
        <w:pStyle w:val="9"/>
        <w:spacing w:before="11"/>
        <w:rPr>
          <w:rFonts w:ascii="Times New Roman"/>
          <w:sz w:val="2"/>
        </w:rPr>
      </w:pPr>
    </w:p>
    <w:p w14:paraId="54A2364E">
      <w:pPr>
        <w:spacing w:before="0"/>
        <w:ind w:left="1853" w:right="0" w:firstLine="0"/>
        <w:jc w:val="left"/>
        <w:rPr>
          <w:rFonts w:ascii="Times New Roman"/>
          <w:sz w:val="14"/>
        </w:rPr>
      </w:pPr>
      <w:r>
        <w:rPr>
          <w:rFonts w:ascii="Times New Roman"/>
          <w:sz w:val="14"/>
        </w:rPr>
        <mc:AlternateContent>
          <mc:Choice Requires="wpg">
            <w:drawing>
              <wp:anchor distT="0" distB="0" distL="0" distR="0" simplePos="0" relativeHeight="251695104" behindDoc="0" locked="0" layoutInCell="1" allowOverlap="1">
                <wp:simplePos x="0" y="0"/>
                <wp:positionH relativeFrom="page">
                  <wp:posOffset>2247265</wp:posOffset>
                </wp:positionH>
                <wp:positionV relativeFrom="paragraph">
                  <wp:posOffset>-144780</wp:posOffset>
                </wp:positionV>
                <wp:extent cx="3332480" cy="2296795"/>
                <wp:effectExtent l="0" t="0" r="0" b="0"/>
                <wp:wrapNone/>
                <wp:docPr id="786" name="Group 786"/>
                <wp:cNvGraphicFramePr/>
                <a:graphic xmlns:a="http://schemas.openxmlformats.org/drawingml/2006/main">
                  <a:graphicData uri="http://schemas.microsoft.com/office/word/2010/wordprocessingGroup">
                    <wpg:wgp>
                      <wpg:cNvGrpSpPr/>
                      <wpg:grpSpPr>
                        <a:xfrm>
                          <a:off x="0" y="0"/>
                          <a:ext cx="3332479" cy="2296795"/>
                          <a:chOff x="0" y="0"/>
                          <a:chExt cx="3332479" cy="2296795"/>
                        </a:xfrm>
                      </wpg:grpSpPr>
                      <wps:wsp>
                        <wps:cNvPr id="787" name="Graphic 787"/>
                        <wps:cNvSpPr/>
                        <wps:spPr>
                          <a:xfrm>
                            <a:off x="478672" y="2267679"/>
                            <a:ext cx="1270" cy="29209"/>
                          </a:xfrm>
                          <a:custGeom>
                            <a:avLst/>
                            <a:gdLst/>
                            <a:ahLst/>
                            <a:cxnLst/>
                            <a:rect l="l" t="t" r="r" b="b"/>
                            <a:pathLst>
                              <a:path h="29209">
                                <a:moveTo>
                                  <a:pt x="0" y="0"/>
                                </a:moveTo>
                                <a:lnTo>
                                  <a:pt x="0" y="28636"/>
                                </a:lnTo>
                              </a:path>
                            </a:pathLst>
                          </a:custGeom>
                          <a:solidFill>
                            <a:srgbClr val="000000"/>
                          </a:solidFill>
                        </wps:spPr>
                        <wps:bodyPr wrap="square" lIns="0" tIns="0" rIns="0" bIns="0" rtlCol="0">
                          <a:noAutofit/>
                        </wps:bodyPr>
                      </wps:wsp>
                      <wps:wsp>
                        <wps:cNvPr id="788" name="Graphic 788"/>
                        <wps:cNvSpPr/>
                        <wps:spPr>
                          <a:xfrm>
                            <a:off x="478672" y="2267679"/>
                            <a:ext cx="1270" cy="29209"/>
                          </a:xfrm>
                          <a:custGeom>
                            <a:avLst/>
                            <a:gdLst/>
                            <a:ahLst/>
                            <a:cxnLst/>
                            <a:rect l="l" t="t" r="r" b="b"/>
                            <a:pathLst>
                              <a:path h="29209">
                                <a:moveTo>
                                  <a:pt x="0" y="0"/>
                                </a:moveTo>
                                <a:lnTo>
                                  <a:pt x="0" y="28636"/>
                                </a:lnTo>
                              </a:path>
                            </a:pathLst>
                          </a:custGeom>
                          <a:ln w="6545">
                            <a:solidFill>
                              <a:srgbClr val="000000"/>
                            </a:solidFill>
                            <a:prstDash val="solid"/>
                          </a:ln>
                        </wps:spPr>
                        <wps:bodyPr wrap="square" lIns="0" tIns="0" rIns="0" bIns="0" rtlCol="0">
                          <a:noAutofit/>
                        </wps:bodyPr>
                      </wps:wsp>
                      <wps:wsp>
                        <wps:cNvPr id="789" name="Graphic 789"/>
                        <wps:cNvSpPr/>
                        <wps:spPr>
                          <a:xfrm>
                            <a:off x="1078712" y="2267679"/>
                            <a:ext cx="1270" cy="29209"/>
                          </a:xfrm>
                          <a:custGeom>
                            <a:avLst/>
                            <a:gdLst/>
                            <a:ahLst/>
                            <a:cxnLst/>
                            <a:rect l="l" t="t" r="r" b="b"/>
                            <a:pathLst>
                              <a:path h="29209">
                                <a:moveTo>
                                  <a:pt x="0" y="0"/>
                                </a:moveTo>
                                <a:lnTo>
                                  <a:pt x="0" y="28636"/>
                                </a:lnTo>
                              </a:path>
                            </a:pathLst>
                          </a:custGeom>
                          <a:solidFill>
                            <a:srgbClr val="000000"/>
                          </a:solidFill>
                        </wps:spPr>
                        <wps:bodyPr wrap="square" lIns="0" tIns="0" rIns="0" bIns="0" rtlCol="0">
                          <a:noAutofit/>
                        </wps:bodyPr>
                      </wps:wsp>
                      <wps:wsp>
                        <wps:cNvPr id="790" name="Graphic 790"/>
                        <wps:cNvSpPr/>
                        <wps:spPr>
                          <a:xfrm>
                            <a:off x="1078712" y="2267679"/>
                            <a:ext cx="1270" cy="29209"/>
                          </a:xfrm>
                          <a:custGeom>
                            <a:avLst/>
                            <a:gdLst/>
                            <a:ahLst/>
                            <a:cxnLst/>
                            <a:rect l="l" t="t" r="r" b="b"/>
                            <a:pathLst>
                              <a:path h="29209">
                                <a:moveTo>
                                  <a:pt x="0" y="0"/>
                                </a:moveTo>
                                <a:lnTo>
                                  <a:pt x="0" y="28636"/>
                                </a:lnTo>
                              </a:path>
                            </a:pathLst>
                          </a:custGeom>
                          <a:ln w="6545">
                            <a:solidFill>
                              <a:srgbClr val="000000"/>
                            </a:solidFill>
                            <a:prstDash val="solid"/>
                          </a:ln>
                        </wps:spPr>
                        <wps:bodyPr wrap="square" lIns="0" tIns="0" rIns="0" bIns="0" rtlCol="0">
                          <a:noAutofit/>
                        </wps:bodyPr>
                      </wps:wsp>
                      <wps:wsp>
                        <wps:cNvPr id="791" name="Graphic 791"/>
                        <wps:cNvSpPr/>
                        <wps:spPr>
                          <a:xfrm>
                            <a:off x="1678753" y="2267679"/>
                            <a:ext cx="1270" cy="29209"/>
                          </a:xfrm>
                          <a:custGeom>
                            <a:avLst/>
                            <a:gdLst/>
                            <a:ahLst/>
                            <a:cxnLst/>
                            <a:rect l="l" t="t" r="r" b="b"/>
                            <a:pathLst>
                              <a:path h="29209">
                                <a:moveTo>
                                  <a:pt x="0" y="0"/>
                                </a:moveTo>
                                <a:lnTo>
                                  <a:pt x="0" y="28636"/>
                                </a:lnTo>
                              </a:path>
                            </a:pathLst>
                          </a:custGeom>
                          <a:solidFill>
                            <a:srgbClr val="000000"/>
                          </a:solidFill>
                        </wps:spPr>
                        <wps:bodyPr wrap="square" lIns="0" tIns="0" rIns="0" bIns="0" rtlCol="0">
                          <a:noAutofit/>
                        </wps:bodyPr>
                      </wps:wsp>
                      <wps:wsp>
                        <wps:cNvPr id="792" name="Graphic 792"/>
                        <wps:cNvSpPr/>
                        <wps:spPr>
                          <a:xfrm>
                            <a:off x="1678753" y="2267679"/>
                            <a:ext cx="1270" cy="29209"/>
                          </a:xfrm>
                          <a:custGeom>
                            <a:avLst/>
                            <a:gdLst/>
                            <a:ahLst/>
                            <a:cxnLst/>
                            <a:rect l="l" t="t" r="r" b="b"/>
                            <a:pathLst>
                              <a:path h="29209">
                                <a:moveTo>
                                  <a:pt x="0" y="0"/>
                                </a:moveTo>
                                <a:lnTo>
                                  <a:pt x="0" y="28636"/>
                                </a:lnTo>
                              </a:path>
                            </a:pathLst>
                          </a:custGeom>
                          <a:ln w="6545">
                            <a:solidFill>
                              <a:srgbClr val="000000"/>
                            </a:solidFill>
                            <a:prstDash val="solid"/>
                          </a:ln>
                        </wps:spPr>
                        <wps:bodyPr wrap="square" lIns="0" tIns="0" rIns="0" bIns="0" rtlCol="0">
                          <a:noAutofit/>
                        </wps:bodyPr>
                      </wps:wsp>
                      <wps:wsp>
                        <wps:cNvPr id="793" name="Graphic 793"/>
                        <wps:cNvSpPr/>
                        <wps:spPr>
                          <a:xfrm>
                            <a:off x="2278793" y="2267679"/>
                            <a:ext cx="1270" cy="29209"/>
                          </a:xfrm>
                          <a:custGeom>
                            <a:avLst/>
                            <a:gdLst/>
                            <a:ahLst/>
                            <a:cxnLst/>
                            <a:rect l="l" t="t" r="r" b="b"/>
                            <a:pathLst>
                              <a:path h="29209">
                                <a:moveTo>
                                  <a:pt x="0" y="0"/>
                                </a:moveTo>
                                <a:lnTo>
                                  <a:pt x="0" y="28636"/>
                                </a:lnTo>
                              </a:path>
                            </a:pathLst>
                          </a:custGeom>
                          <a:solidFill>
                            <a:srgbClr val="000000"/>
                          </a:solidFill>
                        </wps:spPr>
                        <wps:bodyPr wrap="square" lIns="0" tIns="0" rIns="0" bIns="0" rtlCol="0">
                          <a:noAutofit/>
                        </wps:bodyPr>
                      </wps:wsp>
                      <wps:wsp>
                        <wps:cNvPr id="794" name="Graphic 794"/>
                        <wps:cNvSpPr/>
                        <wps:spPr>
                          <a:xfrm>
                            <a:off x="2278793" y="2267679"/>
                            <a:ext cx="1270" cy="29209"/>
                          </a:xfrm>
                          <a:custGeom>
                            <a:avLst/>
                            <a:gdLst/>
                            <a:ahLst/>
                            <a:cxnLst/>
                            <a:rect l="l" t="t" r="r" b="b"/>
                            <a:pathLst>
                              <a:path h="29209">
                                <a:moveTo>
                                  <a:pt x="0" y="0"/>
                                </a:moveTo>
                                <a:lnTo>
                                  <a:pt x="0" y="28636"/>
                                </a:lnTo>
                              </a:path>
                            </a:pathLst>
                          </a:custGeom>
                          <a:ln w="6545">
                            <a:solidFill>
                              <a:srgbClr val="000000"/>
                            </a:solidFill>
                            <a:prstDash val="solid"/>
                          </a:ln>
                        </wps:spPr>
                        <wps:bodyPr wrap="square" lIns="0" tIns="0" rIns="0" bIns="0" rtlCol="0">
                          <a:noAutofit/>
                        </wps:bodyPr>
                      </wps:wsp>
                      <wps:wsp>
                        <wps:cNvPr id="795" name="Graphic 795"/>
                        <wps:cNvSpPr/>
                        <wps:spPr>
                          <a:xfrm>
                            <a:off x="2878833" y="2267679"/>
                            <a:ext cx="1270" cy="29209"/>
                          </a:xfrm>
                          <a:custGeom>
                            <a:avLst/>
                            <a:gdLst/>
                            <a:ahLst/>
                            <a:cxnLst/>
                            <a:rect l="l" t="t" r="r" b="b"/>
                            <a:pathLst>
                              <a:path h="29209">
                                <a:moveTo>
                                  <a:pt x="0" y="0"/>
                                </a:moveTo>
                                <a:lnTo>
                                  <a:pt x="0" y="28636"/>
                                </a:lnTo>
                              </a:path>
                            </a:pathLst>
                          </a:custGeom>
                          <a:solidFill>
                            <a:srgbClr val="000000"/>
                          </a:solidFill>
                        </wps:spPr>
                        <wps:bodyPr wrap="square" lIns="0" tIns="0" rIns="0" bIns="0" rtlCol="0">
                          <a:noAutofit/>
                        </wps:bodyPr>
                      </wps:wsp>
                      <wps:wsp>
                        <wps:cNvPr id="796" name="Graphic 796"/>
                        <wps:cNvSpPr/>
                        <wps:spPr>
                          <a:xfrm>
                            <a:off x="2878833" y="2267679"/>
                            <a:ext cx="1270" cy="29209"/>
                          </a:xfrm>
                          <a:custGeom>
                            <a:avLst/>
                            <a:gdLst/>
                            <a:ahLst/>
                            <a:cxnLst/>
                            <a:rect l="l" t="t" r="r" b="b"/>
                            <a:pathLst>
                              <a:path h="29209">
                                <a:moveTo>
                                  <a:pt x="0" y="0"/>
                                </a:moveTo>
                                <a:lnTo>
                                  <a:pt x="0" y="28636"/>
                                </a:lnTo>
                              </a:path>
                            </a:pathLst>
                          </a:custGeom>
                          <a:ln w="6545">
                            <a:solidFill>
                              <a:srgbClr val="000000"/>
                            </a:solidFill>
                            <a:prstDash val="solid"/>
                          </a:ln>
                        </wps:spPr>
                        <wps:bodyPr wrap="square" lIns="0" tIns="0" rIns="0" bIns="0" rtlCol="0">
                          <a:noAutofit/>
                        </wps:bodyPr>
                      </wps:wsp>
                      <wps:wsp>
                        <wps:cNvPr id="797" name="Graphic 797"/>
                        <wps:cNvSpPr/>
                        <wps:spPr>
                          <a:xfrm>
                            <a:off x="0" y="2072533"/>
                            <a:ext cx="29209" cy="1270"/>
                          </a:xfrm>
                          <a:custGeom>
                            <a:avLst/>
                            <a:gdLst/>
                            <a:ahLst/>
                            <a:cxnLst/>
                            <a:rect l="l" t="t" r="r" b="b"/>
                            <a:pathLst>
                              <a:path w="29209">
                                <a:moveTo>
                                  <a:pt x="28636" y="0"/>
                                </a:moveTo>
                                <a:lnTo>
                                  <a:pt x="0" y="0"/>
                                </a:lnTo>
                              </a:path>
                            </a:pathLst>
                          </a:custGeom>
                          <a:solidFill>
                            <a:srgbClr val="000000"/>
                          </a:solidFill>
                        </wps:spPr>
                        <wps:bodyPr wrap="square" lIns="0" tIns="0" rIns="0" bIns="0" rtlCol="0">
                          <a:noAutofit/>
                        </wps:bodyPr>
                      </wps:wsp>
                      <wps:wsp>
                        <wps:cNvPr id="798" name="Graphic 798"/>
                        <wps:cNvSpPr/>
                        <wps:spPr>
                          <a:xfrm>
                            <a:off x="0" y="2072533"/>
                            <a:ext cx="29209" cy="1270"/>
                          </a:xfrm>
                          <a:custGeom>
                            <a:avLst/>
                            <a:gdLst/>
                            <a:ahLst/>
                            <a:cxnLst/>
                            <a:rect l="l" t="t" r="r" b="b"/>
                            <a:pathLst>
                              <a:path w="29209">
                                <a:moveTo>
                                  <a:pt x="28636" y="0"/>
                                </a:moveTo>
                                <a:lnTo>
                                  <a:pt x="0" y="0"/>
                                </a:lnTo>
                              </a:path>
                            </a:pathLst>
                          </a:custGeom>
                          <a:ln w="6545">
                            <a:solidFill>
                              <a:srgbClr val="000000"/>
                            </a:solidFill>
                            <a:prstDash val="solid"/>
                          </a:ln>
                        </wps:spPr>
                        <wps:bodyPr wrap="square" lIns="0" tIns="0" rIns="0" bIns="0" rtlCol="0">
                          <a:noAutofit/>
                        </wps:bodyPr>
                      </wps:wsp>
                      <wps:wsp>
                        <wps:cNvPr id="799" name="Graphic 799"/>
                        <wps:cNvSpPr/>
                        <wps:spPr>
                          <a:xfrm>
                            <a:off x="0" y="1759923"/>
                            <a:ext cx="29209" cy="1270"/>
                          </a:xfrm>
                          <a:custGeom>
                            <a:avLst/>
                            <a:gdLst/>
                            <a:ahLst/>
                            <a:cxnLst/>
                            <a:rect l="l" t="t" r="r" b="b"/>
                            <a:pathLst>
                              <a:path w="29209">
                                <a:moveTo>
                                  <a:pt x="28636" y="0"/>
                                </a:moveTo>
                                <a:lnTo>
                                  <a:pt x="0" y="0"/>
                                </a:lnTo>
                              </a:path>
                            </a:pathLst>
                          </a:custGeom>
                          <a:solidFill>
                            <a:srgbClr val="000000"/>
                          </a:solidFill>
                        </wps:spPr>
                        <wps:bodyPr wrap="square" lIns="0" tIns="0" rIns="0" bIns="0" rtlCol="0">
                          <a:noAutofit/>
                        </wps:bodyPr>
                      </wps:wsp>
                      <wps:wsp>
                        <wps:cNvPr id="800" name="Graphic 800"/>
                        <wps:cNvSpPr/>
                        <wps:spPr>
                          <a:xfrm>
                            <a:off x="0" y="1759923"/>
                            <a:ext cx="29209" cy="1270"/>
                          </a:xfrm>
                          <a:custGeom>
                            <a:avLst/>
                            <a:gdLst/>
                            <a:ahLst/>
                            <a:cxnLst/>
                            <a:rect l="l" t="t" r="r" b="b"/>
                            <a:pathLst>
                              <a:path w="29209">
                                <a:moveTo>
                                  <a:pt x="28636" y="0"/>
                                </a:moveTo>
                                <a:lnTo>
                                  <a:pt x="0" y="0"/>
                                </a:lnTo>
                              </a:path>
                            </a:pathLst>
                          </a:custGeom>
                          <a:ln w="6545">
                            <a:solidFill>
                              <a:srgbClr val="000000"/>
                            </a:solidFill>
                            <a:prstDash val="solid"/>
                          </a:ln>
                        </wps:spPr>
                        <wps:bodyPr wrap="square" lIns="0" tIns="0" rIns="0" bIns="0" rtlCol="0">
                          <a:noAutofit/>
                        </wps:bodyPr>
                      </wps:wsp>
                      <wps:wsp>
                        <wps:cNvPr id="801" name="Graphic 801"/>
                        <wps:cNvSpPr/>
                        <wps:spPr>
                          <a:xfrm>
                            <a:off x="0" y="1447311"/>
                            <a:ext cx="29209" cy="1270"/>
                          </a:xfrm>
                          <a:custGeom>
                            <a:avLst/>
                            <a:gdLst/>
                            <a:ahLst/>
                            <a:cxnLst/>
                            <a:rect l="l" t="t" r="r" b="b"/>
                            <a:pathLst>
                              <a:path w="29209">
                                <a:moveTo>
                                  <a:pt x="28636" y="0"/>
                                </a:moveTo>
                                <a:lnTo>
                                  <a:pt x="0" y="0"/>
                                </a:lnTo>
                              </a:path>
                            </a:pathLst>
                          </a:custGeom>
                          <a:solidFill>
                            <a:srgbClr val="000000"/>
                          </a:solidFill>
                        </wps:spPr>
                        <wps:bodyPr wrap="square" lIns="0" tIns="0" rIns="0" bIns="0" rtlCol="0">
                          <a:noAutofit/>
                        </wps:bodyPr>
                      </wps:wsp>
                      <wps:wsp>
                        <wps:cNvPr id="802" name="Graphic 802"/>
                        <wps:cNvSpPr/>
                        <wps:spPr>
                          <a:xfrm>
                            <a:off x="0" y="1447311"/>
                            <a:ext cx="29209" cy="1270"/>
                          </a:xfrm>
                          <a:custGeom>
                            <a:avLst/>
                            <a:gdLst/>
                            <a:ahLst/>
                            <a:cxnLst/>
                            <a:rect l="l" t="t" r="r" b="b"/>
                            <a:pathLst>
                              <a:path w="29209">
                                <a:moveTo>
                                  <a:pt x="28636" y="0"/>
                                </a:moveTo>
                                <a:lnTo>
                                  <a:pt x="0" y="0"/>
                                </a:lnTo>
                              </a:path>
                            </a:pathLst>
                          </a:custGeom>
                          <a:ln w="6545">
                            <a:solidFill>
                              <a:srgbClr val="000000"/>
                            </a:solidFill>
                            <a:prstDash val="solid"/>
                          </a:ln>
                        </wps:spPr>
                        <wps:bodyPr wrap="square" lIns="0" tIns="0" rIns="0" bIns="0" rtlCol="0">
                          <a:noAutofit/>
                        </wps:bodyPr>
                      </wps:wsp>
                      <wps:wsp>
                        <wps:cNvPr id="803" name="Graphic 803"/>
                        <wps:cNvSpPr/>
                        <wps:spPr>
                          <a:xfrm>
                            <a:off x="0" y="1134691"/>
                            <a:ext cx="29209" cy="1270"/>
                          </a:xfrm>
                          <a:custGeom>
                            <a:avLst/>
                            <a:gdLst/>
                            <a:ahLst/>
                            <a:cxnLst/>
                            <a:rect l="l" t="t" r="r" b="b"/>
                            <a:pathLst>
                              <a:path w="29209">
                                <a:moveTo>
                                  <a:pt x="28636" y="0"/>
                                </a:moveTo>
                                <a:lnTo>
                                  <a:pt x="0" y="0"/>
                                </a:lnTo>
                              </a:path>
                            </a:pathLst>
                          </a:custGeom>
                          <a:solidFill>
                            <a:srgbClr val="000000"/>
                          </a:solidFill>
                        </wps:spPr>
                        <wps:bodyPr wrap="square" lIns="0" tIns="0" rIns="0" bIns="0" rtlCol="0">
                          <a:noAutofit/>
                        </wps:bodyPr>
                      </wps:wsp>
                      <wps:wsp>
                        <wps:cNvPr id="804" name="Graphic 804"/>
                        <wps:cNvSpPr/>
                        <wps:spPr>
                          <a:xfrm>
                            <a:off x="0" y="1134691"/>
                            <a:ext cx="29209" cy="1270"/>
                          </a:xfrm>
                          <a:custGeom>
                            <a:avLst/>
                            <a:gdLst/>
                            <a:ahLst/>
                            <a:cxnLst/>
                            <a:rect l="l" t="t" r="r" b="b"/>
                            <a:pathLst>
                              <a:path w="29209">
                                <a:moveTo>
                                  <a:pt x="28636" y="0"/>
                                </a:moveTo>
                                <a:lnTo>
                                  <a:pt x="0" y="0"/>
                                </a:lnTo>
                              </a:path>
                            </a:pathLst>
                          </a:custGeom>
                          <a:ln w="6545">
                            <a:solidFill>
                              <a:srgbClr val="000000"/>
                            </a:solidFill>
                            <a:prstDash val="solid"/>
                          </a:ln>
                        </wps:spPr>
                        <wps:bodyPr wrap="square" lIns="0" tIns="0" rIns="0" bIns="0" rtlCol="0">
                          <a:noAutofit/>
                        </wps:bodyPr>
                      </wps:wsp>
                      <wps:wsp>
                        <wps:cNvPr id="805" name="Graphic 805"/>
                        <wps:cNvSpPr/>
                        <wps:spPr>
                          <a:xfrm>
                            <a:off x="0" y="822079"/>
                            <a:ext cx="29209" cy="1270"/>
                          </a:xfrm>
                          <a:custGeom>
                            <a:avLst/>
                            <a:gdLst/>
                            <a:ahLst/>
                            <a:cxnLst/>
                            <a:rect l="l" t="t" r="r" b="b"/>
                            <a:pathLst>
                              <a:path w="29209">
                                <a:moveTo>
                                  <a:pt x="28636" y="0"/>
                                </a:moveTo>
                                <a:lnTo>
                                  <a:pt x="0" y="0"/>
                                </a:lnTo>
                              </a:path>
                            </a:pathLst>
                          </a:custGeom>
                          <a:solidFill>
                            <a:srgbClr val="000000"/>
                          </a:solidFill>
                        </wps:spPr>
                        <wps:bodyPr wrap="square" lIns="0" tIns="0" rIns="0" bIns="0" rtlCol="0">
                          <a:noAutofit/>
                        </wps:bodyPr>
                      </wps:wsp>
                      <wps:wsp>
                        <wps:cNvPr id="806" name="Graphic 806"/>
                        <wps:cNvSpPr/>
                        <wps:spPr>
                          <a:xfrm>
                            <a:off x="0" y="822079"/>
                            <a:ext cx="29209" cy="1270"/>
                          </a:xfrm>
                          <a:custGeom>
                            <a:avLst/>
                            <a:gdLst/>
                            <a:ahLst/>
                            <a:cxnLst/>
                            <a:rect l="l" t="t" r="r" b="b"/>
                            <a:pathLst>
                              <a:path w="29209">
                                <a:moveTo>
                                  <a:pt x="28636" y="0"/>
                                </a:moveTo>
                                <a:lnTo>
                                  <a:pt x="0" y="0"/>
                                </a:lnTo>
                              </a:path>
                            </a:pathLst>
                          </a:custGeom>
                          <a:ln w="6545">
                            <a:solidFill>
                              <a:srgbClr val="000000"/>
                            </a:solidFill>
                            <a:prstDash val="solid"/>
                          </a:ln>
                        </wps:spPr>
                        <wps:bodyPr wrap="square" lIns="0" tIns="0" rIns="0" bIns="0" rtlCol="0">
                          <a:noAutofit/>
                        </wps:bodyPr>
                      </wps:wsp>
                      <wps:wsp>
                        <wps:cNvPr id="807" name="Graphic 807"/>
                        <wps:cNvSpPr/>
                        <wps:spPr>
                          <a:xfrm>
                            <a:off x="0" y="509467"/>
                            <a:ext cx="29209" cy="1270"/>
                          </a:xfrm>
                          <a:custGeom>
                            <a:avLst/>
                            <a:gdLst/>
                            <a:ahLst/>
                            <a:cxnLst/>
                            <a:rect l="l" t="t" r="r" b="b"/>
                            <a:pathLst>
                              <a:path w="29209">
                                <a:moveTo>
                                  <a:pt x="28636" y="0"/>
                                </a:moveTo>
                                <a:lnTo>
                                  <a:pt x="0" y="0"/>
                                </a:lnTo>
                              </a:path>
                            </a:pathLst>
                          </a:custGeom>
                          <a:solidFill>
                            <a:srgbClr val="000000"/>
                          </a:solidFill>
                        </wps:spPr>
                        <wps:bodyPr wrap="square" lIns="0" tIns="0" rIns="0" bIns="0" rtlCol="0">
                          <a:noAutofit/>
                        </wps:bodyPr>
                      </wps:wsp>
                      <wps:wsp>
                        <wps:cNvPr id="808" name="Graphic 808"/>
                        <wps:cNvSpPr/>
                        <wps:spPr>
                          <a:xfrm>
                            <a:off x="0" y="509467"/>
                            <a:ext cx="29209" cy="1270"/>
                          </a:xfrm>
                          <a:custGeom>
                            <a:avLst/>
                            <a:gdLst/>
                            <a:ahLst/>
                            <a:cxnLst/>
                            <a:rect l="l" t="t" r="r" b="b"/>
                            <a:pathLst>
                              <a:path w="29209">
                                <a:moveTo>
                                  <a:pt x="28636" y="0"/>
                                </a:moveTo>
                                <a:lnTo>
                                  <a:pt x="0" y="0"/>
                                </a:lnTo>
                              </a:path>
                            </a:pathLst>
                          </a:custGeom>
                          <a:ln w="6545">
                            <a:solidFill>
                              <a:srgbClr val="000000"/>
                            </a:solidFill>
                            <a:prstDash val="solid"/>
                          </a:ln>
                        </wps:spPr>
                        <wps:bodyPr wrap="square" lIns="0" tIns="0" rIns="0" bIns="0" rtlCol="0">
                          <a:noAutofit/>
                        </wps:bodyPr>
                      </wps:wsp>
                      <wps:wsp>
                        <wps:cNvPr id="809" name="Graphic 809"/>
                        <wps:cNvSpPr/>
                        <wps:spPr>
                          <a:xfrm>
                            <a:off x="0" y="196855"/>
                            <a:ext cx="29209" cy="1270"/>
                          </a:xfrm>
                          <a:custGeom>
                            <a:avLst/>
                            <a:gdLst/>
                            <a:ahLst/>
                            <a:cxnLst/>
                            <a:rect l="l" t="t" r="r" b="b"/>
                            <a:pathLst>
                              <a:path w="29209">
                                <a:moveTo>
                                  <a:pt x="28636" y="0"/>
                                </a:moveTo>
                                <a:lnTo>
                                  <a:pt x="0" y="0"/>
                                </a:lnTo>
                              </a:path>
                            </a:pathLst>
                          </a:custGeom>
                          <a:solidFill>
                            <a:srgbClr val="000000"/>
                          </a:solidFill>
                        </wps:spPr>
                        <wps:bodyPr wrap="square" lIns="0" tIns="0" rIns="0" bIns="0" rtlCol="0">
                          <a:noAutofit/>
                        </wps:bodyPr>
                      </wps:wsp>
                      <wps:wsp>
                        <wps:cNvPr id="810" name="Graphic 810"/>
                        <wps:cNvSpPr/>
                        <wps:spPr>
                          <a:xfrm>
                            <a:off x="0" y="196855"/>
                            <a:ext cx="29209" cy="1270"/>
                          </a:xfrm>
                          <a:custGeom>
                            <a:avLst/>
                            <a:gdLst/>
                            <a:ahLst/>
                            <a:cxnLst/>
                            <a:rect l="l" t="t" r="r" b="b"/>
                            <a:pathLst>
                              <a:path w="29209">
                                <a:moveTo>
                                  <a:pt x="28636" y="0"/>
                                </a:moveTo>
                                <a:lnTo>
                                  <a:pt x="0" y="0"/>
                                </a:lnTo>
                              </a:path>
                            </a:pathLst>
                          </a:custGeom>
                          <a:ln w="6545">
                            <a:solidFill>
                              <a:srgbClr val="000000"/>
                            </a:solidFill>
                            <a:prstDash val="solid"/>
                          </a:ln>
                        </wps:spPr>
                        <wps:bodyPr wrap="square" lIns="0" tIns="0" rIns="0" bIns="0" rtlCol="0">
                          <a:noAutofit/>
                        </wps:bodyPr>
                      </wps:wsp>
                      <wps:wsp>
                        <wps:cNvPr id="811" name="Graphic 811"/>
                        <wps:cNvSpPr/>
                        <wps:spPr>
                          <a:xfrm>
                            <a:off x="28636" y="3272"/>
                            <a:ext cx="3300729" cy="2264410"/>
                          </a:xfrm>
                          <a:custGeom>
                            <a:avLst/>
                            <a:gdLst/>
                            <a:ahLst/>
                            <a:cxnLst/>
                            <a:rect l="l" t="t" r="r" b="b"/>
                            <a:pathLst>
                              <a:path w="3300729" h="2264410">
                                <a:moveTo>
                                  <a:pt x="0" y="2264406"/>
                                </a:moveTo>
                                <a:lnTo>
                                  <a:pt x="0" y="0"/>
                                </a:lnTo>
                              </a:path>
                              <a:path w="3300729" h="2264410">
                                <a:moveTo>
                                  <a:pt x="3300231" y="2264406"/>
                                </a:moveTo>
                                <a:lnTo>
                                  <a:pt x="3300231" y="0"/>
                                </a:lnTo>
                              </a:path>
                              <a:path w="3300729" h="2264410">
                                <a:moveTo>
                                  <a:pt x="0" y="2264406"/>
                                </a:moveTo>
                                <a:lnTo>
                                  <a:pt x="3300231" y="2264406"/>
                                </a:lnTo>
                              </a:path>
                              <a:path w="3300729" h="2264410">
                                <a:moveTo>
                                  <a:pt x="0" y="0"/>
                                </a:moveTo>
                                <a:lnTo>
                                  <a:pt x="3300231" y="0"/>
                                </a:lnTo>
                              </a:path>
                            </a:pathLst>
                          </a:custGeom>
                          <a:ln w="6545">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176.95pt;margin-top:-11.4pt;height:180.85pt;width:262.4pt;mso-position-horizontal-relative:page;z-index:251695104;mso-width-relative:page;mso-height-relative:page;" coordsize="3332479,2296795" o:gfxdata="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">
                <o:lock v:ext="edit" aspectratio="f"/>
                <v:shape id="Graphic 787" o:spid="_x0000_s1026" o:spt="100" style="position:absolute;left:478672;top:2267679;height:29209;width:1270;" fillcolor="#000000" filled="t" stroked="f" coordsize="1,29209" o:gfxdata="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VhTO/&#10;AAAA3AAAAA8AAAAAAAAAAQAgAAAAIgAAAGRycy9kb3ducmV2LnhtbFBLAQIUABQAAAAIAIdO4kAz&#10;LwWeOwAAADkAAAAQAAAAAAAAAAEAIAAAAA4BAABkcnMvc2hhcGV4bWwueG1sUEsFBgAAAAAGAAYA&#10;WwEAALgDAAAAAA==&#10;" path="m0,0l0,28636e">
                  <v:fill on="t" focussize="0,0"/>
                  <v:stroke on="f"/>
                  <v:imagedata o:title=""/>
                  <o:lock v:ext="edit" aspectratio="f"/>
                  <v:textbox inset="0mm,0mm,0mm,0mm"/>
                </v:shape>
                <v:shape id="Graphic 788" o:spid="_x0000_s1026" o:spt="100" style="position:absolute;left:478672;top:2267679;height:29209;width:1270;" filled="f" stroked="t" coordsize="1,29209" o:gfxdata="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Sl6BugAAANwA&#10;AAAPAAAAAAAAAAEAIAAAACIAAABkcnMvZG93bnJldi54bWxQSwECFAAUAAAACACHTuJAMy8FnjsA&#10;AAA5AAAAEAAAAAAAAAABACAAAAAJAQAAZHJzL3NoYXBleG1sLnhtbFBLBQYAAAAABgAGAFsBAACz&#10;AwAAAAA=&#10;" path="m0,0l0,28636e">
                  <v:fill on="f" focussize="0,0"/>
                  <v:stroke weight="0.515354330708661pt" color="#000000" joinstyle="round"/>
                  <v:imagedata o:title=""/>
                  <o:lock v:ext="edit" aspectratio="f"/>
                  <v:textbox inset="0mm,0mm,0mm,0mm"/>
                </v:shape>
                <v:shape id="Graphic 789" o:spid="_x0000_s1026" o:spt="100" style="position:absolute;left:1078712;top:2267679;height:29209;width:1270;" fillcolor="#000000" filled="t" stroked="f" coordsize="1,29209" o:gfxdata="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BrTa&#10;wAAAANwAAAAPAAAAAAAAAAEAIAAAACIAAABkcnMvZG93bnJldi54bWxQSwECFAAUAAAACACHTuJA&#10;My8FnjsAAAA5AAAAEAAAAAAAAAABACAAAAAPAQAAZHJzL3NoYXBleG1sLnhtbFBLBQYAAAAABgAG&#10;AFsBAAC5AwAAAAA=&#10;" path="m0,0l0,28636e">
                  <v:fill on="t" focussize="0,0"/>
                  <v:stroke on="f"/>
                  <v:imagedata o:title=""/>
                  <o:lock v:ext="edit" aspectratio="f"/>
                  <v:textbox inset="0mm,0mm,0mm,0mm"/>
                </v:shape>
                <v:shape id="Graphic 790" o:spid="_x0000_s1026" o:spt="100" style="position:absolute;left:1078712;top:2267679;height:29209;width:1270;" filled="f" stroked="t" coordsize="1,29209" o:gfxdata="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XEWrsAAADc&#10;AAAADwAAAAAAAAABACAAAAAiAAAAZHJzL2Rvd25yZXYueG1sUEsBAhQAFAAAAAgAh07iQDMvBZ47&#10;AAAAOQAAABAAAAAAAAAAAQAgAAAACgEAAGRycy9zaGFwZXhtbC54bWxQSwUGAAAAAAYABgBbAQAA&#10;tAMAAAAA&#10;" path="m0,0l0,28636e">
                  <v:fill on="f" focussize="0,0"/>
                  <v:stroke weight="0.515354330708661pt" color="#000000" joinstyle="round"/>
                  <v:imagedata o:title=""/>
                  <o:lock v:ext="edit" aspectratio="f"/>
                  <v:textbox inset="0mm,0mm,0mm,0mm"/>
                </v:shape>
                <v:shape id="Graphic 791" o:spid="_x0000_s1026" o:spt="100" style="position:absolute;left:1678753;top:2267679;height:29209;width:1270;" fillcolor="#000000" filled="t" stroked="f" coordsize="1,29209" o:gfxdata="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qpLgG/&#10;AAAA3AAAAA8AAAAAAAAAAQAgAAAAIgAAAGRycy9kb3ducmV2LnhtbFBLAQIUABQAAAAIAIdO4kAz&#10;LwWeOwAAADkAAAAQAAAAAAAAAAEAIAAAAA4BAABkcnMvc2hhcGV4bWwueG1sUEsFBgAAAAAGAAYA&#10;WwEAALgDAAAAAA==&#10;" path="m0,0l0,28636e">
                  <v:fill on="t" focussize="0,0"/>
                  <v:stroke on="f"/>
                  <v:imagedata o:title=""/>
                  <o:lock v:ext="edit" aspectratio="f"/>
                  <v:textbox inset="0mm,0mm,0mm,0mm"/>
                </v:shape>
                <v:shape id="Graphic 792" o:spid="_x0000_s1026" o:spt="100" style="position:absolute;left:1678753;top:2267679;height:29209;width:1270;" filled="f" stroked="t" coordsize="1,29209" o:gfxdata="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B7/7a/&#10;AAAA3AAAAA8AAAAAAAAAAQAgAAAAIgAAAGRycy9kb3ducmV2LnhtbFBLAQIUABQAAAAIAIdO4kAz&#10;LwWeOwAAADkAAAAQAAAAAAAAAAEAIAAAAA4BAABkcnMvc2hhcGV4bWwueG1sUEsFBgAAAAAGAAYA&#10;WwEAALgDAAAAAA==&#10;" path="m0,0l0,28636e">
                  <v:fill on="f" focussize="0,0"/>
                  <v:stroke weight="0.515354330708661pt" color="#000000" joinstyle="round"/>
                  <v:imagedata o:title=""/>
                  <o:lock v:ext="edit" aspectratio="f"/>
                  <v:textbox inset="0mm,0mm,0mm,0mm"/>
                </v:shape>
                <v:shape id="Graphic 793" o:spid="_x0000_s1026" o:spt="100" style="position:absolute;left:2278793;top:2267679;height:29209;width:1270;" fillcolor="#000000" filled="t" stroked="f" coordsize="1,29209" o:gfxdata="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TcV7b4A&#10;AADcAAAADwAAAAAAAAABACAAAAAiAAAAZHJzL2Rvd25yZXYueG1sUEsBAhQAFAAAAAgAh07iQDMv&#10;BZ47AAAAOQAAABAAAAAAAAAAAQAgAAAADQEAAGRycy9zaGFwZXhtbC54bWxQSwUGAAAAAAYABgBb&#10;AQAAtwMAAAAA&#10;" path="m0,0l0,28636e">
                  <v:fill on="t" focussize="0,0"/>
                  <v:stroke on="f"/>
                  <v:imagedata o:title=""/>
                  <o:lock v:ext="edit" aspectratio="f"/>
                  <v:textbox inset="0mm,0mm,0mm,0mm"/>
                </v:shape>
                <v:shape id="Graphic 794" o:spid="_x0000_s1026" o:spt="100" style="position:absolute;left:2278793;top:2267679;height:29209;width:1270;" filled="f" stroked="t" coordsize="1,29209" o:gfxdata="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3sJZ&#10;wAAAANwAAAAPAAAAAAAAAAEAIAAAACIAAABkcnMvZG93bnJldi54bWxQSwECFAAUAAAACACHTuJA&#10;My8FnjsAAAA5AAAAEAAAAAAAAAABACAAAAAPAQAAZHJzL3NoYXBleG1sLnhtbFBLBQYAAAAABgAG&#10;AFsBAAC5AwAAAAA=&#10;" path="m0,0l0,28636e">
                  <v:fill on="f" focussize="0,0"/>
                  <v:stroke weight="0.515354330708661pt" color="#000000" joinstyle="round"/>
                  <v:imagedata o:title=""/>
                  <o:lock v:ext="edit" aspectratio="f"/>
                  <v:textbox inset="0mm,0mm,0mm,0mm"/>
                </v:shape>
                <v:shape id="Graphic 795" o:spid="_x0000_s1026" o:spt="100" style="position:absolute;left:2878833;top:2267679;height:29209;width:1270;" fillcolor="#000000" filled="t" stroked="f" coordsize="1,29209" o:gfxdata="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ZIoAr4A&#10;AADcAAAADwAAAAAAAAABACAAAAAiAAAAZHJzL2Rvd25yZXYueG1sUEsBAhQAFAAAAAgAh07iQDMv&#10;BZ47AAAAOQAAABAAAAAAAAAAAQAgAAAADQEAAGRycy9zaGFwZXhtbC54bWxQSwUGAAAAAAYABgBb&#10;AQAAtwMAAAAA&#10;" path="m0,0l0,28636e">
                  <v:fill on="t" focussize="0,0"/>
                  <v:stroke on="f"/>
                  <v:imagedata o:title=""/>
                  <o:lock v:ext="edit" aspectratio="f"/>
                  <v:textbox inset="0mm,0mm,0mm,0mm"/>
                </v:shape>
                <v:shape id="Graphic 796" o:spid="_x0000_s1026" o:spt="100" style="position:absolute;left:2878833;top:2267679;height:29209;width:1270;" filled="f" stroked="t" coordsize="1,29209" o:gfxdata="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9A+bW/&#10;AAAA3AAAAA8AAAAAAAAAAQAgAAAAIgAAAGRycy9kb3ducmV2LnhtbFBLAQIUABQAAAAIAIdO4kAz&#10;LwWeOwAAADkAAAAQAAAAAAAAAAEAIAAAAA4BAABkcnMvc2hhcGV4bWwueG1sUEsFBgAAAAAGAAYA&#10;WwEAALgDAAAAAA==&#10;" path="m0,0l0,28636e">
                  <v:fill on="f" focussize="0,0"/>
                  <v:stroke weight="0.515354330708661pt" color="#000000" joinstyle="round"/>
                  <v:imagedata o:title=""/>
                  <o:lock v:ext="edit" aspectratio="f"/>
                  <v:textbox inset="0mm,0mm,0mm,0mm"/>
                </v:shape>
                <v:shape id="Graphic 797" o:spid="_x0000_s1026" o:spt="100" style="position:absolute;left:0;top:2072533;height:1270;width:29209;" fillcolor="#000000" filled="t" stroked="f" coordsize="29209,1" o:gfxdata="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1j92H&#10;wAAAANwAAAAPAAAAAAAAAAEAIAAAACIAAABkcnMvZG93bnJldi54bWxQSwECFAAUAAAACACHTuJA&#10;My8FnjsAAAA5AAAAEAAAAAAAAAABACAAAAAPAQAAZHJzL3NoYXBleG1sLnhtbFBLBQYAAAAABgAG&#10;AFsBAAC5AwAAAAA=&#10;" path="m28636,0l0,0e">
                  <v:fill on="t" focussize="0,0"/>
                  <v:stroke on="f"/>
                  <v:imagedata o:title=""/>
                  <o:lock v:ext="edit" aspectratio="f"/>
                  <v:textbox inset="0mm,0mm,0mm,0mm"/>
                </v:shape>
                <v:shape id="Graphic 798" o:spid="_x0000_s1026" o:spt="100" style="position:absolute;left:0;top:2072533;height:1270;width:29209;" filled="f" stroked="t" coordsize="29209,1" o:gfxdata="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I8nLsAAADc&#10;AAAADwAAAAAAAAABACAAAAAiAAAAZHJzL2Rvd25yZXYueG1sUEsBAhQAFAAAAAgAh07iQDMvBZ47&#10;AAAAOQAAABAAAAAAAAAAAQAgAAAACgEAAGRycy9zaGFwZXhtbC54bWxQSwUGAAAAAAYABgBbAQAA&#10;tAMAAAAA&#10;" path="m28636,0l0,0e">
                  <v:fill on="f" focussize="0,0"/>
                  <v:stroke weight="0.515354330708661pt" color="#000000" joinstyle="round"/>
                  <v:imagedata o:title=""/>
                  <o:lock v:ext="edit" aspectratio="f"/>
                  <v:textbox inset="0mm,0mm,0mm,0mm"/>
                </v:shape>
                <v:shape id="Graphic 799" o:spid="_x0000_s1026" o:spt="100" style="position:absolute;left:0;top:1759923;height:1270;width:29209;" fillcolor="#000000" filled="t" stroked="f" coordsize="29209,1" o:gfxdata="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XOxu&#10;wAAAANwAAAAPAAAAAAAAAAEAIAAAACIAAABkcnMvZG93bnJldi54bWxQSwECFAAUAAAACACHTuJA&#10;My8FnjsAAAA5AAAAEAAAAAAAAAABACAAAAAPAQAAZHJzL3NoYXBleG1sLnhtbFBLBQYAAAAABgAG&#10;AFsBAAC5AwAAAAA=&#10;" path="m28636,0l0,0e">
                  <v:fill on="t" focussize="0,0"/>
                  <v:stroke on="f"/>
                  <v:imagedata o:title=""/>
                  <o:lock v:ext="edit" aspectratio="f"/>
                  <v:textbox inset="0mm,0mm,0mm,0mm"/>
                </v:shape>
                <v:shape id="Graphic 800" o:spid="_x0000_s1026" o:spt="100" style="position:absolute;left:0;top:1759923;height:1270;width:29209;" filled="f" stroked="t" coordsize="29209,1" o:gfxdata="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cqMUu5AAAA3AAA&#10;AA8AAAAAAAAAAQAgAAAAIgAAAGRycy9kb3ducmV2LnhtbFBLAQIUABQAAAAIAIdO4kAzLwWeOwAA&#10;ADkAAAAQAAAAAAAAAAEAIAAAAAgBAABkcnMvc2hhcGV4bWwueG1sUEsFBgAAAAAGAAYAWwEAALID&#10;AAAAAA==&#10;" path="m28636,0l0,0e">
                  <v:fill on="f" focussize="0,0"/>
                  <v:stroke weight="0.515354330708661pt" color="#000000" joinstyle="round"/>
                  <v:imagedata o:title=""/>
                  <o:lock v:ext="edit" aspectratio="f"/>
                  <v:textbox inset="0mm,0mm,0mm,0mm"/>
                </v:shape>
                <v:shape id="Graphic 801" o:spid="_x0000_s1026" o:spt="100" style="position:absolute;left:0;top:1447311;height:1270;width:29209;" fillcolor="#000000" filled="t" stroked="f" coordsize="29209,1" o:gfxdata="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uU4bm/&#10;AAAA3AAAAA8AAAAAAAAAAQAgAAAAIgAAAGRycy9kb3ducmV2LnhtbFBLAQIUABQAAAAIAIdO4kAz&#10;LwWeOwAAADkAAAAQAAAAAAAAAAEAIAAAAA4BAABkcnMvc2hhcGV4bWwueG1sUEsFBgAAAAAGAAYA&#10;WwEAALgDAAAAAA==&#10;" path="m28636,0l0,0e">
                  <v:fill on="t" focussize="0,0"/>
                  <v:stroke on="f"/>
                  <v:imagedata o:title=""/>
                  <o:lock v:ext="edit" aspectratio="f"/>
                  <v:textbox inset="0mm,0mm,0mm,0mm"/>
                </v:shape>
                <v:shape id="Graphic 802" o:spid="_x0000_s1026" o:spt="100" style="position:absolute;left:0;top:1447311;height:1270;width:29209;" filled="f" stroked="t" coordsize="29209,1" o:gfxdata="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i0Cqe8AAAA&#10;3AAAAA8AAAAAAAAAAQAgAAAAIgAAAGRycy9kb3ducmV2LnhtbFBLAQIUABQAAAAIAIdO4kAzLwWe&#10;OwAAADkAAAAQAAAAAAAAAAEAIAAAAAsBAABkcnMvc2hhcGV4bWwueG1sUEsFBgAAAAAGAAYAWwEA&#10;ALUDAAAAAA==&#10;" path="m28636,0l0,0e">
                  <v:fill on="f" focussize="0,0"/>
                  <v:stroke weight="0.515354330708661pt" color="#000000" joinstyle="round"/>
                  <v:imagedata o:title=""/>
                  <o:lock v:ext="edit" aspectratio="f"/>
                  <v:textbox inset="0mm,0mm,0mm,0mm"/>
                </v:shape>
                <v:shape id="Graphic 803" o:spid="_x0000_s1026" o:spt="100" style="position:absolute;left:0;top:1134691;height:1270;width:29209;" fillcolor="#000000" filled="t" stroked="f" coordsize="29209,1" o:gfxdata="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AraVb4A&#10;AADcAAAADwAAAAAAAAABACAAAAAiAAAAZHJzL2Rvd25yZXYueG1sUEsBAhQAFAAAAAgAh07iQDMv&#10;BZ47AAAAOQAAABAAAAAAAAAAAQAgAAAADQEAAGRycy9zaGFwZXhtbC54bWxQSwUGAAAAAAYABgBb&#10;AQAAtwMAAAAA&#10;" path="m28636,0l0,0e">
                  <v:fill on="t" focussize="0,0"/>
                  <v:stroke on="f"/>
                  <v:imagedata o:title=""/>
                  <o:lock v:ext="edit" aspectratio="f"/>
                  <v:textbox inset="0mm,0mm,0mm,0mm"/>
                </v:shape>
                <v:shape id="Graphic 804" o:spid="_x0000_s1026" o:spt="100" style="position:absolute;left:0;top:1134691;height:1270;width:29209;" filled="f" stroked="t" coordsize="29209,1" o:gfxdata="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gRN0i8AAAA&#10;3AAAAA8AAAAAAAAAAQAgAAAAIgAAAGRycy9kb3ducmV2LnhtbFBLAQIUABQAAAAIAIdO4kAzLwWe&#10;OwAAADkAAAAQAAAAAAAAAAEAIAAAAAsBAABkcnMvc2hhcGV4bWwueG1sUEsFBgAAAAAGAAYAWwEA&#10;ALUDAAAAAA==&#10;" path="m28636,0l0,0e">
                  <v:fill on="f" focussize="0,0"/>
                  <v:stroke weight="0.515354330708661pt" color="#000000" joinstyle="round"/>
                  <v:imagedata o:title=""/>
                  <o:lock v:ext="edit" aspectratio="f"/>
                  <v:textbox inset="0mm,0mm,0mm,0mm"/>
                </v:shape>
                <v:shape id="Graphic 805" o:spid="_x0000_s1026" o:spt="100" style="position:absolute;left:0;top:822079;height:1270;width:29209;" fillcolor="#000000" filled="t" stroked="f" coordsize="29209,1" o:gfxdata="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nur4A&#10;AADcAAAADwAAAAAAAAABACAAAAAiAAAAZHJzL2Rvd25yZXYueG1sUEsBAhQAFAAAAAgAh07iQDMv&#10;BZ47AAAAOQAAABAAAAAAAAAAAQAgAAAADQEAAGRycy9zaGFwZXhtbC54bWxQSwUGAAAAAAYABgBb&#10;AQAAtwMAAAAA&#10;" path="m28636,0l0,0e">
                  <v:fill on="t" focussize="0,0"/>
                  <v:stroke on="f"/>
                  <v:imagedata o:title=""/>
                  <o:lock v:ext="edit" aspectratio="f"/>
                  <v:textbox inset="0mm,0mm,0mm,0mm"/>
                </v:shape>
                <v:shape id="Graphic 806" o:spid="_x0000_s1026" o:spt="100" style="position:absolute;left:0;top:822079;height:1270;width:29209;" filled="f" stroked="t" coordsize="29209,1" o:gfxdata="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jwykvQAA&#10;ANwAAAAPAAAAAAAAAAEAIAAAACIAAABkcnMvZG93bnJldi54bWxQSwECFAAUAAAACACHTuJAMy8F&#10;njsAAAA5AAAAEAAAAAAAAAABACAAAAAMAQAAZHJzL3NoYXBleG1sLnhtbFBLBQYAAAAABgAGAFsB&#10;AAC2AwAAAAA=&#10;" path="m28636,0l0,0e">
                  <v:fill on="f" focussize="0,0"/>
                  <v:stroke weight="0.515354330708661pt" color="#000000" joinstyle="round"/>
                  <v:imagedata o:title=""/>
                  <o:lock v:ext="edit" aspectratio="f"/>
                  <v:textbox inset="0mm,0mm,0mm,0mm"/>
                </v:shape>
                <v:shape id="Graphic 807" o:spid="_x0000_s1026" o:spt="100" style="position:absolute;left:0;top:509467;height:1270;width:29209;" fillcolor="#000000" filled="t" stroked="f" coordsize="29209,1" o:gfxdata="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MdxW&#10;wAAAANwAAAAPAAAAAAAAAAEAIAAAACIAAABkcnMvZG93bnJldi54bWxQSwECFAAUAAAACACHTuJA&#10;My8FnjsAAAA5AAAAEAAAAAAAAAABACAAAAAPAQAAZHJzL3NoYXBleG1sLnhtbFBLBQYAAAAABgAG&#10;AFsBAAC5AwAAAAA=&#10;" path="m28636,0l0,0e">
                  <v:fill on="t" focussize="0,0"/>
                  <v:stroke on="f"/>
                  <v:imagedata o:title=""/>
                  <o:lock v:ext="edit" aspectratio="f"/>
                  <v:textbox inset="0mm,0mm,0mm,0mm"/>
                </v:shape>
                <v:shape id="Graphic 808" o:spid="_x0000_s1026" o:spt="100" style="position:absolute;left:0;top:509467;height:1270;width:29209;" filled="f" stroked="t" coordsize="29209,1" o:gfxdata="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lcPU25AAAA3AAA&#10;AA8AAAAAAAAAAQAgAAAAIgAAAGRycy9kb3ducmV2LnhtbFBLAQIUABQAAAAIAIdO4kAzLwWeOwAA&#10;ADkAAAAQAAAAAAAAAAEAIAAAAAgBAABkcnMvc2hhcGV4bWwueG1sUEsFBgAAAAAGAAYAWwEAALID&#10;AAAAAA==&#10;" path="m28636,0l0,0e">
                  <v:fill on="f" focussize="0,0"/>
                  <v:stroke weight="0.515354330708661pt" color="#000000" joinstyle="round"/>
                  <v:imagedata o:title=""/>
                  <o:lock v:ext="edit" aspectratio="f"/>
                  <v:textbox inset="0mm,0mm,0mm,0mm"/>
                </v:shape>
                <v:shape id="Graphic 809" o:spid="_x0000_s1026" o:spt="100" style="position:absolute;left:0;top:196855;height:1270;width:29209;" fillcolor="#000000" filled="t" stroked="f" coordsize="29209,1" o:gfxdata="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Xi7b+/&#10;AAAA3AAAAA8AAAAAAAAAAQAgAAAAIgAAAGRycy9kb3ducmV2LnhtbFBLAQIUABQAAAAIAIdO4kAz&#10;LwWeOwAAADkAAAAQAAAAAAAAAAEAIAAAAA4BAABkcnMvc2hhcGV4bWwueG1sUEsFBgAAAAAGAAYA&#10;WwEAALgDAAAAAA==&#10;" path="m28636,0l0,0e">
                  <v:fill on="t" focussize="0,0"/>
                  <v:stroke on="f"/>
                  <v:imagedata o:title=""/>
                  <o:lock v:ext="edit" aspectratio="f"/>
                  <v:textbox inset="0mm,0mm,0mm,0mm"/>
                </v:shape>
                <v:shape id="Graphic 810" o:spid="_x0000_s1026" o:spt="100" style="position:absolute;left:0;top:196855;height:1270;width:29209;" filled="f" stroked="t" coordsize="29209,1" o:gfxdata="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Lzp5a5AAAA3AAA&#10;AA8AAAAAAAAAAQAgAAAAIgAAAGRycy9kb3ducmV2LnhtbFBLAQIUABQAAAAIAIdO4kAzLwWeOwAA&#10;ADkAAAAQAAAAAAAAAAEAIAAAAAgBAABkcnMvc2hhcGV4bWwueG1sUEsFBgAAAAAGAAYAWwEAALID&#10;AAAAAA==&#10;" path="m28636,0l0,0e">
                  <v:fill on="f" focussize="0,0"/>
                  <v:stroke weight="0.515354330708661pt" color="#000000" joinstyle="round"/>
                  <v:imagedata o:title=""/>
                  <o:lock v:ext="edit" aspectratio="f"/>
                  <v:textbox inset="0mm,0mm,0mm,0mm"/>
                </v:shape>
                <v:shape id="Graphic 811" o:spid="_x0000_s1026" o:spt="100" style="position:absolute;left:28636;top:3272;height:2264410;width:3300729;" filled="f" stroked="t" coordsize="3300729,2264410" o:gfxdata="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sucsy5AAAA3AAA&#10;AA8AAAAAAAAAAQAgAAAAIgAAAGRycy9kb3ducmV2LnhtbFBLAQIUABQAAAAIAIdO4kAzLwWeOwAA&#10;ADkAAAAQAAAAAAAAAAEAIAAAAAgBAABkcnMvc2hhcGV4bWwueG1sUEsFBgAAAAAGAAYAWwEAALID&#10;AAAAAA==&#10;" path="m0,2264406l0,0em3300231,2264406l3300231,0em0,2264406l3300231,2264406em0,0l3300231,0e">
                  <v:fill on="f" focussize="0,0"/>
                  <v:stroke weight="0.515354330708661pt" color="#000000" joinstyle="round"/>
                  <v:imagedata o:title=""/>
                  <o:lock v:ext="edit" aspectratio="f"/>
                  <v:textbox inset="0mm,0mm,0mm,0mm"/>
                </v:shape>
              </v:group>
            </w:pict>
          </mc:Fallback>
        </mc:AlternateContent>
      </w:r>
      <w:r>
        <w:rPr>
          <w:rFonts w:ascii="Times New Roman"/>
          <w:sz w:val="14"/>
        </w:rPr>
        <mc:AlternateContent>
          <mc:Choice Requires="wps">
            <w:drawing>
              <wp:anchor distT="0" distB="0" distL="0" distR="0" simplePos="0" relativeHeight="251696128" behindDoc="0" locked="0" layoutInCell="1" allowOverlap="1">
                <wp:simplePos x="0" y="0"/>
                <wp:positionH relativeFrom="page">
                  <wp:posOffset>2426335</wp:posOffset>
                </wp:positionH>
                <wp:positionV relativeFrom="paragraph">
                  <wp:posOffset>-38100</wp:posOffset>
                </wp:positionV>
                <wp:extent cx="3000375" cy="2058670"/>
                <wp:effectExtent l="0" t="0" r="0" b="0"/>
                <wp:wrapNone/>
                <wp:docPr id="812" name="Graphic 812"/>
                <wp:cNvGraphicFramePr/>
                <a:graphic xmlns:a="http://schemas.openxmlformats.org/drawingml/2006/main">
                  <a:graphicData uri="http://schemas.microsoft.com/office/word/2010/wordprocessingShape">
                    <wps:wsp>
                      <wps:cNvSpPr/>
                      <wps:spPr>
                        <a:xfrm>
                          <a:off x="0" y="0"/>
                          <a:ext cx="3000375" cy="2058670"/>
                        </a:xfrm>
                        <a:custGeom>
                          <a:avLst/>
                          <a:gdLst/>
                          <a:ahLst/>
                          <a:cxnLst/>
                          <a:rect l="l" t="t" r="r" b="b"/>
                          <a:pathLst>
                            <a:path w="3000375" h="2058670">
                              <a:moveTo>
                                <a:pt x="0" y="2058554"/>
                              </a:moveTo>
                              <a:lnTo>
                                <a:pt x="300023" y="1852228"/>
                              </a:lnTo>
                              <a:lnTo>
                                <a:pt x="600043" y="1645901"/>
                              </a:lnTo>
                              <a:lnTo>
                                <a:pt x="900063" y="1441142"/>
                              </a:lnTo>
                              <a:lnTo>
                                <a:pt x="1200084" y="1234820"/>
                              </a:lnTo>
                              <a:lnTo>
                                <a:pt x="1500104" y="1028491"/>
                              </a:lnTo>
                              <a:lnTo>
                                <a:pt x="1800124" y="823732"/>
                              </a:lnTo>
                              <a:lnTo>
                                <a:pt x="2100144" y="617410"/>
                              </a:lnTo>
                              <a:lnTo>
                                <a:pt x="2400164" y="411088"/>
                              </a:lnTo>
                              <a:lnTo>
                                <a:pt x="2700184" y="206321"/>
                              </a:lnTo>
                              <a:lnTo>
                                <a:pt x="3000213" y="0"/>
                              </a:lnTo>
                            </a:path>
                          </a:pathLst>
                        </a:custGeom>
                        <a:ln w="12272">
                          <a:solidFill>
                            <a:srgbClr val="1F77B3"/>
                          </a:solidFill>
                          <a:prstDash val="solid"/>
                        </a:ln>
                      </wps:spPr>
                      <wps:bodyPr wrap="square" lIns="0" tIns="0" rIns="0" bIns="0" rtlCol="0">
                        <a:noAutofit/>
                      </wps:bodyPr>
                    </wps:wsp>
                  </a:graphicData>
                </a:graphic>
              </wp:anchor>
            </w:drawing>
          </mc:Choice>
          <mc:Fallback>
            <w:pict>
              <v:shape id="Graphic 812" o:spid="_x0000_s1026" o:spt="100" style="position:absolute;left:0pt;margin-left:191.05pt;margin-top:-3pt;height:162.1pt;width:236.25pt;mso-position-horizontal-relative:page;z-index:251696128;mso-width-relative:page;mso-height-relative:page;" filled="f" stroked="t" coordsize="3000375,2058670" o:gfxdata="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MWLoEHYAAAACgEAAA8AAAAAAAAAAQAgAAAAIgAAAGRycy9kb3ducmV2LnhtbFBL&#10;AQIUABQAAAAIAIdO4kB2I1lEoQIAAD0GAAAOAAAAAAAAAAEAIAAAACcBAABkcnMvZTJvRG9jLnht&#10;bFBLBQYAAAAABgAGAFkBAAA6BgAAAAA=&#10;" path="m0,2058554l300023,1852228,600043,1645901,900063,1441142,1200084,1234820,1500104,1028491,1800124,823732,2100144,617410,2400164,411088,2700184,206321,3000213,0e">
                <v:fill on="f" focussize="0,0"/>
                <v:stroke weight="0.966299212598425pt" color="#1F77B3" joinstyle="round"/>
                <v:imagedata o:title=""/>
                <o:lock v:ext="edit" aspectratio="f"/>
                <v:textbox inset="0mm,0mm,0mm,0mm"/>
              </v:shape>
            </w:pict>
          </mc:Fallback>
        </mc:AlternateContent>
      </w:r>
      <w:r>
        <w:rPr>
          <w:rFonts w:ascii="Times New Roman"/>
          <w:spacing w:val="-10"/>
          <w:w w:val="115"/>
          <w:sz w:val="14"/>
        </w:rPr>
        <w:t>6</w:t>
      </w:r>
    </w:p>
    <w:p w14:paraId="7729A901">
      <w:pPr>
        <w:pStyle w:val="9"/>
        <w:rPr>
          <w:rFonts w:ascii="Times New Roman"/>
          <w:sz w:val="2"/>
        </w:rPr>
      </w:pPr>
    </w:p>
    <w:p w14:paraId="5DD23B63">
      <w:pPr>
        <w:pStyle w:val="9"/>
        <w:rPr>
          <w:rFonts w:ascii="Times New Roman"/>
          <w:sz w:val="2"/>
        </w:rPr>
      </w:pPr>
    </w:p>
    <w:p w14:paraId="3F47C549">
      <w:pPr>
        <w:pStyle w:val="9"/>
        <w:rPr>
          <w:rFonts w:ascii="Times New Roman"/>
          <w:sz w:val="2"/>
        </w:rPr>
      </w:pPr>
    </w:p>
    <w:p w14:paraId="43C78ADC">
      <w:pPr>
        <w:pStyle w:val="9"/>
        <w:rPr>
          <w:rFonts w:ascii="Times New Roman"/>
          <w:sz w:val="2"/>
        </w:rPr>
      </w:pPr>
    </w:p>
    <w:p w14:paraId="0D913F16">
      <w:pPr>
        <w:pStyle w:val="9"/>
        <w:rPr>
          <w:rFonts w:ascii="Times New Roman"/>
          <w:sz w:val="2"/>
        </w:rPr>
      </w:pPr>
    </w:p>
    <w:p w14:paraId="19E39547">
      <w:pPr>
        <w:pStyle w:val="9"/>
        <w:rPr>
          <w:rFonts w:ascii="Times New Roman"/>
          <w:sz w:val="2"/>
        </w:rPr>
      </w:pPr>
    </w:p>
    <w:p w14:paraId="12304381">
      <w:pPr>
        <w:pStyle w:val="9"/>
        <w:rPr>
          <w:rFonts w:ascii="Times New Roman"/>
          <w:sz w:val="2"/>
        </w:rPr>
      </w:pPr>
    </w:p>
    <w:p w14:paraId="33B7BA82">
      <w:pPr>
        <w:pStyle w:val="9"/>
        <w:rPr>
          <w:rFonts w:ascii="Times New Roman"/>
          <w:sz w:val="2"/>
        </w:rPr>
      </w:pPr>
    </w:p>
    <w:p w14:paraId="25DDAF6D">
      <w:pPr>
        <w:pStyle w:val="9"/>
        <w:rPr>
          <w:rFonts w:ascii="Times New Roman"/>
          <w:sz w:val="2"/>
        </w:rPr>
      </w:pPr>
    </w:p>
    <w:p w14:paraId="1679EF9C">
      <w:pPr>
        <w:pStyle w:val="9"/>
        <w:rPr>
          <w:rFonts w:ascii="Times New Roman"/>
          <w:sz w:val="2"/>
        </w:rPr>
      </w:pPr>
    </w:p>
    <w:p w14:paraId="18D7D4CE">
      <w:pPr>
        <w:pStyle w:val="9"/>
        <w:rPr>
          <w:rFonts w:ascii="Times New Roman"/>
          <w:sz w:val="2"/>
        </w:rPr>
      </w:pPr>
    </w:p>
    <w:p w14:paraId="165B5FC3">
      <w:pPr>
        <w:pStyle w:val="9"/>
        <w:rPr>
          <w:rFonts w:ascii="Times New Roman"/>
          <w:sz w:val="2"/>
        </w:rPr>
      </w:pPr>
    </w:p>
    <w:p w14:paraId="0D3E60EA">
      <w:pPr>
        <w:pStyle w:val="9"/>
        <w:rPr>
          <w:rFonts w:ascii="Times New Roman"/>
          <w:sz w:val="2"/>
        </w:rPr>
      </w:pPr>
    </w:p>
    <w:p w14:paraId="11BFA8C6">
      <w:pPr>
        <w:pStyle w:val="9"/>
        <w:spacing w:before="9"/>
        <w:rPr>
          <w:rFonts w:ascii="Times New Roman"/>
          <w:sz w:val="2"/>
        </w:rPr>
      </w:pPr>
    </w:p>
    <w:p w14:paraId="638F3C35">
      <w:pPr>
        <w:spacing w:before="0"/>
        <w:ind w:left="1853" w:right="0" w:firstLine="0"/>
        <w:jc w:val="left"/>
        <w:rPr>
          <w:rFonts w:ascii="Times New Roman"/>
          <w:sz w:val="14"/>
        </w:rPr>
      </w:pPr>
      <w:r>
        <w:rPr>
          <w:rFonts w:ascii="Times New Roman"/>
          <w:spacing w:val="-10"/>
          <w:w w:val="115"/>
          <w:sz w:val="14"/>
        </w:rPr>
        <w:t>4</w:t>
      </w:r>
    </w:p>
    <w:p w14:paraId="7B49C867">
      <w:pPr>
        <w:pStyle w:val="9"/>
        <w:rPr>
          <w:rFonts w:ascii="Times New Roman"/>
          <w:sz w:val="2"/>
        </w:rPr>
      </w:pPr>
    </w:p>
    <w:p w14:paraId="12B036EB">
      <w:pPr>
        <w:pStyle w:val="9"/>
        <w:rPr>
          <w:rFonts w:ascii="Times New Roman"/>
          <w:sz w:val="2"/>
        </w:rPr>
      </w:pPr>
    </w:p>
    <w:p w14:paraId="172B2546">
      <w:pPr>
        <w:pStyle w:val="9"/>
        <w:rPr>
          <w:rFonts w:ascii="Times New Roman"/>
          <w:sz w:val="2"/>
        </w:rPr>
      </w:pPr>
    </w:p>
    <w:p w14:paraId="04873150">
      <w:pPr>
        <w:pStyle w:val="9"/>
        <w:rPr>
          <w:rFonts w:ascii="Times New Roman"/>
          <w:sz w:val="2"/>
        </w:rPr>
      </w:pPr>
    </w:p>
    <w:p w14:paraId="754A7679">
      <w:pPr>
        <w:pStyle w:val="9"/>
        <w:rPr>
          <w:rFonts w:ascii="Times New Roman"/>
          <w:sz w:val="2"/>
        </w:rPr>
      </w:pPr>
    </w:p>
    <w:p w14:paraId="62CB13AC">
      <w:pPr>
        <w:pStyle w:val="9"/>
        <w:rPr>
          <w:rFonts w:ascii="Times New Roman"/>
          <w:sz w:val="2"/>
        </w:rPr>
      </w:pPr>
    </w:p>
    <w:p w14:paraId="14A68019">
      <w:pPr>
        <w:pStyle w:val="9"/>
        <w:rPr>
          <w:rFonts w:ascii="Times New Roman"/>
          <w:sz w:val="2"/>
        </w:rPr>
      </w:pPr>
    </w:p>
    <w:p w14:paraId="3BE946C5">
      <w:pPr>
        <w:pStyle w:val="9"/>
        <w:rPr>
          <w:rFonts w:ascii="Times New Roman"/>
          <w:sz w:val="2"/>
        </w:rPr>
      </w:pPr>
    </w:p>
    <w:p w14:paraId="37BFA7D9">
      <w:pPr>
        <w:pStyle w:val="9"/>
        <w:rPr>
          <w:rFonts w:ascii="Times New Roman"/>
          <w:sz w:val="2"/>
        </w:rPr>
      </w:pPr>
    </w:p>
    <w:p w14:paraId="4B742F3C">
      <w:pPr>
        <w:pStyle w:val="9"/>
        <w:rPr>
          <w:rFonts w:ascii="Times New Roman"/>
          <w:sz w:val="2"/>
        </w:rPr>
      </w:pPr>
    </w:p>
    <w:p w14:paraId="12431936">
      <w:pPr>
        <w:pStyle w:val="9"/>
        <w:rPr>
          <w:rFonts w:ascii="Times New Roman"/>
          <w:sz w:val="2"/>
        </w:rPr>
      </w:pPr>
    </w:p>
    <w:p w14:paraId="0BC640DD">
      <w:pPr>
        <w:pStyle w:val="9"/>
        <w:rPr>
          <w:rFonts w:ascii="Times New Roman"/>
          <w:sz w:val="2"/>
        </w:rPr>
      </w:pPr>
    </w:p>
    <w:p w14:paraId="1852D23F">
      <w:pPr>
        <w:pStyle w:val="9"/>
        <w:rPr>
          <w:rFonts w:ascii="Times New Roman"/>
          <w:sz w:val="2"/>
        </w:rPr>
      </w:pPr>
    </w:p>
    <w:p w14:paraId="5812F583">
      <w:pPr>
        <w:pStyle w:val="9"/>
        <w:spacing w:before="9"/>
        <w:rPr>
          <w:rFonts w:ascii="Times New Roman"/>
          <w:sz w:val="2"/>
        </w:rPr>
      </w:pPr>
    </w:p>
    <w:p w14:paraId="2625061E">
      <w:pPr>
        <w:spacing w:before="0"/>
        <w:ind w:left="1853" w:right="0" w:firstLine="0"/>
        <w:jc w:val="left"/>
        <w:rPr>
          <w:rFonts w:ascii="Times New Roman"/>
          <w:sz w:val="14"/>
        </w:rPr>
      </w:pPr>
      <w:r>
        <w:rPr>
          <w:rFonts w:ascii="Times New Roman"/>
          <w:sz w:val="14"/>
        </w:rPr>
        <mc:AlternateContent>
          <mc:Choice Requires="wps">
            <w:drawing>
              <wp:anchor distT="0" distB="0" distL="0" distR="0" simplePos="0" relativeHeight="251696128" behindDoc="0" locked="0" layoutInCell="1" allowOverlap="1">
                <wp:simplePos x="0" y="0"/>
                <wp:positionH relativeFrom="page">
                  <wp:posOffset>1973580</wp:posOffset>
                </wp:positionH>
                <wp:positionV relativeFrom="paragraph">
                  <wp:posOffset>-6350</wp:posOffset>
                </wp:positionV>
                <wp:extent cx="104775" cy="746125"/>
                <wp:effectExtent l="0" t="0" r="0" b="0"/>
                <wp:wrapNone/>
                <wp:docPr id="813" name="Textbox 813"/>
                <wp:cNvGraphicFramePr/>
                <a:graphic xmlns:a="http://schemas.openxmlformats.org/drawingml/2006/main">
                  <a:graphicData uri="http://schemas.microsoft.com/office/word/2010/wordprocessingShape">
                    <wps:wsp>
                      <wps:cNvSpPr txBox="1"/>
                      <wps:spPr>
                        <a:xfrm>
                          <a:off x="0" y="0"/>
                          <a:ext cx="104775" cy="746125"/>
                        </a:xfrm>
                        <a:prstGeom prst="rect">
                          <a:avLst/>
                        </a:prstGeom>
                      </wps:spPr>
                      <wps:txbx>
                        <w:txbxContent>
                          <w:p w14:paraId="5D84A2D4">
                            <w:pPr>
                              <w:spacing w:before="0" w:line="148" w:lineRule="exact"/>
                              <w:ind w:left="20" w:right="0" w:firstLine="0"/>
                              <w:jc w:val="left"/>
                              <w:rPr>
                                <w:rFonts w:ascii="Times New Roman"/>
                                <w:sz w:val="14"/>
                              </w:rPr>
                            </w:pPr>
                            <w:r>
                              <w:rPr>
                                <w:rFonts w:ascii="Times New Roman"/>
                                <w:w w:val="115"/>
                                <w:sz w:val="14"/>
                              </w:rPr>
                              <w:t>Speed</w:t>
                            </w:r>
                            <w:r>
                              <w:rPr>
                                <w:rFonts w:ascii="Times New Roman"/>
                                <w:spacing w:val="3"/>
                                <w:w w:val="115"/>
                                <w:sz w:val="14"/>
                              </w:rPr>
                              <w:t xml:space="preserve"> </w:t>
                            </w:r>
                            <w:r>
                              <w:rPr>
                                <w:rFonts w:ascii="Times New Roman"/>
                                <w:w w:val="115"/>
                                <w:sz w:val="14"/>
                              </w:rPr>
                              <w:t>error</w:t>
                            </w:r>
                            <w:r>
                              <w:rPr>
                                <w:rFonts w:ascii="Times New Roman"/>
                                <w:spacing w:val="4"/>
                                <w:w w:val="115"/>
                                <w:sz w:val="14"/>
                              </w:rPr>
                              <w:t xml:space="preserve"> </w:t>
                            </w:r>
                            <w:r>
                              <w:rPr>
                                <w:rFonts w:ascii="Times New Roman"/>
                                <w:spacing w:val="-2"/>
                                <w:w w:val="115"/>
                                <w:sz w:val="14"/>
                              </w:rPr>
                              <w:t>[m/s]</w:t>
                            </w:r>
                          </w:p>
                        </w:txbxContent>
                      </wps:txbx>
                      <wps:bodyPr vert="vert270" wrap="square" lIns="0" tIns="0" rIns="0" bIns="0" rtlCol="0">
                        <a:noAutofit/>
                      </wps:bodyPr>
                    </wps:wsp>
                  </a:graphicData>
                </a:graphic>
              </wp:anchor>
            </w:drawing>
          </mc:Choice>
          <mc:Fallback>
            <w:pict>
              <v:shape id="Textbox 813" o:spid="_x0000_s1026" o:spt="202" type="#_x0000_t202" style="position:absolute;left:0pt;margin-left:155.4pt;margin-top:-0.5pt;height:58.75pt;width:8.25pt;mso-position-horizontal-relative:page;z-index:251696128;mso-width-relative:page;mso-height-relative:page;" filled="f" stroked="f" coordsize="21600,21600" o:gfxdata="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DChandcAAAAKAQAADwAAAAAAAAABACAAAAAiAAAAZHJzL2Rvd25yZXYueG1sUEsB&#10;AhQAFAAAAAgAh07iQDmT+MG9AQAAhgMAAA4AAAAAAAAAAQAgAAAAJgEAAGRycy9lMm9Eb2MueG1s&#10;UEsFBgAAAAAGAAYAWQEAAFUFAAAAAA==&#10;">
                <v:fill on="f" focussize="0,0"/>
                <v:stroke on="f"/>
                <v:imagedata o:title=""/>
                <o:lock v:ext="edit" aspectratio="f"/>
                <v:textbox inset="0mm,0mm,0mm,0mm" style="layout-flow:vertical;mso-layout-flow-alt:bottom-to-top;">
                  <w:txbxContent>
                    <w:p w14:paraId="5D84A2D4">
                      <w:pPr>
                        <w:spacing w:before="0" w:line="148" w:lineRule="exact"/>
                        <w:ind w:left="20" w:right="0" w:firstLine="0"/>
                        <w:jc w:val="left"/>
                        <w:rPr>
                          <w:rFonts w:ascii="Times New Roman"/>
                          <w:sz w:val="14"/>
                        </w:rPr>
                      </w:pPr>
                      <w:r>
                        <w:rPr>
                          <w:rFonts w:ascii="Times New Roman"/>
                          <w:w w:val="115"/>
                          <w:sz w:val="14"/>
                        </w:rPr>
                        <w:t>Speed</w:t>
                      </w:r>
                      <w:r>
                        <w:rPr>
                          <w:rFonts w:ascii="Times New Roman"/>
                          <w:spacing w:val="3"/>
                          <w:w w:val="115"/>
                          <w:sz w:val="14"/>
                        </w:rPr>
                        <w:t xml:space="preserve"> </w:t>
                      </w:r>
                      <w:r>
                        <w:rPr>
                          <w:rFonts w:ascii="Times New Roman"/>
                          <w:w w:val="115"/>
                          <w:sz w:val="14"/>
                        </w:rPr>
                        <w:t>error</w:t>
                      </w:r>
                      <w:r>
                        <w:rPr>
                          <w:rFonts w:ascii="Times New Roman"/>
                          <w:spacing w:val="4"/>
                          <w:w w:val="115"/>
                          <w:sz w:val="14"/>
                        </w:rPr>
                        <w:t xml:space="preserve"> </w:t>
                      </w:r>
                      <w:r>
                        <w:rPr>
                          <w:rFonts w:ascii="Times New Roman"/>
                          <w:spacing w:val="-2"/>
                          <w:w w:val="115"/>
                          <w:sz w:val="14"/>
                        </w:rPr>
                        <w:t>[m/s]</w:t>
                      </w:r>
                    </w:p>
                  </w:txbxContent>
                </v:textbox>
              </v:shape>
            </w:pict>
          </mc:Fallback>
        </mc:AlternateContent>
      </w:r>
      <w:r>
        <w:rPr>
          <w:rFonts w:ascii="Times New Roman"/>
          <w:spacing w:val="-10"/>
          <w:w w:val="115"/>
          <w:sz w:val="14"/>
        </w:rPr>
        <w:t>2</w:t>
      </w:r>
    </w:p>
    <w:p w14:paraId="6721751A">
      <w:pPr>
        <w:pStyle w:val="9"/>
        <w:rPr>
          <w:rFonts w:ascii="Times New Roman"/>
          <w:sz w:val="2"/>
        </w:rPr>
      </w:pPr>
    </w:p>
    <w:p w14:paraId="26AAF67F">
      <w:pPr>
        <w:pStyle w:val="9"/>
        <w:rPr>
          <w:rFonts w:ascii="Times New Roman"/>
          <w:sz w:val="2"/>
        </w:rPr>
      </w:pPr>
    </w:p>
    <w:p w14:paraId="2379A0F1">
      <w:pPr>
        <w:pStyle w:val="9"/>
        <w:rPr>
          <w:rFonts w:ascii="Times New Roman"/>
          <w:sz w:val="2"/>
        </w:rPr>
      </w:pPr>
    </w:p>
    <w:p w14:paraId="3540A1FC">
      <w:pPr>
        <w:pStyle w:val="9"/>
        <w:rPr>
          <w:rFonts w:ascii="Times New Roman"/>
          <w:sz w:val="2"/>
        </w:rPr>
      </w:pPr>
    </w:p>
    <w:p w14:paraId="40AB58E4">
      <w:pPr>
        <w:pStyle w:val="9"/>
        <w:rPr>
          <w:rFonts w:ascii="Times New Roman"/>
          <w:sz w:val="2"/>
        </w:rPr>
      </w:pPr>
    </w:p>
    <w:p w14:paraId="6FE351C3">
      <w:pPr>
        <w:pStyle w:val="9"/>
        <w:rPr>
          <w:rFonts w:ascii="Times New Roman"/>
          <w:sz w:val="2"/>
        </w:rPr>
      </w:pPr>
    </w:p>
    <w:p w14:paraId="0EA223BD">
      <w:pPr>
        <w:pStyle w:val="9"/>
        <w:rPr>
          <w:rFonts w:ascii="Times New Roman"/>
          <w:sz w:val="2"/>
        </w:rPr>
      </w:pPr>
    </w:p>
    <w:p w14:paraId="2E7DD5CF">
      <w:pPr>
        <w:pStyle w:val="9"/>
        <w:rPr>
          <w:rFonts w:ascii="Times New Roman"/>
          <w:sz w:val="2"/>
        </w:rPr>
      </w:pPr>
    </w:p>
    <w:p w14:paraId="53DC49EF">
      <w:pPr>
        <w:pStyle w:val="9"/>
        <w:rPr>
          <w:rFonts w:ascii="Times New Roman"/>
          <w:sz w:val="2"/>
        </w:rPr>
      </w:pPr>
    </w:p>
    <w:p w14:paraId="1FA0F98F">
      <w:pPr>
        <w:pStyle w:val="9"/>
        <w:rPr>
          <w:rFonts w:ascii="Times New Roman"/>
          <w:sz w:val="2"/>
        </w:rPr>
      </w:pPr>
    </w:p>
    <w:p w14:paraId="688661CA">
      <w:pPr>
        <w:pStyle w:val="9"/>
        <w:rPr>
          <w:rFonts w:ascii="Times New Roman"/>
          <w:sz w:val="2"/>
        </w:rPr>
      </w:pPr>
    </w:p>
    <w:p w14:paraId="0429B05F">
      <w:pPr>
        <w:pStyle w:val="9"/>
        <w:rPr>
          <w:rFonts w:ascii="Times New Roman"/>
          <w:sz w:val="2"/>
        </w:rPr>
      </w:pPr>
    </w:p>
    <w:p w14:paraId="7A862154">
      <w:pPr>
        <w:pStyle w:val="9"/>
        <w:rPr>
          <w:rFonts w:ascii="Times New Roman"/>
          <w:sz w:val="2"/>
        </w:rPr>
      </w:pPr>
    </w:p>
    <w:p w14:paraId="40937F31">
      <w:pPr>
        <w:pStyle w:val="9"/>
        <w:spacing w:before="10"/>
        <w:rPr>
          <w:rFonts w:ascii="Times New Roman"/>
          <w:sz w:val="2"/>
        </w:rPr>
      </w:pPr>
    </w:p>
    <w:p w14:paraId="56EEEC2A">
      <w:pPr>
        <w:spacing w:before="0"/>
        <w:ind w:left="1853" w:right="0" w:firstLine="0"/>
        <w:jc w:val="left"/>
        <w:rPr>
          <w:rFonts w:ascii="Times New Roman"/>
          <w:sz w:val="14"/>
        </w:rPr>
      </w:pPr>
      <w:r>
        <w:rPr>
          <w:rFonts w:ascii="Times New Roman"/>
          <w:spacing w:val="-10"/>
          <w:w w:val="115"/>
          <w:sz w:val="14"/>
        </w:rPr>
        <w:t>0</w:t>
      </w:r>
    </w:p>
    <w:p w14:paraId="5593D595">
      <w:pPr>
        <w:pStyle w:val="9"/>
        <w:rPr>
          <w:rFonts w:ascii="Times New Roman"/>
          <w:sz w:val="2"/>
        </w:rPr>
      </w:pPr>
    </w:p>
    <w:p w14:paraId="6274F885">
      <w:pPr>
        <w:pStyle w:val="9"/>
        <w:rPr>
          <w:rFonts w:ascii="Times New Roman"/>
          <w:sz w:val="2"/>
        </w:rPr>
      </w:pPr>
    </w:p>
    <w:p w14:paraId="2092E840">
      <w:pPr>
        <w:pStyle w:val="9"/>
        <w:rPr>
          <w:rFonts w:ascii="Times New Roman"/>
          <w:sz w:val="2"/>
        </w:rPr>
      </w:pPr>
    </w:p>
    <w:p w14:paraId="0842B791">
      <w:pPr>
        <w:pStyle w:val="9"/>
        <w:rPr>
          <w:rFonts w:ascii="Times New Roman"/>
          <w:sz w:val="2"/>
        </w:rPr>
      </w:pPr>
    </w:p>
    <w:p w14:paraId="3E05B2BD">
      <w:pPr>
        <w:pStyle w:val="9"/>
        <w:rPr>
          <w:rFonts w:ascii="Times New Roman"/>
          <w:sz w:val="2"/>
        </w:rPr>
      </w:pPr>
    </w:p>
    <w:p w14:paraId="6DBFCBB2">
      <w:pPr>
        <w:pStyle w:val="9"/>
        <w:rPr>
          <w:rFonts w:ascii="Times New Roman"/>
          <w:sz w:val="2"/>
        </w:rPr>
      </w:pPr>
    </w:p>
    <w:p w14:paraId="1B7DAA45">
      <w:pPr>
        <w:pStyle w:val="9"/>
        <w:rPr>
          <w:rFonts w:ascii="Times New Roman"/>
          <w:sz w:val="2"/>
        </w:rPr>
      </w:pPr>
    </w:p>
    <w:p w14:paraId="1D9E8469">
      <w:pPr>
        <w:pStyle w:val="9"/>
        <w:rPr>
          <w:rFonts w:ascii="Times New Roman"/>
          <w:sz w:val="2"/>
        </w:rPr>
      </w:pPr>
    </w:p>
    <w:p w14:paraId="49AC450C">
      <w:pPr>
        <w:pStyle w:val="9"/>
        <w:rPr>
          <w:rFonts w:ascii="Times New Roman"/>
          <w:sz w:val="2"/>
        </w:rPr>
      </w:pPr>
    </w:p>
    <w:p w14:paraId="4F298BAA">
      <w:pPr>
        <w:pStyle w:val="9"/>
        <w:rPr>
          <w:rFonts w:ascii="Times New Roman"/>
          <w:sz w:val="2"/>
        </w:rPr>
      </w:pPr>
    </w:p>
    <w:p w14:paraId="7A81E100">
      <w:pPr>
        <w:pStyle w:val="9"/>
        <w:rPr>
          <w:rFonts w:ascii="Times New Roman"/>
          <w:sz w:val="2"/>
        </w:rPr>
      </w:pPr>
    </w:p>
    <w:p w14:paraId="02608B4B">
      <w:pPr>
        <w:pStyle w:val="9"/>
        <w:rPr>
          <w:rFonts w:ascii="Times New Roman"/>
          <w:sz w:val="2"/>
        </w:rPr>
      </w:pPr>
    </w:p>
    <w:p w14:paraId="029D391B">
      <w:pPr>
        <w:pStyle w:val="9"/>
        <w:rPr>
          <w:rFonts w:ascii="Times New Roman"/>
          <w:sz w:val="2"/>
        </w:rPr>
      </w:pPr>
    </w:p>
    <w:p w14:paraId="2A405A6A">
      <w:pPr>
        <w:pStyle w:val="9"/>
        <w:spacing w:before="9"/>
        <w:rPr>
          <w:rFonts w:ascii="Times New Roman"/>
          <w:sz w:val="2"/>
        </w:rPr>
      </w:pPr>
    </w:p>
    <w:p w14:paraId="4DF1420F">
      <w:pPr>
        <w:spacing w:before="0"/>
        <w:ind w:left="1746" w:right="0" w:firstLine="0"/>
        <w:jc w:val="left"/>
        <w:rPr>
          <w:rFonts w:ascii="Times New Roman" w:hAnsi="Times New Roman"/>
          <w:sz w:val="14"/>
        </w:rPr>
      </w:pPr>
      <w:r>
        <w:rPr>
          <w:rFonts w:ascii="Times New Roman" w:hAnsi="Times New Roman"/>
          <w:spacing w:val="-5"/>
          <w:w w:val="125"/>
          <w:sz w:val="14"/>
        </w:rPr>
        <w:t>−2</w:t>
      </w:r>
    </w:p>
    <w:p w14:paraId="0797644D">
      <w:pPr>
        <w:pStyle w:val="9"/>
        <w:rPr>
          <w:rFonts w:ascii="Times New Roman"/>
          <w:sz w:val="2"/>
        </w:rPr>
      </w:pPr>
    </w:p>
    <w:p w14:paraId="5204298A">
      <w:pPr>
        <w:pStyle w:val="9"/>
        <w:rPr>
          <w:rFonts w:ascii="Times New Roman"/>
          <w:sz w:val="2"/>
        </w:rPr>
      </w:pPr>
    </w:p>
    <w:p w14:paraId="7D0944FC">
      <w:pPr>
        <w:pStyle w:val="9"/>
        <w:rPr>
          <w:rFonts w:ascii="Times New Roman"/>
          <w:sz w:val="2"/>
        </w:rPr>
      </w:pPr>
    </w:p>
    <w:p w14:paraId="6C07E6C0">
      <w:pPr>
        <w:pStyle w:val="9"/>
        <w:rPr>
          <w:rFonts w:ascii="Times New Roman"/>
          <w:sz w:val="2"/>
        </w:rPr>
      </w:pPr>
    </w:p>
    <w:p w14:paraId="1F36380E">
      <w:pPr>
        <w:pStyle w:val="9"/>
        <w:rPr>
          <w:rFonts w:ascii="Times New Roman"/>
          <w:sz w:val="2"/>
        </w:rPr>
      </w:pPr>
    </w:p>
    <w:p w14:paraId="5FC0AD73">
      <w:pPr>
        <w:pStyle w:val="9"/>
        <w:rPr>
          <w:rFonts w:ascii="Times New Roman"/>
          <w:sz w:val="2"/>
        </w:rPr>
      </w:pPr>
    </w:p>
    <w:p w14:paraId="06856187">
      <w:pPr>
        <w:pStyle w:val="9"/>
        <w:rPr>
          <w:rFonts w:ascii="Times New Roman"/>
          <w:sz w:val="2"/>
        </w:rPr>
      </w:pPr>
    </w:p>
    <w:p w14:paraId="66E6E840">
      <w:pPr>
        <w:pStyle w:val="9"/>
        <w:rPr>
          <w:rFonts w:ascii="Times New Roman"/>
          <w:sz w:val="2"/>
        </w:rPr>
      </w:pPr>
    </w:p>
    <w:p w14:paraId="33BE78C6">
      <w:pPr>
        <w:pStyle w:val="9"/>
        <w:rPr>
          <w:rFonts w:ascii="Times New Roman"/>
          <w:sz w:val="2"/>
        </w:rPr>
      </w:pPr>
    </w:p>
    <w:p w14:paraId="016FD1CC">
      <w:pPr>
        <w:pStyle w:val="9"/>
        <w:rPr>
          <w:rFonts w:ascii="Times New Roman"/>
          <w:sz w:val="2"/>
        </w:rPr>
      </w:pPr>
    </w:p>
    <w:p w14:paraId="28354B10">
      <w:pPr>
        <w:pStyle w:val="9"/>
        <w:rPr>
          <w:rFonts w:ascii="Times New Roman"/>
          <w:sz w:val="2"/>
        </w:rPr>
      </w:pPr>
    </w:p>
    <w:p w14:paraId="5804F961">
      <w:pPr>
        <w:pStyle w:val="9"/>
        <w:rPr>
          <w:rFonts w:ascii="Times New Roman"/>
          <w:sz w:val="2"/>
        </w:rPr>
      </w:pPr>
    </w:p>
    <w:p w14:paraId="54E13A11">
      <w:pPr>
        <w:pStyle w:val="9"/>
        <w:rPr>
          <w:rFonts w:ascii="Times New Roman"/>
          <w:sz w:val="2"/>
        </w:rPr>
      </w:pPr>
    </w:p>
    <w:p w14:paraId="2EBE6301">
      <w:pPr>
        <w:pStyle w:val="9"/>
        <w:spacing w:before="9"/>
        <w:rPr>
          <w:rFonts w:ascii="Times New Roman"/>
          <w:sz w:val="2"/>
        </w:rPr>
      </w:pPr>
    </w:p>
    <w:p w14:paraId="743DB95E">
      <w:pPr>
        <w:spacing w:before="0"/>
        <w:ind w:left="1746" w:right="0" w:firstLine="0"/>
        <w:jc w:val="left"/>
        <w:rPr>
          <w:rFonts w:ascii="Times New Roman" w:hAnsi="Times New Roman"/>
          <w:sz w:val="14"/>
        </w:rPr>
      </w:pPr>
      <w:r>
        <w:rPr>
          <w:rFonts w:ascii="Times New Roman" w:hAnsi="Times New Roman"/>
          <w:spacing w:val="-5"/>
          <w:w w:val="125"/>
          <w:sz w:val="14"/>
        </w:rPr>
        <w:t>−4</w:t>
      </w:r>
    </w:p>
    <w:p w14:paraId="69BCE708">
      <w:pPr>
        <w:pStyle w:val="9"/>
        <w:rPr>
          <w:rFonts w:ascii="Times New Roman"/>
          <w:sz w:val="2"/>
        </w:rPr>
      </w:pPr>
    </w:p>
    <w:p w14:paraId="7CC572C7">
      <w:pPr>
        <w:pStyle w:val="9"/>
        <w:rPr>
          <w:rFonts w:ascii="Times New Roman"/>
          <w:sz w:val="2"/>
        </w:rPr>
      </w:pPr>
    </w:p>
    <w:p w14:paraId="0CD4858B">
      <w:pPr>
        <w:pStyle w:val="9"/>
        <w:rPr>
          <w:rFonts w:ascii="Times New Roman"/>
          <w:sz w:val="2"/>
        </w:rPr>
      </w:pPr>
    </w:p>
    <w:p w14:paraId="1903F7AB">
      <w:pPr>
        <w:pStyle w:val="9"/>
        <w:rPr>
          <w:rFonts w:ascii="Times New Roman"/>
          <w:sz w:val="2"/>
        </w:rPr>
      </w:pPr>
    </w:p>
    <w:p w14:paraId="266E8BC3">
      <w:pPr>
        <w:pStyle w:val="9"/>
        <w:rPr>
          <w:rFonts w:ascii="Times New Roman"/>
          <w:sz w:val="2"/>
        </w:rPr>
      </w:pPr>
    </w:p>
    <w:p w14:paraId="2118C166">
      <w:pPr>
        <w:pStyle w:val="9"/>
        <w:rPr>
          <w:rFonts w:ascii="Times New Roman"/>
          <w:sz w:val="2"/>
        </w:rPr>
      </w:pPr>
    </w:p>
    <w:p w14:paraId="5A506215">
      <w:pPr>
        <w:pStyle w:val="9"/>
        <w:rPr>
          <w:rFonts w:ascii="Times New Roman"/>
          <w:sz w:val="2"/>
        </w:rPr>
      </w:pPr>
    </w:p>
    <w:p w14:paraId="79A6C761">
      <w:pPr>
        <w:pStyle w:val="9"/>
        <w:rPr>
          <w:rFonts w:ascii="Times New Roman"/>
          <w:sz w:val="2"/>
        </w:rPr>
      </w:pPr>
    </w:p>
    <w:p w14:paraId="0CF3FA25">
      <w:pPr>
        <w:pStyle w:val="9"/>
        <w:rPr>
          <w:rFonts w:ascii="Times New Roman"/>
          <w:sz w:val="2"/>
        </w:rPr>
      </w:pPr>
    </w:p>
    <w:p w14:paraId="7B74E2BF">
      <w:pPr>
        <w:pStyle w:val="9"/>
        <w:rPr>
          <w:rFonts w:ascii="Times New Roman"/>
          <w:sz w:val="2"/>
        </w:rPr>
      </w:pPr>
    </w:p>
    <w:p w14:paraId="162D3E2E">
      <w:pPr>
        <w:pStyle w:val="9"/>
        <w:rPr>
          <w:rFonts w:ascii="Times New Roman"/>
          <w:sz w:val="2"/>
        </w:rPr>
      </w:pPr>
    </w:p>
    <w:p w14:paraId="078B7230">
      <w:pPr>
        <w:pStyle w:val="9"/>
        <w:rPr>
          <w:rFonts w:ascii="Times New Roman"/>
          <w:sz w:val="2"/>
        </w:rPr>
      </w:pPr>
    </w:p>
    <w:p w14:paraId="3D9D6B92">
      <w:pPr>
        <w:pStyle w:val="9"/>
        <w:rPr>
          <w:rFonts w:ascii="Times New Roman"/>
          <w:sz w:val="2"/>
        </w:rPr>
      </w:pPr>
    </w:p>
    <w:p w14:paraId="1FF6292F">
      <w:pPr>
        <w:pStyle w:val="9"/>
        <w:spacing w:before="10"/>
        <w:rPr>
          <w:rFonts w:ascii="Times New Roman"/>
          <w:sz w:val="2"/>
        </w:rPr>
      </w:pPr>
    </w:p>
    <w:p w14:paraId="2E994984">
      <w:pPr>
        <w:spacing w:before="0"/>
        <w:ind w:left="1746" w:right="0" w:firstLine="0"/>
        <w:jc w:val="left"/>
        <w:rPr>
          <w:rFonts w:ascii="Times New Roman" w:hAnsi="Times New Roman"/>
          <w:sz w:val="14"/>
        </w:rPr>
      </w:pPr>
      <w:r>
        <w:rPr>
          <w:rFonts w:ascii="Times New Roman" w:hAnsi="Times New Roman"/>
          <w:spacing w:val="-5"/>
          <w:w w:val="125"/>
          <w:sz w:val="14"/>
        </w:rPr>
        <w:t>−6</w:t>
      </w:r>
    </w:p>
    <w:p w14:paraId="3BD46E2C">
      <w:pPr>
        <w:pStyle w:val="9"/>
        <w:rPr>
          <w:rFonts w:ascii="Times New Roman"/>
          <w:sz w:val="2"/>
        </w:rPr>
      </w:pPr>
    </w:p>
    <w:p w14:paraId="435FB0FD">
      <w:pPr>
        <w:pStyle w:val="9"/>
        <w:rPr>
          <w:rFonts w:ascii="Times New Roman"/>
          <w:sz w:val="2"/>
        </w:rPr>
      </w:pPr>
    </w:p>
    <w:p w14:paraId="5DDD99C7">
      <w:pPr>
        <w:pStyle w:val="9"/>
        <w:rPr>
          <w:rFonts w:ascii="Times New Roman"/>
          <w:sz w:val="2"/>
        </w:rPr>
      </w:pPr>
    </w:p>
    <w:p w14:paraId="1D7D1937">
      <w:pPr>
        <w:pStyle w:val="9"/>
        <w:rPr>
          <w:rFonts w:ascii="Times New Roman"/>
          <w:sz w:val="2"/>
        </w:rPr>
      </w:pPr>
    </w:p>
    <w:p w14:paraId="03F5E623">
      <w:pPr>
        <w:pStyle w:val="9"/>
        <w:rPr>
          <w:rFonts w:ascii="Times New Roman"/>
          <w:sz w:val="2"/>
        </w:rPr>
      </w:pPr>
    </w:p>
    <w:p w14:paraId="73D26C23">
      <w:pPr>
        <w:pStyle w:val="9"/>
        <w:rPr>
          <w:rFonts w:ascii="Times New Roman"/>
          <w:sz w:val="2"/>
        </w:rPr>
      </w:pPr>
    </w:p>
    <w:p w14:paraId="38F300E7">
      <w:pPr>
        <w:pStyle w:val="9"/>
        <w:rPr>
          <w:rFonts w:ascii="Times New Roman"/>
          <w:sz w:val="2"/>
        </w:rPr>
      </w:pPr>
    </w:p>
    <w:p w14:paraId="2B04F4B0">
      <w:pPr>
        <w:pStyle w:val="9"/>
        <w:rPr>
          <w:rFonts w:ascii="Times New Roman"/>
          <w:sz w:val="2"/>
        </w:rPr>
      </w:pPr>
    </w:p>
    <w:p w14:paraId="31FB6088">
      <w:pPr>
        <w:pStyle w:val="9"/>
        <w:rPr>
          <w:rFonts w:ascii="Times New Roman"/>
          <w:sz w:val="2"/>
        </w:rPr>
      </w:pPr>
    </w:p>
    <w:p w14:paraId="50CEF009">
      <w:pPr>
        <w:pStyle w:val="9"/>
        <w:rPr>
          <w:rFonts w:ascii="Times New Roman"/>
          <w:sz w:val="2"/>
        </w:rPr>
      </w:pPr>
    </w:p>
    <w:p w14:paraId="3B0F181E">
      <w:pPr>
        <w:pStyle w:val="9"/>
        <w:rPr>
          <w:rFonts w:ascii="Times New Roman"/>
          <w:sz w:val="2"/>
        </w:rPr>
      </w:pPr>
    </w:p>
    <w:p w14:paraId="4A6F33AE">
      <w:pPr>
        <w:pStyle w:val="9"/>
        <w:spacing w:before="9"/>
        <w:rPr>
          <w:rFonts w:ascii="Times New Roman"/>
          <w:sz w:val="2"/>
        </w:rPr>
      </w:pPr>
    </w:p>
    <w:p w14:paraId="008CC1B7">
      <w:pPr>
        <w:tabs>
          <w:tab w:val="left" w:pos="3638"/>
          <w:tab w:val="left" w:pos="4542"/>
          <w:tab w:val="left" w:pos="5487"/>
          <w:tab w:val="left" w:pos="6432"/>
        </w:tabs>
        <w:spacing w:before="0"/>
        <w:ind w:left="2693" w:right="0" w:firstLine="0"/>
        <w:jc w:val="left"/>
        <w:rPr>
          <w:rFonts w:ascii="Times New Roman"/>
          <w:sz w:val="14"/>
        </w:rPr>
      </w:pPr>
      <w:r>
        <w:rPr>
          <w:rFonts w:ascii="Times New Roman"/>
          <w:spacing w:val="-10"/>
          <w:w w:val="115"/>
          <w:sz w:val="14"/>
        </w:rPr>
        <w:t>6</w:t>
      </w:r>
      <w:r>
        <w:rPr>
          <w:rFonts w:ascii="Times New Roman"/>
          <w:sz w:val="14"/>
        </w:rPr>
        <w:tab/>
      </w:r>
      <w:r>
        <w:rPr>
          <w:rFonts w:ascii="Times New Roman"/>
          <w:spacing w:val="-10"/>
          <w:w w:val="115"/>
          <w:sz w:val="14"/>
        </w:rPr>
        <w:t>8</w:t>
      </w:r>
      <w:r>
        <w:rPr>
          <w:rFonts w:ascii="Times New Roman"/>
          <w:sz w:val="14"/>
        </w:rPr>
        <w:tab/>
      </w:r>
      <w:r>
        <w:rPr>
          <w:rFonts w:ascii="Times New Roman"/>
          <w:spacing w:val="-5"/>
          <w:w w:val="115"/>
          <w:sz w:val="14"/>
        </w:rPr>
        <w:t>10</w:t>
      </w:r>
      <w:r>
        <w:rPr>
          <w:rFonts w:ascii="Times New Roman"/>
          <w:sz w:val="14"/>
        </w:rPr>
        <w:tab/>
      </w:r>
      <w:r>
        <w:rPr>
          <w:rFonts w:ascii="Times New Roman"/>
          <w:spacing w:val="-7"/>
          <w:w w:val="115"/>
          <w:sz w:val="14"/>
        </w:rPr>
        <w:t>12</w:t>
      </w:r>
      <w:r>
        <w:rPr>
          <w:rFonts w:ascii="Times New Roman"/>
          <w:sz w:val="14"/>
        </w:rPr>
        <w:tab/>
      </w:r>
      <w:r>
        <w:rPr>
          <w:rFonts w:ascii="Times New Roman"/>
          <w:spacing w:val="-5"/>
          <w:w w:val="115"/>
          <w:sz w:val="14"/>
        </w:rPr>
        <w:t>14</w:t>
      </w:r>
    </w:p>
    <w:p w14:paraId="1325263F">
      <w:pPr>
        <w:spacing w:before="15"/>
        <w:ind w:left="4278" w:right="0" w:firstLine="0"/>
        <w:jc w:val="left"/>
        <w:rPr>
          <w:rFonts w:ascii="Times New Roman"/>
          <w:sz w:val="14"/>
        </w:rPr>
      </w:pPr>
      <w:r>
        <w:rPr>
          <w:rFonts w:ascii="Times New Roman"/>
          <w:w w:val="110"/>
          <w:sz w:val="14"/>
        </w:rPr>
        <w:t>Height</w:t>
      </w:r>
      <w:r>
        <w:rPr>
          <w:rFonts w:ascii="Times New Roman"/>
          <w:spacing w:val="5"/>
          <w:w w:val="110"/>
          <w:sz w:val="14"/>
        </w:rPr>
        <w:t xml:space="preserve"> </w:t>
      </w:r>
      <w:r>
        <w:rPr>
          <w:rFonts w:ascii="Times New Roman"/>
          <w:spacing w:val="-5"/>
          <w:w w:val="110"/>
          <w:sz w:val="14"/>
        </w:rPr>
        <w:t>[m]</w:t>
      </w:r>
    </w:p>
    <w:p w14:paraId="67046C47">
      <w:pPr>
        <w:pStyle w:val="9"/>
        <w:spacing w:before="186"/>
        <w:rPr>
          <w:rFonts w:ascii="Times New Roman"/>
        </w:rPr>
      </w:pPr>
    </w:p>
    <w:p w14:paraId="625610B0">
      <w:pPr>
        <w:pStyle w:val="9"/>
        <w:jc w:val="center"/>
      </w:pPr>
      <w:r>
        <w:t>Figure</w:t>
      </w:r>
      <w:r>
        <w:rPr>
          <w:spacing w:val="12"/>
        </w:rPr>
        <w:t xml:space="preserve"> </w:t>
      </w:r>
      <w:r>
        <w:t>3.13:</w:t>
      </w:r>
      <w:r>
        <w:rPr>
          <w:spacing w:val="31"/>
        </w:rPr>
        <w:t xml:space="preserve"> </w:t>
      </w:r>
      <w:bookmarkStart w:id="143" w:name="_bookmark115"/>
      <w:bookmarkEnd w:id="143"/>
      <w:r>
        <w:t>Relationship</w:t>
      </w:r>
      <w:r>
        <w:rPr>
          <w:spacing w:val="13"/>
        </w:rPr>
        <w:t xml:space="preserve"> </w:t>
      </w:r>
      <w:r>
        <w:t>between</w:t>
      </w:r>
      <w:r>
        <w:rPr>
          <w:spacing w:val="13"/>
        </w:rPr>
        <w:t xml:space="preserve"> </w:t>
      </w:r>
      <w:r>
        <w:t>height</w:t>
      </w:r>
      <w:r>
        <w:rPr>
          <w:spacing w:val="13"/>
        </w:rPr>
        <w:t xml:space="preserve"> </w:t>
      </w:r>
      <w:r>
        <w:t>and</w:t>
      </w:r>
      <w:r>
        <w:rPr>
          <w:spacing w:val="13"/>
        </w:rPr>
        <w:t xml:space="preserve"> </w:t>
      </w:r>
      <w:r>
        <w:rPr>
          <w:spacing w:val="-2"/>
        </w:rPr>
        <w:t>speed</w:t>
      </w:r>
    </w:p>
    <w:p w14:paraId="2364999B">
      <w:pPr>
        <w:pStyle w:val="9"/>
        <w:spacing w:after="0"/>
        <w:jc w:val="center"/>
        <w:sectPr>
          <w:pgSz w:w="11910" w:h="16840"/>
          <w:pgMar w:top="600" w:right="1559" w:bottom="280" w:left="1559" w:header="720" w:footer="720" w:gutter="0"/>
          <w:cols w:space="720" w:num="1"/>
        </w:sectPr>
      </w:pPr>
    </w:p>
    <w:p w14:paraId="438742AF">
      <w:pPr>
        <w:tabs>
          <w:tab w:val="left" w:pos="1364"/>
        </w:tabs>
        <w:spacing w:before="79"/>
        <w:ind w:left="141" w:right="0" w:firstLine="0"/>
        <w:jc w:val="left"/>
        <w:rPr>
          <w:sz w:val="18"/>
        </w:rPr>
      </w:pPr>
      <w:r>
        <w:rPr>
          <w:sz w:val="18"/>
        </w:rPr>
        <mc:AlternateContent>
          <mc:Choice Requires="wps">
            <w:drawing>
              <wp:anchor distT="0" distB="0" distL="0" distR="0" simplePos="0" relativeHeight="251841536"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814" name="Graphic 814"/>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814" o:spid="_x0000_s1026" o:spt="100" style="position:absolute;left:0pt;margin-left:85pt;margin-top:17.5pt;height:0.1pt;width:425.2pt;mso-position-horizontal-relative:page;mso-wrap-distance-bottom:0pt;mso-wrap-distance-top:0pt;z-index:-251474944;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pXBvstYAAAAKAQAADwAAAAAA&#10;AAABACAAAAAiAAAAZHJzL2Rvd25yZXYueG1sUEsBAhQAFAAAAAgAh07iQDogcfEVAgAAfgQAAA4A&#10;AAAAAAAAAQAgAAAAJQEAAGRycy9lMm9Eb2MueG1sUEsFBgAAAAAGAAYAWQEAAKwFAAAAAA==&#10;" path="m0,0l5400001,0e">
                <v:fill on="f" focussize="0,0"/>
                <v:stroke weight="0.497952755905512pt" color="#000000" joinstyle="round"/>
                <v:imagedata o:title=""/>
                <o:lock v:ext="edit" aspectratio="f"/>
                <v:textbox inset="0mm,0mm,0mm,0mm"/>
                <w10:wrap type="topAndBottom"/>
              </v:shape>
            </w:pict>
          </mc:Fallback>
        </mc:AlternateContent>
      </w:r>
      <w:bookmarkStart w:id="144" w:name="_bookmark116"/>
      <w:bookmarkEnd w:id="144"/>
      <w:r>
        <w:rPr>
          <w:spacing w:val="-5"/>
          <w:sz w:val="18"/>
        </w:rPr>
        <w:t>54</w:t>
      </w:r>
      <w:r>
        <w:rPr>
          <w:sz w:val="18"/>
        </w:rPr>
        <w:tab/>
      </w:r>
      <w:r>
        <w:rPr>
          <w:sz w:val="18"/>
        </w:rPr>
        <w:t>Real-time</w:t>
      </w:r>
      <w:r>
        <w:rPr>
          <w:spacing w:val="-2"/>
          <w:sz w:val="18"/>
        </w:rPr>
        <w:t xml:space="preserve"> </w:t>
      </w:r>
      <w:r>
        <w:rPr>
          <w:sz w:val="18"/>
        </w:rPr>
        <w:t>Vehicle</w:t>
      </w:r>
      <w:r>
        <w:rPr>
          <w:spacing w:val="-1"/>
          <w:sz w:val="18"/>
        </w:rPr>
        <w:t xml:space="preserve"> </w:t>
      </w:r>
      <w:r>
        <w:rPr>
          <w:sz w:val="18"/>
        </w:rPr>
        <w:t>Speed</w:t>
      </w:r>
      <w:r>
        <w:rPr>
          <w:spacing w:val="-2"/>
          <w:sz w:val="18"/>
        </w:rPr>
        <w:t xml:space="preserve"> </w:t>
      </w:r>
      <w:r>
        <w:rPr>
          <w:sz w:val="18"/>
        </w:rPr>
        <w:t>Estimation</w:t>
      </w:r>
      <w:r>
        <w:rPr>
          <w:spacing w:val="-1"/>
          <w:sz w:val="18"/>
        </w:rPr>
        <w:t xml:space="preserve"> </w:t>
      </w:r>
      <w:r>
        <w:rPr>
          <w:sz w:val="18"/>
        </w:rPr>
        <w:t>using</w:t>
      </w:r>
      <w:r>
        <w:rPr>
          <w:spacing w:val="-1"/>
          <w:sz w:val="18"/>
        </w:rPr>
        <w:t xml:space="preserve"> </w:t>
      </w:r>
      <w:r>
        <w:rPr>
          <w:sz w:val="18"/>
        </w:rPr>
        <w:t>Unmanned</w:t>
      </w:r>
      <w:r>
        <w:rPr>
          <w:spacing w:val="-2"/>
          <w:sz w:val="18"/>
        </w:rPr>
        <w:t xml:space="preserve"> </w:t>
      </w:r>
      <w:r>
        <w:rPr>
          <w:sz w:val="18"/>
        </w:rPr>
        <w:t>Aerial</w:t>
      </w:r>
      <w:r>
        <w:rPr>
          <w:spacing w:val="-1"/>
          <w:sz w:val="18"/>
        </w:rPr>
        <w:t xml:space="preserve"> </w:t>
      </w:r>
      <w:r>
        <w:rPr>
          <w:sz w:val="18"/>
        </w:rPr>
        <w:t>Vehicles</w:t>
      </w:r>
      <w:r>
        <w:rPr>
          <w:spacing w:val="-1"/>
          <w:sz w:val="18"/>
        </w:rPr>
        <w:t xml:space="preserve"> </w:t>
      </w:r>
      <w:r>
        <w:rPr>
          <w:sz w:val="18"/>
        </w:rPr>
        <w:t>for</w:t>
      </w:r>
      <w:r>
        <w:rPr>
          <w:spacing w:val="-2"/>
          <w:sz w:val="18"/>
        </w:rPr>
        <w:t xml:space="preserve"> </w:t>
      </w:r>
      <w:r>
        <w:rPr>
          <w:sz w:val="18"/>
        </w:rPr>
        <w:t>Traffic</w:t>
      </w:r>
      <w:r>
        <w:rPr>
          <w:spacing w:val="-1"/>
          <w:sz w:val="18"/>
        </w:rPr>
        <w:t xml:space="preserve"> </w:t>
      </w:r>
      <w:r>
        <w:rPr>
          <w:spacing w:val="-2"/>
          <w:sz w:val="18"/>
        </w:rPr>
        <w:t>Surveillance</w:t>
      </w:r>
    </w:p>
    <w:p w14:paraId="098FB630">
      <w:pPr>
        <w:pStyle w:val="9"/>
        <w:spacing w:before="17"/>
        <w:rPr>
          <w:sz w:val="31"/>
        </w:rPr>
      </w:pPr>
    </w:p>
    <w:p w14:paraId="47F73B55">
      <w:pPr>
        <w:pStyle w:val="3"/>
        <w:numPr>
          <w:ilvl w:val="1"/>
          <w:numId w:val="13"/>
        </w:numPr>
        <w:tabs>
          <w:tab w:val="left" w:pos="968"/>
        </w:tabs>
        <w:spacing w:before="0" w:after="0" w:line="240" w:lineRule="auto"/>
        <w:ind w:left="968" w:right="0" w:hanging="827"/>
        <w:jc w:val="left"/>
      </w:pPr>
      <w:bookmarkStart w:id="145" w:name="_bookmark117"/>
      <w:bookmarkEnd w:id="145"/>
      <w:bookmarkStart w:id="146" w:name="Detector precision derived from the expe"/>
      <w:bookmarkEnd w:id="146"/>
      <w:r>
        <w:t>Detector</w:t>
      </w:r>
      <w:r>
        <w:rPr>
          <w:spacing w:val="-5"/>
        </w:rPr>
        <w:t xml:space="preserve"> </w:t>
      </w:r>
      <w:r>
        <w:t>precision</w:t>
      </w:r>
      <w:r>
        <w:rPr>
          <w:spacing w:val="-4"/>
        </w:rPr>
        <w:t xml:space="preserve"> </w:t>
      </w:r>
      <w:r>
        <w:t>derived</w:t>
      </w:r>
      <w:r>
        <w:rPr>
          <w:spacing w:val="-5"/>
        </w:rPr>
        <w:t xml:space="preserve"> </w:t>
      </w:r>
      <w:r>
        <w:t>from</w:t>
      </w:r>
      <w:r>
        <w:rPr>
          <w:spacing w:val="-4"/>
        </w:rPr>
        <w:t xml:space="preserve"> </w:t>
      </w:r>
      <w:r>
        <w:t>the</w:t>
      </w:r>
      <w:r>
        <w:rPr>
          <w:spacing w:val="-4"/>
        </w:rPr>
        <w:t xml:space="preserve"> </w:t>
      </w:r>
      <w:r>
        <w:rPr>
          <w:spacing w:val="-2"/>
        </w:rPr>
        <w:t>experiments</w:t>
      </w:r>
    </w:p>
    <w:p w14:paraId="1BF37155">
      <w:pPr>
        <w:pStyle w:val="9"/>
        <w:spacing w:before="23"/>
        <w:rPr>
          <w:rFonts w:ascii="Arial"/>
          <w:b/>
          <w:sz w:val="31"/>
        </w:rPr>
      </w:pPr>
    </w:p>
    <w:p w14:paraId="2CEF6DD8">
      <w:pPr>
        <w:pStyle w:val="9"/>
        <w:spacing w:before="1" w:line="273" w:lineRule="auto"/>
        <w:ind w:left="141" w:right="138"/>
        <w:jc w:val="both"/>
      </w:pPr>
      <w:r>
        <w:t>The tests concentrate on the accuracy of the tool in determining position and speed, which is the primary objective of the application.</w:t>
      </w:r>
      <w:r>
        <w:rPr>
          <w:spacing w:val="40"/>
        </w:rPr>
        <w:t xml:space="preserve"> </w:t>
      </w:r>
      <w:r>
        <w:t>The detection and tracking setup is also a potential source of error which impacts the tool’s capability.</w:t>
      </w:r>
      <w:r>
        <w:rPr>
          <w:spacing w:val="40"/>
        </w:rPr>
        <w:t xml:space="preserve"> </w:t>
      </w:r>
      <w:r>
        <w:t>Although the tool worked properly for general car detection, there were some edge cases where other objects were detected in place of the cars.</w:t>
      </w:r>
      <w:r>
        <w:rPr>
          <w:spacing w:val="32"/>
        </w:rPr>
        <w:t xml:space="preserve"> </w:t>
      </w:r>
      <w:r>
        <w:t>These results also provide an insight into the consequences of</w:t>
      </w:r>
      <w:r>
        <w:rPr>
          <w:spacing w:val="-5"/>
        </w:rPr>
        <w:t xml:space="preserve"> </w:t>
      </w:r>
      <w:r>
        <w:t>not</w:t>
      </w:r>
      <w:r>
        <w:rPr>
          <w:spacing w:val="-5"/>
        </w:rPr>
        <w:t xml:space="preserve"> </w:t>
      </w:r>
      <w:r>
        <w:t>having</w:t>
      </w:r>
      <w:r>
        <w:rPr>
          <w:spacing w:val="-5"/>
        </w:rPr>
        <w:t xml:space="preserve"> </w:t>
      </w:r>
      <w:r>
        <w:t>trained</w:t>
      </w:r>
      <w:r>
        <w:rPr>
          <w:spacing w:val="-5"/>
        </w:rPr>
        <w:t xml:space="preserve"> </w:t>
      </w:r>
      <w:r>
        <w:t>the</w:t>
      </w:r>
      <w:r>
        <w:rPr>
          <w:spacing w:val="-5"/>
        </w:rPr>
        <w:t xml:space="preserve"> </w:t>
      </w:r>
      <w:r>
        <w:t>neural</w:t>
      </w:r>
      <w:r>
        <w:rPr>
          <w:spacing w:val="-5"/>
        </w:rPr>
        <w:t xml:space="preserve"> </w:t>
      </w:r>
      <w:r>
        <w:t>network</w:t>
      </w:r>
      <w:r>
        <w:rPr>
          <w:spacing w:val="-5"/>
        </w:rPr>
        <w:t xml:space="preserve"> </w:t>
      </w:r>
      <w:r>
        <w:t>for</w:t>
      </w:r>
      <w:r>
        <w:rPr>
          <w:spacing w:val="-5"/>
        </w:rPr>
        <w:t xml:space="preserve"> </w:t>
      </w:r>
      <w:r>
        <w:t>the</w:t>
      </w:r>
      <w:r>
        <w:rPr>
          <w:spacing w:val="-5"/>
        </w:rPr>
        <w:t xml:space="preserve"> </w:t>
      </w:r>
      <w:r>
        <w:t>task. The</w:t>
      </w:r>
      <w:r>
        <w:rPr>
          <w:spacing w:val="-5"/>
        </w:rPr>
        <w:t xml:space="preserve"> </w:t>
      </w:r>
      <w:r>
        <w:t>histogram</w:t>
      </w:r>
      <w:r>
        <w:rPr>
          <w:spacing w:val="-5"/>
        </w:rPr>
        <w:t xml:space="preserve"> </w:t>
      </w:r>
      <w:r>
        <w:t>of</w:t>
      </w:r>
      <w:r>
        <w:rPr>
          <w:spacing w:val="-5"/>
        </w:rPr>
        <w:t xml:space="preserve"> </w:t>
      </w:r>
      <w:r>
        <w:t>the</w:t>
      </w:r>
      <w:r>
        <w:rPr>
          <w:spacing w:val="-5"/>
        </w:rPr>
        <w:t xml:space="preserve"> </w:t>
      </w:r>
      <w:r>
        <w:t>classes</w:t>
      </w:r>
      <w:r>
        <w:rPr>
          <w:spacing w:val="-5"/>
        </w:rPr>
        <w:t xml:space="preserve"> </w:t>
      </w:r>
      <w:r>
        <w:t>for</w:t>
      </w:r>
      <w:r>
        <w:rPr>
          <w:spacing w:val="-5"/>
        </w:rPr>
        <w:t xml:space="preserve"> </w:t>
      </w:r>
      <w:r>
        <w:t xml:space="preserve">pitch is shown in Figure </w:t>
      </w:r>
      <w:r>
        <w:fldChar w:fldCharType="begin"/>
      </w:r>
      <w:r>
        <w:instrText xml:space="preserve"> HYPERLINK \l "_bookmark118" </w:instrText>
      </w:r>
      <w:r>
        <w:fldChar w:fldCharType="separate"/>
      </w:r>
      <w:r>
        <w:rPr>
          <w:color w:val="0000FF"/>
        </w:rPr>
        <w:t>3.14(a)</w:t>
      </w:r>
      <w:r>
        <w:rPr>
          <w:color w:val="0000FF"/>
        </w:rPr>
        <w:fldChar w:fldCharType="end"/>
      </w:r>
      <w:r>
        <w:t>.</w:t>
      </w:r>
    </w:p>
    <w:p w14:paraId="0AE5CAA4">
      <w:pPr>
        <w:pStyle w:val="9"/>
        <w:spacing w:after="0" w:line="273" w:lineRule="auto"/>
        <w:jc w:val="both"/>
        <w:sectPr>
          <w:pgSz w:w="11910" w:h="16840"/>
          <w:pgMar w:top="600" w:right="1559" w:bottom="280" w:left="1559" w:header="720" w:footer="720" w:gutter="0"/>
          <w:cols w:space="720" w:num="1"/>
        </w:sectPr>
      </w:pPr>
    </w:p>
    <w:p w14:paraId="04798D1B">
      <w:pPr>
        <w:pStyle w:val="9"/>
        <w:rPr>
          <w:sz w:val="2"/>
        </w:rPr>
      </w:pPr>
    </w:p>
    <w:p w14:paraId="60BE4EC5">
      <w:pPr>
        <w:pStyle w:val="9"/>
        <w:rPr>
          <w:sz w:val="2"/>
        </w:rPr>
      </w:pPr>
    </w:p>
    <w:p w14:paraId="68A72F59">
      <w:pPr>
        <w:pStyle w:val="9"/>
        <w:rPr>
          <w:sz w:val="2"/>
        </w:rPr>
      </w:pPr>
    </w:p>
    <w:p w14:paraId="41C32EDC">
      <w:pPr>
        <w:pStyle w:val="9"/>
        <w:rPr>
          <w:sz w:val="2"/>
        </w:rPr>
      </w:pPr>
    </w:p>
    <w:p w14:paraId="6E991D97">
      <w:pPr>
        <w:pStyle w:val="9"/>
        <w:rPr>
          <w:sz w:val="2"/>
        </w:rPr>
      </w:pPr>
    </w:p>
    <w:p w14:paraId="2AABBCD8">
      <w:pPr>
        <w:pStyle w:val="9"/>
        <w:spacing w:before="20"/>
        <w:rPr>
          <w:sz w:val="2"/>
        </w:rPr>
      </w:pPr>
    </w:p>
    <w:p w14:paraId="510A6BFF">
      <w:pPr>
        <w:spacing w:before="0"/>
        <w:ind w:left="876" w:right="0" w:firstLine="0"/>
        <w:jc w:val="left"/>
        <w:rPr>
          <w:rFonts w:ascii="Times New Roman"/>
          <w:sz w:val="12"/>
        </w:rPr>
      </w:pPr>
      <w:bookmarkStart w:id="147" w:name="_bookmark118"/>
      <w:bookmarkEnd w:id="147"/>
      <w:r>
        <w:rPr>
          <w:rFonts w:ascii="Times New Roman"/>
          <w:w w:val="120"/>
          <w:sz w:val="12"/>
        </w:rPr>
        <w:t>Histogram</w:t>
      </w:r>
      <w:r>
        <w:rPr>
          <w:rFonts w:ascii="Times New Roman"/>
          <w:spacing w:val="-2"/>
          <w:w w:val="120"/>
          <w:sz w:val="12"/>
        </w:rPr>
        <w:t xml:space="preserve"> </w:t>
      </w:r>
      <w:r>
        <w:rPr>
          <w:rFonts w:ascii="Times New Roman"/>
          <w:w w:val="120"/>
          <w:sz w:val="12"/>
        </w:rPr>
        <w:t>plot</w:t>
      </w:r>
      <w:r>
        <w:rPr>
          <w:rFonts w:ascii="Times New Roman"/>
          <w:spacing w:val="-1"/>
          <w:w w:val="120"/>
          <w:sz w:val="12"/>
        </w:rPr>
        <w:t xml:space="preserve"> </w:t>
      </w:r>
      <w:r>
        <w:rPr>
          <w:rFonts w:ascii="Times New Roman"/>
          <w:w w:val="120"/>
          <w:sz w:val="12"/>
        </w:rPr>
        <w:t>of</w:t>
      </w:r>
      <w:r>
        <w:rPr>
          <w:rFonts w:ascii="Times New Roman"/>
          <w:spacing w:val="-1"/>
          <w:w w:val="120"/>
          <w:sz w:val="12"/>
        </w:rPr>
        <w:t xml:space="preserve"> </w:t>
      </w:r>
      <w:r>
        <w:rPr>
          <w:rFonts w:ascii="Times New Roman"/>
          <w:w w:val="120"/>
          <w:sz w:val="12"/>
        </w:rPr>
        <w:t>the</w:t>
      </w:r>
      <w:r>
        <w:rPr>
          <w:rFonts w:ascii="Times New Roman"/>
          <w:spacing w:val="-2"/>
          <w:w w:val="120"/>
          <w:sz w:val="12"/>
        </w:rPr>
        <w:t xml:space="preserve"> </w:t>
      </w:r>
      <w:r>
        <w:rPr>
          <w:rFonts w:ascii="Times New Roman"/>
          <w:w w:val="120"/>
          <w:sz w:val="12"/>
        </w:rPr>
        <w:t>objects</w:t>
      </w:r>
      <w:r>
        <w:rPr>
          <w:rFonts w:ascii="Times New Roman"/>
          <w:spacing w:val="-1"/>
          <w:w w:val="120"/>
          <w:sz w:val="12"/>
        </w:rPr>
        <w:t xml:space="preserve"> </w:t>
      </w:r>
      <w:r>
        <w:rPr>
          <w:rFonts w:ascii="Times New Roman"/>
          <w:w w:val="120"/>
          <w:sz w:val="12"/>
        </w:rPr>
        <w:t>detected</w:t>
      </w:r>
      <w:r>
        <w:rPr>
          <w:rFonts w:ascii="Times New Roman"/>
          <w:spacing w:val="-1"/>
          <w:w w:val="120"/>
          <w:sz w:val="12"/>
        </w:rPr>
        <w:t xml:space="preserve"> </w:t>
      </w:r>
      <w:r>
        <w:rPr>
          <w:rFonts w:ascii="Times New Roman"/>
          <w:w w:val="120"/>
          <w:sz w:val="12"/>
        </w:rPr>
        <w:t>for</w:t>
      </w:r>
      <w:r>
        <w:rPr>
          <w:rFonts w:ascii="Times New Roman"/>
          <w:spacing w:val="-2"/>
          <w:w w:val="120"/>
          <w:sz w:val="12"/>
        </w:rPr>
        <w:t xml:space="preserve"> </w:t>
      </w:r>
      <w:r>
        <w:rPr>
          <w:rFonts w:ascii="Times New Roman"/>
          <w:w w:val="120"/>
          <w:sz w:val="12"/>
        </w:rPr>
        <w:t>all</w:t>
      </w:r>
      <w:r>
        <w:rPr>
          <w:rFonts w:ascii="Times New Roman"/>
          <w:spacing w:val="-1"/>
          <w:w w:val="120"/>
          <w:sz w:val="12"/>
        </w:rPr>
        <w:t xml:space="preserve"> </w:t>
      </w:r>
      <w:r>
        <w:rPr>
          <w:rFonts w:ascii="Times New Roman"/>
          <w:w w:val="120"/>
          <w:sz w:val="12"/>
        </w:rPr>
        <w:t>pitch</w:t>
      </w:r>
      <w:r>
        <w:rPr>
          <w:rFonts w:ascii="Times New Roman"/>
          <w:spacing w:val="-1"/>
          <w:w w:val="120"/>
          <w:sz w:val="12"/>
        </w:rPr>
        <w:t xml:space="preserve"> </w:t>
      </w:r>
      <w:r>
        <w:rPr>
          <w:rFonts w:ascii="Times New Roman"/>
          <w:spacing w:val="-2"/>
          <w:w w:val="120"/>
          <w:sz w:val="12"/>
        </w:rPr>
        <w:t>tests</w:t>
      </w:r>
    </w:p>
    <w:p w14:paraId="773842D6">
      <w:pPr>
        <w:spacing w:before="0" w:line="240" w:lineRule="auto"/>
        <w:rPr>
          <w:rFonts w:ascii="Times New Roman"/>
          <w:sz w:val="2"/>
        </w:rPr>
      </w:pPr>
      <w:r>
        <w:br w:type="column"/>
      </w:r>
    </w:p>
    <w:p w14:paraId="1B9A653E">
      <w:pPr>
        <w:pStyle w:val="9"/>
        <w:rPr>
          <w:rFonts w:ascii="Times New Roman"/>
          <w:sz w:val="2"/>
        </w:rPr>
      </w:pPr>
    </w:p>
    <w:p w14:paraId="5AFFDE48">
      <w:pPr>
        <w:pStyle w:val="9"/>
        <w:rPr>
          <w:rFonts w:ascii="Times New Roman"/>
          <w:sz w:val="2"/>
        </w:rPr>
      </w:pPr>
    </w:p>
    <w:p w14:paraId="5FDEC250">
      <w:pPr>
        <w:pStyle w:val="9"/>
        <w:rPr>
          <w:rFonts w:ascii="Times New Roman"/>
          <w:sz w:val="2"/>
        </w:rPr>
      </w:pPr>
    </w:p>
    <w:p w14:paraId="5DE6C1E2">
      <w:pPr>
        <w:pStyle w:val="9"/>
        <w:rPr>
          <w:rFonts w:ascii="Times New Roman"/>
          <w:sz w:val="2"/>
        </w:rPr>
      </w:pPr>
    </w:p>
    <w:p w14:paraId="55B6F34F">
      <w:pPr>
        <w:pStyle w:val="9"/>
        <w:rPr>
          <w:rFonts w:ascii="Times New Roman"/>
          <w:sz w:val="2"/>
        </w:rPr>
      </w:pPr>
    </w:p>
    <w:p w14:paraId="4C8DD174">
      <w:pPr>
        <w:pStyle w:val="9"/>
        <w:rPr>
          <w:rFonts w:ascii="Times New Roman"/>
          <w:sz w:val="2"/>
        </w:rPr>
      </w:pPr>
    </w:p>
    <w:p w14:paraId="2CDDB1BC">
      <w:pPr>
        <w:pStyle w:val="9"/>
        <w:rPr>
          <w:rFonts w:ascii="Times New Roman"/>
          <w:sz w:val="2"/>
        </w:rPr>
      </w:pPr>
    </w:p>
    <w:p w14:paraId="4E3AAF55">
      <w:pPr>
        <w:pStyle w:val="9"/>
        <w:rPr>
          <w:rFonts w:ascii="Times New Roman"/>
          <w:sz w:val="2"/>
        </w:rPr>
      </w:pPr>
    </w:p>
    <w:p w14:paraId="25757640">
      <w:pPr>
        <w:pStyle w:val="9"/>
        <w:rPr>
          <w:rFonts w:ascii="Times New Roman"/>
          <w:sz w:val="2"/>
        </w:rPr>
      </w:pPr>
    </w:p>
    <w:p w14:paraId="00107099">
      <w:pPr>
        <w:pStyle w:val="9"/>
        <w:spacing w:before="1"/>
        <w:rPr>
          <w:rFonts w:ascii="Times New Roman"/>
          <w:sz w:val="2"/>
        </w:rPr>
      </w:pPr>
    </w:p>
    <w:p w14:paraId="3BE541BC">
      <w:pPr>
        <w:spacing w:before="0"/>
        <w:ind w:left="645" w:right="0" w:firstLine="0"/>
        <w:jc w:val="left"/>
        <w:rPr>
          <w:rFonts w:ascii="Times New Roman"/>
          <w:sz w:val="12"/>
        </w:rPr>
      </w:pPr>
      <w:r>
        <w:rPr>
          <w:rFonts w:ascii="Times New Roman"/>
          <w:sz w:val="12"/>
        </w:rPr>
        <mc:AlternateContent>
          <mc:Choice Requires="wpg">
            <w:drawing>
              <wp:anchor distT="0" distB="0" distL="0" distR="0" simplePos="0" relativeHeight="251774976" behindDoc="1" locked="0" layoutInCell="1" allowOverlap="1">
                <wp:simplePos x="0" y="0"/>
                <wp:positionH relativeFrom="page">
                  <wp:posOffset>1464310</wp:posOffset>
                </wp:positionH>
                <wp:positionV relativeFrom="paragraph">
                  <wp:posOffset>48260</wp:posOffset>
                </wp:positionV>
                <wp:extent cx="2193290" cy="1640205"/>
                <wp:effectExtent l="0" t="0" r="0" b="0"/>
                <wp:wrapNone/>
                <wp:docPr id="815" name="Group 815"/>
                <wp:cNvGraphicFramePr/>
                <a:graphic xmlns:a="http://schemas.openxmlformats.org/drawingml/2006/main">
                  <a:graphicData uri="http://schemas.microsoft.com/office/word/2010/wordprocessingGroup">
                    <wpg:wgp>
                      <wpg:cNvGrpSpPr/>
                      <wpg:grpSpPr>
                        <a:xfrm>
                          <a:off x="0" y="0"/>
                          <a:ext cx="2193290" cy="1640205"/>
                          <a:chOff x="0" y="0"/>
                          <a:chExt cx="2193290" cy="1640205"/>
                        </a:xfrm>
                      </wpg:grpSpPr>
                      <wps:wsp>
                        <wps:cNvPr id="816" name="Graphic 816"/>
                        <wps:cNvSpPr/>
                        <wps:spPr>
                          <a:xfrm>
                            <a:off x="119855" y="79401"/>
                            <a:ext cx="1972310" cy="1539875"/>
                          </a:xfrm>
                          <a:custGeom>
                            <a:avLst/>
                            <a:gdLst/>
                            <a:ahLst/>
                            <a:cxnLst/>
                            <a:rect l="l" t="t" r="r" b="b"/>
                            <a:pathLst>
                              <a:path w="1972310" h="1539875">
                                <a:moveTo>
                                  <a:pt x="123253" y="1504467"/>
                                </a:moveTo>
                                <a:lnTo>
                                  <a:pt x="0" y="1504467"/>
                                </a:lnTo>
                                <a:lnTo>
                                  <a:pt x="0" y="1539468"/>
                                </a:lnTo>
                                <a:lnTo>
                                  <a:pt x="123253" y="1539468"/>
                                </a:lnTo>
                                <a:lnTo>
                                  <a:pt x="123253" y="1504467"/>
                                </a:lnTo>
                                <a:close/>
                              </a:path>
                              <a:path w="1972310" h="1539875">
                                <a:moveTo>
                                  <a:pt x="277317" y="0"/>
                                </a:moveTo>
                                <a:lnTo>
                                  <a:pt x="154063" y="0"/>
                                </a:lnTo>
                                <a:lnTo>
                                  <a:pt x="154063" y="1539468"/>
                                </a:lnTo>
                                <a:lnTo>
                                  <a:pt x="277317" y="1539468"/>
                                </a:lnTo>
                                <a:lnTo>
                                  <a:pt x="277317" y="0"/>
                                </a:lnTo>
                                <a:close/>
                              </a:path>
                              <a:path w="1972310" h="1539875">
                                <a:moveTo>
                                  <a:pt x="431380" y="1533855"/>
                                </a:moveTo>
                                <a:lnTo>
                                  <a:pt x="308127" y="1533855"/>
                                </a:lnTo>
                                <a:lnTo>
                                  <a:pt x="308127" y="1539468"/>
                                </a:lnTo>
                                <a:lnTo>
                                  <a:pt x="431380" y="1539468"/>
                                </a:lnTo>
                                <a:lnTo>
                                  <a:pt x="431380" y="1533855"/>
                                </a:lnTo>
                                <a:close/>
                              </a:path>
                              <a:path w="1972310" h="1539875">
                                <a:moveTo>
                                  <a:pt x="585457" y="1420723"/>
                                </a:moveTo>
                                <a:lnTo>
                                  <a:pt x="462203" y="1420723"/>
                                </a:lnTo>
                                <a:lnTo>
                                  <a:pt x="462203" y="1539468"/>
                                </a:lnTo>
                                <a:lnTo>
                                  <a:pt x="585457" y="1539468"/>
                                </a:lnTo>
                                <a:lnTo>
                                  <a:pt x="585457" y="1420723"/>
                                </a:lnTo>
                                <a:close/>
                              </a:path>
                              <a:path w="1972310" h="1539875">
                                <a:moveTo>
                                  <a:pt x="739521" y="1517586"/>
                                </a:moveTo>
                                <a:lnTo>
                                  <a:pt x="616267" y="1517586"/>
                                </a:lnTo>
                                <a:lnTo>
                                  <a:pt x="616267" y="1539468"/>
                                </a:lnTo>
                                <a:lnTo>
                                  <a:pt x="739521" y="1539468"/>
                                </a:lnTo>
                                <a:lnTo>
                                  <a:pt x="739521" y="1517586"/>
                                </a:lnTo>
                                <a:close/>
                              </a:path>
                              <a:path w="1972310" h="1539875">
                                <a:moveTo>
                                  <a:pt x="893584" y="1526832"/>
                                </a:moveTo>
                                <a:lnTo>
                                  <a:pt x="770331" y="1526832"/>
                                </a:lnTo>
                                <a:lnTo>
                                  <a:pt x="770331" y="1539468"/>
                                </a:lnTo>
                                <a:lnTo>
                                  <a:pt x="893584" y="1539468"/>
                                </a:lnTo>
                                <a:lnTo>
                                  <a:pt x="893584" y="1526832"/>
                                </a:lnTo>
                                <a:close/>
                              </a:path>
                              <a:path w="1972310" h="1539875">
                                <a:moveTo>
                                  <a:pt x="1047648" y="1065517"/>
                                </a:moveTo>
                                <a:lnTo>
                                  <a:pt x="924394" y="1065517"/>
                                </a:lnTo>
                                <a:lnTo>
                                  <a:pt x="924394" y="1539468"/>
                                </a:lnTo>
                                <a:lnTo>
                                  <a:pt x="1047648" y="1539468"/>
                                </a:lnTo>
                                <a:lnTo>
                                  <a:pt x="1047648" y="1065517"/>
                                </a:lnTo>
                                <a:close/>
                              </a:path>
                              <a:path w="1972310" h="1539875">
                                <a:moveTo>
                                  <a:pt x="1201712" y="1538960"/>
                                </a:moveTo>
                                <a:lnTo>
                                  <a:pt x="1078458" y="1538960"/>
                                </a:lnTo>
                                <a:lnTo>
                                  <a:pt x="1078458" y="1539468"/>
                                </a:lnTo>
                                <a:lnTo>
                                  <a:pt x="1201712" y="1539468"/>
                                </a:lnTo>
                                <a:lnTo>
                                  <a:pt x="1201712" y="1538960"/>
                                </a:lnTo>
                                <a:close/>
                              </a:path>
                              <a:path w="1972310" h="1539875">
                                <a:moveTo>
                                  <a:pt x="1355775" y="1486166"/>
                                </a:moveTo>
                                <a:lnTo>
                                  <a:pt x="1232535" y="1486166"/>
                                </a:lnTo>
                                <a:lnTo>
                                  <a:pt x="1232535" y="1539468"/>
                                </a:lnTo>
                                <a:lnTo>
                                  <a:pt x="1355775" y="1539468"/>
                                </a:lnTo>
                                <a:lnTo>
                                  <a:pt x="1355775" y="1486166"/>
                                </a:lnTo>
                                <a:close/>
                              </a:path>
                              <a:path w="1972310" h="1539875">
                                <a:moveTo>
                                  <a:pt x="1509852" y="1539011"/>
                                </a:moveTo>
                                <a:lnTo>
                                  <a:pt x="1386598" y="1539011"/>
                                </a:lnTo>
                                <a:lnTo>
                                  <a:pt x="1386598" y="1539468"/>
                                </a:lnTo>
                                <a:lnTo>
                                  <a:pt x="1509852" y="1539468"/>
                                </a:lnTo>
                                <a:lnTo>
                                  <a:pt x="1509852" y="1539011"/>
                                </a:lnTo>
                                <a:close/>
                              </a:path>
                              <a:path w="1972310" h="1539875">
                                <a:moveTo>
                                  <a:pt x="1663915" y="1124762"/>
                                </a:moveTo>
                                <a:lnTo>
                                  <a:pt x="1540662" y="1124762"/>
                                </a:lnTo>
                                <a:lnTo>
                                  <a:pt x="1540662" y="1539468"/>
                                </a:lnTo>
                                <a:lnTo>
                                  <a:pt x="1663915" y="1539468"/>
                                </a:lnTo>
                                <a:lnTo>
                                  <a:pt x="1663915" y="1124762"/>
                                </a:lnTo>
                                <a:close/>
                              </a:path>
                              <a:path w="1972310" h="1539875">
                                <a:moveTo>
                                  <a:pt x="1817979" y="1536357"/>
                                </a:moveTo>
                                <a:lnTo>
                                  <a:pt x="1694726" y="1536357"/>
                                </a:lnTo>
                                <a:lnTo>
                                  <a:pt x="1694726" y="1539468"/>
                                </a:lnTo>
                                <a:lnTo>
                                  <a:pt x="1817979" y="1539468"/>
                                </a:lnTo>
                                <a:lnTo>
                                  <a:pt x="1817979" y="1536357"/>
                                </a:lnTo>
                                <a:close/>
                              </a:path>
                              <a:path w="1972310" h="1539875">
                                <a:moveTo>
                                  <a:pt x="1972043" y="1520456"/>
                                </a:moveTo>
                                <a:lnTo>
                                  <a:pt x="1848789" y="1520456"/>
                                </a:lnTo>
                                <a:lnTo>
                                  <a:pt x="1848789" y="1539468"/>
                                </a:lnTo>
                                <a:lnTo>
                                  <a:pt x="1972043" y="1539468"/>
                                </a:lnTo>
                                <a:lnTo>
                                  <a:pt x="1972043" y="1520456"/>
                                </a:lnTo>
                                <a:close/>
                              </a:path>
                            </a:pathLst>
                          </a:custGeom>
                          <a:solidFill>
                            <a:srgbClr val="1F77B3"/>
                          </a:solidFill>
                        </wps:spPr>
                        <wps:bodyPr wrap="square" lIns="0" tIns="0" rIns="0" bIns="0" rtlCol="0">
                          <a:noAutofit/>
                        </wps:bodyPr>
                      </wps:wsp>
                      <wps:wsp>
                        <wps:cNvPr id="817" name="Graphic 817"/>
                        <wps:cNvSpPr/>
                        <wps:spPr>
                          <a:xfrm>
                            <a:off x="181490" y="1618868"/>
                            <a:ext cx="1270" cy="21590"/>
                          </a:xfrm>
                          <a:custGeom>
                            <a:avLst/>
                            <a:gdLst/>
                            <a:ahLst/>
                            <a:cxnLst/>
                            <a:rect l="l" t="t" r="r" b="b"/>
                            <a:pathLst>
                              <a:path h="21590">
                                <a:moveTo>
                                  <a:pt x="0" y="0"/>
                                </a:moveTo>
                                <a:lnTo>
                                  <a:pt x="0" y="21259"/>
                                </a:lnTo>
                              </a:path>
                            </a:pathLst>
                          </a:custGeom>
                          <a:solidFill>
                            <a:srgbClr val="000000"/>
                          </a:solidFill>
                        </wps:spPr>
                        <wps:bodyPr wrap="square" lIns="0" tIns="0" rIns="0" bIns="0" rtlCol="0">
                          <a:noAutofit/>
                        </wps:bodyPr>
                      </wps:wsp>
                      <wps:wsp>
                        <wps:cNvPr id="818" name="Graphic 818"/>
                        <wps:cNvSpPr/>
                        <wps:spPr>
                          <a:xfrm>
                            <a:off x="181490" y="1618868"/>
                            <a:ext cx="1270" cy="21590"/>
                          </a:xfrm>
                          <a:custGeom>
                            <a:avLst/>
                            <a:gdLst/>
                            <a:ahLst/>
                            <a:cxnLst/>
                            <a:rect l="l" t="t" r="r" b="b"/>
                            <a:pathLst>
                              <a:path h="21590">
                                <a:moveTo>
                                  <a:pt x="0" y="0"/>
                                </a:moveTo>
                                <a:lnTo>
                                  <a:pt x="0" y="21259"/>
                                </a:lnTo>
                              </a:path>
                            </a:pathLst>
                          </a:custGeom>
                          <a:ln w="4859">
                            <a:solidFill>
                              <a:srgbClr val="000000"/>
                            </a:solidFill>
                            <a:prstDash val="solid"/>
                          </a:ln>
                        </wps:spPr>
                        <wps:bodyPr wrap="square" lIns="0" tIns="0" rIns="0" bIns="0" rtlCol="0">
                          <a:noAutofit/>
                        </wps:bodyPr>
                      </wps:wsp>
                      <wps:wsp>
                        <wps:cNvPr id="819" name="Graphic 819"/>
                        <wps:cNvSpPr/>
                        <wps:spPr>
                          <a:xfrm>
                            <a:off x="335556" y="1618868"/>
                            <a:ext cx="1270" cy="21590"/>
                          </a:xfrm>
                          <a:custGeom>
                            <a:avLst/>
                            <a:gdLst/>
                            <a:ahLst/>
                            <a:cxnLst/>
                            <a:rect l="l" t="t" r="r" b="b"/>
                            <a:pathLst>
                              <a:path h="21590">
                                <a:moveTo>
                                  <a:pt x="0" y="0"/>
                                </a:moveTo>
                                <a:lnTo>
                                  <a:pt x="0" y="21259"/>
                                </a:lnTo>
                              </a:path>
                            </a:pathLst>
                          </a:custGeom>
                          <a:solidFill>
                            <a:srgbClr val="000000"/>
                          </a:solidFill>
                        </wps:spPr>
                        <wps:bodyPr wrap="square" lIns="0" tIns="0" rIns="0" bIns="0" rtlCol="0">
                          <a:noAutofit/>
                        </wps:bodyPr>
                      </wps:wsp>
                      <wps:wsp>
                        <wps:cNvPr id="820" name="Graphic 820"/>
                        <wps:cNvSpPr/>
                        <wps:spPr>
                          <a:xfrm>
                            <a:off x="335556" y="1618868"/>
                            <a:ext cx="1270" cy="21590"/>
                          </a:xfrm>
                          <a:custGeom>
                            <a:avLst/>
                            <a:gdLst/>
                            <a:ahLst/>
                            <a:cxnLst/>
                            <a:rect l="l" t="t" r="r" b="b"/>
                            <a:pathLst>
                              <a:path h="21590">
                                <a:moveTo>
                                  <a:pt x="0" y="0"/>
                                </a:moveTo>
                                <a:lnTo>
                                  <a:pt x="0" y="21259"/>
                                </a:lnTo>
                              </a:path>
                            </a:pathLst>
                          </a:custGeom>
                          <a:ln w="4859">
                            <a:solidFill>
                              <a:srgbClr val="000000"/>
                            </a:solidFill>
                            <a:prstDash val="solid"/>
                          </a:ln>
                        </wps:spPr>
                        <wps:bodyPr wrap="square" lIns="0" tIns="0" rIns="0" bIns="0" rtlCol="0">
                          <a:noAutofit/>
                        </wps:bodyPr>
                      </wps:wsp>
                      <wps:wsp>
                        <wps:cNvPr id="821" name="Graphic 821"/>
                        <wps:cNvSpPr/>
                        <wps:spPr>
                          <a:xfrm>
                            <a:off x="489624" y="1618868"/>
                            <a:ext cx="1270" cy="21590"/>
                          </a:xfrm>
                          <a:custGeom>
                            <a:avLst/>
                            <a:gdLst/>
                            <a:ahLst/>
                            <a:cxnLst/>
                            <a:rect l="l" t="t" r="r" b="b"/>
                            <a:pathLst>
                              <a:path h="21590">
                                <a:moveTo>
                                  <a:pt x="0" y="0"/>
                                </a:moveTo>
                                <a:lnTo>
                                  <a:pt x="0" y="21259"/>
                                </a:lnTo>
                              </a:path>
                            </a:pathLst>
                          </a:custGeom>
                          <a:solidFill>
                            <a:srgbClr val="000000"/>
                          </a:solidFill>
                        </wps:spPr>
                        <wps:bodyPr wrap="square" lIns="0" tIns="0" rIns="0" bIns="0" rtlCol="0">
                          <a:noAutofit/>
                        </wps:bodyPr>
                      </wps:wsp>
                      <wps:wsp>
                        <wps:cNvPr id="822" name="Graphic 822"/>
                        <wps:cNvSpPr/>
                        <wps:spPr>
                          <a:xfrm>
                            <a:off x="489624" y="1618868"/>
                            <a:ext cx="1270" cy="21590"/>
                          </a:xfrm>
                          <a:custGeom>
                            <a:avLst/>
                            <a:gdLst/>
                            <a:ahLst/>
                            <a:cxnLst/>
                            <a:rect l="l" t="t" r="r" b="b"/>
                            <a:pathLst>
                              <a:path h="21590">
                                <a:moveTo>
                                  <a:pt x="0" y="0"/>
                                </a:moveTo>
                                <a:lnTo>
                                  <a:pt x="0" y="21259"/>
                                </a:lnTo>
                              </a:path>
                            </a:pathLst>
                          </a:custGeom>
                          <a:ln w="4859">
                            <a:solidFill>
                              <a:srgbClr val="000000"/>
                            </a:solidFill>
                            <a:prstDash val="solid"/>
                          </a:ln>
                        </wps:spPr>
                        <wps:bodyPr wrap="square" lIns="0" tIns="0" rIns="0" bIns="0" rtlCol="0">
                          <a:noAutofit/>
                        </wps:bodyPr>
                      </wps:wsp>
                      <wps:wsp>
                        <wps:cNvPr id="823" name="Graphic 823"/>
                        <wps:cNvSpPr/>
                        <wps:spPr>
                          <a:xfrm>
                            <a:off x="643686" y="1618868"/>
                            <a:ext cx="1270" cy="21590"/>
                          </a:xfrm>
                          <a:custGeom>
                            <a:avLst/>
                            <a:gdLst/>
                            <a:ahLst/>
                            <a:cxnLst/>
                            <a:rect l="l" t="t" r="r" b="b"/>
                            <a:pathLst>
                              <a:path h="21590">
                                <a:moveTo>
                                  <a:pt x="0" y="0"/>
                                </a:moveTo>
                                <a:lnTo>
                                  <a:pt x="0" y="21259"/>
                                </a:lnTo>
                              </a:path>
                            </a:pathLst>
                          </a:custGeom>
                          <a:solidFill>
                            <a:srgbClr val="000000"/>
                          </a:solidFill>
                        </wps:spPr>
                        <wps:bodyPr wrap="square" lIns="0" tIns="0" rIns="0" bIns="0" rtlCol="0">
                          <a:noAutofit/>
                        </wps:bodyPr>
                      </wps:wsp>
                      <wps:wsp>
                        <wps:cNvPr id="824" name="Graphic 824"/>
                        <wps:cNvSpPr/>
                        <wps:spPr>
                          <a:xfrm>
                            <a:off x="643686" y="1618868"/>
                            <a:ext cx="1270" cy="21590"/>
                          </a:xfrm>
                          <a:custGeom>
                            <a:avLst/>
                            <a:gdLst/>
                            <a:ahLst/>
                            <a:cxnLst/>
                            <a:rect l="l" t="t" r="r" b="b"/>
                            <a:pathLst>
                              <a:path h="21590">
                                <a:moveTo>
                                  <a:pt x="0" y="0"/>
                                </a:moveTo>
                                <a:lnTo>
                                  <a:pt x="0" y="21259"/>
                                </a:lnTo>
                              </a:path>
                            </a:pathLst>
                          </a:custGeom>
                          <a:ln w="4859">
                            <a:solidFill>
                              <a:srgbClr val="000000"/>
                            </a:solidFill>
                            <a:prstDash val="solid"/>
                          </a:ln>
                        </wps:spPr>
                        <wps:bodyPr wrap="square" lIns="0" tIns="0" rIns="0" bIns="0" rtlCol="0">
                          <a:noAutofit/>
                        </wps:bodyPr>
                      </wps:wsp>
                      <wps:wsp>
                        <wps:cNvPr id="825" name="Graphic 825"/>
                        <wps:cNvSpPr/>
                        <wps:spPr>
                          <a:xfrm>
                            <a:off x="797754" y="1618868"/>
                            <a:ext cx="1270" cy="21590"/>
                          </a:xfrm>
                          <a:custGeom>
                            <a:avLst/>
                            <a:gdLst/>
                            <a:ahLst/>
                            <a:cxnLst/>
                            <a:rect l="l" t="t" r="r" b="b"/>
                            <a:pathLst>
                              <a:path h="21590">
                                <a:moveTo>
                                  <a:pt x="0" y="0"/>
                                </a:moveTo>
                                <a:lnTo>
                                  <a:pt x="0" y="21259"/>
                                </a:lnTo>
                              </a:path>
                            </a:pathLst>
                          </a:custGeom>
                          <a:solidFill>
                            <a:srgbClr val="000000"/>
                          </a:solidFill>
                        </wps:spPr>
                        <wps:bodyPr wrap="square" lIns="0" tIns="0" rIns="0" bIns="0" rtlCol="0">
                          <a:noAutofit/>
                        </wps:bodyPr>
                      </wps:wsp>
                      <wps:wsp>
                        <wps:cNvPr id="826" name="Graphic 826"/>
                        <wps:cNvSpPr/>
                        <wps:spPr>
                          <a:xfrm>
                            <a:off x="797754" y="1618868"/>
                            <a:ext cx="1270" cy="21590"/>
                          </a:xfrm>
                          <a:custGeom>
                            <a:avLst/>
                            <a:gdLst/>
                            <a:ahLst/>
                            <a:cxnLst/>
                            <a:rect l="l" t="t" r="r" b="b"/>
                            <a:pathLst>
                              <a:path h="21590">
                                <a:moveTo>
                                  <a:pt x="0" y="0"/>
                                </a:moveTo>
                                <a:lnTo>
                                  <a:pt x="0" y="21259"/>
                                </a:lnTo>
                              </a:path>
                            </a:pathLst>
                          </a:custGeom>
                          <a:ln w="4859">
                            <a:solidFill>
                              <a:srgbClr val="000000"/>
                            </a:solidFill>
                            <a:prstDash val="solid"/>
                          </a:ln>
                        </wps:spPr>
                        <wps:bodyPr wrap="square" lIns="0" tIns="0" rIns="0" bIns="0" rtlCol="0">
                          <a:noAutofit/>
                        </wps:bodyPr>
                      </wps:wsp>
                      <wps:wsp>
                        <wps:cNvPr id="827" name="Graphic 827"/>
                        <wps:cNvSpPr/>
                        <wps:spPr>
                          <a:xfrm>
                            <a:off x="951816" y="1618868"/>
                            <a:ext cx="1270" cy="21590"/>
                          </a:xfrm>
                          <a:custGeom>
                            <a:avLst/>
                            <a:gdLst/>
                            <a:ahLst/>
                            <a:cxnLst/>
                            <a:rect l="l" t="t" r="r" b="b"/>
                            <a:pathLst>
                              <a:path h="21590">
                                <a:moveTo>
                                  <a:pt x="0" y="0"/>
                                </a:moveTo>
                                <a:lnTo>
                                  <a:pt x="0" y="21259"/>
                                </a:lnTo>
                              </a:path>
                            </a:pathLst>
                          </a:custGeom>
                          <a:solidFill>
                            <a:srgbClr val="000000"/>
                          </a:solidFill>
                        </wps:spPr>
                        <wps:bodyPr wrap="square" lIns="0" tIns="0" rIns="0" bIns="0" rtlCol="0">
                          <a:noAutofit/>
                        </wps:bodyPr>
                      </wps:wsp>
                      <wps:wsp>
                        <wps:cNvPr id="828" name="Graphic 828"/>
                        <wps:cNvSpPr/>
                        <wps:spPr>
                          <a:xfrm>
                            <a:off x="951816" y="1618868"/>
                            <a:ext cx="1270" cy="21590"/>
                          </a:xfrm>
                          <a:custGeom>
                            <a:avLst/>
                            <a:gdLst/>
                            <a:ahLst/>
                            <a:cxnLst/>
                            <a:rect l="l" t="t" r="r" b="b"/>
                            <a:pathLst>
                              <a:path h="21590">
                                <a:moveTo>
                                  <a:pt x="0" y="0"/>
                                </a:moveTo>
                                <a:lnTo>
                                  <a:pt x="0" y="21259"/>
                                </a:lnTo>
                              </a:path>
                            </a:pathLst>
                          </a:custGeom>
                          <a:ln w="4859">
                            <a:solidFill>
                              <a:srgbClr val="000000"/>
                            </a:solidFill>
                            <a:prstDash val="solid"/>
                          </a:ln>
                        </wps:spPr>
                        <wps:bodyPr wrap="square" lIns="0" tIns="0" rIns="0" bIns="0" rtlCol="0">
                          <a:noAutofit/>
                        </wps:bodyPr>
                      </wps:wsp>
                      <wps:wsp>
                        <wps:cNvPr id="829" name="Graphic 829"/>
                        <wps:cNvSpPr/>
                        <wps:spPr>
                          <a:xfrm>
                            <a:off x="1105884" y="1618868"/>
                            <a:ext cx="1270" cy="21590"/>
                          </a:xfrm>
                          <a:custGeom>
                            <a:avLst/>
                            <a:gdLst/>
                            <a:ahLst/>
                            <a:cxnLst/>
                            <a:rect l="l" t="t" r="r" b="b"/>
                            <a:pathLst>
                              <a:path h="21590">
                                <a:moveTo>
                                  <a:pt x="0" y="0"/>
                                </a:moveTo>
                                <a:lnTo>
                                  <a:pt x="0" y="21259"/>
                                </a:lnTo>
                              </a:path>
                            </a:pathLst>
                          </a:custGeom>
                          <a:solidFill>
                            <a:srgbClr val="000000"/>
                          </a:solidFill>
                        </wps:spPr>
                        <wps:bodyPr wrap="square" lIns="0" tIns="0" rIns="0" bIns="0" rtlCol="0">
                          <a:noAutofit/>
                        </wps:bodyPr>
                      </wps:wsp>
                      <wps:wsp>
                        <wps:cNvPr id="830" name="Graphic 830"/>
                        <wps:cNvSpPr/>
                        <wps:spPr>
                          <a:xfrm>
                            <a:off x="1105884" y="1618868"/>
                            <a:ext cx="1270" cy="21590"/>
                          </a:xfrm>
                          <a:custGeom>
                            <a:avLst/>
                            <a:gdLst/>
                            <a:ahLst/>
                            <a:cxnLst/>
                            <a:rect l="l" t="t" r="r" b="b"/>
                            <a:pathLst>
                              <a:path h="21590">
                                <a:moveTo>
                                  <a:pt x="0" y="0"/>
                                </a:moveTo>
                                <a:lnTo>
                                  <a:pt x="0" y="21259"/>
                                </a:lnTo>
                              </a:path>
                            </a:pathLst>
                          </a:custGeom>
                          <a:ln w="4859">
                            <a:solidFill>
                              <a:srgbClr val="000000"/>
                            </a:solidFill>
                            <a:prstDash val="solid"/>
                          </a:ln>
                        </wps:spPr>
                        <wps:bodyPr wrap="square" lIns="0" tIns="0" rIns="0" bIns="0" rtlCol="0">
                          <a:noAutofit/>
                        </wps:bodyPr>
                      </wps:wsp>
                      <wps:wsp>
                        <wps:cNvPr id="831" name="Graphic 831"/>
                        <wps:cNvSpPr/>
                        <wps:spPr>
                          <a:xfrm>
                            <a:off x="1259952" y="1618868"/>
                            <a:ext cx="1270" cy="21590"/>
                          </a:xfrm>
                          <a:custGeom>
                            <a:avLst/>
                            <a:gdLst/>
                            <a:ahLst/>
                            <a:cxnLst/>
                            <a:rect l="l" t="t" r="r" b="b"/>
                            <a:pathLst>
                              <a:path h="21590">
                                <a:moveTo>
                                  <a:pt x="0" y="0"/>
                                </a:moveTo>
                                <a:lnTo>
                                  <a:pt x="0" y="21259"/>
                                </a:lnTo>
                              </a:path>
                            </a:pathLst>
                          </a:custGeom>
                          <a:solidFill>
                            <a:srgbClr val="000000"/>
                          </a:solidFill>
                        </wps:spPr>
                        <wps:bodyPr wrap="square" lIns="0" tIns="0" rIns="0" bIns="0" rtlCol="0">
                          <a:noAutofit/>
                        </wps:bodyPr>
                      </wps:wsp>
                      <wps:wsp>
                        <wps:cNvPr id="832" name="Graphic 832"/>
                        <wps:cNvSpPr/>
                        <wps:spPr>
                          <a:xfrm>
                            <a:off x="1259952" y="1618868"/>
                            <a:ext cx="1270" cy="21590"/>
                          </a:xfrm>
                          <a:custGeom>
                            <a:avLst/>
                            <a:gdLst/>
                            <a:ahLst/>
                            <a:cxnLst/>
                            <a:rect l="l" t="t" r="r" b="b"/>
                            <a:pathLst>
                              <a:path h="21590">
                                <a:moveTo>
                                  <a:pt x="0" y="0"/>
                                </a:moveTo>
                                <a:lnTo>
                                  <a:pt x="0" y="21259"/>
                                </a:lnTo>
                              </a:path>
                            </a:pathLst>
                          </a:custGeom>
                          <a:ln w="4859">
                            <a:solidFill>
                              <a:srgbClr val="000000"/>
                            </a:solidFill>
                            <a:prstDash val="solid"/>
                          </a:ln>
                        </wps:spPr>
                        <wps:bodyPr wrap="square" lIns="0" tIns="0" rIns="0" bIns="0" rtlCol="0">
                          <a:noAutofit/>
                        </wps:bodyPr>
                      </wps:wsp>
                      <wps:wsp>
                        <wps:cNvPr id="833" name="Graphic 833"/>
                        <wps:cNvSpPr/>
                        <wps:spPr>
                          <a:xfrm>
                            <a:off x="1414014" y="1618868"/>
                            <a:ext cx="1270" cy="21590"/>
                          </a:xfrm>
                          <a:custGeom>
                            <a:avLst/>
                            <a:gdLst/>
                            <a:ahLst/>
                            <a:cxnLst/>
                            <a:rect l="l" t="t" r="r" b="b"/>
                            <a:pathLst>
                              <a:path h="21590">
                                <a:moveTo>
                                  <a:pt x="0" y="0"/>
                                </a:moveTo>
                                <a:lnTo>
                                  <a:pt x="0" y="21259"/>
                                </a:lnTo>
                              </a:path>
                            </a:pathLst>
                          </a:custGeom>
                          <a:solidFill>
                            <a:srgbClr val="000000"/>
                          </a:solidFill>
                        </wps:spPr>
                        <wps:bodyPr wrap="square" lIns="0" tIns="0" rIns="0" bIns="0" rtlCol="0">
                          <a:noAutofit/>
                        </wps:bodyPr>
                      </wps:wsp>
                      <wps:wsp>
                        <wps:cNvPr id="834" name="Graphic 834"/>
                        <wps:cNvSpPr/>
                        <wps:spPr>
                          <a:xfrm>
                            <a:off x="1414014" y="1618868"/>
                            <a:ext cx="1270" cy="21590"/>
                          </a:xfrm>
                          <a:custGeom>
                            <a:avLst/>
                            <a:gdLst/>
                            <a:ahLst/>
                            <a:cxnLst/>
                            <a:rect l="l" t="t" r="r" b="b"/>
                            <a:pathLst>
                              <a:path h="21590">
                                <a:moveTo>
                                  <a:pt x="0" y="0"/>
                                </a:moveTo>
                                <a:lnTo>
                                  <a:pt x="0" y="21259"/>
                                </a:lnTo>
                              </a:path>
                            </a:pathLst>
                          </a:custGeom>
                          <a:ln w="4859">
                            <a:solidFill>
                              <a:srgbClr val="000000"/>
                            </a:solidFill>
                            <a:prstDash val="solid"/>
                          </a:ln>
                        </wps:spPr>
                        <wps:bodyPr wrap="square" lIns="0" tIns="0" rIns="0" bIns="0" rtlCol="0">
                          <a:noAutofit/>
                        </wps:bodyPr>
                      </wps:wsp>
                      <wps:wsp>
                        <wps:cNvPr id="835" name="Graphic 835"/>
                        <wps:cNvSpPr/>
                        <wps:spPr>
                          <a:xfrm>
                            <a:off x="1568082" y="1618868"/>
                            <a:ext cx="1270" cy="21590"/>
                          </a:xfrm>
                          <a:custGeom>
                            <a:avLst/>
                            <a:gdLst/>
                            <a:ahLst/>
                            <a:cxnLst/>
                            <a:rect l="l" t="t" r="r" b="b"/>
                            <a:pathLst>
                              <a:path h="21590">
                                <a:moveTo>
                                  <a:pt x="0" y="0"/>
                                </a:moveTo>
                                <a:lnTo>
                                  <a:pt x="0" y="21259"/>
                                </a:lnTo>
                              </a:path>
                            </a:pathLst>
                          </a:custGeom>
                          <a:solidFill>
                            <a:srgbClr val="000000"/>
                          </a:solidFill>
                        </wps:spPr>
                        <wps:bodyPr wrap="square" lIns="0" tIns="0" rIns="0" bIns="0" rtlCol="0">
                          <a:noAutofit/>
                        </wps:bodyPr>
                      </wps:wsp>
                      <wps:wsp>
                        <wps:cNvPr id="836" name="Graphic 836"/>
                        <wps:cNvSpPr/>
                        <wps:spPr>
                          <a:xfrm>
                            <a:off x="1568082" y="1618868"/>
                            <a:ext cx="1270" cy="21590"/>
                          </a:xfrm>
                          <a:custGeom>
                            <a:avLst/>
                            <a:gdLst/>
                            <a:ahLst/>
                            <a:cxnLst/>
                            <a:rect l="l" t="t" r="r" b="b"/>
                            <a:pathLst>
                              <a:path h="21590">
                                <a:moveTo>
                                  <a:pt x="0" y="0"/>
                                </a:moveTo>
                                <a:lnTo>
                                  <a:pt x="0" y="21259"/>
                                </a:lnTo>
                              </a:path>
                            </a:pathLst>
                          </a:custGeom>
                          <a:ln w="4859">
                            <a:solidFill>
                              <a:srgbClr val="000000"/>
                            </a:solidFill>
                            <a:prstDash val="solid"/>
                          </a:ln>
                        </wps:spPr>
                        <wps:bodyPr wrap="square" lIns="0" tIns="0" rIns="0" bIns="0" rtlCol="0">
                          <a:noAutofit/>
                        </wps:bodyPr>
                      </wps:wsp>
                      <wps:wsp>
                        <wps:cNvPr id="837" name="Graphic 837"/>
                        <wps:cNvSpPr/>
                        <wps:spPr>
                          <a:xfrm>
                            <a:off x="1722150" y="1618868"/>
                            <a:ext cx="1270" cy="21590"/>
                          </a:xfrm>
                          <a:custGeom>
                            <a:avLst/>
                            <a:gdLst/>
                            <a:ahLst/>
                            <a:cxnLst/>
                            <a:rect l="l" t="t" r="r" b="b"/>
                            <a:pathLst>
                              <a:path h="21590">
                                <a:moveTo>
                                  <a:pt x="0" y="0"/>
                                </a:moveTo>
                                <a:lnTo>
                                  <a:pt x="0" y="21259"/>
                                </a:lnTo>
                              </a:path>
                            </a:pathLst>
                          </a:custGeom>
                          <a:solidFill>
                            <a:srgbClr val="000000"/>
                          </a:solidFill>
                        </wps:spPr>
                        <wps:bodyPr wrap="square" lIns="0" tIns="0" rIns="0" bIns="0" rtlCol="0">
                          <a:noAutofit/>
                        </wps:bodyPr>
                      </wps:wsp>
                      <wps:wsp>
                        <wps:cNvPr id="838" name="Graphic 838"/>
                        <wps:cNvSpPr/>
                        <wps:spPr>
                          <a:xfrm>
                            <a:off x="1722150" y="1618868"/>
                            <a:ext cx="1270" cy="21590"/>
                          </a:xfrm>
                          <a:custGeom>
                            <a:avLst/>
                            <a:gdLst/>
                            <a:ahLst/>
                            <a:cxnLst/>
                            <a:rect l="l" t="t" r="r" b="b"/>
                            <a:pathLst>
                              <a:path h="21590">
                                <a:moveTo>
                                  <a:pt x="0" y="0"/>
                                </a:moveTo>
                                <a:lnTo>
                                  <a:pt x="0" y="21259"/>
                                </a:lnTo>
                              </a:path>
                            </a:pathLst>
                          </a:custGeom>
                          <a:ln w="4859">
                            <a:solidFill>
                              <a:srgbClr val="000000"/>
                            </a:solidFill>
                            <a:prstDash val="solid"/>
                          </a:ln>
                        </wps:spPr>
                        <wps:bodyPr wrap="square" lIns="0" tIns="0" rIns="0" bIns="0" rtlCol="0">
                          <a:noAutofit/>
                        </wps:bodyPr>
                      </wps:wsp>
                      <wps:wsp>
                        <wps:cNvPr id="839" name="Graphic 839"/>
                        <wps:cNvSpPr/>
                        <wps:spPr>
                          <a:xfrm>
                            <a:off x="1876212" y="1618868"/>
                            <a:ext cx="1270" cy="21590"/>
                          </a:xfrm>
                          <a:custGeom>
                            <a:avLst/>
                            <a:gdLst/>
                            <a:ahLst/>
                            <a:cxnLst/>
                            <a:rect l="l" t="t" r="r" b="b"/>
                            <a:pathLst>
                              <a:path h="21590">
                                <a:moveTo>
                                  <a:pt x="0" y="0"/>
                                </a:moveTo>
                                <a:lnTo>
                                  <a:pt x="0" y="21259"/>
                                </a:lnTo>
                              </a:path>
                            </a:pathLst>
                          </a:custGeom>
                          <a:solidFill>
                            <a:srgbClr val="000000"/>
                          </a:solidFill>
                        </wps:spPr>
                        <wps:bodyPr wrap="square" lIns="0" tIns="0" rIns="0" bIns="0" rtlCol="0">
                          <a:noAutofit/>
                        </wps:bodyPr>
                      </wps:wsp>
                      <wps:wsp>
                        <wps:cNvPr id="840" name="Graphic 840"/>
                        <wps:cNvSpPr/>
                        <wps:spPr>
                          <a:xfrm>
                            <a:off x="1876212" y="1618868"/>
                            <a:ext cx="1270" cy="21590"/>
                          </a:xfrm>
                          <a:custGeom>
                            <a:avLst/>
                            <a:gdLst/>
                            <a:ahLst/>
                            <a:cxnLst/>
                            <a:rect l="l" t="t" r="r" b="b"/>
                            <a:pathLst>
                              <a:path h="21590">
                                <a:moveTo>
                                  <a:pt x="0" y="0"/>
                                </a:moveTo>
                                <a:lnTo>
                                  <a:pt x="0" y="21259"/>
                                </a:lnTo>
                              </a:path>
                            </a:pathLst>
                          </a:custGeom>
                          <a:ln w="4859">
                            <a:solidFill>
                              <a:srgbClr val="000000"/>
                            </a:solidFill>
                            <a:prstDash val="solid"/>
                          </a:ln>
                        </wps:spPr>
                        <wps:bodyPr wrap="square" lIns="0" tIns="0" rIns="0" bIns="0" rtlCol="0">
                          <a:noAutofit/>
                        </wps:bodyPr>
                      </wps:wsp>
                      <wps:wsp>
                        <wps:cNvPr id="841" name="Graphic 841"/>
                        <wps:cNvSpPr/>
                        <wps:spPr>
                          <a:xfrm>
                            <a:off x="2030281" y="1618868"/>
                            <a:ext cx="1270" cy="21590"/>
                          </a:xfrm>
                          <a:custGeom>
                            <a:avLst/>
                            <a:gdLst/>
                            <a:ahLst/>
                            <a:cxnLst/>
                            <a:rect l="l" t="t" r="r" b="b"/>
                            <a:pathLst>
                              <a:path h="21590">
                                <a:moveTo>
                                  <a:pt x="0" y="0"/>
                                </a:moveTo>
                                <a:lnTo>
                                  <a:pt x="0" y="21259"/>
                                </a:lnTo>
                              </a:path>
                            </a:pathLst>
                          </a:custGeom>
                          <a:solidFill>
                            <a:srgbClr val="000000"/>
                          </a:solidFill>
                        </wps:spPr>
                        <wps:bodyPr wrap="square" lIns="0" tIns="0" rIns="0" bIns="0" rtlCol="0">
                          <a:noAutofit/>
                        </wps:bodyPr>
                      </wps:wsp>
                      <wps:wsp>
                        <wps:cNvPr id="842" name="Graphic 842"/>
                        <wps:cNvSpPr/>
                        <wps:spPr>
                          <a:xfrm>
                            <a:off x="2030281" y="1618868"/>
                            <a:ext cx="1270" cy="21590"/>
                          </a:xfrm>
                          <a:custGeom>
                            <a:avLst/>
                            <a:gdLst/>
                            <a:ahLst/>
                            <a:cxnLst/>
                            <a:rect l="l" t="t" r="r" b="b"/>
                            <a:pathLst>
                              <a:path h="21590">
                                <a:moveTo>
                                  <a:pt x="0" y="0"/>
                                </a:moveTo>
                                <a:lnTo>
                                  <a:pt x="0" y="21259"/>
                                </a:lnTo>
                              </a:path>
                            </a:pathLst>
                          </a:custGeom>
                          <a:ln w="4859">
                            <a:solidFill>
                              <a:srgbClr val="000000"/>
                            </a:solidFill>
                            <a:prstDash val="solid"/>
                          </a:ln>
                        </wps:spPr>
                        <wps:bodyPr wrap="square" lIns="0" tIns="0" rIns="0" bIns="0" rtlCol="0">
                          <a:noAutofit/>
                        </wps:bodyPr>
                      </wps:wsp>
                      <wps:wsp>
                        <wps:cNvPr id="843" name="Graphic 843"/>
                        <wps:cNvSpPr/>
                        <wps:spPr>
                          <a:xfrm>
                            <a:off x="0" y="1618868"/>
                            <a:ext cx="21590" cy="1270"/>
                          </a:xfrm>
                          <a:custGeom>
                            <a:avLst/>
                            <a:gdLst/>
                            <a:ahLst/>
                            <a:cxnLst/>
                            <a:rect l="l" t="t" r="r" b="b"/>
                            <a:pathLst>
                              <a:path w="21590">
                                <a:moveTo>
                                  <a:pt x="21259" y="0"/>
                                </a:moveTo>
                                <a:lnTo>
                                  <a:pt x="0" y="0"/>
                                </a:lnTo>
                              </a:path>
                            </a:pathLst>
                          </a:custGeom>
                          <a:solidFill>
                            <a:srgbClr val="000000"/>
                          </a:solidFill>
                        </wps:spPr>
                        <wps:bodyPr wrap="square" lIns="0" tIns="0" rIns="0" bIns="0" rtlCol="0">
                          <a:noAutofit/>
                        </wps:bodyPr>
                      </wps:wsp>
                      <wps:wsp>
                        <wps:cNvPr id="844" name="Graphic 844"/>
                        <wps:cNvSpPr/>
                        <wps:spPr>
                          <a:xfrm>
                            <a:off x="0" y="1618868"/>
                            <a:ext cx="21590" cy="1270"/>
                          </a:xfrm>
                          <a:custGeom>
                            <a:avLst/>
                            <a:gdLst/>
                            <a:ahLst/>
                            <a:cxnLst/>
                            <a:rect l="l" t="t" r="r" b="b"/>
                            <a:pathLst>
                              <a:path w="21590">
                                <a:moveTo>
                                  <a:pt x="21259" y="0"/>
                                </a:moveTo>
                                <a:lnTo>
                                  <a:pt x="0" y="0"/>
                                </a:lnTo>
                              </a:path>
                            </a:pathLst>
                          </a:custGeom>
                          <a:ln w="4859">
                            <a:solidFill>
                              <a:srgbClr val="000000"/>
                            </a:solidFill>
                            <a:prstDash val="solid"/>
                          </a:ln>
                        </wps:spPr>
                        <wps:bodyPr wrap="square" lIns="0" tIns="0" rIns="0" bIns="0" rtlCol="0">
                          <a:noAutofit/>
                        </wps:bodyPr>
                      </wps:wsp>
                      <wps:wsp>
                        <wps:cNvPr id="845" name="Graphic 845"/>
                        <wps:cNvSpPr/>
                        <wps:spPr>
                          <a:xfrm>
                            <a:off x="0" y="1385713"/>
                            <a:ext cx="21590" cy="1270"/>
                          </a:xfrm>
                          <a:custGeom>
                            <a:avLst/>
                            <a:gdLst/>
                            <a:ahLst/>
                            <a:cxnLst/>
                            <a:rect l="l" t="t" r="r" b="b"/>
                            <a:pathLst>
                              <a:path w="21590">
                                <a:moveTo>
                                  <a:pt x="21259" y="0"/>
                                </a:moveTo>
                                <a:lnTo>
                                  <a:pt x="0" y="0"/>
                                </a:lnTo>
                              </a:path>
                            </a:pathLst>
                          </a:custGeom>
                          <a:solidFill>
                            <a:srgbClr val="000000"/>
                          </a:solidFill>
                        </wps:spPr>
                        <wps:bodyPr wrap="square" lIns="0" tIns="0" rIns="0" bIns="0" rtlCol="0">
                          <a:noAutofit/>
                        </wps:bodyPr>
                      </wps:wsp>
                      <wps:wsp>
                        <wps:cNvPr id="846" name="Graphic 846"/>
                        <wps:cNvSpPr/>
                        <wps:spPr>
                          <a:xfrm>
                            <a:off x="0" y="1385713"/>
                            <a:ext cx="21590" cy="1270"/>
                          </a:xfrm>
                          <a:custGeom>
                            <a:avLst/>
                            <a:gdLst/>
                            <a:ahLst/>
                            <a:cxnLst/>
                            <a:rect l="l" t="t" r="r" b="b"/>
                            <a:pathLst>
                              <a:path w="21590">
                                <a:moveTo>
                                  <a:pt x="21259" y="0"/>
                                </a:moveTo>
                                <a:lnTo>
                                  <a:pt x="0" y="0"/>
                                </a:lnTo>
                              </a:path>
                            </a:pathLst>
                          </a:custGeom>
                          <a:ln w="4859">
                            <a:solidFill>
                              <a:srgbClr val="000000"/>
                            </a:solidFill>
                            <a:prstDash val="solid"/>
                          </a:ln>
                        </wps:spPr>
                        <wps:bodyPr wrap="square" lIns="0" tIns="0" rIns="0" bIns="0" rtlCol="0">
                          <a:noAutofit/>
                        </wps:bodyPr>
                      </wps:wsp>
                      <wps:wsp>
                        <wps:cNvPr id="847" name="Graphic 847"/>
                        <wps:cNvSpPr/>
                        <wps:spPr>
                          <a:xfrm>
                            <a:off x="0" y="1152558"/>
                            <a:ext cx="21590" cy="1270"/>
                          </a:xfrm>
                          <a:custGeom>
                            <a:avLst/>
                            <a:gdLst/>
                            <a:ahLst/>
                            <a:cxnLst/>
                            <a:rect l="l" t="t" r="r" b="b"/>
                            <a:pathLst>
                              <a:path w="21590">
                                <a:moveTo>
                                  <a:pt x="21259" y="0"/>
                                </a:moveTo>
                                <a:lnTo>
                                  <a:pt x="0" y="0"/>
                                </a:lnTo>
                              </a:path>
                            </a:pathLst>
                          </a:custGeom>
                          <a:solidFill>
                            <a:srgbClr val="000000"/>
                          </a:solidFill>
                        </wps:spPr>
                        <wps:bodyPr wrap="square" lIns="0" tIns="0" rIns="0" bIns="0" rtlCol="0">
                          <a:noAutofit/>
                        </wps:bodyPr>
                      </wps:wsp>
                      <wps:wsp>
                        <wps:cNvPr id="848" name="Graphic 848"/>
                        <wps:cNvSpPr/>
                        <wps:spPr>
                          <a:xfrm>
                            <a:off x="0" y="1152558"/>
                            <a:ext cx="21590" cy="1270"/>
                          </a:xfrm>
                          <a:custGeom>
                            <a:avLst/>
                            <a:gdLst/>
                            <a:ahLst/>
                            <a:cxnLst/>
                            <a:rect l="l" t="t" r="r" b="b"/>
                            <a:pathLst>
                              <a:path w="21590">
                                <a:moveTo>
                                  <a:pt x="21259" y="0"/>
                                </a:moveTo>
                                <a:lnTo>
                                  <a:pt x="0" y="0"/>
                                </a:lnTo>
                              </a:path>
                            </a:pathLst>
                          </a:custGeom>
                          <a:ln w="4859">
                            <a:solidFill>
                              <a:srgbClr val="000000"/>
                            </a:solidFill>
                            <a:prstDash val="solid"/>
                          </a:ln>
                        </wps:spPr>
                        <wps:bodyPr wrap="square" lIns="0" tIns="0" rIns="0" bIns="0" rtlCol="0">
                          <a:noAutofit/>
                        </wps:bodyPr>
                      </wps:wsp>
                      <wps:wsp>
                        <wps:cNvPr id="849" name="Graphic 849"/>
                        <wps:cNvSpPr/>
                        <wps:spPr>
                          <a:xfrm>
                            <a:off x="0" y="919403"/>
                            <a:ext cx="21590" cy="1270"/>
                          </a:xfrm>
                          <a:custGeom>
                            <a:avLst/>
                            <a:gdLst/>
                            <a:ahLst/>
                            <a:cxnLst/>
                            <a:rect l="l" t="t" r="r" b="b"/>
                            <a:pathLst>
                              <a:path w="21590">
                                <a:moveTo>
                                  <a:pt x="21259" y="0"/>
                                </a:moveTo>
                                <a:lnTo>
                                  <a:pt x="0" y="0"/>
                                </a:lnTo>
                              </a:path>
                            </a:pathLst>
                          </a:custGeom>
                          <a:solidFill>
                            <a:srgbClr val="000000"/>
                          </a:solidFill>
                        </wps:spPr>
                        <wps:bodyPr wrap="square" lIns="0" tIns="0" rIns="0" bIns="0" rtlCol="0">
                          <a:noAutofit/>
                        </wps:bodyPr>
                      </wps:wsp>
                      <wps:wsp>
                        <wps:cNvPr id="850" name="Graphic 850"/>
                        <wps:cNvSpPr/>
                        <wps:spPr>
                          <a:xfrm>
                            <a:off x="0" y="919403"/>
                            <a:ext cx="21590" cy="1270"/>
                          </a:xfrm>
                          <a:custGeom>
                            <a:avLst/>
                            <a:gdLst/>
                            <a:ahLst/>
                            <a:cxnLst/>
                            <a:rect l="l" t="t" r="r" b="b"/>
                            <a:pathLst>
                              <a:path w="21590">
                                <a:moveTo>
                                  <a:pt x="21259" y="0"/>
                                </a:moveTo>
                                <a:lnTo>
                                  <a:pt x="0" y="0"/>
                                </a:lnTo>
                              </a:path>
                            </a:pathLst>
                          </a:custGeom>
                          <a:ln w="4859">
                            <a:solidFill>
                              <a:srgbClr val="000000"/>
                            </a:solidFill>
                            <a:prstDash val="solid"/>
                          </a:ln>
                        </wps:spPr>
                        <wps:bodyPr wrap="square" lIns="0" tIns="0" rIns="0" bIns="0" rtlCol="0">
                          <a:noAutofit/>
                        </wps:bodyPr>
                      </wps:wsp>
                      <wps:wsp>
                        <wps:cNvPr id="851" name="Graphic 851"/>
                        <wps:cNvSpPr/>
                        <wps:spPr>
                          <a:xfrm>
                            <a:off x="0" y="686248"/>
                            <a:ext cx="21590" cy="1270"/>
                          </a:xfrm>
                          <a:custGeom>
                            <a:avLst/>
                            <a:gdLst/>
                            <a:ahLst/>
                            <a:cxnLst/>
                            <a:rect l="l" t="t" r="r" b="b"/>
                            <a:pathLst>
                              <a:path w="21590">
                                <a:moveTo>
                                  <a:pt x="21259" y="0"/>
                                </a:moveTo>
                                <a:lnTo>
                                  <a:pt x="0" y="0"/>
                                </a:lnTo>
                              </a:path>
                            </a:pathLst>
                          </a:custGeom>
                          <a:solidFill>
                            <a:srgbClr val="000000"/>
                          </a:solidFill>
                        </wps:spPr>
                        <wps:bodyPr wrap="square" lIns="0" tIns="0" rIns="0" bIns="0" rtlCol="0">
                          <a:noAutofit/>
                        </wps:bodyPr>
                      </wps:wsp>
                      <wps:wsp>
                        <wps:cNvPr id="852" name="Graphic 852"/>
                        <wps:cNvSpPr/>
                        <wps:spPr>
                          <a:xfrm>
                            <a:off x="0" y="686248"/>
                            <a:ext cx="21590" cy="1270"/>
                          </a:xfrm>
                          <a:custGeom>
                            <a:avLst/>
                            <a:gdLst/>
                            <a:ahLst/>
                            <a:cxnLst/>
                            <a:rect l="l" t="t" r="r" b="b"/>
                            <a:pathLst>
                              <a:path w="21590">
                                <a:moveTo>
                                  <a:pt x="21259" y="0"/>
                                </a:moveTo>
                                <a:lnTo>
                                  <a:pt x="0" y="0"/>
                                </a:lnTo>
                              </a:path>
                            </a:pathLst>
                          </a:custGeom>
                          <a:ln w="4859">
                            <a:solidFill>
                              <a:srgbClr val="000000"/>
                            </a:solidFill>
                            <a:prstDash val="solid"/>
                          </a:ln>
                        </wps:spPr>
                        <wps:bodyPr wrap="square" lIns="0" tIns="0" rIns="0" bIns="0" rtlCol="0">
                          <a:noAutofit/>
                        </wps:bodyPr>
                      </wps:wsp>
                      <wps:wsp>
                        <wps:cNvPr id="853" name="Graphic 853"/>
                        <wps:cNvSpPr/>
                        <wps:spPr>
                          <a:xfrm>
                            <a:off x="0" y="453092"/>
                            <a:ext cx="21590" cy="1270"/>
                          </a:xfrm>
                          <a:custGeom>
                            <a:avLst/>
                            <a:gdLst/>
                            <a:ahLst/>
                            <a:cxnLst/>
                            <a:rect l="l" t="t" r="r" b="b"/>
                            <a:pathLst>
                              <a:path w="21590">
                                <a:moveTo>
                                  <a:pt x="21259" y="0"/>
                                </a:moveTo>
                                <a:lnTo>
                                  <a:pt x="0" y="0"/>
                                </a:lnTo>
                              </a:path>
                            </a:pathLst>
                          </a:custGeom>
                          <a:solidFill>
                            <a:srgbClr val="000000"/>
                          </a:solidFill>
                        </wps:spPr>
                        <wps:bodyPr wrap="square" lIns="0" tIns="0" rIns="0" bIns="0" rtlCol="0">
                          <a:noAutofit/>
                        </wps:bodyPr>
                      </wps:wsp>
                      <wps:wsp>
                        <wps:cNvPr id="854" name="Graphic 854"/>
                        <wps:cNvSpPr/>
                        <wps:spPr>
                          <a:xfrm>
                            <a:off x="0" y="453092"/>
                            <a:ext cx="21590" cy="1270"/>
                          </a:xfrm>
                          <a:custGeom>
                            <a:avLst/>
                            <a:gdLst/>
                            <a:ahLst/>
                            <a:cxnLst/>
                            <a:rect l="l" t="t" r="r" b="b"/>
                            <a:pathLst>
                              <a:path w="21590">
                                <a:moveTo>
                                  <a:pt x="21259" y="0"/>
                                </a:moveTo>
                                <a:lnTo>
                                  <a:pt x="0" y="0"/>
                                </a:lnTo>
                              </a:path>
                            </a:pathLst>
                          </a:custGeom>
                          <a:ln w="4859">
                            <a:solidFill>
                              <a:srgbClr val="000000"/>
                            </a:solidFill>
                            <a:prstDash val="solid"/>
                          </a:ln>
                        </wps:spPr>
                        <wps:bodyPr wrap="square" lIns="0" tIns="0" rIns="0" bIns="0" rtlCol="0">
                          <a:noAutofit/>
                        </wps:bodyPr>
                      </wps:wsp>
                      <wps:wsp>
                        <wps:cNvPr id="855" name="Graphic 855"/>
                        <wps:cNvSpPr/>
                        <wps:spPr>
                          <a:xfrm>
                            <a:off x="0" y="219937"/>
                            <a:ext cx="21590" cy="1270"/>
                          </a:xfrm>
                          <a:custGeom>
                            <a:avLst/>
                            <a:gdLst/>
                            <a:ahLst/>
                            <a:cxnLst/>
                            <a:rect l="l" t="t" r="r" b="b"/>
                            <a:pathLst>
                              <a:path w="21590">
                                <a:moveTo>
                                  <a:pt x="21259" y="0"/>
                                </a:moveTo>
                                <a:lnTo>
                                  <a:pt x="0" y="0"/>
                                </a:lnTo>
                              </a:path>
                            </a:pathLst>
                          </a:custGeom>
                          <a:solidFill>
                            <a:srgbClr val="000000"/>
                          </a:solidFill>
                        </wps:spPr>
                        <wps:bodyPr wrap="square" lIns="0" tIns="0" rIns="0" bIns="0" rtlCol="0">
                          <a:noAutofit/>
                        </wps:bodyPr>
                      </wps:wsp>
                      <wps:wsp>
                        <wps:cNvPr id="856" name="Graphic 856"/>
                        <wps:cNvSpPr/>
                        <wps:spPr>
                          <a:xfrm>
                            <a:off x="0" y="219937"/>
                            <a:ext cx="21590" cy="1270"/>
                          </a:xfrm>
                          <a:custGeom>
                            <a:avLst/>
                            <a:gdLst/>
                            <a:ahLst/>
                            <a:cxnLst/>
                            <a:rect l="l" t="t" r="r" b="b"/>
                            <a:pathLst>
                              <a:path w="21590">
                                <a:moveTo>
                                  <a:pt x="21259" y="0"/>
                                </a:moveTo>
                                <a:lnTo>
                                  <a:pt x="0" y="0"/>
                                </a:lnTo>
                              </a:path>
                            </a:pathLst>
                          </a:custGeom>
                          <a:ln w="4859">
                            <a:solidFill>
                              <a:srgbClr val="000000"/>
                            </a:solidFill>
                            <a:prstDash val="solid"/>
                          </a:ln>
                        </wps:spPr>
                        <wps:bodyPr wrap="square" lIns="0" tIns="0" rIns="0" bIns="0" rtlCol="0">
                          <a:noAutofit/>
                        </wps:bodyPr>
                      </wps:wsp>
                      <wps:wsp>
                        <wps:cNvPr id="857" name="Graphic 857"/>
                        <wps:cNvSpPr/>
                        <wps:spPr>
                          <a:xfrm>
                            <a:off x="21262" y="2429"/>
                            <a:ext cx="2169795" cy="1616710"/>
                          </a:xfrm>
                          <a:custGeom>
                            <a:avLst/>
                            <a:gdLst/>
                            <a:ahLst/>
                            <a:cxnLst/>
                            <a:rect l="l" t="t" r="r" b="b"/>
                            <a:pathLst>
                              <a:path w="2169795" h="1616710">
                                <a:moveTo>
                                  <a:pt x="0" y="1616438"/>
                                </a:moveTo>
                                <a:lnTo>
                                  <a:pt x="0" y="0"/>
                                </a:lnTo>
                              </a:path>
                              <a:path w="2169795" h="1616710">
                                <a:moveTo>
                                  <a:pt x="2169246" y="1616438"/>
                                </a:moveTo>
                                <a:lnTo>
                                  <a:pt x="2169246" y="0"/>
                                </a:lnTo>
                              </a:path>
                              <a:path w="2169795" h="1616710">
                                <a:moveTo>
                                  <a:pt x="0" y="1616438"/>
                                </a:moveTo>
                                <a:lnTo>
                                  <a:pt x="2169246" y="1616438"/>
                                </a:lnTo>
                              </a:path>
                              <a:path w="2169795" h="1616710">
                                <a:moveTo>
                                  <a:pt x="0" y="0"/>
                                </a:moveTo>
                                <a:lnTo>
                                  <a:pt x="2169246" y="0"/>
                                </a:lnTo>
                              </a:path>
                            </a:pathLst>
                          </a:custGeom>
                          <a:ln w="4859">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115.3pt;margin-top:3.8pt;height:129.15pt;width:172.7pt;mso-position-horizontal-relative:page;z-index:-251541504;mso-width-relative:page;mso-height-relative:page;" coordsize="2193290,1640205" o:gfxdata="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">
                <o:lock v:ext="edit" aspectratio="f"/>
                <v:shape id="Graphic 816" o:spid="_x0000_s1026" o:spt="100" style="position:absolute;left:119855;top:79401;height:1539875;width:1972310;" fillcolor="#1F77B3" filled="t" stroked="f" coordsize="1972310,1539875" o:gfxdata="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t1468AAAA&#10;3AAAAA8AAAAAAAAAAQAgAAAAIgAAAGRycy9kb3ducmV2LnhtbFBLAQIUABQAAAAIAIdO4kAzLwWe&#10;OwAAADkAAAAQAAAAAAAAAAEAIAAAAAsBAABkcnMvc2hhcGV4bWwueG1sUEsFBgAAAAAGAAYAWwEA&#10;ALUDAAAAAA==&#10;" path="m123253,1504467l0,1504467,0,1539468,123253,1539468,123253,1504467xem277317,0l154063,0,154063,1539468,277317,1539468,277317,0xem431380,1533855l308127,1533855,308127,1539468,431380,1539468,431380,1533855xem585457,1420723l462203,1420723,462203,1539468,585457,1539468,585457,1420723xem739521,1517586l616267,1517586,616267,1539468,739521,1539468,739521,1517586xem893584,1526832l770331,1526832,770331,1539468,893584,1539468,893584,1526832xem1047648,1065517l924394,1065517,924394,1539468,1047648,1539468,1047648,1065517xem1201712,1538960l1078458,1538960,1078458,1539468,1201712,1539468,1201712,1538960xem1355775,1486166l1232535,1486166,1232535,1539468,1355775,1539468,1355775,1486166xem1509852,1539011l1386598,1539011,1386598,1539468,1509852,1539468,1509852,1539011xem1663915,1124762l1540662,1124762,1540662,1539468,1663915,1539468,1663915,1124762xem1817979,1536357l1694726,1536357,1694726,1539468,1817979,1539468,1817979,1536357xem1972043,1520456l1848789,1520456,1848789,1539468,1972043,1539468,1972043,1520456xe">
                  <v:fill on="t" focussize="0,0"/>
                  <v:stroke on="f"/>
                  <v:imagedata o:title=""/>
                  <o:lock v:ext="edit" aspectratio="f"/>
                  <v:textbox inset="0mm,0mm,0mm,0mm"/>
                </v:shape>
                <v:shape id="Graphic 817" o:spid="_x0000_s1026" o:spt="100" style="position:absolute;left:181490;top:1618868;height:21590;width:1270;" fillcolor="#000000" filled="t" stroked="f" coordsize="1,21590" o:gfxdata="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k1kub4A&#10;AADcAAAADwAAAAAAAAABACAAAAAiAAAAZHJzL2Rvd25yZXYueG1sUEsBAhQAFAAAAAgAh07iQDMv&#10;BZ47AAAAOQAAABAAAAAAAAAAAQAgAAAADQEAAGRycy9zaGFwZXhtbC54bWxQSwUGAAAAAAYABgBb&#10;AQAAtwMAAAAA&#10;" path="m0,0l0,21259e">
                  <v:fill on="t" focussize="0,0"/>
                  <v:stroke on="f"/>
                  <v:imagedata o:title=""/>
                  <o:lock v:ext="edit" aspectratio="f"/>
                  <v:textbox inset="0mm,0mm,0mm,0mm"/>
                </v:shape>
                <v:shape id="Graphic 818" o:spid="_x0000_s1026" o:spt="100" style="position:absolute;left:181490;top:1618868;height:21590;width:1270;" filled="f" stroked="t" coordsize="1,21590" o:gfxdata="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KYTnbtAAAANwAAAAPAAAA&#10;AAAAAAEAIAAAACIAAABkcnMvZG93bnJldi54bWxQSwECFAAUAAAACACHTuJAMy8FnjsAAAA5AAAA&#10;EAAAAAAAAAABACAAAAADAQAAZHJzL3NoYXBleG1sLnhtbFBLBQYAAAAABgAGAFsBAACtAwAAAAA=&#10;" path="m0,0l0,21259e">
                  <v:fill on="f" focussize="0,0"/>
                  <v:stroke weight="0.38259842519685pt" color="#000000" joinstyle="round"/>
                  <v:imagedata o:title=""/>
                  <o:lock v:ext="edit" aspectratio="f"/>
                  <v:textbox inset="0mm,0mm,0mm,0mm"/>
                </v:shape>
                <v:shape id="Graphic 819" o:spid="_x0000_s1026" o:spt="100" style="position:absolute;left:335556;top:1618868;height:21590;width:1270;" fillcolor="#000000" filled="t" stroked="f" coordsize="1,21590" o:gfxdata="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J5VUL4A&#10;AADcAAAADwAAAAAAAAABACAAAAAiAAAAZHJzL2Rvd25yZXYueG1sUEsBAhQAFAAAAAgAh07iQDMv&#10;BZ47AAAAOQAAABAAAAAAAAAAAQAgAAAADQEAAGRycy9zaGFwZXhtbC54bWxQSwUGAAAAAAYABgBb&#10;AQAAtwMAAAAA&#10;" path="m0,0l0,21259e">
                  <v:fill on="t" focussize="0,0"/>
                  <v:stroke on="f"/>
                  <v:imagedata o:title=""/>
                  <o:lock v:ext="edit" aspectratio="f"/>
                  <v:textbox inset="0mm,0mm,0mm,0mm"/>
                </v:shape>
                <v:shape id="Graphic 820" o:spid="_x0000_s1026" o:spt="100" style="position:absolute;left:335556;top:1618868;height:21590;width:1270;" filled="f" stroked="t" coordsize="1,21590" o:gfxdata="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nv/YLUAAADcAAAADwAA&#10;AAAAAAABACAAAAAiAAAAZHJzL2Rvd25yZXYueG1sUEsBAhQAFAAAAAgAh07iQDMvBZ47AAAAOQAA&#10;ABAAAAAAAAAAAQAgAAAABAEAAGRycy9zaGFwZXhtbC54bWxQSwUGAAAAAAYABgBbAQAArgMAAAAA&#10;" path="m0,0l0,21259e">
                  <v:fill on="f" focussize="0,0"/>
                  <v:stroke weight="0.38259842519685pt" color="#000000" joinstyle="round"/>
                  <v:imagedata o:title=""/>
                  <o:lock v:ext="edit" aspectratio="f"/>
                  <v:textbox inset="0mm,0mm,0mm,0mm"/>
                </v:shape>
                <v:shape id="Graphic 821" o:spid="_x0000_s1026" o:spt="100" style="position:absolute;left:489624;top:1618868;height:21590;width:1270;" fillcolor="#000000" filled="t" stroked="f" coordsize="1,21590" o:gfxdata="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IST674A&#10;AADcAAAADwAAAAAAAAABACAAAAAiAAAAZHJzL2Rvd25yZXYueG1sUEsBAhQAFAAAAAgAh07iQDMv&#10;BZ47AAAAOQAAABAAAAAAAAAAAQAgAAAADQEAAGRycy9zaGFwZXhtbC54bWxQSwUGAAAAAAYABgBb&#10;AQAAtwMAAAAA&#10;" path="m0,0l0,21259e">
                  <v:fill on="t" focussize="0,0"/>
                  <v:stroke on="f"/>
                  <v:imagedata o:title=""/>
                  <o:lock v:ext="edit" aspectratio="f"/>
                  <v:textbox inset="0mm,0mm,0mm,0mm"/>
                </v:shape>
                <v:shape id="Graphic 822" o:spid="_x0000_s1026" o:spt="100" style="position:absolute;left:489624;top:1618868;height:21590;width:1270;" filled="f" stroked="t" coordsize="1,21590" o:gfxdata="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eXEjLsAAADc&#10;AAAADwAAAAAAAAABACAAAAAiAAAAZHJzL2Rvd25yZXYueG1sUEsBAhQAFAAAAAgAh07iQDMvBZ47&#10;AAAAOQAAABAAAAAAAAAAAQAgAAAACgEAAGRycy9zaGFwZXhtbC54bWxQSwUGAAAAAAYABgBbAQAA&#10;tAMAAAAA&#10;" path="m0,0l0,21259e">
                  <v:fill on="f" focussize="0,0"/>
                  <v:stroke weight="0.38259842519685pt" color="#000000" joinstyle="round"/>
                  <v:imagedata o:title=""/>
                  <o:lock v:ext="edit" aspectratio="f"/>
                  <v:textbox inset="0mm,0mm,0mm,0mm"/>
                </v:shape>
                <v:shape id="Graphic 823" o:spid="_x0000_s1026" o:spt="100" style="position:absolute;left:643686;top:1618868;height:21590;width:1270;" fillcolor="#000000" filled="t" stroked="f" coordsize="1,21590" o:gfxdata="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GqgHvQAA&#10;ANwAAAAPAAAAAAAAAAEAIAAAACIAAABkcnMvZG93bnJldi54bWxQSwECFAAUAAAACACHTuJAMy8F&#10;njsAAAA5AAAAEAAAAAAAAAABACAAAAAMAQAAZHJzL3NoYXBleG1sLnhtbFBLBQYAAAAABgAGAFsB&#10;AAC2AwAAAAA=&#10;" path="m0,0l0,21259e">
                  <v:fill on="t" focussize="0,0"/>
                  <v:stroke on="f"/>
                  <v:imagedata o:title=""/>
                  <o:lock v:ext="edit" aspectratio="f"/>
                  <v:textbox inset="0mm,0mm,0mm,0mm"/>
                </v:shape>
                <v:shape id="Graphic 824" o:spid="_x0000_s1026" o:spt="100" style="position:absolute;left:643686;top:1618868;height:21590;width:1270;" filled="f" stroked="t" coordsize="1,21590" o:gfxdata="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VA+WO8AAAA&#10;3AAAAA8AAAAAAAAAAQAgAAAAIgAAAGRycy9kb3ducmV2LnhtbFBLAQIUABQAAAAIAIdO4kAzLwWe&#10;OwAAADkAAAAQAAAAAAAAAAEAIAAAAAsBAABkcnMvc2hhcGV4bWwueG1sUEsFBgAAAAAGAAYAWwEA&#10;ALUDAAAAAA==&#10;" path="m0,0l0,21259e">
                  <v:fill on="f" focussize="0,0"/>
                  <v:stroke weight="0.38259842519685pt" color="#000000" joinstyle="round"/>
                  <v:imagedata o:title=""/>
                  <o:lock v:ext="edit" aspectratio="f"/>
                  <v:textbox inset="0mm,0mm,0mm,0mm"/>
                </v:shape>
                <v:shape id="Graphic 825" o:spid="_x0000_s1026" o:spt="100" style="position:absolute;left:797754;top:1618868;height:21590;width:1270;" fillcolor="#000000" filled="t" stroked="f" coordsize="1,21590" o:gfxdata="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v5XovQAA&#10;ANwAAAAPAAAAAAAAAAEAIAAAACIAAABkcnMvZG93bnJldi54bWxQSwECFAAUAAAACACHTuJAMy8F&#10;njsAAAA5AAAAEAAAAAAAAAABACAAAAAMAQAAZHJzL3NoYXBleG1sLnhtbFBLBQYAAAAABgAGAFsB&#10;AAC2AwAAAAA=&#10;" path="m0,0l0,21259e">
                  <v:fill on="t" focussize="0,0"/>
                  <v:stroke on="f"/>
                  <v:imagedata o:title=""/>
                  <o:lock v:ext="edit" aspectratio="f"/>
                  <v:textbox inset="0mm,0mm,0mm,0mm"/>
                </v:shape>
                <v:shape id="Graphic 826" o:spid="_x0000_s1026" o:spt="100" style="position:absolute;left:797754;top:1618868;height:21590;width:1270;" filled="f" stroked="t" coordsize="1,21590" o:gfxdata="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ewo+8AAAA&#10;3AAAAA8AAAAAAAAAAQAgAAAAIgAAAGRycy9kb3ducmV2LnhtbFBLAQIUABQAAAAIAIdO4kAzLwWe&#10;OwAAADkAAAAQAAAAAAAAAAEAIAAAAAsBAABkcnMvc2hhcGV4bWwueG1sUEsFBgAAAAAGAAYAWwEA&#10;ALUDAAAAAA==&#10;" path="m0,0l0,21259e">
                  <v:fill on="f" focussize="0,0"/>
                  <v:stroke weight="0.38259842519685pt" color="#000000" joinstyle="round"/>
                  <v:imagedata o:title=""/>
                  <o:lock v:ext="edit" aspectratio="f"/>
                  <v:textbox inset="0mm,0mm,0mm,0mm"/>
                </v:shape>
                <v:shape id="Graphic 827" o:spid="_x0000_s1026" o:spt="100" style="position:absolute;left:951816;top:1618868;height:21590;width:1270;" fillcolor="#000000" filled="t" stroked="f" coordsize="1,21590" o:gfxdata="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CGuBL4A&#10;AADcAAAADwAAAAAAAAABACAAAAAiAAAAZHJzL2Rvd25yZXYueG1sUEsBAhQAFAAAAAgAh07iQDMv&#10;BZ47AAAAOQAAABAAAAAAAAAAAQAgAAAADQEAAGRycy9zaGFwZXhtbC54bWxQSwUGAAAAAAYABgBb&#10;AQAAtwMAAAAA&#10;" path="m0,0l0,21259e">
                  <v:fill on="t" focussize="0,0"/>
                  <v:stroke on="f"/>
                  <v:imagedata o:title=""/>
                  <o:lock v:ext="edit" aspectratio="f"/>
                  <v:textbox inset="0mm,0mm,0mm,0mm"/>
                </v:shape>
                <v:shape id="Graphic 828" o:spid="_x0000_s1026" o:spt="100" style="position:absolute;left:951816;top:1618868;height:21590;width:1270;" filled="f" stroked="t" coordsize="1,21590" o:gfxdata="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BA3zZrUAAADcAAAADwAA&#10;AAAAAAABACAAAAAiAAAAZHJzL2Rvd25yZXYueG1sUEsBAhQAFAAAAAgAh07iQDMvBZ47AAAAOQAA&#10;ABAAAAAAAAAAAQAgAAAABAEAAGRycy9zaGFwZXhtbC54bWxQSwUGAAAAAAYABgBbAQAArgMAAAAA&#10;" path="m0,0l0,21259e">
                  <v:fill on="f" focussize="0,0"/>
                  <v:stroke weight="0.38259842519685pt" color="#000000" joinstyle="round"/>
                  <v:imagedata o:title=""/>
                  <o:lock v:ext="edit" aspectratio="f"/>
                  <v:textbox inset="0mm,0mm,0mm,0mm"/>
                </v:shape>
                <v:shape id="Graphic 829" o:spid="_x0000_s1026" o:spt="100" style="position:absolute;left:1105884;top:1618868;height:21590;width:1270;" fillcolor="#000000" filled="t" stroked="f" coordsize="1,21590" o:gfxdata="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8p/tvQAA&#10;ANwAAAAPAAAAAAAAAAEAIAAAACIAAABkcnMvZG93bnJldi54bWxQSwECFAAUAAAACACHTuJAMy8F&#10;njsAAAA5AAAAEAAAAAAAAAABACAAAAAMAQAAZHJzL3NoYXBleG1sLnhtbFBLBQYAAAAABgAGAFsB&#10;AAC2AwAAAAA=&#10;" path="m0,0l0,21259e">
                  <v:fill on="t" focussize="0,0"/>
                  <v:stroke on="f"/>
                  <v:imagedata o:title=""/>
                  <o:lock v:ext="edit" aspectratio="f"/>
                  <v:textbox inset="0mm,0mm,0mm,0mm"/>
                </v:shape>
                <v:shape id="Graphic 830" o:spid="_x0000_s1026" o:spt="100" style="position:absolute;left:1105884;top:1618868;height:21590;width:1270;" filled="f" stroked="t" coordsize="1,21590" o:gfxdata="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f6JpvbUAAADcAAAADwAA&#10;AAAAAAABACAAAAAiAAAAZHJzL2Rvd25yZXYueG1sUEsBAhQAFAAAAAgAh07iQDMvBZ47AAAAOQAA&#10;ABAAAAAAAAAAAQAgAAAABAEAAGRycy9zaGFwZXhtbC54bWxQSwUGAAAAAAYABgBbAQAArgMAAAAA&#10;" path="m0,0l0,21259e">
                  <v:fill on="f" focussize="0,0"/>
                  <v:stroke weight="0.38259842519685pt" color="#000000" joinstyle="round"/>
                  <v:imagedata o:title=""/>
                  <o:lock v:ext="edit" aspectratio="f"/>
                  <v:textbox inset="0mm,0mm,0mm,0mm"/>
                </v:shape>
                <v:shape id="Graphic 831" o:spid="_x0000_s1026" o:spt="100" style="position:absolute;left:1259952;top:1618868;height:21590;width:1270;" fillcolor="#000000" filled="t" stroked="f" coordsize="1,21590" o:gfxdata="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XQU2vQAA&#10;ANwAAAAPAAAAAAAAAAEAIAAAACIAAABkcnMvZG93bnJldi54bWxQSwECFAAUAAAACACHTuJAMy8F&#10;njsAAAA5AAAAEAAAAAAAAAABACAAAAAMAQAAZHJzL3NoYXBleG1sLnhtbFBLBQYAAAAABgAGAFsB&#10;AAC2AwAAAAA=&#10;" path="m0,0l0,21259e">
                  <v:fill on="t" focussize="0,0"/>
                  <v:stroke on="f"/>
                  <v:imagedata o:title=""/>
                  <o:lock v:ext="edit" aspectratio="f"/>
                  <v:textbox inset="0mm,0mm,0mm,0mm"/>
                </v:shape>
                <v:shape id="Graphic 832" o:spid="_x0000_s1026" o:spt="100" style="position:absolute;left:1259952;top:1618868;height:21590;width:1270;" filled="f" stroked="t" coordsize="1,21590" o:gfxdata="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8UlG8AAAA&#10;3AAAAA8AAAAAAAAAAQAgAAAAIgAAAGRycy9kb3ducmV2LnhtbFBLAQIUABQAAAAIAIdO4kAzLwWe&#10;OwAAADkAAAAQAAAAAAAAAAEAIAAAAAsBAABkcnMvc2hhcGV4bWwueG1sUEsFBgAAAAAGAAYAWwEA&#10;ALUDAAAAAA==&#10;" path="m0,0l0,21259e">
                  <v:fill on="f" focussize="0,0"/>
                  <v:stroke weight="0.38259842519685pt" color="#000000" joinstyle="round"/>
                  <v:imagedata o:title=""/>
                  <o:lock v:ext="edit" aspectratio="f"/>
                  <v:textbox inset="0mm,0mm,0mm,0mm"/>
                </v:shape>
                <v:shape id="Graphic 833" o:spid="_x0000_s1026" o:spt="100" style="position:absolute;left:1414014;top:1618868;height:21590;width:1270;" fillcolor="#000000" filled="t" stroked="f" coordsize="1,21590" o:gfxdata="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sM+2r4A&#10;AADcAAAADwAAAAAAAAABACAAAAAiAAAAZHJzL2Rvd25yZXYueG1sUEsBAhQAFAAAAAgAh07iQDMv&#10;BZ47AAAAOQAAABAAAAAAAAAAAQAgAAAADQEAAGRycy9zaGFwZXhtbC54bWxQSwUGAAAAAAYABgBb&#10;AQAAtwMAAAAA&#10;" path="m0,0l0,21259e">
                  <v:fill on="t" focussize="0,0"/>
                  <v:stroke on="f"/>
                  <v:imagedata o:title=""/>
                  <o:lock v:ext="edit" aspectratio="f"/>
                  <v:textbox inset="0mm,0mm,0mm,0mm"/>
                </v:shape>
                <v:shape id="Graphic 834" o:spid="_x0000_s1026" o:spt="100" style="position:absolute;left:1414014;top:1618868;height:21590;width:1270;" filled="f" stroked="t" coordsize="1,21590" o:gfxdata="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CZb768AAAA&#10;3AAAAA8AAAAAAAAAAQAgAAAAIgAAAGRycy9kb3ducmV2LnhtbFBLAQIUABQAAAAIAIdO4kAzLwWe&#10;OwAAADkAAAAQAAAAAAAAAAEAIAAAAAsBAABkcnMvc2hhcGV4bWwueG1sUEsFBgAAAAAGAAYAWwEA&#10;ALUDAAAAAA==&#10;" path="m0,0l0,21259e">
                  <v:fill on="f" focussize="0,0"/>
                  <v:stroke weight="0.38259842519685pt" color="#000000" joinstyle="round"/>
                  <v:imagedata o:title=""/>
                  <o:lock v:ext="edit" aspectratio="f"/>
                  <v:textbox inset="0mm,0mm,0mm,0mm"/>
                </v:shape>
                <v:shape id="Graphic 835" o:spid="_x0000_s1026" o:spt="100" style="position:absolute;left:1568082;top:1618868;height:21590;width:1270;" fillcolor="#000000" filled="t" stroked="f" coordsize="1,21590" o:gfxdata="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mYDNb4A&#10;AADcAAAADwAAAAAAAAABACAAAAAiAAAAZHJzL2Rvd25yZXYueG1sUEsBAhQAFAAAAAgAh07iQDMv&#10;BZ47AAAAOQAAABAAAAAAAAAAAQAgAAAADQEAAGRycy9zaGFwZXhtbC54bWxQSwUGAAAAAAYABgBb&#10;AQAAtwMAAAAA&#10;" path="m0,0l0,21259e">
                  <v:fill on="t" focussize="0,0"/>
                  <v:stroke on="f"/>
                  <v:imagedata o:title=""/>
                  <o:lock v:ext="edit" aspectratio="f"/>
                  <v:textbox inset="0mm,0mm,0mm,0mm"/>
                </v:shape>
                <v:shape id="Graphic 836" o:spid="_x0000_s1026" o:spt="100" style="position:absolute;left:1568082;top:1618868;height:21590;width:1270;" filled="f" stroked="t" coordsize="1,21590" o:gfxdata="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8HVFK5AAAA3AAA&#10;AA8AAAAAAAAAAQAgAAAAIgAAAGRycy9kb3ducmV2LnhtbFBLAQIUABQAAAAIAIdO4kAzLwWeOwAA&#10;ADkAAAAQAAAAAAAAAAEAIAAAAAgBAABkcnMvc2hhcGV4bWwueG1sUEsFBgAAAAAGAAYAWwEAALID&#10;AAAAAA==&#10;" path="m0,0l0,21259e">
                  <v:fill on="f" focussize="0,0"/>
                  <v:stroke weight="0.38259842519685pt" color="#000000" joinstyle="round"/>
                  <v:imagedata o:title=""/>
                  <o:lock v:ext="edit" aspectratio="f"/>
                  <v:textbox inset="0mm,0mm,0mm,0mm"/>
                </v:shape>
                <v:shape id="Graphic 837" o:spid="_x0000_s1026" o:spt="100" style="position:absolute;left:1722150;top:1618868;height:21590;width:1270;" fillcolor="#000000" filled="t" stroked="f" coordsize="1,21590" o:gfxdata="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fg42b4A&#10;AADcAAAADwAAAAAAAAABACAAAAAiAAAAZHJzL2Rvd25yZXYueG1sUEsBAhQAFAAAAAgAh07iQDMv&#10;BZ47AAAAOQAAABAAAAAAAAAAAQAgAAAADQEAAGRycy9zaGFwZXhtbC54bWxQSwUGAAAAAAYABgBb&#10;AQAAtwMAAAAA&#10;" path="m0,0l0,21259e">
                  <v:fill on="t" focussize="0,0"/>
                  <v:stroke on="f"/>
                  <v:imagedata o:title=""/>
                  <o:lock v:ext="edit" aspectratio="f"/>
                  <v:textbox inset="0mm,0mm,0mm,0mm"/>
                </v:shape>
                <v:shape id="Graphic 838" o:spid="_x0000_s1026" o:spt="100" style="position:absolute;left:1722150;top:1618868;height:21590;width:1270;" filled="f" stroked="t" coordsize="1,21590" o:gfxdata="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gdRlu7UAAADcAAAADwAA&#10;AAAAAAABACAAAAAiAAAAZHJzL2Rvd25yZXYueG1sUEsBAhQAFAAAAAgAh07iQDMvBZ47AAAAOQAA&#10;ABAAAAAAAAAAAQAgAAAABAEAAGRycy9zaGFwZXhtbC54bWxQSwUGAAAAAAYABgBbAQAArgMAAAAA&#10;" path="m0,0l0,21259e">
                  <v:fill on="f" focussize="0,0"/>
                  <v:stroke weight="0.38259842519685pt" color="#000000" joinstyle="round"/>
                  <v:imagedata o:title=""/>
                  <o:lock v:ext="edit" aspectratio="f"/>
                  <v:textbox inset="0mm,0mm,0mm,0mm"/>
                </v:shape>
                <v:shape id="Graphic 839" o:spid="_x0000_s1026" o:spt="100" style="position:absolute;left:1876212;top:1618868;height:21590;width:1270;" fillcolor="#000000" filled="t" stroked="f" coordsize="1,21590" o:gfxdata="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ysJML4A&#10;AADcAAAADwAAAAAAAAABACAAAAAiAAAAZHJzL2Rvd25yZXYueG1sUEsBAhQAFAAAAAgAh07iQDMv&#10;BZ47AAAAOQAAABAAAAAAAAAAAQAgAAAADQEAAGRycy9zaGFwZXhtbC54bWxQSwUGAAAAAAYABgBb&#10;AQAAtwMAAAAA&#10;" path="m0,0l0,21259e">
                  <v:fill on="t" focussize="0,0"/>
                  <v:stroke on="f"/>
                  <v:imagedata o:title=""/>
                  <o:lock v:ext="edit" aspectratio="f"/>
                  <v:textbox inset="0mm,0mm,0mm,0mm"/>
                </v:shape>
                <v:shape id="Graphic 840" o:spid="_x0000_s1026" o:spt="100" style="position:absolute;left:1876212;top:1618868;height:21590;width:1270;" filled="f" stroked="t" coordsize="1,21590" o:gfxdata="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pBrAugAAANwA&#10;AAAPAAAAAAAAAAEAIAAAACIAAABkcnMvZG93bnJldi54bWxQSwECFAAUAAAACACHTuJAMy8FnjsA&#10;AAA5AAAAEAAAAAAAAAABACAAAAAJAQAAZHJzL3NoYXBleG1sLnhtbFBLBQYAAAAABgAGAFsBAACz&#10;AwAAAAA=&#10;" path="m0,0l0,21259e">
                  <v:fill on="f" focussize="0,0"/>
                  <v:stroke weight="0.38259842519685pt" color="#000000" joinstyle="round"/>
                  <v:imagedata o:title=""/>
                  <o:lock v:ext="edit" aspectratio="f"/>
                  <v:textbox inset="0mm,0mm,0mm,0mm"/>
                </v:shape>
                <v:shape id="Graphic 841" o:spid="_x0000_s1026" o:spt="100" style="position:absolute;left:2030281;top:1618868;height:21590;width:1270;" fillcolor="#000000" filled="t" stroked="f" coordsize="1,21590" o:gfxdata="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Vt2S74A&#10;AADcAAAADwAAAAAAAAABACAAAAAiAAAAZHJzL2Rvd25yZXYueG1sUEsBAhQAFAAAAAgAh07iQDMv&#10;BZ47AAAAOQAAABAAAAAAAAAAAQAgAAAADQEAAGRycy9zaGFwZXhtbC54bWxQSwUGAAAAAAYABgBb&#10;AQAAtwMAAAAA&#10;" path="m0,0l0,21259e">
                  <v:fill on="t" focussize="0,0"/>
                  <v:stroke on="f"/>
                  <v:imagedata o:title=""/>
                  <o:lock v:ext="edit" aspectratio="f"/>
                  <v:textbox inset="0mm,0mm,0mm,0mm"/>
                </v:shape>
                <v:shape id="Graphic 842" o:spid="_x0000_s1026" o:spt="100" style="position:absolute;left:2030281;top:1618868;height:21590;width:1270;" filled="f" stroked="t" coordsize="1,21590" o:gfxdata="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g6ISy8AAAA&#10;3AAAAA8AAAAAAAAAAQAgAAAAIgAAAGRycy9kb3ducmV2LnhtbFBLAQIUABQAAAAIAIdO4kAzLwWe&#10;OwAAADkAAAAQAAAAAAAAAAEAIAAAAAsBAABkcnMvc2hhcGV4bWwueG1sUEsFBgAAAAAGAAYAWwEA&#10;ALUDAAAAAA==&#10;" path="m0,0l0,21259e">
                  <v:fill on="f" focussize="0,0"/>
                  <v:stroke weight="0.38259842519685pt" color="#000000" joinstyle="round"/>
                  <v:imagedata o:title=""/>
                  <o:lock v:ext="edit" aspectratio="f"/>
                  <v:textbox inset="0mm,0mm,0mm,0mm"/>
                </v:shape>
                <v:shape id="Graphic 843" o:spid="_x0000_s1026" o:spt="100" style="position:absolute;left:0;top:1618868;height:1270;width:21590;" fillcolor="#000000" filled="t" stroked="f" coordsize="21590,1" o:gfxdata="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GKC6&#10;wAAAANwAAAAPAAAAAAAAAAEAIAAAACIAAABkcnMvZG93bnJldi54bWxQSwECFAAUAAAACACHTuJA&#10;My8FnjsAAAA5AAAAEAAAAAAAAAABACAAAAAPAQAAZHJzL3NoYXBleG1sLnhtbFBLBQYAAAAABgAG&#10;AFsBAAC5AwAAAAA=&#10;" path="m21259,0l0,0e">
                  <v:fill on="t" focussize="0,0"/>
                  <v:stroke on="f"/>
                  <v:imagedata o:title=""/>
                  <o:lock v:ext="edit" aspectratio="f"/>
                  <v:textbox inset="0mm,0mm,0mm,0mm"/>
                </v:shape>
                <v:shape id="Graphic 844" o:spid="_x0000_s1026" o:spt="100" style="position:absolute;left:0;top:1618868;height:1270;width:21590;" filled="f" stroked="t" coordsize="21590,1" o:gfxdata="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SeudvQAA&#10;ANwAAAAPAAAAAAAAAAEAIAAAACIAAABkcnMvZG93bnJldi54bWxQSwECFAAUAAAACACHTuJAMy8F&#10;njsAAAA5AAAAEAAAAAAAAAABACAAAAAMAQAAZHJzL3NoYXBleG1sLnhtbFBLBQYAAAAABgAGAFsB&#10;AAC2AwAAAAA=&#10;" path="m21259,0l0,0e">
                  <v:fill on="f" focussize="0,0"/>
                  <v:stroke weight="0.38259842519685pt" color="#000000" joinstyle="round"/>
                  <v:imagedata o:title=""/>
                  <o:lock v:ext="edit" aspectratio="f"/>
                  <v:textbox inset="0mm,0mm,0mm,0mm"/>
                </v:shape>
                <v:shape id="Graphic 845" o:spid="_x0000_s1026" o:spt="100" style="position:absolute;left:0;top:1385713;height:1270;width:21590;" fillcolor="#000000" filled="t" stroked="f" coordsize="21590,1" o:gfxdata="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G9nVW/&#10;AAAA3AAAAA8AAAAAAAAAAQAgAAAAIgAAAGRycy9kb3ducmV2LnhtbFBLAQIUABQAAAAIAIdO4kAz&#10;LwWeOwAAADkAAAAQAAAAAAAAAAEAIAAAAA4BAABkcnMvc2hhcGV4bWwueG1sUEsFBgAAAAAGAAYA&#10;WwEAALgDAAAAAA==&#10;" path="m21259,0l0,0e">
                  <v:fill on="t" focussize="0,0"/>
                  <v:stroke on="f"/>
                  <v:imagedata o:title=""/>
                  <o:lock v:ext="edit" aspectratio="f"/>
                  <v:textbox inset="0mm,0mm,0mm,0mm"/>
                </v:shape>
                <v:shape id="Graphic 846" o:spid="_x0000_s1026" o:spt="100" style="position:absolute;left:0;top:1385713;height:1270;width:21590;" filled="f" stroked="t" coordsize="21590,1" o:gfxdata="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19BxvQAA&#10;ANwAAAAPAAAAAAAAAAEAIAAAACIAAABkcnMvZG93bnJldi54bWxQSwECFAAUAAAACACHTuJAMy8F&#10;njsAAAA5AAAAEAAAAAAAAAABACAAAAAMAQAAZHJzL3NoYXBleG1sLnhtbFBLBQYAAAAABgAGAFsB&#10;AAC2AwAAAAA=&#10;" path="m21259,0l0,0e">
                  <v:fill on="f" focussize="0,0"/>
                  <v:stroke weight="0.38259842519685pt" color="#000000" joinstyle="round"/>
                  <v:imagedata o:title=""/>
                  <o:lock v:ext="edit" aspectratio="f"/>
                  <v:textbox inset="0mm,0mm,0mm,0mm"/>
                </v:shape>
                <v:shape id="Graphic 847" o:spid="_x0000_s1026" o:spt="100" style="position:absolute;left:0;top:1152558;height:1270;width:21590;" fillcolor="#000000" filled="t" stroked="f" coordsize="21590,1" o:gfxdata="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I6a5&#10;wAAAANwAAAAPAAAAAAAAAAEAIAAAACIAAABkcnMvZG93bnJldi54bWxQSwECFAAUAAAACACHTuJA&#10;My8FnjsAAAA5AAAAEAAAAAAAAAABACAAAAAPAQAAZHJzL3NoYXBleG1sLnhtbFBLBQYAAAAABgAG&#10;AFsBAAC5AwAAAAA=&#10;" path="m21259,0l0,0e">
                  <v:fill on="t" focussize="0,0"/>
                  <v:stroke on="f"/>
                  <v:imagedata o:title=""/>
                  <o:lock v:ext="edit" aspectratio="f"/>
                  <v:textbox inset="0mm,0mm,0mm,0mm"/>
                </v:shape>
                <v:shape id="Graphic 848" o:spid="_x0000_s1026" o:spt="100" style="position:absolute;left:0;top:1152558;height:1270;width:21590;" filled="f" stroked="t" coordsize="21590,1" o:gfxdata="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kE4Zi5AAAA3AAA&#10;AA8AAAAAAAAAAQAgAAAAIgAAAGRycy9kb3ducmV2LnhtbFBLAQIUABQAAAAIAIdO4kAzLwWeOwAA&#10;ADkAAAAQAAAAAAAAAAEAIAAAAAgBAABkcnMvc2hhcGV4bWwueG1sUEsFBgAAAAAGAAYAWwEAALID&#10;AAAAAA==&#10;" path="m21259,0l0,0e">
                  <v:fill on="f" focussize="0,0"/>
                  <v:stroke weight="0.38259842519685pt" color="#000000" joinstyle="round"/>
                  <v:imagedata o:title=""/>
                  <o:lock v:ext="edit" aspectratio="f"/>
                  <v:textbox inset="0mm,0mm,0mm,0mm"/>
                </v:shape>
                <v:shape id="Graphic 849" o:spid="_x0000_s1026" o:spt="100" style="position:absolute;left:0;top:919403;height:1270;width:21590;" fillcolor="#000000" filled="t" stroked="f" coordsize="21590,1" o:gfxdata="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Dwl1C/&#10;AAAA3AAAAA8AAAAAAAAAAQAgAAAAIgAAAGRycy9kb3ducmV2LnhtbFBLAQIUABQAAAAIAIdO4kAz&#10;LwWeOwAAADkAAAAQAAAAAAAAAAEAIAAAAA4BAABkcnMvc2hhcGV4bWwueG1sUEsFBgAAAAAGAAYA&#10;WwEAALgDAAAAAA==&#10;" path="m21259,0l0,0e">
                  <v:fill on="t" focussize="0,0"/>
                  <v:stroke on="f"/>
                  <v:imagedata o:title=""/>
                  <o:lock v:ext="edit" aspectratio="f"/>
                  <v:textbox inset="0mm,0mm,0mm,0mm"/>
                </v:shape>
                <v:shape id="Graphic 850" o:spid="_x0000_s1026" o:spt="100" style="position:absolute;left:0;top:919403;height:1270;width:21590;" filled="f" stroked="t" coordsize="21590,1" o:gfxdata="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Kre0O5AAAA3AAA&#10;AA8AAAAAAAAAAQAgAAAAIgAAAGRycy9kb3ducmV2LnhtbFBLAQIUABQAAAAIAIdO4kAzLwWeOwAA&#10;ADkAAAAQAAAAAAAAAAEAIAAAAAgBAABkcnMvc2hhcGV4bWwueG1sUEsFBgAAAAAGAAYAWwEAALID&#10;AAAAAA==&#10;" path="m21259,0l0,0e">
                  <v:fill on="f" focussize="0,0"/>
                  <v:stroke weight="0.38259842519685pt" color="#000000" joinstyle="round"/>
                  <v:imagedata o:title=""/>
                  <o:lock v:ext="edit" aspectratio="f"/>
                  <v:textbox inset="0mm,0mm,0mm,0mm"/>
                </v:shape>
                <v:shape id="Graphic 851" o:spid="_x0000_s1026" o:spt="100" style="position:absolute;left:0;top:686248;height:1270;width:21590;" fillcolor="#000000" filled="t" stroked="f" coordsize="21590,1" o:gfxdata="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Xw2L&#10;wAAAANwAAAAPAAAAAAAAAAEAIAAAACIAAABkcnMvZG93bnJldi54bWxQSwECFAAUAAAACACHTuJA&#10;My8FnjsAAAA5AAAAEAAAAAAAAAABACAAAAAPAQAAZHJzL3NoYXBleG1sLnhtbFBLBQYAAAAABgAG&#10;AFsBAAC5AwAAAAA=&#10;" path="m21259,0l0,0e">
                  <v:fill on="t" focussize="0,0"/>
                  <v:stroke on="f"/>
                  <v:imagedata o:title=""/>
                  <o:lock v:ext="edit" aspectratio="f"/>
                  <v:textbox inset="0mm,0mm,0mm,0mm"/>
                </v:shape>
                <v:shape id="Graphic 852" o:spid="_x0000_s1026" o:spt="100" style="position:absolute;left:0;top:686248;height:1270;width:21590;" filled="f" stroked="t" coordsize="21590,1" o:gfxdata="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NUCvvQAA&#10;ANwAAAAPAAAAAAAAAAEAIAAAACIAAABkcnMvZG93bnJldi54bWxQSwECFAAUAAAACACHTuJAMy8F&#10;njsAAAA5AAAAEAAAAAAAAAABACAAAAAMAQAAZHJzL3NoYXBleG1sLnhtbFBLBQYAAAAABgAGAFsB&#10;AAC2AwAAAAA=&#10;" path="m21259,0l0,0e">
                  <v:fill on="f" focussize="0,0"/>
                  <v:stroke weight="0.38259842519685pt" color="#000000" joinstyle="round"/>
                  <v:imagedata o:title=""/>
                  <o:lock v:ext="edit" aspectratio="f"/>
                  <v:textbox inset="0mm,0mm,0mm,0mm"/>
                </v:shape>
                <v:shape id="Graphic 853" o:spid="_x0000_s1026" o:spt="100" style="position:absolute;left:0;top:453092;height:1270;width:21590;" fillcolor="#000000" filled="t" stroked="f" coordsize="21590,1" o:gfxdata="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0wTZn&#10;wAAAANwAAAAPAAAAAAAAAAEAIAAAACIAAABkcnMvZG93bnJldi54bWxQSwECFAAUAAAACACHTuJA&#10;My8FnjsAAAA5AAAAEAAAAAAAAAABACAAAAAPAQAAZHJzL3NoYXBleG1sLnhtbFBLBQYAAAAABgAG&#10;AFsBAAC5AwAAAAA=&#10;" path="m21259,0l0,0e">
                  <v:fill on="t" focussize="0,0"/>
                  <v:stroke on="f"/>
                  <v:imagedata o:title=""/>
                  <o:lock v:ext="edit" aspectratio="f"/>
                  <v:textbox inset="0mm,0mm,0mm,0mm"/>
                </v:shape>
                <v:shape id="Graphic 854" o:spid="_x0000_s1026" o:spt="100" style="position:absolute;left:0;top:453092;height:1270;width:21590;" filled="f" stroked="t" coordsize="21590,1" o:gfxdata="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ZB9QL4A&#10;AADcAAAADwAAAAAAAAABACAAAAAiAAAAZHJzL2Rvd25yZXYueG1sUEsBAhQAFAAAAAgAh07iQDMv&#10;BZ47AAAAOQAAABAAAAAAAAAAAQAgAAAADQEAAGRycy9zaGFwZXhtbC54bWxQSwUGAAAAAAYABgBb&#10;AQAAtwMAAAAA&#10;" path="m21259,0l0,0e">
                  <v:fill on="f" focussize="0,0"/>
                  <v:stroke weight="0.38259842519685pt" color="#000000" joinstyle="round"/>
                  <v:imagedata o:title=""/>
                  <o:lock v:ext="edit" aspectratio="f"/>
                  <v:textbox inset="0mm,0mm,0mm,0mm"/>
                </v:shape>
                <v:shape id="Graphic 855" o:spid="_x0000_s1026" o:spt="100" style="position:absolute;left:0;top:219937;height:1270;width:21590;" fillcolor="#000000" filled="t" stroked="f" coordsize="21590,1" o:gfxdata="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ZAuI&#10;wAAAANwAAAAPAAAAAAAAAAEAIAAAACIAAABkcnMvZG93bnJldi54bWxQSwECFAAUAAAACACHTuJA&#10;My8FnjsAAAA5AAAAEAAAAAAAAAABACAAAAAPAQAAZHJzL3NoYXBleG1sLnhtbFBLBQYAAAAABgAG&#10;AFsBAAC5AwAAAAA=&#10;" path="m21259,0l0,0e">
                  <v:fill on="t" focussize="0,0"/>
                  <v:stroke on="f"/>
                  <v:imagedata o:title=""/>
                  <o:lock v:ext="edit" aspectratio="f"/>
                  <v:textbox inset="0mm,0mm,0mm,0mm"/>
                </v:shape>
                <v:shape id="Graphic 856" o:spid="_x0000_s1026" o:spt="100" style="position:absolute;left:0;top:219937;height:1270;width:21590;" filled="f" stroked="t" coordsize="21590,1" o:gfxdata="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DkasvQAA&#10;ANwAAAAPAAAAAAAAAAEAIAAAACIAAABkcnMvZG93bnJldi54bWxQSwECFAAUAAAACACHTuJAMy8F&#10;njsAAAA5AAAAEAAAAAAAAAABACAAAAAMAQAAZHJzL3NoYXBleG1sLnhtbFBLBQYAAAAABgAGAFsB&#10;AAC2AwAAAAA=&#10;" path="m21259,0l0,0e">
                  <v:fill on="f" focussize="0,0"/>
                  <v:stroke weight="0.38259842519685pt" color="#000000" joinstyle="round"/>
                  <v:imagedata o:title=""/>
                  <o:lock v:ext="edit" aspectratio="f"/>
                  <v:textbox inset="0mm,0mm,0mm,0mm"/>
                </v:shape>
                <v:shape id="Graphic 857" o:spid="_x0000_s1026" o:spt="100" style="position:absolute;left:21262;top:2429;height:1616710;width:2169795;" filled="f" stroked="t" coordsize="2169795,1616710" o:gfxdata="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1E/5W/&#10;AAAA3AAAAA8AAAAAAAAAAQAgAAAAIgAAAGRycy9kb3ducmV2LnhtbFBLAQIUABQAAAAIAIdO4kAz&#10;LwWeOwAAADkAAAAQAAAAAAAAAAEAIAAAAA4BAABkcnMvc2hhcGV4bWwueG1sUEsFBgAAAAAGAAYA&#10;WwEAALgDAAAAAA==&#10;" path="m0,1616438l0,0em2169246,1616438l2169246,0em0,1616438l2169246,1616438em0,0l2169246,0e">
                  <v:fill on="f" focussize="0,0"/>
                  <v:stroke weight="0.38259842519685pt" color="#000000" joinstyle="round"/>
                  <v:imagedata o:title=""/>
                  <o:lock v:ext="edit" aspectratio="f"/>
                  <v:textbox inset="0mm,0mm,0mm,0mm"/>
                </v:shape>
              </v:group>
            </w:pict>
          </mc:Fallback>
        </mc:AlternateContent>
      </w:r>
      <w:r>
        <w:rPr>
          <w:rFonts w:ascii="Times New Roman"/>
          <w:w w:val="115"/>
          <w:sz w:val="12"/>
        </w:rPr>
        <w:t>Histogram</w:t>
      </w:r>
      <w:r>
        <w:rPr>
          <w:rFonts w:ascii="Times New Roman"/>
          <w:spacing w:val="4"/>
          <w:w w:val="115"/>
          <w:sz w:val="12"/>
        </w:rPr>
        <w:t xml:space="preserve"> </w:t>
      </w:r>
      <w:r>
        <w:rPr>
          <w:rFonts w:ascii="Times New Roman"/>
          <w:w w:val="115"/>
          <w:sz w:val="12"/>
        </w:rPr>
        <w:t>plot</w:t>
      </w:r>
      <w:r>
        <w:rPr>
          <w:rFonts w:ascii="Times New Roman"/>
          <w:spacing w:val="5"/>
          <w:w w:val="115"/>
          <w:sz w:val="12"/>
        </w:rPr>
        <w:t xml:space="preserve"> </w:t>
      </w:r>
      <w:r>
        <w:rPr>
          <w:rFonts w:ascii="Times New Roman"/>
          <w:w w:val="115"/>
          <w:sz w:val="12"/>
        </w:rPr>
        <w:t>of</w:t>
      </w:r>
      <w:r>
        <w:rPr>
          <w:rFonts w:ascii="Times New Roman"/>
          <w:spacing w:val="4"/>
          <w:w w:val="115"/>
          <w:sz w:val="12"/>
        </w:rPr>
        <w:t xml:space="preserve"> </w:t>
      </w:r>
      <w:r>
        <w:rPr>
          <w:rFonts w:ascii="Times New Roman"/>
          <w:w w:val="115"/>
          <w:sz w:val="12"/>
        </w:rPr>
        <w:t>the</w:t>
      </w:r>
      <w:r>
        <w:rPr>
          <w:rFonts w:ascii="Times New Roman"/>
          <w:spacing w:val="4"/>
          <w:w w:val="115"/>
          <w:sz w:val="12"/>
        </w:rPr>
        <w:t xml:space="preserve"> </w:t>
      </w:r>
      <w:r>
        <w:rPr>
          <w:rFonts w:ascii="Times New Roman"/>
          <w:w w:val="115"/>
          <w:sz w:val="12"/>
        </w:rPr>
        <w:t>objects</w:t>
      </w:r>
      <w:r>
        <w:rPr>
          <w:rFonts w:ascii="Times New Roman"/>
          <w:spacing w:val="5"/>
          <w:w w:val="115"/>
          <w:sz w:val="12"/>
        </w:rPr>
        <w:t xml:space="preserve"> </w:t>
      </w:r>
      <w:r>
        <w:rPr>
          <w:rFonts w:ascii="Times New Roman"/>
          <w:w w:val="115"/>
          <w:sz w:val="12"/>
        </w:rPr>
        <w:t>detected</w:t>
      </w:r>
      <w:r>
        <w:rPr>
          <w:rFonts w:ascii="Times New Roman"/>
          <w:spacing w:val="4"/>
          <w:w w:val="115"/>
          <w:sz w:val="12"/>
        </w:rPr>
        <w:t xml:space="preserve"> </w:t>
      </w:r>
      <w:r>
        <w:rPr>
          <w:rFonts w:ascii="Times New Roman"/>
          <w:w w:val="115"/>
          <w:sz w:val="12"/>
        </w:rPr>
        <w:t>for</w:t>
      </w:r>
      <w:r>
        <w:rPr>
          <w:rFonts w:ascii="Times New Roman"/>
          <w:spacing w:val="5"/>
          <w:w w:val="115"/>
          <w:sz w:val="12"/>
        </w:rPr>
        <w:t xml:space="preserve"> </w:t>
      </w:r>
      <w:r>
        <w:rPr>
          <w:rFonts w:ascii="Times New Roman"/>
          <w:w w:val="115"/>
          <w:sz w:val="12"/>
        </w:rPr>
        <w:t>the</w:t>
      </w:r>
      <w:r>
        <w:rPr>
          <w:rFonts w:ascii="Times New Roman"/>
          <w:spacing w:val="4"/>
          <w:w w:val="115"/>
          <w:sz w:val="12"/>
        </w:rPr>
        <w:t xml:space="preserve"> </w:t>
      </w:r>
      <w:r>
        <w:rPr>
          <w:rFonts w:ascii="Times New Roman"/>
          <w:w w:val="115"/>
          <w:sz w:val="12"/>
        </w:rPr>
        <w:t>logical</w:t>
      </w:r>
      <w:r>
        <w:rPr>
          <w:rFonts w:ascii="Times New Roman"/>
          <w:spacing w:val="5"/>
          <w:w w:val="115"/>
          <w:sz w:val="12"/>
        </w:rPr>
        <w:t xml:space="preserve"> </w:t>
      </w:r>
      <w:r>
        <w:rPr>
          <w:rFonts w:ascii="Times New Roman"/>
          <w:w w:val="115"/>
          <w:sz w:val="12"/>
        </w:rPr>
        <w:t>range</w:t>
      </w:r>
      <w:r>
        <w:rPr>
          <w:rFonts w:ascii="Times New Roman"/>
          <w:spacing w:val="4"/>
          <w:w w:val="115"/>
          <w:sz w:val="12"/>
        </w:rPr>
        <w:t xml:space="preserve"> </w:t>
      </w:r>
      <w:r>
        <w:rPr>
          <w:rFonts w:ascii="Times New Roman"/>
          <w:w w:val="115"/>
          <w:sz w:val="12"/>
        </w:rPr>
        <w:t>of</w:t>
      </w:r>
      <w:r>
        <w:rPr>
          <w:rFonts w:ascii="Times New Roman"/>
          <w:spacing w:val="5"/>
          <w:w w:val="115"/>
          <w:sz w:val="12"/>
        </w:rPr>
        <w:t xml:space="preserve"> </w:t>
      </w:r>
      <w:r>
        <w:rPr>
          <w:rFonts w:ascii="Times New Roman"/>
          <w:spacing w:val="-2"/>
          <w:w w:val="115"/>
          <w:sz w:val="12"/>
        </w:rPr>
        <w:t>pitch</w:t>
      </w:r>
    </w:p>
    <w:p w14:paraId="0B2297CC">
      <w:pPr>
        <w:spacing w:after="0"/>
        <w:jc w:val="left"/>
        <w:rPr>
          <w:rFonts w:ascii="Times New Roman"/>
          <w:sz w:val="12"/>
        </w:rPr>
        <w:sectPr>
          <w:type w:val="continuous"/>
          <w:pgSz w:w="11910" w:h="16840"/>
          <w:pgMar w:top="1400" w:right="1559" w:bottom="280" w:left="1559" w:header="720" w:footer="720" w:gutter="0"/>
          <w:cols w:equalWidth="0" w:num="2">
            <w:col w:w="4102" w:space="40"/>
            <w:col w:w="4650"/>
          </w:cols>
        </w:sectPr>
      </w:pPr>
    </w:p>
    <w:p w14:paraId="7D948634">
      <w:pPr>
        <w:pStyle w:val="9"/>
        <w:rPr>
          <w:rFonts w:ascii="Times New Roman"/>
          <w:sz w:val="2"/>
        </w:rPr>
      </w:pPr>
    </w:p>
    <w:p w14:paraId="3DE9D1C7">
      <w:pPr>
        <w:pStyle w:val="9"/>
        <w:rPr>
          <w:rFonts w:ascii="Times New Roman"/>
          <w:sz w:val="2"/>
        </w:rPr>
      </w:pPr>
    </w:p>
    <w:p w14:paraId="1E4381BF">
      <w:pPr>
        <w:pStyle w:val="9"/>
        <w:rPr>
          <w:rFonts w:ascii="Times New Roman"/>
          <w:sz w:val="2"/>
        </w:rPr>
      </w:pPr>
    </w:p>
    <w:p w14:paraId="39CBD1E8">
      <w:pPr>
        <w:pStyle w:val="9"/>
        <w:rPr>
          <w:rFonts w:ascii="Times New Roman"/>
          <w:sz w:val="2"/>
        </w:rPr>
      </w:pPr>
    </w:p>
    <w:p w14:paraId="2F0E55EF">
      <w:pPr>
        <w:pStyle w:val="9"/>
        <w:rPr>
          <w:rFonts w:ascii="Times New Roman"/>
          <w:sz w:val="2"/>
        </w:rPr>
      </w:pPr>
    </w:p>
    <w:p w14:paraId="58B90E80">
      <w:pPr>
        <w:pStyle w:val="9"/>
        <w:rPr>
          <w:rFonts w:ascii="Times New Roman"/>
          <w:sz w:val="2"/>
        </w:rPr>
      </w:pPr>
    </w:p>
    <w:p w14:paraId="20CAECA6">
      <w:pPr>
        <w:pStyle w:val="9"/>
        <w:rPr>
          <w:rFonts w:ascii="Times New Roman"/>
          <w:sz w:val="2"/>
        </w:rPr>
      </w:pPr>
    </w:p>
    <w:p w14:paraId="3CEBDD72">
      <w:pPr>
        <w:pStyle w:val="9"/>
        <w:rPr>
          <w:rFonts w:ascii="Times New Roman"/>
          <w:sz w:val="2"/>
        </w:rPr>
      </w:pPr>
    </w:p>
    <w:p w14:paraId="30FA5D55">
      <w:pPr>
        <w:pStyle w:val="9"/>
        <w:spacing w:before="21"/>
        <w:rPr>
          <w:rFonts w:ascii="Times New Roman"/>
          <w:sz w:val="2"/>
        </w:rPr>
      </w:pPr>
    </w:p>
    <w:p w14:paraId="3A488990">
      <w:pPr>
        <w:spacing w:before="0" w:line="105" w:lineRule="exact"/>
        <w:ind w:left="119" w:right="7840" w:firstLine="0"/>
        <w:jc w:val="center"/>
        <w:rPr>
          <w:rFonts w:ascii="Times New Roman"/>
          <w:sz w:val="10"/>
        </w:rPr>
      </w:pPr>
      <w:r>
        <w:rPr>
          <w:rFonts w:ascii="Times New Roman"/>
          <w:sz w:val="10"/>
        </w:rPr>
        <mc:AlternateContent>
          <mc:Choice Requires="wpg">
            <w:drawing>
              <wp:anchor distT="0" distB="0" distL="0" distR="0" simplePos="0" relativeHeight="251698176" behindDoc="0" locked="0" layoutInCell="1" allowOverlap="1">
                <wp:simplePos x="0" y="0"/>
                <wp:positionH relativeFrom="page">
                  <wp:posOffset>4154805</wp:posOffset>
                </wp:positionH>
                <wp:positionV relativeFrom="paragraph">
                  <wp:posOffset>-127635</wp:posOffset>
                </wp:positionV>
                <wp:extent cx="2134235" cy="1596390"/>
                <wp:effectExtent l="0" t="0" r="0" b="0"/>
                <wp:wrapNone/>
                <wp:docPr id="858" name="Group 858"/>
                <wp:cNvGraphicFramePr/>
                <a:graphic xmlns:a="http://schemas.openxmlformats.org/drawingml/2006/main">
                  <a:graphicData uri="http://schemas.microsoft.com/office/word/2010/wordprocessingGroup">
                    <wpg:wgp>
                      <wpg:cNvGrpSpPr/>
                      <wpg:grpSpPr>
                        <a:xfrm>
                          <a:off x="0" y="0"/>
                          <a:ext cx="2134235" cy="1596390"/>
                          <a:chOff x="0" y="0"/>
                          <a:chExt cx="2134235" cy="1596390"/>
                        </a:xfrm>
                      </wpg:grpSpPr>
                      <wps:wsp>
                        <wps:cNvPr id="859" name="Graphic 859"/>
                        <wps:cNvSpPr/>
                        <wps:spPr>
                          <a:xfrm>
                            <a:off x="116619" y="77261"/>
                            <a:ext cx="1918970" cy="1497965"/>
                          </a:xfrm>
                          <a:custGeom>
                            <a:avLst/>
                            <a:gdLst/>
                            <a:ahLst/>
                            <a:cxnLst/>
                            <a:rect l="l" t="t" r="r" b="b"/>
                            <a:pathLst>
                              <a:path w="1918970" h="1497965">
                                <a:moveTo>
                                  <a:pt x="196786" y="1436077"/>
                                </a:moveTo>
                                <a:lnTo>
                                  <a:pt x="0" y="1436077"/>
                                </a:lnTo>
                                <a:lnTo>
                                  <a:pt x="0" y="1497850"/>
                                </a:lnTo>
                                <a:lnTo>
                                  <a:pt x="196786" y="1497850"/>
                                </a:lnTo>
                                <a:lnTo>
                                  <a:pt x="196786" y="1436077"/>
                                </a:lnTo>
                                <a:close/>
                              </a:path>
                              <a:path w="1918970" h="1497965">
                                <a:moveTo>
                                  <a:pt x="442785" y="0"/>
                                </a:moveTo>
                                <a:lnTo>
                                  <a:pt x="245986" y="0"/>
                                </a:lnTo>
                                <a:lnTo>
                                  <a:pt x="245986" y="1497850"/>
                                </a:lnTo>
                                <a:lnTo>
                                  <a:pt x="442785" y="1497850"/>
                                </a:lnTo>
                                <a:lnTo>
                                  <a:pt x="442785" y="0"/>
                                </a:lnTo>
                                <a:close/>
                              </a:path>
                              <a:path w="1918970" h="1497965">
                                <a:moveTo>
                                  <a:pt x="688771" y="1477086"/>
                                </a:moveTo>
                                <a:lnTo>
                                  <a:pt x="491985" y="1477086"/>
                                </a:lnTo>
                                <a:lnTo>
                                  <a:pt x="491985" y="1497850"/>
                                </a:lnTo>
                                <a:lnTo>
                                  <a:pt x="688771" y="1497850"/>
                                </a:lnTo>
                                <a:lnTo>
                                  <a:pt x="688771" y="1477086"/>
                                </a:lnTo>
                                <a:close/>
                              </a:path>
                              <a:path w="1918970" h="1497965">
                                <a:moveTo>
                                  <a:pt x="934758" y="1408722"/>
                                </a:moveTo>
                                <a:lnTo>
                                  <a:pt x="737971" y="1408722"/>
                                </a:lnTo>
                                <a:lnTo>
                                  <a:pt x="737971" y="1497850"/>
                                </a:lnTo>
                                <a:lnTo>
                                  <a:pt x="934758" y="1497850"/>
                                </a:lnTo>
                                <a:lnTo>
                                  <a:pt x="934758" y="1408722"/>
                                </a:lnTo>
                                <a:close/>
                              </a:path>
                              <a:path w="1918970" h="1497965">
                                <a:moveTo>
                                  <a:pt x="1180757" y="1296149"/>
                                </a:moveTo>
                                <a:lnTo>
                                  <a:pt x="983957" y="1296149"/>
                                </a:lnTo>
                                <a:lnTo>
                                  <a:pt x="983957" y="1497850"/>
                                </a:lnTo>
                                <a:lnTo>
                                  <a:pt x="1180757" y="1497850"/>
                                </a:lnTo>
                                <a:lnTo>
                                  <a:pt x="1180757" y="1296149"/>
                                </a:lnTo>
                                <a:close/>
                              </a:path>
                              <a:path w="1918970" h="1497965">
                                <a:moveTo>
                                  <a:pt x="1426743" y="1491272"/>
                                </a:moveTo>
                                <a:lnTo>
                                  <a:pt x="1229956" y="1491272"/>
                                </a:lnTo>
                                <a:lnTo>
                                  <a:pt x="1229956" y="1497850"/>
                                </a:lnTo>
                                <a:lnTo>
                                  <a:pt x="1426743" y="1497850"/>
                                </a:lnTo>
                                <a:lnTo>
                                  <a:pt x="1426743" y="1491272"/>
                                </a:lnTo>
                                <a:close/>
                              </a:path>
                              <a:path w="1918970" h="1497965">
                                <a:moveTo>
                                  <a:pt x="1672729" y="1484172"/>
                                </a:moveTo>
                                <a:lnTo>
                                  <a:pt x="1475943" y="1484172"/>
                                </a:lnTo>
                                <a:lnTo>
                                  <a:pt x="1475943" y="1497850"/>
                                </a:lnTo>
                                <a:lnTo>
                                  <a:pt x="1672729" y="1497850"/>
                                </a:lnTo>
                                <a:lnTo>
                                  <a:pt x="1672729" y="1484172"/>
                                </a:lnTo>
                                <a:close/>
                              </a:path>
                              <a:path w="1918970" h="1497965">
                                <a:moveTo>
                                  <a:pt x="1918728" y="1496834"/>
                                </a:moveTo>
                                <a:lnTo>
                                  <a:pt x="1721942" y="1496834"/>
                                </a:lnTo>
                                <a:lnTo>
                                  <a:pt x="1721942" y="1497850"/>
                                </a:lnTo>
                                <a:lnTo>
                                  <a:pt x="1918728" y="1497850"/>
                                </a:lnTo>
                                <a:lnTo>
                                  <a:pt x="1918728" y="1496834"/>
                                </a:lnTo>
                                <a:close/>
                              </a:path>
                            </a:pathLst>
                          </a:custGeom>
                          <a:solidFill>
                            <a:srgbClr val="1F77B3"/>
                          </a:solidFill>
                        </wps:spPr>
                        <wps:bodyPr wrap="square" lIns="0" tIns="0" rIns="0" bIns="0" rtlCol="0">
                          <a:noAutofit/>
                        </wps:bodyPr>
                      </wps:wsp>
                      <wps:wsp>
                        <wps:cNvPr id="860" name="Graphic 860"/>
                        <wps:cNvSpPr/>
                        <wps:spPr>
                          <a:xfrm>
                            <a:off x="215017" y="1575103"/>
                            <a:ext cx="1270" cy="20955"/>
                          </a:xfrm>
                          <a:custGeom>
                            <a:avLst/>
                            <a:gdLst/>
                            <a:ahLst/>
                            <a:cxnLst/>
                            <a:rect l="l" t="t" r="r" b="b"/>
                            <a:pathLst>
                              <a:path h="20955">
                                <a:moveTo>
                                  <a:pt x="0" y="0"/>
                                </a:moveTo>
                                <a:lnTo>
                                  <a:pt x="0" y="20685"/>
                                </a:lnTo>
                              </a:path>
                            </a:pathLst>
                          </a:custGeom>
                          <a:solidFill>
                            <a:srgbClr val="000000"/>
                          </a:solidFill>
                        </wps:spPr>
                        <wps:bodyPr wrap="square" lIns="0" tIns="0" rIns="0" bIns="0" rtlCol="0">
                          <a:noAutofit/>
                        </wps:bodyPr>
                      </wps:wsp>
                      <wps:wsp>
                        <wps:cNvPr id="861" name="Graphic 861"/>
                        <wps:cNvSpPr/>
                        <wps:spPr>
                          <a:xfrm>
                            <a:off x="215017" y="1575103"/>
                            <a:ext cx="1270" cy="20955"/>
                          </a:xfrm>
                          <a:custGeom>
                            <a:avLst/>
                            <a:gdLst/>
                            <a:ahLst/>
                            <a:cxnLst/>
                            <a:rect l="l" t="t" r="r" b="b"/>
                            <a:pathLst>
                              <a:path h="20955">
                                <a:moveTo>
                                  <a:pt x="0" y="0"/>
                                </a:moveTo>
                                <a:lnTo>
                                  <a:pt x="0" y="20685"/>
                                </a:lnTo>
                              </a:path>
                            </a:pathLst>
                          </a:custGeom>
                          <a:ln w="4728">
                            <a:solidFill>
                              <a:srgbClr val="000000"/>
                            </a:solidFill>
                            <a:prstDash val="solid"/>
                          </a:ln>
                        </wps:spPr>
                        <wps:bodyPr wrap="square" lIns="0" tIns="0" rIns="0" bIns="0" rtlCol="0">
                          <a:noAutofit/>
                        </wps:bodyPr>
                      </wps:wsp>
                      <wps:wsp>
                        <wps:cNvPr id="862" name="Graphic 862"/>
                        <wps:cNvSpPr/>
                        <wps:spPr>
                          <a:xfrm>
                            <a:off x="461006" y="1575103"/>
                            <a:ext cx="1270" cy="20955"/>
                          </a:xfrm>
                          <a:custGeom>
                            <a:avLst/>
                            <a:gdLst/>
                            <a:ahLst/>
                            <a:cxnLst/>
                            <a:rect l="l" t="t" r="r" b="b"/>
                            <a:pathLst>
                              <a:path h="20955">
                                <a:moveTo>
                                  <a:pt x="0" y="0"/>
                                </a:moveTo>
                                <a:lnTo>
                                  <a:pt x="0" y="20685"/>
                                </a:lnTo>
                              </a:path>
                            </a:pathLst>
                          </a:custGeom>
                          <a:solidFill>
                            <a:srgbClr val="000000"/>
                          </a:solidFill>
                        </wps:spPr>
                        <wps:bodyPr wrap="square" lIns="0" tIns="0" rIns="0" bIns="0" rtlCol="0">
                          <a:noAutofit/>
                        </wps:bodyPr>
                      </wps:wsp>
                      <wps:wsp>
                        <wps:cNvPr id="863" name="Graphic 863"/>
                        <wps:cNvSpPr/>
                        <wps:spPr>
                          <a:xfrm>
                            <a:off x="461006" y="1575103"/>
                            <a:ext cx="1270" cy="20955"/>
                          </a:xfrm>
                          <a:custGeom>
                            <a:avLst/>
                            <a:gdLst/>
                            <a:ahLst/>
                            <a:cxnLst/>
                            <a:rect l="l" t="t" r="r" b="b"/>
                            <a:pathLst>
                              <a:path h="20955">
                                <a:moveTo>
                                  <a:pt x="0" y="0"/>
                                </a:moveTo>
                                <a:lnTo>
                                  <a:pt x="0" y="20685"/>
                                </a:lnTo>
                              </a:path>
                            </a:pathLst>
                          </a:custGeom>
                          <a:ln w="4728">
                            <a:solidFill>
                              <a:srgbClr val="000000"/>
                            </a:solidFill>
                            <a:prstDash val="solid"/>
                          </a:ln>
                        </wps:spPr>
                        <wps:bodyPr wrap="square" lIns="0" tIns="0" rIns="0" bIns="0" rtlCol="0">
                          <a:noAutofit/>
                        </wps:bodyPr>
                      </wps:wsp>
                      <wps:wsp>
                        <wps:cNvPr id="864" name="Graphic 864"/>
                        <wps:cNvSpPr/>
                        <wps:spPr>
                          <a:xfrm>
                            <a:off x="707001" y="1575103"/>
                            <a:ext cx="1270" cy="20955"/>
                          </a:xfrm>
                          <a:custGeom>
                            <a:avLst/>
                            <a:gdLst/>
                            <a:ahLst/>
                            <a:cxnLst/>
                            <a:rect l="l" t="t" r="r" b="b"/>
                            <a:pathLst>
                              <a:path h="20955">
                                <a:moveTo>
                                  <a:pt x="0" y="0"/>
                                </a:moveTo>
                                <a:lnTo>
                                  <a:pt x="0" y="20685"/>
                                </a:lnTo>
                              </a:path>
                            </a:pathLst>
                          </a:custGeom>
                          <a:solidFill>
                            <a:srgbClr val="000000"/>
                          </a:solidFill>
                        </wps:spPr>
                        <wps:bodyPr wrap="square" lIns="0" tIns="0" rIns="0" bIns="0" rtlCol="0">
                          <a:noAutofit/>
                        </wps:bodyPr>
                      </wps:wsp>
                      <wps:wsp>
                        <wps:cNvPr id="865" name="Graphic 865"/>
                        <wps:cNvSpPr/>
                        <wps:spPr>
                          <a:xfrm>
                            <a:off x="707001" y="1575103"/>
                            <a:ext cx="1270" cy="20955"/>
                          </a:xfrm>
                          <a:custGeom>
                            <a:avLst/>
                            <a:gdLst/>
                            <a:ahLst/>
                            <a:cxnLst/>
                            <a:rect l="l" t="t" r="r" b="b"/>
                            <a:pathLst>
                              <a:path h="20955">
                                <a:moveTo>
                                  <a:pt x="0" y="0"/>
                                </a:moveTo>
                                <a:lnTo>
                                  <a:pt x="0" y="20685"/>
                                </a:lnTo>
                              </a:path>
                            </a:pathLst>
                          </a:custGeom>
                          <a:ln w="4728">
                            <a:solidFill>
                              <a:srgbClr val="000000"/>
                            </a:solidFill>
                            <a:prstDash val="solid"/>
                          </a:ln>
                        </wps:spPr>
                        <wps:bodyPr wrap="square" lIns="0" tIns="0" rIns="0" bIns="0" rtlCol="0">
                          <a:noAutofit/>
                        </wps:bodyPr>
                      </wps:wsp>
                      <wps:wsp>
                        <wps:cNvPr id="866" name="Graphic 866"/>
                        <wps:cNvSpPr/>
                        <wps:spPr>
                          <a:xfrm>
                            <a:off x="952990" y="1575103"/>
                            <a:ext cx="1270" cy="20955"/>
                          </a:xfrm>
                          <a:custGeom>
                            <a:avLst/>
                            <a:gdLst/>
                            <a:ahLst/>
                            <a:cxnLst/>
                            <a:rect l="l" t="t" r="r" b="b"/>
                            <a:pathLst>
                              <a:path h="20955">
                                <a:moveTo>
                                  <a:pt x="0" y="0"/>
                                </a:moveTo>
                                <a:lnTo>
                                  <a:pt x="0" y="20685"/>
                                </a:lnTo>
                              </a:path>
                            </a:pathLst>
                          </a:custGeom>
                          <a:solidFill>
                            <a:srgbClr val="000000"/>
                          </a:solidFill>
                        </wps:spPr>
                        <wps:bodyPr wrap="square" lIns="0" tIns="0" rIns="0" bIns="0" rtlCol="0">
                          <a:noAutofit/>
                        </wps:bodyPr>
                      </wps:wsp>
                      <wps:wsp>
                        <wps:cNvPr id="867" name="Graphic 867"/>
                        <wps:cNvSpPr/>
                        <wps:spPr>
                          <a:xfrm>
                            <a:off x="952990" y="1575103"/>
                            <a:ext cx="1270" cy="20955"/>
                          </a:xfrm>
                          <a:custGeom>
                            <a:avLst/>
                            <a:gdLst/>
                            <a:ahLst/>
                            <a:cxnLst/>
                            <a:rect l="l" t="t" r="r" b="b"/>
                            <a:pathLst>
                              <a:path h="20955">
                                <a:moveTo>
                                  <a:pt x="0" y="0"/>
                                </a:moveTo>
                                <a:lnTo>
                                  <a:pt x="0" y="20685"/>
                                </a:lnTo>
                              </a:path>
                            </a:pathLst>
                          </a:custGeom>
                          <a:ln w="4728">
                            <a:solidFill>
                              <a:srgbClr val="000000"/>
                            </a:solidFill>
                            <a:prstDash val="solid"/>
                          </a:ln>
                        </wps:spPr>
                        <wps:bodyPr wrap="square" lIns="0" tIns="0" rIns="0" bIns="0" rtlCol="0">
                          <a:noAutofit/>
                        </wps:bodyPr>
                      </wps:wsp>
                      <wps:wsp>
                        <wps:cNvPr id="868" name="Graphic 868"/>
                        <wps:cNvSpPr/>
                        <wps:spPr>
                          <a:xfrm>
                            <a:off x="1198985" y="1575103"/>
                            <a:ext cx="1270" cy="20955"/>
                          </a:xfrm>
                          <a:custGeom>
                            <a:avLst/>
                            <a:gdLst/>
                            <a:ahLst/>
                            <a:cxnLst/>
                            <a:rect l="l" t="t" r="r" b="b"/>
                            <a:pathLst>
                              <a:path h="20955">
                                <a:moveTo>
                                  <a:pt x="0" y="0"/>
                                </a:moveTo>
                                <a:lnTo>
                                  <a:pt x="0" y="20685"/>
                                </a:lnTo>
                              </a:path>
                            </a:pathLst>
                          </a:custGeom>
                          <a:solidFill>
                            <a:srgbClr val="000000"/>
                          </a:solidFill>
                        </wps:spPr>
                        <wps:bodyPr wrap="square" lIns="0" tIns="0" rIns="0" bIns="0" rtlCol="0">
                          <a:noAutofit/>
                        </wps:bodyPr>
                      </wps:wsp>
                      <wps:wsp>
                        <wps:cNvPr id="869" name="Graphic 869"/>
                        <wps:cNvSpPr/>
                        <wps:spPr>
                          <a:xfrm>
                            <a:off x="1198985" y="1575103"/>
                            <a:ext cx="1270" cy="20955"/>
                          </a:xfrm>
                          <a:custGeom>
                            <a:avLst/>
                            <a:gdLst/>
                            <a:ahLst/>
                            <a:cxnLst/>
                            <a:rect l="l" t="t" r="r" b="b"/>
                            <a:pathLst>
                              <a:path h="20955">
                                <a:moveTo>
                                  <a:pt x="0" y="0"/>
                                </a:moveTo>
                                <a:lnTo>
                                  <a:pt x="0" y="20685"/>
                                </a:lnTo>
                              </a:path>
                            </a:pathLst>
                          </a:custGeom>
                          <a:ln w="4728">
                            <a:solidFill>
                              <a:srgbClr val="000000"/>
                            </a:solidFill>
                            <a:prstDash val="solid"/>
                          </a:ln>
                        </wps:spPr>
                        <wps:bodyPr wrap="square" lIns="0" tIns="0" rIns="0" bIns="0" rtlCol="0">
                          <a:noAutofit/>
                        </wps:bodyPr>
                      </wps:wsp>
                      <wps:wsp>
                        <wps:cNvPr id="870" name="Graphic 870"/>
                        <wps:cNvSpPr/>
                        <wps:spPr>
                          <a:xfrm>
                            <a:off x="1444974" y="1575103"/>
                            <a:ext cx="1270" cy="20955"/>
                          </a:xfrm>
                          <a:custGeom>
                            <a:avLst/>
                            <a:gdLst/>
                            <a:ahLst/>
                            <a:cxnLst/>
                            <a:rect l="l" t="t" r="r" b="b"/>
                            <a:pathLst>
                              <a:path h="20955">
                                <a:moveTo>
                                  <a:pt x="0" y="0"/>
                                </a:moveTo>
                                <a:lnTo>
                                  <a:pt x="0" y="20685"/>
                                </a:lnTo>
                              </a:path>
                            </a:pathLst>
                          </a:custGeom>
                          <a:solidFill>
                            <a:srgbClr val="000000"/>
                          </a:solidFill>
                        </wps:spPr>
                        <wps:bodyPr wrap="square" lIns="0" tIns="0" rIns="0" bIns="0" rtlCol="0">
                          <a:noAutofit/>
                        </wps:bodyPr>
                      </wps:wsp>
                      <wps:wsp>
                        <wps:cNvPr id="871" name="Graphic 871"/>
                        <wps:cNvSpPr/>
                        <wps:spPr>
                          <a:xfrm>
                            <a:off x="1444974" y="1575103"/>
                            <a:ext cx="1270" cy="20955"/>
                          </a:xfrm>
                          <a:custGeom>
                            <a:avLst/>
                            <a:gdLst/>
                            <a:ahLst/>
                            <a:cxnLst/>
                            <a:rect l="l" t="t" r="r" b="b"/>
                            <a:pathLst>
                              <a:path h="20955">
                                <a:moveTo>
                                  <a:pt x="0" y="0"/>
                                </a:moveTo>
                                <a:lnTo>
                                  <a:pt x="0" y="20685"/>
                                </a:lnTo>
                              </a:path>
                            </a:pathLst>
                          </a:custGeom>
                          <a:ln w="4728">
                            <a:solidFill>
                              <a:srgbClr val="000000"/>
                            </a:solidFill>
                            <a:prstDash val="solid"/>
                          </a:ln>
                        </wps:spPr>
                        <wps:bodyPr wrap="square" lIns="0" tIns="0" rIns="0" bIns="0" rtlCol="0">
                          <a:noAutofit/>
                        </wps:bodyPr>
                      </wps:wsp>
                      <wps:wsp>
                        <wps:cNvPr id="872" name="Graphic 872"/>
                        <wps:cNvSpPr/>
                        <wps:spPr>
                          <a:xfrm>
                            <a:off x="1690963" y="1575103"/>
                            <a:ext cx="1270" cy="20955"/>
                          </a:xfrm>
                          <a:custGeom>
                            <a:avLst/>
                            <a:gdLst/>
                            <a:ahLst/>
                            <a:cxnLst/>
                            <a:rect l="l" t="t" r="r" b="b"/>
                            <a:pathLst>
                              <a:path h="20955">
                                <a:moveTo>
                                  <a:pt x="0" y="0"/>
                                </a:moveTo>
                                <a:lnTo>
                                  <a:pt x="0" y="20685"/>
                                </a:lnTo>
                              </a:path>
                            </a:pathLst>
                          </a:custGeom>
                          <a:solidFill>
                            <a:srgbClr val="000000"/>
                          </a:solidFill>
                        </wps:spPr>
                        <wps:bodyPr wrap="square" lIns="0" tIns="0" rIns="0" bIns="0" rtlCol="0">
                          <a:noAutofit/>
                        </wps:bodyPr>
                      </wps:wsp>
                      <wps:wsp>
                        <wps:cNvPr id="873" name="Graphic 873"/>
                        <wps:cNvSpPr/>
                        <wps:spPr>
                          <a:xfrm>
                            <a:off x="1690963" y="1575103"/>
                            <a:ext cx="1270" cy="20955"/>
                          </a:xfrm>
                          <a:custGeom>
                            <a:avLst/>
                            <a:gdLst/>
                            <a:ahLst/>
                            <a:cxnLst/>
                            <a:rect l="l" t="t" r="r" b="b"/>
                            <a:pathLst>
                              <a:path h="20955">
                                <a:moveTo>
                                  <a:pt x="0" y="0"/>
                                </a:moveTo>
                                <a:lnTo>
                                  <a:pt x="0" y="20685"/>
                                </a:lnTo>
                              </a:path>
                            </a:pathLst>
                          </a:custGeom>
                          <a:ln w="4728">
                            <a:solidFill>
                              <a:srgbClr val="000000"/>
                            </a:solidFill>
                            <a:prstDash val="solid"/>
                          </a:ln>
                        </wps:spPr>
                        <wps:bodyPr wrap="square" lIns="0" tIns="0" rIns="0" bIns="0" rtlCol="0">
                          <a:noAutofit/>
                        </wps:bodyPr>
                      </wps:wsp>
                      <wps:wsp>
                        <wps:cNvPr id="874" name="Graphic 874"/>
                        <wps:cNvSpPr/>
                        <wps:spPr>
                          <a:xfrm>
                            <a:off x="1936958" y="1575103"/>
                            <a:ext cx="1270" cy="20955"/>
                          </a:xfrm>
                          <a:custGeom>
                            <a:avLst/>
                            <a:gdLst/>
                            <a:ahLst/>
                            <a:cxnLst/>
                            <a:rect l="l" t="t" r="r" b="b"/>
                            <a:pathLst>
                              <a:path h="20955">
                                <a:moveTo>
                                  <a:pt x="0" y="0"/>
                                </a:moveTo>
                                <a:lnTo>
                                  <a:pt x="0" y="20685"/>
                                </a:lnTo>
                              </a:path>
                            </a:pathLst>
                          </a:custGeom>
                          <a:solidFill>
                            <a:srgbClr val="000000"/>
                          </a:solidFill>
                        </wps:spPr>
                        <wps:bodyPr wrap="square" lIns="0" tIns="0" rIns="0" bIns="0" rtlCol="0">
                          <a:noAutofit/>
                        </wps:bodyPr>
                      </wps:wsp>
                      <wps:wsp>
                        <wps:cNvPr id="875" name="Graphic 875"/>
                        <wps:cNvSpPr/>
                        <wps:spPr>
                          <a:xfrm>
                            <a:off x="1936958" y="1575103"/>
                            <a:ext cx="1270" cy="20955"/>
                          </a:xfrm>
                          <a:custGeom>
                            <a:avLst/>
                            <a:gdLst/>
                            <a:ahLst/>
                            <a:cxnLst/>
                            <a:rect l="l" t="t" r="r" b="b"/>
                            <a:pathLst>
                              <a:path h="20955">
                                <a:moveTo>
                                  <a:pt x="0" y="0"/>
                                </a:moveTo>
                                <a:lnTo>
                                  <a:pt x="0" y="20685"/>
                                </a:lnTo>
                              </a:path>
                            </a:pathLst>
                          </a:custGeom>
                          <a:ln w="4728">
                            <a:solidFill>
                              <a:srgbClr val="000000"/>
                            </a:solidFill>
                            <a:prstDash val="solid"/>
                          </a:ln>
                        </wps:spPr>
                        <wps:bodyPr wrap="square" lIns="0" tIns="0" rIns="0" bIns="0" rtlCol="0">
                          <a:noAutofit/>
                        </wps:bodyPr>
                      </wps:wsp>
                      <wps:wsp>
                        <wps:cNvPr id="876" name="Graphic 876"/>
                        <wps:cNvSpPr/>
                        <wps:spPr>
                          <a:xfrm>
                            <a:off x="0" y="1575103"/>
                            <a:ext cx="20955" cy="1270"/>
                          </a:xfrm>
                          <a:custGeom>
                            <a:avLst/>
                            <a:gdLst/>
                            <a:ahLst/>
                            <a:cxnLst/>
                            <a:rect l="l" t="t" r="r" b="b"/>
                            <a:pathLst>
                              <a:path w="20955">
                                <a:moveTo>
                                  <a:pt x="20685" y="0"/>
                                </a:moveTo>
                                <a:lnTo>
                                  <a:pt x="0" y="0"/>
                                </a:lnTo>
                              </a:path>
                            </a:pathLst>
                          </a:custGeom>
                          <a:solidFill>
                            <a:srgbClr val="000000"/>
                          </a:solidFill>
                        </wps:spPr>
                        <wps:bodyPr wrap="square" lIns="0" tIns="0" rIns="0" bIns="0" rtlCol="0">
                          <a:noAutofit/>
                        </wps:bodyPr>
                      </wps:wsp>
                      <wps:wsp>
                        <wps:cNvPr id="877" name="Graphic 877"/>
                        <wps:cNvSpPr/>
                        <wps:spPr>
                          <a:xfrm>
                            <a:off x="0" y="1575103"/>
                            <a:ext cx="20955" cy="1270"/>
                          </a:xfrm>
                          <a:custGeom>
                            <a:avLst/>
                            <a:gdLst/>
                            <a:ahLst/>
                            <a:cxnLst/>
                            <a:rect l="l" t="t" r="r" b="b"/>
                            <a:pathLst>
                              <a:path w="20955">
                                <a:moveTo>
                                  <a:pt x="20685" y="0"/>
                                </a:moveTo>
                                <a:lnTo>
                                  <a:pt x="0" y="0"/>
                                </a:lnTo>
                              </a:path>
                            </a:pathLst>
                          </a:custGeom>
                          <a:ln w="4728">
                            <a:solidFill>
                              <a:srgbClr val="000000"/>
                            </a:solidFill>
                            <a:prstDash val="solid"/>
                          </a:ln>
                        </wps:spPr>
                        <wps:bodyPr wrap="square" lIns="0" tIns="0" rIns="0" bIns="0" rtlCol="0">
                          <a:noAutofit/>
                        </wps:bodyPr>
                      </wps:wsp>
                      <wps:wsp>
                        <wps:cNvPr id="878" name="Graphic 878"/>
                        <wps:cNvSpPr/>
                        <wps:spPr>
                          <a:xfrm>
                            <a:off x="0" y="1237521"/>
                            <a:ext cx="20955" cy="1270"/>
                          </a:xfrm>
                          <a:custGeom>
                            <a:avLst/>
                            <a:gdLst/>
                            <a:ahLst/>
                            <a:cxnLst/>
                            <a:rect l="l" t="t" r="r" b="b"/>
                            <a:pathLst>
                              <a:path w="20955">
                                <a:moveTo>
                                  <a:pt x="20685" y="0"/>
                                </a:moveTo>
                                <a:lnTo>
                                  <a:pt x="0" y="0"/>
                                </a:lnTo>
                              </a:path>
                            </a:pathLst>
                          </a:custGeom>
                          <a:solidFill>
                            <a:srgbClr val="000000"/>
                          </a:solidFill>
                        </wps:spPr>
                        <wps:bodyPr wrap="square" lIns="0" tIns="0" rIns="0" bIns="0" rtlCol="0">
                          <a:noAutofit/>
                        </wps:bodyPr>
                      </wps:wsp>
                      <wps:wsp>
                        <wps:cNvPr id="879" name="Graphic 879"/>
                        <wps:cNvSpPr/>
                        <wps:spPr>
                          <a:xfrm>
                            <a:off x="0" y="1237521"/>
                            <a:ext cx="20955" cy="1270"/>
                          </a:xfrm>
                          <a:custGeom>
                            <a:avLst/>
                            <a:gdLst/>
                            <a:ahLst/>
                            <a:cxnLst/>
                            <a:rect l="l" t="t" r="r" b="b"/>
                            <a:pathLst>
                              <a:path w="20955">
                                <a:moveTo>
                                  <a:pt x="20685" y="0"/>
                                </a:moveTo>
                                <a:lnTo>
                                  <a:pt x="0" y="0"/>
                                </a:lnTo>
                              </a:path>
                            </a:pathLst>
                          </a:custGeom>
                          <a:ln w="4728">
                            <a:solidFill>
                              <a:srgbClr val="000000"/>
                            </a:solidFill>
                            <a:prstDash val="solid"/>
                          </a:ln>
                        </wps:spPr>
                        <wps:bodyPr wrap="square" lIns="0" tIns="0" rIns="0" bIns="0" rtlCol="0">
                          <a:noAutofit/>
                        </wps:bodyPr>
                      </wps:wsp>
                      <wps:wsp>
                        <wps:cNvPr id="880" name="Graphic 880"/>
                        <wps:cNvSpPr/>
                        <wps:spPr>
                          <a:xfrm>
                            <a:off x="0" y="899938"/>
                            <a:ext cx="20955" cy="1270"/>
                          </a:xfrm>
                          <a:custGeom>
                            <a:avLst/>
                            <a:gdLst/>
                            <a:ahLst/>
                            <a:cxnLst/>
                            <a:rect l="l" t="t" r="r" b="b"/>
                            <a:pathLst>
                              <a:path w="20955">
                                <a:moveTo>
                                  <a:pt x="20685" y="0"/>
                                </a:moveTo>
                                <a:lnTo>
                                  <a:pt x="0" y="0"/>
                                </a:lnTo>
                              </a:path>
                            </a:pathLst>
                          </a:custGeom>
                          <a:solidFill>
                            <a:srgbClr val="000000"/>
                          </a:solidFill>
                        </wps:spPr>
                        <wps:bodyPr wrap="square" lIns="0" tIns="0" rIns="0" bIns="0" rtlCol="0">
                          <a:noAutofit/>
                        </wps:bodyPr>
                      </wps:wsp>
                      <wps:wsp>
                        <wps:cNvPr id="881" name="Graphic 881"/>
                        <wps:cNvSpPr/>
                        <wps:spPr>
                          <a:xfrm>
                            <a:off x="0" y="899938"/>
                            <a:ext cx="20955" cy="1270"/>
                          </a:xfrm>
                          <a:custGeom>
                            <a:avLst/>
                            <a:gdLst/>
                            <a:ahLst/>
                            <a:cxnLst/>
                            <a:rect l="l" t="t" r="r" b="b"/>
                            <a:pathLst>
                              <a:path w="20955">
                                <a:moveTo>
                                  <a:pt x="20685" y="0"/>
                                </a:moveTo>
                                <a:lnTo>
                                  <a:pt x="0" y="0"/>
                                </a:lnTo>
                              </a:path>
                            </a:pathLst>
                          </a:custGeom>
                          <a:ln w="4728">
                            <a:solidFill>
                              <a:srgbClr val="000000"/>
                            </a:solidFill>
                            <a:prstDash val="solid"/>
                          </a:ln>
                        </wps:spPr>
                        <wps:bodyPr wrap="square" lIns="0" tIns="0" rIns="0" bIns="0" rtlCol="0">
                          <a:noAutofit/>
                        </wps:bodyPr>
                      </wps:wsp>
                      <wps:wsp>
                        <wps:cNvPr id="882" name="Graphic 882"/>
                        <wps:cNvSpPr/>
                        <wps:spPr>
                          <a:xfrm>
                            <a:off x="0" y="562361"/>
                            <a:ext cx="20955" cy="1270"/>
                          </a:xfrm>
                          <a:custGeom>
                            <a:avLst/>
                            <a:gdLst/>
                            <a:ahLst/>
                            <a:cxnLst/>
                            <a:rect l="l" t="t" r="r" b="b"/>
                            <a:pathLst>
                              <a:path w="20955">
                                <a:moveTo>
                                  <a:pt x="20685" y="0"/>
                                </a:moveTo>
                                <a:lnTo>
                                  <a:pt x="0" y="0"/>
                                </a:lnTo>
                              </a:path>
                            </a:pathLst>
                          </a:custGeom>
                          <a:solidFill>
                            <a:srgbClr val="000000"/>
                          </a:solidFill>
                        </wps:spPr>
                        <wps:bodyPr wrap="square" lIns="0" tIns="0" rIns="0" bIns="0" rtlCol="0">
                          <a:noAutofit/>
                        </wps:bodyPr>
                      </wps:wsp>
                      <wps:wsp>
                        <wps:cNvPr id="883" name="Graphic 883"/>
                        <wps:cNvSpPr/>
                        <wps:spPr>
                          <a:xfrm>
                            <a:off x="0" y="562361"/>
                            <a:ext cx="20955" cy="1270"/>
                          </a:xfrm>
                          <a:custGeom>
                            <a:avLst/>
                            <a:gdLst/>
                            <a:ahLst/>
                            <a:cxnLst/>
                            <a:rect l="l" t="t" r="r" b="b"/>
                            <a:pathLst>
                              <a:path w="20955">
                                <a:moveTo>
                                  <a:pt x="20685" y="0"/>
                                </a:moveTo>
                                <a:lnTo>
                                  <a:pt x="0" y="0"/>
                                </a:lnTo>
                              </a:path>
                            </a:pathLst>
                          </a:custGeom>
                          <a:ln w="4728">
                            <a:solidFill>
                              <a:srgbClr val="000000"/>
                            </a:solidFill>
                            <a:prstDash val="solid"/>
                          </a:ln>
                        </wps:spPr>
                        <wps:bodyPr wrap="square" lIns="0" tIns="0" rIns="0" bIns="0" rtlCol="0">
                          <a:noAutofit/>
                        </wps:bodyPr>
                      </wps:wsp>
                      <wps:wsp>
                        <wps:cNvPr id="884" name="Graphic 884"/>
                        <wps:cNvSpPr/>
                        <wps:spPr>
                          <a:xfrm>
                            <a:off x="0" y="224777"/>
                            <a:ext cx="20955" cy="1270"/>
                          </a:xfrm>
                          <a:custGeom>
                            <a:avLst/>
                            <a:gdLst/>
                            <a:ahLst/>
                            <a:cxnLst/>
                            <a:rect l="l" t="t" r="r" b="b"/>
                            <a:pathLst>
                              <a:path w="20955">
                                <a:moveTo>
                                  <a:pt x="20685" y="0"/>
                                </a:moveTo>
                                <a:lnTo>
                                  <a:pt x="0" y="0"/>
                                </a:lnTo>
                              </a:path>
                            </a:pathLst>
                          </a:custGeom>
                          <a:solidFill>
                            <a:srgbClr val="000000"/>
                          </a:solidFill>
                        </wps:spPr>
                        <wps:bodyPr wrap="square" lIns="0" tIns="0" rIns="0" bIns="0" rtlCol="0">
                          <a:noAutofit/>
                        </wps:bodyPr>
                      </wps:wsp>
                      <wps:wsp>
                        <wps:cNvPr id="885" name="Graphic 885"/>
                        <wps:cNvSpPr/>
                        <wps:spPr>
                          <a:xfrm>
                            <a:off x="0" y="224777"/>
                            <a:ext cx="20955" cy="1270"/>
                          </a:xfrm>
                          <a:custGeom>
                            <a:avLst/>
                            <a:gdLst/>
                            <a:ahLst/>
                            <a:cxnLst/>
                            <a:rect l="l" t="t" r="r" b="b"/>
                            <a:pathLst>
                              <a:path w="20955">
                                <a:moveTo>
                                  <a:pt x="20685" y="0"/>
                                </a:moveTo>
                                <a:lnTo>
                                  <a:pt x="0" y="0"/>
                                </a:lnTo>
                              </a:path>
                            </a:pathLst>
                          </a:custGeom>
                          <a:ln w="4728">
                            <a:solidFill>
                              <a:srgbClr val="000000"/>
                            </a:solidFill>
                            <a:prstDash val="solid"/>
                          </a:ln>
                        </wps:spPr>
                        <wps:bodyPr wrap="square" lIns="0" tIns="0" rIns="0" bIns="0" rtlCol="0">
                          <a:noAutofit/>
                        </wps:bodyPr>
                      </wps:wsp>
                      <wps:wsp>
                        <wps:cNvPr id="886" name="Graphic 886"/>
                        <wps:cNvSpPr/>
                        <wps:spPr>
                          <a:xfrm>
                            <a:off x="20685" y="2364"/>
                            <a:ext cx="2110740" cy="1572895"/>
                          </a:xfrm>
                          <a:custGeom>
                            <a:avLst/>
                            <a:gdLst/>
                            <a:ahLst/>
                            <a:cxnLst/>
                            <a:rect l="l" t="t" r="r" b="b"/>
                            <a:pathLst>
                              <a:path w="2110740" h="1572895">
                                <a:moveTo>
                                  <a:pt x="0" y="1572739"/>
                                </a:moveTo>
                                <a:lnTo>
                                  <a:pt x="0" y="0"/>
                                </a:lnTo>
                              </a:path>
                              <a:path w="2110740" h="1572895">
                                <a:moveTo>
                                  <a:pt x="2110601" y="1572739"/>
                                </a:moveTo>
                                <a:lnTo>
                                  <a:pt x="2110601" y="0"/>
                                </a:lnTo>
                              </a:path>
                              <a:path w="2110740" h="1572895">
                                <a:moveTo>
                                  <a:pt x="0" y="1572739"/>
                                </a:moveTo>
                                <a:lnTo>
                                  <a:pt x="2110601" y="1572739"/>
                                </a:lnTo>
                              </a:path>
                              <a:path w="2110740" h="1572895">
                                <a:moveTo>
                                  <a:pt x="0" y="0"/>
                                </a:moveTo>
                                <a:lnTo>
                                  <a:pt x="2110601" y="0"/>
                                </a:lnTo>
                              </a:path>
                            </a:pathLst>
                          </a:custGeom>
                          <a:ln w="4728">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327.15pt;margin-top:-10.05pt;height:125.7pt;width:168.05pt;mso-position-horizontal-relative:page;z-index:251698176;mso-width-relative:page;mso-height-relative:page;" coordsize="2134235,1596390" o:gfxdata="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">
                <o:lock v:ext="edit" aspectratio="f"/>
                <v:shape id="Graphic 859" o:spid="_x0000_s1026" o:spt="100" style="position:absolute;left:116619;top:77261;height:1497965;width:1918970;" fillcolor="#1F77B3" filled="t" stroked="f" coordsize="1918970,1497965" o:gfxdata="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1lo/&#10;wAAAANwAAAAPAAAAAAAAAAEAIAAAACIAAABkcnMvZG93bnJldi54bWxQSwECFAAUAAAACACHTuJA&#10;My8FnjsAAAA5AAAAEAAAAAAAAAABACAAAAAPAQAAZHJzL3NoYXBleG1sLnhtbFBLBQYAAAAABgAG&#10;AFsBAAC5AwAAAAA=&#10;" path="m196786,1436077l0,1436077,0,1497850,196786,1497850,196786,1436077xem442785,0l245986,0,245986,1497850,442785,1497850,442785,0xem688771,1477086l491985,1477086,491985,1497850,688771,1497850,688771,1477086xem934758,1408722l737971,1408722,737971,1497850,934758,1497850,934758,1408722xem1180757,1296149l983957,1296149,983957,1497850,1180757,1497850,1180757,1296149xem1426743,1491272l1229956,1491272,1229956,1497850,1426743,1497850,1426743,1491272xem1672729,1484172l1475943,1484172,1475943,1497850,1672729,1497850,1672729,1484172xem1918728,1496834l1721942,1496834,1721942,1497850,1918728,1497850,1918728,1496834xe">
                  <v:fill on="t" focussize="0,0"/>
                  <v:stroke on="f"/>
                  <v:imagedata o:title=""/>
                  <o:lock v:ext="edit" aspectratio="f"/>
                  <v:textbox inset="0mm,0mm,0mm,0mm"/>
                </v:shape>
                <v:shape id="Graphic 860" o:spid="_x0000_s1026" o:spt="100" style="position:absolute;left:215017;top:1575103;height:20955;width:1270;" fillcolor="#000000" filled="t" stroked="f" coordsize="1,20955" o:gfxdata="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r5QbgAAADcAAAA&#10;DwAAAAAAAAABACAAAAAiAAAAZHJzL2Rvd25yZXYueG1sUEsBAhQAFAAAAAgAh07iQDMvBZ47AAAA&#10;OQAAABAAAAAAAAAAAQAgAAAABwEAAGRycy9zaGFwZXhtbC54bWxQSwUGAAAAAAYABgBbAQAAsQMA&#10;AAAA&#10;" path="m0,0l0,20685e">
                  <v:fill on="t" focussize="0,0"/>
                  <v:stroke on="f"/>
                  <v:imagedata o:title=""/>
                  <o:lock v:ext="edit" aspectratio="f"/>
                  <v:textbox inset="0mm,0mm,0mm,0mm"/>
                </v:shape>
                <v:shape id="Graphic 861" o:spid="_x0000_s1026" o:spt="100" style="position:absolute;left:215017;top:1575103;height:20955;width:1270;" filled="f" stroked="t" coordsize="1,20955" o:gfxdata="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XAMZLsAAADc&#10;AAAADwAAAAAAAAABACAAAAAiAAAAZHJzL2Rvd25yZXYueG1sUEsBAhQAFAAAAAgAh07iQDMvBZ47&#10;AAAAOQAAABAAAAAAAAAAAQAgAAAACgEAAGRycy9zaGFwZXhtbC54bWxQSwUGAAAAAAYABgBbAQAA&#10;tAMAAAAA&#10;" path="m0,0l0,20685e">
                  <v:fill on="f" focussize="0,0"/>
                  <v:stroke weight="0.372283464566929pt" color="#000000" joinstyle="round"/>
                  <v:imagedata o:title=""/>
                  <o:lock v:ext="edit" aspectratio="f"/>
                  <v:textbox inset="0mm,0mm,0mm,0mm"/>
                </v:shape>
                <v:shape id="Graphic 862" o:spid="_x0000_s1026" o:spt="100" style="position:absolute;left:461006;top:1575103;height:20955;width:1270;" fillcolor="#000000" filled="t" stroked="f" coordsize="1,20955" o:gfxdata="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FMKtvQAA&#10;ANwAAAAPAAAAAAAAAAEAIAAAACIAAABkcnMvZG93bnJldi54bWxQSwECFAAUAAAACACHTuJAMy8F&#10;njsAAAA5AAAAEAAAAAAAAAABACAAAAAMAQAAZHJzL3NoYXBleG1sLnhtbFBLBQYAAAAABgAGAFsB&#10;AAC2AwAAAAA=&#10;" path="m0,0l0,20685e">
                  <v:fill on="t" focussize="0,0"/>
                  <v:stroke on="f"/>
                  <v:imagedata o:title=""/>
                  <o:lock v:ext="edit" aspectratio="f"/>
                  <v:textbox inset="0mm,0mm,0mm,0mm"/>
                </v:shape>
                <v:shape id="Graphic 863" o:spid="_x0000_s1026" o:spt="100" style="position:absolute;left:461006;top:1575103;height:20955;width:1270;" filled="f" stroked="t" coordsize="1,20955" o:gfxdata="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u43iLsAAADc&#10;AAAADwAAAAAAAAABACAAAAAiAAAAZHJzL2Rvd25yZXYueG1sUEsBAhQAFAAAAAgAh07iQDMvBZ47&#10;AAAAOQAAABAAAAAAAAAAAQAgAAAACgEAAGRycy9zaGFwZXhtbC54bWxQSwUGAAAAAAYABgBbAQAA&#10;tAMAAAAA&#10;" path="m0,0l0,20685e">
                  <v:fill on="f" focussize="0,0"/>
                  <v:stroke weight="0.372283464566929pt" color="#000000" joinstyle="round"/>
                  <v:imagedata o:title=""/>
                  <o:lock v:ext="edit" aspectratio="f"/>
                  <v:textbox inset="0mm,0mm,0mm,0mm"/>
                </v:shape>
                <v:shape id="Graphic 864" o:spid="_x0000_s1026" o:spt="100" style="position:absolute;left:707001;top:1575103;height:20955;width:1270;" fillcolor="#000000" filled="t" stroked="f" coordsize="1,20955" o:gfxdata="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7H/Qr4A&#10;AADcAAAADwAAAAAAAAABACAAAAAiAAAAZHJzL2Rvd25yZXYueG1sUEsBAhQAFAAAAAgAh07iQDMv&#10;BZ47AAAAOQAAABAAAAAAAAAAAQAgAAAADQEAAGRycy9zaGFwZXhtbC54bWxQSwUGAAAAAAYABgBb&#10;AQAAtwMAAAAA&#10;" path="m0,0l0,20685e">
                  <v:fill on="t" focussize="0,0"/>
                  <v:stroke on="f"/>
                  <v:imagedata o:title=""/>
                  <o:lock v:ext="edit" aspectratio="f"/>
                  <v:textbox inset="0mm,0mm,0mm,0mm"/>
                </v:shape>
                <v:shape id="Graphic 865" o:spid="_x0000_s1026" o:spt="100" style="position:absolute;left:707001;top:1575103;height:20955;width:1270;" filled="f" stroked="t" coordsize="1,20955" o:gfxdata="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ksKZ7sAAADc&#10;AAAADwAAAAAAAAABACAAAAAiAAAAZHJzL2Rvd25yZXYueG1sUEsBAhQAFAAAAAgAh07iQDMvBZ47&#10;AAAAOQAAABAAAAAAAAAAAQAgAAAACgEAAGRycy9zaGFwZXhtbC54bWxQSwUGAAAAAAYABgBbAQAA&#10;tAMAAAAA&#10;" path="m0,0l0,20685e">
                  <v:fill on="f" focussize="0,0"/>
                  <v:stroke weight="0.372283464566929pt" color="#000000" joinstyle="round"/>
                  <v:imagedata o:title=""/>
                  <o:lock v:ext="edit" aspectratio="f"/>
                  <v:textbox inset="0mm,0mm,0mm,0mm"/>
                </v:shape>
                <v:shape id="Graphic 866" o:spid="_x0000_s1026" o:spt="100" style="position:absolute;left:952990;top:1575103;height:20955;width:1270;" fillcolor="#000000" filled="t" stroked="f" coordsize="1,20955" o:gfxdata="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C/Err4A&#10;AADcAAAADwAAAAAAAAABACAAAAAiAAAAZHJzL2Rvd25yZXYueG1sUEsBAhQAFAAAAAgAh07iQDMv&#10;BZ47AAAAOQAAABAAAAAAAAAAAQAgAAAADQEAAGRycy9zaGFwZXhtbC54bWxQSwUGAAAAAAYABgBb&#10;AQAAtwMAAAAA&#10;" path="m0,0l0,20685e">
                  <v:fill on="t" focussize="0,0"/>
                  <v:stroke on="f"/>
                  <v:imagedata o:title=""/>
                  <o:lock v:ext="edit" aspectratio="f"/>
                  <v:textbox inset="0mm,0mm,0mm,0mm"/>
                </v:shape>
                <v:shape id="Graphic 867" o:spid="_x0000_s1026" o:spt="100" style="position:absolute;left:952990;top:1575103;height:20955;width:1270;" filled="f" stroked="t" coordsize="1,20955" o:gfxdata="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dUxi7sAAADc&#10;AAAADwAAAAAAAAABACAAAAAiAAAAZHJzL2Rvd25yZXYueG1sUEsBAhQAFAAAAAgAh07iQDMvBZ47&#10;AAAAOQAAABAAAAAAAAAAAQAgAAAACgEAAGRycy9zaGFwZXhtbC54bWxQSwUGAAAAAAYABgBbAQAA&#10;tAMAAAAA&#10;" path="m0,0l0,20685e">
                  <v:fill on="f" focussize="0,0"/>
                  <v:stroke weight="0.372283464566929pt" color="#000000" joinstyle="round"/>
                  <v:imagedata o:title=""/>
                  <o:lock v:ext="edit" aspectratio="f"/>
                  <v:textbox inset="0mm,0mm,0mm,0mm"/>
                </v:shape>
                <v:shape id="Graphic 868" o:spid="_x0000_s1026" o:spt="100" style="position:absolute;left:1198985;top:1575103;height:20955;width:1270;" fillcolor="#000000" filled="t" stroked="f" coordsize="1,20955" o:gfxdata="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vz1R7gAAADcAAAA&#10;DwAAAAAAAAABACAAAAAiAAAAZHJzL2Rvd25yZXYueG1sUEsBAhQAFAAAAAgAh07iQDMvBZ47AAAA&#10;OQAAABAAAAAAAAAAAQAgAAAABwEAAGRycy9zaGFwZXhtbC54bWxQSwUGAAAAAAYABgBbAQAAsQMA&#10;AAAA&#10;" path="m0,0l0,20685e">
                  <v:fill on="t" focussize="0,0"/>
                  <v:stroke on="f"/>
                  <v:imagedata o:title=""/>
                  <o:lock v:ext="edit" aspectratio="f"/>
                  <v:textbox inset="0mm,0mm,0mm,0mm"/>
                </v:shape>
                <v:shape id="Graphic 869" o:spid="_x0000_s1026" o:spt="100" style="position:absolute;left:1198985;top:1575103;height:20955;width:1270;" filled="f" stroked="t" coordsize="1,20955" o:gfxdata="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wYAYrsAAADc&#10;AAAADwAAAAAAAAABACAAAAAiAAAAZHJzL2Rvd25yZXYueG1sUEsBAhQAFAAAAAgAh07iQDMvBZ47&#10;AAAAOQAAABAAAAAAAAAAAQAgAAAACgEAAGRycy9zaGFwZXhtbC54bWxQSwUGAAAAAAYABgBbAQAA&#10;tAMAAAAA&#10;" path="m0,0l0,20685e">
                  <v:fill on="f" focussize="0,0"/>
                  <v:stroke weight="0.372283464566929pt" color="#000000" joinstyle="round"/>
                  <v:imagedata o:title=""/>
                  <o:lock v:ext="edit" aspectratio="f"/>
                  <v:textbox inset="0mm,0mm,0mm,0mm"/>
                </v:shape>
                <v:shape id="Graphic 870" o:spid="_x0000_s1026" o:spt="100" style="position:absolute;left:1444974;top:1575103;height:20955;width:1270;" fillcolor="#000000" filled="t" stroked="f" coordsize="1,20955" o:gfxdata="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VNvnLgAAADcAAAA&#10;DwAAAAAAAAABACAAAAAiAAAAZHJzL2Rvd25yZXYueG1sUEsBAhQAFAAAAAgAh07iQDMvBZ47AAAA&#10;OQAAABAAAAAAAAAAAQAgAAAABwEAAGRycy9zaGFwZXhtbC54bWxQSwUGAAAAAAYABgBbAQAAsQMA&#10;AAAA&#10;" path="m0,0l0,20685e">
                  <v:fill on="t" focussize="0,0"/>
                  <v:stroke on="f"/>
                  <v:imagedata o:title=""/>
                  <o:lock v:ext="edit" aspectratio="f"/>
                  <v:textbox inset="0mm,0mm,0mm,0mm"/>
                </v:shape>
                <v:shape id="Graphic 871" o:spid="_x0000_s1026" o:spt="100" style="position:absolute;left:1444974;top:1575103;height:20955;width:1270;" filled="f" stroked="t" coordsize="1,20955" o:gfxdata="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Spmrm8AAAA&#10;3AAAAA8AAAAAAAAAAQAgAAAAIgAAAGRycy9kb3ducmV2LnhtbFBLAQIUABQAAAAIAIdO4kAzLwWe&#10;OwAAADkAAAAQAAAAAAAAAAEAIAAAAAsBAABkcnMvc2hhcGV4bWwueG1sUEsFBgAAAAAGAAYAWwEA&#10;ALUDAAAAAA==&#10;" path="m0,0l0,20685e">
                  <v:fill on="f" focussize="0,0"/>
                  <v:stroke weight="0.372283464566929pt" color="#000000" joinstyle="round"/>
                  <v:imagedata o:title=""/>
                  <o:lock v:ext="edit" aspectratio="f"/>
                  <v:textbox inset="0mm,0mm,0mm,0mm"/>
                </v:shape>
                <v:shape id="Graphic 872" o:spid="_x0000_s1026" o:spt="100" style="position:absolute;left:1690963;top:1575103;height:20955;width:1270;" fillcolor="#000000" filled="t" stroked="f" coordsize="1,20955" o:gfxdata="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s1UcL4A&#10;AADcAAAADwAAAAAAAAABACAAAAAiAAAAZHJzL2Rvd25yZXYueG1sUEsBAhQAFAAAAAgAh07iQDMv&#10;BZ47AAAAOQAAABAAAAAAAAAAAQAgAAAADQEAAGRycy9zaGFwZXhtbC54bWxQSwUGAAAAAAYABgBb&#10;AQAAtwMAAAAA&#10;" path="m0,0l0,20685e">
                  <v:fill on="t" focussize="0,0"/>
                  <v:stroke on="f"/>
                  <v:imagedata o:title=""/>
                  <o:lock v:ext="edit" aspectratio="f"/>
                  <v:textbox inset="0mm,0mm,0mm,0mm"/>
                </v:shape>
                <v:shape id="Graphic 873" o:spid="_x0000_s1026" o:spt="100" style="position:absolute;left:1690963;top:1575103;height:20955;width:1270;" filled="f" stroked="t" coordsize="1,20955" o:gfxdata="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s3oVW8AAAA&#10;3AAAAA8AAAAAAAAAAQAgAAAAIgAAAGRycy9kb3ducmV2LnhtbFBLAQIUABQAAAAIAIdO4kAzLwWe&#10;OwAAADkAAAAQAAAAAAAAAAEAIAAAAAsBAABkcnMvc2hhcGV4bWwueG1sUEsFBgAAAAAGAAYAWwEA&#10;ALUDAAAAAA==&#10;" path="m0,0l0,20685e">
                  <v:fill on="f" focussize="0,0"/>
                  <v:stroke weight="0.372283464566929pt" color="#000000" joinstyle="round"/>
                  <v:imagedata o:title=""/>
                  <o:lock v:ext="edit" aspectratio="f"/>
                  <v:textbox inset="0mm,0mm,0mm,0mm"/>
                </v:shape>
                <v:shape id="Graphic 874" o:spid="_x0000_s1026" o:spt="100" style="position:absolute;left:1936958;top:1575103;height:20955;width:1270;" fillcolor="#000000" filled="t" stroked="f" coordsize="1,20955" o:gfxdata="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mhpn74A&#10;AADcAAAADwAAAAAAAAABACAAAAAiAAAAZHJzL2Rvd25yZXYueG1sUEsBAhQAFAAAAAgAh07iQDMv&#10;BZ47AAAAOQAAABAAAAAAAAAAAQAgAAAADQEAAGRycy9zaGFwZXhtbC54bWxQSwUGAAAAAAYABgBb&#10;AQAAtwMAAAAA&#10;" path="m0,0l0,20685e">
                  <v:fill on="t" focussize="0,0"/>
                  <v:stroke on="f"/>
                  <v:imagedata o:title=""/>
                  <o:lock v:ext="edit" aspectratio="f"/>
                  <v:textbox inset="0mm,0mm,0mm,0mm"/>
                </v:shape>
                <v:shape id="Graphic 875" o:spid="_x0000_s1026" o:spt="100" style="position:absolute;left:1936958;top:1575103;height:20955;width:1270;" filled="f" stroked="t" coordsize="1,20955" o:gfxdata="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5KcursAAADc&#10;AAAADwAAAAAAAAABACAAAAAiAAAAZHJzL2Rvd25yZXYueG1sUEsBAhQAFAAAAAgAh07iQDMvBZ47&#10;AAAAOQAAABAAAAAAAAAAAQAgAAAACgEAAGRycy9zaGFwZXhtbC54bWxQSwUGAAAAAAYABgBbAQAA&#10;tAMAAAAA&#10;" path="m0,0l0,20685e">
                  <v:fill on="f" focussize="0,0"/>
                  <v:stroke weight="0.372283464566929pt" color="#000000" joinstyle="round"/>
                  <v:imagedata o:title=""/>
                  <o:lock v:ext="edit" aspectratio="f"/>
                  <v:textbox inset="0mm,0mm,0mm,0mm"/>
                </v:shape>
                <v:shape id="Graphic 876" o:spid="_x0000_s1026" o:spt="100" style="position:absolute;left:0;top:1575103;height:1270;width:20955;" fillcolor="#000000" filled="t" stroked="f" coordsize="20955,1" o:gfxdata="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zarZvQAA&#10;ANwAAAAPAAAAAAAAAAEAIAAAACIAAABkcnMvZG93bnJldi54bWxQSwECFAAUAAAACACHTuJAMy8F&#10;njsAAAA5AAAAEAAAAAAAAAABACAAAAAMAQAAZHJzL3NoYXBleG1sLnhtbFBLBQYAAAAABgAGAFsB&#10;AAC2AwAAAAA=&#10;" path="m20685,0l0,0e">
                  <v:fill on="t" focussize="0,0"/>
                  <v:stroke on="f"/>
                  <v:imagedata o:title=""/>
                  <o:lock v:ext="edit" aspectratio="f"/>
                  <v:textbox inset="0mm,0mm,0mm,0mm"/>
                </v:shape>
                <v:shape id="Graphic 877" o:spid="_x0000_s1026" o:spt="100" style="position:absolute;left:0;top:1575103;height:1270;width:20955;" filled="f" stroked="t" coordsize="20955,1" o:gfxdata="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rpNZr4A&#10;AADcAAAADwAAAAAAAAABACAAAAAiAAAAZHJzL2Rvd25yZXYueG1sUEsBAhQAFAAAAAgAh07iQDMv&#10;BZ47AAAAOQAAABAAAAAAAAAAAQAgAAAADQEAAGRycy9zaGFwZXhtbC54bWxQSwUGAAAAAAYABgBb&#10;AQAAtwMAAAAA&#10;" path="m20685,0l0,0e">
                  <v:fill on="f" focussize="0,0"/>
                  <v:stroke weight="0.372283464566929pt" color="#000000" joinstyle="round"/>
                  <v:imagedata o:title=""/>
                  <o:lock v:ext="edit" aspectratio="f"/>
                  <v:textbox inset="0mm,0mm,0mm,0mm"/>
                </v:shape>
                <v:shape id="Graphic 878" o:spid="_x0000_s1026" o:spt="100" style="position:absolute;left:0;top:1237521;height:1270;width:20955;" fillcolor="#000000" filled="t" stroked="f" coordsize="20955,1" o:gfxdata="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ih6bMLUAAADcAAAADwAA&#10;AAAAAAABACAAAAAiAAAAZHJzL2Rvd25yZXYueG1sUEsBAhQAFAAAAAgAh07iQDMvBZ47AAAAOQAA&#10;ABAAAAAAAAAAAQAgAAAABAEAAGRycy9zaGFwZXhtbC54bWxQSwUGAAAAAAYABgBbAQAArgMAAAAA&#10;" path="m20685,0l0,0e">
                  <v:fill on="t" focussize="0,0"/>
                  <v:stroke on="f"/>
                  <v:imagedata o:title=""/>
                  <o:lock v:ext="edit" aspectratio="f"/>
                  <v:textbox inset="0mm,0mm,0mm,0mm"/>
                </v:shape>
                <v:shape id="Graphic 879" o:spid="_x0000_s1026" o:spt="100" style="position:absolute;left:0;top:1237521;height:1270;width:20955;" filled="f" stroked="t" coordsize="20955,1" o:gfxdata="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RpfI+/&#10;AAAA3AAAAA8AAAAAAAAAAQAgAAAAIgAAAGRycy9kb3ducmV2LnhtbFBLAQIUABQAAAAIAIdO4kAz&#10;LwWeOwAAADkAAAAQAAAAAAAAAAEAIAAAAA4BAABkcnMvc2hhcGV4bWwueG1sUEsFBgAAAAAGAAYA&#10;WwEAALgDAAAAAA==&#10;" path="m20685,0l0,0e">
                  <v:fill on="f" focussize="0,0"/>
                  <v:stroke weight="0.372283464566929pt" color="#000000" joinstyle="round"/>
                  <v:imagedata o:title=""/>
                  <o:lock v:ext="edit" aspectratio="f"/>
                  <v:textbox inset="0mm,0mm,0mm,0mm"/>
                </v:shape>
                <v:shape id="Graphic 880" o:spid="_x0000_s1026" o:spt="100" style="position:absolute;left:0;top:899938;height:1270;width:20955;" fillcolor="#000000" filled="t" stroked="f" coordsize="20955,1" o:gfxdata="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Qb3nEbUAAADcAAAADwAA&#10;AAAAAAABACAAAAAiAAAAZHJzL2Rvd25yZXYueG1sUEsBAhQAFAAAAAgAh07iQDMvBZ47AAAAOQAA&#10;ABAAAAAAAAAAAQAgAAAABAEAAGRycy9zaGFwZXhtbC54bWxQSwUGAAAAAAYABgBbAQAArgMAAAAA&#10;" path="m20685,0l0,0e">
                  <v:fill on="t" focussize="0,0"/>
                  <v:stroke on="f"/>
                  <v:imagedata o:title=""/>
                  <o:lock v:ext="edit" aspectratio="f"/>
                  <v:textbox inset="0mm,0mm,0mm,0mm"/>
                </v:shape>
                <v:shape id="Graphic 881" o:spid="_x0000_s1026" o:spt="100" style="position:absolute;left:0;top:899938;height:1270;width:20955;" filled="f" stroked="t" coordsize="20955,1" o:gfxdata="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oArr4A&#10;AADcAAAADwAAAAAAAAABACAAAAAiAAAAZHJzL2Rvd25yZXYueG1sUEsBAhQAFAAAAAgAh07iQDMv&#10;BZ47AAAAOQAAABAAAAAAAAAAAQAgAAAADQEAAGRycy9zaGFwZXhtbC54bWxQSwUGAAAAAAYABgBb&#10;AQAAtwMAAAAA&#10;" path="m20685,0l0,0e">
                  <v:fill on="f" focussize="0,0"/>
                  <v:stroke weight="0.372283464566929pt" color="#000000" joinstyle="round"/>
                  <v:imagedata o:title=""/>
                  <o:lock v:ext="edit" aspectratio="f"/>
                  <v:textbox inset="0mm,0mm,0mm,0mm"/>
                </v:shape>
                <v:shape id="Graphic 882" o:spid="_x0000_s1026" o:spt="100" style="position:absolute;left:0;top:562361;height:1270;width:20955;" fillcolor="#000000" filled="t" stroked="f" coordsize="20955,1" o:gfxdata="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iPc/bsAAADc&#10;AAAADwAAAAAAAAABACAAAAAiAAAAZHJzL2Rvd25yZXYueG1sUEsBAhQAFAAAAAgAh07iQDMvBZ47&#10;AAAAOQAAABAAAAAAAAAAAQAgAAAACgEAAGRycy9zaGFwZXhtbC54bWxQSwUGAAAAAAYABgBbAQAA&#10;tAMAAAAA&#10;" path="m20685,0l0,0e">
                  <v:fill on="t" focussize="0,0"/>
                  <v:stroke on="f"/>
                  <v:imagedata o:title=""/>
                  <o:lock v:ext="edit" aspectratio="f"/>
                  <v:textbox inset="0mm,0mm,0mm,0mm"/>
                </v:shape>
                <v:shape id="Graphic 883" o:spid="_x0000_s1026" o:spt="100" style="position:absolute;left:0;top:562361;height:1270;width:20955;" filled="f" stroked="t" coordsize="20955,1" o:gfxdata="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BUO0K/&#10;AAAA3AAAAA8AAAAAAAAAAQAgAAAAIgAAAGRycy9kb3ducmV2LnhtbFBLAQIUABQAAAAIAIdO4kAz&#10;LwWeOwAAADkAAAAQAAAAAAAAAAEAIAAAAA4BAABkcnMvc2hhcGV4bWwueG1sUEsFBgAAAAAGAAYA&#10;WwEAALgDAAAAAA==&#10;" path="m20685,0l0,0e">
                  <v:fill on="f" focussize="0,0"/>
                  <v:stroke weight="0.372283464566929pt" color="#000000" joinstyle="round"/>
                  <v:imagedata o:title=""/>
                  <o:lock v:ext="edit" aspectratio="f"/>
                  <v:textbox inset="0mm,0mm,0mm,0mm"/>
                </v:shape>
                <v:shape id="Graphic 884" o:spid="_x0000_s1026" o:spt="100" style="position:absolute;left:0;top:224777;height:1270;width:20955;" fillcolor="#000000" filled="t" stroked="f" coordsize="20955,1" o:gfxdata="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uESvQAA&#10;ANwAAAAPAAAAAAAAAAEAIAAAACIAAABkcnMvZG93bnJldi54bWxQSwECFAAUAAAACACHTuJAMy8F&#10;njsAAAA5AAAAEAAAAAAAAAABACAAAAAMAQAAZHJzL3NoYXBleG1sLnhtbFBLBQYAAAAABgAGAFsB&#10;AAC2AwAAAAA=&#10;" path="m20685,0l0,0e">
                  <v:fill on="t" focussize="0,0"/>
                  <v:stroke on="f"/>
                  <v:imagedata o:title=""/>
                  <o:lock v:ext="edit" aspectratio="f"/>
                  <v:textbox inset="0mm,0mm,0mm,0mm"/>
                </v:shape>
                <v:shape id="Graphic 885" o:spid="_x0000_s1026" o:spt="100" style="position:absolute;left:0;top:224777;height:1270;width:20955;" filled="f" stroked="t" coordsize="20955,1" o:gfxdata="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DxBq2/&#10;AAAA3AAAAA8AAAAAAAAAAQAgAAAAIgAAAGRycy9kb3ducmV2LnhtbFBLAQIUABQAAAAIAIdO4kAz&#10;LwWeOwAAADkAAAAQAAAAAAAAAAEAIAAAAA4BAABkcnMvc2hhcGV4bWwueG1sUEsFBgAAAAAGAAYA&#10;WwEAALgDAAAAAA==&#10;" path="m20685,0l0,0e">
                  <v:fill on="f" focussize="0,0"/>
                  <v:stroke weight="0.372283464566929pt" color="#000000" joinstyle="round"/>
                  <v:imagedata o:title=""/>
                  <o:lock v:ext="edit" aspectratio="f"/>
                  <v:textbox inset="0mm,0mm,0mm,0mm"/>
                </v:shape>
                <v:shape id="Graphic 886" o:spid="_x0000_s1026" o:spt="100" style="position:absolute;left:20685;top:2364;height:1572895;width:2110740;" filled="f" stroked="t" coordsize="2110740,1572895" o:gfxdata="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a8v9e8AAAA&#10;3AAAAA8AAAAAAAAAAQAgAAAAIgAAAGRycy9kb3ducmV2LnhtbFBLAQIUABQAAAAIAIdO4kAzLwWe&#10;OwAAADkAAAAQAAAAAAAAAAEAIAAAAAsBAABkcnMvc2hhcGV4bWwueG1sUEsFBgAAAAAGAAYAWwEA&#10;ALUDAAAAAA==&#10;" path="m0,1572739l0,0em2110601,1572739l2110601,0em0,1572739l2110601,1572739em0,0l2110601,0e">
                  <v:fill on="f" focussize="0,0"/>
                  <v:stroke weight="0.372283464566929pt" color="#000000" joinstyle="round"/>
                  <v:imagedata o:title=""/>
                  <o:lock v:ext="edit" aspectratio="f"/>
                  <v:textbox inset="0mm,0mm,0mm,0mm"/>
                </v:shape>
              </v:group>
            </w:pict>
          </mc:Fallback>
        </mc:AlternateContent>
      </w:r>
      <w:r>
        <w:rPr>
          <w:rFonts w:ascii="Times New Roman"/>
          <w:spacing w:val="-2"/>
          <w:w w:val="120"/>
          <w:sz w:val="10"/>
        </w:rPr>
        <w:t>120000</w:t>
      </w:r>
    </w:p>
    <w:p w14:paraId="29777965">
      <w:pPr>
        <w:spacing w:before="0" w:line="105" w:lineRule="exact"/>
        <w:ind w:left="879" w:right="0" w:firstLine="0"/>
        <w:jc w:val="center"/>
        <w:rPr>
          <w:rFonts w:ascii="Times New Roman"/>
          <w:sz w:val="10"/>
        </w:rPr>
      </w:pPr>
      <w:r>
        <w:rPr>
          <w:rFonts w:ascii="Times New Roman"/>
          <w:spacing w:val="-4"/>
          <w:w w:val="120"/>
          <w:sz w:val="10"/>
        </w:rPr>
        <w:t>8000</w:t>
      </w:r>
    </w:p>
    <w:p w14:paraId="4854C7D8">
      <w:pPr>
        <w:pStyle w:val="9"/>
        <w:rPr>
          <w:rFonts w:ascii="Times New Roman"/>
          <w:sz w:val="2"/>
        </w:rPr>
      </w:pPr>
    </w:p>
    <w:p w14:paraId="41D5C5A0">
      <w:pPr>
        <w:pStyle w:val="9"/>
        <w:rPr>
          <w:rFonts w:ascii="Times New Roman"/>
          <w:sz w:val="2"/>
        </w:rPr>
      </w:pPr>
    </w:p>
    <w:p w14:paraId="6B6BB374">
      <w:pPr>
        <w:pStyle w:val="9"/>
        <w:rPr>
          <w:rFonts w:ascii="Times New Roman"/>
          <w:sz w:val="2"/>
        </w:rPr>
      </w:pPr>
    </w:p>
    <w:p w14:paraId="0FDA60EE">
      <w:pPr>
        <w:pStyle w:val="9"/>
        <w:rPr>
          <w:rFonts w:ascii="Times New Roman"/>
          <w:sz w:val="2"/>
        </w:rPr>
      </w:pPr>
    </w:p>
    <w:p w14:paraId="5CD42BC8">
      <w:pPr>
        <w:pStyle w:val="9"/>
        <w:rPr>
          <w:rFonts w:ascii="Times New Roman"/>
          <w:sz w:val="2"/>
        </w:rPr>
      </w:pPr>
    </w:p>
    <w:p w14:paraId="112FFE4D">
      <w:pPr>
        <w:pStyle w:val="9"/>
        <w:spacing w:before="19"/>
        <w:rPr>
          <w:rFonts w:ascii="Times New Roman"/>
          <w:sz w:val="2"/>
        </w:rPr>
      </w:pPr>
    </w:p>
    <w:p w14:paraId="15330620">
      <w:pPr>
        <w:spacing w:before="1"/>
        <w:ind w:left="349" w:right="0" w:firstLine="0"/>
        <w:jc w:val="left"/>
        <w:rPr>
          <w:rFonts w:ascii="Times New Roman"/>
          <w:sz w:val="10"/>
        </w:rPr>
      </w:pPr>
      <w:r>
        <w:rPr>
          <w:rFonts w:ascii="Times New Roman"/>
          <w:sz w:val="10"/>
        </w:rPr>
        <mc:AlternateContent>
          <mc:Choice Requires="wps">
            <w:drawing>
              <wp:anchor distT="0" distB="0" distL="0" distR="0" simplePos="0" relativeHeight="251699200" behindDoc="0" locked="0" layoutInCell="1" allowOverlap="1">
                <wp:simplePos x="0" y="0"/>
                <wp:positionH relativeFrom="page">
                  <wp:posOffset>1115695</wp:posOffset>
                </wp:positionH>
                <wp:positionV relativeFrom="paragraph">
                  <wp:posOffset>55245</wp:posOffset>
                </wp:positionV>
                <wp:extent cx="84455" cy="678180"/>
                <wp:effectExtent l="0" t="0" r="0" b="0"/>
                <wp:wrapNone/>
                <wp:docPr id="887" name="Textbox 887"/>
                <wp:cNvGraphicFramePr/>
                <a:graphic xmlns:a="http://schemas.openxmlformats.org/drawingml/2006/main">
                  <a:graphicData uri="http://schemas.microsoft.com/office/word/2010/wordprocessingShape">
                    <wps:wsp>
                      <wps:cNvSpPr txBox="1"/>
                      <wps:spPr>
                        <a:xfrm>
                          <a:off x="0" y="0"/>
                          <a:ext cx="84455" cy="678180"/>
                        </a:xfrm>
                        <a:prstGeom prst="rect">
                          <a:avLst/>
                        </a:prstGeom>
                      </wps:spPr>
                      <wps:txbx>
                        <w:txbxContent>
                          <w:p w14:paraId="6AEED8A7">
                            <w:pPr>
                              <w:spacing w:before="0" w:line="114" w:lineRule="exact"/>
                              <w:ind w:left="20" w:right="0" w:firstLine="0"/>
                              <w:jc w:val="left"/>
                              <w:rPr>
                                <w:rFonts w:ascii="Times New Roman"/>
                                <w:sz w:val="10"/>
                              </w:rPr>
                            </w:pPr>
                            <w:r>
                              <w:rPr>
                                <w:rFonts w:ascii="Times New Roman"/>
                                <w:w w:val="120"/>
                                <w:sz w:val="10"/>
                              </w:rPr>
                              <w:t>number</w:t>
                            </w:r>
                            <w:r>
                              <w:rPr>
                                <w:rFonts w:ascii="Times New Roman"/>
                                <w:spacing w:val="-2"/>
                                <w:w w:val="120"/>
                                <w:sz w:val="10"/>
                              </w:rPr>
                              <w:t xml:space="preserve"> </w:t>
                            </w:r>
                            <w:r>
                              <w:rPr>
                                <w:rFonts w:ascii="Times New Roman"/>
                                <w:w w:val="120"/>
                                <w:sz w:val="10"/>
                              </w:rPr>
                              <w:t>of</w:t>
                            </w:r>
                            <w:r>
                              <w:rPr>
                                <w:rFonts w:ascii="Times New Roman"/>
                                <w:spacing w:val="-1"/>
                                <w:w w:val="120"/>
                                <w:sz w:val="10"/>
                              </w:rPr>
                              <w:t xml:space="preserve"> </w:t>
                            </w:r>
                            <w:r>
                              <w:rPr>
                                <w:rFonts w:ascii="Times New Roman"/>
                                <w:spacing w:val="-2"/>
                                <w:w w:val="120"/>
                                <w:sz w:val="10"/>
                              </w:rPr>
                              <w:t>detections</w:t>
                            </w:r>
                          </w:p>
                        </w:txbxContent>
                      </wps:txbx>
                      <wps:bodyPr vert="vert270" wrap="square" lIns="0" tIns="0" rIns="0" bIns="0" rtlCol="0">
                        <a:noAutofit/>
                      </wps:bodyPr>
                    </wps:wsp>
                  </a:graphicData>
                </a:graphic>
              </wp:anchor>
            </w:drawing>
          </mc:Choice>
          <mc:Fallback>
            <w:pict>
              <v:shape id="Textbox 887" o:spid="_x0000_s1026" o:spt="202" type="#_x0000_t202" style="position:absolute;left:0pt;margin-left:87.85pt;margin-top:4.35pt;height:53.4pt;width:6.65pt;mso-position-horizontal-relative:page;z-index:251699200;mso-width-relative:page;mso-height-relative:page;" filled="f" stroked="f" coordsize="21600,21600" o:gfxdata="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b0UKj1AAAAAkBAAAPAAAAAAAAAAEAIAAAACIAAABkcnMvZG93bnJldi54bWxQSwECFAAU&#10;AAAACACHTuJANRRKubwBAACFAwAADgAAAAAAAAABACAAAAAjAQAAZHJzL2Uyb0RvYy54bWxQSwUG&#10;AAAAAAYABgBZAQAAUQUAAAAA&#10;">
                <v:fill on="f" focussize="0,0"/>
                <v:stroke on="f"/>
                <v:imagedata o:title=""/>
                <o:lock v:ext="edit" aspectratio="f"/>
                <v:textbox inset="0mm,0mm,0mm,0mm" style="layout-flow:vertical;mso-layout-flow-alt:bottom-to-top;">
                  <w:txbxContent>
                    <w:p w14:paraId="6AEED8A7">
                      <w:pPr>
                        <w:spacing w:before="0" w:line="114" w:lineRule="exact"/>
                        <w:ind w:left="20" w:right="0" w:firstLine="0"/>
                        <w:jc w:val="left"/>
                        <w:rPr>
                          <w:rFonts w:ascii="Times New Roman"/>
                          <w:sz w:val="10"/>
                        </w:rPr>
                      </w:pPr>
                      <w:r>
                        <w:rPr>
                          <w:rFonts w:ascii="Times New Roman"/>
                          <w:w w:val="120"/>
                          <w:sz w:val="10"/>
                        </w:rPr>
                        <w:t>number</w:t>
                      </w:r>
                      <w:r>
                        <w:rPr>
                          <w:rFonts w:ascii="Times New Roman"/>
                          <w:spacing w:val="-2"/>
                          <w:w w:val="120"/>
                          <w:sz w:val="10"/>
                        </w:rPr>
                        <w:t xml:space="preserve"> </w:t>
                      </w:r>
                      <w:r>
                        <w:rPr>
                          <w:rFonts w:ascii="Times New Roman"/>
                          <w:w w:val="120"/>
                          <w:sz w:val="10"/>
                        </w:rPr>
                        <w:t>of</w:t>
                      </w:r>
                      <w:r>
                        <w:rPr>
                          <w:rFonts w:ascii="Times New Roman"/>
                          <w:spacing w:val="-1"/>
                          <w:w w:val="120"/>
                          <w:sz w:val="10"/>
                        </w:rPr>
                        <w:t xml:space="preserve"> </w:t>
                      </w:r>
                      <w:r>
                        <w:rPr>
                          <w:rFonts w:ascii="Times New Roman"/>
                          <w:spacing w:val="-2"/>
                          <w:w w:val="120"/>
                          <w:sz w:val="10"/>
                        </w:rPr>
                        <w:t>detections</w:t>
                      </w:r>
                    </w:p>
                  </w:txbxContent>
                </v:textbox>
              </v:shape>
            </w:pict>
          </mc:Fallback>
        </mc:AlternateContent>
      </w:r>
      <w:r>
        <w:rPr>
          <w:rFonts w:ascii="Times New Roman"/>
          <w:spacing w:val="-2"/>
          <w:w w:val="120"/>
          <w:sz w:val="10"/>
        </w:rPr>
        <w:t>100000</w:t>
      </w:r>
    </w:p>
    <w:p w14:paraId="4BC2F960">
      <w:pPr>
        <w:pStyle w:val="9"/>
        <w:rPr>
          <w:rFonts w:ascii="Times New Roman"/>
          <w:sz w:val="2"/>
        </w:rPr>
      </w:pPr>
    </w:p>
    <w:p w14:paraId="6D3CDDA4">
      <w:pPr>
        <w:pStyle w:val="9"/>
        <w:rPr>
          <w:rFonts w:ascii="Times New Roman"/>
          <w:sz w:val="2"/>
        </w:rPr>
      </w:pPr>
    </w:p>
    <w:p w14:paraId="4B581623">
      <w:pPr>
        <w:pStyle w:val="9"/>
        <w:rPr>
          <w:rFonts w:ascii="Times New Roman"/>
          <w:sz w:val="2"/>
        </w:rPr>
      </w:pPr>
    </w:p>
    <w:p w14:paraId="7BC9F7DD">
      <w:pPr>
        <w:pStyle w:val="9"/>
        <w:rPr>
          <w:rFonts w:ascii="Times New Roman"/>
          <w:sz w:val="2"/>
        </w:rPr>
      </w:pPr>
    </w:p>
    <w:p w14:paraId="477D52D7">
      <w:pPr>
        <w:pStyle w:val="9"/>
        <w:rPr>
          <w:rFonts w:ascii="Times New Roman"/>
          <w:sz w:val="2"/>
        </w:rPr>
      </w:pPr>
    </w:p>
    <w:p w14:paraId="24A31CBE">
      <w:pPr>
        <w:pStyle w:val="9"/>
        <w:spacing w:before="5"/>
        <w:rPr>
          <w:rFonts w:ascii="Times New Roman"/>
          <w:sz w:val="2"/>
        </w:rPr>
      </w:pPr>
    </w:p>
    <w:p w14:paraId="6A9C29A7">
      <w:pPr>
        <w:spacing w:before="1" w:line="112" w:lineRule="exact"/>
        <w:ind w:left="879" w:right="0" w:firstLine="0"/>
        <w:jc w:val="center"/>
        <w:rPr>
          <w:rFonts w:ascii="Times New Roman"/>
          <w:sz w:val="10"/>
        </w:rPr>
      </w:pPr>
      <w:r>
        <w:rPr>
          <w:rFonts w:ascii="Times New Roman"/>
          <w:sz w:val="10"/>
        </w:rPr>
        <mc:AlternateContent>
          <mc:Choice Requires="wps">
            <w:drawing>
              <wp:anchor distT="0" distB="0" distL="0" distR="0" simplePos="0" relativeHeight="251699200" behindDoc="0" locked="0" layoutInCell="1" allowOverlap="1">
                <wp:simplePos x="0" y="0"/>
                <wp:positionH relativeFrom="page">
                  <wp:posOffset>3890010</wp:posOffset>
                </wp:positionH>
                <wp:positionV relativeFrom="paragraph">
                  <wp:posOffset>-66040</wp:posOffset>
                </wp:positionV>
                <wp:extent cx="83185" cy="661035"/>
                <wp:effectExtent l="0" t="0" r="0" b="0"/>
                <wp:wrapNone/>
                <wp:docPr id="888" name="Textbox 888"/>
                <wp:cNvGraphicFramePr/>
                <a:graphic xmlns:a="http://schemas.openxmlformats.org/drawingml/2006/main">
                  <a:graphicData uri="http://schemas.microsoft.com/office/word/2010/wordprocessingShape">
                    <wps:wsp>
                      <wps:cNvSpPr txBox="1"/>
                      <wps:spPr>
                        <a:xfrm>
                          <a:off x="0" y="0"/>
                          <a:ext cx="83185" cy="661035"/>
                        </a:xfrm>
                        <a:prstGeom prst="rect">
                          <a:avLst/>
                        </a:prstGeom>
                      </wps:spPr>
                      <wps:txbx>
                        <w:txbxContent>
                          <w:p w14:paraId="3108283C">
                            <w:pPr>
                              <w:spacing w:before="0" w:line="112" w:lineRule="exact"/>
                              <w:ind w:left="20" w:right="0" w:firstLine="0"/>
                              <w:jc w:val="left"/>
                              <w:rPr>
                                <w:rFonts w:ascii="Times New Roman"/>
                                <w:sz w:val="10"/>
                              </w:rPr>
                            </w:pPr>
                            <w:r>
                              <w:rPr>
                                <w:rFonts w:ascii="Times New Roman"/>
                                <w:w w:val="115"/>
                                <w:sz w:val="10"/>
                              </w:rPr>
                              <w:t>number</w:t>
                            </w:r>
                            <w:r>
                              <w:rPr>
                                <w:rFonts w:ascii="Times New Roman"/>
                                <w:spacing w:val="1"/>
                                <w:w w:val="115"/>
                                <w:sz w:val="10"/>
                              </w:rPr>
                              <w:t xml:space="preserve"> </w:t>
                            </w:r>
                            <w:r>
                              <w:rPr>
                                <w:rFonts w:ascii="Times New Roman"/>
                                <w:w w:val="115"/>
                                <w:sz w:val="10"/>
                              </w:rPr>
                              <w:t>of</w:t>
                            </w:r>
                            <w:r>
                              <w:rPr>
                                <w:rFonts w:ascii="Times New Roman"/>
                                <w:spacing w:val="2"/>
                                <w:w w:val="115"/>
                                <w:sz w:val="10"/>
                              </w:rPr>
                              <w:t xml:space="preserve"> </w:t>
                            </w:r>
                            <w:r>
                              <w:rPr>
                                <w:rFonts w:ascii="Times New Roman"/>
                                <w:spacing w:val="-2"/>
                                <w:w w:val="115"/>
                                <w:sz w:val="10"/>
                              </w:rPr>
                              <w:t>detections</w:t>
                            </w:r>
                          </w:p>
                        </w:txbxContent>
                      </wps:txbx>
                      <wps:bodyPr vert="vert270" wrap="square" lIns="0" tIns="0" rIns="0" bIns="0" rtlCol="0">
                        <a:noAutofit/>
                      </wps:bodyPr>
                    </wps:wsp>
                  </a:graphicData>
                </a:graphic>
              </wp:anchor>
            </w:drawing>
          </mc:Choice>
          <mc:Fallback>
            <w:pict>
              <v:shape id="Textbox 888" o:spid="_x0000_s1026" o:spt="202" type="#_x0000_t202" style="position:absolute;left:0pt;margin-left:306.3pt;margin-top:-5.2pt;height:52.05pt;width:6.55pt;mso-position-horizontal-relative:page;z-index:251699200;mso-width-relative:page;mso-height-relative:page;" filled="f" stroked="f" coordsize="21600,21600" o:gfxdata="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hy6jT9gAAAAKAQAADwAAAAAAAAABACAAAAAiAAAAZHJzL2Rvd25yZXYueG1sUEsB&#10;AhQAFAAAAAgAh07iQBV9xku8AQAAhQMAAA4AAAAAAAAAAQAgAAAAJwEAAGRycy9lMm9Eb2MueG1s&#10;UEsFBgAAAAAGAAYAWQEAAFUFAAAAAA==&#10;">
                <v:fill on="f" focussize="0,0"/>
                <v:stroke on="f"/>
                <v:imagedata o:title=""/>
                <o:lock v:ext="edit" aspectratio="f"/>
                <v:textbox inset="0mm,0mm,0mm,0mm" style="layout-flow:vertical;mso-layout-flow-alt:bottom-to-top;">
                  <w:txbxContent>
                    <w:p w14:paraId="3108283C">
                      <w:pPr>
                        <w:spacing w:before="0" w:line="112" w:lineRule="exact"/>
                        <w:ind w:left="20" w:right="0" w:firstLine="0"/>
                        <w:jc w:val="left"/>
                        <w:rPr>
                          <w:rFonts w:ascii="Times New Roman"/>
                          <w:sz w:val="10"/>
                        </w:rPr>
                      </w:pPr>
                      <w:r>
                        <w:rPr>
                          <w:rFonts w:ascii="Times New Roman"/>
                          <w:w w:val="115"/>
                          <w:sz w:val="10"/>
                        </w:rPr>
                        <w:t>number</w:t>
                      </w:r>
                      <w:r>
                        <w:rPr>
                          <w:rFonts w:ascii="Times New Roman"/>
                          <w:spacing w:val="1"/>
                          <w:w w:val="115"/>
                          <w:sz w:val="10"/>
                        </w:rPr>
                        <w:t xml:space="preserve"> </w:t>
                      </w:r>
                      <w:r>
                        <w:rPr>
                          <w:rFonts w:ascii="Times New Roman"/>
                          <w:w w:val="115"/>
                          <w:sz w:val="10"/>
                        </w:rPr>
                        <w:t>of</w:t>
                      </w:r>
                      <w:r>
                        <w:rPr>
                          <w:rFonts w:ascii="Times New Roman"/>
                          <w:spacing w:val="2"/>
                          <w:w w:val="115"/>
                          <w:sz w:val="10"/>
                        </w:rPr>
                        <w:t xml:space="preserve"> </w:t>
                      </w:r>
                      <w:r>
                        <w:rPr>
                          <w:rFonts w:ascii="Times New Roman"/>
                          <w:spacing w:val="-2"/>
                          <w:w w:val="115"/>
                          <w:sz w:val="10"/>
                        </w:rPr>
                        <w:t>detections</w:t>
                      </w:r>
                    </w:p>
                  </w:txbxContent>
                </v:textbox>
              </v:shape>
            </w:pict>
          </mc:Fallback>
        </mc:AlternateContent>
      </w:r>
      <w:r>
        <w:rPr>
          <w:rFonts w:ascii="Times New Roman"/>
          <w:spacing w:val="-4"/>
          <w:w w:val="120"/>
          <w:sz w:val="10"/>
        </w:rPr>
        <w:t>6000</w:t>
      </w:r>
    </w:p>
    <w:p w14:paraId="0F30E4F4">
      <w:pPr>
        <w:spacing w:before="0" w:line="112" w:lineRule="exact"/>
        <w:ind w:left="0" w:right="7660" w:firstLine="0"/>
        <w:jc w:val="center"/>
        <w:rPr>
          <w:rFonts w:ascii="Times New Roman"/>
          <w:sz w:val="10"/>
        </w:rPr>
      </w:pPr>
      <w:r>
        <w:rPr>
          <w:rFonts w:ascii="Times New Roman"/>
          <w:spacing w:val="-2"/>
          <w:w w:val="120"/>
          <w:sz w:val="10"/>
        </w:rPr>
        <w:t>80000</w:t>
      </w:r>
    </w:p>
    <w:p w14:paraId="57AC68F7">
      <w:pPr>
        <w:pStyle w:val="9"/>
        <w:rPr>
          <w:rFonts w:ascii="Times New Roman"/>
          <w:sz w:val="15"/>
        </w:rPr>
      </w:pPr>
    </w:p>
    <w:p w14:paraId="13470171">
      <w:pPr>
        <w:pStyle w:val="9"/>
        <w:spacing w:after="0"/>
        <w:rPr>
          <w:rFonts w:ascii="Times New Roman"/>
          <w:sz w:val="15"/>
        </w:rPr>
        <w:sectPr>
          <w:type w:val="continuous"/>
          <w:pgSz w:w="11910" w:h="16840"/>
          <w:pgMar w:top="1400" w:right="1559" w:bottom="280" w:left="1559" w:header="720" w:footer="720" w:gutter="0"/>
          <w:cols w:space="720" w:num="1"/>
        </w:sectPr>
      </w:pPr>
    </w:p>
    <w:p w14:paraId="5482C10F">
      <w:pPr>
        <w:pStyle w:val="9"/>
        <w:rPr>
          <w:rFonts w:ascii="Times New Roman"/>
          <w:sz w:val="2"/>
        </w:rPr>
      </w:pPr>
    </w:p>
    <w:p w14:paraId="6106324E">
      <w:pPr>
        <w:pStyle w:val="9"/>
        <w:rPr>
          <w:rFonts w:ascii="Times New Roman"/>
          <w:sz w:val="2"/>
        </w:rPr>
      </w:pPr>
    </w:p>
    <w:p w14:paraId="1C58E2DE">
      <w:pPr>
        <w:pStyle w:val="9"/>
        <w:spacing w:before="10"/>
        <w:rPr>
          <w:rFonts w:ascii="Times New Roman"/>
          <w:sz w:val="2"/>
        </w:rPr>
      </w:pPr>
    </w:p>
    <w:p w14:paraId="417AFB27">
      <w:pPr>
        <w:spacing w:before="0"/>
        <w:ind w:left="410" w:right="0" w:firstLine="0"/>
        <w:jc w:val="left"/>
        <w:rPr>
          <w:rFonts w:ascii="Times New Roman"/>
          <w:sz w:val="10"/>
        </w:rPr>
      </w:pPr>
      <w:r>
        <w:rPr>
          <w:rFonts w:ascii="Times New Roman"/>
          <w:spacing w:val="-2"/>
          <w:w w:val="120"/>
          <w:sz w:val="10"/>
        </w:rPr>
        <w:t>60000</w:t>
      </w:r>
    </w:p>
    <w:p w14:paraId="2277012F">
      <w:pPr>
        <w:spacing w:before="0" w:line="240" w:lineRule="auto"/>
        <w:rPr>
          <w:rFonts w:ascii="Times New Roman"/>
          <w:sz w:val="2"/>
        </w:rPr>
      </w:pPr>
      <w:r>
        <w:br w:type="column"/>
      </w:r>
    </w:p>
    <w:p w14:paraId="3BF5D235">
      <w:pPr>
        <w:pStyle w:val="9"/>
        <w:rPr>
          <w:rFonts w:ascii="Times New Roman"/>
          <w:sz w:val="2"/>
        </w:rPr>
      </w:pPr>
    </w:p>
    <w:p w14:paraId="72802A3C">
      <w:pPr>
        <w:pStyle w:val="9"/>
        <w:rPr>
          <w:rFonts w:ascii="Times New Roman"/>
          <w:sz w:val="2"/>
        </w:rPr>
      </w:pPr>
    </w:p>
    <w:p w14:paraId="11CA8326">
      <w:pPr>
        <w:pStyle w:val="9"/>
        <w:rPr>
          <w:rFonts w:ascii="Times New Roman"/>
          <w:sz w:val="2"/>
        </w:rPr>
      </w:pPr>
    </w:p>
    <w:p w14:paraId="1257D76C">
      <w:pPr>
        <w:pStyle w:val="9"/>
        <w:spacing w:before="20"/>
        <w:rPr>
          <w:rFonts w:ascii="Times New Roman"/>
          <w:sz w:val="2"/>
        </w:rPr>
      </w:pPr>
    </w:p>
    <w:p w14:paraId="53569F52">
      <w:pPr>
        <w:spacing w:before="1"/>
        <w:ind w:left="410" w:right="0" w:firstLine="0"/>
        <w:jc w:val="left"/>
        <w:rPr>
          <w:rFonts w:ascii="Times New Roman"/>
          <w:sz w:val="10"/>
        </w:rPr>
      </w:pPr>
      <w:r>
        <w:rPr>
          <w:rFonts w:ascii="Times New Roman"/>
          <w:spacing w:val="-4"/>
          <w:w w:val="120"/>
          <w:sz w:val="10"/>
        </w:rPr>
        <w:t>4000</w:t>
      </w:r>
    </w:p>
    <w:p w14:paraId="7F89A684">
      <w:pPr>
        <w:spacing w:after="0"/>
        <w:jc w:val="left"/>
        <w:rPr>
          <w:rFonts w:ascii="Times New Roman"/>
          <w:sz w:val="10"/>
        </w:rPr>
        <w:sectPr>
          <w:type w:val="continuous"/>
          <w:pgSz w:w="11910" w:h="16840"/>
          <w:pgMar w:top="1400" w:right="1559" w:bottom="280" w:left="1559" w:header="720" w:footer="720" w:gutter="0"/>
          <w:cols w:equalWidth="0" w:num="2">
            <w:col w:w="755" w:space="3550"/>
            <w:col w:w="4487"/>
          </w:cols>
        </w:sectPr>
      </w:pPr>
    </w:p>
    <w:p w14:paraId="730DCD88">
      <w:pPr>
        <w:pStyle w:val="9"/>
        <w:rPr>
          <w:rFonts w:ascii="Times New Roman"/>
          <w:sz w:val="2"/>
        </w:rPr>
      </w:pPr>
    </w:p>
    <w:p w14:paraId="7A4A926A">
      <w:pPr>
        <w:pStyle w:val="9"/>
        <w:rPr>
          <w:rFonts w:ascii="Times New Roman"/>
          <w:sz w:val="2"/>
        </w:rPr>
      </w:pPr>
    </w:p>
    <w:p w14:paraId="7AF760C0">
      <w:pPr>
        <w:pStyle w:val="9"/>
        <w:rPr>
          <w:rFonts w:ascii="Times New Roman"/>
          <w:sz w:val="2"/>
        </w:rPr>
      </w:pPr>
    </w:p>
    <w:p w14:paraId="7189C408">
      <w:pPr>
        <w:pStyle w:val="9"/>
        <w:rPr>
          <w:rFonts w:ascii="Times New Roman"/>
          <w:sz w:val="2"/>
        </w:rPr>
      </w:pPr>
    </w:p>
    <w:p w14:paraId="28B09CF6">
      <w:pPr>
        <w:pStyle w:val="9"/>
        <w:rPr>
          <w:rFonts w:ascii="Times New Roman"/>
          <w:sz w:val="2"/>
        </w:rPr>
      </w:pPr>
    </w:p>
    <w:p w14:paraId="6BDCEC94">
      <w:pPr>
        <w:pStyle w:val="9"/>
        <w:rPr>
          <w:rFonts w:ascii="Times New Roman"/>
          <w:sz w:val="2"/>
        </w:rPr>
      </w:pPr>
    </w:p>
    <w:p w14:paraId="4E623430">
      <w:pPr>
        <w:pStyle w:val="9"/>
        <w:rPr>
          <w:rFonts w:ascii="Times New Roman"/>
          <w:sz w:val="2"/>
        </w:rPr>
      </w:pPr>
    </w:p>
    <w:p w14:paraId="57FAB0FC">
      <w:pPr>
        <w:pStyle w:val="9"/>
        <w:spacing w:before="11"/>
        <w:rPr>
          <w:rFonts w:ascii="Times New Roman"/>
          <w:sz w:val="2"/>
        </w:rPr>
      </w:pPr>
    </w:p>
    <w:p w14:paraId="18682D8A">
      <w:pPr>
        <w:spacing w:before="1"/>
        <w:ind w:left="410" w:right="0" w:firstLine="0"/>
        <w:jc w:val="left"/>
        <w:rPr>
          <w:rFonts w:ascii="Times New Roman"/>
          <w:sz w:val="10"/>
        </w:rPr>
      </w:pPr>
      <w:r>
        <w:rPr>
          <w:rFonts w:ascii="Times New Roman"/>
          <w:spacing w:val="-2"/>
          <w:w w:val="120"/>
          <w:sz w:val="10"/>
        </w:rPr>
        <w:t>40000</w:t>
      </w:r>
    </w:p>
    <w:p w14:paraId="1C49D886">
      <w:pPr>
        <w:pStyle w:val="9"/>
        <w:rPr>
          <w:rFonts w:ascii="Times New Roman"/>
          <w:sz w:val="2"/>
        </w:rPr>
      </w:pPr>
    </w:p>
    <w:p w14:paraId="6CDD5490">
      <w:pPr>
        <w:pStyle w:val="9"/>
        <w:rPr>
          <w:rFonts w:ascii="Times New Roman"/>
          <w:sz w:val="2"/>
        </w:rPr>
      </w:pPr>
    </w:p>
    <w:p w14:paraId="6685660D">
      <w:pPr>
        <w:pStyle w:val="9"/>
        <w:rPr>
          <w:rFonts w:ascii="Times New Roman"/>
          <w:sz w:val="2"/>
        </w:rPr>
      </w:pPr>
    </w:p>
    <w:p w14:paraId="1FA72343">
      <w:pPr>
        <w:pStyle w:val="9"/>
        <w:spacing w:before="13"/>
        <w:rPr>
          <w:rFonts w:ascii="Times New Roman"/>
          <w:sz w:val="2"/>
        </w:rPr>
      </w:pPr>
    </w:p>
    <w:p w14:paraId="5113948A">
      <w:pPr>
        <w:spacing w:before="0"/>
        <w:ind w:left="879" w:right="0" w:firstLine="0"/>
        <w:jc w:val="center"/>
        <w:rPr>
          <w:rFonts w:ascii="Times New Roman"/>
          <w:sz w:val="10"/>
        </w:rPr>
      </w:pPr>
      <w:r>
        <w:rPr>
          <w:rFonts w:ascii="Times New Roman"/>
          <w:spacing w:val="-4"/>
          <w:w w:val="120"/>
          <w:sz w:val="10"/>
        </w:rPr>
        <w:t>2000</w:t>
      </w:r>
    </w:p>
    <w:p w14:paraId="5BC5F0EF">
      <w:pPr>
        <w:pStyle w:val="9"/>
        <w:spacing w:before="9"/>
        <w:rPr>
          <w:rFonts w:ascii="Times New Roman"/>
          <w:sz w:val="2"/>
        </w:rPr>
      </w:pPr>
    </w:p>
    <w:p w14:paraId="1B95667D">
      <w:pPr>
        <w:spacing w:before="0"/>
        <w:ind w:left="0" w:right="7660" w:firstLine="0"/>
        <w:jc w:val="center"/>
        <w:rPr>
          <w:rFonts w:ascii="Times New Roman"/>
          <w:sz w:val="10"/>
        </w:rPr>
      </w:pPr>
      <w:r>
        <w:rPr>
          <w:rFonts w:ascii="Times New Roman"/>
          <w:spacing w:val="-2"/>
          <w:w w:val="120"/>
          <w:sz w:val="10"/>
        </w:rPr>
        <w:t>20000</w:t>
      </w:r>
    </w:p>
    <w:p w14:paraId="57AD5095">
      <w:pPr>
        <w:pStyle w:val="9"/>
        <w:rPr>
          <w:rFonts w:ascii="Times New Roman"/>
          <w:sz w:val="2"/>
        </w:rPr>
      </w:pPr>
    </w:p>
    <w:p w14:paraId="71DB750E">
      <w:pPr>
        <w:pStyle w:val="9"/>
        <w:rPr>
          <w:rFonts w:ascii="Times New Roman"/>
          <w:sz w:val="2"/>
        </w:rPr>
      </w:pPr>
    </w:p>
    <w:p w14:paraId="5E0A5A52">
      <w:pPr>
        <w:pStyle w:val="9"/>
        <w:rPr>
          <w:rFonts w:ascii="Times New Roman"/>
          <w:sz w:val="2"/>
        </w:rPr>
      </w:pPr>
    </w:p>
    <w:p w14:paraId="3D6D19B1">
      <w:pPr>
        <w:pStyle w:val="9"/>
        <w:rPr>
          <w:rFonts w:ascii="Times New Roman"/>
          <w:sz w:val="2"/>
        </w:rPr>
      </w:pPr>
    </w:p>
    <w:p w14:paraId="0A9BC761">
      <w:pPr>
        <w:pStyle w:val="9"/>
        <w:rPr>
          <w:rFonts w:ascii="Times New Roman"/>
          <w:sz w:val="2"/>
        </w:rPr>
      </w:pPr>
    </w:p>
    <w:p w14:paraId="723EC9ED">
      <w:pPr>
        <w:pStyle w:val="9"/>
        <w:rPr>
          <w:rFonts w:ascii="Times New Roman"/>
          <w:sz w:val="2"/>
        </w:rPr>
      </w:pPr>
    </w:p>
    <w:p w14:paraId="584CF27D">
      <w:pPr>
        <w:pStyle w:val="9"/>
        <w:rPr>
          <w:rFonts w:ascii="Times New Roman"/>
          <w:sz w:val="2"/>
        </w:rPr>
      </w:pPr>
    </w:p>
    <w:p w14:paraId="1ECF83B7">
      <w:pPr>
        <w:pStyle w:val="9"/>
        <w:rPr>
          <w:rFonts w:ascii="Times New Roman"/>
          <w:sz w:val="2"/>
        </w:rPr>
      </w:pPr>
    </w:p>
    <w:p w14:paraId="6BA30F12">
      <w:pPr>
        <w:pStyle w:val="9"/>
        <w:rPr>
          <w:rFonts w:ascii="Times New Roman"/>
          <w:sz w:val="2"/>
        </w:rPr>
      </w:pPr>
    </w:p>
    <w:p w14:paraId="4099C033">
      <w:pPr>
        <w:pStyle w:val="9"/>
        <w:spacing w:before="20"/>
        <w:rPr>
          <w:rFonts w:ascii="Times New Roman"/>
          <w:sz w:val="2"/>
        </w:rPr>
      </w:pPr>
    </w:p>
    <w:p w14:paraId="0421B70B">
      <w:pPr>
        <w:tabs>
          <w:tab w:val="left" w:pos="4892"/>
        </w:tabs>
        <w:spacing w:before="0"/>
        <w:ind w:left="653" w:right="0" w:firstLine="0"/>
        <w:jc w:val="left"/>
        <w:rPr>
          <w:rFonts w:ascii="Times New Roman"/>
          <w:sz w:val="10"/>
        </w:rPr>
      </w:pPr>
      <w:r>
        <w:rPr>
          <w:rFonts w:ascii="Times New Roman"/>
          <w:sz w:val="10"/>
        </w:rPr>
        <mc:AlternateContent>
          <mc:Choice Requires="wps">
            <w:drawing>
              <wp:anchor distT="0" distB="0" distL="0" distR="0" simplePos="0" relativeHeight="251700224" behindDoc="0" locked="0" layoutInCell="1" allowOverlap="1">
                <wp:simplePos x="0" y="0"/>
                <wp:positionH relativeFrom="page">
                  <wp:posOffset>1551305</wp:posOffset>
                </wp:positionH>
                <wp:positionV relativeFrom="paragraph">
                  <wp:posOffset>180340</wp:posOffset>
                </wp:positionV>
                <wp:extent cx="208280" cy="6350"/>
                <wp:effectExtent l="0" t="0" r="0" b="0"/>
                <wp:wrapNone/>
                <wp:docPr id="889" name="Textbox 889"/>
                <wp:cNvGraphicFramePr/>
                <a:graphic xmlns:a="http://schemas.openxmlformats.org/drawingml/2006/main">
                  <a:graphicData uri="http://schemas.microsoft.com/office/word/2010/wordprocessingShape">
                    <wps:wsp>
                      <wps:cNvSpPr txBox="1"/>
                      <wps:spPr>
                        <a:xfrm rot="18900000">
                          <a:off x="0" y="0"/>
                          <a:ext cx="208279" cy="6350"/>
                        </a:xfrm>
                        <a:prstGeom prst="rect">
                          <a:avLst/>
                        </a:prstGeom>
                      </wps:spPr>
                      <wps:txbx>
                        <w:txbxContent>
                          <w:p w14:paraId="08380BB1">
                            <w:pPr>
                              <w:spacing w:before="0" w:line="10" w:lineRule="exact"/>
                              <w:ind w:left="0" w:right="0" w:firstLine="0"/>
                              <w:jc w:val="left"/>
                              <w:rPr>
                                <w:rFonts w:ascii="Times New Roman"/>
                                <w:sz w:val="10"/>
                              </w:rPr>
                            </w:pPr>
                            <w:r>
                              <w:rPr>
                                <w:rFonts w:ascii="Times New Roman"/>
                                <w:spacing w:val="-2"/>
                                <w:w w:val="120"/>
                                <w:sz w:val="10"/>
                              </w:rPr>
                              <w:t>person</w:t>
                            </w:r>
                          </w:p>
                        </w:txbxContent>
                      </wps:txbx>
                      <wps:bodyPr wrap="square" lIns="0" tIns="0" rIns="0" bIns="0" rtlCol="0">
                        <a:noAutofit/>
                      </wps:bodyPr>
                    </wps:wsp>
                  </a:graphicData>
                </a:graphic>
              </wp:anchor>
            </w:drawing>
          </mc:Choice>
          <mc:Fallback>
            <w:pict>
              <v:shape id="Textbox 889" o:spid="_x0000_s1026" o:spt="202" type="#_x0000_t202" style="position:absolute;left:0pt;margin-left:122.15pt;margin-top:14.2pt;height:0.5pt;width:16.4pt;mso-position-horizontal-relative:page;rotation:-2949120f;z-index:251700224;mso-width-relative:page;mso-height-relative:page;" filled="f" stroked="f" coordsize="21600,21600" o:gfxdata="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7szfQtgAAAAJAQAADwAAAAAAAAABACAAAAAiAAAAZHJzL2Rvd25yZXYueG1sUEsB&#10;AhQAFAAAAAgAh07iQDv0BMK8AQAAhAMAAA4AAAAAAAAAAQAgAAAAJwEAAGRycy9lMm9Eb2MueG1s&#10;UEsFBgAAAAAGAAYAWQEAAFUFAAAAAA==&#10;">
                <v:fill on="f" focussize="0,0"/>
                <v:stroke on="f"/>
                <v:imagedata o:title=""/>
                <o:lock v:ext="edit" aspectratio="f"/>
                <v:textbox inset="0mm,0mm,0mm,0mm">
                  <w:txbxContent>
                    <w:p w14:paraId="08380BB1">
                      <w:pPr>
                        <w:spacing w:before="0" w:line="10" w:lineRule="exact"/>
                        <w:ind w:left="0" w:right="0" w:firstLine="0"/>
                        <w:jc w:val="left"/>
                        <w:rPr>
                          <w:rFonts w:ascii="Times New Roman"/>
                          <w:sz w:val="10"/>
                        </w:rPr>
                      </w:pPr>
                      <w:r>
                        <w:rPr>
                          <w:rFonts w:ascii="Times New Roman"/>
                          <w:spacing w:val="-2"/>
                          <w:w w:val="120"/>
                          <w:sz w:val="10"/>
                        </w:rPr>
                        <w:t>person</w:t>
                      </w:r>
                    </w:p>
                  </w:txbxContent>
                </v:textbox>
              </v:shape>
            </w:pict>
          </mc:Fallback>
        </mc:AlternateContent>
      </w:r>
      <w:r>
        <w:rPr>
          <w:rFonts w:ascii="Times New Roman"/>
          <w:sz w:val="10"/>
        </w:rPr>
        <mc:AlternateContent>
          <mc:Choice Requires="wps">
            <w:drawing>
              <wp:anchor distT="0" distB="0" distL="0" distR="0" simplePos="0" relativeHeight="251700224" behindDoc="0" locked="0" layoutInCell="1" allowOverlap="1">
                <wp:simplePos x="0" y="0"/>
                <wp:positionH relativeFrom="page">
                  <wp:posOffset>1761490</wp:posOffset>
                </wp:positionH>
                <wp:positionV relativeFrom="paragraph">
                  <wp:posOffset>140970</wp:posOffset>
                </wp:positionV>
                <wp:extent cx="95885" cy="6350"/>
                <wp:effectExtent l="0" t="0" r="0" b="0"/>
                <wp:wrapNone/>
                <wp:docPr id="890" name="Textbox 890"/>
                <wp:cNvGraphicFramePr/>
                <a:graphic xmlns:a="http://schemas.openxmlformats.org/drawingml/2006/main">
                  <a:graphicData uri="http://schemas.microsoft.com/office/word/2010/wordprocessingShape">
                    <wps:wsp>
                      <wps:cNvSpPr txBox="1"/>
                      <wps:spPr>
                        <a:xfrm rot="18900000">
                          <a:off x="0" y="0"/>
                          <a:ext cx="95885" cy="6350"/>
                        </a:xfrm>
                        <a:prstGeom prst="rect">
                          <a:avLst/>
                        </a:prstGeom>
                      </wps:spPr>
                      <wps:txbx>
                        <w:txbxContent>
                          <w:p w14:paraId="147A202D">
                            <w:pPr>
                              <w:spacing w:before="0" w:line="10" w:lineRule="exact"/>
                              <w:ind w:left="0" w:right="0" w:firstLine="0"/>
                              <w:jc w:val="left"/>
                              <w:rPr>
                                <w:rFonts w:ascii="Times New Roman"/>
                                <w:sz w:val="10"/>
                              </w:rPr>
                            </w:pPr>
                            <w:r>
                              <w:rPr>
                                <w:rFonts w:ascii="Times New Roman"/>
                                <w:spacing w:val="-5"/>
                                <w:w w:val="120"/>
                                <w:sz w:val="10"/>
                              </w:rPr>
                              <w:t>car</w:t>
                            </w:r>
                          </w:p>
                        </w:txbxContent>
                      </wps:txbx>
                      <wps:bodyPr wrap="square" lIns="0" tIns="0" rIns="0" bIns="0" rtlCol="0">
                        <a:noAutofit/>
                      </wps:bodyPr>
                    </wps:wsp>
                  </a:graphicData>
                </a:graphic>
              </wp:anchor>
            </w:drawing>
          </mc:Choice>
          <mc:Fallback>
            <w:pict>
              <v:shape id="Textbox 890" o:spid="_x0000_s1026" o:spt="202" type="#_x0000_t202" style="position:absolute;left:0pt;margin-left:138.7pt;margin-top:11.1pt;height:0.5pt;width:7.55pt;mso-position-horizontal-relative:page;rotation:-2949120f;z-index:251700224;mso-width-relative:page;mso-height-relative:page;" filled="f" stroked="f" coordsize="21600,21600" o:gfxdata="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CcZNnfXAAAACQEAAA8AAAAAAAAAAQAgAAAAIgAAAGRycy9kb3ducmV2LnhtbFBLAQIU&#10;ABQAAAAIAIdO4kAN+bMhuwEAAIMDAAAOAAAAAAAAAAEAIAAAACYBAABkcnMvZTJvRG9jLnhtbFBL&#10;BQYAAAAABgAGAFkBAABTBQAAAAA=&#10;">
                <v:fill on="f" focussize="0,0"/>
                <v:stroke on="f"/>
                <v:imagedata o:title=""/>
                <o:lock v:ext="edit" aspectratio="f"/>
                <v:textbox inset="0mm,0mm,0mm,0mm">
                  <w:txbxContent>
                    <w:p w14:paraId="147A202D">
                      <w:pPr>
                        <w:spacing w:before="0" w:line="10" w:lineRule="exact"/>
                        <w:ind w:left="0" w:right="0" w:firstLine="0"/>
                        <w:jc w:val="left"/>
                        <w:rPr>
                          <w:rFonts w:ascii="Times New Roman"/>
                          <w:sz w:val="10"/>
                        </w:rPr>
                      </w:pPr>
                      <w:r>
                        <w:rPr>
                          <w:rFonts w:ascii="Times New Roman"/>
                          <w:spacing w:val="-5"/>
                          <w:w w:val="120"/>
                          <w:sz w:val="10"/>
                        </w:rPr>
                        <w:t>car</w:t>
                      </w:r>
                    </w:p>
                  </w:txbxContent>
                </v:textbox>
              </v:shape>
            </w:pict>
          </mc:Fallback>
        </mc:AlternateContent>
      </w:r>
      <w:r>
        <w:rPr>
          <w:rFonts w:ascii="Times New Roman"/>
          <w:sz w:val="10"/>
        </w:rPr>
        <mc:AlternateContent>
          <mc:Choice Requires="wps">
            <w:drawing>
              <wp:anchor distT="0" distB="0" distL="0" distR="0" simplePos="0" relativeHeight="251701248" behindDoc="0" locked="0" layoutInCell="1" allowOverlap="1">
                <wp:simplePos x="0" y="0"/>
                <wp:positionH relativeFrom="page">
                  <wp:posOffset>1809115</wp:posOffset>
                </wp:positionH>
                <wp:positionV relativeFrom="paragraph">
                  <wp:posOffset>215900</wp:posOffset>
                </wp:positionV>
                <wp:extent cx="308610" cy="6350"/>
                <wp:effectExtent l="0" t="0" r="0" b="0"/>
                <wp:wrapNone/>
                <wp:docPr id="891" name="Textbox 891"/>
                <wp:cNvGraphicFramePr/>
                <a:graphic xmlns:a="http://schemas.openxmlformats.org/drawingml/2006/main">
                  <a:graphicData uri="http://schemas.microsoft.com/office/word/2010/wordprocessingShape">
                    <wps:wsp>
                      <wps:cNvSpPr txBox="1"/>
                      <wps:spPr>
                        <a:xfrm rot="18900000">
                          <a:off x="0" y="0"/>
                          <a:ext cx="308610" cy="6350"/>
                        </a:xfrm>
                        <a:prstGeom prst="rect">
                          <a:avLst/>
                        </a:prstGeom>
                      </wps:spPr>
                      <wps:txbx>
                        <w:txbxContent>
                          <w:p w14:paraId="0630D842">
                            <w:pPr>
                              <w:spacing w:before="0" w:line="10" w:lineRule="exact"/>
                              <w:ind w:left="0" w:right="0" w:firstLine="0"/>
                              <w:jc w:val="left"/>
                              <w:rPr>
                                <w:rFonts w:ascii="Times New Roman"/>
                                <w:sz w:val="10"/>
                              </w:rPr>
                            </w:pPr>
                            <w:r>
                              <w:rPr>
                                <w:rFonts w:ascii="Times New Roman"/>
                                <w:spacing w:val="-2"/>
                                <w:w w:val="115"/>
                                <w:sz w:val="10"/>
                              </w:rPr>
                              <w:t>motorbike</w:t>
                            </w:r>
                          </w:p>
                        </w:txbxContent>
                      </wps:txbx>
                      <wps:bodyPr wrap="square" lIns="0" tIns="0" rIns="0" bIns="0" rtlCol="0">
                        <a:noAutofit/>
                      </wps:bodyPr>
                    </wps:wsp>
                  </a:graphicData>
                </a:graphic>
              </wp:anchor>
            </w:drawing>
          </mc:Choice>
          <mc:Fallback>
            <w:pict>
              <v:shape id="Textbox 891" o:spid="_x0000_s1026" o:spt="202" type="#_x0000_t202" style="position:absolute;left:0pt;margin-left:142.45pt;margin-top:17pt;height:0.5pt;width:24.3pt;mso-position-horizontal-relative:page;rotation:-2949120f;z-index:251701248;mso-width-relative:page;mso-height-relative:page;" filled="f" stroked="f" coordsize="21600,21600" o:gfxdata="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pzJ3XtgAAAAJAQAADwAAAAAAAAABACAAAAAiAAAAZHJzL2Rvd25yZXYueG1sUEsB&#10;AhQAFAAAAAgAh07iQFrZOla8AQAAhAMAAA4AAAAAAAAAAQAgAAAAJwEAAGRycy9lMm9Eb2MueG1s&#10;UEsFBgAAAAAGAAYAWQEAAFUFAAAAAA==&#10;">
                <v:fill on="f" focussize="0,0"/>
                <v:stroke on="f"/>
                <v:imagedata o:title=""/>
                <o:lock v:ext="edit" aspectratio="f"/>
                <v:textbox inset="0mm,0mm,0mm,0mm">
                  <w:txbxContent>
                    <w:p w14:paraId="0630D842">
                      <w:pPr>
                        <w:spacing w:before="0" w:line="10" w:lineRule="exact"/>
                        <w:ind w:left="0" w:right="0" w:firstLine="0"/>
                        <w:jc w:val="left"/>
                        <w:rPr>
                          <w:rFonts w:ascii="Times New Roman"/>
                          <w:sz w:val="10"/>
                        </w:rPr>
                      </w:pPr>
                      <w:r>
                        <w:rPr>
                          <w:rFonts w:ascii="Times New Roman"/>
                          <w:spacing w:val="-2"/>
                          <w:w w:val="115"/>
                          <w:sz w:val="10"/>
                        </w:rPr>
                        <w:t>motorbike</w:t>
                      </w:r>
                    </w:p>
                  </w:txbxContent>
                </v:textbox>
              </v:shape>
            </w:pict>
          </mc:Fallback>
        </mc:AlternateContent>
      </w:r>
      <w:r>
        <w:rPr>
          <w:rFonts w:ascii="Times New Roman"/>
          <w:sz w:val="10"/>
        </w:rPr>
        <mc:AlternateContent>
          <mc:Choice Requires="wps">
            <w:drawing>
              <wp:anchor distT="0" distB="0" distL="0" distR="0" simplePos="0" relativeHeight="251701248" behindDoc="0" locked="0" layoutInCell="1" allowOverlap="1">
                <wp:simplePos x="0" y="0"/>
                <wp:positionH relativeFrom="page">
                  <wp:posOffset>1965325</wp:posOffset>
                </wp:positionH>
                <wp:positionV relativeFrom="paragraph">
                  <wp:posOffset>214630</wp:posOffset>
                </wp:positionV>
                <wp:extent cx="304165" cy="6350"/>
                <wp:effectExtent l="0" t="0" r="0" b="0"/>
                <wp:wrapNone/>
                <wp:docPr id="892" name="Textbox 892"/>
                <wp:cNvGraphicFramePr/>
                <a:graphic xmlns:a="http://schemas.openxmlformats.org/drawingml/2006/main">
                  <a:graphicData uri="http://schemas.microsoft.com/office/word/2010/wordprocessingShape">
                    <wps:wsp>
                      <wps:cNvSpPr txBox="1"/>
                      <wps:spPr>
                        <a:xfrm rot="18900000">
                          <a:off x="0" y="0"/>
                          <a:ext cx="304165" cy="6350"/>
                        </a:xfrm>
                        <a:prstGeom prst="rect">
                          <a:avLst/>
                        </a:prstGeom>
                      </wps:spPr>
                      <wps:txbx>
                        <w:txbxContent>
                          <w:p w14:paraId="7B5FE6AA">
                            <w:pPr>
                              <w:spacing w:before="0" w:line="10" w:lineRule="exact"/>
                              <w:ind w:left="0" w:right="0" w:firstLine="0"/>
                              <w:jc w:val="left"/>
                              <w:rPr>
                                <w:rFonts w:ascii="Times New Roman"/>
                                <w:sz w:val="10"/>
                              </w:rPr>
                            </w:pPr>
                            <w:r>
                              <w:rPr>
                                <w:rFonts w:ascii="Times New Roman"/>
                                <w:spacing w:val="-2"/>
                                <w:w w:val="120"/>
                                <w:sz w:val="10"/>
                              </w:rPr>
                              <w:t>aeroplane</w:t>
                            </w:r>
                          </w:p>
                        </w:txbxContent>
                      </wps:txbx>
                      <wps:bodyPr wrap="square" lIns="0" tIns="0" rIns="0" bIns="0" rtlCol="0">
                        <a:noAutofit/>
                      </wps:bodyPr>
                    </wps:wsp>
                  </a:graphicData>
                </a:graphic>
              </wp:anchor>
            </w:drawing>
          </mc:Choice>
          <mc:Fallback>
            <w:pict>
              <v:shape id="Textbox 892" o:spid="_x0000_s1026" o:spt="202" type="#_x0000_t202" style="position:absolute;left:0pt;margin-left:154.75pt;margin-top:16.9pt;height:0.5pt;width:23.95pt;mso-position-horizontal-relative:page;rotation:-2949120f;z-index:251701248;mso-width-relative:page;mso-height-relative:page;" filled="f" stroked="f" coordsize="21600,21600" o:gfxdata="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Ife5dDYAAAACQEAAA8AAAAAAAAAAQAgAAAAIgAAAGRycy9kb3ducmV2LnhtbFBL&#10;AQIUABQAAAAIAIdO4kDzFrLGvQEAAIQDAAAOAAAAAAAAAAEAIAAAACcBAABkcnMvZTJvRG9jLnht&#10;bFBLBQYAAAAABgAGAFkBAABWBQAAAAA=&#10;">
                <v:fill on="f" focussize="0,0"/>
                <v:stroke on="f"/>
                <v:imagedata o:title=""/>
                <o:lock v:ext="edit" aspectratio="f"/>
                <v:textbox inset="0mm,0mm,0mm,0mm">
                  <w:txbxContent>
                    <w:p w14:paraId="7B5FE6AA">
                      <w:pPr>
                        <w:spacing w:before="0" w:line="10" w:lineRule="exact"/>
                        <w:ind w:left="0" w:right="0" w:firstLine="0"/>
                        <w:jc w:val="left"/>
                        <w:rPr>
                          <w:rFonts w:ascii="Times New Roman"/>
                          <w:sz w:val="10"/>
                        </w:rPr>
                      </w:pPr>
                      <w:r>
                        <w:rPr>
                          <w:rFonts w:ascii="Times New Roman"/>
                          <w:spacing w:val="-2"/>
                          <w:w w:val="120"/>
                          <w:sz w:val="10"/>
                        </w:rPr>
                        <w:t>aeroplane</w:t>
                      </w:r>
                    </w:p>
                  </w:txbxContent>
                </v:textbox>
              </v:shape>
            </w:pict>
          </mc:Fallback>
        </mc:AlternateContent>
      </w:r>
      <w:r>
        <w:rPr>
          <w:rFonts w:ascii="Times New Roman"/>
          <w:sz w:val="10"/>
        </w:rPr>
        <mc:AlternateContent>
          <mc:Choice Requires="wps">
            <w:drawing>
              <wp:anchor distT="0" distB="0" distL="0" distR="0" simplePos="0" relativeHeight="251702272" behindDoc="0" locked="0" layoutInCell="1" allowOverlap="1">
                <wp:simplePos x="0" y="0"/>
                <wp:positionH relativeFrom="page">
                  <wp:posOffset>2217420</wp:posOffset>
                </wp:positionH>
                <wp:positionV relativeFrom="paragraph">
                  <wp:posOffset>145415</wp:posOffset>
                </wp:positionV>
                <wp:extent cx="109220" cy="6350"/>
                <wp:effectExtent l="0" t="0" r="0" b="0"/>
                <wp:wrapNone/>
                <wp:docPr id="893" name="Textbox 893"/>
                <wp:cNvGraphicFramePr/>
                <a:graphic xmlns:a="http://schemas.openxmlformats.org/drawingml/2006/main">
                  <a:graphicData uri="http://schemas.microsoft.com/office/word/2010/wordprocessingShape">
                    <wps:wsp>
                      <wps:cNvSpPr txBox="1"/>
                      <wps:spPr>
                        <a:xfrm rot="18900000">
                          <a:off x="0" y="0"/>
                          <a:ext cx="109220" cy="6350"/>
                        </a:xfrm>
                        <a:prstGeom prst="rect">
                          <a:avLst/>
                        </a:prstGeom>
                      </wps:spPr>
                      <wps:txbx>
                        <w:txbxContent>
                          <w:p w14:paraId="4E61B1CC">
                            <w:pPr>
                              <w:spacing w:before="0" w:line="10" w:lineRule="exact"/>
                              <w:ind w:left="0" w:right="0" w:firstLine="0"/>
                              <w:jc w:val="left"/>
                              <w:rPr>
                                <w:rFonts w:ascii="Times New Roman"/>
                                <w:sz w:val="10"/>
                              </w:rPr>
                            </w:pPr>
                            <w:r>
                              <w:rPr>
                                <w:rFonts w:ascii="Times New Roman"/>
                                <w:spacing w:val="-5"/>
                                <w:w w:val="120"/>
                                <w:sz w:val="10"/>
                              </w:rPr>
                              <w:t>bus</w:t>
                            </w:r>
                          </w:p>
                        </w:txbxContent>
                      </wps:txbx>
                      <wps:bodyPr wrap="square" lIns="0" tIns="0" rIns="0" bIns="0" rtlCol="0">
                        <a:noAutofit/>
                      </wps:bodyPr>
                    </wps:wsp>
                  </a:graphicData>
                </a:graphic>
              </wp:anchor>
            </w:drawing>
          </mc:Choice>
          <mc:Fallback>
            <w:pict>
              <v:shape id="Textbox 893" o:spid="_x0000_s1026" o:spt="202" type="#_x0000_t202" style="position:absolute;left:0pt;margin-left:174.6pt;margin-top:11.45pt;height:0.5pt;width:8.6pt;mso-position-horizontal-relative:page;rotation:-2949120f;z-index:251702272;mso-width-relative:page;mso-height-relative:page;" filled="f" stroked="f" coordsize="21600,21600" o:gfxdata="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oEqO32AAAAAkBAAAPAAAAAAAAAAEAIAAAACIAAABkcnMvZG93bnJldi54bWxQSwEC&#10;FAAUAAAACACHTuJAaWwOW7sBAACEAwAADgAAAAAAAAABACAAAAAnAQAAZHJzL2Uyb0RvYy54bWxQ&#10;SwUGAAAAAAYABgBZAQAAVAUAAAAA&#10;">
                <v:fill on="f" focussize="0,0"/>
                <v:stroke on="f"/>
                <v:imagedata o:title=""/>
                <o:lock v:ext="edit" aspectratio="f"/>
                <v:textbox inset="0mm,0mm,0mm,0mm">
                  <w:txbxContent>
                    <w:p w14:paraId="4E61B1CC">
                      <w:pPr>
                        <w:spacing w:before="0" w:line="10" w:lineRule="exact"/>
                        <w:ind w:left="0" w:right="0" w:firstLine="0"/>
                        <w:jc w:val="left"/>
                        <w:rPr>
                          <w:rFonts w:ascii="Times New Roman"/>
                          <w:sz w:val="10"/>
                        </w:rPr>
                      </w:pPr>
                      <w:r>
                        <w:rPr>
                          <w:rFonts w:ascii="Times New Roman"/>
                          <w:spacing w:val="-5"/>
                          <w:w w:val="120"/>
                          <w:sz w:val="10"/>
                        </w:rPr>
                        <w:t>bus</w:t>
                      </w:r>
                    </w:p>
                  </w:txbxContent>
                </v:textbox>
              </v:shape>
            </w:pict>
          </mc:Fallback>
        </mc:AlternateContent>
      </w:r>
      <w:r>
        <w:rPr>
          <w:rFonts w:ascii="Times New Roman"/>
          <w:sz w:val="10"/>
        </w:rPr>
        <mc:AlternateContent>
          <mc:Choice Requires="wps">
            <w:drawing>
              <wp:anchor distT="0" distB="0" distL="0" distR="0" simplePos="0" relativeHeight="251702272" behindDoc="0" locked="0" layoutInCell="1" allowOverlap="1">
                <wp:simplePos x="0" y="0"/>
                <wp:positionH relativeFrom="page">
                  <wp:posOffset>2355215</wp:posOffset>
                </wp:positionH>
                <wp:positionV relativeFrom="paragraph">
                  <wp:posOffset>156845</wp:posOffset>
                </wp:positionV>
                <wp:extent cx="141605" cy="6350"/>
                <wp:effectExtent l="0" t="0" r="0" b="0"/>
                <wp:wrapNone/>
                <wp:docPr id="894" name="Textbox 894"/>
                <wp:cNvGraphicFramePr/>
                <a:graphic xmlns:a="http://schemas.openxmlformats.org/drawingml/2006/main">
                  <a:graphicData uri="http://schemas.microsoft.com/office/word/2010/wordprocessingShape">
                    <wps:wsp>
                      <wps:cNvSpPr txBox="1"/>
                      <wps:spPr>
                        <a:xfrm rot="18900000">
                          <a:off x="0" y="0"/>
                          <a:ext cx="141605" cy="6350"/>
                        </a:xfrm>
                        <a:prstGeom prst="rect">
                          <a:avLst/>
                        </a:prstGeom>
                      </wps:spPr>
                      <wps:txbx>
                        <w:txbxContent>
                          <w:p w14:paraId="720B0EF3">
                            <w:pPr>
                              <w:spacing w:before="0" w:line="10" w:lineRule="exact"/>
                              <w:ind w:left="0" w:right="0" w:firstLine="0"/>
                              <w:jc w:val="left"/>
                              <w:rPr>
                                <w:rFonts w:ascii="Times New Roman"/>
                                <w:sz w:val="10"/>
                              </w:rPr>
                            </w:pPr>
                            <w:r>
                              <w:rPr>
                                <w:rFonts w:ascii="Times New Roman"/>
                                <w:spacing w:val="-2"/>
                                <w:w w:val="120"/>
                                <w:sz w:val="10"/>
                              </w:rPr>
                              <w:t>train</w:t>
                            </w:r>
                          </w:p>
                        </w:txbxContent>
                      </wps:txbx>
                      <wps:bodyPr wrap="square" lIns="0" tIns="0" rIns="0" bIns="0" rtlCol="0">
                        <a:noAutofit/>
                      </wps:bodyPr>
                    </wps:wsp>
                  </a:graphicData>
                </a:graphic>
              </wp:anchor>
            </w:drawing>
          </mc:Choice>
          <mc:Fallback>
            <w:pict>
              <v:shape id="Textbox 894" o:spid="_x0000_s1026" o:spt="202" type="#_x0000_t202" style="position:absolute;left:0pt;margin-left:185.45pt;margin-top:12.35pt;height:0.5pt;width:11.15pt;mso-position-horizontal-relative:page;rotation:-2949120f;z-index:251702272;mso-width-relative:page;mso-height-relative:page;" filled="f" stroked="f" coordsize="21600,21600" o:gfxdata="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KFhvIbZAAAACQEAAA8AAAAAAAAAAQAgAAAAIgAAAGRycy9kb3ducmV2LnhtbFBL&#10;AQIUABQAAAAIAIdO4kA8EFiUvAEAAIQDAAAOAAAAAAAAAAEAIAAAACgBAABkcnMvZTJvRG9jLnht&#10;bFBLBQYAAAAABgAGAFkBAABWBQAAAAA=&#10;">
                <v:fill on="f" focussize="0,0"/>
                <v:stroke on="f"/>
                <v:imagedata o:title=""/>
                <o:lock v:ext="edit" aspectratio="f"/>
                <v:textbox inset="0mm,0mm,0mm,0mm">
                  <w:txbxContent>
                    <w:p w14:paraId="720B0EF3">
                      <w:pPr>
                        <w:spacing w:before="0" w:line="10" w:lineRule="exact"/>
                        <w:ind w:left="0" w:right="0" w:firstLine="0"/>
                        <w:jc w:val="left"/>
                        <w:rPr>
                          <w:rFonts w:ascii="Times New Roman"/>
                          <w:sz w:val="10"/>
                        </w:rPr>
                      </w:pPr>
                      <w:r>
                        <w:rPr>
                          <w:rFonts w:ascii="Times New Roman"/>
                          <w:spacing w:val="-2"/>
                          <w:w w:val="120"/>
                          <w:sz w:val="10"/>
                        </w:rPr>
                        <w:t>train</w:t>
                      </w:r>
                    </w:p>
                  </w:txbxContent>
                </v:textbox>
              </v:shape>
            </w:pict>
          </mc:Fallback>
        </mc:AlternateContent>
      </w:r>
      <w:r>
        <w:rPr>
          <w:rFonts w:ascii="Times New Roman"/>
          <w:sz w:val="10"/>
        </w:rPr>
        <mc:AlternateContent>
          <mc:Choice Requires="wps">
            <w:drawing>
              <wp:anchor distT="0" distB="0" distL="0" distR="0" simplePos="0" relativeHeight="251703296" behindDoc="0" locked="0" layoutInCell="1" allowOverlap="1">
                <wp:simplePos x="0" y="0"/>
                <wp:positionH relativeFrom="page">
                  <wp:posOffset>2501900</wp:posOffset>
                </wp:positionH>
                <wp:positionV relativeFrom="paragraph">
                  <wp:posOffset>161925</wp:posOffset>
                </wp:positionV>
                <wp:extent cx="156210" cy="6350"/>
                <wp:effectExtent l="0" t="0" r="0" b="0"/>
                <wp:wrapNone/>
                <wp:docPr id="895" name="Textbox 895"/>
                <wp:cNvGraphicFramePr/>
                <a:graphic xmlns:a="http://schemas.openxmlformats.org/drawingml/2006/main">
                  <a:graphicData uri="http://schemas.microsoft.com/office/word/2010/wordprocessingShape">
                    <wps:wsp>
                      <wps:cNvSpPr txBox="1"/>
                      <wps:spPr>
                        <a:xfrm rot="18900000">
                          <a:off x="0" y="0"/>
                          <a:ext cx="156210" cy="6350"/>
                        </a:xfrm>
                        <a:prstGeom prst="rect">
                          <a:avLst/>
                        </a:prstGeom>
                      </wps:spPr>
                      <wps:txbx>
                        <w:txbxContent>
                          <w:p w14:paraId="3DFF5A19">
                            <w:pPr>
                              <w:spacing w:before="0" w:line="10" w:lineRule="exact"/>
                              <w:ind w:left="0" w:right="0" w:firstLine="0"/>
                              <w:jc w:val="left"/>
                              <w:rPr>
                                <w:rFonts w:ascii="Times New Roman"/>
                                <w:sz w:val="10"/>
                              </w:rPr>
                            </w:pPr>
                            <w:r>
                              <w:rPr>
                                <w:rFonts w:ascii="Times New Roman"/>
                                <w:spacing w:val="-2"/>
                                <w:w w:val="115"/>
                                <w:sz w:val="10"/>
                              </w:rPr>
                              <w:t>truck</w:t>
                            </w:r>
                          </w:p>
                        </w:txbxContent>
                      </wps:txbx>
                      <wps:bodyPr wrap="square" lIns="0" tIns="0" rIns="0" bIns="0" rtlCol="0">
                        <a:noAutofit/>
                      </wps:bodyPr>
                    </wps:wsp>
                  </a:graphicData>
                </a:graphic>
              </wp:anchor>
            </w:drawing>
          </mc:Choice>
          <mc:Fallback>
            <w:pict>
              <v:shape id="Textbox 895" o:spid="_x0000_s1026" o:spt="202" type="#_x0000_t202" style="position:absolute;left:0pt;margin-left:197pt;margin-top:12.75pt;height:0.5pt;width:12.3pt;mso-position-horizontal-relative:page;rotation:-2949120f;z-index:251703296;mso-width-relative:page;mso-height-relative:page;" filled="f" stroked="f" coordsize="21600,21600" o:gfxdata="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A+jtonZAAAACQEAAA8AAAAAAAAAAQAgAAAAIgAAAGRycy9kb3ducmV2LnhtbFBL&#10;AQIUABQAAAAIAIdO4kAaEeXlvAEAAIQDAAAOAAAAAAAAAAEAIAAAACgBAABkcnMvZTJvRG9jLnht&#10;bFBLBQYAAAAABgAGAFkBAABWBQAAAAA=&#10;">
                <v:fill on="f" focussize="0,0"/>
                <v:stroke on="f"/>
                <v:imagedata o:title=""/>
                <o:lock v:ext="edit" aspectratio="f"/>
                <v:textbox inset="0mm,0mm,0mm,0mm">
                  <w:txbxContent>
                    <w:p w14:paraId="3DFF5A19">
                      <w:pPr>
                        <w:spacing w:before="0" w:line="10" w:lineRule="exact"/>
                        <w:ind w:left="0" w:right="0" w:firstLine="0"/>
                        <w:jc w:val="left"/>
                        <w:rPr>
                          <w:rFonts w:ascii="Times New Roman"/>
                          <w:sz w:val="10"/>
                        </w:rPr>
                      </w:pPr>
                      <w:r>
                        <w:rPr>
                          <w:rFonts w:ascii="Times New Roman"/>
                          <w:spacing w:val="-2"/>
                          <w:w w:val="115"/>
                          <w:sz w:val="10"/>
                        </w:rPr>
                        <w:t>truck</w:t>
                      </w:r>
                    </w:p>
                  </w:txbxContent>
                </v:textbox>
              </v:shape>
            </w:pict>
          </mc:Fallback>
        </mc:AlternateContent>
      </w:r>
      <w:r>
        <w:rPr>
          <w:rFonts w:ascii="Times New Roman"/>
          <w:sz w:val="10"/>
        </w:rPr>
        <mc:AlternateContent>
          <mc:Choice Requires="wps">
            <w:drawing>
              <wp:anchor distT="0" distB="0" distL="0" distR="0" simplePos="0" relativeHeight="251703296" behindDoc="0" locked="0" layoutInCell="1" allowOverlap="1">
                <wp:simplePos x="0" y="0"/>
                <wp:positionH relativeFrom="page">
                  <wp:posOffset>2640330</wp:posOffset>
                </wp:positionH>
                <wp:positionV relativeFrom="paragraph">
                  <wp:posOffset>172720</wp:posOffset>
                </wp:positionV>
                <wp:extent cx="186690" cy="6350"/>
                <wp:effectExtent l="0" t="0" r="0" b="0"/>
                <wp:wrapNone/>
                <wp:docPr id="896" name="Textbox 896"/>
                <wp:cNvGraphicFramePr/>
                <a:graphic xmlns:a="http://schemas.openxmlformats.org/drawingml/2006/main">
                  <a:graphicData uri="http://schemas.microsoft.com/office/word/2010/wordprocessingShape">
                    <wps:wsp>
                      <wps:cNvSpPr txBox="1"/>
                      <wps:spPr>
                        <a:xfrm rot="18900000">
                          <a:off x="0" y="0"/>
                          <a:ext cx="186690" cy="6350"/>
                        </a:xfrm>
                        <a:prstGeom prst="rect">
                          <a:avLst/>
                        </a:prstGeom>
                      </wps:spPr>
                      <wps:txbx>
                        <w:txbxContent>
                          <w:p w14:paraId="6D97FAC3">
                            <w:pPr>
                              <w:spacing w:before="0" w:line="10" w:lineRule="exact"/>
                              <w:ind w:left="0" w:right="0" w:firstLine="0"/>
                              <w:jc w:val="left"/>
                              <w:rPr>
                                <w:rFonts w:ascii="Times New Roman"/>
                                <w:sz w:val="10"/>
                              </w:rPr>
                            </w:pPr>
                            <w:r>
                              <w:rPr>
                                <w:rFonts w:ascii="Times New Roman"/>
                                <w:spacing w:val="-2"/>
                                <w:w w:val="120"/>
                                <w:sz w:val="10"/>
                              </w:rPr>
                              <w:t>bench</w:t>
                            </w:r>
                          </w:p>
                        </w:txbxContent>
                      </wps:txbx>
                      <wps:bodyPr wrap="square" lIns="0" tIns="0" rIns="0" bIns="0" rtlCol="0">
                        <a:noAutofit/>
                      </wps:bodyPr>
                    </wps:wsp>
                  </a:graphicData>
                </a:graphic>
              </wp:anchor>
            </w:drawing>
          </mc:Choice>
          <mc:Fallback>
            <w:pict>
              <v:shape id="Textbox 896" o:spid="_x0000_s1026" o:spt="202" type="#_x0000_t202" style="position:absolute;left:0pt;margin-left:207.9pt;margin-top:13.6pt;height:0.5pt;width:14.7pt;mso-position-horizontal-relative:page;rotation:-2949120f;z-index:251703296;mso-width-relative:page;mso-height-relative:page;" filled="f" stroked="f" coordsize="21600,21600" o:gfxdata="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5UqKn2AAAAAkBAAAPAAAAAAAAAAEAIAAAACIAAABkcnMvZG93bnJldi54bWxQSwEC&#10;FAAUAAAACACHTuJAJ53c0rsBAACEAwAADgAAAAAAAAABACAAAAAnAQAAZHJzL2Uyb0RvYy54bWxQ&#10;SwUGAAAAAAYABgBZAQAAVAUAAAAA&#10;">
                <v:fill on="f" focussize="0,0"/>
                <v:stroke on="f"/>
                <v:imagedata o:title=""/>
                <o:lock v:ext="edit" aspectratio="f"/>
                <v:textbox inset="0mm,0mm,0mm,0mm">
                  <w:txbxContent>
                    <w:p w14:paraId="6D97FAC3">
                      <w:pPr>
                        <w:spacing w:before="0" w:line="10" w:lineRule="exact"/>
                        <w:ind w:left="0" w:right="0" w:firstLine="0"/>
                        <w:jc w:val="left"/>
                        <w:rPr>
                          <w:rFonts w:ascii="Times New Roman"/>
                          <w:sz w:val="10"/>
                        </w:rPr>
                      </w:pPr>
                      <w:r>
                        <w:rPr>
                          <w:rFonts w:ascii="Times New Roman"/>
                          <w:spacing w:val="-2"/>
                          <w:w w:val="120"/>
                          <w:sz w:val="10"/>
                        </w:rPr>
                        <w:t>bench</w:t>
                      </w:r>
                    </w:p>
                  </w:txbxContent>
                </v:textbox>
              </v:shape>
            </w:pict>
          </mc:Fallback>
        </mc:AlternateContent>
      </w:r>
      <w:r>
        <w:rPr>
          <w:rFonts w:ascii="Times New Roman"/>
          <w:sz w:val="10"/>
        </w:rPr>
        <mc:AlternateContent>
          <mc:Choice Requires="wps">
            <w:drawing>
              <wp:anchor distT="0" distB="0" distL="0" distR="0" simplePos="0" relativeHeight="251704320" behindDoc="0" locked="0" layoutInCell="1" allowOverlap="1">
                <wp:simplePos x="0" y="0"/>
                <wp:positionH relativeFrom="page">
                  <wp:posOffset>2827655</wp:posOffset>
                </wp:positionH>
                <wp:positionV relativeFrom="paragraph">
                  <wp:posOffset>149225</wp:posOffset>
                </wp:positionV>
                <wp:extent cx="120650" cy="6350"/>
                <wp:effectExtent l="0" t="0" r="0" b="0"/>
                <wp:wrapNone/>
                <wp:docPr id="897" name="Textbox 897"/>
                <wp:cNvGraphicFramePr/>
                <a:graphic xmlns:a="http://schemas.openxmlformats.org/drawingml/2006/main">
                  <a:graphicData uri="http://schemas.microsoft.com/office/word/2010/wordprocessingShape">
                    <wps:wsp>
                      <wps:cNvSpPr txBox="1"/>
                      <wps:spPr>
                        <a:xfrm rot="18900000">
                          <a:off x="0" y="0"/>
                          <a:ext cx="120650" cy="6350"/>
                        </a:xfrm>
                        <a:prstGeom prst="rect">
                          <a:avLst/>
                        </a:prstGeom>
                      </wps:spPr>
                      <wps:txbx>
                        <w:txbxContent>
                          <w:p w14:paraId="1DCC746F">
                            <w:pPr>
                              <w:spacing w:before="0" w:line="10" w:lineRule="exact"/>
                              <w:ind w:left="0" w:right="0" w:firstLine="0"/>
                              <w:jc w:val="left"/>
                              <w:rPr>
                                <w:rFonts w:ascii="Times New Roman"/>
                                <w:sz w:val="10"/>
                              </w:rPr>
                            </w:pPr>
                            <w:r>
                              <w:rPr>
                                <w:rFonts w:ascii="Times New Roman"/>
                                <w:spacing w:val="-5"/>
                                <w:w w:val="110"/>
                                <w:sz w:val="10"/>
                              </w:rPr>
                              <w:t>cow</w:t>
                            </w:r>
                          </w:p>
                        </w:txbxContent>
                      </wps:txbx>
                      <wps:bodyPr wrap="square" lIns="0" tIns="0" rIns="0" bIns="0" rtlCol="0">
                        <a:noAutofit/>
                      </wps:bodyPr>
                    </wps:wsp>
                  </a:graphicData>
                </a:graphic>
              </wp:anchor>
            </w:drawing>
          </mc:Choice>
          <mc:Fallback>
            <w:pict>
              <v:shape id="Textbox 897" o:spid="_x0000_s1026" o:spt="202" type="#_x0000_t202" style="position:absolute;left:0pt;margin-left:222.65pt;margin-top:11.75pt;height:0.5pt;width:9.5pt;mso-position-horizontal-relative:page;rotation:-2949120f;z-index:251704320;mso-width-relative:page;mso-height-relative:page;" filled="f" stroked="f" coordsize="21600,21600" o:gfxdata="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crupCtcAAAAJAQAADwAAAAAAAAABACAAAAAiAAAAZHJzL2Rvd25yZXYueG1sUEsBAhQA&#10;FAAAAAgAh07iQOAkwbO6AQAAhAMAAA4AAAAAAAAAAQAgAAAAJgEAAGRycy9lMm9Eb2MueG1sUEsF&#10;BgAAAAAGAAYAWQEAAFIFAAAAAA==&#10;">
                <v:fill on="f" focussize="0,0"/>
                <v:stroke on="f"/>
                <v:imagedata o:title=""/>
                <o:lock v:ext="edit" aspectratio="f"/>
                <v:textbox inset="0mm,0mm,0mm,0mm">
                  <w:txbxContent>
                    <w:p w14:paraId="1DCC746F">
                      <w:pPr>
                        <w:spacing w:before="0" w:line="10" w:lineRule="exact"/>
                        <w:ind w:left="0" w:right="0" w:firstLine="0"/>
                        <w:jc w:val="left"/>
                        <w:rPr>
                          <w:rFonts w:ascii="Times New Roman"/>
                          <w:sz w:val="10"/>
                        </w:rPr>
                      </w:pPr>
                      <w:r>
                        <w:rPr>
                          <w:rFonts w:ascii="Times New Roman"/>
                          <w:spacing w:val="-5"/>
                          <w:w w:val="110"/>
                          <w:sz w:val="10"/>
                        </w:rPr>
                        <w:t>cow</w:t>
                      </w:r>
                    </w:p>
                  </w:txbxContent>
                </v:textbox>
              </v:shape>
            </w:pict>
          </mc:Fallback>
        </mc:AlternateContent>
      </w:r>
      <w:r>
        <w:rPr>
          <w:rFonts w:ascii="Times New Roman"/>
          <w:sz w:val="10"/>
        </w:rPr>
        <mc:AlternateContent>
          <mc:Choice Requires="wps">
            <w:drawing>
              <wp:anchor distT="0" distB="0" distL="0" distR="0" simplePos="0" relativeHeight="251705344" behindDoc="0" locked="0" layoutInCell="1" allowOverlap="1">
                <wp:simplePos x="0" y="0"/>
                <wp:positionH relativeFrom="page">
                  <wp:posOffset>3139440</wp:posOffset>
                </wp:positionH>
                <wp:positionV relativeFrom="paragraph">
                  <wp:posOffset>146685</wp:posOffset>
                </wp:positionV>
                <wp:extent cx="113665" cy="6350"/>
                <wp:effectExtent l="0" t="0" r="0" b="0"/>
                <wp:wrapNone/>
                <wp:docPr id="898" name="Textbox 898"/>
                <wp:cNvGraphicFramePr/>
                <a:graphic xmlns:a="http://schemas.openxmlformats.org/drawingml/2006/main">
                  <a:graphicData uri="http://schemas.microsoft.com/office/word/2010/wordprocessingShape">
                    <wps:wsp>
                      <wps:cNvSpPr txBox="1"/>
                      <wps:spPr>
                        <a:xfrm rot="18900000">
                          <a:off x="0" y="0"/>
                          <a:ext cx="113664" cy="6350"/>
                        </a:xfrm>
                        <a:prstGeom prst="rect">
                          <a:avLst/>
                        </a:prstGeom>
                      </wps:spPr>
                      <wps:txbx>
                        <w:txbxContent>
                          <w:p w14:paraId="02EB6D99">
                            <w:pPr>
                              <w:spacing w:before="0" w:line="10" w:lineRule="exact"/>
                              <w:ind w:left="0" w:right="0" w:firstLine="0"/>
                              <w:jc w:val="left"/>
                              <w:rPr>
                                <w:rFonts w:ascii="Times New Roman"/>
                                <w:sz w:val="10"/>
                              </w:rPr>
                            </w:pPr>
                            <w:r>
                              <w:rPr>
                                <w:rFonts w:ascii="Times New Roman"/>
                                <w:spacing w:val="-4"/>
                                <w:w w:val="115"/>
                                <w:sz w:val="10"/>
                              </w:rPr>
                              <w:t>kite</w:t>
                            </w:r>
                          </w:p>
                        </w:txbxContent>
                      </wps:txbx>
                      <wps:bodyPr wrap="square" lIns="0" tIns="0" rIns="0" bIns="0" rtlCol="0">
                        <a:noAutofit/>
                      </wps:bodyPr>
                    </wps:wsp>
                  </a:graphicData>
                </a:graphic>
              </wp:anchor>
            </w:drawing>
          </mc:Choice>
          <mc:Fallback>
            <w:pict>
              <v:shape id="Textbox 898" o:spid="_x0000_s1026" o:spt="202" type="#_x0000_t202" style="position:absolute;left:0pt;margin-left:247.2pt;margin-top:11.55pt;height:0.5pt;width:8.95pt;mso-position-horizontal-relative:page;rotation:-2949120f;z-index:251705344;mso-width-relative:page;mso-height-relative:page;" filled="f" stroked="f" coordsize="21600,21600" o:gfxdata="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GqhVdtgAAAAJAQAADwAAAAAAAAABACAAAAAiAAAAZHJzL2Rvd25yZXYueG1sUEsB&#10;AhQAFAAAAAgAh07iQCMh8HS8AQAAhAMAAA4AAAAAAAAAAQAgAAAAJwEAAGRycy9lMm9Eb2MueG1s&#10;UEsFBgAAAAAGAAYAWQEAAFUFAAAAAA==&#10;">
                <v:fill on="f" focussize="0,0"/>
                <v:stroke on="f"/>
                <v:imagedata o:title=""/>
                <o:lock v:ext="edit" aspectratio="f"/>
                <v:textbox inset="0mm,0mm,0mm,0mm">
                  <w:txbxContent>
                    <w:p w14:paraId="02EB6D99">
                      <w:pPr>
                        <w:spacing w:before="0" w:line="10" w:lineRule="exact"/>
                        <w:ind w:left="0" w:right="0" w:firstLine="0"/>
                        <w:jc w:val="left"/>
                        <w:rPr>
                          <w:rFonts w:ascii="Times New Roman"/>
                          <w:sz w:val="10"/>
                        </w:rPr>
                      </w:pPr>
                      <w:r>
                        <w:rPr>
                          <w:rFonts w:ascii="Times New Roman"/>
                          <w:spacing w:val="-4"/>
                          <w:w w:val="115"/>
                          <w:sz w:val="10"/>
                        </w:rPr>
                        <w:t>kite</w:t>
                      </w:r>
                    </w:p>
                  </w:txbxContent>
                </v:textbox>
              </v:shape>
            </w:pict>
          </mc:Fallback>
        </mc:AlternateContent>
      </w:r>
      <w:r>
        <w:rPr>
          <w:rFonts w:ascii="Times New Roman"/>
          <w:sz w:val="10"/>
        </w:rPr>
        <mc:AlternateContent>
          <mc:Choice Requires="wps">
            <w:drawing>
              <wp:anchor distT="0" distB="0" distL="0" distR="0" simplePos="0" relativeHeight="251705344" behindDoc="0" locked="0" layoutInCell="1" allowOverlap="1">
                <wp:simplePos x="0" y="0"/>
                <wp:positionH relativeFrom="page">
                  <wp:posOffset>3201035</wp:posOffset>
                </wp:positionH>
                <wp:positionV relativeFrom="paragraph">
                  <wp:posOffset>212090</wp:posOffset>
                </wp:positionV>
                <wp:extent cx="297815" cy="6350"/>
                <wp:effectExtent l="0" t="0" r="0" b="0"/>
                <wp:wrapNone/>
                <wp:docPr id="899" name="Textbox 899"/>
                <wp:cNvGraphicFramePr/>
                <a:graphic xmlns:a="http://schemas.openxmlformats.org/drawingml/2006/main">
                  <a:graphicData uri="http://schemas.microsoft.com/office/word/2010/wordprocessingShape">
                    <wps:wsp>
                      <wps:cNvSpPr txBox="1"/>
                      <wps:spPr>
                        <a:xfrm rot="18900000">
                          <a:off x="0" y="0"/>
                          <a:ext cx="297815" cy="6350"/>
                        </a:xfrm>
                        <a:prstGeom prst="rect">
                          <a:avLst/>
                        </a:prstGeom>
                      </wps:spPr>
                      <wps:txbx>
                        <w:txbxContent>
                          <w:p w14:paraId="200B71C3">
                            <w:pPr>
                              <w:spacing w:before="0" w:line="10" w:lineRule="exact"/>
                              <w:ind w:left="0" w:right="0" w:firstLine="0"/>
                              <w:jc w:val="left"/>
                              <w:rPr>
                                <w:rFonts w:ascii="Times New Roman"/>
                                <w:sz w:val="10"/>
                              </w:rPr>
                            </w:pPr>
                            <w:r>
                              <w:rPr>
                                <w:rFonts w:ascii="Times New Roman"/>
                                <w:spacing w:val="-2"/>
                                <w:w w:val="115"/>
                                <w:sz w:val="10"/>
                              </w:rPr>
                              <w:t>tvmonitor</w:t>
                            </w:r>
                          </w:p>
                        </w:txbxContent>
                      </wps:txbx>
                      <wps:bodyPr wrap="square" lIns="0" tIns="0" rIns="0" bIns="0" rtlCol="0">
                        <a:noAutofit/>
                      </wps:bodyPr>
                    </wps:wsp>
                  </a:graphicData>
                </a:graphic>
              </wp:anchor>
            </w:drawing>
          </mc:Choice>
          <mc:Fallback>
            <w:pict>
              <v:shape id="Textbox 899" o:spid="_x0000_s1026" o:spt="202" type="#_x0000_t202" style="position:absolute;left:0pt;margin-left:252.05pt;margin-top:16.7pt;height:0.5pt;width:23.45pt;mso-position-horizontal-relative:page;rotation:-2949120f;z-index:251705344;mso-width-relative:page;mso-height-relative:page;" filled="f" stroked="f" coordsize="21600,21600" o:gfxdata="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tBh/N1wAAAAkBAAAPAAAAAAAAAAEAIAAAACIAAABkcnMvZG93bnJldi54bWxQSwEC&#10;FAAUAAAACACHTuJA71XEWrwBAACEAwAADgAAAAAAAAABACAAAAAmAQAAZHJzL2Uyb0RvYy54bWxQ&#10;SwUGAAAAAAYABgBZAQAAVAUAAAAA&#10;">
                <v:fill on="f" focussize="0,0"/>
                <v:stroke on="f"/>
                <v:imagedata o:title=""/>
                <o:lock v:ext="edit" aspectratio="f"/>
                <v:textbox inset="0mm,0mm,0mm,0mm">
                  <w:txbxContent>
                    <w:p w14:paraId="200B71C3">
                      <w:pPr>
                        <w:spacing w:before="0" w:line="10" w:lineRule="exact"/>
                        <w:ind w:left="0" w:right="0" w:firstLine="0"/>
                        <w:jc w:val="left"/>
                        <w:rPr>
                          <w:rFonts w:ascii="Times New Roman"/>
                          <w:sz w:val="10"/>
                        </w:rPr>
                      </w:pPr>
                      <w:r>
                        <w:rPr>
                          <w:rFonts w:ascii="Times New Roman"/>
                          <w:spacing w:val="-2"/>
                          <w:w w:val="115"/>
                          <w:sz w:val="10"/>
                        </w:rPr>
                        <w:t>tvmonitor</w:t>
                      </w:r>
                    </w:p>
                  </w:txbxContent>
                </v:textbox>
              </v:shape>
            </w:pict>
          </mc:Fallback>
        </mc:AlternateContent>
      </w:r>
      <w:r>
        <w:rPr>
          <w:rFonts w:ascii="Times New Roman"/>
          <w:sz w:val="10"/>
        </w:rPr>
        <mc:AlternateContent>
          <mc:Choice Requires="wps">
            <w:drawing>
              <wp:anchor distT="0" distB="0" distL="0" distR="0" simplePos="0" relativeHeight="251706368" behindDoc="0" locked="0" layoutInCell="1" allowOverlap="1">
                <wp:simplePos x="0" y="0"/>
                <wp:positionH relativeFrom="page">
                  <wp:posOffset>3347085</wp:posOffset>
                </wp:positionH>
                <wp:positionV relativeFrom="paragraph">
                  <wp:posOffset>217805</wp:posOffset>
                </wp:positionV>
                <wp:extent cx="314325" cy="6350"/>
                <wp:effectExtent l="0" t="0" r="0" b="0"/>
                <wp:wrapNone/>
                <wp:docPr id="900" name="Textbox 900"/>
                <wp:cNvGraphicFramePr/>
                <a:graphic xmlns:a="http://schemas.openxmlformats.org/drawingml/2006/main">
                  <a:graphicData uri="http://schemas.microsoft.com/office/word/2010/wordprocessingShape">
                    <wps:wsp>
                      <wps:cNvSpPr txBox="1"/>
                      <wps:spPr>
                        <a:xfrm rot="18900000">
                          <a:off x="0" y="0"/>
                          <a:ext cx="314325" cy="6350"/>
                        </a:xfrm>
                        <a:prstGeom prst="rect">
                          <a:avLst/>
                        </a:prstGeom>
                      </wps:spPr>
                      <wps:txbx>
                        <w:txbxContent>
                          <w:p w14:paraId="37AF1BFB">
                            <w:pPr>
                              <w:spacing w:before="0" w:line="10" w:lineRule="exact"/>
                              <w:ind w:left="0" w:right="0" w:firstLine="0"/>
                              <w:jc w:val="left"/>
                              <w:rPr>
                                <w:rFonts w:ascii="Times New Roman"/>
                                <w:sz w:val="10"/>
                              </w:rPr>
                            </w:pPr>
                            <w:r>
                              <w:rPr>
                                <w:rFonts w:ascii="Times New Roman"/>
                                <w:w w:val="115"/>
                                <w:sz w:val="10"/>
                              </w:rPr>
                              <w:t>cell</w:t>
                            </w:r>
                            <w:r>
                              <w:rPr>
                                <w:rFonts w:ascii="Times New Roman"/>
                                <w:spacing w:val="-1"/>
                                <w:w w:val="115"/>
                                <w:sz w:val="10"/>
                              </w:rPr>
                              <w:t xml:space="preserve"> </w:t>
                            </w:r>
                            <w:r>
                              <w:rPr>
                                <w:rFonts w:ascii="Times New Roman"/>
                                <w:spacing w:val="-2"/>
                                <w:w w:val="120"/>
                                <w:sz w:val="10"/>
                              </w:rPr>
                              <w:t>phone</w:t>
                            </w:r>
                          </w:p>
                        </w:txbxContent>
                      </wps:txbx>
                      <wps:bodyPr wrap="square" lIns="0" tIns="0" rIns="0" bIns="0" rtlCol="0">
                        <a:noAutofit/>
                      </wps:bodyPr>
                    </wps:wsp>
                  </a:graphicData>
                </a:graphic>
              </wp:anchor>
            </w:drawing>
          </mc:Choice>
          <mc:Fallback>
            <w:pict>
              <v:shape id="Textbox 900" o:spid="_x0000_s1026" o:spt="202" type="#_x0000_t202" style="position:absolute;left:0pt;margin-left:263.55pt;margin-top:17.15pt;height:0.5pt;width:24.75pt;mso-position-horizontal-relative:page;rotation:-2949120f;z-index:251706368;mso-width-relative:page;mso-height-relative:page;" filled="f" stroked="f" coordsize="21600,21600" o:gfxdata="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OanDNNgAAAAJAQAADwAAAAAAAAABACAAAAAiAAAAZHJzL2Rvd25yZXYueG1sUEsB&#10;AhQAFAAAAAgAh07iQMRGVuu8AQAAhAMAAA4AAAAAAAAAAQAgAAAAJwEAAGRycy9lMm9Eb2MueG1s&#10;UEsFBgAAAAAGAAYAWQEAAFUFAAAAAA==&#10;">
                <v:fill on="f" focussize="0,0"/>
                <v:stroke on="f"/>
                <v:imagedata o:title=""/>
                <o:lock v:ext="edit" aspectratio="f"/>
                <v:textbox inset="0mm,0mm,0mm,0mm">
                  <w:txbxContent>
                    <w:p w14:paraId="37AF1BFB">
                      <w:pPr>
                        <w:spacing w:before="0" w:line="10" w:lineRule="exact"/>
                        <w:ind w:left="0" w:right="0" w:firstLine="0"/>
                        <w:jc w:val="left"/>
                        <w:rPr>
                          <w:rFonts w:ascii="Times New Roman"/>
                          <w:sz w:val="10"/>
                        </w:rPr>
                      </w:pPr>
                      <w:r>
                        <w:rPr>
                          <w:rFonts w:ascii="Times New Roman"/>
                          <w:w w:val="115"/>
                          <w:sz w:val="10"/>
                        </w:rPr>
                        <w:t>cell</w:t>
                      </w:r>
                      <w:r>
                        <w:rPr>
                          <w:rFonts w:ascii="Times New Roman"/>
                          <w:spacing w:val="-1"/>
                          <w:w w:val="115"/>
                          <w:sz w:val="10"/>
                        </w:rPr>
                        <w:t xml:space="preserve"> </w:t>
                      </w:r>
                      <w:r>
                        <w:rPr>
                          <w:rFonts w:ascii="Times New Roman"/>
                          <w:spacing w:val="-2"/>
                          <w:w w:val="120"/>
                          <w:sz w:val="10"/>
                        </w:rPr>
                        <w:t>phone</w:t>
                      </w:r>
                    </w:p>
                  </w:txbxContent>
                </v:textbox>
              </v:shape>
            </w:pict>
          </mc:Fallback>
        </mc:AlternateContent>
      </w:r>
      <w:r>
        <w:rPr>
          <w:rFonts w:ascii="Times New Roman"/>
          <w:sz w:val="10"/>
        </w:rPr>
        <mc:AlternateContent>
          <mc:Choice Requires="wps">
            <w:drawing>
              <wp:anchor distT="0" distB="0" distL="0" distR="0" simplePos="0" relativeHeight="251706368" behindDoc="0" locked="0" layoutInCell="1" allowOverlap="1">
                <wp:simplePos x="0" y="0"/>
                <wp:positionH relativeFrom="page">
                  <wp:posOffset>4277360</wp:posOffset>
                </wp:positionH>
                <wp:positionV relativeFrom="paragraph">
                  <wp:posOffset>188595</wp:posOffset>
                </wp:positionV>
                <wp:extent cx="203200" cy="6350"/>
                <wp:effectExtent l="0" t="0" r="0" b="0"/>
                <wp:wrapNone/>
                <wp:docPr id="901" name="Textbox 901"/>
                <wp:cNvGraphicFramePr/>
                <a:graphic xmlns:a="http://schemas.openxmlformats.org/drawingml/2006/main">
                  <a:graphicData uri="http://schemas.microsoft.com/office/word/2010/wordprocessingShape">
                    <wps:wsp>
                      <wps:cNvSpPr txBox="1"/>
                      <wps:spPr>
                        <a:xfrm rot="18900000">
                          <a:off x="0" y="0"/>
                          <a:ext cx="203200" cy="6350"/>
                        </a:xfrm>
                        <a:prstGeom prst="rect">
                          <a:avLst/>
                        </a:prstGeom>
                      </wps:spPr>
                      <wps:txbx>
                        <w:txbxContent>
                          <w:p w14:paraId="01EC877D">
                            <w:pPr>
                              <w:spacing w:before="0" w:line="9" w:lineRule="exact"/>
                              <w:ind w:left="0" w:right="0" w:firstLine="0"/>
                              <w:jc w:val="left"/>
                              <w:rPr>
                                <w:rFonts w:ascii="Times New Roman"/>
                                <w:sz w:val="10"/>
                              </w:rPr>
                            </w:pPr>
                            <w:r>
                              <w:rPr>
                                <w:rFonts w:ascii="Times New Roman"/>
                                <w:spacing w:val="-2"/>
                                <w:w w:val="120"/>
                                <w:sz w:val="10"/>
                              </w:rPr>
                              <w:t>person</w:t>
                            </w:r>
                          </w:p>
                        </w:txbxContent>
                      </wps:txbx>
                      <wps:bodyPr wrap="square" lIns="0" tIns="0" rIns="0" bIns="0" rtlCol="0">
                        <a:noAutofit/>
                      </wps:bodyPr>
                    </wps:wsp>
                  </a:graphicData>
                </a:graphic>
              </wp:anchor>
            </w:drawing>
          </mc:Choice>
          <mc:Fallback>
            <w:pict>
              <v:shape id="Textbox 901" o:spid="_x0000_s1026" o:spt="202" type="#_x0000_t202" style="position:absolute;left:0pt;margin-left:336.8pt;margin-top:14.85pt;height:0.5pt;width:16pt;mso-position-horizontal-relative:page;rotation:-2949120f;z-index:251706368;mso-width-relative:page;mso-height-relative:page;" filled="f" stroked="f" coordsize="21600,21600" o:gfxdata="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CRmDLNgAAAAJAQAADwAAAAAAAAABACAAAAAiAAAAZHJzL2Rvd25yZXYueG1sUEsB&#10;AhQAFAAAAAgAh07iQLWv25i8AQAAhAMAAA4AAAAAAAAAAQAgAAAAJwEAAGRycy9lMm9Eb2MueG1s&#10;UEsFBgAAAAAGAAYAWQEAAFUFAAAAAA==&#10;">
                <v:fill on="f" focussize="0,0"/>
                <v:stroke on="f"/>
                <v:imagedata o:title=""/>
                <o:lock v:ext="edit" aspectratio="f"/>
                <v:textbox inset="0mm,0mm,0mm,0mm">
                  <w:txbxContent>
                    <w:p w14:paraId="01EC877D">
                      <w:pPr>
                        <w:spacing w:before="0" w:line="9" w:lineRule="exact"/>
                        <w:ind w:left="0" w:right="0" w:firstLine="0"/>
                        <w:jc w:val="left"/>
                        <w:rPr>
                          <w:rFonts w:ascii="Times New Roman"/>
                          <w:sz w:val="10"/>
                        </w:rPr>
                      </w:pPr>
                      <w:r>
                        <w:rPr>
                          <w:rFonts w:ascii="Times New Roman"/>
                          <w:spacing w:val="-2"/>
                          <w:w w:val="120"/>
                          <w:sz w:val="10"/>
                        </w:rPr>
                        <w:t>person</w:t>
                      </w:r>
                    </w:p>
                  </w:txbxContent>
                </v:textbox>
              </v:shape>
            </w:pict>
          </mc:Fallback>
        </mc:AlternateContent>
      </w:r>
      <w:r>
        <w:rPr>
          <w:rFonts w:ascii="Times New Roman"/>
          <w:sz w:val="10"/>
        </w:rPr>
        <mc:AlternateContent>
          <mc:Choice Requires="wps">
            <w:drawing>
              <wp:anchor distT="0" distB="0" distL="0" distR="0" simplePos="0" relativeHeight="251707392" behindDoc="0" locked="0" layoutInCell="1" allowOverlap="1">
                <wp:simplePos x="0" y="0"/>
                <wp:positionH relativeFrom="page">
                  <wp:posOffset>4578350</wp:posOffset>
                </wp:positionH>
                <wp:positionV relativeFrom="paragraph">
                  <wp:posOffset>149860</wp:posOffset>
                </wp:positionV>
                <wp:extent cx="93345" cy="6350"/>
                <wp:effectExtent l="0" t="0" r="0" b="0"/>
                <wp:wrapNone/>
                <wp:docPr id="902" name="Textbox 902"/>
                <wp:cNvGraphicFramePr/>
                <a:graphic xmlns:a="http://schemas.openxmlformats.org/drawingml/2006/main">
                  <a:graphicData uri="http://schemas.microsoft.com/office/word/2010/wordprocessingShape">
                    <wps:wsp>
                      <wps:cNvSpPr txBox="1"/>
                      <wps:spPr>
                        <a:xfrm rot="18900000">
                          <a:off x="0" y="0"/>
                          <a:ext cx="93345" cy="6350"/>
                        </a:xfrm>
                        <a:prstGeom prst="rect">
                          <a:avLst/>
                        </a:prstGeom>
                      </wps:spPr>
                      <wps:txbx>
                        <w:txbxContent>
                          <w:p w14:paraId="68DD10A2">
                            <w:pPr>
                              <w:spacing w:before="0" w:line="9" w:lineRule="exact"/>
                              <w:ind w:left="0" w:right="0" w:firstLine="0"/>
                              <w:jc w:val="left"/>
                              <w:rPr>
                                <w:rFonts w:ascii="Times New Roman"/>
                                <w:sz w:val="10"/>
                              </w:rPr>
                            </w:pPr>
                            <w:r>
                              <w:rPr>
                                <w:rFonts w:ascii="Times New Roman"/>
                                <w:spacing w:val="-5"/>
                                <w:w w:val="120"/>
                                <w:sz w:val="10"/>
                              </w:rPr>
                              <w:t>car</w:t>
                            </w:r>
                          </w:p>
                        </w:txbxContent>
                      </wps:txbx>
                      <wps:bodyPr wrap="square" lIns="0" tIns="0" rIns="0" bIns="0" rtlCol="0">
                        <a:noAutofit/>
                      </wps:bodyPr>
                    </wps:wsp>
                  </a:graphicData>
                </a:graphic>
              </wp:anchor>
            </w:drawing>
          </mc:Choice>
          <mc:Fallback>
            <w:pict>
              <v:shape id="Textbox 902" o:spid="_x0000_s1026" o:spt="202" type="#_x0000_t202" style="position:absolute;left:0pt;margin-left:360.5pt;margin-top:11.8pt;height:0.5pt;width:7.35pt;mso-position-horizontal-relative:page;rotation:-2949120f;z-index:251707392;mso-width-relative:page;mso-height-relative:page;" filled="f" stroked="f" coordsize="21600,21600" o:gfxdata="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Qe/fINgAAAAJAQAADwAAAAAAAAABACAAAAAiAAAAZHJzL2Rvd25yZXYueG1sUEsB&#10;AhQAFAAAAAgAh07iQPVro/C8AQAAgwMAAA4AAAAAAAAAAQAgAAAAJwEAAGRycy9lMm9Eb2MueG1s&#10;UEsFBgAAAAAGAAYAWQEAAFUFAAAAAA==&#10;">
                <v:fill on="f" focussize="0,0"/>
                <v:stroke on="f"/>
                <v:imagedata o:title=""/>
                <o:lock v:ext="edit" aspectratio="f"/>
                <v:textbox inset="0mm,0mm,0mm,0mm">
                  <w:txbxContent>
                    <w:p w14:paraId="68DD10A2">
                      <w:pPr>
                        <w:spacing w:before="0" w:line="9" w:lineRule="exact"/>
                        <w:ind w:left="0" w:right="0" w:firstLine="0"/>
                        <w:jc w:val="left"/>
                        <w:rPr>
                          <w:rFonts w:ascii="Times New Roman"/>
                          <w:sz w:val="10"/>
                        </w:rPr>
                      </w:pPr>
                      <w:r>
                        <w:rPr>
                          <w:rFonts w:ascii="Times New Roman"/>
                          <w:spacing w:val="-5"/>
                          <w:w w:val="120"/>
                          <w:sz w:val="10"/>
                        </w:rPr>
                        <w:t>car</w:t>
                      </w:r>
                    </w:p>
                  </w:txbxContent>
                </v:textbox>
              </v:shape>
            </w:pict>
          </mc:Fallback>
        </mc:AlternateContent>
      </w:r>
      <w:r>
        <w:rPr>
          <w:rFonts w:ascii="Times New Roman"/>
          <w:sz w:val="10"/>
        </w:rPr>
        <mc:AlternateContent>
          <mc:Choice Requires="wps">
            <w:drawing>
              <wp:anchor distT="0" distB="0" distL="0" distR="0" simplePos="0" relativeHeight="251707392" behindDoc="0" locked="0" layoutInCell="1" allowOverlap="1">
                <wp:simplePos x="0" y="0"/>
                <wp:positionH relativeFrom="page">
                  <wp:posOffset>4723130</wp:posOffset>
                </wp:positionH>
                <wp:positionV relativeFrom="paragraph">
                  <wp:posOffset>221615</wp:posOffset>
                </wp:positionV>
                <wp:extent cx="295910" cy="6350"/>
                <wp:effectExtent l="0" t="0" r="0" b="0"/>
                <wp:wrapNone/>
                <wp:docPr id="903" name="Textbox 903"/>
                <wp:cNvGraphicFramePr/>
                <a:graphic xmlns:a="http://schemas.openxmlformats.org/drawingml/2006/main">
                  <a:graphicData uri="http://schemas.microsoft.com/office/word/2010/wordprocessingShape">
                    <wps:wsp>
                      <wps:cNvSpPr txBox="1"/>
                      <wps:spPr>
                        <a:xfrm rot="18900000">
                          <a:off x="0" y="0"/>
                          <a:ext cx="295910" cy="6350"/>
                        </a:xfrm>
                        <a:prstGeom prst="rect">
                          <a:avLst/>
                        </a:prstGeom>
                      </wps:spPr>
                      <wps:txbx>
                        <w:txbxContent>
                          <w:p w14:paraId="42CB7886">
                            <w:pPr>
                              <w:spacing w:before="0" w:line="9" w:lineRule="exact"/>
                              <w:ind w:left="0" w:right="0" w:firstLine="0"/>
                              <w:jc w:val="left"/>
                              <w:rPr>
                                <w:rFonts w:ascii="Times New Roman"/>
                                <w:sz w:val="10"/>
                              </w:rPr>
                            </w:pPr>
                            <w:r>
                              <w:rPr>
                                <w:rFonts w:ascii="Times New Roman"/>
                                <w:spacing w:val="-2"/>
                                <w:w w:val="120"/>
                                <w:sz w:val="10"/>
                              </w:rPr>
                              <w:t>aeroplane</w:t>
                            </w:r>
                          </w:p>
                        </w:txbxContent>
                      </wps:txbx>
                      <wps:bodyPr wrap="square" lIns="0" tIns="0" rIns="0" bIns="0" rtlCol="0">
                        <a:noAutofit/>
                      </wps:bodyPr>
                    </wps:wsp>
                  </a:graphicData>
                </a:graphic>
              </wp:anchor>
            </w:drawing>
          </mc:Choice>
          <mc:Fallback>
            <w:pict>
              <v:shape id="Textbox 903" o:spid="_x0000_s1026" o:spt="202" type="#_x0000_t202" style="position:absolute;left:0pt;margin-left:371.9pt;margin-top:17.45pt;height:0.5pt;width:23.3pt;mso-position-horizontal-relative:page;rotation:-2949120f;z-index:251707392;mso-width-relative:page;mso-height-relative:page;" filled="f" stroked="f" coordsize="21600,21600" o:gfxdata="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zljbHdgAAAAJAQAADwAAAAAAAAABACAAAAAiAAAAZHJzL2Rvd25yZXYueG1sUEsB&#10;AhQAFAAAAAgAh07iQANzKmm8AQAAhAMAAA4AAAAAAAAAAQAgAAAAJwEAAGRycy9lMm9Eb2MueG1s&#10;UEsFBgAAAAAGAAYAWQEAAFUFAAAAAA==&#10;">
                <v:fill on="f" focussize="0,0"/>
                <v:stroke on="f"/>
                <v:imagedata o:title=""/>
                <o:lock v:ext="edit" aspectratio="f"/>
                <v:textbox inset="0mm,0mm,0mm,0mm">
                  <w:txbxContent>
                    <w:p w14:paraId="42CB7886">
                      <w:pPr>
                        <w:spacing w:before="0" w:line="9" w:lineRule="exact"/>
                        <w:ind w:left="0" w:right="0" w:firstLine="0"/>
                        <w:jc w:val="left"/>
                        <w:rPr>
                          <w:rFonts w:ascii="Times New Roman"/>
                          <w:sz w:val="10"/>
                        </w:rPr>
                      </w:pPr>
                      <w:r>
                        <w:rPr>
                          <w:rFonts w:ascii="Times New Roman"/>
                          <w:spacing w:val="-2"/>
                          <w:w w:val="120"/>
                          <w:sz w:val="10"/>
                        </w:rPr>
                        <w:t>aeroplane</w:t>
                      </w:r>
                    </w:p>
                  </w:txbxContent>
                </v:textbox>
              </v:shape>
            </w:pict>
          </mc:Fallback>
        </mc:AlternateContent>
      </w:r>
      <w:r>
        <w:rPr>
          <w:rFonts w:ascii="Times New Roman"/>
          <w:sz w:val="10"/>
        </w:rPr>
        <mc:AlternateContent>
          <mc:Choice Requires="wps">
            <w:drawing>
              <wp:anchor distT="0" distB="0" distL="0" distR="0" simplePos="0" relativeHeight="251708416" behindDoc="0" locked="0" layoutInCell="1" allowOverlap="1">
                <wp:simplePos x="0" y="0"/>
                <wp:positionH relativeFrom="page">
                  <wp:posOffset>5064125</wp:posOffset>
                </wp:positionH>
                <wp:positionV relativeFrom="paragraph">
                  <wp:posOffset>154305</wp:posOffset>
                </wp:positionV>
                <wp:extent cx="106045" cy="6350"/>
                <wp:effectExtent l="0" t="0" r="0" b="0"/>
                <wp:wrapNone/>
                <wp:docPr id="904" name="Textbox 904"/>
                <wp:cNvGraphicFramePr/>
                <a:graphic xmlns:a="http://schemas.openxmlformats.org/drawingml/2006/main">
                  <a:graphicData uri="http://schemas.microsoft.com/office/word/2010/wordprocessingShape">
                    <wps:wsp>
                      <wps:cNvSpPr txBox="1"/>
                      <wps:spPr>
                        <a:xfrm rot="18900000">
                          <a:off x="0" y="0"/>
                          <a:ext cx="106045" cy="6350"/>
                        </a:xfrm>
                        <a:prstGeom prst="rect">
                          <a:avLst/>
                        </a:prstGeom>
                      </wps:spPr>
                      <wps:txbx>
                        <w:txbxContent>
                          <w:p w14:paraId="2D1876DC">
                            <w:pPr>
                              <w:spacing w:before="0" w:line="9" w:lineRule="exact"/>
                              <w:ind w:left="0" w:right="0" w:firstLine="0"/>
                              <w:jc w:val="left"/>
                              <w:rPr>
                                <w:rFonts w:ascii="Times New Roman"/>
                                <w:sz w:val="10"/>
                              </w:rPr>
                            </w:pPr>
                            <w:r>
                              <w:rPr>
                                <w:rFonts w:ascii="Times New Roman"/>
                                <w:spacing w:val="-5"/>
                                <w:w w:val="120"/>
                                <w:sz w:val="10"/>
                              </w:rPr>
                              <w:t>bus</w:t>
                            </w:r>
                          </w:p>
                        </w:txbxContent>
                      </wps:txbx>
                      <wps:bodyPr wrap="square" lIns="0" tIns="0" rIns="0" bIns="0" rtlCol="0">
                        <a:noAutofit/>
                      </wps:bodyPr>
                    </wps:wsp>
                  </a:graphicData>
                </a:graphic>
              </wp:anchor>
            </w:drawing>
          </mc:Choice>
          <mc:Fallback>
            <w:pict>
              <v:shape id="Textbox 904" o:spid="_x0000_s1026" o:spt="202" type="#_x0000_t202" style="position:absolute;left:0pt;margin-left:398.75pt;margin-top:12.15pt;height:0.5pt;width:8.35pt;mso-position-horizontal-relative:page;rotation:-2949120f;z-index:251708416;mso-width-relative:page;mso-height-relative:page;" filled="f" stroked="f" coordsize="21600,21600" o:gfxdata="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Z2zpktgAAAAJAQAADwAAAAAAAAABACAAAAAiAAAAZHJzL2Rvd25yZXYueG1sUEsB&#10;AhQAFAAAAAgAh07iQGgyGUC8AQAAhAMAAA4AAAAAAAAAAQAgAAAAJwEAAGRycy9lMm9Eb2MueG1s&#10;UEsFBgAAAAAGAAYAWQEAAFUFAAAAAA==&#10;">
                <v:fill on="f" focussize="0,0"/>
                <v:stroke on="f"/>
                <v:imagedata o:title=""/>
                <o:lock v:ext="edit" aspectratio="f"/>
                <v:textbox inset="0mm,0mm,0mm,0mm">
                  <w:txbxContent>
                    <w:p w14:paraId="2D1876DC">
                      <w:pPr>
                        <w:spacing w:before="0" w:line="9" w:lineRule="exact"/>
                        <w:ind w:left="0" w:right="0" w:firstLine="0"/>
                        <w:jc w:val="left"/>
                        <w:rPr>
                          <w:rFonts w:ascii="Times New Roman"/>
                          <w:sz w:val="10"/>
                        </w:rPr>
                      </w:pPr>
                      <w:r>
                        <w:rPr>
                          <w:rFonts w:ascii="Times New Roman"/>
                          <w:spacing w:val="-5"/>
                          <w:w w:val="120"/>
                          <w:sz w:val="10"/>
                        </w:rPr>
                        <w:t>bus</w:t>
                      </w:r>
                    </w:p>
                  </w:txbxContent>
                </v:textbox>
              </v:shape>
            </w:pict>
          </mc:Fallback>
        </mc:AlternateContent>
      </w:r>
      <w:r>
        <w:rPr>
          <w:rFonts w:ascii="Times New Roman"/>
          <w:sz w:val="10"/>
        </w:rPr>
        <mc:AlternateContent>
          <mc:Choice Requires="wps">
            <w:drawing>
              <wp:anchor distT="0" distB="0" distL="0" distR="0" simplePos="0" relativeHeight="251708416" behindDoc="0" locked="0" layoutInCell="1" allowOverlap="1">
                <wp:simplePos x="0" y="0"/>
                <wp:positionH relativeFrom="page">
                  <wp:posOffset>5287010</wp:posOffset>
                </wp:positionH>
                <wp:positionV relativeFrom="paragraph">
                  <wp:posOffset>170815</wp:posOffset>
                </wp:positionV>
                <wp:extent cx="151765" cy="6350"/>
                <wp:effectExtent l="0" t="0" r="0" b="0"/>
                <wp:wrapNone/>
                <wp:docPr id="905" name="Textbox 905"/>
                <wp:cNvGraphicFramePr/>
                <a:graphic xmlns:a="http://schemas.openxmlformats.org/drawingml/2006/main">
                  <a:graphicData uri="http://schemas.microsoft.com/office/word/2010/wordprocessingShape">
                    <wps:wsp>
                      <wps:cNvSpPr txBox="1"/>
                      <wps:spPr>
                        <a:xfrm rot="18900000">
                          <a:off x="0" y="0"/>
                          <a:ext cx="151765" cy="6350"/>
                        </a:xfrm>
                        <a:prstGeom prst="rect">
                          <a:avLst/>
                        </a:prstGeom>
                      </wps:spPr>
                      <wps:txbx>
                        <w:txbxContent>
                          <w:p w14:paraId="3B85F9FB">
                            <w:pPr>
                              <w:spacing w:before="0" w:line="9" w:lineRule="exact"/>
                              <w:ind w:left="0" w:right="0" w:firstLine="0"/>
                              <w:jc w:val="left"/>
                              <w:rPr>
                                <w:rFonts w:ascii="Times New Roman"/>
                                <w:sz w:val="10"/>
                              </w:rPr>
                            </w:pPr>
                            <w:r>
                              <w:rPr>
                                <w:rFonts w:ascii="Times New Roman"/>
                                <w:spacing w:val="-2"/>
                                <w:w w:val="115"/>
                                <w:sz w:val="10"/>
                              </w:rPr>
                              <w:t>truck</w:t>
                            </w:r>
                          </w:p>
                        </w:txbxContent>
                      </wps:txbx>
                      <wps:bodyPr wrap="square" lIns="0" tIns="0" rIns="0" bIns="0" rtlCol="0">
                        <a:noAutofit/>
                      </wps:bodyPr>
                    </wps:wsp>
                  </a:graphicData>
                </a:graphic>
              </wp:anchor>
            </w:drawing>
          </mc:Choice>
          <mc:Fallback>
            <w:pict>
              <v:shape id="Textbox 905" o:spid="_x0000_s1026" o:spt="202" type="#_x0000_t202" style="position:absolute;left:0pt;margin-left:416.3pt;margin-top:13.45pt;height:0.5pt;width:11.95pt;mso-position-horizontal-relative:page;rotation:-2949120f;z-index:251708416;mso-width-relative:page;mso-height-relative:page;" filled="f" stroked="f" coordsize="21600,21600" o:gfxdata="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D2kb0nZAAAACQEAAA8AAAAAAAAAAQAgAAAAIgAAAGRycy9kb3ducmV2LnhtbFBL&#10;AQIUABQAAAAIAIdO4kCB+nx6vAEAAIQDAAAOAAAAAAAAAAEAIAAAACgBAABkcnMvZTJvRG9jLnht&#10;bFBLBQYAAAAABgAGAFkBAABWBQAAAAA=&#10;">
                <v:fill on="f" focussize="0,0"/>
                <v:stroke on="f"/>
                <v:imagedata o:title=""/>
                <o:lock v:ext="edit" aspectratio="f"/>
                <v:textbox inset="0mm,0mm,0mm,0mm">
                  <w:txbxContent>
                    <w:p w14:paraId="3B85F9FB">
                      <w:pPr>
                        <w:spacing w:before="0" w:line="9" w:lineRule="exact"/>
                        <w:ind w:left="0" w:right="0" w:firstLine="0"/>
                        <w:jc w:val="left"/>
                        <w:rPr>
                          <w:rFonts w:ascii="Times New Roman"/>
                          <w:sz w:val="10"/>
                        </w:rPr>
                      </w:pPr>
                      <w:r>
                        <w:rPr>
                          <w:rFonts w:ascii="Times New Roman"/>
                          <w:spacing w:val="-2"/>
                          <w:w w:val="115"/>
                          <w:sz w:val="10"/>
                        </w:rPr>
                        <w:t>truck</w:t>
                      </w:r>
                    </w:p>
                  </w:txbxContent>
                </v:textbox>
              </v:shape>
            </w:pict>
          </mc:Fallback>
        </mc:AlternateContent>
      </w:r>
      <w:r>
        <w:rPr>
          <w:rFonts w:ascii="Times New Roman"/>
          <w:sz w:val="10"/>
        </w:rPr>
        <mc:AlternateContent>
          <mc:Choice Requires="wps">
            <w:drawing>
              <wp:anchor distT="0" distB="0" distL="0" distR="0" simplePos="0" relativeHeight="251709440" behindDoc="0" locked="0" layoutInCell="1" allowOverlap="1">
                <wp:simplePos x="0" y="0"/>
                <wp:positionH relativeFrom="page">
                  <wp:posOffset>5799455</wp:posOffset>
                </wp:positionH>
                <wp:positionV relativeFrom="paragraph">
                  <wp:posOffset>156210</wp:posOffset>
                </wp:positionV>
                <wp:extent cx="110490" cy="6350"/>
                <wp:effectExtent l="0" t="0" r="0" b="0"/>
                <wp:wrapNone/>
                <wp:docPr id="906" name="Textbox 906"/>
                <wp:cNvGraphicFramePr/>
                <a:graphic xmlns:a="http://schemas.openxmlformats.org/drawingml/2006/main">
                  <a:graphicData uri="http://schemas.microsoft.com/office/word/2010/wordprocessingShape">
                    <wps:wsp>
                      <wps:cNvSpPr txBox="1"/>
                      <wps:spPr>
                        <a:xfrm rot="18900000">
                          <a:off x="0" y="0"/>
                          <a:ext cx="110489" cy="6350"/>
                        </a:xfrm>
                        <a:prstGeom prst="rect">
                          <a:avLst/>
                        </a:prstGeom>
                      </wps:spPr>
                      <wps:txbx>
                        <w:txbxContent>
                          <w:p w14:paraId="4BF91F96">
                            <w:pPr>
                              <w:spacing w:before="0" w:line="9" w:lineRule="exact"/>
                              <w:ind w:left="0" w:right="0" w:firstLine="0"/>
                              <w:jc w:val="left"/>
                              <w:rPr>
                                <w:rFonts w:ascii="Times New Roman"/>
                                <w:sz w:val="10"/>
                              </w:rPr>
                            </w:pPr>
                            <w:r>
                              <w:rPr>
                                <w:rFonts w:ascii="Times New Roman"/>
                                <w:spacing w:val="-4"/>
                                <w:w w:val="115"/>
                                <w:sz w:val="10"/>
                              </w:rPr>
                              <w:t>kite</w:t>
                            </w:r>
                          </w:p>
                        </w:txbxContent>
                      </wps:txbx>
                      <wps:bodyPr wrap="square" lIns="0" tIns="0" rIns="0" bIns="0" rtlCol="0">
                        <a:noAutofit/>
                      </wps:bodyPr>
                    </wps:wsp>
                  </a:graphicData>
                </a:graphic>
              </wp:anchor>
            </w:drawing>
          </mc:Choice>
          <mc:Fallback>
            <w:pict>
              <v:shape id="Textbox 906" o:spid="_x0000_s1026" o:spt="202" type="#_x0000_t202" style="position:absolute;left:0pt;margin-left:456.65pt;margin-top:12.3pt;height:0.5pt;width:8.7pt;mso-position-horizontal-relative:page;rotation:-2949120f;z-index:251709440;mso-width-relative:page;mso-height-relative:page;" filled="f" stroked="f" coordsize="21600,21600" o:gfxdata="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zju9NkAAAAJAQAADwAAAAAAAAABACAAAAAiAAAAZHJzL2Rvd25yZXYueG1sUEsB&#10;AhQAFAAAAAgAh07iQGdER8i7AQAAhAMAAA4AAAAAAAAAAQAgAAAAKAEAAGRycy9lMm9Eb2MueG1s&#10;UEsFBgAAAAAGAAYAWQEAAFUFAAAAAA==&#10;">
                <v:fill on="f" focussize="0,0"/>
                <v:stroke on="f"/>
                <v:imagedata o:title=""/>
                <o:lock v:ext="edit" aspectratio="f"/>
                <v:textbox inset="0mm,0mm,0mm,0mm">
                  <w:txbxContent>
                    <w:p w14:paraId="4BF91F96">
                      <w:pPr>
                        <w:spacing w:before="0" w:line="9" w:lineRule="exact"/>
                        <w:ind w:left="0" w:right="0" w:firstLine="0"/>
                        <w:jc w:val="left"/>
                        <w:rPr>
                          <w:rFonts w:ascii="Times New Roman"/>
                          <w:sz w:val="10"/>
                        </w:rPr>
                      </w:pPr>
                      <w:r>
                        <w:rPr>
                          <w:rFonts w:ascii="Times New Roman"/>
                          <w:spacing w:val="-4"/>
                          <w:w w:val="115"/>
                          <w:sz w:val="10"/>
                        </w:rPr>
                        <w:t>kite</w:t>
                      </w:r>
                    </w:p>
                  </w:txbxContent>
                </v:textbox>
              </v:shape>
            </w:pict>
          </mc:Fallback>
        </mc:AlternateContent>
      </w:r>
      <w:r>
        <w:rPr>
          <w:rFonts w:ascii="Times New Roman"/>
          <w:spacing w:val="-10"/>
          <w:w w:val="120"/>
          <w:position w:val="2"/>
          <w:sz w:val="10"/>
        </w:rPr>
        <w:t>0</w:t>
      </w:r>
      <w:r>
        <w:rPr>
          <w:rFonts w:ascii="Times New Roman"/>
          <w:position w:val="2"/>
          <w:sz w:val="10"/>
        </w:rPr>
        <w:tab/>
      </w:r>
      <w:r>
        <w:rPr>
          <w:rFonts w:ascii="Times New Roman"/>
          <w:spacing w:val="-10"/>
          <w:w w:val="120"/>
          <w:sz w:val="10"/>
        </w:rPr>
        <w:t>0</w:t>
      </w:r>
    </w:p>
    <w:p w14:paraId="484F9BF6">
      <w:pPr>
        <w:pStyle w:val="9"/>
        <w:spacing w:before="135"/>
        <w:rPr>
          <w:rFonts w:ascii="Times New Roman"/>
          <w:sz w:val="20"/>
        </w:rPr>
      </w:pPr>
    </w:p>
    <w:p w14:paraId="2F21910C">
      <w:pPr>
        <w:pStyle w:val="9"/>
        <w:spacing w:after="0"/>
        <w:rPr>
          <w:rFonts w:ascii="Times New Roman"/>
          <w:sz w:val="20"/>
        </w:rPr>
        <w:sectPr>
          <w:type w:val="continuous"/>
          <w:pgSz w:w="11910" w:h="16840"/>
          <w:pgMar w:top="1400" w:right="1559" w:bottom="280" w:left="1559" w:header="720" w:footer="720" w:gutter="0"/>
          <w:cols w:space="720" w:num="1"/>
        </w:sectPr>
      </w:pPr>
    </w:p>
    <w:p w14:paraId="1EC2EF2F">
      <w:pPr>
        <w:pStyle w:val="9"/>
        <w:rPr>
          <w:rFonts w:ascii="Times New Roman"/>
          <w:sz w:val="2"/>
        </w:rPr>
      </w:pPr>
    </w:p>
    <w:p w14:paraId="25283E72">
      <w:pPr>
        <w:pStyle w:val="9"/>
        <w:rPr>
          <w:rFonts w:ascii="Times New Roman"/>
          <w:sz w:val="2"/>
        </w:rPr>
      </w:pPr>
    </w:p>
    <w:p w14:paraId="3D52A798">
      <w:pPr>
        <w:pStyle w:val="9"/>
        <w:spacing w:before="10"/>
        <w:rPr>
          <w:rFonts w:ascii="Times New Roman"/>
          <w:sz w:val="2"/>
        </w:rPr>
      </w:pPr>
    </w:p>
    <w:p w14:paraId="339D817D">
      <w:pPr>
        <w:spacing w:before="1"/>
        <w:ind w:left="1930" w:right="0" w:firstLine="0"/>
        <w:jc w:val="left"/>
        <w:rPr>
          <w:rFonts w:ascii="Times New Roman"/>
          <w:sz w:val="10"/>
        </w:rPr>
      </w:pPr>
      <w:r>
        <w:rPr>
          <w:rFonts w:ascii="Times New Roman"/>
          <w:sz w:val="10"/>
        </w:rPr>
        <mc:AlternateContent>
          <mc:Choice Requires="wps">
            <w:drawing>
              <wp:anchor distT="0" distB="0" distL="0" distR="0" simplePos="0" relativeHeight="251704320" behindDoc="0" locked="0" layoutInCell="1" allowOverlap="1">
                <wp:simplePos x="0" y="0"/>
                <wp:positionH relativeFrom="page">
                  <wp:posOffset>2875280</wp:posOffset>
                </wp:positionH>
                <wp:positionV relativeFrom="paragraph">
                  <wp:posOffset>-142240</wp:posOffset>
                </wp:positionV>
                <wp:extent cx="332740" cy="6350"/>
                <wp:effectExtent l="0" t="0" r="0" b="0"/>
                <wp:wrapNone/>
                <wp:docPr id="907" name="Textbox 907"/>
                <wp:cNvGraphicFramePr/>
                <a:graphic xmlns:a="http://schemas.openxmlformats.org/drawingml/2006/main">
                  <a:graphicData uri="http://schemas.microsoft.com/office/word/2010/wordprocessingShape">
                    <wps:wsp>
                      <wps:cNvSpPr txBox="1"/>
                      <wps:spPr>
                        <a:xfrm rot="18900000">
                          <a:off x="0" y="0"/>
                          <a:ext cx="332740" cy="6350"/>
                        </a:xfrm>
                        <a:prstGeom prst="rect">
                          <a:avLst/>
                        </a:prstGeom>
                      </wps:spPr>
                      <wps:txbx>
                        <w:txbxContent>
                          <w:p w14:paraId="025ACF16">
                            <w:pPr>
                              <w:spacing w:before="0" w:line="10" w:lineRule="exact"/>
                              <w:ind w:left="0" w:right="0" w:firstLine="0"/>
                              <w:jc w:val="left"/>
                              <w:rPr>
                                <w:rFonts w:ascii="Times New Roman"/>
                                <w:sz w:val="10"/>
                              </w:rPr>
                            </w:pPr>
                            <w:r>
                              <w:rPr>
                                <w:rFonts w:ascii="Times New Roman"/>
                                <w:spacing w:val="-2"/>
                                <w:w w:val="115"/>
                                <w:sz w:val="10"/>
                              </w:rPr>
                              <w:t>snowboard</w:t>
                            </w:r>
                          </w:p>
                        </w:txbxContent>
                      </wps:txbx>
                      <wps:bodyPr wrap="square" lIns="0" tIns="0" rIns="0" bIns="0" rtlCol="0">
                        <a:noAutofit/>
                      </wps:bodyPr>
                    </wps:wsp>
                  </a:graphicData>
                </a:graphic>
              </wp:anchor>
            </w:drawing>
          </mc:Choice>
          <mc:Fallback>
            <w:pict>
              <v:shape id="Textbox 907" o:spid="_x0000_s1026" o:spt="202" type="#_x0000_t202" style="position:absolute;left:0pt;margin-left:226.4pt;margin-top:-11.2pt;height:0.5pt;width:26.2pt;mso-position-horizontal-relative:page;rotation:-2949120f;z-index:251704320;mso-width-relative:page;mso-height-relative:page;" filled="f" stroked="f" coordsize="21600,21600" o:gfxdata="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JyC/GPZAAAACwEAAA8AAAAAAAAAAQAgAAAAIgAAAGRycy9kb3ducmV2LnhtbFBL&#10;AQIUABQAAAAIAIdO4kDw9A7AvAEAAIQDAAAOAAAAAAAAAAEAIAAAACgBAABkcnMvZTJvRG9jLnht&#10;bFBLBQYAAAAABgAGAFkBAABWBQAAAAA=&#10;">
                <v:fill on="f" focussize="0,0"/>
                <v:stroke on="f"/>
                <v:imagedata o:title=""/>
                <o:lock v:ext="edit" aspectratio="f"/>
                <v:textbox inset="0mm,0mm,0mm,0mm">
                  <w:txbxContent>
                    <w:p w14:paraId="025ACF16">
                      <w:pPr>
                        <w:spacing w:before="0" w:line="10" w:lineRule="exact"/>
                        <w:ind w:left="0" w:right="0" w:firstLine="0"/>
                        <w:jc w:val="left"/>
                        <w:rPr>
                          <w:rFonts w:ascii="Times New Roman"/>
                          <w:sz w:val="10"/>
                        </w:rPr>
                      </w:pPr>
                      <w:r>
                        <w:rPr>
                          <w:rFonts w:ascii="Times New Roman"/>
                          <w:spacing w:val="-2"/>
                          <w:w w:val="115"/>
                          <w:sz w:val="10"/>
                        </w:rPr>
                        <w:t>snowboard</w:t>
                      </w:r>
                    </w:p>
                  </w:txbxContent>
                </v:textbox>
              </v:shape>
            </w:pict>
          </mc:Fallback>
        </mc:AlternateContent>
      </w:r>
      <w:r>
        <w:rPr>
          <w:rFonts w:ascii="Times New Roman"/>
          <w:sz w:val="10"/>
        </w:rPr>
        <mc:AlternateContent>
          <mc:Choice Requires="wps">
            <w:drawing>
              <wp:anchor distT="0" distB="0" distL="0" distR="0" simplePos="0" relativeHeight="251709440" behindDoc="0" locked="0" layoutInCell="1" allowOverlap="1">
                <wp:simplePos x="0" y="0"/>
                <wp:positionH relativeFrom="page">
                  <wp:posOffset>5447030</wp:posOffset>
                </wp:positionH>
                <wp:positionV relativeFrom="paragraph">
                  <wp:posOffset>-135255</wp:posOffset>
                </wp:positionV>
                <wp:extent cx="323850" cy="6350"/>
                <wp:effectExtent l="0" t="0" r="0" b="0"/>
                <wp:wrapNone/>
                <wp:docPr id="908" name="Textbox 908"/>
                <wp:cNvGraphicFramePr/>
                <a:graphic xmlns:a="http://schemas.openxmlformats.org/drawingml/2006/main">
                  <a:graphicData uri="http://schemas.microsoft.com/office/word/2010/wordprocessingShape">
                    <wps:wsp>
                      <wps:cNvSpPr txBox="1"/>
                      <wps:spPr>
                        <a:xfrm rot="18900000">
                          <a:off x="0" y="0"/>
                          <a:ext cx="323850" cy="6350"/>
                        </a:xfrm>
                        <a:prstGeom prst="rect">
                          <a:avLst/>
                        </a:prstGeom>
                      </wps:spPr>
                      <wps:txbx>
                        <w:txbxContent>
                          <w:p w14:paraId="0729C8CF">
                            <w:pPr>
                              <w:spacing w:before="0" w:line="9" w:lineRule="exact"/>
                              <w:ind w:left="0" w:right="0" w:firstLine="0"/>
                              <w:jc w:val="left"/>
                              <w:rPr>
                                <w:rFonts w:ascii="Times New Roman"/>
                                <w:sz w:val="10"/>
                              </w:rPr>
                            </w:pPr>
                            <w:r>
                              <w:rPr>
                                <w:rFonts w:ascii="Times New Roman"/>
                                <w:spacing w:val="-2"/>
                                <w:w w:val="115"/>
                                <w:sz w:val="10"/>
                              </w:rPr>
                              <w:t>snowboard</w:t>
                            </w:r>
                          </w:p>
                        </w:txbxContent>
                      </wps:txbx>
                      <wps:bodyPr wrap="square" lIns="0" tIns="0" rIns="0" bIns="0" rtlCol="0">
                        <a:noAutofit/>
                      </wps:bodyPr>
                    </wps:wsp>
                  </a:graphicData>
                </a:graphic>
              </wp:anchor>
            </w:drawing>
          </mc:Choice>
          <mc:Fallback>
            <w:pict>
              <v:shape id="Textbox 908" o:spid="_x0000_s1026" o:spt="202" type="#_x0000_t202" style="position:absolute;left:0pt;margin-left:428.9pt;margin-top:-10.65pt;height:0.5pt;width:25.5pt;mso-position-horizontal-relative:page;rotation:-2949120f;z-index:251709440;mso-width-relative:page;mso-height-relative:page;" filled="f" stroked="f" coordsize="21600,21600" o:gfxdata="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QSlWC9kAAAALAQAADwAAAAAAAAABACAAAAAiAAAAZHJzL2Rvd25yZXYueG1sUEsB&#10;AhQAFAAAAAgAh07iQMMWSGC7AQAAhAMAAA4AAAAAAAAAAQAgAAAAKAEAAGRycy9lMm9Eb2MueG1s&#10;UEsFBgAAAAAGAAYAWQEAAFUFAAAAAA==&#10;">
                <v:fill on="f" focussize="0,0"/>
                <v:stroke on="f"/>
                <v:imagedata o:title=""/>
                <o:lock v:ext="edit" aspectratio="f"/>
                <v:textbox inset="0mm,0mm,0mm,0mm">
                  <w:txbxContent>
                    <w:p w14:paraId="0729C8CF">
                      <w:pPr>
                        <w:spacing w:before="0" w:line="9" w:lineRule="exact"/>
                        <w:ind w:left="0" w:right="0" w:firstLine="0"/>
                        <w:jc w:val="left"/>
                        <w:rPr>
                          <w:rFonts w:ascii="Times New Roman"/>
                          <w:sz w:val="10"/>
                        </w:rPr>
                      </w:pPr>
                      <w:r>
                        <w:rPr>
                          <w:rFonts w:ascii="Times New Roman"/>
                          <w:spacing w:val="-2"/>
                          <w:w w:val="115"/>
                          <w:sz w:val="10"/>
                        </w:rPr>
                        <w:t>snowboard</w:t>
                      </w:r>
                    </w:p>
                  </w:txbxContent>
                </v:textbox>
              </v:shape>
            </w:pict>
          </mc:Fallback>
        </mc:AlternateContent>
      </w:r>
      <w:r>
        <w:rPr>
          <w:rFonts w:ascii="Times New Roman"/>
          <w:sz w:val="10"/>
        </w:rPr>
        <mc:AlternateContent>
          <mc:Choice Requires="wps">
            <w:drawing>
              <wp:anchor distT="0" distB="0" distL="0" distR="0" simplePos="0" relativeHeight="251710464" behindDoc="0" locked="0" layoutInCell="1" allowOverlap="1">
                <wp:simplePos x="0" y="0"/>
                <wp:positionH relativeFrom="page">
                  <wp:posOffset>5948045</wp:posOffset>
                </wp:positionH>
                <wp:positionV relativeFrom="paragraph">
                  <wp:posOffset>-141605</wp:posOffset>
                </wp:positionV>
                <wp:extent cx="306070" cy="6350"/>
                <wp:effectExtent l="0" t="0" r="0" b="0"/>
                <wp:wrapNone/>
                <wp:docPr id="909" name="Textbox 909"/>
                <wp:cNvGraphicFramePr/>
                <a:graphic xmlns:a="http://schemas.openxmlformats.org/drawingml/2006/main">
                  <a:graphicData uri="http://schemas.microsoft.com/office/word/2010/wordprocessingShape">
                    <wps:wsp>
                      <wps:cNvSpPr txBox="1"/>
                      <wps:spPr>
                        <a:xfrm rot="18900000">
                          <a:off x="0" y="0"/>
                          <a:ext cx="306070" cy="6350"/>
                        </a:xfrm>
                        <a:prstGeom prst="rect">
                          <a:avLst/>
                        </a:prstGeom>
                      </wps:spPr>
                      <wps:txbx>
                        <w:txbxContent>
                          <w:p w14:paraId="1844C1E7">
                            <w:pPr>
                              <w:spacing w:before="0" w:line="9" w:lineRule="exact"/>
                              <w:ind w:left="0" w:right="0" w:firstLine="0"/>
                              <w:jc w:val="left"/>
                              <w:rPr>
                                <w:rFonts w:ascii="Times New Roman"/>
                                <w:sz w:val="10"/>
                              </w:rPr>
                            </w:pPr>
                            <w:r>
                              <w:rPr>
                                <w:rFonts w:ascii="Times New Roman"/>
                                <w:w w:val="115"/>
                                <w:sz w:val="10"/>
                              </w:rPr>
                              <w:t>cell</w:t>
                            </w:r>
                            <w:r>
                              <w:rPr>
                                <w:rFonts w:ascii="Times New Roman"/>
                                <w:spacing w:val="-7"/>
                                <w:w w:val="115"/>
                                <w:sz w:val="10"/>
                              </w:rPr>
                              <w:t xml:space="preserve"> </w:t>
                            </w:r>
                            <w:r>
                              <w:rPr>
                                <w:rFonts w:ascii="Times New Roman"/>
                                <w:spacing w:val="-4"/>
                                <w:w w:val="115"/>
                                <w:sz w:val="10"/>
                              </w:rPr>
                              <w:t>phone</w:t>
                            </w:r>
                          </w:p>
                        </w:txbxContent>
                      </wps:txbx>
                      <wps:bodyPr wrap="square" lIns="0" tIns="0" rIns="0" bIns="0" rtlCol="0">
                        <a:noAutofit/>
                      </wps:bodyPr>
                    </wps:wsp>
                  </a:graphicData>
                </a:graphic>
              </wp:anchor>
            </w:drawing>
          </mc:Choice>
          <mc:Fallback>
            <w:pict>
              <v:shape id="Textbox 909" o:spid="_x0000_s1026" o:spt="202" type="#_x0000_t202" style="position:absolute;left:0pt;margin-left:468.35pt;margin-top:-11.15pt;height:0.5pt;width:24.1pt;mso-position-horizontal-relative:page;rotation:-2949120f;z-index:251710464;mso-width-relative:page;mso-height-relative:page;" filled="f" stroked="f" coordsize="21600,21600" o:gfxdata="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TDI5k2gAAAAsBAAAPAAAAAAAAAAEAIAAAACIAAABkcnMvZG93bnJldi54bWxQ&#10;SwECFAAUAAAACACHTuJAwla6PLwBAACEAwAADgAAAAAAAAABACAAAAApAQAAZHJzL2Uyb0RvYy54&#10;bWxQSwUGAAAAAAYABgBZAQAAVwUAAAAA&#10;">
                <v:fill on="f" focussize="0,0"/>
                <v:stroke on="f"/>
                <v:imagedata o:title=""/>
                <o:lock v:ext="edit" aspectratio="f"/>
                <v:textbox inset="0mm,0mm,0mm,0mm">
                  <w:txbxContent>
                    <w:p w14:paraId="1844C1E7">
                      <w:pPr>
                        <w:spacing w:before="0" w:line="9" w:lineRule="exact"/>
                        <w:ind w:left="0" w:right="0" w:firstLine="0"/>
                        <w:jc w:val="left"/>
                        <w:rPr>
                          <w:rFonts w:ascii="Times New Roman"/>
                          <w:sz w:val="10"/>
                        </w:rPr>
                      </w:pPr>
                      <w:r>
                        <w:rPr>
                          <w:rFonts w:ascii="Times New Roman"/>
                          <w:w w:val="115"/>
                          <w:sz w:val="10"/>
                        </w:rPr>
                        <w:t>cell</w:t>
                      </w:r>
                      <w:r>
                        <w:rPr>
                          <w:rFonts w:ascii="Times New Roman"/>
                          <w:spacing w:val="-7"/>
                          <w:w w:val="115"/>
                          <w:sz w:val="10"/>
                        </w:rPr>
                        <w:t xml:space="preserve"> </w:t>
                      </w:r>
                      <w:r>
                        <w:rPr>
                          <w:rFonts w:ascii="Times New Roman"/>
                          <w:spacing w:val="-4"/>
                          <w:w w:val="115"/>
                          <w:sz w:val="10"/>
                        </w:rPr>
                        <w:t>phone</w:t>
                      </w:r>
                    </w:p>
                  </w:txbxContent>
                </v:textbox>
              </v:shape>
            </w:pict>
          </mc:Fallback>
        </mc:AlternateContent>
      </w:r>
      <w:r>
        <w:rPr>
          <w:rFonts w:ascii="Times New Roman"/>
          <w:w w:val="115"/>
          <w:sz w:val="10"/>
        </w:rPr>
        <w:t>COCO</w:t>
      </w:r>
      <w:r>
        <w:rPr>
          <w:rFonts w:ascii="Times New Roman"/>
          <w:spacing w:val="-5"/>
          <w:w w:val="115"/>
          <w:sz w:val="10"/>
        </w:rPr>
        <w:t xml:space="preserve"> </w:t>
      </w:r>
      <w:r>
        <w:rPr>
          <w:rFonts w:ascii="Times New Roman"/>
          <w:w w:val="115"/>
          <w:sz w:val="10"/>
        </w:rPr>
        <w:t>classes</w:t>
      </w:r>
      <w:r>
        <w:rPr>
          <w:rFonts w:ascii="Times New Roman"/>
          <w:spacing w:val="-4"/>
          <w:w w:val="115"/>
          <w:sz w:val="10"/>
        </w:rPr>
        <w:t xml:space="preserve"> </w:t>
      </w:r>
      <w:r>
        <w:rPr>
          <w:rFonts w:ascii="Times New Roman"/>
          <w:spacing w:val="-2"/>
          <w:w w:val="115"/>
          <w:sz w:val="10"/>
        </w:rPr>
        <w:t>detected</w:t>
      </w:r>
    </w:p>
    <w:p w14:paraId="36D6B310">
      <w:pPr>
        <w:pStyle w:val="9"/>
        <w:rPr>
          <w:rFonts w:ascii="Times New Roman"/>
          <w:sz w:val="2"/>
        </w:rPr>
      </w:pPr>
    </w:p>
    <w:p w14:paraId="2AB8DA6E">
      <w:pPr>
        <w:pStyle w:val="9"/>
        <w:rPr>
          <w:rFonts w:ascii="Times New Roman"/>
          <w:sz w:val="2"/>
        </w:rPr>
      </w:pPr>
    </w:p>
    <w:p w14:paraId="0847A5DC">
      <w:pPr>
        <w:pStyle w:val="9"/>
        <w:rPr>
          <w:rFonts w:ascii="Times New Roman"/>
          <w:sz w:val="2"/>
        </w:rPr>
      </w:pPr>
    </w:p>
    <w:p w14:paraId="4611128D">
      <w:pPr>
        <w:pStyle w:val="9"/>
        <w:rPr>
          <w:rFonts w:ascii="Times New Roman"/>
          <w:sz w:val="2"/>
        </w:rPr>
      </w:pPr>
    </w:p>
    <w:p w14:paraId="51937062">
      <w:pPr>
        <w:pStyle w:val="9"/>
        <w:rPr>
          <w:rFonts w:ascii="Times New Roman"/>
          <w:sz w:val="2"/>
        </w:rPr>
      </w:pPr>
    </w:p>
    <w:p w14:paraId="53730545">
      <w:pPr>
        <w:pStyle w:val="9"/>
        <w:rPr>
          <w:rFonts w:ascii="Times New Roman"/>
          <w:sz w:val="2"/>
        </w:rPr>
      </w:pPr>
    </w:p>
    <w:p w14:paraId="793E746E">
      <w:pPr>
        <w:pStyle w:val="9"/>
        <w:spacing w:before="15"/>
        <w:rPr>
          <w:rFonts w:ascii="Times New Roman"/>
          <w:sz w:val="2"/>
        </w:rPr>
      </w:pPr>
    </w:p>
    <w:p w14:paraId="0663471E">
      <w:pPr>
        <w:pStyle w:val="15"/>
        <w:numPr>
          <w:ilvl w:val="0"/>
          <w:numId w:val="15"/>
        </w:numPr>
        <w:tabs>
          <w:tab w:val="left" w:pos="793"/>
        </w:tabs>
        <w:spacing w:before="0" w:after="0" w:line="240" w:lineRule="auto"/>
        <w:ind w:left="793" w:right="0" w:hanging="297"/>
        <w:jc w:val="left"/>
        <w:rPr>
          <w:sz w:val="18"/>
        </w:rPr>
      </w:pPr>
      <w:r>
        <w:rPr>
          <w:sz w:val="18"/>
        </w:rPr>
        <w:t>Histogram</w:t>
      </w:r>
      <w:r>
        <w:rPr>
          <w:spacing w:val="-14"/>
          <w:sz w:val="18"/>
        </w:rPr>
        <w:t xml:space="preserve"> </w:t>
      </w:r>
      <w:r>
        <w:rPr>
          <w:sz w:val="18"/>
        </w:rPr>
        <w:t>from</w:t>
      </w:r>
      <w:r>
        <w:rPr>
          <w:spacing w:val="-13"/>
          <w:sz w:val="18"/>
        </w:rPr>
        <w:t xml:space="preserve"> </w:t>
      </w:r>
      <w:r>
        <w:rPr>
          <w:sz w:val="18"/>
        </w:rPr>
        <w:t>the</w:t>
      </w:r>
      <w:r>
        <w:rPr>
          <w:spacing w:val="-14"/>
          <w:sz w:val="18"/>
        </w:rPr>
        <w:t xml:space="preserve"> </w:t>
      </w:r>
      <w:r>
        <w:rPr>
          <w:sz w:val="18"/>
        </w:rPr>
        <w:t>complete</w:t>
      </w:r>
      <w:r>
        <w:rPr>
          <w:spacing w:val="-13"/>
          <w:sz w:val="18"/>
        </w:rPr>
        <w:t xml:space="preserve"> </w:t>
      </w:r>
      <w:r>
        <w:rPr>
          <w:sz w:val="18"/>
        </w:rPr>
        <w:t>pitch</w:t>
      </w:r>
      <w:r>
        <w:rPr>
          <w:spacing w:val="-13"/>
          <w:sz w:val="18"/>
        </w:rPr>
        <w:t xml:space="preserve"> </w:t>
      </w:r>
      <w:r>
        <w:rPr>
          <w:spacing w:val="-4"/>
          <w:sz w:val="18"/>
        </w:rPr>
        <w:t>data</w:t>
      </w:r>
    </w:p>
    <w:p w14:paraId="31BBAA6E">
      <w:pPr>
        <w:spacing w:before="0" w:line="240" w:lineRule="auto"/>
        <w:rPr>
          <w:sz w:val="2"/>
        </w:rPr>
      </w:pPr>
      <w:r>
        <w:br w:type="column"/>
      </w:r>
    </w:p>
    <w:p w14:paraId="6169B8DA">
      <w:pPr>
        <w:pStyle w:val="9"/>
        <w:rPr>
          <w:sz w:val="2"/>
        </w:rPr>
      </w:pPr>
    </w:p>
    <w:p w14:paraId="58F3D4FD">
      <w:pPr>
        <w:pStyle w:val="9"/>
        <w:spacing w:before="9"/>
        <w:rPr>
          <w:sz w:val="2"/>
        </w:rPr>
      </w:pPr>
    </w:p>
    <w:p w14:paraId="34086FC3">
      <w:pPr>
        <w:spacing w:before="1"/>
        <w:ind w:left="0" w:right="34" w:firstLine="0"/>
        <w:jc w:val="center"/>
        <w:rPr>
          <w:rFonts w:ascii="Times New Roman"/>
          <w:sz w:val="10"/>
        </w:rPr>
      </w:pPr>
      <w:bookmarkStart w:id="148" w:name="_bookmark119"/>
      <w:bookmarkEnd w:id="148"/>
      <w:r>
        <w:rPr>
          <w:rFonts w:ascii="Times New Roman"/>
          <w:w w:val="110"/>
          <w:sz w:val="10"/>
        </w:rPr>
        <w:t>COCO</w:t>
      </w:r>
      <w:r>
        <w:rPr>
          <w:rFonts w:ascii="Times New Roman"/>
          <w:spacing w:val="1"/>
          <w:w w:val="110"/>
          <w:sz w:val="10"/>
        </w:rPr>
        <w:t xml:space="preserve"> </w:t>
      </w:r>
      <w:r>
        <w:rPr>
          <w:rFonts w:ascii="Times New Roman"/>
          <w:w w:val="110"/>
          <w:sz w:val="10"/>
        </w:rPr>
        <w:t>classes</w:t>
      </w:r>
      <w:r>
        <w:rPr>
          <w:rFonts w:ascii="Times New Roman"/>
          <w:spacing w:val="1"/>
          <w:w w:val="110"/>
          <w:sz w:val="10"/>
        </w:rPr>
        <w:t xml:space="preserve"> </w:t>
      </w:r>
      <w:r>
        <w:rPr>
          <w:rFonts w:ascii="Times New Roman"/>
          <w:spacing w:val="-2"/>
          <w:w w:val="110"/>
          <w:sz w:val="10"/>
        </w:rPr>
        <w:t>detected</w:t>
      </w:r>
    </w:p>
    <w:p w14:paraId="17E718D1">
      <w:pPr>
        <w:pStyle w:val="9"/>
        <w:rPr>
          <w:rFonts w:ascii="Times New Roman"/>
          <w:sz w:val="2"/>
        </w:rPr>
      </w:pPr>
    </w:p>
    <w:p w14:paraId="19CADF98">
      <w:pPr>
        <w:pStyle w:val="9"/>
        <w:rPr>
          <w:rFonts w:ascii="Times New Roman"/>
          <w:sz w:val="2"/>
        </w:rPr>
      </w:pPr>
    </w:p>
    <w:p w14:paraId="6E904B3E">
      <w:pPr>
        <w:pStyle w:val="9"/>
        <w:rPr>
          <w:rFonts w:ascii="Times New Roman"/>
          <w:sz w:val="2"/>
        </w:rPr>
      </w:pPr>
    </w:p>
    <w:p w14:paraId="3F1C8418">
      <w:pPr>
        <w:pStyle w:val="9"/>
        <w:rPr>
          <w:rFonts w:ascii="Times New Roman"/>
          <w:sz w:val="2"/>
        </w:rPr>
      </w:pPr>
    </w:p>
    <w:p w14:paraId="58EF1B52">
      <w:pPr>
        <w:pStyle w:val="9"/>
        <w:rPr>
          <w:rFonts w:ascii="Times New Roman"/>
          <w:sz w:val="2"/>
        </w:rPr>
      </w:pPr>
    </w:p>
    <w:p w14:paraId="0A0CB8B9">
      <w:pPr>
        <w:pStyle w:val="9"/>
        <w:rPr>
          <w:rFonts w:ascii="Times New Roman"/>
          <w:sz w:val="2"/>
        </w:rPr>
      </w:pPr>
    </w:p>
    <w:p w14:paraId="172CAD03">
      <w:pPr>
        <w:pStyle w:val="9"/>
        <w:spacing w:before="12"/>
        <w:rPr>
          <w:rFonts w:ascii="Times New Roman"/>
          <w:sz w:val="2"/>
        </w:rPr>
      </w:pPr>
    </w:p>
    <w:p w14:paraId="7CDC3DF8">
      <w:pPr>
        <w:pStyle w:val="15"/>
        <w:numPr>
          <w:ilvl w:val="0"/>
          <w:numId w:val="15"/>
        </w:numPr>
        <w:tabs>
          <w:tab w:val="left" w:pos="793"/>
        </w:tabs>
        <w:spacing w:before="1" w:after="0" w:line="240" w:lineRule="auto"/>
        <w:ind w:left="793" w:right="0" w:hanging="297"/>
        <w:jc w:val="left"/>
        <w:rPr>
          <w:sz w:val="18"/>
        </w:rPr>
      </w:pPr>
      <w:r>
        <w:rPr>
          <w:spacing w:val="-2"/>
          <w:sz w:val="18"/>
        </w:rPr>
        <w:t>Histogram</w:t>
      </w:r>
      <w:r>
        <w:rPr>
          <w:spacing w:val="-5"/>
          <w:sz w:val="18"/>
        </w:rPr>
        <w:t xml:space="preserve"> </w:t>
      </w:r>
      <w:r>
        <w:rPr>
          <w:spacing w:val="-2"/>
          <w:sz w:val="18"/>
        </w:rPr>
        <w:t>from</w:t>
      </w:r>
      <w:r>
        <w:rPr>
          <w:spacing w:val="-4"/>
          <w:sz w:val="18"/>
        </w:rPr>
        <w:t xml:space="preserve"> </w:t>
      </w:r>
      <w:r>
        <w:rPr>
          <w:spacing w:val="-2"/>
          <w:sz w:val="18"/>
        </w:rPr>
        <w:t>the</w:t>
      </w:r>
      <w:r>
        <w:rPr>
          <w:spacing w:val="-5"/>
          <w:sz w:val="18"/>
        </w:rPr>
        <w:t xml:space="preserve"> </w:t>
      </w:r>
      <w:r>
        <w:rPr>
          <w:spacing w:val="-2"/>
          <w:sz w:val="18"/>
        </w:rPr>
        <w:t>optimal</w:t>
      </w:r>
      <w:r>
        <w:rPr>
          <w:spacing w:val="-4"/>
          <w:sz w:val="18"/>
        </w:rPr>
        <w:t xml:space="preserve"> </w:t>
      </w:r>
      <w:r>
        <w:rPr>
          <w:spacing w:val="-2"/>
          <w:sz w:val="18"/>
        </w:rPr>
        <w:t>range</w:t>
      </w:r>
    </w:p>
    <w:p w14:paraId="2ABC182E">
      <w:pPr>
        <w:pStyle w:val="15"/>
        <w:spacing w:after="0" w:line="240" w:lineRule="auto"/>
        <w:jc w:val="left"/>
        <w:rPr>
          <w:sz w:val="18"/>
        </w:rPr>
        <w:sectPr>
          <w:type w:val="continuous"/>
          <w:pgSz w:w="11910" w:h="16840"/>
          <w:pgMar w:top="1400" w:right="1559" w:bottom="280" w:left="1559" w:header="720" w:footer="720" w:gutter="0"/>
          <w:cols w:equalWidth="0" w:num="2">
            <w:col w:w="3960" w:space="646"/>
            <w:col w:w="4186"/>
          </w:cols>
        </w:sectPr>
      </w:pPr>
    </w:p>
    <w:p w14:paraId="72CF35A3">
      <w:pPr>
        <w:pStyle w:val="9"/>
        <w:spacing w:before="15"/>
      </w:pPr>
    </w:p>
    <w:p w14:paraId="0E04CD86">
      <w:pPr>
        <w:pStyle w:val="9"/>
        <w:ind w:right="57"/>
        <w:jc w:val="center"/>
      </w:pPr>
      <w:r>
        <w:t>Figure</w:t>
      </w:r>
      <w:r>
        <w:rPr>
          <w:spacing w:val="10"/>
        </w:rPr>
        <w:t xml:space="preserve"> </w:t>
      </w:r>
      <w:r>
        <w:t>3.14:</w:t>
      </w:r>
      <w:r>
        <w:rPr>
          <w:spacing w:val="28"/>
        </w:rPr>
        <w:t xml:space="preserve"> </w:t>
      </w:r>
      <w:bookmarkStart w:id="149" w:name="_bookmark120"/>
      <w:bookmarkEnd w:id="149"/>
      <w:r>
        <w:t>Histograms</w:t>
      </w:r>
      <w:r>
        <w:rPr>
          <w:spacing w:val="10"/>
        </w:rPr>
        <w:t xml:space="preserve"> </w:t>
      </w:r>
      <w:r>
        <w:t>of</w:t>
      </w:r>
      <w:r>
        <w:rPr>
          <w:spacing w:val="11"/>
        </w:rPr>
        <w:t xml:space="preserve"> </w:t>
      </w:r>
      <w:r>
        <w:t>the</w:t>
      </w:r>
      <w:r>
        <w:rPr>
          <w:spacing w:val="10"/>
        </w:rPr>
        <w:t xml:space="preserve"> </w:t>
      </w:r>
      <w:r>
        <w:t>classes</w:t>
      </w:r>
      <w:r>
        <w:rPr>
          <w:spacing w:val="10"/>
        </w:rPr>
        <w:t xml:space="preserve"> </w:t>
      </w:r>
      <w:r>
        <w:t>obtained</w:t>
      </w:r>
      <w:r>
        <w:rPr>
          <w:spacing w:val="10"/>
        </w:rPr>
        <w:t xml:space="preserve"> </w:t>
      </w:r>
      <w:r>
        <w:t>from</w:t>
      </w:r>
      <w:r>
        <w:rPr>
          <w:spacing w:val="11"/>
        </w:rPr>
        <w:t xml:space="preserve"> </w:t>
      </w:r>
      <w:r>
        <w:rPr>
          <w:spacing w:val="-2"/>
        </w:rPr>
        <w:t>pitch</w:t>
      </w:r>
    </w:p>
    <w:p w14:paraId="14A1CEA2">
      <w:pPr>
        <w:pStyle w:val="9"/>
        <w:spacing w:before="135"/>
      </w:pPr>
    </w:p>
    <w:p w14:paraId="5E61AD41">
      <w:pPr>
        <w:pStyle w:val="9"/>
        <w:spacing w:line="273" w:lineRule="auto"/>
        <w:ind w:left="141" w:right="139"/>
        <w:jc w:val="both"/>
      </w:pPr>
      <w:r>
        <w:t>From</w:t>
      </w:r>
      <w:r>
        <w:rPr>
          <w:spacing w:val="36"/>
        </w:rPr>
        <w:t xml:space="preserve"> </w:t>
      </w:r>
      <w:r>
        <w:t>the</w:t>
      </w:r>
      <w:r>
        <w:rPr>
          <w:spacing w:val="36"/>
        </w:rPr>
        <w:t xml:space="preserve"> </w:t>
      </w:r>
      <w:r>
        <w:t>80</w:t>
      </w:r>
      <w:r>
        <w:rPr>
          <w:spacing w:val="36"/>
        </w:rPr>
        <w:t xml:space="preserve"> </w:t>
      </w:r>
      <w:r>
        <w:t>categories</w:t>
      </w:r>
      <w:r>
        <w:rPr>
          <w:spacing w:val="36"/>
        </w:rPr>
        <w:t xml:space="preserve"> </w:t>
      </w:r>
      <w:r>
        <w:t>of</w:t>
      </w:r>
      <w:r>
        <w:rPr>
          <w:spacing w:val="36"/>
        </w:rPr>
        <w:t xml:space="preserve"> </w:t>
      </w:r>
      <w:r>
        <w:t>COCO,</w:t>
      </w:r>
      <w:r>
        <w:rPr>
          <w:spacing w:val="36"/>
        </w:rPr>
        <w:t xml:space="preserve"> </w:t>
      </w:r>
      <w:r>
        <w:t>it</w:t>
      </w:r>
      <w:r>
        <w:rPr>
          <w:spacing w:val="36"/>
        </w:rPr>
        <w:t xml:space="preserve"> </w:t>
      </w:r>
      <w:r>
        <w:t>only</w:t>
      </w:r>
      <w:r>
        <w:rPr>
          <w:spacing w:val="36"/>
        </w:rPr>
        <w:t xml:space="preserve"> </w:t>
      </w:r>
      <w:r>
        <w:t>shows</w:t>
      </w:r>
      <w:r>
        <w:rPr>
          <w:spacing w:val="36"/>
        </w:rPr>
        <w:t xml:space="preserve"> </w:t>
      </w:r>
      <w:r>
        <w:t>the</w:t>
      </w:r>
      <w:r>
        <w:rPr>
          <w:spacing w:val="36"/>
        </w:rPr>
        <w:t xml:space="preserve"> </w:t>
      </w:r>
      <w:r>
        <w:t>ones</w:t>
      </w:r>
      <w:r>
        <w:rPr>
          <w:spacing w:val="36"/>
        </w:rPr>
        <w:t xml:space="preserve"> </w:t>
      </w:r>
      <w:r>
        <w:t>that</w:t>
      </w:r>
      <w:r>
        <w:rPr>
          <w:spacing w:val="36"/>
        </w:rPr>
        <w:t xml:space="preserve"> </w:t>
      </w:r>
      <w:r>
        <w:t>happen.</w:t>
      </w:r>
      <w:r>
        <w:rPr>
          <w:spacing w:val="80"/>
        </w:rPr>
        <w:t xml:space="preserve"> </w:t>
      </w:r>
      <w:r>
        <w:t>As</w:t>
      </w:r>
      <w:r>
        <w:rPr>
          <w:spacing w:val="36"/>
        </w:rPr>
        <w:t xml:space="preserve"> </w:t>
      </w:r>
      <w:r>
        <w:t>anticipated, the bulk of the detections are cars. While the test seemingly highlights multiple erroneous detections, it fails to provide any insights into their cause.</w:t>
      </w:r>
    </w:p>
    <w:p w14:paraId="51728B93">
      <w:pPr>
        <w:pStyle w:val="9"/>
        <w:spacing w:before="107" w:line="273" w:lineRule="auto"/>
        <w:ind w:left="141" w:right="139"/>
        <w:jc w:val="both"/>
      </w:pPr>
      <w:r>
        <w:rPr>
          <w:w w:val="105"/>
        </w:rPr>
        <w:t>Most of the errors are out of the optimum range.</w:t>
      </w:r>
      <w:r>
        <w:rPr>
          <w:spacing w:val="40"/>
          <w:w w:val="105"/>
        </w:rPr>
        <w:t xml:space="preserve"> </w:t>
      </w:r>
      <w:r>
        <w:rPr>
          <w:w w:val="105"/>
        </w:rPr>
        <w:t>Based on previous tests, the most favourable</w:t>
      </w:r>
      <w:r>
        <w:rPr>
          <w:spacing w:val="-3"/>
          <w:w w:val="105"/>
        </w:rPr>
        <w:t xml:space="preserve"> </w:t>
      </w:r>
      <w:r>
        <w:rPr>
          <w:w w:val="105"/>
        </w:rPr>
        <w:t>position</w:t>
      </w:r>
      <w:r>
        <w:rPr>
          <w:spacing w:val="-3"/>
          <w:w w:val="105"/>
        </w:rPr>
        <w:t xml:space="preserve"> </w:t>
      </w:r>
      <w:r>
        <w:rPr>
          <w:w w:val="105"/>
        </w:rPr>
        <w:t>falls</w:t>
      </w:r>
      <w:r>
        <w:rPr>
          <w:spacing w:val="-3"/>
          <w:w w:val="105"/>
        </w:rPr>
        <w:t xml:space="preserve"> </w:t>
      </w:r>
      <w:r>
        <w:rPr>
          <w:w w:val="105"/>
        </w:rPr>
        <w:t>within</w:t>
      </w:r>
      <w:r>
        <w:rPr>
          <w:spacing w:val="-3"/>
          <w:w w:val="105"/>
        </w:rPr>
        <w:t xml:space="preserve"> </w:t>
      </w:r>
      <w:r>
        <w:rPr>
          <w:w w:val="105"/>
        </w:rPr>
        <w:t>a</w:t>
      </w:r>
      <w:r>
        <w:rPr>
          <w:spacing w:val="-3"/>
          <w:w w:val="105"/>
        </w:rPr>
        <w:t xml:space="preserve"> </w:t>
      </w:r>
      <w:r>
        <w:rPr>
          <w:w w:val="105"/>
        </w:rPr>
        <w:t>yaw</w:t>
      </w:r>
      <w:r>
        <w:rPr>
          <w:spacing w:val="-3"/>
          <w:w w:val="105"/>
        </w:rPr>
        <w:t xml:space="preserve"> </w:t>
      </w:r>
      <w:r>
        <w:rPr>
          <w:w w:val="105"/>
        </w:rPr>
        <w:t>of</w:t>
      </w:r>
      <w:r>
        <w:rPr>
          <w:spacing w:val="-3"/>
          <w:w w:val="105"/>
        </w:rPr>
        <w:t xml:space="preserve"> </w:t>
      </w:r>
      <w:r>
        <w:rPr>
          <w:w w:val="105"/>
        </w:rPr>
        <w:t>-90</w:t>
      </w:r>
      <w:r>
        <w:rPr>
          <w:spacing w:val="-3"/>
          <w:w w:val="105"/>
        </w:rPr>
        <w:t xml:space="preserve"> </w:t>
      </w:r>
      <w:r>
        <w:rPr>
          <w:w w:val="105"/>
        </w:rPr>
        <w:t>and</w:t>
      </w:r>
      <w:r>
        <w:rPr>
          <w:spacing w:val="-3"/>
          <w:w w:val="105"/>
        </w:rPr>
        <w:t xml:space="preserve"> </w:t>
      </w:r>
      <w:r>
        <w:rPr>
          <w:w w:val="105"/>
        </w:rPr>
        <w:t>a</w:t>
      </w:r>
      <w:r>
        <w:rPr>
          <w:spacing w:val="-2"/>
          <w:w w:val="105"/>
        </w:rPr>
        <w:t xml:space="preserve"> </w:t>
      </w:r>
      <w:r>
        <w:rPr>
          <w:w w:val="105"/>
        </w:rPr>
        <w:t>pitch</w:t>
      </w:r>
      <w:r>
        <w:rPr>
          <w:spacing w:val="-2"/>
          <w:w w:val="105"/>
        </w:rPr>
        <w:t xml:space="preserve"> </w:t>
      </w:r>
      <w:r>
        <w:rPr>
          <w:w w:val="105"/>
        </w:rPr>
        <w:t>of</w:t>
      </w:r>
      <w:r>
        <w:rPr>
          <w:spacing w:val="-3"/>
          <w:w w:val="105"/>
        </w:rPr>
        <w:t xml:space="preserve"> </w:t>
      </w:r>
      <w:r>
        <w:rPr>
          <w:w w:val="105"/>
        </w:rPr>
        <w:t>between</w:t>
      </w:r>
      <w:r>
        <w:rPr>
          <w:spacing w:val="-3"/>
          <w:w w:val="105"/>
        </w:rPr>
        <w:t xml:space="preserve"> </w:t>
      </w:r>
      <w:r>
        <w:rPr>
          <w:w w:val="105"/>
        </w:rPr>
        <w:t>-70</w:t>
      </w:r>
      <w:r>
        <w:rPr>
          <w:spacing w:val="-3"/>
          <w:w w:val="105"/>
        </w:rPr>
        <w:t xml:space="preserve"> </w:t>
      </w:r>
      <w:r>
        <w:rPr>
          <w:w w:val="105"/>
        </w:rPr>
        <w:t>and</w:t>
      </w:r>
      <w:r>
        <w:rPr>
          <w:spacing w:val="-3"/>
          <w:w w:val="105"/>
        </w:rPr>
        <w:t xml:space="preserve"> </w:t>
      </w:r>
      <w:r>
        <w:rPr>
          <w:w w:val="105"/>
        </w:rPr>
        <w:t>-40.</w:t>
      </w:r>
      <w:r>
        <w:rPr>
          <w:spacing w:val="40"/>
          <w:w w:val="105"/>
        </w:rPr>
        <w:t xml:space="preserve"> </w:t>
      </w:r>
      <w:r>
        <w:rPr>
          <w:w w:val="105"/>
        </w:rPr>
        <w:t xml:space="preserve">When </w:t>
      </w:r>
      <w:r>
        <w:t>using</w:t>
      </w:r>
      <w:r>
        <w:rPr>
          <w:spacing w:val="-1"/>
        </w:rPr>
        <w:t xml:space="preserve"> </w:t>
      </w:r>
      <w:r>
        <w:t>the</w:t>
      </w:r>
      <w:r>
        <w:rPr>
          <w:spacing w:val="-1"/>
        </w:rPr>
        <w:t xml:space="preserve"> </w:t>
      </w:r>
      <w:r>
        <w:t>middle</w:t>
      </w:r>
      <w:r>
        <w:rPr>
          <w:spacing w:val="-1"/>
        </w:rPr>
        <w:t xml:space="preserve"> </w:t>
      </w:r>
      <w:r>
        <w:t>lanes, rather</w:t>
      </w:r>
      <w:r>
        <w:rPr>
          <w:spacing w:val="-1"/>
        </w:rPr>
        <w:t xml:space="preserve"> </w:t>
      </w:r>
      <w:r>
        <w:t>than</w:t>
      </w:r>
      <w:r>
        <w:rPr>
          <w:spacing w:val="-1"/>
        </w:rPr>
        <w:t xml:space="preserve"> </w:t>
      </w:r>
      <w:r>
        <w:t>the</w:t>
      </w:r>
      <w:r>
        <w:rPr>
          <w:spacing w:val="-1"/>
        </w:rPr>
        <w:t xml:space="preserve"> </w:t>
      </w:r>
      <w:r>
        <w:t>outermost</w:t>
      </w:r>
      <w:r>
        <w:rPr>
          <w:spacing w:val="-1"/>
        </w:rPr>
        <w:t xml:space="preserve"> </w:t>
      </w:r>
      <w:r>
        <w:t>ones, the</w:t>
      </w:r>
      <w:r>
        <w:rPr>
          <w:spacing w:val="-1"/>
        </w:rPr>
        <w:t xml:space="preserve"> </w:t>
      </w:r>
      <w:r>
        <w:t>histogram</w:t>
      </w:r>
      <w:r>
        <w:rPr>
          <w:spacing w:val="-1"/>
        </w:rPr>
        <w:t xml:space="preserve"> </w:t>
      </w:r>
      <w:r>
        <w:t>(see</w:t>
      </w:r>
      <w:r>
        <w:rPr>
          <w:spacing w:val="-1"/>
        </w:rPr>
        <w:t xml:space="preserve"> </w:t>
      </w:r>
      <w:r>
        <w:t>Figure</w:t>
      </w:r>
      <w:r>
        <w:rPr>
          <w:spacing w:val="-1"/>
        </w:rPr>
        <w:t xml:space="preserve"> </w:t>
      </w:r>
      <w:r>
        <w:fldChar w:fldCharType="begin"/>
      </w:r>
      <w:r>
        <w:instrText xml:space="preserve"> HYPERLINK \l "_bookmark119" </w:instrText>
      </w:r>
      <w:r>
        <w:fldChar w:fldCharType="separate"/>
      </w:r>
      <w:r>
        <w:rPr>
          <w:color w:val="0000FF"/>
        </w:rPr>
        <w:t>3.14(b)</w:t>
      </w:r>
      <w:r>
        <w:rPr>
          <w:color w:val="0000FF"/>
        </w:rPr>
        <w:fldChar w:fldCharType="end"/>
      </w:r>
      <w:r>
        <w:t xml:space="preserve">) </w:t>
      </w:r>
      <w:r>
        <w:rPr>
          <w:w w:val="105"/>
        </w:rPr>
        <w:t>shows</w:t>
      </w:r>
      <w:r>
        <w:rPr>
          <w:spacing w:val="-13"/>
          <w:w w:val="105"/>
        </w:rPr>
        <w:t xml:space="preserve"> </w:t>
      </w:r>
      <w:r>
        <w:rPr>
          <w:w w:val="105"/>
        </w:rPr>
        <w:t>that</w:t>
      </w:r>
      <w:r>
        <w:rPr>
          <w:spacing w:val="-13"/>
          <w:w w:val="105"/>
        </w:rPr>
        <w:t xml:space="preserve"> </w:t>
      </w:r>
      <w:r>
        <w:rPr>
          <w:w w:val="105"/>
        </w:rPr>
        <w:t>most</w:t>
      </w:r>
      <w:r>
        <w:rPr>
          <w:spacing w:val="-13"/>
          <w:w w:val="105"/>
        </w:rPr>
        <w:t xml:space="preserve"> </w:t>
      </w:r>
      <w:r>
        <w:rPr>
          <w:w w:val="105"/>
        </w:rPr>
        <w:t>errors</w:t>
      </w:r>
      <w:r>
        <w:rPr>
          <w:spacing w:val="-13"/>
          <w:w w:val="105"/>
        </w:rPr>
        <w:t xml:space="preserve"> </w:t>
      </w:r>
      <w:r>
        <w:rPr>
          <w:w w:val="105"/>
        </w:rPr>
        <w:t>disappear.</w:t>
      </w:r>
      <w:r>
        <w:rPr>
          <w:spacing w:val="15"/>
          <w:w w:val="105"/>
        </w:rPr>
        <w:t xml:space="preserve"> </w:t>
      </w:r>
      <w:r>
        <w:rPr>
          <w:w w:val="105"/>
        </w:rPr>
        <w:t>Taking</w:t>
      </w:r>
      <w:r>
        <w:rPr>
          <w:spacing w:val="-13"/>
          <w:w w:val="105"/>
        </w:rPr>
        <w:t xml:space="preserve"> </w:t>
      </w:r>
      <w:r>
        <w:rPr>
          <w:w w:val="105"/>
        </w:rPr>
        <w:t>all</w:t>
      </w:r>
      <w:r>
        <w:rPr>
          <w:spacing w:val="-13"/>
          <w:w w:val="105"/>
        </w:rPr>
        <w:t xml:space="preserve"> </w:t>
      </w:r>
      <w:r>
        <w:rPr>
          <w:w w:val="105"/>
        </w:rPr>
        <w:t>angles</w:t>
      </w:r>
      <w:r>
        <w:rPr>
          <w:spacing w:val="-13"/>
          <w:w w:val="105"/>
        </w:rPr>
        <w:t xml:space="preserve"> </w:t>
      </w:r>
      <w:r>
        <w:rPr>
          <w:w w:val="105"/>
        </w:rPr>
        <w:t>into</w:t>
      </w:r>
      <w:r>
        <w:rPr>
          <w:spacing w:val="-13"/>
          <w:w w:val="105"/>
        </w:rPr>
        <w:t xml:space="preserve"> </w:t>
      </w:r>
      <w:r>
        <w:rPr>
          <w:w w:val="105"/>
        </w:rPr>
        <w:t>account,</w:t>
      </w:r>
      <w:r>
        <w:rPr>
          <w:spacing w:val="-11"/>
          <w:w w:val="105"/>
        </w:rPr>
        <w:t xml:space="preserve"> </w:t>
      </w:r>
      <w:r>
        <w:rPr>
          <w:w w:val="105"/>
        </w:rPr>
        <w:t>the</w:t>
      </w:r>
      <w:r>
        <w:rPr>
          <w:spacing w:val="-13"/>
          <w:w w:val="105"/>
        </w:rPr>
        <w:t xml:space="preserve"> </w:t>
      </w:r>
      <w:r>
        <w:rPr>
          <w:w w:val="105"/>
        </w:rPr>
        <w:t>accurate</w:t>
      </w:r>
      <w:r>
        <w:rPr>
          <w:spacing w:val="-13"/>
          <w:w w:val="105"/>
        </w:rPr>
        <w:t xml:space="preserve"> </w:t>
      </w:r>
      <w:r>
        <w:rPr>
          <w:w w:val="105"/>
        </w:rPr>
        <w:t>detection rate</w:t>
      </w:r>
      <w:r>
        <w:rPr>
          <w:spacing w:val="-7"/>
          <w:w w:val="105"/>
        </w:rPr>
        <w:t xml:space="preserve"> </w:t>
      </w:r>
      <w:r>
        <w:rPr>
          <w:w w:val="105"/>
        </w:rPr>
        <w:t>was</w:t>
      </w:r>
      <w:r>
        <w:rPr>
          <w:spacing w:val="-7"/>
          <w:w w:val="105"/>
        </w:rPr>
        <w:t xml:space="preserve"> </w:t>
      </w:r>
      <w:r>
        <w:rPr>
          <w:w w:val="105"/>
        </w:rPr>
        <w:t>57%,</w:t>
      </w:r>
      <w:r>
        <w:rPr>
          <w:spacing w:val="-3"/>
          <w:w w:val="105"/>
        </w:rPr>
        <w:t xml:space="preserve"> </w:t>
      </w:r>
      <w:r>
        <w:rPr>
          <w:w w:val="105"/>
        </w:rPr>
        <w:t>which</w:t>
      </w:r>
      <w:r>
        <w:rPr>
          <w:spacing w:val="-7"/>
          <w:w w:val="105"/>
        </w:rPr>
        <w:t xml:space="preserve"> </w:t>
      </w:r>
      <w:r>
        <w:rPr>
          <w:w w:val="105"/>
        </w:rPr>
        <w:t>increased</w:t>
      </w:r>
      <w:r>
        <w:rPr>
          <w:spacing w:val="-7"/>
          <w:w w:val="105"/>
        </w:rPr>
        <w:t xml:space="preserve"> </w:t>
      </w:r>
      <w:r>
        <w:rPr>
          <w:w w:val="105"/>
        </w:rPr>
        <w:t>to</w:t>
      </w:r>
      <w:r>
        <w:rPr>
          <w:spacing w:val="-7"/>
          <w:w w:val="105"/>
        </w:rPr>
        <w:t xml:space="preserve"> </w:t>
      </w:r>
      <w:r>
        <w:rPr>
          <w:w w:val="105"/>
        </w:rPr>
        <w:t>79%</w:t>
      </w:r>
      <w:r>
        <w:rPr>
          <w:spacing w:val="-7"/>
          <w:w w:val="105"/>
        </w:rPr>
        <w:t xml:space="preserve"> </w:t>
      </w:r>
      <w:r>
        <w:rPr>
          <w:w w:val="105"/>
        </w:rPr>
        <w:t>within</w:t>
      </w:r>
      <w:r>
        <w:rPr>
          <w:spacing w:val="-7"/>
          <w:w w:val="105"/>
        </w:rPr>
        <w:t xml:space="preserve"> </w:t>
      </w:r>
      <w:r>
        <w:rPr>
          <w:w w:val="105"/>
        </w:rPr>
        <w:t>the</w:t>
      </w:r>
      <w:r>
        <w:rPr>
          <w:spacing w:val="-7"/>
          <w:w w:val="105"/>
        </w:rPr>
        <w:t xml:space="preserve"> </w:t>
      </w:r>
      <w:r>
        <w:rPr>
          <w:w w:val="105"/>
        </w:rPr>
        <w:t>limited</w:t>
      </w:r>
      <w:r>
        <w:rPr>
          <w:spacing w:val="-7"/>
          <w:w w:val="105"/>
        </w:rPr>
        <w:t xml:space="preserve"> </w:t>
      </w:r>
      <w:r>
        <w:rPr>
          <w:w w:val="105"/>
        </w:rPr>
        <w:t>range.</w:t>
      </w:r>
      <w:r>
        <w:rPr>
          <w:spacing w:val="34"/>
          <w:w w:val="105"/>
        </w:rPr>
        <w:t xml:space="preserve"> </w:t>
      </w:r>
      <w:r>
        <w:rPr>
          <w:w w:val="105"/>
        </w:rPr>
        <w:t>To</w:t>
      </w:r>
      <w:r>
        <w:rPr>
          <w:spacing w:val="-7"/>
          <w:w w:val="105"/>
        </w:rPr>
        <w:t xml:space="preserve"> </w:t>
      </w:r>
      <w:r>
        <w:rPr>
          <w:w w:val="105"/>
        </w:rPr>
        <w:t>avoid</w:t>
      </w:r>
      <w:r>
        <w:rPr>
          <w:spacing w:val="-7"/>
          <w:w w:val="105"/>
        </w:rPr>
        <w:t xml:space="preserve"> </w:t>
      </w:r>
      <w:r>
        <w:rPr>
          <w:w w:val="105"/>
        </w:rPr>
        <w:t>misclassifica- tions,</w:t>
      </w:r>
      <w:r>
        <w:rPr>
          <w:spacing w:val="-12"/>
          <w:w w:val="105"/>
        </w:rPr>
        <w:t xml:space="preserve"> </w:t>
      </w:r>
      <w:r>
        <w:rPr>
          <w:w w:val="105"/>
        </w:rPr>
        <w:t>the</w:t>
      </w:r>
      <w:r>
        <w:rPr>
          <w:spacing w:val="-13"/>
          <w:w w:val="105"/>
        </w:rPr>
        <w:t xml:space="preserve"> </w:t>
      </w:r>
      <w:r>
        <w:rPr>
          <w:w w:val="105"/>
        </w:rPr>
        <w:t>number</w:t>
      </w:r>
      <w:r>
        <w:rPr>
          <w:spacing w:val="-13"/>
          <w:w w:val="105"/>
        </w:rPr>
        <w:t xml:space="preserve"> </w:t>
      </w:r>
      <w:r>
        <w:rPr>
          <w:w w:val="105"/>
        </w:rPr>
        <w:t>of</w:t>
      </w:r>
      <w:r>
        <w:rPr>
          <w:spacing w:val="-13"/>
          <w:w w:val="105"/>
        </w:rPr>
        <w:t xml:space="preserve"> </w:t>
      </w:r>
      <w:r>
        <w:rPr>
          <w:w w:val="105"/>
        </w:rPr>
        <w:t>COCO</w:t>
      </w:r>
      <w:r>
        <w:rPr>
          <w:spacing w:val="-13"/>
          <w:w w:val="105"/>
        </w:rPr>
        <w:t xml:space="preserve"> </w:t>
      </w:r>
      <w:r>
        <w:rPr>
          <w:w w:val="105"/>
        </w:rPr>
        <w:t>classes</w:t>
      </w:r>
      <w:r>
        <w:rPr>
          <w:spacing w:val="-13"/>
          <w:w w:val="105"/>
        </w:rPr>
        <w:t xml:space="preserve"> </w:t>
      </w:r>
      <w:r>
        <w:rPr>
          <w:w w:val="105"/>
        </w:rPr>
        <w:t>employed</w:t>
      </w:r>
      <w:r>
        <w:rPr>
          <w:spacing w:val="-12"/>
          <w:w w:val="105"/>
        </w:rPr>
        <w:t xml:space="preserve"> </w:t>
      </w:r>
      <w:r>
        <w:rPr>
          <w:w w:val="105"/>
        </w:rPr>
        <w:t>can</w:t>
      </w:r>
      <w:r>
        <w:rPr>
          <w:spacing w:val="-13"/>
          <w:w w:val="105"/>
        </w:rPr>
        <w:t xml:space="preserve"> </w:t>
      </w:r>
      <w:r>
        <w:rPr>
          <w:w w:val="105"/>
        </w:rPr>
        <w:t>be</w:t>
      </w:r>
      <w:r>
        <w:rPr>
          <w:spacing w:val="-13"/>
          <w:w w:val="105"/>
        </w:rPr>
        <w:t xml:space="preserve"> </w:t>
      </w:r>
      <w:r>
        <w:rPr>
          <w:w w:val="105"/>
        </w:rPr>
        <w:t>limited,</w:t>
      </w:r>
      <w:r>
        <w:rPr>
          <w:spacing w:val="-12"/>
          <w:w w:val="105"/>
        </w:rPr>
        <w:t xml:space="preserve"> </w:t>
      </w:r>
      <w:r>
        <w:rPr>
          <w:w w:val="105"/>
        </w:rPr>
        <w:t>resulting</w:t>
      </w:r>
      <w:r>
        <w:rPr>
          <w:spacing w:val="-13"/>
          <w:w w:val="105"/>
        </w:rPr>
        <w:t xml:space="preserve"> </w:t>
      </w:r>
      <w:r>
        <w:rPr>
          <w:w w:val="105"/>
        </w:rPr>
        <w:t>in</w:t>
      </w:r>
      <w:r>
        <w:rPr>
          <w:spacing w:val="-13"/>
          <w:w w:val="105"/>
        </w:rPr>
        <w:t xml:space="preserve"> </w:t>
      </w:r>
      <w:r>
        <w:rPr>
          <w:w w:val="105"/>
        </w:rPr>
        <w:t>either</w:t>
      </w:r>
      <w:r>
        <w:rPr>
          <w:spacing w:val="-13"/>
          <w:w w:val="105"/>
        </w:rPr>
        <w:t xml:space="preserve"> </w:t>
      </w:r>
      <w:r>
        <w:rPr>
          <w:w w:val="105"/>
        </w:rPr>
        <w:t>detection or</w:t>
      </w:r>
      <w:r>
        <w:rPr>
          <w:spacing w:val="-11"/>
          <w:w w:val="105"/>
        </w:rPr>
        <w:t xml:space="preserve"> </w:t>
      </w:r>
      <w:r>
        <w:rPr>
          <w:w w:val="105"/>
        </w:rPr>
        <w:t>non-detection</w:t>
      </w:r>
      <w:r>
        <w:rPr>
          <w:spacing w:val="-11"/>
          <w:w w:val="105"/>
        </w:rPr>
        <w:t xml:space="preserve"> </w:t>
      </w:r>
      <w:r>
        <w:rPr>
          <w:w w:val="105"/>
        </w:rPr>
        <w:t>with</w:t>
      </w:r>
      <w:r>
        <w:rPr>
          <w:spacing w:val="-11"/>
          <w:w w:val="105"/>
        </w:rPr>
        <w:t xml:space="preserve"> </w:t>
      </w:r>
      <w:r>
        <w:rPr>
          <w:w w:val="105"/>
        </w:rPr>
        <w:t>no</w:t>
      </w:r>
      <w:r>
        <w:rPr>
          <w:spacing w:val="-11"/>
          <w:w w:val="105"/>
        </w:rPr>
        <w:t xml:space="preserve"> </w:t>
      </w:r>
      <w:r>
        <w:rPr>
          <w:w w:val="105"/>
        </w:rPr>
        <w:t>erroneous</w:t>
      </w:r>
      <w:r>
        <w:rPr>
          <w:spacing w:val="-11"/>
          <w:w w:val="105"/>
        </w:rPr>
        <w:t xml:space="preserve"> </w:t>
      </w:r>
      <w:r>
        <w:rPr>
          <w:w w:val="105"/>
        </w:rPr>
        <w:t>classifications.</w:t>
      </w:r>
      <w:r>
        <w:rPr>
          <w:spacing w:val="21"/>
          <w:w w:val="105"/>
        </w:rPr>
        <w:t xml:space="preserve"> </w:t>
      </w:r>
      <w:r>
        <w:rPr>
          <w:w w:val="105"/>
        </w:rPr>
        <w:t>This</w:t>
      </w:r>
      <w:r>
        <w:rPr>
          <w:spacing w:val="-11"/>
          <w:w w:val="105"/>
        </w:rPr>
        <w:t xml:space="preserve"> </w:t>
      </w:r>
      <w:r>
        <w:rPr>
          <w:w w:val="105"/>
        </w:rPr>
        <w:t>approach</w:t>
      </w:r>
      <w:r>
        <w:rPr>
          <w:spacing w:val="-11"/>
          <w:w w:val="105"/>
        </w:rPr>
        <w:t xml:space="preserve"> </w:t>
      </w:r>
      <w:r>
        <w:rPr>
          <w:w w:val="105"/>
        </w:rPr>
        <w:t>was</w:t>
      </w:r>
      <w:r>
        <w:rPr>
          <w:spacing w:val="-11"/>
          <w:w w:val="105"/>
        </w:rPr>
        <w:t xml:space="preserve"> </w:t>
      </w:r>
      <w:r>
        <w:rPr>
          <w:w w:val="105"/>
        </w:rPr>
        <w:t>maintained</w:t>
      </w:r>
      <w:r>
        <w:rPr>
          <w:spacing w:val="-11"/>
          <w:w w:val="105"/>
        </w:rPr>
        <w:t xml:space="preserve"> </w:t>
      </w:r>
      <w:r>
        <w:rPr>
          <w:w w:val="105"/>
        </w:rPr>
        <w:t>in</w:t>
      </w:r>
      <w:r>
        <w:rPr>
          <w:spacing w:val="-11"/>
          <w:w w:val="105"/>
        </w:rPr>
        <w:t xml:space="preserve"> </w:t>
      </w:r>
      <w:r>
        <w:rPr>
          <w:w w:val="105"/>
        </w:rPr>
        <w:t>the experiments</w:t>
      </w:r>
      <w:r>
        <w:rPr>
          <w:spacing w:val="-9"/>
          <w:w w:val="105"/>
        </w:rPr>
        <w:t xml:space="preserve"> </w:t>
      </w:r>
      <w:r>
        <w:rPr>
          <w:w w:val="105"/>
        </w:rPr>
        <w:t>to</w:t>
      </w:r>
      <w:r>
        <w:rPr>
          <w:spacing w:val="-9"/>
          <w:w w:val="105"/>
        </w:rPr>
        <w:t xml:space="preserve"> </w:t>
      </w:r>
      <w:r>
        <w:rPr>
          <w:w w:val="105"/>
        </w:rPr>
        <w:t>determine</w:t>
      </w:r>
      <w:r>
        <w:rPr>
          <w:spacing w:val="-9"/>
          <w:w w:val="105"/>
        </w:rPr>
        <w:t xml:space="preserve"> </w:t>
      </w:r>
      <w:r>
        <w:rPr>
          <w:w w:val="105"/>
        </w:rPr>
        <w:t>the</w:t>
      </w:r>
      <w:r>
        <w:rPr>
          <w:spacing w:val="-9"/>
          <w:w w:val="105"/>
        </w:rPr>
        <w:t xml:space="preserve"> </w:t>
      </w:r>
      <w:r>
        <w:rPr>
          <w:w w:val="105"/>
        </w:rPr>
        <w:t>impact</w:t>
      </w:r>
      <w:r>
        <w:rPr>
          <w:spacing w:val="-9"/>
          <w:w w:val="105"/>
        </w:rPr>
        <w:t xml:space="preserve"> </w:t>
      </w:r>
      <w:r>
        <w:rPr>
          <w:w w:val="105"/>
        </w:rPr>
        <w:t>of</w:t>
      </w:r>
      <w:r>
        <w:rPr>
          <w:spacing w:val="-9"/>
          <w:w w:val="105"/>
        </w:rPr>
        <w:t xml:space="preserve"> </w:t>
      </w:r>
      <w:r>
        <w:rPr>
          <w:w w:val="105"/>
        </w:rPr>
        <w:t>using</w:t>
      </w:r>
      <w:r>
        <w:rPr>
          <w:spacing w:val="-9"/>
          <w:w w:val="105"/>
        </w:rPr>
        <w:t xml:space="preserve"> </w:t>
      </w:r>
      <w:r>
        <w:rPr>
          <w:w w:val="105"/>
        </w:rPr>
        <w:t>more</w:t>
      </w:r>
      <w:r>
        <w:rPr>
          <w:spacing w:val="-9"/>
          <w:w w:val="105"/>
        </w:rPr>
        <w:t xml:space="preserve"> </w:t>
      </w:r>
      <w:r>
        <w:rPr>
          <w:w w:val="105"/>
        </w:rPr>
        <w:t>classes</w:t>
      </w:r>
      <w:r>
        <w:rPr>
          <w:spacing w:val="-9"/>
          <w:w w:val="105"/>
        </w:rPr>
        <w:t xml:space="preserve"> </w:t>
      </w:r>
      <w:r>
        <w:rPr>
          <w:w w:val="105"/>
        </w:rPr>
        <w:t>not</w:t>
      </w:r>
      <w:r>
        <w:rPr>
          <w:spacing w:val="-9"/>
          <w:w w:val="105"/>
        </w:rPr>
        <w:t xml:space="preserve"> </w:t>
      </w:r>
      <w:r>
        <w:rPr>
          <w:w w:val="105"/>
        </w:rPr>
        <w:t>under</w:t>
      </w:r>
      <w:r>
        <w:rPr>
          <w:spacing w:val="-9"/>
          <w:w w:val="105"/>
        </w:rPr>
        <w:t xml:space="preserve"> </w:t>
      </w:r>
      <w:r>
        <w:rPr>
          <w:w w:val="105"/>
        </w:rPr>
        <w:t>investigation.</w:t>
      </w:r>
    </w:p>
    <w:p w14:paraId="032430E2">
      <w:pPr>
        <w:pStyle w:val="9"/>
        <w:spacing w:before="108" w:line="273" w:lineRule="auto"/>
        <w:ind w:left="141" w:right="139"/>
        <w:jc w:val="both"/>
      </w:pPr>
      <w:r>
        <w:rPr>
          <w:w w:val="105"/>
        </w:rPr>
        <w:t>The</w:t>
      </w:r>
      <w:r>
        <w:rPr>
          <w:spacing w:val="-9"/>
          <w:w w:val="105"/>
        </w:rPr>
        <w:t xml:space="preserve"> </w:t>
      </w:r>
      <w:r>
        <w:rPr>
          <w:w w:val="105"/>
        </w:rPr>
        <w:t>yaw</w:t>
      </w:r>
      <w:r>
        <w:rPr>
          <w:spacing w:val="-9"/>
          <w:w w:val="105"/>
        </w:rPr>
        <w:t xml:space="preserve"> </w:t>
      </w:r>
      <w:r>
        <w:rPr>
          <w:w w:val="105"/>
        </w:rPr>
        <w:t>experiments</w:t>
      </w:r>
      <w:r>
        <w:rPr>
          <w:spacing w:val="-9"/>
          <w:w w:val="105"/>
        </w:rPr>
        <w:t xml:space="preserve"> </w:t>
      </w:r>
      <w:r>
        <w:rPr>
          <w:w w:val="105"/>
        </w:rPr>
        <w:t>can</w:t>
      </w:r>
      <w:r>
        <w:rPr>
          <w:spacing w:val="-9"/>
          <w:w w:val="105"/>
        </w:rPr>
        <w:t xml:space="preserve"> </w:t>
      </w:r>
      <w:r>
        <w:rPr>
          <w:w w:val="105"/>
        </w:rPr>
        <w:t>be</w:t>
      </w:r>
      <w:r>
        <w:rPr>
          <w:spacing w:val="-9"/>
          <w:w w:val="105"/>
        </w:rPr>
        <w:t xml:space="preserve"> </w:t>
      </w:r>
      <w:r>
        <w:rPr>
          <w:w w:val="105"/>
        </w:rPr>
        <w:t>replicated</w:t>
      </w:r>
      <w:r>
        <w:rPr>
          <w:spacing w:val="-9"/>
          <w:w w:val="105"/>
        </w:rPr>
        <w:t xml:space="preserve"> </w:t>
      </w:r>
      <w:r>
        <w:rPr>
          <w:w w:val="105"/>
        </w:rPr>
        <w:t>to</w:t>
      </w:r>
      <w:r>
        <w:rPr>
          <w:spacing w:val="-9"/>
          <w:w w:val="105"/>
        </w:rPr>
        <w:t xml:space="preserve"> </w:t>
      </w:r>
      <w:r>
        <w:rPr>
          <w:w w:val="105"/>
        </w:rPr>
        <w:t>obtain</w:t>
      </w:r>
      <w:r>
        <w:rPr>
          <w:spacing w:val="-9"/>
          <w:w w:val="105"/>
        </w:rPr>
        <w:t xml:space="preserve"> </w:t>
      </w:r>
      <w:r>
        <w:rPr>
          <w:w w:val="105"/>
        </w:rPr>
        <w:t>the</w:t>
      </w:r>
      <w:r>
        <w:rPr>
          <w:spacing w:val="-9"/>
          <w:w w:val="105"/>
        </w:rPr>
        <w:t xml:space="preserve"> </w:t>
      </w:r>
      <w:r>
        <w:rPr>
          <w:w w:val="105"/>
        </w:rPr>
        <w:t>results</w:t>
      </w:r>
      <w:r>
        <w:rPr>
          <w:spacing w:val="-9"/>
          <w:w w:val="105"/>
        </w:rPr>
        <w:t xml:space="preserve"> </w:t>
      </w:r>
      <w:r>
        <w:rPr>
          <w:w w:val="105"/>
        </w:rPr>
        <w:t>displayed</w:t>
      </w:r>
      <w:r>
        <w:rPr>
          <w:spacing w:val="-9"/>
          <w:w w:val="105"/>
        </w:rPr>
        <w:t xml:space="preserve"> </w:t>
      </w:r>
      <w:r>
        <w:rPr>
          <w:w w:val="105"/>
        </w:rPr>
        <w:t>in</w:t>
      </w:r>
      <w:r>
        <w:rPr>
          <w:spacing w:val="-9"/>
          <w:w w:val="105"/>
        </w:rPr>
        <w:t xml:space="preserve"> </w:t>
      </w:r>
      <w:r>
        <w:rPr>
          <w:w w:val="105"/>
        </w:rPr>
        <w:t>Figure</w:t>
      </w:r>
      <w:r>
        <w:rPr>
          <w:spacing w:val="-9"/>
          <w:w w:val="105"/>
        </w:rPr>
        <w:t xml:space="preserve"> </w:t>
      </w:r>
      <w:r>
        <w:fldChar w:fldCharType="begin"/>
      </w:r>
      <w:r>
        <w:instrText xml:space="preserve"> HYPERLINK \l "_bookmark122" </w:instrText>
      </w:r>
      <w:r>
        <w:fldChar w:fldCharType="separate"/>
      </w:r>
      <w:r>
        <w:rPr>
          <w:color w:val="0000FF"/>
          <w:w w:val="105"/>
        </w:rPr>
        <w:t>3.15(a)</w:t>
      </w:r>
      <w:r>
        <w:rPr>
          <w:color w:val="0000FF"/>
          <w:w w:val="105"/>
        </w:rPr>
        <w:fldChar w:fldCharType="end"/>
      </w:r>
      <w:r>
        <w:rPr>
          <w:w w:val="105"/>
        </w:rPr>
        <w:t xml:space="preserve">. </w:t>
      </w:r>
      <w:r>
        <w:t xml:space="preserve">Yaw showcases an unexpected outcome as it was intended to detect cars, yet the majority </w:t>
      </w:r>
      <w:r>
        <w:rPr>
          <w:w w:val="105"/>
        </w:rPr>
        <w:t>of</w:t>
      </w:r>
      <w:r>
        <w:rPr>
          <w:spacing w:val="-12"/>
          <w:w w:val="105"/>
        </w:rPr>
        <w:t xml:space="preserve"> </w:t>
      </w:r>
      <w:r>
        <w:rPr>
          <w:w w:val="105"/>
        </w:rPr>
        <w:t>detections</w:t>
      </w:r>
      <w:r>
        <w:rPr>
          <w:spacing w:val="-12"/>
          <w:w w:val="105"/>
        </w:rPr>
        <w:t xml:space="preserve"> </w:t>
      </w:r>
      <w:r>
        <w:rPr>
          <w:w w:val="105"/>
        </w:rPr>
        <w:t>are</w:t>
      </w:r>
      <w:r>
        <w:rPr>
          <w:spacing w:val="-12"/>
          <w:w w:val="105"/>
        </w:rPr>
        <w:t xml:space="preserve"> </w:t>
      </w:r>
      <w:r>
        <w:rPr>
          <w:w w:val="105"/>
        </w:rPr>
        <w:t>kites.</w:t>
      </w:r>
      <w:r>
        <w:rPr>
          <w:spacing w:val="14"/>
          <w:w w:val="105"/>
        </w:rPr>
        <w:t xml:space="preserve"> </w:t>
      </w:r>
      <w:r>
        <w:rPr>
          <w:w w:val="105"/>
        </w:rPr>
        <w:t>This</w:t>
      </w:r>
      <w:r>
        <w:rPr>
          <w:spacing w:val="-12"/>
          <w:w w:val="105"/>
        </w:rPr>
        <w:t xml:space="preserve"> </w:t>
      </w:r>
      <w:r>
        <w:rPr>
          <w:w w:val="105"/>
        </w:rPr>
        <w:t>phenomenon</w:t>
      </w:r>
      <w:r>
        <w:rPr>
          <w:spacing w:val="-12"/>
          <w:w w:val="105"/>
        </w:rPr>
        <w:t xml:space="preserve"> </w:t>
      </w:r>
      <w:r>
        <w:rPr>
          <w:w w:val="105"/>
        </w:rPr>
        <w:t>is</w:t>
      </w:r>
      <w:r>
        <w:rPr>
          <w:spacing w:val="-12"/>
          <w:w w:val="105"/>
        </w:rPr>
        <w:t xml:space="preserve"> </w:t>
      </w:r>
      <w:r>
        <w:rPr>
          <w:w w:val="105"/>
        </w:rPr>
        <w:t>attributed</w:t>
      </w:r>
      <w:r>
        <w:rPr>
          <w:spacing w:val="-12"/>
          <w:w w:val="105"/>
        </w:rPr>
        <w:t xml:space="preserve"> </w:t>
      </w:r>
      <w:r>
        <w:rPr>
          <w:w w:val="105"/>
        </w:rPr>
        <w:t>to</w:t>
      </w:r>
      <w:r>
        <w:rPr>
          <w:spacing w:val="-12"/>
          <w:w w:val="105"/>
        </w:rPr>
        <w:t xml:space="preserve"> </w:t>
      </w:r>
      <w:r>
        <w:rPr>
          <w:w w:val="105"/>
        </w:rPr>
        <w:t>the</w:t>
      </w:r>
      <w:r>
        <w:rPr>
          <w:spacing w:val="-12"/>
          <w:w w:val="105"/>
        </w:rPr>
        <w:t xml:space="preserve"> </w:t>
      </w:r>
      <w:r>
        <w:rPr>
          <w:w w:val="105"/>
        </w:rPr>
        <w:t>angle</w:t>
      </w:r>
      <w:r>
        <w:rPr>
          <w:spacing w:val="-12"/>
          <w:w w:val="105"/>
        </w:rPr>
        <w:t xml:space="preserve"> </w:t>
      </w:r>
      <w:r>
        <w:rPr>
          <w:w w:val="105"/>
        </w:rPr>
        <w:t>of</w:t>
      </w:r>
      <w:r>
        <w:rPr>
          <w:spacing w:val="-12"/>
          <w:w w:val="105"/>
        </w:rPr>
        <w:t xml:space="preserve"> </w:t>
      </w:r>
      <w:r>
        <w:rPr>
          <w:w w:val="105"/>
        </w:rPr>
        <w:t>vision: if</w:t>
      </w:r>
      <w:r>
        <w:rPr>
          <w:spacing w:val="-12"/>
          <w:w w:val="105"/>
        </w:rPr>
        <w:t xml:space="preserve"> </w:t>
      </w:r>
      <w:r>
        <w:rPr>
          <w:w w:val="105"/>
        </w:rPr>
        <w:t>the</w:t>
      </w:r>
      <w:r>
        <w:rPr>
          <w:spacing w:val="-12"/>
          <w:w w:val="105"/>
        </w:rPr>
        <w:t xml:space="preserve"> </w:t>
      </w:r>
      <w:r>
        <w:rPr>
          <w:w w:val="105"/>
        </w:rPr>
        <w:t>car</w:t>
      </w:r>
      <w:r>
        <w:rPr>
          <w:spacing w:val="-12"/>
          <w:w w:val="105"/>
        </w:rPr>
        <w:t xml:space="preserve"> </w:t>
      </w:r>
      <w:r>
        <w:rPr>
          <w:w w:val="105"/>
        </w:rPr>
        <w:t>is too</w:t>
      </w:r>
      <w:r>
        <w:rPr>
          <w:spacing w:val="-4"/>
          <w:w w:val="105"/>
        </w:rPr>
        <w:t xml:space="preserve"> </w:t>
      </w:r>
      <w:r>
        <w:rPr>
          <w:w w:val="105"/>
        </w:rPr>
        <w:t>vertical, confidence</w:t>
      </w:r>
      <w:r>
        <w:rPr>
          <w:spacing w:val="-4"/>
          <w:w w:val="105"/>
        </w:rPr>
        <w:t xml:space="preserve"> </w:t>
      </w:r>
      <w:r>
        <w:rPr>
          <w:w w:val="105"/>
        </w:rPr>
        <w:t>in</w:t>
      </w:r>
      <w:r>
        <w:rPr>
          <w:spacing w:val="-4"/>
          <w:w w:val="105"/>
        </w:rPr>
        <w:t xml:space="preserve"> </w:t>
      </w:r>
      <w:r>
        <w:rPr>
          <w:w w:val="105"/>
        </w:rPr>
        <w:t>the</w:t>
      </w:r>
      <w:r>
        <w:rPr>
          <w:spacing w:val="-4"/>
          <w:w w:val="105"/>
        </w:rPr>
        <w:t xml:space="preserve"> </w:t>
      </w:r>
      <w:r>
        <w:rPr>
          <w:w w:val="105"/>
        </w:rPr>
        <w:t>car</w:t>
      </w:r>
      <w:r>
        <w:rPr>
          <w:spacing w:val="-4"/>
          <w:w w:val="105"/>
        </w:rPr>
        <w:t xml:space="preserve"> </w:t>
      </w:r>
      <w:r>
        <w:rPr>
          <w:w w:val="105"/>
        </w:rPr>
        <w:t>detection</w:t>
      </w:r>
      <w:r>
        <w:rPr>
          <w:spacing w:val="-4"/>
          <w:w w:val="105"/>
        </w:rPr>
        <w:t xml:space="preserve"> </w:t>
      </w:r>
      <w:r>
        <w:rPr>
          <w:w w:val="105"/>
        </w:rPr>
        <w:t>drops</w:t>
      </w:r>
      <w:r>
        <w:rPr>
          <w:spacing w:val="-4"/>
          <w:w w:val="105"/>
        </w:rPr>
        <w:t xml:space="preserve"> </w:t>
      </w:r>
      <w:r>
        <w:rPr>
          <w:w w:val="105"/>
        </w:rPr>
        <w:t>while</w:t>
      </w:r>
      <w:r>
        <w:rPr>
          <w:spacing w:val="-4"/>
          <w:w w:val="105"/>
        </w:rPr>
        <w:t xml:space="preserve"> </w:t>
      </w:r>
      <w:r>
        <w:rPr>
          <w:w w:val="105"/>
        </w:rPr>
        <w:t>confidence</w:t>
      </w:r>
      <w:r>
        <w:rPr>
          <w:spacing w:val="-4"/>
          <w:w w:val="105"/>
        </w:rPr>
        <w:t xml:space="preserve"> </w:t>
      </w:r>
      <w:r>
        <w:rPr>
          <w:w w:val="105"/>
        </w:rPr>
        <w:t>in</w:t>
      </w:r>
      <w:r>
        <w:rPr>
          <w:spacing w:val="-4"/>
          <w:w w:val="105"/>
        </w:rPr>
        <w:t xml:space="preserve"> </w:t>
      </w:r>
      <w:r>
        <w:rPr>
          <w:w w:val="105"/>
        </w:rPr>
        <w:t>the</w:t>
      </w:r>
      <w:r>
        <w:rPr>
          <w:spacing w:val="-4"/>
          <w:w w:val="105"/>
        </w:rPr>
        <w:t xml:space="preserve"> </w:t>
      </w:r>
      <w:r>
        <w:rPr>
          <w:w w:val="105"/>
        </w:rPr>
        <w:t>kite</w:t>
      </w:r>
      <w:r>
        <w:rPr>
          <w:spacing w:val="-4"/>
          <w:w w:val="105"/>
        </w:rPr>
        <w:t xml:space="preserve"> </w:t>
      </w:r>
      <w:r>
        <w:rPr>
          <w:w w:val="105"/>
        </w:rPr>
        <w:t xml:space="preserve">detection </w:t>
      </w:r>
      <w:r>
        <w:rPr>
          <w:spacing w:val="-2"/>
          <w:w w:val="105"/>
        </w:rPr>
        <w:t>increases.</w:t>
      </w:r>
    </w:p>
    <w:p w14:paraId="463D7967">
      <w:pPr>
        <w:pStyle w:val="9"/>
        <w:spacing w:before="107" w:line="273" w:lineRule="auto"/>
        <w:ind w:left="141" w:right="139"/>
        <w:jc w:val="both"/>
      </w:pPr>
      <w:r>
        <w:rPr>
          <w:w w:val="105"/>
        </w:rPr>
        <w:t>For angles with</w:t>
      </w:r>
      <w:r>
        <w:rPr>
          <w:spacing w:val="-1"/>
          <w:w w:val="105"/>
        </w:rPr>
        <w:t xml:space="preserve"> </w:t>
      </w:r>
      <w:r>
        <w:rPr>
          <w:w w:val="105"/>
        </w:rPr>
        <w:t>an absolute value lower</w:t>
      </w:r>
      <w:r>
        <w:rPr>
          <w:spacing w:val="-1"/>
          <w:w w:val="105"/>
        </w:rPr>
        <w:t xml:space="preserve"> </w:t>
      </w:r>
      <w:r>
        <w:rPr>
          <w:w w:val="105"/>
        </w:rPr>
        <w:t>than 60 degrees, kite</w:t>
      </w:r>
      <w:r>
        <w:rPr>
          <w:spacing w:val="-1"/>
          <w:w w:val="105"/>
        </w:rPr>
        <w:t xml:space="preserve"> </w:t>
      </w:r>
      <w:r>
        <w:rPr>
          <w:w w:val="105"/>
        </w:rPr>
        <w:t>detections become more frequent.</w:t>
      </w:r>
      <w:r>
        <w:rPr>
          <w:spacing w:val="-18"/>
          <w:w w:val="105"/>
        </w:rPr>
        <w:t xml:space="preserve"> </w:t>
      </w:r>
      <w:r>
        <w:rPr>
          <w:w w:val="105"/>
        </w:rPr>
        <w:t>Above</w:t>
      </w:r>
      <w:r>
        <w:rPr>
          <w:spacing w:val="-17"/>
          <w:w w:val="105"/>
        </w:rPr>
        <w:t xml:space="preserve"> </w:t>
      </w:r>
      <w:r>
        <w:rPr>
          <w:w w:val="105"/>
        </w:rPr>
        <w:t>those</w:t>
      </w:r>
      <w:r>
        <w:rPr>
          <w:spacing w:val="-17"/>
          <w:w w:val="105"/>
        </w:rPr>
        <w:t xml:space="preserve"> </w:t>
      </w:r>
      <w:r>
        <w:rPr>
          <w:w w:val="105"/>
        </w:rPr>
        <w:t>60</w:t>
      </w:r>
      <w:r>
        <w:rPr>
          <w:spacing w:val="-17"/>
          <w:w w:val="105"/>
        </w:rPr>
        <w:t xml:space="preserve"> </w:t>
      </w:r>
      <w:r>
        <w:rPr>
          <w:w w:val="105"/>
        </w:rPr>
        <w:t>degrees</w:t>
      </w:r>
      <w:r>
        <w:rPr>
          <w:spacing w:val="-18"/>
          <w:w w:val="105"/>
        </w:rPr>
        <w:t xml:space="preserve"> </w:t>
      </w:r>
      <w:r>
        <w:rPr>
          <w:w w:val="105"/>
        </w:rPr>
        <w:t>of</w:t>
      </w:r>
      <w:r>
        <w:rPr>
          <w:spacing w:val="-17"/>
          <w:w w:val="105"/>
        </w:rPr>
        <w:t xml:space="preserve"> </w:t>
      </w:r>
      <w:r>
        <w:rPr>
          <w:w w:val="105"/>
        </w:rPr>
        <w:t>absolute</w:t>
      </w:r>
      <w:r>
        <w:rPr>
          <w:spacing w:val="-17"/>
          <w:w w:val="105"/>
        </w:rPr>
        <w:t xml:space="preserve"> </w:t>
      </w:r>
      <w:r>
        <w:rPr>
          <w:w w:val="105"/>
        </w:rPr>
        <w:t>yaw,</w:t>
      </w:r>
      <w:r>
        <w:rPr>
          <w:spacing w:val="-17"/>
          <w:w w:val="105"/>
        </w:rPr>
        <w:t xml:space="preserve"> </w:t>
      </w:r>
      <w:r>
        <w:rPr>
          <w:w w:val="105"/>
        </w:rPr>
        <w:t>the</w:t>
      </w:r>
      <w:r>
        <w:rPr>
          <w:spacing w:val="-18"/>
          <w:w w:val="105"/>
        </w:rPr>
        <w:t xml:space="preserve"> </w:t>
      </w:r>
      <w:r>
        <w:rPr>
          <w:w w:val="105"/>
        </w:rPr>
        <w:t>values</w:t>
      </w:r>
      <w:r>
        <w:rPr>
          <w:spacing w:val="-17"/>
          <w:w w:val="105"/>
        </w:rPr>
        <w:t xml:space="preserve"> </w:t>
      </w:r>
      <w:r>
        <w:rPr>
          <w:w w:val="105"/>
        </w:rPr>
        <w:t>are</w:t>
      </w:r>
      <w:r>
        <w:rPr>
          <w:spacing w:val="-17"/>
          <w:w w:val="105"/>
        </w:rPr>
        <w:t xml:space="preserve"> </w:t>
      </w:r>
      <w:r>
        <w:rPr>
          <w:w w:val="105"/>
        </w:rPr>
        <w:t>comparable</w:t>
      </w:r>
      <w:r>
        <w:rPr>
          <w:spacing w:val="-17"/>
          <w:w w:val="105"/>
        </w:rPr>
        <w:t xml:space="preserve"> </w:t>
      </w:r>
      <w:r>
        <w:rPr>
          <w:w w:val="105"/>
        </w:rPr>
        <w:t>to</w:t>
      </w:r>
      <w:r>
        <w:rPr>
          <w:spacing w:val="-17"/>
          <w:w w:val="105"/>
        </w:rPr>
        <w:t xml:space="preserve"> </w:t>
      </w:r>
      <w:r>
        <w:rPr>
          <w:w w:val="105"/>
        </w:rPr>
        <w:t>those</w:t>
      </w:r>
      <w:r>
        <w:rPr>
          <w:spacing w:val="-18"/>
          <w:w w:val="105"/>
        </w:rPr>
        <w:t xml:space="preserve"> </w:t>
      </w:r>
      <w:r>
        <w:rPr>
          <w:w w:val="105"/>
        </w:rPr>
        <w:t xml:space="preserve">of </w:t>
      </w:r>
      <w:r>
        <w:t xml:space="preserve">pitch, with an accuracy of 70%. The histogram featuring the usable range can be found in </w:t>
      </w:r>
      <w:r>
        <w:rPr>
          <w:w w:val="105"/>
        </w:rPr>
        <w:t xml:space="preserve">Figure </w:t>
      </w:r>
      <w:r>
        <w:fldChar w:fldCharType="begin"/>
      </w:r>
      <w:r>
        <w:instrText xml:space="preserve"> HYPERLINK \l "_bookmark123" </w:instrText>
      </w:r>
      <w:r>
        <w:fldChar w:fldCharType="separate"/>
      </w:r>
      <w:r>
        <w:rPr>
          <w:color w:val="0000FF"/>
          <w:w w:val="105"/>
        </w:rPr>
        <w:t>3.15(b)</w:t>
      </w:r>
      <w:r>
        <w:rPr>
          <w:color w:val="0000FF"/>
          <w:w w:val="105"/>
        </w:rPr>
        <w:fldChar w:fldCharType="end"/>
      </w:r>
      <w:r>
        <w:rPr>
          <w:w w:val="105"/>
        </w:rPr>
        <w:t>.</w:t>
      </w:r>
    </w:p>
    <w:p w14:paraId="1DBDE044">
      <w:pPr>
        <w:pStyle w:val="9"/>
        <w:spacing w:before="107"/>
        <w:ind w:left="141"/>
        <w:jc w:val="both"/>
      </w:pPr>
      <w:r>
        <w:t>These</w:t>
      </w:r>
      <w:r>
        <w:rPr>
          <w:spacing w:val="-4"/>
        </w:rPr>
        <w:t xml:space="preserve"> </w:t>
      </w:r>
      <w:r>
        <w:t>tests</w:t>
      </w:r>
      <w:r>
        <w:rPr>
          <w:spacing w:val="-4"/>
        </w:rPr>
        <w:t xml:space="preserve"> </w:t>
      </w:r>
      <w:r>
        <w:t>do</w:t>
      </w:r>
      <w:r>
        <w:rPr>
          <w:spacing w:val="-3"/>
        </w:rPr>
        <w:t xml:space="preserve"> </w:t>
      </w:r>
      <w:r>
        <w:t>not</w:t>
      </w:r>
      <w:r>
        <w:rPr>
          <w:spacing w:val="-4"/>
        </w:rPr>
        <w:t xml:space="preserve"> </w:t>
      </w:r>
      <w:r>
        <w:t>encompass</w:t>
      </w:r>
      <w:r>
        <w:rPr>
          <w:spacing w:val="-4"/>
        </w:rPr>
        <w:t xml:space="preserve"> </w:t>
      </w:r>
      <w:r>
        <w:t>the</w:t>
      </w:r>
      <w:r>
        <w:rPr>
          <w:spacing w:val="-3"/>
        </w:rPr>
        <w:t xml:space="preserve"> </w:t>
      </w:r>
      <w:r>
        <w:t>full</w:t>
      </w:r>
      <w:r>
        <w:rPr>
          <w:spacing w:val="-4"/>
        </w:rPr>
        <w:t xml:space="preserve"> </w:t>
      </w:r>
      <w:r>
        <w:t>range</w:t>
      </w:r>
      <w:r>
        <w:rPr>
          <w:spacing w:val="-4"/>
        </w:rPr>
        <w:t xml:space="preserve"> </w:t>
      </w:r>
      <w:r>
        <w:t>of</w:t>
      </w:r>
      <w:r>
        <w:rPr>
          <w:spacing w:val="-3"/>
        </w:rPr>
        <w:t xml:space="preserve"> </w:t>
      </w:r>
      <w:r>
        <w:t>potential</w:t>
      </w:r>
      <w:r>
        <w:rPr>
          <w:spacing w:val="-4"/>
        </w:rPr>
        <w:t xml:space="preserve"> </w:t>
      </w:r>
      <w:r>
        <w:t>detections.</w:t>
      </w:r>
      <w:r>
        <w:rPr>
          <w:spacing w:val="23"/>
        </w:rPr>
        <w:t xml:space="preserve"> </w:t>
      </w:r>
      <w:r>
        <w:t>The</w:t>
      </w:r>
      <w:r>
        <w:rPr>
          <w:spacing w:val="-3"/>
        </w:rPr>
        <w:t xml:space="preserve"> </w:t>
      </w:r>
      <w:r>
        <w:t>outcomes</w:t>
      </w:r>
      <w:r>
        <w:rPr>
          <w:spacing w:val="-4"/>
        </w:rPr>
        <w:t xml:space="preserve"> </w:t>
      </w:r>
      <w:r>
        <w:t>for</w:t>
      </w:r>
      <w:r>
        <w:rPr>
          <w:spacing w:val="-4"/>
        </w:rPr>
        <w:t xml:space="preserve"> cars</w:t>
      </w:r>
    </w:p>
    <w:p w14:paraId="6F7E53D0">
      <w:pPr>
        <w:pStyle w:val="9"/>
        <w:spacing w:after="0"/>
        <w:jc w:val="both"/>
        <w:sectPr>
          <w:type w:val="continuous"/>
          <w:pgSz w:w="11910" w:h="16840"/>
          <w:pgMar w:top="1400" w:right="1559" w:bottom="280" w:left="1559" w:header="720" w:footer="720" w:gutter="0"/>
          <w:cols w:space="720" w:num="1"/>
        </w:sectPr>
      </w:pPr>
    </w:p>
    <w:p w14:paraId="48257895">
      <w:pPr>
        <w:tabs>
          <w:tab w:val="right" w:pos="8645"/>
        </w:tabs>
        <w:spacing w:before="79"/>
        <w:ind w:left="141" w:right="0" w:firstLine="0"/>
        <w:jc w:val="left"/>
        <w:rPr>
          <w:sz w:val="18"/>
        </w:rPr>
      </w:pPr>
      <w:r>
        <w:rPr>
          <w:sz w:val="18"/>
        </w:rPr>
        <mc:AlternateContent>
          <mc:Choice Requires="wps">
            <w:drawing>
              <wp:anchor distT="0" distB="0" distL="0" distR="0" simplePos="0" relativeHeight="251710464" behindDoc="0" locked="0" layoutInCell="1" allowOverlap="1">
                <wp:simplePos x="0" y="0"/>
                <wp:positionH relativeFrom="page">
                  <wp:posOffset>1079500</wp:posOffset>
                </wp:positionH>
                <wp:positionV relativeFrom="paragraph">
                  <wp:posOffset>222250</wp:posOffset>
                </wp:positionV>
                <wp:extent cx="5400040" cy="1270"/>
                <wp:effectExtent l="0" t="0" r="0" b="0"/>
                <wp:wrapNone/>
                <wp:docPr id="910" name="Graphic 910"/>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910" o:spid="_x0000_s1026" o:spt="100" style="position:absolute;left:0pt;margin-left:85pt;margin-top:17.5pt;height:0.1pt;width:425.2pt;mso-position-horizontal-relative:page;z-index:251710464;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lcG+y1gAAAAoBAAAPAAAAAAAA&#10;AAEAIAAAACIAAABkcnMvZG93bnJldi54bWxQSwECFAAUAAAACACHTuJAgNOC6RQCAAB+BAAADgAA&#10;AAAAAAABACAAAAAlAQAAZHJzL2Uyb0RvYy54bWxQSwUGAAAAAAYABgBZAQAAqwUAAAAA&#10;" path="m0,0l5400001,0e">
                <v:fill on="f" focussize="0,0"/>
                <v:stroke weight="0.497952755905512pt" color="#000000" joinstyle="round"/>
                <v:imagedata o:title=""/>
                <o:lock v:ext="edit" aspectratio="f"/>
                <v:textbox inset="0mm,0mm,0mm,0mm"/>
              </v:shape>
            </w:pict>
          </mc:Fallback>
        </mc:AlternateContent>
      </w:r>
      <w:bookmarkStart w:id="150" w:name="_bookmark121"/>
      <w:bookmarkEnd w:id="150"/>
      <w:r>
        <w:rPr>
          <w:sz w:val="18"/>
        </w:rPr>
        <w:t>Experimental</w:t>
      </w:r>
      <w:r>
        <w:rPr>
          <w:spacing w:val="7"/>
          <w:sz w:val="18"/>
        </w:rPr>
        <w:t xml:space="preserve"> </w:t>
      </w:r>
      <w:r>
        <w:rPr>
          <w:spacing w:val="-2"/>
          <w:sz w:val="18"/>
        </w:rPr>
        <w:t>Evaluation</w:t>
      </w:r>
      <w:r>
        <w:rPr>
          <w:rFonts w:ascii="Times New Roman"/>
          <w:sz w:val="18"/>
        </w:rPr>
        <w:tab/>
      </w:r>
      <w:r>
        <w:rPr>
          <w:spacing w:val="-5"/>
          <w:sz w:val="18"/>
        </w:rPr>
        <w:t>55</w:t>
      </w:r>
    </w:p>
    <w:p w14:paraId="519429FF">
      <w:pPr>
        <w:spacing w:after="0"/>
        <w:jc w:val="left"/>
        <w:rPr>
          <w:sz w:val="18"/>
        </w:rPr>
        <w:sectPr>
          <w:pgSz w:w="11910" w:h="16840"/>
          <w:pgMar w:top="600" w:right="1559" w:bottom="280" w:left="1559" w:header="720" w:footer="720" w:gutter="0"/>
          <w:cols w:space="720" w:num="1"/>
        </w:sectPr>
      </w:pPr>
    </w:p>
    <w:p w14:paraId="1F9D4F25">
      <w:pPr>
        <w:spacing w:before="678"/>
        <w:ind w:left="345" w:right="0" w:firstLine="0"/>
        <w:jc w:val="left"/>
        <w:rPr>
          <w:rFonts w:ascii="Times New Roman"/>
          <w:sz w:val="11"/>
        </w:rPr>
      </w:pPr>
      <w:bookmarkStart w:id="151" w:name="_bookmark122"/>
      <w:bookmarkEnd w:id="151"/>
      <w:r>
        <w:rPr>
          <w:rFonts w:ascii="Times New Roman"/>
          <w:spacing w:val="-2"/>
          <w:w w:val="110"/>
          <w:sz w:val="11"/>
        </w:rPr>
        <w:t>40000</w:t>
      </w:r>
    </w:p>
    <w:p w14:paraId="4D5B77FB">
      <w:pPr>
        <w:spacing w:before="442"/>
        <w:ind w:left="152" w:right="0" w:firstLine="0"/>
        <w:jc w:val="left"/>
        <w:rPr>
          <w:rFonts w:ascii="Times New Roman"/>
          <w:sz w:val="13"/>
        </w:rPr>
      </w:pPr>
      <w:r>
        <w:br w:type="column"/>
      </w:r>
      <w:r>
        <w:rPr>
          <w:rFonts w:ascii="Times New Roman"/>
          <w:w w:val="110"/>
          <w:sz w:val="13"/>
        </w:rPr>
        <w:t>Histogram</w:t>
      </w:r>
      <w:r>
        <w:rPr>
          <w:rFonts w:ascii="Times New Roman"/>
          <w:spacing w:val="6"/>
          <w:w w:val="110"/>
          <w:sz w:val="13"/>
        </w:rPr>
        <w:t xml:space="preserve"> </w:t>
      </w:r>
      <w:r>
        <w:rPr>
          <w:rFonts w:ascii="Times New Roman"/>
          <w:w w:val="110"/>
          <w:sz w:val="13"/>
        </w:rPr>
        <w:t>plot</w:t>
      </w:r>
      <w:r>
        <w:rPr>
          <w:rFonts w:ascii="Times New Roman"/>
          <w:spacing w:val="6"/>
          <w:w w:val="110"/>
          <w:sz w:val="13"/>
        </w:rPr>
        <w:t xml:space="preserve"> </w:t>
      </w:r>
      <w:r>
        <w:rPr>
          <w:rFonts w:ascii="Times New Roman"/>
          <w:w w:val="110"/>
          <w:sz w:val="13"/>
        </w:rPr>
        <w:t>of</w:t>
      </w:r>
      <w:r>
        <w:rPr>
          <w:rFonts w:ascii="Times New Roman"/>
          <w:spacing w:val="6"/>
          <w:w w:val="110"/>
          <w:sz w:val="13"/>
        </w:rPr>
        <w:t xml:space="preserve"> </w:t>
      </w:r>
      <w:r>
        <w:rPr>
          <w:rFonts w:ascii="Times New Roman"/>
          <w:w w:val="110"/>
          <w:sz w:val="13"/>
        </w:rPr>
        <w:t>the</w:t>
      </w:r>
      <w:r>
        <w:rPr>
          <w:rFonts w:ascii="Times New Roman"/>
          <w:spacing w:val="6"/>
          <w:w w:val="110"/>
          <w:sz w:val="13"/>
        </w:rPr>
        <w:t xml:space="preserve"> </w:t>
      </w:r>
      <w:r>
        <w:rPr>
          <w:rFonts w:ascii="Times New Roman"/>
          <w:w w:val="110"/>
          <w:sz w:val="13"/>
        </w:rPr>
        <w:t>objects</w:t>
      </w:r>
      <w:r>
        <w:rPr>
          <w:rFonts w:ascii="Times New Roman"/>
          <w:spacing w:val="6"/>
          <w:w w:val="110"/>
          <w:sz w:val="13"/>
        </w:rPr>
        <w:t xml:space="preserve"> </w:t>
      </w:r>
      <w:r>
        <w:rPr>
          <w:rFonts w:ascii="Times New Roman"/>
          <w:w w:val="110"/>
          <w:sz w:val="13"/>
        </w:rPr>
        <w:t>detected</w:t>
      </w:r>
      <w:r>
        <w:rPr>
          <w:rFonts w:ascii="Times New Roman"/>
          <w:spacing w:val="6"/>
          <w:w w:val="110"/>
          <w:sz w:val="13"/>
        </w:rPr>
        <w:t xml:space="preserve"> </w:t>
      </w:r>
      <w:r>
        <w:rPr>
          <w:rFonts w:ascii="Times New Roman"/>
          <w:w w:val="110"/>
          <w:sz w:val="13"/>
        </w:rPr>
        <w:t>for</w:t>
      </w:r>
      <w:r>
        <w:rPr>
          <w:rFonts w:ascii="Times New Roman"/>
          <w:spacing w:val="6"/>
          <w:w w:val="110"/>
          <w:sz w:val="13"/>
        </w:rPr>
        <w:t xml:space="preserve"> </w:t>
      </w:r>
      <w:r>
        <w:rPr>
          <w:rFonts w:ascii="Times New Roman"/>
          <w:w w:val="110"/>
          <w:sz w:val="13"/>
        </w:rPr>
        <w:t>all</w:t>
      </w:r>
      <w:r>
        <w:rPr>
          <w:rFonts w:ascii="Times New Roman"/>
          <w:spacing w:val="6"/>
          <w:w w:val="110"/>
          <w:sz w:val="13"/>
        </w:rPr>
        <w:t xml:space="preserve"> </w:t>
      </w:r>
      <w:r>
        <w:rPr>
          <w:rFonts w:ascii="Times New Roman"/>
          <w:w w:val="110"/>
          <w:sz w:val="13"/>
        </w:rPr>
        <w:t>yaw</w:t>
      </w:r>
      <w:r>
        <w:rPr>
          <w:rFonts w:ascii="Times New Roman"/>
          <w:spacing w:val="7"/>
          <w:w w:val="110"/>
          <w:sz w:val="13"/>
        </w:rPr>
        <w:t xml:space="preserve"> </w:t>
      </w:r>
      <w:r>
        <w:rPr>
          <w:rFonts w:ascii="Times New Roman"/>
          <w:spacing w:val="-2"/>
          <w:w w:val="110"/>
          <w:sz w:val="13"/>
        </w:rPr>
        <w:t>tests</w:t>
      </w:r>
    </w:p>
    <w:p w14:paraId="2CE60744">
      <w:pPr>
        <w:spacing w:before="573"/>
        <w:ind w:left="345" w:right="0" w:firstLine="0"/>
        <w:jc w:val="left"/>
        <w:rPr>
          <w:rFonts w:ascii="Times New Roman"/>
          <w:sz w:val="12"/>
        </w:rPr>
      </w:pPr>
      <w:r>
        <w:br w:type="column"/>
      </w:r>
      <w:r>
        <w:rPr>
          <w:rFonts w:ascii="Times New Roman"/>
          <w:w w:val="115"/>
          <w:sz w:val="12"/>
        </w:rPr>
        <w:t>Histogram</w:t>
      </w:r>
      <w:r>
        <w:rPr>
          <w:rFonts w:ascii="Times New Roman"/>
          <w:spacing w:val="6"/>
          <w:w w:val="115"/>
          <w:sz w:val="12"/>
        </w:rPr>
        <w:t xml:space="preserve"> </w:t>
      </w:r>
      <w:r>
        <w:rPr>
          <w:rFonts w:ascii="Times New Roman"/>
          <w:w w:val="115"/>
          <w:sz w:val="12"/>
        </w:rPr>
        <w:t>plot</w:t>
      </w:r>
      <w:r>
        <w:rPr>
          <w:rFonts w:ascii="Times New Roman"/>
          <w:spacing w:val="7"/>
          <w:w w:val="115"/>
          <w:sz w:val="12"/>
        </w:rPr>
        <w:t xml:space="preserve"> </w:t>
      </w:r>
      <w:r>
        <w:rPr>
          <w:rFonts w:ascii="Times New Roman"/>
          <w:w w:val="115"/>
          <w:sz w:val="12"/>
        </w:rPr>
        <w:t>of</w:t>
      </w:r>
      <w:r>
        <w:rPr>
          <w:rFonts w:ascii="Times New Roman"/>
          <w:spacing w:val="7"/>
          <w:w w:val="115"/>
          <w:sz w:val="12"/>
        </w:rPr>
        <w:t xml:space="preserve"> </w:t>
      </w:r>
      <w:r>
        <w:rPr>
          <w:rFonts w:ascii="Times New Roman"/>
          <w:w w:val="115"/>
          <w:sz w:val="12"/>
        </w:rPr>
        <w:t>the</w:t>
      </w:r>
      <w:r>
        <w:rPr>
          <w:rFonts w:ascii="Times New Roman"/>
          <w:spacing w:val="7"/>
          <w:w w:val="115"/>
          <w:sz w:val="12"/>
        </w:rPr>
        <w:t xml:space="preserve"> </w:t>
      </w:r>
      <w:r>
        <w:rPr>
          <w:rFonts w:ascii="Times New Roman"/>
          <w:w w:val="115"/>
          <w:sz w:val="12"/>
        </w:rPr>
        <w:t>objects</w:t>
      </w:r>
      <w:r>
        <w:rPr>
          <w:rFonts w:ascii="Times New Roman"/>
          <w:spacing w:val="7"/>
          <w:w w:val="115"/>
          <w:sz w:val="12"/>
        </w:rPr>
        <w:t xml:space="preserve"> </w:t>
      </w:r>
      <w:r>
        <w:rPr>
          <w:rFonts w:ascii="Times New Roman"/>
          <w:w w:val="115"/>
          <w:sz w:val="12"/>
        </w:rPr>
        <w:t>detected</w:t>
      </w:r>
      <w:r>
        <w:rPr>
          <w:rFonts w:ascii="Times New Roman"/>
          <w:spacing w:val="7"/>
          <w:w w:val="115"/>
          <w:sz w:val="12"/>
        </w:rPr>
        <w:t xml:space="preserve"> </w:t>
      </w:r>
      <w:r>
        <w:rPr>
          <w:rFonts w:ascii="Times New Roman"/>
          <w:w w:val="115"/>
          <w:sz w:val="12"/>
        </w:rPr>
        <w:t>for</w:t>
      </w:r>
      <w:r>
        <w:rPr>
          <w:rFonts w:ascii="Times New Roman"/>
          <w:spacing w:val="7"/>
          <w:w w:val="115"/>
          <w:sz w:val="12"/>
        </w:rPr>
        <w:t xml:space="preserve"> </w:t>
      </w:r>
      <w:r>
        <w:rPr>
          <w:rFonts w:ascii="Times New Roman"/>
          <w:w w:val="115"/>
          <w:sz w:val="12"/>
        </w:rPr>
        <w:t>the</w:t>
      </w:r>
      <w:r>
        <w:rPr>
          <w:rFonts w:ascii="Times New Roman"/>
          <w:spacing w:val="7"/>
          <w:w w:val="115"/>
          <w:sz w:val="12"/>
        </w:rPr>
        <w:t xml:space="preserve"> </w:t>
      </w:r>
      <w:r>
        <w:rPr>
          <w:rFonts w:ascii="Times New Roman"/>
          <w:w w:val="115"/>
          <w:sz w:val="12"/>
        </w:rPr>
        <w:t>logical</w:t>
      </w:r>
      <w:r>
        <w:rPr>
          <w:rFonts w:ascii="Times New Roman"/>
          <w:spacing w:val="6"/>
          <w:w w:val="115"/>
          <w:sz w:val="12"/>
        </w:rPr>
        <w:t xml:space="preserve"> </w:t>
      </w:r>
      <w:r>
        <w:rPr>
          <w:rFonts w:ascii="Times New Roman"/>
          <w:w w:val="115"/>
          <w:sz w:val="12"/>
        </w:rPr>
        <w:t>range</w:t>
      </w:r>
      <w:r>
        <w:rPr>
          <w:rFonts w:ascii="Times New Roman"/>
          <w:spacing w:val="7"/>
          <w:w w:val="115"/>
          <w:sz w:val="12"/>
        </w:rPr>
        <w:t xml:space="preserve"> </w:t>
      </w:r>
      <w:r>
        <w:rPr>
          <w:rFonts w:ascii="Times New Roman"/>
          <w:w w:val="115"/>
          <w:sz w:val="12"/>
        </w:rPr>
        <w:t>of</w:t>
      </w:r>
      <w:r>
        <w:rPr>
          <w:rFonts w:ascii="Times New Roman"/>
          <w:spacing w:val="7"/>
          <w:w w:val="115"/>
          <w:sz w:val="12"/>
        </w:rPr>
        <w:t xml:space="preserve"> </w:t>
      </w:r>
      <w:r>
        <w:rPr>
          <w:rFonts w:ascii="Times New Roman"/>
          <w:spacing w:val="-5"/>
          <w:w w:val="115"/>
          <w:sz w:val="12"/>
        </w:rPr>
        <w:t>yaw</w:t>
      </w:r>
    </w:p>
    <w:p w14:paraId="536C1FC3">
      <w:pPr>
        <w:spacing w:after="0"/>
        <w:jc w:val="left"/>
        <w:rPr>
          <w:rFonts w:ascii="Times New Roman"/>
          <w:sz w:val="12"/>
        </w:rPr>
        <w:sectPr>
          <w:type w:val="continuous"/>
          <w:pgSz w:w="11910" w:h="16840"/>
          <w:pgMar w:top="1400" w:right="1559" w:bottom="280" w:left="1559" w:header="720" w:footer="720" w:gutter="0"/>
          <w:cols w:equalWidth="0" w:num="3">
            <w:col w:w="656" w:space="40"/>
            <w:col w:w="3424" w:space="344"/>
            <w:col w:w="4328"/>
          </w:cols>
        </w:sectPr>
      </w:pPr>
    </w:p>
    <w:p w14:paraId="74CA9A4F">
      <w:pPr>
        <w:spacing w:before="66"/>
        <w:ind w:left="874" w:right="0" w:firstLine="0"/>
        <w:jc w:val="center"/>
        <w:rPr>
          <w:rFonts w:ascii="Times New Roman"/>
          <w:sz w:val="10"/>
        </w:rPr>
      </w:pPr>
      <w:r>
        <w:rPr>
          <w:rFonts w:ascii="Times New Roman"/>
          <w:sz w:val="10"/>
        </w:rPr>
        <mc:AlternateContent>
          <mc:Choice Requires="wpg">
            <w:drawing>
              <wp:anchor distT="0" distB="0" distL="0" distR="0" simplePos="0" relativeHeight="251776000" behindDoc="1" locked="0" layoutInCell="1" allowOverlap="1">
                <wp:simplePos x="0" y="0"/>
                <wp:positionH relativeFrom="page">
                  <wp:posOffset>1427480</wp:posOffset>
                </wp:positionH>
                <wp:positionV relativeFrom="paragraph">
                  <wp:posOffset>-118110</wp:posOffset>
                </wp:positionV>
                <wp:extent cx="2234565" cy="1671320"/>
                <wp:effectExtent l="0" t="0" r="0" b="0"/>
                <wp:wrapNone/>
                <wp:docPr id="911" name="Group 911"/>
                <wp:cNvGraphicFramePr/>
                <a:graphic xmlns:a="http://schemas.openxmlformats.org/drawingml/2006/main">
                  <a:graphicData uri="http://schemas.microsoft.com/office/word/2010/wordprocessingGroup">
                    <wpg:wgp>
                      <wpg:cNvGrpSpPr/>
                      <wpg:grpSpPr>
                        <a:xfrm>
                          <a:off x="0" y="0"/>
                          <a:ext cx="2234565" cy="1671320"/>
                          <a:chOff x="0" y="0"/>
                          <a:chExt cx="2234565" cy="1671320"/>
                        </a:xfrm>
                      </wpg:grpSpPr>
                      <wps:wsp>
                        <wps:cNvPr id="912" name="Graphic 912"/>
                        <wps:cNvSpPr/>
                        <wps:spPr>
                          <a:xfrm>
                            <a:off x="122123" y="80905"/>
                            <a:ext cx="2009775" cy="1569085"/>
                          </a:xfrm>
                          <a:custGeom>
                            <a:avLst/>
                            <a:gdLst/>
                            <a:ahLst/>
                            <a:cxnLst/>
                            <a:rect l="l" t="t" r="r" b="b"/>
                            <a:pathLst>
                              <a:path w="2009775" h="1569085">
                                <a:moveTo>
                                  <a:pt x="101727" y="1491589"/>
                                </a:moveTo>
                                <a:lnTo>
                                  <a:pt x="0" y="1491589"/>
                                </a:lnTo>
                                <a:lnTo>
                                  <a:pt x="0" y="1568538"/>
                                </a:lnTo>
                                <a:lnTo>
                                  <a:pt x="101727" y="1568538"/>
                                </a:lnTo>
                                <a:lnTo>
                                  <a:pt x="101727" y="1491589"/>
                                </a:lnTo>
                                <a:close/>
                              </a:path>
                              <a:path w="2009775" h="1569085">
                                <a:moveTo>
                                  <a:pt x="228904" y="1058938"/>
                                </a:moveTo>
                                <a:lnTo>
                                  <a:pt x="127165" y="1058938"/>
                                </a:lnTo>
                                <a:lnTo>
                                  <a:pt x="127165" y="1568538"/>
                                </a:lnTo>
                                <a:lnTo>
                                  <a:pt x="228904" y="1568538"/>
                                </a:lnTo>
                                <a:lnTo>
                                  <a:pt x="228904" y="1058938"/>
                                </a:lnTo>
                                <a:close/>
                              </a:path>
                              <a:path w="2009775" h="1569085">
                                <a:moveTo>
                                  <a:pt x="356069" y="1544916"/>
                                </a:moveTo>
                                <a:lnTo>
                                  <a:pt x="254330" y="1544916"/>
                                </a:lnTo>
                                <a:lnTo>
                                  <a:pt x="254330" y="1568538"/>
                                </a:lnTo>
                                <a:lnTo>
                                  <a:pt x="356069" y="1568538"/>
                                </a:lnTo>
                                <a:lnTo>
                                  <a:pt x="356069" y="1544916"/>
                                </a:lnTo>
                                <a:close/>
                              </a:path>
                              <a:path w="2009775" h="1569085">
                                <a:moveTo>
                                  <a:pt x="483247" y="1545615"/>
                                </a:moveTo>
                                <a:lnTo>
                                  <a:pt x="381508" y="1545615"/>
                                </a:lnTo>
                                <a:lnTo>
                                  <a:pt x="381508" y="1568538"/>
                                </a:lnTo>
                                <a:lnTo>
                                  <a:pt x="483247" y="1568538"/>
                                </a:lnTo>
                                <a:lnTo>
                                  <a:pt x="483247" y="1545615"/>
                                </a:lnTo>
                                <a:close/>
                              </a:path>
                              <a:path w="2009775" h="1569085">
                                <a:moveTo>
                                  <a:pt x="610412" y="1555000"/>
                                </a:moveTo>
                                <a:lnTo>
                                  <a:pt x="508673" y="1555000"/>
                                </a:lnTo>
                                <a:lnTo>
                                  <a:pt x="508673" y="1568538"/>
                                </a:lnTo>
                                <a:lnTo>
                                  <a:pt x="610412" y="1568538"/>
                                </a:lnTo>
                                <a:lnTo>
                                  <a:pt x="610412" y="1555000"/>
                                </a:lnTo>
                                <a:close/>
                              </a:path>
                              <a:path w="2009775" h="1569085">
                                <a:moveTo>
                                  <a:pt x="737577" y="1567942"/>
                                </a:moveTo>
                                <a:lnTo>
                                  <a:pt x="635838" y="1567942"/>
                                </a:lnTo>
                                <a:lnTo>
                                  <a:pt x="635838" y="1568538"/>
                                </a:lnTo>
                                <a:lnTo>
                                  <a:pt x="737577" y="1568538"/>
                                </a:lnTo>
                                <a:lnTo>
                                  <a:pt x="737577" y="1567942"/>
                                </a:lnTo>
                                <a:close/>
                              </a:path>
                              <a:path w="2009775" h="1569085">
                                <a:moveTo>
                                  <a:pt x="864743" y="1511719"/>
                                </a:moveTo>
                                <a:lnTo>
                                  <a:pt x="763016" y="1511719"/>
                                </a:lnTo>
                                <a:lnTo>
                                  <a:pt x="763016" y="1568538"/>
                                </a:lnTo>
                                <a:lnTo>
                                  <a:pt x="864743" y="1568538"/>
                                </a:lnTo>
                                <a:lnTo>
                                  <a:pt x="864743" y="1511719"/>
                                </a:lnTo>
                                <a:close/>
                              </a:path>
                              <a:path w="2009775" h="1569085">
                                <a:moveTo>
                                  <a:pt x="991920" y="1565706"/>
                                </a:moveTo>
                                <a:lnTo>
                                  <a:pt x="890181" y="1565706"/>
                                </a:lnTo>
                                <a:lnTo>
                                  <a:pt x="890181" y="1568538"/>
                                </a:lnTo>
                                <a:lnTo>
                                  <a:pt x="991920" y="1568538"/>
                                </a:lnTo>
                                <a:lnTo>
                                  <a:pt x="991920" y="1565706"/>
                                </a:lnTo>
                                <a:close/>
                              </a:path>
                              <a:path w="2009775" h="1569085">
                                <a:moveTo>
                                  <a:pt x="1119085" y="1565668"/>
                                </a:moveTo>
                                <a:lnTo>
                                  <a:pt x="1017346" y="1565668"/>
                                </a:lnTo>
                                <a:lnTo>
                                  <a:pt x="1017346" y="1568538"/>
                                </a:lnTo>
                                <a:lnTo>
                                  <a:pt x="1119085" y="1568538"/>
                                </a:lnTo>
                                <a:lnTo>
                                  <a:pt x="1119085" y="1565668"/>
                                </a:lnTo>
                                <a:close/>
                              </a:path>
                              <a:path w="2009775" h="1569085">
                                <a:moveTo>
                                  <a:pt x="1246251" y="1563547"/>
                                </a:moveTo>
                                <a:lnTo>
                                  <a:pt x="1144524" y="1563547"/>
                                </a:lnTo>
                                <a:lnTo>
                                  <a:pt x="1144524" y="1568538"/>
                                </a:lnTo>
                                <a:lnTo>
                                  <a:pt x="1246251" y="1568538"/>
                                </a:lnTo>
                                <a:lnTo>
                                  <a:pt x="1246251" y="1563547"/>
                                </a:lnTo>
                                <a:close/>
                              </a:path>
                              <a:path w="2009775" h="1569085">
                                <a:moveTo>
                                  <a:pt x="1373428" y="0"/>
                                </a:moveTo>
                                <a:lnTo>
                                  <a:pt x="1271689" y="0"/>
                                </a:lnTo>
                                <a:lnTo>
                                  <a:pt x="1271689" y="1568538"/>
                                </a:lnTo>
                                <a:lnTo>
                                  <a:pt x="1373428" y="1568538"/>
                                </a:lnTo>
                                <a:lnTo>
                                  <a:pt x="1373428" y="0"/>
                                </a:lnTo>
                                <a:close/>
                              </a:path>
                              <a:path w="2009775" h="1569085">
                                <a:moveTo>
                                  <a:pt x="1500593" y="1567675"/>
                                </a:moveTo>
                                <a:lnTo>
                                  <a:pt x="1398854" y="1567675"/>
                                </a:lnTo>
                                <a:lnTo>
                                  <a:pt x="1398854" y="1568538"/>
                                </a:lnTo>
                                <a:lnTo>
                                  <a:pt x="1500593" y="1568538"/>
                                </a:lnTo>
                                <a:lnTo>
                                  <a:pt x="1500593" y="1567675"/>
                                </a:lnTo>
                                <a:close/>
                              </a:path>
                              <a:path w="2009775" h="1569085">
                                <a:moveTo>
                                  <a:pt x="1627759" y="1565554"/>
                                </a:moveTo>
                                <a:lnTo>
                                  <a:pt x="1526019" y="1565554"/>
                                </a:lnTo>
                                <a:lnTo>
                                  <a:pt x="1526019" y="1568538"/>
                                </a:lnTo>
                                <a:lnTo>
                                  <a:pt x="1627759" y="1568538"/>
                                </a:lnTo>
                                <a:lnTo>
                                  <a:pt x="1627759" y="1565554"/>
                                </a:lnTo>
                                <a:close/>
                              </a:path>
                              <a:path w="2009775" h="1569085">
                                <a:moveTo>
                                  <a:pt x="1754936" y="1547152"/>
                                </a:moveTo>
                                <a:lnTo>
                                  <a:pt x="1653197" y="1547152"/>
                                </a:lnTo>
                                <a:lnTo>
                                  <a:pt x="1653197" y="1568538"/>
                                </a:lnTo>
                                <a:lnTo>
                                  <a:pt x="1754936" y="1568538"/>
                                </a:lnTo>
                                <a:lnTo>
                                  <a:pt x="1754936" y="1547152"/>
                                </a:lnTo>
                                <a:close/>
                              </a:path>
                              <a:path w="2009775" h="1569085">
                                <a:moveTo>
                                  <a:pt x="1882101" y="1568373"/>
                                </a:moveTo>
                                <a:lnTo>
                                  <a:pt x="1780362" y="1568373"/>
                                </a:lnTo>
                                <a:lnTo>
                                  <a:pt x="1780362" y="1568538"/>
                                </a:lnTo>
                                <a:lnTo>
                                  <a:pt x="1882101" y="1568538"/>
                                </a:lnTo>
                                <a:lnTo>
                                  <a:pt x="1882101" y="1568373"/>
                                </a:lnTo>
                                <a:close/>
                              </a:path>
                              <a:path w="2009775" h="1569085">
                                <a:moveTo>
                                  <a:pt x="2009279" y="1566570"/>
                                </a:moveTo>
                                <a:lnTo>
                                  <a:pt x="1907540" y="1566570"/>
                                </a:lnTo>
                                <a:lnTo>
                                  <a:pt x="1907540" y="1568538"/>
                                </a:lnTo>
                                <a:lnTo>
                                  <a:pt x="2009279" y="1568538"/>
                                </a:lnTo>
                                <a:lnTo>
                                  <a:pt x="2009279" y="1566570"/>
                                </a:lnTo>
                                <a:close/>
                              </a:path>
                            </a:pathLst>
                          </a:custGeom>
                          <a:solidFill>
                            <a:srgbClr val="1F77B3"/>
                          </a:solidFill>
                        </wps:spPr>
                        <wps:bodyPr wrap="square" lIns="0" tIns="0" rIns="0" bIns="0" rtlCol="0">
                          <a:noAutofit/>
                        </wps:bodyPr>
                      </wps:wsp>
                      <wps:wsp>
                        <wps:cNvPr id="913" name="Graphic 913"/>
                        <wps:cNvSpPr/>
                        <wps:spPr>
                          <a:xfrm>
                            <a:off x="172993" y="1649432"/>
                            <a:ext cx="1270" cy="22225"/>
                          </a:xfrm>
                          <a:custGeom>
                            <a:avLst/>
                            <a:gdLst/>
                            <a:ahLst/>
                            <a:cxnLst/>
                            <a:rect l="l" t="t" r="r" b="b"/>
                            <a:pathLst>
                              <a:path h="22225">
                                <a:moveTo>
                                  <a:pt x="0" y="0"/>
                                </a:moveTo>
                                <a:lnTo>
                                  <a:pt x="0" y="21661"/>
                                </a:lnTo>
                              </a:path>
                            </a:pathLst>
                          </a:custGeom>
                          <a:solidFill>
                            <a:srgbClr val="000000"/>
                          </a:solidFill>
                        </wps:spPr>
                        <wps:bodyPr wrap="square" lIns="0" tIns="0" rIns="0" bIns="0" rtlCol="0">
                          <a:noAutofit/>
                        </wps:bodyPr>
                      </wps:wsp>
                      <wps:wsp>
                        <wps:cNvPr id="914" name="Graphic 914"/>
                        <wps:cNvSpPr/>
                        <wps:spPr>
                          <a:xfrm>
                            <a:off x="172993" y="1649432"/>
                            <a:ext cx="1270" cy="22225"/>
                          </a:xfrm>
                          <a:custGeom>
                            <a:avLst/>
                            <a:gdLst/>
                            <a:ahLst/>
                            <a:cxnLst/>
                            <a:rect l="l" t="t" r="r" b="b"/>
                            <a:pathLst>
                              <a:path h="22225">
                                <a:moveTo>
                                  <a:pt x="0" y="0"/>
                                </a:moveTo>
                                <a:lnTo>
                                  <a:pt x="0" y="21661"/>
                                </a:lnTo>
                              </a:path>
                            </a:pathLst>
                          </a:custGeom>
                          <a:ln w="4951">
                            <a:solidFill>
                              <a:srgbClr val="000000"/>
                            </a:solidFill>
                            <a:prstDash val="solid"/>
                          </a:ln>
                        </wps:spPr>
                        <wps:bodyPr wrap="square" lIns="0" tIns="0" rIns="0" bIns="0" rtlCol="0">
                          <a:noAutofit/>
                        </wps:bodyPr>
                      </wps:wsp>
                      <wps:wsp>
                        <wps:cNvPr id="915" name="Graphic 915"/>
                        <wps:cNvSpPr/>
                        <wps:spPr>
                          <a:xfrm>
                            <a:off x="300161" y="1649432"/>
                            <a:ext cx="1270" cy="22225"/>
                          </a:xfrm>
                          <a:custGeom>
                            <a:avLst/>
                            <a:gdLst/>
                            <a:ahLst/>
                            <a:cxnLst/>
                            <a:rect l="l" t="t" r="r" b="b"/>
                            <a:pathLst>
                              <a:path h="22225">
                                <a:moveTo>
                                  <a:pt x="0" y="0"/>
                                </a:moveTo>
                                <a:lnTo>
                                  <a:pt x="0" y="21661"/>
                                </a:lnTo>
                              </a:path>
                            </a:pathLst>
                          </a:custGeom>
                          <a:solidFill>
                            <a:srgbClr val="000000"/>
                          </a:solidFill>
                        </wps:spPr>
                        <wps:bodyPr wrap="square" lIns="0" tIns="0" rIns="0" bIns="0" rtlCol="0">
                          <a:noAutofit/>
                        </wps:bodyPr>
                      </wps:wsp>
                      <wps:wsp>
                        <wps:cNvPr id="916" name="Graphic 916"/>
                        <wps:cNvSpPr/>
                        <wps:spPr>
                          <a:xfrm>
                            <a:off x="300161" y="1649432"/>
                            <a:ext cx="1270" cy="22225"/>
                          </a:xfrm>
                          <a:custGeom>
                            <a:avLst/>
                            <a:gdLst/>
                            <a:ahLst/>
                            <a:cxnLst/>
                            <a:rect l="l" t="t" r="r" b="b"/>
                            <a:pathLst>
                              <a:path h="22225">
                                <a:moveTo>
                                  <a:pt x="0" y="0"/>
                                </a:moveTo>
                                <a:lnTo>
                                  <a:pt x="0" y="21661"/>
                                </a:lnTo>
                              </a:path>
                            </a:pathLst>
                          </a:custGeom>
                          <a:ln w="4951">
                            <a:solidFill>
                              <a:srgbClr val="000000"/>
                            </a:solidFill>
                            <a:prstDash val="solid"/>
                          </a:ln>
                        </wps:spPr>
                        <wps:bodyPr wrap="square" lIns="0" tIns="0" rIns="0" bIns="0" rtlCol="0">
                          <a:noAutofit/>
                        </wps:bodyPr>
                      </wps:wsp>
                      <wps:wsp>
                        <wps:cNvPr id="917" name="Graphic 917"/>
                        <wps:cNvSpPr/>
                        <wps:spPr>
                          <a:xfrm>
                            <a:off x="427331" y="1649432"/>
                            <a:ext cx="1270" cy="22225"/>
                          </a:xfrm>
                          <a:custGeom>
                            <a:avLst/>
                            <a:gdLst/>
                            <a:ahLst/>
                            <a:cxnLst/>
                            <a:rect l="l" t="t" r="r" b="b"/>
                            <a:pathLst>
                              <a:path h="22225">
                                <a:moveTo>
                                  <a:pt x="0" y="0"/>
                                </a:moveTo>
                                <a:lnTo>
                                  <a:pt x="0" y="21661"/>
                                </a:lnTo>
                              </a:path>
                            </a:pathLst>
                          </a:custGeom>
                          <a:solidFill>
                            <a:srgbClr val="000000"/>
                          </a:solidFill>
                        </wps:spPr>
                        <wps:bodyPr wrap="square" lIns="0" tIns="0" rIns="0" bIns="0" rtlCol="0">
                          <a:noAutofit/>
                        </wps:bodyPr>
                      </wps:wsp>
                      <wps:wsp>
                        <wps:cNvPr id="918" name="Graphic 918"/>
                        <wps:cNvSpPr/>
                        <wps:spPr>
                          <a:xfrm>
                            <a:off x="427331" y="1649432"/>
                            <a:ext cx="1270" cy="22225"/>
                          </a:xfrm>
                          <a:custGeom>
                            <a:avLst/>
                            <a:gdLst/>
                            <a:ahLst/>
                            <a:cxnLst/>
                            <a:rect l="l" t="t" r="r" b="b"/>
                            <a:pathLst>
                              <a:path h="22225">
                                <a:moveTo>
                                  <a:pt x="0" y="0"/>
                                </a:moveTo>
                                <a:lnTo>
                                  <a:pt x="0" y="21661"/>
                                </a:lnTo>
                              </a:path>
                            </a:pathLst>
                          </a:custGeom>
                          <a:ln w="4951">
                            <a:solidFill>
                              <a:srgbClr val="000000"/>
                            </a:solidFill>
                            <a:prstDash val="solid"/>
                          </a:ln>
                        </wps:spPr>
                        <wps:bodyPr wrap="square" lIns="0" tIns="0" rIns="0" bIns="0" rtlCol="0">
                          <a:noAutofit/>
                        </wps:bodyPr>
                      </wps:wsp>
                      <wps:wsp>
                        <wps:cNvPr id="919" name="Graphic 919"/>
                        <wps:cNvSpPr/>
                        <wps:spPr>
                          <a:xfrm>
                            <a:off x="554502" y="1649432"/>
                            <a:ext cx="1270" cy="22225"/>
                          </a:xfrm>
                          <a:custGeom>
                            <a:avLst/>
                            <a:gdLst/>
                            <a:ahLst/>
                            <a:cxnLst/>
                            <a:rect l="l" t="t" r="r" b="b"/>
                            <a:pathLst>
                              <a:path h="22225">
                                <a:moveTo>
                                  <a:pt x="0" y="0"/>
                                </a:moveTo>
                                <a:lnTo>
                                  <a:pt x="0" y="21661"/>
                                </a:lnTo>
                              </a:path>
                            </a:pathLst>
                          </a:custGeom>
                          <a:solidFill>
                            <a:srgbClr val="000000"/>
                          </a:solidFill>
                        </wps:spPr>
                        <wps:bodyPr wrap="square" lIns="0" tIns="0" rIns="0" bIns="0" rtlCol="0">
                          <a:noAutofit/>
                        </wps:bodyPr>
                      </wps:wsp>
                      <wps:wsp>
                        <wps:cNvPr id="920" name="Graphic 920"/>
                        <wps:cNvSpPr/>
                        <wps:spPr>
                          <a:xfrm>
                            <a:off x="554502" y="1649432"/>
                            <a:ext cx="1270" cy="22225"/>
                          </a:xfrm>
                          <a:custGeom>
                            <a:avLst/>
                            <a:gdLst/>
                            <a:ahLst/>
                            <a:cxnLst/>
                            <a:rect l="l" t="t" r="r" b="b"/>
                            <a:pathLst>
                              <a:path h="22225">
                                <a:moveTo>
                                  <a:pt x="0" y="0"/>
                                </a:moveTo>
                                <a:lnTo>
                                  <a:pt x="0" y="21661"/>
                                </a:lnTo>
                              </a:path>
                            </a:pathLst>
                          </a:custGeom>
                          <a:ln w="4951">
                            <a:solidFill>
                              <a:srgbClr val="000000"/>
                            </a:solidFill>
                            <a:prstDash val="solid"/>
                          </a:ln>
                        </wps:spPr>
                        <wps:bodyPr wrap="square" lIns="0" tIns="0" rIns="0" bIns="0" rtlCol="0">
                          <a:noAutofit/>
                        </wps:bodyPr>
                      </wps:wsp>
                      <wps:wsp>
                        <wps:cNvPr id="921" name="Graphic 921"/>
                        <wps:cNvSpPr/>
                        <wps:spPr>
                          <a:xfrm>
                            <a:off x="681673" y="1649432"/>
                            <a:ext cx="1270" cy="22225"/>
                          </a:xfrm>
                          <a:custGeom>
                            <a:avLst/>
                            <a:gdLst/>
                            <a:ahLst/>
                            <a:cxnLst/>
                            <a:rect l="l" t="t" r="r" b="b"/>
                            <a:pathLst>
                              <a:path h="22225">
                                <a:moveTo>
                                  <a:pt x="0" y="0"/>
                                </a:moveTo>
                                <a:lnTo>
                                  <a:pt x="0" y="21661"/>
                                </a:lnTo>
                              </a:path>
                            </a:pathLst>
                          </a:custGeom>
                          <a:solidFill>
                            <a:srgbClr val="000000"/>
                          </a:solidFill>
                        </wps:spPr>
                        <wps:bodyPr wrap="square" lIns="0" tIns="0" rIns="0" bIns="0" rtlCol="0">
                          <a:noAutofit/>
                        </wps:bodyPr>
                      </wps:wsp>
                      <wps:wsp>
                        <wps:cNvPr id="922" name="Graphic 922"/>
                        <wps:cNvSpPr/>
                        <wps:spPr>
                          <a:xfrm>
                            <a:off x="681673" y="1649432"/>
                            <a:ext cx="1270" cy="22225"/>
                          </a:xfrm>
                          <a:custGeom>
                            <a:avLst/>
                            <a:gdLst/>
                            <a:ahLst/>
                            <a:cxnLst/>
                            <a:rect l="l" t="t" r="r" b="b"/>
                            <a:pathLst>
                              <a:path h="22225">
                                <a:moveTo>
                                  <a:pt x="0" y="0"/>
                                </a:moveTo>
                                <a:lnTo>
                                  <a:pt x="0" y="21661"/>
                                </a:lnTo>
                              </a:path>
                            </a:pathLst>
                          </a:custGeom>
                          <a:ln w="4951">
                            <a:solidFill>
                              <a:srgbClr val="000000"/>
                            </a:solidFill>
                            <a:prstDash val="solid"/>
                          </a:ln>
                        </wps:spPr>
                        <wps:bodyPr wrap="square" lIns="0" tIns="0" rIns="0" bIns="0" rtlCol="0">
                          <a:noAutofit/>
                        </wps:bodyPr>
                      </wps:wsp>
                      <wps:wsp>
                        <wps:cNvPr id="923" name="Graphic 923"/>
                        <wps:cNvSpPr/>
                        <wps:spPr>
                          <a:xfrm>
                            <a:off x="808838" y="1649432"/>
                            <a:ext cx="1270" cy="22225"/>
                          </a:xfrm>
                          <a:custGeom>
                            <a:avLst/>
                            <a:gdLst/>
                            <a:ahLst/>
                            <a:cxnLst/>
                            <a:rect l="l" t="t" r="r" b="b"/>
                            <a:pathLst>
                              <a:path h="22225">
                                <a:moveTo>
                                  <a:pt x="0" y="0"/>
                                </a:moveTo>
                                <a:lnTo>
                                  <a:pt x="0" y="21661"/>
                                </a:lnTo>
                              </a:path>
                            </a:pathLst>
                          </a:custGeom>
                          <a:solidFill>
                            <a:srgbClr val="000000"/>
                          </a:solidFill>
                        </wps:spPr>
                        <wps:bodyPr wrap="square" lIns="0" tIns="0" rIns="0" bIns="0" rtlCol="0">
                          <a:noAutofit/>
                        </wps:bodyPr>
                      </wps:wsp>
                      <wps:wsp>
                        <wps:cNvPr id="924" name="Graphic 924"/>
                        <wps:cNvSpPr/>
                        <wps:spPr>
                          <a:xfrm>
                            <a:off x="808838" y="1649432"/>
                            <a:ext cx="1270" cy="22225"/>
                          </a:xfrm>
                          <a:custGeom>
                            <a:avLst/>
                            <a:gdLst/>
                            <a:ahLst/>
                            <a:cxnLst/>
                            <a:rect l="l" t="t" r="r" b="b"/>
                            <a:pathLst>
                              <a:path h="22225">
                                <a:moveTo>
                                  <a:pt x="0" y="0"/>
                                </a:moveTo>
                                <a:lnTo>
                                  <a:pt x="0" y="21661"/>
                                </a:lnTo>
                              </a:path>
                            </a:pathLst>
                          </a:custGeom>
                          <a:ln w="4951">
                            <a:solidFill>
                              <a:srgbClr val="000000"/>
                            </a:solidFill>
                            <a:prstDash val="solid"/>
                          </a:ln>
                        </wps:spPr>
                        <wps:bodyPr wrap="square" lIns="0" tIns="0" rIns="0" bIns="0" rtlCol="0">
                          <a:noAutofit/>
                        </wps:bodyPr>
                      </wps:wsp>
                      <wps:wsp>
                        <wps:cNvPr id="925" name="Graphic 925"/>
                        <wps:cNvSpPr/>
                        <wps:spPr>
                          <a:xfrm>
                            <a:off x="936009" y="1649432"/>
                            <a:ext cx="1270" cy="22225"/>
                          </a:xfrm>
                          <a:custGeom>
                            <a:avLst/>
                            <a:gdLst/>
                            <a:ahLst/>
                            <a:cxnLst/>
                            <a:rect l="l" t="t" r="r" b="b"/>
                            <a:pathLst>
                              <a:path h="22225">
                                <a:moveTo>
                                  <a:pt x="0" y="0"/>
                                </a:moveTo>
                                <a:lnTo>
                                  <a:pt x="0" y="21661"/>
                                </a:lnTo>
                              </a:path>
                            </a:pathLst>
                          </a:custGeom>
                          <a:solidFill>
                            <a:srgbClr val="000000"/>
                          </a:solidFill>
                        </wps:spPr>
                        <wps:bodyPr wrap="square" lIns="0" tIns="0" rIns="0" bIns="0" rtlCol="0">
                          <a:noAutofit/>
                        </wps:bodyPr>
                      </wps:wsp>
                      <wps:wsp>
                        <wps:cNvPr id="926" name="Graphic 926"/>
                        <wps:cNvSpPr/>
                        <wps:spPr>
                          <a:xfrm>
                            <a:off x="936009" y="1649432"/>
                            <a:ext cx="1270" cy="22225"/>
                          </a:xfrm>
                          <a:custGeom>
                            <a:avLst/>
                            <a:gdLst/>
                            <a:ahLst/>
                            <a:cxnLst/>
                            <a:rect l="l" t="t" r="r" b="b"/>
                            <a:pathLst>
                              <a:path h="22225">
                                <a:moveTo>
                                  <a:pt x="0" y="0"/>
                                </a:moveTo>
                                <a:lnTo>
                                  <a:pt x="0" y="21661"/>
                                </a:lnTo>
                              </a:path>
                            </a:pathLst>
                          </a:custGeom>
                          <a:ln w="4951">
                            <a:solidFill>
                              <a:srgbClr val="000000"/>
                            </a:solidFill>
                            <a:prstDash val="solid"/>
                          </a:ln>
                        </wps:spPr>
                        <wps:bodyPr wrap="square" lIns="0" tIns="0" rIns="0" bIns="0" rtlCol="0">
                          <a:noAutofit/>
                        </wps:bodyPr>
                      </wps:wsp>
                      <wps:wsp>
                        <wps:cNvPr id="927" name="Graphic 927"/>
                        <wps:cNvSpPr/>
                        <wps:spPr>
                          <a:xfrm>
                            <a:off x="1063179" y="1649432"/>
                            <a:ext cx="1270" cy="22225"/>
                          </a:xfrm>
                          <a:custGeom>
                            <a:avLst/>
                            <a:gdLst/>
                            <a:ahLst/>
                            <a:cxnLst/>
                            <a:rect l="l" t="t" r="r" b="b"/>
                            <a:pathLst>
                              <a:path h="22225">
                                <a:moveTo>
                                  <a:pt x="0" y="0"/>
                                </a:moveTo>
                                <a:lnTo>
                                  <a:pt x="0" y="21661"/>
                                </a:lnTo>
                              </a:path>
                            </a:pathLst>
                          </a:custGeom>
                          <a:solidFill>
                            <a:srgbClr val="000000"/>
                          </a:solidFill>
                        </wps:spPr>
                        <wps:bodyPr wrap="square" lIns="0" tIns="0" rIns="0" bIns="0" rtlCol="0">
                          <a:noAutofit/>
                        </wps:bodyPr>
                      </wps:wsp>
                      <wps:wsp>
                        <wps:cNvPr id="928" name="Graphic 928"/>
                        <wps:cNvSpPr/>
                        <wps:spPr>
                          <a:xfrm>
                            <a:off x="1063179" y="1649432"/>
                            <a:ext cx="1270" cy="22225"/>
                          </a:xfrm>
                          <a:custGeom>
                            <a:avLst/>
                            <a:gdLst/>
                            <a:ahLst/>
                            <a:cxnLst/>
                            <a:rect l="l" t="t" r="r" b="b"/>
                            <a:pathLst>
                              <a:path h="22225">
                                <a:moveTo>
                                  <a:pt x="0" y="0"/>
                                </a:moveTo>
                                <a:lnTo>
                                  <a:pt x="0" y="21661"/>
                                </a:lnTo>
                              </a:path>
                            </a:pathLst>
                          </a:custGeom>
                          <a:ln w="4951">
                            <a:solidFill>
                              <a:srgbClr val="000000"/>
                            </a:solidFill>
                            <a:prstDash val="solid"/>
                          </a:ln>
                        </wps:spPr>
                        <wps:bodyPr wrap="square" lIns="0" tIns="0" rIns="0" bIns="0" rtlCol="0">
                          <a:noAutofit/>
                        </wps:bodyPr>
                      </wps:wsp>
                      <wps:wsp>
                        <wps:cNvPr id="929" name="Graphic 929"/>
                        <wps:cNvSpPr/>
                        <wps:spPr>
                          <a:xfrm>
                            <a:off x="1190350" y="1649432"/>
                            <a:ext cx="1270" cy="22225"/>
                          </a:xfrm>
                          <a:custGeom>
                            <a:avLst/>
                            <a:gdLst/>
                            <a:ahLst/>
                            <a:cxnLst/>
                            <a:rect l="l" t="t" r="r" b="b"/>
                            <a:pathLst>
                              <a:path h="22225">
                                <a:moveTo>
                                  <a:pt x="0" y="0"/>
                                </a:moveTo>
                                <a:lnTo>
                                  <a:pt x="0" y="21661"/>
                                </a:lnTo>
                              </a:path>
                            </a:pathLst>
                          </a:custGeom>
                          <a:solidFill>
                            <a:srgbClr val="000000"/>
                          </a:solidFill>
                        </wps:spPr>
                        <wps:bodyPr wrap="square" lIns="0" tIns="0" rIns="0" bIns="0" rtlCol="0">
                          <a:noAutofit/>
                        </wps:bodyPr>
                      </wps:wsp>
                      <wps:wsp>
                        <wps:cNvPr id="930" name="Graphic 930"/>
                        <wps:cNvSpPr/>
                        <wps:spPr>
                          <a:xfrm>
                            <a:off x="1190350" y="1649432"/>
                            <a:ext cx="1270" cy="22225"/>
                          </a:xfrm>
                          <a:custGeom>
                            <a:avLst/>
                            <a:gdLst/>
                            <a:ahLst/>
                            <a:cxnLst/>
                            <a:rect l="l" t="t" r="r" b="b"/>
                            <a:pathLst>
                              <a:path h="22225">
                                <a:moveTo>
                                  <a:pt x="0" y="0"/>
                                </a:moveTo>
                                <a:lnTo>
                                  <a:pt x="0" y="21661"/>
                                </a:lnTo>
                              </a:path>
                            </a:pathLst>
                          </a:custGeom>
                          <a:ln w="4951">
                            <a:solidFill>
                              <a:srgbClr val="000000"/>
                            </a:solidFill>
                            <a:prstDash val="solid"/>
                          </a:ln>
                        </wps:spPr>
                        <wps:bodyPr wrap="square" lIns="0" tIns="0" rIns="0" bIns="0" rtlCol="0">
                          <a:noAutofit/>
                        </wps:bodyPr>
                      </wps:wsp>
                      <wps:wsp>
                        <wps:cNvPr id="931" name="Graphic 931"/>
                        <wps:cNvSpPr/>
                        <wps:spPr>
                          <a:xfrm>
                            <a:off x="1317515" y="1649432"/>
                            <a:ext cx="1270" cy="22225"/>
                          </a:xfrm>
                          <a:custGeom>
                            <a:avLst/>
                            <a:gdLst/>
                            <a:ahLst/>
                            <a:cxnLst/>
                            <a:rect l="l" t="t" r="r" b="b"/>
                            <a:pathLst>
                              <a:path h="22225">
                                <a:moveTo>
                                  <a:pt x="0" y="0"/>
                                </a:moveTo>
                                <a:lnTo>
                                  <a:pt x="0" y="21661"/>
                                </a:lnTo>
                              </a:path>
                            </a:pathLst>
                          </a:custGeom>
                          <a:solidFill>
                            <a:srgbClr val="000000"/>
                          </a:solidFill>
                        </wps:spPr>
                        <wps:bodyPr wrap="square" lIns="0" tIns="0" rIns="0" bIns="0" rtlCol="0">
                          <a:noAutofit/>
                        </wps:bodyPr>
                      </wps:wsp>
                      <wps:wsp>
                        <wps:cNvPr id="932" name="Graphic 932"/>
                        <wps:cNvSpPr/>
                        <wps:spPr>
                          <a:xfrm>
                            <a:off x="1317515" y="1649432"/>
                            <a:ext cx="1270" cy="22225"/>
                          </a:xfrm>
                          <a:custGeom>
                            <a:avLst/>
                            <a:gdLst/>
                            <a:ahLst/>
                            <a:cxnLst/>
                            <a:rect l="l" t="t" r="r" b="b"/>
                            <a:pathLst>
                              <a:path h="22225">
                                <a:moveTo>
                                  <a:pt x="0" y="0"/>
                                </a:moveTo>
                                <a:lnTo>
                                  <a:pt x="0" y="21661"/>
                                </a:lnTo>
                              </a:path>
                            </a:pathLst>
                          </a:custGeom>
                          <a:ln w="4951">
                            <a:solidFill>
                              <a:srgbClr val="000000"/>
                            </a:solidFill>
                            <a:prstDash val="solid"/>
                          </a:ln>
                        </wps:spPr>
                        <wps:bodyPr wrap="square" lIns="0" tIns="0" rIns="0" bIns="0" rtlCol="0">
                          <a:noAutofit/>
                        </wps:bodyPr>
                      </wps:wsp>
                      <wps:wsp>
                        <wps:cNvPr id="933" name="Graphic 933"/>
                        <wps:cNvSpPr/>
                        <wps:spPr>
                          <a:xfrm>
                            <a:off x="1444686" y="1649432"/>
                            <a:ext cx="1270" cy="22225"/>
                          </a:xfrm>
                          <a:custGeom>
                            <a:avLst/>
                            <a:gdLst/>
                            <a:ahLst/>
                            <a:cxnLst/>
                            <a:rect l="l" t="t" r="r" b="b"/>
                            <a:pathLst>
                              <a:path h="22225">
                                <a:moveTo>
                                  <a:pt x="0" y="0"/>
                                </a:moveTo>
                                <a:lnTo>
                                  <a:pt x="0" y="21661"/>
                                </a:lnTo>
                              </a:path>
                            </a:pathLst>
                          </a:custGeom>
                          <a:solidFill>
                            <a:srgbClr val="000000"/>
                          </a:solidFill>
                        </wps:spPr>
                        <wps:bodyPr wrap="square" lIns="0" tIns="0" rIns="0" bIns="0" rtlCol="0">
                          <a:noAutofit/>
                        </wps:bodyPr>
                      </wps:wsp>
                      <wps:wsp>
                        <wps:cNvPr id="934" name="Graphic 934"/>
                        <wps:cNvSpPr/>
                        <wps:spPr>
                          <a:xfrm>
                            <a:off x="1444686" y="1649432"/>
                            <a:ext cx="1270" cy="22225"/>
                          </a:xfrm>
                          <a:custGeom>
                            <a:avLst/>
                            <a:gdLst/>
                            <a:ahLst/>
                            <a:cxnLst/>
                            <a:rect l="l" t="t" r="r" b="b"/>
                            <a:pathLst>
                              <a:path h="22225">
                                <a:moveTo>
                                  <a:pt x="0" y="0"/>
                                </a:moveTo>
                                <a:lnTo>
                                  <a:pt x="0" y="21661"/>
                                </a:lnTo>
                              </a:path>
                            </a:pathLst>
                          </a:custGeom>
                          <a:ln w="4951">
                            <a:solidFill>
                              <a:srgbClr val="000000"/>
                            </a:solidFill>
                            <a:prstDash val="solid"/>
                          </a:ln>
                        </wps:spPr>
                        <wps:bodyPr wrap="square" lIns="0" tIns="0" rIns="0" bIns="0" rtlCol="0">
                          <a:noAutofit/>
                        </wps:bodyPr>
                      </wps:wsp>
                      <wps:wsp>
                        <wps:cNvPr id="935" name="Graphic 935"/>
                        <wps:cNvSpPr/>
                        <wps:spPr>
                          <a:xfrm>
                            <a:off x="1571857" y="1649432"/>
                            <a:ext cx="1270" cy="22225"/>
                          </a:xfrm>
                          <a:custGeom>
                            <a:avLst/>
                            <a:gdLst/>
                            <a:ahLst/>
                            <a:cxnLst/>
                            <a:rect l="l" t="t" r="r" b="b"/>
                            <a:pathLst>
                              <a:path h="22225">
                                <a:moveTo>
                                  <a:pt x="0" y="0"/>
                                </a:moveTo>
                                <a:lnTo>
                                  <a:pt x="0" y="21661"/>
                                </a:lnTo>
                              </a:path>
                            </a:pathLst>
                          </a:custGeom>
                          <a:solidFill>
                            <a:srgbClr val="000000"/>
                          </a:solidFill>
                        </wps:spPr>
                        <wps:bodyPr wrap="square" lIns="0" tIns="0" rIns="0" bIns="0" rtlCol="0">
                          <a:noAutofit/>
                        </wps:bodyPr>
                      </wps:wsp>
                      <wps:wsp>
                        <wps:cNvPr id="936" name="Graphic 936"/>
                        <wps:cNvSpPr/>
                        <wps:spPr>
                          <a:xfrm>
                            <a:off x="1571857" y="1649432"/>
                            <a:ext cx="1270" cy="22225"/>
                          </a:xfrm>
                          <a:custGeom>
                            <a:avLst/>
                            <a:gdLst/>
                            <a:ahLst/>
                            <a:cxnLst/>
                            <a:rect l="l" t="t" r="r" b="b"/>
                            <a:pathLst>
                              <a:path h="22225">
                                <a:moveTo>
                                  <a:pt x="0" y="0"/>
                                </a:moveTo>
                                <a:lnTo>
                                  <a:pt x="0" y="21661"/>
                                </a:lnTo>
                              </a:path>
                            </a:pathLst>
                          </a:custGeom>
                          <a:ln w="4951">
                            <a:solidFill>
                              <a:srgbClr val="000000"/>
                            </a:solidFill>
                            <a:prstDash val="solid"/>
                          </a:ln>
                        </wps:spPr>
                        <wps:bodyPr wrap="square" lIns="0" tIns="0" rIns="0" bIns="0" rtlCol="0">
                          <a:noAutofit/>
                        </wps:bodyPr>
                      </wps:wsp>
                      <wps:wsp>
                        <wps:cNvPr id="937" name="Graphic 937"/>
                        <wps:cNvSpPr/>
                        <wps:spPr>
                          <a:xfrm>
                            <a:off x="1699027" y="1649432"/>
                            <a:ext cx="1270" cy="22225"/>
                          </a:xfrm>
                          <a:custGeom>
                            <a:avLst/>
                            <a:gdLst/>
                            <a:ahLst/>
                            <a:cxnLst/>
                            <a:rect l="l" t="t" r="r" b="b"/>
                            <a:pathLst>
                              <a:path h="22225">
                                <a:moveTo>
                                  <a:pt x="0" y="0"/>
                                </a:moveTo>
                                <a:lnTo>
                                  <a:pt x="0" y="21661"/>
                                </a:lnTo>
                              </a:path>
                            </a:pathLst>
                          </a:custGeom>
                          <a:solidFill>
                            <a:srgbClr val="000000"/>
                          </a:solidFill>
                        </wps:spPr>
                        <wps:bodyPr wrap="square" lIns="0" tIns="0" rIns="0" bIns="0" rtlCol="0">
                          <a:noAutofit/>
                        </wps:bodyPr>
                      </wps:wsp>
                      <wps:wsp>
                        <wps:cNvPr id="938" name="Graphic 938"/>
                        <wps:cNvSpPr/>
                        <wps:spPr>
                          <a:xfrm>
                            <a:off x="1699027" y="1649432"/>
                            <a:ext cx="1270" cy="22225"/>
                          </a:xfrm>
                          <a:custGeom>
                            <a:avLst/>
                            <a:gdLst/>
                            <a:ahLst/>
                            <a:cxnLst/>
                            <a:rect l="l" t="t" r="r" b="b"/>
                            <a:pathLst>
                              <a:path h="22225">
                                <a:moveTo>
                                  <a:pt x="0" y="0"/>
                                </a:moveTo>
                                <a:lnTo>
                                  <a:pt x="0" y="21661"/>
                                </a:lnTo>
                              </a:path>
                            </a:pathLst>
                          </a:custGeom>
                          <a:ln w="4951">
                            <a:solidFill>
                              <a:srgbClr val="000000"/>
                            </a:solidFill>
                            <a:prstDash val="solid"/>
                          </a:ln>
                        </wps:spPr>
                        <wps:bodyPr wrap="square" lIns="0" tIns="0" rIns="0" bIns="0" rtlCol="0">
                          <a:noAutofit/>
                        </wps:bodyPr>
                      </wps:wsp>
                      <wps:wsp>
                        <wps:cNvPr id="939" name="Graphic 939"/>
                        <wps:cNvSpPr/>
                        <wps:spPr>
                          <a:xfrm>
                            <a:off x="1826192" y="1649432"/>
                            <a:ext cx="1270" cy="22225"/>
                          </a:xfrm>
                          <a:custGeom>
                            <a:avLst/>
                            <a:gdLst/>
                            <a:ahLst/>
                            <a:cxnLst/>
                            <a:rect l="l" t="t" r="r" b="b"/>
                            <a:pathLst>
                              <a:path h="22225">
                                <a:moveTo>
                                  <a:pt x="0" y="0"/>
                                </a:moveTo>
                                <a:lnTo>
                                  <a:pt x="0" y="21661"/>
                                </a:lnTo>
                              </a:path>
                            </a:pathLst>
                          </a:custGeom>
                          <a:solidFill>
                            <a:srgbClr val="000000"/>
                          </a:solidFill>
                        </wps:spPr>
                        <wps:bodyPr wrap="square" lIns="0" tIns="0" rIns="0" bIns="0" rtlCol="0">
                          <a:noAutofit/>
                        </wps:bodyPr>
                      </wps:wsp>
                      <wps:wsp>
                        <wps:cNvPr id="940" name="Graphic 940"/>
                        <wps:cNvSpPr/>
                        <wps:spPr>
                          <a:xfrm>
                            <a:off x="1826192" y="1649432"/>
                            <a:ext cx="1270" cy="22225"/>
                          </a:xfrm>
                          <a:custGeom>
                            <a:avLst/>
                            <a:gdLst/>
                            <a:ahLst/>
                            <a:cxnLst/>
                            <a:rect l="l" t="t" r="r" b="b"/>
                            <a:pathLst>
                              <a:path h="22225">
                                <a:moveTo>
                                  <a:pt x="0" y="0"/>
                                </a:moveTo>
                                <a:lnTo>
                                  <a:pt x="0" y="21661"/>
                                </a:lnTo>
                              </a:path>
                            </a:pathLst>
                          </a:custGeom>
                          <a:ln w="4951">
                            <a:solidFill>
                              <a:srgbClr val="000000"/>
                            </a:solidFill>
                            <a:prstDash val="solid"/>
                          </a:ln>
                        </wps:spPr>
                        <wps:bodyPr wrap="square" lIns="0" tIns="0" rIns="0" bIns="0" rtlCol="0">
                          <a:noAutofit/>
                        </wps:bodyPr>
                      </wps:wsp>
                      <wps:wsp>
                        <wps:cNvPr id="941" name="Graphic 941"/>
                        <wps:cNvSpPr/>
                        <wps:spPr>
                          <a:xfrm>
                            <a:off x="1953363" y="1649432"/>
                            <a:ext cx="1270" cy="22225"/>
                          </a:xfrm>
                          <a:custGeom>
                            <a:avLst/>
                            <a:gdLst/>
                            <a:ahLst/>
                            <a:cxnLst/>
                            <a:rect l="l" t="t" r="r" b="b"/>
                            <a:pathLst>
                              <a:path h="22225">
                                <a:moveTo>
                                  <a:pt x="0" y="0"/>
                                </a:moveTo>
                                <a:lnTo>
                                  <a:pt x="0" y="21661"/>
                                </a:lnTo>
                              </a:path>
                            </a:pathLst>
                          </a:custGeom>
                          <a:solidFill>
                            <a:srgbClr val="000000"/>
                          </a:solidFill>
                        </wps:spPr>
                        <wps:bodyPr wrap="square" lIns="0" tIns="0" rIns="0" bIns="0" rtlCol="0">
                          <a:noAutofit/>
                        </wps:bodyPr>
                      </wps:wsp>
                      <wps:wsp>
                        <wps:cNvPr id="942" name="Graphic 942"/>
                        <wps:cNvSpPr/>
                        <wps:spPr>
                          <a:xfrm>
                            <a:off x="1953363" y="1649432"/>
                            <a:ext cx="1270" cy="22225"/>
                          </a:xfrm>
                          <a:custGeom>
                            <a:avLst/>
                            <a:gdLst/>
                            <a:ahLst/>
                            <a:cxnLst/>
                            <a:rect l="l" t="t" r="r" b="b"/>
                            <a:pathLst>
                              <a:path h="22225">
                                <a:moveTo>
                                  <a:pt x="0" y="0"/>
                                </a:moveTo>
                                <a:lnTo>
                                  <a:pt x="0" y="21661"/>
                                </a:lnTo>
                              </a:path>
                            </a:pathLst>
                          </a:custGeom>
                          <a:ln w="4951">
                            <a:solidFill>
                              <a:srgbClr val="000000"/>
                            </a:solidFill>
                            <a:prstDash val="solid"/>
                          </a:ln>
                        </wps:spPr>
                        <wps:bodyPr wrap="square" lIns="0" tIns="0" rIns="0" bIns="0" rtlCol="0">
                          <a:noAutofit/>
                        </wps:bodyPr>
                      </wps:wsp>
                      <wps:wsp>
                        <wps:cNvPr id="943" name="Graphic 943"/>
                        <wps:cNvSpPr/>
                        <wps:spPr>
                          <a:xfrm>
                            <a:off x="2080534" y="1649432"/>
                            <a:ext cx="1270" cy="22225"/>
                          </a:xfrm>
                          <a:custGeom>
                            <a:avLst/>
                            <a:gdLst/>
                            <a:ahLst/>
                            <a:cxnLst/>
                            <a:rect l="l" t="t" r="r" b="b"/>
                            <a:pathLst>
                              <a:path h="22225">
                                <a:moveTo>
                                  <a:pt x="0" y="0"/>
                                </a:moveTo>
                                <a:lnTo>
                                  <a:pt x="0" y="21661"/>
                                </a:lnTo>
                              </a:path>
                            </a:pathLst>
                          </a:custGeom>
                          <a:solidFill>
                            <a:srgbClr val="000000"/>
                          </a:solidFill>
                        </wps:spPr>
                        <wps:bodyPr wrap="square" lIns="0" tIns="0" rIns="0" bIns="0" rtlCol="0">
                          <a:noAutofit/>
                        </wps:bodyPr>
                      </wps:wsp>
                      <wps:wsp>
                        <wps:cNvPr id="944" name="Graphic 944"/>
                        <wps:cNvSpPr/>
                        <wps:spPr>
                          <a:xfrm>
                            <a:off x="2080534" y="1649432"/>
                            <a:ext cx="1270" cy="22225"/>
                          </a:xfrm>
                          <a:custGeom>
                            <a:avLst/>
                            <a:gdLst/>
                            <a:ahLst/>
                            <a:cxnLst/>
                            <a:rect l="l" t="t" r="r" b="b"/>
                            <a:pathLst>
                              <a:path h="22225">
                                <a:moveTo>
                                  <a:pt x="0" y="0"/>
                                </a:moveTo>
                                <a:lnTo>
                                  <a:pt x="0" y="21661"/>
                                </a:lnTo>
                              </a:path>
                            </a:pathLst>
                          </a:custGeom>
                          <a:ln w="4951">
                            <a:solidFill>
                              <a:srgbClr val="000000"/>
                            </a:solidFill>
                            <a:prstDash val="solid"/>
                          </a:ln>
                        </wps:spPr>
                        <wps:bodyPr wrap="square" lIns="0" tIns="0" rIns="0" bIns="0" rtlCol="0">
                          <a:noAutofit/>
                        </wps:bodyPr>
                      </wps:wsp>
                      <wps:wsp>
                        <wps:cNvPr id="945" name="Graphic 945"/>
                        <wps:cNvSpPr/>
                        <wps:spPr>
                          <a:xfrm>
                            <a:off x="0" y="1649432"/>
                            <a:ext cx="22225" cy="1270"/>
                          </a:xfrm>
                          <a:custGeom>
                            <a:avLst/>
                            <a:gdLst/>
                            <a:ahLst/>
                            <a:cxnLst/>
                            <a:rect l="l" t="t" r="r" b="b"/>
                            <a:pathLst>
                              <a:path w="22225">
                                <a:moveTo>
                                  <a:pt x="21661" y="0"/>
                                </a:moveTo>
                                <a:lnTo>
                                  <a:pt x="0" y="0"/>
                                </a:lnTo>
                              </a:path>
                            </a:pathLst>
                          </a:custGeom>
                          <a:solidFill>
                            <a:srgbClr val="000000"/>
                          </a:solidFill>
                        </wps:spPr>
                        <wps:bodyPr wrap="square" lIns="0" tIns="0" rIns="0" bIns="0" rtlCol="0">
                          <a:noAutofit/>
                        </wps:bodyPr>
                      </wps:wsp>
                      <wps:wsp>
                        <wps:cNvPr id="946" name="Graphic 946"/>
                        <wps:cNvSpPr/>
                        <wps:spPr>
                          <a:xfrm>
                            <a:off x="0" y="1649432"/>
                            <a:ext cx="22225" cy="1270"/>
                          </a:xfrm>
                          <a:custGeom>
                            <a:avLst/>
                            <a:gdLst/>
                            <a:ahLst/>
                            <a:cxnLst/>
                            <a:rect l="l" t="t" r="r" b="b"/>
                            <a:pathLst>
                              <a:path w="22225">
                                <a:moveTo>
                                  <a:pt x="21661" y="0"/>
                                </a:moveTo>
                                <a:lnTo>
                                  <a:pt x="0" y="0"/>
                                </a:lnTo>
                              </a:path>
                            </a:pathLst>
                          </a:custGeom>
                          <a:ln w="4951">
                            <a:solidFill>
                              <a:srgbClr val="000000"/>
                            </a:solidFill>
                            <a:prstDash val="solid"/>
                          </a:ln>
                        </wps:spPr>
                        <wps:bodyPr wrap="square" lIns="0" tIns="0" rIns="0" bIns="0" rtlCol="0">
                          <a:noAutofit/>
                        </wps:bodyPr>
                      </wps:wsp>
                      <wps:wsp>
                        <wps:cNvPr id="947" name="Graphic 947"/>
                        <wps:cNvSpPr/>
                        <wps:spPr>
                          <a:xfrm>
                            <a:off x="0" y="1453267"/>
                            <a:ext cx="22225" cy="1270"/>
                          </a:xfrm>
                          <a:custGeom>
                            <a:avLst/>
                            <a:gdLst/>
                            <a:ahLst/>
                            <a:cxnLst/>
                            <a:rect l="l" t="t" r="r" b="b"/>
                            <a:pathLst>
                              <a:path w="22225">
                                <a:moveTo>
                                  <a:pt x="21661" y="0"/>
                                </a:moveTo>
                                <a:lnTo>
                                  <a:pt x="0" y="0"/>
                                </a:lnTo>
                              </a:path>
                            </a:pathLst>
                          </a:custGeom>
                          <a:solidFill>
                            <a:srgbClr val="000000"/>
                          </a:solidFill>
                        </wps:spPr>
                        <wps:bodyPr wrap="square" lIns="0" tIns="0" rIns="0" bIns="0" rtlCol="0">
                          <a:noAutofit/>
                        </wps:bodyPr>
                      </wps:wsp>
                      <wps:wsp>
                        <wps:cNvPr id="948" name="Graphic 948"/>
                        <wps:cNvSpPr/>
                        <wps:spPr>
                          <a:xfrm>
                            <a:off x="0" y="1453267"/>
                            <a:ext cx="22225" cy="1270"/>
                          </a:xfrm>
                          <a:custGeom>
                            <a:avLst/>
                            <a:gdLst/>
                            <a:ahLst/>
                            <a:cxnLst/>
                            <a:rect l="l" t="t" r="r" b="b"/>
                            <a:pathLst>
                              <a:path w="22225">
                                <a:moveTo>
                                  <a:pt x="21661" y="0"/>
                                </a:moveTo>
                                <a:lnTo>
                                  <a:pt x="0" y="0"/>
                                </a:lnTo>
                              </a:path>
                            </a:pathLst>
                          </a:custGeom>
                          <a:ln w="4951">
                            <a:solidFill>
                              <a:srgbClr val="000000"/>
                            </a:solidFill>
                            <a:prstDash val="solid"/>
                          </a:ln>
                        </wps:spPr>
                        <wps:bodyPr wrap="square" lIns="0" tIns="0" rIns="0" bIns="0" rtlCol="0">
                          <a:noAutofit/>
                        </wps:bodyPr>
                      </wps:wsp>
                      <wps:wsp>
                        <wps:cNvPr id="949" name="Graphic 949"/>
                        <wps:cNvSpPr/>
                        <wps:spPr>
                          <a:xfrm>
                            <a:off x="0" y="1257102"/>
                            <a:ext cx="22225" cy="1270"/>
                          </a:xfrm>
                          <a:custGeom>
                            <a:avLst/>
                            <a:gdLst/>
                            <a:ahLst/>
                            <a:cxnLst/>
                            <a:rect l="l" t="t" r="r" b="b"/>
                            <a:pathLst>
                              <a:path w="22225">
                                <a:moveTo>
                                  <a:pt x="21661" y="0"/>
                                </a:moveTo>
                                <a:lnTo>
                                  <a:pt x="0" y="0"/>
                                </a:lnTo>
                              </a:path>
                            </a:pathLst>
                          </a:custGeom>
                          <a:solidFill>
                            <a:srgbClr val="000000"/>
                          </a:solidFill>
                        </wps:spPr>
                        <wps:bodyPr wrap="square" lIns="0" tIns="0" rIns="0" bIns="0" rtlCol="0">
                          <a:noAutofit/>
                        </wps:bodyPr>
                      </wps:wsp>
                      <wps:wsp>
                        <wps:cNvPr id="950" name="Graphic 950"/>
                        <wps:cNvSpPr/>
                        <wps:spPr>
                          <a:xfrm>
                            <a:off x="0" y="1257102"/>
                            <a:ext cx="22225" cy="1270"/>
                          </a:xfrm>
                          <a:custGeom>
                            <a:avLst/>
                            <a:gdLst/>
                            <a:ahLst/>
                            <a:cxnLst/>
                            <a:rect l="l" t="t" r="r" b="b"/>
                            <a:pathLst>
                              <a:path w="22225">
                                <a:moveTo>
                                  <a:pt x="21661" y="0"/>
                                </a:moveTo>
                                <a:lnTo>
                                  <a:pt x="0" y="0"/>
                                </a:lnTo>
                              </a:path>
                            </a:pathLst>
                          </a:custGeom>
                          <a:ln w="4951">
                            <a:solidFill>
                              <a:srgbClr val="000000"/>
                            </a:solidFill>
                            <a:prstDash val="solid"/>
                          </a:ln>
                        </wps:spPr>
                        <wps:bodyPr wrap="square" lIns="0" tIns="0" rIns="0" bIns="0" rtlCol="0">
                          <a:noAutofit/>
                        </wps:bodyPr>
                      </wps:wsp>
                      <wps:wsp>
                        <wps:cNvPr id="951" name="Graphic 951"/>
                        <wps:cNvSpPr/>
                        <wps:spPr>
                          <a:xfrm>
                            <a:off x="0" y="1060936"/>
                            <a:ext cx="22225" cy="1270"/>
                          </a:xfrm>
                          <a:custGeom>
                            <a:avLst/>
                            <a:gdLst/>
                            <a:ahLst/>
                            <a:cxnLst/>
                            <a:rect l="l" t="t" r="r" b="b"/>
                            <a:pathLst>
                              <a:path w="22225">
                                <a:moveTo>
                                  <a:pt x="21661" y="0"/>
                                </a:moveTo>
                                <a:lnTo>
                                  <a:pt x="0" y="0"/>
                                </a:lnTo>
                              </a:path>
                            </a:pathLst>
                          </a:custGeom>
                          <a:solidFill>
                            <a:srgbClr val="000000"/>
                          </a:solidFill>
                        </wps:spPr>
                        <wps:bodyPr wrap="square" lIns="0" tIns="0" rIns="0" bIns="0" rtlCol="0">
                          <a:noAutofit/>
                        </wps:bodyPr>
                      </wps:wsp>
                      <wps:wsp>
                        <wps:cNvPr id="952" name="Graphic 952"/>
                        <wps:cNvSpPr/>
                        <wps:spPr>
                          <a:xfrm>
                            <a:off x="0" y="1060936"/>
                            <a:ext cx="22225" cy="1270"/>
                          </a:xfrm>
                          <a:custGeom>
                            <a:avLst/>
                            <a:gdLst/>
                            <a:ahLst/>
                            <a:cxnLst/>
                            <a:rect l="l" t="t" r="r" b="b"/>
                            <a:pathLst>
                              <a:path w="22225">
                                <a:moveTo>
                                  <a:pt x="21661" y="0"/>
                                </a:moveTo>
                                <a:lnTo>
                                  <a:pt x="0" y="0"/>
                                </a:lnTo>
                              </a:path>
                            </a:pathLst>
                          </a:custGeom>
                          <a:ln w="4951">
                            <a:solidFill>
                              <a:srgbClr val="000000"/>
                            </a:solidFill>
                            <a:prstDash val="solid"/>
                          </a:ln>
                        </wps:spPr>
                        <wps:bodyPr wrap="square" lIns="0" tIns="0" rIns="0" bIns="0" rtlCol="0">
                          <a:noAutofit/>
                        </wps:bodyPr>
                      </wps:wsp>
                      <wps:wsp>
                        <wps:cNvPr id="953" name="Graphic 953"/>
                        <wps:cNvSpPr/>
                        <wps:spPr>
                          <a:xfrm>
                            <a:off x="0" y="864771"/>
                            <a:ext cx="22225" cy="1270"/>
                          </a:xfrm>
                          <a:custGeom>
                            <a:avLst/>
                            <a:gdLst/>
                            <a:ahLst/>
                            <a:cxnLst/>
                            <a:rect l="l" t="t" r="r" b="b"/>
                            <a:pathLst>
                              <a:path w="22225">
                                <a:moveTo>
                                  <a:pt x="21661" y="0"/>
                                </a:moveTo>
                                <a:lnTo>
                                  <a:pt x="0" y="0"/>
                                </a:lnTo>
                              </a:path>
                            </a:pathLst>
                          </a:custGeom>
                          <a:solidFill>
                            <a:srgbClr val="000000"/>
                          </a:solidFill>
                        </wps:spPr>
                        <wps:bodyPr wrap="square" lIns="0" tIns="0" rIns="0" bIns="0" rtlCol="0">
                          <a:noAutofit/>
                        </wps:bodyPr>
                      </wps:wsp>
                      <wps:wsp>
                        <wps:cNvPr id="954" name="Graphic 954"/>
                        <wps:cNvSpPr/>
                        <wps:spPr>
                          <a:xfrm>
                            <a:off x="0" y="864771"/>
                            <a:ext cx="22225" cy="1270"/>
                          </a:xfrm>
                          <a:custGeom>
                            <a:avLst/>
                            <a:gdLst/>
                            <a:ahLst/>
                            <a:cxnLst/>
                            <a:rect l="l" t="t" r="r" b="b"/>
                            <a:pathLst>
                              <a:path w="22225">
                                <a:moveTo>
                                  <a:pt x="21661" y="0"/>
                                </a:moveTo>
                                <a:lnTo>
                                  <a:pt x="0" y="0"/>
                                </a:lnTo>
                              </a:path>
                            </a:pathLst>
                          </a:custGeom>
                          <a:ln w="4951">
                            <a:solidFill>
                              <a:srgbClr val="000000"/>
                            </a:solidFill>
                            <a:prstDash val="solid"/>
                          </a:ln>
                        </wps:spPr>
                        <wps:bodyPr wrap="square" lIns="0" tIns="0" rIns="0" bIns="0" rtlCol="0">
                          <a:noAutofit/>
                        </wps:bodyPr>
                      </wps:wsp>
                      <wps:wsp>
                        <wps:cNvPr id="955" name="Graphic 955"/>
                        <wps:cNvSpPr/>
                        <wps:spPr>
                          <a:xfrm>
                            <a:off x="0" y="668612"/>
                            <a:ext cx="22225" cy="1270"/>
                          </a:xfrm>
                          <a:custGeom>
                            <a:avLst/>
                            <a:gdLst/>
                            <a:ahLst/>
                            <a:cxnLst/>
                            <a:rect l="l" t="t" r="r" b="b"/>
                            <a:pathLst>
                              <a:path w="22225">
                                <a:moveTo>
                                  <a:pt x="21661" y="0"/>
                                </a:moveTo>
                                <a:lnTo>
                                  <a:pt x="0" y="0"/>
                                </a:lnTo>
                              </a:path>
                            </a:pathLst>
                          </a:custGeom>
                          <a:solidFill>
                            <a:srgbClr val="000000"/>
                          </a:solidFill>
                        </wps:spPr>
                        <wps:bodyPr wrap="square" lIns="0" tIns="0" rIns="0" bIns="0" rtlCol="0">
                          <a:noAutofit/>
                        </wps:bodyPr>
                      </wps:wsp>
                      <wps:wsp>
                        <wps:cNvPr id="956" name="Graphic 956"/>
                        <wps:cNvSpPr/>
                        <wps:spPr>
                          <a:xfrm>
                            <a:off x="0" y="668612"/>
                            <a:ext cx="22225" cy="1270"/>
                          </a:xfrm>
                          <a:custGeom>
                            <a:avLst/>
                            <a:gdLst/>
                            <a:ahLst/>
                            <a:cxnLst/>
                            <a:rect l="l" t="t" r="r" b="b"/>
                            <a:pathLst>
                              <a:path w="22225">
                                <a:moveTo>
                                  <a:pt x="21661" y="0"/>
                                </a:moveTo>
                                <a:lnTo>
                                  <a:pt x="0" y="0"/>
                                </a:lnTo>
                              </a:path>
                            </a:pathLst>
                          </a:custGeom>
                          <a:ln w="4951">
                            <a:solidFill>
                              <a:srgbClr val="000000"/>
                            </a:solidFill>
                            <a:prstDash val="solid"/>
                          </a:ln>
                        </wps:spPr>
                        <wps:bodyPr wrap="square" lIns="0" tIns="0" rIns="0" bIns="0" rtlCol="0">
                          <a:noAutofit/>
                        </wps:bodyPr>
                      </wps:wsp>
                      <wps:wsp>
                        <wps:cNvPr id="957" name="Graphic 957"/>
                        <wps:cNvSpPr/>
                        <wps:spPr>
                          <a:xfrm>
                            <a:off x="0" y="472446"/>
                            <a:ext cx="22225" cy="1270"/>
                          </a:xfrm>
                          <a:custGeom>
                            <a:avLst/>
                            <a:gdLst/>
                            <a:ahLst/>
                            <a:cxnLst/>
                            <a:rect l="l" t="t" r="r" b="b"/>
                            <a:pathLst>
                              <a:path w="22225">
                                <a:moveTo>
                                  <a:pt x="21661" y="0"/>
                                </a:moveTo>
                                <a:lnTo>
                                  <a:pt x="0" y="0"/>
                                </a:lnTo>
                              </a:path>
                            </a:pathLst>
                          </a:custGeom>
                          <a:solidFill>
                            <a:srgbClr val="000000"/>
                          </a:solidFill>
                        </wps:spPr>
                        <wps:bodyPr wrap="square" lIns="0" tIns="0" rIns="0" bIns="0" rtlCol="0">
                          <a:noAutofit/>
                        </wps:bodyPr>
                      </wps:wsp>
                      <wps:wsp>
                        <wps:cNvPr id="958" name="Graphic 958"/>
                        <wps:cNvSpPr/>
                        <wps:spPr>
                          <a:xfrm>
                            <a:off x="0" y="472446"/>
                            <a:ext cx="22225" cy="1270"/>
                          </a:xfrm>
                          <a:custGeom>
                            <a:avLst/>
                            <a:gdLst/>
                            <a:ahLst/>
                            <a:cxnLst/>
                            <a:rect l="l" t="t" r="r" b="b"/>
                            <a:pathLst>
                              <a:path w="22225">
                                <a:moveTo>
                                  <a:pt x="21661" y="0"/>
                                </a:moveTo>
                                <a:lnTo>
                                  <a:pt x="0" y="0"/>
                                </a:lnTo>
                              </a:path>
                            </a:pathLst>
                          </a:custGeom>
                          <a:ln w="4951">
                            <a:solidFill>
                              <a:srgbClr val="000000"/>
                            </a:solidFill>
                            <a:prstDash val="solid"/>
                          </a:ln>
                        </wps:spPr>
                        <wps:bodyPr wrap="square" lIns="0" tIns="0" rIns="0" bIns="0" rtlCol="0">
                          <a:noAutofit/>
                        </wps:bodyPr>
                      </wps:wsp>
                      <wps:wsp>
                        <wps:cNvPr id="959" name="Graphic 959"/>
                        <wps:cNvSpPr/>
                        <wps:spPr>
                          <a:xfrm>
                            <a:off x="0" y="276281"/>
                            <a:ext cx="22225" cy="1270"/>
                          </a:xfrm>
                          <a:custGeom>
                            <a:avLst/>
                            <a:gdLst/>
                            <a:ahLst/>
                            <a:cxnLst/>
                            <a:rect l="l" t="t" r="r" b="b"/>
                            <a:pathLst>
                              <a:path w="22225">
                                <a:moveTo>
                                  <a:pt x="21661" y="0"/>
                                </a:moveTo>
                                <a:lnTo>
                                  <a:pt x="0" y="0"/>
                                </a:lnTo>
                              </a:path>
                            </a:pathLst>
                          </a:custGeom>
                          <a:solidFill>
                            <a:srgbClr val="000000"/>
                          </a:solidFill>
                        </wps:spPr>
                        <wps:bodyPr wrap="square" lIns="0" tIns="0" rIns="0" bIns="0" rtlCol="0">
                          <a:noAutofit/>
                        </wps:bodyPr>
                      </wps:wsp>
                      <wps:wsp>
                        <wps:cNvPr id="960" name="Graphic 960"/>
                        <wps:cNvSpPr/>
                        <wps:spPr>
                          <a:xfrm>
                            <a:off x="0" y="276281"/>
                            <a:ext cx="22225" cy="1270"/>
                          </a:xfrm>
                          <a:custGeom>
                            <a:avLst/>
                            <a:gdLst/>
                            <a:ahLst/>
                            <a:cxnLst/>
                            <a:rect l="l" t="t" r="r" b="b"/>
                            <a:pathLst>
                              <a:path w="22225">
                                <a:moveTo>
                                  <a:pt x="21661" y="0"/>
                                </a:moveTo>
                                <a:lnTo>
                                  <a:pt x="0" y="0"/>
                                </a:lnTo>
                              </a:path>
                            </a:pathLst>
                          </a:custGeom>
                          <a:ln w="4951">
                            <a:solidFill>
                              <a:srgbClr val="000000"/>
                            </a:solidFill>
                            <a:prstDash val="solid"/>
                          </a:ln>
                        </wps:spPr>
                        <wps:bodyPr wrap="square" lIns="0" tIns="0" rIns="0" bIns="0" rtlCol="0">
                          <a:noAutofit/>
                        </wps:bodyPr>
                      </wps:wsp>
                      <wps:wsp>
                        <wps:cNvPr id="961" name="Graphic 961"/>
                        <wps:cNvSpPr/>
                        <wps:spPr>
                          <a:xfrm>
                            <a:off x="0" y="80116"/>
                            <a:ext cx="22225" cy="1270"/>
                          </a:xfrm>
                          <a:custGeom>
                            <a:avLst/>
                            <a:gdLst/>
                            <a:ahLst/>
                            <a:cxnLst/>
                            <a:rect l="l" t="t" r="r" b="b"/>
                            <a:pathLst>
                              <a:path w="22225">
                                <a:moveTo>
                                  <a:pt x="21661" y="0"/>
                                </a:moveTo>
                                <a:lnTo>
                                  <a:pt x="0" y="0"/>
                                </a:lnTo>
                              </a:path>
                            </a:pathLst>
                          </a:custGeom>
                          <a:solidFill>
                            <a:srgbClr val="000000"/>
                          </a:solidFill>
                        </wps:spPr>
                        <wps:bodyPr wrap="square" lIns="0" tIns="0" rIns="0" bIns="0" rtlCol="0">
                          <a:noAutofit/>
                        </wps:bodyPr>
                      </wps:wsp>
                      <wps:wsp>
                        <wps:cNvPr id="962" name="Graphic 962"/>
                        <wps:cNvSpPr/>
                        <wps:spPr>
                          <a:xfrm>
                            <a:off x="0" y="80116"/>
                            <a:ext cx="22225" cy="1270"/>
                          </a:xfrm>
                          <a:custGeom>
                            <a:avLst/>
                            <a:gdLst/>
                            <a:ahLst/>
                            <a:cxnLst/>
                            <a:rect l="l" t="t" r="r" b="b"/>
                            <a:pathLst>
                              <a:path w="22225">
                                <a:moveTo>
                                  <a:pt x="21661" y="0"/>
                                </a:moveTo>
                                <a:lnTo>
                                  <a:pt x="0" y="0"/>
                                </a:lnTo>
                              </a:path>
                            </a:pathLst>
                          </a:custGeom>
                          <a:ln w="4951">
                            <a:solidFill>
                              <a:srgbClr val="000000"/>
                            </a:solidFill>
                            <a:prstDash val="solid"/>
                          </a:ln>
                        </wps:spPr>
                        <wps:bodyPr wrap="square" lIns="0" tIns="0" rIns="0" bIns="0" rtlCol="0">
                          <a:noAutofit/>
                        </wps:bodyPr>
                      </wps:wsp>
                      <wps:wsp>
                        <wps:cNvPr id="963" name="Graphic 963"/>
                        <wps:cNvSpPr/>
                        <wps:spPr>
                          <a:xfrm>
                            <a:off x="21661" y="2475"/>
                            <a:ext cx="2210435" cy="1647189"/>
                          </a:xfrm>
                          <a:custGeom>
                            <a:avLst/>
                            <a:gdLst/>
                            <a:ahLst/>
                            <a:cxnLst/>
                            <a:rect l="l" t="t" r="r" b="b"/>
                            <a:pathLst>
                              <a:path w="2210435" h="1647189">
                                <a:moveTo>
                                  <a:pt x="0" y="1646956"/>
                                </a:moveTo>
                                <a:lnTo>
                                  <a:pt x="0" y="0"/>
                                </a:lnTo>
                              </a:path>
                              <a:path w="2210435" h="1647189">
                                <a:moveTo>
                                  <a:pt x="2210205" y="1646956"/>
                                </a:moveTo>
                                <a:lnTo>
                                  <a:pt x="2210205" y="0"/>
                                </a:lnTo>
                              </a:path>
                              <a:path w="2210435" h="1647189">
                                <a:moveTo>
                                  <a:pt x="0" y="1646956"/>
                                </a:moveTo>
                                <a:lnTo>
                                  <a:pt x="2210205" y="1646956"/>
                                </a:lnTo>
                              </a:path>
                              <a:path w="2210435" h="1647189">
                                <a:moveTo>
                                  <a:pt x="0" y="0"/>
                                </a:moveTo>
                                <a:lnTo>
                                  <a:pt x="2210205" y="0"/>
                                </a:lnTo>
                              </a:path>
                            </a:pathLst>
                          </a:custGeom>
                          <a:ln w="4951">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112.4pt;margin-top:-9.3pt;height:131.6pt;width:175.95pt;mso-position-horizontal-relative:page;z-index:-251540480;mso-width-relative:page;mso-height-relative:page;" coordsize="2234565,1671320" o:gfxdata="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">
                <o:lock v:ext="edit" aspectratio="f"/>
                <v:shape id="Graphic 912" o:spid="_x0000_s1026" o:spt="100" style="position:absolute;left:122123;top:80905;height:1569085;width:2009775;" fillcolor="#1F77B3" filled="t" stroked="f" coordsize="2009775,1569085" o:gfxdata="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cmmgb4A&#10;AADcAAAADwAAAAAAAAABACAAAAAiAAAAZHJzL2Rvd25yZXYueG1sUEsBAhQAFAAAAAgAh07iQDMv&#10;BZ47AAAAOQAAABAAAAAAAAAAAQAgAAAADQEAAGRycy9zaGFwZXhtbC54bWxQSwUGAAAAAAYABgBb&#10;AQAAtwMAAAAA&#10;" path="m101727,1491589l0,1491589,0,1568538,101727,1568538,101727,1491589xem228904,1058938l127165,1058938,127165,1568538,228904,1568538,228904,1058938xem356069,1544916l254330,1544916,254330,1568538,356069,1568538,356069,1544916xem483247,1545615l381508,1545615,381508,1568538,483247,1568538,483247,1545615xem610412,1555000l508673,1555000,508673,1568538,610412,1568538,610412,1555000xem737577,1567942l635838,1567942,635838,1568538,737577,1568538,737577,1567942xem864743,1511719l763016,1511719,763016,1568538,864743,1568538,864743,1511719xem991920,1565706l890181,1565706,890181,1568538,991920,1568538,991920,1565706xem1119085,1565668l1017346,1565668,1017346,1568538,1119085,1568538,1119085,1565668xem1246251,1563547l1144524,1563547,1144524,1568538,1246251,1568538,1246251,1563547xem1373428,0l1271689,0,1271689,1568538,1373428,1568538,1373428,0xem1500593,1567675l1398854,1567675,1398854,1568538,1500593,1568538,1500593,1567675xem1627759,1565554l1526019,1565554,1526019,1568538,1627759,1568538,1627759,1565554xem1754936,1547152l1653197,1547152,1653197,1568538,1754936,1568538,1754936,1547152xem1882101,1568373l1780362,1568373,1780362,1568538,1882101,1568538,1882101,1568373xem2009279,1566570l1907540,1566570,1907540,1568538,2009279,1568538,2009279,1566570xe">
                  <v:fill on="t" focussize="0,0"/>
                  <v:stroke on="f"/>
                  <v:imagedata o:title=""/>
                  <o:lock v:ext="edit" aspectratio="f"/>
                  <v:textbox inset="0mm,0mm,0mm,0mm"/>
                </v:shape>
                <v:shape id="Graphic 913" o:spid="_x0000_s1026" o:spt="100" style="position:absolute;left:172993;top:1649432;height:22225;width:1270;" fillcolor="#000000" filled="t" stroked="f" coordsize="1,22225" o:gfxdata="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sXpi8AAAA&#10;3AAAAA8AAAAAAAAAAQAgAAAAIgAAAGRycy9kb3ducmV2LnhtbFBLAQIUABQAAAAIAIdO4kAzLwWe&#10;OwAAADkAAAAQAAAAAAAAAAEAIAAAAAsBAABkcnMvc2hhcGV4bWwueG1sUEsFBgAAAAAGAAYAWwEA&#10;ALUDAAAAAA==&#10;" path="m0,0l0,21661e">
                  <v:fill on="t" focussize="0,0"/>
                  <v:stroke on="f"/>
                  <v:imagedata o:title=""/>
                  <o:lock v:ext="edit" aspectratio="f"/>
                  <v:textbox inset="0mm,0mm,0mm,0mm"/>
                </v:shape>
                <v:shape id="Graphic 914" o:spid="_x0000_s1026" o:spt="100" style="position:absolute;left:172993;top:1649432;height:22225;width:1270;" filled="f" stroked="t" coordsize="1,22225" o:gfxdata="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xyc5&#10;wAAAANwAAAAPAAAAAAAAAAEAIAAAACIAAABkcnMvZG93bnJldi54bWxQSwECFAAUAAAACACHTuJA&#10;My8FnjsAAAA5AAAAEAAAAAAAAAABACAAAAAPAQAAZHJzL3NoYXBleG1sLnhtbFBLBQYAAAAABgAG&#10;AFsBAAC5AwAAAAA=&#10;" path="m0,0l0,21661e">
                  <v:fill on="f" focussize="0,0"/>
                  <v:stroke weight="0.389842519685039pt" color="#000000" joinstyle="round"/>
                  <v:imagedata o:title=""/>
                  <o:lock v:ext="edit" aspectratio="f"/>
                  <v:textbox inset="0mm,0mm,0mm,0mm"/>
                </v:shape>
                <v:shape id="Graphic 915" o:spid="_x0000_s1026" o:spt="100" style="position:absolute;left:300161;top:1649432;height:22225;width:1270;" fillcolor="#000000" filled="t" stroked="f" coordsize="1,22225" o:gfxdata="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JY3e8AAAA&#10;3AAAAA8AAAAAAAAAAQAgAAAAIgAAAGRycy9kb3ducmV2LnhtbFBLAQIUABQAAAAIAIdO4kAzLwWe&#10;OwAAADkAAAAQAAAAAAAAAAEAIAAAAAsBAABkcnMvc2hhcGV4bWwueG1sUEsFBgAAAAAGAAYAWwEA&#10;ALUDAAAAAA==&#10;" path="m0,0l0,21661e">
                  <v:fill on="t" focussize="0,0"/>
                  <v:stroke on="f"/>
                  <v:imagedata o:title=""/>
                  <o:lock v:ext="edit" aspectratio="f"/>
                  <v:textbox inset="0mm,0mm,0mm,0mm"/>
                </v:shape>
                <v:shape id="Graphic 916" o:spid="_x0000_s1026" o:spt="100" style="position:absolute;left:300161;top:1649432;height:22225;width:1270;" filled="f" stroked="t" coordsize="1,22225" o:gfxdata="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ZHNW/&#10;AAAA3AAAAA8AAAAAAAAAAQAgAAAAIgAAAGRycy9kb3ducmV2LnhtbFBLAQIUABQAAAAIAIdO4kAz&#10;LwWeOwAAADkAAAAQAAAAAAAAAAEAIAAAAA4BAABkcnMvc2hhcGV4bWwueG1sUEsFBgAAAAAGAAYA&#10;WwEAALgDAAAAAA==&#10;" path="m0,0l0,21661e">
                  <v:fill on="f" focussize="0,0"/>
                  <v:stroke weight="0.389842519685039pt" color="#000000" joinstyle="round"/>
                  <v:imagedata o:title=""/>
                  <o:lock v:ext="edit" aspectratio="f"/>
                  <v:textbox inset="0mm,0mm,0mm,0mm"/>
                </v:shape>
                <v:shape id="Graphic 917" o:spid="_x0000_s1026" o:spt="100" style="position:absolute;left:427331;top:1649432;height:22225;width:1270;" fillcolor="#000000" filled="t" stroked="f" coordsize="1,22225" o:gfxdata="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XWJu8AAAA&#10;3AAAAA8AAAAAAAAAAQAgAAAAIgAAAGRycy9kb3ducmV2LnhtbFBLAQIUABQAAAAIAIdO4kAzLwWe&#10;OwAAADkAAAAQAAAAAAAAAAEAIAAAAAsBAABkcnMvc2hhcGV4bWwueG1sUEsFBgAAAAAGAAYAWwEA&#10;ALUDAAAAAA==&#10;" path="m0,0l0,21661e">
                  <v:fill on="t" focussize="0,0"/>
                  <v:stroke on="f"/>
                  <v:imagedata o:title=""/>
                  <o:lock v:ext="edit" aspectratio="f"/>
                  <v:textbox inset="0mm,0mm,0mm,0mm"/>
                </v:shape>
                <v:shape id="Graphic 918" o:spid="_x0000_s1026" o:spt="100" style="position:absolute;left:427331;top:1649432;height:22225;width:1270;" filled="f" stroked="t" coordsize="1,22225" o:gfxdata="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KLTy8AAAA&#10;3AAAAA8AAAAAAAAAAQAgAAAAIgAAAGRycy9kb3ducmV2LnhtbFBLAQIUABQAAAAIAIdO4kAzLwWe&#10;OwAAADkAAAAQAAAAAAAAAAEAIAAAAAsBAABkcnMvc2hhcGV4bWwueG1sUEsFBgAAAAAGAAYAWwEA&#10;ALUDAAAAAA==&#10;" path="m0,0l0,21661e">
                  <v:fill on="f" focussize="0,0"/>
                  <v:stroke weight="0.389842519685039pt" color="#000000" joinstyle="round"/>
                  <v:imagedata o:title=""/>
                  <o:lock v:ext="edit" aspectratio="f"/>
                  <v:textbox inset="0mm,0mm,0mm,0mm"/>
                </v:shape>
                <v:shape id="Graphic 919" o:spid="_x0000_s1026" o:spt="100" style="position:absolute;left:554502;top:1649432;height:22225;width:1270;" fillcolor="#000000" filled="t" stroked="f" coordsize="1,22225" o:gfxdata="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cRpcrsAAADc&#10;AAAADwAAAAAAAAABACAAAAAiAAAAZHJzL2Rvd25yZXYueG1sUEsBAhQAFAAAAAgAh07iQDMvBZ47&#10;AAAAOQAAABAAAAAAAAAAAQAgAAAACgEAAGRycy9zaGFwZXhtbC54bWxQSwUGAAAAAAYABgBbAQAA&#10;tAMAAAAA&#10;" path="m0,0l0,21661e">
                  <v:fill on="t" focussize="0,0"/>
                  <v:stroke on="f"/>
                  <v:imagedata o:title=""/>
                  <o:lock v:ext="edit" aspectratio="f"/>
                  <v:textbox inset="0mm,0mm,0mm,0mm"/>
                </v:shape>
                <v:shape id="Graphic 920" o:spid="_x0000_s1026" o:spt="100" style="position:absolute;left:554502;top:1649432;height:22225;width:1270;" filled="f" stroked="t" coordsize="1,22225" o:gfxdata="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Q64e8AAAA&#10;3AAAAA8AAAAAAAAAAQAgAAAAIgAAAGRycy9kb3ducmV2LnhtbFBLAQIUABQAAAAIAIdO4kAzLwWe&#10;OwAAADkAAAAQAAAAAAAAAAEAIAAAAAsBAABkcnMvc2hhcGV4bWwueG1sUEsFBgAAAAAGAAYAWwEA&#10;ALUDAAAAAA==&#10;" path="m0,0l0,21661e">
                  <v:fill on="f" focussize="0,0"/>
                  <v:stroke weight="0.389842519685039pt" color="#000000" joinstyle="round"/>
                  <v:imagedata o:title=""/>
                  <o:lock v:ext="edit" aspectratio="f"/>
                  <v:textbox inset="0mm,0mm,0mm,0mm"/>
                </v:shape>
                <v:shape id="Graphic 921" o:spid="_x0000_s1026" o:spt="100" style="position:absolute;left:681673;top:1649432;height:22225;width:1270;" fillcolor="#000000" filled="t" stroked="f" coordsize="1,22225" o:gfxdata="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d6vybsAAADc&#10;AAAADwAAAAAAAAABACAAAAAiAAAAZHJzL2Rvd25yZXYueG1sUEsBAhQAFAAAAAgAh07iQDMvBZ47&#10;AAAAOQAAABAAAAAAAAAAAQAgAAAACgEAAGRycy9zaGFwZXhtbC54bWxQSwUGAAAAAAYABgBbAQAA&#10;tAMAAAAA&#10;" path="m0,0l0,21661e">
                  <v:fill on="t" focussize="0,0"/>
                  <v:stroke on="f"/>
                  <v:imagedata o:title=""/>
                  <o:lock v:ext="edit" aspectratio="f"/>
                  <v:textbox inset="0mm,0mm,0mm,0mm"/>
                </v:shape>
                <v:shape id="Graphic 922" o:spid="_x0000_s1026" o:spt="100" style="position:absolute;left:681673;top:1649432;height:22225;width:1270;" filled="f" stroked="t" coordsize="1,22225" o:gfxdata="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DtBr&#10;wAAAANwAAAAPAAAAAAAAAAEAIAAAACIAAABkcnMvZG93bnJldi54bWxQSwECFAAUAAAACACHTuJA&#10;My8FnjsAAAA5AAAAEAAAAAAAAAABACAAAAAPAQAAZHJzL3NoYXBleG1sLnhtbFBLBQYAAAAABgAG&#10;AFsBAAC5AwAAAAA=&#10;" path="m0,0l0,21661e">
                  <v:fill on="f" focussize="0,0"/>
                  <v:stroke weight="0.389842519685039pt" color="#000000" joinstyle="round"/>
                  <v:imagedata o:title=""/>
                  <o:lock v:ext="edit" aspectratio="f"/>
                  <v:textbox inset="0mm,0mm,0mm,0mm"/>
                </v:shape>
                <v:shape id="Graphic 923" o:spid="_x0000_s1026" o:spt="100" style="position:absolute;left:808838;top:1649432;height:22225;width:1270;" fillcolor="#000000" filled="t" stroked="f" coordsize="1,22225" o:gfxdata="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kCUJbsAAADc&#10;AAAADwAAAAAAAAABACAAAAAiAAAAZHJzL2Rvd25yZXYueG1sUEsBAhQAFAAAAAgAh07iQDMvBZ47&#10;AAAAOQAAABAAAAAAAAAAAQAgAAAACgEAAGRycy9zaGFwZXhtbC54bWxQSwUGAAAAAAYABgBbAQAA&#10;tAMAAAAA&#10;" path="m0,0l0,21661e">
                  <v:fill on="t" focussize="0,0"/>
                  <v:stroke on="f"/>
                  <v:imagedata o:title=""/>
                  <o:lock v:ext="edit" aspectratio="f"/>
                  <v:textbox inset="0mm,0mm,0mm,0mm"/>
                </v:shape>
                <v:shape id="Graphic 924" o:spid="_x0000_s1026" o:spt="100" style="position:absolute;left:808838;top:1649432;height:22225;width:1270;" filled="f" stroked="t" coordsize="1,22225" o:gfxdata="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q+2E&#10;wAAAANwAAAAPAAAAAAAAAAEAIAAAACIAAABkcnMvZG93bnJldi54bWxQSwECFAAUAAAACACHTuJA&#10;My8FnjsAAAA5AAAAEAAAAAAAAAABACAAAAAPAQAAZHJzL3NoYXBleG1sLnhtbFBLBQYAAAAABgAG&#10;AFsBAAC5AwAAAAA=&#10;" path="m0,0l0,21661e">
                  <v:fill on="f" focussize="0,0"/>
                  <v:stroke weight="0.389842519685039pt" color="#000000" joinstyle="round"/>
                  <v:imagedata o:title=""/>
                  <o:lock v:ext="edit" aspectratio="f"/>
                  <v:textbox inset="0mm,0mm,0mm,0mm"/>
                </v:shape>
                <v:shape id="Graphic 925" o:spid="_x0000_s1026" o:spt="100" style="position:absolute;left:936009;top:1649432;height:22225;width:1270;" fillcolor="#000000" filled="t" stroked="f" coordsize="1,22225" o:gfxdata="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uWpyrsAAADc&#10;AAAADwAAAAAAAAABACAAAAAiAAAAZHJzL2Rvd25yZXYueG1sUEsBAhQAFAAAAAgAh07iQDMvBZ47&#10;AAAAOQAAABAAAAAAAAAAAQAgAAAACgEAAGRycy9zaGFwZXhtbC54bWxQSwUGAAAAAAYABgBbAQAA&#10;tAMAAAAA&#10;" path="m0,0l0,21661e">
                  <v:fill on="t" focussize="0,0"/>
                  <v:stroke on="f"/>
                  <v:imagedata o:title=""/>
                  <o:lock v:ext="edit" aspectratio="f"/>
                  <v:textbox inset="0mm,0mm,0mm,0mm"/>
                </v:shape>
                <v:shape id="Graphic 926" o:spid="_x0000_s1026" o:spt="100" style="position:absolute;left:936009;top:1649432;height:22225;width:1270;" filled="f" stroked="t" coordsize="1,22225" o:gfxdata="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o11mi/&#10;AAAA3AAAAA8AAAAAAAAAAQAgAAAAIgAAAGRycy9kb3ducmV2LnhtbFBLAQIUABQAAAAIAIdO4kAz&#10;LwWeOwAAADkAAAAQAAAAAAAAAAEAIAAAAA4BAABkcnMvc2hhcGV4bWwueG1sUEsFBgAAAAAGAAYA&#10;WwEAALgDAAAAAA==&#10;" path="m0,0l0,21661e">
                  <v:fill on="f" focussize="0,0"/>
                  <v:stroke weight="0.389842519685039pt" color="#000000" joinstyle="round"/>
                  <v:imagedata o:title=""/>
                  <o:lock v:ext="edit" aspectratio="f"/>
                  <v:textbox inset="0mm,0mm,0mm,0mm"/>
                </v:shape>
                <v:shape id="Graphic 927" o:spid="_x0000_s1026" o:spt="100" style="position:absolute;left:1063179;top:1649432;height:22225;width:1270;" fillcolor="#000000" filled="t" stroked="f" coordsize="1,22225" o:gfxdata="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XuSJrsAAADc&#10;AAAADwAAAAAAAAABACAAAAAiAAAAZHJzL2Rvd25yZXYueG1sUEsBAhQAFAAAAAgAh07iQDMvBZ47&#10;AAAAOQAAABAAAAAAAAAAAQAgAAAACgEAAGRycy9zaGFwZXhtbC54bWxQSwUGAAAAAAYABgBbAQAA&#10;tAMAAAAA&#10;" path="m0,0l0,21661e">
                  <v:fill on="t" focussize="0,0"/>
                  <v:stroke on="f"/>
                  <v:imagedata o:title=""/>
                  <o:lock v:ext="edit" aspectratio="f"/>
                  <v:textbox inset="0mm,0mm,0mm,0mm"/>
                </v:shape>
                <v:shape id="Graphic 928" o:spid="_x0000_s1026" o:spt="100" style="position:absolute;left:1063179;top:1649432;height:22225;width:1270;" filled="f" stroked="t" coordsize="1,22225" o:gfxdata="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Tm54G8AAAA&#10;3AAAAA8AAAAAAAAAAQAgAAAAIgAAAGRycy9kb3ducmV2LnhtbFBLAQIUABQAAAAIAIdO4kAzLwWe&#10;OwAAADkAAAAQAAAAAAAAAAEAIAAAAAsBAABkcnMvc2hhcGV4bWwueG1sUEsFBgAAAAAGAAYAWwEA&#10;ALUDAAAAAA==&#10;" path="m0,0l0,21661e">
                  <v:fill on="f" focussize="0,0"/>
                  <v:stroke weight="0.389842519685039pt" color="#000000" joinstyle="round"/>
                  <v:imagedata o:title=""/>
                  <o:lock v:ext="edit" aspectratio="f"/>
                  <v:textbox inset="0mm,0mm,0mm,0mm"/>
                </v:shape>
                <v:shape id="Graphic 929" o:spid="_x0000_s1026" o:spt="100" style="position:absolute;left:1190350;top:1649432;height:22225;width:1270;" fillcolor="#000000" filled="t" stroked="f" coordsize="1,22225" o:gfxdata="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6ijz7sAAADc&#10;AAAADwAAAAAAAAABACAAAAAiAAAAZHJzL2Rvd25yZXYueG1sUEsBAhQAFAAAAAgAh07iQDMvBZ47&#10;AAAAOQAAABAAAAAAAAAAAQAgAAAACgEAAGRycy9zaGFwZXhtbC54bWxQSwUGAAAAAAYABgBbAQAA&#10;tAMAAAAA&#10;" path="m0,0l0,21661e">
                  <v:fill on="t" focussize="0,0"/>
                  <v:stroke on="f"/>
                  <v:imagedata o:title=""/>
                  <o:lock v:ext="edit" aspectratio="f"/>
                  <v:textbox inset="0mm,0mm,0mm,0mm"/>
                </v:shape>
                <v:shape id="Graphic 930" o:spid="_x0000_s1026" o:spt="100" style="position:absolute;left:1190350;top:1649432;height:22225;width:1270;" filled="f" stroked="t" coordsize="1,22225" o:gfxdata="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X1avQAA&#10;ANwAAAAPAAAAAAAAAAEAIAAAACIAAABkcnMvZG93bnJldi54bWxQSwECFAAUAAAACACHTuJAMy8F&#10;njsAAAA5AAAAEAAAAAAAAAABACAAAAAMAQAAZHJzL3NoYXBleG1sLnhtbFBLBQYAAAAABgAGAFsB&#10;AAC2AwAAAAA=&#10;" path="m0,0l0,21661e">
                  <v:fill on="f" focussize="0,0"/>
                  <v:stroke weight="0.389842519685039pt" color="#000000" joinstyle="round"/>
                  <v:imagedata o:title=""/>
                  <o:lock v:ext="edit" aspectratio="f"/>
                  <v:textbox inset="0mm,0mm,0mm,0mm"/>
                </v:shape>
                <v:shape id="Graphic 931" o:spid="_x0000_s1026" o:spt="100" style="position:absolute;left:1317515;top:1649432;height:22225;width:1270;" fillcolor="#000000" filled="t" stroked="f" coordsize="1,22225" o:gfxdata="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gHORS8AAAA&#10;3AAAAA8AAAAAAAAAAQAgAAAAIgAAAGRycy9kb3ducmV2LnhtbFBLAQIUABQAAAAIAIdO4kAzLwWe&#10;OwAAADkAAAAQAAAAAAAAAAEAIAAAAAsBAABkcnMvc2hhcGV4bWwueG1sUEsFBgAAAAAGAAYAWwEA&#10;ALUDAAAAAA==&#10;" path="m0,0l0,21661e">
                  <v:fill on="t" focussize="0,0"/>
                  <v:stroke on="f"/>
                  <v:imagedata o:title=""/>
                  <o:lock v:ext="edit" aspectratio="f"/>
                  <v:textbox inset="0mm,0mm,0mm,0mm"/>
                </v:shape>
                <v:shape id="Graphic 932" o:spid="_x0000_s1026" o:spt="100" style="position:absolute;left:1317515;top:1649432;height:22225;width:1270;" filled="f" stroked="t" coordsize="1,22225" o:gfxdata="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10a2&#10;wAAAANwAAAAPAAAAAAAAAAEAIAAAACIAAABkcnMvZG93bnJldi54bWxQSwECFAAUAAAACACHTuJA&#10;My8FnjsAAAA5AAAAEAAAAAAAAAABACAAAAAPAQAAZHJzL3NoYXBleG1sLnhtbFBLBQYAAAAABgAG&#10;AFsBAAC5AwAAAAA=&#10;" path="m0,0l0,21661e">
                  <v:fill on="f" focussize="0,0"/>
                  <v:stroke weight="0.389842519685039pt" color="#000000" joinstyle="round"/>
                  <v:imagedata o:title=""/>
                  <o:lock v:ext="edit" aspectratio="f"/>
                  <v:textbox inset="0mm,0mm,0mm,0mm"/>
                </v:shape>
                <v:shape id="Graphic 933" o:spid="_x0000_s1026" o:spt="100" style="position:absolute;left:1444686;top:1649432;height:22225;width:1270;" fillcolor="#000000" filled="t" stroked="f" coordsize="1,22225" o:gfxdata="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5kC+LsAAADc&#10;AAAADwAAAAAAAAABACAAAAAiAAAAZHJzL2Rvd25yZXYueG1sUEsBAhQAFAAAAAgAh07iQDMvBZ47&#10;AAAAOQAAABAAAAAAAAAAAQAgAAAACgEAAGRycy9zaGFwZXhtbC54bWxQSwUGAAAAAAYABgBbAQAA&#10;tAMAAAAA&#10;" path="m0,0l0,21661e">
                  <v:fill on="t" focussize="0,0"/>
                  <v:stroke on="f"/>
                  <v:imagedata o:title=""/>
                  <o:lock v:ext="edit" aspectratio="f"/>
                  <v:textbox inset="0mm,0mm,0mm,0mm"/>
                </v:shape>
                <v:shape id="Graphic 934" o:spid="_x0000_s1026" o:spt="100" style="position:absolute;left:1444686;top:1649432;height:22225;width:1270;" filled="f" stroked="t" coordsize="1,22225" o:gfxdata="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cntZ&#10;wAAAANwAAAAPAAAAAAAAAAEAIAAAACIAAABkcnMvZG93bnJldi54bWxQSwECFAAUAAAACACHTuJA&#10;My8FnjsAAAA5AAAAEAAAAAAAAAABACAAAAAPAQAAZHJzL3NoYXBleG1sLnhtbFBLBQYAAAAABgAG&#10;AFsBAAC5AwAAAAA=&#10;" path="m0,0l0,21661e">
                  <v:fill on="f" focussize="0,0"/>
                  <v:stroke weight="0.389842519685039pt" color="#000000" joinstyle="round"/>
                  <v:imagedata o:title=""/>
                  <o:lock v:ext="edit" aspectratio="f"/>
                  <v:textbox inset="0mm,0mm,0mm,0mm"/>
                </v:shape>
                <v:shape id="Graphic 935" o:spid="_x0000_s1026" o:spt="100" style="position:absolute;left:1571857;top:1649432;height:22225;width:1270;" fillcolor="#000000" filled="t" stroked="f" coordsize="1,22225" o:gfxdata="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c8Pxe8AAAA&#10;3AAAAA8AAAAAAAAAAQAgAAAAIgAAAGRycy9kb3ducmV2LnhtbFBLAQIUABQAAAAIAIdO4kAzLwWe&#10;OwAAADkAAAAQAAAAAAAAAAEAIAAAAAsBAABkcnMvc2hhcGV4bWwueG1sUEsFBgAAAAAGAAYAWwEA&#10;ALUDAAAAAA==&#10;" path="m0,0l0,21661e">
                  <v:fill on="t" focussize="0,0"/>
                  <v:stroke on="f"/>
                  <v:imagedata o:title=""/>
                  <o:lock v:ext="edit" aspectratio="f"/>
                  <v:textbox inset="0mm,0mm,0mm,0mm"/>
                </v:shape>
                <v:shape id="Graphic 936" o:spid="_x0000_s1026" o:spt="100" style="position:absolute;left:1571857;top:1649432;height:22225;width:1270;" filled="f" stroked="t" coordsize="1,22225" o:gfxdata="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sQLW/&#10;AAAA3AAAAA8AAAAAAAAAAQAgAAAAIgAAAGRycy9kb3ducmV2LnhtbFBLAQIUABQAAAAIAIdO4kAz&#10;LwWeOwAAADkAAAAQAAAAAAAAAAEAIAAAAA4BAABkcnMvc2hhcGV4bWwueG1sUEsFBgAAAAAGAAYA&#10;WwEAALgDAAAAAA==&#10;" path="m0,0l0,21661e">
                  <v:fill on="f" focussize="0,0"/>
                  <v:stroke weight="0.389842519685039pt" color="#000000" joinstyle="round"/>
                  <v:imagedata o:title=""/>
                  <o:lock v:ext="edit" aspectratio="f"/>
                  <v:textbox inset="0mm,0mm,0mm,0mm"/>
                </v:shape>
                <v:shape id="Graphic 937" o:spid="_x0000_s1026" o:spt="100" style="position:absolute;left:1699027;top:1649432;height:22225;width:1270;" fillcolor="#000000" filled="t" stroked="f" coordsize="1,22225" o:gfxdata="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iiBPu8AAAA&#10;3AAAAA8AAAAAAAAAAQAgAAAAIgAAAGRycy9kb3ducmV2LnhtbFBLAQIUABQAAAAIAIdO4kAzLwWe&#10;OwAAADkAAAAQAAAAAAAAAAEAIAAAAAsBAABkcnMvc2hhcGV4bWwueG1sUEsFBgAAAAAGAAYAWwEA&#10;ALUDAAAAAA==&#10;" path="m0,0l0,21661e">
                  <v:fill on="t" focussize="0,0"/>
                  <v:stroke on="f"/>
                  <v:imagedata o:title=""/>
                  <o:lock v:ext="edit" aspectratio="f"/>
                  <v:textbox inset="0mm,0mm,0mm,0mm"/>
                </v:shape>
                <v:shape id="Graphic 938" o:spid="_x0000_s1026" o:spt="100" style="position:absolute;left:1699027;top:1649432;height:22225;width:1270;" filled="f" stroked="t" coordsize="1,22225" o:gfxdata="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P3FcvQAA&#10;ANwAAAAPAAAAAAAAAAEAIAAAACIAAABkcnMvZG93bnJldi54bWxQSwECFAAUAAAACACHTuJAMy8F&#10;njsAAAA5AAAAEAAAAAAAAAABACAAAAAMAQAAZHJzL3NoYXBleG1sLnhtbFBLBQYAAAAABgAGAFsB&#10;AAC2AwAAAAA=&#10;" path="m0,0l0,21661e">
                  <v:fill on="f" focussize="0,0"/>
                  <v:stroke weight="0.389842519685039pt" color="#000000" joinstyle="round"/>
                  <v:imagedata o:title=""/>
                  <o:lock v:ext="edit" aspectratio="f"/>
                  <v:textbox inset="0mm,0mm,0mm,0mm"/>
                </v:shape>
                <v:shape id="Graphic 939" o:spid="_x0000_s1026" o:spt="100" style="position:absolute;left:1826192;top:1649432;height:22225;width:1270;" fillcolor="#000000" filled="t" stroked="f" coordsize="1,22225" o:gfxdata="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nE1ErsAAADc&#10;AAAADwAAAAAAAAABACAAAAAiAAAAZHJzL2Rvd25yZXYueG1sUEsBAhQAFAAAAAgAh07iQDMvBZ47&#10;AAAAOQAAABAAAAAAAAAAAQAgAAAACgEAAGRycy9zaGFwZXhtbC54bWxQSwUGAAAAAAYABgBbAQAA&#10;tAMAAAAA&#10;" path="m0,0l0,21661e">
                  <v:fill on="t" focussize="0,0"/>
                  <v:stroke on="f"/>
                  <v:imagedata o:title=""/>
                  <o:lock v:ext="edit" aspectratio="f"/>
                  <v:textbox inset="0mm,0mm,0mm,0mm"/>
                </v:shape>
                <v:shape id="Graphic 940" o:spid="_x0000_s1026" o:spt="100" style="position:absolute;left:1826192;top:1649432;height:22225;width:1270;" filled="f" stroked="t" coordsize="1,22225" o:gfxdata="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Tw4nvQAA&#10;ANwAAAAPAAAAAAAAAAEAIAAAACIAAABkcnMvZG93bnJldi54bWxQSwECFAAUAAAACACHTuJAMy8F&#10;njsAAAA5AAAAEAAAAAAAAAABACAAAAAMAQAAZHJzL3NoYXBleG1sLnhtbFBLBQYAAAAABgAGAFsB&#10;AAC2AwAAAAA=&#10;" path="m0,0l0,21661e">
                  <v:fill on="f" focussize="0,0"/>
                  <v:stroke weight="0.389842519685039pt" color="#000000" joinstyle="round"/>
                  <v:imagedata o:title=""/>
                  <o:lock v:ext="edit" aspectratio="f"/>
                  <v:textbox inset="0mm,0mm,0mm,0mm"/>
                </v:shape>
                <v:shape id="Graphic 941" o:spid="_x0000_s1026" o:spt="100" style="position:absolute;left:1953363;top:1649432;height:22225;width:1270;" fillcolor="#000000" filled="t" stroked="f" coordsize="1,22225" o:gfxdata="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BSmm8AAAA&#10;3AAAAA8AAAAAAAAAAQAgAAAAIgAAAGRycy9kb3ducmV2LnhtbFBLAQIUABQAAAAIAIdO4kAzLwWe&#10;OwAAADkAAAAQAAAAAAAAAAEAIAAAAAsBAABkcnMvc2hhcGV4bWwueG1sUEsFBgAAAAAGAAYAWwEA&#10;ALUDAAAAAA==&#10;" path="m0,0l0,21661e">
                  <v:fill on="t" focussize="0,0"/>
                  <v:stroke on="f"/>
                  <v:imagedata o:title=""/>
                  <o:lock v:ext="edit" aspectratio="f"/>
                  <v:textbox inset="0mm,0mm,0mm,0mm"/>
                </v:shape>
                <v:shape id="Graphic 942" o:spid="_x0000_s1026" o:spt="100" style="position:absolute;left:1953363;top:1649432;height:22225;width:1270;" filled="f" stroked="t" coordsize="1,22225" o:gfxdata="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40TXL&#10;wAAAANwAAAAPAAAAAAAAAAEAIAAAACIAAABkcnMvZG93bnJldi54bWxQSwECFAAUAAAACACHTuJA&#10;My8FnjsAAAA5AAAAEAAAAAAAAAABACAAAAAPAQAAZHJzL3NoYXBleG1sLnhtbFBLBQYAAAAABgAG&#10;AFsBAAC5AwAAAAA=&#10;" path="m0,0l0,21661e">
                  <v:fill on="f" focussize="0,0"/>
                  <v:stroke weight="0.389842519685039pt" color="#000000" joinstyle="round"/>
                  <v:imagedata o:title=""/>
                  <o:lock v:ext="edit" aspectratio="f"/>
                  <v:textbox inset="0mm,0mm,0mm,0mm"/>
                </v:shape>
                <v:shape id="Graphic 943" o:spid="_x0000_s1026" o:spt="100" style="position:absolute;left:2080534;top:1649432;height:22225;width:1270;" fillcolor="#000000" filled="t" stroked="f" coordsize="1,22225" o:gfxdata="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fcYW8AAAA&#10;3AAAAA8AAAAAAAAAAQAgAAAAIgAAAGRycy9kb3ducmV2LnhtbFBLAQIUABQAAAAIAIdO4kAzLwWe&#10;OwAAADkAAAAQAAAAAAAAAAEAIAAAAAsBAABkcnMvc2hhcGV4bWwueG1sUEsFBgAAAAAGAAYAWwEA&#10;ALUDAAAAAA==&#10;" path="m0,0l0,21661e">
                  <v:fill on="t" focussize="0,0"/>
                  <v:stroke on="f"/>
                  <v:imagedata o:title=""/>
                  <o:lock v:ext="edit" aspectratio="f"/>
                  <v:textbox inset="0mm,0mm,0mm,0mm"/>
                </v:shape>
                <v:shape id="Graphic 944" o:spid="_x0000_s1026" o:spt="100" style="position:absolute;left:2080534;top:1649432;height:22225;width:1270;" filled="f" stroked="t" coordsize="1,22225" o:gfxdata="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h0CCS/&#10;AAAA3AAAAA8AAAAAAAAAAQAgAAAAIgAAAGRycy9kb3ducmV2LnhtbFBLAQIUABQAAAAIAIdO4kAz&#10;LwWeOwAAADkAAAAQAAAAAAAAAAEAIAAAAA4BAABkcnMvc2hhcGV4bWwueG1sUEsFBgAAAAAGAAYA&#10;WwEAALgDAAAAAA==&#10;" path="m0,0l0,21661e">
                  <v:fill on="f" focussize="0,0"/>
                  <v:stroke weight="0.389842519685039pt" color="#000000" joinstyle="round"/>
                  <v:imagedata o:title=""/>
                  <o:lock v:ext="edit" aspectratio="f"/>
                  <v:textbox inset="0mm,0mm,0mm,0mm"/>
                </v:shape>
                <v:shape id="Graphic 945" o:spid="_x0000_s1026" o:spt="100" style="position:absolute;left:0;top:1649432;height:1270;width:22225;" fillcolor="#000000" filled="t" stroked="f" coordsize="22225,1" o:gfxdata="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DS&#10;u8EAAADcAAAADwAAAAAAAAABACAAAAAiAAAAZHJzL2Rvd25yZXYueG1sUEsBAhQAFAAAAAgAh07i&#10;QDMvBZ47AAAAOQAAABAAAAAAAAAAAQAgAAAAEAEAAGRycy9zaGFwZXhtbC54bWxQSwUGAAAAAAYA&#10;BgBbAQAAugMAAAAA&#10;" path="m21661,0l0,0e">
                  <v:fill on="t" focussize="0,0"/>
                  <v:stroke on="f"/>
                  <v:imagedata o:title=""/>
                  <o:lock v:ext="edit" aspectratio="f"/>
                  <v:textbox inset="0mm,0mm,0mm,0mm"/>
                </v:shape>
                <v:shape id="Graphic 946" o:spid="_x0000_s1026" o:spt="100" style="position:absolute;left:0;top:1649432;height:1270;width:22225;" filled="f" stroked="t" coordsize="22225,1" o:gfxdata="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qh26/&#10;AAAA3AAAAA8AAAAAAAAAAQAgAAAAIgAAAGRycy9kb3ducmV2LnhtbFBLAQIUABQAAAAIAIdO4kAz&#10;LwWeOwAAADkAAAAQAAAAAAAAAAEAIAAAAA4BAABkcnMvc2hhcGV4bWwueG1sUEsFBgAAAAAGAAYA&#10;WwEAALgDAAAAAA==&#10;" path="m21661,0l0,0e">
                  <v:fill on="f" focussize="0,0"/>
                  <v:stroke weight="0.389842519685039pt" color="#000000" joinstyle="round"/>
                  <v:imagedata o:title=""/>
                  <o:lock v:ext="edit" aspectratio="f"/>
                  <v:textbox inset="0mm,0mm,0mm,0mm"/>
                </v:shape>
                <v:shape id="Graphic 947" o:spid="_x0000_s1026" o:spt="100" style="position:absolute;left:0;top:1453267;height:1270;width:22225;" fillcolor="#000000" filled="t" stroked="f" coordsize="22225,1" o:gfxdata="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H7p&#10;V8EAAADcAAAADwAAAAAAAAABACAAAAAiAAAAZHJzL2Rvd25yZXYueG1sUEsBAhQAFAAAAAgAh07i&#10;QDMvBZ47AAAAOQAAABAAAAAAAAAAAQAgAAAAEAEAAGRycy9zaGFwZXhtbC54bWxQSwUGAAAAAAYA&#10;BgBbAQAAugMAAAAA&#10;" path="m21661,0l0,0e">
                  <v:fill on="t" focussize="0,0"/>
                  <v:stroke on="f"/>
                  <v:imagedata o:title=""/>
                  <o:lock v:ext="edit" aspectratio="f"/>
                  <v:textbox inset="0mm,0mm,0mm,0mm"/>
                </v:shape>
                <v:shape id="Graphic 948" o:spid="_x0000_s1026" o:spt="100" style="position:absolute;left:0;top:1453267;height:1270;width:22225;" filled="f" stroked="t" coordsize="22225,1" o:gfxdata="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ObaHugAAANwA&#10;AAAPAAAAAAAAAAEAIAAAACIAAABkcnMvZG93bnJldi54bWxQSwECFAAUAAAACACHTuJAMy8FnjsA&#10;AAA5AAAAEAAAAAAAAAABACAAAAAJAQAAZHJzL3NoYXBleG1sLnhtbFBLBQYAAAAABgAGAFsBAACz&#10;AwAAAAA=&#10;" path="m21661,0l0,0e">
                  <v:fill on="f" focussize="0,0"/>
                  <v:stroke weight="0.389842519685039pt" color="#000000" joinstyle="round"/>
                  <v:imagedata o:title=""/>
                  <o:lock v:ext="edit" aspectratio="f"/>
                  <v:textbox inset="0mm,0mm,0mm,0mm"/>
                </v:shape>
                <v:shape id="Graphic 949" o:spid="_x0000_s1026" o:spt="100" style="position:absolute;left:0;top:1257102;height:1270;width:22225;" fillcolor="#000000" filled="t" stroked="f" coordsize="22225,1" o:gfxdata="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2rdi+&#10;wAAAANwAAAAPAAAAAAAAAAEAIAAAACIAAABkcnMvZG93bnJldi54bWxQSwECFAAUAAAACACHTuJA&#10;My8FnjsAAAA5AAAAEAAAAAAAAAABACAAAAAPAQAAZHJzL3NoYXBleG1sLnhtbFBLBQYAAAAABgAG&#10;AFsBAAC5AwAAAAA=&#10;" path="m21661,0l0,0e">
                  <v:fill on="t" focussize="0,0"/>
                  <v:stroke on="f"/>
                  <v:imagedata o:title=""/>
                  <o:lock v:ext="edit" aspectratio="f"/>
                  <v:textbox inset="0mm,0mm,0mm,0mm"/>
                </v:shape>
                <v:shape id="Graphic 950" o:spid="_x0000_s1026" o:spt="100" style="position:absolute;left:0;top:1257102;height:1270;width:22225;" filled="f" stroked="t" coordsize="22225,1" o:gfxdata="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lixcugAAANwA&#10;AAAPAAAAAAAAAAEAIAAAACIAAABkcnMvZG93bnJldi54bWxQSwECFAAUAAAACACHTuJAMy8FnjsA&#10;AAA5AAAAEAAAAAAAAAABACAAAAAJAQAAZHJzL3NoYXBleG1sLnhtbFBLBQYAAAAABgAGAFsBAACz&#10;AwAAAAA=&#10;" path="m21661,0l0,0e">
                  <v:fill on="f" focussize="0,0"/>
                  <v:stroke weight="0.389842519685039pt" color="#000000" joinstyle="round"/>
                  <v:imagedata o:title=""/>
                  <o:lock v:ext="edit" aspectratio="f"/>
                  <v:textbox inset="0mm,0mm,0mm,0mm"/>
                </v:shape>
                <v:shape id="Graphic 951" o:spid="_x0000_s1026" o:spt="100" style="position:absolute;left:0;top:1060936;height:1270;width:22225;" fillcolor="#000000" filled="t" stroked="f" coordsize="22225,1" o:gfxdata="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QJC&#10;ZcEAAADcAAAADwAAAAAAAAABACAAAAAiAAAAZHJzL2Rvd25yZXYueG1sUEsBAhQAFAAAAAgAh07i&#10;QDMvBZ47AAAAOQAAABAAAAAAAAAAAQAgAAAAEAEAAGRycy9zaGFwZXhtbC54bWxQSwUGAAAAAAYA&#10;BgBbAQAAugMAAAAA&#10;" path="m21661,0l0,0e">
                  <v:fill on="t" focussize="0,0"/>
                  <v:stroke on="f"/>
                  <v:imagedata o:title=""/>
                  <o:lock v:ext="edit" aspectratio="f"/>
                  <v:textbox inset="0mm,0mm,0mm,0mm"/>
                </v:shape>
                <v:shape id="Graphic 952" o:spid="_x0000_s1026" o:spt="100" style="position:absolute;left:0;top:1060936;height:1270;width:22225;" filled="f" stroked="t" coordsize="22225,1" o:gfxdata="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MIF7C/&#10;AAAA3AAAAA8AAAAAAAAAAQAgAAAAIgAAAGRycy9kb3ducmV2LnhtbFBLAQIUABQAAAAIAIdO4kAz&#10;LwWeOwAAADkAAAAQAAAAAAAAAAEAIAAAAA4BAABkcnMvc2hhcGV4bWwueG1sUEsFBgAAAAAGAAYA&#10;WwEAALgDAAAAAA==&#10;" path="m21661,0l0,0e">
                  <v:fill on="f" focussize="0,0"/>
                  <v:stroke weight="0.389842519685039pt" color="#000000" joinstyle="round"/>
                  <v:imagedata o:title=""/>
                  <o:lock v:ext="edit" aspectratio="f"/>
                  <v:textbox inset="0mm,0mm,0mm,0mm"/>
                </v:shape>
                <v:shape id="Graphic 953" o:spid="_x0000_s1026" o:spt="100" style="position:absolute;left:0;top:864771;height:1270;width:22225;" fillcolor="#000000" filled="t" stroked="f" coordsize="22225,1" o:gfxdata="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px5&#10;icEAAADcAAAADwAAAAAAAAABACAAAAAiAAAAZHJzL2Rvd25yZXYueG1sUEsBAhQAFAAAAAgAh07i&#10;QDMvBZ47AAAAOQAAABAAAAAAAAAAAQAgAAAAEAEAAGRycy9zaGFwZXhtbC54bWxQSwUGAAAAAAYA&#10;BgBbAQAAugMAAAAA&#10;" path="m21661,0l0,0e">
                  <v:fill on="t" focussize="0,0"/>
                  <v:stroke on="f"/>
                  <v:imagedata o:title=""/>
                  <o:lock v:ext="edit" aspectratio="f"/>
                  <v:textbox inset="0mm,0mm,0mm,0mm"/>
                </v:shape>
                <v:shape id="Graphic 954" o:spid="_x0000_s1026" o:spt="100" style="position:absolute;left:0;top:864771;height:1270;width:22225;" filled="f" stroked="t" coordsize="22225,1" o:gfxdata="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OtKl+/&#10;AAAA3AAAAA8AAAAAAAAAAQAgAAAAIgAAAGRycy9kb3ducmV2LnhtbFBLAQIUABQAAAAIAIdO4kAz&#10;LwWeOwAAADkAAAAQAAAAAAAAAAEAIAAAAA4BAABkcnMvc2hhcGV4bWwueG1sUEsFBgAAAAAGAAYA&#10;WwEAALgDAAAAAA==&#10;" path="m21661,0l0,0e">
                  <v:fill on="f" focussize="0,0"/>
                  <v:stroke weight="0.389842519685039pt" color="#000000" joinstyle="round"/>
                  <v:imagedata o:title=""/>
                  <o:lock v:ext="edit" aspectratio="f"/>
                  <v:textbox inset="0mm,0mm,0mm,0mm"/>
                </v:shape>
                <v:shape id="Graphic 955" o:spid="_x0000_s1026" o:spt="100" style="position:absolute;left:0;top:668612;height:1270;width:22225;" fillcolor="#000000" filled="t" stroked="f" coordsize="22225,1" o:gfxdata="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jlE&#10;ZsEAAADcAAAADwAAAAAAAAABACAAAAAiAAAAZHJzL2Rvd25yZXYueG1sUEsBAhQAFAAAAAgAh07i&#10;QDMvBZ47AAAAOQAAABAAAAAAAAAAAQAgAAAAEAEAAGRycy9zaGFwZXhtbC54bWxQSwUGAAAAAAYA&#10;BgBbAQAAugMAAAAA&#10;" path="m21661,0l0,0e">
                  <v:fill on="t" focussize="0,0"/>
                  <v:stroke on="f"/>
                  <v:imagedata o:title=""/>
                  <o:lock v:ext="edit" aspectratio="f"/>
                  <v:textbox inset="0mm,0mm,0mm,0mm"/>
                </v:shape>
                <v:shape id="Graphic 956" o:spid="_x0000_s1026" o:spt="100" style="position:absolute;left:0;top:668612;height:1270;width:22225;" filled="f" stroked="t" coordsize="22225,1" o:gfxdata="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wzEbO/&#10;AAAA3AAAAA8AAAAAAAAAAQAgAAAAIgAAAGRycy9kb3ducmV2LnhtbFBLAQIUABQAAAAIAIdO4kAz&#10;LwWeOwAAADkAAAAQAAAAAAAAAAEAIAAAAA4BAABkcnMvc2hhcGV4bWwueG1sUEsFBgAAAAAGAAYA&#10;WwEAALgDAAAAAA==&#10;" path="m21661,0l0,0e">
                  <v:fill on="f" focussize="0,0"/>
                  <v:stroke weight="0.389842519685039pt" color="#000000" joinstyle="round"/>
                  <v:imagedata o:title=""/>
                  <o:lock v:ext="edit" aspectratio="f"/>
                  <v:textbox inset="0mm,0mm,0mm,0mm"/>
                </v:shape>
                <v:shape id="Graphic 957" o:spid="_x0000_s1026" o:spt="100" style="position:absolute;left:0;top:472446;height:1270;width:22225;" fillcolor="#000000" filled="t" stroked="f" coordsize="22225,1" o:gfxdata="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ad/&#10;isEAAADcAAAADwAAAAAAAAABACAAAAAiAAAAZHJzL2Rvd25yZXYueG1sUEsBAhQAFAAAAAgAh07i&#10;QDMvBZ47AAAAOQAAABAAAAAAAAAAAQAgAAAAEAEAAGRycy9zaGFwZXhtbC54bWxQSwUGAAAAAAYA&#10;BgBbAQAAugMAAAAA&#10;" path="m21661,0l0,0e">
                  <v:fill on="t" focussize="0,0"/>
                  <v:stroke on="f"/>
                  <v:imagedata o:title=""/>
                  <o:lock v:ext="edit" aspectratio="f"/>
                  <v:textbox inset="0mm,0mm,0mm,0mm"/>
                </v:shape>
                <v:shape id="Graphic 958" o:spid="_x0000_s1026" o:spt="100" style="position:absolute;left:0;top:472446;height:1270;width:22225;" filled="f" stroked="t" coordsize="22225,1" o:gfxdata="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4CBaugAAANwA&#10;AAAPAAAAAAAAAAEAIAAAACIAAABkcnMvZG93bnJldi54bWxQSwECFAAUAAAACACHTuJAMy8FnjsA&#10;AAA5AAAAEAAAAAAAAAABACAAAAAJAQAAZHJzL3NoYXBleG1sLnhtbFBLBQYAAAAABgAGAFsBAACz&#10;AwAAAAA=&#10;" path="m21661,0l0,0e">
                  <v:fill on="f" focussize="0,0"/>
                  <v:stroke weight="0.389842519685039pt" color="#000000" joinstyle="round"/>
                  <v:imagedata o:title=""/>
                  <o:lock v:ext="edit" aspectratio="f"/>
                  <v:textbox inset="0mm,0mm,0mm,0mm"/>
                </v:shape>
                <v:shape id="Graphic 959" o:spid="_x0000_s1026" o:spt="100" style="position:absolute;left:0;top:276281;height:1270;width:22225;" fillcolor="#000000" filled="t" stroked="f" coordsize="22225,1" o:gfxdata="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3RO&#10;Y8EAAADcAAAADwAAAAAAAAABACAAAAAiAAAAZHJzL2Rvd25yZXYueG1sUEsBAhQAFAAAAAgAh07i&#10;QDMvBZ47AAAAOQAAABAAAAAAAAAAAQAgAAAAEAEAAGRycy9zaGFwZXhtbC54bWxQSwUGAAAAAAYA&#10;BgBbAQAAugMAAAAA&#10;" path="m21661,0l0,0e">
                  <v:fill on="t" focussize="0,0"/>
                  <v:stroke on="f"/>
                  <v:imagedata o:title=""/>
                  <o:lock v:ext="edit" aspectratio="f"/>
                  <v:textbox inset="0mm,0mm,0mm,0mm"/>
                </v:shape>
                <v:shape id="Graphic 960" o:spid="_x0000_s1026" o:spt="100" style="position:absolute;left:0;top:276281;height:1270;width:22225;" filled="f" stroked="t" coordsize="22225,1" o:gfxdata="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L65uG8AAAA&#10;3AAAAA8AAAAAAAAAAQAgAAAAIgAAAGRycy9kb3ducmV2LnhtbFBLAQIUABQAAAAIAIdO4kAzLwWe&#10;OwAAADkAAAAQAAAAAAAAAAEAIAAAAAsBAABkcnMvc2hhcGV4bWwueG1sUEsFBgAAAAAGAAYAWwEA&#10;ALUDAAAAAA==&#10;" path="m21661,0l0,0e">
                  <v:fill on="f" focussize="0,0"/>
                  <v:stroke weight="0.389842519685039pt" color="#000000" joinstyle="round"/>
                  <v:imagedata o:title=""/>
                  <o:lock v:ext="edit" aspectratio="f"/>
                  <v:textbox inset="0mm,0mm,0mm,0mm"/>
                </v:shape>
                <v:shape id="Graphic 961" o:spid="_x0000_s1026" o:spt="100" style="position:absolute;left:0;top:80116;height:1270;width:22225;" fillcolor="#000000" filled="t" stroked="f" coordsize="22225,1" o:gfxdata="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26I&#10;2MEAAADcAAAADwAAAAAAAAABACAAAAAiAAAAZHJzL2Rvd25yZXYueG1sUEsBAhQAFAAAAAgAh07i&#10;QDMvBZ47AAAAOQAAABAAAAAAAAAAAQAgAAAAEAEAAGRycy9zaGFwZXhtbC54bWxQSwUGAAAAAAYA&#10;BgBbAQAAugMAAAAA&#10;" path="m21661,0l0,0e">
                  <v:fill on="t" focussize="0,0"/>
                  <v:stroke on="f"/>
                  <v:imagedata o:title=""/>
                  <o:lock v:ext="edit" aspectratio="f"/>
                  <v:textbox inset="0mm,0mm,0mm,0mm"/>
                </v:shape>
                <v:shape id="Graphic 962" o:spid="_x0000_s1026" o:spt="100" style="position:absolute;left:0;top:80116;height:1270;width:22225;" filled="f" stroked="t" coordsize="22225,1" o:gfxdata="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1k3Q2/&#10;AAAA3AAAAA8AAAAAAAAAAQAgAAAAIgAAAGRycy9kb3ducmV2LnhtbFBLAQIUABQAAAAIAIdO4kAz&#10;LwWeOwAAADkAAAAQAAAAAAAAAAEAIAAAAA4BAABkcnMvc2hhcGV4bWwueG1sUEsFBgAAAAAGAAYA&#10;WwEAALgDAAAAAA==&#10;" path="m21661,0l0,0e">
                  <v:fill on="f" focussize="0,0"/>
                  <v:stroke weight="0.389842519685039pt" color="#000000" joinstyle="round"/>
                  <v:imagedata o:title=""/>
                  <o:lock v:ext="edit" aspectratio="f"/>
                  <v:textbox inset="0mm,0mm,0mm,0mm"/>
                </v:shape>
                <v:shape id="Graphic 963" o:spid="_x0000_s1026" o:spt="100" style="position:absolute;left:21661;top:2475;height:1647189;width:2210435;" filled="f" stroked="t" coordsize="2210435,1647189" o:gfxdata="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QGH+C/&#10;AAAA3AAAAA8AAAAAAAAAAQAgAAAAIgAAAGRycy9kb3ducmV2LnhtbFBLAQIUABQAAAAIAIdO4kAz&#10;LwWeOwAAADkAAAAQAAAAAAAAAAEAIAAAAA4BAABkcnMvc2hhcGV4bWwueG1sUEsFBgAAAAAGAAYA&#10;WwEAALgDAAAAAA==&#10;" path="m0,1646956l0,0em2210205,1646956l2210205,0em0,1646956l2210205,1646956em0,0l2210205,0e">
                  <v:fill on="f" focussize="0,0"/>
                  <v:stroke weight="0.389842519685039pt" color="#000000" joinstyle="round"/>
                  <v:imagedata o:title=""/>
                  <o:lock v:ext="edit" aspectratio="f"/>
                  <v:textbox inset="0mm,0mm,0mm,0mm"/>
                </v:shape>
              </v:group>
            </w:pict>
          </mc:Fallback>
        </mc:AlternateContent>
      </w:r>
      <w:r>
        <w:rPr>
          <w:rFonts w:ascii="Times New Roman"/>
          <w:sz w:val="10"/>
        </w:rPr>
        <mc:AlternateContent>
          <mc:Choice Requires="wpg">
            <w:drawing>
              <wp:anchor distT="0" distB="0" distL="0" distR="0" simplePos="0" relativeHeight="251711488" behindDoc="0" locked="0" layoutInCell="1" allowOverlap="1">
                <wp:simplePos x="0" y="0"/>
                <wp:positionH relativeFrom="page">
                  <wp:posOffset>4154170</wp:posOffset>
                </wp:positionH>
                <wp:positionV relativeFrom="paragraph">
                  <wp:posOffset>-41910</wp:posOffset>
                </wp:positionV>
                <wp:extent cx="2153285" cy="1610360"/>
                <wp:effectExtent l="0" t="0" r="0" b="0"/>
                <wp:wrapNone/>
                <wp:docPr id="964" name="Group 964"/>
                <wp:cNvGraphicFramePr/>
                <a:graphic xmlns:a="http://schemas.openxmlformats.org/drawingml/2006/main">
                  <a:graphicData uri="http://schemas.microsoft.com/office/word/2010/wordprocessingGroup">
                    <wpg:wgp>
                      <wpg:cNvGrpSpPr/>
                      <wpg:grpSpPr>
                        <a:xfrm>
                          <a:off x="0" y="0"/>
                          <a:ext cx="2153285" cy="1610360"/>
                          <a:chOff x="0" y="0"/>
                          <a:chExt cx="2153285" cy="1610360"/>
                        </a:xfrm>
                      </wpg:grpSpPr>
                      <wps:wsp>
                        <wps:cNvPr id="965" name="Graphic 965"/>
                        <wps:cNvSpPr/>
                        <wps:spPr>
                          <a:xfrm>
                            <a:off x="117680" y="77964"/>
                            <a:ext cx="1936750" cy="1511935"/>
                          </a:xfrm>
                          <a:custGeom>
                            <a:avLst/>
                            <a:gdLst/>
                            <a:ahLst/>
                            <a:cxnLst/>
                            <a:rect l="l" t="t" r="r" b="b"/>
                            <a:pathLst>
                              <a:path w="1936750" h="1511935">
                                <a:moveTo>
                                  <a:pt x="227787" y="1312976"/>
                                </a:moveTo>
                                <a:lnTo>
                                  <a:pt x="0" y="1312976"/>
                                </a:lnTo>
                                <a:lnTo>
                                  <a:pt x="0" y="1511465"/>
                                </a:lnTo>
                                <a:lnTo>
                                  <a:pt x="227787" y="1511465"/>
                                </a:lnTo>
                                <a:lnTo>
                                  <a:pt x="227787" y="1312976"/>
                                </a:lnTo>
                                <a:close/>
                              </a:path>
                              <a:path w="1936750" h="1511935">
                                <a:moveTo>
                                  <a:pt x="512508" y="0"/>
                                </a:moveTo>
                                <a:lnTo>
                                  <a:pt x="284721" y="0"/>
                                </a:lnTo>
                                <a:lnTo>
                                  <a:pt x="284721" y="1511465"/>
                                </a:lnTo>
                                <a:lnTo>
                                  <a:pt x="512508" y="1511465"/>
                                </a:lnTo>
                                <a:lnTo>
                                  <a:pt x="512508" y="0"/>
                                </a:lnTo>
                                <a:close/>
                              </a:path>
                              <a:path w="1936750" h="1511935">
                                <a:moveTo>
                                  <a:pt x="797242" y="1508112"/>
                                </a:moveTo>
                                <a:lnTo>
                                  <a:pt x="569455" y="1508112"/>
                                </a:lnTo>
                                <a:lnTo>
                                  <a:pt x="569455" y="1511465"/>
                                </a:lnTo>
                                <a:lnTo>
                                  <a:pt x="797242" y="1511465"/>
                                </a:lnTo>
                                <a:lnTo>
                                  <a:pt x="797242" y="1508112"/>
                                </a:lnTo>
                                <a:close/>
                              </a:path>
                              <a:path w="1936750" h="1511935">
                                <a:moveTo>
                                  <a:pt x="1081976" y="1505165"/>
                                </a:moveTo>
                                <a:lnTo>
                                  <a:pt x="854189" y="1505165"/>
                                </a:lnTo>
                                <a:lnTo>
                                  <a:pt x="854189" y="1511465"/>
                                </a:lnTo>
                                <a:lnTo>
                                  <a:pt x="1081976" y="1511465"/>
                                </a:lnTo>
                                <a:lnTo>
                                  <a:pt x="1081976" y="1505165"/>
                                </a:lnTo>
                                <a:close/>
                              </a:path>
                              <a:path w="1936750" h="1511935">
                                <a:moveTo>
                                  <a:pt x="1366697" y="1305013"/>
                                </a:moveTo>
                                <a:lnTo>
                                  <a:pt x="1138923" y="1305013"/>
                                </a:lnTo>
                                <a:lnTo>
                                  <a:pt x="1138923" y="1511465"/>
                                </a:lnTo>
                                <a:lnTo>
                                  <a:pt x="1366697" y="1511465"/>
                                </a:lnTo>
                                <a:lnTo>
                                  <a:pt x="1366697" y="1305013"/>
                                </a:lnTo>
                                <a:close/>
                              </a:path>
                              <a:path w="1936750" h="1511935">
                                <a:moveTo>
                                  <a:pt x="1651444" y="1506004"/>
                                </a:moveTo>
                                <a:lnTo>
                                  <a:pt x="1423657" y="1506004"/>
                                </a:lnTo>
                                <a:lnTo>
                                  <a:pt x="1423657" y="1511465"/>
                                </a:lnTo>
                                <a:lnTo>
                                  <a:pt x="1651444" y="1511465"/>
                                </a:lnTo>
                                <a:lnTo>
                                  <a:pt x="1651444" y="1506004"/>
                                </a:lnTo>
                                <a:close/>
                              </a:path>
                              <a:path w="1936750" h="1511935">
                                <a:moveTo>
                                  <a:pt x="1936165" y="1242072"/>
                                </a:moveTo>
                                <a:lnTo>
                                  <a:pt x="1708378" y="1242072"/>
                                </a:lnTo>
                                <a:lnTo>
                                  <a:pt x="1708378" y="1511465"/>
                                </a:lnTo>
                                <a:lnTo>
                                  <a:pt x="1936165" y="1511465"/>
                                </a:lnTo>
                                <a:lnTo>
                                  <a:pt x="1936165" y="1242072"/>
                                </a:lnTo>
                                <a:close/>
                              </a:path>
                            </a:pathLst>
                          </a:custGeom>
                          <a:solidFill>
                            <a:srgbClr val="1F77B3"/>
                          </a:solidFill>
                        </wps:spPr>
                        <wps:bodyPr wrap="square" lIns="0" tIns="0" rIns="0" bIns="0" rtlCol="0">
                          <a:noAutofit/>
                        </wps:bodyPr>
                      </wps:wsp>
                      <wps:wsp>
                        <wps:cNvPr id="966" name="Graphic 966"/>
                        <wps:cNvSpPr/>
                        <wps:spPr>
                          <a:xfrm>
                            <a:off x="231574" y="1589421"/>
                            <a:ext cx="1270" cy="20955"/>
                          </a:xfrm>
                          <a:custGeom>
                            <a:avLst/>
                            <a:gdLst/>
                            <a:ahLst/>
                            <a:cxnLst/>
                            <a:rect l="l" t="t" r="r" b="b"/>
                            <a:pathLst>
                              <a:path h="20955">
                                <a:moveTo>
                                  <a:pt x="0" y="0"/>
                                </a:moveTo>
                                <a:lnTo>
                                  <a:pt x="0" y="20873"/>
                                </a:lnTo>
                              </a:path>
                            </a:pathLst>
                          </a:custGeom>
                          <a:solidFill>
                            <a:srgbClr val="000000"/>
                          </a:solidFill>
                        </wps:spPr>
                        <wps:bodyPr wrap="square" lIns="0" tIns="0" rIns="0" bIns="0" rtlCol="0">
                          <a:noAutofit/>
                        </wps:bodyPr>
                      </wps:wsp>
                      <wps:wsp>
                        <wps:cNvPr id="967" name="Graphic 967"/>
                        <wps:cNvSpPr/>
                        <wps:spPr>
                          <a:xfrm>
                            <a:off x="231574" y="1589421"/>
                            <a:ext cx="1270" cy="20955"/>
                          </a:xfrm>
                          <a:custGeom>
                            <a:avLst/>
                            <a:gdLst/>
                            <a:ahLst/>
                            <a:cxnLst/>
                            <a:rect l="l" t="t" r="r" b="b"/>
                            <a:pathLst>
                              <a:path h="20955">
                                <a:moveTo>
                                  <a:pt x="0" y="0"/>
                                </a:moveTo>
                                <a:lnTo>
                                  <a:pt x="0" y="20873"/>
                                </a:lnTo>
                              </a:path>
                            </a:pathLst>
                          </a:custGeom>
                          <a:ln w="4771">
                            <a:solidFill>
                              <a:srgbClr val="000000"/>
                            </a:solidFill>
                            <a:prstDash val="solid"/>
                          </a:ln>
                        </wps:spPr>
                        <wps:bodyPr wrap="square" lIns="0" tIns="0" rIns="0" bIns="0" rtlCol="0">
                          <a:noAutofit/>
                        </wps:bodyPr>
                      </wps:wsp>
                      <wps:wsp>
                        <wps:cNvPr id="968" name="Graphic 968"/>
                        <wps:cNvSpPr/>
                        <wps:spPr>
                          <a:xfrm>
                            <a:off x="516308" y="1589421"/>
                            <a:ext cx="1270" cy="20955"/>
                          </a:xfrm>
                          <a:custGeom>
                            <a:avLst/>
                            <a:gdLst/>
                            <a:ahLst/>
                            <a:cxnLst/>
                            <a:rect l="l" t="t" r="r" b="b"/>
                            <a:pathLst>
                              <a:path h="20955">
                                <a:moveTo>
                                  <a:pt x="0" y="0"/>
                                </a:moveTo>
                                <a:lnTo>
                                  <a:pt x="0" y="20873"/>
                                </a:lnTo>
                              </a:path>
                            </a:pathLst>
                          </a:custGeom>
                          <a:solidFill>
                            <a:srgbClr val="000000"/>
                          </a:solidFill>
                        </wps:spPr>
                        <wps:bodyPr wrap="square" lIns="0" tIns="0" rIns="0" bIns="0" rtlCol="0">
                          <a:noAutofit/>
                        </wps:bodyPr>
                      </wps:wsp>
                      <wps:wsp>
                        <wps:cNvPr id="969" name="Graphic 969"/>
                        <wps:cNvSpPr/>
                        <wps:spPr>
                          <a:xfrm>
                            <a:off x="516308" y="1589421"/>
                            <a:ext cx="1270" cy="20955"/>
                          </a:xfrm>
                          <a:custGeom>
                            <a:avLst/>
                            <a:gdLst/>
                            <a:ahLst/>
                            <a:cxnLst/>
                            <a:rect l="l" t="t" r="r" b="b"/>
                            <a:pathLst>
                              <a:path h="20955">
                                <a:moveTo>
                                  <a:pt x="0" y="0"/>
                                </a:moveTo>
                                <a:lnTo>
                                  <a:pt x="0" y="20873"/>
                                </a:lnTo>
                              </a:path>
                            </a:pathLst>
                          </a:custGeom>
                          <a:ln w="4771">
                            <a:solidFill>
                              <a:srgbClr val="000000"/>
                            </a:solidFill>
                            <a:prstDash val="solid"/>
                          </a:ln>
                        </wps:spPr>
                        <wps:bodyPr wrap="square" lIns="0" tIns="0" rIns="0" bIns="0" rtlCol="0">
                          <a:noAutofit/>
                        </wps:bodyPr>
                      </wps:wsp>
                      <wps:wsp>
                        <wps:cNvPr id="970" name="Graphic 970"/>
                        <wps:cNvSpPr/>
                        <wps:spPr>
                          <a:xfrm>
                            <a:off x="801037" y="1589421"/>
                            <a:ext cx="1270" cy="20955"/>
                          </a:xfrm>
                          <a:custGeom>
                            <a:avLst/>
                            <a:gdLst/>
                            <a:ahLst/>
                            <a:cxnLst/>
                            <a:rect l="l" t="t" r="r" b="b"/>
                            <a:pathLst>
                              <a:path h="20955">
                                <a:moveTo>
                                  <a:pt x="0" y="0"/>
                                </a:moveTo>
                                <a:lnTo>
                                  <a:pt x="0" y="20873"/>
                                </a:lnTo>
                              </a:path>
                            </a:pathLst>
                          </a:custGeom>
                          <a:solidFill>
                            <a:srgbClr val="000000"/>
                          </a:solidFill>
                        </wps:spPr>
                        <wps:bodyPr wrap="square" lIns="0" tIns="0" rIns="0" bIns="0" rtlCol="0">
                          <a:noAutofit/>
                        </wps:bodyPr>
                      </wps:wsp>
                      <wps:wsp>
                        <wps:cNvPr id="971" name="Graphic 971"/>
                        <wps:cNvSpPr/>
                        <wps:spPr>
                          <a:xfrm>
                            <a:off x="801037" y="1589421"/>
                            <a:ext cx="1270" cy="20955"/>
                          </a:xfrm>
                          <a:custGeom>
                            <a:avLst/>
                            <a:gdLst/>
                            <a:ahLst/>
                            <a:cxnLst/>
                            <a:rect l="l" t="t" r="r" b="b"/>
                            <a:pathLst>
                              <a:path h="20955">
                                <a:moveTo>
                                  <a:pt x="0" y="0"/>
                                </a:moveTo>
                                <a:lnTo>
                                  <a:pt x="0" y="20873"/>
                                </a:lnTo>
                              </a:path>
                            </a:pathLst>
                          </a:custGeom>
                          <a:ln w="4771">
                            <a:solidFill>
                              <a:srgbClr val="000000"/>
                            </a:solidFill>
                            <a:prstDash val="solid"/>
                          </a:ln>
                        </wps:spPr>
                        <wps:bodyPr wrap="square" lIns="0" tIns="0" rIns="0" bIns="0" rtlCol="0">
                          <a:noAutofit/>
                        </wps:bodyPr>
                      </wps:wsp>
                      <wps:wsp>
                        <wps:cNvPr id="972" name="Graphic 972"/>
                        <wps:cNvSpPr/>
                        <wps:spPr>
                          <a:xfrm>
                            <a:off x="1085766" y="1589421"/>
                            <a:ext cx="1270" cy="20955"/>
                          </a:xfrm>
                          <a:custGeom>
                            <a:avLst/>
                            <a:gdLst/>
                            <a:ahLst/>
                            <a:cxnLst/>
                            <a:rect l="l" t="t" r="r" b="b"/>
                            <a:pathLst>
                              <a:path h="20955">
                                <a:moveTo>
                                  <a:pt x="0" y="0"/>
                                </a:moveTo>
                                <a:lnTo>
                                  <a:pt x="0" y="20873"/>
                                </a:lnTo>
                              </a:path>
                            </a:pathLst>
                          </a:custGeom>
                          <a:solidFill>
                            <a:srgbClr val="000000"/>
                          </a:solidFill>
                        </wps:spPr>
                        <wps:bodyPr wrap="square" lIns="0" tIns="0" rIns="0" bIns="0" rtlCol="0">
                          <a:noAutofit/>
                        </wps:bodyPr>
                      </wps:wsp>
                      <wps:wsp>
                        <wps:cNvPr id="973" name="Graphic 973"/>
                        <wps:cNvSpPr/>
                        <wps:spPr>
                          <a:xfrm>
                            <a:off x="1085766" y="1589421"/>
                            <a:ext cx="1270" cy="20955"/>
                          </a:xfrm>
                          <a:custGeom>
                            <a:avLst/>
                            <a:gdLst/>
                            <a:ahLst/>
                            <a:cxnLst/>
                            <a:rect l="l" t="t" r="r" b="b"/>
                            <a:pathLst>
                              <a:path h="20955">
                                <a:moveTo>
                                  <a:pt x="0" y="0"/>
                                </a:moveTo>
                                <a:lnTo>
                                  <a:pt x="0" y="20873"/>
                                </a:lnTo>
                              </a:path>
                            </a:pathLst>
                          </a:custGeom>
                          <a:ln w="4771">
                            <a:solidFill>
                              <a:srgbClr val="000000"/>
                            </a:solidFill>
                            <a:prstDash val="solid"/>
                          </a:ln>
                        </wps:spPr>
                        <wps:bodyPr wrap="square" lIns="0" tIns="0" rIns="0" bIns="0" rtlCol="0">
                          <a:noAutofit/>
                        </wps:bodyPr>
                      </wps:wsp>
                      <wps:wsp>
                        <wps:cNvPr id="974" name="Graphic 974"/>
                        <wps:cNvSpPr/>
                        <wps:spPr>
                          <a:xfrm>
                            <a:off x="1370502" y="1589421"/>
                            <a:ext cx="1270" cy="20955"/>
                          </a:xfrm>
                          <a:custGeom>
                            <a:avLst/>
                            <a:gdLst/>
                            <a:ahLst/>
                            <a:cxnLst/>
                            <a:rect l="l" t="t" r="r" b="b"/>
                            <a:pathLst>
                              <a:path h="20955">
                                <a:moveTo>
                                  <a:pt x="0" y="0"/>
                                </a:moveTo>
                                <a:lnTo>
                                  <a:pt x="0" y="20873"/>
                                </a:lnTo>
                              </a:path>
                            </a:pathLst>
                          </a:custGeom>
                          <a:solidFill>
                            <a:srgbClr val="000000"/>
                          </a:solidFill>
                        </wps:spPr>
                        <wps:bodyPr wrap="square" lIns="0" tIns="0" rIns="0" bIns="0" rtlCol="0">
                          <a:noAutofit/>
                        </wps:bodyPr>
                      </wps:wsp>
                      <wps:wsp>
                        <wps:cNvPr id="975" name="Graphic 975"/>
                        <wps:cNvSpPr/>
                        <wps:spPr>
                          <a:xfrm>
                            <a:off x="1370502" y="1589421"/>
                            <a:ext cx="1270" cy="20955"/>
                          </a:xfrm>
                          <a:custGeom>
                            <a:avLst/>
                            <a:gdLst/>
                            <a:ahLst/>
                            <a:cxnLst/>
                            <a:rect l="l" t="t" r="r" b="b"/>
                            <a:pathLst>
                              <a:path h="20955">
                                <a:moveTo>
                                  <a:pt x="0" y="0"/>
                                </a:moveTo>
                                <a:lnTo>
                                  <a:pt x="0" y="20873"/>
                                </a:lnTo>
                              </a:path>
                            </a:pathLst>
                          </a:custGeom>
                          <a:ln w="4771">
                            <a:solidFill>
                              <a:srgbClr val="000000"/>
                            </a:solidFill>
                            <a:prstDash val="solid"/>
                          </a:ln>
                        </wps:spPr>
                        <wps:bodyPr wrap="square" lIns="0" tIns="0" rIns="0" bIns="0" rtlCol="0">
                          <a:noAutofit/>
                        </wps:bodyPr>
                      </wps:wsp>
                      <wps:wsp>
                        <wps:cNvPr id="976" name="Graphic 976"/>
                        <wps:cNvSpPr/>
                        <wps:spPr>
                          <a:xfrm>
                            <a:off x="1655231" y="1589421"/>
                            <a:ext cx="1270" cy="20955"/>
                          </a:xfrm>
                          <a:custGeom>
                            <a:avLst/>
                            <a:gdLst/>
                            <a:ahLst/>
                            <a:cxnLst/>
                            <a:rect l="l" t="t" r="r" b="b"/>
                            <a:pathLst>
                              <a:path h="20955">
                                <a:moveTo>
                                  <a:pt x="0" y="0"/>
                                </a:moveTo>
                                <a:lnTo>
                                  <a:pt x="0" y="20873"/>
                                </a:lnTo>
                              </a:path>
                            </a:pathLst>
                          </a:custGeom>
                          <a:solidFill>
                            <a:srgbClr val="000000"/>
                          </a:solidFill>
                        </wps:spPr>
                        <wps:bodyPr wrap="square" lIns="0" tIns="0" rIns="0" bIns="0" rtlCol="0">
                          <a:noAutofit/>
                        </wps:bodyPr>
                      </wps:wsp>
                      <wps:wsp>
                        <wps:cNvPr id="977" name="Graphic 977"/>
                        <wps:cNvSpPr/>
                        <wps:spPr>
                          <a:xfrm>
                            <a:off x="1655231" y="1589421"/>
                            <a:ext cx="1270" cy="20955"/>
                          </a:xfrm>
                          <a:custGeom>
                            <a:avLst/>
                            <a:gdLst/>
                            <a:ahLst/>
                            <a:cxnLst/>
                            <a:rect l="l" t="t" r="r" b="b"/>
                            <a:pathLst>
                              <a:path h="20955">
                                <a:moveTo>
                                  <a:pt x="0" y="0"/>
                                </a:moveTo>
                                <a:lnTo>
                                  <a:pt x="0" y="20873"/>
                                </a:lnTo>
                              </a:path>
                            </a:pathLst>
                          </a:custGeom>
                          <a:ln w="4771">
                            <a:solidFill>
                              <a:srgbClr val="000000"/>
                            </a:solidFill>
                            <a:prstDash val="solid"/>
                          </a:ln>
                        </wps:spPr>
                        <wps:bodyPr wrap="square" lIns="0" tIns="0" rIns="0" bIns="0" rtlCol="0">
                          <a:noAutofit/>
                        </wps:bodyPr>
                      </wps:wsp>
                      <wps:wsp>
                        <wps:cNvPr id="978" name="Graphic 978"/>
                        <wps:cNvSpPr/>
                        <wps:spPr>
                          <a:xfrm>
                            <a:off x="1939961" y="1589421"/>
                            <a:ext cx="1270" cy="20955"/>
                          </a:xfrm>
                          <a:custGeom>
                            <a:avLst/>
                            <a:gdLst/>
                            <a:ahLst/>
                            <a:cxnLst/>
                            <a:rect l="l" t="t" r="r" b="b"/>
                            <a:pathLst>
                              <a:path h="20955">
                                <a:moveTo>
                                  <a:pt x="0" y="0"/>
                                </a:moveTo>
                                <a:lnTo>
                                  <a:pt x="0" y="20873"/>
                                </a:lnTo>
                              </a:path>
                            </a:pathLst>
                          </a:custGeom>
                          <a:solidFill>
                            <a:srgbClr val="000000"/>
                          </a:solidFill>
                        </wps:spPr>
                        <wps:bodyPr wrap="square" lIns="0" tIns="0" rIns="0" bIns="0" rtlCol="0">
                          <a:noAutofit/>
                        </wps:bodyPr>
                      </wps:wsp>
                      <wps:wsp>
                        <wps:cNvPr id="979" name="Graphic 979"/>
                        <wps:cNvSpPr/>
                        <wps:spPr>
                          <a:xfrm>
                            <a:off x="1939961" y="1589421"/>
                            <a:ext cx="1270" cy="20955"/>
                          </a:xfrm>
                          <a:custGeom>
                            <a:avLst/>
                            <a:gdLst/>
                            <a:ahLst/>
                            <a:cxnLst/>
                            <a:rect l="l" t="t" r="r" b="b"/>
                            <a:pathLst>
                              <a:path h="20955">
                                <a:moveTo>
                                  <a:pt x="0" y="0"/>
                                </a:moveTo>
                                <a:lnTo>
                                  <a:pt x="0" y="20873"/>
                                </a:lnTo>
                              </a:path>
                            </a:pathLst>
                          </a:custGeom>
                          <a:ln w="4771">
                            <a:solidFill>
                              <a:srgbClr val="000000"/>
                            </a:solidFill>
                            <a:prstDash val="solid"/>
                          </a:ln>
                        </wps:spPr>
                        <wps:bodyPr wrap="square" lIns="0" tIns="0" rIns="0" bIns="0" rtlCol="0">
                          <a:noAutofit/>
                        </wps:bodyPr>
                      </wps:wsp>
                      <wps:wsp>
                        <wps:cNvPr id="980" name="Graphic 980"/>
                        <wps:cNvSpPr/>
                        <wps:spPr>
                          <a:xfrm>
                            <a:off x="0" y="1589421"/>
                            <a:ext cx="20955" cy="1270"/>
                          </a:xfrm>
                          <a:custGeom>
                            <a:avLst/>
                            <a:gdLst/>
                            <a:ahLst/>
                            <a:cxnLst/>
                            <a:rect l="l" t="t" r="r" b="b"/>
                            <a:pathLst>
                              <a:path w="20955">
                                <a:moveTo>
                                  <a:pt x="20873" y="0"/>
                                </a:moveTo>
                                <a:lnTo>
                                  <a:pt x="0" y="0"/>
                                </a:lnTo>
                              </a:path>
                            </a:pathLst>
                          </a:custGeom>
                          <a:solidFill>
                            <a:srgbClr val="000000"/>
                          </a:solidFill>
                        </wps:spPr>
                        <wps:bodyPr wrap="square" lIns="0" tIns="0" rIns="0" bIns="0" rtlCol="0">
                          <a:noAutofit/>
                        </wps:bodyPr>
                      </wps:wsp>
                      <wps:wsp>
                        <wps:cNvPr id="981" name="Graphic 981"/>
                        <wps:cNvSpPr/>
                        <wps:spPr>
                          <a:xfrm>
                            <a:off x="0" y="1589421"/>
                            <a:ext cx="20955" cy="1270"/>
                          </a:xfrm>
                          <a:custGeom>
                            <a:avLst/>
                            <a:gdLst/>
                            <a:ahLst/>
                            <a:cxnLst/>
                            <a:rect l="l" t="t" r="r" b="b"/>
                            <a:pathLst>
                              <a:path w="20955">
                                <a:moveTo>
                                  <a:pt x="20873" y="0"/>
                                </a:moveTo>
                                <a:lnTo>
                                  <a:pt x="0" y="0"/>
                                </a:lnTo>
                              </a:path>
                            </a:pathLst>
                          </a:custGeom>
                          <a:ln w="4771">
                            <a:solidFill>
                              <a:srgbClr val="000000"/>
                            </a:solidFill>
                            <a:prstDash val="solid"/>
                          </a:ln>
                        </wps:spPr>
                        <wps:bodyPr wrap="square" lIns="0" tIns="0" rIns="0" bIns="0" rtlCol="0">
                          <a:noAutofit/>
                        </wps:bodyPr>
                      </wps:wsp>
                      <wps:wsp>
                        <wps:cNvPr id="982" name="Graphic 982"/>
                        <wps:cNvSpPr/>
                        <wps:spPr>
                          <a:xfrm>
                            <a:off x="0" y="1379610"/>
                            <a:ext cx="20955" cy="1270"/>
                          </a:xfrm>
                          <a:custGeom>
                            <a:avLst/>
                            <a:gdLst/>
                            <a:ahLst/>
                            <a:cxnLst/>
                            <a:rect l="l" t="t" r="r" b="b"/>
                            <a:pathLst>
                              <a:path w="20955">
                                <a:moveTo>
                                  <a:pt x="20873" y="0"/>
                                </a:moveTo>
                                <a:lnTo>
                                  <a:pt x="0" y="0"/>
                                </a:lnTo>
                              </a:path>
                            </a:pathLst>
                          </a:custGeom>
                          <a:solidFill>
                            <a:srgbClr val="000000"/>
                          </a:solidFill>
                        </wps:spPr>
                        <wps:bodyPr wrap="square" lIns="0" tIns="0" rIns="0" bIns="0" rtlCol="0">
                          <a:noAutofit/>
                        </wps:bodyPr>
                      </wps:wsp>
                      <wps:wsp>
                        <wps:cNvPr id="983" name="Graphic 983"/>
                        <wps:cNvSpPr/>
                        <wps:spPr>
                          <a:xfrm>
                            <a:off x="0" y="1379610"/>
                            <a:ext cx="20955" cy="1270"/>
                          </a:xfrm>
                          <a:custGeom>
                            <a:avLst/>
                            <a:gdLst/>
                            <a:ahLst/>
                            <a:cxnLst/>
                            <a:rect l="l" t="t" r="r" b="b"/>
                            <a:pathLst>
                              <a:path w="20955">
                                <a:moveTo>
                                  <a:pt x="20873" y="0"/>
                                </a:moveTo>
                                <a:lnTo>
                                  <a:pt x="0" y="0"/>
                                </a:lnTo>
                              </a:path>
                            </a:pathLst>
                          </a:custGeom>
                          <a:ln w="4771">
                            <a:solidFill>
                              <a:srgbClr val="000000"/>
                            </a:solidFill>
                            <a:prstDash val="solid"/>
                          </a:ln>
                        </wps:spPr>
                        <wps:bodyPr wrap="square" lIns="0" tIns="0" rIns="0" bIns="0" rtlCol="0">
                          <a:noAutofit/>
                        </wps:bodyPr>
                      </wps:wsp>
                      <wps:wsp>
                        <wps:cNvPr id="984" name="Graphic 984"/>
                        <wps:cNvSpPr/>
                        <wps:spPr>
                          <a:xfrm>
                            <a:off x="0" y="1169803"/>
                            <a:ext cx="20955" cy="1270"/>
                          </a:xfrm>
                          <a:custGeom>
                            <a:avLst/>
                            <a:gdLst/>
                            <a:ahLst/>
                            <a:cxnLst/>
                            <a:rect l="l" t="t" r="r" b="b"/>
                            <a:pathLst>
                              <a:path w="20955">
                                <a:moveTo>
                                  <a:pt x="20873" y="0"/>
                                </a:moveTo>
                                <a:lnTo>
                                  <a:pt x="0" y="0"/>
                                </a:lnTo>
                              </a:path>
                            </a:pathLst>
                          </a:custGeom>
                          <a:solidFill>
                            <a:srgbClr val="000000"/>
                          </a:solidFill>
                        </wps:spPr>
                        <wps:bodyPr wrap="square" lIns="0" tIns="0" rIns="0" bIns="0" rtlCol="0">
                          <a:noAutofit/>
                        </wps:bodyPr>
                      </wps:wsp>
                      <wps:wsp>
                        <wps:cNvPr id="985" name="Graphic 985"/>
                        <wps:cNvSpPr/>
                        <wps:spPr>
                          <a:xfrm>
                            <a:off x="0" y="1169803"/>
                            <a:ext cx="20955" cy="1270"/>
                          </a:xfrm>
                          <a:custGeom>
                            <a:avLst/>
                            <a:gdLst/>
                            <a:ahLst/>
                            <a:cxnLst/>
                            <a:rect l="l" t="t" r="r" b="b"/>
                            <a:pathLst>
                              <a:path w="20955">
                                <a:moveTo>
                                  <a:pt x="20873" y="0"/>
                                </a:moveTo>
                                <a:lnTo>
                                  <a:pt x="0" y="0"/>
                                </a:lnTo>
                              </a:path>
                            </a:pathLst>
                          </a:custGeom>
                          <a:ln w="4771">
                            <a:solidFill>
                              <a:srgbClr val="000000"/>
                            </a:solidFill>
                            <a:prstDash val="solid"/>
                          </a:ln>
                        </wps:spPr>
                        <wps:bodyPr wrap="square" lIns="0" tIns="0" rIns="0" bIns="0" rtlCol="0">
                          <a:noAutofit/>
                        </wps:bodyPr>
                      </wps:wsp>
                      <wps:wsp>
                        <wps:cNvPr id="986" name="Graphic 986"/>
                        <wps:cNvSpPr/>
                        <wps:spPr>
                          <a:xfrm>
                            <a:off x="0" y="959991"/>
                            <a:ext cx="20955" cy="1270"/>
                          </a:xfrm>
                          <a:custGeom>
                            <a:avLst/>
                            <a:gdLst/>
                            <a:ahLst/>
                            <a:cxnLst/>
                            <a:rect l="l" t="t" r="r" b="b"/>
                            <a:pathLst>
                              <a:path w="20955">
                                <a:moveTo>
                                  <a:pt x="20873" y="0"/>
                                </a:moveTo>
                                <a:lnTo>
                                  <a:pt x="0" y="0"/>
                                </a:lnTo>
                              </a:path>
                            </a:pathLst>
                          </a:custGeom>
                          <a:solidFill>
                            <a:srgbClr val="000000"/>
                          </a:solidFill>
                        </wps:spPr>
                        <wps:bodyPr wrap="square" lIns="0" tIns="0" rIns="0" bIns="0" rtlCol="0">
                          <a:noAutofit/>
                        </wps:bodyPr>
                      </wps:wsp>
                      <wps:wsp>
                        <wps:cNvPr id="987" name="Graphic 987"/>
                        <wps:cNvSpPr/>
                        <wps:spPr>
                          <a:xfrm>
                            <a:off x="0" y="959991"/>
                            <a:ext cx="20955" cy="1270"/>
                          </a:xfrm>
                          <a:custGeom>
                            <a:avLst/>
                            <a:gdLst/>
                            <a:ahLst/>
                            <a:cxnLst/>
                            <a:rect l="l" t="t" r="r" b="b"/>
                            <a:pathLst>
                              <a:path w="20955">
                                <a:moveTo>
                                  <a:pt x="20873" y="0"/>
                                </a:moveTo>
                                <a:lnTo>
                                  <a:pt x="0" y="0"/>
                                </a:lnTo>
                              </a:path>
                            </a:pathLst>
                          </a:custGeom>
                          <a:ln w="4771">
                            <a:solidFill>
                              <a:srgbClr val="000000"/>
                            </a:solidFill>
                            <a:prstDash val="solid"/>
                          </a:ln>
                        </wps:spPr>
                        <wps:bodyPr wrap="square" lIns="0" tIns="0" rIns="0" bIns="0" rtlCol="0">
                          <a:noAutofit/>
                        </wps:bodyPr>
                      </wps:wsp>
                      <wps:wsp>
                        <wps:cNvPr id="988" name="Graphic 988"/>
                        <wps:cNvSpPr/>
                        <wps:spPr>
                          <a:xfrm>
                            <a:off x="0" y="750185"/>
                            <a:ext cx="20955" cy="1270"/>
                          </a:xfrm>
                          <a:custGeom>
                            <a:avLst/>
                            <a:gdLst/>
                            <a:ahLst/>
                            <a:cxnLst/>
                            <a:rect l="l" t="t" r="r" b="b"/>
                            <a:pathLst>
                              <a:path w="20955">
                                <a:moveTo>
                                  <a:pt x="20873" y="0"/>
                                </a:moveTo>
                                <a:lnTo>
                                  <a:pt x="0" y="0"/>
                                </a:lnTo>
                              </a:path>
                            </a:pathLst>
                          </a:custGeom>
                          <a:solidFill>
                            <a:srgbClr val="000000"/>
                          </a:solidFill>
                        </wps:spPr>
                        <wps:bodyPr wrap="square" lIns="0" tIns="0" rIns="0" bIns="0" rtlCol="0">
                          <a:noAutofit/>
                        </wps:bodyPr>
                      </wps:wsp>
                      <wps:wsp>
                        <wps:cNvPr id="989" name="Graphic 989"/>
                        <wps:cNvSpPr/>
                        <wps:spPr>
                          <a:xfrm>
                            <a:off x="0" y="750185"/>
                            <a:ext cx="20955" cy="1270"/>
                          </a:xfrm>
                          <a:custGeom>
                            <a:avLst/>
                            <a:gdLst/>
                            <a:ahLst/>
                            <a:cxnLst/>
                            <a:rect l="l" t="t" r="r" b="b"/>
                            <a:pathLst>
                              <a:path w="20955">
                                <a:moveTo>
                                  <a:pt x="20873" y="0"/>
                                </a:moveTo>
                                <a:lnTo>
                                  <a:pt x="0" y="0"/>
                                </a:lnTo>
                              </a:path>
                            </a:pathLst>
                          </a:custGeom>
                          <a:ln w="4771">
                            <a:solidFill>
                              <a:srgbClr val="000000"/>
                            </a:solidFill>
                            <a:prstDash val="solid"/>
                          </a:ln>
                        </wps:spPr>
                        <wps:bodyPr wrap="square" lIns="0" tIns="0" rIns="0" bIns="0" rtlCol="0">
                          <a:noAutofit/>
                        </wps:bodyPr>
                      </wps:wsp>
                      <wps:wsp>
                        <wps:cNvPr id="990" name="Graphic 990"/>
                        <wps:cNvSpPr/>
                        <wps:spPr>
                          <a:xfrm>
                            <a:off x="0" y="540379"/>
                            <a:ext cx="20955" cy="1270"/>
                          </a:xfrm>
                          <a:custGeom>
                            <a:avLst/>
                            <a:gdLst/>
                            <a:ahLst/>
                            <a:cxnLst/>
                            <a:rect l="l" t="t" r="r" b="b"/>
                            <a:pathLst>
                              <a:path w="20955">
                                <a:moveTo>
                                  <a:pt x="20873" y="0"/>
                                </a:moveTo>
                                <a:lnTo>
                                  <a:pt x="0" y="0"/>
                                </a:lnTo>
                              </a:path>
                            </a:pathLst>
                          </a:custGeom>
                          <a:solidFill>
                            <a:srgbClr val="000000"/>
                          </a:solidFill>
                        </wps:spPr>
                        <wps:bodyPr wrap="square" lIns="0" tIns="0" rIns="0" bIns="0" rtlCol="0">
                          <a:noAutofit/>
                        </wps:bodyPr>
                      </wps:wsp>
                      <wps:wsp>
                        <wps:cNvPr id="991" name="Graphic 991"/>
                        <wps:cNvSpPr/>
                        <wps:spPr>
                          <a:xfrm>
                            <a:off x="0" y="540379"/>
                            <a:ext cx="20955" cy="1270"/>
                          </a:xfrm>
                          <a:custGeom>
                            <a:avLst/>
                            <a:gdLst/>
                            <a:ahLst/>
                            <a:cxnLst/>
                            <a:rect l="l" t="t" r="r" b="b"/>
                            <a:pathLst>
                              <a:path w="20955">
                                <a:moveTo>
                                  <a:pt x="20873" y="0"/>
                                </a:moveTo>
                                <a:lnTo>
                                  <a:pt x="0" y="0"/>
                                </a:lnTo>
                              </a:path>
                            </a:pathLst>
                          </a:custGeom>
                          <a:ln w="4771">
                            <a:solidFill>
                              <a:srgbClr val="000000"/>
                            </a:solidFill>
                            <a:prstDash val="solid"/>
                          </a:ln>
                        </wps:spPr>
                        <wps:bodyPr wrap="square" lIns="0" tIns="0" rIns="0" bIns="0" rtlCol="0">
                          <a:noAutofit/>
                        </wps:bodyPr>
                      </wps:wsp>
                      <wps:wsp>
                        <wps:cNvPr id="992" name="Graphic 992"/>
                        <wps:cNvSpPr/>
                        <wps:spPr>
                          <a:xfrm>
                            <a:off x="0" y="330567"/>
                            <a:ext cx="20955" cy="1270"/>
                          </a:xfrm>
                          <a:custGeom>
                            <a:avLst/>
                            <a:gdLst/>
                            <a:ahLst/>
                            <a:cxnLst/>
                            <a:rect l="l" t="t" r="r" b="b"/>
                            <a:pathLst>
                              <a:path w="20955">
                                <a:moveTo>
                                  <a:pt x="20873" y="0"/>
                                </a:moveTo>
                                <a:lnTo>
                                  <a:pt x="0" y="0"/>
                                </a:lnTo>
                              </a:path>
                            </a:pathLst>
                          </a:custGeom>
                          <a:solidFill>
                            <a:srgbClr val="000000"/>
                          </a:solidFill>
                        </wps:spPr>
                        <wps:bodyPr wrap="square" lIns="0" tIns="0" rIns="0" bIns="0" rtlCol="0">
                          <a:noAutofit/>
                        </wps:bodyPr>
                      </wps:wsp>
                      <wps:wsp>
                        <wps:cNvPr id="993" name="Graphic 993"/>
                        <wps:cNvSpPr/>
                        <wps:spPr>
                          <a:xfrm>
                            <a:off x="0" y="330567"/>
                            <a:ext cx="20955" cy="1270"/>
                          </a:xfrm>
                          <a:custGeom>
                            <a:avLst/>
                            <a:gdLst/>
                            <a:ahLst/>
                            <a:cxnLst/>
                            <a:rect l="l" t="t" r="r" b="b"/>
                            <a:pathLst>
                              <a:path w="20955">
                                <a:moveTo>
                                  <a:pt x="20873" y="0"/>
                                </a:moveTo>
                                <a:lnTo>
                                  <a:pt x="0" y="0"/>
                                </a:lnTo>
                              </a:path>
                            </a:pathLst>
                          </a:custGeom>
                          <a:ln w="4771">
                            <a:solidFill>
                              <a:srgbClr val="000000"/>
                            </a:solidFill>
                            <a:prstDash val="solid"/>
                          </a:ln>
                        </wps:spPr>
                        <wps:bodyPr wrap="square" lIns="0" tIns="0" rIns="0" bIns="0" rtlCol="0">
                          <a:noAutofit/>
                        </wps:bodyPr>
                      </wps:wsp>
                      <wps:wsp>
                        <wps:cNvPr id="994" name="Graphic 994"/>
                        <wps:cNvSpPr/>
                        <wps:spPr>
                          <a:xfrm>
                            <a:off x="0" y="120760"/>
                            <a:ext cx="20955" cy="1270"/>
                          </a:xfrm>
                          <a:custGeom>
                            <a:avLst/>
                            <a:gdLst/>
                            <a:ahLst/>
                            <a:cxnLst/>
                            <a:rect l="l" t="t" r="r" b="b"/>
                            <a:pathLst>
                              <a:path w="20955">
                                <a:moveTo>
                                  <a:pt x="20873" y="0"/>
                                </a:moveTo>
                                <a:lnTo>
                                  <a:pt x="0" y="0"/>
                                </a:lnTo>
                              </a:path>
                            </a:pathLst>
                          </a:custGeom>
                          <a:solidFill>
                            <a:srgbClr val="000000"/>
                          </a:solidFill>
                        </wps:spPr>
                        <wps:bodyPr wrap="square" lIns="0" tIns="0" rIns="0" bIns="0" rtlCol="0">
                          <a:noAutofit/>
                        </wps:bodyPr>
                      </wps:wsp>
                      <wps:wsp>
                        <wps:cNvPr id="995" name="Graphic 995"/>
                        <wps:cNvSpPr/>
                        <wps:spPr>
                          <a:xfrm>
                            <a:off x="0" y="120760"/>
                            <a:ext cx="20955" cy="1270"/>
                          </a:xfrm>
                          <a:custGeom>
                            <a:avLst/>
                            <a:gdLst/>
                            <a:ahLst/>
                            <a:cxnLst/>
                            <a:rect l="l" t="t" r="r" b="b"/>
                            <a:pathLst>
                              <a:path w="20955">
                                <a:moveTo>
                                  <a:pt x="20873" y="0"/>
                                </a:moveTo>
                                <a:lnTo>
                                  <a:pt x="0" y="0"/>
                                </a:lnTo>
                              </a:path>
                            </a:pathLst>
                          </a:custGeom>
                          <a:ln w="4771">
                            <a:solidFill>
                              <a:srgbClr val="000000"/>
                            </a:solidFill>
                            <a:prstDash val="solid"/>
                          </a:ln>
                        </wps:spPr>
                        <wps:bodyPr wrap="square" lIns="0" tIns="0" rIns="0" bIns="0" rtlCol="0">
                          <a:noAutofit/>
                        </wps:bodyPr>
                      </wps:wsp>
                      <wps:wsp>
                        <wps:cNvPr id="996" name="Graphic 996"/>
                        <wps:cNvSpPr/>
                        <wps:spPr>
                          <a:xfrm>
                            <a:off x="20873" y="2385"/>
                            <a:ext cx="2129790" cy="1587500"/>
                          </a:xfrm>
                          <a:custGeom>
                            <a:avLst/>
                            <a:gdLst/>
                            <a:ahLst/>
                            <a:cxnLst/>
                            <a:rect l="l" t="t" r="r" b="b"/>
                            <a:pathLst>
                              <a:path w="2129790" h="1587500">
                                <a:moveTo>
                                  <a:pt x="0" y="1587035"/>
                                </a:moveTo>
                                <a:lnTo>
                                  <a:pt x="0" y="0"/>
                                </a:lnTo>
                              </a:path>
                              <a:path w="2129790" h="1587500">
                                <a:moveTo>
                                  <a:pt x="2129794" y="1587035"/>
                                </a:moveTo>
                                <a:lnTo>
                                  <a:pt x="2129794" y="0"/>
                                </a:lnTo>
                              </a:path>
                              <a:path w="2129790" h="1587500">
                                <a:moveTo>
                                  <a:pt x="0" y="1587035"/>
                                </a:moveTo>
                                <a:lnTo>
                                  <a:pt x="2129794" y="1587035"/>
                                </a:lnTo>
                              </a:path>
                              <a:path w="2129790" h="1587500">
                                <a:moveTo>
                                  <a:pt x="0" y="0"/>
                                </a:moveTo>
                                <a:lnTo>
                                  <a:pt x="2129794" y="0"/>
                                </a:lnTo>
                              </a:path>
                            </a:pathLst>
                          </a:custGeom>
                          <a:ln w="4771">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327.1pt;margin-top:-3.3pt;height:126.8pt;width:169.55pt;mso-position-horizontal-relative:page;z-index:251711488;mso-width-relative:page;mso-height-relative:page;" coordsize="2153285,1610360" o:gfxdata="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">
                <o:lock v:ext="edit" aspectratio="f"/>
                <v:shape id="Graphic 965" o:spid="_x0000_s1026" o:spt="100" style="position:absolute;left:117680;top:77964;height:1511935;width:1936750;" fillcolor="#1F77B3" filled="t" stroked="f" coordsize="1936750,1511935" o:gfxdata="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v/Ck6/&#10;AAAA3AAAAA8AAAAAAAAAAQAgAAAAIgAAAGRycy9kb3ducmV2LnhtbFBLAQIUABQAAAAIAIdO4kAz&#10;LwWeOwAAADkAAAAQAAAAAAAAAAEAIAAAAA4BAABkcnMvc2hhcGV4bWwueG1sUEsFBgAAAAAGAAYA&#10;WwEAALgDAAAAAA==&#10;" path="m227787,1312976l0,1312976,0,1511465,227787,1511465,227787,1312976xem512508,0l284721,0,284721,1511465,512508,1511465,512508,0xem797242,1508112l569455,1508112,569455,1511465,797242,1511465,797242,1508112xem1081976,1505165l854189,1505165,854189,1511465,1081976,1511465,1081976,1505165xem1366697,1305013l1138923,1305013,1138923,1511465,1366697,1511465,1366697,1305013xem1651444,1506004l1423657,1506004,1423657,1511465,1651444,1511465,1651444,1506004xem1936165,1242072l1708378,1242072,1708378,1511465,1936165,1511465,1936165,1242072xe">
                  <v:fill on="t" focussize="0,0"/>
                  <v:stroke on="f"/>
                  <v:imagedata o:title=""/>
                  <o:lock v:ext="edit" aspectratio="f"/>
                  <v:textbox inset="0mm,0mm,0mm,0mm"/>
                </v:shape>
                <v:shape id="Graphic 966" o:spid="_x0000_s1026" o:spt="100" style="position:absolute;left:231574;top:1589421;height:20955;width:1270;" fillcolor="#000000" filled="t" stroked="f" coordsize="1,20955" o:gfxdata="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s7LM74A&#10;AADcAAAADwAAAAAAAAABACAAAAAiAAAAZHJzL2Rvd25yZXYueG1sUEsBAhQAFAAAAAgAh07iQDMv&#10;BZ47AAAAOQAAABAAAAAAAAAAAQAgAAAADQEAAGRycy9zaGFwZXhtbC54bWxQSwUGAAAAAAYABgBb&#10;AQAAtwMAAAAA&#10;" path="m0,0l0,20873e">
                  <v:fill on="t" focussize="0,0"/>
                  <v:stroke on="f"/>
                  <v:imagedata o:title=""/>
                  <o:lock v:ext="edit" aspectratio="f"/>
                  <v:textbox inset="0mm,0mm,0mm,0mm"/>
                </v:shape>
                <v:shape id="Graphic 967" o:spid="_x0000_s1026" o:spt="100" style="position:absolute;left:231574;top:1589421;height:20955;width:1270;" filled="f" stroked="t" coordsize="1,20955" o:gfxdata="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VPNQvQAA&#10;ANwAAAAPAAAAAAAAAAEAIAAAACIAAABkcnMvZG93bnJldi54bWxQSwECFAAUAAAACACHTuJAMy8F&#10;njsAAAA5AAAAEAAAAAAAAAABACAAAAAMAQAAZHJzL3NoYXBleG1sLnhtbFBLBQYAAAAABgAGAFsB&#10;AAC2AwAAAAA=&#10;" path="m0,0l0,20873e">
                  <v:fill on="f" focussize="0,0"/>
                  <v:stroke weight="0.375669291338583pt" color="#000000" joinstyle="round"/>
                  <v:imagedata o:title=""/>
                  <o:lock v:ext="edit" aspectratio="f"/>
                  <v:textbox inset="0mm,0mm,0mm,0mm"/>
                </v:shape>
                <v:shape id="Graphic 968" o:spid="_x0000_s1026" o:spt="100" style="position:absolute;left:516308;top:1589421;height:20955;width:1270;" fillcolor="#000000" filled="t" stroked="f" coordsize="1,20955" o:gfxdata="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dB362rgAAADcAAAA&#10;DwAAAAAAAAABACAAAAAiAAAAZHJzL2Rvd25yZXYueG1sUEsBAhQAFAAAAAgAh07iQDMvBZ47AAAA&#10;OQAAABAAAAAAAAAAAQAgAAAABwEAAGRycy9zaGFwZXhtbC54bWxQSwUGAAAAAAYABgBbAQAAsQMA&#10;AAAA&#10;" path="m0,0l0,20873e">
                  <v:fill on="t" focussize="0,0"/>
                  <v:stroke on="f"/>
                  <v:imagedata o:title=""/>
                  <o:lock v:ext="edit" aspectratio="f"/>
                  <v:textbox inset="0mm,0mm,0mm,0mm"/>
                </v:shape>
                <v:shape id="Graphic 969" o:spid="_x0000_s1026" o:spt="100" style="position:absolute;left:516308;top:1589421;height:20955;width:1270;" filled="f" stroked="t" coordsize="1,20955" o:gfxdata="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WHwrm8AAAA&#10;3AAAAA8AAAAAAAAAAQAgAAAAIgAAAGRycy9kb3ducmV2LnhtbFBLAQIUABQAAAAIAIdO4kAzLwWe&#10;OwAAADkAAAAQAAAAAAAAAAEAIAAAAAsBAABkcnMvc2hhcGV4bWwueG1sUEsFBgAAAAAGAAYAWwEA&#10;ALUDAAAAAA==&#10;" path="m0,0l0,20873e">
                  <v:fill on="f" focussize="0,0"/>
                  <v:stroke weight="0.375669291338583pt" color="#000000" joinstyle="round"/>
                  <v:imagedata o:title=""/>
                  <o:lock v:ext="edit" aspectratio="f"/>
                  <v:textbox inset="0mm,0mm,0mm,0mm"/>
                </v:shape>
                <v:shape id="Graphic 970" o:spid="_x0000_s1026" o:spt="100" style="position:absolute;left:801037;top:1589421;height:20955;width:1270;" fillcolor="#000000" filled="t" stroked="f" coordsize="1,20955" o:gfxdata="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D7JgAbgAAADcAAAA&#10;DwAAAAAAAAABACAAAAAiAAAAZHJzL2Rvd25yZXYueG1sUEsBAhQAFAAAAAgAh07iQDMvBZ47AAAA&#10;OQAAABAAAAAAAAAAAQAgAAAABwEAAGRycy9zaGFwZXhtbC54bWxQSwUGAAAAAAYABgBbAQAAsQMA&#10;AAAA&#10;" path="m0,0l0,20873e">
                  <v:fill on="t" focussize="0,0"/>
                  <v:stroke on="f"/>
                  <v:imagedata o:title=""/>
                  <o:lock v:ext="edit" aspectratio="f"/>
                  <v:textbox inset="0mm,0mm,0mm,0mm"/>
                </v:shape>
                <v:shape id="Graphic 971" o:spid="_x0000_s1026" o:spt="100" style="position:absolute;left:801037;top:1589421;height:20955;width:1270;" filled="f" stroked="t" coordsize="1,20955" o:gfxdata="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FhivQAA&#10;ANwAAAAPAAAAAAAAAAEAIAAAACIAAABkcnMvZG93bnJldi54bWxQSwECFAAUAAAACACHTuJAMy8F&#10;njsAAAA5AAAAEAAAAAAAAAABACAAAAAMAQAAZHJzL3NoYXBleG1sLnhtbFBLBQYAAAAABgAGAFsB&#10;AAC2AwAAAAA=&#10;" path="m0,0l0,20873e">
                  <v:fill on="f" focussize="0,0"/>
                  <v:stroke weight="0.375669291338583pt" color="#000000" joinstyle="round"/>
                  <v:imagedata o:title=""/>
                  <o:lock v:ext="edit" aspectratio="f"/>
                  <v:textbox inset="0mm,0mm,0mm,0mm"/>
                </v:shape>
                <v:shape id="Graphic 972" o:spid="_x0000_s1026" o:spt="100" style="position:absolute;left:1085766;top:1589421;height:20955;width:1270;" fillcolor="#000000" filled="t" stroked="f" coordsize="1,20955" o:gfxdata="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sW+28AAAA&#10;3AAAAA8AAAAAAAAAAQAgAAAAIgAAAGRycy9kb3ducmV2LnhtbFBLAQIUABQAAAAIAIdO4kAzLwWe&#10;OwAAADkAAAAQAAAAAAAAAAEAIAAAAAsBAABkcnMvc2hhcGV4bWwueG1sUEsFBgAAAAAGAAYAWwEA&#10;ALUDAAAAAA==&#10;" path="m0,0l0,20873e">
                  <v:fill on="t" focussize="0,0"/>
                  <v:stroke on="f"/>
                  <v:imagedata o:title=""/>
                  <o:lock v:ext="edit" aspectratio="f"/>
                  <v:textbox inset="0mm,0mm,0mm,0mm"/>
                </v:shape>
                <v:shape id="Graphic 973" o:spid="_x0000_s1026" o:spt="100" style="position:absolute;left:1085766;top:1589421;height:20955;width:1270;" filled="f" stroked="t" coordsize="1,20955" o:gfxdata="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tmOOvQAA&#10;ANwAAAAPAAAAAAAAAAEAIAAAACIAAABkcnMvZG93bnJldi54bWxQSwECFAAUAAAACACHTuJAMy8F&#10;njsAAAA5AAAAEAAAAAAAAAABACAAAAAMAQAAZHJzL3NoYXBleG1sLnhtbFBLBQYAAAAABgAGAFsB&#10;AAC2AwAAAAA=&#10;" path="m0,0l0,20873e">
                  <v:fill on="f" focussize="0,0"/>
                  <v:stroke weight="0.375669291338583pt" color="#000000" joinstyle="round"/>
                  <v:imagedata o:title=""/>
                  <o:lock v:ext="edit" aspectratio="f"/>
                  <v:textbox inset="0mm,0mm,0mm,0mm"/>
                </v:shape>
                <v:shape id="Graphic 974" o:spid="_x0000_s1026" o:spt="100" style="position:absolute;left:1370502;top:1589421;height:20955;width:1270;" fillcolor="#000000" filled="t" stroked="f" coordsize="1,20955" o:gfxdata="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iWYC&#10;wAAAANwAAAAPAAAAAAAAAAEAIAAAACIAAABkcnMvZG93bnJldi54bWxQSwECFAAUAAAACACHTuJA&#10;My8FnjsAAAA5AAAAEAAAAAAAAAABACAAAAAPAQAAZHJzL3NoYXBleG1sLnhtbFBLBQYAAAAABgAG&#10;AFsBAAC5AwAAAAA=&#10;" path="m0,0l0,20873e">
                  <v:fill on="t" focussize="0,0"/>
                  <v:stroke on="f"/>
                  <v:imagedata o:title=""/>
                  <o:lock v:ext="edit" aspectratio="f"/>
                  <v:textbox inset="0mm,0mm,0mm,0mm"/>
                </v:shape>
                <v:shape id="Graphic 975" o:spid="_x0000_s1026" o:spt="100" style="position:absolute;left:1370502;top:1589421;height:20955;width:1270;" filled="f" stroked="t" coordsize="1,20955" o:gfxdata="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E15hvQAA&#10;ANwAAAAPAAAAAAAAAAEAIAAAACIAAABkcnMvZG93bnJldi54bWxQSwECFAAUAAAACACHTuJAMy8F&#10;njsAAAA5AAAAEAAAAAAAAAABACAAAAAMAQAAZHJzL3NoYXBleG1sLnhtbFBLBQYAAAAABgAGAFsB&#10;AAC2AwAAAAA=&#10;" path="m0,0l0,20873e">
                  <v:fill on="f" focussize="0,0"/>
                  <v:stroke weight="0.375669291338583pt" color="#000000" joinstyle="round"/>
                  <v:imagedata o:title=""/>
                  <o:lock v:ext="edit" aspectratio="f"/>
                  <v:textbox inset="0mm,0mm,0mm,0mm"/>
                </v:shape>
                <v:shape id="Graphic 976" o:spid="_x0000_s1026" o:spt="100" style="position:absolute;left:1655231;top:1589421;height:20955;width:1270;" fillcolor="#000000" filled="t" stroked="f" coordsize="1,20955" o:gfxdata="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8XXe6/&#10;AAAA3AAAAA8AAAAAAAAAAQAgAAAAIgAAAGRycy9kb3ducmV2LnhtbFBLAQIUABQAAAAIAIdO4kAz&#10;LwWeOwAAADkAAAAQAAAAAAAAAAEAIAAAAA4BAABkcnMvc2hhcGV4bWwueG1sUEsFBgAAAAAGAAYA&#10;WwEAALgDAAAAAA==&#10;" path="m0,0l0,20873e">
                  <v:fill on="t" focussize="0,0"/>
                  <v:stroke on="f"/>
                  <v:imagedata o:title=""/>
                  <o:lock v:ext="edit" aspectratio="f"/>
                  <v:textbox inset="0mm,0mm,0mm,0mm"/>
                </v:shape>
                <v:shape id="Graphic 977" o:spid="_x0000_s1026" o:spt="100" style="position:absolute;left:1655231;top:1589421;height:20955;width:1270;" filled="f" stroked="t" coordsize="1,20955" o:gfxdata="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jWWNvQAA&#10;ANwAAAAPAAAAAAAAAAEAIAAAACIAAABkcnMvZG93bnJldi54bWxQSwECFAAUAAAACACHTuJAMy8F&#10;njsAAAA5AAAAEAAAAAAAAAABACAAAAAMAQAAZHJzL3NoYXBleG1sLnhtbFBLBQYAAAAABgAGAFsB&#10;AAC2AwAAAAA=&#10;" path="m0,0l0,20873e">
                  <v:fill on="f" focussize="0,0"/>
                  <v:stroke weight="0.375669291338583pt" color="#000000" joinstyle="round"/>
                  <v:imagedata o:title=""/>
                  <o:lock v:ext="edit" aspectratio="f"/>
                  <v:textbox inset="0mm,0mm,0mm,0mm"/>
                </v:shape>
                <v:shape id="Graphic 978" o:spid="_x0000_s1026" o:spt="100" style="position:absolute;left:1939961;top:1589421;height:20955;width:1270;" fillcolor="#000000" filled="t" stroked="f" coordsize="1,20955" o:gfxdata="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8cRsB7gAAADcAAAA&#10;DwAAAAAAAAABACAAAAAiAAAAZHJzL2Rvd25yZXYueG1sUEsBAhQAFAAAAAgAh07iQDMvBZ47AAAA&#10;OQAAABAAAAAAAAAAAQAgAAAABwEAAGRycy9zaGFwZXhtbC54bWxQSwUGAAAAAAYABgBbAQAAsQMA&#10;AAAA&#10;" path="m0,0l0,20873e">
                  <v:fill on="t" focussize="0,0"/>
                  <v:stroke on="f"/>
                  <v:imagedata o:title=""/>
                  <o:lock v:ext="edit" aspectratio="f"/>
                  <v:textbox inset="0mm,0mm,0mm,0mm"/>
                </v:shape>
                <v:shape id="Graphic 979" o:spid="_x0000_s1026" o:spt="100" style="position:absolute;left:1939961;top:1589421;height:20955;width:1270;" filled="f" stroked="t" coordsize="1,20955" o:gfxdata="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XlRkvQAA&#10;ANwAAAAPAAAAAAAAAAEAIAAAACIAAABkcnMvZG93bnJldi54bWxQSwECFAAUAAAACACHTuJAMy8F&#10;njsAAAA5AAAAEAAAAAAAAAABACAAAAAMAQAAZHJzL3NoYXBleG1sLnhtbFBLBQYAAAAABgAGAFsB&#10;AAC2AwAAAAA=&#10;" path="m0,0l0,20873e">
                  <v:fill on="f" focussize="0,0"/>
                  <v:stroke weight="0.375669291338583pt" color="#000000" joinstyle="round"/>
                  <v:imagedata o:title=""/>
                  <o:lock v:ext="edit" aspectratio="f"/>
                  <v:textbox inset="0mm,0mm,0mm,0mm"/>
                </v:shape>
                <v:shape id="Graphic 980" o:spid="_x0000_s1026" o:spt="100" style="position:absolute;left:0;top:1589421;height:1270;width:20955;" fillcolor="#000000" filled="t" stroked="f" coordsize="20955,1" o:gfxdata="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N1zojLUAAADcAAAADwAA&#10;AAAAAAABACAAAAAiAAAAZHJzL2Rvd25yZXYueG1sUEsBAhQAFAAAAAgAh07iQDMvBZ47AAAAOQAA&#10;ABAAAAAAAAAAAQAgAAAABAEAAGRycy9zaGFwZXhtbC54bWxQSwUGAAAAAAYABgBbAQAArgMAAAAA&#10;" path="m20873,0l0,0e">
                  <v:fill on="t" focussize="0,0"/>
                  <v:stroke on="f"/>
                  <v:imagedata o:title=""/>
                  <o:lock v:ext="edit" aspectratio="f"/>
                  <v:textbox inset="0mm,0mm,0mm,0mm"/>
                </v:shape>
                <v:shape id="Graphic 981" o:spid="_x0000_s1026" o:spt="100" style="position:absolute;left:0;top:1589421;height:1270;width:20955;" filled="f" stroked="t" coordsize="20955,1" o:gfxdata="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qfEob4A&#10;AADcAAAADwAAAAAAAAABACAAAAAiAAAAZHJzL2Rvd25yZXYueG1sUEsBAhQAFAAAAAgAh07iQDMv&#10;BZ47AAAAOQAAABAAAAAAAAAAAQAgAAAADQEAAGRycy9zaGFwZXhtbC54bWxQSwUGAAAAAAYABgBb&#10;AQAAtwMAAAAA&#10;" path="m20873,0l0,0e">
                  <v:fill on="f" focussize="0,0"/>
                  <v:stroke weight="0.375669291338583pt" color="#000000" joinstyle="round"/>
                  <v:imagedata o:title=""/>
                  <o:lock v:ext="edit" aspectratio="f"/>
                  <v:textbox inset="0mm,0mm,0mm,0mm"/>
                </v:shape>
                <v:shape id="Graphic 982" o:spid="_x0000_s1026" o:spt="100" style="position:absolute;left:0;top:1379610;height:1270;width:20955;" fillcolor="#000000" filled="t" stroked="f" coordsize="20955,1" o:gfxdata="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wtNgvQAA&#10;ANwAAAAPAAAAAAAAAAEAIAAAACIAAABkcnMvZG93bnJldi54bWxQSwECFAAUAAAACACHTuJAMy8F&#10;njsAAAA5AAAAEAAAAAAAAAABACAAAAAMAQAAZHJzL3NoYXBleG1sLnhtbFBLBQYAAAAABgAGAFsB&#10;AAC2AwAAAAA=&#10;" path="m20873,0l0,0e">
                  <v:fill on="t" focussize="0,0"/>
                  <v:stroke on="f"/>
                  <v:imagedata o:title=""/>
                  <o:lock v:ext="edit" aspectratio="f"/>
                  <v:textbox inset="0mm,0mm,0mm,0mm"/>
                </v:shape>
                <v:shape id="Graphic 983" o:spid="_x0000_s1026" o:spt="100" style="position:absolute;left:0;top:1379610;height:1270;width:20955;" filled="f" stroked="t" coordsize="20955,1" o:gfxdata="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Tn/Tb4A&#10;AADcAAAADwAAAAAAAAABACAAAAAiAAAAZHJzL2Rvd25yZXYueG1sUEsBAhQAFAAAAAgAh07iQDMv&#10;BZ47AAAAOQAAABAAAAAAAAAAAQAgAAAADQEAAGRycy9zaGFwZXhtbC54bWxQSwUGAAAAAAYABgBb&#10;AQAAtwMAAAAA&#10;" path="m20873,0l0,0e">
                  <v:fill on="f" focussize="0,0"/>
                  <v:stroke weight="0.375669291338583pt" color="#000000" joinstyle="round"/>
                  <v:imagedata o:title=""/>
                  <o:lock v:ext="edit" aspectratio="f"/>
                  <v:textbox inset="0mm,0mm,0mm,0mm"/>
                </v:shape>
                <v:shape id="Graphic 984" o:spid="_x0000_s1026" o:spt="100" style="position:absolute;left:0;top:1169803;height:1270;width:20955;" fillcolor="#000000" filled="t" stroked="f" coordsize="20955,1" o:gfxdata="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Z+6PvQAA&#10;ANwAAAAPAAAAAAAAAAEAIAAAACIAAABkcnMvZG93bnJldi54bWxQSwECFAAUAAAACACHTuJAMy8F&#10;njsAAAA5AAAAEAAAAAAAAAABACAAAAAMAQAAZHJzL3NoYXBleG1sLnhtbFBLBQYAAAAABgAGAFsB&#10;AAC2AwAAAAA=&#10;" path="m20873,0l0,0e">
                  <v:fill on="t" focussize="0,0"/>
                  <v:stroke on="f"/>
                  <v:imagedata o:title=""/>
                  <o:lock v:ext="edit" aspectratio="f"/>
                  <v:textbox inset="0mm,0mm,0mm,0mm"/>
                </v:shape>
                <v:shape id="Graphic 985" o:spid="_x0000_s1026" o:spt="100" style="position:absolute;left:0;top:1169803;height:1270;width:20955;" filled="f" stroked="t" coordsize="20955,1" o:gfxdata="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nMKivQAA&#10;ANwAAAAPAAAAAAAAAAEAIAAAACIAAABkcnMvZG93bnJldi54bWxQSwECFAAUAAAACACHTuJAMy8F&#10;njsAAAA5AAAAEAAAAAAAAAABACAAAAAMAQAAZHJzL3NoYXBleG1sLnhtbFBLBQYAAAAABgAGAFsB&#10;AAC2AwAAAAA=&#10;" path="m20873,0l0,0e">
                  <v:fill on="f" focussize="0,0"/>
                  <v:stroke weight="0.375669291338583pt" color="#000000" joinstyle="round"/>
                  <v:imagedata o:title=""/>
                  <o:lock v:ext="edit" aspectratio="f"/>
                  <v:textbox inset="0mm,0mm,0mm,0mm"/>
                </v:shape>
                <v:shape id="Graphic 986" o:spid="_x0000_s1026" o:spt="100" style="position:absolute;left:0;top:959991;height:1270;width:20955;" fillcolor="#000000" filled="t" stroked="f" coordsize="20955,1" o:gfxdata="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dVjvQAA&#10;ANwAAAAPAAAAAAAAAAEAIAAAACIAAABkcnMvZG93bnJldi54bWxQSwECFAAUAAAACACHTuJAMy8F&#10;njsAAAA5AAAAEAAAAAAAAAABACAAAAAMAQAAZHJzL3NoYXBleG1sLnhtbFBLBQYAAAAABgAGAFsB&#10;AAC2AwAAAAA=&#10;" path="m20873,0l0,0e">
                  <v:fill on="t" focussize="0,0"/>
                  <v:stroke on="f"/>
                  <v:imagedata o:title=""/>
                  <o:lock v:ext="edit" aspectratio="f"/>
                  <v:textbox inset="0mm,0mm,0mm,0mm"/>
                </v:shape>
                <v:shape id="Graphic 987" o:spid="_x0000_s1026" o:spt="100" style="position:absolute;left:0;top:959991;height:1270;width:20955;" filled="f" stroked="t" coordsize="20955,1" o:gfxdata="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gL5Tr4A&#10;AADcAAAADwAAAAAAAAABACAAAAAiAAAAZHJzL2Rvd25yZXYueG1sUEsBAhQAFAAAAAgAh07iQDMv&#10;BZ47AAAAOQAAABAAAAAAAAAAAQAgAAAADQEAAGRycy9zaGFwZXhtbC54bWxQSwUGAAAAAAYABgBb&#10;AQAAtwMAAAAA&#10;" path="m20873,0l0,0e">
                  <v:fill on="f" focussize="0,0"/>
                  <v:stroke weight="0.375669291338583pt" color="#000000" joinstyle="round"/>
                  <v:imagedata o:title=""/>
                  <o:lock v:ext="edit" aspectratio="f"/>
                  <v:textbox inset="0mm,0mm,0mm,0mm"/>
                </v:shape>
                <v:shape id="Graphic 988" o:spid="_x0000_s1026" o:spt="100" style="position:absolute;left:0;top:750185;height:1270;width:20955;" fillcolor="#000000" filled="t" stroked="f" coordsize="20955,1" o:gfxdata="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ySrkirUAAADcAAAADwAA&#10;AAAAAAABACAAAAAiAAAAZHJzL2Rvd25yZXYueG1sUEsBAhQAFAAAAAgAh07iQDMvBZ47AAAAOQAA&#10;ABAAAAAAAAAAAQAgAAAABAEAAGRycy9zaGFwZXhtbC54bWxQSwUGAAAAAAYABgBbAQAArgMAAAAA&#10;" path="m20873,0l0,0e">
                  <v:fill on="t" focussize="0,0"/>
                  <v:stroke on="f"/>
                  <v:imagedata o:title=""/>
                  <o:lock v:ext="edit" aspectratio="f"/>
                  <v:textbox inset="0mm,0mm,0mm,0mm"/>
                </v:shape>
                <v:shape id="Graphic 989" o:spid="_x0000_s1026" o:spt="100" style="position:absolute;left:0;top:750185;height:1270;width:20955;" filled="f" stroked="t" coordsize="20955,1" o:gfxdata="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NHIp74A&#10;AADcAAAADwAAAAAAAAABACAAAAAiAAAAZHJzL2Rvd25yZXYueG1sUEsBAhQAFAAAAAgAh07iQDMv&#10;BZ47AAAAOQAAABAAAAAAAAAAAQAgAAAADQEAAGRycy9zaGFwZXhtbC54bWxQSwUGAAAAAAYABgBb&#10;AQAAtwMAAAAA&#10;" path="m20873,0l0,0e">
                  <v:fill on="f" focussize="0,0"/>
                  <v:stroke weight="0.375669291338583pt" color="#000000" joinstyle="round"/>
                  <v:imagedata o:title=""/>
                  <o:lock v:ext="edit" aspectratio="f"/>
                  <v:textbox inset="0mm,0mm,0mm,0mm"/>
                </v:shape>
                <v:shape id="Graphic 990" o:spid="_x0000_s1026" o:spt="100" style="position:absolute;left:0;top:540379;height:1270;width:20955;" fillcolor="#000000" filled="t" stroked="f" coordsize="20955,1" o:gfxdata="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soV+UbUAAADcAAAADwAA&#10;AAAAAAABACAAAAAiAAAAZHJzL2Rvd25yZXYueG1sUEsBAhQAFAAAAAgAh07iQDMvBZ47AAAAOQAA&#10;ABAAAAAAAAAAAQAgAAAABAEAAGRycy9zaGFwZXhtbC54bWxQSwUGAAAAAAYABgBbAQAArgMAAAAA&#10;" path="m20873,0l0,0e">
                  <v:fill on="t" focussize="0,0"/>
                  <v:stroke on="f"/>
                  <v:imagedata o:title=""/>
                  <o:lock v:ext="edit" aspectratio="f"/>
                  <v:textbox inset="0mm,0mm,0mm,0mm"/>
                </v:shape>
                <v:shape id="Graphic 991" o:spid="_x0000_s1026" o:spt="100" style="position:absolute;left:0;top:540379;height:1270;width:20955;" filled="f" stroked="t" coordsize="20955,1" o:gfxdata="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35SfL4A&#10;AADcAAAADwAAAAAAAAABACAAAAAiAAAAZHJzL2Rvd25yZXYueG1sUEsBAhQAFAAAAAgAh07iQDMv&#10;BZ47AAAAOQAAABAAAAAAAAAAAQAgAAAADQEAAGRycy9zaGFwZXhtbC54bWxQSwUGAAAAAAYABgBb&#10;AQAAtwMAAAAA&#10;" path="m20873,0l0,0e">
                  <v:fill on="f" focussize="0,0"/>
                  <v:stroke weight="0.375669291338583pt" color="#000000" joinstyle="round"/>
                  <v:imagedata o:title=""/>
                  <o:lock v:ext="edit" aspectratio="f"/>
                  <v:textbox inset="0mm,0mm,0mm,0mm"/>
                </v:shape>
                <v:shape id="Graphic 992" o:spid="_x0000_s1026" o:spt="100" style="position:absolute;left:0;top:330567;height:1270;width:20955;" fillcolor="#000000" filled="t" stroked="f" coordsize="20955,1" o:gfxdata="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G0W9ugAAANwA&#10;AAAPAAAAAAAAAAEAIAAAACIAAABkcnMvZG93bnJldi54bWxQSwECFAAUAAAACACHTuJAMy8FnjsA&#10;AAA5AAAAEAAAAAAAAAABACAAAAAJAQAAZHJzL3NoYXBleG1sLnhtbFBLBQYAAAAABgAGAFsBAACz&#10;AwAAAAA=&#10;" path="m20873,0l0,0e">
                  <v:fill on="t" focussize="0,0"/>
                  <v:stroke on="f"/>
                  <v:imagedata o:title=""/>
                  <o:lock v:ext="edit" aspectratio="f"/>
                  <v:textbox inset="0mm,0mm,0mm,0mm"/>
                </v:shape>
                <v:shape id="Graphic 993" o:spid="_x0000_s1026" o:spt="100" style="position:absolute;left:0;top:330567;height:1270;width:20955;" filled="f" stroked="t" coordsize="20955,1" o:gfxdata="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OBpkL4A&#10;AADcAAAADwAAAAAAAAABACAAAAAiAAAAZHJzL2Rvd25yZXYueG1sUEsBAhQAFAAAAAgAh07iQDMv&#10;BZ47AAAAOQAAABAAAAAAAAAAAQAgAAAADQEAAGRycy9zaGFwZXhtbC54bWxQSwUGAAAAAAYABgBb&#10;AQAAtwMAAAAA&#10;" path="m20873,0l0,0e">
                  <v:fill on="f" focussize="0,0"/>
                  <v:stroke weight="0.375669291338583pt" color="#000000" joinstyle="round"/>
                  <v:imagedata o:title=""/>
                  <o:lock v:ext="edit" aspectratio="f"/>
                  <v:textbox inset="0mm,0mm,0mm,0mm"/>
                </v:shape>
                <v:shape id="Graphic 994" o:spid="_x0000_s1026" o:spt="100" style="position:absolute;left:0;top:120760;height:1270;width:20955;" fillcolor="#000000" filled="t" stroked="f" coordsize="20955,1" o:gfxdata="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vnhSvQAA&#10;ANwAAAAPAAAAAAAAAAEAIAAAACIAAABkcnMvZG93bnJldi54bWxQSwECFAAUAAAACACHTuJAMy8F&#10;njsAAAA5AAAAEAAAAAAAAAABACAAAAAMAQAAZHJzL3NoYXBleG1sLnhtbFBLBQYAAAAABgAGAFsB&#10;AAC2AwAAAAA=&#10;" path="m20873,0l0,0e">
                  <v:fill on="t" focussize="0,0"/>
                  <v:stroke on="f"/>
                  <v:imagedata o:title=""/>
                  <o:lock v:ext="edit" aspectratio="f"/>
                  <v:textbox inset="0mm,0mm,0mm,0mm"/>
                </v:shape>
                <v:shape id="Graphic 995" o:spid="_x0000_s1026" o:spt="100" style="position:absolute;left:0;top:120760;height:1270;width:20955;" filled="f" stroked="t" coordsize="20955,1" o:gfxdata="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EVUf74A&#10;AADcAAAADwAAAAAAAAABACAAAAAiAAAAZHJzL2Rvd25yZXYueG1sUEsBAhQAFAAAAAgAh07iQDMv&#10;BZ47AAAAOQAAABAAAAAAAAAAAQAgAAAADQEAAGRycy9zaGFwZXhtbC54bWxQSwUGAAAAAAYABgBb&#10;AQAAtwMAAAAA&#10;" path="m20873,0l0,0e">
                  <v:fill on="f" focussize="0,0"/>
                  <v:stroke weight="0.375669291338583pt" color="#000000" joinstyle="round"/>
                  <v:imagedata o:title=""/>
                  <o:lock v:ext="edit" aspectratio="f"/>
                  <v:textbox inset="0mm,0mm,0mm,0mm"/>
                </v:shape>
                <v:shape id="Graphic 996" o:spid="_x0000_s1026" o:spt="100" style="position:absolute;left:20873;top:2385;height:1587500;width:2129790;" filled="f" stroked="t" coordsize="2129790,1587500" o:gfxdata="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DPD/+5AAAA3AAA&#10;AA8AAAAAAAAAAQAgAAAAIgAAAGRycy9kb3ducmV2LnhtbFBLAQIUABQAAAAIAIdO4kAzLwWeOwAA&#10;ADkAAAAQAAAAAAAAAAEAIAAAAAgBAABkcnMvc2hhcGV4bWwueG1sUEsFBgAAAAAGAAYAWwEAALID&#10;AAAAAA==&#10;" path="m0,1587035l0,0em2129794,1587035l2129794,0em0,1587035l2129794,1587035em0,0l2129794,0e">
                  <v:fill on="f" focussize="0,0"/>
                  <v:stroke weight="0.375669291338583pt" color="#000000" joinstyle="round"/>
                  <v:imagedata o:title=""/>
                  <o:lock v:ext="edit" aspectratio="f"/>
                  <v:textbox inset="0mm,0mm,0mm,0mm"/>
                </v:shape>
              </v:group>
            </w:pict>
          </mc:Fallback>
        </mc:AlternateContent>
      </w:r>
      <w:r>
        <w:rPr>
          <w:rFonts w:ascii="Times New Roman"/>
          <w:spacing w:val="-4"/>
          <w:w w:val="120"/>
          <w:sz w:val="10"/>
        </w:rPr>
        <w:t>3500</w:t>
      </w:r>
    </w:p>
    <w:p w14:paraId="33F53CC6">
      <w:pPr>
        <w:spacing w:before="1"/>
        <w:ind w:left="119" w:right="7903" w:firstLine="0"/>
        <w:jc w:val="center"/>
        <w:rPr>
          <w:rFonts w:ascii="Times New Roman"/>
          <w:sz w:val="11"/>
        </w:rPr>
      </w:pPr>
      <w:r>
        <w:rPr>
          <w:rFonts w:ascii="Times New Roman"/>
          <w:spacing w:val="-2"/>
          <w:w w:val="110"/>
          <w:sz w:val="11"/>
        </w:rPr>
        <w:t>35000</w:t>
      </w:r>
    </w:p>
    <w:p w14:paraId="32410FA6">
      <w:pPr>
        <w:spacing w:before="88" w:line="105" w:lineRule="exact"/>
        <w:ind w:left="874" w:right="0" w:firstLine="0"/>
        <w:jc w:val="center"/>
        <w:rPr>
          <w:rFonts w:ascii="Times New Roman"/>
          <w:sz w:val="10"/>
        </w:rPr>
      </w:pPr>
      <w:r>
        <w:rPr>
          <w:rFonts w:ascii="Times New Roman"/>
          <w:spacing w:val="-4"/>
          <w:w w:val="120"/>
          <w:sz w:val="10"/>
        </w:rPr>
        <w:t>3000</w:t>
      </w:r>
    </w:p>
    <w:p w14:paraId="650EE91E">
      <w:pPr>
        <w:spacing w:before="0" w:line="116" w:lineRule="exact"/>
        <w:ind w:left="119" w:right="7903" w:firstLine="0"/>
        <w:jc w:val="center"/>
        <w:rPr>
          <w:rFonts w:ascii="Times New Roman"/>
          <w:sz w:val="11"/>
        </w:rPr>
      </w:pPr>
      <w:r>
        <w:rPr>
          <w:rFonts w:ascii="Times New Roman"/>
          <w:sz w:val="11"/>
        </w:rPr>
        <mc:AlternateContent>
          <mc:Choice Requires="wps">
            <w:drawing>
              <wp:anchor distT="0" distB="0" distL="0" distR="0" simplePos="0" relativeHeight="251712512" behindDoc="0" locked="0" layoutInCell="1" allowOverlap="1">
                <wp:simplePos x="0" y="0"/>
                <wp:positionH relativeFrom="page">
                  <wp:posOffset>1111250</wp:posOffset>
                </wp:positionH>
                <wp:positionV relativeFrom="paragraph">
                  <wp:posOffset>43815</wp:posOffset>
                </wp:positionV>
                <wp:extent cx="85725" cy="690880"/>
                <wp:effectExtent l="0" t="0" r="0" b="0"/>
                <wp:wrapNone/>
                <wp:docPr id="997" name="Textbox 997"/>
                <wp:cNvGraphicFramePr/>
                <a:graphic xmlns:a="http://schemas.openxmlformats.org/drawingml/2006/main">
                  <a:graphicData uri="http://schemas.microsoft.com/office/word/2010/wordprocessingShape">
                    <wps:wsp>
                      <wps:cNvSpPr txBox="1"/>
                      <wps:spPr>
                        <a:xfrm>
                          <a:off x="0" y="0"/>
                          <a:ext cx="85725" cy="690880"/>
                        </a:xfrm>
                        <a:prstGeom prst="rect">
                          <a:avLst/>
                        </a:prstGeom>
                      </wps:spPr>
                      <wps:txbx>
                        <w:txbxContent>
                          <w:p w14:paraId="329077B0">
                            <w:pPr>
                              <w:spacing w:before="0" w:line="118" w:lineRule="exact"/>
                              <w:ind w:left="20" w:right="0" w:firstLine="0"/>
                              <w:jc w:val="left"/>
                              <w:rPr>
                                <w:rFonts w:ascii="Times New Roman"/>
                                <w:sz w:val="11"/>
                              </w:rPr>
                            </w:pPr>
                            <w:r>
                              <w:rPr>
                                <w:rFonts w:ascii="Times New Roman"/>
                                <w:w w:val="110"/>
                                <w:sz w:val="11"/>
                              </w:rPr>
                              <w:t>number</w:t>
                            </w:r>
                            <w:r>
                              <w:rPr>
                                <w:rFonts w:ascii="Times New Roman"/>
                                <w:spacing w:val="1"/>
                                <w:w w:val="110"/>
                                <w:sz w:val="11"/>
                              </w:rPr>
                              <w:t xml:space="preserve"> </w:t>
                            </w:r>
                            <w:r>
                              <w:rPr>
                                <w:rFonts w:ascii="Times New Roman"/>
                                <w:w w:val="110"/>
                                <w:sz w:val="11"/>
                              </w:rPr>
                              <w:t>of</w:t>
                            </w:r>
                            <w:r>
                              <w:rPr>
                                <w:rFonts w:ascii="Times New Roman"/>
                                <w:spacing w:val="2"/>
                                <w:w w:val="110"/>
                                <w:sz w:val="11"/>
                              </w:rPr>
                              <w:t xml:space="preserve"> </w:t>
                            </w:r>
                            <w:r>
                              <w:rPr>
                                <w:rFonts w:ascii="Times New Roman"/>
                                <w:spacing w:val="-2"/>
                                <w:w w:val="110"/>
                                <w:sz w:val="11"/>
                              </w:rPr>
                              <w:t>detections</w:t>
                            </w:r>
                          </w:p>
                        </w:txbxContent>
                      </wps:txbx>
                      <wps:bodyPr vert="vert270" wrap="square" lIns="0" tIns="0" rIns="0" bIns="0" rtlCol="0">
                        <a:noAutofit/>
                      </wps:bodyPr>
                    </wps:wsp>
                  </a:graphicData>
                </a:graphic>
              </wp:anchor>
            </w:drawing>
          </mc:Choice>
          <mc:Fallback>
            <w:pict>
              <v:shape id="Textbox 997" o:spid="_x0000_s1026" o:spt="202" type="#_x0000_t202" style="position:absolute;left:0pt;margin-left:87.5pt;margin-top:3.45pt;height:54.4pt;width:6.75pt;mso-position-horizontal-relative:page;z-index:251712512;mso-width-relative:page;mso-height-relative:page;" filled="f" stroked="f" coordsize="21600,21600" o:gfxdata="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vh54h1gAAAAkBAAAPAAAAAAAAAAEAIAAAACIAAABkcnMvZG93bnJldi54bWxQSwEC&#10;FAAUAAAACACHTuJA47Vcr70BAACFAwAADgAAAAAAAAABACAAAAAlAQAAZHJzL2Uyb0RvYy54bWxQ&#10;SwUGAAAAAAYABgBZAQAAVAUAAAAA&#10;">
                <v:fill on="f" focussize="0,0"/>
                <v:stroke on="f"/>
                <v:imagedata o:title=""/>
                <o:lock v:ext="edit" aspectratio="f"/>
                <v:textbox inset="0mm,0mm,0mm,0mm" style="layout-flow:vertical;mso-layout-flow-alt:bottom-to-top;">
                  <w:txbxContent>
                    <w:p w14:paraId="329077B0">
                      <w:pPr>
                        <w:spacing w:before="0" w:line="118" w:lineRule="exact"/>
                        <w:ind w:left="20" w:right="0" w:firstLine="0"/>
                        <w:jc w:val="left"/>
                        <w:rPr>
                          <w:rFonts w:ascii="Times New Roman"/>
                          <w:sz w:val="11"/>
                        </w:rPr>
                      </w:pPr>
                      <w:r>
                        <w:rPr>
                          <w:rFonts w:ascii="Times New Roman"/>
                          <w:w w:val="110"/>
                          <w:sz w:val="11"/>
                        </w:rPr>
                        <w:t>number</w:t>
                      </w:r>
                      <w:r>
                        <w:rPr>
                          <w:rFonts w:ascii="Times New Roman"/>
                          <w:spacing w:val="1"/>
                          <w:w w:val="110"/>
                          <w:sz w:val="11"/>
                        </w:rPr>
                        <w:t xml:space="preserve"> </w:t>
                      </w:r>
                      <w:r>
                        <w:rPr>
                          <w:rFonts w:ascii="Times New Roman"/>
                          <w:w w:val="110"/>
                          <w:sz w:val="11"/>
                        </w:rPr>
                        <w:t>of</w:t>
                      </w:r>
                      <w:r>
                        <w:rPr>
                          <w:rFonts w:ascii="Times New Roman"/>
                          <w:spacing w:val="2"/>
                          <w:w w:val="110"/>
                          <w:sz w:val="11"/>
                        </w:rPr>
                        <w:t xml:space="preserve"> </w:t>
                      </w:r>
                      <w:r>
                        <w:rPr>
                          <w:rFonts w:ascii="Times New Roman"/>
                          <w:spacing w:val="-2"/>
                          <w:w w:val="110"/>
                          <w:sz w:val="11"/>
                        </w:rPr>
                        <w:t>detections</w:t>
                      </w:r>
                    </w:p>
                  </w:txbxContent>
                </v:textbox>
              </v:shape>
            </w:pict>
          </mc:Fallback>
        </mc:AlternateContent>
      </w:r>
      <w:r>
        <w:rPr>
          <w:rFonts w:ascii="Times New Roman"/>
          <w:sz w:val="11"/>
        </w:rPr>
        <mc:AlternateContent>
          <mc:Choice Requires="wps">
            <w:drawing>
              <wp:anchor distT="0" distB="0" distL="0" distR="0" simplePos="0" relativeHeight="251712512" behindDoc="0" locked="0" layoutInCell="1" allowOverlap="1">
                <wp:simplePos x="0" y="0"/>
                <wp:positionH relativeFrom="page">
                  <wp:posOffset>3886835</wp:posOffset>
                </wp:positionH>
                <wp:positionV relativeFrom="paragraph">
                  <wp:posOffset>102235</wp:posOffset>
                </wp:positionV>
                <wp:extent cx="83185" cy="666750"/>
                <wp:effectExtent l="0" t="0" r="0" b="0"/>
                <wp:wrapNone/>
                <wp:docPr id="998" name="Textbox 998"/>
                <wp:cNvGraphicFramePr/>
                <a:graphic xmlns:a="http://schemas.openxmlformats.org/drawingml/2006/main">
                  <a:graphicData uri="http://schemas.microsoft.com/office/word/2010/wordprocessingShape">
                    <wps:wsp>
                      <wps:cNvSpPr txBox="1"/>
                      <wps:spPr>
                        <a:xfrm>
                          <a:off x="0" y="0"/>
                          <a:ext cx="83185" cy="666750"/>
                        </a:xfrm>
                        <a:prstGeom prst="rect">
                          <a:avLst/>
                        </a:prstGeom>
                      </wps:spPr>
                      <wps:txbx>
                        <w:txbxContent>
                          <w:p w14:paraId="11F125DE">
                            <w:pPr>
                              <w:spacing w:before="0" w:line="113" w:lineRule="exact"/>
                              <w:ind w:left="20" w:right="0" w:firstLine="0"/>
                              <w:jc w:val="left"/>
                              <w:rPr>
                                <w:rFonts w:ascii="Times New Roman"/>
                                <w:sz w:val="10"/>
                              </w:rPr>
                            </w:pPr>
                            <w:r>
                              <w:rPr>
                                <w:rFonts w:ascii="Times New Roman"/>
                                <w:w w:val="115"/>
                                <w:sz w:val="10"/>
                              </w:rPr>
                              <w:t>number</w:t>
                            </w:r>
                            <w:r>
                              <w:rPr>
                                <w:rFonts w:ascii="Times New Roman"/>
                                <w:spacing w:val="3"/>
                                <w:w w:val="115"/>
                                <w:sz w:val="10"/>
                              </w:rPr>
                              <w:t xml:space="preserve"> </w:t>
                            </w:r>
                            <w:r>
                              <w:rPr>
                                <w:rFonts w:ascii="Times New Roman"/>
                                <w:w w:val="115"/>
                                <w:sz w:val="10"/>
                              </w:rPr>
                              <w:t>of</w:t>
                            </w:r>
                            <w:r>
                              <w:rPr>
                                <w:rFonts w:ascii="Times New Roman"/>
                                <w:spacing w:val="3"/>
                                <w:w w:val="115"/>
                                <w:sz w:val="10"/>
                              </w:rPr>
                              <w:t xml:space="preserve"> </w:t>
                            </w:r>
                            <w:r>
                              <w:rPr>
                                <w:rFonts w:ascii="Times New Roman"/>
                                <w:spacing w:val="-2"/>
                                <w:w w:val="115"/>
                                <w:sz w:val="10"/>
                              </w:rPr>
                              <w:t>detections</w:t>
                            </w:r>
                          </w:p>
                        </w:txbxContent>
                      </wps:txbx>
                      <wps:bodyPr vert="vert270" wrap="square" lIns="0" tIns="0" rIns="0" bIns="0" rtlCol="0">
                        <a:noAutofit/>
                      </wps:bodyPr>
                    </wps:wsp>
                  </a:graphicData>
                </a:graphic>
              </wp:anchor>
            </w:drawing>
          </mc:Choice>
          <mc:Fallback>
            <w:pict>
              <v:shape id="Textbox 998" o:spid="_x0000_s1026" o:spt="202" type="#_x0000_t202" style="position:absolute;left:0pt;margin-left:306.05pt;margin-top:8.05pt;height:52.5pt;width:6.55pt;mso-position-horizontal-relative:page;z-index:251712512;mso-width-relative:page;mso-height-relative:page;" filled="f" stroked="f" coordsize="21600,21600" o:gfxdata="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0Lq/K1gAAAAoBAAAPAAAAAAAAAAEAIAAAACIAAABkcnMvZG93bnJldi54bWxQSwEC&#10;FAAUAAAACACHTuJAj4zZv70BAACFAwAADgAAAAAAAAABACAAAAAlAQAAZHJzL2Uyb0RvYy54bWxQ&#10;SwUGAAAAAAYABgBZAQAAVAUAAAAA&#10;">
                <v:fill on="f" focussize="0,0"/>
                <v:stroke on="f"/>
                <v:imagedata o:title=""/>
                <o:lock v:ext="edit" aspectratio="f"/>
                <v:textbox inset="0mm,0mm,0mm,0mm" style="layout-flow:vertical;mso-layout-flow-alt:bottom-to-top;">
                  <w:txbxContent>
                    <w:p w14:paraId="11F125DE">
                      <w:pPr>
                        <w:spacing w:before="0" w:line="113" w:lineRule="exact"/>
                        <w:ind w:left="20" w:right="0" w:firstLine="0"/>
                        <w:jc w:val="left"/>
                        <w:rPr>
                          <w:rFonts w:ascii="Times New Roman"/>
                          <w:sz w:val="10"/>
                        </w:rPr>
                      </w:pPr>
                      <w:r>
                        <w:rPr>
                          <w:rFonts w:ascii="Times New Roman"/>
                          <w:w w:val="115"/>
                          <w:sz w:val="10"/>
                        </w:rPr>
                        <w:t>number</w:t>
                      </w:r>
                      <w:r>
                        <w:rPr>
                          <w:rFonts w:ascii="Times New Roman"/>
                          <w:spacing w:val="3"/>
                          <w:w w:val="115"/>
                          <w:sz w:val="10"/>
                        </w:rPr>
                        <w:t xml:space="preserve"> </w:t>
                      </w:r>
                      <w:r>
                        <w:rPr>
                          <w:rFonts w:ascii="Times New Roman"/>
                          <w:w w:val="115"/>
                          <w:sz w:val="10"/>
                        </w:rPr>
                        <w:t>of</w:t>
                      </w:r>
                      <w:r>
                        <w:rPr>
                          <w:rFonts w:ascii="Times New Roman"/>
                          <w:spacing w:val="3"/>
                          <w:w w:val="115"/>
                          <w:sz w:val="10"/>
                        </w:rPr>
                        <w:t xml:space="preserve"> </w:t>
                      </w:r>
                      <w:r>
                        <w:rPr>
                          <w:rFonts w:ascii="Times New Roman"/>
                          <w:spacing w:val="-2"/>
                          <w:w w:val="115"/>
                          <w:sz w:val="10"/>
                        </w:rPr>
                        <w:t>detections</w:t>
                      </w:r>
                    </w:p>
                  </w:txbxContent>
                </v:textbox>
              </v:shape>
            </w:pict>
          </mc:Fallback>
        </mc:AlternateContent>
      </w:r>
      <w:r>
        <w:rPr>
          <w:rFonts w:ascii="Times New Roman"/>
          <w:spacing w:val="-2"/>
          <w:w w:val="110"/>
          <w:sz w:val="11"/>
        </w:rPr>
        <w:t>30000</w:t>
      </w:r>
    </w:p>
    <w:p w14:paraId="59741C83">
      <w:pPr>
        <w:spacing w:after="0" w:line="116" w:lineRule="exact"/>
        <w:jc w:val="center"/>
        <w:rPr>
          <w:rFonts w:ascii="Times New Roman"/>
          <w:sz w:val="11"/>
        </w:rPr>
        <w:sectPr>
          <w:type w:val="continuous"/>
          <w:pgSz w:w="11910" w:h="16840"/>
          <w:pgMar w:top="1400" w:right="1559" w:bottom="280" w:left="1559" w:header="720" w:footer="720" w:gutter="0"/>
          <w:cols w:space="720" w:num="1"/>
        </w:sectPr>
      </w:pPr>
    </w:p>
    <w:p w14:paraId="3987B312">
      <w:pPr>
        <w:spacing w:before="182"/>
        <w:ind w:left="345" w:right="0" w:firstLine="0"/>
        <w:jc w:val="left"/>
        <w:rPr>
          <w:rFonts w:ascii="Times New Roman"/>
          <w:sz w:val="11"/>
        </w:rPr>
      </w:pPr>
      <w:r>
        <w:rPr>
          <w:rFonts w:ascii="Times New Roman"/>
          <w:spacing w:val="-2"/>
          <w:w w:val="110"/>
          <w:sz w:val="11"/>
        </w:rPr>
        <w:t>25000</w:t>
      </w:r>
    </w:p>
    <w:p w14:paraId="2F1CCDBD">
      <w:pPr>
        <w:spacing w:before="109"/>
        <w:ind w:left="345" w:right="0" w:firstLine="0"/>
        <w:jc w:val="left"/>
        <w:rPr>
          <w:rFonts w:ascii="Times New Roman"/>
          <w:sz w:val="10"/>
        </w:rPr>
      </w:pPr>
      <w:r>
        <w:br w:type="column"/>
      </w:r>
      <w:r>
        <w:rPr>
          <w:rFonts w:ascii="Times New Roman"/>
          <w:spacing w:val="-4"/>
          <w:w w:val="120"/>
          <w:sz w:val="10"/>
        </w:rPr>
        <w:t>2500</w:t>
      </w:r>
    </w:p>
    <w:p w14:paraId="2140AE55">
      <w:pPr>
        <w:spacing w:after="0"/>
        <w:jc w:val="left"/>
        <w:rPr>
          <w:rFonts w:ascii="Times New Roman"/>
          <w:sz w:val="10"/>
        </w:rPr>
        <w:sectPr>
          <w:type w:val="continuous"/>
          <w:pgSz w:w="11910" w:h="16840"/>
          <w:pgMar w:top="1400" w:right="1559" w:bottom="280" w:left="1559" w:header="720" w:footer="720" w:gutter="0"/>
          <w:cols w:equalWidth="0" w:num="2">
            <w:col w:w="696" w:space="3670"/>
            <w:col w:w="4426"/>
          </w:cols>
        </w:sectPr>
      </w:pPr>
    </w:p>
    <w:p w14:paraId="43F2BE13">
      <w:pPr>
        <w:spacing w:before="183"/>
        <w:ind w:left="345" w:right="0" w:firstLine="0"/>
        <w:jc w:val="left"/>
        <w:rPr>
          <w:rFonts w:ascii="Times New Roman"/>
          <w:sz w:val="11"/>
        </w:rPr>
      </w:pPr>
      <w:r>
        <w:rPr>
          <w:rFonts w:ascii="Times New Roman"/>
          <w:spacing w:val="-2"/>
          <w:w w:val="110"/>
          <w:sz w:val="11"/>
        </w:rPr>
        <w:t>20000</w:t>
      </w:r>
    </w:p>
    <w:p w14:paraId="10DCD2B3">
      <w:pPr>
        <w:spacing w:before="131"/>
        <w:ind w:left="345" w:right="0" w:firstLine="0"/>
        <w:jc w:val="left"/>
        <w:rPr>
          <w:rFonts w:ascii="Times New Roman"/>
          <w:sz w:val="10"/>
        </w:rPr>
      </w:pPr>
      <w:r>
        <w:br w:type="column"/>
      </w:r>
      <w:r>
        <w:rPr>
          <w:rFonts w:ascii="Times New Roman"/>
          <w:spacing w:val="-4"/>
          <w:w w:val="120"/>
          <w:sz w:val="10"/>
        </w:rPr>
        <w:t>2000</w:t>
      </w:r>
    </w:p>
    <w:p w14:paraId="398631F7">
      <w:pPr>
        <w:spacing w:after="0"/>
        <w:jc w:val="left"/>
        <w:rPr>
          <w:rFonts w:ascii="Times New Roman"/>
          <w:sz w:val="10"/>
        </w:rPr>
        <w:sectPr>
          <w:type w:val="continuous"/>
          <w:pgSz w:w="11910" w:h="16840"/>
          <w:pgMar w:top="1400" w:right="1559" w:bottom="280" w:left="1559" w:header="720" w:footer="720" w:gutter="0"/>
          <w:cols w:equalWidth="0" w:num="2">
            <w:col w:w="696" w:space="3670"/>
            <w:col w:w="4426"/>
          </w:cols>
        </w:sectPr>
      </w:pPr>
    </w:p>
    <w:p w14:paraId="7E5D9F81">
      <w:pPr>
        <w:spacing w:before="182"/>
        <w:ind w:left="345" w:right="0" w:firstLine="0"/>
        <w:jc w:val="left"/>
        <w:rPr>
          <w:rFonts w:ascii="Times New Roman"/>
          <w:sz w:val="11"/>
        </w:rPr>
      </w:pPr>
      <w:r>
        <w:rPr>
          <w:rFonts w:ascii="Times New Roman"/>
          <w:spacing w:val="-2"/>
          <w:w w:val="110"/>
          <w:sz w:val="11"/>
        </w:rPr>
        <w:t>15000</w:t>
      </w:r>
    </w:p>
    <w:p w14:paraId="3AC982AA">
      <w:pPr>
        <w:spacing w:before="152"/>
        <w:ind w:left="345" w:right="0" w:firstLine="0"/>
        <w:jc w:val="left"/>
        <w:rPr>
          <w:rFonts w:ascii="Times New Roman"/>
          <w:sz w:val="10"/>
        </w:rPr>
      </w:pPr>
      <w:r>
        <w:br w:type="column"/>
      </w:r>
      <w:r>
        <w:rPr>
          <w:rFonts w:ascii="Times New Roman"/>
          <w:spacing w:val="-4"/>
          <w:w w:val="120"/>
          <w:sz w:val="10"/>
        </w:rPr>
        <w:t>1500</w:t>
      </w:r>
    </w:p>
    <w:p w14:paraId="7A5BFE1A">
      <w:pPr>
        <w:spacing w:after="0"/>
        <w:jc w:val="left"/>
        <w:rPr>
          <w:rFonts w:ascii="Times New Roman"/>
          <w:sz w:val="10"/>
        </w:rPr>
        <w:sectPr>
          <w:type w:val="continuous"/>
          <w:pgSz w:w="11910" w:h="16840"/>
          <w:pgMar w:top="1400" w:right="1559" w:bottom="280" w:left="1559" w:header="720" w:footer="720" w:gutter="0"/>
          <w:cols w:equalWidth="0" w:num="2">
            <w:col w:w="696" w:space="3670"/>
            <w:col w:w="4426"/>
          </w:cols>
        </w:sectPr>
      </w:pPr>
    </w:p>
    <w:p w14:paraId="569CADCA">
      <w:pPr>
        <w:tabs>
          <w:tab w:val="left" w:pos="4711"/>
        </w:tabs>
        <w:spacing w:before="172"/>
        <w:ind w:left="345" w:right="0" w:firstLine="0"/>
        <w:jc w:val="left"/>
        <w:rPr>
          <w:rFonts w:ascii="Times New Roman"/>
          <w:position w:val="2"/>
          <w:sz w:val="10"/>
        </w:rPr>
      </w:pPr>
      <w:r>
        <w:rPr>
          <w:rFonts w:ascii="Times New Roman"/>
          <w:spacing w:val="-2"/>
          <w:w w:val="115"/>
          <w:sz w:val="11"/>
        </w:rPr>
        <w:t>10000</w:t>
      </w:r>
      <w:r>
        <w:rPr>
          <w:rFonts w:ascii="Times New Roman"/>
          <w:sz w:val="11"/>
        </w:rPr>
        <w:tab/>
      </w:r>
      <w:r>
        <w:rPr>
          <w:rFonts w:ascii="Times New Roman"/>
          <w:spacing w:val="-4"/>
          <w:w w:val="115"/>
          <w:position w:val="2"/>
          <w:sz w:val="10"/>
        </w:rPr>
        <w:t>1000</w:t>
      </w:r>
    </w:p>
    <w:p w14:paraId="6B707A74">
      <w:pPr>
        <w:tabs>
          <w:tab w:val="left" w:pos="4771"/>
        </w:tabs>
        <w:spacing w:before="186"/>
        <w:ind w:left="407" w:right="0" w:firstLine="0"/>
        <w:jc w:val="left"/>
        <w:rPr>
          <w:rFonts w:ascii="Times New Roman"/>
          <w:sz w:val="10"/>
        </w:rPr>
      </w:pPr>
      <w:r>
        <w:rPr>
          <w:rFonts w:ascii="Times New Roman"/>
          <w:spacing w:val="-4"/>
          <w:w w:val="115"/>
          <w:sz w:val="11"/>
        </w:rPr>
        <w:t>5000</w:t>
      </w:r>
      <w:r>
        <w:rPr>
          <w:rFonts w:ascii="Times New Roman"/>
          <w:sz w:val="11"/>
        </w:rPr>
        <w:tab/>
      </w:r>
      <w:r>
        <w:rPr>
          <w:rFonts w:ascii="Times New Roman"/>
          <w:spacing w:val="-5"/>
          <w:w w:val="115"/>
          <w:sz w:val="10"/>
        </w:rPr>
        <w:t>500</w:t>
      </w:r>
    </w:p>
    <w:p w14:paraId="1AFB8B19">
      <w:pPr>
        <w:tabs>
          <w:tab w:val="left" w:pos="4890"/>
        </w:tabs>
        <w:spacing w:before="179"/>
        <w:ind w:left="593" w:right="0" w:firstLine="0"/>
        <w:jc w:val="left"/>
        <w:rPr>
          <w:rFonts w:ascii="Times New Roman"/>
          <w:position w:val="-1"/>
          <w:sz w:val="10"/>
        </w:rPr>
      </w:pPr>
      <w:r>
        <w:rPr>
          <w:rFonts w:ascii="Times New Roman"/>
          <w:position w:val="-1"/>
          <w:sz w:val="10"/>
        </w:rPr>
        <mc:AlternateContent>
          <mc:Choice Requires="wps">
            <w:drawing>
              <wp:anchor distT="0" distB="0" distL="0" distR="0" simplePos="0" relativeHeight="251713536" behindDoc="0" locked="0" layoutInCell="1" allowOverlap="1">
                <wp:simplePos x="0" y="0"/>
                <wp:positionH relativeFrom="page">
                  <wp:posOffset>1503680</wp:posOffset>
                </wp:positionH>
                <wp:positionV relativeFrom="paragraph">
                  <wp:posOffset>300990</wp:posOffset>
                </wp:positionV>
                <wp:extent cx="212725" cy="6350"/>
                <wp:effectExtent l="0" t="0" r="0" b="0"/>
                <wp:wrapNone/>
                <wp:docPr id="999" name="Textbox 999"/>
                <wp:cNvGraphicFramePr/>
                <a:graphic xmlns:a="http://schemas.openxmlformats.org/drawingml/2006/main">
                  <a:graphicData uri="http://schemas.microsoft.com/office/word/2010/wordprocessingShape">
                    <wps:wsp>
                      <wps:cNvSpPr txBox="1"/>
                      <wps:spPr>
                        <a:xfrm rot="18900000">
                          <a:off x="0" y="0"/>
                          <a:ext cx="212725" cy="6350"/>
                        </a:xfrm>
                        <a:prstGeom prst="rect">
                          <a:avLst/>
                        </a:prstGeom>
                      </wps:spPr>
                      <wps:txbx>
                        <w:txbxContent>
                          <w:p w14:paraId="6B1B251E">
                            <w:pPr>
                              <w:spacing w:before="0" w:line="10" w:lineRule="exact"/>
                              <w:ind w:left="0" w:right="0" w:firstLine="0"/>
                              <w:jc w:val="left"/>
                              <w:rPr>
                                <w:rFonts w:ascii="Times New Roman"/>
                                <w:sz w:val="11"/>
                              </w:rPr>
                            </w:pPr>
                            <w:r>
                              <w:rPr>
                                <w:rFonts w:ascii="Times New Roman"/>
                                <w:spacing w:val="-2"/>
                                <w:w w:val="110"/>
                                <w:sz w:val="11"/>
                              </w:rPr>
                              <w:t>person</w:t>
                            </w:r>
                          </w:p>
                        </w:txbxContent>
                      </wps:txbx>
                      <wps:bodyPr wrap="square" lIns="0" tIns="0" rIns="0" bIns="0" rtlCol="0">
                        <a:noAutofit/>
                      </wps:bodyPr>
                    </wps:wsp>
                  </a:graphicData>
                </a:graphic>
              </wp:anchor>
            </w:drawing>
          </mc:Choice>
          <mc:Fallback>
            <w:pict>
              <v:shape id="Textbox 999" o:spid="_x0000_s1026" o:spt="202" type="#_x0000_t202" style="position:absolute;left:0pt;margin-left:118.4pt;margin-top:23.7pt;height:0.5pt;width:16.75pt;mso-position-horizontal-relative:page;rotation:-2949120f;z-index:251713536;mso-width-relative:page;mso-height-relative:page;" filled="f" stroked="f" coordsize="21600,21600" o:gfxdata="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EbsyLfYAAAACQEAAA8AAAAAAAAAAQAgAAAAIgAAAGRycy9kb3ducmV2LnhtbFBL&#10;AQIUABQAAAAIAIdO4kB42zCjvQEAAIQDAAAOAAAAAAAAAAEAIAAAACcBAABkcnMvZTJvRG9jLnht&#10;bFBLBQYAAAAABgAGAFkBAABWBQAAAAA=&#10;">
                <v:fill on="f" focussize="0,0"/>
                <v:stroke on="f"/>
                <v:imagedata o:title=""/>
                <o:lock v:ext="edit" aspectratio="f"/>
                <v:textbox inset="0mm,0mm,0mm,0mm">
                  <w:txbxContent>
                    <w:p w14:paraId="6B1B251E">
                      <w:pPr>
                        <w:spacing w:before="0" w:line="10" w:lineRule="exact"/>
                        <w:ind w:left="0" w:right="0" w:firstLine="0"/>
                        <w:jc w:val="left"/>
                        <w:rPr>
                          <w:rFonts w:ascii="Times New Roman"/>
                          <w:sz w:val="11"/>
                        </w:rPr>
                      </w:pPr>
                      <w:r>
                        <w:rPr>
                          <w:rFonts w:ascii="Times New Roman"/>
                          <w:spacing w:val="-2"/>
                          <w:w w:val="110"/>
                          <w:sz w:val="11"/>
                        </w:rPr>
                        <w:t>person</w:t>
                      </w:r>
                    </w:p>
                  </w:txbxContent>
                </v:textbox>
              </v:shape>
            </w:pict>
          </mc:Fallback>
        </mc:AlternateContent>
      </w:r>
      <w:r>
        <w:rPr>
          <w:rFonts w:ascii="Times New Roman"/>
          <w:position w:val="-1"/>
          <w:sz w:val="10"/>
        </w:rPr>
        <mc:AlternateContent>
          <mc:Choice Requires="wps">
            <w:drawing>
              <wp:anchor distT="0" distB="0" distL="0" distR="0" simplePos="0" relativeHeight="251713536" behindDoc="0" locked="0" layoutInCell="1" allowOverlap="1">
                <wp:simplePos x="0" y="0"/>
                <wp:positionH relativeFrom="page">
                  <wp:posOffset>1688465</wp:posOffset>
                </wp:positionH>
                <wp:positionV relativeFrom="paragraph">
                  <wp:posOffset>260350</wp:posOffset>
                </wp:positionV>
                <wp:extent cx="97790" cy="6350"/>
                <wp:effectExtent l="0" t="0" r="0" b="0"/>
                <wp:wrapNone/>
                <wp:docPr id="1000" name="Textbox 1000"/>
                <wp:cNvGraphicFramePr/>
                <a:graphic xmlns:a="http://schemas.openxmlformats.org/drawingml/2006/main">
                  <a:graphicData uri="http://schemas.microsoft.com/office/word/2010/wordprocessingShape">
                    <wps:wsp>
                      <wps:cNvSpPr txBox="1"/>
                      <wps:spPr>
                        <a:xfrm rot="18900000">
                          <a:off x="0" y="0"/>
                          <a:ext cx="97790" cy="6350"/>
                        </a:xfrm>
                        <a:prstGeom prst="rect">
                          <a:avLst/>
                        </a:prstGeom>
                      </wps:spPr>
                      <wps:txbx>
                        <w:txbxContent>
                          <w:p w14:paraId="3C42A564">
                            <w:pPr>
                              <w:spacing w:before="0" w:line="10" w:lineRule="exact"/>
                              <w:ind w:left="0" w:right="0" w:firstLine="0"/>
                              <w:jc w:val="left"/>
                              <w:rPr>
                                <w:rFonts w:ascii="Times New Roman"/>
                                <w:sz w:val="11"/>
                              </w:rPr>
                            </w:pPr>
                            <w:r>
                              <w:rPr>
                                <w:rFonts w:ascii="Times New Roman"/>
                                <w:spacing w:val="-5"/>
                                <w:w w:val="110"/>
                                <w:sz w:val="11"/>
                              </w:rPr>
                              <w:t>car</w:t>
                            </w:r>
                          </w:p>
                        </w:txbxContent>
                      </wps:txbx>
                      <wps:bodyPr wrap="square" lIns="0" tIns="0" rIns="0" bIns="0" rtlCol="0">
                        <a:noAutofit/>
                      </wps:bodyPr>
                    </wps:wsp>
                  </a:graphicData>
                </a:graphic>
              </wp:anchor>
            </w:drawing>
          </mc:Choice>
          <mc:Fallback>
            <w:pict>
              <v:shape id="Textbox 1000" o:spid="_x0000_s1026" o:spt="202" type="#_x0000_t202" style="position:absolute;left:0pt;margin-left:132.95pt;margin-top:20.5pt;height:0.5pt;width:7.7pt;mso-position-horizontal-relative:page;rotation:-2949120f;z-index:251713536;mso-width-relative:page;mso-height-relative:page;" filled="f" stroked="f" coordsize="21600,21600" o:gfxdata="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puNVltgAAAAJAQAADwAAAAAAAAABACAAAAAiAAAAZHJzL2Rvd25yZXYueG1sUEsB&#10;AhQAFAAAAAgAh07iQHZrGJS8AQAAhQMAAA4AAAAAAAAAAQAgAAAAJwEAAGRycy9lMm9Eb2MueG1s&#10;UEsFBgAAAAAGAAYAWQEAAFUFAAAAAA==&#10;">
                <v:fill on="f" focussize="0,0"/>
                <v:stroke on="f"/>
                <v:imagedata o:title=""/>
                <o:lock v:ext="edit" aspectratio="f"/>
                <v:textbox inset="0mm,0mm,0mm,0mm">
                  <w:txbxContent>
                    <w:p w14:paraId="3C42A564">
                      <w:pPr>
                        <w:spacing w:before="0" w:line="10" w:lineRule="exact"/>
                        <w:ind w:left="0" w:right="0" w:firstLine="0"/>
                        <w:jc w:val="left"/>
                        <w:rPr>
                          <w:rFonts w:ascii="Times New Roman"/>
                          <w:sz w:val="11"/>
                        </w:rPr>
                      </w:pPr>
                      <w:r>
                        <w:rPr>
                          <w:rFonts w:ascii="Times New Roman"/>
                          <w:spacing w:val="-5"/>
                          <w:w w:val="110"/>
                          <w:sz w:val="11"/>
                        </w:rPr>
                        <w:t>car</w:t>
                      </w:r>
                    </w:p>
                  </w:txbxContent>
                </v:textbox>
              </v:shape>
            </w:pict>
          </mc:Fallback>
        </mc:AlternateContent>
      </w:r>
      <w:r>
        <w:rPr>
          <w:rFonts w:ascii="Times New Roman"/>
          <w:position w:val="-1"/>
          <w:sz w:val="10"/>
        </w:rPr>
        <mc:AlternateContent>
          <mc:Choice Requires="wps">
            <w:drawing>
              <wp:anchor distT="0" distB="0" distL="0" distR="0" simplePos="0" relativeHeight="251714560" behindDoc="0" locked="0" layoutInCell="1" allowOverlap="1">
                <wp:simplePos x="0" y="0"/>
                <wp:positionH relativeFrom="page">
                  <wp:posOffset>1707515</wp:posOffset>
                </wp:positionH>
                <wp:positionV relativeFrom="paragraph">
                  <wp:posOffset>337185</wp:posOffset>
                </wp:positionV>
                <wp:extent cx="314325" cy="6350"/>
                <wp:effectExtent l="0" t="0" r="0" b="0"/>
                <wp:wrapNone/>
                <wp:docPr id="1001" name="Textbox 1001"/>
                <wp:cNvGraphicFramePr/>
                <a:graphic xmlns:a="http://schemas.openxmlformats.org/drawingml/2006/main">
                  <a:graphicData uri="http://schemas.microsoft.com/office/word/2010/wordprocessingShape">
                    <wps:wsp>
                      <wps:cNvSpPr txBox="1"/>
                      <wps:spPr>
                        <a:xfrm rot="18900000">
                          <a:off x="0" y="0"/>
                          <a:ext cx="314325" cy="6350"/>
                        </a:xfrm>
                        <a:prstGeom prst="rect">
                          <a:avLst/>
                        </a:prstGeom>
                      </wps:spPr>
                      <wps:txbx>
                        <w:txbxContent>
                          <w:p w14:paraId="2DB1562E">
                            <w:pPr>
                              <w:spacing w:before="0" w:line="10" w:lineRule="exact"/>
                              <w:ind w:left="0" w:right="0" w:firstLine="0"/>
                              <w:jc w:val="left"/>
                              <w:rPr>
                                <w:rFonts w:ascii="Times New Roman"/>
                                <w:sz w:val="11"/>
                              </w:rPr>
                            </w:pPr>
                            <w:r>
                              <w:rPr>
                                <w:rFonts w:ascii="Times New Roman"/>
                                <w:spacing w:val="-2"/>
                                <w:w w:val="110"/>
                                <w:sz w:val="11"/>
                              </w:rPr>
                              <w:t>motorbike</w:t>
                            </w:r>
                          </w:p>
                        </w:txbxContent>
                      </wps:txbx>
                      <wps:bodyPr wrap="square" lIns="0" tIns="0" rIns="0" bIns="0" rtlCol="0">
                        <a:noAutofit/>
                      </wps:bodyPr>
                    </wps:wsp>
                  </a:graphicData>
                </a:graphic>
              </wp:anchor>
            </w:drawing>
          </mc:Choice>
          <mc:Fallback>
            <w:pict>
              <v:shape id="Textbox 1001" o:spid="_x0000_s1026" o:spt="202" type="#_x0000_t202" style="position:absolute;left:0pt;margin-left:134.45pt;margin-top:26.55pt;height:0.5pt;width:24.75pt;mso-position-horizontal-relative:page;rotation:-2949120f;z-index:251714560;mso-width-relative:page;mso-height-relative:page;" filled="f" stroked="f" coordsize="21600,21600" o:gfxdata="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YAujr2QAAAAkBAAAPAAAAAAAAAAEAIAAAACIAAABkcnMvZG93bnJldi54bWxQ&#10;SwECFAAUAAAACACHTuJAsga4br0BAACGAwAADgAAAAAAAAABACAAAAAoAQAAZHJzL2Uyb0RvYy54&#10;bWxQSwUGAAAAAAYABgBZAQAAVwUAAAAA&#10;">
                <v:fill on="f" focussize="0,0"/>
                <v:stroke on="f"/>
                <v:imagedata o:title=""/>
                <o:lock v:ext="edit" aspectratio="f"/>
                <v:textbox inset="0mm,0mm,0mm,0mm">
                  <w:txbxContent>
                    <w:p w14:paraId="2DB1562E">
                      <w:pPr>
                        <w:spacing w:before="0" w:line="10" w:lineRule="exact"/>
                        <w:ind w:left="0" w:right="0" w:firstLine="0"/>
                        <w:jc w:val="left"/>
                        <w:rPr>
                          <w:rFonts w:ascii="Times New Roman"/>
                          <w:sz w:val="11"/>
                        </w:rPr>
                      </w:pPr>
                      <w:r>
                        <w:rPr>
                          <w:rFonts w:ascii="Times New Roman"/>
                          <w:spacing w:val="-2"/>
                          <w:w w:val="110"/>
                          <w:sz w:val="11"/>
                        </w:rPr>
                        <w:t>motorbike</w:t>
                      </w:r>
                    </w:p>
                  </w:txbxContent>
                </v:textbox>
              </v:shape>
            </w:pict>
          </mc:Fallback>
        </mc:AlternateContent>
      </w:r>
      <w:r>
        <w:rPr>
          <w:rFonts w:ascii="Times New Roman"/>
          <w:position w:val="-1"/>
          <w:sz w:val="10"/>
        </w:rPr>
        <mc:AlternateContent>
          <mc:Choice Requires="wps">
            <w:drawing>
              <wp:anchor distT="0" distB="0" distL="0" distR="0" simplePos="0" relativeHeight="251714560" behindDoc="0" locked="0" layoutInCell="1" allowOverlap="1">
                <wp:simplePos x="0" y="0"/>
                <wp:positionH relativeFrom="page">
                  <wp:posOffset>1836420</wp:posOffset>
                </wp:positionH>
                <wp:positionV relativeFrom="paragraph">
                  <wp:posOffset>335280</wp:posOffset>
                </wp:positionV>
                <wp:extent cx="309880" cy="6350"/>
                <wp:effectExtent l="0" t="0" r="0" b="0"/>
                <wp:wrapNone/>
                <wp:docPr id="1002" name="Textbox 1002"/>
                <wp:cNvGraphicFramePr/>
                <a:graphic xmlns:a="http://schemas.openxmlformats.org/drawingml/2006/main">
                  <a:graphicData uri="http://schemas.microsoft.com/office/word/2010/wordprocessingShape">
                    <wps:wsp>
                      <wps:cNvSpPr txBox="1"/>
                      <wps:spPr>
                        <a:xfrm rot="18900000">
                          <a:off x="0" y="0"/>
                          <a:ext cx="309880" cy="6350"/>
                        </a:xfrm>
                        <a:prstGeom prst="rect">
                          <a:avLst/>
                        </a:prstGeom>
                      </wps:spPr>
                      <wps:txbx>
                        <w:txbxContent>
                          <w:p w14:paraId="733A1A21">
                            <w:pPr>
                              <w:spacing w:before="0" w:line="10" w:lineRule="exact"/>
                              <w:ind w:left="0" w:right="0" w:firstLine="0"/>
                              <w:jc w:val="left"/>
                              <w:rPr>
                                <w:rFonts w:ascii="Times New Roman"/>
                                <w:sz w:val="11"/>
                              </w:rPr>
                            </w:pPr>
                            <w:r>
                              <w:rPr>
                                <w:rFonts w:ascii="Times New Roman"/>
                                <w:spacing w:val="-2"/>
                                <w:w w:val="110"/>
                                <w:sz w:val="11"/>
                              </w:rPr>
                              <w:t>aeroplane</w:t>
                            </w:r>
                          </w:p>
                        </w:txbxContent>
                      </wps:txbx>
                      <wps:bodyPr wrap="square" lIns="0" tIns="0" rIns="0" bIns="0" rtlCol="0">
                        <a:noAutofit/>
                      </wps:bodyPr>
                    </wps:wsp>
                  </a:graphicData>
                </a:graphic>
              </wp:anchor>
            </w:drawing>
          </mc:Choice>
          <mc:Fallback>
            <w:pict>
              <v:shape id="Textbox 1002" o:spid="_x0000_s1026" o:spt="202" type="#_x0000_t202" style="position:absolute;left:0pt;margin-left:144.6pt;margin-top:26.4pt;height:0.5pt;width:24.4pt;mso-position-horizontal-relative:page;rotation:-2949120f;z-index:251714560;mso-width-relative:page;mso-height-relative:page;" filled="f" stroked="f" coordsize="21600,21600" o:gfxdata="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Nbg10tgAAAAJAQAADwAAAAAAAAABACAAAAAiAAAAZHJzL2Rvd25yZXYueG1sUEsB&#10;AhQAFAAAAAgAh07iQMy9Xcu8AQAAhgMAAA4AAAAAAAAAAQAgAAAAJwEAAGRycy9lMm9Eb2MueG1s&#10;UEsFBgAAAAAGAAYAWQEAAFUFAAAAAA==&#10;">
                <v:fill on="f" focussize="0,0"/>
                <v:stroke on="f"/>
                <v:imagedata o:title=""/>
                <o:lock v:ext="edit" aspectratio="f"/>
                <v:textbox inset="0mm,0mm,0mm,0mm">
                  <w:txbxContent>
                    <w:p w14:paraId="733A1A21">
                      <w:pPr>
                        <w:spacing w:before="0" w:line="10" w:lineRule="exact"/>
                        <w:ind w:left="0" w:right="0" w:firstLine="0"/>
                        <w:jc w:val="left"/>
                        <w:rPr>
                          <w:rFonts w:ascii="Times New Roman"/>
                          <w:sz w:val="11"/>
                        </w:rPr>
                      </w:pPr>
                      <w:r>
                        <w:rPr>
                          <w:rFonts w:ascii="Times New Roman"/>
                          <w:spacing w:val="-2"/>
                          <w:w w:val="110"/>
                          <w:sz w:val="11"/>
                        </w:rPr>
                        <w:t>aeroplane</w:t>
                      </w:r>
                    </w:p>
                  </w:txbxContent>
                </v:textbox>
              </v:shape>
            </w:pict>
          </mc:Fallback>
        </mc:AlternateContent>
      </w:r>
      <w:r>
        <w:rPr>
          <w:rFonts w:ascii="Times New Roman"/>
          <w:position w:val="-1"/>
          <w:sz w:val="10"/>
        </w:rPr>
        <mc:AlternateContent>
          <mc:Choice Requires="wps">
            <w:drawing>
              <wp:anchor distT="0" distB="0" distL="0" distR="0" simplePos="0" relativeHeight="251715584" behindDoc="0" locked="0" layoutInCell="1" allowOverlap="1">
                <wp:simplePos x="0" y="0"/>
                <wp:positionH relativeFrom="page">
                  <wp:posOffset>2063115</wp:posOffset>
                </wp:positionH>
                <wp:positionV relativeFrom="paragraph">
                  <wp:posOffset>265430</wp:posOffset>
                </wp:positionV>
                <wp:extent cx="111125" cy="6350"/>
                <wp:effectExtent l="0" t="0" r="0" b="0"/>
                <wp:wrapNone/>
                <wp:docPr id="1003" name="Textbox 1003"/>
                <wp:cNvGraphicFramePr/>
                <a:graphic xmlns:a="http://schemas.openxmlformats.org/drawingml/2006/main">
                  <a:graphicData uri="http://schemas.microsoft.com/office/word/2010/wordprocessingShape">
                    <wps:wsp>
                      <wps:cNvSpPr txBox="1"/>
                      <wps:spPr>
                        <a:xfrm rot="18900000">
                          <a:off x="0" y="0"/>
                          <a:ext cx="111125" cy="6350"/>
                        </a:xfrm>
                        <a:prstGeom prst="rect">
                          <a:avLst/>
                        </a:prstGeom>
                      </wps:spPr>
                      <wps:txbx>
                        <w:txbxContent>
                          <w:p w14:paraId="19F95F78">
                            <w:pPr>
                              <w:spacing w:before="0" w:line="10" w:lineRule="exact"/>
                              <w:ind w:left="0" w:right="0" w:firstLine="0"/>
                              <w:jc w:val="left"/>
                              <w:rPr>
                                <w:rFonts w:ascii="Times New Roman"/>
                                <w:sz w:val="11"/>
                              </w:rPr>
                            </w:pPr>
                            <w:r>
                              <w:rPr>
                                <w:rFonts w:ascii="Times New Roman"/>
                                <w:spacing w:val="-5"/>
                                <w:w w:val="110"/>
                                <w:sz w:val="11"/>
                              </w:rPr>
                              <w:t>bus</w:t>
                            </w:r>
                          </w:p>
                        </w:txbxContent>
                      </wps:txbx>
                      <wps:bodyPr wrap="square" lIns="0" tIns="0" rIns="0" bIns="0" rtlCol="0">
                        <a:noAutofit/>
                      </wps:bodyPr>
                    </wps:wsp>
                  </a:graphicData>
                </a:graphic>
              </wp:anchor>
            </w:drawing>
          </mc:Choice>
          <mc:Fallback>
            <w:pict>
              <v:shape id="Textbox 1003" o:spid="_x0000_s1026" o:spt="202" type="#_x0000_t202" style="position:absolute;left:0pt;margin-left:162.45pt;margin-top:20.9pt;height:0.5pt;width:8.75pt;mso-position-horizontal-relative:page;rotation:-2949120f;z-index:251715584;mso-width-relative:page;mso-height-relative:page;" filled="f" stroked="f" coordsize="21600,21600" o:gfxdata="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zATUU2AAAAAkBAAAPAAAAAAAAAAEAIAAAACIAAABkcnMvZG93bnJldi54bWxQSwEC&#10;FAAUAAAACACHTuJAlzuI27sBAACGAwAADgAAAAAAAAABACAAAAAnAQAAZHJzL2Uyb0RvYy54bWxQ&#10;SwUGAAAAAAYABgBZAQAAVAUAAAAA&#10;">
                <v:fill on="f" focussize="0,0"/>
                <v:stroke on="f"/>
                <v:imagedata o:title=""/>
                <o:lock v:ext="edit" aspectratio="f"/>
                <v:textbox inset="0mm,0mm,0mm,0mm">
                  <w:txbxContent>
                    <w:p w14:paraId="19F95F78">
                      <w:pPr>
                        <w:spacing w:before="0" w:line="10" w:lineRule="exact"/>
                        <w:ind w:left="0" w:right="0" w:firstLine="0"/>
                        <w:jc w:val="left"/>
                        <w:rPr>
                          <w:rFonts w:ascii="Times New Roman"/>
                          <w:sz w:val="11"/>
                        </w:rPr>
                      </w:pPr>
                      <w:r>
                        <w:rPr>
                          <w:rFonts w:ascii="Times New Roman"/>
                          <w:spacing w:val="-5"/>
                          <w:w w:val="110"/>
                          <w:sz w:val="11"/>
                        </w:rPr>
                        <w:t>bus</w:t>
                      </w:r>
                    </w:p>
                  </w:txbxContent>
                </v:textbox>
              </v:shape>
            </w:pict>
          </mc:Fallback>
        </mc:AlternateContent>
      </w:r>
      <w:r>
        <w:rPr>
          <w:rFonts w:ascii="Times New Roman"/>
          <w:position w:val="-1"/>
          <w:sz w:val="10"/>
        </w:rPr>
        <mc:AlternateContent>
          <mc:Choice Requires="wps">
            <w:drawing>
              <wp:anchor distT="0" distB="0" distL="0" distR="0" simplePos="0" relativeHeight="251715584" behindDoc="0" locked="0" layoutInCell="1" allowOverlap="1">
                <wp:simplePos x="0" y="0"/>
                <wp:positionH relativeFrom="page">
                  <wp:posOffset>2173605</wp:posOffset>
                </wp:positionH>
                <wp:positionV relativeFrom="paragraph">
                  <wp:posOffset>276860</wp:posOffset>
                </wp:positionV>
                <wp:extent cx="144145" cy="6350"/>
                <wp:effectExtent l="0" t="0" r="0" b="0"/>
                <wp:wrapNone/>
                <wp:docPr id="1004" name="Textbox 1004"/>
                <wp:cNvGraphicFramePr/>
                <a:graphic xmlns:a="http://schemas.openxmlformats.org/drawingml/2006/main">
                  <a:graphicData uri="http://schemas.microsoft.com/office/word/2010/wordprocessingShape">
                    <wps:wsp>
                      <wps:cNvSpPr txBox="1"/>
                      <wps:spPr>
                        <a:xfrm rot="18900000">
                          <a:off x="0" y="0"/>
                          <a:ext cx="144145" cy="6350"/>
                        </a:xfrm>
                        <a:prstGeom prst="rect">
                          <a:avLst/>
                        </a:prstGeom>
                      </wps:spPr>
                      <wps:txbx>
                        <w:txbxContent>
                          <w:p w14:paraId="6FBB6C5F">
                            <w:pPr>
                              <w:spacing w:before="0" w:line="10" w:lineRule="exact"/>
                              <w:ind w:left="0" w:right="0" w:firstLine="0"/>
                              <w:jc w:val="left"/>
                              <w:rPr>
                                <w:rFonts w:ascii="Times New Roman"/>
                                <w:sz w:val="11"/>
                              </w:rPr>
                            </w:pPr>
                            <w:r>
                              <w:rPr>
                                <w:rFonts w:ascii="Times New Roman"/>
                                <w:spacing w:val="-2"/>
                                <w:w w:val="110"/>
                                <w:sz w:val="11"/>
                              </w:rPr>
                              <w:t>train</w:t>
                            </w:r>
                          </w:p>
                        </w:txbxContent>
                      </wps:txbx>
                      <wps:bodyPr wrap="square" lIns="0" tIns="0" rIns="0" bIns="0" rtlCol="0">
                        <a:noAutofit/>
                      </wps:bodyPr>
                    </wps:wsp>
                  </a:graphicData>
                </a:graphic>
              </wp:anchor>
            </w:drawing>
          </mc:Choice>
          <mc:Fallback>
            <w:pict>
              <v:shape id="Textbox 1004" o:spid="_x0000_s1026" o:spt="202" type="#_x0000_t202" style="position:absolute;left:0pt;margin-left:171.15pt;margin-top:21.8pt;height:0.5pt;width:11.35pt;mso-position-horizontal-relative:page;rotation:-2949120f;z-index:251715584;mso-width-relative:page;mso-height-relative:page;" filled="f" stroked="f" coordsize="21600,21600" o:gfxdata="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19nvvtcAAAAJAQAADwAAAAAAAAABACAAAAAiAAAAZHJzL2Rvd25yZXYueG1sUEsB&#10;AhQAFAAAAAgAh07iQKuwNOi9AQAAhgMAAA4AAAAAAAAAAQAgAAAAJgEAAGRycy9lMm9Eb2MueG1s&#10;UEsFBgAAAAAGAAYAWQEAAFUFAAAAAA==&#10;">
                <v:fill on="f" focussize="0,0"/>
                <v:stroke on="f"/>
                <v:imagedata o:title=""/>
                <o:lock v:ext="edit" aspectratio="f"/>
                <v:textbox inset="0mm,0mm,0mm,0mm">
                  <w:txbxContent>
                    <w:p w14:paraId="6FBB6C5F">
                      <w:pPr>
                        <w:spacing w:before="0" w:line="10" w:lineRule="exact"/>
                        <w:ind w:left="0" w:right="0" w:firstLine="0"/>
                        <w:jc w:val="left"/>
                        <w:rPr>
                          <w:rFonts w:ascii="Times New Roman"/>
                          <w:sz w:val="11"/>
                        </w:rPr>
                      </w:pPr>
                      <w:r>
                        <w:rPr>
                          <w:rFonts w:ascii="Times New Roman"/>
                          <w:spacing w:val="-2"/>
                          <w:w w:val="110"/>
                          <w:sz w:val="11"/>
                        </w:rPr>
                        <w:t>train</w:t>
                      </w:r>
                    </w:p>
                  </w:txbxContent>
                </v:textbox>
              </v:shape>
            </w:pict>
          </mc:Fallback>
        </mc:AlternateContent>
      </w:r>
      <w:r>
        <w:rPr>
          <w:rFonts w:ascii="Times New Roman"/>
          <w:position w:val="-1"/>
          <w:sz w:val="10"/>
        </w:rPr>
        <mc:AlternateContent>
          <mc:Choice Requires="wps">
            <w:drawing>
              <wp:anchor distT="0" distB="0" distL="0" distR="0" simplePos="0" relativeHeight="251716608" behindDoc="0" locked="0" layoutInCell="1" allowOverlap="1">
                <wp:simplePos x="0" y="0"/>
                <wp:positionH relativeFrom="page">
                  <wp:posOffset>2293620</wp:posOffset>
                </wp:positionH>
                <wp:positionV relativeFrom="paragraph">
                  <wp:posOffset>282575</wp:posOffset>
                </wp:positionV>
                <wp:extent cx="159385" cy="6350"/>
                <wp:effectExtent l="0" t="0" r="0" b="0"/>
                <wp:wrapNone/>
                <wp:docPr id="1005" name="Textbox 1005"/>
                <wp:cNvGraphicFramePr/>
                <a:graphic xmlns:a="http://schemas.openxmlformats.org/drawingml/2006/main">
                  <a:graphicData uri="http://schemas.microsoft.com/office/word/2010/wordprocessingShape">
                    <wps:wsp>
                      <wps:cNvSpPr txBox="1"/>
                      <wps:spPr>
                        <a:xfrm rot="18900000">
                          <a:off x="0" y="0"/>
                          <a:ext cx="159385" cy="6350"/>
                        </a:xfrm>
                        <a:prstGeom prst="rect">
                          <a:avLst/>
                        </a:prstGeom>
                      </wps:spPr>
                      <wps:txbx>
                        <w:txbxContent>
                          <w:p w14:paraId="7A729528">
                            <w:pPr>
                              <w:spacing w:before="0" w:line="10" w:lineRule="exact"/>
                              <w:ind w:left="0" w:right="0" w:firstLine="0"/>
                              <w:jc w:val="left"/>
                              <w:rPr>
                                <w:rFonts w:ascii="Times New Roman"/>
                                <w:sz w:val="11"/>
                              </w:rPr>
                            </w:pPr>
                            <w:r>
                              <w:rPr>
                                <w:rFonts w:ascii="Times New Roman"/>
                                <w:spacing w:val="-2"/>
                                <w:w w:val="110"/>
                                <w:sz w:val="11"/>
                              </w:rPr>
                              <w:t>truck</w:t>
                            </w:r>
                          </w:p>
                        </w:txbxContent>
                      </wps:txbx>
                      <wps:bodyPr wrap="square" lIns="0" tIns="0" rIns="0" bIns="0" rtlCol="0">
                        <a:noAutofit/>
                      </wps:bodyPr>
                    </wps:wsp>
                  </a:graphicData>
                </a:graphic>
              </wp:anchor>
            </w:drawing>
          </mc:Choice>
          <mc:Fallback>
            <w:pict>
              <v:shape id="Textbox 1005" o:spid="_x0000_s1026" o:spt="202" type="#_x0000_t202" style="position:absolute;left:0pt;margin-left:180.6pt;margin-top:22.25pt;height:0.5pt;width:12.55pt;mso-position-horizontal-relative:page;rotation:-2949120f;z-index:251716608;mso-width-relative:page;mso-height-relative:page;" filled="f" stroked="f" coordsize="21600,21600" o:gfxdata="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FziLTNgAAAAJAQAADwAAAAAAAAABACAAAAAiAAAAZHJzL2Rvd25yZXYueG1sUEsB&#10;AhQAFAAAAAgAh07iQKDqk6u8AQAAhgMAAA4AAAAAAAAAAQAgAAAAJwEAAGRycy9lMm9Eb2MueG1s&#10;UEsFBgAAAAAGAAYAWQEAAFUFAAAAAA==&#10;">
                <v:fill on="f" focussize="0,0"/>
                <v:stroke on="f"/>
                <v:imagedata o:title=""/>
                <o:lock v:ext="edit" aspectratio="f"/>
                <v:textbox inset="0mm,0mm,0mm,0mm">
                  <w:txbxContent>
                    <w:p w14:paraId="7A729528">
                      <w:pPr>
                        <w:spacing w:before="0" w:line="10" w:lineRule="exact"/>
                        <w:ind w:left="0" w:right="0" w:firstLine="0"/>
                        <w:jc w:val="left"/>
                        <w:rPr>
                          <w:rFonts w:ascii="Times New Roman"/>
                          <w:sz w:val="11"/>
                        </w:rPr>
                      </w:pPr>
                      <w:r>
                        <w:rPr>
                          <w:rFonts w:ascii="Times New Roman"/>
                          <w:spacing w:val="-2"/>
                          <w:w w:val="110"/>
                          <w:sz w:val="11"/>
                        </w:rPr>
                        <w:t>truck</w:t>
                      </w:r>
                    </w:p>
                  </w:txbxContent>
                </v:textbox>
              </v:shape>
            </w:pict>
          </mc:Fallback>
        </mc:AlternateContent>
      </w:r>
      <w:r>
        <w:rPr>
          <w:rFonts w:ascii="Times New Roman"/>
          <w:position w:val="-1"/>
          <w:sz w:val="10"/>
        </w:rPr>
        <mc:AlternateContent>
          <mc:Choice Requires="wps">
            <w:drawing>
              <wp:anchor distT="0" distB="0" distL="0" distR="0" simplePos="0" relativeHeight="251716608" behindDoc="0" locked="0" layoutInCell="1" allowOverlap="1">
                <wp:simplePos x="0" y="0"/>
                <wp:positionH relativeFrom="page">
                  <wp:posOffset>2430145</wp:posOffset>
                </wp:positionH>
                <wp:positionV relativeFrom="paragraph">
                  <wp:posOffset>275590</wp:posOffset>
                </wp:positionV>
                <wp:extent cx="139700" cy="6350"/>
                <wp:effectExtent l="0" t="0" r="0" b="0"/>
                <wp:wrapNone/>
                <wp:docPr id="1006" name="Textbox 1006"/>
                <wp:cNvGraphicFramePr/>
                <a:graphic xmlns:a="http://schemas.openxmlformats.org/drawingml/2006/main">
                  <a:graphicData uri="http://schemas.microsoft.com/office/word/2010/wordprocessingShape">
                    <wps:wsp>
                      <wps:cNvSpPr txBox="1"/>
                      <wps:spPr>
                        <a:xfrm rot="18900000">
                          <a:off x="0" y="0"/>
                          <a:ext cx="139700" cy="6350"/>
                        </a:xfrm>
                        <a:prstGeom prst="rect">
                          <a:avLst/>
                        </a:prstGeom>
                      </wps:spPr>
                      <wps:txbx>
                        <w:txbxContent>
                          <w:p w14:paraId="2A1AB60B">
                            <w:pPr>
                              <w:spacing w:before="0" w:line="10" w:lineRule="exact"/>
                              <w:ind w:left="0" w:right="0" w:firstLine="0"/>
                              <w:jc w:val="left"/>
                              <w:rPr>
                                <w:rFonts w:ascii="Times New Roman"/>
                                <w:sz w:val="11"/>
                              </w:rPr>
                            </w:pPr>
                            <w:r>
                              <w:rPr>
                                <w:rFonts w:ascii="Times New Roman"/>
                                <w:spacing w:val="-4"/>
                                <w:w w:val="115"/>
                                <w:sz w:val="11"/>
                              </w:rPr>
                              <w:t>boat</w:t>
                            </w:r>
                          </w:p>
                        </w:txbxContent>
                      </wps:txbx>
                      <wps:bodyPr wrap="square" lIns="0" tIns="0" rIns="0" bIns="0" rtlCol="0">
                        <a:noAutofit/>
                      </wps:bodyPr>
                    </wps:wsp>
                  </a:graphicData>
                </a:graphic>
              </wp:anchor>
            </w:drawing>
          </mc:Choice>
          <mc:Fallback>
            <w:pict>
              <v:shape id="Textbox 1006" o:spid="_x0000_s1026" o:spt="202" type="#_x0000_t202" style="position:absolute;left:0pt;margin-left:191.35pt;margin-top:21.7pt;height:0.5pt;width:11pt;mso-position-horizontal-relative:page;rotation:-2949120f;z-index:251716608;mso-width-relative:page;mso-height-relative:page;" filled="f" stroked="f" coordsize="21600,21600" o:gfxdata="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o67EI2AAAAAkBAAAPAAAAAAAAAAEAIAAAACIAAABkcnMvZG93bnJldi54bWxQSwEC&#10;FAAUAAAACACHTuJAYpFHuLsBAACGAwAADgAAAAAAAAABACAAAAAnAQAAZHJzL2Uyb0RvYy54bWxQ&#10;SwUGAAAAAAYABgBZAQAAVAUAAAAA&#10;">
                <v:fill on="f" focussize="0,0"/>
                <v:stroke on="f"/>
                <v:imagedata o:title=""/>
                <o:lock v:ext="edit" aspectratio="f"/>
                <v:textbox inset="0mm,0mm,0mm,0mm">
                  <w:txbxContent>
                    <w:p w14:paraId="2A1AB60B">
                      <w:pPr>
                        <w:spacing w:before="0" w:line="10" w:lineRule="exact"/>
                        <w:ind w:left="0" w:right="0" w:firstLine="0"/>
                        <w:jc w:val="left"/>
                        <w:rPr>
                          <w:rFonts w:ascii="Times New Roman"/>
                          <w:sz w:val="11"/>
                        </w:rPr>
                      </w:pPr>
                      <w:r>
                        <w:rPr>
                          <w:rFonts w:ascii="Times New Roman"/>
                          <w:spacing w:val="-4"/>
                          <w:w w:val="115"/>
                          <w:sz w:val="11"/>
                        </w:rPr>
                        <w:t>boat</w:t>
                      </w:r>
                    </w:p>
                  </w:txbxContent>
                </v:textbox>
              </v:shape>
            </w:pict>
          </mc:Fallback>
        </mc:AlternateContent>
      </w:r>
      <w:r>
        <w:rPr>
          <w:rFonts w:ascii="Times New Roman"/>
          <w:position w:val="-1"/>
          <w:sz w:val="10"/>
        </w:rPr>
        <mc:AlternateContent>
          <mc:Choice Requires="wps">
            <w:drawing>
              <wp:anchor distT="0" distB="0" distL="0" distR="0" simplePos="0" relativeHeight="251717632" behindDoc="0" locked="0" layoutInCell="1" allowOverlap="1">
                <wp:simplePos x="0" y="0"/>
                <wp:positionH relativeFrom="page">
                  <wp:posOffset>2568575</wp:posOffset>
                </wp:positionH>
                <wp:positionV relativeFrom="paragraph">
                  <wp:posOffset>267970</wp:posOffset>
                </wp:positionV>
                <wp:extent cx="118110" cy="6350"/>
                <wp:effectExtent l="0" t="0" r="0" b="0"/>
                <wp:wrapNone/>
                <wp:docPr id="1007" name="Textbox 1007"/>
                <wp:cNvGraphicFramePr/>
                <a:graphic xmlns:a="http://schemas.openxmlformats.org/drawingml/2006/main">
                  <a:graphicData uri="http://schemas.microsoft.com/office/word/2010/wordprocessingShape">
                    <wps:wsp>
                      <wps:cNvSpPr txBox="1"/>
                      <wps:spPr>
                        <a:xfrm rot="18900000">
                          <a:off x="0" y="0"/>
                          <a:ext cx="118110" cy="6350"/>
                        </a:xfrm>
                        <a:prstGeom prst="rect">
                          <a:avLst/>
                        </a:prstGeom>
                      </wps:spPr>
                      <wps:txbx>
                        <w:txbxContent>
                          <w:p w14:paraId="3AC7F893">
                            <w:pPr>
                              <w:spacing w:before="0" w:line="10" w:lineRule="exact"/>
                              <w:ind w:left="0" w:right="0" w:firstLine="0"/>
                              <w:jc w:val="left"/>
                              <w:rPr>
                                <w:rFonts w:ascii="Times New Roman"/>
                                <w:sz w:val="11"/>
                              </w:rPr>
                            </w:pPr>
                            <w:r>
                              <w:rPr>
                                <w:rFonts w:ascii="Times New Roman"/>
                                <w:spacing w:val="-4"/>
                                <w:sz w:val="11"/>
                              </w:rPr>
                              <w:t>skis</w:t>
                            </w:r>
                          </w:p>
                        </w:txbxContent>
                      </wps:txbx>
                      <wps:bodyPr wrap="square" lIns="0" tIns="0" rIns="0" bIns="0" rtlCol="0">
                        <a:noAutofit/>
                      </wps:bodyPr>
                    </wps:wsp>
                  </a:graphicData>
                </a:graphic>
              </wp:anchor>
            </w:drawing>
          </mc:Choice>
          <mc:Fallback>
            <w:pict>
              <v:shape id="Textbox 1007" o:spid="_x0000_s1026" o:spt="202" type="#_x0000_t202" style="position:absolute;left:0pt;margin-left:202.25pt;margin-top:21.1pt;height:0.5pt;width:9.3pt;mso-position-horizontal-relative:page;rotation:-2949120f;z-index:251717632;mso-width-relative:page;mso-height-relative:page;" filled="f" stroked="f" coordsize="21600,21600" o:gfxdata="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Z0TDl1wAAAAkBAAAPAAAAAAAAAAEAIAAAACIAAABkcnMvZG93bnJldi54bWxQSwEC&#10;FAAUAAAACACHTuJAfVrpQLwBAACGAwAADgAAAAAAAAABACAAAAAmAQAAZHJzL2Uyb0RvYy54bWxQ&#10;SwUGAAAAAAYABgBZAQAAVAUAAAAA&#10;">
                <v:fill on="f" focussize="0,0"/>
                <v:stroke on="f"/>
                <v:imagedata o:title=""/>
                <o:lock v:ext="edit" aspectratio="f"/>
                <v:textbox inset="0mm,0mm,0mm,0mm">
                  <w:txbxContent>
                    <w:p w14:paraId="3AC7F893">
                      <w:pPr>
                        <w:spacing w:before="0" w:line="10" w:lineRule="exact"/>
                        <w:ind w:left="0" w:right="0" w:firstLine="0"/>
                        <w:jc w:val="left"/>
                        <w:rPr>
                          <w:rFonts w:ascii="Times New Roman"/>
                          <w:sz w:val="11"/>
                        </w:rPr>
                      </w:pPr>
                      <w:r>
                        <w:rPr>
                          <w:rFonts w:ascii="Times New Roman"/>
                          <w:spacing w:val="-4"/>
                          <w:sz w:val="11"/>
                        </w:rPr>
                        <w:t>skis</w:t>
                      </w:r>
                    </w:p>
                  </w:txbxContent>
                </v:textbox>
              </v:shape>
            </w:pict>
          </mc:Fallback>
        </mc:AlternateContent>
      </w:r>
      <w:r>
        <w:rPr>
          <w:rFonts w:ascii="Times New Roman"/>
          <w:position w:val="-1"/>
          <w:sz w:val="10"/>
        </w:rPr>
        <mc:AlternateContent>
          <mc:Choice Requires="wps">
            <w:drawing>
              <wp:anchor distT="0" distB="0" distL="0" distR="0" simplePos="0" relativeHeight="251718656" behindDoc="0" locked="0" layoutInCell="1" allowOverlap="1">
                <wp:simplePos x="0" y="0"/>
                <wp:positionH relativeFrom="page">
                  <wp:posOffset>2823845</wp:posOffset>
                </wp:positionH>
                <wp:positionV relativeFrom="paragraph">
                  <wp:posOffset>266700</wp:posOffset>
                </wp:positionV>
                <wp:extent cx="115570" cy="6350"/>
                <wp:effectExtent l="0" t="0" r="0" b="0"/>
                <wp:wrapNone/>
                <wp:docPr id="1008" name="Textbox 1008"/>
                <wp:cNvGraphicFramePr/>
                <a:graphic xmlns:a="http://schemas.openxmlformats.org/drawingml/2006/main">
                  <a:graphicData uri="http://schemas.microsoft.com/office/word/2010/wordprocessingShape">
                    <wps:wsp>
                      <wps:cNvSpPr txBox="1"/>
                      <wps:spPr>
                        <a:xfrm rot="18900000">
                          <a:off x="0" y="0"/>
                          <a:ext cx="115570" cy="6350"/>
                        </a:xfrm>
                        <a:prstGeom prst="rect">
                          <a:avLst/>
                        </a:prstGeom>
                      </wps:spPr>
                      <wps:txbx>
                        <w:txbxContent>
                          <w:p w14:paraId="056582BD">
                            <w:pPr>
                              <w:spacing w:before="0" w:line="10" w:lineRule="exact"/>
                              <w:ind w:left="0" w:right="0" w:firstLine="0"/>
                              <w:jc w:val="left"/>
                              <w:rPr>
                                <w:rFonts w:ascii="Times New Roman"/>
                                <w:sz w:val="11"/>
                              </w:rPr>
                            </w:pPr>
                            <w:r>
                              <w:rPr>
                                <w:rFonts w:ascii="Times New Roman"/>
                                <w:spacing w:val="-4"/>
                                <w:w w:val="110"/>
                                <w:sz w:val="11"/>
                              </w:rPr>
                              <w:t>kite</w:t>
                            </w:r>
                          </w:p>
                        </w:txbxContent>
                      </wps:txbx>
                      <wps:bodyPr wrap="square" lIns="0" tIns="0" rIns="0" bIns="0" rtlCol="0">
                        <a:noAutofit/>
                      </wps:bodyPr>
                    </wps:wsp>
                  </a:graphicData>
                </a:graphic>
              </wp:anchor>
            </w:drawing>
          </mc:Choice>
          <mc:Fallback>
            <w:pict>
              <v:shape id="Textbox 1008" o:spid="_x0000_s1026" o:spt="202" type="#_x0000_t202" style="position:absolute;left:0pt;margin-left:222.35pt;margin-top:21pt;height:0.5pt;width:9.1pt;mso-position-horizontal-relative:page;rotation:-2949120f;z-index:251718656;mso-width-relative:page;mso-height-relative:page;" filled="f" stroked="f" coordsize="21600,21600" o:gfxdata="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MKUqE2AAAAAkBAAAPAAAAAAAAAAEAIAAAACIAAABkcnMvZG93bnJldi54bWxQSwEC&#10;FAAUAAAACACHTuJAqDLzSrsBAACGAwAADgAAAAAAAAABACAAAAAnAQAAZHJzL2Uyb0RvYy54bWxQ&#10;SwUGAAAAAAYABgBZAQAAVAUAAAAA&#10;">
                <v:fill on="f" focussize="0,0"/>
                <v:stroke on="f"/>
                <v:imagedata o:title=""/>
                <o:lock v:ext="edit" aspectratio="f"/>
                <v:textbox inset="0mm,0mm,0mm,0mm">
                  <w:txbxContent>
                    <w:p w14:paraId="056582BD">
                      <w:pPr>
                        <w:spacing w:before="0" w:line="10" w:lineRule="exact"/>
                        <w:ind w:left="0" w:right="0" w:firstLine="0"/>
                        <w:jc w:val="left"/>
                        <w:rPr>
                          <w:rFonts w:ascii="Times New Roman"/>
                          <w:sz w:val="11"/>
                        </w:rPr>
                      </w:pPr>
                      <w:r>
                        <w:rPr>
                          <w:rFonts w:ascii="Times New Roman"/>
                          <w:spacing w:val="-4"/>
                          <w:w w:val="110"/>
                          <w:sz w:val="11"/>
                        </w:rPr>
                        <w:t>kite</w:t>
                      </w:r>
                    </w:p>
                  </w:txbxContent>
                </v:textbox>
              </v:shape>
            </w:pict>
          </mc:Fallback>
        </mc:AlternateContent>
      </w:r>
      <w:r>
        <w:rPr>
          <w:rFonts w:ascii="Times New Roman"/>
          <w:position w:val="-1"/>
          <w:sz w:val="10"/>
        </w:rPr>
        <mc:AlternateContent>
          <mc:Choice Requires="wps">
            <w:drawing>
              <wp:anchor distT="0" distB="0" distL="0" distR="0" simplePos="0" relativeHeight="251718656" behindDoc="0" locked="0" layoutInCell="1" allowOverlap="1">
                <wp:simplePos x="0" y="0"/>
                <wp:positionH relativeFrom="page">
                  <wp:posOffset>2860040</wp:posOffset>
                </wp:positionH>
                <wp:positionV relativeFrom="paragraph">
                  <wp:posOffset>331470</wp:posOffset>
                </wp:positionV>
                <wp:extent cx="297815" cy="6350"/>
                <wp:effectExtent l="0" t="0" r="0" b="0"/>
                <wp:wrapNone/>
                <wp:docPr id="1009" name="Textbox 1009"/>
                <wp:cNvGraphicFramePr/>
                <a:graphic xmlns:a="http://schemas.openxmlformats.org/drawingml/2006/main">
                  <a:graphicData uri="http://schemas.microsoft.com/office/word/2010/wordprocessingShape">
                    <wps:wsp>
                      <wps:cNvSpPr txBox="1"/>
                      <wps:spPr>
                        <a:xfrm rot="18900000">
                          <a:off x="0" y="0"/>
                          <a:ext cx="297815" cy="6350"/>
                        </a:xfrm>
                        <a:prstGeom prst="rect">
                          <a:avLst/>
                        </a:prstGeom>
                      </wps:spPr>
                      <wps:txbx>
                        <w:txbxContent>
                          <w:p w14:paraId="728169AA">
                            <w:pPr>
                              <w:spacing w:before="0" w:line="10" w:lineRule="exact"/>
                              <w:ind w:left="0" w:right="0" w:firstLine="0"/>
                              <w:jc w:val="left"/>
                              <w:rPr>
                                <w:rFonts w:ascii="Times New Roman"/>
                                <w:sz w:val="11"/>
                              </w:rPr>
                            </w:pPr>
                            <w:r>
                              <w:rPr>
                                <w:rFonts w:ascii="Times New Roman"/>
                                <w:spacing w:val="-2"/>
                                <w:w w:val="110"/>
                                <w:sz w:val="11"/>
                              </w:rPr>
                              <w:t>surfboard</w:t>
                            </w:r>
                          </w:p>
                        </w:txbxContent>
                      </wps:txbx>
                      <wps:bodyPr wrap="square" lIns="0" tIns="0" rIns="0" bIns="0" rtlCol="0">
                        <a:noAutofit/>
                      </wps:bodyPr>
                    </wps:wsp>
                  </a:graphicData>
                </a:graphic>
              </wp:anchor>
            </w:drawing>
          </mc:Choice>
          <mc:Fallback>
            <w:pict>
              <v:shape id="Textbox 1009" o:spid="_x0000_s1026" o:spt="202" type="#_x0000_t202" style="position:absolute;left:0pt;margin-left:225.2pt;margin-top:26.1pt;height:0.5pt;width:23.45pt;mso-position-horizontal-relative:page;rotation:-2949120f;z-index:251718656;mso-width-relative:page;mso-height-relative:page;" filled="f" stroked="f" coordsize="21600,21600" o:gfxdata="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SowS12QAAAAkBAAAPAAAAAAAAAAEAIAAAACIAAABkcnMvZG93bnJldi54bWxQ&#10;SwECFAAUAAAACACHTuJA9plUl70BAACGAwAADgAAAAAAAAABACAAAAAoAQAAZHJzL2Uyb0RvYy54&#10;bWxQSwUGAAAAAAYABgBZAQAAVwUAAAAA&#10;">
                <v:fill on="f" focussize="0,0"/>
                <v:stroke on="f"/>
                <v:imagedata o:title=""/>
                <o:lock v:ext="edit" aspectratio="f"/>
                <v:textbox inset="0mm,0mm,0mm,0mm">
                  <w:txbxContent>
                    <w:p w14:paraId="728169AA">
                      <w:pPr>
                        <w:spacing w:before="0" w:line="10" w:lineRule="exact"/>
                        <w:ind w:left="0" w:right="0" w:firstLine="0"/>
                        <w:jc w:val="left"/>
                        <w:rPr>
                          <w:rFonts w:ascii="Times New Roman"/>
                          <w:sz w:val="11"/>
                        </w:rPr>
                      </w:pPr>
                      <w:r>
                        <w:rPr>
                          <w:rFonts w:ascii="Times New Roman"/>
                          <w:spacing w:val="-2"/>
                          <w:w w:val="110"/>
                          <w:sz w:val="11"/>
                        </w:rPr>
                        <w:t>surfboard</w:t>
                      </w:r>
                    </w:p>
                  </w:txbxContent>
                </v:textbox>
              </v:shape>
            </w:pict>
          </mc:Fallback>
        </mc:AlternateContent>
      </w:r>
      <w:r>
        <w:rPr>
          <w:rFonts w:ascii="Times New Roman"/>
          <w:position w:val="-1"/>
          <w:sz w:val="10"/>
        </w:rPr>
        <mc:AlternateContent>
          <mc:Choice Requires="wps">
            <w:drawing>
              <wp:anchor distT="0" distB="0" distL="0" distR="0" simplePos="0" relativeHeight="251719680" behindDoc="0" locked="0" layoutInCell="1" allowOverlap="1">
                <wp:simplePos x="0" y="0"/>
                <wp:positionH relativeFrom="page">
                  <wp:posOffset>2984500</wp:posOffset>
                </wp:positionH>
                <wp:positionV relativeFrom="paragraph">
                  <wp:posOffset>333375</wp:posOffset>
                </wp:positionV>
                <wp:extent cx="303530" cy="6350"/>
                <wp:effectExtent l="0" t="0" r="0" b="0"/>
                <wp:wrapNone/>
                <wp:docPr id="1010" name="Textbox 1010"/>
                <wp:cNvGraphicFramePr/>
                <a:graphic xmlns:a="http://schemas.openxmlformats.org/drawingml/2006/main">
                  <a:graphicData uri="http://schemas.microsoft.com/office/word/2010/wordprocessingShape">
                    <wps:wsp>
                      <wps:cNvSpPr txBox="1"/>
                      <wps:spPr>
                        <a:xfrm rot="18900000">
                          <a:off x="0" y="0"/>
                          <a:ext cx="303530" cy="6350"/>
                        </a:xfrm>
                        <a:prstGeom prst="rect">
                          <a:avLst/>
                        </a:prstGeom>
                      </wps:spPr>
                      <wps:txbx>
                        <w:txbxContent>
                          <w:p w14:paraId="27CD6EE8">
                            <w:pPr>
                              <w:spacing w:before="0" w:line="10" w:lineRule="exact"/>
                              <w:ind w:left="0" w:right="0" w:firstLine="0"/>
                              <w:jc w:val="left"/>
                              <w:rPr>
                                <w:rFonts w:ascii="Times New Roman"/>
                                <w:sz w:val="11"/>
                              </w:rPr>
                            </w:pPr>
                            <w:r>
                              <w:rPr>
                                <w:rFonts w:ascii="Times New Roman"/>
                                <w:spacing w:val="-2"/>
                                <w:w w:val="110"/>
                                <w:sz w:val="11"/>
                              </w:rPr>
                              <w:t>tvmonitor</w:t>
                            </w:r>
                          </w:p>
                        </w:txbxContent>
                      </wps:txbx>
                      <wps:bodyPr wrap="square" lIns="0" tIns="0" rIns="0" bIns="0" rtlCol="0">
                        <a:noAutofit/>
                      </wps:bodyPr>
                    </wps:wsp>
                  </a:graphicData>
                </a:graphic>
              </wp:anchor>
            </w:drawing>
          </mc:Choice>
          <mc:Fallback>
            <w:pict>
              <v:shape id="Textbox 1010" o:spid="_x0000_s1026" o:spt="202" type="#_x0000_t202" style="position:absolute;left:0pt;margin-left:235pt;margin-top:26.25pt;height:0.5pt;width:23.9pt;mso-position-horizontal-relative:page;rotation:-2949120f;z-index:251719680;mso-width-relative:page;mso-height-relative:page;" filled="f" stroked="f" coordsize="21600,21600" o:gfxdata="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9ABMX2AAAAAkBAAAPAAAAAAAAAAEAIAAAACIAAABkcnMvZG93bnJldi54bWxQSwEC&#10;FAAUAAAACACHTuJALamnqbsBAACGAwAADgAAAAAAAAABACAAAAAnAQAAZHJzL2Uyb0RvYy54bWxQ&#10;SwUGAAAAAAYABgBZAQAAVAUAAAAA&#10;">
                <v:fill on="f" focussize="0,0"/>
                <v:stroke on="f"/>
                <v:imagedata o:title=""/>
                <o:lock v:ext="edit" aspectratio="f"/>
                <v:textbox inset="0mm,0mm,0mm,0mm">
                  <w:txbxContent>
                    <w:p w14:paraId="27CD6EE8">
                      <w:pPr>
                        <w:spacing w:before="0" w:line="10" w:lineRule="exact"/>
                        <w:ind w:left="0" w:right="0" w:firstLine="0"/>
                        <w:jc w:val="left"/>
                        <w:rPr>
                          <w:rFonts w:ascii="Times New Roman"/>
                          <w:sz w:val="11"/>
                        </w:rPr>
                      </w:pPr>
                      <w:r>
                        <w:rPr>
                          <w:rFonts w:ascii="Times New Roman"/>
                          <w:spacing w:val="-2"/>
                          <w:w w:val="110"/>
                          <w:sz w:val="11"/>
                        </w:rPr>
                        <w:t>tvmonitor</w:t>
                      </w:r>
                    </w:p>
                  </w:txbxContent>
                </v:textbox>
              </v:shape>
            </w:pict>
          </mc:Fallback>
        </mc:AlternateContent>
      </w:r>
      <w:r>
        <w:rPr>
          <w:rFonts w:ascii="Times New Roman"/>
          <w:position w:val="-1"/>
          <w:sz w:val="10"/>
        </w:rPr>
        <mc:AlternateContent>
          <mc:Choice Requires="wps">
            <w:drawing>
              <wp:anchor distT="0" distB="0" distL="0" distR="0" simplePos="0" relativeHeight="251719680" behindDoc="0" locked="0" layoutInCell="1" allowOverlap="1">
                <wp:simplePos x="0" y="0"/>
                <wp:positionH relativeFrom="page">
                  <wp:posOffset>3103245</wp:posOffset>
                </wp:positionH>
                <wp:positionV relativeFrom="paragraph">
                  <wp:posOffset>339090</wp:posOffset>
                </wp:positionV>
                <wp:extent cx="320040" cy="6350"/>
                <wp:effectExtent l="0" t="0" r="0" b="0"/>
                <wp:wrapNone/>
                <wp:docPr id="1011" name="Textbox 1011"/>
                <wp:cNvGraphicFramePr/>
                <a:graphic xmlns:a="http://schemas.openxmlformats.org/drawingml/2006/main">
                  <a:graphicData uri="http://schemas.microsoft.com/office/word/2010/wordprocessingShape">
                    <wps:wsp>
                      <wps:cNvSpPr txBox="1"/>
                      <wps:spPr>
                        <a:xfrm rot="18900000">
                          <a:off x="0" y="0"/>
                          <a:ext cx="320040" cy="6350"/>
                        </a:xfrm>
                        <a:prstGeom prst="rect">
                          <a:avLst/>
                        </a:prstGeom>
                      </wps:spPr>
                      <wps:txbx>
                        <w:txbxContent>
                          <w:p w14:paraId="3723F738">
                            <w:pPr>
                              <w:spacing w:before="0" w:line="10" w:lineRule="exact"/>
                              <w:ind w:left="0" w:right="0" w:firstLine="0"/>
                              <w:jc w:val="left"/>
                              <w:rPr>
                                <w:rFonts w:ascii="Times New Roman"/>
                                <w:sz w:val="11"/>
                              </w:rPr>
                            </w:pPr>
                            <w:r>
                              <w:rPr>
                                <w:rFonts w:ascii="Times New Roman"/>
                                <w:w w:val="105"/>
                                <w:sz w:val="11"/>
                              </w:rPr>
                              <w:t>cell</w:t>
                            </w:r>
                            <w:r>
                              <w:rPr>
                                <w:rFonts w:ascii="Times New Roman"/>
                                <w:w w:val="110"/>
                                <w:sz w:val="11"/>
                              </w:rPr>
                              <w:t xml:space="preserve"> </w:t>
                            </w:r>
                            <w:r>
                              <w:rPr>
                                <w:rFonts w:ascii="Times New Roman"/>
                                <w:spacing w:val="-2"/>
                                <w:w w:val="110"/>
                                <w:sz w:val="11"/>
                              </w:rPr>
                              <w:t>phone</w:t>
                            </w:r>
                          </w:p>
                        </w:txbxContent>
                      </wps:txbx>
                      <wps:bodyPr wrap="square" lIns="0" tIns="0" rIns="0" bIns="0" rtlCol="0">
                        <a:noAutofit/>
                      </wps:bodyPr>
                    </wps:wsp>
                  </a:graphicData>
                </a:graphic>
              </wp:anchor>
            </w:drawing>
          </mc:Choice>
          <mc:Fallback>
            <w:pict>
              <v:shape id="Textbox 1011" o:spid="_x0000_s1026" o:spt="202" type="#_x0000_t202" style="position:absolute;left:0pt;margin-left:244.35pt;margin-top:26.7pt;height:0.5pt;width:25.2pt;mso-position-horizontal-relative:page;rotation:-2949120f;z-index:251719680;mso-width-relative:page;mso-height-relative:page;" filled="f" stroked="f" coordsize="21600,21600" o:gfxdata="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spC6cNgAAAAJAQAADwAAAAAAAAABACAAAAAiAAAAZHJzL2Rvd25yZXYueG1sUEsB&#10;AhQAFAAAAAgAh07iQE9VlxW8AQAAhgMAAA4AAAAAAAAAAQAgAAAAJwEAAGRycy9lMm9Eb2MueG1s&#10;UEsFBgAAAAAGAAYAWQEAAFUFAAAAAA==&#10;">
                <v:fill on="f" focussize="0,0"/>
                <v:stroke on="f"/>
                <v:imagedata o:title=""/>
                <o:lock v:ext="edit" aspectratio="f"/>
                <v:textbox inset="0mm,0mm,0mm,0mm">
                  <w:txbxContent>
                    <w:p w14:paraId="3723F738">
                      <w:pPr>
                        <w:spacing w:before="0" w:line="10" w:lineRule="exact"/>
                        <w:ind w:left="0" w:right="0" w:firstLine="0"/>
                        <w:jc w:val="left"/>
                        <w:rPr>
                          <w:rFonts w:ascii="Times New Roman"/>
                          <w:sz w:val="11"/>
                        </w:rPr>
                      </w:pPr>
                      <w:r>
                        <w:rPr>
                          <w:rFonts w:ascii="Times New Roman"/>
                          <w:w w:val="105"/>
                          <w:sz w:val="11"/>
                        </w:rPr>
                        <w:t>cell</w:t>
                      </w:r>
                      <w:r>
                        <w:rPr>
                          <w:rFonts w:ascii="Times New Roman"/>
                          <w:w w:val="110"/>
                          <w:sz w:val="11"/>
                        </w:rPr>
                        <w:t xml:space="preserve"> </w:t>
                      </w:r>
                      <w:r>
                        <w:rPr>
                          <w:rFonts w:ascii="Times New Roman"/>
                          <w:spacing w:val="-2"/>
                          <w:w w:val="110"/>
                          <w:sz w:val="11"/>
                        </w:rPr>
                        <w:t>phone</w:t>
                      </w:r>
                    </w:p>
                  </w:txbxContent>
                </v:textbox>
              </v:shape>
            </w:pict>
          </mc:Fallback>
        </mc:AlternateContent>
      </w:r>
      <w:r>
        <w:rPr>
          <w:rFonts w:ascii="Times New Roman"/>
          <w:position w:val="-1"/>
          <w:sz w:val="10"/>
        </w:rPr>
        <mc:AlternateContent>
          <mc:Choice Requires="wps">
            <w:drawing>
              <wp:anchor distT="0" distB="0" distL="0" distR="0" simplePos="0" relativeHeight="251720704" behindDoc="0" locked="0" layoutInCell="1" allowOverlap="1">
                <wp:simplePos x="0" y="0"/>
                <wp:positionH relativeFrom="page">
                  <wp:posOffset>3280410</wp:posOffset>
                </wp:positionH>
                <wp:positionV relativeFrom="paragraph">
                  <wp:posOffset>304165</wp:posOffset>
                </wp:positionV>
                <wp:extent cx="220345" cy="6350"/>
                <wp:effectExtent l="0" t="0" r="0" b="0"/>
                <wp:wrapNone/>
                <wp:docPr id="1012" name="Textbox 1012"/>
                <wp:cNvGraphicFramePr/>
                <a:graphic xmlns:a="http://schemas.openxmlformats.org/drawingml/2006/main">
                  <a:graphicData uri="http://schemas.microsoft.com/office/word/2010/wordprocessingShape">
                    <wps:wsp>
                      <wps:cNvSpPr txBox="1"/>
                      <wps:spPr>
                        <a:xfrm rot="18900000">
                          <a:off x="0" y="0"/>
                          <a:ext cx="220345" cy="6350"/>
                        </a:xfrm>
                        <a:prstGeom prst="rect">
                          <a:avLst/>
                        </a:prstGeom>
                      </wps:spPr>
                      <wps:txbx>
                        <w:txbxContent>
                          <w:p w14:paraId="4249AC29">
                            <w:pPr>
                              <w:spacing w:before="0" w:line="10" w:lineRule="exact"/>
                              <w:ind w:left="0" w:right="0" w:firstLine="0"/>
                              <w:jc w:val="left"/>
                              <w:rPr>
                                <w:rFonts w:ascii="Times New Roman"/>
                                <w:sz w:val="11"/>
                              </w:rPr>
                            </w:pPr>
                            <w:r>
                              <w:rPr>
                                <w:rFonts w:ascii="Times New Roman"/>
                                <w:spacing w:val="-2"/>
                                <w:w w:val="115"/>
                                <w:sz w:val="11"/>
                              </w:rPr>
                              <w:t>toaster</w:t>
                            </w:r>
                          </w:p>
                        </w:txbxContent>
                      </wps:txbx>
                      <wps:bodyPr wrap="square" lIns="0" tIns="0" rIns="0" bIns="0" rtlCol="0">
                        <a:noAutofit/>
                      </wps:bodyPr>
                    </wps:wsp>
                  </a:graphicData>
                </a:graphic>
              </wp:anchor>
            </w:drawing>
          </mc:Choice>
          <mc:Fallback>
            <w:pict>
              <v:shape id="Textbox 1012" o:spid="_x0000_s1026" o:spt="202" type="#_x0000_t202" style="position:absolute;left:0pt;margin-left:258.3pt;margin-top:23.95pt;height:0.5pt;width:17.35pt;mso-position-horizontal-relative:page;rotation:-2949120f;z-index:251720704;mso-width-relative:page;mso-height-relative:page;" filled="f" stroked="f" coordsize="21600,21600" o:gfxdata="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HnytmPYAAAACQEAAA8AAAAAAAAAAQAgAAAAIgAAAGRycy9kb3ducmV2LnhtbFBL&#10;AQIUABQAAAAIAIdO4kCcsra/vQEAAIYDAAAOAAAAAAAAAAEAIAAAACcBAABkcnMvZTJvRG9jLnht&#10;bFBLBQYAAAAABgAGAFkBAABWBQAAAAA=&#10;">
                <v:fill on="f" focussize="0,0"/>
                <v:stroke on="f"/>
                <v:imagedata o:title=""/>
                <o:lock v:ext="edit" aspectratio="f"/>
                <v:textbox inset="0mm,0mm,0mm,0mm">
                  <w:txbxContent>
                    <w:p w14:paraId="4249AC29">
                      <w:pPr>
                        <w:spacing w:before="0" w:line="10" w:lineRule="exact"/>
                        <w:ind w:left="0" w:right="0" w:firstLine="0"/>
                        <w:jc w:val="left"/>
                        <w:rPr>
                          <w:rFonts w:ascii="Times New Roman"/>
                          <w:sz w:val="11"/>
                        </w:rPr>
                      </w:pPr>
                      <w:r>
                        <w:rPr>
                          <w:rFonts w:ascii="Times New Roman"/>
                          <w:spacing w:val="-2"/>
                          <w:w w:val="115"/>
                          <w:sz w:val="11"/>
                        </w:rPr>
                        <w:t>toaster</w:t>
                      </w:r>
                    </w:p>
                  </w:txbxContent>
                </v:textbox>
              </v:shape>
            </w:pict>
          </mc:Fallback>
        </mc:AlternateContent>
      </w:r>
      <w:r>
        <w:rPr>
          <w:rFonts w:ascii="Times New Roman"/>
          <w:position w:val="-1"/>
          <w:sz w:val="10"/>
        </w:rPr>
        <mc:AlternateContent>
          <mc:Choice Requires="wps">
            <w:drawing>
              <wp:anchor distT="0" distB="0" distL="0" distR="0" simplePos="0" relativeHeight="251720704" behindDoc="0" locked="0" layoutInCell="1" allowOverlap="1">
                <wp:simplePos x="0" y="0"/>
                <wp:positionH relativeFrom="page">
                  <wp:posOffset>3437890</wp:posOffset>
                </wp:positionH>
                <wp:positionV relativeFrom="paragraph">
                  <wp:posOffset>282575</wp:posOffset>
                </wp:positionV>
                <wp:extent cx="159385" cy="6350"/>
                <wp:effectExtent l="0" t="0" r="0" b="0"/>
                <wp:wrapNone/>
                <wp:docPr id="1013" name="Textbox 1013"/>
                <wp:cNvGraphicFramePr/>
                <a:graphic xmlns:a="http://schemas.openxmlformats.org/drawingml/2006/main">
                  <a:graphicData uri="http://schemas.microsoft.com/office/word/2010/wordprocessingShape">
                    <wps:wsp>
                      <wps:cNvSpPr txBox="1"/>
                      <wps:spPr>
                        <a:xfrm rot="18900000">
                          <a:off x="0" y="0"/>
                          <a:ext cx="159385" cy="6350"/>
                        </a:xfrm>
                        <a:prstGeom prst="rect">
                          <a:avLst/>
                        </a:prstGeom>
                      </wps:spPr>
                      <wps:txbx>
                        <w:txbxContent>
                          <w:p w14:paraId="3C06B249">
                            <w:pPr>
                              <w:spacing w:before="0" w:line="10" w:lineRule="exact"/>
                              <w:ind w:left="0" w:right="0" w:firstLine="0"/>
                              <w:jc w:val="left"/>
                              <w:rPr>
                                <w:rFonts w:ascii="Times New Roman"/>
                                <w:sz w:val="11"/>
                              </w:rPr>
                            </w:pPr>
                            <w:r>
                              <w:rPr>
                                <w:rFonts w:ascii="Times New Roman"/>
                                <w:spacing w:val="-2"/>
                                <w:w w:val="105"/>
                                <w:sz w:val="11"/>
                              </w:rPr>
                              <w:t>clock</w:t>
                            </w:r>
                          </w:p>
                        </w:txbxContent>
                      </wps:txbx>
                      <wps:bodyPr wrap="square" lIns="0" tIns="0" rIns="0" bIns="0" rtlCol="0">
                        <a:noAutofit/>
                      </wps:bodyPr>
                    </wps:wsp>
                  </a:graphicData>
                </a:graphic>
              </wp:anchor>
            </w:drawing>
          </mc:Choice>
          <mc:Fallback>
            <w:pict>
              <v:shape id="Textbox 1013" o:spid="_x0000_s1026" o:spt="202" type="#_x0000_t202" style="position:absolute;left:0pt;margin-left:270.7pt;margin-top:22.25pt;height:0.5pt;width:12.55pt;mso-position-horizontal-relative:page;rotation:-2949120f;z-index:251720704;mso-width-relative:page;mso-height-relative:page;" filled="f" stroked="f" coordsize="21600,21600" o:gfxdata="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rqEp6dcAAAAJAQAADwAAAAAAAAABACAAAAAiAAAAZHJzL2Rvd25yZXYueG1sUEsB&#10;AhQAFAAAAAgAh07iQOkfQNW9AQAAhgMAAA4AAAAAAAAAAQAgAAAAJgEAAGRycy9lMm9Eb2MueG1s&#10;UEsFBgAAAAAGAAYAWQEAAFUFAAAAAA==&#10;">
                <v:fill on="f" focussize="0,0"/>
                <v:stroke on="f"/>
                <v:imagedata o:title=""/>
                <o:lock v:ext="edit" aspectratio="f"/>
                <v:textbox inset="0mm,0mm,0mm,0mm">
                  <w:txbxContent>
                    <w:p w14:paraId="3C06B249">
                      <w:pPr>
                        <w:spacing w:before="0" w:line="10" w:lineRule="exact"/>
                        <w:ind w:left="0" w:right="0" w:firstLine="0"/>
                        <w:jc w:val="left"/>
                        <w:rPr>
                          <w:rFonts w:ascii="Times New Roman"/>
                          <w:sz w:val="11"/>
                        </w:rPr>
                      </w:pPr>
                      <w:r>
                        <w:rPr>
                          <w:rFonts w:ascii="Times New Roman"/>
                          <w:spacing w:val="-2"/>
                          <w:w w:val="105"/>
                          <w:sz w:val="11"/>
                        </w:rPr>
                        <w:t>clock</w:t>
                      </w:r>
                    </w:p>
                  </w:txbxContent>
                </v:textbox>
              </v:shape>
            </w:pict>
          </mc:Fallback>
        </mc:AlternateContent>
      </w:r>
      <w:r>
        <w:rPr>
          <w:rFonts w:ascii="Times New Roman"/>
          <w:position w:val="-1"/>
          <w:sz w:val="10"/>
        </w:rPr>
        <mc:AlternateContent>
          <mc:Choice Requires="wps">
            <w:drawing>
              <wp:anchor distT="0" distB="0" distL="0" distR="0" simplePos="0" relativeHeight="251721728" behindDoc="0" locked="0" layoutInCell="1" allowOverlap="1">
                <wp:simplePos x="0" y="0"/>
                <wp:positionH relativeFrom="page">
                  <wp:posOffset>4292600</wp:posOffset>
                </wp:positionH>
                <wp:positionV relativeFrom="paragraph">
                  <wp:posOffset>312420</wp:posOffset>
                </wp:positionV>
                <wp:extent cx="204470" cy="6350"/>
                <wp:effectExtent l="0" t="0" r="0" b="0"/>
                <wp:wrapNone/>
                <wp:docPr id="1014" name="Textbox 1014"/>
                <wp:cNvGraphicFramePr/>
                <a:graphic xmlns:a="http://schemas.openxmlformats.org/drawingml/2006/main">
                  <a:graphicData uri="http://schemas.microsoft.com/office/word/2010/wordprocessingShape">
                    <wps:wsp>
                      <wps:cNvSpPr txBox="1"/>
                      <wps:spPr>
                        <a:xfrm rot="18900000">
                          <a:off x="0" y="0"/>
                          <a:ext cx="204470" cy="6350"/>
                        </a:xfrm>
                        <a:prstGeom prst="rect">
                          <a:avLst/>
                        </a:prstGeom>
                      </wps:spPr>
                      <wps:txbx>
                        <w:txbxContent>
                          <w:p w14:paraId="6B19182E">
                            <w:pPr>
                              <w:spacing w:before="0" w:line="9" w:lineRule="exact"/>
                              <w:ind w:left="0" w:right="0" w:firstLine="0"/>
                              <w:jc w:val="left"/>
                              <w:rPr>
                                <w:rFonts w:ascii="Times New Roman"/>
                                <w:sz w:val="10"/>
                              </w:rPr>
                            </w:pPr>
                            <w:r>
                              <w:rPr>
                                <w:rFonts w:ascii="Times New Roman"/>
                                <w:spacing w:val="-2"/>
                                <w:w w:val="120"/>
                                <w:sz w:val="10"/>
                              </w:rPr>
                              <w:t>person</w:t>
                            </w:r>
                          </w:p>
                        </w:txbxContent>
                      </wps:txbx>
                      <wps:bodyPr wrap="square" lIns="0" tIns="0" rIns="0" bIns="0" rtlCol="0">
                        <a:noAutofit/>
                      </wps:bodyPr>
                    </wps:wsp>
                  </a:graphicData>
                </a:graphic>
              </wp:anchor>
            </w:drawing>
          </mc:Choice>
          <mc:Fallback>
            <w:pict>
              <v:shape id="Textbox 1014" o:spid="_x0000_s1026" o:spt="202" type="#_x0000_t202" style="position:absolute;left:0pt;margin-left:338pt;margin-top:24.6pt;height:0.5pt;width:16.1pt;mso-position-horizontal-relative:page;rotation:-2949120f;z-index:251721728;mso-width-relative:page;mso-height-relative:page;" filled="f" stroked="f" coordsize="21600,21600" o:gfxdata="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OheUF2QAAAAkBAAAPAAAAAAAAAAEAIAAAACIAAABkcnMvZG93bnJldi54bWxQ&#10;SwECFAAUAAAACACHTuJAtqw1aL0BAACGAwAADgAAAAAAAAABACAAAAAoAQAAZHJzL2Uyb0RvYy54&#10;bWxQSwUGAAAAAAYABgBZAQAAVwUAAAAA&#10;">
                <v:fill on="f" focussize="0,0"/>
                <v:stroke on="f"/>
                <v:imagedata o:title=""/>
                <o:lock v:ext="edit" aspectratio="f"/>
                <v:textbox inset="0mm,0mm,0mm,0mm">
                  <w:txbxContent>
                    <w:p w14:paraId="6B19182E">
                      <w:pPr>
                        <w:spacing w:before="0" w:line="9" w:lineRule="exact"/>
                        <w:ind w:left="0" w:right="0" w:firstLine="0"/>
                        <w:jc w:val="left"/>
                        <w:rPr>
                          <w:rFonts w:ascii="Times New Roman"/>
                          <w:sz w:val="10"/>
                        </w:rPr>
                      </w:pPr>
                      <w:r>
                        <w:rPr>
                          <w:rFonts w:ascii="Times New Roman"/>
                          <w:spacing w:val="-2"/>
                          <w:w w:val="120"/>
                          <w:sz w:val="10"/>
                        </w:rPr>
                        <w:t>person</w:t>
                      </w:r>
                    </w:p>
                  </w:txbxContent>
                </v:textbox>
              </v:shape>
            </w:pict>
          </mc:Fallback>
        </mc:AlternateContent>
      </w:r>
      <w:r>
        <w:rPr>
          <w:rFonts w:ascii="Times New Roman"/>
          <w:position w:val="-1"/>
          <w:sz w:val="10"/>
        </w:rPr>
        <mc:AlternateContent>
          <mc:Choice Requires="wps">
            <w:drawing>
              <wp:anchor distT="0" distB="0" distL="0" distR="0" simplePos="0" relativeHeight="251721728" behindDoc="0" locked="0" layoutInCell="1" allowOverlap="1">
                <wp:simplePos x="0" y="0"/>
                <wp:positionH relativeFrom="page">
                  <wp:posOffset>4632325</wp:posOffset>
                </wp:positionH>
                <wp:positionV relativeFrom="paragraph">
                  <wp:posOffset>273050</wp:posOffset>
                </wp:positionV>
                <wp:extent cx="93980" cy="6350"/>
                <wp:effectExtent l="0" t="0" r="0" b="0"/>
                <wp:wrapNone/>
                <wp:docPr id="1015" name="Textbox 1015"/>
                <wp:cNvGraphicFramePr/>
                <a:graphic xmlns:a="http://schemas.openxmlformats.org/drawingml/2006/main">
                  <a:graphicData uri="http://schemas.microsoft.com/office/word/2010/wordprocessingShape">
                    <wps:wsp>
                      <wps:cNvSpPr txBox="1"/>
                      <wps:spPr>
                        <a:xfrm rot="18900000">
                          <a:off x="0" y="0"/>
                          <a:ext cx="93980" cy="6350"/>
                        </a:xfrm>
                        <a:prstGeom prst="rect">
                          <a:avLst/>
                        </a:prstGeom>
                      </wps:spPr>
                      <wps:txbx>
                        <w:txbxContent>
                          <w:p w14:paraId="641497B6">
                            <w:pPr>
                              <w:spacing w:before="0" w:line="9" w:lineRule="exact"/>
                              <w:ind w:left="0" w:right="0" w:firstLine="0"/>
                              <w:jc w:val="left"/>
                              <w:rPr>
                                <w:rFonts w:ascii="Times New Roman"/>
                                <w:sz w:val="10"/>
                              </w:rPr>
                            </w:pPr>
                            <w:r>
                              <w:rPr>
                                <w:rFonts w:ascii="Times New Roman"/>
                                <w:spacing w:val="-5"/>
                                <w:w w:val="120"/>
                                <w:sz w:val="10"/>
                              </w:rPr>
                              <w:t>car</w:t>
                            </w:r>
                          </w:p>
                        </w:txbxContent>
                      </wps:txbx>
                      <wps:bodyPr wrap="square" lIns="0" tIns="0" rIns="0" bIns="0" rtlCol="0">
                        <a:noAutofit/>
                      </wps:bodyPr>
                    </wps:wsp>
                  </a:graphicData>
                </a:graphic>
              </wp:anchor>
            </w:drawing>
          </mc:Choice>
          <mc:Fallback>
            <w:pict>
              <v:shape id="Textbox 1015" o:spid="_x0000_s1026" o:spt="202" type="#_x0000_t202" style="position:absolute;left:0pt;margin-left:364.75pt;margin-top:21.5pt;height:0.5pt;width:7.4pt;mso-position-horizontal-relative:page;rotation:-2949120f;z-index:251721728;mso-width-relative:page;mso-height-relative:page;" filled="f" stroked="f" coordsize="21600,21600" o:gfxdata="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DgHSFdgAAAAJAQAADwAAAAAAAAABACAAAAAiAAAAZHJzL2Rvd25yZXYueG1sUEsB&#10;AhQAFAAAAAgAh07iQA4WL/K8AQAAhQMAAA4AAAAAAAAAAQAgAAAAJwEAAGRycy9lMm9Eb2MueG1s&#10;UEsFBgAAAAAGAAYAWQEAAFUFAAAAAA==&#10;">
                <v:fill on="f" focussize="0,0"/>
                <v:stroke on="f"/>
                <v:imagedata o:title=""/>
                <o:lock v:ext="edit" aspectratio="f"/>
                <v:textbox inset="0mm,0mm,0mm,0mm">
                  <w:txbxContent>
                    <w:p w14:paraId="641497B6">
                      <w:pPr>
                        <w:spacing w:before="0" w:line="9" w:lineRule="exact"/>
                        <w:ind w:left="0" w:right="0" w:firstLine="0"/>
                        <w:jc w:val="left"/>
                        <w:rPr>
                          <w:rFonts w:ascii="Times New Roman"/>
                          <w:sz w:val="10"/>
                        </w:rPr>
                      </w:pPr>
                      <w:r>
                        <w:rPr>
                          <w:rFonts w:ascii="Times New Roman"/>
                          <w:spacing w:val="-5"/>
                          <w:w w:val="120"/>
                          <w:sz w:val="10"/>
                        </w:rPr>
                        <w:t>car</w:t>
                      </w:r>
                    </w:p>
                  </w:txbxContent>
                </v:textbox>
              </v:shape>
            </w:pict>
          </mc:Fallback>
        </mc:AlternateContent>
      </w:r>
      <w:r>
        <w:rPr>
          <w:rFonts w:ascii="Times New Roman"/>
          <w:position w:val="-1"/>
          <w:sz w:val="10"/>
        </w:rPr>
        <mc:AlternateContent>
          <mc:Choice Requires="wps">
            <w:drawing>
              <wp:anchor distT="0" distB="0" distL="0" distR="0" simplePos="0" relativeHeight="251722752" behindDoc="0" locked="0" layoutInCell="1" allowOverlap="1">
                <wp:simplePos x="0" y="0"/>
                <wp:positionH relativeFrom="page">
                  <wp:posOffset>5195570</wp:posOffset>
                </wp:positionH>
                <wp:positionV relativeFrom="paragraph">
                  <wp:posOffset>278130</wp:posOffset>
                </wp:positionV>
                <wp:extent cx="107315" cy="6350"/>
                <wp:effectExtent l="0" t="0" r="0" b="0"/>
                <wp:wrapNone/>
                <wp:docPr id="1016" name="Textbox 1016"/>
                <wp:cNvGraphicFramePr/>
                <a:graphic xmlns:a="http://schemas.openxmlformats.org/drawingml/2006/main">
                  <a:graphicData uri="http://schemas.microsoft.com/office/word/2010/wordprocessingShape">
                    <wps:wsp>
                      <wps:cNvSpPr txBox="1"/>
                      <wps:spPr>
                        <a:xfrm rot="18900000">
                          <a:off x="0" y="0"/>
                          <a:ext cx="107314" cy="6350"/>
                        </a:xfrm>
                        <a:prstGeom prst="rect">
                          <a:avLst/>
                        </a:prstGeom>
                      </wps:spPr>
                      <wps:txbx>
                        <w:txbxContent>
                          <w:p w14:paraId="53C42179">
                            <w:pPr>
                              <w:spacing w:before="0" w:line="9" w:lineRule="exact"/>
                              <w:ind w:left="0" w:right="0" w:firstLine="0"/>
                              <w:jc w:val="left"/>
                              <w:rPr>
                                <w:rFonts w:ascii="Times New Roman"/>
                                <w:sz w:val="10"/>
                              </w:rPr>
                            </w:pPr>
                            <w:r>
                              <w:rPr>
                                <w:rFonts w:ascii="Times New Roman"/>
                                <w:spacing w:val="-5"/>
                                <w:w w:val="120"/>
                                <w:sz w:val="10"/>
                              </w:rPr>
                              <w:t>bus</w:t>
                            </w:r>
                          </w:p>
                        </w:txbxContent>
                      </wps:txbx>
                      <wps:bodyPr wrap="square" lIns="0" tIns="0" rIns="0" bIns="0" rtlCol="0">
                        <a:noAutofit/>
                      </wps:bodyPr>
                    </wps:wsp>
                  </a:graphicData>
                </a:graphic>
              </wp:anchor>
            </w:drawing>
          </mc:Choice>
          <mc:Fallback>
            <w:pict>
              <v:shape id="Textbox 1016" o:spid="_x0000_s1026" o:spt="202" type="#_x0000_t202" style="position:absolute;left:0pt;margin-left:409.1pt;margin-top:21.9pt;height:0.5pt;width:8.45pt;mso-position-horizontal-relative:page;rotation:-2949120f;z-index:251722752;mso-width-relative:page;mso-height-relative:page;" filled="f" stroked="f" coordsize="21600,21600" o:gfxdata="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mUbALYAAAACQEAAA8AAAAAAAAAAQAgAAAAIgAAAGRycy9kb3ducmV2LnhtbFBL&#10;AQIUABQAAAAIAIdO4kATGAVzvQEAAIYDAAAOAAAAAAAAAAEAIAAAACcBAABkcnMvZTJvRG9jLnht&#10;bFBLBQYAAAAABgAGAFkBAABWBQAAAAA=&#10;">
                <v:fill on="f" focussize="0,0"/>
                <v:stroke on="f"/>
                <v:imagedata o:title=""/>
                <o:lock v:ext="edit" aspectratio="f"/>
                <v:textbox inset="0mm,0mm,0mm,0mm">
                  <w:txbxContent>
                    <w:p w14:paraId="53C42179">
                      <w:pPr>
                        <w:spacing w:before="0" w:line="9" w:lineRule="exact"/>
                        <w:ind w:left="0" w:right="0" w:firstLine="0"/>
                        <w:jc w:val="left"/>
                        <w:rPr>
                          <w:rFonts w:ascii="Times New Roman"/>
                          <w:sz w:val="10"/>
                        </w:rPr>
                      </w:pPr>
                      <w:r>
                        <w:rPr>
                          <w:rFonts w:ascii="Times New Roman"/>
                          <w:spacing w:val="-5"/>
                          <w:w w:val="120"/>
                          <w:sz w:val="10"/>
                        </w:rPr>
                        <w:t>bus</w:t>
                      </w:r>
                    </w:p>
                  </w:txbxContent>
                </v:textbox>
              </v:shape>
            </w:pict>
          </mc:Fallback>
        </mc:AlternateContent>
      </w:r>
      <w:r>
        <w:rPr>
          <w:rFonts w:ascii="Times New Roman"/>
          <w:position w:val="-1"/>
          <w:sz w:val="10"/>
        </w:rPr>
        <mc:AlternateContent>
          <mc:Choice Requires="wps">
            <w:drawing>
              <wp:anchor distT="0" distB="0" distL="0" distR="0" simplePos="0" relativeHeight="251723776" behindDoc="0" locked="0" layoutInCell="1" allowOverlap="1">
                <wp:simplePos x="0" y="0"/>
                <wp:positionH relativeFrom="page">
                  <wp:posOffset>5457190</wp:posOffset>
                </wp:positionH>
                <wp:positionV relativeFrom="paragraph">
                  <wp:posOffset>294005</wp:posOffset>
                </wp:positionV>
                <wp:extent cx="153035" cy="6350"/>
                <wp:effectExtent l="0" t="0" r="0" b="0"/>
                <wp:wrapNone/>
                <wp:docPr id="1017" name="Textbox 1017"/>
                <wp:cNvGraphicFramePr/>
                <a:graphic xmlns:a="http://schemas.openxmlformats.org/drawingml/2006/main">
                  <a:graphicData uri="http://schemas.microsoft.com/office/word/2010/wordprocessingShape">
                    <wps:wsp>
                      <wps:cNvSpPr txBox="1"/>
                      <wps:spPr>
                        <a:xfrm rot="18900000">
                          <a:off x="0" y="0"/>
                          <a:ext cx="153035" cy="6350"/>
                        </a:xfrm>
                        <a:prstGeom prst="rect">
                          <a:avLst/>
                        </a:prstGeom>
                      </wps:spPr>
                      <wps:txbx>
                        <w:txbxContent>
                          <w:p w14:paraId="1D28599C">
                            <w:pPr>
                              <w:spacing w:before="0" w:line="9" w:lineRule="exact"/>
                              <w:ind w:left="0" w:right="0" w:firstLine="0"/>
                              <w:jc w:val="left"/>
                              <w:rPr>
                                <w:rFonts w:ascii="Times New Roman"/>
                                <w:sz w:val="10"/>
                              </w:rPr>
                            </w:pPr>
                            <w:r>
                              <w:rPr>
                                <w:rFonts w:ascii="Times New Roman"/>
                                <w:spacing w:val="-2"/>
                                <w:w w:val="115"/>
                                <w:sz w:val="10"/>
                              </w:rPr>
                              <w:t>truck</w:t>
                            </w:r>
                          </w:p>
                        </w:txbxContent>
                      </wps:txbx>
                      <wps:bodyPr wrap="square" lIns="0" tIns="0" rIns="0" bIns="0" rtlCol="0">
                        <a:noAutofit/>
                      </wps:bodyPr>
                    </wps:wsp>
                  </a:graphicData>
                </a:graphic>
              </wp:anchor>
            </w:drawing>
          </mc:Choice>
          <mc:Fallback>
            <w:pict>
              <v:shape id="Textbox 1017" o:spid="_x0000_s1026" o:spt="202" type="#_x0000_t202" style="position:absolute;left:0pt;margin-left:429.7pt;margin-top:23.15pt;height:0.5pt;width:12.05pt;mso-position-horizontal-relative:page;rotation:-2949120f;z-index:251723776;mso-width-relative:page;mso-height-relative:page;" filled="f" stroked="f" coordsize="21600,21600" o:gfxdata="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OfTyenYAAAACQEAAA8AAAAAAAAAAQAgAAAAIgAAAGRycy9kb3ducmV2LnhtbFBL&#10;AQIUABQAAAAIAIdO4kAkQBFuvQEAAIYDAAAOAAAAAAAAAAEAIAAAACcBAABkcnMvZTJvRG9jLnht&#10;bFBLBQYAAAAABgAGAFkBAABWBQAAAAA=&#10;">
                <v:fill on="f" focussize="0,0"/>
                <v:stroke on="f"/>
                <v:imagedata o:title=""/>
                <o:lock v:ext="edit" aspectratio="f"/>
                <v:textbox inset="0mm,0mm,0mm,0mm">
                  <w:txbxContent>
                    <w:p w14:paraId="1D28599C">
                      <w:pPr>
                        <w:spacing w:before="0" w:line="9" w:lineRule="exact"/>
                        <w:ind w:left="0" w:right="0" w:firstLine="0"/>
                        <w:jc w:val="left"/>
                        <w:rPr>
                          <w:rFonts w:ascii="Times New Roman"/>
                          <w:sz w:val="10"/>
                        </w:rPr>
                      </w:pPr>
                      <w:r>
                        <w:rPr>
                          <w:rFonts w:ascii="Times New Roman"/>
                          <w:spacing w:val="-2"/>
                          <w:w w:val="115"/>
                          <w:sz w:val="10"/>
                        </w:rPr>
                        <w:t>truck</w:t>
                      </w:r>
                    </w:p>
                  </w:txbxContent>
                </v:textbox>
              </v:shape>
            </w:pict>
          </mc:Fallback>
        </mc:AlternateContent>
      </w:r>
      <w:r>
        <w:rPr>
          <w:rFonts w:ascii="Times New Roman"/>
          <w:position w:val="-1"/>
          <w:sz w:val="10"/>
        </w:rPr>
        <mc:AlternateContent>
          <mc:Choice Requires="wps">
            <w:drawing>
              <wp:anchor distT="0" distB="0" distL="0" distR="0" simplePos="0" relativeHeight="251724800" behindDoc="0" locked="0" layoutInCell="1" allowOverlap="1">
                <wp:simplePos x="0" y="0"/>
                <wp:positionH relativeFrom="page">
                  <wp:posOffset>6047740</wp:posOffset>
                </wp:positionH>
                <wp:positionV relativeFrom="paragraph">
                  <wp:posOffset>279400</wp:posOffset>
                </wp:positionV>
                <wp:extent cx="111760" cy="6350"/>
                <wp:effectExtent l="0" t="0" r="0" b="0"/>
                <wp:wrapNone/>
                <wp:docPr id="1018" name="Textbox 1018"/>
                <wp:cNvGraphicFramePr/>
                <a:graphic xmlns:a="http://schemas.openxmlformats.org/drawingml/2006/main">
                  <a:graphicData uri="http://schemas.microsoft.com/office/word/2010/wordprocessingShape">
                    <wps:wsp>
                      <wps:cNvSpPr txBox="1"/>
                      <wps:spPr>
                        <a:xfrm rot="18900000">
                          <a:off x="0" y="0"/>
                          <a:ext cx="111760" cy="6350"/>
                        </a:xfrm>
                        <a:prstGeom prst="rect">
                          <a:avLst/>
                        </a:prstGeom>
                      </wps:spPr>
                      <wps:txbx>
                        <w:txbxContent>
                          <w:p w14:paraId="588649AA">
                            <w:pPr>
                              <w:spacing w:before="0" w:line="9" w:lineRule="exact"/>
                              <w:ind w:left="0" w:right="0" w:firstLine="0"/>
                              <w:jc w:val="left"/>
                              <w:rPr>
                                <w:rFonts w:ascii="Times New Roman"/>
                                <w:sz w:val="10"/>
                              </w:rPr>
                            </w:pPr>
                            <w:r>
                              <w:rPr>
                                <w:rFonts w:ascii="Times New Roman"/>
                                <w:spacing w:val="-4"/>
                                <w:w w:val="115"/>
                                <w:sz w:val="10"/>
                              </w:rPr>
                              <w:t>kite</w:t>
                            </w:r>
                          </w:p>
                        </w:txbxContent>
                      </wps:txbx>
                      <wps:bodyPr wrap="square" lIns="0" tIns="0" rIns="0" bIns="0" rtlCol="0">
                        <a:noAutofit/>
                      </wps:bodyPr>
                    </wps:wsp>
                  </a:graphicData>
                </a:graphic>
              </wp:anchor>
            </w:drawing>
          </mc:Choice>
          <mc:Fallback>
            <w:pict>
              <v:shape id="Textbox 1018" o:spid="_x0000_s1026" o:spt="202" type="#_x0000_t202" style="position:absolute;left:0pt;margin-left:476.2pt;margin-top:22pt;height:0.5pt;width:8.8pt;mso-position-horizontal-relative:page;rotation:-2949120f;z-index:251724800;mso-width-relative:page;mso-height-relative:page;" filled="f" stroked="f" coordsize="21600,21600" o:gfxdata="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gDL0Z2AAAAAkBAAAPAAAAAAAAAAEAIAAAACIAAABkcnMvZG93bnJldi54bWxQSwEC&#10;FAAUAAAACACHTuJAJh7w+7sBAACGAwAADgAAAAAAAAABACAAAAAnAQAAZHJzL2Uyb0RvYy54bWxQ&#10;SwUGAAAAAAYABgBZAQAAVAUAAAAA&#10;">
                <v:fill on="f" focussize="0,0"/>
                <v:stroke on="f"/>
                <v:imagedata o:title=""/>
                <o:lock v:ext="edit" aspectratio="f"/>
                <v:textbox inset="0mm,0mm,0mm,0mm">
                  <w:txbxContent>
                    <w:p w14:paraId="588649AA">
                      <w:pPr>
                        <w:spacing w:before="0" w:line="9" w:lineRule="exact"/>
                        <w:ind w:left="0" w:right="0" w:firstLine="0"/>
                        <w:jc w:val="left"/>
                        <w:rPr>
                          <w:rFonts w:ascii="Times New Roman"/>
                          <w:sz w:val="10"/>
                        </w:rPr>
                      </w:pPr>
                      <w:r>
                        <w:rPr>
                          <w:rFonts w:ascii="Times New Roman"/>
                          <w:spacing w:val="-4"/>
                          <w:w w:val="115"/>
                          <w:sz w:val="10"/>
                        </w:rPr>
                        <w:t>kite</w:t>
                      </w:r>
                    </w:p>
                  </w:txbxContent>
                </v:textbox>
              </v:shape>
            </w:pict>
          </mc:Fallback>
        </mc:AlternateContent>
      </w:r>
      <w:r>
        <w:rPr>
          <w:rFonts w:ascii="Times New Roman"/>
          <w:spacing w:val="-10"/>
          <w:w w:val="115"/>
          <w:sz w:val="11"/>
        </w:rPr>
        <w:t>0</w:t>
      </w:r>
      <w:r>
        <w:rPr>
          <w:rFonts w:ascii="Times New Roman"/>
          <w:sz w:val="11"/>
        </w:rPr>
        <w:tab/>
      </w:r>
      <w:r>
        <w:rPr>
          <w:rFonts w:ascii="Times New Roman"/>
          <w:spacing w:val="-10"/>
          <w:w w:val="115"/>
          <w:position w:val="-1"/>
          <w:sz w:val="10"/>
        </w:rPr>
        <w:t>0</w:t>
      </w:r>
    </w:p>
    <w:p w14:paraId="53210E4E">
      <w:pPr>
        <w:spacing w:after="0"/>
        <w:jc w:val="left"/>
        <w:rPr>
          <w:rFonts w:ascii="Times New Roman"/>
          <w:position w:val="-1"/>
          <w:sz w:val="10"/>
        </w:rPr>
        <w:sectPr>
          <w:type w:val="continuous"/>
          <w:pgSz w:w="11910" w:h="16840"/>
          <w:pgMar w:top="1400" w:right="1559" w:bottom="280" w:left="1559" w:header="720" w:footer="720" w:gutter="0"/>
          <w:cols w:space="720" w:num="1"/>
        </w:sectPr>
      </w:pPr>
    </w:p>
    <w:p w14:paraId="3F4597C5">
      <w:pPr>
        <w:spacing w:before="444"/>
        <w:ind w:left="1894" w:right="0" w:firstLine="0"/>
        <w:jc w:val="left"/>
        <w:rPr>
          <w:rFonts w:ascii="Times New Roman"/>
          <w:sz w:val="11"/>
        </w:rPr>
      </w:pPr>
      <w:r>
        <w:rPr>
          <w:rFonts w:ascii="Times New Roman"/>
          <w:sz w:val="11"/>
        </w:rPr>
        <mc:AlternateContent>
          <mc:Choice Requires="wps">
            <w:drawing>
              <wp:anchor distT="0" distB="0" distL="0" distR="0" simplePos="0" relativeHeight="251717632" behindDoc="0" locked="0" layoutInCell="1" allowOverlap="1">
                <wp:simplePos x="0" y="0"/>
                <wp:positionH relativeFrom="page">
                  <wp:posOffset>2585085</wp:posOffset>
                </wp:positionH>
                <wp:positionV relativeFrom="paragraph">
                  <wp:posOffset>140970</wp:posOffset>
                </wp:positionV>
                <wp:extent cx="339090" cy="6350"/>
                <wp:effectExtent l="0" t="0" r="0" b="0"/>
                <wp:wrapNone/>
                <wp:docPr id="1019" name="Textbox 1019"/>
                <wp:cNvGraphicFramePr/>
                <a:graphic xmlns:a="http://schemas.openxmlformats.org/drawingml/2006/main">
                  <a:graphicData uri="http://schemas.microsoft.com/office/word/2010/wordprocessingShape">
                    <wps:wsp>
                      <wps:cNvSpPr txBox="1"/>
                      <wps:spPr>
                        <a:xfrm rot="18900000">
                          <a:off x="0" y="0"/>
                          <a:ext cx="339090" cy="6350"/>
                        </a:xfrm>
                        <a:prstGeom prst="rect">
                          <a:avLst/>
                        </a:prstGeom>
                      </wps:spPr>
                      <wps:txbx>
                        <w:txbxContent>
                          <w:p w14:paraId="6C003A83">
                            <w:pPr>
                              <w:spacing w:before="0" w:line="10" w:lineRule="exact"/>
                              <w:ind w:left="0" w:right="0" w:firstLine="0"/>
                              <w:jc w:val="left"/>
                              <w:rPr>
                                <w:rFonts w:ascii="Times New Roman"/>
                                <w:sz w:val="11"/>
                              </w:rPr>
                            </w:pPr>
                            <w:r>
                              <w:rPr>
                                <w:rFonts w:ascii="Times New Roman"/>
                                <w:spacing w:val="-2"/>
                                <w:w w:val="110"/>
                                <w:sz w:val="11"/>
                              </w:rPr>
                              <w:t>snowboard</w:t>
                            </w:r>
                          </w:p>
                        </w:txbxContent>
                      </wps:txbx>
                      <wps:bodyPr wrap="square" lIns="0" tIns="0" rIns="0" bIns="0" rtlCol="0">
                        <a:noAutofit/>
                      </wps:bodyPr>
                    </wps:wsp>
                  </a:graphicData>
                </a:graphic>
              </wp:anchor>
            </w:drawing>
          </mc:Choice>
          <mc:Fallback>
            <w:pict>
              <v:shape id="Textbox 1019" o:spid="_x0000_s1026" o:spt="202" type="#_x0000_t202" style="position:absolute;left:0pt;margin-left:203.55pt;margin-top:11.1pt;height:0.5pt;width:26.7pt;mso-position-horizontal-relative:page;rotation:-2949120f;z-index:251717632;mso-width-relative:page;mso-height-relative:page;" filled="f" stroked="f" coordsize="21600,21600" o:gfxdata="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f0VHK9gAAAAJAQAADwAAAAAAAAABACAAAAAiAAAAZHJzL2Rvd25yZXYueG1sUEsB&#10;AhQAFAAAAAgAh07iQCGqQ728AQAAhgMAAA4AAAAAAAAAAQAgAAAAJwEAAGRycy9lMm9Eb2MueG1s&#10;UEsFBgAAAAAGAAYAWQEAAFUFAAAAAA==&#10;">
                <v:fill on="f" focussize="0,0"/>
                <v:stroke on="f"/>
                <v:imagedata o:title=""/>
                <o:lock v:ext="edit" aspectratio="f"/>
                <v:textbox inset="0mm,0mm,0mm,0mm">
                  <w:txbxContent>
                    <w:p w14:paraId="6C003A83">
                      <w:pPr>
                        <w:spacing w:before="0" w:line="10" w:lineRule="exact"/>
                        <w:ind w:left="0" w:right="0" w:firstLine="0"/>
                        <w:jc w:val="left"/>
                        <w:rPr>
                          <w:rFonts w:ascii="Times New Roman"/>
                          <w:sz w:val="11"/>
                        </w:rPr>
                      </w:pPr>
                      <w:r>
                        <w:rPr>
                          <w:rFonts w:ascii="Times New Roman"/>
                          <w:spacing w:val="-2"/>
                          <w:w w:val="110"/>
                          <w:sz w:val="11"/>
                        </w:rPr>
                        <w:t>snowboard</w:t>
                      </w:r>
                    </w:p>
                  </w:txbxContent>
                </v:textbox>
              </v:shape>
            </w:pict>
          </mc:Fallback>
        </mc:AlternateContent>
      </w:r>
      <w:r>
        <w:rPr>
          <w:rFonts w:ascii="Times New Roman"/>
          <w:sz w:val="11"/>
        </w:rPr>
        <mc:AlternateContent>
          <mc:Choice Requires="wps">
            <w:drawing>
              <wp:anchor distT="0" distB="0" distL="0" distR="0" simplePos="0" relativeHeight="251722752" behindDoc="0" locked="0" layoutInCell="1" allowOverlap="1">
                <wp:simplePos x="0" y="0"/>
                <wp:positionH relativeFrom="page">
                  <wp:posOffset>4815205</wp:posOffset>
                </wp:positionH>
                <wp:positionV relativeFrom="paragraph">
                  <wp:posOffset>140335</wp:posOffset>
                </wp:positionV>
                <wp:extent cx="298450" cy="6350"/>
                <wp:effectExtent l="0" t="0" r="0" b="0"/>
                <wp:wrapNone/>
                <wp:docPr id="1020" name="Textbox 1020"/>
                <wp:cNvGraphicFramePr/>
                <a:graphic xmlns:a="http://schemas.openxmlformats.org/drawingml/2006/main">
                  <a:graphicData uri="http://schemas.microsoft.com/office/word/2010/wordprocessingShape">
                    <wps:wsp>
                      <wps:cNvSpPr txBox="1"/>
                      <wps:spPr>
                        <a:xfrm rot="18900000">
                          <a:off x="0" y="0"/>
                          <a:ext cx="298450" cy="6350"/>
                        </a:xfrm>
                        <a:prstGeom prst="rect">
                          <a:avLst/>
                        </a:prstGeom>
                      </wps:spPr>
                      <wps:txbx>
                        <w:txbxContent>
                          <w:p w14:paraId="3AD27866">
                            <w:pPr>
                              <w:spacing w:before="0" w:line="9" w:lineRule="exact"/>
                              <w:ind w:left="0" w:right="0" w:firstLine="0"/>
                              <w:jc w:val="left"/>
                              <w:rPr>
                                <w:rFonts w:ascii="Times New Roman"/>
                                <w:sz w:val="10"/>
                              </w:rPr>
                            </w:pPr>
                            <w:r>
                              <w:rPr>
                                <w:rFonts w:ascii="Times New Roman"/>
                                <w:spacing w:val="-2"/>
                                <w:w w:val="120"/>
                                <w:sz w:val="10"/>
                              </w:rPr>
                              <w:t>aeroplane</w:t>
                            </w:r>
                          </w:p>
                        </w:txbxContent>
                      </wps:txbx>
                      <wps:bodyPr wrap="square" lIns="0" tIns="0" rIns="0" bIns="0" rtlCol="0">
                        <a:noAutofit/>
                      </wps:bodyPr>
                    </wps:wsp>
                  </a:graphicData>
                </a:graphic>
              </wp:anchor>
            </w:drawing>
          </mc:Choice>
          <mc:Fallback>
            <w:pict>
              <v:shape id="Textbox 1020" o:spid="_x0000_s1026" o:spt="202" type="#_x0000_t202" style="position:absolute;left:0pt;margin-left:379.15pt;margin-top:11.05pt;height:0.5pt;width:23.5pt;mso-position-horizontal-relative:page;rotation:-2949120f;z-index:251722752;mso-width-relative:page;mso-height-relative:page;" filled="f" stroked="f" coordsize="21600,21600" o:gfxdata="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KtP172AAAAAkBAAAPAAAAAAAAAAEAIAAAACIAAABkcnMvZG93bnJldi54bWxQSwEC&#10;FAAUAAAACACHTuJA3ODG4bsBAACGAwAADgAAAAAAAAABACAAAAAnAQAAZHJzL2Uyb0RvYy54bWxQ&#10;SwUGAAAAAAYABgBZAQAAVAUAAAAA&#10;">
                <v:fill on="f" focussize="0,0"/>
                <v:stroke on="f"/>
                <v:imagedata o:title=""/>
                <o:lock v:ext="edit" aspectratio="f"/>
                <v:textbox inset="0mm,0mm,0mm,0mm">
                  <w:txbxContent>
                    <w:p w14:paraId="3AD27866">
                      <w:pPr>
                        <w:spacing w:before="0" w:line="9" w:lineRule="exact"/>
                        <w:ind w:left="0" w:right="0" w:firstLine="0"/>
                        <w:jc w:val="left"/>
                        <w:rPr>
                          <w:rFonts w:ascii="Times New Roman"/>
                          <w:sz w:val="10"/>
                        </w:rPr>
                      </w:pPr>
                      <w:r>
                        <w:rPr>
                          <w:rFonts w:ascii="Times New Roman"/>
                          <w:spacing w:val="-2"/>
                          <w:w w:val="120"/>
                          <w:sz w:val="10"/>
                        </w:rPr>
                        <w:t>aeroplane</w:t>
                      </w:r>
                    </w:p>
                  </w:txbxContent>
                </v:textbox>
              </v:shape>
            </w:pict>
          </mc:Fallback>
        </mc:AlternateContent>
      </w:r>
      <w:r>
        <w:rPr>
          <w:rFonts w:ascii="Times New Roman"/>
          <w:sz w:val="11"/>
        </w:rPr>
        <mc:AlternateContent>
          <mc:Choice Requires="wps">
            <w:drawing>
              <wp:anchor distT="0" distB="0" distL="0" distR="0" simplePos="0" relativeHeight="251723776" behindDoc="0" locked="0" layoutInCell="1" allowOverlap="1">
                <wp:simplePos x="0" y="0"/>
                <wp:positionH relativeFrom="page">
                  <wp:posOffset>5654675</wp:posOffset>
                </wp:positionH>
                <wp:positionV relativeFrom="paragraph">
                  <wp:posOffset>150495</wp:posOffset>
                </wp:positionV>
                <wp:extent cx="327025" cy="6350"/>
                <wp:effectExtent l="0" t="0" r="0" b="0"/>
                <wp:wrapNone/>
                <wp:docPr id="1021" name="Textbox 1021"/>
                <wp:cNvGraphicFramePr/>
                <a:graphic xmlns:a="http://schemas.openxmlformats.org/drawingml/2006/main">
                  <a:graphicData uri="http://schemas.microsoft.com/office/word/2010/wordprocessingShape">
                    <wps:wsp>
                      <wps:cNvSpPr txBox="1"/>
                      <wps:spPr>
                        <a:xfrm rot="18900000">
                          <a:off x="0" y="0"/>
                          <a:ext cx="327025" cy="6350"/>
                        </a:xfrm>
                        <a:prstGeom prst="rect">
                          <a:avLst/>
                        </a:prstGeom>
                      </wps:spPr>
                      <wps:txbx>
                        <w:txbxContent>
                          <w:p w14:paraId="76FDCC05">
                            <w:pPr>
                              <w:spacing w:before="0" w:line="9" w:lineRule="exact"/>
                              <w:ind w:left="0" w:right="0" w:firstLine="0"/>
                              <w:jc w:val="left"/>
                              <w:rPr>
                                <w:rFonts w:ascii="Times New Roman"/>
                                <w:sz w:val="10"/>
                              </w:rPr>
                            </w:pPr>
                            <w:r>
                              <w:rPr>
                                <w:rFonts w:ascii="Times New Roman"/>
                                <w:spacing w:val="-2"/>
                                <w:w w:val="115"/>
                                <w:sz w:val="10"/>
                              </w:rPr>
                              <w:t>snowboard</w:t>
                            </w:r>
                          </w:p>
                        </w:txbxContent>
                      </wps:txbx>
                      <wps:bodyPr wrap="square" lIns="0" tIns="0" rIns="0" bIns="0" rtlCol="0">
                        <a:noAutofit/>
                      </wps:bodyPr>
                    </wps:wsp>
                  </a:graphicData>
                </a:graphic>
              </wp:anchor>
            </w:drawing>
          </mc:Choice>
          <mc:Fallback>
            <w:pict>
              <v:shape id="Textbox 1021" o:spid="_x0000_s1026" o:spt="202" type="#_x0000_t202" style="position:absolute;left:0pt;margin-left:445.25pt;margin-top:11.85pt;height:0.5pt;width:25.75pt;mso-position-horizontal-relative:page;rotation:-2949120f;z-index:251723776;mso-width-relative:page;mso-height-relative:page;" filled="f" stroked="f" coordsize="21600,21600" o:gfxdata="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Ay/HSbYAAAACQEAAA8AAAAAAAAAAQAgAAAAIgAAAGRycy9kb3ducmV2LnhtbFBL&#10;AQIUABQAAAAIAIdO4kAnrsLCvQEAAIYDAAAOAAAAAAAAAAEAIAAAACcBAABkcnMvZTJvRG9jLnht&#10;bFBLBQYAAAAABgAGAFkBAABWBQAAAAA=&#10;">
                <v:fill on="f" focussize="0,0"/>
                <v:stroke on="f"/>
                <v:imagedata o:title=""/>
                <o:lock v:ext="edit" aspectratio="f"/>
                <v:textbox inset="0mm,0mm,0mm,0mm">
                  <w:txbxContent>
                    <w:p w14:paraId="76FDCC05">
                      <w:pPr>
                        <w:spacing w:before="0" w:line="9" w:lineRule="exact"/>
                        <w:ind w:left="0" w:right="0" w:firstLine="0"/>
                        <w:jc w:val="left"/>
                        <w:rPr>
                          <w:rFonts w:ascii="Times New Roman"/>
                          <w:sz w:val="10"/>
                        </w:rPr>
                      </w:pPr>
                      <w:r>
                        <w:rPr>
                          <w:rFonts w:ascii="Times New Roman"/>
                          <w:spacing w:val="-2"/>
                          <w:w w:val="115"/>
                          <w:sz w:val="10"/>
                        </w:rPr>
                        <w:t>snowboard</w:t>
                      </w:r>
                    </w:p>
                  </w:txbxContent>
                </v:textbox>
              </v:shape>
            </w:pict>
          </mc:Fallback>
        </mc:AlternateContent>
      </w:r>
      <w:r>
        <w:rPr>
          <w:rFonts w:ascii="Times New Roman"/>
          <w:sz w:val="11"/>
        </w:rPr>
        <w:t>COCO</w:t>
      </w:r>
      <w:r>
        <w:rPr>
          <w:rFonts w:ascii="Times New Roman"/>
          <w:spacing w:val="16"/>
          <w:sz w:val="11"/>
        </w:rPr>
        <w:t xml:space="preserve"> </w:t>
      </w:r>
      <w:r>
        <w:rPr>
          <w:rFonts w:ascii="Times New Roman"/>
          <w:sz w:val="11"/>
        </w:rPr>
        <w:t>classes</w:t>
      </w:r>
      <w:r>
        <w:rPr>
          <w:rFonts w:ascii="Times New Roman"/>
          <w:spacing w:val="17"/>
          <w:sz w:val="11"/>
        </w:rPr>
        <w:t xml:space="preserve"> </w:t>
      </w:r>
      <w:r>
        <w:rPr>
          <w:rFonts w:ascii="Times New Roman"/>
          <w:spacing w:val="-2"/>
          <w:sz w:val="11"/>
        </w:rPr>
        <w:t>detected</w:t>
      </w:r>
    </w:p>
    <w:p w14:paraId="614B0853">
      <w:pPr>
        <w:pStyle w:val="15"/>
        <w:numPr>
          <w:ilvl w:val="0"/>
          <w:numId w:val="16"/>
        </w:numPr>
        <w:tabs>
          <w:tab w:val="left" w:pos="826"/>
        </w:tabs>
        <w:spacing w:before="176" w:after="0" w:line="240" w:lineRule="auto"/>
        <w:ind w:left="826" w:right="0" w:hanging="297"/>
        <w:jc w:val="left"/>
        <w:rPr>
          <w:sz w:val="18"/>
        </w:rPr>
      </w:pPr>
      <w:r>
        <w:rPr>
          <w:sz w:val="18"/>
        </w:rPr>
        <w:t>Histogram</w:t>
      </w:r>
      <w:r>
        <w:rPr>
          <w:spacing w:val="-14"/>
          <w:sz w:val="18"/>
        </w:rPr>
        <w:t xml:space="preserve"> </w:t>
      </w:r>
      <w:r>
        <w:rPr>
          <w:sz w:val="18"/>
        </w:rPr>
        <w:t>from</w:t>
      </w:r>
      <w:r>
        <w:rPr>
          <w:spacing w:val="-14"/>
          <w:sz w:val="18"/>
        </w:rPr>
        <w:t xml:space="preserve"> </w:t>
      </w:r>
      <w:r>
        <w:rPr>
          <w:sz w:val="18"/>
        </w:rPr>
        <w:t>the</w:t>
      </w:r>
      <w:r>
        <w:rPr>
          <w:spacing w:val="-13"/>
          <w:sz w:val="18"/>
        </w:rPr>
        <w:t xml:space="preserve"> </w:t>
      </w:r>
      <w:r>
        <w:rPr>
          <w:sz w:val="18"/>
        </w:rPr>
        <w:t>complete</w:t>
      </w:r>
      <w:r>
        <w:rPr>
          <w:spacing w:val="-14"/>
          <w:sz w:val="18"/>
        </w:rPr>
        <w:t xml:space="preserve"> </w:t>
      </w:r>
      <w:r>
        <w:rPr>
          <w:sz w:val="18"/>
        </w:rPr>
        <w:t>yaw</w:t>
      </w:r>
      <w:r>
        <w:rPr>
          <w:spacing w:val="-13"/>
          <w:sz w:val="18"/>
        </w:rPr>
        <w:t xml:space="preserve"> </w:t>
      </w:r>
      <w:r>
        <w:rPr>
          <w:spacing w:val="-4"/>
          <w:sz w:val="18"/>
        </w:rPr>
        <w:t>data</w:t>
      </w:r>
    </w:p>
    <w:p w14:paraId="3BDE71C3">
      <w:pPr>
        <w:spacing w:before="457"/>
        <w:ind w:left="24" w:right="0" w:firstLine="0"/>
        <w:jc w:val="center"/>
        <w:rPr>
          <w:rFonts w:ascii="Times New Roman"/>
          <w:sz w:val="10"/>
        </w:rPr>
      </w:pPr>
      <w:r>
        <w:br w:type="column"/>
      </w:r>
      <w:bookmarkStart w:id="152" w:name="_bookmark123"/>
      <w:bookmarkEnd w:id="152"/>
      <w:r>
        <w:rPr>
          <w:rFonts w:ascii="Times New Roman"/>
          <w:w w:val="110"/>
          <w:sz w:val="10"/>
        </w:rPr>
        <w:t>COCO</w:t>
      </w:r>
      <w:r>
        <w:rPr>
          <w:rFonts w:ascii="Times New Roman"/>
          <w:spacing w:val="4"/>
          <w:w w:val="110"/>
          <w:sz w:val="10"/>
        </w:rPr>
        <w:t xml:space="preserve"> </w:t>
      </w:r>
      <w:r>
        <w:rPr>
          <w:rFonts w:ascii="Times New Roman"/>
          <w:w w:val="110"/>
          <w:sz w:val="10"/>
        </w:rPr>
        <w:t>classes</w:t>
      </w:r>
      <w:r>
        <w:rPr>
          <w:rFonts w:ascii="Times New Roman"/>
          <w:spacing w:val="4"/>
          <w:w w:val="110"/>
          <w:sz w:val="10"/>
        </w:rPr>
        <w:t xml:space="preserve"> </w:t>
      </w:r>
      <w:r>
        <w:rPr>
          <w:rFonts w:ascii="Times New Roman"/>
          <w:spacing w:val="-2"/>
          <w:w w:val="110"/>
          <w:sz w:val="10"/>
        </w:rPr>
        <w:t>detected</w:t>
      </w:r>
    </w:p>
    <w:p w14:paraId="21636A78">
      <w:pPr>
        <w:pStyle w:val="15"/>
        <w:numPr>
          <w:ilvl w:val="0"/>
          <w:numId w:val="16"/>
        </w:numPr>
        <w:tabs>
          <w:tab w:val="left" w:pos="826"/>
        </w:tabs>
        <w:spacing w:before="175" w:after="0" w:line="240" w:lineRule="auto"/>
        <w:ind w:left="826" w:right="0" w:hanging="297"/>
        <w:jc w:val="left"/>
        <w:rPr>
          <w:sz w:val="18"/>
        </w:rPr>
      </w:pPr>
      <w:r>
        <w:rPr>
          <w:spacing w:val="-2"/>
          <w:sz w:val="18"/>
        </w:rPr>
        <w:t>Histogram</w:t>
      </w:r>
      <w:r>
        <w:rPr>
          <w:spacing w:val="-5"/>
          <w:sz w:val="18"/>
        </w:rPr>
        <w:t xml:space="preserve"> </w:t>
      </w:r>
      <w:r>
        <w:rPr>
          <w:spacing w:val="-2"/>
          <w:sz w:val="18"/>
        </w:rPr>
        <w:t>from</w:t>
      </w:r>
      <w:r>
        <w:rPr>
          <w:spacing w:val="-4"/>
          <w:sz w:val="18"/>
        </w:rPr>
        <w:t xml:space="preserve"> </w:t>
      </w:r>
      <w:r>
        <w:rPr>
          <w:spacing w:val="-2"/>
          <w:sz w:val="18"/>
        </w:rPr>
        <w:t>the</w:t>
      </w:r>
      <w:r>
        <w:rPr>
          <w:spacing w:val="-5"/>
          <w:sz w:val="18"/>
        </w:rPr>
        <w:t xml:space="preserve"> </w:t>
      </w:r>
      <w:r>
        <w:rPr>
          <w:spacing w:val="-2"/>
          <w:sz w:val="18"/>
        </w:rPr>
        <w:t>optimal</w:t>
      </w:r>
      <w:r>
        <w:rPr>
          <w:spacing w:val="-4"/>
          <w:sz w:val="18"/>
        </w:rPr>
        <w:t xml:space="preserve"> </w:t>
      </w:r>
      <w:r>
        <w:rPr>
          <w:spacing w:val="-2"/>
          <w:sz w:val="18"/>
        </w:rPr>
        <w:t>range</w:t>
      </w:r>
    </w:p>
    <w:p w14:paraId="07A2752F">
      <w:pPr>
        <w:pStyle w:val="15"/>
        <w:spacing w:after="0" w:line="240" w:lineRule="auto"/>
        <w:jc w:val="left"/>
        <w:rPr>
          <w:sz w:val="18"/>
        </w:rPr>
        <w:sectPr>
          <w:type w:val="continuous"/>
          <w:pgSz w:w="11910" w:h="16840"/>
          <w:pgMar w:top="1400" w:right="1559" w:bottom="280" w:left="1559" w:header="720" w:footer="720" w:gutter="0"/>
          <w:cols w:equalWidth="0" w:num="2">
            <w:col w:w="3927" w:space="646"/>
            <w:col w:w="4219"/>
          </w:cols>
        </w:sectPr>
      </w:pPr>
    </w:p>
    <w:p w14:paraId="3C15B4CB">
      <w:pPr>
        <w:pStyle w:val="9"/>
        <w:spacing w:before="15"/>
      </w:pPr>
    </w:p>
    <w:p w14:paraId="33AFC237">
      <w:pPr>
        <w:pStyle w:val="9"/>
        <w:jc w:val="center"/>
      </w:pPr>
      <w:r>
        <w:t>Figure</w:t>
      </w:r>
      <w:r>
        <w:rPr>
          <w:spacing w:val="10"/>
        </w:rPr>
        <w:t xml:space="preserve"> </w:t>
      </w:r>
      <w:r>
        <w:t>3.15:</w:t>
      </w:r>
      <w:r>
        <w:rPr>
          <w:spacing w:val="28"/>
        </w:rPr>
        <w:t xml:space="preserve"> </w:t>
      </w:r>
      <w:bookmarkStart w:id="153" w:name="_bookmark124"/>
      <w:bookmarkEnd w:id="153"/>
      <w:r>
        <w:t>Histograms</w:t>
      </w:r>
      <w:r>
        <w:rPr>
          <w:spacing w:val="10"/>
        </w:rPr>
        <w:t xml:space="preserve"> </w:t>
      </w:r>
      <w:r>
        <w:t>of</w:t>
      </w:r>
      <w:r>
        <w:rPr>
          <w:spacing w:val="11"/>
        </w:rPr>
        <w:t xml:space="preserve"> </w:t>
      </w:r>
      <w:r>
        <w:t>the</w:t>
      </w:r>
      <w:r>
        <w:rPr>
          <w:spacing w:val="10"/>
        </w:rPr>
        <w:t xml:space="preserve"> </w:t>
      </w:r>
      <w:r>
        <w:t>classes</w:t>
      </w:r>
      <w:r>
        <w:rPr>
          <w:spacing w:val="10"/>
        </w:rPr>
        <w:t xml:space="preserve"> </w:t>
      </w:r>
      <w:r>
        <w:t>obtained</w:t>
      </w:r>
      <w:r>
        <w:rPr>
          <w:spacing w:val="10"/>
        </w:rPr>
        <w:t xml:space="preserve"> </w:t>
      </w:r>
      <w:r>
        <w:t>from</w:t>
      </w:r>
      <w:r>
        <w:rPr>
          <w:spacing w:val="11"/>
        </w:rPr>
        <w:t xml:space="preserve"> </w:t>
      </w:r>
      <w:r>
        <w:rPr>
          <w:spacing w:val="-5"/>
        </w:rPr>
        <w:t>yaw</w:t>
      </w:r>
    </w:p>
    <w:p w14:paraId="5947197B">
      <w:pPr>
        <w:pStyle w:val="9"/>
      </w:pPr>
    </w:p>
    <w:p w14:paraId="548EF609">
      <w:pPr>
        <w:pStyle w:val="9"/>
        <w:spacing w:before="32"/>
      </w:pPr>
    </w:p>
    <w:p w14:paraId="5503AD03">
      <w:pPr>
        <w:pStyle w:val="9"/>
        <w:spacing w:line="273" w:lineRule="auto"/>
        <w:ind w:left="141" w:right="139"/>
        <w:jc w:val="both"/>
      </w:pPr>
      <w:r>
        <w:rPr>
          <w:w w:val="105"/>
        </w:rPr>
        <w:t>are</w:t>
      </w:r>
      <w:r>
        <w:rPr>
          <w:spacing w:val="-18"/>
          <w:w w:val="105"/>
        </w:rPr>
        <w:t xml:space="preserve"> </w:t>
      </w:r>
      <w:r>
        <w:rPr>
          <w:w w:val="105"/>
        </w:rPr>
        <w:t>generally</w:t>
      </w:r>
      <w:r>
        <w:rPr>
          <w:spacing w:val="-17"/>
          <w:w w:val="105"/>
        </w:rPr>
        <w:t xml:space="preserve"> </w:t>
      </w:r>
      <w:r>
        <w:rPr>
          <w:w w:val="105"/>
        </w:rPr>
        <w:t>positive,</w:t>
      </w:r>
      <w:r>
        <w:rPr>
          <w:spacing w:val="-17"/>
          <w:w w:val="105"/>
        </w:rPr>
        <w:t xml:space="preserve"> </w:t>
      </w:r>
      <w:r>
        <w:rPr>
          <w:w w:val="105"/>
        </w:rPr>
        <w:t>but</w:t>
      </w:r>
      <w:r>
        <w:rPr>
          <w:spacing w:val="-17"/>
          <w:w w:val="105"/>
        </w:rPr>
        <w:t xml:space="preserve"> </w:t>
      </w:r>
      <w:r>
        <w:rPr>
          <w:w w:val="105"/>
        </w:rPr>
        <w:t>the</w:t>
      </w:r>
      <w:r>
        <w:rPr>
          <w:spacing w:val="-18"/>
          <w:w w:val="105"/>
        </w:rPr>
        <w:t xml:space="preserve"> </w:t>
      </w:r>
      <w:r>
        <w:rPr>
          <w:w w:val="105"/>
        </w:rPr>
        <w:t>detector</w:t>
      </w:r>
      <w:r>
        <w:rPr>
          <w:spacing w:val="-17"/>
          <w:w w:val="105"/>
        </w:rPr>
        <w:t xml:space="preserve"> </w:t>
      </w:r>
      <w:r>
        <w:rPr>
          <w:w w:val="105"/>
        </w:rPr>
        <w:t>has</w:t>
      </w:r>
      <w:r>
        <w:rPr>
          <w:spacing w:val="-17"/>
          <w:w w:val="105"/>
        </w:rPr>
        <w:t xml:space="preserve"> </w:t>
      </w:r>
      <w:r>
        <w:rPr>
          <w:w w:val="105"/>
        </w:rPr>
        <w:t>not</w:t>
      </w:r>
      <w:r>
        <w:rPr>
          <w:spacing w:val="-17"/>
          <w:w w:val="105"/>
        </w:rPr>
        <w:t xml:space="preserve"> </w:t>
      </w:r>
      <w:r>
        <w:rPr>
          <w:w w:val="105"/>
        </w:rPr>
        <w:t>been</w:t>
      </w:r>
      <w:r>
        <w:rPr>
          <w:spacing w:val="-18"/>
          <w:w w:val="105"/>
        </w:rPr>
        <w:t xml:space="preserve"> </w:t>
      </w:r>
      <w:r>
        <w:rPr>
          <w:w w:val="105"/>
        </w:rPr>
        <w:t>evaluated</w:t>
      </w:r>
      <w:r>
        <w:rPr>
          <w:spacing w:val="-17"/>
          <w:w w:val="105"/>
        </w:rPr>
        <w:t xml:space="preserve"> </w:t>
      </w:r>
      <w:r>
        <w:rPr>
          <w:w w:val="105"/>
        </w:rPr>
        <w:t>with</w:t>
      </w:r>
      <w:r>
        <w:rPr>
          <w:spacing w:val="-17"/>
          <w:w w:val="105"/>
        </w:rPr>
        <w:t xml:space="preserve"> </w:t>
      </w:r>
      <w:r>
        <w:rPr>
          <w:w w:val="105"/>
        </w:rPr>
        <w:t>bikes</w:t>
      </w:r>
      <w:r>
        <w:rPr>
          <w:spacing w:val="-17"/>
          <w:w w:val="105"/>
        </w:rPr>
        <w:t xml:space="preserve"> </w:t>
      </w:r>
      <w:r>
        <w:rPr>
          <w:w w:val="105"/>
        </w:rPr>
        <w:t>or</w:t>
      </w:r>
      <w:r>
        <w:rPr>
          <w:spacing w:val="-17"/>
          <w:w w:val="105"/>
        </w:rPr>
        <w:t xml:space="preserve"> </w:t>
      </w:r>
      <w:r>
        <w:rPr>
          <w:w w:val="105"/>
        </w:rPr>
        <w:t>actual</w:t>
      </w:r>
      <w:r>
        <w:rPr>
          <w:spacing w:val="-18"/>
          <w:w w:val="105"/>
        </w:rPr>
        <w:t xml:space="preserve"> </w:t>
      </w:r>
      <w:r>
        <w:rPr>
          <w:w w:val="105"/>
        </w:rPr>
        <w:t xml:space="preserve">mixed </w:t>
      </w:r>
      <w:r>
        <w:t xml:space="preserve">traffic.Accomplishing such evaluations would have required redesigning the simulator from </w:t>
      </w:r>
      <w:r>
        <w:rPr>
          <w:w w:val="105"/>
        </w:rPr>
        <w:t>scratch, as AirSim lacks this functionality.</w:t>
      </w:r>
    </w:p>
    <w:p w14:paraId="65311895">
      <w:pPr>
        <w:pStyle w:val="9"/>
      </w:pPr>
    </w:p>
    <w:p w14:paraId="0F3DC555">
      <w:pPr>
        <w:pStyle w:val="9"/>
        <w:spacing w:before="63"/>
      </w:pPr>
    </w:p>
    <w:p w14:paraId="7BE1A392">
      <w:pPr>
        <w:pStyle w:val="3"/>
        <w:numPr>
          <w:ilvl w:val="1"/>
          <w:numId w:val="13"/>
        </w:numPr>
        <w:tabs>
          <w:tab w:val="left" w:pos="968"/>
        </w:tabs>
        <w:spacing w:before="1" w:after="0" w:line="240" w:lineRule="auto"/>
        <w:ind w:left="968" w:right="0" w:hanging="827"/>
        <w:jc w:val="left"/>
      </w:pPr>
      <w:bookmarkStart w:id="154" w:name="_bookmark125"/>
      <w:bookmarkEnd w:id="154"/>
      <w:bookmarkStart w:id="155" w:name="Flight tests of the LABYRINTH project"/>
      <w:bookmarkEnd w:id="155"/>
      <w:r>
        <w:t>Flight</w:t>
      </w:r>
      <w:r>
        <w:rPr>
          <w:spacing w:val="-2"/>
        </w:rPr>
        <w:t xml:space="preserve"> </w:t>
      </w:r>
      <w:r>
        <w:t>tests</w:t>
      </w:r>
      <w:r>
        <w:rPr>
          <w:spacing w:val="-1"/>
        </w:rPr>
        <w:t xml:space="preserve"> </w:t>
      </w:r>
      <w:r>
        <w:t>of</w:t>
      </w:r>
      <w:r>
        <w:rPr>
          <w:spacing w:val="-2"/>
        </w:rPr>
        <w:t xml:space="preserve"> </w:t>
      </w:r>
      <w:r>
        <w:t>the</w:t>
      </w:r>
      <w:r>
        <w:rPr>
          <w:spacing w:val="-1"/>
        </w:rPr>
        <w:t xml:space="preserve"> </w:t>
      </w:r>
      <w:r>
        <w:t>LABYRINTH</w:t>
      </w:r>
      <w:r>
        <w:rPr>
          <w:spacing w:val="-2"/>
        </w:rPr>
        <w:t xml:space="preserve"> project</w:t>
      </w:r>
    </w:p>
    <w:p w14:paraId="178739EB">
      <w:pPr>
        <w:pStyle w:val="9"/>
        <w:spacing w:before="22"/>
        <w:rPr>
          <w:rFonts w:ascii="Arial"/>
          <w:b/>
          <w:sz w:val="31"/>
        </w:rPr>
      </w:pPr>
    </w:p>
    <w:p w14:paraId="7155F7F2">
      <w:pPr>
        <w:pStyle w:val="9"/>
        <w:spacing w:before="1" w:line="273" w:lineRule="auto"/>
        <w:ind w:left="141" w:right="139"/>
        <w:jc w:val="both"/>
      </w:pPr>
      <w:r>
        <w:t>For the road transport, flight tests were conducted in the CIAR (</w:t>
      </w:r>
      <w:r>
        <w:rPr>
          <w:rFonts w:ascii="Arial" w:hAnsi="Arial"/>
          <w:i/>
        </w:rPr>
        <w:t xml:space="preserve">Centro de </w:t>
      </w:r>
      <w:r>
        <w:rPr>
          <w:rFonts w:ascii="Arial" w:hAnsi="Arial"/>
          <w:i/>
          <w:spacing w:val="6"/>
        </w:rPr>
        <w:t>I</w:t>
      </w:r>
      <w:r>
        <w:rPr>
          <w:rFonts w:ascii="Arial" w:hAnsi="Arial"/>
          <w:i/>
          <w:spacing w:val="1"/>
        </w:rPr>
        <w:t>n</w:t>
      </w:r>
      <w:r>
        <w:rPr>
          <w:rFonts w:ascii="Arial" w:hAnsi="Arial"/>
          <w:i/>
        </w:rPr>
        <w:t>v</w:t>
      </w:r>
      <w:r>
        <w:rPr>
          <w:rFonts w:ascii="Arial" w:hAnsi="Arial"/>
          <w:i/>
          <w:spacing w:val="6"/>
        </w:rPr>
        <w:t>estigac</w:t>
      </w:r>
      <w:r>
        <w:rPr>
          <w:rFonts w:ascii="Arial" w:hAnsi="Arial"/>
          <w:i/>
          <w:spacing w:val="5"/>
        </w:rPr>
        <w:t>i</w:t>
      </w:r>
      <w:r>
        <w:rPr>
          <w:rFonts w:ascii="Arial" w:hAnsi="Arial"/>
          <w:i/>
          <w:spacing w:val="-89"/>
        </w:rPr>
        <w:t>o</w:t>
      </w:r>
      <w:r>
        <w:rPr>
          <w:rFonts w:ascii="Arial" w:hAnsi="Arial"/>
          <w:i/>
          <w:spacing w:val="29"/>
        </w:rPr>
        <w:t>´</w:t>
      </w:r>
      <w:r>
        <w:rPr>
          <w:rFonts w:ascii="Arial" w:hAnsi="Arial"/>
          <w:i/>
          <w:spacing w:val="6"/>
        </w:rPr>
        <w:t>n</w:t>
      </w:r>
      <w:r>
        <w:rPr>
          <w:rFonts w:ascii="Arial" w:hAnsi="Arial"/>
          <w:i/>
        </w:rPr>
        <w:t xml:space="preserve"> Aeroportada de Rozas</w:t>
      </w:r>
      <w:r>
        <w:t>). The tests were carried out on national roads with low traffic den- sity.</w:t>
      </w:r>
      <w:r>
        <w:rPr>
          <w:spacing w:val="37"/>
        </w:rPr>
        <w:t xml:space="preserve"> </w:t>
      </w:r>
      <w:r>
        <w:t>The view of the roads was captured from a high altitude, enabling a wider field of vi- sion.</w:t>
      </w:r>
      <w:r>
        <w:rPr>
          <w:spacing w:val="29"/>
        </w:rPr>
        <w:t xml:space="preserve"> </w:t>
      </w:r>
      <w:r>
        <w:t>The primary challenge faced during the tests was the flight duration that was limited by battery capacity and other flight objectives.</w:t>
      </w:r>
      <w:r>
        <w:rPr>
          <w:spacing w:val="40"/>
        </w:rPr>
        <w:t xml:space="preserve"> </w:t>
      </w:r>
      <w:r>
        <w:t>While the flight tests of the LABYRINTH project were inconclusive regarding the functionality of the application, the videos were recorded, and the telemetry stored, enabling the repetition of valuable tests and the ex- traction of as much content as possible.</w:t>
      </w:r>
    </w:p>
    <w:p w14:paraId="78AAA8E4">
      <w:pPr>
        <w:pStyle w:val="9"/>
        <w:spacing w:before="105" w:line="273" w:lineRule="auto"/>
        <w:ind w:left="141" w:right="139"/>
        <w:jc w:val="both"/>
      </w:pPr>
      <w:r>
        <w:t>The number of real tests was insufficient to draw significant conclusions.</w:t>
      </w:r>
      <w:r>
        <w:rPr>
          <w:spacing w:val="40"/>
        </w:rPr>
        <w:t xml:space="preserve"> </w:t>
      </w:r>
      <w:r>
        <w:t>However, the results revealed a higher number of incorrect detections and recorded more instances of the detector losing tracking, which is to be expected. As for the reported speed, it remains unknown if it is accurate, since the tests were only conducted using regular traffic.</w:t>
      </w:r>
    </w:p>
    <w:p w14:paraId="2AA4BF02">
      <w:pPr>
        <w:pStyle w:val="9"/>
        <w:spacing w:before="107" w:line="273" w:lineRule="auto"/>
        <w:ind w:left="141" w:right="139"/>
        <w:jc w:val="both"/>
      </w:pPr>
      <w:r>
        <w:t>It remained possible to observe the road, but the delay would have been too high to utilize the video feed for operating a drone camera, as the lag would cause substantial discomfort to</w:t>
      </w:r>
      <w:r>
        <w:rPr>
          <w:spacing w:val="-9"/>
        </w:rPr>
        <w:t xml:space="preserve"> </w:t>
      </w:r>
      <w:r>
        <w:t>the</w:t>
      </w:r>
      <w:r>
        <w:rPr>
          <w:spacing w:val="-9"/>
        </w:rPr>
        <w:t xml:space="preserve"> </w:t>
      </w:r>
      <w:r>
        <w:t>operator.</w:t>
      </w:r>
      <w:r>
        <w:rPr>
          <w:spacing w:val="19"/>
        </w:rPr>
        <w:t xml:space="preserve"> </w:t>
      </w:r>
      <w:r>
        <w:t>The</w:t>
      </w:r>
      <w:r>
        <w:rPr>
          <w:spacing w:val="-9"/>
        </w:rPr>
        <w:t xml:space="preserve"> </w:t>
      </w:r>
      <w:r>
        <w:t>main</w:t>
      </w:r>
      <w:r>
        <w:rPr>
          <w:spacing w:val="-9"/>
        </w:rPr>
        <w:t xml:space="preserve"> </w:t>
      </w:r>
      <w:r>
        <w:t>sources</w:t>
      </w:r>
      <w:r>
        <w:rPr>
          <w:spacing w:val="-9"/>
        </w:rPr>
        <w:t xml:space="preserve"> </w:t>
      </w:r>
      <w:r>
        <w:t>of</w:t>
      </w:r>
      <w:r>
        <w:rPr>
          <w:spacing w:val="-9"/>
        </w:rPr>
        <w:t xml:space="preserve"> </w:t>
      </w:r>
      <w:r>
        <w:t>delay</w:t>
      </w:r>
      <w:r>
        <w:rPr>
          <w:spacing w:val="-9"/>
        </w:rPr>
        <w:t xml:space="preserve"> </w:t>
      </w:r>
      <w:r>
        <w:t>were</w:t>
      </w:r>
      <w:r>
        <w:rPr>
          <w:spacing w:val="-9"/>
        </w:rPr>
        <w:t xml:space="preserve"> </w:t>
      </w:r>
      <w:r>
        <w:t>the</w:t>
      </w:r>
      <w:r>
        <w:rPr>
          <w:spacing w:val="-9"/>
        </w:rPr>
        <w:t xml:space="preserve"> </w:t>
      </w:r>
      <w:r>
        <w:t>latency</w:t>
      </w:r>
      <w:r>
        <w:rPr>
          <w:spacing w:val="-9"/>
        </w:rPr>
        <w:t xml:space="preserve"> </w:t>
      </w:r>
      <w:r>
        <w:t>in</w:t>
      </w:r>
      <w:r>
        <w:rPr>
          <w:spacing w:val="-9"/>
        </w:rPr>
        <w:t xml:space="preserve"> </w:t>
      </w:r>
      <w:r>
        <w:t>drone</w:t>
      </w:r>
      <w:r>
        <w:rPr>
          <w:spacing w:val="-9"/>
        </w:rPr>
        <w:t xml:space="preserve"> </w:t>
      </w:r>
      <w:r>
        <w:t>streaming</w:t>
      </w:r>
      <w:r>
        <w:rPr>
          <w:spacing w:val="-9"/>
        </w:rPr>
        <w:t xml:space="preserve"> </w:t>
      </w:r>
      <w:r>
        <w:t>and</w:t>
      </w:r>
      <w:r>
        <w:rPr>
          <w:spacing w:val="-9"/>
        </w:rPr>
        <w:t xml:space="preserve"> </w:t>
      </w:r>
      <w:r>
        <w:t>internet connectivity performance in the field.</w:t>
      </w:r>
      <w:r>
        <w:rPr>
          <w:spacing w:val="40"/>
        </w:rPr>
        <w:t xml:space="preserve"> </w:t>
      </w:r>
      <w:r>
        <w:t>In laboratory conditions, the most noteworthy delay was caused by the HLS streaming protocol, while in real-world tests the connection was</w:t>
      </w:r>
      <w:r>
        <w:rPr>
          <w:spacing w:val="80"/>
        </w:rPr>
        <w:t xml:space="preserve"> </w:t>
      </w:r>
      <w:r>
        <w:t>not as stable,</w:t>
      </w:r>
      <w:r>
        <w:rPr>
          <w:spacing w:val="29"/>
        </w:rPr>
        <w:t xml:space="preserve"> </w:t>
      </w:r>
      <w:r>
        <w:t>causing buffering issues which continued to add to the latency.</w:t>
      </w:r>
      <w:r>
        <w:rPr>
          <w:spacing w:val="40"/>
        </w:rPr>
        <w:t xml:space="preserve"> </w:t>
      </w:r>
      <w:r>
        <w:t>Reducing</w:t>
      </w:r>
      <w:r>
        <w:rPr>
          <w:spacing w:val="40"/>
        </w:rPr>
        <w:t xml:space="preserve"> </w:t>
      </w:r>
      <w:r>
        <w:t>the video stream’s quality mitigated the effects but did not completely eliminate them.</w:t>
      </w:r>
    </w:p>
    <w:p w14:paraId="12744EE3">
      <w:pPr>
        <w:pStyle w:val="9"/>
        <w:spacing w:after="0" w:line="273" w:lineRule="auto"/>
        <w:jc w:val="both"/>
        <w:sectPr>
          <w:type w:val="continuous"/>
          <w:pgSz w:w="11910" w:h="16840"/>
          <w:pgMar w:top="1400" w:right="1559" w:bottom="280" w:left="1559" w:header="720" w:footer="720" w:gutter="0"/>
          <w:cols w:space="720" w:num="1"/>
        </w:sectPr>
      </w:pPr>
    </w:p>
    <w:p w14:paraId="242C52E0">
      <w:pPr>
        <w:tabs>
          <w:tab w:val="left" w:pos="1364"/>
        </w:tabs>
        <w:spacing w:before="79"/>
        <w:ind w:left="141" w:right="0" w:firstLine="0"/>
        <w:jc w:val="left"/>
        <w:rPr>
          <w:sz w:val="18"/>
        </w:rPr>
      </w:pPr>
      <w:r>
        <w:rPr>
          <w:sz w:val="18"/>
        </w:rPr>
        <mc:AlternateContent>
          <mc:Choice Requires="wps">
            <w:drawing>
              <wp:anchor distT="0" distB="0" distL="0" distR="0" simplePos="0" relativeHeight="251842560" behindDoc="1" locked="0" layoutInCell="1" allowOverlap="1">
                <wp:simplePos x="0" y="0"/>
                <wp:positionH relativeFrom="page">
                  <wp:posOffset>1079500</wp:posOffset>
                </wp:positionH>
                <wp:positionV relativeFrom="paragraph">
                  <wp:posOffset>215900</wp:posOffset>
                </wp:positionV>
                <wp:extent cx="5400040" cy="1270"/>
                <wp:effectExtent l="0" t="0" r="0" b="0"/>
                <wp:wrapTopAndBottom/>
                <wp:docPr id="1022" name="Graphic 1022"/>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1022" o:spid="_x0000_s1026" o:spt="100" style="position:absolute;left:0pt;margin-left:85pt;margin-top:17pt;height:0.1pt;width:425.2pt;mso-position-horizontal-relative:page;mso-wrap-distance-bottom:0pt;mso-wrap-distance-top:0pt;z-index:-251473920;mso-width-relative:page;mso-height-relative:page;" filled="f" stroked="t" coordsize="5400040,1" o:gfxdata="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BtoBa1QAAAAoBAAAPAAAAAAAA&#10;AAEAIAAAACIAAABkcnMvZG93bnJldi54bWxQSwECFAAUAAAACACHTuJAUJJ2HRUCAACABAAADgAA&#10;AAAAAAABACAAAAAkAQAAZHJzL2Uyb0RvYy54bWxQSwUGAAAAAAYABgBZAQAAqwUAAAAA&#10;" path="m0,0l5400001,0e">
                <v:fill on="f" focussize="0,0"/>
                <v:stroke weight="0.497952755905512pt" color="#000000" joinstyle="round"/>
                <v:imagedata o:title=""/>
                <o:lock v:ext="edit" aspectratio="f"/>
                <v:textbox inset="0mm,0mm,0mm,0mm"/>
                <w10:wrap type="topAndBottom"/>
              </v:shape>
            </w:pict>
          </mc:Fallback>
        </mc:AlternateContent>
      </w:r>
      <w:r>
        <w:rPr>
          <w:spacing w:val="-5"/>
          <w:sz w:val="18"/>
        </w:rPr>
        <w:t>56</w:t>
      </w:r>
      <w:r>
        <w:rPr>
          <w:sz w:val="18"/>
        </w:rPr>
        <w:tab/>
      </w:r>
      <w:r>
        <w:rPr>
          <w:sz w:val="18"/>
        </w:rPr>
        <w:t>Real-time</w:t>
      </w:r>
      <w:r>
        <w:rPr>
          <w:spacing w:val="-2"/>
          <w:sz w:val="18"/>
        </w:rPr>
        <w:t xml:space="preserve"> </w:t>
      </w:r>
      <w:r>
        <w:rPr>
          <w:sz w:val="18"/>
        </w:rPr>
        <w:t>Vehicle</w:t>
      </w:r>
      <w:r>
        <w:rPr>
          <w:spacing w:val="-1"/>
          <w:sz w:val="18"/>
        </w:rPr>
        <w:t xml:space="preserve"> </w:t>
      </w:r>
      <w:r>
        <w:rPr>
          <w:sz w:val="18"/>
        </w:rPr>
        <w:t>Speed</w:t>
      </w:r>
      <w:r>
        <w:rPr>
          <w:spacing w:val="-2"/>
          <w:sz w:val="18"/>
        </w:rPr>
        <w:t xml:space="preserve"> </w:t>
      </w:r>
      <w:r>
        <w:rPr>
          <w:sz w:val="18"/>
        </w:rPr>
        <w:t>Estimation</w:t>
      </w:r>
      <w:r>
        <w:rPr>
          <w:spacing w:val="-1"/>
          <w:sz w:val="18"/>
        </w:rPr>
        <w:t xml:space="preserve"> </w:t>
      </w:r>
      <w:r>
        <w:rPr>
          <w:sz w:val="18"/>
        </w:rPr>
        <w:t>using</w:t>
      </w:r>
      <w:r>
        <w:rPr>
          <w:spacing w:val="-1"/>
          <w:sz w:val="18"/>
        </w:rPr>
        <w:t xml:space="preserve"> </w:t>
      </w:r>
      <w:r>
        <w:rPr>
          <w:sz w:val="18"/>
        </w:rPr>
        <w:t>Unmanned</w:t>
      </w:r>
      <w:r>
        <w:rPr>
          <w:spacing w:val="-2"/>
          <w:sz w:val="18"/>
        </w:rPr>
        <w:t xml:space="preserve"> </w:t>
      </w:r>
      <w:r>
        <w:rPr>
          <w:sz w:val="18"/>
        </w:rPr>
        <w:t>Aerial</w:t>
      </w:r>
      <w:r>
        <w:rPr>
          <w:spacing w:val="-1"/>
          <w:sz w:val="18"/>
        </w:rPr>
        <w:t xml:space="preserve"> </w:t>
      </w:r>
      <w:r>
        <w:rPr>
          <w:sz w:val="18"/>
        </w:rPr>
        <w:t>Vehicles</w:t>
      </w:r>
      <w:r>
        <w:rPr>
          <w:spacing w:val="-1"/>
          <w:sz w:val="18"/>
        </w:rPr>
        <w:t xml:space="preserve"> </w:t>
      </w:r>
      <w:r>
        <w:rPr>
          <w:sz w:val="18"/>
        </w:rPr>
        <w:t>for</w:t>
      </w:r>
      <w:r>
        <w:rPr>
          <w:spacing w:val="-2"/>
          <w:sz w:val="18"/>
        </w:rPr>
        <w:t xml:space="preserve"> </w:t>
      </w:r>
      <w:r>
        <w:rPr>
          <w:sz w:val="18"/>
        </w:rPr>
        <w:t>Traffic</w:t>
      </w:r>
      <w:r>
        <w:rPr>
          <w:spacing w:val="-1"/>
          <w:sz w:val="18"/>
        </w:rPr>
        <w:t xml:space="preserve"> </w:t>
      </w:r>
      <w:r>
        <w:rPr>
          <w:spacing w:val="-2"/>
          <w:sz w:val="18"/>
        </w:rPr>
        <w:t>Surveillance</w:t>
      </w:r>
    </w:p>
    <w:p w14:paraId="0C94A6CB">
      <w:pPr>
        <w:spacing w:after="0"/>
        <w:jc w:val="left"/>
        <w:rPr>
          <w:sz w:val="18"/>
        </w:rPr>
        <w:sectPr>
          <w:pgSz w:w="11910" w:h="16840"/>
          <w:pgMar w:top="600" w:right="1559" w:bottom="280" w:left="1559" w:header="720" w:footer="720" w:gutter="0"/>
          <w:cols w:space="720" w:num="1"/>
        </w:sectPr>
      </w:pPr>
    </w:p>
    <w:p w14:paraId="0340D300">
      <w:pPr>
        <w:pStyle w:val="2"/>
      </w:pPr>
      <w:bookmarkStart w:id="156" w:name="Conclusion"/>
      <w:bookmarkEnd w:id="156"/>
      <w:bookmarkStart w:id="157" w:name="_bookmark127"/>
      <w:bookmarkEnd w:id="157"/>
      <w:bookmarkStart w:id="158" w:name="_bookmark126"/>
      <w:bookmarkEnd w:id="158"/>
      <w:r>
        <w:rPr>
          <w:spacing w:val="-2"/>
        </w:rPr>
        <w:t>CONCLUSION</w:t>
      </w:r>
    </w:p>
    <w:p w14:paraId="22AECD1D">
      <w:pPr>
        <w:pStyle w:val="9"/>
        <w:spacing w:before="74"/>
        <w:rPr>
          <w:rFonts w:ascii="Arial"/>
          <w:b/>
          <w:sz w:val="37"/>
        </w:rPr>
      </w:pPr>
    </w:p>
    <w:p w14:paraId="68281FB7">
      <w:pPr>
        <w:pStyle w:val="9"/>
        <w:spacing w:line="273" w:lineRule="auto"/>
        <w:ind w:left="141" w:right="139"/>
        <w:jc w:val="both"/>
      </w:pPr>
      <w:r>
        <w:t>The chapter aims to reflect on the objectives of the project and to outline a number of improvements and future work that could further extend the capabilities of the system.</w:t>
      </w:r>
    </w:p>
    <w:p w14:paraId="38C455D1">
      <w:pPr>
        <w:pStyle w:val="9"/>
        <w:spacing w:before="107" w:line="273" w:lineRule="auto"/>
        <w:ind w:left="141" w:right="138"/>
        <w:jc w:val="both"/>
      </w:pPr>
      <w:r>
        <w:rPr>
          <w:w w:val="105"/>
        </w:rPr>
        <w:t>The</w:t>
      </w:r>
      <w:r>
        <w:rPr>
          <w:spacing w:val="-1"/>
          <w:w w:val="105"/>
        </w:rPr>
        <w:t xml:space="preserve"> </w:t>
      </w:r>
      <w:r>
        <w:rPr>
          <w:w w:val="105"/>
        </w:rPr>
        <w:t>first</w:t>
      </w:r>
      <w:r>
        <w:rPr>
          <w:spacing w:val="-1"/>
          <w:w w:val="105"/>
        </w:rPr>
        <w:t xml:space="preserve"> </w:t>
      </w:r>
      <w:r>
        <w:rPr>
          <w:w w:val="105"/>
        </w:rPr>
        <w:t>objective</w:t>
      </w:r>
      <w:r>
        <w:rPr>
          <w:spacing w:val="-1"/>
          <w:w w:val="105"/>
        </w:rPr>
        <w:t xml:space="preserve"> </w:t>
      </w:r>
      <w:r>
        <w:rPr>
          <w:w w:val="105"/>
        </w:rPr>
        <w:t>was</w:t>
      </w:r>
      <w:r>
        <w:rPr>
          <w:spacing w:val="-1"/>
          <w:w w:val="105"/>
        </w:rPr>
        <w:t xml:space="preserve"> </w:t>
      </w:r>
      <w:r>
        <w:rPr>
          <w:w w:val="105"/>
        </w:rPr>
        <w:t>to</w:t>
      </w:r>
      <w:r>
        <w:rPr>
          <w:spacing w:val="-1"/>
          <w:w w:val="105"/>
        </w:rPr>
        <w:t xml:space="preserve"> </w:t>
      </w:r>
      <w:r>
        <w:rPr>
          <w:w w:val="105"/>
        </w:rPr>
        <w:t>accurately</w:t>
      </w:r>
      <w:r>
        <w:rPr>
          <w:spacing w:val="-1"/>
          <w:w w:val="105"/>
        </w:rPr>
        <w:t xml:space="preserve"> </w:t>
      </w:r>
      <w:r>
        <w:rPr>
          <w:w w:val="105"/>
        </w:rPr>
        <w:t>position</w:t>
      </w:r>
      <w:r>
        <w:rPr>
          <w:spacing w:val="-1"/>
          <w:w w:val="105"/>
        </w:rPr>
        <w:t xml:space="preserve"> </w:t>
      </w:r>
      <w:r>
        <w:rPr>
          <w:w w:val="105"/>
        </w:rPr>
        <w:t>the</w:t>
      </w:r>
      <w:r>
        <w:rPr>
          <w:spacing w:val="-1"/>
          <w:w w:val="105"/>
        </w:rPr>
        <w:t xml:space="preserve"> </w:t>
      </w:r>
      <w:r>
        <w:rPr>
          <w:w w:val="105"/>
        </w:rPr>
        <w:t>vehicles</w:t>
      </w:r>
      <w:r>
        <w:rPr>
          <w:spacing w:val="-1"/>
          <w:w w:val="105"/>
        </w:rPr>
        <w:t xml:space="preserve"> </w:t>
      </w:r>
      <w:r>
        <w:rPr>
          <w:w w:val="105"/>
        </w:rPr>
        <w:t>on</w:t>
      </w:r>
      <w:r>
        <w:rPr>
          <w:spacing w:val="-1"/>
          <w:w w:val="105"/>
        </w:rPr>
        <w:t xml:space="preserve"> </w:t>
      </w:r>
      <w:r>
        <w:rPr>
          <w:w w:val="105"/>
        </w:rPr>
        <w:t>a</w:t>
      </w:r>
      <w:r>
        <w:rPr>
          <w:spacing w:val="-1"/>
          <w:w w:val="105"/>
        </w:rPr>
        <w:t xml:space="preserve"> </w:t>
      </w:r>
      <w:r>
        <w:rPr>
          <w:w w:val="105"/>
        </w:rPr>
        <w:t>2D</w:t>
      </w:r>
      <w:r>
        <w:rPr>
          <w:spacing w:val="-1"/>
          <w:w w:val="105"/>
        </w:rPr>
        <w:t xml:space="preserve"> </w:t>
      </w:r>
      <w:r>
        <w:rPr>
          <w:w w:val="105"/>
        </w:rPr>
        <w:t>plane.</w:t>
      </w:r>
      <w:r>
        <w:rPr>
          <w:spacing w:val="40"/>
          <w:w w:val="105"/>
        </w:rPr>
        <w:t xml:space="preserve"> </w:t>
      </w:r>
      <w:r>
        <w:rPr>
          <w:w w:val="105"/>
        </w:rPr>
        <w:t>The</w:t>
      </w:r>
      <w:r>
        <w:rPr>
          <w:spacing w:val="-1"/>
          <w:w w:val="105"/>
        </w:rPr>
        <w:t xml:space="preserve"> </w:t>
      </w:r>
      <w:r>
        <w:rPr>
          <w:w w:val="105"/>
        </w:rPr>
        <w:t>objective was</w:t>
      </w:r>
      <w:r>
        <w:rPr>
          <w:spacing w:val="-18"/>
          <w:w w:val="105"/>
        </w:rPr>
        <w:t xml:space="preserve"> </w:t>
      </w:r>
      <w:r>
        <w:rPr>
          <w:w w:val="105"/>
        </w:rPr>
        <w:t>met</w:t>
      </w:r>
      <w:r>
        <w:rPr>
          <w:spacing w:val="-17"/>
          <w:w w:val="105"/>
        </w:rPr>
        <w:t xml:space="preserve"> </w:t>
      </w:r>
      <w:r>
        <w:rPr>
          <w:w w:val="105"/>
        </w:rPr>
        <w:t>with</w:t>
      </w:r>
      <w:r>
        <w:rPr>
          <w:spacing w:val="-17"/>
          <w:w w:val="105"/>
        </w:rPr>
        <w:t xml:space="preserve"> </w:t>
      </w:r>
      <w:r>
        <w:rPr>
          <w:w w:val="105"/>
        </w:rPr>
        <w:t>half</w:t>
      </w:r>
      <w:r>
        <w:rPr>
          <w:spacing w:val="-17"/>
          <w:w w:val="105"/>
        </w:rPr>
        <w:t xml:space="preserve"> </w:t>
      </w:r>
      <w:r>
        <w:rPr>
          <w:w w:val="105"/>
        </w:rPr>
        <w:t>a</w:t>
      </w:r>
      <w:r>
        <w:rPr>
          <w:spacing w:val="-18"/>
          <w:w w:val="105"/>
        </w:rPr>
        <w:t xml:space="preserve"> </w:t>
      </w:r>
      <w:r>
        <w:rPr>
          <w:w w:val="105"/>
        </w:rPr>
        <w:t>meter</w:t>
      </w:r>
      <w:r>
        <w:rPr>
          <w:spacing w:val="-17"/>
          <w:w w:val="105"/>
        </w:rPr>
        <w:t xml:space="preserve"> </w:t>
      </w:r>
      <w:r>
        <w:rPr>
          <w:w w:val="105"/>
        </w:rPr>
        <w:t>precision,</w:t>
      </w:r>
      <w:r>
        <w:rPr>
          <w:spacing w:val="-17"/>
          <w:w w:val="105"/>
        </w:rPr>
        <w:t xml:space="preserve"> </w:t>
      </w:r>
      <w:r>
        <w:rPr>
          <w:w w:val="105"/>
        </w:rPr>
        <w:t>but</w:t>
      </w:r>
      <w:r>
        <w:rPr>
          <w:spacing w:val="-17"/>
          <w:w w:val="105"/>
        </w:rPr>
        <w:t xml:space="preserve"> </w:t>
      </w:r>
      <w:r>
        <w:rPr>
          <w:w w:val="105"/>
        </w:rPr>
        <w:t>it</w:t>
      </w:r>
      <w:r>
        <w:rPr>
          <w:spacing w:val="-18"/>
          <w:w w:val="105"/>
        </w:rPr>
        <w:t xml:space="preserve"> </w:t>
      </w:r>
      <w:r>
        <w:rPr>
          <w:w w:val="105"/>
        </w:rPr>
        <w:t>relied</w:t>
      </w:r>
      <w:r>
        <w:rPr>
          <w:spacing w:val="-17"/>
          <w:w w:val="105"/>
        </w:rPr>
        <w:t xml:space="preserve"> </w:t>
      </w:r>
      <w:r>
        <w:rPr>
          <w:w w:val="105"/>
        </w:rPr>
        <w:t>heavily</w:t>
      </w:r>
      <w:r>
        <w:rPr>
          <w:spacing w:val="-17"/>
          <w:w w:val="105"/>
        </w:rPr>
        <w:t xml:space="preserve"> </w:t>
      </w:r>
      <w:r>
        <w:rPr>
          <w:w w:val="105"/>
        </w:rPr>
        <w:t>on</w:t>
      </w:r>
      <w:r>
        <w:rPr>
          <w:spacing w:val="-17"/>
          <w:w w:val="105"/>
        </w:rPr>
        <w:t xml:space="preserve"> </w:t>
      </w:r>
      <w:r>
        <w:rPr>
          <w:w w:val="105"/>
        </w:rPr>
        <w:t>the</w:t>
      </w:r>
      <w:r>
        <w:rPr>
          <w:spacing w:val="-17"/>
          <w:w w:val="105"/>
        </w:rPr>
        <w:t xml:space="preserve"> </w:t>
      </w:r>
      <w:r>
        <w:rPr>
          <w:w w:val="105"/>
        </w:rPr>
        <w:t>drone’s</w:t>
      </w:r>
      <w:r>
        <w:rPr>
          <w:spacing w:val="-18"/>
          <w:w w:val="105"/>
        </w:rPr>
        <w:t xml:space="preserve"> </w:t>
      </w:r>
      <w:r>
        <w:rPr>
          <w:w w:val="105"/>
        </w:rPr>
        <w:t>location.</w:t>
      </w:r>
      <w:r>
        <w:rPr>
          <w:spacing w:val="-3"/>
          <w:w w:val="105"/>
        </w:rPr>
        <w:t xml:space="preserve"> </w:t>
      </w:r>
      <w:r>
        <w:rPr>
          <w:w w:val="105"/>
        </w:rPr>
        <w:t>While</w:t>
      </w:r>
      <w:r>
        <w:rPr>
          <w:spacing w:val="-17"/>
          <w:w w:val="105"/>
        </w:rPr>
        <w:t xml:space="preserve"> </w:t>
      </w:r>
      <w:r>
        <w:rPr>
          <w:w w:val="105"/>
        </w:rPr>
        <w:t xml:space="preserve">its </w:t>
      </w:r>
      <w:r>
        <w:t xml:space="preserve">precision is proportional to the quality of the parameters sent, the overall outcome is quite </w:t>
      </w:r>
      <w:r>
        <w:rPr>
          <w:w w:val="105"/>
        </w:rPr>
        <w:t>satisfactory,</w:t>
      </w:r>
      <w:r>
        <w:rPr>
          <w:spacing w:val="-10"/>
          <w:w w:val="105"/>
        </w:rPr>
        <w:t xml:space="preserve"> </w:t>
      </w:r>
      <w:r>
        <w:rPr>
          <w:w w:val="105"/>
        </w:rPr>
        <w:t>considering</w:t>
      </w:r>
      <w:r>
        <w:rPr>
          <w:spacing w:val="-13"/>
          <w:w w:val="105"/>
        </w:rPr>
        <w:t xml:space="preserve"> </w:t>
      </w:r>
      <w:r>
        <w:rPr>
          <w:w w:val="105"/>
        </w:rPr>
        <w:t>the</w:t>
      </w:r>
      <w:r>
        <w:rPr>
          <w:spacing w:val="-13"/>
          <w:w w:val="105"/>
        </w:rPr>
        <w:t xml:space="preserve"> </w:t>
      </w:r>
      <w:r>
        <w:rPr>
          <w:w w:val="105"/>
        </w:rPr>
        <w:t>hardware</w:t>
      </w:r>
      <w:r>
        <w:rPr>
          <w:spacing w:val="-13"/>
          <w:w w:val="105"/>
        </w:rPr>
        <w:t xml:space="preserve"> </w:t>
      </w:r>
      <w:r>
        <w:rPr>
          <w:w w:val="105"/>
        </w:rPr>
        <w:t>and</w:t>
      </w:r>
      <w:r>
        <w:rPr>
          <w:spacing w:val="-13"/>
          <w:w w:val="105"/>
        </w:rPr>
        <w:t xml:space="preserve"> </w:t>
      </w:r>
      <w:r>
        <w:rPr>
          <w:w w:val="105"/>
        </w:rPr>
        <w:t>technical</w:t>
      </w:r>
      <w:r>
        <w:rPr>
          <w:spacing w:val="-13"/>
          <w:w w:val="105"/>
        </w:rPr>
        <w:t xml:space="preserve"> </w:t>
      </w:r>
      <w:r>
        <w:rPr>
          <w:w w:val="105"/>
        </w:rPr>
        <w:t>limitations.</w:t>
      </w:r>
      <w:r>
        <w:rPr>
          <w:spacing w:val="21"/>
          <w:w w:val="105"/>
        </w:rPr>
        <w:t xml:space="preserve"> </w:t>
      </w:r>
      <w:r>
        <w:rPr>
          <w:w w:val="105"/>
        </w:rPr>
        <w:t>To</w:t>
      </w:r>
      <w:r>
        <w:rPr>
          <w:spacing w:val="-13"/>
          <w:w w:val="105"/>
        </w:rPr>
        <w:t xml:space="preserve"> </w:t>
      </w:r>
      <w:r>
        <w:rPr>
          <w:w w:val="105"/>
        </w:rPr>
        <w:t>increase</w:t>
      </w:r>
      <w:r>
        <w:rPr>
          <w:spacing w:val="-13"/>
          <w:w w:val="105"/>
        </w:rPr>
        <w:t xml:space="preserve"> </w:t>
      </w:r>
      <w:r>
        <w:rPr>
          <w:w w:val="105"/>
        </w:rPr>
        <w:t>accuracy,</w:t>
      </w:r>
      <w:r>
        <w:rPr>
          <w:spacing w:val="-10"/>
          <w:w w:val="105"/>
        </w:rPr>
        <w:t xml:space="preserve"> </w:t>
      </w:r>
      <w:r>
        <w:rPr>
          <w:w w:val="105"/>
        </w:rPr>
        <w:t>it may be useful to restrict the vehicle pool to cars only or utilize a LiDAR to obtain depth measurements.</w:t>
      </w:r>
      <w:r>
        <w:rPr>
          <w:spacing w:val="15"/>
          <w:w w:val="105"/>
        </w:rPr>
        <w:t xml:space="preserve"> </w:t>
      </w:r>
      <w:r>
        <w:rPr>
          <w:w w:val="105"/>
        </w:rPr>
        <w:t>Similar</w:t>
      </w:r>
      <w:r>
        <w:rPr>
          <w:spacing w:val="-11"/>
          <w:w w:val="105"/>
        </w:rPr>
        <w:t xml:space="preserve"> </w:t>
      </w:r>
      <w:r>
        <w:rPr>
          <w:w w:val="105"/>
        </w:rPr>
        <w:t>to</w:t>
      </w:r>
      <w:r>
        <w:rPr>
          <w:spacing w:val="-11"/>
          <w:w w:val="105"/>
        </w:rPr>
        <w:t xml:space="preserve"> </w:t>
      </w:r>
      <w:r>
        <w:rPr>
          <w:w w:val="105"/>
        </w:rPr>
        <w:t>the</w:t>
      </w:r>
      <w:r>
        <w:rPr>
          <w:spacing w:val="-11"/>
          <w:w w:val="105"/>
        </w:rPr>
        <w:t xml:space="preserve"> </w:t>
      </w:r>
      <w:r>
        <w:rPr>
          <w:w w:val="105"/>
        </w:rPr>
        <w:t>position,</w:t>
      </w:r>
      <w:r>
        <w:rPr>
          <w:spacing w:val="-9"/>
          <w:w w:val="105"/>
        </w:rPr>
        <w:t xml:space="preserve"> </w:t>
      </w:r>
      <w:r>
        <w:rPr>
          <w:w w:val="105"/>
        </w:rPr>
        <w:t>speed</w:t>
      </w:r>
      <w:r>
        <w:rPr>
          <w:spacing w:val="-11"/>
          <w:w w:val="105"/>
        </w:rPr>
        <w:t xml:space="preserve"> </w:t>
      </w:r>
      <w:r>
        <w:rPr>
          <w:w w:val="105"/>
        </w:rPr>
        <w:t>was</w:t>
      </w:r>
      <w:r>
        <w:rPr>
          <w:spacing w:val="-11"/>
          <w:w w:val="105"/>
        </w:rPr>
        <w:t xml:space="preserve"> </w:t>
      </w:r>
      <w:r>
        <w:rPr>
          <w:w w:val="105"/>
        </w:rPr>
        <w:t>obtained</w:t>
      </w:r>
      <w:r>
        <w:rPr>
          <w:spacing w:val="-11"/>
          <w:w w:val="105"/>
        </w:rPr>
        <w:t xml:space="preserve"> </w:t>
      </w:r>
      <w:r>
        <w:rPr>
          <w:w w:val="105"/>
        </w:rPr>
        <w:t>with</w:t>
      </w:r>
      <w:r>
        <w:rPr>
          <w:spacing w:val="-11"/>
          <w:w w:val="105"/>
        </w:rPr>
        <w:t xml:space="preserve"> </w:t>
      </w:r>
      <w:r>
        <w:rPr>
          <w:w w:val="105"/>
        </w:rPr>
        <w:t>various</w:t>
      </w:r>
      <w:r>
        <w:rPr>
          <w:spacing w:val="-11"/>
          <w:w w:val="105"/>
        </w:rPr>
        <w:t xml:space="preserve"> </w:t>
      </w:r>
      <w:r>
        <w:rPr>
          <w:w w:val="105"/>
        </w:rPr>
        <w:t>degrees</w:t>
      </w:r>
      <w:r>
        <w:rPr>
          <w:spacing w:val="-11"/>
          <w:w w:val="105"/>
        </w:rPr>
        <w:t xml:space="preserve"> </w:t>
      </w:r>
      <w:r>
        <w:rPr>
          <w:w w:val="105"/>
        </w:rPr>
        <w:t>of</w:t>
      </w:r>
      <w:r>
        <w:rPr>
          <w:spacing w:val="-11"/>
          <w:w w:val="105"/>
        </w:rPr>
        <w:t xml:space="preserve"> </w:t>
      </w:r>
      <w:r>
        <w:rPr>
          <w:w w:val="105"/>
        </w:rPr>
        <w:t>suc- cess.</w:t>
      </w:r>
      <w:r>
        <w:rPr>
          <w:spacing w:val="40"/>
          <w:w w:val="105"/>
        </w:rPr>
        <w:t xml:space="preserve"> </w:t>
      </w:r>
      <w:r>
        <w:rPr>
          <w:w w:val="105"/>
        </w:rPr>
        <w:t>Speed, like vehicle position, was measured to varying degrees of success.</w:t>
      </w:r>
      <w:r>
        <w:rPr>
          <w:spacing w:val="40"/>
          <w:w w:val="105"/>
        </w:rPr>
        <w:t xml:space="preserve"> </w:t>
      </w:r>
      <w:r>
        <w:rPr>
          <w:w w:val="105"/>
        </w:rPr>
        <w:t>While the</w:t>
      </w:r>
      <w:r>
        <w:rPr>
          <w:spacing w:val="-3"/>
          <w:w w:val="105"/>
        </w:rPr>
        <w:t xml:space="preserve"> </w:t>
      </w:r>
      <w:r>
        <w:rPr>
          <w:w w:val="105"/>
        </w:rPr>
        <w:t>average</w:t>
      </w:r>
      <w:r>
        <w:rPr>
          <w:spacing w:val="-4"/>
          <w:w w:val="105"/>
        </w:rPr>
        <w:t xml:space="preserve"> </w:t>
      </w:r>
      <w:r>
        <w:rPr>
          <w:w w:val="105"/>
        </w:rPr>
        <w:t>error</w:t>
      </w:r>
      <w:r>
        <w:rPr>
          <w:spacing w:val="-3"/>
          <w:w w:val="105"/>
        </w:rPr>
        <w:t xml:space="preserve"> </w:t>
      </w:r>
      <w:r>
        <w:rPr>
          <w:w w:val="105"/>
        </w:rPr>
        <w:t>does</w:t>
      </w:r>
      <w:r>
        <w:rPr>
          <w:spacing w:val="-3"/>
          <w:w w:val="105"/>
        </w:rPr>
        <w:t xml:space="preserve"> </w:t>
      </w:r>
      <w:r>
        <w:rPr>
          <w:w w:val="105"/>
        </w:rPr>
        <w:t>not</w:t>
      </w:r>
      <w:r>
        <w:rPr>
          <w:spacing w:val="-3"/>
          <w:w w:val="105"/>
        </w:rPr>
        <w:t xml:space="preserve"> </w:t>
      </w:r>
      <w:r>
        <w:rPr>
          <w:w w:val="105"/>
        </w:rPr>
        <w:t>affect</w:t>
      </w:r>
      <w:r>
        <w:rPr>
          <w:spacing w:val="-3"/>
          <w:w w:val="105"/>
        </w:rPr>
        <w:t xml:space="preserve"> </w:t>
      </w:r>
      <w:r>
        <w:rPr>
          <w:w w:val="105"/>
        </w:rPr>
        <w:t>the</w:t>
      </w:r>
      <w:r>
        <w:rPr>
          <w:spacing w:val="-4"/>
          <w:w w:val="105"/>
        </w:rPr>
        <w:t xml:space="preserve"> </w:t>
      </w:r>
      <w:r>
        <w:rPr>
          <w:w w:val="105"/>
        </w:rPr>
        <w:t>speed, its</w:t>
      </w:r>
      <w:r>
        <w:rPr>
          <w:spacing w:val="-3"/>
          <w:w w:val="105"/>
        </w:rPr>
        <w:t xml:space="preserve"> </w:t>
      </w:r>
      <w:r>
        <w:rPr>
          <w:w w:val="105"/>
        </w:rPr>
        <w:t>accuracy</w:t>
      </w:r>
      <w:r>
        <w:rPr>
          <w:spacing w:val="-4"/>
          <w:w w:val="105"/>
        </w:rPr>
        <w:t xml:space="preserve"> </w:t>
      </w:r>
      <w:r>
        <w:rPr>
          <w:w w:val="105"/>
        </w:rPr>
        <w:t>is</w:t>
      </w:r>
      <w:r>
        <w:rPr>
          <w:spacing w:val="-3"/>
          <w:w w:val="105"/>
        </w:rPr>
        <w:t xml:space="preserve"> </w:t>
      </w:r>
      <w:r>
        <w:rPr>
          <w:w w:val="105"/>
        </w:rPr>
        <w:t>not</w:t>
      </w:r>
      <w:r>
        <w:rPr>
          <w:spacing w:val="-3"/>
          <w:w w:val="105"/>
        </w:rPr>
        <w:t xml:space="preserve"> </w:t>
      </w:r>
      <w:r>
        <w:rPr>
          <w:w w:val="105"/>
        </w:rPr>
        <w:t>sufficient</w:t>
      </w:r>
      <w:r>
        <w:rPr>
          <w:spacing w:val="-3"/>
          <w:w w:val="105"/>
        </w:rPr>
        <w:t xml:space="preserve"> </w:t>
      </w:r>
      <w:r>
        <w:rPr>
          <w:w w:val="105"/>
        </w:rPr>
        <w:t>to</w:t>
      </w:r>
      <w:r>
        <w:rPr>
          <w:spacing w:val="-4"/>
          <w:w w:val="105"/>
        </w:rPr>
        <w:t xml:space="preserve"> </w:t>
      </w:r>
      <w:r>
        <w:rPr>
          <w:w w:val="105"/>
        </w:rPr>
        <w:t>be</w:t>
      </w:r>
      <w:r>
        <w:rPr>
          <w:spacing w:val="-3"/>
          <w:w w:val="105"/>
        </w:rPr>
        <w:t xml:space="preserve"> </w:t>
      </w:r>
      <w:r>
        <w:rPr>
          <w:w w:val="105"/>
        </w:rPr>
        <w:t>used</w:t>
      </w:r>
      <w:r>
        <w:rPr>
          <w:spacing w:val="-3"/>
          <w:w w:val="105"/>
        </w:rPr>
        <w:t xml:space="preserve"> </w:t>
      </w:r>
      <w:r>
        <w:rPr>
          <w:w w:val="105"/>
        </w:rPr>
        <w:t xml:space="preserve">for </w:t>
      </w:r>
      <w:r>
        <w:t xml:space="preserve">fining. Currently, the application could provide an initial estimate and then confirm it as an </w:t>
      </w:r>
      <w:r>
        <w:rPr>
          <w:w w:val="105"/>
        </w:rPr>
        <w:t>infraction</w:t>
      </w:r>
      <w:r>
        <w:rPr>
          <w:spacing w:val="-9"/>
          <w:w w:val="105"/>
        </w:rPr>
        <w:t xml:space="preserve"> </w:t>
      </w:r>
      <w:r>
        <w:rPr>
          <w:w w:val="105"/>
        </w:rPr>
        <w:t>via</w:t>
      </w:r>
      <w:r>
        <w:rPr>
          <w:spacing w:val="-9"/>
          <w:w w:val="105"/>
        </w:rPr>
        <w:t xml:space="preserve"> </w:t>
      </w:r>
      <w:r>
        <w:rPr>
          <w:w w:val="105"/>
        </w:rPr>
        <w:t>a</w:t>
      </w:r>
      <w:r>
        <w:rPr>
          <w:spacing w:val="-9"/>
          <w:w w:val="105"/>
        </w:rPr>
        <w:t xml:space="preserve"> </w:t>
      </w:r>
      <w:r>
        <w:rPr>
          <w:w w:val="105"/>
        </w:rPr>
        <w:t>certified</w:t>
      </w:r>
      <w:r>
        <w:rPr>
          <w:spacing w:val="-9"/>
          <w:w w:val="105"/>
        </w:rPr>
        <w:t xml:space="preserve"> </w:t>
      </w:r>
      <w:r>
        <w:rPr>
          <w:w w:val="105"/>
        </w:rPr>
        <w:t>speed</w:t>
      </w:r>
      <w:r>
        <w:rPr>
          <w:spacing w:val="-9"/>
          <w:w w:val="105"/>
        </w:rPr>
        <w:t xml:space="preserve"> </w:t>
      </w:r>
      <w:r>
        <w:rPr>
          <w:w w:val="105"/>
        </w:rPr>
        <w:t>radar.</w:t>
      </w:r>
      <w:r>
        <w:rPr>
          <w:spacing w:val="26"/>
          <w:w w:val="105"/>
        </w:rPr>
        <w:t xml:space="preserve"> </w:t>
      </w:r>
      <w:r>
        <w:rPr>
          <w:w w:val="105"/>
        </w:rPr>
        <w:t>The</w:t>
      </w:r>
      <w:r>
        <w:rPr>
          <w:spacing w:val="-9"/>
          <w:w w:val="105"/>
        </w:rPr>
        <w:t xml:space="preserve"> </w:t>
      </w:r>
      <w:r>
        <w:rPr>
          <w:w w:val="105"/>
        </w:rPr>
        <w:t>user</w:t>
      </w:r>
      <w:r>
        <w:rPr>
          <w:spacing w:val="-9"/>
          <w:w w:val="105"/>
        </w:rPr>
        <w:t xml:space="preserve"> </w:t>
      </w:r>
      <w:r>
        <w:rPr>
          <w:w w:val="105"/>
        </w:rPr>
        <w:t>interface</w:t>
      </w:r>
      <w:r>
        <w:rPr>
          <w:spacing w:val="-9"/>
          <w:w w:val="105"/>
        </w:rPr>
        <w:t xml:space="preserve"> </w:t>
      </w:r>
      <w:r>
        <w:rPr>
          <w:w w:val="105"/>
        </w:rPr>
        <w:t>was</w:t>
      </w:r>
      <w:r>
        <w:rPr>
          <w:spacing w:val="-9"/>
          <w:w w:val="105"/>
        </w:rPr>
        <w:t xml:space="preserve"> </w:t>
      </w:r>
      <w:r>
        <w:rPr>
          <w:w w:val="105"/>
        </w:rPr>
        <w:t>utilized</w:t>
      </w:r>
      <w:r>
        <w:rPr>
          <w:spacing w:val="-9"/>
          <w:w w:val="105"/>
        </w:rPr>
        <w:t xml:space="preserve"> </w:t>
      </w:r>
      <w:r>
        <w:rPr>
          <w:w w:val="105"/>
        </w:rPr>
        <w:t>to</w:t>
      </w:r>
      <w:r>
        <w:rPr>
          <w:spacing w:val="-9"/>
          <w:w w:val="105"/>
        </w:rPr>
        <w:t xml:space="preserve"> </w:t>
      </w:r>
      <w:r>
        <w:rPr>
          <w:w w:val="105"/>
        </w:rPr>
        <w:t>demonstrate</w:t>
      </w:r>
      <w:r>
        <w:rPr>
          <w:spacing w:val="-9"/>
          <w:w w:val="105"/>
        </w:rPr>
        <w:t xml:space="preserve"> </w:t>
      </w:r>
      <w:r>
        <w:rPr>
          <w:w w:val="105"/>
        </w:rPr>
        <w:t xml:space="preserve">the </w:t>
      </w:r>
      <w:r>
        <w:t>tool</w:t>
      </w:r>
      <w:r>
        <w:rPr>
          <w:spacing w:val="-2"/>
        </w:rPr>
        <w:t xml:space="preserve"> </w:t>
      </w:r>
      <w:r>
        <w:t>to</w:t>
      </w:r>
      <w:r>
        <w:rPr>
          <w:spacing w:val="-2"/>
        </w:rPr>
        <w:t xml:space="preserve"> </w:t>
      </w:r>
      <w:r>
        <w:t>the</w:t>
      </w:r>
      <w:r>
        <w:rPr>
          <w:spacing w:val="-2"/>
        </w:rPr>
        <w:t xml:space="preserve"> </w:t>
      </w:r>
      <w:r>
        <w:t>partners</w:t>
      </w:r>
      <w:r>
        <w:rPr>
          <w:spacing w:val="-2"/>
        </w:rPr>
        <w:t xml:space="preserve"> </w:t>
      </w:r>
      <w:r>
        <w:t>who</w:t>
      </w:r>
      <w:r>
        <w:rPr>
          <w:spacing w:val="-2"/>
        </w:rPr>
        <w:t xml:space="preserve"> </w:t>
      </w:r>
      <w:r>
        <w:t>participated</w:t>
      </w:r>
      <w:r>
        <w:rPr>
          <w:spacing w:val="-2"/>
        </w:rPr>
        <w:t xml:space="preserve"> </w:t>
      </w:r>
      <w:r>
        <w:t>in</w:t>
      </w:r>
      <w:r>
        <w:rPr>
          <w:spacing w:val="-2"/>
        </w:rPr>
        <w:t xml:space="preserve"> </w:t>
      </w:r>
      <w:r>
        <w:t>the</w:t>
      </w:r>
      <w:r>
        <w:rPr>
          <w:spacing w:val="-2"/>
        </w:rPr>
        <w:t xml:space="preserve"> </w:t>
      </w:r>
      <w:r>
        <w:t>tests. An</w:t>
      </w:r>
      <w:r>
        <w:rPr>
          <w:spacing w:val="-2"/>
        </w:rPr>
        <w:t xml:space="preserve"> </w:t>
      </w:r>
      <w:r>
        <w:t>unforeseen</w:t>
      </w:r>
      <w:r>
        <w:rPr>
          <w:spacing w:val="-2"/>
        </w:rPr>
        <w:t xml:space="preserve"> </w:t>
      </w:r>
      <w:r>
        <w:t>advantage</w:t>
      </w:r>
      <w:r>
        <w:rPr>
          <w:spacing w:val="-2"/>
        </w:rPr>
        <w:t xml:space="preserve"> </w:t>
      </w:r>
      <w:r>
        <w:t>of</w:t>
      </w:r>
      <w:r>
        <w:rPr>
          <w:spacing w:val="-2"/>
        </w:rPr>
        <w:t xml:space="preserve"> </w:t>
      </w:r>
      <w:r>
        <w:t>the</w:t>
      </w:r>
      <w:r>
        <w:rPr>
          <w:spacing w:val="-2"/>
        </w:rPr>
        <w:t xml:space="preserve"> </w:t>
      </w:r>
      <w:r>
        <w:t xml:space="preserve">software </w:t>
      </w:r>
      <w:r>
        <w:rPr>
          <w:w w:val="105"/>
        </w:rPr>
        <w:t>was that, thanks to its user-friendly connectivity, all partners had access to the camera video</w:t>
      </w:r>
      <w:r>
        <w:rPr>
          <w:spacing w:val="-10"/>
          <w:w w:val="105"/>
        </w:rPr>
        <w:t xml:space="preserve"> </w:t>
      </w:r>
      <w:r>
        <w:rPr>
          <w:w w:val="105"/>
        </w:rPr>
        <w:t>in</w:t>
      </w:r>
      <w:r>
        <w:rPr>
          <w:spacing w:val="-10"/>
          <w:w w:val="105"/>
        </w:rPr>
        <w:t xml:space="preserve"> </w:t>
      </w:r>
      <w:r>
        <w:rPr>
          <w:w w:val="105"/>
        </w:rPr>
        <w:t>real</w:t>
      </w:r>
      <w:r>
        <w:rPr>
          <w:spacing w:val="-10"/>
          <w:w w:val="105"/>
        </w:rPr>
        <w:t xml:space="preserve"> </w:t>
      </w:r>
      <w:r>
        <w:rPr>
          <w:w w:val="105"/>
        </w:rPr>
        <w:t>time,</w:t>
      </w:r>
      <w:r>
        <w:rPr>
          <w:spacing w:val="-10"/>
          <w:w w:val="105"/>
        </w:rPr>
        <w:t xml:space="preserve"> </w:t>
      </w:r>
      <w:r>
        <w:rPr>
          <w:w w:val="105"/>
        </w:rPr>
        <w:t>without</w:t>
      </w:r>
      <w:r>
        <w:rPr>
          <w:spacing w:val="-10"/>
          <w:w w:val="105"/>
        </w:rPr>
        <w:t xml:space="preserve"> </w:t>
      </w:r>
      <w:r>
        <w:rPr>
          <w:w w:val="105"/>
        </w:rPr>
        <w:t>having</w:t>
      </w:r>
      <w:r>
        <w:rPr>
          <w:spacing w:val="-10"/>
          <w:w w:val="105"/>
        </w:rPr>
        <w:t xml:space="preserve"> </w:t>
      </w:r>
      <w:r>
        <w:rPr>
          <w:w w:val="105"/>
        </w:rPr>
        <w:t>to</w:t>
      </w:r>
      <w:r>
        <w:rPr>
          <w:spacing w:val="-10"/>
          <w:w w:val="105"/>
        </w:rPr>
        <w:t xml:space="preserve"> </w:t>
      </w:r>
      <w:r>
        <w:rPr>
          <w:w w:val="105"/>
        </w:rPr>
        <w:t>be</w:t>
      </w:r>
      <w:r>
        <w:rPr>
          <w:spacing w:val="-10"/>
          <w:w w:val="105"/>
        </w:rPr>
        <w:t xml:space="preserve"> </w:t>
      </w:r>
      <w:r>
        <w:rPr>
          <w:w w:val="105"/>
        </w:rPr>
        <w:t>near</w:t>
      </w:r>
      <w:r>
        <w:rPr>
          <w:spacing w:val="-10"/>
          <w:w w:val="105"/>
        </w:rPr>
        <w:t xml:space="preserve"> </w:t>
      </w:r>
      <w:r>
        <w:rPr>
          <w:w w:val="105"/>
        </w:rPr>
        <w:t>the</w:t>
      </w:r>
      <w:r>
        <w:rPr>
          <w:spacing w:val="-10"/>
          <w:w w:val="105"/>
        </w:rPr>
        <w:t xml:space="preserve"> </w:t>
      </w:r>
      <w:r>
        <w:rPr>
          <w:w w:val="105"/>
        </w:rPr>
        <w:t>operators.</w:t>
      </w:r>
    </w:p>
    <w:p w14:paraId="1EFE2E17">
      <w:pPr>
        <w:pStyle w:val="9"/>
        <w:spacing w:before="107" w:line="273" w:lineRule="auto"/>
        <w:ind w:left="141" w:right="139"/>
        <w:jc w:val="both"/>
      </w:pPr>
      <w:r>
        <w:t>Finally,</w:t>
      </w:r>
      <w:r>
        <w:rPr>
          <w:spacing w:val="-1"/>
        </w:rPr>
        <w:t xml:space="preserve"> </w:t>
      </w:r>
      <w:r>
        <w:t>the</w:t>
      </w:r>
      <w:r>
        <w:rPr>
          <w:spacing w:val="-1"/>
        </w:rPr>
        <w:t xml:space="preserve"> </w:t>
      </w:r>
      <w:r>
        <w:t>project</w:t>
      </w:r>
      <w:r>
        <w:rPr>
          <w:spacing w:val="-1"/>
        </w:rPr>
        <w:t xml:space="preserve"> </w:t>
      </w:r>
      <w:r>
        <w:t>was</w:t>
      </w:r>
      <w:r>
        <w:rPr>
          <w:spacing w:val="-1"/>
        </w:rPr>
        <w:t xml:space="preserve"> </w:t>
      </w:r>
      <w:r>
        <w:t>capable</w:t>
      </w:r>
      <w:r>
        <w:rPr>
          <w:spacing w:val="-1"/>
        </w:rPr>
        <w:t xml:space="preserve"> </w:t>
      </w:r>
      <w:r>
        <w:t>of</w:t>
      </w:r>
      <w:r>
        <w:rPr>
          <w:spacing w:val="-1"/>
        </w:rPr>
        <w:t xml:space="preserve"> </w:t>
      </w:r>
      <w:r>
        <w:t>employing</w:t>
      </w:r>
      <w:r>
        <w:rPr>
          <w:spacing w:val="-1"/>
        </w:rPr>
        <w:t xml:space="preserve"> </w:t>
      </w:r>
      <w:r>
        <w:t>any</w:t>
      </w:r>
      <w:r>
        <w:rPr>
          <w:spacing w:val="-1"/>
        </w:rPr>
        <w:t xml:space="preserve"> </w:t>
      </w:r>
      <w:r>
        <w:t>type</w:t>
      </w:r>
      <w:r>
        <w:rPr>
          <w:spacing w:val="-1"/>
        </w:rPr>
        <w:t xml:space="preserve"> </w:t>
      </w:r>
      <w:r>
        <w:t>of</w:t>
      </w:r>
      <w:r>
        <w:rPr>
          <w:spacing w:val="-1"/>
        </w:rPr>
        <w:t xml:space="preserve"> </w:t>
      </w:r>
      <w:r>
        <w:t>drone,</w:t>
      </w:r>
      <w:r>
        <w:rPr>
          <w:spacing w:val="-1"/>
        </w:rPr>
        <w:t xml:space="preserve"> </w:t>
      </w:r>
      <w:r>
        <w:t>but</w:t>
      </w:r>
      <w:r>
        <w:rPr>
          <w:spacing w:val="-1"/>
        </w:rPr>
        <w:t xml:space="preserve"> </w:t>
      </w:r>
      <w:r>
        <w:t>this</w:t>
      </w:r>
      <w:r>
        <w:rPr>
          <w:spacing w:val="-1"/>
        </w:rPr>
        <w:t xml:space="preserve"> </w:t>
      </w:r>
      <w:r>
        <w:t>limited</w:t>
      </w:r>
      <w:r>
        <w:rPr>
          <w:spacing w:val="-1"/>
        </w:rPr>
        <w:t xml:space="preserve"> </w:t>
      </w:r>
      <w:r>
        <w:t>the</w:t>
      </w:r>
      <w:r>
        <w:rPr>
          <w:spacing w:val="-1"/>
        </w:rPr>
        <w:t xml:space="preserve"> </w:t>
      </w:r>
      <w:r>
        <w:t xml:space="preserve">project </w:t>
      </w:r>
      <w:r>
        <w:rPr>
          <w:spacing w:val="-2"/>
          <w:w w:val="105"/>
        </w:rPr>
        <w:t>considerably.</w:t>
      </w:r>
      <w:r>
        <w:rPr>
          <w:spacing w:val="3"/>
          <w:w w:val="105"/>
        </w:rPr>
        <w:t xml:space="preserve"> </w:t>
      </w:r>
      <w:r>
        <w:rPr>
          <w:spacing w:val="-2"/>
          <w:w w:val="105"/>
        </w:rPr>
        <w:t>The</w:t>
      </w:r>
      <w:r>
        <w:rPr>
          <w:spacing w:val="-13"/>
          <w:w w:val="105"/>
        </w:rPr>
        <w:t xml:space="preserve"> </w:t>
      </w:r>
      <w:r>
        <w:rPr>
          <w:spacing w:val="-2"/>
          <w:w w:val="105"/>
        </w:rPr>
        <w:t>tool</w:t>
      </w:r>
      <w:r>
        <w:rPr>
          <w:spacing w:val="-13"/>
          <w:w w:val="105"/>
        </w:rPr>
        <w:t xml:space="preserve"> </w:t>
      </w:r>
      <w:r>
        <w:rPr>
          <w:spacing w:val="-2"/>
          <w:w w:val="105"/>
        </w:rPr>
        <w:t>has</w:t>
      </w:r>
      <w:r>
        <w:rPr>
          <w:spacing w:val="-14"/>
          <w:w w:val="105"/>
        </w:rPr>
        <w:t xml:space="preserve"> </w:t>
      </w:r>
      <w:r>
        <w:rPr>
          <w:spacing w:val="-2"/>
          <w:w w:val="105"/>
        </w:rPr>
        <w:t>no</w:t>
      </w:r>
      <w:r>
        <w:rPr>
          <w:spacing w:val="-13"/>
          <w:w w:val="105"/>
        </w:rPr>
        <w:t xml:space="preserve"> </w:t>
      </w:r>
      <w:r>
        <w:rPr>
          <w:spacing w:val="-2"/>
          <w:w w:val="105"/>
        </w:rPr>
        <w:t>dependency</w:t>
      </w:r>
      <w:r>
        <w:rPr>
          <w:spacing w:val="-13"/>
          <w:w w:val="105"/>
        </w:rPr>
        <w:t xml:space="preserve"> </w:t>
      </w:r>
      <w:r>
        <w:rPr>
          <w:spacing w:val="-2"/>
          <w:w w:val="105"/>
        </w:rPr>
        <w:t>on</w:t>
      </w:r>
      <w:r>
        <w:rPr>
          <w:spacing w:val="-13"/>
          <w:w w:val="105"/>
        </w:rPr>
        <w:t xml:space="preserve"> </w:t>
      </w:r>
      <w:r>
        <w:rPr>
          <w:spacing w:val="-2"/>
          <w:w w:val="105"/>
        </w:rPr>
        <w:t>the</w:t>
      </w:r>
      <w:r>
        <w:rPr>
          <w:spacing w:val="-13"/>
          <w:w w:val="105"/>
        </w:rPr>
        <w:t xml:space="preserve"> </w:t>
      </w:r>
      <w:r>
        <w:rPr>
          <w:spacing w:val="-2"/>
          <w:w w:val="105"/>
        </w:rPr>
        <w:t>drone,</w:t>
      </w:r>
      <w:r>
        <w:rPr>
          <w:spacing w:val="-13"/>
          <w:w w:val="105"/>
        </w:rPr>
        <w:t xml:space="preserve"> </w:t>
      </w:r>
      <w:r>
        <w:rPr>
          <w:spacing w:val="-2"/>
          <w:w w:val="105"/>
        </w:rPr>
        <w:t>which</w:t>
      </w:r>
      <w:r>
        <w:rPr>
          <w:spacing w:val="-13"/>
          <w:w w:val="105"/>
        </w:rPr>
        <w:t xml:space="preserve"> </w:t>
      </w:r>
      <w:r>
        <w:rPr>
          <w:spacing w:val="-2"/>
          <w:w w:val="105"/>
        </w:rPr>
        <w:t>means</w:t>
      </w:r>
      <w:r>
        <w:rPr>
          <w:spacing w:val="-13"/>
          <w:w w:val="105"/>
        </w:rPr>
        <w:t xml:space="preserve"> </w:t>
      </w:r>
      <w:r>
        <w:rPr>
          <w:spacing w:val="-2"/>
          <w:w w:val="105"/>
        </w:rPr>
        <w:t>that</w:t>
      </w:r>
      <w:r>
        <w:rPr>
          <w:spacing w:val="-14"/>
          <w:w w:val="105"/>
        </w:rPr>
        <w:t xml:space="preserve"> </w:t>
      </w:r>
      <w:r>
        <w:rPr>
          <w:spacing w:val="-2"/>
          <w:w w:val="105"/>
        </w:rPr>
        <w:t>any</w:t>
      </w:r>
      <w:r>
        <w:rPr>
          <w:spacing w:val="-13"/>
          <w:w w:val="105"/>
        </w:rPr>
        <w:t xml:space="preserve"> </w:t>
      </w:r>
      <w:r>
        <w:rPr>
          <w:spacing w:val="-2"/>
          <w:w w:val="105"/>
        </w:rPr>
        <w:t>model</w:t>
      </w:r>
      <w:r>
        <w:rPr>
          <w:spacing w:val="-13"/>
          <w:w w:val="105"/>
        </w:rPr>
        <w:t xml:space="preserve"> </w:t>
      </w:r>
      <w:r>
        <w:rPr>
          <w:spacing w:val="-2"/>
          <w:w w:val="105"/>
        </w:rPr>
        <w:t xml:space="preserve">can </w:t>
      </w:r>
      <w:r>
        <w:rPr>
          <w:w w:val="105"/>
        </w:rPr>
        <w:t>be</w:t>
      </w:r>
      <w:r>
        <w:rPr>
          <w:spacing w:val="-8"/>
          <w:w w:val="105"/>
        </w:rPr>
        <w:t xml:space="preserve"> </w:t>
      </w:r>
      <w:r>
        <w:rPr>
          <w:w w:val="105"/>
        </w:rPr>
        <w:t>used</w:t>
      </w:r>
      <w:r>
        <w:rPr>
          <w:spacing w:val="-8"/>
          <w:w w:val="105"/>
        </w:rPr>
        <w:t xml:space="preserve"> </w:t>
      </w:r>
      <w:r>
        <w:rPr>
          <w:w w:val="105"/>
        </w:rPr>
        <w:t>as</w:t>
      </w:r>
      <w:r>
        <w:rPr>
          <w:spacing w:val="-8"/>
          <w:w w:val="105"/>
        </w:rPr>
        <w:t xml:space="preserve"> </w:t>
      </w:r>
      <w:r>
        <w:rPr>
          <w:w w:val="105"/>
        </w:rPr>
        <w:t>long</w:t>
      </w:r>
      <w:r>
        <w:rPr>
          <w:spacing w:val="-8"/>
          <w:w w:val="105"/>
        </w:rPr>
        <w:t xml:space="preserve"> </w:t>
      </w:r>
      <w:r>
        <w:rPr>
          <w:w w:val="105"/>
        </w:rPr>
        <w:t>as</w:t>
      </w:r>
      <w:r>
        <w:rPr>
          <w:spacing w:val="-8"/>
          <w:w w:val="105"/>
        </w:rPr>
        <w:t xml:space="preserve"> </w:t>
      </w:r>
      <w:r>
        <w:rPr>
          <w:w w:val="105"/>
        </w:rPr>
        <w:t>the</w:t>
      </w:r>
      <w:r>
        <w:rPr>
          <w:spacing w:val="-8"/>
          <w:w w:val="105"/>
        </w:rPr>
        <w:t xml:space="preserve"> </w:t>
      </w:r>
      <w:r>
        <w:rPr>
          <w:w w:val="105"/>
        </w:rPr>
        <w:t>video</w:t>
      </w:r>
      <w:r>
        <w:rPr>
          <w:spacing w:val="-8"/>
          <w:w w:val="105"/>
        </w:rPr>
        <w:t xml:space="preserve"> </w:t>
      </w:r>
      <w:r>
        <w:rPr>
          <w:w w:val="105"/>
        </w:rPr>
        <w:t>stream</w:t>
      </w:r>
      <w:r>
        <w:rPr>
          <w:spacing w:val="-8"/>
          <w:w w:val="105"/>
        </w:rPr>
        <w:t xml:space="preserve"> </w:t>
      </w:r>
      <w:r>
        <w:rPr>
          <w:w w:val="105"/>
        </w:rPr>
        <w:t>from</w:t>
      </w:r>
      <w:r>
        <w:rPr>
          <w:spacing w:val="-8"/>
          <w:w w:val="105"/>
        </w:rPr>
        <w:t xml:space="preserve"> </w:t>
      </w:r>
      <w:r>
        <w:rPr>
          <w:w w:val="105"/>
        </w:rPr>
        <w:t>the</w:t>
      </w:r>
      <w:r>
        <w:rPr>
          <w:spacing w:val="-8"/>
          <w:w w:val="105"/>
        </w:rPr>
        <w:t xml:space="preserve"> </w:t>
      </w:r>
      <w:r>
        <w:rPr>
          <w:w w:val="105"/>
        </w:rPr>
        <w:t>camera</w:t>
      </w:r>
      <w:r>
        <w:rPr>
          <w:spacing w:val="-8"/>
          <w:w w:val="105"/>
        </w:rPr>
        <w:t xml:space="preserve"> </w:t>
      </w:r>
      <w:r>
        <w:rPr>
          <w:w w:val="105"/>
        </w:rPr>
        <w:t>and</w:t>
      </w:r>
      <w:r>
        <w:rPr>
          <w:spacing w:val="-8"/>
          <w:w w:val="105"/>
        </w:rPr>
        <w:t xml:space="preserve"> </w:t>
      </w:r>
      <w:r>
        <w:rPr>
          <w:w w:val="105"/>
        </w:rPr>
        <w:t>telemetry</w:t>
      </w:r>
      <w:r>
        <w:rPr>
          <w:spacing w:val="-8"/>
          <w:w w:val="105"/>
        </w:rPr>
        <w:t xml:space="preserve"> </w:t>
      </w:r>
      <w:r>
        <w:rPr>
          <w:w w:val="105"/>
        </w:rPr>
        <w:t>are</w:t>
      </w:r>
      <w:r>
        <w:rPr>
          <w:spacing w:val="-8"/>
          <w:w w:val="105"/>
        </w:rPr>
        <w:t xml:space="preserve"> </w:t>
      </w:r>
      <w:r>
        <w:rPr>
          <w:w w:val="105"/>
        </w:rPr>
        <w:t>available</w:t>
      </w:r>
      <w:r>
        <w:rPr>
          <w:spacing w:val="-8"/>
          <w:w w:val="105"/>
        </w:rPr>
        <w:t xml:space="preserve"> </w:t>
      </w:r>
      <w:r>
        <w:rPr>
          <w:w w:val="105"/>
        </w:rPr>
        <w:t>in</w:t>
      </w:r>
      <w:r>
        <w:rPr>
          <w:spacing w:val="-8"/>
          <w:w w:val="105"/>
        </w:rPr>
        <w:t xml:space="preserve"> </w:t>
      </w:r>
      <w:r>
        <w:rPr>
          <w:w w:val="105"/>
        </w:rPr>
        <w:t xml:space="preserve">real </w:t>
      </w:r>
      <w:r>
        <w:t>time. However, this</w:t>
      </w:r>
      <w:r>
        <w:rPr>
          <w:spacing w:val="-1"/>
        </w:rPr>
        <w:t xml:space="preserve"> </w:t>
      </w:r>
      <w:r>
        <w:t>results</w:t>
      </w:r>
      <w:r>
        <w:rPr>
          <w:spacing w:val="-1"/>
        </w:rPr>
        <w:t xml:space="preserve"> </w:t>
      </w:r>
      <w:r>
        <w:t>in</w:t>
      </w:r>
      <w:r>
        <w:rPr>
          <w:spacing w:val="-1"/>
        </w:rPr>
        <w:t xml:space="preserve"> </w:t>
      </w:r>
      <w:r>
        <w:t>a</w:t>
      </w:r>
      <w:r>
        <w:rPr>
          <w:spacing w:val="-1"/>
        </w:rPr>
        <w:t xml:space="preserve"> </w:t>
      </w:r>
      <w:r>
        <w:t>loss</w:t>
      </w:r>
      <w:r>
        <w:rPr>
          <w:spacing w:val="-1"/>
        </w:rPr>
        <w:t xml:space="preserve"> </w:t>
      </w:r>
      <w:r>
        <w:t>of</w:t>
      </w:r>
      <w:r>
        <w:rPr>
          <w:spacing w:val="-1"/>
        </w:rPr>
        <w:t xml:space="preserve"> </w:t>
      </w:r>
      <w:r>
        <w:t>precision, as</w:t>
      </w:r>
      <w:r>
        <w:rPr>
          <w:spacing w:val="-1"/>
        </w:rPr>
        <w:t xml:space="preserve"> </w:t>
      </w:r>
      <w:r>
        <w:t>better</w:t>
      </w:r>
      <w:r>
        <w:rPr>
          <w:spacing w:val="-1"/>
        </w:rPr>
        <w:t xml:space="preserve"> </w:t>
      </w:r>
      <w:r>
        <w:t>depth</w:t>
      </w:r>
      <w:r>
        <w:rPr>
          <w:spacing w:val="-1"/>
        </w:rPr>
        <w:t xml:space="preserve"> </w:t>
      </w:r>
      <w:r>
        <w:t>measurements</w:t>
      </w:r>
      <w:r>
        <w:rPr>
          <w:spacing w:val="-1"/>
        </w:rPr>
        <w:t xml:space="preserve"> </w:t>
      </w:r>
      <w:r>
        <w:t>or</w:t>
      </w:r>
      <w:r>
        <w:rPr>
          <w:spacing w:val="-1"/>
        </w:rPr>
        <w:t xml:space="preserve"> </w:t>
      </w:r>
      <w:r>
        <w:t xml:space="preserve">position </w:t>
      </w:r>
      <w:r>
        <w:rPr>
          <w:w w:val="105"/>
        </w:rPr>
        <w:t>optimization</w:t>
      </w:r>
      <w:r>
        <w:rPr>
          <w:spacing w:val="-9"/>
          <w:w w:val="105"/>
        </w:rPr>
        <w:t xml:space="preserve"> </w:t>
      </w:r>
      <w:r>
        <w:rPr>
          <w:w w:val="105"/>
        </w:rPr>
        <w:t>without</w:t>
      </w:r>
      <w:r>
        <w:rPr>
          <w:spacing w:val="-9"/>
          <w:w w:val="105"/>
        </w:rPr>
        <w:t xml:space="preserve"> </w:t>
      </w:r>
      <w:r>
        <w:rPr>
          <w:w w:val="105"/>
        </w:rPr>
        <w:t>the</w:t>
      </w:r>
      <w:r>
        <w:rPr>
          <w:spacing w:val="-9"/>
          <w:w w:val="105"/>
        </w:rPr>
        <w:t xml:space="preserve"> </w:t>
      </w:r>
      <w:r>
        <w:rPr>
          <w:w w:val="105"/>
        </w:rPr>
        <w:t>necessity</w:t>
      </w:r>
      <w:r>
        <w:rPr>
          <w:spacing w:val="-9"/>
          <w:w w:val="105"/>
        </w:rPr>
        <w:t xml:space="preserve"> </w:t>
      </w:r>
      <w:r>
        <w:rPr>
          <w:w w:val="105"/>
        </w:rPr>
        <w:t>of</w:t>
      </w:r>
      <w:r>
        <w:rPr>
          <w:spacing w:val="-9"/>
          <w:w w:val="105"/>
        </w:rPr>
        <w:t xml:space="preserve"> </w:t>
      </w:r>
      <w:r>
        <w:rPr>
          <w:w w:val="105"/>
        </w:rPr>
        <w:t>an</w:t>
      </w:r>
      <w:r>
        <w:rPr>
          <w:spacing w:val="-9"/>
          <w:w w:val="105"/>
        </w:rPr>
        <w:t xml:space="preserve"> </w:t>
      </w:r>
      <w:r>
        <w:rPr>
          <w:w w:val="105"/>
        </w:rPr>
        <w:t>operator</w:t>
      </w:r>
      <w:r>
        <w:rPr>
          <w:spacing w:val="-9"/>
          <w:w w:val="105"/>
        </w:rPr>
        <w:t xml:space="preserve"> </w:t>
      </w:r>
      <w:r>
        <w:rPr>
          <w:w w:val="105"/>
        </w:rPr>
        <w:t>could</w:t>
      </w:r>
      <w:r>
        <w:rPr>
          <w:spacing w:val="-9"/>
          <w:w w:val="105"/>
        </w:rPr>
        <w:t xml:space="preserve"> </w:t>
      </w:r>
      <w:r>
        <w:rPr>
          <w:w w:val="105"/>
        </w:rPr>
        <w:t>have</w:t>
      </w:r>
      <w:r>
        <w:rPr>
          <w:spacing w:val="-9"/>
          <w:w w:val="105"/>
        </w:rPr>
        <w:t xml:space="preserve"> </w:t>
      </w:r>
      <w:r>
        <w:rPr>
          <w:w w:val="105"/>
        </w:rPr>
        <w:t>been</w:t>
      </w:r>
      <w:r>
        <w:rPr>
          <w:spacing w:val="-9"/>
          <w:w w:val="105"/>
        </w:rPr>
        <w:t xml:space="preserve"> </w:t>
      </w:r>
      <w:r>
        <w:rPr>
          <w:w w:val="105"/>
        </w:rPr>
        <w:t>obtained.</w:t>
      </w:r>
    </w:p>
    <w:p w14:paraId="35CAFCA4">
      <w:pPr>
        <w:pStyle w:val="9"/>
        <w:spacing w:before="108" w:line="273" w:lineRule="auto"/>
        <w:ind w:left="141" w:right="138"/>
        <w:jc w:val="both"/>
      </w:pPr>
      <w:r>
        <w:t>Due to the difficulty of conducting real test flights in the context of the LABYRINTH project and the absence of available resources, there is insufficient evidence to fully evaluate the tool’s performance in real-world conditions. However, the simulated tests provide valuable insights that would not have been possible on the road, as they can eliminate external factors such as bad lighting or wind.</w:t>
      </w:r>
    </w:p>
    <w:p w14:paraId="3AAACFE6">
      <w:pPr>
        <w:pStyle w:val="9"/>
        <w:spacing w:before="107" w:line="273" w:lineRule="auto"/>
        <w:ind w:left="141" w:right="138"/>
        <w:jc w:val="both"/>
      </w:pPr>
      <w:r>
        <w:rPr>
          <w:w w:val="105"/>
        </w:rPr>
        <w:t>One</w:t>
      </w:r>
      <w:r>
        <w:rPr>
          <w:spacing w:val="-12"/>
          <w:w w:val="105"/>
        </w:rPr>
        <w:t xml:space="preserve"> </w:t>
      </w:r>
      <w:r>
        <w:rPr>
          <w:w w:val="105"/>
        </w:rPr>
        <w:t>LABYRINTH</w:t>
      </w:r>
      <w:r>
        <w:rPr>
          <w:spacing w:val="-12"/>
          <w:w w:val="105"/>
        </w:rPr>
        <w:t xml:space="preserve"> </w:t>
      </w:r>
      <w:r>
        <w:rPr>
          <w:w w:val="105"/>
        </w:rPr>
        <w:t>project</w:t>
      </w:r>
      <w:r>
        <w:rPr>
          <w:spacing w:val="-12"/>
          <w:w w:val="105"/>
        </w:rPr>
        <w:t xml:space="preserve"> </w:t>
      </w:r>
      <w:r>
        <w:rPr>
          <w:w w:val="105"/>
        </w:rPr>
        <w:t>participant</w:t>
      </w:r>
      <w:r>
        <w:rPr>
          <w:spacing w:val="-12"/>
          <w:w w:val="105"/>
        </w:rPr>
        <w:t xml:space="preserve"> </w:t>
      </w:r>
      <w:r>
        <w:rPr>
          <w:w w:val="105"/>
        </w:rPr>
        <w:t>was</w:t>
      </w:r>
      <w:r>
        <w:rPr>
          <w:spacing w:val="-12"/>
          <w:w w:val="105"/>
        </w:rPr>
        <w:t xml:space="preserve"> </w:t>
      </w:r>
      <w:r>
        <w:rPr>
          <w:w w:val="105"/>
        </w:rPr>
        <w:t>a</w:t>
      </w:r>
      <w:r>
        <w:rPr>
          <w:spacing w:val="-12"/>
          <w:w w:val="105"/>
        </w:rPr>
        <w:t xml:space="preserve"> </w:t>
      </w:r>
      <w:r>
        <w:rPr>
          <w:w w:val="105"/>
        </w:rPr>
        <w:t>business</w:t>
      </w:r>
      <w:r>
        <w:rPr>
          <w:spacing w:val="-11"/>
          <w:w w:val="105"/>
        </w:rPr>
        <w:t xml:space="preserve"> </w:t>
      </w:r>
      <w:r>
        <w:rPr>
          <w:w w:val="105"/>
        </w:rPr>
        <w:t>committed</w:t>
      </w:r>
      <w:r>
        <w:rPr>
          <w:spacing w:val="-12"/>
          <w:w w:val="105"/>
        </w:rPr>
        <w:t xml:space="preserve"> </w:t>
      </w:r>
      <w:r>
        <w:rPr>
          <w:w w:val="105"/>
        </w:rPr>
        <w:t>to</w:t>
      </w:r>
      <w:r>
        <w:rPr>
          <w:spacing w:val="-12"/>
          <w:w w:val="105"/>
        </w:rPr>
        <w:t xml:space="preserve"> </w:t>
      </w:r>
      <w:r>
        <w:rPr>
          <w:w w:val="105"/>
        </w:rPr>
        <w:t>assisting</w:t>
      </w:r>
      <w:r>
        <w:rPr>
          <w:spacing w:val="-12"/>
          <w:w w:val="105"/>
        </w:rPr>
        <w:t xml:space="preserve"> </w:t>
      </w:r>
      <w:r>
        <w:rPr>
          <w:w w:val="105"/>
        </w:rPr>
        <w:t>traffic</w:t>
      </w:r>
      <w:r>
        <w:rPr>
          <w:spacing w:val="-12"/>
          <w:w w:val="105"/>
        </w:rPr>
        <w:t xml:space="preserve"> </w:t>
      </w:r>
      <w:r>
        <w:rPr>
          <w:w w:val="105"/>
        </w:rPr>
        <w:t>control authorities to implement new technologies.</w:t>
      </w:r>
      <w:r>
        <w:rPr>
          <w:spacing w:val="40"/>
          <w:w w:val="105"/>
        </w:rPr>
        <w:t xml:space="preserve"> </w:t>
      </w:r>
      <w:r>
        <w:rPr>
          <w:w w:val="105"/>
        </w:rPr>
        <w:t>Through testing, they determined that the technology had potential as a preliminary screening device rather than as a means of imposing</w:t>
      </w:r>
      <w:r>
        <w:rPr>
          <w:spacing w:val="-17"/>
          <w:w w:val="105"/>
        </w:rPr>
        <w:t xml:space="preserve"> </w:t>
      </w:r>
      <w:r>
        <w:rPr>
          <w:w w:val="105"/>
        </w:rPr>
        <w:t>fines. A</w:t>
      </w:r>
      <w:r>
        <w:rPr>
          <w:spacing w:val="-17"/>
          <w:w w:val="105"/>
        </w:rPr>
        <w:t xml:space="preserve"> </w:t>
      </w:r>
      <w:r>
        <w:rPr>
          <w:w w:val="105"/>
        </w:rPr>
        <w:t>principal</w:t>
      </w:r>
      <w:r>
        <w:rPr>
          <w:spacing w:val="-16"/>
          <w:w w:val="105"/>
        </w:rPr>
        <w:t xml:space="preserve"> </w:t>
      </w:r>
      <w:r>
        <w:rPr>
          <w:w w:val="105"/>
        </w:rPr>
        <w:t>limitation</w:t>
      </w:r>
      <w:r>
        <w:rPr>
          <w:spacing w:val="-17"/>
          <w:w w:val="105"/>
        </w:rPr>
        <w:t xml:space="preserve"> </w:t>
      </w:r>
      <w:r>
        <w:rPr>
          <w:w w:val="105"/>
        </w:rPr>
        <w:t>of</w:t>
      </w:r>
      <w:r>
        <w:rPr>
          <w:spacing w:val="-17"/>
          <w:w w:val="105"/>
        </w:rPr>
        <w:t xml:space="preserve"> </w:t>
      </w:r>
      <w:r>
        <w:rPr>
          <w:w w:val="105"/>
        </w:rPr>
        <w:t>existing</w:t>
      </w:r>
      <w:r>
        <w:rPr>
          <w:spacing w:val="-16"/>
          <w:w w:val="105"/>
        </w:rPr>
        <w:t xml:space="preserve"> </w:t>
      </w:r>
      <w:r>
        <w:rPr>
          <w:w w:val="105"/>
        </w:rPr>
        <w:t>camera</w:t>
      </w:r>
      <w:r>
        <w:rPr>
          <w:spacing w:val="-17"/>
          <w:w w:val="105"/>
        </w:rPr>
        <w:t xml:space="preserve"> </w:t>
      </w:r>
      <w:r>
        <w:rPr>
          <w:w w:val="105"/>
        </w:rPr>
        <w:t>radars</w:t>
      </w:r>
      <w:r>
        <w:rPr>
          <w:spacing w:val="-17"/>
          <w:w w:val="105"/>
        </w:rPr>
        <w:t xml:space="preserve"> </w:t>
      </w:r>
      <w:r>
        <w:rPr>
          <w:w w:val="105"/>
        </w:rPr>
        <w:t>is</w:t>
      </w:r>
      <w:r>
        <w:rPr>
          <w:spacing w:val="-17"/>
          <w:w w:val="105"/>
        </w:rPr>
        <w:t xml:space="preserve"> </w:t>
      </w:r>
      <w:r>
        <w:rPr>
          <w:w w:val="105"/>
        </w:rPr>
        <w:t>that</w:t>
      </w:r>
      <w:r>
        <w:rPr>
          <w:spacing w:val="-16"/>
          <w:w w:val="105"/>
        </w:rPr>
        <w:t xml:space="preserve"> </w:t>
      </w:r>
      <w:r>
        <w:rPr>
          <w:w w:val="105"/>
        </w:rPr>
        <w:t>only</w:t>
      </w:r>
      <w:r>
        <w:rPr>
          <w:spacing w:val="-17"/>
          <w:w w:val="105"/>
        </w:rPr>
        <w:t xml:space="preserve"> </w:t>
      </w:r>
      <w:r>
        <w:rPr>
          <w:w w:val="105"/>
        </w:rPr>
        <w:t>one</w:t>
      </w:r>
      <w:r>
        <w:rPr>
          <w:spacing w:val="-17"/>
          <w:w w:val="105"/>
        </w:rPr>
        <w:t xml:space="preserve"> </w:t>
      </w:r>
      <w:r>
        <w:rPr>
          <w:w w:val="105"/>
        </w:rPr>
        <w:t>car</w:t>
      </w:r>
      <w:r>
        <w:rPr>
          <w:spacing w:val="-16"/>
          <w:w w:val="105"/>
        </w:rPr>
        <w:t xml:space="preserve"> </w:t>
      </w:r>
      <w:r>
        <w:rPr>
          <w:w w:val="105"/>
        </w:rPr>
        <w:t>can</w:t>
      </w:r>
      <w:r>
        <w:rPr>
          <w:spacing w:val="-17"/>
          <w:w w:val="105"/>
        </w:rPr>
        <w:t xml:space="preserve"> </w:t>
      </w:r>
      <w:r>
        <w:rPr>
          <w:w w:val="105"/>
        </w:rPr>
        <w:t>be scrutinised</w:t>
      </w:r>
      <w:r>
        <w:rPr>
          <w:spacing w:val="-15"/>
          <w:w w:val="105"/>
        </w:rPr>
        <w:t xml:space="preserve"> </w:t>
      </w:r>
      <w:r>
        <w:rPr>
          <w:w w:val="105"/>
        </w:rPr>
        <w:t>at</w:t>
      </w:r>
      <w:r>
        <w:rPr>
          <w:spacing w:val="-15"/>
          <w:w w:val="105"/>
        </w:rPr>
        <w:t xml:space="preserve"> </w:t>
      </w:r>
      <w:r>
        <w:rPr>
          <w:w w:val="105"/>
        </w:rPr>
        <w:t>any</w:t>
      </w:r>
      <w:r>
        <w:rPr>
          <w:spacing w:val="-15"/>
          <w:w w:val="105"/>
        </w:rPr>
        <w:t xml:space="preserve"> </w:t>
      </w:r>
      <w:r>
        <w:rPr>
          <w:w w:val="105"/>
        </w:rPr>
        <w:t>given</w:t>
      </w:r>
      <w:r>
        <w:rPr>
          <w:spacing w:val="-15"/>
          <w:w w:val="105"/>
        </w:rPr>
        <w:t xml:space="preserve"> </w:t>
      </w:r>
      <w:r>
        <w:rPr>
          <w:w w:val="105"/>
        </w:rPr>
        <w:t>time.</w:t>
      </w:r>
      <w:r>
        <w:rPr>
          <w:spacing w:val="10"/>
          <w:w w:val="105"/>
        </w:rPr>
        <w:t xml:space="preserve"> </w:t>
      </w:r>
      <w:r>
        <w:rPr>
          <w:w w:val="105"/>
        </w:rPr>
        <w:t>For</w:t>
      </w:r>
      <w:r>
        <w:rPr>
          <w:spacing w:val="-15"/>
          <w:w w:val="105"/>
        </w:rPr>
        <w:t xml:space="preserve"> </w:t>
      </w:r>
      <w:r>
        <w:rPr>
          <w:w w:val="105"/>
        </w:rPr>
        <w:t>instance,</w:t>
      </w:r>
      <w:r>
        <w:rPr>
          <w:spacing w:val="-13"/>
          <w:w w:val="105"/>
        </w:rPr>
        <w:t xml:space="preserve"> </w:t>
      </w:r>
      <w:r>
        <w:rPr>
          <w:w w:val="105"/>
        </w:rPr>
        <w:t>their</w:t>
      </w:r>
      <w:r>
        <w:rPr>
          <w:spacing w:val="-15"/>
          <w:w w:val="105"/>
        </w:rPr>
        <w:t xml:space="preserve"> </w:t>
      </w:r>
      <w:r>
        <w:rPr>
          <w:w w:val="105"/>
        </w:rPr>
        <w:t>flagship</w:t>
      </w:r>
      <w:r>
        <w:rPr>
          <w:spacing w:val="-15"/>
          <w:w w:val="105"/>
        </w:rPr>
        <w:t xml:space="preserve"> </w:t>
      </w:r>
      <w:r>
        <w:rPr>
          <w:w w:val="105"/>
        </w:rPr>
        <w:t>helicopter,</w:t>
      </w:r>
      <w:r>
        <w:rPr>
          <w:spacing w:val="-13"/>
          <w:w w:val="105"/>
        </w:rPr>
        <w:t xml:space="preserve"> </w:t>
      </w:r>
      <w:r>
        <w:rPr>
          <w:w w:val="105"/>
        </w:rPr>
        <w:t>the</w:t>
      </w:r>
      <w:r>
        <w:rPr>
          <w:spacing w:val="-15"/>
          <w:w w:val="105"/>
        </w:rPr>
        <w:t xml:space="preserve"> </w:t>
      </w:r>
      <w:r>
        <w:rPr>
          <w:w w:val="105"/>
        </w:rPr>
        <w:t>Pegasus,</w:t>
      </w:r>
      <w:r>
        <w:rPr>
          <w:spacing w:val="-13"/>
          <w:w w:val="105"/>
        </w:rPr>
        <w:t xml:space="preserve"> </w:t>
      </w:r>
      <w:r>
        <w:rPr>
          <w:w w:val="105"/>
        </w:rPr>
        <w:t xml:space="preserve">boasts </w:t>
      </w:r>
      <w:r>
        <w:rPr>
          <w:spacing w:val="-2"/>
          <w:w w:val="105"/>
        </w:rPr>
        <w:t>exceptional</w:t>
      </w:r>
      <w:r>
        <w:rPr>
          <w:spacing w:val="-12"/>
          <w:w w:val="105"/>
        </w:rPr>
        <w:t xml:space="preserve"> </w:t>
      </w:r>
      <w:r>
        <w:rPr>
          <w:spacing w:val="-2"/>
          <w:w w:val="105"/>
        </w:rPr>
        <w:t>versatility.</w:t>
      </w:r>
      <w:r>
        <w:rPr>
          <w:spacing w:val="10"/>
          <w:w w:val="105"/>
        </w:rPr>
        <w:t xml:space="preserve"> </w:t>
      </w:r>
      <w:r>
        <w:rPr>
          <w:spacing w:val="-2"/>
          <w:w w:val="105"/>
        </w:rPr>
        <w:t>However,</w:t>
      </w:r>
      <w:r>
        <w:rPr>
          <w:spacing w:val="-11"/>
          <w:w w:val="105"/>
        </w:rPr>
        <w:t xml:space="preserve"> </w:t>
      </w:r>
      <w:r>
        <w:rPr>
          <w:spacing w:val="-2"/>
          <w:w w:val="105"/>
        </w:rPr>
        <w:t>it</w:t>
      </w:r>
      <w:r>
        <w:rPr>
          <w:spacing w:val="-12"/>
          <w:w w:val="105"/>
        </w:rPr>
        <w:t xml:space="preserve"> </w:t>
      </w:r>
      <w:r>
        <w:rPr>
          <w:spacing w:val="-2"/>
          <w:w w:val="105"/>
        </w:rPr>
        <w:t>has</w:t>
      </w:r>
      <w:r>
        <w:rPr>
          <w:spacing w:val="-12"/>
          <w:w w:val="105"/>
        </w:rPr>
        <w:t xml:space="preserve"> </w:t>
      </w:r>
      <w:r>
        <w:rPr>
          <w:spacing w:val="-2"/>
          <w:w w:val="105"/>
        </w:rPr>
        <w:t>the</w:t>
      </w:r>
      <w:r>
        <w:rPr>
          <w:spacing w:val="-12"/>
          <w:w w:val="105"/>
        </w:rPr>
        <w:t xml:space="preserve"> </w:t>
      </w:r>
      <w:r>
        <w:rPr>
          <w:spacing w:val="-2"/>
          <w:w w:val="105"/>
        </w:rPr>
        <w:t>limitation</w:t>
      </w:r>
      <w:r>
        <w:rPr>
          <w:spacing w:val="-12"/>
          <w:w w:val="105"/>
        </w:rPr>
        <w:t xml:space="preserve"> </w:t>
      </w:r>
      <w:r>
        <w:rPr>
          <w:spacing w:val="-2"/>
          <w:w w:val="105"/>
        </w:rPr>
        <w:t>of</w:t>
      </w:r>
      <w:r>
        <w:rPr>
          <w:spacing w:val="-12"/>
          <w:w w:val="105"/>
        </w:rPr>
        <w:t xml:space="preserve"> </w:t>
      </w:r>
      <w:r>
        <w:rPr>
          <w:spacing w:val="-2"/>
          <w:w w:val="105"/>
        </w:rPr>
        <w:t>only</w:t>
      </w:r>
      <w:r>
        <w:rPr>
          <w:spacing w:val="-12"/>
          <w:w w:val="105"/>
        </w:rPr>
        <w:t xml:space="preserve"> </w:t>
      </w:r>
      <w:r>
        <w:rPr>
          <w:spacing w:val="-2"/>
          <w:w w:val="105"/>
        </w:rPr>
        <w:t>being</w:t>
      </w:r>
      <w:r>
        <w:rPr>
          <w:spacing w:val="-12"/>
          <w:w w:val="105"/>
        </w:rPr>
        <w:t xml:space="preserve"> </w:t>
      </w:r>
      <w:r>
        <w:rPr>
          <w:spacing w:val="-2"/>
          <w:w w:val="105"/>
        </w:rPr>
        <w:t>able</w:t>
      </w:r>
      <w:r>
        <w:rPr>
          <w:spacing w:val="-12"/>
          <w:w w:val="105"/>
        </w:rPr>
        <w:t xml:space="preserve"> </w:t>
      </w:r>
      <w:r>
        <w:rPr>
          <w:spacing w:val="-2"/>
          <w:w w:val="105"/>
        </w:rPr>
        <w:t>to</w:t>
      </w:r>
      <w:r>
        <w:rPr>
          <w:spacing w:val="-12"/>
          <w:w w:val="105"/>
        </w:rPr>
        <w:t xml:space="preserve"> </w:t>
      </w:r>
      <w:r>
        <w:rPr>
          <w:spacing w:val="-2"/>
          <w:w w:val="105"/>
        </w:rPr>
        <w:t>detect</w:t>
      </w:r>
      <w:r>
        <w:rPr>
          <w:spacing w:val="-12"/>
          <w:w w:val="105"/>
        </w:rPr>
        <w:t xml:space="preserve"> </w:t>
      </w:r>
      <w:r>
        <w:rPr>
          <w:spacing w:val="-2"/>
          <w:w w:val="105"/>
        </w:rPr>
        <w:t>one</w:t>
      </w:r>
      <w:r>
        <w:rPr>
          <w:spacing w:val="-12"/>
          <w:w w:val="105"/>
        </w:rPr>
        <w:t xml:space="preserve"> </w:t>
      </w:r>
      <w:r>
        <w:rPr>
          <w:spacing w:val="-2"/>
          <w:w w:val="105"/>
        </w:rPr>
        <w:t xml:space="preserve">car’s </w:t>
      </w:r>
      <w:r>
        <w:t>speed at a time, making extensive surveillance impossible.</w:t>
      </w:r>
      <w:r>
        <w:rPr>
          <w:spacing w:val="33"/>
        </w:rPr>
        <w:t xml:space="preserve"> </w:t>
      </w:r>
      <w:r>
        <w:t>They discovered the tool’s most significant</w:t>
      </w:r>
      <w:r>
        <w:rPr>
          <w:spacing w:val="-8"/>
        </w:rPr>
        <w:t xml:space="preserve"> </w:t>
      </w:r>
      <w:r>
        <w:t>advantage</w:t>
      </w:r>
      <w:r>
        <w:rPr>
          <w:spacing w:val="-6"/>
        </w:rPr>
        <w:t xml:space="preserve"> </w:t>
      </w:r>
      <w:r>
        <w:t>to</w:t>
      </w:r>
      <w:r>
        <w:rPr>
          <w:spacing w:val="-7"/>
        </w:rPr>
        <w:t xml:space="preserve"> </w:t>
      </w:r>
      <w:r>
        <w:t>be</w:t>
      </w:r>
      <w:r>
        <w:rPr>
          <w:spacing w:val="-6"/>
        </w:rPr>
        <w:t xml:space="preserve"> </w:t>
      </w:r>
      <w:r>
        <w:t>its</w:t>
      </w:r>
      <w:r>
        <w:rPr>
          <w:spacing w:val="-7"/>
        </w:rPr>
        <w:t xml:space="preserve"> </w:t>
      </w:r>
      <w:r>
        <w:t>ability</w:t>
      </w:r>
      <w:r>
        <w:rPr>
          <w:spacing w:val="-6"/>
        </w:rPr>
        <w:t xml:space="preserve"> </w:t>
      </w:r>
      <w:r>
        <w:t>to</w:t>
      </w:r>
      <w:r>
        <w:rPr>
          <w:spacing w:val="-7"/>
        </w:rPr>
        <w:t xml:space="preserve"> </w:t>
      </w:r>
      <w:r>
        <w:t>detect</w:t>
      </w:r>
      <w:r>
        <w:rPr>
          <w:spacing w:val="-6"/>
        </w:rPr>
        <w:t xml:space="preserve"> </w:t>
      </w:r>
      <w:r>
        <w:t>multiple</w:t>
      </w:r>
      <w:r>
        <w:rPr>
          <w:spacing w:val="-7"/>
        </w:rPr>
        <w:t xml:space="preserve"> </w:t>
      </w:r>
      <w:r>
        <w:t>vehicles</w:t>
      </w:r>
      <w:r>
        <w:rPr>
          <w:spacing w:val="-6"/>
        </w:rPr>
        <w:t xml:space="preserve"> </w:t>
      </w:r>
      <w:r>
        <w:t>on</w:t>
      </w:r>
      <w:r>
        <w:rPr>
          <w:spacing w:val="-7"/>
        </w:rPr>
        <w:t xml:space="preserve"> </w:t>
      </w:r>
      <w:r>
        <w:t>the</w:t>
      </w:r>
      <w:r>
        <w:rPr>
          <w:spacing w:val="-6"/>
        </w:rPr>
        <w:t xml:space="preserve"> </w:t>
      </w:r>
      <w:r>
        <w:t>road</w:t>
      </w:r>
      <w:r>
        <w:rPr>
          <w:spacing w:val="-7"/>
        </w:rPr>
        <w:t xml:space="preserve"> </w:t>
      </w:r>
      <w:r>
        <w:rPr>
          <w:spacing w:val="-2"/>
        </w:rPr>
        <w:t>simultaneously.</w:t>
      </w:r>
    </w:p>
    <w:p w14:paraId="15B13400">
      <w:pPr>
        <w:spacing w:before="176"/>
        <w:ind w:left="141" w:right="0" w:firstLine="0"/>
        <w:jc w:val="both"/>
        <w:rPr>
          <w:rFonts w:ascii="Arial"/>
          <w:b/>
          <w:sz w:val="31"/>
        </w:rPr>
      </w:pPr>
      <w:r>
        <w:rPr>
          <w:rFonts w:ascii="Arial"/>
          <w:b/>
          <w:sz w:val="31"/>
        </w:rPr>
        <w:t xml:space="preserve">Future </w:t>
      </w:r>
      <w:r>
        <w:rPr>
          <w:rFonts w:ascii="Arial"/>
          <w:b/>
          <w:spacing w:val="-4"/>
          <w:sz w:val="31"/>
        </w:rPr>
        <w:t>work</w:t>
      </w:r>
    </w:p>
    <w:p w14:paraId="3927ABE6">
      <w:pPr>
        <w:pStyle w:val="9"/>
        <w:spacing w:before="23"/>
        <w:rPr>
          <w:rFonts w:ascii="Arial"/>
          <w:b/>
          <w:sz w:val="31"/>
        </w:rPr>
      </w:pPr>
    </w:p>
    <w:p w14:paraId="517878B6">
      <w:pPr>
        <w:pStyle w:val="9"/>
        <w:spacing w:line="273" w:lineRule="auto"/>
        <w:ind w:left="141" w:right="138"/>
        <w:jc w:val="both"/>
      </w:pPr>
      <w:r>
        <w:t>The</w:t>
      </w:r>
      <w:r>
        <w:rPr>
          <w:spacing w:val="-7"/>
        </w:rPr>
        <w:t xml:space="preserve"> </w:t>
      </w:r>
      <w:r>
        <w:t>objectives</w:t>
      </w:r>
      <w:r>
        <w:rPr>
          <w:spacing w:val="-7"/>
        </w:rPr>
        <w:t xml:space="preserve"> </w:t>
      </w:r>
      <w:r>
        <w:t>have</w:t>
      </w:r>
      <w:r>
        <w:rPr>
          <w:spacing w:val="-7"/>
        </w:rPr>
        <w:t xml:space="preserve"> </w:t>
      </w:r>
      <w:r>
        <w:t>been</w:t>
      </w:r>
      <w:r>
        <w:rPr>
          <w:spacing w:val="-7"/>
        </w:rPr>
        <w:t xml:space="preserve"> </w:t>
      </w:r>
      <w:r>
        <w:t>fulfilled,</w:t>
      </w:r>
      <w:r>
        <w:rPr>
          <w:spacing w:val="-4"/>
        </w:rPr>
        <w:t xml:space="preserve"> </w:t>
      </w:r>
      <w:r>
        <w:t>however,</w:t>
      </w:r>
      <w:r>
        <w:rPr>
          <w:spacing w:val="-4"/>
        </w:rPr>
        <w:t xml:space="preserve"> </w:t>
      </w:r>
      <w:r>
        <w:t>there</w:t>
      </w:r>
      <w:r>
        <w:rPr>
          <w:spacing w:val="-7"/>
        </w:rPr>
        <w:t xml:space="preserve"> </w:t>
      </w:r>
      <w:r>
        <w:t>is</w:t>
      </w:r>
      <w:r>
        <w:rPr>
          <w:spacing w:val="-7"/>
        </w:rPr>
        <w:t xml:space="preserve"> </w:t>
      </w:r>
      <w:r>
        <w:t>room</w:t>
      </w:r>
      <w:r>
        <w:rPr>
          <w:spacing w:val="-7"/>
        </w:rPr>
        <w:t xml:space="preserve"> </w:t>
      </w:r>
      <w:r>
        <w:t>for</w:t>
      </w:r>
      <w:r>
        <w:rPr>
          <w:spacing w:val="-7"/>
        </w:rPr>
        <w:t xml:space="preserve"> </w:t>
      </w:r>
      <w:r>
        <w:t>improvement</w:t>
      </w:r>
      <w:r>
        <w:rPr>
          <w:spacing w:val="-7"/>
        </w:rPr>
        <w:t xml:space="preserve"> </w:t>
      </w:r>
      <w:r>
        <w:t>in</w:t>
      </w:r>
      <w:r>
        <w:rPr>
          <w:spacing w:val="-7"/>
        </w:rPr>
        <w:t xml:space="preserve"> </w:t>
      </w:r>
      <w:r>
        <w:t>certain</w:t>
      </w:r>
      <w:r>
        <w:rPr>
          <w:spacing w:val="-7"/>
        </w:rPr>
        <w:t xml:space="preserve"> </w:t>
      </w:r>
      <w:r>
        <w:t>areas. One possibility for detector enhancement could be training the neural network to fit the specific task.</w:t>
      </w:r>
      <w:r>
        <w:rPr>
          <w:spacing w:val="40"/>
        </w:rPr>
        <w:t xml:space="preserve"> </w:t>
      </w:r>
      <w:r>
        <w:t>For the project, the tool development and CNN training was omitted due to time constraints and the availability of all the expected objects for detection in the COCO database. To enhance the neural network, a thorough database of images of at least cars, trucks, bicycles and motorcycles, all taken from the drone’s perspective and in different conditions,</w:t>
      </w:r>
      <w:r>
        <w:rPr>
          <w:spacing w:val="33"/>
        </w:rPr>
        <w:t xml:space="preserve"> </w:t>
      </w:r>
      <w:r>
        <w:t>would</w:t>
      </w:r>
      <w:r>
        <w:rPr>
          <w:spacing w:val="28"/>
        </w:rPr>
        <w:t xml:space="preserve"> </w:t>
      </w:r>
      <w:r>
        <w:t>be</w:t>
      </w:r>
      <w:r>
        <w:rPr>
          <w:spacing w:val="28"/>
        </w:rPr>
        <w:t xml:space="preserve"> </w:t>
      </w:r>
      <w:r>
        <w:t>needed.</w:t>
      </w:r>
      <w:r>
        <w:rPr>
          <w:spacing w:val="58"/>
          <w:w w:val="150"/>
        </w:rPr>
        <w:t xml:space="preserve"> </w:t>
      </w:r>
      <w:r>
        <w:t>That,</w:t>
      </w:r>
      <w:r>
        <w:rPr>
          <w:spacing w:val="33"/>
        </w:rPr>
        <w:t xml:space="preserve"> </w:t>
      </w:r>
      <w:r>
        <w:t>alongside</w:t>
      </w:r>
      <w:r>
        <w:rPr>
          <w:spacing w:val="28"/>
        </w:rPr>
        <w:t xml:space="preserve"> </w:t>
      </w:r>
      <w:r>
        <w:t>training</w:t>
      </w:r>
      <w:r>
        <w:rPr>
          <w:spacing w:val="29"/>
        </w:rPr>
        <w:t xml:space="preserve"> </w:t>
      </w:r>
      <w:r>
        <w:t>and</w:t>
      </w:r>
      <w:r>
        <w:rPr>
          <w:spacing w:val="28"/>
        </w:rPr>
        <w:t xml:space="preserve"> </w:t>
      </w:r>
      <w:r>
        <w:t>optimising</w:t>
      </w:r>
      <w:r>
        <w:rPr>
          <w:spacing w:val="28"/>
        </w:rPr>
        <w:t xml:space="preserve"> </w:t>
      </w:r>
      <w:r>
        <w:rPr>
          <w:spacing w:val="-2"/>
        </w:rPr>
        <w:t>hyperparameters,</w:t>
      </w:r>
    </w:p>
    <w:p w14:paraId="292B21E5">
      <w:pPr>
        <w:pStyle w:val="9"/>
        <w:spacing w:before="126"/>
      </w:pPr>
    </w:p>
    <w:p w14:paraId="0B232A64">
      <w:pPr>
        <w:pStyle w:val="9"/>
        <w:spacing w:before="1"/>
        <w:jc w:val="center"/>
      </w:pPr>
      <w:r>
        <w:rPr>
          <w:spacing w:val="-5"/>
          <w:w w:val="105"/>
        </w:rPr>
        <w:t>57</w:t>
      </w:r>
    </w:p>
    <w:p w14:paraId="145544CB">
      <w:pPr>
        <w:pStyle w:val="9"/>
        <w:spacing w:after="0"/>
        <w:jc w:val="center"/>
        <w:sectPr>
          <w:pgSz w:w="11910" w:h="16840"/>
          <w:pgMar w:top="1240" w:right="1559" w:bottom="280" w:left="1559" w:header="720" w:footer="720" w:gutter="0"/>
          <w:cols w:space="720" w:num="1"/>
        </w:sectPr>
      </w:pPr>
    </w:p>
    <w:p w14:paraId="0F45DDEC">
      <w:pPr>
        <w:tabs>
          <w:tab w:val="left" w:pos="1364"/>
        </w:tabs>
        <w:spacing w:before="79"/>
        <w:ind w:left="141" w:right="0" w:firstLine="0"/>
        <w:jc w:val="left"/>
        <w:rPr>
          <w:sz w:val="18"/>
        </w:rPr>
      </w:pPr>
      <w:r>
        <w:rPr>
          <w:sz w:val="18"/>
        </w:rPr>
        <mc:AlternateContent>
          <mc:Choice Requires="wps">
            <w:drawing>
              <wp:anchor distT="0" distB="0" distL="0" distR="0" simplePos="0" relativeHeight="251842560" behindDoc="1" locked="0" layoutInCell="1" allowOverlap="1">
                <wp:simplePos x="0" y="0"/>
                <wp:positionH relativeFrom="page">
                  <wp:posOffset>1079500</wp:posOffset>
                </wp:positionH>
                <wp:positionV relativeFrom="paragraph">
                  <wp:posOffset>222250</wp:posOffset>
                </wp:positionV>
                <wp:extent cx="5400040" cy="1270"/>
                <wp:effectExtent l="0" t="0" r="0" b="0"/>
                <wp:wrapTopAndBottom/>
                <wp:docPr id="1023" name="Graphic 1023"/>
                <wp:cNvGraphicFramePr/>
                <a:graphic xmlns:a="http://schemas.openxmlformats.org/drawingml/2006/main">
                  <a:graphicData uri="http://schemas.microsoft.com/office/word/2010/wordprocessingShape">
                    <wps:wsp>
                      <wps:cNvSpPr/>
                      <wps:spPr>
                        <a:xfrm>
                          <a:off x="0" y="0"/>
                          <a:ext cx="5400040" cy="1270"/>
                        </a:xfrm>
                        <a:custGeom>
                          <a:avLst/>
                          <a:gdLst/>
                          <a:ahLst/>
                          <a:cxnLst/>
                          <a:rect l="l" t="t" r="r" b="b"/>
                          <a:pathLst>
                            <a:path w="5400040">
                              <a:moveTo>
                                <a:pt x="0" y="0"/>
                              </a:moveTo>
                              <a:lnTo>
                                <a:pt x="5400001"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1023" o:spid="_x0000_s1026" o:spt="100" style="position:absolute;left:0pt;margin-left:85pt;margin-top:17.5pt;height:0.1pt;width:425.2pt;mso-position-horizontal-relative:page;mso-wrap-distance-bottom:0pt;mso-wrap-distance-top:0pt;z-index:-251473920;mso-width-relative:page;mso-height-relative:page;" filled="f" stroked="t" coordsize="5400040,1" o:gfxdata="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KVwb7LWAAAACgEAAA8AAAAA&#10;AAAAAQAgAAAAIgAAAGRycy9kb3ducmV2LnhtbFBLAQIUABQAAAAIAIdO4kDUSj+nFgIAAIAEAAAO&#10;AAAAAAAAAAEAIAAAACUBAABkcnMvZTJvRG9jLnhtbFBLBQYAAAAABgAGAFkBAACtBQAAAAA=&#10;" path="m0,0l5400001,0e">
                <v:fill on="f" focussize="0,0"/>
                <v:stroke weight="0.497952755905512pt" color="#000000" joinstyle="round"/>
                <v:imagedata o:title=""/>
                <o:lock v:ext="edit" aspectratio="f"/>
                <v:textbox inset="0mm,0mm,0mm,0mm"/>
                <w10:wrap type="topAndBottom"/>
              </v:shape>
            </w:pict>
          </mc:Fallback>
        </mc:AlternateContent>
      </w:r>
      <w:bookmarkStart w:id="159" w:name="_bookmark128"/>
      <w:bookmarkEnd w:id="159"/>
      <w:r>
        <w:rPr>
          <w:spacing w:val="-5"/>
          <w:sz w:val="18"/>
        </w:rPr>
        <w:t>58</w:t>
      </w:r>
      <w:r>
        <w:rPr>
          <w:sz w:val="18"/>
        </w:rPr>
        <w:tab/>
      </w:r>
      <w:r>
        <w:rPr>
          <w:sz w:val="18"/>
        </w:rPr>
        <w:t>Real-time</w:t>
      </w:r>
      <w:r>
        <w:rPr>
          <w:spacing w:val="-2"/>
          <w:sz w:val="18"/>
        </w:rPr>
        <w:t xml:space="preserve"> </w:t>
      </w:r>
      <w:r>
        <w:rPr>
          <w:sz w:val="18"/>
        </w:rPr>
        <w:t>Vehicle</w:t>
      </w:r>
      <w:r>
        <w:rPr>
          <w:spacing w:val="-1"/>
          <w:sz w:val="18"/>
        </w:rPr>
        <w:t xml:space="preserve"> </w:t>
      </w:r>
      <w:r>
        <w:rPr>
          <w:sz w:val="18"/>
        </w:rPr>
        <w:t>Speed</w:t>
      </w:r>
      <w:r>
        <w:rPr>
          <w:spacing w:val="-2"/>
          <w:sz w:val="18"/>
        </w:rPr>
        <w:t xml:space="preserve"> </w:t>
      </w:r>
      <w:r>
        <w:rPr>
          <w:sz w:val="18"/>
        </w:rPr>
        <w:t>Estimation</w:t>
      </w:r>
      <w:r>
        <w:rPr>
          <w:spacing w:val="-1"/>
          <w:sz w:val="18"/>
        </w:rPr>
        <w:t xml:space="preserve"> </w:t>
      </w:r>
      <w:r>
        <w:rPr>
          <w:sz w:val="18"/>
        </w:rPr>
        <w:t>using</w:t>
      </w:r>
      <w:r>
        <w:rPr>
          <w:spacing w:val="-1"/>
          <w:sz w:val="18"/>
        </w:rPr>
        <w:t xml:space="preserve"> </w:t>
      </w:r>
      <w:r>
        <w:rPr>
          <w:sz w:val="18"/>
        </w:rPr>
        <w:t>Unmanned</w:t>
      </w:r>
      <w:r>
        <w:rPr>
          <w:spacing w:val="-2"/>
          <w:sz w:val="18"/>
        </w:rPr>
        <w:t xml:space="preserve"> </w:t>
      </w:r>
      <w:r>
        <w:rPr>
          <w:sz w:val="18"/>
        </w:rPr>
        <w:t>Aerial</w:t>
      </w:r>
      <w:r>
        <w:rPr>
          <w:spacing w:val="-1"/>
          <w:sz w:val="18"/>
        </w:rPr>
        <w:t xml:space="preserve"> </w:t>
      </w:r>
      <w:r>
        <w:rPr>
          <w:sz w:val="18"/>
        </w:rPr>
        <w:t>Vehicles</w:t>
      </w:r>
      <w:r>
        <w:rPr>
          <w:spacing w:val="-1"/>
          <w:sz w:val="18"/>
        </w:rPr>
        <w:t xml:space="preserve"> </w:t>
      </w:r>
      <w:r>
        <w:rPr>
          <w:sz w:val="18"/>
        </w:rPr>
        <w:t>for</w:t>
      </w:r>
      <w:r>
        <w:rPr>
          <w:spacing w:val="-2"/>
          <w:sz w:val="18"/>
        </w:rPr>
        <w:t xml:space="preserve"> </w:t>
      </w:r>
      <w:r>
        <w:rPr>
          <w:sz w:val="18"/>
        </w:rPr>
        <w:t>Traffic</w:t>
      </w:r>
      <w:r>
        <w:rPr>
          <w:spacing w:val="-1"/>
          <w:sz w:val="18"/>
        </w:rPr>
        <w:t xml:space="preserve"> </w:t>
      </w:r>
      <w:r>
        <w:rPr>
          <w:spacing w:val="-2"/>
          <w:sz w:val="18"/>
        </w:rPr>
        <w:t>Surveillance</w:t>
      </w:r>
    </w:p>
    <w:p w14:paraId="1E2B2A23">
      <w:pPr>
        <w:pStyle w:val="9"/>
        <w:spacing w:before="219"/>
      </w:pPr>
    </w:p>
    <w:p w14:paraId="1CE246FB">
      <w:pPr>
        <w:pStyle w:val="9"/>
        <w:spacing w:line="273" w:lineRule="auto"/>
        <w:ind w:left="141" w:right="139"/>
        <w:jc w:val="both"/>
      </w:pPr>
      <w:r>
        <w:t>was beyond the scope of the project. Nevertheless, it is indisputable that it would enhance the system.</w:t>
      </w:r>
      <w:r>
        <w:rPr>
          <w:spacing w:val="40"/>
        </w:rPr>
        <w:t xml:space="preserve"> </w:t>
      </w:r>
      <w:r>
        <w:t>Alternatively, adding a secondary detection technique, for instance optical</w:t>
      </w:r>
      <w:r>
        <w:rPr>
          <w:spacing w:val="40"/>
        </w:rPr>
        <w:t xml:space="preserve"> </w:t>
      </w:r>
      <w:r>
        <w:t>flow, could be an option, but it may restrict real-time functionality.</w:t>
      </w:r>
    </w:p>
    <w:p w14:paraId="10A85218">
      <w:pPr>
        <w:pStyle w:val="9"/>
        <w:spacing w:before="107" w:line="273" w:lineRule="auto"/>
        <w:ind w:left="141" w:right="139"/>
        <w:jc w:val="both"/>
      </w:pPr>
      <w:r>
        <w:t>The positional projection is simple but innacurate. It is possible to employ more advanced methods, like utilising drones with dual cameras or even a LiDAR, a feature present in certain DJI drones. Alternatively, one could incorporate data concerning the objects to be detected, such as the typical height of cars, or use items on the road as a gauge for scale. Both solutions would enhance the tool, yet they impose restrictions on its usage.</w:t>
      </w:r>
    </w:p>
    <w:p w14:paraId="128D6608">
      <w:pPr>
        <w:pStyle w:val="9"/>
        <w:spacing w:before="108" w:line="273" w:lineRule="auto"/>
        <w:ind w:left="141" w:right="139"/>
        <w:jc w:val="both"/>
      </w:pPr>
      <w:r>
        <w:rPr>
          <w:spacing w:val="-2"/>
          <w:w w:val="105"/>
        </w:rPr>
        <w:t>In</w:t>
      </w:r>
      <w:r>
        <w:rPr>
          <w:spacing w:val="-14"/>
          <w:w w:val="105"/>
        </w:rPr>
        <w:t xml:space="preserve"> </w:t>
      </w:r>
      <w:r>
        <w:rPr>
          <w:spacing w:val="-2"/>
          <w:w w:val="105"/>
        </w:rPr>
        <w:t>conclusion,</w:t>
      </w:r>
      <w:r>
        <w:rPr>
          <w:spacing w:val="-13"/>
          <w:w w:val="105"/>
        </w:rPr>
        <w:t xml:space="preserve"> </w:t>
      </w:r>
      <w:r>
        <w:rPr>
          <w:spacing w:val="-2"/>
          <w:w w:val="105"/>
        </w:rPr>
        <w:t>the</w:t>
      </w:r>
      <w:r>
        <w:rPr>
          <w:spacing w:val="-14"/>
          <w:w w:val="105"/>
        </w:rPr>
        <w:t xml:space="preserve"> </w:t>
      </w:r>
      <w:r>
        <w:rPr>
          <w:spacing w:val="-2"/>
          <w:w w:val="105"/>
        </w:rPr>
        <w:t>project</w:t>
      </w:r>
      <w:r>
        <w:rPr>
          <w:spacing w:val="-14"/>
          <w:w w:val="105"/>
        </w:rPr>
        <w:t xml:space="preserve"> </w:t>
      </w:r>
      <w:r>
        <w:rPr>
          <w:spacing w:val="-2"/>
          <w:w w:val="105"/>
        </w:rPr>
        <w:t>can</w:t>
      </w:r>
      <w:r>
        <w:rPr>
          <w:spacing w:val="-14"/>
          <w:w w:val="105"/>
        </w:rPr>
        <w:t xml:space="preserve"> </w:t>
      </w:r>
      <w:r>
        <w:rPr>
          <w:spacing w:val="-2"/>
          <w:w w:val="105"/>
        </w:rPr>
        <w:t>be</w:t>
      </w:r>
      <w:r>
        <w:rPr>
          <w:spacing w:val="-14"/>
          <w:w w:val="105"/>
        </w:rPr>
        <w:t xml:space="preserve"> </w:t>
      </w:r>
      <w:r>
        <w:rPr>
          <w:spacing w:val="-2"/>
          <w:w w:val="105"/>
        </w:rPr>
        <w:t>improved</w:t>
      </w:r>
      <w:r>
        <w:rPr>
          <w:spacing w:val="-14"/>
          <w:w w:val="105"/>
        </w:rPr>
        <w:t xml:space="preserve"> </w:t>
      </w:r>
      <w:r>
        <w:rPr>
          <w:spacing w:val="-2"/>
          <w:w w:val="105"/>
        </w:rPr>
        <w:t>in</w:t>
      </w:r>
      <w:r>
        <w:rPr>
          <w:spacing w:val="-14"/>
          <w:w w:val="105"/>
        </w:rPr>
        <w:t xml:space="preserve"> </w:t>
      </w:r>
      <w:r>
        <w:rPr>
          <w:spacing w:val="-2"/>
          <w:w w:val="105"/>
        </w:rPr>
        <w:t>several</w:t>
      </w:r>
      <w:r>
        <w:rPr>
          <w:spacing w:val="-14"/>
          <w:w w:val="105"/>
        </w:rPr>
        <w:t xml:space="preserve"> </w:t>
      </w:r>
      <w:r>
        <w:rPr>
          <w:spacing w:val="-2"/>
          <w:w w:val="105"/>
        </w:rPr>
        <w:t>ways.</w:t>
      </w:r>
      <w:r>
        <w:rPr>
          <w:spacing w:val="5"/>
          <w:w w:val="105"/>
        </w:rPr>
        <w:t xml:space="preserve"> </w:t>
      </w:r>
      <w:r>
        <w:rPr>
          <w:spacing w:val="-2"/>
          <w:w w:val="105"/>
        </w:rPr>
        <w:t>If</w:t>
      </w:r>
      <w:r>
        <w:rPr>
          <w:spacing w:val="-14"/>
          <w:w w:val="105"/>
        </w:rPr>
        <w:t xml:space="preserve"> </w:t>
      </w:r>
      <w:r>
        <w:rPr>
          <w:spacing w:val="-2"/>
          <w:w w:val="105"/>
        </w:rPr>
        <w:t>continued,</w:t>
      </w:r>
      <w:r>
        <w:rPr>
          <w:spacing w:val="-13"/>
          <w:w w:val="105"/>
        </w:rPr>
        <w:t xml:space="preserve"> </w:t>
      </w:r>
      <w:r>
        <w:rPr>
          <w:spacing w:val="-2"/>
          <w:w w:val="105"/>
        </w:rPr>
        <w:t>any</w:t>
      </w:r>
      <w:r>
        <w:rPr>
          <w:spacing w:val="-14"/>
          <w:w w:val="105"/>
        </w:rPr>
        <w:t xml:space="preserve"> </w:t>
      </w:r>
      <w:r>
        <w:rPr>
          <w:spacing w:val="-2"/>
          <w:w w:val="105"/>
        </w:rPr>
        <w:t>of</w:t>
      </w:r>
      <w:r>
        <w:rPr>
          <w:spacing w:val="-14"/>
          <w:w w:val="105"/>
        </w:rPr>
        <w:t xml:space="preserve"> </w:t>
      </w:r>
      <w:r>
        <w:rPr>
          <w:spacing w:val="-2"/>
          <w:w w:val="105"/>
        </w:rPr>
        <w:t>the</w:t>
      </w:r>
      <w:r>
        <w:rPr>
          <w:spacing w:val="-14"/>
          <w:w w:val="105"/>
        </w:rPr>
        <w:t xml:space="preserve"> </w:t>
      </w:r>
      <w:r>
        <w:rPr>
          <w:spacing w:val="-2"/>
          <w:w w:val="105"/>
        </w:rPr>
        <w:t xml:space="preserve">afore- </w:t>
      </w:r>
      <w:r>
        <w:rPr>
          <w:w w:val="105"/>
        </w:rPr>
        <w:t>mentioned options could be considered.</w:t>
      </w:r>
      <w:r>
        <w:rPr>
          <w:spacing w:val="40"/>
          <w:w w:val="105"/>
        </w:rPr>
        <w:t xml:space="preserve"> </w:t>
      </w:r>
      <w:r>
        <w:rPr>
          <w:w w:val="105"/>
        </w:rPr>
        <w:t>Personally, tailoring the neural network to the drone</w:t>
      </w:r>
      <w:r>
        <w:rPr>
          <w:spacing w:val="-10"/>
          <w:w w:val="105"/>
        </w:rPr>
        <w:t xml:space="preserve"> </w:t>
      </w:r>
      <w:r>
        <w:rPr>
          <w:w w:val="105"/>
        </w:rPr>
        <w:t>camera</w:t>
      </w:r>
      <w:r>
        <w:rPr>
          <w:spacing w:val="-10"/>
          <w:w w:val="105"/>
        </w:rPr>
        <w:t xml:space="preserve"> </w:t>
      </w:r>
      <w:r>
        <w:rPr>
          <w:w w:val="105"/>
        </w:rPr>
        <w:t>presents</w:t>
      </w:r>
      <w:r>
        <w:rPr>
          <w:spacing w:val="-10"/>
          <w:w w:val="105"/>
        </w:rPr>
        <w:t xml:space="preserve"> </w:t>
      </w:r>
      <w:r>
        <w:rPr>
          <w:w w:val="105"/>
        </w:rPr>
        <w:t>the</w:t>
      </w:r>
      <w:r>
        <w:rPr>
          <w:spacing w:val="-10"/>
          <w:w w:val="105"/>
        </w:rPr>
        <w:t xml:space="preserve"> </w:t>
      </w:r>
      <w:r>
        <w:rPr>
          <w:w w:val="105"/>
        </w:rPr>
        <w:t>most</w:t>
      </w:r>
      <w:r>
        <w:rPr>
          <w:spacing w:val="-10"/>
          <w:w w:val="105"/>
        </w:rPr>
        <w:t xml:space="preserve"> </w:t>
      </w:r>
      <w:r>
        <w:rPr>
          <w:w w:val="105"/>
        </w:rPr>
        <w:t>intriguing</w:t>
      </w:r>
      <w:r>
        <w:rPr>
          <w:spacing w:val="-10"/>
          <w:w w:val="105"/>
        </w:rPr>
        <w:t xml:space="preserve"> </w:t>
      </w:r>
      <w:r>
        <w:rPr>
          <w:w w:val="105"/>
        </w:rPr>
        <w:t>prospects</w:t>
      </w:r>
      <w:r>
        <w:rPr>
          <w:spacing w:val="-10"/>
          <w:w w:val="105"/>
        </w:rPr>
        <w:t xml:space="preserve"> </w:t>
      </w:r>
      <w:r>
        <w:rPr>
          <w:w w:val="105"/>
        </w:rPr>
        <w:t>for</w:t>
      </w:r>
      <w:r>
        <w:rPr>
          <w:spacing w:val="-10"/>
          <w:w w:val="105"/>
        </w:rPr>
        <w:t xml:space="preserve"> </w:t>
      </w:r>
      <w:r>
        <w:rPr>
          <w:w w:val="105"/>
        </w:rPr>
        <w:t>the</w:t>
      </w:r>
      <w:r>
        <w:rPr>
          <w:spacing w:val="-10"/>
          <w:w w:val="105"/>
        </w:rPr>
        <w:t xml:space="preserve"> </w:t>
      </w:r>
      <w:r>
        <w:rPr>
          <w:w w:val="105"/>
        </w:rPr>
        <w:t>future.</w:t>
      </w:r>
    </w:p>
    <w:p w14:paraId="652C09AF">
      <w:pPr>
        <w:pStyle w:val="9"/>
      </w:pPr>
    </w:p>
    <w:p w14:paraId="5E12BDE7">
      <w:pPr>
        <w:pStyle w:val="9"/>
        <w:spacing w:before="63"/>
      </w:pPr>
    </w:p>
    <w:p w14:paraId="77D9D94D">
      <w:pPr>
        <w:spacing w:before="0"/>
        <w:ind w:left="141" w:right="0" w:firstLine="0"/>
        <w:jc w:val="both"/>
        <w:rPr>
          <w:rFonts w:ascii="Arial"/>
          <w:b/>
          <w:sz w:val="31"/>
        </w:rPr>
      </w:pPr>
      <w:r>
        <w:rPr>
          <w:rFonts w:ascii="Arial"/>
          <w:b/>
          <w:sz w:val="31"/>
        </w:rPr>
        <w:t xml:space="preserve">Final </w:t>
      </w:r>
      <w:r>
        <w:rPr>
          <w:rFonts w:ascii="Arial"/>
          <w:b/>
          <w:spacing w:val="-2"/>
          <w:sz w:val="31"/>
        </w:rPr>
        <w:t>words</w:t>
      </w:r>
    </w:p>
    <w:p w14:paraId="7588D8AB">
      <w:pPr>
        <w:pStyle w:val="9"/>
        <w:spacing w:before="23"/>
        <w:rPr>
          <w:rFonts w:ascii="Arial"/>
          <w:b/>
          <w:sz w:val="31"/>
        </w:rPr>
      </w:pPr>
    </w:p>
    <w:p w14:paraId="7A210428">
      <w:pPr>
        <w:pStyle w:val="9"/>
        <w:spacing w:line="273" w:lineRule="auto"/>
        <w:ind w:left="141" w:right="139"/>
        <w:jc w:val="both"/>
      </w:pPr>
      <w:r>
        <w:t>While the thesis can be viewed as a project completed over a six-month period, I must acknowledge that my prior knowledge was pivotal in enabling me to complete it. My three- year employment at ICARUS Research group alongside Pablo Royo was an outstanding introduction to UAS (Unmanned Aircraft System).</w:t>
      </w:r>
      <w:r>
        <w:rPr>
          <w:spacing w:val="40"/>
        </w:rPr>
        <w:t xml:space="preserve"> </w:t>
      </w:r>
      <w:r>
        <w:t>It enabled me to come to DLR already knowing all the basics of the project, which in turn allowed me to focus on the computer vision aspects that were completely new to me.</w:t>
      </w:r>
    </w:p>
    <w:p w14:paraId="307CBF23">
      <w:pPr>
        <w:pStyle w:val="9"/>
        <w:spacing w:before="107" w:line="273" w:lineRule="auto"/>
        <w:ind w:left="141" w:right="139"/>
        <w:jc w:val="both"/>
      </w:pPr>
      <w:r>
        <w:rPr>
          <w:w w:val="105"/>
        </w:rPr>
        <w:t>I</w:t>
      </w:r>
      <w:r>
        <w:rPr>
          <w:spacing w:val="-1"/>
          <w:w w:val="105"/>
        </w:rPr>
        <w:t xml:space="preserve"> </w:t>
      </w:r>
      <w:r>
        <w:rPr>
          <w:w w:val="105"/>
        </w:rPr>
        <w:t>also</w:t>
      </w:r>
      <w:r>
        <w:rPr>
          <w:spacing w:val="-1"/>
          <w:w w:val="105"/>
        </w:rPr>
        <w:t xml:space="preserve"> </w:t>
      </w:r>
      <w:r>
        <w:rPr>
          <w:w w:val="105"/>
        </w:rPr>
        <w:t>wanted</w:t>
      </w:r>
      <w:r>
        <w:rPr>
          <w:spacing w:val="-1"/>
          <w:w w:val="105"/>
        </w:rPr>
        <w:t xml:space="preserve"> </w:t>
      </w:r>
      <w:r>
        <w:rPr>
          <w:w w:val="105"/>
        </w:rPr>
        <w:t>to</w:t>
      </w:r>
      <w:r>
        <w:rPr>
          <w:spacing w:val="-1"/>
          <w:w w:val="105"/>
        </w:rPr>
        <w:t xml:space="preserve"> </w:t>
      </w:r>
      <w:r>
        <w:rPr>
          <w:w w:val="105"/>
        </w:rPr>
        <w:t>talk</w:t>
      </w:r>
      <w:r>
        <w:rPr>
          <w:spacing w:val="-1"/>
          <w:w w:val="105"/>
        </w:rPr>
        <w:t xml:space="preserve"> </w:t>
      </w:r>
      <w:r>
        <w:rPr>
          <w:w w:val="105"/>
        </w:rPr>
        <w:t>about</w:t>
      </w:r>
      <w:r>
        <w:rPr>
          <w:spacing w:val="-1"/>
          <w:w w:val="105"/>
        </w:rPr>
        <w:t xml:space="preserve"> </w:t>
      </w:r>
      <w:r>
        <w:rPr>
          <w:w w:val="105"/>
        </w:rPr>
        <w:t>my</w:t>
      </w:r>
      <w:r>
        <w:rPr>
          <w:spacing w:val="-1"/>
          <w:w w:val="105"/>
        </w:rPr>
        <w:t xml:space="preserve"> </w:t>
      </w:r>
      <w:r>
        <w:rPr>
          <w:w w:val="105"/>
        </w:rPr>
        <w:t>experience</w:t>
      </w:r>
      <w:r>
        <w:rPr>
          <w:spacing w:val="-1"/>
          <w:w w:val="105"/>
        </w:rPr>
        <w:t xml:space="preserve"> </w:t>
      </w:r>
      <w:r>
        <w:rPr>
          <w:w w:val="105"/>
        </w:rPr>
        <w:t>in</w:t>
      </w:r>
      <w:r>
        <w:rPr>
          <w:spacing w:val="-1"/>
          <w:w w:val="105"/>
        </w:rPr>
        <w:t xml:space="preserve"> </w:t>
      </w:r>
      <w:r>
        <w:rPr>
          <w:w w:val="105"/>
        </w:rPr>
        <w:t>DLR.</w:t>
      </w:r>
      <w:r>
        <w:rPr>
          <w:spacing w:val="-1"/>
          <w:w w:val="105"/>
        </w:rPr>
        <w:t xml:space="preserve"> </w:t>
      </w:r>
      <w:r>
        <w:rPr>
          <w:w w:val="105"/>
        </w:rPr>
        <w:t>Through</w:t>
      </w:r>
      <w:r>
        <w:rPr>
          <w:spacing w:val="-1"/>
          <w:w w:val="105"/>
        </w:rPr>
        <w:t xml:space="preserve"> </w:t>
      </w:r>
      <w:r>
        <w:rPr>
          <w:w w:val="105"/>
        </w:rPr>
        <w:t>collaborating</w:t>
      </w:r>
      <w:r>
        <w:rPr>
          <w:spacing w:val="-1"/>
          <w:w w:val="105"/>
        </w:rPr>
        <w:t xml:space="preserve"> </w:t>
      </w:r>
      <w:r>
        <w:rPr>
          <w:w w:val="105"/>
        </w:rPr>
        <w:t>with</w:t>
      </w:r>
      <w:r>
        <w:rPr>
          <w:spacing w:val="-1"/>
          <w:w w:val="105"/>
        </w:rPr>
        <w:t xml:space="preserve"> </w:t>
      </w:r>
      <w:r>
        <w:rPr>
          <w:w w:val="105"/>
        </w:rPr>
        <w:t>Miguel, I have</w:t>
      </w:r>
      <w:r>
        <w:rPr>
          <w:spacing w:val="-15"/>
          <w:w w:val="105"/>
        </w:rPr>
        <w:t xml:space="preserve"> </w:t>
      </w:r>
      <w:r>
        <w:rPr>
          <w:w w:val="105"/>
        </w:rPr>
        <w:t>contributed</w:t>
      </w:r>
      <w:r>
        <w:rPr>
          <w:spacing w:val="-15"/>
          <w:w w:val="105"/>
        </w:rPr>
        <w:t xml:space="preserve"> </w:t>
      </w:r>
      <w:r>
        <w:rPr>
          <w:w w:val="105"/>
        </w:rPr>
        <w:t>to</w:t>
      </w:r>
      <w:r>
        <w:rPr>
          <w:spacing w:val="-15"/>
          <w:w w:val="105"/>
        </w:rPr>
        <w:t xml:space="preserve"> </w:t>
      </w:r>
      <w:r>
        <w:rPr>
          <w:w w:val="105"/>
        </w:rPr>
        <w:t>my</w:t>
      </w:r>
      <w:r>
        <w:rPr>
          <w:spacing w:val="-15"/>
          <w:w w:val="105"/>
        </w:rPr>
        <w:t xml:space="preserve"> </w:t>
      </w:r>
      <w:r>
        <w:rPr>
          <w:w w:val="105"/>
        </w:rPr>
        <w:t>own</w:t>
      </w:r>
      <w:r>
        <w:rPr>
          <w:spacing w:val="-15"/>
          <w:w w:val="105"/>
        </w:rPr>
        <w:t xml:space="preserve"> </w:t>
      </w:r>
      <w:r>
        <w:rPr>
          <w:w w:val="105"/>
        </w:rPr>
        <w:t>project</w:t>
      </w:r>
      <w:r>
        <w:rPr>
          <w:spacing w:val="-15"/>
          <w:w w:val="105"/>
        </w:rPr>
        <w:t xml:space="preserve"> </w:t>
      </w:r>
      <w:r>
        <w:rPr>
          <w:w w:val="105"/>
        </w:rPr>
        <w:t>while</w:t>
      </w:r>
      <w:r>
        <w:rPr>
          <w:spacing w:val="-16"/>
          <w:w w:val="105"/>
        </w:rPr>
        <w:t xml:space="preserve"> </w:t>
      </w:r>
      <w:r>
        <w:rPr>
          <w:w w:val="105"/>
        </w:rPr>
        <w:t>also</w:t>
      </w:r>
      <w:r>
        <w:rPr>
          <w:spacing w:val="-15"/>
          <w:w w:val="105"/>
        </w:rPr>
        <w:t xml:space="preserve"> </w:t>
      </w:r>
      <w:r>
        <w:rPr>
          <w:w w:val="105"/>
        </w:rPr>
        <w:t>supporting</w:t>
      </w:r>
      <w:r>
        <w:rPr>
          <w:spacing w:val="-15"/>
          <w:w w:val="105"/>
        </w:rPr>
        <w:t xml:space="preserve"> </w:t>
      </w:r>
      <w:r>
        <w:rPr>
          <w:w w:val="105"/>
        </w:rPr>
        <w:t>the</w:t>
      </w:r>
      <w:r>
        <w:rPr>
          <w:spacing w:val="-15"/>
          <w:w w:val="105"/>
        </w:rPr>
        <w:t xml:space="preserve"> </w:t>
      </w:r>
      <w:r>
        <w:rPr>
          <w:w w:val="105"/>
        </w:rPr>
        <w:t>LABYRINTH</w:t>
      </w:r>
      <w:r>
        <w:rPr>
          <w:spacing w:val="-15"/>
          <w:w w:val="105"/>
        </w:rPr>
        <w:t xml:space="preserve"> </w:t>
      </w:r>
      <w:r>
        <w:rPr>
          <w:w w:val="105"/>
        </w:rPr>
        <w:t>initiative.</w:t>
      </w:r>
      <w:r>
        <w:rPr>
          <w:spacing w:val="9"/>
          <w:w w:val="105"/>
        </w:rPr>
        <w:t xml:space="preserve"> </w:t>
      </w:r>
      <w:r>
        <w:rPr>
          <w:w w:val="105"/>
        </w:rPr>
        <w:t>This opportunity</w:t>
      </w:r>
      <w:r>
        <w:rPr>
          <w:spacing w:val="-16"/>
          <w:w w:val="105"/>
        </w:rPr>
        <w:t xml:space="preserve"> </w:t>
      </w:r>
      <w:r>
        <w:rPr>
          <w:w w:val="105"/>
        </w:rPr>
        <w:t>has</w:t>
      </w:r>
      <w:r>
        <w:rPr>
          <w:spacing w:val="-16"/>
          <w:w w:val="105"/>
        </w:rPr>
        <w:t xml:space="preserve"> </w:t>
      </w:r>
      <w:r>
        <w:rPr>
          <w:w w:val="105"/>
        </w:rPr>
        <w:t>enabled</w:t>
      </w:r>
      <w:r>
        <w:rPr>
          <w:spacing w:val="-16"/>
          <w:w w:val="105"/>
        </w:rPr>
        <w:t xml:space="preserve"> </w:t>
      </w:r>
      <w:r>
        <w:rPr>
          <w:w w:val="105"/>
        </w:rPr>
        <w:t>me</w:t>
      </w:r>
      <w:r>
        <w:rPr>
          <w:spacing w:val="-16"/>
          <w:w w:val="105"/>
        </w:rPr>
        <w:t xml:space="preserve"> </w:t>
      </w:r>
      <w:r>
        <w:rPr>
          <w:w w:val="105"/>
        </w:rPr>
        <w:t>to</w:t>
      </w:r>
      <w:r>
        <w:rPr>
          <w:spacing w:val="-16"/>
          <w:w w:val="105"/>
        </w:rPr>
        <w:t xml:space="preserve"> </w:t>
      </w:r>
      <w:r>
        <w:rPr>
          <w:w w:val="105"/>
        </w:rPr>
        <w:t>engage</w:t>
      </w:r>
      <w:r>
        <w:rPr>
          <w:spacing w:val="-16"/>
          <w:w w:val="105"/>
        </w:rPr>
        <w:t xml:space="preserve"> </w:t>
      </w:r>
      <w:r>
        <w:rPr>
          <w:w w:val="105"/>
        </w:rPr>
        <w:t>with</w:t>
      </w:r>
      <w:r>
        <w:rPr>
          <w:spacing w:val="-16"/>
          <w:w w:val="105"/>
        </w:rPr>
        <w:t xml:space="preserve"> </w:t>
      </w:r>
      <w:r>
        <w:rPr>
          <w:w w:val="105"/>
        </w:rPr>
        <w:t>people</w:t>
      </w:r>
      <w:r>
        <w:rPr>
          <w:spacing w:val="-16"/>
          <w:w w:val="105"/>
        </w:rPr>
        <w:t xml:space="preserve"> </w:t>
      </w:r>
      <w:r>
        <w:rPr>
          <w:w w:val="105"/>
        </w:rPr>
        <w:t>from</w:t>
      </w:r>
      <w:r>
        <w:rPr>
          <w:spacing w:val="-16"/>
          <w:w w:val="105"/>
        </w:rPr>
        <w:t xml:space="preserve"> </w:t>
      </w:r>
      <w:r>
        <w:rPr>
          <w:w w:val="105"/>
        </w:rPr>
        <w:t>across</w:t>
      </w:r>
      <w:r>
        <w:rPr>
          <w:spacing w:val="-16"/>
          <w:w w:val="105"/>
        </w:rPr>
        <w:t xml:space="preserve"> </w:t>
      </w:r>
      <w:r>
        <w:rPr>
          <w:w w:val="105"/>
        </w:rPr>
        <w:t>Europe</w:t>
      </w:r>
      <w:r>
        <w:rPr>
          <w:spacing w:val="-16"/>
          <w:w w:val="105"/>
        </w:rPr>
        <w:t xml:space="preserve"> </w:t>
      </w:r>
      <w:r>
        <w:rPr>
          <w:w w:val="105"/>
        </w:rPr>
        <w:t>and</w:t>
      </w:r>
      <w:r>
        <w:rPr>
          <w:spacing w:val="-16"/>
          <w:w w:val="105"/>
        </w:rPr>
        <w:t xml:space="preserve"> </w:t>
      </w:r>
      <w:r>
        <w:rPr>
          <w:w w:val="105"/>
        </w:rPr>
        <w:t>contribute</w:t>
      </w:r>
      <w:r>
        <w:rPr>
          <w:spacing w:val="-16"/>
          <w:w w:val="105"/>
        </w:rPr>
        <w:t xml:space="preserve"> </w:t>
      </w:r>
      <w:r>
        <w:rPr>
          <w:w w:val="105"/>
        </w:rPr>
        <w:t>to the</w:t>
      </w:r>
      <w:r>
        <w:rPr>
          <w:spacing w:val="-11"/>
          <w:w w:val="105"/>
        </w:rPr>
        <w:t xml:space="preserve"> </w:t>
      </w:r>
      <w:r>
        <w:rPr>
          <w:w w:val="105"/>
        </w:rPr>
        <w:t>final</w:t>
      </w:r>
      <w:r>
        <w:rPr>
          <w:spacing w:val="-11"/>
          <w:w w:val="105"/>
        </w:rPr>
        <w:t xml:space="preserve"> </w:t>
      </w:r>
      <w:r>
        <w:rPr>
          <w:w w:val="105"/>
        </w:rPr>
        <w:t>stages</w:t>
      </w:r>
      <w:r>
        <w:rPr>
          <w:spacing w:val="-11"/>
          <w:w w:val="105"/>
        </w:rPr>
        <w:t xml:space="preserve"> </w:t>
      </w:r>
      <w:r>
        <w:rPr>
          <w:w w:val="105"/>
        </w:rPr>
        <w:t>of</w:t>
      </w:r>
      <w:r>
        <w:rPr>
          <w:spacing w:val="-11"/>
          <w:w w:val="105"/>
        </w:rPr>
        <w:t xml:space="preserve"> </w:t>
      </w:r>
      <w:r>
        <w:rPr>
          <w:w w:val="105"/>
        </w:rPr>
        <w:t>a</w:t>
      </w:r>
      <w:r>
        <w:rPr>
          <w:spacing w:val="-11"/>
          <w:w w:val="105"/>
        </w:rPr>
        <w:t xml:space="preserve"> </w:t>
      </w:r>
      <w:r>
        <w:rPr>
          <w:w w:val="105"/>
        </w:rPr>
        <w:t>3-year</w:t>
      </w:r>
      <w:r>
        <w:rPr>
          <w:spacing w:val="-11"/>
          <w:w w:val="105"/>
        </w:rPr>
        <w:t xml:space="preserve"> </w:t>
      </w:r>
      <w:r>
        <w:rPr>
          <w:w w:val="105"/>
        </w:rPr>
        <w:t>endeavour.</w:t>
      </w:r>
      <w:r>
        <w:rPr>
          <w:spacing w:val="21"/>
          <w:w w:val="105"/>
        </w:rPr>
        <w:t xml:space="preserve"> </w:t>
      </w:r>
      <w:r>
        <w:rPr>
          <w:w w:val="105"/>
        </w:rPr>
        <w:t>I</w:t>
      </w:r>
      <w:r>
        <w:rPr>
          <w:spacing w:val="-11"/>
          <w:w w:val="105"/>
        </w:rPr>
        <w:t xml:space="preserve"> </w:t>
      </w:r>
      <w:r>
        <w:rPr>
          <w:w w:val="105"/>
        </w:rPr>
        <w:t>even</w:t>
      </w:r>
      <w:r>
        <w:rPr>
          <w:spacing w:val="-11"/>
          <w:w w:val="105"/>
        </w:rPr>
        <w:t xml:space="preserve"> </w:t>
      </w:r>
      <w:r>
        <w:rPr>
          <w:w w:val="105"/>
        </w:rPr>
        <w:t>had</w:t>
      </w:r>
      <w:r>
        <w:rPr>
          <w:spacing w:val="-11"/>
          <w:w w:val="105"/>
        </w:rPr>
        <w:t xml:space="preserve"> </w:t>
      </w:r>
      <w:r>
        <w:rPr>
          <w:w w:val="105"/>
        </w:rPr>
        <w:t>the</w:t>
      </w:r>
      <w:r>
        <w:rPr>
          <w:spacing w:val="-11"/>
          <w:w w:val="105"/>
        </w:rPr>
        <w:t xml:space="preserve"> </w:t>
      </w:r>
      <w:r>
        <w:rPr>
          <w:w w:val="105"/>
        </w:rPr>
        <w:t>chance</w:t>
      </w:r>
      <w:r>
        <w:rPr>
          <w:spacing w:val="-11"/>
          <w:w w:val="105"/>
        </w:rPr>
        <w:t xml:space="preserve"> </w:t>
      </w:r>
      <w:r>
        <w:rPr>
          <w:w w:val="105"/>
        </w:rPr>
        <w:t>to</w:t>
      </w:r>
      <w:r>
        <w:rPr>
          <w:spacing w:val="-11"/>
          <w:w w:val="105"/>
        </w:rPr>
        <w:t xml:space="preserve"> </w:t>
      </w:r>
      <w:r>
        <w:rPr>
          <w:w w:val="105"/>
        </w:rPr>
        <w:t>contribute</w:t>
      </w:r>
      <w:r>
        <w:rPr>
          <w:spacing w:val="-11"/>
          <w:w w:val="105"/>
        </w:rPr>
        <w:t xml:space="preserve"> </w:t>
      </w:r>
      <w:r>
        <w:rPr>
          <w:w w:val="105"/>
        </w:rPr>
        <w:t>to</w:t>
      </w:r>
      <w:r>
        <w:rPr>
          <w:spacing w:val="-11"/>
          <w:w w:val="105"/>
        </w:rPr>
        <w:t xml:space="preserve"> </w:t>
      </w:r>
      <w:r>
        <w:rPr>
          <w:w w:val="105"/>
        </w:rPr>
        <w:t xml:space="preserve">presenta- </w:t>
      </w:r>
      <w:r>
        <w:t xml:space="preserve">tions. The experience provided me with invaluable resources, aid, and insights, far beyond </w:t>
      </w:r>
      <w:r>
        <w:rPr>
          <w:w w:val="105"/>
        </w:rPr>
        <w:t>what</w:t>
      </w:r>
      <w:r>
        <w:rPr>
          <w:spacing w:val="-2"/>
          <w:w w:val="105"/>
        </w:rPr>
        <w:t xml:space="preserve"> </w:t>
      </w:r>
      <w:r>
        <w:rPr>
          <w:w w:val="105"/>
        </w:rPr>
        <w:t>I</w:t>
      </w:r>
      <w:r>
        <w:rPr>
          <w:spacing w:val="-2"/>
          <w:w w:val="105"/>
        </w:rPr>
        <w:t xml:space="preserve"> </w:t>
      </w:r>
      <w:r>
        <w:rPr>
          <w:w w:val="105"/>
        </w:rPr>
        <w:t>could</w:t>
      </w:r>
      <w:r>
        <w:rPr>
          <w:spacing w:val="-2"/>
          <w:w w:val="105"/>
        </w:rPr>
        <w:t xml:space="preserve"> </w:t>
      </w:r>
      <w:r>
        <w:rPr>
          <w:w w:val="105"/>
        </w:rPr>
        <w:t>have</w:t>
      </w:r>
      <w:r>
        <w:rPr>
          <w:spacing w:val="-2"/>
          <w:w w:val="105"/>
        </w:rPr>
        <w:t xml:space="preserve"> </w:t>
      </w:r>
      <w:r>
        <w:rPr>
          <w:w w:val="105"/>
        </w:rPr>
        <w:t>anticipated</w:t>
      </w:r>
      <w:r>
        <w:rPr>
          <w:spacing w:val="-2"/>
          <w:w w:val="105"/>
        </w:rPr>
        <w:t xml:space="preserve"> </w:t>
      </w:r>
      <w:r>
        <w:rPr>
          <w:w w:val="105"/>
        </w:rPr>
        <w:t>for</w:t>
      </w:r>
      <w:r>
        <w:rPr>
          <w:spacing w:val="-2"/>
          <w:w w:val="105"/>
        </w:rPr>
        <w:t xml:space="preserve"> </w:t>
      </w:r>
      <w:r>
        <w:rPr>
          <w:w w:val="105"/>
        </w:rPr>
        <w:t>a</w:t>
      </w:r>
      <w:r>
        <w:rPr>
          <w:spacing w:val="-2"/>
          <w:w w:val="105"/>
        </w:rPr>
        <w:t xml:space="preserve"> </w:t>
      </w:r>
      <w:r>
        <w:rPr>
          <w:w w:val="105"/>
        </w:rPr>
        <w:t>Bachelor’s</w:t>
      </w:r>
      <w:r>
        <w:rPr>
          <w:spacing w:val="-2"/>
          <w:w w:val="105"/>
        </w:rPr>
        <w:t xml:space="preserve"> </w:t>
      </w:r>
      <w:r>
        <w:rPr>
          <w:w w:val="105"/>
        </w:rPr>
        <w:t>thesis.</w:t>
      </w:r>
    </w:p>
    <w:p w14:paraId="2578F029">
      <w:pPr>
        <w:pStyle w:val="9"/>
        <w:spacing w:before="108" w:line="273" w:lineRule="auto"/>
        <w:ind w:left="141" w:right="139"/>
        <w:jc w:val="both"/>
      </w:pPr>
      <w:r>
        <w:t>I am grateful to the ICARUS Research group and DLR for providing me with the necessary resources to work with drones.</w:t>
      </w:r>
      <w:r>
        <w:rPr>
          <w:spacing w:val="28"/>
        </w:rPr>
        <w:t xml:space="preserve"> </w:t>
      </w:r>
      <w:r>
        <w:t>Working on a project like LABYRINTH for the last 6 months has been a pleasure.</w:t>
      </w:r>
    </w:p>
    <w:p w14:paraId="2ECAAC1F">
      <w:pPr>
        <w:pStyle w:val="9"/>
        <w:spacing w:after="0" w:line="273" w:lineRule="auto"/>
        <w:jc w:val="both"/>
        <w:sectPr>
          <w:pgSz w:w="11910" w:h="16840"/>
          <w:pgMar w:top="600" w:right="1559" w:bottom="280" w:left="1559" w:header="720" w:footer="720" w:gutter="0"/>
          <w:cols w:space="720" w:num="1"/>
        </w:sectPr>
      </w:pPr>
    </w:p>
    <w:p w14:paraId="3A5F8CF2">
      <w:pPr>
        <w:pStyle w:val="2"/>
      </w:pPr>
      <w:bookmarkStart w:id="160" w:name="_bookmark129"/>
      <w:bookmarkEnd w:id="160"/>
      <w:bookmarkStart w:id="161" w:name="Bibliography"/>
      <w:bookmarkEnd w:id="161"/>
      <w:r>
        <w:rPr>
          <w:spacing w:val="-2"/>
        </w:rPr>
        <w:t>BIBLIOGRAPHY</w:t>
      </w:r>
    </w:p>
    <w:p w14:paraId="2BCFD754">
      <w:pPr>
        <w:pStyle w:val="9"/>
        <w:spacing w:before="74"/>
        <w:rPr>
          <w:rFonts w:ascii="Arial"/>
          <w:b/>
          <w:sz w:val="37"/>
        </w:rPr>
      </w:pPr>
    </w:p>
    <w:p w14:paraId="212DE3A6">
      <w:pPr>
        <w:pStyle w:val="15"/>
        <w:numPr>
          <w:ilvl w:val="0"/>
          <w:numId w:val="17"/>
        </w:numPr>
        <w:tabs>
          <w:tab w:val="left" w:pos="615"/>
          <w:tab w:val="left" w:pos="617"/>
        </w:tabs>
        <w:spacing w:before="0" w:after="0" w:line="273" w:lineRule="auto"/>
        <w:ind w:left="617" w:right="139" w:hanging="357"/>
        <w:jc w:val="both"/>
        <w:rPr>
          <w:sz w:val="21"/>
        </w:rPr>
      </w:pPr>
      <w:bookmarkStart w:id="162" w:name="_bookmark130"/>
      <w:bookmarkEnd w:id="162"/>
      <w:r>
        <w:rPr>
          <w:sz w:val="21"/>
        </w:rPr>
        <w:t>A.G. Sims and K.W. Dobinson. The sydney coordinated adaptive traffic (scat) system philosophy</w:t>
      </w:r>
      <w:r>
        <w:rPr>
          <w:spacing w:val="-8"/>
          <w:sz w:val="21"/>
        </w:rPr>
        <w:t xml:space="preserve"> </w:t>
      </w:r>
      <w:r>
        <w:rPr>
          <w:sz w:val="21"/>
        </w:rPr>
        <w:t>and</w:t>
      </w:r>
      <w:r>
        <w:rPr>
          <w:spacing w:val="-8"/>
          <w:sz w:val="21"/>
        </w:rPr>
        <w:t xml:space="preserve"> </w:t>
      </w:r>
      <w:r>
        <w:rPr>
          <w:sz w:val="21"/>
        </w:rPr>
        <w:t xml:space="preserve">benefits. </w:t>
      </w:r>
      <w:r>
        <w:rPr>
          <w:rFonts w:ascii="Arial" w:hAnsi="Arial"/>
          <w:i/>
          <w:sz w:val="21"/>
        </w:rPr>
        <w:t>IEEE Transactions</w:t>
      </w:r>
      <w:r>
        <w:rPr>
          <w:rFonts w:ascii="Arial" w:hAnsi="Arial"/>
          <w:i/>
          <w:spacing w:val="-1"/>
          <w:sz w:val="21"/>
        </w:rPr>
        <w:t xml:space="preserve"> </w:t>
      </w:r>
      <w:r>
        <w:rPr>
          <w:rFonts w:ascii="Arial" w:hAnsi="Arial"/>
          <w:i/>
          <w:sz w:val="21"/>
        </w:rPr>
        <w:t>on Vehicular Technology</w:t>
      </w:r>
      <w:r>
        <w:rPr>
          <w:sz w:val="21"/>
        </w:rPr>
        <w:t>,</w:t>
      </w:r>
      <w:r>
        <w:rPr>
          <w:spacing w:val="-6"/>
          <w:sz w:val="21"/>
        </w:rPr>
        <w:t xml:space="preserve"> </w:t>
      </w:r>
      <w:r>
        <w:rPr>
          <w:sz w:val="21"/>
        </w:rPr>
        <w:t xml:space="preserve">29(2):130–137, 1980. </w:t>
      </w:r>
      <w:r>
        <w:fldChar w:fldCharType="begin"/>
      </w:r>
      <w:r>
        <w:instrText xml:space="preserve"> HYPERLINK \l "_bookmark9" </w:instrText>
      </w:r>
      <w:r>
        <w:fldChar w:fldCharType="separate"/>
      </w:r>
      <w:r>
        <w:rPr>
          <w:color w:val="0000FF"/>
          <w:sz w:val="21"/>
        </w:rPr>
        <w:t>8</w:t>
      </w:r>
      <w:r>
        <w:rPr>
          <w:color w:val="0000FF"/>
          <w:sz w:val="21"/>
        </w:rPr>
        <w:fldChar w:fldCharType="end"/>
      </w:r>
    </w:p>
    <w:p w14:paraId="63E877FD">
      <w:pPr>
        <w:pStyle w:val="15"/>
        <w:numPr>
          <w:ilvl w:val="0"/>
          <w:numId w:val="17"/>
        </w:numPr>
        <w:tabs>
          <w:tab w:val="left" w:pos="615"/>
          <w:tab w:val="left" w:pos="617"/>
        </w:tabs>
        <w:spacing w:before="198" w:after="0" w:line="273" w:lineRule="auto"/>
        <w:ind w:left="617" w:right="139" w:hanging="357"/>
        <w:jc w:val="both"/>
        <w:rPr>
          <w:sz w:val="21"/>
        </w:rPr>
      </w:pPr>
      <w:bookmarkStart w:id="163" w:name="_bookmark131"/>
      <w:bookmarkEnd w:id="163"/>
      <w:r>
        <w:rPr>
          <w:w w:val="105"/>
          <w:sz w:val="21"/>
        </w:rPr>
        <w:t>Xiao</w:t>
      </w:r>
      <w:r>
        <w:rPr>
          <w:spacing w:val="-3"/>
          <w:w w:val="105"/>
          <w:sz w:val="21"/>
        </w:rPr>
        <w:t xml:space="preserve"> </w:t>
      </w:r>
      <w:r>
        <w:rPr>
          <w:w w:val="105"/>
          <w:sz w:val="21"/>
        </w:rPr>
        <w:t>Yun</w:t>
      </w:r>
      <w:r>
        <w:rPr>
          <w:spacing w:val="-3"/>
          <w:w w:val="105"/>
          <w:sz w:val="21"/>
        </w:rPr>
        <w:t xml:space="preserve"> </w:t>
      </w:r>
      <w:r>
        <w:rPr>
          <w:w w:val="105"/>
          <w:sz w:val="21"/>
        </w:rPr>
        <w:t>Lu,</w:t>
      </w:r>
      <w:r>
        <w:rPr>
          <w:spacing w:val="-1"/>
          <w:w w:val="105"/>
          <w:sz w:val="21"/>
        </w:rPr>
        <w:t xml:space="preserve"> </w:t>
      </w:r>
      <w:r>
        <w:rPr>
          <w:w w:val="105"/>
          <w:sz w:val="21"/>
        </w:rPr>
        <w:t>Pravin</w:t>
      </w:r>
      <w:r>
        <w:rPr>
          <w:spacing w:val="-3"/>
          <w:w w:val="105"/>
          <w:sz w:val="21"/>
        </w:rPr>
        <w:t xml:space="preserve"> </w:t>
      </w:r>
      <w:r>
        <w:rPr>
          <w:w w:val="105"/>
          <w:sz w:val="21"/>
        </w:rPr>
        <w:t>Varaiya,</w:t>
      </w:r>
      <w:r>
        <w:rPr>
          <w:spacing w:val="-1"/>
          <w:w w:val="105"/>
          <w:sz w:val="21"/>
        </w:rPr>
        <w:t xml:space="preserve"> </w:t>
      </w:r>
      <w:r>
        <w:rPr>
          <w:w w:val="105"/>
          <w:sz w:val="21"/>
        </w:rPr>
        <w:t>Roberto</w:t>
      </w:r>
      <w:r>
        <w:rPr>
          <w:spacing w:val="-3"/>
          <w:w w:val="105"/>
          <w:sz w:val="21"/>
        </w:rPr>
        <w:t xml:space="preserve"> </w:t>
      </w:r>
      <w:r>
        <w:rPr>
          <w:w w:val="105"/>
          <w:sz w:val="21"/>
        </w:rPr>
        <w:t>Horowitz,</w:t>
      </w:r>
      <w:r>
        <w:rPr>
          <w:spacing w:val="-1"/>
          <w:w w:val="105"/>
          <w:sz w:val="21"/>
        </w:rPr>
        <w:t xml:space="preserve"> </w:t>
      </w:r>
      <w:r>
        <w:rPr>
          <w:w w:val="105"/>
          <w:sz w:val="21"/>
        </w:rPr>
        <w:t>Zhaomiao</w:t>
      </w:r>
      <w:r>
        <w:rPr>
          <w:spacing w:val="-3"/>
          <w:w w:val="105"/>
          <w:sz w:val="21"/>
        </w:rPr>
        <w:t xml:space="preserve"> </w:t>
      </w:r>
      <w:r>
        <w:rPr>
          <w:w w:val="105"/>
          <w:sz w:val="21"/>
        </w:rPr>
        <w:t>Guo,</w:t>
      </w:r>
      <w:r>
        <w:rPr>
          <w:spacing w:val="-1"/>
          <w:w w:val="105"/>
          <w:sz w:val="21"/>
        </w:rPr>
        <w:t xml:space="preserve"> </w:t>
      </w:r>
      <w:r>
        <w:rPr>
          <w:w w:val="105"/>
          <w:sz w:val="21"/>
        </w:rPr>
        <w:t>and</w:t>
      </w:r>
      <w:r>
        <w:rPr>
          <w:spacing w:val="-3"/>
          <w:w w:val="105"/>
          <w:sz w:val="21"/>
        </w:rPr>
        <w:t xml:space="preserve"> </w:t>
      </w:r>
      <w:r>
        <w:rPr>
          <w:w w:val="105"/>
          <w:sz w:val="21"/>
        </w:rPr>
        <w:t>Joe</w:t>
      </w:r>
      <w:r>
        <w:rPr>
          <w:spacing w:val="-3"/>
          <w:w w:val="105"/>
          <w:sz w:val="21"/>
        </w:rPr>
        <w:t xml:space="preserve"> </w:t>
      </w:r>
      <w:r>
        <w:rPr>
          <w:w w:val="105"/>
          <w:sz w:val="21"/>
        </w:rPr>
        <w:t>Palen.</w:t>
      </w:r>
      <w:r>
        <w:rPr>
          <w:spacing w:val="36"/>
          <w:w w:val="105"/>
          <w:sz w:val="21"/>
        </w:rPr>
        <w:t xml:space="preserve"> </w:t>
      </w:r>
      <w:r>
        <w:rPr>
          <w:w w:val="105"/>
          <w:sz w:val="21"/>
        </w:rPr>
        <w:t xml:space="preserve">Es- </w:t>
      </w:r>
      <w:r>
        <w:rPr>
          <w:sz w:val="21"/>
        </w:rPr>
        <w:t>timating traffic speed with single inductive loop event data.</w:t>
      </w:r>
      <w:r>
        <w:rPr>
          <w:spacing w:val="40"/>
          <w:sz w:val="21"/>
        </w:rPr>
        <w:t xml:space="preserve"> </w:t>
      </w:r>
      <w:r>
        <w:rPr>
          <w:rFonts w:ascii="Arial" w:hAnsi="Arial"/>
          <w:i/>
          <w:sz w:val="21"/>
        </w:rPr>
        <w:t xml:space="preserve">Transportation Research </w:t>
      </w:r>
      <w:r>
        <w:rPr>
          <w:rFonts w:ascii="Arial" w:hAnsi="Arial"/>
          <w:i/>
          <w:w w:val="105"/>
          <w:sz w:val="21"/>
        </w:rPr>
        <w:t>Record</w:t>
      </w:r>
      <w:r>
        <w:rPr>
          <w:w w:val="105"/>
          <w:sz w:val="21"/>
        </w:rPr>
        <w:t xml:space="preserve">, pages 157–166, 12 2012. </w:t>
      </w:r>
      <w:r>
        <w:fldChar w:fldCharType="begin"/>
      </w:r>
      <w:r>
        <w:instrText xml:space="preserve"> HYPERLINK \l "_bookmark9" </w:instrText>
      </w:r>
      <w:r>
        <w:fldChar w:fldCharType="separate"/>
      </w:r>
      <w:r>
        <w:rPr>
          <w:color w:val="0000FF"/>
          <w:w w:val="105"/>
          <w:sz w:val="21"/>
        </w:rPr>
        <w:t>8</w:t>
      </w:r>
      <w:r>
        <w:rPr>
          <w:color w:val="0000FF"/>
          <w:w w:val="105"/>
          <w:sz w:val="21"/>
        </w:rPr>
        <w:fldChar w:fldCharType="end"/>
      </w:r>
    </w:p>
    <w:p w14:paraId="3733FF8A">
      <w:pPr>
        <w:pStyle w:val="15"/>
        <w:numPr>
          <w:ilvl w:val="0"/>
          <w:numId w:val="17"/>
        </w:numPr>
        <w:tabs>
          <w:tab w:val="left" w:pos="615"/>
          <w:tab w:val="left" w:pos="617"/>
        </w:tabs>
        <w:spacing w:before="197" w:after="0" w:line="273" w:lineRule="auto"/>
        <w:ind w:left="617" w:right="139" w:hanging="357"/>
        <w:jc w:val="both"/>
        <w:rPr>
          <w:sz w:val="21"/>
        </w:rPr>
      </w:pPr>
      <w:bookmarkStart w:id="164" w:name="_bookmark132"/>
      <w:bookmarkEnd w:id="164"/>
      <w:r>
        <w:rPr>
          <w:spacing w:val="-2"/>
          <w:sz w:val="21"/>
        </w:rPr>
        <w:t>David</w:t>
      </w:r>
      <w:r>
        <w:rPr>
          <w:spacing w:val="-15"/>
          <w:sz w:val="21"/>
        </w:rPr>
        <w:t xml:space="preserve"> </w:t>
      </w:r>
      <w:r>
        <w:rPr>
          <w:spacing w:val="-2"/>
          <w:w w:val="118"/>
          <w:sz w:val="21"/>
        </w:rPr>
        <w:t>F</w:t>
      </w:r>
      <w:r>
        <w:rPr>
          <w:spacing w:val="5"/>
          <w:sz w:val="21"/>
        </w:rPr>
        <w:t>e</w:t>
      </w:r>
      <w:r>
        <w:rPr>
          <w:spacing w:val="10"/>
          <w:sz w:val="21"/>
        </w:rPr>
        <w:t>r</w:t>
      </w:r>
      <w:r>
        <w:rPr>
          <w:spacing w:val="5"/>
          <w:sz w:val="21"/>
        </w:rPr>
        <w:t>n</w:t>
      </w:r>
      <w:r>
        <w:rPr>
          <w:spacing w:val="-91"/>
          <w:w w:val="106"/>
          <w:sz w:val="21"/>
        </w:rPr>
        <w:t>a</w:t>
      </w:r>
      <w:r>
        <w:rPr>
          <w:spacing w:val="29"/>
          <w:w w:val="60"/>
          <w:sz w:val="21"/>
        </w:rPr>
        <w:t>´</w:t>
      </w:r>
      <w:r>
        <w:rPr>
          <w:spacing w:val="5"/>
          <w:w w:val="104"/>
          <w:sz w:val="21"/>
        </w:rPr>
        <w:t>ndez</w:t>
      </w:r>
      <w:r>
        <w:rPr>
          <w:spacing w:val="-13"/>
          <w:sz w:val="21"/>
        </w:rPr>
        <w:t xml:space="preserve"> </w:t>
      </w:r>
      <w:r>
        <w:rPr>
          <w:spacing w:val="-2"/>
          <w:sz w:val="21"/>
        </w:rPr>
        <w:t>Llorca,</w:t>
      </w:r>
      <w:r>
        <w:rPr>
          <w:spacing w:val="-15"/>
          <w:sz w:val="21"/>
        </w:rPr>
        <w:t xml:space="preserve"> </w:t>
      </w:r>
      <w:r>
        <w:rPr>
          <w:spacing w:val="-2"/>
          <w:sz w:val="21"/>
        </w:rPr>
        <w:t>Antonio</w:t>
      </w:r>
      <w:r>
        <w:rPr>
          <w:spacing w:val="-15"/>
          <w:sz w:val="21"/>
        </w:rPr>
        <w:t xml:space="preserve"> </w:t>
      </w:r>
      <w:r>
        <w:rPr>
          <w:spacing w:val="4"/>
          <w:w w:val="103"/>
          <w:sz w:val="21"/>
        </w:rPr>
        <w:t>He</w:t>
      </w:r>
      <w:r>
        <w:rPr>
          <w:spacing w:val="9"/>
          <w:w w:val="103"/>
          <w:sz w:val="21"/>
        </w:rPr>
        <w:t>r</w:t>
      </w:r>
      <w:r>
        <w:rPr>
          <w:spacing w:val="4"/>
          <w:sz w:val="21"/>
        </w:rPr>
        <w:t>n</w:t>
      </w:r>
      <w:r>
        <w:rPr>
          <w:spacing w:val="-92"/>
          <w:w w:val="106"/>
          <w:sz w:val="21"/>
        </w:rPr>
        <w:t>a</w:t>
      </w:r>
      <w:r>
        <w:rPr>
          <w:spacing w:val="27"/>
          <w:w w:val="60"/>
          <w:sz w:val="21"/>
        </w:rPr>
        <w:t>´</w:t>
      </w:r>
      <w:r>
        <w:rPr>
          <w:spacing w:val="4"/>
          <w:w w:val="104"/>
          <w:sz w:val="21"/>
        </w:rPr>
        <w:t>ndez</w:t>
      </w:r>
      <w:r>
        <w:rPr>
          <w:spacing w:val="-12"/>
          <w:w w:val="99"/>
          <w:sz w:val="21"/>
        </w:rPr>
        <w:t xml:space="preserve"> </w:t>
      </w:r>
      <w:r>
        <w:rPr>
          <w:spacing w:val="-2"/>
          <w:sz w:val="21"/>
        </w:rPr>
        <w:t>Mart´ınez,</w:t>
      </w:r>
      <w:r>
        <w:rPr>
          <w:spacing w:val="-15"/>
          <w:sz w:val="21"/>
        </w:rPr>
        <w:t xml:space="preserve"> </w:t>
      </w:r>
      <w:r>
        <w:rPr>
          <w:spacing w:val="-2"/>
          <w:sz w:val="21"/>
        </w:rPr>
        <w:t>and</w:t>
      </w:r>
      <w:r>
        <w:rPr>
          <w:spacing w:val="-14"/>
          <w:sz w:val="21"/>
        </w:rPr>
        <w:t xml:space="preserve"> </w:t>
      </w:r>
      <w:r>
        <w:rPr>
          <w:spacing w:val="12"/>
          <w:sz w:val="21"/>
        </w:rPr>
        <w:t>Iv</w:t>
      </w:r>
      <w:r>
        <w:rPr>
          <w:spacing w:val="-84"/>
          <w:w w:val="117"/>
          <w:sz w:val="21"/>
        </w:rPr>
        <w:t>a</w:t>
      </w:r>
      <w:r>
        <w:rPr>
          <w:spacing w:val="35"/>
          <w:w w:val="71"/>
          <w:sz w:val="21"/>
        </w:rPr>
        <w:t>´</w:t>
      </w:r>
      <w:r>
        <w:rPr>
          <w:spacing w:val="12"/>
          <w:w w:val="111"/>
          <w:sz w:val="21"/>
        </w:rPr>
        <w:t>n</w:t>
      </w:r>
      <w:r>
        <w:rPr>
          <w:spacing w:val="-13"/>
          <w:w w:val="99"/>
          <w:sz w:val="21"/>
        </w:rPr>
        <w:t xml:space="preserve"> </w:t>
      </w:r>
      <w:r>
        <w:rPr>
          <w:spacing w:val="-2"/>
          <w:sz w:val="21"/>
        </w:rPr>
        <w:t>Garc´ıa</w:t>
      </w:r>
      <w:r>
        <w:rPr>
          <w:spacing w:val="-15"/>
          <w:sz w:val="21"/>
        </w:rPr>
        <w:t xml:space="preserve"> </w:t>
      </w:r>
      <w:r>
        <w:rPr>
          <w:spacing w:val="-2"/>
          <w:sz w:val="21"/>
        </w:rPr>
        <w:t>Daza.</w:t>
      </w:r>
      <w:r>
        <w:rPr>
          <w:spacing w:val="-14"/>
          <w:sz w:val="21"/>
        </w:rPr>
        <w:t xml:space="preserve"> </w:t>
      </w:r>
      <w:r>
        <w:rPr>
          <w:spacing w:val="-2"/>
          <w:sz w:val="21"/>
        </w:rPr>
        <w:t xml:space="preserve">Vision- </w:t>
      </w:r>
      <w:r>
        <w:rPr>
          <w:sz w:val="21"/>
        </w:rPr>
        <w:t>based vehicle speed estimation:</w:t>
      </w:r>
      <w:r>
        <w:rPr>
          <w:spacing w:val="40"/>
          <w:sz w:val="21"/>
        </w:rPr>
        <w:t xml:space="preserve"> </w:t>
      </w:r>
      <w:r>
        <w:rPr>
          <w:sz w:val="21"/>
        </w:rPr>
        <w:t>A survey.</w:t>
      </w:r>
      <w:r>
        <w:rPr>
          <w:spacing w:val="40"/>
          <w:sz w:val="21"/>
        </w:rPr>
        <w:t xml:space="preserve"> </w:t>
      </w:r>
      <w:r>
        <w:rPr>
          <w:sz w:val="21"/>
        </w:rPr>
        <w:t>1 2021.</w:t>
      </w:r>
      <w:r>
        <w:rPr>
          <w:spacing w:val="40"/>
          <w:sz w:val="21"/>
        </w:rPr>
        <w:t xml:space="preserve"> </w:t>
      </w:r>
      <w:r>
        <w:fldChar w:fldCharType="begin"/>
      </w:r>
      <w:r>
        <w:instrText xml:space="preserve"> HYPERLINK \l "_bookmark9" </w:instrText>
      </w:r>
      <w:r>
        <w:fldChar w:fldCharType="separate"/>
      </w:r>
      <w:r>
        <w:rPr>
          <w:color w:val="0000FF"/>
          <w:sz w:val="21"/>
        </w:rPr>
        <w:t>8</w:t>
      </w:r>
      <w:r>
        <w:rPr>
          <w:color w:val="0000FF"/>
          <w:sz w:val="21"/>
        </w:rPr>
        <w:fldChar w:fldCharType="end"/>
      </w:r>
    </w:p>
    <w:p w14:paraId="4139EAC9">
      <w:pPr>
        <w:pStyle w:val="15"/>
        <w:numPr>
          <w:ilvl w:val="0"/>
          <w:numId w:val="17"/>
        </w:numPr>
        <w:tabs>
          <w:tab w:val="left" w:pos="615"/>
          <w:tab w:val="left" w:pos="617"/>
        </w:tabs>
        <w:spacing w:before="199" w:after="0" w:line="273" w:lineRule="auto"/>
        <w:ind w:left="617" w:right="139" w:hanging="357"/>
        <w:jc w:val="both"/>
        <w:rPr>
          <w:sz w:val="21"/>
        </w:rPr>
      </w:pPr>
      <w:bookmarkStart w:id="165" w:name="_bookmark133"/>
      <w:bookmarkEnd w:id="165"/>
      <w:r>
        <w:rPr>
          <w:w w:val="105"/>
          <w:sz w:val="21"/>
        </w:rPr>
        <w:t>F</w:t>
      </w:r>
      <w:r>
        <w:rPr>
          <w:spacing w:val="-17"/>
          <w:w w:val="105"/>
          <w:sz w:val="21"/>
        </w:rPr>
        <w:t xml:space="preserve"> </w:t>
      </w:r>
      <w:r>
        <w:rPr>
          <w:w w:val="105"/>
          <w:sz w:val="21"/>
        </w:rPr>
        <w:t>W</w:t>
      </w:r>
      <w:r>
        <w:rPr>
          <w:spacing w:val="-17"/>
          <w:w w:val="105"/>
          <w:sz w:val="21"/>
        </w:rPr>
        <w:t xml:space="preserve"> </w:t>
      </w:r>
      <w:r>
        <w:rPr>
          <w:w w:val="105"/>
          <w:sz w:val="21"/>
        </w:rPr>
        <w:t>Cathey</w:t>
      </w:r>
      <w:r>
        <w:rPr>
          <w:spacing w:val="-17"/>
          <w:w w:val="105"/>
          <w:sz w:val="21"/>
        </w:rPr>
        <w:t xml:space="preserve"> </w:t>
      </w:r>
      <w:r>
        <w:rPr>
          <w:w w:val="105"/>
          <w:sz w:val="21"/>
        </w:rPr>
        <w:t>and</w:t>
      </w:r>
      <w:r>
        <w:rPr>
          <w:spacing w:val="-17"/>
          <w:w w:val="105"/>
          <w:sz w:val="21"/>
        </w:rPr>
        <w:t xml:space="preserve"> </w:t>
      </w:r>
      <w:r>
        <w:rPr>
          <w:w w:val="105"/>
          <w:sz w:val="21"/>
        </w:rPr>
        <w:t>D</w:t>
      </w:r>
      <w:r>
        <w:rPr>
          <w:spacing w:val="-17"/>
          <w:w w:val="105"/>
          <w:sz w:val="21"/>
        </w:rPr>
        <w:t xml:space="preserve"> </w:t>
      </w:r>
      <w:r>
        <w:rPr>
          <w:w w:val="105"/>
          <w:sz w:val="21"/>
        </w:rPr>
        <w:t>J</w:t>
      </w:r>
      <w:r>
        <w:rPr>
          <w:spacing w:val="-17"/>
          <w:w w:val="105"/>
          <w:sz w:val="21"/>
        </w:rPr>
        <w:t xml:space="preserve"> </w:t>
      </w:r>
      <w:r>
        <w:rPr>
          <w:w w:val="105"/>
          <w:sz w:val="21"/>
        </w:rPr>
        <w:t>Dailey. A</w:t>
      </w:r>
      <w:r>
        <w:rPr>
          <w:spacing w:val="-17"/>
          <w:w w:val="105"/>
          <w:sz w:val="21"/>
        </w:rPr>
        <w:t xml:space="preserve"> </w:t>
      </w:r>
      <w:r>
        <w:rPr>
          <w:w w:val="105"/>
          <w:sz w:val="21"/>
        </w:rPr>
        <w:t>novel</w:t>
      </w:r>
      <w:r>
        <w:rPr>
          <w:spacing w:val="-17"/>
          <w:w w:val="105"/>
          <w:sz w:val="21"/>
        </w:rPr>
        <w:t xml:space="preserve"> </w:t>
      </w:r>
      <w:r>
        <w:rPr>
          <w:w w:val="105"/>
          <w:sz w:val="21"/>
        </w:rPr>
        <w:t>technique</w:t>
      </w:r>
      <w:r>
        <w:rPr>
          <w:spacing w:val="-17"/>
          <w:w w:val="105"/>
          <w:sz w:val="21"/>
        </w:rPr>
        <w:t xml:space="preserve"> </w:t>
      </w:r>
      <w:r>
        <w:rPr>
          <w:w w:val="105"/>
          <w:sz w:val="21"/>
        </w:rPr>
        <w:t>to</w:t>
      </w:r>
      <w:r>
        <w:rPr>
          <w:spacing w:val="-17"/>
          <w:w w:val="105"/>
          <w:sz w:val="21"/>
        </w:rPr>
        <w:t xml:space="preserve"> </w:t>
      </w:r>
      <w:r>
        <w:rPr>
          <w:w w:val="105"/>
          <w:sz w:val="21"/>
        </w:rPr>
        <w:t>dynamically</w:t>
      </w:r>
      <w:r>
        <w:rPr>
          <w:spacing w:val="-17"/>
          <w:w w:val="105"/>
          <w:sz w:val="21"/>
        </w:rPr>
        <w:t xml:space="preserve"> </w:t>
      </w:r>
      <w:r>
        <w:rPr>
          <w:w w:val="105"/>
          <w:sz w:val="21"/>
        </w:rPr>
        <w:t>measure</w:t>
      </w:r>
      <w:r>
        <w:rPr>
          <w:spacing w:val="-17"/>
          <w:w w:val="105"/>
          <w:sz w:val="21"/>
        </w:rPr>
        <w:t xml:space="preserve"> </w:t>
      </w:r>
      <w:r>
        <w:rPr>
          <w:w w:val="105"/>
          <w:sz w:val="21"/>
        </w:rPr>
        <w:t>vehicle</w:t>
      </w:r>
      <w:r>
        <w:rPr>
          <w:spacing w:val="-17"/>
          <w:w w:val="105"/>
          <w:sz w:val="21"/>
        </w:rPr>
        <w:t xml:space="preserve"> </w:t>
      </w:r>
      <w:r>
        <w:rPr>
          <w:w w:val="105"/>
          <w:sz w:val="21"/>
        </w:rPr>
        <w:t xml:space="preserve">speed using uncalibrated roadway cameras. pages 777–782, 2005. </w:t>
      </w:r>
      <w:r>
        <w:fldChar w:fldCharType="begin"/>
      </w:r>
      <w:r>
        <w:instrText xml:space="preserve"> HYPERLINK \l "_bookmark21" </w:instrText>
      </w:r>
      <w:r>
        <w:fldChar w:fldCharType="separate"/>
      </w:r>
      <w:r>
        <w:rPr>
          <w:color w:val="0000FF"/>
          <w:w w:val="105"/>
          <w:sz w:val="21"/>
        </w:rPr>
        <w:t>13</w:t>
      </w:r>
      <w:r>
        <w:rPr>
          <w:color w:val="0000FF"/>
          <w:w w:val="105"/>
          <w:sz w:val="21"/>
        </w:rPr>
        <w:fldChar w:fldCharType="end"/>
      </w:r>
    </w:p>
    <w:p w14:paraId="3F73AFF3">
      <w:pPr>
        <w:pStyle w:val="15"/>
        <w:numPr>
          <w:ilvl w:val="0"/>
          <w:numId w:val="17"/>
        </w:numPr>
        <w:tabs>
          <w:tab w:val="left" w:pos="615"/>
          <w:tab w:val="left" w:pos="617"/>
        </w:tabs>
        <w:spacing w:before="199" w:after="0" w:line="273" w:lineRule="auto"/>
        <w:ind w:left="617" w:right="139" w:hanging="357"/>
        <w:jc w:val="both"/>
        <w:rPr>
          <w:sz w:val="21"/>
        </w:rPr>
      </w:pPr>
      <w:bookmarkStart w:id="166" w:name="_bookmark134"/>
      <w:bookmarkEnd w:id="166"/>
      <w:r>
        <w:rPr>
          <w:w w:val="105"/>
          <w:sz w:val="21"/>
        </w:rPr>
        <w:t>Ruimin</w:t>
      </w:r>
      <w:r>
        <w:rPr>
          <w:spacing w:val="-18"/>
          <w:w w:val="105"/>
          <w:sz w:val="21"/>
        </w:rPr>
        <w:t xml:space="preserve"> </w:t>
      </w:r>
      <w:r>
        <w:rPr>
          <w:w w:val="105"/>
          <w:sz w:val="21"/>
        </w:rPr>
        <w:t>Ke,</w:t>
      </w:r>
      <w:r>
        <w:rPr>
          <w:spacing w:val="-17"/>
          <w:w w:val="105"/>
          <w:sz w:val="21"/>
        </w:rPr>
        <w:t xml:space="preserve"> </w:t>
      </w:r>
      <w:r>
        <w:rPr>
          <w:w w:val="105"/>
          <w:sz w:val="21"/>
        </w:rPr>
        <w:t>Sung</w:t>
      </w:r>
      <w:r>
        <w:rPr>
          <w:spacing w:val="-17"/>
          <w:w w:val="105"/>
          <w:sz w:val="21"/>
        </w:rPr>
        <w:t xml:space="preserve"> </w:t>
      </w:r>
      <w:r>
        <w:rPr>
          <w:w w:val="105"/>
          <w:sz w:val="21"/>
        </w:rPr>
        <w:t>Kim,</w:t>
      </w:r>
      <w:r>
        <w:rPr>
          <w:spacing w:val="-17"/>
          <w:w w:val="105"/>
          <w:sz w:val="21"/>
        </w:rPr>
        <w:t xml:space="preserve"> </w:t>
      </w:r>
      <w:r>
        <w:rPr>
          <w:w w:val="105"/>
          <w:sz w:val="21"/>
        </w:rPr>
        <w:t>Zhibin</w:t>
      </w:r>
      <w:r>
        <w:rPr>
          <w:spacing w:val="-18"/>
          <w:w w:val="105"/>
          <w:sz w:val="21"/>
        </w:rPr>
        <w:t xml:space="preserve"> </w:t>
      </w:r>
      <w:r>
        <w:rPr>
          <w:w w:val="105"/>
          <w:sz w:val="21"/>
        </w:rPr>
        <w:t>Li,</w:t>
      </w:r>
      <w:r>
        <w:rPr>
          <w:spacing w:val="-17"/>
          <w:w w:val="105"/>
          <w:sz w:val="21"/>
        </w:rPr>
        <w:t xml:space="preserve"> </w:t>
      </w:r>
      <w:r>
        <w:rPr>
          <w:w w:val="105"/>
          <w:sz w:val="21"/>
        </w:rPr>
        <w:t>and</w:t>
      </w:r>
      <w:r>
        <w:rPr>
          <w:spacing w:val="-17"/>
          <w:w w:val="105"/>
          <w:sz w:val="21"/>
        </w:rPr>
        <w:t xml:space="preserve"> </w:t>
      </w:r>
      <w:r>
        <w:rPr>
          <w:w w:val="105"/>
          <w:sz w:val="21"/>
        </w:rPr>
        <w:t>Yinhai</w:t>
      </w:r>
      <w:r>
        <w:rPr>
          <w:spacing w:val="-17"/>
          <w:w w:val="105"/>
          <w:sz w:val="21"/>
        </w:rPr>
        <w:t xml:space="preserve"> </w:t>
      </w:r>
      <w:r>
        <w:rPr>
          <w:w w:val="105"/>
          <w:sz w:val="21"/>
        </w:rPr>
        <w:t>Wang.</w:t>
      </w:r>
      <w:r>
        <w:rPr>
          <w:spacing w:val="-18"/>
          <w:w w:val="105"/>
          <w:sz w:val="21"/>
        </w:rPr>
        <w:t xml:space="preserve"> </w:t>
      </w:r>
      <w:r>
        <w:rPr>
          <w:w w:val="105"/>
          <w:sz w:val="21"/>
        </w:rPr>
        <w:t>Motion-vector</w:t>
      </w:r>
      <w:r>
        <w:rPr>
          <w:spacing w:val="-17"/>
          <w:w w:val="105"/>
          <w:sz w:val="21"/>
        </w:rPr>
        <w:t xml:space="preserve"> </w:t>
      </w:r>
      <w:r>
        <w:rPr>
          <w:w w:val="105"/>
          <w:sz w:val="21"/>
        </w:rPr>
        <w:t>clustering</w:t>
      </w:r>
      <w:r>
        <w:rPr>
          <w:spacing w:val="-17"/>
          <w:w w:val="105"/>
          <w:sz w:val="21"/>
        </w:rPr>
        <w:t xml:space="preserve"> </w:t>
      </w:r>
      <w:r>
        <w:rPr>
          <w:w w:val="105"/>
          <w:sz w:val="21"/>
        </w:rPr>
        <w:t>for</w:t>
      </w:r>
      <w:r>
        <w:rPr>
          <w:spacing w:val="-17"/>
          <w:w w:val="105"/>
          <w:sz w:val="21"/>
        </w:rPr>
        <w:t xml:space="preserve"> </w:t>
      </w:r>
      <w:r>
        <w:rPr>
          <w:w w:val="105"/>
          <w:sz w:val="21"/>
        </w:rPr>
        <w:t xml:space="preserve">traffic speed detection from uav video. pages 1–5, 2015. </w:t>
      </w:r>
      <w:r>
        <w:fldChar w:fldCharType="begin"/>
      </w:r>
      <w:r>
        <w:instrText xml:space="preserve"> HYPERLINK \l "_bookmark21" </w:instrText>
      </w:r>
      <w:r>
        <w:fldChar w:fldCharType="separate"/>
      </w:r>
      <w:r>
        <w:rPr>
          <w:color w:val="0000FF"/>
          <w:w w:val="105"/>
          <w:sz w:val="21"/>
        </w:rPr>
        <w:t>13</w:t>
      </w:r>
      <w:r>
        <w:rPr>
          <w:color w:val="0000FF"/>
          <w:w w:val="105"/>
          <w:sz w:val="21"/>
        </w:rPr>
        <w:fldChar w:fldCharType="end"/>
      </w:r>
    </w:p>
    <w:p w14:paraId="07519AC5">
      <w:pPr>
        <w:pStyle w:val="15"/>
        <w:numPr>
          <w:ilvl w:val="0"/>
          <w:numId w:val="17"/>
        </w:numPr>
        <w:tabs>
          <w:tab w:val="left" w:pos="615"/>
          <w:tab w:val="left" w:pos="617"/>
        </w:tabs>
        <w:spacing w:before="199" w:after="0" w:line="273" w:lineRule="auto"/>
        <w:ind w:left="617" w:right="139" w:hanging="357"/>
        <w:jc w:val="both"/>
        <w:rPr>
          <w:sz w:val="21"/>
        </w:rPr>
      </w:pPr>
      <w:bookmarkStart w:id="167" w:name="_bookmark135"/>
      <w:bookmarkEnd w:id="167"/>
      <w:r>
        <w:rPr>
          <w:w w:val="105"/>
          <w:sz w:val="21"/>
        </w:rPr>
        <w:t>Tarun</w:t>
      </w:r>
      <w:r>
        <w:rPr>
          <w:spacing w:val="-18"/>
          <w:w w:val="105"/>
          <w:sz w:val="21"/>
        </w:rPr>
        <w:t xml:space="preserve"> </w:t>
      </w:r>
      <w:r>
        <w:rPr>
          <w:w w:val="105"/>
          <w:sz w:val="21"/>
        </w:rPr>
        <w:t>Kumar</w:t>
      </w:r>
      <w:r>
        <w:rPr>
          <w:spacing w:val="-17"/>
          <w:w w:val="105"/>
          <w:sz w:val="21"/>
        </w:rPr>
        <w:t xml:space="preserve"> </w:t>
      </w:r>
      <w:r>
        <w:rPr>
          <w:w w:val="105"/>
          <w:sz w:val="21"/>
        </w:rPr>
        <w:t>and</w:t>
      </w:r>
      <w:r>
        <w:rPr>
          <w:spacing w:val="-17"/>
          <w:w w:val="105"/>
          <w:sz w:val="21"/>
        </w:rPr>
        <w:t xml:space="preserve"> </w:t>
      </w:r>
      <w:r>
        <w:rPr>
          <w:w w:val="105"/>
          <w:sz w:val="21"/>
        </w:rPr>
        <w:t>Dharmender</w:t>
      </w:r>
      <w:r>
        <w:rPr>
          <w:spacing w:val="-17"/>
          <w:w w:val="105"/>
          <w:sz w:val="21"/>
        </w:rPr>
        <w:t xml:space="preserve"> </w:t>
      </w:r>
      <w:r>
        <w:rPr>
          <w:w w:val="105"/>
          <w:sz w:val="21"/>
        </w:rPr>
        <w:t>Singh</w:t>
      </w:r>
      <w:r>
        <w:rPr>
          <w:spacing w:val="-18"/>
          <w:w w:val="105"/>
          <w:sz w:val="21"/>
        </w:rPr>
        <w:t xml:space="preserve"> </w:t>
      </w:r>
      <w:r>
        <w:rPr>
          <w:w w:val="105"/>
          <w:sz w:val="21"/>
        </w:rPr>
        <w:t>Kushwaha. An</w:t>
      </w:r>
      <w:r>
        <w:rPr>
          <w:spacing w:val="-17"/>
          <w:w w:val="105"/>
          <w:sz w:val="21"/>
        </w:rPr>
        <w:t xml:space="preserve"> </w:t>
      </w:r>
      <w:r>
        <w:rPr>
          <w:w w:val="105"/>
          <w:sz w:val="21"/>
        </w:rPr>
        <w:t>efficient</w:t>
      </w:r>
      <w:r>
        <w:rPr>
          <w:spacing w:val="-18"/>
          <w:w w:val="105"/>
          <w:sz w:val="21"/>
        </w:rPr>
        <w:t xml:space="preserve"> </w:t>
      </w:r>
      <w:r>
        <w:rPr>
          <w:w w:val="105"/>
          <w:sz w:val="21"/>
        </w:rPr>
        <w:t>approach</w:t>
      </w:r>
      <w:r>
        <w:rPr>
          <w:spacing w:val="-17"/>
          <w:w w:val="105"/>
          <w:sz w:val="21"/>
        </w:rPr>
        <w:t xml:space="preserve"> </w:t>
      </w:r>
      <w:r>
        <w:rPr>
          <w:w w:val="105"/>
          <w:sz w:val="21"/>
        </w:rPr>
        <w:t>for</w:t>
      </w:r>
      <w:r>
        <w:rPr>
          <w:spacing w:val="-17"/>
          <w:w w:val="105"/>
          <w:sz w:val="21"/>
        </w:rPr>
        <w:t xml:space="preserve"> </w:t>
      </w:r>
      <w:r>
        <w:rPr>
          <w:w w:val="105"/>
          <w:sz w:val="21"/>
        </w:rPr>
        <w:t>detection and</w:t>
      </w:r>
      <w:r>
        <w:rPr>
          <w:spacing w:val="-16"/>
          <w:w w:val="105"/>
          <w:sz w:val="21"/>
        </w:rPr>
        <w:t xml:space="preserve"> </w:t>
      </w:r>
      <w:r>
        <w:rPr>
          <w:w w:val="105"/>
          <w:sz w:val="21"/>
        </w:rPr>
        <w:t>speed</w:t>
      </w:r>
      <w:r>
        <w:rPr>
          <w:spacing w:val="-16"/>
          <w:w w:val="105"/>
          <w:sz w:val="21"/>
        </w:rPr>
        <w:t xml:space="preserve"> </w:t>
      </w:r>
      <w:r>
        <w:rPr>
          <w:w w:val="105"/>
          <w:sz w:val="21"/>
        </w:rPr>
        <w:t>estimation</w:t>
      </w:r>
      <w:r>
        <w:rPr>
          <w:spacing w:val="-16"/>
          <w:w w:val="105"/>
          <w:sz w:val="21"/>
        </w:rPr>
        <w:t xml:space="preserve"> </w:t>
      </w:r>
      <w:r>
        <w:rPr>
          <w:w w:val="105"/>
          <w:sz w:val="21"/>
        </w:rPr>
        <w:t>of</w:t>
      </w:r>
      <w:r>
        <w:rPr>
          <w:spacing w:val="-16"/>
          <w:w w:val="105"/>
          <w:sz w:val="21"/>
        </w:rPr>
        <w:t xml:space="preserve"> </w:t>
      </w:r>
      <w:r>
        <w:rPr>
          <w:w w:val="105"/>
          <w:sz w:val="21"/>
        </w:rPr>
        <w:t>moving</w:t>
      </w:r>
      <w:r>
        <w:rPr>
          <w:spacing w:val="-16"/>
          <w:w w:val="105"/>
          <w:sz w:val="21"/>
        </w:rPr>
        <w:t xml:space="preserve"> </w:t>
      </w:r>
      <w:r>
        <w:rPr>
          <w:w w:val="105"/>
          <w:sz w:val="21"/>
        </w:rPr>
        <w:t>vehicles.</w:t>
      </w:r>
      <w:r>
        <w:rPr>
          <w:spacing w:val="12"/>
          <w:w w:val="105"/>
          <w:sz w:val="21"/>
        </w:rPr>
        <w:t xml:space="preserve"> </w:t>
      </w:r>
      <w:r>
        <w:rPr>
          <w:w w:val="105"/>
          <w:sz w:val="21"/>
        </w:rPr>
        <w:t>volume</w:t>
      </w:r>
      <w:r>
        <w:rPr>
          <w:spacing w:val="-16"/>
          <w:w w:val="105"/>
          <w:sz w:val="21"/>
        </w:rPr>
        <w:t xml:space="preserve"> </w:t>
      </w:r>
      <w:r>
        <w:rPr>
          <w:w w:val="105"/>
          <w:sz w:val="21"/>
        </w:rPr>
        <w:t>89,</w:t>
      </w:r>
      <w:r>
        <w:rPr>
          <w:spacing w:val="-15"/>
          <w:w w:val="105"/>
          <w:sz w:val="21"/>
        </w:rPr>
        <w:t xml:space="preserve"> </w:t>
      </w:r>
      <w:r>
        <w:rPr>
          <w:w w:val="105"/>
          <w:sz w:val="21"/>
        </w:rPr>
        <w:t>pages</w:t>
      </w:r>
      <w:r>
        <w:rPr>
          <w:spacing w:val="-16"/>
          <w:w w:val="105"/>
          <w:sz w:val="21"/>
        </w:rPr>
        <w:t xml:space="preserve"> </w:t>
      </w:r>
      <w:r>
        <w:rPr>
          <w:w w:val="105"/>
          <w:sz w:val="21"/>
        </w:rPr>
        <w:t>726–731.</w:t>
      </w:r>
      <w:r>
        <w:rPr>
          <w:spacing w:val="-16"/>
          <w:w w:val="105"/>
          <w:sz w:val="21"/>
        </w:rPr>
        <w:t xml:space="preserve"> </w:t>
      </w:r>
      <w:r>
        <w:rPr>
          <w:w w:val="105"/>
          <w:sz w:val="21"/>
        </w:rPr>
        <w:t>Elsevier</w:t>
      </w:r>
      <w:r>
        <w:rPr>
          <w:spacing w:val="-16"/>
          <w:w w:val="105"/>
          <w:sz w:val="21"/>
        </w:rPr>
        <w:t xml:space="preserve"> </w:t>
      </w:r>
      <w:r>
        <w:rPr>
          <w:w w:val="105"/>
          <w:sz w:val="21"/>
        </w:rPr>
        <w:t xml:space="preserve">B.V., 2016. </w:t>
      </w:r>
      <w:r>
        <w:fldChar w:fldCharType="begin"/>
      </w:r>
      <w:r>
        <w:instrText xml:space="preserve"> HYPERLINK \l "_bookmark21" </w:instrText>
      </w:r>
      <w:r>
        <w:fldChar w:fldCharType="separate"/>
      </w:r>
      <w:r>
        <w:rPr>
          <w:color w:val="0000FF"/>
          <w:w w:val="105"/>
          <w:sz w:val="21"/>
        </w:rPr>
        <w:t>13</w:t>
      </w:r>
      <w:r>
        <w:rPr>
          <w:color w:val="0000FF"/>
          <w:w w:val="105"/>
          <w:sz w:val="21"/>
        </w:rPr>
        <w:fldChar w:fldCharType="end"/>
      </w:r>
    </w:p>
    <w:p w14:paraId="1C1BF6C3">
      <w:pPr>
        <w:pStyle w:val="15"/>
        <w:numPr>
          <w:ilvl w:val="0"/>
          <w:numId w:val="17"/>
        </w:numPr>
        <w:tabs>
          <w:tab w:val="left" w:pos="615"/>
          <w:tab w:val="left" w:pos="617"/>
        </w:tabs>
        <w:spacing w:before="199" w:after="0" w:line="273" w:lineRule="auto"/>
        <w:ind w:left="617" w:right="139" w:hanging="357"/>
        <w:jc w:val="both"/>
        <w:rPr>
          <w:sz w:val="21"/>
        </w:rPr>
      </w:pPr>
      <w:bookmarkStart w:id="168" w:name="_bookmark136"/>
      <w:bookmarkEnd w:id="168"/>
      <w:r>
        <w:rPr>
          <w:w w:val="105"/>
          <w:sz w:val="21"/>
        </w:rPr>
        <w:t>Alex</w:t>
      </w:r>
      <w:r>
        <w:rPr>
          <w:spacing w:val="-18"/>
          <w:w w:val="105"/>
          <w:sz w:val="21"/>
        </w:rPr>
        <w:t xml:space="preserve"> </w:t>
      </w:r>
      <w:r>
        <w:rPr>
          <w:w w:val="105"/>
          <w:sz w:val="21"/>
        </w:rPr>
        <w:t>Krizhevsky,</w:t>
      </w:r>
      <w:r>
        <w:rPr>
          <w:spacing w:val="-17"/>
          <w:w w:val="105"/>
          <w:sz w:val="21"/>
        </w:rPr>
        <w:t xml:space="preserve"> </w:t>
      </w:r>
      <w:r>
        <w:rPr>
          <w:w w:val="105"/>
          <w:sz w:val="21"/>
        </w:rPr>
        <w:t>Ilya</w:t>
      </w:r>
      <w:r>
        <w:rPr>
          <w:spacing w:val="-17"/>
          <w:w w:val="105"/>
          <w:sz w:val="21"/>
        </w:rPr>
        <w:t xml:space="preserve"> </w:t>
      </w:r>
      <w:r>
        <w:rPr>
          <w:w w:val="105"/>
          <w:sz w:val="21"/>
        </w:rPr>
        <w:t>Sutskever,</w:t>
      </w:r>
      <w:r>
        <w:rPr>
          <w:spacing w:val="-17"/>
          <w:w w:val="105"/>
          <w:sz w:val="21"/>
        </w:rPr>
        <w:t xml:space="preserve"> </w:t>
      </w:r>
      <w:r>
        <w:rPr>
          <w:w w:val="105"/>
          <w:sz w:val="21"/>
        </w:rPr>
        <w:t>and</w:t>
      </w:r>
      <w:r>
        <w:rPr>
          <w:spacing w:val="-18"/>
          <w:w w:val="105"/>
          <w:sz w:val="21"/>
        </w:rPr>
        <w:t xml:space="preserve"> </w:t>
      </w:r>
      <w:r>
        <w:rPr>
          <w:w w:val="105"/>
          <w:sz w:val="21"/>
        </w:rPr>
        <w:t>Geoffrey</w:t>
      </w:r>
      <w:r>
        <w:rPr>
          <w:spacing w:val="-17"/>
          <w:w w:val="105"/>
          <w:sz w:val="21"/>
        </w:rPr>
        <w:t xml:space="preserve"> </w:t>
      </w:r>
      <w:r>
        <w:rPr>
          <w:w w:val="105"/>
          <w:sz w:val="21"/>
        </w:rPr>
        <w:t>E</w:t>
      </w:r>
      <w:r>
        <w:rPr>
          <w:spacing w:val="-17"/>
          <w:w w:val="105"/>
          <w:sz w:val="21"/>
        </w:rPr>
        <w:t xml:space="preserve"> </w:t>
      </w:r>
      <w:r>
        <w:rPr>
          <w:w w:val="105"/>
          <w:sz w:val="21"/>
        </w:rPr>
        <w:t>Hinton.</w:t>
      </w:r>
      <w:r>
        <w:rPr>
          <w:spacing w:val="8"/>
          <w:w w:val="105"/>
          <w:sz w:val="21"/>
        </w:rPr>
        <w:t xml:space="preserve"> </w:t>
      </w:r>
      <w:r>
        <w:rPr>
          <w:w w:val="105"/>
          <w:sz w:val="21"/>
        </w:rPr>
        <w:t>Imagenet</w:t>
      </w:r>
      <w:r>
        <w:rPr>
          <w:spacing w:val="-18"/>
          <w:w w:val="105"/>
          <w:sz w:val="21"/>
        </w:rPr>
        <w:t xml:space="preserve"> </w:t>
      </w:r>
      <w:r>
        <w:rPr>
          <w:w w:val="105"/>
          <w:sz w:val="21"/>
        </w:rPr>
        <w:t>classification</w:t>
      </w:r>
      <w:r>
        <w:rPr>
          <w:spacing w:val="-17"/>
          <w:w w:val="105"/>
          <w:sz w:val="21"/>
        </w:rPr>
        <w:t xml:space="preserve"> </w:t>
      </w:r>
      <w:r>
        <w:rPr>
          <w:w w:val="105"/>
          <w:sz w:val="21"/>
        </w:rPr>
        <w:t>with deep</w:t>
      </w:r>
      <w:r>
        <w:rPr>
          <w:spacing w:val="-11"/>
          <w:w w:val="105"/>
          <w:sz w:val="21"/>
        </w:rPr>
        <w:t xml:space="preserve"> </w:t>
      </w:r>
      <w:r>
        <w:rPr>
          <w:w w:val="105"/>
          <w:sz w:val="21"/>
        </w:rPr>
        <w:t>convolutional</w:t>
      </w:r>
      <w:r>
        <w:rPr>
          <w:spacing w:val="-11"/>
          <w:w w:val="105"/>
          <w:sz w:val="21"/>
        </w:rPr>
        <w:t xml:space="preserve"> </w:t>
      </w:r>
      <w:r>
        <w:rPr>
          <w:w w:val="105"/>
          <w:sz w:val="21"/>
        </w:rPr>
        <w:t>neural</w:t>
      </w:r>
      <w:r>
        <w:rPr>
          <w:spacing w:val="-11"/>
          <w:w w:val="105"/>
          <w:sz w:val="21"/>
        </w:rPr>
        <w:t xml:space="preserve"> </w:t>
      </w:r>
      <w:r>
        <w:rPr>
          <w:w w:val="105"/>
          <w:sz w:val="21"/>
        </w:rPr>
        <w:t xml:space="preserve">networks. </w:t>
      </w:r>
      <w:r>
        <w:rPr>
          <w:rFonts w:ascii="Arial" w:hAnsi="Arial"/>
          <w:i/>
          <w:w w:val="105"/>
          <w:sz w:val="21"/>
        </w:rPr>
        <w:t>Commun.</w:t>
      </w:r>
      <w:r>
        <w:rPr>
          <w:rFonts w:ascii="Arial" w:hAnsi="Arial"/>
          <w:i/>
          <w:spacing w:val="-4"/>
          <w:w w:val="105"/>
          <w:sz w:val="21"/>
        </w:rPr>
        <w:t xml:space="preserve"> </w:t>
      </w:r>
      <w:r>
        <w:rPr>
          <w:rFonts w:ascii="Arial" w:hAnsi="Arial"/>
          <w:i/>
          <w:w w:val="105"/>
          <w:sz w:val="21"/>
        </w:rPr>
        <w:t>ACM</w:t>
      </w:r>
      <w:r>
        <w:rPr>
          <w:w w:val="105"/>
          <w:sz w:val="21"/>
        </w:rPr>
        <w:t>,</w:t>
      </w:r>
      <w:r>
        <w:rPr>
          <w:spacing w:val="-11"/>
          <w:w w:val="105"/>
          <w:sz w:val="21"/>
        </w:rPr>
        <w:t xml:space="preserve"> </w:t>
      </w:r>
      <w:r>
        <w:rPr>
          <w:w w:val="105"/>
          <w:sz w:val="21"/>
        </w:rPr>
        <w:t>60:84–90,</w:t>
      </w:r>
      <w:r>
        <w:rPr>
          <w:spacing w:val="-11"/>
          <w:w w:val="105"/>
          <w:sz w:val="21"/>
        </w:rPr>
        <w:t xml:space="preserve"> </w:t>
      </w:r>
      <w:r>
        <w:rPr>
          <w:w w:val="105"/>
          <w:sz w:val="21"/>
        </w:rPr>
        <w:t>5</w:t>
      </w:r>
      <w:r>
        <w:rPr>
          <w:spacing w:val="-11"/>
          <w:w w:val="105"/>
          <w:sz w:val="21"/>
        </w:rPr>
        <w:t xml:space="preserve"> </w:t>
      </w:r>
      <w:r>
        <w:rPr>
          <w:w w:val="105"/>
          <w:sz w:val="21"/>
        </w:rPr>
        <w:t xml:space="preserve">2017. </w:t>
      </w:r>
      <w:r>
        <w:fldChar w:fldCharType="begin"/>
      </w:r>
      <w:r>
        <w:instrText xml:space="preserve"> HYPERLINK \l "_bookmark25" </w:instrText>
      </w:r>
      <w:r>
        <w:fldChar w:fldCharType="separate"/>
      </w:r>
      <w:r>
        <w:rPr>
          <w:color w:val="0000FF"/>
          <w:w w:val="105"/>
          <w:sz w:val="21"/>
        </w:rPr>
        <w:t>14</w:t>
      </w:r>
      <w:r>
        <w:rPr>
          <w:color w:val="0000FF"/>
          <w:w w:val="105"/>
          <w:sz w:val="21"/>
        </w:rPr>
        <w:fldChar w:fldCharType="end"/>
      </w:r>
    </w:p>
    <w:p w14:paraId="2A45BFDA">
      <w:pPr>
        <w:pStyle w:val="15"/>
        <w:numPr>
          <w:ilvl w:val="0"/>
          <w:numId w:val="17"/>
        </w:numPr>
        <w:tabs>
          <w:tab w:val="left" w:pos="615"/>
          <w:tab w:val="left" w:pos="617"/>
        </w:tabs>
        <w:spacing w:before="198" w:after="0" w:line="273" w:lineRule="auto"/>
        <w:ind w:left="617" w:right="139" w:hanging="357"/>
        <w:jc w:val="both"/>
        <w:rPr>
          <w:sz w:val="21"/>
        </w:rPr>
      </w:pPr>
      <w:bookmarkStart w:id="169" w:name="_bookmark137"/>
      <w:bookmarkEnd w:id="169"/>
      <w:r>
        <w:rPr>
          <w:spacing w:val="-2"/>
          <w:w w:val="105"/>
          <w:sz w:val="21"/>
        </w:rPr>
        <w:t>Tsung-Yi</w:t>
      </w:r>
      <w:r>
        <w:rPr>
          <w:spacing w:val="-8"/>
          <w:w w:val="105"/>
          <w:sz w:val="21"/>
        </w:rPr>
        <w:t xml:space="preserve"> </w:t>
      </w:r>
      <w:r>
        <w:rPr>
          <w:spacing w:val="-2"/>
          <w:w w:val="105"/>
          <w:sz w:val="21"/>
        </w:rPr>
        <w:t>Lin,</w:t>
      </w:r>
      <w:r>
        <w:rPr>
          <w:spacing w:val="-8"/>
          <w:w w:val="105"/>
          <w:sz w:val="21"/>
        </w:rPr>
        <w:t xml:space="preserve"> </w:t>
      </w:r>
      <w:r>
        <w:rPr>
          <w:spacing w:val="-2"/>
          <w:w w:val="105"/>
          <w:sz w:val="21"/>
        </w:rPr>
        <w:t>Piotr</w:t>
      </w:r>
      <w:r>
        <w:rPr>
          <w:spacing w:val="-8"/>
          <w:w w:val="105"/>
          <w:sz w:val="21"/>
        </w:rPr>
        <w:t xml:space="preserve"> </w:t>
      </w:r>
      <w:r>
        <w:rPr>
          <w:spacing w:val="8"/>
          <w:w w:val="112"/>
          <w:sz w:val="21"/>
        </w:rPr>
        <w:t>Doll</w:t>
      </w:r>
      <w:r>
        <w:rPr>
          <w:spacing w:val="-88"/>
          <w:w w:val="115"/>
          <w:sz w:val="21"/>
        </w:rPr>
        <w:t>a</w:t>
      </w:r>
      <w:r>
        <w:rPr>
          <w:spacing w:val="31"/>
          <w:w w:val="69"/>
          <w:sz w:val="21"/>
        </w:rPr>
        <w:t>´</w:t>
      </w:r>
      <w:r>
        <w:rPr>
          <w:spacing w:val="-3"/>
          <w:w w:val="101"/>
          <w:sz w:val="21"/>
        </w:rPr>
        <w:t>r</w:t>
      </w:r>
      <w:r>
        <w:rPr>
          <w:spacing w:val="8"/>
          <w:w w:val="101"/>
          <w:sz w:val="21"/>
        </w:rPr>
        <w:t>,</w:t>
      </w:r>
      <w:r>
        <w:rPr>
          <w:spacing w:val="-7"/>
          <w:w w:val="104"/>
          <w:sz w:val="21"/>
        </w:rPr>
        <w:t xml:space="preserve"> </w:t>
      </w:r>
      <w:r>
        <w:rPr>
          <w:spacing w:val="-2"/>
          <w:w w:val="105"/>
          <w:sz w:val="21"/>
        </w:rPr>
        <w:t>Ross</w:t>
      </w:r>
      <w:r>
        <w:rPr>
          <w:spacing w:val="-8"/>
          <w:w w:val="105"/>
          <w:sz w:val="21"/>
        </w:rPr>
        <w:t xml:space="preserve"> </w:t>
      </w:r>
      <w:r>
        <w:rPr>
          <w:spacing w:val="-2"/>
          <w:w w:val="105"/>
          <w:sz w:val="21"/>
        </w:rPr>
        <w:t>Girshick,</w:t>
      </w:r>
      <w:r>
        <w:rPr>
          <w:spacing w:val="-8"/>
          <w:w w:val="105"/>
          <w:sz w:val="21"/>
        </w:rPr>
        <w:t xml:space="preserve"> </w:t>
      </w:r>
      <w:r>
        <w:rPr>
          <w:spacing w:val="-2"/>
          <w:w w:val="105"/>
          <w:sz w:val="21"/>
        </w:rPr>
        <w:t>Kaiming</w:t>
      </w:r>
      <w:r>
        <w:rPr>
          <w:spacing w:val="-8"/>
          <w:w w:val="105"/>
          <w:sz w:val="21"/>
        </w:rPr>
        <w:t xml:space="preserve"> </w:t>
      </w:r>
      <w:r>
        <w:rPr>
          <w:spacing w:val="-2"/>
          <w:w w:val="105"/>
          <w:sz w:val="21"/>
        </w:rPr>
        <w:t>He,</w:t>
      </w:r>
      <w:r>
        <w:rPr>
          <w:spacing w:val="-8"/>
          <w:w w:val="105"/>
          <w:sz w:val="21"/>
        </w:rPr>
        <w:t xml:space="preserve"> </w:t>
      </w:r>
      <w:r>
        <w:rPr>
          <w:spacing w:val="-2"/>
          <w:w w:val="105"/>
          <w:sz w:val="21"/>
        </w:rPr>
        <w:t>Bharath</w:t>
      </w:r>
      <w:r>
        <w:rPr>
          <w:spacing w:val="-8"/>
          <w:w w:val="105"/>
          <w:sz w:val="21"/>
        </w:rPr>
        <w:t xml:space="preserve"> </w:t>
      </w:r>
      <w:r>
        <w:rPr>
          <w:spacing w:val="-2"/>
          <w:w w:val="105"/>
          <w:sz w:val="21"/>
        </w:rPr>
        <w:t>Hariharan,</w:t>
      </w:r>
      <w:r>
        <w:rPr>
          <w:spacing w:val="-8"/>
          <w:w w:val="105"/>
          <w:sz w:val="21"/>
        </w:rPr>
        <w:t xml:space="preserve"> </w:t>
      </w:r>
      <w:r>
        <w:rPr>
          <w:spacing w:val="-2"/>
          <w:w w:val="105"/>
          <w:sz w:val="21"/>
        </w:rPr>
        <w:t>and</w:t>
      </w:r>
      <w:r>
        <w:rPr>
          <w:spacing w:val="-8"/>
          <w:w w:val="105"/>
          <w:sz w:val="21"/>
        </w:rPr>
        <w:t xml:space="preserve"> </w:t>
      </w:r>
      <w:r>
        <w:rPr>
          <w:spacing w:val="-2"/>
          <w:w w:val="105"/>
          <w:sz w:val="21"/>
        </w:rPr>
        <w:t xml:space="preserve">Serge </w:t>
      </w:r>
      <w:r>
        <w:rPr>
          <w:w w:val="105"/>
          <w:sz w:val="21"/>
        </w:rPr>
        <w:t>Belongie. Feature</w:t>
      </w:r>
      <w:r>
        <w:rPr>
          <w:spacing w:val="-8"/>
          <w:w w:val="105"/>
          <w:sz w:val="21"/>
        </w:rPr>
        <w:t xml:space="preserve"> </w:t>
      </w:r>
      <w:r>
        <w:rPr>
          <w:w w:val="105"/>
          <w:sz w:val="21"/>
        </w:rPr>
        <w:t>pyramid</w:t>
      </w:r>
      <w:r>
        <w:rPr>
          <w:spacing w:val="-8"/>
          <w:w w:val="105"/>
          <w:sz w:val="21"/>
        </w:rPr>
        <w:t xml:space="preserve"> </w:t>
      </w:r>
      <w:r>
        <w:rPr>
          <w:w w:val="105"/>
          <w:sz w:val="21"/>
        </w:rPr>
        <w:t>networks</w:t>
      </w:r>
      <w:r>
        <w:rPr>
          <w:spacing w:val="-8"/>
          <w:w w:val="105"/>
          <w:sz w:val="21"/>
        </w:rPr>
        <w:t xml:space="preserve"> </w:t>
      </w:r>
      <w:r>
        <w:rPr>
          <w:w w:val="105"/>
          <w:sz w:val="21"/>
        </w:rPr>
        <w:t>for</w:t>
      </w:r>
      <w:r>
        <w:rPr>
          <w:spacing w:val="-8"/>
          <w:w w:val="105"/>
          <w:sz w:val="21"/>
        </w:rPr>
        <w:t xml:space="preserve"> </w:t>
      </w:r>
      <w:r>
        <w:rPr>
          <w:w w:val="105"/>
          <w:sz w:val="21"/>
        </w:rPr>
        <w:t>object</w:t>
      </w:r>
      <w:r>
        <w:rPr>
          <w:spacing w:val="-8"/>
          <w:w w:val="105"/>
          <w:sz w:val="21"/>
        </w:rPr>
        <w:t xml:space="preserve"> </w:t>
      </w:r>
      <w:r>
        <w:rPr>
          <w:w w:val="105"/>
          <w:sz w:val="21"/>
        </w:rPr>
        <w:t>detection. 12</w:t>
      </w:r>
      <w:r>
        <w:rPr>
          <w:spacing w:val="-8"/>
          <w:w w:val="105"/>
          <w:sz w:val="21"/>
        </w:rPr>
        <w:t xml:space="preserve"> </w:t>
      </w:r>
      <w:r>
        <w:rPr>
          <w:w w:val="105"/>
          <w:sz w:val="21"/>
        </w:rPr>
        <w:t xml:space="preserve">2016. </w:t>
      </w:r>
      <w:r>
        <w:fldChar w:fldCharType="begin"/>
      </w:r>
      <w:r>
        <w:instrText xml:space="preserve"> HYPERLINK \l "_bookmark25" </w:instrText>
      </w:r>
      <w:r>
        <w:fldChar w:fldCharType="separate"/>
      </w:r>
      <w:r>
        <w:rPr>
          <w:color w:val="0000FF"/>
          <w:w w:val="105"/>
          <w:sz w:val="21"/>
        </w:rPr>
        <w:t>14</w:t>
      </w:r>
      <w:r>
        <w:rPr>
          <w:color w:val="0000FF"/>
          <w:w w:val="105"/>
          <w:sz w:val="21"/>
        </w:rPr>
        <w:fldChar w:fldCharType="end"/>
      </w:r>
    </w:p>
    <w:p w14:paraId="253CE50B">
      <w:pPr>
        <w:pStyle w:val="15"/>
        <w:numPr>
          <w:ilvl w:val="0"/>
          <w:numId w:val="17"/>
        </w:numPr>
        <w:tabs>
          <w:tab w:val="left" w:pos="615"/>
          <w:tab w:val="left" w:pos="617"/>
        </w:tabs>
        <w:spacing w:before="199" w:after="0" w:line="273" w:lineRule="auto"/>
        <w:ind w:left="617" w:right="139" w:hanging="357"/>
        <w:jc w:val="both"/>
        <w:rPr>
          <w:sz w:val="21"/>
        </w:rPr>
      </w:pPr>
      <w:bookmarkStart w:id="170" w:name="_bookmark138"/>
      <w:bookmarkEnd w:id="170"/>
      <w:r>
        <w:rPr>
          <w:w w:val="105"/>
          <w:sz w:val="21"/>
        </w:rPr>
        <w:t>Joseph Redmon, Santosh Divvala, Ross Girshick, and Ali Farhadi.</w:t>
      </w:r>
      <w:r>
        <w:rPr>
          <w:spacing w:val="40"/>
          <w:w w:val="105"/>
          <w:sz w:val="21"/>
        </w:rPr>
        <w:t xml:space="preserve"> </w:t>
      </w:r>
      <w:r>
        <w:rPr>
          <w:w w:val="105"/>
          <w:sz w:val="21"/>
        </w:rPr>
        <w:t>You only look once: Unified,</w:t>
      </w:r>
      <w:r>
        <w:rPr>
          <w:spacing w:val="-5"/>
          <w:w w:val="105"/>
          <w:sz w:val="21"/>
        </w:rPr>
        <w:t xml:space="preserve"> </w:t>
      </w:r>
      <w:r>
        <w:rPr>
          <w:w w:val="105"/>
          <w:sz w:val="21"/>
        </w:rPr>
        <w:t>real-time</w:t>
      </w:r>
      <w:r>
        <w:rPr>
          <w:spacing w:val="-5"/>
          <w:w w:val="105"/>
          <w:sz w:val="21"/>
        </w:rPr>
        <w:t xml:space="preserve"> </w:t>
      </w:r>
      <w:r>
        <w:rPr>
          <w:w w:val="105"/>
          <w:sz w:val="21"/>
        </w:rPr>
        <w:t>object</w:t>
      </w:r>
      <w:r>
        <w:rPr>
          <w:spacing w:val="-5"/>
          <w:w w:val="105"/>
          <w:sz w:val="21"/>
        </w:rPr>
        <w:t xml:space="preserve"> </w:t>
      </w:r>
      <w:r>
        <w:rPr>
          <w:w w:val="105"/>
          <w:sz w:val="21"/>
        </w:rPr>
        <w:t>detection. 6</w:t>
      </w:r>
      <w:r>
        <w:rPr>
          <w:spacing w:val="-5"/>
          <w:w w:val="105"/>
          <w:sz w:val="21"/>
        </w:rPr>
        <w:t xml:space="preserve"> </w:t>
      </w:r>
      <w:r>
        <w:rPr>
          <w:w w:val="105"/>
          <w:sz w:val="21"/>
        </w:rPr>
        <w:t xml:space="preserve">2015. </w:t>
      </w:r>
      <w:r>
        <w:fldChar w:fldCharType="begin"/>
      </w:r>
      <w:r>
        <w:instrText xml:space="preserve"> HYPERLINK \l "_bookmark26" </w:instrText>
      </w:r>
      <w:r>
        <w:fldChar w:fldCharType="separate"/>
      </w:r>
      <w:r>
        <w:rPr>
          <w:color w:val="0000FF"/>
          <w:w w:val="105"/>
          <w:sz w:val="21"/>
        </w:rPr>
        <w:t>15</w:t>
      </w:r>
      <w:r>
        <w:rPr>
          <w:color w:val="0000FF"/>
          <w:w w:val="105"/>
          <w:sz w:val="21"/>
        </w:rPr>
        <w:fldChar w:fldCharType="end"/>
      </w:r>
    </w:p>
    <w:p w14:paraId="1BC7F44C">
      <w:pPr>
        <w:pStyle w:val="15"/>
        <w:numPr>
          <w:ilvl w:val="0"/>
          <w:numId w:val="17"/>
        </w:numPr>
        <w:tabs>
          <w:tab w:val="left" w:pos="616"/>
        </w:tabs>
        <w:spacing w:before="200" w:after="0" w:line="240" w:lineRule="auto"/>
        <w:ind w:left="616" w:right="0" w:hanging="475"/>
        <w:jc w:val="left"/>
        <w:rPr>
          <w:sz w:val="21"/>
        </w:rPr>
      </w:pPr>
      <w:bookmarkStart w:id="171" w:name="_bookmark139"/>
      <w:bookmarkEnd w:id="171"/>
      <w:r>
        <w:rPr>
          <w:spacing w:val="-2"/>
          <w:w w:val="105"/>
          <w:sz w:val="21"/>
        </w:rPr>
        <w:t>Joseph</w:t>
      </w:r>
      <w:r>
        <w:rPr>
          <w:spacing w:val="-13"/>
          <w:w w:val="105"/>
          <w:sz w:val="21"/>
        </w:rPr>
        <w:t xml:space="preserve"> </w:t>
      </w:r>
      <w:r>
        <w:rPr>
          <w:spacing w:val="-2"/>
          <w:w w:val="105"/>
          <w:sz w:val="21"/>
        </w:rPr>
        <w:t>Redmon</w:t>
      </w:r>
      <w:r>
        <w:rPr>
          <w:spacing w:val="-12"/>
          <w:w w:val="105"/>
          <w:sz w:val="21"/>
        </w:rPr>
        <w:t xml:space="preserve"> </w:t>
      </w:r>
      <w:r>
        <w:rPr>
          <w:spacing w:val="-2"/>
          <w:w w:val="105"/>
          <w:sz w:val="21"/>
        </w:rPr>
        <w:t>and</w:t>
      </w:r>
      <w:r>
        <w:rPr>
          <w:spacing w:val="-13"/>
          <w:w w:val="105"/>
          <w:sz w:val="21"/>
        </w:rPr>
        <w:t xml:space="preserve"> </w:t>
      </w:r>
      <w:r>
        <w:rPr>
          <w:spacing w:val="-2"/>
          <w:w w:val="105"/>
          <w:sz w:val="21"/>
        </w:rPr>
        <w:t>Ali</w:t>
      </w:r>
      <w:r>
        <w:rPr>
          <w:spacing w:val="-12"/>
          <w:w w:val="105"/>
          <w:sz w:val="21"/>
        </w:rPr>
        <w:t xml:space="preserve"> </w:t>
      </w:r>
      <w:r>
        <w:rPr>
          <w:spacing w:val="-2"/>
          <w:w w:val="105"/>
          <w:sz w:val="21"/>
        </w:rPr>
        <w:t>Farhadi.</w:t>
      </w:r>
      <w:r>
        <w:rPr>
          <w:spacing w:val="9"/>
          <w:w w:val="105"/>
          <w:sz w:val="21"/>
        </w:rPr>
        <w:t xml:space="preserve"> </w:t>
      </w:r>
      <w:r>
        <w:rPr>
          <w:spacing w:val="-2"/>
          <w:w w:val="105"/>
          <w:sz w:val="21"/>
        </w:rPr>
        <w:t>Yolo9000:</w:t>
      </w:r>
      <w:r>
        <w:rPr>
          <w:spacing w:val="1"/>
          <w:w w:val="105"/>
          <w:sz w:val="21"/>
        </w:rPr>
        <w:t xml:space="preserve"> </w:t>
      </w:r>
      <w:r>
        <w:rPr>
          <w:spacing w:val="-2"/>
          <w:w w:val="105"/>
          <w:sz w:val="21"/>
        </w:rPr>
        <w:t>Better,</w:t>
      </w:r>
      <w:r>
        <w:rPr>
          <w:spacing w:val="-12"/>
          <w:w w:val="105"/>
          <w:sz w:val="21"/>
        </w:rPr>
        <w:t xml:space="preserve"> </w:t>
      </w:r>
      <w:r>
        <w:rPr>
          <w:spacing w:val="-2"/>
          <w:w w:val="105"/>
          <w:sz w:val="21"/>
        </w:rPr>
        <w:t>faster,</w:t>
      </w:r>
      <w:r>
        <w:rPr>
          <w:spacing w:val="-12"/>
          <w:w w:val="105"/>
          <w:sz w:val="21"/>
        </w:rPr>
        <w:t xml:space="preserve"> </w:t>
      </w:r>
      <w:r>
        <w:rPr>
          <w:spacing w:val="-2"/>
          <w:w w:val="105"/>
          <w:sz w:val="21"/>
        </w:rPr>
        <w:t>stronger.</w:t>
      </w:r>
      <w:r>
        <w:rPr>
          <w:spacing w:val="9"/>
          <w:w w:val="105"/>
          <w:sz w:val="21"/>
        </w:rPr>
        <w:t xml:space="preserve"> </w:t>
      </w:r>
      <w:r>
        <w:rPr>
          <w:spacing w:val="-2"/>
          <w:w w:val="105"/>
          <w:sz w:val="21"/>
        </w:rPr>
        <w:t>12</w:t>
      </w:r>
      <w:r>
        <w:rPr>
          <w:spacing w:val="-12"/>
          <w:w w:val="105"/>
          <w:sz w:val="21"/>
        </w:rPr>
        <w:t xml:space="preserve"> </w:t>
      </w:r>
      <w:r>
        <w:rPr>
          <w:spacing w:val="-2"/>
          <w:w w:val="105"/>
          <w:sz w:val="21"/>
        </w:rPr>
        <w:t>2016.</w:t>
      </w:r>
      <w:r>
        <w:rPr>
          <w:spacing w:val="9"/>
          <w:w w:val="105"/>
          <w:sz w:val="21"/>
        </w:rPr>
        <w:t xml:space="preserve"> </w:t>
      </w:r>
      <w:r>
        <w:fldChar w:fldCharType="begin"/>
      </w:r>
      <w:r>
        <w:instrText xml:space="preserve"> HYPERLINK \l "_bookmark26" </w:instrText>
      </w:r>
      <w:r>
        <w:fldChar w:fldCharType="separate"/>
      </w:r>
      <w:r>
        <w:rPr>
          <w:color w:val="0000FF"/>
          <w:spacing w:val="-5"/>
          <w:w w:val="105"/>
          <w:sz w:val="21"/>
        </w:rPr>
        <w:t>15</w:t>
      </w:r>
      <w:r>
        <w:rPr>
          <w:color w:val="0000FF"/>
          <w:spacing w:val="-5"/>
          <w:w w:val="105"/>
          <w:sz w:val="21"/>
        </w:rPr>
        <w:fldChar w:fldCharType="end"/>
      </w:r>
    </w:p>
    <w:p w14:paraId="66247895">
      <w:pPr>
        <w:pStyle w:val="15"/>
        <w:numPr>
          <w:ilvl w:val="0"/>
          <w:numId w:val="17"/>
        </w:numPr>
        <w:tabs>
          <w:tab w:val="left" w:pos="616"/>
        </w:tabs>
        <w:spacing w:before="234" w:after="0" w:line="240" w:lineRule="auto"/>
        <w:ind w:left="616" w:right="0" w:hanging="475"/>
        <w:jc w:val="left"/>
        <w:rPr>
          <w:sz w:val="21"/>
        </w:rPr>
      </w:pPr>
      <w:bookmarkStart w:id="172" w:name="_bookmark140"/>
      <w:bookmarkEnd w:id="172"/>
      <w:r>
        <w:rPr>
          <w:w w:val="105"/>
          <w:sz w:val="21"/>
        </w:rPr>
        <w:t>Joseph</w:t>
      </w:r>
      <w:r>
        <w:rPr>
          <w:spacing w:val="-18"/>
          <w:w w:val="105"/>
          <w:sz w:val="21"/>
        </w:rPr>
        <w:t xml:space="preserve"> </w:t>
      </w:r>
      <w:r>
        <w:rPr>
          <w:w w:val="105"/>
          <w:sz w:val="21"/>
        </w:rPr>
        <w:t>Redmon</w:t>
      </w:r>
      <w:r>
        <w:rPr>
          <w:spacing w:val="-17"/>
          <w:w w:val="105"/>
          <w:sz w:val="21"/>
        </w:rPr>
        <w:t xml:space="preserve"> </w:t>
      </w:r>
      <w:r>
        <w:rPr>
          <w:w w:val="105"/>
          <w:sz w:val="21"/>
        </w:rPr>
        <w:t>and</w:t>
      </w:r>
      <w:r>
        <w:rPr>
          <w:spacing w:val="-17"/>
          <w:w w:val="105"/>
          <w:sz w:val="21"/>
        </w:rPr>
        <w:t xml:space="preserve"> </w:t>
      </w:r>
      <w:r>
        <w:rPr>
          <w:w w:val="105"/>
          <w:sz w:val="21"/>
        </w:rPr>
        <w:t>Ali</w:t>
      </w:r>
      <w:r>
        <w:rPr>
          <w:spacing w:val="-17"/>
          <w:w w:val="105"/>
          <w:sz w:val="21"/>
        </w:rPr>
        <w:t xml:space="preserve"> </w:t>
      </w:r>
      <w:r>
        <w:rPr>
          <w:w w:val="105"/>
          <w:sz w:val="21"/>
        </w:rPr>
        <w:t>Farhadi.</w:t>
      </w:r>
      <w:r>
        <w:rPr>
          <w:spacing w:val="-16"/>
          <w:w w:val="105"/>
          <w:sz w:val="21"/>
        </w:rPr>
        <w:t xml:space="preserve"> </w:t>
      </w:r>
      <w:r>
        <w:rPr>
          <w:w w:val="105"/>
          <w:sz w:val="21"/>
        </w:rPr>
        <w:t>Yolov3:</w:t>
      </w:r>
      <w:r>
        <w:rPr>
          <w:spacing w:val="-12"/>
          <w:w w:val="105"/>
          <w:sz w:val="21"/>
        </w:rPr>
        <w:t xml:space="preserve"> </w:t>
      </w:r>
      <w:r>
        <w:rPr>
          <w:w w:val="105"/>
          <w:sz w:val="21"/>
        </w:rPr>
        <w:t>An</w:t>
      </w:r>
      <w:r>
        <w:rPr>
          <w:spacing w:val="-18"/>
          <w:w w:val="105"/>
          <w:sz w:val="21"/>
        </w:rPr>
        <w:t xml:space="preserve"> </w:t>
      </w:r>
      <w:r>
        <w:rPr>
          <w:w w:val="105"/>
          <w:sz w:val="21"/>
        </w:rPr>
        <w:t>incremental</w:t>
      </w:r>
      <w:r>
        <w:rPr>
          <w:spacing w:val="-17"/>
          <w:w w:val="105"/>
          <w:sz w:val="21"/>
        </w:rPr>
        <w:t xml:space="preserve"> </w:t>
      </w:r>
      <w:r>
        <w:rPr>
          <w:w w:val="105"/>
          <w:sz w:val="21"/>
        </w:rPr>
        <w:t>improvement.</w:t>
      </w:r>
      <w:r>
        <w:rPr>
          <w:spacing w:val="-1"/>
          <w:w w:val="105"/>
          <w:sz w:val="21"/>
        </w:rPr>
        <w:t xml:space="preserve"> </w:t>
      </w:r>
      <w:r>
        <w:rPr>
          <w:w w:val="105"/>
          <w:sz w:val="21"/>
        </w:rPr>
        <w:t>4</w:t>
      </w:r>
      <w:r>
        <w:rPr>
          <w:spacing w:val="-17"/>
          <w:w w:val="105"/>
          <w:sz w:val="21"/>
        </w:rPr>
        <w:t xml:space="preserve"> </w:t>
      </w:r>
      <w:r>
        <w:rPr>
          <w:w w:val="105"/>
          <w:sz w:val="21"/>
        </w:rPr>
        <w:t>2018.</w:t>
      </w:r>
      <w:r>
        <w:rPr>
          <w:spacing w:val="-1"/>
          <w:w w:val="105"/>
          <w:sz w:val="21"/>
        </w:rPr>
        <w:t xml:space="preserve"> </w:t>
      </w:r>
      <w:r>
        <w:fldChar w:fldCharType="begin"/>
      </w:r>
      <w:r>
        <w:instrText xml:space="preserve"> HYPERLINK \l "_bookmark26" </w:instrText>
      </w:r>
      <w:r>
        <w:fldChar w:fldCharType="separate"/>
      </w:r>
      <w:r>
        <w:rPr>
          <w:color w:val="0000FF"/>
          <w:spacing w:val="-5"/>
          <w:w w:val="105"/>
          <w:sz w:val="21"/>
        </w:rPr>
        <w:t>15</w:t>
      </w:r>
      <w:r>
        <w:rPr>
          <w:color w:val="0000FF"/>
          <w:spacing w:val="-5"/>
          <w:w w:val="105"/>
          <w:sz w:val="21"/>
        </w:rPr>
        <w:fldChar w:fldCharType="end"/>
      </w:r>
    </w:p>
    <w:p w14:paraId="31FCE093">
      <w:pPr>
        <w:pStyle w:val="15"/>
        <w:numPr>
          <w:ilvl w:val="0"/>
          <w:numId w:val="17"/>
        </w:numPr>
        <w:tabs>
          <w:tab w:val="left" w:pos="617"/>
        </w:tabs>
        <w:spacing w:before="235" w:after="0" w:line="273" w:lineRule="auto"/>
        <w:ind w:left="617" w:right="139" w:hanging="476"/>
        <w:jc w:val="both"/>
        <w:rPr>
          <w:sz w:val="21"/>
        </w:rPr>
      </w:pPr>
      <w:bookmarkStart w:id="173" w:name="_bookmark141"/>
      <w:bookmarkEnd w:id="173"/>
      <w:r>
        <w:rPr>
          <w:w w:val="105"/>
          <w:sz w:val="21"/>
        </w:rPr>
        <w:t>Alexey</w:t>
      </w:r>
      <w:r>
        <w:rPr>
          <w:spacing w:val="-7"/>
          <w:w w:val="105"/>
          <w:sz w:val="21"/>
        </w:rPr>
        <w:t xml:space="preserve"> </w:t>
      </w:r>
      <w:r>
        <w:rPr>
          <w:w w:val="105"/>
          <w:sz w:val="21"/>
        </w:rPr>
        <w:t>Bochkovskiy,</w:t>
      </w:r>
      <w:r>
        <w:rPr>
          <w:spacing w:val="-3"/>
          <w:w w:val="105"/>
          <w:sz w:val="21"/>
        </w:rPr>
        <w:t xml:space="preserve"> </w:t>
      </w:r>
      <w:r>
        <w:rPr>
          <w:w w:val="105"/>
          <w:sz w:val="21"/>
        </w:rPr>
        <w:t>Chien-Yao</w:t>
      </w:r>
      <w:r>
        <w:rPr>
          <w:spacing w:val="-7"/>
          <w:w w:val="105"/>
          <w:sz w:val="21"/>
        </w:rPr>
        <w:t xml:space="preserve"> </w:t>
      </w:r>
      <w:r>
        <w:rPr>
          <w:w w:val="105"/>
          <w:sz w:val="21"/>
        </w:rPr>
        <w:t>Wang,</w:t>
      </w:r>
      <w:r>
        <w:rPr>
          <w:spacing w:val="-4"/>
          <w:w w:val="105"/>
          <w:sz w:val="21"/>
        </w:rPr>
        <w:t xml:space="preserve"> </w:t>
      </w:r>
      <w:r>
        <w:rPr>
          <w:w w:val="105"/>
          <w:sz w:val="21"/>
        </w:rPr>
        <w:t>and</w:t>
      </w:r>
      <w:r>
        <w:rPr>
          <w:spacing w:val="-7"/>
          <w:w w:val="105"/>
          <w:sz w:val="21"/>
        </w:rPr>
        <w:t xml:space="preserve"> </w:t>
      </w:r>
      <w:r>
        <w:rPr>
          <w:w w:val="105"/>
          <w:sz w:val="21"/>
        </w:rPr>
        <w:t>Hong-Yuan</w:t>
      </w:r>
      <w:r>
        <w:rPr>
          <w:spacing w:val="-7"/>
          <w:w w:val="105"/>
          <w:sz w:val="21"/>
        </w:rPr>
        <w:t xml:space="preserve"> </w:t>
      </w:r>
      <w:r>
        <w:rPr>
          <w:w w:val="105"/>
          <w:sz w:val="21"/>
        </w:rPr>
        <w:t>Mark</w:t>
      </w:r>
      <w:r>
        <w:rPr>
          <w:spacing w:val="-7"/>
          <w:w w:val="105"/>
          <w:sz w:val="21"/>
        </w:rPr>
        <w:t xml:space="preserve"> </w:t>
      </w:r>
      <w:r>
        <w:rPr>
          <w:w w:val="105"/>
          <w:sz w:val="21"/>
        </w:rPr>
        <w:t>Liao.</w:t>
      </w:r>
      <w:r>
        <w:rPr>
          <w:spacing w:val="39"/>
          <w:w w:val="105"/>
          <w:sz w:val="21"/>
        </w:rPr>
        <w:t xml:space="preserve"> </w:t>
      </w:r>
      <w:r>
        <w:rPr>
          <w:w w:val="105"/>
          <w:sz w:val="21"/>
        </w:rPr>
        <w:t xml:space="preserve">Yolov4: Optimal speed and accuracy of object detection. 4 2020. </w:t>
      </w:r>
      <w:r>
        <w:fldChar w:fldCharType="begin"/>
      </w:r>
      <w:r>
        <w:instrText xml:space="preserve"> HYPERLINK \l "_bookmark26" </w:instrText>
      </w:r>
      <w:r>
        <w:fldChar w:fldCharType="separate"/>
      </w:r>
      <w:r>
        <w:rPr>
          <w:color w:val="0000FF"/>
          <w:w w:val="105"/>
          <w:sz w:val="21"/>
        </w:rPr>
        <w:t>15</w:t>
      </w:r>
      <w:r>
        <w:rPr>
          <w:color w:val="0000FF"/>
          <w:w w:val="105"/>
          <w:sz w:val="21"/>
        </w:rPr>
        <w:fldChar w:fldCharType="end"/>
      </w:r>
    </w:p>
    <w:p w14:paraId="6E59B057">
      <w:pPr>
        <w:pStyle w:val="15"/>
        <w:numPr>
          <w:ilvl w:val="0"/>
          <w:numId w:val="17"/>
        </w:numPr>
        <w:tabs>
          <w:tab w:val="left" w:pos="617"/>
        </w:tabs>
        <w:spacing w:before="199" w:after="0" w:line="273" w:lineRule="auto"/>
        <w:ind w:left="617" w:right="139" w:hanging="476"/>
        <w:jc w:val="both"/>
        <w:rPr>
          <w:sz w:val="21"/>
        </w:rPr>
      </w:pPr>
      <w:bookmarkStart w:id="174" w:name="_bookmark142"/>
      <w:bookmarkEnd w:id="174"/>
      <w:r>
        <w:rPr>
          <w:sz w:val="21"/>
        </w:rPr>
        <w:t>Chuyi Li, Lulu Li, Hongliang Jiang, Kaiheng Weng, Yifei Geng, Liang Li, Zaidan Ke, Qingyuan Li, Meng Cheng, Weiqiang Nie, Yiduo Li, Bo Zhang, Yufei Liang, Linyuan Zhou, Xiaoming Xu, Xiangxiang Chu, Xiaoming Wei, and Xiaolin Wei.</w:t>
      </w:r>
      <w:r>
        <w:rPr>
          <w:spacing w:val="80"/>
          <w:sz w:val="21"/>
        </w:rPr>
        <w:t xml:space="preserve"> </w:t>
      </w:r>
      <w:r>
        <w:rPr>
          <w:sz w:val="21"/>
        </w:rPr>
        <w:t>Yolov6:</w:t>
      </w:r>
      <w:r>
        <w:rPr>
          <w:spacing w:val="40"/>
          <w:sz w:val="21"/>
        </w:rPr>
        <w:t xml:space="preserve"> </w:t>
      </w:r>
      <w:r>
        <w:rPr>
          <w:sz w:val="21"/>
        </w:rPr>
        <w:t>A</w:t>
      </w:r>
      <w:r>
        <w:rPr>
          <w:spacing w:val="40"/>
          <w:sz w:val="21"/>
        </w:rPr>
        <w:t xml:space="preserve"> </w:t>
      </w:r>
      <w:r>
        <w:rPr>
          <w:sz w:val="21"/>
        </w:rPr>
        <w:t>single-stage object detection framework for industrial applications.</w:t>
      </w:r>
      <w:r>
        <w:rPr>
          <w:spacing w:val="40"/>
          <w:sz w:val="21"/>
        </w:rPr>
        <w:t xml:space="preserve"> </w:t>
      </w:r>
      <w:r>
        <w:rPr>
          <w:sz w:val="21"/>
        </w:rPr>
        <w:t>9 2022.</w:t>
      </w:r>
      <w:r>
        <w:rPr>
          <w:spacing w:val="40"/>
          <w:sz w:val="21"/>
        </w:rPr>
        <w:t xml:space="preserve"> </w:t>
      </w:r>
      <w:r>
        <w:rPr>
          <w:sz w:val="21"/>
        </w:rPr>
        <w:t xml:space="preserve">Source </w:t>
      </w:r>
      <w:r>
        <w:rPr>
          <w:spacing w:val="-8"/>
          <w:sz w:val="21"/>
        </w:rPr>
        <w:t>code</w:t>
      </w:r>
      <w:r>
        <w:rPr>
          <w:spacing w:val="-9"/>
          <w:sz w:val="21"/>
        </w:rPr>
        <w:t xml:space="preserve"> </w:t>
      </w:r>
      <w:r>
        <w:rPr>
          <w:spacing w:val="-8"/>
          <w:sz w:val="21"/>
        </w:rPr>
        <w:t>available here:</w:t>
      </w:r>
      <w:r>
        <w:rPr>
          <w:spacing w:val="-9"/>
          <w:sz w:val="21"/>
        </w:rPr>
        <w:t xml:space="preserve"> </w:t>
      </w:r>
      <w:r>
        <w:fldChar w:fldCharType="begin"/>
      </w:r>
      <w:r>
        <w:instrText xml:space="preserve"> HYPERLINK "https://github.com/meituan/YOLOv6" \h </w:instrText>
      </w:r>
      <w:r>
        <w:fldChar w:fldCharType="separate"/>
      </w:r>
      <w:r>
        <w:rPr>
          <w:rFonts w:ascii="Courier New"/>
          <w:color w:val="0000FF"/>
          <w:spacing w:val="-8"/>
          <w:sz w:val="24"/>
        </w:rPr>
        <w:t>https://github.com/meituan/YOLOv6</w:t>
      </w:r>
      <w:r>
        <w:rPr>
          <w:rFonts w:ascii="Courier New"/>
          <w:color w:val="0000FF"/>
          <w:spacing w:val="-8"/>
          <w:sz w:val="24"/>
        </w:rPr>
        <w:fldChar w:fldCharType="end"/>
      </w:r>
      <w:r>
        <w:rPr>
          <w:spacing w:val="-8"/>
          <w:sz w:val="21"/>
        </w:rPr>
        <w:t xml:space="preserve">. </w:t>
      </w:r>
      <w:r>
        <w:fldChar w:fldCharType="begin"/>
      </w:r>
      <w:r>
        <w:instrText xml:space="preserve"> HYPERLINK \l "_bookmark26" </w:instrText>
      </w:r>
      <w:r>
        <w:fldChar w:fldCharType="separate"/>
      </w:r>
      <w:r>
        <w:rPr>
          <w:color w:val="0000FF"/>
          <w:spacing w:val="-8"/>
          <w:sz w:val="21"/>
        </w:rPr>
        <w:t>15</w:t>
      </w:r>
      <w:r>
        <w:rPr>
          <w:color w:val="0000FF"/>
          <w:spacing w:val="-8"/>
          <w:sz w:val="21"/>
        </w:rPr>
        <w:fldChar w:fldCharType="end"/>
      </w:r>
      <w:r>
        <w:rPr>
          <w:spacing w:val="-8"/>
          <w:sz w:val="21"/>
        </w:rPr>
        <w:t>,</w:t>
      </w:r>
      <w:r>
        <w:rPr>
          <w:spacing w:val="-9"/>
          <w:sz w:val="21"/>
        </w:rPr>
        <w:t xml:space="preserve"> </w:t>
      </w:r>
      <w:r>
        <w:fldChar w:fldCharType="begin"/>
      </w:r>
      <w:r>
        <w:instrText xml:space="preserve"> HYPERLINK \l "_bookmark53" </w:instrText>
      </w:r>
      <w:r>
        <w:fldChar w:fldCharType="separate"/>
      </w:r>
      <w:r>
        <w:rPr>
          <w:color w:val="0000FF"/>
          <w:spacing w:val="-8"/>
          <w:sz w:val="21"/>
        </w:rPr>
        <w:t>29</w:t>
      </w:r>
      <w:r>
        <w:rPr>
          <w:color w:val="0000FF"/>
          <w:spacing w:val="-8"/>
          <w:sz w:val="21"/>
        </w:rPr>
        <w:fldChar w:fldCharType="end"/>
      </w:r>
    </w:p>
    <w:p w14:paraId="31B9BA55">
      <w:pPr>
        <w:pStyle w:val="15"/>
        <w:numPr>
          <w:ilvl w:val="0"/>
          <w:numId w:val="17"/>
        </w:numPr>
        <w:tabs>
          <w:tab w:val="left" w:pos="617"/>
        </w:tabs>
        <w:spacing w:before="168" w:after="0" w:line="273" w:lineRule="auto"/>
        <w:ind w:left="617" w:right="139" w:hanging="476"/>
        <w:jc w:val="both"/>
        <w:rPr>
          <w:sz w:val="21"/>
        </w:rPr>
      </w:pPr>
      <w:bookmarkStart w:id="175" w:name="_bookmark143"/>
      <w:bookmarkEnd w:id="175"/>
      <w:r>
        <w:rPr>
          <w:w w:val="105"/>
          <w:sz w:val="21"/>
        </w:rPr>
        <w:t>Chien-Yao Wang, Alexey Bochkovskiy, and Hong-Yuan Mark Liao.</w:t>
      </w:r>
      <w:r>
        <w:rPr>
          <w:spacing w:val="40"/>
          <w:w w:val="105"/>
          <w:sz w:val="21"/>
        </w:rPr>
        <w:t xml:space="preserve"> </w:t>
      </w:r>
      <w:r>
        <w:rPr>
          <w:w w:val="105"/>
          <w:sz w:val="21"/>
        </w:rPr>
        <w:t xml:space="preserve">Yolov7: Train- </w:t>
      </w:r>
      <w:r>
        <w:rPr>
          <w:sz w:val="21"/>
        </w:rPr>
        <w:t>able bag-of-freebies sets new state-of-the-art for real-time object detectors.</w:t>
      </w:r>
      <w:r>
        <w:rPr>
          <w:spacing w:val="40"/>
          <w:sz w:val="21"/>
        </w:rPr>
        <w:t xml:space="preserve"> </w:t>
      </w:r>
      <w:r>
        <w:rPr>
          <w:sz w:val="21"/>
        </w:rPr>
        <w:t>7 2022.</w:t>
      </w:r>
    </w:p>
    <w:p w14:paraId="6D73376F">
      <w:pPr>
        <w:spacing w:before="0"/>
        <w:ind w:left="617" w:right="0" w:firstLine="0"/>
        <w:jc w:val="left"/>
        <w:rPr>
          <w:sz w:val="21"/>
        </w:rPr>
      </w:pPr>
      <w:r>
        <w:rPr>
          <w:spacing w:val="-12"/>
          <w:sz w:val="21"/>
        </w:rPr>
        <w:t>Source</w:t>
      </w:r>
      <w:r>
        <w:rPr>
          <w:spacing w:val="-2"/>
          <w:sz w:val="21"/>
        </w:rPr>
        <w:t xml:space="preserve"> </w:t>
      </w:r>
      <w:r>
        <w:rPr>
          <w:spacing w:val="-12"/>
          <w:sz w:val="21"/>
        </w:rPr>
        <w:t>code</w:t>
      </w:r>
      <w:r>
        <w:rPr>
          <w:spacing w:val="-2"/>
          <w:sz w:val="21"/>
        </w:rPr>
        <w:t xml:space="preserve"> </w:t>
      </w:r>
      <w:r>
        <w:rPr>
          <w:spacing w:val="-12"/>
          <w:sz w:val="21"/>
        </w:rPr>
        <w:t>available</w:t>
      </w:r>
      <w:r>
        <w:rPr>
          <w:spacing w:val="-2"/>
          <w:sz w:val="21"/>
        </w:rPr>
        <w:t xml:space="preserve"> </w:t>
      </w:r>
      <w:r>
        <w:rPr>
          <w:spacing w:val="-12"/>
          <w:sz w:val="21"/>
        </w:rPr>
        <w:t>here:</w:t>
      </w:r>
      <w:r>
        <w:rPr>
          <w:spacing w:val="13"/>
          <w:sz w:val="21"/>
        </w:rPr>
        <w:t xml:space="preserve"> </w:t>
      </w:r>
      <w:r>
        <w:fldChar w:fldCharType="begin"/>
      </w:r>
      <w:r>
        <w:instrText xml:space="preserve"> HYPERLINK "https://github.com/WongKinYiu/yolov7" \h </w:instrText>
      </w:r>
      <w:r>
        <w:fldChar w:fldCharType="separate"/>
      </w:r>
      <w:r>
        <w:rPr>
          <w:rFonts w:ascii="Courier New"/>
          <w:color w:val="0000FF"/>
          <w:spacing w:val="-12"/>
          <w:sz w:val="24"/>
        </w:rPr>
        <w:t>https://github.com/WongKinYiu/yolov7</w:t>
      </w:r>
      <w:r>
        <w:rPr>
          <w:rFonts w:ascii="Courier New"/>
          <w:color w:val="0000FF"/>
          <w:spacing w:val="-12"/>
          <w:sz w:val="24"/>
        </w:rPr>
        <w:fldChar w:fldCharType="end"/>
      </w:r>
      <w:r>
        <w:rPr>
          <w:spacing w:val="-12"/>
          <w:sz w:val="21"/>
        </w:rPr>
        <w:t>.</w:t>
      </w:r>
      <w:r>
        <w:rPr>
          <w:spacing w:val="22"/>
          <w:sz w:val="21"/>
        </w:rPr>
        <w:t xml:space="preserve"> </w:t>
      </w:r>
      <w:r>
        <w:fldChar w:fldCharType="begin"/>
      </w:r>
      <w:r>
        <w:instrText xml:space="preserve"> HYPERLINK \l "_bookmark26" </w:instrText>
      </w:r>
      <w:r>
        <w:fldChar w:fldCharType="separate"/>
      </w:r>
      <w:r>
        <w:rPr>
          <w:color w:val="0000FF"/>
          <w:spacing w:val="-12"/>
          <w:sz w:val="21"/>
        </w:rPr>
        <w:t>15</w:t>
      </w:r>
      <w:r>
        <w:rPr>
          <w:color w:val="0000FF"/>
          <w:spacing w:val="-12"/>
          <w:sz w:val="21"/>
        </w:rPr>
        <w:fldChar w:fldCharType="end"/>
      </w:r>
      <w:r>
        <w:rPr>
          <w:spacing w:val="-12"/>
          <w:sz w:val="21"/>
        </w:rPr>
        <w:t>,</w:t>
      </w:r>
      <w:r>
        <w:rPr>
          <w:spacing w:val="-2"/>
          <w:sz w:val="21"/>
        </w:rPr>
        <w:t xml:space="preserve"> </w:t>
      </w:r>
      <w:r>
        <w:fldChar w:fldCharType="begin"/>
      </w:r>
      <w:r>
        <w:instrText xml:space="preserve"> HYPERLINK \l "_bookmark53" </w:instrText>
      </w:r>
      <w:r>
        <w:fldChar w:fldCharType="separate"/>
      </w:r>
      <w:r>
        <w:rPr>
          <w:color w:val="0000FF"/>
          <w:spacing w:val="-12"/>
          <w:sz w:val="21"/>
        </w:rPr>
        <w:t>29</w:t>
      </w:r>
      <w:r>
        <w:rPr>
          <w:color w:val="0000FF"/>
          <w:spacing w:val="-12"/>
          <w:sz w:val="21"/>
        </w:rPr>
        <w:fldChar w:fldCharType="end"/>
      </w:r>
    </w:p>
    <w:p w14:paraId="7811F5D1">
      <w:pPr>
        <w:pStyle w:val="15"/>
        <w:numPr>
          <w:ilvl w:val="0"/>
          <w:numId w:val="17"/>
        </w:numPr>
        <w:tabs>
          <w:tab w:val="left" w:pos="617"/>
        </w:tabs>
        <w:spacing w:before="206" w:after="0" w:line="244" w:lineRule="auto"/>
        <w:ind w:left="617" w:right="139" w:hanging="476"/>
        <w:jc w:val="both"/>
        <w:rPr>
          <w:sz w:val="21"/>
        </w:rPr>
      </w:pPr>
      <w:bookmarkStart w:id="176" w:name="_bookmark144"/>
      <w:bookmarkEnd w:id="176"/>
      <w:r>
        <w:rPr>
          <w:sz w:val="21"/>
        </w:rPr>
        <w:t>Ultralytics</w:t>
      </w:r>
      <w:r>
        <w:rPr>
          <w:spacing w:val="-12"/>
          <w:sz w:val="21"/>
        </w:rPr>
        <w:t xml:space="preserve"> </w:t>
      </w:r>
      <w:r>
        <w:rPr>
          <w:sz w:val="21"/>
        </w:rPr>
        <w:t>Inc.</w:t>
      </w:r>
      <w:r>
        <w:rPr>
          <w:spacing w:val="40"/>
          <w:sz w:val="21"/>
        </w:rPr>
        <w:t xml:space="preserve"> </w:t>
      </w:r>
      <w:r>
        <w:rPr>
          <w:sz w:val="21"/>
        </w:rPr>
        <w:t>Ultralytics</w:t>
      </w:r>
      <w:r>
        <w:rPr>
          <w:spacing w:val="-12"/>
          <w:sz w:val="21"/>
        </w:rPr>
        <w:t xml:space="preserve"> </w:t>
      </w:r>
      <w:r>
        <w:rPr>
          <w:sz w:val="21"/>
        </w:rPr>
        <w:t>official</w:t>
      </w:r>
      <w:r>
        <w:rPr>
          <w:spacing w:val="-12"/>
          <w:sz w:val="21"/>
        </w:rPr>
        <w:t xml:space="preserve"> </w:t>
      </w:r>
      <w:r>
        <w:rPr>
          <w:sz w:val="21"/>
        </w:rPr>
        <w:t>site.</w:t>
      </w:r>
      <w:r>
        <w:rPr>
          <w:spacing w:val="40"/>
          <w:sz w:val="21"/>
        </w:rPr>
        <w:t xml:space="preserve"> </w:t>
      </w:r>
      <w:r>
        <w:rPr>
          <w:sz w:val="21"/>
        </w:rPr>
        <w:t>Available</w:t>
      </w:r>
      <w:r>
        <w:rPr>
          <w:spacing w:val="-12"/>
          <w:sz w:val="21"/>
        </w:rPr>
        <w:t xml:space="preserve"> </w:t>
      </w:r>
      <w:r>
        <w:rPr>
          <w:sz w:val="21"/>
        </w:rPr>
        <w:t xml:space="preserve">online: </w:t>
      </w:r>
      <w:r>
        <w:fldChar w:fldCharType="begin"/>
      </w:r>
      <w:r>
        <w:instrText xml:space="preserve"> HYPERLINK "https://ultralytics.com/" \h </w:instrText>
      </w:r>
      <w:r>
        <w:fldChar w:fldCharType="separate"/>
      </w:r>
      <w:r>
        <w:rPr>
          <w:rFonts w:ascii="Courier New"/>
          <w:color w:val="0000FF"/>
          <w:sz w:val="24"/>
        </w:rPr>
        <w:t>https://ultralytics.</w:t>
      </w:r>
      <w:r>
        <w:rPr>
          <w:rFonts w:ascii="Courier New"/>
          <w:color w:val="0000FF"/>
          <w:sz w:val="24"/>
        </w:rPr>
        <w:fldChar w:fldCharType="end"/>
      </w:r>
      <w:r>
        <w:rPr>
          <w:rFonts w:ascii="Courier New"/>
          <w:color w:val="0000FF"/>
          <w:sz w:val="24"/>
        </w:rPr>
        <w:t xml:space="preserve"> </w:t>
      </w:r>
      <w:r>
        <w:fldChar w:fldCharType="begin"/>
      </w:r>
      <w:r>
        <w:instrText xml:space="preserve"> HYPERLINK "https://ultralytics.com/" \h </w:instrText>
      </w:r>
      <w:r>
        <w:fldChar w:fldCharType="separate"/>
      </w:r>
      <w:r>
        <w:rPr>
          <w:rFonts w:ascii="Courier New"/>
          <w:color w:val="0000FF"/>
          <w:sz w:val="24"/>
        </w:rPr>
        <w:t>com/</w:t>
      </w:r>
      <w:r>
        <w:rPr>
          <w:rFonts w:ascii="Courier New"/>
          <w:color w:val="0000FF"/>
          <w:sz w:val="24"/>
        </w:rPr>
        <w:fldChar w:fldCharType="end"/>
      </w:r>
      <w:r>
        <w:rPr>
          <w:sz w:val="21"/>
        </w:rPr>
        <w:t xml:space="preserve">. Accessed: 2023-09-04. </w:t>
      </w:r>
      <w:r>
        <w:fldChar w:fldCharType="begin"/>
      </w:r>
      <w:r>
        <w:instrText xml:space="preserve"> HYPERLINK \l "_bookmark26" </w:instrText>
      </w:r>
      <w:r>
        <w:fldChar w:fldCharType="separate"/>
      </w:r>
      <w:r>
        <w:rPr>
          <w:color w:val="0000FF"/>
          <w:sz w:val="21"/>
        </w:rPr>
        <w:t>15</w:t>
      </w:r>
      <w:r>
        <w:rPr>
          <w:color w:val="0000FF"/>
          <w:sz w:val="21"/>
        </w:rPr>
        <w:fldChar w:fldCharType="end"/>
      </w:r>
    </w:p>
    <w:p w14:paraId="4460F93B">
      <w:pPr>
        <w:pStyle w:val="9"/>
        <w:spacing w:before="127"/>
      </w:pPr>
    </w:p>
    <w:p w14:paraId="57A71DAC">
      <w:pPr>
        <w:pStyle w:val="9"/>
        <w:jc w:val="center"/>
      </w:pPr>
      <w:r>
        <w:rPr>
          <w:spacing w:val="-5"/>
          <w:w w:val="105"/>
        </w:rPr>
        <w:t>59</w:t>
      </w:r>
    </w:p>
    <w:p w14:paraId="3ED5986E">
      <w:pPr>
        <w:pStyle w:val="9"/>
        <w:spacing w:after="0"/>
        <w:jc w:val="center"/>
        <w:sectPr>
          <w:pgSz w:w="11910" w:h="16840"/>
          <w:pgMar w:top="1240" w:right="1559" w:bottom="280" w:left="1559" w:header="720" w:footer="720" w:gutter="0"/>
          <w:cols w:space="720" w:num="1"/>
        </w:sectPr>
      </w:pPr>
    </w:p>
    <w:p w14:paraId="33521DD5">
      <w:pPr>
        <w:pStyle w:val="15"/>
        <w:numPr>
          <w:ilvl w:val="0"/>
          <w:numId w:val="17"/>
        </w:numPr>
        <w:tabs>
          <w:tab w:val="left" w:pos="617"/>
        </w:tabs>
        <w:spacing w:before="68" w:after="0" w:line="273" w:lineRule="auto"/>
        <w:ind w:left="617" w:right="139" w:hanging="476"/>
        <w:jc w:val="both"/>
        <w:rPr>
          <w:sz w:val="21"/>
        </w:rPr>
      </w:pPr>
      <w:bookmarkStart w:id="177" w:name="_bookmark145"/>
      <w:bookmarkEnd w:id="177"/>
      <w:bookmarkStart w:id="178" w:name="Bibliografia"/>
      <w:bookmarkEnd w:id="178"/>
      <w:r>
        <w:rPr>
          <w:w w:val="105"/>
          <w:sz w:val="21"/>
        </w:rPr>
        <w:t>Ya Liu, Yao Lu, Qingxuan Shi, and Jianhua Ding.</w:t>
      </w:r>
      <w:r>
        <w:rPr>
          <w:spacing w:val="40"/>
          <w:w w:val="105"/>
          <w:sz w:val="21"/>
        </w:rPr>
        <w:t xml:space="preserve"> </w:t>
      </w:r>
      <w:r>
        <w:rPr>
          <w:w w:val="105"/>
          <w:sz w:val="21"/>
        </w:rPr>
        <w:t xml:space="preserve">Optical flow based urban road vehicle tracking. pages 391–395, 2013. </w:t>
      </w:r>
      <w:r>
        <w:fldChar w:fldCharType="begin"/>
      </w:r>
      <w:r>
        <w:instrText xml:space="preserve"> HYPERLINK \l "_bookmark28" </w:instrText>
      </w:r>
      <w:r>
        <w:fldChar w:fldCharType="separate"/>
      </w:r>
      <w:r>
        <w:rPr>
          <w:color w:val="0000FF"/>
          <w:w w:val="105"/>
          <w:sz w:val="21"/>
        </w:rPr>
        <w:t>16</w:t>
      </w:r>
      <w:r>
        <w:rPr>
          <w:color w:val="0000FF"/>
          <w:w w:val="105"/>
          <w:sz w:val="21"/>
        </w:rPr>
        <w:fldChar w:fldCharType="end"/>
      </w:r>
    </w:p>
    <w:p w14:paraId="6A065918">
      <w:pPr>
        <w:pStyle w:val="15"/>
        <w:numPr>
          <w:ilvl w:val="0"/>
          <w:numId w:val="17"/>
        </w:numPr>
        <w:tabs>
          <w:tab w:val="left" w:pos="617"/>
        </w:tabs>
        <w:spacing w:before="162" w:after="0" w:line="273" w:lineRule="auto"/>
        <w:ind w:left="617" w:right="139" w:hanging="476"/>
        <w:jc w:val="both"/>
        <w:rPr>
          <w:sz w:val="21"/>
        </w:rPr>
      </w:pPr>
      <w:bookmarkStart w:id="179" w:name="_bookmark146"/>
      <w:bookmarkEnd w:id="179"/>
      <w:r>
        <w:rPr>
          <w:w w:val="105"/>
          <w:sz w:val="21"/>
        </w:rPr>
        <w:t>Alex</w:t>
      </w:r>
      <w:r>
        <w:rPr>
          <w:spacing w:val="-18"/>
          <w:w w:val="105"/>
          <w:sz w:val="21"/>
        </w:rPr>
        <w:t xml:space="preserve"> </w:t>
      </w:r>
      <w:r>
        <w:rPr>
          <w:w w:val="105"/>
          <w:sz w:val="21"/>
        </w:rPr>
        <w:t>Bewley,</w:t>
      </w:r>
      <w:r>
        <w:rPr>
          <w:spacing w:val="-17"/>
          <w:w w:val="105"/>
          <w:sz w:val="21"/>
        </w:rPr>
        <w:t xml:space="preserve"> </w:t>
      </w:r>
      <w:r>
        <w:rPr>
          <w:w w:val="105"/>
          <w:sz w:val="21"/>
        </w:rPr>
        <w:t>Zongyuan</w:t>
      </w:r>
      <w:r>
        <w:rPr>
          <w:spacing w:val="-17"/>
          <w:w w:val="105"/>
          <w:sz w:val="21"/>
        </w:rPr>
        <w:t xml:space="preserve"> </w:t>
      </w:r>
      <w:r>
        <w:rPr>
          <w:w w:val="105"/>
          <w:sz w:val="21"/>
        </w:rPr>
        <w:t>Ge,</w:t>
      </w:r>
      <w:r>
        <w:rPr>
          <w:spacing w:val="-17"/>
          <w:w w:val="105"/>
          <w:sz w:val="21"/>
        </w:rPr>
        <w:t xml:space="preserve"> </w:t>
      </w:r>
      <w:r>
        <w:rPr>
          <w:w w:val="105"/>
          <w:sz w:val="21"/>
        </w:rPr>
        <w:t>Lionel</w:t>
      </w:r>
      <w:r>
        <w:rPr>
          <w:spacing w:val="-18"/>
          <w:w w:val="105"/>
          <w:sz w:val="21"/>
        </w:rPr>
        <w:t xml:space="preserve"> </w:t>
      </w:r>
      <w:r>
        <w:rPr>
          <w:w w:val="105"/>
          <w:sz w:val="21"/>
        </w:rPr>
        <w:t>Ott,</w:t>
      </w:r>
      <w:r>
        <w:rPr>
          <w:spacing w:val="-17"/>
          <w:w w:val="105"/>
          <w:sz w:val="21"/>
        </w:rPr>
        <w:t xml:space="preserve"> </w:t>
      </w:r>
      <w:r>
        <w:rPr>
          <w:w w:val="105"/>
          <w:sz w:val="21"/>
        </w:rPr>
        <w:t>Fabio</w:t>
      </w:r>
      <w:r>
        <w:rPr>
          <w:spacing w:val="-17"/>
          <w:w w:val="105"/>
          <w:sz w:val="21"/>
        </w:rPr>
        <w:t xml:space="preserve"> </w:t>
      </w:r>
      <w:r>
        <w:rPr>
          <w:w w:val="105"/>
          <w:sz w:val="21"/>
        </w:rPr>
        <w:t>Ramos,</w:t>
      </w:r>
      <w:r>
        <w:rPr>
          <w:spacing w:val="-17"/>
          <w:w w:val="105"/>
          <w:sz w:val="21"/>
        </w:rPr>
        <w:t xml:space="preserve"> </w:t>
      </w:r>
      <w:r>
        <w:rPr>
          <w:w w:val="105"/>
          <w:sz w:val="21"/>
        </w:rPr>
        <w:t>and</w:t>
      </w:r>
      <w:r>
        <w:rPr>
          <w:spacing w:val="-18"/>
          <w:w w:val="105"/>
          <w:sz w:val="21"/>
        </w:rPr>
        <w:t xml:space="preserve"> </w:t>
      </w:r>
      <w:r>
        <w:rPr>
          <w:w w:val="105"/>
          <w:sz w:val="21"/>
        </w:rPr>
        <w:t>Ben</w:t>
      </w:r>
      <w:r>
        <w:rPr>
          <w:spacing w:val="-17"/>
          <w:w w:val="105"/>
          <w:sz w:val="21"/>
        </w:rPr>
        <w:t xml:space="preserve"> </w:t>
      </w:r>
      <w:r>
        <w:rPr>
          <w:w w:val="105"/>
          <w:sz w:val="21"/>
        </w:rPr>
        <w:t>Upcroft.</w:t>
      </w:r>
      <w:r>
        <w:rPr>
          <w:spacing w:val="-13"/>
          <w:w w:val="105"/>
          <w:sz w:val="21"/>
        </w:rPr>
        <w:t xml:space="preserve"> </w:t>
      </w:r>
      <w:r>
        <w:rPr>
          <w:w w:val="105"/>
          <w:sz w:val="21"/>
        </w:rPr>
        <w:t>Simple</w:t>
      </w:r>
      <w:r>
        <w:rPr>
          <w:spacing w:val="-17"/>
          <w:w w:val="105"/>
          <w:sz w:val="21"/>
        </w:rPr>
        <w:t xml:space="preserve"> </w:t>
      </w:r>
      <w:r>
        <w:rPr>
          <w:w w:val="105"/>
          <w:sz w:val="21"/>
        </w:rPr>
        <w:t xml:space="preserve">online and realtime tracking. 2 2016. </w:t>
      </w:r>
      <w:r>
        <w:fldChar w:fldCharType="begin"/>
      </w:r>
      <w:r>
        <w:instrText xml:space="preserve"> HYPERLINK \l "_bookmark28" </w:instrText>
      </w:r>
      <w:r>
        <w:fldChar w:fldCharType="separate"/>
      </w:r>
      <w:r>
        <w:rPr>
          <w:color w:val="0000FF"/>
          <w:w w:val="105"/>
          <w:sz w:val="21"/>
        </w:rPr>
        <w:t>16</w:t>
      </w:r>
      <w:r>
        <w:rPr>
          <w:color w:val="0000FF"/>
          <w:w w:val="105"/>
          <w:sz w:val="21"/>
        </w:rPr>
        <w:fldChar w:fldCharType="end"/>
      </w:r>
    </w:p>
    <w:p w14:paraId="45AA05EC">
      <w:pPr>
        <w:pStyle w:val="15"/>
        <w:numPr>
          <w:ilvl w:val="0"/>
          <w:numId w:val="17"/>
        </w:numPr>
        <w:tabs>
          <w:tab w:val="left" w:pos="617"/>
        </w:tabs>
        <w:spacing w:before="162" w:after="0" w:line="273" w:lineRule="auto"/>
        <w:ind w:left="617" w:right="139" w:hanging="476"/>
        <w:jc w:val="both"/>
        <w:rPr>
          <w:sz w:val="21"/>
        </w:rPr>
      </w:pPr>
      <w:bookmarkStart w:id="180" w:name="_bookmark147"/>
      <w:bookmarkEnd w:id="180"/>
      <w:r>
        <w:rPr>
          <w:w w:val="105"/>
          <w:sz w:val="21"/>
        </w:rPr>
        <w:t>Nicolai</w:t>
      </w:r>
      <w:r>
        <w:rPr>
          <w:spacing w:val="-18"/>
          <w:w w:val="105"/>
          <w:sz w:val="21"/>
        </w:rPr>
        <w:t xml:space="preserve"> </w:t>
      </w:r>
      <w:r>
        <w:rPr>
          <w:w w:val="105"/>
          <w:sz w:val="21"/>
        </w:rPr>
        <w:t>Wojke,</w:t>
      </w:r>
      <w:r>
        <w:rPr>
          <w:spacing w:val="-17"/>
          <w:w w:val="105"/>
          <w:sz w:val="21"/>
        </w:rPr>
        <w:t xml:space="preserve"> </w:t>
      </w:r>
      <w:r>
        <w:rPr>
          <w:w w:val="105"/>
          <w:sz w:val="21"/>
        </w:rPr>
        <w:t>Alex</w:t>
      </w:r>
      <w:r>
        <w:rPr>
          <w:spacing w:val="-17"/>
          <w:w w:val="105"/>
          <w:sz w:val="21"/>
        </w:rPr>
        <w:t xml:space="preserve"> </w:t>
      </w:r>
      <w:r>
        <w:rPr>
          <w:w w:val="105"/>
          <w:sz w:val="21"/>
        </w:rPr>
        <w:t>Bewley,</w:t>
      </w:r>
      <w:r>
        <w:rPr>
          <w:spacing w:val="-17"/>
          <w:w w:val="105"/>
          <w:sz w:val="21"/>
        </w:rPr>
        <w:t xml:space="preserve"> </w:t>
      </w:r>
      <w:r>
        <w:rPr>
          <w:w w:val="105"/>
          <w:sz w:val="21"/>
        </w:rPr>
        <w:t>and</w:t>
      </w:r>
      <w:r>
        <w:rPr>
          <w:spacing w:val="-18"/>
          <w:w w:val="105"/>
          <w:sz w:val="21"/>
        </w:rPr>
        <w:t xml:space="preserve"> </w:t>
      </w:r>
      <w:r>
        <w:rPr>
          <w:w w:val="105"/>
          <w:sz w:val="21"/>
        </w:rPr>
        <w:t>Dietrich</w:t>
      </w:r>
      <w:r>
        <w:rPr>
          <w:spacing w:val="-17"/>
          <w:w w:val="105"/>
          <w:sz w:val="21"/>
        </w:rPr>
        <w:t xml:space="preserve"> </w:t>
      </w:r>
      <w:r>
        <w:rPr>
          <w:w w:val="105"/>
          <w:sz w:val="21"/>
        </w:rPr>
        <w:t>Paulus.</w:t>
      </w:r>
      <w:r>
        <w:rPr>
          <w:spacing w:val="-15"/>
          <w:w w:val="105"/>
          <w:sz w:val="21"/>
        </w:rPr>
        <w:t xml:space="preserve"> </w:t>
      </w:r>
      <w:r>
        <w:rPr>
          <w:w w:val="105"/>
          <w:sz w:val="21"/>
        </w:rPr>
        <w:t>Simple</w:t>
      </w:r>
      <w:r>
        <w:rPr>
          <w:spacing w:val="-18"/>
          <w:w w:val="105"/>
          <w:sz w:val="21"/>
        </w:rPr>
        <w:t xml:space="preserve"> </w:t>
      </w:r>
      <w:r>
        <w:rPr>
          <w:w w:val="105"/>
          <w:sz w:val="21"/>
        </w:rPr>
        <w:t>online</w:t>
      </w:r>
      <w:r>
        <w:rPr>
          <w:spacing w:val="-17"/>
          <w:w w:val="105"/>
          <w:sz w:val="21"/>
        </w:rPr>
        <w:t xml:space="preserve"> </w:t>
      </w:r>
      <w:r>
        <w:rPr>
          <w:w w:val="105"/>
          <w:sz w:val="21"/>
        </w:rPr>
        <w:t>and</w:t>
      </w:r>
      <w:r>
        <w:rPr>
          <w:spacing w:val="-17"/>
          <w:w w:val="105"/>
          <w:sz w:val="21"/>
        </w:rPr>
        <w:t xml:space="preserve"> </w:t>
      </w:r>
      <w:r>
        <w:rPr>
          <w:w w:val="105"/>
          <w:sz w:val="21"/>
        </w:rPr>
        <w:t>realtime</w:t>
      </w:r>
      <w:r>
        <w:rPr>
          <w:spacing w:val="-17"/>
          <w:w w:val="105"/>
          <w:sz w:val="21"/>
        </w:rPr>
        <w:t xml:space="preserve"> </w:t>
      </w:r>
      <w:r>
        <w:rPr>
          <w:w w:val="105"/>
          <w:sz w:val="21"/>
        </w:rPr>
        <w:t xml:space="preserve">tracking with a deep association metric. 3 2017. </w:t>
      </w:r>
      <w:r>
        <w:fldChar w:fldCharType="begin"/>
      </w:r>
      <w:r>
        <w:instrText xml:space="preserve"> HYPERLINK \l "_bookmark34" </w:instrText>
      </w:r>
      <w:r>
        <w:fldChar w:fldCharType="separate"/>
      </w:r>
      <w:r>
        <w:rPr>
          <w:color w:val="0000FF"/>
          <w:w w:val="105"/>
          <w:sz w:val="21"/>
        </w:rPr>
        <w:t>19</w:t>
      </w:r>
      <w:r>
        <w:rPr>
          <w:color w:val="0000FF"/>
          <w:w w:val="105"/>
          <w:sz w:val="21"/>
        </w:rPr>
        <w:fldChar w:fldCharType="end"/>
      </w:r>
    </w:p>
    <w:p w14:paraId="21F50819">
      <w:pPr>
        <w:pStyle w:val="15"/>
        <w:numPr>
          <w:ilvl w:val="0"/>
          <w:numId w:val="17"/>
        </w:numPr>
        <w:tabs>
          <w:tab w:val="left" w:pos="617"/>
        </w:tabs>
        <w:spacing w:before="161" w:after="0" w:line="273" w:lineRule="auto"/>
        <w:ind w:left="617" w:right="139" w:hanging="476"/>
        <w:jc w:val="both"/>
        <w:rPr>
          <w:sz w:val="21"/>
        </w:rPr>
      </w:pPr>
      <w:bookmarkStart w:id="181" w:name="_bookmark148"/>
      <w:bookmarkEnd w:id="181"/>
      <w:r>
        <w:rPr>
          <w:w w:val="105"/>
          <w:sz w:val="21"/>
        </w:rPr>
        <w:t>Jiaxing</w:t>
      </w:r>
      <w:r>
        <w:rPr>
          <w:spacing w:val="-8"/>
          <w:w w:val="105"/>
          <w:sz w:val="21"/>
        </w:rPr>
        <w:t xml:space="preserve"> </w:t>
      </w:r>
      <w:r>
        <w:rPr>
          <w:w w:val="105"/>
          <w:sz w:val="21"/>
        </w:rPr>
        <w:t>Zhang,</w:t>
      </w:r>
      <w:r>
        <w:rPr>
          <w:spacing w:val="-6"/>
          <w:w w:val="105"/>
          <w:sz w:val="21"/>
        </w:rPr>
        <w:t xml:space="preserve"> </w:t>
      </w:r>
      <w:r>
        <w:rPr>
          <w:w w:val="105"/>
          <w:sz w:val="21"/>
        </w:rPr>
        <w:t>Wen</w:t>
      </w:r>
      <w:r>
        <w:rPr>
          <w:spacing w:val="-8"/>
          <w:w w:val="105"/>
          <w:sz w:val="21"/>
        </w:rPr>
        <w:t xml:space="preserve"> </w:t>
      </w:r>
      <w:r>
        <w:rPr>
          <w:w w:val="105"/>
          <w:sz w:val="21"/>
        </w:rPr>
        <w:t>Xiao,</w:t>
      </w:r>
      <w:r>
        <w:rPr>
          <w:spacing w:val="-6"/>
          <w:w w:val="105"/>
          <w:sz w:val="21"/>
        </w:rPr>
        <w:t xml:space="preserve"> </w:t>
      </w:r>
      <w:r>
        <w:rPr>
          <w:w w:val="105"/>
          <w:sz w:val="21"/>
        </w:rPr>
        <w:t>Benjamin</w:t>
      </w:r>
      <w:r>
        <w:rPr>
          <w:spacing w:val="-8"/>
          <w:w w:val="105"/>
          <w:sz w:val="21"/>
        </w:rPr>
        <w:t xml:space="preserve"> </w:t>
      </w:r>
      <w:r>
        <w:rPr>
          <w:w w:val="105"/>
          <w:sz w:val="21"/>
        </w:rPr>
        <w:t>Coifman,</w:t>
      </w:r>
      <w:r>
        <w:rPr>
          <w:spacing w:val="-6"/>
          <w:w w:val="105"/>
          <w:sz w:val="21"/>
        </w:rPr>
        <w:t xml:space="preserve"> </w:t>
      </w:r>
      <w:r>
        <w:rPr>
          <w:w w:val="105"/>
          <w:sz w:val="21"/>
        </w:rPr>
        <w:t>and</w:t>
      </w:r>
      <w:r>
        <w:rPr>
          <w:spacing w:val="-8"/>
          <w:w w:val="105"/>
          <w:sz w:val="21"/>
        </w:rPr>
        <w:t xml:space="preserve"> </w:t>
      </w:r>
      <w:r>
        <w:rPr>
          <w:w w:val="105"/>
          <w:sz w:val="21"/>
        </w:rPr>
        <w:t>Jon</w:t>
      </w:r>
      <w:r>
        <w:rPr>
          <w:spacing w:val="-8"/>
          <w:w w:val="105"/>
          <w:sz w:val="21"/>
        </w:rPr>
        <w:t xml:space="preserve"> </w:t>
      </w:r>
      <w:r>
        <w:rPr>
          <w:w w:val="105"/>
          <w:sz w:val="21"/>
        </w:rPr>
        <w:t>P.</w:t>
      </w:r>
      <w:r>
        <w:rPr>
          <w:spacing w:val="-8"/>
          <w:w w:val="105"/>
          <w:sz w:val="21"/>
        </w:rPr>
        <w:t xml:space="preserve"> </w:t>
      </w:r>
      <w:r>
        <w:rPr>
          <w:w w:val="105"/>
          <w:sz w:val="21"/>
        </w:rPr>
        <w:t>Mills.</w:t>
      </w:r>
      <w:r>
        <w:rPr>
          <w:spacing w:val="27"/>
          <w:w w:val="105"/>
          <w:sz w:val="21"/>
        </w:rPr>
        <w:t xml:space="preserve"> </w:t>
      </w:r>
      <w:r>
        <w:rPr>
          <w:w w:val="105"/>
          <w:sz w:val="21"/>
        </w:rPr>
        <w:t>Vehicle</w:t>
      </w:r>
      <w:r>
        <w:rPr>
          <w:spacing w:val="-8"/>
          <w:w w:val="105"/>
          <w:sz w:val="21"/>
        </w:rPr>
        <w:t xml:space="preserve"> </w:t>
      </w:r>
      <w:r>
        <w:rPr>
          <w:w w:val="105"/>
          <w:sz w:val="21"/>
        </w:rPr>
        <w:t>tracking</w:t>
      </w:r>
      <w:r>
        <w:rPr>
          <w:spacing w:val="-8"/>
          <w:w w:val="105"/>
          <w:sz w:val="21"/>
        </w:rPr>
        <w:t xml:space="preserve"> </w:t>
      </w:r>
      <w:r>
        <w:rPr>
          <w:w w:val="105"/>
          <w:sz w:val="21"/>
        </w:rPr>
        <w:t>and speed estimation from roadside lidar.</w:t>
      </w:r>
      <w:r>
        <w:rPr>
          <w:spacing w:val="40"/>
          <w:w w:val="105"/>
          <w:sz w:val="21"/>
        </w:rPr>
        <w:t xml:space="preserve"> </w:t>
      </w:r>
      <w:r>
        <w:rPr>
          <w:rFonts w:ascii="Arial" w:hAnsi="Arial"/>
          <w:i/>
          <w:w w:val="105"/>
          <w:sz w:val="21"/>
        </w:rPr>
        <w:t>IEEE Journal of Selected Topics in Applied Earth Observations and Remote Sensing</w:t>
      </w:r>
      <w:r>
        <w:rPr>
          <w:w w:val="105"/>
          <w:sz w:val="21"/>
        </w:rPr>
        <w:t>,</w:t>
      </w:r>
      <w:r>
        <w:rPr>
          <w:spacing w:val="-6"/>
          <w:w w:val="105"/>
          <w:sz w:val="21"/>
        </w:rPr>
        <w:t xml:space="preserve"> </w:t>
      </w:r>
      <w:r>
        <w:rPr>
          <w:w w:val="105"/>
          <w:sz w:val="21"/>
        </w:rPr>
        <w:t>13:5597–5608,</w:t>
      </w:r>
      <w:r>
        <w:rPr>
          <w:spacing w:val="-6"/>
          <w:w w:val="105"/>
          <w:sz w:val="21"/>
        </w:rPr>
        <w:t xml:space="preserve"> </w:t>
      </w:r>
      <w:r>
        <w:rPr>
          <w:w w:val="105"/>
          <w:sz w:val="21"/>
        </w:rPr>
        <w:t xml:space="preserve">2020. </w:t>
      </w:r>
      <w:r>
        <w:fldChar w:fldCharType="begin"/>
      </w:r>
      <w:r>
        <w:instrText xml:space="preserve"> HYPERLINK \l "_bookmark34" </w:instrText>
      </w:r>
      <w:r>
        <w:fldChar w:fldCharType="separate"/>
      </w:r>
      <w:r>
        <w:rPr>
          <w:color w:val="0000FF"/>
          <w:w w:val="105"/>
          <w:sz w:val="21"/>
        </w:rPr>
        <w:t>19</w:t>
      </w:r>
      <w:r>
        <w:rPr>
          <w:color w:val="0000FF"/>
          <w:w w:val="105"/>
          <w:sz w:val="21"/>
        </w:rPr>
        <w:fldChar w:fldCharType="end"/>
      </w:r>
    </w:p>
    <w:p w14:paraId="1E09C455">
      <w:pPr>
        <w:pStyle w:val="15"/>
        <w:numPr>
          <w:ilvl w:val="0"/>
          <w:numId w:val="17"/>
        </w:numPr>
        <w:tabs>
          <w:tab w:val="left" w:pos="617"/>
        </w:tabs>
        <w:spacing w:before="160" w:after="0" w:line="273" w:lineRule="auto"/>
        <w:ind w:left="617" w:right="139" w:hanging="476"/>
        <w:jc w:val="both"/>
        <w:rPr>
          <w:sz w:val="21"/>
        </w:rPr>
      </w:pPr>
      <w:bookmarkStart w:id="182" w:name="_bookmark149"/>
      <w:bookmarkEnd w:id="182"/>
      <w:r>
        <w:rPr>
          <w:w w:val="105"/>
          <w:sz w:val="21"/>
        </w:rPr>
        <w:t>Elnaz</w:t>
      </w:r>
      <w:r>
        <w:rPr>
          <w:spacing w:val="-4"/>
          <w:w w:val="105"/>
          <w:sz w:val="21"/>
        </w:rPr>
        <w:t xml:space="preserve"> </w:t>
      </w:r>
      <w:r>
        <w:rPr>
          <w:w w:val="105"/>
          <w:sz w:val="21"/>
        </w:rPr>
        <w:t>Vakili,</w:t>
      </w:r>
      <w:r>
        <w:rPr>
          <w:spacing w:val="-3"/>
          <w:w w:val="105"/>
          <w:sz w:val="21"/>
        </w:rPr>
        <w:t xml:space="preserve"> </w:t>
      </w:r>
      <w:r>
        <w:rPr>
          <w:w w:val="105"/>
          <w:sz w:val="21"/>
        </w:rPr>
        <w:t>Maryam</w:t>
      </w:r>
      <w:r>
        <w:rPr>
          <w:spacing w:val="-4"/>
          <w:w w:val="105"/>
          <w:sz w:val="21"/>
        </w:rPr>
        <w:t xml:space="preserve"> </w:t>
      </w:r>
      <w:r>
        <w:rPr>
          <w:w w:val="105"/>
          <w:sz w:val="21"/>
        </w:rPr>
        <w:t>Shoaran,</w:t>
      </w:r>
      <w:r>
        <w:rPr>
          <w:spacing w:val="-4"/>
          <w:w w:val="105"/>
          <w:sz w:val="21"/>
        </w:rPr>
        <w:t xml:space="preserve"> </w:t>
      </w:r>
      <w:r>
        <w:rPr>
          <w:w w:val="105"/>
          <w:sz w:val="21"/>
        </w:rPr>
        <w:t>and</w:t>
      </w:r>
      <w:r>
        <w:rPr>
          <w:spacing w:val="-4"/>
          <w:w w:val="105"/>
          <w:sz w:val="21"/>
        </w:rPr>
        <w:t xml:space="preserve"> </w:t>
      </w:r>
      <w:r>
        <w:rPr>
          <w:w w:val="105"/>
          <w:sz w:val="21"/>
        </w:rPr>
        <w:t>Mohammad</w:t>
      </w:r>
      <w:r>
        <w:rPr>
          <w:spacing w:val="-4"/>
          <w:w w:val="105"/>
          <w:sz w:val="21"/>
        </w:rPr>
        <w:t xml:space="preserve"> </w:t>
      </w:r>
      <w:r>
        <w:rPr>
          <w:w w:val="105"/>
          <w:sz w:val="21"/>
        </w:rPr>
        <w:t>R.</w:t>
      </w:r>
      <w:r>
        <w:rPr>
          <w:spacing w:val="-4"/>
          <w:w w:val="105"/>
          <w:sz w:val="21"/>
        </w:rPr>
        <w:t xml:space="preserve"> </w:t>
      </w:r>
      <w:r>
        <w:rPr>
          <w:w w:val="105"/>
          <w:sz w:val="21"/>
        </w:rPr>
        <w:t>Sarmadi.</w:t>
      </w:r>
      <w:r>
        <w:rPr>
          <w:spacing w:val="28"/>
          <w:w w:val="105"/>
          <w:sz w:val="21"/>
        </w:rPr>
        <w:t xml:space="preserve"> </w:t>
      </w:r>
      <w:r>
        <w:rPr>
          <w:w w:val="105"/>
          <w:sz w:val="21"/>
        </w:rPr>
        <w:t>Single–camera</w:t>
      </w:r>
      <w:r>
        <w:rPr>
          <w:spacing w:val="-4"/>
          <w:w w:val="105"/>
          <w:sz w:val="21"/>
        </w:rPr>
        <w:t xml:space="preserve"> </w:t>
      </w:r>
      <w:r>
        <w:rPr>
          <w:w w:val="105"/>
          <w:sz w:val="21"/>
        </w:rPr>
        <w:t>vehicle speed</w:t>
      </w:r>
      <w:r>
        <w:rPr>
          <w:spacing w:val="-3"/>
          <w:w w:val="105"/>
          <w:sz w:val="21"/>
        </w:rPr>
        <w:t xml:space="preserve"> </w:t>
      </w:r>
      <w:r>
        <w:rPr>
          <w:w w:val="105"/>
          <w:sz w:val="21"/>
        </w:rPr>
        <w:t>measurement</w:t>
      </w:r>
      <w:r>
        <w:rPr>
          <w:spacing w:val="-3"/>
          <w:w w:val="105"/>
          <w:sz w:val="21"/>
        </w:rPr>
        <w:t xml:space="preserve"> </w:t>
      </w:r>
      <w:r>
        <w:rPr>
          <w:w w:val="105"/>
          <w:sz w:val="21"/>
        </w:rPr>
        <w:t>using</w:t>
      </w:r>
      <w:r>
        <w:rPr>
          <w:spacing w:val="-3"/>
          <w:w w:val="105"/>
          <w:sz w:val="21"/>
        </w:rPr>
        <w:t xml:space="preserve"> </w:t>
      </w:r>
      <w:r>
        <w:rPr>
          <w:w w:val="105"/>
          <w:sz w:val="21"/>
        </w:rPr>
        <w:t>the</w:t>
      </w:r>
      <w:r>
        <w:rPr>
          <w:spacing w:val="-3"/>
          <w:w w:val="105"/>
          <w:sz w:val="21"/>
        </w:rPr>
        <w:t xml:space="preserve"> </w:t>
      </w:r>
      <w:r>
        <w:rPr>
          <w:w w:val="105"/>
          <w:sz w:val="21"/>
        </w:rPr>
        <w:t>geometry</w:t>
      </w:r>
      <w:r>
        <w:rPr>
          <w:spacing w:val="-3"/>
          <w:w w:val="105"/>
          <w:sz w:val="21"/>
        </w:rPr>
        <w:t xml:space="preserve"> </w:t>
      </w:r>
      <w:r>
        <w:rPr>
          <w:w w:val="105"/>
          <w:sz w:val="21"/>
        </w:rPr>
        <w:t>of</w:t>
      </w:r>
      <w:r>
        <w:rPr>
          <w:spacing w:val="-3"/>
          <w:w w:val="105"/>
          <w:sz w:val="21"/>
        </w:rPr>
        <w:t xml:space="preserve"> </w:t>
      </w:r>
      <w:r>
        <w:rPr>
          <w:w w:val="105"/>
          <w:sz w:val="21"/>
        </w:rPr>
        <w:t>the</w:t>
      </w:r>
      <w:r>
        <w:rPr>
          <w:spacing w:val="-3"/>
          <w:w w:val="105"/>
          <w:sz w:val="21"/>
        </w:rPr>
        <w:t xml:space="preserve"> </w:t>
      </w:r>
      <w:r>
        <w:rPr>
          <w:w w:val="105"/>
          <w:sz w:val="21"/>
        </w:rPr>
        <w:t>imaging</w:t>
      </w:r>
      <w:r>
        <w:rPr>
          <w:spacing w:val="-3"/>
          <w:w w:val="105"/>
          <w:sz w:val="21"/>
        </w:rPr>
        <w:t xml:space="preserve"> </w:t>
      </w:r>
      <w:r>
        <w:rPr>
          <w:w w:val="105"/>
          <w:sz w:val="21"/>
        </w:rPr>
        <w:t>system.</w:t>
      </w:r>
      <w:r>
        <w:rPr>
          <w:spacing w:val="40"/>
          <w:w w:val="105"/>
          <w:sz w:val="21"/>
        </w:rPr>
        <w:t xml:space="preserve"> </w:t>
      </w:r>
      <w:r>
        <w:rPr>
          <w:rFonts w:ascii="Arial" w:hAnsi="Arial"/>
          <w:i/>
          <w:w w:val="105"/>
          <w:sz w:val="21"/>
        </w:rPr>
        <w:t>Multimedia Tools and Applications</w:t>
      </w:r>
      <w:r>
        <w:rPr>
          <w:w w:val="105"/>
          <w:sz w:val="21"/>
        </w:rPr>
        <w:t xml:space="preserve">, 79:19307–19327, 7 2020. </w:t>
      </w:r>
      <w:r>
        <w:fldChar w:fldCharType="begin"/>
      </w:r>
      <w:r>
        <w:instrText xml:space="preserve"> HYPERLINK \l "_bookmark36" </w:instrText>
      </w:r>
      <w:r>
        <w:fldChar w:fldCharType="separate"/>
      </w:r>
      <w:r>
        <w:rPr>
          <w:color w:val="0000FF"/>
          <w:w w:val="105"/>
          <w:sz w:val="21"/>
        </w:rPr>
        <w:t>20</w:t>
      </w:r>
      <w:r>
        <w:rPr>
          <w:color w:val="0000FF"/>
          <w:w w:val="105"/>
          <w:sz w:val="21"/>
        </w:rPr>
        <w:fldChar w:fldCharType="end"/>
      </w:r>
    </w:p>
    <w:p w14:paraId="7F01AB22">
      <w:pPr>
        <w:pStyle w:val="15"/>
        <w:numPr>
          <w:ilvl w:val="0"/>
          <w:numId w:val="17"/>
        </w:numPr>
        <w:tabs>
          <w:tab w:val="left" w:pos="617"/>
        </w:tabs>
        <w:spacing w:before="159" w:after="0" w:line="273" w:lineRule="auto"/>
        <w:ind w:left="617" w:right="139" w:hanging="476"/>
        <w:jc w:val="both"/>
        <w:rPr>
          <w:sz w:val="21"/>
        </w:rPr>
      </w:pPr>
      <w:bookmarkStart w:id="183" w:name="_bookmark150"/>
      <w:bookmarkEnd w:id="183"/>
      <w:r>
        <w:rPr>
          <w:w w:val="105"/>
          <w:sz w:val="21"/>
        </w:rPr>
        <w:t>Shengnan Lu, Yuping Wang, and Huansheng</w:t>
      </w:r>
      <w:r>
        <w:rPr>
          <w:spacing w:val="-1"/>
          <w:w w:val="105"/>
          <w:sz w:val="21"/>
        </w:rPr>
        <w:t xml:space="preserve"> </w:t>
      </w:r>
      <w:r>
        <w:rPr>
          <w:w w:val="105"/>
          <w:sz w:val="21"/>
        </w:rPr>
        <w:t>Song.</w:t>
      </w:r>
      <w:r>
        <w:rPr>
          <w:spacing w:val="40"/>
          <w:w w:val="105"/>
          <w:sz w:val="21"/>
        </w:rPr>
        <w:t xml:space="preserve"> </w:t>
      </w:r>
      <w:r>
        <w:rPr>
          <w:w w:val="105"/>
          <w:sz w:val="21"/>
        </w:rPr>
        <w:t>A high</w:t>
      </w:r>
      <w:r>
        <w:rPr>
          <w:spacing w:val="-1"/>
          <w:w w:val="105"/>
          <w:sz w:val="21"/>
        </w:rPr>
        <w:t xml:space="preserve"> </w:t>
      </w:r>
      <w:r>
        <w:rPr>
          <w:w w:val="105"/>
          <w:sz w:val="21"/>
        </w:rPr>
        <w:t>accurate vehicle</w:t>
      </w:r>
      <w:r>
        <w:rPr>
          <w:spacing w:val="-1"/>
          <w:w w:val="105"/>
          <w:sz w:val="21"/>
        </w:rPr>
        <w:t xml:space="preserve"> </w:t>
      </w:r>
      <w:r>
        <w:rPr>
          <w:w w:val="105"/>
          <w:sz w:val="21"/>
        </w:rPr>
        <w:t>speed estimation</w:t>
      </w:r>
      <w:r>
        <w:rPr>
          <w:spacing w:val="-8"/>
          <w:w w:val="105"/>
          <w:sz w:val="21"/>
        </w:rPr>
        <w:t xml:space="preserve"> </w:t>
      </w:r>
      <w:r>
        <w:rPr>
          <w:w w:val="105"/>
          <w:sz w:val="21"/>
        </w:rPr>
        <w:t xml:space="preserve">method. </w:t>
      </w:r>
      <w:r>
        <w:rPr>
          <w:rFonts w:ascii="Arial" w:hAnsi="Arial"/>
          <w:i/>
          <w:w w:val="105"/>
          <w:sz w:val="21"/>
        </w:rPr>
        <w:t>Soft Computing</w:t>
      </w:r>
      <w:r>
        <w:rPr>
          <w:w w:val="105"/>
          <w:sz w:val="21"/>
        </w:rPr>
        <w:t>,</w:t>
      </w:r>
      <w:r>
        <w:rPr>
          <w:spacing w:val="-8"/>
          <w:w w:val="105"/>
          <w:sz w:val="21"/>
        </w:rPr>
        <w:t xml:space="preserve"> </w:t>
      </w:r>
      <w:r>
        <w:rPr>
          <w:w w:val="105"/>
          <w:sz w:val="21"/>
        </w:rPr>
        <w:t>24:1283–1291,</w:t>
      </w:r>
      <w:r>
        <w:rPr>
          <w:spacing w:val="-8"/>
          <w:w w:val="105"/>
          <w:sz w:val="21"/>
        </w:rPr>
        <w:t xml:space="preserve"> </w:t>
      </w:r>
      <w:r>
        <w:rPr>
          <w:w w:val="105"/>
          <w:sz w:val="21"/>
        </w:rPr>
        <w:t>1</w:t>
      </w:r>
      <w:r>
        <w:rPr>
          <w:spacing w:val="-8"/>
          <w:w w:val="105"/>
          <w:sz w:val="21"/>
        </w:rPr>
        <w:t xml:space="preserve"> </w:t>
      </w:r>
      <w:r>
        <w:rPr>
          <w:w w:val="105"/>
          <w:sz w:val="21"/>
        </w:rPr>
        <w:t xml:space="preserve">2020. </w:t>
      </w:r>
      <w:r>
        <w:fldChar w:fldCharType="begin"/>
      </w:r>
      <w:r>
        <w:instrText xml:space="preserve"> HYPERLINK \l "_bookmark36" </w:instrText>
      </w:r>
      <w:r>
        <w:fldChar w:fldCharType="separate"/>
      </w:r>
      <w:r>
        <w:rPr>
          <w:color w:val="0000FF"/>
          <w:w w:val="105"/>
          <w:sz w:val="21"/>
        </w:rPr>
        <w:t>20</w:t>
      </w:r>
      <w:r>
        <w:rPr>
          <w:color w:val="0000FF"/>
          <w:w w:val="105"/>
          <w:sz w:val="21"/>
        </w:rPr>
        <w:fldChar w:fldCharType="end"/>
      </w:r>
    </w:p>
    <w:p w14:paraId="1379831B">
      <w:pPr>
        <w:pStyle w:val="15"/>
        <w:numPr>
          <w:ilvl w:val="0"/>
          <w:numId w:val="17"/>
        </w:numPr>
        <w:tabs>
          <w:tab w:val="left" w:pos="617"/>
        </w:tabs>
        <w:spacing w:before="160" w:after="0" w:line="273" w:lineRule="auto"/>
        <w:ind w:left="617" w:right="139" w:hanging="476"/>
        <w:jc w:val="both"/>
        <w:rPr>
          <w:sz w:val="21"/>
        </w:rPr>
      </w:pPr>
      <w:bookmarkStart w:id="184" w:name="_bookmark151"/>
      <w:bookmarkEnd w:id="184"/>
      <w:r>
        <w:rPr>
          <w:w w:val="105"/>
          <w:sz w:val="21"/>
        </w:rPr>
        <w:t>Konstantinos</w:t>
      </w:r>
      <w:r>
        <w:rPr>
          <w:spacing w:val="-18"/>
          <w:w w:val="105"/>
          <w:sz w:val="21"/>
        </w:rPr>
        <w:t xml:space="preserve"> </w:t>
      </w:r>
      <w:r>
        <w:rPr>
          <w:w w:val="105"/>
          <w:sz w:val="21"/>
        </w:rPr>
        <w:t>Kanistras,</w:t>
      </w:r>
      <w:r>
        <w:rPr>
          <w:spacing w:val="-17"/>
          <w:w w:val="105"/>
          <w:sz w:val="21"/>
        </w:rPr>
        <w:t xml:space="preserve"> </w:t>
      </w:r>
      <w:r>
        <w:rPr>
          <w:w w:val="105"/>
          <w:sz w:val="21"/>
        </w:rPr>
        <w:t>Goncalo</w:t>
      </w:r>
      <w:r>
        <w:rPr>
          <w:spacing w:val="-17"/>
          <w:w w:val="105"/>
          <w:sz w:val="21"/>
        </w:rPr>
        <w:t xml:space="preserve"> </w:t>
      </w:r>
      <w:r>
        <w:rPr>
          <w:w w:val="105"/>
          <w:sz w:val="21"/>
        </w:rPr>
        <w:t>Martins,</w:t>
      </w:r>
      <w:r>
        <w:rPr>
          <w:spacing w:val="-17"/>
          <w:w w:val="105"/>
          <w:sz w:val="21"/>
        </w:rPr>
        <w:t xml:space="preserve"> </w:t>
      </w:r>
      <w:r>
        <w:rPr>
          <w:w w:val="105"/>
          <w:sz w:val="21"/>
        </w:rPr>
        <w:t>Matthew</w:t>
      </w:r>
      <w:r>
        <w:rPr>
          <w:spacing w:val="-18"/>
          <w:w w:val="105"/>
          <w:sz w:val="21"/>
        </w:rPr>
        <w:t xml:space="preserve"> </w:t>
      </w:r>
      <w:r>
        <w:rPr>
          <w:w w:val="105"/>
          <w:sz w:val="21"/>
        </w:rPr>
        <w:t>J.</w:t>
      </w:r>
      <w:r>
        <w:rPr>
          <w:spacing w:val="-17"/>
          <w:w w:val="105"/>
          <w:sz w:val="21"/>
        </w:rPr>
        <w:t xml:space="preserve"> </w:t>
      </w:r>
      <w:r>
        <w:rPr>
          <w:w w:val="105"/>
          <w:sz w:val="21"/>
        </w:rPr>
        <w:t>Rutherford,</w:t>
      </w:r>
      <w:r>
        <w:rPr>
          <w:spacing w:val="-17"/>
          <w:w w:val="105"/>
          <w:sz w:val="21"/>
        </w:rPr>
        <w:t xml:space="preserve"> </w:t>
      </w:r>
      <w:r>
        <w:rPr>
          <w:w w:val="105"/>
          <w:sz w:val="21"/>
        </w:rPr>
        <w:t>and</w:t>
      </w:r>
      <w:r>
        <w:rPr>
          <w:spacing w:val="-17"/>
          <w:w w:val="105"/>
          <w:sz w:val="21"/>
        </w:rPr>
        <w:t xml:space="preserve"> </w:t>
      </w:r>
      <w:r>
        <w:rPr>
          <w:w w:val="105"/>
          <w:sz w:val="21"/>
        </w:rPr>
        <w:t>Kimon</w:t>
      </w:r>
      <w:r>
        <w:rPr>
          <w:spacing w:val="-18"/>
          <w:w w:val="105"/>
          <w:sz w:val="21"/>
        </w:rPr>
        <w:t xml:space="preserve"> </w:t>
      </w:r>
      <w:r>
        <w:rPr>
          <w:w w:val="105"/>
          <w:sz w:val="21"/>
        </w:rPr>
        <w:t>P.</w:t>
      </w:r>
      <w:r>
        <w:rPr>
          <w:spacing w:val="-17"/>
          <w:w w:val="105"/>
          <w:sz w:val="21"/>
        </w:rPr>
        <w:t xml:space="preserve"> </w:t>
      </w:r>
      <w:r>
        <w:rPr>
          <w:w w:val="105"/>
          <w:sz w:val="21"/>
        </w:rPr>
        <w:t>Vala- vanis.</w:t>
      </w:r>
      <w:r>
        <w:rPr>
          <w:spacing w:val="40"/>
          <w:w w:val="105"/>
          <w:sz w:val="21"/>
        </w:rPr>
        <w:t xml:space="preserve"> </w:t>
      </w:r>
      <w:r>
        <w:rPr>
          <w:w w:val="105"/>
          <w:sz w:val="21"/>
        </w:rPr>
        <w:t>A survey of unmanned aerial vehicles (uavs) for traffic monitoring.</w:t>
      </w:r>
      <w:r>
        <w:rPr>
          <w:spacing w:val="40"/>
          <w:w w:val="105"/>
          <w:sz w:val="21"/>
        </w:rPr>
        <w:t xml:space="preserve"> </w:t>
      </w:r>
      <w:r>
        <w:rPr>
          <w:w w:val="105"/>
          <w:sz w:val="21"/>
        </w:rPr>
        <w:t xml:space="preserve">pages 221–234, 2013. </w:t>
      </w:r>
      <w:r>
        <w:fldChar w:fldCharType="begin"/>
      </w:r>
      <w:r>
        <w:instrText xml:space="preserve"> HYPERLINK \l "_bookmark36" </w:instrText>
      </w:r>
      <w:r>
        <w:fldChar w:fldCharType="separate"/>
      </w:r>
      <w:r>
        <w:rPr>
          <w:color w:val="0000FF"/>
          <w:w w:val="105"/>
          <w:sz w:val="21"/>
        </w:rPr>
        <w:t>20</w:t>
      </w:r>
      <w:r>
        <w:rPr>
          <w:color w:val="0000FF"/>
          <w:w w:val="105"/>
          <w:sz w:val="21"/>
        </w:rPr>
        <w:fldChar w:fldCharType="end"/>
      </w:r>
    </w:p>
    <w:p w14:paraId="2E69849C">
      <w:pPr>
        <w:pStyle w:val="15"/>
        <w:numPr>
          <w:ilvl w:val="0"/>
          <w:numId w:val="17"/>
        </w:numPr>
        <w:tabs>
          <w:tab w:val="left" w:pos="617"/>
        </w:tabs>
        <w:spacing w:before="162" w:after="0" w:line="273" w:lineRule="auto"/>
        <w:ind w:left="617" w:right="139" w:hanging="476"/>
        <w:jc w:val="both"/>
        <w:rPr>
          <w:sz w:val="21"/>
        </w:rPr>
      </w:pPr>
      <w:bookmarkStart w:id="185" w:name="_bookmark152"/>
      <w:bookmarkEnd w:id="185"/>
      <w:r>
        <w:rPr>
          <w:sz w:val="21"/>
        </w:rPr>
        <w:t>Jing Li, Shuo Chen, Fangbing Zhang, Erkang Li, Tao Yang, and Zhaoyang Lu.</w:t>
      </w:r>
      <w:r>
        <w:rPr>
          <w:spacing w:val="40"/>
          <w:sz w:val="21"/>
        </w:rPr>
        <w:t xml:space="preserve"> </w:t>
      </w:r>
      <w:r>
        <w:rPr>
          <w:sz w:val="21"/>
        </w:rPr>
        <w:t xml:space="preserve">An adaptive framework for multi-vehicle ground speed estimation in airborne videos. </w:t>
      </w:r>
      <w:r>
        <w:rPr>
          <w:rFonts w:ascii="Arial"/>
          <w:i/>
          <w:sz w:val="21"/>
        </w:rPr>
        <w:t>Re- mote Sensing</w:t>
      </w:r>
      <w:r>
        <w:rPr>
          <w:sz w:val="21"/>
        </w:rPr>
        <w:t xml:space="preserve">, 11, 5 2019. </w:t>
      </w:r>
      <w:r>
        <w:fldChar w:fldCharType="begin"/>
      </w:r>
      <w:r>
        <w:instrText xml:space="preserve"> HYPERLINK \l "_bookmark36" </w:instrText>
      </w:r>
      <w:r>
        <w:fldChar w:fldCharType="separate"/>
      </w:r>
      <w:r>
        <w:rPr>
          <w:color w:val="0000FF"/>
          <w:sz w:val="21"/>
        </w:rPr>
        <w:t>20</w:t>
      </w:r>
      <w:r>
        <w:rPr>
          <w:color w:val="0000FF"/>
          <w:sz w:val="21"/>
        </w:rPr>
        <w:fldChar w:fldCharType="end"/>
      </w:r>
    </w:p>
    <w:p w14:paraId="025044D7">
      <w:pPr>
        <w:pStyle w:val="15"/>
        <w:numPr>
          <w:ilvl w:val="0"/>
          <w:numId w:val="17"/>
        </w:numPr>
        <w:tabs>
          <w:tab w:val="left" w:pos="617"/>
        </w:tabs>
        <w:spacing w:before="159" w:after="0" w:line="273" w:lineRule="auto"/>
        <w:ind w:left="617" w:right="139" w:hanging="476"/>
        <w:jc w:val="both"/>
        <w:rPr>
          <w:sz w:val="21"/>
        </w:rPr>
      </w:pPr>
      <w:bookmarkStart w:id="186" w:name="_bookmark153"/>
      <w:bookmarkEnd w:id="186"/>
      <w:r>
        <w:rPr>
          <w:w w:val="105"/>
          <w:sz w:val="21"/>
        </w:rPr>
        <w:t>Debojit</w:t>
      </w:r>
      <w:r>
        <w:rPr>
          <w:spacing w:val="-5"/>
          <w:w w:val="105"/>
          <w:sz w:val="21"/>
        </w:rPr>
        <w:t xml:space="preserve"> </w:t>
      </w:r>
      <w:r>
        <w:rPr>
          <w:w w:val="105"/>
          <w:sz w:val="21"/>
        </w:rPr>
        <w:t>Biswas,</w:t>
      </w:r>
      <w:r>
        <w:rPr>
          <w:spacing w:val="-4"/>
          <w:w w:val="105"/>
          <w:sz w:val="21"/>
        </w:rPr>
        <w:t xml:space="preserve"> </w:t>
      </w:r>
      <w:r>
        <w:rPr>
          <w:w w:val="105"/>
          <w:sz w:val="21"/>
        </w:rPr>
        <w:t>Hongbo</w:t>
      </w:r>
      <w:r>
        <w:rPr>
          <w:spacing w:val="-5"/>
          <w:w w:val="105"/>
          <w:sz w:val="21"/>
        </w:rPr>
        <w:t xml:space="preserve"> </w:t>
      </w:r>
      <w:r>
        <w:rPr>
          <w:w w:val="105"/>
          <w:sz w:val="21"/>
        </w:rPr>
        <w:t>Su,</w:t>
      </w:r>
      <w:r>
        <w:rPr>
          <w:spacing w:val="-4"/>
          <w:w w:val="105"/>
          <w:sz w:val="21"/>
        </w:rPr>
        <w:t xml:space="preserve"> </w:t>
      </w:r>
      <w:r>
        <w:rPr>
          <w:w w:val="105"/>
          <w:sz w:val="21"/>
        </w:rPr>
        <w:t>Chengyi</w:t>
      </w:r>
      <w:r>
        <w:rPr>
          <w:spacing w:val="-5"/>
          <w:w w:val="105"/>
          <w:sz w:val="21"/>
        </w:rPr>
        <w:t xml:space="preserve"> </w:t>
      </w:r>
      <w:r>
        <w:rPr>
          <w:w w:val="105"/>
          <w:sz w:val="21"/>
        </w:rPr>
        <w:t>Wang,</w:t>
      </w:r>
      <w:r>
        <w:rPr>
          <w:spacing w:val="-4"/>
          <w:w w:val="105"/>
          <w:sz w:val="21"/>
        </w:rPr>
        <w:t xml:space="preserve"> </w:t>
      </w:r>
      <w:r>
        <w:rPr>
          <w:w w:val="105"/>
          <w:sz w:val="21"/>
        </w:rPr>
        <w:t>and</w:t>
      </w:r>
      <w:r>
        <w:rPr>
          <w:spacing w:val="-5"/>
          <w:w w:val="105"/>
          <w:sz w:val="21"/>
        </w:rPr>
        <w:t xml:space="preserve"> </w:t>
      </w:r>
      <w:r>
        <w:rPr>
          <w:w w:val="105"/>
          <w:sz w:val="21"/>
        </w:rPr>
        <w:t>Aleksandar</w:t>
      </w:r>
      <w:r>
        <w:rPr>
          <w:spacing w:val="-5"/>
          <w:w w:val="105"/>
          <w:sz w:val="21"/>
        </w:rPr>
        <w:t xml:space="preserve"> </w:t>
      </w:r>
      <w:r>
        <w:rPr>
          <w:w w:val="105"/>
          <w:sz w:val="21"/>
        </w:rPr>
        <w:t>Stevanovic.</w:t>
      </w:r>
      <w:r>
        <w:rPr>
          <w:spacing w:val="29"/>
          <w:w w:val="105"/>
          <w:sz w:val="21"/>
        </w:rPr>
        <w:t xml:space="preserve"> </w:t>
      </w:r>
      <w:r>
        <w:rPr>
          <w:w w:val="105"/>
          <w:sz w:val="21"/>
        </w:rPr>
        <w:t>Speed</w:t>
      </w:r>
      <w:r>
        <w:rPr>
          <w:spacing w:val="-5"/>
          <w:w w:val="105"/>
          <w:sz w:val="21"/>
        </w:rPr>
        <w:t xml:space="preserve"> </w:t>
      </w:r>
      <w:r>
        <w:rPr>
          <w:w w:val="105"/>
          <w:sz w:val="21"/>
        </w:rPr>
        <w:t xml:space="preserve">es- </w:t>
      </w:r>
      <w:r>
        <w:rPr>
          <w:sz w:val="21"/>
        </w:rPr>
        <w:t>timation of multiple moving objects from a moving uav platform.</w:t>
      </w:r>
      <w:r>
        <w:rPr>
          <w:spacing w:val="39"/>
          <w:sz w:val="21"/>
        </w:rPr>
        <w:t xml:space="preserve"> </w:t>
      </w:r>
      <w:r>
        <w:rPr>
          <w:rFonts w:ascii="Arial"/>
          <w:i/>
          <w:sz w:val="21"/>
        </w:rPr>
        <w:t xml:space="preserve">ISPRS International </w:t>
      </w:r>
      <w:r>
        <w:rPr>
          <w:rFonts w:ascii="Arial"/>
          <w:i/>
          <w:w w:val="105"/>
          <w:sz w:val="21"/>
        </w:rPr>
        <w:t>Journal of Geo-Information</w:t>
      </w:r>
      <w:r>
        <w:rPr>
          <w:w w:val="105"/>
          <w:sz w:val="21"/>
        </w:rPr>
        <w:t xml:space="preserve">, 8, 5 2019. </w:t>
      </w:r>
      <w:r>
        <w:fldChar w:fldCharType="begin"/>
      </w:r>
      <w:r>
        <w:instrText xml:space="preserve"> HYPERLINK \l "_bookmark36" </w:instrText>
      </w:r>
      <w:r>
        <w:fldChar w:fldCharType="separate"/>
      </w:r>
      <w:r>
        <w:rPr>
          <w:color w:val="0000FF"/>
          <w:w w:val="105"/>
          <w:sz w:val="21"/>
        </w:rPr>
        <w:t>20</w:t>
      </w:r>
      <w:r>
        <w:rPr>
          <w:color w:val="0000FF"/>
          <w:w w:val="105"/>
          <w:sz w:val="21"/>
        </w:rPr>
        <w:fldChar w:fldCharType="end"/>
      </w:r>
    </w:p>
    <w:p w14:paraId="1220FF18">
      <w:pPr>
        <w:pStyle w:val="15"/>
        <w:numPr>
          <w:ilvl w:val="0"/>
          <w:numId w:val="17"/>
        </w:numPr>
        <w:tabs>
          <w:tab w:val="left" w:pos="616"/>
        </w:tabs>
        <w:spacing w:before="160" w:after="0" w:line="240" w:lineRule="auto"/>
        <w:ind w:left="616" w:right="0" w:hanging="475"/>
        <w:jc w:val="left"/>
        <w:rPr>
          <w:rFonts w:ascii="Courier New"/>
          <w:sz w:val="24"/>
        </w:rPr>
      </w:pPr>
      <w:bookmarkStart w:id="187" w:name="_bookmark154"/>
      <w:bookmarkEnd w:id="187"/>
      <w:r>
        <w:rPr>
          <w:w w:val="105"/>
          <w:sz w:val="21"/>
        </w:rPr>
        <w:t>Amazon</w:t>
      </w:r>
      <w:r>
        <w:rPr>
          <w:spacing w:val="-10"/>
          <w:w w:val="105"/>
          <w:sz w:val="21"/>
        </w:rPr>
        <w:t xml:space="preserve"> </w:t>
      </w:r>
      <w:r>
        <w:rPr>
          <w:w w:val="105"/>
          <w:sz w:val="21"/>
        </w:rPr>
        <w:t>Web</w:t>
      </w:r>
      <w:r>
        <w:rPr>
          <w:spacing w:val="-9"/>
          <w:w w:val="105"/>
          <w:sz w:val="21"/>
        </w:rPr>
        <w:t xml:space="preserve"> </w:t>
      </w:r>
      <w:r>
        <w:rPr>
          <w:w w:val="105"/>
          <w:sz w:val="21"/>
        </w:rPr>
        <w:t>Services.</w:t>
      </w:r>
      <w:r>
        <w:rPr>
          <w:spacing w:val="22"/>
          <w:w w:val="105"/>
          <w:sz w:val="21"/>
        </w:rPr>
        <w:t xml:space="preserve"> </w:t>
      </w:r>
      <w:r>
        <w:rPr>
          <w:w w:val="105"/>
          <w:sz w:val="21"/>
        </w:rPr>
        <w:t>Amazon</w:t>
      </w:r>
      <w:r>
        <w:rPr>
          <w:spacing w:val="-9"/>
          <w:w w:val="105"/>
          <w:sz w:val="21"/>
        </w:rPr>
        <w:t xml:space="preserve"> </w:t>
      </w:r>
      <w:r>
        <w:rPr>
          <w:w w:val="105"/>
          <w:sz w:val="21"/>
        </w:rPr>
        <w:t>web</w:t>
      </w:r>
      <w:r>
        <w:rPr>
          <w:spacing w:val="-9"/>
          <w:w w:val="105"/>
          <w:sz w:val="21"/>
        </w:rPr>
        <w:t xml:space="preserve"> </w:t>
      </w:r>
      <w:r>
        <w:rPr>
          <w:w w:val="105"/>
          <w:sz w:val="21"/>
        </w:rPr>
        <w:t>services</w:t>
      </w:r>
      <w:r>
        <w:rPr>
          <w:spacing w:val="-9"/>
          <w:w w:val="105"/>
          <w:sz w:val="21"/>
        </w:rPr>
        <w:t xml:space="preserve"> </w:t>
      </w:r>
      <w:r>
        <w:rPr>
          <w:w w:val="105"/>
          <w:sz w:val="21"/>
        </w:rPr>
        <w:t>official</w:t>
      </w:r>
      <w:r>
        <w:rPr>
          <w:spacing w:val="-9"/>
          <w:w w:val="105"/>
          <w:sz w:val="21"/>
        </w:rPr>
        <w:t xml:space="preserve"> </w:t>
      </w:r>
      <w:r>
        <w:rPr>
          <w:w w:val="105"/>
          <w:sz w:val="21"/>
        </w:rPr>
        <w:t>site.</w:t>
      </w:r>
      <w:r>
        <w:rPr>
          <w:spacing w:val="21"/>
          <w:w w:val="105"/>
          <w:sz w:val="21"/>
        </w:rPr>
        <w:t xml:space="preserve"> </w:t>
      </w:r>
      <w:r>
        <w:rPr>
          <w:w w:val="105"/>
          <w:sz w:val="21"/>
        </w:rPr>
        <w:t>Available</w:t>
      </w:r>
      <w:r>
        <w:rPr>
          <w:spacing w:val="-9"/>
          <w:w w:val="105"/>
          <w:sz w:val="21"/>
        </w:rPr>
        <w:t xml:space="preserve"> </w:t>
      </w:r>
      <w:r>
        <w:rPr>
          <w:w w:val="105"/>
          <w:sz w:val="21"/>
        </w:rPr>
        <w:t>online:</w:t>
      </w:r>
      <w:r>
        <w:rPr>
          <w:spacing w:val="8"/>
          <w:w w:val="105"/>
          <w:sz w:val="21"/>
        </w:rPr>
        <w:t xml:space="preserve"> </w:t>
      </w:r>
      <w:r>
        <w:fldChar w:fldCharType="begin"/>
      </w:r>
      <w:r>
        <w:instrText xml:space="preserve"> HYPERLINK "https://aws.amazon.com/" \h </w:instrText>
      </w:r>
      <w:r>
        <w:fldChar w:fldCharType="separate"/>
      </w:r>
      <w:r>
        <w:rPr>
          <w:rFonts w:ascii="Courier New"/>
          <w:color w:val="0000FF"/>
          <w:spacing w:val="-2"/>
          <w:w w:val="105"/>
          <w:sz w:val="24"/>
        </w:rPr>
        <w:t>https:</w:t>
      </w:r>
      <w:r>
        <w:rPr>
          <w:rFonts w:ascii="Courier New"/>
          <w:color w:val="0000FF"/>
          <w:spacing w:val="-2"/>
          <w:w w:val="105"/>
          <w:sz w:val="24"/>
        </w:rPr>
        <w:fldChar w:fldCharType="end"/>
      </w:r>
    </w:p>
    <w:p w14:paraId="7CA434CF">
      <w:pPr>
        <w:spacing w:before="6"/>
        <w:ind w:left="617" w:right="0" w:firstLine="0"/>
        <w:jc w:val="left"/>
        <w:rPr>
          <w:sz w:val="21"/>
        </w:rPr>
      </w:pPr>
      <w:r>
        <w:fldChar w:fldCharType="begin"/>
      </w:r>
      <w:r>
        <w:instrText xml:space="preserve"> HYPERLINK "https://aws.amazon.com/" \h </w:instrText>
      </w:r>
      <w:r>
        <w:fldChar w:fldCharType="separate"/>
      </w:r>
      <w:r>
        <w:rPr>
          <w:rFonts w:ascii="Courier New"/>
          <w:color w:val="0000FF"/>
          <w:spacing w:val="-8"/>
          <w:sz w:val="24"/>
        </w:rPr>
        <w:t>//aws.amazon.com/</w:t>
      </w:r>
      <w:r>
        <w:rPr>
          <w:rFonts w:ascii="Courier New"/>
          <w:color w:val="0000FF"/>
          <w:spacing w:val="-8"/>
          <w:sz w:val="24"/>
        </w:rPr>
        <w:fldChar w:fldCharType="end"/>
      </w:r>
      <w:r>
        <w:rPr>
          <w:spacing w:val="-8"/>
          <w:sz w:val="21"/>
        </w:rPr>
        <w:t>.</w:t>
      </w:r>
      <w:r>
        <w:rPr>
          <w:spacing w:val="16"/>
          <w:sz w:val="21"/>
        </w:rPr>
        <w:t xml:space="preserve"> </w:t>
      </w:r>
      <w:r>
        <w:rPr>
          <w:spacing w:val="-8"/>
          <w:sz w:val="21"/>
        </w:rPr>
        <w:t>Accessed:</w:t>
      </w:r>
      <w:r>
        <w:rPr>
          <w:spacing w:val="7"/>
          <w:sz w:val="21"/>
        </w:rPr>
        <w:t xml:space="preserve"> </w:t>
      </w:r>
      <w:r>
        <w:rPr>
          <w:spacing w:val="-8"/>
          <w:sz w:val="21"/>
        </w:rPr>
        <w:t>2023-09-05.</w:t>
      </w:r>
      <w:r>
        <w:rPr>
          <w:spacing w:val="16"/>
          <w:sz w:val="21"/>
        </w:rPr>
        <w:t xml:space="preserve"> </w:t>
      </w:r>
      <w:r>
        <w:fldChar w:fldCharType="begin"/>
      </w:r>
      <w:r>
        <w:instrText xml:space="preserve"> HYPERLINK \l "_bookmark42" </w:instrText>
      </w:r>
      <w:r>
        <w:fldChar w:fldCharType="separate"/>
      </w:r>
      <w:r>
        <w:rPr>
          <w:color w:val="0000FF"/>
          <w:spacing w:val="-8"/>
          <w:sz w:val="21"/>
        </w:rPr>
        <w:t>24</w:t>
      </w:r>
      <w:r>
        <w:rPr>
          <w:color w:val="0000FF"/>
          <w:spacing w:val="-8"/>
          <w:sz w:val="21"/>
        </w:rPr>
        <w:fldChar w:fldCharType="end"/>
      </w:r>
    </w:p>
    <w:p w14:paraId="5AB60463">
      <w:pPr>
        <w:pStyle w:val="15"/>
        <w:numPr>
          <w:ilvl w:val="0"/>
          <w:numId w:val="17"/>
        </w:numPr>
        <w:tabs>
          <w:tab w:val="left" w:pos="617"/>
        </w:tabs>
        <w:spacing w:before="169" w:after="0" w:line="244" w:lineRule="auto"/>
        <w:ind w:left="617" w:right="139" w:hanging="476"/>
        <w:jc w:val="both"/>
        <w:rPr>
          <w:sz w:val="21"/>
        </w:rPr>
      </w:pPr>
      <w:bookmarkStart w:id="188" w:name="_bookmark155"/>
      <w:bookmarkEnd w:id="188"/>
      <w:r>
        <w:rPr>
          <w:sz w:val="21"/>
        </w:rPr>
        <w:t>blueviron. Mediamtx. Available</w:t>
      </w:r>
      <w:r>
        <w:rPr>
          <w:spacing w:val="-17"/>
          <w:sz w:val="21"/>
        </w:rPr>
        <w:t xml:space="preserve"> </w:t>
      </w:r>
      <w:r>
        <w:rPr>
          <w:sz w:val="21"/>
        </w:rPr>
        <w:t xml:space="preserve">online: </w:t>
      </w:r>
      <w:r>
        <w:fldChar w:fldCharType="begin"/>
      </w:r>
      <w:r>
        <w:instrText xml:space="preserve"> HYPERLINK "https://github.com/bluenviron/mediamtx" \h </w:instrText>
      </w:r>
      <w:r>
        <w:fldChar w:fldCharType="separate"/>
      </w:r>
      <w:r>
        <w:rPr>
          <w:rFonts w:ascii="Courier New"/>
          <w:color w:val="0000FF"/>
          <w:sz w:val="24"/>
        </w:rPr>
        <w:t>https://github.com/bluenviron/</w:t>
      </w:r>
      <w:r>
        <w:rPr>
          <w:rFonts w:ascii="Courier New"/>
          <w:color w:val="0000FF"/>
          <w:sz w:val="24"/>
        </w:rPr>
        <w:fldChar w:fldCharType="end"/>
      </w:r>
      <w:r>
        <w:rPr>
          <w:rFonts w:ascii="Courier New"/>
          <w:color w:val="0000FF"/>
          <w:sz w:val="24"/>
        </w:rPr>
        <w:t xml:space="preserve"> </w:t>
      </w:r>
      <w:r>
        <w:fldChar w:fldCharType="begin"/>
      </w:r>
      <w:r>
        <w:instrText xml:space="preserve"> HYPERLINK "https://github.com/bluenviron/mediamtx" \h </w:instrText>
      </w:r>
      <w:r>
        <w:fldChar w:fldCharType="separate"/>
      </w:r>
      <w:r>
        <w:rPr>
          <w:rFonts w:ascii="Courier New"/>
          <w:color w:val="0000FF"/>
          <w:sz w:val="24"/>
        </w:rPr>
        <w:t>mediamtx</w:t>
      </w:r>
      <w:r>
        <w:rPr>
          <w:rFonts w:ascii="Courier New"/>
          <w:color w:val="0000FF"/>
          <w:sz w:val="24"/>
        </w:rPr>
        <w:fldChar w:fldCharType="end"/>
      </w:r>
      <w:r>
        <w:rPr>
          <w:sz w:val="21"/>
        </w:rPr>
        <w:t xml:space="preserve">. </w:t>
      </w:r>
      <w:r>
        <w:fldChar w:fldCharType="begin"/>
      </w:r>
      <w:r>
        <w:instrText xml:space="preserve"> HYPERLINK \l "_bookmark42" </w:instrText>
      </w:r>
      <w:r>
        <w:fldChar w:fldCharType="separate"/>
      </w:r>
      <w:r>
        <w:rPr>
          <w:color w:val="0000FF"/>
          <w:sz w:val="21"/>
        </w:rPr>
        <w:t>24</w:t>
      </w:r>
      <w:r>
        <w:rPr>
          <w:color w:val="0000FF"/>
          <w:sz w:val="21"/>
        </w:rPr>
        <w:fldChar w:fldCharType="end"/>
      </w:r>
      <w:r>
        <w:rPr>
          <w:sz w:val="21"/>
        </w:rPr>
        <w:t>,</w:t>
      </w:r>
      <w:r>
        <w:rPr>
          <w:spacing w:val="-10"/>
          <w:sz w:val="21"/>
        </w:rPr>
        <w:t xml:space="preserve"> </w:t>
      </w:r>
      <w:r>
        <w:fldChar w:fldCharType="begin"/>
      </w:r>
      <w:r>
        <w:instrText xml:space="preserve"> HYPERLINK \l "_bookmark62" </w:instrText>
      </w:r>
      <w:r>
        <w:fldChar w:fldCharType="separate"/>
      </w:r>
      <w:r>
        <w:rPr>
          <w:color w:val="0000FF"/>
          <w:sz w:val="21"/>
        </w:rPr>
        <w:t>33</w:t>
      </w:r>
      <w:r>
        <w:rPr>
          <w:color w:val="0000FF"/>
          <w:sz w:val="21"/>
        </w:rPr>
        <w:fldChar w:fldCharType="end"/>
      </w:r>
    </w:p>
    <w:p w14:paraId="5103EF02">
      <w:pPr>
        <w:pStyle w:val="15"/>
        <w:numPr>
          <w:ilvl w:val="0"/>
          <w:numId w:val="17"/>
        </w:numPr>
        <w:tabs>
          <w:tab w:val="left" w:pos="617"/>
        </w:tabs>
        <w:spacing w:before="164" w:after="0" w:line="244" w:lineRule="auto"/>
        <w:ind w:left="617" w:right="139" w:hanging="476"/>
        <w:jc w:val="both"/>
        <w:rPr>
          <w:sz w:val="21"/>
        </w:rPr>
      </w:pPr>
      <w:bookmarkStart w:id="189" w:name="_bookmark156"/>
      <w:bookmarkEnd w:id="189"/>
      <w:r>
        <w:rPr>
          <w:sz w:val="21"/>
        </w:rPr>
        <w:t>OpenCV</w:t>
      </w:r>
      <w:r>
        <w:rPr>
          <w:spacing w:val="-17"/>
          <w:sz w:val="21"/>
        </w:rPr>
        <w:t xml:space="preserve"> </w:t>
      </w:r>
      <w:r>
        <w:rPr>
          <w:sz w:val="21"/>
        </w:rPr>
        <w:t>team. Opencv</w:t>
      </w:r>
      <w:r>
        <w:rPr>
          <w:spacing w:val="-17"/>
          <w:sz w:val="21"/>
        </w:rPr>
        <w:t xml:space="preserve"> </w:t>
      </w:r>
      <w:r>
        <w:rPr>
          <w:sz w:val="21"/>
        </w:rPr>
        <w:t>official</w:t>
      </w:r>
      <w:r>
        <w:rPr>
          <w:spacing w:val="-16"/>
          <w:sz w:val="21"/>
        </w:rPr>
        <w:t xml:space="preserve"> </w:t>
      </w:r>
      <w:r>
        <w:rPr>
          <w:sz w:val="21"/>
        </w:rPr>
        <w:t>site. Available</w:t>
      </w:r>
      <w:r>
        <w:rPr>
          <w:spacing w:val="-17"/>
          <w:sz w:val="21"/>
        </w:rPr>
        <w:t xml:space="preserve"> </w:t>
      </w:r>
      <w:r>
        <w:rPr>
          <w:sz w:val="21"/>
        </w:rPr>
        <w:t xml:space="preserve">online: </w:t>
      </w:r>
      <w:r>
        <w:fldChar w:fldCharType="begin"/>
      </w:r>
      <w:r>
        <w:instrText xml:space="preserve"> HYPERLINK "https://opencv.org/" \h </w:instrText>
      </w:r>
      <w:r>
        <w:fldChar w:fldCharType="separate"/>
      </w:r>
      <w:r>
        <w:rPr>
          <w:rFonts w:ascii="Courier New"/>
          <w:color w:val="0000FF"/>
          <w:sz w:val="24"/>
        </w:rPr>
        <w:t>https://opencv.org/</w:t>
      </w:r>
      <w:r>
        <w:rPr>
          <w:rFonts w:ascii="Courier New"/>
          <w:color w:val="0000FF"/>
          <w:sz w:val="24"/>
        </w:rPr>
        <w:fldChar w:fldCharType="end"/>
      </w:r>
      <w:r>
        <w:rPr>
          <w:sz w:val="21"/>
        </w:rPr>
        <w:t xml:space="preserve">. Ac- cessed: 2023-08-31. </w:t>
      </w:r>
      <w:r>
        <w:fldChar w:fldCharType="begin"/>
      </w:r>
      <w:r>
        <w:instrText xml:space="preserve"> HYPERLINK \l "_bookmark45" </w:instrText>
      </w:r>
      <w:r>
        <w:fldChar w:fldCharType="separate"/>
      </w:r>
      <w:r>
        <w:rPr>
          <w:color w:val="0000FF"/>
          <w:sz w:val="21"/>
        </w:rPr>
        <w:t>25</w:t>
      </w:r>
      <w:r>
        <w:rPr>
          <w:color w:val="0000FF"/>
          <w:sz w:val="21"/>
        </w:rPr>
        <w:fldChar w:fldCharType="end"/>
      </w:r>
    </w:p>
    <w:p w14:paraId="62BBAC5D">
      <w:pPr>
        <w:pStyle w:val="15"/>
        <w:numPr>
          <w:ilvl w:val="0"/>
          <w:numId w:val="17"/>
        </w:numPr>
        <w:tabs>
          <w:tab w:val="left" w:pos="617"/>
        </w:tabs>
        <w:spacing w:before="194" w:after="0" w:line="244" w:lineRule="auto"/>
        <w:ind w:left="617" w:right="139" w:hanging="476"/>
        <w:jc w:val="both"/>
        <w:rPr>
          <w:sz w:val="21"/>
        </w:rPr>
      </w:pPr>
      <w:bookmarkStart w:id="190" w:name="_bookmark157"/>
      <w:bookmarkEnd w:id="190"/>
      <w:r>
        <w:rPr>
          <w:sz w:val="21"/>
        </w:rPr>
        <w:t xml:space="preserve">Markus Buehren. hungarian-algorithm-cpp. Available online: </w:t>
      </w:r>
      <w:r>
        <w:fldChar w:fldCharType="begin"/>
      </w:r>
      <w:r>
        <w:instrText xml:space="preserve"> HYPERLINK "https://github.com/mcximing/hungarian-algorithm-cpp" \h </w:instrText>
      </w:r>
      <w:r>
        <w:fldChar w:fldCharType="separate"/>
      </w:r>
      <w:r>
        <w:rPr>
          <w:rFonts w:ascii="Courier New"/>
          <w:color w:val="0000FF"/>
          <w:sz w:val="24"/>
        </w:rPr>
        <w:t>https://github.</w:t>
      </w:r>
      <w:r>
        <w:rPr>
          <w:rFonts w:ascii="Courier New"/>
          <w:color w:val="0000FF"/>
          <w:sz w:val="24"/>
        </w:rPr>
        <w:fldChar w:fldCharType="end"/>
      </w:r>
      <w:r>
        <w:rPr>
          <w:rFonts w:ascii="Courier New"/>
          <w:color w:val="0000FF"/>
          <w:sz w:val="24"/>
        </w:rPr>
        <w:t xml:space="preserve"> </w:t>
      </w:r>
      <w:r>
        <w:fldChar w:fldCharType="begin"/>
      </w:r>
      <w:r>
        <w:instrText xml:space="preserve"> HYPERLINK "https://github.com/mcximing/hungarian-algorithm-cpp" \h </w:instrText>
      </w:r>
      <w:r>
        <w:fldChar w:fldCharType="separate"/>
      </w:r>
      <w:r>
        <w:rPr>
          <w:rFonts w:ascii="Courier New"/>
          <w:color w:val="0000FF"/>
          <w:spacing w:val="-8"/>
          <w:sz w:val="24"/>
        </w:rPr>
        <w:t>com/mcximing/hungarian-algorithm-cpp</w:t>
      </w:r>
      <w:r>
        <w:rPr>
          <w:rFonts w:ascii="Courier New"/>
          <w:color w:val="0000FF"/>
          <w:spacing w:val="-8"/>
          <w:sz w:val="24"/>
        </w:rPr>
        <w:fldChar w:fldCharType="end"/>
      </w:r>
      <w:r>
        <w:rPr>
          <w:spacing w:val="-8"/>
          <w:sz w:val="21"/>
        </w:rPr>
        <w:t>.</w:t>
      </w:r>
      <w:r>
        <w:rPr>
          <w:spacing w:val="-2"/>
          <w:sz w:val="21"/>
        </w:rPr>
        <w:t xml:space="preserve"> </w:t>
      </w:r>
      <w:r>
        <w:rPr>
          <w:spacing w:val="-8"/>
          <w:sz w:val="21"/>
        </w:rPr>
        <w:t>Accessed:</w:t>
      </w:r>
      <w:r>
        <w:rPr>
          <w:spacing w:val="-9"/>
          <w:sz w:val="21"/>
        </w:rPr>
        <w:t xml:space="preserve"> </w:t>
      </w:r>
      <w:r>
        <w:rPr>
          <w:spacing w:val="-8"/>
          <w:sz w:val="21"/>
        </w:rPr>
        <w:t>2023-09-01.</w:t>
      </w:r>
      <w:r>
        <w:rPr>
          <w:spacing w:val="-1"/>
          <w:sz w:val="21"/>
        </w:rPr>
        <w:t xml:space="preserve"> </w:t>
      </w:r>
      <w:r>
        <w:fldChar w:fldCharType="begin"/>
      </w:r>
      <w:r>
        <w:instrText xml:space="preserve"> HYPERLINK \l "_bookmark48" </w:instrText>
      </w:r>
      <w:r>
        <w:fldChar w:fldCharType="separate"/>
      </w:r>
      <w:r>
        <w:rPr>
          <w:color w:val="0000FF"/>
          <w:spacing w:val="-8"/>
          <w:sz w:val="21"/>
        </w:rPr>
        <w:t>26</w:t>
      </w:r>
      <w:r>
        <w:rPr>
          <w:color w:val="0000FF"/>
          <w:spacing w:val="-8"/>
          <w:sz w:val="21"/>
        </w:rPr>
        <w:fldChar w:fldCharType="end"/>
      </w:r>
    </w:p>
    <w:p w14:paraId="70B49568">
      <w:pPr>
        <w:pStyle w:val="15"/>
        <w:numPr>
          <w:ilvl w:val="0"/>
          <w:numId w:val="17"/>
        </w:numPr>
        <w:tabs>
          <w:tab w:val="left" w:pos="617"/>
        </w:tabs>
        <w:spacing w:before="164" w:after="0" w:line="244" w:lineRule="auto"/>
        <w:ind w:left="617" w:right="139" w:hanging="476"/>
        <w:jc w:val="both"/>
        <w:rPr>
          <w:sz w:val="21"/>
        </w:rPr>
      </w:pPr>
      <w:bookmarkStart w:id="191" w:name="_bookmark158"/>
      <w:bookmarkEnd w:id="191"/>
      <w:r>
        <w:rPr>
          <w:sz w:val="21"/>
        </w:rPr>
        <w:t>OpenJS Foundation.</w:t>
      </w:r>
      <w:r>
        <w:rPr>
          <w:spacing w:val="40"/>
          <w:sz w:val="21"/>
        </w:rPr>
        <w:t xml:space="preserve"> </w:t>
      </w:r>
      <w:r>
        <w:rPr>
          <w:sz w:val="21"/>
        </w:rPr>
        <w:t>Electron official site.</w:t>
      </w:r>
      <w:r>
        <w:rPr>
          <w:spacing w:val="40"/>
          <w:sz w:val="21"/>
        </w:rPr>
        <w:t xml:space="preserve"> </w:t>
      </w:r>
      <w:r>
        <w:rPr>
          <w:sz w:val="21"/>
        </w:rPr>
        <w:t xml:space="preserve">Available online: </w:t>
      </w:r>
      <w:r>
        <w:fldChar w:fldCharType="begin"/>
      </w:r>
      <w:r>
        <w:instrText xml:space="preserve"> HYPERLINK "https://www.electronjs.org/" \h </w:instrText>
      </w:r>
      <w:r>
        <w:fldChar w:fldCharType="separate"/>
      </w:r>
      <w:r>
        <w:rPr>
          <w:rFonts w:ascii="Courier New"/>
          <w:color w:val="0000FF"/>
          <w:sz w:val="24"/>
        </w:rPr>
        <w:t>https://www.</w:t>
      </w:r>
      <w:r>
        <w:rPr>
          <w:rFonts w:ascii="Courier New"/>
          <w:color w:val="0000FF"/>
          <w:sz w:val="24"/>
        </w:rPr>
        <w:fldChar w:fldCharType="end"/>
      </w:r>
      <w:r>
        <w:rPr>
          <w:rFonts w:ascii="Courier New"/>
          <w:color w:val="0000FF"/>
          <w:sz w:val="24"/>
        </w:rPr>
        <w:t xml:space="preserve"> </w:t>
      </w:r>
      <w:r>
        <w:fldChar w:fldCharType="begin"/>
      </w:r>
      <w:r>
        <w:instrText xml:space="preserve"> HYPERLINK "https://www.electronjs.org/" \h </w:instrText>
      </w:r>
      <w:r>
        <w:fldChar w:fldCharType="separate"/>
      </w:r>
      <w:r>
        <w:rPr>
          <w:rFonts w:ascii="Courier New"/>
          <w:color w:val="0000FF"/>
          <w:sz w:val="24"/>
        </w:rPr>
        <w:t>electronjs.org/</w:t>
      </w:r>
      <w:r>
        <w:rPr>
          <w:rFonts w:ascii="Courier New"/>
          <w:color w:val="0000FF"/>
          <w:sz w:val="24"/>
        </w:rPr>
        <w:fldChar w:fldCharType="end"/>
      </w:r>
      <w:r>
        <w:rPr>
          <w:sz w:val="21"/>
        </w:rPr>
        <w:t>.</w:t>
      </w:r>
      <w:r>
        <w:rPr>
          <w:spacing w:val="-8"/>
          <w:sz w:val="21"/>
        </w:rPr>
        <w:t xml:space="preserve"> </w:t>
      </w:r>
      <w:r>
        <w:rPr>
          <w:sz w:val="21"/>
        </w:rPr>
        <w:t>Accessed:</w:t>
      </w:r>
      <w:r>
        <w:rPr>
          <w:spacing w:val="-14"/>
          <w:sz w:val="21"/>
        </w:rPr>
        <w:t xml:space="preserve"> </w:t>
      </w:r>
      <w:r>
        <w:rPr>
          <w:sz w:val="21"/>
        </w:rPr>
        <w:t>2023-09-01.</w:t>
      </w:r>
      <w:r>
        <w:rPr>
          <w:spacing w:val="-8"/>
          <w:sz w:val="21"/>
        </w:rPr>
        <w:t xml:space="preserve"> </w:t>
      </w:r>
      <w:r>
        <w:fldChar w:fldCharType="begin"/>
      </w:r>
      <w:r>
        <w:instrText xml:space="preserve"> HYPERLINK \l "_bookmark69" </w:instrText>
      </w:r>
      <w:r>
        <w:fldChar w:fldCharType="separate"/>
      </w:r>
      <w:r>
        <w:rPr>
          <w:color w:val="0000FF"/>
          <w:sz w:val="21"/>
        </w:rPr>
        <w:t>37</w:t>
      </w:r>
      <w:r>
        <w:rPr>
          <w:color w:val="0000FF"/>
          <w:sz w:val="21"/>
        </w:rPr>
        <w:fldChar w:fldCharType="end"/>
      </w:r>
    </w:p>
    <w:p w14:paraId="12321AA1">
      <w:pPr>
        <w:pStyle w:val="15"/>
        <w:numPr>
          <w:ilvl w:val="0"/>
          <w:numId w:val="17"/>
        </w:numPr>
        <w:tabs>
          <w:tab w:val="left" w:pos="617"/>
        </w:tabs>
        <w:spacing w:before="164" w:after="0" w:line="244" w:lineRule="auto"/>
        <w:ind w:left="617" w:right="139" w:hanging="476"/>
        <w:jc w:val="both"/>
        <w:rPr>
          <w:sz w:val="21"/>
        </w:rPr>
      </w:pPr>
      <w:bookmarkStart w:id="192" w:name="_bookmark159"/>
      <w:bookmarkEnd w:id="192"/>
      <w:r>
        <w:rPr>
          <w:sz w:val="21"/>
        </w:rPr>
        <w:t>Evan You.</w:t>
      </w:r>
      <w:r>
        <w:rPr>
          <w:spacing w:val="40"/>
          <w:sz w:val="21"/>
        </w:rPr>
        <w:t xml:space="preserve"> </w:t>
      </w:r>
      <w:r>
        <w:rPr>
          <w:sz w:val="21"/>
        </w:rPr>
        <w:t>Vue official site.</w:t>
      </w:r>
      <w:r>
        <w:rPr>
          <w:spacing w:val="40"/>
          <w:sz w:val="21"/>
        </w:rPr>
        <w:t xml:space="preserve"> </w:t>
      </w:r>
      <w:r>
        <w:rPr>
          <w:sz w:val="21"/>
        </w:rPr>
        <w:t xml:space="preserve">Available online: </w:t>
      </w:r>
      <w:r>
        <w:fldChar w:fldCharType="begin"/>
      </w:r>
      <w:r>
        <w:instrText xml:space="preserve"> HYPERLINK "https://vuejs.org/" \h </w:instrText>
      </w:r>
      <w:r>
        <w:fldChar w:fldCharType="separate"/>
      </w:r>
      <w:r>
        <w:rPr>
          <w:rFonts w:ascii="Courier New"/>
          <w:color w:val="0000FF"/>
          <w:sz w:val="24"/>
        </w:rPr>
        <w:t>https://vuejs.org/</w:t>
      </w:r>
      <w:r>
        <w:rPr>
          <w:rFonts w:ascii="Courier New"/>
          <w:color w:val="0000FF"/>
          <w:sz w:val="24"/>
        </w:rPr>
        <w:fldChar w:fldCharType="end"/>
      </w:r>
      <w:r>
        <w:rPr>
          <w:sz w:val="21"/>
        </w:rPr>
        <w:t>.</w:t>
      </w:r>
      <w:r>
        <w:rPr>
          <w:spacing w:val="40"/>
          <w:sz w:val="21"/>
        </w:rPr>
        <w:t xml:space="preserve"> </w:t>
      </w:r>
      <w:r>
        <w:rPr>
          <w:sz w:val="21"/>
        </w:rPr>
        <w:t xml:space="preserve">Accessed: 2023-09-01. </w:t>
      </w:r>
      <w:r>
        <w:fldChar w:fldCharType="begin"/>
      </w:r>
      <w:r>
        <w:instrText xml:space="preserve"> HYPERLINK \l "_bookmark69" </w:instrText>
      </w:r>
      <w:r>
        <w:fldChar w:fldCharType="separate"/>
      </w:r>
      <w:r>
        <w:rPr>
          <w:color w:val="0000FF"/>
          <w:sz w:val="21"/>
        </w:rPr>
        <w:t>37</w:t>
      </w:r>
      <w:r>
        <w:rPr>
          <w:color w:val="0000FF"/>
          <w:sz w:val="21"/>
        </w:rPr>
        <w:fldChar w:fldCharType="end"/>
      </w:r>
    </w:p>
    <w:p w14:paraId="3412C601">
      <w:pPr>
        <w:pStyle w:val="15"/>
        <w:numPr>
          <w:ilvl w:val="0"/>
          <w:numId w:val="17"/>
        </w:numPr>
        <w:tabs>
          <w:tab w:val="left" w:pos="617"/>
        </w:tabs>
        <w:spacing w:before="194" w:after="0" w:line="244" w:lineRule="auto"/>
        <w:ind w:left="617" w:right="139" w:hanging="476"/>
        <w:jc w:val="both"/>
        <w:rPr>
          <w:sz w:val="21"/>
        </w:rPr>
      </w:pPr>
      <w:bookmarkStart w:id="193" w:name="_bookmark160"/>
      <w:bookmarkEnd w:id="193"/>
      <w:r>
        <w:rPr>
          <w:spacing w:val="-6"/>
          <w:sz w:val="21"/>
        </w:rPr>
        <w:t>DJI.</w:t>
      </w:r>
      <w:r>
        <w:rPr>
          <w:spacing w:val="-10"/>
          <w:sz w:val="21"/>
        </w:rPr>
        <w:t xml:space="preserve"> </w:t>
      </w:r>
      <w:r>
        <w:rPr>
          <w:spacing w:val="-6"/>
          <w:sz w:val="21"/>
        </w:rPr>
        <w:t>Matrice</w:t>
      </w:r>
      <w:r>
        <w:rPr>
          <w:spacing w:val="-11"/>
          <w:sz w:val="21"/>
        </w:rPr>
        <w:t xml:space="preserve"> </w:t>
      </w:r>
      <w:r>
        <w:rPr>
          <w:spacing w:val="-6"/>
          <w:sz w:val="21"/>
        </w:rPr>
        <w:t>300</w:t>
      </w:r>
      <w:r>
        <w:rPr>
          <w:spacing w:val="-10"/>
          <w:sz w:val="21"/>
        </w:rPr>
        <w:t xml:space="preserve"> </w:t>
      </w:r>
      <w:r>
        <w:rPr>
          <w:spacing w:val="-6"/>
          <w:sz w:val="21"/>
        </w:rPr>
        <w:t>rtk</w:t>
      </w:r>
      <w:r>
        <w:rPr>
          <w:spacing w:val="-10"/>
          <w:sz w:val="21"/>
        </w:rPr>
        <w:t xml:space="preserve"> </w:t>
      </w:r>
      <w:r>
        <w:rPr>
          <w:spacing w:val="-6"/>
          <w:sz w:val="21"/>
        </w:rPr>
        <w:t>official</w:t>
      </w:r>
      <w:r>
        <w:rPr>
          <w:spacing w:val="-11"/>
          <w:sz w:val="21"/>
        </w:rPr>
        <w:t xml:space="preserve"> </w:t>
      </w:r>
      <w:r>
        <w:rPr>
          <w:spacing w:val="-6"/>
          <w:sz w:val="21"/>
        </w:rPr>
        <w:t>site.</w:t>
      </w:r>
      <w:r>
        <w:rPr>
          <w:spacing w:val="8"/>
          <w:sz w:val="21"/>
        </w:rPr>
        <w:t xml:space="preserve"> </w:t>
      </w:r>
      <w:r>
        <w:rPr>
          <w:spacing w:val="-6"/>
          <w:sz w:val="21"/>
        </w:rPr>
        <w:t>Available</w:t>
      </w:r>
      <w:r>
        <w:rPr>
          <w:spacing w:val="-11"/>
          <w:sz w:val="21"/>
        </w:rPr>
        <w:t xml:space="preserve"> </w:t>
      </w:r>
      <w:r>
        <w:rPr>
          <w:spacing w:val="-6"/>
          <w:sz w:val="21"/>
        </w:rPr>
        <w:t>online:</w:t>
      </w:r>
      <w:r>
        <w:rPr>
          <w:spacing w:val="-1"/>
          <w:sz w:val="21"/>
        </w:rPr>
        <w:t xml:space="preserve"> </w:t>
      </w:r>
      <w:r>
        <w:fldChar w:fldCharType="begin"/>
      </w:r>
      <w:r>
        <w:instrText xml:space="preserve"> HYPERLINK "https://enterprise.dji.com/matrice-300" \h </w:instrText>
      </w:r>
      <w:r>
        <w:fldChar w:fldCharType="separate"/>
      </w:r>
      <w:r>
        <w:rPr>
          <w:rFonts w:ascii="Courier New"/>
          <w:color w:val="0000FF"/>
          <w:spacing w:val="-6"/>
          <w:sz w:val="24"/>
        </w:rPr>
        <w:t>https://enterprise.dji.com/</w:t>
      </w:r>
      <w:r>
        <w:rPr>
          <w:rFonts w:ascii="Courier New"/>
          <w:color w:val="0000FF"/>
          <w:spacing w:val="-6"/>
          <w:sz w:val="24"/>
        </w:rPr>
        <w:fldChar w:fldCharType="end"/>
      </w:r>
      <w:r>
        <w:rPr>
          <w:rFonts w:ascii="Courier New"/>
          <w:color w:val="0000FF"/>
          <w:spacing w:val="-6"/>
          <w:sz w:val="24"/>
        </w:rPr>
        <w:t xml:space="preserve"> </w:t>
      </w:r>
      <w:r>
        <w:fldChar w:fldCharType="begin"/>
      </w:r>
      <w:r>
        <w:instrText xml:space="preserve"> HYPERLINK "https://enterprise.dji.com/matrice-300" \h </w:instrText>
      </w:r>
      <w:r>
        <w:fldChar w:fldCharType="separate"/>
      </w:r>
      <w:r>
        <w:rPr>
          <w:rFonts w:ascii="Courier New"/>
          <w:color w:val="0000FF"/>
          <w:sz w:val="24"/>
        </w:rPr>
        <w:t>matrice-300</w:t>
      </w:r>
      <w:r>
        <w:rPr>
          <w:rFonts w:ascii="Courier New"/>
          <w:color w:val="0000FF"/>
          <w:sz w:val="24"/>
        </w:rPr>
        <w:fldChar w:fldCharType="end"/>
      </w:r>
      <w:r>
        <w:rPr>
          <w:sz w:val="21"/>
        </w:rPr>
        <w:t xml:space="preserve">. Accessed: 2023-09-03. </w:t>
      </w:r>
      <w:r>
        <w:fldChar w:fldCharType="begin"/>
      </w:r>
      <w:r>
        <w:instrText xml:space="preserve"> HYPERLINK \l "_bookmark76" </w:instrText>
      </w:r>
      <w:r>
        <w:fldChar w:fldCharType="separate"/>
      </w:r>
      <w:r>
        <w:rPr>
          <w:color w:val="0000FF"/>
          <w:sz w:val="21"/>
        </w:rPr>
        <w:t>39</w:t>
      </w:r>
      <w:r>
        <w:rPr>
          <w:color w:val="0000FF"/>
          <w:sz w:val="21"/>
        </w:rPr>
        <w:fldChar w:fldCharType="end"/>
      </w:r>
    </w:p>
    <w:p w14:paraId="39B7C81C">
      <w:pPr>
        <w:pStyle w:val="15"/>
        <w:numPr>
          <w:ilvl w:val="0"/>
          <w:numId w:val="17"/>
        </w:numPr>
        <w:tabs>
          <w:tab w:val="left" w:pos="617"/>
        </w:tabs>
        <w:spacing w:before="164" w:after="0" w:line="244" w:lineRule="auto"/>
        <w:ind w:left="617" w:right="139" w:hanging="476"/>
        <w:jc w:val="both"/>
        <w:rPr>
          <w:sz w:val="21"/>
        </w:rPr>
      </w:pPr>
      <w:bookmarkStart w:id="194" w:name="_bookmark161"/>
      <w:bookmarkEnd w:id="194"/>
      <w:r>
        <w:rPr>
          <w:spacing w:val="-8"/>
          <w:sz w:val="21"/>
        </w:rPr>
        <w:t>DJI.</w:t>
      </w:r>
      <w:r>
        <w:rPr>
          <w:spacing w:val="-9"/>
          <w:sz w:val="21"/>
        </w:rPr>
        <w:t xml:space="preserve"> </w:t>
      </w:r>
      <w:r>
        <w:rPr>
          <w:spacing w:val="-8"/>
          <w:sz w:val="21"/>
        </w:rPr>
        <w:t>Manifold 2</w:t>
      </w:r>
      <w:r>
        <w:rPr>
          <w:spacing w:val="-9"/>
          <w:sz w:val="21"/>
        </w:rPr>
        <w:t xml:space="preserve"> </w:t>
      </w:r>
      <w:r>
        <w:rPr>
          <w:spacing w:val="-8"/>
          <w:sz w:val="21"/>
        </w:rPr>
        <w:t>official site. Available</w:t>
      </w:r>
      <w:r>
        <w:rPr>
          <w:spacing w:val="-9"/>
          <w:sz w:val="21"/>
        </w:rPr>
        <w:t xml:space="preserve"> </w:t>
      </w:r>
      <w:r>
        <w:rPr>
          <w:spacing w:val="-8"/>
          <w:sz w:val="21"/>
        </w:rPr>
        <w:t>online:</w:t>
      </w:r>
      <w:r>
        <w:rPr>
          <w:spacing w:val="2"/>
          <w:sz w:val="21"/>
        </w:rPr>
        <w:t xml:space="preserve"> </w:t>
      </w:r>
      <w:r>
        <w:fldChar w:fldCharType="begin"/>
      </w:r>
      <w:r>
        <w:instrText xml:space="preserve"> HYPERLINK "https://www.dji.com/manifold-2?site=brandsite&amp;from=insite_search" \h </w:instrText>
      </w:r>
      <w:r>
        <w:fldChar w:fldCharType="separate"/>
      </w:r>
      <w:r>
        <w:rPr>
          <w:rFonts w:ascii="Courier New"/>
          <w:color w:val="0000FF"/>
          <w:spacing w:val="-8"/>
          <w:sz w:val="24"/>
        </w:rPr>
        <w:t>https://www.dji.com/manifold-2?</w:t>
      </w:r>
      <w:r>
        <w:rPr>
          <w:rFonts w:ascii="Courier New"/>
          <w:color w:val="0000FF"/>
          <w:spacing w:val="-8"/>
          <w:sz w:val="24"/>
        </w:rPr>
        <w:fldChar w:fldCharType="end"/>
      </w:r>
      <w:r>
        <w:rPr>
          <w:rFonts w:ascii="Courier New"/>
          <w:color w:val="0000FF"/>
          <w:spacing w:val="-8"/>
          <w:sz w:val="24"/>
        </w:rPr>
        <w:t xml:space="preserve"> </w:t>
      </w:r>
      <w:r>
        <w:fldChar w:fldCharType="begin"/>
      </w:r>
      <w:r>
        <w:instrText xml:space="preserve"> HYPERLINK "https://www.dji.com/manifold-2?site=brandsite&amp;from=insite_search" \h </w:instrText>
      </w:r>
      <w:r>
        <w:fldChar w:fldCharType="separate"/>
      </w:r>
      <w:r>
        <w:rPr>
          <w:rFonts w:ascii="Courier New"/>
          <w:color w:val="0000FF"/>
          <w:spacing w:val="-8"/>
          <w:sz w:val="24"/>
        </w:rPr>
        <w:t>site=brandsite&amp;from=insite_search</w:t>
      </w:r>
      <w:r>
        <w:rPr>
          <w:rFonts w:ascii="Courier New"/>
          <w:color w:val="0000FF"/>
          <w:spacing w:val="-8"/>
          <w:sz w:val="24"/>
        </w:rPr>
        <w:fldChar w:fldCharType="end"/>
      </w:r>
      <w:r>
        <w:rPr>
          <w:spacing w:val="-8"/>
          <w:sz w:val="21"/>
        </w:rPr>
        <w:t>.</w:t>
      </w:r>
      <w:r>
        <w:rPr>
          <w:sz w:val="21"/>
        </w:rPr>
        <w:t xml:space="preserve"> </w:t>
      </w:r>
      <w:r>
        <w:rPr>
          <w:spacing w:val="-8"/>
          <w:sz w:val="21"/>
        </w:rPr>
        <w:t>Accessed: 2023-09-04.</w:t>
      </w:r>
      <w:r>
        <w:rPr>
          <w:sz w:val="21"/>
        </w:rPr>
        <w:t xml:space="preserve"> </w:t>
      </w:r>
      <w:r>
        <w:fldChar w:fldCharType="begin"/>
      </w:r>
      <w:r>
        <w:instrText xml:space="preserve"> HYPERLINK \l "_bookmark79" </w:instrText>
      </w:r>
      <w:r>
        <w:fldChar w:fldCharType="separate"/>
      </w:r>
      <w:r>
        <w:rPr>
          <w:color w:val="0000FF"/>
          <w:spacing w:val="-8"/>
          <w:sz w:val="21"/>
        </w:rPr>
        <w:t>40</w:t>
      </w:r>
      <w:r>
        <w:rPr>
          <w:color w:val="0000FF"/>
          <w:spacing w:val="-8"/>
          <w:sz w:val="21"/>
        </w:rPr>
        <w:fldChar w:fldCharType="end"/>
      </w:r>
    </w:p>
    <w:p w14:paraId="4403D296">
      <w:pPr>
        <w:pStyle w:val="15"/>
        <w:spacing w:after="0" w:line="244" w:lineRule="auto"/>
        <w:jc w:val="both"/>
        <w:rPr>
          <w:sz w:val="21"/>
        </w:rPr>
        <w:sectPr>
          <w:pgSz w:w="11910" w:h="16840"/>
          <w:pgMar w:top="1360" w:right="1559" w:bottom="280" w:left="1559" w:header="720" w:footer="720" w:gutter="0"/>
          <w:cols w:space="720" w:num="1"/>
        </w:sectPr>
      </w:pPr>
    </w:p>
    <w:p w14:paraId="30B317FA">
      <w:pPr>
        <w:pStyle w:val="9"/>
        <w:rPr>
          <w:sz w:val="37"/>
        </w:rPr>
      </w:pPr>
      <w:r>
        <w:rPr>
          <w:sz w:val="37"/>
        </w:rPr>
        <mc:AlternateContent>
          <mc:Choice Requires="wps">
            <w:drawing>
              <wp:anchor distT="0" distB="0" distL="0" distR="0" simplePos="0" relativeHeight="251725824" behindDoc="0" locked="0" layoutInCell="1" allowOverlap="1">
                <wp:simplePos x="0" y="0"/>
                <wp:positionH relativeFrom="page">
                  <wp:posOffset>631825</wp:posOffset>
                </wp:positionH>
                <wp:positionV relativeFrom="page">
                  <wp:posOffset>3691255</wp:posOffset>
                </wp:positionV>
                <wp:extent cx="194945" cy="177800"/>
                <wp:effectExtent l="0" t="0" r="0" b="0"/>
                <wp:wrapNone/>
                <wp:docPr id="1024" name="Textbox 1024"/>
                <wp:cNvGraphicFramePr/>
                <a:graphic xmlns:a="http://schemas.openxmlformats.org/drawingml/2006/main">
                  <a:graphicData uri="http://schemas.microsoft.com/office/word/2010/wordprocessingShape">
                    <wps:wsp>
                      <wps:cNvSpPr txBox="1"/>
                      <wps:spPr>
                        <a:xfrm>
                          <a:off x="0" y="0"/>
                          <a:ext cx="194945" cy="177800"/>
                        </a:xfrm>
                        <a:prstGeom prst="rect">
                          <a:avLst/>
                        </a:prstGeom>
                      </wps:spPr>
                      <wps:txbx>
                        <w:txbxContent>
                          <w:p w14:paraId="078FEB26">
                            <w:pPr>
                              <w:pStyle w:val="9"/>
                              <w:spacing w:before="15"/>
                              <w:ind w:left="20"/>
                            </w:pPr>
                            <w:r>
                              <w:rPr>
                                <w:spacing w:val="-5"/>
                                <w:w w:val="105"/>
                              </w:rPr>
                              <w:t>61</w:t>
                            </w:r>
                          </w:p>
                        </w:txbxContent>
                      </wps:txbx>
                      <wps:bodyPr vert="vert" wrap="square" lIns="0" tIns="0" rIns="0" bIns="0" rtlCol="0">
                        <a:noAutofit/>
                      </wps:bodyPr>
                    </wps:wsp>
                  </a:graphicData>
                </a:graphic>
              </wp:anchor>
            </w:drawing>
          </mc:Choice>
          <mc:Fallback>
            <w:pict>
              <v:shape id="Textbox 1024" o:spid="_x0000_s1026" o:spt="202" type="#_x0000_t202" style="position:absolute;left:0pt;margin-left:49.75pt;margin-top:290.65pt;height:14pt;width:15.35pt;mso-position-horizontal-relative:page;mso-position-vertical-relative:page;z-index:251725824;mso-width-relative:page;mso-height-relative:page;" filled="f" stroked="f" coordsize="21600,21600" o:gfxdata="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2wSQC2wAAAAoBAAAPAAAAAAAAAAEAIAAAACIAAABkcnMvZG93bnJldi54bWxQ&#10;SwECFAAUAAAACACHTuJAyOvcRbsBAACFAwAADgAAAAAAAAABACAAAAAqAQAAZHJzL2Uyb0RvYy54&#10;bWxQSwUGAAAAAAYABgBZAQAAVwUAAAAA&#10;">
                <v:fill on="f" focussize="0,0"/>
                <v:stroke on="f"/>
                <v:imagedata o:title=""/>
                <o:lock v:ext="edit" aspectratio="f"/>
                <v:textbox inset="0mm,0mm,0mm,0mm" style="layout-flow:vertical;">
                  <w:txbxContent>
                    <w:p w14:paraId="078FEB26">
                      <w:pPr>
                        <w:pStyle w:val="9"/>
                        <w:spacing w:before="15"/>
                        <w:ind w:left="20"/>
                      </w:pPr>
                      <w:r>
                        <w:rPr>
                          <w:spacing w:val="-5"/>
                          <w:w w:val="105"/>
                        </w:rPr>
                        <w:t>61</w:t>
                      </w:r>
                    </w:p>
                  </w:txbxContent>
                </v:textbox>
              </v:shape>
            </w:pict>
          </mc:Fallback>
        </mc:AlternateContent>
      </w:r>
    </w:p>
    <w:p w14:paraId="45AE7A93">
      <w:pPr>
        <w:pStyle w:val="9"/>
        <w:spacing w:before="297"/>
        <w:rPr>
          <w:sz w:val="37"/>
        </w:rPr>
      </w:pPr>
    </w:p>
    <w:p w14:paraId="6FA3E1AE">
      <w:pPr>
        <w:pStyle w:val="2"/>
        <w:spacing w:before="0"/>
        <w:ind w:right="83"/>
      </w:pPr>
      <w:bookmarkStart w:id="195" w:name="Camera simulation jupyter notebook"/>
      <w:bookmarkEnd w:id="195"/>
      <w:bookmarkStart w:id="196" w:name="_bookmark163"/>
      <w:bookmarkEnd w:id="196"/>
      <w:bookmarkStart w:id="197" w:name="Full Gantt Diagram"/>
      <w:bookmarkEnd w:id="197"/>
      <w:bookmarkStart w:id="198" w:name="Result plotting jupyter notebooks"/>
      <w:bookmarkEnd w:id="198"/>
      <w:bookmarkStart w:id="199" w:name="_bookmark162"/>
      <w:bookmarkEnd w:id="199"/>
      <w:r>
        <w:t xml:space="preserve">APPENDIX A. FULL GANTT </w:t>
      </w:r>
      <w:r>
        <w:rPr>
          <w:spacing w:val="-2"/>
        </w:rPr>
        <w:t>DIAGRAM</w:t>
      </w:r>
    </w:p>
    <w:p w14:paraId="41990C7B">
      <w:pPr>
        <w:pStyle w:val="9"/>
        <w:spacing w:before="86"/>
        <w:rPr>
          <w:rFonts w:ascii="Arial"/>
          <w:b/>
          <w:sz w:val="20"/>
        </w:rPr>
      </w:pPr>
      <w:r>
        <w:rPr>
          <w:rFonts w:ascii="Arial"/>
          <w:b/>
          <w:sz w:val="20"/>
        </w:rPr>
        <w:drawing>
          <wp:anchor distT="0" distB="0" distL="0" distR="0" simplePos="0" relativeHeight="251843584" behindDoc="1" locked="0" layoutInCell="1" allowOverlap="1">
            <wp:simplePos x="0" y="0"/>
            <wp:positionH relativeFrom="page">
              <wp:posOffset>935355</wp:posOffset>
            </wp:positionH>
            <wp:positionV relativeFrom="paragraph">
              <wp:posOffset>215900</wp:posOffset>
            </wp:positionV>
            <wp:extent cx="8750935" cy="3524250"/>
            <wp:effectExtent l="0" t="0" r="0" b="0"/>
            <wp:wrapTopAndBottom/>
            <wp:docPr id="1025" name="Image 1025"/>
            <wp:cNvGraphicFramePr/>
            <a:graphic xmlns:a="http://schemas.openxmlformats.org/drawingml/2006/main">
              <a:graphicData uri="http://schemas.openxmlformats.org/drawingml/2006/picture">
                <pic:pic xmlns:pic="http://schemas.openxmlformats.org/drawingml/2006/picture">
                  <pic:nvPicPr>
                    <pic:cNvPr id="1025" name="Image 1025"/>
                    <pic:cNvPicPr/>
                  </pic:nvPicPr>
                  <pic:blipFill>
                    <a:blip r:embed="rId130" cstate="print"/>
                    <a:stretch>
                      <a:fillRect/>
                    </a:stretch>
                  </pic:blipFill>
                  <pic:spPr>
                    <a:xfrm>
                      <a:off x="0" y="0"/>
                      <a:ext cx="8750713" cy="3524250"/>
                    </a:xfrm>
                    <a:prstGeom prst="rect">
                      <a:avLst/>
                    </a:prstGeom>
                  </pic:spPr>
                </pic:pic>
              </a:graphicData>
            </a:graphic>
          </wp:anchor>
        </w:drawing>
      </w:r>
    </w:p>
    <w:p w14:paraId="49BED8B6">
      <w:pPr>
        <w:pStyle w:val="9"/>
        <w:spacing w:before="345"/>
        <w:ind w:right="83"/>
        <w:jc w:val="center"/>
      </w:pPr>
      <w:r>
        <w:t>Figure</w:t>
      </w:r>
      <w:r>
        <w:rPr>
          <w:spacing w:val="1"/>
        </w:rPr>
        <w:t xml:space="preserve"> </w:t>
      </w:r>
      <w:r>
        <w:t>A1:</w:t>
      </w:r>
      <w:r>
        <w:rPr>
          <w:spacing w:val="17"/>
        </w:rPr>
        <w:t xml:space="preserve"> </w:t>
      </w:r>
      <w:r>
        <w:t>Gantt</w:t>
      </w:r>
      <w:r>
        <w:rPr>
          <w:spacing w:val="1"/>
        </w:rPr>
        <w:t xml:space="preserve"> </w:t>
      </w:r>
      <w:r>
        <w:t>diagram</w:t>
      </w:r>
      <w:r>
        <w:rPr>
          <w:spacing w:val="1"/>
        </w:rPr>
        <w:t xml:space="preserve"> </w:t>
      </w:r>
      <w:r>
        <w:t>for</w:t>
      </w:r>
      <w:r>
        <w:rPr>
          <w:spacing w:val="2"/>
        </w:rPr>
        <w:t xml:space="preserve"> </w:t>
      </w:r>
      <w:r>
        <w:t>the</w:t>
      </w:r>
      <w:r>
        <w:rPr>
          <w:spacing w:val="1"/>
        </w:rPr>
        <w:t xml:space="preserve"> </w:t>
      </w:r>
      <w:r>
        <w:t>project</w:t>
      </w:r>
      <w:r>
        <w:rPr>
          <w:spacing w:val="1"/>
        </w:rPr>
        <w:t xml:space="preserve"> </w:t>
      </w:r>
      <w:r>
        <w:rPr>
          <w:spacing w:val="-2"/>
        </w:rPr>
        <w:t>duration.</w:t>
      </w:r>
    </w:p>
    <w:p w14:paraId="291AE3B8">
      <w:pPr>
        <w:pStyle w:val="9"/>
        <w:spacing w:after="0"/>
        <w:jc w:val="center"/>
        <w:sectPr>
          <w:pgSz w:w="16840" w:h="11910" w:orient="landscape"/>
          <w:pgMar w:top="1340" w:right="1275" w:bottom="280" w:left="1417" w:header="720" w:footer="720" w:gutter="0"/>
          <w:cols w:space="720" w:num="1"/>
        </w:sectPr>
      </w:pPr>
    </w:p>
    <w:p w14:paraId="46665826">
      <w:pPr>
        <w:pStyle w:val="9"/>
        <w:spacing w:before="6"/>
        <w:rPr>
          <w:sz w:val="16"/>
        </w:rPr>
      </w:pPr>
    </w:p>
    <w:p w14:paraId="4C337A26">
      <w:pPr>
        <w:pStyle w:val="9"/>
        <w:spacing w:after="0"/>
        <w:rPr>
          <w:sz w:val="16"/>
        </w:rPr>
        <w:sectPr>
          <w:pgSz w:w="11910" w:h="16840"/>
          <w:pgMar w:top="1920" w:right="992" w:bottom="280" w:left="1275" w:header="720" w:footer="720" w:gutter="0"/>
          <w:cols w:space="720" w:num="1"/>
        </w:sectPr>
      </w:pPr>
    </w:p>
    <w:p w14:paraId="160DC5EB">
      <w:pPr>
        <w:pStyle w:val="2"/>
        <w:spacing w:line="280" w:lineRule="auto"/>
        <w:ind w:left="378" w:right="659"/>
      </w:pPr>
      <w:r>
        <w:t>APPENDIX</w:t>
      </w:r>
      <w:r>
        <w:rPr>
          <w:spacing w:val="-6"/>
        </w:rPr>
        <w:t xml:space="preserve"> </w:t>
      </w:r>
      <w:r>
        <w:t>B.</w:t>
      </w:r>
      <w:r>
        <w:rPr>
          <w:spacing w:val="-6"/>
        </w:rPr>
        <w:t xml:space="preserve"> </w:t>
      </w:r>
      <w:r>
        <w:t>CAMERA</w:t>
      </w:r>
      <w:r>
        <w:rPr>
          <w:spacing w:val="-6"/>
        </w:rPr>
        <w:t xml:space="preserve"> </w:t>
      </w:r>
      <w:r>
        <w:t>SIMULATION</w:t>
      </w:r>
      <w:r>
        <w:rPr>
          <w:spacing w:val="-6"/>
        </w:rPr>
        <w:t xml:space="preserve"> </w:t>
      </w:r>
      <w:r>
        <w:t xml:space="preserve">JUPYTER </w:t>
      </w:r>
      <w:r>
        <w:rPr>
          <w:spacing w:val="-2"/>
        </w:rPr>
        <w:t>NOTEBOOK</w:t>
      </w:r>
    </w:p>
    <w:p w14:paraId="6442D5F4">
      <w:pPr>
        <w:pStyle w:val="9"/>
        <w:rPr>
          <w:rFonts w:ascii="Arial"/>
          <w:b/>
          <w:sz w:val="37"/>
        </w:rPr>
      </w:pPr>
    </w:p>
    <w:p w14:paraId="21BE9914">
      <w:pPr>
        <w:pStyle w:val="9"/>
        <w:rPr>
          <w:rFonts w:ascii="Arial"/>
          <w:b/>
          <w:sz w:val="37"/>
        </w:rPr>
      </w:pPr>
    </w:p>
    <w:p w14:paraId="0537B625">
      <w:pPr>
        <w:pStyle w:val="9"/>
        <w:rPr>
          <w:rFonts w:ascii="Arial"/>
          <w:b/>
          <w:sz w:val="37"/>
        </w:rPr>
      </w:pPr>
    </w:p>
    <w:p w14:paraId="5BE869DA">
      <w:pPr>
        <w:pStyle w:val="9"/>
        <w:rPr>
          <w:rFonts w:ascii="Arial"/>
          <w:b/>
          <w:sz w:val="37"/>
        </w:rPr>
      </w:pPr>
    </w:p>
    <w:p w14:paraId="192A5AEA">
      <w:pPr>
        <w:pStyle w:val="9"/>
        <w:rPr>
          <w:rFonts w:ascii="Arial"/>
          <w:b/>
          <w:sz w:val="37"/>
        </w:rPr>
      </w:pPr>
    </w:p>
    <w:p w14:paraId="0B00E482">
      <w:pPr>
        <w:pStyle w:val="9"/>
        <w:rPr>
          <w:rFonts w:ascii="Arial"/>
          <w:b/>
          <w:sz w:val="37"/>
        </w:rPr>
      </w:pPr>
    </w:p>
    <w:p w14:paraId="6741D495">
      <w:pPr>
        <w:pStyle w:val="9"/>
        <w:rPr>
          <w:rFonts w:ascii="Arial"/>
          <w:b/>
          <w:sz w:val="37"/>
        </w:rPr>
      </w:pPr>
    </w:p>
    <w:p w14:paraId="77C73644">
      <w:pPr>
        <w:pStyle w:val="9"/>
        <w:rPr>
          <w:rFonts w:ascii="Arial"/>
          <w:b/>
          <w:sz w:val="37"/>
        </w:rPr>
      </w:pPr>
    </w:p>
    <w:p w14:paraId="08AE0D93">
      <w:pPr>
        <w:pStyle w:val="9"/>
        <w:rPr>
          <w:rFonts w:ascii="Arial"/>
          <w:b/>
          <w:sz w:val="37"/>
        </w:rPr>
      </w:pPr>
    </w:p>
    <w:p w14:paraId="5B010FC2">
      <w:pPr>
        <w:pStyle w:val="9"/>
        <w:rPr>
          <w:rFonts w:ascii="Arial"/>
          <w:b/>
          <w:sz w:val="37"/>
        </w:rPr>
      </w:pPr>
    </w:p>
    <w:p w14:paraId="6685CF4E">
      <w:pPr>
        <w:pStyle w:val="9"/>
        <w:rPr>
          <w:rFonts w:ascii="Arial"/>
          <w:b/>
          <w:sz w:val="37"/>
        </w:rPr>
      </w:pPr>
    </w:p>
    <w:p w14:paraId="429F124B">
      <w:pPr>
        <w:pStyle w:val="9"/>
        <w:rPr>
          <w:rFonts w:ascii="Arial"/>
          <w:b/>
          <w:sz w:val="37"/>
        </w:rPr>
      </w:pPr>
    </w:p>
    <w:p w14:paraId="54091468">
      <w:pPr>
        <w:pStyle w:val="9"/>
        <w:rPr>
          <w:rFonts w:ascii="Arial"/>
          <w:b/>
          <w:sz w:val="37"/>
        </w:rPr>
      </w:pPr>
    </w:p>
    <w:p w14:paraId="2EDAFEF1">
      <w:pPr>
        <w:pStyle w:val="9"/>
        <w:rPr>
          <w:rFonts w:ascii="Arial"/>
          <w:b/>
          <w:sz w:val="37"/>
        </w:rPr>
      </w:pPr>
    </w:p>
    <w:p w14:paraId="68E777FC">
      <w:pPr>
        <w:pStyle w:val="9"/>
        <w:rPr>
          <w:rFonts w:ascii="Arial"/>
          <w:b/>
          <w:sz w:val="37"/>
        </w:rPr>
      </w:pPr>
    </w:p>
    <w:p w14:paraId="19E7E20B">
      <w:pPr>
        <w:pStyle w:val="9"/>
        <w:rPr>
          <w:rFonts w:ascii="Arial"/>
          <w:b/>
          <w:sz w:val="37"/>
        </w:rPr>
      </w:pPr>
    </w:p>
    <w:p w14:paraId="41CD7177">
      <w:pPr>
        <w:pStyle w:val="9"/>
        <w:rPr>
          <w:rFonts w:ascii="Arial"/>
          <w:b/>
          <w:sz w:val="37"/>
        </w:rPr>
      </w:pPr>
    </w:p>
    <w:p w14:paraId="033A4427">
      <w:pPr>
        <w:pStyle w:val="9"/>
        <w:rPr>
          <w:rFonts w:ascii="Arial"/>
          <w:b/>
          <w:sz w:val="37"/>
        </w:rPr>
      </w:pPr>
    </w:p>
    <w:p w14:paraId="47261DF2">
      <w:pPr>
        <w:pStyle w:val="9"/>
        <w:rPr>
          <w:rFonts w:ascii="Arial"/>
          <w:b/>
          <w:sz w:val="37"/>
        </w:rPr>
      </w:pPr>
    </w:p>
    <w:p w14:paraId="7E4A19B1">
      <w:pPr>
        <w:pStyle w:val="9"/>
        <w:rPr>
          <w:rFonts w:ascii="Arial"/>
          <w:b/>
          <w:sz w:val="37"/>
        </w:rPr>
      </w:pPr>
    </w:p>
    <w:p w14:paraId="2F45C608">
      <w:pPr>
        <w:pStyle w:val="9"/>
        <w:rPr>
          <w:rFonts w:ascii="Arial"/>
          <w:b/>
          <w:sz w:val="37"/>
        </w:rPr>
      </w:pPr>
    </w:p>
    <w:p w14:paraId="3B3AB999">
      <w:pPr>
        <w:pStyle w:val="9"/>
        <w:rPr>
          <w:rFonts w:ascii="Arial"/>
          <w:b/>
          <w:sz w:val="37"/>
        </w:rPr>
      </w:pPr>
    </w:p>
    <w:p w14:paraId="3B9EEFA9">
      <w:pPr>
        <w:pStyle w:val="9"/>
        <w:rPr>
          <w:rFonts w:ascii="Arial"/>
          <w:b/>
          <w:sz w:val="37"/>
        </w:rPr>
      </w:pPr>
    </w:p>
    <w:p w14:paraId="750D5C26">
      <w:pPr>
        <w:pStyle w:val="9"/>
        <w:rPr>
          <w:rFonts w:ascii="Arial"/>
          <w:b/>
          <w:sz w:val="37"/>
        </w:rPr>
      </w:pPr>
    </w:p>
    <w:p w14:paraId="79464080">
      <w:pPr>
        <w:pStyle w:val="9"/>
        <w:rPr>
          <w:rFonts w:ascii="Arial"/>
          <w:b/>
          <w:sz w:val="37"/>
        </w:rPr>
      </w:pPr>
    </w:p>
    <w:p w14:paraId="3C961D0E">
      <w:pPr>
        <w:pStyle w:val="9"/>
        <w:rPr>
          <w:rFonts w:ascii="Arial"/>
          <w:b/>
          <w:sz w:val="37"/>
        </w:rPr>
      </w:pPr>
    </w:p>
    <w:p w14:paraId="76224A53">
      <w:pPr>
        <w:pStyle w:val="9"/>
        <w:rPr>
          <w:rFonts w:ascii="Arial"/>
          <w:b/>
          <w:sz w:val="37"/>
        </w:rPr>
      </w:pPr>
    </w:p>
    <w:p w14:paraId="60E05A89">
      <w:pPr>
        <w:pStyle w:val="9"/>
        <w:rPr>
          <w:rFonts w:ascii="Arial"/>
          <w:b/>
          <w:sz w:val="37"/>
        </w:rPr>
      </w:pPr>
    </w:p>
    <w:p w14:paraId="08815A0E">
      <w:pPr>
        <w:pStyle w:val="9"/>
        <w:rPr>
          <w:rFonts w:ascii="Arial"/>
          <w:b/>
          <w:sz w:val="37"/>
        </w:rPr>
      </w:pPr>
    </w:p>
    <w:p w14:paraId="21C4EBAE">
      <w:pPr>
        <w:pStyle w:val="9"/>
        <w:rPr>
          <w:rFonts w:ascii="Arial"/>
          <w:b/>
          <w:sz w:val="37"/>
        </w:rPr>
      </w:pPr>
    </w:p>
    <w:p w14:paraId="6EFC8007">
      <w:pPr>
        <w:pStyle w:val="9"/>
        <w:spacing w:before="19"/>
        <w:rPr>
          <w:rFonts w:ascii="Arial"/>
          <w:b/>
          <w:sz w:val="37"/>
        </w:rPr>
      </w:pPr>
    </w:p>
    <w:p w14:paraId="3A3755E9">
      <w:pPr>
        <w:pStyle w:val="9"/>
        <w:ind w:left="378" w:right="658"/>
        <w:jc w:val="center"/>
      </w:pPr>
      <w:r>
        <w:rPr>
          <w:spacing w:val="-5"/>
          <w:w w:val="105"/>
        </w:rPr>
        <w:t>63</w:t>
      </w:r>
    </w:p>
    <w:p w14:paraId="574BF510">
      <w:pPr>
        <w:pStyle w:val="9"/>
        <w:spacing w:after="0"/>
        <w:jc w:val="center"/>
        <w:sectPr>
          <w:pgSz w:w="11910" w:h="16840"/>
          <w:pgMar w:top="1240" w:right="992" w:bottom="280" w:left="1275" w:header="720" w:footer="720" w:gutter="0"/>
          <w:cols w:space="720" w:num="1"/>
        </w:sectPr>
      </w:pPr>
    </w:p>
    <w:p w14:paraId="7654BBAF">
      <w:pPr>
        <w:spacing w:before="97"/>
        <w:ind w:left="92" w:right="0" w:firstLine="0"/>
        <w:jc w:val="left"/>
        <w:rPr>
          <w:rFonts w:ascii="Consolas"/>
          <w:sz w:val="19"/>
        </w:rPr>
      </w:pPr>
      <w:r>
        <w:rPr>
          <w:rFonts w:ascii="Consolas"/>
          <w:sz w:val="19"/>
        </w:rPr>
        <mc:AlternateContent>
          <mc:Choice Requires="wps">
            <w:drawing>
              <wp:anchor distT="0" distB="0" distL="0" distR="0" simplePos="0" relativeHeight="251727872" behindDoc="0" locked="0" layoutInCell="1" allowOverlap="1">
                <wp:simplePos x="0" y="0"/>
                <wp:positionH relativeFrom="page">
                  <wp:posOffset>1411605</wp:posOffset>
                </wp:positionH>
                <wp:positionV relativeFrom="paragraph">
                  <wp:posOffset>635</wp:posOffset>
                </wp:positionV>
                <wp:extent cx="5461000" cy="1067435"/>
                <wp:effectExtent l="0" t="0" r="0" b="0"/>
                <wp:wrapNone/>
                <wp:docPr id="1026" name="Textbox 1026"/>
                <wp:cNvGraphicFramePr/>
                <a:graphic xmlns:a="http://schemas.openxmlformats.org/drawingml/2006/main">
                  <a:graphicData uri="http://schemas.microsoft.com/office/word/2010/wordprocessingShape">
                    <wps:wsp>
                      <wps:cNvSpPr txBox="1"/>
                      <wps:spPr>
                        <a:xfrm>
                          <a:off x="0" y="0"/>
                          <a:ext cx="5461000" cy="1067435"/>
                        </a:xfrm>
                        <a:prstGeom prst="rect">
                          <a:avLst/>
                        </a:prstGeom>
                        <a:solidFill>
                          <a:srgbClr val="F5F5F5"/>
                        </a:solidFill>
                      </wps:spPr>
                      <wps:txbx>
                        <w:txbxContent>
                          <w:p w14:paraId="2BB57547">
                            <w:pPr>
                              <w:spacing w:before="95"/>
                              <w:ind w:left="60" w:right="0" w:firstLine="0"/>
                              <w:jc w:val="left"/>
                              <w:rPr>
                                <w:rFonts w:ascii="Consolas"/>
                                <w:color w:val="000000"/>
                                <w:sz w:val="19"/>
                              </w:rPr>
                            </w:pPr>
                            <w:r>
                              <w:rPr>
                                <w:rFonts w:ascii="Consolas"/>
                                <w:b/>
                                <w:color w:val="AA21FF"/>
                                <w:sz w:val="19"/>
                              </w:rPr>
                              <w:t>%</w:t>
                            </w:r>
                            <w:r>
                              <w:rPr>
                                <w:rFonts w:ascii="Consolas"/>
                                <w:b/>
                                <w:color w:val="008000"/>
                                <w:sz w:val="19"/>
                              </w:rPr>
                              <w:t>matplotlib</w:t>
                            </w:r>
                            <w:r>
                              <w:rPr>
                                <w:rFonts w:ascii="Consolas"/>
                                <w:b/>
                                <w:color w:val="008000"/>
                                <w:spacing w:val="24"/>
                                <w:sz w:val="19"/>
                              </w:rPr>
                              <w:t xml:space="preserve"> </w:t>
                            </w:r>
                            <w:r>
                              <w:rPr>
                                <w:rFonts w:ascii="Consolas"/>
                                <w:color w:val="202020"/>
                                <w:spacing w:val="-2"/>
                                <w:sz w:val="19"/>
                              </w:rPr>
                              <w:t>widget</w:t>
                            </w:r>
                          </w:p>
                          <w:p w14:paraId="6F8E6050">
                            <w:pPr>
                              <w:pStyle w:val="9"/>
                              <w:spacing w:before="65"/>
                              <w:rPr>
                                <w:rFonts w:ascii="Consolas"/>
                                <w:color w:val="000000"/>
                                <w:sz w:val="19"/>
                              </w:rPr>
                            </w:pPr>
                          </w:p>
                          <w:p w14:paraId="6E160C74">
                            <w:pPr>
                              <w:spacing w:before="0"/>
                              <w:ind w:left="60" w:right="0" w:firstLine="0"/>
                              <w:jc w:val="left"/>
                              <w:rPr>
                                <w:rFonts w:ascii="Consolas"/>
                                <w:color w:val="000000"/>
                                <w:sz w:val="19"/>
                              </w:rPr>
                            </w:pPr>
                            <w:r>
                              <w:rPr>
                                <w:rFonts w:ascii="Consolas"/>
                                <w:b/>
                                <w:color w:val="008000"/>
                                <w:sz w:val="19"/>
                              </w:rPr>
                              <w:t>import</w:t>
                            </w:r>
                            <w:r>
                              <w:rPr>
                                <w:rFonts w:ascii="Consolas"/>
                                <w:b/>
                                <w:color w:val="008000"/>
                                <w:spacing w:val="20"/>
                                <w:sz w:val="19"/>
                              </w:rPr>
                              <w:t xml:space="preserve"> </w:t>
                            </w:r>
                            <w:r>
                              <w:rPr>
                                <w:rFonts w:ascii="Consolas"/>
                                <w:color w:val="202020"/>
                                <w:sz w:val="19"/>
                              </w:rPr>
                              <w:t>matplotlib.pyplot</w:t>
                            </w:r>
                            <w:r>
                              <w:rPr>
                                <w:rFonts w:ascii="Consolas"/>
                                <w:color w:val="202020"/>
                                <w:spacing w:val="20"/>
                                <w:sz w:val="19"/>
                              </w:rPr>
                              <w:t xml:space="preserve"> </w:t>
                            </w:r>
                            <w:r>
                              <w:rPr>
                                <w:rFonts w:ascii="Consolas"/>
                                <w:b/>
                                <w:color w:val="008000"/>
                                <w:sz w:val="19"/>
                              </w:rPr>
                              <w:t>as</w:t>
                            </w:r>
                            <w:r>
                              <w:rPr>
                                <w:rFonts w:ascii="Consolas"/>
                                <w:b/>
                                <w:color w:val="008000"/>
                                <w:spacing w:val="20"/>
                                <w:sz w:val="19"/>
                              </w:rPr>
                              <w:t xml:space="preserve"> </w:t>
                            </w:r>
                            <w:r>
                              <w:rPr>
                                <w:rFonts w:ascii="Consolas"/>
                                <w:color w:val="202020"/>
                                <w:spacing w:val="-5"/>
                                <w:sz w:val="19"/>
                              </w:rPr>
                              <w:t>plt</w:t>
                            </w:r>
                          </w:p>
                          <w:p w14:paraId="07C37B36">
                            <w:pPr>
                              <w:spacing w:before="33"/>
                              <w:ind w:left="60" w:right="0" w:firstLine="0"/>
                              <w:jc w:val="left"/>
                              <w:rPr>
                                <w:rFonts w:ascii="Consolas"/>
                                <w:color w:val="000000"/>
                                <w:sz w:val="19"/>
                              </w:rPr>
                            </w:pPr>
                            <w:r>
                              <w:rPr>
                                <w:rFonts w:ascii="Consolas"/>
                                <w:b/>
                                <w:color w:val="008000"/>
                                <w:sz w:val="19"/>
                              </w:rPr>
                              <w:t>from</w:t>
                            </w:r>
                            <w:r>
                              <w:rPr>
                                <w:rFonts w:ascii="Consolas"/>
                                <w:b/>
                                <w:color w:val="008000"/>
                                <w:spacing w:val="23"/>
                                <w:sz w:val="19"/>
                              </w:rPr>
                              <w:t xml:space="preserve"> </w:t>
                            </w:r>
                            <w:r>
                              <w:rPr>
                                <w:rFonts w:ascii="Consolas"/>
                                <w:color w:val="202020"/>
                                <w:sz w:val="19"/>
                              </w:rPr>
                              <w:t>mpl_toolkits.mplot3d</w:t>
                            </w:r>
                            <w:r>
                              <w:rPr>
                                <w:rFonts w:ascii="Consolas"/>
                                <w:color w:val="202020"/>
                                <w:spacing w:val="24"/>
                                <w:sz w:val="19"/>
                              </w:rPr>
                              <w:t xml:space="preserve"> </w:t>
                            </w:r>
                            <w:r>
                              <w:rPr>
                                <w:rFonts w:ascii="Consolas"/>
                                <w:b/>
                                <w:color w:val="008000"/>
                                <w:sz w:val="19"/>
                              </w:rPr>
                              <w:t>import</w:t>
                            </w:r>
                            <w:r>
                              <w:rPr>
                                <w:rFonts w:ascii="Consolas"/>
                                <w:b/>
                                <w:color w:val="008000"/>
                                <w:spacing w:val="24"/>
                                <w:sz w:val="19"/>
                              </w:rPr>
                              <w:t xml:space="preserve"> </w:t>
                            </w:r>
                            <w:r>
                              <w:rPr>
                                <w:rFonts w:ascii="Consolas"/>
                                <w:color w:val="202020"/>
                                <w:spacing w:val="-2"/>
                                <w:sz w:val="19"/>
                              </w:rPr>
                              <w:t>Axes3D</w:t>
                            </w:r>
                          </w:p>
                          <w:p w14:paraId="53CFFF00">
                            <w:pPr>
                              <w:spacing w:before="33"/>
                              <w:ind w:left="60" w:right="0" w:firstLine="0"/>
                              <w:jc w:val="left"/>
                              <w:rPr>
                                <w:rFonts w:ascii="Consolas"/>
                                <w:color w:val="000000"/>
                                <w:sz w:val="19"/>
                              </w:rPr>
                            </w:pPr>
                            <w:r>
                              <w:rPr>
                                <w:rFonts w:ascii="Consolas"/>
                                <w:b/>
                                <w:color w:val="008000"/>
                                <w:sz w:val="19"/>
                              </w:rPr>
                              <w:t>from</w:t>
                            </w:r>
                            <w:r>
                              <w:rPr>
                                <w:rFonts w:ascii="Consolas"/>
                                <w:b/>
                                <w:color w:val="008000"/>
                                <w:spacing w:val="28"/>
                                <w:sz w:val="19"/>
                              </w:rPr>
                              <w:t xml:space="preserve"> </w:t>
                            </w:r>
                            <w:r>
                              <w:rPr>
                                <w:rFonts w:ascii="Consolas"/>
                                <w:color w:val="202020"/>
                                <w:sz w:val="19"/>
                              </w:rPr>
                              <w:t>mpl_toolkits.mplot3d.art3d</w:t>
                            </w:r>
                            <w:r>
                              <w:rPr>
                                <w:rFonts w:ascii="Consolas"/>
                                <w:color w:val="202020"/>
                                <w:spacing w:val="28"/>
                                <w:sz w:val="19"/>
                              </w:rPr>
                              <w:t xml:space="preserve"> </w:t>
                            </w:r>
                            <w:r>
                              <w:rPr>
                                <w:rFonts w:ascii="Consolas"/>
                                <w:b/>
                                <w:color w:val="008000"/>
                                <w:sz w:val="19"/>
                              </w:rPr>
                              <w:t>import</w:t>
                            </w:r>
                            <w:r>
                              <w:rPr>
                                <w:rFonts w:ascii="Consolas"/>
                                <w:b/>
                                <w:color w:val="008000"/>
                                <w:spacing w:val="28"/>
                                <w:sz w:val="19"/>
                              </w:rPr>
                              <w:t xml:space="preserve"> </w:t>
                            </w:r>
                            <w:r>
                              <w:rPr>
                                <w:rFonts w:ascii="Consolas"/>
                                <w:color w:val="202020"/>
                                <w:spacing w:val="-2"/>
                                <w:sz w:val="19"/>
                              </w:rPr>
                              <w:t>Poly3DCollection</w:t>
                            </w:r>
                          </w:p>
                          <w:p w14:paraId="7C0B8CB4">
                            <w:pPr>
                              <w:spacing w:before="32"/>
                              <w:ind w:left="60" w:right="0" w:firstLine="0"/>
                              <w:jc w:val="left"/>
                              <w:rPr>
                                <w:rFonts w:ascii="Consolas"/>
                                <w:b/>
                                <w:color w:val="000000"/>
                                <w:sz w:val="19"/>
                              </w:rPr>
                            </w:pPr>
                            <w:r>
                              <w:rPr>
                                <w:rFonts w:ascii="Consolas"/>
                                <w:b/>
                                <w:color w:val="008000"/>
                                <w:sz w:val="19"/>
                              </w:rPr>
                              <w:t>from</w:t>
                            </w:r>
                            <w:r>
                              <w:rPr>
                                <w:rFonts w:ascii="Consolas"/>
                                <w:b/>
                                <w:color w:val="008000"/>
                                <w:spacing w:val="13"/>
                                <w:sz w:val="19"/>
                              </w:rPr>
                              <w:t xml:space="preserve"> </w:t>
                            </w:r>
                            <w:r>
                              <w:rPr>
                                <w:rFonts w:ascii="Consolas"/>
                                <w:color w:val="202020"/>
                                <w:sz w:val="19"/>
                              </w:rPr>
                              <w:t>utils</w:t>
                            </w:r>
                            <w:r>
                              <w:rPr>
                                <w:rFonts w:ascii="Consolas"/>
                                <w:color w:val="202020"/>
                                <w:spacing w:val="13"/>
                                <w:sz w:val="19"/>
                              </w:rPr>
                              <w:t xml:space="preserve"> </w:t>
                            </w:r>
                            <w:r>
                              <w:rPr>
                                <w:rFonts w:ascii="Consolas"/>
                                <w:b/>
                                <w:color w:val="008000"/>
                                <w:sz w:val="19"/>
                              </w:rPr>
                              <w:t>import</w:t>
                            </w:r>
                            <w:r>
                              <w:rPr>
                                <w:rFonts w:ascii="Consolas"/>
                                <w:b/>
                                <w:color w:val="008000"/>
                                <w:spacing w:val="14"/>
                                <w:sz w:val="19"/>
                              </w:rPr>
                              <w:t xml:space="preserve"> </w:t>
                            </w:r>
                            <w:r>
                              <w:rPr>
                                <w:rFonts w:ascii="Consolas"/>
                                <w:b/>
                                <w:color w:val="AA21FF"/>
                                <w:spacing w:val="-10"/>
                                <w:sz w:val="19"/>
                              </w:rPr>
                              <w:t>*</w:t>
                            </w:r>
                          </w:p>
                        </w:txbxContent>
                      </wps:txbx>
                      <wps:bodyPr wrap="square" lIns="0" tIns="0" rIns="0" bIns="0" rtlCol="0">
                        <a:noAutofit/>
                      </wps:bodyPr>
                    </wps:wsp>
                  </a:graphicData>
                </a:graphic>
              </wp:anchor>
            </w:drawing>
          </mc:Choice>
          <mc:Fallback>
            <w:pict>
              <v:shape id="Textbox 1026" o:spid="_x0000_s1026" o:spt="202" type="#_x0000_t202" style="position:absolute;left:0pt;margin-left:111.15pt;margin-top:0.05pt;height:84.05pt;width:430pt;mso-position-horizontal-relative:page;z-index:251727872;mso-width-relative:page;mso-height-relative:page;" fillcolor="#F5F5F5" filled="t" stroked="f" coordsize="21600,21600" o:gfxdata="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&#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CiYpU/VAAAACQEAAA8AAAAAAAAAAQAgAAAAIgAAAGRy&#10;cy9kb3ducmV2LnhtbFBLAQIUABQAAAAIAIdO4kBRrm+CzwEAAK8DAAAOAAAAAAAAAAEAIAAAACQB&#10;AABkcnMvZTJvRG9jLnhtbFBLBQYAAAAABgAGAFkBAABlBQAAAAA=&#10;">
                <v:fill on="t" focussize="0,0"/>
                <v:stroke on="f"/>
                <v:imagedata o:title=""/>
                <o:lock v:ext="edit" aspectratio="f"/>
                <v:textbox inset="0mm,0mm,0mm,0mm">
                  <w:txbxContent>
                    <w:p w14:paraId="2BB57547">
                      <w:pPr>
                        <w:spacing w:before="95"/>
                        <w:ind w:left="60" w:right="0" w:firstLine="0"/>
                        <w:jc w:val="left"/>
                        <w:rPr>
                          <w:rFonts w:ascii="Consolas"/>
                          <w:color w:val="000000"/>
                          <w:sz w:val="19"/>
                        </w:rPr>
                      </w:pPr>
                      <w:r>
                        <w:rPr>
                          <w:rFonts w:ascii="Consolas"/>
                          <w:b/>
                          <w:color w:val="AA21FF"/>
                          <w:sz w:val="19"/>
                        </w:rPr>
                        <w:t>%</w:t>
                      </w:r>
                      <w:r>
                        <w:rPr>
                          <w:rFonts w:ascii="Consolas"/>
                          <w:b/>
                          <w:color w:val="008000"/>
                          <w:sz w:val="19"/>
                        </w:rPr>
                        <w:t>matplotlib</w:t>
                      </w:r>
                      <w:r>
                        <w:rPr>
                          <w:rFonts w:ascii="Consolas"/>
                          <w:b/>
                          <w:color w:val="008000"/>
                          <w:spacing w:val="24"/>
                          <w:sz w:val="19"/>
                        </w:rPr>
                        <w:t xml:space="preserve"> </w:t>
                      </w:r>
                      <w:r>
                        <w:rPr>
                          <w:rFonts w:ascii="Consolas"/>
                          <w:color w:val="202020"/>
                          <w:spacing w:val="-2"/>
                          <w:sz w:val="19"/>
                        </w:rPr>
                        <w:t>widget</w:t>
                      </w:r>
                    </w:p>
                    <w:p w14:paraId="6F8E6050">
                      <w:pPr>
                        <w:pStyle w:val="9"/>
                        <w:spacing w:before="65"/>
                        <w:rPr>
                          <w:rFonts w:ascii="Consolas"/>
                          <w:color w:val="000000"/>
                          <w:sz w:val="19"/>
                        </w:rPr>
                      </w:pPr>
                    </w:p>
                    <w:p w14:paraId="6E160C74">
                      <w:pPr>
                        <w:spacing w:before="0"/>
                        <w:ind w:left="60" w:right="0" w:firstLine="0"/>
                        <w:jc w:val="left"/>
                        <w:rPr>
                          <w:rFonts w:ascii="Consolas"/>
                          <w:color w:val="000000"/>
                          <w:sz w:val="19"/>
                        </w:rPr>
                      </w:pPr>
                      <w:r>
                        <w:rPr>
                          <w:rFonts w:ascii="Consolas"/>
                          <w:b/>
                          <w:color w:val="008000"/>
                          <w:sz w:val="19"/>
                        </w:rPr>
                        <w:t>import</w:t>
                      </w:r>
                      <w:r>
                        <w:rPr>
                          <w:rFonts w:ascii="Consolas"/>
                          <w:b/>
                          <w:color w:val="008000"/>
                          <w:spacing w:val="20"/>
                          <w:sz w:val="19"/>
                        </w:rPr>
                        <w:t xml:space="preserve"> </w:t>
                      </w:r>
                      <w:r>
                        <w:rPr>
                          <w:rFonts w:ascii="Consolas"/>
                          <w:color w:val="202020"/>
                          <w:sz w:val="19"/>
                        </w:rPr>
                        <w:t>matplotlib.pyplot</w:t>
                      </w:r>
                      <w:r>
                        <w:rPr>
                          <w:rFonts w:ascii="Consolas"/>
                          <w:color w:val="202020"/>
                          <w:spacing w:val="20"/>
                          <w:sz w:val="19"/>
                        </w:rPr>
                        <w:t xml:space="preserve"> </w:t>
                      </w:r>
                      <w:r>
                        <w:rPr>
                          <w:rFonts w:ascii="Consolas"/>
                          <w:b/>
                          <w:color w:val="008000"/>
                          <w:sz w:val="19"/>
                        </w:rPr>
                        <w:t>as</w:t>
                      </w:r>
                      <w:r>
                        <w:rPr>
                          <w:rFonts w:ascii="Consolas"/>
                          <w:b/>
                          <w:color w:val="008000"/>
                          <w:spacing w:val="20"/>
                          <w:sz w:val="19"/>
                        </w:rPr>
                        <w:t xml:space="preserve"> </w:t>
                      </w:r>
                      <w:r>
                        <w:rPr>
                          <w:rFonts w:ascii="Consolas"/>
                          <w:color w:val="202020"/>
                          <w:spacing w:val="-5"/>
                          <w:sz w:val="19"/>
                        </w:rPr>
                        <w:t>plt</w:t>
                      </w:r>
                    </w:p>
                    <w:p w14:paraId="07C37B36">
                      <w:pPr>
                        <w:spacing w:before="33"/>
                        <w:ind w:left="60" w:right="0" w:firstLine="0"/>
                        <w:jc w:val="left"/>
                        <w:rPr>
                          <w:rFonts w:ascii="Consolas"/>
                          <w:color w:val="000000"/>
                          <w:sz w:val="19"/>
                        </w:rPr>
                      </w:pPr>
                      <w:r>
                        <w:rPr>
                          <w:rFonts w:ascii="Consolas"/>
                          <w:b/>
                          <w:color w:val="008000"/>
                          <w:sz w:val="19"/>
                        </w:rPr>
                        <w:t>from</w:t>
                      </w:r>
                      <w:r>
                        <w:rPr>
                          <w:rFonts w:ascii="Consolas"/>
                          <w:b/>
                          <w:color w:val="008000"/>
                          <w:spacing w:val="23"/>
                          <w:sz w:val="19"/>
                        </w:rPr>
                        <w:t xml:space="preserve"> </w:t>
                      </w:r>
                      <w:r>
                        <w:rPr>
                          <w:rFonts w:ascii="Consolas"/>
                          <w:color w:val="202020"/>
                          <w:sz w:val="19"/>
                        </w:rPr>
                        <w:t>mpl_toolkits.mplot3d</w:t>
                      </w:r>
                      <w:r>
                        <w:rPr>
                          <w:rFonts w:ascii="Consolas"/>
                          <w:color w:val="202020"/>
                          <w:spacing w:val="24"/>
                          <w:sz w:val="19"/>
                        </w:rPr>
                        <w:t xml:space="preserve"> </w:t>
                      </w:r>
                      <w:r>
                        <w:rPr>
                          <w:rFonts w:ascii="Consolas"/>
                          <w:b/>
                          <w:color w:val="008000"/>
                          <w:sz w:val="19"/>
                        </w:rPr>
                        <w:t>import</w:t>
                      </w:r>
                      <w:r>
                        <w:rPr>
                          <w:rFonts w:ascii="Consolas"/>
                          <w:b/>
                          <w:color w:val="008000"/>
                          <w:spacing w:val="24"/>
                          <w:sz w:val="19"/>
                        </w:rPr>
                        <w:t xml:space="preserve"> </w:t>
                      </w:r>
                      <w:r>
                        <w:rPr>
                          <w:rFonts w:ascii="Consolas"/>
                          <w:color w:val="202020"/>
                          <w:spacing w:val="-2"/>
                          <w:sz w:val="19"/>
                        </w:rPr>
                        <w:t>Axes3D</w:t>
                      </w:r>
                    </w:p>
                    <w:p w14:paraId="53CFFF00">
                      <w:pPr>
                        <w:spacing w:before="33"/>
                        <w:ind w:left="60" w:right="0" w:firstLine="0"/>
                        <w:jc w:val="left"/>
                        <w:rPr>
                          <w:rFonts w:ascii="Consolas"/>
                          <w:color w:val="000000"/>
                          <w:sz w:val="19"/>
                        </w:rPr>
                      </w:pPr>
                      <w:r>
                        <w:rPr>
                          <w:rFonts w:ascii="Consolas"/>
                          <w:b/>
                          <w:color w:val="008000"/>
                          <w:sz w:val="19"/>
                        </w:rPr>
                        <w:t>from</w:t>
                      </w:r>
                      <w:r>
                        <w:rPr>
                          <w:rFonts w:ascii="Consolas"/>
                          <w:b/>
                          <w:color w:val="008000"/>
                          <w:spacing w:val="28"/>
                          <w:sz w:val="19"/>
                        </w:rPr>
                        <w:t xml:space="preserve"> </w:t>
                      </w:r>
                      <w:r>
                        <w:rPr>
                          <w:rFonts w:ascii="Consolas"/>
                          <w:color w:val="202020"/>
                          <w:sz w:val="19"/>
                        </w:rPr>
                        <w:t>mpl_toolkits.mplot3d.art3d</w:t>
                      </w:r>
                      <w:r>
                        <w:rPr>
                          <w:rFonts w:ascii="Consolas"/>
                          <w:color w:val="202020"/>
                          <w:spacing w:val="28"/>
                          <w:sz w:val="19"/>
                        </w:rPr>
                        <w:t xml:space="preserve"> </w:t>
                      </w:r>
                      <w:r>
                        <w:rPr>
                          <w:rFonts w:ascii="Consolas"/>
                          <w:b/>
                          <w:color w:val="008000"/>
                          <w:sz w:val="19"/>
                        </w:rPr>
                        <w:t>import</w:t>
                      </w:r>
                      <w:r>
                        <w:rPr>
                          <w:rFonts w:ascii="Consolas"/>
                          <w:b/>
                          <w:color w:val="008000"/>
                          <w:spacing w:val="28"/>
                          <w:sz w:val="19"/>
                        </w:rPr>
                        <w:t xml:space="preserve"> </w:t>
                      </w:r>
                      <w:r>
                        <w:rPr>
                          <w:rFonts w:ascii="Consolas"/>
                          <w:color w:val="202020"/>
                          <w:spacing w:val="-2"/>
                          <w:sz w:val="19"/>
                        </w:rPr>
                        <w:t>Poly3DCollection</w:t>
                      </w:r>
                    </w:p>
                    <w:p w14:paraId="7C0B8CB4">
                      <w:pPr>
                        <w:spacing w:before="32"/>
                        <w:ind w:left="60" w:right="0" w:firstLine="0"/>
                        <w:jc w:val="left"/>
                        <w:rPr>
                          <w:rFonts w:ascii="Consolas"/>
                          <w:b/>
                          <w:color w:val="000000"/>
                          <w:sz w:val="19"/>
                        </w:rPr>
                      </w:pPr>
                      <w:r>
                        <w:rPr>
                          <w:rFonts w:ascii="Consolas"/>
                          <w:b/>
                          <w:color w:val="008000"/>
                          <w:sz w:val="19"/>
                        </w:rPr>
                        <w:t>from</w:t>
                      </w:r>
                      <w:r>
                        <w:rPr>
                          <w:rFonts w:ascii="Consolas"/>
                          <w:b/>
                          <w:color w:val="008000"/>
                          <w:spacing w:val="13"/>
                          <w:sz w:val="19"/>
                        </w:rPr>
                        <w:t xml:space="preserve"> </w:t>
                      </w:r>
                      <w:r>
                        <w:rPr>
                          <w:rFonts w:ascii="Consolas"/>
                          <w:color w:val="202020"/>
                          <w:sz w:val="19"/>
                        </w:rPr>
                        <w:t>utils</w:t>
                      </w:r>
                      <w:r>
                        <w:rPr>
                          <w:rFonts w:ascii="Consolas"/>
                          <w:color w:val="202020"/>
                          <w:spacing w:val="13"/>
                          <w:sz w:val="19"/>
                        </w:rPr>
                        <w:t xml:space="preserve"> </w:t>
                      </w:r>
                      <w:r>
                        <w:rPr>
                          <w:rFonts w:ascii="Consolas"/>
                          <w:b/>
                          <w:color w:val="008000"/>
                          <w:sz w:val="19"/>
                        </w:rPr>
                        <w:t>import</w:t>
                      </w:r>
                      <w:r>
                        <w:rPr>
                          <w:rFonts w:ascii="Consolas"/>
                          <w:b/>
                          <w:color w:val="008000"/>
                          <w:spacing w:val="14"/>
                          <w:sz w:val="19"/>
                        </w:rPr>
                        <w:t xml:space="preserve"> </w:t>
                      </w:r>
                      <w:r>
                        <w:rPr>
                          <w:rFonts w:ascii="Consolas"/>
                          <w:b/>
                          <w:color w:val="AA21FF"/>
                          <w:spacing w:val="-10"/>
                          <w:sz w:val="19"/>
                        </w:rPr>
                        <w:t>*</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4FE46642">
      <w:pPr>
        <w:pStyle w:val="9"/>
        <w:rPr>
          <w:rFonts w:ascii="Consolas"/>
          <w:sz w:val="19"/>
        </w:rPr>
      </w:pPr>
    </w:p>
    <w:p w14:paraId="69F78B9D">
      <w:pPr>
        <w:pStyle w:val="9"/>
        <w:rPr>
          <w:rFonts w:ascii="Consolas"/>
          <w:sz w:val="19"/>
        </w:rPr>
      </w:pPr>
    </w:p>
    <w:p w14:paraId="5DEC2BF0">
      <w:pPr>
        <w:pStyle w:val="9"/>
        <w:rPr>
          <w:rFonts w:ascii="Consolas"/>
          <w:sz w:val="19"/>
        </w:rPr>
      </w:pPr>
    </w:p>
    <w:p w14:paraId="268DF714">
      <w:pPr>
        <w:pStyle w:val="9"/>
        <w:rPr>
          <w:rFonts w:ascii="Consolas"/>
          <w:sz w:val="19"/>
        </w:rPr>
      </w:pPr>
    </w:p>
    <w:p w14:paraId="224355D9">
      <w:pPr>
        <w:pStyle w:val="9"/>
        <w:rPr>
          <w:rFonts w:ascii="Consolas"/>
          <w:sz w:val="19"/>
        </w:rPr>
      </w:pPr>
    </w:p>
    <w:p w14:paraId="6FEF53F0">
      <w:pPr>
        <w:pStyle w:val="9"/>
        <w:rPr>
          <w:rFonts w:ascii="Consolas"/>
          <w:sz w:val="19"/>
        </w:rPr>
      </w:pPr>
    </w:p>
    <w:p w14:paraId="6A282D4B">
      <w:pPr>
        <w:pStyle w:val="9"/>
        <w:spacing w:before="81"/>
        <w:rPr>
          <w:rFonts w:ascii="Consolas"/>
          <w:sz w:val="19"/>
        </w:rPr>
      </w:pPr>
    </w:p>
    <w:p w14:paraId="3520BF7E">
      <w:pPr>
        <w:spacing w:before="0"/>
        <w:ind w:left="92" w:right="0" w:firstLine="0"/>
        <w:jc w:val="left"/>
        <w:rPr>
          <w:rFonts w:ascii="Consolas"/>
          <w:sz w:val="19"/>
        </w:rPr>
      </w:pPr>
      <w:r>
        <w:rPr>
          <w:rFonts w:ascii="Consolas"/>
          <w:sz w:val="19"/>
        </w:rPr>
        <mc:AlternateContent>
          <mc:Choice Requires="wps">
            <w:drawing>
              <wp:anchor distT="0" distB="0" distL="0" distR="0" simplePos="0" relativeHeight="251726848" behindDoc="0" locked="0" layoutInCell="1" allowOverlap="1">
                <wp:simplePos x="0" y="0"/>
                <wp:positionH relativeFrom="page">
                  <wp:posOffset>1411605</wp:posOffset>
                </wp:positionH>
                <wp:positionV relativeFrom="paragraph">
                  <wp:posOffset>-60325</wp:posOffset>
                </wp:positionV>
                <wp:extent cx="5461000" cy="2849880"/>
                <wp:effectExtent l="0" t="0" r="0" b="0"/>
                <wp:wrapNone/>
                <wp:docPr id="1027" name="Textbox 1027"/>
                <wp:cNvGraphicFramePr/>
                <a:graphic xmlns:a="http://schemas.openxmlformats.org/drawingml/2006/main">
                  <a:graphicData uri="http://schemas.microsoft.com/office/word/2010/wordprocessingShape">
                    <wps:wsp>
                      <wps:cNvSpPr txBox="1"/>
                      <wps:spPr>
                        <a:xfrm>
                          <a:off x="0" y="0"/>
                          <a:ext cx="5461000" cy="2849880"/>
                        </a:xfrm>
                        <a:prstGeom prst="rect">
                          <a:avLst/>
                        </a:prstGeom>
                        <a:solidFill>
                          <a:srgbClr val="F5F5F5"/>
                        </a:solidFill>
                      </wps:spPr>
                      <wps:txbx>
                        <w:txbxContent>
                          <w:p w14:paraId="4EE2888C">
                            <w:pPr>
                              <w:spacing w:before="95" w:line="276" w:lineRule="auto"/>
                              <w:ind w:left="60" w:right="5854" w:firstLine="0"/>
                              <w:jc w:val="left"/>
                              <w:rPr>
                                <w:rFonts w:ascii="Consolas"/>
                                <w:i/>
                                <w:color w:val="000000"/>
                                <w:sz w:val="19"/>
                              </w:rPr>
                            </w:pPr>
                            <w:r>
                              <w:rPr>
                                <w:rFonts w:ascii="Consolas"/>
                                <w:i/>
                                <w:color w:val="408080"/>
                                <w:sz w:val="19"/>
                              </w:rPr>
                              <w:t># define point parameters # points</w:t>
                            </w:r>
                          </w:p>
                          <w:p w14:paraId="3B4947B8">
                            <w:pPr>
                              <w:spacing w:before="0" w:line="221" w:lineRule="exact"/>
                              <w:ind w:left="60" w:right="0" w:firstLine="0"/>
                              <w:jc w:val="left"/>
                              <w:rPr>
                                <w:rFonts w:ascii="Consolas"/>
                                <w:color w:val="000000"/>
                                <w:sz w:val="19"/>
                              </w:rPr>
                            </w:pPr>
                            <w:r>
                              <w:rPr>
                                <w:rFonts w:ascii="Consolas"/>
                                <w:color w:val="202020"/>
                                <w:sz w:val="19"/>
                              </w:rPr>
                              <w:t>points</w:t>
                            </w:r>
                            <w:r>
                              <w:rPr>
                                <w:rFonts w:ascii="Consolas"/>
                                <w:color w:val="202020"/>
                                <w:spacing w:val="10"/>
                                <w:sz w:val="19"/>
                              </w:rPr>
                              <w:t xml:space="preserve"> </w:t>
                            </w:r>
                            <w:r>
                              <w:rPr>
                                <w:rFonts w:ascii="Consolas"/>
                                <w:b/>
                                <w:color w:val="AA21FF"/>
                                <w:sz w:val="19"/>
                              </w:rPr>
                              <w:t>=</w:t>
                            </w:r>
                            <w:r>
                              <w:rPr>
                                <w:rFonts w:ascii="Consolas"/>
                                <w:b/>
                                <w:color w:val="AA21FF"/>
                                <w:spacing w:val="10"/>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array</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p>
                          <w:p w14:paraId="095D7FB6">
                            <w:pPr>
                              <w:spacing w:before="33"/>
                              <w:ind w:left="2098" w:right="0" w:firstLine="0"/>
                              <w:jc w:val="left"/>
                              <w:rPr>
                                <w:rFonts w:ascii="Consolas"/>
                                <w:i/>
                                <w:color w:val="000000"/>
                                <w:sz w:val="19"/>
                              </w:rPr>
                            </w:pPr>
                            <w:r>
                              <w:rPr>
                                <w:rFonts w:ascii="Consolas"/>
                                <w:i/>
                                <w:color w:val="408080"/>
                                <w:sz w:val="19"/>
                              </w:rPr>
                              <w:t>#[2,0,0],[-2,0,0],[0,2,0],[0,-</w:t>
                            </w:r>
                            <w:r>
                              <w:rPr>
                                <w:rFonts w:ascii="Consolas"/>
                                <w:i/>
                                <w:color w:val="408080"/>
                                <w:spacing w:val="-2"/>
                                <w:sz w:val="19"/>
                              </w:rPr>
                              <w:t>2,0],</w:t>
                            </w:r>
                          </w:p>
                          <w:p w14:paraId="405A4F70">
                            <w:pPr>
                              <w:spacing w:before="32"/>
                              <w:ind w:left="2098" w:right="0" w:firstLine="0"/>
                              <w:jc w:val="left"/>
                              <w:rPr>
                                <w:rFonts w:ascii="Consolas"/>
                                <w:color w:val="000000"/>
                                <w:sz w:val="19"/>
                              </w:rPr>
                            </w:pPr>
                            <w:r>
                              <w:rPr>
                                <w:rFonts w:ascii="Consolas"/>
                                <w:color w:val="0054AA"/>
                                <w:sz w:val="19"/>
                              </w:rPr>
                              <w:t>[</w:t>
                            </w:r>
                            <w:r>
                              <w:rPr>
                                <w:rFonts w:ascii="Consolas"/>
                                <w:color w:val="008700"/>
                                <w:sz w:val="19"/>
                              </w:rPr>
                              <w:t>2</w:t>
                            </w:r>
                            <w:r>
                              <w:rPr>
                                <w:rFonts w:ascii="Consolas"/>
                                <w:color w:val="0054AA"/>
                                <w:sz w:val="19"/>
                              </w:rPr>
                              <w:t>,</w:t>
                            </w:r>
                            <w:r>
                              <w:rPr>
                                <w:rFonts w:ascii="Consolas"/>
                                <w:b/>
                                <w:color w:val="AA21FF"/>
                                <w:sz w:val="19"/>
                              </w:rPr>
                              <w:t>-</w:t>
                            </w:r>
                            <w:r>
                              <w:rPr>
                                <w:rFonts w:ascii="Consolas"/>
                                <w:color w:val="008700"/>
                                <w:sz w:val="19"/>
                              </w:rPr>
                              <w:t>2</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008700"/>
                                <w:sz w:val="19"/>
                              </w:rPr>
                              <w:t>2</w:t>
                            </w:r>
                            <w:r>
                              <w:rPr>
                                <w:rFonts w:ascii="Consolas"/>
                                <w:color w:val="0054AA"/>
                                <w:sz w:val="19"/>
                              </w:rPr>
                              <w:t>,</w:t>
                            </w:r>
                            <w:r>
                              <w:rPr>
                                <w:rFonts w:ascii="Consolas"/>
                                <w:b/>
                                <w:color w:val="AA21FF"/>
                                <w:sz w:val="19"/>
                              </w:rPr>
                              <w:t>-</w:t>
                            </w:r>
                            <w:r>
                              <w:rPr>
                                <w:rFonts w:ascii="Consolas"/>
                                <w:color w:val="008700"/>
                                <w:sz w:val="19"/>
                              </w:rPr>
                              <w:t>2</w:t>
                            </w:r>
                            <w:r>
                              <w:rPr>
                                <w:rFonts w:ascii="Consolas"/>
                                <w:color w:val="0054AA"/>
                                <w:sz w:val="19"/>
                              </w:rPr>
                              <w:t>,</w:t>
                            </w:r>
                            <w:r>
                              <w:rPr>
                                <w:rFonts w:ascii="Consolas"/>
                                <w:color w:val="008700"/>
                                <w:sz w:val="19"/>
                              </w:rPr>
                              <w:t>0</w:t>
                            </w:r>
                            <w:r>
                              <w:rPr>
                                <w:rFonts w:ascii="Consolas"/>
                                <w:color w:val="0054AA"/>
                                <w:sz w:val="19"/>
                              </w:rPr>
                              <w:t>],[</w:t>
                            </w:r>
                            <w:r>
                              <w:rPr>
                                <w:rFonts w:ascii="Consolas"/>
                                <w:color w:val="008700"/>
                                <w:sz w:val="19"/>
                              </w:rPr>
                              <w:t>2</w:t>
                            </w:r>
                            <w:r>
                              <w:rPr>
                                <w:rFonts w:ascii="Consolas"/>
                                <w:color w:val="0054AA"/>
                                <w:sz w:val="19"/>
                              </w:rPr>
                              <w:t>,</w:t>
                            </w:r>
                            <w:r>
                              <w:rPr>
                                <w:rFonts w:ascii="Consolas"/>
                                <w:color w:val="008700"/>
                                <w:sz w:val="19"/>
                              </w:rPr>
                              <w:t>2</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008700"/>
                                <w:spacing w:val="-2"/>
                                <w:sz w:val="19"/>
                              </w:rPr>
                              <w:t>2</w:t>
                            </w:r>
                            <w:r>
                              <w:rPr>
                                <w:rFonts w:ascii="Consolas"/>
                                <w:color w:val="0054AA"/>
                                <w:spacing w:val="-2"/>
                                <w:sz w:val="19"/>
                              </w:rPr>
                              <w:t>,</w:t>
                            </w:r>
                            <w:r>
                              <w:rPr>
                                <w:rFonts w:ascii="Consolas"/>
                                <w:color w:val="008700"/>
                                <w:spacing w:val="-2"/>
                                <w:sz w:val="19"/>
                              </w:rPr>
                              <w:t>2</w:t>
                            </w:r>
                            <w:r>
                              <w:rPr>
                                <w:rFonts w:ascii="Consolas"/>
                                <w:color w:val="0054AA"/>
                                <w:spacing w:val="-2"/>
                                <w:sz w:val="19"/>
                              </w:rPr>
                              <w:t>,</w:t>
                            </w:r>
                            <w:r>
                              <w:rPr>
                                <w:rFonts w:ascii="Consolas"/>
                                <w:color w:val="008700"/>
                                <w:spacing w:val="-2"/>
                                <w:sz w:val="19"/>
                              </w:rPr>
                              <w:t>0</w:t>
                            </w:r>
                            <w:r>
                              <w:rPr>
                                <w:rFonts w:ascii="Consolas"/>
                                <w:color w:val="0054AA"/>
                                <w:spacing w:val="-2"/>
                                <w:sz w:val="19"/>
                              </w:rPr>
                              <w:t>],</w:t>
                            </w:r>
                          </w:p>
                          <w:p w14:paraId="0D8BBF3E">
                            <w:pPr>
                              <w:spacing w:before="33"/>
                              <w:ind w:left="2098" w:right="0" w:firstLine="0"/>
                              <w:jc w:val="left"/>
                              <w:rPr>
                                <w:rFonts w:ascii="Consolas"/>
                                <w:i/>
                                <w:color w:val="000000"/>
                                <w:sz w:val="19"/>
                              </w:rPr>
                            </w:pPr>
                            <w:r>
                              <w:rPr>
                                <w:rFonts w:ascii="Consolas"/>
                                <w:i/>
                                <w:color w:val="408080"/>
                                <w:sz w:val="19"/>
                              </w:rPr>
                              <w:t>#[2,1,0],[2,-1,0],[-2,1,0],[-2,-</w:t>
                            </w:r>
                            <w:r>
                              <w:rPr>
                                <w:rFonts w:ascii="Consolas"/>
                                <w:i/>
                                <w:color w:val="408080"/>
                                <w:spacing w:val="-2"/>
                                <w:sz w:val="19"/>
                              </w:rPr>
                              <w:t>1,0],</w:t>
                            </w:r>
                          </w:p>
                          <w:p w14:paraId="63E5A29B">
                            <w:pPr>
                              <w:spacing w:before="33"/>
                              <w:ind w:left="2098" w:right="0" w:firstLine="0"/>
                              <w:jc w:val="left"/>
                              <w:rPr>
                                <w:rFonts w:ascii="Consolas"/>
                                <w:i/>
                                <w:color w:val="000000"/>
                                <w:sz w:val="19"/>
                              </w:rPr>
                            </w:pPr>
                            <w:r>
                              <w:rPr>
                                <w:rFonts w:ascii="Consolas"/>
                                <w:i/>
                                <w:color w:val="408080"/>
                                <w:sz w:val="19"/>
                              </w:rPr>
                              <w:t>#[1,2,0],[1,-2,0],[-1,2,0],[-1,-</w:t>
                            </w:r>
                            <w:r>
                              <w:rPr>
                                <w:rFonts w:ascii="Consolas"/>
                                <w:i/>
                                <w:color w:val="408080"/>
                                <w:spacing w:val="-2"/>
                                <w:sz w:val="19"/>
                              </w:rPr>
                              <w:t>2,0],</w:t>
                            </w:r>
                          </w:p>
                          <w:p w14:paraId="6B7B652C">
                            <w:pPr>
                              <w:spacing w:before="32"/>
                              <w:ind w:left="2098" w:right="0" w:firstLine="0"/>
                              <w:jc w:val="left"/>
                              <w:rPr>
                                <w:rFonts w:ascii="Consolas"/>
                                <w:i/>
                                <w:color w:val="000000"/>
                                <w:sz w:val="19"/>
                              </w:rPr>
                            </w:pPr>
                            <w:r>
                              <w:rPr>
                                <w:rFonts w:ascii="Consolas"/>
                                <w:i/>
                                <w:color w:val="408080"/>
                                <w:sz w:val="19"/>
                              </w:rPr>
                              <w:t>#[2,0.5,0],[-2,0.5,0],[2,-0.5,0],[-2,-</w:t>
                            </w:r>
                            <w:r>
                              <w:rPr>
                                <w:rFonts w:ascii="Consolas"/>
                                <w:i/>
                                <w:color w:val="408080"/>
                                <w:spacing w:val="-2"/>
                                <w:sz w:val="19"/>
                              </w:rPr>
                              <w:t>0.5,0],</w:t>
                            </w:r>
                          </w:p>
                          <w:p w14:paraId="0187DF73">
                            <w:pPr>
                              <w:spacing w:before="33"/>
                              <w:ind w:left="2098" w:right="0" w:firstLine="0"/>
                              <w:jc w:val="left"/>
                              <w:rPr>
                                <w:rFonts w:ascii="Consolas"/>
                                <w:i/>
                                <w:color w:val="000000"/>
                                <w:sz w:val="19"/>
                              </w:rPr>
                            </w:pPr>
                            <w:r>
                              <w:rPr>
                                <w:rFonts w:ascii="Consolas"/>
                                <w:i/>
                                <w:color w:val="408080"/>
                                <w:sz w:val="19"/>
                              </w:rPr>
                              <w:t>#[0.5,2,0],[0.5,-2,0],[-0.5,2,0],[-0.5,-</w:t>
                            </w:r>
                            <w:r>
                              <w:rPr>
                                <w:rFonts w:ascii="Consolas"/>
                                <w:i/>
                                <w:color w:val="408080"/>
                                <w:spacing w:val="-2"/>
                                <w:sz w:val="19"/>
                              </w:rPr>
                              <w:t>2,0],</w:t>
                            </w:r>
                          </w:p>
                          <w:p w14:paraId="79D51B1A">
                            <w:pPr>
                              <w:spacing w:before="33"/>
                              <w:ind w:left="2098" w:right="0" w:firstLine="0"/>
                              <w:jc w:val="left"/>
                              <w:rPr>
                                <w:rFonts w:ascii="Consolas"/>
                                <w:i/>
                                <w:color w:val="000000"/>
                                <w:sz w:val="19"/>
                              </w:rPr>
                            </w:pPr>
                            <w:r>
                              <w:rPr>
                                <w:rFonts w:ascii="Consolas"/>
                                <w:i/>
                                <w:color w:val="408080"/>
                                <w:sz w:val="19"/>
                              </w:rPr>
                              <w:t>#[2.5,-2,0],[-2.5,-2,0],[-2.5,2,0],[2.5,</w:t>
                            </w:r>
                            <w:r>
                              <w:rPr>
                                <w:rFonts w:ascii="Consolas"/>
                                <w:i/>
                                <w:color w:val="408080"/>
                                <w:spacing w:val="33"/>
                                <w:w w:val="150"/>
                                <w:sz w:val="19"/>
                              </w:rPr>
                              <w:t xml:space="preserve"> </w:t>
                            </w:r>
                            <w:r>
                              <w:rPr>
                                <w:rFonts w:ascii="Consolas"/>
                                <w:i/>
                                <w:color w:val="408080"/>
                                <w:spacing w:val="-2"/>
                                <w:sz w:val="19"/>
                              </w:rPr>
                              <w:t>2,0],</w:t>
                            </w:r>
                          </w:p>
                          <w:p w14:paraId="6127C4AF">
                            <w:pPr>
                              <w:spacing w:before="32"/>
                              <w:ind w:left="2098" w:right="0" w:firstLine="0"/>
                              <w:jc w:val="left"/>
                              <w:rPr>
                                <w:rFonts w:ascii="Consolas"/>
                                <w:i/>
                                <w:color w:val="000000"/>
                                <w:sz w:val="19"/>
                              </w:rPr>
                            </w:pPr>
                            <w:r>
                              <w:rPr>
                                <w:rFonts w:ascii="Consolas"/>
                                <w:i/>
                                <w:color w:val="408080"/>
                                <w:sz w:val="19"/>
                              </w:rPr>
                              <w:t>#[2,2.5,0],[-2,2.5,0],[2,-2.5,0],[-2,-</w:t>
                            </w:r>
                            <w:r>
                              <w:rPr>
                                <w:rFonts w:ascii="Consolas"/>
                                <w:i/>
                                <w:color w:val="408080"/>
                                <w:spacing w:val="-2"/>
                                <w:sz w:val="19"/>
                              </w:rPr>
                              <w:t>2.5,0],</w:t>
                            </w:r>
                          </w:p>
                          <w:p w14:paraId="7328A4CD">
                            <w:pPr>
                              <w:spacing w:before="33"/>
                              <w:ind w:left="2098" w:right="0" w:firstLine="0"/>
                              <w:jc w:val="left"/>
                              <w:rPr>
                                <w:rFonts w:ascii="Consolas"/>
                                <w:i/>
                                <w:color w:val="000000"/>
                                <w:sz w:val="19"/>
                              </w:rPr>
                            </w:pPr>
                            <w:r>
                              <w:rPr>
                                <w:rFonts w:ascii="Consolas"/>
                                <w:i/>
                                <w:color w:val="408080"/>
                                <w:sz w:val="19"/>
                              </w:rPr>
                              <w:t>#[2,1.5,0],[2,-1.5,0],[-2,1.5,0],[-2,-</w:t>
                            </w:r>
                            <w:r>
                              <w:rPr>
                                <w:rFonts w:ascii="Consolas"/>
                                <w:i/>
                                <w:color w:val="408080"/>
                                <w:spacing w:val="-2"/>
                                <w:sz w:val="19"/>
                              </w:rPr>
                              <w:t>1.5,0],</w:t>
                            </w:r>
                          </w:p>
                          <w:p w14:paraId="42538B52">
                            <w:pPr>
                              <w:spacing w:before="33"/>
                              <w:ind w:left="2098" w:right="0" w:firstLine="0"/>
                              <w:jc w:val="left"/>
                              <w:rPr>
                                <w:rFonts w:ascii="Consolas"/>
                                <w:i/>
                                <w:color w:val="000000"/>
                                <w:sz w:val="19"/>
                              </w:rPr>
                            </w:pPr>
                            <w:r>
                              <w:rPr>
                                <w:rFonts w:ascii="Consolas"/>
                                <w:i/>
                                <w:color w:val="408080"/>
                                <w:sz w:val="19"/>
                              </w:rPr>
                              <w:t>#[-2.5,1,0],[-2.5,-1,0],[2.5,1,0],[2.5,-</w:t>
                            </w:r>
                            <w:r>
                              <w:rPr>
                                <w:rFonts w:ascii="Consolas"/>
                                <w:i/>
                                <w:color w:val="408080"/>
                                <w:spacing w:val="-2"/>
                                <w:sz w:val="19"/>
                              </w:rPr>
                              <w:t>1,0],</w:t>
                            </w:r>
                          </w:p>
                          <w:p w14:paraId="0232F77E">
                            <w:pPr>
                              <w:spacing w:before="32"/>
                              <w:ind w:left="2098" w:right="0" w:firstLine="0"/>
                              <w:jc w:val="left"/>
                              <w:rPr>
                                <w:rFonts w:ascii="Consolas"/>
                                <w:i/>
                                <w:color w:val="000000"/>
                                <w:sz w:val="19"/>
                              </w:rPr>
                            </w:pPr>
                            <w:r>
                              <w:rPr>
                                <w:rFonts w:ascii="Consolas"/>
                                <w:i/>
                                <w:color w:val="408080"/>
                                <w:sz w:val="19"/>
                              </w:rPr>
                              <w:t>#[1.5,2,0],[1.5,-2,0],[-1.5,2,0],[-1.5,-</w:t>
                            </w:r>
                            <w:r>
                              <w:rPr>
                                <w:rFonts w:ascii="Consolas"/>
                                <w:i/>
                                <w:color w:val="408080"/>
                                <w:spacing w:val="-2"/>
                                <w:sz w:val="19"/>
                              </w:rPr>
                              <w:t>2,0],</w:t>
                            </w:r>
                          </w:p>
                          <w:p w14:paraId="15A2DD16">
                            <w:pPr>
                              <w:spacing w:before="33"/>
                              <w:ind w:left="2098" w:right="0" w:firstLine="0"/>
                              <w:jc w:val="left"/>
                              <w:rPr>
                                <w:rFonts w:ascii="Consolas"/>
                                <w:i/>
                                <w:color w:val="000000"/>
                                <w:sz w:val="19"/>
                              </w:rPr>
                            </w:pPr>
                            <w:r>
                              <w:rPr>
                                <w:rFonts w:ascii="Consolas"/>
                                <w:i/>
                                <w:color w:val="408080"/>
                                <w:sz w:val="19"/>
                              </w:rPr>
                              <w:t>#[-1,2.5,0],[-1,-2.5,0],[1,-</w:t>
                            </w:r>
                            <w:r>
                              <w:rPr>
                                <w:rFonts w:ascii="Consolas"/>
                                <w:i/>
                                <w:color w:val="408080"/>
                                <w:spacing w:val="-2"/>
                                <w:sz w:val="19"/>
                              </w:rPr>
                              <w:t>2.5,0],[1,2.5,0]</w:t>
                            </w:r>
                          </w:p>
                          <w:p w14:paraId="0ADEB950">
                            <w:pPr>
                              <w:spacing w:before="33"/>
                              <w:ind w:left="2098" w:right="0" w:firstLine="0"/>
                              <w:jc w:val="left"/>
                              <w:rPr>
                                <w:rFonts w:ascii="Consolas"/>
                                <w:color w:val="000000"/>
                                <w:sz w:val="19"/>
                              </w:rPr>
                            </w:pPr>
                            <w:r>
                              <w:rPr>
                                <w:rFonts w:ascii="Consolas"/>
                                <w:color w:val="0054AA"/>
                                <w:spacing w:val="-5"/>
                                <w:sz w:val="19"/>
                              </w:rPr>
                              <w:t>])</w:t>
                            </w:r>
                          </w:p>
                        </w:txbxContent>
                      </wps:txbx>
                      <wps:bodyPr wrap="square" lIns="0" tIns="0" rIns="0" bIns="0" rtlCol="0">
                        <a:noAutofit/>
                      </wps:bodyPr>
                    </wps:wsp>
                  </a:graphicData>
                </a:graphic>
              </wp:anchor>
            </w:drawing>
          </mc:Choice>
          <mc:Fallback>
            <w:pict>
              <v:shape id="Textbox 1027" o:spid="_x0000_s1026" o:spt="202" type="#_x0000_t202" style="position:absolute;left:0pt;margin-left:111.15pt;margin-top:-4.75pt;height:224.4pt;width:430pt;mso-position-horizontal-relative:page;z-index:251726848;mso-width-relative:page;mso-height-relative:page;" fillcolor="#F5F5F5" filled="t" stroked="f" coordsize="21600,21600" o:gfxdata="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xgF5f2QAAAAsBAAAPAAAAAAAAAAEAIAAA&#10;ACIAAABkcnMvZG93bnJldi54bWxQSwECFAAUAAAACACHTuJAjxSmZtIBAACvAwAADgAAAAAAAAAB&#10;ACAAAAAoAQAAZHJzL2Uyb0RvYy54bWxQSwUGAAAAAAYABgBZAQAAbAUAAAAA&#10;">
                <v:fill on="t" focussize="0,0"/>
                <v:stroke on="f"/>
                <v:imagedata o:title=""/>
                <o:lock v:ext="edit" aspectratio="f"/>
                <v:textbox inset="0mm,0mm,0mm,0mm">
                  <w:txbxContent>
                    <w:p w14:paraId="4EE2888C">
                      <w:pPr>
                        <w:spacing w:before="95" w:line="276" w:lineRule="auto"/>
                        <w:ind w:left="60" w:right="5854" w:firstLine="0"/>
                        <w:jc w:val="left"/>
                        <w:rPr>
                          <w:rFonts w:ascii="Consolas"/>
                          <w:i/>
                          <w:color w:val="000000"/>
                          <w:sz w:val="19"/>
                        </w:rPr>
                      </w:pPr>
                      <w:r>
                        <w:rPr>
                          <w:rFonts w:ascii="Consolas"/>
                          <w:i/>
                          <w:color w:val="408080"/>
                          <w:sz w:val="19"/>
                        </w:rPr>
                        <w:t># define point parameters # points</w:t>
                      </w:r>
                    </w:p>
                    <w:p w14:paraId="3B4947B8">
                      <w:pPr>
                        <w:spacing w:before="0" w:line="221" w:lineRule="exact"/>
                        <w:ind w:left="60" w:right="0" w:firstLine="0"/>
                        <w:jc w:val="left"/>
                        <w:rPr>
                          <w:rFonts w:ascii="Consolas"/>
                          <w:color w:val="000000"/>
                          <w:sz w:val="19"/>
                        </w:rPr>
                      </w:pPr>
                      <w:r>
                        <w:rPr>
                          <w:rFonts w:ascii="Consolas"/>
                          <w:color w:val="202020"/>
                          <w:sz w:val="19"/>
                        </w:rPr>
                        <w:t>points</w:t>
                      </w:r>
                      <w:r>
                        <w:rPr>
                          <w:rFonts w:ascii="Consolas"/>
                          <w:color w:val="202020"/>
                          <w:spacing w:val="10"/>
                          <w:sz w:val="19"/>
                        </w:rPr>
                        <w:t xml:space="preserve"> </w:t>
                      </w:r>
                      <w:r>
                        <w:rPr>
                          <w:rFonts w:ascii="Consolas"/>
                          <w:b/>
                          <w:color w:val="AA21FF"/>
                          <w:sz w:val="19"/>
                        </w:rPr>
                        <w:t>=</w:t>
                      </w:r>
                      <w:r>
                        <w:rPr>
                          <w:rFonts w:ascii="Consolas"/>
                          <w:b/>
                          <w:color w:val="AA21FF"/>
                          <w:spacing w:val="10"/>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array</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p>
                    <w:p w14:paraId="095D7FB6">
                      <w:pPr>
                        <w:spacing w:before="33"/>
                        <w:ind w:left="2098" w:right="0" w:firstLine="0"/>
                        <w:jc w:val="left"/>
                        <w:rPr>
                          <w:rFonts w:ascii="Consolas"/>
                          <w:i/>
                          <w:color w:val="000000"/>
                          <w:sz w:val="19"/>
                        </w:rPr>
                      </w:pPr>
                      <w:r>
                        <w:rPr>
                          <w:rFonts w:ascii="Consolas"/>
                          <w:i/>
                          <w:color w:val="408080"/>
                          <w:sz w:val="19"/>
                        </w:rPr>
                        <w:t>#[2,0,0],[-2,0,0],[0,2,0],[0,-</w:t>
                      </w:r>
                      <w:r>
                        <w:rPr>
                          <w:rFonts w:ascii="Consolas"/>
                          <w:i/>
                          <w:color w:val="408080"/>
                          <w:spacing w:val="-2"/>
                          <w:sz w:val="19"/>
                        </w:rPr>
                        <w:t>2,0],</w:t>
                      </w:r>
                    </w:p>
                    <w:p w14:paraId="405A4F70">
                      <w:pPr>
                        <w:spacing w:before="32"/>
                        <w:ind w:left="2098" w:right="0" w:firstLine="0"/>
                        <w:jc w:val="left"/>
                        <w:rPr>
                          <w:rFonts w:ascii="Consolas"/>
                          <w:color w:val="000000"/>
                          <w:sz w:val="19"/>
                        </w:rPr>
                      </w:pPr>
                      <w:r>
                        <w:rPr>
                          <w:rFonts w:ascii="Consolas"/>
                          <w:color w:val="0054AA"/>
                          <w:sz w:val="19"/>
                        </w:rPr>
                        <w:t>[</w:t>
                      </w:r>
                      <w:r>
                        <w:rPr>
                          <w:rFonts w:ascii="Consolas"/>
                          <w:color w:val="008700"/>
                          <w:sz w:val="19"/>
                        </w:rPr>
                        <w:t>2</w:t>
                      </w:r>
                      <w:r>
                        <w:rPr>
                          <w:rFonts w:ascii="Consolas"/>
                          <w:color w:val="0054AA"/>
                          <w:sz w:val="19"/>
                        </w:rPr>
                        <w:t>,</w:t>
                      </w:r>
                      <w:r>
                        <w:rPr>
                          <w:rFonts w:ascii="Consolas"/>
                          <w:b/>
                          <w:color w:val="AA21FF"/>
                          <w:sz w:val="19"/>
                        </w:rPr>
                        <w:t>-</w:t>
                      </w:r>
                      <w:r>
                        <w:rPr>
                          <w:rFonts w:ascii="Consolas"/>
                          <w:color w:val="008700"/>
                          <w:sz w:val="19"/>
                        </w:rPr>
                        <w:t>2</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008700"/>
                          <w:sz w:val="19"/>
                        </w:rPr>
                        <w:t>2</w:t>
                      </w:r>
                      <w:r>
                        <w:rPr>
                          <w:rFonts w:ascii="Consolas"/>
                          <w:color w:val="0054AA"/>
                          <w:sz w:val="19"/>
                        </w:rPr>
                        <w:t>,</w:t>
                      </w:r>
                      <w:r>
                        <w:rPr>
                          <w:rFonts w:ascii="Consolas"/>
                          <w:b/>
                          <w:color w:val="AA21FF"/>
                          <w:sz w:val="19"/>
                        </w:rPr>
                        <w:t>-</w:t>
                      </w:r>
                      <w:r>
                        <w:rPr>
                          <w:rFonts w:ascii="Consolas"/>
                          <w:color w:val="008700"/>
                          <w:sz w:val="19"/>
                        </w:rPr>
                        <w:t>2</w:t>
                      </w:r>
                      <w:r>
                        <w:rPr>
                          <w:rFonts w:ascii="Consolas"/>
                          <w:color w:val="0054AA"/>
                          <w:sz w:val="19"/>
                        </w:rPr>
                        <w:t>,</w:t>
                      </w:r>
                      <w:r>
                        <w:rPr>
                          <w:rFonts w:ascii="Consolas"/>
                          <w:color w:val="008700"/>
                          <w:sz w:val="19"/>
                        </w:rPr>
                        <w:t>0</w:t>
                      </w:r>
                      <w:r>
                        <w:rPr>
                          <w:rFonts w:ascii="Consolas"/>
                          <w:color w:val="0054AA"/>
                          <w:sz w:val="19"/>
                        </w:rPr>
                        <w:t>],[</w:t>
                      </w:r>
                      <w:r>
                        <w:rPr>
                          <w:rFonts w:ascii="Consolas"/>
                          <w:color w:val="008700"/>
                          <w:sz w:val="19"/>
                        </w:rPr>
                        <w:t>2</w:t>
                      </w:r>
                      <w:r>
                        <w:rPr>
                          <w:rFonts w:ascii="Consolas"/>
                          <w:color w:val="0054AA"/>
                          <w:sz w:val="19"/>
                        </w:rPr>
                        <w:t>,</w:t>
                      </w:r>
                      <w:r>
                        <w:rPr>
                          <w:rFonts w:ascii="Consolas"/>
                          <w:color w:val="008700"/>
                          <w:sz w:val="19"/>
                        </w:rPr>
                        <w:t>2</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008700"/>
                          <w:spacing w:val="-2"/>
                          <w:sz w:val="19"/>
                        </w:rPr>
                        <w:t>2</w:t>
                      </w:r>
                      <w:r>
                        <w:rPr>
                          <w:rFonts w:ascii="Consolas"/>
                          <w:color w:val="0054AA"/>
                          <w:spacing w:val="-2"/>
                          <w:sz w:val="19"/>
                        </w:rPr>
                        <w:t>,</w:t>
                      </w:r>
                      <w:r>
                        <w:rPr>
                          <w:rFonts w:ascii="Consolas"/>
                          <w:color w:val="008700"/>
                          <w:spacing w:val="-2"/>
                          <w:sz w:val="19"/>
                        </w:rPr>
                        <w:t>2</w:t>
                      </w:r>
                      <w:r>
                        <w:rPr>
                          <w:rFonts w:ascii="Consolas"/>
                          <w:color w:val="0054AA"/>
                          <w:spacing w:val="-2"/>
                          <w:sz w:val="19"/>
                        </w:rPr>
                        <w:t>,</w:t>
                      </w:r>
                      <w:r>
                        <w:rPr>
                          <w:rFonts w:ascii="Consolas"/>
                          <w:color w:val="008700"/>
                          <w:spacing w:val="-2"/>
                          <w:sz w:val="19"/>
                        </w:rPr>
                        <w:t>0</w:t>
                      </w:r>
                      <w:r>
                        <w:rPr>
                          <w:rFonts w:ascii="Consolas"/>
                          <w:color w:val="0054AA"/>
                          <w:spacing w:val="-2"/>
                          <w:sz w:val="19"/>
                        </w:rPr>
                        <w:t>],</w:t>
                      </w:r>
                    </w:p>
                    <w:p w14:paraId="0D8BBF3E">
                      <w:pPr>
                        <w:spacing w:before="33"/>
                        <w:ind w:left="2098" w:right="0" w:firstLine="0"/>
                        <w:jc w:val="left"/>
                        <w:rPr>
                          <w:rFonts w:ascii="Consolas"/>
                          <w:i/>
                          <w:color w:val="000000"/>
                          <w:sz w:val="19"/>
                        </w:rPr>
                      </w:pPr>
                      <w:r>
                        <w:rPr>
                          <w:rFonts w:ascii="Consolas"/>
                          <w:i/>
                          <w:color w:val="408080"/>
                          <w:sz w:val="19"/>
                        </w:rPr>
                        <w:t>#[2,1,0],[2,-1,0],[-2,1,0],[-2,-</w:t>
                      </w:r>
                      <w:r>
                        <w:rPr>
                          <w:rFonts w:ascii="Consolas"/>
                          <w:i/>
                          <w:color w:val="408080"/>
                          <w:spacing w:val="-2"/>
                          <w:sz w:val="19"/>
                        </w:rPr>
                        <w:t>1,0],</w:t>
                      </w:r>
                    </w:p>
                    <w:p w14:paraId="63E5A29B">
                      <w:pPr>
                        <w:spacing w:before="33"/>
                        <w:ind w:left="2098" w:right="0" w:firstLine="0"/>
                        <w:jc w:val="left"/>
                        <w:rPr>
                          <w:rFonts w:ascii="Consolas"/>
                          <w:i/>
                          <w:color w:val="000000"/>
                          <w:sz w:val="19"/>
                        </w:rPr>
                      </w:pPr>
                      <w:r>
                        <w:rPr>
                          <w:rFonts w:ascii="Consolas"/>
                          <w:i/>
                          <w:color w:val="408080"/>
                          <w:sz w:val="19"/>
                        </w:rPr>
                        <w:t>#[1,2,0],[1,-2,0],[-1,2,0],[-1,-</w:t>
                      </w:r>
                      <w:r>
                        <w:rPr>
                          <w:rFonts w:ascii="Consolas"/>
                          <w:i/>
                          <w:color w:val="408080"/>
                          <w:spacing w:val="-2"/>
                          <w:sz w:val="19"/>
                        </w:rPr>
                        <w:t>2,0],</w:t>
                      </w:r>
                    </w:p>
                    <w:p w14:paraId="6B7B652C">
                      <w:pPr>
                        <w:spacing w:before="32"/>
                        <w:ind w:left="2098" w:right="0" w:firstLine="0"/>
                        <w:jc w:val="left"/>
                        <w:rPr>
                          <w:rFonts w:ascii="Consolas"/>
                          <w:i/>
                          <w:color w:val="000000"/>
                          <w:sz w:val="19"/>
                        </w:rPr>
                      </w:pPr>
                      <w:r>
                        <w:rPr>
                          <w:rFonts w:ascii="Consolas"/>
                          <w:i/>
                          <w:color w:val="408080"/>
                          <w:sz w:val="19"/>
                        </w:rPr>
                        <w:t>#[2,0.5,0],[-2,0.5,0],[2,-0.5,0],[-2,-</w:t>
                      </w:r>
                      <w:r>
                        <w:rPr>
                          <w:rFonts w:ascii="Consolas"/>
                          <w:i/>
                          <w:color w:val="408080"/>
                          <w:spacing w:val="-2"/>
                          <w:sz w:val="19"/>
                        </w:rPr>
                        <w:t>0.5,0],</w:t>
                      </w:r>
                    </w:p>
                    <w:p w14:paraId="0187DF73">
                      <w:pPr>
                        <w:spacing w:before="33"/>
                        <w:ind w:left="2098" w:right="0" w:firstLine="0"/>
                        <w:jc w:val="left"/>
                        <w:rPr>
                          <w:rFonts w:ascii="Consolas"/>
                          <w:i/>
                          <w:color w:val="000000"/>
                          <w:sz w:val="19"/>
                        </w:rPr>
                      </w:pPr>
                      <w:r>
                        <w:rPr>
                          <w:rFonts w:ascii="Consolas"/>
                          <w:i/>
                          <w:color w:val="408080"/>
                          <w:sz w:val="19"/>
                        </w:rPr>
                        <w:t>#[0.5,2,0],[0.5,-2,0],[-0.5,2,0],[-0.5,-</w:t>
                      </w:r>
                      <w:r>
                        <w:rPr>
                          <w:rFonts w:ascii="Consolas"/>
                          <w:i/>
                          <w:color w:val="408080"/>
                          <w:spacing w:val="-2"/>
                          <w:sz w:val="19"/>
                        </w:rPr>
                        <w:t>2,0],</w:t>
                      </w:r>
                    </w:p>
                    <w:p w14:paraId="79D51B1A">
                      <w:pPr>
                        <w:spacing w:before="33"/>
                        <w:ind w:left="2098" w:right="0" w:firstLine="0"/>
                        <w:jc w:val="left"/>
                        <w:rPr>
                          <w:rFonts w:ascii="Consolas"/>
                          <w:i/>
                          <w:color w:val="000000"/>
                          <w:sz w:val="19"/>
                        </w:rPr>
                      </w:pPr>
                      <w:r>
                        <w:rPr>
                          <w:rFonts w:ascii="Consolas"/>
                          <w:i/>
                          <w:color w:val="408080"/>
                          <w:sz w:val="19"/>
                        </w:rPr>
                        <w:t>#[2.5,-2,0],[-2.5,-2,0],[-2.5,2,0],[2.5,</w:t>
                      </w:r>
                      <w:r>
                        <w:rPr>
                          <w:rFonts w:ascii="Consolas"/>
                          <w:i/>
                          <w:color w:val="408080"/>
                          <w:spacing w:val="33"/>
                          <w:w w:val="150"/>
                          <w:sz w:val="19"/>
                        </w:rPr>
                        <w:t xml:space="preserve"> </w:t>
                      </w:r>
                      <w:r>
                        <w:rPr>
                          <w:rFonts w:ascii="Consolas"/>
                          <w:i/>
                          <w:color w:val="408080"/>
                          <w:spacing w:val="-2"/>
                          <w:sz w:val="19"/>
                        </w:rPr>
                        <w:t>2,0],</w:t>
                      </w:r>
                    </w:p>
                    <w:p w14:paraId="6127C4AF">
                      <w:pPr>
                        <w:spacing w:before="32"/>
                        <w:ind w:left="2098" w:right="0" w:firstLine="0"/>
                        <w:jc w:val="left"/>
                        <w:rPr>
                          <w:rFonts w:ascii="Consolas"/>
                          <w:i/>
                          <w:color w:val="000000"/>
                          <w:sz w:val="19"/>
                        </w:rPr>
                      </w:pPr>
                      <w:r>
                        <w:rPr>
                          <w:rFonts w:ascii="Consolas"/>
                          <w:i/>
                          <w:color w:val="408080"/>
                          <w:sz w:val="19"/>
                        </w:rPr>
                        <w:t>#[2,2.5,0],[-2,2.5,0],[2,-2.5,0],[-2,-</w:t>
                      </w:r>
                      <w:r>
                        <w:rPr>
                          <w:rFonts w:ascii="Consolas"/>
                          <w:i/>
                          <w:color w:val="408080"/>
                          <w:spacing w:val="-2"/>
                          <w:sz w:val="19"/>
                        </w:rPr>
                        <w:t>2.5,0],</w:t>
                      </w:r>
                    </w:p>
                    <w:p w14:paraId="7328A4CD">
                      <w:pPr>
                        <w:spacing w:before="33"/>
                        <w:ind w:left="2098" w:right="0" w:firstLine="0"/>
                        <w:jc w:val="left"/>
                        <w:rPr>
                          <w:rFonts w:ascii="Consolas"/>
                          <w:i/>
                          <w:color w:val="000000"/>
                          <w:sz w:val="19"/>
                        </w:rPr>
                      </w:pPr>
                      <w:r>
                        <w:rPr>
                          <w:rFonts w:ascii="Consolas"/>
                          <w:i/>
                          <w:color w:val="408080"/>
                          <w:sz w:val="19"/>
                        </w:rPr>
                        <w:t>#[2,1.5,0],[2,-1.5,0],[-2,1.5,0],[-2,-</w:t>
                      </w:r>
                      <w:r>
                        <w:rPr>
                          <w:rFonts w:ascii="Consolas"/>
                          <w:i/>
                          <w:color w:val="408080"/>
                          <w:spacing w:val="-2"/>
                          <w:sz w:val="19"/>
                        </w:rPr>
                        <w:t>1.5,0],</w:t>
                      </w:r>
                    </w:p>
                    <w:p w14:paraId="42538B52">
                      <w:pPr>
                        <w:spacing w:before="33"/>
                        <w:ind w:left="2098" w:right="0" w:firstLine="0"/>
                        <w:jc w:val="left"/>
                        <w:rPr>
                          <w:rFonts w:ascii="Consolas"/>
                          <w:i/>
                          <w:color w:val="000000"/>
                          <w:sz w:val="19"/>
                        </w:rPr>
                      </w:pPr>
                      <w:r>
                        <w:rPr>
                          <w:rFonts w:ascii="Consolas"/>
                          <w:i/>
                          <w:color w:val="408080"/>
                          <w:sz w:val="19"/>
                        </w:rPr>
                        <w:t>#[-2.5,1,0],[-2.5,-1,0],[2.5,1,0],[2.5,-</w:t>
                      </w:r>
                      <w:r>
                        <w:rPr>
                          <w:rFonts w:ascii="Consolas"/>
                          <w:i/>
                          <w:color w:val="408080"/>
                          <w:spacing w:val="-2"/>
                          <w:sz w:val="19"/>
                        </w:rPr>
                        <w:t>1,0],</w:t>
                      </w:r>
                    </w:p>
                    <w:p w14:paraId="0232F77E">
                      <w:pPr>
                        <w:spacing w:before="32"/>
                        <w:ind w:left="2098" w:right="0" w:firstLine="0"/>
                        <w:jc w:val="left"/>
                        <w:rPr>
                          <w:rFonts w:ascii="Consolas"/>
                          <w:i/>
                          <w:color w:val="000000"/>
                          <w:sz w:val="19"/>
                        </w:rPr>
                      </w:pPr>
                      <w:r>
                        <w:rPr>
                          <w:rFonts w:ascii="Consolas"/>
                          <w:i/>
                          <w:color w:val="408080"/>
                          <w:sz w:val="19"/>
                        </w:rPr>
                        <w:t>#[1.5,2,0],[1.5,-2,0],[-1.5,2,0],[-1.5,-</w:t>
                      </w:r>
                      <w:r>
                        <w:rPr>
                          <w:rFonts w:ascii="Consolas"/>
                          <w:i/>
                          <w:color w:val="408080"/>
                          <w:spacing w:val="-2"/>
                          <w:sz w:val="19"/>
                        </w:rPr>
                        <w:t>2,0],</w:t>
                      </w:r>
                    </w:p>
                    <w:p w14:paraId="15A2DD16">
                      <w:pPr>
                        <w:spacing w:before="33"/>
                        <w:ind w:left="2098" w:right="0" w:firstLine="0"/>
                        <w:jc w:val="left"/>
                        <w:rPr>
                          <w:rFonts w:ascii="Consolas"/>
                          <w:i/>
                          <w:color w:val="000000"/>
                          <w:sz w:val="19"/>
                        </w:rPr>
                      </w:pPr>
                      <w:r>
                        <w:rPr>
                          <w:rFonts w:ascii="Consolas"/>
                          <w:i/>
                          <w:color w:val="408080"/>
                          <w:sz w:val="19"/>
                        </w:rPr>
                        <w:t>#[-1,2.5,0],[-1,-2.5,0],[1,-</w:t>
                      </w:r>
                      <w:r>
                        <w:rPr>
                          <w:rFonts w:ascii="Consolas"/>
                          <w:i/>
                          <w:color w:val="408080"/>
                          <w:spacing w:val="-2"/>
                          <w:sz w:val="19"/>
                        </w:rPr>
                        <w:t>2.5,0],[1,2.5,0]</w:t>
                      </w:r>
                    </w:p>
                    <w:p w14:paraId="0ADEB950">
                      <w:pPr>
                        <w:spacing w:before="33"/>
                        <w:ind w:left="2098" w:right="0" w:firstLine="0"/>
                        <w:jc w:val="left"/>
                        <w:rPr>
                          <w:rFonts w:ascii="Consolas"/>
                          <w:color w:val="000000"/>
                          <w:sz w:val="19"/>
                        </w:rPr>
                      </w:pPr>
                      <w:r>
                        <w:rPr>
                          <w:rFonts w:ascii="Consolas"/>
                          <w:color w:val="0054AA"/>
                          <w:spacing w:val="-5"/>
                          <w:sz w:val="19"/>
                        </w:rPr>
                        <w:t>])</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67CC2BE1">
      <w:pPr>
        <w:pStyle w:val="9"/>
        <w:rPr>
          <w:rFonts w:ascii="Consolas"/>
          <w:sz w:val="19"/>
        </w:rPr>
      </w:pPr>
    </w:p>
    <w:p w14:paraId="68F2384A">
      <w:pPr>
        <w:pStyle w:val="9"/>
        <w:rPr>
          <w:rFonts w:ascii="Consolas"/>
          <w:sz w:val="19"/>
        </w:rPr>
      </w:pPr>
    </w:p>
    <w:p w14:paraId="11700682">
      <w:pPr>
        <w:pStyle w:val="9"/>
        <w:rPr>
          <w:rFonts w:ascii="Consolas"/>
          <w:sz w:val="19"/>
        </w:rPr>
      </w:pPr>
    </w:p>
    <w:p w14:paraId="2BC1BC1E">
      <w:pPr>
        <w:pStyle w:val="9"/>
        <w:rPr>
          <w:rFonts w:ascii="Consolas"/>
          <w:sz w:val="19"/>
        </w:rPr>
      </w:pPr>
    </w:p>
    <w:p w14:paraId="7EC19EFE">
      <w:pPr>
        <w:pStyle w:val="9"/>
        <w:rPr>
          <w:rFonts w:ascii="Consolas"/>
          <w:sz w:val="19"/>
        </w:rPr>
      </w:pPr>
    </w:p>
    <w:p w14:paraId="6A5B9368">
      <w:pPr>
        <w:pStyle w:val="9"/>
        <w:rPr>
          <w:rFonts w:ascii="Consolas"/>
          <w:sz w:val="19"/>
        </w:rPr>
      </w:pPr>
    </w:p>
    <w:p w14:paraId="140A9EC5">
      <w:pPr>
        <w:pStyle w:val="9"/>
        <w:rPr>
          <w:rFonts w:ascii="Consolas"/>
          <w:sz w:val="19"/>
        </w:rPr>
      </w:pPr>
    </w:p>
    <w:p w14:paraId="2C0003D0">
      <w:pPr>
        <w:pStyle w:val="9"/>
        <w:rPr>
          <w:rFonts w:ascii="Consolas"/>
          <w:sz w:val="19"/>
        </w:rPr>
      </w:pPr>
    </w:p>
    <w:p w14:paraId="3A41DFB0">
      <w:pPr>
        <w:pStyle w:val="9"/>
        <w:rPr>
          <w:rFonts w:ascii="Consolas"/>
          <w:sz w:val="19"/>
        </w:rPr>
      </w:pPr>
    </w:p>
    <w:p w14:paraId="503DEF81">
      <w:pPr>
        <w:pStyle w:val="9"/>
        <w:rPr>
          <w:rFonts w:ascii="Consolas"/>
          <w:sz w:val="19"/>
        </w:rPr>
      </w:pPr>
    </w:p>
    <w:p w14:paraId="421A5ACD">
      <w:pPr>
        <w:pStyle w:val="9"/>
        <w:rPr>
          <w:rFonts w:ascii="Consolas"/>
          <w:sz w:val="19"/>
        </w:rPr>
      </w:pPr>
    </w:p>
    <w:p w14:paraId="1BDC2FE6">
      <w:pPr>
        <w:pStyle w:val="9"/>
        <w:rPr>
          <w:rFonts w:ascii="Consolas"/>
          <w:sz w:val="19"/>
        </w:rPr>
      </w:pPr>
    </w:p>
    <w:p w14:paraId="593E734D">
      <w:pPr>
        <w:pStyle w:val="9"/>
        <w:rPr>
          <w:rFonts w:ascii="Consolas"/>
          <w:sz w:val="19"/>
        </w:rPr>
      </w:pPr>
    </w:p>
    <w:p w14:paraId="72F89F38">
      <w:pPr>
        <w:pStyle w:val="9"/>
        <w:rPr>
          <w:rFonts w:ascii="Consolas"/>
          <w:sz w:val="19"/>
        </w:rPr>
      </w:pPr>
    </w:p>
    <w:p w14:paraId="1FC8CA47">
      <w:pPr>
        <w:pStyle w:val="9"/>
        <w:rPr>
          <w:rFonts w:ascii="Consolas"/>
          <w:sz w:val="19"/>
        </w:rPr>
      </w:pPr>
    </w:p>
    <w:p w14:paraId="1D424242">
      <w:pPr>
        <w:pStyle w:val="9"/>
        <w:rPr>
          <w:rFonts w:ascii="Consolas"/>
          <w:sz w:val="19"/>
        </w:rPr>
      </w:pPr>
    </w:p>
    <w:p w14:paraId="49DDA459">
      <w:pPr>
        <w:pStyle w:val="9"/>
        <w:rPr>
          <w:rFonts w:ascii="Consolas"/>
          <w:sz w:val="19"/>
        </w:rPr>
      </w:pPr>
    </w:p>
    <w:p w14:paraId="6F8DC86A">
      <w:pPr>
        <w:pStyle w:val="9"/>
        <w:rPr>
          <w:rFonts w:ascii="Consolas"/>
          <w:sz w:val="19"/>
        </w:rPr>
      </w:pPr>
    </w:p>
    <w:p w14:paraId="05941194">
      <w:pPr>
        <w:pStyle w:val="9"/>
        <w:spacing w:before="218"/>
        <w:rPr>
          <w:rFonts w:ascii="Consolas"/>
          <w:sz w:val="19"/>
        </w:rPr>
      </w:pPr>
    </w:p>
    <w:p w14:paraId="07E3F91F">
      <w:pPr>
        <w:spacing w:before="0"/>
        <w:ind w:left="92" w:right="0" w:firstLine="0"/>
        <w:jc w:val="left"/>
        <w:rPr>
          <w:rFonts w:ascii="Consolas"/>
          <w:sz w:val="19"/>
        </w:rPr>
      </w:pPr>
      <w:r>
        <w:rPr>
          <w:rFonts w:ascii="Consolas"/>
          <w:sz w:val="19"/>
        </w:rPr>
        <mc:AlternateContent>
          <mc:Choice Requires="wps">
            <w:drawing>
              <wp:anchor distT="0" distB="0" distL="0" distR="0" simplePos="0" relativeHeight="251726848" behindDoc="0" locked="0" layoutInCell="1" allowOverlap="1">
                <wp:simplePos x="0" y="0"/>
                <wp:positionH relativeFrom="page">
                  <wp:posOffset>1411605</wp:posOffset>
                </wp:positionH>
                <wp:positionV relativeFrom="paragraph">
                  <wp:posOffset>-60325</wp:posOffset>
                </wp:positionV>
                <wp:extent cx="5461000" cy="3822065"/>
                <wp:effectExtent l="0" t="0" r="0" b="0"/>
                <wp:wrapNone/>
                <wp:docPr id="1028" name="Textbox 1028"/>
                <wp:cNvGraphicFramePr/>
                <a:graphic xmlns:a="http://schemas.openxmlformats.org/drawingml/2006/main">
                  <a:graphicData uri="http://schemas.microsoft.com/office/word/2010/wordprocessingShape">
                    <wps:wsp>
                      <wps:cNvSpPr txBox="1"/>
                      <wps:spPr>
                        <a:xfrm>
                          <a:off x="0" y="0"/>
                          <a:ext cx="5461000" cy="3822065"/>
                        </a:xfrm>
                        <a:prstGeom prst="rect">
                          <a:avLst/>
                        </a:prstGeom>
                        <a:solidFill>
                          <a:srgbClr val="F5F5F5"/>
                        </a:solidFill>
                      </wps:spPr>
                      <wps:txbx>
                        <w:txbxContent>
                          <w:p w14:paraId="0D521DF2">
                            <w:pPr>
                              <w:spacing w:before="95"/>
                              <w:ind w:left="60" w:right="0" w:firstLine="0"/>
                              <w:jc w:val="left"/>
                              <w:rPr>
                                <w:rFonts w:ascii="Consolas"/>
                                <w:i/>
                                <w:color w:val="000000"/>
                                <w:sz w:val="19"/>
                              </w:rPr>
                            </w:pPr>
                            <w:r>
                              <w:rPr>
                                <w:rFonts w:ascii="Consolas"/>
                                <w:i/>
                                <w:color w:val="408080"/>
                                <w:sz w:val="19"/>
                              </w:rPr>
                              <w:t>#</w:t>
                            </w:r>
                            <w:r>
                              <w:rPr>
                                <w:rFonts w:ascii="Consolas"/>
                                <w:i/>
                                <w:color w:val="408080"/>
                                <w:spacing w:val="11"/>
                                <w:sz w:val="19"/>
                              </w:rPr>
                              <w:t xml:space="preserve"> </w:t>
                            </w:r>
                            <w:r>
                              <w:rPr>
                                <w:rFonts w:ascii="Consolas"/>
                                <w:i/>
                                <w:color w:val="408080"/>
                                <w:sz w:val="19"/>
                              </w:rPr>
                              <w:t>Define</w:t>
                            </w:r>
                            <w:r>
                              <w:rPr>
                                <w:rFonts w:ascii="Consolas"/>
                                <w:i/>
                                <w:color w:val="408080"/>
                                <w:spacing w:val="11"/>
                                <w:sz w:val="19"/>
                              </w:rPr>
                              <w:t xml:space="preserve"> </w:t>
                            </w:r>
                            <w:r>
                              <w:rPr>
                                <w:rFonts w:ascii="Consolas"/>
                                <w:i/>
                                <w:color w:val="408080"/>
                                <w:sz w:val="19"/>
                              </w:rPr>
                              <w:t>Camera</w:t>
                            </w:r>
                            <w:r>
                              <w:rPr>
                                <w:rFonts w:ascii="Consolas"/>
                                <w:i/>
                                <w:color w:val="408080"/>
                                <w:spacing w:val="11"/>
                                <w:sz w:val="19"/>
                              </w:rPr>
                              <w:t xml:space="preserve"> </w:t>
                            </w:r>
                            <w:r>
                              <w:rPr>
                                <w:rFonts w:ascii="Consolas"/>
                                <w:i/>
                                <w:color w:val="408080"/>
                                <w:spacing w:val="-2"/>
                                <w:sz w:val="19"/>
                              </w:rPr>
                              <w:t>properties</w:t>
                            </w:r>
                          </w:p>
                          <w:p w14:paraId="77C97F78">
                            <w:pPr>
                              <w:pStyle w:val="9"/>
                              <w:spacing w:before="65"/>
                              <w:rPr>
                                <w:rFonts w:ascii="Consolas"/>
                                <w:i/>
                                <w:color w:val="000000"/>
                                <w:sz w:val="19"/>
                              </w:rPr>
                            </w:pPr>
                          </w:p>
                          <w:p w14:paraId="2E82F341">
                            <w:pPr>
                              <w:spacing w:before="0"/>
                              <w:ind w:left="60" w:right="0" w:firstLine="0"/>
                              <w:jc w:val="left"/>
                              <w:rPr>
                                <w:rFonts w:ascii="Consolas"/>
                                <w:i/>
                                <w:color w:val="000000"/>
                                <w:sz w:val="19"/>
                              </w:rPr>
                            </w:pPr>
                            <w:r>
                              <w:rPr>
                                <w:rFonts w:ascii="Consolas"/>
                                <w:i/>
                                <w:color w:val="408080"/>
                                <w:sz w:val="19"/>
                              </w:rPr>
                              <w:t>#angles</w:t>
                            </w:r>
                            <w:r>
                              <w:rPr>
                                <w:rFonts w:ascii="Consolas"/>
                                <w:i/>
                                <w:color w:val="408080"/>
                                <w:spacing w:val="10"/>
                                <w:sz w:val="19"/>
                              </w:rPr>
                              <w:t xml:space="preserve"> </w:t>
                            </w:r>
                            <w:r>
                              <w:rPr>
                                <w:rFonts w:ascii="Consolas"/>
                                <w:i/>
                                <w:color w:val="408080"/>
                                <w:sz w:val="19"/>
                              </w:rPr>
                              <w:t>=</w:t>
                            </w:r>
                            <w:r>
                              <w:rPr>
                                <w:rFonts w:ascii="Consolas"/>
                                <w:i/>
                                <w:color w:val="408080"/>
                                <w:spacing w:val="10"/>
                                <w:sz w:val="19"/>
                              </w:rPr>
                              <w:t xml:space="preserve"> </w:t>
                            </w:r>
                            <w:r>
                              <w:rPr>
                                <w:rFonts w:ascii="Consolas"/>
                                <w:i/>
                                <w:color w:val="408080"/>
                                <w:spacing w:val="-2"/>
                                <w:sz w:val="19"/>
                              </w:rPr>
                              <w:t>[+np.pi/4]</w:t>
                            </w:r>
                          </w:p>
                          <w:p w14:paraId="54DD222E">
                            <w:pPr>
                              <w:spacing w:before="33" w:line="276" w:lineRule="auto"/>
                              <w:ind w:left="60" w:right="7229" w:firstLine="0"/>
                              <w:jc w:val="left"/>
                              <w:rPr>
                                <w:rFonts w:ascii="Consolas"/>
                                <w:color w:val="000000"/>
                                <w:sz w:val="19"/>
                              </w:rPr>
                            </w:pPr>
                            <w:r>
                              <w:rPr>
                                <w:rFonts w:ascii="Consolas"/>
                                <w:color w:val="202020"/>
                                <w:sz w:val="19"/>
                              </w:rPr>
                              <w:t>angles</w:t>
                            </w:r>
                            <w:r>
                              <w:rPr>
                                <w:rFonts w:ascii="Consolas"/>
                                <w:color w:val="202020"/>
                                <w:spacing w:val="-2"/>
                                <w:sz w:val="19"/>
                              </w:rPr>
                              <w:t xml:space="preserve"> </w:t>
                            </w:r>
                            <w:r>
                              <w:rPr>
                                <w:rFonts w:ascii="Consolas"/>
                                <w:b/>
                                <w:color w:val="AA21FF"/>
                                <w:sz w:val="19"/>
                              </w:rPr>
                              <w:t>=</w:t>
                            </w:r>
                            <w:r>
                              <w:rPr>
                                <w:rFonts w:ascii="Consolas"/>
                                <w:b/>
                                <w:color w:val="AA21FF"/>
                                <w:spacing w:val="-2"/>
                                <w:sz w:val="19"/>
                              </w:rPr>
                              <w:t xml:space="preserve"> </w:t>
                            </w:r>
                            <w:r>
                              <w:rPr>
                                <w:rFonts w:ascii="Consolas"/>
                                <w:color w:val="0054AA"/>
                                <w:sz w:val="19"/>
                              </w:rPr>
                              <w:t>[</w:t>
                            </w:r>
                            <w:r>
                              <w:rPr>
                                <w:rFonts w:ascii="Consolas"/>
                                <w:color w:val="008700"/>
                                <w:sz w:val="19"/>
                              </w:rPr>
                              <w:t>0</w:t>
                            </w:r>
                            <w:r>
                              <w:rPr>
                                <w:rFonts w:ascii="Consolas"/>
                                <w:color w:val="0054AA"/>
                                <w:sz w:val="19"/>
                              </w:rPr>
                              <w:t xml:space="preserve">] </w:t>
                            </w:r>
                            <w:r>
                              <w:rPr>
                                <w:rFonts w:ascii="Consolas"/>
                                <w:color w:val="202020"/>
                                <w:sz w:val="19"/>
                              </w:rPr>
                              <w:t xml:space="preserve">order </w:t>
                            </w:r>
                            <w:r>
                              <w:rPr>
                                <w:rFonts w:ascii="Consolas"/>
                                <w:b/>
                                <w:color w:val="AA21FF"/>
                                <w:sz w:val="19"/>
                              </w:rPr>
                              <w:t xml:space="preserve">= </w:t>
                            </w:r>
                            <w:r>
                              <w:rPr>
                                <w:rFonts w:ascii="Consolas"/>
                                <w:color w:val="B92020"/>
                                <w:sz w:val="19"/>
                              </w:rPr>
                              <w:t>'x'</w:t>
                            </w:r>
                          </w:p>
                          <w:p w14:paraId="4A0423FA">
                            <w:pPr>
                              <w:spacing w:before="0" w:line="221" w:lineRule="exact"/>
                              <w:ind w:left="60" w:right="0" w:firstLine="0"/>
                              <w:jc w:val="left"/>
                              <w:rPr>
                                <w:rFonts w:ascii="Consolas"/>
                                <w:color w:val="000000"/>
                                <w:sz w:val="19"/>
                              </w:rPr>
                            </w:pPr>
                            <w:r>
                              <w:rPr>
                                <w:rFonts w:ascii="Consolas"/>
                                <w:color w:val="202020"/>
                                <w:sz w:val="19"/>
                              </w:rPr>
                              <w:t>R</w:t>
                            </w:r>
                            <w:r>
                              <w:rPr>
                                <w:rFonts w:ascii="Consolas"/>
                                <w:color w:val="202020"/>
                                <w:spacing w:val="35"/>
                                <w:sz w:val="19"/>
                              </w:rPr>
                              <w:t xml:space="preserve"> </w:t>
                            </w:r>
                            <w:r>
                              <w:rPr>
                                <w:rFonts w:ascii="Consolas"/>
                                <w:b/>
                                <w:color w:val="AA21FF"/>
                                <w:sz w:val="19"/>
                              </w:rPr>
                              <w:t>=</w:t>
                            </w:r>
                            <w:r>
                              <w:rPr>
                                <w:rFonts w:ascii="Consolas"/>
                                <w:b/>
                                <w:color w:val="AA21FF"/>
                                <w:spacing w:val="36"/>
                                <w:sz w:val="19"/>
                              </w:rPr>
                              <w:t xml:space="preserve"> </w:t>
                            </w:r>
                            <w:r>
                              <w:rPr>
                                <w:rFonts w:ascii="Consolas"/>
                                <w:color w:val="202020"/>
                                <w:sz w:val="19"/>
                              </w:rPr>
                              <w:t>create_rotation_transformation_matrix</w:t>
                            </w:r>
                            <w:r>
                              <w:rPr>
                                <w:rFonts w:ascii="Consolas"/>
                                <w:color w:val="0054AA"/>
                                <w:sz w:val="19"/>
                              </w:rPr>
                              <w:t>(</w:t>
                            </w:r>
                            <w:r>
                              <w:rPr>
                                <w:rFonts w:ascii="Consolas"/>
                                <w:color w:val="202020"/>
                                <w:sz w:val="19"/>
                              </w:rPr>
                              <w:t>angles</w:t>
                            </w:r>
                            <w:r>
                              <w:rPr>
                                <w:rFonts w:ascii="Consolas"/>
                                <w:color w:val="0054AA"/>
                                <w:sz w:val="19"/>
                              </w:rPr>
                              <w:t>,</w:t>
                            </w:r>
                            <w:r>
                              <w:rPr>
                                <w:rFonts w:ascii="Consolas"/>
                                <w:color w:val="0054AA"/>
                                <w:spacing w:val="36"/>
                                <w:sz w:val="19"/>
                              </w:rPr>
                              <w:t xml:space="preserve"> </w:t>
                            </w:r>
                            <w:r>
                              <w:rPr>
                                <w:rFonts w:ascii="Consolas"/>
                                <w:color w:val="202020"/>
                                <w:spacing w:val="-2"/>
                                <w:sz w:val="19"/>
                              </w:rPr>
                              <w:t>order</w:t>
                            </w:r>
                            <w:r>
                              <w:rPr>
                                <w:rFonts w:ascii="Consolas"/>
                                <w:color w:val="0054AA"/>
                                <w:spacing w:val="-2"/>
                                <w:sz w:val="19"/>
                              </w:rPr>
                              <w:t>)</w:t>
                            </w:r>
                          </w:p>
                          <w:p w14:paraId="13816E92">
                            <w:pPr>
                              <w:pStyle w:val="9"/>
                              <w:spacing w:before="65"/>
                              <w:rPr>
                                <w:rFonts w:ascii="Consolas"/>
                                <w:color w:val="000000"/>
                                <w:sz w:val="19"/>
                              </w:rPr>
                            </w:pPr>
                          </w:p>
                          <w:p w14:paraId="1404FC35">
                            <w:pPr>
                              <w:spacing w:before="0"/>
                              <w:ind w:left="60" w:right="0" w:firstLine="0"/>
                              <w:jc w:val="left"/>
                              <w:rPr>
                                <w:rFonts w:ascii="Consolas"/>
                                <w:i/>
                                <w:color w:val="000000"/>
                                <w:sz w:val="19"/>
                              </w:rPr>
                            </w:pPr>
                            <w:r>
                              <w:rPr>
                                <w:rFonts w:ascii="Consolas"/>
                                <w:i/>
                                <w:color w:val="408080"/>
                                <w:sz w:val="19"/>
                              </w:rPr>
                              <w:t>#</w:t>
                            </w:r>
                            <w:r>
                              <w:rPr>
                                <w:rFonts w:ascii="Consolas"/>
                                <w:i/>
                                <w:color w:val="408080"/>
                                <w:spacing w:val="9"/>
                                <w:sz w:val="19"/>
                              </w:rPr>
                              <w:t xml:space="preserve"> </w:t>
                            </w:r>
                            <w:r>
                              <w:rPr>
                                <w:rFonts w:ascii="Consolas"/>
                                <w:i/>
                                <w:color w:val="408080"/>
                                <w:sz w:val="19"/>
                              </w:rPr>
                              <w:t>World</w:t>
                            </w:r>
                            <w:r>
                              <w:rPr>
                                <w:rFonts w:ascii="Consolas"/>
                                <w:i/>
                                <w:color w:val="408080"/>
                                <w:spacing w:val="10"/>
                                <w:sz w:val="19"/>
                              </w:rPr>
                              <w:t xml:space="preserve"> </w:t>
                            </w:r>
                            <w:r>
                              <w:rPr>
                                <w:rFonts w:ascii="Consolas"/>
                                <w:i/>
                                <w:color w:val="408080"/>
                                <w:sz w:val="19"/>
                              </w:rPr>
                              <w:t>position</w:t>
                            </w:r>
                            <w:r>
                              <w:rPr>
                                <w:rFonts w:ascii="Consolas"/>
                                <w:i/>
                                <w:color w:val="408080"/>
                                <w:spacing w:val="10"/>
                                <w:sz w:val="19"/>
                              </w:rPr>
                              <w:t xml:space="preserve"> </w:t>
                            </w:r>
                            <w:r>
                              <w:rPr>
                                <w:rFonts w:ascii="Consolas"/>
                                <w:i/>
                                <w:color w:val="408080"/>
                                <w:sz w:val="19"/>
                              </w:rPr>
                              <w:t>of</w:t>
                            </w:r>
                            <w:r>
                              <w:rPr>
                                <w:rFonts w:ascii="Consolas"/>
                                <w:i/>
                                <w:color w:val="408080"/>
                                <w:spacing w:val="10"/>
                                <w:sz w:val="19"/>
                              </w:rPr>
                              <w:t xml:space="preserve"> </w:t>
                            </w:r>
                            <w:r>
                              <w:rPr>
                                <w:rFonts w:ascii="Consolas"/>
                                <w:i/>
                                <w:color w:val="408080"/>
                                <w:sz w:val="19"/>
                              </w:rPr>
                              <w:t>the</w:t>
                            </w:r>
                            <w:r>
                              <w:rPr>
                                <w:rFonts w:ascii="Consolas"/>
                                <w:i/>
                                <w:color w:val="408080"/>
                                <w:spacing w:val="10"/>
                                <w:sz w:val="19"/>
                              </w:rPr>
                              <w:t xml:space="preserve"> </w:t>
                            </w:r>
                            <w:r>
                              <w:rPr>
                                <w:rFonts w:ascii="Consolas"/>
                                <w:i/>
                                <w:color w:val="408080"/>
                                <w:spacing w:val="-2"/>
                                <w:sz w:val="19"/>
                              </w:rPr>
                              <w:t>camera</w:t>
                            </w:r>
                          </w:p>
                          <w:p w14:paraId="3F183793">
                            <w:pPr>
                              <w:spacing w:before="33"/>
                              <w:ind w:left="60" w:right="0" w:firstLine="0"/>
                              <w:jc w:val="left"/>
                              <w:rPr>
                                <w:rFonts w:ascii="Consolas"/>
                                <w:color w:val="000000"/>
                                <w:sz w:val="19"/>
                              </w:rPr>
                            </w:pPr>
                            <w:r>
                              <w:rPr>
                                <w:rFonts w:ascii="Consolas"/>
                                <w:color w:val="202020"/>
                                <w:sz w:val="19"/>
                              </w:rPr>
                              <w:t>T</w:t>
                            </w:r>
                            <w:r>
                              <w:rPr>
                                <w:rFonts w:ascii="Consolas"/>
                                <w:color w:val="202020"/>
                                <w:spacing w:val="5"/>
                                <w:sz w:val="19"/>
                              </w:rPr>
                              <w:t xml:space="preserve"> </w:t>
                            </w:r>
                            <w:r>
                              <w:rPr>
                                <w:rFonts w:ascii="Consolas"/>
                                <w:b/>
                                <w:color w:val="AA21FF"/>
                                <w:sz w:val="19"/>
                              </w:rPr>
                              <w:t>=</w:t>
                            </w:r>
                            <w:r>
                              <w:rPr>
                                <w:rFonts w:ascii="Consolas"/>
                                <w:b/>
                                <w:color w:val="AA21FF"/>
                                <w:spacing w:val="5"/>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array</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4</w:t>
                            </w:r>
                            <w:r>
                              <w:rPr>
                                <w:rFonts w:ascii="Consolas"/>
                                <w:color w:val="0054AA"/>
                                <w:spacing w:val="-2"/>
                                <w:sz w:val="19"/>
                              </w:rPr>
                              <w:t>])</w:t>
                            </w:r>
                          </w:p>
                          <w:p w14:paraId="26E9D401">
                            <w:pPr>
                              <w:pStyle w:val="9"/>
                              <w:spacing w:before="65"/>
                              <w:rPr>
                                <w:rFonts w:ascii="Consolas"/>
                                <w:color w:val="000000"/>
                                <w:sz w:val="19"/>
                              </w:rPr>
                            </w:pPr>
                          </w:p>
                          <w:p w14:paraId="0675654E">
                            <w:pPr>
                              <w:spacing w:before="0"/>
                              <w:ind w:left="60" w:right="0" w:firstLine="0"/>
                              <w:jc w:val="left"/>
                              <w:rPr>
                                <w:rFonts w:ascii="Consolas"/>
                                <w:i/>
                                <w:color w:val="000000"/>
                                <w:sz w:val="19"/>
                              </w:rPr>
                            </w:pPr>
                            <w:r>
                              <w:rPr>
                                <w:rFonts w:ascii="Consolas"/>
                                <w:i/>
                                <w:color w:val="408080"/>
                                <w:sz w:val="19"/>
                              </w:rPr>
                              <w:t>#</w:t>
                            </w:r>
                            <w:r>
                              <w:rPr>
                                <w:rFonts w:ascii="Consolas"/>
                                <w:i/>
                                <w:color w:val="408080"/>
                                <w:spacing w:val="8"/>
                                <w:sz w:val="19"/>
                              </w:rPr>
                              <w:t xml:space="preserve"> </w:t>
                            </w:r>
                            <w:r>
                              <w:rPr>
                                <w:rFonts w:ascii="Consolas"/>
                                <w:i/>
                                <w:color w:val="408080"/>
                                <w:sz w:val="19"/>
                              </w:rPr>
                              <w:t>image</w:t>
                            </w:r>
                            <w:r>
                              <w:rPr>
                                <w:rFonts w:ascii="Consolas"/>
                                <w:i/>
                                <w:color w:val="408080"/>
                                <w:spacing w:val="8"/>
                                <w:sz w:val="19"/>
                              </w:rPr>
                              <w:t xml:space="preserve"> </w:t>
                            </w:r>
                            <w:r>
                              <w:rPr>
                                <w:rFonts w:ascii="Consolas"/>
                                <w:i/>
                                <w:color w:val="408080"/>
                                <w:spacing w:val="-2"/>
                                <w:sz w:val="19"/>
                              </w:rPr>
                              <w:t>plane</w:t>
                            </w:r>
                          </w:p>
                          <w:p w14:paraId="0F818A86">
                            <w:pPr>
                              <w:spacing w:before="33" w:line="276" w:lineRule="auto"/>
                              <w:ind w:left="60" w:right="6691" w:firstLine="0"/>
                              <w:jc w:val="left"/>
                              <w:rPr>
                                <w:rFonts w:ascii="Consolas"/>
                                <w:color w:val="000000"/>
                                <w:sz w:val="19"/>
                              </w:rPr>
                            </w:pPr>
                            <w:r>
                              <w:rPr>
                                <w:rFonts w:ascii="Consolas"/>
                                <w:color w:val="202020"/>
                                <w:sz w:val="19"/>
                              </w:rPr>
                              <w:t xml:space="preserve">img_size </w:t>
                            </w:r>
                            <w:r>
                              <w:rPr>
                                <w:rFonts w:ascii="Consolas"/>
                                <w:b/>
                                <w:color w:val="AA21FF"/>
                                <w:sz w:val="19"/>
                              </w:rPr>
                              <w:t xml:space="preserve">= </w:t>
                            </w:r>
                            <w:r>
                              <w:rPr>
                                <w:rFonts w:ascii="Consolas"/>
                                <w:color w:val="0054AA"/>
                                <w:sz w:val="19"/>
                              </w:rPr>
                              <w:t>(</w:t>
                            </w:r>
                            <w:r>
                              <w:rPr>
                                <w:rFonts w:ascii="Consolas"/>
                                <w:color w:val="008700"/>
                                <w:sz w:val="19"/>
                              </w:rPr>
                              <w:t>7</w:t>
                            </w:r>
                            <w:r>
                              <w:rPr>
                                <w:rFonts w:ascii="Consolas"/>
                                <w:color w:val="0054AA"/>
                                <w:sz w:val="19"/>
                              </w:rPr>
                              <w:t xml:space="preserve">, </w:t>
                            </w:r>
                            <w:r>
                              <w:rPr>
                                <w:rFonts w:ascii="Consolas"/>
                                <w:color w:val="008700"/>
                                <w:sz w:val="19"/>
                              </w:rPr>
                              <w:t>7</w:t>
                            </w:r>
                            <w:r>
                              <w:rPr>
                                <w:rFonts w:ascii="Consolas"/>
                                <w:color w:val="0054AA"/>
                                <w:sz w:val="19"/>
                              </w:rPr>
                              <w:t xml:space="preserve">) </w:t>
                            </w:r>
                            <w:r>
                              <w:rPr>
                                <w:rFonts w:ascii="Consolas"/>
                                <w:color w:val="202020"/>
                                <w:sz w:val="19"/>
                              </w:rPr>
                              <w:t>h</w:t>
                            </w:r>
                            <w:r>
                              <w:rPr>
                                <w:rFonts w:ascii="Consolas"/>
                                <w:color w:val="0054AA"/>
                                <w:sz w:val="19"/>
                              </w:rPr>
                              <w:t xml:space="preserve">, </w:t>
                            </w:r>
                            <w:r>
                              <w:rPr>
                                <w:rFonts w:ascii="Consolas"/>
                                <w:color w:val="202020"/>
                                <w:sz w:val="19"/>
                              </w:rPr>
                              <w:t xml:space="preserve">w </w:t>
                            </w:r>
                            <w:r>
                              <w:rPr>
                                <w:rFonts w:ascii="Consolas"/>
                                <w:b/>
                                <w:color w:val="AA21FF"/>
                                <w:sz w:val="19"/>
                              </w:rPr>
                              <w:t xml:space="preserve">= </w:t>
                            </w:r>
                            <w:r>
                              <w:rPr>
                                <w:rFonts w:ascii="Consolas"/>
                                <w:color w:val="202020"/>
                                <w:sz w:val="19"/>
                              </w:rPr>
                              <w:t xml:space="preserve">img_size </w:t>
                            </w:r>
                            <w:r>
                              <w:rPr>
                                <w:rFonts w:ascii="Consolas"/>
                                <w:color w:val="202020"/>
                                <w:spacing w:val="-4"/>
                                <w:sz w:val="19"/>
                              </w:rPr>
                              <w:t>f</w:t>
                            </w:r>
                            <w:r>
                              <w:rPr>
                                <w:rFonts w:ascii="Consolas"/>
                                <w:b/>
                                <w:color w:val="AA21FF"/>
                                <w:spacing w:val="-4"/>
                                <w:sz w:val="19"/>
                              </w:rPr>
                              <w:t>=</w:t>
                            </w:r>
                            <w:r>
                              <w:rPr>
                                <w:rFonts w:ascii="Consolas"/>
                                <w:color w:val="008700"/>
                                <w:spacing w:val="-4"/>
                                <w:sz w:val="19"/>
                              </w:rPr>
                              <w:t>4</w:t>
                            </w:r>
                          </w:p>
                          <w:p w14:paraId="3287B4FD">
                            <w:pPr>
                              <w:spacing w:before="0" w:line="276" w:lineRule="auto"/>
                              <w:ind w:left="60" w:right="7957" w:firstLine="0"/>
                              <w:jc w:val="left"/>
                              <w:rPr>
                                <w:rFonts w:ascii="Consolas"/>
                                <w:color w:val="000000"/>
                                <w:sz w:val="19"/>
                              </w:rPr>
                            </w:pPr>
                            <w:r>
                              <w:rPr>
                                <w:rFonts w:ascii="Consolas"/>
                                <w:color w:val="202020"/>
                                <w:spacing w:val="-4"/>
                                <w:sz w:val="19"/>
                              </w:rPr>
                              <w:t>a</w:t>
                            </w:r>
                            <w:r>
                              <w:rPr>
                                <w:rFonts w:ascii="Consolas"/>
                                <w:b/>
                                <w:color w:val="AA21FF"/>
                                <w:spacing w:val="-4"/>
                                <w:sz w:val="19"/>
                              </w:rPr>
                              <w:t>=</w:t>
                            </w:r>
                            <w:r>
                              <w:rPr>
                                <w:rFonts w:ascii="Consolas"/>
                                <w:color w:val="008700"/>
                                <w:spacing w:val="-4"/>
                                <w:sz w:val="19"/>
                              </w:rPr>
                              <w:t xml:space="preserve">1 </w:t>
                            </w:r>
                            <w:r>
                              <w:rPr>
                                <w:rFonts w:ascii="Consolas"/>
                                <w:color w:val="202020"/>
                                <w:spacing w:val="-4"/>
                                <w:sz w:val="19"/>
                              </w:rPr>
                              <w:t>s</w:t>
                            </w:r>
                            <w:r>
                              <w:rPr>
                                <w:rFonts w:ascii="Consolas"/>
                                <w:b/>
                                <w:color w:val="AA21FF"/>
                                <w:spacing w:val="-4"/>
                                <w:sz w:val="19"/>
                              </w:rPr>
                              <w:t>=</w:t>
                            </w:r>
                            <w:r>
                              <w:rPr>
                                <w:rFonts w:ascii="Consolas"/>
                                <w:color w:val="008700"/>
                                <w:spacing w:val="-4"/>
                                <w:sz w:val="19"/>
                              </w:rPr>
                              <w:t xml:space="preserve">0 </w:t>
                            </w:r>
                            <w:r>
                              <w:rPr>
                                <w:rFonts w:ascii="Consolas"/>
                                <w:color w:val="202020"/>
                                <w:spacing w:val="-4"/>
                                <w:sz w:val="19"/>
                              </w:rPr>
                              <w:t>cx</w:t>
                            </w:r>
                            <w:r>
                              <w:rPr>
                                <w:rFonts w:ascii="Consolas"/>
                                <w:b/>
                                <w:color w:val="AA21FF"/>
                                <w:spacing w:val="-4"/>
                                <w:sz w:val="19"/>
                              </w:rPr>
                              <w:t>=</w:t>
                            </w:r>
                            <w:r>
                              <w:rPr>
                                <w:rFonts w:ascii="Consolas"/>
                                <w:color w:val="008700"/>
                                <w:spacing w:val="-4"/>
                                <w:sz w:val="19"/>
                              </w:rPr>
                              <w:t xml:space="preserve">0 </w:t>
                            </w:r>
                            <w:r>
                              <w:rPr>
                                <w:rFonts w:ascii="Consolas"/>
                                <w:color w:val="202020"/>
                                <w:spacing w:val="-4"/>
                                <w:sz w:val="19"/>
                              </w:rPr>
                              <w:t>cy</w:t>
                            </w:r>
                            <w:r>
                              <w:rPr>
                                <w:rFonts w:ascii="Consolas"/>
                                <w:b/>
                                <w:color w:val="AA21FF"/>
                                <w:spacing w:val="-4"/>
                                <w:sz w:val="19"/>
                              </w:rPr>
                              <w:t>=</w:t>
                            </w:r>
                            <w:r>
                              <w:rPr>
                                <w:rFonts w:ascii="Consolas"/>
                                <w:color w:val="008700"/>
                                <w:spacing w:val="-4"/>
                                <w:sz w:val="19"/>
                              </w:rPr>
                              <w:t>0</w:t>
                            </w:r>
                          </w:p>
                          <w:p w14:paraId="6BC1410C">
                            <w:pPr>
                              <w:pStyle w:val="9"/>
                              <w:spacing w:before="28"/>
                              <w:rPr>
                                <w:rFonts w:ascii="Consolas"/>
                                <w:color w:val="000000"/>
                                <w:sz w:val="19"/>
                              </w:rPr>
                            </w:pPr>
                          </w:p>
                          <w:p w14:paraId="16FDF27F">
                            <w:pPr>
                              <w:spacing w:before="0"/>
                              <w:ind w:left="60" w:right="0" w:firstLine="0"/>
                              <w:jc w:val="left"/>
                              <w:rPr>
                                <w:rFonts w:ascii="Consolas"/>
                                <w:color w:val="000000"/>
                                <w:sz w:val="19"/>
                              </w:rPr>
                            </w:pPr>
                            <w:r>
                              <w:rPr>
                                <w:rFonts w:ascii="Consolas"/>
                                <w:color w:val="202020"/>
                                <w:sz w:val="19"/>
                              </w:rPr>
                              <w:t>K</w:t>
                            </w:r>
                            <w:r>
                              <w:rPr>
                                <w:rFonts w:ascii="Consolas"/>
                                <w:color w:val="202020"/>
                                <w:spacing w:val="5"/>
                                <w:sz w:val="19"/>
                              </w:rPr>
                              <w:t xml:space="preserve"> </w:t>
                            </w:r>
                            <w:r>
                              <w:rPr>
                                <w:rFonts w:ascii="Consolas"/>
                                <w:b/>
                                <w:color w:val="AA21FF"/>
                                <w:sz w:val="19"/>
                              </w:rPr>
                              <w:t>=</w:t>
                            </w:r>
                            <w:r>
                              <w:rPr>
                                <w:rFonts w:ascii="Consolas"/>
                                <w:b/>
                                <w:color w:val="AA21FF"/>
                                <w:spacing w:val="5"/>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array</w:t>
                            </w:r>
                            <w:r>
                              <w:rPr>
                                <w:rFonts w:ascii="Consolas"/>
                                <w:color w:val="0054AA"/>
                                <w:spacing w:val="-2"/>
                                <w:sz w:val="19"/>
                              </w:rPr>
                              <w:t>([[</w:t>
                            </w:r>
                            <w:r>
                              <w:rPr>
                                <w:rFonts w:ascii="Consolas"/>
                                <w:color w:val="202020"/>
                                <w:spacing w:val="-2"/>
                                <w:sz w:val="19"/>
                              </w:rPr>
                              <w:t>f</w:t>
                            </w:r>
                            <w:r>
                              <w:rPr>
                                <w:rFonts w:ascii="Consolas"/>
                                <w:color w:val="0054AA"/>
                                <w:spacing w:val="-2"/>
                                <w:sz w:val="19"/>
                              </w:rPr>
                              <w:t>,</w:t>
                            </w:r>
                            <w:r>
                              <w:rPr>
                                <w:rFonts w:ascii="Consolas"/>
                                <w:color w:val="202020"/>
                                <w:spacing w:val="-2"/>
                                <w:sz w:val="19"/>
                              </w:rPr>
                              <w:t>s</w:t>
                            </w:r>
                            <w:r>
                              <w:rPr>
                                <w:rFonts w:ascii="Consolas"/>
                                <w:color w:val="0054AA"/>
                                <w:spacing w:val="-2"/>
                                <w:sz w:val="19"/>
                              </w:rPr>
                              <w:t>,</w:t>
                            </w:r>
                            <w:r>
                              <w:rPr>
                                <w:rFonts w:ascii="Consolas"/>
                                <w:color w:val="202020"/>
                                <w:spacing w:val="-2"/>
                                <w:sz w:val="19"/>
                              </w:rPr>
                              <w:t>cx</w:t>
                            </w:r>
                            <w:r>
                              <w:rPr>
                                <w:rFonts w:ascii="Consolas"/>
                                <w:color w:val="0054AA"/>
                                <w:spacing w:val="-2"/>
                                <w:sz w:val="19"/>
                              </w:rPr>
                              <w:t>],</w:t>
                            </w:r>
                          </w:p>
                          <w:p w14:paraId="6DD7A63F">
                            <w:pPr>
                              <w:spacing w:before="32"/>
                              <w:ind w:left="1561" w:right="0" w:firstLine="0"/>
                              <w:jc w:val="left"/>
                              <w:rPr>
                                <w:rFonts w:ascii="Consolas"/>
                                <w:color w:val="000000"/>
                                <w:sz w:val="19"/>
                              </w:rPr>
                            </w:pP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202020"/>
                                <w:spacing w:val="-2"/>
                                <w:sz w:val="19"/>
                              </w:rPr>
                              <w:t>a</w:t>
                            </w:r>
                            <w:r>
                              <w:rPr>
                                <w:rFonts w:ascii="Consolas"/>
                                <w:b/>
                                <w:color w:val="AA21FF"/>
                                <w:spacing w:val="-2"/>
                                <w:sz w:val="19"/>
                              </w:rPr>
                              <w:t>*</w:t>
                            </w:r>
                            <w:r>
                              <w:rPr>
                                <w:rFonts w:ascii="Consolas"/>
                                <w:color w:val="202020"/>
                                <w:spacing w:val="-2"/>
                                <w:sz w:val="19"/>
                              </w:rPr>
                              <w:t>f</w:t>
                            </w:r>
                            <w:r>
                              <w:rPr>
                                <w:rFonts w:ascii="Consolas"/>
                                <w:color w:val="0054AA"/>
                                <w:spacing w:val="-2"/>
                                <w:sz w:val="19"/>
                              </w:rPr>
                              <w:t>,</w:t>
                            </w:r>
                            <w:r>
                              <w:rPr>
                                <w:rFonts w:ascii="Consolas"/>
                                <w:color w:val="202020"/>
                                <w:spacing w:val="-2"/>
                                <w:sz w:val="19"/>
                              </w:rPr>
                              <w:t>cy</w:t>
                            </w:r>
                            <w:r>
                              <w:rPr>
                                <w:rFonts w:ascii="Consolas"/>
                                <w:color w:val="0054AA"/>
                                <w:spacing w:val="-2"/>
                                <w:sz w:val="19"/>
                              </w:rPr>
                              <w:t>],</w:t>
                            </w:r>
                          </w:p>
                          <w:p w14:paraId="3C36F352">
                            <w:pPr>
                              <w:spacing w:before="33"/>
                              <w:ind w:left="1561" w:right="0" w:firstLine="0"/>
                              <w:jc w:val="left"/>
                              <w:rPr>
                                <w:rFonts w:ascii="Consolas"/>
                                <w:color w:val="000000"/>
                                <w:sz w:val="19"/>
                              </w:rPr>
                            </w:pP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1</w:t>
                            </w:r>
                            <w:r>
                              <w:rPr>
                                <w:rFonts w:ascii="Consolas"/>
                                <w:color w:val="0054AA"/>
                                <w:spacing w:val="-2"/>
                                <w:sz w:val="19"/>
                              </w:rPr>
                              <w:t>]]</w:t>
                            </w:r>
                          </w:p>
                          <w:p w14:paraId="5BD211D5">
                            <w:pPr>
                              <w:spacing w:before="33"/>
                              <w:ind w:left="1347" w:right="0" w:firstLine="0"/>
                              <w:jc w:val="left"/>
                              <w:rPr>
                                <w:rFonts w:ascii="Consolas"/>
                                <w:color w:val="000000"/>
                                <w:sz w:val="19"/>
                              </w:rPr>
                            </w:pPr>
                            <w:r>
                              <w:rPr>
                                <w:rFonts w:ascii="Consolas"/>
                                <w:color w:val="0054AA"/>
                                <w:spacing w:val="-10"/>
                                <w:sz w:val="19"/>
                              </w:rPr>
                              <w:t>)</w:t>
                            </w:r>
                          </w:p>
                        </w:txbxContent>
                      </wps:txbx>
                      <wps:bodyPr wrap="square" lIns="0" tIns="0" rIns="0" bIns="0" rtlCol="0">
                        <a:noAutofit/>
                      </wps:bodyPr>
                    </wps:wsp>
                  </a:graphicData>
                </a:graphic>
              </wp:anchor>
            </w:drawing>
          </mc:Choice>
          <mc:Fallback>
            <w:pict>
              <v:shape id="Textbox 1028" o:spid="_x0000_s1026" o:spt="202" type="#_x0000_t202" style="position:absolute;left:0pt;margin-left:111.15pt;margin-top:-4.75pt;height:300.95pt;width:430pt;mso-position-horizontal-relative:page;z-index:251726848;mso-width-relative:page;mso-height-relative:page;" fillcolor="#F5F5F5" filled="t" stroked="f" coordsize="21600,21600" o:gfxdata="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J/Azx2QAAAAsBAAAPAAAAAAAAAAEAIAAAACIA&#10;AABkcnMvZG93bnJldi54bWxQSwECFAAUAAAACACHTuJA6NpACM8BAACvAwAADgAAAAAAAAABACAA&#10;AAAoAQAAZHJzL2Uyb0RvYy54bWxQSwUGAAAAAAYABgBZAQAAaQUAAAAA&#10;">
                <v:fill on="t" focussize="0,0"/>
                <v:stroke on="f"/>
                <v:imagedata o:title=""/>
                <o:lock v:ext="edit" aspectratio="f"/>
                <v:textbox inset="0mm,0mm,0mm,0mm">
                  <w:txbxContent>
                    <w:p w14:paraId="0D521DF2">
                      <w:pPr>
                        <w:spacing w:before="95"/>
                        <w:ind w:left="60" w:right="0" w:firstLine="0"/>
                        <w:jc w:val="left"/>
                        <w:rPr>
                          <w:rFonts w:ascii="Consolas"/>
                          <w:i/>
                          <w:color w:val="000000"/>
                          <w:sz w:val="19"/>
                        </w:rPr>
                      </w:pPr>
                      <w:r>
                        <w:rPr>
                          <w:rFonts w:ascii="Consolas"/>
                          <w:i/>
                          <w:color w:val="408080"/>
                          <w:sz w:val="19"/>
                        </w:rPr>
                        <w:t>#</w:t>
                      </w:r>
                      <w:r>
                        <w:rPr>
                          <w:rFonts w:ascii="Consolas"/>
                          <w:i/>
                          <w:color w:val="408080"/>
                          <w:spacing w:val="11"/>
                          <w:sz w:val="19"/>
                        </w:rPr>
                        <w:t xml:space="preserve"> </w:t>
                      </w:r>
                      <w:r>
                        <w:rPr>
                          <w:rFonts w:ascii="Consolas"/>
                          <w:i/>
                          <w:color w:val="408080"/>
                          <w:sz w:val="19"/>
                        </w:rPr>
                        <w:t>Define</w:t>
                      </w:r>
                      <w:r>
                        <w:rPr>
                          <w:rFonts w:ascii="Consolas"/>
                          <w:i/>
                          <w:color w:val="408080"/>
                          <w:spacing w:val="11"/>
                          <w:sz w:val="19"/>
                        </w:rPr>
                        <w:t xml:space="preserve"> </w:t>
                      </w:r>
                      <w:r>
                        <w:rPr>
                          <w:rFonts w:ascii="Consolas"/>
                          <w:i/>
                          <w:color w:val="408080"/>
                          <w:sz w:val="19"/>
                        </w:rPr>
                        <w:t>Camera</w:t>
                      </w:r>
                      <w:r>
                        <w:rPr>
                          <w:rFonts w:ascii="Consolas"/>
                          <w:i/>
                          <w:color w:val="408080"/>
                          <w:spacing w:val="11"/>
                          <w:sz w:val="19"/>
                        </w:rPr>
                        <w:t xml:space="preserve"> </w:t>
                      </w:r>
                      <w:r>
                        <w:rPr>
                          <w:rFonts w:ascii="Consolas"/>
                          <w:i/>
                          <w:color w:val="408080"/>
                          <w:spacing w:val="-2"/>
                          <w:sz w:val="19"/>
                        </w:rPr>
                        <w:t>properties</w:t>
                      </w:r>
                    </w:p>
                    <w:p w14:paraId="77C97F78">
                      <w:pPr>
                        <w:pStyle w:val="9"/>
                        <w:spacing w:before="65"/>
                        <w:rPr>
                          <w:rFonts w:ascii="Consolas"/>
                          <w:i/>
                          <w:color w:val="000000"/>
                          <w:sz w:val="19"/>
                        </w:rPr>
                      </w:pPr>
                    </w:p>
                    <w:p w14:paraId="2E82F341">
                      <w:pPr>
                        <w:spacing w:before="0"/>
                        <w:ind w:left="60" w:right="0" w:firstLine="0"/>
                        <w:jc w:val="left"/>
                        <w:rPr>
                          <w:rFonts w:ascii="Consolas"/>
                          <w:i/>
                          <w:color w:val="000000"/>
                          <w:sz w:val="19"/>
                        </w:rPr>
                      </w:pPr>
                      <w:r>
                        <w:rPr>
                          <w:rFonts w:ascii="Consolas"/>
                          <w:i/>
                          <w:color w:val="408080"/>
                          <w:sz w:val="19"/>
                        </w:rPr>
                        <w:t>#angles</w:t>
                      </w:r>
                      <w:r>
                        <w:rPr>
                          <w:rFonts w:ascii="Consolas"/>
                          <w:i/>
                          <w:color w:val="408080"/>
                          <w:spacing w:val="10"/>
                          <w:sz w:val="19"/>
                        </w:rPr>
                        <w:t xml:space="preserve"> </w:t>
                      </w:r>
                      <w:r>
                        <w:rPr>
                          <w:rFonts w:ascii="Consolas"/>
                          <w:i/>
                          <w:color w:val="408080"/>
                          <w:sz w:val="19"/>
                        </w:rPr>
                        <w:t>=</w:t>
                      </w:r>
                      <w:r>
                        <w:rPr>
                          <w:rFonts w:ascii="Consolas"/>
                          <w:i/>
                          <w:color w:val="408080"/>
                          <w:spacing w:val="10"/>
                          <w:sz w:val="19"/>
                        </w:rPr>
                        <w:t xml:space="preserve"> </w:t>
                      </w:r>
                      <w:r>
                        <w:rPr>
                          <w:rFonts w:ascii="Consolas"/>
                          <w:i/>
                          <w:color w:val="408080"/>
                          <w:spacing w:val="-2"/>
                          <w:sz w:val="19"/>
                        </w:rPr>
                        <w:t>[+np.pi/4]</w:t>
                      </w:r>
                    </w:p>
                    <w:p w14:paraId="54DD222E">
                      <w:pPr>
                        <w:spacing w:before="33" w:line="276" w:lineRule="auto"/>
                        <w:ind w:left="60" w:right="7229" w:firstLine="0"/>
                        <w:jc w:val="left"/>
                        <w:rPr>
                          <w:rFonts w:ascii="Consolas"/>
                          <w:color w:val="000000"/>
                          <w:sz w:val="19"/>
                        </w:rPr>
                      </w:pPr>
                      <w:r>
                        <w:rPr>
                          <w:rFonts w:ascii="Consolas"/>
                          <w:color w:val="202020"/>
                          <w:sz w:val="19"/>
                        </w:rPr>
                        <w:t>angles</w:t>
                      </w:r>
                      <w:r>
                        <w:rPr>
                          <w:rFonts w:ascii="Consolas"/>
                          <w:color w:val="202020"/>
                          <w:spacing w:val="-2"/>
                          <w:sz w:val="19"/>
                        </w:rPr>
                        <w:t xml:space="preserve"> </w:t>
                      </w:r>
                      <w:r>
                        <w:rPr>
                          <w:rFonts w:ascii="Consolas"/>
                          <w:b/>
                          <w:color w:val="AA21FF"/>
                          <w:sz w:val="19"/>
                        </w:rPr>
                        <w:t>=</w:t>
                      </w:r>
                      <w:r>
                        <w:rPr>
                          <w:rFonts w:ascii="Consolas"/>
                          <w:b/>
                          <w:color w:val="AA21FF"/>
                          <w:spacing w:val="-2"/>
                          <w:sz w:val="19"/>
                        </w:rPr>
                        <w:t xml:space="preserve"> </w:t>
                      </w:r>
                      <w:r>
                        <w:rPr>
                          <w:rFonts w:ascii="Consolas"/>
                          <w:color w:val="0054AA"/>
                          <w:sz w:val="19"/>
                        </w:rPr>
                        <w:t>[</w:t>
                      </w:r>
                      <w:r>
                        <w:rPr>
                          <w:rFonts w:ascii="Consolas"/>
                          <w:color w:val="008700"/>
                          <w:sz w:val="19"/>
                        </w:rPr>
                        <w:t>0</w:t>
                      </w:r>
                      <w:r>
                        <w:rPr>
                          <w:rFonts w:ascii="Consolas"/>
                          <w:color w:val="0054AA"/>
                          <w:sz w:val="19"/>
                        </w:rPr>
                        <w:t xml:space="preserve">] </w:t>
                      </w:r>
                      <w:r>
                        <w:rPr>
                          <w:rFonts w:ascii="Consolas"/>
                          <w:color w:val="202020"/>
                          <w:sz w:val="19"/>
                        </w:rPr>
                        <w:t xml:space="preserve">order </w:t>
                      </w:r>
                      <w:r>
                        <w:rPr>
                          <w:rFonts w:ascii="Consolas"/>
                          <w:b/>
                          <w:color w:val="AA21FF"/>
                          <w:sz w:val="19"/>
                        </w:rPr>
                        <w:t xml:space="preserve">= </w:t>
                      </w:r>
                      <w:r>
                        <w:rPr>
                          <w:rFonts w:ascii="Consolas"/>
                          <w:color w:val="B92020"/>
                          <w:sz w:val="19"/>
                        </w:rPr>
                        <w:t>'x'</w:t>
                      </w:r>
                    </w:p>
                    <w:p w14:paraId="4A0423FA">
                      <w:pPr>
                        <w:spacing w:before="0" w:line="221" w:lineRule="exact"/>
                        <w:ind w:left="60" w:right="0" w:firstLine="0"/>
                        <w:jc w:val="left"/>
                        <w:rPr>
                          <w:rFonts w:ascii="Consolas"/>
                          <w:color w:val="000000"/>
                          <w:sz w:val="19"/>
                        </w:rPr>
                      </w:pPr>
                      <w:r>
                        <w:rPr>
                          <w:rFonts w:ascii="Consolas"/>
                          <w:color w:val="202020"/>
                          <w:sz w:val="19"/>
                        </w:rPr>
                        <w:t>R</w:t>
                      </w:r>
                      <w:r>
                        <w:rPr>
                          <w:rFonts w:ascii="Consolas"/>
                          <w:color w:val="202020"/>
                          <w:spacing w:val="35"/>
                          <w:sz w:val="19"/>
                        </w:rPr>
                        <w:t xml:space="preserve"> </w:t>
                      </w:r>
                      <w:r>
                        <w:rPr>
                          <w:rFonts w:ascii="Consolas"/>
                          <w:b/>
                          <w:color w:val="AA21FF"/>
                          <w:sz w:val="19"/>
                        </w:rPr>
                        <w:t>=</w:t>
                      </w:r>
                      <w:r>
                        <w:rPr>
                          <w:rFonts w:ascii="Consolas"/>
                          <w:b/>
                          <w:color w:val="AA21FF"/>
                          <w:spacing w:val="36"/>
                          <w:sz w:val="19"/>
                        </w:rPr>
                        <w:t xml:space="preserve"> </w:t>
                      </w:r>
                      <w:r>
                        <w:rPr>
                          <w:rFonts w:ascii="Consolas"/>
                          <w:color w:val="202020"/>
                          <w:sz w:val="19"/>
                        </w:rPr>
                        <w:t>create_rotation_transformation_matrix</w:t>
                      </w:r>
                      <w:r>
                        <w:rPr>
                          <w:rFonts w:ascii="Consolas"/>
                          <w:color w:val="0054AA"/>
                          <w:sz w:val="19"/>
                        </w:rPr>
                        <w:t>(</w:t>
                      </w:r>
                      <w:r>
                        <w:rPr>
                          <w:rFonts w:ascii="Consolas"/>
                          <w:color w:val="202020"/>
                          <w:sz w:val="19"/>
                        </w:rPr>
                        <w:t>angles</w:t>
                      </w:r>
                      <w:r>
                        <w:rPr>
                          <w:rFonts w:ascii="Consolas"/>
                          <w:color w:val="0054AA"/>
                          <w:sz w:val="19"/>
                        </w:rPr>
                        <w:t>,</w:t>
                      </w:r>
                      <w:r>
                        <w:rPr>
                          <w:rFonts w:ascii="Consolas"/>
                          <w:color w:val="0054AA"/>
                          <w:spacing w:val="36"/>
                          <w:sz w:val="19"/>
                        </w:rPr>
                        <w:t xml:space="preserve"> </w:t>
                      </w:r>
                      <w:r>
                        <w:rPr>
                          <w:rFonts w:ascii="Consolas"/>
                          <w:color w:val="202020"/>
                          <w:spacing w:val="-2"/>
                          <w:sz w:val="19"/>
                        </w:rPr>
                        <w:t>order</w:t>
                      </w:r>
                      <w:r>
                        <w:rPr>
                          <w:rFonts w:ascii="Consolas"/>
                          <w:color w:val="0054AA"/>
                          <w:spacing w:val="-2"/>
                          <w:sz w:val="19"/>
                        </w:rPr>
                        <w:t>)</w:t>
                      </w:r>
                    </w:p>
                    <w:p w14:paraId="13816E92">
                      <w:pPr>
                        <w:pStyle w:val="9"/>
                        <w:spacing w:before="65"/>
                        <w:rPr>
                          <w:rFonts w:ascii="Consolas"/>
                          <w:color w:val="000000"/>
                          <w:sz w:val="19"/>
                        </w:rPr>
                      </w:pPr>
                    </w:p>
                    <w:p w14:paraId="1404FC35">
                      <w:pPr>
                        <w:spacing w:before="0"/>
                        <w:ind w:left="60" w:right="0" w:firstLine="0"/>
                        <w:jc w:val="left"/>
                        <w:rPr>
                          <w:rFonts w:ascii="Consolas"/>
                          <w:i/>
                          <w:color w:val="000000"/>
                          <w:sz w:val="19"/>
                        </w:rPr>
                      </w:pPr>
                      <w:r>
                        <w:rPr>
                          <w:rFonts w:ascii="Consolas"/>
                          <w:i/>
                          <w:color w:val="408080"/>
                          <w:sz w:val="19"/>
                        </w:rPr>
                        <w:t>#</w:t>
                      </w:r>
                      <w:r>
                        <w:rPr>
                          <w:rFonts w:ascii="Consolas"/>
                          <w:i/>
                          <w:color w:val="408080"/>
                          <w:spacing w:val="9"/>
                          <w:sz w:val="19"/>
                        </w:rPr>
                        <w:t xml:space="preserve"> </w:t>
                      </w:r>
                      <w:r>
                        <w:rPr>
                          <w:rFonts w:ascii="Consolas"/>
                          <w:i/>
                          <w:color w:val="408080"/>
                          <w:sz w:val="19"/>
                        </w:rPr>
                        <w:t>World</w:t>
                      </w:r>
                      <w:r>
                        <w:rPr>
                          <w:rFonts w:ascii="Consolas"/>
                          <w:i/>
                          <w:color w:val="408080"/>
                          <w:spacing w:val="10"/>
                          <w:sz w:val="19"/>
                        </w:rPr>
                        <w:t xml:space="preserve"> </w:t>
                      </w:r>
                      <w:r>
                        <w:rPr>
                          <w:rFonts w:ascii="Consolas"/>
                          <w:i/>
                          <w:color w:val="408080"/>
                          <w:sz w:val="19"/>
                        </w:rPr>
                        <w:t>position</w:t>
                      </w:r>
                      <w:r>
                        <w:rPr>
                          <w:rFonts w:ascii="Consolas"/>
                          <w:i/>
                          <w:color w:val="408080"/>
                          <w:spacing w:val="10"/>
                          <w:sz w:val="19"/>
                        </w:rPr>
                        <w:t xml:space="preserve"> </w:t>
                      </w:r>
                      <w:r>
                        <w:rPr>
                          <w:rFonts w:ascii="Consolas"/>
                          <w:i/>
                          <w:color w:val="408080"/>
                          <w:sz w:val="19"/>
                        </w:rPr>
                        <w:t>of</w:t>
                      </w:r>
                      <w:r>
                        <w:rPr>
                          <w:rFonts w:ascii="Consolas"/>
                          <w:i/>
                          <w:color w:val="408080"/>
                          <w:spacing w:val="10"/>
                          <w:sz w:val="19"/>
                        </w:rPr>
                        <w:t xml:space="preserve"> </w:t>
                      </w:r>
                      <w:r>
                        <w:rPr>
                          <w:rFonts w:ascii="Consolas"/>
                          <w:i/>
                          <w:color w:val="408080"/>
                          <w:sz w:val="19"/>
                        </w:rPr>
                        <w:t>the</w:t>
                      </w:r>
                      <w:r>
                        <w:rPr>
                          <w:rFonts w:ascii="Consolas"/>
                          <w:i/>
                          <w:color w:val="408080"/>
                          <w:spacing w:val="10"/>
                          <w:sz w:val="19"/>
                        </w:rPr>
                        <w:t xml:space="preserve"> </w:t>
                      </w:r>
                      <w:r>
                        <w:rPr>
                          <w:rFonts w:ascii="Consolas"/>
                          <w:i/>
                          <w:color w:val="408080"/>
                          <w:spacing w:val="-2"/>
                          <w:sz w:val="19"/>
                        </w:rPr>
                        <w:t>camera</w:t>
                      </w:r>
                    </w:p>
                    <w:p w14:paraId="3F183793">
                      <w:pPr>
                        <w:spacing w:before="33"/>
                        <w:ind w:left="60" w:right="0" w:firstLine="0"/>
                        <w:jc w:val="left"/>
                        <w:rPr>
                          <w:rFonts w:ascii="Consolas"/>
                          <w:color w:val="000000"/>
                          <w:sz w:val="19"/>
                        </w:rPr>
                      </w:pPr>
                      <w:r>
                        <w:rPr>
                          <w:rFonts w:ascii="Consolas"/>
                          <w:color w:val="202020"/>
                          <w:sz w:val="19"/>
                        </w:rPr>
                        <w:t>T</w:t>
                      </w:r>
                      <w:r>
                        <w:rPr>
                          <w:rFonts w:ascii="Consolas"/>
                          <w:color w:val="202020"/>
                          <w:spacing w:val="5"/>
                          <w:sz w:val="19"/>
                        </w:rPr>
                        <w:t xml:space="preserve"> </w:t>
                      </w:r>
                      <w:r>
                        <w:rPr>
                          <w:rFonts w:ascii="Consolas"/>
                          <w:b/>
                          <w:color w:val="AA21FF"/>
                          <w:sz w:val="19"/>
                        </w:rPr>
                        <w:t>=</w:t>
                      </w:r>
                      <w:r>
                        <w:rPr>
                          <w:rFonts w:ascii="Consolas"/>
                          <w:b/>
                          <w:color w:val="AA21FF"/>
                          <w:spacing w:val="5"/>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array</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4</w:t>
                      </w:r>
                      <w:r>
                        <w:rPr>
                          <w:rFonts w:ascii="Consolas"/>
                          <w:color w:val="0054AA"/>
                          <w:spacing w:val="-2"/>
                          <w:sz w:val="19"/>
                        </w:rPr>
                        <w:t>])</w:t>
                      </w:r>
                    </w:p>
                    <w:p w14:paraId="26E9D401">
                      <w:pPr>
                        <w:pStyle w:val="9"/>
                        <w:spacing w:before="65"/>
                        <w:rPr>
                          <w:rFonts w:ascii="Consolas"/>
                          <w:color w:val="000000"/>
                          <w:sz w:val="19"/>
                        </w:rPr>
                      </w:pPr>
                    </w:p>
                    <w:p w14:paraId="0675654E">
                      <w:pPr>
                        <w:spacing w:before="0"/>
                        <w:ind w:left="60" w:right="0" w:firstLine="0"/>
                        <w:jc w:val="left"/>
                        <w:rPr>
                          <w:rFonts w:ascii="Consolas"/>
                          <w:i/>
                          <w:color w:val="000000"/>
                          <w:sz w:val="19"/>
                        </w:rPr>
                      </w:pPr>
                      <w:r>
                        <w:rPr>
                          <w:rFonts w:ascii="Consolas"/>
                          <w:i/>
                          <w:color w:val="408080"/>
                          <w:sz w:val="19"/>
                        </w:rPr>
                        <w:t>#</w:t>
                      </w:r>
                      <w:r>
                        <w:rPr>
                          <w:rFonts w:ascii="Consolas"/>
                          <w:i/>
                          <w:color w:val="408080"/>
                          <w:spacing w:val="8"/>
                          <w:sz w:val="19"/>
                        </w:rPr>
                        <w:t xml:space="preserve"> </w:t>
                      </w:r>
                      <w:r>
                        <w:rPr>
                          <w:rFonts w:ascii="Consolas"/>
                          <w:i/>
                          <w:color w:val="408080"/>
                          <w:sz w:val="19"/>
                        </w:rPr>
                        <w:t>image</w:t>
                      </w:r>
                      <w:r>
                        <w:rPr>
                          <w:rFonts w:ascii="Consolas"/>
                          <w:i/>
                          <w:color w:val="408080"/>
                          <w:spacing w:val="8"/>
                          <w:sz w:val="19"/>
                        </w:rPr>
                        <w:t xml:space="preserve"> </w:t>
                      </w:r>
                      <w:r>
                        <w:rPr>
                          <w:rFonts w:ascii="Consolas"/>
                          <w:i/>
                          <w:color w:val="408080"/>
                          <w:spacing w:val="-2"/>
                          <w:sz w:val="19"/>
                        </w:rPr>
                        <w:t>plane</w:t>
                      </w:r>
                    </w:p>
                    <w:p w14:paraId="0F818A86">
                      <w:pPr>
                        <w:spacing w:before="33" w:line="276" w:lineRule="auto"/>
                        <w:ind w:left="60" w:right="6691" w:firstLine="0"/>
                        <w:jc w:val="left"/>
                        <w:rPr>
                          <w:rFonts w:ascii="Consolas"/>
                          <w:color w:val="000000"/>
                          <w:sz w:val="19"/>
                        </w:rPr>
                      </w:pPr>
                      <w:r>
                        <w:rPr>
                          <w:rFonts w:ascii="Consolas"/>
                          <w:color w:val="202020"/>
                          <w:sz w:val="19"/>
                        </w:rPr>
                        <w:t xml:space="preserve">img_size </w:t>
                      </w:r>
                      <w:r>
                        <w:rPr>
                          <w:rFonts w:ascii="Consolas"/>
                          <w:b/>
                          <w:color w:val="AA21FF"/>
                          <w:sz w:val="19"/>
                        </w:rPr>
                        <w:t xml:space="preserve">= </w:t>
                      </w:r>
                      <w:r>
                        <w:rPr>
                          <w:rFonts w:ascii="Consolas"/>
                          <w:color w:val="0054AA"/>
                          <w:sz w:val="19"/>
                        </w:rPr>
                        <w:t>(</w:t>
                      </w:r>
                      <w:r>
                        <w:rPr>
                          <w:rFonts w:ascii="Consolas"/>
                          <w:color w:val="008700"/>
                          <w:sz w:val="19"/>
                        </w:rPr>
                        <w:t>7</w:t>
                      </w:r>
                      <w:r>
                        <w:rPr>
                          <w:rFonts w:ascii="Consolas"/>
                          <w:color w:val="0054AA"/>
                          <w:sz w:val="19"/>
                        </w:rPr>
                        <w:t xml:space="preserve">, </w:t>
                      </w:r>
                      <w:r>
                        <w:rPr>
                          <w:rFonts w:ascii="Consolas"/>
                          <w:color w:val="008700"/>
                          <w:sz w:val="19"/>
                        </w:rPr>
                        <w:t>7</w:t>
                      </w:r>
                      <w:r>
                        <w:rPr>
                          <w:rFonts w:ascii="Consolas"/>
                          <w:color w:val="0054AA"/>
                          <w:sz w:val="19"/>
                        </w:rPr>
                        <w:t xml:space="preserve">) </w:t>
                      </w:r>
                      <w:r>
                        <w:rPr>
                          <w:rFonts w:ascii="Consolas"/>
                          <w:color w:val="202020"/>
                          <w:sz w:val="19"/>
                        </w:rPr>
                        <w:t>h</w:t>
                      </w:r>
                      <w:r>
                        <w:rPr>
                          <w:rFonts w:ascii="Consolas"/>
                          <w:color w:val="0054AA"/>
                          <w:sz w:val="19"/>
                        </w:rPr>
                        <w:t xml:space="preserve">, </w:t>
                      </w:r>
                      <w:r>
                        <w:rPr>
                          <w:rFonts w:ascii="Consolas"/>
                          <w:color w:val="202020"/>
                          <w:sz w:val="19"/>
                        </w:rPr>
                        <w:t xml:space="preserve">w </w:t>
                      </w:r>
                      <w:r>
                        <w:rPr>
                          <w:rFonts w:ascii="Consolas"/>
                          <w:b/>
                          <w:color w:val="AA21FF"/>
                          <w:sz w:val="19"/>
                        </w:rPr>
                        <w:t xml:space="preserve">= </w:t>
                      </w:r>
                      <w:r>
                        <w:rPr>
                          <w:rFonts w:ascii="Consolas"/>
                          <w:color w:val="202020"/>
                          <w:sz w:val="19"/>
                        </w:rPr>
                        <w:t xml:space="preserve">img_size </w:t>
                      </w:r>
                      <w:r>
                        <w:rPr>
                          <w:rFonts w:ascii="Consolas"/>
                          <w:color w:val="202020"/>
                          <w:spacing w:val="-4"/>
                          <w:sz w:val="19"/>
                        </w:rPr>
                        <w:t>f</w:t>
                      </w:r>
                      <w:r>
                        <w:rPr>
                          <w:rFonts w:ascii="Consolas"/>
                          <w:b/>
                          <w:color w:val="AA21FF"/>
                          <w:spacing w:val="-4"/>
                          <w:sz w:val="19"/>
                        </w:rPr>
                        <w:t>=</w:t>
                      </w:r>
                      <w:r>
                        <w:rPr>
                          <w:rFonts w:ascii="Consolas"/>
                          <w:color w:val="008700"/>
                          <w:spacing w:val="-4"/>
                          <w:sz w:val="19"/>
                        </w:rPr>
                        <w:t>4</w:t>
                      </w:r>
                    </w:p>
                    <w:p w14:paraId="3287B4FD">
                      <w:pPr>
                        <w:spacing w:before="0" w:line="276" w:lineRule="auto"/>
                        <w:ind w:left="60" w:right="7957" w:firstLine="0"/>
                        <w:jc w:val="left"/>
                        <w:rPr>
                          <w:rFonts w:ascii="Consolas"/>
                          <w:color w:val="000000"/>
                          <w:sz w:val="19"/>
                        </w:rPr>
                      </w:pPr>
                      <w:r>
                        <w:rPr>
                          <w:rFonts w:ascii="Consolas"/>
                          <w:color w:val="202020"/>
                          <w:spacing w:val="-4"/>
                          <w:sz w:val="19"/>
                        </w:rPr>
                        <w:t>a</w:t>
                      </w:r>
                      <w:r>
                        <w:rPr>
                          <w:rFonts w:ascii="Consolas"/>
                          <w:b/>
                          <w:color w:val="AA21FF"/>
                          <w:spacing w:val="-4"/>
                          <w:sz w:val="19"/>
                        </w:rPr>
                        <w:t>=</w:t>
                      </w:r>
                      <w:r>
                        <w:rPr>
                          <w:rFonts w:ascii="Consolas"/>
                          <w:color w:val="008700"/>
                          <w:spacing w:val="-4"/>
                          <w:sz w:val="19"/>
                        </w:rPr>
                        <w:t xml:space="preserve">1 </w:t>
                      </w:r>
                      <w:r>
                        <w:rPr>
                          <w:rFonts w:ascii="Consolas"/>
                          <w:color w:val="202020"/>
                          <w:spacing w:val="-4"/>
                          <w:sz w:val="19"/>
                        </w:rPr>
                        <w:t>s</w:t>
                      </w:r>
                      <w:r>
                        <w:rPr>
                          <w:rFonts w:ascii="Consolas"/>
                          <w:b/>
                          <w:color w:val="AA21FF"/>
                          <w:spacing w:val="-4"/>
                          <w:sz w:val="19"/>
                        </w:rPr>
                        <w:t>=</w:t>
                      </w:r>
                      <w:r>
                        <w:rPr>
                          <w:rFonts w:ascii="Consolas"/>
                          <w:color w:val="008700"/>
                          <w:spacing w:val="-4"/>
                          <w:sz w:val="19"/>
                        </w:rPr>
                        <w:t xml:space="preserve">0 </w:t>
                      </w:r>
                      <w:r>
                        <w:rPr>
                          <w:rFonts w:ascii="Consolas"/>
                          <w:color w:val="202020"/>
                          <w:spacing w:val="-4"/>
                          <w:sz w:val="19"/>
                        </w:rPr>
                        <w:t>cx</w:t>
                      </w:r>
                      <w:r>
                        <w:rPr>
                          <w:rFonts w:ascii="Consolas"/>
                          <w:b/>
                          <w:color w:val="AA21FF"/>
                          <w:spacing w:val="-4"/>
                          <w:sz w:val="19"/>
                        </w:rPr>
                        <w:t>=</w:t>
                      </w:r>
                      <w:r>
                        <w:rPr>
                          <w:rFonts w:ascii="Consolas"/>
                          <w:color w:val="008700"/>
                          <w:spacing w:val="-4"/>
                          <w:sz w:val="19"/>
                        </w:rPr>
                        <w:t xml:space="preserve">0 </w:t>
                      </w:r>
                      <w:r>
                        <w:rPr>
                          <w:rFonts w:ascii="Consolas"/>
                          <w:color w:val="202020"/>
                          <w:spacing w:val="-4"/>
                          <w:sz w:val="19"/>
                        </w:rPr>
                        <w:t>cy</w:t>
                      </w:r>
                      <w:r>
                        <w:rPr>
                          <w:rFonts w:ascii="Consolas"/>
                          <w:b/>
                          <w:color w:val="AA21FF"/>
                          <w:spacing w:val="-4"/>
                          <w:sz w:val="19"/>
                        </w:rPr>
                        <w:t>=</w:t>
                      </w:r>
                      <w:r>
                        <w:rPr>
                          <w:rFonts w:ascii="Consolas"/>
                          <w:color w:val="008700"/>
                          <w:spacing w:val="-4"/>
                          <w:sz w:val="19"/>
                        </w:rPr>
                        <w:t>0</w:t>
                      </w:r>
                    </w:p>
                    <w:p w14:paraId="6BC1410C">
                      <w:pPr>
                        <w:pStyle w:val="9"/>
                        <w:spacing w:before="28"/>
                        <w:rPr>
                          <w:rFonts w:ascii="Consolas"/>
                          <w:color w:val="000000"/>
                          <w:sz w:val="19"/>
                        </w:rPr>
                      </w:pPr>
                    </w:p>
                    <w:p w14:paraId="16FDF27F">
                      <w:pPr>
                        <w:spacing w:before="0"/>
                        <w:ind w:left="60" w:right="0" w:firstLine="0"/>
                        <w:jc w:val="left"/>
                        <w:rPr>
                          <w:rFonts w:ascii="Consolas"/>
                          <w:color w:val="000000"/>
                          <w:sz w:val="19"/>
                        </w:rPr>
                      </w:pPr>
                      <w:r>
                        <w:rPr>
                          <w:rFonts w:ascii="Consolas"/>
                          <w:color w:val="202020"/>
                          <w:sz w:val="19"/>
                        </w:rPr>
                        <w:t>K</w:t>
                      </w:r>
                      <w:r>
                        <w:rPr>
                          <w:rFonts w:ascii="Consolas"/>
                          <w:color w:val="202020"/>
                          <w:spacing w:val="5"/>
                          <w:sz w:val="19"/>
                        </w:rPr>
                        <w:t xml:space="preserve"> </w:t>
                      </w:r>
                      <w:r>
                        <w:rPr>
                          <w:rFonts w:ascii="Consolas"/>
                          <w:b/>
                          <w:color w:val="AA21FF"/>
                          <w:sz w:val="19"/>
                        </w:rPr>
                        <w:t>=</w:t>
                      </w:r>
                      <w:r>
                        <w:rPr>
                          <w:rFonts w:ascii="Consolas"/>
                          <w:b/>
                          <w:color w:val="AA21FF"/>
                          <w:spacing w:val="5"/>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array</w:t>
                      </w:r>
                      <w:r>
                        <w:rPr>
                          <w:rFonts w:ascii="Consolas"/>
                          <w:color w:val="0054AA"/>
                          <w:spacing w:val="-2"/>
                          <w:sz w:val="19"/>
                        </w:rPr>
                        <w:t>([[</w:t>
                      </w:r>
                      <w:r>
                        <w:rPr>
                          <w:rFonts w:ascii="Consolas"/>
                          <w:color w:val="202020"/>
                          <w:spacing w:val="-2"/>
                          <w:sz w:val="19"/>
                        </w:rPr>
                        <w:t>f</w:t>
                      </w:r>
                      <w:r>
                        <w:rPr>
                          <w:rFonts w:ascii="Consolas"/>
                          <w:color w:val="0054AA"/>
                          <w:spacing w:val="-2"/>
                          <w:sz w:val="19"/>
                        </w:rPr>
                        <w:t>,</w:t>
                      </w:r>
                      <w:r>
                        <w:rPr>
                          <w:rFonts w:ascii="Consolas"/>
                          <w:color w:val="202020"/>
                          <w:spacing w:val="-2"/>
                          <w:sz w:val="19"/>
                        </w:rPr>
                        <w:t>s</w:t>
                      </w:r>
                      <w:r>
                        <w:rPr>
                          <w:rFonts w:ascii="Consolas"/>
                          <w:color w:val="0054AA"/>
                          <w:spacing w:val="-2"/>
                          <w:sz w:val="19"/>
                        </w:rPr>
                        <w:t>,</w:t>
                      </w:r>
                      <w:r>
                        <w:rPr>
                          <w:rFonts w:ascii="Consolas"/>
                          <w:color w:val="202020"/>
                          <w:spacing w:val="-2"/>
                          <w:sz w:val="19"/>
                        </w:rPr>
                        <w:t>cx</w:t>
                      </w:r>
                      <w:r>
                        <w:rPr>
                          <w:rFonts w:ascii="Consolas"/>
                          <w:color w:val="0054AA"/>
                          <w:spacing w:val="-2"/>
                          <w:sz w:val="19"/>
                        </w:rPr>
                        <w:t>],</w:t>
                      </w:r>
                    </w:p>
                    <w:p w14:paraId="6DD7A63F">
                      <w:pPr>
                        <w:spacing w:before="32"/>
                        <w:ind w:left="1561" w:right="0" w:firstLine="0"/>
                        <w:jc w:val="left"/>
                        <w:rPr>
                          <w:rFonts w:ascii="Consolas"/>
                          <w:color w:val="000000"/>
                          <w:sz w:val="19"/>
                        </w:rPr>
                      </w:pP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202020"/>
                          <w:spacing w:val="-2"/>
                          <w:sz w:val="19"/>
                        </w:rPr>
                        <w:t>a</w:t>
                      </w:r>
                      <w:r>
                        <w:rPr>
                          <w:rFonts w:ascii="Consolas"/>
                          <w:b/>
                          <w:color w:val="AA21FF"/>
                          <w:spacing w:val="-2"/>
                          <w:sz w:val="19"/>
                        </w:rPr>
                        <w:t>*</w:t>
                      </w:r>
                      <w:r>
                        <w:rPr>
                          <w:rFonts w:ascii="Consolas"/>
                          <w:color w:val="202020"/>
                          <w:spacing w:val="-2"/>
                          <w:sz w:val="19"/>
                        </w:rPr>
                        <w:t>f</w:t>
                      </w:r>
                      <w:r>
                        <w:rPr>
                          <w:rFonts w:ascii="Consolas"/>
                          <w:color w:val="0054AA"/>
                          <w:spacing w:val="-2"/>
                          <w:sz w:val="19"/>
                        </w:rPr>
                        <w:t>,</w:t>
                      </w:r>
                      <w:r>
                        <w:rPr>
                          <w:rFonts w:ascii="Consolas"/>
                          <w:color w:val="202020"/>
                          <w:spacing w:val="-2"/>
                          <w:sz w:val="19"/>
                        </w:rPr>
                        <w:t>cy</w:t>
                      </w:r>
                      <w:r>
                        <w:rPr>
                          <w:rFonts w:ascii="Consolas"/>
                          <w:color w:val="0054AA"/>
                          <w:spacing w:val="-2"/>
                          <w:sz w:val="19"/>
                        </w:rPr>
                        <w:t>],</w:t>
                      </w:r>
                    </w:p>
                    <w:p w14:paraId="3C36F352">
                      <w:pPr>
                        <w:spacing w:before="33"/>
                        <w:ind w:left="1561" w:right="0" w:firstLine="0"/>
                        <w:jc w:val="left"/>
                        <w:rPr>
                          <w:rFonts w:ascii="Consolas"/>
                          <w:color w:val="000000"/>
                          <w:sz w:val="19"/>
                        </w:rPr>
                      </w:pP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1</w:t>
                      </w:r>
                      <w:r>
                        <w:rPr>
                          <w:rFonts w:ascii="Consolas"/>
                          <w:color w:val="0054AA"/>
                          <w:spacing w:val="-2"/>
                          <w:sz w:val="19"/>
                        </w:rPr>
                        <w:t>]]</w:t>
                      </w:r>
                    </w:p>
                    <w:p w14:paraId="5BD211D5">
                      <w:pPr>
                        <w:spacing w:before="33"/>
                        <w:ind w:left="1347" w:right="0" w:firstLine="0"/>
                        <w:jc w:val="left"/>
                        <w:rPr>
                          <w:rFonts w:ascii="Consolas"/>
                          <w:color w:val="000000"/>
                          <w:sz w:val="19"/>
                        </w:rPr>
                      </w:pPr>
                      <w:r>
                        <w:rPr>
                          <w:rFonts w:ascii="Consolas"/>
                          <w:color w:val="0054AA"/>
                          <w:spacing w:val="-10"/>
                          <w:sz w:val="19"/>
                        </w:rPr>
                        <w:t>)</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4F21A324">
      <w:pPr>
        <w:pStyle w:val="9"/>
        <w:rPr>
          <w:rFonts w:ascii="Consolas"/>
          <w:sz w:val="19"/>
        </w:rPr>
      </w:pPr>
    </w:p>
    <w:p w14:paraId="22A8FE52">
      <w:pPr>
        <w:pStyle w:val="9"/>
        <w:rPr>
          <w:rFonts w:ascii="Consolas"/>
          <w:sz w:val="19"/>
        </w:rPr>
      </w:pPr>
    </w:p>
    <w:p w14:paraId="71D6C19D">
      <w:pPr>
        <w:pStyle w:val="9"/>
        <w:rPr>
          <w:rFonts w:ascii="Consolas"/>
          <w:sz w:val="19"/>
        </w:rPr>
      </w:pPr>
    </w:p>
    <w:p w14:paraId="540B48F4">
      <w:pPr>
        <w:pStyle w:val="9"/>
        <w:rPr>
          <w:rFonts w:ascii="Consolas"/>
          <w:sz w:val="19"/>
        </w:rPr>
      </w:pPr>
    </w:p>
    <w:p w14:paraId="478E8EE5">
      <w:pPr>
        <w:pStyle w:val="9"/>
        <w:rPr>
          <w:rFonts w:ascii="Consolas"/>
          <w:sz w:val="19"/>
        </w:rPr>
      </w:pPr>
    </w:p>
    <w:p w14:paraId="1D2A2595">
      <w:pPr>
        <w:pStyle w:val="9"/>
        <w:rPr>
          <w:rFonts w:ascii="Consolas"/>
          <w:sz w:val="19"/>
        </w:rPr>
      </w:pPr>
    </w:p>
    <w:p w14:paraId="1EB3A690">
      <w:pPr>
        <w:pStyle w:val="9"/>
        <w:rPr>
          <w:rFonts w:ascii="Consolas"/>
          <w:sz w:val="19"/>
        </w:rPr>
      </w:pPr>
    </w:p>
    <w:p w14:paraId="52641D06">
      <w:pPr>
        <w:pStyle w:val="9"/>
        <w:rPr>
          <w:rFonts w:ascii="Consolas"/>
          <w:sz w:val="19"/>
        </w:rPr>
      </w:pPr>
    </w:p>
    <w:p w14:paraId="7688616B">
      <w:pPr>
        <w:pStyle w:val="9"/>
        <w:rPr>
          <w:rFonts w:ascii="Consolas"/>
          <w:sz w:val="19"/>
        </w:rPr>
      </w:pPr>
    </w:p>
    <w:p w14:paraId="053C88E5">
      <w:pPr>
        <w:pStyle w:val="9"/>
        <w:rPr>
          <w:rFonts w:ascii="Consolas"/>
          <w:sz w:val="19"/>
        </w:rPr>
      </w:pPr>
    </w:p>
    <w:p w14:paraId="2AB74FF1">
      <w:pPr>
        <w:pStyle w:val="9"/>
        <w:rPr>
          <w:rFonts w:ascii="Consolas"/>
          <w:sz w:val="19"/>
        </w:rPr>
      </w:pPr>
    </w:p>
    <w:p w14:paraId="1C954298">
      <w:pPr>
        <w:pStyle w:val="9"/>
        <w:rPr>
          <w:rFonts w:ascii="Consolas"/>
          <w:sz w:val="19"/>
        </w:rPr>
      </w:pPr>
    </w:p>
    <w:p w14:paraId="6D30B530">
      <w:pPr>
        <w:pStyle w:val="9"/>
        <w:rPr>
          <w:rFonts w:ascii="Consolas"/>
          <w:sz w:val="19"/>
        </w:rPr>
      </w:pPr>
    </w:p>
    <w:p w14:paraId="6F246CBE">
      <w:pPr>
        <w:pStyle w:val="9"/>
        <w:rPr>
          <w:rFonts w:ascii="Consolas"/>
          <w:sz w:val="19"/>
        </w:rPr>
      </w:pPr>
    </w:p>
    <w:p w14:paraId="608DDB04">
      <w:pPr>
        <w:pStyle w:val="9"/>
        <w:rPr>
          <w:rFonts w:ascii="Consolas"/>
          <w:sz w:val="19"/>
        </w:rPr>
      </w:pPr>
    </w:p>
    <w:p w14:paraId="5F6BE5CF">
      <w:pPr>
        <w:pStyle w:val="9"/>
        <w:rPr>
          <w:rFonts w:ascii="Consolas"/>
          <w:sz w:val="19"/>
        </w:rPr>
      </w:pPr>
    </w:p>
    <w:p w14:paraId="629F66AC">
      <w:pPr>
        <w:pStyle w:val="9"/>
        <w:rPr>
          <w:rFonts w:ascii="Consolas"/>
          <w:sz w:val="19"/>
        </w:rPr>
      </w:pPr>
    </w:p>
    <w:p w14:paraId="146DB6B1">
      <w:pPr>
        <w:pStyle w:val="9"/>
        <w:rPr>
          <w:rFonts w:ascii="Consolas"/>
          <w:sz w:val="19"/>
        </w:rPr>
      </w:pPr>
    </w:p>
    <w:p w14:paraId="5ED2DCC2">
      <w:pPr>
        <w:pStyle w:val="9"/>
        <w:rPr>
          <w:rFonts w:ascii="Consolas"/>
          <w:sz w:val="19"/>
        </w:rPr>
      </w:pPr>
    </w:p>
    <w:p w14:paraId="46A18041">
      <w:pPr>
        <w:pStyle w:val="9"/>
        <w:rPr>
          <w:rFonts w:ascii="Consolas"/>
          <w:sz w:val="19"/>
        </w:rPr>
      </w:pPr>
    </w:p>
    <w:p w14:paraId="5289F2A0">
      <w:pPr>
        <w:pStyle w:val="9"/>
        <w:rPr>
          <w:rFonts w:ascii="Consolas"/>
          <w:sz w:val="19"/>
        </w:rPr>
      </w:pPr>
    </w:p>
    <w:p w14:paraId="47BA1102">
      <w:pPr>
        <w:pStyle w:val="9"/>
        <w:rPr>
          <w:rFonts w:ascii="Consolas"/>
          <w:sz w:val="19"/>
        </w:rPr>
      </w:pPr>
    </w:p>
    <w:p w14:paraId="26004C31">
      <w:pPr>
        <w:pStyle w:val="9"/>
        <w:rPr>
          <w:rFonts w:ascii="Consolas"/>
          <w:sz w:val="19"/>
        </w:rPr>
      </w:pPr>
    </w:p>
    <w:p w14:paraId="112E3293">
      <w:pPr>
        <w:pStyle w:val="9"/>
        <w:rPr>
          <w:rFonts w:ascii="Consolas"/>
          <w:sz w:val="19"/>
        </w:rPr>
      </w:pPr>
    </w:p>
    <w:p w14:paraId="61B2EA1B">
      <w:pPr>
        <w:pStyle w:val="9"/>
        <w:rPr>
          <w:rFonts w:ascii="Consolas"/>
          <w:sz w:val="19"/>
        </w:rPr>
      </w:pPr>
    </w:p>
    <w:p w14:paraId="54180B11">
      <w:pPr>
        <w:pStyle w:val="9"/>
        <w:spacing w:before="191"/>
        <w:rPr>
          <w:rFonts w:ascii="Consolas"/>
          <w:sz w:val="19"/>
        </w:rPr>
      </w:pPr>
    </w:p>
    <w:p w14:paraId="64229F48">
      <w:pPr>
        <w:spacing w:before="1"/>
        <w:ind w:left="92" w:right="0" w:firstLine="0"/>
        <w:jc w:val="left"/>
        <w:rPr>
          <w:rFonts w:ascii="Consolas"/>
          <w:sz w:val="19"/>
        </w:rPr>
      </w:pPr>
      <w:r>
        <w:rPr>
          <w:rFonts w:ascii="Consolas"/>
          <w:sz w:val="19"/>
        </w:rPr>
        <mc:AlternateContent>
          <mc:Choice Requires="wpg">
            <w:drawing>
              <wp:anchor distT="0" distB="0" distL="0" distR="0" simplePos="0" relativeHeight="251725824" behindDoc="0" locked="0" layoutInCell="1" allowOverlap="1">
                <wp:simplePos x="0" y="0"/>
                <wp:positionH relativeFrom="page">
                  <wp:posOffset>1402080</wp:posOffset>
                </wp:positionH>
                <wp:positionV relativeFrom="paragraph">
                  <wp:posOffset>-69215</wp:posOffset>
                </wp:positionV>
                <wp:extent cx="5480050" cy="1477645"/>
                <wp:effectExtent l="0" t="0" r="0" b="0"/>
                <wp:wrapNone/>
                <wp:docPr id="1029" name="Group 1029"/>
                <wp:cNvGraphicFramePr/>
                <a:graphic xmlns:a="http://schemas.openxmlformats.org/drawingml/2006/main">
                  <a:graphicData uri="http://schemas.microsoft.com/office/word/2010/wordprocessingGroup">
                    <wpg:wgp>
                      <wpg:cNvGrpSpPr/>
                      <wpg:grpSpPr>
                        <a:xfrm>
                          <a:off x="0" y="0"/>
                          <a:ext cx="5480050" cy="1477645"/>
                          <a:chOff x="0" y="0"/>
                          <a:chExt cx="5480050" cy="1477645"/>
                        </a:xfrm>
                      </wpg:grpSpPr>
                      <wps:wsp>
                        <wps:cNvPr id="1030" name="Graphic 1030"/>
                        <wps:cNvSpPr/>
                        <wps:spPr>
                          <a:xfrm>
                            <a:off x="0" y="3"/>
                            <a:ext cx="5480050" cy="1477645"/>
                          </a:xfrm>
                          <a:custGeom>
                            <a:avLst/>
                            <a:gdLst/>
                            <a:ahLst/>
                            <a:cxnLst/>
                            <a:rect l="l" t="t" r="r" b="b"/>
                            <a:pathLst>
                              <a:path w="5480050" h="1477645">
                                <a:moveTo>
                                  <a:pt x="5479758" y="0"/>
                                </a:moveTo>
                                <a:lnTo>
                                  <a:pt x="5470233" y="0"/>
                                </a:lnTo>
                                <a:lnTo>
                                  <a:pt x="9525" y="0"/>
                                </a:lnTo>
                                <a:lnTo>
                                  <a:pt x="0" y="0"/>
                                </a:lnTo>
                                <a:lnTo>
                                  <a:pt x="0" y="9537"/>
                                </a:lnTo>
                                <a:lnTo>
                                  <a:pt x="0" y="1477162"/>
                                </a:lnTo>
                                <a:lnTo>
                                  <a:pt x="9525" y="1477162"/>
                                </a:lnTo>
                                <a:lnTo>
                                  <a:pt x="9525" y="9537"/>
                                </a:lnTo>
                                <a:lnTo>
                                  <a:pt x="5470233" y="9537"/>
                                </a:lnTo>
                                <a:lnTo>
                                  <a:pt x="5470233" y="1477162"/>
                                </a:lnTo>
                                <a:lnTo>
                                  <a:pt x="5479758" y="1477162"/>
                                </a:lnTo>
                                <a:lnTo>
                                  <a:pt x="5479758" y="9537"/>
                                </a:lnTo>
                                <a:lnTo>
                                  <a:pt x="5479758" y="0"/>
                                </a:lnTo>
                                <a:close/>
                              </a:path>
                            </a:pathLst>
                          </a:custGeom>
                          <a:solidFill>
                            <a:srgbClr val="DFDFDF"/>
                          </a:solidFill>
                        </wps:spPr>
                        <wps:bodyPr wrap="square" lIns="0" tIns="0" rIns="0" bIns="0" rtlCol="0">
                          <a:noAutofit/>
                        </wps:bodyPr>
                      </wps:wsp>
                      <wps:wsp>
                        <wps:cNvPr id="1031" name="Graphic 1031"/>
                        <wps:cNvSpPr/>
                        <wps:spPr>
                          <a:xfrm>
                            <a:off x="9530" y="9530"/>
                            <a:ext cx="5461000" cy="1468120"/>
                          </a:xfrm>
                          <a:custGeom>
                            <a:avLst/>
                            <a:gdLst/>
                            <a:ahLst/>
                            <a:cxnLst/>
                            <a:rect l="l" t="t" r="r" b="b"/>
                            <a:pathLst>
                              <a:path w="5461000" h="1468120">
                                <a:moveTo>
                                  <a:pt x="5460707" y="1467624"/>
                                </a:moveTo>
                                <a:lnTo>
                                  <a:pt x="0" y="1467624"/>
                                </a:lnTo>
                                <a:lnTo>
                                  <a:pt x="0" y="0"/>
                                </a:lnTo>
                                <a:lnTo>
                                  <a:pt x="5460707" y="0"/>
                                </a:lnTo>
                                <a:lnTo>
                                  <a:pt x="5460707" y="1467624"/>
                                </a:lnTo>
                                <a:close/>
                              </a:path>
                            </a:pathLst>
                          </a:custGeom>
                          <a:solidFill>
                            <a:srgbClr val="F5F5F5"/>
                          </a:solidFill>
                        </wps:spPr>
                        <wps:bodyPr wrap="square" lIns="0" tIns="0" rIns="0" bIns="0" rtlCol="0">
                          <a:noAutofit/>
                        </wps:bodyPr>
                      </wps:wsp>
                      <wps:wsp>
                        <wps:cNvPr id="1032" name="Textbox 1032"/>
                        <wps:cNvSpPr txBox="1"/>
                        <wps:spPr>
                          <a:xfrm>
                            <a:off x="9530" y="9530"/>
                            <a:ext cx="5461000" cy="1468120"/>
                          </a:xfrm>
                          <a:prstGeom prst="rect">
                            <a:avLst/>
                          </a:prstGeom>
                        </wps:spPr>
                        <wps:txbx>
                          <w:txbxContent>
                            <w:p w14:paraId="09BDD6E4">
                              <w:pPr>
                                <w:spacing w:before="95" w:line="276" w:lineRule="auto"/>
                                <w:ind w:left="489" w:right="2836" w:hanging="430"/>
                                <w:jc w:val="left"/>
                                <w:rPr>
                                  <w:rFonts w:ascii="Consolas"/>
                                  <w:sz w:val="19"/>
                                </w:rPr>
                              </w:pPr>
                              <w:r>
                                <w:rPr>
                                  <w:rFonts w:ascii="Consolas"/>
                                  <w:b/>
                                  <w:color w:val="008000"/>
                                  <w:sz w:val="19"/>
                                </w:rPr>
                                <w:t xml:space="preserve">def </w:t>
                              </w:r>
                              <w:r>
                                <w:rPr>
                                  <w:rFonts w:ascii="Consolas"/>
                                  <w:color w:val="202020"/>
                                  <w:sz w:val="19"/>
                                </w:rPr>
                                <w:t>convert_grid_to_homogeneous</w:t>
                              </w:r>
                              <w:r>
                                <w:rPr>
                                  <w:rFonts w:ascii="Consolas"/>
                                  <w:color w:val="0054AA"/>
                                  <w:sz w:val="19"/>
                                </w:rPr>
                                <w:t>(</w:t>
                              </w:r>
                              <w:r>
                                <w:rPr>
                                  <w:rFonts w:ascii="Consolas"/>
                                  <w:color w:val="202020"/>
                                  <w:sz w:val="19"/>
                                </w:rPr>
                                <w:t>xx</w:t>
                              </w:r>
                              <w:r>
                                <w:rPr>
                                  <w:rFonts w:ascii="Consolas"/>
                                  <w:color w:val="0054AA"/>
                                  <w:sz w:val="19"/>
                                </w:rPr>
                                <w:t xml:space="preserve">, </w:t>
                              </w:r>
                              <w:r>
                                <w:rPr>
                                  <w:rFonts w:ascii="Consolas"/>
                                  <w:color w:val="202020"/>
                                  <w:sz w:val="19"/>
                                </w:rPr>
                                <w:t>yy</w:t>
                              </w:r>
                              <w:r>
                                <w:rPr>
                                  <w:rFonts w:ascii="Consolas"/>
                                  <w:color w:val="0054AA"/>
                                  <w:sz w:val="19"/>
                                </w:rPr>
                                <w:t xml:space="preserve">, </w:t>
                              </w:r>
                              <w:r>
                                <w:rPr>
                                  <w:rFonts w:ascii="Consolas"/>
                                  <w:color w:val="202020"/>
                                  <w:sz w:val="19"/>
                                </w:rPr>
                                <w:t>Z</w:t>
                              </w:r>
                              <w:r>
                                <w:rPr>
                                  <w:rFonts w:ascii="Consolas"/>
                                  <w:color w:val="0054AA"/>
                                  <w:sz w:val="19"/>
                                </w:rPr>
                                <w:t xml:space="preserve">, </w:t>
                              </w:r>
                              <w:r>
                                <w:rPr>
                                  <w:rFonts w:ascii="Consolas"/>
                                  <w:color w:val="202020"/>
                                  <w:sz w:val="19"/>
                                </w:rPr>
                                <w:t>img_size</w:t>
                              </w:r>
                              <w:r>
                                <w:rPr>
                                  <w:rFonts w:ascii="Consolas"/>
                                  <w:color w:val="0054AA"/>
                                  <w:sz w:val="19"/>
                                </w:rPr>
                                <w:t xml:space="preserve">): </w:t>
                              </w:r>
                              <w:r>
                                <w:rPr>
                                  <w:rFonts w:ascii="Consolas"/>
                                  <w:color w:val="B92020"/>
                                  <w:spacing w:val="-4"/>
                                  <w:sz w:val="19"/>
                                </w:rPr>
                                <w:t>'''</w:t>
                              </w:r>
                            </w:p>
                            <w:p w14:paraId="02081695">
                              <w:pPr>
                                <w:spacing w:before="0" w:line="276" w:lineRule="auto"/>
                                <w:ind w:left="489" w:right="0" w:firstLine="0"/>
                                <w:jc w:val="left"/>
                                <w:rPr>
                                  <w:rFonts w:ascii="Consolas"/>
                                  <w:sz w:val="19"/>
                                </w:rPr>
                              </w:pPr>
                              <w:r>
                                <w:rPr>
                                  <w:rFonts w:ascii="Consolas"/>
                                  <w:color w:val="B92020"/>
                                  <w:sz w:val="19"/>
                                </w:rPr>
                                <w:t xml:space="preserve">Extract coordinates from a grid and convert them to homogeneous coordinates </w:t>
                              </w:r>
                              <w:r>
                                <w:rPr>
                                  <w:rFonts w:ascii="Consolas"/>
                                  <w:color w:val="B92020"/>
                                  <w:spacing w:val="-4"/>
                                  <w:sz w:val="19"/>
                                </w:rPr>
                                <w:t>'''</w:t>
                              </w:r>
                            </w:p>
                            <w:p w14:paraId="4BBE0664">
                              <w:pPr>
                                <w:spacing w:before="0" w:line="221" w:lineRule="exact"/>
                                <w:ind w:left="489" w:right="0" w:firstLine="0"/>
                                <w:jc w:val="left"/>
                                <w:rPr>
                                  <w:rFonts w:ascii="Consolas"/>
                                  <w:sz w:val="19"/>
                                </w:rPr>
                              </w:pPr>
                              <w:r>
                                <w:rPr>
                                  <w:rFonts w:ascii="Consolas"/>
                                  <w:color w:val="202020"/>
                                  <w:sz w:val="19"/>
                                </w:rPr>
                                <w:t>h</w:t>
                              </w:r>
                              <w:r>
                                <w:rPr>
                                  <w:rFonts w:ascii="Consolas"/>
                                  <w:color w:val="0054AA"/>
                                  <w:sz w:val="19"/>
                                </w:rPr>
                                <w:t>,</w:t>
                              </w:r>
                              <w:r>
                                <w:rPr>
                                  <w:rFonts w:ascii="Consolas"/>
                                  <w:color w:val="0054AA"/>
                                  <w:spacing w:val="5"/>
                                  <w:sz w:val="19"/>
                                </w:rPr>
                                <w:t xml:space="preserve"> </w:t>
                              </w:r>
                              <w:r>
                                <w:rPr>
                                  <w:rFonts w:ascii="Consolas"/>
                                  <w:color w:val="202020"/>
                                  <w:sz w:val="19"/>
                                </w:rPr>
                                <w:t>w</w:t>
                              </w:r>
                              <w:r>
                                <w:rPr>
                                  <w:rFonts w:ascii="Consolas"/>
                                  <w:color w:val="202020"/>
                                  <w:spacing w:val="6"/>
                                  <w:sz w:val="19"/>
                                </w:rPr>
                                <w:t xml:space="preserve"> </w:t>
                              </w:r>
                              <w:r>
                                <w:rPr>
                                  <w:rFonts w:ascii="Consolas"/>
                                  <w:b/>
                                  <w:color w:val="AA21FF"/>
                                  <w:sz w:val="19"/>
                                </w:rPr>
                                <w:t>=</w:t>
                              </w:r>
                              <w:r>
                                <w:rPr>
                                  <w:rFonts w:ascii="Consolas"/>
                                  <w:b/>
                                  <w:color w:val="AA21FF"/>
                                  <w:spacing w:val="6"/>
                                  <w:sz w:val="19"/>
                                </w:rPr>
                                <w:t xml:space="preserve"> </w:t>
                              </w:r>
                              <w:r>
                                <w:rPr>
                                  <w:rFonts w:ascii="Consolas"/>
                                  <w:color w:val="202020"/>
                                  <w:spacing w:val="-2"/>
                                  <w:sz w:val="19"/>
                                </w:rPr>
                                <w:t>img_size</w:t>
                              </w:r>
                            </w:p>
                            <w:p w14:paraId="45C279FF">
                              <w:pPr>
                                <w:spacing w:before="31" w:line="276" w:lineRule="auto"/>
                                <w:ind w:left="489" w:right="5103" w:firstLine="0"/>
                                <w:jc w:val="left"/>
                                <w:rPr>
                                  <w:rFonts w:ascii="Consolas"/>
                                  <w:sz w:val="19"/>
                                </w:rPr>
                              </w:pPr>
                              <w:r>
                                <w:rPr>
                                  <w:rFonts w:ascii="Consolas"/>
                                  <w:color w:val="202020"/>
                                  <w:sz w:val="19"/>
                                </w:rPr>
                                <w:t xml:space="preserve">pi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ones</w:t>
                              </w:r>
                              <w:r>
                                <w:rPr>
                                  <w:rFonts w:ascii="Consolas"/>
                                  <w:color w:val="0054AA"/>
                                  <w:sz w:val="19"/>
                                </w:rPr>
                                <w:t>(</w:t>
                              </w:r>
                              <w:r>
                                <w:rPr>
                                  <w:rFonts w:ascii="Consolas"/>
                                  <w:color w:val="202020"/>
                                  <w:sz w:val="19"/>
                                </w:rPr>
                                <w:t>shape</w:t>
                              </w:r>
                              <w:r>
                                <w:rPr>
                                  <w:rFonts w:ascii="Consolas"/>
                                  <w:b/>
                                  <w:color w:val="AA21FF"/>
                                  <w:sz w:val="19"/>
                                </w:rPr>
                                <w:t>=</w:t>
                              </w:r>
                              <w:r>
                                <w:rPr>
                                  <w:rFonts w:ascii="Consolas"/>
                                  <w:color w:val="0054AA"/>
                                  <w:sz w:val="19"/>
                                </w:rPr>
                                <w:t>(</w:t>
                              </w:r>
                              <w:r>
                                <w:rPr>
                                  <w:rFonts w:ascii="Consolas"/>
                                  <w:color w:val="008700"/>
                                  <w:sz w:val="19"/>
                                </w:rPr>
                                <w:t>3</w:t>
                              </w:r>
                              <w:r>
                                <w:rPr>
                                  <w:rFonts w:ascii="Consolas"/>
                                  <w:color w:val="0054AA"/>
                                  <w:sz w:val="19"/>
                                </w:rPr>
                                <w:t xml:space="preserve">, </w:t>
                              </w:r>
                              <w:r>
                                <w:rPr>
                                  <w:rFonts w:ascii="Consolas"/>
                                  <w:color w:val="202020"/>
                                  <w:sz w:val="19"/>
                                </w:rPr>
                                <w:t>h</w:t>
                              </w:r>
                              <w:r>
                                <w:rPr>
                                  <w:rFonts w:ascii="Consolas"/>
                                  <w:b/>
                                  <w:color w:val="AA21FF"/>
                                  <w:sz w:val="19"/>
                                </w:rPr>
                                <w:t>*</w:t>
                              </w:r>
                              <w:r>
                                <w:rPr>
                                  <w:rFonts w:ascii="Consolas"/>
                                  <w:color w:val="202020"/>
                                  <w:sz w:val="19"/>
                                </w:rPr>
                                <w:t>w</w:t>
                              </w:r>
                              <w:r>
                                <w:rPr>
                                  <w:rFonts w:ascii="Consolas"/>
                                  <w:color w:val="0054AA"/>
                                  <w:sz w:val="19"/>
                                </w:rPr>
                                <w:t xml:space="preserve">)) </w:t>
                              </w:r>
                              <w:r>
                                <w:rPr>
                                  <w:rFonts w:ascii="Consolas"/>
                                  <w:color w:val="202020"/>
                                  <w:sz w:val="19"/>
                                </w:rPr>
                                <w:t xml:space="preserve">c </w:t>
                              </w:r>
                              <w:r>
                                <w:rPr>
                                  <w:rFonts w:ascii="Consolas"/>
                                  <w:b/>
                                  <w:color w:val="AA21FF"/>
                                  <w:sz w:val="19"/>
                                </w:rPr>
                                <w:t xml:space="preserve">= </w:t>
                              </w:r>
                              <w:r>
                                <w:rPr>
                                  <w:rFonts w:ascii="Consolas"/>
                                  <w:color w:val="008700"/>
                                  <w:sz w:val="19"/>
                                </w:rPr>
                                <w:t>0</w:t>
                              </w:r>
                            </w:p>
                            <w:p w14:paraId="020C227A">
                              <w:pPr>
                                <w:spacing w:before="0" w:line="221" w:lineRule="exact"/>
                                <w:ind w:left="489" w:right="0" w:firstLine="0"/>
                                <w:jc w:val="left"/>
                                <w:rPr>
                                  <w:rFonts w:ascii="Consolas"/>
                                  <w:sz w:val="19"/>
                                </w:rPr>
                              </w:pPr>
                              <w:r>
                                <w:rPr>
                                  <w:rFonts w:ascii="Consolas"/>
                                  <w:b/>
                                  <w:color w:val="008000"/>
                                  <w:sz w:val="19"/>
                                </w:rPr>
                                <w:t>for</w:t>
                              </w:r>
                              <w:r>
                                <w:rPr>
                                  <w:rFonts w:ascii="Consolas"/>
                                  <w:b/>
                                  <w:color w:val="008000"/>
                                  <w:spacing w:val="7"/>
                                  <w:sz w:val="19"/>
                                </w:rPr>
                                <w:t xml:space="preserve"> </w:t>
                              </w:r>
                              <w:r>
                                <w:rPr>
                                  <w:rFonts w:ascii="Consolas"/>
                                  <w:color w:val="202020"/>
                                  <w:sz w:val="19"/>
                                </w:rPr>
                                <w:t>i</w:t>
                              </w:r>
                              <w:r>
                                <w:rPr>
                                  <w:rFonts w:ascii="Consolas"/>
                                  <w:color w:val="202020"/>
                                  <w:spacing w:val="7"/>
                                  <w:sz w:val="19"/>
                                </w:rPr>
                                <w:t xml:space="preserve"> </w:t>
                              </w:r>
                              <w:r>
                                <w:rPr>
                                  <w:rFonts w:ascii="Consolas"/>
                                  <w:b/>
                                  <w:color w:val="AA21FF"/>
                                  <w:sz w:val="19"/>
                                </w:rPr>
                                <w:t>in</w:t>
                              </w:r>
                              <w:r>
                                <w:rPr>
                                  <w:rFonts w:ascii="Consolas"/>
                                  <w:b/>
                                  <w:color w:val="AA21FF"/>
                                  <w:spacing w:val="6"/>
                                  <w:sz w:val="19"/>
                                </w:rPr>
                                <w:t xml:space="preserve"> </w:t>
                              </w:r>
                              <w:r>
                                <w:rPr>
                                  <w:rFonts w:ascii="Consolas"/>
                                  <w:color w:val="202020"/>
                                  <w:spacing w:val="-2"/>
                                  <w:sz w:val="19"/>
                                </w:rPr>
                                <w:t>range</w:t>
                              </w:r>
                              <w:r>
                                <w:rPr>
                                  <w:rFonts w:ascii="Consolas"/>
                                  <w:color w:val="0054AA"/>
                                  <w:spacing w:val="-2"/>
                                  <w:sz w:val="19"/>
                                </w:rPr>
                                <w:t>(</w:t>
                              </w:r>
                              <w:r>
                                <w:rPr>
                                  <w:rFonts w:ascii="Consolas"/>
                                  <w:color w:val="202020"/>
                                  <w:spacing w:val="-2"/>
                                  <w:sz w:val="19"/>
                                </w:rPr>
                                <w:t>h</w:t>
                              </w:r>
                              <w:r>
                                <w:rPr>
                                  <w:rFonts w:ascii="Consolas"/>
                                  <w:color w:val="0054AA"/>
                                  <w:spacing w:val="-2"/>
                                  <w:sz w:val="19"/>
                                </w:rPr>
                                <w:t>):</w:t>
                              </w:r>
                            </w:p>
                          </w:txbxContent>
                        </wps:txbx>
                        <wps:bodyPr wrap="square" lIns="0" tIns="0" rIns="0" bIns="0" rtlCol="0">
                          <a:noAutofit/>
                        </wps:bodyPr>
                      </wps:wsp>
                    </wpg:wgp>
                  </a:graphicData>
                </a:graphic>
              </wp:anchor>
            </w:drawing>
          </mc:Choice>
          <mc:Fallback>
            <w:pict>
              <v:group id="_x0000_s1026" o:spid="_x0000_s1026" o:spt="203" style="position:absolute;left:0pt;margin-left:110.4pt;margin-top:-5.45pt;height:116.35pt;width:431.5pt;mso-position-horizontal-relative:page;z-index:251725824;mso-width-relative:page;mso-height-relative:page;" coordsize="5480050,1477645" o:gfxdata="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">
                <o:lock v:ext="edit" aspectratio="f"/>
                <v:shape id="Graphic 1030" o:spid="_x0000_s1026" o:spt="100" style="position:absolute;left:0;top:3;height:1477645;width:5480050;" fillcolor="#DFDFDF" filled="t" stroked="f" coordsize="5480050,1477645" o:gfxdata="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m/GwugAAAN0A&#10;AAAPAAAAAAAAAAEAIAAAACIAAABkcnMvZG93bnJldi54bWxQSwECFAAUAAAACACHTuJAMy8FnjsA&#10;AAA5AAAAEAAAAAAAAAABACAAAAAJAQAAZHJzL3NoYXBleG1sLnhtbFBLBQYAAAAABgAGAFsBAACz&#10;AwAAAAA=&#10;" path="m5479758,0l5470233,0,9525,0,0,0,0,9537,0,1477162,9525,1477162,9525,9537,5470233,9537,5470233,1477162,5479758,1477162,5479758,9537,5479758,0xe">
                  <v:fill on="t" focussize="0,0"/>
                  <v:stroke on="f"/>
                  <v:imagedata o:title=""/>
                  <o:lock v:ext="edit" aspectratio="f"/>
                  <v:textbox inset="0mm,0mm,0mm,0mm"/>
                </v:shape>
                <v:shape id="Graphic 1031" o:spid="_x0000_s1026" o:spt="100" style="position:absolute;left:9530;top:9530;height:1468120;width:5461000;" fillcolor="#F5F5F5" filled="t" stroked="f" coordsize="5461000,1468120" o:gfxdata="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DIen74A&#10;AADdAAAADwAAAAAAAAABACAAAAAiAAAAZHJzL2Rvd25yZXYueG1sUEsBAhQAFAAAAAgAh07iQDMv&#10;BZ47AAAAOQAAABAAAAAAAAAAAQAgAAAADQEAAGRycy9zaGFwZXhtbC54bWxQSwUGAAAAAAYABgBb&#10;AQAAtwMAAAAA&#10;" path="m5460707,1467624l0,1467624,0,0,5460707,0,5460707,1467624xe">
                  <v:fill on="t" focussize="0,0"/>
                  <v:stroke on="f"/>
                  <v:imagedata o:title=""/>
                  <o:lock v:ext="edit" aspectratio="f"/>
                  <v:textbox inset="0mm,0mm,0mm,0mm"/>
                </v:shape>
                <v:shape id="Textbox 1032" o:spid="_x0000_s1026" o:spt="202" type="#_x0000_t202" style="position:absolute;left:9530;top:9530;height:1468120;width:5461000;" filled="f" stroked="f" coordsize="21600,21600" o:gfxdata="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kKGpu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09BDD6E4">
                        <w:pPr>
                          <w:spacing w:before="95" w:line="276" w:lineRule="auto"/>
                          <w:ind w:left="489" w:right="2836" w:hanging="430"/>
                          <w:jc w:val="left"/>
                          <w:rPr>
                            <w:rFonts w:ascii="Consolas"/>
                            <w:sz w:val="19"/>
                          </w:rPr>
                        </w:pPr>
                        <w:r>
                          <w:rPr>
                            <w:rFonts w:ascii="Consolas"/>
                            <w:b/>
                            <w:color w:val="008000"/>
                            <w:sz w:val="19"/>
                          </w:rPr>
                          <w:t xml:space="preserve">def </w:t>
                        </w:r>
                        <w:r>
                          <w:rPr>
                            <w:rFonts w:ascii="Consolas"/>
                            <w:color w:val="202020"/>
                            <w:sz w:val="19"/>
                          </w:rPr>
                          <w:t>convert_grid_to_homogeneous</w:t>
                        </w:r>
                        <w:r>
                          <w:rPr>
                            <w:rFonts w:ascii="Consolas"/>
                            <w:color w:val="0054AA"/>
                            <w:sz w:val="19"/>
                          </w:rPr>
                          <w:t>(</w:t>
                        </w:r>
                        <w:r>
                          <w:rPr>
                            <w:rFonts w:ascii="Consolas"/>
                            <w:color w:val="202020"/>
                            <w:sz w:val="19"/>
                          </w:rPr>
                          <w:t>xx</w:t>
                        </w:r>
                        <w:r>
                          <w:rPr>
                            <w:rFonts w:ascii="Consolas"/>
                            <w:color w:val="0054AA"/>
                            <w:sz w:val="19"/>
                          </w:rPr>
                          <w:t xml:space="preserve">, </w:t>
                        </w:r>
                        <w:r>
                          <w:rPr>
                            <w:rFonts w:ascii="Consolas"/>
                            <w:color w:val="202020"/>
                            <w:sz w:val="19"/>
                          </w:rPr>
                          <w:t>yy</w:t>
                        </w:r>
                        <w:r>
                          <w:rPr>
                            <w:rFonts w:ascii="Consolas"/>
                            <w:color w:val="0054AA"/>
                            <w:sz w:val="19"/>
                          </w:rPr>
                          <w:t xml:space="preserve">, </w:t>
                        </w:r>
                        <w:r>
                          <w:rPr>
                            <w:rFonts w:ascii="Consolas"/>
                            <w:color w:val="202020"/>
                            <w:sz w:val="19"/>
                          </w:rPr>
                          <w:t>Z</w:t>
                        </w:r>
                        <w:r>
                          <w:rPr>
                            <w:rFonts w:ascii="Consolas"/>
                            <w:color w:val="0054AA"/>
                            <w:sz w:val="19"/>
                          </w:rPr>
                          <w:t xml:space="preserve">, </w:t>
                        </w:r>
                        <w:r>
                          <w:rPr>
                            <w:rFonts w:ascii="Consolas"/>
                            <w:color w:val="202020"/>
                            <w:sz w:val="19"/>
                          </w:rPr>
                          <w:t>img_size</w:t>
                        </w:r>
                        <w:r>
                          <w:rPr>
                            <w:rFonts w:ascii="Consolas"/>
                            <w:color w:val="0054AA"/>
                            <w:sz w:val="19"/>
                          </w:rPr>
                          <w:t xml:space="preserve">): </w:t>
                        </w:r>
                        <w:r>
                          <w:rPr>
                            <w:rFonts w:ascii="Consolas"/>
                            <w:color w:val="B92020"/>
                            <w:spacing w:val="-4"/>
                            <w:sz w:val="19"/>
                          </w:rPr>
                          <w:t>'''</w:t>
                        </w:r>
                      </w:p>
                      <w:p w14:paraId="02081695">
                        <w:pPr>
                          <w:spacing w:before="0" w:line="276" w:lineRule="auto"/>
                          <w:ind w:left="489" w:right="0" w:firstLine="0"/>
                          <w:jc w:val="left"/>
                          <w:rPr>
                            <w:rFonts w:ascii="Consolas"/>
                            <w:sz w:val="19"/>
                          </w:rPr>
                        </w:pPr>
                        <w:r>
                          <w:rPr>
                            <w:rFonts w:ascii="Consolas"/>
                            <w:color w:val="B92020"/>
                            <w:sz w:val="19"/>
                          </w:rPr>
                          <w:t xml:space="preserve">Extract coordinates from a grid and convert them to homogeneous coordinates </w:t>
                        </w:r>
                        <w:r>
                          <w:rPr>
                            <w:rFonts w:ascii="Consolas"/>
                            <w:color w:val="B92020"/>
                            <w:spacing w:val="-4"/>
                            <w:sz w:val="19"/>
                          </w:rPr>
                          <w:t>'''</w:t>
                        </w:r>
                      </w:p>
                      <w:p w14:paraId="4BBE0664">
                        <w:pPr>
                          <w:spacing w:before="0" w:line="221" w:lineRule="exact"/>
                          <w:ind w:left="489" w:right="0" w:firstLine="0"/>
                          <w:jc w:val="left"/>
                          <w:rPr>
                            <w:rFonts w:ascii="Consolas"/>
                            <w:sz w:val="19"/>
                          </w:rPr>
                        </w:pPr>
                        <w:r>
                          <w:rPr>
                            <w:rFonts w:ascii="Consolas"/>
                            <w:color w:val="202020"/>
                            <w:sz w:val="19"/>
                          </w:rPr>
                          <w:t>h</w:t>
                        </w:r>
                        <w:r>
                          <w:rPr>
                            <w:rFonts w:ascii="Consolas"/>
                            <w:color w:val="0054AA"/>
                            <w:sz w:val="19"/>
                          </w:rPr>
                          <w:t>,</w:t>
                        </w:r>
                        <w:r>
                          <w:rPr>
                            <w:rFonts w:ascii="Consolas"/>
                            <w:color w:val="0054AA"/>
                            <w:spacing w:val="5"/>
                            <w:sz w:val="19"/>
                          </w:rPr>
                          <w:t xml:space="preserve"> </w:t>
                        </w:r>
                        <w:r>
                          <w:rPr>
                            <w:rFonts w:ascii="Consolas"/>
                            <w:color w:val="202020"/>
                            <w:sz w:val="19"/>
                          </w:rPr>
                          <w:t>w</w:t>
                        </w:r>
                        <w:r>
                          <w:rPr>
                            <w:rFonts w:ascii="Consolas"/>
                            <w:color w:val="202020"/>
                            <w:spacing w:val="6"/>
                            <w:sz w:val="19"/>
                          </w:rPr>
                          <w:t xml:space="preserve"> </w:t>
                        </w:r>
                        <w:r>
                          <w:rPr>
                            <w:rFonts w:ascii="Consolas"/>
                            <w:b/>
                            <w:color w:val="AA21FF"/>
                            <w:sz w:val="19"/>
                          </w:rPr>
                          <w:t>=</w:t>
                        </w:r>
                        <w:r>
                          <w:rPr>
                            <w:rFonts w:ascii="Consolas"/>
                            <w:b/>
                            <w:color w:val="AA21FF"/>
                            <w:spacing w:val="6"/>
                            <w:sz w:val="19"/>
                          </w:rPr>
                          <w:t xml:space="preserve"> </w:t>
                        </w:r>
                        <w:r>
                          <w:rPr>
                            <w:rFonts w:ascii="Consolas"/>
                            <w:color w:val="202020"/>
                            <w:spacing w:val="-2"/>
                            <w:sz w:val="19"/>
                          </w:rPr>
                          <w:t>img_size</w:t>
                        </w:r>
                      </w:p>
                      <w:p w14:paraId="45C279FF">
                        <w:pPr>
                          <w:spacing w:before="31" w:line="276" w:lineRule="auto"/>
                          <w:ind w:left="489" w:right="5103" w:firstLine="0"/>
                          <w:jc w:val="left"/>
                          <w:rPr>
                            <w:rFonts w:ascii="Consolas"/>
                            <w:sz w:val="19"/>
                          </w:rPr>
                        </w:pPr>
                        <w:r>
                          <w:rPr>
                            <w:rFonts w:ascii="Consolas"/>
                            <w:color w:val="202020"/>
                            <w:sz w:val="19"/>
                          </w:rPr>
                          <w:t xml:space="preserve">pi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ones</w:t>
                        </w:r>
                        <w:r>
                          <w:rPr>
                            <w:rFonts w:ascii="Consolas"/>
                            <w:color w:val="0054AA"/>
                            <w:sz w:val="19"/>
                          </w:rPr>
                          <w:t>(</w:t>
                        </w:r>
                        <w:r>
                          <w:rPr>
                            <w:rFonts w:ascii="Consolas"/>
                            <w:color w:val="202020"/>
                            <w:sz w:val="19"/>
                          </w:rPr>
                          <w:t>shape</w:t>
                        </w:r>
                        <w:r>
                          <w:rPr>
                            <w:rFonts w:ascii="Consolas"/>
                            <w:b/>
                            <w:color w:val="AA21FF"/>
                            <w:sz w:val="19"/>
                          </w:rPr>
                          <w:t>=</w:t>
                        </w:r>
                        <w:r>
                          <w:rPr>
                            <w:rFonts w:ascii="Consolas"/>
                            <w:color w:val="0054AA"/>
                            <w:sz w:val="19"/>
                          </w:rPr>
                          <w:t>(</w:t>
                        </w:r>
                        <w:r>
                          <w:rPr>
                            <w:rFonts w:ascii="Consolas"/>
                            <w:color w:val="008700"/>
                            <w:sz w:val="19"/>
                          </w:rPr>
                          <w:t>3</w:t>
                        </w:r>
                        <w:r>
                          <w:rPr>
                            <w:rFonts w:ascii="Consolas"/>
                            <w:color w:val="0054AA"/>
                            <w:sz w:val="19"/>
                          </w:rPr>
                          <w:t xml:space="preserve">, </w:t>
                        </w:r>
                        <w:r>
                          <w:rPr>
                            <w:rFonts w:ascii="Consolas"/>
                            <w:color w:val="202020"/>
                            <w:sz w:val="19"/>
                          </w:rPr>
                          <w:t>h</w:t>
                        </w:r>
                        <w:r>
                          <w:rPr>
                            <w:rFonts w:ascii="Consolas"/>
                            <w:b/>
                            <w:color w:val="AA21FF"/>
                            <w:sz w:val="19"/>
                          </w:rPr>
                          <w:t>*</w:t>
                        </w:r>
                        <w:r>
                          <w:rPr>
                            <w:rFonts w:ascii="Consolas"/>
                            <w:color w:val="202020"/>
                            <w:sz w:val="19"/>
                          </w:rPr>
                          <w:t>w</w:t>
                        </w:r>
                        <w:r>
                          <w:rPr>
                            <w:rFonts w:ascii="Consolas"/>
                            <w:color w:val="0054AA"/>
                            <w:sz w:val="19"/>
                          </w:rPr>
                          <w:t xml:space="preserve">)) </w:t>
                        </w:r>
                        <w:r>
                          <w:rPr>
                            <w:rFonts w:ascii="Consolas"/>
                            <w:color w:val="202020"/>
                            <w:sz w:val="19"/>
                          </w:rPr>
                          <w:t xml:space="preserve">c </w:t>
                        </w:r>
                        <w:r>
                          <w:rPr>
                            <w:rFonts w:ascii="Consolas"/>
                            <w:b/>
                            <w:color w:val="AA21FF"/>
                            <w:sz w:val="19"/>
                          </w:rPr>
                          <w:t xml:space="preserve">= </w:t>
                        </w:r>
                        <w:r>
                          <w:rPr>
                            <w:rFonts w:ascii="Consolas"/>
                            <w:color w:val="008700"/>
                            <w:sz w:val="19"/>
                          </w:rPr>
                          <w:t>0</w:t>
                        </w:r>
                      </w:p>
                      <w:p w14:paraId="020C227A">
                        <w:pPr>
                          <w:spacing w:before="0" w:line="221" w:lineRule="exact"/>
                          <w:ind w:left="489" w:right="0" w:firstLine="0"/>
                          <w:jc w:val="left"/>
                          <w:rPr>
                            <w:rFonts w:ascii="Consolas"/>
                            <w:sz w:val="19"/>
                          </w:rPr>
                        </w:pPr>
                        <w:r>
                          <w:rPr>
                            <w:rFonts w:ascii="Consolas"/>
                            <w:b/>
                            <w:color w:val="008000"/>
                            <w:sz w:val="19"/>
                          </w:rPr>
                          <w:t>for</w:t>
                        </w:r>
                        <w:r>
                          <w:rPr>
                            <w:rFonts w:ascii="Consolas"/>
                            <w:b/>
                            <w:color w:val="008000"/>
                            <w:spacing w:val="7"/>
                            <w:sz w:val="19"/>
                          </w:rPr>
                          <w:t xml:space="preserve"> </w:t>
                        </w:r>
                        <w:r>
                          <w:rPr>
                            <w:rFonts w:ascii="Consolas"/>
                            <w:color w:val="202020"/>
                            <w:sz w:val="19"/>
                          </w:rPr>
                          <w:t>i</w:t>
                        </w:r>
                        <w:r>
                          <w:rPr>
                            <w:rFonts w:ascii="Consolas"/>
                            <w:color w:val="202020"/>
                            <w:spacing w:val="7"/>
                            <w:sz w:val="19"/>
                          </w:rPr>
                          <w:t xml:space="preserve"> </w:t>
                        </w:r>
                        <w:r>
                          <w:rPr>
                            <w:rFonts w:ascii="Consolas"/>
                            <w:b/>
                            <w:color w:val="AA21FF"/>
                            <w:sz w:val="19"/>
                          </w:rPr>
                          <w:t>in</w:t>
                        </w:r>
                        <w:r>
                          <w:rPr>
                            <w:rFonts w:ascii="Consolas"/>
                            <w:b/>
                            <w:color w:val="AA21FF"/>
                            <w:spacing w:val="6"/>
                            <w:sz w:val="19"/>
                          </w:rPr>
                          <w:t xml:space="preserve"> </w:t>
                        </w:r>
                        <w:r>
                          <w:rPr>
                            <w:rFonts w:ascii="Consolas"/>
                            <w:color w:val="202020"/>
                            <w:spacing w:val="-2"/>
                            <w:sz w:val="19"/>
                          </w:rPr>
                          <w:t>range</w:t>
                        </w:r>
                        <w:r>
                          <w:rPr>
                            <w:rFonts w:ascii="Consolas"/>
                            <w:color w:val="0054AA"/>
                            <w:spacing w:val="-2"/>
                            <w:sz w:val="19"/>
                          </w:rPr>
                          <w:t>(</w:t>
                        </w:r>
                        <w:r>
                          <w:rPr>
                            <w:rFonts w:ascii="Consolas"/>
                            <w:color w:val="202020"/>
                            <w:spacing w:val="-2"/>
                            <w:sz w:val="19"/>
                          </w:rPr>
                          <w:t>h</w:t>
                        </w:r>
                        <w:r>
                          <w:rPr>
                            <w:rFonts w:ascii="Consolas"/>
                            <w:color w:val="0054AA"/>
                            <w:spacing w:val="-2"/>
                            <w:sz w:val="19"/>
                          </w:rPr>
                          <w:t>):</w:t>
                        </w:r>
                      </w:p>
                    </w:txbxContent>
                  </v:textbox>
                </v:shape>
              </v:group>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610B1AA9">
      <w:pPr>
        <w:spacing w:after="0"/>
        <w:jc w:val="left"/>
        <w:rPr>
          <w:rFonts w:ascii="Consolas"/>
          <w:sz w:val="19"/>
        </w:rPr>
        <w:sectPr>
          <w:pgSz w:w="11910" w:h="16840"/>
          <w:pgMar w:top="1060" w:right="992" w:bottom="280" w:left="1275" w:header="720" w:footer="720" w:gutter="0"/>
          <w:cols w:space="720" w:num="1"/>
        </w:sectPr>
      </w:pPr>
    </w:p>
    <w:p w14:paraId="6F9C012F">
      <w:pPr>
        <w:pStyle w:val="9"/>
        <w:ind w:left="933"/>
        <w:rPr>
          <w:rFonts w:ascii="Consolas"/>
          <w:sz w:val="20"/>
        </w:rPr>
      </w:pPr>
      <w:r>
        <w:rPr>
          <w:rFonts w:ascii="Consolas"/>
          <w:sz w:val="20"/>
        </w:rPr>
        <mc:AlternateContent>
          <mc:Choice Requires="wpg">
            <w:drawing>
              <wp:inline distT="0" distB="0" distL="0" distR="0">
                <wp:extent cx="5480050" cy="2973705"/>
                <wp:effectExtent l="9525" t="0" r="0" b="7619"/>
                <wp:docPr id="1033" name="Group 1033"/>
                <wp:cNvGraphicFramePr/>
                <a:graphic xmlns:a="http://schemas.openxmlformats.org/drawingml/2006/main">
                  <a:graphicData uri="http://schemas.microsoft.com/office/word/2010/wordprocessingGroup">
                    <wpg:wgp>
                      <wpg:cNvGrpSpPr/>
                      <wpg:grpSpPr>
                        <a:xfrm>
                          <a:off x="0" y="0"/>
                          <a:ext cx="5480050" cy="2973705"/>
                          <a:chOff x="0" y="0"/>
                          <a:chExt cx="5480050" cy="2973705"/>
                        </a:xfrm>
                      </wpg:grpSpPr>
                      <wps:wsp>
                        <wps:cNvPr id="1034" name="Graphic 1034"/>
                        <wps:cNvSpPr/>
                        <wps:spPr>
                          <a:xfrm>
                            <a:off x="0" y="3"/>
                            <a:ext cx="5480050" cy="2973705"/>
                          </a:xfrm>
                          <a:custGeom>
                            <a:avLst/>
                            <a:gdLst/>
                            <a:ahLst/>
                            <a:cxnLst/>
                            <a:rect l="l" t="t" r="r" b="b"/>
                            <a:pathLst>
                              <a:path w="5480050" h="2973705">
                                <a:moveTo>
                                  <a:pt x="5479758" y="0"/>
                                </a:moveTo>
                                <a:lnTo>
                                  <a:pt x="5470233" y="0"/>
                                </a:lnTo>
                                <a:lnTo>
                                  <a:pt x="5470233" y="2963837"/>
                                </a:lnTo>
                                <a:lnTo>
                                  <a:pt x="9525" y="2963837"/>
                                </a:lnTo>
                                <a:lnTo>
                                  <a:pt x="9525" y="0"/>
                                </a:lnTo>
                                <a:lnTo>
                                  <a:pt x="0" y="0"/>
                                </a:lnTo>
                                <a:lnTo>
                                  <a:pt x="0" y="2963837"/>
                                </a:lnTo>
                                <a:lnTo>
                                  <a:pt x="0" y="2973374"/>
                                </a:lnTo>
                                <a:lnTo>
                                  <a:pt x="9525" y="2973374"/>
                                </a:lnTo>
                                <a:lnTo>
                                  <a:pt x="5470233" y="2973374"/>
                                </a:lnTo>
                                <a:lnTo>
                                  <a:pt x="5479758" y="2973374"/>
                                </a:lnTo>
                                <a:lnTo>
                                  <a:pt x="5479758" y="2963837"/>
                                </a:lnTo>
                                <a:lnTo>
                                  <a:pt x="5479758" y="0"/>
                                </a:lnTo>
                                <a:close/>
                              </a:path>
                            </a:pathLst>
                          </a:custGeom>
                          <a:solidFill>
                            <a:srgbClr val="DFDFDF"/>
                          </a:solidFill>
                        </wps:spPr>
                        <wps:bodyPr wrap="square" lIns="0" tIns="0" rIns="0" bIns="0" rtlCol="0">
                          <a:noAutofit/>
                        </wps:bodyPr>
                      </wps:wsp>
                      <wps:wsp>
                        <wps:cNvPr id="1035" name="Graphic 1035"/>
                        <wps:cNvSpPr/>
                        <wps:spPr>
                          <a:xfrm>
                            <a:off x="9530" y="0"/>
                            <a:ext cx="5461000" cy="2964180"/>
                          </a:xfrm>
                          <a:custGeom>
                            <a:avLst/>
                            <a:gdLst/>
                            <a:ahLst/>
                            <a:cxnLst/>
                            <a:rect l="l" t="t" r="r" b="b"/>
                            <a:pathLst>
                              <a:path w="5461000" h="2964180">
                                <a:moveTo>
                                  <a:pt x="5460707" y="2963839"/>
                                </a:moveTo>
                                <a:lnTo>
                                  <a:pt x="0" y="2963839"/>
                                </a:lnTo>
                                <a:lnTo>
                                  <a:pt x="0" y="0"/>
                                </a:lnTo>
                                <a:lnTo>
                                  <a:pt x="5460707" y="0"/>
                                </a:lnTo>
                                <a:lnTo>
                                  <a:pt x="5460707" y="2963839"/>
                                </a:lnTo>
                                <a:close/>
                              </a:path>
                            </a:pathLst>
                          </a:custGeom>
                          <a:solidFill>
                            <a:srgbClr val="F5F5F5"/>
                          </a:solidFill>
                        </wps:spPr>
                        <wps:bodyPr wrap="square" lIns="0" tIns="0" rIns="0" bIns="0" rtlCol="0">
                          <a:noAutofit/>
                        </wps:bodyPr>
                      </wps:wsp>
                      <wps:wsp>
                        <wps:cNvPr id="1036" name="Textbox 1036"/>
                        <wps:cNvSpPr txBox="1"/>
                        <wps:spPr>
                          <a:xfrm>
                            <a:off x="9530" y="0"/>
                            <a:ext cx="5461000" cy="2964180"/>
                          </a:xfrm>
                          <a:prstGeom prst="rect">
                            <a:avLst/>
                          </a:prstGeom>
                        </wps:spPr>
                        <wps:txbx>
                          <w:txbxContent>
                            <w:p w14:paraId="0970DADA">
                              <w:pPr>
                                <w:spacing w:before="20" w:line="276" w:lineRule="auto"/>
                                <w:ind w:left="1347" w:right="5746" w:hanging="430"/>
                                <w:jc w:val="left"/>
                                <w:rPr>
                                  <w:rFonts w:ascii="Consolas"/>
                                  <w:sz w:val="19"/>
                                </w:rPr>
                              </w:pPr>
                              <w:r>
                                <w:rPr>
                                  <w:rFonts w:ascii="Consolas"/>
                                  <w:b/>
                                  <w:color w:val="008000"/>
                                  <w:sz w:val="19"/>
                                </w:rPr>
                                <w:t xml:space="preserve">for </w:t>
                              </w:r>
                              <w:r>
                                <w:rPr>
                                  <w:rFonts w:ascii="Consolas"/>
                                  <w:color w:val="202020"/>
                                  <w:sz w:val="19"/>
                                </w:rPr>
                                <w:t xml:space="preserve">j </w:t>
                              </w:r>
                              <w:r>
                                <w:rPr>
                                  <w:rFonts w:ascii="Consolas"/>
                                  <w:b/>
                                  <w:color w:val="AA21FF"/>
                                  <w:sz w:val="19"/>
                                </w:rPr>
                                <w:t xml:space="preserve">in </w:t>
                              </w:r>
                              <w:r>
                                <w:rPr>
                                  <w:rFonts w:ascii="Consolas"/>
                                  <w:color w:val="202020"/>
                                  <w:sz w:val="19"/>
                                </w:rPr>
                                <w:t>range</w:t>
                              </w:r>
                              <w:r>
                                <w:rPr>
                                  <w:rFonts w:ascii="Consolas"/>
                                  <w:color w:val="0054AA"/>
                                  <w:sz w:val="19"/>
                                </w:rPr>
                                <w:t>(</w:t>
                              </w:r>
                              <w:r>
                                <w:rPr>
                                  <w:rFonts w:ascii="Consolas"/>
                                  <w:color w:val="202020"/>
                                  <w:sz w:val="19"/>
                                </w:rPr>
                                <w:t>w</w:t>
                              </w:r>
                              <w:r>
                                <w:rPr>
                                  <w:rFonts w:ascii="Consolas"/>
                                  <w:color w:val="0054AA"/>
                                  <w:sz w:val="19"/>
                                </w:rPr>
                                <w:t xml:space="preserve">): </w:t>
                              </w:r>
                              <w:r>
                                <w:rPr>
                                  <w:rFonts w:ascii="Consolas"/>
                                  <w:color w:val="202020"/>
                                  <w:sz w:val="19"/>
                                </w:rPr>
                                <w:t xml:space="preserve">x </w:t>
                              </w:r>
                              <w:r>
                                <w:rPr>
                                  <w:rFonts w:ascii="Consolas"/>
                                  <w:b/>
                                  <w:color w:val="AA21FF"/>
                                  <w:sz w:val="19"/>
                                </w:rPr>
                                <w:t xml:space="preserve">= </w:t>
                              </w:r>
                              <w:r>
                                <w:rPr>
                                  <w:rFonts w:ascii="Consolas"/>
                                  <w:color w:val="202020"/>
                                  <w:sz w:val="19"/>
                                </w:rPr>
                                <w:t>xx</w:t>
                              </w:r>
                              <w:r>
                                <w:rPr>
                                  <w:rFonts w:ascii="Consolas"/>
                                  <w:color w:val="0054AA"/>
                                  <w:sz w:val="19"/>
                                </w:rPr>
                                <w:t>[</w:t>
                              </w:r>
                              <w:r>
                                <w:rPr>
                                  <w:rFonts w:ascii="Consolas"/>
                                  <w:color w:val="202020"/>
                                  <w:sz w:val="19"/>
                                </w:rPr>
                                <w:t>i</w:t>
                              </w:r>
                              <w:r>
                                <w:rPr>
                                  <w:rFonts w:ascii="Consolas"/>
                                  <w:color w:val="0054AA"/>
                                  <w:sz w:val="19"/>
                                </w:rPr>
                                <w:t xml:space="preserve">, </w:t>
                              </w:r>
                              <w:r>
                                <w:rPr>
                                  <w:rFonts w:ascii="Consolas"/>
                                  <w:color w:val="202020"/>
                                  <w:sz w:val="19"/>
                                </w:rPr>
                                <w:t>j</w:t>
                              </w:r>
                              <w:r>
                                <w:rPr>
                                  <w:rFonts w:ascii="Consolas"/>
                                  <w:color w:val="0054AA"/>
                                  <w:sz w:val="19"/>
                                </w:rPr>
                                <w:t>]</w:t>
                              </w:r>
                            </w:p>
                            <w:p w14:paraId="01727324">
                              <w:pPr>
                                <w:spacing w:before="0" w:line="221" w:lineRule="exact"/>
                                <w:ind w:left="1347" w:right="0" w:firstLine="0"/>
                                <w:jc w:val="left"/>
                                <w:rPr>
                                  <w:rFonts w:ascii="Consolas"/>
                                  <w:sz w:val="19"/>
                                </w:rPr>
                              </w:pPr>
                              <w:r>
                                <w:rPr>
                                  <w:rFonts w:ascii="Consolas"/>
                                  <w:color w:val="202020"/>
                                  <w:sz w:val="19"/>
                                </w:rPr>
                                <w:t>y</w:t>
                              </w:r>
                              <w:r>
                                <w:rPr>
                                  <w:rFonts w:ascii="Consolas"/>
                                  <w:color w:val="202020"/>
                                  <w:spacing w:val="7"/>
                                  <w:sz w:val="19"/>
                                </w:rPr>
                                <w:t xml:space="preserve"> </w:t>
                              </w:r>
                              <w:r>
                                <w:rPr>
                                  <w:rFonts w:ascii="Consolas"/>
                                  <w:b/>
                                  <w:color w:val="AA21FF"/>
                                  <w:sz w:val="19"/>
                                </w:rPr>
                                <w:t>=</w:t>
                              </w:r>
                              <w:r>
                                <w:rPr>
                                  <w:rFonts w:ascii="Consolas"/>
                                  <w:b/>
                                  <w:color w:val="AA21FF"/>
                                  <w:spacing w:val="8"/>
                                  <w:sz w:val="19"/>
                                </w:rPr>
                                <w:t xml:space="preserve"> </w:t>
                              </w:r>
                              <w:r>
                                <w:rPr>
                                  <w:rFonts w:ascii="Consolas"/>
                                  <w:color w:val="202020"/>
                                  <w:sz w:val="19"/>
                                </w:rPr>
                                <w:t>yy</w:t>
                              </w:r>
                              <w:r>
                                <w:rPr>
                                  <w:rFonts w:ascii="Consolas"/>
                                  <w:color w:val="0054AA"/>
                                  <w:sz w:val="19"/>
                                </w:rPr>
                                <w:t>[</w:t>
                              </w:r>
                              <w:r>
                                <w:rPr>
                                  <w:rFonts w:ascii="Consolas"/>
                                  <w:color w:val="202020"/>
                                  <w:sz w:val="19"/>
                                </w:rPr>
                                <w:t>i</w:t>
                              </w:r>
                              <w:r>
                                <w:rPr>
                                  <w:rFonts w:ascii="Consolas"/>
                                  <w:color w:val="0054AA"/>
                                  <w:sz w:val="19"/>
                                </w:rPr>
                                <w:t>,</w:t>
                              </w:r>
                              <w:r>
                                <w:rPr>
                                  <w:rFonts w:ascii="Consolas"/>
                                  <w:color w:val="0054AA"/>
                                  <w:spacing w:val="8"/>
                                  <w:sz w:val="19"/>
                                </w:rPr>
                                <w:t xml:space="preserve"> </w:t>
                              </w:r>
                              <w:r>
                                <w:rPr>
                                  <w:rFonts w:ascii="Consolas"/>
                                  <w:color w:val="202020"/>
                                  <w:spacing w:val="-5"/>
                                  <w:sz w:val="19"/>
                                </w:rPr>
                                <w:t>j</w:t>
                              </w:r>
                              <w:r>
                                <w:rPr>
                                  <w:rFonts w:ascii="Consolas"/>
                                  <w:color w:val="0054AA"/>
                                  <w:spacing w:val="-5"/>
                                  <w:sz w:val="19"/>
                                </w:rPr>
                                <w:t>]</w:t>
                              </w:r>
                            </w:p>
                            <w:p w14:paraId="7A3338B2">
                              <w:pPr>
                                <w:spacing w:before="33"/>
                                <w:ind w:left="1347" w:right="0" w:firstLine="0"/>
                                <w:jc w:val="left"/>
                                <w:rPr>
                                  <w:rFonts w:ascii="Consolas"/>
                                  <w:sz w:val="19"/>
                                </w:rPr>
                              </w:pPr>
                              <w:r>
                                <w:rPr>
                                  <w:rFonts w:ascii="Consolas"/>
                                  <w:color w:val="202020"/>
                                  <w:sz w:val="19"/>
                                </w:rPr>
                                <w:t>z</w:t>
                              </w:r>
                              <w:r>
                                <w:rPr>
                                  <w:rFonts w:ascii="Consolas"/>
                                  <w:color w:val="202020"/>
                                  <w:spacing w:val="7"/>
                                  <w:sz w:val="19"/>
                                </w:rPr>
                                <w:t xml:space="preserve"> </w:t>
                              </w:r>
                              <w:r>
                                <w:rPr>
                                  <w:rFonts w:ascii="Consolas"/>
                                  <w:b/>
                                  <w:color w:val="AA21FF"/>
                                  <w:sz w:val="19"/>
                                </w:rPr>
                                <w:t>=</w:t>
                              </w:r>
                              <w:r>
                                <w:rPr>
                                  <w:rFonts w:ascii="Consolas"/>
                                  <w:b/>
                                  <w:color w:val="AA21FF"/>
                                  <w:spacing w:val="7"/>
                                  <w:sz w:val="19"/>
                                </w:rPr>
                                <w:t xml:space="preserve"> </w:t>
                              </w:r>
                              <w:r>
                                <w:rPr>
                                  <w:rFonts w:ascii="Consolas"/>
                                  <w:color w:val="202020"/>
                                  <w:sz w:val="19"/>
                                </w:rPr>
                                <w:t>Z</w:t>
                              </w:r>
                              <w:r>
                                <w:rPr>
                                  <w:rFonts w:ascii="Consolas"/>
                                  <w:color w:val="0054AA"/>
                                  <w:sz w:val="19"/>
                                </w:rPr>
                                <w:t>[</w:t>
                              </w:r>
                              <w:r>
                                <w:rPr>
                                  <w:rFonts w:ascii="Consolas"/>
                                  <w:color w:val="202020"/>
                                  <w:sz w:val="19"/>
                                </w:rPr>
                                <w:t>i</w:t>
                              </w:r>
                              <w:r>
                                <w:rPr>
                                  <w:rFonts w:ascii="Consolas"/>
                                  <w:color w:val="0054AA"/>
                                  <w:sz w:val="19"/>
                                </w:rPr>
                                <w:t>,</w:t>
                              </w:r>
                              <w:r>
                                <w:rPr>
                                  <w:rFonts w:ascii="Consolas"/>
                                  <w:color w:val="0054AA"/>
                                  <w:spacing w:val="7"/>
                                  <w:sz w:val="19"/>
                                </w:rPr>
                                <w:t xml:space="preserve"> </w:t>
                              </w:r>
                              <w:r>
                                <w:rPr>
                                  <w:rFonts w:ascii="Consolas"/>
                                  <w:color w:val="202020"/>
                                  <w:spacing w:val="-5"/>
                                  <w:sz w:val="19"/>
                                </w:rPr>
                                <w:t>j</w:t>
                              </w:r>
                              <w:r>
                                <w:rPr>
                                  <w:rFonts w:ascii="Consolas"/>
                                  <w:color w:val="0054AA"/>
                                  <w:spacing w:val="-5"/>
                                  <w:sz w:val="19"/>
                                </w:rPr>
                                <w:t>]</w:t>
                              </w:r>
                            </w:p>
                            <w:p w14:paraId="47272D33">
                              <w:pPr>
                                <w:spacing w:before="32" w:line="276" w:lineRule="auto"/>
                                <w:ind w:left="1347" w:right="4265" w:firstLine="0"/>
                                <w:jc w:val="left"/>
                                <w:rPr>
                                  <w:rFonts w:ascii="Consolas"/>
                                  <w:sz w:val="19"/>
                                </w:rPr>
                              </w:pPr>
                              <w:r>
                                <w:rPr>
                                  <w:rFonts w:ascii="Consolas"/>
                                  <w:color w:val="202020"/>
                                  <w:sz w:val="19"/>
                                </w:rPr>
                                <w:t xml:space="preserve">point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x</w:t>
                              </w:r>
                              <w:r>
                                <w:rPr>
                                  <w:rFonts w:ascii="Consolas"/>
                                  <w:color w:val="0054AA"/>
                                  <w:sz w:val="19"/>
                                </w:rPr>
                                <w:t xml:space="preserve">, </w:t>
                              </w:r>
                              <w:r>
                                <w:rPr>
                                  <w:rFonts w:ascii="Consolas"/>
                                  <w:color w:val="202020"/>
                                  <w:sz w:val="19"/>
                                </w:rPr>
                                <w:t>y</w:t>
                              </w:r>
                              <w:r>
                                <w:rPr>
                                  <w:rFonts w:ascii="Consolas"/>
                                  <w:color w:val="0054AA"/>
                                  <w:sz w:val="19"/>
                                </w:rPr>
                                <w:t xml:space="preserve">, </w:t>
                              </w:r>
                              <w:r>
                                <w:rPr>
                                  <w:rFonts w:ascii="Consolas"/>
                                  <w:color w:val="202020"/>
                                  <w:sz w:val="19"/>
                                </w:rPr>
                                <w:t>z</w:t>
                              </w:r>
                              <w:r>
                                <w:rPr>
                                  <w:rFonts w:ascii="Consolas"/>
                                  <w:color w:val="0054AA"/>
                                  <w:sz w:val="19"/>
                                </w:rPr>
                                <w:t xml:space="preserve">]) </w:t>
                              </w:r>
                              <w:r>
                                <w:rPr>
                                  <w:rFonts w:ascii="Consolas"/>
                                  <w:color w:val="202020"/>
                                  <w:sz w:val="19"/>
                                </w:rPr>
                                <w:t>pi</w:t>
                              </w:r>
                              <w:r>
                                <w:rPr>
                                  <w:rFonts w:ascii="Consolas"/>
                                  <w:color w:val="0054AA"/>
                                  <w:sz w:val="19"/>
                                </w:rPr>
                                <w:t>[:</w:t>
                              </w:r>
                              <w:r>
                                <w:rPr>
                                  <w:rFonts w:ascii="Consolas"/>
                                  <w:color w:val="008700"/>
                                  <w:sz w:val="19"/>
                                </w:rPr>
                                <w:t>3</w:t>
                              </w:r>
                              <w:r>
                                <w:rPr>
                                  <w:rFonts w:ascii="Consolas"/>
                                  <w:color w:val="0054AA"/>
                                  <w:sz w:val="19"/>
                                </w:rPr>
                                <w:t xml:space="preserve">, </w:t>
                              </w:r>
                              <w:r>
                                <w:rPr>
                                  <w:rFonts w:ascii="Consolas"/>
                                  <w:color w:val="202020"/>
                                  <w:sz w:val="19"/>
                                </w:rPr>
                                <w:t>c</w:t>
                              </w:r>
                              <w:r>
                                <w:rPr>
                                  <w:rFonts w:ascii="Consolas"/>
                                  <w:color w:val="0054AA"/>
                                  <w:sz w:val="19"/>
                                </w:rPr>
                                <w:t xml:space="preserve">] </w:t>
                              </w:r>
                              <w:r>
                                <w:rPr>
                                  <w:rFonts w:ascii="Consolas"/>
                                  <w:b/>
                                  <w:color w:val="AA21FF"/>
                                  <w:sz w:val="19"/>
                                </w:rPr>
                                <w:t xml:space="preserve">= </w:t>
                              </w:r>
                              <w:r>
                                <w:rPr>
                                  <w:rFonts w:ascii="Consolas"/>
                                  <w:color w:val="202020"/>
                                  <w:sz w:val="19"/>
                                </w:rPr>
                                <w:t>point</w:t>
                              </w:r>
                            </w:p>
                            <w:p w14:paraId="3F9EA3CD">
                              <w:pPr>
                                <w:spacing w:before="0" w:line="221" w:lineRule="exact"/>
                                <w:ind w:left="1347" w:right="0" w:firstLine="0"/>
                                <w:jc w:val="left"/>
                                <w:rPr>
                                  <w:rFonts w:ascii="Consolas"/>
                                  <w:sz w:val="19"/>
                                </w:rPr>
                              </w:pPr>
                              <w:r>
                                <w:rPr>
                                  <w:rFonts w:ascii="Consolas"/>
                                  <w:color w:val="202020"/>
                                  <w:sz w:val="19"/>
                                </w:rPr>
                                <w:t>c</w:t>
                              </w:r>
                              <w:r>
                                <w:rPr>
                                  <w:rFonts w:ascii="Consolas"/>
                                  <w:color w:val="202020"/>
                                  <w:spacing w:val="6"/>
                                  <w:sz w:val="19"/>
                                </w:rPr>
                                <w:t xml:space="preserve"> </w:t>
                              </w:r>
                              <w:r>
                                <w:rPr>
                                  <w:rFonts w:ascii="Consolas"/>
                                  <w:b/>
                                  <w:color w:val="AA21FF"/>
                                  <w:sz w:val="19"/>
                                </w:rPr>
                                <w:t>+=</w:t>
                              </w:r>
                              <w:r>
                                <w:rPr>
                                  <w:rFonts w:ascii="Consolas"/>
                                  <w:b/>
                                  <w:color w:val="AA21FF"/>
                                  <w:spacing w:val="5"/>
                                  <w:sz w:val="19"/>
                                </w:rPr>
                                <w:t xml:space="preserve"> </w:t>
                              </w:r>
                              <w:r>
                                <w:rPr>
                                  <w:rFonts w:ascii="Consolas"/>
                                  <w:color w:val="008700"/>
                                  <w:spacing w:val="-10"/>
                                  <w:sz w:val="19"/>
                                </w:rPr>
                                <w:t>1</w:t>
                              </w:r>
                            </w:p>
                            <w:p w14:paraId="2F065A67">
                              <w:pPr>
                                <w:spacing w:before="33"/>
                                <w:ind w:left="489" w:right="0" w:firstLine="0"/>
                                <w:jc w:val="left"/>
                                <w:rPr>
                                  <w:rFonts w:ascii="Consolas"/>
                                  <w:sz w:val="19"/>
                                </w:rPr>
                              </w:pPr>
                              <w:r>
                                <w:rPr>
                                  <w:rFonts w:ascii="Consolas"/>
                                  <w:b/>
                                  <w:color w:val="008000"/>
                                  <w:sz w:val="19"/>
                                </w:rPr>
                                <w:t>return</w:t>
                              </w:r>
                              <w:r>
                                <w:rPr>
                                  <w:rFonts w:ascii="Consolas"/>
                                  <w:b/>
                                  <w:color w:val="008000"/>
                                  <w:spacing w:val="15"/>
                                  <w:sz w:val="19"/>
                                </w:rPr>
                                <w:t xml:space="preserve"> </w:t>
                              </w:r>
                              <w:r>
                                <w:rPr>
                                  <w:rFonts w:ascii="Consolas"/>
                                  <w:color w:val="202020"/>
                                  <w:spacing w:val="-5"/>
                                  <w:sz w:val="19"/>
                                </w:rPr>
                                <w:t>pi</w:t>
                              </w:r>
                            </w:p>
                            <w:p w14:paraId="45EB2984">
                              <w:pPr>
                                <w:spacing w:before="65" w:line="240" w:lineRule="auto"/>
                                <w:rPr>
                                  <w:rFonts w:ascii="Consolas"/>
                                  <w:sz w:val="19"/>
                                </w:rPr>
                              </w:pPr>
                            </w:p>
                            <w:p w14:paraId="50E697FD">
                              <w:pPr>
                                <w:spacing w:before="0" w:line="276" w:lineRule="auto"/>
                                <w:ind w:left="489" w:right="3494" w:hanging="430"/>
                                <w:jc w:val="both"/>
                                <w:rPr>
                                  <w:rFonts w:ascii="Consolas"/>
                                  <w:sz w:val="19"/>
                                </w:rPr>
                              </w:pPr>
                              <w:r>
                                <w:rPr>
                                  <w:rFonts w:ascii="Consolas"/>
                                  <w:b/>
                                  <w:color w:val="008000"/>
                                  <w:sz w:val="19"/>
                                </w:rPr>
                                <w:t xml:space="preserve">def </w:t>
                              </w:r>
                              <w:r>
                                <w:rPr>
                                  <w:rFonts w:ascii="Consolas"/>
                                  <w:color w:val="202020"/>
                                  <w:sz w:val="19"/>
                                </w:rPr>
                                <w:t>convert_homogeneous_to_grid</w:t>
                              </w:r>
                              <w:r>
                                <w:rPr>
                                  <w:rFonts w:ascii="Consolas"/>
                                  <w:color w:val="0054AA"/>
                                  <w:sz w:val="19"/>
                                </w:rPr>
                                <w:t>(</w:t>
                              </w:r>
                              <w:r>
                                <w:rPr>
                                  <w:rFonts w:ascii="Consolas"/>
                                  <w:color w:val="202020"/>
                                  <w:sz w:val="19"/>
                                </w:rPr>
                                <w:t>pts</w:t>
                              </w:r>
                              <w:r>
                                <w:rPr>
                                  <w:rFonts w:ascii="Consolas"/>
                                  <w:color w:val="0054AA"/>
                                  <w:sz w:val="19"/>
                                </w:rPr>
                                <w:t xml:space="preserve">, </w:t>
                              </w:r>
                              <w:r>
                                <w:rPr>
                                  <w:rFonts w:ascii="Consolas"/>
                                  <w:color w:val="202020"/>
                                  <w:sz w:val="19"/>
                                </w:rPr>
                                <w:t>img_size</w:t>
                              </w:r>
                              <w:r>
                                <w:rPr>
                                  <w:rFonts w:ascii="Consolas"/>
                                  <w:color w:val="0054AA"/>
                                  <w:sz w:val="19"/>
                                </w:rPr>
                                <w:t xml:space="preserve">): </w:t>
                              </w:r>
                              <w:r>
                                <w:rPr>
                                  <w:rFonts w:ascii="Consolas"/>
                                  <w:color w:val="B92020"/>
                                  <w:spacing w:val="-4"/>
                                  <w:sz w:val="19"/>
                                </w:rPr>
                                <w:t>'''</w:t>
                              </w:r>
                            </w:p>
                            <w:p w14:paraId="148F0C3B">
                              <w:pPr>
                                <w:spacing w:before="0" w:line="276" w:lineRule="auto"/>
                                <w:ind w:left="489" w:right="3281" w:firstLine="0"/>
                                <w:jc w:val="both"/>
                                <w:rPr>
                                  <w:rFonts w:ascii="Consolas"/>
                                  <w:sz w:val="19"/>
                                </w:rPr>
                              </w:pPr>
                              <w:r>
                                <w:rPr>
                                  <w:rFonts w:ascii="Consolas"/>
                                  <w:color w:val="B92020"/>
                                  <w:sz w:val="19"/>
                                </w:rPr>
                                <w:t xml:space="preserve">Convert a set of homogeneous points to a grid </w:t>
                              </w:r>
                              <w:r>
                                <w:rPr>
                                  <w:rFonts w:ascii="Consolas"/>
                                  <w:color w:val="B92020"/>
                                  <w:spacing w:val="-4"/>
                                  <w:sz w:val="19"/>
                                </w:rPr>
                                <w:t>'''</w:t>
                              </w:r>
                            </w:p>
                            <w:p w14:paraId="1FFA5CE1">
                              <w:pPr>
                                <w:spacing w:before="0" w:line="276" w:lineRule="auto"/>
                                <w:ind w:left="489" w:right="4566" w:firstLine="0"/>
                                <w:jc w:val="both"/>
                                <w:rPr>
                                  <w:rFonts w:ascii="Consolas"/>
                                  <w:sz w:val="19"/>
                                </w:rPr>
                              </w:pPr>
                              <w:r>
                                <w:rPr>
                                  <w:rFonts w:ascii="Consolas"/>
                                  <w:color w:val="202020"/>
                                  <w:sz w:val="19"/>
                                </w:rPr>
                                <w:t xml:space="preserve">xxt </w:t>
                              </w:r>
                              <w:r>
                                <w:rPr>
                                  <w:rFonts w:ascii="Consolas"/>
                                  <w:b/>
                                  <w:color w:val="AA21FF"/>
                                  <w:sz w:val="19"/>
                                </w:rPr>
                                <w:t xml:space="preserve">= </w:t>
                              </w:r>
                              <w:r>
                                <w:rPr>
                                  <w:rFonts w:ascii="Consolas"/>
                                  <w:color w:val="202020"/>
                                  <w:sz w:val="19"/>
                                </w:rPr>
                                <w:t>pts</w:t>
                              </w:r>
                              <w:r>
                                <w:rPr>
                                  <w:rFonts w:ascii="Consolas"/>
                                  <w:color w:val="0054AA"/>
                                  <w:sz w:val="19"/>
                                </w:rPr>
                                <w:t>[</w:t>
                              </w:r>
                              <w:r>
                                <w:rPr>
                                  <w:rFonts w:ascii="Consolas"/>
                                  <w:color w:val="008700"/>
                                  <w:sz w:val="19"/>
                                </w:rPr>
                                <w:t>0</w:t>
                              </w:r>
                              <w:r>
                                <w:rPr>
                                  <w:rFonts w:ascii="Consolas"/>
                                  <w:color w:val="0054AA"/>
                                  <w:sz w:val="19"/>
                                </w:rPr>
                                <w:t>, :]</w:t>
                              </w:r>
                              <w:r>
                                <w:rPr>
                                  <w:rFonts w:ascii="Consolas"/>
                                  <w:b/>
                                  <w:color w:val="AA21FF"/>
                                  <w:sz w:val="19"/>
                                </w:rPr>
                                <w:t>.</w:t>
                              </w:r>
                              <w:r>
                                <w:rPr>
                                  <w:rFonts w:ascii="Consolas"/>
                                  <w:color w:val="202020"/>
                                  <w:sz w:val="19"/>
                                </w:rPr>
                                <w:t>reshape</w:t>
                              </w:r>
                              <w:r>
                                <w:rPr>
                                  <w:rFonts w:ascii="Consolas"/>
                                  <w:color w:val="0054AA"/>
                                  <w:sz w:val="19"/>
                                </w:rPr>
                                <w:t>(</w:t>
                              </w:r>
                              <w:r>
                                <w:rPr>
                                  <w:rFonts w:ascii="Consolas"/>
                                  <w:color w:val="202020"/>
                                  <w:sz w:val="19"/>
                                </w:rPr>
                                <w:t>img_size</w:t>
                              </w:r>
                              <w:r>
                                <w:rPr>
                                  <w:rFonts w:ascii="Consolas"/>
                                  <w:color w:val="0054AA"/>
                                  <w:sz w:val="19"/>
                                </w:rPr>
                                <w:t xml:space="preserve">) </w:t>
                              </w:r>
                              <w:r>
                                <w:rPr>
                                  <w:rFonts w:ascii="Consolas"/>
                                  <w:color w:val="202020"/>
                                  <w:sz w:val="19"/>
                                </w:rPr>
                                <w:t xml:space="preserve">yyt </w:t>
                              </w:r>
                              <w:r>
                                <w:rPr>
                                  <w:rFonts w:ascii="Consolas"/>
                                  <w:b/>
                                  <w:color w:val="AA21FF"/>
                                  <w:sz w:val="19"/>
                                </w:rPr>
                                <w:t xml:space="preserve">= </w:t>
                              </w:r>
                              <w:r>
                                <w:rPr>
                                  <w:rFonts w:ascii="Consolas"/>
                                  <w:color w:val="202020"/>
                                  <w:sz w:val="19"/>
                                </w:rPr>
                                <w:t>pts</w:t>
                              </w:r>
                              <w:r>
                                <w:rPr>
                                  <w:rFonts w:ascii="Consolas"/>
                                  <w:color w:val="0054AA"/>
                                  <w:sz w:val="19"/>
                                </w:rPr>
                                <w:t>[</w:t>
                              </w:r>
                              <w:r>
                                <w:rPr>
                                  <w:rFonts w:ascii="Consolas"/>
                                  <w:color w:val="008700"/>
                                  <w:sz w:val="19"/>
                                </w:rPr>
                                <w:t>1</w:t>
                              </w:r>
                              <w:r>
                                <w:rPr>
                                  <w:rFonts w:ascii="Consolas"/>
                                  <w:color w:val="0054AA"/>
                                  <w:sz w:val="19"/>
                                </w:rPr>
                                <w:t>, :]</w:t>
                              </w:r>
                              <w:r>
                                <w:rPr>
                                  <w:rFonts w:ascii="Consolas"/>
                                  <w:b/>
                                  <w:color w:val="AA21FF"/>
                                  <w:sz w:val="19"/>
                                </w:rPr>
                                <w:t>.</w:t>
                              </w:r>
                              <w:r>
                                <w:rPr>
                                  <w:rFonts w:ascii="Consolas"/>
                                  <w:color w:val="202020"/>
                                  <w:sz w:val="19"/>
                                </w:rPr>
                                <w:t>reshape</w:t>
                              </w:r>
                              <w:r>
                                <w:rPr>
                                  <w:rFonts w:ascii="Consolas"/>
                                  <w:color w:val="0054AA"/>
                                  <w:sz w:val="19"/>
                                </w:rPr>
                                <w:t>(</w:t>
                              </w:r>
                              <w:r>
                                <w:rPr>
                                  <w:rFonts w:ascii="Consolas"/>
                                  <w:color w:val="202020"/>
                                  <w:sz w:val="19"/>
                                </w:rPr>
                                <w:t>img_size</w:t>
                              </w:r>
                              <w:r>
                                <w:rPr>
                                  <w:rFonts w:ascii="Consolas"/>
                                  <w:color w:val="0054AA"/>
                                  <w:sz w:val="19"/>
                                </w:rPr>
                                <w:t xml:space="preserve">) </w:t>
                              </w:r>
                              <w:r>
                                <w:rPr>
                                  <w:rFonts w:ascii="Consolas"/>
                                  <w:color w:val="202020"/>
                                  <w:sz w:val="19"/>
                                </w:rPr>
                                <w:t xml:space="preserve">Zt </w:t>
                              </w:r>
                              <w:r>
                                <w:rPr>
                                  <w:rFonts w:ascii="Consolas"/>
                                  <w:b/>
                                  <w:color w:val="AA21FF"/>
                                  <w:sz w:val="19"/>
                                </w:rPr>
                                <w:t xml:space="preserve">= </w:t>
                              </w:r>
                              <w:r>
                                <w:rPr>
                                  <w:rFonts w:ascii="Consolas"/>
                                  <w:color w:val="202020"/>
                                  <w:sz w:val="19"/>
                                </w:rPr>
                                <w:t>pts</w:t>
                              </w:r>
                              <w:r>
                                <w:rPr>
                                  <w:rFonts w:ascii="Consolas"/>
                                  <w:color w:val="0054AA"/>
                                  <w:sz w:val="19"/>
                                </w:rPr>
                                <w:t>[</w:t>
                              </w:r>
                              <w:r>
                                <w:rPr>
                                  <w:rFonts w:ascii="Consolas"/>
                                  <w:color w:val="008700"/>
                                  <w:sz w:val="19"/>
                                </w:rPr>
                                <w:t>2</w:t>
                              </w:r>
                              <w:r>
                                <w:rPr>
                                  <w:rFonts w:ascii="Consolas"/>
                                  <w:color w:val="0054AA"/>
                                  <w:sz w:val="19"/>
                                </w:rPr>
                                <w:t>, :]</w:t>
                              </w:r>
                              <w:r>
                                <w:rPr>
                                  <w:rFonts w:ascii="Consolas"/>
                                  <w:b/>
                                  <w:color w:val="AA21FF"/>
                                  <w:sz w:val="19"/>
                                </w:rPr>
                                <w:t>.</w:t>
                              </w:r>
                              <w:r>
                                <w:rPr>
                                  <w:rFonts w:ascii="Consolas"/>
                                  <w:color w:val="202020"/>
                                  <w:sz w:val="19"/>
                                </w:rPr>
                                <w:t>reshape</w:t>
                              </w:r>
                              <w:r>
                                <w:rPr>
                                  <w:rFonts w:ascii="Consolas"/>
                                  <w:color w:val="0054AA"/>
                                  <w:sz w:val="19"/>
                                </w:rPr>
                                <w:t>(</w:t>
                              </w:r>
                              <w:r>
                                <w:rPr>
                                  <w:rFonts w:ascii="Consolas"/>
                                  <w:color w:val="202020"/>
                                  <w:sz w:val="19"/>
                                </w:rPr>
                                <w:t>img_size</w:t>
                              </w:r>
                              <w:r>
                                <w:rPr>
                                  <w:rFonts w:ascii="Consolas"/>
                                  <w:color w:val="0054AA"/>
                                  <w:sz w:val="19"/>
                                </w:rPr>
                                <w:t>)</w:t>
                              </w:r>
                            </w:p>
                            <w:p w14:paraId="5F4724AE">
                              <w:pPr>
                                <w:spacing w:before="28" w:line="240" w:lineRule="auto"/>
                                <w:rPr>
                                  <w:rFonts w:ascii="Consolas"/>
                                  <w:sz w:val="19"/>
                                </w:rPr>
                              </w:pPr>
                            </w:p>
                            <w:p w14:paraId="4B7BC124">
                              <w:pPr>
                                <w:spacing w:before="0"/>
                                <w:ind w:left="489" w:right="0" w:firstLine="0"/>
                                <w:jc w:val="left"/>
                                <w:rPr>
                                  <w:rFonts w:ascii="Consolas"/>
                                  <w:sz w:val="19"/>
                                </w:rPr>
                              </w:pPr>
                              <w:r>
                                <w:rPr>
                                  <w:rFonts w:ascii="Consolas"/>
                                  <w:b/>
                                  <w:color w:val="008000"/>
                                  <w:sz w:val="19"/>
                                </w:rPr>
                                <w:t>return</w:t>
                              </w:r>
                              <w:r>
                                <w:rPr>
                                  <w:rFonts w:ascii="Consolas"/>
                                  <w:b/>
                                  <w:color w:val="008000"/>
                                  <w:spacing w:val="12"/>
                                  <w:sz w:val="19"/>
                                </w:rPr>
                                <w:t xml:space="preserve"> </w:t>
                              </w:r>
                              <w:r>
                                <w:rPr>
                                  <w:rFonts w:ascii="Consolas"/>
                                  <w:color w:val="202020"/>
                                  <w:sz w:val="19"/>
                                </w:rPr>
                                <w:t>xxt</w:t>
                              </w:r>
                              <w:r>
                                <w:rPr>
                                  <w:rFonts w:ascii="Consolas"/>
                                  <w:color w:val="0054AA"/>
                                  <w:sz w:val="19"/>
                                </w:rPr>
                                <w:t>,</w:t>
                              </w:r>
                              <w:r>
                                <w:rPr>
                                  <w:rFonts w:ascii="Consolas"/>
                                  <w:color w:val="0054AA"/>
                                  <w:spacing w:val="13"/>
                                  <w:sz w:val="19"/>
                                </w:rPr>
                                <w:t xml:space="preserve"> </w:t>
                              </w:r>
                              <w:r>
                                <w:rPr>
                                  <w:rFonts w:ascii="Consolas"/>
                                  <w:color w:val="202020"/>
                                  <w:sz w:val="19"/>
                                </w:rPr>
                                <w:t>yyt</w:t>
                              </w:r>
                              <w:r>
                                <w:rPr>
                                  <w:rFonts w:ascii="Consolas"/>
                                  <w:color w:val="0054AA"/>
                                  <w:sz w:val="19"/>
                                </w:rPr>
                                <w:t>,</w:t>
                              </w:r>
                              <w:r>
                                <w:rPr>
                                  <w:rFonts w:ascii="Consolas"/>
                                  <w:color w:val="0054AA"/>
                                  <w:spacing w:val="13"/>
                                  <w:sz w:val="19"/>
                                </w:rPr>
                                <w:t xml:space="preserve"> </w:t>
                              </w:r>
                              <w:r>
                                <w:rPr>
                                  <w:rFonts w:ascii="Consolas"/>
                                  <w:color w:val="202020"/>
                                  <w:spacing w:val="-5"/>
                                  <w:sz w:val="19"/>
                                </w:rPr>
                                <w:t>Zt</w:t>
                              </w:r>
                            </w:p>
                          </w:txbxContent>
                        </wps:txbx>
                        <wps:bodyPr wrap="square" lIns="0" tIns="0" rIns="0" bIns="0" rtlCol="0">
                          <a:noAutofit/>
                        </wps:bodyPr>
                      </wps:wsp>
                    </wpg:wgp>
                  </a:graphicData>
                </a:graphic>
              </wp:inline>
            </w:drawing>
          </mc:Choice>
          <mc:Fallback>
            <w:pict>
              <v:group id="_x0000_s1026" o:spid="_x0000_s1026" o:spt="203" style="height:234.15pt;width:431.5pt;" coordsize="5480050,2973705" o:gfxdata="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">
                <o:lock v:ext="edit" aspectratio="f"/>
                <v:shape id="Graphic 1034" o:spid="_x0000_s1026" o:spt="100" style="position:absolute;left:0;top:3;height:2973705;width:5480050;" fillcolor="#DFDFDF" filled="t" stroked="f" coordsize="5480050,2973705" o:gfxdata="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DDezrsAAADd&#10;AAAADwAAAAAAAAABACAAAAAiAAAAZHJzL2Rvd25yZXYueG1sUEsBAhQAFAAAAAgAh07iQDMvBZ47&#10;AAAAOQAAABAAAAAAAAAAAQAgAAAACgEAAGRycy9zaGFwZXhtbC54bWxQSwUGAAAAAAYABgBbAQAA&#10;tAMAAAAA&#10;" path="m5479758,0l5470233,0,5470233,2963837,9525,2963837,9525,0,0,0,0,2963837,0,2973374,9525,2973374,5470233,2973374,5479758,2973374,5479758,2963837,5479758,0xe">
                  <v:fill on="t" focussize="0,0"/>
                  <v:stroke on="f"/>
                  <v:imagedata o:title=""/>
                  <o:lock v:ext="edit" aspectratio="f"/>
                  <v:textbox inset="0mm,0mm,0mm,0mm"/>
                </v:shape>
                <v:shape id="Graphic 1035" o:spid="_x0000_s1026" o:spt="100" style="position:absolute;left:9530;top:0;height:2964180;width:5461000;" fillcolor="#F5F5F5" filled="t" stroked="f" coordsize="5461000,2964180" o:gfxdata="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FxFWq5AAAA3QAA&#10;AA8AAAAAAAAAAQAgAAAAIgAAAGRycy9kb3ducmV2LnhtbFBLAQIUABQAAAAIAIdO4kAzLwWeOwAA&#10;ADkAAAAQAAAAAAAAAAEAIAAAAAgBAABkcnMvc2hhcGV4bWwueG1sUEsFBgAAAAAGAAYAWwEAALID&#10;AAAAAA==&#10;" path="m5460707,2963839l0,2963839,0,0,5460707,0,5460707,2963839xe">
                  <v:fill on="t" focussize="0,0"/>
                  <v:stroke on="f"/>
                  <v:imagedata o:title=""/>
                  <o:lock v:ext="edit" aspectratio="f"/>
                  <v:textbox inset="0mm,0mm,0mm,0mm"/>
                </v:shape>
                <v:shape id="Textbox 1036" o:spid="_x0000_s1026" o:spt="202" type="#_x0000_t202" style="position:absolute;left:9530;top:0;height:2964180;width:5461000;" filled="f" stroked="f" coordsize="21600,21600" o:gfxdata="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MRyY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970DADA">
                        <w:pPr>
                          <w:spacing w:before="20" w:line="276" w:lineRule="auto"/>
                          <w:ind w:left="1347" w:right="5746" w:hanging="430"/>
                          <w:jc w:val="left"/>
                          <w:rPr>
                            <w:rFonts w:ascii="Consolas"/>
                            <w:sz w:val="19"/>
                          </w:rPr>
                        </w:pPr>
                        <w:r>
                          <w:rPr>
                            <w:rFonts w:ascii="Consolas"/>
                            <w:b/>
                            <w:color w:val="008000"/>
                            <w:sz w:val="19"/>
                          </w:rPr>
                          <w:t xml:space="preserve">for </w:t>
                        </w:r>
                        <w:r>
                          <w:rPr>
                            <w:rFonts w:ascii="Consolas"/>
                            <w:color w:val="202020"/>
                            <w:sz w:val="19"/>
                          </w:rPr>
                          <w:t xml:space="preserve">j </w:t>
                        </w:r>
                        <w:r>
                          <w:rPr>
                            <w:rFonts w:ascii="Consolas"/>
                            <w:b/>
                            <w:color w:val="AA21FF"/>
                            <w:sz w:val="19"/>
                          </w:rPr>
                          <w:t xml:space="preserve">in </w:t>
                        </w:r>
                        <w:r>
                          <w:rPr>
                            <w:rFonts w:ascii="Consolas"/>
                            <w:color w:val="202020"/>
                            <w:sz w:val="19"/>
                          </w:rPr>
                          <w:t>range</w:t>
                        </w:r>
                        <w:r>
                          <w:rPr>
                            <w:rFonts w:ascii="Consolas"/>
                            <w:color w:val="0054AA"/>
                            <w:sz w:val="19"/>
                          </w:rPr>
                          <w:t>(</w:t>
                        </w:r>
                        <w:r>
                          <w:rPr>
                            <w:rFonts w:ascii="Consolas"/>
                            <w:color w:val="202020"/>
                            <w:sz w:val="19"/>
                          </w:rPr>
                          <w:t>w</w:t>
                        </w:r>
                        <w:r>
                          <w:rPr>
                            <w:rFonts w:ascii="Consolas"/>
                            <w:color w:val="0054AA"/>
                            <w:sz w:val="19"/>
                          </w:rPr>
                          <w:t xml:space="preserve">): </w:t>
                        </w:r>
                        <w:r>
                          <w:rPr>
                            <w:rFonts w:ascii="Consolas"/>
                            <w:color w:val="202020"/>
                            <w:sz w:val="19"/>
                          </w:rPr>
                          <w:t xml:space="preserve">x </w:t>
                        </w:r>
                        <w:r>
                          <w:rPr>
                            <w:rFonts w:ascii="Consolas"/>
                            <w:b/>
                            <w:color w:val="AA21FF"/>
                            <w:sz w:val="19"/>
                          </w:rPr>
                          <w:t xml:space="preserve">= </w:t>
                        </w:r>
                        <w:r>
                          <w:rPr>
                            <w:rFonts w:ascii="Consolas"/>
                            <w:color w:val="202020"/>
                            <w:sz w:val="19"/>
                          </w:rPr>
                          <w:t>xx</w:t>
                        </w:r>
                        <w:r>
                          <w:rPr>
                            <w:rFonts w:ascii="Consolas"/>
                            <w:color w:val="0054AA"/>
                            <w:sz w:val="19"/>
                          </w:rPr>
                          <w:t>[</w:t>
                        </w:r>
                        <w:r>
                          <w:rPr>
                            <w:rFonts w:ascii="Consolas"/>
                            <w:color w:val="202020"/>
                            <w:sz w:val="19"/>
                          </w:rPr>
                          <w:t>i</w:t>
                        </w:r>
                        <w:r>
                          <w:rPr>
                            <w:rFonts w:ascii="Consolas"/>
                            <w:color w:val="0054AA"/>
                            <w:sz w:val="19"/>
                          </w:rPr>
                          <w:t xml:space="preserve">, </w:t>
                        </w:r>
                        <w:r>
                          <w:rPr>
                            <w:rFonts w:ascii="Consolas"/>
                            <w:color w:val="202020"/>
                            <w:sz w:val="19"/>
                          </w:rPr>
                          <w:t>j</w:t>
                        </w:r>
                        <w:r>
                          <w:rPr>
                            <w:rFonts w:ascii="Consolas"/>
                            <w:color w:val="0054AA"/>
                            <w:sz w:val="19"/>
                          </w:rPr>
                          <w:t>]</w:t>
                        </w:r>
                      </w:p>
                      <w:p w14:paraId="01727324">
                        <w:pPr>
                          <w:spacing w:before="0" w:line="221" w:lineRule="exact"/>
                          <w:ind w:left="1347" w:right="0" w:firstLine="0"/>
                          <w:jc w:val="left"/>
                          <w:rPr>
                            <w:rFonts w:ascii="Consolas"/>
                            <w:sz w:val="19"/>
                          </w:rPr>
                        </w:pPr>
                        <w:r>
                          <w:rPr>
                            <w:rFonts w:ascii="Consolas"/>
                            <w:color w:val="202020"/>
                            <w:sz w:val="19"/>
                          </w:rPr>
                          <w:t>y</w:t>
                        </w:r>
                        <w:r>
                          <w:rPr>
                            <w:rFonts w:ascii="Consolas"/>
                            <w:color w:val="202020"/>
                            <w:spacing w:val="7"/>
                            <w:sz w:val="19"/>
                          </w:rPr>
                          <w:t xml:space="preserve"> </w:t>
                        </w:r>
                        <w:r>
                          <w:rPr>
                            <w:rFonts w:ascii="Consolas"/>
                            <w:b/>
                            <w:color w:val="AA21FF"/>
                            <w:sz w:val="19"/>
                          </w:rPr>
                          <w:t>=</w:t>
                        </w:r>
                        <w:r>
                          <w:rPr>
                            <w:rFonts w:ascii="Consolas"/>
                            <w:b/>
                            <w:color w:val="AA21FF"/>
                            <w:spacing w:val="8"/>
                            <w:sz w:val="19"/>
                          </w:rPr>
                          <w:t xml:space="preserve"> </w:t>
                        </w:r>
                        <w:r>
                          <w:rPr>
                            <w:rFonts w:ascii="Consolas"/>
                            <w:color w:val="202020"/>
                            <w:sz w:val="19"/>
                          </w:rPr>
                          <w:t>yy</w:t>
                        </w:r>
                        <w:r>
                          <w:rPr>
                            <w:rFonts w:ascii="Consolas"/>
                            <w:color w:val="0054AA"/>
                            <w:sz w:val="19"/>
                          </w:rPr>
                          <w:t>[</w:t>
                        </w:r>
                        <w:r>
                          <w:rPr>
                            <w:rFonts w:ascii="Consolas"/>
                            <w:color w:val="202020"/>
                            <w:sz w:val="19"/>
                          </w:rPr>
                          <w:t>i</w:t>
                        </w:r>
                        <w:r>
                          <w:rPr>
                            <w:rFonts w:ascii="Consolas"/>
                            <w:color w:val="0054AA"/>
                            <w:sz w:val="19"/>
                          </w:rPr>
                          <w:t>,</w:t>
                        </w:r>
                        <w:r>
                          <w:rPr>
                            <w:rFonts w:ascii="Consolas"/>
                            <w:color w:val="0054AA"/>
                            <w:spacing w:val="8"/>
                            <w:sz w:val="19"/>
                          </w:rPr>
                          <w:t xml:space="preserve"> </w:t>
                        </w:r>
                        <w:r>
                          <w:rPr>
                            <w:rFonts w:ascii="Consolas"/>
                            <w:color w:val="202020"/>
                            <w:spacing w:val="-5"/>
                            <w:sz w:val="19"/>
                          </w:rPr>
                          <w:t>j</w:t>
                        </w:r>
                        <w:r>
                          <w:rPr>
                            <w:rFonts w:ascii="Consolas"/>
                            <w:color w:val="0054AA"/>
                            <w:spacing w:val="-5"/>
                            <w:sz w:val="19"/>
                          </w:rPr>
                          <w:t>]</w:t>
                        </w:r>
                      </w:p>
                      <w:p w14:paraId="7A3338B2">
                        <w:pPr>
                          <w:spacing w:before="33"/>
                          <w:ind w:left="1347" w:right="0" w:firstLine="0"/>
                          <w:jc w:val="left"/>
                          <w:rPr>
                            <w:rFonts w:ascii="Consolas"/>
                            <w:sz w:val="19"/>
                          </w:rPr>
                        </w:pPr>
                        <w:r>
                          <w:rPr>
                            <w:rFonts w:ascii="Consolas"/>
                            <w:color w:val="202020"/>
                            <w:sz w:val="19"/>
                          </w:rPr>
                          <w:t>z</w:t>
                        </w:r>
                        <w:r>
                          <w:rPr>
                            <w:rFonts w:ascii="Consolas"/>
                            <w:color w:val="202020"/>
                            <w:spacing w:val="7"/>
                            <w:sz w:val="19"/>
                          </w:rPr>
                          <w:t xml:space="preserve"> </w:t>
                        </w:r>
                        <w:r>
                          <w:rPr>
                            <w:rFonts w:ascii="Consolas"/>
                            <w:b/>
                            <w:color w:val="AA21FF"/>
                            <w:sz w:val="19"/>
                          </w:rPr>
                          <w:t>=</w:t>
                        </w:r>
                        <w:r>
                          <w:rPr>
                            <w:rFonts w:ascii="Consolas"/>
                            <w:b/>
                            <w:color w:val="AA21FF"/>
                            <w:spacing w:val="7"/>
                            <w:sz w:val="19"/>
                          </w:rPr>
                          <w:t xml:space="preserve"> </w:t>
                        </w:r>
                        <w:r>
                          <w:rPr>
                            <w:rFonts w:ascii="Consolas"/>
                            <w:color w:val="202020"/>
                            <w:sz w:val="19"/>
                          </w:rPr>
                          <w:t>Z</w:t>
                        </w:r>
                        <w:r>
                          <w:rPr>
                            <w:rFonts w:ascii="Consolas"/>
                            <w:color w:val="0054AA"/>
                            <w:sz w:val="19"/>
                          </w:rPr>
                          <w:t>[</w:t>
                        </w:r>
                        <w:r>
                          <w:rPr>
                            <w:rFonts w:ascii="Consolas"/>
                            <w:color w:val="202020"/>
                            <w:sz w:val="19"/>
                          </w:rPr>
                          <w:t>i</w:t>
                        </w:r>
                        <w:r>
                          <w:rPr>
                            <w:rFonts w:ascii="Consolas"/>
                            <w:color w:val="0054AA"/>
                            <w:sz w:val="19"/>
                          </w:rPr>
                          <w:t>,</w:t>
                        </w:r>
                        <w:r>
                          <w:rPr>
                            <w:rFonts w:ascii="Consolas"/>
                            <w:color w:val="0054AA"/>
                            <w:spacing w:val="7"/>
                            <w:sz w:val="19"/>
                          </w:rPr>
                          <w:t xml:space="preserve"> </w:t>
                        </w:r>
                        <w:r>
                          <w:rPr>
                            <w:rFonts w:ascii="Consolas"/>
                            <w:color w:val="202020"/>
                            <w:spacing w:val="-5"/>
                            <w:sz w:val="19"/>
                          </w:rPr>
                          <w:t>j</w:t>
                        </w:r>
                        <w:r>
                          <w:rPr>
                            <w:rFonts w:ascii="Consolas"/>
                            <w:color w:val="0054AA"/>
                            <w:spacing w:val="-5"/>
                            <w:sz w:val="19"/>
                          </w:rPr>
                          <w:t>]</w:t>
                        </w:r>
                      </w:p>
                      <w:p w14:paraId="47272D33">
                        <w:pPr>
                          <w:spacing w:before="32" w:line="276" w:lineRule="auto"/>
                          <w:ind w:left="1347" w:right="4265" w:firstLine="0"/>
                          <w:jc w:val="left"/>
                          <w:rPr>
                            <w:rFonts w:ascii="Consolas"/>
                            <w:sz w:val="19"/>
                          </w:rPr>
                        </w:pPr>
                        <w:r>
                          <w:rPr>
                            <w:rFonts w:ascii="Consolas"/>
                            <w:color w:val="202020"/>
                            <w:sz w:val="19"/>
                          </w:rPr>
                          <w:t xml:space="preserve">point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x</w:t>
                        </w:r>
                        <w:r>
                          <w:rPr>
                            <w:rFonts w:ascii="Consolas"/>
                            <w:color w:val="0054AA"/>
                            <w:sz w:val="19"/>
                          </w:rPr>
                          <w:t xml:space="preserve">, </w:t>
                        </w:r>
                        <w:r>
                          <w:rPr>
                            <w:rFonts w:ascii="Consolas"/>
                            <w:color w:val="202020"/>
                            <w:sz w:val="19"/>
                          </w:rPr>
                          <w:t>y</w:t>
                        </w:r>
                        <w:r>
                          <w:rPr>
                            <w:rFonts w:ascii="Consolas"/>
                            <w:color w:val="0054AA"/>
                            <w:sz w:val="19"/>
                          </w:rPr>
                          <w:t xml:space="preserve">, </w:t>
                        </w:r>
                        <w:r>
                          <w:rPr>
                            <w:rFonts w:ascii="Consolas"/>
                            <w:color w:val="202020"/>
                            <w:sz w:val="19"/>
                          </w:rPr>
                          <w:t>z</w:t>
                        </w:r>
                        <w:r>
                          <w:rPr>
                            <w:rFonts w:ascii="Consolas"/>
                            <w:color w:val="0054AA"/>
                            <w:sz w:val="19"/>
                          </w:rPr>
                          <w:t xml:space="preserve">]) </w:t>
                        </w:r>
                        <w:r>
                          <w:rPr>
                            <w:rFonts w:ascii="Consolas"/>
                            <w:color w:val="202020"/>
                            <w:sz w:val="19"/>
                          </w:rPr>
                          <w:t>pi</w:t>
                        </w:r>
                        <w:r>
                          <w:rPr>
                            <w:rFonts w:ascii="Consolas"/>
                            <w:color w:val="0054AA"/>
                            <w:sz w:val="19"/>
                          </w:rPr>
                          <w:t>[:</w:t>
                        </w:r>
                        <w:r>
                          <w:rPr>
                            <w:rFonts w:ascii="Consolas"/>
                            <w:color w:val="008700"/>
                            <w:sz w:val="19"/>
                          </w:rPr>
                          <w:t>3</w:t>
                        </w:r>
                        <w:r>
                          <w:rPr>
                            <w:rFonts w:ascii="Consolas"/>
                            <w:color w:val="0054AA"/>
                            <w:sz w:val="19"/>
                          </w:rPr>
                          <w:t xml:space="preserve">, </w:t>
                        </w:r>
                        <w:r>
                          <w:rPr>
                            <w:rFonts w:ascii="Consolas"/>
                            <w:color w:val="202020"/>
                            <w:sz w:val="19"/>
                          </w:rPr>
                          <w:t>c</w:t>
                        </w:r>
                        <w:r>
                          <w:rPr>
                            <w:rFonts w:ascii="Consolas"/>
                            <w:color w:val="0054AA"/>
                            <w:sz w:val="19"/>
                          </w:rPr>
                          <w:t xml:space="preserve">] </w:t>
                        </w:r>
                        <w:r>
                          <w:rPr>
                            <w:rFonts w:ascii="Consolas"/>
                            <w:b/>
                            <w:color w:val="AA21FF"/>
                            <w:sz w:val="19"/>
                          </w:rPr>
                          <w:t xml:space="preserve">= </w:t>
                        </w:r>
                        <w:r>
                          <w:rPr>
                            <w:rFonts w:ascii="Consolas"/>
                            <w:color w:val="202020"/>
                            <w:sz w:val="19"/>
                          </w:rPr>
                          <w:t>point</w:t>
                        </w:r>
                      </w:p>
                      <w:p w14:paraId="3F9EA3CD">
                        <w:pPr>
                          <w:spacing w:before="0" w:line="221" w:lineRule="exact"/>
                          <w:ind w:left="1347" w:right="0" w:firstLine="0"/>
                          <w:jc w:val="left"/>
                          <w:rPr>
                            <w:rFonts w:ascii="Consolas"/>
                            <w:sz w:val="19"/>
                          </w:rPr>
                        </w:pPr>
                        <w:r>
                          <w:rPr>
                            <w:rFonts w:ascii="Consolas"/>
                            <w:color w:val="202020"/>
                            <w:sz w:val="19"/>
                          </w:rPr>
                          <w:t>c</w:t>
                        </w:r>
                        <w:r>
                          <w:rPr>
                            <w:rFonts w:ascii="Consolas"/>
                            <w:color w:val="202020"/>
                            <w:spacing w:val="6"/>
                            <w:sz w:val="19"/>
                          </w:rPr>
                          <w:t xml:space="preserve"> </w:t>
                        </w:r>
                        <w:r>
                          <w:rPr>
                            <w:rFonts w:ascii="Consolas"/>
                            <w:b/>
                            <w:color w:val="AA21FF"/>
                            <w:sz w:val="19"/>
                          </w:rPr>
                          <w:t>+=</w:t>
                        </w:r>
                        <w:r>
                          <w:rPr>
                            <w:rFonts w:ascii="Consolas"/>
                            <w:b/>
                            <w:color w:val="AA21FF"/>
                            <w:spacing w:val="5"/>
                            <w:sz w:val="19"/>
                          </w:rPr>
                          <w:t xml:space="preserve"> </w:t>
                        </w:r>
                        <w:r>
                          <w:rPr>
                            <w:rFonts w:ascii="Consolas"/>
                            <w:color w:val="008700"/>
                            <w:spacing w:val="-10"/>
                            <w:sz w:val="19"/>
                          </w:rPr>
                          <w:t>1</w:t>
                        </w:r>
                      </w:p>
                      <w:p w14:paraId="2F065A67">
                        <w:pPr>
                          <w:spacing w:before="33"/>
                          <w:ind w:left="489" w:right="0" w:firstLine="0"/>
                          <w:jc w:val="left"/>
                          <w:rPr>
                            <w:rFonts w:ascii="Consolas"/>
                            <w:sz w:val="19"/>
                          </w:rPr>
                        </w:pPr>
                        <w:r>
                          <w:rPr>
                            <w:rFonts w:ascii="Consolas"/>
                            <w:b/>
                            <w:color w:val="008000"/>
                            <w:sz w:val="19"/>
                          </w:rPr>
                          <w:t>return</w:t>
                        </w:r>
                        <w:r>
                          <w:rPr>
                            <w:rFonts w:ascii="Consolas"/>
                            <w:b/>
                            <w:color w:val="008000"/>
                            <w:spacing w:val="15"/>
                            <w:sz w:val="19"/>
                          </w:rPr>
                          <w:t xml:space="preserve"> </w:t>
                        </w:r>
                        <w:r>
                          <w:rPr>
                            <w:rFonts w:ascii="Consolas"/>
                            <w:color w:val="202020"/>
                            <w:spacing w:val="-5"/>
                            <w:sz w:val="19"/>
                          </w:rPr>
                          <w:t>pi</w:t>
                        </w:r>
                      </w:p>
                      <w:p w14:paraId="45EB2984">
                        <w:pPr>
                          <w:spacing w:before="65" w:line="240" w:lineRule="auto"/>
                          <w:rPr>
                            <w:rFonts w:ascii="Consolas"/>
                            <w:sz w:val="19"/>
                          </w:rPr>
                        </w:pPr>
                      </w:p>
                      <w:p w14:paraId="50E697FD">
                        <w:pPr>
                          <w:spacing w:before="0" w:line="276" w:lineRule="auto"/>
                          <w:ind w:left="489" w:right="3494" w:hanging="430"/>
                          <w:jc w:val="both"/>
                          <w:rPr>
                            <w:rFonts w:ascii="Consolas"/>
                            <w:sz w:val="19"/>
                          </w:rPr>
                        </w:pPr>
                        <w:r>
                          <w:rPr>
                            <w:rFonts w:ascii="Consolas"/>
                            <w:b/>
                            <w:color w:val="008000"/>
                            <w:sz w:val="19"/>
                          </w:rPr>
                          <w:t xml:space="preserve">def </w:t>
                        </w:r>
                        <w:r>
                          <w:rPr>
                            <w:rFonts w:ascii="Consolas"/>
                            <w:color w:val="202020"/>
                            <w:sz w:val="19"/>
                          </w:rPr>
                          <w:t>convert_homogeneous_to_grid</w:t>
                        </w:r>
                        <w:r>
                          <w:rPr>
                            <w:rFonts w:ascii="Consolas"/>
                            <w:color w:val="0054AA"/>
                            <w:sz w:val="19"/>
                          </w:rPr>
                          <w:t>(</w:t>
                        </w:r>
                        <w:r>
                          <w:rPr>
                            <w:rFonts w:ascii="Consolas"/>
                            <w:color w:val="202020"/>
                            <w:sz w:val="19"/>
                          </w:rPr>
                          <w:t>pts</w:t>
                        </w:r>
                        <w:r>
                          <w:rPr>
                            <w:rFonts w:ascii="Consolas"/>
                            <w:color w:val="0054AA"/>
                            <w:sz w:val="19"/>
                          </w:rPr>
                          <w:t xml:space="preserve">, </w:t>
                        </w:r>
                        <w:r>
                          <w:rPr>
                            <w:rFonts w:ascii="Consolas"/>
                            <w:color w:val="202020"/>
                            <w:sz w:val="19"/>
                          </w:rPr>
                          <w:t>img_size</w:t>
                        </w:r>
                        <w:r>
                          <w:rPr>
                            <w:rFonts w:ascii="Consolas"/>
                            <w:color w:val="0054AA"/>
                            <w:sz w:val="19"/>
                          </w:rPr>
                          <w:t xml:space="preserve">): </w:t>
                        </w:r>
                        <w:r>
                          <w:rPr>
                            <w:rFonts w:ascii="Consolas"/>
                            <w:color w:val="B92020"/>
                            <w:spacing w:val="-4"/>
                            <w:sz w:val="19"/>
                          </w:rPr>
                          <w:t>'''</w:t>
                        </w:r>
                      </w:p>
                      <w:p w14:paraId="148F0C3B">
                        <w:pPr>
                          <w:spacing w:before="0" w:line="276" w:lineRule="auto"/>
                          <w:ind w:left="489" w:right="3281" w:firstLine="0"/>
                          <w:jc w:val="both"/>
                          <w:rPr>
                            <w:rFonts w:ascii="Consolas"/>
                            <w:sz w:val="19"/>
                          </w:rPr>
                        </w:pPr>
                        <w:r>
                          <w:rPr>
                            <w:rFonts w:ascii="Consolas"/>
                            <w:color w:val="B92020"/>
                            <w:sz w:val="19"/>
                          </w:rPr>
                          <w:t xml:space="preserve">Convert a set of homogeneous points to a grid </w:t>
                        </w:r>
                        <w:r>
                          <w:rPr>
                            <w:rFonts w:ascii="Consolas"/>
                            <w:color w:val="B92020"/>
                            <w:spacing w:val="-4"/>
                            <w:sz w:val="19"/>
                          </w:rPr>
                          <w:t>'''</w:t>
                        </w:r>
                      </w:p>
                      <w:p w14:paraId="1FFA5CE1">
                        <w:pPr>
                          <w:spacing w:before="0" w:line="276" w:lineRule="auto"/>
                          <w:ind w:left="489" w:right="4566" w:firstLine="0"/>
                          <w:jc w:val="both"/>
                          <w:rPr>
                            <w:rFonts w:ascii="Consolas"/>
                            <w:sz w:val="19"/>
                          </w:rPr>
                        </w:pPr>
                        <w:r>
                          <w:rPr>
                            <w:rFonts w:ascii="Consolas"/>
                            <w:color w:val="202020"/>
                            <w:sz w:val="19"/>
                          </w:rPr>
                          <w:t xml:space="preserve">xxt </w:t>
                        </w:r>
                        <w:r>
                          <w:rPr>
                            <w:rFonts w:ascii="Consolas"/>
                            <w:b/>
                            <w:color w:val="AA21FF"/>
                            <w:sz w:val="19"/>
                          </w:rPr>
                          <w:t xml:space="preserve">= </w:t>
                        </w:r>
                        <w:r>
                          <w:rPr>
                            <w:rFonts w:ascii="Consolas"/>
                            <w:color w:val="202020"/>
                            <w:sz w:val="19"/>
                          </w:rPr>
                          <w:t>pts</w:t>
                        </w:r>
                        <w:r>
                          <w:rPr>
                            <w:rFonts w:ascii="Consolas"/>
                            <w:color w:val="0054AA"/>
                            <w:sz w:val="19"/>
                          </w:rPr>
                          <w:t>[</w:t>
                        </w:r>
                        <w:r>
                          <w:rPr>
                            <w:rFonts w:ascii="Consolas"/>
                            <w:color w:val="008700"/>
                            <w:sz w:val="19"/>
                          </w:rPr>
                          <w:t>0</w:t>
                        </w:r>
                        <w:r>
                          <w:rPr>
                            <w:rFonts w:ascii="Consolas"/>
                            <w:color w:val="0054AA"/>
                            <w:sz w:val="19"/>
                          </w:rPr>
                          <w:t>, :]</w:t>
                        </w:r>
                        <w:r>
                          <w:rPr>
                            <w:rFonts w:ascii="Consolas"/>
                            <w:b/>
                            <w:color w:val="AA21FF"/>
                            <w:sz w:val="19"/>
                          </w:rPr>
                          <w:t>.</w:t>
                        </w:r>
                        <w:r>
                          <w:rPr>
                            <w:rFonts w:ascii="Consolas"/>
                            <w:color w:val="202020"/>
                            <w:sz w:val="19"/>
                          </w:rPr>
                          <w:t>reshape</w:t>
                        </w:r>
                        <w:r>
                          <w:rPr>
                            <w:rFonts w:ascii="Consolas"/>
                            <w:color w:val="0054AA"/>
                            <w:sz w:val="19"/>
                          </w:rPr>
                          <w:t>(</w:t>
                        </w:r>
                        <w:r>
                          <w:rPr>
                            <w:rFonts w:ascii="Consolas"/>
                            <w:color w:val="202020"/>
                            <w:sz w:val="19"/>
                          </w:rPr>
                          <w:t>img_size</w:t>
                        </w:r>
                        <w:r>
                          <w:rPr>
                            <w:rFonts w:ascii="Consolas"/>
                            <w:color w:val="0054AA"/>
                            <w:sz w:val="19"/>
                          </w:rPr>
                          <w:t xml:space="preserve">) </w:t>
                        </w:r>
                        <w:r>
                          <w:rPr>
                            <w:rFonts w:ascii="Consolas"/>
                            <w:color w:val="202020"/>
                            <w:sz w:val="19"/>
                          </w:rPr>
                          <w:t xml:space="preserve">yyt </w:t>
                        </w:r>
                        <w:r>
                          <w:rPr>
                            <w:rFonts w:ascii="Consolas"/>
                            <w:b/>
                            <w:color w:val="AA21FF"/>
                            <w:sz w:val="19"/>
                          </w:rPr>
                          <w:t xml:space="preserve">= </w:t>
                        </w:r>
                        <w:r>
                          <w:rPr>
                            <w:rFonts w:ascii="Consolas"/>
                            <w:color w:val="202020"/>
                            <w:sz w:val="19"/>
                          </w:rPr>
                          <w:t>pts</w:t>
                        </w:r>
                        <w:r>
                          <w:rPr>
                            <w:rFonts w:ascii="Consolas"/>
                            <w:color w:val="0054AA"/>
                            <w:sz w:val="19"/>
                          </w:rPr>
                          <w:t>[</w:t>
                        </w:r>
                        <w:r>
                          <w:rPr>
                            <w:rFonts w:ascii="Consolas"/>
                            <w:color w:val="008700"/>
                            <w:sz w:val="19"/>
                          </w:rPr>
                          <w:t>1</w:t>
                        </w:r>
                        <w:r>
                          <w:rPr>
                            <w:rFonts w:ascii="Consolas"/>
                            <w:color w:val="0054AA"/>
                            <w:sz w:val="19"/>
                          </w:rPr>
                          <w:t>, :]</w:t>
                        </w:r>
                        <w:r>
                          <w:rPr>
                            <w:rFonts w:ascii="Consolas"/>
                            <w:b/>
                            <w:color w:val="AA21FF"/>
                            <w:sz w:val="19"/>
                          </w:rPr>
                          <w:t>.</w:t>
                        </w:r>
                        <w:r>
                          <w:rPr>
                            <w:rFonts w:ascii="Consolas"/>
                            <w:color w:val="202020"/>
                            <w:sz w:val="19"/>
                          </w:rPr>
                          <w:t>reshape</w:t>
                        </w:r>
                        <w:r>
                          <w:rPr>
                            <w:rFonts w:ascii="Consolas"/>
                            <w:color w:val="0054AA"/>
                            <w:sz w:val="19"/>
                          </w:rPr>
                          <w:t>(</w:t>
                        </w:r>
                        <w:r>
                          <w:rPr>
                            <w:rFonts w:ascii="Consolas"/>
                            <w:color w:val="202020"/>
                            <w:sz w:val="19"/>
                          </w:rPr>
                          <w:t>img_size</w:t>
                        </w:r>
                        <w:r>
                          <w:rPr>
                            <w:rFonts w:ascii="Consolas"/>
                            <w:color w:val="0054AA"/>
                            <w:sz w:val="19"/>
                          </w:rPr>
                          <w:t xml:space="preserve">) </w:t>
                        </w:r>
                        <w:r>
                          <w:rPr>
                            <w:rFonts w:ascii="Consolas"/>
                            <w:color w:val="202020"/>
                            <w:sz w:val="19"/>
                          </w:rPr>
                          <w:t xml:space="preserve">Zt </w:t>
                        </w:r>
                        <w:r>
                          <w:rPr>
                            <w:rFonts w:ascii="Consolas"/>
                            <w:b/>
                            <w:color w:val="AA21FF"/>
                            <w:sz w:val="19"/>
                          </w:rPr>
                          <w:t xml:space="preserve">= </w:t>
                        </w:r>
                        <w:r>
                          <w:rPr>
                            <w:rFonts w:ascii="Consolas"/>
                            <w:color w:val="202020"/>
                            <w:sz w:val="19"/>
                          </w:rPr>
                          <w:t>pts</w:t>
                        </w:r>
                        <w:r>
                          <w:rPr>
                            <w:rFonts w:ascii="Consolas"/>
                            <w:color w:val="0054AA"/>
                            <w:sz w:val="19"/>
                          </w:rPr>
                          <w:t>[</w:t>
                        </w:r>
                        <w:r>
                          <w:rPr>
                            <w:rFonts w:ascii="Consolas"/>
                            <w:color w:val="008700"/>
                            <w:sz w:val="19"/>
                          </w:rPr>
                          <w:t>2</w:t>
                        </w:r>
                        <w:r>
                          <w:rPr>
                            <w:rFonts w:ascii="Consolas"/>
                            <w:color w:val="0054AA"/>
                            <w:sz w:val="19"/>
                          </w:rPr>
                          <w:t>, :]</w:t>
                        </w:r>
                        <w:r>
                          <w:rPr>
                            <w:rFonts w:ascii="Consolas"/>
                            <w:b/>
                            <w:color w:val="AA21FF"/>
                            <w:sz w:val="19"/>
                          </w:rPr>
                          <w:t>.</w:t>
                        </w:r>
                        <w:r>
                          <w:rPr>
                            <w:rFonts w:ascii="Consolas"/>
                            <w:color w:val="202020"/>
                            <w:sz w:val="19"/>
                          </w:rPr>
                          <w:t>reshape</w:t>
                        </w:r>
                        <w:r>
                          <w:rPr>
                            <w:rFonts w:ascii="Consolas"/>
                            <w:color w:val="0054AA"/>
                            <w:sz w:val="19"/>
                          </w:rPr>
                          <w:t>(</w:t>
                        </w:r>
                        <w:r>
                          <w:rPr>
                            <w:rFonts w:ascii="Consolas"/>
                            <w:color w:val="202020"/>
                            <w:sz w:val="19"/>
                          </w:rPr>
                          <w:t>img_size</w:t>
                        </w:r>
                        <w:r>
                          <w:rPr>
                            <w:rFonts w:ascii="Consolas"/>
                            <w:color w:val="0054AA"/>
                            <w:sz w:val="19"/>
                          </w:rPr>
                          <w:t>)</w:t>
                        </w:r>
                      </w:p>
                      <w:p w14:paraId="5F4724AE">
                        <w:pPr>
                          <w:spacing w:before="28" w:line="240" w:lineRule="auto"/>
                          <w:rPr>
                            <w:rFonts w:ascii="Consolas"/>
                            <w:sz w:val="19"/>
                          </w:rPr>
                        </w:pPr>
                      </w:p>
                      <w:p w14:paraId="4B7BC124">
                        <w:pPr>
                          <w:spacing w:before="0"/>
                          <w:ind w:left="489" w:right="0" w:firstLine="0"/>
                          <w:jc w:val="left"/>
                          <w:rPr>
                            <w:rFonts w:ascii="Consolas"/>
                            <w:sz w:val="19"/>
                          </w:rPr>
                        </w:pPr>
                        <w:r>
                          <w:rPr>
                            <w:rFonts w:ascii="Consolas"/>
                            <w:b/>
                            <w:color w:val="008000"/>
                            <w:sz w:val="19"/>
                          </w:rPr>
                          <w:t>return</w:t>
                        </w:r>
                        <w:r>
                          <w:rPr>
                            <w:rFonts w:ascii="Consolas"/>
                            <w:b/>
                            <w:color w:val="008000"/>
                            <w:spacing w:val="12"/>
                            <w:sz w:val="19"/>
                          </w:rPr>
                          <w:t xml:space="preserve"> </w:t>
                        </w:r>
                        <w:r>
                          <w:rPr>
                            <w:rFonts w:ascii="Consolas"/>
                            <w:color w:val="202020"/>
                            <w:sz w:val="19"/>
                          </w:rPr>
                          <w:t>xxt</w:t>
                        </w:r>
                        <w:r>
                          <w:rPr>
                            <w:rFonts w:ascii="Consolas"/>
                            <w:color w:val="0054AA"/>
                            <w:sz w:val="19"/>
                          </w:rPr>
                          <w:t>,</w:t>
                        </w:r>
                        <w:r>
                          <w:rPr>
                            <w:rFonts w:ascii="Consolas"/>
                            <w:color w:val="0054AA"/>
                            <w:spacing w:val="13"/>
                            <w:sz w:val="19"/>
                          </w:rPr>
                          <w:t xml:space="preserve"> </w:t>
                        </w:r>
                        <w:r>
                          <w:rPr>
                            <w:rFonts w:ascii="Consolas"/>
                            <w:color w:val="202020"/>
                            <w:sz w:val="19"/>
                          </w:rPr>
                          <w:t>yyt</w:t>
                        </w:r>
                        <w:r>
                          <w:rPr>
                            <w:rFonts w:ascii="Consolas"/>
                            <w:color w:val="0054AA"/>
                            <w:sz w:val="19"/>
                          </w:rPr>
                          <w:t>,</w:t>
                        </w:r>
                        <w:r>
                          <w:rPr>
                            <w:rFonts w:ascii="Consolas"/>
                            <w:color w:val="0054AA"/>
                            <w:spacing w:val="13"/>
                            <w:sz w:val="19"/>
                          </w:rPr>
                          <w:t xml:space="preserve"> </w:t>
                        </w:r>
                        <w:r>
                          <w:rPr>
                            <w:rFonts w:ascii="Consolas"/>
                            <w:color w:val="202020"/>
                            <w:spacing w:val="-5"/>
                            <w:sz w:val="19"/>
                          </w:rPr>
                          <w:t>Zt</w:t>
                        </w:r>
                      </w:p>
                    </w:txbxContent>
                  </v:textbox>
                </v:shape>
                <w10:wrap type="none"/>
                <w10:anchorlock/>
              </v:group>
            </w:pict>
          </mc:Fallback>
        </mc:AlternateContent>
      </w:r>
    </w:p>
    <w:p w14:paraId="3BF36CCE">
      <w:pPr>
        <w:pStyle w:val="9"/>
        <w:rPr>
          <w:rFonts w:ascii="Consolas"/>
          <w:sz w:val="19"/>
        </w:rPr>
      </w:pPr>
    </w:p>
    <w:p w14:paraId="66FE084E">
      <w:pPr>
        <w:spacing w:before="0"/>
        <w:ind w:left="92" w:right="0" w:firstLine="0"/>
        <w:jc w:val="left"/>
        <w:rPr>
          <w:rFonts w:ascii="Consolas"/>
          <w:sz w:val="19"/>
        </w:rPr>
      </w:pPr>
      <w:r>
        <w:rPr>
          <w:rFonts w:ascii="Consolas"/>
          <w:sz w:val="19"/>
        </w:rPr>
        <mc:AlternateContent>
          <mc:Choice Requires="wpg">
            <w:drawing>
              <wp:anchor distT="0" distB="0" distL="0" distR="0" simplePos="0" relativeHeight="251728896" behindDoc="0" locked="0" layoutInCell="1" allowOverlap="1">
                <wp:simplePos x="0" y="0"/>
                <wp:positionH relativeFrom="page">
                  <wp:posOffset>1402080</wp:posOffset>
                </wp:positionH>
                <wp:positionV relativeFrom="paragraph">
                  <wp:posOffset>-69215</wp:posOffset>
                </wp:positionV>
                <wp:extent cx="5480050" cy="6709410"/>
                <wp:effectExtent l="0" t="0" r="0" b="0"/>
                <wp:wrapNone/>
                <wp:docPr id="1037" name="Group 1037"/>
                <wp:cNvGraphicFramePr/>
                <a:graphic xmlns:a="http://schemas.openxmlformats.org/drawingml/2006/main">
                  <a:graphicData uri="http://schemas.microsoft.com/office/word/2010/wordprocessingGroup">
                    <wpg:wgp>
                      <wpg:cNvGrpSpPr/>
                      <wpg:grpSpPr>
                        <a:xfrm>
                          <a:off x="0" y="0"/>
                          <a:ext cx="5480050" cy="6709409"/>
                          <a:chOff x="0" y="0"/>
                          <a:chExt cx="5480050" cy="6709409"/>
                        </a:xfrm>
                      </wpg:grpSpPr>
                      <wps:wsp>
                        <wps:cNvPr id="1038" name="Graphic 1038"/>
                        <wps:cNvSpPr/>
                        <wps:spPr>
                          <a:xfrm>
                            <a:off x="0" y="8"/>
                            <a:ext cx="5480050" cy="6709409"/>
                          </a:xfrm>
                          <a:custGeom>
                            <a:avLst/>
                            <a:gdLst/>
                            <a:ahLst/>
                            <a:cxnLst/>
                            <a:rect l="l" t="t" r="r" b="b"/>
                            <a:pathLst>
                              <a:path w="5480050" h="6709409">
                                <a:moveTo>
                                  <a:pt x="5479758" y="0"/>
                                </a:moveTo>
                                <a:lnTo>
                                  <a:pt x="5470233" y="0"/>
                                </a:lnTo>
                                <a:lnTo>
                                  <a:pt x="9525" y="0"/>
                                </a:lnTo>
                                <a:lnTo>
                                  <a:pt x="0" y="0"/>
                                </a:lnTo>
                                <a:lnTo>
                                  <a:pt x="0" y="9525"/>
                                </a:lnTo>
                                <a:lnTo>
                                  <a:pt x="0" y="6709143"/>
                                </a:lnTo>
                                <a:lnTo>
                                  <a:pt x="9525" y="6709143"/>
                                </a:lnTo>
                                <a:lnTo>
                                  <a:pt x="9525" y="9525"/>
                                </a:lnTo>
                                <a:lnTo>
                                  <a:pt x="5470233" y="9525"/>
                                </a:lnTo>
                                <a:lnTo>
                                  <a:pt x="5470233" y="6709143"/>
                                </a:lnTo>
                                <a:lnTo>
                                  <a:pt x="5479758" y="6709143"/>
                                </a:lnTo>
                                <a:lnTo>
                                  <a:pt x="5479758" y="9525"/>
                                </a:lnTo>
                                <a:lnTo>
                                  <a:pt x="5479758" y="0"/>
                                </a:lnTo>
                                <a:close/>
                              </a:path>
                            </a:pathLst>
                          </a:custGeom>
                          <a:solidFill>
                            <a:srgbClr val="DFDFDF"/>
                          </a:solidFill>
                        </wps:spPr>
                        <wps:bodyPr wrap="square" lIns="0" tIns="0" rIns="0" bIns="0" rtlCol="0">
                          <a:noAutofit/>
                        </wps:bodyPr>
                      </wps:wsp>
                      <wps:wsp>
                        <wps:cNvPr id="1039" name="Graphic 1039"/>
                        <wps:cNvSpPr/>
                        <wps:spPr>
                          <a:xfrm>
                            <a:off x="9530" y="9530"/>
                            <a:ext cx="5461000" cy="6699884"/>
                          </a:xfrm>
                          <a:custGeom>
                            <a:avLst/>
                            <a:gdLst/>
                            <a:ahLst/>
                            <a:cxnLst/>
                            <a:rect l="l" t="t" r="r" b="b"/>
                            <a:pathLst>
                              <a:path w="5461000" h="6699884">
                                <a:moveTo>
                                  <a:pt x="5460707" y="6699611"/>
                                </a:moveTo>
                                <a:lnTo>
                                  <a:pt x="0" y="6699611"/>
                                </a:lnTo>
                                <a:lnTo>
                                  <a:pt x="0" y="0"/>
                                </a:lnTo>
                                <a:lnTo>
                                  <a:pt x="5460707" y="0"/>
                                </a:lnTo>
                                <a:lnTo>
                                  <a:pt x="5460707" y="6699611"/>
                                </a:lnTo>
                                <a:close/>
                              </a:path>
                            </a:pathLst>
                          </a:custGeom>
                          <a:solidFill>
                            <a:srgbClr val="F5F5F5"/>
                          </a:solidFill>
                        </wps:spPr>
                        <wps:bodyPr wrap="square" lIns="0" tIns="0" rIns="0" bIns="0" rtlCol="0">
                          <a:noAutofit/>
                        </wps:bodyPr>
                      </wps:wsp>
                      <wps:wsp>
                        <wps:cNvPr id="1040" name="Textbox 1040"/>
                        <wps:cNvSpPr txBox="1"/>
                        <wps:spPr>
                          <a:xfrm>
                            <a:off x="9530" y="9530"/>
                            <a:ext cx="5461000" cy="6699884"/>
                          </a:xfrm>
                          <a:prstGeom prst="rect">
                            <a:avLst/>
                          </a:prstGeom>
                        </wps:spPr>
                        <wps:txbx>
                          <w:txbxContent>
                            <w:p w14:paraId="21538B6B">
                              <w:pPr>
                                <w:spacing w:before="95"/>
                                <w:ind w:left="60" w:right="0" w:firstLine="0"/>
                                <w:jc w:val="left"/>
                                <w:rPr>
                                  <w:rFonts w:ascii="Consolas"/>
                                  <w:i/>
                                  <w:sz w:val="19"/>
                                </w:rPr>
                              </w:pPr>
                              <w:r>
                                <w:rPr>
                                  <w:rFonts w:ascii="Consolas"/>
                                  <w:i/>
                                  <w:color w:val="408080"/>
                                  <w:sz w:val="19"/>
                                </w:rPr>
                                <w:t>#</w:t>
                              </w:r>
                              <w:r>
                                <w:rPr>
                                  <w:rFonts w:ascii="Consolas"/>
                                  <w:i/>
                                  <w:color w:val="408080"/>
                                  <w:spacing w:val="7"/>
                                  <w:sz w:val="19"/>
                                </w:rPr>
                                <w:t xml:space="preserve"> </w:t>
                              </w:r>
                              <w:r>
                                <w:rPr>
                                  <w:rFonts w:ascii="Consolas"/>
                                  <w:i/>
                                  <w:color w:val="408080"/>
                                  <w:sz w:val="19"/>
                                </w:rPr>
                                <w:t>Plot</w:t>
                              </w:r>
                              <w:r>
                                <w:rPr>
                                  <w:rFonts w:ascii="Consolas"/>
                                  <w:i/>
                                  <w:color w:val="408080"/>
                                  <w:spacing w:val="7"/>
                                  <w:sz w:val="19"/>
                                </w:rPr>
                                <w:t xml:space="preserve"> </w:t>
                              </w:r>
                              <w:r>
                                <w:rPr>
                                  <w:rFonts w:ascii="Consolas"/>
                                  <w:i/>
                                  <w:color w:val="408080"/>
                                  <w:spacing w:val="-5"/>
                                  <w:sz w:val="19"/>
                                </w:rPr>
                                <w:t>All</w:t>
                              </w:r>
                            </w:p>
                            <w:p w14:paraId="5BBE688A">
                              <w:pPr>
                                <w:spacing w:before="33" w:line="276" w:lineRule="auto"/>
                                <w:ind w:left="489" w:right="4265" w:hanging="430"/>
                                <w:jc w:val="left"/>
                                <w:rPr>
                                  <w:rFonts w:ascii="Consolas"/>
                                  <w:sz w:val="19"/>
                                </w:rPr>
                              </w:pPr>
                              <w:r>
                                <w:rPr>
                                  <w:rFonts w:ascii="Consolas"/>
                                  <w:b/>
                                  <w:color w:val="008000"/>
                                  <w:sz w:val="19"/>
                                </w:rPr>
                                <w:t xml:space="preserve">def </w:t>
                              </w:r>
                              <w:r>
                                <w:rPr>
                                  <w:rFonts w:ascii="Consolas"/>
                                  <w:color w:val="202020"/>
                                  <w:sz w:val="19"/>
                                </w:rPr>
                                <w:t>plotcamera</w:t>
                              </w:r>
                              <w:r>
                                <w:rPr>
                                  <w:rFonts w:ascii="Consolas"/>
                                  <w:color w:val="0054AA"/>
                                  <w:sz w:val="19"/>
                                </w:rPr>
                                <w:t>(</w:t>
                              </w:r>
                              <w:r>
                                <w:rPr>
                                  <w:rFonts w:ascii="Consolas"/>
                                  <w:color w:val="202020"/>
                                  <w:sz w:val="19"/>
                                </w:rPr>
                                <w:t>img_size</w:t>
                              </w:r>
                              <w:r>
                                <w:rPr>
                                  <w:rFonts w:ascii="Consolas"/>
                                  <w:color w:val="0054AA"/>
                                  <w:sz w:val="19"/>
                                </w:rPr>
                                <w:t>,</w:t>
                              </w:r>
                              <w:r>
                                <w:rPr>
                                  <w:rFonts w:ascii="Consolas"/>
                                  <w:color w:val="202020"/>
                                  <w:sz w:val="19"/>
                                </w:rPr>
                                <w:t>K</w:t>
                              </w:r>
                              <w:r>
                                <w:rPr>
                                  <w:rFonts w:ascii="Consolas"/>
                                  <w:color w:val="0054AA"/>
                                  <w:sz w:val="19"/>
                                </w:rPr>
                                <w:t>,</w:t>
                              </w:r>
                              <w:r>
                                <w:rPr>
                                  <w:rFonts w:ascii="Consolas"/>
                                  <w:color w:val="202020"/>
                                  <w:sz w:val="19"/>
                                </w:rPr>
                                <w:t>R</w:t>
                              </w:r>
                              <w:r>
                                <w:rPr>
                                  <w:rFonts w:ascii="Consolas"/>
                                  <w:color w:val="0054AA"/>
                                  <w:sz w:val="19"/>
                                </w:rPr>
                                <w:t>,</w:t>
                              </w:r>
                              <w:r>
                                <w:rPr>
                                  <w:rFonts w:ascii="Consolas"/>
                                  <w:color w:val="202020"/>
                                  <w:sz w:val="19"/>
                                </w:rPr>
                                <w:t>T</w:t>
                              </w:r>
                              <w:r>
                                <w:rPr>
                                  <w:rFonts w:ascii="Consolas"/>
                                  <w:color w:val="0054AA"/>
                                  <w:sz w:val="19"/>
                                </w:rPr>
                                <w:t>,</w:t>
                              </w:r>
                              <w:r>
                                <w:rPr>
                                  <w:rFonts w:ascii="Consolas"/>
                                  <w:color w:val="202020"/>
                                  <w:sz w:val="19"/>
                                </w:rPr>
                                <w:t>filename</w:t>
                              </w:r>
                              <w:r>
                                <w:rPr>
                                  <w:rFonts w:ascii="Consolas"/>
                                  <w:color w:val="0054AA"/>
                                  <w:sz w:val="19"/>
                                </w:rPr>
                                <w:t xml:space="preserve">): </w:t>
                              </w:r>
                              <w:r>
                                <w:rPr>
                                  <w:rFonts w:ascii="Consolas"/>
                                  <w:color w:val="202020"/>
                                  <w:spacing w:val="-2"/>
                                  <w:sz w:val="19"/>
                                </w:rPr>
                                <w:t>h</w:t>
                              </w:r>
                              <w:r>
                                <w:rPr>
                                  <w:rFonts w:ascii="Consolas"/>
                                  <w:color w:val="0054AA"/>
                                  <w:spacing w:val="-2"/>
                                  <w:sz w:val="19"/>
                                </w:rPr>
                                <w:t>,</w:t>
                              </w:r>
                              <w:r>
                                <w:rPr>
                                  <w:rFonts w:ascii="Consolas"/>
                                  <w:color w:val="202020"/>
                                  <w:spacing w:val="-2"/>
                                  <w:sz w:val="19"/>
                                </w:rPr>
                                <w:t>w</w:t>
                              </w:r>
                              <w:r>
                                <w:rPr>
                                  <w:rFonts w:ascii="Consolas"/>
                                  <w:b/>
                                  <w:color w:val="AA21FF"/>
                                  <w:spacing w:val="-2"/>
                                  <w:sz w:val="19"/>
                                </w:rPr>
                                <w:t>=</w:t>
                              </w:r>
                              <w:r>
                                <w:rPr>
                                  <w:rFonts w:ascii="Consolas"/>
                                  <w:color w:val="202020"/>
                                  <w:spacing w:val="-2"/>
                                  <w:sz w:val="19"/>
                                </w:rPr>
                                <w:t>img_size</w:t>
                              </w:r>
                            </w:p>
                            <w:p w14:paraId="03B62EE9">
                              <w:pPr>
                                <w:spacing w:before="31" w:line="240" w:lineRule="auto"/>
                                <w:rPr>
                                  <w:rFonts w:ascii="Consolas"/>
                                  <w:sz w:val="19"/>
                                </w:rPr>
                              </w:pPr>
                            </w:p>
                            <w:p w14:paraId="1E518F2C">
                              <w:pPr>
                                <w:spacing w:before="0"/>
                                <w:ind w:left="489" w:right="0" w:firstLine="0"/>
                                <w:jc w:val="left"/>
                                <w:rPr>
                                  <w:rFonts w:ascii="Consolas"/>
                                  <w:sz w:val="19"/>
                                </w:rPr>
                              </w:pPr>
                              <w:r>
                                <w:rPr>
                                  <w:rFonts w:ascii="Consolas"/>
                                  <w:color w:val="202020"/>
                                  <w:sz w:val="19"/>
                                </w:rPr>
                                <w:t>fig</w:t>
                              </w:r>
                              <w:r>
                                <w:rPr>
                                  <w:rFonts w:ascii="Consolas"/>
                                  <w:color w:val="202020"/>
                                  <w:spacing w:val="21"/>
                                  <w:sz w:val="19"/>
                                </w:rPr>
                                <w:t xml:space="preserve"> </w:t>
                              </w:r>
                              <w:r>
                                <w:rPr>
                                  <w:rFonts w:ascii="Consolas"/>
                                  <w:b/>
                                  <w:color w:val="AA21FF"/>
                                  <w:sz w:val="19"/>
                                </w:rPr>
                                <w:t>=</w:t>
                              </w:r>
                              <w:r>
                                <w:rPr>
                                  <w:rFonts w:ascii="Consolas"/>
                                  <w:b/>
                                  <w:color w:val="AA21FF"/>
                                  <w:spacing w:val="22"/>
                                  <w:sz w:val="19"/>
                                </w:rPr>
                                <w:t xml:space="preserve"> </w:t>
                              </w:r>
                              <w:r>
                                <w:rPr>
                                  <w:rFonts w:ascii="Consolas"/>
                                  <w:color w:val="202020"/>
                                  <w:sz w:val="19"/>
                                </w:rPr>
                                <w:t>plt</w:t>
                              </w:r>
                              <w:r>
                                <w:rPr>
                                  <w:rFonts w:ascii="Consolas"/>
                                  <w:b/>
                                  <w:color w:val="AA21FF"/>
                                  <w:sz w:val="19"/>
                                </w:rPr>
                                <w:t>.</w:t>
                              </w:r>
                              <w:r>
                                <w:rPr>
                                  <w:rFonts w:ascii="Consolas"/>
                                  <w:color w:val="202020"/>
                                  <w:sz w:val="19"/>
                                </w:rPr>
                                <w:t>figure</w:t>
                              </w:r>
                              <w:r>
                                <w:rPr>
                                  <w:rFonts w:ascii="Consolas"/>
                                  <w:color w:val="0054AA"/>
                                  <w:sz w:val="19"/>
                                </w:rPr>
                                <w:t>(</w:t>
                              </w:r>
                              <w:r>
                                <w:rPr>
                                  <w:rFonts w:ascii="Consolas"/>
                                  <w:color w:val="202020"/>
                                  <w:sz w:val="19"/>
                                </w:rPr>
                                <w:t>figsize</w:t>
                              </w:r>
                              <w:r>
                                <w:rPr>
                                  <w:rFonts w:ascii="Consolas"/>
                                  <w:b/>
                                  <w:color w:val="AA21FF"/>
                                  <w:sz w:val="19"/>
                                </w:rPr>
                                <w:t>=</w:t>
                              </w:r>
                              <w:r>
                                <w:rPr>
                                  <w:rFonts w:ascii="Consolas"/>
                                  <w:color w:val="0054AA"/>
                                  <w:sz w:val="19"/>
                                </w:rPr>
                                <w:t>(</w:t>
                              </w:r>
                              <w:r>
                                <w:rPr>
                                  <w:rFonts w:ascii="Consolas"/>
                                  <w:color w:val="008700"/>
                                  <w:sz w:val="19"/>
                                </w:rPr>
                                <w:t>16</w:t>
                              </w:r>
                              <w:r>
                                <w:rPr>
                                  <w:rFonts w:ascii="Consolas"/>
                                  <w:color w:val="0054AA"/>
                                  <w:sz w:val="19"/>
                                </w:rPr>
                                <w:t>,</w:t>
                              </w:r>
                              <w:r>
                                <w:rPr>
                                  <w:rFonts w:ascii="Consolas"/>
                                  <w:color w:val="0054AA"/>
                                  <w:spacing w:val="22"/>
                                  <w:sz w:val="19"/>
                                </w:rPr>
                                <w:t xml:space="preserve"> </w:t>
                              </w:r>
                              <w:r>
                                <w:rPr>
                                  <w:rFonts w:ascii="Consolas"/>
                                  <w:color w:val="008700"/>
                                  <w:spacing w:val="-5"/>
                                  <w:sz w:val="19"/>
                                </w:rPr>
                                <w:t>7</w:t>
                              </w:r>
                              <w:r>
                                <w:rPr>
                                  <w:rFonts w:ascii="Consolas"/>
                                  <w:color w:val="0054AA"/>
                                  <w:spacing w:val="-5"/>
                                  <w:sz w:val="19"/>
                                </w:rPr>
                                <w:t>))</w:t>
                              </w:r>
                            </w:p>
                            <w:p w14:paraId="06BF89A4">
                              <w:pPr>
                                <w:spacing w:before="33"/>
                                <w:ind w:left="489" w:right="0" w:firstLine="0"/>
                                <w:jc w:val="left"/>
                                <w:rPr>
                                  <w:rFonts w:ascii="Consolas"/>
                                  <w:sz w:val="19"/>
                                </w:rPr>
                              </w:pPr>
                              <w:r>
                                <w:rPr>
                                  <w:rFonts w:ascii="Consolas"/>
                                  <w:color w:val="202020"/>
                                  <w:sz w:val="19"/>
                                </w:rPr>
                                <w:t>ax</w:t>
                              </w:r>
                              <w:r>
                                <w:rPr>
                                  <w:rFonts w:ascii="Consolas"/>
                                  <w:color w:val="202020"/>
                                  <w:spacing w:val="5"/>
                                  <w:sz w:val="19"/>
                                </w:rPr>
                                <w:t xml:space="preserve"> </w:t>
                              </w:r>
                              <w:r>
                                <w:rPr>
                                  <w:rFonts w:ascii="Consolas"/>
                                  <w:b/>
                                  <w:color w:val="AA21FF"/>
                                  <w:sz w:val="19"/>
                                </w:rPr>
                                <w:t>=</w:t>
                              </w:r>
                              <w:r>
                                <w:rPr>
                                  <w:rFonts w:ascii="Consolas"/>
                                  <w:b/>
                                  <w:color w:val="AA21FF"/>
                                  <w:spacing w:val="6"/>
                                  <w:sz w:val="19"/>
                                </w:rPr>
                                <w:t xml:space="preserve"> </w:t>
                              </w:r>
                              <w:r>
                                <w:rPr>
                                  <w:rFonts w:ascii="Consolas"/>
                                  <w:color w:val="202020"/>
                                  <w:spacing w:val="-2"/>
                                  <w:sz w:val="19"/>
                                </w:rPr>
                                <w:t>fig</w:t>
                              </w:r>
                              <w:r>
                                <w:rPr>
                                  <w:rFonts w:ascii="Consolas"/>
                                  <w:b/>
                                  <w:color w:val="AA21FF"/>
                                  <w:spacing w:val="-2"/>
                                  <w:sz w:val="19"/>
                                </w:rPr>
                                <w:t>.</w:t>
                              </w:r>
                              <w:r>
                                <w:rPr>
                                  <w:rFonts w:ascii="Consolas"/>
                                  <w:color w:val="202020"/>
                                  <w:spacing w:val="-2"/>
                                  <w:sz w:val="19"/>
                                </w:rPr>
                                <w:t>add_subplot</w:t>
                              </w:r>
                              <w:r>
                                <w:rPr>
                                  <w:rFonts w:ascii="Consolas"/>
                                  <w:color w:val="0054AA"/>
                                  <w:spacing w:val="-2"/>
                                  <w:sz w:val="19"/>
                                </w:rPr>
                                <w:t>(</w:t>
                              </w:r>
                              <w:r>
                                <w:rPr>
                                  <w:rFonts w:ascii="Consolas"/>
                                  <w:color w:val="008700"/>
                                  <w:spacing w:val="-2"/>
                                  <w:sz w:val="19"/>
                                </w:rPr>
                                <w:t>121</w:t>
                              </w:r>
                              <w:r>
                                <w:rPr>
                                  <w:rFonts w:ascii="Consolas"/>
                                  <w:color w:val="0054AA"/>
                                  <w:spacing w:val="-2"/>
                                  <w:sz w:val="19"/>
                                </w:rPr>
                                <w:t>,</w:t>
                              </w:r>
                              <w:r>
                                <w:rPr>
                                  <w:rFonts w:ascii="Consolas"/>
                                  <w:color w:val="202020"/>
                                  <w:spacing w:val="-2"/>
                                  <w:sz w:val="19"/>
                                </w:rPr>
                                <w:t>projection</w:t>
                              </w:r>
                              <w:r>
                                <w:rPr>
                                  <w:rFonts w:ascii="Consolas"/>
                                  <w:b/>
                                  <w:color w:val="AA21FF"/>
                                  <w:spacing w:val="-2"/>
                                  <w:sz w:val="19"/>
                                </w:rPr>
                                <w:t>=</w:t>
                              </w:r>
                              <w:r>
                                <w:rPr>
                                  <w:rFonts w:ascii="Consolas"/>
                                  <w:color w:val="B92020"/>
                                  <w:spacing w:val="-2"/>
                                  <w:sz w:val="19"/>
                                </w:rPr>
                                <w:t>'3d'</w:t>
                              </w:r>
                              <w:r>
                                <w:rPr>
                                  <w:rFonts w:ascii="Consolas"/>
                                  <w:color w:val="0054AA"/>
                                  <w:spacing w:val="-2"/>
                                  <w:sz w:val="19"/>
                                </w:rPr>
                                <w:t>)</w:t>
                              </w:r>
                            </w:p>
                            <w:p w14:paraId="1EC0A614">
                              <w:pPr>
                                <w:spacing w:before="32" w:line="276" w:lineRule="auto"/>
                                <w:ind w:left="489" w:right="3139"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xlim</w:t>
                              </w:r>
                              <w:r>
                                <w:rPr>
                                  <w:rFonts w:ascii="Consolas"/>
                                  <w:b/>
                                  <w:color w:val="AA21FF"/>
                                  <w:sz w:val="19"/>
                                </w:rPr>
                                <w:t>=</w:t>
                              </w:r>
                              <w:r>
                                <w:rPr>
                                  <w:rFonts w:ascii="Consolas"/>
                                  <w:color w:val="0054AA"/>
                                  <w:sz w:val="19"/>
                                </w:rPr>
                                <w:t>(</w:t>
                              </w:r>
                              <w:r>
                                <w:rPr>
                                  <w:rFonts w:ascii="Consolas"/>
                                  <w:b/>
                                  <w:color w:val="AA21FF"/>
                                  <w:sz w:val="19"/>
                                </w:rPr>
                                <w:t>-</w:t>
                              </w:r>
                              <w:r>
                                <w:rPr>
                                  <w:rFonts w:ascii="Consolas"/>
                                  <w:color w:val="008700"/>
                                  <w:sz w:val="19"/>
                                </w:rPr>
                                <w:t>4</w:t>
                              </w:r>
                              <w:r>
                                <w:rPr>
                                  <w:rFonts w:ascii="Consolas"/>
                                  <w:color w:val="0054AA"/>
                                  <w:sz w:val="19"/>
                                </w:rPr>
                                <w:t xml:space="preserve">, </w:t>
                              </w:r>
                              <w:r>
                                <w:rPr>
                                  <w:rFonts w:ascii="Consolas"/>
                                  <w:color w:val="008700"/>
                                  <w:sz w:val="19"/>
                                </w:rPr>
                                <w:t>4</w:t>
                              </w:r>
                              <w:r>
                                <w:rPr>
                                  <w:rFonts w:ascii="Consolas"/>
                                  <w:color w:val="0054AA"/>
                                  <w:sz w:val="19"/>
                                </w:rPr>
                                <w:t xml:space="preserve">), </w:t>
                              </w:r>
                              <w:r>
                                <w:rPr>
                                  <w:rFonts w:ascii="Consolas"/>
                                  <w:color w:val="202020"/>
                                  <w:sz w:val="19"/>
                                </w:rPr>
                                <w:t>ylim</w:t>
                              </w:r>
                              <w:r>
                                <w:rPr>
                                  <w:rFonts w:ascii="Consolas"/>
                                  <w:b/>
                                  <w:color w:val="AA21FF"/>
                                  <w:sz w:val="19"/>
                                </w:rPr>
                                <w:t>=</w:t>
                              </w:r>
                              <w:r>
                                <w:rPr>
                                  <w:rFonts w:ascii="Consolas"/>
                                  <w:color w:val="0054AA"/>
                                  <w:sz w:val="19"/>
                                </w:rPr>
                                <w:t>(</w:t>
                              </w:r>
                              <w:r>
                                <w:rPr>
                                  <w:rFonts w:ascii="Consolas"/>
                                  <w:b/>
                                  <w:color w:val="AA21FF"/>
                                  <w:sz w:val="19"/>
                                </w:rPr>
                                <w:t>-</w:t>
                              </w:r>
                              <w:r>
                                <w:rPr>
                                  <w:rFonts w:ascii="Consolas"/>
                                  <w:color w:val="008700"/>
                                  <w:sz w:val="19"/>
                                </w:rPr>
                                <w:t>4</w:t>
                              </w:r>
                              <w:r>
                                <w:rPr>
                                  <w:rFonts w:ascii="Consolas"/>
                                  <w:color w:val="0054AA"/>
                                  <w:sz w:val="19"/>
                                </w:rPr>
                                <w:t xml:space="preserve">, </w:t>
                              </w:r>
                              <w:r>
                                <w:rPr>
                                  <w:rFonts w:ascii="Consolas"/>
                                  <w:color w:val="008700"/>
                                  <w:sz w:val="19"/>
                                </w:rPr>
                                <w:t>4</w:t>
                              </w:r>
                              <w:r>
                                <w:rPr>
                                  <w:rFonts w:ascii="Consolas"/>
                                  <w:color w:val="0054AA"/>
                                  <w:sz w:val="19"/>
                                </w:rPr>
                                <w:t xml:space="preserve">), </w:t>
                              </w:r>
                              <w:r>
                                <w:rPr>
                                  <w:rFonts w:ascii="Consolas"/>
                                  <w:color w:val="202020"/>
                                  <w:sz w:val="19"/>
                                </w:rPr>
                                <w:t>zlim</w:t>
                              </w:r>
                              <w:r>
                                <w:rPr>
                                  <w:rFonts w:ascii="Consolas"/>
                                  <w:b/>
                                  <w:color w:val="AA21FF"/>
                                  <w:sz w:val="19"/>
                                </w:rPr>
                                <w:t>=</w:t>
                              </w:r>
                              <w:r>
                                <w:rPr>
                                  <w:rFonts w:ascii="Consolas"/>
                                  <w:color w:val="0054AA"/>
                                  <w:sz w:val="19"/>
                                </w:rPr>
                                <w:t>(</w:t>
                              </w:r>
                              <w:r>
                                <w:rPr>
                                  <w:rFonts w:ascii="Consolas"/>
                                  <w:color w:val="008700"/>
                                  <w:sz w:val="19"/>
                                </w:rPr>
                                <w:t>0</w:t>
                              </w:r>
                              <w:r>
                                <w:rPr>
                                  <w:rFonts w:ascii="Consolas"/>
                                  <w:color w:val="0054AA"/>
                                  <w:sz w:val="19"/>
                                </w:rPr>
                                <w:t xml:space="preserve">, </w:t>
                              </w:r>
                              <w:r>
                                <w:rPr>
                                  <w:rFonts w:ascii="Consolas"/>
                                  <w:color w:val="008700"/>
                                  <w:sz w:val="19"/>
                                </w:rPr>
                                <w:t>5</w:t>
                              </w:r>
                              <w:r>
                                <w:rPr>
                                  <w:rFonts w:ascii="Consolas"/>
                                  <w:color w:val="0054AA"/>
                                  <w:sz w:val="19"/>
                                </w:rPr>
                                <w:t xml:space="preserve">)) </w:t>
                              </w:r>
                              <w:r>
                                <w:rPr>
                                  <w:rFonts w:ascii="Consolas"/>
                                  <w:color w:val="202020"/>
                                  <w:sz w:val="19"/>
                                </w:rPr>
                                <w:t xml:space="preserve">ax </w:t>
                              </w:r>
                              <w:r>
                                <w:rPr>
                                  <w:rFonts w:ascii="Consolas"/>
                                  <w:b/>
                                  <w:color w:val="AA21FF"/>
                                  <w:sz w:val="19"/>
                                </w:rPr>
                                <w:t xml:space="preserve">= </w:t>
                              </w:r>
                              <w:r>
                                <w:rPr>
                                  <w:rFonts w:ascii="Consolas"/>
                                  <w:color w:val="202020"/>
                                  <w:sz w:val="19"/>
                                </w:rPr>
                                <w:t>pr</w:t>
                              </w:r>
                              <w:r>
                                <w:rPr>
                                  <w:rFonts w:ascii="Consolas"/>
                                  <w:b/>
                                  <w:color w:val="AA21FF"/>
                                  <w:sz w:val="19"/>
                                </w:rPr>
                                <w:t>.</w:t>
                              </w:r>
                              <w:r>
                                <w:rPr>
                                  <w:rFonts w:ascii="Consolas"/>
                                  <w:color w:val="202020"/>
                                  <w:sz w:val="19"/>
                                </w:rPr>
                                <w:t>plot_basis</w:t>
                              </w:r>
                              <w:r>
                                <w:rPr>
                                  <w:rFonts w:ascii="Consolas"/>
                                  <w:color w:val="0054AA"/>
                                  <w:sz w:val="19"/>
                                </w:rPr>
                                <w:t>(</w:t>
                              </w:r>
                              <w:r>
                                <w:rPr>
                                  <w:rFonts w:ascii="Consolas"/>
                                  <w:color w:val="202020"/>
                                  <w:sz w:val="19"/>
                                </w:rPr>
                                <w:t>ax</w:t>
                              </w:r>
                              <w:r>
                                <w:rPr>
                                  <w:rFonts w:ascii="Consolas"/>
                                  <w:color w:val="0054AA"/>
                                  <w:sz w:val="19"/>
                                </w:rPr>
                                <w:t>)</w:t>
                              </w:r>
                            </w:p>
                            <w:p w14:paraId="25BD4D9E">
                              <w:pPr>
                                <w:spacing w:before="31" w:line="240" w:lineRule="auto"/>
                                <w:rPr>
                                  <w:rFonts w:ascii="Consolas"/>
                                  <w:sz w:val="19"/>
                                </w:rPr>
                              </w:pPr>
                            </w:p>
                            <w:p w14:paraId="037ACF7D">
                              <w:pPr>
                                <w:spacing w:before="1"/>
                                <w:ind w:left="489" w:right="0" w:firstLine="0"/>
                                <w:jc w:val="left"/>
                                <w:rPr>
                                  <w:rFonts w:ascii="Consolas"/>
                                  <w:i/>
                                  <w:sz w:val="19"/>
                                </w:rPr>
                              </w:pPr>
                              <w:r>
                                <w:rPr>
                                  <w:rFonts w:ascii="Consolas"/>
                                  <w:i/>
                                  <w:color w:val="408080"/>
                                  <w:sz w:val="19"/>
                                </w:rPr>
                                <w:t>#</w:t>
                              </w:r>
                              <w:r>
                                <w:rPr>
                                  <w:rFonts w:ascii="Consolas"/>
                                  <w:i/>
                                  <w:color w:val="408080"/>
                                  <w:spacing w:val="7"/>
                                  <w:sz w:val="19"/>
                                </w:rPr>
                                <w:t xml:space="preserve"> </w:t>
                              </w:r>
                              <w:r>
                                <w:rPr>
                                  <w:rFonts w:ascii="Consolas"/>
                                  <w:i/>
                                  <w:color w:val="408080"/>
                                  <w:sz w:val="19"/>
                                </w:rPr>
                                <w:t>plot</w:t>
                              </w:r>
                              <w:r>
                                <w:rPr>
                                  <w:rFonts w:ascii="Consolas"/>
                                  <w:i/>
                                  <w:color w:val="408080"/>
                                  <w:spacing w:val="7"/>
                                  <w:sz w:val="19"/>
                                </w:rPr>
                                <w:t xml:space="preserve"> </w:t>
                              </w:r>
                              <w:r>
                                <w:rPr>
                                  <w:rFonts w:ascii="Consolas"/>
                                  <w:i/>
                                  <w:color w:val="408080"/>
                                  <w:spacing w:val="-2"/>
                                  <w:sz w:val="19"/>
                                </w:rPr>
                                <w:t>plane</w:t>
                              </w:r>
                            </w:p>
                            <w:p w14:paraId="77CA3E47">
                              <w:pPr>
                                <w:spacing w:before="32"/>
                                <w:ind w:left="489" w:right="0" w:firstLine="0"/>
                                <w:jc w:val="left"/>
                                <w:rPr>
                                  <w:rFonts w:ascii="Consolas"/>
                                  <w:sz w:val="19"/>
                                </w:rPr>
                              </w:pPr>
                              <w:r>
                                <w:rPr>
                                  <w:rFonts w:ascii="Consolas"/>
                                  <w:color w:val="202020"/>
                                  <w:sz w:val="19"/>
                                </w:rPr>
                                <w:t>xx</w:t>
                              </w:r>
                              <w:r>
                                <w:rPr>
                                  <w:rFonts w:ascii="Consolas"/>
                                  <w:color w:val="0054AA"/>
                                  <w:sz w:val="19"/>
                                </w:rPr>
                                <w:t>,</w:t>
                              </w:r>
                              <w:r>
                                <w:rPr>
                                  <w:rFonts w:ascii="Consolas"/>
                                  <w:color w:val="0054AA"/>
                                  <w:spacing w:val="15"/>
                                  <w:sz w:val="19"/>
                                </w:rPr>
                                <w:t xml:space="preserve"> </w:t>
                              </w:r>
                              <w:r>
                                <w:rPr>
                                  <w:rFonts w:ascii="Consolas"/>
                                  <w:color w:val="202020"/>
                                  <w:sz w:val="19"/>
                                </w:rPr>
                                <w:t>yy</w:t>
                              </w:r>
                              <w:r>
                                <w:rPr>
                                  <w:rFonts w:ascii="Consolas"/>
                                  <w:color w:val="0054AA"/>
                                  <w:sz w:val="19"/>
                                </w:rPr>
                                <w:t>,</w:t>
                              </w:r>
                              <w:r>
                                <w:rPr>
                                  <w:rFonts w:ascii="Consolas"/>
                                  <w:color w:val="0054AA"/>
                                  <w:spacing w:val="15"/>
                                  <w:sz w:val="19"/>
                                </w:rPr>
                                <w:t xml:space="preserve"> </w:t>
                              </w:r>
                              <w:r>
                                <w:rPr>
                                  <w:rFonts w:ascii="Consolas"/>
                                  <w:color w:val="202020"/>
                                  <w:sz w:val="19"/>
                                </w:rPr>
                                <w:t>Z</w:t>
                              </w:r>
                              <w:r>
                                <w:rPr>
                                  <w:rFonts w:ascii="Consolas"/>
                                  <w:color w:val="202020"/>
                                  <w:spacing w:val="15"/>
                                  <w:sz w:val="19"/>
                                </w:rPr>
                                <w:t xml:space="preserve"> </w:t>
                              </w:r>
                              <w:r>
                                <w:rPr>
                                  <w:rFonts w:ascii="Consolas"/>
                                  <w:b/>
                                  <w:color w:val="AA21FF"/>
                                  <w:sz w:val="19"/>
                                </w:rPr>
                                <w:t>=</w:t>
                              </w:r>
                              <w:r>
                                <w:rPr>
                                  <w:rFonts w:ascii="Consolas"/>
                                  <w:b/>
                                  <w:color w:val="AA21FF"/>
                                  <w:spacing w:val="15"/>
                                  <w:sz w:val="19"/>
                                </w:rPr>
                                <w:t xml:space="preserve"> </w:t>
                              </w:r>
                              <w:r>
                                <w:rPr>
                                  <w:rFonts w:ascii="Consolas"/>
                                  <w:color w:val="202020"/>
                                  <w:sz w:val="19"/>
                                </w:rPr>
                                <w:t>create_image_grid</w:t>
                              </w:r>
                              <w:r>
                                <w:rPr>
                                  <w:rFonts w:ascii="Consolas"/>
                                  <w:color w:val="0054AA"/>
                                  <w:sz w:val="19"/>
                                </w:rPr>
                                <w:t>(</w:t>
                              </w:r>
                              <w:r>
                                <w:rPr>
                                  <w:rFonts w:ascii="Consolas"/>
                                  <w:b/>
                                  <w:color w:val="AA21FF"/>
                                  <w:sz w:val="19"/>
                                </w:rPr>
                                <w:t>-</w:t>
                              </w:r>
                              <w:r>
                                <w:rPr>
                                  <w:rFonts w:ascii="Consolas"/>
                                  <w:color w:val="202020"/>
                                  <w:sz w:val="19"/>
                                </w:rPr>
                                <w:t>f</w:t>
                              </w:r>
                              <w:r>
                                <w:rPr>
                                  <w:rFonts w:ascii="Consolas"/>
                                  <w:color w:val="0054AA"/>
                                  <w:sz w:val="19"/>
                                </w:rPr>
                                <w:t>,</w:t>
                              </w:r>
                              <w:r>
                                <w:rPr>
                                  <w:rFonts w:ascii="Consolas"/>
                                  <w:color w:val="0054AA"/>
                                  <w:spacing w:val="15"/>
                                  <w:sz w:val="19"/>
                                </w:rPr>
                                <w:t xml:space="preserve"> </w:t>
                              </w:r>
                              <w:r>
                                <w:rPr>
                                  <w:rFonts w:ascii="Consolas"/>
                                  <w:color w:val="202020"/>
                                  <w:spacing w:val="-2"/>
                                  <w:sz w:val="19"/>
                                </w:rPr>
                                <w:t>img_size</w:t>
                              </w:r>
                              <w:r>
                                <w:rPr>
                                  <w:rFonts w:ascii="Consolas"/>
                                  <w:color w:val="0054AA"/>
                                  <w:spacing w:val="-2"/>
                                  <w:sz w:val="19"/>
                                </w:rPr>
                                <w:t>)</w:t>
                              </w:r>
                            </w:p>
                            <w:p w14:paraId="28DE4D07">
                              <w:pPr>
                                <w:spacing w:before="33" w:line="276" w:lineRule="auto"/>
                                <w:ind w:left="489" w:right="2269" w:firstLine="0"/>
                                <w:jc w:val="left"/>
                                <w:rPr>
                                  <w:rFonts w:ascii="Consolas"/>
                                  <w:sz w:val="19"/>
                                </w:rPr>
                              </w:pPr>
                              <w:r>
                                <w:rPr>
                                  <w:rFonts w:ascii="Consolas"/>
                                  <w:color w:val="202020"/>
                                  <w:sz w:val="19"/>
                                </w:rPr>
                                <w:t xml:space="preserve">pt_h </w:t>
                              </w:r>
                              <w:r>
                                <w:rPr>
                                  <w:rFonts w:ascii="Consolas"/>
                                  <w:b/>
                                  <w:color w:val="AA21FF"/>
                                  <w:sz w:val="19"/>
                                </w:rPr>
                                <w:t xml:space="preserve">= </w:t>
                              </w:r>
                              <w:r>
                                <w:rPr>
                                  <w:rFonts w:ascii="Consolas"/>
                                  <w:color w:val="202020"/>
                                  <w:sz w:val="19"/>
                                </w:rPr>
                                <w:t>convert_grid_to_homogeneous</w:t>
                              </w:r>
                              <w:r>
                                <w:rPr>
                                  <w:rFonts w:ascii="Consolas"/>
                                  <w:color w:val="0054AA"/>
                                  <w:sz w:val="19"/>
                                </w:rPr>
                                <w:t>(</w:t>
                              </w:r>
                              <w:r>
                                <w:rPr>
                                  <w:rFonts w:ascii="Consolas"/>
                                  <w:color w:val="202020"/>
                                  <w:sz w:val="19"/>
                                </w:rPr>
                                <w:t>xx</w:t>
                              </w:r>
                              <w:r>
                                <w:rPr>
                                  <w:rFonts w:ascii="Consolas"/>
                                  <w:color w:val="0054AA"/>
                                  <w:sz w:val="19"/>
                                </w:rPr>
                                <w:t xml:space="preserve">, </w:t>
                              </w:r>
                              <w:r>
                                <w:rPr>
                                  <w:rFonts w:ascii="Consolas"/>
                                  <w:color w:val="202020"/>
                                  <w:sz w:val="19"/>
                                </w:rPr>
                                <w:t>yy</w:t>
                              </w:r>
                              <w:r>
                                <w:rPr>
                                  <w:rFonts w:ascii="Consolas"/>
                                  <w:color w:val="0054AA"/>
                                  <w:sz w:val="19"/>
                                </w:rPr>
                                <w:t xml:space="preserve">, </w:t>
                              </w:r>
                              <w:r>
                                <w:rPr>
                                  <w:rFonts w:ascii="Consolas"/>
                                  <w:color w:val="202020"/>
                                  <w:sz w:val="19"/>
                                </w:rPr>
                                <w:t>Z</w:t>
                              </w:r>
                              <w:r>
                                <w:rPr>
                                  <w:rFonts w:ascii="Consolas"/>
                                  <w:color w:val="0054AA"/>
                                  <w:sz w:val="19"/>
                                </w:rPr>
                                <w:t xml:space="preserve">, </w:t>
                              </w:r>
                              <w:r>
                                <w:rPr>
                                  <w:rFonts w:ascii="Consolas"/>
                                  <w:color w:val="202020"/>
                                  <w:sz w:val="19"/>
                                </w:rPr>
                                <w:t>img_size</w:t>
                              </w:r>
                              <w:r>
                                <w:rPr>
                                  <w:rFonts w:ascii="Consolas"/>
                                  <w:color w:val="0054AA"/>
                                  <w:sz w:val="19"/>
                                </w:rPr>
                                <w:t xml:space="preserve">) </w:t>
                              </w:r>
                              <w:r>
                                <w:rPr>
                                  <w:rFonts w:ascii="Consolas"/>
                                  <w:color w:val="202020"/>
                                  <w:sz w:val="19"/>
                                </w:rPr>
                                <w:t>T2</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dstack</w:t>
                              </w:r>
                              <w:r>
                                <w:rPr>
                                  <w:rFonts w:ascii="Consolas"/>
                                  <w:color w:val="0054AA"/>
                                  <w:sz w:val="19"/>
                                </w:rPr>
                                <w:t>([</w:t>
                              </w:r>
                              <w:r>
                                <w:rPr>
                                  <w:rFonts w:ascii="Consolas"/>
                                  <w:color w:val="202020"/>
                                  <w:sz w:val="19"/>
                                </w:rPr>
                                <w:t>T</w:t>
                              </w:r>
                              <w:r>
                                <w:rPr>
                                  <w:rFonts w:ascii="Consolas"/>
                                  <w:color w:val="0054AA"/>
                                  <w:sz w:val="19"/>
                                </w:rPr>
                                <w:t>]</w:t>
                              </w:r>
                              <w:r>
                                <w:rPr>
                                  <w:rFonts w:ascii="Consolas"/>
                                  <w:b/>
                                  <w:color w:val="AA21FF"/>
                                  <w:sz w:val="19"/>
                                </w:rPr>
                                <w:t>*</w:t>
                              </w:r>
                              <w:r>
                                <w:rPr>
                                  <w:rFonts w:ascii="Consolas"/>
                                  <w:color w:val="202020"/>
                                  <w:sz w:val="19"/>
                                </w:rPr>
                                <w:t>h</w:t>
                              </w:r>
                              <w:r>
                                <w:rPr>
                                  <w:rFonts w:ascii="Consolas"/>
                                  <w:b/>
                                  <w:color w:val="AA21FF"/>
                                  <w:sz w:val="19"/>
                                </w:rPr>
                                <w:t>*</w:t>
                              </w:r>
                              <w:r>
                                <w:rPr>
                                  <w:rFonts w:ascii="Consolas"/>
                                  <w:color w:val="202020"/>
                                  <w:sz w:val="19"/>
                                </w:rPr>
                                <w:t>w</w:t>
                              </w:r>
                              <w:r>
                                <w:rPr>
                                  <w:rFonts w:ascii="Consolas"/>
                                  <w:color w:val="0054AA"/>
                                  <w:sz w:val="19"/>
                                </w:rPr>
                                <w:t>)</w:t>
                              </w:r>
                            </w:p>
                            <w:p w14:paraId="5A918BD4">
                              <w:pPr>
                                <w:spacing w:before="0" w:line="221" w:lineRule="exact"/>
                                <w:ind w:left="489" w:right="0" w:firstLine="0"/>
                                <w:jc w:val="left"/>
                                <w:rPr>
                                  <w:rFonts w:ascii="Consolas"/>
                                  <w:sz w:val="19"/>
                                </w:rPr>
                              </w:pPr>
                              <w:r>
                                <w:rPr>
                                  <w:rFonts w:ascii="Consolas"/>
                                  <w:color w:val="202020"/>
                                  <w:sz w:val="19"/>
                                </w:rPr>
                                <w:t>pt_h_transformed</w:t>
                              </w:r>
                              <w:r>
                                <w:rPr>
                                  <w:rFonts w:ascii="Consolas"/>
                                  <w:color w:val="202020"/>
                                  <w:spacing w:val="14"/>
                                  <w:sz w:val="19"/>
                                </w:rPr>
                                <w:t xml:space="preserve"> </w:t>
                              </w:r>
                              <w:r>
                                <w:rPr>
                                  <w:rFonts w:ascii="Consolas"/>
                                  <w:b/>
                                  <w:color w:val="AA21FF"/>
                                  <w:sz w:val="19"/>
                                </w:rPr>
                                <w:t>=</w:t>
                              </w:r>
                              <w:r>
                                <w:rPr>
                                  <w:rFonts w:ascii="Consolas"/>
                                  <w:b/>
                                  <w:color w:val="AA21FF"/>
                                  <w:spacing w:val="15"/>
                                  <w:sz w:val="19"/>
                                </w:rPr>
                                <w:t xml:space="preserve"> </w:t>
                              </w:r>
                              <w:r>
                                <w:rPr>
                                  <w:rFonts w:ascii="Consolas"/>
                                  <w:color w:val="202020"/>
                                  <w:sz w:val="19"/>
                                </w:rPr>
                                <w:t>np</w:t>
                              </w:r>
                              <w:r>
                                <w:rPr>
                                  <w:rFonts w:ascii="Consolas"/>
                                  <w:b/>
                                  <w:color w:val="AA21FF"/>
                                  <w:sz w:val="19"/>
                                </w:rPr>
                                <w:t>.</w:t>
                              </w:r>
                              <w:r>
                                <w:rPr>
                                  <w:rFonts w:ascii="Consolas"/>
                                  <w:color w:val="202020"/>
                                  <w:sz w:val="19"/>
                                </w:rPr>
                                <w:t>linalg</w:t>
                              </w:r>
                              <w:r>
                                <w:rPr>
                                  <w:rFonts w:ascii="Consolas"/>
                                  <w:b/>
                                  <w:color w:val="AA21FF"/>
                                  <w:sz w:val="19"/>
                                </w:rPr>
                                <w:t>.</w:t>
                              </w:r>
                              <w:r>
                                <w:rPr>
                                  <w:rFonts w:ascii="Consolas"/>
                                  <w:color w:val="202020"/>
                                  <w:sz w:val="19"/>
                                </w:rPr>
                                <w:t>inv</w:t>
                              </w:r>
                              <w:r>
                                <w:rPr>
                                  <w:rFonts w:ascii="Consolas"/>
                                  <w:color w:val="0054AA"/>
                                  <w:sz w:val="19"/>
                                </w:rPr>
                                <w:t>(</w:t>
                              </w:r>
                              <w:r>
                                <w:rPr>
                                  <w:rFonts w:ascii="Consolas"/>
                                  <w:color w:val="202020"/>
                                  <w:sz w:val="19"/>
                                </w:rPr>
                                <w:t>R</w:t>
                              </w:r>
                              <w:r>
                                <w:rPr>
                                  <w:rFonts w:ascii="Consolas"/>
                                  <w:color w:val="0054AA"/>
                                  <w:sz w:val="19"/>
                                </w:rPr>
                                <w:t>)</w:t>
                              </w:r>
                              <w:r>
                                <w:rPr>
                                  <w:rFonts w:ascii="Consolas"/>
                                  <w:color w:val="0054AA"/>
                                  <w:spacing w:val="15"/>
                                  <w:sz w:val="19"/>
                                </w:rPr>
                                <w:t xml:space="preserve"> </w:t>
                              </w:r>
                              <w:r>
                                <w:rPr>
                                  <w:rFonts w:ascii="Consolas"/>
                                  <w:b/>
                                  <w:color w:val="AA21FF"/>
                                  <w:sz w:val="19"/>
                                </w:rPr>
                                <w:t>@</w:t>
                              </w:r>
                              <w:r>
                                <w:rPr>
                                  <w:rFonts w:ascii="Consolas"/>
                                  <w:b/>
                                  <w:color w:val="AA21FF"/>
                                  <w:spacing w:val="15"/>
                                  <w:sz w:val="19"/>
                                </w:rPr>
                                <w:t xml:space="preserve"> </w:t>
                              </w:r>
                              <w:r>
                                <w:rPr>
                                  <w:rFonts w:ascii="Consolas"/>
                                  <w:color w:val="0054AA"/>
                                  <w:sz w:val="19"/>
                                </w:rPr>
                                <w:t>(</w:t>
                              </w:r>
                              <w:r>
                                <w:rPr>
                                  <w:rFonts w:ascii="Consolas"/>
                                  <w:color w:val="202020"/>
                                  <w:sz w:val="19"/>
                                </w:rPr>
                                <w:t>pt_h</w:t>
                              </w:r>
                              <w:r>
                                <w:rPr>
                                  <w:rFonts w:ascii="Consolas"/>
                                  <w:color w:val="202020"/>
                                  <w:spacing w:val="16"/>
                                  <w:sz w:val="19"/>
                                </w:rPr>
                                <w:t xml:space="preserve"> </w:t>
                              </w:r>
                              <w:r>
                                <w:rPr>
                                  <w:rFonts w:ascii="Consolas"/>
                                  <w:color w:val="0054AA"/>
                                  <w:sz w:val="19"/>
                                </w:rPr>
                                <w:t>)</w:t>
                              </w:r>
                              <w:r>
                                <w:rPr>
                                  <w:rFonts w:ascii="Consolas"/>
                                  <w:color w:val="0054AA"/>
                                  <w:spacing w:val="15"/>
                                  <w:sz w:val="19"/>
                                </w:rPr>
                                <w:t xml:space="preserve"> </w:t>
                              </w:r>
                              <w:r>
                                <w:rPr>
                                  <w:rFonts w:ascii="Consolas"/>
                                  <w:b/>
                                  <w:color w:val="AA21FF"/>
                                  <w:sz w:val="19"/>
                                </w:rPr>
                                <w:t>+</w:t>
                              </w:r>
                              <w:r>
                                <w:rPr>
                                  <w:rFonts w:ascii="Consolas"/>
                                  <w:b/>
                                  <w:color w:val="AA21FF"/>
                                  <w:spacing w:val="15"/>
                                  <w:sz w:val="19"/>
                                </w:rPr>
                                <w:t xml:space="preserve"> </w:t>
                              </w:r>
                              <w:r>
                                <w:rPr>
                                  <w:rFonts w:ascii="Consolas"/>
                                  <w:color w:val="202020"/>
                                  <w:spacing w:val="-5"/>
                                  <w:sz w:val="19"/>
                                </w:rPr>
                                <w:t>T2</w:t>
                              </w:r>
                            </w:p>
                            <w:p w14:paraId="0E5F5EDD">
                              <w:pPr>
                                <w:spacing w:before="33"/>
                                <w:ind w:left="489" w:right="0" w:firstLine="0"/>
                                <w:jc w:val="left"/>
                                <w:rPr>
                                  <w:rFonts w:ascii="Consolas"/>
                                  <w:sz w:val="19"/>
                                </w:rPr>
                              </w:pPr>
                              <w:r>
                                <w:rPr>
                                  <w:rFonts w:ascii="Consolas"/>
                                  <w:color w:val="202020"/>
                                  <w:sz w:val="19"/>
                                </w:rPr>
                                <w:t>xxt</w:t>
                              </w:r>
                              <w:r>
                                <w:rPr>
                                  <w:rFonts w:ascii="Consolas"/>
                                  <w:color w:val="0054AA"/>
                                  <w:sz w:val="19"/>
                                </w:rPr>
                                <w:t>,</w:t>
                              </w:r>
                              <w:r>
                                <w:rPr>
                                  <w:rFonts w:ascii="Consolas"/>
                                  <w:color w:val="0054AA"/>
                                  <w:spacing w:val="27"/>
                                  <w:sz w:val="19"/>
                                </w:rPr>
                                <w:t xml:space="preserve"> </w:t>
                              </w:r>
                              <w:r>
                                <w:rPr>
                                  <w:rFonts w:ascii="Consolas"/>
                                  <w:color w:val="202020"/>
                                  <w:sz w:val="19"/>
                                </w:rPr>
                                <w:t>yyt</w:t>
                              </w:r>
                              <w:r>
                                <w:rPr>
                                  <w:rFonts w:ascii="Consolas"/>
                                  <w:color w:val="0054AA"/>
                                  <w:sz w:val="19"/>
                                </w:rPr>
                                <w:t>,</w:t>
                              </w:r>
                              <w:r>
                                <w:rPr>
                                  <w:rFonts w:ascii="Consolas"/>
                                  <w:color w:val="0054AA"/>
                                  <w:spacing w:val="28"/>
                                  <w:sz w:val="19"/>
                                </w:rPr>
                                <w:t xml:space="preserve"> </w:t>
                              </w:r>
                              <w:r>
                                <w:rPr>
                                  <w:rFonts w:ascii="Consolas"/>
                                  <w:color w:val="202020"/>
                                  <w:sz w:val="19"/>
                                </w:rPr>
                                <w:t>Zt</w:t>
                              </w:r>
                              <w:r>
                                <w:rPr>
                                  <w:rFonts w:ascii="Consolas"/>
                                  <w:color w:val="202020"/>
                                  <w:spacing w:val="27"/>
                                  <w:sz w:val="19"/>
                                </w:rPr>
                                <w:t xml:space="preserve"> </w:t>
                              </w:r>
                              <w:r>
                                <w:rPr>
                                  <w:rFonts w:ascii="Consolas"/>
                                  <w:b/>
                                  <w:color w:val="AA21FF"/>
                                  <w:sz w:val="19"/>
                                </w:rPr>
                                <w:t>=</w:t>
                              </w:r>
                              <w:r>
                                <w:rPr>
                                  <w:rFonts w:ascii="Consolas"/>
                                  <w:b/>
                                  <w:color w:val="AA21FF"/>
                                  <w:spacing w:val="27"/>
                                  <w:sz w:val="19"/>
                                </w:rPr>
                                <w:t xml:space="preserve"> </w:t>
                              </w:r>
                              <w:r>
                                <w:rPr>
                                  <w:rFonts w:ascii="Consolas"/>
                                  <w:color w:val="202020"/>
                                  <w:sz w:val="19"/>
                                </w:rPr>
                                <w:t>convert_homogeneous_to_grid</w:t>
                              </w:r>
                              <w:r>
                                <w:rPr>
                                  <w:rFonts w:ascii="Consolas"/>
                                  <w:color w:val="0054AA"/>
                                  <w:sz w:val="19"/>
                                </w:rPr>
                                <w:t>(</w:t>
                              </w:r>
                              <w:r>
                                <w:rPr>
                                  <w:rFonts w:ascii="Consolas"/>
                                  <w:color w:val="202020"/>
                                  <w:sz w:val="19"/>
                                </w:rPr>
                                <w:t>pt_h_transformed</w:t>
                              </w:r>
                              <w:r>
                                <w:rPr>
                                  <w:rFonts w:ascii="Consolas"/>
                                  <w:color w:val="0054AA"/>
                                  <w:sz w:val="19"/>
                                </w:rPr>
                                <w:t>[</w:t>
                              </w:r>
                              <w:r>
                                <w:rPr>
                                  <w:rFonts w:ascii="Consolas"/>
                                  <w:color w:val="008700"/>
                                  <w:sz w:val="19"/>
                                </w:rPr>
                                <w:t>0</w:t>
                              </w:r>
                              <w:r>
                                <w:rPr>
                                  <w:rFonts w:ascii="Consolas"/>
                                  <w:color w:val="0054AA"/>
                                  <w:sz w:val="19"/>
                                </w:rPr>
                                <w:t>],</w:t>
                              </w:r>
                              <w:r>
                                <w:rPr>
                                  <w:rFonts w:ascii="Consolas"/>
                                  <w:color w:val="0054AA"/>
                                  <w:spacing w:val="27"/>
                                  <w:sz w:val="19"/>
                                </w:rPr>
                                <w:t xml:space="preserve"> </w:t>
                              </w:r>
                              <w:r>
                                <w:rPr>
                                  <w:rFonts w:ascii="Consolas"/>
                                  <w:color w:val="202020"/>
                                  <w:spacing w:val="-2"/>
                                  <w:sz w:val="19"/>
                                </w:rPr>
                                <w:t>img_size</w:t>
                              </w:r>
                              <w:r>
                                <w:rPr>
                                  <w:rFonts w:ascii="Consolas"/>
                                  <w:color w:val="0054AA"/>
                                  <w:spacing w:val="-2"/>
                                  <w:sz w:val="19"/>
                                </w:rPr>
                                <w:t>)</w:t>
                              </w:r>
                            </w:p>
                            <w:p w14:paraId="4862E4D7">
                              <w:pPr>
                                <w:spacing w:before="65" w:line="240" w:lineRule="auto"/>
                                <w:rPr>
                                  <w:rFonts w:ascii="Consolas"/>
                                  <w:sz w:val="19"/>
                                </w:rPr>
                              </w:pPr>
                            </w:p>
                            <w:p w14:paraId="1F559645">
                              <w:pPr>
                                <w:spacing w:before="0"/>
                                <w:ind w:left="489" w:right="0" w:firstLine="0"/>
                                <w:jc w:val="left"/>
                                <w:rPr>
                                  <w:rFonts w:ascii="Consolas"/>
                                  <w:i/>
                                  <w:sz w:val="19"/>
                                </w:rPr>
                              </w:pPr>
                              <w:r>
                                <w:rPr>
                                  <w:rFonts w:ascii="Consolas"/>
                                  <w:i/>
                                  <w:color w:val="408080"/>
                                  <w:sz w:val="19"/>
                                </w:rPr>
                                <w:t>#</w:t>
                              </w:r>
                              <w:r>
                                <w:rPr>
                                  <w:rFonts w:ascii="Consolas"/>
                                  <w:i/>
                                  <w:color w:val="408080"/>
                                  <w:spacing w:val="9"/>
                                  <w:sz w:val="19"/>
                                </w:rPr>
                                <w:t xml:space="preserve"> </w:t>
                              </w:r>
                              <w:r>
                                <w:rPr>
                                  <w:rFonts w:ascii="Consolas"/>
                                  <w:i/>
                                  <w:color w:val="408080"/>
                                  <w:sz w:val="19"/>
                                </w:rPr>
                                <w:t>Plot</w:t>
                              </w:r>
                              <w:r>
                                <w:rPr>
                                  <w:rFonts w:ascii="Consolas"/>
                                  <w:i/>
                                  <w:color w:val="408080"/>
                                  <w:spacing w:val="10"/>
                                  <w:sz w:val="19"/>
                                </w:rPr>
                                <w:t xml:space="preserve"> </w:t>
                              </w:r>
                              <w:r>
                                <w:rPr>
                                  <w:rFonts w:ascii="Consolas"/>
                                  <w:i/>
                                  <w:color w:val="408080"/>
                                  <w:sz w:val="19"/>
                                </w:rPr>
                                <w:t>camera</w:t>
                              </w:r>
                              <w:r>
                                <w:rPr>
                                  <w:rFonts w:ascii="Consolas"/>
                                  <w:i/>
                                  <w:color w:val="408080"/>
                                  <w:spacing w:val="9"/>
                                  <w:sz w:val="19"/>
                                </w:rPr>
                                <w:t xml:space="preserve"> </w:t>
                              </w:r>
                              <w:r>
                                <w:rPr>
                                  <w:rFonts w:ascii="Consolas"/>
                                  <w:i/>
                                  <w:color w:val="408080"/>
                                  <w:spacing w:val="-2"/>
                                  <w:sz w:val="19"/>
                                </w:rPr>
                                <w:t>plane</w:t>
                              </w:r>
                            </w:p>
                            <w:p w14:paraId="09779A38">
                              <w:pPr>
                                <w:spacing w:before="33"/>
                                <w:ind w:left="489" w:right="0"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plot_surface</w:t>
                              </w:r>
                              <w:r>
                                <w:rPr>
                                  <w:rFonts w:ascii="Consolas"/>
                                  <w:color w:val="0054AA"/>
                                  <w:sz w:val="19"/>
                                </w:rPr>
                                <w:t>(</w:t>
                              </w:r>
                              <w:r>
                                <w:rPr>
                                  <w:rFonts w:ascii="Consolas"/>
                                  <w:color w:val="202020"/>
                                  <w:sz w:val="19"/>
                                </w:rPr>
                                <w:t>xxt</w:t>
                              </w:r>
                              <w:r>
                                <w:rPr>
                                  <w:rFonts w:ascii="Consolas"/>
                                  <w:color w:val="0054AA"/>
                                  <w:sz w:val="19"/>
                                </w:rPr>
                                <w:t>,</w:t>
                              </w:r>
                              <w:r>
                                <w:rPr>
                                  <w:rFonts w:ascii="Consolas"/>
                                  <w:color w:val="0054AA"/>
                                  <w:spacing w:val="21"/>
                                  <w:sz w:val="19"/>
                                </w:rPr>
                                <w:t xml:space="preserve"> </w:t>
                              </w:r>
                              <w:r>
                                <w:rPr>
                                  <w:rFonts w:ascii="Consolas"/>
                                  <w:color w:val="202020"/>
                                  <w:sz w:val="19"/>
                                </w:rPr>
                                <w:t>yyt</w:t>
                              </w:r>
                              <w:r>
                                <w:rPr>
                                  <w:rFonts w:ascii="Consolas"/>
                                  <w:color w:val="0054AA"/>
                                  <w:sz w:val="19"/>
                                </w:rPr>
                                <w:t>,</w:t>
                              </w:r>
                              <w:r>
                                <w:rPr>
                                  <w:rFonts w:ascii="Consolas"/>
                                  <w:color w:val="0054AA"/>
                                  <w:spacing w:val="22"/>
                                  <w:sz w:val="19"/>
                                </w:rPr>
                                <w:t xml:space="preserve"> </w:t>
                              </w:r>
                              <w:r>
                                <w:rPr>
                                  <w:rFonts w:ascii="Consolas"/>
                                  <w:color w:val="202020"/>
                                  <w:sz w:val="19"/>
                                </w:rPr>
                                <w:t>Zt</w:t>
                              </w:r>
                              <w:r>
                                <w:rPr>
                                  <w:rFonts w:ascii="Consolas"/>
                                  <w:color w:val="0054AA"/>
                                  <w:sz w:val="19"/>
                                </w:rPr>
                                <w:t>,</w:t>
                              </w:r>
                              <w:r>
                                <w:rPr>
                                  <w:rFonts w:ascii="Consolas"/>
                                  <w:color w:val="0054AA"/>
                                  <w:spacing w:val="22"/>
                                  <w:sz w:val="19"/>
                                </w:rPr>
                                <w:t xml:space="preserve"> </w:t>
                              </w:r>
                              <w:r>
                                <w:rPr>
                                  <w:rFonts w:ascii="Consolas"/>
                                  <w:color w:val="202020"/>
                                  <w:spacing w:val="-2"/>
                                  <w:sz w:val="19"/>
                                </w:rPr>
                                <w:t>alpha</w:t>
                              </w:r>
                              <w:r>
                                <w:rPr>
                                  <w:rFonts w:ascii="Consolas"/>
                                  <w:b/>
                                  <w:color w:val="AA21FF"/>
                                  <w:spacing w:val="-2"/>
                                  <w:sz w:val="19"/>
                                </w:rPr>
                                <w:t>=</w:t>
                              </w:r>
                              <w:r>
                                <w:rPr>
                                  <w:rFonts w:ascii="Consolas"/>
                                  <w:color w:val="008700"/>
                                  <w:spacing w:val="-2"/>
                                  <w:sz w:val="19"/>
                                </w:rPr>
                                <w:t>0.75</w:t>
                              </w:r>
                              <w:r>
                                <w:rPr>
                                  <w:rFonts w:ascii="Consolas"/>
                                  <w:color w:val="0054AA"/>
                                  <w:spacing w:val="-2"/>
                                  <w:sz w:val="19"/>
                                </w:rPr>
                                <w:t>)</w:t>
                              </w:r>
                            </w:p>
                            <w:p w14:paraId="4F7741CC">
                              <w:pPr>
                                <w:spacing w:before="65" w:line="240" w:lineRule="auto"/>
                                <w:rPr>
                                  <w:rFonts w:ascii="Consolas"/>
                                  <w:sz w:val="19"/>
                                </w:rPr>
                              </w:pPr>
                            </w:p>
                            <w:p w14:paraId="42F8F57D">
                              <w:pPr>
                                <w:spacing w:before="0"/>
                                <w:ind w:left="489" w:right="0" w:firstLine="0"/>
                                <w:jc w:val="left"/>
                                <w:rPr>
                                  <w:rFonts w:ascii="Consolas"/>
                                  <w:i/>
                                  <w:sz w:val="19"/>
                                </w:rPr>
                              </w:pPr>
                              <w:r>
                                <w:rPr>
                                  <w:rFonts w:ascii="Consolas"/>
                                  <w:i/>
                                  <w:color w:val="408080"/>
                                  <w:sz w:val="19"/>
                                </w:rPr>
                                <w:t>#plot</w:t>
                              </w:r>
                              <w:r>
                                <w:rPr>
                                  <w:rFonts w:ascii="Consolas"/>
                                  <w:i/>
                                  <w:color w:val="408080"/>
                                  <w:spacing w:val="12"/>
                                  <w:sz w:val="19"/>
                                </w:rPr>
                                <w:t xml:space="preserve"> </w:t>
                              </w:r>
                              <w:r>
                                <w:rPr>
                                  <w:rFonts w:ascii="Consolas"/>
                                  <w:i/>
                                  <w:color w:val="408080"/>
                                  <w:spacing w:val="-2"/>
                                  <w:sz w:val="19"/>
                                </w:rPr>
                                <w:t>camera</w:t>
                              </w:r>
                            </w:p>
                            <w:p w14:paraId="305C5352">
                              <w:pPr>
                                <w:spacing w:before="33" w:line="276" w:lineRule="auto"/>
                                <w:ind w:left="489" w:right="2269"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scatter</w:t>
                              </w:r>
                              <w:r>
                                <w:rPr>
                                  <w:rFonts w:ascii="Consolas"/>
                                  <w:color w:val="0054AA"/>
                                  <w:sz w:val="19"/>
                                </w:rPr>
                                <w:t>(</w:t>
                              </w:r>
                              <w:r>
                                <w:rPr>
                                  <w:rFonts w:ascii="Consolas"/>
                                  <w:color w:val="202020"/>
                                  <w:sz w:val="19"/>
                                </w:rPr>
                                <w:t>T</w:t>
                              </w:r>
                              <w:r>
                                <w:rPr>
                                  <w:rFonts w:ascii="Consolas"/>
                                  <w:color w:val="0054AA"/>
                                  <w:sz w:val="19"/>
                                </w:rPr>
                                <w:t>[</w:t>
                              </w:r>
                              <w:r>
                                <w:rPr>
                                  <w:rFonts w:ascii="Consolas"/>
                                  <w:color w:val="008700"/>
                                  <w:sz w:val="19"/>
                                </w:rPr>
                                <w:t>0</w:t>
                              </w:r>
                              <w:r>
                                <w:rPr>
                                  <w:rFonts w:ascii="Consolas"/>
                                  <w:color w:val="0054AA"/>
                                  <w:sz w:val="19"/>
                                </w:rPr>
                                <w:t>],</w:t>
                              </w:r>
                              <w:r>
                                <w:rPr>
                                  <w:rFonts w:ascii="Consolas"/>
                                  <w:color w:val="202020"/>
                                  <w:sz w:val="19"/>
                                </w:rPr>
                                <w:t>T</w:t>
                              </w:r>
                              <w:r>
                                <w:rPr>
                                  <w:rFonts w:ascii="Consolas"/>
                                  <w:color w:val="0054AA"/>
                                  <w:sz w:val="19"/>
                                </w:rPr>
                                <w:t>[</w:t>
                              </w:r>
                              <w:r>
                                <w:rPr>
                                  <w:rFonts w:ascii="Consolas"/>
                                  <w:color w:val="008700"/>
                                  <w:sz w:val="19"/>
                                </w:rPr>
                                <w:t>1</w:t>
                              </w:r>
                              <w:r>
                                <w:rPr>
                                  <w:rFonts w:ascii="Consolas"/>
                                  <w:color w:val="0054AA"/>
                                  <w:sz w:val="19"/>
                                </w:rPr>
                                <w:t>],</w:t>
                              </w:r>
                              <w:r>
                                <w:rPr>
                                  <w:rFonts w:ascii="Consolas"/>
                                  <w:color w:val="202020"/>
                                  <w:sz w:val="19"/>
                                </w:rPr>
                                <w:t>T</w:t>
                              </w:r>
                              <w:r>
                                <w:rPr>
                                  <w:rFonts w:ascii="Consolas"/>
                                  <w:color w:val="0054AA"/>
                                  <w:sz w:val="19"/>
                                </w:rPr>
                                <w:t>[</w:t>
                              </w:r>
                              <w:r>
                                <w:rPr>
                                  <w:rFonts w:ascii="Consolas"/>
                                  <w:color w:val="008700"/>
                                  <w:sz w:val="19"/>
                                </w:rPr>
                                <w:t>2</w:t>
                              </w:r>
                              <w:r>
                                <w:rPr>
                                  <w:rFonts w:ascii="Consolas"/>
                                  <w:color w:val="0054AA"/>
                                  <w:sz w:val="19"/>
                                </w:rPr>
                                <w:t xml:space="preserve">], </w:t>
                              </w:r>
                              <w:r>
                                <w:rPr>
                                  <w:rFonts w:ascii="Consolas"/>
                                  <w:color w:val="202020"/>
                                  <w:sz w:val="19"/>
                                </w:rPr>
                                <w:t>color</w:t>
                              </w:r>
                              <w:r>
                                <w:rPr>
                                  <w:rFonts w:ascii="Consolas"/>
                                  <w:b/>
                                  <w:color w:val="AA21FF"/>
                                  <w:sz w:val="19"/>
                                </w:rPr>
                                <w:t>=</w:t>
                              </w:r>
                              <w:r>
                                <w:rPr>
                                  <w:rFonts w:ascii="Consolas"/>
                                  <w:color w:val="B92020"/>
                                  <w:sz w:val="19"/>
                                </w:rPr>
                                <w:t>"orange"</w:t>
                              </w:r>
                              <w:r>
                                <w:rPr>
                                  <w:rFonts w:ascii="Consolas"/>
                                  <w:color w:val="0054AA"/>
                                  <w:sz w:val="19"/>
                                </w:rPr>
                                <w:t>,</w:t>
                              </w:r>
                              <w:r>
                                <w:rPr>
                                  <w:rFonts w:ascii="Consolas"/>
                                  <w:color w:val="202020"/>
                                  <w:sz w:val="19"/>
                                </w:rPr>
                                <w:t>marker</w:t>
                              </w:r>
                              <w:r>
                                <w:rPr>
                                  <w:rFonts w:ascii="Consolas"/>
                                  <w:b/>
                                  <w:color w:val="AA21FF"/>
                                  <w:sz w:val="19"/>
                                </w:rPr>
                                <w:t>=</w:t>
                              </w:r>
                              <w:r>
                                <w:rPr>
                                  <w:rFonts w:ascii="Consolas"/>
                                  <w:color w:val="B92020"/>
                                  <w:sz w:val="19"/>
                                </w:rPr>
                                <w:t>'^'</w:t>
                              </w:r>
                              <w:r>
                                <w:rPr>
                                  <w:rFonts w:ascii="Consolas"/>
                                  <w:color w:val="0054AA"/>
                                  <w:sz w:val="19"/>
                                </w:rPr>
                                <w:t xml:space="preserve">) </w:t>
                              </w:r>
                              <w:r>
                                <w:rPr>
                                  <w:rFonts w:ascii="Consolas"/>
                                  <w:color w:val="202020"/>
                                  <w:sz w:val="19"/>
                                </w:rPr>
                                <w:t>ax</w:t>
                              </w:r>
                              <w:r>
                                <w:rPr>
                                  <w:rFonts w:ascii="Consolas"/>
                                  <w:b/>
                                  <w:color w:val="AA21FF"/>
                                  <w:sz w:val="19"/>
                                </w:rPr>
                                <w:t>.</w:t>
                              </w:r>
                              <w:r>
                                <w:rPr>
                                  <w:rFonts w:ascii="Consolas"/>
                                  <w:color w:val="202020"/>
                                  <w:sz w:val="19"/>
                                </w:rPr>
                                <w:t>set_xlabel</w:t>
                              </w:r>
                              <w:r>
                                <w:rPr>
                                  <w:rFonts w:ascii="Consolas"/>
                                  <w:color w:val="0054AA"/>
                                  <w:sz w:val="19"/>
                                </w:rPr>
                                <w:t>(</w:t>
                              </w:r>
                              <w:r>
                                <w:rPr>
                                  <w:rFonts w:ascii="Consolas"/>
                                  <w:color w:val="B92020"/>
                                  <w:sz w:val="19"/>
                                </w:rPr>
                                <w:t>"x [m]"</w:t>
                              </w:r>
                              <w:r>
                                <w:rPr>
                                  <w:rFonts w:ascii="Consolas"/>
                                  <w:color w:val="0054AA"/>
                                  <w:sz w:val="19"/>
                                </w:rPr>
                                <w:t>)</w:t>
                              </w:r>
                            </w:p>
                            <w:p w14:paraId="32B56058">
                              <w:pPr>
                                <w:spacing w:before="0" w:line="221" w:lineRule="exact"/>
                                <w:ind w:left="489" w:right="0"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set_ylabel</w:t>
                              </w:r>
                              <w:r>
                                <w:rPr>
                                  <w:rFonts w:ascii="Consolas"/>
                                  <w:color w:val="0054AA"/>
                                  <w:sz w:val="19"/>
                                </w:rPr>
                                <w:t>(</w:t>
                              </w:r>
                              <w:r>
                                <w:rPr>
                                  <w:rFonts w:ascii="Consolas"/>
                                  <w:color w:val="B92020"/>
                                  <w:sz w:val="19"/>
                                </w:rPr>
                                <w:t>"y</w:t>
                              </w:r>
                              <w:r>
                                <w:rPr>
                                  <w:rFonts w:ascii="Consolas"/>
                                  <w:color w:val="B92020"/>
                                  <w:spacing w:val="35"/>
                                  <w:sz w:val="19"/>
                                </w:rPr>
                                <w:t xml:space="preserve"> </w:t>
                              </w:r>
                              <w:r>
                                <w:rPr>
                                  <w:rFonts w:ascii="Consolas"/>
                                  <w:color w:val="B92020"/>
                                  <w:spacing w:val="-2"/>
                                  <w:sz w:val="19"/>
                                </w:rPr>
                                <w:t>[m]"</w:t>
                              </w:r>
                              <w:r>
                                <w:rPr>
                                  <w:rFonts w:ascii="Consolas"/>
                                  <w:color w:val="0054AA"/>
                                  <w:spacing w:val="-2"/>
                                  <w:sz w:val="19"/>
                                </w:rPr>
                                <w:t>)</w:t>
                              </w:r>
                            </w:p>
                            <w:p w14:paraId="6E74F337">
                              <w:pPr>
                                <w:spacing w:before="32"/>
                                <w:ind w:left="489" w:right="0"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set_zlabel</w:t>
                              </w:r>
                              <w:r>
                                <w:rPr>
                                  <w:rFonts w:ascii="Consolas"/>
                                  <w:color w:val="0054AA"/>
                                  <w:sz w:val="19"/>
                                </w:rPr>
                                <w:t>(</w:t>
                              </w:r>
                              <w:r>
                                <w:rPr>
                                  <w:rFonts w:ascii="Consolas"/>
                                  <w:color w:val="B92020"/>
                                  <w:sz w:val="19"/>
                                </w:rPr>
                                <w:t>"z</w:t>
                              </w:r>
                              <w:r>
                                <w:rPr>
                                  <w:rFonts w:ascii="Consolas"/>
                                  <w:color w:val="B92020"/>
                                  <w:spacing w:val="35"/>
                                  <w:sz w:val="19"/>
                                </w:rPr>
                                <w:t xml:space="preserve"> </w:t>
                              </w:r>
                              <w:r>
                                <w:rPr>
                                  <w:rFonts w:ascii="Consolas"/>
                                  <w:color w:val="B92020"/>
                                  <w:spacing w:val="-2"/>
                                  <w:sz w:val="19"/>
                                </w:rPr>
                                <w:t>[m]"</w:t>
                              </w:r>
                              <w:r>
                                <w:rPr>
                                  <w:rFonts w:ascii="Consolas"/>
                                  <w:color w:val="0054AA"/>
                                  <w:spacing w:val="-2"/>
                                  <w:sz w:val="19"/>
                                </w:rPr>
                                <w:t>)</w:t>
                              </w:r>
                            </w:p>
                            <w:p w14:paraId="2A6AB018">
                              <w:pPr>
                                <w:spacing w:before="33"/>
                                <w:ind w:left="489" w:right="0"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set_title</w:t>
                              </w:r>
                              <w:r>
                                <w:rPr>
                                  <w:rFonts w:ascii="Consolas"/>
                                  <w:color w:val="0054AA"/>
                                  <w:sz w:val="19"/>
                                </w:rPr>
                                <w:t>(</w:t>
                              </w:r>
                              <w:r>
                                <w:rPr>
                                  <w:rFonts w:ascii="Consolas"/>
                                  <w:color w:val="B92020"/>
                                  <w:sz w:val="19"/>
                                </w:rPr>
                                <w:t>"3D</w:t>
                              </w:r>
                              <w:r>
                                <w:rPr>
                                  <w:rFonts w:ascii="Consolas"/>
                                  <w:color w:val="B92020"/>
                                  <w:spacing w:val="19"/>
                                  <w:sz w:val="19"/>
                                </w:rPr>
                                <w:t xml:space="preserve"> </w:t>
                              </w:r>
                              <w:r>
                                <w:rPr>
                                  <w:rFonts w:ascii="Consolas"/>
                                  <w:color w:val="B92020"/>
                                  <w:sz w:val="19"/>
                                </w:rPr>
                                <w:t>representation</w:t>
                              </w:r>
                              <w:r>
                                <w:rPr>
                                  <w:rFonts w:ascii="Consolas"/>
                                  <w:color w:val="B92020"/>
                                  <w:spacing w:val="20"/>
                                  <w:sz w:val="19"/>
                                </w:rPr>
                                <w:t xml:space="preserve"> </w:t>
                              </w:r>
                              <w:r>
                                <w:rPr>
                                  <w:rFonts w:ascii="Consolas"/>
                                  <w:color w:val="B92020"/>
                                  <w:sz w:val="19"/>
                                </w:rPr>
                                <w:t>of</w:t>
                              </w:r>
                              <w:r>
                                <w:rPr>
                                  <w:rFonts w:ascii="Consolas"/>
                                  <w:color w:val="B92020"/>
                                  <w:spacing w:val="19"/>
                                  <w:sz w:val="19"/>
                                </w:rPr>
                                <w:t xml:space="preserve"> </w:t>
                              </w:r>
                              <w:r>
                                <w:rPr>
                                  <w:rFonts w:ascii="Consolas"/>
                                  <w:color w:val="B92020"/>
                                  <w:sz w:val="19"/>
                                </w:rPr>
                                <w:t>the</w:t>
                              </w:r>
                              <w:r>
                                <w:rPr>
                                  <w:rFonts w:ascii="Consolas"/>
                                  <w:color w:val="B92020"/>
                                  <w:spacing w:val="20"/>
                                  <w:sz w:val="19"/>
                                </w:rPr>
                                <w:t xml:space="preserve"> </w:t>
                              </w:r>
                              <w:r>
                                <w:rPr>
                                  <w:rFonts w:ascii="Consolas"/>
                                  <w:color w:val="B92020"/>
                                  <w:sz w:val="19"/>
                                </w:rPr>
                                <w:t>setup"</w:t>
                              </w:r>
                              <w:r>
                                <w:rPr>
                                  <w:rFonts w:ascii="Consolas"/>
                                  <w:color w:val="0054AA"/>
                                  <w:sz w:val="19"/>
                                </w:rPr>
                                <w:t>,</w:t>
                              </w:r>
                              <w:r>
                                <w:rPr>
                                  <w:rFonts w:ascii="Consolas"/>
                                  <w:color w:val="0054AA"/>
                                  <w:spacing w:val="20"/>
                                  <w:sz w:val="19"/>
                                </w:rPr>
                                <w:t xml:space="preserve"> </w:t>
                              </w:r>
                              <w:r>
                                <w:rPr>
                                  <w:rFonts w:ascii="Consolas"/>
                                  <w:color w:val="202020"/>
                                  <w:spacing w:val="-2"/>
                                  <w:sz w:val="19"/>
                                </w:rPr>
                                <w:t>fontsize</w:t>
                              </w:r>
                              <w:r>
                                <w:rPr>
                                  <w:rFonts w:ascii="Consolas"/>
                                  <w:b/>
                                  <w:color w:val="AA21FF"/>
                                  <w:spacing w:val="-2"/>
                                  <w:sz w:val="19"/>
                                </w:rPr>
                                <w:t>=</w:t>
                              </w:r>
                              <w:r>
                                <w:rPr>
                                  <w:rFonts w:ascii="Consolas"/>
                                  <w:color w:val="B92020"/>
                                  <w:spacing w:val="-2"/>
                                  <w:sz w:val="19"/>
                                </w:rPr>
                                <w:t>"16"</w:t>
                              </w:r>
                              <w:r>
                                <w:rPr>
                                  <w:rFonts w:ascii="Consolas"/>
                                  <w:color w:val="0054AA"/>
                                  <w:spacing w:val="-2"/>
                                  <w:sz w:val="19"/>
                                </w:rPr>
                                <w:t>)</w:t>
                              </w:r>
                            </w:p>
                            <w:p w14:paraId="03A7C83C">
                              <w:pPr>
                                <w:spacing w:before="33"/>
                                <w:ind w:left="489" w:right="0" w:firstLine="0"/>
                                <w:jc w:val="left"/>
                                <w:rPr>
                                  <w:rFonts w:ascii="Consolas"/>
                                  <w:i/>
                                  <w:sz w:val="19"/>
                                </w:rPr>
                              </w:pPr>
                              <w:r>
                                <w:rPr>
                                  <w:rFonts w:ascii="Consolas"/>
                                  <w:i/>
                                  <w:color w:val="408080"/>
                                  <w:sz w:val="19"/>
                                </w:rPr>
                                <w:t>#</w:t>
                              </w:r>
                              <w:r>
                                <w:rPr>
                                  <w:rFonts w:ascii="Consolas"/>
                                  <w:i/>
                                  <w:color w:val="408080"/>
                                  <w:spacing w:val="7"/>
                                  <w:sz w:val="19"/>
                                </w:rPr>
                                <w:t xml:space="preserve"> </w:t>
                              </w:r>
                              <w:r>
                                <w:rPr>
                                  <w:rFonts w:ascii="Consolas"/>
                                  <w:i/>
                                  <w:color w:val="408080"/>
                                  <w:sz w:val="19"/>
                                </w:rPr>
                                <w:t>plot</w:t>
                              </w:r>
                              <w:r>
                                <w:rPr>
                                  <w:rFonts w:ascii="Consolas"/>
                                  <w:i/>
                                  <w:color w:val="408080"/>
                                  <w:spacing w:val="7"/>
                                  <w:sz w:val="19"/>
                                </w:rPr>
                                <w:t xml:space="preserve"> </w:t>
                              </w:r>
                              <w:r>
                                <w:rPr>
                                  <w:rFonts w:ascii="Consolas"/>
                                  <w:i/>
                                  <w:color w:val="408080"/>
                                  <w:spacing w:val="-2"/>
                                  <w:sz w:val="19"/>
                                </w:rPr>
                                <w:t>points</w:t>
                              </w:r>
                            </w:p>
                            <w:p w14:paraId="12612065">
                              <w:pPr>
                                <w:spacing w:before="65" w:line="240" w:lineRule="auto"/>
                                <w:rPr>
                                  <w:rFonts w:ascii="Consolas"/>
                                  <w:i/>
                                  <w:sz w:val="19"/>
                                </w:rPr>
                              </w:pPr>
                            </w:p>
                            <w:p w14:paraId="7288A127">
                              <w:pPr>
                                <w:spacing w:before="0"/>
                                <w:ind w:left="489" w:right="0" w:firstLine="0"/>
                                <w:jc w:val="left"/>
                                <w:rPr>
                                  <w:rFonts w:ascii="Consolas"/>
                                  <w:sz w:val="19"/>
                                </w:rPr>
                              </w:pPr>
                              <w:r>
                                <w:rPr>
                                  <w:rFonts w:ascii="Consolas"/>
                                  <w:b/>
                                  <w:color w:val="008000"/>
                                  <w:sz w:val="19"/>
                                </w:rPr>
                                <w:t>for</w:t>
                              </w:r>
                              <w:r>
                                <w:rPr>
                                  <w:rFonts w:ascii="Consolas"/>
                                  <w:b/>
                                  <w:color w:val="008000"/>
                                  <w:spacing w:val="9"/>
                                  <w:sz w:val="19"/>
                                </w:rPr>
                                <w:t xml:space="preserve"> </w:t>
                              </w:r>
                              <w:r>
                                <w:rPr>
                                  <w:rFonts w:ascii="Consolas"/>
                                  <w:color w:val="202020"/>
                                  <w:sz w:val="19"/>
                                </w:rPr>
                                <w:t>point</w:t>
                              </w:r>
                              <w:r>
                                <w:rPr>
                                  <w:rFonts w:ascii="Consolas"/>
                                  <w:color w:val="202020"/>
                                  <w:spacing w:val="10"/>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points</w:t>
                              </w:r>
                              <w:r>
                                <w:rPr>
                                  <w:rFonts w:ascii="Consolas"/>
                                  <w:color w:val="0054AA"/>
                                  <w:spacing w:val="-2"/>
                                  <w:sz w:val="19"/>
                                </w:rPr>
                                <w:t>:</w:t>
                              </w:r>
                            </w:p>
                            <w:p w14:paraId="48A49A5A">
                              <w:pPr>
                                <w:spacing w:before="33"/>
                                <w:ind w:left="918" w:right="0" w:firstLine="0"/>
                                <w:jc w:val="left"/>
                                <w:rPr>
                                  <w:rFonts w:ascii="Consolas"/>
                                  <w:sz w:val="19"/>
                                </w:rPr>
                              </w:pPr>
                              <w:r>
                                <w:rPr>
                                  <w:rFonts w:ascii="Consolas"/>
                                  <w:color w:val="202020"/>
                                  <w:spacing w:val="-2"/>
                                  <w:sz w:val="19"/>
                                </w:rPr>
                                <w:t>ax</w:t>
                              </w:r>
                              <w:r>
                                <w:rPr>
                                  <w:rFonts w:ascii="Consolas"/>
                                  <w:b/>
                                  <w:color w:val="AA21FF"/>
                                  <w:spacing w:val="-2"/>
                                  <w:sz w:val="19"/>
                                </w:rPr>
                                <w:t>.</w:t>
                              </w:r>
                              <w:r>
                                <w:rPr>
                                  <w:rFonts w:ascii="Consolas"/>
                                  <w:color w:val="202020"/>
                                  <w:spacing w:val="-2"/>
                                  <w:sz w:val="19"/>
                                </w:rPr>
                                <w:t>scatter</w:t>
                              </w:r>
                              <w:r>
                                <w:rPr>
                                  <w:rFonts w:ascii="Consolas"/>
                                  <w:color w:val="0054AA"/>
                                  <w:spacing w:val="-2"/>
                                  <w:sz w:val="19"/>
                                </w:rPr>
                                <w:t>(</w:t>
                              </w:r>
                              <w:r>
                                <w:rPr>
                                  <w:rFonts w:ascii="Consolas"/>
                                  <w:color w:val="202020"/>
                                  <w:spacing w:val="-2"/>
                                  <w:sz w:val="19"/>
                                </w:rPr>
                                <w:t>point</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202020"/>
                                  <w:spacing w:val="-2"/>
                                  <w:sz w:val="19"/>
                                </w:rPr>
                                <w:t>point</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color w:val="202020"/>
                                  <w:spacing w:val="-2"/>
                                  <w:sz w:val="19"/>
                                </w:rPr>
                                <w:t>point</w:t>
                              </w:r>
                              <w:r>
                                <w:rPr>
                                  <w:rFonts w:ascii="Consolas"/>
                                  <w:color w:val="0054AA"/>
                                  <w:spacing w:val="-2"/>
                                  <w:sz w:val="19"/>
                                </w:rPr>
                                <w:t>[</w:t>
                              </w:r>
                              <w:r>
                                <w:rPr>
                                  <w:rFonts w:ascii="Consolas"/>
                                  <w:color w:val="008700"/>
                                  <w:spacing w:val="-2"/>
                                  <w:sz w:val="19"/>
                                </w:rPr>
                                <w:t>2</w:t>
                              </w:r>
                              <w:r>
                                <w:rPr>
                                  <w:rFonts w:ascii="Consolas"/>
                                  <w:color w:val="0054AA"/>
                                  <w:spacing w:val="-2"/>
                                  <w:sz w:val="19"/>
                                </w:rPr>
                                <w:t>])</w:t>
                              </w:r>
                            </w:p>
                            <w:p w14:paraId="29BA0162">
                              <w:pPr>
                                <w:spacing w:before="32" w:line="276" w:lineRule="auto"/>
                                <w:ind w:left="489" w:right="1735" w:firstLine="429"/>
                                <w:jc w:val="left"/>
                                <w:rPr>
                                  <w:rFonts w:ascii="Consolas"/>
                                  <w:sz w:val="19"/>
                                </w:rPr>
                              </w:pPr>
                              <w:r>
                                <w:rPr>
                                  <w:rFonts w:ascii="Consolas"/>
                                  <w:color w:val="202020"/>
                                  <w:spacing w:val="-2"/>
                                  <w:sz w:val="19"/>
                                </w:rPr>
                                <w:t>ax</w:t>
                              </w:r>
                              <w:r>
                                <w:rPr>
                                  <w:rFonts w:ascii="Consolas"/>
                                  <w:b/>
                                  <w:color w:val="AA21FF"/>
                                  <w:spacing w:val="-2"/>
                                  <w:sz w:val="19"/>
                                </w:rPr>
                                <w:t>.</w:t>
                              </w:r>
                              <w:r>
                                <w:rPr>
                                  <w:rFonts w:ascii="Consolas"/>
                                  <w:color w:val="202020"/>
                                  <w:spacing w:val="-2"/>
                                  <w:sz w:val="19"/>
                                </w:rPr>
                                <w:t>plot</w:t>
                              </w:r>
                              <w:r>
                                <w:rPr>
                                  <w:rFonts w:ascii="Consolas"/>
                                  <w:color w:val="0054AA"/>
                                  <w:spacing w:val="-2"/>
                                  <w:sz w:val="19"/>
                                </w:rPr>
                                <w:t>([</w:t>
                              </w:r>
                              <w:r>
                                <w:rPr>
                                  <w:rFonts w:ascii="Consolas"/>
                                  <w:color w:val="202020"/>
                                  <w:spacing w:val="-2"/>
                                  <w:sz w:val="19"/>
                                </w:rPr>
                                <w:t>point</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202020"/>
                                  <w:spacing w:val="-2"/>
                                  <w:sz w:val="19"/>
                                </w:rPr>
                                <w:t>T</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202020"/>
                                  <w:spacing w:val="-2"/>
                                  <w:sz w:val="19"/>
                                </w:rPr>
                                <w:t>point</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color w:val="202020"/>
                                  <w:spacing w:val="-2"/>
                                  <w:sz w:val="19"/>
                                </w:rPr>
                                <w:t>T</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color w:val="202020"/>
                                  <w:spacing w:val="-2"/>
                                  <w:sz w:val="19"/>
                                </w:rPr>
                                <w:t>point</w:t>
                              </w:r>
                              <w:r>
                                <w:rPr>
                                  <w:rFonts w:ascii="Consolas"/>
                                  <w:color w:val="0054AA"/>
                                  <w:spacing w:val="-2"/>
                                  <w:sz w:val="19"/>
                                </w:rPr>
                                <w:t>[</w:t>
                              </w:r>
                              <w:r>
                                <w:rPr>
                                  <w:rFonts w:ascii="Consolas"/>
                                  <w:color w:val="008700"/>
                                  <w:spacing w:val="-2"/>
                                  <w:sz w:val="19"/>
                                </w:rPr>
                                <w:t>2</w:t>
                              </w:r>
                              <w:r>
                                <w:rPr>
                                  <w:rFonts w:ascii="Consolas"/>
                                  <w:color w:val="0054AA"/>
                                  <w:spacing w:val="-2"/>
                                  <w:sz w:val="19"/>
                                </w:rPr>
                                <w:t>],</w:t>
                              </w:r>
                              <w:r>
                                <w:rPr>
                                  <w:rFonts w:ascii="Consolas"/>
                                  <w:color w:val="202020"/>
                                  <w:spacing w:val="-2"/>
                                  <w:sz w:val="19"/>
                                </w:rPr>
                                <w:t>T</w:t>
                              </w:r>
                              <w:r>
                                <w:rPr>
                                  <w:rFonts w:ascii="Consolas"/>
                                  <w:color w:val="0054AA"/>
                                  <w:spacing w:val="-2"/>
                                  <w:sz w:val="19"/>
                                </w:rPr>
                                <w:t>[</w:t>
                              </w:r>
                              <w:r>
                                <w:rPr>
                                  <w:rFonts w:ascii="Consolas"/>
                                  <w:color w:val="008700"/>
                                  <w:spacing w:val="-2"/>
                                  <w:sz w:val="19"/>
                                </w:rPr>
                                <w:t>2</w:t>
                              </w:r>
                              <w:r>
                                <w:rPr>
                                  <w:rFonts w:ascii="Consolas"/>
                                  <w:color w:val="0054AA"/>
                                  <w:spacing w:val="-2"/>
                                  <w:sz w:val="19"/>
                                </w:rPr>
                                <w:t>]])</w:t>
                              </w:r>
                              <w:r>
                                <w:rPr>
                                  <w:rFonts w:ascii="Consolas"/>
                                  <w:color w:val="0054AA"/>
                                  <w:spacing w:val="40"/>
                                  <w:sz w:val="19"/>
                                </w:rPr>
                                <w:t xml:space="preserve"> </w:t>
                              </w:r>
                              <w:r>
                                <w:rPr>
                                  <w:rFonts w:ascii="Consolas"/>
                                  <w:color w:val="202020"/>
                                  <w:sz w:val="19"/>
                                </w:rPr>
                                <w:t xml:space="preserve">ax </w:t>
                              </w:r>
                              <w:r>
                                <w:rPr>
                                  <w:rFonts w:ascii="Consolas"/>
                                  <w:b/>
                                  <w:color w:val="AA21FF"/>
                                  <w:sz w:val="19"/>
                                </w:rPr>
                                <w:t xml:space="preserve">= </w:t>
                              </w:r>
                              <w:r>
                                <w:rPr>
                                  <w:rFonts w:ascii="Consolas"/>
                                  <w:color w:val="202020"/>
                                  <w:sz w:val="19"/>
                                </w:rPr>
                                <w:t>fig</w:t>
                              </w:r>
                              <w:r>
                                <w:rPr>
                                  <w:rFonts w:ascii="Consolas"/>
                                  <w:b/>
                                  <w:color w:val="AA21FF"/>
                                  <w:sz w:val="19"/>
                                </w:rPr>
                                <w:t>.</w:t>
                              </w:r>
                              <w:r>
                                <w:rPr>
                                  <w:rFonts w:ascii="Consolas"/>
                                  <w:color w:val="202020"/>
                                  <w:sz w:val="19"/>
                                </w:rPr>
                                <w:t>add_subplot</w:t>
                              </w:r>
                              <w:r>
                                <w:rPr>
                                  <w:rFonts w:ascii="Consolas"/>
                                  <w:color w:val="0054AA"/>
                                  <w:sz w:val="19"/>
                                </w:rPr>
                                <w:t>(</w:t>
                              </w:r>
                              <w:r>
                                <w:rPr>
                                  <w:rFonts w:ascii="Consolas"/>
                                  <w:color w:val="008700"/>
                                  <w:sz w:val="19"/>
                                </w:rPr>
                                <w:t>122</w:t>
                              </w:r>
                              <w:r>
                                <w:rPr>
                                  <w:rFonts w:ascii="Consolas"/>
                                  <w:color w:val="0054AA"/>
                                  <w:sz w:val="19"/>
                                </w:rPr>
                                <w:t>)</w:t>
                              </w:r>
                            </w:p>
                            <w:p w14:paraId="13EC9D7E">
                              <w:pPr>
                                <w:spacing w:before="0" w:line="276" w:lineRule="auto"/>
                                <w:ind w:left="489" w:right="818"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 xml:space="preserve">xlim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202020"/>
                                  <w:sz w:val="19"/>
                                </w:rPr>
                                <w:t xml:space="preserve">h </w:t>
                              </w:r>
                              <w:r>
                                <w:rPr>
                                  <w:rFonts w:ascii="Consolas"/>
                                  <w:b/>
                                  <w:color w:val="AA21FF"/>
                                  <w:sz w:val="19"/>
                                </w:rPr>
                                <w:t xml:space="preserve">// </w:t>
                              </w:r>
                              <w:r>
                                <w:rPr>
                                  <w:rFonts w:ascii="Consolas"/>
                                  <w:color w:val="008700"/>
                                  <w:sz w:val="19"/>
                                </w:rPr>
                                <w:t>2</w:t>
                              </w:r>
                              <w:r>
                                <w:rPr>
                                  <w:rFonts w:ascii="Consolas"/>
                                  <w:color w:val="0054AA"/>
                                  <w:sz w:val="19"/>
                                </w:rPr>
                                <w:t xml:space="preserve">), </w:t>
                              </w:r>
                              <w:r>
                                <w:rPr>
                                  <w:rFonts w:ascii="Consolas"/>
                                  <w:color w:val="202020"/>
                                  <w:sz w:val="19"/>
                                </w:rPr>
                                <w:t xml:space="preserve">w </w:t>
                              </w:r>
                              <w:r>
                                <w:rPr>
                                  <w:rFonts w:ascii="Consolas"/>
                                  <w:b/>
                                  <w:color w:val="AA21FF"/>
                                  <w:sz w:val="19"/>
                                </w:rPr>
                                <w:t xml:space="preserve">// </w:t>
                              </w:r>
                              <w:r>
                                <w:rPr>
                                  <w:rFonts w:ascii="Consolas"/>
                                  <w:color w:val="008700"/>
                                  <w:sz w:val="19"/>
                                </w:rPr>
                                <w:t>2</w:t>
                              </w:r>
                              <w:r>
                                <w:rPr>
                                  <w:rFonts w:ascii="Consolas"/>
                                  <w:color w:val="0054AA"/>
                                  <w:sz w:val="19"/>
                                </w:rPr>
                                <w:t xml:space="preserve">), </w:t>
                              </w:r>
                              <w:r>
                                <w:rPr>
                                  <w:rFonts w:ascii="Consolas"/>
                                  <w:color w:val="202020"/>
                                  <w:sz w:val="19"/>
                                </w:rPr>
                                <w:t xml:space="preserve">ylim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202020"/>
                                  <w:sz w:val="19"/>
                                </w:rPr>
                                <w:t xml:space="preserve">h </w:t>
                              </w:r>
                              <w:r>
                                <w:rPr>
                                  <w:rFonts w:ascii="Consolas"/>
                                  <w:b/>
                                  <w:color w:val="AA21FF"/>
                                  <w:sz w:val="19"/>
                                </w:rPr>
                                <w:t xml:space="preserve">// </w:t>
                              </w:r>
                              <w:r>
                                <w:rPr>
                                  <w:rFonts w:ascii="Consolas"/>
                                  <w:color w:val="008700"/>
                                  <w:sz w:val="19"/>
                                </w:rPr>
                                <w:t>2</w:t>
                              </w:r>
                              <w:r>
                                <w:rPr>
                                  <w:rFonts w:ascii="Consolas"/>
                                  <w:color w:val="0054AA"/>
                                  <w:sz w:val="19"/>
                                </w:rPr>
                                <w:t xml:space="preserve">), </w:t>
                              </w:r>
                              <w:r>
                                <w:rPr>
                                  <w:rFonts w:ascii="Consolas"/>
                                  <w:color w:val="202020"/>
                                  <w:sz w:val="19"/>
                                </w:rPr>
                                <w:t xml:space="preserve">w </w:t>
                              </w:r>
                              <w:r>
                                <w:rPr>
                                  <w:rFonts w:ascii="Consolas"/>
                                  <w:b/>
                                  <w:color w:val="AA21FF"/>
                                  <w:sz w:val="19"/>
                                </w:rPr>
                                <w:t xml:space="preserve">// </w:t>
                              </w:r>
                              <w:r>
                                <w:rPr>
                                  <w:rFonts w:ascii="Consolas"/>
                                  <w:color w:val="008700"/>
                                  <w:sz w:val="19"/>
                                </w:rPr>
                                <w:t>2</w:t>
                              </w:r>
                              <w:r>
                                <w:rPr>
                                  <w:rFonts w:ascii="Consolas"/>
                                  <w:color w:val="0054AA"/>
                                  <w:sz w:val="19"/>
                                </w:rPr>
                                <w:t xml:space="preserve">)) </w:t>
                              </w:r>
                              <w:r>
                                <w:rPr>
                                  <w:rFonts w:ascii="Consolas"/>
                                  <w:color w:val="202020"/>
                                  <w:sz w:val="19"/>
                                </w:rPr>
                                <w:t xml:space="preserve">V_points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zeros</w:t>
                              </w:r>
                              <w:r>
                                <w:rPr>
                                  <w:rFonts w:ascii="Consolas"/>
                                  <w:color w:val="0054AA"/>
                                  <w:sz w:val="19"/>
                                </w:rPr>
                                <w:t>((</w:t>
                              </w:r>
                              <w:r>
                                <w:rPr>
                                  <w:rFonts w:ascii="Consolas"/>
                                  <w:color w:val="202020"/>
                                  <w:sz w:val="19"/>
                                </w:rPr>
                                <w:t>np</w:t>
                              </w:r>
                              <w:r>
                                <w:rPr>
                                  <w:rFonts w:ascii="Consolas"/>
                                  <w:b/>
                                  <w:color w:val="AA21FF"/>
                                  <w:sz w:val="19"/>
                                </w:rPr>
                                <w:t>.</w:t>
                              </w:r>
                              <w:r>
                                <w:rPr>
                                  <w:rFonts w:ascii="Consolas"/>
                                  <w:color w:val="202020"/>
                                  <w:sz w:val="19"/>
                                </w:rPr>
                                <w:t>shape</w:t>
                              </w:r>
                              <w:r>
                                <w:rPr>
                                  <w:rFonts w:ascii="Consolas"/>
                                  <w:color w:val="0054AA"/>
                                  <w:sz w:val="19"/>
                                </w:rPr>
                                <w:t>(</w:t>
                              </w:r>
                              <w:r>
                                <w:rPr>
                                  <w:rFonts w:ascii="Consolas"/>
                                  <w:color w:val="202020"/>
                                  <w:sz w:val="19"/>
                                </w:rPr>
                                <w:t>points</w:t>
                              </w:r>
                              <w:r>
                                <w:rPr>
                                  <w:rFonts w:ascii="Consolas"/>
                                  <w:color w:val="0054AA"/>
                                  <w:sz w:val="19"/>
                                </w:rPr>
                                <w:t>)[</w:t>
                              </w:r>
                              <w:r>
                                <w:rPr>
                                  <w:rFonts w:ascii="Consolas"/>
                                  <w:color w:val="008700"/>
                                  <w:sz w:val="19"/>
                                </w:rPr>
                                <w:t>0</w:t>
                              </w:r>
                              <w:r>
                                <w:rPr>
                                  <w:rFonts w:ascii="Consolas"/>
                                  <w:color w:val="0054AA"/>
                                  <w:sz w:val="19"/>
                                </w:rPr>
                                <w:t>],</w:t>
                              </w:r>
                              <w:r>
                                <w:rPr>
                                  <w:rFonts w:ascii="Consolas"/>
                                  <w:color w:val="008700"/>
                                  <w:sz w:val="19"/>
                                </w:rPr>
                                <w:t>3</w:t>
                              </w:r>
                              <w:r>
                                <w:rPr>
                                  <w:rFonts w:ascii="Consolas"/>
                                  <w:color w:val="0054AA"/>
                                  <w:sz w:val="19"/>
                                </w:rPr>
                                <w:t>))</w:t>
                              </w:r>
                            </w:p>
                            <w:p w14:paraId="3AD36D48">
                              <w:pPr>
                                <w:spacing w:before="0" w:line="221" w:lineRule="exact"/>
                                <w:ind w:left="489" w:right="0" w:firstLine="0"/>
                                <w:jc w:val="left"/>
                                <w:rPr>
                                  <w:rFonts w:ascii="Consolas"/>
                                  <w:sz w:val="19"/>
                                </w:rPr>
                              </w:pPr>
                              <w:r>
                                <w:rPr>
                                  <w:rFonts w:ascii="Consolas"/>
                                  <w:color w:val="202020"/>
                                  <w:spacing w:val="-5"/>
                                  <w:sz w:val="19"/>
                                </w:rPr>
                                <w:t>i</w:t>
                              </w:r>
                              <w:r>
                                <w:rPr>
                                  <w:rFonts w:ascii="Consolas"/>
                                  <w:b/>
                                  <w:color w:val="AA21FF"/>
                                  <w:spacing w:val="-5"/>
                                  <w:sz w:val="19"/>
                                </w:rPr>
                                <w:t>=</w:t>
                              </w:r>
                              <w:r>
                                <w:rPr>
                                  <w:rFonts w:ascii="Consolas"/>
                                  <w:color w:val="008700"/>
                                  <w:spacing w:val="-5"/>
                                  <w:sz w:val="19"/>
                                </w:rPr>
                                <w:t>0</w:t>
                              </w:r>
                            </w:p>
                            <w:p w14:paraId="5A22FA4D">
                              <w:pPr>
                                <w:spacing w:before="64" w:line="240" w:lineRule="auto"/>
                                <w:rPr>
                                  <w:rFonts w:ascii="Consolas"/>
                                  <w:sz w:val="19"/>
                                </w:rPr>
                              </w:pPr>
                            </w:p>
                            <w:p w14:paraId="645BE177">
                              <w:pPr>
                                <w:spacing w:before="0"/>
                                <w:ind w:left="489" w:right="0" w:firstLine="0"/>
                                <w:jc w:val="left"/>
                                <w:rPr>
                                  <w:rFonts w:ascii="Consolas"/>
                                  <w:b/>
                                  <w:sz w:val="19"/>
                                </w:rPr>
                              </w:pPr>
                              <w:r>
                                <w:rPr>
                                  <w:rFonts w:ascii="Consolas"/>
                                  <w:color w:val="202020"/>
                                  <w:sz w:val="19"/>
                                </w:rPr>
                                <w:t>last_point</w:t>
                              </w:r>
                              <w:r>
                                <w:rPr>
                                  <w:rFonts w:ascii="Consolas"/>
                                  <w:color w:val="202020"/>
                                  <w:spacing w:val="23"/>
                                  <w:sz w:val="19"/>
                                </w:rPr>
                                <w:t xml:space="preserve"> </w:t>
                              </w:r>
                              <w:r>
                                <w:rPr>
                                  <w:rFonts w:ascii="Consolas"/>
                                  <w:b/>
                                  <w:color w:val="AA21FF"/>
                                  <w:spacing w:val="-2"/>
                                  <w:sz w:val="19"/>
                                </w:rPr>
                                <w:t>=</w:t>
                              </w:r>
                              <w:r>
                                <w:rPr>
                                  <w:rFonts w:ascii="Consolas"/>
                                  <w:b/>
                                  <w:color w:val="008000"/>
                                  <w:spacing w:val="-2"/>
                                  <w:sz w:val="19"/>
                                </w:rPr>
                                <w:t>None</w:t>
                              </w:r>
                            </w:p>
                            <w:p w14:paraId="2362220B">
                              <w:pPr>
                                <w:spacing w:before="33"/>
                                <w:ind w:left="489" w:right="0" w:firstLine="0"/>
                                <w:jc w:val="left"/>
                                <w:rPr>
                                  <w:rFonts w:ascii="Consolas"/>
                                  <w:sz w:val="19"/>
                                </w:rPr>
                              </w:pPr>
                              <w:r>
                                <w:rPr>
                                  <w:rFonts w:ascii="Consolas"/>
                                  <w:b/>
                                  <w:color w:val="008000"/>
                                  <w:sz w:val="19"/>
                                </w:rPr>
                                <w:t>for</w:t>
                              </w:r>
                              <w:r>
                                <w:rPr>
                                  <w:rFonts w:ascii="Consolas"/>
                                  <w:b/>
                                  <w:color w:val="008000"/>
                                  <w:spacing w:val="9"/>
                                  <w:sz w:val="19"/>
                                </w:rPr>
                                <w:t xml:space="preserve"> </w:t>
                              </w:r>
                              <w:r>
                                <w:rPr>
                                  <w:rFonts w:ascii="Consolas"/>
                                  <w:color w:val="202020"/>
                                  <w:sz w:val="19"/>
                                </w:rPr>
                                <w:t>point</w:t>
                              </w:r>
                              <w:r>
                                <w:rPr>
                                  <w:rFonts w:ascii="Consolas"/>
                                  <w:color w:val="202020"/>
                                  <w:spacing w:val="10"/>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points</w:t>
                              </w:r>
                              <w:r>
                                <w:rPr>
                                  <w:rFonts w:ascii="Consolas"/>
                                  <w:color w:val="0054AA"/>
                                  <w:spacing w:val="-2"/>
                                  <w:sz w:val="19"/>
                                </w:rPr>
                                <w:t>:</w:t>
                              </w:r>
                            </w:p>
                            <w:p w14:paraId="79906D92">
                              <w:pPr>
                                <w:spacing w:before="65" w:line="240" w:lineRule="auto"/>
                                <w:rPr>
                                  <w:rFonts w:ascii="Consolas"/>
                                  <w:sz w:val="19"/>
                                </w:rPr>
                              </w:pPr>
                            </w:p>
                            <w:p w14:paraId="6A1E1272">
                              <w:pPr>
                                <w:spacing w:before="0"/>
                                <w:ind w:left="918" w:right="0" w:firstLine="0"/>
                                <w:jc w:val="left"/>
                                <w:rPr>
                                  <w:rFonts w:ascii="Consolas"/>
                                  <w:sz w:val="19"/>
                                </w:rPr>
                              </w:pPr>
                              <w:r>
                                <w:rPr>
                                  <w:rFonts w:ascii="Consolas"/>
                                  <w:color w:val="202020"/>
                                  <w:sz w:val="19"/>
                                </w:rPr>
                                <w:t>V</w:t>
                              </w:r>
                              <w:r>
                                <w:rPr>
                                  <w:rFonts w:ascii="Consolas"/>
                                  <w:color w:val="202020"/>
                                  <w:spacing w:val="23"/>
                                  <w:sz w:val="19"/>
                                </w:rPr>
                                <w:t xml:space="preserve"> </w:t>
                              </w:r>
                              <w:r>
                                <w:rPr>
                                  <w:rFonts w:ascii="Consolas"/>
                                  <w:b/>
                                  <w:color w:val="AA21FF"/>
                                  <w:sz w:val="19"/>
                                </w:rPr>
                                <w:t>=</w:t>
                              </w:r>
                              <w:r>
                                <w:rPr>
                                  <w:rFonts w:ascii="Consolas"/>
                                  <w:b/>
                                  <w:color w:val="AA21FF"/>
                                  <w:spacing w:val="24"/>
                                  <w:sz w:val="19"/>
                                </w:rPr>
                                <w:t xml:space="preserve"> </w:t>
                              </w:r>
                              <w:r>
                                <w:rPr>
                                  <w:rFonts w:ascii="Consolas"/>
                                  <w:color w:val="202020"/>
                                  <w:sz w:val="19"/>
                                </w:rPr>
                                <w:t>K</w:t>
                              </w:r>
                              <w:r>
                                <w:rPr>
                                  <w:rFonts w:ascii="Consolas"/>
                                  <w:b/>
                                  <w:color w:val="AA21FF"/>
                                  <w:sz w:val="19"/>
                                </w:rPr>
                                <w:t>.</w:t>
                              </w:r>
                              <w:r>
                                <w:rPr>
                                  <w:rFonts w:ascii="Consolas"/>
                                  <w:color w:val="202020"/>
                                  <w:sz w:val="19"/>
                                </w:rPr>
                                <w:t>dot</w:t>
                              </w:r>
                              <w:r>
                                <w:rPr>
                                  <w:rFonts w:ascii="Consolas"/>
                                  <w:color w:val="0054AA"/>
                                  <w:sz w:val="19"/>
                                </w:rPr>
                                <w:t>(</w:t>
                              </w:r>
                              <w:r>
                                <w:rPr>
                                  <w:rFonts w:ascii="Consolas"/>
                                  <w:color w:val="202020"/>
                                  <w:sz w:val="19"/>
                                </w:rPr>
                                <w:t>R</w:t>
                              </w:r>
                              <w:r>
                                <w:rPr>
                                  <w:rFonts w:ascii="Consolas"/>
                                  <w:b/>
                                  <w:color w:val="AA21FF"/>
                                  <w:sz w:val="19"/>
                                </w:rPr>
                                <w:t>.</w:t>
                              </w:r>
                              <w:r>
                                <w:rPr>
                                  <w:rFonts w:ascii="Consolas"/>
                                  <w:color w:val="202020"/>
                                  <w:sz w:val="19"/>
                                </w:rPr>
                                <w:t>dot</w:t>
                              </w:r>
                              <w:r>
                                <w:rPr>
                                  <w:rFonts w:ascii="Consolas"/>
                                  <w:color w:val="0054AA"/>
                                  <w:sz w:val="19"/>
                                </w:rPr>
                                <w:t>(</w:t>
                              </w:r>
                              <w:r>
                                <w:rPr>
                                  <w:rFonts w:ascii="Consolas"/>
                                  <w:color w:val="202020"/>
                                  <w:sz w:val="19"/>
                                </w:rPr>
                                <w:t>point</w:t>
                              </w:r>
                              <w:r>
                                <w:rPr>
                                  <w:rFonts w:ascii="Consolas"/>
                                  <w:b/>
                                  <w:color w:val="AA21FF"/>
                                  <w:sz w:val="19"/>
                                </w:rPr>
                                <w:t>-</w:t>
                              </w:r>
                              <w:r>
                                <w:rPr>
                                  <w:rFonts w:ascii="Consolas"/>
                                  <w:color w:val="202020"/>
                                  <w:spacing w:val="-5"/>
                                  <w:sz w:val="19"/>
                                </w:rPr>
                                <w:t>T</w:t>
                              </w:r>
                              <w:r>
                                <w:rPr>
                                  <w:rFonts w:ascii="Consolas"/>
                                  <w:color w:val="0054AA"/>
                                  <w:spacing w:val="-5"/>
                                  <w:sz w:val="19"/>
                                </w:rPr>
                                <w:t>))</w:t>
                              </w:r>
                            </w:p>
                            <w:p w14:paraId="3B0665D1">
                              <w:pPr>
                                <w:spacing w:before="33"/>
                                <w:ind w:left="918" w:right="0"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scatter</w:t>
                              </w:r>
                              <w:r>
                                <w:rPr>
                                  <w:rFonts w:ascii="Consolas"/>
                                  <w:color w:val="0054AA"/>
                                  <w:sz w:val="19"/>
                                </w:rPr>
                                <w:t>(</w:t>
                              </w:r>
                              <w:r>
                                <w:rPr>
                                  <w:rFonts w:ascii="Consolas"/>
                                  <w:b/>
                                  <w:color w:val="AA21FF"/>
                                  <w:sz w:val="19"/>
                                </w:rPr>
                                <w:t>-</w:t>
                              </w:r>
                              <w:r>
                                <w:rPr>
                                  <w:rFonts w:ascii="Consolas"/>
                                  <w:color w:val="202020"/>
                                  <w:sz w:val="19"/>
                                </w:rPr>
                                <w:t>V</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202020"/>
                                  <w:sz w:val="19"/>
                                </w:rPr>
                                <w:t>V</w:t>
                              </w:r>
                              <w:r>
                                <w:rPr>
                                  <w:rFonts w:ascii="Consolas"/>
                                  <w:color w:val="0054AA"/>
                                  <w:sz w:val="19"/>
                                </w:rPr>
                                <w:t>[</w:t>
                              </w:r>
                              <w:r>
                                <w:rPr>
                                  <w:rFonts w:ascii="Consolas"/>
                                  <w:color w:val="008700"/>
                                  <w:sz w:val="19"/>
                                </w:rPr>
                                <w:t>2</w:t>
                              </w:r>
                              <w:r>
                                <w:rPr>
                                  <w:rFonts w:ascii="Consolas"/>
                                  <w:color w:val="0054AA"/>
                                  <w:sz w:val="19"/>
                                </w:rPr>
                                <w:t>],</w:t>
                              </w:r>
                              <w:r>
                                <w:rPr>
                                  <w:rFonts w:ascii="Consolas"/>
                                  <w:color w:val="0054AA"/>
                                  <w:spacing w:val="50"/>
                                  <w:sz w:val="19"/>
                                </w:rPr>
                                <w:t xml:space="preserve"> </w:t>
                              </w:r>
                              <w:r>
                                <w:rPr>
                                  <w:rFonts w:ascii="Consolas"/>
                                  <w:b/>
                                  <w:color w:val="AA21FF"/>
                                  <w:sz w:val="19"/>
                                </w:rPr>
                                <w:t>-</w:t>
                              </w:r>
                              <w:r>
                                <w:rPr>
                                  <w:rFonts w:ascii="Consolas"/>
                                  <w:color w:val="202020"/>
                                  <w:spacing w:val="-2"/>
                                  <w:sz w:val="19"/>
                                </w:rPr>
                                <w:t>V</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b/>
                                  <w:color w:val="AA21FF"/>
                                  <w:spacing w:val="-2"/>
                                  <w:sz w:val="19"/>
                                </w:rPr>
                                <w:t>/</w:t>
                              </w:r>
                              <w:r>
                                <w:rPr>
                                  <w:rFonts w:ascii="Consolas"/>
                                  <w:color w:val="202020"/>
                                  <w:spacing w:val="-2"/>
                                  <w:sz w:val="19"/>
                                </w:rPr>
                                <w:t>V</w:t>
                              </w:r>
                              <w:r>
                                <w:rPr>
                                  <w:rFonts w:ascii="Consolas"/>
                                  <w:color w:val="0054AA"/>
                                  <w:spacing w:val="-2"/>
                                  <w:sz w:val="19"/>
                                </w:rPr>
                                <w:t>[</w:t>
                              </w:r>
                              <w:r>
                                <w:rPr>
                                  <w:rFonts w:ascii="Consolas"/>
                                  <w:color w:val="008700"/>
                                  <w:spacing w:val="-2"/>
                                  <w:sz w:val="19"/>
                                </w:rPr>
                                <w:t>2</w:t>
                              </w:r>
                              <w:r>
                                <w:rPr>
                                  <w:rFonts w:ascii="Consolas"/>
                                  <w:color w:val="0054AA"/>
                                  <w:spacing w:val="-2"/>
                                  <w:sz w:val="19"/>
                                </w:rPr>
                                <w:t>])</w:t>
                              </w:r>
                            </w:p>
                            <w:p w14:paraId="6688AB51">
                              <w:pPr>
                                <w:spacing w:before="32"/>
                                <w:ind w:left="918" w:right="0" w:firstLine="0"/>
                                <w:jc w:val="left"/>
                                <w:rPr>
                                  <w:rFonts w:ascii="Consolas"/>
                                  <w:sz w:val="19"/>
                                </w:rPr>
                              </w:pPr>
                              <w:r>
                                <w:rPr>
                                  <w:rFonts w:ascii="Consolas"/>
                                  <w:color w:val="202020"/>
                                  <w:sz w:val="19"/>
                                </w:rPr>
                                <w:t>V_points</w:t>
                              </w:r>
                              <w:r>
                                <w:rPr>
                                  <w:rFonts w:ascii="Consolas"/>
                                  <w:color w:val="0054AA"/>
                                  <w:sz w:val="19"/>
                                </w:rPr>
                                <w:t>[</w:t>
                              </w:r>
                              <w:r>
                                <w:rPr>
                                  <w:rFonts w:ascii="Consolas"/>
                                  <w:color w:val="202020"/>
                                  <w:sz w:val="19"/>
                                </w:rPr>
                                <w:t>i</w:t>
                              </w:r>
                              <w:r>
                                <w:rPr>
                                  <w:rFonts w:ascii="Consolas"/>
                                  <w:color w:val="0054AA"/>
                                  <w:sz w:val="19"/>
                                </w:rPr>
                                <w:t>,:]</w:t>
                              </w:r>
                              <w:r>
                                <w:rPr>
                                  <w:rFonts w:ascii="Consolas"/>
                                  <w:b/>
                                  <w:color w:val="AA21FF"/>
                                  <w:sz w:val="19"/>
                                </w:rPr>
                                <w:t>=</w:t>
                              </w:r>
                              <w:r>
                                <w:rPr>
                                  <w:rFonts w:ascii="Consolas"/>
                                  <w:color w:val="0054AA"/>
                                  <w:sz w:val="19"/>
                                </w:rPr>
                                <w:t>[</w:t>
                              </w:r>
                              <w:r>
                                <w:rPr>
                                  <w:rFonts w:ascii="Consolas"/>
                                  <w:color w:val="202020"/>
                                  <w:sz w:val="19"/>
                                </w:rPr>
                                <w:t>V</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202020"/>
                                  <w:sz w:val="19"/>
                                </w:rPr>
                                <w:t>V</w:t>
                              </w:r>
                              <w:r>
                                <w:rPr>
                                  <w:rFonts w:ascii="Consolas"/>
                                  <w:color w:val="0054AA"/>
                                  <w:sz w:val="19"/>
                                </w:rPr>
                                <w:t>[</w:t>
                              </w:r>
                              <w:r>
                                <w:rPr>
                                  <w:rFonts w:ascii="Consolas"/>
                                  <w:color w:val="008700"/>
                                  <w:sz w:val="19"/>
                                </w:rPr>
                                <w:t>2</w:t>
                              </w:r>
                              <w:r>
                                <w:rPr>
                                  <w:rFonts w:ascii="Consolas"/>
                                  <w:color w:val="0054AA"/>
                                  <w:sz w:val="19"/>
                                </w:rPr>
                                <w:t>],</w:t>
                              </w:r>
                              <w:r>
                                <w:rPr>
                                  <w:rFonts w:ascii="Consolas"/>
                                  <w:color w:val="0054AA"/>
                                  <w:spacing w:val="54"/>
                                  <w:sz w:val="19"/>
                                </w:rPr>
                                <w:t xml:space="preserve"> </w:t>
                              </w:r>
                              <w:r>
                                <w:rPr>
                                  <w:rFonts w:ascii="Consolas"/>
                                  <w:color w:val="202020"/>
                                  <w:spacing w:val="-2"/>
                                  <w:sz w:val="19"/>
                                </w:rPr>
                                <w:t>V</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b/>
                                  <w:color w:val="AA21FF"/>
                                  <w:spacing w:val="-2"/>
                                  <w:sz w:val="19"/>
                                </w:rPr>
                                <w:t>/</w:t>
                              </w:r>
                              <w:r>
                                <w:rPr>
                                  <w:rFonts w:ascii="Consolas"/>
                                  <w:color w:val="202020"/>
                                  <w:spacing w:val="-2"/>
                                  <w:sz w:val="19"/>
                                </w:rPr>
                                <w:t>V</w:t>
                              </w:r>
                              <w:r>
                                <w:rPr>
                                  <w:rFonts w:ascii="Consolas"/>
                                  <w:color w:val="0054AA"/>
                                  <w:spacing w:val="-2"/>
                                  <w:sz w:val="19"/>
                                </w:rPr>
                                <w:t>[</w:t>
                              </w:r>
                              <w:r>
                                <w:rPr>
                                  <w:rFonts w:ascii="Consolas"/>
                                  <w:color w:val="008700"/>
                                  <w:spacing w:val="-2"/>
                                  <w:sz w:val="19"/>
                                </w:rPr>
                                <w:t>2</w:t>
                              </w:r>
                              <w:r>
                                <w:rPr>
                                  <w:rFonts w:ascii="Consolas"/>
                                  <w:color w:val="0054AA"/>
                                  <w:spacing w:val="-2"/>
                                  <w:sz w:val="19"/>
                                </w:rPr>
                                <w:t>],</w:t>
                              </w:r>
                              <w:r>
                                <w:rPr>
                                  <w:rFonts w:ascii="Consolas"/>
                                  <w:color w:val="008700"/>
                                  <w:spacing w:val="-2"/>
                                  <w:sz w:val="19"/>
                                </w:rPr>
                                <w:t>1</w:t>
                              </w:r>
                              <w:r>
                                <w:rPr>
                                  <w:rFonts w:ascii="Consolas"/>
                                  <w:color w:val="0054AA"/>
                                  <w:spacing w:val="-2"/>
                                  <w:sz w:val="19"/>
                                </w:rPr>
                                <w:t>]</w:t>
                              </w:r>
                            </w:p>
                          </w:txbxContent>
                        </wps:txbx>
                        <wps:bodyPr wrap="square" lIns="0" tIns="0" rIns="0" bIns="0" rtlCol="0">
                          <a:noAutofit/>
                        </wps:bodyPr>
                      </wps:wsp>
                    </wpg:wgp>
                  </a:graphicData>
                </a:graphic>
              </wp:anchor>
            </w:drawing>
          </mc:Choice>
          <mc:Fallback>
            <w:pict>
              <v:group id="_x0000_s1026" o:spid="_x0000_s1026" o:spt="203" style="position:absolute;left:0pt;margin-left:110.4pt;margin-top:-5.45pt;height:528.3pt;width:431.5pt;mso-position-horizontal-relative:page;z-index:251728896;mso-width-relative:page;mso-height-relative:page;" coordsize="5480050,6709409" o:gfxdata="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">
                <o:lock v:ext="edit" aspectratio="f"/>
                <v:shape id="Graphic 1038" o:spid="_x0000_s1026" o:spt="100" style="position:absolute;left:0;top:8;height:6709409;width:5480050;" fillcolor="#DFDFDF" filled="t" stroked="f" coordsize="5480050,6709409" o:gfxdata="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0ROBC/&#10;AAAA3QAAAA8AAAAAAAAAAQAgAAAAIgAAAGRycy9kb3ducmV2LnhtbFBLAQIUABQAAAAIAIdO4kAz&#10;LwWeOwAAADkAAAAQAAAAAAAAAAEAIAAAAA4BAABkcnMvc2hhcGV4bWwueG1sUEsFBgAAAAAGAAYA&#10;WwEAALgDAAAAAA==&#10;" path="m5479758,0l5470233,0,9525,0,0,0,0,9525,0,6709143,9525,6709143,9525,9525,5470233,9525,5470233,6709143,5479758,6709143,5479758,9525,5479758,0xe">
                  <v:fill on="t" focussize="0,0"/>
                  <v:stroke on="f"/>
                  <v:imagedata o:title=""/>
                  <o:lock v:ext="edit" aspectratio="f"/>
                  <v:textbox inset="0mm,0mm,0mm,0mm"/>
                </v:shape>
                <v:shape id="Graphic 1039" o:spid="_x0000_s1026" o:spt="100" style="position:absolute;left:9530;top:9530;height:6699884;width:5461000;" fillcolor="#F5F5F5" filled="t" stroked="f" coordsize="5461000,6699884" o:gfxdata="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4oQoW8AAAA&#10;3QAAAA8AAAAAAAAAAQAgAAAAIgAAAGRycy9kb3ducmV2LnhtbFBLAQIUABQAAAAIAIdO4kAzLwWe&#10;OwAAADkAAAAQAAAAAAAAAAEAIAAAAAsBAABkcnMvc2hhcGV4bWwueG1sUEsFBgAAAAAGAAYAWwEA&#10;ALUDAAAAAA==&#10;" path="m5460707,6699611l0,6699611,0,0,5460707,0,5460707,6699611xe">
                  <v:fill on="t" focussize="0,0"/>
                  <v:stroke on="f"/>
                  <v:imagedata o:title=""/>
                  <o:lock v:ext="edit" aspectratio="f"/>
                  <v:textbox inset="0mm,0mm,0mm,0mm"/>
                </v:shape>
                <v:shape id="Textbox 1040" o:spid="_x0000_s1026" o:spt="202" type="#_x0000_t202" style="position:absolute;left:9530;top:9530;height:6699884;width:5461000;" filled="f" stroked="f" coordsize="21600,21600" o:gfxdata="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klIK&#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21538B6B">
                        <w:pPr>
                          <w:spacing w:before="95"/>
                          <w:ind w:left="60" w:right="0" w:firstLine="0"/>
                          <w:jc w:val="left"/>
                          <w:rPr>
                            <w:rFonts w:ascii="Consolas"/>
                            <w:i/>
                            <w:sz w:val="19"/>
                          </w:rPr>
                        </w:pPr>
                        <w:r>
                          <w:rPr>
                            <w:rFonts w:ascii="Consolas"/>
                            <w:i/>
                            <w:color w:val="408080"/>
                            <w:sz w:val="19"/>
                          </w:rPr>
                          <w:t>#</w:t>
                        </w:r>
                        <w:r>
                          <w:rPr>
                            <w:rFonts w:ascii="Consolas"/>
                            <w:i/>
                            <w:color w:val="408080"/>
                            <w:spacing w:val="7"/>
                            <w:sz w:val="19"/>
                          </w:rPr>
                          <w:t xml:space="preserve"> </w:t>
                        </w:r>
                        <w:r>
                          <w:rPr>
                            <w:rFonts w:ascii="Consolas"/>
                            <w:i/>
                            <w:color w:val="408080"/>
                            <w:sz w:val="19"/>
                          </w:rPr>
                          <w:t>Plot</w:t>
                        </w:r>
                        <w:r>
                          <w:rPr>
                            <w:rFonts w:ascii="Consolas"/>
                            <w:i/>
                            <w:color w:val="408080"/>
                            <w:spacing w:val="7"/>
                            <w:sz w:val="19"/>
                          </w:rPr>
                          <w:t xml:space="preserve"> </w:t>
                        </w:r>
                        <w:r>
                          <w:rPr>
                            <w:rFonts w:ascii="Consolas"/>
                            <w:i/>
                            <w:color w:val="408080"/>
                            <w:spacing w:val="-5"/>
                            <w:sz w:val="19"/>
                          </w:rPr>
                          <w:t>All</w:t>
                        </w:r>
                      </w:p>
                      <w:p w14:paraId="5BBE688A">
                        <w:pPr>
                          <w:spacing w:before="33" w:line="276" w:lineRule="auto"/>
                          <w:ind w:left="489" w:right="4265" w:hanging="430"/>
                          <w:jc w:val="left"/>
                          <w:rPr>
                            <w:rFonts w:ascii="Consolas"/>
                            <w:sz w:val="19"/>
                          </w:rPr>
                        </w:pPr>
                        <w:r>
                          <w:rPr>
                            <w:rFonts w:ascii="Consolas"/>
                            <w:b/>
                            <w:color w:val="008000"/>
                            <w:sz w:val="19"/>
                          </w:rPr>
                          <w:t xml:space="preserve">def </w:t>
                        </w:r>
                        <w:r>
                          <w:rPr>
                            <w:rFonts w:ascii="Consolas"/>
                            <w:color w:val="202020"/>
                            <w:sz w:val="19"/>
                          </w:rPr>
                          <w:t>plotcamera</w:t>
                        </w:r>
                        <w:r>
                          <w:rPr>
                            <w:rFonts w:ascii="Consolas"/>
                            <w:color w:val="0054AA"/>
                            <w:sz w:val="19"/>
                          </w:rPr>
                          <w:t>(</w:t>
                        </w:r>
                        <w:r>
                          <w:rPr>
                            <w:rFonts w:ascii="Consolas"/>
                            <w:color w:val="202020"/>
                            <w:sz w:val="19"/>
                          </w:rPr>
                          <w:t>img_size</w:t>
                        </w:r>
                        <w:r>
                          <w:rPr>
                            <w:rFonts w:ascii="Consolas"/>
                            <w:color w:val="0054AA"/>
                            <w:sz w:val="19"/>
                          </w:rPr>
                          <w:t>,</w:t>
                        </w:r>
                        <w:r>
                          <w:rPr>
                            <w:rFonts w:ascii="Consolas"/>
                            <w:color w:val="202020"/>
                            <w:sz w:val="19"/>
                          </w:rPr>
                          <w:t>K</w:t>
                        </w:r>
                        <w:r>
                          <w:rPr>
                            <w:rFonts w:ascii="Consolas"/>
                            <w:color w:val="0054AA"/>
                            <w:sz w:val="19"/>
                          </w:rPr>
                          <w:t>,</w:t>
                        </w:r>
                        <w:r>
                          <w:rPr>
                            <w:rFonts w:ascii="Consolas"/>
                            <w:color w:val="202020"/>
                            <w:sz w:val="19"/>
                          </w:rPr>
                          <w:t>R</w:t>
                        </w:r>
                        <w:r>
                          <w:rPr>
                            <w:rFonts w:ascii="Consolas"/>
                            <w:color w:val="0054AA"/>
                            <w:sz w:val="19"/>
                          </w:rPr>
                          <w:t>,</w:t>
                        </w:r>
                        <w:r>
                          <w:rPr>
                            <w:rFonts w:ascii="Consolas"/>
                            <w:color w:val="202020"/>
                            <w:sz w:val="19"/>
                          </w:rPr>
                          <w:t>T</w:t>
                        </w:r>
                        <w:r>
                          <w:rPr>
                            <w:rFonts w:ascii="Consolas"/>
                            <w:color w:val="0054AA"/>
                            <w:sz w:val="19"/>
                          </w:rPr>
                          <w:t>,</w:t>
                        </w:r>
                        <w:r>
                          <w:rPr>
                            <w:rFonts w:ascii="Consolas"/>
                            <w:color w:val="202020"/>
                            <w:sz w:val="19"/>
                          </w:rPr>
                          <w:t>filename</w:t>
                        </w:r>
                        <w:r>
                          <w:rPr>
                            <w:rFonts w:ascii="Consolas"/>
                            <w:color w:val="0054AA"/>
                            <w:sz w:val="19"/>
                          </w:rPr>
                          <w:t xml:space="preserve">): </w:t>
                        </w:r>
                        <w:r>
                          <w:rPr>
                            <w:rFonts w:ascii="Consolas"/>
                            <w:color w:val="202020"/>
                            <w:spacing w:val="-2"/>
                            <w:sz w:val="19"/>
                          </w:rPr>
                          <w:t>h</w:t>
                        </w:r>
                        <w:r>
                          <w:rPr>
                            <w:rFonts w:ascii="Consolas"/>
                            <w:color w:val="0054AA"/>
                            <w:spacing w:val="-2"/>
                            <w:sz w:val="19"/>
                          </w:rPr>
                          <w:t>,</w:t>
                        </w:r>
                        <w:r>
                          <w:rPr>
                            <w:rFonts w:ascii="Consolas"/>
                            <w:color w:val="202020"/>
                            <w:spacing w:val="-2"/>
                            <w:sz w:val="19"/>
                          </w:rPr>
                          <w:t>w</w:t>
                        </w:r>
                        <w:r>
                          <w:rPr>
                            <w:rFonts w:ascii="Consolas"/>
                            <w:b/>
                            <w:color w:val="AA21FF"/>
                            <w:spacing w:val="-2"/>
                            <w:sz w:val="19"/>
                          </w:rPr>
                          <w:t>=</w:t>
                        </w:r>
                        <w:r>
                          <w:rPr>
                            <w:rFonts w:ascii="Consolas"/>
                            <w:color w:val="202020"/>
                            <w:spacing w:val="-2"/>
                            <w:sz w:val="19"/>
                          </w:rPr>
                          <w:t>img_size</w:t>
                        </w:r>
                      </w:p>
                      <w:p w14:paraId="03B62EE9">
                        <w:pPr>
                          <w:spacing w:before="31" w:line="240" w:lineRule="auto"/>
                          <w:rPr>
                            <w:rFonts w:ascii="Consolas"/>
                            <w:sz w:val="19"/>
                          </w:rPr>
                        </w:pPr>
                      </w:p>
                      <w:p w14:paraId="1E518F2C">
                        <w:pPr>
                          <w:spacing w:before="0"/>
                          <w:ind w:left="489" w:right="0" w:firstLine="0"/>
                          <w:jc w:val="left"/>
                          <w:rPr>
                            <w:rFonts w:ascii="Consolas"/>
                            <w:sz w:val="19"/>
                          </w:rPr>
                        </w:pPr>
                        <w:r>
                          <w:rPr>
                            <w:rFonts w:ascii="Consolas"/>
                            <w:color w:val="202020"/>
                            <w:sz w:val="19"/>
                          </w:rPr>
                          <w:t>fig</w:t>
                        </w:r>
                        <w:r>
                          <w:rPr>
                            <w:rFonts w:ascii="Consolas"/>
                            <w:color w:val="202020"/>
                            <w:spacing w:val="21"/>
                            <w:sz w:val="19"/>
                          </w:rPr>
                          <w:t xml:space="preserve"> </w:t>
                        </w:r>
                        <w:r>
                          <w:rPr>
                            <w:rFonts w:ascii="Consolas"/>
                            <w:b/>
                            <w:color w:val="AA21FF"/>
                            <w:sz w:val="19"/>
                          </w:rPr>
                          <w:t>=</w:t>
                        </w:r>
                        <w:r>
                          <w:rPr>
                            <w:rFonts w:ascii="Consolas"/>
                            <w:b/>
                            <w:color w:val="AA21FF"/>
                            <w:spacing w:val="22"/>
                            <w:sz w:val="19"/>
                          </w:rPr>
                          <w:t xml:space="preserve"> </w:t>
                        </w:r>
                        <w:r>
                          <w:rPr>
                            <w:rFonts w:ascii="Consolas"/>
                            <w:color w:val="202020"/>
                            <w:sz w:val="19"/>
                          </w:rPr>
                          <w:t>plt</w:t>
                        </w:r>
                        <w:r>
                          <w:rPr>
                            <w:rFonts w:ascii="Consolas"/>
                            <w:b/>
                            <w:color w:val="AA21FF"/>
                            <w:sz w:val="19"/>
                          </w:rPr>
                          <w:t>.</w:t>
                        </w:r>
                        <w:r>
                          <w:rPr>
                            <w:rFonts w:ascii="Consolas"/>
                            <w:color w:val="202020"/>
                            <w:sz w:val="19"/>
                          </w:rPr>
                          <w:t>figure</w:t>
                        </w:r>
                        <w:r>
                          <w:rPr>
                            <w:rFonts w:ascii="Consolas"/>
                            <w:color w:val="0054AA"/>
                            <w:sz w:val="19"/>
                          </w:rPr>
                          <w:t>(</w:t>
                        </w:r>
                        <w:r>
                          <w:rPr>
                            <w:rFonts w:ascii="Consolas"/>
                            <w:color w:val="202020"/>
                            <w:sz w:val="19"/>
                          </w:rPr>
                          <w:t>figsize</w:t>
                        </w:r>
                        <w:r>
                          <w:rPr>
                            <w:rFonts w:ascii="Consolas"/>
                            <w:b/>
                            <w:color w:val="AA21FF"/>
                            <w:sz w:val="19"/>
                          </w:rPr>
                          <w:t>=</w:t>
                        </w:r>
                        <w:r>
                          <w:rPr>
                            <w:rFonts w:ascii="Consolas"/>
                            <w:color w:val="0054AA"/>
                            <w:sz w:val="19"/>
                          </w:rPr>
                          <w:t>(</w:t>
                        </w:r>
                        <w:r>
                          <w:rPr>
                            <w:rFonts w:ascii="Consolas"/>
                            <w:color w:val="008700"/>
                            <w:sz w:val="19"/>
                          </w:rPr>
                          <w:t>16</w:t>
                        </w:r>
                        <w:r>
                          <w:rPr>
                            <w:rFonts w:ascii="Consolas"/>
                            <w:color w:val="0054AA"/>
                            <w:sz w:val="19"/>
                          </w:rPr>
                          <w:t>,</w:t>
                        </w:r>
                        <w:r>
                          <w:rPr>
                            <w:rFonts w:ascii="Consolas"/>
                            <w:color w:val="0054AA"/>
                            <w:spacing w:val="22"/>
                            <w:sz w:val="19"/>
                          </w:rPr>
                          <w:t xml:space="preserve"> </w:t>
                        </w:r>
                        <w:r>
                          <w:rPr>
                            <w:rFonts w:ascii="Consolas"/>
                            <w:color w:val="008700"/>
                            <w:spacing w:val="-5"/>
                            <w:sz w:val="19"/>
                          </w:rPr>
                          <w:t>7</w:t>
                        </w:r>
                        <w:r>
                          <w:rPr>
                            <w:rFonts w:ascii="Consolas"/>
                            <w:color w:val="0054AA"/>
                            <w:spacing w:val="-5"/>
                            <w:sz w:val="19"/>
                          </w:rPr>
                          <w:t>))</w:t>
                        </w:r>
                      </w:p>
                      <w:p w14:paraId="06BF89A4">
                        <w:pPr>
                          <w:spacing w:before="33"/>
                          <w:ind w:left="489" w:right="0" w:firstLine="0"/>
                          <w:jc w:val="left"/>
                          <w:rPr>
                            <w:rFonts w:ascii="Consolas"/>
                            <w:sz w:val="19"/>
                          </w:rPr>
                        </w:pPr>
                        <w:r>
                          <w:rPr>
                            <w:rFonts w:ascii="Consolas"/>
                            <w:color w:val="202020"/>
                            <w:sz w:val="19"/>
                          </w:rPr>
                          <w:t>ax</w:t>
                        </w:r>
                        <w:r>
                          <w:rPr>
                            <w:rFonts w:ascii="Consolas"/>
                            <w:color w:val="202020"/>
                            <w:spacing w:val="5"/>
                            <w:sz w:val="19"/>
                          </w:rPr>
                          <w:t xml:space="preserve"> </w:t>
                        </w:r>
                        <w:r>
                          <w:rPr>
                            <w:rFonts w:ascii="Consolas"/>
                            <w:b/>
                            <w:color w:val="AA21FF"/>
                            <w:sz w:val="19"/>
                          </w:rPr>
                          <w:t>=</w:t>
                        </w:r>
                        <w:r>
                          <w:rPr>
                            <w:rFonts w:ascii="Consolas"/>
                            <w:b/>
                            <w:color w:val="AA21FF"/>
                            <w:spacing w:val="6"/>
                            <w:sz w:val="19"/>
                          </w:rPr>
                          <w:t xml:space="preserve"> </w:t>
                        </w:r>
                        <w:r>
                          <w:rPr>
                            <w:rFonts w:ascii="Consolas"/>
                            <w:color w:val="202020"/>
                            <w:spacing w:val="-2"/>
                            <w:sz w:val="19"/>
                          </w:rPr>
                          <w:t>fig</w:t>
                        </w:r>
                        <w:r>
                          <w:rPr>
                            <w:rFonts w:ascii="Consolas"/>
                            <w:b/>
                            <w:color w:val="AA21FF"/>
                            <w:spacing w:val="-2"/>
                            <w:sz w:val="19"/>
                          </w:rPr>
                          <w:t>.</w:t>
                        </w:r>
                        <w:r>
                          <w:rPr>
                            <w:rFonts w:ascii="Consolas"/>
                            <w:color w:val="202020"/>
                            <w:spacing w:val="-2"/>
                            <w:sz w:val="19"/>
                          </w:rPr>
                          <w:t>add_subplot</w:t>
                        </w:r>
                        <w:r>
                          <w:rPr>
                            <w:rFonts w:ascii="Consolas"/>
                            <w:color w:val="0054AA"/>
                            <w:spacing w:val="-2"/>
                            <w:sz w:val="19"/>
                          </w:rPr>
                          <w:t>(</w:t>
                        </w:r>
                        <w:r>
                          <w:rPr>
                            <w:rFonts w:ascii="Consolas"/>
                            <w:color w:val="008700"/>
                            <w:spacing w:val="-2"/>
                            <w:sz w:val="19"/>
                          </w:rPr>
                          <w:t>121</w:t>
                        </w:r>
                        <w:r>
                          <w:rPr>
                            <w:rFonts w:ascii="Consolas"/>
                            <w:color w:val="0054AA"/>
                            <w:spacing w:val="-2"/>
                            <w:sz w:val="19"/>
                          </w:rPr>
                          <w:t>,</w:t>
                        </w:r>
                        <w:r>
                          <w:rPr>
                            <w:rFonts w:ascii="Consolas"/>
                            <w:color w:val="202020"/>
                            <w:spacing w:val="-2"/>
                            <w:sz w:val="19"/>
                          </w:rPr>
                          <w:t>projection</w:t>
                        </w:r>
                        <w:r>
                          <w:rPr>
                            <w:rFonts w:ascii="Consolas"/>
                            <w:b/>
                            <w:color w:val="AA21FF"/>
                            <w:spacing w:val="-2"/>
                            <w:sz w:val="19"/>
                          </w:rPr>
                          <w:t>=</w:t>
                        </w:r>
                        <w:r>
                          <w:rPr>
                            <w:rFonts w:ascii="Consolas"/>
                            <w:color w:val="B92020"/>
                            <w:spacing w:val="-2"/>
                            <w:sz w:val="19"/>
                          </w:rPr>
                          <w:t>'3d'</w:t>
                        </w:r>
                        <w:r>
                          <w:rPr>
                            <w:rFonts w:ascii="Consolas"/>
                            <w:color w:val="0054AA"/>
                            <w:spacing w:val="-2"/>
                            <w:sz w:val="19"/>
                          </w:rPr>
                          <w:t>)</w:t>
                        </w:r>
                      </w:p>
                      <w:p w14:paraId="1EC0A614">
                        <w:pPr>
                          <w:spacing w:before="32" w:line="276" w:lineRule="auto"/>
                          <w:ind w:left="489" w:right="3139"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xlim</w:t>
                        </w:r>
                        <w:r>
                          <w:rPr>
                            <w:rFonts w:ascii="Consolas"/>
                            <w:b/>
                            <w:color w:val="AA21FF"/>
                            <w:sz w:val="19"/>
                          </w:rPr>
                          <w:t>=</w:t>
                        </w:r>
                        <w:r>
                          <w:rPr>
                            <w:rFonts w:ascii="Consolas"/>
                            <w:color w:val="0054AA"/>
                            <w:sz w:val="19"/>
                          </w:rPr>
                          <w:t>(</w:t>
                        </w:r>
                        <w:r>
                          <w:rPr>
                            <w:rFonts w:ascii="Consolas"/>
                            <w:b/>
                            <w:color w:val="AA21FF"/>
                            <w:sz w:val="19"/>
                          </w:rPr>
                          <w:t>-</w:t>
                        </w:r>
                        <w:r>
                          <w:rPr>
                            <w:rFonts w:ascii="Consolas"/>
                            <w:color w:val="008700"/>
                            <w:sz w:val="19"/>
                          </w:rPr>
                          <w:t>4</w:t>
                        </w:r>
                        <w:r>
                          <w:rPr>
                            <w:rFonts w:ascii="Consolas"/>
                            <w:color w:val="0054AA"/>
                            <w:sz w:val="19"/>
                          </w:rPr>
                          <w:t xml:space="preserve">, </w:t>
                        </w:r>
                        <w:r>
                          <w:rPr>
                            <w:rFonts w:ascii="Consolas"/>
                            <w:color w:val="008700"/>
                            <w:sz w:val="19"/>
                          </w:rPr>
                          <w:t>4</w:t>
                        </w:r>
                        <w:r>
                          <w:rPr>
                            <w:rFonts w:ascii="Consolas"/>
                            <w:color w:val="0054AA"/>
                            <w:sz w:val="19"/>
                          </w:rPr>
                          <w:t xml:space="preserve">), </w:t>
                        </w:r>
                        <w:r>
                          <w:rPr>
                            <w:rFonts w:ascii="Consolas"/>
                            <w:color w:val="202020"/>
                            <w:sz w:val="19"/>
                          </w:rPr>
                          <w:t>ylim</w:t>
                        </w:r>
                        <w:r>
                          <w:rPr>
                            <w:rFonts w:ascii="Consolas"/>
                            <w:b/>
                            <w:color w:val="AA21FF"/>
                            <w:sz w:val="19"/>
                          </w:rPr>
                          <w:t>=</w:t>
                        </w:r>
                        <w:r>
                          <w:rPr>
                            <w:rFonts w:ascii="Consolas"/>
                            <w:color w:val="0054AA"/>
                            <w:sz w:val="19"/>
                          </w:rPr>
                          <w:t>(</w:t>
                        </w:r>
                        <w:r>
                          <w:rPr>
                            <w:rFonts w:ascii="Consolas"/>
                            <w:b/>
                            <w:color w:val="AA21FF"/>
                            <w:sz w:val="19"/>
                          </w:rPr>
                          <w:t>-</w:t>
                        </w:r>
                        <w:r>
                          <w:rPr>
                            <w:rFonts w:ascii="Consolas"/>
                            <w:color w:val="008700"/>
                            <w:sz w:val="19"/>
                          </w:rPr>
                          <w:t>4</w:t>
                        </w:r>
                        <w:r>
                          <w:rPr>
                            <w:rFonts w:ascii="Consolas"/>
                            <w:color w:val="0054AA"/>
                            <w:sz w:val="19"/>
                          </w:rPr>
                          <w:t xml:space="preserve">, </w:t>
                        </w:r>
                        <w:r>
                          <w:rPr>
                            <w:rFonts w:ascii="Consolas"/>
                            <w:color w:val="008700"/>
                            <w:sz w:val="19"/>
                          </w:rPr>
                          <w:t>4</w:t>
                        </w:r>
                        <w:r>
                          <w:rPr>
                            <w:rFonts w:ascii="Consolas"/>
                            <w:color w:val="0054AA"/>
                            <w:sz w:val="19"/>
                          </w:rPr>
                          <w:t xml:space="preserve">), </w:t>
                        </w:r>
                        <w:r>
                          <w:rPr>
                            <w:rFonts w:ascii="Consolas"/>
                            <w:color w:val="202020"/>
                            <w:sz w:val="19"/>
                          </w:rPr>
                          <w:t>zlim</w:t>
                        </w:r>
                        <w:r>
                          <w:rPr>
                            <w:rFonts w:ascii="Consolas"/>
                            <w:b/>
                            <w:color w:val="AA21FF"/>
                            <w:sz w:val="19"/>
                          </w:rPr>
                          <w:t>=</w:t>
                        </w:r>
                        <w:r>
                          <w:rPr>
                            <w:rFonts w:ascii="Consolas"/>
                            <w:color w:val="0054AA"/>
                            <w:sz w:val="19"/>
                          </w:rPr>
                          <w:t>(</w:t>
                        </w:r>
                        <w:r>
                          <w:rPr>
                            <w:rFonts w:ascii="Consolas"/>
                            <w:color w:val="008700"/>
                            <w:sz w:val="19"/>
                          </w:rPr>
                          <w:t>0</w:t>
                        </w:r>
                        <w:r>
                          <w:rPr>
                            <w:rFonts w:ascii="Consolas"/>
                            <w:color w:val="0054AA"/>
                            <w:sz w:val="19"/>
                          </w:rPr>
                          <w:t xml:space="preserve">, </w:t>
                        </w:r>
                        <w:r>
                          <w:rPr>
                            <w:rFonts w:ascii="Consolas"/>
                            <w:color w:val="008700"/>
                            <w:sz w:val="19"/>
                          </w:rPr>
                          <w:t>5</w:t>
                        </w:r>
                        <w:r>
                          <w:rPr>
                            <w:rFonts w:ascii="Consolas"/>
                            <w:color w:val="0054AA"/>
                            <w:sz w:val="19"/>
                          </w:rPr>
                          <w:t xml:space="preserve">)) </w:t>
                        </w:r>
                        <w:r>
                          <w:rPr>
                            <w:rFonts w:ascii="Consolas"/>
                            <w:color w:val="202020"/>
                            <w:sz w:val="19"/>
                          </w:rPr>
                          <w:t xml:space="preserve">ax </w:t>
                        </w:r>
                        <w:r>
                          <w:rPr>
                            <w:rFonts w:ascii="Consolas"/>
                            <w:b/>
                            <w:color w:val="AA21FF"/>
                            <w:sz w:val="19"/>
                          </w:rPr>
                          <w:t xml:space="preserve">= </w:t>
                        </w:r>
                        <w:r>
                          <w:rPr>
                            <w:rFonts w:ascii="Consolas"/>
                            <w:color w:val="202020"/>
                            <w:sz w:val="19"/>
                          </w:rPr>
                          <w:t>pr</w:t>
                        </w:r>
                        <w:r>
                          <w:rPr>
                            <w:rFonts w:ascii="Consolas"/>
                            <w:b/>
                            <w:color w:val="AA21FF"/>
                            <w:sz w:val="19"/>
                          </w:rPr>
                          <w:t>.</w:t>
                        </w:r>
                        <w:r>
                          <w:rPr>
                            <w:rFonts w:ascii="Consolas"/>
                            <w:color w:val="202020"/>
                            <w:sz w:val="19"/>
                          </w:rPr>
                          <w:t>plot_basis</w:t>
                        </w:r>
                        <w:r>
                          <w:rPr>
                            <w:rFonts w:ascii="Consolas"/>
                            <w:color w:val="0054AA"/>
                            <w:sz w:val="19"/>
                          </w:rPr>
                          <w:t>(</w:t>
                        </w:r>
                        <w:r>
                          <w:rPr>
                            <w:rFonts w:ascii="Consolas"/>
                            <w:color w:val="202020"/>
                            <w:sz w:val="19"/>
                          </w:rPr>
                          <w:t>ax</w:t>
                        </w:r>
                        <w:r>
                          <w:rPr>
                            <w:rFonts w:ascii="Consolas"/>
                            <w:color w:val="0054AA"/>
                            <w:sz w:val="19"/>
                          </w:rPr>
                          <w:t>)</w:t>
                        </w:r>
                      </w:p>
                      <w:p w14:paraId="25BD4D9E">
                        <w:pPr>
                          <w:spacing w:before="31" w:line="240" w:lineRule="auto"/>
                          <w:rPr>
                            <w:rFonts w:ascii="Consolas"/>
                            <w:sz w:val="19"/>
                          </w:rPr>
                        </w:pPr>
                      </w:p>
                      <w:p w14:paraId="037ACF7D">
                        <w:pPr>
                          <w:spacing w:before="1"/>
                          <w:ind w:left="489" w:right="0" w:firstLine="0"/>
                          <w:jc w:val="left"/>
                          <w:rPr>
                            <w:rFonts w:ascii="Consolas"/>
                            <w:i/>
                            <w:sz w:val="19"/>
                          </w:rPr>
                        </w:pPr>
                        <w:r>
                          <w:rPr>
                            <w:rFonts w:ascii="Consolas"/>
                            <w:i/>
                            <w:color w:val="408080"/>
                            <w:sz w:val="19"/>
                          </w:rPr>
                          <w:t>#</w:t>
                        </w:r>
                        <w:r>
                          <w:rPr>
                            <w:rFonts w:ascii="Consolas"/>
                            <w:i/>
                            <w:color w:val="408080"/>
                            <w:spacing w:val="7"/>
                            <w:sz w:val="19"/>
                          </w:rPr>
                          <w:t xml:space="preserve"> </w:t>
                        </w:r>
                        <w:r>
                          <w:rPr>
                            <w:rFonts w:ascii="Consolas"/>
                            <w:i/>
                            <w:color w:val="408080"/>
                            <w:sz w:val="19"/>
                          </w:rPr>
                          <w:t>plot</w:t>
                        </w:r>
                        <w:r>
                          <w:rPr>
                            <w:rFonts w:ascii="Consolas"/>
                            <w:i/>
                            <w:color w:val="408080"/>
                            <w:spacing w:val="7"/>
                            <w:sz w:val="19"/>
                          </w:rPr>
                          <w:t xml:space="preserve"> </w:t>
                        </w:r>
                        <w:r>
                          <w:rPr>
                            <w:rFonts w:ascii="Consolas"/>
                            <w:i/>
                            <w:color w:val="408080"/>
                            <w:spacing w:val="-2"/>
                            <w:sz w:val="19"/>
                          </w:rPr>
                          <w:t>plane</w:t>
                        </w:r>
                      </w:p>
                      <w:p w14:paraId="77CA3E47">
                        <w:pPr>
                          <w:spacing w:before="32"/>
                          <w:ind w:left="489" w:right="0" w:firstLine="0"/>
                          <w:jc w:val="left"/>
                          <w:rPr>
                            <w:rFonts w:ascii="Consolas"/>
                            <w:sz w:val="19"/>
                          </w:rPr>
                        </w:pPr>
                        <w:r>
                          <w:rPr>
                            <w:rFonts w:ascii="Consolas"/>
                            <w:color w:val="202020"/>
                            <w:sz w:val="19"/>
                          </w:rPr>
                          <w:t>xx</w:t>
                        </w:r>
                        <w:r>
                          <w:rPr>
                            <w:rFonts w:ascii="Consolas"/>
                            <w:color w:val="0054AA"/>
                            <w:sz w:val="19"/>
                          </w:rPr>
                          <w:t>,</w:t>
                        </w:r>
                        <w:r>
                          <w:rPr>
                            <w:rFonts w:ascii="Consolas"/>
                            <w:color w:val="0054AA"/>
                            <w:spacing w:val="15"/>
                            <w:sz w:val="19"/>
                          </w:rPr>
                          <w:t xml:space="preserve"> </w:t>
                        </w:r>
                        <w:r>
                          <w:rPr>
                            <w:rFonts w:ascii="Consolas"/>
                            <w:color w:val="202020"/>
                            <w:sz w:val="19"/>
                          </w:rPr>
                          <w:t>yy</w:t>
                        </w:r>
                        <w:r>
                          <w:rPr>
                            <w:rFonts w:ascii="Consolas"/>
                            <w:color w:val="0054AA"/>
                            <w:sz w:val="19"/>
                          </w:rPr>
                          <w:t>,</w:t>
                        </w:r>
                        <w:r>
                          <w:rPr>
                            <w:rFonts w:ascii="Consolas"/>
                            <w:color w:val="0054AA"/>
                            <w:spacing w:val="15"/>
                            <w:sz w:val="19"/>
                          </w:rPr>
                          <w:t xml:space="preserve"> </w:t>
                        </w:r>
                        <w:r>
                          <w:rPr>
                            <w:rFonts w:ascii="Consolas"/>
                            <w:color w:val="202020"/>
                            <w:sz w:val="19"/>
                          </w:rPr>
                          <w:t>Z</w:t>
                        </w:r>
                        <w:r>
                          <w:rPr>
                            <w:rFonts w:ascii="Consolas"/>
                            <w:color w:val="202020"/>
                            <w:spacing w:val="15"/>
                            <w:sz w:val="19"/>
                          </w:rPr>
                          <w:t xml:space="preserve"> </w:t>
                        </w:r>
                        <w:r>
                          <w:rPr>
                            <w:rFonts w:ascii="Consolas"/>
                            <w:b/>
                            <w:color w:val="AA21FF"/>
                            <w:sz w:val="19"/>
                          </w:rPr>
                          <w:t>=</w:t>
                        </w:r>
                        <w:r>
                          <w:rPr>
                            <w:rFonts w:ascii="Consolas"/>
                            <w:b/>
                            <w:color w:val="AA21FF"/>
                            <w:spacing w:val="15"/>
                            <w:sz w:val="19"/>
                          </w:rPr>
                          <w:t xml:space="preserve"> </w:t>
                        </w:r>
                        <w:r>
                          <w:rPr>
                            <w:rFonts w:ascii="Consolas"/>
                            <w:color w:val="202020"/>
                            <w:sz w:val="19"/>
                          </w:rPr>
                          <w:t>create_image_grid</w:t>
                        </w:r>
                        <w:r>
                          <w:rPr>
                            <w:rFonts w:ascii="Consolas"/>
                            <w:color w:val="0054AA"/>
                            <w:sz w:val="19"/>
                          </w:rPr>
                          <w:t>(</w:t>
                        </w:r>
                        <w:r>
                          <w:rPr>
                            <w:rFonts w:ascii="Consolas"/>
                            <w:b/>
                            <w:color w:val="AA21FF"/>
                            <w:sz w:val="19"/>
                          </w:rPr>
                          <w:t>-</w:t>
                        </w:r>
                        <w:r>
                          <w:rPr>
                            <w:rFonts w:ascii="Consolas"/>
                            <w:color w:val="202020"/>
                            <w:sz w:val="19"/>
                          </w:rPr>
                          <w:t>f</w:t>
                        </w:r>
                        <w:r>
                          <w:rPr>
                            <w:rFonts w:ascii="Consolas"/>
                            <w:color w:val="0054AA"/>
                            <w:sz w:val="19"/>
                          </w:rPr>
                          <w:t>,</w:t>
                        </w:r>
                        <w:r>
                          <w:rPr>
                            <w:rFonts w:ascii="Consolas"/>
                            <w:color w:val="0054AA"/>
                            <w:spacing w:val="15"/>
                            <w:sz w:val="19"/>
                          </w:rPr>
                          <w:t xml:space="preserve"> </w:t>
                        </w:r>
                        <w:r>
                          <w:rPr>
                            <w:rFonts w:ascii="Consolas"/>
                            <w:color w:val="202020"/>
                            <w:spacing w:val="-2"/>
                            <w:sz w:val="19"/>
                          </w:rPr>
                          <w:t>img_size</w:t>
                        </w:r>
                        <w:r>
                          <w:rPr>
                            <w:rFonts w:ascii="Consolas"/>
                            <w:color w:val="0054AA"/>
                            <w:spacing w:val="-2"/>
                            <w:sz w:val="19"/>
                          </w:rPr>
                          <w:t>)</w:t>
                        </w:r>
                      </w:p>
                      <w:p w14:paraId="28DE4D07">
                        <w:pPr>
                          <w:spacing w:before="33" w:line="276" w:lineRule="auto"/>
                          <w:ind w:left="489" w:right="2269" w:firstLine="0"/>
                          <w:jc w:val="left"/>
                          <w:rPr>
                            <w:rFonts w:ascii="Consolas"/>
                            <w:sz w:val="19"/>
                          </w:rPr>
                        </w:pPr>
                        <w:r>
                          <w:rPr>
                            <w:rFonts w:ascii="Consolas"/>
                            <w:color w:val="202020"/>
                            <w:sz w:val="19"/>
                          </w:rPr>
                          <w:t xml:space="preserve">pt_h </w:t>
                        </w:r>
                        <w:r>
                          <w:rPr>
                            <w:rFonts w:ascii="Consolas"/>
                            <w:b/>
                            <w:color w:val="AA21FF"/>
                            <w:sz w:val="19"/>
                          </w:rPr>
                          <w:t xml:space="preserve">= </w:t>
                        </w:r>
                        <w:r>
                          <w:rPr>
                            <w:rFonts w:ascii="Consolas"/>
                            <w:color w:val="202020"/>
                            <w:sz w:val="19"/>
                          </w:rPr>
                          <w:t>convert_grid_to_homogeneous</w:t>
                        </w:r>
                        <w:r>
                          <w:rPr>
                            <w:rFonts w:ascii="Consolas"/>
                            <w:color w:val="0054AA"/>
                            <w:sz w:val="19"/>
                          </w:rPr>
                          <w:t>(</w:t>
                        </w:r>
                        <w:r>
                          <w:rPr>
                            <w:rFonts w:ascii="Consolas"/>
                            <w:color w:val="202020"/>
                            <w:sz w:val="19"/>
                          </w:rPr>
                          <w:t>xx</w:t>
                        </w:r>
                        <w:r>
                          <w:rPr>
                            <w:rFonts w:ascii="Consolas"/>
                            <w:color w:val="0054AA"/>
                            <w:sz w:val="19"/>
                          </w:rPr>
                          <w:t xml:space="preserve">, </w:t>
                        </w:r>
                        <w:r>
                          <w:rPr>
                            <w:rFonts w:ascii="Consolas"/>
                            <w:color w:val="202020"/>
                            <w:sz w:val="19"/>
                          </w:rPr>
                          <w:t>yy</w:t>
                        </w:r>
                        <w:r>
                          <w:rPr>
                            <w:rFonts w:ascii="Consolas"/>
                            <w:color w:val="0054AA"/>
                            <w:sz w:val="19"/>
                          </w:rPr>
                          <w:t xml:space="preserve">, </w:t>
                        </w:r>
                        <w:r>
                          <w:rPr>
                            <w:rFonts w:ascii="Consolas"/>
                            <w:color w:val="202020"/>
                            <w:sz w:val="19"/>
                          </w:rPr>
                          <w:t>Z</w:t>
                        </w:r>
                        <w:r>
                          <w:rPr>
                            <w:rFonts w:ascii="Consolas"/>
                            <w:color w:val="0054AA"/>
                            <w:sz w:val="19"/>
                          </w:rPr>
                          <w:t xml:space="preserve">, </w:t>
                        </w:r>
                        <w:r>
                          <w:rPr>
                            <w:rFonts w:ascii="Consolas"/>
                            <w:color w:val="202020"/>
                            <w:sz w:val="19"/>
                          </w:rPr>
                          <w:t>img_size</w:t>
                        </w:r>
                        <w:r>
                          <w:rPr>
                            <w:rFonts w:ascii="Consolas"/>
                            <w:color w:val="0054AA"/>
                            <w:sz w:val="19"/>
                          </w:rPr>
                          <w:t xml:space="preserve">) </w:t>
                        </w:r>
                        <w:r>
                          <w:rPr>
                            <w:rFonts w:ascii="Consolas"/>
                            <w:color w:val="202020"/>
                            <w:sz w:val="19"/>
                          </w:rPr>
                          <w:t>T2</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dstack</w:t>
                        </w:r>
                        <w:r>
                          <w:rPr>
                            <w:rFonts w:ascii="Consolas"/>
                            <w:color w:val="0054AA"/>
                            <w:sz w:val="19"/>
                          </w:rPr>
                          <w:t>([</w:t>
                        </w:r>
                        <w:r>
                          <w:rPr>
                            <w:rFonts w:ascii="Consolas"/>
                            <w:color w:val="202020"/>
                            <w:sz w:val="19"/>
                          </w:rPr>
                          <w:t>T</w:t>
                        </w:r>
                        <w:r>
                          <w:rPr>
                            <w:rFonts w:ascii="Consolas"/>
                            <w:color w:val="0054AA"/>
                            <w:sz w:val="19"/>
                          </w:rPr>
                          <w:t>]</w:t>
                        </w:r>
                        <w:r>
                          <w:rPr>
                            <w:rFonts w:ascii="Consolas"/>
                            <w:b/>
                            <w:color w:val="AA21FF"/>
                            <w:sz w:val="19"/>
                          </w:rPr>
                          <w:t>*</w:t>
                        </w:r>
                        <w:r>
                          <w:rPr>
                            <w:rFonts w:ascii="Consolas"/>
                            <w:color w:val="202020"/>
                            <w:sz w:val="19"/>
                          </w:rPr>
                          <w:t>h</w:t>
                        </w:r>
                        <w:r>
                          <w:rPr>
                            <w:rFonts w:ascii="Consolas"/>
                            <w:b/>
                            <w:color w:val="AA21FF"/>
                            <w:sz w:val="19"/>
                          </w:rPr>
                          <w:t>*</w:t>
                        </w:r>
                        <w:r>
                          <w:rPr>
                            <w:rFonts w:ascii="Consolas"/>
                            <w:color w:val="202020"/>
                            <w:sz w:val="19"/>
                          </w:rPr>
                          <w:t>w</w:t>
                        </w:r>
                        <w:r>
                          <w:rPr>
                            <w:rFonts w:ascii="Consolas"/>
                            <w:color w:val="0054AA"/>
                            <w:sz w:val="19"/>
                          </w:rPr>
                          <w:t>)</w:t>
                        </w:r>
                      </w:p>
                      <w:p w14:paraId="5A918BD4">
                        <w:pPr>
                          <w:spacing w:before="0" w:line="221" w:lineRule="exact"/>
                          <w:ind w:left="489" w:right="0" w:firstLine="0"/>
                          <w:jc w:val="left"/>
                          <w:rPr>
                            <w:rFonts w:ascii="Consolas"/>
                            <w:sz w:val="19"/>
                          </w:rPr>
                        </w:pPr>
                        <w:r>
                          <w:rPr>
                            <w:rFonts w:ascii="Consolas"/>
                            <w:color w:val="202020"/>
                            <w:sz w:val="19"/>
                          </w:rPr>
                          <w:t>pt_h_transformed</w:t>
                        </w:r>
                        <w:r>
                          <w:rPr>
                            <w:rFonts w:ascii="Consolas"/>
                            <w:color w:val="202020"/>
                            <w:spacing w:val="14"/>
                            <w:sz w:val="19"/>
                          </w:rPr>
                          <w:t xml:space="preserve"> </w:t>
                        </w:r>
                        <w:r>
                          <w:rPr>
                            <w:rFonts w:ascii="Consolas"/>
                            <w:b/>
                            <w:color w:val="AA21FF"/>
                            <w:sz w:val="19"/>
                          </w:rPr>
                          <w:t>=</w:t>
                        </w:r>
                        <w:r>
                          <w:rPr>
                            <w:rFonts w:ascii="Consolas"/>
                            <w:b/>
                            <w:color w:val="AA21FF"/>
                            <w:spacing w:val="15"/>
                            <w:sz w:val="19"/>
                          </w:rPr>
                          <w:t xml:space="preserve"> </w:t>
                        </w:r>
                        <w:r>
                          <w:rPr>
                            <w:rFonts w:ascii="Consolas"/>
                            <w:color w:val="202020"/>
                            <w:sz w:val="19"/>
                          </w:rPr>
                          <w:t>np</w:t>
                        </w:r>
                        <w:r>
                          <w:rPr>
                            <w:rFonts w:ascii="Consolas"/>
                            <w:b/>
                            <w:color w:val="AA21FF"/>
                            <w:sz w:val="19"/>
                          </w:rPr>
                          <w:t>.</w:t>
                        </w:r>
                        <w:r>
                          <w:rPr>
                            <w:rFonts w:ascii="Consolas"/>
                            <w:color w:val="202020"/>
                            <w:sz w:val="19"/>
                          </w:rPr>
                          <w:t>linalg</w:t>
                        </w:r>
                        <w:r>
                          <w:rPr>
                            <w:rFonts w:ascii="Consolas"/>
                            <w:b/>
                            <w:color w:val="AA21FF"/>
                            <w:sz w:val="19"/>
                          </w:rPr>
                          <w:t>.</w:t>
                        </w:r>
                        <w:r>
                          <w:rPr>
                            <w:rFonts w:ascii="Consolas"/>
                            <w:color w:val="202020"/>
                            <w:sz w:val="19"/>
                          </w:rPr>
                          <w:t>inv</w:t>
                        </w:r>
                        <w:r>
                          <w:rPr>
                            <w:rFonts w:ascii="Consolas"/>
                            <w:color w:val="0054AA"/>
                            <w:sz w:val="19"/>
                          </w:rPr>
                          <w:t>(</w:t>
                        </w:r>
                        <w:r>
                          <w:rPr>
                            <w:rFonts w:ascii="Consolas"/>
                            <w:color w:val="202020"/>
                            <w:sz w:val="19"/>
                          </w:rPr>
                          <w:t>R</w:t>
                        </w:r>
                        <w:r>
                          <w:rPr>
                            <w:rFonts w:ascii="Consolas"/>
                            <w:color w:val="0054AA"/>
                            <w:sz w:val="19"/>
                          </w:rPr>
                          <w:t>)</w:t>
                        </w:r>
                        <w:r>
                          <w:rPr>
                            <w:rFonts w:ascii="Consolas"/>
                            <w:color w:val="0054AA"/>
                            <w:spacing w:val="15"/>
                            <w:sz w:val="19"/>
                          </w:rPr>
                          <w:t xml:space="preserve"> </w:t>
                        </w:r>
                        <w:r>
                          <w:rPr>
                            <w:rFonts w:ascii="Consolas"/>
                            <w:b/>
                            <w:color w:val="AA21FF"/>
                            <w:sz w:val="19"/>
                          </w:rPr>
                          <w:t>@</w:t>
                        </w:r>
                        <w:r>
                          <w:rPr>
                            <w:rFonts w:ascii="Consolas"/>
                            <w:b/>
                            <w:color w:val="AA21FF"/>
                            <w:spacing w:val="15"/>
                            <w:sz w:val="19"/>
                          </w:rPr>
                          <w:t xml:space="preserve"> </w:t>
                        </w:r>
                        <w:r>
                          <w:rPr>
                            <w:rFonts w:ascii="Consolas"/>
                            <w:color w:val="0054AA"/>
                            <w:sz w:val="19"/>
                          </w:rPr>
                          <w:t>(</w:t>
                        </w:r>
                        <w:r>
                          <w:rPr>
                            <w:rFonts w:ascii="Consolas"/>
                            <w:color w:val="202020"/>
                            <w:sz w:val="19"/>
                          </w:rPr>
                          <w:t>pt_h</w:t>
                        </w:r>
                        <w:r>
                          <w:rPr>
                            <w:rFonts w:ascii="Consolas"/>
                            <w:color w:val="202020"/>
                            <w:spacing w:val="16"/>
                            <w:sz w:val="19"/>
                          </w:rPr>
                          <w:t xml:space="preserve"> </w:t>
                        </w:r>
                        <w:r>
                          <w:rPr>
                            <w:rFonts w:ascii="Consolas"/>
                            <w:color w:val="0054AA"/>
                            <w:sz w:val="19"/>
                          </w:rPr>
                          <w:t>)</w:t>
                        </w:r>
                        <w:r>
                          <w:rPr>
                            <w:rFonts w:ascii="Consolas"/>
                            <w:color w:val="0054AA"/>
                            <w:spacing w:val="15"/>
                            <w:sz w:val="19"/>
                          </w:rPr>
                          <w:t xml:space="preserve"> </w:t>
                        </w:r>
                        <w:r>
                          <w:rPr>
                            <w:rFonts w:ascii="Consolas"/>
                            <w:b/>
                            <w:color w:val="AA21FF"/>
                            <w:sz w:val="19"/>
                          </w:rPr>
                          <w:t>+</w:t>
                        </w:r>
                        <w:r>
                          <w:rPr>
                            <w:rFonts w:ascii="Consolas"/>
                            <w:b/>
                            <w:color w:val="AA21FF"/>
                            <w:spacing w:val="15"/>
                            <w:sz w:val="19"/>
                          </w:rPr>
                          <w:t xml:space="preserve"> </w:t>
                        </w:r>
                        <w:r>
                          <w:rPr>
                            <w:rFonts w:ascii="Consolas"/>
                            <w:color w:val="202020"/>
                            <w:spacing w:val="-5"/>
                            <w:sz w:val="19"/>
                          </w:rPr>
                          <w:t>T2</w:t>
                        </w:r>
                      </w:p>
                      <w:p w14:paraId="0E5F5EDD">
                        <w:pPr>
                          <w:spacing w:before="33"/>
                          <w:ind w:left="489" w:right="0" w:firstLine="0"/>
                          <w:jc w:val="left"/>
                          <w:rPr>
                            <w:rFonts w:ascii="Consolas"/>
                            <w:sz w:val="19"/>
                          </w:rPr>
                        </w:pPr>
                        <w:r>
                          <w:rPr>
                            <w:rFonts w:ascii="Consolas"/>
                            <w:color w:val="202020"/>
                            <w:sz w:val="19"/>
                          </w:rPr>
                          <w:t>xxt</w:t>
                        </w:r>
                        <w:r>
                          <w:rPr>
                            <w:rFonts w:ascii="Consolas"/>
                            <w:color w:val="0054AA"/>
                            <w:sz w:val="19"/>
                          </w:rPr>
                          <w:t>,</w:t>
                        </w:r>
                        <w:r>
                          <w:rPr>
                            <w:rFonts w:ascii="Consolas"/>
                            <w:color w:val="0054AA"/>
                            <w:spacing w:val="27"/>
                            <w:sz w:val="19"/>
                          </w:rPr>
                          <w:t xml:space="preserve"> </w:t>
                        </w:r>
                        <w:r>
                          <w:rPr>
                            <w:rFonts w:ascii="Consolas"/>
                            <w:color w:val="202020"/>
                            <w:sz w:val="19"/>
                          </w:rPr>
                          <w:t>yyt</w:t>
                        </w:r>
                        <w:r>
                          <w:rPr>
                            <w:rFonts w:ascii="Consolas"/>
                            <w:color w:val="0054AA"/>
                            <w:sz w:val="19"/>
                          </w:rPr>
                          <w:t>,</w:t>
                        </w:r>
                        <w:r>
                          <w:rPr>
                            <w:rFonts w:ascii="Consolas"/>
                            <w:color w:val="0054AA"/>
                            <w:spacing w:val="28"/>
                            <w:sz w:val="19"/>
                          </w:rPr>
                          <w:t xml:space="preserve"> </w:t>
                        </w:r>
                        <w:r>
                          <w:rPr>
                            <w:rFonts w:ascii="Consolas"/>
                            <w:color w:val="202020"/>
                            <w:sz w:val="19"/>
                          </w:rPr>
                          <w:t>Zt</w:t>
                        </w:r>
                        <w:r>
                          <w:rPr>
                            <w:rFonts w:ascii="Consolas"/>
                            <w:color w:val="202020"/>
                            <w:spacing w:val="27"/>
                            <w:sz w:val="19"/>
                          </w:rPr>
                          <w:t xml:space="preserve"> </w:t>
                        </w:r>
                        <w:r>
                          <w:rPr>
                            <w:rFonts w:ascii="Consolas"/>
                            <w:b/>
                            <w:color w:val="AA21FF"/>
                            <w:sz w:val="19"/>
                          </w:rPr>
                          <w:t>=</w:t>
                        </w:r>
                        <w:r>
                          <w:rPr>
                            <w:rFonts w:ascii="Consolas"/>
                            <w:b/>
                            <w:color w:val="AA21FF"/>
                            <w:spacing w:val="27"/>
                            <w:sz w:val="19"/>
                          </w:rPr>
                          <w:t xml:space="preserve"> </w:t>
                        </w:r>
                        <w:r>
                          <w:rPr>
                            <w:rFonts w:ascii="Consolas"/>
                            <w:color w:val="202020"/>
                            <w:sz w:val="19"/>
                          </w:rPr>
                          <w:t>convert_homogeneous_to_grid</w:t>
                        </w:r>
                        <w:r>
                          <w:rPr>
                            <w:rFonts w:ascii="Consolas"/>
                            <w:color w:val="0054AA"/>
                            <w:sz w:val="19"/>
                          </w:rPr>
                          <w:t>(</w:t>
                        </w:r>
                        <w:r>
                          <w:rPr>
                            <w:rFonts w:ascii="Consolas"/>
                            <w:color w:val="202020"/>
                            <w:sz w:val="19"/>
                          </w:rPr>
                          <w:t>pt_h_transformed</w:t>
                        </w:r>
                        <w:r>
                          <w:rPr>
                            <w:rFonts w:ascii="Consolas"/>
                            <w:color w:val="0054AA"/>
                            <w:sz w:val="19"/>
                          </w:rPr>
                          <w:t>[</w:t>
                        </w:r>
                        <w:r>
                          <w:rPr>
                            <w:rFonts w:ascii="Consolas"/>
                            <w:color w:val="008700"/>
                            <w:sz w:val="19"/>
                          </w:rPr>
                          <w:t>0</w:t>
                        </w:r>
                        <w:r>
                          <w:rPr>
                            <w:rFonts w:ascii="Consolas"/>
                            <w:color w:val="0054AA"/>
                            <w:sz w:val="19"/>
                          </w:rPr>
                          <w:t>],</w:t>
                        </w:r>
                        <w:r>
                          <w:rPr>
                            <w:rFonts w:ascii="Consolas"/>
                            <w:color w:val="0054AA"/>
                            <w:spacing w:val="27"/>
                            <w:sz w:val="19"/>
                          </w:rPr>
                          <w:t xml:space="preserve"> </w:t>
                        </w:r>
                        <w:r>
                          <w:rPr>
                            <w:rFonts w:ascii="Consolas"/>
                            <w:color w:val="202020"/>
                            <w:spacing w:val="-2"/>
                            <w:sz w:val="19"/>
                          </w:rPr>
                          <w:t>img_size</w:t>
                        </w:r>
                        <w:r>
                          <w:rPr>
                            <w:rFonts w:ascii="Consolas"/>
                            <w:color w:val="0054AA"/>
                            <w:spacing w:val="-2"/>
                            <w:sz w:val="19"/>
                          </w:rPr>
                          <w:t>)</w:t>
                        </w:r>
                      </w:p>
                      <w:p w14:paraId="4862E4D7">
                        <w:pPr>
                          <w:spacing w:before="65" w:line="240" w:lineRule="auto"/>
                          <w:rPr>
                            <w:rFonts w:ascii="Consolas"/>
                            <w:sz w:val="19"/>
                          </w:rPr>
                        </w:pPr>
                      </w:p>
                      <w:p w14:paraId="1F559645">
                        <w:pPr>
                          <w:spacing w:before="0"/>
                          <w:ind w:left="489" w:right="0" w:firstLine="0"/>
                          <w:jc w:val="left"/>
                          <w:rPr>
                            <w:rFonts w:ascii="Consolas"/>
                            <w:i/>
                            <w:sz w:val="19"/>
                          </w:rPr>
                        </w:pPr>
                        <w:r>
                          <w:rPr>
                            <w:rFonts w:ascii="Consolas"/>
                            <w:i/>
                            <w:color w:val="408080"/>
                            <w:sz w:val="19"/>
                          </w:rPr>
                          <w:t>#</w:t>
                        </w:r>
                        <w:r>
                          <w:rPr>
                            <w:rFonts w:ascii="Consolas"/>
                            <w:i/>
                            <w:color w:val="408080"/>
                            <w:spacing w:val="9"/>
                            <w:sz w:val="19"/>
                          </w:rPr>
                          <w:t xml:space="preserve"> </w:t>
                        </w:r>
                        <w:r>
                          <w:rPr>
                            <w:rFonts w:ascii="Consolas"/>
                            <w:i/>
                            <w:color w:val="408080"/>
                            <w:sz w:val="19"/>
                          </w:rPr>
                          <w:t>Plot</w:t>
                        </w:r>
                        <w:r>
                          <w:rPr>
                            <w:rFonts w:ascii="Consolas"/>
                            <w:i/>
                            <w:color w:val="408080"/>
                            <w:spacing w:val="10"/>
                            <w:sz w:val="19"/>
                          </w:rPr>
                          <w:t xml:space="preserve"> </w:t>
                        </w:r>
                        <w:r>
                          <w:rPr>
                            <w:rFonts w:ascii="Consolas"/>
                            <w:i/>
                            <w:color w:val="408080"/>
                            <w:sz w:val="19"/>
                          </w:rPr>
                          <w:t>camera</w:t>
                        </w:r>
                        <w:r>
                          <w:rPr>
                            <w:rFonts w:ascii="Consolas"/>
                            <w:i/>
                            <w:color w:val="408080"/>
                            <w:spacing w:val="9"/>
                            <w:sz w:val="19"/>
                          </w:rPr>
                          <w:t xml:space="preserve"> </w:t>
                        </w:r>
                        <w:r>
                          <w:rPr>
                            <w:rFonts w:ascii="Consolas"/>
                            <w:i/>
                            <w:color w:val="408080"/>
                            <w:spacing w:val="-2"/>
                            <w:sz w:val="19"/>
                          </w:rPr>
                          <w:t>plane</w:t>
                        </w:r>
                      </w:p>
                      <w:p w14:paraId="09779A38">
                        <w:pPr>
                          <w:spacing w:before="33"/>
                          <w:ind w:left="489" w:right="0"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plot_surface</w:t>
                        </w:r>
                        <w:r>
                          <w:rPr>
                            <w:rFonts w:ascii="Consolas"/>
                            <w:color w:val="0054AA"/>
                            <w:sz w:val="19"/>
                          </w:rPr>
                          <w:t>(</w:t>
                        </w:r>
                        <w:r>
                          <w:rPr>
                            <w:rFonts w:ascii="Consolas"/>
                            <w:color w:val="202020"/>
                            <w:sz w:val="19"/>
                          </w:rPr>
                          <w:t>xxt</w:t>
                        </w:r>
                        <w:r>
                          <w:rPr>
                            <w:rFonts w:ascii="Consolas"/>
                            <w:color w:val="0054AA"/>
                            <w:sz w:val="19"/>
                          </w:rPr>
                          <w:t>,</w:t>
                        </w:r>
                        <w:r>
                          <w:rPr>
                            <w:rFonts w:ascii="Consolas"/>
                            <w:color w:val="0054AA"/>
                            <w:spacing w:val="21"/>
                            <w:sz w:val="19"/>
                          </w:rPr>
                          <w:t xml:space="preserve"> </w:t>
                        </w:r>
                        <w:r>
                          <w:rPr>
                            <w:rFonts w:ascii="Consolas"/>
                            <w:color w:val="202020"/>
                            <w:sz w:val="19"/>
                          </w:rPr>
                          <w:t>yyt</w:t>
                        </w:r>
                        <w:r>
                          <w:rPr>
                            <w:rFonts w:ascii="Consolas"/>
                            <w:color w:val="0054AA"/>
                            <w:sz w:val="19"/>
                          </w:rPr>
                          <w:t>,</w:t>
                        </w:r>
                        <w:r>
                          <w:rPr>
                            <w:rFonts w:ascii="Consolas"/>
                            <w:color w:val="0054AA"/>
                            <w:spacing w:val="22"/>
                            <w:sz w:val="19"/>
                          </w:rPr>
                          <w:t xml:space="preserve"> </w:t>
                        </w:r>
                        <w:r>
                          <w:rPr>
                            <w:rFonts w:ascii="Consolas"/>
                            <w:color w:val="202020"/>
                            <w:sz w:val="19"/>
                          </w:rPr>
                          <w:t>Zt</w:t>
                        </w:r>
                        <w:r>
                          <w:rPr>
                            <w:rFonts w:ascii="Consolas"/>
                            <w:color w:val="0054AA"/>
                            <w:sz w:val="19"/>
                          </w:rPr>
                          <w:t>,</w:t>
                        </w:r>
                        <w:r>
                          <w:rPr>
                            <w:rFonts w:ascii="Consolas"/>
                            <w:color w:val="0054AA"/>
                            <w:spacing w:val="22"/>
                            <w:sz w:val="19"/>
                          </w:rPr>
                          <w:t xml:space="preserve"> </w:t>
                        </w:r>
                        <w:r>
                          <w:rPr>
                            <w:rFonts w:ascii="Consolas"/>
                            <w:color w:val="202020"/>
                            <w:spacing w:val="-2"/>
                            <w:sz w:val="19"/>
                          </w:rPr>
                          <w:t>alpha</w:t>
                        </w:r>
                        <w:r>
                          <w:rPr>
                            <w:rFonts w:ascii="Consolas"/>
                            <w:b/>
                            <w:color w:val="AA21FF"/>
                            <w:spacing w:val="-2"/>
                            <w:sz w:val="19"/>
                          </w:rPr>
                          <w:t>=</w:t>
                        </w:r>
                        <w:r>
                          <w:rPr>
                            <w:rFonts w:ascii="Consolas"/>
                            <w:color w:val="008700"/>
                            <w:spacing w:val="-2"/>
                            <w:sz w:val="19"/>
                          </w:rPr>
                          <w:t>0.75</w:t>
                        </w:r>
                        <w:r>
                          <w:rPr>
                            <w:rFonts w:ascii="Consolas"/>
                            <w:color w:val="0054AA"/>
                            <w:spacing w:val="-2"/>
                            <w:sz w:val="19"/>
                          </w:rPr>
                          <w:t>)</w:t>
                        </w:r>
                      </w:p>
                      <w:p w14:paraId="4F7741CC">
                        <w:pPr>
                          <w:spacing w:before="65" w:line="240" w:lineRule="auto"/>
                          <w:rPr>
                            <w:rFonts w:ascii="Consolas"/>
                            <w:sz w:val="19"/>
                          </w:rPr>
                        </w:pPr>
                      </w:p>
                      <w:p w14:paraId="42F8F57D">
                        <w:pPr>
                          <w:spacing w:before="0"/>
                          <w:ind w:left="489" w:right="0" w:firstLine="0"/>
                          <w:jc w:val="left"/>
                          <w:rPr>
                            <w:rFonts w:ascii="Consolas"/>
                            <w:i/>
                            <w:sz w:val="19"/>
                          </w:rPr>
                        </w:pPr>
                        <w:r>
                          <w:rPr>
                            <w:rFonts w:ascii="Consolas"/>
                            <w:i/>
                            <w:color w:val="408080"/>
                            <w:sz w:val="19"/>
                          </w:rPr>
                          <w:t>#plot</w:t>
                        </w:r>
                        <w:r>
                          <w:rPr>
                            <w:rFonts w:ascii="Consolas"/>
                            <w:i/>
                            <w:color w:val="408080"/>
                            <w:spacing w:val="12"/>
                            <w:sz w:val="19"/>
                          </w:rPr>
                          <w:t xml:space="preserve"> </w:t>
                        </w:r>
                        <w:r>
                          <w:rPr>
                            <w:rFonts w:ascii="Consolas"/>
                            <w:i/>
                            <w:color w:val="408080"/>
                            <w:spacing w:val="-2"/>
                            <w:sz w:val="19"/>
                          </w:rPr>
                          <w:t>camera</w:t>
                        </w:r>
                      </w:p>
                      <w:p w14:paraId="305C5352">
                        <w:pPr>
                          <w:spacing w:before="33" w:line="276" w:lineRule="auto"/>
                          <w:ind w:left="489" w:right="2269"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scatter</w:t>
                        </w:r>
                        <w:r>
                          <w:rPr>
                            <w:rFonts w:ascii="Consolas"/>
                            <w:color w:val="0054AA"/>
                            <w:sz w:val="19"/>
                          </w:rPr>
                          <w:t>(</w:t>
                        </w:r>
                        <w:r>
                          <w:rPr>
                            <w:rFonts w:ascii="Consolas"/>
                            <w:color w:val="202020"/>
                            <w:sz w:val="19"/>
                          </w:rPr>
                          <w:t>T</w:t>
                        </w:r>
                        <w:r>
                          <w:rPr>
                            <w:rFonts w:ascii="Consolas"/>
                            <w:color w:val="0054AA"/>
                            <w:sz w:val="19"/>
                          </w:rPr>
                          <w:t>[</w:t>
                        </w:r>
                        <w:r>
                          <w:rPr>
                            <w:rFonts w:ascii="Consolas"/>
                            <w:color w:val="008700"/>
                            <w:sz w:val="19"/>
                          </w:rPr>
                          <w:t>0</w:t>
                        </w:r>
                        <w:r>
                          <w:rPr>
                            <w:rFonts w:ascii="Consolas"/>
                            <w:color w:val="0054AA"/>
                            <w:sz w:val="19"/>
                          </w:rPr>
                          <w:t>],</w:t>
                        </w:r>
                        <w:r>
                          <w:rPr>
                            <w:rFonts w:ascii="Consolas"/>
                            <w:color w:val="202020"/>
                            <w:sz w:val="19"/>
                          </w:rPr>
                          <w:t>T</w:t>
                        </w:r>
                        <w:r>
                          <w:rPr>
                            <w:rFonts w:ascii="Consolas"/>
                            <w:color w:val="0054AA"/>
                            <w:sz w:val="19"/>
                          </w:rPr>
                          <w:t>[</w:t>
                        </w:r>
                        <w:r>
                          <w:rPr>
                            <w:rFonts w:ascii="Consolas"/>
                            <w:color w:val="008700"/>
                            <w:sz w:val="19"/>
                          </w:rPr>
                          <w:t>1</w:t>
                        </w:r>
                        <w:r>
                          <w:rPr>
                            <w:rFonts w:ascii="Consolas"/>
                            <w:color w:val="0054AA"/>
                            <w:sz w:val="19"/>
                          </w:rPr>
                          <w:t>],</w:t>
                        </w:r>
                        <w:r>
                          <w:rPr>
                            <w:rFonts w:ascii="Consolas"/>
                            <w:color w:val="202020"/>
                            <w:sz w:val="19"/>
                          </w:rPr>
                          <w:t>T</w:t>
                        </w:r>
                        <w:r>
                          <w:rPr>
                            <w:rFonts w:ascii="Consolas"/>
                            <w:color w:val="0054AA"/>
                            <w:sz w:val="19"/>
                          </w:rPr>
                          <w:t>[</w:t>
                        </w:r>
                        <w:r>
                          <w:rPr>
                            <w:rFonts w:ascii="Consolas"/>
                            <w:color w:val="008700"/>
                            <w:sz w:val="19"/>
                          </w:rPr>
                          <w:t>2</w:t>
                        </w:r>
                        <w:r>
                          <w:rPr>
                            <w:rFonts w:ascii="Consolas"/>
                            <w:color w:val="0054AA"/>
                            <w:sz w:val="19"/>
                          </w:rPr>
                          <w:t xml:space="preserve">], </w:t>
                        </w:r>
                        <w:r>
                          <w:rPr>
                            <w:rFonts w:ascii="Consolas"/>
                            <w:color w:val="202020"/>
                            <w:sz w:val="19"/>
                          </w:rPr>
                          <w:t>color</w:t>
                        </w:r>
                        <w:r>
                          <w:rPr>
                            <w:rFonts w:ascii="Consolas"/>
                            <w:b/>
                            <w:color w:val="AA21FF"/>
                            <w:sz w:val="19"/>
                          </w:rPr>
                          <w:t>=</w:t>
                        </w:r>
                        <w:r>
                          <w:rPr>
                            <w:rFonts w:ascii="Consolas"/>
                            <w:color w:val="B92020"/>
                            <w:sz w:val="19"/>
                          </w:rPr>
                          <w:t>"orange"</w:t>
                        </w:r>
                        <w:r>
                          <w:rPr>
                            <w:rFonts w:ascii="Consolas"/>
                            <w:color w:val="0054AA"/>
                            <w:sz w:val="19"/>
                          </w:rPr>
                          <w:t>,</w:t>
                        </w:r>
                        <w:r>
                          <w:rPr>
                            <w:rFonts w:ascii="Consolas"/>
                            <w:color w:val="202020"/>
                            <w:sz w:val="19"/>
                          </w:rPr>
                          <w:t>marker</w:t>
                        </w:r>
                        <w:r>
                          <w:rPr>
                            <w:rFonts w:ascii="Consolas"/>
                            <w:b/>
                            <w:color w:val="AA21FF"/>
                            <w:sz w:val="19"/>
                          </w:rPr>
                          <w:t>=</w:t>
                        </w:r>
                        <w:r>
                          <w:rPr>
                            <w:rFonts w:ascii="Consolas"/>
                            <w:color w:val="B92020"/>
                            <w:sz w:val="19"/>
                          </w:rPr>
                          <w:t>'^'</w:t>
                        </w:r>
                        <w:r>
                          <w:rPr>
                            <w:rFonts w:ascii="Consolas"/>
                            <w:color w:val="0054AA"/>
                            <w:sz w:val="19"/>
                          </w:rPr>
                          <w:t xml:space="preserve">) </w:t>
                        </w:r>
                        <w:r>
                          <w:rPr>
                            <w:rFonts w:ascii="Consolas"/>
                            <w:color w:val="202020"/>
                            <w:sz w:val="19"/>
                          </w:rPr>
                          <w:t>ax</w:t>
                        </w:r>
                        <w:r>
                          <w:rPr>
                            <w:rFonts w:ascii="Consolas"/>
                            <w:b/>
                            <w:color w:val="AA21FF"/>
                            <w:sz w:val="19"/>
                          </w:rPr>
                          <w:t>.</w:t>
                        </w:r>
                        <w:r>
                          <w:rPr>
                            <w:rFonts w:ascii="Consolas"/>
                            <w:color w:val="202020"/>
                            <w:sz w:val="19"/>
                          </w:rPr>
                          <w:t>set_xlabel</w:t>
                        </w:r>
                        <w:r>
                          <w:rPr>
                            <w:rFonts w:ascii="Consolas"/>
                            <w:color w:val="0054AA"/>
                            <w:sz w:val="19"/>
                          </w:rPr>
                          <w:t>(</w:t>
                        </w:r>
                        <w:r>
                          <w:rPr>
                            <w:rFonts w:ascii="Consolas"/>
                            <w:color w:val="B92020"/>
                            <w:sz w:val="19"/>
                          </w:rPr>
                          <w:t>"x [m]"</w:t>
                        </w:r>
                        <w:r>
                          <w:rPr>
                            <w:rFonts w:ascii="Consolas"/>
                            <w:color w:val="0054AA"/>
                            <w:sz w:val="19"/>
                          </w:rPr>
                          <w:t>)</w:t>
                        </w:r>
                      </w:p>
                      <w:p w14:paraId="32B56058">
                        <w:pPr>
                          <w:spacing w:before="0" w:line="221" w:lineRule="exact"/>
                          <w:ind w:left="489" w:right="0"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set_ylabel</w:t>
                        </w:r>
                        <w:r>
                          <w:rPr>
                            <w:rFonts w:ascii="Consolas"/>
                            <w:color w:val="0054AA"/>
                            <w:sz w:val="19"/>
                          </w:rPr>
                          <w:t>(</w:t>
                        </w:r>
                        <w:r>
                          <w:rPr>
                            <w:rFonts w:ascii="Consolas"/>
                            <w:color w:val="B92020"/>
                            <w:sz w:val="19"/>
                          </w:rPr>
                          <w:t>"y</w:t>
                        </w:r>
                        <w:r>
                          <w:rPr>
                            <w:rFonts w:ascii="Consolas"/>
                            <w:color w:val="B92020"/>
                            <w:spacing w:val="35"/>
                            <w:sz w:val="19"/>
                          </w:rPr>
                          <w:t xml:space="preserve"> </w:t>
                        </w:r>
                        <w:r>
                          <w:rPr>
                            <w:rFonts w:ascii="Consolas"/>
                            <w:color w:val="B92020"/>
                            <w:spacing w:val="-2"/>
                            <w:sz w:val="19"/>
                          </w:rPr>
                          <w:t>[m]"</w:t>
                        </w:r>
                        <w:r>
                          <w:rPr>
                            <w:rFonts w:ascii="Consolas"/>
                            <w:color w:val="0054AA"/>
                            <w:spacing w:val="-2"/>
                            <w:sz w:val="19"/>
                          </w:rPr>
                          <w:t>)</w:t>
                        </w:r>
                      </w:p>
                      <w:p w14:paraId="6E74F337">
                        <w:pPr>
                          <w:spacing w:before="32"/>
                          <w:ind w:left="489" w:right="0"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set_zlabel</w:t>
                        </w:r>
                        <w:r>
                          <w:rPr>
                            <w:rFonts w:ascii="Consolas"/>
                            <w:color w:val="0054AA"/>
                            <w:sz w:val="19"/>
                          </w:rPr>
                          <w:t>(</w:t>
                        </w:r>
                        <w:r>
                          <w:rPr>
                            <w:rFonts w:ascii="Consolas"/>
                            <w:color w:val="B92020"/>
                            <w:sz w:val="19"/>
                          </w:rPr>
                          <w:t>"z</w:t>
                        </w:r>
                        <w:r>
                          <w:rPr>
                            <w:rFonts w:ascii="Consolas"/>
                            <w:color w:val="B92020"/>
                            <w:spacing w:val="35"/>
                            <w:sz w:val="19"/>
                          </w:rPr>
                          <w:t xml:space="preserve"> </w:t>
                        </w:r>
                        <w:r>
                          <w:rPr>
                            <w:rFonts w:ascii="Consolas"/>
                            <w:color w:val="B92020"/>
                            <w:spacing w:val="-2"/>
                            <w:sz w:val="19"/>
                          </w:rPr>
                          <w:t>[m]"</w:t>
                        </w:r>
                        <w:r>
                          <w:rPr>
                            <w:rFonts w:ascii="Consolas"/>
                            <w:color w:val="0054AA"/>
                            <w:spacing w:val="-2"/>
                            <w:sz w:val="19"/>
                          </w:rPr>
                          <w:t>)</w:t>
                        </w:r>
                      </w:p>
                      <w:p w14:paraId="2A6AB018">
                        <w:pPr>
                          <w:spacing w:before="33"/>
                          <w:ind w:left="489" w:right="0"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set_title</w:t>
                        </w:r>
                        <w:r>
                          <w:rPr>
                            <w:rFonts w:ascii="Consolas"/>
                            <w:color w:val="0054AA"/>
                            <w:sz w:val="19"/>
                          </w:rPr>
                          <w:t>(</w:t>
                        </w:r>
                        <w:r>
                          <w:rPr>
                            <w:rFonts w:ascii="Consolas"/>
                            <w:color w:val="B92020"/>
                            <w:sz w:val="19"/>
                          </w:rPr>
                          <w:t>"3D</w:t>
                        </w:r>
                        <w:r>
                          <w:rPr>
                            <w:rFonts w:ascii="Consolas"/>
                            <w:color w:val="B92020"/>
                            <w:spacing w:val="19"/>
                            <w:sz w:val="19"/>
                          </w:rPr>
                          <w:t xml:space="preserve"> </w:t>
                        </w:r>
                        <w:r>
                          <w:rPr>
                            <w:rFonts w:ascii="Consolas"/>
                            <w:color w:val="B92020"/>
                            <w:sz w:val="19"/>
                          </w:rPr>
                          <w:t>representation</w:t>
                        </w:r>
                        <w:r>
                          <w:rPr>
                            <w:rFonts w:ascii="Consolas"/>
                            <w:color w:val="B92020"/>
                            <w:spacing w:val="20"/>
                            <w:sz w:val="19"/>
                          </w:rPr>
                          <w:t xml:space="preserve"> </w:t>
                        </w:r>
                        <w:r>
                          <w:rPr>
                            <w:rFonts w:ascii="Consolas"/>
                            <w:color w:val="B92020"/>
                            <w:sz w:val="19"/>
                          </w:rPr>
                          <w:t>of</w:t>
                        </w:r>
                        <w:r>
                          <w:rPr>
                            <w:rFonts w:ascii="Consolas"/>
                            <w:color w:val="B92020"/>
                            <w:spacing w:val="19"/>
                            <w:sz w:val="19"/>
                          </w:rPr>
                          <w:t xml:space="preserve"> </w:t>
                        </w:r>
                        <w:r>
                          <w:rPr>
                            <w:rFonts w:ascii="Consolas"/>
                            <w:color w:val="B92020"/>
                            <w:sz w:val="19"/>
                          </w:rPr>
                          <w:t>the</w:t>
                        </w:r>
                        <w:r>
                          <w:rPr>
                            <w:rFonts w:ascii="Consolas"/>
                            <w:color w:val="B92020"/>
                            <w:spacing w:val="20"/>
                            <w:sz w:val="19"/>
                          </w:rPr>
                          <w:t xml:space="preserve"> </w:t>
                        </w:r>
                        <w:r>
                          <w:rPr>
                            <w:rFonts w:ascii="Consolas"/>
                            <w:color w:val="B92020"/>
                            <w:sz w:val="19"/>
                          </w:rPr>
                          <w:t>setup"</w:t>
                        </w:r>
                        <w:r>
                          <w:rPr>
                            <w:rFonts w:ascii="Consolas"/>
                            <w:color w:val="0054AA"/>
                            <w:sz w:val="19"/>
                          </w:rPr>
                          <w:t>,</w:t>
                        </w:r>
                        <w:r>
                          <w:rPr>
                            <w:rFonts w:ascii="Consolas"/>
                            <w:color w:val="0054AA"/>
                            <w:spacing w:val="20"/>
                            <w:sz w:val="19"/>
                          </w:rPr>
                          <w:t xml:space="preserve"> </w:t>
                        </w:r>
                        <w:r>
                          <w:rPr>
                            <w:rFonts w:ascii="Consolas"/>
                            <w:color w:val="202020"/>
                            <w:spacing w:val="-2"/>
                            <w:sz w:val="19"/>
                          </w:rPr>
                          <w:t>fontsize</w:t>
                        </w:r>
                        <w:r>
                          <w:rPr>
                            <w:rFonts w:ascii="Consolas"/>
                            <w:b/>
                            <w:color w:val="AA21FF"/>
                            <w:spacing w:val="-2"/>
                            <w:sz w:val="19"/>
                          </w:rPr>
                          <w:t>=</w:t>
                        </w:r>
                        <w:r>
                          <w:rPr>
                            <w:rFonts w:ascii="Consolas"/>
                            <w:color w:val="B92020"/>
                            <w:spacing w:val="-2"/>
                            <w:sz w:val="19"/>
                          </w:rPr>
                          <w:t>"16"</w:t>
                        </w:r>
                        <w:r>
                          <w:rPr>
                            <w:rFonts w:ascii="Consolas"/>
                            <w:color w:val="0054AA"/>
                            <w:spacing w:val="-2"/>
                            <w:sz w:val="19"/>
                          </w:rPr>
                          <w:t>)</w:t>
                        </w:r>
                      </w:p>
                      <w:p w14:paraId="03A7C83C">
                        <w:pPr>
                          <w:spacing w:before="33"/>
                          <w:ind w:left="489" w:right="0" w:firstLine="0"/>
                          <w:jc w:val="left"/>
                          <w:rPr>
                            <w:rFonts w:ascii="Consolas"/>
                            <w:i/>
                            <w:sz w:val="19"/>
                          </w:rPr>
                        </w:pPr>
                        <w:r>
                          <w:rPr>
                            <w:rFonts w:ascii="Consolas"/>
                            <w:i/>
                            <w:color w:val="408080"/>
                            <w:sz w:val="19"/>
                          </w:rPr>
                          <w:t>#</w:t>
                        </w:r>
                        <w:r>
                          <w:rPr>
                            <w:rFonts w:ascii="Consolas"/>
                            <w:i/>
                            <w:color w:val="408080"/>
                            <w:spacing w:val="7"/>
                            <w:sz w:val="19"/>
                          </w:rPr>
                          <w:t xml:space="preserve"> </w:t>
                        </w:r>
                        <w:r>
                          <w:rPr>
                            <w:rFonts w:ascii="Consolas"/>
                            <w:i/>
                            <w:color w:val="408080"/>
                            <w:sz w:val="19"/>
                          </w:rPr>
                          <w:t>plot</w:t>
                        </w:r>
                        <w:r>
                          <w:rPr>
                            <w:rFonts w:ascii="Consolas"/>
                            <w:i/>
                            <w:color w:val="408080"/>
                            <w:spacing w:val="7"/>
                            <w:sz w:val="19"/>
                          </w:rPr>
                          <w:t xml:space="preserve"> </w:t>
                        </w:r>
                        <w:r>
                          <w:rPr>
                            <w:rFonts w:ascii="Consolas"/>
                            <w:i/>
                            <w:color w:val="408080"/>
                            <w:spacing w:val="-2"/>
                            <w:sz w:val="19"/>
                          </w:rPr>
                          <w:t>points</w:t>
                        </w:r>
                      </w:p>
                      <w:p w14:paraId="12612065">
                        <w:pPr>
                          <w:spacing w:before="65" w:line="240" w:lineRule="auto"/>
                          <w:rPr>
                            <w:rFonts w:ascii="Consolas"/>
                            <w:i/>
                            <w:sz w:val="19"/>
                          </w:rPr>
                        </w:pPr>
                      </w:p>
                      <w:p w14:paraId="7288A127">
                        <w:pPr>
                          <w:spacing w:before="0"/>
                          <w:ind w:left="489" w:right="0" w:firstLine="0"/>
                          <w:jc w:val="left"/>
                          <w:rPr>
                            <w:rFonts w:ascii="Consolas"/>
                            <w:sz w:val="19"/>
                          </w:rPr>
                        </w:pPr>
                        <w:r>
                          <w:rPr>
                            <w:rFonts w:ascii="Consolas"/>
                            <w:b/>
                            <w:color w:val="008000"/>
                            <w:sz w:val="19"/>
                          </w:rPr>
                          <w:t>for</w:t>
                        </w:r>
                        <w:r>
                          <w:rPr>
                            <w:rFonts w:ascii="Consolas"/>
                            <w:b/>
                            <w:color w:val="008000"/>
                            <w:spacing w:val="9"/>
                            <w:sz w:val="19"/>
                          </w:rPr>
                          <w:t xml:space="preserve"> </w:t>
                        </w:r>
                        <w:r>
                          <w:rPr>
                            <w:rFonts w:ascii="Consolas"/>
                            <w:color w:val="202020"/>
                            <w:sz w:val="19"/>
                          </w:rPr>
                          <w:t>point</w:t>
                        </w:r>
                        <w:r>
                          <w:rPr>
                            <w:rFonts w:ascii="Consolas"/>
                            <w:color w:val="202020"/>
                            <w:spacing w:val="10"/>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points</w:t>
                        </w:r>
                        <w:r>
                          <w:rPr>
                            <w:rFonts w:ascii="Consolas"/>
                            <w:color w:val="0054AA"/>
                            <w:spacing w:val="-2"/>
                            <w:sz w:val="19"/>
                          </w:rPr>
                          <w:t>:</w:t>
                        </w:r>
                      </w:p>
                      <w:p w14:paraId="48A49A5A">
                        <w:pPr>
                          <w:spacing w:before="33"/>
                          <w:ind w:left="918" w:right="0" w:firstLine="0"/>
                          <w:jc w:val="left"/>
                          <w:rPr>
                            <w:rFonts w:ascii="Consolas"/>
                            <w:sz w:val="19"/>
                          </w:rPr>
                        </w:pPr>
                        <w:r>
                          <w:rPr>
                            <w:rFonts w:ascii="Consolas"/>
                            <w:color w:val="202020"/>
                            <w:spacing w:val="-2"/>
                            <w:sz w:val="19"/>
                          </w:rPr>
                          <w:t>ax</w:t>
                        </w:r>
                        <w:r>
                          <w:rPr>
                            <w:rFonts w:ascii="Consolas"/>
                            <w:b/>
                            <w:color w:val="AA21FF"/>
                            <w:spacing w:val="-2"/>
                            <w:sz w:val="19"/>
                          </w:rPr>
                          <w:t>.</w:t>
                        </w:r>
                        <w:r>
                          <w:rPr>
                            <w:rFonts w:ascii="Consolas"/>
                            <w:color w:val="202020"/>
                            <w:spacing w:val="-2"/>
                            <w:sz w:val="19"/>
                          </w:rPr>
                          <w:t>scatter</w:t>
                        </w:r>
                        <w:r>
                          <w:rPr>
                            <w:rFonts w:ascii="Consolas"/>
                            <w:color w:val="0054AA"/>
                            <w:spacing w:val="-2"/>
                            <w:sz w:val="19"/>
                          </w:rPr>
                          <w:t>(</w:t>
                        </w:r>
                        <w:r>
                          <w:rPr>
                            <w:rFonts w:ascii="Consolas"/>
                            <w:color w:val="202020"/>
                            <w:spacing w:val="-2"/>
                            <w:sz w:val="19"/>
                          </w:rPr>
                          <w:t>point</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202020"/>
                            <w:spacing w:val="-2"/>
                            <w:sz w:val="19"/>
                          </w:rPr>
                          <w:t>point</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color w:val="202020"/>
                            <w:spacing w:val="-2"/>
                            <w:sz w:val="19"/>
                          </w:rPr>
                          <w:t>point</w:t>
                        </w:r>
                        <w:r>
                          <w:rPr>
                            <w:rFonts w:ascii="Consolas"/>
                            <w:color w:val="0054AA"/>
                            <w:spacing w:val="-2"/>
                            <w:sz w:val="19"/>
                          </w:rPr>
                          <w:t>[</w:t>
                        </w:r>
                        <w:r>
                          <w:rPr>
                            <w:rFonts w:ascii="Consolas"/>
                            <w:color w:val="008700"/>
                            <w:spacing w:val="-2"/>
                            <w:sz w:val="19"/>
                          </w:rPr>
                          <w:t>2</w:t>
                        </w:r>
                        <w:r>
                          <w:rPr>
                            <w:rFonts w:ascii="Consolas"/>
                            <w:color w:val="0054AA"/>
                            <w:spacing w:val="-2"/>
                            <w:sz w:val="19"/>
                          </w:rPr>
                          <w:t>])</w:t>
                        </w:r>
                      </w:p>
                      <w:p w14:paraId="29BA0162">
                        <w:pPr>
                          <w:spacing w:before="32" w:line="276" w:lineRule="auto"/>
                          <w:ind w:left="489" w:right="1735" w:firstLine="429"/>
                          <w:jc w:val="left"/>
                          <w:rPr>
                            <w:rFonts w:ascii="Consolas"/>
                            <w:sz w:val="19"/>
                          </w:rPr>
                        </w:pPr>
                        <w:r>
                          <w:rPr>
                            <w:rFonts w:ascii="Consolas"/>
                            <w:color w:val="202020"/>
                            <w:spacing w:val="-2"/>
                            <w:sz w:val="19"/>
                          </w:rPr>
                          <w:t>ax</w:t>
                        </w:r>
                        <w:r>
                          <w:rPr>
                            <w:rFonts w:ascii="Consolas"/>
                            <w:b/>
                            <w:color w:val="AA21FF"/>
                            <w:spacing w:val="-2"/>
                            <w:sz w:val="19"/>
                          </w:rPr>
                          <w:t>.</w:t>
                        </w:r>
                        <w:r>
                          <w:rPr>
                            <w:rFonts w:ascii="Consolas"/>
                            <w:color w:val="202020"/>
                            <w:spacing w:val="-2"/>
                            <w:sz w:val="19"/>
                          </w:rPr>
                          <w:t>plot</w:t>
                        </w:r>
                        <w:r>
                          <w:rPr>
                            <w:rFonts w:ascii="Consolas"/>
                            <w:color w:val="0054AA"/>
                            <w:spacing w:val="-2"/>
                            <w:sz w:val="19"/>
                          </w:rPr>
                          <w:t>([</w:t>
                        </w:r>
                        <w:r>
                          <w:rPr>
                            <w:rFonts w:ascii="Consolas"/>
                            <w:color w:val="202020"/>
                            <w:spacing w:val="-2"/>
                            <w:sz w:val="19"/>
                          </w:rPr>
                          <w:t>point</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202020"/>
                            <w:spacing w:val="-2"/>
                            <w:sz w:val="19"/>
                          </w:rPr>
                          <w:t>T</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202020"/>
                            <w:spacing w:val="-2"/>
                            <w:sz w:val="19"/>
                          </w:rPr>
                          <w:t>point</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color w:val="202020"/>
                            <w:spacing w:val="-2"/>
                            <w:sz w:val="19"/>
                          </w:rPr>
                          <w:t>T</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color w:val="202020"/>
                            <w:spacing w:val="-2"/>
                            <w:sz w:val="19"/>
                          </w:rPr>
                          <w:t>point</w:t>
                        </w:r>
                        <w:r>
                          <w:rPr>
                            <w:rFonts w:ascii="Consolas"/>
                            <w:color w:val="0054AA"/>
                            <w:spacing w:val="-2"/>
                            <w:sz w:val="19"/>
                          </w:rPr>
                          <w:t>[</w:t>
                        </w:r>
                        <w:r>
                          <w:rPr>
                            <w:rFonts w:ascii="Consolas"/>
                            <w:color w:val="008700"/>
                            <w:spacing w:val="-2"/>
                            <w:sz w:val="19"/>
                          </w:rPr>
                          <w:t>2</w:t>
                        </w:r>
                        <w:r>
                          <w:rPr>
                            <w:rFonts w:ascii="Consolas"/>
                            <w:color w:val="0054AA"/>
                            <w:spacing w:val="-2"/>
                            <w:sz w:val="19"/>
                          </w:rPr>
                          <w:t>],</w:t>
                        </w:r>
                        <w:r>
                          <w:rPr>
                            <w:rFonts w:ascii="Consolas"/>
                            <w:color w:val="202020"/>
                            <w:spacing w:val="-2"/>
                            <w:sz w:val="19"/>
                          </w:rPr>
                          <w:t>T</w:t>
                        </w:r>
                        <w:r>
                          <w:rPr>
                            <w:rFonts w:ascii="Consolas"/>
                            <w:color w:val="0054AA"/>
                            <w:spacing w:val="-2"/>
                            <w:sz w:val="19"/>
                          </w:rPr>
                          <w:t>[</w:t>
                        </w:r>
                        <w:r>
                          <w:rPr>
                            <w:rFonts w:ascii="Consolas"/>
                            <w:color w:val="008700"/>
                            <w:spacing w:val="-2"/>
                            <w:sz w:val="19"/>
                          </w:rPr>
                          <w:t>2</w:t>
                        </w:r>
                        <w:r>
                          <w:rPr>
                            <w:rFonts w:ascii="Consolas"/>
                            <w:color w:val="0054AA"/>
                            <w:spacing w:val="-2"/>
                            <w:sz w:val="19"/>
                          </w:rPr>
                          <w:t>]])</w:t>
                        </w:r>
                        <w:r>
                          <w:rPr>
                            <w:rFonts w:ascii="Consolas"/>
                            <w:color w:val="0054AA"/>
                            <w:spacing w:val="40"/>
                            <w:sz w:val="19"/>
                          </w:rPr>
                          <w:t xml:space="preserve"> </w:t>
                        </w:r>
                        <w:r>
                          <w:rPr>
                            <w:rFonts w:ascii="Consolas"/>
                            <w:color w:val="202020"/>
                            <w:sz w:val="19"/>
                          </w:rPr>
                          <w:t xml:space="preserve">ax </w:t>
                        </w:r>
                        <w:r>
                          <w:rPr>
                            <w:rFonts w:ascii="Consolas"/>
                            <w:b/>
                            <w:color w:val="AA21FF"/>
                            <w:sz w:val="19"/>
                          </w:rPr>
                          <w:t xml:space="preserve">= </w:t>
                        </w:r>
                        <w:r>
                          <w:rPr>
                            <w:rFonts w:ascii="Consolas"/>
                            <w:color w:val="202020"/>
                            <w:sz w:val="19"/>
                          </w:rPr>
                          <w:t>fig</w:t>
                        </w:r>
                        <w:r>
                          <w:rPr>
                            <w:rFonts w:ascii="Consolas"/>
                            <w:b/>
                            <w:color w:val="AA21FF"/>
                            <w:sz w:val="19"/>
                          </w:rPr>
                          <w:t>.</w:t>
                        </w:r>
                        <w:r>
                          <w:rPr>
                            <w:rFonts w:ascii="Consolas"/>
                            <w:color w:val="202020"/>
                            <w:sz w:val="19"/>
                          </w:rPr>
                          <w:t>add_subplot</w:t>
                        </w:r>
                        <w:r>
                          <w:rPr>
                            <w:rFonts w:ascii="Consolas"/>
                            <w:color w:val="0054AA"/>
                            <w:sz w:val="19"/>
                          </w:rPr>
                          <w:t>(</w:t>
                        </w:r>
                        <w:r>
                          <w:rPr>
                            <w:rFonts w:ascii="Consolas"/>
                            <w:color w:val="008700"/>
                            <w:sz w:val="19"/>
                          </w:rPr>
                          <w:t>122</w:t>
                        </w:r>
                        <w:r>
                          <w:rPr>
                            <w:rFonts w:ascii="Consolas"/>
                            <w:color w:val="0054AA"/>
                            <w:sz w:val="19"/>
                          </w:rPr>
                          <w:t>)</w:t>
                        </w:r>
                      </w:p>
                      <w:p w14:paraId="13EC9D7E">
                        <w:pPr>
                          <w:spacing w:before="0" w:line="276" w:lineRule="auto"/>
                          <w:ind w:left="489" w:right="818"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 xml:space="preserve">xlim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202020"/>
                            <w:sz w:val="19"/>
                          </w:rPr>
                          <w:t xml:space="preserve">h </w:t>
                        </w:r>
                        <w:r>
                          <w:rPr>
                            <w:rFonts w:ascii="Consolas"/>
                            <w:b/>
                            <w:color w:val="AA21FF"/>
                            <w:sz w:val="19"/>
                          </w:rPr>
                          <w:t xml:space="preserve">// </w:t>
                        </w:r>
                        <w:r>
                          <w:rPr>
                            <w:rFonts w:ascii="Consolas"/>
                            <w:color w:val="008700"/>
                            <w:sz w:val="19"/>
                          </w:rPr>
                          <w:t>2</w:t>
                        </w:r>
                        <w:r>
                          <w:rPr>
                            <w:rFonts w:ascii="Consolas"/>
                            <w:color w:val="0054AA"/>
                            <w:sz w:val="19"/>
                          </w:rPr>
                          <w:t xml:space="preserve">), </w:t>
                        </w:r>
                        <w:r>
                          <w:rPr>
                            <w:rFonts w:ascii="Consolas"/>
                            <w:color w:val="202020"/>
                            <w:sz w:val="19"/>
                          </w:rPr>
                          <w:t xml:space="preserve">w </w:t>
                        </w:r>
                        <w:r>
                          <w:rPr>
                            <w:rFonts w:ascii="Consolas"/>
                            <w:b/>
                            <w:color w:val="AA21FF"/>
                            <w:sz w:val="19"/>
                          </w:rPr>
                          <w:t xml:space="preserve">// </w:t>
                        </w:r>
                        <w:r>
                          <w:rPr>
                            <w:rFonts w:ascii="Consolas"/>
                            <w:color w:val="008700"/>
                            <w:sz w:val="19"/>
                          </w:rPr>
                          <w:t>2</w:t>
                        </w:r>
                        <w:r>
                          <w:rPr>
                            <w:rFonts w:ascii="Consolas"/>
                            <w:color w:val="0054AA"/>
                            <w:sz w:val="19"/>
                          </w:rPr>
                          <w:t xml:space="preserve">), </w:t>
                        </w:r>
                        <w:r>
                          <w:rPr>
                            <w:rFonts w:ascii="Consolas"/>
                            <w:color w:val="202020"/>
                            <w:sz w:val="19"/>
                          </w:rPr>
                          <w:t xml:space="preserve">ylim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202020"/>
                            <w:sz w:val="19"/>
                          </w:rPr>
                          <w:t xml:space="preserve">h </w:t>
                        </w:r>
                        <w:r>
                          <w:rPr>
                            <w:rFonts w:ascii="Consolas"/>
                            <w:b/>
                            <w:color w:val="AA21FF"/>
                            <w:sz w:val="19"/>
                          </w:rPr>
                          <w:t xml:space="preserve">// </w:t>
                        </w:r>
                        <w:r>
                          <w:rPr>
                            <w:rFonts w:ascii="Consolas"/>
                            <w:color w:val="008700"/>
                            <w:sz w:val="19"/>
                          </w:rPr>
                          <w:t>2</w:t>
                        </w:r>
                        <w:r>
                          <w:rPr>
                            <w:rFonts w:ascii="Consolas"/>
                            <w:color w:val="0054AA"/>
                            <w:sz w:val="19"/>
                          </w:rPr>
                          <w:t xml:space="preserve">), </w:t>
                        </w:r>
                        <w:r>
                          <w:rPr>
                            <w:rFonts w:ascii="Consolas"/>
                            <w:color w:val="202020"/>
                            <w:sz w:val="19"/>
                          </w:rPr>
                          <w:t xml:space="preserve">w </w:t>
                        </w:r>
                        <w:r>
                          <w:rPr>
                            <w:rFonts w:ascii="Consolas"/>
                            <w:b/>
                            <w:color w:val="AA21FF"/>
                            <w:sz w:val="19"/>
                          </w:rPr>
                          <w:t xml:space="preserve">// </w:t>
                        </w:r>
                        <w:r>
                          <w:rPr>
                            <w:rFonts w:ascii="Consolas"/>
                            <w:color w:val="008700"/>
                            <w:sz w:val="19"/>
                          </w:rPr>
                          <w:t>2</w:t>
                        </w:r>
                        <w:r>
                          <w:rPr>
                            <w:rFonts w:ascii="Consolas"/>
                            <w:color w:val="0054AA"/>
                            <w:sz w:val="19"/>
                          </w:rPr>
                          <w:t xml:space="preserve">)) </w:t>
                        </w:r>
                        <w:r>
                          <w:rPr>
                            <w:rFonts w:ascii="Consolas"/>
                            <w:color w:val="202020"/>
                            <w:sz w:val="19"/>
                          </w:rPr>
                          <w:t xml:space="preserve">V_points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zeros</w:t>
                        </w:r>
                        <w:r>
                          <w:rPr>
                            <w:rFonts w:ascii="Consolas"/>
                            <w:color w:val="0054AA"/>
                            <w:sz w:val="19"/>
                          </w:rPr>
                          <w:t>((</w:t>
                        </w:r>
                        <w:r>
                          <w:rPr>
                            <w:rFonts w:ascii="Consolas"/>
                            <w:color w:val="202020"/>
                            <w:sz w:val="19"/>
                          </w:rPr>
                          <w:t>np</w:t>
                        </w:r>
                        <w:r>
                          <w:rPr>
                            <w:rFonts w:ascii="Consolas"/>
                            <w:b/>
                            <w:color w:val="AA21FF"/>
                            <w:sz w:val="19"/>
                          </w:rPr>
                          <w:t>.</w:t>
                        </w:r>
                        <w:r>
                          <w:rPr>
                            <w:rFonts w:ascii="Consolas"/>
                            <w:color w:val="202020"/>
                            <w:sz w:val="19"/>
                          </w:rPr>
                          <w:t>shape</w:t>
                        </w:r>
                        <w:r>
                          <w:rPr>
                            <w:rFonts w:ascii="Consolas"/>
                            <w:color w:val="0054AA"/>
                            <w:sz w:val="19"/>
                          </w:rPr>
                          <w:t>(</w:t>
                        </w:r>
                        <w:r>
                          <w:rPr>
                            <w:rFonts w:ascii="Consolas"/>
                            <w:color w:val="202020"/>
                            <w:sz w:val="19"/>
                          </w:rPr>
                          <w:t>points</w:t>
                        </w:r>
                        <w:r>
                          <w:rPr>
                            <w:rFonts w:ascii="Consolas"/>
                            <w:color w:val="0054AA"/>
                            <w:sz w:val="19"/>
                          </w:rPr>
                          <w:t>)[</w:t>
                        </w:r>
                        <w:r>
                          <w:rPr>
                            <w:rFonts w:ascii="Consolas"/>
                            <w:color w:val="008700"/>
                            <w:sz w:val="19"/>
                          </w:rPr>
                          <w:t>0</w:t>
                        </w:r>
                        <w:r>
                          <w:rPr>
                            <w:rFonts w:ascii="Consolas"/>
                            <w:color w:val="0054AA"/>
                            <w:sz w:val="19"/>
                          </w:rPr>
                          <w:t>],</w:t>
                        </w:r>
                        <w:r>
                          <w:rPr>
                            <w:rFonts w:ascii="Consolas"/>
                            <w:color w:val="008700"/>
                            <w:sz w:val="19"/>
                          </w:rPr>
                          <w:t>3</w:t>
                        </w:r>
                        <w:r>
                          <w:rPr>
                            <w:rFonts w:ascii="Consolas"/>
                            <w:color w:val="0054AA"/>
                            <w:sz w:val="19"/>
                          </w:rPr>
                          <w:t>))</w:t>
                        </w:r>
                      </w:p>
                      <w:p w14:paraId="3AD36D48">
                        <w:pPr>
                          <w:spacing w:before="0" w:line="221" w:lineRule="exact"/>
                          <w:ind w:left="489" w:right="0" w:firstLine="0"/>
                          <w:jc w:val="left"/>
                          <w:rPr>
                            <w:rFonts w:ascii="Consolas"/>
                            <w:sz w:val="19"/>
                          </w:rPr>
                        </w:pPr>
                        <w:r>
                          <w:rPr>
                            <w:rFonts w:ascii="Consolas"/>
                            <w:color w:val="202020"/>
                            <w:spacing w:val="-5"/>
                            <w:sz w:val="19"/>
                          </w:rPr>
                          <w:t>i</w:t>
                        </w:r>
                        <w:r>
                          <w:rPr>
                            <w:rFonts w:ascii="Consolas"/>
                            <w:b/>
                            <w:color w:val="AA21FF"/>
                            <w:spacing w:val="-5"/>
                            <w:sz w:val="19"/>
                          </w:rPr>
                          <w:t>=</w:t>
                        </w:r>
                        <w:r>
                          <w:rPr>
                            <w:rFonts w:ascii="Consolas"/>
                            <w:color w:val="008700"/>
                            <w:spacing w:val="-5"/>
                            <w:sz w:val="19"/>
                          </w:rPr>
                          <w:t>0</w:t>
                        </w:r>
                      </w:p>
                      <w:p w14:paraId="5A22FA4D">
                        <w:pPr>
                          <w:spacing w:before="64" w:line="240" w:lineRule="auto"/>
                          <w:rPr>
                            <w:rFonts w:ascii="Consolas"/>
                            <w:sz w:val="19"/>
                          </w:rPr>
                        </w:pPr>
                      </w:p>
                      <w:p w14:paraId="645BE177">
                        <w:pPr>
                          <w:spacing w:before="0"/>
                          <w:ind w:left="489" w:right="0" w:firstLine="0"/>
                          <w:jc w:val="left"/>
                          <w:rPr>
                            <w:rFonts w:ascii="Consolas"/>
                            <w:b/>
                            <w:sz w:val="19"/>
                          </w:rPr>
                        </w:pPr>
                        <w:r>
                          <w:rPr>
                            <w:rFonts w:ascii="Consolas"/>
                            <w:color w:val="202020"/>
                            <w:sz w:val="19"/>
                          </w:rPr>
                          <w:t>last_point</w:t>
                        </w:r>
                        <w:r>
                          <w:rPr>
                            <w:rFonts w:ascii="Consolas"/>
                            <w:color w:val="202020"/>
                            <w:spacing w:val="23"/>
                            <w:sz w:val="19"/>
                          </w:rPr>
                          <w:t xml:space="preserve"> </w:t>
                        </w:r>
                        <w:r>
                          <w:rPr>
                            <w:rFonts w:ascii="Consolas"/>
                            <w:b/>
                            <w:color w:val="AA21FF"/>
                            <w:spacing w:val="-2"/>
                            <w:sz w:val="19"/>
                          </w:rPr>
                          <w:t>=</w:t>
                        </w:r>
                        <w:r>
                          <w:rPr>
                            <w:rFonts w:ascii="Consolas"/>
                            <w:b/>
                            <w:color w:val="008000"/>
                            <w:spacing w:val="-2"/>
                            <w:sz w:val="19"/>
                          </w:rPr>
                          <w:t>None</w:t>
                        </w:r>
                      </w:p>
                      <w:p w14:paraId="2362220B">
                        <w:pPr>
                          <w:spacing w:before="33"/>
                          <w:ind w:left="489" w:right="0" w:firstLine="0"/>
                          <w:jc w:val="left"/>
                          <w:rPr>
                            <w:rFonts w:ascii="Consolas"/>
                            <w:sz w:val="19"/>
                          </w:rPr>
                        </w:pPr>
                        <w:r>
                          <w:rPr>
                            <w:rFonts w:ascii="Consolas"/>
                            <w:b/>
                            <w:color w:val="008000"/>
                            <w:sz w:val="19"/>
                          </w:rPr>
                          <w:t>for</w:t>
                        </w:r>
                        <w:r>
                          <w:rPr>
                            <w:rFonts w:ascii="Consolas"/>
                            <w:b/>
                            <w:color w:val="008000"/>
                            <w:spacing w:val="9"/>
                            <w:sz w:val="19"/>
                          </w:rPr>
                          <w:t xml:space="preserve"> </w:t>
                        </w:r>
                        <w:r>
                          <w:rPr>
                            <w:rFonts w:ascii="Consolas"/>
                            <w:color w:val="202020"/>
                            <w:sz w:val="19"/>
                          </w:rPr>
                          <w:t>point</w:t>
                        </w:r>
                        <w:r>
                          <w:rPr>
                            <w:rFonts w:ascii="Consolas"/>
                            <w:color w:val="202020"/>
                            <w:spacing w:val="10"/>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points</w:t>
                        </w:r>
                        <w:r>
                          <w:rPr>
                            <w:rFonts w:ascii="Consolas"/>
                            <w:color w:val="0054AA"/>
                            <w:spacing w:val="-2"/>
                            <w:sz w:val="19"/>
                          </w:rPr>
                          <w:t>:</w:t>
                        </w:r>
                      </w:p>
                      <w:p w14:paraId="79906D92">
                        <w:pPr>
                          <w:spacing w:before="65" w:line="240" w:lineRule="auto"/>
                          <w:rPr>
                            <w:rFonts w:ascii="Consolas"/>
                            <w:sz w:val="19"/>
                          </w:rPr>
                        </w:pPr>
                      </w:p>
                      <w:p w14:paraId="6A1E1272">
                        <w:pPr>
                          <w:spacing w:before="0"/>
                          <w:ind w:left="918" w:right="0" w:firstLine="0"/>
                          <w:jc w:val="left"/>
                          <w:rPr>
                            <w:rFonts w:ascii="Consolas"/>
                            <w:sz w:val="19"/>
                          </w:rPr>
                        </w:pPr>
                        <w:r>
                          <w:rPr>
                            <w:rFonts w:ascii="Consolas"/>
                            <w:color w:val="202020"/>
                            <w:sz w:val="19"/>
                          </w:rPr>
                          <w:t>V</w:t>
                        </w:r>
                        <w:r>
                          <w:rPr>
                            <w:rFonts w:ascii="Consolas"/>
                            <w:color w:val="202020"/>
                            <w:spacing w:val="23"/>
                            <w:sz w:val="19"/>
                          </w:rPr>
                          <w:t xml:space="preserve"> </w:t>
                        </w:r>
                        <w:r>
                          <w:rPr>
                            <w:rFonts w:ascii="Consolas"/>
                            <w:b/>
                            <w:color w:val="AA21FF"/>
                            <w:sz w:val="19"/>
                          </w:rPr>
                          <w:t>=</w:t>
                        </w:r>
                        <w:r>
                          <w:rPr>
                            <w:rFonts w:ascii="Consolas"/>
                            <w:b/>
                            <w:color w:val="AA21FF"/>
                            <w:spacing w:val="24"/>
                            <w:sz w:val="19"/>
                          </w:rPr>
                          <w:t xml:space="preserve"> </w:t>
                        </w:r>
                        <w:r>
                          <w:rPr>
                            <w:rFonts w:ascii="Consolas"/>
                            <w:color w:val="202020"/>
                            <w:sz w:val="19"/>
                          </w:rPr>
                          <w:t>K</w:t>
                        </w:r>
                        <w:r>
                          <w:rPr>
                            <w:rFonts w:ascii="Consolas"/>
                            <w:b/>
                            <w:color w:val="AA21FF"/>
                            <w:sz w:val="19"/>
                          </w:rPr>
                          <w:t>.</w:t>
                        </w:r>
                        <w:r>
                          <w:rPr>
                            <w:rFonts w:ascii="Consolas"/>
                            <w:color w:val="202020"/>
                            <w:sz w:val="19"/>
                          </w:rPr>
                          <w:t>dot</w:t>
                        </w:r>
                        <w:r>
                          <w:rPr>
                            <w:rFonts w:ascii="Consolas"/>
                            <w:color w:val="0054AA"/>
                            <w:sz w:val="19"/>
                          </w:rPr>
                          <w:t>(</w:t>
                        </w:r>
                        <w:r>
                          <w:rPr>
                            <w:rFonts w:ascii="Consolas"/>
                            <w:color w:val="202020"/>
                            <w:sz w:val="19"/>
                          </w:rPr>
                          <w:t>R</w:t>
                        </w:r>
                        <w:r>
                          <w:rPr>
                            <w:rFonts w:ascii="Consolas"/>
                            <w:b/>
                            <w:color w:val="AA21FF"/>
                            <w:sz w:val="19"/>
                          </w:rPr>
                          <w:t>.</w:t>
                        </w:r>
                        <w:r>
                          <w:rPr>
                            <w:rFonts w:ascii="Consolas"/>
                            <w:color w:val="202020"/>
                            <w:sz w:val="19"/>
                          </w:rPr>
                          <w:t>dot</w:t>
                        </w:r>
                        <w:r>
                          <w:rPr>
                            <w:rFonts w:ascii="Consolas"/>
                            <w:color w:val="0054AA"/>
                            <w:sz w:val="19"/>
                          </w:rPr>
                          <w:t>(</w:t>
                        </w:r>
                        <w:r>
                          <w:rPr>
                            <w:rFonts w:ascii="Consolas"/>
                            <w:color w:val="202020"/>
                            <w:sz w:val="19"/>
                          </w:rPr>
                          <w:t>point</w:t>
                        </w:r>
                        <w:r>
                          <w:rPr>
                            <w:rFonts w:ascii="Consolas"/>
                            <w:b/>
                            <w:color w:val="AA21FF"/>
                            <w:sz w:val="19"/>
                          </w:rPr>
                          <w:t>-</w:t>
                        </w:r>
                        <w:r>
                          <w:rPr>
                            <w:rFonts w:ascii="Consolas"/>
                            <w:color w:val="202020"/>
                            <w:spacing w:val="-5"/>
                            <w:sz w:val="19"/>
                          </w:rPr>
                          <w:t>T</w:t>
                        </w:r>
                        <w:r>
                          <w:rPr>
                            <w:rFonts w:ascii="Consolas"/>
                            <w:color w:val="0054AA"/>
                            <w:spacing w:val="-5"/>
                            <w:sz w:val="19"/>
                          </w:rPr>
                          <w:t>))</w:t>
                        </w:r>
                      </w:p>
                      <w:p w14:paraId="3B0665D1">
                        <w:pPr>
                          <w:spacing w:before="33"/>
                          <w:ind w:left="918" w:right="0"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scatter</w:t>
                        </w:r>
                        <w:r>
                          <w:rPr>
                            <w:rFonts w:ascii="Consolas"/>
                            <w:color w:val="0054AA"/>
                            <w:sz w:val="19"/>
                          </w:rPr>
                          <w:t>(</w:t>
                        </w:r>
                        <w:r>
                          <w:rPr>
                            <w:rFonts w:ascii="Consolas"/>
                            <w:b/>
                            <w:color w:val="AA21FF"/>
                            <w:sz w:val="19"/>
                          </w:rPr>
                          <w:t>-</w:t>
                        </w:r>
                        <w:r>
                          <w:rPr>
                            <w:rFonts w:ascii="Consolas"/>
                            <w:color w:val="202020"/>
                            <w:sz w:val="19"/>
                          </w:rPr>
                          <w:t>V</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202020"/>
                            <w:sz w:val="19"/>
                          </w:rPr>
                          <w:t>V</w:t>
                        </w:r>
                        <w:r>
                          <w:rPr>
                            <w:rFonts w:ascii="Consolas"/>
                            <w:color w:val="0054AA"/>
                            <w:sz w:val="19"/>
                          </w:rPr>
                          <w:t>[</w:t>
                        </w:r>
                        <w:r>
                          <w:rPr>
                            <w:rFonts w:ascii="Consolas"/>
                            <w:color w:val="008700"/>
                            <w:sz w:val="19"/>
                          </w:rPr>
                          <w:t>2</w:t>
                        </w:r>
                        <w:r>
                          <w:rPr>
                            <w:rFonts w:ascii="Consolas"/>
                            <w:color w:val="0054AA"/>
                            <w:sz w:val="19"/>
                          </w:rPr>
                          <w:t>],</w:t>
                        </w:r>
                        <w:r>
                          <w:rPr>
                            <w:rFonts w:ascii="Consolas"/>
                            <w:color w:val="0054AA"/>
                            <w:spacing w:val="50"/>
                            <w:sz w:val="19"/>
                          </w:rPr>
                          <w:t xml:space="preserve"> </w:t>
                        </w:r>
                        <w:r>
                          <w:rPr>
                            <w:rFonts w:ascii="Consolas"/>
                            <w:b/>
                            <w:color w:val="AA21FF"/>
                            <w:sz w:val="19"/>
                          </w:rPr>
                          <w:t>-</w:t>
                        </w:r>
                        <w:r>
                          <w:rPr>
                            <w:rFonts w:ascii="Consolas"/>
                            <w:color w:val="202020"/>
                            <w:spacing w:val="-2"/>
                            <w:sz w:val="19"/>
                          </w:rPr>
                          <w:t>V</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b/>
                            <w:color w:val="AA21FF"/>
                            <w:spacing w:val="-2"/>
                            <w:sz w:val="19"/>
                          </w:rPr>
                          <w:t>/</w:t>
                        </w:r>
                        <w:r>
                          <w:rPr>
                            <w:rFonts w:ascii="Consolas"/>
                            <w:color w:val="202020"/>
                            <w:spacing w:val="-2"/>
                            <w:sz w:val="19"/>
                          </w:rPr>
                          <w:t>V</w:t>
                        </w:r>
                        <w:r>
                          <w:rPr>
                            <w:rFonts w:ascii="Consolas"/>
                            <w:color w:val="0054AA"/>
                            <w:spacing w:val="-2"/>
                            <w:sz w:val="19"/>
                          </w:rPr>
                          <w:t>[</w:t>
                        </w:r>
                        <w:r>
                          <w:rPr>
                            <w:rFonts w:ascii="Consolas"/>
                            <w:color w:val="008700"/>
                            <w:spacing w:val="-2"/>
                            <w:sz w:val="19"/>
                          </w:rPr>
                          <w:t>2</w:t>
                        </w:r>
                        <w:r>
                          <w:rPr>
                            <w:rFonts w:ascii="Consolas"/>
                            <w:color w:val="0054AA"/>
                            <w:spacing w:val="-2"/>
                            <w:sz w:val="19"/>
                          </w:rPr>
                          <w:t>])</w:t>
                        </w:r>
                      </w:p>
                      <w:p w14:paraId="6688AB51">
                        <w:pPr>
                          <w:spacing w:before="32"/>
                          <w:ind w:left="918" w:right="0" w:firstLine="0"/>
                          <w:jc w:val="left"/>
                          <w:rPr>
                            <w:rFonts w:ascii="Consolas"/>
                            <w:sz w:val="19"/>
                          </w:rPr>
                        </w:pPr>
                        <w:r>
                          <w:rPr>
                            <w:rFonts w:ascii="Consolas"/>
                            <w:color w:val="202020"/>
                            <w:sz w:val="19"/>
                          </w:rPr>
                          <w:t>V_points</w:t>
                        </w:r>
                        <w:r>
                          <w:rPr>
                            <w:rFonts w:ascii="Consolas"/>
                            <w:color w:val="0054AA"/>
                            <w:sz w:val="19"/>
                          </w:rPr>
                          <w:t>[</w:t>
                        </w:r>
                        <w:r>
                          <w:rPr>
                            <w:rFonts w:ascii="Consolas"/>
                            <w:color w:val="202020"/>
                            <w:sz w:val="19"/>
                          </w:rPr>
                          <w:t>i</w:t>
                        </w:r>
                        <w:r>
                          <w:rPr>
                            <w:rFonts w:ascii="Consolas"/>
                            <w:color w:val="0054AA"/>
                            <w:sz w:val="19"/>
                          </w:rPr>
                          <w:t>,:]</w:t>
                        </w:r>
                        <w:r>
                          <w:rPr>
                            <w:rFonts w:ascii="Consolas"/>
                            <w:b/>
                            <w:color w:val="AA21FF"/>
                            <w:sz w:val="19"/>
                          </w:rPr>
                          <w:t>=</w:t>
                        </w:r>
                        <w:r>
                          <w:rPr>
                            <w:rFonts w:ascii="Consolas"/>
                            <w:color w:val="0054AA"/>
                            <w:sz w:val="19"/>
                          </w:rPr>
                          <w:t>[</w:t>
                        </w:r>
                        <w:r>
                          <w:rPr>
                            <w:rFonts w:ascii="Consolas"/>
                            <w:color w:val="202020"/>
                            <w:sz w:val="19"/>
                          </w:rPr>
                          <w:t>V</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202020"/>
                            <w:sz w:val="19"/>
                          </w:rPr>
                          <w:t>V</w:t>
                        </w:r>
                        <w:r>
                          <w:rPr>
                            <w:rFonts w:ascii="Consolas"/>
                            <w:color w:val="0054AA"/>
                            <w:sz w:val="19"/>
                          </w:rPr>
                          <w:t>[</w:t>
                        </w:r>
                        <w:r>
                          <w:rPr>
                            <w:rFonts w:ascii="Consolas"/>
                            <w:color w:val="008700"/>
                            <w:sz w:val="19"/>
                          </w:rPr>
                          <w:t>2</w:t>
                        </w:r>
                        <w:r>
                          <w:rPr>
                            <w:rFonts w:ascii="Consolas"/>
                            <w:color w:val="0054AA"/>
                            <w:sz w:val="19"/>
                          </w:rPr>
                          <w:t>],</w:t>
                        </w:r>
                        <w:r>
                          <w:rPr>
                            <w:rFonts w:ascii="Consolas"/>
                            <w:color w:val="0054AA"/>
                            <w:spacing w:val="54"/>
                            <w:sz w:val="19"/>
                          </w:rPr>
                          <w:t xml:space="preserve"> </w:t>
                        </w:r>
                        <w:r>
                          <w:rPr>
                            <w:rFonts w:ascii="Consolas"/>
                            <w:color w:val="202020"/>
                            <w:spacing w:val="-2"/>
                            <w:sz w:val="19"/>
                          </w:rPr>
                          <w:t>V</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b/>
                            <w:color w:val="AA21FF"/>
                            <w:spacing w:val="-2"/>
                            <w:sz w:val="19"/>
                          </w:rPr>
                          <w:t>/</w:t>
                        </w:r>
                        <w:r>
                          <w:rPr>
                            <w:rFonts w:ascii="Consolas"/>
                            <w:color w:val="202020"/>
                            <w:spacing w:val="-2"/>
                            <w:sz w:val="19"/>
                          </w:rPr>
                          <w:t>V</w:t>
                        </w:r>
                        <w:r>
                          <w:rPr>
                            <w:rFonts w:ascii="Consolas"/>
                            <w:color w:val="0054AA"/>
                            <w:spacing w:val="-2"/>
                            <w:sz w:val="19"/>
                          </w:rPr>
                          <w:t>[</w:t>
                        </w:r>
                        <w:r>
                          <w:rPr>
                            <w:rFonts w:ascii="Consolas"/>
                            <w:color w:val="008700"/>
                            <w:spacing w:val="-2"/>
                            <w:sz w:val="19"/>
                          </w:rPr>
                          <w:t>2</w:t>
                        </w:r>
                        <w:r>
                          <w:rPr>
                            <w:rFonts w:ascii="Consolas"/>
                            <w:color w:val="0054AA"/>
                            <w:spacing w:val="-2"/>
                            <w:sz w:val="19"/>
                          </w:rPr>
                          <w:t>],</w:t>
                        </w:r>
                        <w:r>
                          <w:rPr>
                            <w:rFonts w:ascii="Consolas"/>
                            <w:color w:val="008700"/>
                            <w:spacing w:val="-2"/>
                            <w:sz w:val="19"/>
                          </w:rPr>
                          <w:t>1</w:t>
                        </w:r>
                        <w:r>
                          <w:rPr>
                            <w:rFonts w:ascii="Consolas"/>
                            <w:color w:val="0054AA"/>
                            <w:spacing w:val="-2"/>
                            <w:sz w:val="19"/>
                          </w:rPr>
                          <w:t>]</w:t>
                        </w:r>
                      </w:p>
                    </w:txbxContent>
                  </v:textbox>
                </v:shape>
              </v:group>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69B82C55">
      <w:pPr>
        <w:spacing w:after="0"/>
        <w:jc w:val="left"/>
        <w:rPr>
          <w:rFonts w:ascii="Consolas"/>
          <w:sz w:val="19"/>
        </w:rPr>
        <w:sectPr>
          <w:pgSz w:w="11910" w:h="16840"/>
          <w:pgMar w:top="700" w:right="992" w:bottom="280" w:left="1275" w:header="720" w:footer="720" w:gutter="0"/>
          <w:cols w:space="720" w:num="1"/>
        </w:sectPr>
      </w:pPr>
    </w:p>
    <w:p w14:paraId="33A9D0D4">
      <w:pPr>
        <w:spacing w:before="41"/>
        <w:ind w:left="1867" w:right="0" w:firstLine="0"/>
        <w:jc w:val="left"/>
        <w:rPr>
          <w:rFonts w:ascii="Consolas"/>
          <w:sz w:val="19"/>
        </w:rPr>
      </w:pPr>
      <w:r>
        <w:rPr>
          <w:rFonts w:ascii="Consolas"/>
          <w:sz w:val="19"/>
        </w:rPr>
        <mc:AlternateContent>
          <mc:Choice Requires="wpg">
            <w:drawing>
              <wp:anchor distT="0" distB="0" distL="0" distR="0" simplePos="0" relativeHeight="251777024" behindDoc="1" locked="0" layoutInCell="1" allowOverlap="1">
                <wp:simplePos x="0" y="0"/>
                <wp:positionH relativeFrom="page">
                  <wp:posOffset>1402080</wp:posOffset>
                </wp:positionH>
                <wp:positionV relativeFrom="page">
                  <wp:posOffset>456565</wp:posOffset>
                </wp:positionV>
                <wp:extent cx="5480050" cy="9778365"/>
                <wp:effectExtent l="0" t="0" r="0" b="0"/>
                <wp:wrapNone/>
                <wp:docPr id="1041" name="Group 1041"/>
                <wp:cNvGraphicFramePr/>
                <a:graphic xmlns:a="http://schemas.openxmlformats.org/drawingml/2006/main">
                  <a:graphicData uri="http://schemas.microsoft.com/office/word/2010/wordprocessingGroup">
                    <wpg:wgp>
                      <wpg:cNvGrpSpPr/>
                      <wpg:grpSpPr>
                        <a:xfrm>
                          <a:off x="0" y="0"/>
                          <a:ext cx="5480050" cy="9778365"/>
                          <a:chOff x="0" y="0"/>
                          <a:chExt cx="5480050" cy="9778365"/>
                        </a:xfrm>
                      </wpg:grpSpPr>
                      <wps:wsp>
                        <wps:cNvPr id="1042" name="Graphic 1042"/>
                        <wps:cNvSpPr/>
                        <wps:spPr>
                          <a:xfrm>
                            <a:off x="0" y="2"/>
                            <a:ext cx="5480050" cy="9778365"/>
                          </a:xfrm>
                          <a:custGeom>
                            <a:avLst/>
                            <a:gdLst/>
                            <a:ahLst/>
                            <a:cxnLst/>
                            <a:rect l="l" t="t" r="r" b="b"/>
                            <a:pathLst>
                              <a:path w="5480050" h="9778365">
                                <a:moveTo>
                                  <a:pt x="9525" y="0"/>
                                </a:moveTo>
                                <a:lnTo>
                                  <a:pt x="0" y="0"/>
                                </a:lnTo>
                                <a:lnTo>
                                  <a:pt x="0" y="9777819"/>
                                </a:lnTo>
                                <a:lnTo>
                                  <a:pt x="9525" y="9777819"/>
                                </a:lnTo>
                                <a:lnTo>
                                  <a:pt x="9525" y="0"/>
                                </a:lnTo>
                                <a:close/>
                              </a:path>
                              <a:path w="5480050" h="9778365">
                                <a:moveTo>
                                  <a:pt x="5479758" y="0"/>
                                </a:moveTo>
                                <a:lnTo>
                                  <a:pt x="5470233" y="0"/>
                                </a:lnTo>
                                <a:lnTo>
                                  <a:pt x="5470233" y="9777819"/>
                                </a:lnTo>
                                <a:lnTo>
                                  <a:pt x="5479758" y="9777819"/>
                                </a:lnTo>
                                <a:lnTo>
                                  <a:pt x="5479758" y="0"/>
                                </a:lnTo>
                                <a:close/>
                              </a:path>
                            </a:pathLst>
                          </a:custGeom>
                          <a:solidFill>
                            <a:srgbClr val="DFDFDF"/>
                          </a:solidFill>
                        </wps:spPr>
                        <wps:bodyPr wrap="square" lIns="0" tIns="0" rIns="0" bIns="0" rtlCol="0">
                          <a:noAutofit/>
                        </wps:bodyPr>
                      </wps:wsp>
                      <wps:wsp>
                        <wps:cNvPr id="1043" name="Graphic 1043"/>
                        <wps:cNvSpPr/>
                        <wps:spPr>
                          <a:xfrm>
                            <a:off x="9530" y="0"/>
                            <a:ext cx="5461000" cy="9778365"/>
                          </a:xfrm>
                          <a:custGeom>
                            <a:avLst/>
                            <a:gdLst/>
                            <a:ahLst/>
                            <a:cxnLst/>
                            <a:rect l="l" t="t" r="r" b="b"/>
                            <a:pathLst>
                              <a:path w="5461000" h="9778365">
                                <a:moveTo>
                                  <a:pt x="5460707" y="9777811"/>
                                </a:moveTo>
                                <a:lnTo>
                                  <a:pt x="0" y="9777811"/>
                                </a:lnTo>
                                <a:lnTo>
                                  <a:pt x="0" y="0"/>
                                </a:lnTo>
                                <a:lnTo>
                                  <a:pt x="5460707" y="0"/>
                                </a:lnTo>
                                <a:lnTo>
                                  <a:pt x="5460707" y="9777811"/>
                                </a:lnTo>
                                <a:close/>
                              </a:path>
                            </a:pathLst>
                          </a:custGeom>
                          <a:solidFill>
                            <a:srgbClr val="F5F5F5"/>
                          </a:solidFill>
                        </wps:spPr>
                        <wps:bodyPr wrap="square" lIns="0" tIns="0" rIns="0" bIns="0" rtlCol="0">
                          <a:noAutofit/>
                        </wps:bodyPr>
                      </wps:wsp>
                    </wpg:wgp>
                  </a:graphicData>
                </a:graphic>
              </wp:anchor>
            </w:drawing>
          </mc:Choice>
          <mc:Fallback>
            <w:pict>
              <v:group id="_x0000_s1026" o:spid="_x0000_s1026" o:spt="203" style="position:absolute;left:0pt;margin-left:110.4pt;margin-top:35.95pt;height:769.95pt;width:431.5pt;mso-position-horizontal-relative:page;mso-position-vertical-relative:page;z-index:-251539456;mso-width-relative:page;mso-height-relative:page;" coordsize="5480050,9778365" o:gfxdata="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">
                <o:lock v:ext="edit" aspectratio="f"/>
                <v:shape id="Graphic 1042" o:spid="_x0000_s1026" o:spt="100" style="position:absolute;left:0;top:2;height:9778365;width:5480050;" fillcolor="#DFDFDF" filled="t" stroked="f" coordsize="5480050,9778365" o:gfxdata="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iSAm8AAAA&#10;3QAAAA8AAAAAAAAAAQAgAAAAIgAAAGRycy9kb3ducmV2LnhtbFBLAQIUABQAAAAIAIdO4kAzLwWe&#10;OwAAADkAAAAQAAAAAAAAAAEAIAAAAAsBAABkcnMvc2hhcGV4bWwueG1sUEsFBgAAAAAGAAYAWwEA&#10;ALUDAAAAAA==&#10;" path="m9525,0l0,0,0,9777819,9525,9777819,9525,0xem5479758,0l5470233,0,5470233,9777819,5479758,9777819,5479758,0xe">
                  <v:fill on="t" focussize="0,0"/>
                  <v:stroke on="f"/>
                  <v:imagedata o:title=""/>
                  <o:lock v:ext="edit" aspectratio="f"/>
                  <v:textbox inset="0mm,0mm,0mm,0mm"/>
                </v:shape>
                <v:shape id="Graphic 1043" o:spid="_x0000_s1026" o:spt="100" style="position:absolute;left:9530;top:0;height:9778365;width:5461000;" fillcolor="#F5F5F5" filled="t" stroked="f" coordsize="5461000,9778365" o:gfxdata="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dyTvQAA&#10;AN0AAAAPAAAAAAAAAAEAIAAAACIAAABkcnMvZG93bnJldi54bWxQSwECFAAUAAAACACHTuJAMy8F&#10;njsAAAA5AAAAEAAAAAAAAAABACAAAAAMAQAAZHJzL3NoYXBleG1sLnhtbFBLBQYAAAAABgAGAFsB&#10;AAC2AwAAAAA=&#10;" path="m5460707,9777811l0,9777811,0,0,5460707,0,5460707,9777811xe">
                  <v:fill on="t" focussize="0,0"/>
                  <v:stroke on="f"/>
                  <v:imagedata o:title=""/>
                  <o:lock v:ext="edit" aspectratio="f"/>
                  <v:textbox inset="0mm,0mm,0mm,0mm"/>
                </v:shape>
              </v:group>
            </w:pict>
          </mc:Fallback>
        </mc:AlternateContent>
      </w:r>
      <w:r>
        <w:rPr>
          <w:rFonts w:ascii="Consolas"/>
          <w:color w:val="202020"/>
          <w:spacing w:val="-4"/>
          <w:sz w:val="19"/>
        </w:rPr>
        <w:t>i</w:t>
      </w:r>
      <w:r>
        <w:rPr>
          <w:rFonts w:ascii="Consolas"/>
          <w:b/>
          <w:color w:val="AA21FF"/>
          <w:spacing w:val="-4"/>
          <w:sz w:val="19"/>
        </w:rPr>
        <w:t>+=</w:t>
      </w:r>
      <w:r>
        <w:rPr>
          <w:rFonts w:ascii="Consolas"/>
          <w:color w:val="008700"/>
          <w:spacing w:val="-4"/>
          <w:sz w:val="19"/>
        </w:rPr>
        <w:t>1</w:t>
      </w:r>
    </w:p>
    <w:p w14:paraId="04EAFF99">
      <w:pPr>
        <w:spacing w:before="33" w:line="276" w:lineRule="auto"/>
        <w:ind w:left="1437" w:right="3107"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set_xlabel</w:t>
      </w:r>
      <w:r>
        <w:rPr>
          <w:rFonts w:ascii="Consolas"/>
          <w:color w:val="0054AA"/>
          <w:sz w:val="19"/>
        </w:rPr>
        <w:t>(</w:t>
      </w:r>
      <w:r>
        <w:rPr>
          <w:rFonts w:ascii="Consolas"/>
          <w:color w:val="B92020"/>
          <w:sz w:val="19"/>
        </w:rPr>
        <w:t>"Points in the X axis [px]"</w:t>
      </w:r>
      <w:r>
        <w:rPr>
          <w:rFonts w:ascii="Consolas"/>
          <w:color w:val="0054AA"/>
          <w:sz w:val="19"/>
        </w:rPr>
        <w:t xml:space="preserve">) </w:t>
      </w:r>
      <w:r>
        <w:rPr>
          <w:rFonts w:ascii="Consolas"/>
          <w:color w:val="202020"/>
          <w:sz w:val="19"/>
        </w:rPr>
        <w:t>ax</w:t>
      </w:r>
      <w:r>
        <w:rPr>
          <w:rFonts w:ascii="Consolas"/>
          <w:b/>
          <w:color w:val="AA21FF"/>
          <w:sz w:val="19"/>
        </w:rPr>
        <w:t>.</w:t>
      </w:r>
      <w:r>
        <w:rPr>
          <w:rFonts w:ascii="Consolas"/>
          <w:color w:val="202020"/>
          <w:sz w:val="19"/>
        </w:rPr>
        <w:t>set_ylabel</w:t>
      </w:r>
      <w:r>
        <w:rPr>
          <w:rFonts w:ascii="Consolas"/>
          <w:color w:val="0054AA"/>
          <w:sz w:val="19"/>
        </w:rPr>
        <w:t>(</w:t>
      </w:r>
      <w:r>
        <w:rPr>
          <w:rFonts w:ascii="Consolas"/>
          <w:color w:val="B92020"/>
          <w:sz w:val="19"/>
        </w:rPr>
        <w:t>"Points</w:t>
      </w:r>
      <w:r>
        <w:rPr>
          <w:rFonts w:ascii="Consolas"/>
          <w:color w:val="B92020"/>
          <w:spacing w:val="14"/>
          <w:sz w:val="19"/>
        </w:rPr>
        <w:t xml:space="preserve"> </w:t>
      </w:r>
      <w:r>
        <w:rPr>
          <w:rFonts w:ascii="Consolas"/>
          <w:color w:val="B92020"/>
          <w:sz w:val="19"/>
        </w:rPr>
        <w:t>in</w:t>
      </w:r>
      <w:r>
        <w:rPr>
          <w:rFonts w:ascii="Consolas"/>
          <w:color w:val="B92020"/>
          <w:spacing w:val="15"/>
          <w:sz w:val="19"/>
        </w:rPr>
        <w:t xml:space="preserve"> </w:t>
      </w:r>
      <w:r>
        <w:rPr>
          <w:rFonts w:ascii="Consolas"/>
          <w:color w:val="B92020"/>
          <w:sz w:val="19"/>
        </w:rPr>
        <w:t>the</w:t>
      </w:r>
      <w:r>
        <w:rPr>
          <w:rFonts w:ascii="Consolas"/>
          <w:color w:val="B92020"/>
          <w:spacing w:val="15"/>
          <w:sz w:val="19"/>
        </w:rPr>
        <w:t xml:space="preserve"> </w:t>
      </w:r>
      <w:r>
        <w:rPr>
          <w:rFonts w:ascii="Consolas"/>
          <w:color w:val="B92020"/>
          <w:sz w:val="19"/>
        </w:rPr>
        <w:t>Y</w:t>
      </w:r>
      <w:r>
        <w:rPr>
          <w:rFonts w:ascii="Consolas"/>
          <w:color w:val="B92020"/>
          <w:spacing w:val="15"/>
          <w:sz w:val="19"/>
        </w:rPr>
        <w:t xml:space="preserve"> </w:t>
      </w:r>
      <w:r>
        <w:rPr>
          <w:rFonts w:ascii="Consolas"/>
          <w:color w:val="B92020"/>
          <w:sz w:val="19"/>
        </w:rPr>
        <w:t>axis</w:t>
      </w:r>
      <w:r>
        <w:rPr>
          <w:rFonts w:ascii="Consolas"/>
          <w:color w:val="B92020"/>
          <w:spacing w:val="15"/>
          <w:sz w:val="19"/>
        </w:rPr>
        <w:t xml:space="preserve"> </w:t>
      </w:r>
      <w:r>
        <w:rPr>
          <w:rFonts w:ascii="Consolas"/>
          <w:color w:val="B92020"/>
          <w:spacing w:val="-2"/>
          <w:sz w:val="19"/>
        </w:rPr>
        <w:t>[px]"</w:t>
      </w:r>
      <w:r>
        <w:rPr>
          <w:rFonts w:ascii="Consolas"/>
          <w:color w:val="0054AA"/>
          <w:spacing w:val="-2"/>
          <w:sz w:val="19"/>
        </w:rPr>
        <w:t>)</w:t>
      </w:r>
    </w:p>
    <w:p w14:paraId="5899D124">
      <w:pPr>
        <w:spacing w:before="0" w:line="276" w:lineRule="auto"/>
        <w:ind w:left="1437" w:right="3107"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set_title</w:t>
      </w:r>
      <w:r>
        <w:rPr>
          <w:rFonts w:ascii="Consolas"/>
          <w:color w:val="0054AA"/>
          <w:sz w:val="19"/>
        </w:rPr>
        <w:t>(</w:t>
      </w:r>
      <w:r>
        <w:rPr>
          <w:rFonts w:ascii="Consolas"/>
          <w:color w:val="B92020"/>
          <w:sz w:val="19"/>
        </w:rPr>
        <w:t>"Image obtained"</w:t>
      </w:r>
      <w:r>
        <w:rPr>
          <w:rFonts w:ascii="Consolas"/>
          <w:color w:val="0054AA"/>
          <w:sz w:val="19"/>
        </w:rPr>
        <w:t xml:space="preserve">, </w:t>
      </w:r>
      <w:r>
        <w:rPr>
          <w:rFonts w:ascii="Consolas"/>
          <w:color w:val="202020"/>
          <w:sz w:val="19"/>
        </w:rPr>
        <w:t>fontsize</w:t>
      </w:r>
      <w:r>
        <w:rPr>
          <w:rFonts w:ascii="Consolas"/>
          <w:b/>
          <w:color w:val="AA21FF"/>
          <w:sz w:val="19"/>
        </w:rPr>
        <w:t>=</w:t>
      </w:r>
      <w:r>
        <w:rPr>
          <w:rFonts w:ascii="Consolas"/>
          <w:color w:val="B92020"/>
          <w:sz w:val="19"/>
        </w:rPr>
        <w:t>"16"</w:t>
      </w:r>
      <w:r>
        <w:rPr>
          <w:rFonts w:ascii="Consolas"/>
          <w:color w:val="0054AA"/>
          <w:sz w:val="19"/>
        </w:rPr>
        <w:t xml:space="preserve">) </w:t>
      </w:r>
      <w:r>
        <w:rPr>
          <w:rFonts w:ascii="Consolas"/>
          <w:color w:val="202020"/>
          <w:spacing w:val="-2"/>
          <w:sz w:val="19"/>
        </w:rPr>
        <w:t>plt</w:t>
      </w:r>
      <w:r>
        <w:rPr>
          <w:rFonts w:ascii="Consolas"/>
          <w:b/>
          <w:color w:val="AA21FF"/>
          <w:spacing w:val="-2"/>
          <w:sz w:val="19"/>
        </w:rPr>
        <w:t>.</w:t>
      </w:r>
      <w:r>
        <w:rPr>
          <w:rFonts w:ascii="Consolas"/>
          <w:color w:val="202020"/>
          <w:spacing w:val="-2"/>
          <w:sz w:val="19"/>
        </w:rPr>
        <w:t>savefig</w:t>
      </w:r>
      <w:r>
        <w:rPr>
          <w:rFonts w:ascii="Consolas"/>
          <w:color w:val="0054AA"/>
          <w:spacing w:val="-2"/>
          <w:sz w:val="19"/>
        </w:rPr>
        <w:t>(</w:t>
      </w:r>
      <w:r>
        <w:rPr>
          <w:rFonts w:ascii="Consolas"/>
          <w:color w:val="202020"/>
          <w:spacing w:val="-2"/>
          <w:sz w:val="19"/>
        </w:rPr>
        <w:t>filename</w:t>
      </w:r>
      <w:r>
        <w:rPr>
          <w:rFonts w:ascii="Consolas"/>
          <w:color w:val="0054AA"/>
          <w:spacing w:val="-2"/>
          <w:sz w:val="19"/>
        </w:rPr>
        <w:t>,</w:t>
      </w:r>
      <w:r>
        <w:rPr>
          <w:rFonts w:ascii="Consolas"/>
          <w:color w:val="202020"/>
          <w:spacing w:val="-2"/>
          <w:sz w:val="19"/>
        </w:rPr>
        <w:t>dpi</w:t>
      </w:r>
      <w:r>
        <w:rPr>
          <w:rFonts w:ascii="Consolas"/>
          <w:b/>
          <w:color w:val="AA21FF"/>
          <w:spacing w:val="-2"/>
          <w:sz w:val="19"/>
        </w:rPr>
        <w:t>=</w:t>
      </w:r>
      <w:r>
        <w:rPr>
          <w:rFonts w:ascii="Consolas"/>
          <w:color w:val="008700"/>
          <w:spacing w:val="-2"/>
          <w:sz w:val="19"/>
        </w:rPr>
        <w:t>200</w:t>
      </w:r>
      <w:r>
        <w:rPr>
          <w:rFonts w:ascii="Consolas"/>
          <w:color w:val="0054AA"/>
          <w:spacing w:val="-2"/>
          <w:sz w:val="19"/>
        </w:rPr>
        <w:t>)</w:t>
      </w:r>
    </w:p>
    <w:p w14:paraId="246CC4E5">
      <w:pPr>
        <w:spacing w:before="0" w:line="221" w:lineRule="exact"/>
        <w:ind w:left="1437" w:right="0" w:firstLine="0"/>
        <w:jc w:val="left"/>
        <w:rPr>
          <w:rFonts w:ascii="Consolas"/>
          <w:sz w:val="19"/>
        </w:rPr>
      </w:pPr>
      <w:r>
        <w:rPr>
          <w:rFonts w:ascii="Consolas"/>
          <w:b/>
          <w:color w:val="008000"/>
          <w:sz w:val="19"/>
        </w:rPr>
        <w:t>return</w:t>
      </w:r>
      <w:r>
        <w:rPr>
          <w:rFonts w:ascii="Consolas"/>
          <w:b/>
          <w:color w:val="008000"/>
          <w:spacing w:val="15"/>
          <w:sz w:val="19"/>
        </w:rPr>
        <w:t xml:space="preserve"> </w:t>
      </w:r>
      <w:r>
        <w:rPr>
          <w:rFonts w:ascii="Consolas"/>
          <w:color w:val="202020"/>
          <w:spacing w:val="-2"/>
          <w:sz w:val="19"/>
        </w:rPr>
        <w:t>V_points</w:t>
      </w:r>
    </w:p>
    <w:p w14:paraId="3E8CB64E">
      <w:pPr>
        <w:pStyle w:val="9"/>
        <w:rPr>
          <w:rFonts w:ascii="Consolas"/>
          <w:sz w:val="19"/>
        </w:rPr>
      </w:pPr>
    </w:p>
    <w:p w14:paraId="1E27B2B8">
      <w:pPr>
        <w:pStyle w:val="9"/>
        <w:spacing w:before="97"/>
        <w:rPr>
          <w:rFonts w:ascii="Consolas"/>
          <w:sz w:val="19"/>
        </w:rPr>
      </w:pPr>
    </w:p>
    <w:p w14:paraId="73F514DD">
      <w:pPr>
        <w:spacing w:before="0"/>
        <w:ind w:left="1008" w:right="0" w:firstLine="0"/>
        <w:jc w:val="left"/>
        <w:rPr>
          <w:rFonts w:ascii="Consolas"/>
          <w:i/>
          <w:sz w:val="19"/>
        </w:rPr>
      </w:pPr>
      <w:r>
        <w:rPr>
          <w:rFonts w:ascii="Consolas"/>
          <w:i/>
          <w:color w:val="408080"/>
          <w:sz w:val="19"/>
        </w:rPr>
        <w:t>#</w:t>
      </w:r>
      <w:r>
        <w:rPr>
          <w:rFonts w:ascii="Consolas"/>
          <w:i/>
          <w:color w:val="408080"/>
          <w:spacing w:val="7"/>
          <w:sz w:val="19"/>
        </w:rPr>
        <w:t xml:space="preserve"> </w:t>
      </w:r>
      <w:r>
        <w:rPr>
          <w:rFonts w:ascii="Consolas"/>
          <w:i/>
          <w:color w:val="408080"/>
          <w:sz w:val="19"/>
        </w:rPr>
        <w:t>Plot</w:t>
      </w:r>
      <w:r>
        <w:rPr>
          <w:rFonts w:ascii="Consolas"/>
          <w:i/>
          <w:color w:val="408080"/>
          <w:spacing w:val="7"/>
          <w:sz w:val="19"/>
        </w:rPr>
        <w:t xml:space="preserve"> </w:t>
      </w:r>
      <w:r>
        <w:rPr>
          <w:rFonts w:ascii="Consolas"/>
          <w:i/>
          <w:color w:val="408080"/>
          <w:spacing w:val="-5"/>
          <w:sz w:val="19"/>
        </w:rPr>
        <w:t>All</w:t>
      </w:r>
    </w:p>
    <w:p w14:paraId="2C18305A">
      <w:pPr>
        <w:spacing w:before="32" w:line="276" w:lineRule="auto"/>
        <w:ind w:left="1437" w:right="3107" w:hanging="430"/>
        <w:jc w:val="left"/>
        <w:rPr>
          <w:rFonts w:ascii="Consolas"/>
          <w:sz w:val="19"/>
        </w:rPr>
      </w:pPr>
      <w:r>
        <w:rPr>
          <w:rFonts w:ascii="Consolas"/>
          <w:b/>
          <w:color w:val="008000"/>
          <w:sz w:val="19"/>
        </w:rPr>
        <w:t xml:space="preserve">def </w:t>
      </w:r>
      <w:r>
        <w:rPr>
          <w:rFonts w:ascii="Consolas"/>
          <w:color w:val="202020"/>
          <w:sz w:val="19"/>
        </w:rPr>
        <w:t>plotcameraOffset</w:t>
      </w:r>
      <w:r>
        <w:rPr>
          <w:rFonts w:ascii="Consolas"/>
          <w:color w:val="0054AA"/>
          <w:sz w:val="19"/>
        </w:rPr>
        <w:t>(</w:t>
      </w:r>
      <w:r>
        <w:rPr>
          <w:rFonts w:ascii="Consolas"/>
          <w:color w:val="202020"/>
          <w:sz w:val="19"/>
        </w:rPr>
        <w:t>img_size</w:t>
      </w:r>
      <w:r>
        <w:rPr>
          <w:rFonts w:ascii="Consolas"/>
          <w:color w:val="0054AA"/>
          <w:sz w:val="19"/>
        </w:rPr>
        <w:t>,</w:t>
      </w:r>
      <w:r>
        <w:rPr>
          <w:rFonts w:ascii="Consolas"/>
          <w:color w:val="202020"/>
          <w:sz w:val="19"/>
        </w:rPr>
        <w:t>K</w:t>
      </w:r>
      <w:r>
        <w:rPr>
          <w:rFonts w:ascii="Consolas"/>
          <w:color w:val="0054AA"/>
          <w:sz w:val="19"/>
        </w:rPr>
        <w:t>,</w:t>
      </w:r>
      <w:r>
        <w:rPr>
          <w:rFonts w:ascii="Consolas"/>
          <w:color w:val="202020"/>
          <w:sz w:val="19"/>
        </w:rPr>
        <w:t>R</w:t>
      </w:r>
      <w:r>
        <w:rPr>
          <w:rFonts w:ascii="Consolas"/>
          <w:color w:val="0054AA"/>
          <w:sz w:val="19"/>
        </w:rPr>
        <w:t>,</w:t>
      </w:r>
      <w:r>
        <w:rPr>
          <w:rFonts w:ascii="Consolas"/>
          <w:color w:val="202020"/>
          <w:sz w:val="19"/>
        </w:rPr>
        <w:t>T</w:t>
      </w:r>
      <w:r>
        <w:rPr>
          <w:rFonts w:ascii="Consolas"/>
          <w:color w:val="0054AA"/>
          <w:sz w:val="19"/>
        </w:rPr>
        <w:t>,</w:t>
      </w:r>
      <w:r>
        <w:rPr>
          <w:rFonts w:ascii="Consolas"/>
          <w:color w:val="202020"/>
          <w:sz w:val="19"/>
        </w:rPr>
        <w:t>filename</w:t>
      </w:r>
      <w:r>
        <w:rPr>
          <w:rFonts w:ascii="Consolas"/>
          <w:color w:val="0054AA"/>
          <w:sz w:val="19"/>
        </w:rPr>
        <w:t xml:space="preserve">): </w:t>
      </w:r>
      <w:r>
        <w:rPr>
          <w:rFonts w:ascii="Consolas"/>
          <w:color w:val="202020"/>
          <w:spacing w:val="-2"/>
          <w:sz w:val="19"/>
        </w:rPr>
        <w:t>h</w:t>
      </w:r>
      <w:r>
        <w:rPr>
          <w:rFonts w:ascii="Consolas"/>
          <w:color w:val="0054AA"/>
          <w:spacing w:val="-2"/>
          <w:sz w:val="19"/>
        </w:rPr>
        <w:t>,</w:t>
      </w:r>
      <w:r>
        <w:rPr>
          <w:rFonts w:ascii="Consolas"/>
          <w:color w:val="202020"/>
          <w:spacing w:val="-2"/>
          <w:sz w:val="19"/>
        </w:rPr>
        <w:t>w</w:t>
      </w:r>
      <w:r>
        <w:rPr>
          <w:rFonts w:ascii="Consolas"/>
          <w:b/>
          <w:color w:val="AA21FF"/>
          <w:spacing w:val="-2"/>
          <w:sz w:val="19"/>
        </w:rPr>
        <w:t>=</w:t>
      </w:r>
      <w:r>
        <w:rPr>
          <w:rFonts w:ascii="Consolas"/>
          <w:color w:val="202020"/>
          <w:spacing w:val="-2"/>
          <w:sz w:val="19"/>
        </w:rPr>
        <w:t>img_size</w:t>
      </w:r>
    </w:p>
    <w:p w14:paraId="0CCDF630">
      <w:pPr>
        <w:pStyle w:val="9"/>
        <w:spacing w:before="31"/>
        <w:rPr>
          <w:rFonts w:ascii="Consolas"/>
          <w:sz w:val="19"/>
        </w:rPr>
      </w:pPr>
    </w:p>
    <w:p w14:paraId="5CD4E9AA">
      <w:pPr>
        <w:spacing w:before="1"/>
        <w:ind w:left="1437" w:right="0" w:firstLine="0"/>
        <w:jc w:val="left"/>
        <w:rPr>
          <w:rFonts w:ascii="Consolas"/>
          <w:sz w:val="19"/>
        </w:rPr>
      </w:pPr>
      <w:r>
        <w:rPr>
          <w:rFonts w:ascii="Consolas"/>
          <w:color w:val="202020"/>
          <w:sz w:val="19"/>
        </w:rPr>
        <w:t>fig</w:t>
      </w:r>
      <w:r>
        <w:rPr>
          <w:rFonts w:ascii="Consolas"/>
          <w:color w:val="202020"/>
          <w:spacing w:val="21"/>
          <w:sz w:val="19"/>
        </w:rPr>
        <w:t xml:space="preserve"> </w:t>
      </w:r>
      <w:r>
        <w:rPr>
          <w:rFonts w:ascii="Consolas"/>
          <w:b/>
          <w:color w:val="AA21FF"/>
          <w:sz w:val="19"/>
        </w:rPr>
        <w:t>=</w:t>
      </w:r>
      <w:r>
        <w:rPr>
          <w:rFonts w:ascii="Consolas"/>
          <w:b/>
          <w:color w:val="AA21FF"/>
          <w:spacing w:val="22"/>
          <w:sz w:val="19"/>
        </w:rPr>
        <w:t xml:space="preserve"> </w:t>
      </w:r>
      <w:r>
        <w:rPr>
          <w:rFonts w:ascii="Consolas"/>
          <w:color w:val="202020"/>
          <w:sz w:val="19"/>
        </w:rPr>
        <w:t>plt</w:t>
      </w:r>
      <w:r>
        <w:rPr>
          <w:rFonts w:ascii="Consolas"/>
          <w:b/>
          <w:color w:val="AA21FF"/>
          <w:sz w:val="19"/>
        </w:rPr>
        <w:t>.</w:t>
      </w:r>
      <w:r>
        <w:rPr>
          <w:rFonts w:ascii="Consolas"/>
          <w:color w:val="202020"/>
          <w:sz w:val="19"/>
        </w:rPr>
        <w:t>figure</w:t>
      </w:r>
      <w:r>
        <w:rPr>
          <w:rFonts w:ascii="Consolas"/>
          <w:color w:val="0054AA"/>
          <w:sz w:val="19"/>
        </w:rPr>
        <w:t>(</w:t>
      </w:r>
      <w:r>
        <w:rPr>
          <w:rFonts w:ascii="Consolas"/>
          <w:color w:val="202020"/>
          <w:sz w:val="19"/>
        </w:rPr>
        <w:t>figsize</w:t>
      </w:r>
      <w:r>
        <w:rPr>
          <w:rFonts w:ascii="Consolas"/>
          <w:b/>
          <w:color w:val="AA21FF"/>
          <w:sz w:val="19"/>
        </w:rPr>
        <w:t>=</w:t>
      </w:r>
      <w:r>
        <w:rPr>
          <w:rFonts w:ascii="Consolas"/>
          <w:color w:val="0054AA"/>
          <w:sz w:val="19"/>
        </w:rPr>
        <w:t>(</w:t>
      </w:r>
      <w:r>
        <w:rPr>
          <w:rFonts w:ascii="Consolas"/>
          <w:color w:val="008700"/>
          <w:sz w:val="19"/>
        </w:rPr>
        <w:t>16</w:t>
      </w:r>
      <w:r>
        <w:rPr>
          <w:rFonts w:ascii="Consolas"/>
          <w:color w:val="0054AA"/>
          <w:sz w:val="19"/>
        </w:rPr>
        <w:t>,</w:t>
      </w:r>
      <w:r>
        <w:rPr>
          <w:rFonts w:ascii="Consolas"/>
          <w:color w:val="0054AA"/>
          <w:spacing w:val="22"/>
          <w:sz w:val="19"/>
        </w:rPr>
        <w:t xml:space="preserve"> </w:t>
      </w:r>
      <w:r>
        <w:rPr>
          <w:rFonts w:ascii="Consolas"/>
          <w:color w:val="008700"/>
          <w:spacing w:val="-5"/>
          <w:sz w:val="19"/>
        </w:rPr>
        <w:t>7</w:t>
      </w:r>
      <w:r>
        <w:rPr>
          <w:rFonts w:ascii="Consolas"/>
          <w:color w:val="0054AA"/>
          <w:spacing w:val="-5"/>
          <w:sz w:val="19"/>
        </w:rPr>
        <w:t>))</w:t>
      </w:r>
    </w:p>
    <w:p w14:paraId="39E1159E">
      <w:pPr>
        <w:spacing w:before="32"/>
        <w:ind w:left="1437" w:right="0" w:firstLine="0"/>
        <w:jc w:val="left"/>
        <w:rPr>
          <w:rFonts w:ascii="Consolas"/>
          <w:sz w:val="19"/>
        </w:rPr>
      </w:pPr>
      <w:r>
        <w:rPr>
          <w:rFonts w:ascii="Consolas"/>
          <w:color w:val="202020"/>
          <w:sz w:val="19"/>
        </w:rPr>
        <w:t>ax</w:t>
      </w:r>
      <w:r>
        <w:rPr>
          <w:rFonts w:ascii="Consolas"/>
          <w:color w:val="202020"/>
          <w:spacing w:val="5"/>
          <w:sz w:val="19"/>
        </w:rPr>
        <w:t xml:space="preserve"> </w:t>
      </w:r>
      <w:r>
        <w:rPr>
          <w:rFonts w:ascii="Consolas"/>
          <w:b/>
          <w:color w:val="AA21FF"/>
          <w:sz w:val="19"/>
        </w:rPr>
        <w:t>=</w:t>
      </w:r>
      <w:r>
        <w:rPr>
          <w:rFonts w:ascii="Consolas"/>
          <w:b/>
          <w:color w:val="AA21FF"/>
          <w:spacing w:val="6"/>
          <w:sz w:val="19"/>
        </w:rPr>
        <w:t xml:space="preserve"> </w:t>
      </w:r>
      <w:r>
        <w:rPr>
          <w:rFonts w:ascii="Consolas"/>
          <w:color w:val="202020"/>
          <w:spacing w:val="-2"/>
          <w:sz w:val="19"/>
        </w:rPr>
        <w:t>fig</w:t>
      </w:r>
      <w:r>
        <w:rPr>
          <w:rFonts w:ascii="Consolas"/>
          <w:b/>
          <w:color w:val="AA21FF"/>
          <w:spacing w:val="-2"/>
          <w:sz w:val="19"/>
        </w:rPr>
        <w:t>.</w:t>
      </w:r>
      <w:r>
        <w:rPr>
          <w:rFonts w:ascii="Consolas"/>
          <w:color w:val="202020"/>
          <w:spacing w:val="-2"/>
          <w:sz w:val="19"/>
        </w:rPr>
        <w:t>add_subplot</w:t>
      </w:r>
      <w:r>
        <w:rPr>
          <w:rFonts w:ascii="Consolas"/>
          <w:color w:val="0054AA"/>
          <w:spacing w:val="-2"/>
          <w:sz w:val="19"/>
        </w:rPr>
        <w:t>(</w:t>
      </w:r>
      <w:r>
        <w:rPr>
          <w:rFonts w:ascii="Consolas"/>
          <w:color w:val="008700"/>
          <w:spacing w:val="-2"/>
          <w:sz w:val="19"/>
        </w:rPr>
        <w:t>121</w:t>
      </w:r>
      <w:r>
        <w:rPr>
          <w:rFonts w:ascii="Consolas"/>
          <w:color w:val="0054AA"/>
          <w:spacing w:val="-2"/>
          <w:sz w:val="19"/>
        </w:rPr>
        <w:t>,</w:t>
      </w:r>
      <w:r>
        <w:rPr>
          <w:rFonts w:ascii="Consolas"/>
          <w:color w:val="202020"/>
          <w:spacing w:val="-2"/>
          <w:sz w:val="19"/>
        </w:rPr>
        <w:t>projection</w:t>
      </w:r>
      <w:r>
        <w:rPr>
          <w:rFonts w:ascii="Consolas"/>
          <w:b/>
          <w:color w:val="AA21FF"/>
          <w:spacing w:val="-2"/>
          <w:sz w:val="19"/>
        </w:rPr>
        <w:t>=</w:t>
      </w:r>
      <w:r>
        <w:rPr>
          <w:rFonts w:ascii="Consolas"/>
          <w:color w:val="B92020"/>
          <w:spacing w:val="-2"/>
          <w:sz w:val="19"/>
        </w:rPr>
        <w:t>'3d'</w:t>
      </w:r>
      <w:r>
        <w:rPr>
          <w:rFonts w:ascii="Consolas"/>
          <w:color w:val="0054AA"/>
          <w:spacing w:val="-2"/>
          <w:sz w:val="19"/>
        </w:rPr>
        <w:t>)</w:t>
      </w:r>
    </w:p>
    <w:p w14:paraId="0232B1C6">
      <w:pPr>
        <w:spacing w:before="33" w:line="276" w:lineRule="auto"/>
        <w:ind w:left="1437" w:right="3107"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xlim</w:t>
      </w:r>
      <w:r>
        <w:rPr>
          <w:rFonts w:ascii="Consolas"/>
          <w:b/>
          <w:color w:val="AA21FF"/>
          <w:sz w:val="19"/>
        </w:rPr>
        <w:t>=</w:t>
      </w:r>
      <w:r>
        <w:rPr>
          <w:rFonts w:ascii="Consolas"/>
          <w:color w:val="0054AA"/>
          <w:sz w:val="19"/>
        </w:rPr>
        <w:t>(</w:t>
      </w:r>
      <w:r>
        <w:rPr>
          <w:rFonts w:ascii="Consolas"/>
          <w:b/>
          <w:color w:val="AA21FF"/>
          <w:sz w:val="19"/>
        </w:rPr>
        <w:t>-</w:t>
      </w:r>
      <w:r>
        <w:rPr>
          <w:rFonts w:ascii="Consolas"/>
          <w:color w:val="008700"/>
          <w:sz w:val="19"/>
        </w:rPr>
        <w:t>4</w:t>
      </w:r>
      <w:r>
        <w:rPr>
          <w:rFonts w:ascii="Consolas"/>
          <w:color w:val="0054AA"/>
          <w:sz w:val="19"/>
        </w:rPr>
        <w:t xml:space="preserve">, </w:t>
      </w:r>
      <w:r>
        <w:rPr>
          <w:rFonts w:ascii="Consolas"/>
          <w:color w:val="008700"/>
          <w:sz w:val="19"/>
        </w:rPr>
        <w:t>4</w:t>
      </w:r>
      <w:r>
        <w:rPr>
          <w:rFonts w:ascii="Consolas"/>
          <w:color w:val="0054AA"/>
          <w:sz w:val="19"/>
        </w:rPr>
        <w:t xml:space="preserve">), </w:t>
      </w:r>
      <w:r>
        <w:rPr>
          <w:rFonts w:ascii="Consolas"/>
          <w:color w:val="202020"/>
          <w:sz w:val="19"/>
        </w:rPr>
        <w:t>ylim</w:t>
      </w:r>
      <w:r>
        <w:rPr>
          <w:rFonts w:ascii="Consolas"/>
          <w:b/>
          <w:color w:val="AA21FF"/>
          <w:sz w:val="19"/>
        </w:rPr>
        <w:t>=</w:t>
      </w:r>
      <w:r>
        <w:rPr>
          <w:rFonts w:ascii="Consolas"/>
          <w:color w:val="0054AA"/>
          <w:sz w:val="19"/>
        </w:rPr>
        <w:t>(</w:t>
      </w:r>
      <w:r>
        <w:rPr>
          <w:rFonts w:ascii="Consolas"/>
          <w:b/>
          <w:color w:val="AA21FF"/>
          <w:sz w:val="19"/>
        </w:rPr>
        <w:t>-</w:t>
      </w:r>
      <w:r>
        <w:rPr>
          <w:rFonts w:ascii="Consolas"/>
          <w:color w:val="008700"/>
          <w:sz w:val="19"/>
        </w:rPr>
        <w:t>4</w:t>
      </w:r>
      <w:r>
        <w:rPr>
          <w:rFonts w:ascii="Consolas"/>
          <w:color w:val="0054AA"/>
          <w:sz w:val="19"/>
        </w:rPr>
        <w:t xml:space="preserve">, </w:t>
      </w:r>
      <w:r>
        <w:rPr>
          <w:rFonts w:ascii="Consolas"/>
          <w:color w:val="008700"/>
          <w:sz w:val="19"/>
        </w:rPr>
        <w:t>4</w:t>
      </w:r>
      <w:r>
        <w:rPr>
          <w:rFonts w:ascii="Consolas"/>
          <w:color w:val="0054AA"/>
          <w:sz w:val="19"/>
        </w:rPr>
        <w:t xml:space="preserve">), </w:t>
      </w:r>
      <w:r>
        <w:rPr>
          <w:rFonts w:ascii="Consolas"/>
          <w:color w:val="202020"/>
          <w:sz w:val="19"/>
        </w:rPr>
        <w:t>zlim</w:t>
      </w:r>
      <w:r>
        <w:rPr>
          <w:rFonts w:ascii="Consolas"/>
          <w:b/>
          <w:color w:val="AA21FF"/>
          <w:sz w:val="19"/>
        </w:rPr>
        <w:t>=</w:t>
      </w:r>
      <w:r>
        <w:rPr>
          <w:rFonts w:ascii="Consolas"/>
          <w:color w:val="0054AA"/>
          <w:sz w:val="19"/>
        </w:rPr>
        <w:t>(</w:t>
      </w:r>
      <w:r>
        <w:rPr>
          <w:rFonts w:ascii="Consolas"/>
          <w:color w:val="008700"/>
          <w:sz w:val="19"/>
        </w:rPr>
        <w:t>0</w:t>
      </w:r>
      <w:r>
        <w:rPr>
          <w:rFonts w:ascii="Consolas"/>
          <w:color w:val="0054AA"/>
          <w:sz w:val="19"/>
        </w:rPr>
        <w:t xml:space="preserve">, </w:t>
      </w:r>
      <w:r>
        <w:rPr>
          <w:rFonts w:ascii="Consolas"/>
          <w:color w:val="008700"/>
          <w:sz w:val="19"/>
        </w:rPr>
        <w:t>5</w:t>
      </w:r>
      <w:r>
        <w:rPr>
          <w:rFonts w:ascii="Consolas"/>
          <w:color w:val="0054AA"/>
          <w:sz w:val="19"/>
        </w:rPr>
        <w:t xml:space="preserve">)) </w:t>
      </w:r>
      <w:r>
        <w:rPr>
          <w:rFonts w:ascii="Consolas"/>
          <w:color w:val="202020"/>
          <w:sz w:val="19"/>
        </w:rPr>
        <w:t xml:space="preserve">ax </w:t>
      </w:r>
      <w:r>
        <w:rPr>
          <w:rFonts w:ascii="Consolas"/>
          <w:b/>
          <w:color w:val="AA21FF"/>
          <w:sz w:val="19"/>
        </w:rPr>
        <w:t xml:space="preserve">= </w:t>
      </w:r>
      <w:r>
        <w:rPr>
          <w:rFonts w:ascii="Consolas"/>
          <w:color w:val="202020"/>
          <w:sz w:val="19"/>
        </w:rPr>
        <w:t>pr</w:t>
      </w:r>
      <w:r>
        <w:rPr>
          <w:rFonts w:ascii="Consolas"/>
          <w:b/>
          <w:color w:val="AA21FF"/>
          <w:sz w:val="19"/>
        </w:rPr>
        <w:t>.</w:t>
      </w:r>
      <w:r>
        <w:rPr>
          <w:rFonts w:ascii="Consolas"/>
          <w:color w:val="202020"/>
          <w:sz w:val="19"/>
        </w:rPr>
        <w:t>plot_basis</w:t>
      </w:r>
      <w:r>
        <w:rPr>
          <w:rFonts w:ascii="Consolas"/>
          <w:color w:val="0054AA"/>
          <w:sz w:val="19"/>
        </w:rPr>
        <w:t>(</w:t>
      </w:r>
      <w:r>
        <w:rPr>
          <w:rFonts w:ascii="Consolas"/>
          <w:color w:val="202020"/>
          <w:sz w:val="19"/>
        </w:rPr>
        <w:t>ax</w:t>
      </w:r>
      <w:r>
        <w:rPr>
          <w:rFonts w:ascii="Consolas"/>
          <w:color w:val="0054AA"/>
          <w:sz w:val="19"/>
        </w:rPr>
        <w:t>)</w:t>
      </w:r>
    </w:p>
    <w:p w14:paraId="5DDE7BA0">
      <w:pPr>
        <w:pStyle w:val="9"/>
        <w:spacing w:before="31"/>
        <w:rPr>
          <w:rFonts w:ascii="Consolas"/>
          <w:sz w:val="19"/>
        </w:rPr>
      </w:pPr>
    </w:p>
    <w:p w14:paraId="63C257E6">
      <w:pPr>
        <w:spacing w:before="0"/>
        <w:ind w:left="1437" w:right="0" w:firstLine="0"/>
        <w:jc w:val="left"/>
        <w:rPr>
          <w:rFonts w:ascii="Consolas"/>
          <w:i/>
          <w:sz w:val="19"/>
        </w:rPr>
      </w:pPr>
      <w:r>
        <w:rPr>
          <w:rFonts w:ascii="Consolas"/>
          <w:i/>
          <w:color w:val="408080"/>
          <w:sz w:val="19"/>
        </w:rPr>
        <w:t>#</w:t>
      </w:r>
      <w:r>
        <w:rPr>
          <w:rFonts w:ascii="Consolas"/>
          <w:i/>
          <w:color w:val="408080"/>
          <w:spacing w:val="7"/>
          <w:sz w:val="19"/>
        </w:rPr>
        <w:t xml:space="preserve"> </w:t>
      </w:r>
      <w:r>
        <w:rPr>
          <w:rFonts w:ascii="Consolas"/>
          <w:i/>
          <w:color w:val="408080"/>
          <w:sz w:val="19"/>
        </w:rPr>
        <w:t>plot</w:t>
      </w:r>
      <w:r>
        <w:rPr>
          <w:rFonts w:ascii="Consolas"/>
          <w:i/>
          <w:color w:val="408080"/>
          <w:spacing w:val="7"/>
          <w:sz w:val="19"/>
        </w:rPr>
        <w:t xml:space="preserve"> </w:t>
      </w:r>
      <w:r>
        <w:rPr>
          <w:rFonts w:ascii="Consolas"/>
          <w:i/>
          <w:color w:val="408080"/>
          <w:spacing w:val="-2"/>
          <w:sz w:val="19"/>
        </w:rPr>
        <w:t>plane</w:t>
      </w:r>
    </w:p>
    <w:p w14:paraId="38909649">
      <w:pPr>
        <w:spacing w:before="33"/>
        <w:ind w:left="1437" w:right="0" w:firstLine="0"/>
        <w:jc w:val="left"/>
        <w:rPr>
          <w:rFonts w:ascii="Consolas"/>
          <w:sz w:val="19"/>
        </w:rPr>
      </w:pPr>
      <w:r>
        <w:rPr>
          <w:rFonts w:ascii="Consolas"/>
          <w:color w:val="202020"/>
          <w:sz w:val="19"/>
        </w:rPr>
        <w:t>xx</w:t>
      </w:r>
      <w:r>
        <w:rPr>
          <w:rFonts w:ascii="Consolas"/>
          <w:color w:val="0054AA"/>
          <w:sz w:val="19"/>
        </w:rPr>
        <w:t>,</w:t>
      </w:r>
      <w:r>
        <w:rPr>
          <w:rFonts w:ascii="Consolas"/>
          <w:color w:val="0054AA"/>
          <w:spacing w:val="15"/>
          <w:sz w:val="19"/>
        </w:rPr>
        <w:t xml:space="preserve"> </w:t>
      </w:r>
      <w:r>
        <w:rPr>
          <w:rFonts w:ascii="Consolas"/>
          <w:color w:val="202020"/>
          <w:sz w:val="19"/>
        </w:rPr>
        <w:t>yy</w:t>
      </w:r>
      <w:r>
        <w:rPr>
          <w:rFonts w:ascii="Consolas"/>
          <w:color w:val="0054AA"/>
          <w:sz w:val="19"/>
        </w:rPr>
        <w:t>,</w:t>
      </w:r>
      <w:r>
        <w:rPr>
          <w:rFonts w:ascii="Consolas"/>
          <w:color w:val="0054AA"/>
          <w:spacing w:val="15"/>
          <w:sz w:val="19"/>
        </w:rPr>
        <w:t xml:space="preserve"> </w:t>
      </w:r>
      <w:r>
        <w:rPr>
          <w:rFonts w:ascii="Consolas"/>
          <w:color w:val="202020"/>
          <w:sz w:val="19"/>
        </w:rPr>
        <w:t>Z</w:t>
      </w:r>
      <w:r>
        <w:rPr>
          <w:rFonts w:ascii="Consolas"/>
          <w:color w:val="202020"/>
          <w:spacing w:val="15"/>
          <w:sz w:val="19"/>
        </w:rPr>
        <w:t xml:space="preserve"> </w:t>
      </w:r>
      <w:r>
        <w:rPr>
          <w:rFonts w:ascii="Consolas"/>
          <w:b/>
          <w:color w:val="AA21FF"/>
          <w:sz w:val="19"/>
        </w:rPr>
        <w:t>=</w:t>
      </w:r>
      <w:r>
        <w:rPr>
          <w:rFonts w:ascii="Consolas"/>
          <w:b/>
          <w:color w:val="AA21FF"/>
          <w:spacing w:val="15"/>
          <w:sz w:val="19"/>
        </w:rPr>
        <w:t xml:space="preserve"> </w:t>
      </w:r>
      <w:r>
        <w:rPr>
          <w:rFonts w:ascii="Consolas"/>
          <w:color w:val="202020"/>
          <w:sz w:val="19"/>
        </w:rPr>
        <w:t>create_image_grid</w:t>
      </w:r>
      <w:r>
        <w:rPr>
          <w:rFonts w:ascii="Consolas"/>
          <w:color w:val="0054AA"/>
          <w:sz w:val="19"/>
        </w:rPr>
        <w:t>(</w:t>
      </w:r>
      <w:r>
        <w:rPr>
          <w:rFonts w:ascii="Consolas"/>
          <w:b/>
          <w:color w:val="AA21FF"/>
          <w:sz w:val="19"/>
        </w:rPr>
        <w:t>-</w:t>
      </w:r>
      <w:r>
        <w:rPr>
          <w:rFonts w:ascii="Consolas"/>
          <w:color w:val="202020"/>
          <w:sz w:val="19"/>
        </w:rPr>
        <w:t>f</w:t>
      </w:r>
      <w:r>
        <w:rPr>
          <w:rFonts w:ascii="Consolas"/>
          <w:color w:val="0054AA"/>
          <w:sz w:val="19"/>
        </w:rPr>
        <w:t>,</w:t>
      </w:r>
      <w:r>
        <w:rPr>
          <w:rFonts w:ascii="Consolas"/>
          <w:color w:val="0054AA"/>
          <w:spacing w:val="15"/>
          <w:sz w:val="19"/>
        </w:rPr>
        <w:t xml:space="preserve"> </w:t>
      </w:r>
      <w:r>
        <w:rPr>
          <w:rFonts w:ascii="Consolas"/>
          <w:color w:val="202020"/>
          <w:spacing w:val="-2"/>
          <w:sz w:val="19"/>
        </w:rPr>
        <w:t>img_size</w:t>
      </w:r>
      <w:r>
        <w:rPr>
          <w:rFonts w:ascii="Consolas"/>
          <w:color w:val="0054AA"/>
          <w:spacing w:val="-2"/>
          <w:sz w:val="19"/>
        </w:rPr>
        <w:t>)</w:t>
      </w:r>
    </w:p>
    <w:p w14:paraId="35C3A592">
      <w:pPr>
        <w:spacing w:before="33" w:line="276" w:lineRule="auto"/>
        <w:ind w:left="1437" w:right="2167" w:firstLine="0"/>
        <w:jc w:val="left"/>
        <w:rPr>
          <w:rFonts w:ascii="Consolas"/>
          <w:sz w:val="19"/>
        </w:rPr>
      </w:pPr>
      <w:r>
        <w:rPr>
          <w:rFonts w:ascii="Consolas"/>
          <w:color w:val="202020"/>
          <w:sz w:val="19"/>
        </w:rPr>
        <w:t xml:space="preserve">pt_h </w:t>
      </w:r>
      <w:r>
        <w:rPr>
          <w:rFonts w:ascii="Consolas"/>
          <w:b/>
          <w:color w:val="AA21FF"/>
          <w:sz w:val="19"/>
        </w:rPr>
        <w:t xml:space="preserve">= </w:t>
      </w:r>
      <w:r>
        <w:rPr>
          <w:rFonts w:ascii="Consolas"/>
          <w:color w:val="202020"/>
          <w:sz w:val="19"/>
        </w:rPr>
        <w:t>convert_grid_to_homogeneous</w:t>
      </w:r>
      <w:r>
        <w:rPr>
          <w:rFonts w:ascii="Consolas"/>
          <w:color w:val="0054AA"/>
          <w:sz w:val="19"/>
        </w:rPr>
        <w:t>(</w:t>
      </w:r>
      <w:r>
        <w:rPr>
          <w:rFonts w:ascii="Consolas"/>
          <w:color w:val="202020"/>
          <w:sz w:val="19"/>
        </w:rPr>
        <w:t>xx</w:t>
      </w:r>
      <w:r>
        <w:rPr>
          <w:rFonts w:ascii="Consolas"/>
          <w:color w:val="0054AA"/>
          <w:sz w:val="19"/>
        </w:rPr>
        <w:t xml:space="preserve">, </w:t>
      </w:r>
      <w:r>
        <w:rPr>
          <w:rFonts w:ascii="Consolas"/>
          <w:color w:val="202020"/>
          <w:sz w:val="19"/>
        </w:rPr>
        <w:t>yy</w:t>
      </w:r>
      <w:r>
        <w:rPr>
          <w:rFonts w:ascii="Consolas"/>
          <w:color w:val="0054AA"/>
          <w:sz w:val="19"/>
        </w:rPr>
        <w:t xml:space="preserve">, </w:t>
      </w:r>
      <w:r>
        <w:rPr>
          <w:rFonts w:ascii="Consolas"/>
          <w:color w:val="202020"/>
          <w:sz w:val="19"/>
        </w:rPr>
        <w:t>Z</w:t>
      </w:r>
      <w:r>
        <w:rPr>
          <w:rFonts w:ascii="Consolas"/>
          <w:color w:val="0054AA"/>
          <w:sz w:val="19"/>
        </w:rPr>
        <w:t xml:space="preserve">, </w:t>
      </w:r>
      <w:r>
        <w:rPr>
          <w:rFonts w:ascii="Consolas"/>
          <w:color w:val="202020"/>
          <w:sz w:val="19"/>
        </w:rPr>
        <w:t>img_size</w:t>
      </w:r>
      <w:r>
        <w:rPr>
          <w:rFonts w:ascii="Consolas"/>
          <w:color w:val="0054AA"/>
          <w:sz w:val="19"/>
        </w:rPr>
        <w:t xml:space="preserve">) </w:t>
      </w:r>
      <w:r>
        <w:rPr>
          <w:rFonts w:ascii="Consolas"/>
          <w:color w:val="202020"/>
          <w:sz w:val="19"/>
        </w:rPr>
        <w:t>T2</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dstack</w:t>
      </w:r>
      <w:r>
        <w:rPr>
          <w:rFonts w:ascii="Consolas"/>
          <w:color w:val="0054AA"/>
          <w:sz w:val="19"/>
        </w:rPr>
        <w:t>([</w:t>
      </w:r>
      <w:r>
        <w:rPr>
          <w:rFonts w:ascii="Consolas"/>
          <w:color w:val="202020"/>
          <w:sz w:val="19"/>
        </w:rPr>
        <w:t>T</w:t>
      </w:r>
      <w:r>
        <w:rPr>
          <w:rFonts w:ascii="Consolas"/>
          <w:color w:val="0054AA"/>
          <w:sz w:val="19"/>
        </w:rPr>
        <w:t>]</w:t>
      </w:r>
      <w:r>
        <w:rPr>
          <w:rFonts w:ascii="Consolas"/>
          <w:b/>
          <w:color w:val="AA21FF"/>
          <w:sz w:val="19"/>
        </w:rPr>
        <w:t>*</w:t>
      </w:r>
      <w:r>
        <w:rPr>
          <w:rFonts w:ascii="Consolas"/>
          <w:color w:val="202020"/>
          <w:sz w:val="19"/>
        </w:rPr>
        <w:t>h</w:t>
      </w:r>
      <w:r>
        <w:rPr>
          <w:rFonts w:ascii="Consolas"/>
          <w:b/>
          <w:color w:val="AA21FF"/>
          <w:sz w:val="19"/>
        </w:rPr>
        <w:t>*</w:t>
      </w:r>
      <w:r>
        <w:rPr>
          <w:rFonts w:ascii="Consolas"/>
          <w:color w:val="202020"/>
          <w:sz w:val="19"/>
        </w:rPr>
        <w:t>w</w:t>
      </w:r>
      <w:r>
        <w:rPr>
          <w:rFonts w:ascii="Consolas"/>
          <w:color w:val="0054AA"/>
          <w:sz w:val="19"/>
        </w:rPr>
        <w:t>)</w:t>
      </w:r>
    </w:p>
    <w:p w14:paraId="2E576934">
      <w:pPr>
        <w:spacing w:before="0" w:line="221" w:lineRule="exact"/>
        <w:ind w:left="1437" w:right="0" w:firstLine="0"/>
        <w:jc w:val="left"/>
        <w:rPr>
          <w:rFonts w:ascii="Consolas"/>
          <w:sz w:val="19"/>
        </w:rPr>
      </w:pPr>
      <w:r>
        <w:rPr>
          <w:rFonts w:ascii="Consolas"/>
          <w:color w:val="202020"/>
          <w:sz w:val="19"/>
        </w:rPr>
        <w:t>pt_h_transformed</w:t>
      </w:r>
      <w:r>
        <w:rPr>
          <w:rFonts w:ascii="Consolas"/>
          <w:color w:val="202020"/>
          <w:spacing w:val="14"/>
          <w:sz w:val="19"/>
        </w:rPr>
        <w:t xml:space="preserve"> </w:t>
      </w:r>
      <w:r>
        <w:rPr>
          <w:rFonts w:ascii="Consolas"/>
          <w:b/>
          <w:color w:val="AA21FF"/>
          <w:sz w:val="19"/>
        </w:rPr>
        <w:t>=</w:t>
      </w:r>
      <w:r>
        <w:rPr>
          <w:rFonts w:ascii="Consolas"/>
          <w:b/>
          <w:color w:val="AA21FF"/>
          <w:spacing w:val="15"/>
          <w:sz w:val="19"/>
        </w:rPr>
        <w:t xml:space="preserve"> </w:t>
      </w:r>
      <w:r>
        <w:rPr>
          <w:rFonts w:ascii="Consolas"/>
          <w:color w:val="202020"/>
          <w:sz w:val="19"/>
        </w:rPr>
        <w:t>np</w:t>
      </w:r>
      <w:r>
        <w:rPr>
          <w:rFonts w:ascii="Consolas"/>
          <w:b/>
          <w:color w:val="AA21FF"/>
          <w:sz w:val="19"/>
        </w:rPr>
        <w:t>.</w:t>
      </w:r>
      <w:r>
        <w:rPr>
          <w:rFonts w:ascii="Consolas"/>
          <w:color w:val="202020"/>
          <w:sz w:val="19"/>
        </w:rPr>
        <w:t>linalg</w:t>
      </w:r>
      <w:r>
        <w:rPr>
          <w:rFonts w:ascii="Consolas"/>
          <w:b/>
          <w:color w:val="AA21FF"/>
          <w:sz w:val="19"/>
        </w:rPr>
        <w:t>.</w:t>
      </w:r>
      <w:r>
        <w:rPr>
          <w:rFonts w:ascii="Consolas"/>
          <w:color w:val="202020"/>
          <w:sz w:val="19"/>
        </w:rPr>
        <w:t>inv</w:t>
      </w:r>
      <w:r>
        <w:rPr>
          <w:rFonts w:ascii="Consolas"/>
          <w:color w:val="0054AA"/>
          <w:sz w:val="19"/>
        </w:rPr>
        <w:t>(</w:t>
      </w:r>
      <w:r>
        <w:rPr>
          <w:rFonts w:ascii="Consolas"/>
          <w:color w:val="202020"/>
          <w:sz w:val="19"/>
        </w:rPr>
        <w:t>R</w:t>
      </w:r>
      <w:r>
        <w:rPr>
          <w:rFonts w:ascii="Consolas"/>
          <w:color w:val="0054AA"/>
          <w:sz w:val="19"/>
        </w:rPr>
        <w:t>)</w:t>
      </w:r>
      <w:r>
        <w:rPr>
          <w:rFonts w:ascii="Consolas"/>
          <w:color w:val="0054AA"/>
          <w:spacing w:val="15"/>
          <w:sz w:val="19"/>
        </w:rPr>
        <w:t xml:space="preserve"> </w:t>
      </w:r>
      <w:r>
        <w:rPr>
          <w:rFonts w:ascii="Consolas"/>
          <w:b/>
          <w:color w:val="AA21FF"/>
          <w:sz w:val="19"/>
        </w:rPr>
        <w:t>@</w:t>
      </w:r>
      <w:r>
        <w:rPr>
          <w:rFonts w:ascii="Consolas"/>
          <w:b/>
          <w:color w:val="AA21FF"/>
          <w:spacing w:val="15"/>
          <w:sz w:val="19"/>
        </w:rPr>
        <w:t xml:space="preserve"> </w:t>
      </w:r>
      <w:r>
        <w:rPr>
          <w:rFonts w:ascii="Consolas"/>
          <w:color w:val="0054AA"/>
          <w:sz w:val="19"/>
        </w:rPr>
        <w:t>(</w:t>
      </w:r>
      <w:r>
        <w:rPr>
          <w:rFonts w:ascii="Consolas"/>
          <w:color w:val="202020"/>
          <w:sz w:val="19"/>
        </w:rPr>
        <w:t>pt_h</w:t>
      </w:r>
      <w:r>
        <w:rPr>
          <w:rFonts w:ascii="Consolas"/>
          <w:color w:val="202020"/>
          <w:spacing w:val="16"/>
          <w:sz w:val="19"/>
        </w:rPr>
        <w:t xml:space="preserve"> </w:t>
      </w:r>
      <w:r>
        <w:rPr>
          <w:rFonts w:ascii="Consolas"/>
          <w:color w:val="0054AA"/>
          <w:sz w:val="19"/>
        </w:rPr>
        <w:t>)</w:t>
      </w:r>
      <w:r>
        <w:rPr>
          <w:rFonts w:ascii="Consolas"/>
          <w:color w:val="0054AA"/>
          <w:spacing w:val="15"/>
          <w:sz w:val="19"/>
        </w:rPr>
        <w:t xml:space="preserve"> </w:t>
      </w:r>
      <w:r>
        <w:rPr>
          <w:rFonts w:ascii="Consolas"/>
          <w:b/>
          <w:color w:val="AA21FF"/>
          <w:sz w:val="19"/>
        </w:rPr>
        <w:t>+</w:t>
      </w:r>
      <w:r>
        <w:rPr>
          <w:rFonts w:ascii="Consolas"/>
          <w:b/>
          <w:color w:val="AA21FF"/>
          <w:spacing w:val="15"/>
          <w:sz w:val="19"/>
        </w:rPr>
        <w:t xml:space="preserve"> </w:t>
      </w:r>
      <w:r>
        <w:rPr>
          <w:rFonts w:ascii="Consolas"/>
          <w:color w:val="202020"/>
          <w:spacing w:val="-5"/>
          <w:sz w:val="19"/>
        </w:rPr>
        <w:t>T2</w:t>
      </w:r>
    </w:p>
    <w:p w14:paraId="20781F6C">
      <w:pPr>
        <w:spacing w:before="32"/>
        <w:ind w:left="1437" w:right="0" w:firstLine="0"/>
        <w:jc w:val="left"/>
        <w:rPr>
          <w:rFonts w:ascii="Consolas"/>
          <w:sz w:val="19"/>
        </w:rPr>
      </w:pPr>
      <w:r>
        <w:rPr>
          <w:rFonts w:ascii="Consolas"/>
          <w:color w:val="202020"/>
          <w:sz w:val="19"/>
        </w:rPr>
        <w:t>xxt</w:t>
      </w:r>
      <w:r>
        <w:rPr>
          <w:rFonts w:ascii="Consolas"/>
          <w:color w:val="0054AA"/>
          <w:sz w:val="19"/>
        </w:rPr>
        <w:t>,</w:t>
      </w:r>
      <w:r>
        <w:rPr>
          <w:rFonts w:ascii="Consolas"/>
          <w:color w:val="0054AA"/>
          <w:spacing w:val="27"/>
          <w:sz w:val="19"/>
        </w:rPr>
        <w:t xml:space="preserve"> </w:t>
      </w:r>
      <w:r>
        <w:rPr>
          <w:rFonts w:ascii="Consolas"/>
          <w:color w:val="202020"/>
          <w:sz w:val="19"/>
        </w:rPr>
        <w:t>yyt</w:t>
      </w:r>
      <w:r>
        <w:rPr>
          <w:rFonts w:ascii="Consolas"/>
          <w:color w:val="0054AA"/>
          <w:sz w:val="19"/>
        </w:rPr>
        <w:t>,</w:t>
      </w:r>
      <w:r>
        <w:rPr>
          <w:rFonts w:ascii="Consolas"/>
          <w:color w:val="0054AA"/>
          <w:spacing w:val="28"/>
          <w:sz w:val="19"/>
        </w:rPr>
        <w:t xml:space="preserve"> </w:t>
      </w:r>
      <w:r>
        <w:rPr>
          <w:rFonts w:ascii="Consolas"/>
          <w:color w:val="202020"/>
          <w:sz w:val="19"/>
        </w:rPr>
        <w:t>Zt</w:t>
      </w:r>
      <w:r>
        <w:rPr>
          <w:rFonts w:ascii="Consolas"/>
          <w:color w:val="202020"/>
          <w:spacing w:val="27"/>
          <w:sz w:val="19"/>
        </w:rPr>
        <w:t xml:space="preserve"> </w:t>
      </w:r>
      <w:r>
        <w:rPr>
          <w:rFonts w:ascii="Consolas"/>
          <w:b/>
          <w:color w:val="AA21FF"/>
          <w:sz w:val="19"/>
        </w:rPr>
        <w:t>=</w:t>
      </w:r>
      <w:r>
        <w:rPr>
          <w:rFonts w:ascii="Consolas"/>
          <w:b/>
          <w:color w:val="AA21FF"/>
          <w:spacing w:val="27"/>
          <w:sz w:val="19"/>
        </w:rPr>
        <w:t xml:space="preserve"> </w:t>
      </w:r>
      <w:r>
        <w:rPr>
          <w:rFonts w:ascii="Consolas"/>
          <w:color w:val="202020"/>
          <w:sz w:val="19"/>
        </w:rPr>
        <w:t>convert_homogeneous_to_grid</w:t>
      </w:r>
      <w:r>
        <w:rPr>
          <w:rFonts w:ascii="Consolas"/>
          <w:color w:val="0054AA"/>
          <w:sz w:val="19"/>
        </w:rPr>
        <w:t>(</w:t>
      </w:r>
      <w:r>
        <w:rPr>
          <w:rFonts w:ascii="Consolas"/>
          <w:color w:val="202020"/>
          <w:sz w:val="19"/>
        </w:rPr>
        <w:t>pt_h_transformed</w:t>
      </w:r>
      <w:r>
        <w:rPr>
          <w:rFonts w:ascii="Consolas"/>
          <w:color w:val="0054AA"/>
          <w:sz w:val="19"/>
        </w:rPr>
        <w:t>[</w:t>
      </w:r>
      <w:r>
        <w:rPr>
          <w:rFonts w:ascii="Consolas"/>
          <w:color w:val="008700"/>
          <w:sz w:val="19"/>
        </w:rPr>
        <w:t>0</w:t>
      </w:r>
      <w:r>
        <w:rPr>
          <w:rFonts w:ascii="Consolas"/>
          <w:color w:val="0054AA"/>
          <w:sz w:val="19"/>
        </w:rPr>
        <w:t>],</w:t>
      </w:r>
      <w:r>
        <w:rPr>
          <w:rFonts w:ascii="Consolas"/>
          <w:color w:val="0054AA"/>
          <w:spacing w:val="27"/>
          <w:sz w:val="19"/>
        </w:rPr>
        <w:t xml:space="preserve"> </w:t>
      </w:r>
      <w:r>
        <w:rPr>
          <w:rFonts w:ascii="Consolas"/>
          <w:color w:val="202020"/>
          <w:spacing w:val="-2"/>
          <w:sz w:val="19"/>
        </w:rPr>
        <w:t>img_size</w:t>
      </w:r>
      <w:r>
        <w:rPr>
          <w:rFonts w:ascii="Consolas"/>
          <w:color w:val="0054AA"/>
          <w:spacing w:val="-2"/>
          <w:sz w:val="19"/>
        </w:rPr>
        <w:t>)</w:t>
      </w:r>
    </w:p>
    <w:p w14:paraId="6919CFA3">
      <w:pPr>
        <w:pStyle w:val="9"/>
        <w:spacing w:before="65"/>
        <w:rPr>
          <w:rFonts w:ascii="Consolas"/>
          <w:sz w:val="19"/>
        </w:rPr>
      </w:pPr>
    </w:p>
    <w:p w14:paraId="308C2E57">
      <w:pPr>
        <w:spacing w:before="1"/>
        <w:ind w:left="1437" w:right="0" w:firstLine="0"/>
        <w:jc w:val="left"/>
        <w:rPr>
          <w:rFonts w:ascii="Consolas"/>
          <w:i/>
          <w:sz w:val="19"/>
        </w:rPr>
      </w:pPr>
      <w:r>
        <w:rPr>
          <w:rFonts w:ascii="Consolas"/>
          <w:i/>
          <w:color w:val="408080"/>
          <w:sz w:val="19"/>
        </w:rPr>
        <w:t>#</w:t>
      </w:r>
      <w:r>
        <w:rPr>
          <w:rFonts w:ascii="Consolas"/>
          <w:i/>
          <w:color w:val="408080"/>
          <w:spacing w:val="9"/>
          <w:sz w:val="19"/>
        </w:rPr>
        <w:t xml:space="preserve"> </w:t>
      </w:r>
      <w:r>
        <w:rPr>
          <w:rFonts w:ascii="Consolas"/>
          <w:i/>
          <w:color w:val="408080"/>
          <w:sz w:val="19"/>
        </w:rPr>
        <w:t>Plot</w:t>
      </w:r>
      <w:r>
        <w:rPr>
          <w:rFonts w:ascii="Consolas"/>
          <w:i/>
          <w:color w:val="408080"/>
          <w:spacing w:val="10"/>
          <w:sz w:val="19"/>
        </w:rPr>
        <w:t xml:space="preserve"> </w:t>
      </w:r>
      <w:r>
        <w:rPr>
          <w:rFonts w:ascii="Consolas"/>
          <w:i/>
          <w:color w:val="408080"/>
          <w:sz w:val="19"/>
        </w:rPr>
        <w:t>camera</w:t>
      </w:r>
      <w:r>
        <w:rPr>
          <w:rFonts w:ascii="Consolas"/>
          <w:i/>
          <w:color w:val="408080"/>
          <w:spacing w:val="9"/>
          <w:sz w:val="19"/>
        </w:rPr>
        <w:t xml:space="preserve"> </w:t>
      </w:r>
      <w:r>
        <w:rPr>
          <w:rFonts w:ascii="Consolas"/>
          <w:i/>
          <w:color w:val="408080"/>
          <w:spacing w:val="-2"/>
          <w:sz w:val="19"/>
        </w:rPr>
        <w:t>plane</w:t>
      </w:r>
    </w:p>
    <w:p w14:paraId="3E1601CA">
      <w:pPr>
        <w:spacing w:before="32"/>
        <w:ind w:left="1437" w:right="0"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plot_surface</w:t>
      </w:r>
      <w:r>
        <w:rPr>
          <w:rFonts w:ascii="Consolas"/>
          <w:color w:val="0054AA"/>
          <w:sz w:val="19"/>
        </w:rPr>
        <w:t>(</w:t>
      </w:r>
      <w:r>
        <w:rPr>
          <w:rFonts w:ascii="Consolas"/>
          <w:color w:val="202020"/>
          <w:sz w:val="19"/>
        </w:rPr>
        <w:t>xxt</w:t>
      </w:r>
      <w:r>
        <w:rPr>
          <w:rFonts w:ascii="Consolas"/>
          <w:color w:val="0054AA"/>
          <w:sz w:val="19"/>
        </w:rPr>
        <w:t>,</w:t>
      </w:r>
      <w:r>
        <w:rPr>
          <w:rFonts w:ascii="Consolas"/>
          <w:color w:val="0054AA"/>
          <w:spacing w:val="21"/>
          <w:sz w:val="19"/>
        </w:rPr>
        <w:t xml:space="preserve"> </w:t>
      </w:r>
      <w:r>
        <w:rPr>
          <w:rFonts w:ascii="Consolas"/>
          <w:color w:val="202020"/>
          <w:sz w:val="19"/>
        </w:rPr>
        <w:t>yyt</w:t>
      </w:r>
      <w:r>
        <w:rPr>
          <w:rFonts w:ascii="Consolas"/>
          <w:color w:val="0054AA"/>
          <w:sz w:val="19"/>
        </w:rPr>
        <w:t>,</w:t>
      </w:r>
      <w:r>
        <w:rPr>
          <w:rFonts w:ascii="Consolas"/>
          <w:color w:val="0054AA"/>
          <w:spacing w:val="22"/>
          <w:sz w:val="19"/>
        </w:rPr>
        <w:t xml:space="preserve"> </w:t>
      </w:r>
      <w:r>
        <w:rPr>
          <w:rFonts w:ascii="Consolas"/>
          <w:color w:val="202020"/>
          <w:sz w:val="19"/>
        </w:rPr>
        <w:t>Zt</w:t>
      </w:r>
      <w:r>
        <w:rPr>
          <w:rFonts w:ascii="Consolas"/>
          <w:color w:val="0054AA"/>
          <w:sz w:val="19"/>
        </w:rPr>
        <w:t>,</w:t>
      </w:r>
      <w:r>
        <w:rPr>
          <w:rFonts w:ascii="Consolas"/>
          <w:color w:val="0054AA"/>
          <w:spacing w:val="22"/>
          <w:sz w:val="19"/>
        </w:rPr>
        <w:t xml:space="preserve"> </w:t>
      </w:r>
      <w:r>
        <w:rPr>
          <w:rFonts w:ascii="Consolas"/>
          <w:color w:val="202020"/>
          <w:spacing w:val="-2"/>
          <w:sz w:val="19"/>
        </w:rPr>
        <w:t>alpha</w:t>
      </w:r>
      <w:r>
        <w:rPr>
          <w:rFonts w:ascii="Consolas"/>
          <w:b/>
          <w:color w:val="AA21FF"/>
          <w:spacing w:val="-2"/>
          <w:sz w:val="19"/>
        </w:rPr>
        <w:t>=</w:t>
      </w:r>
      <w:r>
        <w:rPr>
          <w:rFonts w:ascii="Consolas"/>
          <w:color w:val="008700"/>
          <w:spacing w:val="-2"/>
          <w:sz w:val="19"/>
        </w:rPr>
        <w:t>0.75</w:t>
      </w:r>
      <w:r>
        <w:rPr>
          <w:rFonts w:ascii="Consolas"/>
          <w:color w:val="0054AA"/>
          <w:spacing w:val="-2"/>
          <w:sz w:val="19"/>
        </w:rPr>
        <w:t>)</w:t>
      </w:r>
    </w:p>
    <w:p w14:paraId="2C581810">
      <w:pPr>
        <w:pStyle w:val="9"/>
        <w:spacing w:before="65"/>
        <w:rPr>
          <w:rFonts w:ascii="Consolas"/>
          <w:sz w:val="19"/>
        </w:rPr>
      </w:pPr>
    </w:p>
    <w:p w14:paraId="362791CA">
      <w:pPr>
        <w:spacing w:before="1"/>
        <w:ind w:left="1437" w:right="0" w:firstLine="0"/>
        <w:jc w:val="left"/>
        <w:rPr>
          <w:rFonts w:ascii="Consolas"/>
          <w:i/>
          <w:sz w:val="19"/>
        </w:rPr>
      </w:pPr>
      <w:r>
        <w:rPr>
          <w:rFonts w:ascii="Consolas"/>
          <w:i/>
          <w:color w:val="408080"/>
          <w:sz w:val="19"/>
        </w:rPr>
        <w:t>#plot</w:t>
      </w:r>
      <w:r>
        <w:rPr>
          <w:rFonts w:ascii="Consolas"/>
          <w:i/>
          <w:color w:val="408080"/>
          <w:spacing w:val="12"/>
          <w:sz w:val="19"/>
        </w:rPr>
        <w:t xml:space="preserve"> </w:t>
      </w:r>
      <w:r>
        <w:rPr>
          <w:rFonts w:ascii="Consolas"/>
          <w:i/>
          <w:color w:val="408080"/>
          <w:spacing w:val="-2"/>
          <w:sz w:val="19"/>
        </w:rPr>
        <w:t>camera</w:t>
      </w:r>
    </w:p>
    <w:p w14:paraId="4234F004">
      <w:pPr>
        <w:spacing w:before="32" w:line="276" w:lineRule="auto"/>
        <w:ind w:left="1437" w:right="2167"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scatter</w:t>
      </w:r>
      <w:r>
        <w:rPr>
          <w:rFonts w:ascii="Consolas"/>
          <w:color w:val="0054AA"/>
          <w:sz w:val="19"/>
        </w:rPr>
        <w:t>(</w:t>
      </w:r>
      <w:r>
        <w:rPr>
          <w:rFonts w:ascii="Consolas"/>
          <w:color w:val="202020"/>
          <w:sz w:val="19"/>
        </w:rPr>
        <w:t>T</w:t>
      </w:r>
      <w:r>
        <w:rPr>
          <w:rFonts w:ascii="Consolas"/>
          <w:color w:val="0054AA"/>
          <w:sz w:val="19"/>
        </w:rPr>
        <w:t>[</w:t>
      </w:r>
      <w:r>
        <w:rPr>
          <w:rFonts w:ascii="Consolas"/>
          <w:color w:val="008700"/>
          <w:sz w:val="19"/>
        </w:rPr>
        <w:t>0</w:t>
      </w:r>
      <w:r>
        <w:rPr>
          <w:rFonts w:ascii="Consolas"/>
          <w:color w:val="0054AA"/>
          <w:sz w:val="19"/>
        </w:rPr>
        <w:t>],</w:t>
      </w:r>
      <w:r>
        <w:rPr>
          <w:rFonts w:ascii="Consolas"/>
          <w:color w:val="202020"/>
          <w:sz w:val="19"/>
        </w:rPr>
        <w:t>T</w:t>
      </w:r>
      <w:r>
        <w:rPr>
          <w:rFonts w:ascii="Consolas"/>
          <w:color w:val="0054AA"/>
          <w:sz w:val="19"/>
        </w:rPr>
        <w:t>[</w:t>
      </w:r>
      <w:r>
        <w:rPr>
          <w:rFonts w:ascii="Consolas"/>
          <w:color w:val="008700"/>
          <w:sz w:val="19"/>
        </w:rPr>
        <w:t>1</w:t>
      </w:r>
      <w:r>
        <w:rPr>
          <w:rFonts w:ascii="Consolas"/>
          <w:color w:val="0054AA"/>
          <w:sz w:val="19"/>
        </w:rPr>
        <w:t>],</w:t>
      </w:r>
      <w:r>
        <w:rPr>
          <w:rFonts w:ascii="Consolas"/>
          <w:color w:val="202020"/>
          <w:sz w:val="19"/>
        </w:rPr>
        <w:t>T</w:t>
      </w:r>
      <w:r>
        <w:rPr>
          <w:rFonts w:ascii="Consolas"/>
          <w:color w:val="0054AA"/>
          <w:sz w:val="19"/>
        </w:rPr>
        <w:t>[</w:t>
      </w:r>
      <w:r>
        <w:rPr>
          <w:rFonts w:ascii="Consolas"/>
          <w:color w:val="008700"/>
          <w:sz w:val="19"/>
        </w:rPr>
        <w:t>2</w:t>
      </w:r>
      <w:r>
        <w:rPr>
          <w:rFonts w:ascii="Consolas"/>
          <w:color w:val="0054AA"/>
          <w:sz w:val="19"/>
        </w:rPr>
        <w:t xml:space="preserve">], </w:t>
      </w:r>
      <w:r>
        <w:rPr>
          <w:rFonts w:ascii="Consolas"/>
          <w:color w:val="202020"/>
          <w:sz w:val="19"/>
        </w:rPr>
        <w:t>color</w:t>
      </w:r>
      <w:r>
        <w:rPr>
          <w:rFonts w:ascii="Consolas"/>
          <w:b/>
          <w:color w:val="AA21FF"/>
          <w:sz w:val="19"/>
        </w:rPr>
        <w:t>=</w:t>
      </w:r>
      <w:r>
        <w:rPr>
          <w:rFonts w:ascii="Consolas"/>
          <w:color w:val="B92020"/>
          <w:sz w:val="19"/>
        </w:rPr>
        <w:t>"orange"</w:t>
      </w:r>
      <w:r>
        <w:rPr>
          <w:rFonts w:ascii="Consolas"/>
          <w:color w:val="0054AA"/>
          <w:sz w:val="19"/>
        </w:rPr>
        <w:t>,</w:t>
      </w:r>
      <w:r>
        <w:rPr>
          <w:rFonts w:ascii="Consolas"/>
          <w:color w:val="202020"/>
          <w:sz w:val="19"/>
        </w:rPr>
        <w:t>marker</w:t>
      </w:r>
      <w:r>
        <w:rPr>
          <w:rFonts w:ascii="Consolas"/>
          <w:b/>
          <w:color w:val="AA21FF"/>
          <w:sz w:val="19"/>
        </w:rPr>
        <w:t>=</w:t>
      </w:r>
      <w:r>
        <w:rPr>
          <w:rFonts w:ascii="Consolas"/>
          <w:color w:val="B92020"/>
          <w:sz w:val="19"/>
        </w:rPr>
        <w:t>'^'</w:t>
      </w:r>
      <w:r>
        <w:rPr>
          <w:rFonts w:ascii="Consolas"/>
          <w:color w:val="0054AA"/>
          <w:sz w:val="19"/>
        </w:rPr>
        <w:t xml:space="preserve">) </w:t>
      </w:r>
      <w:r>
        <w:rPr>
          <w:rFonts w:ascii="Consolas"/>
          <w:color w:val="202020"/>
          <w:sz w:val="19"/>
        </w:rPr>
        <w:t>ax</w:t>
      </w:r>
      <w:r>
        <w:rPr>
          <w:rFonts w:ascii="Consolas"/>
          <w:b/>
          <w:color w:val="AA21FF"/>
          <w:sz w:val="19"/>
        </w:rPr>
        <w:t>.</w:t>
      </w:r>
      <w:r>
        <w:rPr>
          <w:rFonts w:ascii="Consolas"/>
          <w:color w:val="202020"/>
          <w:sz w:val="19"/>
        </w:rPr>
        <w:t>set_xlabel</w:t>
      </w:r>
      <w:r>
        <w:rPr>
          <w:rFonts w:ascii="Consolas"/>
          <w:color w:val="0054AA"/>
          <w:sz w:val="19"/>
        </w:rPr>
        <w:t>(</w:t>
      </w:r>
      <w:r>
        <w:rPr>
          <w:rFonts w:ascii="Consolas"/>
          <w:color w:val="B92020"/>
          <w:sz w:val="19"/>
        </w:rPr>
        <w:t>"x [m]"</w:t>
      </w:r>
      <w:r>
        <w:rPr>
          <w:rFonts w:ascii="Consolas"/>
          <w:color w:val="0054AA"/>
          <w:sz w:val="19"/>
        </w:rPr>
        <w:t>)</w:t>
      </w:r>
    </w:p>
    <w:p w14:paraId="27B6FE3F">
      <w:pPr>
        <w:spacing w:before="0" w:line="221" w:lineRule="exact"/>
        <w:ind w:left="1437" w:right="0"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set_ylabel</w:t>
      </w:r>
      <w:r>
        <w:rPr>
          <w:rFonts w:ascii="Consolas"/>
          <w:color w:val="0054AA"/>
          <w:sz w:val="19"/>
        </w:rPr>
        <w:t>(</w:t>
      </w:r>
      <w:r>
        <w:rPr>
          <w:rFonts w:ascii="Consolas"/>
          <w:color w:val="B92020"/>
          <w:sz w:val="19"/>
        </w:rPr>
        <w:t>"y</w:t>
      </w:r>
      <w:r>
        <w:rPr>
          <w:rFonts w:ascii="Consolas"/>
          <w:color w:val="B92020"/>
          <w:spacing w:val="35"/>
          <w:sz w:val="19"/>
        </w:rPr>
        <w:t xml:space="preserve"> </w:t>
      </w:r>
      <w:r>
        <w:rPr>
          <w:rFonts w:ascii="Consolas"/>
          <w:color w:val="B92020"/>
          <w:spacing w:val="-2"/>
          <w:sz w:val="19"/>
        </w:rPr>
        <w:t>[m]"</w:t>
      </w:r>
      <w:r>
        <w:rPr>
          <w:rFonts w:ascii="Consolas"/>
          <w:color w:val="0054AA"/>
          <w:spacing w:val="-2"/>
          <w:sz w:val="19"/>
        </w:rPr>
        <w:t>)</w:t>
      </w:r>
    </w:p>
    <w:p w14:paraId="7E6C1393">
      <w:pPr>
        <w:spacing w:before="33"/>
        <w:ind w:left="1437" w:right="0"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set_zlabel</w:t>
      </w:r>
      <w:r>
        <w:rPr>
          <w:rFonts w:ascii="Consolas"/>
          <w:color w:val="0054AA"/>
          <w:sz w:val="19"/>
        </w:rPr>
        <w:t>(</w:t>
      </w:r>
      <w:r>
        <w:rPr>
          <w:rFonts w:ascii="Consolas"/>
          <w:color w:val="B92020"/>
          <w:sz w:val="19"/>
        </w:rPr>
        <w:t>"z</w:t>
      </w:r>
      <w:r>
        <w:rPr>
          <w:rFonts w:ascii="Consolas"/>
          <w:color w:val="B92020"/>
          <w:spacing w:val="35"/>
          <w:sz w:val="19"/>
        </w:rPr>
        <w:t xml:space="preserve"> </w:t>
      </w:r>
      <w:r>
        <w:rPr>
          <w:rFonts w:ascii="Consolas"/>
          <w:color w:val="B92020"/>
          <w:spacing w:val="-2"/>
          <w:sz w:val="19"/>
        </w:rPr>
        <w:t>[m]"</w:t>
      </w:r>
      <w:r>
        <w:rPr>
          <w:rFonts w:ascii="Consolas"/>
          <w:color w:val="0054AA"/>
          <w:spacing w:val="-2"/>
          <w:sz w:val="19"/>
        </w:rPr>
        <w:t>)</w:t>
      </w:r>
    </w:p>
    <w:p w14:paraId="3CD2F6B2">
      <w:pPr>
        <w:spacing w:before="33"/>
        <w:ind w:left="1437" w:right="0"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set_title</w:t>
      </w:r>
      <w:r>
        <w:rPr>
          <w:rFonts w:ascii="Consolas"/>
          <w:color w:val="0054AA"/>
          <w:sz w:val="19"/>
        </w:rPr>
        <w:t>(</w:t>
      </w:r>
      <w:r>
        <w:rPr>
          <w:rFonts w:ascii="Consolas"/>
          <w:color w:val="B92020"/>
          <w:sz w:val="19"/>
        </w:rPr>
        <w:t>"3D</w:t>
      </w:r>
      <w:r>
        <w:rPr>
          <w:rFonts w:ascii="Consolas"/>
          <w:color w:val="B92020"/>
          <w:spacing w:val="19"/>
          <w:sz w:val="19"/>
        </w:rPr>
        <w:t xml:space="preserve"> </w:t>
      </w:r>
      <w:r>
        <w:rPr>
          <w:rFonts w:ascii="Consolas"/>
          <w:color w:val="B92020"/>
          <w:sz w:val="19"/>
        </w:rPr>
        <w:t>representation</w:t>
      </w:r>
      <w:r>
        <w:rPr>
          <w:rFonts w:ascii="Consolas"/>
          <w:color w:val="B92020"/>
          <w:spacing w:val="20"/>
          <w:sz w:val="19"/>
        </w:rPr>
        <w:t xml:space="preserve"> </w:t>
      </w:r>
      <w:r>
        <w:rPr>
          <w:rFonts w:ascii="Consolas"/>
          <w:color w:val="B92020"/>
          <w:sz w:val="19"/>
        </w:rPr>
        <w:t>of</w:t>
      </w:r>
      <w:r>
        <w:rPr>
          <w:rFonts w:ascii="Consolas"/>
          <w:color w:val="B92020"/>
          <w:spacing w:val="19"/>
          <w:sz w:val="19"/>
        </w:rPr>
        <w:t xml:space="preserve"> </w:t>
      </w:r>
      <w:r>
        <w:rPr>
          <w:rFonts w:ascii="Consolas"/>
          <w:color w:val="B92020"/>
          <w:sz w:val="19"/>
        </w:rPr>
        <w:t>the</w:t>
      </w:r>
      <w:r>
        <w:rPr>
          <w:rFonts w:ascii="Consolas"/>
          <w:color w:val="B92020"/>
          <w:spacing w:val="20"/>
          <w:sz w:val="19"/>
        </w:rPr>
        <w:t xml:space="preserve"> </w:t>
      </w:r>
      <w:r>
        <w:rPr>
          <w:rFonts w:ascii="Consolas"/>
          <w:color w:val="B92020"/>
          <w:sz w:val="19"/>
        </w:rPr>
        <w:t>setup"</w:t>
      </w:r>
      <w:r>
        <w:rPr>
          <w:rFonts w:ascii="Consolas"/>
          <w:color w:val="0054AA"/>
          <w:sz w:val="19"/>
        </w:rPr>
        <w:t>,</w:t>
      </w:r>
      <w:r>
        <w:rPr>
          <w:rFonts w:ascii="Consolas"/>
          <w:color w:val="0054AA"/>
          <w:spacing w:val="20"/>
          <w:sz w:val="19"/>
        </w:rPr>
        <w:t xml:space="preserve"> </w:t>
      </w:r>
      <w:r>
        <w:rPr>
          <w:rFonts w:ascii="Consolas"/>
          <w:color w:val="202020"/>
          <w:spacing w:val="-2"/>
          <w:sz w:val="19"/>
        </w:rPr>
        <w:t>fontsize</w:t>
      </w:r>
      <w:r>
        <w:rPr>
          <w:rFonts w:ascii="Consolas"/>
          <w:b/>
          <w:color w:val="AA21FF"/>
          <w:spacing w:val="-2"/>
          <w:sz w:val="19"/>
        </w:rPr>
        <w:t>=</w:t>
      </w:r>
      <w:r>
        <w:rPr>
          <w:rFonts w:ascii="Consolas"/>
          <w:color w:val="B92020"/>
          <w:spacing w:val="-2"/>
          <w:sz w:val="19"/>
        </w:rPr>
        <w:t>"16"</w:t>
      </w:r>
      <w:r>
        <w:rPr>
          <w:rFonts w:ascii="Consolas"/>
          <w:color w:val="0054AA"/>
          <w:spacing w:val="-2"/>
          <w:sz w:val="19"/>
        </w:rPr>
        <w:t>)</w:t>
      </w:r>
    </w:p>
    <w:p w14:paraId="43BB9363">
      <w:pPr>
        <w:spacing w:before="32"/>
        <w:ind w:left="1437" w:right="0" w:firstLine="0"/>
        <w:jc w:val="left"/>
        <w:rPr>
          <w:rFonts w:ascii="Consolas"/>
          <w:i/>
          <w:sz w:val="19"/>
        </w:rPr>
      </w:pPr>
      <w:r>
        <w:rPr>
          <w:rFonts w:ascii="Consolas"/>
          <w:i/>
          <w:color w:val="408080"/>
          <w:sz w:val="19"/>
        </w:rPr>
        <w:t>#</w:t>
      </w:r>
      <w:r>
        <w:rPr>
          <w:rFonts w:ascii="Consolas"/>
          <w:i/>
          <w:color w:val="408080"/>
          <w:spacing w:val="7"/>
          <w:sz w:val="19"/>
        </w:rPr>
        <w:t xml:space="preserve"> </w:t>
      </w:r>
      <w:r>
        <w:rPr>
          <w:rFonts w:ascii="Consolas"/>
          <w:i/>
          <w:color w:val="408080"/>
          <w:sz w:val="19"/>
        </w:rPr>
        <w:t>plot</w:t>
      </w:r>
      <w:r>
        <w:rPr>
          <w:rFonts w:ascii="Consolas"/>
          <w:i/>
          <w:color w:val="408080"/>
          <w:spacing w:val="7"/>
          <w:sz w:val="19"/>
        </w:rPr>
        <w:t xml:space="preserve"> </w:t>
      </w:r>
      <w:r>
        <w:rPr>
          <w:rFonts w:ascii="Consolas"/>
          <w:i/>
          <w:color w:val="408080"/>
          <w:spacing w:val="-2"/>
          <w:sz w:val="19"/>
        </w:rPr>
        <w:t>points</w:t>
      </w:r>
    </w:p>
    <w:p w14:paraId="55ED0CDA">
      <w:pPr>
        <w:pStyle w:val="9"/>
        <w:spacing w:before="65"/>
        <w:rPr>
          <w:rFonts w:ascii="Consolas"/>
          <w:i/>
          <w:sz w:val="19"/>
        </w:rPr>
      </w:pPr>
    </w:p>
    <w:p w14:paraId="1EF17F60">
      <w:pPr>
        <w:spacing w:before="1"/>
        <w:ind w:left="1437" w:right="0" w:firstLine="0"/>
        <w:jc w:val="left"/>
        <w:rPr>
          <w:rFonts w:ascii="Consolas"/>
          <w:sz w:val="19"/>
        </w:rPr>
      </w:pPr>
      <w:r>
        <w:rPr>
          <w:rFonts w:ascii="Consolas"/>
          <w:b/>
          <w:color w:val="008000"/>
          <w:sz w:val="19"/>
        </w:rPr>
        <w:t>for</w:t>
      </w:r>
      <w:r>
        <w:rPr>
          <w:rFonts w:ascii="Consolas"/>
          <w:b/>
          <w:color w:val="008000"/>
          <w:spacing w:val="9"/>
          <w:sz w:val="19"/>
        </w:rPr>
        <w:t xml:space="preserve"> </w:t>
      </w:r>
      <w:r>
        <w:rPr>
          <w:rFonts w:ascii="Consolas"/>
          <w:color w:val="202020"/>
          <w:sz w:val="19"/>
        </w:rPr>
        <w:t>point</w:t>
      </w:r>
      <w:r>
        <w:rPr>
          <w:rFonts w:ascii="Consolas"/>
          <w:color w:val="202020"/>
          <w:spacing w:val="10"/>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points</w:t>
      </w:r>
      <w:r>
        <w:rPr>
          <w:rFonts w:ascii="Consolas"/>
          <w:color w:val="0054AA"/>
          <w:spacing w:val="-2"/>
          <w:sz w:val="19"/>
        </w:rPr>
        <w:t>:</w:t>
      </w:r>
    </w:p>
    <w:p w14:paraId="6C1E2A95">
      <w:pPr>
        <w:spacing w:before="32"/>
        <w:ind w:left="1867" w:right="0" w:firstLine="0"/>
        <w:jc w:val="left"/>
        <w:rPr>
          <w:rFonts w:ascii="Consolas"/>
          <w:sz w:val="19"/>
        </w:rPr>
      </w:pPr>
      <w:r>
        <w:rPr>
          <w:rFonts w:ascii="Consolas"/>
          <w:color w:val="202020"/>
          <w:spacing w:val="-2"/>
          <w:sz w:val="19"/>
        </w:rPr>
        <w:t>ax</w:t>
      </w:r>
      <w:r>
        <w:rPr>
          <w:rFonts w:ascii="Consolas"/>
          <w:b/>
          <w:color w:val="AA21FF"/>
          <w:spacing w:val="-2"/>
          <w:sz w:val="19"/>
        </w:rPr>
        <w:t>.</w:t>
      </w:r>
      <w:r>
        <w:rPr>
          <w:rFonts w:ascii="Consolas"/>
          <w:color w:val="202020"/>
          <w:spacing w:val="-2"/>
          <w:sz w:val="19"/>
        </w:rPr>
        <w:t>scatter</w:t>
      </w:r>
      <w:r>
        <w:rPr>
          <w:rFonts w:ascii="Consolas"/>
          <w:color w:val="0054AA"/>
          <w:spacing w:val="-2"/>
          <w:sz w:val="19"/>
        </w:rPr>
        <w:t>(</w:t>
      </w:r>
      <w:r>
        <w:rPr>
          <w:rFonts w:ascii="Consolas"/>
          <w:color w:val="202020"/>
          <w:spacing w:val="-2"/>
          <w:sz w:val="19"/>
        </w:rPr>
        <w:t>point</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202020"/>
          <w:spacing w:val="-2"/>
          <w:sz w:val="19"/>
        </w:rPr>
        <w:t>point</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color w:val="202020"/>
          <w:spacing w:val="-2"/>
          <w:sz w:val="19"/>
        </w:rPr>
        <w:t>point</w:t>
      </w:r>
      <w:r>
        <w:rPr>
          <w:rFonts w:ascii="Consolas"/>
          <w:color w:val="0054AA"/>
          <w:spacing w:val="-2"/>
          <w:sz w:val="19"/>
        </w:rPr>
        <w:t>[</w:t>
      </w:r>
      <w:r>
        <w:rPr>
          <w:rFonts w:ascii="Consolas"/>
          <w:color w:val="008700"/>
          <w:spacing w:val="-2"/>
          <w:sz w:val="19"/>
        </w:rPr>
        <w:t>2</w:t>
      </w:r>
      <w:r>
        <w:rPr>
          <w:rFonts w:ascii="Consolas"/>
          <w:color w:val="0054AA"/>
          <w:spacing w:val="-2"/>
          <w:sz w:val="19"/>
        </w:rPr>
        <w:t>])</w:t>
      </w:r>
    </w:p>
    <w:p w14:paraId="6D4AB9BA">
      <w:pPr>
        <w:spacing w:before="33" w:line="276" w:lineRule="auto"/>
        <w:ind w:left="1437" w:right="1830" w:firstLine="429"/>
        <w:jc w:val="left"/>
        <w:rPr>
          <w:rFonts w:ascii="Consolas"/>
          <w:sz w:val="19"/>
        </w:rPr>
      </w:pPr>
      <w:r>
        <w:rPr>
          <w:rFonts w:ascii="Consolas"/>
          <w:color w:val="202020"/>
          <w:spacing w:val="-2"/>
          <w:sz w:val="19"/>
        </w:rPr>
        <w:t>ax</w:t>
      </w:r>
      <w:r>
        <w:rPr>
          <w:rFonts w:ascii="Consolas"/>
          <w:b/>
          <w:color w:val="AA21FF"/>
          <w:spacing w:val="-2"/>
          <w:sz w:val="19"/>
        </w:rPr>
        <w:t>.</w:t>
      </w:r>
      <w:r>
        <w:rPr>
          <w:rFonts w:ascii="Consolas"/>
          <w:color w:val="202020"/>
          <w:spacing w:val="-2"/>
          <w:sz w:val="19"/>
        </w:rPr>
        <w:t>plot</w:t>
      </w:r>
      <w:r>
        <w:rPr>
          <w:rFonts w:ascii="Consolas"/>
          <w:color w:val="0054AA"/>
          <w:spacing w:val="-2"/>
          <w:sz w:val="19"/>
        </w:rPr>
        <w:t>([</w:t>
      </w:r>
      <w:r>
        <w:rPr>
          <w:rFonts w:ascii="Consolas"/>
          <w:color w:val="202020"/>
          <w:spacing w:val="-2"/>
          <w:sz w:val="19"/>
        </w:rPr>
        <w:t>point</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202020"/>
          <w:spacing w:val="-2"/>
          <w:sz w:val="19"/>
        </w:rPr>
        <w:t>T</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202020"/>
          <w:spacing w:val="-2"/>
          <w:sz w:val="19"/>
        </w:rPr>
        <w:t>point</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color w:val="202020"/>
          <w:spacing w:val="-2"/>
          <w:sz w:val="19"/>
        </w:rPr>
        <w:t>T</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color w:val="202020"/>
          <w:spacing w:val="-2"/>
          <w:sz w:val="19"/>
        </w:rPr>
        <w:t>point</w:t>
      </w:r>
      <w:r>
        <w:rPr>
          <w:rFonts w:ascii="Consolas"/>
          <w:color w:val="0054AA"/>
          <w:spacing w:val="-2"/>
          <w:sz w:val="19"/>
        </w:rPr>
        <w:t>[</w:t>
      </w:r>
      <w:r>
        <w:rPr>
          <w:rFonts w:ascii="Consolas"/>
          <w:color w:val="008700"/>
          <w:spacing w:val="-2"/>
          <w:sz w:val="19"/>
        </w:rPr>
        <w:t>2</w:t>
      </w:r>
      <w:r>
        <w:rPr>
          <w:rFonts w:ascii="Consolas"/>
          <w:color w:val="0054AA"/>
          <w:spacing w:val="-2"/>
          <w:sz w:val="19"/>
        </w:rPr>
        <w:t>],</w:t>
      </w:r>
      <w:r>
        <w:rPr>
          <w:rFonts w:ascii="Consolas"/>
          <w:color w:val="202020"/>
          <w:spacing w:val="-2"/>
          <w:sz w:val="19"/>
        </w:rPr>
        <w:t>T</w:t>
      </w:r>
      <w:r>
        <w:rPr>
          <w:rFonts w:ascii="Consolas"/>
          <w:color w:val="0054AA"/>
          <w:spacing w:val="-2"/>
          <w:sz w:val="19"/>
        </w:rPr>
        <w:t>[</w:t>
      </w:r>
      <w:r>
        <w:rPr>
          <w:rFonts w:ascii="Consolas"/>
          <w:color w:val="008700"/>
          <w:spacing w:val="-2"/>
          <w:sz w:val="19"/>
        </w:rPr>
        <w:t>2</w:t>
      </w:r>
      <w:r>
        <w:rPr>
          <w:rFonts w:ascii="Consolas"/>
          <w:color w:val="0054AA"/>
          <w:spacing w:val="-2"/>
          <w:sz w:val="19"/>
        </w:rPr>
        <w:t>]])</w:t>
      </w:r>
      <w:r>
        <w:rPr>
          <w:rFonts w:ascii="Consolas"/>
          <w:color w:val="0054AA"/>
          <w:spacing w:val="40"/>
          <w:sz w:val="19"/>
        </w:rPr>
        <w:t xml:space="preserve"> </w:t>
      </w:r>
      <w:r>
        <w:rPr>
          <w:rFonts w:ascii="Consolas"/>
          <w:color w:val="202020"/>
          <w:sz w:val="19"/>
        </w:rPr>
        <w:t xml:space="preserve">ax </w:t>
      </w:r>
      <w:r>
        <w:rPr>
          <w:rFonts w:ascii="Consolas"/>
          <w:b/>
          <w:color w:val="AA21FF"/>
          <w:sz w:val="19"/>
        </w:rPr>
        <w:t xml:space="preserve">= </w:t>
      </w:r>
      <w:r>
        <w:rPr>
          <w:rFonts w:ascii="Consolas"/>
          <w:color w:val="202020"/>
          <w:sz w:val="19"/>
        </w:rPr>
        <w:t>fig</w:t>
      </w:r>
      <w:r>
        <w:rPr>
          <w:rFonts w:ascii="Consolas"/>
          <w:b/>
          <w:color w:val="AA21FF"/>
          <w:sz w:val="19"/>
        </w:rPr>
        <w:t>.</w:t>
      </w:r>
      <w:r>
        <w:rPr>
          <w:rFonts w:ascii="Consolas"/>
          <w:color w:val="202020"/>
          <w:sz w:val="19"/>
        </w:rPr>
        <w:t>add_subplot</w:t>
      </w:r>
      <w:r>
        <w:rPr>
          <w:rFonts w:ascii="Consolas"/>
          <w:color w:val="0054AA"/>
          <w:sz w:val="19"/>
        </w:rPr>
        <w:t>(</w:t>
      </w:r>
      <w:r>
        <w:rPr>
          <w:rFonts w:ascii="Consolas"/>
          <w:color w:val="008700"/>
          <w:sz w:val="19"/>
        </w:rPr>
        <w:t>122</w:t>
      </w:r>
      <w:r>
        <w:rPr>
          <w:rFonts w:ascii="Consolas"/>
          <w:color w:val="0054AA"/>
          <w:sz w:val="19"/>
        </w:rPr>
        <w:t>)</w:t>
      </w:r>
    </w:p>
    <w:p w14:paraId="43C23542">
      <w:pPr>
        <w:spacing w:before="0" w:line="276" w:lineRule="auto"/>
        <w:ind w:left="1437" w:right="182"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 xml:space="preserve">xlim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202020"/>
          <w:sz w:val="19"/>
        </w:rPr>
        <w:t xml:space="preserve">h </w:t>
      </w:r>
      <w:r>
        <w:rPr>
          <w:rFonts w:ascii="Consolas"/>
          <w:b/>
          <w:color w:val="AA21FF"/>
          <w:sz w:val="19"/>
        </w:rPr>
        <w:t xml:space="preserve">// </w:t>
      </w:r>
      <w:r>
        <w:rPr>
          <w:rFonts w:ascii="Consolas"/>
          <w:color w:val="008700"/>
          <w:sz w:val="19"/>
        </w:rPr>
        <w:t xml:space="preserve">2 </w:t>
      </w:r>
      <w:r>
        <w:rPr>
          <w:rFonts w:ascii="Consolas"/>
          <w:color w:val="0054AA"/>
          <w:sz w:val="19"/>
        </w:rPr>
        <w:t>)</w:t>
      </w:r>
      <w:r>
        <w:rPr>
          <w:rFonts w:ascii="Consolas"/>
          <w:b/>
          <w:color w:val="AA21FF"/>
          <w:sz w:val="19"/>
        </w:rPr>
        <w:t>+</w:t>
      </w:r>
      <w:r>
        <w:rPr>
          <w:rFonts w:ascii="Consolas"/>
          <w:color w:val="008700"/>
          <w:sz w:val="19"/>
        </w:rPr>
        <w:t>4</w:t>
      </w:r>
      <w:r>
        <w:rPr>
          <w:rFonts w:ascii="Consolas"/>
          <w:color w:val="0054AA"/>
          <w:sz w:val="19"/>
        </w:rPr>
        <w:t xml:space="preserve">, </w:t>
      </w:r>
      <w:r>
        <w:rPr>
          <w:rFonts w:ascii="Consolas"/>
          <w:color w:val="202020"/>
          <w:sz w:val="19"/>
        </w:rPr>
        <w:t xml:space="preserve">w </w:t>
      </w:r>
      <w:r>
        <w:rPr>
          <w:rFonts w:ascii="Consolas"/>
          <w:b/>
          <w:color w:val="AA21FF"/>
          <w:sz w:val="19"/>
        </w:rPr>
        <w:t xml:space="preserve">// </w:t>
      </w:r>
      <w:r>
        <w:rPr>
          <w:rFonts w:ascii="Consolas"/>
          <w:color w:val="008700"/>
          <w:sz w:val="19"/>
        </w:rPr>
        <w:t>2</w:t>
      </w:r>
      <w:r>
        <w:rPr>
          <w:rFonts w:ascii="Consolas"/>
          <w:b/>
          <w:color w:val="AA21FF"/>
          <w:sz w:val="19"/>
        </w:rPr>
        <w:t>+</w:t>
      </w:r>
      <w:r>
        <w:rPr>
          <w:rFonts w:ascii="Consolas"/>
          <w:color w:val="008700"/>
          <w:sz w:val="19"/>
        </w:rPr>
        <w:t>4</w:t>
      </w:r>
      <w:r>
        <w:rPr>
          <w:rFonts w:ascii="Consolas"/>
          <w:color w:val="0054AA"/>
          <w:sz w:val="19"/>
        </w:rPr>
        <w:t xml:space="preserve">), </w:t>
      </w:r>
      <w:r>
        <w:rPr>
          <w:rFonts w:ascii="Consolas"/>
          <w:color w:val="202020"/>
          <w:sz w:val="19"/>
        </w:rPr>
        <w:t xml:space="preserve">ylim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202020"/>
          <w:sz w:val="19"/>
        </w:rPr>
        <w:t xml:space="preserve">h </w:t>
      </w:r>
      <w:r>
        <w:rPr>
          <w:rFonts w:ascii="Consolas"/>
          <w:b/>
          <w:color w:val="AA21FF"/>
          <w:sz w:val="19"/>
        </w:rPr>
        <w:t xml:space="preserve">// </w:t>
      </w:r>
      <w:r>
        <w:rPr>
          <w:rFonts w:ascii="Consolas"/>
          <w:color w:val="008700"/>
          <w:sz w:val="19"/>
        </w:rPr>
        <w:t xml:space="preserve">2 </w:t>
      </w:r>
      <w:r>
        <w:rPr>
          <w:rFonts w:ascii="Consolas"/>
          <w:color w:val="0054AA"/>
          <w:sz w:val="19"/>
        </w:rPr>
        <w:t xml:space="preserve">), </w:t>
      </w:r>
      <w:r>
        <w:rPr>
          <w:rFonts w:ascii="Consolas"/>
          <w:color w:val="202020"/>
          <w:sz w:val="19"/>
        </w:rPr>
        <w:t xml:space="preserve">w </w:t>
      </w:r>
      <w:r>
        <w:rPr>
          <w:rFonts w:ascii="Consolas"/>
          <w:b/>
          <w:color w:val="AA21FF"/>
          <w:sz w:val="19"/>
        </w:rPr>
        <w:t xml:space="preserve">// </w:t>
      </w:r>
      <w:r>
        <w:rPr>
          <w:rFonts w:ascii="Consolas"/>
          <w:color w:val="008700"/>
          <w:sz w:val="19"/>
        </w:rPr>
        <w:t xml:space="preserve">2 </w:t>
      </w:r>
      <w:r>
        <w:rPr>
          <w:rFonts w:ascii="Consolas"/>
          <w:color w:val="0054AA"/>
          <w:sz w:val="19"/>
        </w:rPr>
        <w:t xml:space="preserve">)) </w:t>
      </w:r>
      <w:r>
        <w:rPr>
          <w:rFonts w:ascii="Consolas"/>
          <w:color w:val="202020"/>
          <w:sz w:val="19"/>
        </w:rPr>
        <w:t xml:space="preserve">V_points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zeros</w:t>
      </w:r>
      <w:r>
        <w:rPr>
          <w:rFonts w:ascii="Consolas"/>
          <w:color w:val="0054AA"/>
          <w:sz w:val="19"/>
        </w:rPr>
        <w:t>((</w:t>
      </w:r>
      <w:r>
        <w:rPr>
          <w:rFonts w:ascii="Consolas"/>
          <w:color w:val="202020"/>
          <w:sz w:val="19"/>
        </w:rPr>
        <w:t>np</w:t>
      </w:r>
      <w:r>
        <w:rPr>
          <w:rFonts w:ascii="Consolas"/>
          <w:b/>
          <w:color w:val="AA21FF"/>
          <w:sz w:val="19"/>
        </w:rPr>
        <w:t>.</w:t>
      </w:r>
      <w:r>
        <w:rPr>
          <w:rFonts w:ascii="Consolas"/>
          <w:color w:val="202020"/>
          <w:sz w:val="19"/>
        </w:rPr>
        <w:t>shape</w:t>
      </w:r>
      <w:r>
        <w:rPr>
          <w:rFonts w:ascii="Consolas"/>
          <w:color w:val="0054AA"/>
          <w:sz w:val="19"/>
        </w:rPr>
        <w:t>(</w:t>
      </w:r>
      <w:r>
        <w:rPr>
          <w:rFonts w:ascii="Consolas"/>
          <w:color w:val="202020"/>
          <w:sz w:val="19"/>
        </w:rPr>
        <w:t>points</w:t>
      </w:r>
      <w:r>
        <w:rPr>
          <w:rFonts w:ascii="Consolas"/>
          <w:color w:val="0054AA"/>
          <w:sz w:val="19"/>
        </w:rPr>
        <w:t>)[</w:t>
      </w:r>
      <w:r>
        <w:rPr>
          <w:rFonts w:ascii="Consolas"/>
          <w:color w:val="008700"/>
          <w:sz w:val="19"/>
        </w:rPr>
        <w:t>0</w:t>
      </w:r>
      <w:r>
        <w:rPr>
          <w:rFonts w:ascii="Consolas"/>
          <w:color w:val="0054AA"/>
          <w:sz w:val="19"/>
        </w:rPr>
        <w:t>],</w:t>
      </w:r>
      <w:r>
        <w:rPr>
          <w:rFonts w:ascii="Consolas"/>
          <w:color w:val="008700"/>
          <w:sz w:val="19"/>
        </w:rPr>
        <w:t>3</w:t>
      </w:r>
      <w:r>
        <w:rPr>
          <w:rFonts w:ascii="Consolas"/>
          <w:color w:val="0054AA"/>
          <w:sz w:val="19"/>
        </w:rPr>
        <w:t>))</w:t>
      </w:r>
    </w:p>
    <w:p w14:paraId="3A4729A4">
      <w:pPr>
        <w:spacing w:before="0" w:line="221" w:lineRule="exact"/>
        <w:ind w:left="1437" w:right="0" w:firstLine="0"/>
        <w:jc w:val="left"/>
        <w:rPr>
          <w:rFonts w:ascii="Consolas"/>
          <w:sz w:val="19"/>
        </w:rPr>
      </w:pPr>
      <w:r>
        <w:rPr>
          <w:rFonts w:ascii="Consolas"/>
          <w:color w:val="202020"/>
          <w:spacing w:val="-5"/>
          <w:sz w:val="19"/>
        </w:rPr>
        <w:t>i</w:t>
      </w:r>
      <w:r>
        <w:rPr>
          <w:rFonts w:ascii="Consolas"/>
          <w:b/>
          <w:color w:val="AA21FF"/>
          <w:spacing w:val="-5"/>
          <w:sz w:val="19"/>
        </w:rPr>
        <w:t>=</w:t>
      </w:r>
      <w:r>
        <w:rPr>
          <w:rFonts w:ascii="Consolas"/>
          <w:color w:val="008700"/>
          <w:spacing w:val="-5"/>
          <w:sz w:val="19"/>
        </w:rPr>
        <w:t>0</w:t>
      </w:r>
    </w:p>
    <w:p w14:paraId="596B3D5A">
      <w:pPr>
        <w:pStyle w:val="9"/>
        <w:spacing w:before="64"/>
        <w:rPr>
          <w:rFonts w:ascii="Consolas"/>
          <w:sz w:val="19"/>
        </w:rPr>
      </w:pPr>
    </w:p>
    <w:p w14:paraId="4D9AB108">
      <w:pPr>
        <w:spacing w:before="0"/>
        <w:ind w:left="1437" w:right="0" w:firstLine="0"/>
        <w:jc w:val="left"/>
        <w:rPr>
          <w:rFonts w:ascii="Consolas"/>
          <w:b/>
          <w:sz w:val="19"/>
        </w:rPr>
      </w:pPr>
      <w:r>
        <w:rPr>
          <w:rFonts w:ascii="Consolas"/>
          <w:color w:val="202020"/>
          <w:sz w:val="19"/>
        </w:rPr>
        <w:t>last_point</w:t>
      </w:r>
      <w:r>
        <w:rPr>
          <w:rFonts w:ascii="Consolas"/>
          <w:color w:val="202020"/>
          <w:spacing w:val="23"/>
          <w:sz w:val="19"/>
        </w:rPr>
        <w:t xml:space="preserve"> </w:t>
      </w:r>
      <w:r>
        <w:rPr>
          <w:rFonts w:ascii="Consolas"/>
          <w:b/>
          <w:color w:val="AA21FF"/>
          <w:spacing w:val="-2"/>
          <w:sz w:val="19"/>
        </w:rPr>
        <w:t>=</w:t>
      </w:r>
      <w:r>
        <w:rPr>
          <w:rFonts w:ascii="Consolas"/>
          <w:b/>
          <w:color w:val="008000"/>
          <w:spacing w:val="-2"/>
          <w:sz w:val="19"/>
        </w:rPr>
        <w:t>None</w:t>
      </w:r>
    </w:p>
    <w:p w14:paraId="52E35408">
      <w:pPr>
        <w:spacing w:before="32"/>
        <w:ind w:left="1437" w:right="0" w:firstLine="0"/>
        <w:jc w:val="left"/>
        <w:rPr>
          <w:rFonts w:ascii="Consolas"/>
          <w:sz w:val="19"/>
        </w:rPr>
      </w:pPr>
      <w:r>
        <w:rPr>
          <w:rFonts w:ascii="Consolas"/>
          <w:b/>
          <w:color w:val="008000"/>
          <w:sz w:val="19"/>
        </w:rPr>
        <w:t>for</w:t>
      </w:r>
      <w:r>
        <w:rPr>
          <w:rFonts w:ascii="Consolas"/>
          <w:b/>
          <w:color w:val="008000"/>
          <w:spacing w:val="9"/>
          <w:sz w:val="19"/>
        </w:rPr>
        <w:t xml:space="preserve"> </w:t>
      </w:r>
      <w:r>
        <w:rPr>
          <w:rFonts w:ascii="Consolas"/>
          <w:color w:val="202020"/>
          <w:sz w:val="19"/>
        </w:rPr>
        <w:t>point</w:t>
      </w:r>
      <w:r>
        <w:rPr>
          <w:rFonts w:ascii="Consolas"/>
          <w:color w:val="202020"/>
          <w:spacing w:val="10"/>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points</w:t>
      </w:r>
      <w:r>
        <w:rPr>
          <w:rFonts w:ascii="Consolas"/>
          <w:color w:val="0054AA"/>
          <w:spacing w:val="-2"/>
          <w:sz w:val="19"/>
        </w:rPr>
        <w:t>:</w:t>
      </w:r>
    </w:p>
    <w:p w14:paraId="321F175C">
      <w:pPr>
        <w:pStyle w:val="9"/>
        <w:spacing w:before="66"/>
        <w:rPr>
          <w:rFonts w:ascii="Consolas"/>
          <w:sz w:val="19"/>
        </w:rPr>
      </w:pPr>
    </w:p>
    <w:p w14:paraId="1C4440C3">
      <w:pPr>
        <w:spacing w:before="0"/>
        <w:ind w:left="1867" w:right="0" w:firstLine="0"/>
        <w:jc w:val="left"/>
        <w:rPr>
          <w:rFonts w:ascii="Consolas"/>
          <w:sz w:val="19"/>
        </w:rPr>
      </w:pPr>
      <w:r>
        <w:rPr>
          <w:rFonts w:ascii="Consolas"/>
          <w:color w:val="202020"/>
          <w:sz w:val="19"/>
        </w:rPr>
        <w:t>V</w:t>
      </w:r>
      <w:r>
        <w:rPr>
          <w:rFonts w:ascii="Consolas"/>
          <w:color w:val="202020"/>
          <w:spacing w:val="23"/>
          <w:sz w:val="19"/>
        </w:rPr>
        <w:t xml:space="preserve"> </w:t>
      </w:r>
      <w:r>
        <w:rPr>
          <w:rFonts w:ascii="Consolas"/>
          <w:b/>
          <w:color w:val="AA21FF"/>
          <w:sz w:val="19"/>
        </w:rPr>
        <w:t>=</w:t>
      </w:r>
      <w:r>
        <w:rPr>
          <w:rFonts w:ascii="Consolas"/>
          <w:b/>
          <w:color w:val="AA21FF"/>
          <w:spacing w:val="24"/>
          <w:sz w:val="19"/>
        </w:rPr>
        <w:t xml:space="preserve"> </w:t>
      </w:r>
      <w:r>
        <w:rPr>
          <w:rFonts w:ascii="Consolas"/>
          <w:color w:val="202020"/>
          <w:sz w:val="19"/>
        </w:rPr>
        <w:t>K</w:t>
      </w:r>
      <w:r>
        <w:rPr>
          <w:rFonts w:ascii="Consolas"/>
          <w:b/>
          <w:color w:val="AA21FF"/>
          <w:sz w:val="19"/>
        </w:rPr>
        <w:t>.</w:t>
      </w:r>
      <w:r>
        <w:rPr>
          <w:rFonts w:ascii="Consolas"/>
          <w:color w:val="202020"/>
          <w:sz w:val="19"/>
        </w:rPr>
        <w:t>dot</w:t>
      </w:r>
      <w:r>
        <w:rPr>
          <w:rFonts w:ascii="Consolas"/>
          <w:color w:val="0054AA"/>
          <w:sz w:val="19"/>
        </w:rPr>
        <w:t>(</w:t>
      </w:r>
      <w:r>
        <w:rPr>
          <w:rFonts w:ascii="Consolas"/>
          <w:color w:val="202020"/>
          <w:sz w:val="19"/>
        </w:rPr>
        <w:t>R</w:t>
      </w:r>
      <w:r>
        <w:rPr>
          <w:rFonts w:ascii="Consolas"/>
          <w:b/>
          <w:color w:val="AA21FF"/>
          <w:sz w:val="19"/>
        </w:rPr>
        <w:t>.</w:t>
      </w:r>
      <w:r>
        <w:rPr>
          <w:rFonts w:ascii="Consolas"/>
          <w:color w:val="202020"/>
          <w:sz w:val="19"/>
        </w:rPr>
        <w:t>dot</w:t>
      </w:r>
      <w:r>
        <w:rPr>
          <w:rFonts w:ascii="Consolas"/>
          <w:color w:val="0054AA"/>
          <w:sz w:val="19"/>
        </w:rPr>
        <w:t>(</w:t>
      </w:r>
      <w:r>
        <w:rPr>
          <w:rFonts w:ascii="Consolas"/>
          <w:color w:val="202020"/>
          <w:sz w:val="19"/>
        </w:rPr>
        <w:t>point</w:t>
      </w:r>
      <w:r>
        <w:rPr>
          <w:rFonts w:ascii="Consolas"/>
          <w:b/>
          <w:color w:val="AA21FF"/>
          <w:sz w:val="19"/>
        </w:rPr>
        <w:t>-</w:t>
      </w:r>
      <w:r>
        <w:rPr>
          <w:rFonts w:ascii="Consolas"/>
          <w:color w:val="202020"/>
          <w:spacing w:val="-5"/>
          <w:sz w:val="19"/>
        </w:rPr>
        <w:t>T</w:t>
      </w:r>
      <w:r>
        <w:rPr>
          <w:rFonts w:ascii="Consolas"/>
          <w:color w:val="0054AA"/>
          <w:spacing w:val="-5"/>
          <w:sz w:val="19"/>
        </w:rPr>
        <w:t>))</w:t>
      </w:r>
    </w:p>
    <w:p w14:paraId="62397F2F">
      <w:pPr>
        <w:spacing w:before="32"/>
        <w:ind w:left="1867" w:right="0"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scatter</w:t>
      </w:r>
      <w:r>
        <w:rPr>
          <w:rFonts w:ascii="Consolas"/>
          <w:color w:val="0054AA"/>
          <w:sz w:val="19"/>
        </w:rPr>
        <w:t>(</w:t>
      </w:r>
      <w:r>
        <w:rPr>
          <w:rFonts w:ascii="Consolas"/>
          <w:b/>
          <w:color w:val="AA21FF"/>
          <w:sz w:val="19"/>
        </w:rPr>
        <w:t>-</w:t>
      </w:r>
      <w:r>
        <w:rPr>
          <w:rFonts w:ascii="Consolas"/>
          <w:color w:val="202020"/>
          <w:sz w:val="19"/>
        </w:rPr>
        <w:t>V</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202020"/>
          <w:sz w:val="19"/>
        </w:rPr>
        <w:t>V</w:t>
      </w:r>
      <w:r>
        <w:rPr>
          <w:rFonts w:ascii="Consolas"/>
          <w:color w:val="0054AA"/>
          <w:sz w:val="19"/>
        </w:rPr>
        <w:t>[</w:t>
      </w:r>
      <w:r>
        <w:rPr>
          <w:rFonts w:ascii="Consolas"/>
          <w:color w:val="008700"/>
          <w:sz w:val="19"/>
        </w:rPr>
        <w:t>2</w:t>
      </w:r>
      <w:r>
        <w:rPr>
          <w:rFonts w:ascii="Consolas"/>
          <w:color w:val="0054AA"/>
          <w:sz w:val="19"/>
        </w:rPr>
        <w:t>],</w:t>
      </w:r>
      <w:r>
        <w:rPr>
          <w:rFonts w:ascii="Consolas"/>
          <w:color w:val="0054AA"/>
          <w:spacing w:val="50"/>
          <w:sz w:val="19"/>
        </w:rPr>
        <w:t xml:space="preserve"> </w:t>
      </w:r>
      <w:r>
        <w:rPr>
          <w:rFonts w:ascii="Consolas"/>
          <w:b/>
          <w:color w:val="AA21FF"/>
          <w:sz w:val="19"/>
        </w:rPr>
        <w:t>-</w:t>
      </w:r>
      <w:r>
        <w:rPr>
          <w:rFonts w:ascii="Consolas"/>
          <w:color w:val="202020"/>
          <w:spacing w:val="-2"/>
          <w:sz w:val="19"/>
        </w:rPr>
        <w:t>V</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b/>
          <w:color w:val="AA21FF"/>
          <w:spacing w:val="-2"/>
          <w:sz w:val="19"/>
        </w:rPr>
        <w:t>/</w:t>
      </w:r>
      <w:r>
        <w:rPr>
          <w:rFonts w:ascii="Consolas"/>
          <w:color w:val="202020"/>
          <w:spacing w:val="-2"/>
          <w:sz w:val="19"/>
        </w:rPr>
        <w:t>V</w:t>
      </w:r>
      <w:r>
        <w:rPr>
          <w:rFonts w:ascii="Consolas"/>
          <w:color w:val="0054AA"/>
          <w:spacing w:val="-2"/>
          <w:sz w:val="19"/>
        </w:rPr>
        <w:t>[</w:t>
      </w:r>
      <w:r>
        <w:rPr>
          <w:rFonts w:ascii="Consolas"/>
          <w:color w:val="008700"/>
          <w:spacing w:val="-2"/>
          <w:sz w:val="19"/>
        </w:rPr>
        <w:t>2</w:t>
      </w:r>
      <w:r>
        <w:rPr>
          <w:rFonts w:ascii="Consolas"/>
          <w:color w:val="0054AA"/>
          <w:spacing w:val="-2"/>
          <w:sz w:val="19"/>
        </w:rPr>
        <w:t>])</w:t>
      </w:r>
    </w:p>
    <w:p w14:paraId="1BE103A1">
      <w:pPr>
        <w:spacing w:before="33" w:line="276" w:lineRule="auto"/>
        <w:ind w:left="1867" w:right="3424" w:firstLine="0"/>
        <w:jc w:val="left"/>
        <w:rPr>
          <w:rFonts w:ascii="Consolas"/>
          <w:sz w:val="19"/>
        </w:rPr>
      </w:pPr>
      <w:r>
        <w:rPr>
          <w:rFonts w:ascii="Consolas"/>
          <w:color w:val="202020"/>
          <w:sz w:val="19"/>
        </w:rPr>
        <w:t>V_points</w:t>
      </w:r>
      <w:r>
        <w:rPr>
          <w:rFonts w:ascii="Consolas"/>
          <w:color w:val="0054AA"/>
          <w:sz w:val="19"/>
        </w:rPr>
        <w:t>[</w:t>
      </w:r>
      <w:r>
        <w:rPr>
          <w:rFonts w:ascii="Consolas"/>
          <w:color w:val="202020"/>
          <w:sz w:val="19"/>
        </w:rPr>
        <w:t>i</w:t>
      </w:r>
      <w:r>
        <w:rPr>
          <w:rFonts w:ascii="Consolas"/>
          <w:color w:val="0054AA"/>
          <w:sz w:val="19"/>
        </w:rPr>
        <w:t>,:]</w:t>
      </w:r>
      <w:r>
        <w:rPr>
          <w:rFonts w:ascii="Consolas"/>
          <w:b/>
          <w:color w:val="AA21FF"/>
          <w:sz w:val="19"/>
        </w:rPr>
        <w:t>=</w:t>
      </w:r>
      <w:r>
        <w:rPr>
          <w:rFonts w:ascii="Consolas"/>
          <w:color w:val="0054AA"/>
          <w:sz w:val="19"/>
        </w:rPr>
        <w:t>[</w:t>
      </w:r>
      <w:r>
        <w:rPr>
          <w:rFonts w:ascii="Consolas"/>
          <w:color w:val="202020"/>
          <w:sz w:val="19"/>
        </w:rPr>
        <w:t>V</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202020"/>
          <w:sz w:val="19"/>
        </w:rPr>
        <w:t>V</w:t>
      </w:r>
      <w:r>
        <w:rPr>
          <w:rFonts w:ascii="Consolas"/>
          <w:color w:val="0054AA"/>
          <w:sz w:val="19"/>
        </w:rPr>
        <w:t>[</w:t>
      </w:r>
      <w:r>
        <w:rPr>
          <w:rFonts w:ascii="Consolas"/>
          <w:color w:val="008700"/>
          <w:sz w:val="19"/>
        </w:rPr>
        <w:t>2</w:t>
      </w:r>
      <w:r>
        <w:rPr>
          <w:rFonts w:ascii="Consolas"/>
          <w:color w:val="0054AA"/>
          <w:sz w:val="19"/>
        </w:rPr>
        <w:t xml:space="preserve">], </w:t>
      </w:r>
      <w:r>
        <w:rPr>
          <w:rFonts w:ascii="Consolas"/>
          <w:color w:val="202020"/>
          <w:sz w:val="19"/>
        </w:rPr>
        <w:t>V</w:t>
      </w:r>
      <w:r>
        <w:rPr>
          <w:rFonts w:ascii="Consolas"/>
          <w:color w:val="0054AA"/>
          <w:sz w:val="19"/>
        </w:rPr>
        <w:t>[</w:t>
      </w:r>
      <w:r>
        <w:rPr>
          <w:rFonts w:ascii="Consolas"/>
          <w:color w:val="008700"/>
          <w:sz w:val="19"/>
        </w:rPr>
        <w:t>1</w:t>
      </w:r>
      <w:r>
        <w:rPr>
          <w:rFonts w:ascii="Consolas"/>
          <w:color w:val="0054AA"/>
          <w:sz w:val="19"/>
        </w:rPr>
        <w:t>]</w:t>
      </w:r>
      <w:r>
        <w:rPr>
          <w:rFonts w:ascii="Consolas"/>
          <w:b/>
          <w:color w:val="AA21FF"/>
          <w:sz w:val="19"/>
        </w:rPr>
        <w:t>/</w:t>
      </w:r>
      <w:r>
        <w:rPr>
          <w:rFonts w:ascii="Consolas"/>
          <w:color w:val="202020"/>
          <w:sz w:val="19"/>
        </w:rPr>
        <w:t>V</w:t>
      </w:r>
      <w:r>
        <w:rPr>
          <w:rFonts w:ascii="Consolas"/>
          <w:color w:val="0054AA"/>
          <w:sz w:val="19"/>
        </w:rPr>
        <w:t>[</w:t>
      </w:r>
      <w:r>
        <w:rPr>
          <w:rFonts w:ascii="Consolas"/>
          <w:color w:val="008700"/>
          <w:sz w:val="19"/>
        </w:rPr>
        <w:t>2</w:t>
      </w:r>
      <w:r>
        <w:rPr>
          <w:rFonts w:ascii="Consolas"/>
          <w:color w:val="0054AA"/>
          <w:sz w:val="19"/>
        </w:rPr>
        <w:t>],</w:t>
      </w:r>
      <w:r>
        <w:rPr>
          <w:rFonts w:ascii="Consolas"/>
          <w:color w:val="008700"/>
          <w:sz w:val="19"/>
        </w:rPr>
        <w:t>1</w:t>
      </w:r>
      <w:r>
        <w:rPr>
          <w:rFonts w:ascii="Consolas"/>
          <w:color w:val="0054AA"/>
          <w:sz w:val="19"/>
        </w:rPr>
        <w:t xml:space="preserve">] </w:t>
      </w:r>
      <w:r>
        <w:rPr>
          <w:rFonts w:ascii="Consolas"/>
          <w:color w:val="202020"/>
          <w:spacing w:val="-4"/>
          <w:sz w:val="19"/>
        </w:rPr>
        <w:t>i</w:t>
      </w:r>
      <w:r>
        <w:rPr>
          <w:rFonts w:ascii="Consolas"/>
          <w:b/>
          <w:color w:val="AA21FF"/>
          <w:spacing w:val="-4"/>
          <w:sz w:val="19"/>
        </w:rPr>
        <w:t>+=</w:t>
      </w:r>
      <w:r>
        <w:rPr>
          <w:rFonts w:ascii="Consolas"/>
          <w:color w:val="008700"/>
          <w:spacing w:val="-4"/>
          <w:sz w:val="19"/>
        </w:rPr>
        <w:t>1</w:t>
      </w:r>
    </w:p>
    <w:p w14:paraId="4F5A83B8">
      <w:pPr>
        <w:spacing w:before="0" w:line="276" w:lineRule="auto"/>
        <w:ind w:left="1437" w:right="3107"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set_xlabel</w:t>
      </w:r>
      <w:r>
        <w:rPr>
          <w:rFonts w:ascii="Consolas"/>
          <w:color w:val="0054AA"/>
          <w:sz w:val="19"/>
        </w:rPr>
        <w:t>(</w:t>
      </w:r>
      <w:r>
        <w:rPr>
          <w:rFonts w:ascii="Consolas"/>
          <w:color w:val="B92020"/>
          <w:sz w:val="19"/>
        </w:rPr>
        <w:t>"Points in the X axis [px]"</w:t>
      </w:r>
      <w:r>
        <w:rPr>
          <w:rFonts w:ascii="Consolas"/>
          <w:color w:val="0054AA"/>
          <w:sz w:val="19"/>
        </w:rPr>
        <w:t xml:space="preserve">) </w:t>
      </w:r>
      <w:r>
        <w:rPr>
          <w:rFonts w:ascii="Consolas"/>
          <w:color w:val="202020"/>
          <w:sz w:val="19"/>
        </w:rPr>
        <w:t>ax</w:t>
      </w:r>
      <w:r>
        <w:rPr>
          <w:rFonts w:ascii="Consolas"/>
          <w:b/>
          <w:color w:val="AA21FF"/>
          <w:sz w:val="19"/>
        </w:rPr>
        <w:t>.</w:t>
      </w:r>
      <w:r>
        <w:rPr>
          <w:rFonts w:ascii="Consolas"/>
          <w:color w:val="202020"/>
          <w:sz w:val="19"/>
        </w:rPr>
        <w:t>set_ylabel</w:t>
      </w:r>
      <w:r>
        <w:rPr>
          <w:rFonts w:ascii="Consolas"/>
          <w:color w:val="0054AA"/>
          <w:sz w:val="19"/>
        </w:rPr>
        <w:t>(</w:t>
      </w:r>
      <w:r>
        <w:rPr>
          <w:rFonts w:ascii="Consolas"/>
          <w:color w:val="B92020"/>
          <w:sz w:val="19"/>
        </w:rPr>
        <w:t>"Points</w:t>
      </w:r>
      <w:r>
        <w:rPr>
          <w:rFonts w:ascii="Consolas"/>
          <w:color w:val="B92020"/>
          <w:spacing w:val="14"/>
          <w:sz w:val="19"/>
        </w:rPr>
        <w:t xml:space="preserve"> </w:t>
      </w:r>
      <w:r>
        <w:rPr>
          <w:rFonts w:ascii="Consolas"/>
          <w:color w:val="B92020"/>
          <w:sz w:val="19"/>
        </w:rPr>
        <w:t>in</w:t>
      </w:r>
      <w:r>
        <w:rPr>
          <w:rFonts w:ascii="Consolas"/>
          <w:color w:val="B92020"/>
          <w:spacing w:val="15"/>
          <w:sz w:val="19"/>
        </w:rPr>
        <w:t xml:space="preserve"> </w:t>
      </w:r>
      <w:r>
        <w:rPr>
          <w:rFonts w:ascii="Consolas"/>
          <w:color w:val="B92020"/>
          <w:sz w:val="19"/>
        </w:rPr>
        <w:t>the</w:t>
      </w:r>
      <w:r>
        <w:rPr>
          <w:rFonts w:ascii="Consolas"/>
          <w:color w:val="B92020"/>
          <w:spacing w:val="15"/>
          <w:sz w:val="19"/>
        </w:rPr>
        <w:t xml:space="preserve"> </w:t>
      </w:r>
      <w:r>
        <w:rPr>
          <w:rFonts w:ascii="Consolas"/>
          <w:color w:val="B92020"/>
          <w:sz w:val="19"/>
        </w:rPr>
        <w:t>Y</w:t>
      </w:r>
      <w:r>
        <w:rPr>
          <w:rFonts w:ascii="Consolas"/>
          <w:color w:val="B92020"/>
          <w:spacing w:val="15"/>
          <w:sz w:val="19"/>
        </w:rPr>
        <w:t xml:space="preserve"> </w:t>
      </w:r>
      <w:r>
        <w:rPr>
          <w:rFonts w:ascii="Consolas"/>
          <w:color w:val="B92020"/>
          <w:sz w:val="19"/>
        </w:rPr>
        <w:t>axis</w:t>
      </w:r>
      <w:r>
        <w:rPr>
          <w:rFonts w:ascii="Consolas"/>
          <w:color w:val="B92020"/>
          <w:spacing w:val="15"/>
          <w:sz w:val="19"/>
        </w:rPr>
        <w:t xml:space="preserve"> </w:t>
      </w:r>
      <w:r>
        <w:rPr>
          <w:rFonts w:ascii="Consolas"/>
          <w:color w:val="B92020"/>
          <w:spacing w:val="-2"/>
          <w:sz w:val="19"/>
        </w:rPr>
        <w:t>[px]"</w:t>
      </w:r>
      <w:r>
        <w:rPr>
          <w:rFonts w:ascii="Consolas"/>
          <w:color w:val="0054AA"/>
          <w:spacing w:val="-2"/>
          <w:sz w:val="19"/>
        </w:rPr>
        <w:t>)</w:t>
      </w:r>
    </w:p>
    <w:p w14:paraId="6848ABAC">
      <w:pPr>
        <w:spacing w:before="0" w:line="276" w:lineRule="auto"/>
        <w:ind w:left="1437" w:right="3107"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set_title</w:t>
      </w:r>
      <w:r>
        <w:rPr>
          <w:rFonts w:ascii="Consolas"/>
          <w:color w:val="0054AA"/>
          <w:sz w:val="19"/>
        </w:rPr>
        <w:t>(</w:t>
      </w:r>
      <w:r>
        <w:rPr>
          <w:rFonts w:ascii="Consolas"/>
          <w:color w:val="B92020"/>
          <w:sz w:val="19"/>
        </w:rPr>
        <w:t>"Image obtained"</w:t>
      </w:r>
      <w:r>
        <w:rPr>
          <w:rFonts w:ascii="Consolas"/>
          <w:color w:val="0054AA"/>
          <w:sz w:val="19"/>
        </w:rPr>
        <w:t xml:space="preserve">, </w:t>
      </w:r>
      <w:r>
        <w:rPr>
          <w:rFonts w:ascii="Consolas"/>
          <w:color w:val="202020"/>
          <w:sz w:val="19"/>
        </w:rPr>
        <w:t>fontsize</w:t>
      </w:r>
      <w:r>
        <w:rPr>
          <w:rFonts w:ascii="Consolas"/>
          <w:b/>
          <w:color w:val="AA21FF"/>
          <w:sz w:val="19"/>
        </w:rPr>
        <w:t>=</w:t>
      </w:r>
      <w:r>
        <w:rPr>
          <w:rFonts w:ascii="Consolas"/>
          <w:color w:val="B92020"/>
          <w:sz w:val="19"/>
        </w:rPr>
        <w:t>"16"</w:t>
      </w:r>
      <w:r>
        <w:rPr>
          <w:rFonts w:ascii="Consolas"/>
          <w:color w:val="0054AA"/>
          <w:sz w:val="19"/>
        </w:rPr>
        <w:t xml:space="preserve">) </w:t>
      </w:r>
      <w:r>
        <w:rPr>
          <w:rFonts w:ascii="Consolas"/>
          <w:color w:val="202020"/>
          <w:spacing w:val="-2"/>
          <w:sz w:val="19"/>
        </w:rPr>
        <w:t>plt</w:t>
      </w:r>
      <w:r>
        <w:rPr>
          <w:rFonts w:ascii="Consolas"/>
          <w:b/>
          <w:color w:val="AA21FF"/>
          <w:spacing w:val="-2"/>
          <w:sz w:val="19"/>
        </w:rPr>
        <w:t>.</w:t>
      </w:r>
      <w:r>
        <w:rPr>
          <w:rFonts w:ascii="Consolas"/>
          <w:color w:val="202020"/>
          <w:spacing w:val="-2"/>
          <w:sz w:val="19"/>
        </w:rPr>
        <w:t>savefig</w:t>
      </w:r>
      <w:r>
        <w:rPr>
          <w:rFonts w:ascii="Consolas"/>
          <w:color w:val="0054AA"/>
          <w:spacing w:val="-2"/>
          <w:sz w:val="19"/>
        </w:rPr>
        <w:t>(</w:t>
      </w:r>
      <w:r>
        <w:rPr>
          <w:rFonts w:ascii="Consolas"/>
          <w:color w:val="202020"/>
          <w:spacing w:val="-2"/>
          <w:sz w:val="19"/>
        </w:rPr>
        <w:t>filename</w:t>
      </w:r>
      <w:r>
        <w:rPr>
          <w:rFonts w:ascii="Consolas"/>
          <w:color w:val="0054AA"/>
          <w:spacing w:val="-2"/>
          <w:sz w:val="19"/>
        </w:rPr>
        <w:t>,</w:t>
      </w:r>
      <w:r>
        <w:rPr>
          <w:rFonts w:ascii="Consolas"/>
          <w:color w:val="202020"/>
          <w:spacing w:val="-2"/>
          <w:sz w:val="19"/>
        </w:rPr>
        <w:t>dpi</w:t>
      </w:r>
      <w:r>
        <w:rPr>
          <w:rFonts w:ascii="Consolas"/>
          <w:b/>
          <w:color w:val="AA21FF"/>
          <w:spacing w:val="-2"/>
          <w:sz w:val="19"/>
        </w:rPr>
        <w:t>=</w:t>
      </w:r>
      <w:r>
        <w:rPr>
          <w:rFonts w:ascii="Consolas"/>
          <w:color w:val="008700"/>
          <w:spacing w:val="-2"/>
          <w:sz w:val="19"/>
        </w:rPr>
        <w:t>800</w:t>
      </w:r>
      <w:r>
        <w:rPr>
          <w:rFonts w:ascii="Consolas"/>
          <w:color w:val="0054AA"/>
          <w:spacing w:val="-2"/>
          <w:sz w:val="19"/>
        </w:rPr>
        <w:t>)</w:t>
      </w:r>
    </w:p>
    <w:p w14:paraId="77B01017">
      <w:pPr>
        <w:spacing w:before="0" w:line="221" w:lineRule="exact"/>
        <w:ind w:left="1437" w:right="0" w:firstLine="0"/>
        <w:jc w:val="left"/>
        <w:rPr>
          <w:rFonts w:ascii="Consolas"/>
          <w:sz w:val="19"/>
        </w:rPr>
      </w:pPr>
      <w:r>
        <w:rPr>
          <w:rFonts w:ascii="Consolas"/>
          <w:b/>
          <w:color w:val="008000"/>
          <w:sz w:val="19"/>
        </w:rPr>
        <w:t>return</w:t>
      </w:r>
      <w:r>
        <w:rPr>
          <w:rFonts w:ascii="Consolas"/>
          <w:b/>
          <w:color w:val="008000"/>
          <w:spacing w:val="15"/>
          <w:sz w:val="19"/>
        </w:rPr>
        <w:t xml:space="preserve"> </w:t>
      </w:r>
      <w:r>
        <w:rPr>
          <w:rFonts w:ascii="Consolas"/>
          <w:color w:val="202020"/>
          <w:spacing w:val="-2"/>
          <w:sz w:val="19"/>
        </w:rPr>
        <w:t>V_points</w:t>
      </w:r>
    </w:p>
    <w:p w14:paraId="2C4ABFC5">
      <w:pPr>
        <w:pStyle w:val="9"/>
        <w:rPr>
          <w:rFonts w:ascii="Consolas"/>
          <w:sz w:val="19"/>
        </w:rPr>
      </w:pPr>
    </w:p>
    <w:p w14:paraId="18D59530">
      <w:pPr>
        <w:pStyle w:val="9"/>
        <w:spacing w:before="95"/>
        <w:rPr>
          <w:rFonts w:ascii="Consolas"/>
          <w:sz w:val="19"/>
        </w:rPr>
      </w:pPr>
    </w:p>
    <w:p w14:paraId="073E4C63">
      <w:pPr>
        <w:spacing w:before="0"/>
        <w:ind w:left="1008" w:right="0" w:firstLine="0"/>
        <w:jc w:val="left"/>
        <w:rPr>
          <w:rFonts w:ascii="Consolas"/>
          <w:i/>
          <w:sz w:val="19"/>
        </w:rPr>
      </w:pPr>
      <w:r>
        <w:rPr>
          <w:rFonts w:ascii="Consolas"/>
          <w:i/>
          <w:color w:val="408080"/>
          <w:sz w:val="19"/>
        </w:rPr>
        <w:t>#</w:t>
      </w:r>
      <w:r>
        <w:rPr>
          <w:rFonts w:ascii="Consolas"/>
          <w:i/>
          <w:color w:val="408080"/>
          <w:spacing w:val="7"/>
          <w:sz w:val="19"/>
        </w:rPr>
        <w:t xml:space="preserve"> </w:t>
      </w:r>
      <w:r>
        <w:rPr>
          <w:rFonts w:ascii="Consolas"/>
          <w:i/>
          <w:color w:val="408080"/>
          <w:sz w:val="19"/>
        </w:rPr>
        <w:t>Plot</w:t>
      </w:r>
      <w:r>
        <w:rPr>
          <w:rFonts w:ascii="Consolas"/>
          <w:i/>
          <w:color w:val="408080"/>
          <w:spacing w:val="7"/>
          <w:sz w:val="19"/>
        </w:rPr>
        <w:t xml:space="preserve"> </w:t>
      </w:r>
      <w:r>
        <w:rPr>
          <w:rFonts w:ascii="Consolas"/>
          <w:i/>
          <w:color w:val="408080"/>
          <w:spacing w:val="-5"/>
          <w:sz w:val="19"/>
        </w:rPr>
        <w:t>All</w:t>
      </w:r>
    </w:p>
    <w:p w14:paraId="264FF7C3">
      <w:pPr>
        <w:spacing w:before="33" w:line="276" w:lineRule="auto"/>
        <w:ind w:left="1437" w:right="3107" w:hanging="430"/>
        <w:jc w:val="left"/>
        <w:rPr>
          <w:rFonts w:ascii="Consolas"/>
          <w:sz w:val="19"/>
        </w:rPr>
      </w:pPr>
      <w:r>
        <w:rPr>
          <w:rFonts w:ascii="Consolas"/>
          <w:b/>
          <w:color w:val="008000"/>
          <w:sz w:val="19"/>
        </w:rPr>
        <w:t xml:space="preserve">def </w:t>
      </w:r>
      <w:r>
        <w:rPr>
          <w:rFonts w:ascii="Consolas"/>
          <w:color w:val="202020"/>
          <w:sz w:val="19"/>
        </w:rPr>
        <w:t>plotcameraSkew</w:t>
      </w:r>
      <w:r>
        <w:rPr>
          <w:rFonts w:ascii="Consolas"/>
          <w:color w:val="0054AA"/>
          <w:sz w:val="19"/>
        </w:rPr>
        <w:t>(</w:t>
      </w:r>
      <w:r>
        <w:rPr>
          <w:rFonts w:ascii="Consolas"/>
          <w:color w:val="202020"/>
          <w:sz w:val="19"/>
        </w:rPr>
        <w:t>img_size</w:t>
      </w:r>
      <w:r>
        <w:rPr>
          <w:rFonts w:ascii="Consolas"/>
          <w:color w:val="0054AA"/>
          <w:sz w:val="19"/>
        </w:rPr>
        <w:t>,</w:t>
      </w:r>
      <w:r>
        <w:rPr>
          <w:rFonts w:ascii="Consolas"/>
          <w:color w:val="202020"/>
          <w:sz w:val="19"/>
        </w:rPr>
        <w:t>K</w:t>
      </w:r>
      <w:r>
        <w:rPr>
          <w:rFonts w:ascii="Consolas"/>
          <w:color w:val="0054AA"/>
          <w:sz w:val="19"/>
        </w:rPr>
        <w:t>,</w:t>
      </w:r>
      <w:r>
        <w:rPr>
          <w:rFonts w:ascii="Consolas"/>
          <w:color w:val="202020"/>
          <w:sz w:val="19"/>
        </w:rPr>
        <w:t>R</w:t>
      </w:r>
      <w:r>
        <w:rPr>
          <w:rFonts w:ascii="Consolas"/>
          <w:color w:val="0054AA"/>
          <w:sz w:val="19"/>
        </w:rPr>
        <w:t>,</w:t>
      </w:r>
      <w:r>
        <w:rPr>
          <w:rFonts w:ascii="Consolas"/>
          <w:color w:val="202020"/>
          <w:sz w:val="19"/>
        </w:rPr>
        <w:t>T</w:t>
      </w:r>
      <w:r>
        <w:rPr>
          <w:rFonts w:ascii="Consolas"/>
          <w:color w:val="0054AA"/>
          <w:sz w:val="19"/>
        </w:rPr>
        <w:t>,</w:t>
      </w:r>
      <w:r>
        <w:rPr>
          <w:rFonts w:ascii="Consolas"/>
          <w:color w:val="202020"/>
          <w:sz w:val="19"/>
        </w:rPr>
        <w:t>filename</w:t>
      </w:r>
      <w:r>
        <w:rPr>
          <w:rFonts w:ascii="Consolas"/>
          <w:color w:val="0054AA"/>
          <w:sz w:val="19"/>
        </w:rPr>
        <w:t xml:space="preserve">): </w:t>
      </w:r>
      <w:r>
        <w:rPr>
          <w:rFonts w:ascii="Consolas"/>
          <w:color w:val="202020"/>
          <w:spacing w:val="-2"/>
          <w:sz w:val="19"/>
        </w:rPr>
        <w:t>h</w:t>
      </w:r>
      <w:r>
        <w:rPr>
          <w:rFonts w:ascii="Consolas"/>
          <w:color w:val="0054AA"/>
          <w:spacing w:val="-2"/>
          <w:sz w:val="19"/>
        </w:rPr>
        <w:t>,</w:t>
      </w:r>
      <w:r>
        <w:rPr>
          <w:rFonts w:ascii="Consolas"/>
          <w:color w:val="202020"/>
          <w:spacing w:val="-2"/>
          <w:sz w:val="19"/>
        </w:rPr>
        <w:t>w</w:t>
      </w:r>
      <w:r>
        <w:rPr>
          <w:rFonts w:ascii="Consolas"/>
          <w:b/>
          <w:color w:val="AA21FF"/>
          <w:spacing w:val="-2"/>
          <w:sz w:val="19"/>
        </w:rPr>
        <w:t>=</w:t>
      </w:r>
      <w:r>
        <w:rPr>
          <w:rFonts w:ascii="Consolas"/>
          <w:color w:val="202020"/>
          <w:spacing w:val="-2"/>
          <w:sz w:val="19"/>
        </w:rPr>
        <w:t>img_size</w:t>
      </w:r>
    </w:p>
    <w:p w14:paraId="065F3629">
      <w:pPr>
        <w:spacing w:after="0" w:line="276" w:lineRule="auto"/>
        <w:jc w:val="left"/>
        <w:rPr>
          <w:rFonts w:ascii="Consolas"/>
          <w:sz w:val="19"/>
        </w:rPr>
        <w:sectPr>
          <w:pgSz w:w="11910" w:h="16840"/>
          <w:pgMar w:top="680" w:right="992" w:bottom="280" w:left="1275" w:header="720" w:footer="720" w:gutter="0"/>
          <w:cols w:space="720" w:num="1"/>
        </w:sectPr>
      </w:pPr>
    </w:p>
    <w:p w14:paraId="77509AFA">
      <w:pPr>
        <w:pStyle w:val="9"/>
        <w:ind w:left="933"/>
        <w:rPr>
          <w:rFonts w:ascii="Consolas"/>
          <w:sz w:val="20"/>
        </w:rPr>
      </w:pPr>
      <w:r>
        <w:rPr>
          <w:rFonts w:ascii="Consolas"/>
          <w:sz w:val="20"/>
        </w:rPr>
        <mc:AlternateContent>
          <mc:Choice Requires="wpg">
            <w:drawing>
              <wp:inline distT="0" distB="0" distL="0" distR="0">
                <wp:extent cx="5480050" cy="6861175"/>
                <wp:effectExtent l="9525" t="0" r="0" b="5715"/>
                <wp:docPr id="1044" name="Group 1044"/>
                <wp:cNvGraphicFramePr/>
                <a:graphic xmlns:a="http://schemas.openxmlformats.org/drawingml/2006/main">
                  <a:graphicData uri="http://schemas.microsoft.com/office/word/2010/wordprocessingGroup">
                    <wpg:wgp>
                      <wpg:cNvGrpSpPr/>
                      <wpg:grpSpPr>
                        <a:xfrm>
                          <a:off x="0" y="0"/>
                          <a:ext cx="5480050" cy="6861809"/>
                          <a:chOff x="0" y="0"/>
                          <a:chExt cx="5480050" cy="6861809"/>
                        </a:xfrm>
                      </wpg:grpSpPr>
                      <wps:wsp>
                        <wps:cNvPr id="1045" name="Graphic 1045"/>
                        <wps:cNvSpPr/>
                        <wps:spPr>
                          <a:xfrm>
                            <a:off x="0" y="2"/>
                            <a:ext cx="5480050" cy="6861809"/>
                          </a:xfrm>
                          <a:custGeom>
                            <a:avLst/>
                            <a:gdLst/>
                            <a:ahLst/>
                            <a:cxnLst/>
                            <a:rect l="l" t="t" r="r" b="b"/>
                            <a:pathLst>
                              <a:path w="5480050" h="6861809">
                                <a:moveTo>
                                  <a:pt x="5479758" y="0"/>
                                </a:moveTo>
                                <a:lnTo>
                                  <a:pt x="5470233" y="0"/>
                                </a:lnTo>
                                <a:lnTo>
                                  <a:pt x="5470233" y="6852094"/>
                                </a:lnTo>
                                <a:lnTo>
                                  <a:pt x="9525" y="6852094"/>
                                </a:lnTo>
                                <a:lnTo>
                                  <a:pt x="9525" y="0"/>
                                </a:lnTo>
                                <a:lnTo>
                                  <a:pt x="0" y="0"/>
                                </a:lnTo>
                                <a:lnTo>
                                  <a:pt x="0" y="6852094"/>
                                </a:lnTo>
                                <a:lnTo>
                                  <a:pt x="0" y="6861619"/>
                                </a:lnTo>
                                <a:lnTo>
                                  <a:pt x="9525" y="6861619"/>
                                </a:lnTo>
                                <a:lnTo>
                                  <a:pt x="5470233" y="6861619"/>
                                </a:lnTo>
                                <a:lnTo>
                                  <a:pt x="5479758" y="6861619"/>
                                </a:lnTo>
                                <a:lnTo>
                                  <a:pt x="5479758" y="6852094"/>
                                </a:lnTo>
                                <a:lnTo>
                                  <a:pt x="5479758" y="0"/>
                                </a:lnTo>
                                <a:close/>
                              </a:path>
                            </a:pathLst>
                          </a:custGeom>
                          <a:solidFill>
                            <a:srgbClr val="DFDFDF"/>
                          </a:solidFill>
                        </wps:spPr>
                        <wps:bodyPr wrap="square" lIns="0" tIns="0" rIns="0" bIns="0" rtlCol="0">
                          <a:noAutofit/>
                        </wps:bodyPr>
                      </wps:wsp>
                      <wps:wsp>
                        <wps:cNvPr id="1046" name="Graphic 1046"/>
                        <wps:cNvSpPr/>
                        <wps:spPr>
                          <a:xfrm>
                            <a:off x="9530" y="0"/>
                            <a:ext cx="5461000" cy="6852284"/>
                          </a:xfrm>
                          <a:custGeom>
                            <a:avLst/>
                            <a:gdLst/>
                            <a:ahLst/>
                            <a:cxnLst/>
                            <a:rect l="l" t="t" r="r" b="b"/>
                            <a:pathLst>
                              <a:path w="5461000" h="6852284">
                                <a:moveTo>
                                  <a:pt x="5460707" y="6852092"/>
                                </a:moveTo>
                                <a:lnTo>
                                  <a:pt x="0" y="6852092"/>
                                </a:lnTo>
                                <a:lnTo>
                                  <a:pt x="0" y="0"/>
                                </a:lnTo>
                                <a:lnTo>
                                  <a:pt x="5460707" y="0"/>
                                </a:lnTo>
                                <a:lnTo>
                                  <a:pt x="5460707" y="6852092"/>
                                </a:lnTo>
                                <a:close/>
                              </a:path>
                            </a:pathLst>
                          </a:custGeom>
                          <a:solidFill>
                            <a:srgbClr val="F5F5F5"/>
                          </a:solidFill>
                        </wps:spPr>
                        <wps:bodyPr wrap="square" lIns="0" tIns="0" rIns="0" bIns="0" rtlCol="0">
                          <a:noAutofit/>
                        </wps:bodyPr>
                      </wps:wsp>
                      <wps:wsp>
                        <wps:cNvPr id="1047" name="Textbox 1047"/>
                        <wps:cNvSpPr txBox="1"/>
                        <wps:spPr>
                          <a:xfrm>
                            <a:off x="9530" y="0"/>
                            <a:ext cx="5461000" cy="6852284"/>
                          </a:xfrm>
                          <a:prstGeom prst="rect">
                            <a:avLst/>
                          </a:prstGeom>
                        </wps:spPr>
                        <wps:txbx>
                          <w:txbxContent>
                            <w:p w14:paraId="28D3FBDD">
                              <w:pPr>
                                <w:spacing w:before="52" w:line="240" w:lineRule="auto"/>
                                <w:rPr>
                                  <w:rFonts w:ascii="Consolas"/>
                                  <w:sz w:val="19"/>
                                </w:rPr>
                              </w:pPr>
                            </w:p>
                            <w:p w14:paraId="0EC30570">
                              <w:pPr>
                                <w:spacing w:before="1"/>
                                <w:ind w:left="489" w:right="0" w:firstLine="0"/>
                                <w:jc w:val="left"/>
                                <w:rPr>
                                  <w:rFonts w:ascii="Consolas"/>
                                  <w:sz w:val="19"/>
                                </w:rPr>
                              </w:pPr>
                              <w:r>
                                <w:rPr>
                                  <w:rFonts w:ascii="Consolas"/>
                                  <w:color w:val="202020"/>
                                  <w:sz w:val="19"/>
                                </w:rPr>
                                <w:t>fig</w:t>
                              </w:r>
                              <w:r>
                                <w:rPr>
                                  <w:rFonts w:ascii="Consolas"/>
                                  <w:color w:val="202020"/>
                                  <w:spacing w:val="21"/>
                                  <w:sz w:val="19"/>
                                </w:rPr>
                                <w:t xml:space="preserve"> </w:t>
                              </w:r>
                              <w:r>
                                <w:rPr>
                                  <w:rFonts w:ascii="Consolas"/>
                                  <w:b/>
                                  <w:color w:val="AA21FF"/>
                                  <w:sz w:val="19"/>
                                </w:rPr>
                                <w:t>=</w:t>
                              </w:r>
                              <w:r>
                                <w:rPr>
                                  <w:rFonts w:ascii="Consolas"/>
                                  <w:b/>
                                  <w:color w:val="AA21FF"/>
                                  <w:spacing w:val="22"/>
                                  <w:sz w:val="19"/>
                                </w:rPr>
                                <w:t xml:space="preserve"> </w:t>
                              </w:r>
                              <w:r>
                                <w:rPr>
                                  <w:rFonts w:ascii="Consolas"/>
                                  <w:color w:val="202020"/>
                                  <w:sz w:val="19"/>
                                </w:rPr>
                                <w:t>plt</w:t>
                              </w:r>
                              <w:r>
                                <w:rPr>
                                  <w:rFonts w:ascii="Consolas"/>
                                  <w:b/>
                                  <w:color w:val="AA21FF"/>
                                  <w:sz w:val="19"/>
                                </w:rPr>
                                <w:t>.</w:t>
                              </w:r>
                              <w:r>
                                <w:rPr>
                                  <w:rFonts w:ascii="Consolas"/>
                                  <w:color w:val="202020"/>
                                  <w:sz w:val="19"/>
                                </w:rPr>
                                <w:t>figure</w:t>
                              </w:r>
                              <w:r>
                                <w:rPr>
                                  <w:rFonts w:ascii="Consolas"/>
                                  <w:color w:val="0054AA"/>
                                  <w:sz w:val="19"/>
                                </w:rPr>
                                <w:t>(</w:t>
                              </w:r>
                              <w:r>
                                <w:rPr>
                                  <w:rFonts w:ascii="Consolas"/>
                                  <w:color w:val="202020"/>
                                  <w:sz w:val="19"/>
                                </w:rPr>
                                <w:t>figsize</w:t>
                              </w:r>
                              <w:r>
                                <w:rPr>
                                  <w:rFonts w:ascii="Consolas"/>
                                  <w:b/>
                                  <w:color w:val="AA21FF"/>
                                  <w:sz w:val="19"/>
                                </w:rPr>
                                <w:t>=</w:t>
                              </w:r>
                              <w:r>
                                <w:rPr>
                                  <w:rFonts w:ascii="Consolas"/>
                                  <w:color w:val="0054AA"/>
                                  <w:sz w:val="19"/>
                                </w:rPr>
                                <w:t>(</w:t>
                              </w:r>
                              <w:r>
                                <w:rPr>
                                  <w:rFonts w:ascii="Consolas"/>
                                  <w:color w:val="008700"/>
                                  <w:sz w:val="19"/>
                                </w:rPr>
                                <w:t>16</w:t>
                              </w:r>
                              <w:r>
                                <w:rPr>
                                  <w:rFonts w:ascii="Consolas"/>
                                  <w:color w:val="0054AA"/>
                                  <w:sz w:val="19"/>
                                </w:rPr>
                                <w:t>,</w:t>
                              </w:r>
                              <w:r>
                                <w:rPr>
                                  <w:rFonts w:ascii="Consolas"/>
                                  <w:color w:val="0054AA"/>
                                  <w:spacing w:val="22"/>
                                  <w:sz w:val="19"/>
                                </w:rPr>
                                <w:t xml:space="preserve"> </w:t>
                              </w:r>
                              <w:r>
                                <w:rPr>
                                  <w:rFonts w:ascii="Consolas"/>
                                  <w:color w:val="008700"/>
                                  <w:spacing w:val="-5"/>
                                  <w:sz w:val="19"/>
                                </w:rPr>
                                <w:t>7</w:t>
                              </w:r>
                              <w:r>
                                <w:rPr>
                                  <w:rFonts w:ascii="Consolas"/>
                                  <w:color w:val="0054AA"/>
                                  <w:spacing w:val="-5"/>
                                  <w:sz w:val="19"/>
                                </w:rPr>
                                <w:t>))</w:t>
                              </w:r>
                            </w:p>
                            <w:p w14:paraId="789E67E6">
                              <w:pPr>
                                <w:spacing w:before="32"/>
                                <w:ind w:left="489" w:right="0" w:firstLine="0"/>
                                <w:jc w:val="left"/>
                                <w:rPr>
                                  <w:rFonts w:ascii="Consolas"/>
                                  <w:sz w:val="19"/>
                                </w:rPr>
                              </w:pPr>
                              <w:r>
                                <w:rPr>
                                  <w:rFonts w:ascii="Consolas"/>
                                  <w:color w:val="202020"/>
                                  <w:sz w:val="19"/>
                                </w:rPr>
                                <w:t>ax</w:t>
                              </w:r>
                              <w:r>
                                <w:rPr>
                                  <w:rFonts w:ascii="Consolas"/>
                                  <w:color w:val="202020"/>
                                  <w:spacing w:val="5"/>
                                  <w:sz w:val="19"/>
                                </w:rPr>
                                <w:t xml:space="preserve"> </w:t>
                              </w:r>
                              <w:r>
                                <w:rPr>
                                  <w:rFonts w:ascii="Consolas"/>
                                  <w:b/>
                                  <w:color w:val="AA21FF"/>
                                  <w:sz w:val="19"/>
                                </w:rPr>
                                <w:t>=</w:t>
                              </w:r>
                              <w:r>
                                <w:rPr>
                                  <w:rFonts w:ascii="Consolas"/>
                                  <w:b/>
                                  <w:color w:val="AA21FF"/>
                                  <w:spacing w:val="6"/>
                                  <w:sz w:val="19"/>
                                </w:rPr>
                                <w:t xml:space="preserve"> </w:t>
                              </w:r>
                              <w:r>
                                <w:rPr>
                                  <w:rFonts w:ascii="Consolas"/>
                                  <w:color w:val="202020"/>
                                  <w:spacing w:val="-2"/>
                                  <w:sz w:val="19"/>
                                </w:rPr>
                                <w:t>fig</w:t>
                              </w:r>
                              <w:r>
                                <w:rPr>
                                  <w:rFonts w:ascii="Consolas"/>
                                  <w:b/>
                                  <w:color w:val="AA21FF"/>
                                  <w:spacing w:val="-2"/>
                                  <w:sz w:val="19"/>
                                </w:rPr>
                                <w:t>.</w:t>
                              </w:r>
                              <w:r>
                                <w:rPr>
                                  <w:rFonts w:ascii="Consolas"/>
                                  <w:color w:val="202020"/>
                                  <w:spacing w:val="-2"/>
                                  <w:sz w:val="19"/>
                                </w:rPr>
                                <w:t>add_subplot</w:t>
                              </w:r>
                              <w:r>
                                <w:rPr>
                                  <w:rFonts w:ascii="Consolas"/>
                                  <w:color w:val="0054AA"/>
                                  <w:spacing w:val="-2"/>
                                  <w:sz w:val="19"/>
                                </w:rPr>
                                <w:t>(</w:t>
                              </w:r>
                              <w:r>
                                <w:rPr>
                                  <w:rFonts w:ascii="Consolas"/>
                                  <w:color w:val="008700"/>
                                  <w:spacing w:val="-2"/>
                                  <w:sz w:val="19"/>
                                </w:rPr>
                                <w:t>121</w:t>
                              </w:r>
                              <w:r>
                                <w:rPr>
                                  <w:rFonts w:ascii="Consolas"/>
                                  <w:color w:val="0054AA"/>
                                  <w:spacing w:val="-2"/>
                                  <w:sz w:val="19"/>
                                </w:rPr>
                                <w:t>,</w:t>
                              </w:r>
                              <w:r>
                                <w:rPr>
                                  <w:rFonts w:ascii="Consolas"/>
                                  <w:color w:val="202020"/>
                                  <w:spacing w:val="-2"/>
                                  <w:sz w:val="19"/>
                                </w:rPr>
                                <w:t>projection</w:t>
                              </w:r>
                              <w:r>
                                <w:rPr>
                                  <w:rFonts w:ascii="Consolas"/>
                                  <w:b/>
                                  <w:color w:val="AA21FF"/>
                                  <w:spacing w:val="-2"/>
                                  <w:sz w:val="19"/>
                                </w:rPr>
                                <w:t>=</w:t>
                              </w:r>
                              <w:r>
                                <w:rPr>
                                  <w:rFonts w:ascii="Consolas"/>
                                  <w:color w:val="B92020"/>
                                  <w:spacing w:val="-2"/>
                                  <w:sz w:val="19"/>
                                </w:rPr>
                                <w:t>'3d'</w:t>
                              </w:r>
                              <w:r>
                                <w:rPr>
                                  <w:rFonts w:ascii="Consolas"/>
                                  <w:color w:val="0054AA"/>
                                  <w:spacing w:val="-2"/>
                                  <w:sz w:val="19"/>
                                </w:rPr>
                                <w:t>)</w:t>
                              </w:r>
                            </w:p>
                            <w:p w14:paraId="62880664">
                              <w:pPr>
                                <w:spacing w:before="33" w:line="276" w:lineRule="auto"/>
                                <w:ind w:left="489" w:right="3139"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xlim</w:t>
                              </w:r>
                              <w:r>
                                <w:rPr>
                                  <w:rFonts w:ascii="Consolas"/>
                                  <w:b/>
                                  <w:color w:val="AA21FF"/>
                                  <w:sz w:val="19"/>
                                </w:rPr>
                                <w:t>=</w:t>
                              </w:r>
                              <w:r>
                                <w:rPr>
                                  <w:rFonts w:ascii="Consolas"/>
                                  <w:color w:val="0054AA"/>
                                  <w:sz w:val="19"/>
                                </w:rPr>
                                <w:t>(</w:t>
                              </w:r>
                              <w:r>
                                <w:rPr>
                                  <w:rFonts w:ascii="Consolas"/>
                                  <w:b/>
                                  <w:color w:val="AA21FF"/>
                                  <w:sz w:val="19"/>
                                </w:rPr>
                                <w:t>-</w:t>
                              </w:r>
                              <w:r>
                                <w:rPr>
                                  <w:rFonts w:ascii="Consolas"/>
                                  <w:color w:val="008700"/>
                                  <w:sz w:val="19"/>
                                </w:rPr>
                                <w:t>4</w:t>
                              </w:r>
                              <w:r>
                                <w:rPr>
                                  <w:rFonts w:ascii="Consolas"/>
                                  <w:color w:val="0054AA"/>
                                  <w:sz w:val="19"/>
                                </w:rPr>
                                <w:t xml:space="preserve">, </w:t>
                              </w:r>
                              <w:r>
                                <w:rPr>
                                  <w:rFonts w:ascii="Consolas"/>
                                  <w:color w:val="008700"/>
                                  <w:sz w:val="19"/>
                                </w:rPr>
                                <w:t>4</w:t>
                              </w:r>
                              <w:r>
                                <w:rPr>
                                  <w:rFonts w:ascii="Consolas"/>
                                  <w:color w:val="0054AA"/>
                                  <w:sz w:val="19"/>
                                </w:rPr>
                                <w:t xml:space="preserve">), </w:t>
                              </w:r>
                              <w:r>
                                <w:rPr>
                                  <w:rFonts w:ascii="Consolas"/>
                                  <w:color w:val="202020"/>
                                  <w:sz w:val="19"/>
                                </w:rPr>
                                <w:t>ylim</w:t>
                              </w:r>
                              <w:r>
                                <w:rPr>
                                  <w:rFonts w:ascii="Consolas"/>
                                  <w:b/>
                                  <w:color w:val="AA21FF"/>
                                  <w:sz w:val="19"/>
                                </w:rPr>
                                <w:t>=</w:t>
                              </w:r>
                              <w:r>
                                <w:rPr>
                                  <w:rFonts w:ascii="Consolas"/>
                                  <w:color w:val="0054AA"/>
                                  <w:sz w:val="19"/>
                                </w:rPr>
                                <w:t>(</w:t>
                              </w:r>
                              <w:r>
                                <w:rPr>
                                  <w:rFonts w:ascii="Consolas"/>
                                  <w:b/>
                                  <w:color w:val="AA21FF"/>
                                  <w:sz w:val="19"/>
                                </w:rPr>
                                <w:t>-</w:t>
                              </w:r>
                              <w:r>
                                <w:rPr>
                                  <w:rFonts w:ascii="Consolas"/>
                                  <w:color w:val="008700"/>
                                  <w:sz w:val="19"/>
                                </w:rPr>
                                <w:t>4</w:t>
                              </w:r>
                              <w:r>
                                <w:rPr>
                                  <w:rFonts w:ascii="Consolas"/>
                                  <w:color w:val="0054AA"/>
                                  <w:sz w:val="19"/>
                                </w:rPr>
                                <w:t xml:space="preserve">, </w:t>
                              </w:r>
                              <w:r>
                                <w:rPr>
                                  <w:rFonts w:ascii="Consolas"/>
                                  <w:color w:val="008700"/>
                                  <w:sz w:val="19"/>
                                </w:rPr>
                                <w:t>4</w:t>
                              </w:r>
                              <w:r>
                                <w:rPr>
                                  <w:rFonts w:ascii="Consolas"/>
                                  <w:color w:val="0054AA"/>
                                  <w:sz w:val="19"/>
                                </w:rPr>
                                <w:t xml:space="preserve">), </w:t>
                              </w:r>
                              <w:r>
                                <w:rPr>
                                  <w:rFonts w:ascii="Consolas"/>
                                  <w:color w:val="202020"/>
                                  <w:sz w:val="19"/>
                                </w:rPr>
                                <w:t>zlim</w:t>
                              </w:r>
                              <w:r>
                                <w:rPr>
                                  <w:rFonts w:ascii="Consolas"/>
                                  <w:b/>
                                  <w:color w:val="AA21FF"/>
                                  <w:sz w:val="19"/>
                                </w:rPr>
                                <w:t>=</w:t>
                              </w:r>
                              <w:r>
                                <w:rPr>
                                  <w:rFonts w:ascii="Consolas"/>
                                  <w:color w:val="0054AA"/>
                                  <w:sz w:val="19"/>
                                </w:rPr>
                                <w:t>(</w:t>
                              </w:r>
                              <w:r>
                                <w:rPr>
                                  <w:rFonts w:ascii="Consolas"/>
                                  <w:color w:val="008700"/>
                                  <w:sz w:val="19"/>
                                </w:rPr>
                                <w:t>0</w:t>
                              </w:r>
                              <w:r>
                                <w:rPr>
                                  <w:rFonts w:ascii="Consolas"/>
                                  <w:color w:val="0054AA"/>
                                  <w:sz w:val="19"/>
                                </w:rPr>
                                <w:t xml:space="preserve">, </w:t>
                              </w:r>
                              <w:r>
                                <w:rPr>
                                  <w:rFonts w:ascii="Consolas"/>
                                  <w:color w:val="008700"/>
                                  <w:sz w:val="19"/>
                                </w:rPr>
                                <w:t>5</w:t>
                              </w:r>
                              <w:r>
                                <w:rPr>
                                  <w:rFonts w:ascii="Consolas"/>
                                  <w:color w:val="0054AA"/>
                                  <w:sz w:val="19"/>
                                </w:rPr>
                                <w:t xml:space="preserve">)) </w:t>
                              </w:r>
                              <w:r>
                                <w:rPr>
                                  <w:rFonts w:ascii="Consolas"/>
                                  <w:color w:val="202020"/>
                                  <w:sz w:val="19"/>
                                </w:rPr>
                                <w:t xml:space="preserve">ax </w:t>
                              </w:r>
                              <w:r>
                                <w:rPr>
                                  <w:rFonts w:ascii="Consolas"/>
                                  <w:b/>
                                  <w:color w:val="AA21FF"/>
                                  <w:sz w:val="19"/>
                                </w:rPr>
                                <w:t xml:space="preserve">= </w:t>
                              </w:r>
                              <w:r>
                                <w:rPr>
                                  <w:rFonts w:ascii="Consolas"/>
                                  <w:color w:val="202020"/>
                                  <w:sz w:val="19"/>
                                </w:rPr>
                                <w:t>pr</w:t>
                              </w:r>
                              <w:r>
                                <w:rPr>
                                  <w:rFonts w:ascii="Consolas"/>
                                  <w:b/>
                                  <w:color w:val="AA21FF"/>
                                  <w:sz w:val="19"/>
                                </w:rPr>
                                <w:t>.</w:t>
                              </w:r>
                              <w:r>
                                <w:rPr>
                                  <w:rFonts w:ascii="Consolas"/>
                                  <w:color w:val="202020"/>
                                  <w:sz w:val="19"/>
                                </w:rPr>
                                <w:t>plot_basis</w:t>
                              </w:r>
                              <w:r>
                                <w:rPr>
                                  <w:rFonts w:ascii="Consolas"/>
                                  <w:color w:val="0054AA"/>
                                  <w:sz w:val="19"/>
                                </w:rPr>
                                <w:t>(</w:t>
                              </w:r>
                              <w:r>
                                <w:rPr>
                                  <w:rFonts w:ascii="Consolas"/>
                                  <w:color w:val="202020"/>
                                  <w:sz w:val="19"/>
                                </w:rPr>
                                <w:t>ax</w:t>
                              </w:r>
                              <w:r>
                                <w:rPr>
                                  <w:rFonts w:ascii="Consolas"/>
                                  <w:color w:val="0054AA"/>
                                  <w:sz w:val="19"/>
                                </w:rPr>
                                <w:t>)</w:t>
                              </w:r>
                            </w:p>
                            <w:p w14:paraId="3139ABDA">
                              <w:pPr>
                                <w:spacing w:before="0" w:line="221" w:lineRule="exact"/>
                                <w:ind w:left="489" w:right="0" w:firstLine="0"/>
                                <w:jc w:val="left"/>
                                <w:rPr>
                                  <w:rFonts w:ascii="Consolas"/>
                                  <w:sz w:val="19"/>
                                </w:rPr>
                              </w:pPr>
                              <w:r>
                                <w:rPr>
                                  <w:rFonts w:ascii="Consolas"/>
                                  <w:color w:val="202020"/>
                                  <w:sz w:val="19"/>
                                </w:rPr>
                                <w:t>x</w:t>
                              </w:r>
                              <w:r>
                                <w:rPr>
                                  <w:rFonts w:ascii="Consolas"/>
                                  <w:color w:val="202020"/>
                                  <w:spacing w:val="10"/>
                                  <w:sz w:val="19"/>
                                </w:rPr>
                                <w:t xml:space="preserve"> </w:t>
                              </w:r>
                              <w:r>
                                <w:rPr>
                                  <w:rFonts w:ascii="Consolas"/>
                                  <w:b/>
                                  <w:color w:val="AA21FF"/>
                                  <w:sz w:val="19"/>
                                </w:rPr>
                                <w:t>=</w:t>
                              </w:r>
                              <w:r>
                                <w:rPr>
                                  <w:rFonts w:ascii="Consolas"/>
                                  <w:b/>
                                  <w:color w:val="AA21FF"/>
                                  <w:spacing w:val="12"/>
                                  <w:sz w:val="19"/>
                                </w:rPr>
                                <w:t xml:space="preserve"> </w:t>
                              </w:r>
                              <w:r>
                                <w:rPr>
                                  <w:rFonts w:ascii="Consolas"/>
                                  <w:color w:val="0054AA"/>
                                  <w:sz w:val="19"/>
                                </w:rPr>
                                <w:t>[</w:t>
                              </w:r>
                              <w:r>
                                <w:rPr>
                                  <w:rFonts w:ascii="Consolas"/>
                                  <w:color w:val="008700"/>
                                  <w:sz w:val="19"/>
                                </w:rPr>
                                <w:t>1</w:t>
                              </w:r>
                              <w:r>
                                <w:rPr>
                                  <w:rFonts w:ascii="Consolas"/>
                                  <w:color w:val="0054AA"/>
                                  <w:sz w:val="19"/>
                                </w:rPr>
                                <w:t>,</w:t>
                              </w:r>
                              <w:r>
                                <w:rPr>
                                  <w:rFonts w:ascii="Consolas"/>
                                  <w:b/>
                                  <w:color w:val="AA21FF"/>
                                  <w:sz w:val="19"/>
                                </w:rPr>
                                <w:t>-</w:t>
                              </w:r>
                              <w:r>
                                <w:rPr>
                                  <w:rFonts w:ascii="Consolas"/>
                                  <w:color w:val="008700"/>
                                  <w:sz w:val="19"/>
                                </w:rPr>
                                <w:t>3</w:t>
                              </w:r>
                              <w:r>
                                <w:rPr>
                                  <w:rFonts w:ascii="Consolas"/>
                                  <w:color w:val="0054AA"/>
                                  <w:sz w:val="19"/>
                                </w:rPr>
                                <w:t>,</w:t>
                              </w:r>
                              <w:r>
                                <w:rPr>
                                  <w:rFonts w:ascii="Consolas"/>
                                  <w:b/>
                                  <w:color w:val="AA21FF"/>
                                  <w:sz w:val="19"/>
                                </w:rPr>
                                <w:t>-</w:t>
                              </w:r>
                              <w:r>
                                <w:rPr>
                                  <w:rFonts w:ascii="Consolas"/>
                                  <w:color w:val="008700"/>
                                  <w:spacing w:val="-4"/>
                                  <w:sz w:val="19"/>
                                </w:rPr>
                                <w:t>1</w:t>
                              </w:r>
                              <w:r>
                                <w:rPr>
                                  <w:rFonts w:ascii="Consolas"/>
                                  <w:color w:val="0054AA"/>
                                  <w:spacing w:val="-4"/>
                                  <w:sz w:val="19"/>
                                </w:rPr>
                                <w:t>,</w:t>
                              </w:r>
                              <w:r>
                                <w:rPr>
                                  <w:rFonts w:ascii="Consolas"/>
                                  <w:color w:val="008700"/>
                                  <w:spacing w:val="-4"/>
                                  <w:sz w:val="19"/>
                                </w:rPr>
                                <w:t>3</w:t>
                              </w:r>
                              <w:r>
                                <w:rPr>
                                  <w:rFonts w:ascii="Consolas"/>
                                  <w:color w:val="0054AA"/>
                                  <w:spacing w:val="-4"/>
                                  <w:sz w:val="19"/>
                                </w:rPr>
                                <w:t>]</w:t>
                              </w:r>
                            </w:p>
                            <w:p w14:paraId="34FC0507">
                              <w:pPr>
                                <w:spacing w:before="33"/>
                                <w:ind w:left="489" w:right="0" w:firstLine="0"/>
                                <w:jc w:val="left"/>
                                <w:rPr>
                                  <w:rFonts w:ascii="Consolas"/>
                                  <w:sz w:val="19"/>
                                </w:rPr>
                              </w:pPr>
                              <w:r>
                                <w:rPr>
                                  <w:rFonts w:ascii="Consolas"/>
                                  <w:color w:val="202020"/>
                                  <w:sz w:val="19"/>
                                </w:rPr>
                                <w:t>y</w:t>
                              </w:r>
                              <w:r>
                                <w:rPr>
                                  <w:rFonts w:ascii="Consolas"/>
                                  <w:color w:val="202020"/>
                                  <w:spacing w:val="15"/>
                                  <w:sz w:val="19"/>
                                </w:rPr>
                                <w:t xml:space="preserve"> </w:t>
                              </w:r>
                              <w:r>
                                <w:rPr>
                                  <w:rFonts w:ascii="Consolas"/>
                                  <w:b/>
                                  <w:color w:val="AA21FF"/>
                                  <w:sz w:val="19"/>
                                </w:rPr>
                                <w:t>=</w:t>
                              </w:r>
                              <w:r>
                                <w:rPr>
                                  <w:rFonts w:ascii="Consolas"/>
                                  <w:b/>
                                  <w:color w:val="AA21FF"/>
                                  <w:spacing w:val="16"/>
                                  <w:sz w:val="19"/>
                                </w:rPr>
                                <w:t xml:space="preserve"> </w:t>
                              </w:r>
                              <w:r>
                                <w:rPr>
                                  <w:rFonts w:ascii="Consolas"/>
                                  <w:color w:val="0054AA"/>
                                  <w:sz w:val="19"/>
                                </w:rPr>
                                <w:t>[</w:t>
                              </w:r>
                              <w:r>
                                <w:rPr>
                                  <w:rFonts w:ascii="Consolas"/>
                                  <w:b/>
                                  <w:color w:val="AA21FF"/>
                                  <w:sz w:val="19"/>
                                </w:rPr>
                                <w:t>-</w:t>
                              </w:r>
                              <w:r>
                                <w:rPr>
                                  <w:rFonts w:ascii="Consolas"/>
                                  <w:color w:val="008700"/>
                                  <w:sz w:val="19"/>
                                </w:rPr>
                                <w:t>2</w:t>
                              </w:r>
                              <w:r>
                                <w:rPr>
                                  <w:rFonts w:ascii="Consolas"/>
                                  <w:color w:val="0054AA"/>
                                  <w:sz w:val="19"/>
                                </w:rPr>
                                <w:t>,</w:t>
                              </w:r>
                              <w:r>
                                <w:rPr>
                                  <w:rFonts w:ascii="Consolas"/>
                                  <w:b/>
                                  <w:color w:val="AA21FF"/>
                                  <w:sz w:val="19"/>
                                </w:rPr>
                                <w:t>-</w:t>
                              </w:r>
                              <w:r>
                                <w:rPr>
                                  <w:rFonts w:ascii="Consolas"/>
                                  <w:color w:val="008700"/>
                                  <w:sz w:val="19"/>
                                </w:rPr>
                                <w:t>2</w:t>
                              </w:r>
                              <w:r>
                                <w:rPr>
                                  <w:rFonts w:ascii="Consolas"/>
                                  <w:color w:val="0054AA"/>
                                  <w:sz w:val="19"/>
                                </w:rPr>
                                <w:t>,</w:t>
                              </w:r>
                              <w:r>
                                <w:rPr>
                                  <w:rFonts w:ascii="Consolas"/>
                                  <w:color w:val="008700"/>
                                  <w:sz w:val="19"/>
                                </w:rPr>
                                <w:t>2</w:t>
                              </w:r>
                              <w:r>
                                <w:rPr>
                                  <w:rFonts w:ascii="Consolas"/>
                                  <w:color w:val="0054AA"/>
                                  <w:sz w:val="19"/>
                                </w:rPr>
                                <w:t>,</w:t>
                              </w:r>
                              <w:r>
                                <w:rPr>
                                  <w:rFonts w:ascii="Consolas"/>
                                  <w:b/>
                                  <w:color w:val="AA21FF"/>
                                  <w:sz w:val="19"/>
                                </w:rPr>
                                <w:t>-</w:t>
                              </w:r>
                              <w:r>
                                <w:rPr>
                                  <w:rFonts w:ascii="Consolas"/>
                                  <w:color w:val="008700"/>
                                  <w:spacing w:val="-5"/>
                                  <w:sz w:val="19"/>
                                </w:rPr>
                                <w:t>2</w:t>
                              </w:r>
                              <w:r>
                                <w:rPr>
                                  <w:rFonts w:ascii="Consolas"/>
                                  <w:color w:val="0054AA"/>
                                  <w:spacing w:val="-5"/>
                                  <w:sz w:val="19"/>
                                </w:rPr>
                                <w:t>]</w:t>
                              </w:r>
                            </w:p>
                            <w:p w14:paraId="59C5E968">
                              <w:pPr>
                                <w:spacing w:before="32"/>
                                <w:ind w:left="489" w:right="0" w:firstLine="0"/>
                                <w:jc w:val="left"/>
                                <w:rPr>
                                  <w:rFonts w:ascii="Consolas"/>
                                  <w:sz w:val="19"/>
                                </w:rPr>
                              </w:pPr>
                              <w:r>
                                <w:rPr>
                                  <w:rFonts w:ascii="Consolas"/>
                                  <w:color w:val="202020"/>
                                  <w:sz w:val="19"/>
                                </w:rPr>
                                <w:t>z</w:t>
                              </w:r>
                              <w:r>
                                <w:rPr>
                                  <w:rFonts w:ascii="Consolas"/>
                                  <w:color w:val="202020"/>
                                  <w:spacing w:val="5"/>
                                  <w:sz w:val="19"/>
                                </w:rPr>
                                <w:t xml:space="preserve"> </w:t>
                              </w:r>
                              <w:r>
                                <w:rPr>
                                  <w:rFonts w:ascii="Consolas"/>
                                  <w:b/>
                                  <w:color w:val="AA21FF"/>
                                  <w:sz w:val="19"/>
                                </w:rPr>
                                <w:t>=</w:t>
                              </w:r>
                              <w:r>
                                <w:rPr>
                                  <w:rFonts w:ascii="Consolas"/>
                                  <w:b/>
                                  <w:color w:val="AA21FF"/>
                                  <w:spacing w:val="5"/>
                                  <w:sz w:val="19"/>
                                </w:rPr>
                                <w:t xml:space="preserve"> </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p>
                            <w:p w14:paraId="237A1E84">
                              <w:pPr>
                                <w:spacing w:before="33"/>
                                <w:ind w:left="489" w:right="0" w:firstLine="0"/>
                                <w:jc w:val="left"/>
                                <w:rPr>
                                  <w:rFonts w:ascii="Consolas"/>
                                  <w:sz w:val="19"/>
                                </w:rPr>
                              </w:pPr>
                              <w:r>
                                <w:rPr>
                                  <w:rFonts w:ascii="Consolas"/>
                                  <w:color w:val="202020"/>
                                  <w:sz w:val="19"/>
                                </w:rPr>
                                <w:t>x</w:t>
                              </w:r>
                              <w:r>
                                <w:rPr>
                                  <w:rFonts w:ascii="Consolas"/>
                                  <w:color w:val="202020"/>
                                  <w:spacing w:val="6"/>
                                  <w:sz w:val="19"/>
                                </w:rPr>
                                <w:t xml:space="preserve"> </w:t>
                              </w:r>
                              <w:r>
                                <w:rPr>
                                  <w:rFonts w:ascii="Consolas"/>
                                  <w:b/>
                                  <w:color w:val="AA21FF"/>
                                  <w:sz w:val="19"/>
                                </w:rPr>
                                <w:t>=</w:t>
                              </w:r>
                              <w:r>
                                <w:rPr>
                                  <w:rFonts w:ascii="Consolas"/>
                                  <w:b/>
                                  <w:color w:val="AA21FF"/>
                                  <w:spacing w:val="7"/>
                                  <w:sz w:val="19"/>
                                </w:rPr>
                                <w:t xml:space="preserve"> </w:t>
                              </w:r>
                              <w:r>
                                <w:rPr>
                                  <w:rFonts w:ascii="Consolas"/>
                                  <w:color w:val="0054AA"/>
                                  <w:sz w:val="19"/>
                                </w:rPr>
                                <w:t>[</w:t>
                              </w:r>
                              <w:r>
                                <w:rPr>
                                  <w:rFonts w:ascii="Consolas"/>
                                  <w:color w:val="0054AA"/>
                                  <w:spacing w:val="7"/>
                                  <w:sz w:val="19"/>
                                </w:rPr>
                                <w:t xml:space="preserve"> </w:t>
                              </w:r>
                              <w:r>
                                <w:rPr>
                                  <w:rFonts w:ascii="Consolas"/>
                                  <w:color w:val="008700"/>
                                  <w:sz w:val="19"/>
                                </w:rPr>
                                <w:t>3</w:t>
                              </w:r>
                              <w:r>
                                <w:rPr>
                                  <w:rFonts w:ascii="Consolas"/>
                                  <w:color w:val="0054AA"/>
                                  <w:sz w:val="19"/>
                                </w:rPr>
                                <w:t>,</w:t>
                              </w:r>
                              <w:r>
                                <w:rPr>
                                  <w:rFonts w:ascii="Consolas"/>
                                  <w:color w:val="0054AA"/>
                                  <w:spacing w:val="7"/>
                                  <w:sz w:val="19"/>
                                </w:rPr>
                                <w:t xml:space="preserve"> </w:t>
                              </w:r>
                              <w:r>
                                <w:rPr>
                                  <w:rFonts w:ascii="Consolas"/>
                                  <w:b/>
                                  <w:color w:val="AA21FF"/>
                                  <w:sz w:val="19"/>
                                </w:rPr>
                                <w:t>-</w:t>
                              </w:r>
                              <w:r>
                                <w:rPr>
                                  <w:rFonts w:ascii="Consolas"/>
                                  <w:color w:val="008700"/>
                                  <w:sz w:val="19"/>
                                </w:rPr>
                                <w:t>3</w:t>
                              </w:r>
                              <w:r>
                                <w:rPr>
                                  <w:rFonts w:ascii="Consolas"/>
                                  <w:color w:val="0054AA"/>
                                  <w:sz w:val="19"/>
                                </w:rPr>
                                <w:t>,</w:t>
                              </w:r>
                              <w:r>
                                <w:rPr>
                                  <w:rFonts w:ascii="Consolas"/>
                                  <w:color w:val="0054AA"/>
                                  <w:spacing w:val="7"/>
                                  <w:sz w:val="19"/>
                                </w:rPr>
                                <w:t xml:space="preserve"> </w:t>
                              </w:r>
                              <w:r>
                                <w:rPr>
                                  <w:rFonts w:ascii="Consolas"/>
                                  <w:b/>
                                  <w:color w:val="AA21FF"/>
                                  <w:sz w:val="19"/>
                                </w:rPr>
                                <w:t>-</w:t>
                              </w:r>
                              <w:r>
                                <w:rPr>
                                  <w:rFonts w:ascii="Consolas"/>
                                  <w:color w:val="008700"/>
                                  <w:sz w:val="19"/>
                                </w:rPr>
                                <w:t>3</w:t>
                              </w:r>
                              <w:r>
                                <w:rPr>
                                  <w:rFonts w:ascii="Consolas"/>
                                  <w:color w:val="0054AA"/>
                                  <w:sz w:val="19"/>
                                </w:rPr>
                                <w:t>,</w:t>
                              </w:r>
                              <w:r>
                                <w:rPr>
                                  <w:rFonts w:ascii="Consolas"/>
                                  <w:color w:val="0054AA"/>
                                  <w:spacing w:val="6"/>
                                  <w:sz w:val="19"/>
                                </w:rPr>
                                <w:t xml:space="preserve"> </w:t>
                              </w:r>
                              <w:r>
                                <w:rPr>
                                  <w:rFonts w:ascii="Consolas"/>
                                  <w:color w:val="008700"/>
                                  <w:spacing w:val="-5"/>
                                  <w:sz w:val="19"/>
                                </w:rPr>
                                <w:t>3</w:t>
                              </w:r>
                              <w:r>
                                <w:rPr>
                                  <w:rFonts w:ascii="Consolas"/>
                                  <w:color w:val="0054AA"/>
                                  <w:spacing w:val="-5"/>
                                  <w:sz w:val="19"/>
                                </w:rPr>
                                <w:t>]</w:t>
                              </w:r>
                            </w:p>
                            <w:p w14:paraId="2FC2B7E7">
                              <w:pPr>
                                <w:spacing w:before="33"/>
                                <w:ind w:left="489" w:right="0" w:firstLine="0"/>
                                <w:jc w:val="left"/>
                                <w:rPr>
                                  <w:rFonts w:ascii="Consolas"/>
                                  <w:sz w:val="19"/>
                                </w:rPr>
                              </w:pPr>
                              <w:r>
                                <w:rPr>
                                  <w:rFonts w:ascii="Consolas"/>
                                  <w:color w:val="202020"/>
                                  <w:sz w:val="19"/>
                                </w:rPr>
                                <w:t>y</w:t>
                              </w:r>
                              <w:r>
                                <w:rPr>
                                  <w:rFonts w:ascii="Consolas"/>
                                  <w:color w:val="202020"/>
                                  <w:spacing w:val="4"/>
                                  <w:sz w:val="19"/>
                                </w:rPr>
                                <w:t xml:space="preserve"> </w:t>
                              </w:r>
                              <w:r>
                                <w:rPr>
                                  <w:rFonts w:ascii="Consolas"/>
                                  <w:b/>
                                  <w:color w:val="AA21FF"/>
                                  <w:sz w:val="19"/>
                                </w:rPr>
                                <w:t>=</w:t>
                              </w:r>
                              <w:r>
                                <w:rPr>
                                  <w:rFonts w:ascii="Consolas"/>
                                  <w:b/>
                                  <w:color w:val="AA21FF"/>
                                  <w:spacing w:val="7"/>
                                  <w:sz w:val="19"/>
                                </w:rPr>
                                <w:t xml:space="preserve"> </w:t>
                              </w:r>
                              <w:r>
                                <w:rPr>
                                  <w:rFonts w:ascii="Consolas"/>
                                  <w:color w:val="0054AA"/>
                                  <w:sz w:val="19"/>
                                </w:rPr>
                                <w:t>[</w:t>
                              </w:r>
                              <w:r>
                                <w:rPr>
                                  <w:rFonts w:ascii="Consolas"/>
                                  <w:b/>
                                  <w:color w:val="AA21FF"/>
                                  <w:sz w:val="19"/>
                                </w:rPr>
                                <w:t>-</w:t>
                              </w:r>
                              <w:r>
                                <w:rPr>
                                  <w:rFonts w:ascii="Consolas"/>
                                  <w:color w:val="008700"/>
                                  <w:sz w:val="19"/>
                                </w:rPr>
                                <w:t>3</w:t>
                              </w:r>
                              <w:r>
                                <w:rPr>
                                  <w:rFonts w:ascii="Consolas"/>
                                  <w:color w:val="0054AA"/>
                                  <w:sz w:val="19"/>
                                </w:rPr>
                                <w:t>,</w:t>
                              </w:r>
                              <w:r>
                                <w:rPr>
                                  <w:rFonts w:ascii="Consolas"/>
                                  <w:color w:val="0054AA"/>
                                  <w:spacing w:val="7"/>
                                  <w:sz w:val="19"/>
                                </w:rPr>
                                <w:t xml:space="preserve"> </w:t>
                              </w:r>
                              <w:r>
                                <w:rPr>
                                  <w:rFonts w:ascii="Consolas"/>
                                  <w:b/>
                                  <w:color w:val="AA21FF"/>
                                  <w:sz w:val="19"/>
                                </w:rPr>
                                <w:t>-</w:t>
                              </w:r>
                              <w:r>
                                <w:rPr>
                                  <w:rFonts w:ascii="Consolas"/>
                                  <w:color w:val="008700"/>
                                  <w:sz w:val="19"/>
                                </w:rPr>
                                <w:t>2</w:t>
                              </w:r>
                              <w:r>
                                <w:rPr>
                                  <w:rFonts w:ascii="Consolas"/>
                                  <w:color w:val="0054AA"/>
                                  <w:sz w:val="19"/>
                                </w:rPr>
                                <w:t>,</w:t>
                              </w:r>
                              <w:r>
                                <w:rPr>
                                  <w:rFonts w:ascii="Consolas"/>
                                  <w:color w:val="0054AA"/>
                                  <w:spacing w:val="64"/>
                                  <w:w w:val="150"/>
                                  <w:sz w:val="19"/>
                                </w:rPr>
                                <w:t xml:space="preserve"> </w:t>
                              </w:r>
                              <w:r>
                                <w:rPr>
                                  <w:rFonts w:ascii="Consolas"/>
                                  <w:color w:val="008700"/>
                                  <w:spacing w:val="-4"/>
                                  <w:sz w:val="19"/>
                                </w:rPr>
                                <w:t>3</w:t>
                              </w:r>
                              <w:r>
                                <w:rPr>
                                  <w:rFonts w:ascii="Consolas"/>
                                  <w:color w:val="0054AA"/>
                                  <w:spacing w:val="-4"/>
                                  <w:sz w:val="19"/>
                                </w:rPr>
                                <w:t>,</w:t>
                              </w:r>
                              <w:r>
                                <w:rPr>
                                  <w:rFonts w:ascii="Consolas"/>
                                  <w:color w:val="008700"/>
                                  <w:spacing w:val="-4"/>
                                  <w:sz w:val="19"/>
                                </w:rPr>
                                <w:t>2</w:t>
                              </w:r>
                              <w:r>
                                <w:rPr>
                                  <w:rFonts w:ascii="Consolas"/>
                                  <w:color w:val="0054AA"/>
                                  <w:spacing w:val="-4"/>
                                  <w:sz w:val="19"/>
                                </w:rPr>
                                <w:t>]</w:t>
                              </w:r>
                            </w:p>
                            <w:p w14:paraId="2D0DC2A6">
                              <w:pPr>
                                <w:spacing w:before="32"/>
                                <w:ind w:left="489" w:right="0" w:firstLine="0"/>
                                <w:jc w:val="left"/>
                                <w:rPr>
                                  <w:rFonts w:ascii="Consolas"/>
                                  <w:sz w:val="19"/>
                                </w:rPr>
                              </w:pPr>
                              <w:r>
                                <w:rPr>
                                  <w:rFonts w:ascii="Consolas"/>
                                  <w:color w:val="202020"/>
                                  <w:sz w:val="19"/>
                                </w:rPr>
                                <w:t>z</w:t>
                              </w:r>
                              <w:r>
                                <w:rPr>
                                  <w:rFonts w:ascii="Consolas"/>
                                  <w:color w:val="202020"/>
                                  <w:spacing w:val="5"/>
                                  <w:sz w:val="19"/>
                                </w:rPr>
                                <w:t xml:space="preserve"> </w:t>
                              </w:r>
                              <w:r>
                                <w:rPr>
                                  <w:rFonts w:ascii="Consolas"/>
                                  <w:b/>
                                  <w:color w:val="AA21FF"/>
                                  <w:sz w:val="19"/>
                                </w:rPr>
                                <w:t>=</w:t>
                              </w:r>
                              <w:r>
                                <w:rPr>
                                  <w:rFonts w:ascii="Consolas"/>
                                  <w:b/>
                                  <w:color w:val="AA21FF"/>
                                  <w:spacing w:val="5"/>
                                  <w:sz w:val="19"/>
                                </w:rPr>
                                <w:t xml:space="preserve"> </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p>
                            <w:p w14:paraId="75FE8B3B">
                              <w:pPr>
                                <w:spacing w:before="33"/>
                                <w:ind w:left="489" w:right="0" w:firstLine="0"/>
                                <w:jc w:val="left"/>
                                <w:rPr>
                                  <w:rFonts w:ascii="Consolas"/>
                                  <w:sz w:val="19"/>
                                </w:rPr>
                              </w:pPr>
                              <w:r>
                                <w:rPr>
                                  <w:rFonts w:ascii="Consolas"/>
                                  <w:color w:val="202020"/>
                                  <w:sz w:val="19"/>
                                </w:rPr>
                                <w:t>verts</w:t>
                              </w:r>
                              <w:r>
                                <w:rPr>
                                  <w:rFonts w:ascii="Consolas"/>
                                  <w:color w:val="202020"/>
                                  <w:spacing w:val="9"/>
                                  <w:sz w:val="19"/>
                                </w:rPr>
                                <w:t xml:space="preserve"> </w:t>
                              </w:r>
                              <w:r>
                                <w:rPr>
                                  <w:rFonts w:ascii="Consolas"/>
                                  <w:b/>
                                  <w:color w:val="AA21FF"/>
                                  <w:sz w:val="19"/>
                                </w:rPr>
                                <w:t>=</w:t>
                              </w:r>
                              <w:r>
                                <w:rPr>
                                  <w:rFonts w:ascii="Consolas"/>
                                  <w:b/>
                                  <w:color w:val="AA21FF"/>
                                  <w:spacing w:val="9"/>
                                  <w:sz w:val="19"/>
                                </w:rPr>
                                <w:t xml:space="preserve"> </w:t>
                              </w:r>
                              <w:r>
                                <w:rPr>
                                  <w:rFonts w:ascii="Consolas"/>
                                  <w:color w:val="0054AA"/>
                                  <w:spacing w:val="-2"/>
                                  <w:sz w:val="19"/>
                                </w:rPr>
                                <w:t>[</w:t>
                              </w:r>
                              <w:r>
                                <w:rPr>
                                  <w:rFonts w:ascii="Consolas"/>
                                  <w:color w:val="202020"/>
                                  <w:spacing w:val="-2"/>
                                  <w:sz w:val="19"/>
                                </w:rPr>
                                <w:t>list</w:t>
                              </w:r>
                              <w:r>
                                <w:rPr>
                                  <w:rFonts w:ascii="Consolas"/>
                                  <w:color w:val="0054AA"/>
                                  <w:spacing w:val="-2"/>
                                  <w:sz w:val="19"/>
                                </w:rPr>
                                <w:t>(</w:t>
                              </w:r>
                              <w:r>
                                <w:rPr>
                                  <w:rFonts w:ascii="Consolas"/>
                                  <w:color w:val="202020"/>
                                  <w:spacing w:val="-2"/>
                                  <w:sz w:val="19"/>
                                </w:rPr>
                                <w:t>zip</w:t>
                              </w:r>
                              <w:r>
                                <w:rPr>
                                  <w:rFonts w:ascii="Consolas"/>
                                  <w:color w:val="0054AA"/>
                                  <w:spacing w:val="-2"/>
                                  <w:sz w:val="19"/>
                                </w:rPr>
                                <w:t>(</w:t>
                              </w:r>
                              <w:r>
                                <w:rPr>
                                  <w:rFonts w:ascii="Consolas"/>
                                  <w:color w:val="202020"/>
                                  <w:spacing w:val="-2"/>
                                  <w:sz w:val="19"/>
                                </w:rPr>
                                <w:t>y</w:t>
                              </w:r>
                              <w:r>
                                <w:rPr>
                                  <w:rFonts w:ascii="Consolas"/>
                                  <w:color w:val="0054AA"/>
                                  <w:spacing w:val="-2"/>
                                  <w:sz w:val="19"/>
                                </w:rPr>
                                <w:t>,</w:t>
                              </w:r>
                              <w:r>
                                <w:rPr>
                                  <w:rFonts w:ascii="Consolas"/>
                                  <w:color w:val="202020"/>
                                  <w:spacing w:val="-2"/>
                                  <w:sz w:val="19"/>
                                </w:rPr>
                                <w:t>x</w:t>
                              </w:r>
                              <w:r>
                                <w:rPr>
                                  <w:rFonts w:ascii="Consolas"/>
                                  <w:color w:val="0054AA"/>
                                  <w:spacing w:val="-2"/>
                                  <w:sz w:val="19"/>
                                </w:rPr>
                                <w:t>,</w:t>
                              </w:r>
                              <w:r>
                                <w:rPr>
                                  <w:rFonts w:ascii="Consolas"/>
                                  <w:color w:val="202020"/>
                                  <w:spacing w:val="-2"/>
                                  <w:sz w:val="19"/>
                                </w:rPr>
                                <w:t>z</w:t>
                              </w:r>
                              <w:r>
                                <w:rPr>
                                  <w:rFonts w:ascii="Consolas"/>
                                  <w:color w:val="0054AA"/>
                                  <w:spacing w:val="-2"/>
                                  <w:sz w:val="19"/>
                                </w:rPr>
                                <w:t>))]</w:t>
                              </w:r>
                            </w:p>
                            <w:p w14:paraId="560E348B">
                              <w:pPr>
                                <w:spacing w:before="33"/>
                                <w:ind w:left="489" w:right="0" w:firstLine="0"/>
                                <w:jc w:val="left"/>
                                <w:rPr>
                                  <w:rFonts w:ascii="Consolas"/>
                                  <w:sz w:val="19"/>
                                </w:rPr>
                              </w:pPr>
                              <w:r>
                                <w:rPr>
                                  <w:rFonts w:ascii="Consolas"/>
                                  <w:color w:val="202020"/>
                                  <w:spacing w:val="-2"/>
                                  <w:sz w:val="19"/>
                                </w:rPr>
                                <w:t>ax</w:t>
                              </w:r>
                              <w:r>
                                <w:rPr>
                                  <w:rFonts w:ascii="Consolas"/>
                                  <w:b/>
                                  <w:color w:val="AA21FF"/>
                                  <w:spacing w:val="-2"/>
                                  <w:sz w:val="19"/>
                                </w:rPr>
                                <w:t>.</w:t>
                              </w:r>
                              <w:r>
                                <w:rPr>
                                  <w:rFonts w:ascii="Consolas"/>
                                  <w:color w:val="202020"/>
                                  <w:spacing w:val="-2"/>
                                  <w:sz w:val="19"/>
                                </w:rPr>
                                <w:t>add_collection3d</w:t>
                              </w:r>
                              <w:r>
                                <w:rPr>
                                  <w:rFonts w:ascii="Consolas"/>
                                  <w:color w:val="0054AA"/>
                                  <w:spacing w:val="-2"/>
                                  <w:sz w:val="19"/>
                                </w:rPr>
                                <w:t>(</w:t>
                              </w:r>
                              <w:r>
                                <w:rPr>
                                  <w:rFonts w:ascii="Consolas"/>
                                  <w:color w:val="202020"/>
                                  <w:spacing w:val="-2"/>
                                  <w:sz w:val="19"/>
                                </w:rPr>
                                <w:t>Poly3DCollection</w:t>
                              </w:r>
                              <w:r>
                                <w:rPr>
                                  <w:rFonts w:ascii="Consolas"/>
                                  <w:color w:val="0054AA"/>
                                  <w:spacing w:val="-2"/>
                                  <w:sz w:val="19"/>
                                </w:rPr>
                                <w:t>(</w:t>
                              </w:r>
                              <w:r>
                                <w:rPr>
                                  <w:rFonts w:ascii="Consolas"/>
                                  <w:color w:val="202020"/>
                                  <w:spacing w:val="-2"/>
                                  <w:sz w:val="19"/>
                                </w:rPr>
                                <w:t>verts</w:t>
                              </w:r>
                              <w:r>
                                <w:rPr>
                                  <w:rFonts w:ascii="Consolas"/>
                                  <w:color w:val="0054AA"/>
                                  <w:spacing w:val="-2"/>
                                  <w:sz w:val="19"/>
                                </w:rPr>
                                <w:t>,</w:t>
                              </w:r>
                              <w:r>
                                <w:rPr>
                                  <w:rFonts w:ascii="Consolas"/>
                                  <w:color w:val="202020"/>
                                  <w:spacing w:val="-2"/>
                                  <w:sz w:val="19"/>
                                </w:rPr>
                                <w:t>alpha</w:t>
                              </w:r>
                              <w:r>
                                <w:rPr>
                                  <w:rFonts w:ascii="Consolas"/>
                                  <w:b/>
                                  <w:color w:val="AA21FF"/>
                                  <w:spacing w:val="-2"/>
                                  <w:sz w:val="19"/>
                                </w:rPr>
                                <w:t>=</w:t>
                              </w:r>
                              <w:r>
                                <w:rPr>
                                  <w:rFonts w:ascii="Consolas"/>
                                  <w:color w:val="008700"/>
                                  <w:spacing w:val="-2"/>
                                  <w:sz w:val="19"/>
                                </w:rPr>
                                <w:t>0.75</w:t>
                              </w:r>
                              <w:r>
                                <w:rPr>
                                  <w:rFonts w:ascii="Consolas"/>
                                  <w:color w:val="0054AA"/>
                                  <w:spacing w:val="-2"/>
                                  <w:sz w:val="19"/>
                                </w:rPr>
                                <w:t>))</w:t>
                              </w:r>
                            </w:p>
                            <w:p w14:paraId="61D4D103">
                              <w:pPr>
                                <w:spacing w:before="65" w:line="240" w:lineRule="auto"/>
                                <w:rPr>
                                  <w:rFonts w:ascii="Consolas"/>
                                  <w:sz w:val="19"/>
                                </w:rPr>
                              </w:pPr>
                            </w:p>
                            <w:p w14:paraId="52E9BBD0">
                              <w:pPr>
                                <w:spacing w:before="0"/>
                                <w:ind w:left="489" w:right="0" w:firstLine="0"/>
                                <w:jc w:val="left"/>
                                <w:rPr>
                                  <w:rFonts w:ascii="Consolas"/>
                                  <w:i/>
                                  <w:sz w:val="19"/>
                                </w:rPr>
                              </w:pPr>
                              <w:r>
                                <w:rPr>
                                  <w:rFonts w:ascii="Consolas"/>
                                  <w:i/>
                                  <w:color w:val="408080"/>
                                  <w:sz w:val="19"/>
                                </w:rPr>
                                <w:t>#plot</w:t>
                              </w:r>
                              <w:r>
                                <w:rPr>
                                  <w:rFonts w:ascii="Consolas"/>
                                  <w:i/>
                                  <w:color w:val="408080"/>
                                  <w:spacing w:val="12"/>
                                  <w:sz w:val="19"/>
                                </w:rPr>
                                <w:t xml:space="preserve"> </w:t>
                              </w:r>
                              <w:r>
                                <w:rPr>
                                  <w:rFonts w:ascii="Consolas"/>
                                  <w:i/>
                                  <w:color w:val="408080"/>
                                  <w:spacing w:val="-2"/>
                                  <w:sz w:val="19"/>
                                </w:rPr>
                                <w:t>camera</w:t>
                              </w:r>
                            </w:p>
                            <w:p w14:paraId="69AC5845">
                              <w:pPr>
                                <w:spacing w:before="33" w:line="276" w:lineRule="auto"/>
                                <w:ind w:left="489" w:right="2269"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scatter</w:t>
                              </w:r>
                              <w:r>
                                <w:rPr>
                                  <w:rFonts w:ascii="Consolas"/>
                                  <w:color w:val="0054AA"/>
                                  <w:sz w:val="19"/>
                                </w:rPr>
                                <w:t>(</w:t>
                              </w:r>
                              <w:r>
                                <w:rPr>
                                  <w:rFonts w:ascii="Consolas"/>
                                  <w:color w:val="202020"/>
                                  <w:sz w:val="19"/>
                                </w:rPr>
                                <w:t>T</w:t>
                              </w:r>
                              <w:r>
                                <w:rPr>
                                  <w:rFonts w:ascii="Consolas"/>
                                  <w:color w:val="0054AA"/>
                                  <w:sz w:val="19"/>
                                </w:rPr>
                                <w:t>[</w:t>
                              </w:r>
                              <w:r>
                                <w:rPr>
                                  <w:rFonts w:ascii="Consolas"/>
                                  <w:color w:val="008700"/>
                                  <w:sz w:val="19"/>
                                </w:rPr>
                                <w:t>0</w:t>
                              </w:r>
                              <w:r>
                                <w:rPr>
                                  <w:rFonts w:ascii="Consolas"/>
                                  <w:color w:val="0054AA"/>
                                  <w:sz w:val="19"/>
                                </w:rPr>
                                <w:t>],</w:t>
                              </w:r>
                              <w:r>
                                <w:rPr>
                                  <w:rFonts w:ascii="Consolas"/>
                                  <w:color w:val="202020"/>
                                  <w:sz w:val="19"/>
                                </w:rPr>
                                <w:t>T</w:t>
                              </w:r>
                              <w:r>
                                <w:rPr>
                                  <w:rFonts w:ascii="Consolas"/>
                                  <w:color w:val="0054AA"/>
                                  <w:sz w:val="19"/>
                                </w:rPr>
                                <w:t>[</w:t>
                              </w:r>
                              <w:r>
                                <w:rPr>
                                  <w:rFonts w:ascii="Consolas"/>
                                  <w:color w:val="008700"/>
                                  <w:sz w:val="19"/>
                                </w:rPr>
                                <w:t>1</w:t>
                              </w:r>
                              <w:r>
                                <w:rPr>
                                  <w:rFonts w:ascii="Consolas"/>
                                  <w:color w:val="0054AA"/>
                                  <w:sz w:val="19"/>
                                </w:rPr>
                                <w:t>],</w:t>
                              </w:r>
                              <w:r>
                                <w:rPr>
                                  <w:rFonts w:ascii="Consolas"/>
                                  <w:color w:val="202020"/>
                                  <w:sz w:val="19"/>
                                </w:rPr>
                                <w:t>T</w:t>
                              </w:r>
                              <w:r>
                                <w:rPr>
                                  <w:rFonts w:ascii="Consolas"/>
                                  <w:color w:val="0054AA"/>
                                  <w:sz w:val="19"/>
                                </w:rPr>
                                <w:t>[</w:t>
                              </w:r>
                              <w:r>
                                <w:rPr>
                                  <w:rFonts w:ascii="Consolas"/>
                                  <w:color w:val="008700"/>
                                  <w:sz w:val="19"/>
                                </w:rPr>
                                <w:t>2</w:t>
                              </w:r>
                              <w:r>
                                <w:rPr>
                                  <w:rFonts w:ascii="Consolas"/>
                                  <w:color w:val="0054AA"/>
                                  <w:sz w:val="19"/>
                                </w:rPr>
                                <w:t xml:space="preserve">], </w:t>
                              </w:r>
                              <w:r>
                                <w:rPr>
                                  <w:rFonts w:ascii="Consolas"/>
                                  <w:color w:val="202020"/>
                                  <w:sz w:val="19"/>
                                </w:rPr>
                                <w:t>color</w:t>
                              </w:r>
                              <w:r>
                                <w:rPr>
                                  <w:rFonts w:ascii="Consolas"/>
                                  <w:b/>
                                  <w:color w:val="AA21FF"/>
                                  <w:sz w:val="19"/>
                                </w:rPr>
                                <w:t>=</w:t>
                              </w:r>
                              <w:r>
                                <w:rPr>
                                  <w:rFonts w:ascii="Consolas"/>
                                  <w:color w:val="B92020"/>
                                  <w:sz w:val="19"/>
                                </w:rPr>
                                <w:t>"orange"</w:t>
                              </w:r>
                              <w:r>
                                <w:rPr>
                                  <w:rFonts w:ascii="Consolas"/>
                                  <w:color w:val="0054AA"/>
                                  <w:sz w:val="19"/>
                                </w:rPr>
                                <w:t>,</w:t>
                              </w:r>
                              <w:r>
                                <w:rPr>
                                  <w:rFonts w:ascii="Consolas"/>
                                  <w:color w:val="202020"/>
                                  <w:sz w:val="19"/>
                                </w:rPr>
                                <w:t>marker</w:t>
                              </w:r>
                              <w:r>
                                <w:rPr>
                                  <w:rFonts w:ascii="Consolas"/>
                                  <w:b/>
                                  <w:color w:val="AA21FF"/>
                                  <w:sz w:val="19"/>
                                </w:rPr>
                                <w:t>=</w:t>
                              </w:r>
                              <w:r>
                                <w:rPr>
                                  <w:rFonts w:ascii="Consolas"/>
                                  <w:color w:val="B92020"/>
                                  <w:sz w:val="19"/>
                                </w:rPr>
                                <w:t>'^'</w:t>
                              </w:r>
                              <w:r>
                                <w:rPr>
                                  <w:rFonts w:ascii="Consolas"/>
                                  <w:color w:val="0054AA"/>
                                  <w:sz w:val="19"/>
                                </w:rPr>
                                <w:t xml:space="preserve">) </w:t>
                              </w:r>
                              <w:r>
                                <w:rPr>
                                  <w:rFonts w:ascii="Consolas"/>
                                  <w:color w:val="202020"/>
                                  <w:sz w:val="19"/>
                                </w:rPr>
                                <w:t>ax</w:t>
                              </w:r>
                              <w:r>
                                <w:rPr>
                                  <w:rFonts w:ascii="Consolas"/>
                                  <w:b/>
                                  <w:color w:val="AA21FF"/>
                                  <w:sz w:val="19"/>
                                </w:rPr>
                                <w:t>.</w:t>
                              </w:r>
                              <w:r>
                                <w:rPr>
                                  <w:rFonts w:ascii="Consolas"/>
                                  <w:color w:val="202020"/>
                                  <w:sz w:val="19"/>
                                </w:rPr>
                                <w:t>set_xlabel</w:t>
                              </w:r>
                              <w:r>
                                <w:rPr>
                                  <w:rFonts w:ascii="Consolas"/>
                                  <w:color w:val="0054AA"/>
                                  <w:sz w:val="19"/>
                                </w:rPr>
                                <w:t>(</w:t>
                              </w:r>
                              <w:r>
                                <w:rPr>
                                  <w:rFonts w:ascii="Consolas"/>
                                  <w:color w:val="B92020"/>
                                  <w:sz w:val="19"/>
                                </w:rPr>
                                <w:t>"x [m]"</w:t>
                              </w:r>
                              <w:r>
                                <w:rPr>
                                  <w:rFonts w:ascii="Consolas"/>
                                  <w:color w:val="0054AA"/>
                                  <w:sz w:val="19"/>
                                </w:rPr>
                                <w:t>)</w:t>
                              </w:r>
                            </w:p>
                            <w:p w14:paraId="682FD8E1">
                              <w:pPr>
                                <w:spacing w:before="0" w:line="221" w:lineRule="exact"/>
                                <w:ind w:left="489" w:right="0"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set_ylabel</w:t>
                              </w:r>
                              <w:r>
                                <w:rPr>
                                  <w:rFonts w:ascii="Consolas"/>
                                  <w:color w:val="0054AA"/>
                                  <w:sz w:val="19"/>
                                </w:rPr>
                                <w:t>(</w:t>
                              </w:r>
                              <w:r>
                                <w:rPr>
                                  <w:rFonts w:ascii="Consolas"/>
                                  <w:color w:val="B92020"/>
                                  <w:sz w:val="19"/>
                                </w:rPr>
                                <w:t>"y</w:t>
                              </w:r>
                              <w:r>
                                <w:rPr>
                                  <w:rFonts w:ascii="Consolas"/>
                                  <w:color w:val="B92020"/>
                                  <w:spacing w:val="35"/>
                                  <w:sz w:val="19"/>
                                </w:rPr>
                                <w:t xml:space="preserve"> </w:t>
                              </w:r>
                              <w:r>
                                <w:rPr>
                                  <w:rFonts w:ascii="Consolas"/>
                                  <w:color w:val="B92020"/>
                                  <w:spacing w:val="-4"/>
                                  <w:sz w:val="19"/>
                                </w:rPr>
                                <w:t>[m]"</w:t>
                              </w:r>
                              <w:r>
                                <w:rPr>
                                  <w:rFonts w:ascii="Consolas"/>
                                  <w:color w:val="0054AA"/>
                                  <w:spacing w:val="-4"/>
                                  <w:sz w:val="19"/>
                                </w:rPr>
                                <w:t>)</w:t>
                              </w:r>
                            </w:p>
                            <w:p w14:paraId="04CDEFAB">
                              <w:pPr>
                                <w:spacing w:before="32"/>
                                <w:ind w:left="489" w:right="0"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set_zlabel</w:t>
                              </w:r>
                              <w:r>
                                <w:rPr>
                                  <w:rFonts w:ascii="Consolas"/>
                                  <w:color w:val="0054AA"/>
                                  <w:sz w:val="19"/>
                                </w:rPr>
                                <w:t>(</w:t>
                              </w:r>
                              <w:r>
                                <w:rPr>
                                  <w:rFonts w:ascii="Consolas"/>
                                  <w:color w:val="B92020"/>
                                  <w:sz w:val="19"/>
                                </w:rPr>
                                <w:t>"z</w:t>
                              </w:r>
                              <w:r>
                                <w:rPr>
                                  <w:rFonts w:ascii="Consolas"/>
                                  <w:color w:val="B92020"/>
                                  <w:spacing w:val="35"/>
                                  <w:sz w:val="19"/>
                                </w:rPr>
                                <w:t xml:space="preserve"> </w:t>
                              </w:r>
                              <w:r>
                                <w:rPr>
                                  <w:rFonts w:ascii="Consolas"/>
                                  <w:color w:val="B92020"/>
                                  <w:spacing w:val="-4"/>
                                  <w:sz w:val="19"/>
                                </w:rPr>
                                <w:t>[m]"</w:t>
                              </w:r>
                              <w:r>
                                <w:rPr>
                                  <w:rFonts w:ascii="Consolas"/>
                                  <w:color w:val="0054AA"/>
                                  <w:spacing w:val="-4"/>
                                  <w:sz w:val="19"/>
                                </w:rPr>
                                <w:t>)</w:t>
                              </w:r>
                            </w:p>
                            <w:p w14:paraId="65127649">
                              <w:pPr>
                                <w:spacing w:before="33"/>
                                <w:ind w:left="489" w:right="0"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set_title</w:t>
                              </w:r>
                              <w:r>
                                <w:rPr>
                                  <w:rFonts w:ascii="Consolas"/>
                                  <w:color w:val="0054AA"/>
                                  <w:sz w:val="19"/>
                                </w:rPr>
                                <w:t>(</w:t>
                              </w:r>
                              <w:r>
                                <w:rPr>
                                  <w:rFonts w:ascii="Consolas"/>
                                  <w:color w:val="B92020"/>
                                  <w:sz w:val="19"/>
                                </w:rPr>
                                <w:t>"3D</w:t>
                              </w:r>
                              <w:r>
                                <w:rPr>
                                  <w:rFonts w:ascii="Consolas"/>
                                  <w:color w:val="B92020"/>
                                  <w:spacing w:val="17"/>
                                  <w:sz w:val="19"/>
                                </w:rPr>
                                <w:t xml:space="preserve"> </w:t>
                              </w:r>
                              <w:r>
                                <w:rPr>
                                  <w:rFonts w:ascii="Consolas"/>
                                  <w:color w:val="B92020"/>
                                  <w:sz w:val="19"/>
                                </w:rPr>
                                <w:t>representation</w:t>
                              </w:r>
                              <w:r>
                                <w:rPr>
                                  <w:rFonts w:ascii="Consolas"/>
                                  <w:color w:val="B92020"/>
                                  <w:spacing w:val="20"/>
                                  <w:sz w:val="19"/>
                                </w:rPr>
                                <w:t xml:space="preserve"> </w:t>
                              </w:r>
                              <w:r>
                                <w:rPr>
                                  <w:rFonts w:ascii="Consolas"/>
                                  <w:color w:val="B92020"/>
                                  <w:sz w:val="19"/>
                                </w:rPr>
                                <w:t>of</w:t>
                              </w:r>
                              <w:r>
                                <w:rPr>
                                  <w:rFonts w:ascii="Consolas"/>
                                  <w:color w:val="B92020"/>
                                  <w:spacing w:val="19"/>
                                  <w:sz w:val="19"/>
                                </w:rPr>
                                <w:t xml:space="preserve"> </w:t>
                              </w:r>
                              <w:r>
                                <w:rPr>
                                  <w:rFonts w:ascii="Consolas"/>
                                  <w:color w:val="B92020"/>
                                  <w:sz w:val="19"/>
                                </w:rPr>
                                <w:t>the</w:t>
                              </w:r>
                              <w:r>
                                <w:rPr>
                                  <w:rFonts w:ascii="Consolas"/>
                                  <w:color w:val="B92020"/>
                                  <w:spacing w:val="20"/>
                                  <w:sz w:val="19"/>
                                </w:rPr>
                                <w:t xml:space="preserve"> </w:t>
                              </w:r>
                              <w:r>
                                <w:rPr>
                                  <w:rFonts w:ascii="Consolas"/>
                                  <w:color w:val="B92020"/>
                                  <w:sz w:val="19"/>
                                </w:rPr>
                                <w:t>setup"</w:t>
                              </w:r>
                              <w:r>
                                <w:rPr>
                                  <w:rFonts w:ascii="Consolas"/>
                                  <w:color w:val="0054AA"/>
                                  <w:sz w:val="19"/>
                                </w:rPr>
                                <w:t>,</w:t>
                              </w:r>
                              <w:r>
                                <w:rPr>
                                  <w:rFonts w:ascii="Consolas"/>
                                  <w:color w:val="0054AA"/>
                                  <w:spacing w:val="20"/>
                                  <w:sz w:val="19"/>
                                </w:rPr>
                                <w:t xml:space="preserve"> </w:t>
                              </w:r>
                              <w:r>
                                <w:rPr>
                                  <w:rFonts w:ascii="Consolas"/>
                                  <w:color w:val="202020"/>
                                  <w:spacing w:val="-2"/>
                                  <w:sz w:val="19"/>
                                </w:rPr>
                                <w:t>fontsize</w:t>
                              </w:r>
                              <w:r>
                                <w:rPr>
                                  <w:rFonts w:ascii="Consolas"/>
                                  <w:b/>
                                  <w:color w:val="AA21FF"/>
                                  <w:spacing w:val="-2"/>
                                  <w:sz w:val="19"/>
                                </w:rPr>
                                <w:t>=</w:t>
                              </w:r>
                              <w:r>
                                <w:rPr>
                                  <w:rFonts w:ascii="Consolas"/>
                                  <w:color w:val="B92020"/>
                                  <w:spacing w:val="-2"/>
                                  <w:sz w:val="19"/>
                                </w:rPr>
                                <w:t>"16"</w:t>
                              </w:r>
                              <w:r>
                                <w:rPr>
                                  <w:rFonts w:ascii="Consolas"/>
                                  <w:color w:val="0054AA"/>
                                  <w:spacing w:val="-2"/>
                                  <w:sz w:val="19"/>
                                </w:rPr>
                                <w:t>)</w:t>
                              </w:r>
                            </w:p>
                            <w:p w14:paraId="2AD7E79C">
                              <w:pPr>
                                <w:spacing w:before="33"/>
                                <w:ind w:left="489" w:right="0" w:firstLine="0"/>
                                <w:jc w:val="left"/>
                                <w:rPr>
                                  <w:rFonts w:ascii="Consolas"/>
                                  <w:i/>
                                  <w:sz w:val="19"/>
                                </w:rPr>
                              </w:pPr>
                              <w:r>
                                <w:rPr>
                                  <w:rFonts w:ascii="Consolas"/>
                                  <w:i/>
                                  <w:color w:val="408080"/>
                                  <w:sz w:val="19"/>
                                </w:rPr>
                                <w:t>#</w:t>
                              </w:r>
                              <w:r>
                                <w:rPr>
                                  <w:rFonts w:ascii="Consolas"/>
                                  <w:i/>
                                  <w:color w:val="408080"/>
                                  <w:spacing w:val="7"/>
                                  <w:sz w:val="19"/>
                                </w:rPr>
                                <w:t xml:space="preserve"> </w:t>
                              </w:r>
                              <w:r>
                                <w:rPr>
                                  <w:rFonts w:ascii="Consolas"/>
                                  <w:i/>
                                  <w:color w:val="408080"/>
                                  <w:sz w:val="19"/>
                                </w:rPr>
                                <w:t>plot</w:t>
                              </w:r>
                              <w:r>
                                <w:rPr>
                                  <w:rFonts w:ascii="Consolas"/>
                                  <w:i/>
                                  <w:color w:val="408080"/>
                                  <w:spacing w:val="7"/>
                                  <w:sz w:val="19"/>
                                </w:rPr>
                                <w:t xml:space="preserve"> </w:t>
                              </w:r>
                              <w:r>
                                <w:rPr>
                                  <w:rFonts w:ascii="Consolas"/>
                                  <w:i/>
                                  <w:color w:val="408080"/>
                                  <w:spacing w:val="-2"/>
                                  <w:sz w:val="19"/>
                                </w:rPr>
                                <w:t>points</w:t>
                              </w:r>
                            </w:p>
                            <w:p w14:paraId="6E292651">
                              <w:pPr>
                                <w:spacing w:before="65" w:line="240" w:lineRule="auto"/>
                                <w:rPr>
                                  <w:rFonts w:ascii="Consolas"/>
                                  <w:i/>
                                  <w:sz w:val="19"/>
                                </w:rPr>
                              </w:pPr>
                            </w:p>
                            <w:p w14:paraId="225F52DD">
                              <w:pPr>
                                <w:spacing w:before="0"/>
                                <w:ind w:left="489" w:right="0" w:firstLine="0"/>
                                <w:jc w:val="left"/>
                                <w:rPr>
                                  <w:rFonts w:ascii="Consolas"/>
                                  <w:sz w:val="19"/>
                                </w:rPr>
                              </w:pPr>
                              <w:r>
                                <w:rPr>
                                  <w:rFonts w:ascii="Consolas"/>
                                  <w:b/>
                                  <w:color w:val="008000"/>
                                  <w:sz w:val="19"/>
                                </w:rPr>
                                <w:t>for</w:t>
                              </w:r>
                              <w:r>
                                <w:rPr>
                                  <w:rFonts w:ascii="Consolas"/>
                                  <w:b/>
                                  <w:color w:val="008000"/>
                                  <w:spacing w:val="9"/>
                                  <w:sz w:val="19"/>
                                </w:rPr>
                                <w:t xml:space="preserve"> </w:t>
                              </w:r>
                              <w:r>
                                <w:rPr>
                                  <w:rFonts w:ascii="Consolas"/>
                                  <w:color w:val="202020"/>
                                  <w:sz w:val="19"/>
                                </w:rPr>
                                <w:t>point</w:t>
                              </w:r>
                              <w:r>
                                <w:rPr>
                                  <w:rFonts w:ascii="Consolas"/>
                                  <w:color w:val="202020"/>
                                  <w:spacing w:val="10"/>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points</w:t>
                              </w:r>
                              <w:r>
                                <w:rPr>
                                  <w:rFonts w:ascii="Consolas"/>
                                  <w:color w:val="0054AA"/>
                                  <w:spacing w:val="-2"/>
                                  <w:sz w:val="19"/>
                                </w:rPr>
                                <w:t>:</w:t>
                              </w:r>
                            </w:p>
                            <w:p w14:paraId="7164E311">
                              <w:pPr>
                                <w:spacing w:before="33"/>
                                <w:ind w:left="918" w:right="0" w:firstLine="0"/>
                                <w:jc w:val="left"/>
                                <w:rPr>
                                  <w:rFonts w:ascii="Consolas"/>
                                  <w:sz w:val="19"/>
                                </w:rPr>
                              </w:pPr>
                              <w:r>
                                <w:rPr>
                                  <w:rFonts w:ascii="Consolas"/>
                                  <w:color w:val="202020"/>
                                  <w:spacing w:val="-2"/>
                                  <w:sz w:val="19"/>
                                </w:rPr>
                                <w:t>ax</w:t>
                              </w:r>
                              <w:r>
                                <w:rPr>
                                  <w:rFonts w:ascii="Consolas"/>
                                  <w:b/>
                                  <w:color w:val="AA21FF"/>
                                  <w:spacing w:val="-2"/>
                                  <w:sz w:val="19"/>
                                </w:rPr>
                                <w:t>.</w:t>
                              </w:r>
                              <w:r>
                                <w:rPr>
                                  <w:rFonts w:ascii="Consolas"/>
                                  <w:color w:val="202020"/>
                                  <w:spacing w:val="-2"/>
                                  <w:sz w:val="19"/>
                                </w:rPr>
                                <w:t>scatter</w:t>
                              </w:r>
                              <w:r>
                                <w:rPr>
                                  <w:rFonts w:ascii="Consolas"/>
                                  <w:color w:val="0054AA"/>
                                  <w:spacing w:val="-2"/>
                                  <w:sz w:val="19"/>
                                </w:rPr>
                                <w:t>(</w:t>
                              </w:r>
                              <w:r>
                                <w:rPr>
                                  <w:rFonts w:ascii="Consolas"/>
                                  <w:color w:val="202020"/>
                                  <w:spacing w:val="-2"/>
                                  <w:sz w:val="19"/>
                                </w:rPr>
                                <w:t>point</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202020"/>
                                  <w:spacing w:val="-2"/>
                                  <w:sz w:val="19"/>
                                </w:rPr>
                                <w:t>point</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color w:val="202020"/>
                                  <w:spacing w:val="-2"/>
                                  <w:sz w:val="19"/>
                                </w:rPr>
                                <w:t>point</w:t>
                              </w:r>
                              <w:r>
                                <w:rPr>
                                  <w:rFonts w:ascii="Consolas"/>
                                  <w:color w:val="0054AA"/>
                                  <w:spacing w:val="-2"/>
                                  <w:sz w:val="19"/>
                                </w:rPr>
                                <w:t>[</w:t>
                              </w:r>
                              <w:r>
                                <w:rPr>
                                  <w:rFonts w:ascii="Consolas"/>
                                  <w:color w:val="008700"/>
                                  <w:spacing w:val="-2"/>
                                  <w:sz w:val="19"/>
                                </w:rPr>
                                <w:t>2</w:t>
                              </w:r>
                              <w:r>
                                <w:rPr>
                                  <w:rFonts w:ascii="Consolas"/>
                                  <w:color w:val="0054AA"/>
                                  <w:spacing w:val="-2"/>
                                  <w:sz w:val="19"/>
                                </w:rPr>
                                <w:t>])</w:t>
                              </w:r>
                            </w:p>
                            <w:p w14:paraId="2A459334">
                              <w:pPr>
                                <w:spacing w:before="32" w:line="276" w:lineRule="auto"/>
                                <w:ind w:left="489" w:right="1735" w:firstLine="429"/>
                                <w:jc w:val="left"/>
                                <w:rPr>
                                  <w:rFonts w:ascii="Consolas"/>
                                  <w:sz w:val="19"/>
                                </w:rPr>
                              </w:pPr>
                              <w:r>
                                <w:rPr>
                                  <w:rFonts w:ascii="Consolas"/>
                                  <w:color w:val="202020"/>
                                  <w:spacing w:val="-2"/>
                                  <w:sz w:val="19"/>
                                </w:rPr>
                                <w:t>ax</w:t>
                              </w:r>
                              <w:r>
                                <w:rPr>
                                  <w:rFonts w:ascii="Consolas"/>
                                  <w:b/>
                                  <w:color w:val="AA21FF"/>
                                  <w:spacing w:val="-2"/>
                                  <w:sz w:val="19"/>
                                </w:rPr>
                                <w:t>.</w:t>
                              </w:r>
                              <w:r>
                                <w:rPr>
                                  <w:rFonts w:ascii="Consolas"/>
                                  <w:color w:val="202020"/>
                                  <w:spacing w:val="-2"/>
                                  <w:sz w:val="19"/>
                                </w:rPr>
                                <w:t>plot</w:t>
                              </w:r>
                              <w:r>
                                <w:rPr>
                                  <w:rFonts w:ascii="Consolas"/>
                                  <w:color w:val="0054AA"/>
                                  <w:spacing w:val="-2"/>
                                  <w:sz w:val="19"/>
                                </w:rPr>
                                <w:t>([</w:t>
                              </w:r>
                              <w:r>
                                <w:rPr>
                                  <w:rFonts w:ascii="Consolas"/>
                                  <w:color w:val="202020"/>
                                  <w:spacing w:val="-2"/>
                                  <w:sz w:val="19"/>
                                </w:rPr>
                                <w:t>point</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202020"/>
                                  <w:spacing w:val="-2"/>
                                  <w:sz w:val="19"/>
                                </w:rPr>
                                <w:t>T</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202020"/>
                                  <w:spacing w:val="-2"/>
                                  <w:sz w:val="19"/>
                                </w:rPr>
                                <w:t>point</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color w:val="202020"/>
                                  <w:spacing w:val="-2"/>
                                  <w:sz w:val="19"/>
                                </w:rPr>
                                <w:t>T</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color w:val="202020"/>
                                  <w:spacing w:val="-2"/>
                                  <w:sz w:val="19"/>
                                </w:rPr>
                                <w:t>point</w:t>
                              </w:r>
                              <w:r>
                                <w:rPr>
                                  <w:rFonts w:ascii="Consolas"/>
                                  <w:color w:val="0054AA"/>
                                  <w:spacing w:val="-2"/>
                                  <w:sz w:val="19"/>
                                </w:rPr>
                                <w:t>[</w:t>
                              </w:r>
                              <w:r>
                                <w:rPr>
                                  <w:rFonts w:ascii="Consolas"/>
                                  <w:color w:val="008700"/>
                                  <w:spacing w:val="-2"/>
                                  <w:sz w:val="19"/>
                                </w:rPr>
                                <w:t>2</w:t>
                              </w:r>
                              <w:r>
                                <w:rPr>
                                  <w:rFonts w:ascii="Consolas"/>
                                  <w:color w:val="0054AA"/>
                                  <w:spacing w:val="-2"/>
                                  <w:sz w:val="19"/>
                                </w:rPr>
                                <w:t>],</w:t>
                              </w:r>
                              <w:r>
                                <w:rPr>
                                  <w:rFonts w:ascii="Consolas"/>
                                  <w:color w:val="202020"/>
                                  <w:spacing w:val="-2"/>
                                  <w:sz w:val="19"/>
                                </w:rPr>
                                <w:t>T</w:t>
                              </w:r>
                              <w:r>
                                <w:rPr>
                                  <w:rFonts w:ascii="Consolas"/>
                                  <w:color w:val="0054AA"/>
                                  <w:spacing w:val="-2"/>
                                  <w:sz w:val="19"/>
                                </w:rPr>
                                <w:t>[</w:t>
                              </w:r>
                              <w:r>
                                <w:rPr>
                                  <w:rFonts w:ascii="Consolas"/>
                                  <w:color w:val="008700"/>
                                  <w:spacing w:val="-2"/>
                                  <w:sz w:val="19"/>
                                </w:rPr>
                                <w:t>2</w:t>
                              </w:r>
                              <w:r>
                                <w:rPr>
                                  <w:rFonts w:ascii="Consolas"/>
                                  <w:color w:val="0054AA"/>
                                  <w:spacing w:val="-2"/>
                                  <w:sz w:val="19"/>
                                </w:rPr>
                                <w:t>]])</w:t>
                              </w:r>
                              <w:r>
                                <w:rPr>
                                  <w:rFonts w:ascii="Consolas"/>
                                  <w:color w:val="0054AA"/>
                                  <w:spacing w:val="40"/>
                                  <w:sz w:val="19"/>
                                </w:rPr>
                                <w:t xml:space="preserve"> </w:t>
                              </w:r>
                              <w:r>
                                <w:rPr>
                                  <w:rFonts w:ascii="Consolas"/>
                                  <w:color w:val="202020"/>
                                  <w:sz w:val="19"/>
                                </w:rPr>
                                <w:t xml:space="preserve">ax </w:t>
                              </w:r>
                              <w:r>
                                <w:rPr>
                                  <w:rFonts w:ascii="Consolas"/>
                                  <w:b/>
                                  <w:color w:val="AA21FF"/>
                                  <w:sz w:val="19"/>
                                </w:rPr>
                                <w:t xml:space="preserve">= </w:t>
                              </w:r>
                              <w:r>
                                <w:rPr>
                                  <w:rFonts w:ascii="Consolas"/>
                                  <w:color w:val="202020"/>
                                  <w:sz w:val="19"/>
                                </w:rPr>
                                <w:t>fig</w:t>
                              </w:r>
                              <w:r>
                                <w:rPr>
                                  <w:rFonts w:ascii="Consolas"/>
                                  <w:b/>
                                  <w:color w:val="AA21FF"/>
                                  <w:sz w:val="19"/>
                                </w:rPr>
                                <w:t>.</w:t>
                              </w:r>
                              <w:r>
                                <w:rPr>
                                  <w:rFonts w:ascii="Consolas"/>
                                  <w:color w:val="202020"/>
                                  <w:sz w:val="19"/>
                                </w:rPr>
                                <w:t>add_subplot</w:t>
                              </w:r>
                              <w:r>
                                <w:rPr>
                                  <w:rFonts w:ascii="Consolas"/>
                                  <w:color w:val="0054AA"/>
                                  <w:sz w:val="19"/>
                                </w:rPr>
                                <w:t>(</w:t>
                              </w:r>
                              <w:r>
                                <w:rPr>
                                  <w:rFonts w:ascii="Consolas"/>
                                  <w:color w:val="008700"/>
                                  <w:sz w:val="19"/>
                                </w:rPr>
                                <w:t>122</w:t>
                              </w:r>
                              <w:r>
                                <w:rPr>
                                  <w:rFonts w:ascii="Consolas"/>
                                  <w:color w:val="0054AA"/>
                                  <w:sz w:val="19"/>
                                </w:rPr>
                                <w:t>)</w:t>
                              </w:r>
                            </w:p>
                            <w:p w14:paraId="4606109B">
                              <w:pPr>
                                <w:spacing w:before="0" w:line="276" w:lineRule="auto"/>
                                <w:ind w:left="489" w:right="818"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 xml:space="preserve">xlim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202020"/>
                                  <w:sz w:val="19"/>
                                </w:rPr>
                                <w:t xml:space="preserve">h </w:t>
                              </w:r>
                              <w:r>
                                <w:rPr>
                                  <w:rFonts w:ascii="Consolas"/>
                                  <w:b/>
                                  <w:color w:val="AA21FF"/>
                                  <w:sz w:val="19"/>
                                </w:rPr>
                                <w:t xml:space="preserve">// </w:t>
                              </w:r>
                              <w:r>
                                <w:rPr>
                                  <w:rFonts w:ascii="Consolas"/>
                                  <w:color w:val="008700"/>
                                  <w:sz w:val="19"/>
                                </w:rPr>
                                <w:t>2</w:t>
                              </w:r>
                              <w:r>
                                <w:rPr>
                                  <w:rFonts w:ascii="Consolas"/>
                                  <w:color w:val="0054AA"/>
                                  <w:sz w:val="19"/>
                                </w:rPr>
                                <w:t xml:space="preserve">), </w:t>
                              </w:r>
                              <w:r>
                                <w:rPr>
                                  <w:rFonts w:ascii="Consolas"/>
                                  <w:color w:val="202020"/>
                                  <w:sz w:val="19"/>
                                </w:rPr>
                                <w:t xml:space="preserve">w </w:t>
                              </w:r>
                              <w:r>
                                <w:rPr>
                                  <w:rFonts w:ascii="Consolas"/>
                                  <w:b/>
                                  <w:color w:val="AA21FF"/>
                                  <w:sz w:val="19"/>
                                </w:rPr>
                                <w:t xml:space="preserve">// </w:t>
                              </w:r>
                              <w:r>
                                <w:rPr>
                                  <w:rFonts w:ascii="Consolas"/>
                                  <w:color w:val="008700"/>
                                  <w:sz w:val="19"/>
                                </w:rPr>
                                <w:t>2</w:t>
                              </w:r>
                              <w:r>
                                <w:rPr>
                                  <w:rFonts w:ascii="Consolas"/>
                                  <w:color w:val="0054AA"/>
                                  <w:sz w:val="19"/>
                                </w:rPr>
                                <w:t xml:space="preserve">), </w:t>
                              </w:r>
                              <w:r>
                                <w:rPr>
                                  <w:rFonts w:ascii="Consolas"/>
                                  <w:color w:val="202020"/>
                                  <w:sz w:val="19"/>
                                </w:rPr>
                                <w:t xml:space="preserve">ylim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202020"/>
                                  <w:sz w:val="19"/>
                                </w:rPr>
                                <w:t xml:space="preserve">h </w:t>
                              </w:r>
                              <w:r>
                                <w:rPr>
                                  <w:rFonts w:ascii="Consolas"/>
                                  <w:b/>
                                  <w:color w:val="AA21FF"/>
                                  <w:sz w:val="19"/>
                                </w:rPr>
                                <w:t xml:space="preserve">// </w:t>
                              </w:r>
                              <w:r>
                                <w:rPr>
                                  <w:rFonts w:ascii="Consolas"/>
                                  <w:color w:val="008700"/>
                                  <w:sz w:val="19"/>
                                </w:rPr>
                                <w:t>2</w:t>
                              </w:r>
                              <w:r>
                                <w:rPr>
                                  <w:rFonts w:ascii="Consolas"/>
                                  <w:color w:val="0054AA"/>
                                  <w:sz w:val="19"/>
                                </w:rPr>
                                <w:t xml:space="preserve">), </w:t>
                              </w:r>
                              <w:r>
                                <w:rPr>
                                  <w:rFonts w:ascii="Consolas"/>
                                  <w:color w:val="202020"/>
                                  <w:sz w:val="19"/>
                                </w:rPr>
                                <w:t xml:space="preserve">w </w:t>
                              </w:r>
                              <w:r>
                                <w:rPr>
                                  <w:rFonts w:ascii="Consolas"/>
                                  <w:b/>
                                  <w:color w:val="AA21FF"/>
                                  <w:sz w:val="19"/>
                                </w:rPr>
                                <w:t xml:space="preserve">// </w:t>
                              </w:r>
                              <w:r>
                                <w:rPr>
                                  <w:rFonts w:ascii="Consolas"/>
                                  <w:color w:val="008700"/>
                                  <w:sz w:val="19"/>
                                </w:rPr>
                                <w:t>2</w:t>
                              </w:r>
                              <w:r>
                                <w:rPr>
                                  <w:rFonts w:ascii="Consolas"/>
                                  <w:color w:val="0054AA"/>
                                  <w:sz w:val="19"/>
                                </w:rPr>
                                <w:t xml:space="preserve">)) </w:t>
                              </w:r>
                              <w:r>
                                <w:rPr>
                                  <w:rFonts w:ascii="Consolas"/>
                                  <w:color w:val="202020"/>
                                  <w:sz w:val="19"/>
                                </w:rPr>
                                <w:t xml:space="preserve">V_points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zeros</w:t>
                              </w:r>
                              <w:r>
                                <w:rPr>
                                  <w:rFonts w:ascii="Consolas"/>
                                  <w:color w:val="0054AA"/>
                                  <w:sz w:val="19"/>
                                </w:rPr>
                                <w:t>((</w:t>
                              </w:r>
                              <w:r>
                                <w:rPr>
                                  <w:rFonts w:ascii="Consolas"/>
                                  <w:color w:val="202020"/>
                                  <w:sz w:val="19"/>
                                </w:rPr>
                                <w:t>np</w:t>
                              </w:r>
                              <w:r>
                                <w:rPr>
                                  <w:rFonts w:ascii="Consolas"/>
                                  <w:b/>
                                  <w:color w:val="AA21FF"/>
                                  <w:sz w:val="19"/>
                                </w:rPr>
                                <w:t>.</w:t>
                              </w:r>
                              <w:r>
                                <w:rPr>
                                  <w:rFonts w:ascii="Consolas"/>
                                  <w:color w:val="202020"/>
                                  <w:sz w:val="19"/>
                                </w:rPr>
                                <w:t>shape</w:t>
                              </w:r>
                              <w:r>
                                <w:rPr>
                                  <w:rFonts w:ascii="Consolas"/>
                                  <w:color w:val="0054AA"/>
                                  <w:sz w:val="19"/>
                                </w:rPr>
                                <w:t>(</w:t>
                              </w:r>
                              <w:r>
                                <w:rPr>
                                  <w:rFonts w:ascii="Consolas"/>
                                  <w:color w:val="202020"/>
                                  <w:sz w:val="19"/>
                                </w:rPr>
                                <w:t>points</w:t>
                              </w:r>
                              <w:r>
                                <w:rPr>
                                  <w:rFonts w:ascii="Consolas"/>
                                  <w:color w:val="0054AA"/>
                                  <w:sz w:val="19"/>
                                </w:rPr>
                                <w:t>)[</w:t>
                              </w:r>
                              <w:r>
                                <w:rPr>
                                  <w:rFonts w:ascii="Consolas"/>
                                  <w:color w:val="008700"/>
                                  <w:sz w:val="19"/>
                                </w:rPr>
                                <w:t>0</w:t>
                              </w:r>
                              <w:r>
                                <w:rPr>
                                  <w:rFonts w:ascii="Consolas"/>
                                  <w:color w:val="0054AA"/>
                                  <w:sz w:val="19"/>
                                </w:rPr>
                                <w:t>],</w:t>
                              </w:r>
                              <w:r>
                                <w:rPr>
                                  <w:rFonts w:ascii="Consolas"/>
                                  <w:color w:val="008700"/>
                                  <w:sz w:val="19"/>
                                </w:rPr>
                                <w:t>3</w:t>
                              </w:r>
                              <w:r>
                                <w:rPr>
                                  <w:rFonts w:ascii="Consolas"/>
                                  <w:color w:val="0054AA"/>
                                  <w:sz w:val="19"/>
                                </w:rPr>
                                <w:t>))</w:t>
                              </w:r>
                            </w:p>
                            <w:p w14:paraId="351BA068">
                              <w:pPr>
                                <w:spacing w:before="0" w:line="221" w:lineRule="exact"/>
                                <w:ind w:left="489" w:right="0" w:firstLine="0"/>
                                <w:jc w:val="left"/>
                                <w:rPr>
                                  <w:rFonts w:ascii="Consolas"/>
                                  <w:sz w:val="19"/>
                                </w:rPr>
                              </w:pPr>
                              <w:r>
                                <w:rPr>
                                  <w:rFonts w:ascii="Consolas"/>
                                  <w:color w:val="202020"/>
                                  <w:spacing w:val="-5"/>
                                  <w:sz w:val="19"/>
                                </w:rPr>
                                <w:t>i</w:t>
                              </w:r>
                              <w:r>
                                <w:rPr>
                                  <w:rFonts w:ascii="Consolas"/>
                                  <w:b/>
                                  <w:color w:val="AA21FF"/>
                                  <w:spacing w:val="-5"/>
                                  <w:sz w:val="19"/>
                                </w:rPr>
                                <w:t>=</w:t>
                              </w:r>
                              <w:r>
                                <w:rPr>
                                  <w:rFonts w:ascii="Consolas"/>
                                  <w:color w:val="008700"/>
                                  <w:spacing w:val="-5"/>
                                  <w:sz w:val="19"/>
                                </w:rPr>
                                <w:t>0</w:t>
                              </w:r>
                            </w:p>
                            <w:p w14:paraId="247D6BD7">
                              <w:pPr>
                                <w:spacing w:before="64" w:line="240" w:lineRule="auto"/>
                                <w:rPr>
                                  <w:rFonts w:ascii="Consolas"/>
                                  <w:sz w:val="19"/>
                                </w:rPr>
                              </w:pPr>
                            </w:p>
                            <w:p w14:paraId="2BF3EA46">
                              <w:pPr>
                                <w:spacing w:before="0"/>
                                <w:ind w:left="489" w:right="0" w:firstLine="0"/>
                                <w:jc w:val="left"/>
                                <w:rPr>
                                  <w:rFonts w:ascii="Consolas"/>
                                  <w:b/>
                                  <w:sz w:val="19"/>
                                </w:rPr>
                              </w:pPr>
                              <w:r>
                                <w:rPr>
                                  <w:rFonts w:ascii="Consolas"/>
                                  <w:color w:val="202020"/>
                                  <w:sz w:val="19"/>
                                </w:rPr>
                                <w:t>last_point</w:t>
                              </w:r>
                              <w:r>
                                <w:rPr>
                                  <w:rFonts w:ascii="Consolas"/>
                                  <w:color w:val="202020"/>
                                  <w:spacing w:val="23"/>
                                  <w:sz w:val="19"/>
                                </w:rPr>
                                <w:t xml:space="preserve"> </w:t>
                              </w:r>
                              <w:r>
                                <w:rPr>
                                  <w:rFonts w:ascii="Consolas"/>
                                  <w:b/>
                                  <w:color w:val="AA21FF"/>
                                  <w:spacing w:val="-2"/>
                                  <w:sz w:val="19"/>
                                </w:rPr>
                                <w:t>=</w:t>
                              </w:r>
                              <w:r>
                                <w:rPr>
                                  <w:rFonts w:ascii="Consolas"/>
                                  <w:b/>
                                  <w:color w:val="008000"/>
                                  <w:spacing w:val="-2"/>
                                  <w:sz w:val="19"/>
                                </w:rPr>
                                <w:t>None</w:t>
                              </w:r>
                            </w:p>
                            <w:p w14:paraId="61027300">
                              <w:pPr>
                                <w:spacing w:before="33"/>
                                <w:ind w:left="489" w:right="0" w:firstLine="0"/>
                                <w:jc w:val="left"/>
                                <w:rPr>
                                  <w:rFonts w:ascii="Consolas"/>
                                  <w:sz w:val="19"/>
                                </w:rPr>
                              </w:pPr>
                              <w:r>
                                <w:rPr>
                                  <w:rFonts w:ascii="Consolas"/>
                                  <w:b/>
                                  <w:color w:val="008000"/>
                                  <w:sz w:val="19"/>
                                </w:rPr>
                                <w:t>for</w:t>
                              </w:r>
                              <w:r>
                                <w:rPr>
                                  <w:rFonts w:ascii="Consolas"/>
                                  <w:b/>
                                  <w:color w:val="008000"/>
                                  <w:spacing w:val="9"/>
                                  <w:sz w:val="19"/>
                                </w:rPr>
                                <w:t xml:space="preserve"> </w:t>
                              </w:r>
                              <w:r>
                                <w:rPr>
                                  <w:rFonts w:ascii="Consolas"/>
                                  <w:color w:val="202020"/>
                                  <w:sz w:val="19"/>
                                </w:rPr>
                                <w:t>point</w:t>
                              </w:r>
                              <w:r>
                                <w:rPr>
                                  <w:rFonts w:ascii="Consolas"/>
                                  <w:color w:val="202020"/>
                                  <w:spacing w:val="10"/>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points</w:t>
                              </w:r>
                              <w:r>
                                <w:rPr>
                                  <w:rFonts w:ascii="Consolas"/>
                                  <w:color w:val="0054AA"/>
                                  <w:spacing w:val="-2"/>
                                  <w:sz w:val="19"/>
                                </w:rPr>
                                <w:t>:</w:t>
                              </w:r>
                            </w:p>
                            <w:p w14:paraId="48F068F1">
                              <w:pPr>
                                <w:spacing w:before="65" w:line="240" w:lineRule="auto"/>
                                <w:rPr>
                                  <w:rFonts w:ascii="Consolas"/>
                                  <w:sz w:val="19"/>
                                </w:rPr>
                              </w:pPr>
                            </w:p>
                            <w:p w14:paraId="143D5F54">
                              <w:pPr>
                                <w:spacing w:before="0"/>
                                <w:ind w:left="918" w:right="0" w:firstLine="0"/>
                                <w:jc w:val="left"/>
                                <w:rPr>
                                  <w:rFonts w:ascii="Consolas"/>
                                  <w:sz w:val="19"/>
                                </w:rPr>
                              </w:pPr>
                              <w:r>
                                <w:rPr>
                                  <w:rFonts w:ascii="Consolas"/>
                                  <w:color w:val="202020"/>
                                  <w:sz w:val="19"/>
                                </w:rPr>
                                <w:t>V</w:t>
                              </w:r>
                              <w:r>
                                <w:rPr>
                                  <w:rFonts w:ascii="Consolas"/>
                                  <w:color w:val="202020"/>
                                  <w:spacing w:val="23"/>
                                  <w:sz w:val="19"/>
                                </w:rPr>
                                <w:t xml:space="preserve"> </w:t>
                              </w:r>
                              <w:r>
                                <w:rPr>
                                  <w:rFonts w:ascii="Consolas"/>
                                  <w:b/>
                                  <w:color w:val="AA21FF"/>
                                  <w:sz w:val="19"/>
                                </w:rPr>
                                <w:t>=</w:t>
                              </w:r>
                              <w:r>
                                <w:rPr>
                                  <w:rFonts w:ascii="Consolas"/>
                                  <w:b/>
                                  <w:color w:val="AA21FF"/>
                                  <w:spacing w:val="24"/>
                                  <w:sz w:val="19"/>
                                </w:rPr>
                                <w:t xml:space="preserve"> </w:t>
                              </w:r>
                              <w:r>
                                <w:rPr>
                                  <w:rFonts w:ascii="Consolas"/>
                                  <w:color w:val="202020"/>
                                  <w:sz w:val="19"/>
                                </w:rPr>
                                <w:t>K</w:t>
                              </w:r>
                              <w:r>
                                <w:rPr>
                                  <w:rFonts w:ascii="Consolas"/>
                                  <w:b/>
                                  <w:color w:val="AA21FF"/>
                                  <w:sz w:val="19"/>
                                </w:rPr>
                                <w:t>.</w:t>
                              </w:r>
                              <w:r>
                                <w:rPr>
                                  <w:rFonts w:ascii="Consolas"/>
                                  <w:color w:val="202020"/>
                                  <w:sz w:val="19"/>
                                </w:rPr>
                                <w:t>dot</w:t>
                              </w:r>
                              <w:r>
                                <w:rPr>
                                  <w:rFonts w:ascii="Consolas"/>
                                  <w:color w:val="0054AA"/>
                                  <w:sz w:val="19"/>
                                </w:rPr>
                                <w:t>(</w:t>
                              </w:r>
                              <w:r>
                                <w:rPr>
                                  <w:rFonts w:ascii="Consolas"/>
                                  <w:color w:val="202020"/>
                                  <w:sz w:val="19"/>
                                </w:rPr>
                                <w:t>R</w:t>
                              </w:r>
                              <w:r>
                                <w:rPr>
                                  <w:rFonts w:ascii="Consolas"/>
                                  <w:b/>
                                  <w:color w:val="AA21FF"/>
                                  <w:sz w:val="19"/>
                                </w:rPr>
                                <w:t>.</w:t>
                              </w:r>
                              <w:r>
                                <w:rPr>
                                  <w:rFonts w:ascii="Consolas"/>
                                  <w:color w:val="202020"/>
                                  <w:sz w:val="19"/>
                                </w:rPr>
                                <w:t>dot</w:t>
                              </w:r>
                              <w:r>
                                <w:rPr>
                                  <w:rFonts w:ascii="Consolas"/>
                                  <w:color w:val="0054AA"/>
                                  <w:sz w:val="19"/>
                                </w:rPr>
                                <w:t>(</w:t>
                              </w:r>
                              <w:r>
                                <w:rPr>
                                  <w:rFonts w:ascii="Consolas"/>
                                  <w:color w:val="202020"/>
                                  <w:sz w:val="19"/>
                                </w:rPr>
                                <w:t>point</w:t>
                              </w:r>
                              <w:r>
                                <w:rPr>
                                  <w:rFonts w:ascii="Consolas"/>
                                  <w:b/>
                                  <w:color w:val="AA21FF"/>
                                  <w:sz w:val="19"/>
                                </w:rPr>
                                <w:t>-</w:t>
                              </w:r>
                              <w:r>
                                <w:rPr>
                                  <w:rFonts w:ascii="Consolas"/>
                                  <w:color w:val="202020"/>
                                  <w:spacing w:val="-5"/>
                                  <w:sz w:val="19"/>
                                </w:rPr>
                                <w:t>T</w:t>
                              </w:r>
                              <w:r>
                                <w:rPr>
                                  <w:rFonts w:ascii="Consolas"/>
                                  <w:color w:val="0054AA"/>
                                  <w:spacing w:val="-5"/>
                                  <w:sz w:val="19"/>
                                </w:rPr>
                                <w:t>))</w:t>
                              </w:r>
                            </w:p>
                            <w:p w14:paraId="37DB74D8">
                              <w:pPr>
                                <w:spacing w:before="33"/>
                                <w:ind w:left="918" w:right="0"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scatter</w:t>
                              </w:r>
                              <w:r>
                                <w:rPr>
                                  <w:rFonts w:ascii="Consolas"/>
                                  <w:color w:val="0054AA"/>
                                  <w:sz w:val="19"/>
                                </w:rPr>
                                <w:t>(</w:t>
                              </w:r>
                              <w:r>
                                <w:rPr>
                                  <w:rFonts w:ascii="Consolas"/>
                                  <w:b/>
                                  <w:color w:val="AA21FF"/>
                                  <w:sz w:val="19"/>
                                </w:rPr>
                                <w:t>-</w:t>
                              </w:r>
                              <w:r>
                                <w:rPr>
                                  <w:rFonts w:ascii="Consolas"/>
                                  <w:color w:val="202020"/>
                                  <w:sz w:val="19"/>
                                </w:rPr>
                                <w:t>V</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202020"/>
                                  <w:sz w:val="19"/>
                                </w:rPr>
                                <w:t>V</w:t>
                              </w:r>
                              <w:r>
                                <w:rPr>
                                  <w:rFonts w:ascii="Consolas"/>
                                  <w:color w:val="0054AA"/>
                                  <w:sz w:val="19"/>
                                </w:rPr>
                                <w:t>[</w:t>
                              </w:r>
                              <w:r>
                                <w:rPr>
                                  <w:rFonts w:ascii="Consolas"/>
                                  <w:color w:val="008700"/>
                                  <w:sz w:val="19"/>
                                </w:rPr>
                                <w:t>2</w:t>
                              </w:r>
                              <w:r>
                                <w:rPr>
                                  <w:rFonts w:ascii="Consolas"/>
                                  <w:color w:val="0054AA"/>
                                  <w:sz w:val="19"/>
                                </w:rPr>
                                <w:t>],</w:t>
                              </w:r>
                              <w:r>
                                <w:rPr>
                                  <w:rFonts w:ascii="Consolas"/>
                                  <w:color w:val="0054AA"/>
                                  <w:spacing w:val="50"/>
                                  <w:sz w:val="19"/>
                                </w:rPr>
                                <w:t xml:space="preserve"> </w:t>
                              </w:r>
                              <w:r>
                                <w:rPr>
                                  <w:rFonts w:ascii="Consolas"/>
                                  <w:b/>
                                  <w:color w:val="AA21FF"/>
                                  <w:sz w:val="19"/>
                                </w:rPr>
                                <w:t>-</w:t>
                              </w:r>
                              <w:r>
                                <w:rPr>
                                  <w:rFonts w:ascii="Consolas"/>
                                  <w:color w:val="202020"/>
                                  <w:spacing w:val="-2"/>
                                  <w:sz w:val="19"/>
                                </w:rPr>
                                <w:t>V</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b/>
                                  <w:color w:val="AA21FF"/>
                                  <w:spacing w:val="-2"/>
                                  <w:sz w:val="19"/>
                                </w:rPr>
                                <w:t>/</w:t>
                              </w:r>
                              <w:r>
                                <w:rPr>
                                  <w:rFonts w:ascii="Consolas"/>
                                  <w:color w:val="202020"/>
                                  <w:spacing w:val="-2"/>
                                  <w:sz w:val="19"/>
                                </w:rPr>
                                <w:t>V</w:t>
                              </w:r>
                              <w:r>
                                <w:rPr>
                                  <w:rFonts w:ascii="Consolas"/>
                                  <w:color w:val="0054AA"/>
                                  <w:spacing w:val="-2"/>
                                  <w:sz w:val="19"/>
                                </w:rPr>
                                <w:t>[</w:t>
                              </w:r>
                              <w:r>
                                <w:rPr>
                                  <w:rFonts w:ascii="Consolas"/>
                                  <w:color w:val="008700"/>
                                  <w:spacing w:val="-2"/>
                                  <w:sz w:val="19"/>
                                </w:rPr>
                                <w:t>2</w:t>
                              </w:r>
                              <w:r>
                                <w:rPr>
                                  <w:rFonts w:ascii="Consolas"/>
                                  <w:color w:val="0054AA"/>
                                  <w:spacing w:val="-2"/>
                                  <w:sz w:val="19"/>
                                </w:rPr>
                                <w:t>])</w:t>
                              </w:r>
                            </w:p>
                            <w:p w14:paraId="46103A13">
                              <w:pPr>
                                <w:spacing w:before="33" w:line="276" w:lineRule="auto"/>
                                <w:ind w:left="918" w:right="3503" w:firstLine="0"/>
                                <w:jc w:val="left"/>
                                <w:rPr>
                                  <w:rFonts w:ascii="Consolas"/>
                                  <w:sz w:val="19"/>
                                </w:rPr>
                              </w:pPr>
                              <w:r>
                                <w:rPr>
                                  <w:rFonts w:ascii="Consolas"/>
                                  <w:color w:val="202020"/>
                                  <w:sz w:val="19"/>
                                </w:rPr>
                                <w:t>V_points</w:t>
                              </w:r>
                              <w:r>
                                <w:rPr>
                                  <w:rFonts w:ascii="Consolas"/>
                                  <w:color w:val="0054AA"/>
                                  <w:sz w:val="19"/>
                                </w:rPr>
                                <w:t>[</w:t>
                              </w:r>
                              <w:r>
                                <w:rPr>
                                  <w:rFonts w:ascii="Consolas"/>
                                  <w:color w:val="202020"/>
                                  <w:sz w:val="19"/>
                                </w:rPr>
                                <w:t>i</w:t>
                              </w:r>
                              <w:r>
                                <w:rPr>
                                  <w:rFonts w:ascii="Consolas"/>
                                  <w:color w:val="0054AA"/>
                                  <w:sz w:val="19"/>
                                </w:rPr>
                                <w:t>,:]</w:t>
                              </w:r>
                              <w:r>
                                <w:rPr>
                                  <w:rFonts w:ascii="Consolas"/>
                                  <w:b/>
                                  <w:color w:val="AA21FF"/>
                                  <w:sz w:val="19"/>
                                </w:rPr>
                                <w:t>=</w:t>
                              </w:r>
                              <w:r>
                                <w:rPr>
                                  <w:rFonts w:ascii="Consolas"/>
                                  <w:color w:val="0054AA"/>
                                  <w:sz w:val="19"/>
                                </w:rPr>
                                <w:t>[</w:t>
                              </w:r>
                              <w:r>
                                <w:rPr>
                                  <w:rFonts w:ascii="Consolas"/>
                                  <w:color w:val="202020"/>
                                  <w:sz w:val="19"/>
                                </w:rPr>
                                <w:t>V</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202020"/>
                                  <w:sz w:val="19"/>
                                </w:rPr>
                                <w:t>V</w:t>
                              </w:r>
                              <w:r>
                                <w:rPr>
                                  <w:rFonts w:ascii="Consolas"/>
                                  <w:color w:val="0054AA"/>
                                  <w:sz w:val="19"/>
                                </w:rPr>
                                <w:t>[</w:t>
                              </w:r>
                              <w:r>
                                <w:rPr>
                                  <w:rFonts w:ascii="Consolas"/>
                                  <w:color w:val="008700"/>
                                  <w:sz w:val="19"/>
                                </w:rPr>
                                <w:t>2</w:t>
                              </w:r>
                              <w:r>
                                <w:rPr>
                                  <w:rFonts w:ascii="Consolas"/>
                                  <w:color w:val="0054AA"/>
                                  <w:sz w:val="19"/>
                                </w:rPr>
                                <w:t xml:space="preserve">], </w:t>
                              </w:r>
                              <w:r>
                                <w:rPr>
                                  <w:rFonts w:ascii="Consolas"/>
                                  <w:color w:val="202020"/>
                                  <w:sz w:val="19"/>
                                </w:rPr>
                                <w:t>V</w:t>
                              </w:r>
                              <w:r>
                                <w:rPr>
                                  <w:rFonts w:ascii="Consolas"/>
                                  <w:color w:val="0054AA"/>
                                  <w:sz w:val="19"/>
                                </w:rPr>
                                <w:t>[</w:t>
                              </w:r>
                              <w:r>
                                <w:rPr>
                                  <w:rFonts w:ascii="Consolas"/>
                                  <w:color w:val="008700"/>
                                  <w:sz w:val="19"/>
                                </w:rPr>
                                <w:t>1</w:t>
                              </w:r>
                              <w:r>
                                <w:rPr>
                                  <w:rFonts w:ascii="Consolas"/>
                                  <w:color w:val="0054AA"/>
                                  <w:sz w:val="19"/>
                                </w:rPr>
                                <w:t>]</w:t>
                              </w:r>
                              <w:r>
                                <w:rPr>
                                  <w:rFonts w:ascii="Consolas"/>
                                  <w:b/>
                                  <w:color w:val="AA21FF"/>
                                  <w:sz w:val="19"/>
                                </w:rPr>
                                <w:t>/</w:t>
                              </w:r>
                              <w:r>
                                <w:rPr>
                                  <w:rFonts w:ascii="Consolas"/>
                                  <w:color w:val="202020"/>
                                  <w:sz w:val="19"/>
                                </w:rPr>
                                <w:t>V</w:t>
                              </w:r>
                              <w:r>
                                <w:rPr>
                                  <w:rFonts w:ascii="Consolas"/>
                                  <w:color w:val="0054AA"/>
                                  <w:sz w:val="19"/>
                                </w:rPr>
                                <w:t>[</w:t>
                              </w:r>
                              <w:r>
                                <w:rPr>
                                  <w:rFonts w:ascii="Consolas"/>
                                  <w:color w:val="008700"/>
                                  <w:sz w:val="19"/>
                                </w:rPr>
                                <w:t>2</w:t>
                              </w:r>
                              <w:r>
                                <w:rPr>
                                  <w:rFonts w:ascii="Consolas"/>
                                  <w:color w:val="0054AA"/>
                                  <w:sz w:val="19"/>
                                </w:rPr>
                                <w:t>],</w:t>
                              </w:r>
                              <w:r>
                                <w:rPr>
                                  <w:rFonts w:ascii="Consolas"/>
                                  <w:color w:val="008700"/>
                                  <w:sz w:val="19"/>
                                </w:rPr>
                                <w:t>1</w:t>
                              </w:r>
                              <w:r>
                                <w:rPr>
                                  <w:rFonts w:ascii="Consolas"/>
                                  <w:color w:val="0054AA"/>
                                  <w:sz w:val="19"/>
                                </w:rPr>
                                <w:t xml:space="preserve">] </w:t>
                              </w:r>
                              <w:r>
                                <w:rPr>
                                  <w:rFonts w:ascii="Consolas"/>
                                  <w:color w:val="202020"/>
                                  <w:spacing w:val="-4"/>
                                  <w:sz w:val="19"/>
                                </w:rPr>
                                <w:t>i</w:t>
                              </w:r>
                              <w:r>
                                <w:rPr>
                                  <w:rFonts w:ascii="Consolas"/>
                                  <w:b/>
                                  <w:color w:val="AA21FF"/>
                                  <w:spacing w:val="-4"/>
                                  <w:sz w:val="19"/>
                                </w:rPr>
                                <w:t>+=</w:t>
                              </w:r>
                              <w:r>
                                <w:rPr>
                                  <w:rFonts w:ascii="Consolas"/>
                                  <w:color w:val="008700"/>
                                  <w:spacing w:val="-4"/>
                                  <w:sz w:val="19"/>
                                </w:rPr>
                                <w:t>1</w:t>
                              </w:r>
                            </w:p>
                            <w:p w14:paraId="4CCBC706">
                              <w:pPr>
                                <w:spacing w:before="0" w:line="276" w:lineRule="auto"/>
                                <w:ind w:left="489" w:right="2836"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set_xlabel</w:t>
                              </w:r>
                              <w:r>
                                <w:rPr>
                                  <w:rFonts w:ascii="Consolas"/>
                                  <w:color w:val="0054AA"/>
                                  <w:sz w:val="19"/>
                                </w:rPr>
                                <w:t>(</w:t>
                              </w:r>
                              <w:r>
                                <w:rPr>
                                  <w:rFonts w:ascii="Consolas"/>
                                  <w:color w:val="B92020"/>
                                  <w:sz w:val="19"/>
                                </w:rPr>
                                <w:t>"Points in the X axis [px]"</w:t>
                              </w:r>
                              <w:r>
                                <w:rPr>
                                  <w:rFonts w:ascii="Consolas"/>
                                  <w:color w:val="0054AA"/>
                                  <w:sz w:val="19"/>
                                </w:rPr>
                                <w:t xml:space="preserve">) </w:t>
                              </w:r>
                              <w:r>
                                <w:rPr>
                                  <w:rFonts w:ascii="Consolas"/>
                                  <w:color w:val="202020"/>
                                  <w:sz w:val="19"/>
                                </w:rPr>
                                <w:t>ax</w:t>
                              </w:r>
                              <w:r>
                                <w:rPr>
                                  <w:rFonts w:ascii="Consolas"/>
                                  <w:b/>
                                  <w:color w:val="AA21FF"/>
                                  <w:sz w:val="19"/>
                                </w:rPr>
                                <w:t>.</w:t>
                              </w:r>
                              <w:r>
                                <w:rPr>
                                  <w:rFonts w:ascii="Consolas"/>
                                  <w:color w:val="202020"/>
                                  <w:sz w:val="19"/>
                                </w:rPr>
                                <w:t>set_ylabel</w:t>
                              </w:r>
                              <w:r>
                                <w:rPr>
                                  <w:rFonts w:ascii="Consolas"/>
                                  <w:color w:val="0054AA"/>
                                  <w:sz w:val="19"/>
                                </w:rPr>
                                <w:t>(</w:t>
                              </w:r>
                              <w:r>
                                <w:rPr>
                                  <w:rFonts w:ascii="Consolas"/>
                                  <w:color w:val="B92020"/>
                                  <w:sz w:val="19"/>
                                </w:rPr>
                                <w:t>"Points in the Y axis [px]"</w:t>
                              </w:r>
                              <w:r>
                                <w:rPr>
                                  <w:rFonts w:ascii="Consolas"/>
                                  <w:color w:val="0054AA"/>
                                  <w:sz w:val="19"/>
                                </w:rPr>
                                <w:t>)</w:t>
                              </w:r>
                            </w:p>
                            <w:p w14:paraId="0B2B9A89">
                              <w:pPr>
                                <w:spacing w:before="0" w:line="276" w:lineRule="auto"/>
                                <w:ind w:left="489" w:right="2836"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set_title</w:t>
                              </w:r>
                              <w:r>
                                <w:rPr>
                                  <w:rFonts w:ascii="Consolas"/>
                                  <w:color w:val="0054AA"/>
                                  <w:sz w:val="19"/>
                                </w:rPr>
                                <w:t>(</w:t>
                              </w:r>
                              <w:r>
                                <w:rPr>
                                  <w:rFonts w:ascii="Consolas"/>
                                  <w:color w:val="B92020"/>
                                  <w:sz w:val="19"/>
                                </w:rPr>
                                <w:t>"Image obtained"</w:t>
                              </w:r>
                              <w:r>
                                <w:rPr>
                                  <w:rFonts w:ascii="Consolas"/>
                                  <w:color w:val="0054AA"/>
                                  <w:sz w:val="19"/>
                                </w:rPr>
                                <w:t xml:space="preserve">, </w:t>
                              </w:r>
                              <w:r>
                                <w:rPr>
                                  <w:rFonts w:ascii="Consolas"/>
                                  <w:color w:val="202020"/>
                                  <w:sz w:val="19"/>
                                </w:rPr>
                                <w:t>fontsize</w:t>
                              </w:r>
                              <w:r>
                                <w:rPr>
                                  <w:rFonts w:ascii="Consolas"/>
                                  <w:b/>
                                  <w:color w:val="AA21FF"/>
                                  <w:sz w:val="19"/>
                                </w:rPr>
                                <w:t>=</w:t>
                              </w:r>
                              <w:r>
                                <w:rPr>
                                  <w:rFonts w:ascii="Consolas"/>
                                  <w:color w:val="B92020"/>
                                  <w:sz w:val="19"/>
                                </w:rPr>
                                <w:t>"16"</w:t>
                              </w:r>
                              <w:r>
                                <w:rPr>
                                  <w:rFonts w:ascii="Consolas"/>
                                  <w:color w:val="0054AA"/>
                                  <w:sz w:val="19"/>
                                </w:rPr>
                                <w:t xml:space="preserve">) </w:t>
                              </w:r>
                              <w:r>
                                <w:rPr>
                                  <w:rFonts w:ascii="Consolas"/>
                                  <w:color w:val="202020"/>
                                  <w:spacing w:val="-2"/>
                                  <w:sz w:val="19"/>
                                </w:rPr>
                                <w:t>plt</w:t>
                              </w:r>
                              <w:r>
                                <w:rPr>
                                  <w:rFonts w:ascii="Consolas"/>
                                  <w:b/>
                                  <w:color w:val="AA21FF"/>
                                  <w:spacing w:val="-2"/>
                                  <w:sz w:val="19"/>
                                </w:rPr>
                                <w:t>.</w:t>
                              </w:r>
                              <w:r>
                                <w:rPr>
                                  <w:rFonts w:ascii="Consolas"/>
                                  <w:color w:val="202020"/>
                                  <w:spacing w:val="-2"/>
                                  <w:sz w:val="19"/>
                                </w:rPr>
                                <w:t>savefig</w:t>
                              </w:r>
                              <w:r>
                                <w:rPr>
                                  <w:rFonts w:ascii="Consolas"/>
                                  <w:color w:val="0054AA"/>
                                  <w:spacing w:val="-2"/>
                                  <w:sz w:val="19"/>
                                </w:rPr>
                                <w:t>(</w:t>
                              </w:r>
                              <w:r>
                                <w:rPr>
                                  <w:rFonts w:ascii="Consolas"/>
                                  <w:color w:val="202020"/>
                                  <w:spacing w:val="-2"/>
                                  <w:sz w:val="19"/>
                                </w:rPr>
                                <w:t>filename</w:t>
                              </w:r>
                              <w:r>
                                <w:rPr>
                                  <w:rFonts w:ascii="Consolas"/>
                                  <w:color w:val="0054AA"/>
                                  <w:spacing w:val="-2"/>
                                  <w:sz w:val="19"/>
                                </w:rPr>
                                <w:t>,</w:t>
                              </w:r>
                              <w:r>
                                <w:rPr>
                                  <w:rFonts w:ascii="Consolas"/>
                                  <w:color w:val="202020"/>
                                  <w:spacing w:val="-2"/>
                                  <w:sz w:val="19"/>
                                </w:rPr>
                                <w:t>dpi</w:t>
                              </w:r>
                              <w:r>
                                <w:rPr>
                                  <w:rFonts w:ascii="Consolas"/>
                                  <w:b/>
                                  <w:color w:val="AA21FF"/>
                                  <w:spacing w:val="-2"/>
                                  <w:sz w:val="19"/>
                                </w:rPr>
                                <w:t>=</w:t>
                              </w:r>
                              <w:r>
                                <w:rPr>
                                  <w:rFonts w:ascii="Consolas"/>
                                  <w:color w:val="008700"/>
                                  <w:spacing w:val="-2"/>
                                  <w:sz w:val="19"/>
                                </w:rPr>
                                <w:t>800</w:t>
                              </w:r>
                              <w:r>
                                <w:rPr>
                                  <w:rFonts w:ascii="Consolas"/>
                                  <w:color w:val="0054AA"/>
                                  <w:spacing w:val="-2"/>
                                  <w:sz w:val="19"/>
                                </w:rPr>
                                <w:t>)</w:t>
                              </w:r>
                            </w:p>
                            <w:p w14:paraId="4523557B">
                              <w:pPr>
                                <w:spacing w:before="0" w:line="221" w:lineRule="exact"/>
                                <w:ind w:left="489" w:right="0" w:firstLine="0"/>
                                <w:jc w:val="left"/>
                                <w:rPr>
                                  <w:rFonts w:ascii="Consolas"/>
                                  <w:sz w:val="19"/>
                                </w:rPr>
                              </w:pPr>
                              <w:r>
                                <w:rPr>
                                  <w:rFonts w:ascii="Consolas"/>
                                  <w:b/>
                                  <w:color w:val="008000"/>
                                  <w:sz w:val="19"/>
                                </w:rPr>
                                <w:t>return</w:t>
                              </w:r>
                              <w:r>
                                <w:rPr>
                                  <w:rFonts w:ascii="Consolas"/>
                                  <w:b/>
                                  <w:color w:val="008000"/>
                                  <w:spacing w:val="15"/>
                                  <w:sz w:val="19"/>
                                </w:rPr>
                                <w:t xml:space="preserve"> </w:t>
                              </w:r>
                              <w:r>
                                <w:rPr>
                                  <w:rFonts w:ascii="Consolas"/>
                                  <w:color w:val="202020"/>
                                  <w:spacing w:val="-2"/>
                                  <w:sz w:val="19"/>
                                </w:rPr>
                                <w:t>V_points</w:t>
                              </w:r>
                            </w:p>
                          </w:txbxContent>
                        </wps:txbx>
                        <wps:bodyPr wrap="square" lIns="0" tIns="0" rIns="0" bIns="0" rtlCol="0">
                          <a:noAutofit/>
                        </wps:bodyPr>
                      </wps:wsp>
                    </wpg:wgp>
                  </a:graphicData>
                </a:graphic>
              </wp:inline>
            </w:drawing>
          </mc:Choice>
          <mc:Fallback>
            <w:pict>
              <v:group id="_x0000_s1026" o:spid="_x0000_s1026" o:spt="203" style="height:540.25pt;width:431.5pt;" coordsize="5480050,6861809" o:gfxdata="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">
                <o:lock v:ext="edit" aspectratio="f"/>
                <v:shape id="Graphic 1045" o:spid="_x0000_s1026" o:spt="100" style="position:absolute;left:0;top:2;height:6861809;width:5480050;" fillcolor="#DFDFDF" filled="t" stroked="f" coordsize="5480050,6861809" o:gfxdata="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LKTorsAAADd&#10;AAAADwAAAAAAAAABACAAAAAiAAAAZHJzL2Rvd25yZXYueG1sUEsBAhQAFAAAAAgAh07iQDMvBZ47&#10;AAAAOQAAABAAAAAAAAAAAQAgAAAACgEAAGRycy9zaGFwZXhtbC54bWxQSwUGAAAAAAYABgBbAQAA&#10;tAMAAAAA&#10;" path="m5479758,0l5470233,0,5470233,6852094,9525,6852094,9525,0,0,0,0,6852094,0,6861619,9525,6861619,5470233,6861619,5479758,6861619,5479758,6852094,5479758,0xe">
                  <v:fill on="t" focussize="0,0"/>
                  <v:stroke on="f"/>
                  <v:imagedata o:title=""/>
                  <o:lock v:ext="edit" aspectratio="f"/>
                  <v:textbox inset="0mm,0mm,0mm,0mm"/>
                </v:shape>
                <v:shape id="Graphic 1046" o:spid="_x0000_s1026" o:spt="100" style="position:absolute;left:9530;top:0;height:6852284;width:5461000;" fillcolor="#F5F5F5" filled="t" stroked="f" coordsize="5461000,6852284" o:gfxdata="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qpIu8AAAA&#10;3QAAAA8AAAAAAAAAAQAgAAAAIgAAAGRycy9kb3ducmV2LnhtbFBLAQIUABQAAAAIAIdO4kAzLwWe&#10;OwAAADkAAAAQAAAAAAAAAAEAIAAAAAsBAABkcnMvc2hhcGV4bWwueG1sUEsFBgAAAAAGAAYAWwEA&#10;ALUDAAAAAA==&#10;" path="m5460707,6852092l0,6852092,0,0,5460707,0,5460707,6852092xe">
                  <v:fill on="t" focussize="0,0"/>
                  <v:stroke on="f"/>
                  <v:imagedata o:title=""/>
                  <o:lock v:ext="edit" aspectratio="f"/>
                  <v:textbox inset="0mm,0mm,0mm,0mm"/>
                </v:shape>
                <v:shape id="Textbox 1047" o:spid="_x0000_s1026" o:spt="202" type="#_x0000_t202" style="position:absolute;left:9530;top:0;height:6852284;width:5461000;" filled="f" stroked="f" coordsize="21600,21600" o:gfxdata="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e8p+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28D3FBDD">
                        <w:pPr>
                          <w:spacing w:before="52" w:line="240" w:lineRule="auto"/>
                          <w:rPr>
                            <w:rFonts w:ascii="Consolas"/>
                            <w:sz w:val="19"/>
                          </w:rPr>
                        </w:pPr>
                      </w:p>
                      <w:p w14:paraId="0EC30570">
                        <w:pPr>
                          <w:spacing w:before="1"/>
                          <w:ind w:left="489" w:right="0" w:firstLine="0"/>
                          <w:jc w:val="left"/>
                          <w:rPr>
                            <w:rFonts w:ascii="Consolas"/>
                            <w:sz w:val="19"/>
                          </w:rPr>
                        </w:pPr>
                        <w:r>
                          <w:rPr>
                            <w:rFonts w:ascii="Consolas"/>
                            <w:color w:val="202020"/>
                            <w:sz w:val="19"/>
                          </w:rPr>
                          <w:t>fig</w:t>
                        </w:r>
                        <w:r>
                          <w:rPr>
                            <w:rFonts w:ascii="Consolas"/>
                            <w:color w:val="202020"/>
                            <w:spacing w:val="21"/>
                            <w:sz w:val="19"/>
                          </w:rPr>
                          <w:t xml:space="preserve"> </w:t>
                        </w:r>
                        <w:r>
                          <w:rPr>
                            <w:rFonts w:ascii="Consolas"/>
                            <w:b/>
                            <w:color w:val="AA21FF"/>
                            <w:sz w:val="19"/>
                          </w:rPr>
                          <w:t>=</w:t>
                        </w:r>
                        <w:r>
                          <w:rPr>
                            <w:rFonts w:ascii="Consolas"/>
                            <w:b/>
                            <w:color w:val="AA21FF"/>
                            <w:spacing w:val="22"/>
                            <w:sz w:val="19"/>
                          </w:rPr>
                          <w:t xml:space="preserve"> </w:t>
                        </w:r>
                        <w:r>
                          <w:rPr>
                            <w:rFonts w:ascii="Consolas"/>
                            <w:color w:val="202020"/>
                            <w:sz w:val="19"/>
                          </w:rPr>
                          <w:t>plt</w:t>
                        </w:r>
                        <w:r>
                          <w:rPr>
                            <w:rFonts w:ascii="Consolas"/>
                            <w:b/>
                            <w:color w:val="AA21FF"/>
                            <w:sz w:val="19"/>
                          </w:rPr>
                          <w:t>.</w:t>
                        </w:r>
                        <w:r>
                          <w:rPr>
                            <w:rFonts w:ascii="Consolas"/>
                            <w:color w:val="202020"/>
                            <w:sz w:val="19"/>
                          </w:rPr>
                          <w:t>figure</w:t>
                        </w:r>
                        <w:r>
                          <w:rPr>
                            <w:rFonts w:ascii="Consolas"/>
                            <w:color w:val="0054AA"/>
                            <w:sz w:val="19"/>
                          </w:rPr>
                          <w:t>(</w:t>
                        </w:r>
                        <w:r>
                          <w:rPr>
                            <w:rFonts w:ascii="Consolas"/>
                            <w:color w:val="202020"/>
                            <w:sz w:val="19"/>
                          </w:rPr>
                          <w:t>figsize</w:t>
                        </w:r>
                        <w:r>
                          <w:rPr>
                            <w:rFonts w:ascii="Consolas"/>
                            <w:b/>
                            <w:color w:val="AA21FF"/>
                            <w:sz w:val="19"/>
                          </w:rPr>
                          <w:t>=</w:t>
                        </w:r>
                        <w:r>
                          <w:rPr>
                            <w:rFonts w:ascii="Consolas"/>
                            <w:color w:val="0054AA"/>
                            <w:sz w:val="19"/>
                          </w:rPr>
                          <w:t>(</w:t>
                        </w:r>
                        <w:r>
                          <w:rPr>
                            <w:rFonts w:ascii="Consolas"/>
                            <w:color w:val="008700"/>
                            <w:sz w:val="19"/>
                          </w:rPr>
                          <w:t>16</w:t>
                        </w:r>
                        <w:r>
                          <w:rPr>
                            <w:rFonts w:ascii="Consolas"/>
                            <w:color w:val="0054AA"/>
                            <w:sz w:val="19"/>
                          </w:rPr>
                          <w:t>,</w:t>
                        </w:r>
                        <w:r>
                          <w:rPr>
                            <w:rFonts w:ascii="Consolas"/>
                            <w:color w:val="0054AA"/>
                            <w:spacing w:val="22"/>
                            <w:sz w:val="19"/>
                          </w:rPr>
                          <w:t xml:space="preserve"> </w:t>
                        </w:r>
                        <w:r>
                          <w:rPr>
                            <w:rFonts w:ascii="Consolas"/>
                            <w:color w:val="008700"/>
                            <w:spacing w:val="-5"/>
                            <w:sz w:val="19"/>
                          </w:rPr>
                          <w:t>7</w:t>
                        </w:r>
                        <w:r>
                          <w:rPr>
                            <w:rFonts w:ascii="Consolas"/>
                            <w:color w:val="0054AA"/>
                            <w:spacing w:val="-5"/>
                            <w:sz w:val="19"/>
                          </w:rPr>
                          <w:t>))</w:t>
                        </w:r>
                      </w:p>
                      <w:p w14:paraId="789E67E6">
                        <w:pPr>
                          <w:spacing w:before="32"/>
                          <w:ind w:left="489" w:right="0" w:firstLine="0"/>
                          <w:jc w:val="left"/>
                          <w:rPr>
                            <w:rFonts w:ascii="Consolas"/>
                            <w:sz w:val="19"/>
                          </w:rPr>
                        </w:pPr>
                        <w:r>
                          <w:rPr>
                            <w:rFonts w:ascii="Consolas"/>
                            <w:color w:val="202020"/>
                            <w:sz w:val="19"/>
                          </w:rPr>
                          <w:t>ax</w:t>
                        </w:r>
                        <w:r>
                          <w:rPr>
                            <w:rFonts w:ascii="Consolas"/>
                            <w:color w:val="202020"/>
                            <w:spacing w:val="5"/>
                            <w:sz w:val="19"/>
                          </w:rPr>
                          <w:t xml:space="preserve"> </w:t>
                        </w:r>
                        <w:r>
                          <w:rPr>
                            <w:rFonts w:ascii="Consolas"/>
                            <w:b/>
                            <w:color w:val="AA21FF"/>
                            <w:sz w:val="19"/>
                          </w:rPr>
                          <w:t>=</w:t>
                        </w:r>
                        <w:r>
                          <w:rPr>
                            <w:rFonts w:ascii="Consolas"/>
                            <w:b/>
                            <w:color w:val="AA21FF"/>
                            <w:spacing w:val="6"/>
                            <w:sz w:val="19"/>
                          </w:rPr>
                          <w:t xml:space="preserve"> </w:t>
                        </w:r>
                        <w:r>
                          <w:rPr>
                            <w:rFonts w:ascii="Consolas"/>
                            <w:color w:val="202020"/>
                            <w:spacing w:val="-2"/>
                            <w:sz w:val="19"/>
                          </w:rPr>
                          <w:t>fig</w:t>
                        </w:r>
                        <w:r>
                          <w:rPr>
                            <w:rFonts w:ascii="Consolas"/>
                            <w:b/>
                            <w:color w:val="AA21FF"/>
                            <w:spacing w:val="-2"/>
                            <w:sz w:val="19"/>
                          </w:rPr>
                          <w:t>.</w:t>
                        </w:r>
                        <w:r>
                          <w:rPr>
                            <w:rFonts w:ascii="Consolas"/>
                            <w:color w:val="202020"/>
                            <w:spacing w:val="-2"/>
                            <w:sz w:val="19"/>
                          </w:rPr>
                          <w:t>add_subplot</w:t>
                        </w:r>
                        <w:r>
                          <w:rPr>
                            <w:rFonts w:ascii="Consolas"/>
                            <w:color w:val="0054AA"/>
                            <w:spacing w:val="-2"/>
                            <w:sz w:val="19"/>
                          </w:rPr>
                          <w:t>(</w:t>
                        </w:r>
                        <w:r>
                          <w:rPr>
                            <w:rFonts w:ascii="Consolas"/>
                            <w:color w:val="008700"/>
                            <w:spacing w:val="-2"/>
                            <w:sz w:val="19"/>
                          </w:rPr>
                          <w:t>121</w:t>
                        </w:r>
                        <w:r>
                          <w:rPr>
                            <w:rFonts w:ascii="Consolas"/>
                            <w:color w:val="0054AA"/>
                            <w:spacing w:val="-2"/>
                            <w:sz w:val="19"/>
                          </w:rPr>
                          <w:t>,</w:t>
                        </w:r>
                        <w:r>
                          <w:rPr>
                            <w:rFonts w:ascii="Consolas"/>
                            <w:color w:val="202020"/>
                            <w:spacing w:val="-2"/>
                            <w:sz w:val="19"/>
                          </w:rPr>
                          <w:t>projection</w:t>
                        </w:r>
                        <w:r>
                          <w:rPr>
                            <w:rFonts w:ascii="Consolas"/>
                            <w:b/>
                            <w:color w:val="AA21FF"/>
                            <w:spacing w:val="-2"/>
                            <w:sz w:val="19"/>
                          </w:rPr>
                          <w:t>=</w:t>
                        </w:r>
                        <w:r>
                          <w:rPr>
                            <w:rFonts w:ascii="Consolas"/>
                            <w:color w:val="B92020"/>
                            <w:spacing w:val="-2"/>
                            <w:sz w:val="19"/>
                          </w:rPr>
                          <w:t>'3d'</w:t>
                        </w:r>
                        <w:r>
                          <w:rPr>
                            <w:rFonts w:ascii="Consolas"/>
                            <w:color w:val="0054AA"/>
                            <w:spacing w:val="-2"/>
                            <w:sz w:val="19"/>
                          </w:rPr>
                          <w:t>)</w:t>
                        </w:r>
                      </w:p>
                      <w:p w14:paraId="62880664">
                        <w:pPr>
                          <w:spacing w:before="33" w:line="276" w:lineRule="auto"/>
                          <w:ind w:left="489" w:right="3139"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xlim</w:t>
                        </w:r>
                        <w:r>
                          <w:rPr>
                            <w:rFonts w:ascii="Consolas"/>
                            <w:b/>
                            <w:color w:val="AA21FF"/>
                            <w:sz w:val="19"/>
                          </w:rPr>
                          <w:t>=</w:t>
                        </w:r>
                        <w:r>
                          <w:rPr>
                            <w:rFonts w:ascii="Consolas"/>
                            <w:color w:val="0054AA"/>
                            <w:sz w:val="19"/>
                          </w:rPr>
                          <w:t>(</w:t>
                        </w:r>
                        <w:r>
                          <w:rPr>
                            <w:rFonts w:ascii="Consolas"/>
                            <w:b/>
                            <w:color w:val="AA21FF"/>
                            <w:sz w:val="19"/>
                          </w:rPr>
                          <w:t>-</w:t>
                        </w:r>
                        <w:r>
                          <w:rPr>
                            <w:rFonts w:ascii="Consolas"/>
                            <w:color w:val="008700"/>
                            <w:sz w:val="19"/>
                          </w:rPr>
                          <w:t>4</w:t>
                        </w:r>
                        <w:r>
                          <w:rPr>
                            <w:rFonts w:ascii="Consolas"/>
                            <w:color w:val="0054AA"/>
                            <w:sz w:val="19"/>
                          </w:rPr>
                          <w:t xml:space="preserve">, </w:t>
                        </w:r>
                        <w:r>
                          <w:rPr>
                            <w:rFonts w:ascii="Consolas"/>
                            <w:color w:val="008700"/>
                            <w:sz w:val="19"/>
                          </w:rPr>
                          <w:t>4</w:t>
                        </w:r>
                        <w:r>
                          <w:rPr>
                            <w:rFonts w:ascii="Consolas"/>
                            <w:color w:val="0054AA"/>
                            <w:sz w:val="19"/>
                          </w:rPr>
                          <w:t xml:space="preserve">), </w:t>
                        </w:r>
                        <w:r>
                          <w:rPr>
                            <w:rFonts w:ascii="Consolas"/>
                            <w:color w:val="202020"/>
                            <w:sz w:val="19"/>
                          </w:rPr>
                          <w:t>ylim</w:t>
                        </w:r>
                        <w:r>
                          <w:rPr>
                            <w:rFonts w:ascii="Consolas"/>
                            <w:b/>
                            <w:color w:val="AA21FF"/>
                            <w:sz w:val="19"/>
                          </w:rPr>
                          <w:t>=</w:t>
                        </w:r>
                        <w:r>
                          <w:rPr>
                            <w:rFonts w:ascii="Consolas"/>
                            <w:color w:val="0054AA"/>
                            <w:sz w:val="19"/>
                          </w:rPr>
                          <w:t>(</w:t>
                        </w:r>
                        <w:r>
                          <w:rPr>
                            <w:rFonts w:ascii="Consolas"/>
                            <w:b/>
                            <w:color w:val="AA21FF"/>
                            <w:sz w:val="19"/>
                          </w:rPr>
                          <w:t>-</w:t>
                        </w:r>
                        <w:r>
                          <w:rPr>
                            <w:rFonts w:ascii="Consolas"/>
                            <w:color w:val="008700"/>
                            <w:sz w:val="19"/>
                          </w:rPr>
                          <w:t>4</w:t>
                        </w:r>
                        <w:r>
                          <w:rPr>
                            <w:rFonts w:ascii="Consolas"/>
                            <w:color w:val="0054AA"/>
                            <w:sz w:val="19"/>
                          </w:rPr>
                          <w:t xml:space="preserve">, </w:t>
                        </w:r>
                        <w:r>
                          <w:rPr>
                            <w:rFonts w:ascii="Consolas"/>
                            <w:color w:val="008700"/>
                            <w:sz w:val="19"/>
                          </w:rPr>
                          <w:t>4</w:t>
                        </w:r>
                        <w:r>
                          <w:rPr>
                            <w:rFonts w:ascii="Consolas"/>
                            <w:color w:val="0054AA"/>
                            <w:sz w:val="19"/>
                          </w:rPr>
                          <w:t xml:space="preserve">), </w:t>
                        </w:r>
                        <w:r>
                          <w:rPr>
                            <w:rFonts w:ascii="Consolas"/>
                            <w:color w:val="202020"/>
                            <w:sz w:val="19"/>
                          </w:rPr>
                          <w:t>zlim</w:t>
                        </w:r>
                        <w:r>
                          <w:rPr>
                            <w:rFonts w:ascii="Consolas"/>
                            <w:b/>
                            <w:color w:val="AA21FF"/>
                            <w:sz w:val="19"/>
                          </w:rPr>
                          <w:t>=</w:t>
                        </w:r>
                        <w:r>
                          <w:rPr>
                            <w:rFonts w:ascii="Consolas"/>
                            <w:color w:val="0054AA"/>
                            <w:sz w:val="19"/>
                          </w:rPr>
                          <w:t>(</w:t>
                        </w:r>
                        <w:r>
                          <w:rPr>
                            <w:rFonts w:ascii="Consolas"/>
                            <w:color w:val="008700"/>
                            <w:sz w:val="19"/>
                          </w:rPr>
                          <w:t>0</w:t>
                        </w:r>
                        <w:r>
                          <w:rPr>
                            <w:rFonts w:ascii="Consolas"/>
                            <w:color w:val="0054AA"/>
                            <w:sz w:val="19"/>
                          </w:rPr>
                          <w:t xml:space="preserve">, </w:t>
                        </w:r>
                        <w:r>
                          <w:rPr>
                            <w:rFonts w:ascii="Consolas"/>
                            <w:color w:val="008700"/>
                            <w:sz w:val="19"/>
                          </w:rPr>
                          <w:t>5</w:t>
                        </w:r>
                        <w:r>
                          <w:rPr>
                            <w:rFonts w:ascii="Consolas"/>
                            <w:color w:val="0054AA"/>
                            <w:sz w:val="19"/>
                          </w:rPr>
                          <w:t xml:space="preserve">)) </w:t>
                        </w:r>
                        <w:r>
                          <w:rPr>
                            <w:rFonts w:ascii="Consolas"/>
                            <w:color w:val="202020"/>
                            <w:sz w:val="19"/>
                          </w:rPr>
                          <w:t xml:space="preserve">ax </w:t>
                        </w:r>
                        <w:r>
                          <w:rPr>
                            <w:rFonts w:ascii="Consolas"/>
                            <w:b/>
                            <w:color w:val="AA21FF"/>
                            <w:sz w:val="19"/>
                          </w:rPr>
                          <w:t xml:space="preserve">= </w:t>
                        </w:r>
                        <w:r>
                          <w:rPr>
                            <w:rFonts w:ascii="Consolas"/>
                            <w:color w:val="202020"/>
                            <w:sz w:val="19"/>
                          </w:rPr>
                          <w:t>pr</w:t>
                        </w:r>
                        <w:r>
                          <w:rPr>
                            <w:rFonts w:ascii="Consolas"/>
                            <w:b/>
                            <w:color w:val="AA21FF"/>
                            <w:sz w:val="19"/>
                          </w:rPr>
                          <w:t>.</w:t>
                        </w:r>
                        <w:r>
                          <w:rPr>
                            <w:rFonts w:ascii="Consolas"/>
                            <w:color w:val="202020"/>
                            <w:sz w:val="19"/>
                          </w:rPr>
                          <w:t>plot_basis</w:t>
                        </w:r>
                        <w:r>
                          <w:rPr>
                            <w:rFonts w:ascii="Consolas"/>
                            <w:color w:val="0054AA"/>
                            <w:sz w:val="19"/>
                          </w:rPr>
                          <w:t>(</w:t>
                        </w:r>
                        <w:r>
                          <w:rPr>
                            <w:rFonts w:ascii="Consolas"/>
                            <w:color w:val="202020"/>
                            <w:sz w:val="19"/>
                          </w:rPr>
                          <w:t>ax</w:t>
                        </w:r>
                        <w:r>
                          <w:rPr>
                            <w:rFonts w:ascii="Consolas"/>
                            <w:color w:val="0054AA"/>
                            <w:sz w:val="19"/>
                          </w:rPr>
                          <w:t>)</w:t>
                        </w:r>
                      </w:p>
                      <w:p w14:paraId="3139ABDA">
                        <w:pPr>
                          <w:spacing w:before="0" w:line="221" w:lineRule="exact"/>
                          <w:ind w:left="489" w:right="0" w:firstLine="0"/>
                          <w:jc w:val="left"/>
                          <w:rPr>
                            <w:rFonts w:ascii="Consolas"/>
                            <w:sz w:val="19"/>
                          </w:rPr>
                        </w:pPr>
                        <w:r>
                          <w:rPr>
                            <w:rFonts w:ascii="Consolas"/>
                            <w:color w:val="202020"/>
                            <w:sz w:val="19"/>
                          </w:rPr>
                          <w:t>x</w:t>
                        </w:r>
                        <w:r>
                          <w:rPr>
                            <w:rFonts w:ascii="Consolas"/>
                            <w:color w:val="202020"/>
                            <w:spacing w:val="10"/>
                            <w:sz w:val="19"/>
                          </w:rPr>
                          <w:t xml:space="preserve"> </w:t>
                        </w:r>
                        <w:r>
                          <w:rPr>
                            <w:rFonts w:ascii="Consolas"/>
                            <w:b/>
                            <w:color w:val="AA21FF"/>
                            <w:sz w:val="19"/>
                          </w:rPr>
                          <w:t>=</w:t>
                        </w:r>
                        <w:r>
                          <w:rPr>
                            <w:rFonts w:ascii="Consolas"/>
                            <w:b/>
                            <w:color w:val="AA21FF"/>
                            <w:spacing w:val="12"/>
                            <w:sz w:val="19"/>
                          </w:rPr>
                          <w:t xml:space="preserve"> </w:t>
                        </w:r>
                        <w:r>
                          <w:rPr>
                            <w:rFonts w:ascii="Consolas"/>
                            <w:color w:val="0054AA"/>
                            <w:sz w:val="19"/>
                          </w:rPr>
                          <w:t>[</w:t>
                        </w:r>
                        <w:r>
                          <w:rPr>
                            <w:rFonts w:ascii="Consolas"/>
                            <w:color w:val="008700"/>
                            <w:sz w:val="19"/>
                          </w:rPr>
                          <w:t>1</w:t>
                        </w:r>
                        <w:r>
                          <w:rPr>
                            <w:rFonts w:ascii="Consolas"/>
                            <w:color w:val="0054AA"/>
                            <w:sz w:val="19"/>
                          </w:rPr>
                          <w:t>,</w:t>
                        </w:r>
                        <w:r>
                          <w:rPr>
                            <w:rFonts w:ascii="Consolas"/>
                            <w:b/>
                            <w:color w:val="AA21FF"/>
                            <w:sz w:val="19"/>
                          </w:rPr>
                          <w:t>-</w:t>
                        </w:r>
                        <w:r>
                          <w:rPr>
                            <w:rFonts w:ascii="Consolas"/>
                            <w:color w:val="008700"/>
                            <w:sz w:val="19"/>
                          </w:rPr>
                          <w:t>3</w:t>
                        </w:r>
                        <w:r>
                          <w:rPr>
                            <w:rFonts w:ascii="Consolas"/>
                            <w:color w:val="0054AA"/>
                            <w:sz w:val="19"/>
                          </w:rPr>
                          <w:t>,</w:t>
                        </w:r>
                        <w:r>
                          <w:rPr>
                            <w:rFonts w:ascii="Consolas"/>
                            <w:b/>
                            <w:color w:val="AA21FF"/>
                            <w:sz w:val="19"/>
                          </w:rPr>
                          <w:t>-</w:t>
                        </w:r>
                        <w:r>
                          <w:rPr>
                            <w:rFonts w:ascii="Consolas"/>
                            <w:color w:val="008700"/>
                            <w:spacing w:val="-4"/>
                            <w:sz w:val="19"/>
                          </w:rPr>
                          <w:t>1</w:t>
                        </w:r>
                        <w:r>
                          <w:rPr>
                            <w:rFonts w:ascii="Consolas"/>
                            <w:color w:val="0054AA"/>
                            <w:spacing w:val="-4"/>
                            <w:sz w:val="19"/>
                          </w:rPr>
                          <w:t>,</w:t>
                        </w:r>
                        <w:r>
                          <w:rPr>
                            <w:rFonts w:ascii="Consolas"/>
                            <w:color w:val="008700"/>
                            <w:spacing w:val="-4"/>
                            <w:sz w:val="19"/>
                          </w:rPr>
                          <w:t>3</w:t>
                        </w:r>
                        <w:r>
                          <w:rPr>
                            <w:rFonts w:ascii="Consolas"/>
                            <w:color w:val="0054AA"/>
                            <w:spacing w:val="-4"/>
                            <w:sz w:val="19"/>
                          </w:rPr>
                          <w:t>]</w:t>
                        </w:r>
                      </w:p>
                      <w:p w14:paraId="34FC0507">
                        <w:pPr>
                          <w:spacing w:before="33"/>
                          <w:ind w:left="489" w:right="0" w:firstLine="0"/>
                          <w:jc w:val="left"/>
                          <w:rPr>
                            <w:rFonts w:ascii="Consolas"/>
                            <w:sz w:val="19"/>
                          </w:rPr>
                        </w:pPr>
                        <w:r>
                          <w:rPr>
                            <w:rFonts w:ascii="Consolas"/>
                            <w:color w:val="202020"/>
                            <w:sz w:val="19"/>
                          </w:rPr>
                          <w:t>y</w:t>
                        </w:r>
                        <w:r>
                          <w:rPr>
                            <w:rFonts w:ascii="Consolas"/>
                            <w:color w:val="202020"/>
                            <w:spacing w:val="15"/>
                            <w:sz w:val="19"/>
                          </w:rPr>
                          <w:t xml:space="preserve"> </w:t>
                        </w:r>
                        <w:r>
                          <w:rPr>
                            <w:rFonts w:ascii="Consolas"/>
                            <w:b/>
                            <w:color w:val="AA21FF"/>
                            <w:sz w:val="19"/>
                          </w:rPr>
                          <w:t>=</w:t>
                        </w:r>
                        <w:r>
                          <w:rPr>
                            <w:rFonts w:ascii="Consolas"/>
                            <w:b/>
                            <w:color w:val="AA21FF"/>
                            <w:spacing w:val="16"/>
                            <w:sz w:val="19"/>
                          </w:rPr>
                          <w:t xml:space="preserve"> </w:t>
                        </w:r>
                        <w:r>
                          <w:rPr>
                            <w:rFonts w:ascii="Consolas"/>
                            <w:color w:val="0054AA"/>
                            <w:sz w:val="19"/>
                          </w:rPr>
                          <w:t>[</w:t>
                        </w:r>
                        <w:r>
                          <w:rPr>
                            <w:rFonts w:ascii="Consolas"/>
                            <w:b/>
                            <w:color w:val="AA21FF"/>
                            <w:sz w:val="19"/>
                          </w:rPr>
                          <w:t>-</w:t>
                        </w:r>
                        <w:r>
                          <w:rPr>
                            <w:rFonts w:ascii="Consolas"/>
                            <w:color w:val="008700"/>
                            <w:sz w:val="19"/>
                          </w:rPr>
                          <w:t>2</w:t>
                        </w:r>
                        <w:r>
                          <w:rPr>
                            <w:rFonts w:ascii="Consolas"/>
                            <w:color w:val="0054AA"/>
                            <w:sz w:val="19"/>
                          </w:rPr>
                          <w:t>,</w:t>
                        </w:r>
                        <w:r>
                          <w:rPr>
                            <w:rFonts w:ascii="Consolas"/>
                            <w:b/>
                            <w:color w:val="AA21FF"/>
                            <w:sz w:val="19"/>
                          </w:rPr>
                          <w:t>-</w:t>
                        </w:r>
                        <w:r>
                          <w:rPr>
                            <w:rFonts w:ascii="Consolas"/>
                            <w:color w:val="008700"/>
                            <w:sz w:val="19"/>
                          </w:rPr>
                          <w:t>2</w:t>
                        </w:r>
                        <w:r>
                          <w:rPr>
                            <w:rFonts w:ascii="Consolas"/>
                            <w:color w:val="0054AA"/>
                            <w:sz w:val="19"/>
                          </w:rPr>
                          <w:t>,</w:t>
                        </w:r>
                        <w:r>
                          <w:rPr>
                            <w:rFonts w:ascii="Consolas"/>
                            <w:color w:val="008700"/>
                            <w:sz w:val="19"/>
                          </w:rPr>
                          <w:t>2</w:t>
                        </w:r>
                        <w:r>
                          <w:rPr>
                            <w:rFonts w:ascii="Consolas"/>
                            <w:color w:val="0054AA"/>
                            <w:sz w:val="19"/>
                          </w:rPr>
                          <w:t>,</w:t>
                        </w:r>
                        <w:r>
                          <w:rPr>
                            <w:rFonts w:ascii="Consolas"/>
                            <w:b/>
                            <w:color w:val="AA21FF"/>
                            <w:sz w:val="19"/>
                          </w:rPr>
                          <w:t>-</w:t>
                        </w:r>
                        <w:r>
                          <w:rPr>
                            <w:rFonts w:ascii="Consolas"/>
                            <w:color w:val="008700"/>
                            <w:spacing w:val="-5"/>
                            <w:sz w:val="19"/>
                          </w:rPr>
                          <w:t>2</w:t>
                        </w:r>
                        <w:r>
                          <w:rPr>
                            <w:rFonts w:ascii="Consolas"/>
                            <w:color w:val="0054AA"/>
                            <w:spacing w:val="-5"/>
                            <w:sz w:val="19"/>
                          </w:rPr>
                          <w:t>]</w:t>
                        </w:r>
                      </w:p>
                      <w:p w14:paraId="59C5E968">
                        <w:pPr>
                          <w:spacing w:before="32"/>
                          <w:ind w:left="489" w:right="0" w:firstLine="0"/>
                          <w:jc w:val="left"/>
                          <w:rPr>
                            <w:rFonts w:ascii="Consolas"/>
                            <w:sz w:val="19"/>
                          </w:rPr>
                        </w:pPr>
                        <w:r>
                          <w:rPr>
                            <w:rFonts w:ascii="Consolas"/>
                            <w:color w:val="202020"/>
                            <w:sz w:val="19"/>
                          </w:rPr>
                          <w:t>z</w:t>
                        </w:r>
                        <w:r>
                          <w:rPr>
                            <w:rFonts w:ascii="Consolas"/>
                            <w:color w:val="202020"/>
                            <w:spacing w:val="5"/>
                            <w:sz w:val="19"/>
                          </w:rPr>
                          <w:t xml:space="preserve"> </w:t>
                        </w:r>
                        <w:r>
                          <w:rPr>
                            <w:rFonts w:ascii="Consolas"/>
                            <w:b/>
                            <w:color w:val="AA21FF"/>
                            <w:sz w:val="19"/>
                          </w:rPr>
                          <w:t>=</w:t>
                        </w:r>
                        <w:r>
                          <w:rPr>
                            <w:rFonts w:ascii="Consolas"/>
                            <w:b/>
                            <w:color w:val="AA21FF"/>
                            <w:spacing w:val="5"/>
                            <w:sz w:val="19"/>
                          </w:rPr>
                          <w:t xml:space="preserve"> </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p>
                      <w:p w14:paraId="237A1E84">
                        <w:pPr>
                          <w:spacing w:before="33"/>
                          <w:ind w:left="489" w:right="0" w:firstLine="0"/>
                          <w:jc w:val="left"/>
                          <w:rPr>
                            <w:rFonts w:ascii="Consolas"/>
                            <w:sz w:val="19"/>
                          </w:rPr>
                        </w:pPr>
                        <w:r>
                          <w:rPr>
                            <w:rFonts w:ascii="Consolas"/>
                            <w:color w:val="202020"/>
                            <w:sz w:val="19"/>
                          </w:rPr>
                          <w:t>x</w:t>
                        </w:r>
                        <w:r>
                          <w:rPr>
                            <w:rFonts w:ascii="Consolas"/>
                            <w:color w:val="202020"/>
                            <w:spacing w:val="6"/>
                            <w:sz w:val="19"/>
                          </w:rPr>
                          <w:t xml:space="preserve"> </w:t>
                        </w:r>
                        <w:r>
                          <w:rPr>
                            <w:rFonts w:ascii="Consolas"/>
                            <w:b/>
                            <w:color w:val="AA21FF"/>
                            <w:sz w:val="19"/>
                          </w:rPr>
                          <w:t>=</w:t>
                        </w:r>
                        <w:r>
                          <w:rPr>
                            <w:rFonts w:ascii="Consolas"/>
                            <w:b/>
                            <w:color w:val="AA21FF"/>
                            <w:spacing w:val="7"/>
                            <w:sz w:val="19"/>
                          </w:rPr>
                          <w:t xml:space="preserve"> </w:t>
                        </w:r>
                        <w:r>
                          <w:rPr>
                            <w:rFonts w:ascii="Consolas"/>
                            <w:color w:val="0054AA"/>
                            <w:sz w:val="19"/>
                          </w:rPr>
                          <w:t>[</w:t>
                        </w:r>
                        <w:r>
                          <w:rPr>
                            <w:rFonts w:ascii="Consolas"/>
                            <w:color w:val="0054AA"/>
                            <w:spacing w:val="7"/>
                            <w:sz w:val="19"/>
                          </w:rPr>
                          <w:t xml:space="preserve"> </w:t>
                        </w:r>
                        <w:r>
                          <w:rPr>
                            <w:rFonts w:ascii="Consolas"/>
                            <w:color w:val="008700"/>
                            <w:sz w:val="19"/>
                          </w:rPr>
                          <w:t>3</w:t>
                        </w:r>
                        <w:r>
                          <w:rPr>
                            <w:rFonts w:ascii="Consolas"/>
                            <w:color w:val="0054AA"/>
                            <w:sz w:val="19"/>
                          </w:rPr>
                          <w:t>,</w:t>
                        </w:r>
                        <w:r>
                          <w:rPr>
                            <w:rFonts w:ascii="Consolas"/>
                            <w:color w:val="0054AA"/>
                            <w:spacing w:val="7"/>
                            <w:sz w:val="19"/>
                          </w:rPr>
                          <w:t xml:space="preserve"> </w:t>
                        </w:r>
                        <w:r>
                          <w:rPr>
                            <w:rFonts w:ascii="Consolas"/>
                            <w:b/>
                            <w:color w:val="AA21FF"/>
                            <w:sz w:val="19"/>
                          </w:rPr>
                          <w:t>-</w:t>
                        </w:r>
                        <w:r>
                          <w:rPr>
                            <w:rFonts w:ascii="Consolas"/>
                            <w:color w:val="008700"/>
                            <w:sz w:val="19"/>
                          </w:rPr>
                          <w:t>3</w:t>
                        </w:r>
                        <w:r>
                          <w:rPr>
                            <w:rFonts w:ascii="Consolas"/>
                            <w:color w:val="0054AA"/>
                            <w:sz w:val="19"/>
                          </w:rPr>
                          <w:t>,</w:t>
                        </w:r>
                        <w:r>
                          <w:rPr>
                            <w:rFonts w:ascii="Consolas"/>
                            <w:color w:val="0054AA"/>
                            <w:spacing w:val="7"/>
                            <w:sz w:val="19"/>
                          </w:rPr>
                          <w:t xml:space="preserve"> </w:t>
                        </w:r>
                        <w:r>
                          <w:rPr>
                            <w:rFonts w:ascii="Consolas"/>
                            <w:b/>
                            <w:color w:val="AA21FF"/>
                            <w:sz w:val="19"/>
                          </w:rPr>
                          <w:t>-</w:t>
                        </w:r>
                        <w:r>
                          <w:rPr>
                            <w:rFonts w:ascii="Consolas"/>
                            <w:color w:val="008700"/>
                            <w:sz w:val="19"/>
                          </w:rPr>
                          <w:t>3</w:t>
                        </w:r>
                        <w:r>
                          <w:rPr>
                            <w:rFonts w:ascii="Consolas"/>
                            <w:color w:val="0054AA"/>
                            <w:sz w:val="19"/>
                          </w:rPr>
                          <w:t>,</w:t>
                        </w:r>
                        <w:r>
                          <w:rPr>
                            <w:rFonts w:ascii="Consolas"/>
                            <w:color w:val="0054AA"/>
                            <w:spacing w:val="6"/>
                            <w:sz w:val="19"/>
                          </w:rPr>
                          <w:t xml:space="preserve"> </w:t>
                        </w:r>
                        <w:r>
                          <w:rPr>
                            <w:rFonts w:ascii="Consolas"/>
                            <w:color w:val="008700"/>
                            <w:spacing w:val="-5"/>
                            <w:sz w:val="19"/>
                          </w:rPr>
                          <w:t>3</w:t>
                        </w:r>
                        <w:r>
                          <w:rPr>
                            <w:rFonts w:ascii="Consolas"/>
                            <w:color w:val="0054AA"/>
                            <w:spacing w:val="-5"/>
                            <w:sz w:val="19"/>
                          </w:rPr>
                          <w:t>]</w:t>
                        </w:r>
                      </w:p>
                      <w:p w14:paraId="2FC2B7E7">
                        <w:pPr>
                          <w:spacing w:before="33"/>
                          <w:ind w:left="489" w:right="0" w:firstLine="0"/>
                          <w:jc w:val="left"/>
                          <w:rPr>
                            <w:rFonts w:ascii="Consolas"/>
                            <w:sz w:val="19"/>
                          </w:rPr>
                        </w:pPr>
                        <w:r>
                          <w:rPr>
                            <w:rFonts w:ascii="Consolas"/>
                            <w:color w:val="202020"/>
                            <w:sz w:val="19"/>
                          </w:rPr>
                          <w:t>y</w:t>
                        </w:r>
                        <w:r>
                          <w:rPr>
                            <w:rFonts w:ascii="Consolas"/>
                            <w:color w:val="202020"/>
                            <w:spacing w:val="4"/>
                            <w:sz w:val="19"/>
                          </w:rPr>
                          <w:t xml:space="preserve"> </w:t>
                        </w:r>
                        <w:r>
                          <w:rPr>
                            <w:rFonts w:ascii="Consolas"/>
                            <w:b/>
                            <w:color w:val="AA21FF"/>
                            <w:sz w:val="19"/>
                          </w:rPr>
                          <w:t>=</w:t>
                        </w:r>
                        <w:r>
                          <w:rPr>
                            <w:rFonts w:ascii="Consolas"/>
                            <w:b/>
                            <w:color w:val="AA21FF"/>
                            <w:spacing w:val="7"/>
                            <w:sz w:val="19"/>
                          </w:rPr>
                          <w:t xml:space="preserve"> </w:t>
                        </w:r>
                        <w:r>
                          <w:rPr>
                            <w:rFonts w:ascii="Consolas"/>
                            <w:color w:val="0054AA"/>
                            <w:sz w:val="19"/>
                          </w:rPr>
                          <w:t>[</w:t>
                        </w:r>
                        <w:r>
                          <w:rPr>
                            <w:rFonts w:ascii="Consolas"/>
                            <w:b/>
                            <w:color w:val="AA21FF"/>
                            <w:sz w:val="19"/>
                          </w:rPr>
                          <w:t>-</w:t>
                        </w:r>
                        <w:r>
                          <w:rPr>
                            <w:rFonts w:ascii="Consolas"/>
                            <w:color w:val="008700"/>
                            <w:sz w:val="19"/>
                          </w:rPr>
                          <w:t>3</w:t>
                        </w:r>
                        <w:r>
                          <w:rPr>
                            <w:rFonts w:ascii="Consolas"/>
                            <w:color w:val="0054AA"/>
                            <w:sz w:val="19"/>
                          </w:rPr>
                          <w:t>,</w:t>
                        </w:r>
                        <w:r>
                          <w:rPr>
                            <w:rFonts w:ascii="Consolas"/>
                            <w:color w:val="0054AA"/>
                            <w:spacing w:val="7"/>
                            <w:sz w:val="19"/>
                          </w:rPr>
                          <w:t xml:space="preserve"> </w:t>
                        </w:r>
                        <w:r>
                          <w:rPr>
                            <w:rFonts w:ascii="Consolas"/>
                            <w:b/>
                            <w:color w:val="AA21FF"/>
                            <w:sz w:val="19"/>
                          </w:rPr>
                          <w:t>-</w:t>
                        </w:r>
                        <w:r>
                          <w:rPr>
                            <w:rFonts w:ascii="Consolas"/>
                            <w:color w:val="008700"/>
                            <w:sz w:val="19"/>
                          </w:rPr>
                          <w:t>2</w:t>
                        </w:r>
                        <w:r>
                          <w:rPr>
                            <w:rFonts w:ascii="Consolas"/>
                            <w:color w:val="0054AA"/>
                            <w:sz w:val="19"/>
                          </w:rPr>
                          <w:t>,</w:t>
                        </w:r>
                        <w:r>
                          <w:rPr>
                            <w:rFonts w:ascii="Consolas"/>
                            <w:color w:val="0054AA"/>
                            <w:spacing w:val="64"/>
                            <w:w w:val="150"/>
                            <w:sz w:val="19"/>
                          </w:rPr>
                          <w:t xml:space="preserve"> </w:t>
                        </w:r>
                        <w:r>
                          <w:rPr>
                            <w:rFonts w:ascii="Consolas"/>
                            <w:color w:val="008700"/>
                            <w:spacing w:val="-4"/>
                            <w:sz w:val="19"/>
                          </w:rPr>
                          <w:t>3</w:t>
                        </w:r>
                        <w:r>
                          <w:rPr>
                            <w:rFonts w:ascii="Consolas"/>
                            <w:color w:val="0054AA"/>
                            <w:spacing w:val="-4"/>
                            <w:sz w:val="19"/>
                          </w:rPr>
                          <w:t>,</w:t>
                        </w:r>
                        <w:r>
                          <w:rPr>
                            <w:rFonts w:ascii="Consolas"/>
                            <w:color w:val="008700"/>
                            <w:spacing w:val="-4"/>
                            <w:sz w:val="19"/>
                          </w:rPr>
                          <w:t>2</w:t>
                        </w:r>
                        <w:r>
                          <w:rPr>
                            <w:rFonts w:ascii="Consolas"/>
                            <w:color w:val="0054AA"/>
                            <w:spacing w:val="-4"/>
                            <w:sz w:val="19"/>
                          </w:rPr>
                          <w:t>]</w:t>
                        </w:r>
                      </w:p>
                      <w:p w14:paraId="2D0DC2A6">
                        <w:pPr>
                          <w:spacing w:before="32"/>
                          <w:ind w:left="489" w:right="0" w:firstLine="0"/>
                          <w:jc w:val="left"/>
                          <w:rPr>
                            <w:rFonts w:ascii="Consolas"/>
                            <w:sz w:val="19"/>
                          </w:rPr>
                        </w:pPr>
                        <w:r>
                          <w:rPr>
                            <w:rFonts w:ascii="Consolas"/>
                            <w:color w:val="202020"/>
                            <w:sz w:val="19"/>
                          </w:rPr>
                          <w:t>z</w:t>
                        </w:r>
                        <w:r>
                          <w:rPr>
                            <w:rFonts w:ascii="Consolas"/>
                            <w:color w:val="202020"/>
                            <w:spacing w:val="5"/>
                            <w:sz w:val="19"/>
                          </w:rPr>
                          <w:t xml:space="preserve"> </w:t>
                        </w:r>
                        <w:r>
                          <w:rPr>
                            <w:rFonts w:ascii="Consolas"/>
                            <w:b/>
                            <w:color w:val="AA21FF"/>
                            <w:sz w:val="19"/>
                          </w:rPr>
                          <w:t>=</w:t>
                        </w:r>
                        <w:r>
                          <w:rPr>
                            <w:rFonts w:ascii="Consolas"/>
                            <w:b/>
                            <w:color w:val="AA21FF"/>
                            <w:spacing w:val="5"/>
                            <w:sz w:val="19"/>
                          </w:rPr>
                          <w:t xml:space="preserve"> </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p>
                      <w:p w14:paraId="75FE8B3B">
                        <w:pPr>
                          <w:spacing w:before="33"/>
                          <w:ind w:left="489" w:right="0" w:firstLine="0"/>
                          <w:jc w:val="left"/>
                          <w:rPr>
                            <w:rFonts w:ascii="Consolas"/>
                            <w:sz w:val="19"/>
                          </w:rPr>
                        </w:pPr>
                        <w:r>
                          <w:rPr>
                            <w:rFonts w:ascii="Consolas"/>
                            <w:color w:val="202020"/>
                            <w:sz w:val="19"/>
                          </w:rPr>
                          <w:t>verts</w:t>
                        </w:r>
                        <w:r>
                          <w:rPr>
                            <w:rFonts w:ascii="Consolas"/>
                            <w:color w:val="202020"/>
                            <w:spacing w:val="9"/>
                            <w:sz w:val="19"/>
                          </w:rPr>
                          <w:t xml:space="preserve"> </w:t>
                        </w:r>
                        <w:r>
                          <w:rPr>
                            <w:rFonts w:ascii="Consolas"/>
                            <w:b/>
                            <w:color w:val="AA21FF"/>
                            <w:sz w:val="19"/>
                          </w:rPr>
                          <w:t>=</w:t>
                        </w:r>
                        <w:r>
                          <w:rPr>
                            <w:rFonts w:ascii="Consolas"/>
                            <w:b/>
                            <w:color w:val="AA21FF"/>
                            <w:spacing w:val="9"/>
                            <w:sz w:val="19"/>
                          </w:rPr>
                          <w:t xml:space="preserve"> </w:t>
                        </w:r>
                        <w:r>
                          <w:rPr>
                            <w:rFonts w:ascii="Consolas"/>
                            <w:color w:val="0054AA"/>
                            <w:spacing w:val="-2"/>
                            <w:sz w:val="19"/>
                          </w:rPr>
                          <w:t>[</w:t>
                        </w:r>
                        <w:r>
                          <w:rPr>
                            <w:rFonts w:ascii="Consolas"/>
                            <w:color w:val="202020"/>
                            <w:spacing w:val="-2"/>
                            <w:sz w:val="19"/>
                          </w:rPr>
                          <w:t>list</w:t>
                        </w:r>
                        <w:r>
                          <w:rPr>
                            <w:rFonts w:ascii="Consolas"/>
                            <w:color w:val="0054AA"/>
                            <w:spacing w:val="-2"/>
                            <w:sz w:val="19"/>
                          </w:rPr>
                          <w:t>(</w:t>
                        </w:r>
                        <w:r>
                          <w:rPr>
                            <w:rFonts w:ascii="Consolas"/>
                            <w:color w:val="202020"/>
                            <w:spacing w:val="-2"/>
                            <w:sz w:val="19"/>
                          </w:rPr>
                          <w:t>zip</w:t>
                        </w:r>
                        <w:r>
                          <w:rPr>
                            <w:rFonts w:ascii="Consolas"/>
                            <w:color w:val="0054AA"/>
                            <w:spacing w:val="-2"/>
                            <w:sz w:val="19"/>
                          </w:rPr>
                          <w:t>(</w:t>
                        </w:r>
                        <w:r>
                          <w:rPr>
                            <w:rFonts w:ascii="Consolas"/>
                            <w:color w:val="202020"/>
                            <w:spacing w:val="-2"/>
                            <w:sz w:val="19"/>
                          </w:rPr>
                          <w:t>y</w:t>
                        </w:r>
                        <w:r>
                          <w:rPr>
                            <w:rFonts w:ascii="Consolas"/>
                            <w:color w:val="0054AA"/>
                            <w:spacing w:val="-2"/>
                            <w:sz w:val="19"/>
                          </w:rPr>
                          <w:t>,</w:t>
                        </w:r>
                        <w:r>
                          <w:rPr>
                            <w:rFonts w:ascii="Consolas"/>
                            <w:color w:val="202020"/>
                            <w:spacing w:val="-2"/>
                            <w:sz w:val="19"/>
                          </w:rPr>
                          <w:t>x</w:t>
                        </w:r>
                        <w:r>
                          <w:rPr>
                            <w:rFonts w:ascii="Consolas"/>
                            <w:color w:val="0054AA"/>
                            <w:spacing w:val="-2"/>
                            <w:sz w:val="19"/>
                          </w:rPr>
                          <w:t>,</w:t>
                        </w:r>
                        <w:r>
                          <w:rPr>
                            <w:rFonts w:ascii="Consolas"/>
                            <w:color w:val="202020"/>
                            <w:spacing w:val="-2"/>
                            <w:sz w:val="19"/>
                          </w:rPr>
                          <w:t>z</w:t>
                        </w:r>
                        <w:r>
                          <w:rPr>
                            <w:rFonts w:ascii="Consolas"/>
                            <w:color w:val="0054AA"/>
                            <w:spacing w:val="-2"/>
                            <w:sz w:val="19"/>
                          </w:rPr>
                          <w:t>))]</w:t>
                        </w:r>
                      </w:p>
                      <w:p w14:paraId="560E348B">
                        <w:pPr>
                          <w:spacing w:before="33"/>
                          <w:ind w:left="489" w:right="0" w:firstLine="0"/>
                          <w:jc w:val="left"/>
                          <w:rPr>
                            <w:rFonts w:ascii="Consolas"/>
                            <w:sz w:val="19"/>
                          </w:rPr>
                        </w:pPr>
                        <w:r>
                          <w:rPr>
                            <w:rFonts w:ascii="Consolas"/>
                            <w:color w:val="202020"/>
                            <w:spacing w:val="-2"/>
                            <w:sz w:val="19"/>
                          </w:rPr>
                          <w:t>ax</w:t>
                        </w:r>
                        <w:r>
                          <w:rPr>
                            <w:rFonts w:ascii="Consolas"/>
                            <w:b/>
                            <w:color w:val="AA21FF"/>
                            <w:spacing w:val="-2"/>
                            <w:sz w:val="19"/>
                          </w:rPr>
                          <w:t>.</w:t>
                        </w:r>
                        <w:r>
                          <w:rPr>
                            <w:rFonts w:ascii="Consolas"/>
                            <w:color w:val="202020"/>
                            <w:spacing w:val="-2"/>
                            <w:sz w:val="19"/>
                          </w:rPr>
                          <w:t>add_collection3d</w:t>
                        </w:r>
                        <w:r>
                          <w:rPr>
                            <w:rFonts w:ascii="Consolas"/>
                            <w:color w:val="0054AA"/>
                            <w:spacing w:val="-2"/>
                            <w:sz w:val="19"/>
                          </w:rPr>
                          <w:t>(</w:t>
                        </w:r>
                        <w:r>
                          <w:rPr>
                            <w:rFonts w:ascii="Consolas"/>
                            <w:color w:val="202020"/>
                            <w:spacing w:val="-2"/>
                            <w:sz w:val="19"/>
                          </w:rPr>
                          <w:t>Poly3DCollection</w:t>
                        </w:r>
                        <w:r>
                          <w:rPr>
                            <w:rFonts w:ascii="Consolas"/>
                            <w:color w:val="0054AA"/>
                            <w:spacing w:val="-2"/>
                            <w:sz w:val="19"/>
                          </w:rPr>
                          <w:t>(</w:t>
                        </w:r>
                        <w:r>
                          <w:rPr>
                            <w:rFonts w:ascii="Consolas"/>
                            <w:color w:val="202020"/>
                            <w:spacing w:val="-2"/>
                            <w:sz w:val="19"/>
                          </w:rPr>
                          <w:t>verts</w:t>
                        </w:r>
                        <w:r>
                          <w:rPr>
                            <w:rFonts w:ascii="Consolas"/>
                            <w:color w:val="0054AA"/>
                            <w:spacing w:val="-2"/>
                            <w:sz w:val="19"/>
                          </w:rPr>
                          <w:t>,</w:t>
                        </w:r>
                        <w:r>
                          <w:rPr>
                            <w:rFonts w:ascii="Consolas"/>
                            <w:color w:val="202020"/>
                            <w:spacing w:val="-2"/>
                            <w:sz w:val="19"/>
                          </w:rPr>
                          <w:t>alpha</w:t>
                        </w:r>
                        <w:r>
                          <w:rPr>
                            <w:rFonts w:ascii="Consolas"/>
                            <w:b/>
                            <w:color w:val="AA21FF"/>
                            <w:spacing w:val="-2"/>
                            <w:sz w:val="19"/>
                          </w:rPr>
                          <w:t>=</w:t>
                        </w:r>
                        <w:r>
                          <w:rPr>
                            <w:rFonts w:ascii="Consolas"/>
                            <w:color w:val="008700"/>
                            <w:spacing w:val="-2"/>
                            <w:sz w:val="19"/>
                          </w:rPr>
                          <w:t>0.75</w:t>
                        </w:r>
                        <w:r>
                          <w:rPr>
                            <w:rFonts w:ascii="Consolas"/>
                            <w:color w:val="0054AA"/>
                            <w:spacing w:val="-2"/>
                            <w:sz w:val="19"/>
                          </w:rPr>
                          <w:t>))</w:t>
                        </w:r>
                      </w:p>
                      <w:p w14:paraId="61D4D103">
                        <w:pPr>
                          <w:spacing w:before="65" w:line="240" w:lineRule="auto"/>
                          <w:rPr>
                            <w:rFonts w:ascii="Consolas"/>
                            <w:sz w:val="19"/>
                          </w:rPr>
                        </w:pPr>
                      </w:p>
                      <w:p w14:paraId="52E9BBD0">
                        <w:pPr>
                          <w:spacing w:before="0"/>
                          <w:ind w:left="489" w:right="0" w:firstLine="0"/>
                          <w:jc w:val="left"/>
                          <w:rPr>
                            <w:rFonts w:ascii="Consolas"/>
                            <w:i/>
                            <w:sz w:val="19"/>
                          </w:rPr>
                        </w:pPr>
                        <w:r>
                          <w:rPr>
                            <w:rFonts w:ascii="Consolas"/>
                            <w:i/>
                            <w:color w:val="408080"/>
                            <w:sz w:val="19"/>
                          </w:rPr>
                          <w:t>#plot</w:t>
                        </w:r>
                        <w:r>
                          <w:rPr>
                            <w:rFonts w:ascii="Consolas"/>
                            <w:i/>
                            <w:color w:val="408080"/>
                            <w:spacing w:val="12"/>
                            <w:sz w:val="19"/>
                          </w:rPr>
                          <w:t xml:space="preserve"> </w:t>
                        </w:r>
                        <w:r>
                          <w:rPr>
                            <w:rFonts w:ascii="Consolas"/>
                            <w:i/>
                            <w:color w:val="408080"/>
                            <w:spacing w:val="-2"/>
                            <w:sz w:val="19"/>
                          </w:rPr>
                          <w:t>camera</w:t>
                        </w:r>
                      </w:p>
                      <w:p w14:paraId="69AC5845">
                        <w:pPr>
                          <w:spacing w:before="33" w:line="276" w:lineRule="auto"/>
                          <w:ind w:left="489" w:right="2269"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scatter</w:t>
                        </w:r>
                        <w:r>
                          <w:rPr>
                            <w:rFonts w:ascii="Consolas"/>
                            <w:color w:val="0054AA"/>
                            <w:sz w:val="19"/>
                          </w:rPr>
                          <w:t>(</w:t>
                        </w:r>
                        <w:r>
                          <w:rPr>
                            <w:rFonts w:ascii="Consolas"/>
                            <w:color w:val="202020"/>
                            <w:sz w:val="19"/>
                          </w:rPr>
                          <w:t>T</w:t>
                        </w:r>
                        <w:r>
                          <w:rPr>
                            <w:rFonts w:ascii="Consolas"/>
                            <w:color w:val="0054AA"/>
                            <w:sz w:val="19"/>
                          </w:rPr>
                          <w:t>[</w:t>
                        </w:r>
                        <w:r>
                          <w:rPr>
                            <w:rFonts w:ascii="Consolas"/>
                            <w:color w:val="008700"/>
                            <w:sz w:val="19"/>
                          </w:rPr>
                          <w:t>0</w:t>
                        </w:r>
                        <w:r>
                          <w:rPr>
                            <w:rFonts w:ascii="Consolas"/>
                            <w:color w:val="0054AA"/>
                            <w:sz w:val="19"/>
                          </w:rPr>
                          <w:t>],</w:t>
                        </w:r>
                        <w:r>
                          <w:rPr>
                            <w:rFonts w:ascii="Consolas"/>
                            <w:color w:val="202020"/>
                            <w:sz w:val="19"/>
                          </w:rPr>
                          <w:t>T</w:t>
                        </w:r>
                        <w:r>
                          <w:rPr>
                            <w:rFonts w:ascii="Consolas"/>
                            <w:color w:val="0054AA"/>
                            <w:sz w:val="19"/>
                          </w:rPr>
                          <w:t>[</w:t>
                        </w:r>
                        <w:r>
                          <w:rPr>
                            <w:rFonts w:ascii="Consolas"/>
                            <w:color w:val="008700"/>
                            <w:sz w:val="19"/>
                          </w:rPr>
                          <w:t>1</w:t>
                        </w:r>
                        <w:r>
                          <w:rPr>
                            <w:rFonts w:ascii="Consolas"/>
                            <w:color w:val="0054AA"/>
                            <w:sz w:val="19"/>
                          </w:rPr>
                          <w:t>],</w:t>
                        </w:r>
                        <w:r>
                          <w:rPr>
                            <w:rFonts w:ascii="Consolas"/>
                            <w:color w:val="202020"/>
                            <w:sz w:val="19"/>
                          </w:rPr>
                          <w:t>T</w:t>
                        </w:r>
                        <w:r>
                          <w:rPr>
                            <w:rFonts w:ascii="Consolas"/>
                            <w:color w:val="0054AA"/>
                            <w:sz w:val="19"/>
                          </w:rPr>
                          <w:t>[</w:t>
                        </w:r>
                        <w:r>
                          <w:rPr>
                            <w:rFonts w:ascii="Consolas"/>
                            <w:color w:val="008700"/>
                            <w:sz w:val="19"/>
                          </w:rPr>
                          <w:t>2</w:t>
                        </w:r>
                        <w:r>
                          <w:rPr>
                            <w:rFonts w:ascii="Consolas"/>
                            <w:color w:val="0054AA"/>
                            <w:sz w:val="19"/>
                          </w:rPr>
                          <w:t xml:space="preserve">], </w:t>
                        </w:r>
                        <w:r>
                          <w:rPr>
                            <w:rFonts w:ascii="Consolas"/>
                            <w:color w:val="202020"/>
                            <w:sz w:val="19"/>
                          </w:rPr>
                          <w:t>color</w:t>
                        </w:r>
                        <w:r>
                          <w:rPr>
                            <w:rFonts w:ascii="Consolas"/>
                            <w:b/>
                            <w:color w:val="AA21FF"/>
                            <w:sz w:val="19"/>
                          </w:rPr>
                          <w:t>=</w:t>
                        </w:r>
                        <w:r>
                          <w:rPr>
                            <w:rFonts w:ascii="Consolas"/>
                            <w:color w:val="B92020"/>
                            <w:sz w:val="19"/>
                          </w:rPr>
                          <w:t>"orange"</w:t>
                        </w:r>
                        <w:r>
                          <w:rPr>
                            <w:rFonts w:ascii="Consolas"/>
                            <w:color w:val="0054AA"/>
                            <w:sz w:val="19"/>
                          </w:rPr>
                          <w:t>,</w:t>
                        </w:r>
                        <w:r>
                          <w:rPr>
                            <w:rFonts w:ascii="Consolas"/>
                            <w:color w:val="202020"/>
                            <w:sz w:val="19"/>
                          </w:rPr>
                          <w:t>marker</w:t>
                        </w:r>
                        <w:r>
                          <w:rPr>
                            <w:rFonts w:ascii="Consolas"/>
                            <w:b/>
                            <w:color w:val="AA21FF"/>
                            <w:sz w:val="19"/>
                          </w:rPr>
                          <w:t>=</w:t>
                        </w:r>
                        <w:r>
                          <w:rPr>
                            <w:rFonts w:ascii="Consolas"/>
                            <w:color w:val="B92020"/>
                            <w:sz w:val="19"/>
                          </w:rPr>
                          <w:t>'^'</w:t>
                        </w:r>
                        <w:r>
                          <w:rPr>
                            <w:rFonts w:ascii="Consolas"/>
                            <w:color w:val="0054AA"/>
                            <w:sz w:val="19"/>
                          </w:rPr>
                          <w:t xml:space="preserve">) </w:t>
                        </w:r>
                        <w:r>
                          <w:rPr>
                            <w:rFonts w:ascii="Consolas"/>
                            <w:color w:val="202020"/>
                            <w:sz w:val="19"/>
                          </w:rPr>
                          <w:t>ax</w:t>
                        </w:r>
                        <w:r>
                          <w:rPr>
                            <w:rFonts w:ascii="Consolas"/>
                            <w:b/>
                            <w:color w:val="AA21FF"/>
                            <w:sz w:val="19"/>
                          </w:rPr>
                          <w:t>.</w:t>
                        </w:r>
                        <w:r>
                          <w:rPr>
                            <w:rFonts w:ascii="Consolas"/>
                            <w:color w:val="202020"/>
                            <w:sz w:val="19"/>
                          </w:rPr>
                          <w:t>set_xlabel</w:t>
                        </w:r>
                        <w:r>
                          <w:rPr>
                            <w:rFonts w:ascii="Consolas"/>
                            <w:color w:val="0054AA"/>
                            <w:sz w:val="19"/>
                          </w:rPr>
                          <w:t>(</w:t>
                        </w:r>
                        <w:r>
                          <w:rPr>
                            <w:rFonts w:ascii="Consolas"/>
                            <w:color w:val="B92020"/>
                            <w:sz w:val="19"/>
                          </w:rPr>
                          <w:t>"x [m]"</w:t>
                        </w:r>
                        <w:r>
                          <w:rPr>
                            <w:rFonts w:ascii="Consolas"/>
                            <w:color w:val="0054AA"/>
                            <w:sz w:val="19"/>
                          </w:rPr>
                          <w:t>)</w:t>
                        </w:r>
                      </w:p>
                      <w:p w14:paraId="682FD8E1">
                        <w:pPr>
                          <w:spacing w:before="0" w:line="221" w:lineRule="exact"/>
                          <w:ind w:left="489" w:right="0"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set_ylabel</w:t>
                        </w:r>
                        <w:r>
                          <w:rPr>
                            <w:rFonts w:ascii="Consolas"/>
                            <w:color w:val="0054AA"/>
                            <w:sz w:val="19"/>
                          </w:rPr>
                          <w:t>(</w:t>
                        </w:r>
                        <w:r>
                          <w:rPr>
                            <w:rFonts w:ascii="Consolas"/>
                            <w:color w:val="B92020"/>
                            <w:sz w:val="19"/>
                          </w:rPr>
                          <w:t>"y</w:t>
                        </w:r>
                        <w:r>
                          <w:rPr>
                            <w:rFonts w:ascii="Consolas"/>
                            <w:color w:val="B92020"/>
                            <w:spacing w:val="35"/>
                            <w:sz w:val="19"/>
                          </w:rPr>
                          <w:t xml:space="preserve"> </w:t>
                        </w:r>
                        <w:r>
                          <w:rPr>
                            <w:rFonts w:ascii="Consolas"/>
                            <w:color w:val="B92020"/>
                            <w:spacing w:val="-4"/>
                            <w:sz w:val="19"/>
                          </w:rPr>
                          <w:t>[m]"</w:t>
                        </w:r>
                        <w:r>
                          <w:rPr>
                            <w:rFonts w:ascii="Consolas"/>
                            <w:color w:val="0054AA"/>
                            <w:spacing w:val="-4"/>
                            <w:sz w:val="19"/>
                          </w:rPr>
                          <w:t>)</w:t>
                        </w:r>
                      </w:p>
                      <w:p w14:paraId="04CDEFAB">
                        <w:pPr>
                          <w:spacing w:before="32"/>
                          <w:ind w:left="489" w:right="0"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set_zlabel</w:t>
                        </w:r>
                        <w:r>
                          <w:rPr>
                            <w:rFonts w:ascii="Consolas"/>
                            <w:color w:val="0054AA"/>
                            <w:sz w:val="19"/>
                          </w:rPr>
                          <w:t>(</w:t>
                        </w:r>
                        <w:r>
                          <w:rPr>
                            <w:rFonts w:ascii="Consolas"/>
                            <w:color w:val="B92020"/>
                            <w:sz w:val="19"/>
                          </w:rPr>
                          <w:t>"z</w:t>
                        </w:r>
                        <w:r>
                          <w:rPr>
                            <w:rFonts w:ascii="Consolas"/>
                            <w:color w:val="B92020"/>
                            <w:spacing w:val="35"/>
                            <w:sz w:val="19"/>
                          </w:rPr>
                          <w:t xml:space="preserve"> </w:t>
                        </w:r>
                        <w:r>
                          <w:rPr>
                            <w:rFonts w:ascii="Consolas"/>
                            <w:color w:val="B92020"/>
                            <w:spacing w:val="-4"/>
                            <w:sz w:val="19"/>
                          </w:rPr>
                          <w:t>[m]"</w:t>
                        </w:r>
                        <w:r>
                          <w:rPr>
                            <w:rFonts w:ascii="Consolas"/>
                            <w:color w:val="0054AA"/>
                            <w:spacing w:val="-4"/>
                            <w:sz w:val="19"/>
                          </w:rPr>
                          <w:t>)</w:t>
                        </w:r>
                      </w:p>
                      <w:p w14:paraId="65127649">
                        <w:pPr>
                          <w:spacing w:before="33"/>
                          <w:ind w:left="489" w:right="0"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set_title</w:t>
                        </w:r>
                        <w:r>
                          <w:rPr>
                            <w:rFonts w:ascii="Consolas"/>
                            <w:color w:val="0054AA"/>
                            <w:sz w:val="19"/>
                          </w:rPr>
                          <w:t>(</w:t>
                        </w:r>
                        <w:r>
                          <w:rPr>
                            <w:rFonts w:ascii="Consolas"/>
                            <w:color w:val="B92020"/>
                            <w:sz w:val="19"/>
                          </w:rPr>
                          <w:t>"3D</w:t>
                        </w:r>
                        <w:r>
                          <w:rPr>
                            <w:rFonts w:ascii="Consolas"/>
                            <w:color w:val="B92020"/>
                            <w:spacing w:val="17"/>
                            <w:sz w:val="19"/>
                          </w:rPr>
                          <w:t xml:space="preserve"> </w:t>
                        </w:r>
                        <w:r>
                          <w:rPr>
                            <w:rFonts w:ascii="Consolas"/>
                            <w:color w:val="B92020"/>
                            <w:sz w:val="19"/>
                          </w:rPr>
                          <w:t>representation</w:t>
                        </w:r>
                        <w:r>
                          <w:rPr>
                            <w:rFonts w:ascii="Consolas"/>
                            <w:color w:val="B92020"/>
                            <w:spacing w:val="20"/>
                            <w:sz w:val="19"/>
                          </w:rPr>
                          <w:t xml:space="preserve"> </w:t>
                        </w:r>
                        <w:r>
                          <w:rPr>
                            <w:rFonts w:ascii="Consolas"/>
                            <w:color w:val="B92020"/>
                            <w:sz w:val="19"/>
                          </w:rPr>
                          <w:t>of</w:t>
                        </w:r>
                        <w:r>
                          <w:rPr>
                            <w:rFonts w:ascii="Consolas"/>
                            <w:color w:val="B92020"/>
                            <w:spacing w:val="19"/>
                            <w:sz w:val="19"/>
                          </w:rPr>
                          <w:t xml:space="preserve"> </w:t>
                        </w:r>
                        <w:r>
                          <w:rPr>
                            <w:rFonts w:ascii="Consolas"/>
                            <w:color w:val="B92020"/>
                            <w:sz w:val="19"/>
                          </w:rPr>
                          <w:t>the</w:t>
                        </w:r>
                        <w:r>
                          <w:rPr>
                            <w:rFonts w:ascii="Consolas"/>
                            <w:color w:val="B92020"/>
                            <w:spacing w:val="20"/>
                            <w:sz w:val="19"/>
                          </w:rPr>
                          <w:t xml:space="preserve"> </w:t>
                        </w:r>
                        <w:r>
                          <w:rPr>
                            <w:rFonts w:ascii="Consolas"/>
                            <w:color w:val="B92020"/>
                            <w:sz w:val="19"/>
                          </w:rPr>
                          <w:t>setup"</w:t>
                        </w:r>
                        <w:r>
                          <w:rPr>
                            <w:rFonts w:ascii="Consolas"/>
                            <w:color w:val="0054AA"/>
                            <w:sz w:val="19"/>
                          </w:rPr>
                          <w:t>,</w:t>
                        </w:r>
                        <w:r>
                          <w:rPr>
                            <w:rFonts w:ascii="Consolas"/>
                            <w:color w:val="0054AA"/>
                            <w:spacing w:val="20"/>
                            <w:sz w:val="19"/>
                          </w:rPr>
                          <w:t xml:space="preserve"> </w:t>
                        </w:r>
                        <w:r>
                          <w:rPr>
                            <w:rFonts w:ascii="Consolas"/>
                            <w:color w:val="202020"/>
                            <w:spacing w:val="-2"/>
                            <w:sz w:val="19"/>
                          </w:rPr>
                          <w:t>fontsize</w:t>
                        </w:r>
                        <w:r>
                          <w:rPr>
                            <w:rFonts w:ascii="Consolas"/>
                            <w:b/>
                            <w:color w:val="AA21FF"/>
                            <w:spacing w:val="-2"/>
                            <w:sz w:val="19"/>
                          </w:rPr>
                          <w:t>=</w:t>
                        </w:r>
                        <w:r>
                          <w:rPr>
                            <w:rFonts w:ascii="Consolas"/>
                            <w:color w:val="B92020"/>
                            <w:spacing w:val="-2"/>
                            <w:sz w:val="19"/>
                          </w:rPr>
                          <w:t>"16"</w:t>
                        </w:r>
                        <w:r>
                          <w:rPr>
                            <w:rFonts w:ascii="Consolas"/>
                            <w:color w:val="0054AA"/>
                            <w:spacing w:val="-2"/>
                            <w:sz w:val="19"/>
                          </w:rPr>
                          <w:t>)</w:t>
                        </w:r>
                      </w:p>
                      <w:p w14:paraId="2AD7E79C">
                        <w:pPr>
                          <w:spacing w:before="33"/>
                          <w:ind w:left="489" w:right="0" w:firstLine="0"/>
                          <w:jc w:val="left"/>
                          <w:rPr>
                            <w:rFonts w:ascii="Consolas"/>
                            <w:i/>
                            <w:sz w:val="19"/>
                          </w:rPr>
                        </w:pPr>
                        <w:r>
                          <w:rPr>
                            <w:rFonts w:ascii="Consolas"/>
                            <w:i/>
                            <w:color w:val="408080"/>
                            <w:sz w:val="19"/>
                          </w:rPr>
                          <w:t>#</w:t>
                        </w:r>
                        <w:r>
                          <w:rPr>
                            <w:rFonts w:ascii="Consolas"/>
                            <w:i/>
                            <w:color w:val="408080"/>
                            <w:spacing w:val="7"/>
                            <w:sz w:val="19"/>
                          </w:rPr>
                          <w:t xml:space="preserve"> </w:t>
                        </w:r>
                        <w:r>
                          <w:rPr>
                            <w:rFonts w:ascii="Consolas"/>
                            <w:i/>
                            <w:color w:val="408080"/>
                            <w:sz w:val="19"/>
                          </w:rPr>
                          <w:t>plot</w:t>
                        </w:r>
                        <w:r>
                          <w:rPr>
                            <w:rFonts w:ascii="Consolas"/>
                            <w:i/>
                            <w:color w:val="408080"/>
                            <w:spacing w:val="7"/>
                            <w:sz w:val="19"/>
                          </w:rPr>
                          <w:t xml:space="preserve"> </w:t>
                        </w:r>
                        <w:r>
                          <w:rPr>
                            <w:rFonts w:ascii="Consolas"/>
                            <w:i/>
                            <w:color w:val="408080"/>
                            <w:spacing w:val="-2"/>
                            <w:sz w:val="19"/>
                          </w:rPr>
                          <w:t>points</w:t>
                        </w:r>
                      </w:p>
                      <w:p w14:paraId="6E292651">
                        <w:pPr>
                          <w:spacing w:before="65" w:line="240" w:lineRule="auto"/>
                          <w:rPr>
                            <w:rFonts w:ascii="Consolas"/>
                            <w:i/>
                            <w:sz w:val="19"/>
                          </w:rPr>
                        </w:pPr>
                      </w:p>
                      <w:p w14:paraId="225F52DD">
                        <w:pPr>
                          <w:spacing w:before="0"/>
                          <w:ind w:left="489" w:right="0" w:firstLine="0"/>
                          <w:jc w:val="left"/>
                          <w:rPr>
                            <w:rFonts w:ascii="Consolas"/>
                            <w:sz w:val="19"/>
                          </w:rPr>
                        </w:pPr>
                        <w:r>
                          <w:rPr>
                            <w:rFonts w:ascii="Consolas"/>
                            <w:b/>
                            <w:color w:val="008000"/>
                            <w:sz w:val="19"/>
                          </w:rPr>
                          <w:t>for</w:t>
                        </w:r>
                        <w:r>
                          <w:rPr>
                            <w:rFonts w:ascii="Consolas"/>
                            <w:b/>
                            <w:color w:val="008000"/>
                            <w:spacing w:val="9"/>
                            <w:sz w:val="19"/>
                          </w:rPr>
                          <w:t xml:space="preserve"> </w:t>
                        </w:r>
                        <w:r>
                          <w:rPr>
                            <w:rFonts w:ascii="Consolas"/>
                            <w:color w:val="202020"/>
                            <w:sz w:val="19"/>
                          </w:rPr>
                          <w:t>point</w:t>
                        </w:r>
                        <w:r>
                          <w:rPr>
                            <w:rFonts w:ascii="Consolas"/>
                            <w:color w:val="202020"/>
                            <w:spacing w:val="10"/>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points</w:t>
                        </w:r>
                        <w:r>
                          <w:rPr>
                            <w:rFonts w:ascii="Consolas"/>
                            <w:color w:val="0054AA"/>
                            <w:spacing w:val="-2"/>
                            <w:sz w:val="19"/>
                          </w:rPr>
                          <w:t>:</w:t>
                        </w:r>
                      </w:p>
                      <w:p w14:paraId="7164E311">
                        <w:pPr>
                          <w:spacing w:before="33"/>
                          <w:ind w:left="918" w:right="0" w:firstLine="0"/>
                          <w:jc w:val="left"/>
                          <w:rPr>
                            <w:rFonts w:ascii="Consolas"/>
                            <w:sz w:val="19"/>
                          </w:rPr>
                        </w:pPr>
                        <w:r>
                          <w:rPr>
                            <w:rFonts w:ascii="Consolas"/>
                            <w:color w:val="202020"/>
                            <w:spacing w:val="-2"/>
                            <w:sz w:val="19"/>
                          </w:rPr>
                          <w:t>ax</w:t>
                        </w:r>
                        <w:r>
                          <w:rPr>
                            <w:rFonts w:ascii="Consolas"/>
                            <w:b/>
                            <w:color w:val="AA21FF"/>
                            <w:spacing w:val="-2"/>
                            <w:sz w:val="19"/>
                          </w:rPr>
                          <w:t>.</w:t>
                        </w:r>
                        <w:r>
                          <w:rPr>
                            <w:rFonts w:ascii="Consolas"/>
                            <w:color w:val="202020"/>
                            <w:spacing w:val="-2"/>
                            <w:sz w:val="19"/>
                          </w:rPr>
                          <w:t>scatter</w:t>
                        </w:r>
                        <w:r>
                          <w:rPr>
                            <w:rFonts w:ascii="Consolas"/>
                            <w:color w:val="0054AA"/>
                            <w:spacing w:val="-2"/>
                            <w:sz w:val="19"/>
                          </w:rPr>
                          <w:t>(</w:t>
                        </w:r>
                        <w:r>
                          <w:rPr>
                            <w:rFonts w:ascii="Consolas"/>
                            <w:color w:val="202020"/>
                            <w:spacing w:val="-2"/>
                            <w:sz w:val="19"/>
                          </w:rPr>
                          <w:t>point</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202020"/>
                            <w:spacing w:val="-2"/>
                            <w:sz w:val="19"/>
                          </w:rPr>
                          <w:t>point</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color w:val="202020"/>
                            <w:spacing w:val="-2"/>
                            <w:sz w:val="19"/>
                          </w:rPr>
                          <w:t>point</w:t>
                        </w:r>
                        <w:r>
                          <w:rPr>
                            <w:rFonts w:ascii="Consolas"/>
                            <w:color w:val="0054AA"/>
                            <w:spacing w:val="-2"/>
                            <w:sz w:val="19"/>
                          </w:rPr>
                          <w:t>[</w:t>
                        </w:r>
                        <w:r>
                          <w:rPr>
                            <w:rFonts w:ascii="Consolas"/>
                            <w:color w:val="008700"/>
                            <w:spacing w:val="-2"/>
                            <w:sz w:val="19"/>
                          </w:rPr>
                          <w:t>2</w:t>
                        </w:r>
                        <w:r>
                          <w:rPr>
                            <w:rFonts w:ascii="Consolas"/>
                            <w:color w:val="0054AA"/>
                            <w:spacing w:val="-2"/>
                            <w:sz w:val="19"/>
                          </w:rPr>
                          <w:t>])</w:t>
                        </w:r>
                      </w:p>
                      <w:p w14:paraId="2A459334">
                        <w:pPr>
                          <w:spacing w:before="32" w:line="276" w:lineRule="auto"/>
                          <w:ind w:left="489" w:right="1735" w:firstLine="429"/>
                          <w:jc w:val="left"/>
                          <w:rPr>
                            <w:rFonts w:ascii="Consolas"/>
                            <w:sz w:val="19"/>
                          </w:rPr>
                        </w:pPr>
                        <w:r>
                          <w:rPr>
                            <w:rFonts w:ascii="Consolas"/>
                            <w:color w:val="202020"/>
                            <w:spacing w:val="-2"/>
                            <w:sz w:val="19"/>
                          </w:rPr>
                          <w:t>ax</w:t>
                        </w:r>
                        <w:r>
                          <w:rPr>
                            <w:rFonts w:ascii="Consolas"/>
                            <w:b/>
                            <w:color w:val="AA21FF"/>
                            <w:spacing w:val="-2"/>
                            <w:sz w:val="19"/>
                          </w:rPr>
                          <w:t>.</w:t>
                        </w:r>
                        <w:r>
                          <w:rPr>
                            <w:rFonts w:ascii="Consolas"/>
                            <w:color w:val="202020"/>
                            <w:spacing w:val="-2"/>
                            <w:sz w:val="19"/>
                          </w:rPr>
                          <w:t>plot</w:t>
                        </w:r>
                        <w:r>
                          <w:rPr>
                            <w:rFonts w:ascii="Consolas"/>
                            <w:color w:val="0054AA"/>
                            <w:spacing w:val="-2"/>
                            <w:sz w:val="19"/>
                          </w:rPr>
                          <w:t>([</w:t>
                        </w:r>
                        <w:r>
                          <w:rPr>
                            <w:rFonts w:ascii="Consolas"/>
                            <w:color w:val="202020"/>
                            <w:spacing w:val="-2"/>
                            <w:sz w:val="19"/>
                          </w:rPr>
                          <w:t>point</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202020"/>
                            <w:spacing w:val="-2"/>
                            <w:sz w:val="19"/>
                          </w:rPr>
                          <w:t>T</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202020"/>
                            <w:spacing w:val="-2"/>
                            <w:sz w:val="19"/>
                          </w:rPr>
                          <w:t>point</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color w:val="202020"/>
                            <w:spacing w:val="-2"/>
                            <w:sz w:val="19"/>
                          </w:rPr>
                          <w:t>T</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color w:val="202020"/>
                            <w:spacing w:val="-2"/>
                            <w:sz w:val="19"/>
                          </w:rPr>
                          <w:t>point</w:t>
                        </w:r>
                        <w:r>
                          <w:rPr>
                            <w:rFonts w:ascii="Consolas"/>
                            <w:color w:val="0054AA"/>
                            <w:spacing w:val="-2"/>
                            <w:sz w:val="19"/>
                          </w:rPr>
                          <w:t>[</w:t>
                        </w:r>
                        <w:r>
                          <w:rPr>
                            <w:rFonts w:ascii="Consolas"/>
                            <w:color w:val="008700"/>
                            <w:spacing w:val="-2"/>
                            <w:sz w:val="19"/>
                          </w:rPr>
                          <w:t>2</w:t>
                        </w:r>
                        <w:r>
                          <w:rPr>
                            <w:rFonts w:ascii="Consolas"/>
                            <w:color w:val="0054AA"/>
                            <w:spacing w:val="-2"/>
                            <w:sz w:val="19"/>
                          </w:rPr>
                          <w:t>],</w:t>
                        </w:r>
                        <w:r>
                          <w:rPr>
                            <w:rFonts w:ascii="Consolas"/>
                            <w:color w:val="202020"/>
                            <w:spacing w:val="-2"/>
                            <w:sz w:val="19"/>
                          </w:rPr>
                          <w:t>T</w:t>
                        </w:r>
                        <w:r>
                          <w:rPr>
                            <w:rFonts w:ascii="Consolas"/>
                            <w:color w:val="0054AA"/>
                            <w:spacing w:val="-2"/>
                            <w:sz w:val="19"/>
                          </w:rPr>
                          <w:t>[</w:t>
                        </w:r>
                        <w:r>
                          <w:rPr>
                            <w:rFonts w:ascii="Consolas"/>
                            <w:color w:val="008700"/>
                            <w:spacing w:val="-2"/>
                            <w:sz w:val="19"/>
                          </w:rPr>
                          <w:t>2</w:t>
                        </w:r>
                        <w:r>
                          <w:rPr>
                            <w:rFonts w:ascii="Consolas"/>
                            <w:color w:val="0054AA"/>
                            <w:spacing w:val="-2"/>
                            <w:sz w:val="19"/>
                          </w:rPr>
                          <w:t>]])</w:t>
                        </w:r>
                        <w:r>
                          <w:rPr>
                            <w:rFonts w:ascii="Consolas"/>
                            <w:color w:val="0054AA"/>
                            <w:spacing w:val="40"/>
                            <w:sz w:val="19"/>
                          </w:rPr>
                          <w:t xml:space="preserve"> </w:t>
                        </w:r>
                        <w:r>
                          <w:rPr>
                            <w:rFonts w:ascii="Consolas"/>
                            <w:color w:val="202020"/>
                            <w:sz w:val="19"/>
                          </w:rPr>
                          <w:t xml:space="preserve">ax </w:t>
                        </w:r>
                        <w:r>
                          <w:rPr>
                            <w:rFonts w:ascii="Consolas"/>
                            <w:b/>
                            <w:color w:val="AA21FF"/>
                            <w:sz w:val="19"/>
                          </w:rPr>
                          <w:t xml:space="preserve">= </w:t>
                        </w:r>
                        <w:r>
                          <w:rPr>
                            <w:rFonts w:ascii="Consolas"/>
                            <w:color w:val="202020"/>
                            <w:sz w:val="19"/>
                          </w:rPr>
                          <w:t>fig</w:t>
                        </w:r>
                        <w:r>
                          <w:rPr>
                            <w:rFonts w:ascii="Consolas"/>
                            <w:b/>
                            <w:color w:val="AA21FF"/>
                            <w:sz w:val="19"/>
                          </w:rPr>
                          <w:t>.</w:t>
                        </w:r>
                        <w:r>
                          <w:rPr>
                            <w:rFonts w:ascii="Consolas"/>
                            <w:color w:val="202020"/>
                            <w:sz w:val="19"/>
                          </w:rPr>
                          <w:t>add_subplot</w:t>
                        </w:r>
                        <w:r>
                          <w:rPr>
                            <w:rFonts w:ascii="Consolas"/>
                            <w:color w:val="0054AA"/>
                            <w:sz w:val="19"/>
                          </w:rPr>
                          <w:t>(</w:t>
                        </w:r>
                        <w:r>
                          <w:rPr>
                            <w:rFonts w:ascii="Consolas"/>
                            <w:color w:val="008700"/>
                            <w:sz w:val="19"/>
                          </w:rPr>
                          <w:t>122</w:t>
                        </w:r>
                        <w:r>
                          <w:rPr>
                            <w:rFonts w:ascii="Consolas"/>
                            <w:color w:val="0054AA"/>
                            <w:sz w:val="19"/>
                          </w:rPr>
                          <w:t>)</w:t>
                        </w:r>
                      </w:p>
                      <w:p w14:paraId="4606109B">
                        <w:pPr>
                          <w:spacing w:before="0" w:line="276" w:lineRule="auto"/>
                          <w:ind w:left="489" w:right="818"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 xml:space="preserve">xlim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202020"/>
                            <w:sz w:val="19"/>
                          </w:rPr>
                          <w:t xml:space="preserve">h </w:t>
                        </w:r>
                        <w:r>
                          <w:rPr>
                            <w:rFonts w:ascii="Consolas"/>
                            <w:b/>
                            <w:color w:val="AA21FF"/>
                            <w:sz w:val="19"/>
                          </w:rPr>
                          <w:t xml:space="preserve">// </w:t>
                        </w:r>
                        <w:r>
                          <w:rPr>
                            <w:rFonts w:ascii="Consolas"/>
                            <w:color w:val="008700"/>
                            <w:sz w:val="19"/>
                          </w:rPr>
                          <w:t>2</w:t>
                        </w:r>
                        <w:r>
                          <w:rPr>
                            <w:rFonts w:ascii="Consolas"/>
                            <w:color w:val="0054AA"/>
                            <w:sz w:val="19"/>
                          </w:rPr>
                          <w:t xml:space="preserve">), </w:t>
                        </w:r>
                        <w:r>
                          <w:rPr>
                            <w:rFonts w:ascii="Consolas"/>
                            <w:color w:val="202020"/>
                            <w:sz w:val="19"/>
                          </w:rPr>
                          <w:t xml:space="preserve">w </w:t>
                        </w:r>
                        <w:r>
                          <w:rPr>
                            <w:rFonts w:ascii="Consolas"/>
                            <w:b/>
                            <w:color w:val="AA21FF"/>
                            <w:sz w:val="19"/>
                          </w:rPr>
                          <w:t xml:space="preserve">// </w:t>
                        </w:r>
                        <w:r>
                          <w:rPr>
                            <w:rFonts w:ascii="Consolas"/>
                            <w:color w:val="008700"/>
                            <w:sz w:val="19"/>
                          </w:rPr>
                          <w:t>2</w:t>
                        </w:r>
                        <w:r>
                          <w:rPr>
                            <w:rFonts w:ascii="Consolas"/>
                            <w:color w:val="0054AA"/>
                            <w:sz w:val="19"/>
                          </w:rPr>
                          <w:t xml:space="preserve">), </w:t>
                        </w:r>
                        <w:r>
                          <w:rPr>
                            <w:rFonts w:ascii="Consolas"/>
                            <w:color w:val="202020"/>
                            <w:sz w:val="19"/>
                          </w:rPr>
                          <w:t xml:space="preserve">ylim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202020"/>
                            <w:sz w:val="19"/>
                          </w:rPr>
                          <w:t xml:space="preserve">h </w:t>
                        </w:r>
                        <w:r>
                          <w:rPr>
                            <w:rFonts w:ascii="Consolas"/>
                            <w:b/>
                            <w:color w:val="AA21FF"/>
                            <w:sz w:val="19"/>
                          </w:rPr>
                          <w:t xml:space="preserve">// </w:t>
                        </w:r>
                        <w:r>
                          <w:rPr>
                            <w:rFonts w:ascii="Consolas"/>
                            <w:color w:val="008700"/>
                            <w:sz w:val="19"/>
                          </w:rPr>
                          <w:t>2</w:t>
                        </w:r>
                        <w:r>
                          <w:rPr>
                            <w:rFonts w:ascii="Consolas"/>
                            <w:color w:val="0054AA"/>
                            <w:sz w:val="19"/>
                          </w:rPr>
                          <w:t xml:space="preserve">), </w:t>
                        </w:r>
                        <w:r>
                          <w:rPr>
                            <w:rFonts w:ascii="Consolas"/>
                            <w:color w:val="202020"/>
                            <w:sz w:val="19"/>
                          </w:rPr>
                          <w:t xml:space="preserve">w </w:t>
                        </w:r>
                        <w:r>
                          <w:rPr>
                            <w:rFonts w:ascii="Consolas"/>
                            <w:b/>
                            <w:color w:val="AA21FF"/>
                            <w:sz w:val="19"/>
                          </w:rPr>
                          <w:t xml:space="preserve">// </w:t>
                        </w:r>
                        <w:r>
                          <w:rPr>
                            <w:rFonts w:ascii="Consolas"/>
                            <w:color w:val="008700"/>
                            <w:sz w:val="19"/>
                          </w:rPr>
                          <w:t>2</w:t>
                        </w:r>
                        <w:r>
                          <w:rPr>
                            <w:rFonts w:ascii="Consolas"/>
                            <w:color w:val="0054AA"/>
                            <w:sz w:val="19"/>
                          </w:rPr>
                          <w:t xml:space="preserve">)) </w:t>
                        </w:r>
                        <w:r>
                          <w:rPr>
                            <w:rFonts w:ascii="Consolas"/>
                            <w:color w:val="202020"/>
                            <w:sz w:val="19"/>
                          </w:rPr>
                          <w:t xml:space="preserve">V_points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zeros</w:t>
                        </w:r>
                        <w:r>
                          <w:rPr>
                            <w:rFonts w:ascii="Consolas"/>
                            <w:color w:val="0054AA"/>
                            <w:sz w:val="19"/>
                          </w:rPr>
                          <w:t>((</w:t>
                        </w:r>
                        <w:r>
                          <w:rPr>
                            <w:rFonts w:ascii="Consolas"/>
                            <w:color w:val="202020"/>
                            <w:sz w:val="19"/>
                          </w:rPr>
                          <w:t>np</w:t>
                        </w:r>
                        <w:r>
                          <w:rPr>
                            <w:rFonts w:ascii="Consolas"/>
                            <w:b/>
                            <w:color w:val="AA21FF"/>
                            <w:sz w:val="19"/>
                          </w:rPr>
                          <w:t>.</w:t>
                        </w:r>
                        <w:r>
                          <w:rPr>
                            <w:rFonts w:ascii="Consolas"/>
                            <w:color w:val="202020"/>
                            <w:sz w:val="19"/>
                          </w:rPr>
                          <w:t>shape</w:t>
                        </w:r>
                        <w:r>
                          <w:rPr>
                            <w:rFonts w:ascii="Consolas"/>
                            <w:color w:val="0054AA"/>
                            <w:sz w:val="19"/>
                          </w:rPr>
                          <w:t>(</w:t>
                        </w:r>
                        <w:r>
                          <w:rPr>
                            <w:rFonts w:ascii="Consolas"/>
                            <w:color w:val="202020"/>
                            <w:sz w:val="19"/>
                          </w:rPr>
                          <w:t>points</w:t>
                        </w:r>
                        <w:r>
                          <w:rPr>
                            <w:rFonts w:ascii="Consolas"/>
                            <w:color w:val="0054AA"/>
                            <w:sz w:val="19"/>
                          </w:rPr>
                          <w:t>)[</w:t>
                        </w:r>
                        <w:r>
                          <w:rPr>
                            <w:rFonts w:ascii="Consolas"/>
                            <w:color w:val="008700"/>
                            <w:sz w:val="19"/>
                          </w:rPr>
                          <w:t>0</w:t>
                        </w:r>
                        <w:r>
                          <w:rPr>
                            <w:rFonts w:ascii="Consolas"/>
                            <w:color w:val="0054AA"/>
                            <w:sz w:val="19"/>
                          </w:rPr>
                          <w:t>],</w:t>
                        </w:r>
                        <w:r>
                          <w:rPr>
                            <w:rFonts w:ascii="Consolas"/>
                            <w:color w:val="008700"/>
                            <w:sz w:val="19"/>
                          </w:rPr>
                          <w:t>3</w:t>
                        </w:r>
                        <w:r>
                          <w:rPr>
                            <w:rFonts w:ascii="Consolas"/>
                            <w:color w:val="0054AA"/>
                            <w:sz w:val="19"/>
                          </w:rPr>
                          <w:t>))</w:t>
                        </w:r>
                      </w:p>
                      <w:p w14:paraId="351BA068">
                        <w:pPr>
                          <w:spacing w:before="0" w:line="221" w:lineRule="exact"/>
                          <w:ind w:left="489" w:right="0" w:firstLine="0"/>
                          <w:jc w:val="left"/>
                          <w:rPr>
                            <w:rFonts w:ascii="Consolas"/>
                            <w:sz w:val="19"/>
                          </w:rPr>
                        </w:pPr>
                        <w:r>
                          <w:rPr>
                            <w:rFonts w:ascii="Consolas"/>
                            <w:color w:val="202020"/>
                            <w:spacing w:val="-5"/>
                            <w:sz w:val="19"/>
                          </w:rPr>
                          <w:t>i</w:t>
                        </w:r>
                        <w:r>
                          <w:rPr>
                            <w:rFonts w:ascii="Consolas"/>
                            <w:b/>
                            <w:color w:val="AA21FF"/>
                            <w:spacing w:val="-5"/>
                            <w:sz w:val="19"/>
                          </w:rPr>
                          <w:t>=</w:t>
                        </w:r>
                        <w:r>
                          <w:rPr>
                            <w:rFonts w:ascii="Consolas"/>
                            <w:color w:val="008700"/>
                            <w:spacing w:val="-5"/>
                            <w:sz w:val="19"/>
                          </w:rPr>
                          <w:t>0</w:t>
                        </w:r>
                      </w:p>
                      <w:p w14:paraId="247D6BD7">
                        <w:pPr>
                          <w:spacing w:before="64" w:line="240" w:lineRule="auto"/>
                          <w:rPr>
                            <w:rFonts w:ascii="Consolas"/>
                            <w:sz w:val="19"/>
                          </w:rPr>
                        </w:pPr>
                      </w:p>
                      <w:p w14:paraId="2BF3EA46">
                        <w:pPr>
                          <w:spacing w:before="0"/>
                          <w:ind w:left="489" w:right="0" w:firstLine="0"/>
                          <w:jc w:val="left"/>
                          <w:rPr>
                            <w:rFonts w:ascii="Consolas"/>
                            <w:b/>
                            <w:sz w:val="19"/>
                          </w:rPr>
                        </w:pPr>
                        <w:r>
                          <w:rPr>
                            <w:rFonts w:ascii="Consolas"/>
                            <w:color w:val="202020"/>
                            <w:sz w:val="19"/>
                          </w:rPr>
                          <w:t>last_point</w:t>
                        </w:r>
                        <w:r>
                          <w:rPr>
                            <w:rFonts w:ascii="Consolas"/>
                            <w:color w:val="202020"/>
                            <w:spacing w:val="23"/>
                            <w:sz w:val="19"/>
                          </w:rPr>
                          <w:t xml:space="preserve"> </w:t>
                        </w:r>
                        <w:r>
                          <w:rPr>
                            <w:rFonts w:ascii="Consolas"/>
                            <w:b/>
                            <w:color w:val="AA21FF"/>
                            <w:spacing w:val="-2"/>
                            <w:sz w:val="19"/>
                          </w:rPr>
                          <w:t>=</w:t>
                        </w:r>
                        <w:r>
                          <w:rPr>
                            <w:rFonts w:ascii="Consolas"/>
                            <w:b/>
                            <w:color w:val="008000"/>
                            <w:spacing w:val="-2"/>
                            <w:sz w:val="19"/>
                          </w:rPr>
                          <w:t>None</w:t>
                        </w:r>
                      </w:p>
                      <w:p w14:paraId="61027300">
                        <w:pPr>
                          <w:spacing w:before="33"/>
                          <w:ind w:left="489" w:right="0" w:firstLine="0"/>
                          <w:jc w:val="left"/>
                          <w:rPr>
                            <w:rFonts w:ascii="Consolas"/>
                            <w:sz w:val="19"/>
                          </w:rPr>
                        </w:pPr>
                        <w:r>
                          <w:rPr>
                            <w:rFonts w:ascii="Consolas"/>
                            <w:b/>
                            <w:color w:val="008000"/>
                            <w:sz w:val="19"/>
                          </w:rPr>
                          <w:t>for</w:t>
                        </w:r>
                        <w:r>
                          <w:rPr>
                            <w:rFonts w:ascii="Consolas"/>
                            <w:b/>
                            <w:color w:val="008000"/>
                            <w:spacing w:val="9"/>
                            <w:sz w:val="19"/>
                          </w:rPr>
                          <w:t xml:space="preserve"> </w:t>
                        </w:r>
                        <w:r>
                          <w:rPr>
                            <w:rFonts w:ascii="Consolas"/>
                            <w:color w:val="202020"/>
                            <w:sz w:val="19"/>
                          </w:rPr>
                          <w:t>point</w:t>
                        </w:r>
                        <w:r>
                          <w:rPr>
                            <w:rFonts w:ascii="Consolas"/>
                            <w:color w:val="202020"/>
                            <w:spacing w:val="10"/>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points</w:t>
                        </w:r>
                        <w:r>
                          <w:rPr>
                            <w:rFonts w:ascii="Consolas"/>
                            <w:color w:val="0054AA"/>
                            <w:spacing w:val="-2"/>
                            <w:sz w:val="19"/>
                          </w:rPr>
                          <w:t>:</w:t>
                        </w:r>
                      </w:p>
                      <w:p w14:paraId="48F068F1">
                        <w:pPr>
                          <w:spacing w:before="65" w:line="240" w:lineRule="auto"/>
                          <w:rPr>
                            <w:rFonts w:ascii="Consolas"/>
                            <w:sz w:val="19"/>
                          </w:rPr>
                        </w:pPr>
                      </w:p>
                      <w:p w14:paraId="143D5F54">
                        <w:pPr>
                          <w:spacing w:before="0"/>
                          <w:ind w:left="918" w:right="0" w:firstLine="0"/>
                          <w:jc w:val="left"/>
                          <w:rPr>
                            <w:rFonts w:ascii="Consolas"/>
                            <w:sz w:val="19"/>
                          </w:rPr>
                        </w:pPr>
                        <w:r>
                          <w:rPr>
                            <w:rFonts w:ascii="Consolas"/>
                            <w:color w:val="202020"/>
                            <w:sz w:val="19"/>
                          </w:rPr>
                          <w:t>V</w:t>
                        </w:r>
                        <w:r>
                          <w:rPr>
                            <w:rFonts w:ascii="Consolas"/>
                            <w:color w:val="202020"/>
                            <w:spacing w:val="23"/>
                            <w:sz w:val="19"/>
                          </w:rPr>
                          <w:t xml:space="preserve"> </w:t>
                        </w:r>
                        <w:r>
                          <w:rPr>
                            <w:rFonts w:ascii="Consolas"/>
                            <w:b/>
                            <w:color w:val="AA21FF"/>
                            <w:sz w:val="19"/>
                          </w:rPr>
                          <w:t>=</w:t>
                        </w:r>
                        <w:r>
                          <w:rPr>
                            <w:rFonts w:ascii="Consolas"/>
                            <w:b/>
                            <w:color w:val="AA21FF"/>
                            <w:spacing w:val="24"/>
                            <w:sz w:val="19"/>
                          </w:rPr>
                          <w:t xml:space="preserve"> </w:t>
                        </w:r>
                        <w:r>
                          <w:rPr>
                            <w:rFonts w:ascii="Consolas"/>
                            <w:color w:val="202020"/>
                            <w:sz w:val="19"/>
                          </w:rPr>
                          <w:t>K</w:t>
                        </w:r>
                        <w:r>
                          <w:rPr>
                            <w:rFonts w:ascii="Consolas"/>
                            <w:b/>
                            <w:color w:val="AA21FF"/>
                            <w:sz w:val="19"/>
                          </w:rPr>
                          <w:t>.</w:t>
                        </w:r>
                        <w:r>
                          <w:rPr>
                            <w:rFonts w:ascii="Consolas"/>
                            <w:color w:val="202020"/>
                            <w:sz w:val="19"/>
                          </w:rPr>
                          <w:t>dot</w:t>
                        </w:r>
                        <w:r>
                          <w:rPr>
                            <w:rFonts w:ascii="Consolas"/>
                            <w:color w:val="0054AA"/>
                            <w:sz w:val="19"/>
                          </w:rPr>
                          <w:t>(</w:t>
                        </w:r>
                        <w:r>
                          <w:rPr>
                            <w:rFonts w:ascii="Consolas"/>
                            <w:color w:val="202020"/>
                            <w:sz w:val="19"/>
                          </w:rPr>
                          <w:t>R</w:t>
                        </w:r>
                        <w:r>
                          <w:rPr>
                            <w:rFonts w:ascii="Consolas"/>
                            <w:b/>
                            <w:color w:val="AA21FF"/>
                            <w:sz w:val="19"/>
                          </w:rPr>
                          <w:t>.</w:t>
                        </w:r>
                        <w:r>
                          <w:rPr>
                            <w:rFonts w:ascii="Consolas"/>
                            <w:color w:val="202020"/>
                            <w:sz w:val="19"/>
                          </w:rPr>
                          <w:t>dot</w:t>
                        </w:r>
                        <w:r>
                          <w:rPr>
                            <w:rFonts w:ascii="Consolas"/>
                            <w:color w:val="0054AA"/>
                            <w:sz w:val="19"/>
                          </w:rPr>
                          <w:t>(</w:t>
                        </w:r>
                        <w:r>
                          <w:rPr>
                            <w:rFonts w:ascii="Consolas"/>
                            <w:color w:val="202020"/>
                            <w:sz w:val="19"/>
                          </w:rPr>
                          <w:t>point</w:t>
                        </w:r>
                        <w:r>
                          <w:rPr>
                            <w:rFonts w:ascii="Consolas"/>
                            <w:b/>
                            <w:color w:val="AA21FF"/>
                            <w:sz w:val="19"/>
                          </w:rPr>
                          <w:t>-</w:t>
                        </w:r>
                        <w:r>
                          <w:rPr>
                            <w:rFonts w:ascii="Consolas"/>
                            <w:color w:val="202020"/>
                            <w:spacing w:val="-5"/>
                            <w:sz w:val="19"/>
                          </w:rPr>
                          <w:t>T</w:t>
                        </w:r>
                        <w:r>
                          <w:rPr>
                            <w:rFonts w:ascii="Consolas"/>
                            <w:color w:val="0054AA"/>
                            <w:spacing w:val="-5"/>
                            <w:sz w:val="19"/>
                          </w:rPr>
                          <w:t>))</w:t>
                        </w:r>
                      </w:p>
                      <w:p w14:paraId="37DB74D8">
                        <w:pPr>
                          <w:spacing w:before="33"/>
                          <w:ind w:left="918" w:right="0"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scatter</w:t>
                        </w:r>
                        <w:r>
                          <w:rPr>
                            <w:rFonts w:ascii="Consolas"/>
                            <w:color w:val="0054AA"/>
                            <w:sz w:val="19"/>
                          </w:rPr>
                          <w:t>(</w:t>
                        </w:r>
                        <w:r>
                          <w:rPr>
                            <w:rFonts w:ascii="Consolas"/>
                            <w:b/>
                            <w:color w:val="AA21FF"/>
                            <w:sz w:val="19"/>
                          </w:rPr>
                          <w:t>-</w:t>
                        </w:r>
                        <w:r>
                          <w:rPr>
                            <w:rFonts w:ascii="Consolas"/>
                            <w:color w:val="202020"/>
                            <w:sz w:val="19"/>
                          </w:rPr>
                          <w:t>V</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202020"/>
                            <w:sz w:val="19"/>
                          </w:rPr>
                          <w:t>V</w:t>
                        </w:r>
                        <w:r>
                          <w:rPr>
                            <w:rFonts w:ascii="Consolas"/>
                            <w:color w:val="0054AA"/>
                            <w:sz w:val="19"/>
                          </w:rPr>
                          <w:t>[</w:t>
                        </w:r>
                        <w:r>
                          <w:rPr>
                            <w:rFonts w:ascii="Consolas"/>
                            <w:color w:val="008700"/>
                            <w:sz w:val="19"/>
                          </w:rPr>
                          <w:t>2</w:t>
                        </w:r>
                        <w:r>
                          <w:rPr>
                            <w:rFonts w:ascii="Consolas"/>
                            <w:color w:val="0054AA"/>
                            <w:sz w:val="19"/>
                          </w:rPr>
                          <w:t>],</w:t>
                        </w:r>
                        <w:r>
                          <w:rPr>
                            <w:rFonts w:ascii="Consolas"/>
                            <w:color w:val="0054AA"/>
                            <w:spacing w:val="50"/>
                            <w:sz w:val="19"/>
                          </w:rPr>
                          <w:t xml:space="preserve"> </w:t>
                        </w:r>
                        <w:r>
                          <w:rPr>
                            <w:rFonts w:ascii="Consolas"/>
                            <w:b/>
                            <w:color w:val="AA21FF"/>
                            <w:sz w:val="19"/>
                          </w:rPr>
                          <w:t>-</w:t>
                        </w:r>
                        <w:r>
                          <w:rPr>
                            <w:rFonts w:ascii="Consolas"/>
                            <w:color w:val="202020"/>
                            <w:spacing w:val="-2"/>
                            <w:sz w:val="19"/>
                          </w:rPr>
                          <w:t>V</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b/>
                            <w:color w:val="AA21FF"/>
                            <w:spacing w:val="-2"/>
                            <w:sz w:val="19"/>
                          </w:rPr>
                          <w:t>/</w:t>
                        </w:r>
                        <w:r>
                          <w:rPr>
                            <w:rFonts w:ascii="Consolas"/>
                            <w:color w:val="202020"/>
                            <w:spacing w:val="-2"/>
                            <w:sz w:val="19"/>
                          </w:rPr>
                          <w:t>V</w:t>
                        </w:r>
                        <w:r>
                          <w:rPr>
                            <w:rFonts w:ascii="Consolas"/>
                            <w:color w:val="0054AA"/>
                            <w:spacing w:val="-2"/>
                            <w:sz w:val="19"/>
                          </w:rPr>
                          <w:t>[</w:t>
                        </w:r>
                        <w:r>
                          <w:rPr>
                            <w:rFonts w:ascii="Consolas"/>
                            <w:color w:val="008700"/>
                            <w:spacing w:val="-2"/>
                            <w:sz w:val="19"/>
                          </w:rPr>
                          <w:t>2</w:t>
                        </w:r>
                        <w:r>
                          <w:rPr>
                            <w:rFonts w:ascii="Consolas"/>
                            <w:color w:val="0054AA"/>
                            <w:spacing w:val="-2"/>
                            <w:sz w:val="19"/>
                          </w:rPr>
                          <w:t>])</w:t>
                        </w:r>
                      </w:p>
                      <w:p w14:paraId="46103A13">
                        <w:pPr>
                          <w:spacing w:before="33" w:line="276" w:lineRule="auto"/>
                          <w:ind w:left="918" w:right="3503" w:firstLine="0"/>
                          <w:jc w:val="left"/>
                          <w:rPr>
                            <w:rFonts w:ascii="Consolas"/>
                            <w:sz w:val="19"/>
                          </w:rPr>
                        </w:pPr>
                        <w:r>
                          <w:rPr>
                            <w:rFonts w:ascii="Consolas"/>
                            <w:color w:val="202020"/>
                            <w:sz w:val="19"/>
                          </w:rPr>
                          <w:t>V_points</w:t>
                        </w:r>
                        <w:r>
                          <w:rPr>
                            <w:rFonts w:ascii="Consolas"/>
                            <w:color w:val="0054AA"/>
                            <w:sz w:val="19"/>
                          </w:rPr>
                          <w:t>[</w:t>
                        </w:r>
                        <w:r>
                          <w:rPr>
                            <w:rFonts w:ascii="Consolas"/>
                            <w:color w:val="202020"/>
                            <w:sz w:val="19"/>
                          </w:rPr>
                          <w:t>i</w:t>
                        </w:r>
                        <w:r>
                          <w:rPr>
                            <w:rFonts w:ascii="Consolas"/>
                            <w:color w:val="0054AA"/>
                            <w:sz w:val="19"/>
                          </w:rPr>
                          <w:t>,:]</w:t>
                        </w:r>
                        <w:r>
                          <w:rPr>
                            <w:rFonts w:ascii="Consolas"/>
                            <w:b/>
                            <w:color w:val="AA21FF"/>
                            <w:sz w:val="19"/>
                          </w:rPr>
                          <w:t>=</w:t>
                        </w:r>
                        <w:r>
                          <w:rPr>
                            <w:rFonts w:ascii="Consolas"/>
                            <w:color w:val="0054AA"/>
                            <w:sz w:val="19"/>
                          </w:rPr>
                          <w:t>[</w:t>
                        </w:r>
                        <w:r>
                          <w:rPr>
                            <w:rFonts w:ascii="Consolas"/>
                            <w:color w:val="202020"/>
                            <w:sz w:val="19"/>
                          </w:rPr>
                          <w:t>V</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202020"/>
                            <w:sz w:val="19"/>
                          </w:rPr>
                          <w:t>V</w:t>
                        </w:r>
                        <w:r>
                          <w:rPr>
                            <w:rFonts w:ascii="Consolas"/>
                            <w:color w:val="0054AA"/>
                            <w:sz w:val="19"/>
                          </w:rPr>
                          <w:t>[</w:t>
                        </w:r>
                        <w:r>
                          <w:rPr>
                            <w:rFonts w:ascii="Consolas"/>
                            <w:color w:val="008700"/>
                            <w:sz w:val="19"/>
                          </w:rPr>
                          <w:t>2</w:t>
                        </w:r>
                        <w:r>
                          <w:rPr>
                            <w:rFonts w:ascii="Consolas"/>
                            <w:color w:val="0054AA"/>
                            <w:sz w:val="19"/>
                          </w:rPr>
                          <w:t xml:space="preserve">], </w:t>
                        </w:r>
                        <w:r>
                          <w:rPr>
                            <w:rFonts w:ascii="Consolas"/>
                            <w:color w:val="202020"/>
                            <w:sz w:val="19"/>
                          </w:rPr>
                          <w:t>V</w:t>
                        </w:r>
                        <w:r>
                          <w:rPr>
                            <w:rFonts w:ascii="Consolas"/>
                            <w:color w:val="0054AA"/>
                            <w:sz w:val="19"/>
                          </w:rPr>
                          <w:t>[</w:t>
                        </w:r>
                        <w:r>
                          <w:rPr>
                            <w:rFonts w:ascii="Consolas"/>
                            <w:color w:val="008700"/>
                            <w:sz w:val="19"/>
                          </w:rPr>
                          <w:t>1</w:t>
                        </w:r>
                        <w:r>
                          <w:rPr>
                            <w:rFonts w:ascii="Consolas"/>
                            <w:color w:val="0054AA"/>
                            <w:sz w:val="19"/>
                          </w:rPr>
                          <w:t>]</w:t>
                        </w:r>
                        <w:r>
                          <w:rPr>
                            <w:rFonts w:ascii="Consolas"/>
                            <w:b/>
                            <w:color w:val="AA21FF"/>
                            <w:sz w:val="19"/>
                          </w:rPr>
                          <w:t>/</w:t>
                        </w:r>
                        <w:r>
                          <w:rPr>
                            <w:rFonts w:ascii="Consolas"/>
                            <w:color w:val="202020"/>
                            <w:sz w:val="19"/>
                          </w:rPr>
                          <w:t>V</w:t>
                        </w:r>
                        <w:r>
                          <w:rPr>
                            <w:rFonts w:ascii="Consolas"/>
                            <w:color w:val="0054AA"/>
                            <w:sz w:val="19"/>
                          </w:rPr>
                          <w:t>[</w:t>
                        </w:r>
                        <w:r>
                          <w:rPr>
                            <w:rFonts w:ascii="Consolas"/>
                            <w:color w:val="008700"/>
                            <w:sz w:val="19"/>
                          </w:rPr>
                          <w:t>2</w:t>
                        </w:r>
                        <w:r>
                          <w:rPr>
                            <w:rFonts w:ascii="Consolas"/>
                            <w:color w:val="0054AA"/>
                            <w:sz w:val="19"/>
                          </w:rPr>
                          <w:t>],</w:t>
                        </w:r>
                        <w:r>
                          <w:rPr>
                            <w:rFonts w:ascii="Consolas"/>
                            <w:color w:val="008700"/>
                            <w:sz w:val="19"/>
                          </w:rPr>
                          <w:t>1</w:t>
                        </w:r>
                        <w:r>
                          <w:rPr>
                            <w:rFonts w:ascii="Consolas"/>
                            <w:color w:val="0054AA"/>
                            <w:sz w:val="19"/>
                          </w:rPr>
                          <w:t xml:space="preserve">] </w:t>
                        </w:r>
                        <w:r>
                          <w:rPr>
                            <w:rFonts w:ascii="Consolas"/>
                            <w:color w:val="202020"/>
                            <w:spacing w:val="-4"/>
                            <w:sz w:val="19"/>
                          </w:rPr>
                          <w:t>i</w:t>
                        </w:r>
                        <w:r>
                          <w:rPr>
                            <w:rFonts w:ascii="Consolas"/>
                            <w:b/>
                            <w:color w:val="AA21FF"/>
                            <w:spacing w:val="-4"/>
                            <w:sz w:val="19"/>
                          </w:rPr>
                          <w:t>+=</w:t>
                        </w:r>
                        <w:r>
                          <w:rPr>
                            <w:rFonts w:ascii="Consolas"/>
                            <w:color w:val="008700"/>
                            <w:spacing w:val="-4"/>
                            <w:sz w:val="19"/>
                          </w:rPr>
                          <w:t>1</w:t>
                        </w:r>
                      </w:p>
                      <w:p w14:paraId="4CCBC706">
                        <w:pPr>
                          <w:spacing w:before="0" w:line="276" w:lineRule="auto"/>
                          <w:ind w:left="489" w:right="2836"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set_xlabel</w:t>
                        </w:r>
                        <w:r>
                          <w:rPr>
                            <w:rFonts w:ascii="Consolas"/>
                            <w:color w:val="0054AA"/>
                            <w:sz w:val="19"/>
                          </w:rPr>
                          <w:t>(</w:t>
                        </w:r>
                        <w:r>
                          <w:rPr>
                            <w:rFonts w:ascii="Consolas"/>
                            <w:color w:val="B92020"/>
                            <w:sz w:val="19"/>
                          </w:rPr>
                          <w:t>"Points in the X axis [px]"</w:t>
                        </w:r>
                        <w:r>
                          <w:rPr>
                            <w:rFonts w:ascii="Consolas"/>
                            <w:color w:val="0054AA"/>
                            <w:sz w:val="19"/>
                          </w:rPr>
                          <w:t xml:space="preserve">) </w:t>
                        </w:r>
                        <w:r>
                          <w:rPr>
                            <w:rFonts w:ascii="Consolas"/>
                            <w:color w:val="202020"/>
                            <w:sz w:val="19"/>
                          </w:rPr>
                          <w:t>ax</w:t>
                        </w:r>
                        <w:r>
                          <w:rPr>
                            <w:rFonts w:ascii="Consolas"/>
                            <w:b/>
                            <w:color w:val="AA21FF"/>
                            <w:sz w:val="19"/>
                          </w:rPr>
                          <w:t>.</w:t>
                        </w:r>
                        <w:r>
                          <w:rPr>
                            <w:rFonts w:ascii="Consolas"/>
                            <w:color w:val="202020"/>
                            <w:sz w:val="19"/>
                          </w:rPr>
                          <w:t>set_ylabel</w:t>
                        </w:r>
                        <w:r>
                          <w:rPr>
                            <w:rFonts w:ascii="Consolas"/>
                            <w:color w:val="0054AA"/>
                            <w:sz w:val="19"/>
                          </w:rPr>
                          <w:t>(</w:t>
                        </w:r>
                        <w:r>
                          <w:rPr>
                            <w:rFonts w:ascii="Consolas"/>
                            <w:color w:val="B92020"/>
                            <w:sz w:val="19"/>
                          </w:rPr>
                          <w:t>"Points in the Y axis [px]"</w:t>
                        </w:r>
                        <w:r>
                          <w:rPr>
                            <w:rFonts w:ascii="Consolas"/>
                            <w:color w:val="0054AA"/>
                            <w:sz w:val="19"/>
                          </w:rPr>
                          <w:t>)</w:t>
                        </w:r>
                      </w:p>
                      <w:p w14:paraId="0B2B9A89">
                        <w:pPr>
                          <w:spacing w:before="0" w:line="276" w:lineRule="auto"/>
                          <w:ind w:left="489" w:right="2836"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set_title</w:t>
                        </w:r>
                        <w:r>
                          <w:rPr>
                            <w:rFonts w:ascii="Consolas"/>
                            <w:color w:val="0054AA"/>
                            <w:sz w:val="19"/>
                          </w:rPr>
                          <w:t>(</w:t>
                        </w:r>
                        <w:r>
                          <w:rPr>
                            <w:rFonts w:ascii="Consolas"/>
                            <w:color w:val="B92020"/>
                            <w:sz w:val="19"/>
                          </w:rPr>
                          <w:t>"Image obtained"</w:t>
                        </w:r>
                        <w:r>
                          <w:rPr>
                            <w:rFonts w:ascii="Consolas"/>
                            <w:color w:val="0054AA"/>
                            <w:sz w:val="19"/>
                          </w:rPr>
                          <w:t xml:space="preserve">, </w:t>
                        </w:r>
                        <w:r>
                          <w:rPr>
                            <w:rFonts w:ascii="Consolas"/>
                            <w:color w:val="202020"/>
                            <w:sz w:val="19"/>
                          </w:rPr>
                          <w:t>fontsize</w:t>
                        </w:r>
                        <w:r>
                          <w:rPr>
                            <w:rFonts w:ascii="Consolas"/>
                            <w:b/>
                            <w:color w:val="AA21FF"/>
                            <w:sz w:val="19"/>
                          </w:rPr>
                          <w:t>=</w:t>
                        </w:r>
                        <w:r>
                          <w:rPr>
                            <w:rFonts w:ascii="Consolas"/>
                            <w:color w:val="B92020"/>
                            <w:sz w:val="19"/>
                          </w:rPr>
                          <w:t>"16"</w:t>
                        </w:r>
                        <w:r>
                          <w:rPr>
                            <w:rFonts w:ascii="Consolas"/>
                            <w:color w:val="0054AA"/>
                            <w:sz w:val="19"/>
                          </w:rPr>
                          <w:t xml:space="preserve">) </w:t>
                        </w:r>
                        <w:r>
                          <w:rPr>
                            <w:rFonts w:ascii="Consolas"/>
                            <w:color w:val="202020"/>
                            <w:spacing w:val="-2"/>
                            <w:sz w:val="19"/>
                          </w:rPr>
                          <w:t>plt</w:t>
                        </w:r>
                        <w:r>
                          <w:rPr>
                            <w:rFonts w:ascii="Consolas"/>
                            <w:b/>
                            <w:color w:val="AA21FF"/>
                            <w:spacing w:val="-2"/>
                            <w:sz w:val="19"/>
                          </w:rPr>
                          <w:t>.</w:t>
                        </w:r>
                        <w:r>
                          <w:rPr>
                            <w:rFonts w:ascii="Consolas"/>
                            <w:color w:val="202020"/>
                            <w:spacing w:val="-2"/>
                            <w:sz w:val="19"/>
                          </w:rPr>
                          <w:t>savefig</w:t>
                        </w:r>
                        <w:r>
                          <w:rPr>
                            <w:rFonts w:ascii="Consolas"/>
                            <w:color w:val="0054AA"/>
                            <w:spacing w:val="-2"/>
                            <w:sz w:val="19"/>
                          </w:rPr>
                          <w:t>(</w:t>
                        </w:r>
                        <w:r>
                          <w:rPr>
                            <w:rFonts w:ascii="Consolas"/>
                            <w:color w:val="202020"/>
                            <w:spacing w:val="-2"/>
                            <w:sz w:val="19"/>
                          </w:rPr>
                          <w:t>filename</w:t>
                        </w:r>
                        <w:r>
                          <w:rPr>
                            <w:rFonts w:ascii="Consolas"/>
                            <w:color w:val="0054AA"/>
                            <w:spacing w:val="-2"/>
                            <w:sz w:val="19"/>
                          </w:rPr>
                          <w:t>,</w:t>
                        </w:r>
                        <w:r>
                          <w:rPr>
                            <w:rFonts w:ascii="Consolas"/>
                            <w:color w:val="202020"/>
                            <w:spacing w:val="-2"/>
                            <w:sz w:val="19"/>
                          </w:rPr>
                          <w:t>dpi</w:t>
                        </w:r>
                        <w:r>
                          <w:rPr>
                            <w:rFonts w:ascii="Consolas"/>
                            <w:b/>
                            <w:color w:val="AA21FF"/>
                            <w:spacing w:val="-2"/>
                            <w:sz w:val="19"/>
                          </w:rPr>
                          <w:t>=</w:t>
                        </w:r>
                        <w:r>
                          <w:rPr>
                            <w:rFonts w:ascii="Consolas"/>
                            <w:color w:val="008700"/>
                            <w:spacing w:val="-2"/>
                            <w:sz w:val="19"/>
                          </w:rPr>
                          <w:t>800</w:t>
                        </w:r>
                        <w:r>
                          <w:rPr>
                            <w:rFonts w:ascii="Consolas"/>
                            <w:color w:val="0054AA"/>
                            <w:spacing w:val="-2"/>
                            <w:sz w:val="19"/>
                          </w:rPr>
                          <w:t>)</w:t>
                        </w:r>
                      </w:p>
                      <w:p w14:paraId="4523557B">
                        <w:pPr>
                          <w:spacing w:before="0" w:line="221" w:lineRule="exact"/>
                          <w:ind w:left="489" w:right="0" w:firstLine="0"/>
                          <w:jc w:val="left"/>
                          <w:rPr>
                            <w:rFonts w:ascii="Consolas"/>
                            <w:sz w:val="19"/>
                          </w:rPr>
                        </w:pPr>
                        <w:r>
                          <w:rPr>
                            <w:rFonts w:ascii="Consolas"/>
                            <w:b/>
                            <w:color w:val="008000"/>
                            <w:sz w:val="19"/>
                          </w:rPr>
                          <w:t>return</w:t>
                        </w:r>
                        <w:r>
                          <w:rPr>
                            <w:rFonts w:ascii="Consolas"/>
                            <w:b/>
                            <w:color w:val="008000"/>
                            <w:spacing w:val="15"/>
                            <w:sz w:val="19"/>
                          </w:rPr>
                          <w:t xml:space="preserve"> </w:t>
                        </w:r>
                        <w:r>
                          <w:rPr>
                            <w:rFonts w:ascii="Consolas"/>
                            <w:color w:val="202020"/>
                            <w:spacing w:val="-2"/>
                            <w:sz w:val="19"/>
                          </w:rPr>
                          <w:t>V_points</w:t>
                        </w:r>
                      </w:p>
                    </w:txbxContent>
                  </v:textbox>
                </v:shape>
                <w10:wrap type="none"/>
                <w10:anchorlock/>
              </v:group>
            </w:pict>
          </mc:Fallback>
        </mc:AlternateContent>
      </w:r>
    </w:p>
    <w:p w14:paraId="00D26F24">
      <w:pPr>
        <w:pStyle w:val="9"/>
        <w:spacing w:before="3"/>
        <w:rPr>
          <w:rFonts w:ascii="Consolas"/>
          <w:sz w:val="19"/>
        </w:rPr>
      </w:pPr>
    </w:p>
    <w:p w14:paraId="4DFA1999">
      <w:pPr>
        <w:spacing w:before="0"/>
        <w:ind w:left="92" w:right="0" w:firstLine="0"/>
        <w:jc w:val="left"/>
        <w:rPr>
          <w:rFonts w:ascii="Consolas"/>
          <w:sz w:val="19"/>
        </w:rPr>
      </w:pPr>
      <w:r>
        <w:rPr>
          <w:rFonts w:ascii="Consolas"/>
          <w:sz w:val="19"/>
        </w:rPr>
        <mc:AlternateContent>
          <mc:Choice Requires="wpg">
            <w:drawing>
              <wp:anchor distT="0" distB="0" distL="0" distR="0" simplePos="0" relativeHeight="251729920" behindDoc="0" locked="0" layoutInCell="1" allowOverlap="1">
                <wp:simplePos x="0" y="0"/>
                <wp:positionH relativeFrom="page">
                  <wp:posOffset>1402080</wp:posOffset>
                </wp:positionH>
                <wp:positionV relativeFrom="paragraph">
                  <wp:posOffset>-69215</wp:posOffset>
                </wp:positionV>
                <wp:extent cx="5480050" cy="2821305"/>
                <wp:effectExtent l="0" t="0" r="0" b="0"/>
                <wp:wrapNone/>
                <wp:docPr id="1048" name="Group 1048"/>
                <wp:cNvGraphicFramePr/>
                <a:graphic xmlns:a="http://schemas.openxmlformats.org/drawingml/2006/main">
                  <a:graphicData uri="http://schemas.microsoft.com/office/word/2010/wordprocessingGroup">
                    <wpg:wgp>
                      <wpg:cNvGrpSpPr/>
                      <wpg:grpSpPr>
                        <a:xfrm>
                          <a:off x="0" y="0"/>
                          <a:ext cx="5480050" cy="2821305"/>
                          <a:chOff x="0" y="0"/>
                          <a:chExt cx="5480050" cy="2821305"/>
                        </a:xfrm>
                      </wpg:grpSpPr>
                      <wps:wsp>
                        <wps:cNvPr id="1049" name="Graphic 1049"/>
                        <wps:cNvSpPr/>
                        <wps:spPr>
                          <a:xfrm>
                            <a:off x="0" y="1"/>
                            <a:ext cx="5480050" cy="2821305"/>
                          </a:xfrm>
                          <a:custGeom>
                            <a:avLst/>
                            <a:gdLst/>
                            <a:ahLst/>
                            <a:cxnLst/>
                            <a:rect l="l" t="t" r="r" b="b"/>
                            <a:pathLst>
                              <a:path w="5480050" h="2821305">
                                <a:moveTo>
                                  <a:pt x="5479758" y="0"/>
                                </a:moveTo>
                                <a:lnTo>
                                  <a:pt x="5470233" y="0"/>
                                </a:lnTo>
                                <a:lnTo>
                                  <a:pt x="9525" y="0"/>
                                </a:lnTo>
                                <a:lnTo>
                                  <a:pt x="0" y="0"/>
                                </a:lnTo>
                                <a:lnTo>
                                  <a:pt x="0" y="9537"/>
                                </a:lnTo>
                                <a:lnTo>
                                  <a:pt x="0" y="2820898"/>
                                </a:lnTo>
                                <a:lnTo>
                                  <a:pt x="9525" y="2820898"/>
                                </a:lnTo>
                                <a:lnTo>
                                  <a:pt x="9525" y="9537"/>
                                </a:lnTo>
                                <a:lnTo>
                                  <a:pt x="5470233" y="9537"/>
                                </a:lnTo>
                                <a:lnTo>
                                  <a:pt x="5470233" y="2820898"/>
                                </a:lnTo>
                                <a:lnTo>
                                  <a:pt x="5479758" y="2820898"/>
                                </a:lnTo>
                                <a:lnTo>
                                  <a:pt x="5479758" y="9537"/>
                                </a:lnTo>
                                <a:lnTo>
                                  <a:pt x="5479758" y="0"/>
                                </a:lnTo>
                                <a:close/>
                              </a:path>
                            </a:pathLst>
                          </a:custGeom>
                          <a:solidFill>
                            <a:srgbClr val="DFDFDF"/>
                          </a:solidFill>
                        </wps:spPr>
                        <wps:bodyPr wrap="square" lIns="0" tIns="0" rIns="0" bIns="0" rtlCol="0">
                          <a:noAutofit/>
                        </wps:bodyPr>
                      </wps:wsp>
                      <wps:wsp>
                        <wps:cNvPr id="1050" name="Graphic 1050"/>
                        <wps:cNvSpPr/>
                        <wps:spPr>
                          <a:xfrm>
                            <a:off x="9530" y="9530"/>
                            <a:ext cx="5461000" cy="2811780"/>
                          </a:xfrm>
                          <a:custGeom>
                            <a:avLst/>
                            <a:gdLst/>
                            <a:ahLst/>
                            <a:cxnLst/>
                            <a:rect l="l" t="t" r="r" b="b"/>
                            <a:pathLst>
                              <a:path w="5461000" h="2811780">
                                <a:moveTo>
                                  <a:pt x="5460707" y="2811359"/>
                                </a:moveTo>
                                <a:lnTo>
                                  <a:pt x="0" y="2811359"/>
                                </a:lnTo>
                                <a:lnTo>
                                  <a:pt x="0" y="0"/>
                                </a:lnTo>
                                <a:lnTo>
                                  <a:pt x="5460707" y="0"/>
                                </a:lnTo>
                                <a:lnTo>
                                  <a:pt x="5460707" y="2811359"/>
                                </a:lnTo>
                                <a:close/>
                              </a:path>
                            </a:pathLst>
                          </a:custGeom>
                          <a:solidFill>
                            <a:srgbClr val="F5F5F5"/>
                          </a:solidFill>
                        </wps:spPr>
                        <wps:bodyPr wrap="square" lIns="0" tIns="0" rIns="0" bIns="0" rtlCol="0">
                          <a:noAutofit/>
                        </wps:bodyPr>
                      </wps:wsp>
                      <wps:wsp>
                        <wps:cNvPr id="1051" name="Textbox 1051"/>
                        <wps:cNvSpPr txBox="1"/>
                        <wps:spPr>
                          <a:xfrm>
                            <a:off x="9530" y="9530"/>
                            <a:ext cx="5461000" cy="2811780"/>
                          </a:xfrm>
                          <a:prstGeom prst="rect">
                            <a:avLst/>
                          </a:prstGeom>
                        </wps:spPr>
                        <wps:txbx>
                          <w:txbxContent>
                            <w:p w14:paraId="2EDDDDF6">
                              <w:pPr>
                                <w:spacing w:before="95"/>
                                <w:ind w:left="60" w:right="0" w:firstLine="0"/>
                                <w:jc w:val="left"/>
                                <w:rPr>
                                  <w:rFonts w:ascii="Consolas"/>
                                  <w:i/>
                                  <w:sz w:val="19"/>
                                </w:rPr>
                              </w:pPr>
                              <w:r>
                                <w:rPr>
                                  <w:rFonts w:ascii="Consolas"/>
                                  <w:i/>
                                  <w:color w:val="408080"/>
                                  <w:sz w:val="19"/>
                                </w:rPr>
                                <w:t>#</w:t>
                              </w:r>
                              <w:r>
                                <w:rPr>
                                  <w:rFonts w:ascii="Consolas"/>
                                  <w:i/>
                                  <w:color w:val="408080"/>
                                  <w:spacing w:val="4"/>
                                  <w:sz w:val="19"/>
                                </w:rPr>
                                <w:t xml:space="preserve"> </w:t>
                              </w:r>
                              <w:r>
                                <w:rPr>
                                  <w:rFonts w:ascii="Consolas"/>
                                  <w:i/>
                                  <w:color w:val="408080"/>
                                  <w:spacing w:val="-4"/>
                                  <w:sz w:val="19"/>
                                </w:rPr>
                                <w:t>BASE</w:t>
                              </w:r>
                            </w:p>
                            <w:p w14:paraId="09AEB87D">
                              <w:pPr>
                                <w:spacing w:before="33"/>
                                <w:ind w:left="60" w:right="0" w:firstLine="0"/>
                                <w:jc w:val="left"/>
                                <w:rPr>
                                  <w:rFonts w:ascii="Consolas"/>
                                  <w:i/>
                                  <w:sz w:val="19"/>
                                </w:rPr>
                              </w:pPr>
                              <w:r>
                                <w:rPr>
                                  <w:rFonts w:ascii="Consolas"/>
                                  <w:i/>
                                  <w:color w:val="408080"/>
                                  <w:sz w:val="19"/>
                                </w:rPr>
                                <w:t>#angles</w:t>
                              </w:r>
                              <w:r>
                                <w:rPr>
                                  <w:rFonts w:ascii="Consolas"/>
                                  <w:i/>
                                  <w:color w:val="408080"/>
                                  <w:spacing w:val="10"/>
                                  <w:sz w:val="19"/>
                                </w:rPr>
                                <w:t xml:space="preserve"> </w:t>
                              </w:r>
                              <w:r>
                                <w:rPr>
                                  <w:rFonts w:ascii="Consolas"/>
                                  <w:i/>
                                  <w:color w:val="408080"/>
                                  <w:sz w:val="19"/>
                                </w:rPr>
                                <w:t>=</w:t>
                              </w:r>
                              <w:r>
                                <w:rPr>
                                  <w:rFonts w:ascii="Consolas"/>
                                  <w:i/>
                                  <w:color w:val="408080"/>
                                  <w:spacing w:val="10"/>
                                  <w:sz w:val="19"/>
                                </w:rPr>
                                <w:t xml:space="preserve"> </w:t>
                              </w:r>
                              <w:r>
                                <w:rPr>
                                  <w:rFonts w:ascii="Consolas"/>
                                  <w:i/>
                                  <w:color w:val="408080"/>
                                  <w:spacing w:val="-2"/>
                                  <w:sz w:val="19"/>
                                </w:rPr>
                                <w:t>[+np.pi/4]</w:t>
                              </w:r>
                            </w:p>
                            <w:p w14:paraId="447F176E">
                              <w:pPr>
                                <w:spacing w:before="32" w:line="276" w:lineRule="auto"/>
                                <w:ind w:left="60" w:right="7229" w:firstLine="0"/>
                                <w:jc w:val="left"/>
                                <w:rPr>
                                  <w:rFonts w:ascii="Consolas"/>
                                  <w:sz w:val="19"/>
                                </w:rPr>
                              </w:pPr>
                              <w:r>
                                <w:rPr>
                                  <w:rFonts w:ascii="Consolas"/>
                                  <w:color w:val="202020"/>
                                  <w:sz w:val="19"/>
                                </w:rPr>
                                <w:t>angles</w:t>
                              </w:r>
                              <w:r>
                                <w:rPr>
                                  <w:rFonts w:ascii="Consolas"/>
                                  <w:color w:val="202020"/>
                                  <w:spacing w:val="-2"/>
                                  <w:sz w:val="19"/>
                                </w:rPr>
                                <w:t xml:space="preserve"> </w:t>
                              </w:r>
                              <w:r>
                                <w:rPr>
                                  <w:rFonts w:ascii="Consolas"/>
                                  <w:b/>
                                  <w:color w:val="AA21FF"/>
                                  <w:sz w:val="19"/>
                                </w:rPr>
                                <w:t>=</w:t>
                              </w:r>
                              <w:r>
                                <w:rPr>
                                  <w:rFonts w:ascii="Consolas"/>
                                  <w:b/>
                                  <w:color w:val="AA21FF"/>
                                  <w:spacing w:val="-2"/>
                                  <w:sz w:val="19"/>
                                </w:rPr>
                                <w:t xml:space="preserve"> </w:t>
                              </w:r>
                              <w:r>
                                <w:rPr>
                                  <w:rFonts w:ascii="Consolas"/>
                                  <w:color w:val="0054AA"/>
                                  <w:sz w:val="19"/>
                                </w:rPr>
                                <w:t>[</w:t>
                              </w:r>
                              <w:r>
                                <w:rPr>
                                  <w:rFonts w:ascii="Consolas"/>
                                  <w:color w:val="008700"/>
                                  <w:sz w:val="19"/>
                                </w:rPr>
                                <w:t>0</w:t>
                              </w:r>
                              <w:r>
                                <w:rPr>
                                  <w:rFonts w:ascii="Consolas"/>
                                  <w:color w:val="0054AA"/>
                                  <w:sz w:val="19"/>
                                </w:rPr>
                                <w:t xml:space="preserve">] </w:t>
                              </w:r>
                              <w:r>
                                <w:rPr>
                                  <w:rFonts w:ascii="Consolas"/>
                                  <w:color w:val="202020"/>
                                  <w:sz w:val="19"/>
                                </w:rPr>
                                <w:t xml:space="preserve">order </w:t>
                              </w:r>
                              <w:r>
                                <w:rPr>
                                  <w:rFonts w:ascii="Consolas"/>
                                  <w:b/>
                                  <w:color w:val="AA21FF"/>
                                  <w:sz w:val="19"/>
                                </w:rPr>
                                <w:t xml:space="preserve">= </w:t>
                              </w:r>
                              <w:r>
                                <w:rPr>
                                  <w:rFonts w:ascii="Consolas"/>
                                  <w:color w:val="B92020"/>
                                  <w:sz w:val="19"/>
                                </w:rPr>
                                <w:t>'x'</w:t>
                              </w:r>
                            </w:p>
                            <w:p w14:paraId="7E667BB7">
                              <w:pPr>
                                <w:spacing w:before="0" w:line="221" w:lineRule="exact"/>
                                <w:ind w:left="60" w:right="0" w:firstLine="0"/>
                                <w:jc w:val="left"/>
                                <w:rPr>
                                  <w:rFonts w:ascii="Consolas"/>
                                  <w:sz w:val="19"/>
                                </w:rPr>
                              </w:pPr>
                              <w:r>
                                <w:rPr>
                                  <w:rFonts w:ascii="Consolas"/>
                                  <w:color w:val="202020"/>
                                  <w:sz w:val="19"/>
                                </w:rPr>
                                <w:t>R</w:t>
                              </w:r>
                              <w:r>
                                <w:rPr>
                                  <w:rFonts w:ascii="Consolas"/>
                                  <w:color w:val="202020"/>
                                  <w:spacing w:val="35"/>
                                  <w:sz w:val="19"/>
                                </w:rPr>
                                <w:t xml:space="preserve"> </w:t>
                              </w:r>
                              <w:r>
                                <w:rPr>
                                  <w:rFonts w:ascii="Consolas"/>
                                  <w:b/>
                                  <w:color w:val="AA21FF"/>
                                  <w:sz w:val="19"/>
                                </w:rPr>
                                <w:t>=</w:t>
                              </w:r>
                              <w:r>
                                <w:rPr>
                                  <w:rFonts w:ascii="Consolas"/>
                                  <w:b/>
                                  <w:color w:val="AA21FF"/>
                                  <w:spacing w:val="36"/>
                                  <w:sz w:val="19"/>
                                </w:rPr>
                                <w:t xml:space="preserve"> </w:t>
                              </w:r>
                              <w:r>
                                <w:rPr>
                                  <w:rFonts w:ascii="Consolas"/>
                                  <w:color w:val="202020"/>
                                  <w:sz w:val="19"/>
                                </w:rPr>
                                <w:t>create_rotation_transformation_matrix</w:t>
                              </w:r>
                              <w:r>
                                <w:rPr>
                                  <w:rFonts w:ascii="Consolas"/>
                                  <w:color w:val="0054AA"/>
                                  <w:sz w:val="19"/>
                                </w:rPr>
                                <w:t>(</w:t>
                              </w:r>
                              <w:r>
                                <w:rPr>
                                  <w:rFonts w:ascii="Consolas"/>
                                  <w:color w:val="202020"/>
                                  <w:sz w:val="19"/>
                                </w:rPr>
                                <w:t>angles</w:t>
                              </w:r>
                              <w:r>
                                <w:rPr>
                                  <w:rFonts w:ascii="Consolas"/>
                                  <w:color w:val="0054AA"/>
                                  <w:sz w:val="19"/>
                                </w:rPr>
                                <w:t>,</w:t>
                              </w:r>
                              <w:r>
                                <w:rPr>
                                  <w:rFonts w:ascii="Consolas"/>
                                  <w:color w:val="0054AA"/>
                                  <w:spacing w:val="36"/>
                                  <w:sz w:val="19"/>
                                </w:rPr>
                                <w:t xml:space="preserve"> </w:t>
                              </w:r>
                              <w:r>
                                <w:rPr>
                                  <w:rFonts w:ascii="Consolas"/>
                                  <w:color w:val="202020"/>
                                  <w:spacing w:val="-2"/>
                                  <w:sz w:val="19"/>
                                </w:rPr>
                                <w:t>order</w:t>
                              </w:r>
                              <w:r>
                                <w:rPr>
                                  <w:rFonts w:ascii="Consolas"/>
                                  <w:color w:val="0054AA"/>
                                  <w:spacing w:val="-2"/>
                                  <w:sz w:val="19"/>
                                </w:rPr>
                                <w:t>)</w:t>
                              </w:r>
                            </w:p>
                            <w:p w14:paraId="5ECDD998">
                              <w:pPr>
                                <w:spacing w:before="66" w:line="240" w:lineRule="auto"/>
                                <w:rPr>
                                  <w:rFonts w:ascii="Consolas"/>
                                  <w:sz w:val="19"/>
                                </w:rPr>
                              </w:pPr>
                            </w:p>
                            <w:p w14:paraId="5A1C946E">
                              <w:pPr>
                                <w:spacing w:before="0"/>
                                <w:ind w:left="60" w:right="0" w:firstLine="0"/>
                                <w:jc w:val="left"/>
                                <w:rPr>
                                  <w:rFonts w:ascii="Consolas"/>
                                  <w:i/>
                                  <w:sz w:val="19"/>
                                </w:rPr>
                              </w:pPr>
                              <w:r>
                                <w:rPr>
                                  <w:rFonts w:ascii="Consolas"/>
                                  <w:i/>
                                  <w:color w:val="408080"/>
                                  <w:sz w:val="19"/>
                                </w:rPr>
                                <w:t>#</w:t>
                              </w:r>
                              <w:r>
                                <w:rPr>
                                  <w:rFonts w:ascii="Consolas"/>
                                  <w:i/>
                                  <w:color w:val="408080"/>
                                  <w:spacing w:val="9"/>
                                  <w:sz w:val="19"/>
                                </w:rPr>
                                <w:t xml:space="preserve"> </w:t>
                              </w:r>
                              <w:r>
                                <w:rPr>
                                  <w:rFonts w:ascii="Consolas"/>
                                  <w:i/>
                                  <w:color w:val="408080"/>
                                  <w:sz w:val="19"/>
                                </w:rPr>
                                <w:t>World</w:t>
                              </w:r>
                              <w:r>
                                <w:rPr>
                                  <w:rFonts w:ascii="Consolas"/>
                                  <w:i/>
                                  <w:color w:val="408080"/>
                                  <w:spacing w:val="10"/>
                                  <w:sz w:val="19"/>
                                </w:rPr>
                                <w:t xml:space="preserve"> </w:t>
                              </w:r>
                              <w:r>
                                <w:rPr>
                                  <w:rFonts w:ascii="Consolas"/>
                                  <w:i/>
                                  <w:color w:val="408080"/>
                                  <w:sz w:val="19"/>
                                </w:rPr>
                                <w:t>position</w:t>
                              </w:r>
                              <w:r>
                                <w:rPr>
                                  <w:rFonts w:ascii="Consolas"/>
                                  <w:i/>
                                  <w:color w:val="408080"/>
                                  <w:spacing w:val="10"/>
                                  <w:sz w:val="19"/>
                                </w:rPr>
                                <w:t xml:space="preserve"> </w:t>
                              </w:r>
                              <w:r>
                                <w:rPr>
                                  <w:rFonts w:ascii="Consolas"/>
                                  <w:i/>
                                  <w:color w:val="408080"/>
                                  <w:sz w:val="19"/>
                                </w:rPr>
                                <w:t>of</w:t>
                              </w:r>
                              <w:r>
                                <w:rPr>
                                  <w:rFonts w:ascii="Consolas"/>
                                  <w:i/>
                                  <w:color w:val="408080"/>
                                  <w:spacing w:val="10"/>
                                  <w:sz w:val="19"/>
                                </w:rPr>
                                <w:t xml:space="preserve"> </w:t>
                              </w:r>
                              <w:r>
                                <w:rPr>
                                  <w:rFonts w:ascii="Consolas"/>
                                  <w:i/>
                                  <w:color w:val="408080"/>
                                  <w:sz w:val="19"/>
                                </w:rPr>
                                <w:t>the</w:t>
                              </w:r>
                              <w:r>
                                <w:rPr>
                                  <w:rFonts w:ascii="Consolas"/>
                                  <w:i/>
                                  <w:color w:val="408080"/>
                                  <w:spacing w:val="10"/>
                                  <w:sz w:val="19"/>
                                </w:rPr>
                                <w:t xml:space="preserve"> </w:t>
                              </w:r>
                              <w:r>
                                <w:rPr>
                                  <w:rFonts w:ascii="Consolas"/>
                                  <w:i/>
                                  <w:color w:val="408080"/>
                                  <w:spacing w:val="-2"/>
                                  <w:sz w:val="19"/>
                                </w:rPr>
                                <w:t>camera</w:t>
                              </w:r>
                            </w:p>
                            <w:p w14:paraId="1D453820">
                              <w:pPr>
                                <w:spacing w:before="32"/>
                                <w:ind w:left="60" w:right="0" w:firstLine="0"/>
                                <w:jc w:val="left"/>
                                <w:rPr>
                                  <w:rFonts w:ascii="Consolas"/>
                                  <w:sz w:val="19"/>
                                </w:rPr>
                              </w:pPr>
                              <w:r>
                                <w:rPr>
                                  <w:rFonts w:ascii="Consolas"/>
                                  <w:color w:val="202020"/>
                                  <w:sz w:val="19"/>
                                </w:rPr>
                                <w:t>T</w:t>
                              </w:r>
                              <w:r>
                                <w:rPr>
                                  <w:rFonts w:ascii="Consolas"/>
                                  <w:color w:val="202020"/>
                                  <w:spacing w:val="5"/>
                                  <w:sz w:val="19"/>
                                </w:rPr>
                                <w:t xml:space="preserve"> </w:t>
                              </w:r>
                              <w:r>
                                <w:rPr>
                                  <w:rFonts w:ascii="Consolas"/>
                                  <w:b/>
                                  <w:color w:val="AA21FF"/>
                                  <w:sz w:val="19"/>
                                </w:rPr>
                                <w:t>=</w:t>
                              </w:r>
                              <w:r>
                                <w:rPr>
                                  <w:rFonts w:ascii="Consolas"/>
                                  <w:b/>
                                  <w:color w:val="AA21FF"/>
                                  <w:spacing w:val="5"/>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array</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4</w:t>
                              </w:r>
                              <w:r>
                                <w:rPr>
                                  <w:rFonts w:ascii="Consolas"/>
                                  <w:color w:val="0054AA"/>
                                  <w:spacing w:val="-2"/>
                                  <w:sz w:val="19"/>
                                </w:rPr>
                                <w:t>])</w:t>
                              </w:r>
                            </w:p>
                            <w:p w14:paraId="5D87400F">
                              <w:pPr>
                                <w:spacing w:before="66" w:line="240" w:lineRule="auto"/>
                                <w:rPr>
                                  <w:rFonts w:ascii="Consolas"/>
                                  <w:sz w:val="19"/>
                                </w:rPr>
                              </w:pPr>
                            </w:p>
                            <w:p w14:paraId="0840FF84">
                              <w:pPr>
                                <w:spacing w:before="0"/>
                                <w:ind w:left="60" w:right="0" w:firstLine="0"/>
                                <w:jc w:val="left"/>
                                <w:rPr>
                                  <w:rFonts w:ascii="Consolas"/>
                                  <w:i/>
                                  <w:sz w:val="19"/>
                                </w:rPr>
                              </w:pPr>
                              <w:r>
                                <w:rPr>
                                  <w:rFonts w:ascii="Consolas"/>
                                  <w:i/>
                                  <w:color w:val="408080"/>
                                  <w:sz w:val="19"/>
                                </w:rPr>
                                <w:t>#</w:t>
                              </w:r>
                              <w:r>
                                <w:rPr>
                                  <w:rFonts w:ascii="Consolas"/>
                                  <w:i/>
                                  <w:color w:val="408080"/>
                                  <w:spacing w:val="8"/>
                                  <w:sz w:val="19"/>
                                </w:rPr>
                                <w:t xml:space="preserve"> </w:t>
                              </w:r>
                              <w:r>
                                <w:rPr>
                                  <w:rFonts w:ascii="Consolas"/>
                                  <w:i/>
                                  <w:color w:val="408080"/>
                                  <w:sz w:val="19"/>
                                </w:rPr>
                                <w:t>image</w:t>
                              </w:r>
                              <w:r>
                                <w:rPr>
                                  <w:rFonts w:ascii="Consolas"/>
                                  <w:i/>
                                  <w:color w:val="408080"/>
                                  <w:spacing w:val="8"/>
                                  <w:sz w:val="19"/>
                                </w:rPr>
                                <w:t xml:space="preserve"> </w:t>
                              </w:r>
                              <w:r>
                                <w:rPr>
                                  <w:rFonts w:ascii="Consolas"/>
                                  <w:i/>
                                  <w:color w:val="408080"/>
                                  <w:spacing w:val="-2"/>
                                  <w:sz w:val="19"/>
                                </w:rPr>
                                <w:t>plane</w:t>
                              </w:r>
                            </w:p>
                            <w:p w14:paraId="502F0A54">
                              <w:pPr>
                                <w:spacing w:before="32" w:line="276" w:lineRule="auto"/>
                                <w:ind w:left="60" w:right="6691" w:firstLine="0"/>
                                <w:jc w:val="left"/>
                                <w:rPr>
                                  <w:rFonts w:ascii="Consolas"/>
                                  <w:sz w:val="19"/>
                                </w:rPr>
                              </w:pPr>
                              <w:r>
                                <w:rPr>
                                  <w:rFonts w:ascii="Consolas"/>
                                  <w:color w:val="202020"/>
                                  <w:sz w:val="19"/>
                                </w:rPr>
                                <w:t xml:space="preserve">img_size </w:t>
                              </w:r>
                              <w:r>
                                <w:rPr>
                                  <w:rFonts w:ascii="Consolas"/>
                                  <w:b/>
                                  <w:color w:val="AA21FF"/>
                                  <w:sz w:val="19"/>
                                </w:rPr>
                                <w:t xml:space="preserve">= </w:t>
                              </w:r>
                              <w:r>
                                <w:rPr>
                                  <w:rFonts w:ascii="Consolas"/>
                                  <w:color w:val="0054AA"/>
                                  <w:sz w:val="19"/>
                                </w:rPr>
                                <w:t>(</w:t>
                              </w:r>
                              <w:r>
                                <w:rPr>
                                  <w:rFonts w:ascii="Consolas"/>
                                  <w:color w:val="008700"/>
                                  <w:sz w:val="19"/>
                                </w:rPr>
                                <w:t>7</w:t>
                              </w:r>
                              <w:r>
                                <w:rPr>
                                  <w:rFonts w:ascii="Consolas"/>
                                  <w:color w:val="0054AA"/>
                                  <w:sz w:val="19"/>
                                </w:rPr>
                                <w:t xml:space="preserve">, </w:t>
                              </w:r>
                              <w:r>
                                <w:rPr>
                                  <w:rFonts w:ascii="Consolas"/>
                                  <w:color w:val="008700"/>
                                  <w:sz w:val="19"/>
                                </w:rPr>
                                <w:t>7</w:t>
                              </w:r>
                              <w:r>
                                <w:rPr>
                                  <w:rFonts w:ascii="Consolas"/>
                                  <w:color w:val="0054AA"/>
                                  <w:sz w:val="19"/>
                                </w:rPr>
                                <w:t xml:space="preserve">) </w:t>
                              </w:r>
                              <w:r>
                                <w:rPr>
                                  <w:rFonts w:ascii="Consolas"/>
                                  <w:color w:val="202020"/>
                                  <w:sz w:val="19"/>
                                </w:rPr>
                                <w:t>h</w:t>
                              </w:r>
                              <w:r>
                                <w:rPr>
                                  <w:rFonts w:ascii="Consolas"/>
                                  <w:color w:val="0054AA"/>
                                  <w:sz w:val="19"/>
                                </w:rPr>
                                <w:t xml:space="preserve">, </w:t>
                              </w:r>
                              <w:r>
                                <w:rPr>
                                  <w:rFonts w:ascii="Consolas"/>
                                  <w:color w:val="202020"/>
                                  <w:sz w:val="19"/>
                                </w:rPr>
                                <w:t xml:space="preserve">w </w:t>
                              </w:r>
                              <w:r>
                                <w:rPr>
                                  <w:rFonts w:ascii="Consolas"/>
                                  <w:b/>
                                  <w:color w:val="AA21FF"/>
                                  <w:sz w:val="19"/>
                                </w:rPr>
                                <w:t xml:space="preserve">= </w:t>
                              </w:r>
                              <w:r>
                                <w:rPr>
                                  <w:rFonts w:ascii="Consolas"/>
                                  <w:color w:val="202020"/>
                                  <w:sz w:val="19"/>
                                </w:rPr>
                                <w:t xml:space="preserve">img_size </w:t>
                              </w:r>
                              <w:r>
                                <w:rPr>
                                  <w:rFonts w:ascii="Consolas"/>
                                  <w:color w:val="202020"/>
                                  <w:spacing w:val="-4"/>
                                  <w:sz w:val="19"/>
                                </w:rPr>
                                <w:t>f</w:t>
                              </w:r>
                              <w:r>
                                <w:rPr>
                                  <w:rFonts w:ascii="Consolas"/>
                                  <w:b/>
                                  <w:color w:val="AA21FF"/>
                                  <w:spacing w:val="-4"/>
                                  <w:sz w:val="19"/>
                                </w:rPr>
                                <w:t>=</w:t>
                              </w:r>
                              <w:r>
                                <w:rPr>
                                  <w:rFonts w:ascii="Consolas"/>
                                  <w:color w:val="008700"/>
                                  <w:spacing w:val="-4"/>
                                  <w:sz w:val="19"/>
                                </w:rPr>
                                <w:t>4</w:t>
                              </w:r>
                            </w:p>
                            <w:p w14:paraId="4A2A9A48">
                              <w:pPr>
                                <w:spacing w:before="0" w:line="276" w:lineRule="auto"/>
                                <w:ind w:left="60" w:right="7957" w:firstLine="0"/>
                                <w:jc w:val="left"/>
                                <w:rPr>
                                  <w:rFonts w:ascii="Consolas"/>
                                  <w:sz w:val="19"/>
                                </w:rPr>
                              </w:pPr>
                              <w:r>
                                <w:rPr>
                                  <w:rFonts w:ascii="Consolas"/>
                                  <w:color w:val="202020"/>
                                  <w:spacing w:val="-4"/>
                                  <w:sz w:val="19"/>
                                </w:rPr>
                                <w:t>a</w:t>
                              </w:r>
                              <w:r>
                                <w:rPr>
                                  <w:rFonts w:ascii="Consolas"/>
                                  <w:b/>
                                  <w:color w:val="AA21FF"/>
                                  <w:spacing w:val="-4"/>
                                  <w:sz w:val="19"/>
                                </w:rPr>
                                <w:t>=</w:t>
                              </w:r>
                              <w:r>
                                <w:rPr>
                                  <w:rFonts w:ascii="Consolas"/>
                                  <w:color w:val="008700"/>
                                  <w:spacing w:val="-4"/>
                                  <w:sz w:val="19"/>
                                </w:rPr>
                                <w:t xml:space="preserve">1 </w:t>
                              </w:r>
                              <w:r>
                                <w:rPr>
                                  <w:rFonts w:ascii="Consolas"/>
                                  <w:color w:val="202020"/>
                                  <w:spacing w:val="-4"/>
                                  <w:sz w:val="19"/>
                                </w:rPr>
                                <w:t>s</w:t>
                              </w:r>
                              <w:r>
                                <w:rPr>
                                  <w:rFonts w:ascii="Consolas"/>
                                  <w:b/>
                                  <w:color w:val="AA21FF"/>
                                  <w:spacing w:val="-4"/>
                                  <w:sz w:val="19"/>
                                </w:rPr>
                                <w:t>=</w:t>
                              </w:r>
                              <w:r>
                                <w:rPr>
                                  <w:rFonts w:ascii="Consolas"/>
                                  <w:color w:val="008700"/>
                                  <w:spacing w:val="-4"/>
                                  <w:sz w:val="19"/>
                                </w:rPr>
                                <w:t xml:space="preserve">0 </w:t>
                              </w:r>
                              <w:r>
                                <w:rPr>
                                  <w:rFonts w:ascii="Consolas"/>
                                  <w:color w:val="202020"/>
                                  <w:spacing w:val="-4"/>
                                  <w:sz w:val="19"/>
                                </w:rPr>
                                <w:t>cx</w:t>
                              </w:r>
                              <w:r>
                                <w:rPr>
                                  <w:rFonts w:ascii="Consolas"/>
                                  <w:b/>
                                  <w:color w:val="AA21FF"/>
                                  <w:spacing w:val="-4"/>
                                  <w:sz w:val="19"/>
                                </w:rPr>
                                <w:t>=</w:t>
                              </w:r>
                              <w:r>
                                <w:rPr>
                                  <w:rFonts w:ascii="Consolas"/>
                                  <w:color w:val="008700"/>
                                  <w:spacing w:val="-4"/>
                                  <w:sz w:val="19"/>
                                </w:rPr>
                                <w:t xml:space="preserve">0 </w:t>
                              </w:r>
                              <w:r>
                                <w:rPr>
                                  <w:rFonts w:ascii="Consolas"/>
                                  <w:color w:val="202020"/>
                                  <w:spacing w:val="-4"/>
                                  <w:sz w:val="19"/>
                                </w:rPr>
                                <w:t>cy</w:t>
                              </w:r>
                              <w:r>
                                <w:rPr>
                                  <w:rFonts w:ascii="Consolas"/>
                                  <w:b/>
                                  <w:color w:val="AA21FF"/>
                                  <w:spacing w:val="-4"/>
                                  <w:sz w:val="19"/>
                                </w:rPr>
                                <w:t>=</w:t>
                              </w:r>
                              <w:r>
                                <w:rPr>
                                  <w:rFonts w:ascii="Consolas"/>
                                  <w:color w:val="008700"/>
                                  <w:spacing w:val="-4"/>
                                  <w:sz w:val="19"/>
                                </w:rPr>
                                <w:t>0</w:t>
                              </w:r>
                            </w:p>
                          </w:txbxContent>
                        </wps:txbx>
                        <wps:bodyPr wrap="square" lIns="0" tIns="0" rIns="0" bIns="0" rtlCol="0">
                          <a:noAutofit/>
                        </wps:bodyPr>
                      </wps:wsp>
                    </wpg:wgp>
                  </a:graphicData>
                </a:graphic>
              </wp:anchor>
            </w:drawing>
          </mc:Choice>
          <mc:Fallback>
            <w:pict>
              <v:group id="_x0000_s1026" o:spid="_x0000_s1026" o:spt="203" style="position:absolute;left:0pt;margin-left:110.4pt;margin-top:-5.45pt;height:222.15pt;width:431.5pt;mso-position-horizontal-relative:page;z-index:251729920;mso-width-relative:page;mso-height-relative:page;" coordsize="5480050,2821305" o:gfxdata="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">
                <o:lock v:ext="edit" aspectratio="f"/>
                <v:shape id="Graphic 1049" o:spid="_x0000_s1026" o:spt="100" style="position:absolute;left:0;top:1;height:2821305;width:5480050;" fillcolor="#DFDFDF" filled="t" stroked="f" coordsize="5480050,2821305" o:gfxdata="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VWbGvQAA&#10;AN0AAAAPAAAAAAAAAAEAIAAAACIAAABkcnMvZG93bnJldi54bWxQSwECFAAUAAAACACHTuJAMy8F&#10;njsAAAA5AAAAEAAAAAAAAAABACAAAAAMAQAAZHJzL3NoYXBleG1sLnhtbFBLBQYAAAAABgAGAFsB&#10;AAC2AwAAAAA=&#10;" path="m5479758,0l5470233,0,9525,0,0,0,0,9537,0,2820898,9525,2820898,9525,9537,5470233,9537,5470233,2820898,5479758,2820898,5479758,9537,5479758,0xe">
                  <v:fill on="t" focussize="0,0"/>
                  <v:stroke on="f"/>
                  <v:imagedata o:title=""/>
                  <o:lock v:ext="edit" aspectratio="f"/>
                  <v:textbox inset="0mm,0mm,0mm,0mm"/>
                </v:shape>
                <v:shape id="Graphic 1050" o:spid="_x0000_s1026" o:spt="100" style="position:absolute;left:9530;top:9530;height:2811780;width:5461000;" fillcolor="#F5F5F5" filled="t" stroked="f" coordsize="5461000,2811780" o:gfxdata="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Ydf&#10;LcEAAADdAAAADwAAAAAAAAABACAAAAAiAAAAZHJzL2Rvd25yZXYueG1sUEsBAhQAFAAAAAgAh07i&#10;QDMvBZ47AAAAOQAAABAAAAAAAAAAAQAgAAAAEAEAAGRycy9zaGFwZXhtbC54bWxQSwUGAAAAAAYA&#10;BgBbAQAAugMAAAAA&#10;" path="m5460707,2811359l0,2811359,0,0,5460707,0,5460707,2811359xe">
                  <v:fill on="t" focussize="0,0"/>
                  <v:stroke on="f"/>
                  <v:imagedata o:title=""/>
                  <o:lock v:ext="edit" aspectratio="f"/>
                  <v:textbox inset="0mm,0mm,0mm,0mm"/>
                </v:shape>
                <v:shape id="Textbox 1051" o:spid="_x0000_s1026" o:spt="202" type="#_x0000_t202" style="position:absolute;left:9530;top:9530;height:2811780;width:5461000;" filled="f" stroked="f" coordsize="21600,21600" o:gfxdata="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B2FM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2EDDDDF6">
                        <w:pPr>
                          <w:spacing w:before="95"/>
                          <w:ind w:left="60" w:right="0" w:firstLine="0"/>
                          <w:jc w:val="left"/>
                          <w:rPr>
                            <w:rFonts w:ascii="Consolas"/>
                            <w:i/>
                            <w:sz w:val="19"/>
                          </w:rPr>
                        </w:pPr>
                        <w:r>
                          <w:rPr>
                            <w:rFonts w:ascii="Consolas"/>
                            <w:i/>
                            <w:color w:val="408080"/>
                            <w:sz w:val="19"/>
                          </w:rPr>
                          <w:t>#</w:t>
                        </w:r>
                        <w:r>
                          <w:rPr>
                            <w:rFonts w:ascii="Consolas"/>
                            <w:i/>
                            <w:color w:val="408080"/>
                            <w:spacing w:val="4"/>
                            <w:sz w:val="19"/>
                          </w:rPr>
                          <w:t xml:space="preserve"> </w:t>
                        </w:r>
                        <w:r>
                          <w:rPr>
                            <w:rFonts w:ascii="Consolas"/>
                            <w:i/>
                            <w:color w:val="408080"/>
                            <w:spacing w:val="-4"/>
                            <w:sz w:val="19"/>
                          </w:rPr>
                          <w:t>BASE</w:t>
                        </w:r>
                      </w:p>
                      <w:p w14:paraId="09AEB87D">
                        <w:pPr>
                          <w:spacing w:before="33"/>
                          <w:ind w:left="60" w:right="0" w:firstLine="0"/>
                          <w:jc w:val="left"/>
                          <w:rPr>
                            <w:rFonts w:ascii="Consolas"/>
                            <w:i/>
                            <w:sz w:val="19"/>
                          </w:rPr>
                        </w:pPr>
                        <w:r>
                          <w:rPr>
                            <w:rFonts w:ascii="Consolas"/>
                            <w:i/>
                            <w:color w:val="408080"/>
                            <w:sz w:val="19"/>
                          </w:rPr>
                          <w:t>#angles</w:t>
                        </w:r>
                        <w:r>
                          <w:rPr>
                            <w:rFonts w:ascii="Consolas"/>
                            <w:i/>
                            <w:color w:val="408080"/>
                            <w:spacing w:val="10"/>
                            <w:sz w:val="19"/>
                          </w:rPr>
                          <w:t xml:space="preserve"> </w:t>
                        </w:r>
                        <w:r>
                          <w:rPr>
                            <w:rFonts w:ascii="Consolas"/>
                            <w:i/>
                            <w:color w:val="408080"/>
                            <w:sz w:val="19"/>
                          </w:rPr>
                          <w:t>=</w:t>
                        </w:r>
                        <w:r>
                          <w:rPr>
                            <w:rFonts w:ascii="Consolas"/>
                            <w:i/>
                            <w:color w:val="408080"/>
                            <w:spacing w:val="10"/>
                            <w:sz w:val="19"/>
                          </w:rPr>
                          <w:t xml:space="preserve"> </w:t>
                        </w:r>
                        <w:r>
                          <w:rPr>
                            <w:rFonts w:ascii="Consolas"/>
                            <w:i/>
                            <w:color w:val="408080"/>
                            <w:spacing w:val="-2"/>
                            <w:sz w:val="19"/>
                          </w:rPr>
                          <w:t>[+np.pi/4]</w:t>
                        </w:r>
                      </w:p>
                      <w:p w14:paraId="447F176E">
                        <w:pPr>
                          <w:spacing w:before="32" w:line="276" w:lineRule="auto"/>
                          <w:ind w:left="60" w:right="7229" w:firstLine="0"/>
                          <w:jc w:val="left"/>
                          <w:rPr>
                            <w:rFonts w:ascii="Consolas"/>
                            <w:sz w:val="19"/>
                          </w:rPr>
                        </w:pPr>
                        <w:r>
                          <w:rPr>
                            <w:rFonts w:ascii="Consolas"/>
                            <w:color w:val="202020"/>
                            <w:sz w:val="19"/>
                          </w:rPr>
                          <w:t>angles</w:t>
                        </w:r>
                        <w:r>
                          <w:rPr>
                            <w:rFonts w:ascii="Consolas"/>
                            <w:color w:val="202020"/>
                            <w:spacing w:val="-2"/>
                            <w:sz w:val="19"/>
                          </w:rPr>
                          <w:t xml:space="preserve"> </w:t>
                        </w:r>
                        <w:r>
                          <w:rPr>
                            <w:rFonts w:ascii="Consolas"/>
                            <w:b/>
                            <w:color w:val="AA21FF"/>
                            <w:sz w:val="19"/>
                          </w:rPr>
                          <w:t>=</w:t>
                        </w:r>
                        <w:r>
                          <w:rPr>
                            <w:rFonts w:ascii="Consolas"/>
                            <w:b/>
                            <w:color w:val="AA21FF"/>
                            <w:spacing w:val="-2"/>
                            <w:sz w:val="19"/>
                          </w:rPr>
                          <w:t xml:space="preserve"> </w:t>
                        </w:r>
                        <w:r>
                          <w:rPr>
                            <w:rFonts w:ascii="Consolas"/>
                            <w:color w:val="0054AA"/>
                            <w:sz w:val="19"/>
                          </w:rPr>
                          <w:t>[</w:t>
                        </w:r>
                        <w:r>
                          <w:rPr>
                            <w:rFonts w:ascii="Consolas"/>
                            <w:color w:val="008700"/>
                            <w:sz w:val="19"/>
                          </w:rPr>
                          <w:t>0</w:t>
                        </w:r>
                        <w:r>
                          <w:rPr>
                            <w:rFonts w:ascii="Consolas"/>
                            <w:color w:val="0054AA"/>
                            <w:sz w:val="19"/>
                          </w:rPr>
                          <w:t xml:space="preserve">] </w:t>
                        </w:r>
                        <w:r>
                          <w:rPr>
                            <w:rFonts w:ascii="Consolas"/>
                            <w:color w:val="202020"/>
                            <w:sz w:val="19"/>
                          </w:rPr>
                          <w:t xml:space="preserve">order </w:t>
                        </w:r>
                        <w:r>
                          <w:rPr>
                            <w:rFonts w:ascii="Consolas"/>
                            <w:b/>
                            <w:color w:val="AA21FF"/>
                            <w:sz w:val="19"/>
                          </w:rPr>
                          <w:t xml:space="preserve">= </w:t>
                        </w:r>
                        <w:r>
                          <w:rPr>
                            <w:rFonts w:ascii="Consolas"/>
                            <w:color w:val="B92020"/>
                            <w:sz w:val="19"/>
                          </w:rPr>
                          <w:t>'x'</w:t>
                        </w:r>
                      </w:p>
                      <w:p w14:paraId="7E667BB7">
                        <w:pPr>
                          <w:spacing w:before="0" w:line="221" w:lineRule="exact"/>
                          <w:ind w:left="60" w:right="0" w:firstLine="0"/>
                          <w:jc w:val="left"/>
                          <w:rPr>
                            <w:rFonts w:ascii="Consolas"/>
                            <w:sz w:val="19"/>
                          </w:rPr>
                        </w:pPr>
                        <w:r>
                          <w:rPr>
                            <w:rFonts w:ascii="Consolas"/>
                            <w:color w:val="202020"/>
                            <w:sz w:val="19"/>
                          </w:rPr>
                          <w:t>R</w:t>
                        </w:r>
                        <w:r>
                          <w:rPr>
                            <w:rFonts w:ascii="Consolas"/>
                            <w:color w:val="202020"/>
                            <w:spacing w:val="35"/>
                            <w:sz w:val="19"/>
                          </w:rPr>
                          <w:t xml:space="preserve"> </w:t>
                        </w:r>
                        <w:r>
                          <w:rPr>
                            <w:rFonts w:ascii="Consolas"/>
                            <w:b/>
                            <w:color w:val="AA21FF"/>
                            <w:sz w:val="19"/>
                          </w:rPr>
                          <w:t>=</w:t>
                        </w:r>
                        <w:r>
                          <w:rPr>
                            <w:rFonts w:ascii="Consolas"/>
                            <w:b/>
                            <w:color w:val="AA21FF"/>
                            <w:spacing w:val="36"/>
                            <w:sz w:val="19"/>
                          </w:rPr>
                          <w:t xml:space="preserve"> </w:t>
                        </w:r>
                        <w:r>
                          <w:rPr>
                            <w:rFonts w:ascii="Consolas"/>
                            <w:color w:val="202020"/>
                            <w:sz w:val="19"/>
                          </w:rPr>
                          <w:t>create_rotation_transformation_matrix</w:t>
                        </w:r>
                        <w:r>
                          <w:rPr>
                            <w:rFonts w:ascii="Consolas"/>
                            <w:color w:val="0054AA"/>
                            <w:sz w:val="19"/>
                          </w:rPr>
                          <w:t>(</w:t>
                        </w:r>
                        <w:r>
                          <w:rPr>
                            <w:rFonts w:ascii="Consolas"/>
                            <w:color w:val="202020"/>
                            <w:sz w:val="19"/>
                          </w:rPr>
                          <w:t>angles</w:t>
                        </w:r>
                        <w:r>
                          <w:rPr>
                            <w:rFonts w:ascii="Consolas"/>
                            <w:color w:val="0054AA"/>
                            <w:sz w:val="19"/>
                          </w:rPr>
                          <w:t>,</w:t>
                        </w:r>
                        <w:r>
                          <w:rPr>
                            <w:rFonts w:ascii="Consolas"/>
                            <w:color w:val="0054AA"/>
                            <w:spacing w:val="36"/>
                            <w:sz w:val="19"/>
                          </w:rPr>
                          <w:t xml:space="preserve"> </w:t>
                        </w:r>
                        <w:r>
                          <w:rPr>
                            <w:rFonts w:ascii="Consolas"/>
                            <w:color w:val="202020"/>
                            <w:spacing w:val="-2"/>
                            <w:sz w:val="19"/>
                          </w:rPr>
                          <w:t>order</w:t>
                        </w:r>
                        <w:r>
                          <w:rPr>
                            <w:rFonts w:ascii="Consolas"/>
                            <w:color w:val="0054AA"/>
                            <w:spacing w:val="-2"/>
                            <w:sz w:val="19"/>
                          </w:rPr>
                          <w:t>)</w:t>
                        </w:r>
                      </w:p>
                      <w:p w14:paraId="5ECDD998">
                        <w:pPr>
                          <w:spacing w:before="66" w:line="240" w:lineRule="auto"/>
                          <w:rPr>
                            <w:rFonts w:ascii="Consolas"/>
                            <w:sz w:val="19"/>
                          </w:rPr>
                        </w:pPr>
                      </w:p>
                      <w:p w14:paraId="5A1C946E">
                        <w:pPr>
                          <w:spacing w:before="0"/>
                          <w:ind w:left="60" w:right="0" w:firstLine="0"/>
                          <w:jc w:val="left"/>
                          <w:rPr>
                            <w:rFonts w:ascii="Consolas"/>
                            <w:i/>
                            <w:sz w:val="19"/>
                          </w:rPr>
                        </w:pPr>
                        <w:r>
                          <w:rPr>
                            <w:rFonts w:ascii="Consolas"/>
                            <w:i/>
                            <w:color w:val="408080"/>
                            <w:sz w:val="19"/>
                          </w:rPr>
                          <w:t>#</w:t>
                        </w:r>
                        <w:r>
                          <w:rPr>
                            <w:rFonts w:ascii="Consolas"/>
                            <w:i/>
                            <w:color w:val="408080"/>
                            <w:spacing w:val="9"/>
                            <w:sz w:val="19"/>
                          </w:rPr>
                          <w:t xml:space="preserve"> </w:t>
                        </w:r>
                        <w:r>
                          <w:rPr>
                            <w:rFonts w:ascii="Consolas"/>
                            <w:i/>
                            <w:color w:val="408080"/>
                            <w:sz w:val="19"/>
                          </w:rPr>
                          <w:t>World</w:t>
                        </w:r>
                        <w:r>
                          <w:rPr>
                            <w:rFonts w:ascii="Consolas"/>
                            <w:i/>
                            <w:color w:val="408080"/>
                            <w:spacing w:val="10"/>
                            <w:sz w:val="19"/>
                          </w:rPr>
                          <w:t xml:space="preserve"> </w:t>
                        </w:r>
                        <w:r>
                          <w:rPr>
                            <w:rFonts w:ascii="Consolas"/>
                            <w:i/>
                            <w:color w:val="408080"/>
                            <w:sz w:val="19"/>
                          </w:rPr>
                          <w:t>position</w:t>
                        </w:r>
                        <w:r>
                          <w:rPr>
                            <w:rFonts w:ascii="Consolas"/>
                            <w:i/>
                            <w:color w:val="408080"/>
                            <w:spacing w:val="10"/>
                            <w:sz w:val="19"/>
                          </w:rPr>
                          <w:t xml:space="preserve"> </w:t>
                        </w:r>
                        <w:r>
                          <w:rPr>
                            <w:rFonts w:ascii="Consolas"/>
                            <w:i/>
                            <w:color w:val="408080"/>
                            <w:sz w:val="19"/>
                          </w:rPr>
                          <w:t>of</w:t>
                        </w:r>
                        <w:r>
                          <w:rPr>
                            <w:rFonts w:ascii="Consolas"/>
                            <w:i/>
                            <w:color w:val="408080"/>
                            <w:spacing w:val="10"/>
                            <w:sz w:val="19"/>
                          </w:rPr>
                          <w:t xml:space="preserve"> </w:t>
                        </w:r>
                        <w:r>
                          <w:rPr>
                            <w:rFonts w:ascii="Consolas"/>
                            <w:i/>
                            <w:color w:val="408080"/>
                            <w:sz w:val="19"/>
                          </w:rPr>
                          <w:t>the</w:t>
                        </w:r>
                        <w:r>
                          <w:rPr>
                            <w:rFonts w:ascii="Consolas"/>
                            <w:i/>
                            <w:color w:val="408080"/>
                            <w:spacing w:val="10"/>
                            <w:sz w:val="19"/>
                          </w:rPr>
                          <w:t xml:space="preserve"> </w:t>
                        </w:r>
                        <w:r>
                          <w:rPr>
                            <w:rFonts w:ascii="Consolas"/>
                            <w:i/>
                            <w:color w:val="408080"/>
                            <w:spacing w:val="-2"/>
                            <w:sz w:val="19"/>
                          </w:rPr>
                          <w:t>camera</w:t>
                        </w:r>
                      </w:p>
                      <w:p w14:paraId="1D453820">
                        <w:pPr>
                          <w:spacing w:before="32"/>
                          <w:ind w:left="60" w:right="0" w:firstLine="0"/>
                          <w:jc w:val="left"/>
                          <w:rPr>
                            <w:rFonts w:ascii="Consolas"/>
                            <w:sz w:val="19"/>
                          </w:rPr>
                        </w:pPr>
                        <w:r>
                          <w:rPr>
                            <w:rFonts w:ascii="Consolas"/>
                            <w:color w:val="202020"/>
                            <w:sz w:val="19"/>
                          </w:rPr>
                          <w:t>T</w:t>
                        </w:r>
                        <w:r>
                          <w:rPr>
                            <w:rFonts w:ascii="Consolas"/>
                            <w:color w:val="202020"/>
                            <w:spacing w:val="5"/>
                            <w:sz w:val="19"/>
                          </w:rPr>
                          <w:t xml:space="preserve"> </w:t>
                        </w:r>
                        <w:r>
                          <w:rPr>
                            <w:rFonts w:ascii="Consolas"/>
                            <w:b/>
                            <w:color w:val="AA21FF"/>
                            <w:sz w:val="19"/>
                          </w:rPr>
                          <w:t>=</w:t>
                        </w:r>
                        <w:r>
                          <w:rPr>
                            <w:rFonts w:ascii="Consolas"/>
                            <w:b/>
                            <w:color w:val="AA21FF"/>
                            <w:spacing w:val="5"/>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array</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4</w:t>
                        </w:r>
                        <w:r>
                          <w:rPr>
                            <w:rFonts w:ascii="Consolas"/>
                            <w:color w:val="0054AA"/>
                            <w:spacing w:val="-2"/>
                            <w:sz w:val="19"/>
                          </w:rPr>
                          <w:t>])</w:t>
                        </w:r>
                      </w:p>
                      <w:p w14:paraId="5D87400F">
                        <w:pPr>
                          <w:spacing w:before="66" w:line="240" w:lineRule="auto"/>
                          <w:rPr>
                            <w:rFonts w:ascii="Consolas"/>
                            <w:sz w:val="19"/>
                          </w:rPr>
                        </w:pPr>
                      </w:p>
                      <w:p w14:paraId="0840FF84">
                        <w:pPr>
                          <w:spacing w:before="0"/>
                          <w:ind w:left="60" w:right="0" w:firstLine="0"/>
                          <w:jc w:val="left"/>
                          <w:rPr>
                            <w:rFonts w:ascii="Consolas"/>
                            <w:i/>
                            <w:sz w:val="19"/>
                          </w:rPr>
                        </w:pPr>
                        <w:r>
                          <w:rPr>
                            <w:rFonts w:ascii="Consolas"/>
                            <w:i/>
                            <w:color w:val="408080"/>
                            <w:sz w:val="19"/>
                          </w:rPr>
                          <w:t>#</w:t>
                        </w:r>
                        <w:r>
                          <w:rPr>
                            <w:rFonts w:ascii="Consolas"/>
                            <w:i/>
                            <w:color w:val="408080"/>
                            <w:spacing w:val="8"/>
                            <w:sz w:val="19"/>
                          </w:rPr>
                          <w:t xml:space="preserve"> </w:t>
                        </w:r>
                        <w:r>
                          <w:rPr>
                            <w:rFonts w:ascii="Consolas"/>
                            <w:i/>
                            <w:color w:val="408080"/>
                            <w:sz w:val="19"/>
                          </w:rPr>
                          <w:t>image</w:t>
                        </w:r>
                        <w:r>
                          <w:rPr>
                            <w:rFonts w:ascii="Consolas"/>
                            <w:i/>
                            <w:color w:val="408080"/>
                            <w:spacing w:val="8"/>
                            <w:sz w:val="19"/>
                          </w:rPr>
                          <w:t xml:space="preserve"> </w:t>
                        </w:r>
                        <w:r>
                          <w:rPr>
                            <w:rFonts w:ascii="Consolas"/>
                            <w:i/>
                            <w:color w:val="408080"/>
                            <w:spacing w:val="-2"/>
                            <w:sz w:val="19"/>
                          </w:rPr>
                          <w:t>plane</w:t>
                        </w:r>
                      </w:p>
                      <w:p w14:paraId="502F0A54">
                        <w:pPr>
                          <w:spacing w:before="32" w:line="276" w:lineRule="auto"/>
                          <w:ind w:left="60" w:right="6691" w:firstLine="0"/>
                          <w:jc w:val="left"/>
                          <w:rPr>
                            <w:rFonts w:ascii="Consolas"/>
                            <w:sz w:val="19"/>
                          </w:rPr>
                        </w:pPr>
                        <w:r>
                          <w:rPr>
                            <w:rFonts w:ascii="Consolas"/>
                            <w:color w:val="202020"/>
                            <w:sz w:val="19"/>
                          </w:rPr>
                          <w:t xml:space="preserve">img_size </w:t>
                        </w:r>
                        <w:r>
                          <w:rPr>
                            <w:rFonts w:ascii="Consolas"/>
                            <w:b/>
                            <w:color w:val="AA21FF"/>
                            <w:sz w:val="19"/>
                          </w:rPr>
                          <w:t xml:space="preserve">= </w:t>
                        </w:r>
                        <w:r>
                          <w:rPr>
                            <w:rFonts w:ascii="Consolas"/>
                            <w:color w:val="0054AA"/>
                            <w:sz w:val="19"/>
                          </w:rPr>
                          <w:t>(</w:t>
                        </w:r>
                        <w:r>
                          <w:rPr>
                            <w:rFonts w:ascii="Consolas"/>
                            <w:color w:val="008700"/>
                            <w:sz w:val="19"/>
                          </w:rPr>
                          <w:t>7</w:t>
                        </w:r>
                        <w:r>
                          <w:rPr>
                            <w:rFonts w:ascii="Consolas"/>
                            <w:color w:val="0054AA"/>
                            <w:sz w:val="19"/>
                          </w:rPr>
                          <w:t xml:space="preserve">, </w:t>
                        </w:r>
                        <w:r>
                          <w:rPr>
                            <w:rFonts w:ascii="Consolas"/>
                            <w:color w:val="008700"/>
                            <w:sz w:val="19"/>
                          </w:rPr>
                          <w:t>7</w:t>
                        </w:r>
                        <w:r>
                          <w:rPr>
                            <w:rFonts w:ascii="Consolas"/>
                            <w:color w:val="0054AA"/>
                            <w:sz w:val="19"/>
                          </w:rPr>
                          <w:t xml:space="preserve">) </w:t>
                        </w:r>
                        <w:r>
                          <w:rPr>
                            <w:rFonts w:ascii="Consolas"/>
                            <w:color w:val="202020"/>
                            <w:sz w:val="19"/>
                          </w:rPr>
                          <w:t>h</w:t>
                        </w:r>
                        <w:r>
                          <w:rPr>
                            <w:rFonts w:ascii="Consolas"/>
                            <w:color w:val="0054AA"/>
                            <w:sz w:val="19"/>
                          </w:rPr>
                          <w:t xml:space="preserve">, </w:t>
                        </w:r>
                        <w:r>
                          <w:rPr>
                            <w:rFonts w:ascii="Consolas"/>
                            <w:color w:val="202020"/>
                            <w:sz w:val="19"/>
                          </w:rPr>
                          <w:t xml:space="preserve">w </w:t>
                        </w:r>
                        <w:r>
                          <w:rPr>
                            <w:rFonts w:ascii="Consolas"/>
                            <w:b/>
                            <w:color w:val="AA21FF"/>
                            <w:sz w:val="19"/>
                          </w:rPr>
                          <w:t xml:space="preserve">= </w:t>
                        </w:r>
                        <w:r>
                          <w:rPr>
                            <w:rFonts w:ascii="Consolas"/>
                            <w:color w:val="202020"/>
                            <w:sz w:val="19"/>
                          </w:rPr>
                          <w:t xml:space="preserve">img_size </w:t>
                        </w:r>
                        <w:r>
                          <w:rPr>
                            <w:rFonts w:ascii="Consolas"/>
                            <w:color w:val="202020"/>
                            <w:spacing w:val="-4"/>
                            <w:sz w:val="19"/>
                          </w:rPr>
                          <w:t>f</w:t>
                        </w:r>
                        <w:r>
                          <w:rPr>
                            <w:rFonts w:ascii="Consolas"/>
                            <w:b/>
                            <w:color w:val="AA21FF"/>
                            <w:spacing w:val="-4"/>
                            <w:sz w:val="19"/>
                          </w:rPr>
                          <w:t>=</w:t>
                        </w:r>
                        <w:r>
                          <w:rPr>
                            <w:rFonts w:ascii="Consolas"/>
                            <w:color w:val="008700"/>
                            <w:spacing w:val="-4"/>
                            <w:sz w:val="19"/>
                          </w:rPr>
                          <w:t>4</w:t>
                        </w:r>
                      </w:p>
                      <w:p w14:paraId="4A2A9A48">
                        <w:pPr>
                          <w:spacing w:before="0" w:line="276" w:lineRule="auto"/>
                          <w:ind w:left="60" w:right="7957" w:firstLine="0"/>
                          <w:jc w:val="left"/>
                          <w:rPr>
                            <w:rFonts w:ascii="Consolas"/>
                            <w:sz w:val="19"/>
                          </w:rPr>
                        </w:pPr>
                        <w:r>
                          <w:rPr>
                            <w:rFonts w:ascii="Consolas"/>
                            <w:color w:val="202020"/>
                            <w:spacing w:val="-4"/>
                            <w:sz w:val="19"/>
                          </w:rPr>
                          <w:t>a</w:t>
                        </w:r>
                        <w:r>
                          <w:rPr>
                            <w:rFonts w:ascii="Consolas"/>
                            <w:b/>
                            <w:color w:val="AA21FF"/>
                            <w:spacing w:val="-4"/>
                            <w:sz w:val="19"/>
                          </w:rPr>
                          <w:t>=</w:t>
                        </w:r>
                        <w:r>
                          <w:rPr>
                            <w:rFonts w:ascii="Consolas"/>
                            <w:color w:val="008700"/>
                            <w:spacing w:val="-4"/>
                            <w:sz w:val="19"/>
                          </w:rPr>
                          <w:t xml:space="preserve">1 </w:t>
                        </w:r>
                        <w:r>
                          <w:rPr>
                            <w:rFonts w:ascii="Consolas"/>
                            <w:color w:val="202020"/>
                            <w:spacing w:val="-4"/>
                            <w:sz w:val="19"/>
                          </w:rPr>
                          <w:t>s</w:t>
                        </w:r>
                        <w:r>
                          <w:rPr>
                            <w:rFonts w:ascii="Consolas"/>
                            <w:b/>
                            <w:color w:val="AA21FF"/>
                            <w:spacing w:val="-4"/>
                            <w:sz w:val="19"/>
                          </w:rPr>
                          <w:t>=</w:t>
                        </w:r>
                        <w:r>
                          <w:rPr>
                            <w:rFonts w:ascii="Consolas"/>
                            <w:color w:val="008700"/>
                            <w:spacing w:val="-4"/>
                            <w:sz w:val="19"/>
                          </w:rPr>
                          <w:t xml:space="preserve">0 </w:t>
                        </w:r>
                        <w:r>
                          <w:rPr>
                            <w:rFonts w:ascii="Consolas"/>
                            <w:color w:val="202020"/>
                            <w:spacing w:val="-4"/>
                            <w:sz w:val="19"/>
                          </w:rPr>
                          <w:t>cx</w:t>
                        </w:r>
                        <w:r>
                          <w:rPr>
                            <w:rFonts w:ascii="Consolas"/>
                            <w:b/>
                            <w:color w:val="AA21FF"/>
                            <w:spacing w:val="-4"/>
                            <w:sz w:val="19"/>
                          </w:rPr>
                          <w:t>=</w:t>
                        </w:r>
                        <w:r>
                          <w:rPr>
                            <w:rFonts w:ascii="Consolas"/>
                            <w:color w:val="008700"/>
                            <w:spacing w:val="-4"/>
                            <w:sz w:val="19"/>
                          </w:rPr>
                          <w:t xml:space="preserve">0 </w:t>
                        </w:r>
                        <w:r>
                          <w:rPr>
                            <w:rFonts w:ascii="Consolas"/>
                            <w:color w:val="202020"/>
                            <w:spacing w:val="-4"/>
                            <w:sz w:val="19"/>
                          </w:rPr>
                          <w:t>cy</w:t>
                        </w:r>
                        <w:r>
                          <w:rPr>
                            <w:rFonts w:ascii="Consolas"/>
                            <w:b/>
                            <w:color w:val="AA21FF"/>
                            <w:spacing w:val="-4"/>
                            <w:sz w:val="19"/>
                          </w:rPr>
                          <w:t>=</w:t>
                        </w:r>
                        <w:r>
                          <w:rPr>
                            <w:rFonts w:ascii="Consolas"/>
                            <w:color w:val="008700"/>
                            <w:spacing w:val="-4"/>
                            <w:sz w:val="19"/>
                          </w:rPr>
                          <w:t>0</w:t>
                        </w:r>
                      </w:p>
                    </w:txbxContent>
                  </v:textbox>
                </v:shape>
              </v:group>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40EFF325">
      <w:pPr>
        <w:spacing w:after="0"/>
        <w:jc w:val="left"/>
        <w:rPr>
          <w:rFonts w:ascii="Consolas"/>
          <w:sz w:val="19"/>
        </w:rPr>
        <w:sectPr>
          <w:pgSz w:w="11910" w:h="16840"/>
          <w:pgMar w:top="700" w:right="992" w:bottom="280" w:left="1275" w:header="720" w:footer="720" w:gutter="0"/>
          <w:cols w:space="720" w:num="1"/>
        </w:sectPr>
      </w:pPr>
    </w:p>
    <w:p w14:paraId="59738B32">
      <w:pPr>
        <w:spacing w:before="41"/>
        <w:ind w:left="1008" w:right="0" w:firstLine="0"/>
        <w:jc w:val="left"/>
        <w:rPr>
          <w:rFonts w:ascii="Consolas"/>
          <w:sz w:val="19"/>
        </w:rPr>
      </w:pPr>
      <w:r>
        <w:rPr>
          <w:rFonts w:ascii="Consolas"/>
          <w:sz w:val="19"/>
        </w:rPr>
        <mc:AlternateContent>
          <mc:Choice Requires="wpg">
            <w:drawing>
              <wp:anchor distT="0" distB="0" distL="0" distR="0" simplePos="0" relativeHeight="251778048" behindDoc="1" locked="0" layoutInCell="1" allowOverlap="1">
                <wp:simplePos x="0" y="0"/>
                <wp:positionH relativeFrom="page">
                  <wp:posOffset>1402080</wp:posOffset>
                </wp:positionH>
                <wp:positionV relativeFrom="page">
                  <wp:posOffset>456565</wp:posOffset>
                </wp:positionV>
                <wp:extent cx="5480050" cy="9778365"/>
                <wp:effectExtent l="0" t="0" r="0" b="0"/>
                <wp:wrapNone/>
                <wp:docPr id="1052" name="Group 1052"/>
                <wp:cNvGraphicFramePr/>
                <a:graphic xmlns:a="http://schemas.openxmlformats.org/drawingml/2006/main">
                  <a:graphicData uri="http://schemas.microsoft.com/office/word/2010/wordprocessingGroup">
                    <wpg:wgp>
                      <wpg:cNvGrpSpPr/>
                      <wpg:grpSpPr>
                        <a:xfrm>
                          <a:off x="0" y="0"/>
                          <a:ext cx="5480050" cy="9778365"/>
                          <a:chOff x="0" y="0"/>
                          <a:chExt cx="5480050" cy="9778365"/>
                        </a:xfrm>
                      </wpg:grpSpPr>
                      <wps:wsp>
                        <wps:cNvPr id="1053" name="Graphic 1053"/>
                        <wps:cNvSpPr/>
                        <wps:spPr>
                          <a:xfrm>
                            <a:off x="0" y="2"/>
                            <a:ext cx="5480050" cy="9778365"/>
                          </a:xfrm>
                          <a:custGeom>
                            <a:avLst/>
                            <a:gdLst/>
                            <a:ahLst/>
                            <a:cxnLst/>
                            <a:rect l="l" t="t" r="r" b="b"/>
                            <a:pathLst>
                              <a:path w="5480050" h="9778365">
                                <a:moveTo>
                                  <a:pt x="9525" y="0"/>
                                </a:moveTo>
                                <a:lnTo>
                                  <a:pt x="0" y="0"/>
                                </a:lnTo>
                                <a:lnTo>
                                  <a:pt x="0" y="9777819"/>
                                </a:lnTo>
                                <a:lnTo>
                                  <a:pt x="9525" y="9777819"/>
                                </a:lnTo>
                                <a:lnTo>
                                  <a:pt x="9525" y="0"/>
                                </a:lnTo>
                                <a:close/>
                              </a:path>
                              <a:path w="5480050" h="9778365">
                                <a:moveTo>
                                  <a:pt x="5479758" y="0"/>
                                </a:moveTo>
                                <a:lnTo>
                                  <a:pt x="5470233" y="0"/>
                                </a:lnTo>
                                <a:lnTo>
                                  <a:pt x="5470233" y="9777819"/>
                                </a:lnTo>
                                <a:lnTo>
                                  <a:pt x="5479758" y="9777819"/>
                                </a:lnTo>
                                <a:lnTo>
                                  <a:pt x="5479758" y="0"/>
                                </a:lnTo>
                                <a:close/>
                              </a:path>
                            </a:pathLst>
                          </a:custGeom>
                          <a:solidFill>
                            <a:srgbClr val="DFDFDF"/>
                          </a:solidFill>
                        </wps:spPr>
                        <wps:bodyPr wrap="square" lIns="0" tIns="0" rIns="0" bIns="0" rtlCol="0">
                          <a:noAutofit/>
                        </wps:bodyPr>
                      </wps:wsp>
                      <wps:wsp>
                        <wps:cNvPr id="1054" name="Graphic 1054"/>
                        <wps:cNvSpPr/>
                        <wps:spPr>
                          <a:xfrm>
                            <a:off x="9530" y="0"/>
                            <a:ext cx="5461000" cy="9778365"/>
                          </a:xfrm>
                          <a:custGeom>
                            <a:avLst/>
                            <a:gdLst/>
                            <a:ahLst/>
                            <a:cxnLst/>
                            <a:rect l="l" t="t" r="r" b="b"/>
                            <a:pathLst>
                              <a:path w="5461000" h="9778365">
                                <a:moveTo>
                                  <a:pt x="5460707" y="9777811"/>
                                </a:moveTo>
                                <a:lnTo>
                                  <a:pt x="0" y="9777811"/>
                                </a:lnTo>
                                <a:lnTo>
                                  <a:pt x="0" y="0"/>
                                </a:lnTo>
                                <a:lnTo>
                                  <a:pt x="5460707" y="0"/>
                                </a:lnTo>
                                <a:lnTo>
                                  <a:pt x="5460707" y="9777811"/>
                                </a:lnTo>
                                <a:close/>
                              </a:path>
                            </a:pathLst>
                          </a:custGeom>
                          <a:solidFill>
                            <a:srgbClr val="F5F5F5"/>
                          </a:solidFill>
                        </wps:spPr>
                        <wps:bodyPr wrap="square" lIns="0" tIns="0" rIns="0" bIns="0" rtlCol="0">
                          <a:noAutofit/>
                        </wps:bodyPr>
                      </wps:wsp>
                    </wpg:wgp>
                  </a:graphicData>
                </a:graphic>
              </wp:anchor>
            </w:drawing>
          </mc:Choice>
          <mc:Fallback>
            <w:pict>
              <v:group id="_x0000_s1026" o:spid="_x0000_s1026" o:spt="203" style="position:absolute;left:0pt;margin-left:110.4pt;margin-top:35.95pt;height:769.95pt;width:431.5pt;mso-position-horizontal-relative:page;mso-position-vertical-relative:page;z-index:-251538432;mso-width-relative:page;mso-height-relative:page;" coordsize="5480050,9778365" o:gfxdata="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">
                <o:lock v:ext="edit" aspectratio="f"/>
                <v:shape id="Graphic 1053" o:spid="_x0000_s1026" o:spt="100" style="position:absolute;left:0;top:2;height:9778365;width:5480050;" fillcolor="#DFDFDF" filled="t" stroked="f" coordsize="5480050,9778365" o:gfxdata="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t3tPvQAA&#10;AN0AAAAPAAAAAAAAAAEAIAAAACIAAABkcnMvZG93bnJldi54bWxQSwECFAAUAAAACACHTuJAMy8F&#10;njsAAAA5AAAAEAAAAAAAAAABACAAAAAMAQAAZHJzL3NoYXBleG1sLnhtbFBLBQYAAAAABgAGAFsB&#10;AAC2AwAAAAA=&#10;" path="m9525,0l0,0,0,9777819,9525,9777819,9525,0xem5479758,0l5470233,0,5470233,9777819,5479758,9777819,5479758,0xe">
                  <v:fill on="t" focussize="0,0"/>
                  <v:stroke on="f"/>
                  <v:imagedata o:title=""/>
                  <o:lock v:ext="edit" aspectratio="f"/>
                  <v:textbox inset="0mm,0mm,0mm,0mm"/>
                </v:shape>
                <v:shape id="Graphic 1054" o:spid="_x0000_s1026" o:spt="100" style="position:absolute;left:9530;top:0;height:9778365;width:5461000;" fillcolor="#F5F5F5" filled="t" stroked="f" coordsize="5461000,9778365" o:gfxdata="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S10jq8AAAA&#10;3QAAAA8AAAAAAAAAAQAgAAAAIgAAAGRycy9kb3ducmV2LnhtbFBLAQIUABQAAAAIAIdO4kAzLwWe&#10;OwAAADkAAAAQAAAAAAAAAAEAIAAAAAsBAABkcnMvc2hhcGV4bWwueG1sUEsFBgAAAAAGAAYAWwEA&#10;ALUDAAAAAA==&#10;" path="m5460707,9777811l0,9777811,0,0,5460707,0,5460707,9777811xe">
                  <v:fill on="t" focussize="0,0"/>
                  <v:stroke on="f"/>
                  <v:imagedata o:title=""/>
                  <o:lock v:ext="edit" aspectratio="f"/>
                  <v:textbox inset="0mm,0mm,0mm,0mm"/>
                </v:shape>
              </v:group>
            </w:pict>
          </mc:Fallback>
        </mc:AlternateContent>
      </w:r>
      <w:r>
        <w:rPr>
          <w:rFonts w:ascii="Consolas"/>
          <w:color w:val="202020"/>
          <w:sz w:val="19"/>
        </w:rPr>
        <w:t>K</w:t>
      </w:r>
      <w:r>
        <w:rPr>
          <w:rFonts w:ascii="Consolas"/>
          <w:color w:val="202020"/>
          <w:spacing w:val="5"/>
          <w:sz w:val="19"/>
        </w:rPr>
        <w:t xml:space="preserve"> </w:t>
      </w:r>
      <w:r>
        <w:rPr>
          <w:rFonts w:ascii="Consolas"/>
          <w:b/>
          <w:color w:val="AA21FF"/>
          <w:sz w:val="19"/>
        </w:rPr>
        <w:t>=</w:t>
      </w:r>
      <w:r>
        <w:rPr>
          <w:rFonts w:ascii="Consolas"/>
          <w:b/>
          <w:color w:val="AA21FF"/>
          <w:spacing w:val="5"/>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array</w:t>
      </w:r>
      <w:r>
        <w:rPr>
          <w:rFonts w:ascii="Consolas"/>
          <w:color w:val="0054AA"/>
          <w:spacing w:val="-2"/>
          <w:sz w:val="19"/>
        </w:rPr>
        <w:t>([[</w:t>
      </w:r>
      <w:r>
        <w:rPr>
          <w:rFonts w:ascii="Consolas"/>
          <w:color w:val="202020"/>
          <w:spacing w:val="-2"/>
          <w:sz w:val="19"/>
        </w:rPr>
        <w:t>f</w:t>
      </w:r>
      <w:r>
        <w:rPr>
          <w:rFonts w:ascii="Consolas"/>
          <w:color w:val="0054AA"/>
          <w:spacing w:val="-2"/>
          <w:sz w:val="19"/>
        </w:rPr>
        <w:t>,</w:t>
      </w:r>
      <w:r>
        <w:rPr>
          <w:rFonts w:ascii="Consolas"/>
          <w:color w:val="202020"/>
          <w:spacing w:val="-2"/>
          <w:sz w:val="19"/>
        </w:rPr>
        <w:t>s</w:t>
      </w:r>
      <w:r>
        <w:rPr>
          <w:rFonts w:ascii="Consolas"/>
          <w:color w:val="0054AA"/>
          <w:spacing w:val="-2"/>
          <w:sz w:val="19"/>
        </w:rPr>
        <w:t>,</w:t>
      </w:r>
      <w:r>
        <w:rPr>
          <w:rFonts w:ascii="Consolas"/>
          <w:color w:val="202020"/>
          <w:spacing w:val="-2"/>
          <w:sz w:val="19"/>
        </w:rPr>
        <w:t>cx</w:t>
      </w:r>
      <w:r>
        <w:rPr>
          <w:rFonts w:ascii="Consolas"/>
          <w:color w:val="0054AA"/>
          <w:spacing w:val="-2"/>
          <w:sz w:val="19"/>
        </w:rPr>
        <w:t>],</w:t>
      </w:r>
    </w:p>
    <w:p w14:paraId="7D671E79">
      <w:pPr>
        <w:spacing w:before="33"/>
        <w:ind w:left="2510" w:right="0" w:firstLine="0"/>
        <w:jc w:val="left"/>
        <w:rPr>
          <w:rFonts w:ascii="Consolas"/>
          <w:sz w:val="19"/>
        </w:rPr>
      </w:pP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202020"/>
          <w:spacing w:val="-2"/>
          <w:sz w:val="19"/>
        </w:rPr>
        <w:t>a</w:t>
      </w:r>
      <w:r>
        <w:rPr>
          <w:rFonts w:ascii="Consolas"/>
          <w:b/>
          <w:color w:val="AA21FF"/>
          <w:spacing w:val="-2"/>
          <w:sz w:val="19"/>
        </w:rPr>
        <w:t>*</w:t>
      </w:r>
      <w:r>
        <w:rPr>
          <w:rFonts w:ascii="Consolas"/>
          <w:color w:val="202020"/>
          <w:spacing w:val="-2"/>
          <w:sz w:val="19"/>
        </w:rPr>
        <w:t>f</w:t>
      </w:r>
      <w:r>
        <w:rPr>
          <w:rFonts w:ascii="Consolas"/>
          <w:color w:val="0054AA"/>
          <w:spacing w:val="-2"/>
          <w:sz w:val="19"/>
        </w:rPr>
        <w:t>,</w:t>
      </w:r>
      <w:r>
        <w:rPr>
          <w:rFonts w:ascii="Consolas"/>
          <w:color w:val="202020"/>
          <w:spacing w:val="-2"/>
          <w:sz w:val="19"/>
        </w:rPr>
        <w:t>cy</w:t>
      </w:r>
      <w:r>
        <w:rPr>
          <w:rFonts w:ascii="Consolas"/>
          <w:color w:val="0054AA"/>
          <w:spacing w:val="-2"/>
          <w:sz w:val="19"/>
        </w:rPr>
        <w:t>],</w:t>
      </w:r>
    </w:p>
    <w:p w14:paraId="24C4856B">
      <w:pPr>
        <w:spacing w:before="33"/>
        <w:ind w:left="2510" w:right="0" w:firstLine="0"/>
        <w:jc w:val="left"/>
        <w:rPr>
          <w:rFonts w:ascii="Consolas"/>
          <w:sz w:val="19"/>
        </w:rPr>
      </w:pP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1</w:t>
      </w:r>
      <w:r>
        <w:rPr>
          <w:rFonts w:ascii="Consolas"/>
          <w:color w:val="0054AA"/>
          <w:spacing w:val="-2"/>
          <w:sz w:val="19"/>
        </w:rPr>
        <w:t>]]</w:t>
      </w:r>
    </w:p>
    <w:p w14:paraId="66D29CFE">
      <w:pPr>
        <w:spacing w:before="32"/>
        <w:ind w:left="2296" w:right="0" w:firstLine="0"/>
        <w:jc w:val="left"/>
        <w:rPr>
          <w:rFonts w:ascii="Consolas"/>
          <w:sz w:val="19"/>
        </w:rPr>
      </w:pPr>
      <w:r>
        <w:rPr>
          <w:rFonts w:ascii="Consolas"/>
          <w:color w:val="0054AA"/>
          <w:spacing w:val="-10"/>
          <w:sz w:val="19"/>
        </w:rPr>
        <w:t>)</w:t>
      </w:r>
    </w:p>
    <w:p w14:paraId="59ECDBD2">
      <w:pPr>
        <w:pStyle w:val="9"/>
        <w:spacing w:before="66"/>
        <w:rPr>
          <w:rFonts w:ascii="Consolas"/>
          <w:sz w:val="19"/>
        </w:rPr>
      </w:pPr>
    </w:p>
    <w:p w14:paraId="02FA972A">
      <w:pPr>
        <w:spacing w:before="0"/>
        <w:ind w:left="1008" w:right="0" w:firstLine="0"/>
        <w:jc w:val="left"/>
        <w:rPr>
          <w:rFonts w:ascii="Consolas"/>
          <w:sz w:val="19"/>
        </w:rPr>
      </w:pPr>
      <w:r>
        <w:rPr>
          <w:rFonts w:ascii="Consolas"/>
          <w:color w:val="202020"/>
          <w:sz w:val="19"/>
        </w:rPr>
        <w:t>V_points</w:t>
      </w:r>
      <w:r>
        <w:rPr>
          <w:rFonts w:ascii="Consolas"/>
          <w:color w:val="202020"/>
          <w:spacing w:val="16"/>
          <w:sz w:val="19"/>
        </w:rPr>
        <w:t xml:space="preserve"> </w:t>
      </w:r>
      <w:r>
        <w:rPr>
          <w:rFonts w:ascii="Consolas"/>
          <w:b/>
          <w:color w:val="AA21FF"/>
          <w:sz w:val="19"/>
        </w:rPr>
        <w:t>=</w:t>
      </w:r>
      <w:r>
        <w:rPr>
          <w:rFonts w:ascii="Consolas"/>
          <w:b/>
          <w:color w:val="AA21FF"/>
          <w:spacing w:val="17"/>
          <w:sz w:val="19"/>
        </w:rPr>
        <w:t xml:space="preserve"> </w:t>
      </w:r>
      <w:r>
        <w:rPr>
          <w:rFonts w:ascii="Consolas"/>
          <w:color w:val="202020"/>
          <w:spacing w:val="-2"/>
          <w:sz w:val="19"/>
        </w:rPr>
        <w:t>plotcamera</w:t>
      </w:r>
      <w:r>
        <w:rPr>
          <w:rFonts w:ascii="Consolas"/>
          <w:color w:val="0054AA"/>
          <w:spacing w:val="-2"/>
          <w:sz w:val="19"/>
        </w:rPr>
        <w:t>(</w:t>
      </w:r>
      <w:r>
        <w:rPr>
          <w:rFonts w:ascii="Consolas"/>
          <w:color w:val="202020"/>
          <w:spacing w:val="-2"/>
          <w:sz w:val="19"/>
        </w:rPr>
        <w:t>img_size</w:t>
      </w:r>
      <w:r>
        <w:rPr>
          <w:rFonts w:ascii="Consolas"/>
          <w:color w:val="0054AA"/>
          <w:spacing w:val="-2"/>
          <w:sz w:val="19"/>
        </w:rPr>
        <w:t>,</w:t>
      </w:r>
      <w:r>
        <w:rPr>
          <w:rFonts w:ascii="Consolas"/>
          <w:color w:val="202020"/>
          <w:spacing w:val="-2"/>
          <w:sz w:val="19"/>
        </w:rPr>
        <w:t>K</w:t>
      </w:r>
      <w:r>
        <w:rPr>
          <w:rFonts w:ascii="Consolas"/>
          <w:color w:val="0054AA"/>
          <w:spacing w:val="-2"/>
          <w:sz w:val="19"/>
        </w:rPr>
        <w:t>,</w:t>
      </w:r>
      <w:r>
        <w:rPr>
          <w:rFonts w:ascii="Consolas"/>
          <w:color w:val="202020"/>
          <w:spacing w:val="-2"/>
          <w:sz w:val="19"/>
        </w:rPr>
        <w:t>R</w:t>
      </w:r>
      <w:r>
        <w:rPr>
          <w:rFonts w:ascii="Consolas"/>
          <w:color w:val="0054AA"/>
          <w:spacing w:val="-2"/>
          <w:sz w:val="19"/>
        </w:rPr>
        <w:t>,</w:t>
      </w:r>
      <w:r>
        <w:rPr>
          <w:rFonts w:ascii="Consolas"/>
          <w:color w:val="202020"/>
          <w:spacing w:val="-2"/>
          <w:sz w:val="19"/>
        </w:rPr>
        <w:t>T</w:t>
      </w:r>
      <w:r>
        <w:rPr>
          <w:rFonts w:ascii="Consolas"/>
          <w:color w:val="0054AA"/>
          <w:spacing w:val="-2"/>
          <w:sz w:val="19"/>
        </w:rPr>
        <w:t>,</w:t>
      </w:r>
      <w:r>
        <w:rPr>
          <w:rFonts w:ascii="Consolas"/>
          <w:color w:val="B92020"/>
          <w:spacing w:val="-2"/>
          <w:sz w:val="19"/>
        </w:rPr>
        <w:t>"plot/base.png"</w:t>
      </w:r>
      <w:r>
        <w:rPr>
          <w:rFonts w:ascii="Consolas"/>
          <w:color w:val="0054AA"/>
          <w:spacing w:val="-2"/>
          <w:sz w:val="19"/>
        </w:rPr>
        <w:t>)</w:t>
      </w:r>
    </w:p>
    <w:p w14:paraId="6C3CC99A">
      <w:pPr>
        <w:pStyle w:val="9"/>
        <w:spacing w:before="65"/>
        <w:rPr>
          <w:rFonts w:ascii="Consolas"/>
          <w:sz w:val="19"/>
        </w:rPr>
      </w:pPr>
    </w:p>
    <w:p w14:paraId="15C54A87">
      <w:pPr>
        <w:spacing w:before="0"/>
        <w:ind w:left="1008" w:right="0" w:firstLine="0"/>
        <w:jc w:val="left"/>
        <w:rPr>
          <w:rFonts w:ascii="Consolas"/>
          <w:i/>
          <w:sz w:val="19"/>
        </w:rPr>
      </w:pPr>
      <w:r>
        <w:rPr>
          <w:rFonts w:ascii="Consolas"/>
          <w:i/>
          <w:color w:val="408080"/>
          <w:sz w:val="19"/>
        </w:rPr>
        <w:t>#</w:t>
      </w:r>
      <w:r>
        <w:rPr>
          <w:rFonts w:ascii="Consolas"/>
          <w:i/>
          <w:color w:val="408080"/>
          <w:spacing w:val="4"/>
          <w:sz w:val="19"/>
        </w:rPr>
        <w:t xml:space="preserve"> </w:t>
      </w:r>
      <w:r>
        <w:rPr>
          <w:rFonts w:ascii="Consolas"/>
          <w:i/>
          <w:color w:val="408080"/>
          <w:spacing w:val="-2"/>
          <w:sz w:val="19"/>
        </w:rPr>
        <w:t>offset</w:t>
      </w:r>
    </w:p>
    <w:p w14:paraId="7FDDAB12">
      <w:pPr>
        <w:spacing w:before="33" w:line="276" w:lineRule="auto"/>
        <w:ind w:left="1008" w:right="6879" w:firstLine="0"/>
        <w:jc w:val="left"/>
        <w:rPr>
          <w:rFonts w:ascii="Consolas"/>
          <w:sz w:val="19"/>
        </w:rPr>
      </w:pPr>
      <w:r>
        <w:rPr>
          <w:rFonts w:ascii="Consolas"/>
          <w:color w:val="202020"/>
          <w:sz w:val="19"/>
        </w:rPr>
        <w:t xml:space="preserve">angles </w:t>
      </w:r>
      <w:r>
        <w:rPr>
          <w:rFonts w:ascii="Consolas"/>
          <w:b/>
          <w:color w:val="AA21FF"/>
          <w:sz w:val="19"/>
        </w:rPr>
        <w:t xml:space="preserve">= </w:t>
      </w:r>
      <w:r>
        <w:rPr>
          <w:rFonts w:ascii="Consolas"/>
          <w:color w:val="0054AA"/>
          <w:sz w:val="19"/>
        </w:rPr>
        <w:t>[</w:t>
      </w:r>
      <w:r>
        <w:rPr>
          <w:rFonts w:ascii="Consolas"/>
          <w:color w:val="008700"/>
          <w:sz w:val="19"/>
        </w:rPr>
        <w:t>0</w:t>
      </w:r>
      <w:r>
        <w:rPr>
          <w:rFonts w:ascii="Consolas"/>
          <w:color w:val="0054AA"/>
          <w:sz w:val="19"/>
        </w:rPr>
        <w:t xml:space="preserve">] </w:t>
      </w:r>
      <w:r>
        <w:rPr>
          <w:rFonts w:ascii="Consolas"/>
          <w:color w:val="202020"/>
          <w:sz w:val="19"/>
        </w:rPr>
        <w:t xml:space="preserve">order </w:t>
      </w:r>
      <w:r>
        <w:rPr>
          <w:rFonts w:ascii="Consolas"/>
          <w:b/>
          <w:color w:val="AA21FF"/>
          <w:sz w:val="19"/>
        </w:rPr>
        <w:t xml:space="preserve">= </w:t>
      </w:r>
      <w:r>
        <w:rPr>
          <w:rFonts w:ascii="Consolas"/>
          <w:color w:val="B92020"/>
          <w:sz w:val="19"/>
        </w:rPr>
        <w:t>'x'</w:t>
      </w:r>
    </w:p>
    <w:p w14:paraId="425093DE">
      <w:pPr>
        <w:spacing w:before="0" w:line="221" w:lineRule="exact"/>
        <w:ind w:left="1008" w:right="0" w:firstLine="0"/>
        <w:jc w:val="left"/>
        <w:rPr>
          <w:rFonts w:ascii="Consolas"/>
          <w:sz w:val="19"/>
        </w:rPr>
      </w:pPr>
      <w:r>
        <w:rPr>
          <w:rFonts w:ascii="Consolas"/>
          <w:color w:val="202020"/>
          <w:sz w:val="19"/>
        </w:rPr>
        <w:t>R</w:t>
      </w:r>
      <w:r>
        <w:rPr>
          <w:rFonts w:ascii="Consolas"/>
          <w:color w:val="202020"/>
          <w:spacing w:val="35"/>
          <w:sz w:val="19"/>
        </w:rPr>
        <w:t xml:space="preserve"> </w:t>
      </w:r>
      <w:r>
        <w:rPr>
          <w:rFonts w:ascii="Consolas"/>
          <w:b/>
          <w:color w:val="AA21FF"/>
          <w:sz w:val="19"/>
        </w:rPr>
        <w:t>=</w:t>
      </w:r>
      <w:r>
        <w:rPr>
          <w:rFonts w:ascii="Consolas"/>
          <w:b/>
          <w:color w:val="AA21FF"/>
          <w:spacing w:val="36"/>
          <w:sz w:val="19"/>
        </w:rPr>
        <w:t xml:space="preserve"> </w:t>
      </w:r>
      <w:r>
        <w:rPr>
          <w:rFonts w:ascii="Consolas"/>
          <w:color w:val="202020"/>
          <w:sz w:val="19"/>
        </w:rPr>
        <w:t>create_rotation_transformation_matrix</w:t>
      </w:r>
      <w:r>
        <w:rPr>
          <w:rFonts w:ascii="Consolas"/>
          <w:color w:val="0054AA"/>
          <w:sz w:val="19"/>
        </w:rPr>
        <w:t>(</w:t>
      </w:r>
      <w:r>
        <w:rPr>
          <w:rFonts w:ascii="Consolas"/>
          <w:color w:val="202020"/>
          <w:sz w:val="19"/>
        </w:rPr>
        <w:t>angles</w:t>
      </w:r>
      <w:r>
        <w:rPr>
          <w:rFonts w:ascii="Consolas"/>
          <w:color w:val="0054AA"/>
          <w:sz w:val="19"/>
        </w:rPr>
        <w:t>,</w:t>
      </w:r>
      <w:r>
        <w:rPr>
          <w:rFonts w:ascii="Consolas"/>
          <w:color w:val="0054AA"/>
          <w:spacing w:val="36"/>
          <w:sz w:val="19"/>
        </w:rPr>
        <w:t xml:space="preserve"> </w:t>
      </w:r>
      <w:r>
        <w:rPr>
          <w:rFonts w:ascii="Consolas"/>
          <w:color w:val="202020"/>
          <w:spacing w:val="-2"/>
          <w:sz w:val="19"/>
        </w:rPr>
        <w:t>order</w:t>
      </w:r>
      <w:r>
        <w:rPr>
          <w:rFonts w:ascii="Consolas"/>
          <w:color w:val="0054AA"/>
          <w:spacing w:val="-2"/>
          <w:sz w:val="19"/>
        </w:rPr>
        <w:t>)</w:t>
      </w:r>
    </w:p>
    <w:p w14:paraId="4D2084B1">
      <w:pPr>
        <w:pStyle w:val="9"/>
        <w:spacing w:before="65"/>
        <w:rPr>
          <w:rFonts w:ascii="Consolas"/>
          <w:sz w:val="19"/>
        </w:rPr>
      </w:pPr>
    </w:p>
    <w:p w14:paraId="2A4C3EE6">
      <w:pPr>
        <w:spacing w:before="0"/>
        <w:ind w:left="1008" w:right="0" w:firstLine="0"/>
        <w:jc w:val="left"/>
        <w:rPr>
          <w:rFonts w:ascii="Consolas"/>
          <w:i/>
          <w:sz w:val="19"/>
        </w:rPr>
      </w:pPr>
      <w:r>
        <w:rPr>
          <w:rFonts w:ascii="Consolas"/>
          <w:i/>
          <w:color w:val="408080"/>
          <w:sz w:val="19"/>
        </w:rPr>
        <w:t>#</w:t>
      </w:r>
      <w:r>
        <w:rPr>
          <w:rFonts w:ascii="Consolas"/>
          <w:i/>
          <w:color w:val="408080"/>
          <w:spacing w:val="9"/>
          <w:sz w:val="19"/>
        </w:rPr>
        <w:t xml:space="preserve"> </w:t>
      </w:r>
      <w:r>
        <w:rPr>
          <w:rFonts w:ascii="Consolas"/>
          <w:i/>
          <w:color w:val="408080"/>
          <w:sz w:val="19"/>
        </w:rPr>
        <w:t>World</w:t>
      </w:r>
      <w:r>
        <w:rPr>
          <w:rFonts w:ascii="Consolas"/>
          <w:i/>
          <w:color w:val="408080"/>
          <w:spacing w:val="10"/>
          <w:sz w:val="19"/>
        </w:rPr>
        <w:t xml:space="preserve"> </w:t>
      </w:r>
      <w:r>
        <w:rPr>
          <w:rFonts w:ascii="Consolas"/>
          <w:i/>
          <w:color w:val="408080"/>
          <w:sz w:val="19"/>
        </w:rPr>
        <w:t>position</w:t>
      </w:r>
      <w:r>
        <w:rPr>
          <w:rFonts w:ascii="Consolas"/>
          <w:i/>
          <w:color w:val="408080"/>
          <w:spacing w:val="10"/>
          <w:sz w:val="19"/>
        </w:rPr>
        <w:t xml:space="preserve"> </w:t>
      </w:r>
      <w:r>
        <w:rPr>
          <w:rFonts w:ascii="Consolas"/>
          <w:i/>
          <w:color w:val="408080"/>
          <w:sz w:val="19"/>
        </w:rPr>
        <w:t>of</w:t>
      </w:r>
      <w:r>
        <w:rPr>
          <w:rFonts w:ascii="Consolas"/>
          <w:i/>
          <w:color w:val="408080"/>
          <w:spacing w:val="10"/>
          <w:sz w:val="19"/>
        </w:rPr>
        <w:t xml:space="preserve"> </w:t>
      </w:r>
      <w:r>
        <w:rPr>
          <w:rFonts w:ascii="Consolas"/>
          <w:i/>
          <w:color w:val="408080"/>
          <w:sz w:val="19"/>
        </w:rPr>
        <w:t>the</w:t>
      </w:r>
      <w:r>
        <w:rPr>
          <w:rFonts w:ascii="Consolas"/>
          <w:i/>
          <w:color w:val="408080"/>
          <w:spacing w:val="10"/>
          <w:sz w:val="19"/>
        </w:rPr>
        <w:t xml:space="preserve"> </w:t>
      </w:r>
      <w:r>
        <w:rPr>
          <w:rFonts w:ascii="Consolas"/>
          <w:i/>
          <w:color w:val="408080"/>
          <w:spacing w:val="-2"/>
          <w:sz w:val="19"/>
        </w:rPr>
        <w:t>camera</w:t>
      </w:r>
    </w:p>
    <w:p w14:paraId="17F35F98">
      <w:pPr>
        <w:spacing w:before="33"/>
        <w:ind w:left="1008" w:right="0" w:firstLine="0"/>
        <w:jc w:val="left"/>
        <w:rPr>
          <w:rFonts w:ascii="Consolas"/>
          <w:sz w:val="19"/>
        </w:rPr>
      </w:pPr>
      <w:r>
        <w:rPr>
          <w:rFonts w:ascii="Consolas"/>
          <w:color w:val="202020"/>
          <w:sz w:val="19"/>
        </w:rPr>
        <w:t>T</w:t>
      </w:r>
      <w:r>
        <w:rPr>
          <w:rFonts w:ascii="Consolas"/>
          <w:color w:val="202020"/>
          <w:spacing w:val="5"/>
          <w:sz w:val="19"/>
        </w:rPr>
        <w:t xml:space="preserve"> </w:t>
      </w:r>
      <w:r>
        <w:rPr>
          <w:rFonts w:ascii="Consolas"/>
          <w:b/>
          <w:color w:val="AA21FF"/>
          <w:sz w:val="19"/>
        </w:rPr>
        <w:t>=</w:t>
      </w:r>
      <w:r>
        <w:rPr>
          <w:rFonts w:ascii="Consolas"/>
          <w:b/>
          <w:color w:val="AA21FF"/>
          <w:spacing w:val="5"/>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array</w:t>
      </w:r>
      <w:r>
        <w:rPr>
          <w:rFonts w:ascii="Consolas"/>
          <w:color w:val="0054AA"/>
          <w:spacing w:val="-2"/>
          <w:sz w:val="19"/>
        </w:rPr>
        <w:t>([</w:t>
      </w:r>
      <w:r>
        <w:rPr>
          <w:rFonts w:ascii="Consolas"/>
          <w:color w:val="008700"/>
          <w:spacing w:val="-2"/>
          <w:sz w:val="19"/>
        </w:rPr>
        <w:t>2</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4</w:t>
      </w:r>
      <w:r>
        <w:rPr>
          <w:rFonts w:ascii="Consolas"/>
          <w:color w:val="0054AA"/>
          <w:spacing w:val="-2"/>
          <w:sz w:val="19"/>
        </w:rPr>
        <w:t>])</w:t>
      </w:r>
    </w:p>
    <w:p w14:paraId="01E92209">
      <w:pPr>
        <w:pStyle w:val="9"/>
        <w:spacing w:before="65"/>
        <w:rPr>
          <w:rFonts w:ascii="Consolas"/>
          <w:sz w:val="19"/>
        </w:rPr>
      </w:pPr>
    </w:p>
    <w:p w14:paraId="7E2C220D">
      <w:pPr>
        <w:spacing w:before="0"/>
        <w:ind w:left="1008" w:right="0" w:firstLine="0"/>
        <w:jc w:val="left"/>
        <w:rPr>
          <w:rFonts w:ascii="Consolas"/>
          <w:i/>
          <w:sz w:val="19"/>
        </w:rPr>
      </w:pPr>
      <w:r>
        <w:rPr>
          <w:rFonts w:ascii="Consolas"/>
          <w:i/>
          <w:color w:val="408080"/>
          <w:sz w:val="19"/>
        </w:rPr>
        <w:t>#</w:t>
      </w:r>
      <w:r>
        <w:rPr>
          <w:rFonts w:ascii="Consolas"/>
          <w:i/>
          <w:color w:val="408080"/>
          <w:spacing w:val="8"/>
          <w:sz w:val="19"/>
        </w:rPr>
        <w:t xml:space="preserve"> </w:t>
      </w:r>
      <w:r>
        <w:rPr>
          <w:rFonts w:ascii="Consolas"/>
          <w:i/>
          <w:color w:val="408080"/>
          <w:sz w:val="19"/>
        </w:rPr>
        <w:t>image</w:t>
      </w:r>
      <w:r>
        <w:rPr>
          <w:rFonts w:ascii="Consolas"/>
          <w:i/>
          <w:color w:val="408080"/>
          <w:spacing w:val="8"/>
          <w:sz w:val="19"/>
        </w:rPr>
        <w:t xml:space="preserve"> </w:t>
      </w:r>
      <w:r>
        <w:rPr>
          <w:rFonts w:ascii="Consolas"/>
          <w:i/>
          <w:color w:val="408080"/>
          <w:spacing w:val="-2"/>
          <w:sz w:val="19"/>
        </w:rPr>
        <w:t>plane</w:t>
      </w:r>
    </w:p>
    <w:p w14:paraId="2E3FC7A8">
      <w:pPr>
        <w:spacing w:before="33" w:line="276" w:lineRule="auto"/>
        <w:ind w:left="1008" w:right="6786" w:firstLine="0"/>
        <w:jc w:val="left"/>
        <w:rPr>
          <w:rFonts w:ascii="Consolas"/>
          <w:sz w:val="19"/>
        </w:rPr>
      </w:pPr>
      <w:r>
        <w:rPr>
          <w:rFonts w:ascii="Consolas"/>
          <w:color w:val="202020"/>
          <w:sz w:val="19"/>
        </w:rPr>
        <w:t xml:space="preserve">img_size </w:t>
      </w:r>
      <w:r>
        <w:rPr>
          <w:rFonts w:ascii="Consolas"/>
          <w:b/>
          <w:color w:val="AA21FF"/>
          <w:sz w:val="19"/>
        </w:rPr>
        <w:t xml:space="preserve">= </w:t>
      </w:r>
      <w:r>
        <w:rPr>
          <w:rFonts w:ascii="Consolas"/>
          <w:color w:val="0054AA"/>
          <w:sz w:val="19"/>
        </w:rPr>
        <w:t>(</w:t>
      </w:r>
      <w:r>
        <w:rPr>
          <w:rFonts w:ascii="Consolas"/>
          <w:color w:val="008700"/>
          <w:sz w:val="19"/>
        </w:rPr>
        <w:t>7</w:t>
      </w:r>
      <w:r>
        <w:rPr>
          <w:rFonts w:ascii="Consolas"/>
          <w:color w:val="0054AA"/>
          <w:sz w:val="19"/>
        </w:rPr>
        <w:t xml:space="preserve">, </w:t>
      </w:r>
      <w:r>
        <w:rPr>
          <w:rFonts w:ascii="Consolas"/>
          <w:color w:val="008700"/>
          <w:sz w:val="19"/>
        </w:rPr>
        <w:t>7</w:t>
      </w:r>
      <w:r>
        <w:rPr>
          <w:rFonts w:ascii="Consolas"/>
          <w:color w:val="0054AA"/>
          <w:sz w:val="19"/>
        </w:rPr>
        <w:t xml:space="preserve">) </w:t>
      </w:r>
      <w:r>
        <w:rPr>
          <w:rFonts w:ascii="Consolas"/>
          <w:color w:val="202020"/>
          <w:sz w:val="19"/>
        </w:rPr>
        <w:t>h</w:t>
      </w:r>
      <w:r>
        <w:rPr>
          <w:rFonts w:ascii="Consolas"/>
          <w:color w:val="0054AA"/>
          <w:sz w:val="19"/>
        </w:rPr>
        <w:t xml:space="preserve">, </w:t>
      </w:r>
      <w:r>
        <w:rPr>
          <w:rFonts w:ascii="Consolas"/>
          <w:color w:val="202020"/>
          <w:sz w:val="19"/>
        </w:rPr>
        <w:t xml:space="preserve">w </w:t>
      </w:r>
      <w:r>
        <w:rPr>
          <w:rFonts w:ascii="Consolas"/>
          <w:b/>
          <w:color w:val="AA21FF"/>
          <w:sz w:val="19"/>
        </w:rPr>
        <w:t xml:space="preserve">= </w:t>
      </w:r>
      <w:r>
        <w:rPr>
          <w:rFonts w:ascii="Consolas"/>
          <w:color w:val="202020"/>
          <w:sz w:val="19"/>
        </w:rPr>
        <w:t xml:space="preserve">img_size </w:t>
      </w:r>
      <w:r>
        <w:rPr>
          <w:rFonts w:ascii="Consolas"/>
          <w:color w:val="202020"/>
          <w:spacing w:val="-4"/>
          <w:sz w:val="19"/>
        </w:rPr>
        <w:t>f</w:t>
      </w:r>
      <w:r>
        <w:rPr>
          <w:rFonts w:ascii="Consolas"/>
          <w:b/>
          <w:color w:val="AA21FF"/>
          <w:spacing w:val="-4"/>
          <w:sz w:val="19"/>
        </w:rPr>
        <w:t>=</w:t>
      </w:r>
      <w:r>
        <w:rPr>
          <w:rFonts w:ascii="Consolas"/>
          <w:color w:val="008700"/>
          <w:spacing w:val="-4"/>
          <w:sz w:val="19"/>
        </w:rPr>
        <w:t>4</w:t>
      </w:r>
    </w:p>
    <w:p w14:paraId="109BD691">
      <w:pPr>
        <w:spacing w:before="0" w:line="276" w:lineRule="auto"/>
        <w:ind w:left="1008" w:right="8091" w:firstLine="0"/>
        <w:jc w:val="left"/>
        <w:rPr>
          <w:rFonts w:ascii="Consolas"/>
          <w:sz w:val="19"/>
        </w:rPr>
      </w:pPr>
      <w:r>
        <w:rPr>
          <w:rFonts w:ascii="Consolas"/>
          <w:color w:val="202020"/>
          <w:spacing w:val="-4"/>
          <w:sz w:val="19"/>
        </w:rPr>
        <w:t>a</w:t>
      </w:r>
      <w:r>
        <w:rPr>
          <w:rFonts w:ascii="Consolas"/>
          <w:b/>
          <w:color w:val="AA21FF"/>
          <w:spacing w:val="-4"/>
          <w:sz w:val="19"/>
        </w:rPr>
        <w:t>=</w:t>
      </w:r>
      <w:r>
        <w:rPr>
          <w:rFonts w:ascii="Consolas"/>
          <w:color w:val="008700"/>
          <w:spacing w:val="-4"/>
          <w:sz w:val="19"/>
        </w:rPr>
        <w:t xml:space="preserve">1 </w:t>
      </w:r>
      <w:r>
        <w:rPr>
          <w:rFonts w:ascii="Consolas"/>
          <w:color w:val="202020"/>
          <w:spacing w:val="-4"/>
          <w:sz w:val="19"/>
        </w:rPr>
        <w:t>s</w:t>
      </w:r>
      <w:r>
        <w:rPr>
          <w:rFonts w:ascii="Consolas"/>
          <w:b/>
          <w:color w:val="AA21FF"/>
          <w:spacing w:val="-4"/>
          <w:sz w:val="19"/>
        </w:rPr>
        <w:t>=</w:t>
      </w:r>
      <w:r>
        <w:rPr>
          <w:rFonts w:ascii="Consolas"/>
          <w:color w:val="008700"/>
          <w:spacing w:val="-4"/>
          <w:sz w:val="19"/>
        </w:rPr>
        <w:t xml:space="preserve">0 </w:t>
      </w:r>
      <w:r>
        <w:rPr>
          <w:rFonts w:ascii="Consolas"/>
          <w:color w:val="202020"/>
          <w:spacing w:val="-4"/>
          <w:sz w:val="19"/>
        </w:rPr>
        <w:t>cx</w:t>
      </w:r>
      <w:r>
        <w:rPr>
          <w:rFonts w:ascii="Consolas"/>
          <w:b/>
          <w:color w:val="AA21FF"/>
          <w:spacing w:val="-4"/>
          <w:sz w:val="19"/>
        </w:rPr>
        <w:t>=</w:t>
      </w:r>
      <w:r>
        <w:rPr>
          <w:rFonts w:ascii="Consolas"/>
          <w:color w:val="008700"/>
          <w:spacing w:val="-4"/>
          <w:sz w:val="19"/>
        </w:rPr>
        <w:t xml:space="preserve">0 </w:t>
      </w:r>
      <w:r>
        <w:rPr>
          <w:rFonts w:ascii="Consolas"/>
          <w:color w:val="202020"/>
          <w:spacing w:val="-4"/>
          <w:sz w:val="19"/>
        </w:rPr>
        <w:t>cy</w:t>
      </w:r>
      <w:r>
        <w:rPr>
          <w:rFonts w:ascii="Consolas"/>
          <w:b/>
          <w:color w:val="AA21FF"/>
          <w:spacing w:val="-4"/>
          <w:sz w:val="19"/>
        </w:rPr>
        <w:t>=</w:t>
      </w:r>
      <w:r>
        <w:rPr>
          <w:rFonts w:ascii="Consolas"/>
          <w:color w:val="008700"/>
          <w:spacing w:val="-4"/>
          <w:sz w:val="19"/>
        </w:rPr>
        <w:t>0</w:t>
      </w:r>
    </w:p>
    <w:p w14:paraId="7672CCD3">
      <w:pPr>
        <w:spacing w:before="0" w:line="220" w:lineRule="exact"/>
        <w:ind w:left="1008" w:right="0" w:firstLine="0"/>
        <w:jc w:val="left"/>
        <w:rPr>
          <w:rFonts w:ascii="Consolas"/>
          <w:sz w:val="19"/>
        </w:rPr>
      </w:pPr>
      <w:r>
        <w:rPr>
          <w:rFonts w:ascii="Consolas"/>
          <w:color w:val="202020"/>
          <w:sz w:val="19"/>
        </w:rPr>
        <w:t>K</w:t>
      </w:r>
      <w:r>
        <w:rPr>
          <w:rFonts w:ascii="Consolas"/>
          <w:color w:val="202020"/>
          <w:spacing w:val="5"/>
          <w:sz w:val="19"/>
        </w:rPr>
        <w:t xml:space="preserve"> </w:t>
      </w:r>
      <w:r>
        <w:rPr>
          <w:rFonts w:ascii="Consolas"/>
          <w:b/>
          <w:color w:val="AA21FF"/>
          <w:sz w:val="19"/>
        </w:rPr>
        <w:t>=</w:t>
      </w:r>
      <w:r>
        <w:rPr>
          <w:rFonts w:ascii="Consolas"/>
          <w:b/>
          <w:color w:val="AA21FF"/>
          <w:spacing w:val="5"/>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array</w:t>
      </w:r>
      <w:r>
        <w:rPr>
          <w:rFonts w:ascii="Consolas"/>
          <w:color w:val="0054AA"/>
          <w:spacing w:val="-2"/>
          <w:sz w:val="19"/>
        </w:rPr>
        <w:t>([[</w:t>
      </w:r>
      <w:r>
        <w:rPr>
          <w:rFonts w:ascii="Consolas"/>
          <w:color w:val="202020"/>
          <w:spacing w:val="-2"/>
          <w:sz w:val="19"/>
        </w:rPr>
        <w:t>f</w:t>
      </w:r>
      <w:r>
        <w:rPr>
          <w:rFonts w:ascii="Consolas"/>
          <w:color w:val="0054AA"/>
          <w:spacing w:val="-2"/>
          <w:sz w:val="19"/>
        </w:rPr>
        <w:t>,</w:t>
      </w:r>
      <w:r>
        <w:rPr>
          <w:rFonts w:ascii="Consolas"/>
          <w:color w:val="202020"/>
          <w:spacing w:val="-2"/>
          <w:sz w:val="19"/>
        </w:rPr>
        <w:t>s</w:t>
      </w:r>
      <w:r>
        <w:rPr>
          <w:rFonts w:ascii="Consolas"/>
          <w:color w:val="0054AA"/>
          <w:spacing w:val="-2"/>
          <w:sz w:val="19"/>
        </w:rPr>
        <w:t>,</w:t>
      </w:r>
      <w:r>
        <w:rPr>
          <w:rFonts w:ascii="Consolas"/>
          <w:color w:val="202020"/>
          <w:spacing w:val="-2"/>
          <w:sz w:val="19"/>
        </w:rPr>
        <w:t>cx</w:t>
      </w:r>
      <w:r>
        <w:rPr>
          <w:rFonts w:ascii="Consolas"/>
          <w:color w:val="0054AA"/>
          <w:spacing w:val="-2"/>
          <w:sz w:val="19"/>
        </w:rPr>
        <w:t>],</w:t>
      </w:r>
    </w:p>
    <w:p w14:paraId="5EF62017">
      <w:pPr>
        <w:spacing w:before="30"/>
        <w:ind w:left="2510" w:right="0" w:firstLine="0"/>
        <w:jc w:val="left"/>
        <w:rPr>
          <w:rFonts w:ascii="Consolas"/>
          <w:sz w:val="19"/>
        </w:rPr>
      </w:pP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202020"/>
          <w:spacing w:val="-2"/>
          <w:sz w:val="19"/>
        </w:rPr>
        <w:t>a</w:t>
      </w:r>
      <w:r>
        <w:rPr>
          <w:rFonts w:ascii="Consolas"/>
          <w:b/>
          <w:color w:val="AA21FF"/>
          <w:spacing w:val="-2"/>
          <w:sz w:val="19"/>
        </w:rPr>
        <w:t>*</w:t>
      </w:r>
      <w:r>
        <w:rPr>
          <w:rFonts w:ascii="Consolas"/>
          <w:color w:val="202020"/>
          <w:spacing w:val="-2"/>
          <w:sz w:val="19"/>
        </w:rPr>
        <w:t>f</w:t>
      </w:r>
      <w:r>
        <w:rPr>
          <w:rFonts w:ascii="Consolas"/>
          <w:color w:val="0054AA"/>
          <w:spacing w:val="-2"/>
          <w:sz w:val="19"/>
        </w:rPr>
        <w:t>,</w:t>
      </w:r>
      <w:r>
        <w:rPr>
          <w:rFonts w:ascii="Consolas"/>
          <w:color w:val="202020"/>
          <w:spacing w:val="-2"/>
          <w:sz w:val="19"/>
        </w:rPr>
        <w:t>cy</w:t>
      </w:r>
      <w:r>
        <w:rPr>
          <w:rFonts w:ascii="Consolas"/>
          <w:color w:val="0054AA"/>
          <w:spacing w:val="-2"/>
          <w:sz w:val="19"/>
        </w:rPr>
        <w:t>],</w:t>
      </w:r>
    </w:p>
    <w:p w14:paraId="593DE646">
      <w:pPr>
        <w:spacing w:before="33"/>
        <w:ind w:left="2510" w:right="0" w:firstLine="0"/>
        <w:jc w:val="left"/>
        <w:rPr>
          <w:rFonts w:ascii="Consolas"/>
          <w:sz w:val="19"/>
        </w:rPr>
      </w:pP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1</w:t>
      </w:r>
      <w:r>
        <w:rPr>
          <w:rFonts w:ascii="Consolas"/>
          <w:color w:val="0054AA"/>
          <w:spacing w:val="-2"/>
          <w:sz w:val="19"/>
        </w:rPr>
        <w:t>]]</w:t>
      </w:r>
    </w:p>
    <w:p w14:paraId="1966A1E2">
      <w:pPr>
        <w:spacing w:before="33"/>
        <w:ind w:left="2296" w:right="0" w:firstLine="0"/>
        <w:jc w:val="left"/>
        <w:rPr>
          <w:rFonts w:ascii="Consolas"/>
          <w:sz w:val="19"/>
        </w:rPr>
      </w:pPr>
      <w:r>
        <w:rPr>
          <w:rFonts w:ascii="Consolas"/>
          <w:color w:val="0054AA"/>
          <w:spacing w:val="-10"/>
          <w:sz w:val="19"/>
        </w:rPr>
        <w:t>)</w:t>
      </w:r>
    </w:p>
    <w:p w14:paraId="22B51A99">
      <w:pPr>
        <w:pStyle w:val="9"/>
        <w:spacing w:before="65"/>
        <w:rPr>
          <w:rFonts w:ascii="Consolas"/>
          <w:sz w:val="19"/>
        </w:rPr>
      </w:pPr>
    </w:p>
    <w:p w14:paraId="20CD1764">
      <w:pPr>
        <w:spacing w:before="0"/>
        <w:ind w:left="1008" w:right="0" w:firstLine="0"/>
        <w:jc w:val="left"/>
        <w:rPr>
          <w:rFonts w:ascii="Consolas"/>
          <w:sz w:val="19"/>
        </w:rPr>
      </w:pPr>
      <w:r>
        <w:rPr>
          <w:rFonts w:ascii="Consolas"/>
          <w:color w:val="202020"/>
          <w:sz w:val="19"/>
        </w:rPr>
        <w:t>V_points</w:t>
      </w:r>
      <w:r>
        <w:rPr>
          <w:rFonts w:ascii="Consolas"/>
          <w:color w:val="202020"/>
          <w:spacing w:val="35"/>
          <w:sz w:val="19"/>
        </w:rPr>
        <w:t xml:space="preserve"> </w:t>
      </w:r>
      <w:r>
        <w:rPr>
          <w:rFonts w:ascii="Consolas"/>
          <w:b/>
          <w:color w:val="AA21FF"/>
          <w:sz w:val="19"/>
        </w:rPr>
        <w:t>=</w:t>
      </w:r>
      <w:r>
        <w:rPr>
          <w:rFonts w:ascii="Consolas"/>
          <w:b/>
          <w:color w:val="AA21FF"/>
          <w:spacing w:val="36"/>
          <w:sz w:val="19"/>
        </w:rPr>
        <w:t xml:space="preserve"> </w:t>
      </w:r>
      <w:r>
        <w:rPr>
          <w:rFonts w:ascii="Consolas"/>
          <w:color w:val="202020"/>
          <w:spacing w:val="-2"/>
          <w:sz w:val="19"/>
        </w:rPr>
        <w:t>plotcamera</w:t>
      </w:r>
      <w:r>
        <w:rPr>
          <w:rFonts w:ascii="Consolas"/>
          <w:color w:val="0054AA"/>
          <w:spacing w:val="-2"/>
          <w:sz w:val="19"/>
        </w:rPr>
        <w:t>(</w:t>
      </w:r>
      <w:r>
        <w:rPr>
          <w:rFonts w:ascii="Consolas"/>
          <w:color w:val="202020"/>
          <w:spacing w:val="-2"/>
          <w:sz w:val="19"/>
        </w:rPr>
        <w:t>img_size</w:t>
      </w:r>
      <w:r>
        <w:rPr>
          <w:rFonts w:ascii="Consolas"/>
          <w:color w:val="0054AA"/>
          <w:spacing w:val="-2"/>
          <w:sz w:val="19"/>
        </w:rPr>
        <w:t>,</w:t>
      </w:r>
      <w:r>
        <w:rPr>
          <w:rFonts w:ascii="Consolas"/>
          <w:color w:val="202020"/>
          <w:spacing w:val="-2"/>
          <w:sz w:val="19"/>
        </w:rPr>
        <w:t>K</w:t>
      </w:r>
      <w:r>
        <w:rPr>
          <w:rFonts w:ascii="Consolas"/>
          <w:color w:val="0054AA"/>
          <w:spacing w:val="-2"/>
          <w:sz w:val="19"/>
        </w:rPr>
        <w:t>,</w:t>
      </w:r>
      <w:r>
        <w:rPr>
          <w:rFonts w:ascii="Consolas"/>
          <w:color w:val="202020"/>
          <w:spacing w:val="-2"/>
          <w:sz w:val="19"/>
        </w:rPr>
        <w:t>R</w:t>
      </w:r>
      <w:r>
        <w:rPr>
          <w:rFonts w:ascii="Consolas"/>
          <w:color w:val="0054AA"/>
          <w:spacing w:val="-2"/>
          <w:sz w:val="19"/>
        </w:rPr>
        <w:t>,</w:t>
      </w:r>
      <w:r>
        <w:rPr>
          <w:rFonts w:ascii="Consolas"/>
          <w:color w:val="202020"/>
          <w:spacing w:val="-2"/>
          <w:sz w:val="19"/>
        </w:rPr>
        <w:t>T</w:t>
      </w:r>
      <w:r>
        <w:rPr>
          <w:rFonts w:ascii="Consolas"/>
          <w:color w:val="0054AA"/>
          <w:spacing w:val="-2"/>
          <w:sz w:val="19"/>
        </w:rPr>
        <w:t>,</w:t>
      </w:r>
      <w:r>
        <w:rPr>
          <w:rFonts w:ascii="Consolas"/>
          <w:color w:val="B92020"/>
          <w:spacing w:val="-2"/>
          <w:sz w:val="19"/>
        </w:rPr>
        <w:t>"plot/lateral_disp.png"</w:t>
      </w:r>
      <w:r>
        <w:rPr>
          <w:rFonts w:ascii="Consolas"/>
          <w:color w:val="0054AA"/>
          <w:spacing w:val="-2"/>
          <w:sz w:val="19"/>
        </w:rPr>
        <w:t>)</w:t>
      </w:r>
    </w:p>
    <w:p w14:paraId="2C09EF64">
      <w:pPr>
        <w:pStyle w:val="9"/>
        <w:spacing w:before="65"/>
        <w:rPr>
          <w:rFonts w:ascii="Consolas"/>
          <w:sz w:val="19"/>
        </w:rPr>
      </w:pPr>
    </w:p>
    <w:p w14:paraId="15490D19">
      <w:pPr>
        <w:spacing w:before="0"/>
        <w:ind w:left="1008" w:right="0" w:firstLine="0"/>
        <w:jc w:val="left"/>
        <w:rPr>
          <w:rFonts w:ascii="Consolas"/>
          <w:i/>
          <w:sz w:val="19"/>
        </w:rPr>
      </w:pPr>
      <w:r>
        <w:rPr>
          <w:rFonts w:ascii="Consolas"/>
          <w:i/>
          <w:color w:val="408080"/>
          <w:sz w:val="19"/>
        </w:rPr>
        <w:t>#</w:t>
      </w:r>
      <w:r>
        <w:rPr>
          <w:rFonts w:ascii="Consolas"/>
          <w:i/>
          <w:color w:val="408080"/>
          <w:spacing w:val="4"/>
          <w:sz w:val="19"/>
        </w:rPr>
        <w:t xml:space="preserve"> </w:t>
      </w:r>
      <w:r>
        <w:rPr>
          <w:rFonts w:ascii="Consolas"/>
          <w:i/>
          <w:color w:val="408080"/>
          <w:spacing w:val="-2"/>
          <w:sz w:val="19"/>
        </w:rPr>
        <w:t>angle</w:t>
      </w:r>
    </w:p>
    <w:p w14:paraId="21870444">
      <w:pPr>
        <w:spacing w:before="33" w:line="276" w:lineRule="auto"/>
        <w:ind w:left="1008" w:right="6252" w:firstLine="0"/>
        <w:jc w:val="left"/>
        <w:rPr>
          <w:rFonts w:ascii="Consolas"/>
          <w:sz w:val="19"/>
        </w:rPr>
      </w:pPr>
      <w:r>
        <w:rPr>
          <w:rFonts w:ascii="Consolas"/>
          <w:color w:val="202020"/>
          <w:sz w:val="19"/>
        </w:rPr>
        <w:t xml:space="preserve">angles </w:t>
      </w:r>
      <w:r>
        <w:rPr>
          <w:rFonts w:ascii="Consolas"/>
          <w:b/>
          <w:color w:val="AA21FF"/>
          <w:sz w:val="19"/>
        </w:rPr>
        <w:t xml:space="preserve">= </w:t>
      </w:r>
      <w:r>
        <w:rPr>
          <w:rFonts w:ascii="Consolas"/>
          <w:color w:val="0054AA"/>
          <w:sz w:val="19"/>
        </w:rPr>
        <w:t>[</w:t>
      </w:r>
      <w:r>
        <w:rPr>
          <w:rFonts w:ascii="Consolas"/>
          <w:color w:val="202020"/>
          <w:sz w:val="19"/>
        </w:rPr>
        <w:t>np</w:t>
      </w:r>
      <w:r>
        <w:rPr>
          <w:rFonts w:ascii="Consolas"/>
          <w:b/>
          <w:color w:val="AA21FF"/>
          <w:sz w:val="19"/>
        </w:rPr>
        <w:t>.</w:t>
      </w:r>
      <w:r>
        <w:rPr>
          <w:rFonts w:ascii="Consolas"/>
          <w:color w:val="202020"/>
          <w:sz w:val="19"/>
        </w:rPr>
        <w:t>pi</w:t>
      </w:r>
      <w:r>
        <w:rPr>
          <w:rFonts w:ascii="Consolas"/>
          <w:b/>
          <w:color w:val="AA21FF"/>
          <w:sz w:val="19"/>
        </w:rPr>
        <w:t>/</w:t>
      </w:r>
      <w:r>
        <w:rPr>
          <w:rFonts w:ascii="Consolas"/>
          <w:color w:val="008700"/>
          <w:sz w:val="19"/>
        </w:rPr>
        <w:t>4</w:t>
      </w:r>
      <w:r>
        <w:rPr>
          <w:rFonts w:ascii="Consolas"/>
          <w:color w:val="0054AA"/>
          <w:sz w:val="19"/>
        </w:rPr>
        <w:t xml:space="preserve">] </w:t>
      </w:r>
      <w:r>
        <w:rPr>
          <w:rFonts w:ascii="Consolas"/>
          <w:color w:val="202020"/>
          <w:sz w:val="19"/>
        </w:rPr>
        <w:t xml:space="preserve">order </w:t>
      </w:r>
      <w:r>
        <w:rPr>
          <w:rFonts w:ascii="Consolas"/>
          <w:b/>
          <w:color w:val="AA21FF"/>
          <w:sz w:val="19"/>
        </w:rPr>
        <w:t xml:space="preserve">= </w:t>
      </w:r>
      <w:r>
        <w:rPr>
          <w:rFonts w:ascii="Consolas"/>
          <w:color w:val="B92020"/>
          <w:sz w:val="19"/>
        </w:rPr>
        <w:t>'x'</w:t>
      </w:r>
    </w:p>
    <w:p w14:paraId="1816A057">
      <w:pPr>
        <w:spacing w:before="0" w:line="221" w:lineRule="exact"/>
        <w:ind w:left="1008" w:right="0" w:firstLine="0"/>
        <w:jc w:val="left"/>
        <w:rPr>
          <w:rFonts w:ascii="Consolas"/>
          <w:sz w:val="19"/>
        </w:rPr>
      </w:pPr>
      <w:r>
        <w:rPr>
          <w:rFonts w:ascii="Consolas"/>
          <w:color w:val="202020"/>
          <w:sz w:val="19"/>
        </w:rPr>
        <w:t>R</w:t>
      </w:r>
      <w:r>
        <w:rPr>
          <w:rFonts w:ascii="Consolas"/>
          <w:color w:val="202020"/>
          <w:spacing w:val="35"/>
          <w:sz w:val="19"/>
        </w:rPr>
        <w:t xml:space="preserve"> </w:t>
      </w:r>
      <w:r>
        <w:rPr>
          <w:rFonts w:ascii="Consolas"/>
          <w:b/>
          <w:color w:val="AA21FF"/>
          <w:sz w:val="19"/>
        </w:rPr>
        <w:t>=</w:t>
      </w:r>
      <w:r>
        <w:rPr>
          <w:rFonts w:ascii="Consolas"/>
          <w:b/>
          <w:color w:val="AA21FF"/>
          <w:spacing w:val="36"/>
          <w:sz w:val="19"/>
        </w:rPr>
        <w:t xml:space="preserve"> </w:t>
      </w:r>
      <w:r>
        <w:rPr>
          <w:rFonts w:ascii="Consolas"/>
          <w:color w:val="202020"/>
          <w:sz w:val="19"/>
        </w:rPr>
        <w:t>create_rotation_transformation_matrix</w:t>
      </w:r>
      <w:r>
        <w:rPr>
          <w:rFonts w:ascii="Consolas"/>
          <w:color w:val="0054AA"/>
          <w:sz w:val="19"/>
        </w:rPr>
        <w:t>(</w:t>
      </w:r>
      <w:r>
        <w:rPr>
          <w:rFonts w:ascii="Consolas"/>
          <w:color w:val="202020"/>
          <w:sz w:val="19"/>
        </w:rPr>
        <w:t>angles</w:t>
      </w:r>
      <w:r>
        <w:rPr>
          <w:rFonts w:ascii="Consolas"/>
          <w:color w:val="0054AA"/>
          <w:sz w:val="19"/>
        </w:rPr>
        <w:t>,</w:t>
      </w:r>
      <w:r>
        <w:rPr>
          <w:rFonts w:ascii="Consolas"/>
          <w:color w:val="0054AA"/>
          <w:spacing w:val="36"/>
          <w:sz w:val="19"/>
        </w:rPr>
        <w:t xml:space="preserve"> </w:t>
      </w:r>
      <w:r>
        <w:rPr>
          <w:rFonts w:ascii="Consolas"/>
          <w:color w:val="202020"/>
          <w:spacing w:val="-2"/>
          <w:sz w:val="19"/>
        </w:rPr>
        <w:t>order</w:t>
      </w:r>
      <w:r>
        <w:rPr>
          <w:rFonts w:ascii="Consolas"/>
          <w:color w:val="0054AA"/>
          <w:spacing w:val="-2"/>
          <w:sz w:val="19"/>
        </w:rPr>
        <w:t>)</w:t>
      </w:r>
    </w:p>
    <w:p w14:paraId="751DFEE9">
      <w:pPr>
        <w:pStyle w:val="9"/>
        <w:spacing w:before="65"/>
        <w:rPr>
          <w:rFonts w:ascii="Consolas"/>
          <w:sz w:val="19"/>
        </w:rPr>
      </w:pPr>
    </w:p>
    <w:p w14:paraId="3D05F345">
      <w:pPr>
        <w:spacing w:before="0"/>
        <w:ind w:left="1008" w:right="0" w:firstLine="0"/>
        <w:jc w:val="left"/>
        <w:rPr>
          <w:rFonts w:ascii="Consolas"/>
          <w:i/>
          <w:sz w:val="19"/>
        </w:rPr>
      </w:pPr>
      <w:r>
        <w:rPr>
          <w:rFonts w:ascii="Consolas"/>
          <w:i/>
          <w:color w:val="408080"/>
          <w:sz w:val="19"/>
        </w:rPr>
        <w:t>#</w:t>
      </w:r>
      <w:r>
        <w:rPr>
          <w:rFonts w:ascii="Consolas"/>
          <w:i/>
          <w:color w:val="408080"/>
          <w:spacing w:val="9"/>
          <w:sz w:val="19"/>
        </w:rPr>
        <w:t xml:space="preserve"> </w:t>
      </w:r>
      <w:r>
        <w:rPr>
          <w:rFonts w:ascii="Consolas"/>
          <w:i/>
          <w:color w:val="408080"/>
          <w:sz w:val="19"/>
        </w:rPr>
        <w:t>World</w:t>
      </w:r>
      <w:r>
        <w:rPr>
          <w:rFonts w:ascii="Consolas"/>
          <w:i/>
          <w:color w:val="408080"/>
          <w:spacing w:val="10"/>
          <w:sz w:val="19"/>
        </w:rPr>
        <w:t xml:space="preserve"> </w:t>
      </w:r>
      <w:r>
        <w:rPr>
          <w:rFonts w:ascii="Consolas"/>
          <w:i/>
          <w:color w:val="408080"/>
          <w:sz w:val="19"/>
        </w:rPr>
        <w:t>position</w:t>
      </w:r>
      <w:r>
        <w:rPr>
          <w:rFonts w:ascii="Consolas"/>
          <w:i/>
          <w:color w:val="408080"/>
          <w:spacing w:val="10"/>
          <w:sz w:val="19"/>
        </w:rPr>
        <w:t xml:space="preserve"> </w:t>
      </w:r>
      <w:r>
        <w:rPr>
          <w:rFonts w:ascii="Consolas"/>
          <w:i/>
          <w:color w:val="408080"/>
          <w:sz w:val="19"/>
        </w:rPr>
        <w:t>of</w:t>
      </w:r>
      <w:r>
        <w:rPr>
          <w:rFonts w:ascii="Consolas"/>
          <w:i/>
          <w:color w:val="408080"/>
          <w:spacing w:val="10"/>
          <w:sz w:val="19"/>
        </w:rPr>
        <w:t xml:space="preserve"> </w:t>
      </w:r>
      <w:r>
        <w:rPr>
          <w:rFonts w:ascii="Consolas"/>
          <w:i/>
          <w:color w:val="408080"/>
          <w:sz w:val="19"/>
        </w:rPr>
        <w:t>the</w:t>
      </w:r>
      <w:r>
        <w:rPr>
          <w:rFonts w:ascii="Consolas"/>
          <w:i/>
          <w:color w:val="408080"/>
          <w:spacing w:val="10"/>
          <w:sz w:val="19"/>
        </w:rPr>
        <w:t xml:space="preserve"> </w:t>
      </w:r>
      <w:r>
        <w:rPr>
          <w:rFonts w:ascii="Consolas"/>
          <w:i/>
          <w:color w:val="408080"/>
          <w:spacing w:val="-2"/>
          <w:sz w:val="19"/>
        </w:rPr>
        <w:t>camera</w:t>
      </w:r>
    </w:p>
    <w:p w14:paraId="23210812">
      <w:pPr>
        <w:spacing w:before="33"/>
        <w:ind w:left="1008" w:right="0" w:firstLine="0"/>
        <w:jc w:val="left"/>
        <w:rPr>
          <w:rFonts w:ascii="Consolas"/>
          <w:sz w:val="19"/>
        </w:rPr>
      </w:pPr>
      <w:r>
        <w:rPr>
          <w:rFonts w:ascii="Consolas"/>
          <w:color w:val="202020"/>
          <w:sz w:val="19"/>
        </w:rPr>
        <w:t>T</w:t>
      </w:r>
      <w:r>
        <w:rPr>
          <w:rFonts w:ascii="Consolas"/>
          <w:color w:val="202020"/>
          <w:spacing w:val="5"/>
          <w:sz w:val="19"/>
        </w:rPr>
        <w:t xml:space="preserve"> </w:t>
      </w:r>
      <w:r>
        <w:rPr>
          <w:rFonts w:ascii="Consolas"/>
          <w:b/>
          <w:color w:val="AA21FF"/>
          <w:sz w:val="19"/>
        </w:rPr>
        <w:t>=</w:t>
      </w:r>
      <w:r>
        <w:rPr>
          <w:rFonts w:ascii="Consolas"/>
          <w:b/>
          <w:color w:val="AA21FF"/>
          <w:spacing w:val="5"/>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array</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4</w:t>
      </w:r>
      <w:r>
        <w:rPr>
          <w:rFonts w:ascii="Consolas"/>
          <w:color w:val="0054AA"/>
          <w:spacing w:val="-2"/>
          <w:sz w:val="19"/>
        </w:rPr>
        <w:t>])</w:t>
      </w:r>
    </w:p>
    <w:p w14:paraId="21DBD350">
      <w:pPr>
        <w:pStyle w:val="9"/>
        <w:spacing w:before="65"/>
        <w:rPr>
          <w:rFonts w:ascii="Consolas"/>
          <w:sz w:val="19"/>
        </w:rPr>
      </w:pPr>
    </w:p>
    <w:p w14:paraId="59852327">
      <w:pPr>
        <w:spacing w:before="0"/>
        <w:ind w:left="1008" w:right="0" w:firstLine="0"/>
        <w:jc w:val="left"/>
        <w:rPr>
          <w:rFonts w:ascii="Consolas"/>
          <w:i/>
          <w:sz w:val="19"/>
        </w:rPr>
      </w:pPr>
      <w:r>
        <w:rPr>
          <w:rFonts w:ascii="Consolas"/>
          <w:i/>
          <w:color w:val="408080"/>
          <w:sz w:val="19"/>
        </w:rPr>
        <w:t>#</w:t>
      </w:r>
      <w:r>
        <w:rPr>
          <w:rFonts w:ascii="Consolas"/>
          <w:i/>
          <w:color w:val="408080"/>
          <w:spacing w:val="8"/>
          <w:sz w:val="19"/>
        </w:rPr>
        <w:t xml:space="preserve"> </w:t>
      </w:r>
      <w:r>
        <w:rPr>
          <w:rFonts w:ascii="Consolas"/>
          <w:i/>
          <w:color w:val="408080"/>
          <w:sz w:val="19"/>
        </w:rPr>
        <w:t>image</w:t>
      </w:r>
      <w:r>
        <w:rPr>
          <w:rFonts w:ascii="Consolas"/>
          <w:i/>
          <w:color w:val="408080"/>
          <w:spacing w:val="8"/>
          <w:sz w:val="19"/>
        </w:rPr>
        <w:t xml:space="preserve"> </w:t>
      </w:r>
      <w:r>
        <w:rPr>
          <w:rFonts w:ascii="Consolas"/>
          <w:i/>
          <w:color w:val="408080"/>
          <w:spacing w:val="-2"/>
          <w:sz w:val="19"/>
        </w:rPr>
        <w:t>plane</w:t>
      </w:r>
    </w:p>
    <w:p w14:paraId="1D6625C2">
      <w:pPr>
        <w:spacing w:before="33" w:line="276" w:lineRule="auto"/>
        <w:ind w:left="1008" w:right="6786" w:firstLine="0"/>
        <w:jc w:val="left"/>
        <w:rPr>
          <w:rFonts w:ascii="Consolas"/>
          <w:sz w:val="19"/>
        </w:rPr>
      </w:pPr>
      <w:r>
        <w:rPr>
          <w:rFonts w:ascii="Consolas"/>
          <w:color w:val="202020"/>
          <w:sz w:val="19"/>
        </w:rPr>
        <w:t xml:space="preserve">img_size </w:t>
      </w:r>
      <w:r>
        <w:rPr>
          <w:rFonts w:ascii="Consolas"/>
          <w:b/>
          <w:color w:val="AA21FF"/>
          <w:sz w:val="19"/>
        </w:rPr>
        <w:t xml:space="preserve">= </w:t>
      </w:r>
      <w:r>
        <w:rPr>
          <w:rFonts w:ascii="Consolas"/>
          <w:color w:val="0054AA"/>
          <w:sz w:val="19"/>
        </w:rPr>
        <w:t>(</w:t>
      </w:r>
      <w:r>
        <w:rPr>
          <w:rFonts w:ascii="Consolas"/>
          <w:color w:val="008700"/>
          <w:sz w:val="19"/>
        </w:rPr>
        <w:t>7</w:t>
      </w:r>
      <w:r>
        <w:rPr>
          <w:rFonts w:ascii="Consolas"/>
          <w:color w:val="0054AA"/>
          <w:sz w:val="19"/>
        </w:rPr>
        <w:t xml:space="preserve">, </w:t>
      </w:r>
      <w:r>
        <w:rPr>
          <w:rFonts w:ascii="Consolas"/>
          <w:color w:val="008700"/>
          <w:sz w:val="19"/>
        </w:rPr>
        <w:t>7</w:t>
      </w:r>
      <w:r>
        <w:rPr>
          <w:rFonts w:ascii="Consolas"/>
          <w:color w:val="0054AA"/>
          <w:sz w:val="19"/>
        </w:rPr>
        <w:t xml:space="preserve">) </w:t>
      </w:r>
      <w:r>
        <w:rPr>
          <w:rFonts w:ascii="Consolas"/>
          <w:color w:val="202020"/>
          <w:sz w:val="19"/>
        </w:rPr>
        <w:t>h</w:t>
      </w:r>
      <w:r>
        <w:rPr>
          <w:rFonts w:ascii="Consolas"/>
          <w:color w:val="0054AA"/>
          <w:sz w:val="19"/>
        </w:rPr>
        <w:t xml:space="preserve">, </w:t>
      </w:r>
      <w:r>
        <w:rPr>
          <w:rFonts w:ascii="Consolas"/>
          <w:color w:val="202020"/>
          <w:sz w:val="19"/>
        </w:rPr>
        <w:t xml:space="preserve">w </w:t>
      </w:r>
      <w:r>
        <w:rPr>
          <w:rFonts w:ascii="Consolas"/>
          <w:b/>
          <w:color w:val="AA21FF"/>
          <w:sz w:val="19"/>
        </w:rPr>
        <w:t xml:space="preserve">= </w:t>
      </w:r>
      <w:r>
        <w:rPr>
          <w:rFonts w:ascii="Consolas"/>
          <w:color w:val="202020"/>
          <w:sz w:val="19"/>
        </w:rPr>
        <w:t xml:space="preserve">img_size </w:t>
      </w:r>
      <w:r>
        <w:rPr>
          <w:rFonts w:ascii="Consolas"/>
          <w:color w:val="202020"/>
          <w:spacing w:val="-4"/>
          <w:sz w:val="19"/>
        </w:rPr>
        <w:t>f</w:t>
      </w:r>
      <w:r>
        <w:rPr>
          <w:rFonts w:ascii="Consolas"/>
          <w:b/>
          <w:color w:val="AA21FF"/>
          <w:spacing w:val="-4"/>
          <w:sz w:val="19"/>
        </w:rPr>
        <w:t>=</w:t>
      </w:r>
      <w:r>
        <w:rPr>
          <w:rFonts w:ascii="Consolas"/>
          <w:color w:val="008700"/>
          <w:spacing w:val="-4"/>
          <w:sz w:val="19"/>
        </w:rPr>
        <w:t>4</w:t>
      </w:r>
    </w:p>
    <w:p w14:paraId="1EC62AE8">
      <w:pPr>
        <w:spacing w:before="0" w:line="276" w:lineRule="auto"/>
        <w:ind w:left="1008" w:right="8091" w:firstLine="0"/>
        <w:jc w:val="left"/>
        <w:rPr>
          <w:rFonts w:ascii="Consolas"/>
          <w:sz w:val="19"/>
        </w:rPr>
      </w:pPr>
      <w:r>
        <w:rPr>
          <w:rFonts w:ascii="Consolas"/>
          <w:color w:val="202020"/>
          <w:spacing w:val="-4"/>
          <w:sz w:val="19"/>
        </w:rPr>
        <w:t>a</w:t>
      </w:r>
      <w:r>
        <w:rPr>
          <w:rFonts w:ascii="Consolas"/>
          <w:b/>
          <w:color w:val="AA21FF"/>
          <w:spacing w:val="-4"/>
          <w:sz w:val="19"/>
        </w:rPr>
        <w:t>=</w:t>
      </w:r>
      <w:r>
        <w:rPr>
          <w:rFonts w:ascii="Consolas"/>
          <w:color w:val="008700"/>
          <w:spacing w:val="-4"/>
          <w:sz w:val="19"/>
        </w:rPr>
        <w:t xml:space="preserve">1 </w:t>
      </w:r>
      <w:r>
        <w:rPr>
          <w:rFonts w:ascii="Consolas"/>
          <w:color w:val="202020"/>
          <w:spacing w:val="-4"/>
          <w:sz w:val="19"/>
        </w:rPr>
        <w:t>s</w:t>
      </w:r>
      <w:r>
        <w:rPr>
          <w:rFonts w:ascii="Consolas"/>
          <w:b/>
          <w:color w:val="AA21FF"/>
          <w:spacing w:val="-4"/>
          <w:sz w:val="19"/>
        </w:rPr>
        <w:t>=</w:t>
      </w:r>
      <w:r>
        <w:rPr>
          <w:rFonts w:ascii="Consolas"/>
          <w:color w:val="008700"/>
          <w:spacing w:val="-4"/>
          <w:sz w:val="19"/>
        </w:rPr>
        <w:t xml:space="preserve">0 </w:t>
      </w:r>
      <w:r>
        <w:rPr>
          <w:rFonts w:ascii="Consolas"/>
          <w:color w:val="202020"/>
          <w:spacing w:val="-4"/>
          <w:sz w:val="19"/>
        </w:rPr>
        <w:t>cx</w:t>
      </w:r>
      <w:r>
        <w:rPr>
          <w:rFonts w:ascii="Consolas"/>
          <w:b/>
          <w:color w:val="AA21FF"/>
          <w:spacing w:val="-4"/>
          <w:sz w:val="19"/>
        </w:rPr>
        <w:t>=</w:t>
      </w:r>
      <w:r>
        <w:rPr>
          <w:rFonts w:ascii="Consolas"/>
          <w:color w:val="008700"/>
          <w:spacing w:val="-4"/>
          <w:sz w:val="19"/>
        </w:rPr>
        <w:t xml:space="preserve">0 </w:t>
      </w:r>
      <w:r>
        <w:rPr>
          <w:rFonts w:ascii="Consolas"/>
          <w:color w:val="202020"/>
          <w:spacing w:val="-4"/>
          <w:sz w:val="19"/>
        </w:rPr>
        <w:t>cy</w:t>
      </w:r>
      <w:r>
        <w:rPr>
          <w:rFonts w:ascii="Consolas"/>
          <w:b/>
          <w:color w:val="AA21FF"/>
          <w:spacing w:val="-4"/>
          <w:sz w:val="19"/>
        </w:rPr>
        <w:t>=</w:t>
      </w:r>
      <w:r>
        <w:rPr>
          <w:rFonts w:ascii="Consolas"/>
          <w:color w:val="008700"/>
          <w:spacing w:val="-4"/>
          <w:sz w:val="19"/>
        </w:rPr>
        <w:t>0</w:t>
      </w:r>
    </w:p>
    <w:p w14:paraId="25DE79F3">
      <w:pPr>
        <w:spacing w:before="0" w:line="220" w:lineRule="exact"/>
        <w:ind w:left="1008" w:right="0" w:firstLine="0"/>
        <w:jc w:val="left"/>
        <w:rPr>
          <w:rFonts w:ascii="Consolas"/>
          <w:sz w:val="19"/>
        </w:rPr>
      </w:pPr>
      <w:r>
        <w:rPr>
          <w:rFonts w:ascii="Consolas"/>
          <w:color w:val="202020"/>
          <w:sz w:val="19"/>
        </w:rPr>
        <w:t>K</w:t>
      </w:r>
      <w:r>
        <w:rPr>
          <w:rFonts w:ascii="Consolas"/>
          <w:color w:val="202020"/>
          <w:spacing w:val="5"/>
          <w:sz w:val="19"/>
        </w:rPr>
        <w:t xml:space="preserve"> </w:t>
      </w:r>
      <w:r>
        <w:rPr>
          <w:rFonts w:ascii="Consolas"/>
          <w:b/>
          <w:color w:val="AA21FF"/>
          <w:sz w:val="19"/>
        </w:rPr>
        <w:t>=</w:t>
      </w:r>
      <w:r>
        <w:rPr>
          <w:rFonts w:ascii="Consolas"/>
          <w:b/>
          <w:color w:val="AA21FF"/>
          <w:spacing w:val="5"/>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array</w:t>
      </w:r>
      <w:r>
        <w:rPr>
          <w:rFonts w:ascii="Consolas"/>
          <w:color w:val="0054AA"/>
          <w:spacing w:val="-2"/>
          <w:sz w:val="19"/>
        </w:rPr>
        <w:t>([[</w:t>
      </w:r>
      <w:r>
        <w:rPr>
          <w:rFonts w:ascii="Consolas"/>
          <w:color w:val="202020"/>
          <w:spacing w:val="-2"/>
          <w:sz w:val="19"/>
        </w:rPr>
        <w:t>f</w:t>
      </w:r>
      <w:r>
        <w:rPr>
          <w:rFonts w:ascii="Consolas"/>
          <w:color w:val="0054AA"/>
          <w:spacing w:val="-2"/>
          <w:sz w:val="19"/>
        </w:rPr>
        <w:t>,</w:t>
      </w:r>
      <w:r>
        <w:rPr>
          <w:rFonts w:ascii="Consolas"/>
          <w:color w:val="202020"/>
          <w:spacing w:val="-2"/>
          <w:sz w:val="19"/>
        </w:rPr>
        <w:t>s</w:t>
      </w:r>
      <w:r>
        <w:rPr>
          <w:rFonts w:ascii="Consolas"/>
          <w:color w:val="0054AA"/>
          <w:spacing w:val="-2"/>
          <w:sz w:val="19"/>
        </w:rPr>
        <w:t>,</w:t>
      </w:r>
      <w:r>
        <w:rPr>
          <w:rFonts w:ascii="Consolas"/>
          <w:color w:val="202020"/>
          <w:spacing w:val="-2"/>
          <w:sz w:val="19"/>
        </w:rPr>
        <w:t>cx</w:t>
      </w:r>
      <w:r>
        <w:rPr>
          <w:rFonts w:ascii="Consolas"/>
          <w:color w:val="0054AA"/>
          <w:spacing w:val="-2"/>
          <w:sz w:val="19"/>
        </w:rPr>
        <w:t>],</w:t>
      </w:r>
    </w:p>
    <w:p w14:paraId="6CB50FAE">
      <w:pPr>
        <w:spacing w:before="30"/>
        <w:ind w:left="2510" w:right="0" w:firstLine="0"/>
        <w:jc w:val="left"/>
        <w:rPr>
          <w:rFonts w:ascii="Consolas"/>
          <w:sz w:val="19"/>
        </w:rPr>
      </w:pP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202020"/>
          <w:spacing w:val="-2"/>
          <w:sz w:val="19"/>
        </w:rPr>
        <w:t>a</w:t>
      </w:r>
      <w:r>
        <w:rPr>
          <w:rFonts w:ascii="Consolas"/>
          <w:b/>
          <w:color w:val="AA21FF"/>
          <w:spacing w:val="-2"/>
          <w:sz w:val="19"/>
        </w:rPr>
        <w:t>*</w:t>
      </w:r>
      <w:r>
        <w:rPr>
          <w:rFonts w:ascii="Consolas"/>
          <w:color w:val="202020"/>
          <w:spacing w:val="-2"/>
          <w:sz w:val="19"/>
        </w:rPr>
        <w:t>f</w:t>
      </w:r>
      <w:r>
        <w:rPr>
          <w:rFonts w:ascii="Consolas"/>
          <w:color w:val="0054AA"/>
          <w:spacing w:val="-2"/>
          <w:sz w:val="19"/>
        </w:rPr>
        <w:t>,</w:t>
      </w:r>
      <w:r>
        <w:rPr>
          <w:rFonts w:ascii="Consolas"/>
          <w:color w:val="202020"/>
          <w:spacing w:val="-2"/>
          <w:sz w:val="19"/>
        </w:rPr>
        <w:t>cy</w:t>
      </w:r>
      <w:r>
        <w:rPr>
          <w:rFonts w:ascii="Consolas"/>
          <w:color w:val="0054AA"/>
          <w:spacing w:val="-2"/>
          <w:sz w:val="19"/>
        </w:rPr>
        <w:t>],</w:t>
      </w:r>
    </w:p>
    <w:p w14:paraId="270EB2EF">
      <w:pPr>
        <w:spacing w:before="33"/>
        <w:ind w:left="2510" w:right="0" w:firstLine="0"/>
        <w:jc w:val="left"/>
        <w:rPr>
          <w:rFonts w:ascii="Consolas"/>
          <w:sz w:val="19"/>
        </w:rPr>
      </w:pP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1</w:t>
      </w:r>
      <w:r>
        <w:rPr>
          <w:rFonts w:ascii="Consolas"/>
          <w:color w:val="0054AA"/>
          <w:spacing w:val="-2"/>
          <w:sz w:val="19"/>
        </w:rPr>
        <w:t>]]</w:t>
      </w:r>
    </w:p>
    <w:p w14:paraId="755DA01D">
      <w:pPr>
        <w:spacing w:before="33"/>
        <w:ind w:left="2296" w:right="0" w:firstLine="0"/>
        <w:jc w:val="left"/>
        <w:rPr>
          <w:rFonts w:ascii="Consolas"/>
          <w:sz w:val="19"/>
        </w:rPr>
      </w:pPr>
      <w:r>
        <w:rPr>
          <w:rFonts w:ascii="Consolas"/>
          <w:color w:val="0054AA"/>
          <w:spacing w:val="-10"/>
          <w:sz w:val="19"/>
        </w:rPr>
        <w:t>)</w:t>
      </w:r>
    </w:p>
    <w:p w14:paraId="2E1F9C94">
      <w:pPr>
        <w:pStyle w:val="9"/>
        <w:spacing w:before="65"/>
        <w:rPr>
          <w:rFonts w:ascii="Consolas"/>
          <w:sz w:val="19"/>
        </w:rPr>
      </w:pPr>
    </w:p>
    <w:p w14:paraId="6B33D42C">
      <w:pPr>
        <w:spacing w:before="0"/>
        <w:ind w:left="1008" w:right="0" w:firstLine="0"/>
        <w:jc w:val="left"/>
        <w:rPr>
          <w:rFonts w:ascii="Consolas"/>
          <w:sz w:val="19"/>
        </w:rPr>
      </w:pPr>
      <w:r>
        <w:rPr>
          <w:rFonts w:ascii="Consolas"/>
          <w:color w:val="202020"/>
          <w:sz w:val="19"/>
        </w:rPr>
        <w:t>V_points</w:t>
      </w:r>
      <w:r>
        <w:rPr>
          <w:rFonts w:ascii="Consolas"/>
          <w:color w:val="202020"/>
          <w:spacing w:val="18"/>
          <w:sz w:val="19"/>
        </w:rPr>
        <w:t xml:space="preserve"> </w:t>
      </w:r>
      <w:r>
        <w:rPr>
          <w:rFonts w:ascii="Consolas"/>
          <w:b/>
          <w:color w:val="AA21FF"/>
          <w:sz w:val="19"/>
        </w:rPr>
        <w:t>=</w:t>
      </w:r>
      <w:r>
        <w:rPr>
          <w:rFonts w:ascii="Consolas"/>
          <w:b/>
          <w:color w:val="AA21FF"/>
          <w:spacing w:val="19"/>
          <w:sz w:val="19"/>
        </w:rPr>
        <w:t xml:space="preserve"> </w:t>
      </w:r>
      <w:r>
        <w:rPr>
          <w:rFonts w:ascii="Consolas"/>
          <w:color w:val="202020"/>
          <w:spacing w:val="-2"/>
          <w:sz w:val="19"/>
        </w:rPr>
        <w:t>plotcamera</w:t>
      </w:r>
      <w:r>
        <w:rPr>
          <w:rFonts w:ascii="Consolas"/>
          <w:color w:val="0054AA"/>
          <w:spacing w:val="-2"/>
          <w:sz w:val="19"/>
        </w:rPr>
        <w:t>(</w:t>
      </w:r>
      <w:r>
        <w:rPr>
          <w:rFonts w:ascii="Consolas"/>
          <w:color w:val="202020"/>
          <w:spacing w:val="-2"/>
          <w:sz w:val="19"/>
        </w:rPr>
        <w:t>img_size</w:t>
      </w:r>
      <w:r>
        <w:rPr>
          <w:rFonts w:ascii="Consolas"/>
          <w:color w:val="0054AA"/>
          <w:spacing w:val="-2"/>
          <w:sz w:val="19"/>
        </w:rPr>
        <w:t>,</w:t>
      </w:r>
      <w:r>
        <w:rPr>
          <w:rFonts w:ascii="Consolas"/>
          <w:color w:val="202020"/>
          <w:spacing w:val="-2"/>
          <w:sz w:val="19"/>
        </w:rPr>
        <w:t>K</w:t>
      </w:r>
      <w:r>
        <w:rPr>
          <w:rFonts w:ascii="Consolas"/>
          <w:color w:val="0054AA"/>
          <w:spacing w:val="-2"/>
          <w:sz w:val="19"/>
        </w:rPr>
        <w:t>,</w:t>
      </w:r>
      <w:r>
        <w:rPr>
          <w:rFonts w:ascii="Consolas"/>
          <w:color w:val="202020"/>
          <w:spacing w:val="-2"/>
          <w:sz w:val="19"/>
        </w:rPr>
        <w:t>R</w:t>
      </w:r>
      <w:r>
        <w:rPr>
          <w:rFonts w:ascii="Consolas"/>
          <w:color w:val="0054AA"/>
          <w:spacing w:val="-2"/>
          <w:sz w:val="19"/>
        </w:rPr>
        <w:t>,</w:t>
      </w:r>
      <w:r>
        <w:rPr>
          <w:rFonts w:ascii="Consolas"/>
          <w:color w:val="202020"/>
          <w:spacing w:val="-2"/>
          <w:sz w:val="19"/>
        </w:rPr>
        <w:t>T</w:t>
      </w:r>
      <w:r>
        <w:rPr>
          <w:rFonts w:ascii="Consolas"/>
          <w:color w:val="0054AA"/>
          <w:spacing w:val="-2"/>
          <w:sz w:val="19"/>
        </w:rPr>
        <w:t>,</w:t>
      </w:r>
      <w:r>
        <w:rPr>
          <w:rFonts w:ascii="Consolas"/>
          <w:color w:val="B92020"/>
          <w:spacing w:val="-2"/>
          <w:sz w:val="19"/>
        </w:rPr>
        <w:t>"plot/angle.png"</w:t>
      </w:r>
      <w:r>
        <w:rPr>
          <w:rFonts w:ascii="Consolas"/>
          <w:color w:val="0054AA"/>
          <w:spacing w:val="-2"/>
          <w:sz w:val="19"/>
        </w:rPr>
        <w:t>)</w:t>
      </w:r>
    </w:p>
    <w:p w14:paraId="679752EE">
      <w:pPr>
        <w:pStyle w:val="9"/>
        <w:spacing w:before="65"/>
        <w:rPr>
          <w:rFonts w:ascii="Consolas"/>
          <w:sz w:val="19"/>
        </w:rPr>
      </w:pPr>
    </w:p>
    <w:p w14:paraId="4726E15F">
      <w:pPr>
        <w:spacing w:before="0"/>
        <w:ind w:left="1008" w:right="0" w:firstLine="0"/>
        <w:jc w:val="left"/>
        <w:rPr>
          <w:rFonts w:ascii="Consolas"/>
          <w:i/>
          <w:sz w:val="19"/>
        </w:rPr>
      </w:pPr>
      <w:r>
        <w:rPr>
          <w:rFonts w:ascii="Consolas"/>
          <w:i/>
          <w:color w:val="408080"/>
          <w:sz w:val="19"/>
        </w:rPr>
        <w:t>#</w:t>
      </w:r>
      <w:r>
        <w:rPr>
          <w:rFonts w:ascii="Consolas"/>
          <w:i/>
          <w:color w:val="408080"/>
          <w:spacing w:val="4"/>
          <w:sz w:val="19"/>
        </w:rPr>
        <w:t xml:space="preserve"> </w:t>
      </w:r>
      <w:r>
        <w:rPr>
          <w:rFonts w:ascii="Consolas"/>
          <w:i/>
          <w:color w:val="408080"/>
          <w:spacing w:val="-2"/>
          <w:sz w:val="19"/>
        </w:rPr>
        <w:t>focal</w:t>
      </w:r>
    </w:p>
    <w:p w14:paraId="5CA5FA77">
      <w:pPr>
        <w:spacing w:before="33" w:line="276" w:lineRule="auto"/>
        <w:ind w:left="1008" w:right="6879" w:firstLine="0"/>
        <w:jc w:val="left"/>
        <w:rPr>
          <w:rFonts w:ascii="Consolas"/>
          <w:sz w:val="19"/>
        </w:rPr>
      </w:pPr>
      <w:r>
        <w:rPr>
          <w:rFonts w:ascii="Consolas"/>
          <w:color w:val="202020"/>
          <w:sz w:val="19"/>
        </w:rPr>
        <w:t xml:space="preserve">angles </w:t>
      </w:r>
      <w:r>
        <w:rPr>
          <w:rFonts w:ascii="Consolas"/>
          <w:b/>
          <w:color w:val="AA21FF"/>
          <w:sz w:val="19"/>
        </w:rPr>
        <w:t xml:space="preserve">= </w:t>
      </w:r>
      <w:r>
        <w:rPr>
          <w:rFonts w:ascii="Consolas"/>
          <w:color w:val="0054AA"/>
          <w:sz w:val="19"/>
        </w:rPr>
        <w:t>[</w:t>
      </w:r>
      <w:r>
        <w:rPr>
          <w:rFonts w:ascii="Consolas"/>
          <w:color w:val="008700"/>
          <w:sz w:val="19"/>
        </w:rPr>
        <w:t>0</w:t>
      </w:r>
      <w:r>
        <w:rPr>
          <w:rFonts w:ascii="Consolas"/>
          <w:color w:val="0054AA"/>
          <w:sz w:val="19"/>
        </w:rPr>
        <w:t xml:space="preserve">] </w:t>
      </w:r>
      <w:r>
        <w:rPr>
          <w:rFonts w:ascii="Consolas"/>
          <w:color w:val="202020"/>
          <w:sz w:val="19"/>
        </w:rPr>
        <w:t xml:space="preserve">order </w:t>
      </w:r>
      <w:r>
        <w:rPr>
          <w:rFonts w:ascii="Consolas"/>
          <w:b/>
          <w:color w:val="AA21FF"/>
          <w:sz w:val="19"/>
        </w:rPr>
        <w:t xml:space="preserve">= </w:t>
      </w:r>
      <w:r>
        <w:rPr>
          <w:rFonts w:ascii="Consolas"/>
          <w:color w:val="B92020"/>
          <w:sz w:val="19"/>
        </w:rPr>
        <w:t>'x'</w:t>
      </w:r>
    </w:p>
    <w:p w14:paraId="451BC691">
      <w:pPr>
        <w:spacing w:before="0" w:line="221" w:lineRule="exact"/>
        <w:ind w:left="1008" w:right="0" w:firstLine="0"/>
        <w:jc w:val="left"/>
        <w:rPr>
          <w:rFonts w:ascii="Consolas"/>
          <w:sz w:val="19"/>
        </w:rPr>
      </w:pPr>
      <w:r>
        <w:rPr>
          <w:rFonts w:ascii="Consolas"/>
          <w:color w:val="202020"/>
          <w:sz w:val="19"/>
        </w:rPr>
        <w:t>R</w:t>
      </w:r>
      <w:r>
        <w:rPr>
          <w:rFonts w:ascii="Consolas"/>
          <w:color w:val="202020"/>
          <w:spacing w:val="35"/>
          <w:sz w:val="19"/>
        </w:rPr>
        <w:t xml:space="preserve"> </w:t>
      </w:r>
      <w:r>
        <w:rPr>
          <w:rFonts w:ascii="Consolas"/>
          <w:b/>
          <w:color w:val="AA21FF"/>
          <w:sz w:val="19"/>
        </w:rPr>
        <w:t>=</w:t>
      </w:r>
      <w:r>
        <w:rPr>
          <w:rFonts w:ascii="Consolas"/>
          <w:b/>
          <w:color w:val="AA21FF"/>
          <w:spacing w:val="36"/>
          <w:sz w:val="19"/>
        </w:rPr>
        <w:t xml:space="preserve"> </w:t>
      </w:r>
      <w:r>
        <w:rPr>
          <w:rFonts w:ascii="Consolas"/>
          <w:color w:val="202020"/>
          <w:sz w:val="19"/>
        </w:rPr>
        <w:t>create_rotation_transformation_matrix</w:t>
      </w:r>
      <w:r>
        <w:rPr>
          <w:rFonts w:ascii="Consolas"/>
          <w:color w:val="0054AA"/>
          <w:sz w:val="19"/>
        </w:rPr>
        <w:t>(</w:t>
      </w:r>
      <w:r>
        <w:rPr>
          <w:rFonts w:ascii="Consolas"/>
          <w:color w:val="202020"/>
          <w:sz w:val="19"/>
        </w:rPr>
        <w:t>angles</w:t>
      </w:r>
      <w:r>
        <w:rPr>
          <w:rFonts w:ascii="Consolas"/>
          <w:color w:val="0054AA"/>
          <w:sz w:val="19"/>
        </w:rPr>
        <w:t>,</w:t>
      </w:r>
      <w:r>
        <w:rPr>
          <w:rFonts w:ascii="Consolas"/>
          <w:color w:val="0054AA"/>
          <w:spacing w:val="36"/>
          <w:sz w:val="19"/>
        </w:rPr>
        <w:t xml:space="preserve"> </w:t>
      </w:r>
      <w:r>
        <w:rPr>
          <w:rFonts w:ascii="Consolas"/>
          <w:color w:val="202020"/>
          <w:spacing w:val="-2"/>
          <w:sz w:val="19"/>
        </w:rPr>
        <w:t>order</w:t>
      </w:r>
      <w:r>
        <w:rPr>
          <w:rFonts w:ascii="Consolas"/>
          <w:color w:val="0054AA"/>
          <w:spacing w:val="-2"/>
          <w:sz w:val="19"/>
        </w:rPr>
        <w:t>)</w:t>
      </w:r>
    </w:p>
    <w:p w14:paraId="135979DD">
      <w:pPr>
        <w:pStyle w:val="9"/>
        <w:spacing w:before="65"/>
        <w:rPr>
          <w:rFonts w:ascii="Consolas"/>
          <w:sz w:val="19"/>
        </w:rPr>
      </w:pPr>
    </w:p>
    <w:p w14:paraId="2211E5E4">
      <w:pPr>
        <w:spacing w:before="0"/>
        <w:ind w:left="1008" w:right="0" w:firstLine="0"/>
        <w:jc w:val="left"/>
        <w:rPr>
          <w:rFonts w:ascii="Consolas"/>
          <w:i/>
          <w:sz w:val="19"/>
        </w:rPr>
      </w:pPr>
      <w:r>
        <w:rPr>
          <w:rFonts w:ascii="Consolas"/>
          <w:i/>
          <w:color w:val="408080"/>
          <w:sz w:val="19"/>
        </w:rPr>
        <w:t>#</w:t>
      </w:r>
      <w:r>
        <w:rPr>
          <w:rFonts w:ascii="Consolas"/>
          <w:i/>
          <w:color w:val="408080"/>
          <w:spacing w:val="9"/>
          <w:sz w:val="19"/>
        </w:rPr>
        <w:t xml:space="preserve"> </w:t>
      </w:r>
      <w:r>
        <w:rPr>
          <w:rFonts w:ascii="Consolas"/>
          <w:i/>
          <w:color w:val="408080"/>
          <w:sz w:val="19"/>
        </w:rPr>
        <w:t>World</w:t>
      </w:r>
      <w:r>
        <w:rPr>
          <w:rFonts w:ascii="Consolas"/>
          <w:i/>
          <w:color w:val="408080"/>
          <w:spacing w:val="10"/>
          <w:sz w:val="19"/>
        </w:rPr>
        <w:t xml:space="preserve"> </w:t>
      </w:r>
      <w:r>
        <w:rPr>
          <w:rFonts w:ascii="Consolas"/>
          <w:i/>
          <w:color w:val="408080"/>
          <w:sz w:val="19"/>
        </w:rPr>
        <w:t>position</w:t>
      </w:r>
      <w:r>
        <w:rPr>
          <w:rFonts w:ascii="Consolas"/>
          <w:i/>
          <w:color w:val="408080"/>
          <w:spacing w:val="10"/>
          <w:sz w:val="19"/>
        </w:rPr>
        <w:t xml:space="preserve"> </w:t>
      </w:r>
      <w:r>
        <w:rPr>
          <w:rFonts w:ascii="Consolas"/>
          <w:i/>
          <w:color w:val="408080"/>
          <w:sz w:val="19"/>
        </w:rPr>
        <w:t>of</w:t>
      </w:r>
      <w:r>
        <w:rPr>
          <w:rFonts w:ascii="Consolas"/>
          <w:i/>
          <w:color w:val="408080"/>
          <w:spacing w:val="10"/>
          <w:sz w:val="19"/>
        </w:rPr>
        <w:t xml:space="preserve"> </w:t>
      </w:r>
      <w:r>
        <w:rPr>
          <w:rFonts w:ascii="Consolas"/>
          <w:i/>
          <w:color w:val="408080"/>
          <w:sz w:val="19"/>
        </w:rPr>
        <w:t>the</w:t>
      </w:r>
      <w:r>
        <w:rPr>
          <w:rFonts w:ascii="Consolas"/>
          <w:i/>
          <w:color w:val="408080"/>
          <w:spacing w:val="10"/>
          <w:sz w:val="19"/>
        </w:rPr>
        <w:t xml:space="preserve"> </w:t>
      </w:r>
      <w:r>
        <w:rPr>
          <w:rFonts w:ascii="Consolas"/>
          <w:i/>
          <w:color w:val="408080"/>
          <w:spacing w:val="-2"/>
          <w:sz w:val="19"/>
        </w:rPr>
        <w:t>camera</w:t>
      </w:r>
    </w:p>
    <w:p w14:paraId="3B7CB4D5">
      <w:pPr>
        <w:spacing w:before="33"/>
        <w:ind w:left="1008" w:right="0" w:firstLine="0"/>
        <w:jc w:val="left"/>
        <w:rPr>
          <w:rFonts w:ascii="Consolas"/>
          <w:sz w:val="19"/>
        </w:rPr>
      </w:pPr>
      <w:r>
        <w:rPr>
          <w:rFonts w:ascii="Consolas"/>
          <w:color w:val="202020"/>
          <w:sz w:val="19"/>
        </w:rPr>
        <w:t>T</w:t>
      </w:r>
      <w:r>
        <w:rPr>
          <w:rFonts w:ascii="Consolas"/>
          <w:color w:val="202020"/>
          <w:spacing w:val="5"/>
          <w:sz w:val="19"/>
        </w:rPr>
        <w:t xml:space="preserve"> </w:t>
      </w:r>
      <w:r>
        <w:rPr>
          <w:rFonts w:ascii="Consolas"/>
          <w:b/>
          <w:color w:val="AA21FF"/>
          <w:sz w:val="19"/>
        </w:rPr>
        <w:t>=</w:t>
      </w:r>
      <w:r>
        <w:rPr>
          <w:rFonts w:ascii="Consolas"/>
          <w:b/>
          <w:color w:val="AA21FF"/>
          <w:spacing w:val="5"/>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array</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4</w:t>
      </w:r>
      <w:r>
        <w:rPr>
          <w:rFonts w:ascii="Consolas"/>
          <w:color w:val="0054AA"/>
          <w:spacing w:val="-2"/>
          <w:sz w:val="19"/>
        </w:rPr>
        <w:t>])</w:t>
      </w:r>
    </w:p>
    <w:p w14:paraId="0614B531">
      <w:pPr>
        <w:spacing w:after="0"/>
        <w:jc w:val="left"/>
        <w:rPr>
          <w:rFonts w:ascii="Consolas"/>
          <w:sz w:val="19"/>
        </w:rPr>
        <w:sectPr>
          <w:pgSz w:w="11910" w:h="16840"/>
          <w:pgMar w:top="680" w:right="992" w:bottom="280" w:left="1275" w:header="720" w:footer="720" w:gutter="0"/>
          <w:cols w:space="720" w:num="1"/>
        </w:sectPr>
      </w:pPr>
    </w:p>
    <w:p w14:paraId="10DCA2DB">
      <w:pPr>
        <w:pStyle w:val="9"/>
        <w:spacing w:before="54"/>
        <w:rPr>
          <w:rFonts w:ascii="Consolas"/>
          <w:sz w:val="19"/>
        </w:rPr>
      </w:pPr>
      <w:r>
        <w:rPr>
          <w:rFonts w:ascii="Consolas"/>
          <w:sz w:val="19"/>
        </w:rPr>
        <mc:AlternateContent>
          <mc:Choice Requires="wpg">
            <w:drawing>
              <wp:anchor distT="0" distB="0" distL="0" distR="0" simplePos="0" relativeHeight="251778048" behindDoc="1" locked="0" layoutInCell="1" allowOverlap="1">
                <wp:simplePos x="0" y="0"/>
                <wp:positionH relativeFrom="page">
                  <wp:posOffset>1402080</wp:posOffset>
                </wp:positionH>
                <wp:positionV relativeFrom="page">
                  <wp:posOffset>456565</wp:posOffset>
                </wp:positionV>
                <wp:extent cx="5480050" cy="9778365"/>
                <wp:effectExtent l="0" t="0" r="0" b="0"/>
                <wp:wrapNone/>
                <wp:docPr id="1055" name="Group 1055"/>
                <wp:cNvGraphicFramePr/>
                <a:graphic xmlns:a="http://schemas.openxmlformats.org/drawingml/2006/main">
                  <a:graphicData uri="http://schemas.microsoft.com/office/word/2010/wordprocessingGroup">
                    <wpg:wgp>
                      <wpg:cNvGrpSpPr/>
                      <wpg:grpSpPr>
                        <a:xfrm>
                          <a:off x="0" y="0"/>
                          <a:ext cx="5480050" cy="9778365"/>
                          <a:chOff x="0" y="0"/>
                          <a:chExt cx="5480050" cy="9778365"/>
                        </a:xfrm>
                      </wpg:grpSpPr>
                      <wps:wsp>
                        <wps:cNvPr id="1056" name="Graphic 1056"/>
                        <wps:cNvSpPr/>
                        <wps:spPr>
                          <a:xfrm>
                            <a:off x="0" y="2"/>
                            <a:ext cx="5480050" cy="9778365"/>
                          </a:xfrm>
                          <a:custGeom>
                            <a:avLst/>
                            <a:gdLst/>
                            <a:ahLst/>
                            <a:cxnLst/>
                            <a:rect l="l" t="t" r="r" b="b"/>
                            <a:pathLst>
                              <a:path w="5480050" h="9778365">
                                <a:moveTo>
                                  <a:pt x="9525" y="0"/>
                                </a:moveTo>
                                <a:lnTo>
                                  <a:pt x="0" y="0"/>
                                </a:lnTo>
                                <a:lnTo>
                                  <a:pt x="0" y="9777819"/>
                                </a:lnTo>
                                <a:lnTo>
                                  <a:pt x="9525" y="9777819"/>
                                </a:lnTo>
                                <a:lnTo>
                                  <a:pt x="9525" y="0"/>
                                </a:lnTo>
                                <a:close/>
                              </a:path>
                              <a:path w="5480050" h="9778365">
                                <a:moveTo>
                                  <a:pt x="5479758" y="0"/>
                                </a:moveTo>
                                <a:lnTo>
                                  <a:pt x="5470233" y="0"/>
                                </a:lnTo>
                                <a:lnTo>
                                  <a:pt x="5470233" y="9777819"/>
                                </a:lnTo>
                                <a:lnTo>
                                  <a:pt x="5479758" y="9777819"/>
                                </a:lnTo>
                                <a:lnTo>
                                  <a:pt x="5479758" y="0"/>
                                </a:lnTo>
                                <a:close/>
                              </a:path>
                            </a:pathLst>
                          </a:custGeom>
                          <a:solidFill>
                            <a:srgbClr val="DFDFDF"/>
                          </a:solidFill>
                        </wps:spPr>
                        <wps:bodyPr wrap="square" lIns="0" tIns="0" rIns="0" bIns="0" rtlCol="0">
                          <a:noAutofit/>
                        </wps:bodyPr>
                      </wps:wsp>
                      <wps:wsp>
                        <wps:cNvPr id="1057" name="Graphic 1057"/>
                        <wps:cNvSpPr/>
                        <wps:spPr>
                          <a:xfrm>
                            <a:off x="9530" y="0"/>
                            <a:ext cx="5461000" cy="9778365"/>
                          </a:xfrm>
                          <a:custGeom>
                            <a:avLst/>
                            <a:gdLst/>
                            <a:ahLst/>
                            <a:cxnLst/>
                            <a:rect l="l" t="t" r="r" b="b"/>
                            <a:pathLst>
                              <a:path w="5461000" h="9778365">
                                <a:moveTo>
                                  <a:pt x="5460707" y="9777811"/>
                                </a:moveTo>
                                <a:lnTo>
                                  <a:pt x="0" y="9777811"/>
                                </a:lnTo>
                                <a:lnTo>
                                  <a:pt x="0" y="0"/>
                                </a:lnTo>
                                <a:lnTo>
                                  <a:pt x="5460707" y="0"/>
                                </a:lnTo>
                                <a:lnTo>
                                  <a:pt x="5460707" y="9777811"/>
                                </a:lnTo>
                                <a:close/>
                              </a:path>
                            </a:pathLst>
                          </a:custGeom>
                          <a:solidFill>
                            <a:srgbClr val="F5F5F5"/>
                          </a:solidFill>
                        </wps:spPr>
                        <wps:bodyPr wrap="square" lIns="0" tIns="0" rIns="0" bIns="0" rtlCol="0">
                          <a:noAutofit/>
                        </wps:bodyPr>
                      </wps:wsp>
                    </wpg:wgp>
                  </a:graphicData>
                </a:graphic>
              </wp:anchor>
            </w:drawing>
          </mc:Choice>
          <mc:Fallback>
            <w:pict>
              <v:group id="_x0000_s1026" o:spid="_x0000_s1026" o:spt="203" style="position:absolute;left:0pt;margin-left:110.4pt;margin-top:35.95pt;height:769.95pt;width:431.5pt;mso-position-horizontal-relative:page;mso-position-vertical-relative:page;z-index:-251538432;mso-width-relative:page;mso-height-relative:page;" coordsize="5480050,9778365" o:gfxdata="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">
                <o:lock v:ext="edit" aspectratio="f"/>
                <v:shape id="Graphic 1056" o:spid="_x0000_s1026" o:spt="100" style="position:absolute;left:0;top:2;height:9778365;width:5480050;" fillcolor="#DFDFDF" filled="t" stroked="f" coordsize="5480050,9778365" o:gfxdata="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A2Ne8AAAA&#10;3QAAAA8AAAAAAAAAAQAgAAAAIgAAAGRycy9kb3ducmV2LnhtbFBLAQIUABQAAAAIAIdO4kAzLwWe&#10;OwAAADkAAAAQAAAAAAAAAAEAIAAAAAsBAABkcnMvc2hhcGV4bWwueG1sUEsFBgAAAAAGAAYAWwEA&#10;ALUDAAAAAA==&#10;" path="m9525,0l0,0,0,9777819,9525,9777819,9525,0xem5479758,0l5470233,0,5470233,9777819,5479758,9777819,5479758,0xe">
                  <v:fill on="t" focussize="0,0"/>
                  <v:stroke on="f"/>
                  <v:imagedata o:title=""/>
                  <o:lock v:ext="edit" aspectratio="f"/>
                  <v:textbox inset="0mm,0mm,0mm,0mm"/>
                </v:shape>
                <v:shape id="Graphic 1057" o:spid="_x0000_s1026" o:spt="100" style="position:absolute;left:9530;top:0;height:9778365;width:5461000;" fillcolor="#F5F5F5" filled="t" stroked="f" coordsize="5461000,9778365" o:gfxdata="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RnTE28AAAA&#10;3QAAAA8AAAAAAAAAAQAgAAAAIgAAAGRycy9kb3ducmV2LnhtbFBLAQIUABQAAAAIAIdO4kAzLwWe&#10;OwAAADkAAAAQAAAAAAAAAAEAIAAAAAsBAABkcnMvc2hhcGV4bWwueG1sUEsFBgAAAAAGAAYAWwEA&#10;ALUDAAAAAA==&#10;" path="m5460707,9777811l0,9777811,0,0,5460707,0,5460707,9777811xe">
                  <v:fill on="t" focussize="0,0"/>
                  <v:stroke on="f"/>
                  <v:imagedata o:title=""/>
                  <o:lock v:ext="edit" aspectratio="f"/>
                  <v:textbox inset="0mm,0mm,0mm,0mm"/>
                </v:shape>
              </v:group>
            </w:pict>
          </mc:Fallback>
        </mc:AlternateContent>
      </w:r>
    </w:p>
    <w:p w14:paraId="2517639B">
      <w:pPr>
        <w:spacing w:before="0"/>
        <w:ind w:left="1008" w:right="0" w:firstLine="0"/>
        <w:jc w:val="left"/>
        <w:rPr>
          <w:rFonts w:ascii="Consolas"/>
          <w:i/>
          <w:sz w:val="19"/>
        </w:rPr>
      </w:pPr>
      <w:r>
        <w:rPr>
          <w:rFonts w:ascii="Consolas"/>
          <w:i/>
          <w:color w:val="408080"/>
          <w:sz w:val="19"/>
        </w:rPr>
        <w:t>#</w:t>
      </w:r>
      <w:r>
        <w:rPr>
          <w:rFonts w:ascii="Consolas"/>
          <w:i/>
          <w:color w:val="408080"/>
          <w:spacing w:val="8"/>
          <w:sz w:val="19"/>
        </w:rPr>
        <w:t xml:space="preserve"> </w:t>
      </w:r>
      <w:r>
        <w:rPr>
          <w:rFonts w:ascii="Consolas"/>
          <w:i/>
          <w:color w:val="408080"/>
          <w:sz w:val="19"/>
        </w:rPr>
        <w:t>image</w:t>
      </w:r>
      <w:r>
        <w:rPr>
          <w:rFonts w:ascii="Consolas"/>
          <w:i/>
          <w:color w:val="408080"/>
          <w:spacing w:val="8"/>
          <w:sz w:val="19"/>
        </w:rPr>
        <w:t xml:space="preserve"> </w:t>
      </w:r>
      <w:r>
        <w:rPr>
          <w:rFonts w:ascii="Consolas"/>
          <w:i/>
          <w:color w:val="408080"/>
          <w:spacing w:val="-2"/>
          <w:sz w:val="19"/>
        </w:rPr>
        <w:t>plane</w:t>
      </w:r>
    </w:p>
    <w:p w14:paraId="393F3F21">
      <w:pPr>
        <w:spacing w:before="33" w:line="276" w:lineRule="auto"/>
        <w:ind w:left="1008" w:right="6786" w:firstLine="0"/>
        <w:jc w:val="left"/>
        <w:rPr>
          <w:rFonts w:ascii="Consolas"/>
          <w:sz w:val="19"/>
        </w:rPr>
      </w:pPr>
      <w:r>
        <w:rPr>
          <w:rFonts w:ascii="Consolas"/>
          <w:color w:val="202020"/>
          <w:sz w:val="19"/>
        </w:rPr>
        <w:t xml:space="preserve">img_size </w:t>
      </w:r>
      <w:r>
        <w:rPr>
          <w:rFonts w:ascii="Consolas"/>
          <w:b/>
          <w:color w:val="AA21FF"/>
          <w:sz w:val="19"/>
        </w:rPr>
        <w:t xml:space="preserve">= </w:t>
      </w:r>
      <w:r>
        <w:rPr>
          <w:rFonts w:ascii="Consolas"/>
          <w:color w:val="0054AA"/>
          <w:sz w:val="19"/>
        </w:rPr>
        <w:t>(</w:t>
      </w:r>
      <w:r>
        <w:rPr>
          <w:rFonts w:ascii="Consolas"/>
          <w:color w:val="008700"/>
          <w:sz w:val="19"/>
        </w:rPr>
        <w:t>7</w:t>
      </w:r>
      <w:r>
        <w:rPr>
          <w:rFonts w:ascii="Consolas"/>
          <w:color w:val="0054AA"/>
          <w:sz w:val="19"/>
        </w:rPr>
        <w:t xml:space="preserve">, </w:t>
      </w:r>
      <w:r>
        <w:rPr>
          <w:rFonts w:ascii="Consolas"/>
          <w:color w:val="008700"/>
          <w:sz w:val="19"/>
        </w:rPr>
        <w:t>7</w:t>
      </w:r>
      <w:r>
        <w:rPr>
          <w:rFonts w:ascii="Consolas"/>
          <w:color w:val="0054AA"/>
          <w:sz w:val="19"/>
        </w:rPr>
        <w:t xml:space="preserve">) </w:t>
      </w:r>
      <w:r>
        <w:rPr>
          <w:rFonts w:ascii="Consolas"/>
          <w:color w:val="202020"/>
          <w:sz w:val="19"/>
        </w:rPr>
        <w:t>h</w:t>
      </w:r>
      <w:r>
        <w:rPr>
          <w:rFonts w:ascii="Consolas"/>
          <w:color w:val="0054AA"/>
          <w:sz w:val="19"/>
        </w:rPr>
        <w:t xml:space="preserve">, </w:t>
      </w:r>
      <w:r>
        <w:rPr>
          <w:rFonts w:ascii="Consolas"/>
          <w:color w:val="202020"/>
          <w:sz w:val="19"/>
        </w:rPr>
        <w:t xml:space="preserve">w </w:t>
      </w:r>
      <w:r>
        <w:rPr>
          <w:rFonts w:ascii="Consolas"/>
          <w:b/>
          <w:color w:val="AA21FF"/>
          <w:sz w:val="19"/>
        </w:rPr>
        <w:t xml:space="preserve">= </w:t>
      </w:r>
      <w:r>
        <w:rPr>
          <w:rFonts w:ascii="Consolas"/>
          <w:color w:val="202020"/>
          <w:sz w:val="19"/>
        </w:rPr>
        <w:t xml:space="preserve">img_size </w:t>
      </w:r>
      <w:r>
        <w:rPr>
          <w:rFonts w:ascii="Consolas"/>
          <w:color w:val="202020"/>
          <w:spacing w:val="-4"/>
          <w:sz w:val="19"/>
        </w:rPr>
        <w:t>f</w:t>
      </w:r>
      <w:r>
        <w:rPr>
          <w:rFonts w:ascii="Consolas"/>
          <w:b/>
          <w:color w:val="AA21FF"/>
          <w:spacing w:val="-4"/>
          <w:sz w:val="19"/>
        </w:rPr>
        <w:t>=</w:t>
      </w:r>
      <w:r>
        <w:rPr>
          <w:rFonts w:ascii="Consolas"/>
          <w:color w:val="008700"/>
          <w:spacing w:val="-4"/>
          <w:sz w:val="19"/>
        </w:rPr>
        <w:t>2</w:t>
      </w:r>
    </w:p>
    <w:p w14:paraId="674075D0">
      <w:pPr>
        <w:spacing w:before="0" w:line="276" w:lineRule="auto"/>
        <w:ind w:left="1008" w:right="8091" w:firstLine="0"/>
        <w:jc w:val="left"/>
        <w:rPr>
          <w:rFonts w:ascii="Consolas"/>
          <w:sz w:val="19"/>
        </w:rPr>
      </w:pPr>
      <w:r>
        <w:rPr>
          <w:rFonts w:ascii="Consolas"/>
          <w:color w:val="202020"/>
          <w:spacing w:val="-4"/>
          <w:sz w:val="19"/>
        </w:rPr>
        <w:t>a</w:t>
      </w:r>
      <w:r>
        <w:rPr>
          <w:rFonts w:ascii="Consolas"/>
          <w:b/>
          <w:color w:val="AA21FF"/>
          <w:spacing w:val="-4"/>
          <w:sz w:val="19"/>
        </w:rPr>
        <w:t>=</w:t>
      </w:r>
      <w:r>
        <w:rPr>
          <w:rFonts w:ascii="Consolas"/>
          <w:color w:val="008700"/>
          <w:spacing w:val="-4"/>
          <w:sz w:val="19"/>
        </w:rPr>
        <w:t xml:space="preserve">1 </w:t>
      </w:r>
      <w:r>
        <w:rPr>
          <w:rFonts w:ascii="Consolas"/>
          <w:color w:val="202020"/>
          <w:spacing w:val="-4"/>
          <w:sz w:val="19"/>
        </w:rPr>
        <w:t>s</w:t>
      </w:r>
      <w:r>
        <w:rPr>
          <w:rFonts w:ascii="Consolas"/>
          <w:b/>
          <w:color w:val="AA21FF"/>
          <w:spacing w:val="-4"/>
          <w:sz w:val="19"/>
        </w:rPr>
        <w:t>=</w:t>
      </w:r>
      <w:r>
        <w:rPr>
          <w:rFonts w:ascii="Consolas"/>
          <w:color w:val="008700"/>
          <w:spacing w:val="-4"/>
          <w:sz w:val="19"/>
        </w:rPr>
        <w:t xml:space="preserve">0 </w:t>
      </w:r>
      <w:r>
        <w:rPr>
          <w:rFonts w:ascii="Consolas"/>
          <w:color w:val="202020"/>
          <w:spacing w:val="-4"/>
          <w:sz w:val="19"/>
        </w:rPr>
        <w:t>cx</w:t>
      </w:r>
      <w:r>
        <w:rPr>
          <w:rFonts w:ascii="Consolas"/>
          <w:b/>
          <w:color w:val="AA21FF"/>
          <w:spacing w:val="-4"/>
          <w:sz w:val="19"/>
        </w:rPr>
        <w:t>=</w:t>
      </w:r>
      <w:r>
        <w:rPr>
          <w:rFonts w:ascii="Consolas"/>
          <w:color w:val="008700"/>
          <w:spacing w:val="-4"/>
          <w:sz w:val="19"/>
        </w:rPr>
        <w:t xml:space="preserve">0 </w:t>
      </w:r>
      <w:r>
        <w:rPr>
          <w:rFonts w:ascii="Consolas"/>
          <w:color w:val="202020"/>
          <w:spacing w:val="-4"/>
          <w:sz w:val="19"/>
        </w:rPr>
        <w:t>cy</w:t>
      </w:r>
      <w:r>
        <w:rPr>
          <w:rFonts w:ascii="Consolas"/>
          <w:b/>
          <w:color w:val="AA21FF"/>
          <w:spacing w:val="-4"/>
          <w:sz w:val="19"/>
        </w:rPr>
        <w:t>=</w:t>
      </w:r>
      <w:r>
        <w:rPr>
          <w:rFonts w:ascii="Consolas"/>
          <w:color w:val="008700"/>
          <w:spacing w:val="-4"/>
          <w:sz w:val="19"/>
        </w:rPr>
        <w:t>0</w:t>
      </w:r>
    </w:p>
    <w:p w14:paraId="527C415F">
      <w:pPr>
        <w:spacing w:before="0" w:line="220" w:lineRule="exact"/>
        <w:ind w:left="1008" w:right="0" w:firstLine="0"/>
        <w:jc w:val="left"/>
        <w:rPr>
          <w:rFonts w:ascii="Consolas"/>
          <w:sz w:val="19"/>
        </w:rPr>
      </w:pPr>
      <w:r>
        <w:rPr>
          <w:rFonts w:ascii="Consolas"/>
          <w:color w:val="202020"/>
          <w:sz w:val="19"/>
        </w:rPr>
        <w:t>K</w:t>
      </w:r>
      <w:r>
        <w:rPr>
          <w:rFonts w:ascii="Consolas"/>
          <w:color w:val="202020"/>
          <w:spacing w:val="5"/>
          <w:sz w:val="19"/>
        </w:rPr>
        <w:t xml:space="preserve"> </w:t>
      </w:r>
      <w:r>
        <w:rPr>
          <w:rFonts w:ascii="Consolas"/>
          <w:b/>
          <w:color w:val="AA21FF"/>
          <w:sz w:val="19"/>
        </w:rPr>
        <w:t>=</w:t>
      </w:r>
      <w:r>
        <w:rPr>
          <w:rFonts w:ascii="Consolas"/>
          <w:b/>
          <w:color w:val="AA21FF"/>
          <w:spacing w:val="5"/>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array</w:t>
      </w:r>
      <w:r>
        <w:rPr>
          <w:rFonts w:ascii="Consolas"/>
          <w:color w:val="0054AA"/>
          <w:spacing w:val="-2"/>
          <w:sz w:val="19"/>
        </w:rPr>
        <w:t>([[</w:t>
      </w:r>
      <w:r>
        <w:rPr>
          <w:rFonts w:ascii="Consolas"/>
          <w:color w:val="202020"/>
          <w:spacing w:val="-2"/>
          <w:sz w:val="19"/>
        </w:rPr>
        <w:t>f</w:t>
      </w:r>
      <w:r>
        <w:rPr>
          <w:rFonts w:ascii="Consolas"/>
          <w:color w:val="0054AA"/>
          <w:spacing w:val="-2"/>
          <w:sz w:val="19"/>
        </w:rPr>
        <w:t>,</w:t>
      </w:r>
      <w:r>
        <w:rPr>
          <w:rFonts w:ascii="Consolas"/>
          <w:color w:val="202020"/>
          <w:spacing w:val="-2"/>
          <w:sz w:val="19"/>
        </w:rPr>
        <w:t>s</w:t>
      </w:r>
      <w:r>
        <w:rPr>
          <w:rFonts w:ascii="Consolas"/>
          <w:color w:val="0054AA"/>
          <w:spacing w:val="-2"/>
          <w:sz w:val="19"/>
        </w:rPr>
        <w:t>,</w:t>
      </w:r>
      <w:r>
        <w:rPr>
          <w:rFonts w:ascii="Consolas"/>
          <w:color w:val="202020"/>
          <w:spacing w:val="-2"/>
          <w:sz w:val="19"/>
        </w:rPr>
        <w:t>cx</w:t>
      </w:r>
      <w:r>
        <w:rPr>
          <w:rFonts w:ascii="Consolas"/>
          <w:color w:val="0054AA"/>
          <w:spacing w:val="-2"/>
          <w:sz w:val="19"/>
        </w:rPr>
        <w:t>],</w:t>
      </w:r>
    </w:p>
    <w:p w14:paraId="1F18464B">
      <w:pPr>
        <w:spacing w:before="30"/>
        <w:ind w:left="2510" w:right="0" w:firstLine="0"/>
        <w:jc w:val="left"/>
        <w:rPr>
          <w:rFonts w:ascii="Consolas"/>
          <w:sz w:val="19"/>
        </w:rPr>
      </w:pP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202020"/>
          <w:spacing w:val="-2"/>
          <w:sz w:val="19"/>
        </w:rPr>
        <w:t>a</w:t>
      </w:r>
      <w:r>
        <w:rPr>
          <w:rFonts w:ascii="Consolas"/>
          <w:b/>
          <w:color w:val="AA21FF"/>
          <w:spacing w:val="-2"/>
          <w:sz w:val="19"/>
        </w:rPr>
        <w:t>*</w:t>
      </w:r>
      <w:r>
        <w:rPr>
          <w:rFonts w:ascii="Consolas"/>
          <w:color w:val="202020"/>
          <w:spacing w:val="-2"/>
          <w:sz w:val="19"/>
        </w:rPr>
        <w:t>f</w:t>
      </w:r>
      <w:r>
        <w:rPr>
          <w:rFonts w:ascii="Consolas"/>
          <w:color w:val="0054AA"/>
          <w:spacing w:val="-2"/>
          <w:sz w:val="19"/>
        </w:rPr>
        <w:t>,</w:t>
      </w:r>
      <w:r>
        <w:rPr>
          <w:rFonts w:ascii="Consolas"/>
          <w:color w:val="202020"/>
          <w:spacing w:val="-2"/>
          <w:sz w:val="19"/>
        </w:rPr>
        <w:t>cy</w:t>
      </w:r>
      <w:r>
        <w:rPr>
          <w:rFonts w:ascii="Consolas"/>
          <w:color w:val="0054AA"/>
          <w:spacing w:val="-2"/>
          <w:sz w:val="19"/>
        </w:rPr>
        <w:t>],</w:t>
      </w:r>
    </w:p>
    <w:p w14:paraId="68318618">
      <w:pPr>
        <w:spacing w:before="33"/>
        <w:ind w:left="2510" w:right="0" w:firstLine="0"/>
        <w:jc w:val="left"/>
        <w:rPr>
          <w:rFonts w:ascii="Consolas"/>
          <w:sz w:val="19"/>
        </w:rPr>
      </w:pP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1</w:t>
      </w:r>
      <w:r>
        <w:rPr>
          <w:rFonts w:ascii="Consolas"/>
          <w:color w:val="0054AA"/>
          <w:spacing w:val="-2"/>
          <w:sz w:val="19"/>
        </w:rPr>
        <w:t>]]</w:t>
      </w:r>
    </w:p>
    <w:p w14:paraId="30937F17">
      <w:pPr>
        <w:spacing w:before="33"/>
        <w:ind w:left="2296" w:right="0" w:firstLine="0"/>
        <w:jc w:val="left"/>
        <w:rPr>
          <w:rFonts w:ascii="Consolas"/>
          <w:sz w:val="19"/>
        </w:rPr>
      </w:pPr>
      <w:r>
        <w:rPr>
          <w:rFonts w:ascii="Consolas"/>
          <w:color w:val="0054AA"/>
          <w:spacing w:val="-10"/>
          <w:sz w:val="19"/>
        </w:rPr>
        <w:t>)</w:t>
      </w:r>
    </w:p>
    <w:p w14:paraId="4990EF23">
      <w:pPr>
        <w:pStyle w:val="9"/>
        <w:spacing w:before="65"/>
        <w:rPr>
          <w:rFonts w:ascii="Consolas"/>
          <w:sz w:val="19"/>
        </w:rPr>
      </w:pPr>
    </w:p>
    <w:p w14:paraId="1757DD51">
      <w:pPr>
        <w:spacing w:before="0"/>
        <w:ind w:left="1008" w:right="0" w:firstLine="0"/>
        <w:jc w:val="left"/>
        <w:rPr>
          <w:rFonts w:ascii="Consolas"/>
          <w:sz w:val="19"/>
        </w:rPr>
      </w:pPr>
      <w:r>
        <w:rPr>
          <w:rFonts w:ascii="Consolas"/>
          <w:color w:val="202020"/>
          <w:sz w:val="19"/>
        </w:rPr>
        <w:t>V_points</w:t>
      </w:r>
      <w:r>
        <w:rPr>
          <w:rFonts w:ascii="Consolas"/>
          <w:color w:val="202020"/>
          <w:spacing w:val="38"/>
          <w:sz w:val="19"/>
        </w:rPr>
        <w:t xml:space="preserve"> </w:t>
      </w:r>
      <w:r>
        <w:rPr>
          <w:rFonts w:ascii="Consolas"/>
          <w:b/>
          <w:color w:val="AA21FF"/>
          <w:sz w:val="19"/>
        </w:rPr>
        <w:t>=</w:t>
      </w:r>
      <w:r>
        <w:rPr>
          <w:rFonts w:ascii="Consolas"/>
          <w:b/>
          <w:color w:val="AA21FF"/>
          <w:spacing w:val="38"/>
          <w:sz w:val="19"/>
        </w:rPr>
        <w:t xml:space="preserve"> </w:t>
      </w:r>
      <w:r>
        <w:rPr>
          <w:rFonts w:ascii="Consolas"/>
          <w:color w:val="202020"/>
          <w:spacing w:val="-2"/>
          <w:sz w:val="19"/>
        </w:rPr>
        <w:t>plotcamera</w:t>
      </w:r>
      <w:r>
        <w:rPr>
          <w:rFonts w:ascii="Consolas"/>
          <w:color w:val="0054AA"/>
          <w:spacing w:val="-2"/>
          <w:sz w:val="19"/>
        </w:rPr>
        <w:t>(</w:t>
      </w:r>
      <w:r>
        <w:rPr>
          <w:rFonts w:ascii="Consolas"/>
          <w:color w:val="202020"/>
          <w:spacing w:val="-2"/>
          <w:sz w:val="19"/>
        </w:rPr>
        <w:t>img_size</w:t>
      </w:r>
      <w:r>
        <w:rPr>
          <w:rFonts w:ascii="Consolas"/>
          <w:color w:val="0054AA"/>
          <w:spacing w:val="-2"/>
          <w:sz w:val="19"/>
        </w:rPr>
        <w:t>,</w:t>
      </w:r>
      <w:r>
        <w:rPr>
          <w:rFonts w:ascii="Consolas"/>
          <w:color w:val="202020"/>
          <w:spacing w:val="-2"/>
          <w:sz w:val="19"/>
        </w:rPr>
        <w:t>K</w:t>
      </w:r>
      <w:r>
        <w:rPr>
          <w:rFonts w:ascii="Consolas"/>
          <w:color w:val="0054AA"/>
          <w:spacing w:val="-2"/>
          <w:sz w:val="19"/>
        </w:rPr>
        <w:t>,</w:t>
      </w:r>
      <w:r>
        <w:rPr>
          <w:rFonts w:ascii="Consolas"/>
          <w:color w:val="202020"/>
          <w:spacing w:val="-2"/>
          <w:sz w:val="19"/>
        </w:rPr>
        <w:t>R</w:t>
      </w:r>
      <w:r>
        <w:rPr>
          <w:rFonts w:ascii="Consolas"/>
          <w:color w:val="0054AA"/>
          <w:spacing w:val="-2"/>
          <w:sz w:val="19"/>
        </w:rPr>
        <w:t>,</w:t>
      </w:r>
      <w:r>
        <w:rPr>
          <w:rFonts w:ascii="Consolas"/>
          <w:color w:val="202020"/>
          <w:spacing w:val="-2"/>
          <w:sz w:val="19"/>
        </w:rPr>
        <w:t>T</w:t>
      </w:r>
      <w:r>
        <w:rPr>
          <w:rFonts w:ascii="Consolas"/>
          <w:color w:val="0054AA"/>
          <w:spacing w:val="-2"/>
          <w:sz w:val="19"/>
        </w:rPr>
        <w:t>,</w:t>
      </w:r>
      <w:r>
        <w:rPr>
          <w:rFonts w:ascii="Consolas"/>
          <w:color w:val="B92020"/>
          <w:spacing w:val="-2"/>
          <w:sz w:val="19"/>
        </w:rPr>
        <w:t>"plot/shorter_focal.png"</w:t>
      </w:r>
      <w:r>
        <w:rPr>
          <w:rFonts w:ascii="Consolas"/>
          <w:color w:val="0054AA"/>
          <w:spacing w:val="-2"/>
          <w:sz w:val="19"/>
        </w:rPr>
        <w:t>)</w:t>
      </w:r>
    </w:p>
    <w:p w14:paraId="17453794">
      <w:pPr>
        <w:pStyle w:val="9"/>
        <w:spacing w:before="65"/>
        <w:rPr>
          <w:rFonts w:ascii="Consolas"/>
          <w:sz w:val="19"/>
        </w:rPr>
      </w:pPr>
    </w:p>
    <w:p w14:paraId="0066370A">
      <w:pPr>
        <w:spacing w:before="0" w:line="276" w:lineRule="auto"/>
        <w:ind w:left="1008" w:right="6879" w:firstLine="0"/>
        <w:jc w:val="left"/>
        <w:rPr>
          <w:rFonts w:ascii="Consolas"/>
          <w:sz w:val="19"/>
        </w:rPr>
      </w:pPr>
      <w:r>
        <w:rPr>
          <w:rFonts w:ascii="Consolas"/>
          <w:i/>
          <w:color w:val="408080"/>
          <w:sz w:val="19"/>
        </w:rPr>
        <w:t xml:space="preserve"># offset_image </w:t>
      </w:r>
      <w:r>
        <w:rPr>
          <w:rFonts w:ascii="Consolas"/>
          <w:color w:val="202020"/>
          <w:sz w:val="19"/>
        </w:rPr>
        <w:t xml:space="preserve">angles </w:t>
      </w:r>
      <w:r>
        <w:rPr>
          <w:rFonts w:ascii="Consolas"/>
          <w:b/>
          <w:color w:val="AA21FF"/>
          <w:sz w:val="19"/>
        </w:rPr>
        <w:t xml:space="preserve">= </w:t>
      </w:r>
      <w:r>
        <w:rPr>
          <w:rFonts w:ascii="Consolas"/>
          <w:color w:val="0054AA"/>
          <w:sz w:val="19"/>
        </w:rPr>
        <w:t>[</w:t>
      </w:r>
      <w:r>
        <w:rPr>
          <w:rFonts w:ascii="Consolas"/>
          <w:color w:val="008700"/>
          <w:sz w:val="19"/>
        </w:rPr>
        <w:t>0</w:t>
      </w:r>
      <w:r>
        <w:rPr>
          <w:rFonts w:ascii="Consolas"/>
          <w:color w:val="0054AA"/>
          <w:sz w:val="19"/>
        </w:rPr>
        <w:t xml:space="preserve">] </w:t>
      </w:r>
      <w:r>
        <w:rPr>
          <w:rFonts w:ascii="Consolas"/>
          <w:color w:val="202020"/>
          <w:sz w:val="19"/>
        </w:rPr>
        <w:t xml:space="preserve">order </w:t>
      </w:r>
      <w:r>
        <w:rPr>
          <w:rFonts w:ascii="Consolas"/>
          <w:b/>
          <w:color w:val="AA21FF"/>
          <w:sz w:val="19"/>
        </w:rPr>
        <w:t xml:space="preserve">= </w:t>
      </w:r>
      <w:r>
        <w:rPr>
          <w:rFonts w:ascii="Consolas"/>
          <w:color w:val="B92020"/>
          <w:sz w:val="19"/>
        </w:rPr>
        <w:t>'x'</w:t>
      </w:r>
    </w:p>
    <w:p w14:paraId="192CAF91">
      <w:pPr>
        <w:spacing w:before="0" w:line="220" w:lineRule="exact"/>
        <w:ind w:left="1008" w:right="0" w:firstLine="0"/>
        <w:jc w:val="left"/>
        <w:rPr>
          <w:rFonts w:ascii="Consolas"/>
          <w:sz w:val="19"/>
        </w:rPr>
      </w:pPr>
      <w:r>
        <w:rPr>
          <w:rFonts w:ascii="Consolas"/>
          <w:color w:val="202020"/>
          <w:sz w:val="19"/>
        </w:rPr>
        <w:t>R</w:t>
      </w:r>
      <w:r>
        <w:rPr>
          <w:rFonts w:ascii="Consolas"/>
          <w:color w:val="202020"/>
          <w:spacing w:val="35"/>
          <w:sz w:val="19"/>
        </w:rPr>
        <w:t xml:space="preserve"> </w:t>
      </w:r>
      <w:r>
        <w:rPr>
          <w:rFonts w:ascii="Consolas"/>
          <w:b/>
          <w:color w:val="AA21FF"/>
          <w:sz w:val="19"/>
        </w:rPr>
        <w:t>=</w:t>
      </w:r>
      <w:r>
        <w:rPr>
          <w:rFonts w:ascii="Consolas"/>
          <w:b/>
          <w:color w:val="AA21FF"/>
          <w:spacing w:val="36"/>
          <w:sz w:val="19"/>
        </w:rPr>
        <w:t xml:space="preserve"> </w:t>
      </w:r>
      <w:r>
        <w:rPr>
          <w:rFonts w:ascii="Consolas"/>
          <w:color w:val="202020"/>
          <w:sz w:val="19"/>
        </w:rPr>
        <w:t>create_rotation_transformation_matrix</w:t>
      </w:r>
      <w:r>
        <w:rPr>
          <w:rFonts w:ascii="Consolas"/>
          <w:color w:val="0054AA"/>
          <w:sz w:val="19"/>
        </w:rPr>
        <w:t>(</w:t>
      </w:r>
      <w:r>
        <w:rPr>
          <w:rFonts w:ascii="Consolas"/>
          <w:color w:val="202020"/>
          <w:sz w:val="19"/>
        </w:rPr>
        <w:t>angles</w:t>
      </w:r>
      <w:r>
        <w:rPr>
          <w:rFonts w:ascii="Consolas"/>
          <w:color w:val="0054AA"/>
          <w:sz w:val="19"/>
        </w:rPr>
        <w:t>,</w:t>
      </w:r>
      <w:r>
        <w:rPr>
          <w:rFonts w:ascii="Consolas"/>
          <w:color w:val="0054AA"/>
          <w:spacing w:val="36"/>
          <w:sz w:val="19"/>
        </w:rPr>
        <w:t xml:space="preserve"> </w:t>
      </w:r>
      <w:r>
        <w:rPr>
          <w:rFonts w:ascii="Consolas"/>
          <w:color w:val="202020"/>
          <w:spacing w:val="-2"/>
          <w:sz w:val="19"/>
        </w:rPr>
        <w:t>order</w:t>
      </w:r>
      <w:r>
        <w:rPr>
          <w:rFonts w:ascii="Consolas"/>
          <w:color w:val="0054AA"/>
          <w:spacing w:val="-2"/>
          <w:sz w:val="19"/>
        </w:rPr>
        <w:t>)</w:t>
      </w:r>
    </w:p>
    <w:p w14:paraId="3BC97C71">
      <w:pPr>
        <w:pStyle w:val="9"/>
        <w:spacing w:before="65"/>
        <w:rPr>
          <w:rFonts w:ascii="Consolas"/>
          <w:sz w:val="19"/>
        </w:rPr>
      </w:pPr>
    </w:p>
    <w:p w14:paraId="18EA57D9">
      <w:pPr>
        <w:spacing w:before="1"/>
        <w:ind w:left="1008" w:right="0" w:firstLine="0"/>
        <w:jc w:val="left"/>
        <w:rPr>
          <w:rFonts w:ascii="Consolas"/>
          <w:i/>
          <w:sz w:val="19"/>
        </w:rPr>
      </w:pPr>
      <w:r>
        <w:rPr>
          <w:rFonts w:ascii="Consolas"/>
          <w:i/>
          <w:color w:val="408080"/>
          <w:sz w:val="19"/>
        </w:rPr>
        <w:t>#</w:t>
      </w:r>
      <w:r>
        <w:rPr>
          <w:rFonts w:ascii="Consolas"/>
          <w:i/>
          <w:color w:val="408080"/>
          <w:spacing w:val="9"/>
          <w:sz w:val="19"/>
        </w:rPr>
        <w:t xml:space="preserve"> </w:t>
      </w:r>
      <w:r>
        <w:rPr>
          <w:rFonts w:ascii="Consolas"/>
          <w:i/>
          <w:color w:val="408080"/>
          <w:sz w:val="19"/>
        </w:rPr>
        <w:t>World</w:t>
      </w:r>
      <w:r>
        <w:rPr>
          <w:rFonts w:ascii="Consolas"/>
          <w:i/>
          <w:color w:val="408080"/>
          <w:spacing w:val="10"/>
          <w:sz w:val="19"/>
        </w:rPr>
        <w:t xml:space="preserve"> </w:t>
      </w:r>
      <w:r>
        <w:rPr>
          <w:rFonts w:ascii="Consolas"/>
          <w:i/>
          <w:color w:val="408080"/>
          <w:sz w:val="19"/>
        </w:rPr>
        <w:t>position</w:t>
      </w:r>
      <w:r>
        <w:rPr>
          <w:rFonts w:ascii="Consolas"/>
          <w:i/>
          <w:color w:val="408080"/>
          <w:spacing w:val="10"/>
          <w:sz w:val="19"/>
        </w:rPr>
        <w:t xml:space="preserve"> </w:t>
      </w:r>
      <w:r>
        <w:rPr>
          <w:rFonts w:ascii="Consolas"/>
          <w:i/>
          <w:color w:val="408080"/>
          <w:sz w:val="19"/>
        </w:rPr>
        <w:t>of</w:t>
      </w:r>
      <w:r>
        <w:rPr>
          <w:rFonts w:ascii="Consolas"/>
          <w:i/>
          <w:color w:val="408080"/>
          <w:spacing w:val="10"/>
          <w:sz w:val="19"/>
        </w:rPr>
        <w:t xml:space="preserve"> </w:t>
      </w:r>
      <w:r>
        <w:rPr>
          <w:rFonts w:ascii="Consolas"/>
          <w:i/>
          <w:color w:val="408080"/>
          <w:sz w:val="19"/>
        </w:rPr>
        <w:t>the</w:t>
      </w:r>
      <w:r>
        <w:rPr>
          <w:rFonts w:ascii="Consolas"/>
          <w:i/>
          <w:color w:val="408080"/>
          <w:spacing w:val="10"/>
          <w:sz w:val="19"/>
        </w:rPr>
        <w:t xml:space="preserve"> </w:t>
      </w:r>
      <w:r>
        <w:rPr>
          <w:rFonts w:ascii="Consolas"/>
          <w:i/>
          <w:color w:val="408080"/>
          <w:spacing w:val="-2"/>
          <w:sz w:val="19"/>
        </w:rPr>
        <w:t>camera</w:t>
      </w:r>
    </w:p>
    <w:p w14:paraId="438F8EA6">
      <w:pPr>
        <w:spacing w:before="32"/>
        <w:ind w:left="1008" w:right="0" w:firstLine="0"/>
        <w:jc w:val="left"/>
        <w:rPr>
          <w:rFonts w:ascii="Consolas"/>
          <w:sz w:val="19"/>
        </w:rPr>
      </w:pPr>
      <w:r>
        <w:rPr>
          <w:rFonts w:ascii="Consolas"/>
          <w:color w:val="202020"/>
          <w:sz w:val="19"/>
        </w:rPr>
        <w:t>T</w:t>
      </w:r>
      <w:r>
        <w:rPr>
          <w:rFonts w:ascii="Consolas"/>
          <w:color w:val="202020"/>
          <w:spacing w:val="5"/>
          <w:sz w:val="19"/>
        </w:rPr>
        <w:t xml:space="preserve"> </w:t>
      </w:r>
      <w:r>
        <w:rPr>
          <w:rFonts w:ascii="Consolas"/>
          <w:b/>
          <w:color w:val="AA21FF"/>
          <w:sz w:val="19"/>
        </w:rPr>
        <w:t>=</w:t>
      </w:r>
      <w:r>
        <w:rPr>
          <w:rFonts w:ascii="Consolas"/>
          <w:b/>
          <w:color w:val="AA21FF"/>
          <w:spacing w:val="5"/>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array</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4</w:t>
      </w:r>
      <w:r>
        <w:rPr>
          <w:rFonts w:ascii="Consolas"/>
          <w:color w:val="0054AA"/>
          <w:spacing w:val="-2"/>
          <w:sz w:val="19"/>
        </w:rPr>
        <w:t>])</w:t>
      </w:r>
    </w:p>
    <w:p w14:paraId="548CD71D">
      <w:pPr>
        <w:pStyle w:val="9"/>
        <w:spacing w:before="65"/>
        <w:rPr>
          <w:rFonts w:ascii="Consolas"/>
          <w:sz w:val="19"/>
        </w:rPr>
      </w:pPr>
    </w:p>
    <w:p w14:paraId="1B079C7B">
      <w:pPr>
        <w:spacing w:before="1"/>
        <w:ind w:left="1008" w:right="0" w:firstLine="0"/>
        <w:jc w:val="left"/>
        <w:rPr>
          <w:rFonts w:ascii="Consolas"/>
          <w:i/>
          <w:sz w:val="19"/>
        </w:rPr>
      </w:pPr>
      <w:r>
        <w:rPr>
          <w:rFonts w:ascii="Consolas"/>
          <w:i/>
          <w:color w:val="408080"/>
          <w:sz w:val="19"/>
        </w:rPr>
        <w:t>#</w:t>
      </w:r>
      <w:r>
        <w:rPr>
          <w:rFonts w:ascii="Consolas"/>
          <w:i/>
          <w:color w:val="408080"/>
          <w:spacing w:val="8"/>
          <w:sz w:val="19"/>
        </w:rPr>
        <w:t xml:space="preserve"> </w:t>
      </w:r>
      <w:r>
        <w:rPr>
          <w:rFonts w:ascii="Consolas"/>
          <w:i/>
          <w:color w:val="408080"/>
          <w:sz w:val="19"/>
        </w:rPr>
        <w:t>image</w:t>
      </w:r>
      <w:r>
        <w:rPr>
          <w:rFonts w:ascii="Consolas"/>
          <w:i/>
          <w:color w:val="408080"/>
          <w:spacing w:val="8"/>
          <w:sz w:val="19"/>
        </w:rPr>
        <w:t xml:space="preserve"> </w:t>
      </w:r>
      <w:r>
        <w:rPr>
          <w:rFonts w:ascii="Consolas"/>
          <w:i/>
          <w:color w:val="408080"/>
          <w:spacing w:val="-2"/>
          <w:sz w:val="19"/>
        </w:rPr>
        <w:t>plane</w:t>
      </w:r>
    </w:p>
    <w:p w14:paraId="11536034">
      <w:pPr>
        <w:spacing w:before="32" w:line="276" w:lineRule="auto"/>
        <w:ind w:left="1008" w:right="6786" w:firstLine="0"/>
        <w:jc w:val="left"/>
        <w:rPr>
          <w:rFonts w:ascii="Consolas"/>
          <w:sz w:val="19"/>
        </w:rPr>
      </w:pPr>
      <w:r>
        <w:rPr>
          <w:rFonts w:ascii="Consolas"/>
          <w:color w:val="202020"/>
          <w:sz w:val="19"/>
        </w:rPr>
        <w:t xml:space="preserve">img_size </w:t>
      </w:r>
      <w:r>
        <w:rPr>
          <w:rFonts w:ascii="Consolas"/>
          <w:b/>
          <w:color w:val="AA21FF"/>
          <w:sz w:val="19"/>
        </w:rPr>
        <w:t xml:space="preserve">= </w:t>
      </w:r>
      <w:r>
        <w:rPr>
          <w:rFonts w:ascii="Consolas"/>
          <w:color w:val="0054AA"/>
          <w:sz w:val="19"/>
        </w:rPr>
        <w:t>(</w:t>
      </w:r>
      <w:r>
        <w:rPr>
          <w:rFonts w:ascii="Consolas"/>
          <w:color w:val="008700"/>
          <w:sz w:val="19"/>
        </w:rPr>
        <w:t>7</w:t>
      </w:r>
      <w:r>
        <w:rPr>
          <w:rFonts w:ascii="Consolas"/>
          <w:color w:val="0054AA"/>
          <w:sz w:val="19"/>
        </w:rPr>
        <w:t xml:space="preserve">, </w:t>
      </w:r>
      <w:r>
        <w:rPr>
          <w:rFonts w:ascii="Consolas"/>
          <w:color w:val="008700"/>
          <w:sz w:val="19"/>
        </w:rPr>
        <w:t>7</w:t>
      </w:r>
      <w:r>
        <w:rPr>
          <w:rFonts w:ascii="Consolas"/>
          <w:color w:val="0054AA"/>
          <w:sz w:val="19"/>
        </w:rPr>
        <w:t xml:space="preserve">) </w:t>
      </w:r>
      <w:r>
        <w:rPr>
          <w:rFonts w:ascii="Consolas"/>
          <w:color w:val="202020"/>
          <w:sz w:val="19"/>
        </w:rPr>
        <w:t>h</w:t>
      </w:r>
      <w:r>
        <w:rPr>
          <w:rFonts w:ascii="Consolas"/>
          <w:color w:val="0054AA"/>
          <w:sz w:val="19"/>
        </w:rPr>
        <w:t xml:space="preserve">, </w:t>
      </w:r>
      <w:r>
        <w:rPr>
          <w:rFonts w:ascii="Consolas"/>
          <w:color w:val="202020"/>
          <w:sz w:val="19"/>
        </w:rPr>
        <w:t xml:space="preserve">w </w:t>
      </w:r>
      <w:r>
        <w:rPr>
          <w:rFonts w:ascii="Consolas"/>
          <w:b/>
          <w:color w:val="AA21FF"/>
          <w:sz w:val="19"/>
        </w:rPr>
        <w:t xml:space="preserve">= </w:t>
      </w:r>
      <w:r>
        <w:rPr>
          <w:rFonts w:ascii="Consolas"/>
          <w:color w:val="202020"/>
          <w:sz w:val="19"/>
        </w:rPr>
        <w:t xml:space="preserve">img_size </w:t>
      </w:r>
      <w:r>
        <w:rPr>
          <w:rFonts w:ascii="Consolas"/>
          <w:color w:val="202020"/>
          <w:spacing w:val="-4"/>
          <w:sz w:val="19"/>
        </w:rPr>
        <w:t>f</w:t>
      </w:r>
      <w:r>
        <w:rPr>
          <w:rFonts w:ascii="Consolas"/>
          <w:b/>
          <w:color w:val="AA21FF"/>
          <w:spacing w:val="-4"/>
          <w:sz w:val="19"/>
        </w:rPr>
        <w:t>=</w:t>
      </w:r>
      <w:r>
        <w:rPr>
          <w:rFonts w:ascii="Consolas"/>
          <w:color w:val="008700"/>
          <w:spacing w:val="-4"/>
          <w:sz w:val="19"/>
        </w:rPr>
        <w:t>4</w:t>
      </w:r>
    </w:p>
    <w:p w14:paraId="7BBB54F2">
      <w:pPr>
        <w:spacing w:before="0" w:line="276" w:lineRule="auto"/>
        <w:ind w:left="1008" w:right="8091" w:firstLine="0"/>
        <w:jc w:val="left"/>
        <w:rPr>
          <w:rFonts w:ascii="Consolas"/>
          <w:sz w:val="19"/>
        </w:rPr>
      </w:pPr>
      <w:r>
        <w:rPr>
          <w:rFonts w:ascii="Consolas"/>
          <w:color w:val="202020"/>
          <w:spacing w:val="-4"/>
          <w:sz w:val="19"/>
        </w:rPr>
        <w:t>a</w:t>
      </w:r>
      <w:r>
        <w:rPr>
          <w:rFonts w:ascii="Consolas"/>
          <w:b/>
          <w:color w:val="AA21FF"/>
          <w:spacing w:val="-4"/>
          <w:sz w:val="19"/>
        </w:rPr>
        <w:t>=</w:t>
      </w:r>
      <w:r>
        <w:rPr>
          <w:rFonts w:ascii="Consolas"/>
          <w:color w:val="008700"/>
          <w:spacing w:val="-4"/>
          <w:sz w:val="19"/>
        </w:rPr>
        <w:t xml:space="preserve">1 </w:t>
      </w:r>
      <w:r>
        <w:rPr>
          <w:rFonts w:ascii="Consolas"/>
          <w:color w:val="202020"/>
          <w:spacing w:val="-4"/>
          <w:sz w:val="19"/>
        </w:rPr>
        <w:t>s</w:t>
      </w:r>
      <w:r>
        <w:rPr>
          <w:rFonts w:ascii="Consolas"/>
          <w:b/>
          <w:color w:val="AA21FF"/>
          <w:spacing w:val="-4"/>
          <w:sz w:val="19"/>
        </w:rPr>
        <w:t>=</w:t>
      </w:r>
      <w:r>
        <w:rPr>
          <w:rFonts w:ascii="Consolas"/>
          <w:color w:val="008700"/>
          <w:spacing w:val="-4"/>
          <w:sz w:val="19"/>
        </w:rPr>
        <w:t xml:space="preserve">0 </w:t>
      </w:r>
      <w:r>
        <w:rPr>
          <w:rFonts w:ascii="Consolas"/>
          <w:color w:val="202020"/>
          <w:spacing w:val="-2"/>
          <w:sz w:val="19"/>
        </w:rPr>
        <w:t>cx</w:t>
      </w:r>
      <w:r>
        <w:rPr>
          <w:rFonts w:ascii="Consolas"/>
          <w:b/>
          <w:color w:val="AA21FF"/>
          <w:spacing w:val="-2"/>
          <w:sz w:val="19"/>
        </w:rPr>
        <w:t>=-</w:t>
      </w:r>
      <w:r>
        <w:rPr>
          <w:rFonts w:ascii="Consolas"/>
          <w:color w:val="008700"/>
          <w:spacing w:val="-2"/>
          <w:sz w:val="19"/>
        </w:rPr>
        <w:t xml:space="preserve">4 </w:t>
      </w:r>
      <w:r>
        <w:rPr>
          <w:rFonts w:ascii="Consolas"/>
          <w:color w:val="202020"/>
          <w:spacing w:val="-4"/>
          <w:sz w:val="19"/>
        </w:rPr>
        <w:t>cy</w:t>
      </w:r>
      <w:r>
        <w:rPr>
          <w:rFonts w:ascii="Consolas"/>
          <w:b/>
          <w:color w:val="AA21FF"/>
          <w:spacing w:val="-4"/>
          <w:sz w:val="19"/>
        </w:rPr>
        <w:t>=</w:t>
      </w:r>
      <w:r>
        <w:rPr>
          <w:rFonts w:ascii="Consolas"/>
          <w:color w:val="008700"/>
          <w:spacing w:val="-4"/>
          <w:sz w:val="19"/>
        </w:rPr>
        <w:t>0</w:t>
      </w:r>
    </w:p>
    <w:p w14:paraId="7019AB0E">
      <w:pPr>
        <w:spacing w:before="0" w:line="220" w:lineRule="exact"/>
        <w:ind w:left="1008" w:right="0" w:firstLine="0"/>
        <w:jc w:val="left"/>
        <w:rPr>
          <w:rFonts w:ascii="Consolas"/>
          <w:sz w:val="19"/>
        </w:rPr>
      </w:pPr>
      <w:r>
        <w:rPr>
          <w:rFonts w:ascii="Consolas"/>
          <w:color w:val="202020"/>
          <w:sz w:val="19"/>
        </w:rPr>
        <w:t>K</w:t>
      </w:r>
      <w:r>
        <w:rPr>
          <w:rFonts w:ascii="Consolas"/>
          <w:color w:val="202020"/>
          <w:spacing w:val="5"/>
          <w:sz w:val="19"/>
        </w:rPr>
        <w:t xml:space="preserve"> </w:t>
      </w:r>
      <w:r>
        <w:rPr>
          <w:rFonts w:ascii="Consolas"/>
          <w:b/>
          <w:color w:val="AA21FF"/>
          <w:sz w:val="19"/>
        </w:rPr>
        <w:t>=</w:t>
      </w:r>
      <w:r>
        <w:rPr>
          <w:rFonts w:ascii="Consolas"/>
          <w:b/>
          <w:color w:val="AA21FF"/>
          <w:spacing w:val="5"/>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array</w:t>
      </w:r>
      <w:r>
        <w:rPr>
          <w:rFonts w:ascii="Consolas"/>
          <w:color w:val="0054AA"/>
          <w:spacing w:val="-2"/>
          <w:sz w:val="19"/>
        </w:rPr>
        <w:t>([[</w:t>
      </w:r>
      <w:r>
        <w:rPr>
          <w:rFonts w:ascii="Consolas"/>
          <w:color w:val="202020"/>
          <w:spacing w:val="-2"/>
          <w:sz w:val="19"/>
        </w:rPr>
        <w:t>f</w:t>
      </w:r>
      <w:r>
        <w:rPr>
          <w:rFonts w:ascii="Consolas"/>
          <w:color w:val="0054AA"/>
          <w:spacing w:val="-2"/>
          <w:sz w:val="19"/>
        </w:rPr>
        <w:t>,</w:t>
      </w:r>
      <w:r>
        <w:rPr>
          <w:rFonts w:ascii="Consolas"/>
          <w:color w:val="202020"/>
          <w:spacing w:val="-2"/>
          <w:sz w:val="19"/>
        </w:rPr>
        <w:t>s</w:t>
      </w:r>
      <w:r>
        <w:rPr>
          <w:rFonts w:ascii="Consolas"/>
          <w:color w:val="0054AA"/>
          <w:spacing w:val="-2"/>
          <w:sz w:val="19"/>
        </w:rPr>
        <w:t>,</w:t>
      </w:r>
      <w:r>
        <w:rPr>
          <w:rFonts w:ascii="Consolas"/>
          <w:color w:val="202020"/>
          <w:spacing w:val="-2"/>
          <w:sz w:val="19"/>
        </w:rPr>
        <w:t>cx</w:t>
      </w:r>
      <w:r>
        <w:rPr>
          <w:rFonts w:ascii="Consolas"/>
          <w:color w:val="0054AA"/>
          <w:spacing w:val="-2"/>
          <w:sz w:val="19"/>
        </w:rPr>
        <w:t>],</w:t>
      </w:r>
    </w:p>
    <w:p w14:paraId="160EB514">
      <w:pPr>
        <w:spacing w:before="31"/>
        <w:ind w:left="2510" w:right="0" w:firstLine="0"/>
        <w:jc w:val="left"/>
        <w:rPr>
          <w:rFonts w:ascii="Consolas"/>
          <w:sz w:val="19"/>
        </w:rPr>
      </w:pP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202020"/>
          <w:spacing w:val="-2"/>
          <w:sz w:val="19"/>
        </w:rPr>
        <w:t>a</w:t>
      </w:r>
      <w:r>
        <w:rPr>
          <w:rFonts w:ascii="Consolas"/>
          <w:b/>
          <w:color w:val="AA21FF"/>
          <w:spacing w:val="-2"/>
          <w:sz w:val="19"/>
        </w:rPr>
        <w:t>*</w:t>
      </w:r>
      <w:r>
        <w:rPr>
          <w:rFonts w:ascii="Consolas"/>
          <w:color w:val="202020"/>
          <w:spacing w:val="-2"/>
          <w:sz w:val="19"/>
        </w:rPr>
        <w:t>f</w:t>
      </w:r>
      <w:r>
        <w:rPr>
          <w:rFonts w:ascii="Consolas"/>
          <w:color w:val="0054AA"/>
          <w:spacing w:val="-2"/>
          <w:sz w:val="19"/>
        </w:rPr>
        <w:t>,</w:t>
      </w:r>
      <w:r>
        <w:rPr>
          <w:rFonts w:ascii="Consolas"/>
          <w:color w:val="202020"/>
          <w:spacing w:val="-2"/>
          <w:sz w:val="19"/>
        </w:rPr>
        <w:t>cy</w:t>
      </w:r>
      <w:r>
        <w:rPr>
          <w:rFonts w:ascii="Consolas"/>
          <w:color w:val="0054AA"/>
          <w:spacing w:val="-2"/>
          <w:sz w:val="19"/>
        </w:rPr>
        <w:t>],</w:t>
      </w:r>
    </w:p>
    <w:p w14:paraId="6F819B0B">
      <w:pPr>
        <w:spacing w:before="33"/>
        <w:ind w:left="2510" w:right="0" w:firstLine="0"/>
        <w:jc w:val="left"/>
        <w:rPr>
          <w:rFonts w:ascii="Consolas"/>
          <w:sz w:val="19"/>
        </w:rPr>
      </w:pP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1</w:t>
      </w:r>
      <w:r>
        <w:rPr>
          <w:rFonts w:ascii="Consolas"/>
          <w:color w:val="0054AA"/>
          <w:spacing w:val="-2"/>
          <w:sz w:val="19"/>
        </w:rPr>
        <w:t>]]</w:t>
      </w:r>
    </w:p>
    <w:p w14:paraId="24DA6DD2">
      <w:pPr>
        <w:spacing w:before="32"/>
        <w:ind w:left="2296" w:right="0" w:firstLine="0"/>
        <w:jc w:val="left"/>
        <w:rPr>
          <w:rFonts w:ascii="Consolas"/>
          <w:sz w:val="19"/>
        </w:rPr>
      </w:pPr>
      <w:r>
        <w:rPr>
          <w:rFonts w:ascii="Consolas"/>
          <w:color w:val="0054AA"/>
          <w:spacing w:val="-10"/>
          <w:sz w:val="19"/>
        </w:rPr>
        <w:t>)</w:t>
      </w:r>
    </w:p>
    <w:p w14:paraId="75820CBA">
      <w:pPr>
        <w:pStyle w:val="9"/>
        <w:spacing w:before="65"/>
        <w:rPr>
          <w:rFonts w:ascii="Consolas"/>
          <w:sz w:val="19"/>
        </w:rPr>
      </w:pPr>
    </w:p>
    <w:p w14:paraId="02C6200A">
      <w:pPr>
        <w:spacing w:before="1"/>
        <w:ind w:left="1008" w:right="0" w:firstLine="0"/>
        <w:jc w:val="left"/>
        <w:rPr>
          <w:rFonts w:ascii="Consolas"/>
          <w:sz w:val="19"/>
        </w:rPr>
      </w:pPr>
      <w:r>
        <w:rPr>
          <w:rFonts w:ascii="Consolas"/>
          <w:color w:val="202020"/>
          <w:sz w:val="19"/>
        </w:rPr>
        <w:t>V_points</w:t>
      </w:r>
      <w:r>
        <w:rPr>
          <w:rFonts w:ascii="Consolas"/>
          <w:color w:val="202020"/>
          <w:spacing w:val="35"/>
          <w:sz w:val="19"/>
        </w:rPr>
        <w:t xml:space="preserve"> </w:t>
      </w:r>
      <w:r>
        <w:rPr>
          <w:rFonts w:ascii="Consolas"/>
          <w:b/>
          <w:color w:val="AA21FF"/>
          <w:sz w:val="19"/>
        </w:rPr>
        <w:t>=</w:t>
      </w:r>
      <w:r>
        <w:rPr>
          <w:rFonts w:ascii="Consolas"/>
          <w:b/>
          <w:color w:val="AA21FF"/>
          <w:spacing w:val="36"/>
          <w:sz w:val="19"/>
        </w:rPr>
        <w:t xml:space="preserve"> </w:t>
      </w:r>
      <w:r>
        <w:rPr>
          <w:rFonts w:ascii="Consolas"/>
          <w:color w:val="202020"/>
          <w:spacing w:val="-2"/>
          <w:sz w:val="19"/>
        </w:rPr>
        <w:t>plotcameraOffset</w:t>
      </w:r>
      <w:r>
        <w:rPr>
          <w:rFonts w:ascii="Consolas"/>
          <w:color w:val="0054AA"/>
          <w:spacing w:val="-2"/>
          <w:sz w:val="19"/>
        </w:rPr>
        <w:t>(</w:t>
      </w:r>
      <w:r>
        <w:rPr>
          <w:rFonts w:ascii="Consolas"/>
          <w:color w:val="202020"/>
          <w:spacing w:val="-2"/>
          <w:sz w:val="19"/>
        </w:rPr>
        <w:t>img_size</w:t>
      </w:r>
      <w:r>
        <w:rPr>
          <w:rFonts w:ascii="Consolas"/>
          <w:color w:val="0054AA"/>
          <w:spacing w:val="-2"/>
          <w:sz w:val="19"/>
        </w:rPr>
        <w:t>,</w:t>
      </w:r>
      <w:r>
        <w:rPr>
          <w:rFonts w:ascii="Consolas"/>
          <w:color w:val="202020"/>
          <w:spacing w:val="-2"/>
          <w:sz w:val="19"/>
        </w:rPr>
        <w:t>K</w:t>
      </w:r>
      <w:r>
        <w:rPr>
          <w:rFonts w:ascii="Consolas"/>
          <w:color w:val="0054AA"/>
          <w:spacing w:val="-2"/>
          <w:sz w:val="19"/>
        </w:rPr>
        <w:t>,</w:t>
      </w:r>
      <w:r>
        <w:rPr>
          <w:rFonts w:ascii="Consolas"/>
          <w:color w:val="202020"/>
          <w:spacing w:val="-2"/>
          <w:sz w:val="19"/>
        </w:rPr>
        <w:t>R</w:t>
      </w:r>
      <w:r>
        <w:rPr>
          <w:rFonts w:ascii="Consolas"/>
          <w:color w:val="0054AA"/>
          <w:spacing w:val="-2"/>
          <w:sz w:val="19"/>
        </w:rPr>
        <w:t>,</w:t>
      </w:r>
      <w:r>
        <w:rPr>
          <w:rFonts w:ascii="Consolas"/>
          <w:color w:val="202020"/>
          <w:spacing w:val="-2"/>
          <w:sz w:val="19"/>
        </w:rPr>
        <w:t>T</w:t>
      </w:r>
      <w:r>
        <w:rPr>
          <w:rFonts w:ascii="Consolas"/>
          <w:color w:val="0054AA"/>
          <w:spacing w:val="-2"/>
          <w:sz w:val="19"/>
        </w:rPr>
        <w:t>,</w:t>
      </w:r>
      <w:r>
        <w:rPr>
          <w:rFonts w:ascii="Consolas"/>
          <w:color w:val="B92020"/>
          <w:spacing w:val="-2"/>
          <w:sz w:val="19"/>
        </w:rPr>
        <w:t>"plot/offset.png"</w:t>
      </w:r>
      <w:r>
        <w:rPr>
          <w:rFonts w:ascii="Consolas"/>
          <w:color w:val="0054AA"/>
          <w:spacing w:val="-2"/>
          <w:sz w:val="19"/>
        </w:rPr>
        <w:t>)</w:t>
      </w:r>
    </w:p>
    <w:p w14:paraId="09493F1C">
      <w:pPr>
        <w:pStyle w:val="9"/>
        <w:spacing w:before="65"/>
        <w:rPr>
          <w:rFonts w:ascii="Consolas"/>
          <w:sz w:val="19"/>
        </w:rPr>
      </w:pPr>
    </w:p>
    <w:p w14:paraId="201EAD4E">
      <w:pPr>
        <w:spacing w:before="0"/>
        <w:ind w:left="1008" w:right="0" w:firstLine="0"/>
        <w:jc w:val="left"/>
        <w:rPr>
          <w:rFonts w:ascii="Consolas"/>
          <w:i/>
          <w:sz w:val="19"/>
        </w:rPr>
      </w:pPr>
      <w:r>
        <w:rPr>
          <w:rFonts w:ascii="Consolas"/>
          <w:i/>
          <w:color w:val="408080"/>
          <w:sz w:val="19"/>
        </w:rPr>
        <w:t>#</w:t>
      </w:r>
      <w:r>
        <w:rPr>
          <w:rFonts w:ascii="Consolas"/>
          <w:i/>
          <w:color w:val="408080"/>
          <w:spacing w:val="4"/>
          <w:sz w:val="19"/>
        </w:rPr>
        <w:t xml:space="preserve"> </w:t>
      </w:r>
      <w:r>
        <w:rPr>
          <w:rFonts w:ascii="Consolas"/>
          <w:i/>
          <w:color w:val="408080"/>
          <w:spacing w:val="-4"/>
          <w:sz w:val="19"/>
        </w:rPr>
        <w:t>skew</w:t>
      </w:r>
    </w:p>
    <w:p w14:paraId="427FEB28">
      <w:pPr>
        <w:spacing w:before="33" w:line="276" w:lineRule="auto"/>
        <w:ind w:left="1008" w:right="6879" w:firstLine="0"/>
        <w:jc w:val="left"/>
        <w:rPr>
          <w:rFonts w:ascii="Consolas"/>
          <w:sz w:val="19"/>
        </w:rPr>
      </w:pPr>
      <w:r>
        <w:rPr>
          <w:rFonts w:ascii="Consolas"/>
          <w:color w:val="202020"/>
          <w:sz w:val="19"/>
        </w:rPr>
        <w:t xml:space="preserve">angles </w:t>
      </w:r>
      <w:r>
        <w:rPr>
          <w:rFonts w:ascii="Consolas"/>
          <w:b/>
          <w:color w:val="AA21FF"/>
          <w:sz w:val="19"/>
        </w:rPr>
        <w:t xml:space="preserve">= </w:t>
      </w:r>
      <w:r>
        <w:rPr>
          <w:rFonts w:ascii="Consolas"/>
          <w:color w:val="0054AA"/>
          <w:sz w:val="19"/>
        </w:rPr>
        <w:t>[</w:t>
      </w:r>
      <w:r>
        <w:rPr>
          <w:rFonts w:ascii="Consolas"/>
          <w:color w:val="008700"/>
          <w:sz w:val="19"/>
        </w:rPr>
        <w:t>0</w:t>
      </w:r>
      <w:r>
        <w:rPr>
          <w:rFonts w:ascii="Consolas"/>
          <w:color w:val="0054AA"/>
          <w:sz w:val="19"/>
        </w:rPr>
        <w:t xml:space="preserve">] </w:t>
      </w:r>
      <w:r>
        <w:rPr>
          <w:rFonts w:ascii="Consolas"/>
          <w:color w:val="202020"/>
          <w:sz w:val="19"/>
        </w:rPr>
        <w:t xml:space="preserve">order </w:t>
      </w:r>
      <w:r>
        <w:rPr>
          <w:rFonts w:ascii="Consolas"/>
          <w:b/>
          <w:color w:val="AA21FF"/>
          <w:sz w:val="19"/>
        </w:rPr>
        <w:t xml:space="preserve">= </w:t>
      </w:r>
      <w:r>
        <w:rPr>
          <w:rFonts w:ascii="Consolas"/>
          <w:color w:val="B92020"/>
          <w:sz w:val="19"/>
        </w:rPr>
        <w:t>'x'</w:t>
      </w:r>
    </w:p>
    <w:p w14:paraId="1C9F6ACD">
      <w:pPr>
        <w:spacing w:before="0" w:line="221" w:lineRule="exact"/>
        <w:ind w:left="1008" w:right="0" w:firstLine="0"/>
        <w:jc w:val="left"/>
        <w:rPr>
          <w:rFonts w:ascii="Consolas"/>
          <w:sz w:val="19"/>
        </w:rPr>
      </w:pPr>
      <w:r>
        <w:rPr>
          <w:rFonts w:ascii="Consolas"/>
          <w:color w:val="202020"/>
          <w:sz w:val="19"/>
        </w:rPr>
        <w:t>R</w:t>
      </w:r>
      <w:r>
        <w:rPr>
          <w:rFonts w:ascii="Consolas"/>
          <w:color w:val="202020"/>
          <w:spacing w:val="35"/>
          <w:sz w:val="19"/>
        </w:rPr>
        <w:t xml:space="preserve"> </w:t>
      </w:r>
      <w:r>
        <w:rPr>
          <w:rFonts w:ascii="Consolas"/>
          <w:b/>
          <w:color w:val="AA21FF"/>
          <w:sz w:val="19"/>
        </w:rPr>
        <w:t>=</w:t>
      </w:r>
      <w:r>
        <w:rPr>
          <w:rFonts w:ascii="Consolas"/>
          <w:b/>
          <w:color w:val="AA21FF"/>
          <w:spacing w:val="36"/>
          <w:sz w:val="19"/>
        </w:rPr>
        <w:t xml:space="preserve"> </w:t>
      </w:r>
      <w:r>
        <w:rPr>
          <w:rFonts w:ascii="Consolas"/>
          <w:color w:val="202020"/>
          <w:sz w:val="19"/>
        </w:rPr>
        <w:t>create_rotation_transformation_matrix</w:t>
      </w:r>
      <w:r>
        <w:rPr>
          <w:rFonts w:ascii="Consolas"/>
          <w:color w:val="0054AA"/>
          <w:sz w:val="19"/>
        </w:rPr>
        <w:t>(</w:t>
      </w:r>
      <w:r>
        <w:rPr>
          <w:rFonts w:ascii="Consolas"/>
          <w:color w:val="202020"/>
          <w:sz w:val="19"/>
        </w:rPr>
        <w:t>angles</w:t>
      </w:r>
      <w:r>
        <w:rPr>
          <w:rFonts w:ascii="Consolas"/>
          <w:color w:val="0054AA"/>
          <w:sz w:val="19"/>
        </w:rPr>
        <w:t>,</w:t>
      </w:r>
      <w:r>
        <w:rPr>
          <w:rFonts w:ascii="Consolas"/>
          <w:color w:val="0054AA"/>
          <w:spacing w:val="36"/>
          <w:sz w:val="19"/>
        </w:rPr>
        <w:t xml:space="preserve"> </w:t>
      </w:r>
      <w:r>
        <w:rPr>
          <w:rFonts w:ascii="Consolas"/>
          <w:color w:val="202020"/>
          <w:spacing w:val="-2"/>
          <w:sz w:val="19"/>
        </w:rPr>
        <w:t>order</w:t>
      </w:r>
      <w:r>
        <w:rPr>
          <w:rFonts w:ascii="Consolas"/>
          <w:color w:val="0054AA"/>
          <w:spacing w:val="-2"/>
          <w:sz w:val="19"/>
        </w:rPr>
        <w:t>)</w:t>
      </w:r>
    </w:p>
    <w:p w14:paraId="059FC07F">
      <w:pPr>
        <w:pStyle w:val="9"/>
        <w:spacing w:before="65"/>
        <w:rPr>
          <w:rFonts w:ascii="Consolas"/>
          <w:sz w:val="19"/>
        </w:rPr>
      </w:pPr>
    </w:p>
    <w:p w14:paraId="20505503">
      <w:pPr>
        <w:spacing w:before="0"/>
        <w:ind w:left="1008" w:right="0" w:firstLine="0"/>
        <w:jc w:val="left"/>
        <w:rPr>
          <w:rFonts w:ascii="Consolas"/>
          <w:i/>
          <w:sz w:val="19"/>
        </w:rPr>
      </w:pPr>
      <w:r>
        <w:rPr>
          <w:rFonts w:ascii="Consolas"/>
          <w:i/>
          <w:color w:val="408080"/>
          <w:sz w:val="19"/>
        </w:rPr>
        <w:t>#</w:t>
      </w:r>
      <w:r>
        <w:rPr>
          <w:rFonts w:ascii="Consolas"/>
          <w:i/>
          <w:color w:val="408080"/>
          <w:spacing w:val="9"/>
          <w:sz w:val="19"/>
        </w:rPr>
        <w:t xml:space="preserve"> </w:t>
      </w:r>
      <w:r>
        <w:rPr>
          <w:rFonts w:ascii="Consolas"/>
          <w:i/>
          <w:color w:val="408080"/>
          <w:sz w:val="19"/>
        </w:rPr>
        <w:t>World</w:t>
      </w:r>
      <w:r>
        <w:rPr>
          <w:rFonts w:ascii="Consolas"/>
          <w:i/>
          <w:color w:val="408080"/>
          <w:spacing w:val="10"/>
          <w:sz w:val="19"/>
        </w:rPr>
        <w:t xml:space="preserve"> </w:t>
      </w:r>
      <w:r>
        <w:rPr>
          <w:rFonts w:ascii="Consolas"/>
          <w:i/>
          <w:color w:val="408080"/>
          <w:sz w:val="19"/>
        </w:rPr>
        <w:t>position</w:t>
      </w:r>
      <w:r>
        <w:rPr>
          <w:rFonts w:ascii="Consolas"/>
          <w:i/>
          <w:color w:val="408080"/>
          <w:spacing w:val="10"/>
          <w:sz w:val="19"/>
        </w:rPr>
        <w:t xml:space="preserve"> </w:t>
      </w:r>
      <w:r>
        <w:rPr>
          <w:rFonts w:ascii="Consolas"/>
          <w:i/>
          <w:color w:val="408080"/>
          <w:sz w:val="19"/>
        </w:rPr>
        <w:t>of</w:t>
      </w:r>
      <w:r>
        <w:rPr>
          <w:rFonts w:ascii="Consolas"/>
          <w:i/>
          <w:color w:val="408080"/>
          <w:spacing w:val="10"/>
          <w:sz w:val="19"/>
        </w:rPr>
        <w:t xml:space="preserve"> </w:t>
      </w:r>
      <w:r>
        <w:rPr>
          <w:rFonts w:ascii="Consolas"/>
          <w:i/>
          <w:color w:val="408080"/>
          <w:sz w:val="19"/>
        </w:rPr>
        <w:t>the</w:t>
      </w:r>
      <w:r>
        <w:rPr>
          <w:rFonts w:ascii="Consolas"/>
          <w:i/>
          <w:color w:val="408080"/>
          <w:spacing w:val="10"/>
          <w:sz w:val="19"/>
        </w:rPr>
        <w:t xml:space="preserve"> </w:t>
      </w:r>
      <w:r>
        <w:rPr>
          <w:rFonts w:ascii="Consolas"/>
          <w:i/>
          <w:color w:val="408080"/>
          <w:spacing w:val="-2"/>
          <w:sz w:val="19"/>
        </w:rPr>
        <w:t>camera</w:t>
      </w:r>
    </w:p>
    <w:p w14:paraId="474754AC">
      <w:pPr>
        <w:spacing w:before="32"/>
        <w:ind w:left="1008" w:right="0" w:firstLine="0"/>
        <w:jc w:val="left"/>
        <w:rPr>
          <w:rFonts w:ascii="Consolas"/>
          <w:sz w:val="19"/>
        </w:rPr>
      </w:pPr>
      <w:r>
        <w:rPr>
          <w:rFonts w:ascii="Consolas"/>
          <w:color w:val="202020"/>
          <w:sz w:val="19"/>
        </w:rPr>
        <w:t>T</w:t>
      </w:r>
      <w:r>
        <w:rPr>
          <w:rFonts w:ascii="Consolas"/>
          <w:color w:val="202020"/>
          <w:spacing w:val="5"/>
          <w:sz w:val="19"/>
        </w:rPr>
        <w:t xml:space="preserve"> </w:t>
      </w:r>
      <w:r>
        <w:rPr>
          <w:rFonts w:ascii="Consolas"/>
          <w:b/>
          <w:color w:val="AA21FF"/>
          <w:sz w:val="19"/>
        </w:rPr>
        <w:t>=</w:t>
      </w:r>
      <w:r>
        <w:rPr>
          <w:rFonts w:ascii="Consolas"/>
          <w:b/>
          <w:color w:val="AA21FF"/>
          <w:spacing w:val="5"/>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array</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4</w:t>
      </w:r>
      <w:r>
        <w:rPr>
          <w:rFonts w:ascii="Consolas"/>
          <w:color w:val="0054AA"/>
          <w:spacing w:val="-2"/>
          <w:sz w:val="19"/>
        </w:rPr>
        <w:t>])</w:t>
      </w:r>
    </w:p>
    <w:p w14:paraId="77FF4ED7">
      <w:pPr>
        <w:pStyle w:val="9"/>
        <w:spacing w:before="66"/>
        <w:rPr>
          <w:rFonts w:ascii="Consolas"/>
          <w:sz w:val="19"/>
        </w:rPr>
      </w:pPr>
    </w:p>
    <w:p w14:paraId="1E5C8B63">
      <w:pPr>
        <w:spacing w:before="0"/>
        <w:ind w:left="1008" w:right="0" w:firstLine="0"/>
        <w:jc w:val="left"/>
        <w:rPr>
          <w:rFonts w:ascii="Consolas"/>
          <w:i/>
          <w:sz w:val="19"/>
        </w:rPr>
      </w:pPr>
      <w:r>
        <w:rPr>
          <w:rFonts w:ascii="Consolas"/>
          <w:i/>
          <w:color w:val="408080"/>
          <w:sz w:val="19"/>
        </w:rPr>
        <w:t>#</w:t>
      </w:r>
      <w:r>
        <w:rPr>
          <w:rFonts w:ascii="Consolas"/>
          <w:i/>
          <w:color w:val="408080"/>
          <w:spacing w:val="8"/>
          <w:sz w:val="19"/>
        </w:rPr>
        <w:t xml:space="preserve"> </w:t>
      </w:r>
      <w:r>
        <w:rPr>
          <w:rFonts w:ascii="Consolas"/>
          <w:i/>
          <w:color w:val="408080"/>
          <w:sz w:val="19"/>
        </w:rPr>
        <w:t>image</w:t>
      </w:r>
      <w:r>
        <w:rPr>
          <w:rFonts w:ascii="Consolas"/>
          <w:i/>
          <w:color w:val="408080"/>
          <w:spacing w:val="8"/>
          <w:sz w:val="19"/>
        </w:rPr>
        <w:t xml:space="preserve"> </w:t>
      </w:r>
      <w:r>
        <w:rPr>
          <w:rFonts w:ascii="Consolas"/>
          <w:i/>
          <w:color w:val="408080"/>
          <w:spacing w:val="-2"/>
          <w:sz w:val="19"/>
        </w:rPr>
        <w:t>plane</w:t>
      </w:r>
    </w:p>
    <w:p w14:paraId="5A199AC2">
      <w:pPr>
        <w:spacing w:before="32" w:line="276" w:lineRule="auto"/>
        <w:ind w:left="1008" w:right="6786" w:firstLine="0"/>
        <w:jc w:val="left"/>
        <w:rPr>
          <w:rFonts w:ascii="Consolas"/>
          <w:sz w:val="19"/>
        </w:rPr>
      </w:pPr>
      <w:r>
        <w:rPr>
          <w:rFonts w:ascii="Consolas"/>
          <w:color w:val="202020"/>
          <w:sz w:val="19"/>
        </w:rPr>
        <w:t xml:space="preserve">img_size </w:t>
      </w:r>
      <w:r>
        <w:rPr>
          <w:rFonts w:ascii="Consolas"/>
          <w:b/>
          <w:color w:val="AA21FF"/>
          <w:sz w:val="19"/>
        </w:rPr>
        <w:t xml:space="preserve">= </w:t>
      </w:r>
      <w:r>
        <w:rPr>
          <w:rFonts w:ascii="Consolas"/>
          <w:color w:val="0054AA"/>
          <w:sz w:val="19"/>
        </w:rPr>
        <w:t>(</w:t>
      </w:r>
      <w:r>
        <w:rPr>
          <w:rFonts w:ascii="Consolas"/>
          <w:color w:val="008700"/>
          <w:sz w:val="19"/>
        </w:rPr>
        <w:t>7</w:t>
      </w:r>
      <w:r>
        <w:rPr>
          <w:rFonts w:ascii="Consolas"/>
          <w:color w:val="0054AA"/>
          <w:sz w:val="19"/>
        </w:rPr>
        <w:t xml:space="preserve">, </w:t>
      </w:r>
      <w:r>
        <w:rPr>
          <w:rFonts w:ascii="Consolas"/>
          <w:color w:val="008700"/>
          <w:sz w:val="19"/>
        </w:rPr>
        <w:t>7</w:t>
      </w:r>
      <w:r>
        <w:rPr>
          <w:rFonts w:ascii="Consolas"/>
          <w:color w:val="0054AA"/>
          <w:sz w:val="19"/>
        </w:rPr>
        <w:t xml:space="preserve">) </w:t>
      </w:r>
      <w:r>
        <w:rPr>
          <w:rFonts w:ascii="Consolas"/>
          <w:color w:val="202020"/>
          <w:sz w:val="19"/>
        </w:rPr>
        <w:t>h</w:t>
      </w:r>
      <w:r>
        <w:rPr>
          <w:rFonts w:ascii="Consolas"/>
          <w:color w:val="0054AA"/>
          <w:sz w:val="19"/>
        </w:rPr>
        <w:t xml:space="preserve">, </w:t>
      </w:r>
      <w:r>
        <w:rPr>
          <w:rFonts w:ascii="Consolas"/>
          <w:color w:val="202020"/>
          <w:sz w:val="19"/>
        </w:rPr>
        <w:t xml:space="preserve">w </w:t>
      </w:r>
      <w:r>
        <w:rPr>
          <w:rFonts w:ascii="Consolas"/>
          <w:b/>
          <w:color w:val="AA21FF"/>
          <w:sz w:val="19"/>
        </w:rPr>
        <w:t xml:space="preserve">= </w:t>
      </w:r>
      <w:r>
        <w:rPr>
          <w:rFonts w:ascii="Consolas"/>
          <w:color w:val="202020"/>
          <w:sz w:val="19"/>
        </w:rPr>
        <w:t xml:space="preserve">img_size </w:t>
      </w:r>
      <w:r>
        <w:rPr>
          <w:rFonts w:ascii="Consolas"/>
          <w:color w:val="202020"/>
          <w:spacing w:val="-4"/>
          <w:sz w:val="19"/>
        </w:rPr>
        <w:t>f</w:t>
      </w:r>
      <w:r>
        <w:rPr>
          <w:rFonts w:ascii="Consolas"/>
          <w:b/>
          <w:color w:val="AA21FF"/>
          <w:spacing w:val="-4"/>
          <w:sz w:val="19"/>
        </w:rPr>
        <w:t>=</w:t>
      </w:r>
      <w:r>
        <w:rPr>
          <w:rFonts w:ascii="Consolas"/>
          <w:color w:val="008700"/>
          <w:spacing w:val="-4"/>
          <w:sz w:val="19"/>
        </w:rPr>
        <w:t>4</w:t>
      </w:r>
    </w:p>
    <w:p w14:paraId="3302031D">
      <w:pPr>
        <w:spacing w:before="0" w:line="276" w:lineRule="auto"/>
        <w:ind w:left="1008" w:right="8091" w:firstLine="0"/>
        <w:jc w:val="left"/>
        <w:rPr>
          <w:rFonts w:ascii="Consolas"/>
          <w:sz w:val="19"/>
        </w:rPr>
      </w:pPr>
      <w:r>
        <w:rPr>
          <w:rFonts w:ascii="Consolas"/>
          <w:color w:val="202020"/>
          <w:spacing w:val="-4"/>
          <w:sz w:val="19"/>
        </w:rPr>
        <w:t>a</w:t>
      </w:r>
      <w:r>
        <w:rPr>
          <w:rFonts w:ascii="Consolas"/>
          <w:b/>
          <w:color w:val="AA21FF"/>
          <w:spacing w:val="-4"/>
          <w:sz w:val="19"/>
        </w:rPr>
        <w:t>=</w:t>
      </w:r>
      <w:r>
        <w:rPr>
          <w:rFonts w:ascii="Consolas"/>
          <w:color w:val="008700"/>
          <w:spacing w:val="-4"/>
          <w:sz w:val="19"/>
        </w:rPr>
        <w:t xml:space="preserve">1 </w:t>
      </w:r>
      <w:r>
        <w:rPr>
          <w:rFonts w:ascii="Consolas"/>
          <w:color w:val="202020"/>
          <w:spacing w:val="-4"/>
          <w:sz w:val="19"/>
        </w:rPr>
        <w:t>s</w:t>
      </w:r>
      <w:r>
        <w:rPr>
          <w:rFonts w:ascii="Consolas"/>
          <w:b/>
          <w:color w:val="AA21FF"/>
          <w:spacing w:val="-4"/>
          <w:sz w:val="19"/>
        </w:rPr>
        <w:t>=</w:t>
      </w:r>
      <w:r>
        <w:rPr>
          <w:rFonts w:ascii="Consolas"/>
          <w:color w:val="008700"/>
          <w:spacing w:val="-4"/>
          <w:sz w:val="19"/>
        </w:rPr>
        <w:t xml:space="preserve">2 </w:t>
      </w:r>
      <w:r>
        <w:rPr>
          <w:rFonts w:ascii="Consolas"/>
          <w:color w:val="202020"/>
          <w:spacing w:val="-4"/>
          <w:sz w:val="19"/>
        </w:rPr>
        <w:t>cx</w:t>
      </w:r>
      <w:r>
        <w:rPr>
          <w:rFonts w:ascii="Consolas"/>
          <w:b/>
          <w:color w:val="AA21FF"/>
          <w:spacing w:val="-4"/>
          <w:sz w:val="19"/>
        </w:rPr>
        <w:t>=</w:t>
      </w:r>
      <w:r>
        <w:rPr>
          <w:rFonts w:ascii="Consolas"/>
          <w:color w:val="008700"/>
          <w:spacing w:val="-4"/>
          <w:sz w:val="19"/>
        </w:rPr>
        <w:t xml:space="preserve">0 </w:t>
      </w:r>
      <w:r>
        <w:rPr>
          <w:rFonts w:ascii="Consolas"/>
          <w:color w:val="202020"/>
          <w:spacing w:val="-4"/>
          <w:sz w:val="19"/>
        </w:rPr>
        <w:t>cy</w:t>
      </w:r>
      <w:r>
        <w:rPr>
          <w:rFonts w:ascii="Consolas"/>
          <w:b/>
          <w:color w:val="AA21FF"/>
          <w:spacing w:val="-4"/>
          <w:sz w:val="19"/>
        </w:rPr>
        <w:t>=</w:t>
      </w:r>
      <w:r>
        <w:rPr>
          <w:rFonts w:ascii="Consolas"/>
          <w:color w:val="008700"/>
          <w:spacing w:val="-4"/>
          <w:sz w:val="19"/>
        </w:rPr>
        <w:t>0</w:t>
      </w:r>
    </w:p>
    <w:p w14:paraId="121558D0">
      <w:pPr>
        <w:spacing w:before="0" w:line="220" w:lineRule="exact"/>
        <w:ind w:left="1008" w:right="0" w:firstLine="0"/>
        <w:jc w:val="left"/>
        <w:rPr>
          <w:rFonts w:ascii="Consolas"/>
          <w:sz w:val="19"/>
        </w:rPr>
      </w:pPr>
      <w:r>
        <w:rPr>
          <w:rFonts w:ascii="Consolas"/>
          <w:color w:val="202020"/>
          <w:sz w:val="19"/>
        </w:rPr>
        <w:t>K</w:t>
      </w:r>
      <w:r>
        <w:rPr>
          <w:rFonts w:ascii="Consolas"/>
          <w:color w:val="202020"/>
          <w:spacing w:val="5"/>
          <w:sz w:val="19"/>
        </w:rPr>
        <w:t xml:space="preserve"> </w:t>
      </w:r>
      <w:r>
        <w:rPr>
          <w:rFonts w:ascii="Consolas"/>
          <w:b/>
          <w:color w:val="AA21FF"/>
          <w:sz w:val="19"/>
        </w:rPr>
        <w:t>=</w:t>
      </w:r>
      <w:r>
        <w:rPr>
          <w:rFonts w:ascii="Consolas"/>
          <w:b/>
          <w:color w:val="AA21FF"/>
          <w:spacing w:val="5"/>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array</w:t>
      </w:r>
      <w:r>
        <w:rPr>
          <w:rFonts w:ascii="Consolas"/>
          <w:color w:val="0054AA"/>
          <w:spacing w:val="-2"/>
          <w:sz w:val="19"/>
        </w:rPr>
        <w:t>([[</w:t>
      </w:r>
      <w:r>
        <w:rPr>
          <w:rFonts w:ascii="Consolas"/>
          <w:color w:val="202020"/>
          <w:spacing w:val="-2"/>
          <w:sz w:val="19"/>
        </w:rPr>
        <w:t>f</w:t>
      </w:r>
      <w:r>
        <w:rPr>
          <w:rFonts w:ascii="Consolas"/>
          <w:color w:val="0054AA"/>
          <w:spacing w:val="-2"/>
          <w:sz w:val="19"/>
        </w:rPr>
        <w:t>,</w:t>
      </w:r>
      <w:r>
        <w:rPr>
          <w:rFonts w:ascii="Consolas"/>
          <w:color w:val="202020"/>
          <w:spacing w:val="-2"/>
          <w:sz w:val="19"/>
        </w:rPr>
        <w:t>s</w:t>
      </w:r>
      <w:r>
        <w:rPr>
          <w:rFonts w:ascii="Consolas"/>
          <w:color w:val="0054AA"/>
          <w:spacing w:val="-2"/>
          <w:sz w:val="19"/>
        </w:rPr>
        <w:t>,</w:t>
      </w:r>
      <w:r>
        <w:rPr>
          <w:rFonts w:ascii="Consolas"/>
          <w:color w:val="202020"/>
          <w:spacing w:val="-2"/>
          <w:sz w:val="19"/>
        </w:rPr>
        <w:t>cx</w:t>
      </w:r>
      <w:r>
        <w:rPr>
          <w:rFonts w:ascii="Consolas"/>
          <w:color w:val="0054AA"/>
          <w:spacing w:val="-2"/>
          <w:sz w:val="19"/>
        </w:rPr>
        <w:t>],</w:t>
      </w:r>
    </w:p>
    <w:p w14:paraId="0FB16528">
      <w:pPr>
        <w:spacing w:before="31"/>
        <w:ind w:left="2510" w:right="0" w:firstLine="0"/>
        <w:jc w:val="left"/>
        <w:rPr>
          <w:rFonts w:ascii="Consolas"/>
          <w:sz w:val="19"/>
        </w:rPr>
      </w:pP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202020"/>
          <w:spacing w:val="-2"/>
          <w:sz w:val="19"/>
        </w:rPr>
        <w:t>a</w:t>
      </w:r>
      <w:r>
        <w:rPr>
          <w:rFonts w:ascii="Consolas"/>
          <w:b/>
          <w:color w:val="AA21FF"/>
          <w:spacing w:val="-2"/>
          <w:sz w:val="19"/>
        </w:rPr>
        <w:t>*</w:t>
      </w:r>
      <w:r>
        <w:rPr>
          <w:rFonts w:ascii="Consolas"/>
          <w:color w:val="202020"/>
          <w:spacing w:val="-2"/>
          <w:sz w:val="19"/>
        </w:rPr>
        <w:t>f</w:t>
      </w:r>
      <w:r>
        <w:rPr>
          <w:rFonts w:ascii="Consolas"/>
          <w:color w:val="0054AA"/>
          <w:spacing w:val="-2"/>
          <w:sz w:val="19"/>
        </w:rPr>
        <w:t>,</w:t>
      </w:r>
      <w:r>
        <w:rPr>
          <w:rFonts w:ascii="Consolas"/>
          <w:color w:val="202020"/>
          <w:spacing w:val="-2"/>
          <w:sz w:val="19"/>
        </w:rPr>
        <w:t>cy</w:t>
      </w:r>
      <w:r>
        <w:rPr>
          <w:rFonts w:ascii="Consolas"/>
          <w:color w:val="0054AA"/>
          <w:spacing w:val="-2"/>
          <w:sz w:val="19"/>
        </w:rPr>
        <w:t>],</w:t>
      </w:r>
    </w:p>
    <w:p w14:paraId="2176AF8A">
      <w:pPr>
        <w:spacing w:before="33"/>
        <w:ind w:left="2510" w:right="0" w:firstLine="0"/>
        <w:jc w:val="left"/>
        <w:rPr>
          <w:rFonts w:ascii="Consolas"/>
          <w:sz w:val="19"/>
        </w:rPr>
      </w:pP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1</w:t>
      </w:r>
      <w:r>
        <w:rPr>
          <w:rFonts w:ascii="Consolas"/>
          <w:color w:val="0054AA"/>
          <w:spacing w:val="-2"/>
          <w:sz w:val="19"/>
        </w:rPr>
        <w:t>]]</w:t>
      </w:r>
    </w:p>
    <w:p w14:paraId="72C50226">
      <w:pPr>
        <w:spacing w:before="32"/>
        <w:ind w:left="2296" w:right="0" w:firstLine="0"/>
        <w:jc w:val="left"/>
        <w:rPr>
          <w:rFonts w:ascii="Consolas"/>
          <w:sz w:val="19"/>
        </w:rPr>
      </w:pPr>
      <w:r>
        <w:rPr>
          <w:rFonts w:ascii="Consolas"/>
          <w:color w:val="0054AA"/>
          <w:spacing w:val="-10"/>
          <w:sz w:val="19"/>
        </w:rPr>
        <w:t>)</w:t>
      </w:r>
    </w:p>
    <w:p w14:paraId="08C86418">
      <w:pPr>
        <w:spacing w:after="0"/>
        <w:jc w:val="left"/>
        <w:rPr>
          <w:rFonts w:ascii="Consolas"/>
          <w:sz w:val="19"/>
        </w:rPr>
        <w:sectPr>
          <w:pgSz w:w="11910" w:h="16840"/>
          <w:pgMar w:top="700" w:right="992" w:bottom="280" w:left="1275" w:header="720" w:footer="720" w:gutter="0"/>
          <w:cols w:space="720" w:num="1"/>
        </w:sectPr>
      </w:pPr>
    </w:p>
    <w:p w14:paraId="33971EE2">
      <w:pPr>
        <w:pStyle w:val="9"/>
        <w:ind w:left="933"/>
        <w:rPr>
          <w:rFonts w:ascii="Consolas"/>
          <w:sz w:val="20"/>
        </w:rPr>
      </w:pPr>
      <w:r>
        <w:rPr>
          <w:rFonts w:ascii="Consolas"/>
          <w:sz w:val="20"/>
        </w:rPr>
        <mc:AlternateContent>
          <mc:Choice Requires="wpg">
            <w:drawing>
              <wp:inline distT="0" distB="0" distL="0" distR="0">
                <wp:extent cx="5480050" cy="381635"/>
                <wp:effectExtent l="9525" t="0" r="0" b="8889"/>
                <wp:docPr id="1058" name="Group 1058"/>
                <wp:cNvGraphicFramePr/>
                <a:graphic xmlns:a="http://schemas.openxmlformats.org/drawingml/2006/main">
                  <a:graphicData uri="http://schemas.microsoft.com/office/word/2010/wordprocessingGroup">
                    <wpg:wgp>
                      <wpg:cNvGrpSpPr/>
                      <wpg:grpSpPr>
                        <a:xfrm>
                          <a:off x="0" y="0"/>
                          <a:ext cx="5480050" cy="381635"/>
                          <a:chOff x="0" y="0"/>
                          <a:chExt cx="5480050" cy="381635"/>
                        </a:xfrm>
                      </wpg:grpSpPr>
                      <wps:wsp>
                        <wps:cNvPr id="1059" name="Graphic 1059"/>
                        <wps:cNvSpPr/>
                        <wps:spPr>
                          <a:xfrm>
                            <a:off x="0" y="2"/>
                            <a:ext cx="5480050" cy="381635"/>
                          </a:xfrm>
                          <a:custGeom>
                            <a:avLst/>
                            <a:gdLst/>
                            <a:ahLst/>
                            <a:cxnLst/>
                            <a:rect l="l" t="t" r="r" b="b"/>
                            <a:pathLst>
                              <a:path w="5480050" h="381635">
                                <a:moveTo>
                                  <a:pt x="5479758" y="0"/>
                                </a:moveTo>
                                <a:lnTo>
                                  <a:pt x="5470233" y="0"/>
                                </a:lnTo>
                                <a:lnTo>
                                  <a:pt x="5470233" y="371678"/>
                                </a:lnTo>
                                <a:lnTo>
                                  <a:pt x="9525" y="371678"/>
                                </a:lnTo>
                                <a:lnTo>
                                  <a:pt x="9525" y="0"/>
                                </a:lnTo>
                                <a:lnTo>
                                  <a:pt x="0" y="0"/>
                                </a:lnTo>
                                <a:lnTo>
                                  <a:pt x="0" y="371678"/>
                                </a:lnTo>
                                <a:lnTo>
                                  <a:pt x="0" y="381203"/>
                                </a:lnTo>
                                <a:lnTo>
                                  <a:pt x="9525" y="381203"/>
                                </a:lnTo>
                                <a:lnTo>
                                  <a:pt x="5470233" y="381203"/>
                                </a:lnTo>
                                <a:lnTo>
                                  <a:pt x="5479758" y="381203"/>
                                </a:lnTo>
                                <a:lnTo>
                                  <a:pt x="5479758" y="371678"/>
                                </a:lnTo>
                                <a:lnTo>
                                  <a:pt x="5479758" y="0"/>
                                </a:lnTo>
                                <a:close/>
                              </a:path>
                            </a:pathLst>
                          </a:custGeom>
                          <a:solidFill>
                            <a:srgbClr val="DFDFDF"/>
                          </a:solidFill>
                        </wps:spPr>
                        <wps:bodyPr wrap="square" lIns="0" tIns="0" rIns="0" bIns="0" rtlCol="0">
                          <a:noAutofit/>
                        </wps:bodyPr>
                      </wps:wsp>
                      <wps:wsp>
                        <wps:cNvPr id="1060" name="Graphic 1060"/>
                        <wps:cNvSpPr/>
                        <wps:spPr>
                          <a:xfrm>
                            <a:off x="9530" y="0"/>
                            <a:ext cx="5461000" cy="372110"/>
                          </a:xfrm>
                          <a:custGeom>
                            <a:avLst/>
                            <a:gdLst/>
                            <a:ahLst/>
                            <a:cxnLst/>
                            <a:rect l="l" t="t" r="r" b="b"/>
                            <a:pathLst>
                              <a:path w="5461000" h="372110">
                                <a:moveTo>
                                  <a:pt x="5460707" y="371671"/>
                                </a:moveTo>
                                <a:lnTo>
                                  <a:pt x="0" y="371671"/>
                                </a:lnTo>
                                <a:lnTo>
                                  <a:pt x="0" y="0"/>
                                </a:lnTo>
                                <a:lnTo>
                                  <a:pt x="5460707" y="0"/>
                                </a:lnTo>
                                <a:lnTo>
                                  <a:pt x="5460707" y="371671"/>
                                </a:lnTo>
                                <a:close/>
                              </a:path>
                            </a:pathLst>
                          </a:custGeom>
                          <a:solidFill>
                            <a:srgbClr val="F5F5F5"/>
                          </a:solidFill>
                        </wps:spPr>
                        <wps:bodyPr wrap="square" lIns="0" tIns="0" rIns="0" bIns="0" rtlCol="0">
                          <a:noAutofit/>
                        </wps:bodyPr>
                      </wps:wsp>
                      <wps:wsp>
                        <wps:cNvPr id="1061" name="Textbox 1061"/>
                        <wps:cNvSpPr txBox="1"/>
                        <wps:spPr>
                          <a:xfrm>
                            <a:off x="9530" y="0"/>
                            <a:ext cx="5461000" cy="372110"/>
                          </a:xfrm>
                          <a:prstGeom prst="rect">
                            <a:avLst/>
                          </a:prstGeom>
                        </wps:spPr>
                        <wps:txbx>
                          <w:txbxContent>
                            <w:p w14:paraId="536B4CD2">
                              <w:pPr>
                                <w:spacing w:before="52" w:line="240" w:lineRule="auto"/>
                                <w:rPr>
                                  <w:rFonts w:ascii="Consolas"/>
                                  <w:sz w:val="19"/>
                                </w:rPr>
                              </w:pPr>
                            </w:p>
                            <w:p w14:paraId="0E82D3EF">
                              <w:pPr>
                                <w:spacing w:before="1"/>
                                <w:ind w:left="60" w:right="0" w:firstLine="0"/>
                                <w:jc w:val="left"/>
                                <w:rPr>
                                  <w:rFonts w:ascii="Consolas"/>
                                  <w:sz w:val="19"/>
                                </w:rPr>
                              </w:pPr>
                              <w:r>
                                <w:rPr>
                                  <w:rFonts w:ascii="Consolas"/>
                                  <w:color w:val="202020"/>
                                  <w:sz w:val="19"/>
                                </w:rPr>
                                <w:t>V_points</w:t>
                              </w:r>
                              <w:r>
                                <w:rPr>
                                  <w:rFonts w:ascii="Consolas"/>
                                  <w:color w:val="202020"/>
                                  <w:spacing w:val="24"/>
                                  <w:sz w:val="19"/>
                                </w:rPr>
                                <w:t xml:space="preserve"> </w:t>
                              </w:r>
                              <w:r>
                                <w:rPr>
                                  <w:rFonts w:ascii="Consolas"/>
                                  <w:b/>
                                  <w:color w:val="AA21FF"/>
                                  <w:sz w:val="19"/>
                                </w:rPr>
                                <w:t>=</w:t>
                              </w:r>
                              <w:r>
                                <w:rPr>
                                  <w:rFonts w:ascii="Consolas"/>
                                  <w:b/>
                                  <w:color w:val="AA21FF"/>
                                  <w:spacing w:val="26"/>
                                  <w:sz w:val="19"/>
                                </w:rPr>
                                <w:t xml:space="preserve"> </w:t>
                              </w:r>
                              <w:r>
                                <w:rPr>
                                  <w:rFonts w:ascii="Consolas"/>
                                  <w:color w:val="202020"/>
                                  <w:spacing w:val="-2"/>
                                  <w:sz w:val="19"/>
                                </w:rPr>
                                <w:t>plotcameraSkew</w:t>
                              </w:r>
                              <w:r>
                                <w:rPr>
                                  <w:rFonts w:ascii="Consolas"/>
                                  <w:color w:val="0054AA"/>
                                  <w:spacing w:val="-2"/>
                                  <w:sz w:val="19"/>
                                </w:rPr>
                                <w:t>(</w:t>
                              </w:r>
                              <w:r>
                                <w:rPr>
                                  <w:rFonts w:ascii="Consolas"/>
                                  <w:color w:val="202020"/>
                                  <w:spacing w:val="-2"/>
                                  <w:sz w:val="19"/>
                                </w:rPr>
                                <w:t>img_size</w:t>
                              </w:r>
                              <w:r>
                                <w:rPr>
                                  <w:rFonts w:ascii="Consolas"/>
                                  <w:color w:val="0054AA"/>
                                  <w:spacing w:val="-2"/>
                                  <w:sz w:val="19"/>
                                </w:rPr>
                                <w:t>,</w:t>
                              </w:r>
                              <w:r>
                                <w:rPr>
                                  <w:rFonts w:ascii="Consolas"/>
                                  <w:color w:val="202020"/>
                                  <w:spacing w:val="-2"/>
                                  <w:sz w:val="19"/>
                                </w:rPr>
                                <w:t>K</w:t>
                              </w:r>
                              <w:r>
                                <w:rPr>
                                  <w:rFonts w:ascii="Consolas"/>
                                  <w:color w:val="0054AA"/>
                                  <w:spacing w:val="-2"/>
                                  <w:sz w:val="19"/>
                                </w:rPr>
                                <w:t>,</w:t>
                              </w:r>
                              <w:r>
                                <w:rPr>
                                  <w:rFonts w:ascii="Consolas"/>
                                  <w:color w:val="202020"/>
                                  <w:spacing w:val="-2"/>
                                  <w:sz w:val="19"/>
                                </w:rPr>
                                <w:t>R</w:t>
                              </w:r>
                              <w:r>
                                <w:rPr>
                                  <w:rFonts w:ascii="Consolas"/>
                                  <w:color w:val="0054AA"/>
                                  <w:spacing w:val="-2"/>
                                  <w:sz w:val="19"/>
                                </w:rPr>
                                <w:t>,</w:t>
                              </w:r>
                              <w:r>
                                <w:rPr>
                                  <w:rFonts w:ascii="Consolas"/>
                                  <w:color w:val="202020"/>
                                  <w:spacing w:val="-2"/>
                                  <w:sz w:val="19"/>
                                </w:rPr>
                                <w:t>T</w:t>
                              </w:r>
                              <w:r>
                                <w:rPr>
                                  <w:rFonts w:ascii="Consolas"/>
                                  <w:color w:val="0054AA"/>
                                  <w:spacing w:val="-2"/>
                                  <w:sz w:val="19"/>
                                </w:rPr>
                                <w:t>,</w:t>
                              </w:r>
                              <w:r>
                                <w:rPr>
                                  <w:rFonts w:ascii="Consolas"/>
                                  <w:color w:val="B92020"/>
                                  <w:spacing w:val="-2"/>
                                  <w:sz w:val="19"/>
                                </w:rPr>
                                <w:t>"plot/skew.png"</w:t>
                              </w:r>
                              <w:r>
                                <w:rPr>
                                  <w:rFonts w:ascii="Consolas"/>
                                  <w:color w:val="0054AA"/>
                                  <w:spacing w:val="-2"/>
                                  <w:sz w:val="19"/>
                                </w:rPr>
                                <w:t>)</w:t>
                              </w:r>
                            </w:p>
                          </w:txbxContent>
                        </wps:txbx>
                        <wps:bodyPr wrap="square" lIns="0" tIns="0" rIns="0" bIns="0" rtlCol="0">
                          <a:noAutofit/>
                        </wps:bodyPr>
                      </wps:wsp>
                    </wpg:wgp>
                  </a:graphicData>
                </a:graphic>
              </wp:inline>
            </w:drawing>
          </mc:Choice>
          <mc:Fallback>
            <w:pict>
              <v:group id="_x0000_s1026" o:spid="_x0000_s1026" o:spt="203" style="height:30.05pt;width:431.5pt;" coordsize="5480050,381635" o:gfxdata="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">
                <o:lock v:ext="edit" aspectratio="f"/>
                <v:shape id="Graphic 1059" o:spid="_x0000_s1026" o:spt="100" style="position:absolute;left:0;top:2;height:381635;width:5480050;" fillcolor="#DFDFDF" filled="t" stroked="f" coordsize="5480050,381635" o:gfxdata="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8zGJ&#10;wAAAAN0AAAAPAAAAAAAAAAEAIAAAACIAAABkcnMvZG93bnJldi54bWxQSwECFAAUAAAACACHTuJA&#10;My8FnjsAAAA5AAAAEAAAAAAAAAABACAAAAAPAQAAZHJzL3NoYXBleG1sLnhtbFBLBQYAAAAABgAG&#10;AFsBAAC5AwAAAAA=&#10;" path="m5479758,0l5470233,0,5470233,371678,9525,371678,9525,0,0,0,0,371678,0,381203,9525,381203,5470233,381203,5479758,381203,5479758,371678,5479758,0xe">
                  <v:fill on="t" focussize="0,0"/>
                  <v:stroke on="f"/>
                  <v:imagedata o:title=""/>
                  <o:lock v:ext="edit" aspectratio="f"/>
                  <v:textbox inset="0mm,0mm,0mm,0mm"/>
                </v:shape>
                <v:shape id="Graphic 1060" o:spid="_x0000_s1026" o:spt="100" style="position:absolute;left:9530;top:0;height:372110;width:5461000;" fillcolor="#F5F5F5" filled="t" stroked="f" coordsize="5461000,372110" o:gfxdata="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D7F9&#10;wAAAAN0AAAAPAAAAAAAAAAEAIAAAACIAAABkcnMvZG93bnJldi54bWxQSwECFAAUAAAACACHTuJA&#10;My8FnjsAAAA5AAAAEAAAAAAAAAABACAAAAAPAQAAZHJzL3NoYXBleG1sLnhtbFBLBQYAAAAABgAG&#10;AFsBAAC5AwAAAAA=&#10;" path="m5460707,371671l0,371671,0,0,5460707,0,5460707,371671xe">
                  <v:fill on="t" focussize="0,0"/>
                  <v:stroke on="f"/>
                  <v:imagedata o:title=""/>
                  <o:lock v:ext="edit" aspectratio="f"/>
                  <v:textbox inset="0mm,0mm,0mm,0mm"/>
                </v:shape>
                <v:shape id="Textbox 1061" o:spid="_x0000_s1026" o:spt="202" type="#_x0000_t202" style="position:absolute;left:9530;top:0;height:372110;width:5461000;" filled="f" stroked="f" coordsize="21600,21600" o:gfxdata="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a6vx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536B4CD2">
                        <w:pPr>
                          <w:spacing w:before="52" w:line="240" w:lineRule="auto"/>
                          <w:rPr>
                            <w:rFonts w:ascii="Consolas"/>
                            <w:sz w:val="19"/>
                          </w:rPr>
                        </w:pPr>
                      </w:p>
                      <w:p w14:paraId="0E82D3EF">
                        <w:pPr>
                          <w:spacing w:before="1"/>
                          <w:ind w:left="60" w:right="0" w:firstLine="0"/>
                          <w:jc w:val="left"/>
                          <w:rPr>
                            <w:rFonts w:ascii="Consolas"/>
                            <w:sz w:val="19"/>
                          </w:rPr>
                        </w:pPr>
                        <w:r>
                          <w:rPr>
                            <w:rFonts w:ascii="Consolas"/>
                            <w:color w:val="202020"/>
                            <w:sz w:val="19"/>
                          </w:rPr>
                          <w:t>V_points</w:t>
                        </w:r>
                        <w:r>
                          <w:rPr>
                            <w:rFonts w:ascii="Consolas"/>
                            <w:color w:val="202020"/>
                            <w:spacing w:val="24"/>
                            <w:sz w:val="19"/>
                          </w:rPr>
                          <w:t xml:space="preserve"> </w:t>
                        </w:r>
                        <w:r>
                          <w:rPr>
                            <w:rFonts w:ascii="Consolas"/>
                            <w:b/>
                            <w:color w:val="AA21FF"/>
                            <w:sz w:val="19"/>
                          </w:rPr>
                          <w:t>=</w:t>
                        </w:r>
                        <w:r>
                          <w:rPr>
                            <w:rFonts w:ascii="Consolas"/>
                            <w:b/>
                            <w:color w:val="AA21FF"/>
                            <w:spacing w:val="26"/>
                            <w:sz w:val="19"/>
                          </w:rPr>
                          <w:t xml:space="preserve"> </w:t>
                        </w:r>
                        <w:r>
                          <w:rPr>
                            <w:rFonts w:ascii="Consolas"/>
                            <w:color w:val="202020"/>
                            <w:spacing w:val="-2"/>
                            <w:sz w:val="19"/>
                          </w:rPr>
                          <w:t>plotcameraSkew</w:t>
                        </w:r>
                        <w:r>
                          <w:rPr>
                            <w:rFonts w:ascii="Consolas"/>
                            <w:color w:val="0054AA"/>
                            <w:spacing w:val="-2"/>
                            <w:sz w:val="19"/>
                          </w:rPr>
                          <w:t>(</w:t>
                        </w:r>
                        <w:r>
                          <w:rPr>
                            <w:rFonts w:ascii="Consolas"/>
                            <w:color w:val="202020"/>
                            <w:spacing w:val="-2"/>
                            <w:sz w:val="19"/>
                          </w:rPr>
                          <w:t>img_size</w:t>
                        </w:r>
                        <w:r>
                          <w:rPr>
                            <w:rFonts w:ascii="Consolas"/>
                            <w:color w:val="0054AA"/>
                            <w:spacing w:val="-2"/>
                            <w:sz w:val="19"/>
                          </w:rPr>
                          <w:t>,</w:t>
                        </w:r>
                        <w:r>
                          <w:rPr>
                            <w:rFonts w:ascii="Consolas"/>
                            <w:color w:val="202020"/>
                            <w:spacing w:val="-2"/>
                            <w:sz w:val="19"/>
                          </w:rPr>
                          <w:t>K</w:t>
                        </w:r>
                        <w:r>
                          <w:rPr>
                            <w:rFonts w:ascii="Consolas"/>
                            <w:color w:val="0054AA"/>
                            <w:spacing w:val="-2"/>
                            <w:sz w:val="19"/>
                          </w:rPr>
                          <w:t>,</w:t>
                        </w:r>
                        <w:r>
                          <w:rPr>
                            <w:rFonts w:ascii="Consolas"/>
                            <w:color w:val="202020"/>
                            <w:spacing w:val="-2"/>
                            <w:sz w:val="19"/>
                          </w:rPr>
                          <w:t>R</w:t>
                        </w:r>
                        <w:r>
                          <w:rPr>
                            <w:rFonts w:ascii="Consolas"/>
                            <w:color w:val="0054AA"/>
                            <w:spacing w:val="-2"/>
                            <w:sz w:val="19"/>
                          </w:rPr>
                          <w:t>,</w:t>
                        </w:r>
                        <w:r>
                          <w:rPr>
                            <w:rFonts w:ascii="Consolas"/>
                            <w:color w:val="202020"/>
                            <w:spacing w:val="-2"/>
                            <w:sz w:val="19"/>
                          </w:rPr>
                          <w:t>T</w:t>
                        </w:r>
                        <w:r>
                          <w:rPr>
                            <w:rFonts w:ascii="Consolas"/>
                            <w:color w:val="0054AA"/>
                            <w:spacing w:val="-2"/>
                            <w:sz w:val="19"/>
                          </w:rPr>
                          <w:t>,</w:t>
                        </w:r>
                        <w:r>
                          <w:rPr>
                            <w:rFonts w:ascii="Consolas"/>
                            <w:color w:val="B92020"/>
                            <w:spacing w:val="-2"/>
                            <w:sz w:val="19"/>
                          </w:rPr>
                          <w:t>"plot/skew.png"</w:t>
                        </w:r>
                        <w:r>
                          <w:rPr>
                            <w:rFonts w:ascii="Consolas"/>
                            <w:color w:val="0054AA"/>
                            <w:spacing w:val="-2"/>
                            <w:sz w:val="19"/>
                          </w:rPr>
                          <w:t>)</w:t>
                        </w:r>
                      </w:p>
                    </w:txbxContent>
                  </v:textbox>
                </v:shape>
                <w10:wrap type="none"/>
                <w10:anchorlock/>
              </v:group>
            </w:pict>
          </mc:Fallback>
        </mc:AlternateContent>
      </w:r>
    </w:p>
    <w:p w14:paraId="21B834E2">
      <w:pPr>
        <w:pStyle w:val="9"/>
        <w:spacing w:before="49"/>
        <w:ind w:left="378"/>
        <w:jc w:val="center"/>
        <w:rPr>
          <w:rFonts w:ascii="Segoe UI"/>
        </w:rPr>
      </w:pPr>
      <w:r>
        <w:rPr>
          <w:rFonts w:ascii="Segoe UI"/>
          <w:spacing w:val="-2"/>
        </w:rPr>
        <w:t>Figure</w:t>
      </w:r>
    </w:p>
    <w:p w14:paraId="49BB95E2">
      <w:pPr>
        <w:pStyle w:val="9"/>
        <w:spacing w:before="66"/>
        <w:rPr>
          <w:rFonts w:ascii="Segoe UI"/>
          <w:sz w:val="20"/>
        </w:rPr>
      </w:pPr>
      <w:r>
        <w:rPr>
          <w:rFonts w:ascii="Segoe UI"/>
          <w:sz w:val="20"/>
        </w:rPr>
        <w:drawing>
          <wp:anchor distT="0" distB="0" distL="0" distR="0" simplePos="0" relativeHeight="251844608" behindDoc="1" locked="0" layoutInCell="1" allowOverlap="1">
            <wp:simplePos x="0" y="0"/>
            <wp:positionH relativeFrom="page">
              <wp:posOffset>2098675</wp:posOffset>
            </wp:positionH>
            <wp:positionV relativeFrom="paragraph">
              <wp:posOffset>226060</wp:posOffset>
            </wp:positionV>
            <wp:extent cx="4015105" cy="2019935"/>
            <wp:effectExtent l="0" t="0" r="0" b="0"/>
            <wp:wrapTopAndBottom/>
            <wp:docPr id="1062" name="Image 1062"/>
            <wp:cNvGraphicFramePr/>
            <a:graphic xmlns:a="http://schemas.openxmlformats.org/drawingml/2006/main">
              <a:graphicData uri="http://schemas.openxmlformats.org/drawingml/2006/picture">
                <pic:pic xmlns:pic="http://schemas.openxmlformats.org/drawingml/2006/picture">
                  <pic:nvPicPr>
                    <pic:cNvPr id="1062" name="Image 1062"/>
                    <pic:cNvPicPr/>
                  </pic:nvPicPr>
                  <pic:blipFill>
                    <a:blip r:embed="rId131" cstate="print"/>
                    <a:stretch>
                      <a:fillRect/>
                    </a:stretch>
                  </pic:blipFill>
                  <pic:spPr>
                    <a:xfrm>
                      <a:off x="0" y="0"/>
                      <a:ext cx="4014846" cy="2020252"/>
                    </a:xfrm>
                    <a:prstGeom prst="rect">
                      <a:avLst/>
                    </a:prstGeom>
                  </pic:spPr>
                </pic:pic>
              </a:graphicData>
            </a:graphic>
          </wp:anchor>
        </w:drawing>
      </w:r>
    </w:p>
    <w:p w14:paraId="04ED0167">
      <w:pPr>
        <w:pStyle w:val="9"/>
        <w:spacing w:before="165"/>
        <w:rPr>
          <w:rFonts w:ascii="Segoe UI"/>
        </w:rPr>
      </w:pPr>
    </w:p>
    <w:p w14:paraId="437BB9F8">
      <w:pPr>
        <w:pStyle w:val="9"/>
        <w:ind w:left="378"/>
        <w:jc w:val="center"/>
        <w:rPr>
          <w:rFonts w:ascii="Segoe UI"/>
        </w:rPr>
      </w:pPr>
      <w:r>
        <w:rPr>
          <w:rFonts w:ascii="Segoe UI"/>
          <w:spacing w:val="-2"/>
        </w:rPr>
        <w:t>Figure</w:t>
      </w:r>
    </w:p>
    <w:p w14:paraId="33D484D9">
      <w:pPr>
        <w:pStyle w:val="9"/>
        <w:spacing w:before="67"/>
        <w:rPr>
          <w:rFonts w:ascii="Segoe UI"/>
          <w:sz w:val="20"/>
        </w:rPr>
      </w:pPr>
      <w:r>
        <w:rPr>
          <w:rFonts w:ascii="Segoe UI"/>
          <w:sz w:val="20"/>
        </w:rPr>
        <w:drawing>
          <wp:anchor distT="0" distB="0" distL="0" distR="0" simplePos="0" relativeHeight="251844608" behindDoc="1" locked="0" layoutInCell="1" allowOverlap="1">
            <wp:simplePos x="0" y="0"/>
            <wp:positionH relativeFrom="page">
              <wp:posOffset>2098675</wp:posOffset>
            </wp:positionH>
            <wp:positionV relativeFrom="paragraph">
              <wp:posOffset>226695</wp:posOffset>
            </wp:positionV>
            <wp:extent cx="4015105" cy="2019935"/>
            <wp:effectExtent l="0" t="0" r="0" b="0"/>
            <wp:wrapTopAndBottom/>
            <wp:docPr id="1063" name="Image 1063"/>
            <wp:cNvGraphicFramePr/>
            <a:graphic xmlns:a="http://schemas.openxmlformats.org/drawingml/2006/main">
              <a:graphicData uri="http://schemas.openxmlformats.org/drawingml/2006/picture">
                <pic:pic xmlns:pic="http://schemas.openxmlformats.org/drawingml/2006/picture">
                  <pic:nvPicPr>
                    <pic:cNvPr id="1063" name="Image 1063"/>
                    <pic:cNvPicPr/>
                  </pic:nvPicPr>
                  <pic:blipFill>
                    <a:blip r:embed="rId132" cstate="print"/>
                    <a:stretch>
                      <a:fillRect/>
                    </a:stretch>
                  </pic:blipFill>
                  <pic:spPr>
                    <a:xfrm>
                      <a:off x="0" y="0"/>
                      <a:ext cx="4014846" cy="2020252"/>
                    </a:xfrm>
                    <a:prstGeom prst="rect">
                      <a:avLst/>
                    </a:prstGeom>
                  </pic:spPr>
                </pic:pic>
              </a:graphicData>
            </a:graphic>
          </wp:anchor>
        </w:drawing>
      </w:r>
    </w:p>
    <w:p w14:paraId="2EE3EFC2">
      <w:pPr>
        <w:pStyle w:val="9"/>
        <w:spacing w:before="165"/>
        <w:rPr>
          <w:rFonts w:ascii="Segoe UI"/>
        </w:rPr>
      </w:pPr>
    </w:p>
    <w:p w14:paraId="2A4FE54F">
      <w:pPr>
        <w:pStyle w:val="9"/>
        <w:ind w:left="378"/>
        <w:jc w:val="center"/>
        <w:rPr>
          <w:rFonts w:ascii="Segoe UI"/>
        </w:rPr>
      </w:pPr>
      <w:r>
        <w:rPr>
          <w:rFonts w:ascii="Segoe UI"/>
          <w:spacing w:val="-2"/>
        </w:rPr>
        <w:t>Figure</w:t>
      </w:r>
    </w:p>
    <w:p w14:paraId="0E0508DB">
      <w:pPr>
        <w:pStyle w:val="9"/>
        <w:spacing w:before="67"/>
        <w:rPr>
          <w:rFonts w:ascii="Segoe UI"/>
          <w:sz w:val="20"/>
        </w:rPr>
      </w:pPr>
      <w:r>
        <w:rPr>
          <w:rFonts w:ascii="Segoe UI"/>
          <w:sz w:val="20"/>
        </w:rPr>
        <w:drawing>
          <wp:anchor distT="0" distB="0" distL="0" distR="0" simplePos="0" relativeHeight="251845632" behindDoc="1" locked="0" layoutInCell="1" allowOverlap="1">
            <wp:simplePos x="0" y="0"/>
            <wp:positionH relativeFrom="page">
              <wp:posOffset>2098675</wp:posOffset>
            </wp:positionH>
            <wp:positionV relativeFrom="paragraph">
              <wp:posOffset>226695</wp:posOffset>
            </wp:positionV>
            <wp:extent cx="4015105" cy="2019935"/>
            <wp:effectExtent l="0" t="0" r="0" b="0"/>
            <wp:wrapTopAndBottom/>
            <wp:docPr id="1064" name="Image 1064"/>
            <wp:cNvGraphicFramePr/>
            <a:graphic xmlns:a="http://schemas.openxmlformats.org/drawingml/2006/main">
              <a:graphicData uri="http://schemas.openxmlformats.org/drawingml/2006/picture">
                <pic:pic xmlns:pic="http://schemas.openxmlformats.org/drawingml/2006/picture">
                  <pic:nvPicPr>
                    <pic:cNvPr id="1064" name="Image 1064"/>
                    <pic:cNvPicPr/>
                  </pic:nvPicPr>
                  <pic:blipFill>
                    <a:blip r:embed="rId133" cstate="print"/>
                    <a:stretch>
                      <a:fillRect/>
                    </a:stretch>
                  </pic:blipFill>
                  <pic:spPr>
                    <a:xfrm>
                      <a:off x="0" y="0"/>
                      <a:ext cx="4014846" cy="2020252"/>
                    </a:xfrm>
                    <a:prstGeom prst="rect">
                      <a:avLst/>
                    </a:prstGeom>
                  </pic:spPr>
                </pic:pic>
              </a:graphicData>
            </a:graphic>
          </wp:anchor>
        </w:drawing>
      </w:r>
    </w:p>
    <w:p w14:paraId="10827515">
      <w:pPr>
        <w:pStyle w:val="9"/>
        <w:spacing w:after="0"/>
        <w:rPr>
          <w:rFonts w:ascii="Segoe UI"/>
          <w:sz w:val="20"/>
        </w:rPr>
        <w:sectPr>
          <w:pgSz w:w="11910" w:h="16840"/>
          <w:pgMar w:top="700" w:right="992" w:bottom="280" w:left="1275" w:header="720" w:footer="720" w:gutter="0"/>
          <w:cols w:space="720" w:num="1"/>
        </w:sectPr>
      </w:pPr>
    </w:p>
    <w:p w14:paraId="370033E0">
      <w:pPr>
        <w:pStyle w:val="9"/>
        <w:spacing w:before="75"/>
        <w:ind w:left="378"/>
        <w:jc w:val="center"/>
        <w:rPr>
          <w:rFonts w:ascii="Segoe UI"/>
        </w:rPr>
      </w:pPr>
      <w:r>
        <w:rPr>
          <w:rFonts w:ascii="Segoe UI"/>
          <w:spacing w:val="-2"/>
        </w:rPr>
        <w:t>Figure</w:t>
      </w:r>
    </w:p>
    <w:p w14:paraId="59B1D674">
      <w:pPr>
        <w:pStyle w:val="9"/>
        <w:spacing w:before="66"/>
        <w:rPr>
          <w:rFonts w:ascii="Segoe UI"/>
          <w:sz w:val="20"/>
        </w:rPr>
      </w:pPr>
      <w:r>
        <w:rPr>
          <w:rFonts w:ascii="Segoe UI"/>
          <w:sz w:val="20"/>
        </w:rPr>
        <w:drawing>
          <wp:anchor distT="0" distB="0" distL="0" distR="0" simplePos="0" relativeHeight="251845632" behindDoc="1" locked="0" layoutInCell="1" allowOverlap="1">
            <wp:simplePos x="0" y="0"/>
            <wp:positionH relativeFrom="page">
              <wp:posOffset>2098675</wp:posOffset>
            </wp:positionH>
            <wp:positionV relativeFrom="paragraph">
              <wp:posOffset>226060</wp:posOffset>
            </wp:positionV>
            <wp:extent cx="4015105" cy="2019935"/>
            <wp:effectExtent l="0" t="0" r="0" b="0"/>
            <wp:wrapTopAndBottom/>
            <wp:docPr id="1065" name="Image 1065"/>
            <wp:cNvGraphicFramePr/>
            <a:graphic xmlns:a="http://schemas.openxmlformats.org/drawingml/2006/main">
              <a:graphicData uri="http://schemas.openxmlformats.org/drawingml/2006/picture">
                <pic:pic xmlns:pic="http://schemas.openxmlformats.org/drawingml/2006/picture">
                  <pic:nvPicPr>
                    <pic:cNvPr id="1065" name="Image 1065"/>
                    <pic:cNvPicPr/>
                  </pic:nvPicPr>
                  <pic:blipFill>
                    <a:blip r:embed="rId134" cstate="print"/>
                    <a:stretch>
                      <a:fillRect/>
                    </a:stretch>
                  </pic:blipFill>
                  <pic:spPr>
                    <a:xfrm>
                      <a:off x="0" y="0"/>
                      <a:ext cx="4014846" cy="2020252"/>
                    </a:xfrm>
                    <a:prstGeom prst="rect">
                      <a:avLst/>
                    </a:prstGeom>
                  </pic:spPr>
                </pic:pic>
              </a:graphicData>
            </a:graphic>
          </wp:anchor>
        </w:drawing>
      </w:r>
    </w:p>
    <w:p w14:paraId="469C1FD5">
      <w:pPr>
        <w:pStyle w:val="9"/>
        <w:spacing w:before="165"/>
        <w:rPr>
          <w:rFonts w:ascii="Segoe UI"/>
        </w:rPr>
      </w:pPr>
    </w:p>
    <w:p w14:paraId="70B0F1C4">
      <w:pPr>
        <w:pStyle w:val="9"/>
        <w:ind w:left="378"/>
        <w:jc w:val="center"/>
        <w:rPr>
          <w:rFonts w:ascii="Segoe UI"/>
        </w:rPr>
      </w:pPr>
      <w:r>
        <w:rPr>
          <w:rFonts w:ascii="Segoe UI"/>
          <w:spacing w:val="-2"/>
        </w:rPr>
        <w:t>Figure</w:t>
      </w:r>
    </w:p>
    <w:p w14:paraId="450E4AC0">
      <w:pPr>
        <w:pStyle w:val="9"/>
        <w:spacing w:before="67"/>
        <w:rPr>
          <w:rFonts w:ascii="Segoe UI"/>
          <w:sz w:val="20"/>
        </w:rPr>
      </w:pPr>
      <w:r>
        <w:rPr>
          <w:rFonts w:ascii="Segoe UI"/>
          <w:sz w:val="20"/>
        </w:rPr>
        <w:drawing>
          <wp:anchor distT="0" distB="0" distL="0" distR="0" simplePos="0" relativeHeight="251846656" behindDoc="1" locked="0" layoutInCell="1" allowOverlap="1">
            <wp:simplePos x="0" y="0"/>
            <wp:positionH relativeFrom="page">
              <wp:posOffset>2098675</wp:posOffset>
            </wp:positionH>
            <wp:positionV relativeFrom="paragraph">
              <wp:posOffset>226695</wp:posOffset>
            </wp:positionV>
            <wp:extent cx="4015105" cy="2019935"/>
            <wp:effectExtent l="0" t="0" r="0" b="0"/>
            <wp:wrapTopAndBottom/>
            <wp:docPr id="1066" name="Image 1066"/>
            <wp:cNvGraphicFramePr/>
            <a:graphic xmlns:a="http://schemas.openxmlformats.org/drawingml/2006/main">
              <a:graphicData uri="http://schemas.openxmlformats.org/drawingml/2006/picture">
                <pic:pic xmlns:pic="http://schemas.openxmlformats.org/drawingml/2006/picture">
                  <pic:nvPicPr>
                    <pic:cNvPr id="1066" name="Image 1066"/>
                    <pic:cNvPicPr/>
                  </pic:nvPicPr>
                  <pic:blipFill>
                    <a:blip r:embed="rId135" cstate="print"/>
                    <a:stretch>
                      <a:fillRect/>
                    </a:stretch>
                  </pic:blipFill>
                  <pic:spPr>
                    <a:xfrm>
                      <a:off x="0" y="0"/>
                      <a:ext cx="4014846" cy="2020252"/>
                    </a:xfrm>
                    <a:prstGeom prst="rect">
                      <a:avLst/>
                    </a:prstGeom>
                  </pic:spPr>
                </pic:pic>
              </a:graphicData>
            </a:graphic>
          </wp:anchor>
        </w:drawing>
      </w:r>
    </w:p>
    <w:p w14:paraId="75BF1CB6">
      <w:pPr>
        <w:pStyle w:val="9"/>
        <w:spacing w:before="165"/>
        <w:rPr>
          <w:rFonts w:ascii="Segoe UI"/>
        </w:rPr>
      </w:pPr>
    </w:p>
    <w:p w14:paraId="3FC79CB0">
      <w:pPr>
        <w:pStyle w:val="9"/>
        <w:ind w:left="378"/>
        <w:jc w:val="center"/>
        <w:rPr>
          <w:rFonts w:ascii="Segoe UI"/>
        </w:rPr>
      </w:pPr>
      <w:r>
        <w:rPr>
          <w:rFonts w:ascii="Segoe UI"/>
          <w:spacing w:val="-2"/>
        </w:rPr>
        <w:t>Figure</w:t>
      </w:r>
    </w:p>
    <w:p w14:paraId="5BE363BA">
      <w:pPr>
        <w:pStyle w:val="9"/>
        <w:spacing w:before="67"/>
        <w:rPr>
          <w:rFonts w:ascii="Segoe UI"/>
          <w:sz w:val="20"/>
        </w:rPr>
      </w:pPr>
      <w:r>
        <w:rPr>
          <w:rFonts w:ascii="Segoe UI"/>
          <w:sz w:val="20"/>
        </w:rPr>
        <w:drawing>
          <wp:anchor distT="0" distB="0" distL="0" distR="0" simplePos="0" relativeHeight="251846656" behindDoc="1" locked="0" layoutInCell="1" allowOverlap="1">
            <wp:simplePos x="0" y="0"/>
            <wp:positionH relativeFrom="page">
              <wp:posOffset>2098675</wp:posOffset>
            </wp:positionH>
            <wp:positionV relativeFrom="paragraph">
              <wp:posOffset>226695</wp:posOffset>
            </wp:positionV>
            <wp:extent cx="4015105" cy="2019935"/>
            <wp:effectExtent l="0" t="0" r="0" b="0"/>
            <wp:wrapTopAndBottom/>
            <wp:docPr id="1067" name="Image 1067"/>
            <wp:cNvGraphicFramePr/>
            <a:graphic xmlns:a="http://schemas.openxmlformats.org/drawingml/2006/main">
              <a:graphicData uri="http://schemas.openxmlformats.org/drawingml/2006/picture">
                <pic:pic xmlns:pic="http://schemas.openxmlformats.org/drawingml/2006/picture">
                  <pic:nvPicPr>
                    <pic:cNvPr id="1067" name="Image 1067"/>
                    <pic:cNvPicPr/>
                  </pic:nvPicPr>
                  <pic:blipFill>
                    <a:blip r:embed="rId136" cstate="print"/>
                    <a:stretch>
                      <a:fillRect/>
                    </a:stretch>
                  </pic:blipFill>
                  <pic:spPr>
                    <a:xfrm>
                      <a:off x="0" y="0"/>
                      <a:ext cx="4014846" cy="2020252"/>
                    </a:xfrm>
                    <a:prstGeom prst="rect">
                      <a:avLst/>
                    </a:prstGeom>
                  </pic:spPr>
                </pic:pic>
              </a:graphicData>
            </a:graphic>
          </wp:anchor>
        </w:drawing>
      </w:r>
    </w:p>
    <w:p w14:paraId="60BF951F">
      <w:pPr>
        <w:pStyle w:val="9"/>
        <w:spacing w:after="0"/>
        <w:rPr>
          <w:rFonts w:ascii="Segoe UI"/>
          <w:sz w:val="20"/>
        </w:rPr>
        <w:sectPr>
          <w:pgSz w:w="11910" w:h="16840"/>
          <w:pgMar w:top="640" w:right="992" w:bottom="280" w:left="1275" w:header="720" w:footer="720" w:gutter="0"/>
          <w:cols w:space="720" w:num="1"/>
        </w:sectPr>
      </w:pPr>
    </w:p>
    <w:p w14:paraId="4B3F521F">
      <w:pPr>
        <w:pStyle w:val="9"/>
        <w:rPr>
          <w:rFonts w:ascii="Segoe UI"/>
          <w:sz w:val="15"/>
        </w:rPr>
      </w:pPr>
    </w:p>
    <w:p w14:paraId="67A99B33">
      <w:pPr>
        <w:pStyle w:val="9"/>
        <w:spacing w:after="0"/>
        <w:rPr>
          <w:rFonts w:ascii="Segoe UI"/>
          <w:sz w:val="15"/>
        </w:rPr>
        <w:sectPr>
          <w:pgSz w:w="11910" w:h="16840"/>
          <w:pgMar w:top="1920" w:right="992" w:bottom="280" w:left="1275" w:header="720" w:footer="720" w:gutter="0"/>
          <w:cols w:space="720" w:num="1"/>
        </w:sectPr>
      </w:pPr>
    </w:p>
    <w:p w14:paraId="0C94F2DD">
      <w:pPr>
        <w:pStyle w:val="2"/>
        <w:spacing w:line="280" w:lineRule="auto"/>
        <w:ind w:left="378" w:right="659"/>
      </w:pPr>
      <w:r>
        <w:t>APPENDIX</w:t>
      </w:r>
      <w:r>
        <w:rPr>
          <w:spacing w:val="-10"/>
        </w:rPr>
        <w:t xml:space="preserve"> </w:t>
      </w:r>
      <w:r>
        <w:t>C.</w:t>
      </w:r>
      <w:r>
        <w:rPr>
          <w:spacing w:val="-10"/>
        </w:rPr>
        <w:t xml:space="preserve"> </w:t>
      </w:r>
      <w:r>
        <w:t>RESULT</w:t>
      </w:r>
      <w:r>
        <w:rPr>
          <w:spacing w:val="-10"/>
        </w:rPr>
        <w:t xml:space="preserve"> </w:t>
      </w:r>
      <w:r>
        <w:t>PLOTTING</w:t>
      </w:r>
      <w:r>
        <w:rPr>
          <w:spacing w:val="-10"/>
        </w:rPr>
        <w:t xml:space="preserve"> </w:t>
      </w:r>
      <w:r>
        <w:t xml:space="preserve">JUPYTER </w:t>
      </w:r>
      <w:r>
        <w:rPr>
          <w:spacing w:val="-2"/>
        </w:rPr>
        <w:t>NOTEBOOKS</w:t>
      </w:r>
    </w:p>
    <w:p w14:paraId="22777D6F">
      <w:pPr>
        <w:pStyle w:val="9"/>
        <w:rPr>
          <w:rFonts w:ascii="Arial"/>
          <w:b/>
          <w:sz w:val="37"/>
        </w:rPr>
      </w:pPr>
    </w:p>
    <w:p w14:paraId="1F678DF0">
      <w:pPr>
        <w:pStyle w:val="9"/>
        <w:rPr>
          <w:rFonts w:ascii="Arial"/>
          <w:b/>
          <w:sz w:val="37"/>
        </w:rPr>
      </w:pPr>
    </w:p>
    <w:p w14:paraId="68679C1D">
      <w:pPr>
        <w:pStyle w:val="9"/>
        <w:rPr>
          <w:rFonts w:ascii="Arial"/>
          <w:b/>
          <w:sz w:val="37"/>
        </w:rPr>
      </w:pPr>
    </w:p>
    <w:p w14:paraId="24D33744">
      <w:pPr>
        <w:pStyle w:val="9"/>
        <w:rPr>
          <w:rFonts w:ascii="Arial"/>
          <w:b/>
          <w:sz w:val="37"/>
        </w:rPr>
      </w:pPr>
    </w:p>
    <w:p w14:paraId="4BF40EAD">
      <w:pPr>
        <w:pStyle w:val="9"/>
        <w:rPr>
          <w:rFonts w:ascii="Arial"/>
          <w:b/>
          <w:sz w:val="37"/>
        </w:rPr>
      </w:pPr>
    </w:p>
    <w:p w14:paraId="2F191AA7">
      <w:pPr>
        <w:pStyle w:val="9"/>
        <w:rPr>
          <w:rFonts w:ascii="Arial"/>
          <w:b/>
          <w:sz w:val="37"/>
        </w:rPr>
      </w:pPr>
    </w:p>
    <w:p w14:paraId="7E4B2881">
      <w:pPr>
        <w:pStyle w:val="9"/>
        <w:rPr>
          <w:rFonts w:ascii="Arial"/>
          <w:b/>
          <w:sz w:val="37"/>
        </w:rPr>
      </w:pPr>
    </w:p>
    <w:p w14:paraId="44FB5D74">
      <w:pPr>
        <w:pStyle w:val="9"/>
        <w:rPr>
          <w:rFonts w:ascii="Arial"/>
          <w:b/>
          <w:sz w:val="37"/>
        </w:rPr>
      </w:pPr>
    </w:p>
    <w:p w14:paraId="472FD877">
      <w:pPr>
        <w:pStyle w:val="9"/>
        <w:rPr>
          <w:rFonts w:ascii="Arial"/>
          <w:b/>
          <w:sz w:val="37"/>
        </w:rPr>
      </w:pPr>
    </w:p>
    <w:p w14:paraId="4B873140">
      <w:pPr>
        <w:pStyle w:val="9"/>
        <w:rPr>
          <w:rFonts w:ascii="Arial"/>
          <w:b/>
          <w:sz w:val="37"/>
        </w:rPr>
      </w:pPr>
    </w:p>
    <w:p w14:paraId="67BF4BC2">
      <w:pPr>
        <w:pStyle w:val="9"/>
        <w:rPr>
          <w:rFonts w:ascii="Arial"/>
          <w:b/>
          <w:sz w:val="37"/>
        </w:rPr>
      </w:pPr>
    </w:p>
    <w:p w14:paraId="7DEBE257">
      <w:pPr>
        <w:pStyle w:val="9"/>
        <w:rPr>
          <w:rFonts w:ascii="Arial"/>
          <w:b/>
          <w:sz w:val="37"/>
        </w:rPr>
      </w:pPr>
    </w:p>
    <w:p w14:paraId="62CD7EB6">
      <w:pPr>
        <w:pStyle w:val="9"/>
        <w:rPr>
          <w:rFonts w:ascii="Arial"/>
          <w:b/>
          <w:sz w:val="37"/>
        </w:rPr>
      </w:pPr>
    </w:p>
    <w:p w14:paraId="38819209">
      <w:pPr>
        <w:pStyle w:val="9"/>
        <w:rPr>
          <w:rFonts w:ascii="Arial"/>
          <w:b/>
          <w:sz w:val="37"/>
        </w:rPr>
      </w:pPr>
    </w:p>
    <w:p w14:paraId="37458165">
      <w:pPr>
        <w:pStyle w:val="9"/>
        <w:rPr>
          <w:rFonts w:ascii="Arial"/>
          <w:b/>
          <w:sz w:val="37"/>
        </w:rPr>
      </w:pPr>
    </w:p>
    <w:p w14:paraId="79D0AEEF">
      <w:pPr>
        <w:pStyle w:val="9"/>
        <w:rPr>
          <w:rFonts w:ascii="Arial"/>
          <w:b/>
          <w:sz w:val="37"/>
        </w:rPr>
      </w:pPr>
    </w:p>
    <w:p w14:paraId="32AAA378">
      <w:pPr>
        <w:pStyle w:val="9"/>
        <w:rPr>
          <w:rFonts w:ascii="Arial"/>
          <w:b/>
          <w:sz w:val="37"/>
        </w:rPr>
      </w:pPr>
    </w:p>
    <w:p w14:paraId="5A2E7605">
      <w:pPr>
        <w:pStyle w:val="9"/>
        <w:rPr>
          <w:rFonts w:ascii="Arial"/>
          <w:b/>
          <w:sz w:val="37"/>
        </w:rPr>
      </w:pPr>
    </w:p>
    <w:p w14:paraId="7AE2A228">
      <w:pPr>
        <w:pStyle w:val="9"/>
        <w:rPr>
          <w:rFonts w:ascii="Arial"/>
          <w:b/>
          <w:sz w:val="37"/>
        </w:rPr>
      </w:pPr>
    </w:p>
    <w:p w14:paraId="1B00FB46">
      <w:pPr>
        <w:pStyle w:val="9"/>
        <w:rPr>
          <w:rFonts w:ascii="Arial"/>
          <w:b/>
          <w:sz w:val="37"/>
        </w:rPr>
      </w:pPr>
    </w:p>
    <w:p w14:paraId="41D9A788">
      <w:pPr>
        <w:pStyle w:val="9"/>
        <w:rPr>
          <w:rFonts w:ascii="Arial"/>
          <w:b/>
          <w:sz w:val="37"/>
        </w:rPr>
      </w:pPr>
    </w:p>
    <w:p w14:paraId="126AAE6B">
      <w:pPr>
        <w:pStyle w:val="9"/>
        <w:rPr>
          <w:rFonts w:ascii="Arial"/>
          <w:b/>
          <w:sz w:val="37"/>
        </w:rPr>
      </w:pPr>
    </w:p>
    <w:p w14:paraId="740A7C11">
      <w:pPr>
        <w:pStyle w:val="9"/>
        <w:rPr>
          <w:rFonts w:ascii="Arial"/>
          <w:b/>
          <w:sz w:val="37"/>
        </w:rPr>
      </w:pPr>
    </w:p>
    <w:p w14:paraId="343F1303">
      <w:pPr>
        <w:pStyle w:val="9"/>
        <w:rPr>
          <w:rFonts w:ascii="Arial"/>
          <w:b/>
          <w:sz w:val="37"/>
        </w:rPr>
      </w:pPr>
    </w:p>
    <w:p w14:paraId="466735AD">
      <w:pPr>
        <w:pStyle w:val="9"/>
        <w:rPr>
          <w:rFonts w:ascii="Arial"/>
          <w:b/>
          <w:sz w:val="37"/>
        </w:rPr>
      </w:pPr>
    </w:p>
    <w:p w14:paraId="061FA01D">
      <w:pPr>
        <w:pStyle w:val="9"/>
        <w:rPr>
          <w:rFonts w:ascii="Arial"/>
          <w:b/>
          <w:sz w:val="37"/>
        </w:rPr>
      </w:pPr>
    </w:p>
    <w:p w14:paraId="000FC013">
      <w:pPr>
        <w:pStyle w:val="9"/>
        <w:rPr>
          <w:rFonts w:ascii="Arial"/>
          <w:b/>
          <w:sz w:val="37"/>
        </w:rPr>
      </w:pPr>
    </w:p>
    <w:p w14:paraId="0A7AF934">
      <w:pPr>
        <w:pStyle w:val="9"/>
        <w:rPr>
          <w:rFonts w:ascii="Arial"/>
          <w:b/>
          <w:sz w:val="37"/>
        </w:rPr>
      </w:pPr>
    </w:p>
    <w:p w14:paraId="241934DD">
      <w:pPr>
        <w:pStyle w:val="9"/>
        <w:rPr>
          <w:rFonts w:ascii="Arial"/>
          <w:b/>
          <w:sz w:val="37"/>
        </w:rPr>
      </w:pPr>
    </w:p>
    <w:p w14:paraId="06ACF735">
      <w:pPr>
        <w:pStyle w:val="9"/>
        <w:rPr>
          <w:rFonts w:ascii="Arial"/>
          <w:b/>
          <w:sz w:val="37"/>
        </w:rPr>
      </w:pPr>
    </w:p>
    <w:p w14:paraId="6408386E">
      <w:pPr>
        <w:pStyle w:val="9"/>
        <w:spacing w:before="19"/>
        <w:rPr>
          <w:rFonts w:ascii="Arial"/>
          <w:b/>
          <w:sz w:val="37"/>
        </w:rPr>
      </w:pPr>
    </w:p>
    <w:p w14:paraId="44BAA169">
      <w:pPr>
        <w:pStyle w:val="9"/>
        <w:ind w:left="378" w:right="658"/>
        <w:jc w:val="center"/>
      </w:pPr>
      <w:r>
        <w:rPr>
          <w:spacing w:val="-5"/>
          <w:w w:val="105"/>
        </w:rPr>
        <w:t>73</w:t>
      </w:r>
    </w:p>
    <w:p w14:paraId="5A90820B">
      <w:pPr>
        <w:pStyle w:val="9"/>
        <w:spacing w:after="0"/>
        <w:jc w:val="center"/>
        <w:sectPr>
          <w:pgSz w:w="11910" w:h="16840"/>
          <w:pgMar w:top="1240" w:right="992" w:bottom="280" w:left="1275" w:header="720" w:footer="720" w:gutter="0"/>
          <w:cols w:space="720" w:num="1"/>
        </w:sectPr>
      </w:pPr>
    </w:p>
    <w:p w14:paraId="5CF13C5E">
      <w:pPr>
        <w:spacing w:before="88"/>
        <w:ind w:left="1008" w:right="0" w:firstLine="0"/>
        <w:jc w:val="left"/>
        <w:rPr>
          <w:rFonts w:ascii="Segoe UI Semibold"/>
          <w:sz w:val="43"/>
        </w:rPr>
      </w:pPr>
      <w:r>
        <w:rPr>
          <w:rFonts w:ascii="Segoe UI Semibold"/>
          <w:sz w:val="43"/>
        </w:rPr>
        <w:t>Preliminary</w:t>
      </w:r>
      <w:r>
        <w:rPr>
          <w:rFonts w:ascii="Segoe UI Semibold"/>
          <w:spacing w:val="36"/>
          <w:sz w:val="43"/>
        </w:rPr>
        <w:t xml:space="preserve"> </w:t>
      </w:r>
      <w:r>
        <w:rPr>
          <w:rFonts w:ascii="Segoe UI Semibold"/>
          <w:spacing w:val="-2"/>
          <w:sz w:val="43"/>
        </w:rPr>
        <w:t>necessities</w:t>
      </w:r>
    </w:p>
    <w:p w14:paraId="6206CAF8">
      <w:pPr>
        <w:pStyle w:val="9"/>
        <w:spacing w:before="124"/>
        <w:rPr>
          <w:rFonts w:ascii="Segoe UI Semibold"/>
          <w:sz w:val="19"/>
        </w:rPr>
      </w:pPr>
    </w:p>
    <w:p w14:paraId="0F1011B5">
      <w:pPr>
        <w:spacing w:before="1"/>
        <w:ind w:left="92" w:right="0" w:firstLine="0"/>
        <w:jc w:val="left"/>
        <w:rPr>
          <w:rFonts w:ascii="Consolas"/>
          <w:sz w:val="19"/>
        </w:rPr>
      </w:pPr>
      <w:r>
        <w:rPr>
          <w:rFonts w:ascii="Consolas"/>
          <w:sz w:val="19"/>
        </w:rPr>
        <mc:AlternateContent>
          <mc:Choice Requires="wps">
            <w:drawing>
              <wp:anchor distT="0" distB="0" distL="0" distR="0" simplePos="0" relativeHeight="251732992" behindDoc="0" locked="0" layoutInCell="1" allowOverlap="1">
                <wp:simplePos x="0" y="0"/>
                <wp:positionH relativeFrom="page">
                  <wp:posOffset>1411605</wp:posOffset>
                </wp:positionH>
                <wp:positionV relativeFrom="paragraph">
                  <wp:posOffset>-59690</wp:posOffset>
                </wp:positionV>
                <wp:extent cx="5461000" cy="1391920"/>
                <wp:effectExtent l="0" t="0" r="0" b="0"/>
                <wp:wrapNone/>
                <wp:docPr id="1068" name="Textbox 1068"/>
                <wp:cNvGraphicFramePr/>
                <a:graphic xmlns:a="http://schemas.openxmlformats.org/drawingml/2006/main">
                  <a:graphicData uri="http://schemas.microsoft.com/office/word/2010/wordprocessingShape">
                    <wps:wsp>
                      <wps:cNvSpPr txBox="1"/>
                      <wps:spPr>
                        <a:xfrm>
                          <a:off x="0" y="0"/>
                          <a:ext cx="5461000" cy="1391920"/>
                        </a:xfrm>
                        <a:prstGeom prst="rect">
                          <a:avLst/>
                        </a:prstGeom>
                        <a:solidFill>
                          <a:srgbClr val="F5F5F5"/>
                        </a:solidFill>
                      </wps:spPr>
                      <wps:txbx>
                        <w:txbxContent>
                          <w:p w14:paraId="21A54251">
                            <w:pPr>
                              <w:spacing w:before="95"/>
                              <w:ind w:left="60" w:right="0" w:firstLine="0"/>
                              <w:jc w:val="left"/>
                              <w:rPr>
                                <w:rFonts w:ascii="Consolas"/>
                                <w:color w:val="000000"/>
                                <w:sz w:val="19"/>
                              </w:rPr>
                            </w:pPr>
                            <w:r>
                              <w:rPr>
                                <w:rFonts w:ascii="Consolas"/>
                                <w:b/>
                                <w:color w:val="AA21FF"/>
                                <w:sz w:val="19"/>
                              </w:rPr>
                              <w:t>%</w:t>
                            </w:r>
                            <w:r>
                              <w:rPr>
                                <w:rFonts w:ascii="Consolas"/>
                                <w:b/>
                                <w:color w:val="008000"/>
                                <w:sz w:val="19"/>
                              </w:rPr>
                              <w:t>matplotlib</w:t>
                            </w:r>
                            <w:r>
                              <w:rPr>
                                <w:rFonts w:ascii="Consolas"/>
                                <w:b/>
                                <w:color w:val="008000"/>
                                <w:spacing w:val="24"/>
                                <w:sz w:val="19"/>
                              </w:rPr>
                              <w:t xml:space="preserve"> </w:t>
                            </w:r>
                            <w:r>
                              <w:rPr>
                                <w:rFonts w:ascii="Consolas"/>
                                <w:color w:val="202020"/>
                                <w:spacing w:val="-2"/>
                                <w:sz w:val="19"/>
                              </w:rPr>
                              <w:t>widget</w:t>
                            </w:r>
                          </w:p>
                          <w:p w14:paraId="3FAC5EDC">
                            <w:pPr>
                              <w:pStyle w:val="9"/>
                              <w:spacing w:before="65"/>
                              <w:rPr>
                                <w:rFonts w:ascii="Consolas"/>
                                <w:color w:val="000000"/>
                                <w:sz w:val="19"/>
                              </w:rPr>
                            </w:pPr>
                          </w:p>
                          <w:p w14:paraId="3B53340C">
                            <w:pPr>
                              <w:spacing w:before="0"/>
                              <w:ind w:left="60" w:right="0" w:firstLine="0"/>
                              <w:jc w:val="left"/>
                              <w:rPr>
                                <w:rFonts w:ascii="Consolas"/>
                                <w:color w:val="000000"/>
                                <w:sz w:val="19"/>
                              </w:rPr>
                            </w:pPr>
                            <w:r>
                              <w:rPr>
                                <w:rFonts w:ascii="Consolas"/>
                                <w:b/>
                                <w:color w:val="008000"/>
                                <w:sz w:val="19"/>
                              </w:rPr>
                              <w:t>import</w:t>
                            </w:r>
                            <w:r>
                              <w:rPr>
                                <w:rFonts w:ascii="Consolas"/>
                                <w:b/>
                                <w:color w:val="008000"/>
                                <w:spacing w:val="15"/>
                                <w:sz w:val="19"/>
                              </w:rPr>
                              <w:t xml:space="preserve"> </w:t>
                            </w:r>
                            <w:r>
                              <w:rPr>
                                <w:rFonts w:ascii="Consolas"/>
                                <w:color w:val="202020"/>
                                <w:spacing w:val="-2"/>
                                <w:sz w:val="19"/>
                              </w:rPr>
                              <w:t>mysql.connector</w:t>
                            </w:r>
                          </w:p>
                          <w:p w14:paraId="74BE805E">
                            <w:pPr>
                              <w:spacing w:before="33"/>
                              <w:ind w:left="60" w:right="0" w:firstLine="0"/>
                              <w:jc w:val="left"/>
                              <w:rPr>
                                <w:rFonts w:ascii="Consolas"/>
                                <w:color w:val="000000"/>
                                <w:sz w:val="19"/>
                              </w:rPr>
                            </w:pPr>
                            <w:r>
                              <w:rPr>
                                <w:rFonts w:ascii="Consolas"/>
                                <w:b/>
                                <w:color w:val="008000"/>
                                <w:sz w:val="19"/>
                              </w:rPr>
                              <w:t>import</w:t>
                            </w:r>
                            <w:r>
                              <w:rPr>
                                <w:rFonts w:ascii="Consolas"/>
                                <w:b/>
                                <w:color w:val="008000"/>
                                <w:spacing w:val="20"/>
                                <w:sz w:val="19"/>
                              </w:rPr>
                              <w:t xml:space="preserve"> </w:t>
                            </w:r>
                            <w:r>
                              <w:rPr>
                                <w:rFonts w:ascii="Consolas"/>
                                <w:color w:val="202020"/>
                                <w:sz w:val="19"/>
                              </w:rPr>
                              <w:t>matplotlib.pyplot</w:t>
                            </w:r>
                            <w:r>
                              <w:rPr>
                                <w:rFonts w:ascii="Consolas"/>
                                <w:color w:val="202020"/>
                                <w:spacing w:val="20"/>
                                <w:sz w:val="19"/>
                              </w:rPr>
                              <w:t xml:space="preserve"> </w:t>
                            </w:r>
                            <w:r>
                              <w:rPr>
                                <w:rFonts w:ascii="Consolas"/>
                                <w:b/>
                                <w:color w:val="008000"/>
                                <w:sz w:val="19"/>
                              </w:rPr>
                              <w:t>as</w:t>
                            </w:r>
                            <w:r>
                              <w:rPr>
                                <w:rFonts w:ascii="Consolas"/>
                                <w:b/>
                                <w:color w:val="008000"/>
                                <w:spacing w:val="20"/>
                                <w:sz w:val="19"/>
                              </w:rPr>
                              <w:t xml:space="preserve"> </w:t>
                            </w:r>
                            <w:r>
                              <w:rPr>
                                <w:rFonts w:ascii="Consolas"/>
                                <w:color w:val="202020"/>
                                <w:spacing w:val="-5"/>
                                <w:sz w:val="19"/>
                              </w:rPr>
                              <w:t>plt</w:t>
                            </w:r>
                          </w:p>
                          <w:p w14:paraId="64A9E1C9">
                            <w:pPr>
                              <w:spacing w:before="33" w:line="276" w:lineRule="auto"/>
                              <w:ind w:left="60" w:right="6379" w:firstLine="0"/>
                              <w:jc w:val="left"/>
                              <w:rPr>
                                <w:rFonts w:ascii="Consolas"/>
                                <w:color w:val="000000"/>
                                <w:sz w:val="19"/>
                              </w:rPr>
                            </w:pPr>
                            <w:r>
                              <w:rPr>
                                <w:rFonts w:ascii="Consolas"/>
                                <w:b/>
                                <w:color w:val="008000"/>
                                <w:sz w:val="19"/>
                              </w:rPr>
                              <w:t xml:space="preserve">import </w:t>
                            </w:r>
                            <w:r>
                              <w:rPr>
                                <w:rFonts w:ascii="Consolas"/>
                                <w:color w:val="202020"/>
                                <w:sz w:val="19"/>
                              </w:rPr>
                              <w:t xml:space="preserve">numpy </w:t>
                            </w:r>
                            <w:r>
                              <w:rPr>
                                <w:rFonts w:ascii="Consolas"/>
                                <w:b/>
                                <w:color w:val="008000"/>
                                <w:sz w:val="19"/>
                              </w:rPr>
                              <w:t xml:space="preserve">as </w:t>
                            </w:r>
                            <w:r>
                              <w:rPr>
                                <w:rFonts w:ascii="Consolas"/>
                                <w:color w:val="202020"/>
                                <w:sz w:val="19"/>
                              </w:rPr>
                              <w:t xml:space="preserve">np </w:t>
                            </w:r>
                            <w:r>
                              <w:rPr>
                                <w:rFonts w:ascii="Consolas"/>
                                <w:b/>
                                <w:color w:val="008000"/>
                                <w:sz w:val="19"/>
                              </w:rPr>
                              <w:t xml:space="preserve">import </w:t>
                            </w:r>
                            <w:r>
                              <w:rPr>
                                <w:rFonts w:ascii="Consolas"/>
                                <w:color w:val="202020"/>
                                <w:sz w:val="19"/>
                              </w:rPr>
                              <w:t xml:space="preserve">pandas </w:t>
                            </w:r>
                            <w:r>
                              <w:rPr>
                                <w:rFonts w:ascii="Consolas"/>
                                <w:b/>
                                <w:color w:val="008000"/>
                                <w:sz w:val="19"/>
                              </w:rPr>
                              <w:t xml:space="preserve">as </w:t>
                            </w:r>
                            <w:r>
                              <w:rPr>
                                <w:rFonts w:ascii="Consolas"/>
                                <w:color w:val="202020"/>
                                <w:sz w:val="19"/>
                              </w:rPr>
                              <w:t xml:space="preserve">pd </w:t>
                            </w:r>
                            <w:r>
                              <w:rPr>
                                <w:rFonts w:ascii="Consolas"/>
                                <w:b/>
                                <w:color w:val="008000"/>
                                <w:sz w:val="19"/>
                              </w:rPr>
                              <w:t xml:space="preserve">import </w:t>
                            </w:r>
                            <w:r>
                              <w:rPr>
                                <w:rFonts w:ascii="Consolas"/>
                                <w:color w:val="202020"/>
                                <w:sz w:val="19"/>
                              </w:rPr>
                              <w:t>csv</w:t>
                            </w:r>
                          </w:p>
                          <w:p w14:paraId="4567FB30">
                            <w:pPr>
                              <w:spacing w:before="0" w:line="220" w:lineRule="exact"/>
                              <w:ind w:left="60" w:right="0" w:firstLine="0"/>
                              <w:jc w:val="left"/>
                              <w:rPr>
                                <w:rFonts w:ascii="Consolas"/>
                                <w:color w:val="000000"/>
                                <w:sz w:val="19"/>
                              </w:rPr>
                            </w:pPr>
                            <w:r>
                              <w:rPr>
                                <w:rFonts w:ascii="Consolas"/>
                                <w:color w:val="202020"/>
                                <w:sz w:val="19"/>
                              </w:rPr>
                              <w:t>pd</w:t>
                            </w:r>
                            <w:r>
                              <w:rPr>
                                <w:rFonts w:ascii="Consolas"/>
                                <w:b/>
                                <w:color w:val="AA21FF"/>
                                <w:sz w:val="19"/>
                              </w:rPr>
                              <w:t>.</w:t>
                            </w:r>
                            <w:r>
                              <w:rPr>
                                <w:rFonts w:ascii="Consolas"/>
                                <w:color w:val="202020"/>
                                <w:sz w:val="19"/>
                              </w:rPr>
                              <w:t>options</w:t>
                            </w:r>
                            <w:r>
                              <w:rPr>
                                <w:rFonts w:ascii="Consolas"/>
                                <w:b/>
                                <w:color w:val="AA21FF"/>
                                <w:sz w:val="19"/>
                              </w:rPr>
                              <w:t>.</w:t>
                            </w:r>
                            <w:r>
                              <w:rPr>
                                <w:rFonts w:ascii="Consolas"/>
                                <w:color w:val="202020"/>
                                <w:sz w:val="19"/>
                              </w:rPr>
                              <w:t>display</w:t>
                            </w:r>
                            <w:r>
                              <w:rPr>
                                <w:rFonts w:ascii="Consolas"/>
                                <w:b/>
                                <w:color w:val="AA21FF"/>
                                <w:sz w:val="19"/>
                              </w:rPr>
                              <w:t>.</w:t>
                            </w:r>
                            <w:r>
                              <w:rPr>
                                <w:rFonts w:ascii="Consolas"/>
                                <w:color w:val="202020"/>
                                <w:sz w:val="19"/>
                              </w:rPr>
                              <w:t>float_format</w:t>
                            </w:r>
                            <w:r>
                              <w:rPr>
                                <w:rFonts w:ascii="Consolas"/>
                                <w:color w:val="202020"/>
                                <w:spacing w:val="36"/>
                                <w:sz w:val="19"/>
                              </w:rPr>
                              <w:t xml:space="preserve"> </w:t>
                            </w:r>
                            <w:r>
                              <w:rPr>
                                <w:rFonts w:ascii="Consolas"/>
                                <w:b/>
                                <w:color w:val="AA21FF"/>
                                <w:sz w:val="19"/>
                              </w:rPr>
                              <w:t>=</w:t>
                            </w:r>
                            <w:r>
                              <w:rPr>
                                <w:rFonts w:ascii="Consolas"/>
                                <w:b/>
                                <w:color w:val="AA21FF"/>
                                <w:spacing w:val="36"/>
                                <w:sz w:val="19"/>
                              </w:rPr>
                              <w:t xml:space="preserve"> </w:t>
                            </w:r>
                            <w:r>
                              <w:rPr>
                                <w:rFonts w:ascii="Consolas"/>
                                <w:color w:val="B92020"/>
                                <w:spacing w:val="-2"/>
                                <w:sz w:val="19"/>
                              </w:rPr>
                              <w:t>'{:20,.2f}'</w:t>
                            </w:r>
                            <w:r>
                              <w:rPr>
                                <w:rFonts w:ascii="Consolas"/>
                                <w:b/>
                                <w:color w:val="AA21FF"/>
                                <w:spacing w:val="-2"/>
                                <w:sz w:val="19"/>
                              </w:rPr>
                              <w:t>.</w:t>
                            </w:r>
                            <w:r>
                              <w:rPr>
                                <w:rFonts w:ascii="Consolas"/>
                                <w:color w:val="202020"/>
                                <w:spacing w:val="-2"/>
                                <w:sz w:val="19"/>
                              </w:rPr>
                              <w:t>format</w:t>
                            </w:r>
                          </w:p>
                        </w:txbxContent>
                      </wps:txbx>
                      <wps:bodyPr wrap="square" lIns="0" tIns="0" rIns="0" bIns="0" rtlCol="0">
                        <a:noAutofit/>
                      </wps:bodyPr>
                    </wps:wsp>
                  </a:graphicData>
                </a:graphic>
              </wp:anchor>
            </w:drawing>
          </mc:Choice>
          <mc:Fallback>
            <w:pict>
              <v:shape id="Textbox 1068" o:spid="_x0000_s1026" o:spt="202" type="#_x0000_t202" style="position:absolute;left:0pt;margin-left:111.15pt;margin-top:-4.7pt;height:109.6pt;width:430pt;mso-position-horizontal-relative:page;z-index:251732992;mso-width-relative:page;mso-height-relative:page;" fillcolor="#F5F5F5" filled="t" stroked="f" coordsize="21600,21600" o:gfxdata="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Nw+znHYAAAACwEAAA8AAAAAAAAAAQAgAAAA&#10;IgAAAGRycy9kb3ducmV2LnhtbFBLAQIUABQAAAAIAIdO4kBYiIgm0gEAAK8DAAAOAAAAAAAAAAEA&#10;IAAAACcBAABkcnMvZTJvRG9jLnhtbFBLBQYAAAAABgAGAFkBAABrBQAAAAA=&#10;">
                <v:fill on="t" focussize="0,0"/>
                <v:stroke on="f"/>
                <v:imagedata o:title=""/>
                <o:lock v:ext="edit" aspectratio="f"/>
                <v:textbox inset="0mm,0mm,0mm,0mm">
                  <w:txbxContent>
                    <w:p w14:paraId="21A54251">
                      <w:pPr>
                        <w:spacing w:before="95"/>
                        <w:ind w:left="60" w:right="0" w:firstLine="0"/>
                        <w:jc w:val="left"/>
                        <w:rPr>
                          <w:rFonts w:ascii="Consolas"/>
                          <w:color w:val="000000"/>
                          <w:sz w:val="19"/>
                        </w:rPr>
                      </w:pPr>
                      <w:r>
                        <w:rPr>
                          <w:rFonts w:ascii="Consolas"/>
                          <w:b/>
                          <w:color w:val="AA21FF"/>
                          <w:sz w:val="19"/>
                        </w:rPr>
                        <w:t>%</w:t>
                      </w:r>
                      <w:r>
                        <w:rPr>
                          <w:rFonts w:ascii="Consolas"/>
                          <w:b/>
                          <w:color w:val="008000"/>
                          <w:sz w:val="19"/>
                        </w:rPr>
                        <w:t>matplotlib</w:t>
                      </w:r>
                      <w:r>
                        <w:rPr>
                          <w:rFonts w:ascii="Consolas"/>
                          <w:b/>
                          <w:color w:val="008000"/>
                          <w:spacing w:val="24"/>
                          <w:sz w:val="19"/>
                        </w:rPr>
                        <w:t xml:space="preserve"> </w:t>
                      </w:r>
                      <w:r>
                        <w:rPr>
                          <w:rFonts w:ascii="Consolas"/>
                          <w:color w:val="202020"/>
                          <w:spacing w:val="-2"/>
                          <w:sz w:val="19"/>
                        </w:rPr>
                        <w:t>widget</w:t>
                      </w:r>
                    </w:p>
                    <w:p w14:paraId="3FAC5EDC">
                      <w:pPr>
                        <w:pStyle w:val="9"/>
                        <w:spacing w:before="65"/>
                        <w:rPr>
                          <w:rFonts w:ascii="Consolas"/>
                          <w:color w:val="000000"/>
                          <w:sz w:val="19"/>
                        </w:rPr>
                      </w:pPr>
                    </w:p>
                    <w:p w14:paraId="3B53340C">
                      <w:pPr>
                        <w:spacing w:before="0"/>
                        <w:ind w:left="60" w:right="0" w:firstLine="0"/>
                        <w:jc w:val="left"/>
                        <w:rPr>
                          <w:rFonts w:ascii="Consolas"/>
                          <w:color w:val="000000"/>
                          <w:sz w:val="19"/>
                        </w:rPr>
                      </w:pPr>
                      <w:r>
                        <w:rPr>
                          <w:rFonts w:ascii="Consolas"/>
                          <w:b/>
                          <w:color w:val="008000"/>
                          <w:sz w:val="19"/>
                        </w:rPr>
                        <w:t>import</w:t>
                      </w:r>
                      <w:r>
                        <w:rPr>
                          <w:rFonts w:ascii="Consolas"/>
                          <w:b/>
                          <w:color w:val="008000"/>
                          <w:spacing w:val="15"/>
                          <w:sz w:val="19"/>
                        </w:rPr>
                        <w:t xml:space="preserve"> </w:t>
                      </w:r>
                      <w:r>
                        <w:rPr>
                          <w:rFonts w:ascii="Consolas"/>
                          <w:color w:val="202020"/>
                          <w:spacing w:val="-2"/>
                          <w:sz w:val="19"/>
                        </w:rPr>
                        <w:t>mysql.connector</w:t>
                      </w:r>
                    </w:p>
                    <w:p w14:paraId="74BE805E">
                      <w:pPr>
                        <w:spacing w:before="33"/>
                        <w:ind w:left="60" w:right="0" w:firstLine="0"/>
                        <w:jc w:val="left"/>
                        <w:rPr>
                          <w:rFonts w:ascii="Consolas"/>
                          <w:color w:val="000000"/>
                          <w:sz w:val="19"/>
                        </w:rPr>
                      </w:pPr>
                      <w:r>
                        <w:rPr>
                          <w:rFonts w:ascii="Consolas"/>
                          <w:b/>
                          <w:color w:val="008000"/>
                          <w:sz w:val="19"/>
                        </w:rPr>
                        <w:t>import</w:t>
                      </w:r>
                      <w:r>
                        <w:rPr>
                          <w:rFonts w:ascii="Consolas"/>
                          <w:b/>
                          <w:color w:val="008000"/>
                          <w:spacing w:val="20"/>
                          <w:sz w:val="19"/>
                        </w:rPr>
                        <w:t xml:space="preserve"> </w:t>
                      </w:r>
                      <w:r>
                        <w:rPr>
                          <w:rFonts w:ascii="Consolas"/>
                          <w:color w:val="202020"/>
                          <w:sz w:val="19"/>
                        </w:rPr>
                        <w:t>matplotlib.pyplot</w:t>
                      </w:r>
                      <w:r>
                        <w:rPr>
                          <w:rFonts w:ascii="Consolas"/>
                          <w:color w:val="202020"/>
                          <w:spacing w:val="20"/>
                          <w:sz w:val="19"/>
                        </w:rPr>
                        <w:t xml:space="preserve"> </w:t>
                      </w:r>
                      <w:r>
                        <w:rPr>
                          <w:rFonts w:ascii="Consolas"/>
                          <w:b/>
                          <w:color w:val="008000"/>
                          <w:sz w:val="19"/>
                        </w:rPr>
                        <w:t>as</w:t>
                      </w:r>
                      <w:r>
                        <w:rPr>
                          <w:rFonts w:ascii="Consolas"/>
                          <w:b/>
                          <w:color w:val="008000"/>
                          <w:spacing w:val="20"/>
                          <w:sz w:val="19"/>
                        </w:rPr>
                        <w:t xml:space="preserve"> </w:t>
                      </w:r>
                      <w:r>
                        <w:rPr>
                          <w:rFonts w:ascii="Consolas"/>
                          <w:color w:val="202020"/>
                          <w:spacing w:val="-5"/>
                          <w:sz w:val="19"/>
                        </w:rPr>
                        <w:t>plt</w:t>
                      </w:r>
                    </w:p>
                    <w:p w14:paraId="64A9E1C9">
                      <w:pPr>
                        <w:spacing w:before="33" w:line="276" w:lineRule="auto"/>
                        <w:ind w:left="60" w:right="6379" w:firstLine="0"/>
                        <w:jc w:val="left"/>
                        <w:rPr>
                          <w:rFonts w:ascii="Consolas"/>
                          <w:color w:val="000000"/>
                          <w:sz w:val="19"/>
                        </w:rPr>
                      </w:pPr>
                      <w:r>
                        <w:rPr>
                          <w:rFonts w:ascii="Consolas"/>
                          <w:b/>
                          <w:color w:val="008000"/>
                          <w:sz w:val="19"/>
                        </w:rPr>
                        <w:t xml:space="preserve">import </w:t>
                      </w:r>
                      <w:r>
                        <w:rPr>
                          <w:rFonts w:ascii="Consolas"/>
                          <w:color w:val="202020"/>
                          <w:sz w:val="19"/>
                        </w:rPr>
                        <w:t xml:space="preserve">numpy </w:t>
                      </w:r>
                      <w:r>
                        <w:rPr>
                          <w:rFonts w:ascii="Consolas"/>
                          <w:b/>
                          <w:color w:val="008000"/>
                          <w:sz w:val="19"/>
                        </w:rPr>
                        <w:t xml:space="preserve">as </w:t>
                      </w:r>
                      <w:r>
                        <w:rPr>
                          <w:rFonts w:ascii="Consolas"/>
                          <w:color w:val="202020"/>
                          <w:sz w:val="19"/>
                        </w:rPr>
                        <w:t xml:space="preserve">np </w:t>
                      </w:r>
                      <w:r>
                        <w:rPr>
                          <w:rFonts w:ascii="Consolas"/>
                          <w:b/>
                          <w:color w:val="008000"/>
                          <w:sz w:val="19"/>
                        </w:rPr>
                        <w:t xml:space="preserve">import </w:t>
                      </w:r>
                      <w:r>
                        <w:rPr>
                          <w:rFonts w:ascii="Consolas"/>
                          <w:color w:val="202020"/>
                          <w:sz w:val="19"/>
                        </w:rPr>
                        <w:t xml:space="preserve">pandas </w:t>
                      </w:r>
                      <w:r>
                        <w:rPr>
                          <w:rFonts w:ascii="Consolas"/>
                          <w:b/>
                          <w:color w:val="008000"/>
                          <w:sz w:val="19"/>
                        </w:rPr>
                        <w:t xml:space="preserve">as </w:t>
                      </w:r>
                      <w:r>
                        <w:rPr>
                          <w:rFonts w:ascii="Consolas"/>
                          <w:color w:val="202020"/>
                          <w:sz w:val="19"/>
                        </w:rPr>
                        <w:t xml:space="preserve">pd </w:t>
                      </w:r>
                      <w:r>
                        <w:rPr>
                          <w:rFonts w:ascii="Consolas"/>
                          <w:b/>
                          <w:color w:val="008000"/>
                          <w:sz w:val="19"/>
                        </w:rPr>
                        <w:t xml:space="preserve">import </w:t>
                      </w:r>
                      <w:r>
                        <w:rPr>
                          <w:rFonts w:ascii="Consolas"/>
                          <w:color w:val="202020"/>
                          <w:sz w:val="19"/>
                        </w:rPr>
                        <w:t>csv</w:t>
                      </w:r>
                    </w:p>
                    <w:p w14:paraId="4567FB30">
                      <w:pPr>
                        <w:spacing w:before="0" w:line="220" w:lineRule="exact"/>
                        <w:ind w:left="60" w:right="0" w:firstLine="0"/>
                        <w:jc w:val="left"/>
                        <w:rPr>
                          <w:rFonts w:ascii="Consolas"/>
                          <w:color w:val="000000"/>
                          <w:sz w:val="19"/>
                        </w:rPr>
                      </w:pPr>
                      <w:r>
                        <w:rPr>
                          <w:rFonts w:ascii="Consolas"/>
                          <w:color w:val="202020"/>
                          <w:sz w:val="19"/>
                        </w:rPr>
                        <w:t>pd</w:t>
                      </w:r>
                      <w:r>
                        <w:rPr>
                          <w:rFonts w:ascii="Consolas"/>
                          <w:b/>
                          <w:color w:val="AA21FF"/>
                          <w:sz w:val="19"/>
                        </w:rPr>
                        <w:t>.</w:t>
                      </w:r>
                      <w:r>
                        <w:rPr>
                          <w:rFonts w:ascii="Consolas"/>
                          <w:color w:val="202020"/>
                          <w:sz w:val="19"/>
                        </w:rPr>
                        <w:t>options</w:t>
                      </w:r>
                      <w:r>
                        <w:rPr>
                          <w:rFonts w:ascii="Consolas"/>
                          <w:b/>
                          <w:color w:val="AA21FF"/>
                          <w:sz w:val="19"/>
                        </w:rPr>
                        <w:t>.</w:t>
                      </w:r>
                      <w:r>
                        <w:rPr>
                          <w:rFonts w:ascii="Consolas"/>
                          <w:color w:val="202020"/>
                          <w:sz w:val="19"/>
                        </w:rPr>
                        <w:t>display</w:t>
                      </w:r>
                      <w:r>
                        <w:rPr>
                          <w:rFonts w:ascii="Consolas"/>
                          <w:b/>
                          <w:color w:val="AA21FF"/>
                          <w:sz w:val="19"/>
                        </w:rPr>
                        <w:t>.</w:t>
                      </w:r>
                      <w:r>
                        <w:rPr>
                          <w:rFonts w:ascii="Consolas"/>
                          <w:color w:val="202020"/>
                          <w:sz w:val="19"/>
                        </w:rPr>
                        <w:t>float_format</w:t>
                      </w:r>
                      <w:r>
                        <w:rPr>
                          <w:rFonts w:ascii="Consolas"/>
                          <w:color w:val="202020"/>
                          <w:spacing w:val="36"/>
                          <w:sz w:val="19"/>
                        </w:rPr>
                        <w:t xml:space="preserve"> </w:t>
                      </w:r>
                      <w:r>
                        <w:rPr>
                          <w:rFonts w:ascii="Consolas"/>
                          <w:b/>
                          <w:color w:val="AA21FF"/>
                          <w:sz w:val="19"/>
                        </w:rPr>
                        <w:t>=</w:t>
                      </w:r>
                      <w:r>
                        <w:rPr>
                          <w:rFonts w:ascii="Consolas"/>
                          <w:b/>
                          <w:color w:val="AA21FF"/>
                          <w:spacing w:val="36"/>
                          <w:sz w:val="19"/>
                        </w:rPr>
                        <w:t xml:space="preserve"> </w:t>
                      </w:r>
                      <w:r>
                        <w:rPr>
                          <w:rFonts w:ascii="Consolas"/>
                          <w:color w:val="B92020"/>
                          <w:spacing w:val="-2"/>
                          <w:sz w:val="19"/>
                        </w:rPr>
                        <w:t>'{:20,.2f}'</w:t>
                      </w:r>
                      <w:r>
                        <w:rPr>
                          <w:rFonts w:ascii="Consolas"/>
                          <w:b/>
                          <w:color w:val="AA21FF"/>
                          <w:spacing w:val="-2"/>
                          <w:sz w:val="19"/>
                        </w:rPr>
                        <w:t>.</w:t>
                      </w:r>
                      <w:r>
                        <w:rPr>
                          <w:rFonts w:ascii="Consolas"/>
                          <w:color w:val="202020"/>
                          <w:spacing w:val="-2"/>
                          <w:sz w:val="19"/>
                        </w:rPr>
                        <w:t>format</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7BF664E8">
      <w:pPr>
        <w:pStyle w:val="9"/>
        <w:rPr>
          <w:rFonts w:ascii="Consolas"/>
          <w:sz w:val="19"/>
        </w:rPr>
      </w:pPr>
    </w:p>
    <w:p w14:paraId="4A963A3B">
      <w:pPr>
        <w:pStyle w:val="9"/>
        <w:rPr>
          <w:rFonts w:ascii="Consolas"/>
          <w:sz w:val="19"/>
        </w:rPr>
      </w:pPr>
    </w:p>
    <w:p w14:paraId="553E5C09">
      <w:pPr>
        <w:pStyle w:val="9"/>
        <w:rPr>
          <w:rFonts w:ascii="Consolas"/>
          <w:sz w:val="19"/>
        </w:rPr>
      </w:pPr>
    </w:p>
    <w:p w14:paraId="68947ADA">
      <w:pPr>
        <w:pStyle w:val="9"/>
        <w:rPr>
          <w:rFonts w:ascii="Consolas"/>
          <w:sz w:val="19"/>
        </w:rPr>
      </w:pPr>
    </w:p>
    <w:p w14:paraId="707C598E">
      <w:pPr>
        <w:pStyle w:val="9"/>
        <w:rPr>
          <w:rFonts w:ascii="Consolas"/>
          <w:sz w:val="19"/>
        </w:rPr>
      </w:pPr>
    </w:p>
    <w:p w14:paraId="0C808B88">
      <w:pPr>
        <w:pStyle w:val="9"/>
        <w:rPr>
          <w:rFonts w:ascii="Consolas"/>
          <w:sz w:val="19"/>
        </w:rPr>
      </w:pPr>
    </w:p>
    <w:p w14:paraId="188FE9F1">
      <w:pPr>
        <w:pStyle w:val="9"/>
        <w:rPr>
          <w:rFonts w:ascii="Consolas"/>
          <w:sz w:val="19"/>
        </w:rPr>
      </w:pPr>
    </w:p>
    <w:p w14:paraId="5A0FF8E8">
      <w:pPr>
        <w:pStyle w:val="9"/>
        <w:rPr>
          <w:rFonts w:ascii="Consolas"/>
          <w:sz w:val="19"/>
        </w:rPr>
      </w:pPr>
    </w:p>
    <w:p w14:paraId="02BC988D">
      <w:pPr>
        <w:pStyle w:val="9"/>
        <w:spacing w:before="146"/>
        <w:rPr>
          <w:rFonts w:ascii="Consolas"/>
          <w:sz w:val="19"/>
        </w:rPr>
      </w:pPr>
    </w:p>
    <w:p w14:paraId="66DE37D0">
      <w:pPr>
        <w:spacing w:before="0"/>
        <w:ind w:left="92" w:right="0" w:firstLine="0"/>
        <w:jc w:val="left"/>
        <w:rPr>
          <w:rFonts w:ascii="Consolas"/>
          <w:sz w:val="19"/>
        </w:rPr>
      </w:pPr>
      <w:r>
        <w:rPr>
          <w:rFonts w:ascii="Consolas"/>
          <w:sz w:val="19"/>
        </w:rPr>
        <mc:AlternateContent>
          <mc:Choice Requires="wps">
            <w:drawing>
              <wp:anchor distT="0" distB="0" distL="0" distR="0" simplePos="0" relativeHeight="251732992" behindDoc="0" locked="0" layoutInCell="1" allowOverlap="1">
                <wp:simplePos x="0" y="0"/>
                <wp:positionH relativeFrom="page">
                  <wp:posOffset>1411605</wp:posOffset>
                </wp:positionH>
                <wp:positionV relativeFrom="paragraph">
                  <wp:posOffset>-59690</wp:posOffset>
                </wp:positionV>
                <wp:extent cx="5461000" cy="1229995"/>
                <wp:effectExtent l="0" t="0" r="0" b="0"/>
                <wp:wrapNone/>
                <wp:docPr id="1069" name="Textbox 1069"/>
                <wp:cNvGraphicFramePr/>
                <a:graphic xmlns:a="http://schemas.openxmlformats.org/drawingml/2006/main">
                  <a:graphicData uri="http://schemas.microsoft.com/office/word/2010/wordprocessingShape">
                    <wps:wsp>
                      <wps:cNvSpPr txBox="1"/>
                      <wps:spPr>
                        <a:xfrm>
                          <a:off x="0" y="0"/>
                          <a:ext cx="5461000" cy="1229995"/>
                        </a:xfrm>
                        <a:prstGeom prst="rect">
                          <a:avLst/>
                        </a:prstGeom>
                        <a:solidFill>
                          <a:srgbClr val="F5F5F5"/>
                        </a:solidFill>
                      </wps:spPr>
                      <wps:txbx>
                        <w:txbxContent>
                          <w:p w14:paraId="0335611F">
                            <w:pPr>
                              <w:spacing w:before="95"/>
                              <w:ind w:left="60" w:right="0" w:firstLine="0"/>
                              <w:jc w:val="left"/>
                              <w:rPr>
                                <w:rFonts w:ascii="Consolas"/>
                                <w:i/>
                                <w:color w:val="000000"/>
                                <w:sz w:val="19"/>
                              </w:rPr>
                            </w:pPr>
                            <w:r>
                              <w:rPr>
                                <w:rFonts w:ascii="Consolas"/>
                                <w:i/>
                                <w:color w:val="408080"/>
                                <w:sz w:val="19"/>
                              </w:rPr>
                              <w:t>#</w:t>
                            </w:r>
                            <w:r>
                              <w:rPr>
                                <w:rFonts w:ascii="Consolas"/>
                                <w:i/>
                                <w:color w:val="408080"/>
                                <w:spacing w:val="9"/>
                                <w:sz w:val="19"/>
                              </w:rPr>
                              <w:t xml:space="preserve"> </w:t>
                            </w:r>
                            <w:r>
                              <w:rPr>
                                <w:rFonts w:ascii="Consolas"/>
                                <w:i/>
                                <w:color w:val="408080"/>
                                <w:sz w:val="19"/>
                              </w:rPr>
                              <w:t>Open</w:t>
                            </w:r>
                            <w:r>
                              <w:rPr>
                                <w:rFonts w:ascii="Consolas"/>
                                <w:i/>
                                <w:color w:val="408080"/>
                                <w:spacing w:val="10"/>
                                <w:sz w:val="19"/>
                              </w:rPr>
                              <w:t xml:space="preserve"> </w:t>
                            </w:r>
                            <w:r>
                              <w:rPr>
                                <w:rFonts w:ascii="Consolas"/>
                                <w:i/>
                                <w:color w:val="408080"/>
                                <w:sz w:val="19"/>
                              </w:rPr>
                              <w:t>a</w:t>
                            </w:r>
                            <w:r>
                              <w:rPr>
                                <w:rFonts w:ascii="Consolas"/>
                                <w:i/>
                                <w:color w:val="408080"/>
                                <w:spacing w:val="10"/>
                                <w:sz w:val="19"/>
                              </w:rPr>
                              <w:t xml:space="preserve"> </w:t>
                            </w:r>
                            <w:r>
                              <w:rPr>
                                <w:rFonts w:ascii="Consolas"/>
                                <w:i/>
                                <w:color w:val="408080"/>
                                <w:sz w:val="19"/>
                              </w:rPr>
                              <w:t>connection</w:t>
                            </w:r>
                            <w:r>
                              <w:rPr>
                                <w:rFonts w:ascii="Consolas"/>
                                <w:i/>
                                <w:color w:val="408080"/>
                                <w:spacing w:val="10"/>
                                <w:sz w:val="19"/>
                              </w:rPr>
                              <w:t xml:space="preserve"> </w:t>
                            </w:r>
                            <w:r>
                              <w:rPr>
                                <w:rFonts w:ascii="Consolas"/>
                                <w:i/>
                                <w:color w:val="408080"/>
                                <w:sz w:val="19"/>
                              </w:rPr>
                              <w:t>to</w:t>
                            </w:r>
                            <w:r>
                              <w:rPr>
                                <w:rFonts w:ascii="Consolas"/>
                                <w:i/>
                                <w:color w:val="408080"/>
                                <w:spacing w:val="9"/>
                                <w:sz w:val="19"/>
                              </w:rPr>
                              <w:t xml:space="preserve"> </w:t>
                            </w:r>
                            <w:r>
                              <w:rPr>
                                <w:rFonts w:ascii="Consolas"/>
                                <w:i/>
                                <w:color w:val="408080"/>
                                <w:sz w:val="19"/>
                              </w:rPr>
                              <w:t>the</w:t>
                            </w:r>
                            <w:r>
                              <w:rPr>
                                <w:rFonts w:ascii="Consolas"/>
                                <w:i/>
                                <w:color w:val="408080"/>
                                <w:spacing w:val="10"/>
                                <w:sz w:val="19"/>
                              </w:rPr>
                              <w:t xml:space="preserve"> </w:t>
                            </w:r>
                            <w:r>
                              <w:rPr>
                                <w:rFonts w:ascii="Consolas"/>
                                <w:i/>
                                <w:color w:val="408080"/>
                                <w:sz w:val="19"/>
                              </w:rPr>
                              <w:t>MySQL</w:t>
                            </w:r>
                            <w:r>
                              <w:rPr>
                                <w:rFonts w:ascii="Consolas"/>
                                <w:i/>
                                <w:color w:val="408080"/>
                                <w:spacing w:val="10"/>
                                <w:sz w:val="19"/>
                              </w:rPr>
                              <w:t xml:space="preserve"> </w:t>
                            </w:r>
                            <w:r>
                              <w:rPr>
                                <w:rFonts w:ascii="Consolas"/>
                                <w:i/>
                                <w:color w:val="408080"/>
                                <w:spacing w:val="-2"/>
                                <w:sz w:val="19"/>
                              </w:rPr>
                              <w:t>database</w:t>
                            </w:r>
                          </w:p>
                          <w:p w14:paraId="69F81BF4">
                            <w:pPr>
                              <w:spacing w:before="33" w:line="276" w:lineRule="auto"/>
                              <w:ind w:left="489" w:right="5103" w:hanging="430"/>
                              <w:jc w:val="left"/>
                              <w:rPr>
                                <w:rFonts w:ascii="Consolas"/>
                                <w:color w:val="000000"/>
                                <w:sz w:val="19"/>
                              </w:rPr>
                            </w:pPr>
                            <w:r>
                              <w:rPr>
                                <w:rFonts w:ascii="Consolas"/>
                                <w:color w:val="202020"/>
                                <w:sz w:val="19"/>
                              </w:rPr>
                              <w:t xml:space="preserve">conn </w:t>
                            </w:r>
                            <w:r>
                              <w:rPr>
                                <w:rFonts w:ascii="Consolas"/>
                                <w:b/>
                                <w:color w:val="AA21FF"/>
                                <w:sz w:val="19"/>
                              </w:rPr>
                              <w:t xml:space="preserve">= </w:t>
                            </w:r>
                            <w:r>
                              <w:rPr>
                                <w:rFonts w:ascii="Consolas"/>
                                <w:color w:val="202020"/>
                                <w:sz w:val="19"/>
                              </w:rPr>
                              <w:t>mysql</w:t>
                            </w:r>
                            <w:r>
                              <w:rPr>
                                <w:rFonts w:ascii="Consolas"/>
                                <w:b/>
                                <w:color w:val="AA21FF"/>
                                <w:sz w:val="19"/>
                              </w:rPr>
                              <w:t>.</w:t>
                            </w:r>
                            <w:r>
                              <w:rPr>
                                <w:rFonts w:ascii="Consolas"/>
                                <w:color w:val="202020"/>
                                <w:sz w:val="19"/>
                              </w:rPr>
                              <w:t>connector</w:t>
                            </w:r>
                            <w:r>
                              <w:rPr>
                                <w:rFonts w:ascii="Consolas"/>
                                <w:b/>
                                <w:color w:val="AA21FF"/>
                                <w:sz w:val="19"/>
                              </w:rPr>
                              <w:t>.</w:t>
                            </w:r>
                            <w:r>
                              <w:rPr>
                                <w:rFonts w:ascii="Consolas"/>
                                <w:color w:val="202020"/>
                                <w:sz w:val="19"/>
                              </w:rPr>
                              <w:t>connect</w:t>
                            </w:r>
                            <w:r>
                              <w:rPr>
                                <w:rFonts w:ascii="Consolas"/>
                                <w:color w:val="0054AA"/>
                                <w:sz w:val="19"/>
                              </w:rPr>
                              <w:t xml:space="preserve">( </w:t>
                            </w:r>
                            <w:r>
                              <w:rPr>
                                <w:rFonts w:ascii="Consolas"/>
                                <w:color w:val="202020"/>
                                <w:spacing w:val="-2"/>
                                <w:sz w:val="19"/>
                              </w:rPr>
                              <w:t>host</w:t>
                            </w:r>
                            <w:r>
                              <w:rPr>
                                <w:rFonts w:ascii="Consolas"/>
                                <w:b/>
                                <w:color w:val="AA21FF"/>
                                <w:spacing w:val="-2"/>
                                <w:sz w:val="19"/>
                              </w:rPr>
                              <w:t>=</w:t>
                            </w:r>
                            <w:r>
                              <w:rPr>
                                <w:rFonts w:ascii="Consolas"/>
                                <w:color w:val="B92020"/>
                                <w:spacing w:val="-2"/>
                                <w:sz w:val="19"/>
                              </w:rPr>
                              <w:t>'127.0.0.1'</w:t>
                            </w:r>
                            <w:r>
                              <w:rPr>
                                <w:rFonts w:ascii="Consolas"/>
                                <w:color w:val="0054AA"/>
                                <w:spacing w:val="-2"/>
                                <w:sz w:val="19"/>
                              </w:rPr>
                              <w:t>,</w:t>
                            </w:r>
                          </w:p>
                          <w:p w14:paraId="0BADDC90">
                            <w:pPr>
                              <w:spacing w:before="0" w:line="221" w:lineRule="exact"/>
                              <w:ind w:left="489" w:right="0" w:firstLine="0"/>
                              <w:jc w:val="left"/>
                              <w:rPr>
                                <w:rFonts w:ascii="Consolas"/>
                                <w:color w:val="000000"/>
                                <w:sz w:val="19"/>
                              </w:rPr>
                            </w:pPr>
                            <w:r>
                              <w:rPr>
                                <w:rFonts w:ascii="Consolas"/>
                                <w:color w:val="202020"/>
                                <w:spacing w:val="-2"/>
                                <w:sz w:val="19"/>
                              </w:rPr>
                              <w:t>user</w:t>
                            </w:r>
                            <w:r>
                              <w:rPr>
                                <w:rFonts w:ascii="Consolas"/>
                                <w:b/>
                                <w:color w:val="AA21FF"/>
                                <w:spacing w:val="-2"/>
                                <w:sz w:val="19"/>
                              </w:rPr>
                              <w:t>=</w:t>
                            </w:r>
                            <w:r>
                              <w:rPr>
                                <w:rFonts w:ascii="Consolas"/>
                                <w:color w:val="B92020"/>
                                <w:spacing w:val="-2"/>
                                <w:sz w:val="19"/>
                              </w:rPr>
                              <w:t>"root"</w:t>
                            </w:r>
                            <w:r>
                              <w:rPr>
                                <w:rFonts w:ascii="Consolas"/>
                                <w:color w:val="0054AA"/>
                                <w:spacing w:val="-2"/>
                                <w:sz w:val="19"/>
                              </w:rPr>
                              <w:t>,</w:t>
                            </w:r>
                          </w:p>
                          <w:p w14:paraId="35E71E69">
                            <w:pPr>
                              <w:spacing w:before="32" w:line="276" w:lineRule="auto"/>
                              <w:ind w:left="489" w:right="5854" w:firstLine="0"/>
                              <w:jc w:val="left"/>
                              <w:rPr>
                                <w:rFonts w:ascii="Consolas"/>
                                <w:color w:val="000000"/>
                                <w:sz w:val="19"/>
                              </w:rPr>
                            </w:pPr>
                            <w:r>
                              <w:rPr>
                                <w:rFonts w:ascii="Consolas"/>
                                <w:color w:val="202020"/>
                                <w:spacing w:val="-2"/>
                                <w:sz w:val="19"/>
                              </w:rPr>
                              <w:t>password</w:t>
                            </w:r>
                            <w:r>
                              <w:rPr>
                                <w:rFonts w:ascii="Consolas"/>
                                <w:b/>
                                <w:color w:val="AA21FF"/>
                                <w:spacing w:val="-2"/>
                                <w:sz w:val="19"/>
                              </w:rPr>
                              <w:t>=</w:t>
                            </w:r>
                            <w:r>
                              <w:rPr>
                                <w:rFonts w:ascii="Consolas"/>
                                <w:color w:val="B92020"/>
                                <w:spacing w:val="-2"/>
                                <w:sz w:val="19"/>
                              </w:rPr>
                              <w:t>"XXX"</w:t>
                            </w:r>
                            <w:r>
                              <w:rPr>
                                <w:rFonts w:ascii="Consolas"/>
                                <w:color w:val="0054AA"/>
                                <w:spacing w:val="-2"/>
                                <w:sz w:val="19"/>
                              </w:rPr>
                              <w:t xml:space="preserve">, </w:t>
                            </w:r>
                            <w:r>
                              <w:rPr>
                                <w:rFonts w:ascii="Consolas"/>
                                <w:color w:val="202020"/>
                                <w:spacing w:val="-2"/>
                                <w:sz w:val="19"/>
                              </w:rPr>
                              <w:t>database</w:t>
                            </w:r>
                            <w:r>
                              <w:rPr>
                                <w:rFonts w:ascii="Consolas"/>
                                <w:b/>
                                <w:color w:val="AA21FF"/>
                                <w:spacing w:val="-2"/>
                                <w:sz w:val="19"/>
                              </w:rPr>
                              <w:t>=</w:t>
                            </w:r>
                            <w:r>
                              <w:rPr>
                                <w:rFonts w:ascii="Consolas"/>
                                <w:color w:val="B92020"/>
                                <w:spacing w:val="-2"/>
                                <w:sz w:val="19"/>
                              </w:rPr>
                              <w:t>"RTVT"</w:t>
                            </w:r>
                          </w:p>
                          <w:p w14:paraId="703648CF">
                            <w:pPr>
                              <w:spacing w:before="0" w:line="221" w:lineRule="exact"/>
                              <w:ind w:left="60" w:right="0" w:firstLine="0"/>
                              <w:jc w:val="left"/>
                              <w:rPr>
                                <w:rFonts w:ascii="Consolas"/>
                                <w:color w:val="000000"/>
                                <w:sz w:val="19"/>
                              </w:rPr>
                            </w:pPr>
                            <w:r>
                              <w:rPr>
                                <w:rFonts w:ascii="Consolas"/>
                                <w:color w:val="0054AA"/>
                                <w:spacing w:val="-10"/>
                                <w:sz w:val="19"/>
                              </w:rPr>
                              <w:t>)</w:t>
                            </w:r>
                          </w:p>
                        </w:txbxContent>
                      </wps:txbx>
                      <wps:bodyPr wrap="square" lIns="0" tIns="0" rIns="0" bIns="0" rtlCol="0">
                        <a:noAutofit/>
                      </wps:bodyPr>
                    </wps:wsp>
                  </a:graphicData>
                </a:graphic>
              </wp:anchor>
            </w:drawing>
          </mc:Choice>
          <mc:Fallback>
            <w:pict>
              <v:shape id="Textbox 1069" o:spid="_x0000_s1026" o:spt="202" type="#_x0000_t202" style="position:absolute;left:0pt;margin-left:111.15pt;margin-top:-4.7pt;height:96.85pt;width:430pt;mso-position-horizontal-relative:page;z-index:251732992;mso-width-relative:page;mso-height-relative:page;" fillcolor="#F5F5F5" filled="t" stroked="f" coordsize="21600,21600" o:gfxdata="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awficdgAAAALAQAADwAAAAAAAAABACAAAAAiAAAA&#10;ZHJzL2Rvd25yZXYueG1sUEsBAhQAFAAAAAgAh07iQAoFRq/OAQAArwMAAA4AAAAAAAAAAQAgAAAA&#10;JwEAAGRycy9lMm9Eb2MueG1sUEsFBgAAAAAGAAYAWQEAAGcFAAAAAA==&#10;">
                <v:fill on="t" focussize="0,0"/>
                <v:stroke on="f"/>
                <v:imagedata o:title=""/>
                <o:lock v:ext="edit" aspectratio="f"/>
                <v:textbox inset="0mm,0mm,0mm,0mm">
                  <w:txbxContent>
                    <w:p w14:paraId="0335611F">
                      <w:pPr>
                        <w:spacing w:before="95"/>
                        <w:ind w:left="60" w:right="0" w:firstLine="0"/>
                        <w:jc w:val="left"/>
                        <w:rPr>
                          <w:rFonts w:ascii="Consolas"/>
                          <w:i/>
                          <w:color w:val="000000"/>
                          <w:sz w:val="19"/>
                        </w:rPr>
                      </w:pPr>
                      <w:r>
                        <w:rPr>
                          <w:rFonts w:ascii="Consolas"/>
                          <w:i/>
                          <w:color w:val="408080"/>
                          <w:sz w:val="19"/>
                        </w:rPr>
                        <w:t>#</w:t>
                      </w:r>
                      <w:r>
                        <w:rPr>
                          <w:rFonts w:ascii="Consolas"/>
                          <w:i/>
                          <w:color w:val="408080"/>
                          <w:spacing w:val="9"/>
                          <w:sz w:val="19"/>
                        </w:rPr>
                        <w:t xml:space="preserve"> </w:t>
                      </w:r>
                      <w:r>
                        <w:rPr>
                          <w:rFonts w:ascii="Consolas"/>
                          <w:i/>
                          <w:color w:val="408080"/>
                          <w:sz w:val="19"/>
                        </w:rPr>
                        <w:t>Open</w:t>
                      </w:r>
                      <w:r>
                        <w:rPr>
                          <w:rFonts w:ascii="Consolas"/>
                          <w:i/>
                          <w:color w:val="408080"/>
                          <w:spacing w:val="10"/>
                          <w:sz w:val="19"/>
                        </w:rPr>
                        <w:t xml:space="preserve"> </w:t>
                      </w:r>
                      <w:r>
                        <w:rPr>
                          <w:rFonts w:ascii="Consolas"/>
                          <w:i/>
                          <w:color w:val="408080"/>
                          <w:sz w:val="19"/>
                        </w:rPr>
                        <w:t>a</w:t>
                      </w:r>
                      <w:r>
                        <w:rPr>
                          <w:rFonts w:ascii="Consolas"/>
                          <w:i/>
                          <w:color w:val="408080"/>
                          <w:spacing w:val="10"/>
                          <w:sz w:val="19"/>
                        </w:rPr>
                        <w:t xml:space="preserve"> </w:t>
                      </w:r>
                      <w:r>
                        <w:rPr>
                          <w:rFonts w:ascii="Consolas"/>
                          <w:i/>
                          <w:color w:val="408080"/>
                          <w:sz w:val="19"/>
                        </w:rPr>
                        <w:t>connection</w:t>
                      </w:r>
                      <w:r>
                        <w:rPr>
                          <w:rFonts w:ascii="Consolas"/>
                          <w:i/>
                          <w:color w:val="408080"/>
                          <w:spacing w:val="10"/>
                          <w:sz w:val="19"/>
                        </w:rPr>
                        <w:t xml:space="preserve"> </w:t>
                      </w:r>
                      <w:r>
                        <w:rPr>
                          <w:rFonts w:ascii="Consolas"/>
                          <w:i/>
                          <w:color w:val="408080"/>
                          <w:sz w:val="19"/>
                        </w:rPr>
                        <w:t>to</w:t>
                      </w:r>
                      <w:r>
                        <w:rPr>
                          <w:rFonts w:ascii="Consolas"/>
                          <w:i/>
                          <w:color w:val="408080"/>
                          <w:spacing w:val="9"/>
                          <w:sz w:val="19"/>
                        </w:rPr>
                        <w:t xml:space="preserve"> </w:t>
                      </w:r>
                      <w:r>
                        <w:rPr>
                          <w:rFonts w:ascii="Consolas"/>
                          <w:i/>
                          <w:color w:val="408080"/>
                          <w:sz w:val="19"/>
                        </w:rPr>
                        <w:t>the</w:t>
                      </w:r>
                      <w:r>
                        <w:rPr>
                          <w:rFonts w:ascii="Consolas"/>
                          <w:i/>
                          <w:color w:val="408080"/>
                          <w:spacing w:val="10"/>
                          <w:sz w:val="19"/>
                        </w:rPr>
                        <w:t xml:space="preserve"> </w:t>
                      </w:r>
                      <w:r>
                        <w:rPr>
                          <w:rFonts w:ascii="Consolas"/>
                          <w:i/>
                          <w:color w:val="408080"/>
                          <w:sz w:val="19"/>
                        </w:rPr>
                        <w:t>MySQL</w:t>
                      </w:r>
                      <w:r>
                        <w:rPr>
                          <w:rFonts w:ascii="Consolas"/>
                          <w:i/>
                          <w:color w:val="408080"/>
                          <w:spacing w:val="10"/>
                          <w:sz w:val="19"/>
                        </w:rPr>
                        <w:t xml:space="preserve"> </w:t>
                      </w:r>
                      <w:r>
                        <w:rPr>
                          <w:rFonts w:ascii="Consolas"/>
                          <w:i/>
                          <w:color w:val="408080"/>
                          <w:spacing w:val="-2"/>
                          <w:sz w:val="19"/>
                        </w:rPr>
                        <w:t>database</w:t>
                      </w:r>
                    </w:p>
                    <w:p w14:paraId="69F81BF4">
                      <w:pPr>
                        <w:spacing w:before="33" w:line="276" w:lineRule="auto"/>
                        <w:ind w:left="489" w:right="5103" w:hanging="430"/>
                        <w:jc w:val="left"/>
                        <w:rPr>
                          <w:rFonts w:ascii="Consolas"/>
                          <w:color w:val="000000"/>
                          <w:sz w:val="19"/>
                        </w:rPr>
                      </w:pPr>
                      <w:r>
                        <w:rPr>
                          <w:rFonts w:ascii="Consolas"/>
                          <w:color w:val="202020"/>
                          <w:sz w:val="19"/>
                        </w:rPr>
                        <w:t xml:space="preserve">conn </w:t>
                      </w:r>
                      <w:r>
                        <w:rPr>
                          <w:rFonts w:ascii="Consolas"/>
                          <w:b/>
                          <w:color w:val="AA21FF"/>
                          <w:sz w:val="19"/>
                        </w:rPr>
                        <w:t xml:space="preserve">= </w:t>
                      </w:r>
                      <w:r>
                        <w:rPr>
                          <w:rFonts w:ascii="Consolas"/>
                          <w:color w:val="202020"/>
                          <w:sz w:val="19"/>
                        </w:rPr>
                        <w:t>mysql</w:t>
                      </w:r>
                      <w:r>
                        <w:rPr>
                          <w:rFonts w:ascii="Consolas"/>
                          <w:b/>
                          <w:color w:val="AA21FF"/>
                          <w:sz w:val="19"/>
                        </w:rPr>
                        <w:t>.</w:t>
                      </w:r>
                      <w:r>
                        <w:rPr>
                          <w:rFonts w:ascii="Consolas"/>
                          <w:color w:val="202020"/>
                          <w:sz w:val="19"/>
                        </w:rPr>
                        <w:t>connector</w:t>
                      </w:r>
                      <w:r>
                        <w:rPr>
                          <w:rFonts w:ascii="Consolas"/>
                          <w:b/>
                          <w:color w:val="AA21FF"/>
                          <w:sz w:val="19"/>
                        </w:rPr>
                        <w:t>.</w:t>
                      </w:r>
                      <w:r>
                        <w:rPr>
                          <w:rFonts w:ascii="Consolas"/>
                          <w:color w:val="202020"/>
                          <w:sz w:val="19"/>
                        </w:rPr>
                        <w:t>connect</w:t>
                      </w:r>
                      <w:r>
                        <w:rPr>
                          <w:rFonts w:ascii="Consolas"/>
                          <w:color w:val="0054AA"/>
                          <w:sz w:val="19"/>
                        </w:rPr>
                        <w:t xml:space="preserve">( </w:t>
                      </w:r>
                      <w:r>
                        <w:rPr>
                          <w:rFonts w:ascii="Consolas"/>
                          <w:color w:val="202020"/>
                          <w:spacing w:val="-2"/>
                          <w:sz w:val="19"/>
                        </w:rPr>
                        <w:t>host</w:t>
                      </w:r>
                      <w:r>
                        <w:rPr>
                          <w:rFonts w:ascii="Consolas"/>
                          <w:b/>
                          <w:color w:val="AA21FF"/>
                          <w:spacing w:val="-2"/>
                          <w:sz w:val="19"/>
                        </w:rPr>
                        <w:t>=</w:t>
                      </w:r>
                      <w:r>
                        <w:rPr>
                          <w:rFonts w:ascii="Consolas"/>
                          <w:color w:val="B92020"/>
                          <w:spacing w:val="-2"/>
                          <w:sz w:val="19"/>
                        </w:rPr>
                        <w:t>'127.0.0.1'</w:t>
                      </w:r>
                      <w:r>
                        <w:rPr>
                          <w:rFonts w:ascii="Consolas"/>
                          <w:color w:val="0054AA"/>
                          <w:spacing w:val="-2"/>
                          <w:sz w:val="19"/>
                        </w:rPr>
                        <w:t>,</w:t>
                      </w:r>
                    </w:p>
                    <w:p w14:paraId="0BADDC90">
                      <w:pPr>
                        <w:spacing w:before="0" w:line="221" w:lineRule="exact"/>
                        <w:ind w:left="489" w:right="0" w:firstLine="0"/>
                        <w:jc w:val="left"/>
                        <w:rPr>
                          <w:rFonts w:ascii="Consolas"/>
                          <w:color w:val="000000"/>
                          <w:sz w:val="19"/>
                        </w:rPr>
                      </w:pPr>
                      <w:r>
                        <w:rPr>
                          <w:rFonts w:ascii="Consolas"/>
                          <w:color w:val="202020"/>
                          <w:spacing w:val="-2"/>
                          <w:sz w:val="19"/>
                        </w:rPr>
                        <w:t>user</w:t>
                      </w:r>
                      <w:r>
                        <w:rPr>
                          <w:rFonts w:ascii="Consolas"/>
                          <w:b/>
                          <w:color w:val="AA21FF"/>
                          <w:spacing w:val="-2"/>
                          <w:sz w:val="19"/>
                        </w:rPr>
                        <w:t>=</w:t>
                      </w:r>
                      <w:r>
                        <w:rPr>
                          <w:rFonts w:ascii="Consolas"/>
                          <w:color w:val="B92020"/>
                          <w:spacing w:val="-2"/>
                          <w:sz w:val="19"/>
                        </w:rPr>
                        <w:t>"root"</w:t>
                      </w:r>
                      <w:r>
                        <w:rPr>
                          <w:rFonts w:ascii="Consolas"/>
                          <w:color w:val="0054AA"/>
                          <w:spacing w:val="-2"/>
                          <w:sz w:val="19"/>
                        </w:rPr>
                        <w:t>,</w:t>
                      </w:r>
                    </w:p>
                    <w:p w14:paraId="35E71E69">
                      <w:pPr>
                        <w:spacing w:before="32" w:line="276" w:lineRule="auto"/>
                        <w:ind w:left="489" w:right="5854" w:firstLine="0"/>
                        <w:jc w:val="left"/>
                        <w:rPr>
                          <w:rFonts w:ascii="Consolas"/>
                          <w:color w:val="000000"/>
                          <w:sz w:val="19"/>
                        </w:rPr>
                      </w:pPr>
                      <w:r>
                        <w:rPr>
                          <w:rFonts w:ascii="Consolas"/>
                          <w:color w:val="202020"/>
                          <w:spacing w:val="-2"/>
                          <w:sz w:val="19"/>
                        </w:rPr>
                        <w:t>password</w:t>
                      </w:r>
                      <w:r>
                        <w:rPr>
                          <w:rFonts w:ascii="Consolas"/>
                          <w:b/>
                          <w:color w:val="AA21FF"/>
                          <w:spacing w:val="-2"/>
                          <w:sz w:val="19"/>
                        </w:rPr>
                        <w:t>=</w:t>
                      </w:r>
                      <w:r>
                        <w:rPr>
                          <w:rFonts w:ascii="Consolas"/>
                          <w:color w:val="B92020"/>
                          <w:spacing w:val="-2"/>
                          <w:sz w:val="19"/>
                        </w:rPr>
                        <w:t>"XXX"</w:t>
                      </w:r>
                      <w:r>
                        <w:rPr>
                          <w:rFonts w:ascii="Consolas"/>
                          <w:color w:val="0054AA"/>
                          <w:spacing w:val="-2"/>
                          <w:sz w:val="19"/>
                        </w:rPr>
                        <w:t xml:space="preserve">, </w:t>
                      </w:r>
                      <w:r>
                        <w:rPr>
                          <w:rFonts w:ascii="Consolas"/>
                          <w:color w:val="202020"/>
                          <w:spacing w:val="-2"/>
                          <w:sz w:val="19"/>
                        </w:rPr>
                        <w:t>database</w:t>
                      </w:r>
                      <w:r>
                        <w:rPr>
                          <w:rFonts w:ascii="Consolas"/>
                          <w:b/>
                          <w:color w:val="AA21FF"/>
                          <w:spacing w:val="-2"/>
                          <w:sz w:val="19"/>
                        </w:rPr>
                        <w:t>=</w:t>
                      </w:r>
                      <w:r>
                        <w:rPr>
                          <w:rFonts w:ascii="Consolas"/>
                          <w:color w:val="B92020"/>
                          <w:spacing w:val="-2"/>
                          <w:sz w:val="19"/>
                        </w:rPr>
                        <w:t>"RTVT"</w:t>
                      </w:r>
                    </w:p>
                    <w:p w14:paraId="703648CF">
                      <w:pPr>
                        <w:spacing w:before="0" w:line="221" w:lineRule="exact"/>
                        <w:ind w:left="60" w:right="0" w:firstLine="0"/>
                        <w:jc w:val="left"/>
                        <w:rPr>
                          <w:rFonts w:ascii="Consolas"/>
                          <w:color w:val="000000"/>
                          <w:sz w:val="19"/>
                        </w:rPr>
                      </w:pPr>
                      <w:r>
                        <w:rPr>
                          <w:rFonts w:ascii="Consolas"/>
                          <w:color w:val="0054AA"/>
                          <w:spacing w:val="-10"/>
                          <w:sz w:val="19"/>
                        </w:rPr>
                        <w:t>)</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7552173D">
      <w:pPr>
        <w:pStyle w:val="9"/>
        <w:rPr>
          <w:rFonts w:ascii="Consolas"/>
          <w:sz w:val="19"/>
        </w:rPr>
      </w:pPr>
    </w:p>
    <w:p w14:paraId="146D82B9">
      <w:pPr>
        <w:pStyle w:val="9"/>
        <w:rPr>
          <w:rFonts w:ascii="Consolas"/>
          <w:sz w:val="19"/>
        </w:rPr>
      </w:pPr>
    </w:p>
    <w:p w14:paraId="0EB717A8">
      <w:pPr>
        <w:pStyle w:val="9"/>
        <w:rPr>
          <w:rFonts w:ascii="Consolas"/>
          <w:sz w:val="19"/>
        </w:rPr>
      </w:pPr>
    </w:p>
    <w:p w14:paraId="68CE6613">
      <w:pPr>
        <w:pStyle w:val="9"/>
        <w:rPr>
          <w:rFonts w:ascii="Consolas"/>
          <w:sz w:val="19"/>
        </w:rPr>
      </w:pPr>
    </w:p>
    <w:p w14:paraId="26051DFA">
      <w:pPr>
        <w:pStyle w:val="9"/>
        <w:rPr>
          <w:rFonts w:ascii="Consolas"/>
          <w:sz w:val="19"/>
        </w:rPr>
      </w:pPr>
    </w:p>
    <w:p w14:paraId="6B84622B">
      <w:pPr>
        <w:pStyle w:val="9"/>
        <w:rPr>
          <w:rFonts w:ascii="Consolas"/>
          <w:sz w:val="19"/>
        </w:rPr>
      </w:pPr>
    </w:p>
    <w:p w14:paraId="30ED54D0">
      <w:pPr>
        <w:pStyle w:val="9"/>
        <w:rPr>
          <w:rFonts w:ascii="Consolas"/>
          <w:sz w:val="19"/>
        </w:rPr>
      </w:pPr>
    </w:p>
    <w:p w14:paraId="75611710">
      <w:pPr>
        <w:pStyle w:val="9"/>
        <w:spacing w:before="114"/>
        <w:rPr>
          <w:rFonts w:ascii="Consolas"/>
          <w:sz w:val="19"/>
        </w:rPr>
      </w:pPr>
    </w:p>
    <w:p w14:paraId="00B2E446">
      <w:pPr>
        <w:spacing w:before="0"/>
        <w:ind w:left="92" w:right="0" w:firstLine="0"/>
        <w:jc w:val="left"/>
        <w:rPr>
          <w:rFonts w:ascii="Consolas"/>
          <w:sz w:val="19"/>
        </w:rPr>
      </w:pPr>
      <w:r>
        <w:rPr>
          <w:rFonts w:ascii="Consolas"/>
          <w:sz w:val="19"/>
        </w:rPr>
        <mc:AlternateContent>
          <mc:Choice Requires="wps">
            <w:drawing>
              <wp:anchor distT="0" distB="0" distL="0" distR="0" simplePos="0" relativeHeight="251731968" behindDoc="0" locked="0" layoutInCell="1" allowOverlap="1">
                <wp:simplePos x="0" y="0"/>
                <wp:positionH relativeFrom="page">
                  <wp:posOffset>1411605</wp:posOffset>
                </wp:positionH>
                <wp:positionV relativeFrom="paragraph">
                  <wp:posOffset>-60325</wp:posOffset>
                </wp:positionV>
                <wp:extent cx="5461000" cy="1715770"/>
                <wp:effectExtent l="0" t="0" r="0" b="0"/>
                <wp:wrapNone/>
                <wp:docPr id="1070" name="Textbox 1070"/>
                <wp:cNvGraphicFramePr/>
                <a:graphic xmlns:a="http://schemas.openxmlformats.org/drawingml/2006/main">
                  <a:graphicData uri="http://schemas.microsoft.com/office/word/2010/wordprocessingShape">
                    <wps:wsp>
                      <wps:cNvSpPr txBox="1"/>
                      <wps:spPr>
                        <a:xfrm>
                          <a:off x="0" y="0"/>
                          <a:ext cx="5461000" cy="1715770"/>
                        </a:xfrm>
                        <a:prstGeom prst="rect">
                          <a:avLst/>
                        </a:prstGeom>
                        <a:solidFill>
                          <a:srgbClr val="F5F5F5"/>
                        </a:solidFill>
                      </wps:spPr>
                      <wps:txbx>
                        <w:txbxContent>
                          <w:p w14:paraId="2E971CF8">
                            <w:pPr>
                              <w:spacing w:before="95"/>
                              <w:ind w:left="60" w:right="0" w:firstLine="0"/>
                              <w:jc w:val="left"/>
                              <w:rPr>
                                <w:rFonts w:ascii="Consolas"/>
                                <w:i/>
                                <w:color w:val="000000"/>
                                <w:sz w:val="19"/>
                              </w:rPr>
                            </w:pPr>
                            <w:r>
                              <w:rPr>
                                <w:rFonts w:ascii="Consolas"/>
                                <w:i/>
                                <w:color w:val="408080"/>
                                <w:sz w:val="19"/>
                              </w:rPr>
                              <w:t>#</w:t>
                            </w:r>
                            <w:r>
                              <w:rPr>
                                <w:rFonts w:ascii="Consolas"/>
                                <w:i/>
                                <w:color w:val="408080"/>
                                <w:spacing w:val="10"/>
                                <w:sz w:val="19"/>
                              </w:rPr>
                              <w:t xml:space="preserve"> </w:t>
                            </w:r>
                            <w:r>
                              <w:rPr>
                                <w:rFonts w:ascii="Consolas"/>
                                <w:i/>
                                <w:color w:val="408080"/>
                                <w:sz w:val="19"/>
                              </w:rPr>
                              <w:t>Execute</w:t>
                            </w:r>
                            <w:r>
                              <w:rPr>
                                <w:rFonts w:ascii="Consolas"/>
                                <w:i/>
                                <w:color w:val="408080"/>
                                <w:spacing w:val="10"/>
                                <w:sz w:val="19"/>
                              </w:rPr>
                              <w:t xml:space="preserve"> </w:t>
                            </w:r>
                            <w:r>
                              <w:rPr>
                                <w:rFonts w:ascii="Consolas"/>
                                <w:i/>
                                <w:color w:val="408080"/>
                                <w:sz w:val="19"/>
                              </w:rPr>
                              <w:t>the</w:t>
                            </w:r>
                            <w:r>
                              <w:rPr>
                                <w:rFonts w:ascii="Consolas"/>
                                <w:i/>
                                <w:color w:val="408080"/>
                                <w:spacing w:val="11"/>
                                <w:sz w:val="19"/>
                              </w:rPr>
                              <w:t xml:space="preserve"> </w:t>
                            </w:r>
                            <w:r>
                              <w:rPr>
                                <w:rFonts w:ascii="Consolas"/>
                                <w:i/>
                                <w:color w:val="408080"/>
                                <w:sz w:val="19"/>
                              </w:rPr>
                              <w:t>SQL</w:t>
                            </w:r>
                            <w:r>
                              <w:rPr>
                                <w:rFonts w:ascii="Consolas"/>
                                <w:i/>
                                <w:color w:val="408080"/>
                                <w:spacing w:val="10"/>
                                <w:sz w:val="19"/>
                              </w:rPr>
                              <w:t xml:space="preserve"> </w:t>
                            </w:r>
                            <w:r>
                              <w:rPr>
                                <w:rFonts w:ascii="Consolas"/>
                                <w:i/>
                                <w:color w:val="408080"/>
                                <w:sz w:val="19"/>
                              </w:rPr>
                              <w:t>query</w:t>
                            </w:r>
                            <w:r>
                              <w:rPr>
                                <w:rFonts w:ascii="Consolas"/>
                                <w:i/>
                                <w:color w:val="408080"/>
                                <w:spacing w:val="10"/>
                                <w:sz w:val="19"/>
                              </w:rPr>
                              <w:t xml:space="preserve"> </w:t>
                            </w:r>
                            <w:r>
                              <w:rPr>
                                <w:rFonts w:ascii="Consolas"/>
                                <w:i/>
                                <w:color w:val="408080"/>
                                <w:sz w:val="19"/>
                              </w:rPr>
                              <w:t>to</w:t>
                            </w:r>
                            <w:r>
                              <w:rPr>
                                <w:rFonts w:ascii="Consolas"/>
                                <w:i/>
                                <w:color w:val="408080"/>
                                <w:spacing w:val="11"/>
                                <w:sz w:val="19"/>
                              </w:rPr>
                              <w:t xml:space="preserve"> </w:t>
                            </w:r>
                            <w:r>
                              <w:rPr>
                                <w:rFonts w:ascii="Consolas"/>
                                <w:i/>
                                <w:color w:val="408080"/>
                                <w:sz w:val="19"/>
                              </w:rPr>
                              <w:t>retrieve</w:t>
                            </w:r>
                            <w:r>
                              <w:rPr>
                                <w:rFonts w:ascii="Consolas"/>
                                <w:i/>
                                <w:color w:val="408080"/>
                                <w:spacing w:val="10"/>
                                <w:sz w:val="19"/>
                              </w:rPr>
                              <w:t xml:space="preserve"> </w:t>
                            </w:r>
                            <w:r>
                              <w:rPr>
                                <w:rFonts w:ascii="Consolas"/>
                                <w:i/>
                                <w:color w:val="408080"/>
                                <w:sz w:val="19"/>
                              </w:rPr>
                              <w:t>the</w:t>
                            </w:r>
                            <w:r>
                              <w:rPr>
                                <w:rFonts w:ascii="Consolas"/>
                                <w:i/>
                                <w:color w:val="408080"/>
                                <w:spacing w:val="10"/>
                                <w:sz w:val="19"/>
                              </w:rPr>
                              <w:t xml:space="preserve"> </w:t>
                            </w:r>
                            <w:r>
                              <w:rPr>
                                <w:rFonts w:ascii="Consolas"/>
                                <w:i/>
                                <w:color w:val="408080"/>
                                <w:spacing w:val="-2"/>
                                <w:sz w:val="19"/>
                              </w:rPr>
                              <w:t>positions</w:t>
                            </w:r>
                          </w:p>
                          <w:p w14:paraId="04D6A053">
                            <w:pPr>
                              <w:spacing w:before="33"/>
                              <w:ind w:left="60" w:right="0" w:firstLine="0"/>
                              <w:jc w:val="left"/>
                              <w:rPr>
                                <w:rFonts w:ascii="Consolas"/>
                                <w:i/>
                                <w:color w:val="000000"/>
                                <w:sz w:val="19"/>
                              </w:rPr>
                            </w:pPr>
                            <w:r>
                              <w:rPr>
                                <w:rFonts w:ascii="Consolas"/>
                                <w:color w:val="202020"/>
                                <w:sz w:val="19"/>
                              </w:rPr>
                              <w:t>target_id</w:t>
                            </w:r>
                            <w:r>
                              <w:rPr>
                                <w:rFonts w:ascii="Consolas"/>
                                <w:color w:val="202020"/>
                                <w:spacing w:val="9"/>
                                <w:sz w:val="19"/>
                              </w:rPr>
                              <w:t xml:space="preserve"> </w:t>
                            </w:r>
                            <w:r>
                              <w:rPr>
                                <w:rFonts w:ascii="Consolas"/>
                                <w:b/>
                                <w:color w:val="AA21FF"/>
                                <w:sz w:val="19"/>
                              </w:rPr>
                              <w:t>=</w:t>
                            </w:r>
                            <w:r>
                              <w:rPr>
                                <w:rFonts w:ascii="Consolas"/>
                                <w:b/>
                                <w:color w:val="AA21FF"/>
                                <w:spacing w:val="12"/>
                                <w:sz w:val="19"/>
                              </w:rPr>
                              <w:t xml:space="preserve"> </w:t>
                            </w:r>
                            <w:r>
                              <w:rPr>
                                <w:rFonts w:ascii="Consolas"/>
                                <w:color w:val="008700"/>
                                <w:sz w:val="19"/>
                              </w:rPr>
                              <w:t>80</w:t>
                            </w:r>
                            <w:r>
                              <w:rPr>
                                <w:rFonts w:ascii="Consolas"/>
                                <w:color w:val="008700"/>
                                <w:spacing w:val="11"/>
                                <w:sz w:val="19"/>
                              </w:rPr>
                              <w:t xml:space="preserve"> </w:t>
                            </w:r>
                            <w:r>
                              <w:rPr>
                                <w:rFonts w:ascii="Consolas"/>
                                <w:i/>
                                <w:color w:val="408080"/>
                                <w:sz w:val="19"/>
                              </w:rPr>
                              <w:t>#</w:t>
                            </w:r>
                            <w:r>
                              <w:rPr>
                                <w:rFonts w:ascii="Consolas"/>
                                <w:i/>
                                <w:color w:val="408080"/>
                                <w:spacing w:val="11"/>
                                <w:sz w:val="19"/>
                              </w:rPr>
                              <w:t xml:space="preserve"> </w:t>
                            </w:r>
                            <w:r>
                              <w:rPr>
                                <w:rFonts w:ascii="Consolas"/>
                                <w:i/>
                                <w:color w:val="408080"/>
                                <w:sz w:val="19"/>
                              </w:rPr>
                              <w:t>Replace</w:t>
                            </w:r>
                            <w:r>
                              <w:rPr>
                                <w:rFonts w:ascii="Consolas"/>
                                <w:i/>
                                <w:color w:val="408080"/>
                                <w:spacing w:val="11"/>
                                <w:sz w:val="19"/>
                              </w:rPr>
                              <w:t xml:space="preserve"> </w:t>
                            </w:r>
                            <w:r>
                              <w:rPr>
                                <w:rFonts w:ascii="Consolas"/>
                                <w:i/>
                                <w:color w:val="408080"/>
                                <w:sz w:val="19"/>
                              </w:rPr>
                              <w:t>with</w:t>
                            </w:r>
                            <w:r>
                              <w:rPr>
                                <w:rFonts w:ascii="Consolas"/>
                                <w:i/>
                                <w:color w:val="408080"/>
                                <w:spacing w:val="11"/>
                                <w:sz w:val="19"/>
                              </w:rPr>
                              <w:t xml:space="preserve"> </w:t>
                            </w:r>
                            <w:r>
                              <w:rPr>
                                <w:rFonts w:ascii="Consolas"/>
                                <w:i/>
                                <w:color w:val="408080"/>
                                <w:sz w:val="19"/>
                              </w:rPr>
                              <w:t>the</w:t>
                            </w:r>
                            <w:r>
                              <w:rPr>
                                <w:rFonts w:ascii="Consolas"/>
                                <w:i/>
                                <w:color w:val="408080"/>
                                <w:spacing w:val="11"/>
                                <w:sz w:val="19"/>
                              </w:rPr>
                              <w:t xml:space="preserve"> </w:t>
                            </w:r>
                            <w:r>
                              <w:rPr>
                                <w:rFonts w:ascii="Consolas"/>
                                <w:i/>
                                <w:color w:val="408080"/>
                                <w:sz w:val="19"/>
                              </w:rPr>
                              <w:t>ID</w:t>
                            </w:r>
                            <w:r>
                              <w:rPr>
                                <w:rFonts w:ascii="Consolas"/>
                                <w:i/>
                                <w:color w:val="408080"/>
                                <w:spacing w:val="11"/>
                                <w:sz w:val="19"/>
                              </w:rPr>
                              <w:t xml:space="preserve"> </w:t>
                            </w:r>
                            <w:r>
                              <w:rPr>
                                <w:rFonts w:ascii="Consolas"/>
                                <w:i/>
                                <w:color w:val="408080"/>
                                <w:sz w:val="19"/>
                              </w:rPr>
                              <w:t>of</w:t>
                            </w:r>
                            <w:r>
                              <w:rPr>
                                <w:rFonts w:ascii="Consolas"/>
                                <w:i/>
                                <w:color w:val="408080"/>
                                <w:spacing w:val="11"/>
                                <w:sz w:val="19"/>
                              </w:rPr>
                              <w:t xml:space="preserve"> </w:t>
                            </w:r>
                            <w:r>
                              <w:rPr>
                                <w:rFonts w:ascii="Consolas"/>
                                <w:i/>
                                <w:color w:val="408080"/>
                                <w:sz w:val="19"/>
                              </w:rPr>
                              <w:t>the</w:t>
                            </w:r>
                            <w:r>
                              <w:rPr>
                                <w:rFonts w:ascii="Consolas"/>
                                <w:i/>
                                <w:color w:val="408080"/>
                                <w:spacing w:val="11"/>
                                <w:sz w:val="19"/>
                              </w:rPr>
                              <w:t xml:space="preserve"> </w:t>
                            </w:r>
                            <w:r>
                              <w:rPr>
                                <w:rFonts w:ascii="Consolas"/>
                                <w:i/>
                                <w:color w:val="408080"/>
                                <w:sz w:val="19"/>
                              </w:rPr>
                              <w:t>target</w:t>
                            </w:r>
                            <w:r>
                              <w:rPr>
                                <w:rFonts w:ascii="Consolas"/>
                                <w:i/>
                                <w:color w:val="408080"/>
                                <w:spacing w:val="11"/>
                                <w:sz w:val="19"/>
                              </w:rPr>
                              <w:t xml:space="preserve"> </w:t>
                            </w:r>
                            <w:r>
                              <w:rPr>
                                <w:rFonts w:ascii="Consolas"/>
                                <w:i/>
                                <w:color w:val="408080"/>
                                <w:sz w:val="19"/>
                              </w:rPr>
                              <w:t>you're</w:t>
                            </w:r>
                            <w:r>
                              <w:rPr>
                                <w:rFonts w:ascii="Consolas"/>
                                <w:i/>
                                <w:color w:val="408080"/>
                                <w:spacing w:val="11"/>
                                <w:sz w:val="19"/>
                              </w:rPr>
                              <w:t xml:space="preserve"> </w:t>
                            </w:r>
                            <w:r>
                              <w:rPr>
                                <w:rFonts w:ascii="Consolas"/>
                                <w:i/>
                                <w:color w:val="408080"/>
                                <w:sz w:val="19"/>
                              </w:rPr>
                              <w:t>interested</w:t>
                            </w:r>
                            <w:r>
                              <w:rPr>
                                <w:rFonts w:ascii="Consolas"/>
                                <w:i/>
                                <w:color w:val="408080"/>
                                <w:spacing w:val="11"/>
                                <w:sz w:val="19"/>
                              </w:rPr>
                              <w:t xml:space="preserve"> </w:t>
                            </w:r>
                            <w:r>
                              <w:rPr>
                                <w:rFonts w:ascii="Consolas"/>
                                <w:i/>
                                <w:color w:val="408080"/>
                                <w:spacing w:val="-5"/>
                                <w:sz w:val="19"/>
                              </w:rPr>
                              <w:t>in</w:t>
                            </w:r>
                          </w:p>
                          <w:p w14:paraId="243A6BCC">
                            <w:pPr>
                              <w:spacing w:before="32" w:line="276" w:lineRule="auto"/>
                              <w:ind w:left="60"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x, y FROM positions WHERE target_id = {</w:t>
                            </w:r>
                            <w:r>
                              <w:rPr>
                                <w:rFonts w:ascii="Consolas"/>
                                <w:color w:val="202020"/>
                                <w:sz w:val="19"/>
                              </w:rPr>
                              <w:t>target_id</w:t>
                            </w:r>
                            <w:r>
                              <w:rPr>
                                <w:rFonts w:ascii="Consolas"/>
                                <w:color w:val="B92020"/>
                                <w:sz w:val="19"/>
                              </w:rPr>
                              <w:t xml:space="preserve">} ORDER BY `num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0E03B382">
                            <w:pPr>
                              <w:spacing w:before="0" w:line="221" w:lineRule="exact"/>
                              <w:ind w:left="60"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5845587E">
                            <w:pPr>
                              <w:spacing w:before="33"/>
                              <w:ind w:left="60"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63EB0E19">
                            <w:pPr>
                              <w:spacing w:before="33" w:line="276" w:lineRule="auto"/>
                              <w:ind w:left="60" w:right="4459" w:firstLine="0"/>
                              <w:jc w:val="both"/>
                              <w:rPr>
                                <w:rFonts w:ascii="Consolas"/>
                                <w:color w:val="000000"/>
                                <w:sz w:val="19"/>
                              </w:rPr>
                            </w:pPr>
                            <w:r>
                              <w:rPr>
                                <w:rFonts w:ascii="Consolas"/>
                                <w:color w:val="202020"/>
                                <w:sz w:val="19"/>
                              </w:rPr>
                              <w:t xml:space="preserve">x_values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y_values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pacing w:val="-2"/>
                                <w:sz w:val="19"/>
                              </w:rPr>
                              <w:t>print</w:t>
                            </w:r>
                            <w:r>
                              <w:rPr>
                                <w:rFonts w:ascii="Consolas"/>
                                <w:color w:val="0054AA"/>
                                <w:spacing w:val="-2"/>
                                <w:sz w:val="19"/>
                              </w:rPr>
                              <w:t>((</w:t>
                            </w:r>
                            <w:r>
                              <w:rPr>
                                <w:rFonts w:ascii="Consolas"/>
                                <w:color w:val="202020"/>
                                <w:spacing w:val="-2"/>
                                <w:sz w:val="19"/>
                              </w:rPr>
                              <w:t>x_values</w:t>
                            </w:r>
                            <w:r>
                              <w:rPr>
                                <w:rFonts w:ascii="Consolas"/>
                                <w:color w:val="0054AA"/>
                                <w:spacing w:val="-2"/>
                                <w:sz w:val="19"/>
                              </w:rPr>
                              <w:t>[:</w:t>
                            </w:r>
                            <w:r>
                              <w:rPr>
                                <w:rFonts w:ascii="Consolas"/>
                                <w:color w:val="008700"/>
                                <w:spacing w:val="-2"/>
                                <w:sz w:val="19"/>
                              </w:rPr>
                              <w:t>10</w:t>
                            </w:r>
                            <w:r>
                              <w:rPr>
                                <w:rFonts w:ascii="Consolas"/>
                                <w:color w:val="0054AA"/>
                                <w:spacing w:val="-2"/>
                                <w:sz w:val="19"/>
                              </w:rPr>
                              <w:t>]))</w:t>
                            </w:r>
                          </w:p>
                          <w:p w14:paraId="65D2EC11">
                            <w:pPr>
                              <w:spacing w:before="0" w:line="220" w:lineRule="exact"/>
                              <w:ind w:left="60" w:right="0" w:firstLine="0"/>
                              <w:jc w:val="left"/>
                              <w:rPr>
                                <w:rFonts w:ascii="Consolas"/>
                                <w:color w:val="000000"/>
                                <w:sz w:val="19"/>
                              </w:rPr>
                            </w:pPr>
                            <w:r>
                              <w:rPr>
                                <w:rFonts w:ascii="Consolas"/>
                                <w:color w:val="202020"/>
                                <w:spacing w:val="-2"/>
                                <w:sz w:val="19"/>
                              </w:rPr>
                              <w:t>print</w:t>
                            </w:r>
                            <w:r>
                              <w:rPr>
                                <w:rFonts w:ascii="Consolas"/>
                                <w:color w:val="0054AA"/>
                                <w:spacing w:val="-2"/>
                                <w:sz w:val="19"/>
                              </w:rPr>
                              <w:t>((</w:t>
                            </w:r>
                            <w:r>
                              <w:rPr>
                                <w:rFonts w:ascii="Consolas"/>
                                <w:color w:val="202020"/>
                                <w:spacing w:val="-2"/>
                                <w:sz w:val="19"/>
                              </w:rPr>
                              <w:t>y_values</w:t>
                            </w:r>
                            <w:r>
                              <w:rPr>
                                <w:rFonts w:ascii="Consolas"/>
                                <w:color w:val="0054AA"/>
                                <w:spacing w:val="-2"/>
                                <w:sz w:val="19"/>
                              </w:rPr>
                              <w:t>[:</w:t>
                            </w:r>
                            <w:r>
                              <w:rPr>
                                <w:rFonts w:ascii="Consolas"/>
                                <w:color w:val="008700"/>
                                <w:spacing w:val="-2"/>
                                <w:sz w:val="19"/>
                              </w:rPr>
                              <w:t>10</w:t>
                            </w:r>
                            <w:r>
                              <w:rPr>
                                <w:rFonts w:ascii="Consolas"/>
                                <w:color w:val="0054AA"/>
                                <w:spacing w:val="-2"/>
                                <w:sz w:val="19"/>
                              </w:rPr>
                              <w:t>]))</w:t>
                            </w:r>
                          </w:p>
                        </w:txbxContent>
                      </wps:txbx>
                      <wps:bodyPr wrap="square" lIns="0" tIns="0" rIns="0" bIns="0" rtlCol="0">
                        <a:noAutofit/>
                      </wps:bodyPr>
                    </wps:wsp>
                  </a:graphicData>
                </a:graphic>
              </wp:anchor>
            </w:drawing>
          </mc:Choice>
          <mc:Fallback>
            <w:pict>
              <v:shape id="Textbox 1070" o:spid="_x0000_s1026" o:spt="202" type="#_x0000_t202" style="position:absolute;left:0pt;margin-left:111.15pt;margin-top:-4.75pt;height:135.1pt;width:430pt;mso-position-horizontal-relative:page;z-index:251731968;mso-width-relative:page;mso-height-relative:page;" fillcolor="#F5F5F5" filled="t" stroked="f" coordsize="21600,21600" o:gfxdata="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CvVix2AAAAAsBAAAPAAAAAAAAAAEAIAAAACIAAABk&#10;cnMvZG93bnJldi54bWxQSwECFAAUAAAACACHTuJABzI+Hs0BAACvAwAADgAAAAAAAAABACAAAAAn&#10;AQAAZHJzL2Uyb0RvYy54bWxQSwUGAAAAAAYABgBZAQAAZgUAAAAA&#10;">
                <v:fill on="t" focussize="0,0"/>
                <v:stroke on="f"/>
                <v:imagedata o:title=""/>
                <o:lock v:ext="edit" aspectratio="f"/>
                <v:textbox inset="0mm,0mm,0mm,0mm">
                  <w:txbxContent>
                    <w:p w14:paraId="2E971CF8">
                      <w:pPr>
                        <w:spacing w:before="95"/>
                        <w:ind w:left="60" w:right="0" w:firstLine="0"/>
                        <w:jc w:val="left"/>
                        <w:rPr>
                          <w:rFonts w:ascii="Consolas"/>
                          <w:i/>
                          <w:color w:val="000000"/>
                          <w:sz w:val="19"/>
                        </w:rPr>
                      </w:pPr>
                      <w:r>
                        <w:rPr>
                          <w:rFonts w:ascii="Consolas"/>
                          <w:i/>
                          <w:color w:val="408080"/>
                          <w:sz w:val="19"/>
                        </w:rPr>
                        <w:t>#</w:t>
                      </w:r>
                      <w:r>
                        <w:rPr>
                          <w:rFonts w:ascii="Consolas"/>
                          <w:i/>
                          <w:color w:val="408080"/>
                          <w:spacing w:val="10"/>
                          <w:sz w:val="19"/>
                        </w:rPr>
                        <w:t xml:space="preserve"> </w:t>
                      </w:r>
                      <w:r>
                        <w:rPr>
                          <w:rFonts w:ascii="Consolas"/>
                          <w:i/>
                          <w:color w:val="408080"/>
                          <w:sz w:val="19"/>
                        </w:rPr>
                        <w:t>Execute</w:t>
                      </w:r>
                      <w:r>
                        <w:rPr>
                          <w:rFonts w:ascii="Consolas"/>
                          <w:i/>
                          <w:color w:val="408080"/>
                          <w:spacing w:val="10"/>
                          <w:sz w:val="19"/>
                        </w:rPr>
                        <w:t xml:space="preserve"> </w:t>
                      </w:r>
                      <w:r>
                        <w:rPr>
                          <w:rFonts w:ascii="Consolas"/>
                          <w:i/>
                          <w:color w:val="408080"/>
                          <w:sz w:val="19"/>
                        </w:rPr>
                        <w:t>the</w:t>
                      </w:r>
                      <w:r>
                        <w:rPr>
                          <w:rFonts w:ascii="Consolas"/>
                          <w:i/>
                          <w:color w:val="408080"/>
                          <w:spacing w:val="11"/>
                          <w:sz w:val="19"/>
                        </w:rPr>
                        <w:t xml:space="preserve"> </w:t>
                      </w:r>
                      <w:r>
                        <w:rPr>
                          <w:rFonts w:ascii="Consolas"/>
                          <w:i/>
                          <w:color w:val="408080"/>
                          <w:sz w:val="19"/>
                        </w:rPr>
                        <w:t>SQL</w:t>
                      </w:r>
                      <w:r>
                        <w:rPr>
                          <w:rFonts w:ascii="Consolas"/>
                          <w:i/>
                          <w:color w:val="408080"/>
                          <w:spacing w:val="10"/>
                          <w:sz w:val="19"/>
                        </w:rPr>
                        <w:t xml:space="preserve"> </w:t>
                      </w:r>
                      <w:r>
                        <w:rPr>
                          <w:rFonts w:ascii="Consolas"/>
                          <w:i/>
                          <w:color w:val="408080"/>
                          <w:sz w:val="19"/>
                        </w:rPr>
                        <w:t>query</w:t>
                      </w:r>
                      <w:r>
                        <w:rPr>
                          <w:rFonts w:ascii="Consolas"/>
                          <w:i/>
                          <w:color w:val="408080"/>
                          <w:spacing w:val="10"/>
                          <w:sz w:val="19"/>
                        </w:rPr>
                        <w:t xml:space="preserve"> </w:t>
                      </w:r>
                      <w:r>
                        <w:rPr>
                          <w:rFonts w:ascii="Consolas"/>
                          <w:i/>
                          <w:color w:val="408080"/>
                          <w:sz w:val="19"/>
                        </w:rPr>
                        <w:t>to</w:t>
                      </w:r>
                      <w:r>
                        <w:rPr>
                          <w:rFonts w:ascii="Consolas"/>
                          <w:i/>
                          <w:color w:val="408080"/>
                          <w:spacing w:val="11"/>
                          <w:sz w:val="19"/>
                        </w:rPr>
                        <w:t xml:space="preserve"> </w:t>
                      </w:r>
                      <w:r>
                        <w:rPr>
                          <w:rFonts w:ascii="Consolas"/>
                          <w:i/>
                          <w:color w:val="408080"/>
                          <w:sz w:val="19"/>
                        </w:rPr>
                        <w:t>retrieve</w:t>
                      </w:r>
                      <w:r>
                        <w:rPr>
                          <w:rFonts w:ascii="Consolas"/>
                          <w:i/>
                          <w:color w:val="408080"/>
                          <w:spacing w:val="10"/>
                          <w:sz w:val="19"/>
                        </w:rPr>
                        <w:t xml:space="preserve"> </w:t>
                      </w:r>
                      <w:r>
                        <w:rPr>
                          <w:rFonts w:ascii="Consolas"/>
                          <w:i/>
                          <w:color w:val="408080"/>
                          <w:sz w:val="19"/>
                        </w:rPr>
                        <w:t>the</w:t>
                      </w:r>
                      <w:r>
                        <w:rPr>
                          <w:rFonts w:ascii="Consolas"/>
                          <w:i/>
                          <w:color w:val="408080"/>
                          <w:spacing w:val="10"/>
                          <w:sz w:val="19"/>
                        </w:rPr>
                        <w:t xml:space="preserve"> </w:t>
                      </w:r>
                      <w:r>
                        <w:rPr>
                          <w:rFonts w:ascii="Consolas"/>
                          <w:i/>
                          <w:color w:val="408080"/>
                          <w:spacing w:val="-2"/>
                          <w:sz w:val="19"/>
                        </w:rPr>
                        <w:t>positions</w:t>
                      </w:r>
                    </w:p>
                    <w:p w14:paraId="04D6A053">
                      <w:pPr>
                        <w:spacing w:before="33"/>
                        <w:ind w:left="60" w:right="0" w:firstLine="0"/>
                        <w:jc w:val="left"/>
                        <w:rPr>
                          <w:rFonts w:ascii="Consolas"/>
                          <w:i/>
                          <w:color w:val="000000"/>
                          <w:sz w:val="19"/>
                        </w:rPr>
                      </w:pPr>
                      <w:r>
                        <w:rPr>
                          <w:rFonts w:ascii="Consolas"/>
                          <w:color w:val="202020"/>
                          <w:sz w:val="19"/>
                        </w:rPr>
                        <w:t>target_id</w:t>
                      </w:r>
                      <w:r>
                        <w:rPr>
                          <w:rFonts w:ascii="Consolas"/>
                          <w:color w:val="202020"/>
                          <w:spacing w:val="9"/>
                          <w:sz w:val="19"/>
                        </w:rPr>
                        <w:t xml:space="preserve"> </w:t>
                      </w:r>
                      <w:r>
                        <w:rPr>
                          <w:rFonts w:ascii="Consolas"/>
                          <w:b/>
                          <w:color w:val="AA21FF"/>
                          <w:sz w:val="19"/>
                        </w:rPr>
                        <w:t>=</w:t>
                      </w:r>
                      <w:r>
                        <w:rPr>
                          <w:rFonts w:ascii="Consolas"/>
                          <w:b/>
                          <w:color w:val="AA21FF"/>
                          <w:spacing w:val="12"/>
                          <w:sz w:val="19"/>
                        </w:rPr>
                        <w:t xml:space="preserve"> </w:t>
                      </w:r>
                      <w:r>
                        <w:rPr>
                          <w:rFonts w:ascii="Consolas"/>
                          <w:color w:val="008700"/>
                          <w:sz w:val="19"/>
                        </w:rPr>
                        <w:t>80</w:t>
                      </w:r>
                      <w:r>
                        <w:rPr>
                          <w:rFonts w:ascii="Consolas"/>
                          <w:color w:val="008700"/>
                          <w:spacing w:val="11"/>
                          <w:sz w:val="19"/>
                        </w:rPr>
                        <w:t xml:space="preserve"> </w:t>
                      </w:r>
                      <w:r>
                        <w:rPr>
                          <w:rFonts w:ascii="Consolas"/>
                          <w:i/>
                          <w:color w:val="408080"/>
                          <w:sz w:val="19"/>
                        </w:rPr>
                        <w:t>#</w:t>
                      </w:r>
                      <w:r>
                        <w:rPr>
                          <w:rFonts w:ascii="Consolas"/>
                          <w:i/>
                          <w:color w:val="408080"/>
                          <w:spacing w:val="11"/>
                          <w:sz w:val="19"/>
                        </w:rPr>
                        <w:t xml:space="preserve"> </w:t>
                      </w:r>
                      <w:r>
                        <w:rPr>
                          <w:rFonts w:ascii="Consolas"/>
                          <w:i/>
                          <w:color w:val="408080"/>
                          <w:sz w:val="19"/>
                        </w:rPr>
                        <w:t>Replace</w:t>
                      </w:r>
                      <w:r>
                        <w:rPr>
                          <w:rFonts w:ascii="Consolas"/>
                          <w:i/>
                          <w:color w:val="408080"/>
                          <w:spacing w:val="11"/>
                          <w:sz w:val="19"/>
                        </w:rPr>
                        <w:t xml:space="preserve"> </w:t>
                      </w:r>
                      <w:r>
                        <w:rPr>
                          <w:rFonts w:ascii="Consolas"/>
                          <w:i/>
                          <w:color w:val="408080"/>
                          <w:sz w:val="19"/>
                        </w:rPr>
                        <w:t>with</w:t>
                      </w:r>
                      <w:r>
                        <w:rPr>
                          <w:rFonts w:ascii="Consolas"/>
                          <w:i/>
                          <w:color w:val="408080"/>
                          <w:spacing w:val="11"/>
                          <w:sz w:val="19"/>
                        </w:rPr>
                        <w:t xml:space="preserve"> </w:t>
                      </w:r>
                      <w:r>
                        <w:rPr>
                          <w:rFonts w:ascii="Consolas"/>
                          <w:i/>
                          <w:color w:val="408080"/>
                          <w:sz w:val="19"/>
                        </w:rPr>
                        <w:t>the</w:t>
                      </w:r>
                      <w:r>
                        <w:rPr>
                          <w:rFonts w:ascii="Consolas"/>
                          <w:i/>
                          <w:color w:val="408080"/>
                          <w:spacing w:val="11"/>
                          <w:sz w:val="19"/>
                        </w:rPr>
                        <w:t xml:space="preserve"> </w:t>
                      </w:r>
                      <w:r>
                        <w:rPr>
                          <w:rFonts w:ascii="Consolas"/>
                          <w:i/>
                          <w:color w:val="408080"/>
                          <w:sz w:val="19"/>
                        </w:rPr>
                        <w:t>ID</w:t>
                      </w:r>
                      <w:r>
                        <w:rPr>
                          <w:rFonts w:ascii="Consolas"/>
                          <w:i/>
                          <w:color w:val="408080"/>
                          <w:spacing w:val="11"/>
                          <w:sz w:val="19"/>
                        </w:rPr>
                        <w:t xml:space="preserve"> </w:t>
                      </w:r>
                      <w:r>
                        <w:rPr>
                          <w:rFonts w:ascii="Consolas"/>
                          <w:i/>
                          <w:color w:val="408080"/>
                          <w:sz w:val="19"/>
                        </w:rPr>
                        <w:t>of</w:t>
                      </w:r>
                      <w:r>
                        <w:rPr>
                          <w:rFonts w:ascii="Consolas"/>
                          <w:i/>
                          <w:color w:val="408080"/>
                          <w:spacing w:val="11"/>
                          <w:sz w:val="19"/>
                        </w:rPr>
                        <w:t xml:space="preserve"> </w:t>
                      </w:r>
                      <w:r>
                        <w:rPr>
                          <w:rFonts w:ascii="Consolas"/>
                          <w:i/>
                          <w:color w:val="408080"/>
                          <w:sz w:val="19"/>
                        </w:rPr>
                        <w:t>the</w:t>
                      </w:r>
                      <w:r>
                        <w:rPr>
                          <w:rFonts w:ascii="Consolas"/>
                          <w:i/>
                          <w:color w:val="408080"/>
                          <w:spacing w:val="11"/>
                          <w:sz w:val="19"/>
                        </w:rPr>
                        <w:t xml:space="preserve"> </w:t>
                      </w:r>
                      <w:r>
                        <w:rPr>
                          <w:rFonts w:ascii="Consolas"/>
                          <w:i/>
                          <w:color w:val="408080"/>
                          <w:sz w:val="19"/>
                        </w:rPr>
                        <w:t>target</w:t>
                      </w:r>
                      <w:r>
                        <w:rPr>
                          <w:rFonts w:ascii="Consolas"/>
                          <w:i/>
                          <w:color w:val="408080"/>
                          <w:spacing w:val="11"/>
                          <w:sz w:val="19"/>
                        </w:rPr>
                        <w:t xml:space="preserve"> </w:t>
                      </w:r>
                      <w:r>
                        <w:rPr>
                          <w:rFonts w:ascii="Consolas"/>
                          <w:i/>
                          <w:color w:val="408080"/>
                          <w:sz w:val="19"/>
                        </w:rPr>
                        <w:t>you're</w:t>
                      </w:r>
                      <w:r>
                        <w:rPr>
                          <w:rFonts w:ascii="Consolas"/>
                          <w:i/>
                          <w:color w:val="408080"/>
                          <w:spacing w:val="11"/>
                          <w:sz w:val="19"/>
                        </w:rPr>
                        <w:t xml:space="preserve"> </w:t>
                      </w:r>
                      <w:r>
                        <w:rPr>
                          <w:rFonts w:ascii="Consolas"/>
                          <w:i/>
                          <w:color w:val="408080"/>
                          <w:sz w:val="19"/>
                        </w:rPr>
                        <w:t>interested</w:t>
                      </w:r>
                      <w:r>
                        <w:rPr>
                          <w:rFonts w:ascii="Consolas"/>
                          <w:i/>
                          <w:color w:val="408080"/>
                          <w:spacing w:val="11"/>
                          <w:sz w:val="19"/>
                        </w:rPr>
                        <w:t xml:space="preserve"> </w:t>
                      </w:r>
                      <w:r>
                        <w:rPr>
                          <w:rFonts w:ascii="Consolas"/>
                          <w:i/>
                          <w:color w:val="408080"/>
                          <w:spacing w:val="-5"/>
                          <w:sz w:val="19"/>
                        </w:rPr>
                        <w:t>in</w:t>
                      </w:r>
                    </w:p>
                    <w:p w14:paraId="243A6BCC">
                      <w:pPr>
                        <w:spacing w:before="32" w:line="276" w:lineRule="auto"/>
                        <w:ind w:left="60"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x, y FROM positions WHERE target_id = {</w:t>
                      </w:r>
                      <w:r>
                        <w:rPr>
                          <w:rFonts w:ascii="Consolas"/>
                          <w:color w:val="202020"/>
                          <w:sz w:val="19"/>
                        </w:rPr>
                        <w:t>target_id</w:t>
                      </w:r>
                      <w:r>
                        <w:rPr>
                          <w:rFonts w:ascii="Consolas"/>
                          <w:color w:val="B92020"/>
                          <w:sz w:val="19"/>
                        </w:rPr>
                        <w:t xml:space="preserve">} ORDER BY `num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0E03B382">
                      <w:pPr>
                        <w:spacing w:before="0" w:line="221" w:lineRule="exact"/>
                        <w:ind w:left="60"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5845587E">
                      <w:pPr>
                        <w:spacing w:before="33"/>
                        <w:ind w:left="60"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63EB0E19">
                      <w:pPr>
                        <w:spacing w:before="33" w:line="276" w:lineRule="auto"/>
                        <w:ind w:left="60" w:right="4459" w:firstLine="0"/>
                        <w:jc w:val="both"/>
                        <w:rPr>
                          <w:rFonts w:ascii="Consolas"/>
                          <w:color w:val="000000"/>
                          <w:sz w:val="19"/>
                        </w:rPr>
                      </w:pPr>
                      <w:r>
                        <w:rPr>
                          <w:rFonts w:ascii="Consolas"/>
                          <w:color w:val="202020"/>
                          <w:sz w:val="19"/>
                        </w:rPr>
                        <w:t xml:space="preserve">x_values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y_values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pacing w:val="-2"/>
                          <w:sz w:val="19"/>
                        </w:rPr>
                        <w:t>print</w:t>
                      </w:r>
                      <w:r>
                        <w:rPr>
                          <w:rFonts w:ascii="Consolas"/>
                          <w:color w:val="0054AA"/>
                          <w:spacing w:val="-2"/>
                          <w:sz w:val="19"/>
                        </w:rPr>
                        <w:t>((</w:t>
                      </w:r>
                      <w:r>
                        <w:rPr>
                          <w:rFonts w:ascii="Consolas"/>
                          <w:color w:val="202020"/>
                          <w:spacing w:val="-2"/>
                          <w:sz w:val="19"/>
                        </w:rPr>
                        <w:t>x_values</w:t>
                      </w:r>
                      <w:r>
                        <w:rPr>
                          <w:rFonts w:ascii="Consolas"/>
                          <w:color w:val="0054AA"/>
                          <w:spacing w:val="-2"/>
                          <w:sz w:val="19"/>
                        </w:rPr>
                        <w:t>[:</w:t>
                      </w:r>
                      <w:r>
                        <w:rPr>
                          <w:rFonts w:ascii="Consolas"/>
                          <w:color w:val="008700"/>
                          <w:spacing w:val="-2"/>
                          <w:sz w:val="19"/>
                        </w:rPr>
                        <w:t>10</w:t>
                      </w:r>
                      <w:r>
                        <w:rPr>
                          <w:rFonts w:ascii="Consolas"/>
                          <w:color w:val="0054AA"/>
                          <w:spacing w:val="-2"/>
                          <w:sz w:val="19"/>
                        </w:rPr>
                        <w:t>]))</w:t>
                      </w:r>
                    </w:p>
                    <w:p w14:paraId="65D2EC11">
                      <w:pPr>
                        <w:spacing w:before="0" w:line="220" w:lineRule="exact"/>
                        <w:ind w:left="60" w:right="0" w:firstLine="0"/>
                        <w:jc w:val="left"/>
                        <w:rPr>
                          <w:rFonts w:ascii="Consolas"/>
                          <w:color w:val="000000"/>
                          <w:sz w:val="19"/>
                        </w:rPr>
                      </w:pPr>
                      <w:r>
                        <w:rPr>
                          <w:rFonts w:ascii="Consolas"/>
                          <w:color w:val="202020"/>
                          <w:spacing w:val="-2"/>
                          <w:sz w:val="19"/>
                        </w:rPr>
                        <w:t>print</w:t>
                      </w:r>
                      <w:r>
                        <w:rPr>
                          <w:rFonts w:ascii="Consolas"/>
                          <w:color w:val="0054AA"/>
                          <w:spacing w:val="-2"/>
                          <w:sz w:val="19"/>
                        </w:rPr>
                        <w:t>((</w:t>
                      </w:r>
                      <w:r>
                        <w:rPr>
                          <w:rFonts w:ascii="Consolas"/>
                          <w:color w:val="202020"/>
                          <w:spacing w:val="-2"/>
                          <w:sz w:val="19"/>
                        </w:rPr>
                        <w:t>y_values</w:t>
                      </w:r>
                      <w:r>
                        <w:rPr>
                          <w:rFonts w:ascii="Consolas"/>
                          <w:color w:val="0054AA"/>
                          <w:spacing w:val="-2"/>
                          <w:sz w:val="19"/>
                        </w:rPr>
                        <w:t>[:</w:t>
                      </w:r>
                      <w:r>
                        <w:rPr>
                          <w:rFonts w:ascii="Consolas"/>
                          <w:color w:val="008700"/>
                          <w:spacing w:val="-2"/>
                          <w:sz w:val="19"/>
                        </w:rPr>
                        <w:t>10</w:t>
                      </w:r>
                      <w:r>
                        <w:rPr>
                          <w:rFonts w:ascii="Consolas"/>
                          <w:color w:val="0054AA"/>
                          <w:spacing w:val="-2"/>
                          <w:sz w:val="19"/>
                        </w:rPr>
                        <w:t>]))</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20CD3620">
      <w:pPr>
        <w:pStyle w:val="9"/>
        <w:rPr>
          <w:rFonts w:ascii="Consolas"/>
          <w:sz w:val="19"/>
        </w:rPr>
      </w:pPr>
    </w:p>
    <w:p w14:paraId="21724887">
      <w:pPr>
        <w:pStyle w:val="9"/>
        <w:rPr>
          <w:rFonts w:ascii="Consolas"/>
          <w:sz w:val="19"/>
        </w:rPr>
      </w:pPr>
    </w:p>
    <w:p w14:paraId="2532F410">
      <w:pPr>
        <w:pStyle w:val="9"/>
        <w:rPr>
          <w:rFonts w:ascii="Consolas"/>
          <w:sz w:val="19"/>
        </w:rPr>
      </w:pPr>
    </w:p>
    <w:p w14:paraId="47B90F19">
      <w:pPr>
        <w:pStyle w:val="9"/>
        <w:rPr>
          <w:rFonts w:ascii="Consolas"/>
          <w:sz w:val="19"/>
        </w:rPr>
      </w:pPr>
    </w:p>
    <w:p w14:paraId="17AE2326">
      <w:pPr>
        <w:pStyle w:val="9"/>
        <w:rPr>
          <w:rFonts w:ascii="Consolas"/>
          <w:sz w:val="19"/>
        </w:rPr>
      </w:pPr>
    </w:p>
    <w:p w14:paraId="54A5DB5E">
      <w:pPr>
        <w:pStyle w:val="9"/>
        <w:rPr>
          <w:rFonts w:ascii="Consolas"/>
          <w:sz w:val="19"/>
        </w:rPr>
      </w:pPr>
    </w:p>
    <w:p w14:paraId="1307346C">
      <w:pPr>
        <w:pStyle w:val="9"/>
        <w:rPr>
          <w:rFonts w:ascii="Consolas"/>
          <w:sz w:val="19"/>
        </w:rPr>
      </w:pPr>
    </w:p>
    <w:p w14:paraId="48C68E3F">
      <w:pPr>
        <w:pStyle w:val="9"/>
        <w:rPr>
          <w:rFonts w:ascii="Consolas"/>
          <w:sz w:val="19"/>
        </w:rPr>
      </w:pPr>
    </w:p>
    <w:p w14:paraId="4788202F">
      <w:pPr>
        <w:pStyle w:val="9"/>
        <w:rPr>
          <w:rFonts w:ascii="Consolas"/>
          <w:sz w:val="19"/>
        </w:rPr>
      </w:pPr>
    </w:p>
    <w:p w14:paraId="674B4509">
      <w:pPr>
        <w:pStyle w:val="9"/>
        <w:rPr>
          <w:rFonts w:ascii="Consolas"/>
          <w:sz w:val="19"/>
        </w:rPr>
      </w:pPr>
    </w:p>
    <w:p w14:paraId="0B019C15">
      <w:pPr>
        <w:pStyle w:val="9"/>
        <w:spacing w:before="212"/>
        <w:rPr>
          <w:rFonts w:ascii="Consolas"/>
          <w:sz w:val="19"/>
        </w:rPr>
      </w:pPr>
    </w:p>
    <w:p w14:paraId="0354E795">
      <w:pPr>
        <w:spacing w:before="0"/>
        <w:ind w:left="92" w:right="0" w:firstLine="0"/>
        <w:jc w:val="left"/>
        <w:rPr>
          <w:rFonts w:ascii="Consolas"/>
          <w:sz w:val="19"/>
        </w:rPr>
      </w:pPr>
      <w:r>
        <w:rPr>
          <w:rFonts w:ascii="Consolas"/>
          <w:sz w:val="19"/>
        </w:rPr>
        <mc:AlternateContent>
          <mc:Choice Requires="wps">
            <w:drawing>
              <wp:anchor distT="0" distB="0" distL="0" distR="0" simplePos="0" relativeHeight="251731968" behindDoc="0" locked="0" layoutInCell="1" allowOverlap="1">
                <wp:simplePos x="0" y="0"/>
                <wp:positionH relativeFrom="page">
                  <wp:posOffset>1411605</wp:posOffset>
                </wp:positionH>
                <wp:positionV relativeFrom="paragraph">
                  <wp:posOffset>-60325</wp:posOffset>
                </wp:positionV>
                <wp:extent cx="5461000" cy="3173730"/>
                <wp:effectExtent l="0" t="0" r="0" b="0"/>
                <wp:wrapNone/>
                <wp:docPr id="1071" name="Textbox 1071"/>
                <wp:cNvGraphicFramePr/>
                <a:graphic xmlns:a="http://schemas.openxmlformats.org/drawingml/2006/main">
                  <a:graphicData uri="http://schemas.microsoft.com/office/word/2010/wordprocessingShape">
                    <wps:wsp>
                      <wps:cNvSpPr txBox="1"/>
                      <wps:spPr>
                        <a:xfrm>
                          <a:off x="0" y="0"/>
                          <a:ext cx="5461000" cy="3173730"/>
                        </a:xfrm>
                        <a:prstGeom prst="rect">
                          <a:avLst/>
                        </a:prstGeom>
                        <a:solidFill>
                          <a:srgbClr val="F5F5F5"/>
                        </a:solidFill>
                      </wps:spPr>
                      <wps:txbx>
                        <w:txbxContent>
                          <w:p w14:paraId="1EEABE75">
                            <w:pPr>
                              <w:spacing w:before="95"/>
                              <w:ind w:left="60" w:right="0" w:firstLine="0"/>
                              <w:jc w:val="left"/>
                              <w:rPr>
                                <w:rFonts w:ascii="Consolas"/>
                                <w:i/>
                                <w:color w:val="000000"/>
                                <w:sz w:val="19"/>
                              </w:rPr>
                            </w:pPr>
                            <w:r>
                              <w:rPr>
                                <w:rFonts w:ascii="Consolas"/>
                                <w:i/>
                                <w:color w:val="408080"/>
                                <w:sz w:val="19"/>
                              </w:rPr>
                              <w:t>#</w:t>
                            </w:r>
                            <w:r>
                              <w:rPr>
                                <w:rFonts w:ascii="Consolas"/>
                                <w:i/>
                                <w:color w:val="408080"/>
                                <w:spacing w:val="10"/>
                                <w:sz w:val="19"/>
                              </w:rPr>
                              <w:t xml:space="preserve"> </w:t>
                            </w:r>
                            <w:r>
                              <w:rPr>
                                <w:rFonts w:ascii="Consolas"/>
                                <w:i/>
                                <w:color w:val="408080"/>
                                <w:sz w:val="19"/>
                              </w:rPr>
                              <w:t>Definition</w:t>
                            </w:r>
                            <w:r>
                              <w:rPr>
                                <w:rFonts w:ascii="Consolas"/>
                                <w:i/>
                                <w:color w:val="408080"/>
                                <w:spacing w:val="11"/>
                                <w:sz w:val="19"/>
                              </w:rPr>
                              <w:t xml:space="preserve"> </w:t>
                            </w:r>
                            <w:r>
                              <w:rPr>
                                <w:rFonts w:ascii="Consolas"/>
                                <w:i/>
                                <w:color w:val="408080"/>
                                <w:sz w:val="19"/>
                              </w:rPr>
                              <w:t>of</w:t>
                            </w:r>
                            <w:r>
                              <w:rPr>
                                <w:rFonts w:ascii="Consolas"/>
                                <w:i/>
                                <w:color w:val="408080"/>
                                <w:spacing w:val="11"/>
                                <w:sz w:val="19"/>
                              </w:rPr>
                              <w:t xml:space="preserve"> </w:t>
                            </w:r>
                            <w:r>
                              <w:rPr>
                                <w:rFonts w:ascii="Consolas"/>
                                <w:i/>
                                <w:color w:val="408080"/>
                                <w:sz w:val="19"/>
                              </w:rPr>
                              <w:t>all</w:t>
                            </w:r>
                            <w:r>
                              <w:rPr>
                                <w:rFonts w:ascii="Consolas"/>
                                <w:i/>
                                <w:color w:val="408080"/>
                                <w:spacing w:val="10"/>
                                <w:sz w:val="19"/>
                              </w:rPr>
                              <w:t xml:space="preserve"> </w:t>
                            </w:r>
                            <w:r>
                              <w:rPr>
                                <w:rFonts w:ascii="Consolas"/>
                                <w:i/>
                                <w:color w:val="408080"/>
                                <w:sz w:val="19"/>
                              </w:rPr>
                              <w:t>angles</w:t>
                            </w:r>
                            <w:r>
                              <w:rPr>
                                <w:rFonts w:ascii="Consolas"/>
                                <w:i/>
                                <w:color w:val="408080"/>
                                <w:spacing w:val="11"/>
                                <w:sz w:val="19"/>
                              </w:rPr>
                              <w:t xml:space="preserve"> </w:t>
                            </w:r>
                            <w:r>
                              <w:rPr>
                                <w:rFonts w:ascii="Consolas"/>
                                <w:i/>
                                <w:color w:val="408080"/>
                                <w:sz w:val="19"/>
                              </w:rPr>
                              <w:t>and</w:t>
                            </w:r>
                            <w:r>
                              <w:rPr>
                                <w:rFonts w:ascii="Consolas"/>
                                <w:i/>
                                <w:color w:val="408080"/>
                                <w:spacing w:val="11"/>
                                <w:sz w:val="19"/>
                              </w:rPr>
                              <w:t xml:space="preserve"> </w:t>
                            </w:r>
                            <w:r>
                              <w:rPr>
                                <w:rFonts w:ascii="Consolas"/>
                                <w:i/>
                                <w:color w:val="408080"/>
                                <w:spacing w:val="-2"/>
                                <w:sz w:val="19"/>
                              </w:rPr>
                              <w:t>lanes</w:t>
                            </w:r>
                          </w:p>
                          <w:p w14:paraId="3B2ECA51">
                            <w:pPr>
                              <w:spacing w:before="33"/>
                              <w:ind w:left="60" w:right="0" w:firstLine="0"/>
                              <w:jc w:val="left"/>
                              <w:rPr>
                                <w:rFonts w:ascii="Consolas"/>
                                <w:i/>
                                <w:color w:val="000000"/>
                                <w:sz w:val="19"/>
                              </w:rPr>
                            </w:pPr>
                            <w:r>
                              <w:rPr>
                                <w:rFonts w:ascii="Consolas"/>
                                <w:i/>
                                <w:color w:val="408080"/>
                                <w:sz w:val="19"/>
                              </w:rPr>
                              <w:t>#check</w:t>
                            </w:r>
                            <w:r>
                              <w:rPr>
                                <w:rFonts w:ascii="Consolas"/>
                                <w:i/>
                                <w:color w:val="408080"/>
                                <w:spacing w:val="11"/>
                                <w:sz w:val="19"/>
                              </w:rPr>
                              <w:t xml:space="preserve"> </w:t>
                            </w:r>
                            <w:r>
                              <w:rPr>
                                <w:rFonts w:ascii="Consolas"/>
                                <w:i/>
                                <w:color w:val="408080"/>
                                <w:sz w:val="19"/>
                              </w:rPr>
                              <w:t>number</w:t>
                            </w:r>
                            <w:r>
                              <w:rPr>
                                <w:rFonts w:ascii="Consolas"/>
                                <w:i/>
                                <w:color w:val="408080"/>
                                <w:spacing w:val="12"/>
                                <w:sz w:val="19"/>
                              </w:rPr>
                              <w:t xml:space="preserve"> </w:t>
                            </w:r>
                            <w:r>
                              <w:rPr>
                                <w:rFonts w:ascii="Consolas"/>
                                <w:i/>
                                <w:color w:val="408080"/>
                                <w:sz w:val="19"/>
                              </w:rPr>
                              <w:t>of</w:t>
                            </w:r>
                            <w:r>
                              <w:rPr>
                                <w:rFonts w:ascii="Consolas"/>
                                <w:i/>
                                <w:color w:val="408080"/>
                                <w:spacing w:val="12"/>
                                <w:sz w:val="19"/>
                              </w:rPr>
                              <w:t xml:space="preserve"> </w:t>
                            </w:r>
                            <w:r>
                              <w:rPr>
                                <w:rFonts w:ascii="Consolas"/>
                                <w:i/>
                                <w:color w:val="408080"/>
                                <w:sz w:val="19"/>
                              </w:rPr>
                              <w:t>targets</w:t>
                            </w:r>
                            <w:r>
                              <w:rPr>
                                <w:rFonts w:ascii="Consolas"/>
                                <w:i/>
                                <w:color w:val="408080"/>
                                <w:spacing w:val="12"/>
                                <w:sz w:val="19"/>
                              </w:rPr>
                              <w:t xml:space="preserve"> </w:t>
                            </w:r>
                            <w:r>
                              <w:rPr>
                                <w:rFonts w:ascii="Consolas"/>
                                <w:i/>
                                <w:color w:val="408080"/>
                                <w:sz w:val="19"/>
                              </w:rPr>
                              <w:t>for</w:t>
                            </w:r>
                            <w:r>
                              <w:rPr>
                                <w:rFonts w:ascii="Consolas"/>
                                <w:i/>
                                <w:color w:val="408080"/>
                                <w:spacing w:val="11"/>
                                <w:sz w:val="19"/>
                              </w:rPr>
                              <w:t xml:space="preserve"> </w:t>
                            </w:r>
                            <w:r>
                              <w:rPr>
                                <w:rFonts w:ascii="Consolas"/>
                                <w:i/>
                                <w:color w:val="408080"/>
                                <w:sz w:val="19"/>
                              </w:rPr>
                              <w:t>each</w:t>
                            </w:r>
                            <w:r>
                              <w:rPr>
                                <w:rFonts w:ascii="Consolas"/>
                                <w:i/>
                                <w:color w:val="408080"/>
                                <w:spacing w:val="12"/>
                                <w:sz w:val="19"/>
                              </w:rPr>
                              <w:t xml:space="preserve"> </w:t>
                            </w:r>
                            <w:r>
                              <w:rPr>
                                <w:rFonts w:ascii="Consolas"/>
                                <w:i/>
                                <w:color w:val="408080"/>
                                <w:spacing w:val="-2"/>
                                <w:sz w:val="19"/>
                              </w:rPr>
                              <w:t>value</w:t>
                            </w:r>
                          </w:p>
                          <w:p w14:paraId="083CC471">
                            <w:pPr>
                              <w:spacing w:before="32"/>
                              <w:ind w:left="60" w:right="0" w:firstLine="0"/>
                              <w:jc w:val="left"/>
                              <w:rPr>
                                <w:rFonts w:ascii="Consolas"/>
                                <w:color w:val="000000"/>
                                <w:sz w:val="19"/>
                              </w:rPr>
                            </w:pPr>
                            <w:r>
                              <w:rPr>
                                <w:rFonts w:ascii="Consolas"/>
                                <w:color w:val="202020"/>
                                <w:sz w:val="19"/>
                              </w:rPr>
                              <w:t>lanes</w:t>
                            </w:r>
                            <w:r>
                              <w:rPr>
                                <w:rFonts w:ascii="Consolas"/>
                                <w:color w:val="202020"/>
                                <w:spacing w:val="9"/>
                                <w:sz w:val="19"/>
                              </w:rPr>
                              <w:t xml:space="preserve"> </w:t>
                            </w:r>
                            <w:r>
                              <w:rPr>
                                <w:rFonts w:ascii="Consolas"/>
                                <w:b/>
                                <w:color w:val="AA21FF"/>
                                <w:sz w:val="19"/>
                              </w:rPr>
                              <w:t>=</w:t>
                            </w:r>
                            <w:r>
                              <w:rPr>
                                <w:rFonts w:ascii="Consolas"/>
                                <w:b/>
                                <w:color w:val="AA21FF"/>
                                <w:spacing w:val="9"/>
                                <w:sz w:val="19"/>
                              </w:rPr>
                              <w:t xml:space="preserve"> </w:t>
                            </w:r>
                            <w:r>
                              <w:rPr>
                                <w:rFonts w:ascii="Consolas"/>
                                <w:color w:val="202020"/>
                                <w:spacing w:val="-2"/>
                                <w:sz w:val="19"/>
                              </w:rPr>
                              <w:t>range</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color w:val="008700"/>
                                <w:spacing w:val="-2"/>
                                <w:sz w:val="19"/>
                              </w:rPr>
                              <w:t>10</w:t>
                            </w:r>
                            <w:r>
                              <w:rPr>
                                <w:rFonts w:ascii="Consolas"/>
                                <w:color w:val="0054AA"/>
                                <w:spacing w:val="-2"/>
                                <w:sz w:val="19"/>
                              </w:rPr>
                              <w:t>)</w:t>
                            </w:r>
                          </w:p>
                          <w:p w14:paraId="2B9097E2">
                            <w:pPr>
                              <w:spacing w:before="33"/>
                              <w:ind w:left="60" w:right="0" w:firstLine="0"/>
                              <w:jc w:val="left"/>
                              <w:rPr>
                                <w:rFonts w:ascii="Consolas"/>
                                <w:color w:val="000000"/>
                                <w:sz w:val="19"/>
                              </w:rPr>
                            </w:pPr>
                            <w:r>
                              <w:rPr>
                                <w:rFonts w:ascii="Consolas"/>
                                <w:color w:val="202020"/>
                                <w:sz w:val="19"/>
                              </w:rPr>
                              <w:t>angles</w:t>
                            </w:r>
                            <w:r>
                              <w:rPr>
                                <w:rFonts w:ascii="Consolas"/>
                                <w:color w:val="202020"/>
                                <w:spacing w:val="23"/>
                                <w:sz w:val="19"/>
                              </w:rPr>
                              <w:t xml:space="preserve"> </w:t>
                            </w:r>
                            <w:r>
                              <w:rPr>
                                <w:rFonts w:ascii="Consolas"/>
                                <w:b/>
                                <w:color w:val="AA21FF"/>
                                <w:sz w:val="19"/>
                              </w:rPr>
                              <w:t>=</w:t>
                            </w:r>
                            <w:r>
                              <w:rPr>
                                <w:rFonts w:ascii="Consolas"/>
                                <w:b/>
                                <w:color w:val="AA21FF"/>
                                <w:spacing w:val="24"/>
                                <w:sz w:val="19"/>
                              </w:rPr>
                              <w:t xml:space="preserve"> </w:t>
                            </w:r>
                            <w:r>
                              <w:rPr>
                                <w:rFonts w:ascii="Consolas"/>
                                <w:color w:val="202020"/>
                                <w:sz w:val="19"/>
                              </w:rPr>
                              <w:t>range</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008700"/>
                                <w:sz w:val="19"/>
                              </w:rPr>
                              <w:t>91</w:t>
                            </w:r>
                            <w:r>
                              <w:rPr>
                                <w:rFonts w:ascii="Consolas"/>
                                <w:color w:val="0054AA"/>
                                <w:sz w:val="19"/>
                              </w:rPr>
                              <w:t>,</w:t>
                            </w:r>
                            <w:r>
                              <w:rPr>
                                <w:rFonts w:ascii="Consolas"/>
                                <w:b/>
                                <w:color w:val="AA21FF"/>
                                <w:sz w:val="19"/>
                              </w:rPr>
                              <w:t>-</w:t>
                            </w:r>
                            <w:r>
                              <w:rPr>
                                <w:rFonts w:ascii="Consolas"/>
                                <w:color w:val="008700"/>
                                <w:spacing w:val="-5"/>
                                <w:sz w:val="19"/>
                              </w:rPr>
                              <w:t>5</w:t>
                            </w:r>
                            <w:r>
                              <w:rPr>
                                <w:rFonts w:ascii="Consolas"/>
                                <w:color w:val="0054AA"/>
                                <w:spacing w:val="-5"/>
                                <w:sz w:val="19"/>
                              </w:rPr>
                              <w:t>)</w:t>
                            </w:r>
                          </w:p>
                          <w:p w14:paraId="241D9363">
                            <w:pPr>
                              <w:spacing w:before="33" w:line="276" w:lineRule="auto"/>
                              <w:ind w:left="60" w:right="4265" w:firstLine="0"/>
                              <w:jc w:val="left"/>
                              <w:rPr>
                                <w:rFonts w:ascii="Consolas"/>
                                <w:color w:val="000000"/>
                                <w:sz w:val="19"/>
                              </w:rPr>
                            </w:pPr>
                            <w:r>
                              <w:rPr>
                                <w:rFonts w:ascii="Consolas"/>
                                <w:color w:val="202020"/>
                                <w:sz w:val="19"/>
                              </w:rPr>
                              <w:t xml:space="preserve">data </w:t>
                            </w:r>
                            <w:r>
                              <w:rPr>
                                <w:rFonts w:ascii="Consolas"/>
                                <w:b/>
                                <w:color w:val="AA21FF"/>
                                <w:sz w:val="19"/>
                              </w:rPr>
                              <w:t>=</w:t>
                            </w:r>
                            <w:r>
                              <w:rPr>
                                <w:rFonts w:ascii="Consolas"/>
                                <w:color w:val="202020"/>
                                <w:sz w:val="19"/>
                              </w:rPr>
                              <w:t>np</w:t>
                            </w:r>
                            <w:r>
                              <w:rPr>
                                <w:rFonts w:ascii="Consolas"/>
                                <w:b/>
                                <w:color w:val="AA21FF"/>
                                <w:sz w:val="19"/>
                              </w:rPr>
                              <w:t>.</w:t>
                            </w:r>
                            <w:r>
                              <w:rPr>
                                <w:rFonts w:ascii="Consolas"/>
                                <w:color w:val="202020"/>
                                <w:sz w:val="19"/>
                              </w:rPr>
                              <w:t>zeros</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lanes</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angles</w:t>
                            </w:r>
                            <w:r>
                              <w:rPr>
                                <w:rFonts w:ascii="Consolas"/>
                                <w:color w:val="0054AA"/>
                                <w:sz w:val="19"/>
                              </w:rPr>
                              <w:t xml:space="preserve">)]) </w:t>
                            </w:r>
                            <w:r>
                              <w:rPr>
                                <w:rFonts w:ascii="Consolas"/>
                                <w:color w:val="202020"/>
                                <w:sz w:val="19"/>
                              </w:rPr>
                              <w:t xml:space="preserve">i </w:t>
                            </w:r>
                            <w:r>
                              <w:rPr>
                                <w:rFonts w:ascii="Consolas"/>
                                <w:b/>
                                <w:color w:val="AA21FF"/>
                                <w:sz w:val="19"/>
                              </w:rPr>
                              <w:t>=</w:t>
                            </w:r>
                            <w:r>
                              <w:rPr>
                                <w:rFonts w:ascii="Consolas"/>
                                <w:color w:val="008700"/>
                                <w:sz w:val="19"/>
                              </w:rPr>
                              <w:t>0</w:t>
                            </w:r>
                          </w:p>
                          <w:p w14:paraId="3A15EE24">
                            <w:pPr>
                              <w:spacing w:before="0" w:line="276" w:lineRule="auto"/>
                              <w:ind w:left="489" w:right="6379" w:hanging="430"/>
                              <w:jc w:val="left"/>
                              <w:rPr>
                                <w:rFonts w:ascii="Consolas"/>
                                <w:color w:val="000000"/>
                                <w:sz w:val="19"/>
                              </w:rPr>
                            </w:pPr>
                            <w:r>
                              <w:rPr>
                                <w:rFonts w:ascii="Consolas"/>
                                <w:b/>
                                <w:color w:val="008000"/>
                                <w:sz w:val="19"/>
                              </w:rPr>
                              <w:t xml:space="preserve">for </w:t>
                            </w:r>
                            <w:r>
                              <w:rPr>
                                <w:rFonts w:ascii="Consolas"/>
                                <w:color w:val="202020"/>
                                <w:sz w:val="19"/>
                              </w:rPr>
                              <w:t xml:space="preserve">lane </w:t>
                            </w:r>
                            <w:r>
                              <w:rPr>
                                <w:rFonts w:ascii="Consolas"/>
                                <w:b/>
                                <w:color w:val="AA21FF"/>
                                <w:sz w:val="19"/>
                              </w:rPr>
                              <w:t xml:space="preserve">in </w:t>
                            </w:r>
                            <w:r>
                              <w:rPr>
                                <w:rFonts w:ascii="Consolas"/>
                                <w:color w:val="202020"/>
                                <w:sz w:val="19"/>
                              </w:rPr>
                              <w:t>lanes</w:t>
                            </w:r>
                            <w:r>
                              <w:rPr>
                                <w:rFonts w:ascii="Consolas"/>
                                <w:color w:val="0054AA"/>
                                <w:sz w:val="19"/>
                              </w:rPr>
                              <w:t xml:space="preserve">: </w:t>
                            </w:r>
                            <w:r>
                              <w:rPr>
                                <w:rFonts w:ascii="Consolas"/>
                                <w:color w:val="202020"/>
                                <w:spacing w:val="-4"/>
                                <w:sz w:val="19"/>
                              </w:rPr>
                              <w:t>j</w:t>
                            </w:r>
                            <w:r>
                              <w:rPr>
                                <w:rFonts w:ascii="Consolas"/>
                                <w:b/>
                                <w:color w:val="AA21FF"/>
                                <w:spacing w:val="-4"/>
                                <w:sz w:val="19"/>
                              </w:rPr>
                              <w:t>=</w:t>
                            </w:r>
                            <w:r>
                              <w:rPr>
                                <w:rFonts w:ascii="Consolas"/>
                                <w:color w:val="008700"/>
                                <w:spacing w:val="-4"/>
                                <w:sz w:val="19"/>
                              </w:rPr>
                              <w:t>0</w:t>
                            </w:r>
                          </w:p>
                          <w:p w14:paraId="7D226AE2">
                            <w:pPr>
                              <w:spacing w:before="0" w:line="221" w:lineRule="exact"/>
                              <w:ind w:left="489" w:right="0" w:firstLine="0"/>
                              <w:jc w:val="left"/>
                              <w:rPr>
                                <w:rFonts w:ascii="Consolas"/>
                                <w:color w:val="000000"/>
                                <w:sz w:val="19"/>
                              </w:rPr>
                            </w:pPr>
                            <w:r>
                              <w:rPr>
                                <w:rFonts w:ascii="Consolas"/>
                                <w:b/>
                                <w:color w:val="008000"/>
                                <w:sz w:val="19"/>
                              </w:rPr>
                              <w:t>for</w:t>
                            </w:r>
                            <w:r>
                              <w:rPr>
                                <w:rFonts w:ascii="Consolas"/>
                                <w:b/>
                                <w:color w:val="008000"/>
                                <w:spacing w:val="9"/>
                                <w:sz w:val="19"/>
                              </w:rPr>
                              <w:t xml:space="preserve"> </w:t>
                            </w:r>
                            <w:r>
                              <w:rPr>
                                <w:rFonts w:ascii="Consolas"/>
                                <w:color w:val="202020"/>
                                <w:sz w:val="19"/>
                              </w:rPr>
                              <w:t>angle</w:t>
                            </w:r>
                            <w:r>
                              <w:rPr>
                                <w:rFonts w:ascii="Consolas"/>
                                <w:color w:val="202020"/>
                                <w:spacing w:val="10"/>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angles</w:t>
                            </w:r>
                            <w:r>
                              <w:rPr>
                                <w:rFonts w:ascii="Consolas"/>
                                <w:color w:val="0054AA"/>
                                <w:spacing w:val="-2"/>
                                <w:sz w:val="19"/>
                              </w:rPr>
                              <w:t>:</w:t>
                            </w:r>
                          </w:p>
                          <w:p w14:paraId="13BEE1DF">
                            <w:pPr>
                              <w:spacing w:before="31" w:line="276" w:lineRule="auto"/>
                              <w:ind w:left="918"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COUNT(*) AS target_count FROM targets WHERE pitch = {</w:t>
                            </w:r>
                            <w:r>
                              <w:rPr>
                                <w:rFonts w:ascii="Consolas"/>
                                <w:color w:val="202020"/>
                                <w:sz w:val="19"/>
                              </w:rPr>
                              <w:t xml:space="preserve">an 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0E82A1F6">
                            <w:pPr>
                              <w:spacing w:before="0" w:line="221" w:lineRule="exact"/>
                              <w:ind w:left="918"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325474C4">
                            <w:pPr>
                              <w:spacing w:before="33"/>
                              <w:ind w:left="918"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3CB1B56F">
                            <w:pPr>
                              <w:spacing w:before="32" w:line="276" w:lineRule="auto"/>
                              <w:ind w:left="918" w:right="2836" w:firstLine="0"/>
                              <w:jc w:val="left"/>
                              <w:rPr>
                                <w:rFonts w:ascii="Consolas"/>
                                <w:color w:val="000000"/>
                                <w:sz w:val="19"/>
                              </w:rPr>
                            </w:pPr>
                            <w:r>
                              <w:rPr>
                                <w:rFonts w:ascii="Consolas"/>
                                <w:color w:val="202020"/>
                                <w:sz w:val="19"/>
                              </w:rPr>
                              <w:t xml:space="preserve">val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pacing w:val="-2"/>
                                <w:sz w:val="19"/>
                              </w:rPr>
                              <w:t>data</w:t>
                            </w:r>
                            <w:r>
                              <w:rPr>
                                <w:rFonts w:ascii="Consolas"/>
                                <w:color w:val="0054AA"/>
                                <w:spacing w:val="-2"/>
                                <w:sz w:val="19"/>
                              </w:rPr>
                              <w:t>[</w:t>
                            </w:r>
                            <w:r>
                              <w:rPr>
                                <w:rFonts w:ascii="Consolas"/>
                                <w:color w:val="202020"/>
                                <w:spacing w:val="-2"/>
                                <w:sz w:val="19"/>
                              </w:rPr>
                              <w:t>i</w:t>
                            </w:r>
                            <w:r>
                              <w:rPr>
                                <w:rFonts w:ascii="Consolas"/>
                                <w:color w:val="0054AA"/>
                                <w:spacing w:val="-2"/>
                                <w:sz w:val="19"/>
                              </w:rPr>
                              <w:t>,</w:t>
                            </w:r>
                            <w:r>
                              <w:rPr>
                                <w:rFonts w:ascii="Consolas"/>
                                <w:color w:val="202020"/>
                                <w:spacing w:val="-2"/>
                                <w:sz w:val="19"/>
                              </w:rPr>
                              <w:t>j</w:t>
                            </w:r>
                            <w:r>
                              <w:rPr>
                                <w:rFonts w:ascii="Consolas"/>
                                <w:color w:val="0054AA"/>
                                <w:spacing w:val="-2"/>
                                <w:sz w:val="19"/>
                              </w:rPr>
                              <w:t>]</w:t>
                            </w:r>
                            <w:r>
                              <w:rPr>
                                <w:rFonts w:ascii="Consolas"/>
                                <w:b/>
                                <w:color w:val="AA21FF"/>
                                <w:spacing w:val="-2"/>
                                <w:sz w:val="19"/>
                              </w:rPr>
                              <w:t>=</w:t>
                            </w:r>
                            <w:r>
                              <w:rPr>
                                <w:rFonts w:ascii="Consolas"/>
                                <w:color w:val="202020"/>
                                <w:spacing w:val="-2"/>
                                <w:sz w:val="19"/>
                              </w:rPr>
                              <w:t>int</w:t>
                            </w:r>
                            <w:r>
                              <w:rPr>
                                <w:rFonts w:ascii="Consolas"/>
                                <w:color w:val="0054AA"/>
                                <w:spacing w:val="-2"/>
                                <w:sz w:val="19"/>
                              </w:rPr>
                              <w:t>(</w:t>
                            </w:r>
                            <w:r>
                              <w:rPr>
                                <w:rFonts w:ascii="Consolas"/>
                                <w:color w:val="202020"/>
                                <w:spacing w:val="-2"/>
                                <w:sz w:val="19"/>
                              </w:rPr>
                              <w:t>val</w:t>
                            </w:r>
                            <w:r>
                              <w:rPr>
                                <w:rFonts w:ascii="Consolas"/>
                                <w:color w:val="0054AA"/>
                                <w:spacing w:val="-2"/>
                                <w:sz w:val="19"/>
                              </w:rPr>
                              <w:t>[</w:t>
                            </w:r>
                            <w:r>
                              <w:rPr>
                                <w:rFonts w:ascii="Consolas"/>
                                <w:color w:val="008700"/>
                                <w:spacing w:val="-2"/>
                                <w:sz w:val="19"/>
                              </w:rPr>
                              <w:t>0</w:t>
                            </w:r>
                            <w:r>
                              <w:rPr>
                                <w:rFonts w:ascii="Consolas"/>
                                <w:color w:val="0054AA"/>
                                <w:spacing w:val="-2"/>
                                <w:sz w:val="19"/>
                              </w:rPr>
                              <w:t>])</w:t>
                            </w:r>
                          </w:p>
                          <w:p w14:paraId="271A25D2">
                            <w:pPr>
                              <w:spacing w:before="0" w:line="276" w:lineRule="auto"/>
                              <w:ind w:left="489" w:right="7229" w:firstLine="429"/>
                              <w:jc w:val="left"/>
                              <w:rPr>
                                <w:rFonts w:ascii="Consolas"/>
                                <w:color w:val="000000"/>
                                <w:sz w:val="19"/>
                              </w:rPr>
                            </w:pPr>
                            <w:r>
                              <w:rPr>
                                <w:rFonts w:ascii="Consolas"/>
                                <w:color w:val="202020"/>
                                <w:spacing w:val="-4"/>
                                <w:sz w:val="19"/>
                              </w:rPr>
                              <w:t>j</w:t>
                            </w:r>
                            <w:r>
                              <w:rPr>
                                <w:rFonts w:ascii="Consolas"/>
                                <w:b/>
                                <w:color w:val="AA21FF"/>
                                <w:spacing w:val="-4"/>
                                <w:sz w:val="19"/>
                              </w:rPr>
                              <w:t>+=</w:t>
                            </w:r>
                            <w:r>
                              <w:rPr>
                                <w:rFonts w:ascii="Consolas"/>
                                <w:color w:val="008700"/>
                                <w:spacing w:val="-4"/>
                                <w:sz w:val="19"/>
                              </w:rPr>
                              <w:t xml:space="preserve">1 </w:t>
                            </w:r>
                            <w:r>
                              <w:rPr>
                                <w:rFonts w:ascii="Consolas"/>
                                <w:color w:val="202020"/>
                                <w:spacing w:val="-4"/>
                                <w:sz w:val="19"/>
                              </w:rPr>
                              <w:t>i</w:t>
                            </w:r>
                            <w:r>
                              <w:rPr>
                                <w:rFonts w:ascii="Consolas"/>
                                <w:b/>
                                <w:color w:val="AA21FF"/>
                                <w:spacing w:val="-4"/>
                                <w:sz w:val="19"/>
                              </w:rPr>
                              <w:t>+=</w:t>
                            </w:r>
                            <w:r>
                              <w:rPr>
                                <w:rFonts w:ascii="Consolas"/>
                                <w:color w:val="008700"/>
                                <w:spacing w:val="-4"/>
                                <w:sz w:val="19"/>
                              </w:rPr>
                              <w:t>1</w:t>
                            </w:r>
                          </w:p>
                          <w:p w14:paraId="14ECCD0E">
                            <w:pPr>
                              <w:pStyle w:val="9"/>
                              <w:spacing w:before="30"/>
                              <w:rPr>
                                <w:rFonts w:ascii="Consolas"/>
                                <w:color w:val="000000"/>
                                <w:sz w:val="19"/>
                              </w:rPr>
                            </w:pPr>
                          </w:p>
                          <w:p w14:paraId="73224EEB">
                            <w:pPr>
                              <w:spacing w:before="0"/>
                              <w:ind w:left="60" w:right="0" w:firstLine="0"/>
                              <w:jc w:val="left"/>
                              <w:rPr>
                                <w:rFonts w:ascii="Consolas"/>
                                <w:color w:val="000000"/>
                                <w:sz w:val="19"/>
                              </w:rPr>
                            </w:pPr>
                            <w:r>
                              <w:rPr>
                                <w:rFonts w:ascii="Consolas"/>
                                <w:color w:val="202020"/>
                                <w:spacing w:val="-2"/>
                                <w:sz w:val="19"/>
                              </w:rPr>
                              <w:t>pd</w:t>
                            </w:r>
                            <w:r>
                              <w:rPr>
                                <w:rFonts w:ascii="Consolas"/>
                                <w:b/>
                                <w:color w:val="AA21FF"/>
                                <w:spacing w:val="-2"/>
                                <w:sz w:val="19"/>
                              </w:rPr>
                              <w:t>.</w:t>
                            </w:r>
                            <w:r>
                              <w:rPr>
                                <w:rFonts w:ascii="Consolas"/>
                                <w:color w:val="202020"/>
                                <w:spacing w:val="-2"/>
                                <w:sz w:val="19"/>
                              </w:rPr>
                              <w:t>DataFrame</w:t>
                            </w:r>
                            <w:r>
                              <w:rPr>
                                <w:rFonts w:ascii="Consolas"/>
                                <w:color w:val="0054AA"/>
                                <w:spacing w:val="-2"/>
                                <w:sz w:val="19"/>
                              </w:rPr>
                              <w:t>(</w:t>
                            </w:r>
                            <w:r>
                              <w:rPr>
                                <w:rFonts w:ascii="Consolas"/>
                                <w:color w:val="202020"/>
                                <w:spacing w:val="-2"/>
                                <w:sz w:val="19"/>
                              </w:rPr>
                              <w:t>data</w:t>
                            </w:r>
                            <w:r>
                              <w:rPr>
                                <w:rFonts w:ascii="Consolas"/>
                                <w:color w:val="0054AA"/>
                                <w:spacing w:val="-2"/>
                                <w:sz w:val="19"/>
                              </w:rPr>
                              <w:t>,</w:t>
                            </w:r>
                            <w:r>
                              <w:rPr>
                                <w:rFonts w:ascii="Consolas"/>
                                <w:color w:val="202020"/>
                                <w:spacing w:val="-2"/>
                                <w:sz w:val="19"/>
                              </w:rPr>
                              <w:t>columns</w:t>
                            </w:r>
                            <w:r>
                              <w:rPr>
                                <w:rFonts w:ascii="Consolas"/>
                                <w:b/>
                                <w:color w:val="AA21FF"/>
                                <w:spacing w:val="-2"/>
                                <w:sz w:val="19"/>
                              </w:rPr>
                              <w:t>=</w:t>
                            </w:r>
                            <w:r>
                              <w:rPr>
                                <w:rFonts w:ascii="Consolas"/>
                                <w:color w:val="202020"/>
                                <w:spacing w:val="-2"/>
                                <w:sz w:val="19"/>
                              </w:rPr>
                              <w:t>angles</w:t>
                            </w:r>
                            <w:r>
                              <w:rPr>
                                <w:rFonts w:ascii="Consolas"/>
                                <w:color w:val="0054AA"/>
                                <w:spacing w:val="-2"/>
                                <w:sz w:val="19"/>
                              </w:rPr>
                              <w:t>)</w:t>
                            </w:r>
                          </w:p>
                        </w:txbxContent>
                      </wps:txbx>
                      <wps:bodyPr wrap="square" lIns="0" tIns="0" rIns="0" bIns="0" rtlCol="0">
                        <a:noAutofit/>
                      </wps:bodyPr>
                    </wps:wsp>
                  </a:graphicData>
                </a:graphic>
              </wp:anchor>
            </w:drawing>
          </mc:Choice>
          <mc:Fallback>
            <w:pict>
              <v:shape id="Textbox 1071" o:spid="_x0000_s1026" o:spt="202" type="#_x0000_t202" style="position:absolute;left:0pt;margin-left:111.15pt;margin-top:-4.75pt;height:249.9pt;width:430pt;mso-position-horizontal-relative:page;z-index:251731968;mso-width-relative:page;mso-height-relative:page;" fillcolor="#F5F5F5" filled="t" stroked="f" coordsize="21600,21600" o:gfxdata="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OZdRm2QAAAAsBAAAPAAAAAAAAAAEAIAAA&#10;ACIAAABkcnMvZG93bnJldi54bWxQSwECFAAUAAAACACHTuJAhLGUm9IBAACvAwAADgAAAAAAAAAB&#10;ACAAAAAoAQAAZHJzL2Uyb0RvYy54bWxQSwUGAAAAAAYABgBZAQAAbAUAAAAA&#10;">
                <v:fill on="t" focussize="0,0"/>
                <v:stroke on="f"/>
                <v:imagedata o:title=""/>
                <o:lock v:ext="edit" aspectratio="f"/>
                <v:textbox inset="0mm,0mm,0mm,0mm">
                  <w:txbxContent>
                    <w:p w14:paraId="1EEABE75">
                      <w:pPr>
                        <w:spacing w:before="95"/>
                        <w:ind w:left="60" w:right="0" w:firstLine="0"/>
                        <w:jc w:val="left"/>
                        <w:rPr>
                          <w:rFonts w:ascii="Consolas"/>
                          <w:i/>
                          <w:color w:val="000000"/>
                          <w:sz w:val="19"/>
                        </w:rPr>
                      </w:pPr>
                      <w:r>
                        <w:rPr>
                          <w:rFonts w:ascii="Consolas"/>
                          <w:i/>
                          <w:color w:val="408080"/>
                          <w:sz w:val="19"/>
                        </w:rPr>
                        <w:t>#</w:t>
                      </w:r>
                      <w:r>
                        <w:rPr>
                          <w:rFonts w:ascii="Consolas"/>
                          <w:i/>
                          <w:color w:val="408080"/>
                          <w:spacing w:val="10"/>
                          <w:sz w:val="19"/>
                        </w:rPr>
                        <w:t xml:space="preserve"> </w:t>
                      </w:r>
                      <w:r>
                        <w:rPr>
                          <w:rFonts w:ascii="Consolas"/>
                          <w:i/>
                          <w:color w:val="408080"/>
                          <w:sz w:val="19"/>
                        </w:rPr>
                        <w:t>Definition</w:t>
                      </w:r>
                      <w:r>
                        <w:rPr>
                          <w:rFonts w:ascii="Consolas"/>
                          <w:i/>
                          <w:color w:val="408080"/>
                          <w:spacing w:val="11"/>
                          <w:sz w:val="19"/>
                        </w:rPr>
                        <w:t xml:space="preserve"> </w:t>
                      </w:r>
                      <w:r>
                        <w:rPr>
                          <w:rFonts w:ascii="Consolas"/>
                          <w:i/>
                          <w:color w:val="408080"/>
                          <w:sz w:val="19"/>
                        </w:rPr>
                        <w:t>of</w:t>
                      </w:r>
                      <w:r>
                        <w:rPr>
                          <w:rFonts w:ascii="Consolas"/>
                          <w:i/>
                          <w:color w:val="408080"/>
                          <w:spacing w:val="11"/>
                          <w:sz w:val="19"/>
                        </w:rPr>
                        <w:t xml:space="preserve"> </w:t>
                      </w:r>
                      <w:r>
                        <w:rPr>
                          <w:rFonts w:ascii="Consolas"/>
                          <w:i/>
                          <w:color w:val="408080"/>
                          <w:sz w:val="19"/>
                        </w:rPr>
                        <w:t>all</w:t>
                      </w:r>
                      <w:r>
                        <w:rPr>
                          <w:rFonts w:ascii="Consolas"/>
                          <w:i/>
                          <w:color w:val="408080"/>
                          <w:spacing w:val="10"/>
                          <w:sz w:val="19"/>
                        </w:rPr>
                        <w:t xml:space="preserve"> </w:t>
                      </w:r>
                      <w:r>
                        <w:rPr>
                          <w:rFonts w:ascii="Consolas"/>
                          <w:i/>
                          <w:color w:val="408080"/>
                          <w:sz w:val="19"/>
                        </w:rPr>
                        <w:t>angles</w:t>
                      </w:r>
                      <w:r>
                        <w:rPr>
                          <w:rFonts w:ascii="Consolas"/>
                          <w:i/>
                          <w:color w:val="408080"/>
                          <w:spacing w:val="11"/>
                          <w:sz w:val="19"/>
                        </w:rPr>
                        <w:t xml:space="preserve"> </w:t>
                      </w:r>
                      <w:r>
                        <w:rPr>
                          <w:rFonts w:ascii="Consolas"/>
                          <w:i/>
                          <w:color w:val="408080"/>
                          <w:sz w:val="19"/>
                        </w:rPr>
                        <w:t>and</w:t>
                      </w:r>
                      <w:r>
                        <w:rPr>
                          <w:rFonts w:ascii="Consolas"/>
                          <w:i/>
                          <w:color w:val="408080"/>
                          <w:spacing w:val="11"/>
                          <w:sz w:val="19"/>
                        </w:rPr>
                        <w:t xml:space="preserve"> </w:t>
                      </w:r>
                      <w:r>
                        <w:rPr>
                          <w:rFonts w:ascii="Consolas"/>
                          <w:i/>
                          <w:color w:val="408080"/>
                          <w:spacing w:val="-2"/>
                          <w:sz w:val="19"/>
                        </w:rPr>
                        <w:t>lanes</w:t>
                      </w:r>
                    </w:p>
                    <w:p w14:paraId="3B2ECA51">
                      <w:pPr>
                        <w:spacing w:before="33"/>
                        <w:ind w:left="60" w:right="0" w:firstLine="0"/>
                        <w:jc w:val="left"/>
                        <w:rPr>
                          <w:rFonts w:ascii="Consolas"/>
                          <w:i/>
                          <w:color w:val="000000"/>
                          <w:sz w:val="19"/>
                        </w:rPr>
                      </w:pPr>
                      <w:r>
                        <w:rPr>
                          <w:rFonts w:ascii="Consolas"/>
                          <w:i/>
                          <w:color w:val="408080"/>
                          <w:sz w:val="19"/>
                        </w:rPr>
                        <w:t>#check</w:t>
                      </w:r>
                      <w:r>
                        <w:rPr>
                          <w:rFonts w:ascii="Consolas"/>
                          <w:i/>
                          <w:color w:val="408080"/>
                          <w:spacing w:val="11"/>
                          <w:sz w:val="19"/>
                        </w:rPr>
                        <w:t xml:space="preserve"> </w:t>
                      </w:r>
                      <w:r>
                        <w:rPr>
                          <w:rFonts w:ascii="Consolas"/>
                          <w:i/>
                          <w:color w:val="408080"/>
                          <w:sz w:val="19"/>
                        </w:rPr>
                        <w:t>number</w:t>
                      </w:r>
                      <w:r>
                        <w:rPr>
                          <w:rFonts w:ascii="Consolas"/>
                          <w:i/>
                          <w:color w:val="408080"/>
                          <w:spacing w:val="12"/>
                          <w:sz w:val="19"/>
                        </w:rPr>
                        <w:t xml:space="preserve"> </w:t>
                      </w:r>
                      <w:r>
                        <w:rPr>
                          <w:rFonts w:ascii="Consolas"/>
                          <w:i/>
                          <w:color w:val="408080"/>
                          <w:sz w:val="19"/>
                        </w:rPr>
                        <w:t>of</w:t>
                      </w:r>
                      <w:r>
                        <w:rPr>
                          <w:rFonts w:ascii="Consolas"/>
                          <w:i/>
                          <w:color w:val="408080"/>
                          <w:spacing w:val="12"/>
                          <w:sz w:val="19"/>
                        </w:rPr>
                        <w:t xml:space="preserve"> </w:t>
                      </w:r>
                      <w:r>
                        <w:rPr>
                          <w:rFonts w:ascii="Consolas"/>
                          <w:i/>
                          <w:color w:val="408080"/>
                          <w:sz w:val="19"/>
                        </w:rPr>
                        <w:t>targets</w:t>
                      </w:r>
                      <w:r>
                        <w:rPr>
                          <w:rFonts w:ascii="Consolas"/>
                          <w:i/>
                          <w:color w:val="408080"/>
                          <w:spacing w:val="12"/>
                          <w:sz w:val="19"/>
                        </w:rPr>
                        <w:t xml:space="preserve"> </w:t>
                      </w:r>
                      <w:r>
                        <w:rPr>
                          <w:rFonts w:ascii="Consolas"/>
                          <w:i/>
                          <w:color w:val="408080"/>
                          <w:sz w:val="19"/>
                        </w:rPr>
                        <w:t>for</w:t>
                      </w:r>
                      <w:r>
                        <w:rPr>
                          <w:rFonts w:ascii="Consolas"/>
                          <w:i/>
                          <w:color w:val="408080"/>
                          <w:spacing w:val="11"/>
                          <w:sz w:val="19"/>
                        </w:rPr>
                        <w:t xml:space="preserve"> </w:t>
                      </w:r>
                      <w:r>
                        <w:rPr>
                          <w:rFonts w:ascii="Consolas"/>
                          <w:i/>
                          <w:color w:val="408080"/>
                          <w:sz w:val="19"/>
                        </w:rPr>
                        <w:t>each</w:t>
                      </w:r>
                      <w:r>
                        <w:rPr>
                          <w:rFonts w:ascii="Consolas"/>
                          <w:i/>
                          <w:color w:val="408080"/>
                          <w:spacing w:val="12"/>
                          <w:sz w:val="19"/>
                        </w:rPr>
                        <w:t xml:space="preserve"> </w:t>
                      </w:r>
                      <w:r>
                        <w:rPr>
                          <w:rFonts w:ascii="Consolas"/>
                          <w:i/>
                          <w:color w:val="408080"/>
                          <w:spacing w:val="-2"/>
                          <w:sz w:val="19"/>
                        </w:rPr>
                        <w:t>value</w:t>
                      </w:r>
                    </w:p>
                    <w:p w14:paraId="083CC471">
                      <w:pPr>
                        <w:spacing w:before="32"/>
                        <w:ind w:left="60" w:right="0" w:firstLine="0"/>
                        <w:jc w:val="left"/>
                        <w:rPr>
                          <w:rFonts w:ascii="Consolas"/>
                          <w:color w:val="000000"/>
                          <w:sz w:val="19"/>
                        </w:rPr>
                      </w:pPr>
                      <w:r>
                        <w:rPr>
                          <w:rFonts w:ascii="Consolas"/>
                          <w:color w:val="202020"/>
                          <w:sz w:val="19"/>
                        </w:rPr>
                        <w:t>lanes</w:t>
                      </w:r>
                      <w:r>
                        <w:rPr>
                          <w:rFonts w:ascii="Consolas"/>
                          <w:color w:val="202020"/>
                          <w:spacing w:val="9"/>
                          <w:sz w:val="19"/>
                        </w:rPr>
                        <w:t xml:space="preserve"> </w:t>
                      </w:r>
                      <w:r>
                        <w:rPr>
                          <w:rFonts w:ascii="Consolas"/>
                          <w:b/>
                          <w:color w:val="AA21FF"/>
                          <w:sz w:val="19"/>
                        </w:rPr>
                        <w:t>=</w:t>
                      </w:r>
                      <w:r>
                        <w:rPr>
                          <w:rFonts w:ascii="Consolas"/>
                          <w:b/>
                          <w:color w:val="AA21FF"/>
                          <w:spacing w:val="9"/>
                          <w:sz w:val="19"/>
                        </w:rPr>
                        <w:t xml:space="preserve"> </w:t>
                      </w:r>
                      <w:r>
                        <w:rPr>
                          <w:rFonts w:ascii="Consolas"/>
                          <w:color w:val="202020"/>
                          <w:spacing w:val="-2"/>
                          <w:sz w:val="19"/>
                        </w:rPr>
                        <w:t>range</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color w:val="008700"/>
                          <w:spacing w:val="-2"/>
                          <w:sz w:val="19"/>
                        </w:rPr>
                        <w:t>10</w:t>
                      </w:r>
                      <w:r>
                        <w:rPr>
                          <w:rFonts w:ascii="Consolas"/>
                          <w:color w:val="0054AA"/>
                          <w:spacing w:val="-2"/>
                          <w:sz w:val="19"/>
                        </w:rPr>
                        <w:t>)</w:t>
                      </w:r>
                    </w:p>
                    <w:p w14:paraId="2B9097E2">
                      <w:pPr>
                        <w:spacing w:before="33"/>
                        <w:ind w:left="60" w:right="0" w:firstLine="0"/>
                        <w:jc w:val="left"/>
                        <w:rPr>
                          <w:rFonts w:ascii="Consolas"/>
                          <w:color w:val="000000"/>
                          <w:sz w:val="19"/>
                        </w:rPr>
                      </w:pPr>
                      <w:r>
                        <w:rPr>
                          <w:rFonts w:ascii="Consolas"/>
                          <w:color w:val="202020"/>
                          <w:sz w:val="19"/>
                        </w:rPr>
                        <w:t>angles</w:t>
                      </w:r>
                      <w:r>
                        <w:rPr>
                          <w:rFonts w:ascii="Consolas"/>
                          <w:color w:val="202020"/>
                          <w:spacing w:val="23"/>
                          <w:sz w:val="19"/>
                        </w:rPr>
                        <w:t xml:space="preserve"> </w:t>
                      </w:r>
                      <w:r>
                        <w:rPr>
                          <w:rFonts w:ascii="Consolas"/>
                          <w:b/>
                          <w:color w:val="AA21FF"/>
                          <w:sz w:val="19"/>
                        </w:rPr>
                        <w:t>=</w:t>
                      </w:r>
                      <w:r>
                        <w:rPr>
                          <w:rFonts w:ascii="Consolas"/>
                          <w:b/>
                          <w:color w:val="AA21FF"/>
                          <w:spacing w:val="24"/>
                          <w:sz w:val="19"/>
                        </w:rPr>
                        <w:t xml:space="preserve"> </w:t>
                      </w:r>
                      <w:r>
                        <w:rPr>
                          <w:rFonts w:ascii="Consolas"/>
                          <w:color w:val="202020"/>
                          <w:sz w:val="19"/>
                        </w:rPr>
                        <w:t>range</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008700"/>
                          <w:sz w:val="19"/>
                        </w:rPr>
                        <w:t>91</w:t>
                      </w:r>
                      <w:r>
                        <w:rPr>
                          <w:rFonts w:ascii="Consolas"/>
                          <w:color w:val="0054AA"/>
                          <w:sz w:val="19"/>
                        </w:rPr>
                        <w:t>,</w:t>
                      </w:r>
                      <w:r>
                        <w:rPr>
                          <w:rFonts w:ascii="Consolas"/>
                          <w:b/>
                          <w:color w:val="AA21FF"/>
                          <w:sz w:val="19"/>
                        </w:rPr>
                        <w:t>-</w:t>
                      </w:r>
                      <w:r>
                        <w:rPr>
                          <w:rFonts w:ascii="Consolas"/>
                          <w:color w:val="008700"/>
                          <w:spacing w:val="-5"/>
                          <w:sz w:val="19"/>
                        </w:rPr>
                        <w:t>5</w:t>
                      </w:r>
                      <w:r>
                        <w:rPr>
                          <w:rFonts w:ascii="Consolas"/>
                          <w:color w:val="0054AA"/>
                          <w:spacing w:val="-5"/>
                          <w:sz w:val="19"/>
                        </w:rPr>
                        <w:t>)</w:t>
                      </w:r>
                    </w:p>
                    <w:p w14:paraId="241D9363">
                      <w:pPr>
                        <w:spacing w:before="33" w:line="276" w:lineRule="auto"/>
                        <w:ind w:left="60" w:right="4265" w:firstLine="0"/>
                        <w:jc w:val="left"/>
                        <w:rPr>
                          <w:rFonts w:ascii="Consolas"/>
                          <w:color w:val="000000"/>
                          <w:sz w:val="19"/>
                        </w:rPr>
                      </w:pPr>
                      <w:r>
                        <w:rPr>
                          <w:rFonts w:ascii="Consolas"/>
                          <w:color w:val="202020"/>
                          <w:sz w:val="19"/>
                        </w:rPr>
                        <w:t xml:space="preserve">data </w:t>
                      </w:r>
                      <w:r>
                        <w:rPr>
                          <w:rFonts w:ascii="Consolas"/>
                          <w:b/>
                          <w:color w:val="AA21FF"/>
                          <w:sz w:val="19"/>
                        </w:rPr>
                        <w:t>=</w:t>
                      </w:r>
                      <w:r>
                        <w:rPr>
                          <w:rFonts w:ascii="Consolas"/>
                          <w:color w:val="202020"/>
                          <w:sz w:val="19"/>
                        </w:rPr>
                        <w:t>np</w:t>
                      </w:r>
                      <w:r>
                        <w:rPr>
                          <w:rFonts w:ascii="Consolas"/>
                          <w:b/>
                          <w:color w:val="AA21FF"/>
                          <w:sz w:val="19"/>
                        </w:rPr>
                        <w:t>.</w:t>
                      </w:r>
                      <w:r>
                        <w:rPr>
                          <w:rFonts w:ascii="Consolas"/>
                          <w:color w:val="202020"/>
                          <w:sz w:val="19"/>
                        </w:rPr>
                        <w:t>zeros</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lanes</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angles</w:t>
                      </w:r>
                      <w:r>
                        <w:rPr>
                          <w:rFonts w:ascii="Consolas"/>
                          <w:color w:val="0054AA"/>
                          <w:sz w:val="19"/>
                        </w:rPr>
                        <w:t xml:space="preserve">)]) </w:t>
                      </w:r>
                      <w:r>
                        <w:rPr>
                          <w:rFonts w:ascii="Consolas"/>
                          <w:color w:val="202020"/>
                          <w:sz w:val="19"/>
                        </w:rPr>
                        <w:t xml:space="preserve">i </w:t>
                      </w:r>
                      <w:r>
                        <w:rPr>
                          <w:rFonts w:ascii="Consolas"/>
                          <w:b/>
                          <w:color w:val="AA21FF"/>
                          <w:sz w:val="19"/>
                        </w:rPr>
                        <w:t>=</w:t>
                      </w:r>
                      <w:r>
                        <w:rPr>
                          <w:rFonts w:ascii="Consolas"/>
                          <w:color w:val="008700"/>
                          <w:sz w:val="19"/>
                        </w:rPr>
                        <w:t>0</w:t>
                      </w:r>
                    </w:p>
                    <w:p w14:paraId="3A15EE24">
                      <w:pPr>
                        <w:spacing w:before="0" w:line="276" w:lineRule="auto"/>
                        <w:ind w:left="489" w:right="6379" w:hanging="430"/>
                        <w:jc w:val="left"/>
                        <w:rPr>
                          <w:rFonts w:ascii="Consolas"/>
                          <w:color w:val="000000"/>
                          <w:sz w:val="19"/>
                        </w:rPr>
                      </w:pPr>
                      <w:r>
                        <w:rPr>
                          <w:rFonts w:ascii="Consolas"/>
                          <w:b/>
                          <w:color w:val="008000"/>
                          <w:sz w:val="19"/>
                        </w:rPr>
                        <w:t xml:space="preserve">for </w:t>
                      </w:r>
                      <w:r>
                        <w:rPr>
                          <w:rFonts w:ascii="Consolas"/>
                          <w:color w:val="202020"/>
                          <w:sz w:val="19"/>
                        </w:rPr>
                        <w:t xml:space="preserve">lane </w:t>
                      </w:r>
                      <w:r>
                        <w:rPr>
                          <w:rFonts w:ascii="Consolas"/>
                          <w:b/>
                          <w:color w:val="AA21FF"/>
                          <w:sz w:val="19"/>
                        </w:rPr>
                        <w:t xml:space="preserve">in </w:t>
                      </w:r>
                      <w:r>
                        <w:rPr>
                          <w:rFonts w:ascii="Consolas"/>
                          <w:color w:val="202020"/>
                          <w:sz w:val="19"/>
                        </w:rPr>
                        <w:t>lanes</w:t>
                      </w:r>
                      <w:r>
                        <w:rPr>
                          <w:rFonts w:ascii="Consolas"/>
                          <w:color w:val="0054AA"/>
                          <w:sz w:val="19"/>
                        </w:rPr>
                        <w:t xml:space="preserve">: </w:t>
                      </w:r>
                      <w:r>
                        <w:rPr>
                          <w:rFonts w:ascii="Consolas"/>
                          <w:color w:val="202020"/>
                          <w:spacing w:val="-4"/>
                          <w:sz w:val="19"/>
                        </w:rPr>
                        <w:t>j</w:t>
                      </w:r>
                      <w:r>
                        <w:rPr>
                          <w:rFonts w:ascii="Consolas"/>
                          <w:b/>
                          <w:color w:val="AA21FF"/>
                          <w:spacing w:val="-4"/>
                          <w:sz w:val="19"/>
                        </w:rPr>
                        <w:t>=</w:t>
                      </w:r>
                      <w:r>
                        <w:rPr>
                          <w:rFonts w:ascii="Consolas"/>
                          <w:color w:val="008700"/>
                          <w:spacing w:val="-4"/>
                          <w:sz w:val="19"/>
                        </w:rPr>
                        <w:t>0</w:t>
                      </w:r>
                    </w:p>
                    <w:p w14:paraId="7D226AE2">
                      <w:pPr>
                        <w:spacing w:before="0" w:line="221" w:lineRule="exact"/>
                        <w:ind w:left="489" w:right="0" w:firstLine="0"/>
                        <w:jc w:val="left"/>
                        <w:rPr>
                          <w:rFonts w:ascii="Consolas"/>
                          <w:color w:val="000000"/>
                          <w:sz w:val="19"/>
                        </w:rPr>
                      </w:pPr>
                      <w:r>
                        <w:rPr>
                          <w:rFonts w:ascii="Consolas"/>
                          <w:b/>
                          <w:color w:val="008000"/>
                          <w:sz w:val="19"/>
                        </w:rPr>
                        <w:t>for</w:t>
                      </w:r>
                      <w:r>
                        <w:rPr>
                          <w:rFonts w:ascii="Consolas"/>
                          <w:b/>
                          <w:color w:val="008000"/>
                          <w:spacing w:val="9"/>
                          <w:sz w:val="19"/>
                        </w:rPr>
                        <w:t xml:space="preserve"> </w:t>
                      </w:r>
                      <w:r>
                        <w:rPr>
                          <w:rFonts w:ascii="Consolas"/>
                          <w:color w:val="202020"/>
                          <w:sz w:val="19"/>
                        </w:rPr>
                        <w:t>angle</w:t>
                      </w:r>
                      <w:r>
                        <w:rPr>
                          <w:rFonts w:ascii="Consolas"/>
                          <w:color w:val="202020"/>
                          <w:spacing w:val="10"/>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angles</w:t>
                      </w:r>
                      <w:r>
                        <w:rPr>
                          <w:rFonts w:ascii="Consolas"/>
                          <w:color w:val="0054AA"/>
                          <w:spacing w:val="-2"/>
                          <w:sz w:val="19"/>
                        </w:rPr>
                        <w:t>:</w:t>
                      </w:r>
                    </w:p>
                    <w:p w14:paraId="13BEE1DF">
                      <w:pPr>
                        <w:spacing w:before="31" w:line="276" w:lineRule="auto"/>
                        <w:ind w:left="918"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COUNT(*) AS target_count FROM targets WHERE pitch = {</w:t>
                      </w:r>
                      <w:r>
                        <w:rPr>
                          <w:rFonts w:ascii="Consolas"/>
                          <w:color w:val="202020"/>
                          <w:sz w:val="19"/>
                        </w:rPr>
                        <w:t xml:space="preserve">an 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0E82A1F6">
                      <w:pPr>
                        <w:spacing w:before="0" w:line="221" w:lineRule="exact"/>
                        <w:ind w:left="918"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325474C4">
                      <w:pPr>
                        <w:spacing w:before="33"/>
                        <w:ind w:left="918"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3CB1B56F">
                      <w:pPr>
                        <w:spacing w:before="32" w:line="276" w:lineRule="auto"/>
                        <w:ind w:left="918" w:right="2836" w:firstLine="0"/>
                        <w:jc w:val="left"/>
                        <w:rPr>
                          <w:rFonts w:ascii="Consolas"/>
                          <w:color w:val="000000"/>
                          <w:sz w:val="19"/>
                        </w:rPr>
                      </w:pPr>
                      <w:r>
                        <w:rPr>
                          <w:rFonts w:ascii="Consolas"/>
                          <w:color w:val="202020"/>
                          <w:sz w:val="19"/>
                        </w:rPr>
                        <w:t xml:space="preserve">val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pacing w:val="-2"/>
                          <w:sz w:val="19"/>
                        </w:rPr>
                        <w:t>data</w:t>
                      </w:r>
                      <w:r>
                        <w:rPr>
                          <w:rFonts w:ascii="Consolas"/>
                          <w:color w:val="0054AA"/>
                          <w:spacing w:val="-2"/>
                          <w:sz w:val="19"/>
                        </w:rPr>
                        <w:t>[</w:t>
                      </w:r>
                      <w:r>
                        <w:rPr>
                          <w:rFonts w:ascii="Consolas"/>
                          <w:color w:val="202020"/>
                          <w:spacing w:val="-2"/>
                          <w:sz w:val="19"/>
                        </w:rPr>
                        <w:t>i</w:t>
                      </w:r>
                      <w:r>
                        <w:rPr>
                          <w:rFonts w:ascii="Consolas"/>
                          <w:color w:val="0054AA"/>
                          <w:spacing w:val="-2"/>
                          <w:sz w:val="19"/>
                        </w:rPr>
                        <w:t>,</w:t>
                      </w:r>
                      <w:r>
                        <w:rPr>
                          <w:rFonts w:ascii="Consolas"/>
                          <w:color w:val="202020"/>
                          <w:spacing w:val="-2"/>
                          <w:sz w:val="19"/>
                        </w:rPr>
                        <w:t>j</w:t>
                      </w:r>
                      <w:r>
                        <w:rPr>
                          <w:rFonts w:ascii="Consolas"/>
                          <w:color w:val="0054AA"/>
                          <w:spacing w:val="-2"/>
                          <w:sz w:val="19"/>
                        </w:rPr>
                        <w:t>]</w:t>
                      </w:r>
                      <w:r>
                        <w:rPr>
                          <w:rFonts w:ascii="Consolas"/>
                          <w:b/>
                          <w:color w:val="AA21FF"/>
                          <w:spacing w:val="-2"/>
                          <w:sz w:val="19"/>
                        </w:rPr>
                        <w:t>=</w:t>
                      </w:r>
                      <w:r>
                        <w:rPr>
                          <w:rFonts w:ascii="Consolas"/>
                          <w:color w:val="202020"/>
                          <w:spacing w:val="-2"/>
                          <w:sz w:val="19"/>
                        </w:rPr>
                        <w:t>int</w:t>
                      </w:r>
                      <w:r>
                        <w:rPr>
                          <w:rFonts w:ascii="Consolas"/>
                          <w:color w:val="0054AA"/>
                          <w:spacing w:val="-2"/>
                          <w:sz w:val="19"/>
                        </w:rPr>
                        <w:t>(</w:t>
                      </w:r>
                      <w:r>
                        <w:rPr>
                          <w:rFonts w:ascii="Consolas"/>
                          <w:color w:val="202020"/>
                          <w:spacing w:val="-2"/>
                          <w:sz w:val="19"/>
                        </w:rPr>
                        <w:t>val</w:t>
                      </w:r>
                      <w:r>
                        <w:rPr>
                          <w:rFonts w:ascii="Consolas"/>
                          <w:color w:val="0054AA"/>
                          <w:spacing w:val="-2"/>
                          <w:sz w:val="19"/>
                        </w:rPr>
                        <w:t>[</w:t>
                      </w:r>
                      <w:r>
                        <w:rPr>
                          <w:rFonts w:ascii="Consolas"/>
                          <w:color w:val="008700"/>
                          <w:spacing w:val="-2"/>
                          <w:sz w:val="19"/>
                        </w:rPr>
                        <w:t>0</w:t>
                      </w:r>
                      <w:r>
                        <w:rPr>
                          <w:rFonts w:ascii="Consolas"/>
                          <w:color w:val="0054AA"/>
                          <w:spacing w:val="-2"/>
                          <w:sz w:val="19"/>
                        </w:rPr>
                        <w:t>])</w:t>
                      </w:r>
                    </w:p>
                    <w:p w14:paraId="271A25D2">
                      <w:pPr>
                        <w:spacing w:before="0" w:line="276" w:lineRule="auto"/>
                        <w:ind w:left="489" w:right="7229" w:firstLine="429"/>
                        <w:jc w:val="left"/>
                        <w:rPr>
                          <w:rFonts w:ascii="Consolas"/>
                          <w:color w:val="000000"/>
                          <w:sz w:val="19"/>
                        </w:rPr>
                      </w:pPr>
                      <w:r>
                        <w:rPr>
                          <w:rFonts w:ascii="Consolas"/>
                          <w:color w:val="202020"/>
                          <w:spacing w:val="-4"/>
                          <w:sz w:val="19"/>
                        </w:rPr>
                        <w:t>j</w:t>
                      </w:r>
                      <w:r>
                        <w:rPr>
                          <w:rFonts w:ascii="Consolas"/>
                          <w:b/>
                          <w:color w:val="AA21FF"/>
                          <w:spacing w:val="-4"/>
                          <w:sz w:val="19"/>
                        </w:rPr>
                        <w:t>+=</w:t>
                      </w:r>
                      <w:r>
                        <w:rPr>
                          <w:rFonts w:ascii="Consolas"/>
                          <w:color w:val="008700"/>
                          <w:spacing w:val="-4"/>
                          <w:sz w:val="19"/>
                        </w:rPr>
                        <w:t xml:space="preserve">1 </w:t>
                      </w:r>
                      <w:r>
                        <w:rPr>
                          <w:rFonts w:ascii="Consolas"/>
                          <w:color w:val="202020"/>
                          <w:spacing w:val="-4"/>
                          <w:sz w:val="19"/>
                        </w:rPr>
                        <w:t>i</w:t>
                      </w:r>
                      <w:r>
                        <w:rPr>
                          <w:rFonts w:ascii="Consolas"/>
                          <w:b/>
                          <w:color w:val="AA21FF"/>
                          <w:spacing w:val="-4"/>
                          <w:sz w:val="19"/>
                        </w:rPr>
                        <w:t>+=</w:t>
                      </w:r>
                      <w:r>
                        <w:rPr>
                          <w:rFonts w:ascii="Consolas"/>
                          <w:color w:val="008700"/>
                          <w:spacing w:val="-4"/>
                          <w:sz w:val="19"/>
                        </w:rPr>
                        <w:t>1</w:t>
                      </w:r>
                    </w:p>
                    <w:p w14:paraId="14ECCD0E">
                      <w:pPr>
                        <w:pStyle w:val="9"/>
                        <w:spacing w:before="30"/>
                        <w:rPr>
                          <w:rFonts w:ascii="Consolas"/>
                          <w:color w:val="000000"/>
                          <w:sz w:val="19"/>
                        </w:rPr>
                      </w:pPr>
                    </w:p>
                    <w:p w14:paraId="73224EEB">
                      <w:pPr>
                        <w:spacing w:before="0"/>
                        <w:ind w:left="60" w:right="0" w:firstLine="0"/>
                        <w:jc w:val="left"/>
                        <w:rPr>
                          <w:rFonts w:ascii="Consolas"/>
                          <w:color w:val="000000"/>
                          <w:sz w:val="19"/>
                        </w:rPr>
                      </w:pPr>
                      <w:r>
                        <w:rPr>
                          <w:rFonts w:ascii="Consolas"/>
                          <w:color w:val="202020"/>
                          <w:spacing w:val="-2"/>
                          <w:sz w:val="19"/>
                        </w:rPr>
                        <w:t>pd</w:t>
                      </w:r>
                      <w:r>
                        <w:rPr>
                          <w:rFonts w:ascii="Consolas"/>
                          <w:b/>
                          <w:color w:val="AA21FF"/>
                          <w:spacing w:val="-2"/>
                          <w:sz w:val="19"/>
                        </w:rPr>
                        <w:t>.</w:t>
                      </w:r>
                      <w:r>
                        <w:rPr>
                          <w:rFonts w:ascii="Consolas"/>
                          <w:color w:val="202020"/>
                          <w:spacing w:val="-2"/>
                          <w:sz w:val="19"/>
                        </w:rPr>
                        <w:t>DataFrame</w:t>
                      </w:r>
                      <w:r>
                        <w:rPr>
                          <w:rFonts w:ascii="Consolas"/>
                          <w:color w:val="0054AA"/>
                          <w:spacing w:val="-2"/>
                          <w:sz w:val="19"/>
                        </w:rPr>
                        <w:t>(</w:t>
                      </w:r>
                      <w:r>
                        <w:rPr>
                          <w:rFonts w:ascii="Consolas"/>
                          <w:color w:val="202020"/>
                          <w:spacing w:val="-2"/>
                          <w:sz w:val="19"/>
                        </w:rPr>
                        <w:t>data</w:t>
                      </w:r>
                      <w:r>
                        <w:rPr>
                          <w:rFonts w:ascii="Consolas"/>
                          <w:color w:val="0054AA"/>
                          <w:spacing w:val="-2"/>
                          <w:sz w:val="19"/>
                        </w:rPr>
                        <w:t>,</w:t>
                      </w:r>
                      <w:r>
                        <w:rPr>
                          <w:rFonts w:ascii="Consolas"/>
                          <w:color w:val="202020"/>
                          <w:spacing w:val="-2"/>
                          <w:sz w:val="19"/>
                        </w:rPr>
                        <w:t>columns</w:t>
                      </w:r>
                      <w:r>
                        <w:rPr>
                          <w:rFonts w:ascii="Consolas"/>
                          <w:b/>
                          <w:color w:val="AA21FF"/>
                          <w:spacing w:val="-2"/>
                          <w:sz w:val="19"/>
                        </w:rPr>
                        <w:t>=</w:t>
                      </w:r>
                      <w:r>
                        <w:rPr>
                          <w:rFonts w:ascii="Consolas"/>
                          <w:color w:val="202020"/>
                          <w:spacing w:val="-2"/>
                          <w:sz w:val="19"/>
                        </w:rPr>
                        <w:t>angles</w:t>
                      </w:r>
                      <w:r>
                        <w:rPr>
                          <w:rFonts w:ascii="Consolas"/>
                          <w:color w:val="0054AA"/>
                          <w:spacing w:val="-2"/>
                          <w:sz w:val="19"/>
                        </w:rPr>
                        <w:t>)</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25C8EE2F">
      <w:pPr>
        <w:pStyle w:val="9"/>
        <w:rPr>
          <w:rFonts w:ascii="Consolas"/>
          <w:sz w:val="19"/>
        </w:rPr>
      </w:pPr>
    </w:p>
    <w:p w14:paraId="2B0CD626">
      <w:pPr>
        <w:pStyle w:val="9"/>
        <w:rPr>
          <w:rFonts w:ascii="Consolas"/>
          <w:sz w:val="19"/>
        </w:rPr>
      </w:pPr>
    </w:p>
    <w:p w14:paraId="7ACF0116">
      <w:pPr>
        <w:pStyle w:val="9"/>
        <w:rPr>
          <w:rFonts w:ascii="Consolas"/>
          <w:sz w:val="19"/>
        </w:rPr>
      </w:pPr>
    </w:p>
    <w:p w14:paraId="34AE4A8B">
      <w:pPr>
        <w:pStyle w:val="9"/>
        <w:rPr>
          <w:rFonts w:ascii="Consolas"/>
          <w:sz w:val="19"/>
        </w:rPr>
      </w:pPr>
    </w:p>
    <w:p w14:paraId="671F695C">
      <w:pPr>
        <w:pStyle w:val="9"/>
        <w:rPr>
          <w:rFonts w:ascii="Consolas"/>
          <w:sz w:val="19"/>
        </w:rPr>
      </w:pPr>
    </w:p>
    <w:p w14:paraId="6710DC22">
      <w:pPr>
        <w:pStyle w:val="9"/>
        <w:rPr>
          <w:rFonts w:ascii="Consolas"/>
          <w:sz w:val="19"/>
        </w:rPr>
      </w:pPr>
    </w:p>
    <w:p w14:paraId="425A8FAF">
      <w:pPr>
        <w:pStyle w:val="9"/>
        <w:rPr>
          <w:rFonts w:ascii="Consolas"/>
          <w:sz w:val="19"/>
        </w:rPr>
      </w:pPr>
    </w:p>
    <w:p w14:paraId="6ADED6E5">
      <w:pPr>
        <w:pStyle w:val="9"/>
        <w:rPr>
          <w:rFonts w:ascii="Consolas"/>
          <w:sz w:val="19"/>
        </w:rPr>
      </w:pPr>
    </w:p>
    <w:p w14:paraId="610A275D">
      <w:pPr>
        <w:pStyle w:val="9"/>
        <w:rPr>
          <w:rFonts w:ascii="Consolas"/>
          <w:sz w:val="19"/>
        </w:rPr>
      </w:pPr>
    </w:p>
    <w:p w14:paraId="756161B8">
      <w:pPr>
        <w:pStyle w:val="9"/>
        <w:rPr>
          <w:rFonts w:ascii="Consolas"/>
          <w:sz w:val="19"/>
        </w:rPr>
      </w:pPr>
    </w:p>
    <w:p w14:paraId="5C9ABA2A">
      <w:pPr>
        <w:pStyle w:val="9"/>
        <w:rPr>
          <w:rFonts w:ascii="Consolas"/>
          <w:sz w:val="19"/>
        </w:rPr>
      </w:pPr>
    </w:p>
    <w:p w14:paraId="0E4C6880">
      <w:pPr>
        <w:pStyle w:val="9"/>
        <w:rPr>
          <w:rFonts w:ascii="Consolas"/>
          <w:sz w:val="19"/>
        </w:rPr>
      </w:pPr>
    </w:p>
    <w:p w14:paraId="10B24467">
      <w:pPr>
        <w:pStyle w:val="9"/>
        <w:rPr>
          <w:rFonts w:ascii="Consolas"/>
          <w:sz w:val="19"/>
        </w:rPr>
      </w:pPr>
    </w:p>
    <w:p w14:paraId="5652A7EB">
      <w:pPr>
        <w:pStyle w:val="9"/>
        <w:rPr>
          <w:rFonts w:ascii="Consolas"/>
          <w:sz w:val="19"/>
        </w:rPr>
      </w:pPr>
    </w:p>
    <w:p w14:paraId="1DBD476A">
      <w:pPr>
        <w:pStyle w:val="9"/>
        <w:rPr>
          <w:rFonts w:ascii="Consolas"/>
          <w:sz w:val="19"/>
        </w:rPr>
      </w:pPr>
    </w:p>
    <w:p w14:paraId="07C1D6BF">
      <w:pPr>
        <w:pStyle w:val="9"/>
        <w:rPr>
          <w:rFonts w:ascii="Consolas"/>
          <w:sz w:val="19"/>
        </w:rPr>
      </w:pPr>
    </w:p>
    <w:p w14:paraId="2AD80C9B">
      <w:pPr>
        <w:pStyle w:val="9"/>
        <w:rPr>
          <w:rFonts w:ascii="Consolas"/>
          <w:sz w:val="19"/>
        </w:rPr>
      </w:pPr>
    </w:p>
    <w:p w14:paraId="73E059E8">
      <w:pPr>
        <w:pStyle w:val="9"/>
        <w:rPr>
          <w:rFonts w:ascii="Consolas"/>
          <w:sz w:val="19"/>
        </w:rPr>
      </w:pPr>
    </w:p>
    <w:p w14:paraId="1AE55ADB">
      <w:pPr>
        <w:pStyle w:val="9"/>
        <w:rPr>
          <w:rFonts w:ascii="Consolas"/>
          <w:sz w:val="19"/>
        </w:rPr>
      </w:pPr>
    </w:p>
    <w:p w14:paraId="59B1ED8E">
      <w:pPr>
        <w:pStyle w:val="9"/>
        <w:rPr>
          <w:rFonts w:ascii="Consolas"/>
          <w:sz w:val="19"/>
        </w:rPr>
      </w:pPr>
    </w:p>
    <w:p w14:paraId="386B0069">
      <w:pPr>
        <w:pStyle w:val="9"/>
        <w:rPr>
          <w:rFonts w:ascii="Consolas"/>
          <w:sz w:val="19"/>
        </w:rPr>
      </w:pPr>
    </w:p>
    <w:p w14:paraId="2C24B6B0">
      <w:pPr>
        <w:pStyle w:val="9"/>
        <w:spacing w:before="61"/>
        <w:rPr>
          <w:rFonts w:ascii="Consolas"/>
          <w:sz w:val="19"/>
        </w:rPr>
      </w:pPr>
    </w:p>
    <w:p w14:paraId="16BD1CFF">
      <w:pPr>
        <w:spacing w:before="0"/>
        <w:ind w:left="92" w:right="0" w:firstLine="0"/>
        <w:jc w:val="left"/>
        <w:rPr>
          <w:rFonts w:ascii="Consolas"/>
          <w:sz w:val="19"/>
        </w:rPr>
      </w:pPr>
      <w:r>
        <w:rPr>
          <w:rFonts w:ascii="Consolas"/>
          <w:sz w:val="19"/>
        </w:rPr>
        <mc:AlternateContent>
          <mc:Choice Requires="wpg">
            <w:drawing>
              <wp:anchor distT="0" distB="0" distL="0" distR="0" simplePos="0" relativeHeight="251730944" behindDoc="0" locked="0" layoutInCell="1" allowOverlap="1">
                <wp:simplePos x="0" y="0"/>
                <wp:positionH relativeFrom="page">
                  <wp:posOffset>1402080</wp:posOffset>
                </wp:positionH>
                <wp:positionV relativeFrom="paragraph">
                  <wp:posOffset>-69850</wp:posOffset>
                </wp:positionV>
                <wp:extent cx="5480050" cy="943610"/>
                <wp:effectExtent l="0" t="0" r="0" b="0"/>
                <wp:wrapNone/>
                <wp:docPr id="1072" name="Group 1072"/>
                <wp:cNvGraphicFramePr/>
                <a:graphic xmlns:a="http://schemas.openxmlformats.org/drawingml/2006/main">
                  <a:graphicData uri="http://schemas.microsoft.com/office/word/2010/wordprocessingGroup">
                    <wpg:wgp>
                      <wpg:cNvGrpSpPr/>
                      <wpg:grpSpPr>
                        <a:xfrm>
                          <a:off x="0" y="0"/>
                          <a:ext cx="5480050" cy="943610"/>
                          <a:chOff x="0" y="0"/>
                          <a:chExt cx="5480050" cy="943610"/>
                        </a:xfrm>
                      </wpg:grpSpPr>
                      <wps:wsp>
                        <wps:cNvPr id="1073" name="Graphic 1073"/>
                        <wps:cNvSpPr/>
                        <wps:spPr>
                          <a:xfrm>
                            <a:off x="0" y="0"/>
                            <a:ext cx="5480050" cy="943610"/>
                          </a:xfrm>
                          <a:custGeom>
                            <a:avLst/>
                            <a:gdLst/>
                            <a:ahLst/>
                            <a:cxnLst/>
                            <a:rect l="l" t="t" r="r" b="b"/>
                            <a:pathLst>
                              <a:path w="5480050" h="943610">
                                <a:moveTo>
                                  <a:pt x="5479758" y="0"/>
                                </a:moveTo>
                                <a:lnTo>
                                  <a:pt x="5470233" y="0"/>
                                </a:lnTo>
                                <a:lnTo>
                                  <a:pt x="9525" y="0"/>
                                </a:lnTo>
                                <a:lnTo>
                                  <a:pt x="0" y="0"/>
                                </a:lnTo>
                                <a:lnTo>
                                  <a:pt x="0" y="9537"/>
                                </a:lnTo>
                                <a:lnTo>
                                  <a:pt x="0" y="943483"/>
                                </a:lnTo>
                                <a:lnTo>
                                  <a:pt x="9525" y="943483"/>
                                </a:lnTo>
                                <a:lnTo>
                                  <a:pt x="9525" y="9537"/>
                                </a:lnTo>
                                <a:lnTo>
                                  <a:pt x="5470233" y="9537"/>
                                </a:lnTo>
                                <a:lnTo>
                                  <a:pt x="5470233" y="943483"/>
                                </a:lnTo>
                                <a:lnTo>
                                  <a:pt x="5479758" y="943483"/>
                                </a:lnTo>
                                <a:lnTo>
                                  <a:pt x="5479758" y="9537"/>
                                </a:lnTo>
                                <a:lnTo>
                                  <a:pt x="5479758" y="0"/>
                                </a:lnTo>
                                <a:close/>
                              </a:path>
                            </a:pathLst>
                          </a:custGeom>
                          <a:solidFill>
                            <a:srgbClr val="DFDFDF"/>
                          </a:solidFill>
                        </wps:spPr>
                        <wps:bodyPr wrap="square" lIns="0" tIns="0" rIns="0" bIns="0" rtlCol="0">
                          <a:noAutofit/>
                        </wps:bodyPr>
                      </wps:wsp>
                      <wps:wsp>
                        <wps:cNvPr id="1074" name="Graphic 1074"/>
                        <wps:cNvSpPr/>
                        <wps:spPr>
                          <a:xfrm>
                            <a:off x="9530" y="9530"/>
                            <a:ext cx="5461000" cy="934085"/>
                          </a:xfrm>
                          <a:custGeom>
                            <a:avLst/>
                            <a:gdLst/>
                            <a:ahLst/>
                            <a:cxnLst/>
                            <a:rect l="l" t="t" r="r" b="b"/>
                            <a:pathLst>
                              <a:path w="5461000" h="934085">
                                <a:moveTo>
                                  <a:pt x="5460707" y="933943"/>
                                </a:moveTo>
                                <a:lnTo>
                                  <a:pt x="0" y="933943"/>
                                </a:lnTo>
                                <a:lnTo>
                                  <a:pt x="0" y="0"/>
                                </a:lnTo>
                                <a:lnTo>
                                  <a:pt x="5460707" y="0"/>
                                </a:lnTo>
                                <a:lnTo>
                                  <a:pt x="5460707" y="933943"/>
                                </a:lnTo>
                                <a:close/>
                              </a:path>
                            </a:pathLst>
                          </a:custGeom>
                          <a:solidFill>
                            <a:srgbClr val="F5F5F5"/>
                          </a:solidFill>
                        </wps:spPr>
                        <wps:bodyPr wrap="square" lIns="0" tIns="0" rIns="0" bIns="0" rtlCol="0">
                          <a:noAutofit/>
                        </wps:bodyPr>
                      </wps:wsp>
                      <wps:wsp>
                        <wps:cNvPr id="1075" name="Textbox 1075"/>
                        <wps:cNvSpPr txBox="1"/>
                        <wps:spPr>
                          <a:xfrm>
                            <a:off x="9530" y="9530"/>
                            <a:ext cx="5461000" cy="934085"/>
                          </a:xfrm>
                          <a:prstGeom prst="rect">
                            <a:avLst/>
                          </a:prstGeom>
                        </wps:spPr>
                        <wps:txbx>
                          <w:txbxContent>
                            <w:p w14:paraId="260A8B84">
                              <w:pPr>
                                <w:spacing w:before="95"/>
                                <w:ind w:left="60" w:right="0" w:firstLine="0"/>
                                <w:jc w:val="left"/>
                                <w:rPr>
                                  <w:rFonts w:ascii="Consolas"/>
                                  <w:sz w:val="19"/>
                                </w:rPr>
                              </w:pPr>
                              <w:r>
                                <w:rPr>
                                  <w:rFonts w:ascii="Consolas"/>
                                  <w:color w:val="202020"/>
                                  <w:sz w:val="19"/>
                                </w:rPr>
                                <w:t>yaw</w:t>
                              </w:r>
                              <w:r>
                                <w:rPr>
                                  <w:rFonts w:ascii="Consolas"/>
                                  <w:color w:val="202020"/>
                                  <w:spacing w:val="8"/>
                                  <w:sz w:val="19"/>
                                </w:rPr>
                                <w:t xml:space="preserve"> </w:t>
                              </w:r>
                              <w:r>
                                <w:rPr>
                                  <w:rFonts w:ascii="Consolas"/>
                                  <w:b/>
                                  <w:color w:val="AA21FF"/>
                                  <w:sz w:val="19"/>
                                </w:rPr>
                                <w:t>=</w:t>
                              </w:r>
                              <w:r>
                                <w:rPr>
                                  <w:rFonts w:ascii="Consolas"/>
                                  <w:b/>
                                  <w:color w:val="AA21FF"/>
                                  <w:spacing w:val="8"/>
                                  <w:sz w:val="19"/>
                                </w:rPr>
                                <w:t xml:space="preserve"> </w:t>
                              </w:r>
                              <w:r>
                                <w:rPr>
                                  <w:rFonts w:ascii="Consolas"/>
                                  <w:b/>
                                  <w:color w:val="AA21FF"/>
                                  <w:sz w:val="19"/>
                                </w:rPr>
                                <w:t>-</w:t>
                              </w:r>
                              <w:r>
                                <w:rPr>
                                  <w:rFonts w:ascii="Consolas"/>
                                  <w:color w:val="008700"/>
                                  <w:spacing w:val="-5"/>
                                  <w:sz w:val="19"/>
                                </w:rPr>
                                <w:t>90</w:t>
                              </w:r>
                            </w:p>
                            <w:p w14:paraId="2984C271">
                              <w:pPr>
                                <w:spacing w:before="33"/>
                                <w:ind w:left="60" w:right="0" w:firstLine="0"/>
                                <w:jc w:val="left"/>
                                <w:rPr>
                                  <w:rFonts w:ascii="Consolas"/>
                                  <w:sz w:val="19"/>
                                </w:rPr>
                              </w:pPr>
                              <w:r>
                                <w:rPr>
                                  <w:rFonts w:ascii="Consolas"/>
                                  <w:color w:val="202020"/>
                                  <w:spacing w:val="-2"/>
                                  <w:sz w:val="19"/>
                                </w:rPr>
                                <w:t>R</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sqrt</w:t>
                              </w:r>
                              <w:r>
                                <w:rPr>
                                  <w:rFonts w:ascii="Consolas"/>
                                  <w:color w:val="0054AA"/>
                                  <w:spacing w:val="-2"/>
                                  <w:sz w:val="19"/>
                                </w:rPr>
                                <w:t>(</w:t>
                              </w:r>
                              <w:r>
                                <w:rPr>
                                  <w:rFonts w:ascii="Consolas"/>
                                  <w:color w:val="008700"/>
                                  <w:spacing w:val="-2"/>
                                  <w:sz w:val="19"/>
                                </w:rPr>
                                <w:t>2</w:t>
                              </w:r>
                              <w:r>
                                <w:rPr>
                                  <w:rFonts w:ascii="Consolas"/>
                                  <w:color w:val="0054AA"/>
                                  <w:spacing w:val="-2"/>
                                  <w:sz w:val="19"/>
                                </w:rPr>
                                <w:t>)</w:t>
                              </w:r>
                              <w:r>
                                <w:rPr>
                                  <w:rFonts w:ascii="Consolas"/>
                                  <w:b/>
                                  <w:color w:val="AA21FF"/>
                                  <w:spacing w:val="-2"/>
                                  <w:sz w:val="19"/>
                                </w:rPr>
                                <w:t>*</w:t>
                              </w:r>
                              <w:r>
                                <w:rPr>
                                  <w:rFonts w:ascii="Consolas"/>
                                  <w:color w:val="008700"/>
                                  <w:spacing w:val="-2"/>
                                  <w:sz w:val="19"/>
                                </w:rPr>
                                <w:t>10</w:t>
                              </w:r>
                            </w:p>
                            <w:p w14:paraId="38AD300F">
                              <w:pPr>
                                <w:spacing w:before="32"/>
                                <w:ind w:left="60" w:right="0" w:firstLine="0"/>
                                <w:jc w:val="left"/>
                                <w:rPr>
                                  <w:rFonts w:ascii="Consolas"/>
                                  <w:sz w:val="19"/>
                                </w:rPr>
                              </w:pPr>
                              <w:r>
                                <w:rPr>
                                  <w:rFonts w:ascii="Consolas"/>
                                  <w:color w:val="202020"/>
                                  <w:sz w:val="19"/>
                                </w:rPr>
                                <w:t>lanes</w:t>
                              </w:r>
                              <w:r>
                                <w:rPr>
                                  <w:rFonts w:ascii="Consolas"/>
                                  <w:color w:val="202020"/>
                                  <w:spacing w:val="9"/>
                                  <w:sz w:val="19"/>
                                </w:rPr>
                                <w:t xml:space="preserve"> </w:t>
                              </w:r>
                              <w:r>
                                <w:rPr>
                                  <w:rFonts w:ascii="Consolas"/>
                                  <w:b/>
                                  <w:color w:val="AA21FF"/>
                                  <w:sz w:val="19"/>
                                </w:rPr>
                                <w:t>=</w:t>
                              </w:r>
                              <w:r>
                                <w:rPr>
                                  <w:rFonts w:ascii="Consolas"/>
                                  <w:b/>
                                  <w:color w:val="AA21FF"/>
                                  <w:spacing w:val="9"/>
                                  <w:sz w:val="19"/>
                                </w:rPr>
                                <w:t xml:space="preserve"> </w:t>
                              </w:r>
                              <w:r>
                                <w:rPr>
                                  <w:rFonts w:ascii="Consolas"/>
                                  <w:color w:val="202020"/>
                                  <w:spacing w:val="-2"/>
                                  <w:sz w:val="19"/>
                                </w:rPr>
                                <w:t>range</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color w:val="008700"/>
                                  <w:spacing w:val="-2"/>
                                  <w:sz w:val="19"/>
                                </w:rPr>
                                <w:t>10</w:t>
                              </w:r>
                              <w:r>
                                <w:rPr>
                                  <w:rFonts w:ascii="Consolas"/>
                                  <w:color w:val="0054AA"/>
                                  <w:spacing w:val="-2"/>
                                  <w:sz w:val="19"/>
                                </w:rPr>
                                <w:t>)</w:t>
                              </w:r>
                            </w:p>
                            <w:p w14:paraId="5CA90BDC">
                              <w:pPr>
                                <w:spacing w:before="33"/>
                                <w:ind w:left="60" w:right="0" w:firstLine="0"/>
                                <w:jc w:val="left"/>
                                <w:rPr>
                                  <w:rFonts w:ascii="Consolas"/>
                                  <w:sz w:val="19"/>
                                </w:rPr>
                              </w:pPr>
                              <w:r>
                                <w:rPr>
                                  <w:rFonts w:ascii="Consolas"/>
                                  <w:color w:val="202020"/>
                                  <w:sz w:val="19"/>
                                </w:rPr>
                                <w:t>angles</w:t>
                              </w:r>
                              <w:r>
                                <w:rPr>
                                  <w:rFonts w:ascii="Consolas"/>
                                  <w:color w:val="202020"/>
                                  <w:spacing w:val="23"/>
                                  <w:sz w:val="19"/>
                                </w:rPr>
                                <w:t xml:space="preserve"> </w:t>
                              </w:r>
                              <w:r>
                                <w:rPr>
                                  <w:rFonts w:ascii="Consolas"/>
                                  <w:b/>
                                  <w:color w:val="AA21FF"/>
                                  <w:sz w:val="19"/>
                                </w:rPr>
                                <w:t>=</w:t>
                              </w:r>
                              <w:r>
                                <w:rPr>
                                  <w:rFonts w:ascii="Consolas"/>
                                  <w:b/>
                                  <w:color w:val="AA21FF"/>
                                  <w:spacing w:val="24"/>
                                  <w:sz w:val="19"/>
                                </w:rPr>
                                <w:t xml:space="preserve"> </w:t>
                              </w:r>
                              <w:r>
                                <w:rPr>
                                  <w:rFonts w:ascii="Consolas"/>
                                  <w:color w:val="202020"/>
                                  <w:sz w:val="19"/>
                                </w:rPr>
                                <w:t>range</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008700"/>
                                  <w:sz w:val="19"/>
                                </w:rPr>
                                <w:t>91</w:t>
                              </w:r>
                              <w:r>
                                <w:rPr>
                                  <w:rFonts w:ascii="Consolas"/>
                                  <w:color w:val="0054AA"/>
                                  <w:sz w:val="19"/>
                                </w:rPr>
                                <w:t>,</w:t>
                              </w:r>
                              <w:r>
                                <w:rPr>
                                  <w:rFonts w:ascii="Consolas"/>
                                  <w:b/>
                                  <w:color w:val="AA21FF"/>
                                  <w:sz w:val="19"/>
                                </w:rPr>
                                <w:t>-</w:t>
                              </w:r>
                              <w:r>
                                <w:rPr>
                                  <w:rFonts w:ascii="Consolas"/>
                                  <w:color w:val="008700"/>
                                  <w:spacing w:val="-5"/>
                                  <w:sz w:val="19"/>
                                </w:rPr>
                                <w:t>5</w:t>
                              </w:r>
                              <w:r>
                                <w:rPr>
                                  <w:rFonts w:ascii="Consolas"/>
                                  <w:color w:val="0054AA"/>
                                  <w:spacing w:val="-5"/>
                                  <w:sz w:val="19"/>
                                </w:rPr>
                                <w:t>)</w:t>
                              </w:r>
                            </w:p>
                            <w:p w14:paraId="74397D2E">
                              <w:pPr>
                                <w:spacing w:before="33"/>
                                <w:ind w:left="60" w:right="0" w:firstLine="0"/>
                                <w:jc w:val="left"/>
                                <w:rPr>
                                  <w:rFonts w:ascii="Consolas"/>
                                  <w:sz w:val="19"/>
                                </w:rPr>
                              </w:pPr>
                              <w:r>
                                <w:rPr>
                                  <w:rFonts w:ascii="Consolas"/>
                                  <w:color w:val="202020"/>
                                  <w:sz w:val="19"/>
                                </w:rPr>
                                <w:t>expected_y</w:t>
                              </w:r>
                              <w:r>
                                <w:rPr>
                                  <w:rFonts w:ascii="Consolas"/>
                                  <w:color w:val="202020"/>
                                  <w:spacing w:val="14"/>
                                  <w:sz w:val="19"/>
                                </w:rPr>
                                <w:t xml:space="preserve"> </w:t>
                              </w:r>
                              <w:r>
                                <w:rPr>
                                  <w:rFonts w:ascii="Consolas"/>
                                  <w:b/>
                                  <w:color w:val="AA21FF"/>
                                  <w:sz w:val="19"/>
                                </w:rPr>
                                <w:t>=</w:t>
                              </w:r>
                              <w:r>
                                <w:rPr>
                                  <w:rFonts w:ascii="Consolas"/>
                                  <w:b/>
                                  <w:color w:val="AA21FF"/>
                                  <w:spacing w:val="14"/>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empty</w:t>
                              </w:r>
                              <w:r>
                                <w:rPr>
                                  <w:rFonts w:ascii="Consolas"/>
                                  <w:color w:val="0054AA"/>
                                  <w:spacing w:val="-2"/>
                                  <w:sz w:val="19"/>
                                </w:rPr>
                                <w:t>([</w:t>
                              </w:r>
                              <w:r>
                                <w:rPr>
                                  <w:rFonts w:ascii="Consolas"/>
                                  <w:color w:val="202020"/>
                                  <w:spacing w:val="-2"/>
                                  <w:sz w:val="19"/>
                                </w:rPr>
                                <w:t>len</w:t>
                              </w:r>
                              <w:r>
                                <w:rPr>
                                  <w:rFonts w:ascii="Consolas"/>
                                  <w:color w:val="0054AA"/>
                                  <w:spacing w:val="-2"/>
                                  <w:sz w:val="19"/>
                                </w:rPr>
                                <w:t>(</w:t>
                              </w:r>
                              <w:r>
                                <w:rPr>
                                  <w:rFonts w:ascii="Consolas"/>
                                  <w:color w:val="202020"/>
                                  <w:spacing w:val="-2"/>
                                  <w:sz w:val="19"/>
                                </w:rPr>
                                <w:t>lanes</w:t>
                              </w:r>
                              <w:r>
                                <w:rPr>
                                  <w:rFonts w:ascii="Consolas"/>
                                  <w:color w:val="0054AA"/>
                                  <w:spacing w:val="-2"/>
                                  <w:sz w:val="19"/>
                                </w:rPr>
                                <w:t>),</w:t>
                              </w:r>
                              <w:r>
                                <w:rPr>
                                  <w:rFonts w:ascii="Consolas"/>
                                  <w:color w:val="202020"/>
                                  <w:spacing w:val="-2"/>
                                  <w:sz w:val="19"/>
                                </w:rPr>
                                <w:t>len</w:t>
                              </w:r>
                              <w:r>
                                <w:rPr>
                                  <w:rFonts w:ascii="Consolas"/>
                                  <w:color w:val="0054AA"/>
                                  <w:spacing w:val="-2"/>
                                  <w:sz w:val="19"/>
                                </w:rPr>
                                <w:t>(</w:t>
                              </w:r>
                              <w:r>
                                <w:rPr>
                                  <w:rFonts w:ascii="Consolas"/>
                                  <w:color w:val="202020"/>
                                  <w:spacing w:val="-2"/>
                                  <w:sz w:val="19"/>
                                </w:rPr>
                                <w:t>angles</w:t>
                              </w:r>
                              <w:r>
                                <w:rPr>
                                  <w:rFonts w:ascii="Consolas"/>
                                  <w:color w:val="0054AA"/>
                                  <w:spacing w:val="-2"/>
                                  <w:sz w:val="19"/>
                                </w:rPr>
                                <w:t>)])</w:t>
                              </w:r>
                            </w:p>
                          </w:txbxContent>
                        </wps:txbx>
                        <wps:bodyPr wrap="square" lIns="0" tIns="0" rIns="0" bIns="0" rtlCol="0">
                          <a:noAutofit/>
                        </wps:bodyPr>
                      </wps:wsp>
                    </wpg:wgp>
                  </a:graphicData>
                </a:graphic>
              </wp:anchor>
            </w:drawing>
          </mc:Choice>
          <mc:Fallback>
            <w:pict>
              <v:group id="_x0000_s1026" o:spid="_x0000_s1026" o:spt="203" style="position:absolute;left:0pt;margin-left:110.4pt;margin-top:-5.5pt;height:74.3pt;width:431.5pt;mso-position-horizontal-relative:page;z-index:251730944;mso-width-relative:page;mso-height-relative:page;" coordsize="5480050,943610" o:gfxdata="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">
                <o:lock v:ext="edit" aspectratio="f"/>
                <v:shape id="Graphic 1073" o:spid="_x0000_s1026" o:spt="100" style="position:absolute;left:0;top:0;height:943610;width:5480050;" fillcolor="#DFDFDF" filled="t" stroked="f" coordsize="5480050,943610" o:gfxdata="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HHtJbsAAADd&#10;AAAADwAAAAAAAAABACAAAAAiAAAAZHJzL2Rvd25yZXYueG1sUEsBAhQAFAAAAAgAh07iQDMvBZ47&#10;AAAAOQAAABAAAAAAAAAAAQAgAAAACgEAAGRycy9zaGFwZXhtbC54bWxQSwUGAAAAAAYABgBbAQAA&#10;tAMAAAAA&#10;" path="m5479758,0l5470233,0,9525,0,0,0,0,9537,0,943483,9525,943483,9525,9537,5470233,9537,5470233,943483,5479758,943483,5479758,9537,5479758,0xe">
                  <v:fill on="t" focussize="0,0"/>
                  <v:stroke on="f"/>
                  <v:imagedata o:title=""/>
                  <o:lock v:ext="edit" aspectratio="f"/>
                  <v:textbox inset="0mm,0mm,0mm,0mm"/>
                </v:shape>
                <v:shape id="Graphic 1074" o:spid="_x0000_s1026" o:spt="100" style="position:absolute;left:9530;top:9530;height:934085;width:5461000;" fillcolor="#F5F5F5" filled="t" stroked="f" coordsize="5461000,934085" o:gfxdata="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io4pK5AAAA3QAA&#10;AA8AAAAAAAAAAQAgAAAAIgAAAGRycy9kb3ducmV2LnhtbFBLAQIUABQAAAAIAIdO4kAzLwWeOwAA&#10;ADkAAAAQAAAAAAAAAAEAIAAAAAgBAABkcnMvc2hhcGV4bWwueG1sUEsFBgAAAAAGAAYAWwEAALID&#10;AAAAAA==&#10;" path="m5460707,933943l0,933943,0,0,5460707,0,5460707,933943xe">
                  <v:fill on="t" focussize="0,0"/>
                  <v:stroke on="f"/>
                  <v:imagedata o:title=""/>
                  <o:lock v:ext="edit" aspectratio="f"/>
                  <v:textbox inset="0mm,0mm,0mm,0mm"/>
                </v:shape>
                <v:shape id="Textbox 1075" o:spid="_x0000_s1026" o:spt="202" type="#_x0000_t202" style="position:absolute;left:9530;top:9530;height:934085;width:5461000;" filled="f" stroked="f" coordsize="21600,21600" o:gfxdata="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iTsv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260A8B84">
                        <w:pPr>
                          <w:spacing w:before="95"/>
                          <w:ind w:left="60" w:right="0" w:firstLine="0"/>
                          <w:jc w:val="left"/>
                          <w:rPr>
                            <w:rFonts w:ascii="Consolas"/>
                            <w:sz w:val="19"/>
                          </w:rPr>
                        </w:pPr>
                        <w:r>
                          <w:rPr>
                            <w:rFonts w:ascii="Consolas"/>
                            <w:color w:val="202020"/>
                            <w:sz w:val="19"/>
                          </w:rPr>
                          <w:t>yaw</w:t>
                        </w:r>
                        <w:r>
                          <w:rPr>
                            <w:rFonts w:ascii="Consolas"/>
                            <w:color w:val="202020"/>
                            <w:spacing w:val="8"/>
                            <w:sz w:val="19"/>
                          </w:rPr>
                          <w:t xml:space="preserve"> </w:t>
                        </w:r>
                        <w:r>
                          <w:rPr>
                            <w:rFonts w:ascii="Consolas"/>
                            <w:b/>
                            <w:color w:val="AA21FF"/>
                            <w:sz w:val="19"/>
                          </w:rPr>
                          <w:t>=</w:t>
                        </w:r>
                        <w:r>
                          <w:rPr>
                            <w:rFonts w:ascii="Consolas"/>
                            <w:b/>
                            <w:color w:val="AA21FF"/>
                            <w:spacing w:val="8"/>
                            <w:sz w:val="19"/>
                          </w:rPr>
                          <w:t xml:space="preserve"> </w:t>
                        </w:r>
                        <w:r>
                          <w:rPr>
                            <w:rFonts w:ascii="Consolas"/>
                            <w:b/>
                            <w:color w:val="AA21FF"/>
                            <w:sz w:val="19"/>
                          </w:rPr>
                          <w:t>-</w:t>
                        </w:r>
                        <w:r>
                          <w:rPr>
                            <w:rFonts w:ascii="Consolas"/>
                            <w:color w:val="008700"/>
                            <w:spacing w:val="-5"/>
                            <w:sz w:val="19"/>
                          </w:rPr>
                          <w:t>90</w:t>
                        </w:r>
                      </w:p>
                      <w:p w14:paraId="2984C271">
                        <w:pPr>
                          <w:spacing w:before="33"/>
                          <w:ind w:left="60" w:right="0" w:firstLine="0"/>
                          <w:jc w:val="left"/>
                          <w:rPr>
                            <w:rFonts w:ascii="Consolas"/>
                            <w:sz w:val="19"/>
                          </w:rPr>
                        </w:pPr>
                        <w:r>
                          <w:rPr>
                            <w:rFonts w:ascii="Consolas"/>
                            <w:color w:val="202020"/>
                            <w:spacing w:val="-2"/>
                            <w:sz w:val="19"/>
                          </w:rPr>
                          <w:t>R</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sqrt</w:t>
                        </w:r>
                        <w:r>
                          <w:rPr>
                            <w:rFonts w:ascii="Consolas"/>
                            <w:color w:val="0054AA"/>
                            <w:spacing w:val="-2"/>
                            <w:sz w:val="19"/>
                          </w:rPr>
                          <w:t>(</w:t>
                        </w:r>
                        <w:r>
                          <w:rPr>
                            <w:rFonts w:ascii="Consolas"/>
                            <w:color w:val="008700"/>
                            <w:spacing w:val="-2"/>
                            <w:sz w:val="19"/>
                          </w:rPr>
                          <w:t>2</w:t>
                        </w:r>
                        <w:r>
                          <w:rPr>
                            <w:rFonts w:ascii="Consolas"/>
                            <w:color w:val="0054AA"/>
                            <w:spacing w:val="-2"/>
                            <w:sz w:val="19"/>
                          </w:rPr>
                          <w:t>)</w:t>
                        </w:r>
                        <w:r>
                          <w:rPr>
                            <w:rFonts w:ascii="Consolas"/>
                            <w:b/>
                            <w:color w:val="AA21FF"/>
                            <w:spacing w:val="-2"/>
                            <w:sz w:val="19"/>
                          </w:rPr>
                          <w:t>*</w:t>
                        </w:r>
                        <w:r>
                          <w:rPr>
                            <w:rFonts w:ascii="Consolas"/>
                            <w:color w:val="008700"/>
                            <w:spacing w:val="-2"/>
                            <w:sz w:val="19"/>
                          </w:rPr>
                          <w:t>10</w:t>
                        </w:r>
                      </w:p>
                      <w:p w14:paraId="38AD300F">
                        <w:pPr>
                          <w:spacing w:before="32"/>
                          <w:ind w:left="60" w:right="0" w:firstLine="0"/>
                          <w:jc w:val="left"/>
                          <w:rPr>
                            <w:rFonts w:ascii="Consolas"/>
                            <w:sz w:val="19"/>
                          </w:rPr>
                        </w:pPr>
                        <w:r>
                          <w:rPr>
                            <w:rFonts w:ascii="Consolas"/>
                            <w:color w:val="202020"/>
                            <w:sz w:val="19"/>
                          </w:rPr>
                          <w:t>lanes</w:t>
                        </w:r>
                        <w:r>
                          <w:rPr>
                            <w:rFonts w:ascii="Consolas"/>
                            <w:color w:val="202020"/>
                            <w:spacing w:val="9"/>
                            <w:sz w:val="19"/>
                          </w:rPr>
                          <w:t xml:space="preserve"> </w:t>
                        </w:r>
                        <w:r>
                          <w:rPr>
                            <w:rFonts w:ascii="Consolas"/>
                            <w:b/>
                            <w:color w:val="AA21FF"/>
                            <w:sz w:val="19"/>
                          </w:rPr>
                          <w:t>=</w:t>
                        </w:r>
                        <w:r>
                          <w:rPr>
                            <w:rFonts w:ascii="Consolas"/>
                            <w:b/>
                            <w:color w:val="AA21FF"/>
                            <w:spacing w:val="9"/>
                            <w:sz w:val="19"/>
                          </w:rPr>
                          <w:t xml:space="preserve"> </w:t>
                        </w:r>
                        <w:r>
                          <w:rPr>
                            <w:rFonts w:ascii="Consolas"/>
                            <w:color w:val="202020"/>
                            <w:spacing w:val="-2"/>
                            <w:sz w:val="19"/>
                          </w:rPr>
                          <w:t>range</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color w:val="008700"/>
                            <w:spacing w:val="-2"/>
                            <w:sz w:val="19"/>
                          </w:rPr>
                          <w:t>10</w:t>
                        </w:r>
                        <w:r>
                          <w:rPr>
                            <w:rFonts w:ascii="Consolas"/>
                            <w:color w:val="0054AA"/>
                            <w:spacing w:val="-2"/>
                            <w:sz w:val="19"/>
                          </w:rPr>
                          <w:t>)</w:t>
                        </w:r>
                      </w:p>
                      <w:p w14:paraId="5CA90BDC">
                        <w:pPr>
                          <w:spacing w:before="33"/>
                          <w:ind w:left="60" w:right="0" w:firstLine="0"/>
                          <w:jc w:val="left"/>
                          <w:rPr>
                            <w:rFonts w:ascii="Consolas"/>
                            <w:sz w:val="19"/>
                          </w:rPr>
                        </w:pPr>
                        <w:r>
                          <w:rPr>
                            <w:rFonts w:ascii="Consolas"/>
                            <w:color w:val="202020"/>
                            <w:sz w:val="19"/>
                          </w:rPr>
                          <w:t>angles</w:t>
                        </w:r>
                        <w:r>
                          <w:rPr>
                            <w:rFonts w:ascii="Consolas"/>
                            <w:color w:val="202020"/>
                            <w:spacing w:val="23"/>
                            <w:sz w:val="19"/>
                          </w:rPr>
                          <w:t xml:space="preserve"> </w:t>
                        </w:r>
                        <w:r>
                          <w:rPr>
                            <w:rFonts w:ascii="Consolas"/>
                            <w:b/>
                            <w:color w:val="AA21FF"/>
                            <w:sz w:val="19"/>
                          </w:rPr>
                          <w:t>=</w:t>
                        </w:r>
                        <w:r>
                          <w:rPr>
                            <w:rFonts w:ascii="Consolas"/>
                            <w:b/>
                            <w:color w:val="AA21FF"/>
                            <w:spacing w:val="24"/>
                            <w:sz w:val="19"/>
                          </w:rPr>
                          <w:t xml:space="preserve"> </w:t>
                        </w:r>
                        <w:r>
                          <w:rPr>
                            <w:rFonts w:ascii="Consolas"/>
                            <w:color w:val="202020"/>
                            <w:sz w:val="19"/>
                          </w:rPr>
                          <w:t>range</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008700"/>
                            <w:sz w:val="19"/>
                          </w:rPr>
                          <w:t>91</w:t>
                        </w:r>
                        <w:r>
                          <w:rPr>
                            <w:rFonts w:ascii="Consolas"/>
                            <w:color w:val="0054AA"/>
                            <w:sz w:val="19"/>
                          </w:rPr>
                          <w:t>,</w:t>
                        </w:r>
                        <w:r>
                          <w:rPr>
                            <w:rFonts w:ascii="Consolas"/>
                            <w:b/>
                            <w:color w:val="AA21FF"/>
                            <w:sz w:val="19"/>
                          </w:rPr>
                          <w:t>-</w:t>
                        </w:r>
                        <w:r>
                          <w:rPr>
                            <w:rFonts w:ascii="Consolas"/>
                            <w:color w:val="008700"/>
                            <w:spacing w:val="-5"/>
                            <w:sz w:val="19"/>
                          </w:rPr>
                          <w:t>5</w:t>
                        </w:r>
                        <w:r>
                          <w:rPr>
                            <w:rFonts w:ascii="Consolas"/>
                            <w:color w:val="0054AA"/>
                            <w:spacing w:val="-5"/>
                            <w:sz w:val="19"/>
                          </w:rPr>
                          <w:t>)</w:t>
                        </w:r>
                      </w:p>
                      <w:p w14:paraId="74397D2E">
                        <w:pPr>
                          <w:spacing w:before="33"/>
                          <w:ind w:left="60" w:right="0" w:firstLine="0"/>
                          <w:jc w:val="left"/>
                          <w:rPr>
                            <w:rFonts w:ascii="Consolas"/>
                            <w:sz w:val="19"/>
                          </w:rPr>
                        </w:pPr>
                        <w:r>
                          <w:rPr>
                            <w:rFonts w:ascii="Consolas"/>
                            <w:color w:val="202020"/>
                            <w:sz w:val="19"/>
                          </w:rPr>
                          <w:t>expected_y</w:t>
                        </w:r>
                        <w:r>
                          <w:rPr>
                            <w:rFonts w:ascii="Consolas"/>
                            <w:color w:val="202020"/>
                            <w:spacing w:val="14"/>
                            <w:sz w:val="19"/>
                          </w:rPr>
                          <w:t xml:space="preserve"> </w:t>
                        </w:r>
                        <w:r>
                          <w:rPr>
                            <w:rFonts w:ascii="Consolas"/>
                            <w:b/>
                            <w:color w:val="AA21FF"/>
                            <w:sz w:val="19"/>
                          </w:rPr>
                          <w:t>=</w:t>
                        </w:r>
                        <w:r>
                          <w:rPr>
                            <w:rFonts w:ascii="Consolas"/>
                            <w:b/>
                            <w:color w:val="AA21FF"/>
                            <w:spacing w:val="14"/>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empty</w:t>
                        </w:r>
                        <w:r>
                          <w:rPr>
                            <w:rFonts w:ascii="Consolas"/>
                            <w:color w:val="0054AA"/>
                            <w:spacing w:val="-2"/>
                            <w:sz w:val="19"/>
                          </w:rPr>
                          <w:t>([</w:t>
                        </w:r>
                        <w:r>
                          <w:rPr>
                            <w:rFonts w:ascii="Consolas"/>
                            <w:color w:val="202020"/>
                            <w:spacing w:val="-2"/>
                            <w:sz w:val="19"/>
                          </w:rPr>
                          <w:t>len</w:t>
                        </w:r>
                        <w:r>
                          <w:rPr>
                            <w:rFonts w:ascii="Consolas"/>
                            <w:color w:val="0054AA"/>
                            <w:spacing w:val="-2"/>
                            <w:sz w:val="19"/>
                          </w:rPr>
                          <w:t>(</w:t>
                        </w:r>
                        <w:r>
                          <w:rPr>
                            <w:rFonts w:ascii="Consolas"/>
                            <w:color w:val="202020"/>
                            <w:spacing w:val="-2"/>
                            <w:sz w:val="19"/>
                          </w:rPr>
                          <w:t>lanes</w:t>
                        </w:r>
                        <w:r>
                          <w:rPr>
                            <w:rFonts w:ascii="Consolas"/>
                            <w:color w:val="0054AA"/>
                            <w:spacing w:val="-2"/>
                            <w:sz w:val="19"/>
                          </w:rPr>
                          <w:t>),</w:t>
                        </w:r>
                        <w:r>
                          <w:rPr>
                            <w:rFonts w:ascii="Consolas"/>
                            <w:color w:val="202020"/>
                            <w:spacing w:val="-2"/>
                            <w:sz w:val="19"/>
                          </w:rPr>
                          <w:t>len</w:t>
                        </w:r>
                        <w:r>
                          <w:rPr>
                            <w:rFonts w:ascii="Consolas"/>
                            <w:color w:val="0054AA"/>
                            <w:spacing w:val="-2"/>
                            <w:sz w:val="19"/>
                          </w:rPr>
                          <w:t>(</w:t>
                        </w:r>
                        <w:r>
                          <w:rPr>
                            <w:rFonts w:ascii="Consolas"/>
                            <w:color w:val="202020"/>
                            <w:spacing w:val="-2"/>
                            <w:sz w:val="19"/>
                          </w:rPr>
                          <w:t>angles</w:t>
                        </w:r>
                        <w:r>
                          <w:rPr>
                            <w:rFonts w:ascii="Consolas"/>
                            <w:color w:val="0054AA"/>
                            <w:spacing w:val="-2"/>
                            <w:sz w:val="19"/>
                          </w:rPr>
                          <w:t>)])</w:t>
                        </w:r>
                      </w:p>
                    </w:txbxContent>
                  </v:textbox>
                </v:shape>
              </v:group>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22C873EA">
      <w:pPr>
        <w:spacing w:after="0"/>
        <w:jc w:val="left"/>
        <w:rPr>
          <w:rFonts w:ascii="Consolas"/>
          <w:sz w:val="19"/>
        </w:rPr>
        <w:sectPr>
          <w:pgSz w:w="11910" w:h="16840"/>
          <w:pgMar w:top="1140" w:right="992" w:bottom="280" w:left="1275" w:header="720" w:footer="720" w:gutter="0"/>
          <w:cols w:space="720" w:num="1"/>
        </w:sectPr>
      </w:pPr>
    </w:p>
    <w:p w14:paraId="702FA655">
      <w:pPr>
        <w:pStyle w:val="9"/>
        <w:ind w:left="933"/>
        <w:rPr>
          <w:rFonts w:ascii="Consolas"/>
          <w:sz w:val="20"/>
        </w:rPr>
      </w:pPr>
      <w:r>
        <w:rPr>
          <w:rFonts w:ascii="Consolas"/>
          <w:sz w:val="20"/>
        </w:rPr>
        <mc:AlternateContent>
          <mc:Choice Requires="wpg">
            <w:drawing>
              <wp:inline distT="0" distB="0" distL="0" distR="0">
                <wp:extent cx="5480050" cy="2487930"/>
                <wp:effectExtent l="9525" t="0" r="0" b="7619"/>
                <wp:docPr id="1076" name="Group 1076"/>
                <wp:cNvGraphicFramePr/>
                <a:graphic xmlns:a="http://schemas.openxmlformats.org/drawingml/2006/main">
                  <a:graphicData uri="http://schemas.microsoft.com/office/word/2010/wordprocessingGroup">
                    <wpg:wgp>
                      <wpg:cNvGrpSpPr/>
                      <wpg:grpSpPr>
                        <a:xfrm>
                          <a:off x="0" y="0"/>
                          <a:ext cx="5480050" cy="2487930"/>
                          <a:chOff x="0" y="0"/>
                          <a:chExt cx="5480050" cy="2487930"/>
                        </a:xfrm>
                      </wpg:grpSpPr>
                      <wps:wsp>
                        <wps:cNvPr id="1077" name="Graphic 1077"/>
                        <wps:cNvSpPr/>
                        <wps:spPr>
                          <a:xfrm>
                            <a:off x="0" y="3"/>
                            <a:ext cx="5480050" cy="2487930"/>
                          </a:xfrm>
                          <a:custGeom>
                            <a:avLst/>
                            <a:gdLst/>
                            <a:ahLst/>
                            <a:cxnLst/>
                            <a:rect l="l" t="t" r="r" b="b"/>
                            <a:pathLst>
                              <a:path w="5480050" h="2487930">
                                <a:moveTo>
                                  <a:pt x="5479758" y="0"/>
                                </a:moveTo>
                                <a:lnTo>
                                  <a:pt x="5470233" y="0"/>
                                </a:lnTo>
                                <a:lnTo>
                                  <a:pt x="5470233" y="2477808"/>
                                </a:lnTo>
                                <a:lnTo>
                                  <a:pt x="9525" y="2477808"/>
                                </a:lnTo>
                                <a:lnTo>
                                  <a:pt x="9525" y="0"/>
                                </a:lnTo>
                                <a:lnTo>
                                  <a:pt x="0" y="0"/>
                                </a:lnTo>
                                <a:lnTo>
                                  <a:pt x="0" y="2477808"/>
                                </a:lnTo>
                                <a:lnTo>
                                  <a:pt x="0" y="2487345"/>
                                </a:lnTo>
                                <a:lnTo>
                                  <a:pt x="9525" y="2487345"/>
                                </a:lnTo>
                                <a:lnTo>
                                  <a:pt x="5470233" y="2487345"/>
                                </a:lnTo>
                                <a:lnTo>
                                  <a:pt x="5479758" y="2487345"/>
                                </a:lnTo>
                                <a:lnTo>
                                  <a:pt x="5479758" y="2477808"/>
                                </a:lnTo>
                                <a:lnTo>
                                  <a:pt x="5479758" y="0"/>
                                </a:lnTo>
                                <a:close/>
                              </a:path>
                            </a:pathLst>
                          </a:custGeom>
                          <a:solidFill>
                            <a:srgbClr val="DFDFDF"/>
                          </a:solidFill>
                        </wps:spPr>
                        <wps:bodyPr wrap="square" lIns="0" tIns="0" rIns="0" bIns="0" rtlCol="0">
                          <a:noAutofit/>
                        </wps:bodyPr>
                      </wps:wsp>
                      <wps:wsp>
                        <wps:cNvPr id="1078" name="Graphic 1078"/>
                        <wps:cNvSpPr/>
                        <wps:spPr>
                          <a:xfrm>
                            <a:off x="9530" y="0"/>
                            <a:ext cx="5461000" cy="2478405"/>
                          </a:xfrm>
                          <a:custGeom>
                            <a:avLst/>
                            <a:gdLst/>
                            <a:ahLst/>
                            <a:cxnLst/>
                            <a:rect l="l" t="t" r="r" b="b"/>
                            <a:pathLst>
                              <a:path w="5461000" h="2478405">
                                <a:moveTo>
                                  <a:pt x="5460707" y="2477808"/>
                                </a:moveTo>
                                <a:lnTo>
                                  <a:pt x="0" y="2477808"/>
                                </a:lnTo>
                                <a:lnTo>
                                  <a:pt x="0" y="0"/>
                                </a:lnTo>
                                <a:lnTo>
                                  <a:pt x="5460707" y="0"/>
                                </a:lnTo>
                                <a:lnTo>
                                  <a:pt x="5460707" y="2477808"/>
                                </a:lnTo>
                                <a:close/>
                              </a:path>
                            </a:pathLst>
                          </a:custGeom>
                          <a:solidFill>
                            <a:srgbClr val="F5F5F5"/>
                          </a:solidFill>
                        </wps:spPr>
                        <wps:bodyPr wrap="square" lIns="0" tIns="0" rIns="0" bIns="0" rtlCol="0">
                          <a:noAutofit/>
                        </wps:bodyPr>
                      </wps:wsp>
                      <wps:wsp>
                        <wps:cNvPr id="1079" name="Textbox 1079"/>
                        <wps:cNvSpPr txBox="1"/>
                        <wps:spPr>
                          <a:xfrm>
                            <a:off x="9530" y="0"/>
                            <a:ext cx="5461000" cy="2478405"/>
                          </a:xfrm>
                          <a:prstGeom prst="rect">
                            <a:avLst/>
                          </a:prstGeom>
                        </wps:spPr>
                        <wps:txbx>
                          <w:txbxContent>
                            <w:p w14:paraId="50105C76">
                              <w:pPr>
                                <w:spacing w:before="20"/>
                                <w:ind w:left="60" w:right="0" w:firstLine="0"/>
                                <w:jc w:val="left"/>
                                <w:rPr>
                                  <w:rFonts w:ascii="Consolas"/>
                                  <w:sz w:val="19"/>
                                </w:rPr>
                              </w:pPr>
                              <w:r>
                                <w:rPr>
                                  <w:rFonts w:ascii="Consolas"/>
                                  <w:color w:val="202020"/>
                                  <w:spacing w:val="-5"/>
                                  <w:sz w:val="19"/>
                                </w:rPr>
                                <w:t>i</w:t>
                              </w:r>
                              <w:r>
                                <w:rPr>
                                  <w:rFonts w:ascii="Consolas"/>
                                  <w:b/>
                                  <w:color w:val="AA21FF"/>
                                  <w:spacing w:val="-5"/>
                                  <w:sz w:val="19"/>
                                </w:rPr>
                                <w:t>=</w:t>
                              </w:r>
                              <w:r>
                                <w:rPr>
                                  <w:rFonts w:ascii="Consolas"/>
                                  <w:color w:val="008700"/>
                                  <w:spacing w:val="-5"/>
                                  <w:sz w:val="19"/>
                                </w:rPr>
                                <w:t>0</w:t>
                              </w:r>
                            </w:p>
                            <w:p w14:paraId="7EFE8827">
                              <w:pPr>
                                <w:spacing w:before="33" w:line="276" w:lineRule="auto"/>
                                <w:ind w:left="489" w:right="6691" w:hanging="430"/>
                                <w:jc w:val="left"/>
                                <w:rPr>
                                  <w:rFonts w:ascii="Consolas"/>
                                  <w:sz w:val="19"/>
                                </w:rPr>
                              </w:pPr>
                              <w:r>
                                <w:rPr>
                                  <w:rFonts w:ascii="Consolas"/>
                                  <w:b/>
                                  <w:color w:val="008000"/>
                                  <w:sz w:val="19"/>
                                </w:rPr>
                                <w:t xml:space="preserve">for </w:t>
                              </w:r>
                              <w:r>
                                <w:rPr>
                                  <w:rFonts w:ascii="Consolas"/>
                                  <w:color w:val="202020"/>
                                  <w:sz w:val="19"/>
                                </w:rPr>
                                <w:t xml:space="preserve">pos </w:t>
                              </w:r>
                              <w:r>
                                <w:rPr>
                                  <w:rFonts w:ascii="Consolas"/>
                                  <w:b/>
                                  <w:color w:val="AA21FF"/>
                                  <w:sz w:val="19"/>
                                </w:rPr>
                                <w:t xml:space="preserve">in </w:t>
                              </w:r>
                              <w:r>
                                <w:rPr>
                                  <w:rFonts w:ascii="Consolas"/>
                                  <w:color w:val="202020"/>
                                  <w:sz w:val="19"/>
                                </w:rPr>
                                <w:t>lanes</w:t>
                              </w:r>
                              <w:r>
                                <w:rPr>
                                  <w:rFonts w:ascii="Consolas"/>
                                  <w:color w:val="0054AA"/>
                                  <w:sz w:val="19"/>
                                </w:rPr>
                                <w:t xml:space="preserve">: </w:t>
                              </w:r>
                              <w:r>
                                <w:rPr>
                                  <w:rFonts w:ascii="Consolas"/>
                                  <w:color w:val="202020"/>
                                  <w:sz w:val="19"/>
                                </w:rPr>
                                <w:t xml:space="preserve">j </w:t>
                              </w:r>
                              <w:r>
                                <w:rPr>
                                  <w:rFonts w:ascii="Consolas"/>
                                  <w:b/>
                                  <w:color w:val="AA21FF"/>
                                  <w:sz w:val="19"/>
                                </w:rPr>
                                <w:t xml:space="preserve">= </w:t>
                              </w:r>
                              <w:r>
                                <w:rPr>
                                  <w:rFonts w:ascii="Consolas"/>
                                  <w:color w:val="008700"/>
                                  <w:sz w:val="19"/>
                                </w:rPr>
                                <w:t>0</w:t>
                              </w:r>
                            </w:p>
                            <w:p w14:paraId="76F973EB">
                              <w:pPr>
                                <w:spacing w:before="0" w:line="221" w:lineRule="exact"/>
                                <w:ind w:left="489" w:right="0" w:firstLine="0"/>
                                <w:jc w:val="left"/>
                                <w:rPr>
                                  <w:rFonts w:ascii="Consolas"/>
                                  <w:sz w:val="19"/>
                                </w:rPr>
                              </w:pPr>
                              <w:r>
                                <w:rPr>
                                  <w:rFonts w:ascii="Consolas"/>
                                  <w:b/>
                                  <w:color w:val="008000"/>
                                  <w:sz w:val="19"/>
                                </w:rPr>
                                <w:t>for</w:t>
                              </w:r>
                              <w:r>
                                <w:rPr>
                                  <w:rFonts w:ascii="Consolas"/>
                                  <w:b/>
                                  <w:color w:val="008000"/>
                                  <w:spacing w:val="9"/>
                                  <w:sz w:val="19"/>
                                </w:rPr>
                                <w:t xml:space="preserve"> </w:t>
                              </w:r>
                              <w:r>
                                <w:rPr>
                                  <w:rFonts w:ascii="Consolas"/>
                                  <w:color w:val="202020"/>
                                  <w:sz w:val="19"/>
                                </w:rPr>
                                <w:t>pitch</w:t>
                              </w:r>
                              <w:r>
                                <w:rPr>
                                  <w:rFonts w:ascii="Consolas"/>
                                  <w:color w:val="202020"/>
                                  <w:spacing w:val="10"/>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angles</w:t>
                              </w:r>
                              <w:r>
                                <w:rPr>
                                  <w:rFonts w:ascii="Consolas"/>
                                  <w:color w:val="0054AA"/>
                                  <w:spacing w:val="-2"/>
                                  <w:sz w:val="19"/>
                                </w:rPr>
                                <w:t>:</w:t>
                              </w:r>
                            </w:p>
                            <w:p w14:paraId="34D1DA0B">
                              <w:pPr>
                                <w:spacing w:before="32"/>
                                <w:ind w:left="918" w:right="0" w:firstLine="0"/>
                                <w:jc w:val="left"/>
                                <w:rPr>
                                  <w:rFonts w:ascii="Consolas"/>
                                  <w:sz w:val="19"/>
                                </w:rPr>
                              </w:pPr>
                              <w:r>
                                <w:rPr>
                                  <w:rFonts w:ascii="Consolas"/>
                                  <w:color w:val="202020"/>
                                  <w:sz w:val="19"/>
                                </w:rPr>
                                <w:t>y</w:t>
                              </w:r>
                              <w:r>
                                <w:rPr>
                                  <w:rFonts w:ascii="Consolas"/>
                                  <w:color w:val="202020"/>
                                  <w:spacing w:val="5"/>
                                  <w:sz w:val="19"/>
                                </w:rPr>
                                <w:t xml:space="preserve"> </w:t>
                              </w:r>
                              <w:r>
                                <w:rPr>
                                  <w:rFonts w:ascii="Consolas"/>
                                  <w:b/>
                                  <w:color w:val="AA21FF"/>
                                  <w:sz w:val="19"/>
                                </w:rPr>
                                <w:t>=</w:t>
                              </w:r>
                              <w:r>
                                <w:rPr>
                                  <w:rFonts w:ascii="Consolas"/>
                                  <w:b/>
                                  <w:color w:val="AA21FF"/>
                                  <w:spacing w:val="6"/>
                                  <w:sz w:val="19"/>
                                </w:rPr>
                                <w:t xml:space="preserve"> </w:t>
                              </w:r>
                              <w:r>
                                <w:rPr>
                                  <w:rFonts w:ascii="Consolas"/>
                                  <w:color w:val="008700"/>
                                  <w:sz w:val="19"/>
                                </w:rPr>
                                <w:t>10</w:t>
                              </w:r>
                              <w:r>
                                <w:rPr>
                                  <w:rFonts w:ascii="Consolas"/>
                                  <w:color w:val="008700"/>
                                  <w:spacing w:val="4"/>
                                  <w:sz w:val="19"/>
                                </w:rPr>
                                <w:t xml:space="preserve"> </w:t>
                              </w:r>
                              <w:r>
                                <w:rPr>
                                  <w:rFonts w:ascii="Consolas"/>
                                  <w:b/>
                                  <w:color w:val="AA21FF"/>
                                  <w:sz w:val="19"/>
                                </w:rPr>
                                <w:t>+</w:t>
                              </w:r>
                              <w:r>
                                <w:rPr>
                                  <w:rFonts w:ascii="Consolas"/>
                                  <w:b/>
                                  <w:color w:val="AA21FF"/>
                                  <w:spacing w:val="6"/>
                                  <w:sz w:val="19"/>
                                </w:rPr>
                                <w:t xml:space="preserve"> </w:t>
                              </w:r>
                              <w:r>
                                <w:rPr>
                                  <w:rFonts w:ascii="Consolas"/>
                                  <w:color w:val="202020"/>
                                  <w:spacing w:val="-2"/>
                                  <w:sz w:val="19"/>
                                </w:rPr>
                                <w:t>R</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cos</w:t>
                              </w:r>
                              <w:r>
                                <w:rPr>
                                  <w:rFonts w:ascii="Consolas"/>
                                  <w:color w:val="0054AA"/>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deg2rad</w:t>
                              </w:r>
                              <w:r>
                                <w:rPr>
                                  <w:rFonts w:ascii="Consolas"/>
                                  <w:color w:val="0054AA"/>
                                  <w:spacing w:val="-2"/>
                                  <w:sz w:val="19"/>
                                </w:rPr>
                                <w:t>(</w:t>
                              </w:r>
                              <w:r>
                                <w:rPr>
                                  <w:rFonts w:ascii="Consolas"/>
                                  <w:color w:val="202020"/>
                                  <w:spacing w:val="-2"/>
                                  <w:sz w:val="19"/>
                                </w:rPr>
                                <w:t>pitch</w:t>
                              </w:r>
                              <w:r>
                                <w:rPr>
                                  <w:rFonts w:ascii="Consolas"/>
                                  <w:color w:val="0054AA"/>
                                  <w:spacing w:val="-2"/>
                                  <w:sz w:val="19"/>
                                </w:rPr>
                                <w:t>))</w:t>
                              </w:r>
                            </w:p>
                            <w:p w14:paraId="58BFED4B">
                              <w:pPr>
                                <w:spacing w:before="33" w:line="276" w:lineRule="auto"/>
                                <w:ind w:left="918" w:right="4265" w:firstLine="0"/>
                                <w:jc w:val="left"/>
                                <w:rPr>
                                  <w:rFonts w:ascii="Consolas"/>
                                  <w:sz w:val="19"/>
                                </w:rPr>
                              </w:pPr>
                              <w:r>
                                <w:rPr>
                                  <w:rFonts w:ascii="Consolas"/>
                                  <w:color w:val="202020"/>
                                  <w:sz w:val="19"/>
                                </w:rPr>
                                <w:t xml:space="preserve">z </w:t>
                              </w:r>
                              <w:r>
                                <w:rPr>
                                  <w:rFonts w:ascii="Consolas"/>
                                  <w:b/>
                                  <w:color w:val="AA21FF"/>
                                  <w:sz w:val="19"/>
                                </w:rPr>
                                <w:t xml:space="preserve">= </w:t>
                              </w:r>
                              <w:r>
                                <w:rPr>
                                  <w:rFonts w:ascii="Consolas"/>
                                  <w:color w:val="202020"/>
                                  <w:sz w:val="19"/>
                                </w:rPr>
                                <w:t>R</w:t>
                              </w:r>
                              <w:r>
                                <w:rPr>
                                  <w:rFonts w:ascii="Consolas"/>
                                  <w:b/>
                                  <w:color w:val="AA21FF"/>
                                  <w:sz w:val="19"/>
                                </w:rPr>
                                <w:t>*</w:t>
                              </w:r>
                              <w:r>
                                <w:rPr>
                                  <w:rFonts w:ascii="Consolas"/>
                                  <w:color w:val="202020"/>
                                  <w:sz w:val="19"/>
                                </w:rPr>
                                <w:t>np</w:t>
                              </w:r>
                              <w:r>
                                <w:rPr>
                                  <w:rFonts w:ascii="Consolas"/>
                                  <w:b/>
                                  <w:color w:val="AA21FF"/>
                                  <w:sz w:val="19"/>
                                </w:rPr>
                                <w:t>.</w:t>
                              </w:r>
                              <w:r>
                                <w:rPr>
                                  <w:rFonts w:ascii="Consolas"/>
                                  <w:color w:val="202020"/>
                                  <w:sz w:val="19"/>
                                </w:rPr>
                                <w:t>sin</w:t>
                              </w:r>
                              <w:r>
                                <w:rPr>
                                  <w:rFonts w:ascii="Consolas"/>
                                  <w:color w:val="0054AA"/>
                                  <w:sz w:val="19"/>
                                </w:rPr>
                                <w:t>(</w:t>
                              </w:r>
                              <w:r>
                                <w:rPr>
                                  <w:rFonts w:ascii="Consolas"/>
                                  <w:color w:val="202020"/>
                                  <w:sz w:val="19"/>
                                </w:rPr>
                                <w:t>np</w:t>
                              </w:r>
                              <w:r>
                                <w:rPr>
                                  <w:rFonts w:ascii="Consolas"/>
                                  <w:b/>
                                  <w:color w:val="AA21FF"/>
                                  <w:sz w:val="19"/>
                                </w:rPr>
                                <w:t>.</w:t>
                              </w:r>
                              <w:r>
                                <w:rPr>
                                  <w:rFonts w:ascii="Consolas"/>
                                  <w:color w:val="202020"/>
                                  <w:sz w:val="19"/>
                                </w:rPr>
                                <w:t>deg2rad</w:t>
                              </w:r>
                              <w:r>
                                <w:rPr>
                                  <w:rFonts w:ascii="Consolas"/>
                                  <w:color w:val="0054AA"/>
                                  <w:sz w:val="19"/>
                                </w:rPr>
                                <w:t>(</w:t>
                              </w:r>
                              <w:r>
                                <w:rPr>
                                  <w:rFonts w:ascii="Consolas"/>
                                  <w:color w:val="202020"/>
                                  <w:sz w:val="19"/>
                                </w:rPr>
                                <w:t>pitch</w:t>
                              </w:r>
                              <w:r>
                                <w:rPr>
                                  <w:rFonts w:ascii="Consolas"/>
                                  <w:color w:val="0054AA"/>
                                  <w:sz w:val="19"/>
                                </w:rPr>
                                <w:t xml:space="preserve">)) </w:t>
                              </w:r>
                              <w:r>
                                <w:rPr>
                                  <w:rFonts w:ascii="Consolas"/>
                                  <w:color w:val="202020"/>
                                  <w:sz w:val="19"/>
                                </w:rPr>
                                <w:t xml:space="preserve">vector_cam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008700"/>
                                  <w:sz w:val="19"/>
                                </w:rPr>
                                <w:t>130</w:t>
                              </w:r>
                              <w:r>
                                <w:rPr>
                                  <w:rFonts w:ascii="Consolas"/>
                                  <w:color w:val="0054AA"/>
                                  <w:sz w:val="19"/>
                                </w:rPr>
                                <w:t>,</w:t>
                              </w:r>
                              <w:r>
                                <w:rPr>
                                  <w:rFonts w:ascii="Consolas"/>
                                  <w:color w:val="202020"/>
                                  <w:sz w:val="19"/>
                                </w:rPr>
                                <w:t>y</w:t>
                              </w:r>
                              <w:r>
                                <w:rPr>
                                  <w:rFonts w:ascii="Consolas"/>
                                  <w:color w:val="0054AA"/>
                                  <w:sz w:val="19"/>
                                </w:rPr>
                                <w:t>,</w:t>
                              </w:r>
                              <w:r>
                                <w:rPr>
                                  <w:rFonts w:ascii="Consolas"/>
                                  <w:color w:val="202020"/>
                                  <w:sz w:val="19"/>
                                </w:rPr>
                                <w:t>z</w:t>
                              </w:r>
                              <w:r>
                                <w:rPr>
                                  <w:rFonts w:ascii="Consolas"/>
                                  <w:color w:val="0054AA"/>
                                  <w:sz w:val="19"/>
                                </w:rPr>
                                <w:t>])</w:t>
                              </w:r>
                            </w:p>
                            <w:p w14:paraId="77BA9074">
                              <w:pPr>
                                <w:spacing w:before="0" w:line="276" w:lineRule="auto"/>
                                <w:ind w:left="918" w:right="3139" w:firstLine="0"/>
                                <w:jc w:val="left"/>
                                <w:rPr>
                                  <w:rFonts w:ascii="Consolas"/>
                                  <w:sz w:val="19"/>
                                </w:rPr>
                              </w:pPr>
                              <w:r>
                                <w:rPr>
                                  <w:rFonts w:ascii="Consolas"/>
                                  <w:color w:val="202020"/>
                                  <w:sz w:val="19"/>
                                </w:rPr>
                                <w:t xml:space="preserve">vector_car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008700"/>
                                  <w:sz w:val="19"/>
                                </w:rPr>
                                <w:t>100</w:t>
                              </w:r>
                              <w:r>
                                <w:rPr>
                                  <w:rFonts w:ascii="Consolas"/>
                                  <w:color w:val="0054AA"/>
                                  <w:sz w:val="19"/>
                                </w:rPr>
                                <w:t>,</w:t>
                              </w:r>
                              <w:r>
                                <w:rPr>
                                  <w:rFonts w:ascii="Consolas"/>
                                  <w:color w:val="008700"/>
                                  <w:sz w:val="19"/>
                                </w:rPr>
                                <w:t>2</w:t>
                              </w:r>
                              <w:r>
                                <w:rPr>
                                  <w:rFonts w:ascii="Consolas"/>
                                  <w:b/>
                                  <w:color w:val="AA21FF"/>
                                  <w:sz w:val="19"/>
                                </w:rPr>
                                <w:t>*</w:t>
                              </w:r>
                              <w:r>
                                <w:rPr>
                                  <w:rFonts w:ascii="Consolas"/>
                                  <w:color w:val="0054AA"/>
                                  <w:sz w:val="19"/>
                                </w:rPr>
                                <w:t>(</w:t>
                              </w:r>
                              <w:r>
                                <w:rPr>
                                  <w:rFonts w:ascii="Consolas"/>
                                  <w:color w:val="202020"/>
                                  <w:sz w:val="19"/>
                                </w:rPr>
                                <w:t>pos</w:t>
                              </w:r>
                              <w:r>
                                <w:rPr>
                                  <w:rFonts w:ascii="Consolas"/>
                                  <w:color w:val="0054AA"/>
                                  <w:sz w:val="19"/>
                                </w:rPr>
                                <w:t xml:space="preserve">) , </w:t>
                              </w:r>
                              <w:r>
                                <w:rPr>
                                  <w:rFonts w:ascii="Consolas"/>
                                  <w:color w:val="008700"/>
                                  <w:sz w:val="19"/>
                                </w:rPr>
                                <w:t>0</w:t>
                              </w:r>
                              <w:r>
                                <w:rPr>
                                  <w:rFonts w:ascii="Consolas"/>
                                  <w:color w:val="0054AA"/>
                                  <w:sz w:val="19"/>
                                </w:rPr>
                                <w:t xml:space="preserve">]) </w:t>
                              </w:r>
                              <w:r>
                                <w:rPr>
                                  <w:rFonts w:ascii="Consolas"/>
                                  <w:color w:val="202020"/>
                                  <w:sz w:val="19"/>
                                </w:rPr>
                                <w:t xml:space="preserve">diff </w:t>
                              </w:r>
                              <w:r>
                                <w:rPr>
                                  <w:rFonts w:ascii="Consolas"/>
                                  <w:b/>
                                  <w:color w:val="AA21FF"/>
                                  <w:sz w:val="19"/>
                                </w:rPr>
                                <w:t xml:space="preserve">= </w:t>
                              </w:r>
                              <w:r>
                                <w:rPr>
                                  <w:rFonts w:ascii="Consolas"/>
                                  <w:color w:val="202020"/>
                                  <w:sz w:val="19"/>
                                </w:rPr>
                                <w:t>vector_car</w:t>
                              </w:r>
                              <w:r>
                                <w:rPr>
                                  <w:rFonts w:ascii="Consolas"/>
                                  <w:b/>
                                  <w:color w:val="AA21FF"/>
                                  <w:sz w:val="19"/>
                                </w:rPr>
                                <w:t>-</w:t>
                              </w:r>
                              <w:r>
                                <w:rPr>
                                  <w:rFonts w:ascii="Consolas"/>
                                  <w:color w:val="202020"/>
                                  <w:sz w:val="19"/>
                                </w:rPr>
                                <w:t>vector_cam</w:t>
                              </w:r>
                            </w:p>
                            <w:p w14:paraId="42AB2EAA">
                              <w:pPr>
                                <w:spacing w:before="0" w:line="276" w:lineRule="auto"/>
                                <w:ind w:left="918" w:right="4688" w:firstLine="0"/>
                                <w:jc w:val="left"/>
                                <w:rPr>
                                  <w:rFonts w:ascii="Consolas"/>
                                  <w:sz w:val="19"/>
                                </w:rPr>
                              </w:pPr>
                              <w:r>
                                <w:rPr>
                                  <w:rFonts w:ascii="Consolas"/>
                                  <w:color w:val="202020"/>
                                  <w:sz w:val="19"/>
                                </w:rPr>
                                <w:t>expected_y</w:t>
                              </w:r>
                              <w:r>
                                <w:rPr>
                                  <w:rFonts w:ascii="Consolas"/>
                                  <w:color w:val="0054AA"/>
                                  <w:sz w:val="19"/>
                                </w:rPr>
                                <w:t>[</w:t>
                              </w:r>
                              <w:r>
                                <w:rPr>
                                  <w:rFonts w:ascii="Consolas"/>
                                  <w:color w:val="202020"/>
                                  <w:sz w:val="19"/>
                                </w:rPr>
                                <w:t>i</w:t>
                              </w:r>
                              <w:r>
                                <w:rPr>
                                  <w:rFonts w:ascii="Consolas"/>
                                  <w:color w:val="0054AA"/>
                                  <w:sz w:val="19"/>
                                </w:rPr>
                                <w:t>,</w:t>
                              </w:r>
                              <w:r>
                                <w:rPr>
                                  <w:rFonts w:ascii="Consolas"/>
                                  <w:color w:val="202020"/>
                                  <w:sz w:val="19"/>
                                </w:rPr>
                                <w:t>j</w:t>
                              </w:r>
                              <w:r>
                                <w:rPr>
                                  <w:rFonts w:ascii="Consolas"/>
                                  <w:color w:val="0054AA"/>
                                  <w:sz w:val="19"/>
                                </w:rPr>
                                <w:t xml:space="preserve">] </w:t>
                              </w:r>
                              <w:r>
                                <w:rPr>
                                  <w:rFonts w:ascii="Consolas"/>
                                  <w:b/>
                                  <w:color w:val="AA21FF"/>
                                  <w:sz w:val="19"/>
                                </w:rPr>
                                <w:t xml:space="preserve">= </w:t>
                              </w:r>
                              <w:r>
                                <w:rPr>
                                  <w:rFonts w:ascii="Consolas"/>
                                  <w:color w:val="202020"/>
                                  <w:sz w:val="19"/>
                                </w:rPr>
                                <w:t>diff</w:t>
                              </w:r>
                              <w:r>
                                <w:rPr>
                                  <w:rFonts w:ascii="Consolas"/>
                                  <w:color w:val="0054AA"/>
                                  <w:sz w:val="19"/>
                                </w:rPr>
                                <w:t>[</w:t>
                              </w:r>
                              <w:r>
                                <w:rPr>
                                  <w:rFonts w:ascii="Consolas"/>
                                  <w:color w:val="008700"/>
                                  <w:sz w:val="19"/>
                                </w:rPr>
                                <w:t>1</w:t>
                              </w:r>
                              <w:r>
                                <w:rPr>
                                  <w:rFonts w:ascii="Consolas"/>
                                  <w:color w:val="0054AA"/>
                                  <w:sz w:val="19"/>
                                </w:rPr>
                                <w:t xml:space="preserve">] </w:t>
                              </w:r>
                              <w:r>
                                <w:rPr>
                                  <w:rFonts w:ascii="Consolas"/>
                                  <w:color w:val="202020"/>
                                  <w:spacing w:val="-4"/>
                                  <w:sz w:val="19"/>
                                </w:rPr>
                                <w:t>j</w:t>
                              </w:r>
                              <w:r>
                                <w:rPr>
                                  <w:rFonts w:ascii="Consolas"/>
                                  <w:b/>
                                  <w:color w:val="AA21FF"/>
                                  <w:spacing w:val="-4"/>
                                  <w:sz w:val="19"/>
                                </w:rPr>
                                <w:t>+=</w:t>
                              </w:r>
                              <w:r>
                                <w:rPr>
                                  <w:rFonts w:ascii="Consolas"/>
                                  <w:color w:val="008700"/>
                                  <w:spacing w:val="-4"/>
                                  <w:sz w:val="19"/>
                                </w:rPr>
                                <w:t>1</w:t>
                              </w:r>
                            </w:p>
                            <w:p w14:paraId="4C5C82A6">
                              <w:pPr>
                                <w:spacing w:before="0" w:line="221" w:lineRule="exact"/>
                                <w:ind w:left="489" w:right="0" w:firstLine="0"/>
                                <w:jc w:val="left"/>
                                <w:rPr>
                                  <w:rFonts w:ascii="Consolas"/>
                                  <w:sz w:val="19"/>
                                </w:rPr>
                              </w:pPr>
                              <w:r>
                                <w:rPr>
                                  <w:rFonts w:ascii="Consolas"/>
                                  <w:color w:val="202020"/>
                                  <w:spacing w:val="-4"/>
                                  <w:sz w:val="19"/>
                                </w:rPr>
                                <w:t>i</w:t>
                              </w:r>
                              <w:r>
                                <w:rPr>
                                  <w:rFonts w:ascii="Consolas"/>
                                  <w:b/>
                                  <w:color w:val="AA21FF"/>
                                  <w:spacing w:val="-4"/>
                                  <w:sz w:val="19"/>
                                </w:rPr>
                                <w:t>+=</w:t>
                              </w:r>
                              <w:r>
                                <w:rPr>
                                  <w:rFonts w:ascii="Consolas"/>
                                  <w:color w:val="008700"/>
                                  <w:spacing w:val="-4"/>
                                  <w:sz w:val="19"/>
                                </w:rPr>
                                <w:t>1</w:t>
                              </w:r>
                            </w:p>
                            <w:p w14:paraId="253F8806">
                              <w:pPr>
                                <w:spacing w:before="62" w:line="240" w:lineRule="auto"/>
                                <w:rPr>
                                  <w:rFonts w:ascii="Consolas"/>
                                  <w:sz w:val="19"/>
                                </w:rPr>
                              </w:pPr>
                            </w:p>
                            <w:p w14:paraId="5823326F">
                              <w:pPr>
                                <w:spacing w:before="1" w:line="276" w:lineRule="auto"/>
                                <w:ind w:left="60" w:right="2836" w:firstLine="0"/>
                                <w:jc w:val="left"/>
                                <w:rPr>
                                  <w:rFonts w:ascii="Consolas"/>
                                  <w:sz w:val="19"/>
                                </w:rPr>
                              </w:pPr>
                              <w:r>
                                <w:rPr>
                                  <w:rFonts w:ascii="Consolas"/>
                                  <w:color w:val="202020"/>
                                  <w:sz w:val="19"/>
                                </w:rPr>
                                <w:t xml:space="preserve">df </w:t>
                              </w:r>
                              <w:r>
                                <w:rPr>
                                  <w:rFonts w:ascii="Consolas"/>
                                  <w:b/>
                                  <w:color w:val="AA21FF"/>
                                  <w:sz w:val="19"/>
                                </w:rPr>
                                <w:t xml:space="preserve">= </w:t>
                              </w:r>
                              <w:r>
                                <w:rPr>
                                  <w:rFonts w:ascii="Consolas"/>
                                  <w:color w:val="202020"/>
                                  <w:sz w:val="19"/>
                                </w:rPr>
                                <w:t>pd</w:t>
                              </w:r>
                              <w:r>
                                <w:rPr>
                                  <w:rFonts w:ascii="Consolas"/>
                                  <w:b/>
                                  <w:color w:val="AA21FF"/>
                                  <w:sz w:val="19"/>
                                </w:rPr>
                                <w:t>.</w:t>
                              </w:r>
                              <w:r>
                                <w:rPr>
                                  <w:rFonts w:ascii="Consolas"/>
                                  <w:color w:val="202020"/>
                                  <w:sz w:val="19"/>
                                </w:rPr>
                                <w:t>DataFrame</w:t>
                              </w:r>
                              <w:r>
                                <w:rPr>
                                  <w:rFonts w:ascii="Consolas"/>
                                  <w:color w:val="0054AA"/>
                                  <w:sz w:val="19"/>
                                </w:rPr>
                                <w:t>(</w:t>
                              </w:r>
                              <w:r>
                                <w:rPr>
                                  <w:rFonts w:ascii="Consolas"/>
                                  <w:color w:val="202020"/>
                                  <w:sz w:val="19"/>
                                </w:rPr>
                                <w:t>expected_y</w:t>
                              </w:r>
                              <w:r>
                                <w:rPr>
                                  <w:rFonts w:ascii="Consolas"/>
                                  <w:color w:val="0054AA"/>
                                  <w:sz w:val="19"/>
                                </w:rPr>
                                <w:t>,</w:t>
                              </w:r>
                              <w:r>
                                <w:rPr>
                                  <w:rFonts w:ascii="Consolas"/>
                                  <w:color w:val="202020"/>
                                  <w:sz w:val="19"/>
                                </w:rPr>
                                <w:t>columns</w:t>
                              </w:r>
                              <w:r>
                                <w:rPr>
                                  <w:rFonts w:ascii="Consolas"/>
                                  <w:b/>
                                  <w:color w:val="AA21FF"/>
                                  <w:sz w:val="19"/>
                                </w:rPr>
                                <w:t>=</w:t>
                              </w:r>
                              <w:r>
                                <w:rPr>
                                  <w:rFonts w:ascii="Consolas"/>
                                  <w:color w:val="202020"/>
                                  <w:sz w:val="19"/>
                                </w:rPr>
                                <w:t>angles</w:t>
                              </w:r>
                              <w:r>
                                <w:rPr>
                                  <w:rFonts w:ascii="Consolas"/>
                                  <w:color w:val="0054AA"/>
                                  <w:sz w:val="19"/>
                                </w:rPr>
                                <w:t xml:space="preserve">) </w:t>
                              </w:r>
                              <w:r>
                                <w:rPr>
                                  <w:rFonts w:ascii="Consolas"/>
                                  <w:color w:val="202020"/>
                                  <w:spacing w:val="-2"/>
                                  <w:sz w:val="19"/>
                                </w:rPr>
                                <w:t>display</w:t>
                              </w:r>
                              <w:r>
                                <w:rPr>
                                  <w:rFonts w:ascii="Consolas"/>
                                  <w:color w:val="0054AA"/>
                                  <w:spacing w:val="-2"/>
                                  <w:sz w:val="19"/>
                                </w:rPr>
                                <w:t>(</w:t>
                              </w:r>
                              <w:r>
                                <w:rPr>
                                  <w:rFonts w:ascii="Consolas"/>
                                  <w:color w:val="202020"/>
                                  <w:spacing w:val="-2"/>
                                  <w:sz w:val="19"/>
                                </w:rPr>
                                <w:t>df</w:t>
                              </w:r>
                              <w:r>
                                <w:rPr>
                                  <w:rFonts w:ascii="Consolas"/>
                                  <w:color w:val="0054AA"/>
                                  <w:spacing w:val="-2"/>
                                  <w:sz w:val="19"/>
                                </w:rPr>
                                <w:t>)</w:t>
                              </w:r>
                            </w:p>
                          </w:txbxContent>
                        </wps:txbx>
                        <wps:bodyPr wrap="square" lIns="0" tIns="0" rIns="0" bIns="0" rtlCol="0">
                          <a:noAutofit/>
                        </wps:bodyPr>
                      </wps:wsp>
                    </wpg:wgp>
                  </a:graphicData>
                </a:graphic>
              </wp:inline>
            </w:drawing>
          </mc:Choice>
          <mc:Fallback>
            <w:pict>
              <v:group id="_x0000_s1026" o:spid="_x0000_s1026" o:spt="203" style="height:195.9pt;width:431.5pt;" coordsize="5480050,2487930" o:gfxdata="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">
                <o:lock v:ext="edit" aspectratio="f"/>
                <v:shape id="Graphic 1077" o:spid="_x0000_s1026" o:spt="100" style="position:absolute;left:0;top:3;height:2487930;width:5480050;" fillcolor="#DFDFDF" filled="t" stroked="f" coordsize="5480050,2487930" o:gfxdata="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ntB5vQAA&#10;AN0AAAAPAAAAAAAAAAEAIAAAACIAAABkcnMvZG93bnJldi54bWxQSwECFAAUAAAACACHTuJAMy8F&#10;njsAAAA5AAAAEAAAAAAAAAABACAAAAAMAQAAZHJzL3NoYXBleG1sLnhtbFBLBQYAAAAABgAGAFsB&#10;AAC2AwAAAAA=&#10;" path="m5479758,0l5470233,0,5470233,2477808,9525,2477808,9525,0,0,0,0,2477808,0,2487345,9525,2487345,5470233,2487345,5479758,2487345,5479758,2477808,5479758,0xe">
                  <v:fill on="t" focussize="0,0"/>
                  <v:stroke on="f"/>
                  <v:imagedata o:title=""/>
                  <o:lock v:ext="edit" aspectratio="f"/>
                  <v:textbox inset="0mm,0mm,0mm,0mm"/>
                </v:shape>
                <v:shape id="Graphic 1078" o:spid="_x0000_s1026" o:spt="100" style="position:absolute;left:9530;top:0;height:2478405;width:5461000;" fillcolor="#F5F5F5" filled="t" stroked="f" coordsize="5461000,2478405" o:gfxdata="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K+Mc&#10;wAAAAN0AAAAPAAAAAAAAAAEAIAAAACIAAABkcnMvZG93bnJldi54bWxQSwECFAAUAAAACACHTuJA&#10;My8FnjsAAAA5AAAAEAAAAAAAAAABACAAAAAPAQAAZHJzL3NoYXBleG1sLnhtbFBLBQYAAAAABgAG&#10;AFsBAAC5AwAAAAA=&#10;" path="m5460707,2477808l0,2477808,0,0,5460707,0,5460707,2477808xe">
                  <v:fill on="t" focussize="0,0"/>
                  <v:stroke on="f"/>
                  <v:imagedata o:title=""/>
                  <o:lock v:ext="edit" aspectratio="f"/>
                  <v:textbox inset="0mm,0mm,0mm,0mm"/>
                </v:shape>
                <v:shape id="Textbox 1079" o:spid="_x0000_s1026" o:spt="202" type="#_x0000_t202" style="position:absolute;left:9530;top:0;height:2478405;width:5461000;" filled="f" stroked="f" coordsize="21600,21600" o:gfxdata="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EMSq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50105C76">
                        <w:pPr>
                          <w:spacing w:before="20"/>
                          <w:ind w:left="60" w:right="0" w:firstLine="0"/>
                          <w:jc w:val="left"/>
                          <w:rPr>
                            <w:rFonts w:ascii="Consolas"/>
                            <w:sz w:val="19"/>
                          </w:rPr>
                        </w:pPr>
                        <w:r>
                          <w:rPr>
                            <w:rFonts w:ascii="Consolas"/>
                            <w:color w:val="202020"/>
                            <w:spacing w:val="-5"/>
                            <w:sz w:val="19"/>
                          </w:rPr>
                          <w:t>i</w:t>
                        </w:r>
                        <w:r>
                          <w:rPr>
                            <w:rFonts w:ascii="Consolas"/>
                            <w:b/>
                            <w:color w:val="AA21FF"/>
                            <w:spacing w:val="-5"/>
                            <w:sz w:val="19"/>
                          </w:rPr>
                          <w:t>=</w:t>
                        </w:r>
                        <w:r>
                          <w:rPr>
                            <w:rFonts w:ascii="Consolas"/>
                            <w:color w:val="008700"/>
                            <w:spacing w:val="-5"/>
                            <w:sz w:val="19"/>
                          </w:rPr>
                          <w:t>0</w:t>
                        </w:r>
                      </w:p>
                      <w:p w14:paraId="7EFE8827">
                        <w:pPr>
                          <w:spacing w:before="33" w:line="276" w:lineRule="auto"/>
                          <w:ind w:left="489" w:right="6691" w:hanging="430"/>
                          <w:jc w:val="left"/>
                          <w:rPr>
                            <w:rFonts w:ascii="Consolas"/>
                            <w:sz w:val="19"/>
                          </w:rPr>
                        </w:pPr>
                        <w:r>
                          <w:rPr>
                            <w:rFonts w:ascii="Consolas"/>
                            <w:b/>
                            <w:color w:val="008000"/>
                            <w:sz w:val="19"/>
                          </w:rPr>
                          <w:t xml:space="preserve">for </w:t>
                        </w:r>
                        <w:r>
                          <w:rPr>
                            <w:rFonts w:ascii="Consolas"/>
                            <w:color w:val="202020"/>
                            <w:sz w:val="19"/>
                          </w:rPr>
                          <w:t xml:space="preserve">pos </w:t>
                        </w:r>
                        <w:r>
                          <w:rPr>
                            <w:rFonts w:ascii="Consolas"/>
                            <w:b/>
                            <w:color w:val="AA21FF"/>
                            <w:sz w:val="19"/>
                          </w:rPr>
                          <w:t xml:space="preserve">in </w:t>
                        </w:r>
                        <w:r>
                          <w:rPr>
                            <w:rFonts w:ascii="Consolas"/>
                            <w:color w:val="202020"/>
                            <w:sz w:val="19"/>
                          </w:rPr>
                          <w:t>lanes</w:t>
                        </w:r>
                        <w:r>
                          <w:rPr>
                            <w:rFonts w:ascii="Consolas"/>
                            <w:color w:val="0054AA"/>
                            <w:sz w:val="19"/>
                          </w:rPr>
                          <w:t xml:space="preserve">: </w:t>
                        </w:r>
                        <w:r>
                          <w:rPr>
                            <w:rFonts w:ascii="Consolas"/>
                            <w:color w:val="202020"/>
                            <w:sz w:val="19"/>
                          </w:rPr>
                          <w:t xml:space="preserve">j </w:t>
                        </w:r>
                        <w:r>
                          <w:rPr>
                            <w:rFonts w:ascii="Consolas"/>
                            <w:b/>
                            <w:color w:val="AA21FF"/>
                            <w:sz w:val="19"/>
                          </w:rPr>
                          <w:t xml:space="preserve">= </w:t>
                        </w:r>
                        <w:r>
                          <w:rPr>
                            <w:rFonts w:ascii="Consolas"/>
                            <w:color w:val="008700"/>
                            <w:sz w:val="19"/>
                          </w:rPr>
                          <w:t>0</w:t>
                        </w:r>
                      </w:p>
                      <w:p w14:paraId="76F973EB">
                        <w:pPr>
                          <w:spacing w:before="0" w:line="221" w:lineRule="exact"/>
                          <w:ind w:left="489" w:right="0" w:firstLine="0"/>
                          <w:jc w:val="left"/>
                          <w:rPr>
                            <w:rFonts w:ascii="Consolas"/>
                            <w:sz w:val="19"/>
                          </w:rPr>
                        </w:pPr>
                        <w:r>
                          <w:rPr>
                            <w:rFonts w:ascii="Consolas"/>
                            <w:b/>
                            <w:color w:val="008000"/>
                            <w:sz w:val="19"/>
                          </w:rPr>
                          <w:t>for</w:t>
                        </w:r>
                        <w:r>
                          <w:rPr>
                            <w:rFonts w:ascii="Consolas"/>
                            <w:b/>
                            <w:color w:val="008000"/>
                            <w:spacing w:val="9"/>
                            <w:sz w:val="19"/>
                          </w:rPr>
                          <w:t xml:space="preserve"> </w:t>
                        </w:r>
                        <w:r>
                          <w:rPr>
                            <w:rFonts w:ascii="Consolas"/>
                            <w:color w:val="202020"/>
                            <w:sz w:val="19"/>
                          </w:rPr>
                          <w:t>pitch</w:t>
                        </w:r>
                        <w:r>
                          <w:rPr>
                            <w:rFonts w:ascii="Consolas"/>
                            <w:color w:val="202020"/>
                            <w:spacing w:val="10"/>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angles</w:t>
                        </w:r>
                        <w:r>
                          <w:rPr>
                            <w:rFonts w:ascii="Consolas"/>
                            <w:color w:val="0054AA"/>
                            <w:spacing w:val="-2"/>
                            <w:sz w:val="19"/>
                          </w:rPr>
                          <w:t>:</w:t>
                        </w:r>
                      </w:p>
                      <w:p w14:paraId="34D1DA0B">
                        <w:pPr>
                          <w:spacing w:before="32"/>
                          <w:ind w:left="918" w:right="0" w:firstLine="0"/>
                          <w:jc w:val="left"/>
                          <w:rPr>
                            <w:rFonts w:ascii="Consolas"/>
                            <w:sz w:val="19"/>
                          </w:rPr>
                        </w:pPr>
                        <w:r>
                          <w:rPr>
                            <w:rFonts w:ascii="Consolas"/>
                            <w:color w:val="202020"/>
                            <w:sz w:val="19"/>
                          </w:rPr>
                          <w:t>y</w:t>
                        </w:r>
                        <w:r>
                          <w:rPr>
                            <w:rFonts w:ascii="Consolas"/>
                            <w:color w:val="202020"/>
                            <w:spacing w:val="5"/>
                            <w:sz w:val="19"/>
                          </w:rPr>
                          <w:t xml:space="preserve"> </w:t>
                        </w:r>
                        <w:r>
                          <w:rPr>
                            <w:rFonts w:ascii="Consolas"/>
                            <w:b/>
                            <w:color w:val="AA21FF"/>
                            <w:sz w:val="19"/>
                          </w:rPr>
                          <w:t>=</w:t>
                        </w:r>
                        <w:r>
                          <w:rPr>
                            <w:rFonts w:ascii="Consolas"/>
                            <w:b/>
                            <w:color w:val="AA21FF"/>
                            <w:spacing w:val="6"/>
                            <w:sz w:val="19"/>
                          </w:rPr>
                          <w:t xml:space="preserve"> </w:t>
                        </w:r>
                        <w:r>
                          <w:rPr>
                            <w:rFonts w:ascii="Consolas"/>
                            <w:color w:val="008700"/>
                            <w:sz w:val="19"/>
                          </w:rPr>
                          <w:t>10</w:t>
                        </w:r>
                        <w:r>
                          <w:rPr>
                            <w:rFonts w:ascii="Consolas"/>
                            <w:color w:val="008700"/>
                            <w:spacing w:val="4"/>
                            <w:sz w:val="19"/>
                          </w:rPr>
                          <w:t xml:space="preserve"> </w:t>
                        </w:r>
                        <w:r>
                          <w:rPr>
                            <w:rFonts w:ascii="Consolas"/>
                            <w:b/>
                            <w:color w:val="AA21FF"/>
                            <w:sz w:val="19"/>
                          </w:rPr>
                          <w:t>+</w:t>
                        </w:r>
                        <w:r>
                          <w:rPr>
                            <w:rFonts w:ascii="Consolas"/>
                            <w:b/>
                            <w:color w:val="AA21FF"/>
                            <w:spacing w:val="6"/>
                            <w:sz w:val="19"/>
                          </w:rPr>
                          <w:t xml:space="preserve"> </w:t>
                        </w:r>
                        <w:r>
                          <w:rPr>
                            <w:rFonts w:ascii="Consolas"/>
                            <w:color w:val="202020"/>
                            <w:spacing w:val="-2"/>
                            <w:sz w:val="19"/>
                          </w:rPr>
                          <w:t>R</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cos</w:t>
                        </w:r>
                        <w:r>
                          <w:rPr>
                            <w:rFonts w:ascii="Consolas"/>
                            <w:color w:val="0054AA"/>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deg2rad</w:t>
                        </w:r>
                        <w:r>
                          <w:rPr>
                            <w:rFonts w:ascii="Consolas"/>
                            <w:color w:val="0054AA"/>
                            <w:spacing w:val="-2"/>
                            <w:sz w:val="19"/>
                          </w:rPr>
                          <w:t>(</w:t>
                        </w:r>
                        <w:r>
                          <w:rPr>
                            <w:rFonts w:ascii="Consolas"/>
                            <w:color w:val="202020"/>
                            <w:spacing w:val="-2"/>
                            <w:sz w:val="19"/>
                          </w:rPr>
                          <w:t>pitch</w:t>
                        </w:r>
                        <w:r>
                          <w:rPr>
                            <w:rFonts w:ascii="Consolas"/>
                            <w:color w:val="0054AA"/>
                            <w:spacing w:val="-2"/>
                            <w:sz w:val="19"/>
                          </w:rPr>
                          <w:t>))</w:t>
                        </w:r>
                      </w:p>
                      <w:p w14:paraId="58BFED4B">
                        <w:pPr>
                          <w:spacing w:before="33" w:line="276" w:lineRule="auto"/>
                          <w:ind w:left="918" w:right="4265" w:firstLine="0"/>
                          <w:jc w:val="left"/>
                          <w:rPr>
                            <w:rFonts w:ascii="Consolas"/>
                            <w:sz w:val="19"/>
                          </w:rPr>
                        </w:pPr>
                        <w:r>
                          <w:rPr>
                            <w:rFonts w:ascii="Consolas"/>
                            <w:color w:val="202020"/>
                            <w:sz w:val="19"/>
                          </w:rPr>
                          <w:t xml:space="preserve">z </w:t>
                        </w:r>
                        <w:r>
                          <w:rPr>
                            <w:rFonts w:ascii="Consolas"/>
                            <w:b/>
                            <w:color w:val="AA21FF"/>
                            <w:sz w:val="19"/>
                          </w:rPr>
                          <w:t xml:space="preserve">= </w:t>
                        </w:r>
                        <w:r>
                          <w:rPr>
                            <w:rFonts w:ascii="Consolas"/>
                            <w:color w:val="202020"/>
                            <w:sz w:val="19"/>
                          </w:rPr>
                          <w:t>R</w:t>
                        </w:r>
                        <w:r>
                          <w:rPr>
                            <w:rFonts w:ascii="Consolas"/>
                            <w:b/>
                            <w:color w:val="AA21FF"/>
                            <w:sz w:val="19"/>
                          </w:rPr>
                          <w:t>*</w:t>
                        </w:r>
                        <w:r>
                          <w:rPr>
                            <w:rFonts w:ascii="Consolas"/>
                            <w:color w:val="202020"/>
                            <w:sz w:val="19"/>
                          </w:rPr>
                          <w:t>np</w:t>
                        </w:r>
                        <w:r>
                          <w:rPr>
                            <w:rFonts w:ascii="Consolas"/>
                            <w:b/>
                            <w:color w:val="AA21FF"/>
                            <w:sz w:val="19"/>
                          </w:rPr>
                          <w:t>.</w:t>
                        </w:r>
                        <w:r>
                          <w:rPr>
                            <w:rFonts w:ascii="Consolas"/>
                            <w:color w:val="202020"/>
                            <w:sz w:val="19"/>
                          </w:rPr>
                          <w:t>sin</w:t>
                        </w:r>
                        <w:r>
                          <w:rPr>
                            <w:rFonts w:ascii="Consolas"/>
                            <w:color w:val="0054AA"/>
                            <w:sz w:val="19"/>
                          </w:rPr>
                          <w:t>(</w:t>
                        </w:r>
                        <w:r>
                          <w:rPr>
                            <w:rFonts w:ascii="Consolas"/>
                            <w:color w:val="202020"/>
                            <w:sz w:val="19"/>
                          </w:rPr>
                          <w:t>np</w:t>
                        </w:r>
                        <w:r>
                          <w:rPr>
                            <w:rFonts w:ascii="Consolas"/>
                            <w:b/>
                            <w:color w:val="AA21FF"/>
                            <w:sz w:val="19"/>
                          </w:rPr>
                          <w:t>.</w:t>
                        </w:r>
                        <w:r>
                          <w:rPr>
                            <w:rFonts w:ascii="Consolas"/>
                            <w:color w:val="202020"/>
                            <w:sz w:val="19"/>
                          </w:rPr>
                          <w:t>deg2rad</w:t>
                        </w:r>
                        <w:r>
                          <w:rPr>
                            <w:rFonts w:ascii="Consolas"/>
                            <w:color w:val="0054AA"/>
                            <w:sz w:val="19"/>
                          </w:rPr>
                          <w:t>(</w:t>
                        </w:r>
                        <w:r>
                          <w:rPr>
                            <w:rFonts w:ascii="Consolas"/>
                            <w:color w:val="202020"/>
                            <w:sz w:val="19"/>
                          </w:rPr>
                          <w:t>pitch</w:t>
                        </w:r>
                        <w:r>
                          <w:rPr>
                            <w:rFonts w:ascii="Consolas"/>
                            <w:color w:val="0054AA"/>
                            <w:sz w:val="19"/>
                          </w:rPr>
                          <w:t xml:space="preserve">)) </w:t>
                        </w:r>
                        <w:r>
                          <w:rPr>
                            <w:rFonts w:ascii="Consolas"/>
                            <w:color w:val="202020"/>
                            <w:sz w:val="19"/>
                          </w:rPr>
                          <w:t xml:space="preserve">vector_cam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008700"/>
                            <w:sz w:val="19"/>
                          </w:rPr>
                          <w:t>130</w:t>
                        </w:r>
                        <w:r>
                          <w:rPr>
                            <w:rFonts w:ascii="Consolas"/>
                            <w:color w:val="0054AA"/>
                            <w:sz w:val="19"/>
                          </w:rPr>
                          <w:t>,</w:t>
                        </w:r>
                        <w:r>
                          <w:rPr>
                            <w:rFonts w:ascii="Consolas"/>
                            <w:color w:val="202020"/>
                            <w:sz w:val="19"/>
                          </w:rPr>
                          <w:t>y</w:t>
                        </w:r>
                        <w:r>
                          <w:rPr>
                            <w:rFonts w:ascii="Consolas"/>
                            <w:color w:val="0054AA"/>
                            <w:sz w:val="19"/>
                          </w:rPr>
                          <w:t>,</w:t>
                        </w:r>
                        <w:r>
                          <w:rPr>
                            <w:rFonts w:ascii="Consolas"/>
                            <w:color w:val="202020"/>
                            <w:sz w:val="19"/>
                          </w:rPr>
                          <w:t>z</w:t>
                        </w:r>
                        <w:r>
                          <w:rPr>
                            <w:rFonts w:ascii="Consolas"/>
                            <w:color w:val="0054AA"/>
                            <w:sz w:val="19"/>
                          </w:rPr>
                          <w:t>])</w:t>
                        </w:r>
                      </w:p>
                      <w:p w14:paraId="77BA9074">
                        <w:pPr>
                          <w:spacing w:before="0" w:line="276" w:lineRule="auto"/>
                          <w:ind w:left="918" w:right="3139" w:firstLine="0"/>
                          <w:jc w:val="left"/>
                          <w:rPr>
                            <w:rFonts w:ascii="Consolas"/>
                            <w:sz w:val="19"/>
                          </w:rPr>
                        </w:pPr>
                        <w:r>
                          <w:rPr>
                            <w:rFonts w:ascii="Consolas"/>
                            <w:color w:val="202020"/>
                            <w:sz w:val="19"/>
                          </w:rPr>
                          <w:t xml:space="preserve">vector_car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008700"/>
                            <w:sz w:val="19"/>
                          </w:rPr>
                          <w:t>100</w:t>
                        </w:r>
                        <w:r>
                          <w:rPr>
                            <w:rFonts w:ascii="Consolas"/>
                            <w:color w:val="0054AA"/>
                            <w:sz w:val="19"/>
                          </w:rPr>
                          <w:t>,</w:t>
                        </w:r>
                        <w:r>
                          <w:rPr>
                            <w:rFonts w:ascii="Consolas"/>
                            <w:color w:val="008700"/>
                            <w:sz w:val="19"/>
                          </w:rPr>
                          <w:t>2</w:t>
                        </w:r>
                        <w:r>
                          <w:rPr>
                            <w:rFonts w:ascii="Consolas"/>
                            <w:b/>
                            <w:color w:val="AA21FF"/>
                            <w:sz w:val="19"/>
                          </w:rPr>
                          <w:t>*</w:t>
                        </w:r>
                        <w:r>
                          <w:rPr>
                            <w:rFonts w:ascii="Consolas"/>
                            <w:color w:val="0054AA"/>
                            <w:sz w:val="19"/>
                          </w:rPr>
                          <w:t>(</w:t>
                        </w:r>
                        <w:r>
                          <w:rPr>
                            <w:rFonts w:ascii="Consolas"/>
                            <w:color w:val="202020"/>
                            <w:sz w:val="19"/>
                          </w:rPr>
                          <w:t>pos</w:t>
                        </w:r>
                        <w:r>
                          <w:rPr>
                            <w:rFonts w:ascii="Consolas"/>
                            <w:color w:val="0054AA"/>
                            <w:sz w:val="19"/>
                          </w:rPr>
                          <w:t xml:space="preserve">) , </w:t>
                        </w:r>
                        <w:r>
                          <w:rPr>
                            <w:rFonts w:ascii="Consolas"/>
                            <w:color w:val="008700"/>
                            <w:sz w:val="19"/>
                          </w:rPr>
                          <w:t>0</w:t>
                        </w:r>
                        <w:r>
                          <w:rPr>
                            <w:rFonts w:ascii="Consolas"/>
                            <w:color w:val="0054AA"/>
                            <w:sz w:val="19"/>
                          </w:rPr>
                          <w:t xml:space="preserve">]) </w:t>
                        </w:r>
                        <w:r>
                          <w:rPr>
                            <w:rFonts w:ascii="Consolas"/>
                            <w:color w:val="202020"/>
                            <w:sz w:val="19"/>
                          </w:rPr>
                          <w:t xml:space="preserve">diff </w:t>
                        </w:r>
                        <w:r>
                          <w:rPr>
                            <w:rFonts w:ascii="Consolas"/>
                            <w:b/>
                            <w:color w:val="AA21FF"/>
                            <w:sz w:val="19"/>
                          </w:rPr>
                          <w:t xml:space="preserve">= </w:t>
                        </w:r>
                        <w:r>
                          <w:rPr>
                            <w:rFonts w:ascii="Consolas"/>
                            <w:color w:val="202020"/>
                            <w:sz w:val="19"/>
                          </w:rPr>
                          <w:t>vector_car</w:t>
                        </w:r>
                        <w:r>
                          <w:rPr>
                            <w:rFonts w:ascii="Consolas"/>
                            <w:b/>
                            <w:color w:val="AA21FF"/>
                            <w:sz w:val="19"/>
                          </w:rPr>
                          <w:t>-</w:t>
                        </w:r>
                        <w:r>
                          <w:rPr>
                            <w:rFonts w:ascii="Consolas"/>
                            <w:color w:val="202020"/>
                            <w:sz w:val="19"/>
                          </w:rPr>
                          <w:t>vector_cam</w:t>
                        </w:r>
                      </w:p>
                      <w:p w14:paraId="42AB2EAA">
                        <w:pPr>
                          <w:spacing w:before="0" w:line="276" w:lineRule="auto"/>
                          <w:ind w:left="918" w:right="4688" w:firstLine="0"/>
                          <w:jc w:val="left"/>
                          <w:rPr>
                            <w:rFonts w:ascii="Consolas"/>
                            <w:sz w:val="19"/>
                          </w:rPr>
                        </w:pPr>
                        <w:r>
                          <w:rPr>
                            <w:rFonts w:ascii="Consolas"/>
                            <w:color w:val="202020"/>
                            <w:sz w:val="19"/>
                          </w:rPr>
                          <w:t>expected_y</w:t>
                        </w:r>
                        <w:r>
                          <w:rPr>
                            <w:rFonts w:ascii="Consolas"/>
                            <w:color w:val="0054AA"/>
                            <w:sz w:val="19"/>
                          </w:rPr>
                          <w:t>[</w:t>
                        </w:r>
                        <w:r>
                          <w:rPr>
                            <w:rFonts w:ascii="Consolas"/>
                            <w:color w:val="202020"/>
                            <w:sz w:val="19"/>
                          </w:rPr>
                          <w:t>i</w:t>
                        </w:r>
                        <w:r>
                          <w:rPr>
                            <w:rFonts w:ascii="Consolas"/>
                            <w:color w:val="0054AA"/>
                            <w:sz w:val="19"/>
                          </w:rPr>
                          <w:t>,</w:t>
                        </w:r>
                        <w:r>
                          <w:rPr>
                            <w:rFonts w:ascii="Consolas"/>
                            <w:color w:val="202020"/>
                            <w:sz w:val="19"/>
                          </w:rPr>
                          <w:t>j</w:t>
                        </w:r>
                        <w:r>
                          <w:rPr>
                            <w:rFonts w:ascii="Consolas"/>
                            <w:color w:val="0054AA"/>
                            <w:sz w:val="19"/>
                          </w:rPr>
                          <w:t xml:space="preserve">] </w:t>
                        </w:r>
                        <w:r>
                          <w:rPr>
                            <w:rFonts w:ascii="Consolas"/>
                            <w:b/>
                            <w:color w:val="AA21FF"/>
                            <w:sz w:val="19"/>
                          </w:rPr>
                          <w:t xml:space="preserve">= </w:t>
                        </w:r>
                        <w:r>
                          <w:rPr>
                            <w:rFonts w:ascii="Consolas"/>
                            <w:color w:val="202020"/>
                            <w:sz w:val="19"/>
                          </w:rPr>
                          <w:t>diff</w:t>
                        </w:r>
                        <w:r>
                          <w:rPr>
                            <w:rFonts w:ascii="Consolas"/>
                            <w:color w:val="0054AA"/>
                            <w:sz w:val="19"/>
                          </w:rPr>
                          <w:t>[</w:t>
                        </w:r>
                        <w:r>
                          <w:rPr>
                            <w:rFonts w:ascii="Consolas"/>
                            <w:color w:val="008700"/>
                            <w:sz w:val="19"/>
                          </w:rPr>
                          <w:t>1</w:t>
                        </w:r>
                        <w:r>
                          <w:rPr>
                            <w:rFonts w:ascii="Consolas"/>
                            <w:color w:val="0054AA"/>
                            <w:sz w:val="19"/>
                          </w:rPr>
                          <w:t xml:space="preserve">] </w:t>
                        </w:r>
                        <w:r>
                          <w:rPr>
                            <w:rFonts w:ascii="Consolas"/>
                            <w:color w:val="202020"/>
                            <w:spacing w:val="-4"/>
                            <w:sz w:val="19"/>
                          </w:rPr>
                          <w:t>j</w:t>
                        </w:r>
                        <w:r>
                          <w:rPr>
                            <w:rFonts w:ascii="Consolas"/>
                            <w:b/>
                            <w:color w:val="AA21FF"/>
                            <w:spacing w:val="-4"/>
                            <w:sz w:val="19"/>
                          </w:rPr>
                          <w:t>+=</w:t>
                        </w:r>
                        <w:r>
                          <w:rPr>
                            <w:rFonts w:ascii="Consolas"/>
                            <w:color w:val="008700"/>
                            <w:spacing w:val="-4"/>
                            <w:sz w:val="19"/>
                          </w:rPr>
                          <w:t>1</w:t>
                        </w:r>
                      </w:p>
                      <w:p w14:paraId="4C5C82A6">
                        <w:pPr>
                          <w:spacing w:before="0" w:line="221" w:lineRule="exact"/>
                          <w:ind w:left="489" w:right="0" w:firstLine="0"/>
                          <w:jc w:val="left"/>
                          <w:rPr>
                            <w:rFonts w:ascii="Consolas"/>
                            <w:sz w:val="19"/>
                          </w:rPr>
                        </w:pPr>
                        <w:r>
                          <w:rPr>
                            <w:rFonts w:ascii="Consolas"/>
                            <w:color w:val="202020"/>
                            <w:spacing w:val="-4"/>
                            <w:sz w:val="19"/>
                          </w:rPr>
                          <w:t>i</w:t>
                        </w:r>
                        <w:r>
                          <w:rPr>
                            <w:rFonts w:ascii="Consolas"/>
                            <w:b/>
                            <w:color w:val="AA21FF"/>
                            <w:spacing w:val="-4"/>
                            <w:sz w:val="19"/>
                          </w:rPr>
                          <w:t>+=</w:t>
                        </w:r>
                        <w:r>
                          <w:rPr>
                            <w:rFonts w:ascii="Consolas"/>
                            <w:color w:val="008700"/>
                            <w:spacing w:val="-4"/>
                            <w:sz w:val="19"/>
                          </w:rPr>
                          <w:t>1</w:t>
                        </w:r>
                      </w:p>
                      <w:p w14:paraId="253F8806">
                        <w:pPr>
                          <w:spacing w:before="62" w:line="240" w:lineRule="auto"/>
                          <w:rPr>
                            <w:rFonts w:ascii="Consolas"/>
                            <w:sz w:val="19"/>
                          </w:rPr>
                        </w:pPr>
                      </w:p>
                      <w:p w14:paraId="5823326F">
                        <w:pPr>
                          <w:spacing w:before="1" w:line="276" w:lineRule="auto"/>
                          <w:ind w:left="60" w:right="2836" w:firstLine="0"/>
                          <w:jc w:val="left"/>
                          <w:rPr>
                            <w:rFonts w:ascii="Consolas"/>
                            <w:sz w:val="19"/>
                          </w:rPr>
                        </w:pPr>
                        <w:r>
                          <w:rPr>
                            <w:rFonts w:ascii="Consolas"/>
                            <w:color w:val="202020"/>
                            <w:sz w:val="19"/>
                          </w:rPr>
                          <w:t xml:space="preserve">df </w:t>
                        </w:r>
                        <w:r>
                          <w:rPr>
                            <w:rFonts w:ascii="Consolas"/>
                            <w:b/>
                            <w:color w:val="AA21FF"/>
                            <w:sz w:val="19"/>
                          </w:rPr>
                          <w:t xml:space="preserve">= </w:t>
                        </w:r>
                        <w:r>
                          <w:rPr>
                            <w:rFonts w:ascii="Consolas"/>
                            <w:color w:val="202020"/>
                            <w:sz w:val="19"/>
                          </w:rPr>
                          <w:t>pd</w:t>
                        </w:r>
                        <w:r>
                          <w:rPr>
                            <w:rFonts w:ascii="Consolas"/>
                            <w:b/>
                            <w:color w:val="AA21FF"/>
                            <w:sz w:val="19"/>
                          </w:rPr>
                          <w:t>.</w:t>
                        </w:r>
                        <w:r>
                          <w:rPr>
                            <w:rFonts w:ascii="Consolas"/>
                            <w:color w:val="202020"/>
                            <w:sz w:val="19"/>
                          </w:rPr>
                          <w:t>DataFrame</w:t>
                        </w:r>
                        <w:r>
                          <w:rPr>
                            <w:rFonts w:ascii="Consolas"/>
                            <w:color w:val="0054AA"/>
                            <w:sz w:val="19"/>
                          </w:rPr>
                          <w:t>(</w:t>
                        </w:r>
                        <w:r>
                          <w:rPr>
                            <w:rFonts w:ascii="Consolas"/>
                            <w:color w:val="202020"/>
                            <w:sz w:val="19"/>
                          </w:rPr>
                          <w:t>expected_y</w:t>
                        </w:r>
                        <w:r>
                          <w:rPr>
                            <w:rFonts w:ascii="Consolas"/>
                            <w:color w:val="0054AA"/>
                            <w:sz w:val="19"/>
                          </w:rPr>
                          <w:t>,</w:t>
                        </w:r>
                        <w:r>
                          <w:rPr>
                            <w:rFonts w:ascii="Consolas"/>
                            <w:color w:val="202020"/>
                            <w:sz w:val="19"/>
                          </w:rPr>
                          <w:t>columns</w:t>
                        </w:r>
                        <w:r>
                          <w:rPr>
                            <w:rFonts w:ascii="Consolas"/>
                            <w:b/>
                            <w:color w:val="AA21FF"/>
                            <w:sz w:val="19"/>
                          </w:rPr>
                          <w:t>=</w:t>
                        </w:r>
                        <w:r>
                          <w:rPr>
                            <w:rFonts w:ascii="Consolas"/>
                            <w:color w:val="202020"/>
                            <w:sz w:val="19"/>
                          </w:rPr>
                          <w:t>angles</w:t>
                        </w:r>
                        <w:r>
                          <w:rPr>
                            <w:rFonts w:ascii="Consolas"/>
                            <w:color w:val="0054AA"/>
                            <w:sz w:val="19"/>
                          </w:rPr>
                          <w:t xml:space="preserve">) </w:t>
                        </w:r>
                        <w:r>
                          <w:rPr>
                            <w:rFonts w:ascii="Consolas"/>
                            <w:color w:val="202020"/>
                            <w:spacing w:val="-2"/>
                            <w:sz w:val="19"/>
                          </w:rPr>
                          <w:t>display</w:t>
                        </w:r>
                        <w:r>
                          <w:rPr>
                            <w:rFonts w:ascii="Consolas"/>
                            <w:color w:val="0054AA"/>
                            <w:spacing w:val="-2"/>
                            <w:sz w:val="19"/>
                          </w:rPr>
                          <w:t>(</w:t>
                        </w:r>
                        <w:r>
                          <w:rPr>
                            <w:rFonts w:ascii="Consolas"/>
                            <w:color w:val="202020"/>
                            <w:spacing w:val="-2"/>
                            <w:sz w:val="19"/>
                          </w:rPr>
                          <w:t>df</w:t>
                        </w:r>
                        <w:r>
                          <w:rPr>
                            <w:rFonts w:ascii="Consolas"/>
                            <w:color w:val="0054AA"/>
                            <w:spacing w:val="-2"/>
                            <w:sz w:val="19"/>
                          </w:rPr>
                          <w:t>)</w:t>
                        </w:r>
                      </w:p>
                    </w:txbxContent>
                  </v:textbox>
                </v:shape>
                <w10:wrap type="none"/>
                <w10:anchorlock/>
              </v:group>
            </w:pict>
          </mc:Fallback>
        </mc:AlternateContent>
      </w:r>
    </w:p>
    <w:p w14:paraId="60B3631D">
      <w:pPr>
        <w:spacing w:before="293"/>
        <w:ind w:left="1008" w:right="0" w:firstLine="0"/>
        <w:jc w:val="left"/>
        <w:rPr>
          <w:rFonts w:ascii="Segoe UI Semibold"/>
          <w:sz w:val="43"/>
        </w:rPr>
      </w:pPr>
      <w:r>
        <w:rPr>
          <w:rFonts w:ascii="Segoe UI Semibold"/>
          <w:sz w:val="43"/>
        </w:rPr>
        <w:t>Position</w:t>
      </w:r>
      <w:r>
        <w:rPr>
          <w:rFonts w:ascii="Segoe UI Semibold"/>
          <w:spacing w:val="1"/>
          <w:sz w:val="43"/>
        </w:rPr>
        <w:t xml:space="preserve"> </w:t>
      </w:r>
      <w:r>
        <w:rPr>
          <w:rFonts w:ascii="Segoe UI Semibold"/>
          <w:spacing w:val="-2"/>
          <w:sz w:val="43"/>
        </w:rPr>
        <w:t>study</w:t>
      </w:r>
    </w:p>
    <w:p w14:paraId="509986F5">
      <w:pPr>
        <w:pStyle w:val="9"/>
        <w:spacing w:before="125"/>
        <w:rPr>
          <w:rFonts w:ascii="Segoe UI Semibold"/>
          <w:sz w:val="19"/>
        </w:rPr>
      </w:pPr>
    </w:p>
    <w:p w14:paraId="335E0195">
      <w:pPr>
        <w:spacing w:before="0"/>
        <w:ind w:left="92" w:right="0" w:firstLine="0"/>
        <w:jc w:val="left"/>
        <w:rPr>
          <w:rFonts w:ascii="Consolas"/>
          <w:sz w:val="19"/>
        </w:rPr>
      </w:pPr>
      <w:r>
        <w:rPr>
          <w:rFonts w:ascii="Consolas"/>
          <w:sz w:val="19"/>
        </w:rPr>
        <mc:AlternateContent>
          <mc:Choice Requires="wps">
            <w:drawing>
              <wp:anchor distT="0" distB="0" distL="0" distR="0" simplePos="0" relativeHeight="251735040" behindDoc="0" locked="0" layoutInCell="1" allowOverlap="1">
                <wp:simplePos x="0" y="0"/>
                <wp:positionH relativeFrom="page">
                  <wp:posOffset>1411605</wp:posOffset>
                </wp:positionH>
                <wp:positionV relativeFrom="paragraph">
                  <wp:posOffset>-59690</wp:posOffset>
                </wp:positionV>
                <wp:extent cx="5461000" cy="3335655"/>
                <wp:effectExtent l="0" t="0" r="0" b="0"/>
                <wp:wrapNone/>
                <wp:docPr id="1080" name="Textbox 1080"/>
                <wp:cNvGraphicFramePr/>
                <a:graphic xmlns:a="http://schemas.openxmlformats.org/drawingml/2006/main">
                  <a:graphicData uri="http://schemas.microsoft.com/office/word/2010/wordprocessingShape">
                    <wps:wsp>
                      <wps:cNvSpPr txBox="1"/>
                      <wps:spPr>
                        <a:xfrm>
                          <a:off x="0" y="0"/>
                          <a:ext cx="5461000" cy="3335654"/>
                        </a:xfrm>
                        <a:prstGeom prst="rect">
                          <a:avLst/>
                        </a:prstGeom>
                        <a:solidFill>
                          <a:srgbClr val="F5F5F5"/>
                        </a:solidFill>
                      </wps:spPr>
                      <wps:txbx>
                        <w:txbxContent>
                          <w:p w14:paraId="515E8E99">
                            <w:pPr>
                              <w:spacing w:before="95" w:line="276" w:lineRule="auto"/>
                              <w:ind w:left="60" w:right="5854" w:firstLine="0"/>
                              <w:jc w:val="left"/>
                              <w:rPr>
                                <w:rFonts w:ascii="Consolas"/>
                                <w:color w:val="000000"/>
                                <w:sz w:val="19"/>
                              </w:rPr>
                            </w:pPr>
                            <w:r>
                              <w:rPr>
                                <w:rFonts w:ascii="Consolas"/>
                                <w:color w:val="202020"/>
                                <w:sz w:val="19"/>
                              </w:rPr>
                              <w:t>fig</w:t>
                            </w:r>
                            <w:r>
                              <w:rPr>
                                <w:rFonts w:ascii="Consolas"/>
                                <w:color w:val="0054AA"/>
                                <w:sz w:val="19"/>
                              </w:rPr>
                              <w:t xml:space="preserve">, </w:t>
                            </w:r>
                            <w:r>
                              <w:rPr>
                                <w:rFonts w:ascii="Consolas"/>
                                <w:color w:val="202020"/>
                                <w:sz w:val="19"/>
                              </w:rPr>
                              <w:t xml:space="preserve">ax </w:t>
                            </w:r>
                            <w:r>
                              <w:rPr>
                                <w:rFonts w:ascii="Consolas"/>
                                <w:b/>
                                <w:color w:val="AA21FF"/>
                                <w:sz w:val="19"/>
                              </w:rPr>
                              <w:t xml:space="preserve">= </w:t>
                            </w:r>
                            <w:r>
                              <w:rPr>
                                <w:rFonts w:ascii="Consolas"/>
                                <w:color w:val="202020"/>
                                <w:sz w:val="19"/>
                              </w:rPr>
                              <w:t>plt</w:t>
                            </w:r>
                            <w:r>
                              <w:rPr>
                                <w:rFonts w:ascii="Consolas"/>
                                <w:b/>
                                <w:color w:val="AA21FF"/>
                                <w:sz w:val="19"/>
                              </w:rPr>
                              <w:t>.</w:t>
                            </w:r>
                            <w:r>
                              <w:rPr>
                                <w:rFonts w:ascii="Consolas"/>
                                <w:color w:val="202020"/>
                                <w:sz w:val="19"/>
                              </w:rPr>
                              <w:t>subplots</w:t>
                            </w:r>
                            <w:r>
                              <w:rPr>
                                <w:rFonts w:ascii="Consolas"/>
                                <w:color w:val="0054AA"/>
                                <w:sz w:val="19"/>
                              </w:rPr>
                              <w:t xml:space="preserve">() </w:t>
                            </w:r>
                            <w:r>
                              <w:rPr>
                                <w:rFonts w:ascii="Consolas"/>
                                <w:color w:val="202020"/>
                                <w:sz w:val="19"/>
                              </w:rPr>
                              <w:t xml:space="preserve">pitch </w:t>
                            </w:r>
                            <w:r>
                              <w:rPr>
                                <w:rFonts w:ascii="Consolas"/>
                                <w:b/>
                                <w:color w:val="AA21FF"/>
                                <w:sz w:val="19"/>
                              </w:rPr>
                              <w:t>=-</w:t>
                            </w:r>
                            <w:r>
                              <w:rPr>
                                <w:rFonts w:ascii="Consolas"/>
                                <w:color w:val="008700"/>
                                <w:sz w:val="19"/>
                              </w:rPr>
                              <w:t>45</w:t>
                            </w:r>
                          </w:p>
                          <w:p w14:paraId="2A676CA6">
                            <w:pPr>
                              <w:spacing w:before="0" w:line="221" w:lineRule="exact"/>
                              <w:ind w:left="60" w:right="0" w:firstLine="0"/>
                              <w:jc w:val="left"/>
                              <w:rPr>
                                <w:rFonts w:ascii="Consolas"/>
                                <w:color w:val="000000"/>
                                <w:sz w:val="19"/>
                              </w:rPr>
                            </w:pPr>
                            <w:r>
                              <w:rPr>
                                <w:rFonts w:ascii="Consolas"/>
                                <w:color w:val="202020"/>
                                <w:sz w:val="19"/>
                              </w:rPr>
                              <w:t>lane</w:t>
                            </w:r>
                            <w:r>
                              <w:rPr>
                                <w:rFonts w:ascii="Consolas"/>
                                <w:color w:val="202020"/>
                                <w:spacing w:val="8"/>
                                <w:sz w:val="19"/>
                              </w:rPr>
                              <w:t xml:space="preserve"> </w:t>
                            </w:r>
                            <w:r>
                              <w:rPr>
                                <w:rFonts w:ascii="Consolas"/>
                                <w:b/>
                                <w:color w:val="AA21FF"/>
                                <w:sz w:val="19"/>
                              </w:rPr>
                              <w:t>=</w:t>
                            </w:r>
                            <w:r>
                              <w:rPr>
                                <w:rFonts w:ascii="Consolas"/>
                                <w:b/>
                                <w:color w:val="AA21FF"/>
                                <w:spacing w:val="8"/>
                                <w:sz w:val="19"/>
                              </w:rPr>
                              <w:t xml:space="preserve"> </w:t>
                            </w:r>
                            <w:r>
                              <w:rPr>
                                <w:rFonts w:ascii="Consolas"/>
                                <w:color w:val="008700"/>
                                <w:spacing w:val="-10"/>
                                <w:sz w:val="19"/>
                              </w:rPr>
                              <w:t>6</w:t>
                            </w:r>
                          </w:p>
                          <w:p w14:paraId="7827AA2F">
                            <w:pPr>
                              <w:spacing w:before="33" w:line="276" w:lineRule="auto"/>
                              <w:ind w:left="60" w:right="5854" w:firstLine="0"/>
                              <w:jc w:val="left"/>
                              <w:rPr>
                                <w:rFonts w:ascii="Consolas"/>
                                <w:color w:val="000000"/>
                                <w:sz w:val="19"/>
                              </w:rPr>
                            </w:pPr>
                            <w:r>
                              <w:rPr>
                                <w:rFonts w:ascii="Consolas"/>
                                <w:color w:val="202020"/>
                                <w:sz w:val="19"/>
                              </w:rPr>
                              <w:t xml:space="preserve">j </w:t>
                            </w:r>
                            <w:r>
                              <w:rPr>
                                <w:rFonts w:ascii="Consolas"/>
                                <w:b/>
                                <w:color w:val="AA21FF"/>
                                <w:sz w:val="19"/>
                              </w:rPr>
                              <w:t xml:space="preserve">= </w:t>
                            </w:r>
                            <w:r>
                              <w:rPr>
                                <w:rFonts w:ascii="Consolas"/>
                                <w:color w:val="202020"/>
                                <w:sz w:val="19"/>
                              </w:rPr>
                              <w:t>int</w:t>
                            </w:r>
                            <w:r>
                              <w:rPr>
                                <w:rFonts w:ascii="Consolas"/>
                                <w:color w:val="0054AA"/>
                                <w:sz w:val="19"/>
                              </w:rPr>
                              <w:t>(</w:t>
                            </w:r>
                            <w:r>
                              <w:rPr>
                                <w:rFonts w:ascii="Consolas"/>
                                <w:color w:val="202020"/>
                                <w:sz w:val="19"/>
                              </w:rPr>
                              <w:t>np</w:t>
                            </w:r>
                            <w:r>
                              <w:rPr>
                                <w:rFonts w:ascii="Consolas"/>
                                <w:b/>
                                <w:color w:val="AA21FF"/>
                                <w:sz w:val="19"/>
                              </w:rPr>
                              <w:t>.</w:t>
                            </w:r>
                            <w:r>
                              <w:rPr>
                                <w:rFonts w:ascii="Consolas"/>
                                <w:color w:val="202020"/>
                                <w:sz w:val="19"/>
                              </w:rPr>
                              <w:t>abs</w:t>
                            </w:r>
                            <w:r>
                              <w:rPr>
                                <w:rFonts w:ascii="Consolas"/>
                                <w:color w:val="0054AA"/>
                                <w:sz w:val="19"/>
                              </w:rPr>
                              <w:t>(</w:t>
                            </w:r>
                            <w:r>
                              <w:rPr>
                                <w:rFonts w:ascii="Consolas"/>
                                <w:color w:val="202020"/>
                                <w:sz w:val="19"/>
                              </w:rPr>
                              <w:t>pitch</w:t>
                            </w:r>
                            <w:r>
                              <w:rPr>
                                <w:rFonts w:ascii="Consolas"/>
                                <w:b/>
                                <w:color w:val="AA21FF"/>
                                <w:sz w:val="19"/>
                              </w:rPr>
                              <w:t>/-</w:t>
                            </w:r>
                            <w:r>
                              <w:rPr>
                                <w:rFonts w:ascii="Consolas"/>
                                <w:color w:val="008700"/>
                                <w:sz w:val="19"/>
                              </w:rPr>
                              <w:t>5</w:t>
                            </w:r>
                            <w:r>
                              <w:rPr>
                                <w:rFonts w:ascii="Consolas"/>
                                <w:color w:val="0054AA"/>
                                <w:sz w:val="19"/>
                              </w:rPr>
                              <w:t xml:space="preserve">)) </w:t>
                            </w:r>
                            <w:r>
                              <w:rPr>
                                <w:rFonts w:ascii="Consolas"/>
                                <w:color w:val="202020"/>
                                <w:spacing w:val="-2"/>
                                <w:sz w:val="19"/>
                              </w:rPr>
                              <w:t>i</w:t>
                            </w:r>
                            <w:r>
                              <w:rPr>
                                <w:rFonts w:ascii="Consolas"/>
                                <w:b/>
                                <w:color w:val="AA21FF"/>
                                <w:spacing w:val="-2"/>
                                <w:sz w:val="19"/>
                              </w:rPr>
                              <w:t>=</w:t>
                            </w:r>
                            <w:r>
                              <w:rPr>
                                <w:rFonts w:ascii="Consolas"/>
                                <w:color w:val="202020"/>
                                <w:spacing w:val="-2"/>
                                <w:sz w:val="19"/>
                              </w:rPr>
                              <w:t>lane</w:t>
                            </w:r>
                            <w:r>
                              <w:rPr>
                                <w:rFonts w:ascii="Consolas"/>
                                <w:b/>
                                <w:color w:val="AA21FF"/>
                                <w:spacing w:val="-2"/>
                                <w:sz w:val="19"/>
                              </w:rPr>
                              <w:t>-</w:t>
                            </w:r>
                            <w:r>
                              <w:rPr>
                                <w:rFonts w:ascii="Consolas"/>
                                <w:color w:val="008700"/>
                                <w:spacing w:val="-2"/>
                                <w:sz w:val="19"/>
                              </w:rPr>
                              <w:t>1</w:t>
                            </w:r>
                          </w:p>
                          <w:p w14:paraId="599EF52D">
                            <w:pPr>
                              <w:pStyle w:val="9"/>
                              <w:rPr>
                                <w:rFonts w:ascii="Consolas"/>
                                <w:color w:val="000000"/>
                                <w:sz w:val="19"/>
                              </w:rPr>
                            </w:pPr>
                          </w:p>
                          <w:p w14:paraId="3F890477">
                            <w:pPr>
                              <w:pStyle w:val="9"/>
                              <w:spacing w:before="63"/>
                              <w:rPr>
                                <w:rFonts w:ascii="Consolas"/>
                                <w:color w:val="000000"/>
                                <w:sz w:val="19"/>
                              </w:rPr>
                            </w:pPr>
                          </w:p>
                          <w:p w14:paraId="3CA18244">
                            <w:pPr>
                              <w:spacing w:before="1" w:line="276" w:lineRule="auto"/>
                              <w:ind w:left="60"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x, y FROM positions WHERE target_id</w:t>
                            </w:r>
                            <w:r>
                              <w:rPr>
                                <w:rFonts w:ascii="Consolas"/>
                                <w:color w:val="B92020"/>
                                <w:spacing w:val="79"/>
                                <w:w w:val="150"/>
                                <w:sz w:val="19"/>
                              </w:rPr>
                              <w:t xml:space="preserve"> </w:t>
                            </w:r>
                            <w:r>
                              <w:rPr>
                                <w:rFonts w:ascii="Consolas"/>
                                <w:color w:val="B92020"/>
                                <w:sz w:val="19"/>
                              </w:rPr>
                              <w:t xml:space="preserve">IN (SELECT id FROM targets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7B3618DD">
                            <w:pPr>
                              <w:spacing w:before="0" w:line="221" w:lineRule="exact"/>
                              <w:ind w:left="60"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28BF6D4C">
                            <w:pPr>
                              <w:spacing w:before="32"/>
                              <w:ind w:left="60"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68489609">
                            <w:pPr>
                              <w:spacing w:before="33" w:line="276" w:lineRule="auto"/>
                              <w:ind w:left="60" w:right="4265" w:firstLine="0"/>
                              <w:jc w:val="left"/>
                              <w:rPr>
                                <w:rFonts w:ascii="Consolas"/>
                                <w:color w:val="000000"/>
                                <w:sz w:val="19"/>
                              </w:rPr>
                            </w:pPr>
                            <w:r>
                              <w:rPr>
                                <w:rFonts w:ascii="Consolas"/>
                                <w:color w:val="202020"/>
                                <w:sz w:val="19"/>
                              </w:rPr>
                              <w:t xml:space="preserve">x_values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y_values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normalized_y </w:t>
                            </w:r>
                            <w:r>
                              <w:rPr>
                                <w:rFonts w:ascii="Consolas"/>
                                <w:b/>
                                <w:color w:val="AA21FF"/>
                                <w:sz w:val="19"/>
                              </w:rPr>
                              <w:t xml:space="preserve">= </w:t>
                            </w:r>
                            <w:r>
                              <w:rPr>
                                <w:rFonts w:ascii="Consolas"/>
                                <w:color w:val="202020"/>
                                <w:sz w:val="19"/>
                              </w:rPr>
                              <w:t>y_values</w:t>
                            </w:r>
                            <w:r>
                              <w:rPr>
                                <w:rFonts w:ascii="Consolas"/>
                                <w:b/>
                                <w:color w:val="AA21FF"/>
                                <w:sz w:val="19"/>
                              </w:rPr>
                              <w:t>+</w:t>
                            </w:r>
                            <w:r>
                              <w:rPr>
                                <w:rFonts w:ascii="Consolas"/>
                                <w:color w:val="202020"/>
                                <w:sz w:val="19"/>
                              </w:rPr>
                              <w:t>expected_y</w:t>
                            </w:r>
                            <w:r>
                              <w:rPr>
                                <w:rFonts w:ascii="Consolas"/>
                                <w:color w:val="0054AA"/>
                                <w:sz w:val="19"/>
                              </w:rPr>
                              <w:t>[</w:t>
                            </w:r>
                            <w:r>
                              <w:rPr>
                                <w:rFonts w:ascii="Consolas"/>
                                <w:color w:val="202020"/>
                                <w:sz w:val="19"/>
                              </w:rPr>
                              <w:t>i</w:t>
                            </w:r>
                            <w:r>
                              <w:rPr>
                                <w:rFonts w:ascii="Consolas"/>
                                <w:color w:val="0054AA"/>
                                <w:sz w:val="19"/>
                              </w:rPr>
                              <w:t>,</w:t>
                            </w:r>
                            <w:r>
                              <w:rPr>
                                <w:rFonts w:ascii="Consolas"/>
                                <w:color w:val="202020"/>
                                <w:sz w:val="19"/>
                              </w:rPr>
                              <w:t>j</w:t>
                            </w:r>
                            <w:r>
                              <w:rPr>
                                <w:rFonts w:ascii="Consolas"/>
                                <w:color w:val="0054AA"/>
                                <w:sz w:val="19"/>
                              </w:rPr>
                              <w:t xml:space="preserve">] </w:t>
                            </w:r>
                            <w:r>
                              <w:rPr>
                                <w:rFonts w:ascii="Consolas"/>
                                <w:color w:val="202020"/>
                                <w:sz w:val="19"/>
                              </w:rPr>
                              <w:t>ax</w:t>
                            </w:r>
                            <w:r>
                              <w:rPr>
                                <w:rFonts w:ascii="Consolas"/>
                                <w:b/>
                                <w:color w:val="AA21FF"/>
                                <w:sz w:val="19"/>
                              </w:rPr>
                              <w:t>.</w:t>
                            </w:r>
                            <w:r>
                              <w:rPr>
                                <w:rFonts w:ascii="Consolas"/>
                                <w:color w:val="202020"/>
                                <w:sz w:val="19"/>
                              </w:rPr>
                              <w:t>scatter</w:t>
                            </w:r>
                            <w:r>
                              <w:rPr>
                                <w:rFonts w:ascii="Consolas"/>
                                <w:color w:val="0054AA"/>
                                <w:sz w:val="19"/>
                              </w:rPr>
                              <w:t>(</w:t>
                            </w:r>
                            <w:r>
                              <w:rPr>
                                <w:rFonts w:ascii="Consolas"/>
                                <w:color w:val="202020"/>
                                <w:sz w:val="19"/>
                              </w:rPr>
                              <w:t>x_values</w:t>
                            </w:r>
                            <w:r>
                              <w:rPr>
                                <w:rFonts w:ascii="Consolas"/>
                                <w:color w:val="0054AA"/>
                                <w:sz w:val="19"/>
                              </w:rPr>
                              <w:t xml:space="preserve">, </w:t>
                            </w:r>
                            <w:r>
                              <w:rPr>
                                <w:rFonts w:ascii="Consolas"/>
                                <w:color w:val="202020"/>
                                <w:sz w:val="19"/>
                              </w:rPr>
                              <w:t>normalized_y</w:t>
                            </w:r>
                            <w:r>
                              <w:rPr>
                                <w:rFonts w:ascii="Consolas"/>
                                <w:color w:val="0054AA"/>
                                <w:sz w:val="19"/>
                              </w:rPr>
                              <w:t>)</w:t>
                            </w:r>
                          </w:p>
                          <w:p w14:paraId="5EE4BC45">
                            <w:pPr>
                              <w:spacing w:before="0" w:line="220" w:lineRule="exact"/>
                              <w:ind w:left="60" w:right="0"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plot</w:t>
                            </w:r>
                            <w:r>
                              <w:rPr>
                                <w:rFonts w:ascii="Consolas"/>
                                <w:color w:val="0054AA"/>
                                <w:sz w:val="19"/>
                              </w:rPr>
                              <w:t>([</w:t>
                            </w:r>
                            <w:r>
                              <w:rPr>
                                <w:rFonts w:ascii="Consolas"/>
                                <w:b/>
                                <w:color w:val="AA21FF"/>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B92020"/>
                                <w:spacing w:val="-2"/>
                                <w:sz w:val="19"/>
                              </w:rPr>
                              <w:t>"r"</w:t>
                            </w:r>
                            <w:r>
                              <w:rPr>
                                <w:rFonts w:ascii="Consolas"/>
                                <w:color w:val="0054AA"/>
                                <w:spacing w:val="-2"/>
                                <w:sz w:val="19"/>
                              </w:rPr>
                              <w:t>)</w:t>
                            </w:r>
                          </w:p>
                          <w:p w14:paraId="1106F572">
                            <w:pPr>
                              <w:spacing w:before="33" w:line="276" w:lineRule="auto"/>
                              <w:ind w:left="60" w:right="2836"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 xml:space="preserve">xlim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10</w:t>
                            </w:r>
                            <w:r>
                              <w:rPr>
                                <w:rFonts w:ascii="Consolas"/>
                                <w:color w:val="0054AA"/>
                                <w:sz w:val="19"/>
                              </w:rPr>
                              <w:t xml:space="preserve">), </w:t>
                            </w:r>
                            <w:r>
                              <w:rPr>
                                <w:rFonts w:ascii="Consolas"/>
                                <w:color w:val="008700"/>
                                <w:sz w:val="19"/>
                              </w:rPr>
                              <w:t>10</w:t>
                            </w:r>
                            <w:r>
                              <w:rPr>
                                <w:rFonts w:ascii="Consolas"/>
                                <w:color w:val="0054AA"/>
                                <w:sz w:val="19"/>
                              </w:rPr>
                              <w:t xml:space="preserve">), </w:t>
                            </w:r>
                            <w:r>
                              <w:rPr>
                                <w:rFonts w:ascii="Consolas"/>
                                <w:color w:val="202020"/>
                                <w:sz w:val="19"/>
                              </w:rPr>
                              <w:t xml:space="preserve">ylim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2</w:t>
                            </w:r>
                            <w:r>
                              <w:rPr>
                                <w:rFonts w:ascii="Consolas"/>
                                <w:color w:val="0054AA"/>
                                <w:sz w:val="19"/>
                              </w:rPr>
                              <w:t xml:space="preserve">), </w:t>
                            </w:r>
                            <w:r>
                              <w:rPr>
                                <w:rFonts w:ascii="Consolas"/>
                                <w:color w:val="008700"/>
                                <w:sz w:val="19"/>
                              </w:rPr>
                              <w:t>2</w:t>
                            </w:r>
                            <w:r>
                              <w:rPr>
                                <w:rFonts w:ascii="Consolas"/>
                                <w:color w:val="0054AA"/>
                                <w:sz w:val="19"/>
                              </w:rPr>
                              <w:t xml:space="preserve">)) </w:t>
                            </w:r>
                            <w:r>
                              <w:rPr>
                                <w:rFonts w:ascii="Consolas"/>
                                <w:color w:val="202020"/>
                                <w:sz w:val="19"/>
                              </w:rPr>
                              <w:t>plt</w:t>
                            </w:r>
                            <w:r>
                              <w:rPr>
                                <w:rFonts w:ascii="Consolas"/>
                                <w:b/>
                                <w:color w:val="AA21FF"/>
                                <w:sz w:val="19"/>
                              </w:rPr>
                              <w:t>.</w:t>
                            </w:r>
                            <w:r>
                              <w:rPr>
                                <w:rFonts w:ascii="Consolas"/>
                                <w:color w:val="202020"/>
                                <w:sz w:val="19"/>
                              </w:rPr>
                              <w:t>xlabel</w:t>
                            </w:r>
                            <w:r>
                              <w:rPr>
                                <w:rFonts w:ascii="Consolas"/>
                                <w:color w:val="0054AA"/>
                                <w:sz w:val="19"/>
                              </w:rPr>
                              <w:t>(</w:t>
                            </w:r>
                            <w:r>
                              <w:rPr>
                                <w:rFonts w:ascii="Consolas"/>
                                <w:color w:val="B92020"/>
                                <w:sz w:val="19"/>
                              </w:rPr>
                              <w:t>'X position [m]'</w:t>
                            </w:r>
                            <w:r>
                              <w:rPr>
                                <w:rFonts w:ascii="Consolas"/>
                                <w:color w:val="0054AA"/>
                                <w:sz w:val="19"/>
                              </w:rPr>
                              <w:t>)</w:t>
                            </w:r>
                          </w:p>
                          <w:p w14:paraId="457D69D8">
                            <w:pPr>
                              <w:spacing w:before="0" w:line="221" w:lineRule="exact"/>
                              <w:ind w:left="60" w:right="0"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ylabel</w:t>
                            </w:r>
                            <w:r>
                              <w:rPr>
                                <w:rFonts w:ascii="Consolas"/>
                                <w:color w:val="0054AA"/>
                                <w:sz w:val="19"/>
                              </w:rPr>
                              <w:t>(</w:t>
                            </w:r>
                            <w:r>
                              <w:rPr>
                                <w:rFonts w:ascii="Consolas"/>
                                <w:color w:val="B92020"/>
                                <w:sz w:val="19"/>
                              </w:rPr>
                              <w:t>'Y</w:t>
                            </w:r>
                            <w:r>
                              <w:rPr>
                                <w:rFonts w:ascii="Consolas"/>
                                <w:color w:val="B92020"/>
                                <w:spacing w:val="23"/>
                                <w:sz w:val="19"/>
                              </w:rPr>
                              <w:t xml:space="preserve"> </w:t>
                            </w:r>
                            <w:r>
                              <w:rPr>
                                <w:rFonts w:ascii="Consolas"/>
                                <w:color w:val="B92020"/>
                                <w:sz w:val="19"/>
                              </w:rPr>
                              <w:t>position</w:t>
                            </w:r>
                            <w:r>
                              <w:rPr>
                                <w:rFonts w:ascii="Consolas"/>
                                <w:color w:val="B92020"/>
                                <w:spacing w:val="24"/>
                                <w:sz w:val="19"/>
                              </w:rPr>
                              <w:t xml:space="preserve"> </w:t>
                            </w:r>
                            <w:r>
                              <w:rPr>
                                <w:rFonts w:ascii="Consolas"/>
                                <w:color w:val="B92020"/>
                                <w:spacing w:val="-2"/>
                                <w:sz w:val="19"/>
                              </w:rPr>
                              <w:t>[m]'</w:t>
                            </w:r>
                            <w:r>
                              <w:rPr>
                                <w:rFonts w:ascii="Consolas"/>
                                <w:color w:val="0054AA"/>
                                <w:spacing w:val="-2"/>
                                <w:sz w:val="19"/>
                              </w:rPr>
                              <w:t>)</w:t>
                            </w:r>
                          </w:p>
                          <w:p w14:paraId="0B094A8D">
                            <w:pPr>
                              <w:spacing w:before="32"/>
                              <w:ind w:left="60" w:right="-58"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title</w:t>
                            </w:r>
                            <w:r>
                              <w:rPr>
                                <w:rFonts w:ascii="Consolas"/>
                                <w:color w:val="0054AA"/>
                                <w:sz w:val="19"/>
                              </w:rPr>
                              <w:t>(</w:t>
                            </w:r>
                            <w:r>
                              <w:rPr>
                                <w:rFonts w:ascii="Consolas"/>
                                <w:color w:val="B92020"/>
                                <w:sz w:val="19"/>
                              </w:rPr>
                              <w:t>f"normalized</w:t>
                            </w:r>
                            <w:r>
                              <w:rPr>
                                <w:rFonts w:ascii="Consolas"/>
                                <w:color w:val="B92020"/>
                                <w:spacing w:val="17"/>
                                <w:sz w:val="19"/>
                              </w:rPr>
                              <w:t xml:space="preserve"> </w:t>
                            </w:r>
                            <w:r>
                              <w:rPr>
                                <w:rFonts w:ascii="Consolas"/>
                                <w:color w:val="B92020"/>
                                <w:sz w:val="19"/>
                              </w:rPr>
                              <w:t>car</w:t>
                            </w:r>
                            <w:r>
                              <w:rPr>
                                <w:rFonts w:ascii="Consolas"/>
                                <w:color w:val="B92020"/>
                                <w:spacing w:val="17"/>
                                <w:sz w:val="19"/>
                              </w:rPr>
                              <w:t xml:space="preserve"> </w:t>
                            </w:r>
                            <w:r>
                              <w:rPr>
                                <w:rFonts w:ascii="Consolas"/>
                                <w:color w:val="B92020"/>
                                <w:sz w:val="19"/>
                              </w:rPr>
                              <w:t>position</w:t>
                            </w:r>
                            <w:r>
                              <w:rPr>
                                <w:rFonts w:ascii="Consolas"/>
                                <w:color w:val="B92020"/>
                                <w:spacing w:val="17"/>
                                <w:sz w:val="19"/>
                              </w:rPr>
                              <w:t xml:space="preserve"> </w:t>
                            </w:r>
                            <w:r>
                              <w:rPr>
                                <w:rFonts w:ascii="Consolas"/>
                                <w:color w:val="B92020"/>
                                <w:sz w:val="19"/>
                              </w:rPr>
                              <w:t>for</w:t>
                            </w:r>
                            <w:r>
                              <w:rPr>
                                <w:rFonts w:ascii="Consolas"/>
                                <w:color w:val="B92020"/>
                                <w:spacing w:val="18"/>
                                <w:sz w:val="19"/>
                              </w:rPr>
                              <w:t xml:space="preserve"> </w:t>
                            </w:r>
                            <w:r>
                              <w:rPr>
                                <w:rFonts w:ascii="Consolas"/>
                                <w:color w:val="B92020"/>
                                <w:sz w:val="19"/>
                              </w:rPr>
                              <w:t>all</w:t>
                            </w:r>
                            <w:r>
                              <w:rPr>
                                <w:rFonts w:ascii="Consolas"/>
                                <w:color w:val="B92020"/>
                                <w:spacing w:val="17"/>
                                <w:sz w:val="19"/>
                              </w:rPr>
                              <w:t xml:space="preserve"> </w:t>
                            </w:r>
                            <w:r>
                              <w:rPr>
                                <w:rFonts w:ascii="Consolas"/>
                                <w:color w:val="B92020"/>
                                <w:sz w:val="19"/>
                              </w:rPr>
                              <w:t>targets</w:t>
                            </w:r>
                            <w:r>
                              <w:rPr>
                                <w:rFonts w:ascii="Consolas"/>
                                <w:color w:val="B92020"/>
                                <w:spacing w:val="17"/>
                                <w:sz w:val="19"/>
                              </w:rPr>
                              <w:t xml:space="preserve"> </w:t>
                            </w:r>
                            <w:r>
                              <w:rPr>
                                <w:rFonts w:ascii="Consolas"/>
                                <w:color w:val="B92020"/>
                                <w:sz w:val="19"/>
                              </w:rPr>
                              <w:t>with</w:t>
                            </w:r>
                            <w:r>
                              <w:rPr>
                                <w:rFonts w:ascii="Consolas"/>
                                <w:color w:val="B92020"/>
                                <w:spacing w:val="18"/>
                                <w:sz w:val="19"/>
                              </w:rPr>
                              <w:t xml:space="preserve"> </w:t>
                            </w:r>
                            <w:r>
                              <w:rPr>
                                <w:rFonts w:ascii="Consolas"/>
                                <w:color w:val="B92020"/>
                                <w:sz w:val="19"/>
                              </w:rPr>
                              <w:t>pitch={</w:t>
                            </w:r>
                            <w:r>
                              <w:rPr>
                                <w:rFonts w:ascii="Consolas"/>
                                <w:color w:val="202020"/>
                                <w:sz w:val="19"/>
                              </w:rPr>
                              <w:t>pitch</w:t>
                            </w:r>
                            <w:r>
                              <w:rPr>
                                <w:rFonts w:ascii="Consolas"/>
                                <w:color w:val="B92020"/>
                                <w:sz w:val="19"/>
                              </w:rPr>
                              <w:t>}</w:t>
                            </w:r>
                            <w:r>
                              <w:rPr>
                                <w:rFonts w:ascii="Consolas"/>
                                <w:color w:val="B92020"/>
                                <w:spacing w:val="17"/>
                                <w:sz w:val="19"/>
                              </w:rPr>
                              <w:t xml:space="preserve"> </w:t>
                            </w:r>
                            <w:r>
                              <w:rPr>
                                <w:rFonts w:ascii="Consolas"/>
                                <w:color w:val="B92020"/>
                                <w:sz w:val="19"/>
                              </w:rPr>
                              <w:t>and</w:t>
                            </w:r>
                            <w:r>
                              <w:rPr>
                                <w:rFonts w:ascii="Consolas"/>
                                <w:color w:val="B92020"/>
                                <w:spacing w:val="17"/>
                                <w:sz w:val="19"/>
                              </w:rPr>
                              <w:t xml:space="preserve"> </w:t>
                            </w:r>
                            <w:r>
                              <w:rPr>
                                <w:rFonts w:ascii="Consolas"/>
                                <w:color w:val="B92020"/>
                                <w:spacing w:val="-2"/>
                                <w:sz w:val="19"/>
                              </w:rPr>
                              <w:t>lane=</w:t>
                            </w:r>
                          </w:p>
                        </w:txbxContent>
                      </wps:txbx>
                      <wps:bodyPr wrap="square" lIns="0" tIns="0" rIns="0" bIns="0" rtlCol="0">
                        <a:noAutofit/>
                      </wps:bodyPr>
                    </wps:wsp>
                  </a:graphicData>
                </a:graphic>
              </wp:anchor>
            </w:drawing>
          </mc:Choice>
          <mc:Fallback>
            <w:pict>
              <v:shape id="Textbox 1080" o:spid="_x0000_s1026" o:spt="202" type="#_x0000_t202" style="position:absolute;left:0pt;margin-left:111.15pt;margin-top:-4.7pt;height:262.65pt;width:430pt;mso-position-horizontal-relative:page;z-index:251735040;mso-width-relative:page;mso-height-relative:page;" fillcolor="#F5F5F5" filled="t" stroked="f" coordsize="21600,21600" o:gfxdata="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E+GY/ZAAAACwEAAA8AAAAAAAAAAQAgAAAAIgAA&#10;AGRycy9kb3ducmV2LnhtbFBLAQIUABQAAAAIAIdO4kBDnm4HzgEAAK8DAAAOAAAAAAAAAAEAIAAA&#10;ACgBAABkcnMvZTJvRG9jLnhtbFBLBQYAAAAABgAGAFkBAABoBQAAAAA=&#10;">
                <v:fill on="t" focussize="0,0"/>
                <v:stroke on="f"/>
                <v:imagedata o:title=""/>
                <o:lock v:ext="edit" aspectratio="f"/>
                <v:textbox inset="0mm,0mm,0mm,0mm">
                  <w:txbxContent>
                    <w:p w14:paraId="515E8E99">
                      <w:pPr>
                        <w:spacing w:before="95" w:line="276" w:lineRule="auto"/>
                        <w:ind w:left="60" w:right="5854" w:firstLine="0"/>
                        <w:jc w:val="left"/>
                        <w:rPr>
                          <w:rFonts w:ascii="Consolas"/>
                          <w:color w:val="000000"/>
                          <w:sz w:val="19"/>
                        </w:rPr>
                      </w:pPr>
                      <w:r>
                        <w:rPr>
                          <w:rFonts w:ascii="Consolas"/>
                          <w:color w:val="202020"/>
                          <w:sz w:val="19"/>
                        </w:rPr>
                        <w:t>fig</w:t>
                      </w:r>
                      <w:r>
                        <w:rPr>
                          <w:rFonts w:ascii="Consolas"/>
                          <w:color w:val="0054AA"/>
                          <w:sz w:val="19"/>
                        </w:rPr>
                        <w:t xml:space="preserve">, </w:t>
                      </w:r>
                      <w:r>
                        <w:rPr>
                          <w:rFonts w:ascii="Consolas"/>
                          <w:color w:val="202020"/>
                          <w:sz w:val="19"/>
                        </w:rPr>
                        <w:t xml:space="preserve">ax </w:t>
                      </w:r>
                      <w:r>
                        <w:rPr>
                          <w:rFonts w:ascii="Consolas"/>
                          <w:b/>
                          <w:color w:val="AA21FF"/>
                          <w:sz w:val="19"/>
                        </w:rPr>
                        <w:t xml:space="preserve">= </w:t>
                      </w:r>
                      <w:r>
                        <w:rPr>
                          <w:rFonts w:ascii="Consolas"/>
                          <w:color w:val="202020"/>
                          <w:sz w:val="19"/>
                        </w:rPr>
                        <w:t>plt</w:t>
                      </w:r>
                      <w:r>
                        <w:rPr>
                          <w:rFonts w:ascii="Consolas"/>
                          <w:b/>
                          <w:color w:val="AA21FF"/>
                          <w:sz w:val="19"/>
                        </w:rPr>
                        <w:t>.</w:t>
                      </w:r>
                      <w:r>
                        <w:rPr>
                          <w:rFonts w:ascii="Consolas"/>
                          <w:color w:val="202020"/>
                          <w:sz w:val="19"/>
                        </w:rPr>
                        <w:t>subplots</w:t>
                      </w:r>
                      <w:r>
                        <w:rPr>
                          <w:rFonts w:ascii="Consolas"/>
                          <w:color w:val="0054AA"/>
                          <w:sz w:val="19"/>
                        </w:rPr>
                        <w:t xml:space="preserve">() </w:t>
                      </w:r>
                      <w:r>
                        <w:rPr>
                          <w:rFonts w:ascii="Consolas"/>
                          <w:color w:val="202020"/>
                          <w:sz w:val="19"/>
                        </w:rPr>
                        <w:t xml:space="preserve">pitch </w:t>
                      </w:r>
                      <w:r>
                        <w:rPr>
                          <w:rFonts w:ascii="Consolas"/>
                          <w:b/>
                          <w:color w:val="AA21FF"/>
                          <w:sz w:val="19"/>
                        </w:rPr>
                        <w:t>=-</w:t>
                      </w:r>
                      <w:r>
                        <w:rPr>
                          <w:rFonts w:ascii="Consolas"/>
                          <w:color w:val="008700"/>
                          <w:sz w:val="19"/>
                        </w:rPr>
                        <w:t>45</w:t>
                      </w:r>
                    </w:p>
                    <w:p w14:paraId="2A676CA6">
                      <w:pPr>
                        <w:spacing w:before="0" w:line="221" w:lineRule="exact"/>
                        <w:ind w:left="60" w:right="0" w:firstLine="0"/>
                        <w:jc w:val="left"/>
                        <w:rPr>
                          <w:rFonts w:ascii="Consolas"/>
                          <w:color w:val="000000"/>
                          <w:sz w:val="19"/>
                        </w:rPr>
                      </w:pPr>
                      <w:r>
                        <w:rPr>
                          <w:rFonts w:ascii="Consolas"/>
                          <w:color w:val="202020"/>
                          <w:sz w:val="19"/>
                        </w:rPr>
                        <w:t>lane</w:t>
                      </w:r>
                      <w:r>
                        <w:rPr>
                          <w:rFonts w:ascii="Consolas"/>
                          <w:color w:val="202020"/>
                          <w:spacing w:val="8"/>
                          <w:sz w:val="19"/>
                        </w:rPr>
                        <w:t xml:space="preserve"> </w:t>
                      </w:r>
                      <w:r>
                        <w:rPr>
                          <w:rFonts w:ascii="Consolas"/>
                          <w:b/>
                          <w:color w:val="AA21FF"/>
                          <w:sz w:val="19"/>
                        </w:rPr>
                        <w:t>=</w:t>
                      </w:r>
                      <w:r>
                        <w:rPr>
                          <w:rFonts w:ascii="Consolas"/>
                          <w:b/>
                          <w:color w:val="AA21FF"/>
                          <w:spacing w:val="8"/>
                          <w:sz w:val="19"/>
                        </w:rPr>
                        <w:t xml:space="preserve"> </w:t>
                      </w:r>
                      <w:r>
                        <w:rPr>
                          <w:rFonts w:ascii="Consolas"/>
                          <w:color w:val="008700"/>
                          <w:spacing w:val="-10"/>
                          <w:sz w:val="19"/>
                        </w:rPr>
                        <w:t>6</w:t>
                      </w:r>
                    </w:p>
                    <w:p w14:paraId="7827AA2F">
                      <w:pPr>
                        <w:spacing w:before="33" w:line="276" w:lineRule="auto"/>
                        <w:ind w:left="60" w:right="5854" w:firstLine="0"/>
                        <w:jc w:val="left"/>
                        <w:rPr>
                          <w:rFonts w:ascii="Consolas"/>
                          <w:color w:val="000000"/>
                          <w:sz w:val="19"/>
                        </w:rPr>
                      </w:pPr>
                      <w:r>
                        <w:rPr>
                          <w:rFonts w:ascii="Consolas"/>
                          <w:color w:val="202020"/>
                          <w:sz w:val="19"/>
                        </w:rPr>
                        <w:t xml:space="preserve">j </w:t>
                      </w:r>
                      <w:r>
                        <w:rPr>
                          <w:rFonts w:ascii="Consolas"/>
                          <w:b/>
                          <w:color w:val="AA21FF"/>
                          <w:sz w:val="19"/>
                        </w:rPr>
                        <w:t xml:space="preserve">= </w:t>
                      </w:r>
                      <w:r>
                        <w:rPr>
                          <w:rFonts w:ascii="Consolas"/>
                          <w:color w:val="202020"/>
                          <w:sz w:val="19"/>
                        </w:rPr>
                        <w:t>int</w:t>
                      </w:r>
                      <w:r>
                        <w:rPr>
                          <w:rFonts w:ascii="Consolas"/>
                          <w:color w:val="0054AA"/>
                          <w:sz w:val="19"/>
                        </w:rPr>
                        <w:t>(</w:t>
                      </w:r>
                      <w:r>
                        <w:rPr>
                          <w:rFonts w:ascii="Consolas"/>
                          <w:color w:val="202020"/>
                          <w:sz w:val="19"/>
                        </w:rPr>
                        <w:t>np</w:t>
                      </w:r>
                      <w:r>
                        <w:rPr>
                          <w:rFonts w:ascii="Consolas"/>
                          <w:b/>
                          <w:color w:val="AA21FF"/>
                          <w:sz w:val="19"/>
                        </w:rPr>
                        <w:t>.</w:t>
                      </w:r>
                      <w:r>
                        <w:rPr>
                          <w:rFonts w:ascii="Consolas"/>
                          <w:color w:val="202020"/>
                          <w:sz w:val="19"/>
                        </w:rPr>
                        <w:t>abs</w:t>
                      </w:r>
                      <w:r>
                        <w:rPr>
                          <w:rFonts w:ascii="Consolas"/>
                          <w:color w:val="0054AA"/>
                          <w:sz w:val="19"/>
                        </w:rPr>
                        <w:t>(</w:t>
                      </w:r>
                      <w:r>
                        <w:rPr>
                          <w:rFonts w:ascii="Consolas"/>
                          <w:color w:val="202020"/>
                          <w:sz w:val="19"/>
                        </w:rPr>
                        <w:t>pitch</w:t>
                      </w:r>
                      <w:r>
                        <w:rPr>
                          <w:rFonts w:ascii="Consolas"/>
                          <w:b/>
                          <w:color w:val="AA21FF"/>
                          <w:sz w:val="19"/>
                        </w:rPr>
                        <w:t>/-</w:t>
                      </w:r>
                      <w:r>
                        <w:rPr>
                          <w:rFonts w:ascii="Consolas"/>
                          <w:color w:val="008700"/>
                          <w:sz w:val="19"/>
                        </w:rPr>
                        <w:t>5</w:t>
                      </w:r>
                      <w:r>
                        <w:rPr>
                          <w:rFonts w:ascii="Consolas"/>
                          <w:color w:val="0054AA"/>
                          <w:sz w:val="19"/>
                        </w:rPr>
                        <w:t xml:space="preserve">)) </w:t>
                      </w:r>
                      <w:r>
                        <w:rPr>
                          <w:rFonts w:ascii="Consolas"/>
                          <w:color w:val="202020"/>
                          <w:spacing w:val="-2"/>
                          <w:sz w:val="19"/>
                        </w:rPr>
                        <w:t>i</w:t>
                      </w:r>
                      <w:r>
                        <w:rPr>
                          <w:rFonts w:ascii="Consolas"/>
                          <w:b/>
                          <w:color w:val="AA21FF"/>
                          <w:spacing w:val="-2"/>
                          <w:sz w:val="19"/>
                        </w:rPr>
                        <w:t>=</w:t>
                      </w:r>
                      <w:r>
                        <w:rPr>
                          <w:rFonts w:ascii="Consolas"/>
                          <w:color w:val="202020"/>
                          <w:spacing w:val="-2"/>
                          <w:sz w:val="19"/>
                        </w:rPr>
                        <w:t>lane</w:t>
                      </w:r>
                      <w:r>
                        <w:rPr>
                          <w:rFonts w:ascii="Consolas"/>
                          <w:b/>
                          <w:color w:val="AA21FF"/>
                          <w:spacing w:val="-2"/>
                          <w:sz w:val="19"/>
                        </w:rPr>
                        <w:t>-</w:t>
                      </w:r>
                      <w:r>
                        <w:rPr>
                          <w:rFonts w:ascii="Consolas"/>
                          <w:color w:val="008700"/>
                          <w:spacing w:val="-2"/>
                          <w:sz w:val="19"/>
                        </w:rPr>
                        <w:t>1</w:t>
                      </w:r>
                    </w:p>
                    <w:p w14:paraId="599EF52D">
                      <w:pPr>
                        <w:pStyle w:val="9"/>
                        <w:rPr>
                          <w:rFonts w:ascii="Consolas"/>
                          <w:color w:val="000000"/>
                          <w:sz w:val="19"/>
                        </w:rPr>
                      </w:pPr>
                    </w:p>
                    <w:p w14:paraId="3F890477">
                      <w:pPr>
                        <w:pStyle w:val="9"/>
                        <w:spacing w:before="63"/>
                        <w:rPr>
                          <w:rFonts w:ascii="Consolas"/>
                          <w:color w:val="000000"/>
                          <w:sz w:val="19"/>
                        </w:rPr>
                      </w:pPr>
                    </w:p>
                    <w:p w14:paraId="3CA18244">
                      <w:pPr>
                        <w:spacing w:before="1" w:line="276" w:lineRule="auto"/>
                        <w:ind w:left="60"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x, y FROM positions WHERE target_id</w:t>
                      </w:r>
                      <w:r>
                        <w:rPr>
                          <w:rFonts w:ascii="Consolas"/>
                          <w:color w:val="B92020"/>
                          <w:spacing w:val="79"/>
                          <w:w w:val="150"/>
                          <w:sz w:val="19"/>
                        </w:rPr>
                        <w:t xml:space="preserve"> </w:t>
                      </w:r>
                      <w:r>
                        <w:rPr>
                          <w:rFonts w:ascii="Consolas"/>
                          <w:color w:val="B92020"/>
                          <w:sz w:val="19"/>
                        </w:rPr>
                        <w:t xml:space="preserve">IN (SELECT id FROM targets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7B3618DD">
                      <w:pPr>
                        <w:spacing w:before="0" w:line="221" w:lineRule="exact"/>
                        <w:ind w:left="60"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28BF6D4C">
                      <w:pPr>
                        <w:spacing w:before="32"/>
                        <w:ind w:left="60"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68489609">
                      <w:pPr>
                        <w:spacing w:before="33" w:line="276" w:lineRule="auto"/>
                        <w:ind w:left="60" w:right="4265" w:firstLine="0"/>
                        <w:jc w:val="left"/>
                        <w:rPr>
                          <w:rFonts w:ascii="Consolas"/>
                          <w:color w:val="000000"/>
                          <w:sz w:val="19"/>
                        </w:rPr>
                      </w:pPr>
                      <w:r>
                        <w:rPr>
                          <w:rFonts w:ascii="Consolas"/>
                          <w:color w:val="202020"/>
                          <w:sz w:val="19"/>
                        </w:rPr>
                        <w:t xml:space="preserve">x_values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y_values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normalized_y </w:t>
                      </w:r>
                      <w:r>
                        <w:rPr>
                          <w:rFonts w:ascii="Consolas"/>
                          <w:b/>
                          <w:color w:val="AA21FF"/>
                          <w:sz w:val="19"/>
                        </w:rPr>
                        <w:t xml:space="preserve">= </w:t>
                      </w:r>
                      <w:r>
                        <w:rPr>
                          <w:rFonts w:ascii="Consolas"/>
                          <w:color w:val="202020"/>
                          <w:sz w:val="19"/>
                        </w:rPr>
                        <w:t>y_values</w:t>
                      </w:r>
                      <w:r>
                        <w:rPr>
                          <w:rFonts w:ascii="Consolas"/>
                          <w:b/>
                          <w:color w:val="AA21FF"/>
                          <w:sz w:val="19"/>
                        </w:rPr>
                        <w:t>+</w:t>
                      </w:r>
                      <w:r>
                        <w:rPr>
                          <w:rFonts w:ascii="Consolas"/>
                          <w:color w:val="202020"/>
                          <w:sz w:val="19"/>
                        </w:rPr>
                        <w:t>expected_y</w:t>
                      </w:r>
                      <w:r>
                        <w:rPr>
                          <w:rFonts w:ascii="Consolas"/>
                          <w:color w:val="0054AA"/>
                          <w:sz w:val="19"/>
                        </w:rPr>
                        <w:t>[</w:t>
                      </w:r>
                      <w:r>
                        <w:rPr>
                          <w:rFonts w:ascii="Consolas"/>
                          <w:color w:val="202020"/>
                          <w:sz w:val="19"/>
                        </w:rPr>
                        <w:t>i</w:t>
                      </w:r>
                      <w:r>
                        <w:rPr>
                          <w:rFonts w:ascii="Consolas"/>
                          <w:color w:val="0054AA"/>
                          <w:sz w:val="19"/>
                        </w:rPr>
                        <w:t>,</w:t>
                      </w:r>
                      <w:r>
                        <w:rPr>
                          <w:rFonts w:ascii="Consolas"/>
                          <w:color w:val="202020"/>
                          <w:sz w:val="19"/>
                        </w:rPr>
                        <w:t>j</w:t>
                      </w:r>
                      <w:r>
                        <w:rPr>
                          <w:rFonts w:ascii="Consolas"/>
                          <w:color w:val="0054AA"/>
                          <w:sz w:val="19"/>
                        </w:rPr>
                        <w:t xml:space="preserve">] </w:t>
                      </w:r>
                      <w:r>
                        <w:rPr>
                          <w:rFonts w:ascii="Consolas"/>
                          <w:color w:val="202020"/>
                          <w:sz w:val="19"/>
                        </w:rPr>
                        <w:t>ax</w:t>
                      </w:r>
                      <w:r>
                        <w:rPr>
                          <w:rFonts w:ascii="Consolas"/>
                          <w:b/>
                          <w:color w:val="AA21FF"/>
                          <w:sz w:val="19"/>
                        </w:rPr>
                        <w:t>.</w:t>
                      </w:r>
                      <w:r>
                        <w:rPr>
                          <w:rFonts w:ascii="Consolas"/>
                          <w:color w:val="202020"/>
                          <w:sz w:val="19"/>
                        </w:rPr>
                        <w:t>scatter</w:t>
                      </w:r>
                      <w:r>
                        <w:rPr>
                          <w:rFonts w:ascii="Consolas"/>
                          <w:color w:val="0054AA"/>
                          <w:sz w:val="19"/>
                        </w:rPr>
                        <w:t>(</w:t>
                      </w:r>
                      <w:r>
                        <w:rPr>
                          <w:rFonts w:ascii="Consolas"/>
                          <w:color w:val="202020"/>
                          <w:sz w:val="19"/>
                        </w:rPr>
                        <w:t>x_values</w:t>
                      </w:r>
                      <w:r>
                        <w:rPr>
                          <w:rFonts w:ascii="Consolas"/>
                          <w:color w:val="0054AA"/>
                          <w:sz w:val="19"/>
                        </w:rPr>
                        <w:t xml:space="preserve">, </w:t>
                      </w:r>
                      <w:r>
                        <w:rPr>
                          <w:rFonts w:ascii="Consolas"/>
                          <w:color w:val="202020"/>
                          <w:sz w:val="19"/>
                        </w:rPr>
                        <w:t>normalized_y</w:t>
                      </w:r>
                      <w:r>
                        <w:rPr>
                          <w:rFonts w:ascii="Consolas"/>
                          <w:color w:val="0054AA"/>
                          <w:sz w:val="19"/>
                        </w:rPr>
                        <w:t>)</w:t>
                      </w:r>
                    </w:p>
                    <w:p w14:paraId="5EE4BC45">
                      <w:pPr>
                        <w:spacing w:before="0" w:line="220" w:lineRule="exact"/>
                        <w:ind w:left="60" w:right="0"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plot</w:t>
                      </w:r>
                      <w:r>
                        <w:rPr>
                          <w:rFonts w:ascii="Consolas"/>
                          <w:color w:val="0054AA"/>
                          <w:sz w:val="19"/>
                        </w:rPr>
                        <w:t>([</w:t>
                      </w:r>
                      <w:r>
                        <w:rPr>
                          <w:rFonts w:ascii="Consolas"/>
                          <w:b/>
                          <w:color w:val="AA21FF"/>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B92020"/>
                          <w:spacing w:val="-2"/>
                          <w:sz w:val="19"/>
                        </w:rPr>
                        <w:t>"r"</w:t>
                      </w:r>
                      <w:r>
                        <w:rPr>
                          <w:rFonts w:ascii="Consolas"/>
                          <w:color w:val="0054AA"/>
                          <w:spacing w:val="-2"/>
                          <w:sz w:val="19"/>
                        </w:rPr>
                        <w:t>)</w:t>
                      </w:r>
                    </w:p>
                    <w:p w14:paraId="1106F572">
                      <w:pPr>
                        <w:spacing w:before="33" w:line="276" w:lineRule="auto"/>
                        <w:ind w:left="60" w:right="2836"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 xml:space="preserve">xlim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10</w:t>
                      </w:r>
                      <w:r>
                        <w:rPr>
                          <w:rFonts w:ascii="Consolas"/>
                          <w:color w:val="0054AA"/>
                          <w:sz w:val="19"/>
                        </w:rPr>
                        <w:t xml:space="preserve">), </w:t>
                      </w:r>
                      <w:r>
                        <w:rPr>
                          <w:rFonts w:ascii="Consolas"/>
                          <w:color w:val="008700"/>
                          <w:sz w:val="19"/>
                        </w:rPr>
                        <w:t>10</w:t>
                      </w:r>
                      <w:r>
                        <w:rPr>
                          <w:rFonts w:ascii="Consolas"/>
                          <w:color w:val="0054AA"/>
                          <w:sz w:val="19"/>
                        </w:rPr>
                        <w:t xml:space="preserve">), </w:t>
                      </w:r>
                      <w:r>
                        <w:rPr>
                          <w:rFonts w:ascii="Consolas"/>
                          <w:color w:val="202020"/>
                          <w:sz w:val="19"/>
                        </w:rPr>
                        <w:t xml:space="preserve">ylim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2</w:t>
                      </w:r>
                      <w:r>
                        <w:rPr>
                          <w:rFonts w:ascii="Consolas"/>
                          <w:color w:val="0054AA"/>
                          <w:sz w:val="19"/>
                        </w:rPr>
                        <w:t xml:space="preserve">), </w:t>
                      </w:r>
                      <w:r>
                        <w:rPr>
                          <w:rFonts w:ascii="Consolas"/>
                          <w:color w:val="008700"/>
                          <w:sz w:val="19"/>
                        </w:rPr>
                        <w:t>2</w:t>
                      </w:r>
                      <w:r>
                        <w:rPr>
                          <w:rFonts w:ascii="Consolas"/>
                          <w:color w:val="0054AA"/>
                          <w:sz w:val="19"/>
                        </w:rPr>
                        <w:t xml:space="preserve">)) </w:t>
                      </w:r>
                      <w:r>
                        <w:rPr>
                          <w:rFonts w:ascii="Consolas"/>
                          <w:color w:val="202020"/>
                          <w:sz w:val="19"/>
                        </w:rPr>
                        <w:t>plt</w:t>
                      </w:r>
                      <w:r>
                        <w:rPr>
                          <w:rFonts w:ascii="Consolas"/>
                          <w:b/>
                          <w:color w:val="AA21FF"/>
                          <w:sz w:val="19"/>
                        </w:rPr>
                        <w:t>.</w:t>
                      </w:r>
                      <w:r>
                        <w:rPr>
                          <w:rFonts w:ascii="Consolas"/>
                          <w:color w:val="202020"/>
                          <w:sz w:val="19"/>
                        </w:rPr>
                        <w:t>xlabel</w:t>
                      </w:r>
                      <w:r>
                        <w:rPr>
                          <w:rFonts w:ascii="Consolas"/>
                          <w:color w:val="0054AA"/>
                          <w:sz w:val="19"/>
                        </w:rPr>
                        <w:t>(</w:t>
                      </w:r>
                      <w:r>
                        <w:rPr>
                          <w:rFonts w:ascii="Consolas"/>
                          <w:color w:val="B92020"/>
                          <w:sz w:val="19"/>
                        </w:rPr>
                        <w:t>'X position [m]'</w:t>
                      </w:r>
                      <w:r>
                        <w:rPr>
                          <w:rFonts w:ascii="Consolas"/>
                          <w:color w:val="0054AA"/>
                          <w:sz w:val="19"/>
                        </w:rPr>
                        <w:t>)</w:t>
                      </w:r>
                    </w:p>
                    <w:p w14:paraId="457D69D8">
                      <w:pPr>
                        <w:spacing w:before="0" w:line="221" w:lineRule="exact"/>
                        <w:ind w:left="60" w:right="0"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ylabel</w:t>
                      </w:r>
                      <w:r>
                        <w:rPr>
                          <w:rFonts w:ascii="Consolas"/>
                          <w:color w:val="0054AA"/>
                          <w:sz w:val="19"/>
                        </w:rPr>
                        <w:t>(</w:t>
                      </w:r>
                      <w:r>
                        <w:rPr>
                          <w:rFonts w:ascii="Consolas"/>
                          <w:color w:val="B92020"/>
                          <w:sz w:val="19"/>
                        </w:rPr>
                        <w:t>'Y</w:t>
                      </w:r>
                      <w:r>
                        <w:rPr>
                          <w:rFonts w:ascii="Consolas"/>
                          <w:color w:val="B92020"/>
                          <w:spacing w:val="23"/>
                          <w:sz w:val="19"/>
                        </w:rPr>
                        <w:t xml:space="preserve"> </w:t>
                      </w:r>
                      <w:r>
                        <w:rPr>
                          <w:rFonts w:ascii="Consolas"/>
                          <w:color w:val="B92020"/>
                          <w:sz w:val="19"/>
                        </w:rPr>
                        <w:t>position</w:t>
                      </w:r>
                      <w:r>
                        <w:rPr>
                          <w:rFonts w:ascii="Consolas"/>
                          <w:color w:val="B92020"/>
                          <w:spacing w:val="24"/>
                          <w:sz w:val="19"/>
                        </w:rPr>
                        <w:t xml:space="preserve"> </w:t>
                      </w:r>
                      <w:r>
                        <w:rPr>
                          <w:rFonts w:ascii="Consolas"/>
                          <w:color w:val="B92020"/>
                          <w:spacing w:val="-2"/>
                          <w:sz w:val="19"/>
                        </w:rPr>
                        <w:t>[m]'</w:t>
                      </w:r>
                      <w:r>
                        <w:rPr>
                          <w:rFonts w:ascii="Consolas"/>
                          <w:color w:val="0054AA"/>
                          <w:spacing w:val="-2"/>
                          <w:sz w:val="19"/>
                        </w:rPr>
                        <w:t>)</w:t>
                      </w:r>
                    </w:p>
                    <w:p w14:paraId="0B094A8D">
                      <w:pPr>
                        <w:spacing w:before="32"/>
                        <w:ind w:left="60" w:right="-58"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title</w:t>
                      </w:r>
                      <w:r>
                        <w:rPr>
                          <w:rFonts w:ascii="Consolas"/>
                          <w:color w:val="0054AA"/>
                          <w:sz w:val="19"/>
                        </w:rPr>
                        <w:t>(</w:t>
                      </w:r>
                      <w:r>
                        <w:rPr>
                          <w:rFonts w:ascii="Consolas"/>
                          <w:color w:val="B92020"/>
                          <w:sz w:val="19"/>
                        </w:rPr>
                        <w:t>f"normalized</w:t>
                      </w:r>
                      <w:r>
                        <w:rPr>
                          <w:rFonts w:ascii="Consolas"/>
                          <w:color w:val="B92020"/>
                          <w:spacing w:val="17"/>
                          <w:sz w:val="19"/>
                        </w:rPr>
                        <w:t xml:space="preserve"> </w:t>
                      </w:r>
                      <w:r>
                        <w:rPr>
                          <w:rFonts w:ascii="Consolas"/>
                          <w:color w:val="B92020"/>
                          <w:sz w:val="19"/>
                        </w:rPr>
                        <w:t>car</w:t>
                      </w:r>
                      <w:r>
                        <w:rPr>
                          <w:rFonts w:ascii="Consolas"/>
                          <w:color w:val="B92020"/>
                          <w:spacing w:val="17"/>
                          <w:sz w:val="19"/>
                        </w:rPr>
                        <w:t xml:space="preserve"> </w:t>
                      </w:r>
                      <w:r>
                        <w:rPr>
                          <w:rFonts w:ascii="Consolas"/>
                          <w:color w:val="B92020"/>
                          <w:sz w:val="19"/>
                        </w:rPr>
                        <w:t>position</w:t>
                      </w:r>
                      <w:r>
                        <w:rPr>
                          <w:rFonts w:ascii="Consolas"/>
                          <w:color w:val="B92020"/>
                          <w:spacing w:val="17"/>
                          <w:sz w:val="19"/>
                        </w:rPr>
                        <w:t xml:space="preserve"> </w:t>
                      </w:r>
                      <w:r>
                        <w:rPr>
                          <w:rFonts w:ascii="Consolas"/>
                          <w:color w:val="B92020"/>
                          <w:sz w:val="19"/>
                        </w:rPr>
                        <w:t>for</w:t>
                      </w:r>
                      <w:r>
                        <w:rPr>
                          <w:rFonts w:ascii="Consolas"/>
                          <w:color w:val="B92020"/>
                          <w:spacing w:val="18"/>
                          <w:sz w:val="19"/>
                        </w:rPr>
                        <w:t xml:space="preserve"> </w:t>
                      </w:r>
                      <w:r>
                        <w:rPr>
                          <w:rFonts w:ascii="Consolas"/>
                          <w:color w:val="B92020"/>
                          <w:sz w:val="19"/>
                        </w:rPr>
                        <w:t>all</w:t>
                      </w:r>
                      <w:r>
                        <w:rPr>
                          <w:rFonts w:ascii="Consolas"/>
                          <w:color w:val="B92020"/>
                          <w:spacing w:val="17"/>
                          <w:sz w:val="19"/>
                        </w:rPr>
                        <w:t xml:space="preserve"> </w:t>
                      </w:r>
                      <w:r>
                        <w:rPr>
                          <w:rFonts w:ascii="Consolas"/>
                          <w:color w:val="B92020"/>
                          <w:sz w:val="19"/>
                        </w:rPr>
                        <w:t>targets</w:t>
                      </w:r>
                      <w:r>
                        <w:rPr>
                          <w:rFonts w:ascii="Consolas"/>
                          <w:color w:val="B92020"/>
                          <w:spacing w:val="17"/>
                          <w:sz w:val="19"/>
                        </w:rPr>
                        <w:t xml:space="preserve"> </w:t>
                      </w:r>
                      <w:r>
                        <w:rPr>
                          <w:rFonts w:ascii="Consolas"/>
                          <w:color w:val="B92020"/>
                          <w:sz w:val="19"/>
                        </w:rPr>
                        <w:t>with</w:t>
                      </w:r>
                      <w:r>
                        <w:rPr>
                          <w:rFonts w:ascii="Consolas"/>
                          <w:color w:val="B92020"/>
                          <w:spacing w:val="18"/>
                          <w:sz w:val="19"/>
                        </w:rPr>
                        <w:t xml:space="preserve"> </w:t>
                      </w:r>
                      <w:r>
                        <w:rPr>
                          <w:rFonts w:ascii="Consolas"/>
                          <w:color w:val="B92020"/>
                          <w:sz w:val="19"/>
                        </w:rPr>
                        <w:t>pitch={</w:t>
                      </w:r>
                      <w:r>
                        <w:rPr>
                          <w:rFonts w:ascii="Consolas"/>
                          <w:color w:val="202020"/>
                          <w:sz w:val="19"/>
                        </w:rPr>
                        <w:t>pitch</w:t>
                      </w:r>
                      <w:r>
                        <w:rPr>
                          <w:rFonts w:ascii="Consolas"/>
                          <w:color w:val="B92020"/>
                          <w:sz w:val="19"/>
                        </w:rPr>
                        <w:t>}</w:t>
                      </w:r>
                      <w:r>
                        <w:rPr>
                          <w:rFonts w:ascii="Consolas"/>
                          <w:color w:val="B92020"/>
                          <w:spacing w:val="17"/>
                          <w:sz w:val="19"/>
                        </w:rPr>
                        <w:t xml:space="preserve"> </w:t>
                      </w:r>
                      <w:r>
                        <w:rPr>
                          <w:rFonts w:ascii="Consolas"/>
                          <w:color w:val="B92020"/>
                          <w:sz w:val="19"/>
                        </w:rPr>
                        <w:t>and</w:t>
                      </w:r>
                      <w:r>
                        <w:rPr>
                          <w:rFonts w:ascii="Consolas"/>
                          <w:color w:val="B92020"/>
                          <w:spacing w:val="17"/>
                          <w:sz w:val="19"/>
                        </w:rPr>
                        <w:t xml:space="preserve"> </w:t>
                      </w:r>
                      <w:r>
                        <w:rPr>
                          <w:rFonts w:ascii="Consolas"/>
                          <w:color w:val="B92020"/>
                          <w:spacing w:val="-2"/>
                          <w:sz w:val="19"/>
                        </w:rPr>
                        <w:t>lane=</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600974E0">
      <w:pPr>
        <w:pStyle w:val="9"/>
        <w:rPr>
          <w:rFonts w:ascii="Consolas"/>
          <w:sz w:val="19"/>
        </w:rPr>
      </w:pPr>
    </w:p>
    <w:p w14:paraId="2ACB3D47">
      <w:pPr>
        <w:pStyle w:val="9"/>
        <w:rPr>
          <w:rFonts w:ascii="Consolas"/>
          <w:sz w:val="19"/>
        </w:rPr>
      </w:pPr>
    </w:p>
    <w:p w14:paraId="60A8334C">
      <w:pPr>
        <w:pStyle w:val="9"/>
        <w:rPr>
          <w:rFonts w:ascii="Consolas"/>
          <w:sz w:val="19"/>
        </w:rPr>
      </w:pPr>
    </w:p>
    <w:p w14:paraId="3A1C8378">
      <w:pPr>
        <w:pStyle w:val="9"/>
        <w:rPr>
          <w:rFonts w:ascii="Consolas"/>
          <w:sz w:val="19"/>
        </w:rPr>
      </w:pPr>
    </w:p>
    <w:p w14:paraId="356D5D6E">
      <w:pPr>
        <w:pStyle w:val="9"/>
        <w:rPr>
          <w:rFonts w:ascii="Consolas"/>
          <w:sz w:val="19"/>
        </w:rPr>
      </w:pPr>
    </w:p>
    <w:p w14:paraId="5838FFCA">
      <w:pPr>
        <w:pStyle w:val="9"/>
        <w:rPr>
          <w:rFonts w:ascii="Consolas"/>
          <w:sz w:val="19"/>
        </w:rPr>
      </w:pPr>
    </w:p>
    <w:p w14:paraId="008BB69C">
      <w:pPr>
        <w:pStyle w:val="9"/>
        <w:rPr>
          <w:rFonts w:ascii="Consolas"/>
          <w:sz w:val="19"/>
        </w:rPr>
      </w:pPr>
    </w:p>
    <w:p w14:paraId="54DC52C1">
      <w:pPr>
        <w:pStyle w:val="9"/>
        <w:rPr>
          <w:rFonts w:ascii="Consolas"/>
          <w:sz w:val="19"/>
        </w:rPr>
      </w:pPr>
    </w:p>
    <w:p w14:paraId="2122FCBE">
      <w:pPr>
        <w:pStyle w:val="9"/>
        <w:rPr>
          <w:rFonts w:ascii="Consolas"/>
          <w:sz w:val="19"/>
        </w:rPr>
      </w:pPr>
    </w:p>
    <w:p w14:paraId="1AEB2DD5">
      <w:pPr>
        <w:pStyle w:val="9"/>
        <w:rPr>
          <w:rFonts w:ascii="Consolas"/>
          <w:sz w:val="19"/>
        </w:rPr>
      </w:pPr>
    </w:p>
    <w:p w14:paraId="1C63D8AA">
      <w:pPr>
        <w:pStyle w:val="9"/>
        <w:rPr>
          <w:rFonts w:ascii="Consolas"/>
          <w:sz w:val="19"/>
        </w:rPr>
      </w:pPr>
    </w:p>
    <w:p w14:paraId="74876C16">
      <w:pPr>
        <w:pStyle w:val="9"/>
        <w:rPr>
          <w:rFonts w:ascii="Consolas"/>
          <w:sz w:val="19"/>
        </w:rPr>
      </w:pPr>
    </w:p>
    <w:p w14:paraId="408A47E2">
      <w:pPr>
        <w:pStyle w:val="9"/>
        <w:rPr>
          <w:rFonts w:ascii="Consolas"/>
          <w:sz w:val="19"/>
        </w:rPr>
      </w:pPr>
    </w:p>
    <w:p w14:paraId="188EA2E0">
      <w:pPr>
        <w:pStyle w:val="9"/>
        <w:rPr>
          <w:rFonts w:ascii="Consolas"/>
          <w:sz w:val="19"/>
        </w:rPr>
      </w:pPr>
    </w:p>
    <w:p w14:paraId="2DFCD1D2">
      <w:pPr>
        <w:pStyle w:val="9"/>
        <w:rPr>
          <w:rFonts w:ascii="Consolas"/>
          <w:sz w:val="19"/>
        </w:rPr>
      </w:pPr>
    </w:p>
    <w:p w14:paraId="0A20C764">
      <w:pPr>
        <w:pStyle w:val="9"/>
        <w:rPr>
          <w:rFonts w:ascii="Consolas"/>
          <w:sz w:val="19"/>
        </w:rPr>
      </w:pPr>
    </w:p>
    <w:p w14:paraId="694E46E5">
      <w:pPr>
        <w:pStyle w:val="9"/>
        <w:rPr>
          <w:rFonts w:ascii="Consolas"/>
          <w:sz w:val="19"/>
        </w:rPr>
      </w:pPr>
    </w:p>
    <w:p w14:paraId="60A6836C">
      <w:pPr>
        <w:pStyle w:val="9"/>
        <w:rPr>
          <w:rFonts w:ascii="Consolas"/>
          <w:sz w:val="19"/>
        </w:rPr>
      </w:pPr>
    </w:p>
    <w:p w14:paraId="00B628E7">
      <w:pPr>
        <w:pStyle w:val="9"/>
        <w:rPr>
          <w:rFonts w:ascii="Consolas"/>
          <w:sz w:val="19"/>
        </w:rPr>
      </w:pPr>
    </w:p>
    <w:p w14:paraId="3B89A31A">
      <w:pPr>
        <w:pStyle w:val="9"/>
        <w:rPr>
          <w:rFonts w:ascii="Consolas"/>
          <w:sz w:val="19"/>
        </w:rPr>
      </w:pPr>
    </w:p>
    <w:p w14:paraId="3E7306B9">
      <w:pPr>
        <w:pStyle w:val="9"/>
        <w:rPr>
          <w:rFonts w:ascii="Consolas"/>
          <w:sz w:val="19"/>
        </w:rPr>
      </w:pPr>
    </w:p>
    <w:p w14:paraId="5B4EBEC7">
      <w:pPr>
        <w:pStyle w:val="9"/>
        <w:rPr>
          <w:rFonts w:ascii="Consolas"/>
          <w:sz w:val="19"/>
        </w:rPr>
      </w:pPr>
    </w:p>
    <w:p w14:paraId="2FF72EDD">
      <w:pPr>
        <w:pStyle w:val="9"/>
        <w:spacing w:before="93"/>
        <w:rPr>
          <w:rFonts w:ascii="Consolas"/>
          <w:sz w:val="19"/>
        </w:rPr>
      </w:pPr>
    </w:p>
    <w:p w14:paraId="17D775AB">
      <w:pPr>
        <w:spacing w:before="1"/>
        <w:ind w:left="92" w:right="0" w:firstLine="0"/>
        <w:jc w:val="left"/>
        <w:rPr>
          <w:rFonts w:ascii="Consolas"/>
          <w:sz w:val="19"/>
        </w:rPr>
      </w:pPr>
      <w:r>
        <w:rPr>
          <w:rFonts w:ascii="Consolas"/>
          <w:sz w:val="19"/>
        </w:rPr>
        <mc:AlternateContent>
          <mc:Choice Requires="wpg">
            <w:drawing>
              <wp:anchor distT="0" distB="0" distL="0" distR="0" simplePos="0" relativeHeight="251734016" behindDoc="0" locked="0" layoutInCell="1" allowOverlap="1">
                <wp:simplePos x="0" y="0"/>
                <wp:positionH relativeFrom="page">
                  <wp:posOffset>1402080</wp:posOffset>
                </wp:positionH>
                <wp:positionV relativeFrom="paragraph">
                  <wp:posOffset>-69215</wp:posOffset>
                </wp:positionV>
                <wp:extent cx="5480050" cy="3097530"/>
                <wp:effectExtent l="0" t="0" r="0" b="0"/>
                <wp:wrapNone/>
                <wp:docPr id="1081" name="Group 1081"/>
                <wp:cNvGraphicFramePr/>
                <a:graphic xmlns:a="http://schemas.openxmlformats.org/drawingml/2006/main">
                  <a:graphicData uri="http://schemas.microsoft.com/office/word/2010/wordprocessingGroup">
                    <wpg:wgp>
                      <wpg:cNvGrpSpPr/>
                      <wpg:grpSpPr>
                        <a:xfrm>
                          <a:off x="0" y="0"/>
                          <a:ext cx="5480050" cy="3097530"/>
                          <a:chOff x="0" y="0"/>
                          <a:chExt cx="5480050" cy="3097530"/>
                        </a:xfrm>
                      </wpg:grpSpPr>
                      <wps:wsp>
                        <wps:cNvPr id="1082" name="Graphic 1082"/>
                        <wps:cNvSpPr/>
                        <wps:spPr>
                          <a:xfrm>
                            <a:off x="0" y="7"/>
                            <a:ext cx="5480050" cy="3097530"/>
                          </a:xfrm>
                          <a:custGeom>
                            <a:avLst/>
                            <a:gdLst/>
                            <a:ahLst/>
                            <a:cxnLst/>
                            <a:rect l="l" t="t" r="r" b="b"/>
                            <a:pathLst>
                              <a:path w="5480050" h="3097530">
                                <a:moveTo>
                                  <a:pt x="5479758" y="0"/>
                                </a:moveTo>
                                <a:lnTo>
                                  <a:pt x="5470233" y="0"/>
                                </a:lnTo>
                                <a:lnTo>
                                  <a:pt x="9525" y="0"/>
                                </a:lnTo>
                                <a:lnTo>
                                  <a:pt x="0" y="0"/>
                                </a:lnTo>
                                <a:lnTo>
                                  <a:pt x="0" y="9525"/>
                                </a:lnTo>
                                <a:lnTo>
                                  <a:pt x="0" y="3097263"/>
                                </a:lnTo>
                                <a:lnTo>
                                  <a:pt x="9525" y="3097263"/>
                                </a:lnTo>
                                <a:lnTo>
                                  <a:pt x="9525" y="9525"/>
                                </a:lnTo>
                                <a:lnTo>
                                  <a:pt x="5470233" y="9525"/>
                                </a:lnTo>
                                <a:lnTo>
                                  <a:pt x="5470233" y="3097263"/>
                                </a:lnTo>
                                <a:lnTo>
                                  <a:pt x="5479758" y="3097263"/>
                                </a:lnTo>
                                <a:lnTo>
                                  <a:pt x="5479758" y="9525"/>
                                </a:lnTo>
                                <a:lnTo>
                                  <a:pt x="5479758" y="0"/>
                                </a:lnTo>
                                <a:close/>
                              </a:path>
                            </a:pathLst>
                          </a:custGeom>
                          <a:solidFill>
                            <a:srgbClr val="DFDFDF"/>
                          </a:solidFill>
                        </wps:spPr>
                        <wps:bodyPr wrap="square" lIns="0" tIns="0" rIns="0" bIns="0" rtlCol="0">
                          <a:noAutofit/>
                        </wps:bodyPr>
                      </wps:wsp>
                      <wps:wsp>
                        <wps:cNvPr id="1083" name="Graphic 1083"/>
                        <wps:cNvSpPr/>
                        <wps:spPr>
                          <a:xfrm>
                            <a:off x="9530" y="9530"/>
                            <a:ext cx="5461000" cy="3088005"/>
                          </a:xfrm>
                          <a:custGeom>
                            <a:avLst/>
                            <a:gdLst/>
                            <a:ahLst/>
                            <a:cxnLst/>
                            <a:rect l="l" t="t" r="r" b="b"/>
                            <a:pathLst>
                              <a:path w="5461000" h="3088005">
                                <a:moveTo>
                                  <a:pt x="5460707" y="3087730"/>
                                </a:moveTo>
                                <a:lnTo>
                                  <a:pt x="0" y="3087730"/>
                                </a:lnTo>
                                <a:lnTo>
                                  <a:pt x="0" y="0"/>
                                </a:lnTo>
                                <a:lnTo>
                                  <a:pt x="5460707" y="0"/>
                                </a:lnTo>
                                <a:lnTo>
                                  <a:pt x="5460707" y="3087730"/>
                                </a:lnTo>
                                <a:close/>
                              </a:path>
                            </a:pathLst>
                          </a:custGeom>
                          <a:solidFill>
                            <a:srgbClr val="F5F5F5"/>
                          </a:solidFill>
                        </wps:spPr>
                        <wps:bodyPr wrap="square" lIns="0" tIns="0" rIns="0" bIns="0" rtlCol="0">
                          <a:noAutofit/>
                        </wps:bodyPr>
                      </wps:wsp>
                      <wps:wsp>
                        <wps:cNvPr id="1084" name="Textbox 1084"/>
                        <wps:cNvSpPr txBox="1"/>
                        <wps:spPr>
                          <a:xfrm>
                            <a:off x="9530" y="9530"/>
                            <a:ext cx="5461000" cy="3088005"/>
                          </a:xfrm>
                          <a:prstGeom prst="rect">
                            <a:avLst/>
                          </a:prstGeom>
                        </wps:spPr>
                        <wps:txbx>
                          <w:txbxContent>
                            <w:p w14:paraId="0F0D271B">
                              <w:pPr>
                                <w:spacing w:before="95"/>
                                <w:ind w:left="60" w:right="0" w:firstLine="0"/>
                                <w:jc w:val="left"/>
                                <w:rPr>
                                  <w:rFonts w:ascii="Consolas"/>
                                  <w:sz w:val="19"/>
                                </w:rPr>
                              </w:pPr>
                              <w:r>
                                <w:rPr>
                                  <w:rFonts w:ascii="Consolas"/>
                                  <w:color w:val="202020"/>
                                  <w:sz w:val="19"/>
                                </w:rPr>
                                <w:t>pitch</w:t>
                              </w:r>
                              <w:r>
                                <w:rPr>
                                  <w:rFonts w:ascii="Consolas"/>
                                  <w:color w:val="202020"/>
                                  <w:spacing w:val="17"/>
                                  <w:sz w:val="19"/>
                                </w:rPr>
                                <w:t xml:space="preserve"> </w:t>
                              </w:r>
                              <w:r>
                                <w:rPr>
                                  <w:rFonts w:ascii="Consolas"/>
                                  <w:b/>
                                  <w:color w:val="AA21FF"/>
                                  <w:sz w:val="19"/>
                                </w:rPr>
                                <w:t>=-</w:t>
                              </w:r>
                              <w:r>
                                <w:rPr>
                                  <w:rFonts w:ascii="Consolas"/>
                                  <w:color w:val="008700"/>
                                  <w:spacing w:val="-5"/>
                                  <w:sz w:val="19"/>
                                </w:rPr>
                                <w:t>45</w:t>
                              </w:r>
                            </w:p>
                            <w:p w14:paraId="0B71725D">
                              <w:pPr>
                                <w:spacing w:before="33"/>
                                <w:ind w:left="60" w:right="0" w:firstLine="0"/>
                                <w:jc w:val="left"/>
                                <w:rPr>
                                  <w:rFonts w:ascii="Consolas"/>
                                  <w:sz w:val="19"/>
                                </w:rPr>
                              </w:pPr>
                              <w:r>
                                <w:rPr>
                                  <w:rFonts w:ascii="Consolas"/>
                                  <w:color w:val="202020"/>
                                  <w:sz w:val="19"/>
                                </w:rPr>
                                <w:t>lane</w:t>
                              </w:r>
                              <w:r>
                                <w:rPr>
                                  <w:rFonts w:ascii="Consolas"/>
                                  <w:color w:val="202020"/>
                                  <w:spacing w:val="8"/>
                                  <w:sz w:val="19"/>
                                </w:rPr>
                                <w:t xml:space="preserve"> </w:t>
                              </w:r>
                              <w:r>
                                <w:rPr>
                                  <w:rFonts w:ascii="Consolas"/>
                                  <w:b/>
                                  <w:color w:val="AA21FF"/>
                                  <w:sz w:val="19"/>
                                </w:rPr>
                                <w:t>=</w:t>
                              </w:r>
                              <w:r>
                                <w:rPr>
                                  <w:rFonts w:ascii="Consolas"/>
                                  <w:b/>
                                  <w:color w:val="AA21FF"/>
                                  <w:spacing w:val="8"/>
                                  <w:sz w:val="19"/>
                                </w:rPr>
                                <w:t xml:space="preserve"> </w:t>
                              </w:r>
                              <w:r>
                                <w:rPr>
                                  <w:rFonts w:ascii="Consolas"/>
                                  <w:color w:val="008700"/>
                                  <w:spacing w:val="-10"/>
                                  <w:sz w:val="19"/>
                                </w:rPr>
                                <w:t>5</w:t>
                              </w:r>
                            </w:p>
                            <w:p w14:paraId="4DB7A780">
                              <w:pPr>
                                <w:spacing w:before="32" w:line="276" w:lineRule="auto"/>
                                <w:ind w:left="60" w:right="2836" w:firstLine="0"/>
                                <w:jc w:val="left"/>
                                <w:rPr>
                                  <w:rFonts w:ascii="Consolas"/>
                                  <w:sz w:val="19"/>
                                </w:rPr>
                              </w:pPr>
                              <w:r>
                                <w:rPr>
                                  <w:rFonts w:ascii="Consolas"/>
                                  <w:color w:val="202020"/>
                                  <w:sz w:val="19"/>
                                </w:rPr>
                                <w:t xml:space="preserve">mean_error_y_table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ones</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lanes</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angles</w:t>
                              </w:r>
                              <w:r>
                                <w:rPr>
                                  <w:rFonts w:ascii="Consolas"/>
                                  <w:color w:val="0054AA"/>
                                  <w:sz w:val="19"/>
                                </w:rPr>
                                <w:t xml:space="preserve">)]) </w:t>
                              </w:r>
                              <w:r>
                                <w:rPr>
                                  <w:rFonts w:ascii="Consolas"/>
                                  <w:color w:val="202020"/>
                                  <w:sz w:val="19"/>
                                </w:rPr>
                                <w:t xml:space="preserve">sample_size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zeros</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lanes</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angles</w:t>
                              </w:r>
                              <w:r>
                                <w:rPr>
                                  <w:rFonts w:ascii="Consolas"/>
                                  <w:color w:val="0054AA"/>
                                  <w:sz w:val="19"/>
                                </w:rPr>
                                <w:t>)])</w:t>
                              </w:r>
                            </w:p>
                            <w:p w14:paraId="7435C556">
                              <w:pPr>
                                <w:spacing w:before="0" w:line="221" w:lineRule="exact"/>
                                <w:ind w:left="60" w:right="0" w:firstLine="0"/>
                                <w:jc w:val="left"/>
                                <w:rPr>
                                  <w:rFonts w:ascii="Consolas"/>
                                  <w:sz w:val="19"/>
                                </w:rPr>
                              </w:pPr>
                              <w:r>
                                <w:rPr>
                                  <w:rFonts w:ascii="Consolas"/>
                                  <w:color w:val="202020"/>
                                  <w:spacing w:val="-2"/>
                                  <w:sz w:val="19"/>
                                </w:rPr>
                                <w:t>subplot_base</w:t>
                              </w:r>
                              <w:r>
                                <w:rPr>
                                  <w:rFonts w:ascii="Consolas"/>
                                  <w:b/>
                                  <w:color w:val="AA21FF"/>
                                  <w:spacing w:val="-2"/>
                                  <w:sz w:val="19"/>
                                </w:rPr>
                                <w:t>=</w:t>
                              </w:r>
                              <w:r>
                                <w:rPr>
                                  <w:rFonts w:ascii="Consolas"/>
                                  <w:color w:val="008700"/>
                                  <w:spacing w:val="-2"/>
                                  <w:sz w:val="19"/>
                                </w:rPr>
                                <w:t>10</w:t>
                              </w:r>
                              <w:r>
                                <w:rPr>
                                  <w:rFonts w:ascii="Consolas"/>
                                  <w:b/>
                                  <w:color w:val="AA21FF"/>
                                  <w:spacing w:val="-2"/>
                                  <w:sz w:val="19"/>
                                </w:rPr>
                                <w:t>*</w:t>
                              </w:r>
                              <w:r>
                                <w:rPr>
                                  <w:rFonts w:ascii="Consolas"/>
                                  <w:color w:val="008700"/>
                                  <w:spacing w:val="-2"/>
                                  <w:sz w:val="19"/>
                                </w:rPr>
                                <w:t>90</w:t>
                              </w:r>
                              <w:r>
                                <w:rPr>
                                  <w:rFonts w:ascii="Consolas"/>
                                  <w:b/>
                                  <w:color w:val="AA21FF"/>
                                  <w:spacing w:val="-2"/>
                                  <w:sz w:val="19"/>
                                </w:rPr>
                                <w:t>/</w:t>
                              </w:r>
                              <w:r>
                                <w:rPr>
                                  <w:rFonts w:ascii="Consolas"/>
                                  <w:color w:val="008700"/>
                                  <w:spacing w:val="-2"/>
                                  <w:sz w:val="19"/>
                                </w:rPr>
                                <w:t>5</w:t>
                              </w:r>
                            </w:p>
                            <w:p w14:paraId="366FEB42">
                              <w:pPr>
                                <w:spacing w:before="33" w:line="276" w:lineRule="auto"/>
                                <w:ind w:left="489" w:right="5961" w:hanging="430"/>
                                <w:jc w:val="left"/>
                                <w:rPr>
                                  <w:rFonts w:ascii="Consolas"/>
                                  <w:sz w:val="19"/>
                                </w:rPr>
                              </w:pPr>
                              <w:r>
                                <w:rPr>
                                  <w:rFonts w:ascii="Consolas"/>
                                  <w:b/>
                                  <w:color w:val="008000"/>
                                  <w:sz w:val="19"/>
                                </w:rPr>
                                <w:t xml:space="preserve">for </w:t>
                              </w:r>
                              <w:r>
                                <w:rPr>
                                  <w:rFonts w:ascii="Consolas"/>
                                  <w:color w:val="202020"/>
                                  <w:sz w:val="19"/>
                                </w:rPr>
                                <w:t xml:space="preserve">lane </w:t>
                              </w:r>
                              <w:r>
                                <w:rPr>
                                  <w:rFonts w:ascii="Consolas"/>
                                  <w:b/>
                                  <w:color w:val="AA21FF"/>
                                  <w:sz w:val="19"/>
                                </w:rPr>
                                <w:t xml:space="preserve">in </w:t>
                              </w:r>
                              <w:r>
                                <w:rPr>
                                  <w:rFonts w:ascii="Consolas"/>
                                  <w:color w:val="202020"/>
                                  <w:sz w:val="19"/>
                                </w:rPr>
                                <w:t>range</w:t>
                              </w:r>
                              <w:r>
                                <w:rPr>
                                  <w:rFonts w:ascii="Consolas"/>
                                  <w:color w:val="0054AA"/>
                                  <w:sz w:val="19"/>
                                </w:rPr>
                                <w:t>(</w:t>
                              </w:r>
                              <w:r>
                                <w:rPr>
                                  <w:rFonts w:ascii="Consolas"/>
                                  <w:color w:val="008700"/>
                                  <w:sz w:val="19"/>
                                </w:rPr>
                                <w:t>1</w:t>
                              </w:r>
                              <w:r>
                                <w:rPr>
                                  <w:rFonts w:ascii="Consolas"/>
                                  <w:color w:val="0054AA"/>
                                  <w:sz w:val="19"/>
                                </w:rPr>
                                <w:t>,</w:t>
                              </w:r>
                              <w:r>
                                <w:rPr>
                                  <w:rFonts w:ascii="Consolas"/>
                                  <w:color w:val="008700"/>
                                  <w:sz w:val="19"/>
                                </w:rPr>
                                <w:t>10</w:t>
                              </w:r>
                              <w:r>
                                <w:rPr>
                                  <w:rFonts w:ascii="Consolas"/>
                                  <w:color w:val="0054AA"/>
                                  <w:sz w:val="19"/>
                                </w:rPr>
                                <w:t xml:space="preserve">): </w:t>
                              </w:r>
                              <w:r>
                                <w:rPr>
                                  <w:rFonts w:ascii="Consolas"/>
                                  <w:color w:val="202020"/>
                                  <w:sz w:val="19"/>
                                </w:rPr>
                                <w:t xml:space="preserve">i </w:t>
                              </w:r>
                              <w:r>
                                <w:rPr>
                                  <w:rFonts w:ascii="Consolas"/>
                                  <w:b/>
                                  <w:color w:val="AA21FF"/>
                                  <w:sz w:val="19"/>
                                </w:rPr>
                                <w:t>=</w:t>
                              </w:r>
                              <w:r>
                                <w:rPr>
                                  <w:rFonts w:ascii="Consolas"/>
                                  <w:color w:val="202020"/>
                                  <w:sz w:val="19"/>
                                </w:rPr>
                                <w:t>lane</w:t>
                              </w:r>
                              <w:r>
                                <w:rPr>
                                  <w:rFonts w:ascii="Consolas"/>
                                  <w:b/>
                                  <w:color w:val="AA21FF"/>
                                  <w:sz w:val="19"/>
                                </w:rPr>
                                <w:t>-</w:t>
                              </w:r>
                              <w:r>
                                <w:rPr>
                                  <w:rFonts w:ascii="Consolas"/>
                                  <w:color w:val="008700"/>
                                  <w:sz w:val="19"/>
                                </w:rPr>
                                <w:t>1</w:t>
                              </w:r>
                            </w:p>
                            <w:p w14:paraId="437E913E">
                              <w:pPr>
                                <w:spacing w:before="0" w:line="221" w:lineRule="exact"/>
                                <w:ind w:left="489" w:right="0" w:firstLine="0"/>
                                <w:jc w:val="left"/>
                                <w:rPr>
                                  <w:rFonts w:ascii="Consolas"/>
                                  <w:sz w:val="19"/>
                                </w:rPr>
                              </w:pPr>
                              <w:r>
                                <w:rPr>
                                  <w:rFonts w:ascii="Consolas"/>
                                  <w:b/>
                                  <w:color w:val="008000"/>
                                  <w:sz w:val="19"/>
                                </w:rPr>
                                <w:t>for</w:t>
                              </w:r>
                              <w:r>
                                <w:rPr>
                                  <w:rFonts w:ascii="Consolas"/>
                                  <w:b/>
                                  <w:color w:val="008000"/>
                                  <w:spacing w:val="9"/>
                                  <w:sz w:val="19"/>
                                </w:rPr>
                                <w:t xml:space="preserve"> </w:t>
                              </w:r>
                              <w:r>
                                <w:rPr>
                                  <w:rFonts w:ascii="Consolas"/>
                                  <w:color w:val="202020"/>
                                  <w:sz w:val="19"/>
                                </w:rPr>
                                <w:t>pitch</w:t>
                              </w:r>
                              <w:r>
                                <w:rPr>
                                  <w:rFonts w:ascii="Consolas"/>
                                  <w:color w:val="202020"/>
                                  <w:spacing w:val="10"/>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angles</w:t>
                              </w:r>
                              <w:r>
                                <w:rPr>
                                  <w:rFonts w:ascii="Consolas"/>
                                  <w:color w:val="0054AA"/>
                                  <w:spacing w:val="-2"/>
                                  <w:sz w:val="19"/>
                                </w:rPr>
                                <w:t>:</w:t>
                              </w:r>
                            </w:p>
                            <w:p w14:paraId="24CCB939">
                              <w:pPr>
                                <w:spacing w:before="33" w:line="276" w:lineRule="auto"/>
                                <w:ind w:left="918" w:right="0" w:firstLine="0"/>
                                <w:jc w:val="left"/>
                                <w:rPr>
                                  <w:rFonts w:ascii="Consolas"/>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x, y FROM positions WHERE target_id</w:t>
                              </w:r>
                              <w:r>
                                <w:rPr>
                                  <w:rFonts w:ascii="Consolas"/>
                                  <w:color w:val="B92020"/>
                                  <w:spacing w:val="77"/>
                                  <w:w w:val="150"/>
                                  <w:sz w:val="19"/>
                                </w:rPr>
                                <w:t xml:space="preserve"> </w:t>
                              </w:r>
                              <w:r>
                                <w:rPr>
                                  <w:rFonts w:ascii="Consolas"/>
                                  <w:color w:val="B92020"/>
                                  <w:sz w:val="19"/>
                                </w:rPr>
                                <w:t xml:space="preserve">IN (SELECT id FROM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3D6776EC">
                              <w:pPr>
                                <w:spacing w:before="0" w:line="221" w:lineRule="exact"/>
                                <w:ind w:left="918" w:right="0" w:firstLine="0"/>
                                <w:jc w:val="left"/>
                                <w:rPr>
                                  <w:rFonts w:ascii="Consolas"/>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011B4B81">
                              <w:pPr>
                                <w:spacing w:before="32"/>
                                <w:ind w:left="918" w:right="0" w:firstLine="0"/>
                                <w:jc w:val="left"/>
                                <w:rPr>
                                  <w:rFonts w:ascii="Consolas"/>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2B27E624">
                              <w:pPr>
                                <w:spacing w:before="66" w:line="240" w:lineRule="auto"/>
                                <w:rPr>
                                  <w:rFonts w:ascii="Consolas"/>
                                  <w:sz w:val="19"/>
                                </w:rPr>
                              </w:pPr>
                            </w:p>
                            <w:p w14:paraId="1ED9862F">
                              <w:pPr>
                                <w:spacing w:before="0" w:line="276" w:lineRule="auto"/>
                                <w:ind w:left="918" w:right="3600" w:firstLine="0"/>
                                <w:jc w:val="both"/>
                                <w:rPr>
                                  <w:rFonts w:ascii="Consolas"/>
                                  <w:sz w:val="19"/>
                                </w:rPr>
                              </w:pPr>
                              <w:r>
                                <w:rPr>
                                  <w:rFonts w:ascii="Consolas"/>
                                  <w:color w:val="202020"/>
                                  <w:sz w:val="19"/>
                                </w:rPr>
                                <w:t xml:space="preserve">x_values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y_values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j </w:t>
                              </w:r>
                              <w:r>
                                <w:rPr>
                                  <w:rFonts w:ascii="Consolas"/>
                                  <w:b/>
                                  <w:color w:val="AA21FF"/>
                                  <w:sz w:val="19"/>
                                </w:rPr>
                                <w:t xml:space="preserve">= </w:t>
                              </w:r>
                              <w:r>
                                <w:rPr>
                                  <w:rFonts w:ascii="Consolas"/>
                                  <w:color w:val="202020"/>
                                  <w:sz w:val="19"/>
                                </w:rPr>
                                <w:t>int</w:t>
                              </w:r>
                              <w:r>
                                <w:rPr>
                                  <w:rFonts w:ascii="Consolas"/>
                                  <w:color w:val="0054AA"/>
                                  <w:sz w:val="19"/>
                                </w:rPr>
                                <w:t>(</w:t>
                              </w:r>
                              <w:r>
                                <w:rPr>
                                  <w:rFonts w:ascii="Consolas"/>
                                  <w:color w:val="202020"/>
                                  <w:sz w:val="19"/>
                                </w:rPr>
                                <w:t>np</w:t>
                              </w:r>
                              <w:r>
                                <w:rPr>
                                  <w:rFonts w:ascii="Consolas"/>
                                  <w:b/>
                                  <w:color w:val="AA21FF"/>
                                  <w:sz w:val="19"/>
                                </w:rPr>
                                <w:t>.</w:t>
                              </w:r>
                              <w:r>
                                <w:rPr>
                                  <w:rFonts w:ascii="Consolas"/>
                                  <w:color w:val="202020"/>
                                  <w:sz w:val="19"/>
                                </w:rPr>
                                <w:t>abs</w:t>
                              </w:r>
                              <w:r>
                                <w:rPr>
                                  <w:rFonts w:ascii="Consolas"/>
                                  <w:color w:val="0054AA"/>
                                  <w:sz w:val="19"/>
                                </w:rPr>
                                <w:t>(</w:t>
                              </w:r>
                              <w:r>
                                <w:rPr>
                                  <w:rFonts w:ascii="Consolas"/>
                                  <w:color w:val="202020"/>
                                  <w:sz w:val="19"/>
                                </w:rPr>
                                <w:t>pitch</w:t>
                              </w:r>
                              <w:r>
                                <w:rPr>
                                  <w:rFonts w:ascii="Consolas"/>
                                  <w:b/>
                                  <w:color w:val="AA21FF"/>
                                  <w:sz w:val="19"/>
                                </w:rPr>
                                <w:t>/-</w:t>
                              </w:r>
                              <w:r>
                                <w:rPr>
                                  <w:rFonts w:ascii="Consolas"/>
                                  <w:color w:val="008700"/>
                                  <w:sz w:val="19"/>
                                </w:rPr>
                                <w:t>5</w:t>
                              </w:r>
                              <w:r>
                                <w:rPr>
                                  <w:rFonts w:ascii="Consolas"/>
                                  <w:color w:val="0054AA"/>
                                  <w:sz w:val="19"/>
                                </w:rPr>
                                <w:t>))</w:t>
                              </w:r>
                            </w:p>
                            <w:p w14:paraId="4686B015">
                              <w:pPr>
                                <w:spacing w:before="0" w:line="220" w:lineRule="exact"/>
                                <w:ind w:left="918" w:right="0" w:firstLine="0"/>
                                <w:jc w:val="both"/>
                                <w:rPr>
                                  <w:rFonts w:ascii="Consolas"/>
                                  <w:sz w:val="19"/>
                                </w:rPr>
                              </w:pPr>
                              <w:r>
                                <w:rPr>
                                  <w:rFonts w:ascii="Consolas"/>
                                  <w:color w:val="202020"/>
                                  <w:sz w:val="19"/>
                                </w:rPr>
                                <w:t>normalized_y</w:t>
                              </w:r>
                              <w:r>
                                <w:rPr>
                                  <w:rFonts w:ascii="Consolas"/>
                                  <w:color w:val="202020"/>
                                  <w:spacing w:val="16"/>
                                  <w:sz w:val="19"/>
                                </w:rPr>
                                <w:t xml:space="preserve"> </w:t>
                              </w:r>
                              <w:r>
                                <w:rPr>
                                  <w:rFonts w:ascii="Consolas"/>
                                  <w:b/>
                                  <w:color w:val="AA21FF"/>
                                  <w:sz w:val="19"/>
                                </w:rPr>
                                <w:t>=</w:t>
                              </w:r>
                              <w:r>
                                <w:rPr>
                                  <w:rFonts w:ascii="Consolas"/>
                                  <w:b/>
                                  <w:color w:val="AA21FF"/>
                                  <w:spacing w:val="17"/>
                                  <w:sz w:val="19"/>
                                </w:rPr>
                                <w:t xml:space="preserve"> </w:t>
                              </w:r>
                              <w:r>
                                <w:rPr>
                                  <w:rFonts w:ascii="Consolas"/>
                                  <w:color w:val="202020"/>
                                  <w:spacing w:val="-2"/>
                                  <w:sz w:val="19"/>
                                </w:rPr>
                                <w:t>y_values</w:t>
                              </w:r>
                              <w:r>
                                <w:rPr>
                                  <w:rFonts w:ascii="Consolas"/>
                                  <w:b/>
                                  <w:color w:val="AA21FF"/>
                                  <w:spacing w:val="-2"/>
                                  <w:sz w:val="19"/>
                                </w:rPr>
                                <w:t>+</w:t>
                              </w:r>
                              <w:r>
                                <w:rPr>
                                  <w:rFonts w:ascii="Consolas"/>
                                  <w:color w:val="202020"/>
                                  <w:spacing w:val="-2"/>
                                  <w:sz w:val="19"/>
                                </w:rPr>
                                <w:t>expected_y</w:t>
                              </w:r>
                              <w:r>
                                <w:rPr>
                                  <w:rFonts w:ascii="Consolas"/>
                                  <w:color w:val="0054AA"/>
                                  <w:spacing w:val="-2"/>
                                  <w:sz w:val="19"/>
                                </w:rPr>
                                <w:t>[</w:t>
                              </w:r>
                              <w:r>
                                <w:rPr>
                                  <w:rFonts w:ascii="Consolas"/>
                                  <w:color w:val="202020"/>
                                  <w:spacing w:val="-2"/>
                                  <w:sz w:val="19"/>
                                </w:rPr>
                                <w:t>i</w:t>
                              </w:r>
                              <w:r>
                                <w:rPr>
                                  <w:rFonts w:ascii="Consolas"/>
                                  <w:color w:val="0054AA"/>
                                  <w:spacing w:val="-2"/>
                                  <w:sz w:val="19"/>
                                </w:rPr>
                                <w:t>,</w:t>
                              </w:r>
                              <w:r>
                                <w:rPr>
                                  <w:rFonts w:ascii="Consolas"/>
                                  <w:color w:val="202020"/>
                                  <w:spacing w:val="-2"/>
                                  <w:sz w:val="19"/>
                                </w:rPr>
                                <w:t>j</w:t>
                              </w:r>
                              <w:r>
                                <w:rPr>
                                  <w:rFonts w:ascii="Consolas"/>
                                  <w:color w:val="0054AA"/>
                                  <w:spacing w:val="-2"/>
                                  <w:sz w:val="19"/>
                                </w:rPr>
                                <w:t>]</w:t>
                              </w:r>
                            </w:p>
                            <w:p w14:paraId="7752E994">
                              <w:pPr>
                                <w:spacing w:before="32"/>
                                <w:ind w:left="918" w:right="0" w:firstLine="0"/>
                                <w:jc w:val="both"/>
                                <w:rPr>
                                  <w:rFonts w:ascii="Consolas"/>
                                  <w:sz w:val="19"/>
                                </w:rPr>
                              </w:pPr>
                              <w:r>
                                <w:rPr>
                                  <w:rFonts w:ascii="Consolas"/>
                                  <w:b/>
                                  <w:color w:val="008000"/>
                                  <w:sz w:val="19"/>
                                </w:rPr>
                                <w:t>if</w:t>
                              </w:r>
                              <w:r>
                                <w:rPr>
                                  <w:rFonts w:ascii="Consolas"/>
                                  <w:b/>
                                  <w:color w:val="008000"/>
                                  <w:spacing w:val="6"/>
                                  <w:sz w:val="19"/>
                                </w:rPr>
                                <w:t xml:space="preserve"> </w:t>
                              </w:r>
                              <w:r>
                                <w:rPr>
                                  <w:rFonts w:ascii="Consolas"/>
                                  <w:color w:val="202020"/>
                                  <w:spacing w:val="-2"/>
                                  <w:sz w:val="19"/>
                                </w:rPr>
                                <w:t>len</w:t>
                              </w:r>
                              <w:r>
                                <w:rPr>
                                  <w:rFonts w:ascii="Consolas"/>
                                  <w:color w:val="0054AA"/>
                                  <w:spacing w:val="-2"/>
                                  <w:sz w:val="19"/>
                                </w:rPr>
                                <w:t>(</w:t>
                              </w:r>
                              <w:r>
                                <w:rPr>
                                  <w:rFonts w:ascii="Consolas"/>
                                  <w:color w:val="202020"/>
                                  <w:spacing w:val="-2"/>
                                  <w:sz w:val="19"/>
                                </w:rPr>
                                <w:t>x_values</w:t>
                              </w:r>
                              <w:r>
                                <w:rPr>
                                  <w:rFonts w:ascii="Consolas"/>
                                  <w:color w:val="0054AA"/>
                                  <w:spacing w:val="-2"/>
                                  <w:sz w:val="19"/>
                                </w:rPr>
                                <w:t>)</w:t>
                              </w:r>
                              <w:r>
                                <w:rPr>
                                  <w:rFonts w:ascii="Consolas"/>
                                  <w:b/>
                                  <w:color w:val="AA21FF"/>
                                  <w:spacing w:val="-2"/>
                                  <w:sz w:val="19"/>
                                </w:rPr>
                                <w:t>&gt;</w:t>
                              </w:r>
                              <w:r>
                                <w:rPr>
                                  <w:rFonts w:ascii="Consolas"/>
                                  <w:color w:val="008700"/>
                                  <w:spacing w:val="-2"/>
                                  <w:sz w:val="19"/>
                                </w:rPr>
                                <w:t>1</w:t>
                              </w:r>
                              <w:r>
                                <w:rPr>
                                  <w:rFonts w:ascii="Consolas"/>
                                  <w:color w:val="0054AA"/>
                                  <w:spacing w:val="-2"/>
                                  <w:sz w:val="19"/>
                                </w:rPr>
                                <w:t>:</w:t>
                              </w:r>
                            </w:p>
                          </w:txbxContent>
                        </wps:txbx>
                        <wps:bodyPr wrap="square" lIns="0" tIns="0" rIns="0" bIns="0" rtlCol="0">
                          <a:noAutofit/>
                        </wps:bodyPr>
                      </wps:wsp>
                    </wpg:wgp>
                  </a:graphicData>
                </a:graphic>
              </wp:anchor>
            </w:drawing>
          </mc:Choice>
          <mc:Fallback>
            <w:pict>
              <v:group id="_x0000_s1026" o:spid="_x0000_s1026" o:spt="203" style="position:absolute;left:0pt;margin-left:110.4pt;margin-top:-5.45pt;height:243.9pt;width:431.5pt;mso-position-horizontal-relative:page;z-index:251734016;mso-width-relative:page;mso-height-relative:page;" coordsize="5480050,3097530" o:gfxdata="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">
                <o:lock v:ext="edit" aspectratio="f"/>
                <v:shape id="Graphic 1082" o:spid="_x0000_s1026" o:spt="100" style="position:absolute;left:0;top:7;height:3097530;width:5480050;" fillcolor="#DFDFDF" filled="t" stroked="f" coordsize="5480050,3097530" o:gfxdata="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RwiXbsAAADd&#10;AAAADwAAAAAAAAABACAAAAAiAAAAZHJzL2Rvd25yZXYueG1sUEsBAhQAFAAAAAgAh07iQDMvBZ47&#10;AAAAOQAAABAAAAAAAAAAAQAgAAAACgEAAGRycy9zaGFwZXhtbC54bWxQSwUGAAAAAAYABgBbAQAA&#10;tAMAAAAA&#10;" path="m5479758,0l5470233,0,9525,0,0,0,0,9525,0,3097263,9525,3097263,9525,9525,5470233,9525,5470233,3097263,5479758,3097263,5479758,9525,5479758,0xe">
                  <v:fill on="t" focussize="0,0"/>
                  <v:stroke on="f"/>
                  <v:imagedata o:title=""/>
                  <o:lock v:ext="edit" aspectratio="f"/>
                  <v:textbox inset="0mm,0mm,0mm,0mm"/>
                </v:shape>
                <v:shape id="Graphic 1083" o:spid="_x0000_s1026" o:spt="100" style="position:absolute;left:9530;top:9530;height:3088005;width:5461000;" fillcolor="#F5F5F5" filled="t" stroked="f" coordsize="5461000,3088005" o:gfxdata="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UNHuL4A&#10;AADdAAAADwAAAAAAAAABACAAAAAiAAAAZHJzL2Rvd25yZXYueG1sUEsBAhQAFAAAAAgAh07iQDMv&#10;BZ47AAAAOQAAABAAAAAAAAAAAQAgAAAADQEAAGRycy9zaGFwZXhtbC54bWxQSwUGAAAAAAYABgBb&#10;AQAAtwMAAAAA&#10;" path="m5460707,3087730l0,3087730,0,0,5460707,0,5460707,3087730xe">
                  <v:fill on="t" focussize="0,0"/>
                  <v:stroke on="f"/>
                  <v:imagedata o:title=""/>
                  <o:lock v:ext="edit" aspectratio="f"/>
                  <v:textbox inset="0mm,0mm,0mm,0mm"/>
                </v:shape>
                <v:shape id="Textbox 1084" o:spid="_x0000_s1026" o:spt="202" type="#_x0000_t202" style="position:absolute;left:9530;top:9530;height:3088005;width:5461000;" filled="f" stroked="f" coordsize="21600,21600" o:gfxdata="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oQ7pO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0F0D271B">
                        <w:pPr>
                          <w:spacing w:before="95"/>
                          <w:ind w:left="60" w:right="0" w:firstLine="0"/>
                          <w:jc w:val="left"/>
                          <w:rPr>
                            <w:rFonts w:ascii="Consolas"/>
                            <w:sz w:val="19"/>
                          </w:rPr>
                        </w:pPr>
                        <w:r>
                          <w:rPr>
                            <w:rFonts w:ascii="Consolas"/>
                            <w:color w:val="202020"/>
                            <w:sz w:val="19"/>
                          </w:rPr>
                          <w:t>pitch</w:t>
                        </w:r>
                        <w:r>
                          <w:rPr>
                            <w:rFonts w:ascii="Consolas"/>
                            <w:color w:val="202020"/>
                            <w:spacing w:val="17"/>
                            <w:sz w:val="19"/>
                          </w:rPr>
                          <w:t xml:space="preserve"> </w:t>
                        </w:r>
                        <w:r>
                          <w:rPr>
                            <w:rFonts w:ascii="Consolas"/>
                            <w:b/>
                            <w:color w:val="AA21FF"/>
                            <w:sz w:val="19"/>
                          </w:rPr>
                          <w:t>=-</w:t>
                        </w:r>
                        <w:r>
                          <w:rPr>
                            <w:rFonts w:ascii="Consolas"/>
                            <w:color w:val="008700"/>
                            <w:spacing w:val="-5"/>
                            <w:sz w:val="19"/>
                          </w:rPr>
                          <w:t>45</w:t>
                        </w:r>
                      </w:p>
                      <w:p w14:paraId="0B71725D">
                        <w:pPr>
                          <w:spacing w:before="33"/>
                          <w:ind w:left="60" w:right="0" w:firstLine="0"/>
                          <w:jc w:val="left"/>
                          <w:rPr>
                            <w:rFonts w:ascii="Consolas"/>
                            <w:sz w:val="19"/>
                          </w:rPr>
                        </w:pPr>
                        <w:r>
                          <w:rPr>
                            <w:rFonts w:ascii="Consolas"/>
                            <w:color w:val="202020"/>
                            <w:sz w:val="19"/>
                          </w:rPr>
                          <w:t>lane</w:t>
                        </w:r>
                        <w:r>
                          <w:rPr>
                            <w:rFonts w:ascii="Consolas"/>
                            <w:color w:val="202020"/>
                            <w:spacing w:val="8"/>
                            <w:sz w:val="19"/>
                          </w:rPr>
                          <w:t xml:space="preserve"> </w:t>
                        </w:r>
                        <w:r>
                          <w:rPr>
                            <w:rFonts w:ascii="Consolas"/>
                            <w:b/>
                            <w:color w:val="AA21FF"/>
                            <w:sz w:val="19"/>
                          </w:rPr>
                          <w:t>=</w:t>
                        </w:r>
                        <w:r>
                          <w:rPr>
                            <w:rFonts w:ascii="Consolas"/>
                            <w:b/>
                            <w:color w:val="AA21FF"/>
                            <w:spacing w:val="8"/>
                            <w:sz w:val="19"/>
                          </w:rPr>
                          <w:t xml:space="preserve"> </w:t>
                        </w:r>
                        <w:r>
                          <w:rPr>
                            <w:rFonts w:ascii="Consolas"/>
                            <w:color w:val="008700"/>
                            <w:spacing w:val="-10"/>
                            <w:sz w:val="19"/>
                          </w:rPr>
                          <w:t>5</w:t>
                        </w:r>
                      </w:p>
                      <w:p w14:paraId="4DB7A780">
                        <w:pPr>
                          <w:spacing w:before="32" w:line="276" w:lineRule="auto"/>
                          <w:ind w:left="60" w:right="2836" w:firstLine="0"/>
                          <w:jc w:val="left"/>
                          <w:rPr>
                            <w:rFonts w:ascii="Consolas"/>
                            <w:sz w:val="19"/>
                          </w:rPr>
                        </w:pPr>
                        <w:r>
                          <w:rPr>
                            <w:rFonts w:ascii="Consolas"/>
                            <w:color w:val="202020"/>
                            <w:sz w:val="19"/>
                          </w:rPr>
                          <w:t xml:space="preserve">mean_error_y_table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ones</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lanes</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angles</w:t>
                        </w:r>
                        <w:r>
                          <w:rPr>
                            <w:rFonts w:ascii="Consolas"/>
                            <w:color w:val="0054AA"/>
                            <w:sz w:val="19"/>
                          </w:rPr>
                          <w:t xml:space="preserve">)]) </w:t>
                        </w:r>
                        <w:r>
                          <w:rPr>
                            <w:rFonts w:ascii="Consolas"/>
                            <w:color w:val="202020"/>
                            <w:sz w:val="19"/>
                          </w:rPr>
                          <w:t xml:space="preserve">sample_size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zeros</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lanes</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angles</w:t>
                        </w:r>
                        <w:r>
                          <w:rPr>
                            <w:rFonts w:ascii="Consolas"/>
                            <w:color w:val="0054AA"/>
                            <w:sz w:val="19"/>
                          </w:rPr>
                          <w:t>)])</w:t>
                        </w:r>
                      </w:p>
                      <w:p w14:paraId="7435C556">
                        <w:pPr>
                          <w:spacing w:before="0" w:line="221" w:lineRule="exact"/>
                          <w:ind w:left="60" w:right="0" w:firstLine="0"/>
                          <w:jc w:val="left"/>
                          <w:rPr>
                            <w:rFonts w:ascii="Consolas"/>
                            <w:sz w:val="19"/>
                          </w:rPr>
                        </w:pPr>
                        <w:r>
                          <w:rPr>
                            <w:rFonts w:ascii="Consolas"/>
                            <w:color w:val="202020"/>
                            <w:spacing w:val="-2"/>
                            <w:sz w:val="19"/>
                          </w:rPr>
                          <w:t>subplot_base</w:t>
                        </w:r>
                        <w:r>
                          <w:rPr>
                            <w:rFonts w:ascii="Consolas"/>
                            <w:b/>
                            <w:color w:val="AA21FF"/>
                            <w:spacing w:val="-2"/>
                            <w:sz w:val="19"/>
                          </w:rPr>
                          <w:t>=</w:t>
                        </w:r>
                        <w:r>
                          <w:rPr>
                            <w:rFonts w:ascii="Consolas"/>
                            <w:color w:val="008700"/>
                            <w:spacing w:val="-2"/>
                            <w:sz w:val="19"/>
                          </w:rPr>
                          <w:t>10</w:t>
                        </w:r>
                        <w:r>
                          <w:rPr>
                            <w:rFonts w:ascii="Consolas"/>
                            <w:b/>
                            <w:color w:val="AA21FF"/>
                            <w:spacing w:val="-2"/>
                            <w:sz w:val="19"/>
                          </w:rPr>
                          <w:t>*</w:t>
                        </w:r>
                        <w:r>
                          <w:rPr>
                            <w:rFonts w:ascii="Consolas"/>
                            <w:color w:val="008700"/>
                            <w:spacing w:val="-2"/>
                            <w:sz w:val="19"/>
                          </w:rPr>
                          <w:t>90</w:t>
                        </w:r>
                        <w:r>
                          <w:rPr>
                            <w:rFonts w:ascii="Consolas"/>
                            <w:b/>
                            <w:color w:val="AA21FF"/>
                            <w:spacing w:val="-2"/>
                            <w:sz w:val="19"/>
                          </w:rPr>
                          <w:t>/</w:t>
                        </w:r>
                        <w:r>
                          <w:rPr>
                            <w:rFonts w:ascii="Consolas"/>
                            <w:color w:val="008700"/>
                            <w:spacing w:val="-2"/>
                            <w:sz w:val="19"/>
                          </w:rPr>
                          <w:t>5</w:t>
                        </w:r>
                      </w:p>
                      <w:p w14:paraId="366FEB42">
                        <w:pPr>
                          <w:spacing w:before="33" w:line="276" w:lineRule="auto"/>
                          <w:ind w:left="489" w:right="5961" w:hanging="430"/>
                          <w:jc w:val="left"/>
                          <w:rPr>
                            <w:rFonts w:ascii="Consolas"/>
                            <w:sz w:val="19"/>
                          </w:rPr>
                        </w:pPr>
                        <w:r>
                          <w:rPr>
                            <w:rFonts w:ascii="Consolas"/>
                            <w:b/>
                            <w:color w:val="008000"/>
                            <w:sz w:val="19"/>
                          </w:rPr>
                          <w:t xml:space="preserve">for </w:t>
                        </w:r>
                        <w:r>
                          <w:rPr>
                            <w:rFonts w:ascii="Consolas"/>
                            <w:color w:val="202020"/>
                            <w:sz w:val="19"/>
                          </w:rPr>
                          <w:t xml:space="preserve">lane </w:t>
                        </w:r>
                        <w:r>
                          <w:rPr>
                            <w:rFonts w:ascii="Consolas"/>
                            <w:b/>
                            <w:color w:val="AA21FF"/>
                            <w:sz w:val="19"/>
                          </w:rPr>
                          <w:t xml:space="preserve">in </w:t>
                        </w:r>
                        <w:r>
                          <w:rPr>
                            <w:rFonts w:ascii="Consolas"/>
                            <w:color w:val="202020"/>
                            <w:sz w:val="19"/>
                          </w:rPr>
                          <w:t>range</w:t>
                        </w:r>
                        <w:r>
                          <w:rPr>
                            <w:rFonts w:ascii="Consolas"/>
                            <w:color w:val="0054AA"/>
                            <w:sz w:val="19"/>
                          </w:rPr>
                          <w:t>(</w:t>
                        </w:r>
                        <w:r>
                          <w:rPr>
                            <w:rFonts w:ascii="Consolas"/>
                            <w:color w:val="008700"/>
                            <w:sz w:val="19"/>
                          </w:rPr>
                          <w:t>1</w:t>
                        </w:r>
                        <w:r>
                          <w:rPr>
                            <w:rFonts w:ascii="Consolas"/>
                            <w:color w:val="0054AA"/>
                            <w:sz w:val="19"/>
                          </w:rPr>
                          <w:t>,</w:t>
                        </w:r>
                        <w:r>
                          <w:rPr>
                            <w:rFonts w:ascii="Consolas"/>
                            <w:color w:val="008700"/>
                            <w:sz w:val="19"/>
                          </w:rPr>
                          <w:t>10</w:t>
                        </w:r>
                        <w:r>
                          <w:rPr>
                            <w:rFonts w:ascii="Consolas"/>
                            <w:color w:val="0054AA"/>
                            <w:sz w:val="19"/>
                          </w:rPr>
                          <w:t xml:space="preserve">): </w:t>
                        </w:r>
                        <w:r>
                          <w:rPr>
                            <w:rFonts w:ascii="Consolas"/>
                            <w:color w:val="202020"/>
                            <w:sz w:val="19"/>
                          </w:rPr>
                          <w:t xml:space="preserve">i </w:t>
                        </w:r>
                        <w:r>
                          <w:rPr>
                            <w:rFonts w:ascii="Consolas"/>
                            <w:b/>
                            <w:color w:val="AA21FF"/>
                            <w:sz w:val="19"/>
                          </w:rPr>
                          <w:t>=</w:t>
                        </w:r>
                        <w:r>
                          <w:rPr>
                            <w:rFonts w:ascii="Consolas"/>
                            <w:color w:val="202020"/>
                            <w:sz w:val="19"/>
                          </w:rPr>
                          <w:t>lane</w:t>
                        </w:r>
                        <w:r>
                          <w:rPr>
                            <w:rFonts w:ascii="Consolas"/>
                            <w:b/>
                            <w:color w:val="AA21FF"/>
                            <w:sz w:val="19"/>
                          </w:rPr>
                          <w:t>-</w:t>
                        </w:r>
                        <w:r>
                          <w:rPr>
                            <w:rFonts w:ascii="Consolas"/>
                            <w:color w:val="008700"/>
                            <w:sz w:val="19"/>
                          </w:rPr>
                          <w:t>1</w:t>
                        </w:r>
                      </w:p>
                      <w:p w14:paraId="437E913E">
                        <w:pPr>
                          <w:spacing w:before="0" w:line="221" w:lineRule="exact"/>
                          <w:ind w:left="489" w:right="0" w:firstLine="0"/>
                          <w:jc w:val="left"/>
                          <w:rPr>
                            <w:rFonts w:ascii="Consolas"/>
                            <w:sz w:val="19"/>
                          </w:rPr>
                        </w:pPr>
                        <w:r>
                          <w:rPr>
                            <w:rFonts w:ascii="Consolas"/>
                            <w:b/>
                            <w:color w:val="008000"/>
                            <w:sz w:val="19"/>
                          </w:rPr>
                          <w:t>for</w:t>
                        </w:r>
                        <w:r>
                          <w:rPr>
                            <w:rFonts w:ascii="Consolas"/>
                            <w:b/>
                            <w:color w:val="008000"/>
                            <w:spacing w:val="9"/>
                            <w:sz w:val="19"/>
                          </w:rPr>
                          <w:t xml:space="preserve"> </w:t>
                        </w:r>
                        <w:r>
                          <w:rPr>
                            <w:rFonts w:ascii="Consolas"/>
                            <w:color w:val="202020"/>
                            <w:sz w:val="19"/>
                          </w:rPr>
                          <w:t>pitch</w:t>
                        </w:r>
                        <w:r>
                          <w:rPr>
                            <w:rFonts w:ascii="Consolas"/>
                            <w:color w:val="202020"/>
                            <w:spacing w:val="10"/>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angles</w:t>
                        </w:r>
                        <w:r>
                          <w:rPr>
                            <w:rFonts w:ascii="Consolas"/>
                            <w:color w:val="0054AA"/>
                            <w:spacing w:val="-2"/>
                            <w:sz w:val="19"/>
                          </w:rPr>
                          <w:t>:</w:t>
                        </w:r>
                      </w:p>
                      <w:p w14:paraId="24CCB939">
                        <w:pPr>
                          <w:spacing w:before="33" w:line="276" w:lineRule="auto"/>
                          <w:ind w:left="918" w:right="0" w:firstLine="0"/>
                          <w:jc w:val="left"/>
                          <w:rPr>
                            <w:rFonts w:ascii="Consolas"/>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x, y FROM positions WHERE target_id</w:t>
                        </w:r>
                        <w:r>
                          <w:rPr>
                            <w:rFonts w:ascii="Consolas"/>
                            <w:color w:val="B92020"/>
                            <w:spacing w:val="77"/>
                            <w:w w:val="150"/>
                            <w:sz w:val="19"/>
                          </w:rPr>
                          <w:t xml:space="preserve"> </w:t>
                        </w:r>
                        <w:r>
                          <w:rPr>
                            <w:rFonts w:ascii="Consolas"/>
                            <w:color w:val="B92020"/>
                            <w:sz w:val="19"/>
                          </w:rPr>
                          <w:t xml:space="preserve">IN (SELECT id FROM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3D6776EC">
                        <w:pPr>
                          <w:spacing w:before="0" w:line="221" w:lineRule="exact"/>
                          <w:ind w:left="918" w:right="0" w:firstLine="0"/>
                          <w:jc w:val="left"/>
                          <w:rPr>
                            <w:rFonts w:ascii="Consolas"/>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011B4B81">
                        <w:pPr>
                          <w:spacing w:before="32"/>
                          <w:ind w:left="918" w:right="0" w:firstLine="0"/>
                          <w:jc w:val="left"/>
                          <w:rPr>
                            <w:rFonts w:ascii="Consolas"/>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2B27E624">
                        <w:pPr>
                          <w:spacing w:before="66" w:line="240" w:lineRule="auto"/>
                          <w:rPr>
                            <w:rFonts w:ascii="Consolas"/>
                            <w:sz w:val="19"/>
                          </w:rPr>
                        </w:pPr>
                      </w:p>
                      <w:p w14:paraId="1ED9862F">
                        <w:pPr>
                          <w:spacing w:before="0" w:line="276" w:lineRule="auto"/>
                          <w:ind w:left="918" w:right="3600" w:firstLine="0"/>
                          <w:jc w:val="both"/>
                          <w:rPr>
                            <w:rFonts w:ascii="Consolas"/>
                            <w:sz w:val="19"/>
                          </w:rPr>
                        </w:pPr>
                        <w:r>
                          <w:rPr>
                            <w:rFonts w:ascii="Consolas"/>
                            <w:color w:val="202020"/>
                            <w:sz w:val="19"/>
                          </w:rPr>
                          <w:t xml:space="preserve">x_values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y_values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j </w:t>
                        </w:r>
                        <w:r>
                          <w:rPr>
                            <w:rFonts w:ascii="Consolas"/>
                            <w:b/>
                            <w:color w:val="AA21FF"/>
                            <w:sz w:val="19"/>
                          </w:rPr>
                          <w:t xml:space="preserve">= </w:t>
                        </w:r>
                        <w:r>
                          <w:rPr>
                            <w:rFonts w:ascii="Consolas"/>
                            <w:color w:val="202020"/>
                            <w:sz w:val="19"/>
                          </w:rPr>
                          <w:t>int</w:t>
                        </w:r>
                        <w:r>
                          <w:rPr>
                            <w:rFonts w:ascii="Consolas"/>
                            <w:color w:val="0054AA"/>
                            <w:sz w:val="19"/>
                          </w:rPr>
                          <w:t>(</w:t>
                        </w:r>
                        <w:r>
                          <w:rPr>
                            <w:rFonts w:ascii="Consolas"/>
                            <w:color w:val="202020"/>
                            <w:sz w:val="19"/>
                          </w:rPr>
                          <w:t>np</w:t>
                        </w:r>
                        <w:r>
                          <w:rPr>
                            <w:rFonts w:ascii="Consolas"/>
                            <w:b/>
                            <w:color w:val="AA21FF"/>
                            <w:sz w:val="19"/>
                          </w:rPr>
                          <w:t>.</w:t>
                        </w:r>
                        <w:r>
                          <w:rPr>
                            <w:rFonts w:ascii="Consolas"/>
                            <w:color w:val="202020"/>
                            <w:sz w:val="19"/>
                          </w:rPr>
                          <w:t>abs</w:t>
                        </w:r>
                        <w:r>
                          <w:rPr>
                            <w:rFonts w:ascii="Consolas"/>
                            <w:color w:val="0054AA"/>
                            <w:sz w:val="19"/>
                          </w:rPr>
                          <w:t>(</w:t>
                        </w:r>
                        <w:r>
                          <w:rPr>
                            <w:rFonts w:ascii="Consolas"/>
                            <w:color w:val="202020"/>
                            <w:sz w:val="19"/>
                          </w:rPr>
                          <w:t>pitch</w:t>
                        </w:r>
                        <w:r>
                          <w:rPr>
                            <w:rFonts w:ascii="Consolas"/>
                            <w:b/>
                            <w:color w:val="AA21FF"/>
                            <w:sz w:val="19"/>
                          </w:rPr>
                          <w:t>/-</w:t>
                        </w:r>
                        <w:r>
                          <w:rPr>
                            <w:rFonts w:ascii="Consolas"/>
                            <w:color w:val="008700"/>
                            <w:sz w:val="19"/>
                          </w:rPr>
                          <w:t>5</w:t>
                        </w:r>
                        <w:r>
                          <w:rPr>
                            <w:rFonts w:ascii="Consolas"/>
                            <w:color w:val="0054AA"/>
                            <w:sz w:val="19"/>
                          </w:rPr>
                          <w:t>))</w:t>
                        </w:r>
                      </w:p>
                      <w:p w14:paraId="4686B015">
                        <w:pPr>
                          <w:spacing w:before="0" w:line="220" w:lineRule="exact"/>
                          <w:ind w:left="918" w:right="0" w:firstLine="0"/>
                          <w:jc w:val="both"/>
                          <w:rPr>
                            <w:rFonts w:ascii="Consolas"/>
                            <w:sz w:val="19"/>
                          </w:rPr>
                        </w:pPr>
                        <w:r>
                          <w:rPr>
                            <w:rFonts w:ascii="Consolas"/>
                            <w:color w:val="202020"/>
                            <w:sz w:val="19"/>
                          </w:rPr>
                          <w:t>normalized_y</w:t>
                        </w:r>
                        <w:r>
                          <w:rPr>
                            <w:rFonts w:ascii="Consolas"/>
                            <w:color w:val="202020"/>
                            <w:spacing w:val="16"/>
                            <w:sz w:val="19"/>
                          </w:rPr>
                          <w:t xml:space="preserve"> </w:t>
                        </w:r>
                        <w:r>
                          <w:rPr>
                            <w:rFonts w:ascii="Consolas"/>
                            <w:b/>
                            <w:color w:val="AA21FF"/>
                            <w:sz w:val="19"/>
                          </w:rPr>
                          <w:t>=</w:t>
                        </w:r>
                        <w:r>
                          <w:rPr>
                            <w:rFonts w:ascii="Consolas"/>
                            <w:b/>
                            <w:color w:val="AA21FF"/>
                            <w:spacing w:val="17"/>
                            <w:sz w:val="19"/>
                          </w:rPr>
                          <w:t xml:space="preserve"> </w:t>
                        </w:r>
                        <w:r>
                          <w:rPr>
                            <w:rFonts w:ascii="Consolas"/>
                            <w:color w:val="202020"/>
                            <w:spacing w:val="-2"/>
                            <w:sz w:val="19"/>
                          </w:rPr>
                          <w:t>y_values</w:t>
                        </w:r>
                        <w:r>
                          <w:rPr>
                            <w:rFonts w:ascii="Consolas"/>
                            <w:b/>
                            <w:color w:val="AA21FF"/>
                            <w:spacing w:val="-2"/>
                            <w:sz w:val="19"/>
                          </w:rPr>
                          <w:t>+</w:t>
                        </w:r>
                        <w:r>
                          <w:rPr>
                            <w:rFonts w:ascii="Consolas"/>
                            <w:color w:val="202020"/>
                            <w:spacing w:val="-2"/>
                            <w:sz w:val="19"/>
                          </w:rPr>
                          <w:t>expected_y</w:t>
                        </w:r>
                        <w:r>
                          <w:rPr>
                            <w:rFonts w:ascii="Consolas"/>
                            <w:color w:val="0054AA"/>
                            <w:spacing w:val="-2"/>
                            <w:sz w:val="19"/>
                          </w:rPr>
                          <w:t>[</w:t>
                        </w:r>
                        <w:r>
                          <w:rPr>
                            <w:rFonts w:ascii="Consolas"/>
                            <w:color w:val="202020"/>
                            <w:spacing w:val="-2"/>
                            <w:sz w:val="19"/>
                          </w:rPr>
                          <w:t>i</w:t>
                        </w:r>
                        <w:r>
                          <w:rPr>
                            <w:rFonts w:ascii="Consolas"/>
                            <w:color w:val="0054AA"/>
                            <w:spacing w:val="-2"/>
                            <w:sz w:val="19"/>
                          </w:rPr>
                          <w:t>,</w:t>
                        </w:r>
                        <w:r>
                          <w:rPr>
                            <w:rFonts w:ascii="Consolas"/>
                            <w:color w:val="202020"/>
                            <w:spacing w:val="-2"/>
                            <w:sz w:val="19"/>
                          </w:rPr>
                          <w:t>j</w:t>
                        </w:r>
                        <w:r>
                          <w:rPr>
                            <w:rFonts w:ascii="Consolas"/>
                            <w:color w:val="0054AA"/>
                            <w:spacing w:val="-2"/>
                            <w:sz w:val="19"/>
                          </w:rPr>
                          <w:t>]</w:t>
                        </w:r>
                      </w:p>
                      <w:p w14:paraId="7752E994">
                        <w:pPr>
                          <w:spacing w:before="32"/>
                          <w:ind w:left="918" w:right="0" w:firstLine="0"/>
                          <w:jc w:val="both"/>
                          <w:rPr>
                            <w:rFonts w:ascii="Consolas"/>
                            <w:sz w:val="19"/>
                          </w:rPr>
                        </w:pPr>
                        <w:r>
                          <w:rPr>
                            <w:rFonts w:ascii="Consolas"/>
                            <w:b/>
                            <w:color w:val="008000"/>
                            <w:sz w:val="19"/>
                          </w:rPr>
                          <w:t>if</w:t>
                        </w:r>
                        <w:r>
                          <w:rPr>
                            <w:rFonts w:ascii="Consolas"/>
                            <w:b/>
                            <w:color w:val="008000"/>
                            <w:spacing w:val="6"/>
                            <w:sz w:val="19"/>
                          </w:rPr>
                          <w:t xml:space="preserve"> </w:t>
                        </w:r>
                        <w:r>
                          <w:rPr>
                            <w:rFonts w:ascii="Consolas"/>
                            <w:color w:val="202020"/>
                            <w:spacing w:val="-2"/>
                            <w:sz w:val="19"/>
                          </w:rPr>
                          <w:t>len</w:t>
                        </w:r>
                        <w:r>
                          <w:rPr>
                            <w:rFonts w:ascii="Consolas"/>
                            <w:color w:val="0054AA"/>
                            <w:spacing w:val="-2"/>
                            <w:sz w:val="19"/>
                          </w:rPr>
                          <w:t>(</w:t>
                        </w:r>
                        <w:r>
                          <w:rPr>
                            <w:rFonts w:ascii="Consolas"/>
                            <w:color w:val="202020"/>
                            <w:spacing w:val="-2"/>
                            <w:sz w:val="19"/>
                          </w:rPr>
                          <w:t>x_values</w:t>
                        </w:r>
                        <w:r>
                          <w:rPr>
                            <w:rFonts w:ascii="Consolas"/>
                            <w:color w:val="0054AA"/>
                            <w:spacing w:val="-2"/>
                            <w:sz w:val="19"/>
                          </w:rPr>
                          <w:t>)</w:t>
                        </w:r>
                        <w:r>
                          <w:rPr>
                            <w:rFonts w:ascii="Consolas"/>
                            <w:b/>
                            <w:color w:val="AA21FF"/>
                            <w:spacing w:val="-2"/>
                            <w:sz w:val="19"/>
                          </w:rPr>
                          <w:t>&gt;</w:t>
                        </w:r>
                        <w:r>
                          <w:rPr>
                            <w:rFonts w:ascii="Consolas"/>
                            <w:color w:val="008700"/>
                            <w:spacing w:val="-2"/>
                            <w:sz w:val="19"/>
                          </w:rPr>
                          <w:t>1</w:t>
                        </w:r>
                        <w:r>
                          <w:rPr>
                            <w:rFonts w:ascii="Consolas"/>
                            <w:color w:val="0054AA"/>
                            <w:spacing w:val="-2"/>
                            <w:sz w:val="19"/>
                          </w:rPr>
                          <w:t>:</w:t>
                        </w:r>
                      </w:p>
                    </w:txbxContent>
                  </v:textbox>
                </v:shape>
              </v:group>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6841539B">
      <w:pPr>
        <w:spacing w:after="0"/>
        <w:jc w:val="left"/>
        <w:rPr>
          <w:rFonts w:ascii="Consolas"/>
          <w:sz w:val="19"/>
        </w:rPr>
        <w:sectPr>
          <w:pgSz w:w="11910" w:h="16840"/>
          <w:pgMar w:top="700" w:right="992" w:bottom="280" w:left="1275" w:header="720" w:footer="720" w:gutter="0"/>
          <w:cols w:space="720" w:num="1"/>
        </w:sectPr>
      </w:pPr>
    </w:p>
    <w:p w14:paraId="42DE7FAD">
      <w:pPr>
        <w:pStyle w:val="9"/>
        <w:ind w:left="933"/>
        <w:rPr>
          <w:rFonts w:ascii="Consolas"/>
          <w:sz w:val="20"/>
        </w:rPr>
      </w:pPr>
      <w:r>
        <w:rPr>
          <w:rFonts w:ascii="Consolas"/>
          <w:sz w:val="20"/>
        </w:rPr>
        <mc:AlternateContent>
          <mc:Choice Requires="wpg">
            <w:drawing>
              <wp:inline distT="0" distB="0" distL="0" distR="0">
                <wp:extent cx="5480050" cy="1677670"/>
                <wp:effectExtent l="9525" t="0" r="0" b="8255"/>
                <wp:docPr id="1085" name="Group 1085"/>
                <wp:cNvGraphicFramePr/>
                <a:graphic xmlns:a="http://schemas.openxmlformats.org/drawingml/2006/main">
                  <a:graphicData uri="http://schemas.microsoft.com/office/word/2010/wordprocessingGroup">
                    <wpg:wgp>
                      <wpg:cNvGrpSpPr/>
                      <wpg:grpSpPr>
                        <a:xfrm>
                          <a:off x="0" y="0"/>
                          <a:ext cx="5480050" cy="1677670"/>
                          <a:chOff x="0" y="0"/>
                          <a:chExt cx="5480050" cy="1677670"/>
                        </a:xfrm>
                      </wpg:grpSpPr>
                      <wps:wsp>
                        <wps:cNvPr id="1086" name="Graphic 1086"/>
                        <wps:cNvSpPr/>
                        <wps:spPr>
                          <a:xfrm>
                            <a:off x="0" y="2"/>
                            <a:ext cx="5480050" cy="1677670"/>
                          </a:xfrm>
                          <a:custGeom>
                            <a:avLst/>
                            <a:gdLst/>
                            <a:ahLst/>
                            <a:cxnLst/>
                            <a:rect l="l" t="t" r="r" b="b"/>
                            <a:pathLst>
                              <a:path w="5480050" h="1677670">
                                <a:moveTo>
                                  <a:pt x="5479758" y="0"/>
                                </a:moveTo>
                                <a:lnTo>
                                  <a:pt x="5470233" y="0"/>
                                </a:lnTo>
                                <a:lnTo>
                                  <a:pt x="5470233" y="1667764"/>
                                </a:lnTo>
                                <a:lnTo>
                                  <a:pt x="9525" y="1667764"/>
                                </a:lnTo>
                                <a:lnTo>
                                  <a:pt x="9525" y="0"/>
                                </a:lnTo>
                                <a:lnTo>
                                  <a:pt x="0" y="0"/>
                                </a:lnTo>
                                <a:lnTo>
                                  <a:pt x="0" y="1667764"/>
                                </a:lnTo>
                                <a:lnTo>
                                  <a:pt x="0" y="1677289"/>
                                </a:lnTo>
                                <a:lnTo>
                                  <a:pt x="9525" y="1677289"/>
                                </a:lnTo>
                                <a:lnTo>
                                  <a:pt x="5470233" y="1677289"/>
                                </a:lnTo>
                                <a:lnTo>
                                  <a:pt x="5479758" y="1677289"/>
                                </a:lnTo>
                                <a:lnTo>
                                  <a:pt x="5479758" y="1667764"/>
                                </a:lnTo>
                                <a:lnTo>
                                  <a:pt x="5479758" y="0"/>
                                </a:lnTo>
                                <a:close/>
                              </a:path>
                            </a:pathLst>
                          </a:custGeom>
                          <a:solidFill>
                            <a:srgbClr val="DFDFDF"/>
                          </a:solidFill>
                        </wps:spPr>
                        <wps:bodyPr wrap="square" lIns="0" tIns="0" rIns="0" bIns="0" rtlCol="0">
                          <a:noAutofit/>
                        </wps:bodyPr>
                      </wps:wsp>
                      <wps:wsp>
                        <wps:cNvPr id="1087" name="Graphic 1087"/>
                        <wps:cNvSpPr/>
                        <wps:spPr>
                          <a:xfrm>
                            <a:off x="9530" y="0"/>
                            <a:ext cx="5461000" cy="1668145"/>
                          </a:xfrm>
                          <a:custGeom>
                            <a:avLst/>
                            <a:gdLst/>
                            <a:ahLst/>
                            <a:cxnLst/>
                            <a:rect l="l" t="t" r="r" b="b"/>
                            <a:pathLst>
                              <a:path w="5461000" h="1668145">
                                <a:moveTo>
                                  <a:pt x="5460707" y="1667755"/>
                                </a:moveTo>
                                <a:lnTo>
                                  <a:pt x="0" y="1667755"/>
                                </a:lnTo>
                                <a:lnTo>
                                  <a:pt x="0" y="0"/>
                                </a:lnTo>
                                <a:lnTo>
                                  <a:pt x="5460707" y="0"/>
                                </a:lnTo>
                                <a:lnTo>
                                  <a:pt x="5460707" y="1667755"/>
                                </a:lnTo>
                                <a:close/>
                              </a:path>
                            </a:pathLst>
                          </a:custGeom>
                          <a:solidFill>
                            <a:srgbClr val="F5F5F5"/>
                          </a:solidFill>
                        </wps:spPr>
                        <wps:bodyPr wrap="square" lIns="0" tIns="0" rIns="0" bIns="0" rtlCol="0">
                          <a:noAutofit/>
                        </wps:bodyPr>
                      </wps:wsp>
                      <wps:wsp>
                        <wps:cNvPr id="1088" name="Textbox 1088"/>
                        <wps:cNvSpPr txBox="1"/>
                        <wps:spPr>
                          <a:xfrm>
                            <a:off x="9530" y="0"/>
                            <a:ext cx="5461000" cy="1668145"/>
                          </a:xfrm>
                          <a:prstGeom prst="rect">
                            <a:avLst/>
                          </a:prstGeom>
                        </wps:spPr>
                        <wps:txbx>
                          <w:txbxContent>
                            <w:p w14:paraId="4ED31086">
                              <w:pPr>
                                <w:spacing w:before="20" w:line="276" w:lineRule="auto"/>
                                <w:ind w:left="1347" w:right="0" w:firstLine="0"/>
                                <w:jc w:val="left"/>
                                <w:rPr>
                                  <w:rFonts w:ascii="Consolas"/>
                                  <w:sz w:val="19"/>
                                </w:rPr>
                              </w:pPr>
                              <w:r>
                                <w:rPr>
                                  <w:rFonts w:ascii="Consolas"/>
                                  <w:color w:val="202020"/>
                                  <w:spacing w:val="-2"/>
                                  <w:sz w:val="19"/>
                                </w:rPr>
                                <w:t>mean_error_y_table</w:t>
                              </w:r>
                              <w:r>
                                <w:rPr>
                                  <w:rFonts w:ascii="Consolas"/>
                                  <w:color w:val="0054AA"/>
                                  <w:spacing w:val="-2"/>
                                  <w:sz w:val="19"/>
                                </w:rPr>
                                <w:t>[</w:t>
                              </w:r>
                              <w:r>
                                <w:rPr>
                                  <w:rFonts w:ascii="Consolas"/>
                                  <w:color w:val="202020"/>
                                  <w:spacing w:val="-2"/>
                                  <w:sz w:val="19"/>
                                </w:rPr>
                                <w:t>i</w:t>
                              </w:r>
                              <w:r>
                                <w:rPr>
                                  <w:rFonts w:ascii="Consolas"/>
                                  <w:color w:val="0054AA"/>
                                  <w:spacing w:val="-2"/>
                                  <w:sz w:val="19"/>
                                </w:rPr>
                                <w:t>,</w:t>
                              </w:r>
                              <w:r>
                                <w:rPr>
                                  <w:rFonts w:ascii="Consolas"/>
                                  <w:color w:val="202020"/>
                                  <w:spacing w:val="-2"/>
                                  <w:sz w:val="19"/>
                                </w:rPr>
                                <w:t>j</w:t>
                              </w:r>
                              <w:r>
                                <w:rPr>
                                  <w:rFonts w:ascii="Consolas"/>
                                  <w:color w:val="0054AA"/>
                                  <w:spacing w:val="-2"/>
                                  <w:sz w:val="19"/>
                                </w:rPr>
                                <w:t>]</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sum</w:t>
                              </w:r>
                              <w:r>
                                <w:rPr>
                                  <w:rFonts w:ascii="Consolas"/>
                                  <w:color w:val="0054AA"/>
                                  <w:spacing w:val="-2"/>
                                  <w:sz w:val="19"/>
                                </w:rPr>
                                <w:t>(</w:t>
                              </w:r>
                              <w:r>
                                <w:rPr>
                                  <w:rFonts w:ascii="Consolas"/>
                                  <w:color w:val="202020"/>
                                  <w:spacing w:val="-2"/>
                                  <w:sz w:val="19"/>
                                </w:rPr>
                                <w:t>normalized_y</w:t>
                              </w:r>
                              <w:r>
                                <w:rPr>
                                  <w:rFonts w:ascii="Consolas"/>
                                  <w:color w:val="0054AA"/>
                                  <w:spacing w:val="-2"/>
                                  <w:sz w:val="19"/>
                                </w:rPr>
                                <w:t>)</w:t>
                              </w:r>
                              <w:r>
                                <w:rPr>
                                  <w:rFonts w:ascii="Consolas"/>
                                  <w:b/>
                                  <w:color w:val="AA21FF"/>
                                  <w:spacing w:val="-2"/>
                                  <w:sz w:val="19"/>
                                </w:rPr>
                                <w:t>/</w:t>
                              </w:r>
                              <w:r>
                                <w:rPr>
                                  <w:rFonts w:ascii="Consolas"/>
                                  <w:color w:val="202020"/>
                                  <w:spacing w:val="-2"/>
                                  <w:sz w:val="19"/>
                                </w:rPr>
                                <w:t>len</w:t>
                              </w:r>
                              <w:r>
                                <w:rPr>
                                  <w:rFonts w:ascii="Consolas"/>
                                  <w:color w:val="0054AA"/>
                                  <w:spacing w:val="-2"/>
                                  <w:sz w:val="19"/>
                                </w:rPr>
                                <w:t>(</w:t>
                              </w:r>
                              <w:r>
                                <w:rPr>
                                  <w:rFonts w:ascii="Consolas"/>
                                  <w:color w:val="202020"/>
                                  <w:spacing w:val="-2"/>
                                  <w:sz w:val="19"/>
                                </w:rPr>
                                <w:t>normalized_y</w:t>
                              </w:r>
                              <w:r>
                                <w:rPr>
                                  <w:rFonts w:ascii="Consolas"/>
                                  <w:color w:val="0054AA"/>
                                  <w:spacing w:val="-2"/>
                                  <w:sz w:val="19"/>
                                </w:rPr>
                                <w:t xml:space="preserve">) </w:t>
                              </w:r>
                              <w:r>
                                <w:rPr>
                                  <w:rFonts w:ascii="Consolas"/>
                                  <w:color w:val="202020"/>
                                  <w:sz w:val="19"/>
                                </w:rPr>
                                <w:t>sample_size</w:t>
                              </w:r>
                              <w:r>
                                <w:rPr>
                                  <w:rFonts w:ascii="Consolas"/>
                                  <w:color w:val="0054AA"/>
                                  <w:sz w:val="19"/>
                                </w:rPr>
                                <w:t>[</w:t>
                              </w:r>
                              <w:r>
                                <w:rPr>
                                  <w:rFonts w:ascii="Consolas"/>
                                  <w:color w:val="202020"/>
                                  <w:sz w:val="19"/>
                                </w:rPr>
                                <w:t>i</w:t>
                              </w:r>
                              <w:r>
                                <w:rPr>
                                  <w:rFonts w:ascii="Consolas"/>
                                  <w:color w:val="0054AA"/>
                                  <w:sz w:val="19"/>
                                </w:rPr>
                                <w:t>,</w:t>
                              </w:r>
                              <w:r>
                                <w:rPr>
                                  <w:rFonts w:ascii="Consolas"/>
                                  <w:color w:val="202020"/>
                                  <w:sz w:val="19"/>
                                </w:rPr>
                                <w:t>j</w:t>
                              </w:r>
                              <w:r>
                                <w:rPr>
                                  <w:rFonts w:ascii="Consolas"/>
                                  <w:color w:val="0054AA"/>
                                  <w:sz w:val="19"/>
                                </w:rPr>
                                <w:t xml:space="preserve">] </w:t>
                              </w:r>
                              <w:r>
                                <w:rPr>
                                  <w:rFonts w:ascii="Consolas"/>
                                  <w:b/>
                                  <w:color w:val="AA21FF"/>
                                  <w:sz w:val="19"/>
                                </w:rPr>
                                <w:t xml:space="preserve">= </w:t>
                              </w:r>
                              <w:r>
                                <w:rPr>
                                  <w:rFonts w:ascii="Consolas"/>
                                  <w:color w:val="202020"/>
                                  <w:sz w:val="19"/>
                                </w:rPr>
                                <w:t>len</w:t>
                              </w:r>
                              <w:r>
                                <w:rPr>
                                  <w:rFonts w:ascii="Consolas"/>
                                  <w:color w:val="0054AA"/>
                                  <w:sz w:val="19"/>
                                </w:rPr>
                                <w:t>((</w:t>
                              </w:r>
                              <w:r>
                                <w:rPr>
                                  <w:rFonts w:ascii="Consolas"/>
                                  <w:color w:val="202020"/>
                                  <w:sz w:val="19"/>
                                </w:rPr>
                                <w:t>normalized_y</w:t>
                              </w:r>
                              <w:r>
                                <w:rPr>
                                  <w:rFonts w:ascii="Consolas"/>
                                  <w:color w:val="0054AA"/>
                                  <w:sz w:val="19"/>
                                </w:rPr>
                                <w:t>))</w:t>
                              </w:r>
                            </w:p>
                            <w:p w14:paraId="360269B9">
                              <w:pPr>
                                <w:spacing w:before="0" w:line="240" w:lineRule="auto"/>
                                <w:rPr>
                                  <w:rFonts w:ascii="Consolas"/>
                                  <w:sz w:val="19"/>
                                </w:rPr>
                              </w:pPr>
                            </w:p>
                            <w:p w14:paraId="78C14484">
                              <w:pPr>
                                <w:spacing w:before="64" w:line="240" w:lineRule="auto"/>
                                <w:rPr>
                                  <w:rFonts w:ascii="Consolas"/>
                                  <w:sz w:val="19"/>
                                </w:rPr>
                              </w:pPr>
                            </w:p>
                            <w:p w14:paraId="175566C4">
                              <w:pPr>
                                <w:spacing w:before="0" w:line="276" w:lineRule="auto"/>
                                <w:ind w:left="60" w:right="5854" w:firstLine="0"/>
                                <w:jc w:val="left"/>
                                <w:rPr>
                                  <w:rFonts w:ascii="Consolas"/>
                                  <w:sz w:val="19"/>
                                </w:rPr>
                              </w:pPr>
                              <w:r>
                                <w:rPr>
                                  <w:rFonts w:ascii="Consolas"/>
                                  <w:color w:val="202020"/>
                                  <w:sz w:val="19"/>
                                </w:rPr>
                                <w:t>plt</w:t>
                              </w:r>
                              <w:r>
                                <w:rPr>
                                  <w:rFonts w:ascii="Consolas"/>
                                  <w:b/>
                                  <w:color w:val="AA21FF"/>
                                  <w:sz w:val="19"/>
                                </w:rPr>
                                <w:t>.</w:t>
                              </w:r>
                              <w:r>
                                <w:rPr>
                                  <w:rFonts w:ascii="Consolas"/>
                                  <w:color w:val="202020"/>
                                  <w:sz w:val="19"/>
                                </w:rPr>
                                <w:t>xlabel</w:t>
                              </w:r>
                              <w:r>
                                <w:rPr>
                                  <w:rFonts w:ascii="Consolas"/>
                                  <w:color w:val="0054AA"/>
                                  <w:sz w:val="19"/>
                                </w:rPr>
                                <w:t>(</w:t>
                              </w:r>
                              <w:r>
                                <w:rPr>
                                  <w:rFonts w:ascii="Consolas"/>
                                  <w:color w:val="B92020"/>
                                  <w:sz w:val="19"/>
                                </w:rPr>
                                <w:t>'X position'</w:t>
                              </w:r>
                              <w:r>
                                <w:rPr>
                                  <w:rFonts w:ascii="Consolas"/>
                                  <w:color w:val="0054AA"/>
                                  <w:sz w:val="19"/>
                                </w:rPr>
                                <w:t xml:space="preserve">) </w:t>
                              </w:r>
                              <w:r>
                                <w:rPr>
                                  <w:rFonts w:ascii="Consolas"/>
                                  <w:color w:val="202020"/>
                                  <w:sz w:val="19"/>
                                </w:rPr>
                                <w:t>plt</w:t>
                              </w:r>
                              <w:r>
                                <w:rPr>
                                  <w:rFonts w:ascii="Consolas"/>
                                  <w:b/>
                                  <w:color w:val="AA21FF"/>
                                  <w:sz w:val="19"/>
                                </w:rPr>
                                <w:t>.</w:t>
                              </w:r>
                              <w:r>
                                <w:rPr>
                                  <w:rFonts w:ascii="Consolas"/>
                                  <w:color w:val="202020"/>
                                  <w:sz w:val="19"/>
                                </w:rPr>
                                <w:t>ylabel</w:t>
                              </w:r>
                              <w:r>
                                <w:rPr>
                                  <w:rFonts w:ascii="Consolas"/>
                                  <w:color w:val="0054AA"/>
                                  <w:sz w:val="19"/>
                                </w:rPr>
                                <w:t>(</w:t>
                              </w:r>
                              <w:r>
                                <w:rPr>
                                  <w:rFonts w:ascii="Consolas"/>
                                  <w:color w:val="B92020"/>
                                  <w:sz w:val="19"/>
                                </w:rPr>
                                <w:t>'Y</w:t>
                              </w:r>
                              <w:r>
                                <w:rPr>
                                  <w:rFonts w:ascii="Consolas"/>
                                  <w:color w:val="B92020"/>
                                  <w:spacing w:val="29"/>
                                  <w:sz w:val="19"/>
                                </w:rPr>
                                <w:t xml:space="preserve"> </w:t>
                              </w:r>
                              <w:r>
                                <w:rPr>
                                  <w:rFonts w:ascii="Consolas"/>
                                  <w:color w:val="B92020"/>
                                  <w:spacing w:val="-2"/>
                                  <w:sz w:val="19"/>
                                </w:rPr>
                                <w:t>position'</w:t>
                              </w:r>
                              <w:r>
                                <w:rPr>
                                  <w:rFonts w:ascii="Consolas"/>
                                  <w:color w:val="0054AA"/>
                                  <w:spacing w:val="-2"/>
                                  <w:sz w:val="19"/>
                                </w:rPr>
                                <w:t>)</w:t>
                              </w:r>
                            </w:p>
                            <w:p w14:paraId="2105051D">
                              <w:pPr>
                                <w:spacing w:before="0" w:line="276" w:lineRule="auto"/>
                                <w:ind w:left="60" w:right="2836" w:firstLine="0"/>
                                <w:jc w:val="left"/>
                                <w:rPr>
                                  <w:rFonts w:ascii="Consolas"/>
                                  <w:sz w:val="19"/>
                                </w:rPr>
                              </w:pPr>
                              <w:r>
                                <w:rPr>
                                  <w:rFonts w:ascii="Consolas"/>
                                  <w:color w:val="202020"/>
                                  <w:sz w:val="19"/>
                                </w:rPr>
                                <w:t xml:space="preserve">df </w:t>
                              </w:r>
                              <w:r>
                                <w:rPr>
                                  <w:rFonts w:ascii="Consolas"/>
                                  <w:b/>
                                  <w:color w:val="AA21FF"/>
                                  <w:sz w:val="19"/>
                                </w:rPr>
                                <w:t xml:space="preserve">= </w:t>
                              </w:r>
                              <w:r>
                                <w:rPr>
                                  <w:rFonts w:ascii="Consolas"/>
                                  <w:color w:val="202020"/>
                                  <w:sz w:val="19"/>
                                </w:rPr>
                                <w:t>pd</w:t>
                              </w:r>
                              <w:r>
                                <w:rPr>
                                  <w:rFonts w:ascii="Consolas"/>
                                  <w:b/>
                                  <w:color w:val="AA21FF"/>
                                  <w:sz w:val="19"/>
                                </w:rPr>
                                <w:t>.</w:t>
                              </w:r>
                              <w:r>
                                <w:rPr>
                                  <w:rFonts w:ascii="Consolas"/>
                                  <w:color w:val="202020"/>
                                  <w:sz w:val="19"/>
                                </w:rPr>
                                <w:t>DataFrame</w:t>
                              </w:r>
                              <w:r>
                                <w:rPr>
                                  <w:rFonts w:ascii="Consolas"/>
                                  <w:color w:val="0054AA"/>
                                  <w:sz w:val="19"/>
                                </w:rPr>
                                <w:t>(</w:t>
                              </w:r>
                              <w:r>
                                <w:rPr>
                                  <w:rFonts w:ascii="Consolas"/>
                                  <w:color w:val="202020"/>
                                  <w:sz w:val="19"/>
                                </w:rPr>
                                <w:t>mean_error_y_table</w:t>
                              </w:r>
                              <w:r>
                                <w:rPr>
                                  <w:rFonts w:ascii="Consolas"/>
                                  <w:color w:val="0054AA"/>
                                  <w:sz w:val="19"/>
                                </w:rPr>
                                <w:t>,</w:t>
                              </w:r>
                              <w:r>
                                <w:rPr>
                                  <w:rFonts w:ascii="Consolas"/>
                                  <w:color w:val="202020"/>
                                  <w:sz w:val="19"/>
                                </w:rPr>
                                <w:t>columns</w:t>
                              </w:r>
                              <w:r>
                                <w:rPr>
                                  <w:rFonts w:ascii="Consolas"/>
                                  <w:b/>
                                  <w:color w:val="AA21FF"/>
                                  <w:sz w:val="19"/>
                                </w:rPr>
                                <w:t>=</w:t>
                              </w:r>
                              <w:r>
                                <w:rPr>
                                  <w:rFonts w:ascii="Consolas"/>
                                  <w:color w:val="202020"/>
                                  <w:sz w:val="19"/>
                                </w:rPr>
                                <w:t>angles</w:t>
                              </w:r>
                              <w:r>
                                <w:rPr>
                                  <w:rFonts w:ascii="Consolas"/>
                                  <w:color w:val="0054AA"/>
                                  <w:sz w:val="19"/>
                                </w:rPr>
                                <w:t xml:space="preserve">) </w:t>
                              </w:r>
                              <w:r>
                                <w:rPr>
                                  <w:rFonts w:ascii="Consolas"/>
                                  <w:color w:val="202020"/>
                                  <w:spacing w:val="-2"/>
                                  <w:sz w:val="19"/>
                                </w:rPr>
                                <w:t>display</w:t>
                              </w:r>
                              <w:r>
                                <w:rPr>
                                  <w:rFonts w:ascii="Consolas"/>
                                  <w:color w:val="0054AA"/>
                                  <w:spacing w:val="-2"/>
                                  <w:sz w:val="19"/>
                                </w:rPr>
                                <w:t>(</w:t>
                              </w:r>
                              <w:r>
                                <w:rPr>
                                  <w:rFonts w:ascii="Consolas"/>
                                  <w:color w:val="202020"/>
                                  <w:spacing w:val="-2"/>
                                  <w:sz w:val="19"/>
                                </w:rPr>
                                <w:t>df</w:t>
                              </w:r>
                              <w:r>
                                <w:rPr>
                                  <w:rFonts w:ascii="Consolas"/>
                                  <w:color w:val="0054AA"/>
                                  <w:spacing w:val="-2"/>
                                  <w:sz w:val="19"/>
                                </w:rPr>
                                <w:t>)</w:t>
                              </w:r>
                            </w:p>
                            <w:p w14:paraId="284A9E34">
                              <w:pPr>
                                <w:spacing w:before="0" w:line="276" w:lineRule="auto"/>
                                <w:ind w:left="60" w:right="2836" w:firstLine="0"/>
                                <w:jc w:val="left"/>
                                <w:rPr>
                                  <w:rFonts w:ascii="Consolas"/>
                                  <w:sz w:val="19"/>
                                </w:rPr>
                              </w:pPr>
                              <w:r>
                                <w:rPr>
                                  <w:rFonts w:ascii="Consolas"/>
                                  <w:color w:val="202020"/>
                                  <w:sz w:val="19"/>
                                </w:rPr>
                                <w:t xml:space="preserve">df </w:t>
                              </w:r>
                              <w:r>
                                <w:rPr>
                                  <w:rFonts w:ascii="Consolas"/>
                                  <w:b/>
                                  <w:color w:val="AA21FF"/>
                                  <w:sz w:val="19"/>
                                </w:rPr>
                                <w:t xml:space="preserve">= </w:t>
                              </w:r>
                              <w:r>
                                <w:rPr>
                                  <w:rFonts w:ascii="Consolas"/>
                                  <w:color w:val="202020"/>
                                  <w:sz w:val="19"/>
                                </w:rPr>
                                <w:t>pd</w:t>
                              </w:r>
                              <w:r>
                                <w:rPr>
                                  <w:rFonts w:ascii="Consolas"/>
                                  <w:b/>
                                  <w:color w:val="AA21FF"/>
                                  <w:sz w:val="19"/>
                                </w:rPr>
                                <w:t>.</w:t>
                              </w:r>
                              <w:r>
                                <w:rPr>
                                  <w:rFonts w:ascii="Consolas"/>
                                  <w:color w:val="202020"/>
                                  <w:sz w:val="19"/>
                                </w:rPr>
                                <w:t>DataFrame</w:t>
                              </w:r>
                              <w:r>
                                <w:rPr>
                                  <w:rFonts w:ascii="Consolas"/>
                                  <w:color w:val="0054AA"/>
                                  <w:sz w:val="19"/>
                                </w:rPr>
                                <w:t>(</w:t>
                              </w:r>
                              <w:r>
                                <w:rPr>
                                  <w:rFonts w:ascii="Consolas"/>
                                  <w:color w:val="202020"/>
                                  <w:sz w:val="19"/>
                                </w:rPr>
                                <w:t>sample_size</w:t>
                              </w:r>
                              <w:r>
                                <w:rPr>
                                  <w:rFonts w:ascii="Consolas"/>
                                  <w:color w:val="0054AA"/>
                                  <w:sz w:val="19"/>
                                </w:rPr>
                                <w:t>,</w:t>
                              </w:r>
                              <w:r>
                                <w:rPr>
                                  <w:rFonts w:ascii="Consolas"/>
                                  <w:color w:val="202020"/>
                                  <w:sz w:val="19"/>
                                </w:rPr>
                                <w:t>columns</w:t>
                              </w:r>
                              <w:r>
                                <w:rPr>
                                  <w:rFonts w:ascii="Consolas"/>
                                  <w:b/>
                                  <w:color w:val="AA21FF"/>
                                  <w:sz w:val="19"/>
                                </w:rPr>
                                <w:t>=</w:t>
                              </w:r>
                              <w:r>
                                <w:rPr>
                                  <w:rFonts w:ascii="Consolas"/>
                                  <w:color w:val="202020"/>
                                  <w:sz w:val="19"/>
                                </w:rPr>
                                <w:t>angles</w:t>
                              </w:r>
                              <w:r>
                                <w:rPr>
                                  <w:rFonts w:ascii="Consolas"/>
                                  <w:color w:val="0054AA"/>
                                  <w:sz w:val="19"/>
                                </w:rPr>
                                <w:t xml:space="preserve">) </w:t>
                              </w:r>
                              <w:r>
                                <w:rPr>
                                  <w:rFonts w:ascii="Consolas"/>
                                  <w:color w:val="202020"/>
                                  <w:spacing w:val="-2"/>
                                  <w:sz w:val="19"/>
                                </w:rPr>
                                <w:t>display</w:t>
                              </w:r>
                              <w:r>
                                <w:rPr>
                                  <w:rFonts w:ascii="Consolas"/>
                                  <w:color w:val="0054AA"/>
                                  <w:spacing w:val="-2"/>
                                  <w:sz w:val="19"/>
                                </w:rPr>
                                <w:t>(</w:t>
                              </w:r>
                              <w:r>
                                <w:rPr>
                                  <w:rFonts w:ascii="Consolas"/>
                                  <w:color w:val="202020"/>
                                  <w:spacing w:val="-2"/>
                                  <w:sz w:val="19"/>
                                </w:rPr>
                                <w:t>df</w:t>
                              </w:r>
                              <w:r>
                                <w:rPr>
                                  <w:rFonts w:ascii="Consolas"/>
                                  <w:color w:val="0054AA"/>
                                  <w:spacing w:val="-2"/>
                                  <w:sz w:val="19"/>
                                </w:rPr>
                                <w:t>)</w:t>
                              </w:r>
                            </w:p>
                          </w:txbxContent>
                        </wps:txbx>
                        <wps:bodyPr wrap="square" lIns="0" tIns="0" rIns="0" bIns="0" rtlCol="0">
                          <a:noAutofit/>
                        </wps:bodyPr>
                      </wps:wsp>
                    </wpg:wgp>
                  </a:graphicData>
                </a:graphic>
              </wp:inline>
            </w:drawing>
          </mc:Choice>
          <mc:Fallback>
            <w:pict>
              <v:group id="_x0000_s1026" o:spid="_x0000_s1026" o:spt="203" style="height:132.1pt;width:431.5pt;" coordsize="5480050,1677670" o:gfxdata="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">
                <o:lock v:ext="edit" aspectratio="f"/>
                <v:shape id="Graphic 1086" o:spid="_x0000_s1026" o:spt="100" style="position:absolute;left:0;top:2;height:1677670;width:5480050;" fillcolor="#DFDFDF" filled="t" stroked="f" coordsize="5480050,1677670" o:gfxdata="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4LYZvQAA&#10;AN0AAAAPAAAAAAAAAAEAIAAAACIAAABkcnMvZG93bnJldi54bWxQSwECFAAUAAAACACHTuJAMy8F&#10;njsAAAA5AAAAEAAAAAAAAAABACAAAAAMAQAAZHJzL3NoYXBleG1sLnhtbFBLBQYAAAAABgAGAFsB&#10;AAC2AwAAAAA=&#10;" path="m5479758,0l5470233,0,5470233,1667764,9525,1667764,9525,0,0,0,0,1667764,0,1677289,9525,1677289,5470233,1677289,5479758,1677289,5479758,1667764,5479758,0xe">
                  <v:fill on="t" focussize="0,0"/>
                  <v:stroke on="f"/>
                  <v:imagedata o:title=""/>
                  <o:lock v:ext="edit" aspectratio="f"/>
                  <v:textbox inset="0mm,0mm,0mm,0mm"/>
                </v:shape>
                <v:shape id="Graphic 1087" o:spid="_x0000_s1026" o:spt="100" style="position:absolute;left:9530;top:0;height:1668145;width:5461000;" fillcolor="#F5F5F5" filled="t" stroked="f" coordsize="5461000,1668145" o:gfxdata="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sgagvQAA&#10;AN0AAAAPAAAAAAAAAAEAIAAAACIAAABkcnMvZG93bnJldi54bWxQSwECFAAUAAAACACHTuJAMy8F&#10;njsAAAA5AAAAEAAAAAAAAAABACAAAAAMAQAAZHJzL3NoYXBleG1sLnhtbFBLBQYAAAAABgAGAFsB&#10;AAC2AwAAAAA=&#10;" path="m5460707,1667755l0,1667755,0,0,5460707,0,5460707,1667755xe">
                  <v:fill on="t" focussize="0,0"/>
                  <v:stroke on="f"/>
                  <v:imagedata o:title=""/>
                  <o:lock v:ext="edit" aspectratio="f"/>
                  <v:textbox inset="0mm,0mm,0mm,0mm"/>
                </v:shape>
                <v:shape id="Textbox 1088" o:spid="_x0000_s1026" o:spt="202" type="#_x0000_t202" style="position:absolute;left:9530;top:0;height:1668145;width:5461000;" filled="f" stroked="f" coordsize="21600,21600" o:gfxdata="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td5Ja/&#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ED31086">
                        <w:pPr>
                          <w:spacing w:before="20" w:line="276" w:lineRule="auto"/>
                          <w:ind w:left="1347" w:right="0" w:firstLine="0"/>
                          <w:jc w:val="left"/>
                          <w:rPr>
                            <w:rFonts w:ascii="Consolas"/>
                            <w:sz w:val="19"/>
                          </w:rPr>
                        </w:pPr>
                        <w:r>
                          <w:rPr>
                            <w:rFonts w:ascii="Consolas"/>
                            <w:color w:val="202020"/>
                            <w:spacing w:val="-2"/>
                            <w:sz w:val="19"/>
                          </w:rPr>
                          <w:t>mean_error_y_table</w:t>
                        </w:r>
                        <w:r>
                          <w:rPr>
                            <w:rFonts w:ascii="Consolas"/>
                            <w:color w:val="0054AA"/>
                            <w:spacing w:val="-2"/>
                            <w:sz w:val="19"/>
                          </w:rPr>
                          <w:t>[</w:t>
                        </w:r>
                        <w:r>
                          <w:rPr>
                            <w:rFonts w:ascii="Consolas"/>
                            <w:color w:val="202020"/>
                            <w:spacing w:val="-2"/>
                            <w:sz w:val="19"/>
                          </w:rPr>
                          <w:t>i</w:t>
                        </w:r>
                        <w:r>
                          <w:rPr>
                            <w:rFonts w:ascii="Consolas"/>
                            <w:color w:val="0054AA"/>
                            <w:spacing w:val="-2"/>
                            <w:sz w:val="19"/>
                          </w:rPr>
                          <w:t>,</w:t>
                        </w:r>
                        <w:r>
                          <w:rPr>
                            <w:rFonts w:ascii="Consolas"/>
                            <w:color w:val="202020"/>
                            <w:spacing w:val="-2"/>
                            <w:sz w:val="19"/>
                          </w:rPr>
                          <w:t>j</w:t>
                        </w:r>
                        <w:r>
                          <w:rPr>
                            <w:rFonts w:ascii="Consolas"/>
                            <w:color w:val="0054AA"/>
                            <w:spacing w:val="-2"/>
                            <w:sz w:val="19"/>
                          </w:rPr>
                          <w:t>]</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sum</w:t>
                        </w:r>
                        <w:r>
                          <w:rPr>
                            <w:rFonts w:ascii="Consolas"/>
                            <w:color w:val="0054AA"/>
                            <w:spacing w:val="-2"/>
                            <w:sz w:val="19"/>
                          </w:rPr>
                          <w:t>(</w:t>
                        </w:r>
                        <w:r>
                          <w:rPr>
                            <w:rFonts w:ascii="Consolas"/>
                            <w:color w:val="202020"/>
                            <w:spacing w:val="-2"/>
                            <w:sz w:val="19"/>
                          </w:rPr>
                          <w:t>normalized_y</w:t>
                        </w:r>
                        <w:r>
                          <w:rPr>
                            <w:rFonts w:ascii="Consolas"/>
                            <w:color w:val="0054AA"/>
                            <w:spacing w:val="-2"/>
                            <w:sz w:val="19"/>
                          </w:rPr>
                          <w:t>)</w:t>
                        </w:r>
                        <w:r>
                          <w:rPr>
                            <w:rFonts w:ascii="Consolas"/>
                            <w:b/>
                            <w:color w:val="AA21FF"/>
                            <w:spacing w:val="-2"/>
                            <w:sz w:val="19"/>
                          </w:rPr>
                          <w:t>/</w:t>
                        </w:r>
                        <w:r>
                          <w:rPr>
                            <w:rFonts w:ascii="Consolas"/>
                            <w:color w:val="202020"/>
                            <w:spacing w:val="-2"/>
                            <w:sz w:val="19"/>
                          </w:rPr>
                          <w:t>len</w:t>
                        </w:r>
                        <w:r>
                          <w:rPr>
                            <w:rFonts w:ascii="Consolas"/>
                            <w:color w:val="0054AA"/>
                            <w:spacing w:val="-2"/>
                            <w:sz w:val="19"/>
                          </w:rPr>
                          <w:t>(</w:t>
                        </w:r>
                        <w:r>
                          <w:rPr>
                            <w:rFonts w:ascii="Consolas"/>
                            <w:color w:val="202020"/>
                            <w:spacing w:val="-2"/>
                            <w:sz w:val="19"/>
                          </w:rPr>
                          <w:t>normalized_y</w:t>
                        </w:r>
                        <w:r>
                          <w:rPr>
                            <w:rFonts w:ascii="Consolas"/>
                            <w:color w:val="0054AA"/>
                            <w:spacing w:val="-2"/>
                            <w:sz w:val="19"/>
                          </w:rPr>
                          <w:t xml:space="preserve">) </w:t>
                        </w:r>
                        <w:r>
                          <w:rPr>
                            <w:rFonts w:ascii="Consolas"/>
                            <w:color w:val="202020"/>
                            <w:sz w:val="19"/>
                          </w:rPr>
                          <w:t>sample_size</w:t>
                        </w:r>
                        <w:r>
                          <w:rPr>
                            <w:rFonts w:ascii="Consolas"/>
                            <w:color w:val="0054AA"/>
                            <w:sz w:val="19"/>
                          </w:rPr>
                          <w:t>[</w:t>
                        </w:r>
                        <w:r>
                          <w:rPr>
                            <w:rFonts w:ascii="Consolas"/>
                            <w:color w:val="202020"/>
                            <w:sz w:val="19"/>
                          </w:rPr>
                          <w:t>i</w:t>
                        </w:r>
                        <w:r>
                          <w:rPr>
                            <w:rFonts w:ascii="Consolas"/>
                            <w:color w:val="0054AA"/>
                            <w:sz w:val="19"/>
                          </w:rPr>
                          <w:t>,</w:t>
                        </w:r>
                        <w:r>
                          <w:rPr>
                            <w:rFonts w:ascii="Consolas"/>
                            <w:color w:val="202020"/>
                            <w:sz w:val="19"/>
                          </w:rPr>
                          <w:t>j</w:t>
                        </w:r>
                        <w:r>
                          <w:rPr>
                            <w:rFonts w:ascii="Consolas"/>
                            <w:color w:val="0054AA"/>
                            <w:sz w:val="19"/>
                          </w:rPr>
                          <w:t xml:space="preserve">] </w:t>
                        </w:r>
                        <w:r>
                          <w:rPr>
                            <w:rFonts w:ascii="Consolas"/>
                            <w:b/>
                            <w:color w:val="AA21FF"/>
                            <w:sz w:val="19"/>
                          </w:rPr>
                          <w:t xml:space="preserve">= </w:t>
                        </w:r>
                        <w:r>
                          <w:rPr>
                            <w:rFonts w:ascii="Consolas"/>
                            <w:color w:val="202020"/>
                            <w:sz w:val="19"/>
                          </w:rPr>
                          <w:t>len</w:t>
                        </w:r>
                        <w:r>
                          <w:rPr>
                            <w:rFonts w:ascii="Consolas"/>
                            <w:color w:val="0054AA"/>
                            <w:sz w:val="19"/>
                          </w:rPr>
                          <w:t>((</w:t>
                        </w:r>
                        <w:r>
                          <w:rPr>
                            <w:rFonts w:ascii="Consolas"/>
                            <w:color w:val="202020"/>
                            <w:sz w:val="19"/>
                          </w:rPr>
                          <w:t>normalized_y</w:t>
                        </w:r>
                        <w:r>
                          <w:rPr>
                            <w:rFonts w:ascii="Consolas"/>
                            <w:color w:val="0054AA"/>
                            <w:sz w:val="19"/>
                          </w:rPr>
                          <w:t>))</w:t>
                        </w:r>
                      </w:p>
                      <w:p w14:paraId="360269B9">
                        <w:pPr>
                          <w:spacing w:before="0" w:line="240" w:lineRule="auto"/>
                          <w:rPr>
                            <w:rFonts w:ascii="Consolas"/>
                            <w:sz w:val="19"/>
                          </w:rPr>
                        </w:pPr>
                      </w:p>
                      <w:p w14:paraId="78C14484">
                        <w:pPr>
                          <w:spacing w:before="64" w:line="240" w:lineRule="auto"/>
                          <w:rPr>
                            <w:rFonts w:ascii="Consolas"/>
                            <w:sz w:val="19"/>
                          </w:rPr>
                        </w:pPr>
                      </w:p>
                      <w:p w14:paraId="175566C4">
                        <w:pPr>
                          <w:spacing w:before="0" w:line="276" w:lineRule="auto"/>
                          <w:ind w:left="60" w:right="5854" w:firstLine="0"/>
                          <w:jc w:val="left"/>
                          <w:rPr>
                            <w:rFonts w:ascii="Consolas"/>
                            <w:sz w:val="19"/>
                          </w:rPr>
                        </w:pPr>
                        <w:r>
                          <w:rPr>
                            <w:rFonts w:ascii="Consolas"/>
                            <w:color w:val="202020"/>
                            <w:sz w:val="19"/>
                          </w:rPr>
                          <w:t>plt</w:t>
                        </w:r>
                        <w:r>
                          <w:rPr>
                            <w:rFonts w:ascii="Consolas"/>
                            <w:b/>
                            <w:color w:val="AA21FF"/>
                            <w:sz w:val="19"/>
                          </w:rPr>
                          <w:t>.</w:t>
                        </w:r>
                        <w:r>
                          <w:rPr>
                            <w:rFonts w:ascii="Consolas"/>
                            <w:color w:val="202020"/>
                            <w:sz w:val="19"/>
                          </w:rPr>
                          <w:t>xlabel</w:t>
                        </w:r>
                        <w:r>
                          <w:rPr>
                            <w:rFonts w:ascii="Consolas"/>
                            <w:color w:val="0054AA"/>
                            <w:sz w:val="19"/>
                          </w:rPr>
                          <w:t>(</w:t>
                        </w:r>
                        <w:r>
                          <w:rPr>
                            <w:rFonts w:ascii="Consolas"/>
                            <w:color w:val="B92020"/>
                            <w:sz w:val="19"/>
                          </w:rPr>
                          <w:t>'X position'</w:t>
                        </w:r>
                        <w:r>
                          <w:rPr>
                            <w:rFonts w:ascii="Consolas"/>
                            <w:color w:val="0054AA"/>
                            <w:sz w:val="19"/>
                          </w:rPr>
                          <w:t xml:space="preserve">) </w:t>
                        </w:r>
                        <w:r>
                          <w:rPr>
                            <w:rFonts w:ascii="Consolas"/>
                            <w:color w:val="202020"/>
                            <w:sz w:val="19"/>
                          </w:rPr>
                          <w:t>plt</w:t>
                        </w:r>
                        <w:r>
                          <w:rPr>
                            <w:rFonts w:ascii="Consolas"/>
                            <w:b/>
                            <w:color w:val="AA21FF"/>
                            <w:sz w:val="19"/>
                          </w:rPr>
                          <w:t>.</w:t>
                        </w:r>
                        <w:r>
                          <w:rPr>
                            <w:rFonts w:ascii="Consolas"/>
                            <w:color w:val="202020"/>
                            <w:sz w:val="19"/>
                          </w:rPr>
                          <w:t>ylabel</w:t>
                        </w:r>
                        <w:r>
                          <w:rPr>
                            <w:rFonts w:ascii="Consolas"/>
                            <w:color w:val="0054AA"/>
                            <w:sz w:val="19"/>
                          </w:rPr>
                          <w:t>(</w:t>
                        </w:r>
                        <w:r>
                          <w:rPr>
                            <w:rFonts w:ascii="Consolas"/>
                            <w:color w:val="B92020"/>
                            <w:sz w:val="19"/>
                          </w:rPr>
                          <w:t>'Y</w:t>
                        </w:r>
                        <w:r>
                          <w:rPr>
                            <w:rFonts w:ascii="Consolas"/>
                            <w:color w:val="B92020"/>
                            <w:spacing w:val="29"/>
                            <w:sz w:val="19"/>
                          </w:rPr>
                          <w:t xml:space="preserve"> </w:t>
                        </w:r>
                        <w:r>
                          <w:rPr>
                            <w:rFonts w:ascii="Consolas"/>
                            <w:color w:val="B92020"/>
                            <w:spacing w:val="-2"/>
                            <w:sz w:val="19"/>
                          </w:rPr>
                          <w:t>position'</w:t>
                        </w:r>
                        <w:r>
                          <w:rPr>
                            <w:rFonts w:ascii="Consolas"/>
                            <w:color w:val="0054AA"/>
                            <w:spacing w:val="-2"/>
                            <w:sz w:val="19"/>
                          </w:rPr>
                          <w:t>)</w:t>
                        </w:r>
                      </w:p>
                      <w:p w14:paraId="2105051D">
                        <w:pPr>
                          <w:spacing w:before="0" w:line="276" w:lineRule="auto"/>
                          <w:ind w:left="60" w:right="2836" w:firstLine="0"/>
                          <w:jc w:val="left"/>
                          <w:rPr>
                            <w:rFonts w:ascii="Consolas"/>
                            <w:sz w:val="19"/>
                          </w:rPr>
                        </w:pPr>
                        <w:r>
                          <w:rPr>
                            <w:rFonts w:ascii="Consolas"/>
                            <w:color w:val="202020"/>
                            <w:sz w:val="19"/>
                          </w:rPr>
                          <w:t xml:space="preserve">df </w:t>
                        </w:r>
                        <w:r>
                          <w:rPr>
                            <w:rFonts w:ascii="Consolas"/>
                            <w:b/>
                            <w:color w:val="AA21FF"/>
                            <w:sz w:val="19"/>
                          </w:rPr>
                          <w:t xml:space="preserve">= </w:t>
                        </w:r>
                        <w:r>
                          <w:rPr>
                            <w:rFonts w:ascii="Consolas"/>
                            <w:color w:val="202020"/>
                            <w:sz w:val="19"/>
                          </w:rPr>
                          <w:t>pd</w:t>
                        </w:r>
                        <w:r>
                          <w:rPr>
                            <w:rFonts w:ascii="Consolas"/>
                            <w:b/>
                            <w:color w:val="AA21FF"/>
                            <w:sz w:val="19"/>
                          </w:rPr>
                          <w:t>.</w:t>
                        </w:r>
                        <w:r>
                          <w:rPr>
                            <w:rFonts w:ascii="Consolas"/>
                            <w:color w:val="202020"/>
                            <w:sz w:val="19"/>
                          </w:rPr>
                          <w:t>DataFrame</w:t>
                        </w:r>
                        <w:r>
                          <w:rPr>
                            <w:rFonts w:ascii="Consolas"/>
                            <w:color w:val="0054AA"/>
                            <w:sz w:val="19"/>
                          </w:rPr>
                          <w:t>(</w:t>
                        </w:r>
                        <w:r>
                          <w:rPr>
                            <w:rFonts w:ascii="Consolas"/>
                            <w:color w:val="202020"/>
                            <w:sz w:val="19"/>
                          </w:rPr>
                          <w:t>mean_error_y_table</w:t>
                        </w:r>
                        <w:r>
                          <w:rPr>
                            <w:rFonts w:ascii="Consolas"/>
                            <w:color w:val="0054AA"/>
                            <w:sz w:val="19"/>
                          </w:rPr>
                          <w:t>,</w:t>
                        </w:r>
                        <w:r>
                          <w:rPr>
                            <w:rFonts w:ascii="Consolas"/>
                            <w:color w:val="202020"/>
                            <w:sz w:val="19"/>
                          </w:rPr>
                          <w:t>columns</w:t>
                        </w:r>
                        <w:r>
                          <w:rPr>
                            <w:rFonts w:ascii="Consolas"/>
                            <w:b/>
                            <w:color w:val="AA21FF"/>
                            <w:sz w:val="19"/>
                          </w:rPr>
                          <w:t>=</w:t>
                        </w:r>
                        <w:r>
                          <w:rPr>
                            <w:rFonts w:ascii="Consolas"/>
                            <w:color w:val="202020"/>
                            <w:sz w:val="19"/>
                          </w:rPr>
                          <w:t>angles</w:t>
                        </w:r>
                        <w:r>
                          <w:rPr>
                            <w:rFonts w:ascii="Consolas"/>
                            <w:color w:val="0054AA"/>
                            <w:sz w:val="19"/>
                          </w:rPr>
                          <w:t xml:space="preserve">) </w:t>
                        </w:r>
                        <w:r>
                          <w:rPr>
                            <w:rFonts w:ascii="Consolas"/>
                            <w:color w:val="202020"/>
                            <w:spacing w:val="-2"/>
                            <w:sz w:val="19"/>
                          </w:rPr>
                          <w:t>display</w:t>
                        </w:r>
                        <w:r>
                          <w:rPr>
                            <w:rFonts w:ascii="Consolas"/>
                            <w:color w:val="0054AA"/>
                            <w:spacing w:val="-2"/>
                            <w:sz w:val="19"/>
                          </w:rPr>
                          <w:t>(</w:t>
                        </w:r>
                        <w:r>
                          <w:rPr>
                            <w:rFonts w:ascii="Consolas"/>
                            <w:color w:val="202020"/>
                            <w:spacing w:val="-2"/>
                            <w:sz w:val="19"/>
                          </w:rPr>
                          <w:t>df</w:t>
                        </w:r>
                        <w:r>
                          <w:rPr>
                            <w:rFonts w:ascii="Consolas"/>
                            <w:color w:val="0054AA"/>
                            <w:spacing w:val="-2"/>
                            <w:sz w:val="19"/>
                          </w:rPr>
                          <w:t>)</w:t>
                        </w:r>
                      </w:p>
                      <w:p w14:paraId="284A9E34">
                        <w:pPr>
                          <w:spacing w:before="0" w:line="276" w:lineRule="auto"/>
                          <w:ind w:left="60" w:right="2836" w:firstLine="0"/>
                          <w:jc w:val="left"/>
                          <w:rPr>
                            <w:rFonts w:ascii="Consolas"/>
                            <w:sz w:val="19"/>
                          </w:rPr>
                        </w:pPr>
                        <w:r>
                          <w:rPr>
                            <w:rFonts w:ascii="Consolas"/>
                            <w:color w:val="202020"/>
                            <w:sz w:val="19"/>
                          </w:rPr>
                          <w:t xml:space="preserve">df </w:t>
                        </w:r>
                        <w:r>
                          <w:rPr>
                            <w:rFonts w:ascii="Consolas"/>
                            <w:b/>
                            <w:color w:val="AA21FF"/>
                            <w:sz w:val="19"/>
                          </w:rPr>
                          <w:t xml:space="preserve">= </w:t>
                        </w:r>
                        <w:r>
                          <w:rPr>
                            <w:rFonts w:ascii="Consolas"/>
                            <w:color w:val="202020"/>
                            <w:sz w:val="19"/>
                          </w:rPr>
                          <w:t>pd</w:t>
                        </w:r>
                        <w:r>
                          <w:rPr>
                            <w:rFonts w:ascii="Consolas"/>
                            <w:b/>
                            <w:color w:val="AA21FF"/>
                            <w:sz w:val="19"/>
                          </w:rPr>
                          <w:t>.</w:t>
                        </w:r>
                        <w:r>
                          <w:rPr>
                            <w:rFonts w:ascii="Consolas"/>
                            <w:color w:val="202020"/>
                            <w:sz w:val="19"/>
                          </w:rPr>
                          <w:t>DataFrame</w:t>
                        </w:r>
                        <w:r>
                          <w:rPr>
                            <w:rFonts w:ascii="Consolas"/>
                            <w:color w:val="0054AA"/>
                            <w:sz w:val="19"/>
                          </w:rPr>
                          <w:t>(</w:t>
                        </w:r>
                        <w:r>
                          <w:rPr>
                            <w:rFonts w:ascii="Consolas"/>
                            <w:color w:val="202020"/>
                            <w:sz w:val="19"/>
                          </w:rPr>
                          <w:t>sample_size</w:t>
                        </w:r>
                        <w:r>
                          <w:rPr>
                            <w:rFonts w:ascii="Consolas"/>
                            <w:color w:val="0054AA"/>
                            <w:sz w:val="19"/>
                          </w:rPr>
                          <w:t>,</w:t>
                        </w:r>
                        <w:r>
                          <w:rPr>
                            <w:rFonts w:ascii="Consolas"/>
                            <w:color w:val="202020"/>
                            <w:sz w:val="19"/>
                          </w:rPr>
                          <w:t>columns</w:t>
                        </w:r>
                        <w:r>
                          <w:rPr>
                            <w:rFonts w:ascii="Consolas"/>
                            <w:b/>
                            <w:color w:val="AA21FF"/>
                            <w:sz w:val="19"/>
                          </w:rPr>
                          <w:t>=</w:t>
                        </w:r>
                        <w:r>
                          <w:rPr>
                            <w:rFonts w:ascii="Consolas"/>
                            <w:color w:val="202020"/>
                            <w:sz w:val="19"/>
                          </w:rPr>
                          <w:t>angles</w:t>
                        </w:r>
                        <w:r>
                          <w:rPr>
                            <w:rFonts w:ascii="Consolas"/>
                            <w:color w:val="0054AA"/>
                            <w:sz w:val="19"/>
                          </w:rPr>
                          <w:t xml:space="preserve">) </w:t>
                        </w:r>
                        <w:r>
                          <w:rPr>
                            <w:rFonts w:ascii="Consolas"/>
                            <w:color w:val="202020"/>
                            <w:spacing w:val="-2"/>
                            <w:sz w:val="19"/>
                          </w:rPr>
                          <w:t>display</w:t>
                        </w:r>
                        <w:r>
                          <w:rPr>
                            <w:rFonts w:ascii="Consolas"/>
                            <w:color w:val="0054AA"/>
                            <w:spacing w:val="-2"/>
                            <w:sz w:val="19"/>
                          </w:rPr>
                          <w:t>(</w:t>
                        </w:r>
                        <w:r>
                          <w:rPr>
                            <w:rFonts w:ascii="Consolas"/>
                            <w:color w:val="202020"/>
                            <w:spacing w:val="-2"/>
                            <w:sz w:val="19"/>
                          </w:rPr>
                          <w:t>df</w:t>
                        </w:r>
                        <w:r>
                          <w:rPr>
                            <w:rFonts w:ascii="Consolas"/>
                            <w:color w:val="0054AA"/>
                            <w:spacing w:val="-2"/>
                            <w:sz w:val="19"/>
                          </w:rPr>
                          <w:t>)</w:t>
                        </w:r>
                      </w:p>
                    </w:txbxContent>
                  </v:textbox>
                </v:shape>
                <w10:wrap type="none"/>
                <w10:anchorlock/>
              </v:group>
            </w:pict>
          </mc:Fallback>
        </mc:AlternateContent>
      </w:r>
    </w:p>
    <w:p w14:paraId="6BEB7434">
      <w:pPr>
        <w:pStyle w:val="9"/>
        <w:spacing w:before="11"/>
        <w:rPr>
          <w:rFonts w:ascii="Consolas"/>
          <w:sz w:val="12"/>
        </w:rPr>
      </w:pPr>
    </w:p>
    <w:p w14:paraId="17950D7D">
      <w:pPr>
        <w:pStyle w:val="9"/>
        <w:spacing w:after="0"/>
        <w:rPr>
          <w:rFonts w:ascii="Consolas"/>
          <w:sz w:val="12"/>
        </w:rPr>
        <w:sectPr>
          <w:pgSz w:w="11910" w:h="16840"/>
          <w:pgMar w:top="700" w:right="992" w:bottom="280" w:left="1275" w:header="720" w:footer="720" w:gutter="0"/>
          <w:cols w:space="720" w:num="1"/>
        </w:sectPr>
      </w:pPr>
    </w:p>
    <w:p w14:paraId="1D724BE5">
      <w:pPr>
        <w:spacing w:before="70"/>
        <w:ind w:left="92" w:right="0" w:firstLine="0"/>
        <w:jc w:val="left"/>
        <w:rPr>
          <w:rFonts w:ascii="Consolas"/>
          <w:sz w:val="19"/>
        </w:rPr>
      </w:pP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7F7C49D5">
      <w:pPr>
        <w:spacing w:before="70" w:line="276" w:lineRule="auto"/>
        <w:ind w:left="92" w:right="4372" w:firstLine="0"/>
        <w:jc w:val="left"/>
        <w:rPr>
          <w:rFonts w:ascii="Consolas"/>
          <w:sz w:val="19"/>
        </w:rPr>
      </w:pPr>
      <w:r>
        <w:br w:type="column"/>
      </w:r>
      <w:r>
        <w:rPr>
          <w:rFonts w:ascii="Consolas"/>
          <w:color w:val="202020"/>
          <w:sz w:val="19"/>
        </w:rPr>
        <w:t>fig</w:t>
      </w:r>
      <w:r>
        <w:rPr>
          <w:rFonts w:ascii="Consolas"/>
          <w:color w:val="0054AA"/>
          <w:sz w:val="19"/>
        </w:rPr>
        <w:t>, (</w:t>
      </w:r>
      <w:r>
        <w:rPr>
          <w:rFonts w:ascii="Consolas"/>
          <w:color w:val="202020"/>
          <w:sz w:val="19"/>
        </w:rPr>
        <w:t>ax1</w:t>
      </w:r>
      <w:r>
        <w:rPr>
          <w:rFonts w:ascii="Consolas"/>
          <w:color w:val="0054AA"/>
          <w:sz w:val="19"/>
        </w:rPr>
        <w:t xml:space="preserve">, </w:t>
      </w:r>
      <w:r>
        <w:rPr>
          <w:rFonts w:ascii="Consolas"/>
          <w:color w:val="202020"/>
          <w:sz w:val="19"/>
        </w:rPr>
        <w:t>ax2</w:t>
      </w:r>
      <w:r>
        <w:rPr>
          <w:rFonts w:ascii="Consolas"/>
          <w:color w:val="0054AA"/>
          <w:sz w:val="19"/>
        </w:rPr>
        <w:t xml:space="preserve">) </w:t>
      </w:r>
      <w:r>
        <w:rPr>
          <w:rFonts w:ascii="Consolas"/>
          <w:b/>
          <w:color w:val="AA21FF"/>
          <w:sz w:val="19"/>
        </w:rPr>
        <w:t xml:space="preserve">= </w:t>
      </w:r>
      <w:r>
        <w:rPr>
          <w:rFonts w:ascii="Consolas"/>
          <w:color w:val="202020"/>
          <w:sz w:val="19"/>
        </w:rPr>
        <w:t>plt</w:t>
      </w:r>
      <w:r>
        <w:rPr>
          <w:rFonts w:ascii="Consolas"/>
          <w:b/>
          <w:color w:val="AA21FF"/>
          <w:sz w:val="19"/>
        </w:rPr>
        <w:t>.</w:t>
      </w:r>
      <w:r>
        <w:rPr>
          <w:rFonts w:ascii="Consolas"/>
          <w:color w:val="202020"/>
          <w:sz w:val="19"/>
        </w:rPr>
        <w:t>subplots</w:t>
      </w:r>
      <w:r>
        <w:rPr>
          <w:rFonts w:ascii="Consolas"/>
          <w:color w:val="0054AA"/>
          <w:sz w:val="19"/>
        </w:rPr>
        <w:t>(</w:t>
      </w:r>
      <w:r>
        <w:rPr>
          <w:rFonts w:ascii="Consolas"/>
          <w:color w:val="008700"/>
          <w:sz w:val="19"/>
        </w:rPr>
        <w:t>1</w:t>
      </w:r>
      <w:r>
        <w:rPr>
          <w:rFonts w:ascii="Consolas"/>
          <w:color w:val="0054AA"/>
          <w:sz w:val="19"/>
        </w:rPr>
        <w:t xml:space="preserve">, </w:t>
      </w:r>
      <w:r>
        <w:rPr>
          <w:rFonts w:ascii="Consolas"/>
          <w:color w:val="008700"/>
          <w:sz w:val="19"/>
        </w:rPr>
        <w:t>2</w:t>
      </w:r>
      <w:r>
        <w:rPr>
          <w:rFonts w:ascii="Consolas"/>
          <w:color w:val="0054AA"/>
          <w:sz w:val="19"/>
        </w:rPr>
        <w:t xml:space="preserve">) </w:t>
      </w:r>
      <w:r>
        <w:rPr>
          <w:rFonts w:ascii="Consolas"/>
          <w:color w:val="202020"/>
          <w:sz w:val="19"/>
        </w:rPr>
        <w:t xml:space="preserve">pitch </w:t>
      </w:r>
      <w:r>
        <w:rPr>
          <w:rFonts w:ascii="Consolas"/>
          <w:b/>
          <w:color w:val="AA21FF"/>
          <w:sz w:val="19"/>
        </w:rPr>
        <w:t>=-</w:t>
      </w:r>
      <w:r>
        <w:rPr>
          <w:rFonts w:ascii="Consolas"/>
          <w:color w:val="008700"/>
          <w:sz w:val="19"/>
        </w:rPr>
        <w:t>45</w:t>
      </w:r>
    </w:p>
    <w:p w14:paraId="370A2F8B">
      <w:pPr>
        <w:spacing w:before="0" w:line="221" w:lineRule="exact"/>
        <w:ind w:left="92" w:right="0" w:firstLine="0"/>
        <w:jc w:val="left"/>
        <w:rPr>
          <w:rFonts w:ascii="Consolas"/>
          <w:sz w:val="19"/>
        </w:rPr>
      </w:pPr>
      <w:r>
        <w:rPr>
          <w:rFonts w:ascii="Consolas"/>
          <w:sz w:val="19"/>
        </w:rPr>
        <mc:AlternateContent>
          <mc:Choice Requires="wps">
            <w:drawing>
              <wp:anchor distT="0" distB="0" distL="0" distR="0" simplePos="0" relativeHeight="251779072" behindDoc="1" locked="0" layoutInCell="1" allowOverlap="1">
                <wp:simplePos x="0" y="0"/>
                <wp:positionH relativeFrom="page">
                  <wp:posOffset>1411605</wp:posOffset>
                </wp:positionH>
                <wp:positionV relativeFrom="paragraph">
                  <wp:posOffset>-384810</wp:posOffset>
                </wp:positionV>
                <wp:extent cx="5461000" cy="7061835"/>
                <wp:effectExtent l="0" t="0" r="0" b="0"/>
                <wp:wrapNone/>
                <wp:docPr id="1089" name="Graphic 1089"/>
                <wp:cNvGraphicFramePr/>
                <a:graphic xmlns:a="http://schemas.openxmlformats.org/drawingml/2006/main">
                  <a:graphicData uri="http://schemas.microsoft.com/office/word/2010/wordprocessingShape">
                    <wps:wsp>
                      <wps:cNvSpPr/>
                      <wps:spPr>
                        <a:xfrm>
                          <a:off x="0" y="0"/>
                          <a:ext cx="5461000" cy="7061834"/>
                        </a:xfrm>
                        <a:custGeom>
                          <a:avLst/>
                          <a:gdLst/>
                          <a:ahLst/>
                          <a:cxnLst/>
                          <a:rect l="l" t="t" r="r" b="b"/>
                          <a:pathLst>
                            <a:path w="5461000" h="7061834">
                              <a:moveTo>
                                <a:pt x="5460707" y="7061752"/>
                              </a:moveTo>
                              <a:lnTo>
                                <a:pt x="0" y="7061752"/>
                              </a:lnTo>
                              <a:lnTo>
                                <a:pt x="0" y="0"/>
                              </a:lnTo>
                              <a:lnTo>
                                <a:pt x="5460707" y="0"/>
                              </a:lnTo>
                              <a:lnTo>
                                <a:pt x="5460707" y="7061752"/>
                              </a:lnTo>
                              <a:close/>
                            </a:path>
                          </a:pathLst>
                        </a:custGeom>
                        <a:solidFill>
                          <a:srgbClr val="F5F5F5"/>
                        </a:solidFill>
                      </wps:spPr>
                      <wps:bodyPr wrap="square" lIns="0" tIns="0" rIns="0" bIns="0" rtlCol="0">
                        <a:noAutofit/>
                      </wps:bodyPr>
                    </wps:wsp>
                  </a:graphicData>
                </a:graphic>
              </wp:anchor>
            </w:drawing>
          </mc:Choice>
          <mc:Fallback>
            <w:pict>
              <v:shape id="Graphic 1089" o:spid="_x0000_s1026" o:spt="100" style="position:absolute;left:0pt;margin-left:111.15pt;margin-top:-30.3pt;height:556.05pt;width:430pt;mso-position-horizontal-relative:page;z-index:-251537408;mso-width-relative:page;mso-height-relative:page;" fillcolor="#F5F5F5" filled="t" stroked="f" coordsize="5461000,7061834" o:gfxdata="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8/eXB3AAAAA0BAAAPAAAAAAAAAAEAIAAAACIAAABkcnMvZG93bnJldi54bWxQ&#10;SwECFAAUAAAACACHTuJAdBb2WCwCAAD0BAAADgAAAAAAAAABACAAAAArAQAAZHJzL2Uyb0RvYy54&#10;bWxQSwUGAAAAAAYABgBZAQAAyQUAAAAA&#10;" path="m5460707,7061752l0,7061752,0,0,5460707,0,5460707,7061752xe">
                <v:fill on="t" focussize="0,0"/>
                <v:stroke on="f"/>
                <v:imagedata o:title=""/>
                <o:lock v:ext="edit" aspectratio="f"/>
                <v:textbox inset="0mm,0mm,0mm,0mm"/>
              </v:shape>
            </w:pict>
          </mc:Fallback>
        </mc:AlternateContent>
      </w:r>
      <w:r>
        <w:rPr>
          <w:rFonts w:ascii="Consolas"/>
          <w:color w:val="202020"/>
          <w:sz w:val="19"/>
        </w:rPr>
        <w:t>lane</w:t>
      </w:r>
      <w:r>
        <w:rPr>
          <w:rFonts w:ascii="Consolas"/>
          <w:color w:val="202020"/>
          <w:spacing w:val="8"/>
          <w:sz w:val="19"/>
        </w:rPr>
        <w:t xml:space="preserve"> </w:t>
      </w:r>
      <w:r>
        <w:rPr>
          <w:rFonts w:ascii="Consolas"/>
          <w:b/>
          <w:color w:val="AA21FF"/>
          <w:sz w:val="19"/>
        </w:rPr>
        <w:t>=</w:t>
      </w:r>
      <w:r>
        <w:rPr>
          <w:rFonts w:ascii="Consolas"/>
          <w:b/>
          <w:color w:val="AA21FF"/>
          <w:spacing w:val="8"/>
          <w:sz w:val="19"/>
        </w:rPr>
        <w:t xml:space="preserve"> </w:t>
      </w:r>
      <w:r>
        <w:rPr>
          <w:rFonts w:ascii="Consolas"/>
          <w:color w:val="008700"/>
          <w:spacing w:val="-10"/>
          <w:sz w:val="19"/>
        </w:rPr>
        <w:t>5</w:t>
      </w:r>
    </w:p>
    <w:p w14:paraId="385D1DDE">
      <w:pPr>
        <w:spacing w:before="33"/>
        <w:ind w:left="92" w:right="0" w:firstLine="0"/>
        <w:jc w:val="left"/>
        <w:rPr>
          <w:rFonts w:ascii="Consolas"/>
          <w:sz w:val="19"/>
        </w:rPr>
      </w:pPr>
      <w:r>
        <w:rPr>
          <w:rFonts w:ascii="Consolas"/>
          <w:color w:val="202020"/>
          <w:sz w:val="19"/>
        </w:rPr>
        <w:t>angles</w:t>
      </w:r>
      <w:r>
        <w:rPr>
          <w:rFonts w:ascii="Consolas"/>
          <w:color w:val="202020"/>
          <w:spacing w:val="23"/>
          <w:sz w:val="19"/>
        </w:rPr>
        <w:t xml:space="preserve"> </w:t>
      </w:r>
      <w:r>
        <w:rPr>
          <w:rFonts w:ascii="Consolas"/>
          <w:b/>
          <w:color w:val="AA21FF"/>
          <w:sz w:val="19"/>
        </w:rPr>
        <w:t>=</w:t>
      </w:r>
      <w:r>
        <w:rPr>
          <w:rFonts w:ascii="Consolas"/>
          <w:b/>
          <w:color w:val="AA21FF"/>
          <w:spacing w:val="24"/>
          <w:sz w:val="19"/>
        </w:rPr>
        <w:t xml:space="preserve"> </w:t>
      </w:r>
      <w:r>
        <w:rPr>
          <w:rFonts w:ascii="Consolas"/>
          <w:color w:val="202020"/>
          <w:sz w:val="19"/>
        </w:rPr>
        <w:t>range</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008700"/>
          <w:sz w:val="19"/>
        </w:rPr>
        <w:t>90</w:t>
      </w:r>
      <w:r>
        <w:rPr>
          <w:rFonts w:ascii="Consolas"/>
          <w:color w:val="0054AA"/>
          <w:sz w:val="19"/>
        </w:rPr>
        <w:t>,</w:t>
      </w:r>
      <w:r>
        <w:rPr>
          <w:rFonts w:ascii="Consolas"/>
          <w:b/>
          <w:color w:val="AA21FF"/>
          <w:sz w:val="19"/>
        </w:rPr>
        <w:t>-</w:t>
      </w:r>
      <w:r>
        <w:rPr>
          <w:rFonts w:ascii="Consolas"/>
          <w:color w:val="008700"/>
          <w:spacing w:val="-5"/>
          <w:sz w:val="19"/>
        </w:rPr>
        <w:t>5</w:t>
      </w:r>
      <w:r>
        <w:rPr>
          <w:rFonts w:ascii="Consolas"/>
          <w:color w:val="0054AA"/>
          <w:spacing w:val="-5"/>
          <w:sz w:val="19"/>
        </w:rPr>
        <w:t>)</w:t>
      </w:r>
    </w:p>
    <w:p w14:paraId="7613F053">
      <w:pPr>
        <w:spacing w:before="32" w:line="276" w:lineRule="auto"/>
        <w:ind w:left="92" w:right="5312" w:firstLine="0"/>
        <w:jc w:val="left"/>
        <w:rPr>
          <w:rFonts w:ascii="Consolas"/>
          <w:sz w:val="19"/>
        </w:rPr>
      </w:pPr>
      <w:r>
        <w:rPr>
          <w:rFonts w:ascii="Consolas"/>
          <w:color w:val="202020"/>
          <w:sz w:val="19"/>
        </w:rPr>
        <w:t xml:space="preserve">angles1 </w:t>
      </w:r>
      <w:r>
        <w:rPr>
          <w:rFonts w:ascii="Consolas"/>
          <w:b/>
          <w:color w:val="AA21FF"/>
          <w:sz w:val="19"/>
        </w:rPr>
        <w:t xml:space="preserve">= </w:t>
      </w:r>
      <w:r>
        <w:rPr>
          <w:rFonts w:ascii="Consolas"/>
          <w:color w:val="202020"/>
          <w:sz w:val="19"/>
        </w:rPr>
        <w:t>range</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008700"/>
          <w:sz w:val="19"/>
        </w:rPr>
        <w:t>90</w:t>
      </w:r>
      <w:r>
        <w:rPr>
          <w:rFonts w:ascii="Consolas"/>
          <w:color w:val="0054AA"/>
          <w:sz w:val="19"/>
        </w:rPr>
        <w:t>,</w:t>
      </w:r>
      <w:r>
        <w:rPr>
          <w:rFonts w:ascii="Consolas"/>
          <w:b/>
          <w:color w:val="AA21FF"/>
          <w:sz w:val="19"/>
        </w:rPr>
        <w:t>-</w:t>
      </w:r>
      <w:r>
        <w:rPr>
          <w:rFonts w:ascii="Consolas"/>
          <w:color w:val="008700"/>
          <w:sz w:val="19"/>
        </w:rPr>
        <w:t>10</w:t>
      </w:r>
      <w:r>
        <w:rPr>
          <w:rFonts w:ascii="Consolas"/>
          <w:color w:val="0054AA"/>
          <w:sz w:val="19"/>
        </w:rPr>
        <w:t xml:space="preserve">) </w:t>
      </w:r>
      <w:r>
        <w:rPr>
          <w:rFonts w:ascii="Consolas"/>
          <w:color w:val="202020"/>
          <w:sz w:val="19"/>
        </w:rPr>
        <w:t>angles2</w:t>
      </w:r>
      <w:r>
        <w:rPr>
          <w:rFonts w:ascii="Consolas"/>
          <w:color w:val="202020"/>
          <w:spacing w:val="24"/>
          <w:sz w:val="19"/>
        </w:rPr>
        <w:t xml:space="preserve"> </w:t>
      </w:r>
      <w:r>
        <w:rPr>
          <w:rFonts w:ascii="Consolas"/>
          <w:b/>
          <w:color w:val="AA21FF"/>
          <w:sz w:val="19"/>
        </w:rPr>
        <w:t>=</w:t>
      </w:r>
      <w:r>
        <w:rPr>
          <w:rFonts w:ascii="Consolas"/>
          <w:b/>
          <w:color w:val="AA21FF"/>
          <w:spacing w:val="25"/>
          <w:sz w:val="19"/>
        </w:rPr>
        <w:t xml:space="preserve"> </w:t>
      </w:r>
      <w:r>
        <w:rPr>
          <w:rFonts w:ascii="Consolas"/>
          <w:color w:val="202020"/>
          <w:sz w:val="19"/>
        </w:rPr>
        <w:t>range</w:t>
      </w:r>
      <w:r>
        <w:rPr>
          <w:rFonts w:ascii="Consolas"/>
          <w:color w:val="0054AA"/>
          <w:sz w:val="19"/>
        </w:rPr>
        <w:t>(</w:t>
      </w:r>
      <w:r>
        <w:rPr>
          <w:rFonts w:ascii="Consolas"/>
          <w:color w:val="008700"/>
          <w:sz w:val="19"/>
        </w:rPr>
        <w:t>5</w:t>
      </w:r>
      <w:r>
        <w:rPr>
          <w:rFonts w:ascii="Consolas"/>
          <w:color w:val="0054AA"/>
          <w:sz w:val="19"/>
        </w:rPr>
        <w:t>,</w:t>
      </w:r>
      <w:r>
        <w:rPr>
          <w:rFonts w:ascii="Consolas"/>
          <w:b/>
          <w:color w:val="AA21FF"/>
          <w:sz w:val="19"/>
        </w:rPr>
        <w:t>-</w:t>
      </w:r>
      <w:r>
        <w:rPr>
          <w:rFonts w:ascii="Consolas"/>
          <w:color w:val="008700"/>
          <w:sz w:val="19"/>
        </w:rPr>
        <w:t>95</w:t>
      </w:r>
      <w:r>
        <w:rPr>
          <w:rFonts w:ascii="Consolas"/>
          <w:color w:val="0054AA"/>
          <w:sz w:val="19"/>
        </w:rPr>
        <w:t>,</w:t>
      </w:r>
      <w:r>
        <w:rPr>
          <w:rFonts w:ascii="Consolas"/>
          <w:b/>
          <w:color w:val="AA21FF"/>
          <w:sz w:val="19"/>
        </w:rPr>
        <w:t>-</w:t>
      </w:r>
      <w:r>
        <w:rPr>
          <w:rFonts w:ascii="Consolas"/>
          <w:color w:val="008700"/>
          <w:spacing w:val="-5"/>
          <w:sz w:val="19"/>
        </w:rPr>
        <w:t>10</w:t>
      </w:r>
      <w:r>
        <w:rPr>
          <w:rFonts w:ascii="Consolas"/>
          <w:color w:val="0054AA"/>
          <w:spacing w:val="-5"/>
          <w:sz w:val="19"/>
        </w:rPr>
        <w:t>)</w:t>
      </w:r>
    </w:p>
    <w:p w14:paraId="1E8CD34E">
      <w:pPr>
        <w:pStyle w:val="9"/>
        <w:spacing w:before="31"/>
        <w:rPr>
          <w:rFonts w:ascii="Consolas"/>
          <w:sz w:val="19"/>
        </w:rPr>
      </w:pPr>
    </w:p>
    <w:p w14:paraId="6E409733">
      <w:pPr>
        <w:spacing w:before="1"/>
        <w:ind w:left="92" w:right="0" w:firstLine="0"/>
        <w:jc w:val="left"/>
        <w:rPr>
          <w:rFonts w:ascii="Consolas"/>
          <w:sz w:val="19"/>
        </w:rPr>
      </w:pPr>
      <w:r>
        <w:rPr>
          <w:rFonts w:ascii="Consolas"/>
          <w:b/>
          <w:color w:val="008000"/>
          <w:sz w:val="19"/>
        </w:rPr>
        <w:t>for</w:t>
      </w:r>
      <w:r>
        <w:rPr>
          <w:rFonts w:ascii="Consolas"/>
          <w:b/>
          <w:color w:val="008000"/>
          <w:spacing w:val="9"/>
          <w:sz w:val="19"/>
        </w:rPr>
        <w:t xml:space="preserve"> </w:t>
      </w:r>
      <w:r>
        <w:rPr>
          <w:rFonts w:ascii="Consolas"/>
          <w:color w:val="202020"/>
          <w:sz w:val="19"/>
        </w:rPr>
        <w:t>pitch</w:t>
      </w:r>
      <w:r>
        <w:rPr>
          <w:rFonts w:ascii="Consolas"/>
          <w:color w:val="202020"/>
          <w:spacing w:val="10"/>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angles1</w:t>
      </w:r>
      <w:r>
        <w:rPr>
          <w:rFonts w:ascii="Consolas"/>
          <w:color w:val="0054AA"/>
          <w:spacing w:val="-2"/>
          <w:sz w:val="19"/>
        </w:rPr>
        <w:t>:</w:t>
      </w:r>
    </w:p>
    <w:p w14:paraId="26F54F63">
      <w:pPr>
        <w:spacing w:before="32" w:line="276" w:lineRule="auto"/>
        <w:ind w:left="521" w:right="0" w:firstLine="0"/>
        <w:jc w:val="left"/>
        <w:rPr>
          <w:rFonts w:ascii="Consolas"/>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x, y FROM positions WHERE target_id</w:t>
      </w:r>
      <w:r>
        <w:rPr>
          <w:rFonts w:ascii="Consolas"/>
          <w:color w:val="B92020"/>
          <w:spacing w:val="78"/>
          <w:w w:val="150"/>
          <w:sz w:val="19"/>
        </w:rPr>
        <w:t xml:space="preserve"> </w:t>
      </w:r>
      <w:r>
        <w:rPr>
          <w:rFonts w:ascii="Consolas"/>
          <w:color w:val="B92020"/>
          <w:sz w:val="19"/>
        </w:rPr>
        <w:t xml:space="preserve">IN (SELECT id FROM tar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62965319">
      <w:pPr>
        <w:spacing w:before="0" w:line="221" w:lineRule="exact"/>
        <w:ind w:left="521" w:right="0" w:firstLine="0"/>
        <w:jc w:val="left"/>
        <w:rPr>
          <w:rFonts w:ascii="Consolas"/>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2DF611A7">
      <w:pPr>
        <w:spacing w:before="33"/>
        <w:ind w:left="521" w:right="0" w:firstLine="0"/>
        <w:jc w:val="left"/>
        <w:rPr>
          <w:rFonts w:ascii="Consolas"/>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0FD757E4">
      <w:pPr>
        <w:pStyle w:val="9"/>
        <w:spacing w:before="65"/>
        <w:rPr>
          <w:rFonts w:ascii="Consolas"/>
          <w:sz w:val="19"/>
        </w:rPr>
      </w:pPr>
    </w:p>
    <w:p w14:paraId="30355DCB">
      <w:pPr>
        <w:spacing w:before="0" w:line="276" w:lineRule="auto"/>
        <w:ind w:left="521" w:right="4120" w:firstLine="0"/>
        <w:jc w:val="both"/>
        <w:rPr>
          <w:rFonts w:ascii="Consolas"/>
          <w:sz w:val="19"/>
        </w:rPr>
      </w:pPr>
      <w:r>
        <w:rPr>
          <w:rFonts w:ascii="Consolas"/>
          <w:color w:val="202020"/>
          <w:sz w:val="19"/>
        </w:rPr>
        <w:t xml:space="preserve">x_values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y_values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j </w:t>
      </w:r>
      <w:r>
        <w:rPr>
          <w:rFonts w:ascii="Consolas"/>
          <w:b/>
          <w:color w:val="AA21FF"/>
          <w:sz w:val="19"/>
        </w:rPr>
        <w:t xml:space="preserve">= </w:t>
      </w:r>
      <w:r>
        <w:rPr>
          <w:rFonts w:ascii="Consolas"/>
          <w:color w:val="202020"/>
          <w:sz w:val="19"/>
        </w:rPr>
        <w:t>int</w:t>
      </w:r>
      <w:r>
        <w:rPr>
          <w:rFonts w:ascii="Consolas"/>
          <w:color w:val="0054AA"/>
          <w:sz w:val="19"/>
        </w:rPr>
        <w:t>(</w:t>
      </w:r>
      <w:r>
        <w:rPr>
          <w:rFonts w:ascii="Consolas"/>
          <w:color w:val="202020"/>
          <w:sz w:val="19"/>
        </w:rPr>
        <w:t>np</w:t>
      </w:r>
      <w:r>
        <w:rPr>
          <w:rFonts w:ascii="Consolas"/>
          <w:b/>
          <w:color w:val="AA21FF"/>
          <w:sz w:val="19"/>
        </w:rPr>
        <w:t>.</w:t>
      </w:r>
      <w:r>
        <w:rPr>
          <w:rFonts w:ascii="Consolas"/>
          <w:color w:val="202020"/>
          <w:sz w:val="19"/>
        </w:rPr>
        <w:t>abs</w:t>
      </w:r>
      <w:r>
        <w:rPr>
          <w:rFonts w:ascii="Consolas"/>
          <w:color w:val="0054AA"/>
          <w:sz w:val="19"/>
        </w:rPr>
        <w:t>(</w:t>
      </w:r>
      <w:r>
        <w:rPr>
          <w:rFonts w:ascii="Consolas"/>
          <w:color w:val="202020"/>
          <w:sz w:val="19"/>
        </w:rPr>
        <w:t>pitch</w:t>
      </w:r>
      <w:r>
        <w:rPr>
          <w:rFonts w:ascii="Consolas"/>
          <w:b/>
          <w:color w:val="AA21FF"/>
          <w:sz w:val="19"/>
        </w:rPr>
        <w:t>/-</w:t>
      </w:r>
      <w:r>
        <w:rPr>
          <w:rFonts w:ascii="Consolas"/>
          <w:color w:val="008700"/>
          <w:sz w:val="19"/>
        </w:rPr>
        <w:t>5</w:t>
      </w:r>
      <w:r>
        <w:rPr>
          <w:rFonts w:ascii="Consolas"/>
          <w:color w:val="0054AA"/>
          <w:sz w:val="19"/>
        </w:rPr>
        <w:t>))</w:t>
      </w:r>
    </w:p>
    <w:p w14:paraId="5EF508B0">
      <w:pPr>
        <w:spacing w:before="0" w:line="220" w:lineRule="exact"/>
        <w:ind w:left="521" w:right="0" w:firstLine="0"/>
        <w:jc w:val="both"/>
        <w:rPr>
          <w:rFonts w:ascii="Consolas"/>
          <w:sz w:val="19"/>
        </w:rPr>
      </w:pPr>
      <w:r>
        <w:rPr>
          <w:rFonts w:ascii="Consolas"/>
          <w:color w:val="202020"/>
          <w:sz w:val="19"/>
        </w:rPr>
        <w:t>i</w:t>
      </w:r>
      <w:r>
        <w:rPr>
          <w:rFonts w:ascii="Consolas"/>
          <w:color w:val="202020"/>
          <w:spacing w:val="17"/>
          <w:sz w:val="19"/>
        </w:rPr>
        <w:t xml:space="preserve"> </w:t>
      </w:r>
      <w:r>
        <w:rPr>
          <w:rFonts w:ascii="Consolas"/>
          <w:b/>
          <w:color w:val="AA21FF"/>
          <w:sz w:val="19"/>
        </w:rPr>
        <w:t>=</w:t>
      </w:r>
      <w:r>
        <w:rPr>
          <w:rFonts w:ascii="Consolas"/>
          <w:color w:val="202020"/>
          <w:sz w:val="19"/>
        </w:rPr>
        <w:t>lane</w:t>
      </w:r>
      <w:r>
        <w:rPr>
          <w:rFonts w:ascii="Consolas"/>
          <w:b/>
          <w:color w:val="AA21FF"/>
          <w:sz w:val="19"/>
        </w:rPr>
        <w:t>-</w:t>
      </w:r>
      <w:r>
        <w:rPr>
          <w:rFonts w:ascii="Consolas"/>
          <w:color w:val="008700"/>
          <w:spacing w:val="-10"/>
          <w:sz w:val="19"/>
        </w:rPr>
        <w:t>1</w:t>
      </w:r>
    </w:p>
    <w:p w14:paraId="1316437E">
      <w:pPr>
        <w:spacing w:before="33" w:line="276" w:lineRule="auto"/>
        <w:ind w:left="521" w:right="4013" w:firstLine="0"/>
        <w:jc w:val="both"/>
        <w:rPr>
          <w:rFonts w:ascii="Consolas"/>
          <w:sz w:val="19"/>
        </w:rPr>
      </w:pPr>
      <w:r>
        <w:rPr>
          <w:rFonts w:ascii="Consolas"/>
          <w:color w:val="202020"/>
          <w:sz w:val="19"/>
        </w:rPr>
        <w:t xml:space="preserve">normalized_y </w:t>
      </w:r>
      <w:r>
        <w:rPr>
          <w:rFonts w:ascii="Consolas"/>
          <w:b/>
          <w:color w:val="AA21FF"/>
          <w:sz w:val="19"/>
        </w:rPr>
        <w:t xml:space="preserve">= </w:t>
      </w:r>
      <w:r>
        <w:rPr>
          <w:rFonts w:ascii="Consolas"/>
          <w:color w:val="202020"/>
          <w:sz w:val="19"/>
        </w:rPr>
        <w:t>y_values</w:t>
      </w:r>
      <w:r>
        <w:rPr>
          <w:rFonts w:ascii="Consolas"/>
          <w:b/>
          <w:color w:val="AA21FF"/>
          <w:sz w:val="19"/>
        </w:rPr>
        <w:t>+</w:t>
      </w:r>
      <w:r>
        <w:rPr>
          <w:rFonts w:ascii="Consolas"/>
          <w:color w:val="202020"/>
          <w:sz w:val="19"/>
        </w:rPr>
        <w:t>expected_y</w:t>
      </w:r>
      <w:r>
        <w:rPr>
          <w:rFonts w:ascii="Consolas"/>
          <w:color w:val="0054AA"/>
          <w:sz w:val="19"/>
        </w:rPr>
        <w:t>[</w:t>
      </w:r>
      <w:r>
        <w:rPr>
          <w:rFonts w:ascii="Consolas"/>
          <w:color w:val="202020"/>
          <w:sz w:val="19"/>
        </w:rPr>
        <w:t>i</w:t>
      </w:r>
      <w:r>
        <w:rPr>
          <w:rFonts w:ascii="Consolas"/>
          <w:color w:val="0054AA"/>
          <w:sz w:val="19"/>
        </w:rPr>
        <w:t>,</w:t>
      </w:r>
      <w:r>
        <w:rPr>
          <w:rFonts w:ascii="Consolas"/>
          <w:color w:val="202020"/>
          <w:sz w:val="19"/>
        </w:rPr>
        <w:t>j</w:t>
      </w:r>
      <w:r>
        <w:rPr>
          <w:rFonts w:ascii="Consolas"/>
          <w:color w:val="0054AA"/>
          <w:sz w:val="19"/>
        </w:rPr>
        <w:t xml:space="preserve">] </w:t>
      </w:r>
      <w:r>
        <w:rPr>
          <w:rFonts w:ascii="Consolas"/>
          <w:color w:val="202020"/>
          <w:sz w:val="19"/>
        </w:rPr>
        <w:t>ax1</w:t>
      </w:r>
      <w:r>
        <w:rPr>
          <w:rFonts w:ascii="Consolas"/>
          <w:b/>
          <w:color w:val="AA21FF"/>
          <w:sz w:val="19"/>
        </w:rPr>
        <w:t>.</w:t>
      </w:r>
      <w:r>
        <w:rPr>
          <w:rFonts w:ascii="Consolas"/>
          <w:color w:val="202020"/>
          <w:sz w:val="19"/>
        </w:rPr>
        <w:t>scatter</w:t>
      </w:r>
      <w:r>
        <w:rPr>
          <w:rFonts w:ascii="Consolas"/>
          <w:color w:val="0054AA"/>
          <w:sz w:val="19"/>
        </w:rPr>
        <w:t>(</w:t>
      </w:r>
      <w:r>
        <w:rPr>
          <w:rFonts w:ascii="Consolas"/>
          <w:color w:val="202020"/>
          <w:sz w:val="19"/>
        </w:rPr>
        <w:t>x_values</w:t>
      </w:r>
      <w:r>
        <w:rPr>
          <w:rFonts w:ascii="Consolas"/>
          <w:color w:val="0054AA"/>
          <w:sz w:val="19"/>
        </w:rPr>
        <w:t xml:space="preserve">, </w:t>
      </w:r>
      <w:r>
        <w:rPr>
          <w:rFonts w:ascii="Consolas"/>
          <w:color w:val="202020"/>
          <w:sz w:val="19"/>
        </w:rPr>
        <w:t>normalized_y</w:t>
      </w:r>
      <w:r>
        <w:rPr>
          <w:rFonts w:ascii="Consolas"/>
          <w:color w:val="0054AA"/>
          <w:sz w:val="19"/>
        </w:rPr>
        <w:t>)</w:t>
      </w:r>
    </w:p>
    <w:p w14:paraId="2F3A5CED">
      <w:pPr>
        <w:pStyle w:val="9"/>
        <w:spacing w:before="31"/>
        <w:rPr>
          <w:rFonts w:ascii="Consolas"/>
          <w:sz w:val="19"/>
        </w:rPr>
      </w:pPr>
    </w:p>
    <w:p w14:paraId="78C4320E">
      <w:pPr>
        <w:spacing w:before="0" w:line="276" w:lineRule="auto"/>
        <w:ind w:left="92" w:right="42" w:firstLine="0"/>
        <w:jc w:val="left"/>
        <w:rPr>
          <w:rFonts w:ascii="Consolas"/>
          <w:sz w:val="19"/>
        </w:rPr>
      </w:pPr>
      <w:r>
        <w:rPr>
          <w:rFonts w:ascii="Consolas"/>
          <w:color w:val="202020"/>
          <w:sz w:val="19"/>
        </w:rPr>
        <w:t>ax1</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 xml:space="preserve">xlim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13</w:t>
      </w:r>
      <w:r>
        <w:rPr>
          <w:rFonts w:ascii="Consolas"/>
          <w:color w:val="0054AA"/>
          <w:sz w:val="19"/>
        </w:rPr>
        <w:t xml:space="preserve">), </w:t>
      </w:r>
      <w:r>
        <w:rPr>
          <w:rFonts w:ascii="Consolas"/>
          <w:color w:val="008700"/>
          <w:sz w:val="19"/>
        </w:rPr>
        <w:t>13</w:t>
      </w:r>
      <w:r>
        <w:rPr>
          <w:rFonts w:ascii="Consolas"/>
          <w:color w:val="0054AA"/>
          <w:sz w:val="19"/>
        </w:rPr>
        <w:t xml:space="preserve">), </w:t>
      </w:r>
      <w:r>
        <w:rPr>
          <w:rFonts w:ascii="Consolas"/>
          <w:color w:val="202020"/>
          <w:sz w:val="19"/>
        </w:rPr>
        <w:t xml:space="preserve">ylim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3</w:t>
      </w:r>
      <w:r>
        <w:rPr>
          <w:rFonts w:ascii="Consolas"/>
          <w:color w:val="0054AA"/>
          <w:sz w:val="19"/>
        </w:rPr>
        <w:t xml:space="preserve">), </w:t>
      </w:r>
      <w:r>
        <w:rPr>
          <w:rFonts w:ascii="Consolas"/>
          <w:color w:val="008700"/>
          <w:sz w:val="19"/>
        </w:rPr>
        <w:t>3</w:t>
      </w:r>
      <w:r>
        <w:rPr>
          <w:rFonts w:ascii="Consolas"/>
          <w:color w:val="0054AA"/>
          <w:sz w:val="19"/>
        </w:rPr>
        <w:t>),</w:t>
      </w:r>
      <w:r>
        <w:rPr>
          <w:rFonts w:ascii="Consolas"/>
          <w:color w:val="202020"/>
          <w:sz w:val="19"/>
        </w:rPr>
        <w:t>xlabel</w:t>
      </w:r>
      <w:r>
        <w:rPr>
          <w:rFonts w:ascii="Consolas"/>
          <w:b/>
          <w:color w:val="AA21FF"/>
          <w:sz w:val="19"/>
        </w:rPr>
        <w:t>=</w:t>
      </w:r>
      <w:r>
        <w:rPr>
          <w:rFonts w:ascii="Consolas"/>
          <w:color w:val="B92020"/>
          <w:sz w:val="19"/>
        </w:rPr>
        <w:t>'X position [m]'</w:t>
      </w:r>
      <w:r>
        <w:rPr>
          <w:rFonts w:ascii="Consolas"/>
          <w:color w:val="0054AA"/>
          <w:sz w:val="19"/>
        </w:rPr>
        <w:t>,</w:t>
      </w:r>
      <w:r>
        <w:rPr>
          <w:rFonts w:ascii="Consolas"/>
          <w:color w:val="202020"/>
          <w:sz w:val="19"/>
        </w:rPr>
        <w:t>ylabel</w:t>
      </w:r>
      <w:r>
        <w:rPr>
          <w:rFonts w:ascii="Consolas"/>
          <w:b/>
          <w:color w:val="AA21FF"/>
          <w:sz w:val="19"/>
        </w:rPr>
        <w:t>=</w:t>
      </w:r>
      <w:r>
        <w:rPr>
          <w:rFonts w:ascii="Consolas"/>
          <w:color w:val="B92020"/>
          <w:sz w:val="19"/>
        </w:rPr>
        <w:t xml:space="preserve">'Y p </w:t>
      </w:r>
      <w:r>
        <w:rPr>
          <w:rFonts w:ascii="Consolas"/>
          <w:color w:val="202020"/>
          <w:spacing w:val="-2"/>
          <w:sz w:val="19"/>
        </w:rPr>
        <w:t>ax1</w:t>
      </w:r>
      <w:r>
        <w:rPr>
          <w:rFonts w:ascii="Consolas"/>
          <w:b/>
          <w:color w:val="AA21FF"/>
          <w:spacing w:val="-2"/>
          <w:sz w:val="19"/>
        </w:rPr>
        <w:t>.</w:t>
      </w:r>
      <w:r>
        <w:rPr>
          <w:rFonts w:ascii="Consolas"/>
          <w:color w:val="202020"/>
          <w:spacing w:val="-2"/>
          <w:sz w:val="19"/>
        </w:rPr>
        <w:t>plot</w:t>
      </w:r>
      <w:r>
        <w:rPr>
          <w:rFonts w:ascii="Consolas"/>
          <w:color w:val="0054AA"/>
          <w:spacing w:val="-2"/>
          <w:sz w:val="19"/>
        </w:rPr>
        <w:t>([</w:t>
      </w:r>
      <w:r>
        <w:rPr>
          <w:rFonts w:ascii="Consolas"/>
          <w:b/>
          <w:color w:val="AA21FF"/>
          <w:spacing w:val="-2"/>
          <w:sz w:val="19"/>
        </w:rPr>
        <w:t>-</w:t>
      </w:r>
      <w:r>
        <w:rPr>
          <w:rFonts w:ascii="Consolas"/>
          <w:color w:val="008700"/>
          <w:spacing w:val="-2"/>
          <w:sz w:val="19"/>
        </w:rPr>
        <w:t>16</w:t>
      </w:r>
      <w:r>
        <w:rPr>
          <w:rFonts w:ascii="Consolas"/>
          <w:color w:val="0054AA"/>
          <w:spacing w:val="-2"/>
          <w:sz w:val="19"/>
        </w:rPr>
        <w:t>,</w:t>
      </w:r>
      <w:r>
        <w:rPr>
          <w:rFonts w:ascii="Consolas"/>
          <w:color w:val="008700"/>
          <w:spacing w:val="-2"/>
          <w:sz w:val="19"/>
        </w:rPr>
        <w:t>16</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B92020"/>
          <w:spacing w:val="-2"/>
          <w:sz w:val="19"/>
        </w:rPr>
        <w:t>"r"</w:t>
      </w:r>
      <w:r>
        <w:rPr>
          <w:rFonts w:ascii="Consolas"/>
          <w:color w:val="0054AA"/>
          <w:spacing w:val="-2"/>
          <w:sz w:val="19"/>
        </w:rPr>
        <w:t>)</w:t>
      </w:r>
    </w:p>
    <w:p w14:paraId="2A9D7F3C">
      <w:pPr>
        <w:spacing w:before="0" w:line="221" w:lineRule="exact"/>
        <w:ind w:left="92" w:right="0" w:firstLine="0"/>
        <w:jc w:val="left"/>
        <w:rPr>
          <w:rFonts w:ascii="Consolas"/>
          <w:sz w:val="19"/>
        </w:rPr>
      </w:pPr>
      <w:r>
        <w:rPr>
          <w:rFonts w:ascii="Consolas"/>
          <w:color w:val="202020"/>
          <w:sz w:val="19"/>
        </w:rPr>
        <w:t>ax1</w:t>
      </w:r>
      <w:r>
        <w:rPr>
          <w:rFonts w:ascii="Consolas"/>
          <w:b/>
          <w:color w:val="AA21FF"/>
          <w:sz w:val="19"/>
        </w:rPr>
        <w:t>.</w:t>
      </w:r>
      <w:r>
        <w:rPr>
          <w:rFonts w:ascii="Consolas"/>
          <w:color w:val="202020"/>
          <w:sz w:val="19"/>
        </w:rPr>
        <w:t>legend</w:t>
      </w:r>
      <w:r>
        <w:rPr>
          <w:rFonts w:ascii="Consolas"/>
          <w:color w:val="0054AA"/>
          <w:sz w:val="19"/>
        </w:rPr>
        <w:t>(</w:t>
      </w:r>
      <w:r>
        <w:rPr>
          <w:rFonts w:ascii="Consolas"/>
          <w:color w:val="202020"/>
          <w:sz w:val="19"/>
        </w:rPr>
        <w:t>angles1</w:t>
      </w:r>
      <w:r>
        <w:rPr>
          <w:rFonts w:ascii="Consolas"/>
          <w:color w:val="0054AA"/>
          <w:sz w:val="19"/>
        </w:rPr>
        <w:t>,</w:t>
      </w:r>
      <w:r>
        <w:rPr>
          <w:rFonts w:ascii="Consolas"/>
          <w:color w:val="202020"/>
          <w:sz w:val="19"/>
        </w:rPr>
        <w:t>loc</w:t>
      </w:r>
      <w:r>
        <w:rPr>
          <w:rFonts w:ascii="Consolas"/>
          <w:b/>
          <w:color w:val="AA21FF"/>
          <w:sz w:val="19"/>
        </w:rPr>
        <w:t>=</w:t>
      </w:r>
      <w:r>
        <w:rPr>
          <w:rFonts w:ascii="Consolas"/>
          <w:color w:val="B92020"/>
          <w:sz w:val="19"/>
        </w:rPr>
        <w:t>'upper</w:t>
      </w:r>
      <w:r>
        <w:rPr>
          <w:rFonts w:ascii="Consolas"/>
          <w:color w:val="B92020"/>
          <w:spacing w:val="62"/>
          <w:sz w:val="19"/>
        </w:rPr>
        <w:t xml:space="preserve"> </w:t>
      </w:r>
      <w:r>
        <w:rPr>
          <w:rFonts w:ascii="Consolas"/>
          <w:color w:val="B92020"/>
          <w:spacing w:val="-2"/>
          <w:sz w:val="19"/>
        </w:rPr>
        <w:t>left'</w:t>
      </w:r>
      <w:r>
        <w:rPr>
          <w:rFonts w:ascii="Consolas"/>
          <w:color w:val="0054AA"/>
          <w:spacing w:val="-2"/>
          <w:sz w:val="19"/>
        </w:rPr>
        <w:t>)</w:t>
      </w:r>
    </w:p>
    <w:p w14:paraId="5D944F90">
      <w:pPr>
        <w:pStyle w:val="9"/>
        <w:spacing w:before="65"/>
        <w:rPr>
          <w:rFonts w:ascii="Consolas"/>
          <w:sz w:val="19"/>
        </w:rPr>
      </w:pPr>
    </w:p>
    <w:p w14:paraId="029221CC">
      <w:pPr>
        <w:spacing w:before="1"/>
        <w:ind w:left="92" w:right="0" w:firstLine="0"/>
        <w:jc w:val="left"/>
        <w:rPr>
          <w:rFonts w:ascii="Consolas"/>
          <w:sz w:val="19"/>
        </w:rPr>
      </w:pPr>
      <w:r>
        <w:rPr>
          <w:rFonts w:ascii="Consolas"/>
          <w:b/>
          <w:color w:val="008000"/>
          <w:sz w:val="19"/>
        </w:rPr>
        <w:t>for</w:t>
      </w:r>
      <w:r>
        <w:rPr>
          <w:rFonts w:ascii="Consolas"/>
          <w:b/>
          <w:color w:val="008000"/>
          <w:spacing w:val="9"/>
          <w:sz w:val="19"/>
        </w:rPr>
        <w:t xml:space="preserve"> </w:t>
      </w:r>
      <w:r>
        <w:rPr>
          <w:rFonts w:ascii="Consolas"/>
          <w:color w:val="202020"/>
          <w:sz w:val="19"/>
        </w:rPr>
        <w:t>pitch</w:t>
      </w:r>
      <w:r>
        <w:rPr>
          <w:rFonts w:ascii="Consolas"/>
          <w:color w:val="202020"/>
          <w:spacing w:val="10"/>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angles2</w:t>
      </w:r>
      <w:r>
        <w:rPr>
          <w:rFonts w:ascii="Consolas"/>
          <w:color w:val="0054AA"/>
          <w:spacing w:val="-2"/>
          <w:sz w:val="19"/>
        </w:rPr>
        <w:t>:</w:t>
      </w:r>
    </w:p>
    <w:p w14:paraId="1AF19CED">
      <w:pPr>
        <w:spacing w:before="32" w:line="276" w:lineRule="auto"/>
        <w:ind w:left="521" w:right="0" w:firstLine="0"/>
        <w:jc w:val="left"/>
        <w:rPr>
          <w:rFonts w:ascii="Consolas"/>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x, y FROM positions WHERE target_id</w:t>
      </w:r>
      <w:r>
        <w:rPr>
          <w:rFonts w:ascii="Consolas"/>
          <w:color w:val="B92020"/>
          <w:spacing w:val="78"/>
          <w:w w:val="150"/>
          <w:sz w:val="19"/>
        </w:rPr>
        <w:t xml:space="preserve"> </w:t>
      </w:r>
      <w:r>
        <w:rPr>
          <w:rFonts w:ascii="Consolas"/>
          <w:color w:val="B92020"/>
          <w:sz w:val="19"/>
        </w:rPr>
        <w:t xml:space="preserve">IN (SELECT id FROM tar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305DD48F">
      <w:pPr>
        <w:spacing w:before="0" w:line="221" w:lineRule="exact"/>
        <w:ind w:left="521" w:right="0" w:firstLine="0"/>
        <w:jc w:val="left"/>
        <w:rPr>
          <w:rFonts w:ascii="Consolas"/>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308BC35E">
      <w:pPr>
        <w:spacing w:before="33"/>
        <w:ind w:left="521" w:right="0" w:firstLine="0"/>
        <w:jc w:val="left"/>
        <w:rPr>
          <w:rFonts w:ascii="Consolas"/>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3D158F9B">
      <w:pPr>
        <w:pStyle w:val="9"/>
        <w:spacing w:before="65"/>
        <w:rPr>
          <w:rFonts w:ascii="Consolas"/>
          <w:sz w:val="19"/>
        </w:rPr>
      </w:pPr>
    </w:p>
    <w:p w14:paraId="6D70BA0B">
      <w:pPr>
        <w:spacing w:before="0" w:line="276" w:lineRule="auto"/>
        <w:ind w:left="521" w:right="4120" w:firstLine="0"/>
        <w:jc w:val="both"/>
        <w:rPr>
          <w:rFonts w:ascii="Consolas"/>
          <w:sz w:val="19"/>
        </w:rPr>
      </w:pPr>
      <w:r>
        <w:rPr>
          <w:rFonts w:ascii="Consolas"/>
          <w:color w:val="202020"/>
          <w:sz w:val="19"/>
        </w:rPr>
        <w:t xml:space="preserve">x_values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y_values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j </w:t>
      </w:r>
      <w:r>
        <w:rPr>
          <w:rFonts w:ascii="Consolas"/>
          <w:b/>
          <w:color w:val="AA21FF"/>
          <w:sz w:val="19"/>
        </w:rPr>
        <w:t xml:space="preserve">= </w:t>
      </w:r>
      <w:r>
        <w:rPr>
          <w:rFonts w:ascii="Consolas"/>
          <w:color w:val="202020"/>
          <w:sz w:val="19"/>
        </w:rPr>
        <w:t>int</w:t>
      </w:r>
      <w:r>
        <w:rPr>
          <w:rFonts w:ascii="Consolas"/>
          <w:color w:val="0054AA"/>
          <w:sz w:val="19"/>
        </w:rPr>
        <w:t>(</w:t>
      </w:r>
      <w:r>
        <w:rPr>
          <w:rFonts w:ascii="Consolas"/>
          <w:color w:val="202020"/>
          <w:sz w:val="19"/>
        </w:rPr>
        <w:t>np</w:t>
      </w:r>
      <w:r>
        <w:rPr>
          <w:rFonts w:ascii="Consolas"/>
          <w:b/>
          <w:color w:val="AA21FF"/>
          <w:sz w:val="19"/>
        </w:rPr>
        <w:t>.</w:t>
      </w:r>
      <w:r>
        <w:rPr>
          <w:rFonts w:ascii="Consolas"/>
          <w:color w:val="202020"/>
          <w:sz w:val="19"/>
        </w:rPr>
        <w:t>abs</w:t>
      </w:r>
      <w:r>
        <w:rPr>
          <w:rFonts w:ascii="Consolas"/>
          <w:color w:val="0054AA"/>
          <w:sz w:val="19"/>
        </w:rPr>
        <w:t>(</w:t>
      </w:r>
      <w:r>
        <w:rPr>
          <w:rFonts w:ascii="Consolas"/>
          <w:color w:val="202020"/>
          <w:sz w:val="19"/>
        </w:rPr>
        <w:t>pitch</w:t>
      </w:r>
      <w:r>
        <w:rPr>
          <w:rFonts w:ascii="Consolas"/>
          <w:b/>
          <w:color w:val="AA21FF"/>
          <w:sz w:val="19"/>
        </w:rPr>
        <w:t>/-</w:t>
      </w:r>
      <w:r>
        <w:rPr>
          <w:rFonts w:ascii="Consolas"/>
          <w:color w:val="008700"/>
          <w:sz w:val="19"/>
        </w:rPr>
        <w:t>5</w:t>
      </w:r>
      <w:r>
        <w:rPr>
          <w:rFonts w:ascii="Consolas"/>
          <w:color w:val="0054AA"/>
          <w:sz w:val="19"/>
        </w:rPr>
        <w:t>))</w:t>
      </w:r>
    </w:p>
    <w:p w14:paraId="384B6E2D">
      <w:pPr>
        <w:spacing w:before="0" w:line="220" w:lineRule="exact"/>
        <w:ind w:left="521" w:right="0" w:firstLine="0"/>
        <w:jc w:val="both"/>
        <w:rPr>
          <w:rFonts w:ascii="Consolas"/>
          <w:sz w:val="19"/>
        </w:rPr>
      </w:pPr>
      <w:r>
        <w:rPr>
          <w:rFonts w:ascii="Consolas"/>
          <w:color w:val="202020"/>
          <w:sz w:val="19"/>
        </w:rPr>
        <w:t>i</w:t>
      </w:r>
      <w:r>
        <w:rPr>
          <w:rFonts w:ascii="Consolas"/>
          <w:color w:val="202020"/>
          <w:spacing w:val="17"/>
          <w:sz w:val="19"/>
        </w:rPr>
        <w:t xml:space="preserve"> </w:t>
      </w:r>
      <w:r>
        <w:rPr>
          <w:rFonts w:ascii="Consolas"/>
          <w:b/>
          <w:color w:val="AA21FF"/>
          <w:sz w:val="19"/>
        </w:rPr>
        <w:t>=</w:t>
      </w:r>
      <w:r>
        <w:rPr>
          <w:rFonts w:ascii="Consolas"/>
          <w:color w:val="202020"/>
          <w:sz w:val="19"/>
        </w:rPr>
        <w:t>lane</w:t>
      </w:r>
      <w:r>
        <w:rPr>
          <w:rFonts w:ascii="Consolas"/>
          <w:b/>
          <w:color w:val="AA21FF"/>
          <w:sz w:val="19"/>
        </w:rPr>
        <w:t>-</w:t>
      </w:r>
      <w:r>
        <w:rPr>
          <w:rFonts w:ascii="Consolas"/>
          <w:color w:val="008700"/>
          <w:spacing w:val="-10"/>
          <w:sz w:val="19"/>
        </w:rPr>
        <w:t>1</w:t>
      </w:r>
    </w:p>
    <w:p w14:paraId="5F3C1C15">
      <w:pPr>
        <w:spacing w:before="33" w:line="276" w:lineRule="auto"/>
        <w:ind w:left="521" w:right="4013" w:firstLine="0"/>
        <w:jc w:val="both"/>
        <w:rPr>
          <w:rFonts w:ascii="Consolas"/>
          <w:sz w:val="19"/>
        </w:rPr>
      </w:pPr>
      <w:r>
        <w:rPr>
          <w:rFonts w:ascii="Consolas"/>
          <w:color w:val="202020"/>
          <w:sz w:val="19"/>
        </w:rPr>
        <w:t xml:space="preserve">normalized_y </w:t>
      </w:r>
      <w:r>
        <w:rPr>
          <w:rFonts w:ascii="Consolas"/>
          <w:b/>
          <w:color w:val="AA21FF"/>
          <w:sz w:val="19"/>
        </w:rPr>
        <w:t xml:space="preserve">= </w:t>
      </w:r>
      <w:r>
        <w:rPr>
          <w:rFonts w:ascii="Consolas"/>
          <w:color w:val="202020"/>
          <w:sz w:val="19"/>
        </w:rPr>
        <w:t>y_values</w:t>
      </w:r>
      <w:r>
        <w:rPr>
          <w:rFonts w:ascii="Consolas"/>
          <w:b/>
          <w:color w:val="AA21FF"/>
          <w:sz w:val="19"/>
        </w:rPr>
        <w:t>+</w:t>
      </w:r>
      <w:r>
        <w:rPr>
          <w:rFonts w:ascii="Consolas"/>
          <w:color w:val="202020"/>
          <w:sz w:val="19"/>
        </w:rPr>
        <w:t>expected_y</w:t>
      </w:r>
      <w:r>
        <w:rPr>
          <w:rFonts w:ascii="Consolas"/>
          <w:color w:val="0054AA"/>
          <w:sz w:val="19"/>
        </w:rPr>
        <w:t>[</w:t>
      </w:r>
      <w:r>
        <w:rPr>
          <w:rFonts w:ascii="Consolas"/>
          <w:color w:val="202020"/>
          <w:sz w:val="19"/>
        </w:rPr>
        <w:t>i</w:t>
      </w:r>
      <w:r>
        <w:rPr>
          <w:rFonts w:ascii="Consolas"/>
          <w:color w:val="0054AA"/>
          <w:sz w:val="19"/>
        </w:rPr>
        <w:t>,</w:t>
      </w:r>
      <w:r>
        <w:rPr>
          <w:rFonts w:ascii="Consolas"/>
          <w:color w:val="202020"/>
          <w:sz w:val="19"/>
        </w:rPr>
        <w:t>j</w:t>
      </w:r>
      <w:r>
        <w:rPr>
          <w:rFonts w:ascii="Consolas"/>
          <w:color w:val="0054AA"/>
          <w:sz w:val="19"/>
        </w:rPr>
        <w:t xml:space="preserve">] </w:t>
      </w:r>
      <w:r>
        <w:rPr>
          <w:rFonts w:ascii="Consolas"/>
          <w:color w:val="202020"/>
          <w:sz w:val="19"/>
        </w:rPr>
        <w:t>ax2</w:t>
      </w:r>
      <w:r>
        <w:rPr>
          <w:rFonts w:ascii="Consolas"/>
          <w:b/>
          <w:color w:val="AA21FF"/>
          <w:sz w:val="19"/>
        </w:rPr>
        <w:t>.</w:t>
      </w:r>
      <w:r>
        <w:rPr>
          <w:rFonts w:ascii="Consolas"/>
          <w:color w:val="202020"/>
          <w:sz w:val="19"/>
        </w:rPr>
        <w:t>scatter</w:t>
      </w:r>
      <w:r>
        <w:rPr>
          <w:rFonts w:ascii="Consolas"/>
          <w:color w:val="0054AA"/>
          <w:sz w:val="19"/>
        </w:rPr>
        <w:t>(</w:t>
      </w:r>
      <w:r>
        <w:rPr>
          <w:rFonts w:ascii="Consolas"/>
          <w:color w:val="202020"/>
          <w:sz w:val="19"/>
        </w:rPr>
        <w:t>x_values</w:t>
      </w:r>
      <w:r>
        <w:rPr>
          <w:rFonts w:ascii="Consolas"/>
          <w:color w:val="0054AA"/>
          <w:sz w:val="19"/>
        </w:rPr>
        <w:t xml:space="preserve">, </w:t>
      </w:r>
      <w:r>
        <w:rPr>
          <w:rFonts w:ascii="Consolas"/>
          <w:color w:val="202020"/>
          <w:sz w:val="19"/>
        </w:rPr>
        <w:t>normalized_y</w:t>
      </w:r>
      <w:r>
        <w:rPr>
          <w:rFonts w:ascii="Consolas"/>
          <w:color w:val="0054AA"/>
          <w:sz w:val="19"/>
        </w:rPr>
        <w:t>)</w:t>
      </w:r>
    </w:p>
    <w:p w14:paraId="1EB3F242">
      <w:pPr>
        <w:pStyle w:val="9"/>
        <w:spacing w:before="31"/>
        <w:rPr>
          <w:rFonts w:ascii="Consolas"/>
          <w:sz w:val="19"/>
        </w:rPr>
      </w:pPr>
    </w:p>
    <w:p w14:paraId="177BC5EF">
      <w:pPr>
        <w:spacing w:before="0" w:line="276" w:lineRule="auto"/>
        <w:ind w:left="92" w:right="42" w:firstLine="0"/>
        <w:jc w:val="left"/>
        <w:rPr>
          <w:rFonts w:ascii="Consolas"/>
          <w:sz w:val="19"/>
        </w:rPr>
      </w:pPr>
      <w:r>
        <w:rPr>
          <w:rFonts w:ascii="Consolas"/>
          <w:color w:val="202020"/>
          <w:sz w:val="19"/>
        </w:rPr>
        <w:t>ax2</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 xml:space="preserve">xlim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13</w:t>
      </w:r>
      <w:r>
        <w:rPr>
          <w:rFonts w:ascii="Consolas"/>
          <w:color w:val="0054AA"/>
          <w:sz w:val="19"/>
        </w:rPr>
        <w:t xml:space="preserve">), </w:t>
      </w:r>
      <w:r>
        <w:rPr>
          <w:rFonts w:ascii="Consolas"/>
          <w:color w:val="008700"/>
          <w:sz w:val="19"/>
        </w:rPr>
        <w:t>13</w:t>
      </w:r>
      <w:r>
        <w:rPr>
          <w:rFonts w:ascii="Consolas"/>
          <w:color w:val="0054AA"/>
          <w:sz w:val="19"/>
        </w:rPr>
        <w:t xml:space="preserve">), </w:t>
      </w:r>
      <w:r>
        <w:rPr>
          <w:rFonts w:ascii="Consolas"/>
          <w:color w:val="202020"/>
          <w:sz w:val="19"/>
        </w:rPr>
        <w:t xml:space="preserve">ylim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3</w:t>
      </w:r>
      <w:r>
        <w:rPr>
          <w:rFonts w:ascii="Consolas"/>
          <w:color w:val="0054AA"/>
          <w:sz w:val="19"/>
        </w:rPr>
        <w:t xml:space="preserve">), </w:t>
      </w:r>
      <w:r>
        <w:rPr>
          <w:rFonts w:ascii="Consolas"/>
          <w:color w:val="008700"/>
          <w:sz w:val="19"/>
        </w:rPr>
        <w:t>3</w:t>
      </w:r>
      <w:r>
        <w:rPr>
          <w:rFonts w:ascii="Consolas"/>
          <w:color w:val="0054AA"/>
          <w:sz w:val="19"/>
        </w:rPr>
        <w:t>),</w:t>
      </w:r>
      <w:r>
        <w:rPr>
          <w:rFonts w:ascii="Consolas"/>
          <w:color w:val="202020"/>
          <w:sz w:val="19"/>
        </w:rPr>
        <w:t>xlabel</w:t>
      </w:r>
      <w:r>
        <w:rPr>
          <w:rFonts w:ascii="Consolas"/>
          <w:b/>
          <w:color w:val="AA21FF"/>
          <w:sz w:val="19"/>
        </w:rPr>
        <w:t>=</w:t>
      </w:r>
      <w:r>
        <w:rPr>
          <w:rFonts w:ascii="Consolas"/>
          <w:color w:val="B92020"/>
          <w:sz w:val="19"/>
        </w:rPr>
        <w:t>'X position [m]'</w:t>
      </w:r>
      <w:r>
        <w:rPr>
          <w:rFonts w:ascii="Consolas"/>
          <w:color w:val="0054AA"/>
          <w:sz w:val="19"/>
        </w:rPr>
        <w:t>,</w:t>
      </w:r>
      <w:r>
        <w:rPr>
          <w:rFonts w:ascii="Consolas"/>
          <w:color w:val="202020"/>
          <w:sz w:val="19"/>
        </w:rPr>
        <w:t>ylabel</w:t>
      </w:r>
      <w:r>
        <w:rPr>
          <w:rFonts w:ascii="Consolas"/>
          <w:b/>
          <w:color w:val="AA21FF"/>
          <w:sz w:val="19"/>
        </w:rPr>
        <w:t>=</w:t>
      </w:r>
      <w:r>
        <w:rPr>
          <w:rFonts w:ascii="Consolas"/>
          <w:color w:val="B92020"/>
          <w:sz w:val="19"/>
        </w:rPr>
        <w:t xml:space="preserve">'Y p </w:t>
      </w:r>
      <w:r>
        <w:rPr>
          <w:rFonts w:ascii="Consolas"/>
          <w:color w:val="202020"/>
          <w:spacing w:val="-2"/>
          <w:sz w:val="19"/>
        </w:rPr>
        <w:t>ax2</w:t>
      </w:r>
      <w:r>
        <w:rPr>
          <w:rFonts w:ascii="Consolas"/>
          <w:b/>
          <w:color w:val="AA21FF"/>
          <w:spacing w:val="-2"/>
          <w:sz w:val="19"/>
        </w:rPr>
        <w:t>.</w:t>
      </w:r>
      <w:r>
        <w:rPr>
          <w:rFonts w:ascii="Consolas"/>
          <w:color w:val="202020"/>
          <w:spacing w:val="-2"/>
          <w:sz w:val="19"/>
        </w:rPr>
        <w:t>plot</w:t>
      </w:r>
      <w:r>
        <w:rPr>
          <w:rFonts w:ascii="Consolas"/>
          <w:color w:val="0054AA"/>
          <w:spacing w:val="-2"/>
          <w:sz w:val="19"/>
        </w:rPr>
        <w:t>([</w:t>
      </w:r>
      <w:r>
        <w:rPr>
          <w:rFonts w:ascii="Consolas"/>
          <w:b/>
          <w:color w:val="AA21FF"/>
          <w:spacing w:val="-2"/>
          <w:sz w:val="19"/>
        </w:rPr>
        <w:t>-</w:t>
      </w:r>
      <w:r>
        <w:rPr>
          <w:rFonts w:ascii="Consolas"/>
          <w:color w:val="008700"/>
          <w:spacing w:val="-2"/>
          <w:sz w:val="19"/>
        </w:rPr>
        <w:t>16</w:t>
      </w:r>
      <w:r>
        <w:rPr>
          <w:rFonts w:ascii="Consolas"/>
          <w:color w:val="0054AA"/>
          <w:spacing w:val="-2"/>
          <w:sz w:val="19"/>
        </w:rPr>
        <w:t>,</w:t>
      </w:r>
      <w:r>
        <w:rPr>
          <w:rFonts w:ascii="Consolas"/>
          <w:color w:val="008700"/>
          <w:spacing w:val="-2"/>
          <w:sz w:val="19"/>
        </w:rPr>
        <w:t>16</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B92020"/>
          <w:spacing w:val="-2"/>
          <w:sz w:val="19"/>
        </w:rPr>
        <w:t>"r"</w:t>
      </w:r>
      <w:r>
        <w:rPr>
          <w:rFonts w:ascii="Consolas"/>
          <w:color w:val="0054AA"/>
          <w:spacing w:val="-2"/>
          <w:sz w:val="19"/>
        </w:rPr>
        <w:t>)</w:t>
      </w:r>
    </w:p>
    <w:p w14:paraId="3F9ADCBD">
      <w:pPr>
        <w:spacing w:before="0" w:line="221" w:lineRule="exact"/>
        <w:ind w:left="92" w:right="0" w:firstLine="0"/>
        <w:jc w:val="left"/>
        <w:rPr>
          <w:rFonts w:ascii="Consolas"/>
          <w:sz w:val="19"/>
        </w:rPr>
      </w:pPr>
      <w:r>
        <w:rPr>
          <w:rFonts w:ascii="Consolas"/>
          <w:color w:val="202020"/>
          <w:sz w:val="19"/>
        </w:rPr>
        <w:t>ax2</w:t>
      </w:r>
      <w:r>
        <w:rPr>
          <w:rFonts w:ascii="Consolas"/>
          <w:b/>
          <w:color w:val="AA21FF"/>
          <w:sz w:val="19"/>
        </w:rPr>
        <w:t>.</w:t>
      </w:r>
      <w:r>
        <w:rPr>
          <w:rFonts w:ascii="Consolas"/>
          <w:color w:val="202020"/>
          <w:sz w:val="19"/>
        </w:rPr>
        <w:t>legend</w:t>
      </w:r>
      <w:r>
        <w:rPr>
          <w:rFonts w:ascii="Consolas"/>
          <w:color w:val="0054AA"/>
          <w:sz w:val="19"/>
        </w:rPr>
        <w:t>(</w:t>
      </w:r>
      <w:r>
        <w:rPr>
          <w:rFonts w:ascii="Consolas"/>
          <w:color w:val="202020"/>
          <w:sz w:val="19"/>
        </w:rPr>
        <w:t>angles2</w:t>
      </w:r>
      <w:r>
        <w:rPr>
          <w:rFonts w:ascii="Consolas"/>
          <w:color w:val="0054AA"/>
          <w:sz w:val="19"/>
        </w:rPr>
        <w:t>,</w:t>
      </w:r>
      <w:r>
        <w:rPr>
          <w:rFonts w:ascii="Consolas"/>
          <w:color w:val="202020"/>
          <w:sz w:val="19"/>
        </w:rPr>
        <w:t>loc</w:t>
      </w:r>
      <w:r>
        <w:rPr>
          <w:rFonts w:ascii="Consolas"/>
          <w:b/>
          <w:color w:val="AA21FF"/>
          <w:sz w:val="19"/>
        </w:rPr>
        <w:t>=</w:t>
      </w:r>
      <w:r>
        <w:rPr>
          <w:rFonts w:ascii="Consolas"/>
          <w:color w:val="B92020"/>
          <w:sz w:val="19"/>
        </w:rPr>
        <w:t>'upper</w:t>
      </w:r>
      <w:r>
        <w:rPr>
          <w:rFonts w:ascii="Consolas"/>
          <w:color w:val="B92020"/>
          <w:spacing w:val="62"/>
          <w:sz w:val="19"/>
        </w:rPr>
        <w:t xml:space="preserve"> </w:t>
      </w:r>
      <w:r>
        <w:rPr>
          <w:rFonts w:ascii="Consolas"/>
          <w:color w:val="B92020"/>
          <w:spacing w:val="-2"/>
          <w:sz w:val="19"/>
        </w:rPr>
        <w:t>left'</w:t>
      </w:r>
      <w:r>
        <w:rPr>
          <w:rFonts w:ascii="Consolas"/>
          <w:color w:val="0054AA"/>
          <w:spacing w:val="-2"/>
          <w:sz w:val="19"/>
        </w:rPr>
        <w:t>)</w:t>
      </w:r>
    </w:p>
    <w:p w14:paraId="06E47197">
      <w:pPr>
        <w:pStyle w:val="9"/>
        <w:spacing w:before="65"/>
        <w:rPr>
          <w:rFonts w:ascii="Consolas"/>
          <w:sz w:val="19"/>
        </w:rPr>
      </w:pPr>
    </w:p>
    <w:p w14:paraId="3CC64FEC">
      <w:pPr>
        <w:spacing w:before="0"/>
        <w:ind w:left="92" w:right="0" w:firstLine="0"/>
        <w:jc w:val="left"/>
        <w:rPr>
          <w:rFonts w:ascii="Consolas"/>
          <w:sz w:val="19"/>
        </w:rPr>
      </w:pPr>
      <w:r>
        <w:rPr>
          <w:rFonts w:ascii="Consolas"/>
          <w:color w:val="202020"/>
          <w:sz w:val="19"/>
        </w:rPr>
        <w:t>fig</w:t>
      </w:r>
      <w:r>
        <w:rPr>
          <w:rFonts w:ascii="Consolas"/>
          <w:b/>
          <w:color w:val="AA21FF"/>
          <w:sz w:val="19"/>
        </w:rPr>
        <w:t>.</w:t>
      </w:r>
      <w:r>
        <w:rPr>
          <w:rFonts w:ascii="Consolas"/>
          <w:color w:val="202020"/>
          <w:sz w:val="19"/>
        </w:rPr>
        <w:t>suptitle</w:t>
      </w:r>
      <w:r>
        <w:rPr>
          <w:rFonts w:ascii="Consolas"/>
          <w:color w:val="0054AA"/>
          <w:sz w:val="19"/>
        </w:rPr>
        <w:t>(</w:t>
      </w:r>
      <w:r>
        <w:rPr>
          <w:rFonts w:ascii="Consolas"/>
          <w:color w:val="B92020"/>
          <w:sz w:val="19"/>
        </w:rPr>
        <w:t>f"normalized</w:t>
      </w:r>
      <w:r>
        <w:rPr>
          <w:rFonts w:ascii="Consolas"/>
          <w:color w:val="B92020"/>
          <w:spacing w:val="17"/>
          <w:sz w:val="19"/>
        </w:rPr>
        <w:t xml:space="preserve"> </w:t>
      </w:r>
      <w:r>
        <w:rPr>
          <w:rFonts w:ascii="Consolas"/>
          <w:color w:val="B92020"/>
          <w:sz w:val="19"/>
        </w:rPr>
        <w:t>position</w:t>
      </w:r>
      <w:r>
        <w:rPr>
          <w:rFonts w:ascii="Consolas"/>
          <w:color w:val="B92020"/>
          <w:spacing w:val="17"/>
          <w:sz w:val="19"/>
        </w:rPr>
        <w:t xml:space="preserve"> </w:t>
      </w:r>
      <w:r>
        <w:rPr>
          <w:rFonts w:ascii="Consolas"/>
          <w:color w:val="B92020"/>
          <w:sz w:val="19"/>
        </w:rPr>
        <w:t>for</w:t>
      </w:r>
      <w:r>
        <w:rPr>
          <w:rFonts w:ascii="Consolas"/>
          <w:color w:val="B92020"/>
          <w:spacing w:val="17"/>
          <w:sz w:val="19"/>
        </w:rPr>
        <w:t xml:space="preserve"> </w:t>
      </w:r>
      <w:r>
        <w:rPr>
          <w:rFonts w:ascii="Consolas"/>
          <w:color w:val="B92020"/>
          <w:sz w:val="19"/>
        </w:rPr>
        <w:t>all</w:t>
      </w:r>
      <w:r>
        <w:rPr>
          <w:rFonts w:ascii="Consolas"/>
          <w:color w:val="B92020"/>
          <w:spacing w:val="17"/>
          <w:sz w:val="19"/>
        </w:rPr>
        <w:t xml:space="preserve"> </w:t>
      </w:r>
      <w:r>
        <w:rPr>
          <w:rFonts w:ascii="Consolas"/>
          <w:color w:val="B92020"/>
          <w:sz w:val="19"/>
        </w:rPr>
        <w:t>studied</w:t>
      </w:r>
      <w:r>
        <w:rPr>
          <w:rFonts w:ascii="Consolas"/>
          <w:color w:val="B92020"/>
          <w:spacing w:val="17"/>
          <w:sz w:val="19"/>
        </w:rPr>
        <w:t xml:space="preserve"> </w:t>
      </w:r>
      <w:r>
        <w:rPr>
          <w:rFonts w:ascii="Consolas"/>
          <w:color w:val="B92020"/>
          <w:sz w:val="19"/>
        </w:rPr>
        <w:t>angles</w:t>
      </w:r>
      <w:r>
        <w:rPr>
          <w:rFonts w:ascii="Consolas"/>
          <w:color w:val="B92020"/>
          <w:spacing w:val="17"/>
          <w:sz w:val="19"/>
        </w:rPr>
        <w:t xml:space="preserve"> </w:t>
      </w:r>
      <w:r>
        <w:rPr>
          <w:rFonts w:ascii="Consolas"/>
          <w:color w:val="B92020"/>
          <w:sz w:val="19"/>
        </w:rPr>
        <w:t>in</w:t>
      </w:r>
      <w:r>
        <w:rPr>
          <w:rFonts w:ascii="Consolas"/>
          <w:color w:val="B92020"/>
          <w:spacing w:val="18"/>
          <w:sz w:val="19"/>
        </w:rPr>
        <w:t xml:space="preserve"> </w:t>
      </w:r>
      <w:r>
        <w:rPr>
          <w:rFonts w:ascii="Consolas"/>
          <w:color w:val="B92020"/>
          <w:sz w:val="19"/>
        </w:rPr>
        <w:t>lane</w:t>
      </w:r>
      <w:r>
        <w:rPr>
          <w:rFonts w:ascii="Consolas"/>
          <w:color w:val="B92020"/>
          <w:spacing w:val="17"/>
          <w:sz w:val="19"/>
        </w:rPr>
        <w:t xml:space="preserve"> </w:t>
      </w:r>
      <w:r>
        <w:rPr>
          <w:rFonts w:ascii="Consolas"/>
          <w:color w:val="B92020"/>
          <w:spacing w:val="-2"/>
          <w:sz w:val="19"/>
        </w:rPr>
        <w:t>{</w:t>
      </w:r>
      <w:r>
        <w:rPr>
          <w:rFonts w:ascii="Consolas"/>
          <w:color w:val="202020"/>
          <w:spacing w:val="-2"/>
          <w:sz w:val="19"/>
        </w:rPr>
        <w:t>lane</w:t>
      </w:r>
      <w:r>
        <w:rPr>
          <w:rFonts w:ascii="Consolas"/>
          <w:color w:val="B92020"/>
          <w:spacing w:val="-2"/>
          <w:sz w:val="19"/>
        </w:rPr>
        <w:t>}"</w:t>
      </w:r>
      <w:r>
        <w:rPr>
          <w:rFonts w:ascii="Consolas"/>
          <w:color w:val="0054AA"/>
          <w:spacing w:val="-2"/>
          <w:sz w:val="19"/>
        </w:rPr>
        <w:t>)</w:t>
      </w:r>
    </w:p>
    <w:p w14:paraId="30D8384F">
      <w:pPr>
        <w:pStyle w:val="9"/>
        <w:rPr>
          <w:rFonts w:ascii="Consolas"/>
          <w:sz w:val="19"/>
        </w:rPr>
      </w:pPr>
    </w:p>
    <w:p w14:paraId="6DB095F7">
      <w:pPr>
        <w:pStyle w:val="9"/>
        <w:rPr>
          <w:rFonts w:ascii="Consolas"/>
          <w:sz w:val="19"/>
        </w:rPr>
      </w:pPr>
    </w:p>
    <w:p w14:paraId="13B13C6C">
      <w:pPr>
        <w:pStyle w:val="9"/>
        <w:spacing w:before="22"/>
        <w:rPr>
          <w:rFonts w:ascii="Consolas"/>
          <w:sz w:val="19"/>
        </w:rPr>
      </w:pPr>
    </w:p>
    <w:p w14:paraId="1C515CBF">
      <w:pPr>
        <w:spacing w:before="0"/>
        <w:ind w:left="92" w:right="0" w:firstLine="0"/>
        <w:jc w:val="left"/>
        <w:rPr>
          <w:rFonts w:ascii="Segoe UI Semibold"/>
          <w:sz w:val="43"/>
        </w:rPr>
      </w:pPr>
      <w:r>
        <w:rPr>
          <w:rFonts w:ascii="Segoe UI Semibold"/>
          <w:sz w:val="43"/>
        </w:rPr>
        <w:t>Speed</w:t>
      </w:r>
      <w:r>
        <w:rPr>
          <w:rFonts w:ascii="Segoe UI Semibold"/>
          <w:spacing w:val="13"/>
          <w:sz w:val="43"/>
        </w:rPr>
        <w:t xml:space="preserve"> </w:t>
      </w:r>
      <w:r>
        <w:rPr>
          <w:rFonts w:ascii="Segoe UI Semibold"/>
          <w:spacing w:val="-2"/>
          <w:sz w:val="43"/>
        </w:rPr>
        <w:t>Study</w:t>
      </w:r>
    </w:p>
    <w:p w14:paraId="0588389A">
      <w:pPr>
        <w:spacing w:after="0"/>
        <w:jc w:val="left"/>
        <w:rPr>
          <w:rFonts w:ascii="Segoe UI Semibold"/>
          <w:sz w:val="43"/>
        </w:rPr>
        <w:sectPr>
          <w:type w:val="continuous"/>
          <w:pgSz w:w="11910" w:h="16840"/>
          <w:pgMar w:top="1400" w:right="992" w:bottom="280" w:left="1275" w:header="720" w:footer="720" w:gutter="0"/>
          <w:cols w:equalWidth="0" w:num="2">
            <w:col w:w="844" w:space="72"/>
            <w:col w:w="8727"/>
          </w:cols>
        </w:sectPr>
      </w:pPr>
    </w:p>
    <w:p w14:paraId="4DBC7F94">
      <w:pPr>
        <w:spacing w:before="87"/>
        <w:ind w:left="92" w:right="0" w:firstLine="0"/>
        <w:jc w:val="left"/>
        <w:rPr>
          <w:rFonts w:ascii="Consolas"/>
          <w:sz w:val="19"/>
        </w:rPr>
      </w:pPr>
      <w:r>
        <w:rPr>
          <w:rFonts w:ascii="Consolas"/>
          <w:sz w:val="19"/>
        </w:rPr>
        <mc:AlternateContent>
          <mc:Choice Requires="wps">
            <w:drawing>
              <wp:anchor distT="0" distB="0" distL="0" distR="0" simplePos="0" relativeHeight="251737088" behindDoc="0" locked="0" layoutInCell="1" allowOverlap="1">
                <wp:simplePos x="0" y="0"/>
                <wp:positionH relativeFrom="page">
                  <wp:posOffset>1411605</wp:posOffset>
                </wp:positionH>
                <wp:positionV relativeFrom="paragraph">
                  <wp:posOffset>-5080</wp:posOffset>
                </wp:positionV>
                <wp:extent cx="5461000" cy="2363470"/>
                <wp:effectExtent l="0" t="0" r="0" b="0"/>
                <wp:wrapNone/>
                <wp:docPr id="1090" name="Textbox 1090"/>
                <wp:cNvGraphicFramePr/>
                <a:graphic xmlns:a="http://schemas.openxmlformats.org/drawingml/2006/main">
                  <a:graphicData uri="http://schemas.microsoft.com/office/word/2010/wordprocessingShape">
                    <wps:wsp>
                      <wps:cNvSpPr txBox="1"/>
                      <wps:spPr>
                        <a:xfrm>
                          <a:off x="0" y="0"/>
                          <a:ext cx="5461000" cy="2363470"/>
                        </a:xfrm>
                        <a:prstGeom prst="rect">
                          <a:avLst/>
                        </a:prstGeom>
                        <a:solidFill>
                          <a:srgbClr val="F5F5F5"/>
                        </a:solidFill>
                      </wps:spPr>
                      <wps:txbx>
                        <w:txbxContent>
                          <w:p w14:paraId="12D71E8E">
                            <w:pPr>
                              <w:spacing w:before="95"/>
                              <w:ind w:left="60" w:right="0" w:firstLine="0"/>
                              <w:jc w:val="left"/>
                              <w:rPr>
                                <w:rFonts w:ascii="Consolas"/>
                                <w:color w:val="000000"/>
                                <w:sz w:val="19"/>
                              </w:rPr>
                            </w:pPr>
                            <w:r>
                              <w:rPr>
                                <w:rFonts w:ascii="Consolas"/>
                                <w:color w:val="202020"/>
                                <w:sz w:val="19"/>
                              </w:rPr>
                              <w:t>base_speed</w:t>
                            </w:r>
                            <w:r>
                              <w:rPr>
                                <w:rFonts w:ascii="Consolas"/>
                                <w:color w:val="202020"/>
                                <w:spacing w:val="23"/>
                                <w:sz w:val="19"/>
                              </w:rPr>
                              <w:t xml:space="preserve"> </w:t>
                            </w:r>
                            <w:r>
                              <w:rPr>
                                <w:rFonts w:ascii="Consolas"/>
                                <w:b/>
                                <w:color w:val="AA21FF"/>
                                <w:spacing w:val="-5"/>
                                <w:sz w:val="19"/>
                              </w:rPr>
                              <w:t>=</w:t>
                            </w:r>
                            <w:r>
                              <w:rPr>
                                <w:rFonts w:ascii="Consolas"/>
                                <w:color w:val="008700"/>
                                <w:spacing w:val="-5"/>
                                <w:sz w:val="19"/>
                              </w:rPr>
                              <w:t>5</w:t>
                            </w:r>
                          </w:p>
                          <w:p w14:paraId="0DAA735C">
                            <w:pPr>
                              <w:spacing w:before="33"/>
                              <w:ind w:left="60" w:right="0" w:firstLine="0"/>
                              <w:jc w:val="left"/>
                              <w:rPr>
                                <w:rFonts w:ascii="Consolas"/>
                                <w:color w:val="000000"/>
                                <w:sz w:val="19"/>
                              </w:rPr>
                            </w:pPr>
                            <w:r>
                              <w:rPr>
                                <w:rFonts w:ascii="Consolas"/>
                                <w:color w:val="202020"/>
                                <w:sz w:val="19"/>
                              </w:rPr>
                              <w:t>fps</w:t>
                            </w:r>
                            <w:r>
                              <w:rPr>
                                <w:rFonts w:ascii="Consolas"/>
                                <w:color w:val="202020"/>
                                <w:spacing w:val="9"/>
                                <w:sz w:val="19"/>
                              </w:rPr>
                              <w:t xml:space="preserve"> </w:t>
                            </w:r>
                            <w:r>
                              <w:rPr>
                                <w:rFonts w:ascii="Consolas"/>
                                <w:b/>
                                <w:color w:val="AA21FF"/>
                                <w:spacing w:val="-5"/>
                                <w:sz w:val="19"/>
                              </w:rPr>
                              <w:t>=</w:t>
                            </w:r>
                            <w:r>
                              <w:rPr>
                                <w:rFonts w:ascii="Consolas"/>
                                <w:color w:val="008700"/>
                                <w:spacing w:val="-5"/>
                                <w:sz w:val="19"/>
                              </w:rPr>
                              <w:t>15</w:t>
                            </w:r>
                          </w:p>
                          <w:p w14:paraId="4EA102B9">
                            <w:pPr>
                              <w:spacing w:before="32"/>
                              <w:ind w:left="60" w:right="0" w:firstLine="0"/>
                              <w:jc w:val="left"/>
                              <w:rPr>
                                <w:rFonts w:ascii="Consolas"/>
                                <w:color w:val="000000"/>
                                <w:sz w:val="19"/>
                              </w:rPr>
                            </w:pPr>
                            <w:r>
                              <w:rPr>
                                <w:rFonts w:ascii="Consolas"/>
                                <w:color w:val="202020"/>
                                <w:sz w:val="19"/>
                              </w:rPr>
                              <w:t>expected_speed</w:t>
                            </w:r>
                            <w:r>
                              <w:rPr>
                                <w:rFonts w:ascii="Consolas"/>
                                <w:color w:val="202020"/>
                                <w:spacing w:val="18"/>
                                <w:sz w:val="19"/>
                              </w:rPr>
                              <w:t xml:space="preserve"> </w:t>
                            </w:r>
                            <w:r>
                              <w:rPr>
                                <w:rFonts w:ascii="Consolas"/>
                                <w:b/>
                                <w:color w:val="AA21FF"/>
                                <w:sz w:val="19"/>
                              </w:rPr>
                              <w:t>=</w:t>
                            </w:r>
                            <w:r>
                              <w:rPr>
                                <w:rFonts w:ascii="Consolas"/>
                                <w:b/>
                                <w:color w:val="AA21FF"/>
                                <w:spacing w:val="19"/>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ones</w:t>
                            </w:r>
                            <w:r>
                              <w:rPr>
                                <w:rFonts w:ascii="Consolas"/>
                                <w:color w:val="0054AA"/>
                                <w:spacing w:val="-2"/>
                                <w:sz w:val="19"/>
                              </w:rPr>
                              <w:t>([</w:t>
                            </w:r>
                            <w:r>
                              <w:rPr>
                                <w:rFonts w:ascii="Consolas"/>
                                <w:color w:val="202020"/>
                                <w:spacing w:val="-2"/>
                                <w:sz w:val="19"/>
                              </w:rPr>
                              <w:t>len</w:t>
                            </w:r>
                            <w:r>
                              <w:rPr>
                                <w:rFonts w:ascii="Consolas"/>
                                <w:color w:val="0054AA"/>
                                <w:spacing w:val="-2"/>
                                <w:sz w:val="19"/>
                              </w:rPr>
                              <w:t>(</w:t>
                            </w:r>
                            <w:r>
                              <w:rPr>
                                <w:rFonts w:ascii="Consolas"/>
                                <w:color w:val="202020"/>
                                <w:spacing w:val="-2"/>
                                <w:sz w:val="19"/>
                              </w:rPr>
                              <w:t>lanes</w:t>
                            </w:r>
                            <w:r>
                              <w:rPr>
                                <w:rFonts w:ascii="Consolas"/>
                                <w:color w:val="0054AA"/>
                                <w:spacing w:val="-2"/>
                                <w:sz w:val="19"/>
                              </w:rPr>
                              <w:t>),</w:t>
                            </w:r>
                            <w:r>
                              <w:rPr>
                                <w:rFonts w:ascii="Consolas"/>
                                <w:color w:val="202020"/>
                                <w:spacing w:val="-2"/>
                                <w:sz w:val="19"/>
                              </w:rPr>
                              <w:t>len</w:t>
                            </w:r>
                            <w:r>
                              <w:rPr>
                                <w:rFonts w:ascii="Consolas"/>
                                <w:color w:val="0054AA"/>
                                <w:spacing w:val="-2"/>
                                <w:sz w:val="19"/>
                              </w:rPr>
                              <w:t>(</w:t>
                            </w:r>
                            <w:r>
                              <w:rPr>
                                <w:rFonts w:ascii="Consolas"/>
                                <w:color w:val="202020"/>
                                <w:spacing w:val="-2"/>
                                <w:sz w:val="19"/>
                              </w:rPr>
                              <w:t>angles</w:t>
                            </w:r>
                            <w:r>
                              <w:rPr>
                                <w:rFonts w:ascii="Consolas"/>
                                <w:color w:val="0054AA"/>
                                <w:spacing w:val="-2"/>
                                <w:sz w:val="19"/>
                              </w:rPr>
                              <w:t>)])</w:t>
                            </w:r>
                          </w:p>
                          <w:p w14:paraId="2FEB5109">
                            <w:pPr>
                              <w:spacing w:before="33"/>
                              <w:ind w:left="60" w:right="0" w:firstLine="0"/>
                              <w:jc w:val="left"/>
                              <w:rPr>
                                <w:rFonts w:ascii="Consolas"/>
                                <w:color w:val="000000"/>
                                <w:sz w:val="19"/>
                              </w:rPr>
                            </w:pPr>
                            <w:r>
                              <w:rPr>
                                <w:rFonts w:ascii="Consolas"/>
                                <w:b/>
                                <w:color w:val="008000"/>
                                <w:sz w:val="19"/>
                              </w:rPr>
                              <w:t>with</w:t>
                            </w:r>
                            <w:r>
                              <w:rPr>
                                <w:rFonts w:ascii="Consolas"/>
                                <w:b/>
                                <w:color w:val="008000"/>
                                <w:spacing w:val="21"/>
                                <w:sz w:val="19"/>
                              </w:rPr>
                              <w:t xml:space="preserve"> </w:t>
                            </w:r>
                            <w:r>
                              <w:rPr>
                                <w:rFonts w:ascii="Consolas"/>
                                <w:color w:val="202020"/>
                                <w:sz w:val="19"/>
                              </w:rPr>
                              <w:t>open</w:t>
                            </w:r>
                            <w:r>
                              <w:rPr>
                                <w:rFonts w:ascii="Consolas"/>
                                <w:color w:val="0054AA"/>
                                <w:sz w:val="19"/>
                              </w:rPr>
                              <w:t>(</w:t>
                            </w:r>
                            <w:r>
                              <w:rPr>
                                <w:rFonts w:ascii="Consolas"/>
                                <w:color w:val="B92020"/>
                                <w:sz w:val="19"/>
                              </w:rPr>
                              <w:t>'videos.csv'</w:t>
                            </w:r>
                            <w:r>
                              <w:rPr>
                                <w:rFonts w:ascii="Consolas"/>
                                <w:color w:val="0054AA"/>
                                <w:sz w:val="19"/>
                              </w:rPr>
                              <w:t>,</w:t>
                            </w:r>
                            <w:r>
                              <w:rPr>
                                <w:rFonts w:ascii="Consolas"/>
                                <w:color w:val="0054AA"/>
                                <w:spacing w:val="21"/>
                                <w:sz w:val="19"/>
                              </w:rPr>
                              <w:t xml:space="preserve"> </w:t>
                            </w:r>
                            <w:r>
                              <w:rPr>
                                <w:rFonts w:ascii="Consolas"/>
                                <w:color w:val="202020"/>
                                <w:sz w:val="19"/>
                              </w:rPr>
                              <w:t>newline</w:t>
                            </w:r>
                            <w:r>
                              <w:rPr>
                                <w:rFonts w:ascii="Consolas"/>
                                <w:b/>
                                <w:color w:val="AA21FF"/>
                                <w:sz w:val="19"/>
                              </w:rPr>
                              <w:t>=</w:t>
                            </w:r>
                            <w:r>
                              <w:rPr>
                                <w:rFonts w:ascii="Consolas"/>
                                <w:color w:val="B92020"/>
                                <w:sz w:val="19"/>
                              </w:rPr>
                              <w:t>''</w:t>
                            </w:r>
                            <w:r>
                              <w:rPr>
                                <w:rFonts w:ascii="Consolas"/>
                                <w:color w:val="0054AA"/>
                                <w:sz w:val="19"/>
                              </w:rPr>
                              <w:t>)</w:t>
                            </w:r>
                            <w:r>
                              <w:rPr>
                                <w:rFonts w:ascii="Consolas"/>
                                <w:color w:val="0054AA"/>
                                <w:spacing w:val="21"/>
                                <w:sz w:val="19"/>
                              </w:rPr>
                              <w:t xml:space="preserve"> </w:t>
                            </w:r>
                            <w:r>
                              <w:rPr>
                                <w:rFonts w:ascii="Consolas"/>
                                <w:b/>
                                <w:color w:val="008000"/>
                                <w:sz w:val="19"/>
                              </w:rPr>
                              <w:t>as</w:t>
                            </w:r>
                            <w:r>
                              <w:rPr>
                                <w:rFonts w:ascii="Consolas"/>
                                <w:b/>
                                <w:color w:val="008000"/>
                                <w:spacing w:val="21"/>
                                <w:sz w:val="19"/>
                              </w:rPr>
                              <w:t xml:space="preserve"> </w:t>
                            </w:r>
                            <w:r>
                              <w:rPr>
                                <w:rFonts w:ascii="Consolas"/>
                                <w:color w:val="202020"/>
                                <w:spacing w:val="-2"/>
                                <w:sz w:val="19"/>
                              </w:rPr>
                              <w:t>csvfile</w:t>
                            </w:r>
                            <w:r>
                              <w:rPr>
                                <w:rFonts w:ascii="Consolas"/>
                                <w:color w:val="0054AA"/>
                                <w:spacing w:val="-2"/>
                                <w:sz w:val="19"/>
                              </w:rPr>
                              <w:t>:</w:t>
                            </w:r>
                          </w:p>
                          <w:p w14:paraId="15914097">
                            <w:pPr>
                              <w:spacing w:before="33"/>
                              <w:ind w:left="489" w:right="0" w:firstLine="0"/>
                              <w:jc w:val="left"/>
                              <w:rPr>
                                <w:rFonts w:ascii="Consolas"/>
                                <w:color w:val="000000"/>
                                <w:sz w:val="19"/>
                              </w:rPr>
                            </w:pPr>
                            <w:r>
                              <w:rPr>
                                <w:rFonts w:ascii="Consolas"/>
                                <w:color w:val="202020"/>
                                <w:sz w:val="19"/>
                              </w:rPr>
                              <w:t>spamreader</w:t>
                            </w:r>
                            <w:r>
                              <w:rPr>
                                <w:rFonts w:ascii="Consolas"/>
                                <w:color w:val="202020"/>
                                <w:spacing w:val="23"/>
                                <w:sz w:val="19"/>
                              </w:rPr>
                              <w:t xml:space="preserve"> </w:t>
                            </w:r>
                            <w:r>
                              <w:rPr>
                                <w:rFonts w:ascii="Consolas"/>
                                <w:b/>
                                <w:color w:val="AA21FF"/>
                                <w:sz w:val="19"/>
                              </w:rPr>
                              <w:t>=</w:t>
                            </w:r>
                            <w:r>
                              <w:rPr>
                                <w:rFonts w:ascii="Consolas"/>
                                <w:b/>
                                <w:color w:val="AA21FF"/>
                                <w:spacing w:val="24"/>
                                <w:sz w:val="19"/>
                              </w:rPr>
                              <w:t xml:space="preserve"> </w:t>
                            </w:r>
                            <w:r>
                              <w:rPr>
                                <w:rFonts w:ascii="Consolas"/>
                                <w:color w:val="202020"/>
                                <w:sz w:val="19"/>
                              </w:rPr>
                              <w:t>csv</w:t>
                            </w:r>
                            <w:r>
                              <w:rPr>
                                <w:rFonts w:ascii="Consolas"/>
                                <w:b/>
                                <w:color w:val="AA21FF"/>
                                <w:sz w:val="19"/>
                              </w:rPr>
                              <w:t>.</w:t>
                            </w:r>
                            <w:r>
                              <w:rPr>
                                <w:rFonts w:ascii="Consolas"/>
                                <w:color w:val="202020"/>
                                <w:sz w:val="19"/>
                              </w:rPr>
                              <w:t>reader</w:t>
                            </w:r>
                            <w:r>
                              <w:rPr>
                                <w:rFonts w:ascii="Consolas"/>
                                <w:color w:val="0054AA"/>
                                <w:sz w:val="19"/>
                              </w:rPr>
                              <w:t>(</w:t>
                            </w:r>
                            <w:r>
                              <w:rPr>
                                <w:rFonts w:ascii="Consolas"/>
                                <w:color w:val="202020"/>
                                <w:sz w:val="19"/>
                              </w:rPr>
                              <w:t>csvfile</w:t>
                            </w:r>
                            <w:r>
                              <w:rPr>
                                <w:rFonts w:ascii="Consolas"/>
                                <w:color w:val="0054AA"/>
                                <w:sz w:val="19"/>
                              </w:rPr>
                              <w:t>,</w:t>
                            </w:r>
                            <w:r>
                              <w:rPr>
                                <w:rFonts w:ascii="Consolas"/>
                                <w:color w:val="0054AA"/>
                                <w:spacing w:val="24"/>
                                <w:sz w:val="19"/>
                              </w:rPr>
                              <w:t xml:space="preserve"> </w:t>
                            </w:r>
                            <w:r>
                              <w:rPr>
                                <w:rFonts w:ascii="Consolas"/>
                                <w:color w:val="202020"/>
                                <w:spacing w:val="-2"/>
                                <w:sz w:val="19"/>
                              </w:rPr>
                              <w:t>delimiter</w:t>
                            </w:r>
                            <w:r>
                              <w:rPr>
                                <w:rFonts w:ascii="Consolas"/>
                                <w:b/>
                                <w:color w:val="AA21FF"/>
                                <w:spacing w:val="-2"/>
                                <w:sz w:val="19"/>
                              </w:rPr>
                              <w:t>=</w:t>
                            </w:r>
                            <w:r>
                              <w:rPr>
                                <w:rFonts w:ascii="Consolas"/>
                                <w:color w:val="B92020"/>
                                <w:spacing w:val="-2"/>
                                <w:sz w:val="19"/>
                              </w:rPr>
                              <w:t>';'</w:t>
                            </w:r>
                            <w:r>
                              <w:rPr>
                                <w:rFonts w:ascii="Consolas"/>
                                <w:color w:val="0054AA"/>
                                <w:spacing w:val="-2"/>
                                <w:sz w:val="19"/>
                              </w:rPr>
                              <w:t>)</w:t>
                            </w:r>
                          </w:p>
                          <w:p w14:paraId="40C985B5">
                            <w:pPr>
                              <w:spacing w:before="32"/>
                              <w:ind w:left="489" w:right="0" w:firstLine="0"/>
                              <w:jc w:val="left"/>
                              <w:rPr>
                                <w:rFonts w:ascii="Consolas"/>
                                <w:color w:val="000000"/>
                                <w:sz w:val="19"/>
                              </w:rPr>
                            </w:pPr>
                            <w:r>
                              <w:rPr>
                                <w:rFonts w:ascii="Consolas"/>
                                <w:b/>
                                <w:color w:val="008000"/>
                                <w:sz w:val="19"/>
                              </w:rPr>
                              <w:t>for</w:t>
                            </w:r>
                            <w:r>
                              <w:rPr>
                                <w:rFonts w:ascii="Consolas"/>
                                <w:b/>
                                <w:color w:val="008000"/>
                                <w:spacing w:val="8"/>
                                <w:sz w:val="19"/>
                              </w:rPr>
                              <w:t xml:space="preserve"> </w:t>
                            </w:r>
                            <w:r>
                              <w:rPr>
                                <w:rFonts w:ascii="Consolas"/>
                                <w:color w:val="202020"/>
                                <w:sz w:val="19"/>
                              </w:rPr>
                              <w:t>row</w:t>
                            </w:r>
                            <w:r>
                              <w:rPr>
                                <w:rFonts w:ascii="Consolas"/>
                                <w:color w:val="202020"/>
                                <w:spacing w:val="9"/>
                                <w:sz w:val="19"/>
                              </w:rPr>
                              <w:t xml:space="preserve"> </w:t>
                            </w:r>
                            <w:r>
                              <w:rPr>
                                <w:rFonts w:ascii="Consolas"/>
                                <w:b/>
                                <w:color w:val="AA21FF"/>
                                <w:sz w:val="19"/>
                              </w:rPr>
                              <w:t>in</w:t>
                            </w:r>
                            <w:r>
                              <w:rPr>
                                <w:rFonts w:ascii="Consolas"/>
                                <w:b/>
                                <w:color w:val="AA21FF"/>
                                <w:spacing w:val="7"/>
                                <w:sz w:val="19"/>
                              </w:rPr>
                              <w:t xml:space="preserve"> </w:t>
                            </w:r>
                            <w:r>
                              <w:rPr>
                                <w:rFonts w:ascii="Consolas"/>
                                <w:color w:val="202020"/>
                                <w:spacing w:val="-2"/>
                                <w:sz w:val="19"/>
                              </w:rPr>
                              <w:t>spamreader</w:t>
                            </w:r>
                            <w:r>
                              <w:rPr>
                                <w:rFonts w:ascii="Consolas"/>
                                <w:color w:val="0054AA"/>
                                <w:spacing w:val="-2"/>
                                <w:sz w:val="19"/>
                              </w:rPr>
                              <w:t>:</w:t>
                            </w:r>
                          </w:p>
                          <w:p w14:paraId="15B5BED5">
                            <w:pPr>
                              <w:spacing w:before="33" w:line="276" w:lineRule="auto"/>
                              <w:ind w:left="918" w:right="4265" w:firstLine="0"/>
                              <w:jc w:val="left"/>
                              <w:rPr>
                                <w:rFonts w:ascii="Consolas"/>
                                <w:color w:val="000000"/>
                                <w:sz w:val="19"/>
                              </w:rPr>
                            </w:pPr>
                            <w:r>
                              <w:rPr>
                                <w:rFonts w:ascii="Consolas"/>
                                <w:color w:val="202020"/>
                                <w:sz w:val="19"/>
                              </w:rPr>
                              <w:t xml:space="preserve">properties </w:t>
                            </w:r>
                            <w:r>
                              <w:rPr>
                                <w:rFonts w:ascii="Consolas"/>
                                <w:b/>
                                <w:color w:val="AA21FF"/>
                                <w:sz w:val="19"/>
                              </w:rPr>
                              <w:t xml:space="preserve">= </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202020"/>
                                <w:sz w:val="19"/>
                              </w:rPr>
                              <w:t>split</w:t>
                            </w:r>
                            <w:r>
                              <w:rPr>
                                <w:rFonts w:ascii="Consolas"/>
                                <w:color w:val="0054AA"/>
                                <w:sz w:val="19"/>
                              </w:rPr>
                              <w:t>(</w:t>
                            </w:r>
                            <w:r>
                              <w:rPr>
                                <w:rFonts w:ascii="Consolas"/>
                                <w:color w:val="B92020"/>
                                <w:sz w:val="19"/>
                              </w:rPr>
                              <w:t>"_"</w:t>
                            </w:r>
                            <w:r>
                              <w:rPr>
                                <w:rFonts w:ascii="Consolas"/>
                                <w:color w:val="0054AA"/>
                                <w:sz w:val="19"/>
                              </w:rPr>
                              <w:t xml:space="preserve">) </w:t>
                            </w:r>
                            <w:r>
                              <w:rPr>
                                <w:rFonts w:ascii="Consolas"/>
                                <w:color w:val="202020"/>
                                <w:sz w:val="19"/>
                              </w:rPr>
                              <w:t xml:space="preserve">pitch </w:t>
                            </w:r>
                            <w:r>
                              <w:rPr>
                                <w:rFonts w:ascii="Consolas"/>
                                <w:b/>
                                <w:color w:val="AA21FF"/>
                                <w:sz w:val="19"/>
                              </w:rPr>
                              <w:t xml:space="preserve">= </w:t>
                            </w:r>
                            <w:r>
                              <w:rPr>
                                <w:rFonts w:ascii="Consolas"/>
                                <w:color w:val="202020"/>
                                <w:sz w:val="19"/>
                              </w:rPr>
                              <w:t>float</w:t>
                            </w:r>
                            <w:r>
                              <w:rPr>
                                <w:rFonts w:ascii="Consolas"/>
                                <w:color w:val="0054AA"/>
                                <w:sz w:val="19"/>
                              </w:rPr>
                              <w:t>(</w:t>
                            </w:r>
                            <w:r>
                              <w:rPr>
                                <w:rFonts w:ascii="Consolas"/>
                                <w:color w:val="202020"/>
                                <w:sz w:val="19"/>
                              </w:rPr>
                              <w:t>properties</w:t>
                            </w:r>
                            <w:r>
                              <w:rPr>
                                <w:rFonts w:ascii="Consolas"/>
                                <w:color w:val="0054AA"/>
                                <w:sz w:val="19"/>
                              </w:rPr>
                              <w:t>[</w:t>
                            </w:r>
                            <w:r>
                              <w:rPr>
                                <w:rFonts w:ascii="Consolas"/>
                                <w:color w:val="008700"/>
                                <w:sz w:val="19"/>
                              </w:rPr>
                              <w:t>0</w:t>
                            </w:r>
                            <w:r>
                              <w:rPr>
                                <w:rFonts w:ascii="Consolas"/>
                                <w:color w:val="0054AA"/>
                                <w:sz w:val="19"/>
                              </w:rPr>
                              <w:t>])</w:t>
                            </w:r>
                          </w:p>
                          <w:p w14:paraId="78400F8D">
                            <w:pPr>
                              <w:spacing w:before="0" w:line="276" w:lineRule="auto"/>
                              <w:ind w:left="918" w:right="4995" w:firstLine="0"/>
                              <w:jc w:val="both"/>
                              <w:rPr>
                                <w:rFonts w:ascii="Consolas"/>
                                <w:color w:val="000000"/>
                                <w:sz w:val="19"/>
                              </w:rPr>
                            </w:pPr>
                            <w:r>
                              <w:rPr>
                                <w:rFonts w:ascii="Consolas"/>
                                <w:color w:val="202020"/>
                                <w:sz w:val="19"/>
                              </w:rPr>
                              <w:t xml:space="preserve">lane </w:t>
                            </w:r>
                            <w:r>
                              <w:rPr>
                                <w:rFonts w:ascii="Consolas"/>
                                <w:b/>
                                <w:color w:val="AA21FF"/>
                                <w:sz w:val="19"/>
                              </w:rPr>
                              <w:t xml:space="preserve">= </w:t>
                            </w:r>
                            <w:r>
                              <w:rPr>
                                <w:rFonts w:ascii="Consolas"/>
                                <w:color w:val="202020"/>
                                <w:sz w:val="19"/>
                              </w:rPr>
                              <w:t>int</w:t>
                            </w:r>
                            <w:r>
                              <w:rPr>
                                <w:rFonts w:ascii="Consolas"/>
                                <w:color w:val="0054AA"/>
                                <w:sz w:val="19"/>
                              </w:rPr>
                              <w:t>(</w:t>
                            </w:r>
                            <w:r>
                              <w:rPr>
                                <w:rFonts w:ascii="Consolas"/>
                                <w:color w:val="202020"/>
                                <w:sz w:val="19"/>
                              </w:rPr>
                              <w:t>properties</w:t>
                            </w:r>
                            <w:r>
                              <w:rPr>
                                <w:rFonts w:ascii="Consolas"/>
                                <w:color w:val="0054AA"/>
                                <w:sz w:val="19"/>
                              </w:rPr>
                              <w:t>[</w:t>
                            </w:r>
                            <w:r>
                              <w:rPr>
                                <w:rFonts w:ascii="Consolas"/>
                                <w:color w:val="008700"/>
                                <w:sz w:val="19"/>
                              </w:rPr>
                              <w:t>3</w:t>
                            </w:r>
                            <w:r>
                              <w:rPr>
                                <w:rFonts w:ascii="Consolas"/>
                                <w:color w:val="0054AA"/>
                                <w:sz w:val="19"/>
                              </w:rPr>
                              <w:t xml:space="preserve">]) </w:t>
                            </w:r>
                            <w:r>
                              <w:rPr>
                                <w:rFonts w:ascii="Consolas"/>
                                <w:color w:val="202020"/>
                                <w:sz w:val="19"/>
                              </w:rPr>
                              <w:t xml:space="preserve">j </w:t>
                            </w:r>
                            <w:r>
                              <w:rPr>
                                <w:rFonts w:ascii="Consolas"/>
                                <w:b/>
                                <w:color w:val="AA21FF"/>
                                <w:sz w:val="19"/>
                              </w:rPr>
                              <w:t xml:space="preserve">= </w:t>
                            </w:r>
                            <w:r>
                              <w:rPr>
                                <w:rFonts w:ascii="Consolas"/>
                                <w:color w:val="202020"/>
                                <w:sz w:val="19"/>
                              </w:rPr>
                              <w:t>int</w:t>
                            </w:r>
                            <w:r>
                              <w:rPr>
                                <w:rFonts w:ascii="Consolas"/>
                                <w:color w:val="0054AA"/>
                                <w:sz w:val="19"/>
                              </w:rPr>
                              <w:t>(</w:t>
                            </w:r>
                            <w:r>
                              <w:rPr>
                                <w:rFonts w:ascii="Consolas"/>
                                <w:color w:val="202020"/>
                                <w:sz w:val="19"/>
                              </w:rPr>
                              <w:t>np</w:t>
                            </w:r>
                            <w:r>
                              <w:rPr>
                                <w:rFonts w:ascii="Consolas"/>
                                <w:b/>
                                <w:color w:val="AA21FF"/>
                                <w:sz w:val="19"/>
                              </w:rPr>
                              <w:t>.</w:t>
                            </w:r>
                            <w:r>
                              <w:rPr>
                                <w:rFonts w:ascii="Consolas"/>
                                <w:color w:val="202020"/>
                                <w:sz w:val="19"/>
                              </w:rPr>
                              <w:t>abs</w:t>
                            </w:r>
                            <w:r>
                              <w:rPr>
                                <w:rFonts w:ascii="Consolas"/>
                                <w:color w:val="0054AA"/>
                                <w:sz w:val="19"/>
                              </w:rPr>
                              <w:t>(</w:t>
                            </w:r>
                            <w:r>
                              <w:rPr>
                                <w:rFonts w:ascii="Consolas"/>
                                <w:color w:val="202020"/>
                                <w:sz w:val="19"/>
                              </w:rPr>
                              <w:t>pitch</w:t>
                            </w:r>
                            <w:r>
                              <w:rPr>
                                <w:rFonts w:ascii="Consolas"/>
                                <w:b/>
                                <w:color w:val="AA21FF"/>
                                <w:sz w:val="19"/>
                              </w:rPr>
                              <w:t>/-</w:t>
                            </w:r>
                            <w:r>
                              <w:rPr>
                                <w:rFonts w:ascii="Consolas"/>
                                <w:color w:val="008700"/>
                                <w:sz w:val="19"/>
                              </w:rPr>
                              <w:t>5</w:t>
                            </w:r>
                            <w:r>
                              <w:rPr>
                                <w:rFonts w:ascii="Consolas"/>
                                <w:color w:val="0054AA"/>
                                <w:sz w:val="19"/>
                              </w:rPr>
                              <w:t xml:space="preserve">)) </w:t>
                            </w:r>
                            <w:r>
                              <w:rPr>
                                <w:rFonts w:ascii="Consolas"/>
                                <w:color w:val="202020"/>
                                <w:sz w:val="19"/>
                              </w:rPr>
                              <w:t xml:space="preserve">i </w:t>
                            </w:r>
                            <w:r>
                              <w:rPr>
                                <w:rFonts w:ascii="Consolas"/>
                                <w:b/>
                                <w:color w:val="AA21FF"/>
                                <w:sz w:val="19"/>
                              </w:rPr>
                              <w:t>=</w:t>
                            </w:r>
                            <w:r>
                              <w:rPr>
                                <w:rFonts w:ascii="Consolas"/>
                                <w:color w:val="202020"/>
                                <w:sz w:val="19"/>
                              </w:rPr>
                              <w:t>lane</w:t>
                            </w:r>
                            <w:r>
                              <w:rPr>
                                <w:rFonts w:ascii="Consolas"/>
                                <w:b/>
                                <w:color w:val="AA21FF"/>
                                <w:sz w:val="19"/>
                              </w:rPr>
                              <w:t>-</w:t>
                            </w:r>
                            <w:r>
                              <w:rPr>
                                <w:rFonts w:ascii="Consolas"/>
                                <w:color w:val="008700"/>
                                <w:sz w:val="19"/>
                              </w:rPr>
                              <w:t>1</w:t>
                            </w:r>
                          </w:p>
                          <w:p w14:paraId="781B7DC7">
                            <w:pPr>
                              <w:spacing w:before="0" w:line="276" w:lineRule="auto"/>
                              <w:ind w:left="60" w:right="2313" w:firstLine="858"/>
                              <w:jc w:val="both"/>
                              <w:rPr>
                                <w:rFonts w:ascii="Consolas"/>
                                <w:color w:val="000000"/>
                                <w:sz w:val="19"/>
                              </w:rPr>
                            </w:pPr>
                            <w:r>
                              <w:rPr>
                                <w:rFonts w:ascii="Consolas"/>
                                <w:color w:val="202020"/>
                                <w:sz w:val="19"/>
                              </w:rPr>
                              <w:t>expected_speed</w:t>
                            </w:r>
                            <w:r>
                              <w:rPr>
                                <w:rFonts w:ascii="Consolas"/>
                                <w:color w:val="0054AA"/>
                                <w:sz w:val="19"/>
                              </w:rPr>
                              <w:t>[</w:t>
                            </w:r>
                            <w:r>
                              <w:rPr>
                                <w:rFonts w:ascii="Consolas"/>
                                <w:color w:val="202020"/>
                                <w:sz w:val="19"/>
                              </w:rPr>
                              <w:t>i</w:t>
                            </w:r>
                            <w:r>
                              <w:rPr>
                                <w:rFonts w:ascii="Consolas"/>
                                <w:color w:val="0054AA"/>
                                <w:sz w:val="19"/>
                              </w:rPr>
                              <w:t>,</w:t>
                            </w:r>
                            <w:r>
                              <w:rPr>
                                <w:rFonts w:ascii="Consolas"/>
                                <w:color w:val="202020"/>
                                <w:sz w:val="19"/>
                              </w:rPr>
                              <w:t>j</w:t>
                            </w:r>
                            <w:r>
                              <w:rPr>
                                <w:rFonts w:ascii="Consolas"/>
                                <w:color w:val="0054AA"/>
                                <w:sz w:val="19"/>
                              </w:rPr>
                              <w:t xml:space="preserve">] </w:t>
                            </w:r>
                            <w:r>
                              <w:rPr>
                                <w:rFonts w:ascii="Consolas"/>
                                <w:b/>
                                <w:color w:val="AA21FF"/>
                                <w:sz w:val="19"/>
                              </w:rPr>
                              <w:t xml:space="preserve">= </w:t>
                            </w:r>
                            <w:r>
                              <w:rPr>
                                <w:rFonts w:ascii="Consolas"/>
                                <w:color w:val="202020"/>
                                <w:sz w:val="19"/>
                              </w:rPr>
                              <w:t>base_speed</w:t>
                            </w:r>
                            <w:r>
                              <w:rPr>
                                <w:rFonts w:ascii="Consolas"/>
                                <w:b/>
                                <w:color w:val="AA21FF"/>
                                <w:sz w:val="19"/>
                              </w:rPr>
                              <w:t>*</w:t>
                            </w:r>
                            <w:r>
                              <w:rPr>
                                <w:rFonts w:ascii="Consolas"/>
                                <w:color w:val="202020"/>
                                <w:sz w:val="19"/>
                              </w:rPr>
                              <w:t>fps</w:t>
                            </w:r>
                            <w:r>
                              <w:rPr>
                                <w:rFonts w:ascii="Consolas"/>
                                <w:b/>
                                <w:color w:val="AA21FF"/>
                                <w:sz w:val="19"/>
                              </w:rPr>
                              <w:t>*</w:t>
                            </w:r>
                            <w:r>
                              <w:rPr>
                                <w:rFonts w:ascii="Consolas"/>
                                <w:color w:val="202020"/>
                                <w:sz w:val="19"/>
                              </w:rPr>
                              <w:t>float</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color w:val="202020"/>
                                <w:sz w:val="19"/>
                              </w:rPr>
                              <w:t xml:space="preserve">df </w:t>
                            </w:r>
                            <w:r>
                              <w:rPr>
                                <w:rFonts w:ascii="Consolas"/>
                                <w:b/>
                                <w:color w:val="AA21FF"/>
                                <w:sz w:val="19"/>
                              </w:rPr>
                              <w:t xml:space="preserve">= </w:t>
                            </w:r>
                            <w:r>
                              <w:rPr>
                                <w:rFonts w:ascii="Consolas"/>
                                <w:color w:val="202020"/>
                                <w:sz w:val="19"/>
                              </w:rPr>
                              <w:t>pd</w:t>
                            </w:r>
                            <w:r>
                              <w:rPr>
                                <w:rFonts w:ascii="Consolas"/>
                                <w:b/>
                                <w:color w:val="AA21FF"/>
                                <w:sz w:val="19"/>
                              </w:rPr>
                              <w:t>.</w:t>
                            </w:r>
                            <w:r>
                              <w:rPr>
                                <w:rFonts w:ascii="Consolas"/>
                                <w:color w:val="202020"/>
                                <w:sz w:val="19"/>
                              </w:rPr>
                              <w:t>DataFrame</w:t>
                            </w:r>
                            <w:r>
                              <w:rPr>
                                <w:rFonts w:ascii="Consolas"/>
                                <w:color w:val="0054AA"/>
                                <w:sz w:val="19"/>
                              </w:rPr>
                              <w:t>(</w:t>
                            </w:r>
                            <w:r>
                              <w:rPr>
                                <w:rFonts w:ascii="Consolas"/>
                                <w:color w:val="202020"/>
                                <w:sz w:val="19"/>
                              </w:rPr>
                              <w:t>expected_speed</w:t>
                            </w:r>
                            <w:r>
                              <w:rPr>
                                <w:rFonts w:ascii="Consolas"/>
                                <w:color w:val="0054AA"/>
                                <w:sz w:val="19"/>
                              </w:rPr>
                              <w:t>,</w:t>
                            </w:r>
                            <w:r>
                              <w:rPr>
                                <w:rFonts w:ascii="Consolas"/>
                                <w:color w:val="202020"/>
                                <w:sz w:val="19"/>
                              </w:rPr>
                              <w:t>columns</w:t>
                            </w:r>
                            <w:r>
                              <w:rPr>
                                <w:rFonts w:ascii="Consolas"/>
                                <w:b/>
                                <w:color w:val="AA21FF"/>
                                <w:sz w:val="19"/>
                              </w:rPr>
                              <w:t>=</w:t>
                            </w:r>
                            <w:r>
                              <w:rPr>
                                <w:rFonts w:ascii="Consolas"/>
                                <w:color w:val="202020"/>
                                <w:sz w:val="19"/>
                              </w:rPr>
                              <w:t>angles</w:t>
                            </w:r>
                            <w:r>
                              <w:rPr>
                                <w:rFonts w:ascii="Consolas"/>
                                <w:color w:val="0054AA"/>
                                <w:sz w:val="19"/>
                              </w:rPr>
                              <w:t>)</w:t>
                            </w:r>
                          </w:p>
                          <w:p w14:paraId="611F07C9">
                            <w:pPr>
                              <w:spacing w:before="0" w:line="221" w:lineRule="exact"/>
                              <w:ind w:left="60" w:right="0" w:firstLine="0"/>
                              <w:jc w:val="left"/>
                              <w:rPr>
                                <w:rFonts w:ascii="Consolas"/>
                                <w:color w:val="000000"/>
                                <w:sz w:val="19"/>
                              </w:rPr>
                            </w:pPr>
                            <w:r>
                              <w:rPr>
                                <w:rFonts w:ascii="Consolas"/>
                                <w:color w:val="202020"/>
                                <w:spacing w:val="-2"/>
                                <w:sz w:val="19"/>
                              </w:rPr>
                              <w:t>display</w:t>
                            </w:r>
                            <w:r>
                              <w:rPr>
                                <w:rFonts w:ascii="Consolas"/>
                                <w:color w:val="0054AA"/>
                                <w:spacing w:val="-2"/>
                                <w:sz w:val="19"/>
                              </w:rPr>
                              <w:t>(</w:t>
                            </w:r>
                            <w:r>
                              <w:rPr>
                                <w:rFonts w:ascii="Consolas"/>
                                <w:color w:val="202020"/>
                                <w:spacing w:val="-2"/>
                                <w:sz w:val="19"/>
                              </w:rPr>
                              <w:t>df</w:t>
                            </w:r>
                            <w:r>
                              <w:rPr>
                                <w:rFonts w:ascii="Consolas"/>
                                <w:color w:val="0054AA"/>
                                <w:spacing w:val="-2"/>
                                <w:sz w:val="19"/>
                              </w:rPr>
                              <w:t>)</w:t>
                            </w:r>
                          </w:p>
                        </w:txbxContent>
                      </wps:txbx>
                      <wps:bodyPr wrap="square" lIns="0" tIns="0" rIns="0" bIns="0" rtlCol="0">
                        <a:noAutofit/>
                      </wps:bodyPr>
                    </wps:wsp>
                  </a:graphicData>
                </a:graphic>
              </wp:anchor>
            </w:drawing>
          </mc:Choice>
          <mc:Fallback>
            <w:pict>
              <v:shape id="Textbox 1090" o:spid="_x0000_s1026" o:spt="202" type="#_x0000_t202" style="position:absolute;left:0pt;margin-left:111.15pt;margin-top:-0.4pt;height:186.1pt;width:430pt;mso-position-horizontal-relative:page;z-index:251737088;mso-width-relative:page;mso-height-relative:page;" fillcolor="#F5F5F5" filled="t" stroked="f" coordsize="21600,21600" o:gfxdata="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J6d5T9cAAAAKAQAADwAAAAAAAAABACAAAAAi&#10;AAAAZHJzL2Rvd25yZXYueG1sUEsBAhQAFAAAAAgAh07iQJgAJjLSAQAArwMAAA4AAAAAAAAAAQAg&#10;AAAAJgEAAGRycy9lMm9Eb2MueG1sUEsFBgAAAAAGAAYAWQEAAGoFAAAAAA==&#10;">
                <v:fill on="t" focussize="0,0"/>
                <v:stroke on="f"/>
                <v:imagedata o:title=""/>
                <o:lock v:ext="edit" aspectratio="f"/>
                <v:textbox inset="0mm,0mm,0mm,0mm">
                  <w:txbxContent>
                    <w:p w14:paraId="12D71E8E">
                      <w:pPr>
                        <w:spacing w:before="95"/>
                        <w:ind w:left="60" w:right="0" w:firstLine="0"/>
                        <w:jc w:val="left"/>
                        <w:rPr>
                          <w:rFonts w:ascii="Consolas"/>
                          <w:color w:val="000000"/>
                          <w:sz w:val="19"/>
                        </w:rPr>
                      </w:pPr>
                      <w:r>
                        <w:rPr>
                          <w:rFonts w:ascii="Consolas"/>
                          <w:color w:val="202020"/>
                          <w:sz w:val="19"/>
                        </w:rPr>
                        <w:t>base_speed</w:t>
                      </w:r>
                      <w:r>
                        <w:rPr>
                          <w:rFonts w:ascii="Consolas"/>
                          <w:color w:val="202020"/>
                          <w:spacing w:val="23"/>
                          <w:sz w:val="19"/>
                        </w:rPr>
                        <w:t xml:space="preserve"> </w:t>
                      </w:r>
                      <w:r>
                        <w:rPr>
                          <w:rFonts w:ascii="Consolas"/>
                          <w:b/>
                          <w:color w:val="AA21FF"/>
                          <w:spacing w:val="-5"/>
                          <w:sz w:val="19"/>
                        </w:rPr>
                        <w:t>=</w:t>
                      </w:r>
                      <w:r>
                        <w:rPr>
                          <w:rFonts w:ascii="Consolas"/>
                          <w:color w:val="008700"/>
                          <w:spacing w:val="-5"/>
                          <w:sz w:val="19"/>
                        </w:rPr>
                        <w:t>5</w:t>
                      </w:r>
                    </w:p>
                    <w:p w14:paraId="0DAA735C">
                      <w:pPr>
                        <w:spacing w:before="33"/>
                        <w:ind w:left="60" w:right="0" w:firstLine="0"/>
                        <w:jc w:val="left"/>
                        <w:rPr>
                          <w:rFonts w:ascii="Consolas"/>
                          <w:color w:val="000000"/>
                          <w:sz w:val="19"/>
                        </w:rPr>
                      </w:pPr>
                      <w:r>
                        <w:rPr>
                          <w:rFonts w:ascii="Consolas"/>
                          <w:color w:val="202020"/>
                          <w:sz w:val="19"/>
                        </w:rPr>
                        <w:t>fps</w:t>
                      </w:r>
                      <w:r>
                        <w:rPr>
                          <w:rFonts w:ascii="Consolas"/>
                          <w:color w:val="202020"/>
                          <w:spacing w:val="9"/>
                          <w:sz w:val="19"/>
                        </w:rPr>
                        <w:t xml:space="preserve"> </w:t>
                      </w:r>
                      <w:r>
                        <w:rPr>
                          <w:rFonts w:ascii="Consolas"/>
                          <w:b/>
                          <w:color w:val="AA21FF"/>
                          <w:spacing w:val="-5"/>
                          <w:sz w:val="19"/>
                        </w:rPr>
                        <w:t>=</w:t>
                      </w:r>
                      <w:r>
                        <w:rPr>
                          <w:rFonts w:ascii="Consolas"/>
                          <w:color w:val="008700"/>
                          <w:spacing w:val="-5"/>
                          <w:sz w:val="19"/>
                        </w:rPr>
                        <w:t>15</w:t>
                      </w:r>
                    </w:p>
                    <w:p w14:paraId="4EA102B9">
                      <w:pPr>
                        <w:spacing w:before="32"/>
                        <w:ind w:left="60" w:right="0" w:firstLine="0"/>
                        <w:jc w:val="left"/>
                        <w:rPr>
                          <w:rFonts w:ascii="Consolas"/>
                          <w:color w:val="000000"/>
                          <w:sz w:val="19"/>
                        </w:rPr>
                      </w:pPr>
                      <w:r>
                        <w:rPr>
                          <w:rFonts w:ascii="Consolas"/>
                          <w:color w:val="202020"/>
                          <w:sz w:val="19"/>
                        </w:rPr>
                        <w:t>expected_speed</w:t>
                      </w:r>
                      <w:r>
                        <w:rPr>
                          <w:rFonts w:ascii="Consolas"/>
                          <w:color w:val="202020"/>
                          <w:spacing w:val="18"/>
                          <w:sz w:val="19"/>
                        </w:rPr>
                        <w:t xml:space="preserve"> </w:t>
                      </w:r>
                      <w:r>
                        <w:rPr>
                          <w:rFonts w:ascii="Consolas"/>
                          <w:b/>
                          <w:color w:val="AA21FF"/>
                          <w:sz w:val="19"/>
                        </w:rPr>
                        <w:t>=</w:t>
                      </w:r>
                      <w:r>
                        <w:rPr>
                          <w:rFonts w:ascii="Consolas"/>
                          <w:b/>
                          <w:color w:val="AA21FF"/>
                          <w:spacing w:val="19"/>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ones</w:t>
                      </w:r>
                      <w:r>
                        <w:rPr>
                          <w:rFonts w:ascii="Consolas"/>
                          <w:color w:val="0054AA"/>
                          <w:spacing w:val="-2"/>
                          <w:sz w:val="19"/>
                        </w:rPr>
                        <w:t>([</w:t>
                      </w:r>
                      <w:r>
                        <w:rPr>
                          <w:rFonts w:ascii="Consolas"/>
                          <w:color w:val="202020"/>
                          <w:spacing w:val="-2"/>
                          <w:sz w:val="19"/>
                        </w:rPr>
                        <w:t>len</w:t>
                      </w:r>
                      <w:r>
                        <w:rPr>
                          <w:rFonts w:ascii="Consolas"/>
                          <w:color w:val="0054AA"/>
                          <w:spacing w:val="-2"/>
                          <w:sz w:val="19"/>
                        </w:rPr>
                        <w:t>(</w:t>
                      </w:r>
                      <w:r>
                        <w:rPr>
                          <w:rFonts w:ascii="Consolas"/>
                          <w:color w:val="202020"/>
                          <w:spacing w:val="-2"/>
                          <w:sz w:val="19"/>
                        </w:rPr>
                        <w:t>lanes</w:t>
                      </w:r>
                      <w:r>
                        <w:rPr>
                          <w:rFonts w:ascii="Consolas"/>
                          <w:color w:val="0054AA"/>
                          <w:spacing w:val="-2"/>
                          <w:sz w:val="19"/>
                        </w:rPr>
                        <w:t>),</w:t>
                      </w:r>
                      <w:r>
                        <w:rPr>
                          <w:rFonts w:ascii="Consolas"/>
                          <w:color w:val="202020"/>
                          <w:spacing w:val="-2"/>
                          <w:sz w:val="19"/>
                        </w:rPr>
                        <w:t>len</w:t>
                      </w:r>
                      <w:r>
                        <w:rPr>
                          <w:rFonts w:ascii="Consolas"/>
                          <w:color w:val="0054AA"/>
                          <w:spacing w:val="-2"/>
                          <w:sz w:val="19"/>
                        </w:rPr>
                        <w:t>(</w:t>
                      </w:r>
                      <w:r>
                        <w:rPr>
                          <w:rFonts w:ascii="Consolas"/>
                          <w:color w:val="202020"/>
                          <w:spacing w:val="-2"/>
                          <w:sz w:val="19"/>
                        </w:rPr>
                        <w:t>angles</w:t>
                      </w:r>
                      <w:r>
                        <w:rPr>
                          <w:rFonts w:ascii="Consolas"/>
                          <w:color w:val="0054AA"/>
                          <w:spacing w:val="-2"/>
                          <w:sz w:val="19"/>
                        </w:rPr>
                        <w:t>)])</w:t>
                      </w:r>
                    </w:p>
                    <w:p w14:paraId="2FEB5109">
                      <w:pPr>
                        <w:spacing w:before="33"/>
                        <w:ind w:left="60" w:right="0" w:firstLine="0"/>
                        <w:jc w:val="left"/>
                        <w:rPr>
                          <w:rFonts w:ascii="Consolas"/>
                          <w:color w:val="000000"/>
                          <w:sz w:val="19"/>
                        </w:rPr>
                      </w:pPr>
                      <w:r>
                        <w:rPr>
                          <w:rFonts w:ascii="Consolas"/>
                          <w:b/>
                          <w:color w:val="008000"/>
                          <w:sz w:val="19"/>
                        </w:rPr>
                        <w:t>with</w:t>
                      </w:r>
                      <w:r>
                        <w:rPr>
                          <w:rFonts w:ascii="Consolas"/>
                          <w:b/>
                          <w:color w:val="008000"/>
                          <w:spacing w:val="21"/>
                          <w:sz w:val="19"/>
                        </w:rPr>
                        <w:t xml:space="preserve"> </w:t>
                      </w:r>
                      <w:r>
                        <w:rPr>
                          <w:rFonts w:ascii="Consolas"/>
                          <w:color w:val="202020"/>
                          <w:sz w:val="19"/>
                        </w:rPr>
                        <w:t>open</w:t>
                      </w:r>
                      <w:r>
                        <w:rPr>
                          <w:rFonts w:ascii="Consolas"/>
                          <w:color w:val="0054AA"/>
                          <w:sz w:val="19"/>
                        </w:rPr>
                        <w:t>(</w:t>
                      </w:r>
                      <w:r>
                        <w:rPr>
                          <w:rFonts w:ascii="Consolas"/>
                          <w:color w:val="B92020"/>
                          <w:sz w:val="19"/>
                        </w:rPr>
                        <w:t>'videos.csv'</w:t>
                      </w:r>
                      <w:r>
                        <w:rPr>
                          <w:rFonts w:ascii="Consolas"/>
                          <w:color w:val="0054AA"/>
                          <w:sz w:val="19"/>
                        </w:rPr>
                        <w:t>,</w:t>
                      </w:r>
                      <w:r>
                        <w:rPr>
                          <w:rFonts w:ascii="Consolas"/>
                          <w:color w:val="0054AA"/>
                          <w:spacing w:val="21"/>
                          <w:sz w:val="19"/>
                        </w:rPr>
                        <w:t xml:space="preserve"> </w:t>
                      </w:r>
                      <w:r>
                        <w:rPr>
                          <w:rFonts w:ascii="Consolas"/>
                          <w:color w:val="202020"/>
                          <w:sz w:val="19"/>
                        </w:rPr>
                        <w:t>newline</w:t>
                      </w:r>
                      <w:r>
                        <w:rPr>
                          <w:rFonts w:ascii="Consolas"/>
                          <w:b/>
                          <w:color w:val="AA21FF"/>
                          <w:sz w:val="19"/>
                        </w:rPr>
                        <w:t>=</w:t>
                      </w:r>
                      <w:r>
                        <w:rPr>
                          <w:rFonts w:ascii="Consolas"/>
                          <w:color w:val="B92020"/>
                          <w:sz w:val="19"/>
                        </w:rPr>
                        <w:t>''</w:t>
                      </w:r>
                      <w:r>
                        <w:rPr>
                          <w:rFonts w:ascii="Consolas"/>
                          <w:color w:val="0054AA"/>
                          <w:sz w:val="19"/>
                        </w:rPr>
                        <w:t>)</w:t>
                      </w:r>
                      <w:r>
                        <w:rPr>
                          <w:rFonts w:ascii="Consolas"/>
                          <w:color w:val="0054AA"/>
                          <w:spacing w:val="21"/>
                          <w:sz w:val="19"/>
                        </w:rPr>
                        <w:t xml:space="preserve"> </w:t>
                      </w:r>
                      <w:r>
                        <w:rPr>
                          <w:rFonts w:ascii="Consolas"/>
                          <w:b/>
                          <w:color w:val="008000"/>
                          <w:sz w:val="19"/>
                        </w:rPr>
                        <w:t>as</w:t>
                      </w:r>
                      <w:r>
                        <w:rPr>
                          <w:rFonts w:ascii="Consolas"/>
                          <w:b/>
                          <w:color w:val="008000"/>
                          <w:spacing w:val="21"/>
                          <w:sz w:val="19"/>
                        </w:rPr>
                        <w:t xml:space="preserve"> </w:t>
                      </w:r>
                      <w:r>
                        <w:rPr>
                          <w:rFonts w:ascii="Consolas"/>
                          <w:color w:val="202020"/>
                          <w:spacing w:val="-2"/>
                          <w:sz w:val="19"/>
                        </w:rPr>
                        <w:t>csvfile</w:t>
                      </w:r>
                      <w:r>
                        <w:rPr>
                          <w:rFonts w:ascii="Consolas"/>
                          <w:color w:val="0054AA"/>
                          <w:spacing w:val="-2"/>
                          <w:sz w:val="19"/>
                        </w:rPr>
                        <w:t>:</w:t>
                      </w:r>
                    </w:p>
                    <w:p w14:paraId="15914097">
                      <w:pPr>
                        <w:spacing w:before="33"/>
                        <w:ind w:left="489" w:right="0" w:firstLine="0"/>
                        <w:jc w:val="left"/>
                        <w:rPr>
                          <w:rFonts w:ascii="Consolas"/>
                          <w:color w:val="000000"/>
                          <w:sz w:val="19"/>
                        </w:rPr>
                      </w:pPr>
                      <w:r>
                        <w:rPr>
                          <w:rFonts w:ascii="Consolas"/>
                          <w:color w:val="202020"/>
                          <w:sz w:val="19"/>
                        </w:rPr>
                        <w:t>spamreader</w:t>
                      </w:r>
                      <w:r>
                        <w:rPr>
                          <w:rFonts w:ascii="Consolas"/>
                          <w:color w:val="202020"/>
                          <w:spacing w:val="23"/>
                          <w:sz w:val="19"/>
                        </w:rPr>
                        <w:t xml:space="preserve"> </w:t>
                      </w:r>
                      <w:r>
                        <w:rPr>
                          <w:rFonts w:ascii="Consolas"/>
                          <w:b/>
                          <w:color w:val="AA21FF"/>
                          <w:sz w:val="19"/>
                        </w:rPr>
                        <w:t>=</w:t>
                      </w:r>
                      <w:r>
                        <w:rPr>
                          <w:rFonts w:ascii="Consolas"/>
                          <w:b/>
                          <w:color w:val="AA21FF"/>
                          <w:spacing w:val="24"/>
                          <w:sz w:val="19"/>
                        </w:rPr>
                        <w:t xml:space="preserve"> </w:t>
                      </w:r>
                      <w:r>
                        <w:rPr>
                          <w:rFonts w:ascii="Consolas"/>
                          <w:color w:val="202020"/>
                          <w:sz w:val="19"/>
                        </w:rPr>
                        <w:t>csv</w:t>
                      </w:r>
                      <w:r>
                        <w:rPr>
                          <w:rFonts w:ascii="Consolas"/>
                          <w:b/>
                          <w:color w:val="AA21FF"/>
                          <w:sz w:val="19"/>
                        </w:rPr>
                        <w:t>.</w:t>
                      </w:r>
                      <w:r>
                        <w:rPr>
                          <w:rFonts w:ascii="Consolas"/>
                          <w:color w:val="202020"/>
                          <w:sz w:val="19"/>
                        </w:rPr>
                        <w:t>reader</w:t>
                      </w:r>
                      <w:r>
                        <w:rPr>
                          <w:rFonts w:ascii="Consolas"/>
                          <w:color w:val="0054AA"/>
                          <w:sz w:val="19"/>
                        </w:rPr>
                        <w:t>(</w:t>
                      </w:r>
                      <w:r>
                        <w:rPr>
                          <w:rFonts w:ascii="Consolas"/>
                          <w:color w:val="202020"/>
                          <w:sz w:val="19"/>
                        </w:rPr>
                        <w:t>csvfile</w:t>
                      </w:r>
                      <w:r>
                        <w:rPr>
                          <w:rFonts w:ascii="Consolas"/>
                          <w:color w:val="0054AA"/>
                          <w:sz w:val="19"/>
                        </w:rPr>
                        <w:t>,</w:t>
                      </w:r>
                      <w:r>
                        <w:rPr>
                          <w:rFonts w:ascii="Consolas"/>
                          <w:color w:val="0054AA"/>
                          <w:spacing w:val="24"/>
                          <w:sz w:val="19"/>
                        </w:rPr>
                        <w:t xml:space="preserve"> </w:t>
                      </w:r>
                      <w:r>
                        <w:rPr>
                          <w:rFonts w:ascii="Consolas"/>
                          <w:color w:val="202020"/>
                          <w:spacing w:val="-2"/>
                          <w:sz w:val="19"/>
                        </w:rPr>
                        <w:t>delimiter</w:t>
                      </w:r>
                      <w:r>
                        <w:rPr>
                          <w:rFonts w:ascii="Consolas"/>
                          <w:b/>
                          <w:color w:val="AA21FF"/>
                          <w:spacing w:val="-2"/>
                          <w:sz w:val="19"/>
                        </w:rPr>
                        <w:t>=</w:t>
                      </w:r>
                      <w:r>
                        <w:rPr>
                          <w:rFonts w:ascii="Consolas"/>
                          <w:color w:val="B92020"/>
                          <w:spacing w:val="-2"/>
                          <w:sz w:val="19"/>
                        </w:rPr>
                        <w:t>';'</w:t>
                      </w:r>
                      <w:r>
                        <w:rPr>
                          <w:rFonts w:ascii="Consolas"/>
                          <w:color w:val="0054AA"/>
                          <w:spacing w:val="-2"/>
                          <w:sz w:val="19"/>
                        </w:rPr>
                        <w:t>)</w:t>
                      </w:r>
                    </w:p>
                    <w:p w14:paraId="40C985B5">
                      <w:pPr>
                        <w:spacing w:before="32"/>
                        <w:ind w:left="489" w:right="0" w:firstLine="0"/>
                        <w:jc w:val="left"/>
                        <w:rPr>
                          <w:rFonts w:ascii="Consolas"/>
                          <w:color w:val="000000"/>
                          <w:sz w:val="19"/>
                        </w:rPr>
                      </w:pPr>
                      <w:r>
                        <w:rPr>
                          <w:rFonts w:ascii="Consolas"/>
                          <w:b/>
                          <w:color w:val="008000"/>
                          <w:sz w:val="19"/>
                        </w:rPr>
                        <w:t>for</w:t>
                      </w:r>
                      <w:r>
                        <w:rPr>
                          <w:rFonts w:ascii="Consolas"/>
                          <w:b/>
                          <w:color w:val="008000"/>
                          <w:spacing w:val="8"/>
                          <w:sz w:val="19"/>
                        </w:rPr>
                        <w:t xml:space="preserve"> </w:t>
                      </w:r>
                      <w:r>
                        <w:rPr>
                          <w:rFonts w:ascii="Consolas"/>
                          <w:color w:val="202020"/>
                          <w:sz w:val="19"/>
                        </w:rPr>
                        <w:t>row</w:t>
                      </w:r>
                      <w:r>
                        <w:rPr>
                          <w:rFonts w:ascii="Consolas"/>
                          <w:color w:val="202020"/>
                          <w:spacing w:val="9"/>
                          <w:sz w:val="19"/>
                        </w:rPr>
                        <w:t xml:space="preserve"> </w:t>
                      </w:r>
                      <w:r>
                        <w:rPr>
                          <w:rFonts w:ascii="Consolas"/>
                          <w:b/>
                          <w:color w:val="AA21FF"/>
                          <w:sz w:val="19"/>
                        </w:rPr>
                        <w:t>in</w:t>
                      </w:r>
                      <w:r>
                        <w:rPr>
                          <w:rFonts w:ascii="Consolas"/>
                          <w:b/>
                          <w:color w:val="AA21FF"/>
                          <w:spacing w:val="7"/>
                          <w:sz w:val="19"/>
                        </w:rPr>
                        <w:t xml:space="preserve"> </w:t>
                      </w:r>
                      <w:r>
                        <w:rPr>
                          <w:rFonts w:ascii="Consolas"/>
                          <w:color w:val="202020"/>
                          <w:spacing w:val="-2"/>
                          <w:sz w:val="19"/>
                        </w:rPr>
                        <w:t>spamreader</w:t>
                      </w:r>
                      <w:r>
                        <w:rPr>
                          <w:rFonts w:ascii="Consolas"/>
                          <w:color w:val="0054AA"/>
                          <w:spacing w:val="-2"/>
                          <w:sz w:val="19"/>
                        </w:rPr>
                        <w:t>:</w:t>
                      </w:r>
                    </w:p>
                    <w:p w14:paraId="15B5BED5">
                      <w:pPr>
                        <w:spacing w:before="33" w:line="276" w:lineRule="auto"/>
                        <w:ind w:left="918" w:right="4265" w:firstLine="0"/>
                        <w:jc w:val="left"/>
                        <w:rPr>
                          <w:rFonts w:ascii="Consolas"/>
                          <w:color w:val="000000"/>
                          <w:sz w:val="19"/>
                        </w:rPr>
                      </w:pPr>
                      <w:r>
                        <w:rPr>
                          <w:rFonts w:ascii="Consolas"/>
                          <w:color w:val="202020"/>
                          <w:sz w:val="19"/>
                        </w:rPr>
                        <w:t xml:space="preserve">properties </w:t>
                      </w:r>
                      <w:r>
                        <w:rPr>
                          <w:rFonts w:ascii="Consolas"/>
                          <w:b/>
                          <w:color w:val="AA21FF"/>
                          <w:sz w:val="19"/>
                        </w:rPr>
                        <w:t xml:space="preserve">= </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202020"/>
                          <w:sz w:val="19"/>
                        </w:rPr>
                        <w:t>split</w:t>
                      </w:r>
                      <w:r>
                        <w:rPr>
                          <w:rFonts w:ascii="Consolas"/>
                          <w:color w:val="0054AA"/>
                          <w:sz w:val="19"/>
                        </w:rPr>
                        <w:t>(</w:t>
                      </w:r>
                      <w:r>
                        <w:rPr>
                          <w:rFonts w:ascii="Consolas"/>
                          <w:color w:val="B92020"/>
                          <w:sz w:val="19"/>
                        </w:rPr>
                        <w:t>"_"</w:t>
                      </w:r>
                      <w:r>
                        <w:rPr>
                          <w:rFonts w:ascii="Consolas"/>
                          <w:color w:val="0054AA"/>
                          <w:sz w:val="19"/>
                        </w:rPr>
                        <w:t xml:space="preserve">) </w:t>
                      </w:r>
                      <w:r>
                        <w:rPr>
                          <w:rFonts w:ascii="Consolas"/>
                          <w:color w:val="202020"/>
                          <w:sz w:val="19"/>
                        </w:rPr>
                        <w:t xml:space="preserve">pitch </w:t>
                      </w:r>
                      <w:r>
                        <w:rPr>
                          <w:rFonts w:ascii="Consolas"/>
                          <w:b/>
                          <w:color w:val="AA21FF"/>
                          <w:sz w:val="19"/>
                        </w:rPr>
                        <w:t xml:space="preserve">= </w:t>
                      </w:r>
                      <w:r>
                        <w:rPr>
                          <w:rFonts w:ascii="Consolas"/>
                          <w:color w:val="202020"/>
                          <w:sz w:val="19"/>
                        </w:rPr>
                        <w:t>float</w:t>
                      </w:r>
                      <w:r>
                        <w:rPr>
                          <w:rFonts w:ascii="Consolas"/>
                          <w:color w:val="0054AA"/>
                          <w:sz w:val="19"/>
                        </w:rPr>
                        <w:t>(</w:t>
                      </w:r>
                      <w:r>
                        <w:rPr>
                          <w:rFonts w:ascii="Consolas"/>
                          <w:color w:val="202020"/>
                          <w:sz w:val="19"/>
                        </w:rPr>
                        <w:t>properties</w:t>
                      </w:r>
                      <w:r>
                        <w:rPr>
                          <w:rFonts w:ascii="Consolas"/>
                          <w:color w:val="0054AA"/>
                          <w:sz w:val="19"/>
                        </w:rPr>
                        <w:t>[</w:t>
                      </w:r>
                      <w:r>
                        <w:rPr>
                          <w:rFonts w:ascii="Consolas"/>
                          <w:color w:val="008700"/>
                          <w:sz w:val="19"/>
                        </w:rPr>
                        <w:t>0</w:t>
                      </w:r>
                      <w:r>
                        <w:rPr>
                          <w:rFonts w:ascii="Consolas"/>
                          <w:color w:val="0054AA"/>
                          <w:sz w:val="19"/>
                        </w:rPr>
                        <w:t>])</w:t>
                      </w:r>
                    </w:p>
                    <w:p w14:paraId="78400F8D">
                      <w:pPr>
                        <w:spacing w:before="0" w:line="276" w:lineRule="auto"/>
                        <w:ind w:left="918" w:right="4995" w:firstLine="0"/>
                        <w:jc w:val="both"/>
                        <w:rPr>
                          <w:rFonts w:ascii="Consolas"/>
                          <w:color w:val="000000"/>
                          <w:sz w:val="19"/>
                        </w:rPr>
                      </w:pPr>
                      <w:r>
                        <w:rPr>
                          <w:rFonts w:ascii="Consolas"/>
                          <w:color w:val="202020"/>
                          <w:sz w:val="19"/>
                        </w:rPr>
                        <w:t xml:space="preserve">lane </w:t>
                      </w:r>
                      <w:r>
                        <w:rPr>
                          <w:rFonts w:ascii="Consolas"/>
                          <w:b/>
                          <w:color w:val="AA21FF"/>
                          <w:sz w:val="19"/>
                        </w:rPr>
                        <w:t xml:space="preserve">= </w:t>
                      </w:r>
                      <w:r>
                        <w:rPr>
                          <w:rFonts w:ascii="Consolas"/>
                          <w:color w:val="202020"/>
                          <w:sz w:val="19"/>
                        </w:rPr>
                        <w:t>int</w:t>
                      </w:r>
                      <w:r>
                        <w:rPr>
                          <w:rFonts w:ascii="Consolas"/>
                          <w:color w:val="0054AA"/>
                          <w:sz w:val="19"/>
                        </w:rPr>
                        <w:t>(</w:t>
                      </w:r>
                      <w:r>
                        <w:rPr>
                          <w:rFonts w:ascii="Consolas"/>
                          <w:color w:val="202020"/>
                          <w:sz w:val="19"/>
                        </w:rPr>
                        <w:t>properties</w:t>
                      </w:r>
                      <w:r>
                        <w:rPr>
                          <w:rFonts w:ascii="Consolas"/>
                          <w:color w:val="0054AA"/>
                          <w:sz w:val="19"/>
                        </w:rPr>
                        <w:t>[</w:t>
                      </w:r>
                      <w:r>
                        <w:rPr>
                          <w:rFonts w:ascii="Consolas"/>
                          <w:color w:val="008700"/>
                          <w:sz w:val="19"/>
                        </w:rPr>
                        <w:t>3</w:t>
                      </w:r>
                      <w:r>
                        <w:rPr>
                          <w:rFonts w:ascii="Consolas"/>
                          <w:color w:val="0054AA"/>
                          <w:sz w:val="19"/>
                        </w:rPr>
                        <w:t xml:space="preserve">]) </w:t>
                      </w:r>
                      <w:r>
                        <w:rPr>
                          <w:rFonts w:ascii="Consolas"/>
                          <w:color w:val="202020"/>
                          <w:sz w:val="19"/>
                        </w:rPr>
                        <w:t xml:space="preserve">j </w:t>
                      </w:r>
                      <w:r>
                        <w:rPr>
                          <w:rFonts w:ascii="Consolas"/>
                          <w:b/>
                          <w:color w:val="AA21FF"/>
                          <w:sz w:val="19"/>
                        </w:rPr>
                        <w:t xml:space="preserve">= </w:t>
                      </w:r>
                      <w:r>
                        <w:rPr>
                          <w:rFonts w:ascii="Consolas"/>
                          <w:color w:val="202020"/>
                          <w:sz w:val="19"/>
                        </w:rPr>
                        <w:t>int</w:t>
                      </w:r>
                      <w:r>
                        <w:rPr>
                          <w:rFonts w:ascii="Consolas"/>
                          <w:color w:val="0054AA"/>
                          <w:sz w:val="19"/>
                        </w:rPr>
                        <w:t>(</w:t>
                      </w:r>
                      <w:r>
                        <w:rPr>
                          <w:rFonts w:ascii="Consolas"/>
                          <w:color w:val="202020"/>
                          <w:sz w:val="19"/>
                        </w:rPr>
                        <w:t>np</w:t>
                      </w:r>
                      <w:r>
                        <w:rPr>
                          <w:rFonts w:ascii="Consolas"/>
                          <w:b/>
                          <w:color w:val="AA21FF"/>
                          <w:sz w:val="19"/>
                        </w:rPr>
                        <w:t>.</w:t>
                      </w:r>
                      <w:r>
                        <w:rPr>
                          <w:rFonts w:ascii="Consolas"/>
                          <w:color w:val="202020"/>
                          <w:sz w:val="19"/>
                        </w:rPr>
                        <w:t>abs</w:t>
                      </w:r>
                      <w:r>
                        <w:rPr>
                          <w:rFonts w:ascii="Consolas"/>
                          <w:color w:val="0054AA"/>
                          <w:sz w:val="19"/>
                        </w:rPr>
                        <w:t>(</w:t>
                      </w:r>
                      <w:r>
                        <w:rPr>
                          <w:rFonts w:ascii="Consolas"/>
                          <w:color w:val="202020"/>
                          <w:sz w:val="19"/>
                        </w:rPr>
                        <w:t>pitch</w:t>
                      </w:r>
                      <w:r>
                        <w:rPr>
                          <w:rFonts w:ascii="Consolas"/>
                          <w:b/>
                          <w:color w:val="AA21FF"/>
                          <w:sz w:val="19"/>
                        </w:rPr>
                        <w:t>/-</w:t>
                      </w:r>
                      <w:r>
                        <w:rPr>
                          <w:rFonts w:ascii="Consolas"/>
                          <w:color w:val="008700"/>
                          <w:sz w:val="19"/>
                        </w:rPr>
                        <w:t>5</w:t>
                      </w:r>
                      <w:r>
                        <w:rPr>
                          <w:rFonts w:ascii="Consolas"/>
                          <w:color w:val="0054AA"/>
                          <w:sz w:val="19"/>
                        </w:rPr>
                        <w:t xml:space="preserve">)) </w:t>
                      </w:r>
                      <w:r>
                        <w:rPr>
                          <w:rFonts w:ascii="Consolas"/>
                          <w:color w:val="202020"/>
                          <w:sz w:val="19"/>
                        </w:rPr>
                        <w:t xml:space="preserve">i </w:t>
                      </w:r>
                      <w:r>
                        <w:rPr>
                          <w:rFonts w:ascii="Consolas"/>
                          <w:b/>
                          <w:color w:val="AA21FF"/>
                          <w:sz w:val="19"/>
                        </w:rPr>
                        <w:t>=</w:t>
                      </w:r>
                      <w:r>
                        <w:rPr>
                          <w:rFonts w:ascii="Consolas"/>
                          <w:color w:val="202020"/>
                          <w:sz w:val="19"/>
                        </w:rPr>
                        <w:t>lane</w:t>
                      </w:r>
                      <w:r>
                        <w:rPr>
                          <w:rFonts w:ascii="Consolas"/>
                          <w:b/>
                          <w:color w:val="AA21FF"/>
                          <w:sz w:val="19"/>
                        </w:rPr>
                        <w:t>-</w:t>
                      </w:r>
                      <w:r>
                        <w:rPr>
                          <w:rFonts w:ascii="Consolas"/>
                          <w:color w:val="008700"/>
                          <w:sz w:val="19"/>
                        </w:rPr>
                        <w:t>1</w:t>
                      </w:r>
                    </w:p>
                    <w:p w14:paraId="781B7DC7">
                      <w:pPr>
                        <w:spacing w:before="0" w:line="276" w:lineRule="auto"/>
                        <w:ind w:left="60" w:right="2313" w:firstLine="858"/>
                        <w:jc w:val="both"/>
                        <w:rPr>
                          <w:rFonts w:ascii="Consolas"/>
                          <w:color w:val="000000"/>
                          <w:sz w:val="19"/>
                        </w:rPr>
                      </w:pPr>
                      <w:r>
                        <w:rPr>
                          <w:rFonts w:ascii="Consolas"/>
                          <w:color w:val="202020"/>
                          <w:sz w:val="19"/>
                        </w:rPr>
                        <w:t>expected_speed</w:t>
                      </w:r>
                      <w:r>
                        <w:rPr>
                          <w:rFonts w:ascii="Consolas"/>
                          <w:color w:val="0054AA"/>
                          <w:sz w:val="19"/>
                        </w:rPr>
                        <w:t>[</w:t>
                      </w:r>
                      <w:r>
                        <w:rPr>
                          <w:rFonts w:ascii="Consolas"/>
                          <w:color w:val="202020"/>
                          <w:sz w:val="19"/>
                        </w:rPr>
                        <w:t>i</w:t>
                      </w:r>
                      <w:r>
                        <w:rPr>
                          <w:rFonts w:ascii="Consolas"/>
                          <w:color w:val="0054AA"/>
                          <w:sz w:val="19"/>
                        </w:rPr>
                        <w:t>,</w:t>
                      </w:r>
                      <w:r>
                        <w:rPr>
                          <w:rFonts w:ascii="Consolas"/>
                          <w:color w:val="202020"/>
                          <w:sz w:val="19"/>
                        </w:rPr>
                        <w:t>j</w:t>
                      </w:r>
                      <w:r>
                        <w:rPr>
                          <w:rFonts w:ascii="Consolas"/>
                          <w:color w:val="0054AA"/>
                          <w:sz w:val="19"/>
                        </w:rPr>
                        <w:t xml:space="preserve">] </w:t>
                      </w:r>
                      <w:r>
                        <w:rPr>
                          <w:rFonts w:ascii="Consolas"/>
                          <w:b/>
                          <w:color w:val="AA21FF"/>
                          <w:sz w:val="19"/>
                        </w:rPr>
                        <w:t xml:space="preserve">= </w:t>
                      </w:r>
                      <w:r>
                        <w:rPr>
                          <w:rFonts w:ascii="Consolas"/>
                          <w:color w:val="202020"/>
                          <w:sz w:val="19"/>
                        </w:rPr>
                        <w:t>base_speed</w:t>
                      </w:r>
                      <w:r>
                        <w:rPr>
                          <w:rFonts w:ascii="Consolas"/>
                          <w:b/>
                          <w:color w:val="AA21FF"/>
                          <w:sz w:val="19"/>
                        </w:rPr>
                        <w:t>*</w:t>
                      </w:r>
                      <w:r>
                        <w:rPr>
                          <w:rFonts w:ascii="Consolas"/>
                          <w:color w:val="202020"/>
                          <w:sz w:val="19"/>
                        </w:rPr>
                        <w:t>fps</w:t>
                      </w:r>
                      <w:r>
                        <w:rPr>
                          <w:rFonts w:ascii="Consolas"/>
                          <w:b/>
                          <w:color w:val="AA21FF"/>
                          <w:sz w:val="19"/>
                        </w:rPr>
                        <w:t>*</w:t>
                      </w:r>
                      <w:r>
                        <w:rPr>
                          <w:rFonts w:ascii="Consolas"/>
                          <w:color w:val="202020"/>
                          <w:sz w:val="19"/>
                        </w:rPr>
                        <w:t>float</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color w:val="202020"/>
                          <w:sz w:val="19"/>
                        </w:rPr>
                        <w:t xml:space="preserve">df </w:t>
                      </w:r>
                      <w:r>
                        <w:rPr>
                          <w:rFonts w:ascii="Consolas"/>
                          <w:b/>
                          <w:color w:val="AA21FF"/>
                          <w:sz w:val="19"/>
                        </w:rPr>
                        <w:t xml:space="preserve">= </w:t>
                      </w:r>
                      <w:r>
                        <w:rPr>
                          <w:rFonts w:ascii="Consolas"/>
                          <w:color w:val="202020"/>
                          <w:sz w:val="19"/>
                        </w:rPr>
                        <w:t>pd</w:t>
                      </w:r>
                      <w:r>
                        <w:rPr>
                          <w:rFonts w:ascii="Consolas"/>
                          <w:b/>
                          <w:color w:val="AA21FF"/>
                          <w:sz w:val="19"/>
                        </w:rPr>
                        <w:t>.</w:t>
                      </w:r>
                      <w:r>
                        <w:rPr>
                          <w:rFonts w:ascii="Consolas"/>
                          <w:color w:val="202020"/>
                          <w:sz w:val="19"/>
                        </w:rPr>
                        <w:t>DataFrame</w:t>
                      </w:r>
                      <w:r>
                        <w:rPr>
                          <w:rFonts w:ascii="Consolas"/>
                          <w:color w:val="0054AA"/>
                          <w:sz w:val="19"/>
                        </w:rPr>
                        <w:t>(</w:t>
                      </w:r>
                      <w:r>
                        <w:rPr>
                          <w:rFonts w:ascii="Consolas"/>
                          <w:color w:val="202020"/>
                          <w:sz w:val="19"/>
                        </w:rPr>
                        <w:t>expected_speed</w:t>
                      </w:r>
                      <w:r>
                        <w:rPr>
                          <w:rFonts w:ascii="Consolas"/>
                          <w:color w:val="0054AA"/>
                          <w:sz w:val="19"/>
                        </w:rPr>
                        <w:t>,</w:t>
                      </w:r>
                      <w:r>
                        <w:rPr>
                          <w:rFonts w:ascii="Consolas"/>
                          <w:color w:val="202020"/>
                          <w:sz w:val="19"/>
                        </w:rPr>
                        <w:t>columns</w:t>
                      </w:r>
                      <w:r>
                        <w:rPr>
                          <w:rFonts w:ascii="Consolas"/>
                          <w:b/>
                          <w:color w:val="AA21FF"/>
                          <w:sz w:val="19"/>
                        </w:rPr>
                        <w:t>=</w:t>
                      </w:r>
                      <w:r>
                        <w:rPr>
                          <w:rFonts w:ascii="Consolas"/>
                          <w:color w:val="202020"/>
                          <w:sz w:val="19"/>
                        </w:rPr>
                        <w:t>angles</w:t>
                      </w:r>
                      <w:r>
                        <w:rPr>
                          <w:rFonts w:ascii="Consolas"/>
                          <w:color w:val="0054AA"/>
                          <w:sz w:val="19"/>
                        </w:rPr>
                        <w:t>)</w:t>
                      </w:r>
                    </w:p>
                    <w:p w14:paraId="611F07C9">
                      <w:pPr>
                        <w:spacing w:before="0" w:line="221" w:lineRule="exact"/>
                        <w:ind w:left="60" w:right="0" w:firstLine="0"/>
                        <w:jc w:val="left"/>
                        <w:rPr>
                          <w:rFonts w:ascii="Consolas"/>
                          <w:color w:val="000000"/>
                          <w:sz w:val="19"/>
                        </w:rPr>
                      </w:pPr>
                      <w:r>
                        <w:rPr>
                          <w:rFonts w:ascii="Consolas"/>
                          <w:color w:val="202020"/>
                          <w:spacing w:val="-2"/>
                          <w:sz w:val="19"/>
                        </w:rPr>
                        <w:t>display</w:t>
                      </w:r>
                      <w:r>
                        <w:rPr>
                          <w:rFonts w:ascii="Consolas"/>
                          <w:color w:val="0054AA"/>
                          <w:spacing w:val="-2"/>
                          <w:sz w:val="19"/>
                        </w:rPr>
                        <w:t>(</w:t>
                      </w:r>
                      <w:r>
                        <w:rPr>
                          <w:rFonts w:ascii="Consolas"/>
                          <w:color w:val="202020"/>
                          <w:spacing w:val="-2"/>
                          <w:sz w:val="19"/>
                        </w:rPr>
                        <w:t>df</w:t>
                      </w:r>
                      <w:r>
                        <w:rPr>
                          <w:rFonts w:ascii="Consolas"/>
                          <w:color w:val="0054AA"/>
                          <w:spacing w:val="-2"/>
                          <w:sz w:val="19"/>
                        </w:rPr>
                        <w:t>)</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05B0CF36">
      <w:pPr>
        <w:pStyle w:val="9"/>
        <w:rPr>
          <w:rFonts w:ascii="Consolas"/>
          <w:sz w:val="19"/>
        </w:rPr>
      </w:pPr>
    </w:p>
    <w:p w14:paraId="042AA0C3">
      <w:pPr>
        <w:pStyle w:val="9"/>
        <w:rPr>
          <w:rFonts w:ascii="Consolas"/>
          <w:sz w:val="19"/>
        </w:rPr>
      </w:pPr>
    </w:p>
    <w:p w14:paraId="7F6FB97A">
      <w:pPr>
        <w:pStyle w:val="9"/>
        <w:rPr>
          <w:rFonts w:ascii="Consolas"/>
          <w:sz w:val="19"/>
        </w:rPr>
      </w:pPr>
    </w:p>
    <w:p w14:paraId="21FA5E00">
      <w:pPr>
        <w:pStyle w:val="9"/>
        <w:rPr>
          <w:rFonts w:ascii="Consolas"/>
          <w:sz w:val="19"/>
        </w:rPr>
      </w:pPr>
    </w:p>
    <w:p w14:paraId="4A388FA6">
      <w:pPr>
        <w:pStyle w:val="9"/>
        <w:rPr>
          <w:rFonts w:ascii="Consolas"/>
          <w:sz w:val="19"/>
        </w:rPr>
      </w:pPr>
    </w:p>
    <w:p w14:paraId="0B58CC6F">
      <w:pPr>
        <w:pStyle w:val="9"/>
        <w:rPr>
          <w:rFonts w:ascii="Consolas"/>
          <w:sz w:val="19"/>
        </w:rPr>
      </w:pPr>
    </w:p>
    <w:p w14:paraId="25985499">
      <w:pPr>
        <w:pStyle w:val="9"/>
        <w:rPr>
          <w:rFonts w:ascii="Consolas"/>
          <w:sz w:val="19"/>
        </w:rPr>
      </w:pPr>
    </w:p>
    <w:p w14:paraId="10F58041">
      <w:pPr>
        <w:pStyle w:val="9"/>
        <w:rPr>
          <w:rFonts w:ascii="Consolas"/>
          <w:sz w:val="19"/>
        </w:rPr>
      </w:pPr>
    </w:p>
    <w:p w14:paraId="43877AC7">
      <w:pPr>
        <w:pStyle w:val="9"/>
        <w:rPr>
          <w:rFonts w:ascii="Consolas"/>
          <w:sz w:val="19"/>
        </w:rPr>
      </w:pPr>
    </w:p>
    <w:p w14:paraId="3CAA7091">
      <w:pPr>
        <w:pStyle w:val="9"/>
        <w:rPr>
          <w:rFonts w:ascii="Consolas"/>
          <w:sz w:val="19"/>
        </w:rPr>
      </w:pPr>
    </w:p>
    <w:p w14:paraId="1A940A9E">
      <w:pPr>
        <w:pStyle w:val="9"/>
        <w:rPr>
          <w:rFonts w:ascii="Consolas"/>
          <w:sz w:val="19"/>
        </w:rPr>
      </w:pPr>
    </w:p>
    <w:p w14:paraId="16BF5865">
      <w:pPr>
        <w:pStyle w:val="9"/>
        <w:rPr>
          <w:rFonts w:ascii="Consolas"/>
          <w:sz w:val="19"/>
        </w:rPr>
      </w:pPr>
    </w:p>
    <w:p w14:paraId="52953847">
      <w:pPr>
        <w:pStyle w:val="9"/>
        <w:rPr>
          <w:rFonts w:ascii="Consolas"/>
          <w:sz w:val="19"/>
        </w:rPr>
      </w:pPr>
    </w:p>
    <w:p w14:paraId="17989115">
      <w:pPr>
        <w:pStyle w:val="9"/>
        <w:rPr>
          <w:rFonts w:ascii="Consolas"/>
          <w:sz w:val="19"/>
        </w:rPr>
      </w:pPr>
    </w:p>
    <w:p w14:paraId="4D1D2E42">
      <w:pPr>
        <w:pStyle w:val="9"/>
        <w:rPr>
          <w:rFonts w:ascii="Consolas"/>
          <w:sz w:val="19"/>
        </w:rPr>
      </w:pPr>
    </w:p>
    <w:p w14:paraId="2BCD8C8F">
      <w:pPr>
        <w:pStyle w:val="9"/>
        <w:spacing w:before="119"/>
        <w:rPr>
          <w:rFonts w:ascii="Consolas"/>
          <w:sz w:val="19"/>
        </w:rPr>
      </w:pPr>
    </w:p>
    <w:p w14:paraId="55DCAB21">
      <w:pPr>
        <w:spacing w:before="1"/>
        <w:ind w:left="92" w:right="0" w:firstLine="0"/>
        <w:jc w:val="left"/>
        <w:rPr>
          <w:rFonts w:ascii="Consolas"/>
          <w:sz w:val="19"/>
        </w:rPr>
      </w:pPr>
      <w:r>
        <w:rPr>
          <w:rFonts w:ascii="Consolas"/>
          <w:sz w:val="19"/>
        </w:rPr>
        <mc:AlternateContent>
          <mc:Choice Requires="wps">
            <w:drawing>
              <wp:anchor distT="0" distB="0" distL="0" distR="0" simplePos="0" relativeHeight="251736064" behindDoc="0" locked="0" layoutInCell="1" allowOverlap="1">
                <wp:simplePos x="0" y="0"/>
                <wp:positionH relativeFrom="page">
                  <wp:posOffset>1411605</wp:posOffset>
                </wp:positionH>
                <wp:positionV relativeFrom="paragraph">
                  <wp:posOffset>-59690</wp:posOffset>
                </wp:positionV>
                <wp:extent cx="5461000" cy="3173730"/>
                <wp:effectExtent l="0" t="0" r="0" b="0"/>
                <wp:wrapNone/>
                <wp:docPr id="1091" name="Textbox 1091"/>
                <wp:cNvGraphicFramePr/>
                <a:graphic xmlns:a="http://schemas.openxmlformats.org/drawingml/2006/main">
                  <a:graphicData uri="http://schemas.microsoft.com/office/word/2010/wordprocessingShape">
                    <wps:wsp>
                      <wps:cNvSpPr txBox="1"/>
                      <wps:spPr>
                        <a:xfrm>
                          <a:off x="0" y="0"/>
                          <a:ext cx="5461000" cy="3173730"/>
                        </a:xfrm>
                        <a:prstGeom prst="rect">
                          <a:avLst/>
                        </a:prstGeom>
                        <a:solidFill>
                          <a:srgbClr val="F5F5F5"/>
                        </a:solidFill>
                      </wps:spPr>
                      <wps:txbx>
                        <w:txbxContent>
                          <w:p w14:paraId="24C25AC3">
                            <w:pPr>
                              <w:spacing w:before="95"/>
                              <w:ind w:left="60" w:right="0" w:firstLine="0"/>
                              <w:jc w:val="left"/>
                              <w:rPr>
                                <w:rFonts w:ascii="Consolas"/>
                                <w:color w:val="000000"/>
                                <w:sz w:val="19"/>
                              </w:rPr>
                            </w:pPr>
                            <w:r>
                              <w:rPr>
                                <w:rFonts w:ascii="Consolas"/>
                                <w:color w:val="202020"/>
                                <w:sz w:val="19"/>
                              </w:rPr>
                              <w:t>mean_error_speed_table</w:t>
                            </w:r>
                            <w:r>
                              <w:rPr>
                                <w:rFonts w:ascii="Consolas"/>
                                <w:color w:val="202020"/>
                                <w:spacing w:val="27"/>
                                <w:sz w:val="19"/>
                              </w:rPr>
                              <w:t xml:space="preserve"> </w:t>
                            </w:r>
                            <w:r>
                              <w:rPr>
                                <w:rFonts w:ascii="Consolas"/>
                                <w:b/>
                                <w:color w:val="AA21FF"/>
                                <w:sz w:val="19"/>
                              </w:rPr>
                              <w:t>=</w:t>
                            </w:r>
                            <w:r>
                              <w:rPr>
                                <w:rFonts w:ascii="Consolas"/>
                                <w:b/>
                                <w:color w:val="AA21FF"/>
                                <w:spacing w:val="27"/>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ones</w:t>
                            </w:r>
                            <w:r>
                              <w:rPr>
                                <w:rFonts w:ascii="Consolas"/>
                                <w:color w:val="0054AA"/>
                                <w:spacing w:val="-2"/>
                                <w:sz w:val="19"/>
                              </w:rPr>
                              <w:t>([</w:t>
                            </w:r>
                            <w:r>
                              <w:rPr>
                                <w:rFonts w:ascii="Consolas"/>
                                <w:color w:val="202020"/>
                                <w:spacing w:val="-2"/>
                                <w:sz w:val="19"/>
                              </w:rPr>
                              <w:t>len</w:t>
                            </w:r>
                            <w:r>
                              <w:rPr>
                                <w:rFonts w:ascii="Consolas"/>
                                <w:color w:val="0054AA"/>
                                <w:spacing w:val="-2"/>
                                <w:sz w:val="19"/>
                              </w:rPr>
                              <w:t>(</w:t>
                            </w:r>
                            <w:r>
                              <w:rPr>
                                <w:rFonts w:ascii="Consolas"/>
                                <w:color w:val="202020"/>
                                <w:spacing w:val="-2"/>
                                <w:sz w:val="19"/>
                              </w:rPr>
                              <w:t>lanes</w:t>
                            </w:r>
                            <w:r>
                              <w:rPr>
                                <w:rFonts w:ascii="Consolas"/>
                                <w:color w:val="0054AA"/>
                                <w:spacing w:val="-2"/>
                                <w:sz w:val="19"/>
                              </w:rPr>
                              <w:t>),</w:t>
                            </w:r>
                            <w:r>
                              <w:rPr>
                                <w:rFonts w:ascii="Consolas"/>
                                <w:color w:val="202020"/>
                                <w:spacing w:val="-2"/>
                                <w:sz w:val="19"/>
                              </w:rPr>
                              <w:t>len</w:t>
                            </w:r>
                            <w:r>
                              <w:rPr>
                                <w:rFonts w:ascii="Consolas"/>
                                <w:color w:val="0054AA"/>
                                <w:spacing w:val="-2"/>
                                <w:sz w:val="19"/>
                              </w:rPr>
                              <w:t>(</w:t>
                            </w:r>
                            <w:r>
                              <w:rPr>
                                <w:rFonts w:ascii="Consolas"/>
                                <w:color w:val="202020"/>
                                <w:spacing w:val="-2"/>
                                <w:sz w:val="19"/>
                              </w:rPr>
                              <w:t>angles</w:t>
                            </w:r>
                            <w:r>
                              <w:rPr>
                                <w:rFonts w:ascii="Consolas"/>
                                <w:color w:val="0054AA"/>
                                <w:spacing w:val="-2"/>
                                <w:sz w:val="19"/>
                              </w:rPr>
                              <w:t>)])</w:t>
                            </w:r>
                          </w:p>
                          <w:p w14:paraId="47C0FC13">
                            <w:pPr>
                              <w:spacing w:before="33" w:line="276" w:lineRule="auto"/>
                              <w:ind w:left="489" w:right="5961" w:hanging="430"/>
                              <w:jc w:val="left"/>
                              <w:rPr>
                                <w:rFonts w:ascii="Consolas"/>
                                <w:color w:val="000000"/>
                                <w:sz w:val="19"/>
                              </w:rPr>
                            </w:pPr>
                            <w:r>
                              <w:rPr>
                                <w:rFonts w:ascii="Consolas"/>
                                <w:b/>
                                <w:color w:val="008000"/>
                                <w:sz w:val="19"/>
                              </w:rPr>
                              <w:t xml:space="preserve">for </w:t>
                            </w:r>
                            <w:r>
                              <w:rPr>
                                <w:rFonts w:ascii="Consolas"/>
                                <w:color w:val="202020"/>
                                <w:sz w:val="19"/>
                              </w:rPr>
                              <w:t xml:space="preserve">lane </w:t>
                            </w:r>
                            <w:r>
                              <w:rPr>
                                <w:rFonts w:ascii="Consolas"/>
                                <w:b/>
                                <w:color w:val="AA21FF"/>
                                <w:sz w:val="19"/>
                              </w:rPr>
                              <w:t xml:space="preserve">in </w:t>
                            </w:r>
                            <w:r>
                              <w:rPr>
                                <w:rFonts w:ascii="Consolas"/>
                                <w:color w:val="202020"/>
                                <w:sz w:val="19"/>
                              </w:rPr>
                              <w:t>range</w:t>
                            </w:r>
                            <w:r>
                              <w:rPr>
                                <w:rFonts w:ascii="Consolas"/>
                                <w:color w:val="0054AA"/>
                                <w:sz w:val="19"/>
                              </w:rPr>
                              <w:t>(</w:t>
                            </w:r>
                            <w:r>
                              <w:rPr>
                                <w:rFonts w:ascii="Consolas"/>
                                <w:color w:val="008700"/>
                                <w:sz w:val="19"/>
                              </w:rPr>
                              <w:t>1</w:t>
                            </w:r>
                            <w:r>
                              <w:rPr>
                                <w:rFonts w:ascii="Consolas"/>
                                <w:color w:val="0054AA"/>
                                <w:sz w:val="19"/>
                              </w:rPr>
                              <w:t>,</w:t>
                            </w:r>
                            <w:r>
                              <w:rPr>
                                <w:rFonts w:ascii="Consolas"/>
                                <w:color w:val="008700"/>
                                <w:sz w:val="19"/>
                              </w:rPr>
                              <w:t>10</w:t>
                            </w:r>
                            <w:r>
                              <w:rPr>
                                <w:rFonts w:ascii="Consolas"/>
                                <w:color w:val="0054AA"/>
                                <w:sz w:val="19"/>
                              </w:rPr>
                              <w:t xml:space="preserve">): </w:t>
                            </w:r>
                            <w:r>
                              <w:rPr>
                                <w:rFonts w:ascii="Consolas"/>
                                <w:color w:val="202020"/>
                                <w:sz w:val="19"/>
                              </w:rPr>
                              <w:t xml:space="preserve">i </w:t>
                            </w:r>
                            <w:r>
                              <w:rPr>
                                <w:rFonts w:ascii="Consolas"/>
                                <w:b/>
                                <w:color w:val="AA21FF"/>
                                <w:sz w:val="19"/>
                              </w:rPr>
                              <w:t>=</w:t>
                            </w:r>
                            <w:r>
                              <w:rPr>
                                <w:rFonts w:ascii="Consolas"/>
                                <w:color w:val="202020"/>
                                <w:sz w:val="19"/>
                              </w:rPr>
                              <w:t>lane</w:t>
                            </w:r>
                            <w:r>
                              <w:rPr>
                                <w:rFonts w:ascii="Consolas"/>
                                <w:b/>
                                <w:color w:val="AA21FF"/>
                                <w:sz w:val="19"/>
                              </w:rPr>
                              <w:t>-</w:t>
                            </w:r>
                            <w:r>
                              <w:rPr>
                                <w:rFonts w:ascii="Consolas"/>
                                <w:color w:val="008700"/>
                                <w:sz w:val="19"/>
                              </w:rPr>
                              <w:t>1</w:t>
                            </w:r>
                          </w:p>
                          <w:p w14:paraId="67E29078">
                            <w:pPr>
                              <w:spacing w:before="0" w:line="221" w:lineRule="exact"/>
                              <w:ind w:left="489" w:right="0" w:firstLine="0"/>
                              <w:jc w:val="left"/>
                              <w:rPr>
                                <w:rFonts w:ascii="Consolas"/>
                                <w:color w:val="000000"/>
                                <w:sz w:val="19"/>
                              </w:rPr>
                            </w:pPr>
                            <w:r>
                              <w:rPr>
                                <w:rFonts w:ascii="Consolas"/>
                                <w:b/>
                                <w:color w:val="008000"/>
                                <w:sz w:val="19"/>
                              </w:rPr>
                              <w:t>for</w:t>
                            </w:r>
                            <w:r>
                              <w:rPr>
                                <w:rFonts w:ascii="Consolas"/>
                                <w:b/>
                                <w:color w:val="008000"/>
                                <w:spacing w:val="9"/>
                                <w:sz w:val="19"/>
                              </w:rPr>
                              <w:t xml:space="preserve"> </w:t>
                            </w:r>
                            <w:r>
                              <w:rPr>
                                <w:rFonts w:ascii="Consolas"/>
                                <w:color w:val="202020"/>
                                <w:sz w:val="19"/>
                              </w:rPr>
                              <w:t>pitch</w:t>
                            </w:r>
                            <w:r>
                              <w:rPr>
                                <w:rFonts w:ascii="Consolas"/>
                                <w:color w:val="202020"/>
                                <w:spacing w:val="10"/>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angles</w:t>
                            </w:r>
                            <w:r>
                              <w:rPr>
                                <w:rFonts w:ascii="Consolas"/>
                                <w:color w:val="0054AA"/>
                                <w:spacing w:val="-2"/>
                                <w:sz w:val="19"/>
                              </w:rPr>
                              <w:t>:</w:t>
                            </w:r>
                          </w:p>
                          <w:p w14:paraId="5BBD0F5A">
                            <w:pPr>
                              <w:spacing w:before="32" w:line="276" w:lineRule="auto"/>
                              <w:ind w:left="918"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vx, vy FROM positions WHERE target_id</w:t>
                            </w:r>
                            <w:r>
                              <w:rPr>
                                <w:rFonts w:ascii="Consolas"/>
                                <w:color w:val="B92020"/>
                                <w:spacing w:val="77"/>
                                <w:w w:val="150"/>
                                <w:sz w:val="19"/>
                              </w:rPr>
                              <w:t xml:space="preserve"> </w:t>
                            </w:r>
                            <w:r>
                              <w:rPr>
                                <w:rFonts w:ascii="Consolas"/>
                                <w:color w:val="B92020"/>
                                <w:sz w:val="19"/>
                              </w:rPr>
                              <w:t xml:space="preserve">IN (SELECT id FR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68502762">
                            <w:pPr>
                              <w:spacing w:before="0" w:line="221" w:lineRule="exact"/>
                              <w:ind w:left="918"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5479E513">
                            <w:pPr>
                              <w:spacing w:before="33"/>
                              <w:ind w:left="918"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205E3A19">
                            <w:pPr>
                              <w:pStyle w:val="9"/>
                              <w:spacing w:before="65"/>
                              <w:rPr>
                                <w:rFonts w:ascii="Consolas"/>
                                <w:color w:val="000000"/>
                                <w:sz w:val="19"/>
                              </w:rPr>
                            </w:pPr>
                          </w:p>
                          <w:p w14:paraId="3411161C">
                            <w:pPr>
                              <w:spacing w:before="0" w:line="276" w:lineRule="auto"/>
                              <w:ind w:left="918" w:right="2269" w:firstLine="0"/>
                              <w:jc w:val="left"/>
                              <w:rPr>
                                <w:rFonts w:ascii="Consolas"/>
                                <w:color w:val="000000"/>
                                <w:sz w:val="19"/>
                              </w:rPr>
                            </w:pPr>
                            <w:r>
                              <w:rPr>
                                <w:rFonts w:ascii="Consolas"/>
                                <w:color w:val="202020"/>
                                <w:sz w:val="19"/>
                              </w:rPr>
                              <w:t xml:space="preserve">vx_values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vy_values</w:t>
                            </w:r>
                            <w:r>
                              <w:rPr>
                                <w:rFonts w:ascii="Consolas"/>
                                <w:color w:val="202020"/>
                                <w:spacing w:val="13"/>
                                <w:sz w:val="19"/>
                              </w:rPr>
                              <w:t xml:space="preserve"> </w:t>
                            </w:r>
                            <w:r>
                              <w:rPr>
                                <w:rFonts w:ascii="Consolas"/>
                                <w:b/>
                                <w:color w:val="AA21FF"/>
                                <w:sz w:val="19"/>
                              </w:rPr>
                              <w:t>=</w:t>
                            </w:r>
                            <w:r>
                              <w:rPr>
                                <w:rFonts w:ascii="Consolas"/>
                                <w:b/>
                                <w:color w:val="AA21FF"/>
                                <w:spacing w:val="15"/>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w:t>
                            </w:r>
                            <w:r>
                              <w:rPr>
                                <w:rFonts w:ascii="Consolas"/>
                                <w:color w:val="0054AA"/>
                                <w:spacing w:val="15"/>
                                <w:sz w:val="19"/>
                              </w:rPr>
                              <w:t xml:space="preserve"> </w:t>
                            </w:r>
                            <w:r>
                              <w:rPr>
                                <w:rFonts w:ascii="Consolas"/>
                                <w:b/>
                                <w:color w:val="008000"/>
                                <w:sz w:val="19"/>
                              </w:rPr>
                              <w:t>for</w:t>
                            </w:r>
                            <w:r>
                              <w:rPr>
                                <w:rFonts w:ascii="Consolas"/>
                                <w:b/>
                                <w:color w:val="008000"/>
                                <w:spacing w:val="15"/>
                                <w:sz w:val="19"/>
                              </w:rPr>
                              <w:t xml:space="preserve"> </w:t>
                            </w:r>
                            <w:r>
                              <w:rPr>
                                <w:rFonts w:ascii="Consolas"/>
                                <w:color w:val="202020"/>
                                <w:sz w:val="19"/>
                              </w:rPr>
                              <w:t>row</w:t>
                            </w:r>
                            <w:r>
                              <w:rPr>
                                <w:rFonts w:ascii="Consolas"/>
                                <w:color w:val="202020"/>
                                <w:spacing w:val="15"/>
                                <w:sz w:val="19"/>
                              </w:rPr>
                              <w:t xml:space="preserve"> </w:t>
                            </w:r>
                            <w:r>
                              <w:rPr>
                                <w:rFonts w:ascii="Consolas"/>
                                <w:b/>
                                <w:color w:val="AA21FF"/>
                                <w:sz w:val="19"/>
                              </w:rPr>
                              <w:t>in</w:t>
                            </w:r>
                            <w:r>
                              <w:rPr>
                                <w:rFonts w:ascii="Consolas"/>
                                <w:b/>
                                <w:color w:val="AA21FF"/>
                                <w:spacing w:val="14"/>
                                <w:sz w:val="19"/>
                              </w:rPr>
                              <w:t xml:space="preserve"> </w:t>
                            </w:r>
                            <w:r>
                              <w:rPr>
                                <w:rFonts w:ascii="Consolas"/>
                                <w:color w:val="202020"/>
                                <w:spacing w:val="-2"/>
                                <w:sz w:val="19"/>
                              </w:rPr>
                              <w:t>results</w:t>
                            </w:r>
                            <w:r>
                              <w:rPr>
                                <w:rFonts w:ascii="Consolas"/>
                                <w:color w:val="0054AA"/>
                                <w:spacing w:val="-2"/>
                                <w:sz w:val="19"/>
                              </w:rPr>
                              <w:t>])</w:t>
                            </w:r>
                          </w:p>
                          <w:p w14:paraId="4DF5C4CC">
                            <w:pPr>
                              <w:pStyle w:val="9"/>
                              <w:spacing w:before="31"/>
                              <w:rPr>
                                <w:rFonts w:ascii="Consolas"/>
                                <w:color w:val="000000"/>
                                <w:sz w:val="19"/>
                              </w:rPr>
                            </w:pPr>
                          </w:p>
                          <w:p w14:paraId="26DA6F7B">
                            <w:pPr>
                              <w:spacing w:before="1"/>
                              <w:ind w:left="918" w:right="0" w:firstLine="0"/>
                              <w:jc w:val="left"/>
                              <w:rPr>
                                <w:rFonts w:ascii="Consolas"/>
                                <w:color w:val="000000"/>
                                <w:sz w:val="19"/>
                              </w:rPr>
                            </w:pPr>
                            <w:r>
                              <w:rPr>
                                <w:rFonts w:ascii="Consolas"/>
                                <w:color w:val="202020"/>
                                <w:sz w:val="19"/>
                              </w:rPr>
                              <w:t>j</w:t>
                            </w:r>
                            <w:r>
                              <w:rPr>
                                <w:rFonts w:ascii="Consolas"/>
                                <w:color w:val="202020"/>
                                <w:spacing w:val="23"/>
                                <w:sz w:val="19"/>
                              </w:rPr>
                              <w:t xml:space="preserve"> </w:t>
                            </w:r>
                            <w:r>
                              <w:rPr>
                                <w:rFonts w:ascii="Consolas"/>
                                <w:b/>
                                <w:color w:val="AA21FF"/>
                                <w:sz w:val="19"/>
                              </w:rPr>
                              <w:t>=</w:t>
                            </w:r>
                            <w:r>
                              <w:rPr>
                                <w:rFonts w:ascii="Consolas"/>
                                <w:b/>
                                <w:color w:val="AA21FF"/>
                                <w:spacing w:val="24"/>
                                <w:sz w:val="19"/>
                              </w:rPr>
                              <w:t xml:space="preserve"> </w:t>
                            </w:r>
                            <w:r>
                              <w:rPr>
                                <w:rFonts w:ascii="Consolas"/>
                                <w:color w:val="202020"/>
                                <w:sz w:val="19"/>
                              </w:rPr>
                              <w:t>int</w:t>
                            </w:r>
                            <w:r>
                              <w:rPr>
                                <w:rFonts w:ascii="Consolas"/>
                                <w:color w:val="0054AA"/>
                                <w:sz w:val="19"/>
                              </w:rPr>
                              <w:t>(</w:t>
                            </w:r>
                            <w:r>
                              <w:rPr>
                                <w:rFonts w:ascii="Consolas"/>
                                <w:color w:val="202020"/>
                                <w:sz w:val="19"/>
                              </w:rPr>
                              <w:t>np</w:t>
                            </w:r>
                            <w:r>
                              <w:rPr>
                                <w:rFonts w:ascii="Consolas"/>
                                <w:b/>
                                <w:color w:val="AA21FF"/>
                                <w:sz w:val="19"/>
                              </w:rPr>
                              <w:t>.</w:t>
                            </w:r>
                            <w:r>
                              <w:rPr>
                                <w:rFonts w:ascii="Consolas"/>
                                <w:color w:val="202020"/>
                                <w:sz w:val="19"/>
                              </w:rPr>
                              <w:t>abs</w:t>
                            </w:r>
                            <w:r>
                              <w:rPr>
                                <w:rFonts w:ascii="Consolas"/>
                                <w:color w:val="0054AA"/>
                                <w:sz w:val="19"/>
                              </w:rPr>
                              <w:t>(</w:t>
                            </w:r>
                            <w:r>
                              <w:rPr>
                                <w:rFonts w:ascii="Consolas"/>
                                <w:color w:val="202020"/>
                                <w:sz w:val="19"/>
                              </w:rPr>
                              <w:t>pitch</w:t>
                            </w:r>
                            <w:r>
                              <w:rPr>
                                <w:rFonts w:ascii="Consolas"/>
                                <w:b/>
                                <w:color w:val="AA21FF"/>
                                <w:sz w:val="19"/>
                              </w:rPr>
                              <w:t>/-</w:t>
                            </w:r>
                            <w:r>
                              <w:rPr>
                                <w:rFonts w:ascii="Consolas"/>
                                <w:color w:val="008700"/>
                                <w:spacing w:val="-5"/>
                                <w:sz w:val="19"/>
                              </w:rPr>
                              <w:t>5</w:t>
                            </w:r>
                            <w:r>
                              <w:rPr>
                                <w:rFonts w:ascii="Consolas"/>
                                <w:color w:val="0054AA"/>
                                <w:spacing w:val="-5"/>
                                <w:sz w:val="19"/>
                              </w:rPr>
                              <w:t>))</w:t>
                            </w:r>
                          </w:p>
                          <w:p w14:paraId="358CD06A">
                            <w:pPr>
                              <w:spacing w:before="32"/>
                              <w:ind w:left="918" w:right="0" w:firstLine="0"/>
                              <w:jc w:val="left"/>
                              <w:rPr>
                                <w:rFonts w:ascii="Consolas"/>
                                <w:color w:val="000000"/>
                                <w:sz w:val="19"/>
                              </w:rPr>
                            </w:pPr>
                            <w:r>
                              <w:rPr>
                                <w:rFonts w:ascii="Consolas"/>
                                <w:color w:val="202020"/>
                                <w:sz w:val="19"/>
                              </w:rPr>
                              <w:t>mean_speed</w:t>
                            </w:r>
                            <w:r>
                              <w:rPr>
                                <w:rFonts w:ascii="Consolas"/>
                                <w:color w:val="202020"/>
                                <w:spacing w:val="14"/>
                                <w:sz w:val="19"/>
                              </w:rPr>
                              <w:t xml:space="preserve"> </w:t>
                            </w:r>
                            <w:r>
                              <w:rPr>
                                <w:rFonts w:ascii="Consolas"/>
                                <w:b/>
                                <w:color w:val="AA21FF"/>
                                <w:sz w:val="19"/>
                              </w:rPr>
                              <w:t>=</w:t>
                            </w:r>
                            <w:r>
                              <w:rPr>
                                <w:rFonts w:ascii="Consolas"/>
                                <w:b/>
                                <w:color w:val="AA21FF"/>
                                <w:spacing w:val="14"/>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sqrt</w:t>
                            </w:r>
                            <w:r>
                              <w:rPr>
                                <w:rFonts w:ascii="Consolas"/>
                                <w:color w:val="0054AA"/>
                                <w:spacing w:val="-2"/>
                                <w:sz w:val="19"/>
                              </w:rPr>
                              <w:t>(</w:t>
                            </w:r>
                            <w:r>
                              <w:rPr>
                                <w:rFonts w:ascii="Consolas"/>
                                <w:color w:val="202020"/>
                                <w:spacing w:val="-2"/>
                                <w:sz w:val="19"/>
                              </w:rPr>
                              <w:t>vx_values</w:t>
                            </w:r>
                            <w:r>
                              <w:rPr>
                                <w:rFonts w:ascii="Consolas"/>
                                <w:b/>
                                <w:color w:val="AA21FF"/>
                                <w:spacing w:val="-2"/>
                                <w:sz w:val="19"/>
                              </w:rPr>
                              <w:t>**</w:t>
                            </w:r>
                            <w:r>
                              <w:rPr>
                                <w:rFonts w:ascii="Consolas"/>
                                <w:color w:val="008700"/>
                                <w:spacing w:val="-2"/>
                                <w:sz w:val="19"/>
                              </w:rPr>
                              <w:t>2</w:t>
                            </w:r>
                            <w:r>
                              <w:rPr>
                                <w:rFonts w:ascii="Consolas"/>
                                <w:b/>
                                <w:color w:val="AA21FF"/>
                                <w:spacing w:val="-2"/>
                                <w:sz w:val="19"/>
                              </w:rPr>
                              <w:t>+</w:t>
                            </w:r>
                            <w:r>
                              <w:rPr>
                                <w:rFonts w:ascii="Consolas"/>
                                <w:color w:val="202020"/>
                                <w:spacing w:val="-2"/>
                                <w:sz w:val="19"/>
                              </w:rPr>
                              <w:t>vy_values</w:t>
                            </w:r>
                            <w:r>
                              <w:rPr>
                                <w:rFonts w:ascii="Consolas"/>
                                <w:b/>
                                <w:color w:val="AA21FF"/>
                                <w:spacing w:val="-2"/>
                                <w:sz w:val="19"/>
                              </w:rPr>
                              <w:t>**</w:t>
                            </w:r>
                            <w:r>
                              <w:rPr>
                                <w:rFonts w:ascii="Consolas"/>
                                <w:color w:val="008700"/>
                                <w:spacing w:val="-2"/>
                                <w:sz w:val="19"/>
                              </w:rPr>
                              <w:t>2</w:t>
                            </w:r>
                            <w:r>
                              <w:rPr>
                                <w:rFonts w:ascii="Consolas"/>
                                <w:color w:val="0054AA"/>
                                <w:spacing w:val="-2"/>
                                <w:sz w:val="19"/>
                              </w:rPr>
                              <w:t>)</w:t>
                            </w:r>
                          </w:p>
                          <w:p w14:paraId="6AA71357">
                            <w:pPr>
                              <w:spacing w:before="33"/>
                              <w:ind w:left="918" w:right="0" w:firstLine="0"/>
                              <w:jc w:val="left"/>
                              <w:rPr>
                                <w:rFonts w:ascii="Consolas"/>
                                <w:color w:val="000000"/>
                                <w:sz w:val="19"/>
                              </w:rPr>
                            </w:pPr>
                            <w:r>
                              <w:rPr>
                                <w:rFonts w:ascii="Consolas"/>
                                <w:color w:val="202020"/>
                                <w:sz w:val="19"/>
                              </w:rPr>
                              <w:t>normalized_speed</w:t>
                            </w:r>
                            <w:r>
                              <w:rPr>
                                <w:rFonts w:ascii="Consolas"/>
                                <w:color w:val="202020"/>
                                <w:spacing w:val="31"/>
                                <w:sz w:val="19"/>
                              </w:rPr>
                              <w:t xml:space="preserve"> </w:t>
                            </w:r>
                            <w:r>
                              <w:rPr>
                                <w:rFonts w:ascii="Consolas"/>
                                <w:b/>
                                <w:color w:val="AA21FF"/>
                                <w:sz w:val="19"/>
                              </w:rPr>
                              <w:t>=</w:t>
                            </w:r>
                            <w:r>
                              <w:rPr>
                                <w:rFonts w:ascii="Consolas"/>
                                <w:b/>
                                <w:color w:val="AA21FF"/>
                                <w:spacing w:val="32"/>
                                <w:sz w:val="19"/>
                              </w:rPr>
                              <w:t xml:space="preserve"> </w:t>
                            </w:r>
                            <w:r>
                              <w:rPr>
                                <w:rFonts w:ascii="Consolas"/>
                                <w:color w:val="202020"/>
                                <w:sz w:val="19"/>
                              </w:rPr>
                              <w:t>mean_speed</w:t>
                            </w:r>
                            <w:r>
                              <w:rPr>
                                <w:rFonts w:ascii="Consolas"/>
                                <w:b/>
                                <w:color w:val="AA21FF"/>
                                <w:sz w:val="19"/>
                              </w:rPr>
                              <w:t>-</w:t>
                            </w:r>
                            <w:r>
                              <w:rPr>
                                <w:rFonts w:ascii="Consolas"/>
                                <w:color w:val="202020"/>
                                <w:spacing w:val="-2"/>
                                <w:sz w:val="19"/>
                              </w:rPr>
                              <w:t>expected_speed</w:t>
                            </w:r>
                            <w:r>
                              <w:rPr>
                                <w:rFonts w:ascii="Consolas"/>
                                <w:color w:val="0054AA"/>
                                <w:spacing w:val="-2"/>
                                <w:sz w:val="19"/>
                              </w:rPr>
                              <w:t>[</w:t>
                            </w:r>
                            <w:r>
                              <w:rPr>
                                <w:rFonts w:ascii="Consolas"/>
                                <w:color w:val="202020"/>
                                <w:spacing w:val="-2"/>
                                <w:sz w:val="19"/>
                              </w:rPr>
                              <w:t>i</w:t>
                            </w:r>
                            <w:r>
                              <w:rPr>
                                <w:rFonts w:ascii="Consolas"/>
                                <w:color w:val="0054AA"/>
                                <w:spacing w:val="-2"/>
                                <w:sz w:val="19"/>
                              </w:rPr>
                              <w:t>,</w:t>
                            </w:r>
                            <w:r>
                              <w:rPr>
                                <w:rFonts w:ascii="Consolas"/>
                                <w:color w:val="202020"/>
                                <w:spacing w:val="-2"/>
                                <w:sz w:val="19"/>
                              </w:rPr>
                              <w:t>j</w:t>
                            </w:r>
                            <w:r>
                              <w:rPr>
                                <w:rFonts w:ascii="Consolas"/>
                                <w:color w:val="0054AA"/>
                                <w:spacing w:val="-2"/>
                                <w:sz w:val="19"/>
                              </w:rPr>
                              <w:t>]</w:t>
                            </w:r>
                          </w:p>
                          <w:p w14:paraId="7A182B76">
                            <w:pPr>
                              <w:spacing w:before="33"/>
                              <w:ind w:left="918" w:right="0" w:firstLine="0"/>
                              <w:jc w:val="left"/>
                              <w:rPr>
                                <w:rFonts w:ascii="Consolas"/>
                                <w:color w:val="000000"/>
                                <w:sz w:val="19"/>
                              </w:rPr>
                            </w:pPr>
                            <w:r>
                              <w:rPr>
                                <w:rFonts w:ascii="Consolas"/>
                                <w:b/>
                                <w:color w:val="008000"/>
                                <w:sz w:val="19"/>
                              </w:rPr>
                              <w:t>if</w:t>
                            </w:r>
                            <w:r>
                              <w:rPr>
                                <w:rFonts w:ascii="Consolas"/>
                                <w:b/>
                                <w:color w:val="008000"/>
                                <w:spacing w:val="6"/>
                                <w:sz w:val="19"/>
                              </w:rPr>
                              <w:t xml:space="preserve"> </w:t>
                            </w:r>
                            <w:r>
                              <w:rPr>
                                <w:rFonts w:ascii="Consolas"/>
                                <w:color w:val="202020"/>
                                <w:spacing w:val="-2"/>
                                <w:sz w:val="19"/>
                              </w:rPr>
                              <w:t>len</w:t>
                            </w:r>
                            <w:r>
                              <w:rPr>
                                <w:rFonts w:ascii="Consolas"/>
                                <w:color w:val="0054AA"/>
                                <w:spacing w:val="-2"/>
                                <w:sz w:val="19"/>
                              </w:rPr>
                              <w:t>(</w:t>
                            </w:r>
                            <w:r>
                              <w:rPr>
                                <w:rFonts w:ascii="Consolas"/>
                                <w:color w:val="202020"/>
                                <w:spacing w:val="-2"/>
                                <w:sz w:val="19"/>
                              </w:rPr>
                              <w:t>vx_values</w:t>
                            </w:r>
                            <w:r>
                              <w:rPr>
                                <w:rFonts w:ascii="Consolas"/>
                                <w:color w:val="0054AA"/>
                                <w:spacing w:val="-2"/>
                                <w:sz w:val="19"/>
                              </w:rPr>
                              <w:t>)</w:t>
                            </w:r>
                            <w:r>
                              <w:rPr>
                                <w:rFonts w:ascii="Consolas"/>
                                <w:b/>
                                <w:color w:val="AA21FF"/>
                                <w:spacing w:val="-2"/>
                                <w:sz w:val="19"/>
                              </w:rPr>
                              <w:t>&gt;</w:t>
                            </w:r>
                            <w:r>
                              <w:rPr>
                                <w:rFonts w:ascii="Consolas"/>
                                <w:color w:val="008700"/>
                                <w:spacing w:val="-2"/>
                                <w:sz w:val="19"/>
                              </w:rPr>
                              <w:t>1</w:t>
                            </w:r>
                            <w:r>
                              <w:rPr>
                                <w:rFonts w:ascii="Consolas"/>
                                <w:color w:val="0054AA"/>
                                <w:spacing w:val="-2"/>
                                <w:sz w:val="19"/>
                              </w:rPr>
                              <w:t>:</w:t>
                            </w:r>
                          </w:p>
                          <w:p w14:paraId="1B960714">
                            <w:pPr>
                              <w:spacing w:before="32" w:line="276" w:lineRule="auto"/>
                              <w:ind w:left="60" w:right="76" w:firstLine="1287"/>
                              <w:jc w:val="left"/>
                              <w:rPr>
                                <w:rFonts w:ascii="Consolas"/>
                                <w:color w:val="000000"/>
                                <w:sz w:val="19"/>
                              </w:rPr>
                            </w:pPr>
                            <w:r>
                              <w:rPr>
                                <w:rFonts w:ascii="Consolas"/>
                                <w:color w:val="202020"/>
                                <w:spacing w:val="-2"/>
                                <w:sz w:val="19"/>
                              </w:rPr>
                              <w:t>mean_error_speed_table</w:t>
                            </w:r>
                            <w:r>
                              <w:rPr>
                                <w:rFonts w:ascii="Consolas"/>
                                <w:color w:val="0054AA"/>
                                <w:spacing w:val="-2"/>
                                <w:sz w:val="19"/>
                              </w:rPr>
                              <w:t>[</w:t>
                            </w:r>
                            <w:r>
                              <w:rPr>
                                <w:rFonts w:ascii="Consolas"/>
                                <w:color w:val="202020"/>
                                <w:spacing w:val="-2"/>
                                <w:sz w:val="19"/>
                              </w:rPr>
                              <w:t>i</w:t>
                            </w:r>
                            <w:r>
                              <w:rPr>
                                <w:rFonts w:ascii="Consolas"/>
                                <w:color w:val="0054AA"/>
                                <w:spacing w:val="-2"/>
                                <w:sz w:val="19"/>
                              </w:rPr>
                              <w:t>,</w:t>
                            </w:r>
                            <w:r>
                              <w:rPr>
                                <w:rFonts w:ascii="Consolas"/>
                                <w:color w:val="202020"/>
                                <w:spacing w:val="-2"/>
                                <w:sz w:val="19"/>
                              </w:rPr>
                              <w:t>j</w:t>
                            </w:r>
                            <w:r>
                              <w:rPr>
                                <w:rFonts w:ascii="Consolas"/>
                                <w:color w:val="0054AA"/>
                                <w:spacing w:val="-2"/>
                                <w:sz w:val="19"/>
                              </w:rPr>
                              <w:t>]</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sum</w:t>
                            </w:r>
                            <w:r>
                              <w:rPr>
                                <w:rFonts w:ascii="Consolas"/>
                                <w:color w:val="0054AA"/>
                                <w:spacing w:val="-2"/>
                                <w:sz w:val="19"/>
                              </w:rPr>
                              <w:t>(</w:t>
                            </w:r>
                            <w:r>
                              <w:rPr>
                                <w:rFonts w:ascii="Consolas"/>
                                <w:color w:val="202020"/>
                                <w:spacing w:val="-2"/>
                                <w:sz w:val="19"/>
                              </w:rPr>
                              <w:t>normalized_speed</w:t>
                            </w:r>
                            <w:r>
                              <w:rPr>
                                <w:rFonts w:ascii="Consolas"/>
                                <w:color w:val="0054AA"/>
                                <w:spacing w:val="-2"/>
                                <w:sz w:val="19"/>
                              </w:rPr>
                              <w:t>)</w:t>
                            </w:r>
                            <w:r>
                              <w:rPr>
                                <w:rFonts w:ascii="Consolas"/>
                                <w:b/>
                                <w:color w:val="AA21FF"/>
                                <w:spacing w:val="-2"/>
                                <w:sz w:val="19"/>
                              </w:rPr>
                              <w:t>/</w:t>
                            </w:r>
                            <w:r>
                              <w:rPr>
                                <w:rFonts w:ascii="Consolas"/>
                                <w:color w:val="202020"/>
                                <w:spacing w:val="-2"/>
                                <w:sz w:val="19"/>
                              </w:rPr>
                              <w:t>len</w:t>
                            </w:r>
                            <w:r>
                              <w:rPr>
                                <w:rFonts w:ascii="Consolas"/>
                                <w:color w:val="0054AA"/>
                                <w:spacing w:val="-2"/>
                                <w:sz w:val="19"/>
                              </w:rPr>
                              <w:t>(</w:t>
                            </w:r>
                            <w:r>
                              <w:rPr>
                                <w:rFonts w:ascii="Consolas"/>
                                <w:color w:val="202020"/>
                                <w:spacing w:val="-2"/>
                                <w:sz w:val="19"/>
                              </w:rPr>
                              <w:t>normalized_</w:t>
                            </w:r>
                            <w:r>
                              <w:rPr>
                                <w:rFonts w:ascii="Consolas"/>
                                <w:color w:val="202020"/>
                                <w:spacing w:val="80"/>
                                <w:sz w:val="19"/>
                              </w:rPr>
                              <w:t xml:space="preserve"> </w:t>
                            </w:r>
                            <w:r>
                              <w:rPr>
                                <w:rFonts w:ascii="Consolas"/>
                                <w:color w:val="202020"/>
                                <w:sz w:val="19"/>
                              </w:rPr>
                              <w:t xml:space="preserve">df </w:t>
                            </w:r>
                            <w:r>
                              <w:rPr>
                                <w:rFonts w:ascii="Consolas"/>
                                <w:b/>
                                <w:color w:val="AA21FF"/>
                                <w:sz w:val="19"/>
                              </w:rPr>
                              <w:t xml:space="preserve">= </w:t>
                            </w:r>
                            <w:r>
                              <w:rPr>
                                <w:rFonts w:ascii="Consolas"/>
                                <w:color w:val="202020"/>
                                <w:sz w:val="19"/>
                              </w:rPr>
                              <w:t>pd</w:t>
                            </w:r>
                            <w:r>
                              <w:rPr>
                                <w:rFonts w:ascii="Consolas"/>
                                <w:b/>
                                <w:color w:val="AA21FF"/>
                                <w:sz w:val="19"/>
                              </w:rPr>
                              <w:t>.</w:t>
                            </w:r>
                            <w:r>
                              <w:rPr>
                                <w:rFonts w:ascii="Consolas"/>
                                <w:color w:val="202020"/>
                                <w:sz w:val="19"/>
                              </w:rPr>
                              <w:t>DataFrame</w:t>
                            </w:r>
                            <w:r>
                              <w:rPr>
                                <w:rFonts w:ascii="Consolas"/>
                                <w:color w:val="0054AA"/>
                                <w:sz w:val="19"/>
                              </w:rPr>
                              <w:t>(</w:t>
                            </w:r>
                            <w:r>
                              <w:rPr>
                                <w:rFonts w:ascii="Consolas"/>
                                <w:color w:val="202020"/>
                                <w:sz w:val="19"/>
                              </w:rPr>
                              <w:t>mean_error_speed_table</w:t>
                            </w:r>
                            <w:r>
                              <w:rPr>
                                <w:rFonts w:ascii="Consolas"/>
                                <w:color w:val="0054AA"/>
                                <w:sz w:val="19"/>
                              </w:rPr>
                              <w:t>,</w:t>
                            </w:r>
                            <w:r>
                              <w:rPr>
                                <w:rFonts w:ascii="Consolas"/>
                                <w:color w:val="202020"/>
                                <w:sz w:val="19"/>
                              </w:rPr>
                              <w:t>columns</w:t>
                            </w:r>
                            <w:r>
                              <w:rPr>
                                <w:rFonts w:ascii="Consolas"/>
                                <w:b/>
                                <w:color w:val="AA21FF"/>
                                <w:sz w:val="19"/>
                              </w:rPr>
                              <w:t>=</w:t>
                            </w:r>
                            <w:r>
                              <w:rPr>
                                <w:rFonts w:ascii="Consolas"/>
                                <w:color w:val="202020"/>
                                <w:sz w:val="19"/>
                              </w:rPr>
                              <w:t>angles</w:t>
                            </w:r>
                            <w:r>
                              <w:rPr>
                                <w:rFonts w:ascii="Consolas"/>
                                <w:color w:val="0054AA"/>
                                <w:sz w:val="19"/>
                              </w:rPr>
                              <w:t>)</w:t>
                            </w:r>
                          </w:p>
                          <w:p w14:paraId="27A804A5">
                            <w:pPr>
                              <w:spacing w:before="0" w:line="221" w:lineRule="exact"/>
                              <w:ind w:left="60" w:right="0" w:firstLine="0"/>
                              <w:jc w:val="left"/>
                              <w:rPr>
                                <w:rFonts w:ascii="Consolas"/>
                                <w:color w:val="000000"/>
                                <w:sz w:val="19"/>
                              </w:rPr>
                            </w:pPr>
                            <w:r>
                              <w:rPr>
                                <w:rFonts w:ascii="Consolas"/>
                                <w:color w:val="202020"/>
                                <w:spacing w:val="-2"/>
                                <w:sz w:val="19"/>
                              </w:rPr>
                              <w:t>display</w:t>
                            </w:r>
                            <w:r>
                              <w:rPr>
                                <w:rFonts w:ascii="Consolas"/>
                                <w:color w:val="0054AA"/>
                                <w:spacing w:val="-2"/>
                                <w:sz w:val="19"/>
                              </w:rPr>
                              <w:t>(</w:t>
                            </w:r>
                            <w:r>
                              <w:rPr>
                                <w:rFonts w:ascii="Consolas"/>
                                <w:color w:val="202020"/>
                                <w:spacing w:val="-2"/>
                                <w:sz w:val="19"/>
                              </w:rPr>
                              <w:t>df</w:t>
                            </w:r>
                            <w:r>
                              <w:rPr>
                                <w:rFonts w:ascii="Consolas"/>
                                <w:color w:val="0054AA"/>
                                <w:spacing w:val="-2"/>
                                <w:sz w:val="19"/>
                              </w:rPr>
                              <w:t>)</w:t>
                            </w:r>
                          </w:p>
                        </w:txbxContent>
                      </wps:txbx>
                      <wps:bodyPr wrap="square" lIns="0" tIns="0" rIns="0" bIns="0" rtlCol="0">
                        <a:noAutofit/>
                      </wps:bodyPr>
                    </wps:wsp>
                  </a:graphicData>
                </a:graphic>
              </wp:anchor>
            </w:drawing>
          </mc:Choice>
          <mc:Fallback>
            <w:pict>
              <v:shape id="Textbox 1091" o:spid="_x0000_s1026" o:spt="202" type="#_x0000_t202" style="position:absolute;left:0pt;margin-left:111.15pt;margin-top:-4.7pt;height:249.9pt;width:430pt;mso-position-horizontal-relative:page;z-index:251736064;mso-width-relative:page;mso-height-relative:page;" fillcolor="#F5F5F5" filled="t" stroked="f" coordsize="21600,21600" o:gfxdata="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nE2Kh2AAAAAsBAAAPAAAAAAAAAAEAIAAA&#10;ACIAAABkcnMvZG93bnJldi54bWxQSwECFAAUAAAACACHTuJA3Mo9HNMBAACvAwAADgAAAAAAAAAB&#10;ACAAAAAnAQAAZHJzL2Uyb0RvYy54bWxQSwUGAAAAAAYABgBZAQAAbAUAAAAA&#10;">
                <v:fill on="t" focussize="0,0"/>
                <v:stroke on="f"/>
                <v:imagedata o:title=""/>
                <o:lock v:ext="edit" aspectratio="f"/>
                <v:textbox inset="0mm,0mm,0mm,0mm">
                  <w:txbxContent>
                    <w:p w14:paraId="24C25AC3">
                      <w:pPr>
                        <w:spacing w:before="95"/>
                        <w:ind w:left="60" w:right="0" w:firstLine="0"/>
                        <w:jc w:val="left"/>
                        <w:rPr>
                          <w:rFonts w:ascii="Consolas"/>
                          <w:color w:val="000000"/>
                          <w:sz w:val="19"/>
                        </w:rPr>
                      </w:pPr>
                      <w:r>
                        <w:rPr>
                          <w:rFonts w:ascii="Consolas"/>
                          <w:color w:val="202020"/>
                          <w:sz w:val="19"/>
                        </w:rPr>
                        <w:t>mean_error_speed_table</w:t>
                      </w:r>
                      <w:r>
                        <w:rPr>
                          <w:rFonts w:ascii="Consolas"/>
                          <w:color w:val="202020"/>
                          <w:spacing w:val="27"/>
                          <w:sz w:val="19"/>
                        </w:rPr>
                        <w:t xml:space="preserve"> </w:t>
                      </w:r>
                      <w:r>
                        <w:rPr>
                          <w:rFonts w:ascii="Consolas"/>
                          <w:b/>
                          <w:color w:val="AA21FF"/>
                          <w:sz w:val="19"/>
                        </w:rPr>
                        <w:t>=</w:t>
                      </w:r>
                      <w:r>
                        <w:rPr>
                          <w:rFonts w:ascii="Consolas"/>
                          <w:b/>
                          <w:color w:val="AA21FF"/>
                          <w:spacing w:val="27"/>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ones</w:t>
                      </w:r>
                      <w:r>
                        <w:rPr>
                          <w:rFonts w:ascii="Consolas"/>
                          <w:color w:val="0054AA"/>
                          <w:spacing w:val="-2"/>
                          <w:sz w:val="19"/>
                        </w:rPr>
                        <w:t>([</w:t>
                      </w:r>
                      <w:r>
                        <w:rPr>
                          <w:rFonts w:ascii="Consolas"/>
                          <w:color w:val="202020"/>
                          <w:spacing w:val="-2"/>
                          <w:sz w:val="19"/>
                        </w:rPr>
                        <w:t>len</w:t>
                      </w:r>
                      <w:r>
                        <w:rPr>
                          <w:rFonts w:ascii="Consolas"/>
                          <w:color w:val="0054AA"/>
                          <w:spacing w:val="-2"/>
                          <w:sz w:val="19"/>
                        </w:rPr>
                        <w:t>(</w:t>
                      </w:r>
                      <w:r>
                        <w:rPr>
                          <w:rFonts w:ascii="Consolas"/>
                          <w:color w:val="202020"/>
                          <w:spacing w:val="-2"/>
                          <w:sz w:val="19"/>
                        </w:rPr>
                        <w:t>lanes</w:t>
                      </w:r>
                      <w:r>
                        <w:rPr>
                          <w:rFonts w:ascii="Consolas"/>
                          <w:color w:val="0054AA"/>
                          <w:spacing w:val="-2"/>
                          <w:sz w:val="19"/>
                        </w:rPr>
                        <w:t>),</w:t>
                      </w:r>
                      <w:r>
                        <w:rPr>
                          <w:rFonts w:ascii="Consolas"/>
                          <w:color w:val="202020"/>
                          <w:spacing w:val="-2"/>
                          <w:sz w:val="19"/>
                        </w:rPr>
                        <w:t>len</w:t>
                      </w:r>
                      <w:r>
                        <w:rPr>
                          <w:rFonts w:ascii="Consolas"/>
                          <w:color w:val="0054AA"/>
                          <w:spacing w:val="-2"/>
                          <w:sz w:val="19"/>
                        </w:rPr>
                        <w:t>(</w:t>
                      </w:r>
                      <w:r>
                        <w:rPr>
                          <w:rFonts w:ascii="Consolas"/>
                          <w:color w:val="202020"/>
                          <w:spacing w:val="-2"/>
                          <w:sz w:val="19"/>
                        </w:rPr>
                        <w:t>angles</w:t>
                      </w:r>
                      <w:r>
                        <w:rPr>
                          <w:rFonts w:ascii="Consolas"/>
                          <w:color w:val="0054AA"/>
                          <w:spacing w:val="-2"/>
                          <w:sz w:val="19"/>
                        </w:rPr>
                        <w:t>)])</w:t>
                      </w:r>
                    </w:p>
                    <w:p w14:paraId="47C0FC13">
                      <w:pPr>
                        <w:spacing w:before="33" w:line="276" w:lineRule="auto"/>
                        <w:ind w:left="489" w:right="5961" w:hanging="430"/>
                        <w:jc w:val="left"/>
                        <w:rPr>
                          <w:rFonts w:ascii="Consolas"/>
                          <w:color w:val="000000"/>
                          <w:sz w:val="19"/>
                        </w:rPr>
                      </w:pPr>
                      <w:r>
                        <w:rPr>
                          <w:rFonts w:ascii="Consolas"/>
                          <w:b/>
                          <w:color w:val="008000"/>
                          <w:sz w:val="19"/>
                        </w:rPr>
                        <w:t xml:space="preserve">for </w:t>
                      </w:r>
                      <w:r>
                        <w:rPr>
                          <w:rFonts w:ascii="Consolas"/>
                          <w:color w:val="202020"/>
                          <w:sz w:val="19"/>
                        </w:rPr>
                        <w:t xml:space="preserve">lane </w:t>
                      </w:r>
                      <w:r>
                        <w:rPr>
                          <w:rFonts w:ascii="Consolas"/>
                          <w:b/>
                          <w:color w:val="AA21FF"/>
                          <w:sz w:val="19"/>
                        </w:rPr>
                        <w:t xml:space="preserve">in </w:t>
                      </w:r>
                      <w:r>
                        <w:rPr>
                          <w:rFonts w:ascii="Consolas"/>
                          <w:color w:val="202020"/>
                          <w:sz w:val="19"/>
                        </w:rPr>
                        <w:t>range</w:t>
                      </w:r>
                      <w:r>
                        <w:rPr>
                          <w:rFonts w:ascii="Consolas"/>
                          <w:color w:val="0054AA"/>
                          <w:sz w:val="19"/>
                        </w:rPr>
                        <w:t>(</w:t>
                      </w:r>
                      <w:r>
                        <w:rPr>
                          <w:rFonts w:ascii="Consolas"/>
                          <w:color w:val="008700"/>
                          <w:sz w:val="19"/>
                        </w:rPr>
                        <w:t>1</w:t>
                      </w:r>
                      <w:r>
                        <w:rPr>
                          <w:rFonts w:ascii="Consolas"/>
                          <w:color w:val="0054AA"/>
                          <w:sz w:val="19"/>
                        </w:rPr>
                        <w:t>,</w:t>
                      </w:r>
                      <w:r>
                        <w:rPr>
                          <w:rFonts w:ascii="Consolas"/>
                          <w:color w:val="008700"/>
                          <w:sz w:val="19"/>
                        </w:rPr>
                        <w:t>10</w:t>
                      </w:r>
                      <w:r>
                        <w:rPr>
                          <w:rFonts w:ascii="Consolas"/>
                          <w:color w:val="0054AA"/>
                          <w:sz w:val="19"/>
                        </w:rPr>
                        <w:t xml:space="preserve">): </w:t>
                      </w:r>
                      <w:r>
                        <w:rPr>
                          <w:rFonts w:ascii="Consolas"/>
                          <w:color w:val="202020"/>
                          <w:sz w:val="19"/>
                        </w:rPr>
                        <w:t xml:space="preserve">i </w:t>
                      </w:r>
                      <w:r>
                        <w:rPr>
                          <w:rFonts w:ascii="Consolas"/>
                          <w:b/>
                          <w:color w:val="AA21FF"/>
                          <w:sz w:val="19"/>
                        </w:rPr>
                        <w:t>=</w:t>
                      </w:r>
                      <w:r>
                        <w:rPr>
                          <w:rFonts w:ascii="Consolas"/>
                          <w:color w:val="202020"/>
                          <w:sz w:val="19"/>
                        </w:rPr>
                        <w:t>lane</w:t>
                      </w:r>
                      <w:r>
                        <w:rPr>
                          <w:rFonts w:ascii="Consolas"/>
                          <w:b/>
                          <w:color w:val="AA21FF"/>
                          <w:sz w:val="19"/>
                        </w:rPr>
                        <w:t>-</w:t>
                      </w:r>
                      <w:r>
                        <w:rPr>
                          <w:rFonts w:ascii="Consolas"/>
                          <w:color w:val="008700"/>
                          <w:sz w:val="19"/>
                        </w:rPr>
                        <w:t>1</w:t>
                      </w:r>
                    </w:p>
                    <w:p w14:paraId="67E29078">
                      <w:pPr>
                        <w:spacing w:before="0" w:line="221" w:lineRule="exact"/>
                        <w:ind w:left="489" w:right="0" w:firstLine="0"/>
                        <w:jc w:val="left"/>
                        <w:rPr>
                          <w:rFonts w:ascii="Consolas"/>
                          <w:color w:val="000000"/>
                          <w:sz w:val="19"/>
                        </w:rPr>
                      </w:pPr>
                      <w:r>
                        <w:rPr>
                          <w:rFonts w:ascii="Consolas"/>
                          <w:b/>
                          <w:color w:val="008000"/>
                          <w:sz w:val="19"/>
                        </w:rPr>
                        <w:t>for</w:t>
                      </w:r>
                      <w:r>
                        <w:rPr>
                          <w:rFonts w:ascii="Consolas"/>
                          <w:b/>
                          <w:color w:val="008000"/>
                          <w:spacing w:val="9"/>
                          <w:sz w:val="19"/>
                        </w:rPr>
                        <w:t xml:space="preserve"> </w:t>
                      </w:r>
                      <w:r>
                        <w:rPr>
                          <w:rFonts w:ascii="Consolas"/>
                          <w:color w:val="202020"/>
                          <w:sz w:val="19"/>
                        </w:rPr>
                        <w:t>pitch</w:t>
                      </w:r>
                      <w:r>
                        <w:rPr>
                          <w:rFonts w:ascii="Consolas"/>
                          <w:color w:val="202020"/>
                          <w:spacing w:val="10"/>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angles</w:t>
                      </w:r>
                      <w:r>
                        <w:rPr>
                          <w:rFonts w:ascii="Consolas"/>
                          <w:color w:val="0054AA"/>
                          <w:spacing w:val="-2"/>
                          <w:sz w:val="19"/>
                        </w:rPr>
                        <w:t>:</w:t>
                      </w:r>
                    </w:p>
                    <w:p w14:paraId="5BBD0F5A">
                      <w:pPr>
                        <w:spacing w:before="32" w:line="276" w:lineRule="auto"/>
                        <w:ind w:left="918"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vx, vy FROM positions WHERE target_id</w:t>
                      </w:r>
                      <w:r>
                        <w:rPr>
                          <w:rFonts w:ascii="Consolas"/>
                          <w:color w:val="B92020"/>
                          <w:spacing w:val="77"/>
                          <w:w w:val="150"/>
                          <w:sz w:val="19"/>
                        </w:rPr>
                        <w:t xml:space="preserve"> </w:t>
                      </w:r>
                      <w:r>
                        <w:rPr>
                          <w:rFonts w:ascii="Consolas"/>
                          <w:color w:val="B92020"/>
                          <w:sz w:val="19"/>
                        </w:rPr>
                        <w:t xml:space="preserve">IN (SELECT id FR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68502762">
                      <w:pPr>
                        <w:spacing w:before="0" w:line="221" w:lineRule="exact"/>
                        <w:ind w:left="918"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5479E513">
                      <w:pPr>
                        <w:spacing w:before="33"/>
                        <w:ind w:left="918"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205E3A19">
                      <w:pPr>
                        <w:pStyle w:val="9"/>
                        <w:spacing w:before="65"/>
                        <w:rPr>
                          <w:rFonts w:ascii="Consolas"/>
                          <w:color w:val="000000"/>
                          <w:sz w:val="19"/>
                        </w:rPr>
                      </w:pPr>
                    </w:p>
                    <w:p w14:paraId="3411161C">
                      <w:pPr>
                        <w:spacing w:before="0" w:line="276" w:lineRule="auto"/>
                        <w:ind w:left="918" w:right="2269" w:firstLine="0"/>
                        <w:jc w:val="left"/>
                        <w:rPr>
                          <w:rFonts w:ascii="Consolas"/>
                          <w:color w:val="000000"/>
                          <w:sz w:val="19"/>
                        </w:rPr>
                      </w:pPr>
                      <w:r>
                        <w:rPr>
                          <w:rFonts w:ascii="Consolas"/>
                          <w:color w:val="202020"/>
                          <w:sz w:val="19"/>
                        </w:rPr>
                        <w:t xml:space="preserve">vx_values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vy_values</w:t>
                      </w:r>
                      <w:r>
                        <w:rPr>
                          <w:rFonts w:ascii="Consolas"/>
                          <w:color w:val="202020"/>
                          <w:spacing w:val="13"/>
                          <w:sz w:val="19"/>
                        </w:rPr>
                        <w:t xml:space="preserve"> </w:t>
                      </w:r>
                      <w:r>
                        <w:rPr>
                          <w:rFonts w:ascii="Consolas"/>
                          <w:b/>
                          <w:color w:val="AA21FF"/>
                          <w:sz w:val="19"/>
                        </w:rPr>
                        <w:t>=</w:t>
                      </w:r>
                      <w:r>
                        <w:rPr>
                          <w:rFonts w:ascii="Consolas"/>
                          <w:b/>
                          <w:color w:val="AA21FF"/>
                          <w:spacing w:val="15"/>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w:t>
                      </w:r>
                      <w:r>
                        <w:rPr>
                          <w:rFonts w:ascii="Consolas"/>
                          <w:color w:val="0054AA"/>
                          <w:spacing w:val="15"/>
                          <w:sz w:val="19"/>
                        </w:rPr>
                        <w:t xml:space="preserve"> </w:t>
                      </w:r>
                      <w:r>
                        <w:rPr>
                          <w:rFonts w:ascii="Consolas"/>
                          <w:b/>
                          <w:color w:val="008000"/>
                          <w:sz w:val="19"/>
                        </w:rPr>
                        <w:t>for</w:t>
                      </w:r>
                      <w:r>
                        <w:rPr>
                          <w:rFonts w:ascii="Consolas"/>
                          <w:b/>
                          <w:color w:val="008000"/>
                          <w:spacing w:val="15"/>
                          <w:sz w:val="19"/>
                        </w:rPr>
                        <w:t xml:space="preserve"> </w:t>
                      </w:r>
                      <w:r>
                        <w:rPr>
                          <w:rFonts w:ascii="Consolas"/>
                          <w:color w:val="202020"/>
                          <w:sz w:val="19"/>
                        </w:rPr>
                        <w:t>row</w:t>
                      </w:r>
                      <w:r>
                        <w:rPr>
                          <w:rFonts w:ascii="Consolas"/>
                          <w:color w:val="202020"/>
                          <w:spacing w:val="15"/>
                          <w:sz w:val="19"/>
                        </w:rPr>
                        <w:t xml:space="preserve"> </w:t>
                      </w:r>
                      <w:r>
                        <w:rPr>
                          <w:rFonts w:ascii="Consolas"/>
                          <w:b/>
                          <w:color w:val="AA21FF"/>
                          <w:sz w:val="19"/>
                        </w:rPr>
                        <w:t>in</w:t>
                      </w:r>
                      <w:r>
                        <w:rPr>
                          <w:rFonts w:ascii="Consolas"/>
                          <w:b/>
                          <w:color w:val="AA21FF"/>
                          <w:spacing w:val="14"/>
                          <w:sz w:val="19"/>
                        </w:rPr>
                        <w:t xml:space="preserve"> </w:t>
                      </w:r>
                      <w:r>
                        <w:rPr>
                          <w:rFonts w:ascii="Consolas"/>
                          <w:color w:val="202020"/>
                          <w:spacing w:val="-2"/>
                          <w:sz w:val="19"/>
                        </w:rPr>
                        <w:t>results</w:t>
                      </w:r>
                      <w:r>
                        <w:rPr>
                          <w:rFonts w:ascii="Consolas"/>
                          <w:color w:val="0054AA"/>
                          <w:spacing w:val="-2"/>
                          <w:sz w:val="19"/>
                        </w:rPr>
                        <w:t>])</w:t>
                      </w:r>
                    </w:p>
                    <w:p w14:paraId="4DF5C4CC">
                      <w:pPr>
                        <w:pStyle w:val="9"/>
                        <w:spacing w:before="31"/>
                        <w:rPr>
                          <w:rFonts w:ascii="Consolas"/>
                          <w:color w:val="000000"/>
                          <w:sz w:val="19"/>
                        </w:rPr>
                      </w:pPr>
                    </w:p>
                    <w:p w14:paraId="26DA6F7B">
                      <w:pPr>
                        <w:spacing w:before="1"/>
                        <w:ind w:left="918" w:right="0" w:firstLine="0"/>
                        <w:jc w:val="left"/>
                        <w:rPr>
                          <w:rFonts w:ascii="Consolas"/>
                          <w:color w:val="000000"/>
                          <w:sz w:val="19"/>
                        </w:rPr>
                      </w:pPr>
                      <w:r>
                        <w:rPr>
                          <w:rFonts w:ascii="Consolas"/>
                          <w:color w:val="202020"/>
                          <w:sz w:val="19"/>
                        </w:rPr>
                        <w:t>j</w:t>
                      </w:r>
                      <w:r>
                        <w:rPr>
                          <w:rFonts w:ascii="Consolas"/>
                          <w:color w:val="202020"/>
                          <w:spacing w:val="23"/>
                          <w:sz w:val="19"/>
                        </w:rPr>
                        <w:t xml:space="preserve"> </w:t>
                      </w:r>
                      <w:r>
                        <w:rPr>
                          <w:rFonts w:ascii="Consolas"/>
                          <w:b/>
                          <w:color w:val="AA21FF"/>
                          <w:sz w:val="19"/>
                        </w:rPr>
                        <w:t>=</w:t>
                      </w:r>
                      <w:r>
                        <w:rPr>
                          <w:rFonts w:ascii="Consolas"/>
                          <w:b/>
                          <w:color w:val="AA21FF"/>
                          <w:spacing w:val="24"/>
                          <w:sz w:val="19"/>
                        </w:rPr>
                        <w:t xml:space="preserve"> </w:t>
                      </w:r>
                      <w:r>
                        <w:rPr>
                          <w:rFonts w:ascii="Consolas"/>
                          <w:color w:val="202020"/>
                          <w:sz w:val="19"/>
                        </w:rPr>
                        <w:t>int</w:t>
                      </w:r>
                      <w:r>
                        <w:rPr>
                          <w:rFonts w:ascii="Consolas"/>
                          <w:color w:val="0054AA"/>
                          <w:sz w:val="19"/>
                        </w:rPr>
                        <w:t>(</w:t>
                      </w:r>
                      <w:r>
                        <w:rPr>
                          <w:rFonts w:ascii="Consolas"/>
                          <w:color w:val="202020"/>
                          <w:sz w:val="19"/>
                        </w:rPr>
                        <w:t>np</w:t>
                      </w:r>
                      <w:r>
                        <w:rPr>
                          <w:rFonts w:ascii="Consolas"/>
                          <w:b/>
                          <w:color w:val="AA21FF"/>
                          <w:sz w:val="19"/>
                        </w:rPr>
                        <w:t>.</w:t>
                      </w:r>
                      <w:r>
                        <w:rPr>
                          <w:rFonts w:ascii="Consolas"/>
                          <w:color w:val="202020"/>
                          <w:sz w:val="19"/>
                        </w:rPr>
                        <w:t>abs</w:t>
                      </w:r>
                      <w:r>
                        <w:rPr>
                          <w:rFonts w:ascii="Consolas"/>
                          <w:color w:val="0054AA"/>
                          <w:sz w:val="19"/>
                        </w:rPr>
                        <w:t>(</w:t>
                      </w:r>
                      <w:r>
                        <w:rPr>
                          <w:rFonts w:ascii="Consolas"/>
                          <w:color w:val="202020"/>
                          <w:sz w:val="19"/>
                        </w:rPr>
                        <w:t>pitch</w:t>
                      </w:r>
                      <w:r>
                        <w:rPr>
                          <w:rFonts w:ascii="Consolas"/>
                          <w:b/>
                          <w:color w:val="AA21FF"/>
                          <w:sz w:val="19"/>
                        </w:rPr>
                        <w:t>/-</w:t>
                      </w:r>
                      <w:r>
                        <w:rPr>
                          <w:rFonts w:ascii="Consolas"/>
                          <w:color w:val="008700"/>
                          <w:spacing w:val="-5"/>
                          <w:sz w:val="19"/>
                        </w:rPr>
                        <w:t>5</w:t>
                      </w:r>
                      <w:r>
                        <w:rPr>
                          <w:rFonts w:ascii="Consolas"/>
                          <w:color w:val="0054AA"/>
                          <w:spacing w:val="-5"/>
                          <w:sz w:val="19"/>
                        </w:rPr>
                        <w:t>))</w:t>
                      </w:r>
                    </w:p>
                    <w:p w14:paraId="358CD06A">
                      <w:pPr>
                        <w:spacing w:before="32"/>
                        <w:ind w:left="918" w:right="0" w:firstLine="0"/>
                        <w:jc w:val="left"/>
                        <w:rPr>
                          <w:rFonts w:ascii="Consolas"/>
                          <w:color w:val="000000"/>
                          <w:sz w:val="19"/>
                        </w:rPr>
                      </w:pPr>
                      <w:r>
                        <w:rPr>
                          <w:rFonts w:ascii="Consolas"/>
                          <w:color w:val="202020"/>
                          <w:sz w:val="19"/>
                        </w:rPr>
                        <w:t>mean_speed</w:t>
                      </w:r>
                      <w:r>
                        <w:rPr>
                          <w:rFonts w:ascii="Consolas"/>
                          <w:color w:val="202020"/>
                          <w:spacing w:val="14"/>
                          <w:sz w:val="19"/>
                        </w:rPr>
                        <w:t xml:space="preserve"> </w:t>
                      </w:r>
                      <w:r>
                        <w:rPr>
                          <w:rFonts w:ascii="Consolas"/>
                          <w:b/>
                          <w:color w:val="AA21FF"/>
                          <w:sz w:val="19"/>
                        </w:rPr>
                        <w:t>=</w:t>
                      </w:r>
                      <w:r>
                        <w:rPr>
                          <w:rFonts w:ascii="Consolas"/>
                          <w:b/>
                          <w:color w:val="AA21FF"/>
                          <w:spacing w:val="14"/>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sqrt</w:t>
                      </w:r>
                      <w:r>
                        <w:rPr>
                          <w:rFonts w:ascii="Consolas"/>
                          <w:color w:val="0054AA"/>
                          <w:spacing w:val="-2"/>
                          <w:sz w:val="19"/>
                        </w:rPr>
                        <w:t>(</w:t>
                      </w:r>
                      <w:r>
                        <w:rPr>
                          <w:rFonts w:ascii="Consolas"/>
                          <w:color w:val="202020"/>
                          <w:spacing w:val="-2"/>
                          <w:sz w:val="19"/>
                        </w:rPr>
                        <w:t>vx_values</w:t>
                      </w:r>
                      <w:r>
                        <w:rPr>
                          <w:rFonts w:ascii="Consolas"/>
                          <w:b/>
                          <w:color w:val="AA21FF"/>
                          <w:spacing w:val="-2"/>
                          <w:sz w:val="19"/>
                        </w:rPr>
                        <w:t>**</w:t>
                      </w:r>
                      <w:r>
                        <w:rPr>
                          <w:rFonts w:ascii="Consolas"/>
                          <w:color w:val="008700"/>
                          <w:spacing w:val="-2"/>
                          <w:sz w:val="19"/>
                        </w:rPr>
                        <w:t>2</w:t>
                      </w:r>
                      <w:r>
                        <w:rPr>
                          <w:rFonts w:ascii="Consolas"/>
                          <w:b/>
                          <w:color w:val="AA21FF"/>
                          <w:spacing w:val="-2"/>
                          <w:sz w:val="19"/>
                        </w:rPr>
                        <w:t>+</w:t>
                      </w:r>
                      <w:r>
                        <w:rPr>
                          <w:rFonts w:ascii="Consolas"/>
                          <w:color w:val="202020"/>
                          <w:spacing w:val="-2"/>
                          <w:sz w:val="19"/>
                        </w:rPr>
                        <w:t>vy_values</w:t>
                      </w:r>
                      <w:r>
                        <w:rPr>
                          <w:rFonts w:ascii="Consolas"/>
                          <w:b/>
                          <w:color w:val="AA21FF"/>
                          <w:spacing w:val="-2"/>
                          <w:sz w:val="19"/>
                        </w:rPr>
                        <w:t>**</w:t>
                      </w:r>
                      <w:r>
                        <w:rPr>
                          <w:rFonts w:ascii="Consolas"/>
                          <w:color w:val="008700"/>
                          <w:spacing w:val="-2"/>
                          <w:sz w:val="19"/>
                        </w:rPr>
                        <w:t>2</w:t>
                      </w:r>
                      <w:r>
                        <w:rPr>
                          <w:rFonts w:ascii="Consolas"/>
                          <w:color w:val="0054AA"/>
                          <w:spacing w:val="-2"/>
                          <w:sz w:val="19"/>
                        </w:rPr>
                        <w:t>)</w:t>
                      </w:r>
                    </w:p>
                    <w:p w14:paraId="6AA71357">
                      <w:pPr>
                        <w:spacing w:before="33"/>
                        <w:ind w:left="918" w:right="0" w:firstLine="0"/>
                        <w:jc w:val="left"/>
                        <w:rPr>
                          <w:rFonts w:ascii="Consolas"/>
                          <w:color w:val="000000"/>
                          <w:sz w:val="19"/>
                        </w:rPr>
                      </w:pPr>
                      <w:r>
                        <w:rPr>
                          <w:rFonts w:ascii="Consolas"/>
                          <w:color w:val="202020"/>
                          <w:sz w:val="19"/>
                        </w:rPr>
                        <w:t>normalized_speed</w:t>
                      </w:r>
                      <w:r>
                        <w:rPr>
                          <w:rFonts w:ascii="Consolas"/>
                          <w:color w:val="202020"/>
                          <w:spacing w:val="31"/>
                          <w:sz w:val="19"/>
                        </w:rPr>
                        <w:t xml:space="preserve"> </w:t>
                      </w:r>
                      <w:r>
                        <w:rPr>
                          <w:rFonts w:ascii="Consolas"/>
                          <w:b/>
                          <w:color w:val="AA21FF"/>
                          <w:sz w:val="19"/>
                        </w:rPr>
                        <w:t>=</w:t>
                      </w:r>
                      <w:r>
                        <w:rPr>
                          <w:rFonts w:ascii="Consolas"/>
                          <w:b/>
                          <w:color w:val="AA21FF"/>
                          <w:spacing w:val="32"/>
                          <w:sz w:val="19"/>
                        </w:rPr>
                        <w:t xml:space="preserve"> </w:t>
                      </w:r>
                      <w:r>
                        <w:rPr>
                          <w:rFonts w:ascii="Consolas"/>
                          <w:color w:val="202020"/>
                          <w:sz w:val="19"/>
                        </w:rPr>
                        <w:t>mean_speed</w:t>
                      </w:r>
                      <w:r>
                        <w:rPr>
                          <w:rFonts w:ascii="Consolas"/>
                          <w:b/>
                          <w:color w:val="AA21FF"/>
                          <w:sz w:val="19"/>
                        </w:rPr>
                        <w:t>-</w:t>
                      </w:r>
                      <w:r>
                        <w:rPr>
                          <w:rFonts w:ascii="Consolas"/>
                          <w:color w:val="202020"/>
                          <w:spacing w:val="-2"/>
                          <w:sz w:val="19"/>
                        </w:rPr>
                        <w:t>expected_speed</w:t>
                      </w:r>
                      <w:r>
                        <w:rPr>
                          <w:rFonts w:ascii="Consolas"/>
                          <w:color w:val="0054AA"/>
                          <w:spacing w:val="-2"/>
                          <w:sz w:val="19"/>
                        </w:rPr>
                        <w:t>[</w:t>
                      </w:r>
                      <w:r>
                        <w:rPr>
                          <w:rFonts w:ascii="Consolas"/>
                          <w:color w:val="202020"/>
                          <w:spacing w:val="-2"/>
                          <w:sz w:val="19"/>
                        </w:rPr>
                        <w:t>i</w:t>
                      </w:r>
                      <w:r>
                        <w:rPr>
                          <w:rFonts w:ascii="Consolas"/>
                          <w:color w:val="0054AA"/>
                          <w:spacing w:val="-2"/>
                          <w:sz w:val="19"/>
                        </w:rPr>
                        <w:t>,</w:t>
                      </w:r>
                      <w:r>
                        <w:rPr>
                          <w:rFonts w:ascii="Consolas"/>
                          <w:color w:val="202020"/>
                          <w:spacing w:val="-2"/>
                          <w:sz w:val="19"/>
                        </w:rPr>
                        <w:t>j</w:t>
                      </w:r>
                      <w:r>
                        <w:rPr>
                          <w:rFonts w:ascii="Consolas"/>
                          <w:color w:val="0054AA"/>
                          <w:spacing w:val="-2"/>
                          <w:sz w:val="19"/>
                        </w:rPr>
                        <w:t>]</w:t>
                      </w:r>
                    </w:p>
                    <w:p w14:paraId="7A182B76">
                      <w:pPr>
                        <w:spacing w:before="33"/>
                        <w:ind w:left="918" w:right="0" w:firstLine="0"/>
                        <w:jc w:val="left"/>
                        <w:rPr>
                          <w:rFonts w:ascii="Consolas"/>
                          <w:color w:val="000000"/>
                          <w:sz w:val="19"/>
                        </w:rPr>
                      </w:pPr>
                      <w:r>
                        <w:rPr>
                          <w:rFonts w:ascii="Consolas"/>
                          <w:b/>
                          <w:color w:val="008000"/>
                          <w:sz w:val="19"/>
                        </w:rPr>
                        <w:t>if</w:t>
                      </w:r>
                      <w:r>
                        <w:rPr>
                          <w:rFonts w:ascii="Consolas"/>
                          <w:b/>
                          <w:color w:val="008000"/>
                          <w:spacing w:val="6"/>
                          <w:sz w:val="19"/>
                        </w:rPr>
                        <w:t xml:space="preserve"> </w:t>
                      </w:r>
                      <w:r>
                        <w:rPr>
                          <w:rFonts w:ascii="Consolas"/>
                          <w:color w:val="202020"/>
                          <w:spacing w:val="-2"/>
                          <w:sz w:val="19"/>
                        </w:rPr>
                        <w:t>len</w:t>
                      </w:r>
                      <w:r>
                        <w:rPr>
                          <w:rFonts w:ascii="Consolas"/>
                          <w:color w:val="0054AA"/>
                          <w:spacing w:val="-2"/>
                          <w:sz w:val="19"/>
                        </w:rPr>
                        <w:t>(</w:t>
                      </w:r>
                      <w:r>
                        <w:rPr>
                          <w:rFonts w:ascii="Consolas"/>
                          <w:color w:val="202020"/>
                          <w:spacing w:val="-2"/>
                          <w:sz w:val="19"/>
                        </w:rPr>
                        <w:t>vx_values</w:t>
                      </w:r>
                      <w:r>
                        <w:rPr>
                          <w:rFonts w:ascii="Consolas"/>
                          <w:color w:val="0054AA"/>
                          <w:spacing w:val="-2"/>
                          <w:sz w:val="19"/>
                        </w:rPr>
                        <w:t>)</w:t>
                      </w:r>
                      <w:r>
                        <w:rPr>
                          <w:rFonts w:ascii="Consolas"/>
                          <w:b/>
                          <w:color w:val="AA21FF"/>
                          <w:spacing w:val="-2"/>
                          <w:sz w:val="19"/>
                        </w:rPr>
                        <w:t>&gt;</w:t>
                      </w:r>
                      <w:r>
                        <w:rPr>
                          <w:rFonts w:ascii="Consolas"/>
                          <w:color w:val="008700"/>
                          <w:spacing w:val="-2"/>
                          <w:sz w:val="19"/>
                        </w:rPr>
                        <w:t>1</w:t>
                      </w:r>
                      <w:r>
                        <w:rPr>
                          <w:rFonts w:ascii="Consolas"/>
                          <w:color w:val="0054AA"/>
                          <w:spacing w:val="-2"/>
                          <w:sz w:val="19"/>
                        </w:rPr>
                        <w:t>:</w:t>
                      </w:r>
                    </w:p>
                    <w:p w14:paraId="1B960714">
                      <w:pPr>
                        <w:spacing w:before="32" w:line="276" w:lineRule="auto"/>
                        <w:ind w:left="60" w:right="76" w:firstLine="1287"/>
                        <w:jc w:val="left"/>
                        <w:rPr>
                          <w:rFonts w:ascii="Consolas"/>
                          <w:color w:val="000000"/>
                          <w:sz w:val="19"/>
                        </w:rPr>
                      </w:pPr>
                      <w:r>
                        <w:rPr>
                          <w:rFonts w:ascii="Consolas"/>
                          <w:color w:val="202020"/>
                          <w:spacing w:val="-2"/>
                          <w:sz w:val="19"/>
                        </w:rPr>
                        <w:t>mean_error_speed_table</w:t>
                      </w:r>
                      <w:r>
                        <w:rPr>
                          <w:rFonts w:ascii="Consolas"/>
                          <w:color w:val="0054AA"/>
                          <w:spacing w:val="-2"/>
                          <w:sz w:val="19"/>
                        </w:rPr>
                        <w:t>[</w:t>
                      </w:r>
                      <w:r>
                        <w:rPr>
                          <w:rFonts w:ascii="Consolas"/>
                          <w:color w:val="202020"/>
                          <w:spacing w:val="-2"/>
                          <w:sz w:val="19"/>
                        </w:rPr>
                        <w:t>i</w:t>
                      </w:r>
                      <w:r>
                        <w:rPr>
                          <w:rFonts w:ascii="Consolas"/>
                          <w:color w:val="0054AA"/>
                          <w:spacing w:val="-2"/>
                          <w:sz w:val="19"/>
                        </w:rPr>
                        <w:t>,</w:t>
                      </w:r>
                      <w:r>
                        <w:rPr>
                          <w:rFonts w:ascii="Consolas"/>
                          <w:color w:val="202020"/>
                          <w:spacing w:val="-2"/>
                          <w:sz w:val="19"/>
                        </w:rPr>
                        <w:t>j</w:t>
                      </w:r>
                      <w:r>
                        <w:rPr>
                          <w:rFonts w:ascii="Consolas"/>
                          <w:color w:val="0054AA"/>
                          <w:spacing w:val="-2"/>
                          <w:sz w:val="19"/>
                        </w:rPr>
                        <w:t>]</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sum</w:t>
                      </w:r>
                      <w:r>
                        <w:rPr>
                          <w:rFonts w:ascii="Consolas"/>
                          <w:color w:val="0054AA"/>
                          <w:spacing w:val="-2"/>
                          <w:sz w:val="19"/>
                        </w:rPr>
                        <w:t>(</w:t>
                      </w:r>
                      <w:r>
                        <w:rPr>
                          <w:rFonts w:ascii="Consolas"/>
                          <w:color w:val="202020"/>
                          <w:spacing w:val="-2"/>
                          <w:sz w:val="19"/>
                        </w:rPr>
                        <w:t>normalized_speed</w:t>
                      </w:r>
                      <w:r>
                        <w:rPr>
                          <w:rFonts w:ascii="Consolas"/>
                          <w:color w:val="0054AA"/>
                          <w:spacing w:val="-2"/>
                          <w:sz w:val="19"/>
                        </w:rPr>
                        <w:t>)</w:t>
                      </w:r>
                      <w:r>
                        <w:rPr>
                          <w:rFonts w:ascii="Consolas"/>
                          <w:b/>
                          <w:color w:val="AA21FF"/>
                          <w:spacing w:val="-2"/>
                          <w:sz w:val="19"/>
                        </w:rPr>
                        <w:t>/</w:t>
                      </w:r>
                      <w:r>
                        <w:rPr>
                          <w:rFonts w:ascii="Consolas"/>
                          <w:color w:val="202020"/>
                          <w:spacing w:val="-2"/>
                          <w:sz w:val="19"/>
                        </w:rPr>
                        <w:t>len</w:t>
                      </w:r>
                      <w:r>
                        <w:rPr>
                          <w:rFonts w:ascii="Consolas"/>
                          <w:color w:val="0054AA"/>
                          <w:spacing w:val="-2"/>
                          <w:sz w:val="19"/>
                        </w:rPr>
                        <w:t>(</w:t>
                      </w:r>
                      <w:r>
                        <w:rPr>
                          <w:rFonts w:ascii="Consolas"/>
                          <w:color w:val="202020"/>
                          <w:spacing w:val="-2"/>
                          <w:sz w:val="19"/>
                        </w:rPr>
                        <w:t>normalized_</w:t>
                      </w:r>
                      <w:r>
                        <w:rPr>
                          <w:rFonts w:ascii="Consolas"/>
                          <w:color w:val="202020"/>
                          <w:spacing w:val="80"/>
                          <w:sz w:val="19"/>
                        </w:rPr>
                        <w:t xml:space="preserve"> </w:t>
                      </w:r>
                      <w:r>
                        <w:rPr>
                          <w:rFonts w:ascii="Consolas"/>
                          <w:color w:val="202020"/>
                          <w:sz w:val="19"/>
                        </w:rPr>
                        <w:t xml:space="preserve">df </w:t>
                      </w:r>
                      <w:r>
                        <w:rPr>
                          <w:rFonts w:ascii="Consolas"/>
                          <w:b/>
                          <w:color w:val="AA21FF"/>
                          <w:sz w:val="19"/>
                        </w:rPr>
                        <w:t xml:space="preserve">= </w:t>
                      </w:r>
                      <w:r>
                        <w:rPr>
                          <w:rFonts w:ascii="Consolas"/>
                          <w:color w:val="202020"/>
                          <w:sz w:val="19"/>
                        </w:rPr>
                        <w:t>pd</w:t>
                      </w:r>
                      <w:r>
                        <w:rPr>
                          <w:rFonts w:ascii="Consolas"/>
                          <w:b/>
                          <w:color w:val="AA21FF"/>
                          <w:sz w:val="19"/>
                        </w:rPr>
                        <w:t>.</w:t>
                      </w:r>
                      <w:r>
                        <w:rPr>
                          <w:rFonts w:ascii="Consolas"/>
                          <w:color w:val="202020"/>
                          <w:sz w:val="19"/>
                        </w:rPr>
                        <w:t>DataFrame</w:t>
                      </w:r>
                      <w:r>
                        <w:rPr>
                          <w:rFonts w:ascii="Consolas"/>
                          <w:color w:val="0054AA"/>
                          <w:sz w:val="19"/>
                        </w:rPr>
                        <w:t>(</w:t>
                      </w:r>
                      <w:r>
                        <w:rPr>
                          <w:rFonts w:ascii="Consolas"/>
                          <w:color w:val="202020"/>
                          <w:sz w:val="19"/>
                        </w:rPr>
                        <w:t>mean_error_speed_table</w:t>
                      </w:r>
                      <w:r>
                        <w:rPr>
                          <w:rFonts w:ascii="Consolas"/>
                          <w:color w:val="0054AA"/>
                          <w:sz w:val="19"/>
                        </w:rPr>
                        <w:t>,</w:t>
                      </w:r>
                      <w:r>
                        <w:rPr>
                          <w:rFonts w:ascii="Consolas"/>
                          <w:color w:val="202020"/>
                          <w:sz w:val="19"/>
                        </w:rPr>
                        <w:t>columns</w:t>
                      </w:r>
                      <w:r>
                        <w:rPr>
                          <w:rFonts w:ascii="Consolas"/>
                          <w:b/>
                          <w:color w:val="AA21FF"/>
                          <w:sz w:val="19"/>
                        </w:rPr>
                        <w:t>=</w:t>
                      </w:r>
                      <w:r>
                        <w:rPr>
                          <w:rFonts w:ascii="Consolas"/>
                          <w:color w:val="202020"/>
                          <w:sz w:val="19"/>
                        </w:rPr>
                        <w:t>angles</w:t>
                      </w:r>
                      <w:r>
                        <w:rPr>
                          <w:rFonts w:ascii="Consolas"/>
                          <w:color w:val="0054AA"/>
                          <w:sz w:val="19"/>
                        </w:rPr>
                        <w:t>)</w:t>
                      </w:r>
                    </w:p>
                    <w:p w14:paraId="27A804A5">
                      <w:pPr>
                        <w:spacing w:before="0" w:line="221" w:lineRule="exact"/>
                        <w:ind w:left="60" w:right="0" w:firstLine="0"/>
                        <w:jc w:val="left"/>
                        <w:rPr>
                          <w:rFonts w:ascii="Consolas"/>
                          <w:color w:val="000000"/>
                          <w:sz w:val="19"/>
                        </w:rPr>
                      </w:pPr>
                      <w:r>
                        <w:rPr>
                          <w:rFonts w:ascii="Consolas"/>
                          <w:color w:val="202020"/>
                          <w:spacing w:val="-2"/>
                          <w:sz w:val="19"/>
                        </w:rPr>
                        <w:t>display</w:t>
                      </w:r>
                      <w:r>
                        <w:rPr>
                          <w:rFonts w:ascii="Consolas"/>
                          <w:color w:val="0054AA"/>
                          <w:spacing w:val="-2"/>
                          <w:sz w:val="19"/>
                        </w:rPr>
                        <w:t>(</w:t>
                      </w:r>
                      <w:r>
                        <w:rPr>
                          <w:rFonts w:ascii="Consolas"/>
                          <w:color w:val="202020"/>
                          <w:spacing w:val="-2"/>
                          <w:sz w:val="19"/>
                        </w:rPr>
                        <w:t>df</w:t>
                      </w:r>
                      <w:r>
                        <w:rPr>
                          <w:rFonts w:ascii="Consolas"/>
                          <w:color w:val="0054AA"/>
                          <w:spacing w:val="-2"/>
                          <w:sz w:val="19"/>
                        </w:rPr>
                        <w:t>)</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0EEAF3DA">
      <w:pPr>
        <w:pStyle w:val="9"/>
        <w:rPr>
          <w:rFonts w:ascii="Consolas"/>
          <w:sz w:val="19"/>
        </w:rPr>
      </w:pPr>
    </w:p>
    <w:p w14:paraId="371142F9">
      <w:pPr>
        <w:pStyle w:val="9"/>
        <w:rPr>
          <w:rFonts w:ascii="Consolas"/>
          <w:sz w:val="19"/>
        </w:rPr>
      </w:pPr>
    </w:p>
    <w:p w14:paraId="2BC7ED75">
      <w:pPr>
        <w:pStyle w:val="9"/>
        <w:rPr>
          <w:rFonts w:ascii="Consolas"/>
          <w:sz w:val="19"/>
        </w:rPr>
      </w:pPr>
    </w:p>
    <w:p w14:paraId="5DB11711">
      <w:pPr>
        <w:pStyle w:val="9"/>
        <w:rPr>
          <w:rFonts w:ascii="Consolas"/>
          <w:sz w:val="19"/>
        </w:rPr>
      </w:pPr>
    </w:p>
    <w:p w14:paraId="14F2D1AE">
      <w:pPr>
        <w:pStyle w:val="9"/>
        <w:rPr>
          <w:rFonts w:ascii="Consolas"/>
          <w:sz w:val="19"/>
        </w:rPr>
      </w:pPr>
    </w:p>
    <w:p w14:paraId="404F73B6">
      <w:pPr>
        <w:pStyle w:val="9"/>
        <w:rPr>
          <w:rFonts w:ascii="Consolas"/>
          <w:sz w:val="19"/>
        </w:rPr>
      </w:pPr>
    </w:p>
    <w:p w14:paraId="0BD008BB">
      <w:pPr>
        <w:pStyle w:val="9"/>
        <w:rPr>
          <w:rFonts w:ascii="Consolas"/>
          <w:sz w:val="19"/>
        </w:rPr>
      </w:pPr>
    </w:p>
    <w:p w14:paraId="1D4334CB">
      <w:pPr>
        <w:pStyle w:val="9"/>
        <w:rPr>
          <w:rFonts w:ascii="Consolas"/>
          <w:sz w:val="19"/>
        </w:rPr>
      </w:pPr>
    </w:p>
    <w:p w14:paraId="34DBEF15">
      <w:pPr>
        <w:pStyle w:val="9"/>
        <w:rPr>
          <w:rFonts w:ascii="Consolas"/>
          <w:sz w:val="19"/>
        </w:rPr>
      </w:pPr>
    </w:p>
    <w:p w14:paraId="5F76B0B1">
      <w:pPr>
        <w:pStyle w:val="9"/>
        <w:rPr>
          <w:rFonts w:ascii="Consolas"/>
          <w:sz w:val="19"/>
        </w:rPr>
      </w:pPr>
    </w:p>
    <w:p w14:paraId="6B10331B">
      <w:pPr>
        <w:pStyle w:val="9"/>
        <w:rPr>
          <w:rFonts w:ascii="Consolas"/>
          <w:sz w:val="19"/>
        </w:rPr>
      </w:pPr>
    </w:p>
    <w:p w14:paraId="55983443">
      <w:pPr>
        <w:pStyle w:val="9"/>
        <w:rPr>
          <w:rFonts w:ascii="Consolas"/>
          <w:sz w:val="19"/>
        </w:rPr>
      </w:pPr>
    </w:p>
    <w:p w14:paraId="3E7E1B6C">
      <w:pPr>
        <w:pStyle w:val="9"/>
        <w:rPr>
          <w:rFonts w:ascii="Consolas"/>
          <w:sz w:val="19"/>
        </w:rPr>
      </w:pPr>
    </w:p>
    <w:p w14:paraId="05B7DAC3">
      <w:pPr>
        <w:pStyle w:val="9"/>
        <w:rPr>
          <w:rFonts w:ascii="Consolas"/>
          <w:sz w:val="19"/>
        </w:rPr>
      </w:pPr>
    </w:p>
    <w:p w14:paraId="7856632A">
      <w:pPr>
        <w:pStyle w:val="9"/>
        <w:rPr>
          <w:rFonts w:ascii="Consolas"/>
          <w:sz w:val="19"/>
        </w:rPr>
      </w:pPr>
    </w:p>
    <w:p w14:paraId="0504246E">
      <w:pPr>
        <w:pStyle w:val="9"/>
        <w:rPr>
          <w:rFonts w:ascii="Consolas"/>
          <w:sz w:val="19"/>
        </w:rPr>
      </w:pPr>
    </w:p>
    <w:p w14:paraId="13FE05DC">
      <w:pPr>
        <w:pStyle w:val="9"/>
        <w:rPr>
          <w:rFonts w:ascii="Consolas"/>
          <w:sz w:val="19"/>
        </w:rPr>
      </w:pPr>
    </w:p>
    <w:p w14:paraId="5CDF4D97">
      <w:pPr>
        <w:pStyle w:val="9"/>
        <w:rPr>
          <w:rFonts w:ascii="Consolas"/>
          <w:sz w:val="19"/>
        </w:rPr>
      </w:pPr>
    </w:p>
    <w:p w14:paraId="6AEA2A1F">
      <w:pPr>
        <w:pStyle w:val="9"/>
        <w:rPr>
          <w:rFonts w:ascii="Consolas"/>
          <w:sz w:val="19"/>
        </w:rPr>
      </w:pPr>
    </w:p>
    <w:p w14:paraId="0FD0DE98">
      <w:pPr>
        <w:pStyle w:val="9"/>
        <w:rPr>
          <w:rFonts w:ascii="Consolas"/>
          <w:sz w:val="19"/>
        </w:rPr>
      </w:pPr>
    </w:p>
    <w:p w14:paraId="66E4DE0C">
      <w:pPr>
        <w:pStyle w:val="9"/>
        <w:rPr>
          <w:rFonts w:ascii="Consolas"/>
          <w:sz w:val="19"/>
        </w:rPr>
      </w:pPr>
    </w:p>
    <w:p w14:paraId="011E5DC7">
      <w:pPr>
        <w:pStyle w:val="9"/>
        <w:spacing w:before="60"/>
        <w:rPr>
          <w:rFonts w:ascii="Consolas"/>
          <w:sz w:val="19"/>
        </w:rPr>
      </w:pPr>
    </w:p>
    <w:p w14:paraId="092B134A">
      <w:pPr>
        <w:spacing w:before="1"/>
        <w:ind w:left="92" w:right="0" w:firstLine="0"/>
        <w:jc w:val="left"/>
        <w:rPr>
          <w:rFonts w:ascii="Consolas"/>
          <w:sz w:val="19"/>
        </w:rPr>
      </w:pPr>
      <w:r>
        <w:rPr>
          <w:rFonts w:ascii="Consolas"/>
          <w:sz w:val="19"/>
        </w:rPr>
        <mc:AlternateContent>
          <mc:Choice Requires="wps">
            <w:drawing>
              <wp:anchor distT="0" distB="0" distL="0" distR="0" simplePos="0" relativeHeight="251737088" behindDoc="0" locked="0" layoutInCell="1" allowOverlap="1">
                <wp:simplePos x="0" y="0"/>
                <wp:positionH relativeFrom="page">
                  <wp:posOffset>1411605</wp:posOffset>
                </wp:positionH>
                <wp:positionV relativeFrom="paragraph">
                  <wp:posOffset>-59690</wp:posOffset>
                </wp:positionV>
                <wp:extent cx="5461000" cy="3822065"/>
                <wp:effectExtent l="0" t="0" r="0" b="0"/>
                <wp:wrapNone/>
                <wp:docPr id="1092" name="Textbox 1092"/>
                <wp:cNvGraphicFramePr/>
                <a:graphic xmlns:a="http://schemas.openxmlformats.org/drawingml/2006/main">
                  <a:graphicData uri="http://schemas.microsoft.com/office/word/2010/wordprocessingShape">
                    <wps:wsp>
                      <wps:cNvSpPr txBox="1"/>
                      <wps:spPr>
                        <a:xfrm>
                          <a:off x="0" y="0"/>
                          <a:ext cx="5461000" cy="3822065"/>
                        </a:xfrm>
                        <a:prstGeom prst="rect">
                          <a:avLst/>
                        </a:prstGeom>
                        <a:solidFill>
                          <a:srgbClr val="F5F5F5"/>
                        </a:solidFill>
                      </wps:spPr>
                      <wps:txbx>
                        <w:txbxContent>
                          <w:p w14:paraId="04B904CC">
                            <w:pPr>
                              <w:spacing w:before="95" w:line="276" w:lineRule="auto"/>
                              <w:ind w:left="60" w:right="5961" w:firstLine="0"/>
                              <w:jc w:val="left"/>
                              <w:rPr>
                                <w:rFonts w:ascii="Consolas"/>
                                <w:color w:val="000000"/>
                                <w:sz w:val="19"/>
                              </w:rPr>
                            </w:pPr>
                            <w:r>
                              <w:rPr>
                                <w:rFonts w:ascii="Consolas"/>
                                <w:color w:val="202020"/>
                                <w:sz w:val="19"/>
                              </w:rPr>
                              <w:t>fig</w:t>
                            </w:r>
                            <w:r>
                              <w:rPr>
                                <w:rFonts w:ascii="Consolas"/>
                                <w:color w:val="0054AA"/>
                                <w:sz w:val="19"/>
                              </w:rPr>
                              <w:t xml:space="preserve">, </w:t>
                            </w:r>
                            <w:r>
                              <w:rPr>
                                <w:rFonts w:ascii="Consolas"/>
                                <w:color w:val="202020"/>
                                <w:sz w:val="19"/>
                              </w:rPr>
                              <w:t xml:space="preserve">ax </w:t>
                            </w:r>
                            <w:r>
                              <w:rPr>
                                <w:rFonts w:ascii="Consolas"/>
                                <w:b/>
                                <w:color w:val="AA21FF"/>
                                <w:sz w:val="19"/>
                              </w:rPr>
                              <w:t xml:space="preserve">= </w:t>
                            </w:r>
                            <w:r>
                              <w:rPr>
                                <w:rFonts w:ascii="Consolas"/>
                                <w:color w:val="202020"/>
                                <w:sz w:val="19"/>
                              </w:rPr>
                              <w:t>plt</w:t>
                            </w:r>
                            <w:r>
                              <w:rPr>
                                <w:rFonts w:ascii="Consolas"/>
                                <w:b/>
                                <w:color w:val="AA21FF"/>
                                <w:sz w:val="19"/>
                              </w:rPr>
                              <w:t>.</w:t>
                            </w:r>
                            <w:r>
                              <w:rPr>
                                <w:rFonts w:ascii="Consolas"/>
                                <w:color w:val="202020"/>
                                <w:sz w:val="19"/>
                              </w:rPr>
                              <w:t>subplots</w:t>
                            </w:r>
                            <w:r>
                              <w:rPr>
                                <w:rFonts w:ascii="Consolas"/>
                                <w:color w:val="0054AA"/>
                                <w:sz w:val="19"/>
                              </w:rPr>
                              <w:t xml:space="preserve">() </w:t>
                            </w:r>
                            <w:r>
                              <w:rPr>
                                <w:rFonts w:ascii="Consolas"/>
                                <w:color w:val="202020"/>
                                <w:spacing w:val="-2"/>
                                <w:sz w:val="19"/>
                              </w:rPr>
                              <w:t>pitch</w:t>
                            </w:r>
                            <w:r>
                              <w:rPr>
                                <w:rFonts w:ascii="Consolas"/>
                                <w:b/>
                                <w:color w:val="AA21FF"/>
                                <w:spacing w:val="-2"/>
                                <w:sz w:val="19"/>
                              </w:rPr>
                              <w:t>=-</w:t>
                            </w:r>
                            <w:r>
                              <w:rPr>
                                <w:rFonts w:ascii="Consolas"/>
                                <w:color w:val="008700"/>
                                <w:spacing w:val="-2"/>
                                <w:sz w:val="19"/>
                              </w:rPr>
                              <w:t>60</w:t>
                            </w:r>
                          </w:p>
                          <w:p w14:paraId="1CED5A19">
                            <w:pPr>
                              <w:spacing w:before="0" w:line="221" w:lineRule="exact"/>
                              <w:ind w:left="60" w:right="0" w:firstLine="0"/>
                              <w:jc w:val="left"/>
                              <w:rPr>
                                <w:rFonts w:ascii="Consolas"/>
                                <w:color w:val="000000"/>
                                <w:sz w:val="19"/>
                              </w:rPr>
                            </w:pPr>
                            <w:r>
                              <w:rPr>
                                <w:rFonts w:ascii="Consolas"/>
                                <w:color w:val="202020"/>
                                <w:spacing w:val="-2"/>
                                <w:sz w:val="19"/>
                              </w:rPr>
                              <w:t>lane</w:t>
                            </w:r>
                            <w:r>
                              <w:rPr>
                                <w:rFonts w:ascii="Consolas"/>
                                <w:b/>
                                <w:color w:val="AA21FF"/>
                                <w:spacing w:val="-2"/>
                                <w:sz w:val="19"/>
                              </w:rPr>
                              <w:t>=</w:t>
                            </w:r>
                            <w:r>
                              <w:rPr>
                                <w:rFonts w:ascii="Consolas"/>
                                <w:color w:val="008700"/>
                                <w:spacing w:val="-2"/>
                                <w:sz w:val="19"/>
                              </w:rPr>
                              <w:t>5</w:t>
                            </w:r>
                          </w:p>
                          <w:p w14:paraId="5F1636BF">
                            <w:pPr>
                              <w:spacing w:before="33" w:line="276" w:lineRule="auto"/>
                              <w:ind w:left="60"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id FROM targets WHERE pitch = {</w:t>
                            </w:r>
                            <w:r>
                              <w:rPr>
                                <w:rFonts w:ascii="Consolas"/>
                                <w:color w:val="202020"/>
                                <w:sz w:val="19"/>
                              </w:rPr>
                              <w:t>pitch</w:t>
                            </w:r>
                            <w:r>
                              <w:rPr>
                                <w:rFonts w:ascii="Consolas"/>
                                <w:color w:val="B92020"/>
                                <w:sz w:val="19"/>
                              </w:rPr>
                              <w:t>} AND car_lane={</w:t>
                            </w:r>
                            <w:r>
                              <w:rPr>
                                <w:rFonts w:ascii="Consolas"/>
                                <w:color w:val="202020"/>
                                <w:sz w:val="19"/>
                              </w:rPr>
                              <w:t>lane</w:t>
                            </w:r>
                            <w:r>
                              <w:rPr>
                                <w:rFonts w:ascii="Consolas"/>
                                <w:color w:val="B92020"/>
                                <w:sz w:val="19"/>
                              </w:rPr>
                              <w:t xml:space="preserve">};"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44EDFA53">
                            <w:pPr>
                              <w:spacing w:before="0" w:line="221" w:lineRule="exact"/>
                              <w:ind w:left="60"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33EE6D96">
                            <w:pPr>
                              <w:spacing w:before="32"/>
                              <w:ind w:left="60"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5F820463">
                            <w:pPr>
                              <w:spacing w:before="33" w:line="276" w:lineRule="auto"/>
                              <w:ind w:left="60" w:right="2836" w:firstLine="0"/>
                              <w:jc w:val="left"/>
                              <w:rPr>
                                <w:rFonts w:ascii="Consolas"/>
                                <w:color w:val="000000"/>
                                <w:sz w:val="19"/>
                              </w:rPr>
                            </w:pPr>
                            <w:r>
                              <w:rPr>
                                <w:rFonts w:ascii="Consolas"/>
                                <w:color w:val="202020"/>
                                <w:sz w:val="19"/>
                              </w:rPr>
                              <w:t xml:space="preserve">vx_values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pacing w:val="-2"/>
                                <w:sz w:val="19"/>
                              </w:rPr>
                              <w:t>print</w:t>
                            </w:r>
                            <w:r>
                              <w:rPr>
                                <w:rFonts w:ascii="Consolas"/>
                                <w:color w:val="0054AA"/>
                                <w:spacing w:val="-2"/>
                                <w:sz w:val="19"/>
                              </w:rPr>
                              <w:t>(</w:t>
                            </w:r>
                            <w:r>
                              <w:rPr>
                                <w:rFonts w:ascii="Consolas"/>
                                <w:color w:val="202020"/>
                                <w:spacing w:val="-2"/>
                                <w:sz w:val="19"/>
                              </w:rPr>
                              <w:t>vx_values</w:t>
                            </w:r>
                            <w:r>
                              <w:rPr>
                                <w:rFonts w:ascii="Consolas"/>
                                <w:color w:val="0054AA"/>
                                <w:spacing w:val="-2"/>
                                <w:sz w:val="19"/>
                              </w:rPr>
                              <w:t>[</w:t>
                            </w:r>
                            <w:r>
                              <w:rPr>
                                <w:rFonts w:ascii="Consolas"/>
                                <w:color w:val="008700"/>
                                <w:spacing w:val="-2"/>
                                <w:sz w:val="19"/>
                              </w:rPr>
                              <w:t>3</w:t>
                            </w:r>
                            <w:r>
                              <w:rPr>
                                <w:rFonts w:ascii="Consolas"/>
                                <w:color w:val="0054AA"/>
                                <w:spacing w:val="-2"/>
                                <w:sz w:val="19"/>
                              </w:rPr>
                              <w:t>])</w:t>
                            </w:r>
                          </w:p>
                          <w:p w14:paraId="291BBDBF">
                            <w:pPr>
                              <w:pStyle w:val="9"/>
                              <w:spacing w:before="31"/>
                              <w:rPr>
                                <w:rFonts w:ascii="Consolas"/>
                                <w:color w:val="000000"/>
                                <w:sz w:val="19"/>
                              </w:rPr>
                            </w:pPr>
                          </w:p>
                          <w:p w14:paraId="00556DF9">
                            <w:pPr>
                              <w:spacing w:before="0" w:line="276" w:lineRule="auto"/>
                              <w:ind w:left="60"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x, y,num FROM positions WHERE target_id = {</w:t>
                            </w:r>
                            <w:r>
                              <w:rPr>
                                <w:rFonts w:ascii="Consolas"/>
                                <w:color w:val="202020"/>
                                <w:sz w:val="19"/>
                              </w:rPr>
                              <w:t>vx_values</w:t>
                            </w:r>
                            <w:r>
                              <w:rPr>
                                <w:rFonts w:ascii="Consolas"/>
                                <w:color w:val="0054AA"/>
                                <w:sz w:val="19"/>
                              </w:rPr>
                              <w:t>[</w:t>
                            </w:r>
                            <w:r>
                              <w:rPr>
                                <w:rFonts w:ascii="Consolas"/>
                                <w:color w:val="008700"/>
                                <w:sz w:val="19"/>
                              </w:rPr>
                              <w:t>3</w:t>
                            </w:r>
                            <w:r>
                              <w:rPr>
                                <w:rFonts w:ascii="Consolas"/>
                                <w:color w:val="0054AA"/>
                                <w:sz w:val="19"/>
                              </w:rPr>
                              <w:t>]</w:t>
                            </w:r>
                            <w:r>
                              <w:rPr>
                                <w:rFonts w:ascii="Consolas"/>
                                <w:color w:val="B92020"/>
                                <w:sz w:val="19"/>
                              </w:rPr>
                              <w:t xml:space="preserve">} AND cl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336E356A">
                            <w:pPr>
                              <w:spacing w:before="0" w:line="221" w:lineRule="exact"/>
                              <w:ind w:left="60"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56194751">
                            <w:pPr>
                              <w:spacing w:before="33"/>
                              <w:ind w:left="60"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68EFC27E">
                            <w:pPr>
                              <w:pStyle w:val="9"/>
                              <w:spacing w:before="65"/>
                              <w:rPr>
                                <w:rFonts w:ascii="Consolas"/>
                                <w:color w:val="000000"/>
                                <w:sz w:val="19"/>
                              </w:rPr>
                            </w:pPr>
                          </w:p>
                          <w:p w14:paraId="73D3DF18">
                            <w:pPr>
                              <w:spacing w:before="0" w:line="276" w:lineRule="auto"/>
                              <w:ind w:left="60" w:right="4152" w:firstLine="0"/>
                              <w:jc w:val="left"/>
                              <w:rPr>
                                <w:rFonts w:ascii="Consolas"/>
                                <w:color w:val="000000"/>
                                <w:sz w:val="19"/>
                              </w:rPr>
                            </w:pPr>
                            <w:r>
                              <w:rPr>
                                <w:rFonts w:ascii="Consolas"/>
                                <w:color w:val="202020"/>
                                <w:sz w:val="19"/>
                              </w:rPr>
                              <w:t xml:space="preserve">x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y</w:t>
                            </w:r>
                            <w:r>
                              <w:rPr>
                                <w:rFonts w:ascii="Consolas"/>
                                <w:color w:val="202020"/>
                                <w:spacing w:val="12"/>
                                <w:sz w:val="19"/>
                              </w:rPr>
                              <w:t xml:space="preserve"> </w:t>
                            </w:r>
                            <w:r>
                              <w:rPr>
                                <w:rFonts w:ascii="Consolas"/>
                                <w:b/>
                                <w:color w:val="AA21FF"/>
                                <w:sz w:val="19"/>
                              </w:rPr>
                              <w:t>=</w:t>
                            </w:r>
                            <w:r>
                              <w:rPr>
                                <w:rFonts w:ascii="Consolas"/>
                                <w:b/>
                                <w:color w:val="AA21FF"/>
                                <w:spacing w:val="12"/>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w:t>
                            </w:r>
                            <w:r>
                              <w:rPr>
                                <w:rFonts w:ascii="Consolas"/>
                                <w:color w:val="0054AA"/>
                                <w:spacing w:val="12"/>
                                <w:sz w:val="19"/>
                              </w:rPr>
                              <w:t xml:space="preserve"> </w:t>
                            </w:r>
                            <w:r>
                              <w:rPr>
                                <w:rFonts w:ascii="Consolas"/>
                                <w:b/>
                                <w:color w:val="008000"/>
                                <w:sz w:val="19"/>
                              </w:rPr>
                              <w:t>for</w:t>
                            </w:r>
                            <w:r>
                              <w:rPr>
                                <w:rFonts w:ascii="Consolas"/>
                                <w:b/>
                                <w:color w:val="008000"/>
                                <w:spacing w:val="12"/>
                                <w:sz w:val="19"/>
                              </w:rPr>
                              <w:t xml:space="preserve"> </w:t>
                            </w:r>
                            <w:r>
                              <w:rPr>
                                <w:rFonts w:ascii="Consolas"/>
                                <w:color w:val="202020"/>
                                <w:sz w:val="19"/>
                              </w:rPr>
                              <w:t>row</w:t>
                            </w:r>
                            <w:r>
                              <w:rPr>
                                <w:rFonts w:ascii="Consolas"/>
                                <w:color w:val="202020"/>
                                <w:spacing w:val="12"/>
                                <w:sz w:val="19"/>
                              </w:rPr>
                              <w:t xml:space="preserve"> </w:t>
                            </w:r>
                            <w:r>
                              <w:rPr>
                                <w:rFonts w:ascii="Consolas"/>
                                <w:b/>
                                <w:color w:val="AA21FF"/>
                                <w:sz w:val="19"/>
                              </w:rPr>
                              <w:t>in</w:t>
                            </w:r>
                            <w:r>
                              <w:rPr>
                                <w:rFonts w:ascii="Consolas"/>
                                <w:b/>
                                <w:color w:val="AA21FF"/>
                                <w:spacing w:val="11"/>
                                <w:sz w:val="19"/>
                              </w:rPr>
                              <w:t xml:space="preserve"> </w:t>
                            </w:r>
                            <w:r>
                              <w:rPr>
                                <w:rFonts w:ascii="Consolas"/>
                                <w:color w:val="202020"/>
                                <w:spacing w:val="-2"/>
                                <w:sz w:val="19"/>
                              </w:rPr>
                              <w:t>results</w:t>
                            </w:r>
                            <w:r>
                              <w:rPr>
                                <w:rFonts w:ascii="Consolas"/>
                                <w:color w:val="0054AA"/>
                                <w:spacing w:val="-2"/>
                                <w:sz w:val="19"/>
                              </w:rPr>
                              <w:t>])</w:t>
                            </w:r>
                          </w:p>
                          <w:p w14:paraId="59404F61">
                            <w:pPr>
                              <w:spacing w:before="0" w:line="276" w:lineRule="auto"/>
                              <w:ind w:left="60" w:right="3139" w:firstLine="0"/>
                              <w:jc w:val="left"/>
                              <w:rPr>
                                <w:rFonts w:ascii="Consolas"/>
                                <w:color w:val="000000"/>
                                <w:sz w:val="19"/>
                              </w:rPr>
                            </w:pPr>
                            <w:r>
                              <w:rPr>
                                <w:rFonts w:ascii="Consolas"/>
                                <w:color w:val="202020"/>
                                <w:sz w:val="19"/>
                              </w:rPr>
                              <w:t xml:space="preserve">num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2</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pacing w:val="-2"/>
                                <w:sz w:val="19"/>
                              </w:rPr>
                              <w:t>print</w:t>
                            </w:r>
                            <w:r>
                              <w:rPr>
                                <w:rFonts w:ascii="Consolas"/>
                                <w:color w:val="0054AA"/>
                                <w:spacing w:val="-2"/>
                                <w:sz w:val="19"/>
                              </w:rPr>
                              <w:t>(</w:t>
                            </w:r>
                            <w:r>
                              <w:rPr>
                                <w:rFonts w:ascii="Consolas"/>
                                <w:color w:val="202020"/>
                                <w:spacing w:val="-2"/>
                                <w:sz w:val="19"/>
                              </w:rPr>
                              <w:t>num</w:t>
                            </w:r>
                            <w:r>
                              <w:rPr>
                                <w:rFonts w:ascii="Consolas"/>
                                <w:color w:val="0054AA"/>
                                <w:spacing w:val="-2"/>
                                <w:sz w:val="19"/>
                              </w:rPr>
                              <w:t>)</w:t>
                            </w:r>
                          </w:p>
                          <w:p w14:paraId="442D9773">
                            <w:pPr>
                              <w:spacing w:before="0" w:line="276" w:lineRule="auto"/>
                              <w:ind w:left="60" w:right="0"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quiver</w:t>
                            </w:r>
                            <w:r>
                              <w:rPr>
                                <w:rFonts w:ascii="Consolas"/>
                                <w:color w:val="0054AA"/>
                                <w:sz w:val="19"/>
                              </w:rPr>
                              <w:t>(</w:t>
                            </w:r>
                            <w:r>
                              <w:rPr>
                                <w:rFonts w:ascii="Consolas"/>
                                <w:color w:val="202020"/>
                                <w:sz w:val="19"/>
                              </w:rPr>
                              <w:t>x</w:t>
                            </w:r>
                            <w:r>
                              <w:rPr>
                                <w:rFonts w:ascii="Consolas"/>
                                <w:color w:val="0054AA"/>
                                <w:sz w:val="19"/>
                              </w:rPr>
                              <w:t>[:</w:t>
                            </w:r>
                            <w:r>
                              <w:rPr>
                                <w:rFonts w:ascii="Consolas"/>
                                <w:b/>
                                <w:color w:val="AA21FF"/>
                                <w:sz w:val="19"/>
                              </w:rPr>
                              <w:t>-</w:t>
                            </w:r>
                            <w:r>
                              <w:rPr>
                                <w:rFonts w:ascii="Consolas"/>
                                <w:color w:val="008700"/>
                                <w:sz w:val="19"/>
                              </w:rPr>
                              <w:t>1</w:t>
                            </w:r>
                            <w:r>
                              <w:rPr>
                                <w:rFonts w:ascii="Consolas"/>
                                <w:color w:val="0054AA"/>
                                <w:sz w:val="19"/>
                              </w:rPr>
                              <w:t xml:space="preserve">], </w:t>
                            </w:r>
                            <w:r>
                              <w:rPr>
                                <w:rFonts w:ascii="Consolas"/>
                                <w:color w:val="202020"/>
                                <w:sz w:val="19"/>
                              </w:rPr>
                              <w:t>y</w:t>
                            </w:r>
                            <w:r>
                              <w:rPr>
                                <w:rFonts w:ascii="Consolas"/>
                                <w:color w:val="0054AA"/>
                                <w:sz w:val="19"/>
                              </w:rPr>
                              <w:t>[:</w:t>
                            </w:r>
                            <w:r>
                              <w:rPr>
                                <w:rFonts w:ascii="Consolas"/>
                                <w:b/>
                                <w:color w:val="AA21FF"/>
                                <w:sz w:val="19"/>
                              </w:rPr>
                              <w:t>-</w:t>
                            </w:r>
                            <w:r>
                              <w:rPr>
                                <w:rFonts w:ascii="Consolas"/>
                                <w:color w:val="008700"/>
                                <w:sz w:val="19"/>
                              </w:rPr>
                              <w:t>1</w:t>
                            </w:r>
                            <w:r>
                              <w:rPr>
                                <w:rFonts w:ascii="Consolas"/>
                                <w:color w:val="0054AA"/>
                                <w:sz w:val="19"/>
                              </w:rPr>
                              <w:t xml:space="preserve">], </w:t>
                            </w:r>
                            <w:r>
                              <w:rPr>
                                <w:rFonts w:ascii="Consolas"/>
                                <w:color w:val="202020"/>
                                <w:sz w:val="19"/>
                              </w:rPr>
                              <w:t>x</w:t>
                            </w:r>
                            <w:r>
                              <w:rPr>
                                <w:rFonts w:ascii="Consolas"/>
                                <w:color w:val="0054AA"/>
                                <w:sz w:val="19"/>
                              </w:rPr>
                              <w:t>[</w:t>
                            </w:r>
                            <w:r>
                              <w:rPr>
                                <w:rFonts w:ascii="Consolas"/>
                                <w:color w:val="008700"/>
                                <w:sz w:val="19"/>
                              </w:rPr>
                              <w:t>1</w:t>
                            </w:r>
                            <w:r>
                              <w:rPr>
                                <w:rFonts w:ascii="Consolas"/>
                                <w:color w:val="0054AA"/>
                                <w:sz w:val="19"/>
                              </w:rPr>
                              <w:t>:]</w:t>
                            </w:r>
                            <w:r>
                              <w:rPr>
                                <w:rFonts w:ascii="Consolas"/>
                                <w:b/>
                                <w:color w:val="AA21FF"/>
                                <w:sz w:val="19"/>
                              </w:rPr>
                              <w:t>-</w:t>
                            </w:r>
                            <w:r>
                              <w:rPr>
                                <w:rFonts w:ascii="Consolas"/>
                                <w:color w:val="202020"/>
                                <w:sz w:val="19"/>
                              </w:rPr>
                              <w:t>x</w:t>
                            </w:r>
                            <w:r>
                              <w:rPr>
                                <w:rFonts w:ascii="Consolas"/>
                                <w:color w:val="0054AA"/>
                                <w:sz w:val="19"/>
                              </w:rPr>
                              <w:t>[:</w:t>
                            </w:r>
                            <w:r>
                              <w:rPr>
                                <w:rFonts w:ascii="Consolas"/>
                                <w:b/>
                                <w:color w:val="AA21FF"/>
                                <w:sz w:val="19"/>
                              </w:rPr>
                              <w:t>-</w:t>
                            </w:r>
                            <w:r>
                              <w:rPr>
                                <w:rFonts w:ascii="Consolas"/>
                                <w:color w:val="008700"/>
                                <w:sz w:val="19"/>
                              </w:rPr>
                              <w:t>1</w:t>
                            </w:r>
                            <w:r>
                              <w:rPr>
                                <w:rFonts w:ascii="Consolas"/>
                                <w:color w:val="0054AA"/>
                                <w:sz w:val="19"/>
                              </w:rPr>
                              <w:t xml:space="preserve">], </w:t>
                            </w:r>
                            <w:r>
                              <w:rPr>
                                <w:rFonts w:ascii="Consolas"/>
                                <w:color w:val="202020"/>
                                <w:sz w:val="19"/>
                              </w:rPr>
                              <w:t>y</w:t>
                            </w:r>
                            <w:r>
                              <w:rPr>
                                <w:rFonts w:ascii="Consolas"/>
                                <w:color w:val="0054AA"/>
                                <w:sz w:val="19"/>
                              </w:rPr>
                              <w:t>[</w:t>
                            </w:r>
                            <w:r>
                              <w:rPr>
                                <w:rFonts w:ascii="Consolas"/>
                                <w:color w:val="008700"/>
                                <w:sz w:val="19"/>
                              </w:rPr>
                              <w:t>1</w:t>
                            </w:r>
                            <w:r>
                              <w:rPr>
                                <w:rFonts w:ascii="Consolas"/>
                                <w:color w:val="0054AA"/>
                                <w:sz w:val="19"/>
                              </w:rPr>
                              <w:t>:]</w:t>
                            </w:r>
                            <w:r>
                              <w:rPr>
                                <w:rFonts w:ascii="Consolas"/>
                                <w:b/>
                                <w:color w:val="AA21FF"/>
                                <w:sz w:val="19"/>
                              </w:rPr>
                              <w:t>-</w:t>
                            </w:r>
                            <w:r>
                              <w:rPr>
                                <w:rFonts w:ascii="Consolas"/>
                                <w:color w:val="202020"/>
                                <w:sz w:val="19"/>
                              </w:rPr>
                              <w:t>y</w:t>
                            </w:r>
                            <w:r>
                              <w:rPr>
                                <w:rFonts w:ascii="Consolas"/>
                                <w:color w:val="0054AA"/>
                                <w:sz w:val="19"/>
                              </w:rPr>
                              <w:t>[:</w:t>
                            </w:r>
                            <w:r>
                              <w:rPr>
                                <w:rFonts w:ascii="Consolas"/>
                                <w:b/>
                                <w:color w:val="AA21FF"/>
                                <w:sz w:val="19"/>
                              </w:rPr>
                              <w:t>-</w:t>
                            </w:r>
                            <w:r>
                              <w:rPr>
                                <w:rFonts w:ascii="Consolas"/>
                                <w:color w:val="008700"/>
                                <w:sz w:val="19"/>
                              </w:rPr>
                              <w:t>1</w:t>
                            </w:r>
                            <w:r>
                              <w:rPr>
                                <w:rFonts w:ascii="Consolas"/>
                                <w:color w:val="0054AA"/>
                                <w:sz w:val="19"/>
                              </w:rPr>
                              <w:t xml:space="preserve">], </w:t>
                            </w:r>
                            <w:r>
                              <w:rPr>
                                <w:rFonts w:ascii="Consolas"/>
                                <w:color w:val="202020"/>
                                <w:sz w:val="19"/>
                              </w:rPr>
                              <w:t>scale_units</w:t>
                            </w:r>
                            <w:r>
                              <w:rPr>
                                <w:rFonts w:ascii="Consolas"/>
                                <w:b/>
                                <w:color w:val="AA21FF"/>
                                <w:sz w:val="19"/>
                              </w:rPr>
                              <w:t>=</w:t>
                            </w:r>
                            <w:r>
                              <w:rPr>
                                <w:rFonts w:ascii="Consolas"/>
                                <w:color w:val="B92020"/>
                                <w:sz w:val="19"/>
                              </w:rPr>
                              <w:t>'xy'</w:t>
                            </w:r>
                            <w:r>
                              <w:rPr>
                                <w:rFonts w:ascii="Consolas"/>
                                <w:color w:val="0054AA"/>
                                <w:sz w:val="19"/>
                              </w:rPr>
                              <w:t xml:space="preserve">, </w:t>
                            </w:r>
                            <w:r>
                              <w:rPr>
                                <w:rFonts w:ascii="Consolas"/>
                                <w:color w:val="202020"/>
                                <w:sz w:val="19"/>
                              </w:rPr>
                              <w:t>angles</w:t>
                            </w:r>
                            <w:r>
                              <w:rPr>
                                <w:rFonts w:ascii="Consolas"/>
                                <w:b/>
                                <w:color w:val="AA21FF"/>
                                <w:sz w:val="19"/>
                              </w:rPr>
                              <w:t>=</w:t>
                            </w:r>
                            <w:r>
                              <w:rPr>
                                <w:rFonts w:ascii="Consolas"/>
                                <w:color w:val="B92020"/>
                                <w:sz w:val="19"/>
                              </w:rPr>
                              <w:t xml:space="preserve">' </w:t>
                            </w:r>
                            <w:r>
                              <w:rPr>
                                <w:rFonts w:ascii="Consolas"/>
                                <w:color w:val="202020"/>
                                <w:sz w:val="19"/>
                              </w:rPr>
                              <w:t>ax</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 xml:space="preserve">xlim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13</w:t>
                            </w:r>
                            <w:r>
                              <w:rPr>
                                <w:rFonts w:ascii="Consolas"/>
                                <w:color w:val="0054AA"/>
                                <w:sz w:val="19"/>
                              </w:rPr>
                              <w:t xml:space="preserve">), </w:t>
                            </w:r>
                            <w:r>
                              <w:rPr>
                                <w:rFonts w:ascii="Consolas"/>
                                <w:color w:val="008700"/>
                                <w:sz w:val="19"/>
                              </w:rPr>
                              <w:t>13</w:t>
                            </w:r>
                            <w:r>
                              <w:rPr>
                                <w:rFonts w:ascii="Consolas"/>
                                <w:color w:val="0054AA"/>
                                <w:sz w:val="19"/>
                              </w:rPr>
                              <w:t xml:space="preserve">), </w:t>
                            </w:r>
                            <w:r>
                              <w:rPr>
                                <w:rFonts w:ascii="Consolas"/>
                                <w:color w:val="202020"/>
                                <w:sz w:val="19"/>
                              </w:rPr>
                              <w:t xml:space="preserve">ylim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10</w:t>
                            </w:r>
                            <w:r>
                              <w:rPr>
                                <w:rFonts w:ascii="Consolas"/>
                                <w:color w:val="0054AA"/>
                                <w:sz w:val="19"/>
                              </w:rPr>
                              <w:t xml:space="preserve">), </w:t>
                            </w:r>
                            <w:r>
                              <w:rPr>
                                <w:rFonts w:ascii="Consolas"/>
                                <w:color w:val="008700"/>
                                <w:sz w:val="19"/>
                              </w:rPr>
                              <w:t>10</w:t>
                            </w:r>
                            <w:r>
                              <w:rPr>
                                <w:rFonts w:ascii="Consolas"/>
                                <w:color w:val="0054AA"/>
                                <w:sz w:val="19"/>
                              </w:rPr>
                              <w:t>))</w:t>
                            </w:r>
                          </w:p>
                          <w:p w14:paraId="56BB49B9">
                            <w:pPr>
                              <w:spacing w:before="0" w:line="276" w:lineRule="auto"/>
                              <w:ind w:left="60" w:right="5854"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xlabel</w:t>
                            </w:r>
                            <w:r>
                              <w:rPr>
                                <w:rFonts w:ascii="Consolas"/>
                                <w:color w:val="0054AA"/>
                                <w:sz w:val="19"/>
                              </w:rPr>
                              <w:t>(</w:t>
                            </w:r>
                            <w:r>
                              <w:rPr>
                                <w:rFonts w:ascii="Consolas"/>
                                <w:color w:val="B92020"/>
                                <w:sz w:val="19"/>
                              </w:rPr>
                              <w:t>'X position'</w:t>
                            </w:r>
                            <w:r>
                              <w:rPr>
                                <w:rFonts w:ascii="Consolas"/>
                                <w:color w:val="0054AA"/>
                                <w:sz w:val="19"/>
                              </w:rPr>
                              <w:t xml:space="preserve">) </w:t>
                            </w:r>
                            <w:r>
                              <w:rPr>
                                <w:rFonts w:ascii="Consolas"/>
                                <w:color w:val="202020"/>
                                <w:sz w:val="19"/>
                              </w:rPr>
                              <w:t>plt</w:t>
                            </w:r>
                            <w:r>
                              <w:rPr>
                                <w:rFonts w:ascii="Consolas"/>
                                <w:b/>
                                <w:color w:val="AA21FF"/>
                                <w:sz w:val="19"/>
                              </w:rPr>
                              <w:t>.</w:t>
                            </w:r>
                            <w:r>
                              <w:rPr>
                                <w:rFonts w:ascii="Consolas"/>
                                <w:color w:val="202020"/>
                                <w:sz w:val="19"/>
                              </w:rPr>
                              <w:t>ylabel</w:t>
                            </w:r>
                            <w:r>
                              <w:rPr>
                                <w:rFonts w:ascii="Consolas"/>
                                <w:color w:val="0054AA"/>
                                <w:sz w:val="19"/>
                              </w:rPr>
                              <w:t>(</w:t>
                            </w:r>
                            <w:r>
                              <w:rPr>
                                <w:rFonts w:ascii="Consolas"/>
                                <w:color w:val="B92020"/>
                                <w:sz w:val="19"/>
                              </w:rPr>
                              <w:t>'Y</w:t>
                            </w:r>
                            <w:r>
                              <w:rPr>
                                <w:rFonts w:ascii="Consolas"/>
                                <w:color w:val="B92020"/>
                                <w:spacing w:val="29"/>
                                <w:sz w:val="19"/>
                              </w:rPr>
                              <w:t xml:space="preserve"> </w:t>
                            </w:r>
                            <w:r>
                              <w:rPr>
                                <w:rFonts w:ascii="Consolas"/>
                                <w:color w:val="B92020"/>
                                <w:spacing w:val="-2"/>
                                <w:sz w:val="19"/>
                              </w:rPr>
                              <w:t>position'</w:t>
                            </w:r>
                            <w:r>
                              <w:rPr>
                                <w:rFonts w:ascii="Consolas"/>
                                <w:color w:val="0054AA"/>
                                <w:spacing w:val="-2"/>
                                <w:sz w:val="19"/>
                              </w:rPr>
                              <w:t>)</w:t>
                            </w:r>
                          </w:p>
                        </w:txbxContent>
                      </wps:txbx>
                      <wps:bodyPr wrap="square" lIns="0" tIns="0" rIns="0" bIns="0" rtlCol="0">
                        <a:noAutofit/>
                      </wps:bodyPr>
                    </wps:wsp>
                  </a:graphicData>
                </a:graphic>
              </wp:anchor>
            </w:drawing>
          </mc:Choice>
          <mc:Fallback>
            <w:pict>
              <v:shape id="Textbox 1092" o:spid="_x0000_s1026" o:spt="202" type="#_x0000_t202" style="position:absolute;left:0pt;margin-left:111.15pt;margin-top:-4.7pt;height:300.95pt;width:430pt;mso-position-horizontal-relative:page;z-index:251737088;mso-width-relative:page;mso-height-relative:page;" fillcolor="#F5F5F5" filled="t" stroked="f" coordsize="21600,21600" o:gfxdata="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zgWar2QAAAAsBAAAPAAAAAAAAAAEAIAAAACIA&#10;AABkcnMvZG93bnJldi54bWxQSwECFAAUAAAACACHTuJA8+9WLM8BAACvAwAADgAAAAAAAAABACAA&#10;AAAoAQAAZHJzL2Uyb0RvYy54bWxQSwUGAAAAAAYABgBZAQAAaQUAAAAA&#10;">
                <v:fill on="t" focussize="0,0"/>
                <v:stroke on="f"/>
                <v:imagedata o:title=""/>
                <o:lock v:ext="edit" aspectratio="f"/>
                <v:textbox inset="0mm,0mm,0mm,0mm">
                  <w:txbxContent>
                    <w:p w14:paraId="04B904CC">
                      <w:pPr>
                        <w:spacing w:before="95" w:line="276" w:lineRule="auto"/>
                        <w:ind w:left="60" w:right="5961" w:firstLine="0"/>
                        <w:jc w:val="left"/>
                        <w:rPr>
                          <w:rFonts w:ascii="Consolas"/>
                          <w:color w:val="000000"/>
                          <w:sz w:val="19"/>
                        </w:rPr>
                      </w:pPr>
                      <w:r>
                        <w:rPr>
                          <w:rFonts w:ascii="Consolas"/>
                          <w:color w:val="202020"/>
                          <w:sz w:val="19"/>
                        </w:rPr>
                        <w:t>fig</w:t>
                      </w:r>
                      <w:r>
                        <w:rPr>
                          <w:rFonts w:ascii="Consolas"/>
                          <w:color w:val="0054AA"/>
                          <w:sz w:val="19"/>
                        </w:rPr>
                        <w:t xml:space="preserve">, </w:t>
                      </w:r>
                      <w:r>
                        <w:rPr>
                          <w:rFonts w:ascii="Consolas"/>
                          <w:color w:val="202020"/>
                          <w:sz w:val="19"/>
                        </w:rPr>
                        <w:t xml:space="preserve">ax </w:t>
                      </w:r>
                      <w:r>
                        <w:rPr>
                          <w:rFonts w:ascii="Consolas"/>
                          <w:b/>
                          <w:color w:val="AA21FF"/>
                          <w:sz w:val="19"/>
                        </w:rPr>
                        <w:t xml:space="preserve">= </w:t>
                      </w:r>
                      <w:r>
                        <w:rPr>
                          <w:rFonts w:ascii="Consolas"/>
                          <w:color w:val="202020"/>
                          <w:sz w:val="19"/>
                        </w:rPr>
                        <w:t>plt</w:t>
                      </w:r>
                      <w:r>
                        <w:rPr>
                          <w:rFonts w:ascii="Consolas"/>
                          <w:b/>
                          <w:color w:val="AA21FF"/>
                          <w:sz w:val="19"/>
                        </w:rPr>
                        <w:t>.</w:t>
                      </w:r>
                      <w:r>
                        <w:rPr>
                          <w:rFonts w:ascii="Consolas"/>
                          <w:color w:val="202020"/>
                          <w:sz w:val="19"/>
                        </w:rPr>
                        <w:t>subplots</w:t>
                      </w:r>
                      <w:r>
                        <w:rPr>
                          <w:rFonts w:ascii="Consolas"/>
                          <w:color w:val="0054AA"/>
                          <w:sz w:val="19"/>
                        </w:rPr>
                        <w:t xml:space="preserve">() </w:t>
                      </w:r>
                      <w:r>
                        <w:rPr>
                          <w:rFonts w:ascii="Consolas"/>
                          <w:color w:val="202020"/>
                          <w:spacing w:val="-2"/>
                          <w:sz w:val="19"/>
                        </w:rPr>
                        <w:t>pitch</w:t>
                      </w:r>
                      <w:r>
                        <w:rPr>
                          <w:rFonts w:ascii="Consolas"/>
                          <w:b/>
                          <w:color w:val="AA21FF"/>
                          <w:spacing w:val="-2"/>
                          <w:sz w:val="19"/>
                        </w:rPr>
                        <w:t>=-</w:t>
                      </w:r>
                      <w:r>
                        <w:rPr>
                          <w:rFonts w:ascii="Consolas"/>
                          <w:color w:val="008700"/>
                          <w:spacing w:val="-2"/>
                          <w:sz w:val="19"/>
                        </w:rPr>
                        <w:t>60</w:t>
                      </w:r>
                    </w:p>
                    <w:p w14:paraId="1CED5A19">
                      <w:pPr>
                        <w:spacing w:before="0" w:line="221" w:lineRule="exact"/>
                        <w:ind w:left="60" w:right="0" w:firstLine="0"/>
                        <w:jc w:val="left"/>
                        <w:rPr>
                          <w:rFonts w:ascii="Consolas"/>
                          <w:color w:val="000000"/>
                          <w:sz w:val="19"/>
                        </w:rPr>
                      </w:pPr>
                      <w:r>
                        <w:rPr>
                          <w:rFonts w:ascii="Consolas"/>
                          <w:color w:val="202020"/>
                          <w:spacing w:val="-2"/>
                          <w:sz w:val="19"/>
                        </w:rPr>
                        <w:t>lane</w:t>
                      </w:r>
                      <w:r>
                        <w:rPr>
                          <w:rFonts w:ascii="Consolas"/>
                          <w:b/>
                          <w:color w:val="AA21FF"/>
                          <w:spacing w:val="-2"/>
                          <w:sz w:val="19"/>
                        </w:rPr>
                        <w:t>=</w:t>
                      </w:r>
                      <w:r>
                        <w:rPr>
                          <w:rFonts w:ascii="Consolas"/>
                          <w:color w:val="008700"/>
                          <w:spacing w:val="-2"/>
                          <w:sz w:val="19"/>
                        </w:rPr>
                        <w:t>5</w:t>
                      </w:r>
                    </w:p>
                    <w:p w14:paraId="5F1636BF">
                      <w:pPr>
                        <w:spacing w:before="33" w:line="276" w:lineRule="auto"/>
                        <w:ind w:left="60"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id FROM targets WHERE pitch = {</w:t>
                      </w:r>
                      <w:r>
                        <w:rPr>
                          <w:rFonts w:ascii="Consolas"/>
                          <w:color w:val="202020"/>
                          <w:sz w:val="19"/>
                        </w:rPr>
                        <w:t>pitch</w:t>
                      </w:r>
                      <w:r>
                        <w:rPr>
                          <w:rFonts w:ascii="Consolas"/>
                          <w:color w:val="B92020"/>
                          <w:sz w:val="19"/>
                        </w:rPr>
                        <w:t>} AND car_lane={</w:t>
                      </w:r>
                      <w:r>
                        <w:rPr>
                          <w:rFonts w:ascii="Consolas"/>
                          <w:color w:val="202020"/>
                          <w:sz w:val="19"/>
                        </w:rPr>
                        <w:t>lane</w:t>
                      </w:r>
                      <w:r>
                        <w:rPr>
                          <w:rFonts w:ascii="Consolas"/>
                          <w:color w:val="B92020"/>
                          <w:sz w:val="19"/>
                        </w:rPr>
                        <w:t xml:space="preserve">};"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44EDFA53">
                      <w:pPr>
                        <w:spacing w:before="0" w:line="221" w:lineRule="exact"/>
                        <w:ind w:left="60"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33EE6D96">
                      <w:pPr>
                        <w:spacing w:before="32"/>
                        <w:ind w:left="60"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5F820463">
                      <w:pPr>
                        <w:spacing w:before="33" w:line="276" w:lineRule="auto"/>
                        <w:ind w:left="60" w:right="2836" w:firstLine="0"/>
                        <w:jc w:val="left"/>
                        <w:rPr>
                          <w:rFonts w:ascii="Consolas"/>
                          <w:color w:val="000000"/>
                          <w:sz w:val="19"/>
                        </w:rPr>
                      </w:pPr>
                      <w:r>
                        <w:rPr>
                          <w:rFonts w:ascii="Consolas"/>
                          <w:color w:val="202020"/>
                          <w:sz w:val="19"/>
                        </w:rPr>
                        <w:t xml:space="preserve">vx_values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pacing w:val="-2"/>
                          <w:sz w:val="19"/>
                        </w:rPr>
                        <w:t>print</w:t>
                      </w:r>
                      <w:r>
                        <w:rPr>
                          <w:rFonts w:ascii="Consolas"/>
                          <w:color w:val="0054AA"/>
                          <w:spacing w:val="-2"/>
                          <w:sz w:val="19"/>
                        </w:rPr>
                        <w:t>(</w:t>
                      </w:r>
                      <w:r>
                        <w:rPr>
                          <w:rFonts w:ascii="Consolas"/>
                          <w:color w:val="202020"/>
                          <w:spacing w:val="-2"/>
                          <w:sz w:val="19"/>
                        </w:rPr>
                        <w:t>vx_values</w:t>
                      </w:r>
                      <w:r>
                        <w:rPr>
                          <w:rFonts w:ascii="Consolas"/>
                          <w:color w:val="0054AA"/>
                          <w:spacing w:val="-2"/>
                          <w:sz w:val="19"/>
                        </w:rPr>
                        <w:t>[</w:t>
                      </w:r>
                      <w:r>
                        <w:rPr>
                          <w:rFonts w:ascii="Consolas"/>
                          <w:color w:val="008700"/>
                          <w:spacing w:val="-2"/>
                          <w:sz w:val="19"/>
                        </w:rPr>
                        <w:t>3</w:t>
                      </w:r>
                      <w:r>
                        <w:rPr>
                          <w:rFonts w:ascii="Consolas"/>
                          <w:color w:val="0054AA"/>
                          <w:spacing w:val="-2"/>
                          <w:sz w:val="19"/>
                        </w:rPr>
                        <w:t>])</w:t>
                      </w:r>
                    </w:p>
                    <w:p w14:paraId="291BBDBF">
                      <w:pPr>
                        <w:pStyle w:val="9"/>
                        <w:spacing w:before="31"/>
                        <w:rPr>
                          <w:rFonts w:ascii="Consolas"/>
                          <w:color w:val="000000"/>
                          <w:sz w:val="19"/>
                        </w:rPr>
                      </w:pPr>
                    </w:p>
                    <w:p w14:paraId="00556DF9">
                      <w:pPr>
                        <w:spacing w:before="0" w:line="276" w:lineRule="auto"/>
                        <w:ind w:left="60"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x, y,num FROM positions WHERE target_id = {</w:t>
                      </w:r>
                      <w:r>
                        <w:rPr>
                          <w:rFonts w:ascii="Consolas"/>
                          <w:color w:val="202020"/>
                          <w:sz w:val="19"/>
                        </w:rPr>
                        <w:t>vx_values</w:t>
                      </w:r>
                      <w:r>
                        <w:rPr>
                          <w:rFonts w:ascii="Consolas"/>
                          <w:color w:val="0054AA"/>
                          <w:sz w:val="19"/>
                        </w:rPr>
                        <w:t>[</w:t>
                      </w:r>
                      <w:r>
                        <w:rPr>
                          <w:rFonts w:ascii="Consolas"/>
                          <w:color w:val="008700"/>
                          <w:sz w:val="19"/>
                        </w:rPr>
                        <w:t>3</w:t>
                      </w:r>
                      <w:r>
                        <w:rPr>
                          <w:rFonts w:ascii="Consolas"/>
                          <w:color w:val="0054AA"/>
                          <w:sz w:val="19"/>
                        </w:rPr>
                        <w:t>]</w:t>
                      </w:r>
                      <w:r>
                        <w:rPr>
                          <w:rFonts w:ascii="Consolas"/>
                          <w:color w:val="B92020"/>
                          <w:sz w:val="19"/>
                        </w:rPr>
                        <w:t xml:space="preserve">} AND cl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336E356A">
                      <w:pPr>
                        <w:spacing w:before="0" w:line="221" w:lineRule="exact"/>
                        <w:ind w:left="60"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56194751">
                      <w:pPr>
                        <w:spacing w:before="33"/>
                        <w:ind w:left="60"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68EFC27E">
                      <w:pPr>
                        <w:pStyle w:val="9"/>
                        <w:spacing w:before="65"/>
                        <w:rPr>
                          <w:rFonts w:ascii="Consolas"/>
                          <w:color w:val="000000"/>
                          <w:sz w:val="19"/>
                        </w:rPr>
                      </w:pPr>
                    </w:p>
                    <w:p w14:paraId="73D3DF18">
                      <w:pPr>
                        <w:spacing w:before="0" w:line="276" w:lineRule="auto"/>
                        <w:ind w:left="60" w:right="4152" w:firstLine="0"/>
                        <w:jc w:val="left"/>
                        <w:rPr>
                          <w:rFonts w:ascii="Consolas"/>
                          <w:color w:val="000000"/>
                          <w:sz w:val="19"/>
                        </w:rPr>
                      </w:pPr>
                      <w:r>
                        <w:rPr>
                          <w:rFonts w:ascii="Consolas"/>
                          <w:color w:val="202020"/>
                          <w:sz w:val="19"/>
                        </w:rPr>
                        <w:t xml:space="preserve">x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y</w:t>
                      </w:r>
                      <w:r>
                        <w:rPr>
                          <w:rFonts w:ascii="Consolas"/>
                          <w:color w:val="202020"/>
                          <w:spacing w:val="12"/>
                          <w:sz w:val="19"/>
                        </w:rPr>
                        <w:t xml:space="preserve"> </w:t>
                      </w:r>
                      <w:r>
                        <w:rPr>
                          <w:rFonts w:ascii="Consolas"/>
                          <w:b/>
                          <w:color w:val="AA21FF"/>
                          <w:sz w:val="19"/>
                        </w:rPr>
                        <w:t>=</w:t>
                      </w:r>
                      <w:r>
                        <w:rPr>
                          <w:rFonts w:ascii="Consolas"/>
                          <w:b/>
                          <w:color w:val="AA21FF"/>
                          <w:spacing w:val="12"/>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w:t>
                      </w:r>
                      <w:r>
                        <w:rPr>
                          <w:rFonts w:ascii="Consolas"/>
                          <w:color w:val="0054AA"/>
                          <w:spacing w:val="12"/>
                          <w:sz w:val="19"/>
                        </w:rPr>
                        <w:t xml:space="preserve"> </w:t>
                      </w:r>
                      <w:r>
                        <w:rPr>
                          <w:rFonts w:ascii="Consolas"/>
                          <w:b/>
                          <w:color w:val="008000"/>
                          <w:sz w:val="19"/>
                        </w:rPr>
                        <w:t>for</w:t>
                      </w:r>
                      <w:r>
                        <w:rPr>
                          <w:rFonts w:ascii="Consolas"/>
                          <w:b/>
                          <w:color w:val="008000"/>
                          <w:spacing w:val="12"/>
                          <w:sz w:val="19"/>
                        </w:rPr>
                        <w:t xml:space="preserve"> </w:t>
                      </w:r>
                      <w:r>
                        <w:rPr>
                          <w:rFonts w:ascii="Consolas"/>
                          <w:color w:val="202020"/>
                          <w:sz w:val="19"/>
                        </w:rPr>
                        <w:t>row</w:t>
                      </w:r>
                      <w:r>
                        <w:rPr>
                          <w:rFonts w:ascii="Consolas"/>
                          <w:color w:val="202020"/>
                          <w:spacing w:val="12"/>
                          <w:sz w:val="19"/>
                        </w:rPr>
                        <w:t xml:space="preserve"> </w:t>
                      </w:r>
                      <w:r>
                        <w:rPr>
                          <w:rFonts w:ascii="Consolas"/>
                          <w:b/>
                          <w:color w:val="AA21FF"/>
                          <w:sz w:val="19"/>
                        </w:rPr>
                        <w:t>in</w:t>
                      </w:r>
                      <w:r>
                        <w:rPr>
                          <w:rFonts w:ascii="Consolas"/>
                          <w:b/>
                          <w:color w:val="AA21FF"/>
                          <w:spacing w:val="11"/>
                          <w:sz w:val="19"/>
                        </w:rPr>
                        <w:t xml:space="preserve"> </w:t>
                      </w:r>
                      <w:r>
                        <w:rPr>
                          <w:rFonts w:ascii="Consolas"/>
                          <w:color w:val="202020"/>
                          <w:spacing w:val="-2"/>
                          <w:sz w:val="19"/>
                        </w:rPr>
                        <w:t>results</w:t>
                      </w:r>
                      <w:r>
                        <w:rPr>
                          <w:rFonts w:ascii="Consolas"/>
                          <w:color w:val="0054AA"/>
                          <w:spacing w:val="-2"/>
                          <w:sz w:val="19"/>
                        </w:rPr>
                        <w:t>])</w:t>
                      </w:r>
                    </w:p>
                    <w:p w14:paraId="59404F61">
                      <w:pPr>
                        <w:spacing w:before="0" w:line="276" w:lineRule="auto"/>
                        <w:ind w:left="60" w:right="3139" w:firstLine="0"/>
                        <w:jc w:val="left"/>
                        <w:rPr>
                          <w:rFonts w:ascii="Consolas"/>
                          <w:color w:val="000000"/>
                          <w:sz w:val="19"/>
                        </w:rPr>
                      </w:pPr>
                      <w:r>
                        <w:rPr>
                          <w:rFonts w:ascii="Consolas"/>
                          <w:color w:val="202020"/>
                          <w:sz w:val="19"/>
                        </w:rPr>
                        <w:t xml:space="preserve">num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2</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pacing w:val="-2"/>
                          <w:sz w:val="19"/>
                        </w:rPr>
                        <w:t>print</w:t>
                      </w:r>
                      <w:r>
                        <w:rPr>
                          <w:rFonts w:ascii="Consolas"/>
                          <w:color w:val="0054AA"/>
                          <w:spacing w:val="-2"/>
                          <w:sz w:val="19"/>
                        </w:rPr>
                        <w:t>(</w:t>
                      </w:r>
                      <w:r>
                        <w:rPr>
                          <w:rFonts w:ascii="Consolas"/>
                          <w:color w:val="202020"/>
                          <w:spacing w:val="-2"/>
                          <w:sz w:val="19"/>
                        </w:rPr>
                        <w:t>num</w:t>
                      </w:r>
                      <w:r>
                        <w:rPr>
                          <w:rFonts w:ascii="Consolas"/>
                          <w:color w:val="0054AA"/>
                          <w:spacing w:val="-2"/>
                          <w:sz w:val="19"/>
                        </w:rPr>
                        <w:t>)</w:t>
                      </w:r>
                    </w:p>
                    <w:p w14:paraId="442D9773">
                      <w:pPr>
                        <w:spacing w:before="0" w:line="276" w:lineRule="auto"/>
                        <w:ind w:left="60" w:right="0"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quiver</w:t>
                      </w:r>
                      <w:r>
                        <w:rPr>
                          <w:rFonts w:ascii="Consolas"/>
                          <w:color w:val="0054AA"/>
                          <w:sz w:val="19"/>
                        </w:rPr>
                        <w:t>(</w:t>
                      </w:r>
                      <w:r>
                        <w:rPr>
                          <w:rFonts w:ascii="Consolas"/>
                          <w:color w:val="202020"/>
                          <w:sz w:val="19"/>
                        </w:rPr>
                        <w:t>x</w:t>
                      </w:r>
                      <w:r>
                        <w:rPr>
                          <w:rFonts w:ascii="Consolas"/>
                          <w:color w:val="0054AA"/>
                          <w:sz w:val="19"/>
                        </w:rPr>
                        <w:t>[:</w:t>
                      </w:r>
                      <w:r>
                        <w:rPr>
                          <w:rFonts w:ascii="Consolas"/>
                          <w:b/>
                          <w:color w:val="AA21FF"/>
                          <w:sz w:val="19"/>
                        </w:rPr>
                        <w:t>-</w:t>
                      </w:r>
                      <w:r>
                        <w:rPr>
                          <w:rFonts w:ascii="Consolas"/>
                          <w:color w:val="008700"/>
                          <w:sz w:val="19"/>
                        </w:rPr>
                        <w:t>1</w:t>
                      </w:r>
                      <w:r>
                        <w:rPr>
                          <w:rFonts w:ascii="Consolas"/>
                          <w:color w:val="0054AA"/>
                          <w:sz w:val="19"/>
                        </w:rPr>
                        <w:t xml:space="preserve">], </w:t>
                      </w:r>
                      <w:r>
                        <w:rPr>
                          <w:rFonts w:ascii="Consolas"/>
                          <w:color w:val="202020"/>
                          <w:sz w:val="19"/>
                        </w:rPr>
                        <w:t>y</w:t>
                      </w:r>
                      <w:r>
                        <w:rPr>
                          <w:rFonts w:ascii="Consolas"/>
                          <w:color w:val="0054AA"/>
                          <w:sz w:val="19"/>
                        </w:rPr>
                        <w:t>[:</w:t>
                      </w:r>
                      <w:r>
                        <w:rPr>
                          <w:rFonts w:ascii="Consolas"/>
                          <w:b/>
                          <w:color w:val="AA21FF"/>
                          <w:sz w:val="19"/>
                        </w:rPr>
                        <w:t>-</w:t>
                      </w:r>
                      <w:r>
                        <w:rPr>
                          <w:rFonts w:ascii="Consolas"/>
                          <w:color w:val="008700"/>
                          <w:sz w:val="19"/>
                        </w:rPr>
                        <w:t>1</w:t>
                      </w:r>
                      <w:r>
                        <w:rPr>
                          <w:rFonts w:ascii="Consolas"/>
                          <w:color w:val="0054AA"/>
                          <w:sz w:val="19"/>
                        </w:rPr>
                        <w:t xml:space="preserve">], </w:t>
                      </w:r>
                      <w:r>
                        <w:rPr>
                          <w:rFonts w:ascii="Consolas"/>
                          <w:color w:val="202020"/>
                          <w:sz w:val="19"/>
                        </w:rPr>
                        <w:t>x</w:t>
                      </w:r>
                      <w:r>
                        <w:rPr>
                          <w:rFonts w:ascii="Consolas"/>
                          <w:color w:val="0054AA"/>
                          <w:sz w:val="19"/>
                        </w:rPr>
                        <w:t>[</w:t>
                      </w:r>
                      <w:r>
                        <w:rPr>
                          <w:rFonts w:ascii="Consolas"/>
                          <w:color w:val="008700"/>
                          <w:sz w:val="19"/>
                        </w:rPr>
                        <w:t>1</w:t>
                      </w:r>
                      <w:r>
                        <w:rPr>
                          <w:rFonts w:ascii="Consolas"/>
                          <w:color w:val="0054AA"/>
                          <w:sz w:val="19"/>
                        </w:rPr>
                        <w:t>:]</w:t>
                      </w:r>
                      <w:r>
                        <w:rPr>
                          <w:rFonts w:ascii="Consolas"/>
                          <w:b/>
                          <w:color w:val="AA21FF"/>
                          <w:sz w:val="19"/>
                        </w:rPr>
                        <w:t>-</w:t>
                      </w:r>
                      <w:r>
                        <w:rPr>
                          <w:rFonts w:ascii="Consolas"/>
                          <w:color w:val="202020"/>
                          <w:sz w:val="19"/>
                        </w:rPr>
                        <w:t>x</w:t>
                      </w:r>
                      <w:r>
                        <w:rPr>
                          <w:rFonts w:ascii="Consolas"/>
                          <w:color w:val="0054AA"/>
                          <w:sz w:val="19"/>
                        </w:rPr>
                        <w:t>[:</w:t>
                      </w:r>
                      <w:r>
                        <w:rPr>
                          <w:rFonts w:ascii="Consolas"/>
                          <w:b/>
                          <w:color w:val="AA21FF"/>
                          <w:sz w:val="19"/>
                        </w:rPr>
                        <w:t>-</w:t>
                      </w:r>
                      <w:r>
                        <w:rPr>
                          <w:rFonts w:ascii="Consolas"/>
                          <w:color w:val="008700"/>
                          <w:sz w:val="19"/>
                        </w:rPr>
                        <w:t>1</w:t>
                      </w:r>
                      <w:r>
                        <w:rPr>
                          <w:rFonts w:ascii="Consolas"/>
                          <w:color w:val="0054AA"/>
                          <w:sz w:val="19"/>
                        </w:rPr>
                        <w:t xml:space="preserve">], </w:t>
                      </w:r>
                      <w:r>
                        <w:rPr>
                          <w:rFonts w:ascii="Consolas"/>
                          <w:color w:val="202020"/>
                          <w:sz w:val="19"/>
                        </w:rPr>
                        <w:t>y</w:t>
                      </w:r>
                      <w:r>
                        <w:rPr>
                          <w:rFonts w:ascii="Consolas"/>
                          <w:color w:val="0054AA"/>
                          <w:sz w:val="19"/>
                        </w:rPr>
                        <w:t>[</w:t>
                      </w:r>
                      <w:r>
                        <w:rPr>
                          <w:rFonts w:ascii="Consolas"/>
                          <w:color w:val="008700"/>
                          <w:sz w:val="19"/>
                        </w:rPr>
                        <w:t>1</w:t>
                      </w:r>
                      <w:r>
                        <w:rPr>
                          <w:rFonts w:ascii="Consolas"/>
                          <w:color w:val="0054AA"/>
                          <w:sz w:val="19"/>
                        </w:rPr>
                        <w:t>:]</w:t>
                      </w:r>
                      <w:r>
                        <w:rPr>
                          <w:rFonts w:ascii="Consolas"/>
                          <w:b/>
                          <w:color w:val="AA21FF"/>
                          <w:sz w:val="19"/>
                        </w:rPr>
                        <w:t>-</w:t>
                      </w:r>
                      <w:r>
                        <w:rPr>
                          <w:rFonts w:ascii="Consolas"/>
                          <w:color w:val="202020"/>
                          <w:sz w:val="19"/>
                        </w:rPr>
                        <w:t>y</w:t>
                      </w:r>
                      <w:r>
                        <w:rPr>
                          <w:rFonts w:ascii="Consolas"/>
                          <w:color w:val="0054AA"/>
                          <w:sz w:val="19"/>
                        </w:rPr>
                        <w:t>[:</w:t>
                      </w:r>
                      <w:r>
                        <w:rPr>
                          <w:rFonts w:ascii="Consolas"/>
                          <w:b/>
                          <w:color w:val="AA21FF"/>
                          <w:sz w:val="19"/>
                        </w:rPr>
                        <w:t>-</w:t>
                      </w:r>
                      <w:r>
                        <w:rPr>
                          <w:rFonts w:ascii="Consolas"/>
                          <w:color w:val="008700"/>
                          <w:sz w:val="19"/>
                        </w:rPr>
                        <w:t>1</w:t>
                      </w:r>
                      <w:r>
                        <w:rPr>
                          <w:rFonts w:ascii="Consolas"/>
                          <w:color w:val="0054AA"/>
                          <w:sz w:val="19"/>
                        </w:rPr>
                        <w:t xml:space="preserve">], </w:t>
                      </w:r>
                      <w:r>
                        <w:rPr>
                          <w:rFonts w:ascii="Consolas"/>
                          <w:color w:val="202020"/>
                          <w:sz w:val="19"/>
                        </w:rPr>
                        <w:t>scale_units</w:t>
                      </w:r>
                      <w:r>
                        <w:rPr>
                          <w:rFonts w:ascii="Consolas"/>
                          <w:b/>
                          <w:color w:val="AA21FF"/>
                          <w:sz w:val="19"/>
                        </w:rPr>
                        <w:t>=</w:t>
                      </w:r>
                      <w:r>
                        <w:rPr>
                          <w:rFonts w:ascii="Consolas"/>
                          <w:color w:val="B92020"/>
                          <w:sz w:val="19"/>
                        </w:rPr>
                        <w:t>'xy'</w:t>
                      </w:r>
                      <w:r>
                        <w:rPr>
                          <w:rFonts w:ascii="Consolas"/>
                          <w:color w:val="0054AA"/>
                          <w:sz w:val="19"/>
                        </w:rPr>
                        <w:t xml:space="preserve">, </w:t>
                      </w:r>
                      <w:r>
                        <w:rPr>
                          <w:rFonts w:ascii="Consolas"/>
                          <w:color w:val="202020"/>
                          <w:sz w:val="19"/>
                        </w:rPr>
                        <w:t>angles</w:t>
                      </w:r>
                      <w:r>
                        <w:rPr>
                          <w:rFonts w:ascii="Consolas"/>
                          <w:b/>
                          <w:color w:val="AA21FF"/>
                          <w:sz w:val="19"/>
                        </w:rPr>
                        <w:t>=</w:t>
                      </w:r>
                      <w:r>
                        <w:rPr>
                          <w:rFonts w:ascii="Consolas"/>
                          <w:color w:val="B92020"/>
                          <w:sz w:val="19"/>
                        </w:rPr>
                        <w:t xml:space="preserve">' </w:t>
                      </w:r>
                      <w:r>
                        <w:rPr>
                          <w:rFonts w:ascii="Consolas"/>
                          <w:color w:val="202020"/>
                          <w:sz w:val="19"/>
                        </w:rPr>
                        <w:t>ax</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 xml:space="preserve">xlim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13</w:t>
                      </w:r>
                      <w:r>
                        <w:rPr>
                          <w:rFonts w:ascii="Consolas"/>
                          <w:color w:val="0054AA"/>
                          <w:sz w:val="19"/>
                        </w:rPr>
                        <w:t xml:space="preserve">), </w:t>
                      </w:r>
                      <w:r>
                        <w:rPr>
                          <w:rFonts w:ascii="Consolas"/>
                          <w:color w:val="008700"/>
                          <w:sz w:val="19"/>
                        </w:rPr>
                        <w:t>13</w:t>
                      </w:r>
                      <w:r>
                        <w:rPr>
                          <w:rFonts w:ascii="Consolas"/>
                          <w:color w:val="0054AA"/>
                          <w:sz w:val="19"/>
                        </w:rPr>
                        <w:t xml:space="preserve">), </w:t>
                      </w:r>
                      <w:r>
                        <w:rPr>
                          <w:rFonts w:ascii="Consolas"/>
                          <w:color w:val="202020"/>
                          <w:sz w:val="19"/>
                        </w:rPr>
                        <w:t xml:space="preserve">ylim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10</w:t>
                      </w:r>
                      <w:r>
                        <w:rPr>
                          <w:rFonts w:ascii="Consolas"/>
                          <w:color w:val="0054AA"/>
                          <w:sz w:val="19"/>
                        </w:rPr>
                        <w:t xml:space="preserve">), </w:t>
                      </w:r>
                      <w:r>
                        <w:rPr>
                          <w:rFonts w:ascii="Consolas"/>
                          <w:color w:val="008700"/>
                          <w:sz w:val="19"/>
                        </w:rPr>
                        <w:t>10</w:t>
                      </w:r>
                      <w:r>
                        <w:rPr>
                          <w:rFonts w:ascii="Consolas"/>
                          <w:color w:val="0054AA"/>
                          <w:sz w:val="19"/>
                        </w:rPr>
                        <w:t>))</w:t>
                      </w:r>
                    </w:p>
                    <w:p w14:paraId="56BB49B9">
                      <w:pPr>
                        <w:spacing w:before="0" w:line="276" w:lineRule="auto"/>
                        <w:ind w:left="60" w:right="5854"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xlabel</w:t>
                      </w:r>
                      <w:r>
                        <w:rPr>
                          <w:rFonts w:ascii="Consolas"/>
                          <w:color w:val="0054AA"/>
                          <w:sz w:val="19"/>
                        </w:rPr>
                        <w:t>(</w:t>
                      </w:r>
                      <w:r>
                        <w:rPr>
                          <w:rFonts w:ascii="Consolas"/>
                          <w:color w:val="B92020"/>
                          <w:sz w:val="19"/>
                        </w:rPr>
                        <w:t>'X position'</w:t>
                      </w:r>
                      <w:r>
                        <w:rPr>
                          <w:rFonts w:ascii="Consolas"/>
                          <w:color w:val="0054AA"/>
                          <w:sz w:val="19"/>
                        </w:rPr>
                        <w:t xml:space="preserve">) </w:t>
                      </w:r>
                      <w:r>
                        <w:rPr>
                          <w:rFonts w:ascii="Consolas"/>
                          <w:color w:val="202020"/>
                          <w:sz w:val="19"/>
                        </w:rPr>
                        <w:t>plt</w:t>
                      </w:r>
                      <w:r>
                        <w:rPr>
                          <w:rFonts w:ascii="Consolas"/>
                          <w:b/>
                          <w:color w:val="AA21FF"/>
                          <w:sz w:val="19"/>
                        </w:rPr>
                        <w:t>.</w:t>
                      </w:r>
                      <w:r>
                        <w:rPr>
                          <w:rFonts w:ascii="Consolas"/>
                          <w:color w:val="202020"/>
                          <w:sz w:val="19"/>
                        </w:rPr>
                        <w:t>ylabel</w:t>
                      </w:r>
                      <w:r>
                        <w:rPr>
                          <w:rFonts w:ascii="Consolas"/>
                          <w:color w:val="0054AA"/>
                          <w:sz w:val="19"/>
                        </w:rPr>
                        <w:t>(</w:t>
                      </w:r>
                      <w:r>
                        <w:rPr>
                          <w:rFonts w:ascii="Consolas"/>
                          <w:color w:val="B92020"/>
                          <w:sz w:val="19"/>
                        </w:rPr>
                        <w:t>'Y</w:t>
                      </w:r>
                      <w:r>
                        <w:rPr>
                          <w:rFonts w:ascii="Consolas"/>
                          <w:color w:val="B92020"/>
                          <w:spacing w:val="29"/>
                          <w:sz w:val="19"/>
                        </w:rPr>
                        <w:t xml:space="preserve"> </w:t>
                      </w:r>
                      <w:r>
                        <w:rPr>
                          <w:rFonts w:ascii="Consolas"/>
                          <w:color w:val="B92020"/>
                          <w:spacing w:val="-2"/>
                          <w:sz w:val="19"/>
                        </w:rPr>
                        <w:t>position'</w:t>
                      </w:r>
                      <w:r>
                        <w:rPr>
                          <w:rFonts w:ascii="Consolas"/>
                          <w:color w:val="0054AA"/>
                          <w:spacing w:val="-2"/>
                          <w:sz w:val="19"/>
                        </w:rPr>
                        <w:t>)</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3868BD26">
      <w:pPr>
        <w:spacing w:after="0"/>
        <w:jc w:val="left"/>
        <w:rPr>
          <w:rFonts w:ascii="Consolas"/>
          <w:sz w:val="19"/>
        </w:rPr>
        <w:sectPr>
          <w:pgSz w:w="11910" w:h="16840"/>
          <w:pgMar w:top="800" w:right="992" w:bottom="280" w:left="1275" w:header="720" w:footer="720" w:gutter="0"/>
          <w:cols w:space="720" w:num="1"/>
        </w:sectPr>
      </w:pPr>
    </w:p>
    <w:p w14:paraId="0DC76D00">
      <w:pPr>
        <w:pStyle w:val="9"/>
        <w:rPr>
          <w:rFonts w:ascii="Consolas"/>
          <w:sz w:val="17"/>
        </w:rPr>
      </w:pPr>
    </w:p>
    <w:p w14:paraId="38AC0153">
      <w:pPr>
        <w:pStyle w:val="9"/>
        <w:spacing w:after="0"/>
        <w:rPr>
          <w:rFonts w:ascii="Consolas"/>
          <w:sz w:val="17"/>
        </w:rPr>
        <w:sectPr>
          <w:pgSz w:w="11910" w:h="16840"/>
          <w:pgMar w:top="1920" w:right="992" w:bottom="280" w:left="1275" w:header="720" w:footer="720" w:gutter="0"/>
          <w:cols w:space="720" w:num="1"/>
        </w:sectPr>
      </w:pPr>
    </w:p>
    <w:p w14:paraId="45F4E819">
      <w:pPr>
        <w:spacing w:before="88"/>
        <w:ind w:left="1008" w:right="0" w:firstLine="0"/>
        <w:jc w:val="left"/>
        <w:rPr>
          <w:rFonts w:ascii="Segoe UI Semibold"/>
          <w:sz w:val="43"/>
        </w:rPr>
      </w:pPr>
      <w:r>
        <w:rPr>
          <w:rFonts w:ascii="Segoe UI Semibold"/>
          <w:sz w:val="43"/>
        </w:rPr>
        <w:t>Preliminary</w:t>
      </w:r>
      <w:r>
        <w:rPr>
          <w:rFonts w:ascii="Segoe UI Semibold"/>
          <w:spacing w:val="36"/>
          <w:sz w:val="43"/>
        </w:rPr>
        <w:t xml:space="preserve"> </w:t>
      </w:r>
      <w:r>
        <w:rPr>
          <w:rFonts w:ascii="Segoe UI Semibold"/>
          <w:spacing w:val="-2"/>
          <w:sz w:val="43"/>
        </w:rPr>
        <w:t>necessities</w:t>
      </w:r>
    </w:p>
    <w:p w14:paraId="47A1C95C">
      <w:pPr>
        <w:pStyle w:val="9"/>
        <w:spacing w:before="124"/>
        <w:rPr>
          <w:rFonts w:ascii="Segoe UI Semibold"/>
          <w:sz w:val="19"/>
        </w:rPr>
      </w:pPr>
    </w:p>
    <w:p w14:paraId="3848221B">
      <w:pPr>
        <w:spacing w:before="1"/>
        <w:ind w:left="92" w:right="0" w:firstLine="0"/>
        <w:jc w:val="left"/>
        <w:rPr>
          <w:rFonts w:ascii="Consolas"/>
          <w:sz w:val="19"/>
        </w:rPr>
      </w:pPr>
      <w:r>
        <w:rPr>
          <w:rFonts w:ascii="Consolas"/>
          <w:sz w:val="19"/>
        </w:rPr>
        <mc:AlternateContent>
          <mc:Choice Requires="wps">
            <w:drawing>
              <wp:anchor distT="0" distB="0" distL="0" distR="0" simplePos="0" relativeHeight="251740160" behindDoc="0" locked="0" layoutInCell="1" allowOverlap="1">
                <wp:simplePos x="0" y="0"/>
                <wp:positionH relativeFrom="page">
                  <wp:posOffset>1411605</wp:posOffset>
                </wp:positionH>
                <wp:positionV relativeFrom="paragraph">
                  <wp:posOffset>-59690</wp:posOffset>
                </wp:positionV>
                <wp:extent cx="5461000" cy="1391920"/>
                <wp:effectExtent l="0" t="0" r="0" b="0"/>
                <wp:wrapNone/>
                <wp:docPr id="1093" name="Textbox 1093"/>
                <wp:cNvGraphicFramePr/>
                <a:graphic xmlns:a="http://schemas.openxmlformats.org/drawingml/2006/main">
                  <a:graphicData uri="http://schemas.microsoft.com/office/word/2010/wordprocessingShape">
                    <wps:wsp>
                      <wps:cNvSpPr txBox="1"/>
                      <wps:spPr>
                        <a:xfrm>
                          <a:off x="0" y="0"/>
                          <a:ext cx="5461000" cy="1391920"/>
                        </a:xfrm>
                        <a:prstGeom prst="rect">
                          <a:avLst/>
                        </a:prstGeom>
                        <a:solidFill>
                          <a:srgbClr val="F5F5F5"/>
                        </a:solidFill>
                      </wps:spPr>
                      <wps:txbx>
                        <w:txbxContent>
                          <w:p w14:paraId="4B86E4C4">
                            <w:pPr>
                              <w:spacing w:before="95"/>
                              <w:ind w:left="60" w:right="0" w:firstLine="0"/>
                              <w:jc w:val="left"/>
                              <w:rPr>
                                <w:rFonts w:ascii="Consolas"/>
                                <w:color w:val="000000"/>
                                <w:sz w:val="19"/>
                              </w:rPr>
                            </w:pPr>
                            <w:r>
                              <w:rPr>
                                <w:rFonts w:ascii="Consolas"/>
                                <w:b/>
                                <w:color w:val="AA21FF"/>
                                <w:sz w:val="19"/>
                              </w:rPr>
                              <w:t>%</w:t>
                            </w:r>
                            <w:r>
                              <w:rPr>
                                <w:rFonts w:ascii="Consolas"/>
                                <w:b/>
                                <w:color w:val="008000"/>
                                <w:sz w:val="19"/>
                              </w:rPr>
                              <w:t>matplotlib</w:t>
                            </w:r>
                            <w:r>
                              <w:rPr>
                                <w:rFonts w:ascii="Consolas"/>
                                <w:b/>
                                <w:color w:val="008000"/>
                                <w:spacing w:val="24"/>
                                <w:sz w:val="19"/>
                              </w:rPr>
                              <w:t xml:space="preserve"> </w:t>
                            </w:r>
                            <w:r>
                              <w:rPr>
                                <w:rFonts w:ascii="Consolas"/>
                                <w:color w:val="202020"/>
                                <w:spacing w:val="-2"/>
                                <w:sz w:val="19"/>
                              </w:rPr>
                              <w:t>widget</w:t>
                            </w:r>
                          </w:p>
                          <w:p w14:paraId="038AC76A">
                            <w:pPr>
                              <w:pStyle w:val="9"/>
                              <w:spacing w:before="65"/>
                              <w:rPr>
                                <w:rFonts w:ascii="Consolas"/>
                                <w:color w:val="000000"/>
                                <w:sz w:val="19"/>
                              </w:rPr>
                            </w:pPr>
                          </w:p>
                          <w:p w14:paraId="4FDB0528">
                            <w:pPr>
                              <w:spacing w:before="0"/>
                              <w:ind w:left="60" w:right="0" w:firstLine="0"/>
                              <w:jc w:val="left"/>
                              <w:rPr>
                                <w:rFonts w:ascii="Consolas"/>
                                <w:color w:val="000000"/>
                                <w:sz w:val="19"/>
                              </w:rPr>
                            </w:pPr>
                            <w:r>
                              <w:rPr>
                                <w:rFonts w:ascii="Consolas"/>
                                <w:b/>
                                <w:color w:val="008000"/>
                                <w:sz w:val="19"/>
                              </w:rPr>
                              <w:t>import</w:t>
                            </w:r>
                            <w:r>
                              <w:rPr>
                                <w:rFonts w:ascii="Consolas"/>
                                <w:b/>
                                <w:color w:val="008000"/>
                                <w:spacing w:val="15"/>
                                <w:sz w:val="19"/>
                              </w:rPr>
                              <w:t xml:space="preserve"> </w:t>
                            </w:r>
                            <w:r>
                              <w:rPr>
                                <w:rFonts w:ascii="Consolas"/>
                                <w:color w:val="202020"/>
                                <w:spacing w:val="-2"/>
                                <w:sz w:val="19"/>
                              </w:rPr>
                              <w:t>mysql.connector</w:t>
                            </w:r>
                          </w:p>
                          <w:p w14:paraId="0CC5FDC0">
                            <w:pPr>
                              <w:spacing w:before="33"/>
                              <w:ind w:left="60" w:right="0" w:firstLine="0"/>
                              <w:jc w:val="left"/>
                              <w:rPr>
                                <w:rFonts w:ascii="Consolas"/>
                                <w:color w:val="000000"/>
                                <w:sz w:val="19"/>
                              </w:rPr>
                            </w:pPr>
                            <w:r>
                              <w:rPr>
                                <w:rFonts w:ascii="Consolas"/>
                                <w:b/>
                                <w:color w:val="008000"/>
                                <w:sz w:val="19"/>
                              </w:rPr>
                              <w:t>import</w:t>
                            </w:r>
                            <w:r>
                              <w:rPr>
                                <w:rFonts w:ascii="Consolas"/>
                                <w:b/>
                                <w:color w:val="008000"/>
                                <w:spacing w:val="20"/>
                                <w:sz w:val="19"/>
                              </w:rPr>
                              <w:t xml:space="preserve"> </w:t>
                            </w:r>
                            <w:r>
                              <w:rPr>
                                <w:rFonts w:ascii="Consolas"/>
                                <w:color w:val="202020"/>
                                <w:sz w:val="19"/>
                              </w:rPr>
                              <w:t>matplotlib.pyplot</w:t>
                            </w:r>
                            <w:r>
                              <w:rPr>
                                <w:rFonts w:ascii="Consolas"/>
                                <w:color w:val="202020"/>
                                <w:spacing w:val="20"/>
                                <w:sz w:val="19"/>
                              </w:rPr>
                              <w:t xml:space="preserve"> </w:t>
                            </w:r>
                            <w:r>
                              <w:rPr>
                                <w:rFonts w:ascii="Consolas"/>
                                <w:b/>
                                <w:color w:val="008000"/>
                                <w:sz w:val="19"/>
                              </w:rPr>
                              <w:t>as</w:t>
                            </w:r>
                            <w:r>
                              <w:rPr>
                                <w:rFonts w:ascii="Consolas"/>
                                <w:b/>
                                <w:color w:val="008000"/>
                                <w:spacing w:val="20"/>
                                <w:sz w:val="19"/>
                              </w:rPr>
                              <w:t xml:space="preserve"> </w:t>
                            </w:r>
                            <w:r>
                              <w:rPr>
                                <w:rFonts w:ascii="Consolas"/>
                                <w:color w:val="202020"/>
                                <w:spacing w:val="-5"/>
                                <w:sz w:val="19"/>
                              </w:rPr>
                              <w:t>plt</w:t>
                            </w:r>
                          </w:p>
                          <w:p w14:paraId="5D5316A7">
                            <w:pPr>
                              <w:spacing w:before="33" w:line="276" w:lineRule="auto"/>
                              <w:ind w:left="60" w:right="6379" w:firstLine="0"/>
                              <w:jc w:val="left"/>
                              <w:rPr>
                                <w:rFonts w:ascii="Consolas"/>
                                <w:color w:val="000000"/>
                                <w:sz w:val="19"/>
                              </w:rPr>
                            </w:pPr>
                            <w:r>
                              <w:rPr>
                                <w:rFonts w:ascii="Consolas"/>
                                <w:b/>
                                <w:color w:val="008000"/>
                                <w:sz w:val="19"/>
                              </w:rPr>
                              <w:t xml:space="preserve">import </w:t>
                            </w:r>
                            <w:r>
                              <w:rPr>
                                <w:rFonts w:ascii="Consolas"/>
                                <w:color w:val="202020"/>
                                <w:sz w:val="19"/>
                              </w:rPr>
                              <w:t xml:space="preserve">numpy </w:t>
                            </w:r>
                            <w:r>
                              <w:rPr>
                                <w:rFonts w:ascii="Consolas"/>
                                <w:b/>
                                <w:color w:val="008000"/>
                                <w:sz w:val="19"/>
                              </w:rPr>
                              <w:t xml:space="preserve">as </w:t>
                            </w:r>
                            <w:r>
                              <w:rPr>
                                <w:rFonts w:ascii="Consolas"/>
                                <w:color w:val="202020"/>
                                <w:sz w:val="19"/>
                              </w:rPr>
                              <w:t xml:space="preserve">np </w:t>
                            </w:r>
                            <w:r>
                              <w:rPr>
                                <w:rFonts w:ascii="Consolas"/>
                                <w:b/>
                                <w:color w:val="008000"/>
                                <w:sz w:val="19"/>
                              </w:rPr>
                              <w:t xml:space="preserve">import </w:t>
                            </w:r>
                            <w:r>
                              <w:rPr>
                                <w:rFonts w:ascii="Consolas"/>
                                <w:color w:val="202020"/>
                                <w:sz w:val="19"/>
                              </w:rPr>
                              <w:t xml:space="preserve">pandas </w:t>
                            </w:r>
                            <w:r>
                              <w:rPr>
                                <w:rFonts w:ascii="Consolas"/>
                                <w:b/>
                                <w:color w:val="008000"/>
                                <w:sz w:val="19"/>
                              </w:rPr>
                              <w:t xml:space="preserve">as </w:t>
                            </w:r>
                            <w:r>
                              <w:rPr>
                                <w:rFonts w:ascii="Consolas"/>
                                <w:color w:val="202020"/>
                                <w:sz w:val="19"/>
                              </w:rPr>
                              <w:t xml:space="preserve">pd </w:t>
                            </w:r>
                            <w:r>
                              <w:rPr>
                                <w:rFonts w:ascii="Consolas"/>
                                <w:b/>
                                <w:color w:val="008000"/>
                                <w:sz w:val="19"/>
                              </w:rPr>
                              <w:t xml:space="preserve">import </w:t>
                            </w:r>
                            <w:r>
                              <w:rPr>
                                <w:rFonts w:ascii="Consolas"/>
                                <w:color w:val="202020"/>
                                <w:sz w:val="19"/>
                              </w:rPr>
                              <w:t>csv</w:t>
                            </w:r>
                          </w:p>
                          <w:p w14:paraId="0E94BE9C">
                            <w:pPr>
                              <w:spacing w:before="0" w:line="220" w:lineRule="exact"/>
                              <w:ind w:left="60" w:right="0" w:firstLine="0"/>
                              <w:jc w:val="left"/>
                              <w:rPr>
                                <w:rFonts w:ascii="Consolas"/>
                                <w:color w:val="000000"/>
                                <w:sz w:val="19"/>
                              </w:rPr>
                            </w:pPr>
                            <w:r>
                              <w:rPr>
                                <w:rFonts w:ascii="Consolas"/>
                                <w:color w:val="202020"/>
                                <w:sz w:val="19"/>
                              </w:rPr>
                              <w:t>pd</w:t>
                            </w:r>
                            <w:r>
                              <w:rPr>
                                <w:rFonts w:ascii="Consolas"/>
                                <w:b/>
                                <w:color w:val="AA21FF"/>
                                <w:sz w:val="19"/>
                              </w:rPr>
                              <w:t>.</w:t>
                            </w:r>
                            <w:r>
                              <w:rPr>
                                <w:rFonts w:ascii="Consolas"/>
                                <w:color w:val="202020"/>
                                <w:sz w:val="19"/>
                              </w:rPr>
                              <w:t>options</w:t>
                            </w:r>
                            <w:r>
                              <w:rPr>
                                <w:rFonts w:ascii="Consolas"/>
                                <w:b/>
                                <w:color w:val="AA21FF"/>
                                <w:sz w:val="19"/>
                              </w:rPr>
                              <w:t>.</w:t>
                            </w:r>
                            <w:r>
                              <w:rPr>
                                <w:rFonts w:ascii="Consolas"/>
                                <w:color w:val="202020"/>
                                <w:sz w:val="19"/>
                              </w:rPr>
                              <w:t>display</w:t>
                            </w:r>
                            <w:r>
                              <w:rPr>
                                <w:rFonts w:ascii="Consolas"/>
                                <w:b/>
                                <w:color w:val="AA21FF"/>
                                <w:sz w:val="19"/>
                              </w:rPr>
                              <w:t>.</w:t>
                            </w:r>
                            <w:r>
                              <w:rPr>
                                <w:rFonts w:ascii="Consolas"/>
                                <w:color w:val="202020"/>
                                <w:sz w:val="19"/>
                              </w:rPr>
                              <w:t>float_format</w:t>
                            </w:r>
                            <w:r>
                              <w:rPr>
                                <w:rFonts w:ascii="Consolas"/>
                                <w:color w:val="202020"/>
                                <w:spacing w:val="36"/>
                                <w:sz w:val="19"/>
                              </w:rPr>
                              <w:t xml:space="preserve"> </w:t>
                            </w:r>
                            <w:r>
                              <w:rPr>
                                <w:rFonts w:ascii="Consolas"/>
                                <w:b/>
                                <w:color w:val="AA21FF"/>
                                <w:sz w:val="19"/>
                              </w:rPr>
                              <w:t>=</w:t>
                            </w:r>
                            <w:r>
                              <w:rPr>
                                <w:rFonts w:ascii="Consolas"/>
                                <w:b/>
                                <w:color w:val="AA21FF"/>
                                <w:spacing w:val="36"/>
                                <w:sz w:val="19"/>
                              </w:rPr>
                              <w:t xml:space="preserve"> </w:t>
                            </w:r>
                            <w:r>
                              <w:rPr>
                                <w:rFonts w:ascii="Consolas"/>
                                <w:color w:val="B92020"/>
                                <w:spacing w:val="-2"/>
                                <w:sz w:val="19"/>
                              </w:rPr>
                              <w:t>'{:20,.2f}'</w:t>
                            </w:r>
                            <w:r>
                              <w:rPr>
                                <w:rFonts w:ascii="Consolas"/>
                                <w:b/>
                                <w:color w:val="AA21FF"/>
                                <w:spacing w:val="-2"/>
                                <w:sz w:val="19"/>
                              </w:rPr>
                              <w:t>.</w:t>
                            </w:r>
                            <w:r>
                              <w:rPr>
                                <w:rFonts w:ascii="Consolas"/>
                                <w:color w:val="202020"/>
                                <w:spacing w:val="-2"/>
                                <w:sz w:val="19"/>
                              </w:rPr>
                              <w:t>format</w:t>
                            </w:r>
                          </w:p>
                        </w:txbxContent>
                      </wps:txbx>
                      <wps:bodyPr wrap="square" lIns="0" tIns="0" rIns="0" bIns="0" rtlCol="0">
                        <a:noAutofit/>
                      </wps:bodyPr>
                    </wps:wsp>
                  </a:graphicData>
                </a:graphic>
              </wp:anchor>
            </w:drawing>
          </mc:Choice>
          <mc:Fallback>
            <w:pict>
              <v:shape id="Textbox 1093" o:spid="_x0000_s1026" o:spt="202" type="#_x0000_t202" style="position:absolute;left:0pt;margin-left:111.15pt;margin-top:-4.7pt;height:109.6pt;width:430pt;mso-position-horizontal-relative:page;z-index:251740160;mso-width-relative:page;mso-height-relative:page;" fillcolor="#F5F5F5" filled="t" stroked="f" coordsize="21600,21600" o:gfxdata="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Nw+znHYAAAACwEAAA8AAAAAAAAAAQAgAAAA&#10;IgAAAGRycy9kb3ducmV2LnhtbFBLAQIUABQAAAAIAIdO4kBGA3Sd0gEAAK8DAAAOAAAAAAAAAAEA&#10;IAAAACcBAABkcnMvZTJvRG9jLnhtbFBLBQYAAAAABgAGAFkBAABrBQAAAAA=&#10;">
                <v:fill on="t" focussize="0,0"/>
                <v:stroke on="f"/>
                <v:imagedata o:title=""/>
                <o:lock v:ext="edit" aspectratio="f"/>
                <v:textbox inset="0mm,0mm,0mm,0mm">
                  <w:txbxContent>
                    <w:p w14:paraId="4B86E4C4">
                      <w:pPr>
                        <w:spacing w:before="95"/>
                        <w:ind w:left="60" w:right="0" w:firstLine="0"/>
                        <w:jc w:val="left"/>
                        <w:rPr>
                          <w:rFonts w:ascii="Consolas"/>
                          <w:color w:val="000000"/>
                          <w:sz w:val="19"/>
                        </w:rPr>
                      </w:pPr>
                      <w:r>
                        <w:rPr>
                          <w:rFonts w:ascii="Consolas"/>
                          <w:b/>
                          <w:color w:val="AA21FF"/>
                          <w:sz w:val="19"/>
                        </w:rPr>
                        <w:t>%</w:t>
                      </w:r>
                      <w:r>
                        <w:rPr>
                          <w:rFonts w:ascii="Consolas"/>
                          <w:b/>
                          <w:color w:val="008000"/>
                          <w:sz w:val="19"/>
                        </w:rPr>
                        <w:t>matplotlib</w:t>
                      </w:r>
                      <w:r>
                        <w:rPr>
                          <w:rFonts w:ascii="Consolas"/>
                          <w:b/>
                          <w:color w:val="008000"/>
                          <w:spacing w:val="24"/>
                          <w:sz w:val="19"/>
                        </w:rPr>
                        <w:t xml:space="preserve"> </w:t>
                      </w:r>
                      <w:r>
                        <w:rPr>
                          <w:rFonts w:ascii="Consolas"/>
                          <w:color w:val="202020"/>
                          <w:spacing w:val="-2"/>
                          <w:sz w:val="19"/>
                        </w:rPr>
                        <w:t>widget</w:t>
                      </w:r>
                    </w:p>
                    <w:p w14:paraId="038AC76A">
                      <w:pPr>
                        <w:pStyle w:val="9"/>
                        <w:spacing w:before="65"/>
                        <w:rPr>
                          <w:rFonts w:ascii="Consolas"/>
                          <w:color w:val="000000"/>
                          <w:sz w:val="19"/>
                        </w:rPr>
                      </w:pPr>
                    </w:p>
                    <w:p w14:paraId="4FDB0528">
                      <w:pPr>
                        <w:spacing w:before="0"/>
                        <w:ind w:left="60" w:right="0" w:firstLine="0"/>
                        <w:jc w:val="left"/>
                        <w:rPr>
                          <w:rFonts w:ascii="Consolas"/>
                          <w:color w:val="000000"/>
                          <w:sz w:val="19"/>
                        </w:rPr>
                      </w:pPr>
                      <w:r>
                        <w:rPr>
                          <w:rFonts w:ascii="Consolas"/>
                          <w:b/>
                          <w:color w:val="008000"/>
                          <w:sz w:val="19"/>
                        </w:rPr>
                        <w:t>import</w:t>
                      </w:r>
                      <w:r>
                        <w:rPr>
                          <w:rFonts w:ascii="Consolas"/>
                          <w:b/>
                          <w:color w:val="008000"/>
                          <w:spacing w:val="15"/>
                          <w:sz w:val="19"/>
                        </w:rPr>
                        <w:t xml:space="preserve"> </w:t>
                      </w:r>
                      <w:r>
                        <w:rPr>
                          <w:rFonts w:ascii="Consolas"/>
                          <w:color w:val="202020"/>
                          <w:spacing w:val="-2"/>
                          <w:sz w:val="19"/>
                        </w:rPr>
                        <w:t>mysql.connector</w:t>
                      </w:r>
                    </w:p>
                    <w:p w14:paraId="0CC5FDC0">
                      <w:pPr>
                        <w:spacing w:before="33"/>
                        <w:ind w:left="60" w:right="0" w:firstLine="0"/>
                        <w:jc w:val="left"/>
                        <w:rPr>
                          <w:rFonts w:ascii="Consolas"/>
                          <w:color w:val="000000"/>
                          <w:sz w:val="19"/>
                        </w:rPr>
                      </w:pPr>
                      <w:r>
                        <w:rPr>
                          <w:rFonts w:ascii="Consolas"/>
                          <w:b/>
                          <w:color w:val="008000"/>
                          <w:sz w:val="19"/>
                        </w:rPr>
                        <w:t>import</w:t>
                      </w:r>
                      <w:r>
                        <w:rPr>
                          <w:rFonts w:ascii="Consolas"/>
                          <w:b/>
                          <w:color w:val="008000"/>
                          <w:spacing w:val="20"/>
                          <w:sz w:val="19"/>
                        </w:rPr>
                        <w:t xml:space="preserve"> </w:t>
                      </w:r>
                      <w:r>
                        <w:rPr>
                          <w:rFonts w:ascii="Consolas"/>
                          <w:color w:val="202020"/>
                          <w:sz w:val="19"/>
                        </w:rPr>
                        <w:t>matplotlib.pyplot</w:t>
                      </w:r>
                      <w:r>
                        <w:rPr>
                          <w:rFonts w:ascii="Consolas"/>
                          <w:color w:val="202020"/>
                          <w:spacing w:val="20"/>
                          <w:sz w:val="19"/>
                        </w:rPr>
                        <w:t xml:space="preserve"> </w:t>
                      </w:r>
                      <w:r>
                        <w:rPr>
                          <w:rFonts w:ascii="Consolas"/>
                          <w:b/>
                          <w:color w:val="008000"/>
                          <w:sz w:val="19"/>
                        </w:rPr>
                        <w:t>as</w:t>
                      </w:r>
                      <w:r>
                        <w:rPr>
                          <w:rFonts w:ascii="Consolas"/>
                          <w:b/>
                          <w:color w:val="008000"/>
                          <w:spacing w:val="20"/>
                          <w:sz w:val="19"/>
                        </w:rPr>
                        <w:t xml:space="preserve"> </w:t>
                      </w:r>
                      <w:r>
                        <w:rPr>
                          <w:rFonts w:ascii="Consolas"/>
                          <w:color w:val="202020"/>
                          <w:spacing w:val="-5"/>
                          <w:sz w:val="19"/>
                        </w:rPr>
                        <w:t>plt</w:t>
                      </w:r>
                    </w:p>
                    <w:p w14:paraId="5D5316A7">
                      <w:pPr>
                        <w:spacing w:before="33" w:line="276" w:lineRule="auto"/>
                        <w:ind w:left="60" w:right="6379" w:firstLine="0"/>
                        <w:jc w:val="left"/>
                        <w:rPr>
                          <w:rFonts w:ascii="Consolas"/>
                          <w:color w:val="000000"/>
                          <w:sz w:val="19"/>
                        </w:rPr>
                      </w:pPr>
                      <w:r>
                        <w:rPr>
                          <w:rFonts w:ascii="Consolas"/>
                          <w:b/>
                          <w:color w:val="008000"/>
                          <w:sz w:val="19"/>
                        </w:rPr>
                        <w:t xml:space="preserve">import </w:t>
                      </w:r>
                      <w:r>
                        <w:rPr>
                          <w:rFonts w:ascii="Consolas"/>
                          <w:color w:val="202020"/>
                          <w:sz w:val="19"/>
                        </w:rPr>
                        <w:t xml:space="preserve">numpy </w:t>
                      </w:r>
                      <w:r>
                        <w:rPr>
                          <w:rFonts w:ascii="Consolas"/>
                          <w:b/>
                          <w:color w:val="008000"/>
                          <w:sz w:val="19"/>
                        </w:rPr>
                        <w:t xml:space="preserve">as </w:t>
                      </w:r>
                      <w:r>
                        <w:rPr>
                          <w:rFonts w:ascii="Consolas"/>
                          <w:color w:val="202020"/>
                          <w:sz w:val="19"/>
                        </w:rPr>
                        <w:t xml:space="preserve">np </w:t>
                      </w:r>
                      <w:r>
                        <w:rPr>
                          <w:rFonts w:ascii="Consolas"/>
                          <w:b/>
                          <w:color w:val="008000"/>
                          <w:sz w:val="19"/>
                        </w:rPr>
                        <w:t xml:space="preserve">import </w:t>
                      </w:r>
                      <w:r>
                        <w:rPr>
                          <w:rFonts w:ascii="Consolas"/>
                          <w:color w:val="202020"/>
                          <w:sz w:val="19"/>
                        </w:rPr>
                        <w:t xml:space="preserve">pandas </w:t>
                      </w:r>
                      <w:r>
                        <w:rPr>
                          <w:rFonts w:ascii="Consolas"/>
                          <w:b/>
                          <w:color w:val="008000"/>
                          <w:sz w:val="19"/>
                        </w:rPr>
                        <w:t xml:space="preserve">as </w:t>
                      </w:r>
                      <w:r>
                        <w:rPr>
                          <w:rFonts w:ascii="Consolas"/>
                          <w:color w:val="202020"/>
                          <w:sz w:val="19"/>
                        </w:rPr>
                        <w:t xml:space="preserve">pd </w:t>
                      </w:r>
                      <w:r>
                        <w:rPr>
                          <w:rFonts w:ascii="Consolas"/>
                          <w:b/>
                          <w:color w:val="008000"/>
                          <w:sz w:val="19"/>
                        </w:rPr>
                        <w:t xml:space="preserve">import </w:t>
                      </w:r>
                      <w:r>
                        <w:rPr>
                          <w:rFonts w:ascii="Consolas"/>
                          <w:color w:val="202020"/>
                          <w:sz w:val="19"/>
                        </w:rPr>
                        <w:t>csv</w:t>
                      </w:r>
                    </w:p>
                    <w:p w14:paraId="0E94BE9C">
                      <w:pPr>
                        <w:spacing w:before="0" w:line="220" w:lineRule="exact"/>
                        <w:ind w:left="60" w:right="0" w:firstLine="0"/>
                        <w:jc w:val="left"/>
                        <w:rPr>
                          <w:rFonts w:ascii="Consolas"/>
                          <w:color w:val="000000"/>
                          <w:sz w:val="19"/>
                        </w:rPr>
                      </w:pPr>
                      <w:r>
                        <w:rPr>
                          <w:rFonts w:ascii="Consolas"/>
                          <w:color w:val="202020"/>
                          <w:sz w:val="19"/>
                        </w:rPr>
                        <w:t>pd</w:t>
                      </w:r>
                      <w:r>
                        <w:rPr>
                          <w:rFonts w:ascii="Consolas"/>
                          <w:b/>
                          <w:color w:val="AA21FF"/>
                          <w:sz w:val="19"/>
                        </w:rPr>
                        <w:t>.</w:t>
                      </w:r>
                      <w:r>
                        <w:rPr>
                          <w:rFonts w:ascii="Consolas"/>
                          <w:color w:val="202020"/>
                          <w:sz w:val="19"/>
                        </w:rPr>
                        <w:t>options</w:t>
                      </w:r>
                      <w:r>
                        <w:rPr>
                          <w:rFonts w:ascii="Consolas"/>
                          <w:b/>
                          <w:color w:val="AA21FF"/>
                          <w:sz w:val="19"/>
                        </w:rPr>
                        <w:t>.</w:t>
                      </w:r>
                      <w:r>
                        <w:rPr>
                          <w:rFonts w:ascii="Consolas"/>
                          <w:color w:val="202020"/>
                          <w:sz w:val="19"/>
                        </w:rPr>
                        <w:t>display</w:t>
                      </w:r>
                      <w:r>
                        <w:rPr>
                          <w:rFonts w:ascii="Consolas"/>
                          <w:b/>
                          <w:color w:val="AA21FF"/>
                          <w:sz w:val="19"/>
                        </w:rPr>
                        <w:t>.</w:t>
                      </w:r>
                      <w:r>
                        <w:rPr>
                          <w:rFonts w:ascii="Consolas"/>
                          <w:color w:val="202020"/>
                          <w:sz w:val="19"/>
                        </w:rPr>
                        <w:t>float_format</w:t>
                      </w:r>
                      <w:r>
                        <w:rPr>
                          <w:rFonts w:ascii="Consolas"/>
                          <w:color w:val="202020"/>
                          <w:spacing w:val="36"/>
                          <w:sz w:val="19"/>
                        </w:rPr>
                        <w:t xml:space="preserve"> </w:t>
                      </w:r>
                      <w:r>
                        <w:rPr>
                          <w:rFonts w:ascii="Consolas"/>
                          <w:b/>
                          <w:color w:val="AA21FF"/>
                          <w:sz w:val="19"/>
                        </w:rPr>
                        <w:t>=</w:t>
                      </w:r>
                      <w:r>
                        <w:rPr>
                          <w:rFonts w:ascii="Consolas"/>
                          <w:b/>
                          <w:color w:val="AA21FF"/>
                          <w:spacing w:val="36"/>
                          <w:sz w:val="19"/>
                        </w:rPr>
                        <w:t xml:space="preserve"> </w:t>
                      </w:r>
                      <w:r>
                        <w:rPr>
                          <w:rFonts w:ascii="Consolas"/>
                          <w:color w:val="B92020"/>
                          <w:spacing w:val="-2"/>
                          <w:sz w:val="19"/>
                        </w:rPr>
                        <w:t>'{:20,.2f}'</w:t>
                      </w:r>
                      <w:r>
                        <w:rPr>
                          <w:rFonts w:ascii="Consolas"/>
                          <w:b/>
                          <w:color w:val="AA21FF"/>
                          <w:spacing w:val="-2"/>
                          <w:sz w:val="19"/>
                        </w:rPr>
                        <w:t>.</w:t>
                      </w:r>
                      <w:r>
                        <w:rPr>
                          <w:rFonts w:ascii="Consolas"/>
                          <w:color w:val="202020"/>
                          <w:spacing w:val="-2"/>
                          <w:sz w:val="19"/>
                        </w:rPr>
                        <w:t>format</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5A598556">
      <w:pPr>
        <w:pStyle w:val="9"/>
        <w:rPr>
          <w:rFonts w:ascii="Consolas"/>
          <w:sz w:val="19"/>
        </w:rPr>
      </w:pPr>
    </w:p>
    <w:p w14:paraId="656173EF">
      <w:pPr>
        <w:pStyle w:val="9"/>
        <w:rPr>
          <w:rFonts w:ascii="Consolas"/>
          <w:sz w:val="19"/>
        </w:rPr>
      </w:pPr>
    </w:p>
    <w:p w14:paraId="5ADCA3BF">
      <w:pPr>
        <w:pStyle w:val="9"/>
        <w:rPr>
          <w:rFonts w:ascii="Consolas"/>
          <w:sz w:val="19"/>
        </w:rPr>
      </w:pPr>
    </w:p>
    <w:p w14:paraId="5CB8D2EE">
      <w:pPr>
        <w:pStyle w:val="9"/>
        <w:rPr>
          <w:rFonts w:ascii="Consolas"/>
          <w:sz w:val="19"/>
        </w:rPr>
      </w:pPr>
    </w:p>
    <w:p w14:paraId="59BF05F3">
      <w:pPr>
        <w:pStyle w:val="9"/>
        <w:rPr>
          <w:rFonts w:ascii="Consolas"/>
          <w:sz w:val="19"/>
        </w:rPr>
      </w:pPr>
    </w:p>
    <w:p w14:paraId="1FC1D037">
      <w:pPr>
        <w:pStyle w:val="9"/>
        <w:rPr>
          <w:rFonts w:ascii="Consolas"/>
          <w:sz w:val="19"/>
        </w:rPr>
      </w:pPr>
    </w:p>
    <w:p w14:paraId="4A8AB670">
      <w:pPr>
        <w:pStyle w:val="9"/>
        <w:rPr>
          <w:rFonts w:ascii="Consolas"/>
          <w:sz w:val="19"/>
        </w:rPr>
      </w:pPr>
    </w:p>
    <w:p w14:paraId="1C513460">
      <w:pPr>
        <w:pStyle w:val="9"/>
        <w:rPr>
          <w:rFonts w:ascii="Consolas"/>
          <w:sz w:val="19"/>
        </w:rPr>
      </w:pPr>
    </w:p>
    <w:p w14:paraId="072DE26B">
      <w:pPr>
        <w:pStyle w:val="9"/>
        <w:spacing w:before="146"/>
        <w:rPr>
          <w:rFonts w:ascii="Consolas"/>
          <w:sz w:val="19"/>
        </w:rPr>
      </w:pPr>
    </w:p>
    <w:p w14:paraId="3EC523C8">
      <w:pPr>
        <w:spacing w:before="0"/>
        <w:ind w:left="92" w:right="0" w:firstLine="0"/>
        <w:jc w:val="left"/>
        <w:rPr>
          <w:rFonts w:ascii="Consolas"/>
          <w:sz w:val="19"/>
        </w:rPr>
      </w:pPr>
      <w:r>
        <w:rPr>
          <w:rFonts w:ascii="Consolas"/>
          <w:sz w:val="19"/>
        </w:rPr>
        <mc:AlternateContent>
          <mc:Choice Requires="wps">
            <w:drawing>
              <wp:anchor distT="0" distB="0" distL="0" distR="0" simplePos="0" relativeHeight="251739136" behindDoc="0" locked="0" layoutInCell="1" allowOverlap="1">
                <wp:simplePos x="0" y="0"/>
                <wp:positionH relativeFrom="page">
                  <wp:posOffset>1411605</wp:posOffset>
                </wp:positionH>
                <wp:positionV relativeFrom="paragraph">
                  <wp:posOffset>-59690</wp:posOffset>
                </wp:positionV>
                <wp:extent cx="5461000" cy="1229995"/>
                <wp:effectExtent l="0" t="0" r="0" b="0"/>
                <wp:wrapNone/>
                <wp:docPr id="1094" name="Textbox 1094"/>
                <wp:cNvGraphicFramePr/>
                <a:graphic xmlns:a="http://schemas.openxmlformats.org/drawingml/2006/main">
                  <a:graphicData uri="http://schemas.microsoft.com/office/word/2010/wordprocessingShape">
                    <wps:wsp>
                      <wps:cNvSpPr txBox="1"/>
                      <wps:spPr>
                        <a:xfrm>
                          <a:off x="0" y="0"/>
                          <a:ext cx="5461000" cy="1229995"/>
                        </a:xfrm>
                        <a:prstGeom prst="rect">
                          <a:avLst/>
                        </a:prstGeom>
                        <a:solidFill>
                          <a:srgbClr val="F5F5F5"/>
                        </a:solidFill>
                      </wps:spPr>
                      <wps:txbx>
                        <w:txbxContent>
                          <w:p w14:paraId="334DD36A">
                            <w:pPr>
                              <w:spacing w:before="95"/>
                              <w:ind w:left="60" w:right="0" w:firstLine="0"/>
                              <w:jc w:val="left"/>
                              <w:rPr>
                                <w:rFonts w:ascii="Consolas"/>
                                <w:i/>
                                <w:color w:val="000000"/>
                                <w:sz w:val="19"/>
                              </w:rPr>
                            </w:pPr>
                            <w:r>
                              <w:rPr>
                                <w:rFonts w:ascii="Consolas"/>
                                <w:i/>
                                <w:color w:val="408080"/>
                                <w:sz w:val="19"/>
                              </w:rPr>
                              <w:t>#</w:t>
                            </w:r>
                            <w:r>
                              <w:rPr>
                                <w:rFonts w:ascii="Consolas"/>
                                <w:i/>
                                <w:color w:val="408080"/>
                                <w:spacing w:val="9"/>
                                <w:sz w:val="19"/>
                              </w:rPr>
                              <w:t xml:space="preserve"> </w:t>
                            </w:r>
                            <w:r>
                              <w:rPr>
                                <w:rFonts w:ascii="Consolas"/>
                                <w:i/>
                                <w:color w:val="408080"/>
                                <w:sz w:val="19"/>
                              </w:rPr>
                              <w:t>Open</w:t>
                            </w:r>
                            <w:r>
                              <w:rPr>
                                <w:rFonts w:ascii="Consolas"/>
                                <w:i/>
                                <w:color w:val="408080"/>
                                <w:spacing w:val="10"/>
                                <w:sz w:val="19"/>
                              </w:rPr>
                              <w:t xml:space="preserve"> </w:t>
                            </w:r>
                            <w:r>
                              <w:rPr>
                                <w:rFonts w:ascii="Consolas"/>
                                <w:i/>
                                <w:color w:val="408080"/>
                                <w:sz w:val="19"/>
                              </w:rPr>
                              <w:t>a</w:t>
                            </w:r>
                            <w:r>
                              <w:rPr>
                                <w:rFonts w:ascii="Consolas"/>
                                <w:i/>
                                <w:color w:val="408080"/>
                                <w:spacing w:val="10"/>
                                <w:sz w:val="19"/>
                              </w:rPr>
                              <w:t xml:space="preserve"> </w:t>
                            </w:r>
                            <w:r>
                              <w:rPr>
                                <w:rFonts w:ascii="Consolas"/>
                                <w:i/>
                                <w:color w:val="408080"/>
                                <w:sz w:val="19"/>
                              </w:rPr>
                              <w:t>connection</w:t>
                            </w:r>
                            <w:r>
                              <w:rPr>
                                <w:rFonts w:ascii="Consolas"/>
                                <w:i/>
                                <w:color w:val="408080"/>
                                <w:spacing w:val="10"/>
                                <w:sz w:val="19"/>
                              </w:rPr>
                              <w:t xml:space="preserve"> </w:t>
                            </w:r>
                            <w:r>
                              <w:rPr>
                                <w:rFonts w:ascii="Consolas"/>
                                <w:i/>
                                <w:color w:val="408080"/>
                                <w:sz w:val="19"/>
                              </w:rPr>
                              <w:t>to</w:t>
                            </w:r>
                            <w:r>
                              <w:rPr>
                                <w:rFonts w:ascii="Consolas"/>
                                <w:i/>
                                <w:color w:val="408080"/>
                                <w:spacing w:val="9"/>
                                <w:sz w:val="19"/>
                              </w:rPr>
                              <w:t xml:space="preserve"> </w:t>
                            </w:r>
                            <w:r>
                              <w:rPr>
                                <w:rFonts w:ascii="Consolas"/>
                                <w:i/>
                                <w:color w:val="408080"/>
                                <w:sz w:val="19"/>
                              </w:rPr>
                              <w:t>the</w:t>
                            </w:r>
                            <w:r>
                              <w:rPr>
                                <w:rFonts w:ascii="Consolas"/>
                                <w:i/>
                                <w:color w:val="408080"/>
                                <w:spacing w:val="10"/>
                                <w:sz w:val="19"/>
                              </w:rPr>
                              <w:t xml:space="preserve"> </w:t>
                            </w:r>
                            <w:r>
                              <w:rPr>
                                <w:rFonts w:ascii="Consolas"/>
                                <w:i/>
                                <w:color w:val="408080"/>
                                <w:sz w:val="19"/>
                              </w:rPr>
                              <w:t>MySQL</w:t>
                            </w:r>
                            <w:r>
                              <w:rPr>
                                <w:rFonts w:ascii="Consolas"/>
                                <w:i/>
                                <w:color w:val="408080"/>
                                <w:spacing w:val="10"/>
                                <w:sz w:val="19"/>
                              </w:rPr>
                              <w:t xml:space="preserve"> </w:t>
                            </w:r>
                            <w:r>
                              <w:rPr>
                                <w:rFonts w:ascii="Consolas"/>
                                <w:i/>
                                <w:color w:val="408080"/>
                                <w:spacing w:val="-2"/>
                                <w:sz w:val="19"/>
                              </w:rPr>
                              <w:t>database</w:t>
                            </w:r>
                          </w:p>
                          <w:p w14:paraId="4BF794AE">
                            <w:pPr>
                              <w:spacing w:before="33" w:line="276" w:lineRule="auto"/>
                              <w:ind w:left="489" w:right="5103" w:hanging="430"/>
                              <w:jc w:val="left"/>
                              <w:rPr>
                                <w:rFonts w:ascii="Consolas"/>
                                <w:color w:val="000000"/>
                                <w:sz w:val="19"/>
                              </w:rPr>
                            </w:pPr>
                            <w:r>
                              <w:rPr>
                                <w:rFonts w:ascii="Consolas"/>
                                <w:color w:val="202020"/>
                                <w:sz w:val="19"/>
                              </w:rPr>
                              <w:t xml:space="preserve">conn </w:t>
                            </w:r>
                            <w:r>
                              <w:rPr>
                                <w:rFonts w:ascii="Consolas"/>
                                <w:b/>
                                <w:color w:val="AA21FF"/>
                                <w:sz w:val="19"/>
                              </w:rPr>
                              <w:t xml:space="preserve">= </w:t>
                            </w:r>
                            <w:r>
                              <w:rPr>
                                <w:rFonts w:ascii="Consolas"/>
                                <w:color w:val="202020"/>
                                <w:sz w:val="19"/>
                              </w:rPr>
                              <w:t>mysql</w:t>
                            </w:r>
                            <w:r>
                              <w:rPr>
                                <w:rFonts w:ascii="Consolas"/>
                                <w:b/>
                                <w:color w:val="AA21FF"/>
                                <w:sz w:val="19"/>
                              </w:rPr>
                              <w:t>.</w:t>
                            </w:r>
                            <w:r>
                              <w:rPr>
                                <w:rFonts w:ascii="Consolas"/>
                                <w:color w:val="202020"/>
                                <w:sz w:val="19"/>
                              </w:rPr>
                              <w:t>connector</w:t>
                            </w:r>
                            <w:r>
                              <w:rPr>
                                <w:rFonts w:ascii="Consolas"/>
                                <w:b/>
                                <w:color w:val="AA21FF"/>
                                <w:sz w:val="19"/>
                              </w:rPr>
                              <w:t>.</w:t>
                            </w:r>
                            <w:r>
                              <w:rPr>
                                <w:rFonts w:ascii="Consolas"/>
                                <w:color w:val="202020"/>
                                <w:sz w:val="19"/>
                              </w:rPr>
                              <w:t>connect</w:t>
                            </w:r>
                            <w:r>
                              <w:rPr>
                                <w:rFonts w:ascii="Consolas"/>
                                <w:color w:val="0054AA"/>
                                <w:sz w:val="19"/>
                              </w:rPr>
                              <w:t xml:space="preserve">( </w:t>
                            </w:r>
                            <w:r>
                              <w:rPr>
                                <w:rFonts w:ascii="Consolas"/>
                                <w:color w:val="202020"/>
                                <w:spacing w:val="-2"/>
                                <w:sz w:val="19"/>
                              </w:rPr>
                              <w:t>host</w:t>
                            </w:r>
                            <w:r>
                              <w:rPr>
                                <w:rFonts w:ascii="Consolas"/>
                                <w:b/>
                                <w:color w:val="AA21FF"/>
                                <w:spacing w:val="-2"/>
                                <w:sz w:val="19"/>
                              </w:rPr>
                              <w:t>=</w:t>
                            </w:r>
                            <w:r>
                              <w:rPr>
                                <w:rFonts w:ascii="Consolas"/>
                                <w:color w:val="B92020"/>
                                <w:spacing w:val="-2"/>
                                <w:sz w:val="19"/>
                              </w:rPr>
                              <w:t>'127.0.0.1'</w:t>
                            </w:r>
                            <w:r>
                              <w:rPr>
                                <w:rFonts w:ascii="Consolas"/>
                                <w:color w:val="0054AA"/>
                                <w:spacing w:val="-2"/>
                                <w:sz w:val="19"/>
                              </w:rPr>
                              <w:t>,</w:t>
                            </w:r>
                          </w:p>
                          <w:p w14:paraId="47829DCD">
                            <w:pPr>
                              <w:spacing w:before="0" w:line="221" w:lineRule="exact"/>
                              <w:ind w:left="489" w:right="0" w:firstLine="0"/>
                              <w:jc w:val="left"/>
                              <w:rPr>
                                <w:rFonts w:ascii="Consolas"/>
                                <w:color w:val="000000"/>
                                <w:sz w:val="19"/>
                              </w:rPr>
                            </w:pPr>
                            <w:r>
                              <w:rPr>
                                <w:rFonts w:ascii="Consolas"/>
                                <w:color w:val="202020"/>
                                <w:spacing w:val="-2"/>
                                <w:sz w:val="19"/>
                              </w:rPr>
                              <w:t>user</w:t>
                            </w:r>
                            <w:r>
                              <w:rPr>
                                <w:rFonts w:ascii="Consolas"/>
                                <w:b/>
                                <w:color w:val="AA21FF"/>
                                <w:spacing w:val="-2"/>
                                <w:sz w:val="19"/>
                              </w:rPr>
                              <w:t>=</w:t>
                            </w:r>
                            <w:r>
                              <w:rPr>
                                <w:rFonts w:ascii="Consolas"/>
                                <w:color w:val="B92020"/>
                                <w:spacing w:val="-2"/>
                                <w:sz w:val="19"/>
                              </w:rPr>
                              <w:t>"root"</w:t>
                            </w:r>
                            <w:r>
                              <w:rPr>
                                <w:rFonts w:ascii="Consolas"/>
                                <w:color w:val="0054AA"/>
                                <w:spacing w:val="-2"/>
                                <w:sz w:val="19"/>
                              </w:rPr>
                              <w:t>,</w:t>
                            </w:r>
                          </w:p>
                          <w:p w14:paraId="09FC3D73">
                            <w:pPr>
                              <w:spacing w:before="32"/>
                              <w:ind w:left="489" w:right="0" w:firstLine="0"/>
                              <w:jc w:val="left"/>
                              <w:rPr>
                                <w:rFonts w:ascii="Consolas"/>
                                <w:color w:val="000000"/>
                                <w:sz w:val="19"/>
                              </w:rPr>
                            </w:pPr>
                            <w:r>
                              <w:rPr>
                                <w:rFonts w:ascii="Consolas"/>
                                <w:color w:val="202020"/>
                                <w:spacing w:val="-2"/>
                                <w:sz w:val="19"/>
                              </w:rPr>
                              <w:t>password</w:t>
                            </w:r>
                            <w:r>
                              <w:rPr>
                                <w:rFonts w:ascii="Consolas"/>
                                <w:b/>
                                <w:color w:val="AA21FF"/>
                                <w:spacing w:val="-2"/>
                                <w:sz w:val="19"/>
                              </w:rPr>
                              <w:t>=</w:t>
                            </w:r>
                            <w:r>
                              <w:rPr>
                                <w:rFonts w:ascii="Consolas"/>
                                <w:color w:val="B92020"/>
                                <w:spacing w:val="-2"/>
                                <w:sz w:val="19"/>
                              </w:rPr>
                              <w:t>"XXXX"</w:t>
                            </w:r>
                            <w:r>
                              <w:rPr>
                                <w:rFonts w:ascii="Consolas"/>
                                <w:color w:val="0054AA"/>
                                <w:spacing w:val="-2"/>
                                <w:sz w:val="19"/>
                              </w:rPr>
                              <w:t>,</w:t>
                            </w:r>
                          </w:p>
                          <w:p w14:paraId="0ECCABF0">
                            <w:pPr>
                              <w:spacing w:before="33"/>
                              <w:ind w:left="489" w:right="0" w:firstLine="0"/>
                              <w:jc w:val="left"/>
                              <w:rPr>
                                <w:rFonts w:ascii="Consolas"/>
                                <w:color w:val="000000"/>
                                <w:sz w:val="19"/>
                              </w:rPr>
                            </w:pPr>
                            <w:r>
                              <w:rPr>
                                <w:rFonts w:ascii="Consolas"/>
                                <w:color w:val="202020"/>
                                <w:spacing w:val="-2"/>
                                <w:sz w:val="19"/>
                              </w:rPr>
                              <w:t>database</w:t>
                            </w:r>
                            <w:r>
                              <w:rPr>
                                <w:rFonts w:ascii="Consolas"/>
                                <w:b/>
                                <w:color w:val="AA21FF"/>
                                <w:spacing w:val="-2"/>
                                <w:sz w:val="19"/>
                              </w:rPr>
                              <w:t>=</w:t>
                            </w:r>
                            <w:r>
                              <w:rPr>
                                <w:rFonts w:ascii="Consolas"/>
                                <w:color w:val="B92020"/>
                                <w:spacing w:val="-2"/>
                                <w:sz w:val="19"/>
                              </w:rPr>
                              <w:t>"RTVT_yaw"</w:t>
                            </w:r>
                          </w:p>
                          <w:p w14:paraId="563AC267">
                            <w:pPr>
                              <w:spacing w:before="33"/>
                              <w:ind w:left="60" w:right="0" w:firstLine="0"/>
                              <w:jc w:val="left"/>
                              <w:rPr>
                                <w:rFonts w:ascii="Consolas"/>
                                <w:color w:val="000000"/>
                                <w:sz w:val="19"/>
                              </w:rPr>
                            </w:pPr>
                            <w:r>
                              <w:rPr>
                                <w:rFonts w:ascii="Consolas"/>
                                <w:color w:val="0054AA"/>
                                <w:spacing w:val="-10"/>
                                <w:sz w:val="19"/>
                              </w:rPr>
                              <w:t>)</w:t>
                            </w:r>
                          </w:p>
                        </w:txbxContent>
                      </wps:txbx>
                      <wps:bodyPr wrap="square" lIns="0" tIns="0" rIns="0" bIns="0" rtlCol="0">
                        <a:noAutofit/>
                      </wps:bodyPr>
                    </wps:wsp>
                  </a:graphicData>
                </a:graphic>
              </wp:anchor>
            </w:drawing>
          </mc:Choice>
          <mc:Fallback>
            <w:pict>
              <v:shape id="Textbox 1094" o:spid="_x0000_s1026" o:spt="202" type="#_x0000_t202" style="position:absolute;left:0pt;margin-left:111.15pt;margin-top:-4.7pt;height:96.85pt;width:430pt;mso-position-horizontal-relative:page;z-index:251739136;mso-width-relative:page;mso-height-relative:page;" fillcolor="#F5F5F5" filled="t" stroked="f" coordsize="21600,21600" o:gfxdata="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awficdgAAAALAQAADwAAAAAAAAABACAAAAAiAAAA&#10;ZHJzL2Rvd25yZXYueG1sUEsBAhQAFAAAAAgAh07iQDK90hzOAQAArwMAAA4AAAAAAAAAAQAgAAAA&#10;JwEAAGRycy9lMm9Eb2MueG1sUEsFBgAAAAAGAAYAWQEAAGcFAAAAAA==&#10;">
                <v:fill on="t" focussize="0,0"/>
                <v:stroke on="f"/>
                <v:imagedata o:title=""/>
                <o:lock v:ext="edit" aspectratio="f"/>
                <v:textbox inset="0mm,0mm,0mm,0mm">
                  <w:txbxContent>
                    <w:p w14:paraId="334DD36A">
                      <w:pPr>
                        <w:spacing w:before="95"/>
                        <w:ind w:left="60" w:right="0" w:firstLine="0"/>
                        <w:jc w:val="left"/>
                        <w:rPr>
                          <w:rFonts w:ascii="Consolas"/>
                          <w:i/>
                          <w:color w:val="000000"/>
                          <w:sz w:val="19"/>
                        </w:rPr>
                      </w:pPr>
                      <w:r>
                        <w:rPr>
                          <w:rFonts w:ascii="Consolas"/>
                          <w:i/>
                          <w:color w:val="408080"/>
                          <w:sz w:val="19"/>
                        </w:rPr>
                        <w:t>#</w:t>
                      </w:r>
                      <w:r>
                        <w:rPr>
                          <w:rFonts w:ascii="Consolas"/>
                          <w:i/>
                          <w:color w:val="408080"/>
                          <w:spacing w:val="9"/>
                          <w:sz w:val="19"/>
                        </w:rPr>
                        <w:t xml:space="preserve"> </w:t>
                      </w:r>
                      <w:r>
                        <w:rPr>
                          <w:rFonts w:ascii="Consolas"/>
                          <w:i/>
                          <w:color w:val="408080"/>
                          <w:sz w:val="19"/>
                        </w:rPr>
                        <w:t>Open</w:t>
                      </w:r>
                      <w:r>
                        <w:rPr>
                          <w:rFonts w:ascii="Consolas"/>
                          <w:i/>
                          <w:color w:val="408080"/>
                          <w:spacing w:val="10"/>
                          <w:sz w:val="19"/>
                        </w:rPr>
                        <w:t xml:space="preserve"> </w:t>
                      </w:r>
                      <w:r>
                        <w:rPr>
                          <w:rFonts w:ascii="Consolas"/>
                          <w:i/>
                          <w:color w:val="408080"/>
                          <w:sz w:val="19"/>
                        </w:rPr>
                        <w:t>a</w:t>
                      </w:r>
                      <w:r>
                        <w:rPr>
                          <w:rFonts w:ascii="Consolas"/>
                          <w:i/>
                          <w:color w:val="408080"/>
                          <w:spacing w:val="10"/>
                          <w:sz w:val="19"/>
                        </w:rPr>
                        <w:t xml:space="preserve"> </w:t>
                      </w:r>
                      <w:r>
                        <w:rPr>
                          <w:rFonts w:ascii="Consolas"/>
                          <w:i/>
                          <w:color w:val="408080"/>
                          <w:sz w:val="19"/>
                        </w:rPr>
                        <w:t>connection</w:t>
                      </w:r>
                      <w:r>
                        <w:rPr>
                          <w:rFonts w:ascii="Consolas"/>
                          <w:i/>
                          <w:color w:val="408080"/>
                          <w:spacing w:val="10"/>
                          <w:sz w:val="19"/>
                        </w:rPr>
                        <w:t xml:space="preserve"> </w:t>
                      </w:r>
                      <w:r>
                        <w:rPr>
                          <w:rFonts w:ascii="Consolas"/>
                          <w:i/>
                          <w:color w:val="408080"/>
                          <w:sz w:val="19"/>
                        </w:rPr>
                        <w:t>to</w:t>
                      </w:r>
                      <w:r>
                        <w:rPr>
                          <w:rFonts w:ascii="Consolas"/>
                          <w:i/>
                          <w:color w:val="408080"/>
                          <w:spacing w:val="9"/>
                          <w:sz w:val="19"/>
                        </w:rPr>
                        <w:t xml:space="preserve"> </w:t>
                      </w:r>
                      <w:r>
                        <w:rPr>
                          <w:rFonts w:ascii="Consolas"/>
                          <w:i/>
                          <w:color w:val="408080"/>
                          <w:sz w:val="19"/>
                        </w:rPr>
                        <w:t>the</w:t>
                      </w:r>
                      <w:r>
                        <w:rPr>
                          <w:rFonts w:ascii="Consolas"/>
                          <w:i/>
                          <w:color w:val="408080"/>
                          <w:spacing w:val="10"/>
                          <w:sz w:val="19"/>
                        </w:rPr>
                        <w:t xml:space="preserve"> </w:t>
                      </w:r>
                      <w:r>
                        <w:rPr>
                          <w:rFonts w:ascii="Consolas"/>
                          <w:i/>
                          <w:color w:val="408080"/>
                          <w:sz w:val="19"/>
                        </w:rPr>
                        <w:t>MySQL</w:t>
                      </w:r>
                      <w:r>
                        <w:rPr>
                          <w:rFonts w:ascii="Consolas"/>
                          <w:i/>
                          <w:color w:val="408080"/>
                          <w:spacing w:val="10"/>
                          <w:sz w:val="19"/>
                        </w:rPr>
                        <w:t xml:space="preserve"> </w:t>
                      </w:r>
                      <w:r>
                        <w:rPr>
                          <w:rFonts w:ascii="Consolas"/>
                          <w:i/>
                          <w:color w:val="408080"/>
                          <w:spacing w:val="-2"/>
                          <w:sz w:val="19"/>
                        </w:rPr>
                        <w:t>database</w:t>
                      </w:r>
                    </w:p>
                    <w:p w14:paraId="4BF794AE">
                      <w:pPr>
                        <w:spacing w:before="33" w:line="276" w:lineRule="auto"/>
                        <w:ind w:left="489" w:right="5103" w:hanging="430"/>
                        <w:jc w:val="left"/>
                        <w:rPr>
                          <w:rFonts w:ascii="Consolas"/>
                          <w:color w:val="000000"/>
                          <w:sz w:val="19"/>
                        </w:rPr>
                      </w:pPr>
                      <w:r>
                        <w:rPr>
                          <w:rFonts w:ascii="Consolas"/>
                          <w:color w:val="202020"/>
                          <w:sz w:val="19"/>
                        </w:rPr>
                        <w:t xml:space="preserve">conn </w:t>
                      </w:r>
                      <w:r>
                        <w:rPr>
                          <w:rFonts w:ascii="Consolas"/>
                          <w:b/>
                          <w:color w:val="AA21FF"/>
                          <w:sz w:val="19"/>
                        </w:rPr>
                        <w:t xml:space="preserve">= </w:t>
                      </w:r>
                      <w:r>
                        <w:rPr>
                          <w:rFonts w:ascii="Consolas"/>
                          <w:color w:val="202020"/>
                          <w:sz w:val="19"/>
                        </w:rPr>
                        <w:t>mysql</w:t>
                      </w:r>
                      <w:r>
                        <w:rPr>
                          <w:rFonts w:ascii="Consolas"/>
                          <w:b/>
                          <w:color w:val="AA21FF"/>
                          <w:sz w:val="19"/>
                        </w:rPr>
                        <w:t>.</w:t>
                      </w:r>
                      <w:r>
                        <w:rPr>
                          <w:rFonts w:ascii="Consolas"/>
                          <w:color w:val="202020"/>
                          <w:sz w:val="19"/>
                        </w:rPr>
                        <w:t>connector</w:t>
                      </w:r>
                      <w:r>
                        <w:rPr>
                          <w:rFonts w:ascii="Consolas"/>
                          <w:b/>
                          <w:color w:val="AA21FF"/>
                          <w:sz w:val="19"/>
                        </w:rPr>
                        <w:t>.</w:t>
                      </w:r>
                      <w:r>
                        <w:rPr>
                          <w:rFonts w:ascii="Consolas"/>
                          <w:color w:val="202020"/>
                          <w:sz w:val="19"/>
                        </w:rPr>
                        <w:t>connect</w:t>
                      </w:r>
                      <w:r>
                        <w:rPr>
                          <w:rFonts w:ascii="Consolas"/>
                          <w:color w:val="0054AA"/>
                          <w:sz w:val="19"/>
                        </w:rPr>
                        <w:t xml:space="preserve">( </w:t>
                      </w:r>
                      <w:r>
                        <w:rPr>
                          <w:rFonts w:ascii="Consolas"/>
                          <w:color w:val="202020"/>
                          <w:spacing w:val="-2"/>
                          <w:sz w:val="19"/>
                        </w:rPr>
                        <w:t>host</w:t>
                      </w:r>
                      <w:r>
                        <w:rPr>
                          <w:rFonts w:ascii="Consolas"/>
                          <w:b/>
                          <w:color w:val="AA21FF"/>
                          <w:spacing w:val="-2"/>
                          <w:sz w:val="19"/>
                        </w:rPr>
                        <w:t>=</w:t>
                      </w:r>
                      <w:r>
                        <w:rPr>
                          <w:rFonts w:ascii="Consolas"/>
                          <w:color w:val="B92020"/>
                          <w:spacing w:val="-2"/>
                          <w:sz w:val="19"/>
                        </w:rPr>
                        <w:t>'127.0.0.1'</w:t>
                      </w:r>
                      <w:r>
                        <w:rPr>
                          <w:rFonts w:ascii="Consolas"/>
                          <w:color w:val="0054AA"/>
                          <w:spacing w:val="-2"/>
                          <w:sz w:val="19"/>
                        </w:rPr>
                        <w:t>,</w:t>
                      </w:r>
                    </w:p>
                    <w:p w14:paraId="47829DCD">
                      <w:pPr>
                        <w:spacing w:before="0" w:line="221" w:lineRule="exact"/>
                        <w:ind w:left="489" w:right="0" w:firstLine="0"/>
                        <w:jc w:val="left"/>
                        <w:rPr>
                          <w:rFonts w:ascii="Consolas"/>
                          <w:color w:val="000000"/>
                          <w:sz w:val="19"/>
                        </w:rPr>
                      </w:pPr>
                      <w:r>
                        <w:rPr>
                          <w:rFonts w:ascii="Consolas"/>
                          <w:color w:val="202020"/>
                          <w:spacing w:val="-2"/>
                          <w:sz w:val="19"/>
                        </w:rPr>
                        <w:t>user</w:t>
                      </w:r>
                      <w:r>
                        <w:rPr>
                          <w:rFonts w:ascii="Consolas"/>
                          <w:b/>
                          <w:color w:val="AA21FF"/>
                          <w:spacing w:val="-2"/>
                          <w:sz w:val="19"/>
                        </w:rPr>
                        <w:t>=</w:t>
                      </w:r>
                      <w:r>
                        <w:rPr>
                          <w:rFonts w:ascii="Consolas"/>
                          <w:color w:val="B92020"/>
                          <w:spacing w:val="-2"/>
                          <w:sz w:val="19"/>
                        </w:rPr>
                        <w:t>"root"</w:t>
                      </w:r>
                      <w:r>
                        <w:rPr>
                          <w:rFonts w:ascii="Consolas"/>
                          <w:color w:val="0054AA"/>
                          <w:spacing w:val="-2"/>
                          <w:sz w:val="19"/>
                        </w:rPr>
                        <w:t>,</w:t>
                      </w:r>
                    </w:p>
                    <w:p w14:paraId="09FC3D73">
                      <w:pPr>
                        <w:spacing w:before="32"/>
                        <w:ind w:left="489" w:right="0" w:firstLine="0"/>
                        <w:jc w:val="left"/>
                        <w:rPr>
                          <w:rFonts w:ascii="Consolas"/>
                          <w:color w:val="000000"/>
                          <w:sz w:val="19"/>
                        </w:rPr>
                      </w:pPr>
                      <w:r>
                        <w:rPr>
                          <w:rFonts w:ascii="Consolas"/>
                          <w:color w:val="202020"/>
                          <w:spacing w:val="-2"/>
                          <w:sz w:val="19"/>
                        </w:rPr>
                        <w:t>password</w:t>
                      </w:r>
                      <w:r>
                        <w:rPr>
                          <w:rFonts w:ascii="Consolas"/>
                          <w:b/>
                          <w:color w:val="AA21FF"/>
                          <w:spacing w:val="-2"/>
                          <w:sz w:val="19"/>
                        </w:rPr>
                        <w:t>=</w:t>
                      </w:r>
                      <w:r>
                        <w:rPr>
                          <w:rFonts w:ascii="Consolas"/>
                          <w:color w:val="B92020"/>
                          <w:spacing w:val="-2"/>
                          <w:sz w:val="19"/>
                        </w:rPr>
                        <w:t>"XXXX"</w:t>
                      </w:r>
                      <w:r>
                        <w:rPr>
                          <w:rFonts w:ascii="Consolas"/>
                          <w:color w:val="0054AA"/>
                          <w:spacing w:val="-2"/>
                          <w:sz w:val="19"/>
                        </w:rPr>
                        <w:t>,</w:t>
                      </w:r>
                    </w:p>
                    <w:p w14:paraId="0ECCABF0">
                      <w:pPr>
                        <w:spacing w:before="33"/>
                        <w:ind w:left="489" w:right="0" w:firstLine="0"/>
                        <w:jc w:val="left"/>
                        <w:rPr>
                          <w:rFonts w:ascii="Consolas"/>
                          <w:color w:val="000000"/>
                          <w:sz w:val="19"/>
                        </w:rPr>
                      </w:pPr>
                      <w:r>
                        <w:rPr>
                          <w:rFonts w:ascii="Consolas"/>
                          <w:color w:val="202020"/>
                          <w:spacing w:val="-2"/>
                          <w:sz w:val="19"/>
                        </w:rPr>
                        <w:t>database</w:t>
                      </w:r>
                      <w:r>
                        <w:rPr>
                          <w:rFonts w:ascii="Consolas"/>
                          <w:b/>
                          <w:color w:val="AA21FF"/>
                          <w:spacing w:val="-2"/>
                          <w:sz w:val="19"/>
                        </w:rPr>
                        <w:t>=</w:t>
                      </w:r>
                      <w:r>
                        <w:rPr>
                          <w:rFonts w:ascii="Consolas"/>
                          <w:color w:val="B92020"/>
                          <w:spacing w:val="-2"/>
                          <w:sz w:val="19"/>
                        </w:rPr>
                        <w:t>"RTVT_yaw"</w:t>
                      </w:r>
                    </w:p>
                    <w:p w14:paraId="563AC267">
                      <w:pPr>
                        <w:spacing w:before="33"/>
                        <w:ind w:left="60" w:right="0" w:firstLine="0"/>
                        <w:jc w:val="left"/>
                        <w:rPr>
                          <w:rFonts w:ascii="Consolas"/>
                          <w:color w:val="000000"/>
                          <w:sz w:val="19"/>
                        </w:rPr>
                      </w:pPr>
                      <w:r>
                        <w:rPr>
                          <w:rFonts w:ascii="Consolas"/>
                          <w:color w:val="0054AA"/>
                          <w:spacing w:val="-10"/>
                          <w:sz w:val="19"/>
                        </w:rPr>
                        <w:t>)</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6ECED4C2">
      <w:pPr>
        <w:pStyle w:val="9"/>
        <w:rPr>
          <w:rFonts w:ascii="Consolas"/>
          <w:sz w:val="19"/>
        </w:rPr>
      </w:pPr>
    </w:p>
    <w:p w14:paraId="4F5C5DC5">
      <w:pPr>
        <w:pStyle w:val="9"/>
        <w:rPr>
          <w:rFonts w:ascii="Consolas"/>
          <w:sz w:val="19"/>
        </w:rPr>
      </w:pPr>
    </w:p>
    <w:p w14:paraId="78DF44EE">
      <w:pPr>
        <w:pStyle w:val="9"/>
        <w:rPr>
          <w:rFonts w:ascii="Consolas"/>
          <w:sz w:val="19"/>
        </w:rPr>
      </w:pPr>
    </w:p>
    <w:p w14:paraId="53033567">
      <w:pPr>
        <w:pStyle w:val="9"/>
        <w:rPr>
          <w:rFonts w:ascii="Consolas"/>
          <w:sz w:val="19"/>
        </w:rPr>
      </w:pPr>
    </w:p>
    <w:p w14:paraId="62F88E21">
      <w:pPr>
        <w:pStyle w:val="9"/>
        <w:rPr>
          <w:rFonts w:ascii="Consolas"/>
          <w:sz w:val="19"/>
        </w:rPr>
      </w:pPr>
    </w:p>
    <w:p w14:paraId="45154BEA">
      <w:pPr>
        <w:pStyle w:val="9"/>
        <w:rPr>
          <w:rFonts w:ascii="Consolas"/>
          <w:sz w:val="19"/>
        </w:rPr>
      </w:pPr>
    </w:p>
    <w:p w14:paraId="51E9AA51">
      <w:pPr>
        <w:pStyle w:val="9"/>
        <w:rPr>
          <w:rFonts w:ascii="Consolas"/>
          <w:sz w:val="19"/>
        </w:rPr>
      </w:pPr>
    </w:p>
    <w:p w14:paraId="27F41A91">
      <w:pPr>
        <w:pStyle w:val="9"/>
        <w:spacing w:before="114"/>
        <w:rPr>
          <w:rFonts w:ascii="Consolas"/>
          <w:sz w:val="19"/>
        </w:rPr>
      </w:pPr>
    </w:p>
    <w:p w14:paraId="375A6330">
      <w:pPr>
        <w:spacing w:before="0"/>
        <w:ind w:left="92" w:right="0" w:firstLine="0"/>
        <w:jc w:val="left"/>
        <w:rPr>
          <w:rFonts w:ascii="Consolas"/>
          <w:sz w:val="19"/>
        </w:rPr>
      </w:pPr>
      <w:r>
        <w:rPr>
          <w:rFonts w:ascii="Consolas"/>
          <w:sz w:val="19"/>
        </w:rPr>
        <mc:AlternateContent>
          <mc:Choice Requires="wps">
            <w:drawing>
              <wp:anchor distT="0" distB="0" distL="0" distR="0" simplePos="0" relativeHeight="251739136" behindDoc="0" locked="0" layoutInCell="1" allowOverlap="1">
                <wp:simplePos x="0" y="0"/>
                <wp:positionH relativeFrom="page">
                  <wp:posOffset>1411605</wp:posOffset>
                </wp:positionH>
                <wp:positionV relativeFrom="paragraph">
                  <wp:posOffset>-60325</wp:posOffset>
                </wp:positionV>
                <wp:extent cx="5461000" cy="1715770"/>
                <wp:effectExtent l="0" t="0" r="0" b="0"/>
                <wp:wrapNone/>
                <wp:docPr id="1095" name="Textbox 1095"/>
                <wp:cNvGraphicFramePr/>
                <a:graphic xmlns:a="http://schemas.openxmlformats.org/drawingml/2006/main">
                  <a:graphicData uri="http://schemas.microsoft.com/office/word/2010/wordprocessingShape">
                    <wps:wsp>
                      <wps:cNvSpPr txBox="1"/>
                      <wps:spPr>
                        <a:xfrm>
                          <a:off x="0" y="0"/>
                          <a:ext cx="5461000" cy="1715770"/>
                        </a:xfrm>
                        <a:prstGeom prst="rect">
                          <a:avLst/>
                        </a:prstGeom>
                        <a:solidFill>
                          <a:srgbClr val="F5F5F5"/>
                        </a:solidFill>
                      </wps:spPr>
                      <wps:txbx>
                        <w:txbxContent>
                          <w:p w14:paraId="212D0B6A">
                            <w:pPr>
                              <w:spacing w:before="95"/>
                              <w:ind w:left="60" w:right="0" w:firstLine="0"/>
                              <w:jc w:val="left"/>
                              <w:rPr>
                                <w:rFonts w:ascii="Consolas"/>
                                <w:i/>
                                <w:color w:val="000000"/>
                                <w:sz w:val="19"/>
                              </w:rPr>
                            </w:pPr>
                            <w:r>
                              <w:rPr>
                                <w:rFonts w:ascii="Consolas"/>
                                <w:i/>
                                <w:color w:val="408080"/>
                                <w:sz w:val="19"/>
                              </w:rPr>
                              <w:t>#</w:t>
                            </w:r>
                            <w:r>
                              <w:rPr>
                                <w:rFonts w:ascii="Consolas"/>
                                <w:i/>
                                <w:color w:val="408080"/>
                                <w:spacing w:val="10"/>
                                <w:sz w:val="19"/>
                              </w:rPr>
                              <w:t xml:space="preserve"> </w:t>
                            </w:r>
                            <w:r>
                              <w:rPr>
                                <w:rFonts w:ascii="Consolas"/>
                                <w:i/>
                                <w:color w:val="408080"/>
                                <w:sz w:val="19"/>
                              </w:rPr>
                              <w:t>Execute</w:t>
                            </w:r>
                            <w:r>
                              <w:rPr>
                                <w:rFonts w:ascii="Consolas"/>
                                <w:i/>
                                <w:color w:val="408080"/>
                                <w:spacing w:val="10"/>
                                <w:sz w:val="19"/>
                              </w:rPr>
                              <w:t xml:space="preserve"> </w:t>
                            </w:r>
                            <w:r>
                              <w:rPr>
                                <w:rFonts w:ascii="Consolas"/>
                                <w:i/>
                                <w:color w:val="408080"/>
                                <w:sz w:val="19"/>
                              </w:rPr>
                              <w:t>the</w:t>
                            </w:r>
                            <w:r>
                              <w:rPr>
                                <w:rFonts w:ascii="Consolas"/>
                                <w:i/>
                                <w:color w:val="408080"/>
                                <w:spacing w:val="11"/>
                                <w:sz w:val="19"/>
                              </w:rPr>
                              <w:t xml:space="preserve"> </w:t>
                            </w:r>
                            <w:r>
                              <w:rPr>
                                <w:rFonts w:ascii="Consolas"/>
                                <w:i/>
                                <w:color w:val="408080"/>
                                <w:sz w:val="19"/>
                              </w:rPr>
                              <w:t>SQL</w:t>
                            </w:r>
                            <w:r>
                              <w:rPr>
                                <w:rFonts w:ascii="Consolas"/>
                                <w:i/>
                                <w:color w:val="408080"/>
                                <w:spacing w:val="10"/>
                                <w:sz w:val="19"/>
                              </w:rPr>
                              <w:t xml:space="preserve"> </w:t>
                            </w:r>
                            <w:r>
                              <w:rPr>
                                <w:rFonts w:ascii="Consolas"/>
                                <w:i/>
                                <w:color w:val="408080"/>
                                <w:sz w:val="19"/>
                              </w:rPr>
                              <w:t>query</w:t>
                            </w:r>
                            <w:r>
                              <w:rPr>
                                <w:rFonts w:ascii="Consolas"/>
                                <w:i/>
                                <w:color w:val="408080"/>
                                <w:spacing w:val="10"/>
                                <w:sz w:val="19"/>
                              </w:rPr>
                              <w:t xml:space="preserve"> </w:t>
                            </w:r>
                            <w:r>
                              <w:rPr>
                                <w:rFonts w:ascii="Consolas"/>
                                <w:i/>
                                <w:color w:val="408080"/>
                                <w:sz w:val="19"/>
                              </w:rPr>
                              <w:t>to</w:t>
                            </w:r>
                            <w:r>
                              <w:rPr>
                                <w:rFonts w:ascii="Consolas"/>
                                <w:i/>
                                <w:color w:val="408080"/>
                                <w:spacing w:val="11"/>
                                <w:sz w:val="19"/>
                              </w:rPr>
                              <w:t xml:space="preserve"> </w:t>
                            </w:r>
                            <w:r>
                              <w:rPr>
                                <w:rFonts w:ascii="Consolas"/>
                                <w:i/>
                                <w:color w:val="408080"/>
                                <w:sz w:val="19"/>
                              </w:rPr>
                              <w:t>retrieve</w:t>
                            </w:r>
                            <w:r>
                              <w:rPr>
                                <w:rFonts w:ascii="Consolas"/>
                                <w:i/>
                                <w:color w:val="408080"/>
                                <w:spacing w:val="10"/>
                                <w:sz w:val="19"/>
                              </w:rPr>
                              <w:t xml:space="preserve"> </w:t>
                            </w:r>
                            <w:r>
                              <w:rPr>
                                <w:rFonts w:ascii="Consolas"/>
                                <w:i/>
                                <w:color w:val="408080"/>
                                <w:sz w:val="19"/>
                              </w:rPr>
                              <w:t>the</w:t>
                            </w:r>
                            <w:r>
                              <w:rPr>
                                <w:rFonts w:ascii="Consolas"/>
                                <w:i/>
                                <w:color w:val="408080"/>
                                <w:spacing w:val="10"/>
                                <w:sz w:val="19"/>
                              </w:rPr>
                              <w:t xml:space="preserve"> </w:t>
                            </w:r>
                            <w:r>
                              <w:rPr>
                                <w:rFonts w:ascii="Consolas"/>
                                <w:i/>
                                <w:color w:val="408080"/>
                                <w:spacing w:val="-2"/>
                                <w:sz w:val="19"/>
                              </w:rPr>
                              <w:t>positions</w:t>
                            </w:r>
                          </w:p>
                          <w:p w14:paraId="5068B511">
                            <w:pPr>
                              <w:spacing w:before="33"/>
                              <w:ind w:left="60" w:right="0" w:firstLine="0"/>
                              <w:jc w:val="left"/>
                              <w:rPr>
                                <w:rFonts w:ascii="Consolas"/>
                                <w:i/>
                                <w:color w:val="000000"/>
                                <w:sz w:val="19"/>
                              </w:rPr>
                            </w:pPr>
                            <w:r>
                              <w:rPr>
                                <w:rFonts w:ascii="Consolas"/>
                                <w:color w:val="202020"/>
                                <w:sz w:val="19"/>
                              </w:rPr>
                              <w:t>target_id</w:t>
                            </w:r>
                            <w:r>
                              <w:rPr>
                                <w:rFonts w:ascii="Consolas"/>
                                <w:color w:val="202020"/>
                                <w:spacing w:val="9"/>
                                <w:sz w:val="19"/>
                              </w:rPr>
                              <w:t xml:space="preserve"> </w:t>
                            </w:r>
                            <w:r>
                              <w:rPr>
                                <w:rFonts w:ascii="Consolas"/>
                                <w:b/>
                                <w:color w:val="AA21FF"/>
                                <w:sz w:val="19"/>
                              </w:rPr>
                              <w:t>=</w:t>
                            </w:r>
                            <w:r>
                              <w:rPr>
                                <w:rFonts w:ascii="Consolas"/>
                                <w:b/>
                                <w:color w:val="AA21FF"/>
                                <w:spacing w:val="12"/>
                                <w:sz w:val="19"/>
                              </w:rPr>
                              <w:t xml:space="preserve"> </w:t>
                            </w:r>
                            <w:r>
                              <w:rPr>
                                <w:rFonts w:ascii="Consolas"/>
                                <w:color w:val="008700"/>
                                <w:sz w:val="19"/>
                              </w:rPr>
                              <w:t>34</w:t>
                            </w:r>
                            <w:r>
                              <w:rPr>
                                <w:rFonts w:ascii="Consolas"/>
                                <w:color w:val="008700"/>
                                <w:spacing w:val="11"/>
                                <w:sz w:val="19"/>
                              </w:rPr>
                              <w:t xml:space="preserve"> </w:t>
                            </w:r>
                            <w:r>
                              <w:rPr>
                                <w:rFonts w:ascii="Consolas"/>
                                <w:i/>
                                <w:color w:val="408080"/>
                                <w:sz w:val="19"/>
                              </w:rPr>
                              <w:t>#</w:t>
                            </w:r>
                            <w:r>
                              <w:rPr>
                                <w:rFonts w:ascii="Consolas"/>
                                <w:i/>
                                <w:color w:val="408080"/>
                                <w:spacing w:val="11"/>
                                <w:sz w:val="19"/>
                              </w:rPr>
                              <w:t xml:space="preserve"> </w:t>
                            </w:r>
                            <w:r>
                              <w:rPr>
                                <w:rFonts w:ascii="Consolas"/>
                                <w:i/>
                                <w:color w:val="408080"/>
                                <w:sz w:val="19"/>
                              </w:rPr>
                              <w:t>Replace</w:t>
                            </w:r>
                            <w:r>
                              <w:rPr>
                                <w:rFonts w:ascii="Consolas"/>
                                <w:i/>
                                <w:color w:val="408080"/>
                                <w:spacing w:val="11"/>
                                <w:sz w:val="19"/>
                              </w:rPr>
                              <w:t xml:space="preserve"> </w:t>
                            </w:r>
                            <w:r>
                              <w:rPr>
                                <w:rFonts w:ascii="Consolas"/>
                                <w:i/>
                                <w:color w:val="408080"/>
                                <w:sz w:val="19"/>
                              </w:rPr>
                              <w:t>with</w:t>
                            </w:r>
                            <w:r>
                              <w:rPr>
                                <w:rFonts w:ascii="Consolas"/>
                                <w:i/>
                                <w:color w:val="408080"/>
                                <w:spacing w:val="11"/>
                                <w:sz w:val="19"/>
                              </w:rPr>
                              <w:t xml:space="preserve"> </w:t>
                            </w:r>
                            <w:r>
                              <w:rPr>
                                <w:rFonts w:ascii="Consolas"/>
                                <w:i/>
                                <w:color w:val="408080"/>
                                <w:sz w:val="19"/>
                              </w:rPr>
                              <w:t>the</w:t>
                            </w:r>
                            <w:r>
                              <w:rPr>
                                <w:rFonts w:ascii="Consolas"/>
                                <w:i/>
                                <w:color w:val="408080"/>
                                <w:spacing w:val="11"/>
                                <w:sz w:val="19"/>
                              </w:rPr>
                              <w:t xml:space="preserve"> </w:t>
                            </w:r>
                            <w:r>
                              <w:rPr>
                                <w:rFonts w:ascii="Consolas"/>
                                <w:i/>
                                <w:color w:val="408080"/>
                                <w:sz w:val="19"/>
                              </w:rPr>
                              <w:t>ID</w:t>
                            </w:r>
                            <w:r>
                              <w:rPr>
                                <w:rFonts w:ascii="Consolas"/>
                                <w:i/>
                                <w:color w:val="408080"/>
                                <w:spacing w:val="11"/>
                                <w:sz w:val="19"/>
                              </w:rPr>
                              <w:t xml:space="preserve"> </w:t>
                            </w:r>
                            <w:r>
                              <w:rPr>
                                <w:rFonts w:ascii="Consolas"/>
                                <w:i/>
                                <w:color w:val="408080"/>
                                <w:sz w:val="19"/>
                              </w:rPr>
                              <w:t>of</w:t>
                            </w:r>
                            <w:r>
                              <w:rPr>
                                <w:rFonts w:ascii="Consolas"/>
                                <w:i/>
                                <w:color w:val="408080"/>
                                <w:spacing w:val="11"/>
                                <w:sz w:val="19"/>
                              </w:rPr>
                              <w:t xml:space="preserve"> </w:t>
                            </w:r>
                            <w:r>
                              <w:rPr>
                                <w:rFonts w:ascii="Consolas"/>
                                <w:i/>
                                <w:color w:val="408080"/>
                                <w:sz w:val="19"/>
                              </w:rPr>
                              <w:t>the</w:t>
                            </w:r>
                            <w:r>
                              <w:rPr>
                                <w:rFonts w:ascii="Consolas"/>
                                <w:i/>
                                <w:color w:val="408080"/>
                                <w:spacing w:val="11"/>
                                <w:sz w:val="19"/>
                              </w:rPr>
                              <w:t xml:space="preserve"> </w:t>
                            </w:r>
                            <w:r>
                              <w:rPr>
                                <w:rFonts w:ascii="Consolas"/>
                                <w:i/>
                                <w:color w:val="408080"/>
                                <w:sz w:val="19"/>
                              </w:rPr>
                              <w:t>target</w:t>
                            </w:r>
                            <w:r>
                              <w:rPr>
                                <w:rFonts w:ascii="Consolas"/>
                                <w:i/>
                                <w:color w:val="408080"/>
                                <w:spacing w:val="11"/>
                                <w:sz w:val="19"/>
                              </w:rPr>
                              <w:t xml:space="preserve"> </w:t>
                            </w:r>
                            <w:r>
                              <w:rPr>
                                <w:rFonts w:ascii="Consolas"/>
                                <w:i/>
                                <w:color w:val="408080"/>
                                <w:sz w:val="19"/>
                              </w:rPr>
                              <w:t>you're</w:t>
                            </w:r>
                            <w:r>
                              <w:rPr>
                                <w:rFonts w:ascii="Consolas"/>
                                <w:i/>
                                <w:color w:val="408080"/>
                                <w:spacing w:val="11"/>
                                <w:sz w:val="19"/>
                              </w:rPr>
                              <w:t xml:space="preserve"> </w:t>
                            </w:r>
                            <w:r>
                              <w:rPr>
                                <w:rFonts w:ascii="Consolas"/>
                                <w:i/>
                                <w:color w:val="408080"/>
                                <w:sz w:val="19"/>
                              </w:rPr>
                              <w:t>interested</w:t>
                            </w:r>
                            <w:r>
                              <w:rPr>
                                <w:rFonts w:ascii="Consolas"/>
                                <w:i/>
                                <w:color w:val="408080"/>
                                <w:spacing w:val="11"/>
                                <w:sz w:val="19"/>
                              </w:rPr>
                              <w:t xml:space="preserve"> </w:t>
                            </w:r>
                            <w:r>
                              <w:rPr>
                                <w:rFonts w:ascii="Consolas"/>
                                <w:i/>
                                <w:color w:val="408080"/>
                                <w:spacing w:val="-5"/>
                                <w:sz w:val="19"/>
                              </w:rPr>
                              <w:t>in</w:t>
                            </w:r>
                          </w:p>
                          <w:p w14:paraId="01A6671D">
                            <w:pPr>
                              <w:spacing w:before="32" w:line="276" w:lineRule="auto"/>
                              <w:ind w:left="60"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x, y FROM positions WHERE target_id = {</w:t>
                            </w:r>
                            <w:r>
                              <w:rPr>
                                <w:rFonts w:ascii="Consolas"/>
                                <w:color w:val="202020"/>
                                <w:sz w:val="19"/>
                              </w:rPr>
                              <w:t>target_id</w:t>
                            </w:r>
                            <w:r>
                              <w:rPr>
                                <w:rFonts w:ascii="Consolas"/>
                                <w:color w:val="B92020"/>
                                <w:sz w:val="19"/>
                              </w:rPr>
                              <w:t xml:space="preserve">} ORDER BY `num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0AED3926">
                            <w:pPr>
                              <w:spacing w:before="0" w:line="221" w:lineRule="exact"/>
                              <w:ind w:left="60"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29D94FD9">
                            <w:pPr>
                              <w:spacing w:before="33"/>
                              <w:ind w:left="60"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0AC24C14">
                            <w:pPr>
                              <w:spacing w:before="33" w:line="276" w:lineRule="auto"/>
                              <w:ind w:left="60" w:right="4459" w:firstLine="0"/>
                              <w:jc w:val="both"/>
                              <w:rPr>
                                <w:rFonts w:ascii="Consolas"/>
                                <w:color w:val="000000"/>
                                <w:sz w:val="19"/>
                              </w:rPr>
                            </w:pPr>
                            <w:r>
                              <w:rPr>
                                <w:rFonts w:ascii="Consolas"/>
                                <w:color w:val="202020"/>
                                <w:sz w:val="19"/>
                              </w:rPr>
                              <w:t xml:space="preserve">x_values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y_values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pacing w:val="-2"/>
                                <w:sz w:val="19"/>
                              </w:rPr>
                              <w:t>print</w:t>
                            </w:r>
                            <w:r>
                              <w:rPr>
                                <w:rFonts w:ascii="Consolas"/>
                                <w:color w:val="0054AA"/>
                                <w:spacing w:val="-2"/>
                                <w:sz w:val="19"/>
                              </w:rPr>
                              <w:t>((</w:t>
                            </w:r>
                            <w:r>
                              <w:rPr>
                                <w:rFonts w:ascii="Consolas"/>
                                <w:color w:val="202020"/>
                                <w:spacing w:val="-2"/>
                                <w:sz w:val="19"/>
                              </w:rPr>
                              <w:t>x_values</w:t>
                            </w:r>
                            <w:r>
                              <w:rPr>
                                <w:rFonts w:ascii="Consolas"/>
                                <w:color w:val="0054AA"/>
                                <w:spacing w:val="-2"/>
                                <w:sz w:val="19"/>
                              </w:rPr>
                              <w:t>[:</w:t>
                            </w:r>
                            <w:r>
                              <w:rPr>
                                <w:rFonts w:ascii="Consolas"/>
                                <w:color w:val="008700"/>
                                <w:spacing w:val="-2"/>
                                <w:sz w:val="19"/>
                              </w:rPr>
                              <w:t>10</w:t>
                            </w:r>
                            <w:r>
                              <w:rPr>
                                <w:rFonts w:ascii="Consolas"/>
                                <w:color w:val="0054AA"/>
                                <w:spacing w:val="-2"/>
                                <w:sz w:val="19"/>
                              </w:rPr>
                              <w:t>]))</w:t>
                            </w:r>
                          </w:p>
                          <w:p w14:paraId="7692FFD3">
                            <w:pPr>
                              <w:spacing w:before="0" w:line="220" w:lineRule="exact"/>
                              <w:ind w:left="60" w:right="0" w:firstLine="0"/>
                              <w:jc w:val="left"/>
                              <w:rPr>
                                <w:rFonts w:ascii="Consolas"/>
                                <w:color w:val="000000"/>
                                <w:sz w:val="19"/>
                              </w:rPr>
                            </w:pPr>
                            <w:r>
                              <w:rPr>
                                <w:rFonts w:ascii="Consolas"/>
                                <w:color w:val="202020"/>
                                <w:spacing w:val="-2"/>
                                <w:sz w:val="19"/>
                              </w:rPr>
                              <w:t>print</w:t>
                            </w:r>
                            <w:r>
                              <w:rPr>
                                <w:rFonts w:ascii="Consolas"/>
                                <w:color w:val="0054AA"/>
                                <w:spacing w:val="-2"/>
                                <w:sz w:val="19"/>
                              </w:rPr>
                              <w:t>((</w:t>
                            </w:r>
                            <w:r>
                              <w:rPr>
                                <w:rFonts w:ascii="Consolas"/>
                                <w:color w:val="202020"/>
                                <w:spacing w:val="-2"/>
                                <w:sz w:val="19"/>
                              </w:rPr>
                              <w:t>y_values</w:t>
                            </w:r>
                            <w:r>
                              <w:rPr>
                                <w:rFonts w:ascii="Consolas"/>
                                <w:color w:val="0054AA"/>
                                <w:spacing w:val="-2"/>
                                <w:sz w:val="19"/>
                              </w:rPr>
                              <w:t>[:</w:t>
                            </w:r>
                            <w:r>
                              <w:rPr>
                                <w:rFonts w:ascii="Consolas"/>
                                <w:color w:val="008700"/>
                                <w:spacing w:val="-2"/>
                                <w:sz w:val="19"/>
                              </w:rPr>
                              <w:t>10</w:t>
                            </w:r>
                            <w:r>
                              <w:rPr>
                                <w:rFonts w:ascii="Consolas"/>
                                <w:color w:val="0054AA"/>
                                <w:spacing w:val="-2"/>
                                <w:sz w:val="19"/>
                              </w:rPr>
                              <w:t>]))</w:t>
                            </w:r>
                          </w:p>
                        </w:txbxContent>
                      </wps:txbx>
                      <wps:bodyPr wrap="square" lIns="0" tIns="0" rIns="0" bIns="0" rtlCol="0">
                        <a:noAutofit/>
                      </wps:bodyPr>
                    </wps:wsp>
                  </a:graphicData>
                </a:graphic>
              </wp:anchor>
            </w:drawing>
          </mc:Choice>
          <mc:Fallback>
            <w:pict>
              <v:shape id="Textbox 1095" o:spid="_x0000_s1026" o:spt="202" type="#_x0000_t202" style="position:absolute;left:0pt;margin-left:111.15pt;margin-top:-4.75pt;height:135.1pt;width:430pt;mso-position-horizontal-relative:page;z-index:251739136;mso-width-relative:page;mso-height-relative:page;" fillcolor="#F5F5F5" filled="t" stroked="f" coordsize="21600,21600" o:gfxdata="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MK9WLHYAAAACwEAAA8AAAAAAAAAAQAgAAAA&#10;IgAAAGRycy9kb3ducmV2LnhtbFBLAQIUABQAAAAIAIdO4kDqY8uV0gEAAK8DAAAOAAAAAAAAAAEA&#10;IAAAACcBAABkcnMvZTJvRG9jLnhtbFBLBQYAAAAABgAGAFkBAABrBQAAAAA=&#10;">
                <v:fill on="t" focussize="0,0"/>
                <v:stroke on="f"/>
                <v:imagedata o:title=""/>
                <o:lock v:ext="edit" aspectratio="f"/>
                <v:textbox inset="0mm,0mm,0mm,0mm">
                  <w:txbxContent>
                    <w:p w14:paraId="212D0B6A">
                      <w:pPr>
                        <w:spacing w:before="95"/>
                        <w:ind w:left="60" w:right="0" w:firstLine="0"/>
                        <w:jc w:val="left"/>
                        <w:rPr>
                          <w:rFonts w:ascii="Consolas"/>
                          <w:i/>
                          <w:color w:val="000000"/>
                          <w:sz w:val="19"/>
                        </w:rPr>
                      </w:pPr>
                      <w:r>
                        <w:rPr>
                          <w:rFonts w:ascii="Consolas"/>
                          <w:i/>
                          <w:color w:val="408080"/>
                          <w:sz w:val="19"/>
                        </w:rPr>
                        <w:t>#</w:t>
                      </w:r>
                      <w:r>
                        <w:rPr>
                          <w:rFonts w:ascii="Consolas"/>
                          <w:i/>
                          <w:color w:val="408080"/>
                          <w:spacing w:val="10"/>
                          <w:sz w:val="19"/>
                        </w:rPr>
                        <w:t xml:space="preserve"> </w:t>
                      </w:r>
                      <w:r>
                        <w:rPr>
                          <w:rFonts w:ascii="Consolas"/>
                          <w:i/>
                          <w:color w:val="408080"/>
                          <w:sz w:val="19"/>
                        </w:rPr>
                        <w:t>Execute</w:t>
                      </w:r>
                      <w:r>
                        <w:rPr>
                          <w:rFonts w:ascii="Consolas"/>
                          <w:i/>
                          <w:color w:val="408080"/>
                          <w:spacing w:val="10"/>
                          <w:sz w:val="19"/>
                        </w:rPr>
                        <w:t xml:space="preserve"> </w:t>
                      </w:r>
                      <w:r>
                        <w:rPr>
                          <w:rFonts w:ascii="Consolas"/>
                          <w:i/>
                          <w:color w:val="408080"/>
                          <w:sz w:val="19"/>
                        </w:rPr>
                        <w:t>the</w:t>
                      </w:r>
                      <w:r>
                        <w:rPr>
                          <w:rFonts w:ascii="Consolas"/>
                          <w:i/>
                          <w:color w:val="408080"/>
                          <w:spacing w:val="11"/>
                          <w:sz w:val="19"/>
                        </w:rPr>
                        <w:t xml:space="preserve"> </w:t>
                      </w:r>
                      <w:r>
                        <w:rPr>
                          <w:rFonts w:ascii="Consolas"/>
                          <w:i/>
                          <w:color w:val="408080"/>
                          <w:sz w:val="19"/>
                        </w:rPr>
                        <w:t>SQL</w:t>
                      </w:r>
                      <w:r>
                        <w:rPr>
                          <w:rFonts w:ascii="Consolas"/>
                          <w:i/>
                          <w:color w:val="408080"/>
                          <w:spacing w:val="10"/>
                          <w:sz w:val="19"/>
                        </w:rPr>
                        <w:t xml:space="preserve"> </w:t>
                      </w:r>
                      <w:r>
                        <w:rPr>
                          <w:rFonts w:ascii="Consolas"/>
                          <w:i/>
                          <w:color w:val="408080"/>
                          <w:sz w:val="19"/>
                        </w:rPr>
                        <w:t>query</w:t>
                      </w:r>
                      <w:r>
                        <w:rPr>
                          <w:rFonts w:ascii="Consolas"/>
                          <w:i/>
                          <w:color w:val="408080"/>
                          <w:spacing w:val="10"/>
                          <w:sz w:val="19"/>
                        </w:rPr>
                        <w:t xml:space="preserve"> </w:t>
                      </w:r>
                      <w:r>
                        <w:rPr>
                          <w:rFonts w:ascii="Consolas"/>
                          <w:i/>
                          <w:color w:val="408080"/>
                          <w:sz w:val="19"/>
                        </w:rPr>
                        <w:t>to</w:t>
                      </w:r>
                      <w:r>
                        <w:rPr>
                          <w:rFonts w:ascii="Consolas"/>
                          <w:i/>
                          <w:color w:val="408080"/>
                          <w:spacing w:val="11"/>
                          <w:sz w:val="19"/>
                        </w:rPr>
                        <w:t xml:space="preserve"> </w:t>
                      </w:r>
                      <w:r>
                        <w:rPr>
                          <w:rFonts w:ascii="Consolas"/>
                          <w:i/>
                          <w:color w:val="408080"/>
                          <w:sz w:val="19"/>
                        </w:rPr>
                        <w:t>retrieve</w:t>
                      </w:r>
                      <w:r>
                        <w:rPr>
                          <w:rFonts w:ascii="Consolas"/>
                          <w:i/>
                          <w:color w:val="408080"/>
                          <w:spacing w:val="10"/>
                          <w:sz w:val="19"/>
                        </w:rPr>
                        <w:t xml:space="preserve"> </w:t>
                      </w:r>
                      <w:r>
                        <w:rPr>
                          <w:rFonts w:ascii="Consolas"/>
                          <w:i/>
                          <w:color w:val="408080"/>
                          <w:sz w:val="19"/>
                        </w:rPr>
                        <w:t>the</w:t>
                      </w:r>
                      <w:r>
                        <w:rPr>
                          <w:rFonts w:ascii="Consolas"/>
                          <w:i/>
                          <w:color w:val="408080"/>
                          <w:spacing w:val="10"/>
                          <w:sz w:val="19"/>
                        </w:rPr>
                        <w:t xml:space="preserve"> </w:t>
                      </w:r>
                      <w:r>
                        <w:rPr>
                          <w:rFonts w:ascii="Consolas"/>
                          <w:i/>
                          <w:color w:val="408080"/>
                          <w:spacing w:val="-2"/>
                          <w:sz w:val="19"/>
                        </w:rPr>
                        <w:t>positions</w:t>
                      </w:r>
                    </w:p>
                    <w:p w14:paraId="5068B511">
                      <w:pPr>
                        <w:spacing w:before="33"/>
                        <w:ind w:left="60" w:right="0" w:firstLine="0"/>
                        <w:jc w:val="left"/>
                        <w:rPr>
                          <w:rFonts w:ascii="Consolas"/>
                          <w:i/>
                          <w:color w:val="000000"/>
                          <w:sz w:val="19"/>
                        </w:rPr>
                      </w:pPr>
                      <w:r>
                        <w:rPr>
                          <w:rFonts w:ascii="Consolas"/>
                          <w:color w:val="202020"/>
                          <w:sz w:val="19"/>
                        </w:rPr>
                        <w:t>target_id</w:t>
                      </w:r>
                      <w:r>
                        <w:rPr>
                          <w:rFonts w:ascii="Consolas"/>
                          <w:color w:val="202020"/>
                          <w:spacing w:val="9"/>
                          <w:sz w:val="19"/>
                        </w:rPr>
                        <w:t xml:space="preserve"> </w:t>
                      </w:r>
                      <w:r>
                        <w:rPr>
                          <w:rFonts w:ascii="Consolas"/>
                          <w:b/>
                          <w:color w:val="AA21FF"/>
                          <w:sz w:val="19"/>
                        </w:rPr>
                        <w:t>=</w:t>
                      </w:r>
                      <w:r>
                        <w:rPr>
                          <w:rFonts w:ascii="Consolas"/>
                          <w:b/>
                          <w:color w:val="AA21FF"/>
                          <w:spacing w:val="12"/>
                          <w:sz w:val="19"/>
                        </w:rPr>
                        <w:t xml:space="preserve"> </w:t>
                      </w:r>
                      <w:r>
                        <w:rPr>
                          <w:rFonts w:ascii="Consolas"/>
                          <w:color w:val="008700"/>
                          <w:sz w:val="19"/>
                        </w:rPr>
                        <w:t>34</w:t>
                      </w:r>
                      <w:r>
                        <w:rPr>
                          <w:rFonts w:ascii="Consolas"/>
                          <w:color w:val="008700"/>
                          <w:spacing w:val="11"/>
                          <w:sz w:val="19"/>
                        </w:rPr>
                        <w:t xml:space="preserve"> </w:t>
                      </w:r>
                      <w:r>
                        <w:rPr>
                          <w:rFonts w:ascii="Consolas"/>
                          <w:i/>
                          <w:color w:val="408080"/>
                          <w:sz w:val="19"/>
                        </w:rPr>
                        <w:t>#</w:t>
                      </w:r>
                      <w:r>
                        <w:rPr>
                          <w:rFonts w:ascii="Consolas"/>
                          <w:i/>
                          <w:color w:val="408080"/>
                          <w:spacing w:val="11"/>
                          <w:sz w:val="19"/>
                        </w:rPr>
                        <w:t xml:space="preserve"> </w:t>
                      </w:r>
                      <w:r>
                        <w:rPr>
                          <w:rFonts w:ascii="Consolas"/>
                          <w:i/>
                          <w:color w:val="408080"/>
                          <w:sz w:val="19"/>
                        </w:rPr>
                        <w:t>Replace</w:t>
                      </w:r>
                      <w:r>
                        <w:rPr>
                          <w:rFonts w:ascii="Consolas"/>
                          <w:i/>
                          <w:color w:val="408080"/>
                          <w:spacing w:val="11"/>
                          <w:sz w:val="19"/>
                        </w:rPr>
                        <w:t xml:space="preserve"> </w:t>
                      </w:r>
                      <w:r>
                        <w:rPr>
                          <w:rFonts w:ascii="Consolas"/>
                          <w:i/>
                          <w:color w:val="408080"/>
                          <w:sz w:val="19"/>
                        </w:rPr>
                        <w:t>with</w:t>
                      </w:r>
                      <w:r>
                        <w:rPr>
                          <w:rFonts w:ascii="Consolas"/>
                          <w:i/>
                          <w:color w:val="408080"/>
                          <w:spacing w:val="11"/>
                          <w:sz w:val="19"/>
                        </w:rPr>
                        <w:t xml:space="preserve"> </w:t>
                      </w:r>
                      <w:r>
                        <w:rPr>
                          <w:rFonts w:ascii="Consolas"/>
                          <w:i/>
                          <w:color w:val="408080"/>
                          <w:sz w:val="19"/>
                        </w:rPr>
                        <w:t>the</w:t>
                      </w:r>
                      <w:r>
                        <w:rPr>
                          <w:rFonts w:ascii="Consolas"/>
                          <w:i/>
                          <w:color w:val="408080"/>
                          <w:spacing w:val="11"/>
                          <w:sz w:val="19"/>
                        </w:rPr>
                        <w:t xml:space="preserve"> </w:t>
                      </w:r>
                      <w:r>
                        <w:rPr>
                          <w:rFonts w:ascii="Consolas"/>
                          <w:i/>
                          <w:color w:val="408080"/>
                          <w:sz w:val="19"/>
                        </w:rPr>
                        <w:t>ID</w:t>
                      </w:r>
                      <w:r>
                        <w:rPr>
                          <w:rFonts w:ascii="Consolas"/>
                          <w:i/>
                          <w:color w:val="408080"/>
                          <w:spacing w:val="11"/>
                          <w:sz w:val="19"/>
                        </w:rPr>
                        <w:t xml:space="preserve"> </w:t>
                      </w:r>
                      <w:r>
                        <w:rPr>
                          <w:rFonts w:ascii="Consolas"/>
                          <w:i/>
                          <w:color w:val="408080"/>
                          <w:sz w:val="19"/>
                        </w:rPr>
                        <w:t>of</w:t>
                      </w:r>
                      <w:r>
                        <w:rPr>
                          <w:rFonts w:ascii="Consolas"/>
                          <w:i/>
                          <w:color w:val="408080"/>
                          <w:spacing w:val="11"/>
                          <w:sz w:val="19"/>
                        </w:rPr>
                        <w:t xml:space="preserve"> </w:t>
                      </w:r>
                      <w:r>
                        <w:rPr>
                          <w:rFonts w:ascii="Consolas"/>
                          <w:i/>
                          <w:color w:val="408080"/>
                          <w:sz w:val="19"/>
                        </w:rPr>
                        <w:t>the</w:t>
                      </w:r>
                      <w:r>
                        <w:rPr>
                          <w:rFonts w:ascii="Consolas"/>
                          <w:i/>
                          <w:color w:val="408080"/>
                          <w:spacing w:val="11"/>
                          <w:sz w:val="19"/>
                        </w:rPr>
                        <w:t xml:space="preserve"> </w:t>
                      </w:r>
                      <w:r>
                        <w:rPr>
                          <w:rFonts w:ascii="Consolas"/>
                          <w:i/>
                          <w:color w:val="408080"/>
                          <w:sz w:val="19"/>
                        </w:rPr>
                        <w:t>target</w:t>
                      </w:r>
                      <w:r>
                        <w:rPr>
                          <w:rFonts w:ascii="Consolas"/>
                          <w:i/>
                          <w:color w:val="408080"/>
                          <w:spacing w:val="11"/>
                          <w:sz w:val="19"/>
                        </w:rPr>
                        <w:t xml:space="preserve"> </w:t>
                      </w:r>
                      <w:r>
                        <w:rPr>
                          <w:rFonts w:ascii="Consolas"/>
                          <w:i/>
                          <w:color w:val="408080"/>
                          <w:sz w:val="19"/>
                        </w:rPr>
                        <w:t>you're</w:t>
                      </w:r>
                      <w:r>
                        <w:rPr>
                          <w:rFonts w:ascii="Consolas"/>
                          <w:i/>
                          <w:color w:val="408080"/>
                          <w:spacing w:val="11"/>
                          <w:sz w:val="19"/>
                        </w:rPr>
                        <w:t xml:space="preserve"> </w:t>
                      </w:r>
                      <w:r>
                        <w:rPr>
                          <w:rFonts w:ascii="Consolas"/>
                          <w:i/>
                          <w:color w:val="408080"/>
                          <w:sz w:val="19"/>
                        </w:rPr>
                        <w:t>interested</w:t>
                      </w:r>
                      <w:r>
                        <w:rPr>
                          <w:rFonts w:ascii="Consolas"/>
                          <w:i/>
                          <w:color w:val="408080"/>
                          <w:spacing w:val="11"/>
                          <w:sz w:val="19"/>
                        </w:rPr>
                        <w:t xml:space="preserve"> </w:t>
                      </w:r>
                      <w:r>
                        <w:rPr>
                          <w:rFonts w:ascii="Consolas"/>
                          <w:i/>
                          <w:color w:val="408080"/>
                          <w:spacing w:val="-5"/>
                          <w:sz w:val="19"/>
                        </w:rPr>
                        <w:t>in</w:t>
                      </w:r>
                    </w:p>
                    <w:p w14:paraId="01A6671D">
                      <w:pPr>
                        <w:spacing w:before="32" w:line="276" w:lineRule="auto"/>
                        <w:ind w:left="60"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x, y FROM positions WHERE target_id = {</w:t>
                      </w:r>
                      <w:r>
                        <w:rPr>
                          <w:rFonts w:ascii="Consolas"/>
                          <w:color w:val="202020"/>
                          <w:sz w:val="19"/>
                        </w:rPr>
                        <w:t>target_id</w:t>
                      </w:r>
                      <w:r>
                        <w:rPr>
                          <w:rFonts w:ascii="Consolas"/>
                          <w:color w:val="B92020"/>
                          <w:sz w:val="19"/>
                        </w:rPr>
                        <w:t xml:space="preserve">} ORDER BY `num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0AED3926">
                      <w:pPr>
                        <w:spacing w:before="0" w:line="221" w:lineRule="exact"/>
                        <w:ind w:left="60"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29D94FD9">
                      <w:pPr>
                        <w:spacing w:before="33"/>
                        <w:ind w:left="60"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0AC24C14">
                      <w:pPr>
                        <w:spacing w:before="33" w:line="276" w:lineRule="auto"/>
                        <w:ind w:left="60" w:right="4459" w:firstLine="0"/>
                        <w:jc w:val="both"/>
                        <w:rPr>
                          <w:rFonts w:ascii="Consolas"/>
                          <w:color w:val="000000"/>
                          <w:sz w:val="19"/>
                        </w:rPr>
                      </w:pPr>
                      <w:r>
                        <w:rPr>
                          <w:rFonts w:ascii="Consolas"/>
                          <w:color w:val="202020"/>
                          <w:sz w:val="19"/>
                        </w:rPr>
                        <w:t xml:space="preserve">x_values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y_values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pacing w:val="-2"/>
                          <w:sz w:val="19"/>
                        </w:rPr>
                        <w:t>print</w:t>
                      </w:r>
                      <w:r>
                        <w:rPr>
                          <w:rFonts w:ascii="Consolas"/>
                          <w:color w:val="0054AA"/>
                          <w:spacing w:val="-2"/>
                          <w:sz w:val="19"/>
                        </w:rPr>
                        <w:t>((</w:t>
                      </w:r>
                      <w:r>
                        <w:rPr>
                          <w:rFonts w:ascii="Consolas"/>
                          <w:color w:val="202020"/>
                          <w:spacing w:val="-2"/>
                          <w:sz w:val="19"/>
                        </w:rPr>
                        <w:t>x_values</w:t>
                      </w:r>
                      <w:r>
                        <w:rPr>
                          <w:rFonts w:ascii="Consolas"/>
                          <w:color w:val="0054AA"/>
                          <w:spacing w:val="-2"/>
                          <w:sz w:val="19"/>
                        </w:rPr>
                        <w:t>[:</w:t>
                      </w:r>
                      <w:r>
                        <w:rPr>
                          <w:rFonts w:ascii="Consolas"/>
                          <w:color w:val="008700"/>
                          <w:spacing w:val="-2"/>
                          <w:sz w:val="19"/>
                        </w:rPr>
                        <w:t>10</w:t>
                      </w:r>
                      <w:r>
                        <w:rPr>
                          <w:rFonts w:ascii="Consolas"/>
                          <w:color w:val="0054AA"/>
                          <w:spacing w:val="-2"/>
                          <w:sz w:val="19"/>
                        </w:rPr>
                        <w:t>]))</w:t>
                      </w:r>
                    </w:p>
                    <w:p w14:paraId="7692FFD3">
                      <w:pPr>
                        <w:spacing w:before="0" w:line="220" w:lineRule="exact"/>
                        <w:ind w:left="60" w:right="0" w:firstLine="0"/>
                        <w:jc w:val="left"/>
                        <w:rPr>
                          <w:rFonts w:ascii="Consolas"/>
                          <w:color w:val="000000"/>
                          <w:sz w:val="19"/>
                        </w:rPr>
                      </w:pPr>
                      <w:r>
                        <w:rPr>
                          <w:rFonts w:ascii="Consolas"/>
                          <w:color w:val="202020"/>
                          <w:spacing w:val="-2"/>
                          <w:sz w:val="19"/>
                        </w:rPr>
                        <w:t>print</w:t>
                      </w:r>
                      <w:r>
                        <w:rPr>
                          <w:rFonts w:ascii="Consolas"/>
                          <w:color w:val="0054AA"/>
                          <w:spacing w:val="-2"/>
                          <w:sz w:val="19"/>
                        </w:rPr>
                        <w:t>((</w:t>
                      </w:r>
                      <w:r>
                        <w:rPr>
                          <w:rFonts w:ascii="Consolas"/>
                          <w:color w:val="202020"/>
                          <w:spacing w:val="-2"/>
                          <w:sz w:val="19"/>
                        </w:rPr>
                        <w:t>y_values</w:t>
                      </w:r>
                      <w:r>
                        <w:rPr>
                          <w:rFonts w:ascii="Consolas"/>
                          <w:color w:val="0054AA"/>
                          <w:spacing w:val="-2"/>
                          <w:sz w:val="19"/>
                        </w:rPr>
                        <w:t>[:</w:t>
                      </w:r>
                      <w:r>
                        <w:rPr>
                          <w:rFonts w:ascii="Consolas"/>
                          <w:color w:val="008700"/>
                          <w:spacing w:val="-2"/>
                          <w:sz w:val="19"/>
                        </w:rPr>
                        <w:t>10</w:t>
                      </w:r>
                      <w:r>
                        <w:rPr>
                          <w:rFonts w:ascii="Consolas"/>
                          <w:color w:val="0054AA"/>
                          <w:spacing w:val="-2"/>
                          <w:sz w:val="19"/>
                        </w:rPr>
                        <w:t>]))</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2AAAF8AF">
      <w:pPr>
        <w:pStyle w:val="9"/>
        <w:rPr>
          <w:rFonts w:ascii="Consolas"/>
          <w:sz w:val="19"/>
        </w:rPr>
      </w:pPr>
    </w:p>
    <w:p w14:paraId="02CF9FA2">
      <w:pPr>
        <w:pStyle w:val="9"/>
        <w:rPr>
          <w:rFonts w:ascii="Consolas"/>
          <w:sz w:val="19"/>
        </w:rPr>
      </w:pPr>
    </w:p>
    <w:p w14:paraId="329A99EE">
      <w:pPr>
        <w:pStyle w:val="9"/>
        <w:rPr>
          <w:rFonts w:ascii="Consolas"/>
          <w:sz w:val="19"/>
        </w:rPr>
      </w:pPr>
    </w:p>
    <w:p w14:paraId="11DD66DC">
      <w:pPr>
        <w:pStyle w:val="9"/>
        <w:rPr>
          <w:rFonts w:ascii="Consolas"/>
          <w:sz w:val="19"/>
        </w:rPr>
      </w:pPr>
    </w:p>
    <w:p w14:paraId="6C29DA47">
      <w:pPr>
        <w:pStyle w:val="9"/>
        <w:rPr>
          <w:rFonts w:ascii="Consolas"/>
          <w:sz w:val="19"/>
        </w:rPr>
      </w:pPr>
    </w:p>
    <w:p w14:paraId="4479E41C">
      <w:pPr>
        <w:pStyle w:val="9"/>
        <w:rPr>
          <w:rFonts w:ascii="Consolas"/>
          <w:sz w:val="19"/>
        </w:rPr>
      </w:pPr>
    </w:p>
    <w:p w14:paraId="66360A04">
      <w:pPr>
        <w:pStyle w:val="9"/>
        <w:rPr>
          <w:rFonts w:ascii="Consolas"/>
          <w:sz w:val="19"/>
        </w:rPr>
      </w:pPr>
    </w:p>
    <w:p w14:paraId="0D042EEB">
      <w:pPr>
        <w:pStyle w:val="9"/>
        <w:rPr>
          <w:rFonts w:ascii="Consolas"/>
          <w:sz w:val="19"/>
        </w:rPr>
      </w:pPr>
    </w:p>
    <w:p w14:paraId="3CEB94C6">
      <w:pPr>
        <w:pStyle w:val="9"/>
        <w:rPr>
          <w:rFonts w:ascii="Consolas"/>
          <w:sz w:val="19"/>
        </w:rPr>
      </w:pPr>
    </w:p>
    <w:p w14:paraId="7ADB9622">
      <w:pPr>
        <w:pStyle w:val="9"/>
        <w:rPr>
          <w:rFonts w:ascii="Consolas"/>
          <w:sz w:val="19"/>
        </w:rPr>
      </w:pPr>
    </w:p>
    <w:p w14:paraId="71942814">
      <w:pPr>
        <w:pStyle w:val="9"/>
        <w:spacing w:before="212"/>
        <w:rPr>
          <w:rFonts w:ascii="Consolas"/>
          <w:sz w:val="19"/>
        </w:rPr>
      </w:pPr>
    </w:p>
    <w:p w14:paraId="3319160B">
      <w:pPr>
        <w:spacing w:before="0"/>
        <w:ind w:left="92" w:right="0" w:firstLine="0"/>
        <w:jc w:val="left"/>
        <w:rPr>
          <w:rFonts w:ascii="Consolas"/>
          <w:sz w:val="19"/>
        </w:rPr>
      </w:pPr>
      <w:r>
        <w:rPr>
          <w:rFonts w:ascii="Consolas"/>
          <w:sz w:val="19"/>
        </w:rPr>
        <mc:AlternateContent>
          <mc:Choice Requires="wps">
            <w:drawing>
              <wp:anchor distT="0" distB="0" distL="0" distR="0" simplePos="0" relativeHeight="251738112" behindDoc="0" locked="0" layoutInCell="1" allowOverlap="1">
                <wp:simplePos x="0" y="0"/>
                <wp:positionH relativeFrom="page">
                  <wp:posOffset>1411605</wp:posOffset>
                </wp:positionH>
                <wp:positionV relativeFrom="paragraph">
                  <wp:posOffset>-60325</wp:posOffset>
                </wp:positionV>
                <wp:extent cx="5461000" cy="3173730"/>
                <wp:effectExtent l="0" t="0" r="0" b="0"/>
                <wp:wrapNone/>
                <wp:docPr id="1096" name="Textbox 1096"/>
                <wp:cNvGraphicFramePr/>
                <a:graphic xmlns:a="http://schemas.openxmlformats.org/drawingml/2006/main">
                  <a:graphicData uri="http://schemas.microsoft.com/office/word/2010/wordprocessingShape">
                    <wps:wsp>
                      <wps:cNvSpPr txBox="1"/>
                      <wps:spPr>
                        <a:xfrm>
                          <a:off x="0" y="0"/>
                          <a:ext cx="5461000" cy="3173730"/>
                        </a:xfrm>
                        <a:prstGeom prst="rect">
                          <a:avLst/>
                        </a:prstGeom>
                        <a:solidFill>
                          <a:srgbClr val="F5F5F5"/>
                        </a:solidFill>
                      </wps:spPr>
                      <wps:txbx>
                        <w:txbxContent>
                          <w:p w14:paraId="4486971A">
                            <w:pPr>
                              <w:spacing w:before="95"/>
                              <w:ind w:left="60" w:right="0" w:firstLine="0"/>
                              <w:jc w:val="left"/>
                              <w:rPr>
                                <w:rFonts w:ascii="Consolas"/>
                                <w:i/>
                                <w:color w:val="000000"/>
                                <w:sz w:val="19"/>
                              </w:rPr>
                            </w:pPr>
                            <w:r>
                              <w:rPr>
                                <w:rFonts w:ascii="Consolas"/>
                                <w:i/>
                                <w:color w:val="408080"/>
                                <w:sz w:val="19"/>
                              </w:rPr>
                              <w:t>#</w:t>
                            </w:r>
                            <w:r>
                              <w:rPr>
                                <w:rFonts w:ascii="Consolas"/>
                                <w:i/>
                                <w:color w:val="408080"/>
                                <w:spacing w:val="10"/>
                                <w:sz w:val="19"/>
                              </w:rPr>
                              <w:t xml:space="preserve"> </w:t>
                            </w:r>
                            <w:r>
                              <w:rPr>
                                <w:rFonts w:ascii="Consolas"/>
                                <w:i/>
                                <w:color w:val="408080"/>
                                <w:sz w:val="19"/>
                              </w:rPr>
                              <w:t>Definition</w:t>
                            </w:r>
                            <w:r>
                              <w:rPr>
                                <w:rFonts w:ascii="Consolas"/>
                                <w:i/>
                                <w:color w:val="408080"/>
                                <w:spacing w:val="11"/>
                                <w:sz w:val="19"/>
                              </w:rPr>
                              <w:t xml:space="preserve"> </w:t>
                            </w:r>
                            <w:r>
                              <w:rPr>
                                <w:rFonts w:ascii="Consolas"/>
                                <w:i/>
                                <w:color w:val="408080"/>
                                <w:sz w:val="19"/>
                              </w:rPr>
                              <w:t>of</w:t>
                            </w:r>
                            <w:r>
                              <w:rPr>
                                <w:rFonts w:ascii="Consolas"/>
                                <w:i/>
                                <w:color w:val="408080"/>
                                <w:spacing w:val="11"/>
                                <w:sz w:val="19"/>
                              </w:rPr>
                              <w:t xml:space="preserve"> </w:t>
                            </w:r>
                            <w:r>
                              <w:rPr>
                                <w:rFonts w:ascii="Consolas"/>
                                <w:i/>
                                <w:color w:val="408080"/>
                                <w:sz w:val="19"/>
                              </w:rPr>
                              <w:t>all</w:t>
                            </w:r>
                            <w:r>
                              <w:rPr>
                                <w:rFonts w:ascii="Consolas"/>
                                <w:i/>
                                <w:color w:val="408080"/>
                                <w:spacing w:val="10"/>
                                <w:sz w:val="19"/>
                              </w:rPr>
                              <w:t xml:space="preserve"> </w:t>
                            </w:r>
                            <w:r>
                              <w:rPr>
                                <w:rFonts w:ascii="Consolas"/>
                                <w:i/>
                                <w:color w:val="408080"/>
                                <w:sz w:val="19"/>
                              </w:rPr>
                              <w:t>angles</w:t>
                            </w:r>
                            <w:r>
                              <w:rPr>
                                <w:rFonts w:ascii="Consolas"/>
                                <w:i/>
                                <w:color w:val="408080"/>
                                <w:spacing w:val="11"/>
                                <w:sz w:val="19"/>
                              </w:rPr>
                              <w:t xml:space="preserve"> </w:t>
                            </w:r>
                            <w:r>
                              <w:rPr>
                                <w:rFonts w:ascii="Consolas"/>
                                <w:i/>
                                <w:color w:val="408080"/>
                                <w:sz w:val="19"/>
                              </w:rPr>
                              <w:t>and</w:t>
                            </w:r>
                            <w:r>
                              <w:rPr>
                                <w:rFonts w:ascii="Consolas"/>
                                <w:i/>
                                <w:color w:val="408080"/>
                                <w:spacing w:val="11"/>
                                <w:sz w:val="19"/>
                              </w:rPr>
                              <w:t xml:space="preserve"> </w:t>
                            </w:r>
                            <w:r>
                              <w:rPr>
                                <w:rFonts w:ascii="Consolas"/>
                                <w:i/>
                                <w:color w:val="408080"/>
                                <w:spacing w:val="-2"/>
                                <w:sz w:val="19"/>
                              </w:rPr>
                              <w:t>lanes</w:t>
                            </w:r>
                          </w:p>
                          <w:p w14:paraId="44112707">
                            <w:pPr>
                              <w:spacing w:before="33"/>
                              <w:ind w:left="60" w:right="0" w:firstLine="0"/>
                              <w:jc w:val="left"/>
                              <w:rPr>
                                <w:rFonts w:ascii="Consolas"/>
                                <w:i/>
                                <w:color w:val="000000"/>
                                <w:sz w:val="19"/>
                              </w:rPr>
                            </w:pPr>
                            <w:r>
                              <w:rPr>
                                <w:rFonts w:ascii="Consolas"/>
                                <w:i/>
                                <w:color w:val="408080"/>
                                <w:sz w:val="19"/>
                              </w:rPr>
                              <w:t>#check</w:t>
                            </w:r>
                            <w:r>
                              <w:rPr>
                                <w:rFonts w:ascii="Consolas"/>
                                <w:i/>
                                <w:color w:val="408080"/>
                                <w:spacing w:val="11"/>
                                <w:sz w:val="19"/>
                              </w:rPr>
                              <w:t xml:space="preserve"> </w:t>
                            </w:r>
                            <w:r>
                              <w:rPr>
                                <w:rFonts w:ascii="Consolas"/>
                                <w:i/>
                                <w:color w:val="408080"/>
                                <w:sz w:val="19"/>
                              </w:rPr>
                              <w:t>number</w:t>
                            </w:r>
                            <w:r>
                              <w:rPr>
                                <w:rFonts w:ascii="Consolas"/>
                                <w:i/>
                                <w:color w:val="408080"/>
                                <w:spacing w:val="12"/>
                                <w:sz w:val="19"/>
                              </w:rPr>
                              <w:t xml:space="preserve"> </w:t>
                            </w:r>
                            <w:r>
                              <w:rPr>
                                <w:rFonts w:ascii="Consolas"/>
                                <w:i/>
                                <w:color w:val="408080"/>
                                <w:sz w:val="19"/>
                              </w:rPr>
                              <w:t>of</w:t>
                            </w:r>
                            <w:r>
                              <w:rPr>
                                <w:rFonts w:ascii="Consolas"/>
                                <w:i/>
                                <w:color w:val="408080"/>
                                <w:spacing w:val="12"/>
                                <w:sz w:val="19"/>
                              </w:rPr>
                              <w:t xml:space="preserve"> </w:t>
                            </w:r>
                            <w:r>
                              <w:rPr>
                                <w:rFonts w:ascii="Consolas"/>
                                <w:i/>
                                <w:color w:val="408080"/>
                                <w:sz w:val="19"/>
                              </w:rPr>
                              <w:t>targets</w:t>
                            </w:r>
                            <w:r>
                              <w:rPr>
                                <w:rFonts w:ascii="Consolas"/>
                                <w:i/>
                                <w:color w:val="408080"/>
                                <w:spacing w:val="12"/>
                                <w:sz w:val="19"/>
                              </w:rPr>
                              <w:t xml:space="preserve"> </w:t>
                            </w:r>
                            <w:r>
                              <w:rPr>
                                <w:rFonts w:ascii="Consolas"/>
                                <w:i/>
                                <w:color w:val="408080"/>
                                <w:sz w:val="19"/>
                              </w:rPr>
                              <w:t>for</w:t>
                            </w:r>
                            <w:r>
                              <w:rPr>
                                <w:rFonts w:ascii="Consolas"/>
                                <w:i/>
                                <w:color w:val="408080"/>
                                <w:spacing w:val="11"/>
                                <w:sz w:val="19"/>
                              </w:rPr>
                              <w:t xml:space="preserve"> </w:t>
                            </w:r>
                            <w:r>
                              <w:rPr>
                                <w:rFonts w:ascii="Consolas"/>
                                <w:i/>
                                <w:color w:val="408080"/>
                                <w:sz w:val="19"/>
                              </w:rPr>
                              <w:t>each</w:t>
                            </w:r>
                            <w:r>
                              <w:rPr>
                                <w:rFonts w:ascii="Consolas"/>
                                <w:i/>
                                <w:color w:val="408080"/>
                                <w:spacing w:val="12"/>
                                <w:sz w:val="19"/>
                              </w:rPr>
                              <w:t xml:space="preserve"> </w:t>
                            </w:r>
                            <w:r>
                              <w:rPr>
                                <w:rFonts w:ascii="Consolas"/>
                                <w:i/>
                                <w:color w:val="408080"/>
                                <w:spacing w:val="-2"/>
                                <w:sz w:val="19"/>
                              </w:rPr>
                              <w:t>value</w:t>
                            </w:r>
                          </w:p>
                          <w:p w14:paraId="5B5B0264">
                            <w:pPr>
                              <w:spacing w:before="32"/>
                              <w:ind w:left="60" w:right="0" w:firstLine="0"/>
                              <w:jc w:val="left"/>
                              <w:rPr>
                                <w:rFonts w:ascii="Consolas"/>
                                <w:color w:val="000000"/>
                                <w:sz w:val="19"/>
                              </w:rPr>
                            </w:pPr>
                            <w:r>
                              <w:rPr>
                                <w:rFonts w:ascii="Consolas"/>
                                <w:color w:val="202020"/>
                                <w:sz w:val="19"/>
                              </w:rPr>
                              <w:t>lanes</w:t>
                            </w:r>
                            <w:r>
                              <w:rPr>
                                <w:rFonts w:ascii="Consolas"/>
                                <w:color w:val="202020"/>
                                <w:spacing w:val="9"/>
                                <w:sz w:val="19"/>
                              </w:rPr>
                              <w:t xml:space="preserve"> </w:t>
                            </w:r>
                            <w:r>
                              <w:rPr>
                                <w:rFonts w:ascii="Consolas"/>
                                <w:b/>
                                <w:color w:val="AA21FF"/>
                                <w:sz w:val="19"/>
                              </w:rPr>
                              <w:t>=</w:t>
                            </w:r>
                            <w:r>
                              <w:rPr>
                                <w:rFonts w:ascii="Consolas"/>
                                <w:b/>
                                <w:color w:val="AA21FF"/>
                                <w:spacing w:val="9"/>
                                <w:sz w:val="19"/>
                              </w:rPr>
                              <w:t xml:space="preserve"> </w:t>
                            </w:r>
                            <w:r>
                              <w:rPr>
                                <w:rFonts w:ascii="Consolas"/>
                                <w:color w:val="202020"/>
                                <w:spacing w:val="-2"/>
                                <w:sz w:val="19"/>
                              </w:rPr>
                              <w:t>range</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color w:val="008700"/>
                                <w:spacing w:val="-2"/>
                                <w:sz w:val="19"/>
                              </w:rPr>
                              <w:t>10</w:t>
                            </w:r>
                            <w:r>
                              <w:rPr>
                                <w:rFonts w:ascii="Consolas"/>
                                <w:color w:val="0054AA"/>
                                <w:spacing w:val="-2"/>
                                <w:sz w:val="19"/>
                              </w:rPr>
                              <w:t>)</w:t>
                            </w:r>
                          </w:p>
                          <w:p w14:paraId="7906C184">
                            <w:pPr>
                              <w:spacing w:before="33"/>
                              <w:ind w:left="60" w:right="0" w:firstLine="0"/>
                              <w:jc w:val="left"/>
                              <w:rPr>
                                <w:rFonts w:ascii="Consolas"/>
                                <w:color w:val="000000"/>
                                <w:sz w:val="19"/>
                              </w:rPr>
                            </w:pPr>
                            <w:r>
                              <w:rPr>
                                <w:rFonts w:ascii="Consolas"/>
                                <w:color w:val="202020"/>
                                <w:sz w:val="19"/>
                              </w:rPr>
                              <w:t>angles</w:t>
                            </w:r>
                            <w:r>
                              <w:rPr>
                                <w:rFonts w:ascii="Consolas"/>
                                <w:color w:val="202020"/>
                                <w:spacing w:val="24"/>
                                <w:sz w:val="19"/>
                              </w:rPr>
                              <w:t xml:space="preserve"> </w:t>
                            </w:r>
                            <w:r>
                              <w:rPr>
                                <w:rFonts w:ascii="Consolas"/>
                                <w:b/>
                                <w:color w:val="AA21FF"/>
                                <w:sz w:val="19"/>
                              </w:rPr>
                              <w:t>=</w:t>
                            </w:r>
                            <w:r>
                              <w:rPr>
                                <w:rFonts w:ascii="Consolas"/>
                                <w:b/>
                                <w:color w:val="AA21FF"/>
                                <w:spacing w:val="25"/>
                                <w:sz w:val="19"/>
                              </w:rPr>
                              <w:t xml:space="preserve"> </w:t>
                            </w:r>
                            <w:r>
                              <w:rPr>
                                <w:rFonts w:ascii="Consolas"/>
                                <w:color w:val="202020"/>
                                <w:sz w:val="19"/>
                              </w:rPr>
                              <w:t>range</w:t>
                            </w:r>
                            <w:r>
                              <w:rPr>
                                <w:rFonts w:ascii="Consolas"/>
                                <w:color w:val="0054AA"/>
                                <w:sz w:val="19"/>
                              </w:rPr>
                              <w:t>(</w:t>
                            </w:r>
                            <w:r>
                              <w:rPr>
                                <w:rFonts w:ascii="Consolas"/>
                                <w:color w:val="008700"/>
                                <w:sz w:val="19"/>
                              </w:rPr>
                              <w:t>90</w:t>
                            </w:r>
                            <w:r>
                              <w:rPr>
                                <w:rFonts w:ascii="Consolas"/>
                                <w:color w:val="0054AA"/>
                                <w:sz w:val="19"/>
                              </w:rPr>
                              <w:t>,</w:t>
                            </w:r>
                            <w:r>
                              <w:rPr>
                                <w:rFonts w:ascii="Consolas"/>
                                <w:b/>
                                <w:color w:val="AA21FF"/>
                                <w:sz w:val="19"/>
                              </w:rPr>
                              <w:t>-</w:t>
                            </w:r>
                            <w:r>
                              <w:rPr>
                                <w:rFonts w:ascii="Consolas"/>
                                <w:color w:val="008700"/>
                                <w:sz w:val="19"/>
                              </w:rPr>
                              <w:t>91</w:t>
                            </w:r>
                            <w:r>
                              <w:rPr>
                                <w:rFonts w:ascii="Consolas"/>
                                <w:color w:val="0054AA"/>
                                <w:sz w:val="19"/>
                              </w:rPr>
                              <w:t>,</w:t>
                            </w:r>
                            <w:r>
                              <w:rPr>
                                <w:rFonts w:ascii="Consolas"/>
                                <w:b/>
                                <w:color w:val="AA21FF"/>
                                <w:sz w:val="19"/>
                              </w:rPr>
                              <w:t>-</w:t>
                            </w:r>
                            <w:r>
                              <w:rPr>
                                <w:rFonts w:ascii="Consolas"/>
                                <w:color w:val="008700"/>
                                <w:spacing w:val="-5"/>
                                <w:sz w:val="19"/>
                              </w:rPr>
                              <w:t>10</w:t>
                            </w:r>
                            <w:r>
                              <w:rPr>
                                <w:rFonts w:ascii="Consolas"/>
                                <w:color w:val="0054AA"/>
                                <w:spacing w:val="-5"/>
                                <w:sz w:val="19"/>
                              </w:rPr>
                              <w:t>)</w:t>
                            </w:r>
                          </w:p>
                          <w:p w14:paraId="5E1B21E7">
                            <w:pPr>
                              <w:spacing w:before="33" w:line="276" w:lineRule="auto"/>
                              <w:ind w:left="60" w:right="4265" w:firstLine="0"/>
                              <w:jc w:val="left"/>
                              <w:rPr>
                                <w:rFonts w:ascii="Consolas"/>
                                <w:color w:val="000000"/>
                                <w:sz w:val="19"/>
                              </w:rPr>
                            </w:pPr>
                            <w:r>
                              <w:rPr>
                                <w:rFonts w:ascii="Consolas"/>
                                <w:color w:val="202020"/>
                                <w:sz w:val="19"/>
                              </w:rPr>
                              <w:t xml:space="preserve">data </w:t>
                            </w:r>
                            <w:r>
                              <w:rPr>
                                <w:rFonts w:ascii="Consolas"/>
                                <w:b/>
                                <w:color w:val="AA21FF"/>
                                <w:sz w:val="19"/>
                              </w:rPr>
                              <w:t>=</w:t>
                            </w:r>
                            <w:r>
                              <w:rPr>
                                <w:rFonts w:ascii="Consolas"/>
                                <w:color w:val="202020"/>
                                <w:sz w:val="19"/>
                              </w:rPr>
                              <w:t>np</w:t>
                            </w:r>
                            <w:r>
                              <w:rPr>
                                <w:rFonts w:ascii="Consolas"/>
                                <w:b/>
                                <w:color w:val="AA21FF"/>
                                <w:sz w:val="19"/>
                              </w:rPr>
                              <w:t>.</w:t>
                            </w:r>
                            <w:r>
                              <w:rPr>
                                <w:rFonts w:ascii="Consolas"/>
                                <w:color w:val="202020"/>
                                <w:sz w:val="19"/>
                              </w:rPr>
                              <w:t>zeros</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lanes</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angles</w:t>
                            </w:r>
                            <w:r>
                              <w:rPr>
                                <w:rFonts w:ascii="Consolas"/>
                                <w:color w:val="0054AA"/>
                                <w:sz w:val="19"/>
                              </w:rPr>
                              <w:t xml:space="preserve">)]) </w:t>
                            </w:r>
                            <w:r>
                              <w:rPr>
                                <w:rFonts w:ascii="Consolas"/>
                                <w:color w:val="202020"/>
                                <w:sz w:val="19"/>
                              </w:rPr>
                              <w:t xml:space="preserve">i </w:t>
                            </w:r>
                            <w:r>
                              <w:rPr>
                                <w:rFonts w:ascii="Consolas"/>
                                <w:b/>
                                <w:color w:val="AA21FF"/>
                                <w:sz w:val="19"/>
                              </w:rPr>
                              <w:t>=</w:t>
                            </w:r>
                            <w:r>
                              <w:rPr>
                                <w:rFonts w:ascii="Consolas"/>
                                <w:color w:val="008700"/>
                                <w:sz w:val="19"/>
                              </w:rPr>
                              <w:t>0</w:t>
                            </w:r>
                          </w:p>
                          <w:p w14:paraId="5243E331">
                            <w:pPr>
                              <w:spacing w:before="0" w:line="276" w:lineRule="auto"/>
                              <w:ind w:left="489" w:right="6379" w:hanging="430"/>
                              <w:jc w:val="left"/>
                              <w:rPr>
                                <w:rFonts w:ascii="Consolas"/>
                                <w:color w:val="000000"/>
                                <w:sz w:val="19"/>
                              </w:rPr>
                            </w:pPr>
                            <w:r>
                              <w:rPr>
                                <w:rFonts w:ascii="Consolas"/>
                                <w:b/>
                                <w:color w:val="008000"/>
                                <w:sz w:val="19"/>
                              </w:rPr>
                              <w:t xml:space="preserve">for </w:t>
                            </w:r>
                            <w:r>
                              <w:rPr>
                                <w:rFonts w:ascii="Consolas"/>
                                <w:color w:val="202020"/>
                                <w:sz w:val="19"/>
                              </w:rPr>
                              <w:t xml:space="preserve">lane </w:t>
                            </w:r>
                            <w:r>
                              <w:rPr>
                                <w:rFonts w:ascii="Consolas"/>
                                <w:b/>
                                <w:color w:val="AA21FF"/>
                                <w:sz w:val="19"/>
                              </w:rPr>
                              <w:t xml:space="preserve">in </w:t>
                            </w:r>
                            <w:r>
                              <w:rPr>
                                <w:rFonts w:ascii="Consolas"/>
                                <w:color w:val="202020"/>
                                <w:sz w:val="19"/>
                              </w:rPr>
                              <w:t>lanes</w:t>
                            </w:r>
                            <w:r>
                              <w:rPr>
                                <w:rFonts w:ascii="Consolas"/>
                                <w:color w:val="0054AA"/>
                                <w:sz w:val="19"/>
                              </w:rPr>
                              <w:t xml:space="preserve">: </w:t>
                            </w:r>
                            <w:r>
                              <w:rPr>
                                <w:rFonts w:ascii="Consolas"/>
                                <w:color w:val="202020"/>
                                <w:spacing w:val="-4"/>
                                <w:sz w:val="19"/>
                              </w:rPr>
                              <w:t>j</w:t>
                            </w:r>
                            <w:r>
                              <w:rPr>
                                <w:rFonts w:ascii="Consolas"/>
                                <w:b/>
                                <w:color w:val="AA21FF"/>
                                <w:spacing w:val="-4"/>
                                <w:sz w:val="19"/>
                              </w:rPr>
                              <w:t>=</w:t>
                            </w:r>
                            <w:r>
                              <w:rPr>
                                <w:rFonts w:ascii="Consolas"/>
                                <w:color w:val="008700"/>
                                <w:spacing w:val="-4"/>
                                <w:sz w:val="19"/>
                              </w:rPr>
                              <w:t>0</w:t>
                            </w:r>
                          </w:p>
                          <w:p w14:paraId="7FBE7491">
                            <w:pPr>
                              <w:spacing w:before="0" w:line="221" w:lineRule="exact"/>
                              <w:ind w:left="489" w:right="0" w:firstLine="0"/>
                              <w:jc w:val="left"/>
                              <w:rPr>
                                <w:rFonts w:ascii="Consolas"/>
                                <w:color w:val="000000"/>
                                <w:sz w:val="19"/>
                              </w:rPr>
                            </w:pPr>
                            <w:r>
                              <w:rPr>
                                <w:rFonts w:ascii="Consolas"/>
                                <w:b/>
                                <w:color w:val="008000"/>
                                <w:sz w:val="19"/>
                              </w:rPr>
                              <w:t>for</w:t>
                            </w:r>
                            <w:r>
                              <w:rPr>
                                <w:rFonts w:ascii="Consolas"/>
                                <w:b/>
                                <w:color w:val="008000"/>
                                <w:spacing w:val="9"/>
                                <w:sz w:val="19"/>
                              </w:rPr>
                              <w:t xml:space="preserve"> </w:t>
                            </w:r>
                            <w:r>
                              <w:rPr>
                                <w:rFonts w:ascii="Consolas"/>
                                <w:color w:val="202020"/>
                                <w:sz w:val="19"/>
                              </w:rPr>
                              <w:t>angle</w:t>
                            </w:r>
                            <w:r>
                              <w:rPr>
                                <w:rFonts w:ascii="Consolas"/>
                                <w:color w:val="202020"/>
                                <w:spacing w:val="10"/>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angles</w:t>
                            </w:r>
                            <w:r>
                              <w:rPr>
                                <w:rFonts w:ascii="Consolas"/>
                                <w:color w:val="0054AA"/>
                                <w:spacing w:val="-2"/>
                                <w:sz w:val="19"/>
                              </w:rPr>
                              <w:t>:</w:t>
                            </w:r>
                          </w:p>
                          <w:p w14:paraId="71A0BF3B">
                            <w:pPr>
                              <w:spacing w:before="31" w:line="276" w:lineRule="auto"/>
                              <w:ind w:left="918"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COUNT(*) AS target_count FROM targets WHERE yaw = {</w:t>
                            </w:r>
                            <w:r>
                              <w:rPr>
                                <w:rFonts w:ascii="Consolas"/>
                                <w:color w:val="202020"/>
                                <w:sz w:val="19"/>
                              </w:rPr>
                              <w:t xml:space="preserve">angl 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41666133">
                            <w:pPr>
                              <w:spacing w:before="0" w:line="221" w:lineRule="exact"/>
                              <w:ind w:left="918"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2DA6BFC3">
                            <w:pPr>
                              <w:spacing w:before="33"/>
                              <w:ind w:left="918"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36E9F693">
                            <w:pPr>
                              <w:spacing w:before="32" w:line="276" w:lineRule="auto"/>
                              <w:ind w:left="918" w:right="2836" w:firstLine="0"/>
                              <w:jc w:val="left"/>
                              <w:rPr>
                                <w:rFonts w:ascii="Consolas"/>
                                <w:color w:val="000000"/>
                                <w:sz w:val="19"/>
                              </w:rPr>
                            </w:pPr>
                            <w:r>
                              <w:rPr>
                                <w:rFonts w:ascii="Consolas"/>
                                <w:color w:val="202020"/>
                                <w:sz w:val="19"/>
                              </w:rPr>
                              <w:t xml:space="preserve">val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pacing w:val="-2"/>
                                <w:sz w:val="19"/>
                              </w:rPr>
                              <w:t>data</w:t>
                            </w:r>
                            <w:r>
                              <w:rPr>
                                <w:rFonts w:ascii="Consolas"/>
                                <w:color w:val="0054AA"/>
                                <w:spacing w:val="-2"/>
                                <w:sz w:val="19"/>
                              </w:rPr>
                              <w:t>[</w:t>
                            </w:r>
                            <w:r>
                              <w:rPr>
                                <w:rFonts w:ascii="Consolas"/>
                                <w:color w:val="202020"/>
                                <w:spacing w:val="-2"/>
                                <w:sz w:val="19"/>
                              </w:rPr>
                              <w:t>i</w:t>
                            </w:r>
                            <w:r>
                              <w:rPr>
                                <w:rFonts w:ascii="Consolas"/>
                                <w:color w:val="0054AA"/>
                                <w:spacing w:val="-2"/>
                                <w:sz w:val="19"/>
                              </w:rPr>
                              <w:t>,</w:t>
                            </w:r>
                            <w:r>
                              <w:rPr>
                                <w:rFonts w:ascii="Consolas"/>
                                <w:color w:val="202020"/>
                                <w:spacing w:val="-2"/>
                                <w:sz w:val="19"/>
                              </w:rPr>
                              <w:t>j</w:t>
                            </w:r>
                            <w:r>
                              <w:rPr>
                                <w:rFonts w:ascii="Consolas"/>
                                <w:color w:val="0054AA"/>
                                <w:spacing w:val="-2"/>
                                <w:sz w:val="19"/>
                              </w:rPr>
                              <w:t>]</w:t>
                            </w:r>
                            <w:r>
                              <w:rPr>
                                <w:rFonts w:ascii="Consolas"/>
                                <w:b/>
                                <w:color w:val="AA21FF"/>
                                <w:spacing w:val="-2"/>
                                <w:sz w:val="19"/>
                              </w:rPr>
                              <w:t>=</w:t>
                            </w:r>
                            <w:r>
                              <w:rPr>
                                <w:rFonts w:ascii="Consolas"/>
                                <w:color w:val="202020"/>
                                <w:spacing w:val="-2"/>
                                <w:sz w:val="19"/>
                              </w:rPr>
                              <w:t>int</w:t>
                            </w:r>
                            <w:r>
                              <w:rPr>
                                <w:rFonts w:ascii="Consolas"/>
                                <w:color w:val="0054AA"/>
                                <w:spacing w:val="-2"/>
                                <w:sz w:val="19"/>
                              </w:rPr>
                              <w:t>(</w:t>
                            </w:r>
                            <w:r>
                              <w:rPr>
                                <w:rFonts w:ascii="Consolas"/>
                                <w:color w:val="202020"/>
                                <w:spacing w:val="-2"/>
                                <w:sz w:val="19"/>
                              </w:rPr>
                              <w:t>val</w:t>
                            </w:r>
                            <w:r>
                              <w:rPr>
                                <w:rFonts w:ascii="Consolas"/>
                                <w:color w:val="0054AA"/>
                                <w:spacing w:val="-2"/>
                                <w:sz w:val="19"/>
                              </w:rPr>
                              <w:t>[</w:t>
                            </w:r>
                            <w:r>
                              <w:rPr>
                                <w:rFonts w:ascii="Consolas"/>
                                <w:color w:val="008700"/>
                                <w:spacing w:val="-2"/>
                                <w:sz w:val="19"/>
                              </w:rPr>
                              <w:t>0</w:t>
                            </w:r>
                            <w:r>
                              <w:rPr>
                                <w:rFonts w:ascii="Consolas"/>
                                <w:color w:val="0054AA"/>
                                <w:spacing w:val="-2"/>
                                <w:sz w:val="19"/>
                              </w:rPr>
                              <w:t>])</w:t>
                            </w:r>
                          </w:p>
                          <w:p w14:paraId="5EC70E0F">
                            <w:pPr>
                              <w:spacing w:before="0" w:line="276" w:lineRule="auto"/>
                              <w:ind w:left="489" w:right="7229" w:firstLine="429"/>
                              <w:jc w:val="left"/>
                              <w:rPr>
                                <w:rFonts w:ascii="Consolas"/>
                                <w:color w:val="000000"/>
                                <w:sz w:val="19"/>
                              </w:rPr>
                            </w:pPr>
                            <w:r>
                              <w:rPr>
                                <w:rFonts w:ascii="Consolas"/>
                                <w:color w:val="202020"/>
                                <w:spacing w:val="-4"/>
                                <w:sz w:val="19"/>
                              </w:rPr>
                              <w:t>j</w:t>
                            </w:r>
                            <w:r>
                              <w:rPr>
                                <w:rFonts w:ascii="Consolas"/>
                                <w:b/>
                                <w:color w:val="AA21FF"/>
                                <w:spacing w:val="-4"/>
                                <w:sz w:val="19"/>
                              </w:rPr>
                              <w:t>+=</w:t>
                            </w:r>
                            <w:r>
                              <w:rPr>
                                <w:rFonts w:ascii="Consolas"/>
                                <w:color w:val="008700"/>
                                <w:spacing w:val="-4"/>
                                <w:sz w:val="19"/>
                              </w:rPr>
                              <w:t xml:space="preserve">1 </w:t>
                            </w:r>
                            <w:r>
                              <w:rPr>
                                <w:rFonts w:ascii="Consolas"/>
                                <w:color w:val="202020"/>
                                <w:spacing w:val="-4"/>
                                <w:sz w:val="19"/>
                              </w:rPr>
                              <w:t>i</w:t>
                            </w:r>
                            <w:r>
                              <w:rPr>
                                <w:rFonts w:ascii="Consolas"/>
                                <w:b/>
                                <w:color w:val="AA21FF"/>
                                <w:spacing w:val="-4"/>
                                <w:sz w:val="19"/>
                              </w:rPr>
                              <w:t>+=</w:t>
                            </w:r>
                            <w:r>
                              <w:rPr>
                                <w:rFonts w:ascii="Consolas"/>
                                <w:color w:val="008700"/>
                                <w:spacing w:val="-4"/>
                                <w:sz w:val="19"/>
                              </w:rPr>
                              <w:t>1</w:t>
                            </w:r>
                          </w:p>
                          <w:p w14:paraId="5ACFCE8B">
                            <w:pPr>
                              <w:pStyle w:val="9"/>
                              <w:spacing w:before="30"/>
                              <w:rPr>
                                <w:rFonts w:ascii="Consolas"/>
                                <w:color w:val="000000"/>
                                <w:sz w:val="19"/>
                              </w:rPr>
                            </w:pPr>
                          </w:p>
                          <w:p w14:paraId="771CFC4F">
                            <w:pPr>
                              <w:spacing w:before="0"/>
                              <w:ind w:left="60" w:right="0" w:firstLine="0"/>
                              <w:jc w:val="left"/>
                              <w:rPr>
                                <w:rFonts w:ascii="Consolas"/>
                                <w:color w:val="000000"/>
                                <w:sz w:val="19"/>
                              </w:rPr>
                            </w:pPr>
                            <w:r>
                              <w:rPr>
                                <w:rFonts w:ascii="Consolas"/>
                                <w:color w:val="202020"/>
                                <w:spacing w:val="-2"/>
                                <w:sz w:val="19"/>
                              </w:rPr>
                              <w:t>pd</w:t>
                            </w:r>
                            <w:r>
                              <w:rPr>
                                <w:rFonts w:ascii="Consolas"/>
                                <w:b/>
                                <w:color w:val="AA21FF"/>
                                <w:spacing w:val="-2"/>
                                <w:sz w:val="19"/>
                              </w:rPr>
                              <w:t>.</w:t>
                            </w:r>
                            <w:r>
                              <w:rPr>
                                <w:rFonts w:ascii="Consolas"/>
                                <w:color w:val="202020"/>
                                <w:spacing w:val="-2"/>
                                <w:sz w:val="19"/>
                              </w:rPr>
                              <w:t>DataFrame</w:t>
                            </w:r>
                            <w:r>
                              <w:rPr>
                                <w:rFonts w:ascii="Consolas"/>
                                <w:color w:val="0054AA"/>
                                <w:spacing w:val="-2"/>
                                <w:sz w:val="19"/>
                              </w:rPr>
                              <w:t>(</w:t>
                            </w:r>
                            <w:r>
                              <w:rPr>
                                <w:rFonts w:ascii="Consolas"/>
                                <w:color w:val="202020"/>
                                <w:spacing w:val="-2"/>
                                <w:sz w:val="19"/>
                              </w:rPr>
                              <w:t>data</w:t>
                            </w:r>
                            <w:r>
                              <w:rPr>
                                <w:rFonts w:ascii="Consolas"/>
                                <w:color w:val="0054AA"/>
                                <w:spacing w:val="-2"/>
                                <w:sz w:val="19"/>
                              </w:rPr>
                              <w:t>,</w:t>
                            </w:r>
                            <w:r>
                              <w:rPr>
                                <w:rFonts w:ascii="Consolas"/>
                                <w:color w:val="202020"/>
                                <w:spacing w:val="-2"/>
                                <w:sz w:val="19"/>
                              </w:rPr>
                              <w:t>columns</w:t>
                            </w:r>
                            <w:r>
                              <w:rPr>
                                <w:rFonts w:ascii="Consolas"/>
                                <w:b/>
                                <w:color w:val="AA21FF"/>
                                <w:spacing w:val="-2"/>
                                <w:sz w:val="19"/>
                              </w:rPr>
                              <w:t>=</w:t>
                            </w:r>
                            <w:r>
                              <w:rPr>
                                <w:rFonts w:ascii="Consolas"/>
                                <w:color w:val="202020"/>
                                <w:spacing w:val="-2"/>
                                <w:sz w:val="19"/>
                              </w:rPr>
                              <w:t>angles</w:t>
                            </w:r>
                            <w:r>
                              <w:rPr>
                                <w:rFonts w:ascii="Consolas"/>
                                <w:color w:val="0054AA"/>
                                <w:spacing w:val="-2"/>
                                <w:sz w:val="19"/>
                              </w:rPr>
                              <w:t>)</w:t>
                            </w:r>
                          </w:p>
                        </w:txbxContent>
                      </wps:txbx>
                      <wps:bodyPr wrap="square" lIns="0" tIns="0" rIns="0" bIns="0" rtlCol="0">
                        <a:noAutofit/>
                      </wps:bodyPr>
                    </wps:wsp>
                  </a:graphicData>
                </a:graphic>
              </wp:anchor>
            </w:drawing>
          </mc:Choice>
          <mc:Fallback>
            <w:pict>
              <v:shape id="Textbox 1096" o:spid="_x0000_s1026" o:spt="202" type="#_x0000_t202" style="position:absolute;left:0pt;margin-left:111.15pt;margin-top:-4.75pt;height:249.9pt;width:430pt;mso-position-horizontal-relative:page;z-index:251738112;mso-width-relative:page;mso-height-relative:page;" fillcolor="#F5F5F5" filled="t" stroked="f" coordsize="21600,21600" o:gfxdata="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jmXUZtkAAAALAQAADwAAAAAAAAABACAA&#10;AAAiAAAAZHJzL2Rvd25yZXYueG1sUEsBAhQAFAAAAAgAh07iQLQMaaHTAQAArwMAAA4AAAAAAAAA&#10;AQAgAAAAKAEAAGRycy9lMm9Eb2MueG1sUEsFBgAAAAAGAAYAWQEAAG0FAAAAAA==&#10;">
                <v:fill on="t" focussize="0,0"/>
                <v:stroke on="f"/>
                <v:imagedata o:title=""/>
                <o:lock v:ext="edit" aspectratio="f"/>
                <v:textbox inset="0mm,0mm,0mm,0mm">
                  <w:txbxContent>
                    <w:p w14:paraId="4486971A">
                      <w:pPr>
                        <w:spacing w:before="95"/>
                        <w:ind w:left="60" w:right="0" w:firstLine="0"/>
                        <w:jc w:val="left"/>
                        <w:rPr>
                          <w:rFonts w:ascii="Consolas"/>
                          <w:i/>
                          <w:color w:val="000000"/>
                          <w:sz w:val="19"/>
                        </w:rPr>
                      </w:pPr>
                      <w:r>
                        <w:rPr>
                          <w:rFonts w:ascii="Consolas"/>
                          <w:i/>
                          <w:color w:val="408080"/>
                          <w:sz w:val="19"/>
                        </w:rPr>
                        <w:t>#</w:t>
                      </w:r>
                      <w:r>
                        <w:rPr>
                          <w:rFonts w:ascii="Consolas"/>
                          <w:i/>
                          <w:color w:val="408080"/>
                          <w:spacing w:val="10"/>
                          <w:sz w:val="19"/>
                        </w:rPr>
                        <w:t xml:space="preserve"> </w:t>
                      </w:r>
                      <w:r>
                        <w:rPr>
                          <w:rFonts w:ascii="Consolas"/>
                          <w:i/>
                          <w:color w:val="408080"/>
                          <w:sz w:val="19"/>
                        </w:rPr>
                        <w:t>Definition</w:t>
                      </w:r>
                      <w:r>
                        <w:rPr>
                          <w:rFonts w:ascii="Consolas"/>
                          <w:i/>
                          <w:color w:val="408080"/>
                          <w:spacing w:val="11"/>
                          <w:sz w:val="19"/>
                        </w:rPr>
                        <w:t xml:space="preserve"> </w:t>
                      </w:r>
                      <w:r>
                        <w:rPr>
                          <w:rFonts w:ascii="Consolas"/>
                          <w:i/>
                          <w:color w:val="408080"/>
                          <w:sz w:val="19"/>
                        </w:rPr>
                        <w:t>of</w:t>
                      </w:r>
                      <w:r>
                        <w:rPr>
                          <w:rFonts w:ascii="Consolas"/>
                          <w:i/>
                          <w:color w:val="408080"/>
                          <w:spacing w:val="11"/>
                          <w:sz w:val="19"/>
                        </w:rPr>
                        <w:t xml:space="preserve"> </w:t>
                      </w:r>
                      <w:r>
                        <w:rPr>
                          <w:rFonts w:ascii="Consolas"/>
                          <w:i/>
                          <w:color w:val="408080"/>
                          <w:sz w:val="19"/>
                        </w:rPr>
                        <w:t>all</w:t>
                      </w:r>
                      <w:r>
                        <w:rPr>
                          <w:rFonts w:ascii="Consolas"/>
                          <w:i/>
                          <w:color w:val="408080"/>
                          <w:spacing w:val="10"/>
                          <w:sz w:val="19"/>
                        </w:rPr>
                        <w:t xml:space="preserve"> </w:t>
                      </w:r>
                      <w:r>
                        <w:rPr>
                          <w:rFonts w:ascii="Consolas"/>
                          <w:i/>
                          <w:color w:val="408080"/>
                          <w:sz w:val="19"/>
                        </w:rPr>
                        <w:t>angles</w:t>
                      </w:r>
                      <w:r>
                        <w:rPr>
                          <w:rFonts w:ascii="Consolas"/>
                          <w:i/>
                          <w:color w:val="408080"/>
                          <w:spacing w:val="11"/>
                          <w:sz w:val="19"/>
                        </w:rPr>
                        <w:t xml:space="preserve"> </w:t>
                      </w:r>
                      <w:r>
                        <w:rPr>
                          <w:rFonts w:ascii="Consolas"/>
                          <w:i/>
                          <w:color w:val="408080"/>
                          <w:sz w:val="19"/>
                        </w:rPr>
                        <w:t>and</w:t>
                      </w:r>
                      <w:r>
                        <w:rPr>
                          <w:rFonts w:ascii="Consolas"/>
                          <w:i/>
                          <w:color w:val="408080"/>
                          <w:spacing w:val="11"/>
                          <w:sz w:val="19"/>
                        </w:rPr>
                        <w:t xml:space="preserve"> </w:t>
                      </w:r>
                      <w:r>
                        <w:rPr>
                          <w:rFonts w:ascii="Consolas"/>
                          <w:i/>
                          <w:color w:val="408080"/>
                          <w:spacing w:val="-2"/>
                          <w:sz w:val="19"/>
                        </w:rPr>
                        <w:t>lanes</w:t>
                      </w:r>
                    </w:p>
                    <w:p w14:paraId="44112707">
                      <w:pPr>
                        <w:spacing w:before="33"/>
                        <w:ind w:left="60" w:right="0" w:firstLine="0"/>
                        <w:jc w:val="left"/>
                        <w:rPr>
                          <w:rFonts w:ascii="Consolas"/>
                          <w:i/>
                          <w:color w:val="000000"/>
                          <w:sz w:val="19"/>
                        </w:rPr>
                      </w:pPr>
                      <w:r>
                        <w:rPr>
                          <w:rFonts w:ascii="Consolas"/>
                          <w:i/>
                          <w:color w:val="408080"/>
                          <w:sz w:val="19"/>
                        </w:rPr>
                        <w:t>#check</w:t>
                      </w:r>
                      <w:r>
                        <w:rPr>
                          <w:rFonts w:ascii="Consolas"/>
                          <w:i/>
                          <w:color w:val="408080"/>
                          <w:spacing w:val="11"/>
                          <w:sz w:val="19"/>
                        </w:rPr>
                        <w:t xml:space="preserve"> </w:t>
                      </w:r>
                      <w:r>
                        <w:rPr>
                          <w:rFonts w:ascii="Consolas"/>
                          <w:i/>
                          <w:color w:val="408080"/>
                          <w:sz w:val="19"/>
                        </w:rPr>
                        <w:t>number</w:t>
                      </w:r>
                      <w:r>
                        <w:rPr>
                          <w:rFonts w:ascii="Consolas"/>
                          <w:i/>
                          <w:color w:val="408080"/>
                          <w:spacing w:val="12"/>
                          <w:sz w:val="19"/>
                        </w:rPr>
                        <w:t xml:space="preserve"> </w:t>
                      </w:r>
                      <w:r>
                        <w:rPr>
                          <w:rFonts w:ascii="Consolas"/>
                          <w:i/>
                          <w:color w:val="408080"/>
                          <w:sz w:val="19"/>
                        </w:rPr>
                        <w:t>of</w:t>
                      </w:r>
                      <w:r>
                        <w:rPr>
                          <w:rFonts w:ascii="Consolas"/>
                          <w:i/>
                          <w:color w:val="408080"/>
                          <w:spacing w:val="12"/>
                          <w:sz w:val="19"/>
                        </w:rPr>
                        <w:t xml:space="preserve"> </w:t>
                      </w:r>
                      <w:r>
                        <w:rPr>
                          <w:rFonts w:ascii="Consolas"/>
                          <w:i/>
                          <w:color w:val="408080"/>
                          <w:sz w:val="19"/>
                        </w:rPr>
                        <w:t>targets</w:t>
                      </w:r>
                      <w:r>
                        <w:rPr>
                          <w:rFonts w:ascii="Consolas"/>
                          <w:i/>
                          <w:color w:val="408080"/>
                          <w:spacing w:val="12"/>
                          <w:sz w:val="19"/>
                        </w:rPr>
                        <w:t xml:space="preserve"> </w:t>
                      </w:r>
                      <w:r>
                        <w:rPr>
                          <w:rFonts w:ascii="Consolas"/>
                          <w:i/>
                          <w:color w:val="408080"/>
                          <w:sz w:val="19"/>
                        </w:rPr>
                        <w:t>for</w:t>
                      </w:r>
                      <w:r>
                        <w:rPr>
                          <w:rFonts w:ascii="Consolas"/>
                          <w:i/>
                          <w:color w:val="408080"/>
                          <w:spacing w:val="11"/>
                          <w:sz w:val="19"/>
                        </w:rPr>
                        <w:t xml:space="preserve"> </w:t>
                      </w:r>
                      <w:r>
                        <w:rPr>
                          <w:rFonts w:ascii="Consolas"/>
                          <w:i/>
                          <w:color w:val="408080"/>
                          <w:sz w:val="19"/>
                        </w:rPr>
                        <w:t>each</w:t>
                      </w:r>
                      <w:r>
                        <w:rPr>
                          <w:rFonts w:ascii="Consolas"/>
                          <w:i/>
                          <w:color w:val="408080"/>
                          <w:spacing w:val="12"/>
                          <w:sz w:val="19"/>
                        </w:rPr>
                        <w:t xml:space="preserve"> </w:t>
                      </w:r>
                      <w:r>
                        <w:rPr>
                          <w:rFonts w:ascii="Consolas"/>
                          <w:i/>
                          <w:color w:val="408080"/>
                          <w:spacing w:val="-2"/>
                          <w:sz w:val="19"/>
                        </w:rPr>
                        <w:t>value</w:t>
                      </w:r>
                    </w:p>
                    <w:p w14:paraId="5B5B0264">
                      <w:pPr>
                        <w:spacing w:before="32"/>
                        <w:ind w:left="60" w:right="0" w:firstLine="0"/>
                        <w:jc w:val="left"/>
                        <w:rPr>
                          <w:rFonts w:ascii="Consolas"/>
                          <w:color w:val="000000"/>
                          <w:sz w:val="19"/>
                        </w:rPr>
                      </w:pPr>
                      <w:r>
                        <w:rPr>
                          <w:rFonts w:ascii="Consolas"/>
                          <w:color w:val="202020"/>
                          <w:sz w:val="19"/>
                        </w:rPr>
                        <w:t>lanes</w:t>
                      </w:r>
                      <w:r>
                        <w:rPr>
                          <w:rFonts w:ascii="Consolas"/>
                          <w:color w:val="202020"/>
                          <w:spacing w:val="9"/>
                          <w:sz w:val="19"/>
                        </w:rPr>
                        <w:t xml:space="preserve"> </w:t>
                      </w:r>
                      <w:r>
                        <w:rPr>
                          <w:rFonts w:ascii="Consolas"/>
                          <w:b/>
                          <w:color w:val="AA21FF"/>
                          <w:sz w:val="19"/>
                        </w:rPr>
                        <w:t>=</w:t>
                      </w:r>
                      <w:r>
                        <w:rPr>
                          <w:rFonts w:ascii="Consolas"/>
                          <w:b/>
                          <w:color w:val="AA21FF"/>
                          <w:spacing w:val="9"/>
                          <w:sz w:val="19"/>
                        </w:rPr>
                        <w:t xml:space="preserve"> </w:t>
                      </w:r>
                      <w:r>
                        <w:rPr>
                          <w:rFonts w:ascii="Consolas"/>
                          <w:color w:val="202020"/>
                          <w:spacing w:val="-2"/>
                          <w:sz w:val="19"/>
                        </w:rPr>
                        <w:t>range</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color w:val="008700"/>
                          <w:spacing w:val="-2"/>
                          <w:sz w:val="19"/>
                        </w:rPr>
                        <w:t>10</w:t>
                      </w:r>
                      <w:r>
                        <w:rPr>
                          <w:rFonts w:ascii="Consolas"/>
                          <w:color w:val="0054AA"/>
                          <w:spacing w:val="-2"/>
                          <w:sz w:val="19"/>
                        </w:rPr>
                        <w:t>)</w:t>
                      </w:r>
                    </w:p>
                    <w:p w14:paraId="7906C184">
                      <w:pPr>
                        <w:spacing w:before="33"/>
                        <w:ind w:left="60" w:right="0" w:firstLine="0"/>
                        <w:jc w:val="left"/>
                        <w:rPr>
                          <w:rFonts w:ascii="Consolas"/>
                          <w:color w:val="000000"/>
                          <w:sz w:val="19"/>
                        </w:rPr>
                      </w:pPr>
                      <w:r>
                        <w:rPr>
                          <w:rFonts w:ascii="Consolas"/>
                          <w:color w:val="202020"/>
                          <w:sz w:val="19"/>
                        </w:rPr>
                        <w:t>angles</w:t>
                      </w:r>
                      <w:r>
                        <w:rPr>
                          <w:rFonts w:ascii="Consolas"/>
                          <w:color w:val="202020"/>
                          <w:spacing w:val="24"/>
                          <w:sz w:val="19"/>
                        </w:rPr>
                        <w:t xml:space="preserve"> </w:t>
                      </w:r>
                      <w:r>
                        <w:rPr>
                          <w:rFonts w:ascii="Consolas"/>
                          <w:b/>
                          <w:color w:val="AA21FF"/>
                          <w:sz w:val="19"/>
                        </w:rPr>
                        <w:t>=</w:t>
                      </w:r>
                      <w:r>
                        <w:rPr>
                          <w:rFonts w:ascii="Consolas"/>
                          <w:b/>
                          <w:color w:val="AA21FF"/>
                          <w:spacing w:val="25"/>
                          <w:sz w:val="19"/>
                        </w:rPr>
                        <w:t xml:space="preserve"> </w:t>
                      </w:r>
                      <w:r>
                        <w:rPr>
                          <w:rFonts w:ascii="Consolas"/>
                          <w:color w:val="202020"/>
                          <w:sz w:val="19"/>
                        </w:rPr>
                        <w:t>range</w:t>
                      </w:r>
                      <w:r>
                        <w:rPr>
                          <w:rFonts w:ascii="Consolas"/>
                          <w:color w:val="0054AA"/>
                          <w:sz w:val="19"/>
                        </w:rPr>
                        <w:t>(</w:t>
                      </w:r>
                      <w:r>
                        <w:rPr>
                          <w:rFonts w:ascii="Consolas"/>
                          <w:color w:val="008700"/>
                          <w:sz w:val="19"/>
                        </w:rPr>
                        <w:t>90</w:t>
                      </w:r>
                      <w:r>
                        <w:rPr>
                          <w:rFonts w:ascii="Consolas"/>
                          <w:color w:val="0054AA"/>
                          <w:sz w:val="19"/>
                        </w:rPr>
                        <w:t>,</w:t>
                      </w:r>
                      <w:r>
                        <w:rPr>
                          <w:rFonts w:ascii="Consolas"/>
                          <w:b/>
                          <w:color w:val="AA21FF"/>
                          <w:sz w:val="19"/>
                        </w:rPr>
                        <w:t>-</w:t>
                      </w:r>
                      <w:r>
                        <w:rPr>
                          <w:rFonts w:ascii="Consolas"/>
                          <w:color w:val="008700"/>
                          <w:sz w:val="19"/>
                        </w:rPr>
                        <w:t>91</w:t>
                      </w:r>
                      <w:r>
                        <w:rPr>
                          <w:rFonts w:ascii="Consolas"/>
                          <w:color w:val="0054AA"/>
                          <w:sz w:val="19"/>
                        </w:rPr>
                        <w:t>,</w:t>
                      </w:r>
                      <w:r>
                        <w:rPr>
                          <w:rFonts w:ascii="Consolas"/>
                          <w:b/>
                          <w:color w:val="AA21FF"/>
                          <w:sz w:val="19"/>
                        </w:rPr>
                        <w:t>-</w:t>
                      </w:r>
                      <w:r>
                        <w:rPr>
                          <w:rFonts w:ascii="Consolas"/>
                          <w:color w:val="008700"/>
                          <w:spacing w:val="-5"/>
                          <w:sz w:val="19"/>
                        </w:rPr>
                        <w:t>10</w:t>
                      </w:r>
                      <w:r>
                        <w:rPr>
                          <w:rFonts w:ascii="Consolas"/>
                          <w:color w:val="0054AA"/>
                          <w:spacing w:val="-5"/>
                          <w:sz w:val="19"/>
                        </w:rPr>
                        <w:t>)</w:t>
                      </w:r>
                    </w:p>
                    <w:p w14:paraId="5E1B21E7">
                      <w:pPr>
                        <w:spacing w:before="33" w:line="276" w:lineRule="auto"/>
                        <w:ind w:left="60" w:right="4265" w:firstLine="0"/>
                        <w:jc w:val="left"/>
                        <w:rPr>
                          <w:rFonts w:ascii="Consolas"/>
                          <w:color w:val="000000"/>
                          <w:sz w:val="19"/>
                        </w:rPr>
                      </w:pPr>
                      <w:r>
                        <w:rPr>
                          <w:rFonts w:ascii="Consolas"/>
                          <w:color w:val="202020"/>
                          <w:sz w:val="19"/>
                        </w:rPr>
                        <w:t xml:space="preserve">data </w:t>
                      </w:r>
                      <w:r>
                        <w:rPr>
                          <w:rFonts w:ascii="Consolas"/>
                          <w:b/>
                          <w:color w:val="AA21FF"/>
                          <w:sz w:val="19"/>
                        </w:rPr>
                        <w:t>=</w:t>
                      </w:r>
                      <w:r>
                        <w:rPr>
                          <w:rFonts w:ascii="Consolas"/>
                          <w:color w:val="202020"/>
                          <w:sz w:val="19"/>
                        </w:rPr>
                        <w:t>np</w:t>
                      </w:r>
                      <w:r>
                        <w:rPr>
                          <w:rFonts w:ascii="Consolas"/>
                          <w:b/>
                          <w:color w:val="AA21FF"/>
                          <w:sz w:val="19"/>
                        </w:rPr>
                        <w:t>.</w:t>
                      </w:r>
                      <w:r>
                        <w:rPr>
                          <w:rFonts w:ascii="Consolas"/>
                          <w:color w:val="202020"/>
                          <w:sz w:val="19"/>
                        </w:rPr>
                        <w:t>zeros</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lanes</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angles</w:t>
                      </w:r>
                      <w:r>
                        <w:rPr>
                          <w:rFonts w:ascii="Consolas"/>
                          <w:color w:val="0054AA"/>
                          <w:sz w:val="19"/>
                        </w:rPr>
                        <w:t xml:space="preserve">)]) </w:t>
                      </w:r>
                      <w:r>
                        <w:rPr>
                          <w:rFonts w:ascii="Consolas"/>
                          <w:color w:val="202020"/>
                          <w:sz w:val="19"/>
                        </w:rPr>
                        <w:t xml:space="preserve">i </w:t>
                      </w:r>
                      <w:r>
                        <w:rPr>
                          <w:rFonts w:ascii="Consolas"/>
                          <w:b/>
                          <w:color w:val="AA21FF"/>
                          <w:sz w:val="19"/>
                        </w:rPr>
                        <w:t>=</w:t>
                      </w:r>
                      <w:r>
                        <w:rPr>
                          <w:rFonts w:ascii="Consolas"/>
                          <w:color w:val="008700"/>
                          <w:sz w:val="19"/>
                        </w:rPr>
                        <w:t>0</w:t>
                      </w:r>
                    </w:p>
                    <w:p w14:paraId="5243E331">
                      <w:pPr>
                        <w:spacing w:before="0" w:line="276" w:lineRule="auto"/>
                        <w:ind w:left="489" w:right="6379" w:hanging="430"/>
                        <w:jc w:val="left"/>
                        <w:rPr>
                          <w:rFonts w:ascii="Consolas"/>
                          <w:color w:val="000000"/>
                          <w:sz w:val="19"/>
                        </w:rPr>
                      </w:pPr>
                      <w:r>
                        <w:rPr>
                          <w:rFonts w:ascii="Consolas"/>
                          <w:b/>
                          <w:color w:val="008000"/>
                          <w:sz w:val="19"/>
                        </w:rPr>
                        <w:t xml:space="preserve">for </w:t>
                      </w:r>
                      <w:r>
                        <w:rPr>
                          <w:rFonts w:ascii="Consolas"/>
                          <w:color w:val="202020"/>
                          <w:sz w:val="19"/>
                        </w:rPr>
                        <w:t xml:space="preserve">lane </w:t>
                      </w:r>
                      <w:r>
                        <w:rPr>
                          <w:rFonts w:ascii="Consolas"/>
                          <w:b/>
                          <w:color w:val="AA21FF"/>
                          <w:sz w:val="19"/>
                        </w:rPr>
                        <w:t xml:space="preserve">in </w:t>
                      </w:r>
                      <w:r>
                        <w:rPr>
                          <w:rFonts w:ascii="Consolas"/>
                          <w:color w:val="202020"/>
                          <w:sz w:val="19"/>
                        </w:rPr>
                        <w:t>lanes</w:t>
                      </w:r>
                      <w:r>
                        <w:rPr>
                          <w:rFonts w:ascii="Consolas"/>
                          <w:color w:val="0054AA"/>
                          <w:sz w:val="19"/>
                        </w:rPr>
                        <w:t xml:space="preserve">: </w:t>
                      </w:r>
                      <w:r>
                        <w:rPr>
                          <w:rFonts w:ascii="Consolas"/>
                          <w:color w:val="202020"/>
                          <w:spacing w:val="-4"/>
                          <w:sz w:val="19"/>
                        </w:rPr>
                        <w:t>j</w:t>
                      </w:r>
                      <w:r>
                        <w:rPr>
                          <w:rFonts w:ascii="Consolas"/>
                          <w:b/>
                          <w:color w:val="AA21FF"/>
                          <w:spacing w:val="-4"/>
                          <w:sz w:val="19"/>
                        </w:rPr>
                        <w:t>=</w:t>
                      </w:r>
                      <w:r>
                        <w:rPr>
                          <w:rFonts w:ascii="Consolas"/>
                          <w:color w:val="008700"/>
                          <w:spacing w:val="-4"/>
                          <w:sz w:val="19"/>
                        </w:rPr>
                        <w:t>0</w:t>
                      </w:r>
                    </w:p>
                    <w:p w14:paraId="7FBE7491">
                      <w:pPr>
                        <w:spacing w:before="0" w:line="221" w:lineRule="exact"/>
                        <w:ind w:left="489" w:right="0" w:firstLine="0"/>
                        <w:jc w:val="left"/>
                        <w:rPr>
                          <w:rFonts w:ascii="Consolas"/>
                          <w:color w:val="000000"/>
                          <w:sz w:val="19"/>
                        </w:rPr>
                      </w:pPr>
                      <w:r>
                        <w:rPr>
                          <w:rFonts w:ascii="Consolas"/>
                          <w:b/>
                          <w:color w:val="008000"/>
                          <w:sz w:val="19"/>
                        </w:rPr>
                        <w:t>for</w:t>
                      </w:r>
                      <w:r>
                        <w:rPr>
                          <w:rFonts w:ascii="Consolas"/>
                          <w:b/>
                          <w:color w:val="008000"/>
                          <w:spacing w:val="9"/>
                          <w:sz w:val="19"/>
                        </w:rPr>
                        <w:t xml:space="preserve"> </w:t>
                      </w:r>
                      <w:r>
                        <w:rPr>
                          <w:rFonts w:ascii="Consolas"/>
                          <w:color w:val="202020"/>
                          <w:sz w:val="19"/>
                        </w:rPr>
                        <w:t>angle</w:t>
                      </w:r>
                      <w:r>
                        <w:rPr>
                          <w:rFonts w:ascii="Consolas"/>
                          <w:color w:val="202020"/>
                          <w:spacing w:val="10"/>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angles</w:t>
                      </w:r>
                      <w:r>
                        <w:rPr>
                          <w:rFonts w:ascii="Consolas"/>
                          <w:color w:val="0054AA"/>
                          <w:spacing w:val="-2"/>
                          <w:sz w:val="19"/>
                        </w:rPr>
                        <w:t>:</w:t>
                      </w:r>
                    </w:p>
                    <w:p w14:paraId="71A0BF3B">
                      <w:pPr>
                        <w:spacing w:before="31" w:line="276" w:lineRule="auto"/>
                        <w:ind w:left="918"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COUNT(*) AS target_count FROM targets WHERE yaw = {</w:t>
                      </w:r>
                      <w:r>
                        <w:rPr>
                          <w:rFonts w:ascii="Consolas"/>
                          <w:color w:val="202020"/>
                          <w:sz w:val="19"/>
                        </w:rPr>
                        <w:t xml:space="preserve">angl 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41666133">
                      <w:pPr>
                        <w:spacing w:before="0" w:line="221" w:lineRule="exact"/>
                        <w:ind w:left="918"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2DA6BFC3">
                      <w:pPr>
                        <w:spacing w:before="33"/>
                        <w:ind w:left="918"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36E9F693">
                      <w:pPr>
                        <w:spacing w:before="32" w:line="276" w:lineRule="auto"/>
                        <w:ind w:left="918" w:right="2836" w:firstLine="0"/>
                        <w:jc w:val="left"/>
                        <w:rPr>
                          <w:rFonts w:ascii="Consolas"/>
                          <w:color w:val="000000"/>
                          <w:sz w:val="19"/>
                        </w:rPr>
                      </w:pPr>
                      <w:r>
                        <w:rPr>
                          <w:rFonts w:ascii="Consolas"/>
                          <w:color w:val="202020"/>
                          <w:sz w:val="19"/>
                        </w:rPr>
                        <w:t xml:space="preserve">val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pacing w:val="-2"/>
                          <w:sz w:val="19"/>
                        </w:rPr>
                        <w:t>data</w:t>
                      </w:r>
                      <w:r>
                        <w:rPr>
                          <w:rFonts w:ascii="Consolas"/>
                          <w:color w:val="0054AA"/>
                          <w:spacing w:val="-2"/>
                          <w:sz w:val="19"/>
                        </w:rPr>
                        <w:t>[</w:t>
                      </w:r>
                      <w:r>
                        <w:rPr>
                          <w:rFonts w:ascii="Consolas"/>
                          <w:color w:val="202020"/>
                          <w:spacing w:val="-2"/>
                          <w:sz w:val="19"/>
                        </w:rPr>
                        <w:t>i</w:t>
                      </w:r>
                      <w:r>
                        <w:rPr>
                          <w:rFonts w:ascii="Consolas"/>
                          <w:color w:val="0054AA"/>
                          <w:spacing w:val="-2"/>
                          <w:sz w:val="19"/>
                        </w:rPr>
                        <w:t>,</w:t>
                      </w:r>
                      <w:r>
                        <w:rPr>
                          <w:rFonts w:ascii="Consolas"/>
                          <w:color w:val="202020"/>
                          <w:spacing w:val="-2"/>
                          <w:sz w:val="19"/>
                        </w:rPr>
                        <w:t>j</w:t>
                      </w:r>
                      <w:r>
                        <w:rPr>
                          <w:rFonts w:ascii="Consolas"/>
                          <w:color w:val="0054AA"/>
                          <w:spacing w:val="-2"/>
                          <w:sz w:val="19"/>
                        </w:rPr>
                        <w:t>]</w:t>
                      </w:r>
                      <w:r>
                        <w:rPr>
                          <w:rFonts w:ascii="Consolas"/>
                          <w:b/>
                          <w:color w:val="AA21FF"/>
                          <w:spacing w:val="-2"/>
                          <w:sz w:val="19"/>
                        </w:rPr>
                        <w:t>=</w:t>
                      </w:r>
                      <w:r>
                        <w:rPr>
                          <w:rFonts w:ascii="Consolas"/>
                          <w:color w:val="202020"/>
                          <w:spacing w:val="-2"/>
                          <w:sz w:val="19"/>
                        </w:rPr>
                        <w:t>int</w:t>
                      </w:r>
                      <w:r>
                        <w:rPr>
                          <w:rFonts w:ascii="Consolas"/>
                          <w:color w:val="0054AA"/>
                          <w:spacing w:val="-2"/>
                          <w:sz w:val="19"/>
                        </w:rPr>
                        <w:t>(</w:t>
                      </w:r>
                      <w:r>
                        <w:rPr>
                          <w:rFonts w:ascii="Consolas"/>
                          <w:color w:val="202020"/>
                          <w:spacing w:val="-2"/>
                          <w:sz w:val="19"/>
                        </w:rPr>
                        <w:t>val</w:t>
                      </w:r>
                      <w:r>
                        <w:rPr>
                          <w:rFonts w:ascii="Consolas"/>
                          <w:color w:val="0054AA"/>
                          <w:spacing w:val="-2"/>
                          <w:sz w:val="19"/>
                        </w:rPr>
                        <w:t>[</w:t>
                      </w:r>
                      <w:r>
                        <w:rPr>
                          <w:rFonts w:ascii="Consolas"/>
                          <w:color w:val="008700"/>
                          <w:spacing w:val="-2"/>
                          <w:sz w:val="19"/>
                        </w:rPr>
                        <w:t>0</w:t>
                      </w:r>
                      <w:r>
                        <w:rPr>
                          <w:rFonts w:ascii="Consolas"/>
                          <w:color w:val="0054AA"/>
                          <w:spacing w:val="-2"/>
                          <w:sz w:val="19"/>
                        </w:rPr>
                        <w:t>])</w:t>
                      </w:r>
                    </w:p>
                    <w:p w14:paraId="5EC70E0F">
                      <w:pPr>
                        <w:spacing w:before="0" w:line="276" w:lineRule="auto"/>
                        <w:ind w:left="489" w:right="7229" w:firstLine="429"/>
                        <w:jc w:val="left"/>
                        <w:rPr>
                          <w:rFonts w:ascii="Consolas"/>
                          <w:color w:val="000000"/>
                          <w:sz w:val="19"/>
                        </w:rPr>
                      </w:pPr>
                      <w:r>
                        <w:rPr>
                          <w:rFonts w:ascii="Consolas"/>
                          <w:color w:val="202020"/>
                          <w:spacing w:val="-4"/>
                          <w:sz w:val="19"/>
                        </w:rPr>
                        <w:t>j</w:t>
                      </w:r>
                      <w:r>
                        <w:rPr>
                          <w:rFonts w:ascii="Consolas"/>
                          <w:b/>
                          <w:color w:val="AA21FF"/>
                          <w:spacing w:val="-4"/>
                          <w:sz w:val="19"/>
                        </w:rPr>
                        <w:t>+=</w:t>
                      </w:r>
                      <w:r>
                        <w:rPr>
                          <w:rFonts w:ascii="Consolas"/>
                          <w:color w:val="008700"/>
                          <w:spacing w:val="-4"/>
                          <w:sz w:val="19"/>
                        </w:rPr>
                        <w:t xml:space="preserve">1 </w:t>
                      </w:r>
                      <w:r>
                        <w:rPr>
                          <w:rFonts w:ascii="Consolas"/>
                          <w:color w:val="202020"/>
                          <w:spacing w:val="-4"/>
                          <w:sz w:val="19"/>
                        </w:rPr>
                        <w:t>i</w:t>
                      </w:r>
                      <w:r>
                        <w:rPr>
                          <w:rFonts w:ascii="Consolas"/>
                          <w:b/>
                          <w:color w:val="AA21FF"/>
                          <w:spacing w:val="-4"/>
                          <w:sz w:val="19"/>
                        </w:rPr>
                        <w:t>+=</w:t>
                      </w:r>
                      <w:r>
                        <w:rPr>
                          <w:rFonts w:ascii="Consolas"/>
                          <w:color w:val="008700"/>
                          <w:spacing w:val="-4"/>
                          <w:sz w:val="19"/>
                        </w:rPr>
                        <w:t>1</w:t>
                      </w:r>
                    </w:p>
                    <w:p w14:paraId="5ACFCE8B">
                      <w:pPr>
                        <w:pStyle w:val="9"/>
                        <w:spacing w:before="30"/>
                        <w:rPr>
                          <w:rFonts w:ascii="Consolas"/>
                          <w:color w:val="000000"/>
                          <w:sz w:val="19"/>
                        </w:rPr>
                      </w:pPr>
                    </w:p>
                    <w:p w14:paraId="771CFC4F">
                      <w:pPr>
                        <w:spacing w:before="0"/>
                        <w:ind w:left="60" w:right="0" w:firstLine="0"/>
                        <w:jc w:val="left"/>
                        <w:rPr>
                          <w:rFonts w:ascii="Consolas"/>
                          <w:color w:val="000000"/>
                          <w:sz w:val="19"/>
                        </w:rPr>
                      </w:pPr>
                      <w:r>
                        <w:rPr>
                          <w:rFonts w:ascii="Consolas"/>
                          <w:color w:val="202020"/>
                          <w:spacing w:val="-2"/>
                          <w:sz w:val="19"/>
                        </w:rPr>
                        <w:t>pd</w:t>
                      </w:r>
                      <w:r>
                        <w:rPr>
                          <w:rFonts w:ascii="Consolas"/>
                          <w:b/>
                          <w:color w:val="AA21FF"/>
                          <w:spacing w:val="-2"/>
                          <w:sz w:val="19"/>
                        </w:rPr>
                        <w:t>.</w:t>
                      </w:r>
                      <w:r>
                        <w:rPr>
                          <w:rFonts w:ascii="Consolas"/>
                          <w:color w:val="202020"/>
                          <w:spacing w:val="-2"/>
                          <w:sz w:val="19"/>
                        </w:rPr>
                        <w:t>DataFrame</w:t>
                      </w:r>
                      <w:r>
                        <w:rPr>
                          <w:rFonts w:ascii="Consolas"/>
                          <w:color w:val="0054AA"/>
                          <w:spacing w:val="-2"/>
                          <w:sz w:val="19"/>
                        </w:rPr>
                        <w:t>(</w:t>
                      </w:r>
                      <w:r>
                        <w:rPr>
                          <w:rFonts w:ascii="Consolas"/>
                          <w:color w:val="202020"/>
                          <w:spacing w:val="-2"/>
                          <w:sz w:val="19"/>
                        </w:rPr>
                        <w:t>data</w:t>
                      </w:r>
                      <w:r>
                        <w:rPr>
                          <w:rFonts w:ascii="Consolas"/>
                          <w:color w:val="0054AA"/>
                          <w:spacing w:val="-2"/>
                          <w:sz w:val="19"/>
                        </w:rPr>
                        <w:t>,</w:t>
                      </w:r>
                      <w:r>
                        <w:rPr>
                          <w:rFonts w:ascii="Consolas"/>
                          <w:color w:val="202020"/>
                          <w:spacing w:val="-2"/>
                          <w:sz w:val="19"/>
                        </w:rPr>
                        <w:t>columns</w:t>
                      </w:r>
                      <w:r>
                        <w:rPr>
                          <w:rFonts w:ascii="Consolas"/>
                          <w:b/>
                          <w:color w:val="AA21FF"/>
                          <w:spacing w:val="-2"/>
                          <w:sz w:val="19"/>
                        </w:rPr>
                        <w:t>=</w:t>
                      </w:r>
                      <w:r>
                        <w:rPr>
                          <w:rFonts w:ascii="Consolas"/>
                          <w:color w:val="202020"/>
                          <w:spacing w:val="-2"/>
                          <w:sz w:val="19"/>
                        </w:rPr>
                        <w:t>angles</w:t>
                      </w:r>
                      <w:r>
                        <w:rPr>
                          <w:rFonts w:ascii="Consolas"/>
                          <w:color w:val="0054AA"/>
                          <w:spacing w:val="-2"/>
                          <w:sz w:val="19"/>
                        </w:rPr>
                        <w:t>)</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54CAA7A8">
      <w:pPr>
        <w:pStyle w:val="9"/>
        <w:rPr>
          <w:rFonts w:ascii="Consolas"/>
          <w:sz w:val="19"/>
        </w:rPr>
      </w:pPr>
    </w:p>
    <w:p w14:paraId="721E4F27">
      <w:pPr>
        <w:pStyle w:val="9"/>
        <w:rPr>
          <w:rFonts w:ascii="Consolas"/>
          <w:sz w:val="19"/>
        </w:rPr>
      </w:pPr>
    </w:p>
    <w:p w14:paraId="7226745A">
      <w:pPr>
        <w:pStyle w:val="9"/>
        <w:rPr>
          <w:rFonts w:ascii="Consolas"/>
          <w:sz w:val="19"/>
        </w:rPr>
      </w:pPr>
    </w:p>
    <w:p w14:paraId="04A096DC">
      <w:pPr>
        <w:pStyle w:val="9"/>
        <w:rPr>
          <w:rFonts w:ascii="Consolas"/>
          <w:sz w:val="19"/>
        </w:rPr>
      </w:pPr>
    </w:p>
    <w:p w14:paraId="25FAE236">
      <w:pPr>
        <w:pStyle w:val="9"/>
        <w:rPr>
          <w:rFonts w:ascii="Consolas"/>
          <w:sz w:val="19"/>
        </w:rPr>
      </w:pPr>
    </w:p>
    <w:p w14:paraId="41D0E292">
      <w:pPr>
        <w:pStyle w:val="9"/>
        <w:rPr>
          <w:rFonts w:ascii="Consolas"/>
          <w:sz w:val="19"/>
        </w:rPr>
      </w:pPr>
    </w:p>
    <w:p w14:paraId="3DB437F4">
      <w:pPr>
        <w:pStyle w:val="9"/>
        <w:rPr>
          <w:rFonts w:ascii="Consolas"/>
          <w:sz w:val="19"/>
        </w:rPr>
      </w:pPr>
    </w:p>
    <w:p w14:paraId="71DB16E7">
      <w:pPr>
        <w:pStyle w:val="9"/>
        <w:rPr>
          <w:rFonts w:ascii="Consolas"/>
          <w:sz w:val="19"/>
        </w:rPr>
      </w:pPr>
    </w:p>
    <w:p w14:paraId="52E25FE4">
      <w:pPr>
        <w:pStyle w:val="9"/>
        <w:rPr>
          <w:rFonts w:ascii="Consolas"/>
          <w:sz w:val="19"/>
        </w:rPr>
      </w:pPr>
    </w:p>
    <w:p w14:paraId="476D952A">
      <w:pPr>
        <w:pStyle w:val="9"/>
        <w:rPr>
          <w:rFonts w:ascii="Consolas"/>
          <w:sz w:val="19"/>
        </w:rPr>
      </w:pPr>
    </w:p>
    <w:p w14:paraId="1CD69F13">
      <w:pPr>
        <w:pStyle w:val="9"/>
        <w:rPr>
          <w:rFonts w:ascii="Consolas"/>
          <w:sz w:val="19"/>
        </w:rPr>
      </w:pPr>
    </w:p>
    <w:p w14:paraId="5D293CDD">
      <w:pPr>
        <w:pStyle w:val="9"/>
        <w:rPr>
          <w:rFonts w:ascii="Consolas"/>
          <w:sz w:val="19"/>
        </w:rPr>
      </w:pPr>
    </w:p>
    <w:p w14:paraId="27CD7016">
      <w:pPr>
        <w:pStyle w:val="9"/>
        <w:rPr>
          <w:rFonts w:ascii="Consolas"/>
          <w:sz w:val="19"/>
        </w:rPr>
      </w:pPr>
    </w:p>
    <w:p w14:paraId="78210911">
      <w:pPr>
        <w:pStyle w:val="9"/>
        <w:rPr>
          <w:rFonts w:ascii="Consolas"/>
          <w:sz w:val="19"/>
        </w:rPr>
      </w:pPr>
    </w:p>
    <w:p w14:paraId="389132C3">
      <w:pPr>
        <w:pStyle w:val="9"/>
        <w:rPr>
          <w:rFonts w:ascii="Consolas"/>
          <w:sz w:val="19"/>
        </w:rPr>
      </w:pPr>
    </w:p>
    <w:p w14:paraId="7E27E131">
      <w:pPr>
        <w:pStyle w:val="9"/>
        <w:rPr>
          <w:rFonts w:ascii="Consolas"/>
          <w:sz w:val="19"/>
        </w:rPr>
      </w:pPr>
    </w:p>
    <w:p w14:paraId="2744AC08">
      <w:pPr>
        <w:pStyle w:val="9"/>
        <w:rPr>
          <w:rFonts w:ascii="Consolas"/>
          <w:sz w:val="19"/>
        </w:rPr>
      </w:pPr>
    </w:p>
    <w:p w14:paraId="4978AF8F">
      <w:pPr>
        <w:pStyle w:val="9"/>
        <w:rPr>
          <w:rFonts w:ascii="Consolas"/>
          <w:sz w:val="19"/>
        </w:rPr>
      </w:pPr>
    </w:p>
    <w:p w14:paraId="79695F7E">
      <w:pPr>
        <w:pStyle w:val="9"/>
        <w:rPr>
          <w:rFonts w:ascii="Consolas"/>
          <w:sz w:val="19"/>
        </w:rPr>
      </w:pPr>
    </w:p>
    <w:p w14:paraId="1E758D90">
      <w:pPr>
        <w:pStyle w:val="9"/>
        <w:rPr>
          <w:rFonts w:ascii="Consolas"/>
          <w:sz w:val="19"/>
        </w:rPr>
      </w:pPr>
    </w:p>
    <w:p w14:paraId="7C44B4E3">
      <w:pPr>
        <w:pStyle w:val="9"/>
        <w:rPr>
          <w:rFonts w:ascii="Consolas"/>
          <w:sz w:val="19"/>
        </w:rPr>
      </w:pPr>
    </w:p>
    <w:p w14:paraId="28A6E57C">
      <w:pPr>
        <w:pStyle w:val="9"/>
        <w:spacing w:before="61"/>
        <w:rPr>
          <w:rFonts w:ascii="Consolas"/>
          <w:sz w:val="19"/>
        </w:rPr>
      </w:pPr>
    </w:p>
    <w:p w14:paraId="2F6AD4FC">
      <w:pPr>
        <w:spacing w:before="0"/>
        <w:ind w:left="92" w:right="0" w:firstLine="0"/>
        <w:jc w:val="left"/>
        <w:rPr>
          <w:rFonts w:ascii="Consolas"/>
          <w:sz w:val="19"/>
        </w:rPr>
      </w:pPr>
      <w:r>
        <w:rPr>
          <w:rFonts w:ascii="Consolas"/>
          <w:sz w:val="19"/>
        </w:rPr>
        <mc:AlternateContent>
          <mc:Choice Requires="wpg">
            <w:drawing>
              <wp:anchor distT="0" distB="0" distL="0" distR="0" simplePos="0" relativeHeight="251738112" behindDoc="0" locked="0" layoutInCell="1" allowOverlap="1">
                <wp:simplePos x="0" y="0"/>
                <wp:positionH relativeFrom="page">
                  <wp:posOffset>1402080</wp:posOffset>
                </wp:positionH>
                <wp:positionV relativeFrom="paragraph">
                  <wp:posOffset>-69850</wp:posOffset>
                </wp:positionV>
                <wp:extent cx="5480050" cy="943610"/>
                <wp:effectExtent l="0" t="0" r="0" b="0"/>
                <wp:wrapNone/>
                <wp:docPr id="1097" name="Group 1097"/>
                <wp:cNvGraphicFramePr/>
                <a:graphic xmlns:a="http://schemas.openxmlformats.org/drawingml/2006/main">
                  <a:graphicData uri="http://schemas.microsoft.com/office/word/2010/wordprocessingGroup">
                    <wpg:wgp>
                      <wpg:cNvGrpSpPr/>
                      <wpg:grpSpPr>
                        <a:xfrm>
                          <a:off x="0" y="0"/>
                          <a:ext cx="5480050" cy="943610"/>
                          <a:chOff x="0" y="0"/>
                          <a:chExt cx="5480050" cy="943610"/>
                        </a:xfrm>
                      </wpg:grpSpPr>
                      <wps:wsp>
                        <wps:cNvPr id="1098" name="Graphic 1098"/>
                        <wps:cNvSpPr/>
                        <wps:spPr>
                          <a:xfrm>
                            <a:off x="0" y="0"/>
                            <a:ext cx="5480050" cy="943610"/>
                          </a:xfrm>
                          <a:custGeom>
                            <a:avLst/>
                            <a:gdLst/>
                            <a:ahLst/>
                            <a:cxnLst/>
                            <a:rect l="l" t="t" r="r" b="b"/>
                            <a:pathLst>
                              <a:path w="5480050" h="943610">
                                <a:moveTo>
                                  <a:pt x="5479758" y="0"/>
                                </a:moveTo>
                                <a:lnTo>
                                  <a:pt x="5470233" y="0"/>
                                </a:lnTo>
                                <a:lnTo>
                                  <a:pt x="9525" y="0"/>
                                </a:lnTo>
                                <a:lnTo>
                                  <a:pt x="0" y="0"/>
                                </a:lnTo>
                                <a:lnTo>
                                  <a:pt x="0" y="9537"/>
                                </a:lnTo>
                                <a:lnTo>
                                  <a:pt x="0" y="943483"/>
                                </a:lnTo>
                                <a:lnTo>
                                  <a:pt x="9525" y="943483"/>
                                </a:lnTo>
                                <a:lnTo>
                                  <a:pt x="9525" y="9537"/>
                                </a:lnTo>
                                <a:lnTo>
                                  <a:pt x="5470233" y="9537"/>
                                </a:lnTo>
                                <a:lnTo>
                                  <a:pt x="5470233" y="943483"/>
                                </a:lnTo>
                                <a:lnTo>
                                  <a:pt x="5479758" y="943483"/>
                                </a:lnTo>
                                <a:lnTo>
                                  <a:pt x="5479758" y="9537"/>
                                </a:lnTo>
                                <a:lnTo>
                                  <a:pt x="5479758" y="0"/>
                                </a:lnTo>
                                <a:close/>
                              </a:path>
                            </a:pathLst>
                          </a:custGeom>
                          <a:solidFill>
                            <a:srgbClr val="DFDFDF"/>
                          </a:solidFill>
                        </wps:spPr>
                        <wps:bodyPr wrap="square" lIns="0" tIns="0" rIns="0" bIns="0" rtlCol="0">
                          <a:noAutofit/>
                        </wps:bodyPr>
                      </wps:wsp>
                      <wps:wsp>
                        <wps:cNvPr id="1099" name="Graphic 1099"/>
                        <wps:cNvSpPr/>
                        <wps:spPr>
                          <a:xfrm>
                            <a:off x="9530" y="9530"/>
                            <a:ext cx="5461000" cy="934085"/>
                          </a:xfrm>
                          <a:custGeom>
                            <a:avLst/>
                            <a:gdLst/>
                            <a:ahLst/>
                            <a:cxnLst/>
                            <a:rect l="l" t="t" r="r" b="b"/>
                            <a:pathLst>
                              <a:path w="5461000" h="934085">
                                <a:moveTo>
                                  <a:pt x="5460707" y="933943"/>
                                </a:moveTo>
                                <a:lnTo>
                                  <a:pt x="0" y="933943"/>
                                </a:lnTo>
                                <a:lnTo>
                                  <a:pt x="0" y="0"/>
                                </a:lnTo>
                                <a:lnTo>
                                  <a:pt x="5460707" y="0"/>
                                </a:lnTo>
                                <a:lnTo>
                                  <a:pt x="5460707" y="933943"/>
                                </a:lnTo>
                                <a:close/>
                              </a:path>
                            </a:pathLst>
                          </a:custGeom>
                          <a:solidFill>
                            <a:srgbClr val="F5F5F5"/>
                          </a:solidFill>
                        </wps:spPr>
                        <wps:bodyPr wrap="square" lIns="0" tIns="0" rIns="0" bIns="0" rtlCol="0">
                          <a:noAutofit/>
                        </wps:bodyPr>
                      </wps:wsp>
                      <wps:wsp>
                        <wps:cNvPr id="1100" name="Textbox 1100"/>
                        <wps:cNvSpPr txBox="1"/>
                        <wps:spPr>
                          <a:xfrm>
                            <a:off x="9530" y="9530"/>
                            <a:ext cx="5461000" cy="934085"/>
                          </a:xfrm>
                          <a:prstGeom prst="rect">
                            <a:avLst/>
                          </a:prstGeom>
                        </wps:spPr>
                        <wps:txbx>
                          <w:txbxContent>
                            <w:p w14:paraId="71E746BB">
                              <w:pPr>
                                <w:spacing w:before="95" w:line="276" w:lineRule="auto"/>
                                <w:ind w:left="60" w:right="7229" w:firstLine="0"/>
                                <w:jc w:val="left"/>
                                <w:rPr>
                                  <w:rFonts w:ascii="Consolas"/>
                                  <w:sz w:val="19"/>
                                </w:rPr>
                              </w:pPr>
                              <w:r>
                                <w:rPr>
                                  <w:rFonts w:ascii="Consolas"/>
                                  <w:color w:val="202020"/>
                                  <w:sz w:val="19"/>
                                </w:rPr>
                                <w:t>yaw</w:t>
                              </w:r>
                              <w:r>
                                <w:rPr>
                                  <w:rFonts w:ascii="Consolas"/>
                                  <w:color w:val="202020"/>
                                  <w:spacing w:val="-6"/>
                                  <w:sz w:val="19"/>
                                </w:rPr>
                                <w:t xml:space="preserve"> </w:t>
                              </w:r>
                              <w:r>
                                <w:rPr>
                                  <w:rFonts w:ascii="Consolas"/>
                                  <w:b/>
                                  <w:color w:val="AA21FF"/>
                                  <w:sz w:val="19"/>
                                </w:rPr>
                                <w:t>=</w:t>
                              </w:r>
                              <w:r>
                                <w:rPr>
                                  <w:rFonts w:ascii="Consolas"/>
                                  <w:b/>
                                  <w:color w:val="AA21FF"/>
                                  <w:spacing w:val="-6"/>
                                  <w:sz w:val="19"/>
                                </w:rPr>
                                <w:t xml:space="preserve"> </w:t>
                              </w:r>
                              <w:r>
                                <w:rPr>
                                  <w:rFonts w:ascii="Consolas"/>
                                  <w:b/>
                                  <w:color w:val="AA21FF"/>
                                  <w:sz w:val="19"/>
                                </w:rPr>
                                <w:t>-</w:t>
                              </w:r>
                              <w:r>
                                <w:rPr>
                                  <w:rFonts w:ascii="Consolas"/>
                                  <w:color w:val="008700"/>
                                  <w:sz w:val="19"/>
                                </w:rPr>
                                <w:t xml:space="preserve">90 </w:t>
                              </w:r>
                              <w:r>
                                <w:rPr>
                                  <w:rFonts w:ascii="Consolas"/>
                                  <w:color w:val="202020"/>
                                  <w:spacing w:val="-4"/>
                                  <w:sz w:val="19"/>
                                </w:rPr>
                                <w:t>R</w:t>
                              </w:r>
                              <w:r>
                                <w:rPr>
                                  <w:rFonts w:ascii="Consolas"/>
                                  <w:b/>
                                  <w:color w:val="AA21FF"/>
                                  <w:spacing w:val="-4"/>
                                  <w:sz w:val="19"/>
                                </w:rPr>
                                <w:t>=</w:t>
                              </w:r>
                              <w:r>
                                <w:rPr>
                                  <w:rFonts w:ascii="Consolas"/>
                                  <w:color w:val="008700"/>
                                  <w:spacing w:val="-4"/>
                                  <w:sz w:val="19"/>
                                </w:rPr>
                                <w:t>10</w:t>
                              </w:r>
                            </w:p>
                            <w:p w14:paraId="20A50B5D">
                              <w:pPr>
                                <w:spacing w:before="0" w:line="276" w:lineRule="auto"/>
                                <w:ind w:left="60" w:right="3139" w:firstLine="0"/>
                                <w:jc w:val="left"/>
                                <w:rPr>
                                  <w:rFonts w:ascii="Consolas"/>
                                  <w:sz w:val="19"/>
                                </w:rPr>
                              </w:pPr>
                              <w:r>
                                <w:rPr>
                                  <w:rFonts w:ascii="Consolas"/>
                                  <w:color w:val="202020"/>
                                  <w:sz w:val="19"/>
                                </w:rPr>
                                <w:t xml:space="preserve">expected_pos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empty</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lanes</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angles</w:t>
                              </w:r>
                              <w:r>
                                <w:rPr>
                                  <w:rFonts w:ascii="Consolas"/>
                                  <w:color w:val="0054AA"/>
                                  <w:sz w:val="19"/>
                                </w:rPr>
                                <w:t xml:space="preserve">)]) </w:t>
                              </w:r>
                              <w:r>
                                <w:rPr>
                                  <w:rFonts w:ascii="Consolas"/>
                                  <w:color w:val="202020"/>
                                  <w:spacing w:val="-4"/>
                                  <w:sz w:val="19"/>
                                </w:rPr>
                                <w:t>i</w:t>
                              </w:r>
                              <w:r>
                                <w:rPr>
                                  <w:rFonts w:ascii="Consolas"/>
                                  <w:b/>
                                  <w:color w:val="AA21FF"/>
                                  <w:spacing w:val="-4"/>
                                  <w:sz w:val="19"/>
                                </w:rPr>
                                <w:t>=</w:t>
                              </w:r>
                              <w:r>
                                <w:rPr>
                                  <w:rFonts w:ascii="Consolas"/>
                                  <w:color w:val="008700"/>
                                  <w:spacing w:val="-4"/>
                                  <w:sz w:val="19"/>
                                </w:rPr>
                                <w:t>0</w:t>
                              </w:r>
                            </w:p>
                            <w:p w14:paraId="70D62883">
                              <w:pPr>
                                <w:spacing w:before="0" w:line="221" w:lineRule="exact"/>
                                <w:ind w:left="60" w:right="0" w:firstLine="0"/>
                                <w:jc w:val="left"/>
                                <w:rPr>
                                  <w:rFonts w:ascii="Consolas"/>
                                  <w:sz w:val="19"/>
                                </w:rPr>
                              </w:pPr>
                              <w:r>
                                <w:rPr>
                                  <w:rFonts w:ascii="Consolas"/>
                                  <w:b/>
                                  <w:color w:val="008000"/>
                                  <w:sz w:val="19"/>
                                </w:rPr>
                                <w:t>for</w:t>
                              </w:r>
                              <w:r>
                                <w:rPr>
                                  <w:rFonts w:ascii="Consolas"/>
                                  <w:b/>
                                  <w:color w:val="008000"/>
                                  <w:spacing w:val="8"/>
                                  <w:sz w:val="19"/>
                                </w:rPr>
                                <w:t xml:space="preserve"> </w:t>
                              </w:r>
                              <w:r>
                                <w:rPr>
                                  <w:rFonts w:ascii="Consolas"/>
                                  <w:color w:val="202020"/>
                                  <w:sz w:val="19"/>
                                </w:rPr>
                                <w:t>pos</w:t>
                              </w:r>
                              <w:r>
                                <w:rPr>
                                  <w:rFonts w:ascii="Consolas"/>
                                  <w:color w:val="202020"/>
                                  <w:spacing w:val="9"/>
                                  <w:sz w:val="19"/>
                                </w:rPr>
                                <w:t xml:space="preserve"> </w:t>
                              </w:r>
                              <w:r>
                                <w:rPr>
                                  <w:rFonts w:ascii="Consolas"/>
                                  <w:b/>
                                  <w:color w:val="AA21FF"/>
                                  <w:sz w:val="19"/>
                                </w:rPr>
                                <w:t>in</w:t>
                              </w:r>
                              <w:r>
                                <w:rPr>
                                  <w:rFonts w:ascii="Consolas"/>
                                  <w:b/>
                                  <w:color w:val="AA21FF"/>
                                  <w:spacing w:val="7"/>
                                  <w:sz w:val="19"/>
                                </w:rPr>
                                <w:t xml:space="preserve"> </w:t>
                              </w:r>
                              <w:r>
                                <w:rPr>
                                  <w:rFonts w:ascii="Consolas"/>
                                  <w:color w:val="202020"/>
                                  <w:spacing w:val="-2"/>
                                  <w:sz w:val="19"/>
                                </w:rPr>
                                <w:t>lanes</w:t>
                              </w:r>
                              <w:r>
                                <w:rPr>
                                  <w:rFonts w:ascii="Consolas"/>
                                  <w:color w:val="0054AA"/>
                                  <w:spacing w:val="-2"/>
                                  <w:sz w:val="19"/>
                                </w:rPr>
                                <w:t>:</w:t>
                              </w:r>
                            </w:p>
                          </w:txbxContent>
                        </wps:txbx>
                        <wps:bodyPr wrap="square" lIns="0" tIns="0" rIns="0" bIns="0" rtlCol="0">
                          <a:noAutofit/>
                        </wps:bodyPr>
                      </wps:wsp>
                    </wpg:wgp>
                  </a:graphicData>
                </a:graphic>
              </wp:anchor>
            </w:drawing>
          </mc:Choice>
          <mc:Fallback>
            <w:pict>
              <v:group id="_x0000_s1026" o:spid="_x0000_s1026" o:spt="203" style="position:absolute;left:0pt;margin-left:110.4pt;margin-top:-5.5pt;height:74.3pt;width:431.5pt;mso-position-horizontal-relative:page;z-index:251738112;mso-width-relative:page;mso-height-relative:page;" coordsize="5480050,943610" o:gfxdata="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">
                <o:lock v:ext="edit" aspectratio="f"/>
                <v:shape id="Graphic 1098" o:spid="_x0000_s1026" o:spt="100" style="position:absolute;left:0;top:0;height:943610;width:5480050;" fillcolor="#DFDFDF" filled="t" stroked="f" coordsize="5480050,943610" o:gfxdata="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mZrr4A&#10;AADdAAAADwAAAAAAAAABACAAAAAiAAAAZHJzL2Rvd25yZXYueG1sUEsBAhQAFAAAAAgAh07iQDMv&#10;BZ47AAAAOQAAABAAAAAAAAAAAQAgAAAADQEAAGRycy9zaGFwZXhtbC54bWxQSwUGAAAAAAYABgBb&#10;AQAAtwMAAAAA&#10;" path="m5479758,0l5470233,0,9525,0,0,0,0,9537,0,943483,9525,943483,9525,9537,5470233,9537,5470233,943483,5479758,943483,5479758,9537,5479758,0xe">
                  <v:fill on="t" focussize="0,0"/>
                  <v:stroke on="f"/>
                  <v:imagedata o:title=""/>
                  <o:lock v:ext="edit" aspectratio="f"/>
                  <v:textbox inset="0mm,0mm,0mm,0mm"/>
                </v:shape>
                <v:shape id="Graphic 1099" o:spid="_x0000_s1026" o:spt="100" style="position:absolute;left:9530;top:9530;height:934085;width:5461000;" fillcolor="#F5F5F5" filled="t" stroked="f" coordsize="5461000,934085" o:gfxdata="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alq/a5AAAA3QAA&#10;AA8AAAAAAAAAAQAgAAAAIgAAAGRycy9kb3ducmV2LnhtbFBLAQIUABQAAAAIAIdO4kAzLwWeOwAA&#10;ADkAAAAQAAAAAAAAAAEAIAAAAAgBAABkcnMvc2hhcGV4bWwueG1sUEsFBgAAAAAGAAYAWwEAALID&#10;AAAAAA==&#10;" path="m5460707,933943l0,933943,0,0,5460707,0,5460707,933943xe">
                  <v:fill on="t" focussize="0,0"/>
                  <v:stroke on="f"/>
                  <v:imagedata o:title=""/>
                  <o:lock v:ext="edit" aspectratio="f"/>
                  <v:textbox inset="0mm,0mm,0mm,0mm"/>
                </v:shape>
                <v:shape id="Textbox 1100" o:spid="_x0000_s1026" o:spt="202" type="#_x0000_t202" style="position:absolute;left:9530;top:9530;height:934085;width:5461000;" filled="f" stroked="f" coordsize="21600,21600" o:gfxdata="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GeRX&#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71E746BB">
                        <w:pPr>
                          <w:spacing w:before="95" w:line="276" w:lineRule="auto"/>
                          <w:ind w:left="60" w:right="7229" w:firstLine="0"/>
                          <w:jc w:val="left"/>
                          <w:rPr>
                            <w:rFonts w:ascii="Consolas"/>
                            <w:sz w:val="19"/>
                          </w:rPr>
                        </w:pPr>
                        <w:r>
                          <w:rPr>
                            <w:rFonts w:ascii="Consolas"/>
                            <w:color w:val="202020"/>
                            <w:sz w:val="19"/>
                          </w:rPr>
                          <w:t>yaw</w:t>
                        </w:r>
                        <w:r>
                          <w:rPr>
                            <w:rFonts w:ascii="Consolas"/>
                            <w:color w:val="202020"/>
                            <w:spacing w:val="-6"/>
                            <w:sz w:val="19"/>
                          </w:rPr>
                          <w:t xml:space="preserve"> </w:t>
                        </w:r>
                        <w:r>
                          <w:rPr>
                            <w:rFonts w:ascii="Consolas"/>
                            <w:b/>
                            <w:color w:val="AA21FF"/>
                            <w:sz w:val="19"/>
                          </w:rPr>
                          <w:t>=</w:t>
                        </w:r>
                        <w:r>
                          <w:rPr>
                            <w:rFonts w:ascii="Consolas"/>
                            <w:b/>
                            <w:color w:val="AA21FF"/>
                            <w:spacing w:val="-6"/>
                            <w:sz w:val="19"/>
                          </w:rPr>
                          <w:t xml:space="preserve"> </w:t>
                        </w:r>
                        <w:r>
                          <w:rPr>
                            <w:rFonts w:ascii="Consolas"/>
                            <w:b/>
                            <w:color w:val="AA21FF"/>
                            <w:sz w:val="19"/>
                          </w:rPr>
                          <w:t>-</w:t>
                        </w:r>
                        <w:r>
                          <w:rPr>
                            <w:rFonts w:ascii="Consolas"/>
                            <w:color w:val="008700"/>
                            <w:sz w:val="19"/>
                          </w:rPr>
                          <w:t xml:space="preserve">90 </w:t>
                        </w:r>
                        <w:r>
                          <w:rPr>
                            <w:rFonts w:ascii="Consolas"/>
                            <w:color w:val="202020"/>
                            <w:spacing w:val="-4"/>
                            <w:sz w:val="19"/>
                          </w:rPr>
                          <w:t>R</w:t>
                        </w:r>
                        <w:r>
                          <w:rPr>
                            <w:rFonts w:ascii="Consolas"/>
                            <w:b/>
                            <w:color w:val="AA21FF"/>
                            <w:spacing w:val="-4"/>
                            <w:sz w:val="19"/>
                          </w:rPr>
                          <w:t>=</w:t>
                        </w:r>
                        <w:r>
                          <w:rPr>
                            <w:rFonts w:ascii="Consolas"/>
                            <w:color w:val="008700"/>
                            <w:spacing w:val="-4"/>
                            <w:sz w:val="19"/>
                          </w:rPr>
                          <w:t>10</w:t>
                        </w:r>
                      </w:p>
                      <w:p w14:paraId="20A50B5D">
                        <w:pPr>
                          <w:spacing w:before="0" w:line="276" w:lineRule="auto"/>
                          <w:ind w:left="60" w:right="3139" w:firstLine="0"/>
                          <w:jc w:val="left"/>
                          <w:rPr>
                            <w:rFonts w:ascii="Consolas"/>
                            <w:sz w:val="19"/>
                          </w:rPr>
                        </w:pPr>
                        <w:r>
                          <w:rPr>
                            <w:rFonts w:ascii="Consolas"/>
                            <w:color w:val="202020"/>
                            <w:sz w:val="19"/>
                          </w:rPr>
                          <w:t xml:space="preserve">expected_pos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empty</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lanes</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angles</w:t>
                        </w:r>
                        <w:r>
                          <w:rPr>
                            <w:rFonts w:ascii="Consolas"/>
                            <w:color w:val="0054AA"/>
                            <w:sz w:val="19"/>
                          </w:rPr>
                          <w:t xml:space="preserve">)]) </w:t>
                        </w:r>
                        <w:r>
                          <w:rPr>
                            <w:rFonts w:ascii="Consolas"/>
                            <w:color w:val="202020"/>
                            <w:spacing w:val="-4"/>
                            <w:sz w:val="19"/>
                          </w:rPr>
                          <w:t>i</w:t>
                        </w:r>
                        <w:r>
                          <w:rPr>
                            <w:rFonts w:ascii="Consolas"/>
                            <w:b/>
                            <w:color w:val="AA21FF"/>
                            <w:spacing w:val="-4"/>
                            <w:sz w:val="19"/>
                          </w:rPr>
                          <w:t>=</w:t>
                        </w:r>
                        <w:r>
                          <w:rPr>
                            <w:rFonts w:ascii="Consolas"/>
                            <w:color w:val="008700"/>
                            <w:spacing w:val="-4"/>
                            <w:sz w:val="19"/>
                          </w:rPr>
                          <w:t>0</w:t>
                        </w:r>
                      </w:p>
                      <w:p w14:paraId="70D62883">
                        <w:pPr>
                          <w:spacing w:before="0" w:line="221" w:lineRule="exact"/>
                          <w:ind w:left="60" w:right="0" w:firstLine="0"/>
                          <w:jc w:val="left"/>
                          <w:rPr>
                            <w:rFonts w:ascii="Consolas"/>
                            <w:sz w:val="19"/>
                          </w:rPr>
                        </w:pPr>
                        <w:r>
                          <w:rPr>
                            <w:rFonts w:ascii="Consolas"/>
                            <w:b/>
                            <w:color w:val="008000"/>
                            <w:sz w:val="19"/>
                          </w:rPr>
                          <w:t>for</w:t>
                        </w:r>
                        <w:r>
                          <w:rPr>
                            <w:rFonts w:ascii="Consolas"/>
                            <w:b/>
                            <w:color w:val="008000"/>
                            <w:spacing w:val="8"/>
                            <w:sz w:val="19"/>
                          </w:rPr>
                          <w:t xml:space="preserve"> </w:t>
                        </w:r>
                        <w:r>
                          <w:rPr>
                            <w:rFonts w:ascii="Consolas"/>
                            <w:color w:val="202020"/>
                            <w:sz w:val="19"/>
                          </w:rPr>
                          <w:t>pos</w:t>
                        </w:r>
                        <w:r>
                          <w:rPr>
                            <w:rFonts w:ascii="Consolas"/>
                            <w:color w:val="202020"/>
                            <w:spacing w:val="9"/>
                            <w:sz w:val="19"/>
                          </w:rPr>
                          <w:t xml:space="preserve"> </w:t>
                        </w:r>
                        <w:r>
                          <w:rPr>
                            <w:rFonts w:ascii="Consolas"/>
                            <w:b/>
                            <w:color w:val="AA21FF"/>
                            <w:sz w:val="19"/>
                          </w:rPr>
                          <w:t>in</w:t>
                        </w:r>
                        <w:r>
                          <w:rPr>
                            <w:rFonts w:ascii="Consolas"/>
                            <w:b/>
                            <w:color w:val="AA21FF"/>
                            <w:spacing w:val="7"/>
                            <w:sz w:val="19"/>
                          </w:rPr>
                          <w:t xml:space="preserve"> </w:t>
                        </w:r>
                        <w:r>
                          <w:rPr>
                            <w:rFonts w:ascii="Consolas"/>
                            <w:color w:val="202020"/>
                            <w:spacing w:val="-2"/>
                            <w:sz w:val="19"/>
                          </w:rPr>
                          <w:t>lanes</w:t>
                        </w:r>
                        <w:r>
                          <w:rPr>
                            <w:rFonts w:ascii="Consolas"/>
                            <w:color w:val="0054AA"/>
                            <w:spacing w:val="-2"/>
                            <w:sz w:val="19"/>
                          </w:rPr>
                          <w:t>:</w:t>
                        </w:r>
                      </w:p>
                    </w:txbxContent>
                  </v:textbox>
                </v:shape>
              </v:group>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6211EBD1">
      <w:pPr>
        <w:spacing w:after="0"/>
        <w:jc w:val="left"/>
        <w:rPr>
          <w:rFonts w:ascii="Consolas"/>
          <w:sz w:val="19"/>
        </w:rPr>
        <w:sectPr>
          <w:pgSz w:w="11910" w:h="16840"/>
          <w:pgMar w:top="1140" w:right="992" w:bottom="280" w:left="1275" w:header="720" w:footer="720" w:gutter="0"/>
          <w:cols w:space="720" w:num="1"/>
        </w:sectPr>
      </w:pPr>
    </w:p>
    <w:p w14:paraId="1F4DA3FE">
      <w:pPr>
        <w:pStyle w:val="9"/>
        <w:ind w:left="933"/>
        <w:rPr>
          <w:rFonts w:ascii="Consolas"/>
          <w:sz w:val="20"/>
        </w:rPr>
      </w:pPr>
      <w:r>
        <w:rPr>
          <w:rFonts w:ascii="Consolas"/>
          <w:sz w:val="20"/>
        </w:rPr>
        <mc:AlternateContent>
          <mc:Choice Requires="wpg">
            <w:drawing>
              <wp:inline distT="0" distB="0" distL="0" distR="0">
                <wp:extent cx="5480050" cy="2325370"/>
                <wp:effectExtent l="9525" t="0" r="0" b="8255"/>
                <wp:docPr id="1101" name="Group 1101"/>
                <wp:cNvGraphicFramePr/>
                <a:graphic xmlns:a="http://schemas.openxmlformats.org/drawingml/2006/main">
                  <a:graphicData uri="http://schemas.microsoft.com/office/word/2010/wordprocessingGroup">
                    <wpg:wgp>
                      <wpg:cNvGrpSpPr/>
                      <wpg:grpSpPr>
                        <a:xfrm>
                          <a:off x="0" y="0"/>
                          <a:ext cx="5480050" cy="2325370"/>
                          <a:chOff x="0" y="0"/>
                          <a:chExt cx="5480050" cy="2325370"/>
                        </a:xfrm>
                      </wpg:grpSpPr>
                      <wps:wsp>
                        <wps:cNvPr id="1102" name="Graphic 1102"/>
                        <wps:cNvSpPr/>
                        <wps:spPr>
                          <a:xfrm>
                            <a:off x="0" y="3"/>
                            <a:ext cx="5480050" cy="2325370"/>
                          </a:xfrm>
                          <a:custGeom>
                            <a:avLst/>
                            <a:gdLst/>
                            <a:ahLst/>
                            <a:cxnLst/>
                            <a:rect l="l" t="t" r="r" b="b"/>
                            <a:pathLst>
                              <a:path w="5480050" h="2325370">
                                <a:moveTo>
                                  <a:pt x="5479758" y="0"/>
                                </a:moveTo>
                                <a:lnTo>
                                  <a:pt x="5470233" y="0"/>
                                </a:lnTo>
                                <a:lnTo>
                                  <a:pt x="5470233" y="2315794"/>
                                </a:lnTo>
                                <a:lnTo>
                                  <a:pt x="9525" y="2315794"/>
                                </a:lnTo>
                                <a:lnTo>
                                  <a:pt x="9525" y="0"/>
                                </a:lnTo>
                                <a:lnTo>
                                  <a:pt x="0" y="0"/>
                                </a:lnTo>
                                <a:lnTo>
                                  <a:pt x="0" y="2315794"/>
                                </a:lnTo>
                                <a:lnTo>
                                  <a:pt x="0" y="2325332"/>
                                </a:lnTo>
                                <a:lnTo>
                                  <a:pt x="9525" y="2325332"/>
                                </a:lnTo>
                                <a:lnTo>
                                  <a:pt x="5470233" y="2325332"/>
                                </a:lnTo>
                                <a:lnTo>
                                  <a:pt x="5479758" y="2325332"/>
                                </a:lnTo>
                                <a:lnTo>
                                  <a:pt x="5479758" y="2315794"/>
                                </a:lnTo>
                                <a:lnTo>
                                  <a:pt x="5479758" y="0"/>
                                </a:lnTo>
                                <a:close/>
                              </a:path>
                            </a:pathLst>
                          </a:custGeom>
                          <a:solidFill>
                            <a:srgbClr val="DFDFDF"/>
                          </a:solidFill>
                        </wps:spPr>
                        <wps:bodyPr wrap="square" lIns="0" tIns="0" rIns="0" bIns="0" rtlCol="0">
                          <a:noAutofit/>
                        </wps:bodyPr>
                      </wps:wsp>
                      <wps:wsp>
                        <wps:cNvPr id="1103" name="Graphic 1103"/>
                        <wps:cNvSpPr/>
                        <wps:spPr>
                          <a:xfrm>
                            <a:off x="9530" y="0"/>
                            <a:ext cx="5461000" cy="2315845"/>
                          </a:xfrm>
                          <a:custGeom>
                            <a:avLst/>
                            <a:gdLst/>
                            <a:ahLst/>
                            <a:cxnLst/>
                            <a:rect l="l" t="t" r="r" b="b"/>
                            <a:pathLst>
                              <a:path w="5461000" h="2315845">
                                <a:moveTo>
                                  <a:pt x="5460707" y="2315797"/>
                                </a:moveTo>
                                <a:lnTo>
                                  <a:pt x="0" y="2315797"/>
                                </a:lnTo>
                                <a:lnTo>
                                  <a:pt x="0" y="0"/>
                                </a:lnTo>
                                <a:lnTo>
                                  <a:pt x="5460707" y="0"/>
                                </a:lnTo>
                                <a:lnTo>
                                  <a:pt x="5460707" y="2315797"/>
                                </a:lnTo>
                                <a:close/>
                              </a:path>
                            </a:pathLst>
                          </a:custGeom>
                          <a:solidFill>
                            <a:srgbClr val="F5F5F5"/>
                          </a:solidFill>
                        </wps:spPr>
                        <wps:bodyPr wrap="square" lIns="0" tIns="0" rIns="0" bIns="0" rtlCol="0">
                          <a:noAutofit/>
                        </wps:bodyPr>
                      </wps:wsp>
                      <wps:wsp>
                        <wps:cNvPr id="1104" name="Textbox 1104"/>
                        <wps:cNvSpPr txBox="1"/>
                        <wps:spPr>
                          <a:xfrm>
                            <a:off x="9530" y="0"/>
                            <a:ext cx="5461000" cy="2315845"/>
                          </a:xfrm>
                          <a:prstGeom prst="rect">
                            <a:avLst/>
                          </a:prstGeom>
                        </wps:spPr>
                        <wps:txbx>
                          <w:txbxContent>
                            <w:p w14:paraId="049F517F">
                              <w:pPr>
                                <w:spacing w:before="20"/>
                                <w:ind w:left="489" w:right="0" w:firstLine="0"/>
                                <w:jc w:val="left"/>
                                <w:rPr>
                                  <w:rFonts w:ascii="Consolas"/>
                                  <w:sz w:val="19"/>
                                </w:rPr>
                              </w:pPr>
                              <w:r>
                                <w:rPr>
                                  <w:rFonts w:ascii="Consolas"/>
                                  <w:color w:val="202020"/>
                                  <w:sz w:val="19"/>
                                </w:rPr>
                                <w:t>j</w:t>
                              </w:r>
                              <w:r>
                                <w:rPr>
                                  <w:rFonts w:ascii="Consolas"/>
                                  <w:color w:val="202020"/>
                                  <w:spacing w:val="5"/>
                                  <w:sz w:val="19"/>
                                </w:rPr>
                                <w:t xml:space="preserve"> </w:t>
                              </w:r>
                              <w:r>
                                <w:rPr>
                                  <w:rFonts w:ascii="Consolas"/>
                                  <w:b/>
                                  <w:color w:val="AA21FF"/>
                                  <w:sz w:val="19"/>
                                </w:rPr>
                                <w:t>=</w:t>
                              </w:r>
                              <w:r>
                                <w:rPr>
                                  <w:rFonts w:ascii="Consolas"/>
                                  <w:b/>
                                  <w:color w:val="AA21FF"/>
                                  <w:spacing w:val="5"/>
                                  <w:sz w:val="19"/>
                                </w:rPr>
                                <w:t xml:space="preserve"> </w:t>
                              </w:r>
                              <w:r>
                                <w:rPr>
                                  <w:rFonts w:ascii="Consolas"/>
                                  <w:color w:val="008700"/>
                                  <w:spacing w:val="-10"/>
                                  <w:sz w:val="19"/>
                                </w:rPr>
                                <w:t>0</w:t>
                              </w:r>
                            </w:p>
                            <w:p w14:paraId="651D2DF3">
                              <w:pPr>
                                <w:spacing w:before="33"/>
                                <w:ind w:left="489" w:right="0" w:firstLine="0"/>
                                <w:jc w:val="left"/>
                                <w:rPr>
                                  <w:rFonts w:ascii="Consolas"/>
                                  <w:sz w:val="19"/>
                                </w:rPr>
                              </w:pPr>
                              <w:r>
                                <w:rPr>
                                  <w:rFonts w:ascii="Consolas"/>
                                  <w:b/>
                                  <w:color w:val="008000"/>
                                  <w:sz w:val="19"/>
                                </w:rPr>
                                <w:t>for</w:t>
                              </w:r>
                              <w:r>
                                <w:rPr>
                                  <w:rFonts w:ascii="Consolas"/>
                                  <w:b/>
                                  <w:color w:val="008000"/>
                                  <w:spacing w:val="8"/>
                                  <w:sz w:val="19"/>
                                </w:rPr>
                                <w:t xml:space="preserve"> </w:t>
                              </w:r>
                              <w:r>
                                <w:rPr>
                                  <w:rFonts w:ascii="Consolas"/>
                                  <w:color w:val="202020"/>
                                  <w:sz w:val="19"/>
                                </w:rPr>
                                <w:t>yaw</w:t>
                              </w:r>
                              <w:r>
                                <w:rPr>
                                  <w:rFonts w:ascii="Consolas"/>
                                  <w:color w:val="202020"/>
                                  <w:spacing w:val="9"/>
                                  <w:sz w:val="19"/>
                                </w:rPr>
                                <w:t xml:space="preserve"> </w:t>
                              </w:r>
                              <w:r>
                                <w:rPr>
                                  <w:rFonts w:ascii="Consolas"/>
                                  <w:b/>
                                  <w:color w:val="AA21FF"/>
                                  <w:sz w:val="19"/>
                                </w:rPr>
                                <w:t>in</w:t>
                              </w:r>
                              <w:r>
                                <w:rPr>
                                  <w:rFonts w:ascii="Consolas"/>
                                  <w:b/>
                                  <w:color w:val="AA21FF"/>
                                  <w:spacing w:val="7"/>
                                  <w:sz w:val="19"/>
                                </w:rPr>
                                <w:t xml:space="preserve"> </w:t>
                              </w:r>
                              <w:r>
                                <w:rPr>
                                  <w:rFonts w:ascii="Consolas"/>
                                  <w:color w:val="202020"/>
                                  <w:spacing w:val="-2"/>
                                  <w:sz w:val="19"/>
                                </w:rPr>
                                <w:t>angles</w:t>
                              </w:r>
                              <w:r>
                                <w:rPr>
                                  <w:rFonts w:ascii="Consolas"/>
                                  <w:color w:val="0054AA"/>
                                  <w:spacing w:val="-2"/>
                                  <w:sz w:val="19"/>
                                </w:rPr>
                                <w:t>:</w:t>
                              </w:r>
                            </w:p>
                            <w:p w14:paraId="07C900E4">
                              <w:pPr>
                                <w:spacing w:before="32" w:line="276" w:lineRule="auto"/>
                                <w:ind w:left="918" w:right="3922" w:firstLine="0"/>
                                <w:jc w:val="left"/>
                                <w:rPr>
                                  <w:rFonts w:ascii="Consolas"/>
                                  <w:sz w:val="19"/>
                                </w:rPr>
                              </w:pPr>
                              <w:r>
                                <w:rPr>
                                  <w:rFonts w:ascii="Consolas"/>
                                  <w:color w:val="202020"/>
                                  <w:sz w:val="19"/>
                                </w:rPr>
                                <w:t>y</w:t>
                              </w:r>
                              <w:r>
                                <w:rPr>
                                  <w:rFonts w:ascii="Consolas"/>
                                  <w:color w:val="202020"/>
                                  <w:spacing w:val="40"/>
                                  <w:sz w:val="19"/>
                                </w:rPr>
                                <w:t xml:space="preserve"> </w:t>
                              </w:r>
                              <w:r>
                                <w:rPr>
                                  <w:rFonts w:ascii="Consolas"/>
                                  <w:b/>
                                  <w:color w:val="AA21FF"/>
                                  <w:sz w:val="19"/>
                                </w:rPr>
                                <w:t>=</w:t>
                              </w:r>
                              <w:r>
                                <w:rPr>
                                  <w:rFonts w:ascii="Consolas"/>
                                  <w:b/>
                                  <w:color w:val="AA21FF"/>
                                  <w:spacing w:val="40"/>
                                  <w:sz w:val="19"/>
                                </w:rPr>
                                <w:t xml:space="preserve"> </w:t>
                              </w:r>
                              <w:r>
                                <w:rPr>
                                  <w:rFonts w:ascii="Consolas"/>
                                  <w:color w:val="008700"/>
                                  <w:sz w:val="19"/>
                                </w:rPr>
                                <w:t>10</w:t>
                              </w:r>
                              <w:r>
                                <w:rPr>
                                  <w:rFonts w:ascii="Consolas"/>
                                  <w:color w:val="008700"/>
                                  <w:spacing w:val="40"/>
                                  <w:sz w:val="19"/>
                                </w:rPr>
                                <w:t xml:space="preserve"> </w:t>
                              </w:r>
                              <w:r>
                                <w:rPr>
                                  <w:rFonts w:ascii="Consolas"/>
                                  <w:b/>
                                  <w:color w:val="AA21FF"/>
                                  <w:sz w:val="19"/>
                                </w:rPr>
                                <w:t>-</w:t>
                              </w:r>
                              <w:r>
                                <w:rPr>
                                  <w:rFonts w:ascii="Consolas"/>
                                  <w:b/>
                                  <w:color w:val="AA21FF"/>
                                  <w:spacing w:val="40"/>
                                  <w:sz w:val="19"/>
                                </w:rPr>
                                <w:t xml:space="preserve"> </w:t>
                              </w:r>
                              <w:r>
                                <w:rPr>
                                  <w:rFonts w:ascii="Consolas"/>
                                  <w:color w:val="202020"/>
                                  <w:sz w:val="19"/>
                                </w:rPr>
                                <w:t>R</w:t>
                              </w:r>
                              <w:r>
                                <w:rPr>
                                  <w:rFonts w:ascii="Consolas"/>
                                  <w:b/>
                                  <w:color w:val="AA21FF"/>
                                  <w:sz w:val="19"/>
                                </w:rPr>
                                <w:t>*</w:t>
                              </w:r>
                              <w:r>
                                <w:rPr>
                                  <w:rFonts w:ascii="Consolas"/>
                                  <w:color w:val="202020"/>
                                  <w:sz w:val="19"/>
                                </w:rPr>
                                <w:t>np</w:t>
                              </w:r>
                              <w:r>
                                <w:rPr>
                                  <w:rFonts w:ascii="Consolas"/>
                                  <w:b/>
                                  <w:color w:val="AA21FF"/>
                                  <w:sz w:val="19"/>
                                </w:rPr>
                                <w:t>.</w:t>
                              </w:r>
                              <w:r>
                                <w:rPr>
                                  <w:rFonts w:ascii="Consolas"/>
                                  <w:color w:val="202020"/>
                                  <w:sz w:val="19"/>
                                </w:rPr>
                                <w:t>sin</w:t>
                              </w:r>
                              <w:r>
                                <w:rPr>
                                  <w:rFonts w:ascii="Consolas"/>
                                  <w:color w:val="0054AA"/>
                                  <w:sz w:val="19"/>
                                </w:rPr>
                                <w:t>(</w:t>
                              </w:r>
                              <w:r>
                                <w:rPr>
                                  <w:rFonts w:ascii="Consolas"/>
                                  <w:color w:val="202020"/>
                                  <w:sz w:val="19"/>
                                </w:rPr>
                                <w:t>np</w:t>
                              </w:r>
                              <w:r>
                                <w:rPr>
                                  <w:rFonts w:ascii="Consolas"/>
                                  <w:b/>
                                  <w:color w:val="AA21FF"/>
                                  <w:sz w:val="19"/>
                                </w:rPr>
                                <w:t>.</w:t>
                              </w:r>
                              <w:r>
                                <w:rPr>
                                  <w:rFonts w:ascii="Consolas"/>
                                  <w:color w:val="202020"/>
                                  <w:sz w:val="19"/>
                                </w:rPr>
                                <w:t>deg2rad</w:t>
                              </w:r>
                              <w:r>
                                <w:rPr>
                                  <w:rFonts w:ascii="Consolas"/>
                                  <w:color w:val="0054AA"/>
                                  <w:sz w:val="19"/>
                                </w:rPr>
                                <w:t>(</w:t>
                              </w:r>
                              <w:r>
                                <w:rPr>
                                  <w:rFonts w:ascii="Consolas"/>
                                  <w:color w:val="202020"/>
                                  <w:sz w:val="19"/>
                                </w:rPr>
                                <w:t>yaw</w:t>
                              </w:r>
                              <w:r>
                                <w:rPr>
                                  <w:rFonts w:ascii="Consolas"/>
                                  <w:color w:val="0054AA"/>
                                  <w:sz w:val="19"/>
                                </w:rPr>
                                <w:t xml:space="preserve">)) </w:t>
                              </w:r>
                              <w:r>
                                <w:rPr>
                                  <w:rFonts w:ascii="Consolas"/>
                                  <w:color w:val="202020"/>
                                  <w:sz w:val="19"/>
                                </w:rPr>
                                <w:t xml:space="preserve">x </w:t>
                              </w:r>
                              <w:r>
                                <w:rPr>
                                  <w:rFonts w:ascii="Consolas"/>
                                  <w:b/>
                                  <w:color w:val="AA21FF"/>
                                  <w:sz w:val="19"/>
                                </w:rPr>
                                <w:t xml:space="preserve">= </w:t>
                              </w:r>
                              <w:r>
                                <w:rPr>
                                  <w:rFonts w:ascii="Consolas"/>
                                  <w:color w:val="008700"/>
                                  <w:sz w:val="19"/>
                                </w:rPr>
                                <w:t xml:space="preserve">130 </w:t>
                              </w:r>
                              <w:r>
                                <w:rPr>
                                  <w:rFonts w:ascii="Consolas"/>
                                  <w:b/>
                                  <w:color w:val="AA21FF"/>
                                  <w:sz w:val="19"/>
                                </w:rPr>
                                <w:t xml:space="preserve">+ </w:t>
                              </w:r>
                              <w:r>
                                <w:rPr>
                                  <w:rFonts w:ascii="Consolas"/>
                                  <w:color w:val="202020"/>
                                  <w:sz w:val="19"/>
                                </w:rPr>
                                <w:t>R</w:t>
                              </w:r>
                              <w:r>
                                <w:rPr>
                                  <w:rFonts w:ascii="Consolas"/>
                                  <w:b/>
                                  <w:color w:val="AA21FF"/>
                                  <w:sz w:val="19"/>
                                </w:rPr>
                                <w:t>*</w:t>
                              </w:r>
                              <w:r>
                                <w:rPr>
                                  <w:rFonts w:ascii="Consolas"/>
                                  <w:color w:val="202020"/>
                                  <w:sz w:val="19"/>
                                </w:rPr>
                                <w:t>np</w:t>
                              </w:r>
                              <w:r>
                                <w:rPr>
                                  <w:rFonts w:ascii="Consolas"/>
                                  <w:b/>
                                  <w:color w:val="AA21FF"/>
                                  <w:sz w:val="19"/>
                                </w:rPr>
                                <w:t>.</w:t>
                              </w:r>
                              <w:r>
                                <w:rPr>
                                  <w:rFonts w:ascii="Consolas"/>
                                  <w:color w:val="202020"/>
                                  <w:sz w:val="19"/>
                                </w:rPr>
                                <w:t>cos</w:t>
                              </w:r>
                              <w:r>
                                <w:rPr>
                                  <w:rFonts w:ascii="Consolas"/>
                                  <w:color w:val="0054AA"/>
                                  <w:sz w:val="19"/>
                                </w:rPr>
                                <w:t>(</w:t>
                              </w:r>
                              <w:r>
                                <w:rPr>
                                  <w:rFonts w:ascii="Consolas"/>
                                  <w:color w:val="202020"/>
                                  <w:sz w:val="19"/>
                                </w:rPr>
                                <w:t>np</w:t>
                              </w:r>
                              <w:r>
                                <w:rPr>
                                  <w:rFonts w:ascii="Consolas"/>
                                  <w:b/>
                                  <w:color w:val="AA21FF"/>
                                  <w:sz w:val="19"/>
                                </w:rPr>
                                <w:t>.</w:t>
                              </w:r>
                              <w:r>
                                <w:rPr>
                                  <w:rFonts w:ascii="Consolas"/>
                                  <w:color w:val="202020"/>
                                  <w:sz w:val="19"/>
                                </w:rPr>
                                <w:t>deg2rad</w:t>
                              </w:r>
                              <w:r>
                                <w:rPr>
                                  <w:rFonts w:ascii="Consolas"/>
                                  <w:color w:val="0054AA"/>
                                  <w:sz w:val="19"/>
                                </w:rPr>
                                <w:t>(</w:t>
                              </w:r>
                              <w:r>
                                <w:rPr>
                                  <w:rFonts w:ascii="Consolas"/>
                                  <w:color w:val="202020"/>
                                  <w:sz w:val="19"/>
                                </w:rPr>
                                <w:t>yaw</w:t>
                              </w:r>
                              <w:r>
                                <w:rPr>
                                  <w:rFonts w:ascii="Consolas"/>
                                  <w:color w:val="0054AA"/>
                                  <w:sz w:val="19"/>
                                </w:rPr>
                                <w:t xml:space="preserve">)) </w:t>
                              </w:r>
                              <w:r>
                                <w:rPr>
                                  <w:rFonts w:ascii="Consolas"/>
                                  <w:color w:val="202020"/>
                                  <w:spacing w:val="-2"/>
                                  <w:sz w:val="19"/>
                                </w:rPr>
                                <w:t>z</w:t>
                              </w:r>
                              <w:r>
                                <w:rPr>
                                  <w:rFonts w:ascii="Consolas"/>
                                  <w:b/>
                                  <w:color w:val="AA21FF"/>
                                  <w:spacing w:val="-2"/>
                                  <w:sz w:val="19"/>
                                </w:rPr>
                                <w:t>=-</w:t>
                              </w:r>
                              <w:r>
                                <w:rPr>
                                  <w:rFonts w:ascii="Consolas"/>
                                  <w:color w:val="008700"/>
                                  <w:spacing w:val="-2"/>
                                  <w:sz w:val="19"/>
                                </w:rPr>
                                <w:t>10</w:t>
                              </w:r>
                            </w:p>
                            <w:p w14:paraId="00004146">
                              <w:pPr>
                                <w:spacing w:before="0" w:line="220" w:lineRule="exact"/>
                                <w:ind w:left="918" w:right="0" w:firstLine="0"/>
                                <w:jc w:val="left"/>
                                <w:rPr>
                                  <w:rFonts w:ascii="Consolas"/>
                                  <w:sz w:val="19"/>
                                </w:rPr>
                              </w:pPr>
                              <w:r>
                                <w:rPr>
                                  <w:rFonts w:ascii="Consolas"/>
                                  <w:color w:val="202020"/>
                                  <w:sz w:val="19"/>
                                </w:rPr>
                                <w:t>vector_cam</w:t>
                              </w:r>
                              <w:r>
                                <w:rPr>
                                  <w:rFonts w:ascii="Consolas"/>
                                  <w:color w:val="202020"/>
                                  <w:spacing w:val="14"/>
                                  <w:sz w:val="19"/>
                                </w:rPr>
                                <w:t xml:space="preserve"> </w:t>
                              </w:r>
                              <w:r>
                                <w:rPr>
                                  <w:rFonts w:ascii="Consolas"/>
                                  <w:b/>
                                  <w:color w:val="AA21FF"/>
                                  <w:sz w:val="19"/>
                                </w:rPr>
                                <w:t>=</w:t>
                              </w:r>
                              <w:r>
                                <w:rPr>
                                  <w:rFonts w:ascii="Consolas"/>
                                  <w:b/>
                                  <w:color w:val="AA21FF"/>
                                  <w:spacing w:val="14"/>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array</w:t>
                              </w:r>
                              <w:r>
                                <w:rPr>
                                  <w:rFonts w:ascii="Consolas"/>
                                  <w:color w:val="0054AA"/>
                                  <w:spacing w:val="-2"/>
                                  <w:sz w:val="19"/>
                                </w:rPr>
                                <w:t>([</w:t>
                              </w:r>
                              <w:r>
                                <w:rPr>
                                  <w:rFonts w:ascii="Consolas"/>
                                  <w:color w:val="202020"/>
                                  <w:spacing w:val="-2"/>
                                  <w:sz w:val="19"/>
                                </w:rPr>
                                <w:t>x</w:t>
                              </w:r>
                              <w:r>
                                <w:rPr>
                                  <w:rFonts w:ascii="Consolas"/>
                                  <w:color w:val="0054AA"/>
                                  <w:spacing w:val="-2"/>
                                  <w:sz w:val="19"/>
                                </w:rPr>
                                <w:t>,</w:t>
                              </w:r>
                              <w:r>
                                <w:rPr>
                                  <w:rFonts w:ascii="Consolas"/>
                                  <w:color w:val="202020"/>
                                  <w:spacing w:val="-2"/>
                                  <w:sz w:val="19"/>
                                </w:rPr>
                                <w:t>y</w:t>
                              </w:r>
                              <w:r>
                                <w:rPr>
                                  <w:rFonts w:ascii="Consolas"/>
                                  <w:color w:val="0054AA"/>
                                  <w:spacing w:val="-2"/>
                                  <w:sz w:val="19"/>
                                </w:rPr>
                                <w:t>,</w:t>
                              </w:r>
                              <w:r>
                                <w:rPr>
                                  <w:rFonts w:ascii="Consolas"/>
                                  <w:color w:val="202020"/>
                                  <w:spacing w:val="-2"/>
                                  <w:sz w:val="19"/>
                                </w:rPr>
                                <w:t>z</w:t>
                              </w:r>
                              <w:r>
                                <w:rPr>
                                  <w:rFonts w:ascii="Consolas"/>
                                  <w:color w:val="0054AA"/>
                                  <w:spacing w:val="-2"/>
                                  <w:sz w:val="19"/>
                                </w:rPr>
                                <w:t>])</w:t>
                              </w:r>
                            </w:p>
                            <w:p w14:paraId="0BE98E43">
                              <w:pPr>
                                <w:spacing w:before="33" w:line="276" w:lineRule="auto"/>
                                <w:ind w:left="918" w:right="3139" w:firstLine="0"/>
                                <w:jc w:val="left"/>
                                <w:rPr>
                                  <w:rFonts w:ascii="Consolas"/>
                                  <w:sz w:val="19"/>
                                </w:rPr>
                              </w:pPr>
                              <w:r>
                                <w:rPr>
                                  <w:rFonts w:ascii="Consolas"/>
                                  <w:color w:val="202020"/>
                                  <w:sz w:val="19"/>
                                </w:rPr>
                                <w:t xml:space="preserve">vector_car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008700"/>
                                  <w:sz w:val="19"/>
                                </w:rPr>
                                <w:t>100</w:t>
                              </w:r>
                              <w:r>
                                <w:rPr>
                                  <w:rFonts w:ascii="Consolas"/>
                                  <w:color w:val="0054AA"/>
                                  <w:sz w:val="19"/>
                                </w:rPr>
                                <w:t>,</w:t>
                              </w:r>
                              <w:r>
                                <w:rPr>
                                  <w:rFonts w:ascii="Consolas"/>
                                  <w:color w:val="008700"/>
                                  <w:sz w:val="19"/>
                                </w:rPr>
                                <w:t>2</w:t>
                              </w:r>
                              <w:r>
                                <w:rPr>
                                  <w:rFonts w:ascii="Consolas"/>
                                  <w:b/>
                                  <w:color w:val="AA21FF"/>
                                  <w:sz w:val="19"/>
                                </w:rPr>
                                <w:t>*</w:t>
                              </w:r>
                              <w:r>
                                <w:rPr>
                                  <w:rFonts w:ascii="Consolas"/>
                                  <w:color w:val="0054AA"/>
                                  <w:sz w:val="19"/>
                                </w:rPr>
                                <w:t>(</w:t>
                              </w:r>
                              <w:r>
                                <w:rPr>
                                  <w:rFonts w:ascii="Consolas"/>
                                  <w:color w:val="202020"/>
                                  <w:sz w:val="19"/>
                                </w:rPr>
                                <w:t>pos</w:t>
                              </w:r>
                              <w:r>
                                <w:rPr>
                                  <w:rFonts w:ascii="Consolas"/>
                                  <w:color w:val="0054AA"/>
                                  <w:sz w:val="19"/>
                                </w:rPr>
                                <w:t xml:space="preserve">) , </w:t>
                              </w:r>
                              <w:r>
                                <w:rPr>
                                  <w:rFonts w:ascii="Consolas"/>
                                  <w:color w:val="008700"/>
                                  <w:sz w:val="19"/>
                                </w:rPr>
                                <w:t>0</w:t>
                              </w:r>
                              <w:r>
                                <w:rPr>
                                  <w:rFonts w:ascii="Consolas"/>
                                  <w:color w:val="0054AA"/>
                                  <w:sz w:val="19"/>
                                </w:rPr>
                                <w:t xml:space="preserve">]) </w:t>
                              </w:r>
                              <w:r>
                                <w:rPr>
                                  <w:rFonts w:ascii="Consolas"/>
                                  <w:color w:val="202020"/>
                                  <w:sz w:val="19"/>
                                </w:rPr>
                                <w:t xml:space="preserve">diff </w:t>
                              </w:r>
                              <w:r>
                                <w:rPr>
                                  <w:rFonts w:ascii="Consolas"/>
                                  <w:b/>
                                  <w:color w:val="AA21FF"/>
                                  <w:sz w:val="19"/>
                                </w:rPr>
                                <w:t xml:space="preserve">= </w:t>
                              </w:r>
                              <w:r>
                                <w:rPr>
                                  <w:rFonts w:ascii="Consolas"/>
                                  <w:color w:val="202020"/>
                                  <w:sz w:val="19"/>
                                </w:rPr>
                                <w:t>vector_car</w:t>
                              </w:r>
                              <w:r>
                                <w:rPr>
                                  <w:rFonts w:ascii="Consolas"/>
                                  <w:b/>
                                  <w:color w:val="AA21FF"/>
                                  <w:sz w:val="19"/>
                                </w:rPr>
                                <w:t>-</w:t>
                              </w:r>
                              <w:r>
                                <w:rPr>
                                  <w:rFonts w:ascii="Consolas"/>
                                  <w:color w:val="202020"/>
                                  <w:sz w:val="19"/>
                                </w:rPr>
                                <w:t>vector_cam</w:t>
                              </w:r>
                            </w:p>
                            <w:p w14:paraId="09B648B3">
                              <w:pPr>
                                <w:spacing w:before="0" w:line="276" w:lineRule="auto"/>
                                <w:ind w:left="918" w:right="4688" w:firstLine="0"/>
                                <w:jc w:val="left"/>
                                <w:rPr>
                                  <w:rFonts w:ascii="Consolas"/>
                                  <w:sz w:val="19"/>
                                </w:rPr>
                              </w:pPr>
                              <w:r>
                                <w:rPr>
                                  <w:rFonts w:ascii="Consolas"/>
                                  <w:color w:val="202020"/>
                                  <w:sz w:val="19"/>
                                </w:rPr>
                                <w:t>expected_pos</w:t>
                              </w:r>
                              <w:r>
                                <w:rPr>
                                  <w:rFonts w:ascii="Consolas"/>
                                  <w:color w:val="0054AA"/>
                                  <w:sz w:val="19"/>
                                </w:rPr>
                                <w:t>[</w:t>
                              </w:r>
                              <w:r>
                                <w:rPr>
                                  <w:rFonts w:ascii="Consolas"/>
                                  <w:color w:val="202020"/>
                                  <w:sz w:val="19"/>
                                </w:rPr>
                                <w:t>i</w:t>
                              </w:r>
                              <w:r>
                                <w:rPr>
                                  <w:rFonts w:ascii="Consolas"/>
                                  <w:color w:val="0054AA"/>
                                  <w:sz w:val="19"/>
                                </w:rPr>
                                <w:t>,</w:t>
                              </w:r>
                              <w:r>
                                <w:rPr>
                                  <w:rFonts w:ascii="Consolas"/>
                                  <w:color w:val="202020"/>
                                  <w:sz w:val="19"/>
                                </w:rPr>
                                <w:t>j</w:t>
                              </w:r>
                              <w:r>
                                <w:rPr>
                                  <w:rFonts w:ascii="Consolas"/>
                                  <w:color w:val="0054AA"/>
                                  <w:sz w:val="19"/>
                                </w:rPr>
                                <w:t xml:space="preserve">] </w:t>
                              </w:r>
                              <w:r>
                                <w:rPr>
                                  <w:rFonts w:ascii="Consolas"/>
                                  <w:b/>
                                  <w:color w:val="AA21FF"/>
                                  <w:sz w:val="19"/>
                                </w:rPr>
                                <w:t xml:space="preserve">= </w:t>
                              </w:r>
                              <w:r>
                                <w:rPr>
                                  <w:rFonts w:ascii="Consolas"/>
                                  <w:color w:val="202020"/>
                                  <w:sz w:val="19"/>
                                </w:rPr>
                                <w:t>diff</w:t>
                              </w:r>
                              <w:r>
                                <w:rPr>
                                  <w:rFonts w:ascii="Consolas"/>
                                  <w:color w:val="0054AA"/>
                                  <w:sz w:val="19"/>
                                </w:rPr>
                                <w:t>[</w:t>
                              </w:r>
                              <w:r>
                                <w:rPr>
                                  <w:rFonts w:ascii="Consolas"/>
                                  <w:color w:val="008700"/>
                                  <w:sz w:val="19"/>
                                </w:rPr>
                                <w:t>1</w:t>
                              </w:r>
                              <w:r>
                                <w:rPr>
                                  <w:rFonts w:ascii="Consolas"/>
                                  <w:color w:val="0054AA"/>
                                  <w:sz w:val="19"/>
                                </w:rPr>
                                <w:t xml:space="preserve">] </w:t>
                              </w:r>
                              <w:r>
                                <w:rPr>
                                  <w:rFonts w:ascii="Consolas"/>
                                  <w:color w:val="202020"/>
                                  <w:spacing w:val="-4"/>
                                  <w:sz w:val="19"/>
                                </w:rPr>
                                <w:t>j</w:t>
                              </w:r>
                              <w:r>
                                <w:rPr>
                                  <w:rFonts w:ascii="Consolas"/>
                                  <w:b/>
                                  <w:color w:val="AA21FF"/>
                                  <w:spacing w:val="-4"/>
                                  <w:sz w:val="19"/>
                                </w:rPr>
                                <w:t>+=</w:t>
                              </w:r>
                              <w:r>
                                <w:rPr>
                                  <w:rFonts w:ascii="Consolas"/>
                                  <w:color w:val="008700"/>
                                  <w:spacing w:val="-4"/>
                                  <w:sz w:val="19"/>
                                </w:rPr>
                                <w:t>1</w:t>
                              </w:r>
                            </w:p>
                            <w:p w14:paraId="6FB45864">
                              <w:pPr>
                                <w:spacing w:before="0" w:line="221" w:lineRule="exact"/>
                                <w:ind w:left="489" w:right="0" w:firstLine="0"/>
                                <w:jc w:val="left"/>
                                <w:rPr>
                                  <w:rFonts w:ascii="Consolas"/>
                                  <w:sz w:val="19"/>
                                </w:rPr>
                              </w:pPr>
                              <w:r>
                                <w:rPr>
                                  <w:rFonts w:ascii="Consolas"/>
                                  <w:color w:val="202020"/>
                                  <w:spacing w:val="-4"/>
                                  <w:sz w:val="19"/>
                                </w:rPr>
                                <w:t>i</w:t>
                              </w:r>
                              <w:r>
                                <w:rPr>
                                  <w:rFonts w:ascii="Consolas"/>
                                  <w:b/>
                                  <w:color w:val="AA21FF"/>
                                  <w:spacing w:val="-4"/>
                                  <w:sz w:val="19"/>
                                </w:rPr>
                                <w:t>+=</w:t>
                              </w:r>
                              <w:r>
                                <w:rPr>
                                  <w:rFonts w:ascii="Consolas"/>
                                  <w:color w:val="008700"/>
                                  <w:spacing w:val="-4"/>
                                  <w:sz w:val="19"/>
                                </w:rPr>
                                <w:t>1</w:t>
                              </w:r>
                            </w:p>
                            <w:p w14:paraId="1029DEFE">
                              <w:pPr>
                                <w:spacing w:before="64" w:line="240" w:lineRule="auto"/>
                                <w:rPr>
                                  <w:rFonts w:ascii="Consolas"/>
                                  <w:sz w:val="19"/>
                                </w:rPr>
                              </w:pPr>
                            </w:p>
                            <w:p w14:paraId="61D8475D">
                              <w:pPr>
                                <w:spacing w:before="0" w:line="276" w:lineRule="auto"/>
                                <w:ind w:left="60" w:right="2836" w:firstLine="0"/>
                                <w:jc w:val="left"/>
                                <w:rPr>
                                  <w:rFonts w:ascii="Consolas"/>
                                  <w:sz w:val="19"/>
                                </w:rPr>
                              </w:pPr>
                              <w:r>
                                <w:rPr>
                                  <w:rFonts w:ascii="Consolas"/>
                                  <w:color w:val="202020"/>
                                  <w:sz w:val="19"/>
                                </w:rPr>
                                <w:t xml:space="preserve">df </w:t>
                              </w:r>
                              <w:r>
                                <w:rPr>
                                  <w:rFonts w:ascii="Consolas"/>
                                  <w:b/>
                                  <w:color w:val="AA21FF"/>
                                  <w:sz w:val="19"/>
                                </w:rPr>
                                <w:t xml:space="preserve">= </w:t>
                              </w:r>
                              <w:r>
                                <w:rPr>
                                  <w:rFonts w:ascii="Consolas"/>
                                  <w:color w:val="202020"/>
                                  <w:sz w:val="19"/>
                                </w:rPr>
                                <w:t>pd</w:t>
                              </w:r>
                              <w:r>
                                <w:rPr>
                                  <w:rFonts w:ascii="Consolas"/>
                                  <w:b/>
                                  <w:color w:val="AA21FF"/>
                                  <w:sz w:val="19"/>
                                </w:rPr>
                                <w:t>.</w:t>
                              </w:r>
                              <w:r>
                                <w:rPr>
                                  <w:rFonts w:ascii="Consolas"/>
                                  <w:color w:val="202020"/>
                                  <w:sz w:val="19"/>
                                </w:rPr>
                                <w:t>DataFrame</w:t>
                              </w:r>
                              <w:r>
                                <w:rPr>
                                  <w:rFonts w:ascii="Consolas"/>
                                  <w:color w:val="0054AA"/>
                                  <w:sz w:val="19"/>
                                </w:rPr>
                                <w:t>(</w:t>
                              </w:r>
                              <w:r>
                                <w:rPr>
                                  <w:rFonts w:ascii="Consolas"/>
                                  <w:color w:val="202020"/>
                                  <w:sz w:val="19"/>
                                </w:rPr>
                                <w:t>expected_pos</w:t>
                              </w:r>
                              <w:r>
                                <w:rPr>
                                  <w:rFonts w:ascii="Consolas"/>
                                  <w:color w:val="0054AA"/>
                                  <w:sz w:val="19"/>
                                </w:rPr>
                                <w:t>,</w:t>
                              </w:r>
                              <w:r>
                                <w:rPr>
                                  <w:rFonts w:ascii="Consolas"/>
                                  <w:color w:val="202020"/>
                                  <w:sz w:val="19"/>
                                </w:rPr>
                                <w:t>columns</w:t>
                              </w:r>
                              <w:r>
                                <w:rPr>
                                  <w:rFonts w:ascii="Consolas"/>
                                  <w:b/>
                                  <w:color w:val="AA21FF"/>
                                  <w:sz w:val="19"/>
                                </w:rPr>
                                <w:t>=</w:t>
                              </w:r>
                              <w:r>
                                <w:rPr>
                                  <w:rFonts w:ascii="Consolas"/>
                                  <w:color w:val="202020"/>
                                  <w:sz w:val="19"/>
                                </w:rPr>
                                <w:t>angles</w:t>
                              </w:r>
                              <w:r>
                                <w:rPr>
                                  <w:rFonts w:ascii="Consolas"/>
                                  <w:color w:val="0054AA"/>
                                  <w:sz w:val="19"/>
                                </w:rPr>
                                <w:t xml:space="preserve">) </w:t>
                              </w:r>
                              <w:r>
                                <w:rPr>
                                  <w:rFonts w:ascii="Consolas"/>
                                  <w:color w:val="202020"/>
                                  <w:spacing w:val="-2"/>
                                  <w:sz w:val="19"/>
                                </w:rPr>
                                <w:t>display</w:t>
                              </w:r>
                              <w:r>
                                <w:rPr>
                                  <w:rFonts w:ascii="Consolas"/>
                                  <w:color w:val="0054AA"/>
                                  <w:spacing w:val="-2"/>
                                  <w:sz w:val="19"/>
                                </w:rPr>
                                <w:t>(</w:t>
                              </w:r>
                              <w:r>
                                <w:rPr>
                                  <w:rFonts w:ascii="Consolas"/>
                                  <w:color w:val="202020"/>
                                  <w:spacing w:val="-2"/>
                                  <w:sz w:val="19"/>
                                </w:rPr>
                                <w:t>df</w:t>
                              </w:r>
                              <w:r>
                                <w:rPr>
                                  <w:rFonts w:ascii="Consolas"/>
                                  <w:color w:val="0054AA"/>
                                  <w:spacing w:val="-2"/>
                                  <w:sz w:val="19"/>
                                </w:rPr>
                                <w:t>)</w:t>
                              </w:r>
                            </w:p>
                          </w:txbxContent>
                        </wps:txbx>
                        <wps:bodyPr wrap="square" lIns="0" tIns="0" rIns="0" bIns="0" rtlCol="0">
                          <a:noAutofit/>
                        </wps:bodyPr>
                      </wps:wsp>
                    </wpg:wgp>
                  </a:graphicData>
                </a:graphic>
              </wp:inline>
            </w:drawing>
          </mc:Choice>
          <mc:Fallback>
            <w:pict>
              <v:group id="_x0000_s1026" o:spid="_x0000_s1026" o:spt="203" style="height:183.1pt;width:431.5pt;" coordsize="5480050,2325370" o:gfxdata="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">
                <o:lock v:ext="edit" aspectratio="f"/>
                <v:shape id="Graphic 1102" o:spid="_x0000_s1026" o:spt="100" style="position:absolute;left:0;top:3;height:2325370;width:5480050;" fillcolor="#DFDFDF" filled="t" stroked="f" coordsize="5480050,2325370" o:gfxdata="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zsz2vQAA&#10;AN0AAAAPAAAAAAAAAAEAIAAAACIAAABkcnMvZG93bnJldi54bWxQSwECFAAUAAAACACHTuJAMy8F&#10;njsAAAA5AAAAEAAAAAAAAAABACAAAAAMAQAAZHJzL3NoYXBleG1sLnhtbFBLBQYAAAAABgAGAFsB&#10;AAC2AwAAAAA=&#10;" path="m5479758,0l5470233,0,5470233,2315794,9525,2315794,9525,0,0,0,0,2315794,0,2325332,9525,2325332,5470233,2325332,5479758,2325332,5479758,2315794,5479758,0xe">
                  <v:fill on="t" focussize="0,0"/>
                  <v:stroke on="f"/>
                  <v:imagedata o:title=""/>
                  <o:lock v:ext="edit" aspectratio="f"/>
                  <v:textbox inset="0mm,0mm,0mm,0mm"/>
                </v:shape>
                <v:shape id="Graphic 1103" o:spid="_x0000_s1026" o:spt="100" style="position:absolute;left:9530;top:0;height:2315845;width:5461000;" fillcolor="#F5F5F5" filled="t" stroked="f" coordsize="5461000,2315845" o:gfxdata="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lZBqvQAA&#10;AN0AAAAPAAAAAAAAAAEAIAAAACIAAABkcnMvZG93bnJldi54bWxQSwECFAAUAAAACACHTuJAMy8F&#10;njsAAAA5AAAAEAAAAAAAAAABACAAAAAMAQAAZHJzL3NoYXBleG1sLnhtbFBLBQYAAAAABgAGAFsB&#10;AAC2AwAAAAA=&#10;" path="m5460707,2315797l0,2315797,0,0,5460707,0,5460707,2315797xe">
                  <v:fill on="t" focussize="0,0"/>
                  <v:stroke on="f"/>
                  <v:imagedata o:title=""/>
                  <o:lock v:ext="edit" aspectratio="f"/>
                  <v:textbox inset="0mm,0mm,0mm,0mm"/>
                </v:shape>
                <v:shape id="Textbox 1104" o:spid="_x0000_s1026" o:spt="202" type="#_x0000_t202" style="position:absolute;left:9530;top:0;height:2315845;width:5461000;" filled="f" stroked="f" coordsize="21600,21600" o:gfxdata="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IuJU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49F517F">
                        <w:pPr>
                          <w:spacing w:before="20"/>
                          <w:ind w:left="489" w:right="0" w:firstLine="0"/>
                          <w:jc w:val="left"/>
                          <w:rPr>
                            <w:rFonts w:ascii="Consolas"/>
                            <w:sz w:val="19"/>
                          </w:rPr>
                        </w:pPr>
                        <w:r>
                          <w:rPr>
                            <w:rFonts w:ascii="Consolas"/>
                            <w:color w:val="202020"/>
                            <w:sz w:val="19"/>
                          </w:rPr>
                          <w:t>j</w:t>
                        </w:r>
                        <w:r>
                          <w:rPr>
                            <w:rFonts w:ascii="Consolas"/>
                            <w:color w:val="202020"/>
                            <w:spacing w:val="5"/>
                            <w:sz w:val="19"/>
                          </w:rPr>
                          <w:t xml:space="preserve"> </w:t>
                        </w:r>
                        <w:r>
                          <w:rPr>
                            <w:rFonts w:ascii="Consolas"/>
                            <w:b/>
                            <w:color w:val="AA21FF"/>
                            <w:sz w:val="19"/>
                          </w:rPr>
                          <w:t>=</w:t>
                        </w:r>
                        <w:r>
                          <w:rPr>
                            <w:rFonts w:ascii="Consolas"/>
                            <w:b/>
                            <w:color w:val="AA21FF"/>
                            <w:spacing w:val="5"/>
                            <w:sz w:val="19"/>
                          </w:rPr>
                          <w:t xml:space="preserve"> </w:t>
                        </w:r>
                        <w:r>
                          <w:rPr>
                            <w:rFonts w:ascii="Consolas"/>
                            <w:color w:val="008700"/>
                            <w:spacing w:val="-10"/>
                            <w:sz w:val="19"/>
                          </w:rPr>
                          <w:t>0</w:t>
                        </w:r>
                      </w:p>
                      <w:p w14:paraId="651D2DF3">
                        <w:pPr>
                          <w:spacing w:before="33"/>
                          <w:ind w:left="489" w:right="0" w:firstLine="0"/>
                          <w:jc w:val="left"/>
                          <w:rPr>
                            <w:rFonts w:ascii="Consolas"/>
                            <w:sz w:val="19"/>
                          </w:rPr>
                        </w:pPr>
                        <w:r>
                          <w:rPr>
                            <w:rFonts w:ascii="Consolas"/>
                            <w:b/>
                            <w:color w:val="008000"/>
                            <w:sz w:val="19"/>
                          </w:rPr>
                          <w:t>for</w:t>
                        </w:r>
                        <w:r>
                          <w:rPr>
                            <w:rFonts w:ascii="Consolas"/>
                            <w:b/>
                            <w:color w:val="008000"/>
                            <w:spacing w:val="8"/>
                            <w:sz w:val="19"/>
                          </w:rPr>
                          <w:t xml:space="preserve"> </w:t>
                        </w:r>
                        <w:r>
                          <w:rPr>
                            <w:rFonts w:ascii="Consolas"/>
                            <w:color w:val="202020"/>
                            <w:sz w:val="19"/>
                          </w:rPr>
                          <w:t>yaw</w:t>
                        </w:r>
                        <w:r>
                          <w:rPr>
                            <w:rFonts w:ascii="Consolas"/>
                            <w:color w:val="202020"/>
                            <w:spacing w:val="9"/>
                            <w:sz w:val="19"/>
                          </w:rPr>
                          <w:t xml:space="preserve"> </w:t>
                        </w:r>
                        <w:r>
                          <w:rPr>
                            <w:rFonts w:ascii="Consolas"/>
                            <w:b/>
                            <w:color w:val="AA21FF"/>
                            <w:sz w:val="19"/>
                          </w:rPr>
                          <w:t>in</w:t>
                        </w:r>
                        <w:r>
                          <w:rPr>
                            <w:rFonts w:ascii="Consolas"/>
                            <w:b/>
                            <w:color w:val="AA21FF"/>
                            <w:spacing w:val="7"/>
                            <w:sz w:val="19"/>
                          </w:rPr>
                          <w:t xml:space="preserve"> </w:t>
                        </w:r>
                        <w:r>
                          <w:rPr>
                            <w:rFonts w:ascii="Consolas"/>
                            <w:color w:val="202020"/>
                            <w:spacing w:val="-2"/>
                            <w:sz w:val="19"/>
                          </w:rPr>
                          <w:t>angles</w:t>
                        </w:r>
                        <w:r>
                          <w:rPr>
                            <w:rFonts w:ascii="Consolas"/>
                            <w:color w:val="0054AA"/>
                            <w:spacing w:val="-2"/>
                            <w:sz w:val="19"/>
                          </w:rPr>
                          <w:t>:</w:t>
                        </w:r>
                      </w:p>
                      <w:p w14:paraId="07C900E4">
                        <w:pPr>
                          <w:spacing w:before="32" w:line="276" w:lineRule="auto"/>
                          <w:ind w:left="918" w:right="3922" w:firstLine="0"/>
                          <w:jc w:val="left"/>
                          <w:rPr>
                            <w:rFonts w:ascii="Consolas"/>
                            <w:sz w:val="19"/>
                          </w:rPr>
                        </w:pPr>
                        <w:r>
                          <w:rPr>
                            <w:rFonts w:ascii="Consolas"/>
                            <w:color w:val="202020"/>
                            <w:sz w:val="19"/>
                          </w:rPr>
                          <w:t>y</w:t>
                        </w:r>
                        <w:r>
                          <w:rPr>
                            <w:rFonts w:ascii="Consolas"/>
                            <w:color w:val="202020"/>
                            <w:spacing w:val="40"/>
                            <w:sz w:val="19"/>
                          </w:rPr>
                          <w:t xml:space="preserve"> </w:t>
                        </w:r>
                        <w:r>
                          <w:rPr>
                            <w:rFonts w:ascii="Consolas"/>
                            <w:b/>
                            <w:color w:val="AA21FF"/>
                            <w:sz w:val="19"/>
                          </w:rPr>
                          <w:t>=</w:t>
                        </w:r>
                        <w:r>
                          <w:rPr>
                            <w:rFonts w:ascii="Consolas"/>
                            <w:b/>
                            <w:color w:val="AA21FF"/>
                            <w:spacing w:val="40"/>
                            <w:sz w:val="19"/>
                          </w:rPr>
                          <w:t xml:space="preserve"> </w:t>
                        </w:r>
                        <w:r>
                          <w:rPr>
                            <w:rFonts w:ascii="Consolas"/>
                            <w:color w:val="008700"/>
                            <w:sz w:val="19"/>
                          </w:rPr>
                          <w:t>10</w:t>
                        </w:r>
                        <w:r>
                          <w:rPr>
                            <w:rFonts w:ascii="Consolas"/>
                            <w:color w:val="008700"/>
                            <w:spacing w:val="40"/>
                            <w:sz w:val="19"/>
                          </w:rPr>
                          <w:t xml:space="preserve"> </w:t>
                        </w:r>
                        <w:r>
                          <w:rPr>
                            <w:rFonts w:ascii="Consolas"/>
                            <w:b/>
                            <w:color w:val="AA21FF"/>
                            <w:sz w:val="19"/>
                          </w:rPr>
                          <w:t>-</w:t>
                        </w:r>
                        <w:r>
                          <w:rPr>
                            <w:rFonts w:ascii="Consolas"/>
                            <w:b/>
                            <w:color w:val="AA21FF"/>
                            <w:spacing w:val="40"/>
                            <w:sz w:val="19"/>
                          </w:rPr>
                          <w:t xml:space="preserve"> </w:t>
                        </w:r>
                        <w:r>
                          <w:rPr>
                            <w:rFonts w:ascii="Consolas"/>
                            <w:color w:val="202020"/>
                            <w:sz w:val="19"/>
                          </w:rPr>
                          <w:t>R</w:t>
                        </w:r>
                        <w:r>
                          <w:rPr>
                            <w:rFonts w:ascii="Consolas"/>
                            <w:b/>
                            <w:color w:val="AA21FF"/>
                            <w:sz w:val="19"/>
                          </w:rPr>
                          <w:t>*</w:t>
                        </w:r>
                        <w:r>
                          <w:rPr>
                            <w:rFonts w:ascii="Consolas"/>
                            <w:color w:val="202020"/>
                            <w:sz w:val="19"/>
                          </w:rPr>
                          <w:t>np</w:t>
                        </w:r>
                        <w:r>
                          <w:rPr>
                            <w:rFonts w:ascii="Consolas"/>
                            <w:b/>
                            <w:color w:val="AA21FF"/>
                            <w:sz w:val="19"/>
                          </w:rPr>
                          <w:t>.</w:t>
                        </w:r>
                        <w:r>
                          <w:rPr>
                            <w:rFonts w:ascii="Consolas"/>
                            <w:color w:val="202020"/>
                            <w:sz w:val="19"/>
                          </w:rPr>
                          <w:t>sin</w:t>
                        </w:r>
                        <w:r>
                          <w:rPr>
                            <w:rFonts w:ascii="Consolas"/>
                            <w:color w:val="0054AA"/>
                            <w:sz w:val="19"/>
                          </w:rPr>
                          <w:t>(</w:t>
                        </w:r>
                        <w:r>
                          <w:rPr>
                            <w:rFonts w:ascii="Consolas"/>
                            <w:color w:val="202020"/>
                            <w:sz w:val="19"/>
                          </w:rPr>
                          <w:t>np</w:t>
                        </w:r>
                        <w:r>
                          <w:rPr>
                            <w:rFonts w:ascii="Consolas"/>
                            <w:b/>
                            <w:color w:val="AA21FF"/>
                            <w:sz w:val="19"/>
                          </w:rPr>
                          <w:t>.</w:t>
                        </w:r>
                        <w:r>
                          <w:rPr>
                            <w:rFonts w:ascii="Consolas"/>
                            <w:color w:val="202020"/>
                            <w:sz w:val="19"/>
                          </w:rPr>
                          <w:t>deg2rad</w:t>
                        </w:r>
                        <w:r>
                          <w:rPr>
                            <w:rFonts w:ascii="Consolas"/>
                            <w:color w:val="0054AA"/>
                            <w:sz w:val="19"/>
                          </w:rPr>
                          <w:t>(</w:t>
                        </w:r>
                        <w:r>
                          <w:rPr>
                            <w:rFonts w:ascii="Consolas"/>
                            <w:color w:val="202020"/>
                            <w:sz w:val="19"/>
                          </w:rPr>
                          <w:t>yaw</w:t>
                        </w:r>
                        <w:r>
                          <w:rPr>
                            <w:rFonts w:ascii="Consolas"/>
                            <w:color w:val="0054AA"/>
                            <w:sz w:val="19"/>
                          </w:rPr>
                          <w:t xml:space="preserve">)) </w:t>
                        </w:r>
                        <w:r>
                          <w:rPr>
                            <w:rFonts w:ascii="Consolas"/>
                            <w:color w:val="202020"/>
                            <w:sz w:val="19"/>
                          </w:rPr>
                          <w:t xml:space="preserve">x </w:t>
                        </w:r>
                        <w:r>
                          <w:rPr>
                            <w:rFonts w:ascii="Consolas"/>
                            <w:b/>
                            <w:color w:val="AA21FF"/>
                            <w:sz w:val="19"/>
                          </w:rPr>
                          <w:t xml:space="preserve">= </w:t>
                        </w:r>
                        <w:r>
                          <w:rPr>
                            <w:rFonts w:ascii="Consolas"/>
                            <w:color w:val="008700"/>
                            <w:sz w:val="19"/>
                          </w:rPr>
                          <w:t xml:space="preserve">130 </w:t>
                        </w:r>
                        <w:r>
                          <w:rPr>
                            <w:rFonts w:ascii="Consolas"/>
                            <w:b/>
                            <w:color w:val="AA21FF"/>
                            <w:sz w:val="19"/>
                          </w:rPr>
                          <w:t xml:space="preserve">+ </w:t>
                        </w:r>
                        <w:r>
                          <w:rPr>
                            <w:rFonts w:ascii="Consolas"/>
                            <w:color w:val="202020"/>
                            <w:sz w:val="19"/>
                          </w:rPr>
                          <w:t>R</w:t>
                        </w:r>
                        <w:r>
                          <w:rPr>
                            <w:rFonts w:ascii="Consolas"/>
                            <w:b/>
                            <w:color w:val="AA21FF"/>
                            <w:sz w:val="19"/>
                          </w:rPr>
                          <w:t>*</w:t>
                        </w:r>
                        <w:r>
                          <w:rPr>
                            <w:rFonts w:ascii="Consolas"/>
                            <w:color w:val="202020"/>
                            <w:sz w:val="19"/>
                          </w:rPr>
                          <w:t>np</w:t>
                        </w:r>
                        <w:r>
                          <w:rPr>
                            <w:rFonts w:ascii="Consolas"/>
                            <w:b/>
                            <w:color w:val="AA21FF"/>
                            <w:sz w:val="19"/>
                          </w:rPr>
                          <w:t>.</w:t>
                        </w:r>
                        <w:r>
                          <w:rPr>
                            <w:rFonts w:ascii="Consolas"/>
                            <w:color w:val="202020"/>
                            <w:sz w:val="19"/>
                          </w:rPr>
                          <w:t>cos</w:t>
                        </w:r>
                        <w:r>
                          <w:rPr>
                            <w:rFonts w:ascii="Consolas"/>
                            <w:color w:val="0054AA"/>
                            <w:sz w:val="19"/>
                          </w:rPr>
                          <w:t>(</w:t>
                        </w:r>
                        <w:r>
                          <w:rPr>
                            <w:rFonts w:ascii="Consolas"/>
                            <w:color w:val="202020"/>
                            <w:sz w:val="19"/>
                          </w:rPr>
                          <w:t>np</w:t>
                        </w:r>
                        <w:r>
                          <w:rPr>
                            <w:rFonts w:ascii="Consolas"/>
                            <w:b/>
                            <w:color w:val="AA21FF"/>
                            <w:sz w:val="19"/>
                          </w:rPr>
                          <w:t>.</w:t>
                        </w:r>
                        <w:r>
                          <w:rPr>
                            <w:rFonts w:ascii="Consolas"/>
                            <w:color w:val="202020"/>
                            <w:sz w:val="19"/>
                          </w:rPr>
                          <w:t>deg2rad</w:t>
                        </w:r>
                        <w:r>
                          <w:rPr>
                            <w:rFonts w:ascii="Consolas"/>
                            <w:color w:val="0054AA"/>
                            <w:sz w:val="19"/>
                          </w:rPr>
                          <w:t>(</w:t>
                        </w:r>
                        <w:r>
                          <w:rPr>
                            <w:rFonts w:ascii="Consolas"/>
                            <w:color w:val="202020"/>
                            <w:sz w:val="19"/>
                          </w:rPr>
                          <w:t>yaw</w:t>
                        </w:r>
                        <w:r>
                          <w:rPr>
                            <w:rFonts w:ascii="Consolas"/>
                            <w:color w:val="0054AA"/>
                            <w:sz w:val="19"/>
                          </w:rPr>
                          <w:t xml:space="preserve">)) </w:t>
                        </w:r>
                        <w:r>
                          <w:rPr>
                            <w:rFonts w:ascii="Consolas"/>
                            <w:color w:val="202020"/>
                            <w:spacing w:val="-2"/>
                            <w:sz w:val="19"/>
                          </w:rPr>
                          <w:t>z</w:t>
                        </w:r>
                        <w:r>
                          <w:rPr>
                            <w:rFonts w:ascii="Consolas"/>
                            <w:b/>
                            <w:color w:val="AA21FF"/>
                            <w:spacing w:val="-2"/>
                            <w:sz w:val="19"/>
                          </w:rPr>
                          <w:t>=-</w:t>
                        </w:r>
                        <w:r>
                          <w:rPr>
                            <w:rFonts w:ascii="Consolas"/>
                            <w:color w:val="008700"/>
                            <w:spacing w:val="-2"/>
                            <w:sz w:val="19"/>
                          </w:rPr>
                          <w:t>10</w:t>
                        </w:r>
                      </w:p>
                      <w:p w14:paraId="00004146">
                        <w:pPr>
                          <w:spacing w:before="0" w:line="220" w:lineRule="exact"/>
                          <w:ind w:left="918" w:right="0" w:firstLine="0"/>
                          <w:jc w:val="left"/>
                          <w:rPr>
                            <w:rFonts w:ascii="Consolas"/>
                            <w:sz w:val="19"/>
                          </w:rPr>
                        </w:pPr>
                        <w:r>
                          <w:rPr>
                            <w:rFonts w:ascii="Consolas"/>
                            <w:color w:val="202020"/>
                            <w:sz w:val="19"/>
                          </w:rPr>
                          <w:t>vector_cam</w:t>
                        </w:r>
                        <w:r>
                          <w:rPr>
                            <w:rFonts w:ascii="Consolas"/>
                            <w:color w:val="202020"/>
                            <w:spacing w:val="14"/>
                            <w:sz w:val="19"/>
                          </w:rPr>
                          <w:t xml:space="preserve"> </w:t>
                        </w:r>
                        <w:r>
                          <w:rPr>
                            <w:rFonts w:ascii="Consolas"/>
                            <w:b/>
                            <w:color w:val="AA21FF"/>
                            <w:sz w:val="19"/>
                          </w:rPr>
                          <w:t>=</w:t>
                        </w:r>
                        <w:r>
                          <w:rPr>
                            <w:rFonts w:ascii="Consolas"/>
                            <w:b/>
                            <w:color w:val="AA21FF"/>
                            <w:spacing w:val="14"/>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array</w:t>
                        </w:r>
                        <w:r>
                          <w:rPr>
                            <w:rFonts w:ascii="Consolas"/>
                            <w:color w:val="0054AA"/>
                            <w:spacing w:val="-2"/>
                            <w:sz w:val="19"/>
                          </w:rPr>
                          <w:t>([</w:t>
                        </w:r>
                        <w:r>
                          <w:rPr>
                            <w:rFonts w:ascii="Consolas"/>
                            <w:color w:val="202020"/>
                            <w:spacing w:val="-2"/>
                            <w:sz w:val="19"/>
                          </w:rPr>
                          <w:t>x</w:t>
                        </w:r>
                        <w:r>
                          <w:rPr>
                            <w:rFonts w:ascii="Consolas"/>
                            <w:color w:val="0054AA"/>
                            <w:spacing w:val="-2"/>
                            <w:sz w:val="19"/>
                          </w:rPr>
                          <w:t>,</w:t>
                        </w:r>
                        <w:r>
                          <w:rPr>
                            <w:rFonts w:ascii="Consolas"/>
                            <w:color w:val="202020"/>
                            <w:spacing w:val="-2"/>
                            <w:sz w:val="19"/>
                          </w:rPr>
                          <w:t>y</w:t>
                        </w:r>
                        <w:r>
                          <w:rPr>
                            <w:rFonts w:ascii="Consolas"/>
                            <w:color w:val="0054AA"/>
                            <w:spacing w:val="-2"/>
                            <w:sz w:val="19"/>
                          </w:rPr>
                          <w:t>,</w:t>
                        </w:r>
                        <w:r>
                          <w:rPr>
                            <w:rFonts w:ascii="Consolas"/>
                            <w:color w:val="202020"/>
                            <w:spacing w:val="-2"/>
                            <w:sz w:val="19"/>
                          </w:rPr>
                          <w:t>z</w:t>
                        </w:r>
                        <w:r>
                          <w:rPr>
                            <w:rFonts w:ascii="Consolas"/>
                            <w:color w:val="0054AA"/>
                            <w:spacing w:val="-2"/>
                            <w:sz w:val="19"/>
                          </w:rPr>
                          <w:t>])</w:t>
                        </w:r>
                      </w:p>
                      <w:p w14:paraId="0BE98E43">
                        <w:pPr>
                          <w:spacing w:before="33" w:line="276" w:lineRule="auto"/>
                          <w:ind w:left="918" w:right="3139" w:firstLine="0"/>
                          <w:jc w:val="left"/>
                          <w:rPr>
                            <w:rFonts w:ascii="Consolas"/>
                            <w:sz w:val="19"/>
                          </w:rPr>
                        </w:pPr>
                        <w:r>
                          <w:rPr>
                            <w:rFonts w:ascii="Consolas"/>
                            <w:color w:val="202020"/>
                            <w:sz w:val="19"/>
                          </w:rPr>
                          <w:t xml:space="preserve">vector_car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008700"/>
                            <w:sz w:val="19"/>
                          </w:rPr>
                          <w:t>100</w:t>
                        </w:r>
                        <w:r>
                          <w:rPr>
                            <w:rFonts w:ascii="Consolas"/>
                            <w:color w:val="0054AA"/>
                            <w:sz w:val="19"/>
                          </w:rPr>
                          <w:t>,</w:t>
                        </w:r>
                        <w:r>
                          <w:rPr>
                            <w:rFonts w:ascii="Consolas"/>
                            <w:color w:val="008700"/>
                            <w:sz w:val="19"/>
                          </w:rPr>
                          <w:t>2</w:t>
                        </w:r>
                        <w:r>
                          <w:rPr>
                            <w:rFonts w:ascii="Consolas"/>
                            <w:b/>
                            <w:color w:val="AA21FF"/>
                            <w:sz w:val="19"/>
                          </w:rPr>
                          <w:t>*</w:t>
                        </w:r>
                        <w:r>
                          <w:rPr>
                            <w:rFonts w:ascii="Consolas"/>
                            <w:color w:val="0054AA"/>
                            <w:sz w:val="19"/>
                          </w:rPr>
                          <w:t>(</w:t>
                        </w:r>
                        <w:r>
                          <w:rPr>
                            <w:rFonts w:ascii="Consolas"/>
                            <w:color w:val="202020"/>
                            <w:sz w:val="19"/>
                          </w:rPr>
                          <w:t>pos</w:t>
                        </w:r>
                        <w:r>
                          <w:rPr>
                            <w:rFonts w:ascii="Consolas"/>
                            <w:color w:val="0054AA"/>
                            <w:sz w:val="19"/>
                          </w:rPr>
                          <w:t xml:space="preserve">) , </w:t>
                        </w:r>
                        <w:r>
                          <w:rPr>
                            <w:rFonts w:ascii="Consolas"/>
                            <w:color w:val="008700"/>
                            <w:sz w:val="19"/>
                          </w:rPr>
                          <w:t>0</w:t>
                        </w:r>
                        <w:r>
                          <w:rPr>
                            <w:rFonts w:ascii="Consolas"/>
                            <w:color w:val="0054AA"/>
                            <w:sz w:val="19"/>
                          </w:rPr>
                          <w:t xml:space="preserve">]) </w:t>
                        </w:r>
                        <w:r>
                          <w:rPr>
                            <w:rFonts w:ascii="Consolas"/>
                            <w:color w:val="202020"/>
                            <w:sz w:val="19"/>
                          </w:rPr>
                          <w:t xml:space="preserve">diff </w:t>
                        </w:r>
                        <w:r>
                          <w:rPr>
                            <w:rFonts w:ascii="Consolas"/>
                            <w:b/>
                            <w:color w:val="AA21FF"/>
                            <w:sz w:val="19"/>
                          </w:rPr>
                          <w:t xml:space="preserve">= </w:t>
                        </w:r>
                        <w:r>
                          <w:rPr>
                            <w:rFonts w:ascii="Consolas"/>
                            <w:color w:val="202020"/>
                            <w:sz w:val="19"/>
                          </w:rPr>
                          <w:t>vector_car</w:t>
                        </w:r>
                        <w:r>
                          <w:rPr>
                            <w:rFonts w:ascii="Consolas"/>
                            <w:b/>
                            <w:color w:val="AA21FF"/>
                            <w:sz w:val="19"/>
                          </w:rPr>
                          <w:t>-</w:t>
                        </w:r>
                        <w:r>
                          <w:rPr>
                            <w:rFonts w:ascii="Consolas"/>
                            <w:color w:val="202020"/>
                            <w:sz w:val="19"/>
                          </w:rPr>
                          <w:t>vector_cam</w:t>
                        </w:r>
                      </w:p>
                      <w:p w14:paraId="09B648B3">
                        <w:pPr>
                          <w:spacing w:before="0" w:line="276" w:lineRule="auto"/>
                          <w:ind w:left="918" w:right="4688" w:firstLine="0"/>
                          <w:jc w:val="left"/>
                          <w:rPr>
                            <w:rFonts w:ascii="Consolas"/>
                            <w:sz w:val="19"/>
                          </w:rPr>
                        </w:pPr>
                        <w:r>
                          <w:rPr>
                            <w:rFonts w:ascii="Consolas"/>
                            <w:color w:val="202020"/>
                            <w:sz w:val="19"/>
                          </w:rPr>
                          <w:t>expected_pos</w:t>
                        </w:r>
                        <w:r>
                          <w:rPr>
                            <w:rFonts w:ascii="Consolas"/>
                            <w:color w:val="0054AA"/>
                            <w:sz w:val="19"/>
                          </w:rPr>
                          <w:t>[</w:t>
                        </w:r>
                        <w:r>
                          <w:rPr>
                            <w:rFonts w:ascii="Consolas"/>
                            <w:color w:val="202020"/>
                            <w:sz w:val="19"/>
                          </w:rPr>
                          <w:t>i</w:t>
                        </w:r>
                        <w:r>
                          <w:rPr>
                            <w:rFonts w:ascii="Consolas"/>
                            <w:color w:val="0054AA"/>
                            <w:sz w:val="19"/>
                          </w:rPr>
                          <w:t>,</w:t>
                        </w:r>
                        <w:r>
                          <w:rPr>
                            <w:rFonts w:ascii="Consolas"/>
                            <w:color w:val="202020"/>
                            <w:sz w:val="19"/>
                          </w:rPr>
                          <w:t>j</w:t>
                        </w:r>
                        <w:r>
                          <w:rPr>
                            <w:rFonts w:ascii="Consolas"/>
                            <w:color w:val="0054AA"/>
                            <w:sz w:val="19"/>
                          </w:rPr>
                          <w:t xml:space="preserve">] </w:t>
                        </w:r>
                        <w:r>
                          <w:rPr>
                            <w:rFonts w:ascii="Consolas"/>
                            <w:b/>
                            <w:color w:val="AA21FF"/>
                            <w:sz w:val="19"/>
                          </w:rPr>
                          <w:t xml:space="preserve">= </w:t>
                        </w:r>
                        <w:r>
                          <w:rPr>
                            <w:rFonts w:ascii="Consolas"/>
                            <w:color w:val="202020"/>
                            <w:sz w:val="19"/>
                          </w:rPr>
                          <w:t>diff</w:t>
                        </w:r>
                        <w:r>
                          <w:rPr>
                            <w:rFonts w:ascii="Consolas"/>
                            <w:color w:val="0054AA"/>
                            <w:sz w:val="19"/>
                          </w:rPr>
                          <w:t>[</w:t>
                        </w:r>
                        <w:r>
                          <w:rPr>
                            <w:rFonts w:ascii="Consolas"/>
                            <w:color w:val="008700"/>
                            <w:sz w:val="19"/>
                          </w:rPr>
                          <w:t>1</w:t>
                        </w:r>
                        <w:r>
                          <w:rPr>
                            <w:rFonts w:ascii="Consolas"/>
                            <w:color w:val="0054AA"/>
                            <w:sz w:val="19"/>
                          </w:rPr>
                          <w:t xml:space="preserve">] </w:t>
                        </w:r>
                        <w:r>
                          <w:rPr>
                            <w:rFonts w:ascii="Consolas"/>
                            <w:color w:val="202020"/>
                            <w:spacing w:val="-4"/>
                            <w:sz w:val="19"/>
                          </w:rPr>
                          <w:t>j</w:t>
                        </w:r>
                        <w:r>
                          <w:rPr>
                            <w:rFonts w:ascii="Consolas"/>
                            <w:b/>
                            <w:color w:val="AA21FF"/>
                            <w:spacing w:val="-4"/>
                            <w:sz w:val="19"/>
                          </w:rPr>
                          <w:t>+=</w:t>
                        </w:r>
                        <w:r>
                          <w:rPr>
                            <w:rFonts w:ascii="Consolas"/>
                            <w:color w:val="008700"/>
                            <w:spacing w:val="-4"/>
                            <w:sz w:val="19"/>
                          </w:rPr>
                          <w:t>1</w:t>
                        </w:r>
                      </w:p>
                      <w:p w14:paraId="6FB45864">
                        <w:pPr>
                          <w:spacing w:before="0" w:line="221" w:lineRule="exact"/>
                          <w:ind w:left="489" w:right="0" w:firstLine="0"/>
                          <w:jc w:val="left"/>
                          <w:rPr>
                            <w:rFonts w:ascii="Consolas"/>
                            <w:sz w:val="19"/>
                          </w:rPr>
                        </w:pPr>
                        <w:r>
                          <w:rPr>
                            <w:rFonts w:ascii="Consolas"/>
                            <w:color w:val="202020"/>
                            <w:spacing w:val="-4"/>
                            <w:sz w:val="19"/>
                          </w:rPr>
                          <w:t>i</w:t>
                        </w:r>
                        <w:r>
                          <w:rPr>
                            <w:rFonts w:ascii="Consolas"/>
                            <w:b/>
                            <w:color w:val="AA21FF"/>
                            <w:spacing w:val="-4"/>
                            <w:sz w:val="19"/>
                          </w:rPr>
                          <w:t>+=</w:t>
                        </w:r>
                        <w:r>
                          <w:rPr>
                            <w:rFonts w:ascii="Consolas"/>
                            <w:color w:val="008700"/>
                            <w:spacing w:val="-4"/>
                            <w:sz w:val="19"/>
                          </w:rPr>
                          <w:t>1</w:t>
                        </w:r>
                      </w:p>
                      <w:p w14:paraId="1029DEFE">
                        <w:pPr>
                          <w:spacing w:before="64" w:line="240" w:lineRule="auto"/>
                          <w:rPr>
                            <w:rFonts w:ascii="Consolas"/>
                            <w:sz w:val="19"/>
                          </w:rPr>
                        </w:pPr>
                      </w:p>
                      <w:p w14:paraId="61D8475D">
                        <w:pPr>
                          <w:spacing w:before="0" w:line="276" w:lineRule="auto"/>
                          <w:ind w:left="60" w:right="2836" w:firstLine="0"/>
                          <w:jc w:val="left"/>
                          <w:rPr>
                            <w:rFonts w:ascii="Consolas"/>
                            <w:sz w:val="19"/>
                          </w:rPr>
                        </w:pPr>
                        <w:r>
                          <w:rPr>
                            <w:rFonts w:ascii="Consolas"/>
                            <w:color w:val="202020"/>
                            <w:sz w:val="19"/>
                          </w:rPr>
                          <w:t xml:space="preserve">df </w:t>
                        </w:r>
                        <w:r>
                          <w:rPr>
                            <w:rFonts w:ascii="Consolas"/>
                            <w:b/>
                            <w:color w:val="AA21FF"/>
                            <w:sz w:val="19"/>
                          </w:rPr>
                          <w:t xml:space="preserve">= </w:t>
                        </w:r>
                        <w:r>
                          <w:rPr>
                            <w:rFonts w:ascii="Consolas"/>
                            <w:color w:val="202020"/>
                            <w:sz w:val="19"/>
                          </w:rPr>
                          <w:t>pd</w:t>
                        </w:r>
                        <w:r>
                          <w:rPr>
                            <w:rFonts w:ascii="Consolas"/>
                            <w:b/>
                            <w:color w:val="AA21FF"/>
                            <w:sz w:val="19"/>
                          </w:rPr>
                          <w:t>.</w:t>
                        </w:r>
                        <w:r>
                          <w:rPr>
                            <w:rFonts w:ascii="Consolas"/>
                            <w:color w:val="202020"/>
                            <w:sz w:val="19"/>
                          </w:rPr>
                          <w:t>DataFrame</w:t>
                        </w:r>
                        <w:r>
                          <w:rPr>
                            <w:rFonts w:ascii="Consolas"/>
                            <w:color w:val="0054AA"/>
                            <w:sz w:val="19"/>
                          </w:rPr>
                          <w:t>(</w:t>
                        </w:r>
                        <w:r>
                          <w:rPr>
                            <w:rFonts w:ascii="Consolas"/>
                            <w:color w:val="202020"/>
                            <w:sz w:val="19"/>
                          </w:rPr>
                          <w:t>expected_pos</w:t>
                        </w:r>
                        <w:r>
                          <w:rPr>
                            <w:rFonts w:ascii="Consolas"/>
                            <w:color w:val="0054AA"/>
                            <w:sz w:val="19"/>
                          </w:rPr>
                          <w:t>,</w:t>
                        </w:r>
                        <w:r>
                          <w:rPr>
                            <w:rFonts w:ascii="Consolas"/>
                            <w:color w:val="202020"/>
                            <w:sz w:val="19"/>
                          </w:rPr>
                          <w:t>columns</w:t>
                        </w:r>
                        <w:r>
                          <w:rPr>
                            <w:rFonts w:ascii="Consolas"/>
                            <w:b/>
                            <w:color w:val="AA21FF"/>
                            <w:sz w:val="19"/>
                          </w:rPr>
                          <w:t>=</w:t>
                        </w:r>
                        <w:r>
                          <w:rPr>
                            <w:rFonts w:ascii="Consolas"/>
                            <w:color w:val="202020"/>
                            <w:sz w:val="19"/>
                          </w:rPr>
                          <w:t>angles</w:t>
                        </w:r>
                        <w:r>
                          <w:rPr>
                            <w:rFonts w:ascii="Consolas"/>
                            <w:color w:val="0054AA"/>
                            <w:sz w:val="19"/>
                          </w:rPr>
                          <w:t xml:space="preserve">) </w:t>
                        </w:r>
                        <w:r>
                          <w:rPr>
                            <w:rFonts w:ascii="Consolas"/>
                            <w:color w:val="202020"/>
                            <w:spacing w:val="-2"/>
                            <w:sz w:val="19"/>
                          </w:rPr>
                          <w:t>display</w:t>
                        </w:r>
                        <w:r>
                          <w:rPr>
                            <w:rFonts w:ascii="Consolas"/>
                            <w:color w:val="0054AA"/>
                            <w:spacing w:val="-2"/>
                            <w:sz w:val="19"/>
                          </w:rPr>
                          <w:t>(</w:t>
                        </w:r>
                        <w:r>
                          <w:rPr>
                            <w:rFonts w:ascii="Consolas"/>
                            <w:color w:val="202020"/>
                            <w:spacing w:val="-2"/>
                            <w:sz w:val="19"/>
                          </w:rPr>
                          <w:t>df</w:t>
                        </w:r>
                        <w:r>
                          <w:rPr>
                            <w:rFonts w:ascii="Consolas"/>
                            <w:color w:val="0054AA"/>
                            <w:spacing w:val="-2"/>
                            <w:sz w:val="19"/>
                          </w:rPr>
                          <w:t>)</w:t>
                        </w:r>
                      </w:p>
                    </w:txbxContent>
                  </v:textbox>
                </v:shape>
                <w10:wrap type="none"/>
                <w10:anchorlock/>
              </v:group>
            </w:pict>
          </mc:Fallback>
        </mc:AlternateContent>
      </w:r>
    </w:p>
    <w:p w14:paraId="09784B7E">
      <w:pPr>
        <w:spacing w:before="293"/>
        <w:ind w:left="1008" w:right="0" w:firstLine="0"/>
        <w:jc w:val="left"/>
        <w:rPr>
          <w:rFonts w:ascii="Segoe UI Semibold"/>
          <w:sz w:val="43"/>
        </w:rPr>
      </w:pPr>
      <w:r>
        <w:rPr>
          <w:rFonts w:ascii="Segoe UI Semibold"/>
          <w:sz w:val="43"/>
        </w:rPr>
        <w:t>Position</w:t>
      </w:r>
      <w:r>
        <w:rPr>
          <w:rFonts w:ascii="Segoe UI Semibold"/>
          <w:spacing w:val="1"/>
          <w:sz w:val="43"/>
        </w:rPr>
        <w:t xml:space="preserve"> </w:t>
      </w:r>
      <w:r>
        <w:rPr>
          <w:rFonts w:ascii="Segoe UI Semibold"/>
          <w:spacing w:val="-2"/>
          <w:sz w:val="43"/>
        </w:rPr>
        <w:t>study</w:t>
      </w:r>
    </w:p>
    <w:p w14:paraId="25D26C42">
      <w:pPr>
        <w:pStyle w:val="9"/>
        <w:spacing w:before="125"/>
        <w:rPr>
          <w:rFonts w:ascii="Segoe UI Semibold"/>
          <w:sz w:val="19"/>
        </w:rPr>
      </w:pPr>
    </w:p>
    <w:p w14:paraId="3A49A57B">
      <w:pPr>
        <w:spacing w:before="0"/>
        <w:ind w:left="92" w:right="0" w:firstLine="0"/>
        <w:jc w:val="left"/>
        <w:rPr>
          <w:rFonts w:ascii="Consolas"/>
          <w:sz w:val="19"/>
        </w:rPr>
      </w:pPr>
      <w:r>
        <w:rPr>
          <w:rFonts w:ascii="Consolas"/>
          <w:sz w:val="19"/>
        </w:rPr>
        <mc:AlternateContent>
          <mc:Choice Requires="wpg">
            <w:drawing>
              <wp:anchor distT="0" distB="0" distL="0" distR="0" simplePos="0" relativeHeight="251741184" behindDoc="0" locked="0" layoutInCell="1" allowOverlap="1">
                <wp:simplePos x="0" y="0"/>
                <wp:positionH relativeFrom="page">
                  <wp:posOffset>1411605</wp:posOffset>
                </wp:positionH>
                <wp:positionV relativeFrom="paragraph">
                  <wp:posOffset>-60325</wp:posOffset>
                </wp:positionV>
                <wp:extent cx="5488305" cy="3497580"/>
                <wp:effectExtent l="0" t="0" r="0" b="0"/>
                <wp:wrapNone/>
                <wp:docPr id="1105" name="Group 1105"/>
                <wp:cNvGraphicFramePr/>
                <a:graphic xmlns:a="http://schemas.openxmlformats.org/drawingml/2006/main">
                  <a:graphicData uri="http://schemas.microsoft.com/office/word/2010/wordprocessingGroup">
                    <wpg:wgp>
                      <wpg:cNvGrpSpPr/>
                      <wpg:grpSpPr>
                        <a:xfrm>
                          <a:off x="0" y="0"/>
                          <a:ext cx="5488305" cy="3497579"/>
                          <a:chOff x="0" y="0"/>
                          <a:chExt cx="5488305" cy="3497579"/>
                        </a:xfrm>
                      </wpg:grpSpPr>
                      <wps:wsp>
                        <wps:cNvPr id="1106" name="Graphic 1106"/>
                        <wps:cNvSpPr/>
                        <wps:spPr>
                          <a:xfrm>
                            <a:off x="0" y="0"/>
                            <a:ext cx="5461000" cy="3497579"/>
                          </a:xfrm>
                          <a:custGeom>
                            <a:avLst/>
                            <a:gdLst/>
                            <a:ahLst/>
                            <a:cxnLst/>
                            <a:rect l="l" t="t" r="r" b="b"/>
                            <a:pathLst>
                              <a:path w="5461000" h="3497579">
                                <a:moveTo>
                                  <a:pt x="5460707" y="3497521"/>
                                </a:moveTo>
                                <a:lnTo>
                                  <a:pt x="0" y="3497521"/>
                                </a:lnTo>
                                <a:lnTo>
                                  <a:pt x="0" y="0"/>
                                </a:lnTo>
                                <a:lnTo>
                                  <a:pt x="5460707" y="0"/>
                                </a:lnTo>
                                <a:lnTo>
                                  <a:pt x="5460707" y="3497521"/>
                                </a:lnTo>
                                <a:close/>
                              </a:path>
                            </a:pathLst>
                          </a:custGeom>
                          <a:solidFill>
                            <a:srgbClr val="F5F5F5"/>
                          </a:solidFill>
                        </wps:spPr>
                        <wps:bodyPr wrap="square" lIns="0" tIns="0" rIns="0" bIns="0" rtlCol="0">
                          <a:noAutofit/>
                        </wps:bodyPr>
                      </wps:wsp>
                      <wps:wsp>
                        <wps:cNvPr id="1107" name="Textbox 1107"/>
                        <wps:cNvSpPr txBox="1"/>
                        <wps:spPr>
                          <a:xfrm>
                            <a:off x="0" y="0"/>
                            <a:ext cx="5488305" cy="3497579"/>
                          </a:xfrm>
                          <a:prstGeom prst="rect">
                            <a:avLst/>
                          </a:prstGeom>
                        </wps:spPr>
                        <wps:txbx>
                          <w:txbxContent>
                            <w:p w14:paraId="659E022F">
                              <w:pPr>
                                <w:spacing w:before="95" w:line="276" w:lineRule="auto"/>
                                <w:ind w:left="60" w:right="5782" w:firstLine="0"/>
                                <w:jc w:val="left"/>
                                <w:rPr>
                                  <w:rFonts w:ascii="Consolas"/>
                                  <w:sz w:val="19"/>
                                </w:rPr>
                              </w:pPr>
                              <w:r>
                                <w:rPr>
                                  <w:rFonts w:ascii="Consolas"/>
                                  <w:color w:val="202020"/>
                                  <w:sz w:val="19"/>
                                </w:rPr>
                                <w:t>fig</w:t>
                              </w:r>
                              <w:r>
                                <w:rPr>
                                  <w:rFonts w:ascii="Consolas"/>
                                  <w:color w:val="0054AA"/>
                                  <w:sz w:val="19"/>
                                </w:rPr>
                                <w:t xml:space="preserve">, </w:t>
                              </w:r>
                              <w:r>
                                <w:rPr>
                                  <w:rFonts w:ascii="Consolas"/>
                                  <w:color w:val="202020"/>
                                  <w:sz w:val="19"/>
                                </w:rPr>
                                <w:t xml:space="preserve">ax </w:t>
                              </w:r>
                              <w:r>
                                <w:rPr>
                                  <w:rFonts w:ascii="Consolas"/>
                                  <w:b/>
                                  <w:color w:val="AA21FF"/>
                                  <w:sz w:val="19"/>
                                </w:rPr>
                                <w:t xml:space="preserve">= </w:t>
                              </w:r>
                              <w:r>
                                <w:rPr>
                                  <w:rFonts w:ascii="Consolas"/>
                                  <w:color w:val="202020"/>
                                  <w:sz w:val="19"/>
                                </w:rPr>
                                <w:t>plt</w:t>
                              </w:r>
                              <w:r>
                                <w:rPr>
                                  <w:rFonts w:ascii="Consolas"/>
                                  <w:b/>
                                  <w:color w:val="AA21FF"/>
                                  <w:sz w:val="19"/>
                                </w:rPr>
                                <w:t>.</w:t>
                              </w:r>
                              <w:r>
                                <w:rPr>
                                  <w:rFonts w:ascii="Consolas"/>
                                  <w:color w:val="202020"/>
                                  <w:sz w:val="19"/>
                                </w:rPr>
                                <w:t>subplots</w:t>
                              </w:r>
                              <w:r>
                                <w:rPr>
                                  <w:rFonts w:ascii="Consolas"/>
                                  <w:color w:val="0054AA"/>
                                  <w:sz w:val="19"/>
                                </w:rPr>
                                <w:t xml:space="preserve">() </w:t>
                              </w:r>
                              <w:r>
                                <w:rPr>
                                  <w:rFonts w:ascii="Consolas"/>
                                  <w:color w:val="202020"/>
                                  <w:sz w:val="19"/>
                                </w:rPr>
                                <w:t xml:space="preserve">yaw </w:t>
                              </w:r>
                              <w:r>
                                <w:rPr>
                                  <w:rFonts w:ascii="Consolas"/>
                                  <w:b/>
                                  <w:color w:val="AA21FF"/>
                                  <w:sz w:val="19"/>
                                </w:rPr>
                                <w:t>=-</w:t>
                              </w:r>
                              <w:r>
                                <w:rPr>
                                  <w:rFonts w:ascii="Consolas"/>
                                  <w:color w:val="008700"/>
                                  <w:sz w:val="19"/>
                                </w:rPr>
                                <w:t>80</w:t>
                              </w:r>
                            </w:p>
                            <w:p w14:paraId="3623B11B">
                              <w:pPr>
                                <w:spacing w:before="0" w:line="276" w:lineRule="auto"/>
                                <w:ind w:left="60" w:right="7721" w:firstLine="0"/>
                                <w:jc w:val="left"/>
                                <w:rPr>
                                  <w:rFonts w:ascii="Consolas"/>
                                  <w:sz w:val="19"/>
                                </w:rPr>
                              </w:pPr>
                              <w:r>
                                <w:rPr>
                                  <w:rFonts w:ascii="Consolas"/>
                                  <w:color w:val="202020"/>
                                  <w:sz w:val="19"/>
                                </w:rPr>
                                <w:t>lane</w:t>
                              </w:r>
                              <w:r>
                                <w:rPr>
                                  <w:rFonts w:ascii="Consolas"/>
                                  <w:color w:val="202020"/>
                                  <w:spacing w:val="-7"/>
                                  <w:sz w:val="19"/>
                                </w:rPr>
                                <w:t xml:space="preserve"> </w:t>
                              </w:r>
                              <w:r>
                                <w:rPr>
                                  <w:rFonts w:ascii="Consolas"/>
                                  <w:b/>
                                  <w:color w:val="AA21FF"/>
                                  <w:sz w:val="19"/>
                                </w:rPr>
                                <w:t>=</w:t>
                              </w:r>
                              <w:r>
                                <w:rPr>
                                  <w:rFonts w:ascii="Consolas"/>
                                  <w:b/>
                                  <w:color w:val="AA21FF"/>
                                  <w:spacing w:val="-7"/>
                                  <w:sz w:val="19"/>
                                </w:rPr>
                                <w:t xml:space="preserve"> </w:t>
                              </w:r>
                              <w:r>
                                <w:rPr>
                                  <w:rFonts w:ascii="Consolas"/>
                                  <w:color w:val="008700"/>
                                  <w:sz w:val="19"/>
                                </w:rPr>
                                <w:t xml:space="preserve">5 </w:t>
                              </w:r>
                              <w:r>
                                <w:rPr>
                                  <w:rFonts w:ascii="Consolas"/>
                                  <w:color w:val="202020"/>
                                  <w:sz w:val="19"/>
                                </w:rPr>
                                <w:t>i</w:t>
                              </w:r>
                              <w:r>
                                <w:rPr>
                                  <w:rFonts w:ascii="Consolas"/>
                                  <w:b/>
                                  <w:color w:val="AA21FF"/>
                                  <w:sz w:val="19"/>
                                </w:rPr>
                                <w:t>=</w:t>
                              </w:r>
                              <w:r>
                                <w:rPr>
                                  <w:rFonts w:ascii="Consolas"/>
                                  <w:color w:val="202020"/>
                                  <w:sz w:val="19"/>
                                </w:rPr>
                                <w:t>lane</w:t>
                              </w:r>
                              <w:r>
                                <w:rPr>
                                  <w:rFonts w:ascii="Consolas"/>
                                  <w:b/>
                                  <w:color w:val="AA21FF"/>
                                  <w:sz w:val="19"/>
                                </w:rPr>
                                <w:t>-</w:t>
                              </w:r>
                              <w:r>
                                <w:rPr>
                                  <w:rFonts w:ascii="Consolas"/>
                                  <w:color w:val="008700"/>
                                  <w:spacing w:val="-10"/>
                                  <w:sz w:val="19"/>
                                </w:rPr>
                                <w:t>1</w:t>
                              </w:r>
                            </w:p>
                            <w:p w14:paraId="279D5538">
                              <w:pPr>
                                <w:spacing w:before="0" w:line="221" w:lineRule="exact"/>
                                <w:ind w:left="60" w:right="0" w:firstLine="0"/>
                                <w:jc w:val="left"/>
                                <w:rPr>
                                  <w:rFonts w:ascii="Consolas"/>
                                  <w:sz w:val="19"/>
                                </w:rPr>
                              </w:pPr>
                              <w:r>
                                <w:rPr>
                                  <w:rFonts w:ascii="Consolas"/>
                                  <w:color w:val="202020"/>
                                  <w:sz w:val="19"/>
                                </w:rPr>
                                <w:t>j</w:t>
                              </w:r>
                              <w:r>
                                <w:rPr>
                                  <w:rFonts w:ascii="Consolas"/>
                                  <w:color w:val="202020"/>
                                  <w:spacing w:val="18"/>
                                  <w:sz w:val="19"/>
                                </w:rPr>
                                <w:t xml:space="preserve"> </w:t>
                              </w:r>
                              <w:r>
                                <w:rPr>
                                  <w:rFonts w:ascii="Consolas"/>
                                  <w:b/>
                                  <w:color w:val="AA21FF"/>
                                  <w:sz w:val="19"/>
                                </w:rPr>
                                <w:t>=</w:t>
                              </w:r>
                              <w:r>
                                <w:rPr>
                                  <w:rFonts w:ascii="Consolas"/>
                                  <w:b/>
                                  <w:color w:val="AA21FF"/>
                                  <w:spacing w:val="19"/>
                                  <w:sz w:val="19"/>
                                </w:rPr>
                                <w:t xml:space="preserve"> </w:t>
                              </w:r>
                              <w:r>
                                <w:rPr>
                                  <w:rFonts w:ascii="Consolas"/>
                                  <w:color w:val="202020"/>
                                  <w:sz w:val="19"/>
                                </w:rPr>
                                <w:t>int</w:t>
                              </w:r>
                              <w:r>
                                <w:rPr>
                                  <w:rFonts w:ascii="Consolas"/>
                                  <w:color w:val="0054AA"/>
                                  <w:sz w:val="19"/>
                                </w:rPr>
                                <w:t>(</w:t>
                              </w:r>
                              <w:r>
                                <w:rPr>
                                  <w:rFonts w:ascii="Consolas"/>
                                  <w:color w:val="202020"/>
                                  <w:sz w:val="19"/>
                                </w:rPr>
                                <w:t>abs</w:t>
                              </w:r>
                              <w:r>
                                <w:rPr>
                                  <w:rFonts w:ascii="Consolas"/>
                                  <w:color w:val="0054AA"/>
                                  <w:sz w:val="19"/>
                                </w:rPr>
                                <w:t>((</w:t>
                              </w:r>
                              <w:r>
                                <w:rPr>
                                  <w:rFonts w:ascii="Consolas"/>
                                  <w:color w:val="202020"/>
                                  <w:sz w:val="19"/>
                                </w:rPr>
                                <w:t>yaw</w:t>
                              </w:r>
                              <w:r>
                                <w:rPr>
                                  <w:rFonts w:ascii="Consolas"/>
                                  <w:b/>
                                  <w:color w:val="AA21FF"/>
                                  <w:sz w:val="19"/>
                                </w:rPr>
                                <w:t>-</w:t>
                              </w:r>
                              <w:r>
                                <w:rPr>
                                  <w:rFonts w:ascii="Consolas"/>
                                  <w:color w:val="008700"/>
                                  <w:spacing w:val="-2"/>
                                  <w:sz w:val="19"/>
                                </w:rPr>
                                <w:t>90</w:t>
                              </w:r>
                              <w:r>
                                <w:rPr>
                                  <w:rFonts w:ascii="Consolas"/>
                                  <w:color w:val="0054AA"/>
                                  <w:spacing w:val="-2"/>
                                  <w:sz w:val="19"/>
                                </w:rPr>
                                <w:t>)</w:t>
                              </w:r>
                              <w:r>
                                <w:rPr>
                                  <w:rFonts w:ascii="Consolas"/>
                                  <w:b/>
                                  <w:color w:val="AA21FF"/>
                                  <w:spacing w:val="-2"/>
                                  <w:sz w:val="19"/>
                                </w:rPr>
                                <w:t>/</w:t>
                              </w:r>
                              <w:r>
                                <w:rPr>
                                  <w:rFonts w:ascii="Consolas"/>
                                  <w:color w:val="008700"/>
                                  <w:spacing w:val="-2"/>
                                  <w:sz w:val="19"/>
                                </w:rPr>
                                <w:t>10</w:t>
                              </w:r>
                              <w:r>
                                <w:rPr>
                                  <w:rFonts w:ascii="Consolas"/>
                                  <w:color w:val="0054AA"/>
                                  <w:spacing w:val="-2"/>
                                  <w:sz w:val="19"/>
                                </w:rPr>
                                <w:t>))</w:t>
                              </w:r>
                            </w:p>
                            <w:p w14:paraId="6525F8F2">
                              <w:pPr>
                                <w:spacing w:before="31" w:line="276" w:lineRule="auto"/>
                                <w:ind w:left="60" w:right="0" w:firstLine="0"/>
                                <w:jc w:val="left"/>
                                <w:rPr>
                                  <w:rFonts w:ascii="Consolas"/>
                                  <w:sz w:val="19"/>
                                </w:rPr>
                              </w:pPr>
                              <w:r>
                                <w:rPr>
                                  <w:rFonts w:ascii="Consolas"/>
                                  <w:color w:val="202020"/>
                                  <w:sz w:val="19"/>
                                </w:rPr>
                                <w:t xml:space="preserve">query </w:t>
                              </w:r>
                              <w:r>
                                <w:rPr>
                                  <w:rFonts w:ascii="Consolas"/>
                                  <w:b/>
                                  <w:color w:val="AA21FF"/>
                                  <w:sz w:val="19"/>
                                </w:rPr>
                                <w:t xml:space="preserve">= </w:t>
                              </w:r>
                              <w:r>
                                <w:rPr>
                                  <w:rFonts w:ascii="Consolas"/>
                                  <w:color w:val="B92020"/>
                                  <w:sz w:val="19"/>
                                </w:rPr>
                                <w:t xml:space="preserve">f"SELECT xpx,ypx,x,y FROM positions WHERE target_id IN (SELECT id FROM t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684E462A">
                              <w:pPr>
                                <w:spacing w:before="0" w:line="221" w:lineRule="exact"/>
                                <w:ind w:left="60" w:right="0" w:firstLine="0"/>
                                <w:jc w:val="left"/>
                                <w:rPr>
                                  <w:rFonts w:ascii="Consolas"/>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7EF9A65E">
                              <w:pPr>
                                <w:spacing w:before="33"/>
                                <w:ind w:left="60" w:right="0" w:firstLine="0"/>
                                <w:jc w:val="left"/>
                                <w:rPr>
                                  <w:rFonts w:ascii="Consolas"/>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3A4AF868">
                              <w:pPr>
                                <w:spacing w:before="33" w:line="276" w:lineRule="auto"/>
                                <w:ind w:left="60" w:right="3588" w:firstLine="0"/>
                                <w:jc w:val="left"/>
                                <w:rPr>
                                  <w:rFonts w:ascii="Consolas"/>
                                  <w:sz w:val="19"/>
                                </w:rPr>
                              </w:pPr>
                              <w:r>
                                <w:rPr>
                                  <w:rFonts w:ascii="Consolas"/>
                                  <w:color w:val="202020"/>
                                  <w:sz w:val="19"/>
                                </w:rPr>
                                <w:t xml:space="preserve">px_values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py_values</w:t>
                              </w:r>
                              <w:r>
                                <w:rPr>
                                  <w:rFonts w:ascii="Consolas"/>
                                  <w:color w:val="202020"/>
                                  <w:spacing w:val="10"/>
                                  <w:sz w:val="19"/>
                                </w:rPr>
                                <w:t xml:space="preserve"> </w:t>
                              </w:r>
                              <w:r>
                                <w:rPr>
                                  <w:rFonts w:ascii="Consolas"/>
                                  <w:b/>
                                  <w:color w:val="AA21FF"/>
                                  <w:sz w:val="19"/>
                                </w:rPr>
                                <w:t>=</w:t>
                              </w:r>
                              <w:r>
                                <w:rPr>
                                  <w:rFonts w:ascii="Consolas"/>
                                  <w:b/>
                                  <w:color w:val="AA21FF"/>
                                  <w:spacing w:val="12"/>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w:t>
                              </w:r>
                              <w:r>
                                <w:rPr>
                                  <w:rFonts w:ascii="Consolas"/>
                                  <w:color w:val="0054AA"/>
                                  <w:spacing w:val="12"/>
                                  <w:sz w:val="19"/>
                                </w:rPr>
                                <w:t xml:space="preserve"> </w:t>
                              </w:r>
                              <w:r>
                                <w:rPr>
                                  <w:rFonts w:ascii="Consolas"/>
                                  <w:b/>
                                  <w:color w:val="008000"/>
                                  <w:sz w:val="19"/>
                                </w:rPr>
                                <w:t>for</w:t>
                              </w:r>
                              <w:r>
                                <w:rPr>
                                  <w:rFonts w:ascii="Consolas"/>
                                  <w:b/>
                                  <w:color w:val="008000"/>
                                  <w:spacing w:val="11"/>
                                  <w:sz w:val="19"/>
                                </w:rPr>
                                <w:t xml:space="preserve"> </w:t>
                              </w:r>
                              <w:r>
                                <w:rPr>
                                  <w:rFonts w:ascii="Consolas"/>
                                  <w:color w:val="202020"/>
                                  <w:sz w:val="19"/>
                                </w:rPr>
                                <w:t>row</w:t>
                              </w:r>
                              <w:r>
                                <w:rPr>
                                  <w:rFonts w:ascii="Consolas"/>
                                  <w:color w:val="202020"/>
                                  <w:spacing w:val="12"/>
                                  <w:sz w:val="19"/>
                                </w:rPr>
                                <w:t xml:space="preserve"> </w:t>
                              </w:r>
                              <w:r>
                                <w:rPr>
                                  <w:rFonts w:ascii="Consolas"/>
                                  <w:b/>
                                  <w:color w:val="AA21FF"/>
                                  <w:sz w:val="19"/>
                                </w:rPr>
                                <w:t>in</w:t>
                              </w:r>
                              <w:r>
                                <w:rPr>
                                  <w:rFonts w:ascii="Consolas"/>
                                  <w:b/>
                                  <w:color w:val="AA21FF"/>
                                  <w:spacing w:val="11"/>
                                  <w:sz w:val="19"/>
                                </w:rPr>
                                <w:t xml:space="preserve"> </w:t>
                              </w:r>
                              <w:r>
                                <w:rPr>
                                  <w:rFonts w:ascii="Consolas"/>
                                  <w:color w:val="202020"/>
                                  <w:spacing w:val="-2"/>
                                  <w:sz w:val="19"/>
                                </w:rPr>
                                <w:t>results</w:t>
                              </w:r>
                              <w:r>
                                <w:rPr>
                                  <w:rFonts w:ascii="Consolas"/>
                                  <w:color w:val="0054AA"/>
                                  <w:spacing w:val="-2"/>
                                  <w:sz w:val="19"/>
                                </w:rPr>
                                <w:t>]</w:t>
                              </w:r>
                            </w:p>
                            <w:p w14:paraId="421F8FCF">
                              <w:pPr>
                                <w:spacing w:before="0" w:line="221" w:lineRule="exact"/>
                                <w:ind w:left="60" w:right="0" w:firstLine="0"/>
                                <w:jc w:val="left"/>
                                <w:rPr>
                                  <w:rFonts w:ascii="Consolas"/>
                                  <w:sz w:val="19"/>
                                </w:rPr>
                              </w:pPr>
                              <w:r>
                                <w:rPr>
                                  <w:rFonts w:ascii="Consolas"/>
                                  <w:color w:val="202020"/>
                                  <w:sz w:val="19"/>
                                </w:rPr>
                                <w:t>x</w:t>
                              </w:r>
                              <w:r>
                                <w:rPr>
                                  <w:rFonts w:ascii="Consolas"/>
                                  <w:color w:val="202020"/>
                                  <w:spacing w:val="12"/>
                                  <w:sz w:val="19"/>
                                </w:rPr>
                                <w:t xml:space="preserve"> </w:t>
                              </w:r>
                              <w:r>
                                <w:rPr>
                                  <w:rFonts w:ascii="Consolas"/>
                                  <w:b/>
                                  <w:color w:val="AA21FF"/>
                                  <w:sz w:val="19"/>
                                </w:rPr>
                                <w:t>=</w:t>
                              </w:r>
                              <w:r>
                                <w:rPr>
                                  <w:rFonts w:ascii="Consolas"/>
                                  <w:b/>
                                  <w:color w:val="AA21FF"/>
                                  <w:spacing w:val="12"/>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2</w:t>
                              </w:r>
                              <w:r>
                                <w:rPr>
                                  <w:rFonts w:ascii="Consolas"/>
                                  <w:color w:val="0054AA"/>
                                  <w:sz w:val="19"/>
                                </w:rPr>
                                <w:t>]</w:t>
                              </w:r>
                              <w:r>
                                <w:rPr>
                                  <w:rFonts w:ascii="Consolas"/>
                                  <w:color w:val="0054AA"/>
                                  <w:spacing w:val="12"/>
                                  <w:sz w:val="19"/>
                                </w:rPr>
                                <w:t xml:space="preserve"> </w:t>
                              </w:r>
                              <w:r>
                                <w:rPr>
                                  <w:rFonts w:ascii="Consolas"/>
                                  <w:b/>
                                  <w:color w:val="008000"/>
                                  <w:sz w:val="19"/>
                                </w:rPr>
                                <w:t>for</w:t>
                              </w:r>
                              <w:r>
                                <w:rPr>
                                  <w:rFonts w:ascii="Consolas"/>
                                  <w:b/>
                                  <w:color w:val="008000"/>
                                  <w:spacing w:val="12"/>
                                  <w:sz w:val="19"/>
                                </w:rPr>
                                <w:t xml:space="preserve"> </w:t>
                              </w:r>
                              <w:r>
                                <w:rPr>
                                  <w:rFonts w:ascii="Consolas"/>
                                  <w:color w:val="202020"/>
                                  <w:sz w:val="19"/>
                                </w:rPr>
                                <w:t>row</w:t>
                              </w:r>
                              <w:r>
                                <w:rPr>
                                  <w:rFonts w:ascii="Consolas"/>
                                  <w:color w:val="202020"/>
                                  <w:spacing w:val="12"/>
                                  <w:sz w:val="19"/>
                                </w:rPr>
                                <w:t xml:space="preserve"> </w:t>
                              </w:r>
                              <w:r>
                                <w:rPr>
                                  <w:rFonts w:ascii="Consolas"/>
                                  <w:b/>
                                  <w:color w:val="AA21FF"/>
                                  <w:sz w:val="19"/>
                                </w:rPr>
                                <w:t>in</w:t>
                              </w:r>
                              <w:r>
                                <w:rPr>
                                  <w:rFonts w:ascii="Consolas"/>
                                  <w:b/>
                                  <w:color w:val="AA21FF"/>
                                  <w:spacing w:val="11"/>
                                  <w:sz w:val="19"/>
                                </w:rPr>
                                <w:t xml:space="preserve"> </w:t>
                              </w:r>
                              <w:r>
                                <w:rPr>
                                  <w:rFonts w:ascii="Consolas"/>
                                  <w:color w:val="202020"/>
                                  <w:spacing w:val="-2"/>
                                  <w:sz w:val="19"/>
                                </w:rPr>
                                <w:t>results</w:t>
                              </w:r>
                              <w:r>
                                <w:rPr>
                                  <w:rFonts w:ascii="Consolas"/>
                                  <w:color w:val="0054AA"/>
                                  <w:spacing w:val="-2"/>
                                  <w:sz w:val="19"/>
                                </w:rPr>
                                <w:t>])</w:t>
                              </w:r>
                            </w:p>
                            <w:p w14:paraId="2E400EA8">
                              <w:pPr>
                                <w:spacing w:before="32"/>
                                <w:ind w:left="60" w:right="0" w:firstLine="0"/>
                                <w:jc w:val="left"/>
                                <w:rPr>
                                  <w:rFonts w:ascii="Consolas"/>
                                  <w:sz w:val="19"/>
                                </w:rPr>
                              </w:pPr>
                              <w:r>
                                <w:rPr>
                                  <w:rFonts w:ascii="Consolas"/>
                                  <w:color w:val="202020"/>
                                  <w:sz w:val="19"/>
                                </w:rPr>
                                <w:t>y</w:t>
                              </w:r>
                              <w:r>
                                <w:rPr>
                                  <w:rFonts w:ascii="Consolas"/>
                                  <w:color w:val="202020"/>
                                  <w:spacing w:val="12"/>
                                  <w:sz w:val="19"/>
                                </w:rPr>
                                <w:t xml:space="preserve"> </w:t>
                              </w:r>
                              <w:r>
                                <w:rPr>
                                  <w:rFonts w:ascii="Consolas"/>
                                  <w:b/>
                                  <w:color w:val="AA21FF"/>
                                  <w:sz w:val="19"/>
                                </w:rPr>
                                <w:t>=</w:t>
                              </w:r>
                              <w:r>
                                <w:rPr>
                                  <w:rFonts w:ascii="Consolas"/>
                                  <w:b/>
                                  <w:color w:val="AA21FF"/>
                                  <w:spacing w:val="12"/>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3</w:t>
                              </w:r>
                              <w:r>
                                <w:rPr>
                                  <w:rFonts w:ascii="Consolas"/>
                                  <w:color w:val="0054AA"/>
                                  <w:sz w:val="19"/>
                                </w:rPr>
                                <w:t>]</w:t>
                              </w:r>
                              <w:r>
                                <w:rPr>
                                  <w:rFonts w:ascii="Consolas"/>
                                  <w:color w:val="0054AA"/>
                                  <w:spacing w:val="12"/>
                                  <w:sz w:val="19"/>
                                </w:rPr>
                                <w:t xml:space="preserve"> </w:t>
                              </w:r>
                              <w:r>
                                <w:rPr>
                                  <w:rFonts w:ascii="Consolas"/>
                                  <w:b/>
                                  <w:color w:val="008000"/>
                                  <w:sz w:val="19"/>
                                </w:rPr>
                                <w:t>for</w:t>
                              </w:r>
                              <w:r>
                                <w:rPr>
                                  <w:rFonts w:ascii="Consolas"/>
                                  <w:b/>
                                  <w:color w:val="008000"/>
                                  <w:spacing w:val="12"/>
                                  <w:sz w:val="19"/>
                                </w:rPr>
                                <w:t xml:space="preserve"> </w:t>
                              </w:r>
                              <w:r>
                                <w:rPr>
                                  <w:rFonts w:ascii="Consolas"/>
                                  <w:color w:val="202020"/>
                                  <w:sz w:val="19"/>
                                </w:rPr>
                                <w:t>row</w:t>
                              </w:r>
                              <w:r>
                                <w:rPr>
                                  <w:rFonts w:ascii="Consolas"/>
                                  <w:color w:val="202020"/>
                                  <w:spacing w:val="12"/>
                                  <w:sz w:val="19"/>
                                </w:rPr>
                                <w:t xml:space="preserve"> </w:t>
                              </w:r>
                              <w:r>
                                <w:rPr>
                                  <w:rFonts w:ascii="Consolas"/>
                                  <w:b/>
                                  <w:color w:val="AA21FF"/>
                                  <w:sz w:val="19"/>
                                </w:rPr>
                                <w:t>in</w:t>
                              </w:r>
                              <w:r>
                                <w:rPr>
                                  <w:rFonts w:ascii="Consolas"/>
                                  <w:b/>
                                  <w:color w:val="AA21FF"/>
                                  <w:spacing w:val="11"/>
                                  <w:sz w:val="19"/>
                                </w:rPr>
                                <w:t xml:space="preserve"> </w:t>
                              </w:r>
                              <w:r>
                                <w:rPr>
                                  <w:rFonts w:ascii="Consolas"/>
                                  <w:color w:val="202020"/>
                                  <w:spacing w:val="-2"/>
                                  <w:sz w:val="19"/>
                                </w:rPr>
                                <w:t>results</w:t>
                              </w:r>
                              <w:r>
                                <w:rPr>
                                  <w:rFonts w:ascii="Consolas"/>
                                  <w:color w:val="0054AA"/>
                                  <w:spacing w:val="-2"/>
                                  <w:sz w:val="19"/>
                                </w:rPr>
                                <w:t>])</w:t>
                              </w:r>
                              <w:r>
                                <w:rPr>
                                  <w:rFonts w:ascii="Consolas"/>
                                  <w:b/>
                                  <w:color w:val="AA21FF"/>
                                  <w:spacing w:val="-2"/>
                                  <w:sz w:val="19"/>
                                </w:rPr>
                                <w:t>+</w:t>
                              </w:r>
                              <w:r>
                                <w:rPr>
                                  <w:rFonts w:ascii="Consolas"/>
                                  <w:color w:val="202020"/>
                                  <w:spacing w:val="-2"/>
                                  <w:sz w:val="19"/>
                                </w:rPr>
                                <w:t>expected_pos</w:t>
                              </w:r>
                              <w:r>
                                <w:rPr>
                                  <w:rFonts w:ascii="Consolas"/>
                                  <w:color w:val="0054AA"/>
                                  <w:spacing w:val="-2"/>
                                  <w:sz w:val="19"/>
                                </w:rPr>
                                <w:t>[</w:t>
                              </w:r>
                              <w:r>
                                <w:rPr>
                                  <w:rFonts w:ascii="Consolas"/>
                                  <w:color w:val="202020"/>
                                  <w:spacing w:val="-2"/>
                                  <w:sz w:val="19"/>
                                </w:rPr>
                                <w:t>i</w:t>
                              </w:r>
                              <w:r>
                                <w:rPr>
                                  <w:rFonts w:ascii="Consolas"/>
                                  <w:color w:val="0054AA"/>
                                  <w:spacing w:val="-2"/>
                                  <w:sz w:val="19"/>
                                </w:rPr>
                                <w:t>,</w:t>
                              </w:r>
                              <w:r>
                                <w:rPr>
                                  <w:rFonts w:ascii="Consolas"/>
                                  <w:color w:val="202020"/>
                                  <w:spacing w:val="-2"/>
                                  <w:sz w:val="19"/>
                                </w:rPr>
                                <w:t>j</w:t>
                              </w:r>
                              <w:r>
                                <w:rPr>
                                  <w:rFonts w:ascii="Consolas"/>
                                  <w:color w:val="0054AA"/>
                                  <w:spacing w:val="-2"/>
                                  <w:sz w:val="19"/>
                                </w:rPr>
                                <w:t>]</w:t>
                              </w:r>
                            </w:p>
                            <w:p w14:paraId="198D32CC">
                              <w:pPr>
                                <w:spacing w:before="33"/>
                                <w:ind w:left="60" w:right="0" w:firstLine="0"/>
                                <w:jc w:val="left"/>
                                <w:rPr>
                                  <w:rFonts w:ascii="Consolas"/>
                                  <w:i/>
                                  <w:sz w:val="19"/>
                                </w:rPr>
                              </w:pPr>
                              <w:r>
                                <w:rPr>
                                  <w:rFonts w:ascii="Consolas"/>
                                  <w:i/>
                                  <w:color w:val="408080"/>
                                  <w:sz w:val="19"/>
                                </w:rPr>
                                <w:t>#</w:t>
                              </w:r>
                              <w:r>
                                <w:rPr>
                                  <w:rFonts w:ascii="Consolas"/>
                                  <w:i/>
                                  <w:color w:val="408080"/>
                                  <w:spacing w:val="25"/>
                                  <w:sz w:val="19"/>
                                </w:rPr>
                                <w:t xml:space="preserve"> </w:t>
                              </w:r>
                              <w:r>
                                <w:rPr>
                                  <w:rFonts w:ascii="Consolas"/>
                                  <w:i/>
                                  <w:color w:val="408080"/>
                                  <w:sz w:val="19"/>
                                </w:rPr>
                                <w:t>ax.quiver(x[:-1],</w:t>
                              </w:r>
                              <w:r>
                                <w:rPr>
                                  <w:rFonts w:ascii="Consolas"/>
                                  <w:i/>
                                  <w:color w:val="408080"/>
                                  <w:spacing w:val="26"/>
                                  <w:sz w:val="19"/>
                                </w:rPr>
                                <w:t xml:space="preserve"> </w:t>
                              </w:r>
                              <w:r>
                                <w:rPr>
                                  <w:rFonts w:ascii="Consolas"/>
                                  <w:i/>
                                  <w:color w:val="408080"/>
                                  <w:sz w:val="19"/>
                                </w:rPr>
                                <w:t>y[:-1],</w:t>
                              </w:r>
                              <w:r>
                                <w:rPr>
                                  <w:rFonts w:ascii="Consolas"/>
                                  <w:i/>
                                  <w:color w:val="408080"/>
                                  <w:spacing w:val="26"/>
                                  <w:sz w:val="19"/>
                                </w:rPr>
                                <w:t xml:space="preserve"> </w:t>
                              </w:r>
                              <w:r>
                                <w:rPr>
                                  <w:rFonts w:ascii="Consolas"/>
                                  <w:i/>
                                  <w:color w:val="408080"/>
                                  <w:sz w:val="19"/>
                                </w:rPr>
                                <w:t>x[1:]-x[:-1],</w:t>
                              </w:r>
                              <w:r>
                                <w:rPr>
                                  <w:rFonts w:ascii="Consolas"/>
                                  <w:i/>
                                  <w:color w:val="408080"/>
                                  <w:spacing w:val="25"/>
                                  <w:sz w:val="19"/>
                                </w:rPr>
                                <w:t xml:space="preserve"> </w:t>
                              </w:r>
                              <w:r>
                                <w:rPr>
                                  <w:rFonts w:ascii="Consolas"/>
                                  <w:i/>
                                  <w:color w:val="408080"/>
                                  <w:sz w:val="19"/>
                                </w:rPr>
                                <w:t>y[1:]-y[:-1],</w:t>
                              </w:r>
                              <w:r>
                                <w:rPr>
                                  <w:rFonts w:ascii="Consolas"/>
                                  <w:i/>
                                  <w:color w:val="408080"/>
                                  <w:spacing w:val="26"/>
                                  <w:sz w:val="19"/>
                                </w:rPr>
                                <w:t xml:space="preserve"> </w:t>
                              </w:r>
                              <w:r>
                                <w:rPr>
                                  <w:rFonts w:ascii="Consolas"/>
                                  <w:i/>
                                  <w:color w:val="408080"/>
                                  <w:sz w:val="19"/>
                                </w:rPr>
                                <w:t>scale_units='xy',</w:t>
                              </w:r>
                              <w:r>
                                <w:rPr>
                                  <w:rFonts w:ascii="Consolas"/>
                                  <w:i/>
                                  <w:color w:val="408080"/>
                                  <w:spacing w:val="26"/>
                                  <w:sz w:val="19"/>
                                </w:rPr>
                                <w:t xml:space="preserve"> </w:t>
                              </w:r>
                              <w:r>
                                <w:rPr>
                                  <w:rFonts w:ascii="Consolas"/>
                                  <w:i/>
                                  <w:color w:val="408080"/>
                                  <w:spacing w:val="-2"/>
                                  <w:sz w:val="19"/>
                                </w:rPr>
                                <w:t>angles</w:t>
                              </w:r>
                            </w:p>
                            <w:p w14:paraId="542CB719">
                              <w:pPr>
                                <w:spacing w:before="33"/>
                                <w:ind w:left="60" w:right="0"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scatter</w:t>
                              </w:r>
                              <w:r>
                                <w:rPr>
                                  <w:rFonts w:ascii="Consolas"/>
                                  <w:color w:val="0054AA"/>
                                  <w:sz w:val="19"/>
                                </w:rPr>
                                <w:t>(</w:t>
                              </w:r>
                              <w:r>
                                <w:rPr>
                                  <w:rFonts w:ascii="Consolas"/>
                                  <w:color w:val="202020"/>
                                  <w:sz w:val="19"/>
                                </w:rPr>
                                <w:t>x</w:t>
                              </w:r>
                              <w:r>
                                <w:rPr>
                                  <w:rFonts w:ascii="Consolas"/>
                                  <w:color w:val="0054AA"/>
                                  <w:sz w:val="19"/>
                                </w:rPr>
                                <w:t>,</w:t>
                              </w:r>
                              <w:r>
                                <w:rPr>
                                  <w:rFonts w:ascii="Consolas"/>
                                  <w:color w:val="0054AA"/>
                                  <w:spacing w:val="30"/>
                                  <w:sz w:val="19"/>
                                </w:rPr>
                                <w:t xml:space="preserve"> </w:t>
                              </w:r>
                              <w:r>
                                <w:rPr>
                                  <w:rFonts w:ascii="Consolas"/>
                                  <w:color w:val="202020"/>
                                  <w:spacing w:val="-5"/>
                                  <w:sz w:val="19"/>
                                </w:rPr>
                                <w:t>y</w:t>
                              </w:r>
                              <w:r>
                                <w:rPr>
                                  <w:rFonts w:ascii="Consolas"/>
                                  <w:color w:val="0054AA"/>
                                  <w:spacing w:val="-5"/>
                                  <w:sz w:val="19"/>
                                </w:rPr>
                                <w:t>)</w:t>
                              </w:r>
                            </w:p>
                            <w:p w14:paraId="2F5CCDB7">
                              <w:pPr>
                                <w:spacing w:before="65" w:line="240" w:lineRule="auto"/>
                                <w:rPr>
                                  <w:rFonts w:ascii="Consolas"/>
                                  <w:sz w:val="19"/>
                                </w:rPr>
                              </w:pPr>
                            </w:p>
                            <w:p w14:paraId="1D32371A">
                              <w:pPr>
                                <w:spacing w:before="0"/>
                                <w:ind w:left="60" w:right="0"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plot</w:t>
                              </w:r>
                              <w:r>
                                <w:rPr>
                                  <w:rFonts w:ascii="Consolas"/>
                                  <w:color w:val="0054AA"/>
                                  <w:sz w:val="19"/>
                                </w:rPr>
                                <w:t>([</w:t>
                              </w:r>
                              <w:r>
                                <w:rPr>
                                  <w:rFonts w:ascii="Consolas"/>
                                  <w:b/>
                                  <w:color w:val="AA21FF"/>
                                  <w:sz w:val="19"/>
                                </w:rPr>
                                <w:t>-</w:t>
                              </w:r>
                              <w:r>
                                <w:rPr>
                                  <w:rFonts w:ascii="Consolas"/>
                                  <w:color w:val="008700"/>
                                  <w:spacing w:val="-2"/>
                                  <w:sz w:val="19"/>
                                </w:rPr>
                                <w:t>15</w:t>
                              </w:r>
                              <w:r>
                                <w:rPr>
                                  <w:rFonts w:ascii="Consolas"/>
                                  <w:color w:val="0054AA"/>
                                  <w:spacing w:val="-2"/>
                                  <w:sz w:val="19"/>
                                </w:rPr>
                                <w:t>,</w:t>
                              </w:r>
                              <w:r>
                                <w:rPr>
                                  <w:rFonts w:ascii="Consolas"/>
                                  <w:color w:val="008700"/>
                                  <w:spacing w:val="-2"/>
                                  <w:sz w:val="19"/>
                                </w:rPr>
                                <w:t>15</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B92020"/>
                                  <w:spacing w:val="-2"/>
                                  <w:sz w:val="19"/>
                                </w:rPr>
                                <w:t>"r"</w:t>
                              </w:r>
                              <w:r>
                                <w:rPr>
                                  <w:rFonts w:ascii="Consolas"/>
                                  <w:color w:val="0054AA"/>
                                  <w:spacing w:val="-2"/>
                                  <w:sz w:val="19"/>
                                </w:rPr>
                                <w:t>)</w:t>
                              </w:r>
                            </w:p>
                            <w:p w14:paraId="062BC50C">
                              <w:pPr>
                                <w:spacing w:before="33" w:line="276" w:lineRule="auto"/>
                                <w:ind w:left="60" w:right="3588"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 xml:space="preserve">xlim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10</w:t>
                              </w:r>
                              <w:r>
                                <w:rPr>
                                  <w:rFonts w:ascii="Consolas"/>
                                  <w:color w:val="0054AA"/>
                                  <w:sz w:val="19"/>
                                </w:rPr>
                                <w:t xml:space="preserve">), </w:t>
                              </w:r>
                              <w:r>
                                <w:rPr>
                                  <w:rFonts w:ascii="Consolas"/>
                                  <w:color w:val="008700"/>
                                  <w:sz w:val="19"/>
                                </w:rPr>
                                <w:t>10</w:t>
                              </w:r>
                              <w:r>
                                <w:rPr>
                                  <w:rFonts w:ascii="Consolas"/>
                                  <w:color w:val="0054AA"/>
                                  <w:sz w:val="19"/>
                                </w:rPr>
                                <w:t xml:space="preserve">), </w:t>
                              </w:r>
                              <w:r>
                                <w:rPr>
                                  <w:rFonts w:ascii="Consolas"/>
                                  <w:color w:val="202020"/>
                                  <w:sz w:val="19"/>
                                </w:rPr>
                                <w:t xml:space="preserve">ylim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3</w:t>
                              </w:r>
                              <w:r>
                                <w:rPr>
                                  <w:rFonts w:ascii="Consolas"/>
                                  <w:color w:val="0054AA"/>
                                  <w:sz w:val="19"/>
                                </w:rPr>
                                <w:t xml:space="preserve">), </w:t>
                              </w:r>
                              <w:r>
                                <w:rPr>
                                  <w:rFonts w:ascii="Consolas"/>
                                  <w:color w:val="008700"/>
                                  <w:sz w:val="19"/>
                                </w:rPr>
                                <w:t>3</w:t>
                              </w:r>
                              <w:r>
                                <w:rPr>
                                  <w:rFonts w:ascii="Consolas"/>
                                  <w:color w:val="0054AA"/>
                                  <w:sz w:val="19"/>
                                </w:rPr>
                                <w:t xml:space="preserve">)) </w:t>
                              </w:r>
                              <w:r>
                                <w:rPr>
                                  <w:rFonts w:ascii="Consolas"/>
                                  <w:color w:val="202020"/>
                                  <w:sz w:val="19"/>
                                </w:rPr>
                                <w:t>plt</w:t>
                              </w:r>
                              <w:r>
                                <w:rPr>
                                  <w:rFonts w:ascii="Consolas"/>
                                  <w:b/>
                                  <w:color w:val="AA21FF"/>
                                  <w:sz w:val="19"/>
                                </w:rPr>
                                <w:t>.</w:t>
                              </w:r>
                              <w:r>
                                <w:rPr>
                                  <w:rFonts w:ascii="Consolas"/>
                                  <w:color w:val="202020"/>
                                  <w:sz w:val="19"/>
                                </w:rPr>
                                <w:t>xlabel</w:t>
                              </w:r>
                              <w:r>
                                <w:rPr>
                                  <w:rFonts w:ascii="Consolas"/>
                                  <w:color w:val="0054AA"/>
                                  <w:sz w:val="19"/>
                                </w:rPr>
                                <w:t>(</w:t>
                              </w:r>
                              <w:r>
                                <w:rPr>
                                  <w:rFonts w:ascii="Consolas"/>
                                  <w:color w:val="B92020"/>
                                  <w:sz w:val="19"/>
                                </w:rPr>
                                <w:t>'X position'</w:t>
                              </w:r>
                              <w:r>
                                <w:rPr>
                                  <w:rFonts w:ascii="Consolas"/>
                                  <w:color w:val="0054AA"/>
                                  <w:sz w:val="19"/>
                                </w:rPr>
                                <w:t>)</w:t>
                              </w:r>
                            </w:p>
                            <w:p w14:paraId="5F09A72D">
                              <w:pPr>
                                <w:spacing w:before="0" w:line="221" w:lineRule="exact"/>
                                <w:ind w:left="60" w:right="0" w:firstLine="0"/>
                                <w:jc w:val="left"/>
                                <w:rPr>
                                  <w:rFonts w:ascii="Consolas"/>
                                  <w:sz w:val="19"/>
                                </w:rPr>
                              </w:pPr>
                              <w:r>
                                <w:rPr>
                                  <w:rFonts w:ascii="Consolas"/>
                                  <w:color w:val="202020"/>
                                  <w:sz w:val="19"/>
                                </w:rPr>
                                <w:t>plt</w:t>
                              </w:r>
                              <w:r>
                                <w:rPr>
                                  <w:rFonts w:ascii="Consolas"/>
                                  <w:b/>
                                  <w:color w:val="AA21FF"/>
                                  <w:sz w:val="19"/>
                                </w:rPr>
                                <w:t>.</w:t>
                              </w:r>
                              <w:r>
                                <w:rPr>
                                  <w:rFonts w:ascii="Consolas"/>
                                  <w:color w:val="202020"/>
                                  <w:sz w:val="19"/>
                                </w:rPr>
                                <w:t>ylabel</w:t>
                              </w:r>
                              <w:r>
                                <w:rPr>
                                  <w:rFonts w:ascii="Consolas"/>
                                  <w:color w:val="0054AA"/>
                                  <w:sz w:val="19"/>
                                </w:rPr>
                                <w:t>(</w:t>
                              </w:r>
                              <w:r>
                                <w:rPr>
                                  <w:rFonts w:ascii="Consolas"/>
                                  <w:color w:val="B92020"/>
                                  <w:sz w:val="19"/>
                                </w:rPr>
                                <w:t>'Y</w:t>
                              </w:r>
                              <w:r>
                                <w:rPr>
                                  <w:rFonts w:ascii="Consolas"/>
                                  <w:color w:val="B92020"/>
                                  <w:spacing w:val="29"/>
                                  <w:sz w:val="19"/>
                                </w:rPr>
                                <w:t xml:space="preserve"> </w:t>
                              </w:r>
                              <w:r>
                                <w:rPr>
                                  <w:rFonts w:ascii="Consolas"/>
                                  <w:color w:val="B92020"/>
                                  <w:spacing w:val="-2"/>
                                  <w:sz w:val="19"/>
                                </w:rPr>
                                <w:t>position'</w:t>
                              </w:r>
                              <w:r>
                                <w:rPr>
                                  <w:rFonts w:ascii="Consolas"/>
                                  <w:color w:val="0054AA"/>
                                  <w:spacing w:val="-2"/>
                                  <w:sz w:val="19"/>
                                </w:rPr>
                                <w:t>)</w:t>
                              </w:r>
                            </w:p>
                            <w:p w14:paraId="21A268F6">
                              <w:pPr>
                                <w:spacing w:before="32"/>
                                <w:ind w:left="60" w:right="0" w:firstLine="0"/>
                                <w:jc w:val="left"/>
                                <w:rPr>
                                  <w:rFonts w:ascii="Consolas"/>
                                  <w:sz w:val="19"/>
                                </w:rPr>
                              </w:pPr>
                              <w:r>
                                <w:rPr>
                                  <w:rFonts w:ascii="Consolas"/>
                                  <w:color w:val="202020"/>
                                  <w:sz w:val="19"/>
                                </w:rPr>
                                <w:t>plt</w:t>
                              </w:r>
                              <w:r>
                                <w:rPr>
                                  <w:rFonts w:ascii="Consolas"/>
                                  <w:b/>
                                  <w:color w:val="AA21FF"/>
                                  <w:sz w:val="19"/>
                                </w:rPr>
                                <w:t>.</w:t>
                              </w:r>
                              <w:r>
                                <w:rPr>
                                  <w:rFonts w:ascii="Consolas"/>
                                  <w:color w:val="202020"/>
                                  <w:sz w:val="19"/>
                                </w:rPr>
                                <w:t>title</w:t>
                              </w:r>
                              <w:r>
                                <w:rPr>
                                  <w:rFonts w:ascii="Consolas"/>
                                  <w:color w:val="0054AA"/>
                                  <w:sz w:val="19"/>
                                </w:rPr>
                                <w:t>(</w:t>
                              </w:r>
                              <w:r>
                                <w:rPr>
                                  <w:rFonts w:ascii="Consolas"/>
                                  <w:color w:val="B92020"/>
                                  <w:sz w:val="19"/>
                                </w:rPr>
                                <w:t>f"normalized</w:t>
                              </w:r>
                              <w:r>
                                <w:rPr>
                                  <w:rFonts w:ascii="Consolas"/>
                                  <w:color w:val="B92020"/>
                                  <w:spacing w:val="16"/>
                                  <w:sz w:val="19"/>
                                </w:rPr>
                                <w:t xml:space="preserve"> </w:t>
                              </w:r>
                              <w:r>
                                <w:rPr>
                                  <w:rFonts w:ascii="Consolas"/>
                                  <w:color w:val="B92020"/>
                                  <w:sz w:val="19"/>
                                </w:rPr>
                                <w:t>car</w:t>
                              </w:r>
                              <w:r>
                                <w:rPr>
                                  <w:rFonts w:ascii="Consolas"/>
                                  <w:color w:val="B92020"/>
                                  <w:spacing w:val="16"/>
                                  <w:sz w:val="19"/>
                                </w:rPr>
                                <w:t xml:space="preserve"> </w:t>
                              </w:r>
                              <w:r>
                                <w:rPr>
                                  <w:rFonts w:ascii="Consolas"/>
                                  <w:color w:val="B92020"/>
                                  <w:sz w:val="19"/>
                                </w:rPr>
                                <w:t>position</w:t>
                              </w:r>
                              <w:r>
                                <w:rPr>
                                  <w:rFonts w:ascii="Consolas"/>
                                  <w:color w:val="B92020"/>
                                  <w:spacing w:val="17"/>
                                  <w:sz w:val="19"/>
                                </w:rPr>
                                <w:t xml:space="preserve"> </w:t>
                              </w:r>
                              <w:r>
                                <w:rPr>
                                  <w:rFonts w:ascii="Consolas"/>
                                  <w:color w:val="B92020"/>
                                  <w:sz w:val="19"/>
                                </w:rPr>
                                <w:t>for</w:t>
                              </w:r>
                              <w:r>
                                <w:rPr>
                                  <w:rFonts w:ascii="Consolas"/>
                                  <w:color w:val="B92020"/>
                                  <w:spacing w:val="16"/>
                                  <w:sz w:val="19"/>
                                </w:rPr>
                                <w:t xml:space="preserve"> </w:t>
                              </w:r>
                              <w:r>
                                <w:rPr>
                                  <w:rFonts w:ascii="Consolas"/>
                                  <w:color w:val="B92020"/>
                                  <w:sz w:val="19"/>
                                </w:rPr>
                                <w:t>all</w:t>
                              </w:r>
                              <w:r>
                                <w:rPr>
                                  <w:rFonts w:ascii="Consolas"/>
                                  <w:color w:val="B92020"/>
                                  <w:spacing w:val="16"/>
                                  <w:sz w:val="19"/>
                                </w:rPr>
                                <w:t xml:space="preserve"> </w:t>
                              </w:r>
                              <w:r>
                                <w:rPr>
                                  <w:rFonts w:ascii="Consolas"/>
                                  <w:color w:val="B92020"/>
                                  <w:sz w:val="19"/>
                                </w:rPr>
                                <w:t>targets</w:t>
                              </w:r>
                              <w:r>
                                <w:rPr>
                                  <w:rFonts w:ascii="Consolas"/>
                                  <w:color w:val="B92020"/>
                                  <w:spacing w:val="17"/>
                                  <w:sz w:val="19"/>
                                </w:rPr>
                                <w:t xml:space="preserve"> </w:t>
                              </w:r>
                              <w:r>
                                <w:rPr>
                                  <w:rFonts w:ascii="Consolas"/>
                                  <w:color w:val="B92020"/>
                                  <w:sz w:val="19"/>
                                </w:rPr>
                                <w:t>and</w:t>
                              </w:r>
                              <w:r>
                                <w:rPr>
                                  <w:rFonts w:ascii="Consolas"/>
                                  <w:color w:val="B92020"/>
                                  <w:spacing w:val="16"/>
                                  <w:sz w:val="19"/>
                                </w:rPr>
                                <w:t xml:space="preserve"> </w:t>
                              </w:r>
                              <w:r>
                                <w:rPr>
                                  <w:rFonts w:ascii="Consolas"/>
                                  <w:color w:val="B92020"/>
                                  <w:sz w:val="19"/>
                                </w:rPr>
                                <w:t>positions</w:t>
                              </w:r>
                              <w:r>
                                <w:rPr>
                                  <w:rFonts w:ascii="Consolas"/>
                                  <w:color w:val="B92020"/>
                                  <w:spacing w:val="17"/>
                                  <w:sz w:val="19"/>
                                </w:rPr>
                                <w:t xml:space="preserve"> </w:t>
                              </w:r>
                              <w:r>
                                <w:rPr>
                                  <w:rFonts w:ascii="Consolas"/>
                                  <w:color w:val="B92020"/>
                                  <w:sz w:val="19"/>
                                </w:rPr>
                                <w:t>with</w:t>
                              </w:r>
                              <w:r>
                                <w:rPr>
                                  <w:rFonts w:ascii="Consolas"/>
                                  <w:color w:val="B92020"/>
                                  <w:spacing w:val="16"/>
                                  <w:sz w:val="19"/>
                                </w:rPr>
                                <w:t xml:space="preserve"> </w:t>
                              </w:r>
                              <w:r>
                                <w:rPr>
                                  <w:rFonts w:ascii="Consolas"/>
                                  <w:color w:val="B92020"/>
                                  <w:spacing w:val="-2"/>
                                  <w:sz w:val="19"/>
                                </w:rPr>
                                <w:t>yaw={</w:t>
                              </w:r>
                              <w:r>
                                <w:rPr>
                                  <w:rFonts w:ascii="Consolas"/>
                                  <w:color w:val="202020"/>
                                  <w:spacing w:val="-2"/>
                                  <w:sz w:val="19"/>
                                </w:rPr>
                                <w:t>yaw</w:t>
                              </w:r>
                              <w:r>
                                <w:rPr>
                                  <w:rFonts w:ascii="Consolas"/>
                                  <w:color w:val="B92020"/>
                                  <w:spacing w:val="-2"/>
                                  <w:sz w:val="19"/>
                                </w:rPr>
                                <w:t>}</w:t>
                              </w:r>
                            </w:p>
                          </w:txbxContent>
                        </wps:txbx>
                        <wps:bodyPr wrap="square" lIns="0" tIns="0" rIns="0" bIns="0" rtlCol="0">
                          <a:noAutofit/>
                        </wps:bodyPr>
                      </wps:wsp>
                    </wpg:wgp>
                  </a:graphicData>
                </a:graphic>
              </wp:anchor>
            </w:drawing>
          </mc:Choice>
          <mc:Fallback>
            <w:pict>
              <v:group id="_x0000_s1026" o:spid="_x0000_s1026" o:spt="203" style="position:absolute;left:0pt;margin-left:111.15pt;margin-top:-4.75pt;height:275.4pt;width:432.15pt;mso-position-horizontal-relative:page;z-index:251741184;mso-width-relative:page;mso-height-relative:page;" coordsize="5488305,3497579" o:gfxdata="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">
                <o:lock v:ext="edit" aspectratio="f"/>
                <v:shape id="Graphic 1106" o:spid="_x0000_s1026" o:spt="100" style="position:absolute;left:0;top:0;height:3497579;width:5461000;" fillcolor="#F5F5F5" filled="t" stroked="f" coordsize="5461000,3497579" o:gfxdata="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yDZOLsAAADd&#10;AAAADwAAAAAAAAABACAAAAAiAAAAZHJzL2Rvd25yZXYueG1sUEsBAhQAFAAAAAgAh07iQDMvBZ47&#10;AAAAOQAAABAAAAAAAAAAAQAgAAAACgEAAGRycy9zaGFwZXhtbC54bWxQSwUGAAAAAAYABgBbAQAA&#10;tAMAAAAA&#10;" path="m5460707,3497521l0,3497521,0,0,5460707,0,5460707,3497521xe">
                  <v:fill on="t" focussize="0,0"/>
                  <v:stroke on="f"/>
                  <v:imagedata o:title=""/>
                  <o:lock v:ext="edit" aspectratio="f"/>
                  <v:textbox inset="0mm,0mm,0mm,0mm"/>
                </v:shape>
                <v:shape id="Textbox 1107" o:spid="_x0000_s1026" o:spt="202" type="#_x0000_t202" style="position:absolute;left:0;top:0;height:3497579;width:5488305;" filled="f" stroked="f" coordsize="21600,21600" o:gfxdata="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8Hwj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659E022F">
                        <w:pPr>
                          <w:spacing w:before="95" w:line="276" w:lineRule="auto"/>
                          <w:ind w:left="60" w:right="5782" w:firstLine="0"/>
                          <w:jc w:val="left"/>
                          <w:rPr>
                            <w:rFonts w:ascii="Consolas"/>
                            <w:sz w:val="19"/>
                          </w:rPr>
                        </w:pPr>
                        <w:r>
                          <w:rPr>
                            <w:rFonts w:ascii="Consolas"/>
                            <w:color w:val="202020"/>
                            <w:sz w:val="19"/>
                          </w:rPr>
                          <w:t>fig</w:t>
                        </w:r>
                        <w:r>
                          <w:rPr>
                            <w:rFonts w:ascii="Consolas"/>
                            <w:color w:val="0054AA"/>
                            <w:sz w:val="19"/>
                          </w:rPr>
                          <w:t xml:space="preserve">, </w:t>
                        </w:r>
                        <w:r>
                          <w:rPr>
                            <w:rFonts w:ascii="Consolas"/>
                            <w:color w:val="202020"/>
                            <w:sz w:val="19"/>
                          </w:rPr>
                          <w:t xml:space="preserve">ax </w:t>
                        </w:r>
                        <w:r>
                          <w:rPr>
                            <w:rFonts w:ascii="Consolas"/>
                            <w:b/>
                            <w:color w:val="AA21FF"/>
                            <w:sz w:val="19"/>
                          </w:rPr>
                          <w:t xml:space="preserve">= </w:t>
                        </w:r>
                        <w:r>
                          <w:rPr>
                            <w:rFonts w:ascii="Consolas"/>
                            <w:color w:val="202020"/>
                            <w:sz w:val="19"/>
                          </w:rPr>
                          <w:t>plt</w:t>
                        </w:r>
                        <w:r>
                          <w:rPr>
                            <w:rFonts w:ascii="Consolas"/>
                            <w:b/>
                            <w:color w:val="AA21FF"/>
                            <w:sz w:val="19"/>
                          </w:rPr>
                          <w:t>.</w:t>
                        </w:r>
                        <w:r>
                          <w:rPr>
                            <w:rFonts w:ascii="Consolas"/>
                            <w:color w:val="202020"/>
                            <w:sz w:val="19"/>
                          </w:rPr>
                          <w:t>subplots</w:t>
                        </w:r>
                        <w:r>
                          <w:rPr>
                            <w:rFonts w:ascii="Consolas"/>
                            <w:color w:val="0054AA"/>
                            <w:sz w:val="19"/>
                          </w:rPr>
                          <w:t xml:space="preserve">() </w:t>
                        </w:r>
                        <w:r>
                          <w:rPr>
                            <w:rFonts w:ascii="Consolas"/>
                            <w:color w:val="202020"/>
                            <w:sz w:val="19"/>
                          </w:rPr>
                          <w:t xml:space="preserve">yaw </w:t>
                        </w:r>
                        <w:r>
                          <w:rPr>
                            <w:rFonts w:ascii="Consolas"/>
                            <w:b/>
                            <w:color w:val="AA21FF"/>
                            <w:sz w:val="19"/>
                          </w:rPr>
                          <w:t>=-</w:t>
                        </w:r>
                        <w:r>
                          <w:rPr>
                            <w:rFonts w:ascii="Consolas"/>
                            <w:color w:val="008700"/>
                            <w:sz w:val="19"/>
                          </w:rPr>
                          <w:t>80</w:t>
                        </w:r>
                      </w:p>
                      <w:p w14:paraId="3623B11B">
                        <w:pPr>
                          <w:spacing w:before="0" w:line="276" w:lineRule="auto"/>
                          <w:ind w:left="60" w:right="7721" w:firstLine="0"/>
                          <w:jc w:val="left"/>
                          <w:rPr>
                            <w:rFonts w:ascii="Consolas"/>
                            <w:sz w:val="19"/>
                          </w:rPr>
                        </w:pPr>
                        <w:r>
                          <w:rPr>
                            <w:rFonts w:ascii="Consolas"/>
                            <w:color w:val="202020"/>
                            <w:sz w:val="19"/>
                          </w:rPr>
                          <w:t>lane</w:t>
                        </w:r>
                        <w:r>
                          <w:rPr>
                            <w:rFonts w:ascii="Consolas"/>
                            <w:color w:val="202020"/>
                            <w:spacing w:val="-7"/>
                            <w:sz w:val="19"/>
                          </w:rPr>
                          <w:t xml:space="preserve"> </w:t>
                        </w:r>
                        <w:r>
                          <w:rPr>
                            <w:rFonts w:ascii="Consolas"/>
                            <w:b/>
                            <w:color w:val="AA21FF"/>
                            <w:sz w:val="19"/>
                          </w:rPr>
                          <w:t>=</w:t>
                        </w:r>
                        <w:r>
                          <w:rPr>
                            <w:rFonts w:ascii="Consolas"/>
                            <w:b/>
                            <w:color w:val="AA21FF"/>
                            <w:spacing w:val="-7"/>
                            <w:sz w:val="19"/>
                          </w:rPr>
                          <w:t xml:space="preserve"> </w:t>
                        </w:r>
                        <w:r>
                          <w:rPr>
                            <w:rFonts w:ascii="Consolas"/>
                            <w:color w:val="008700"/>
                            <w:sz w:val="19"/>
                          </w:rPr>
                          <w:t xml:space="preserve">5 </w:t>
                        </w:r>
                        <w:r>
                          <w:rPr>
                            <w:rFonts w:ascii="Consolas"/>
                            <w:color w:val="202020"/>
                            <w:sz w:val="19"/>
                          </w:rPr>
                          <w:t>i</w:t>
                        </w:r>
                        <w:r>
                          <w:rPr>
                            <w:rFonts w:ascii="Consolas"/>
                            <w:b/>
                            <w:color w:val="AA21FF"/>
                            <w:sz w:val="19"/>
                          </w:rPr>
                          <w:t>=</w:t>
                        </w:r>
                        <w:r>
                          <w:rPr>
                            <w:rFonts w:ascii="Consolas"/>
                            <w:color w:val="202020"/>
                            <w:sz w:val="19"/>
                          </w:rPr>
                          <w:t>lane</w:t>
                        </w:r>
                        <w:r>
                          <w:rPr>
                            <w:rFonts w:ascii="Consolas"/>
                            <w:b/>
                            <w:color w:val="AA21FF"/>
                            <w:sz w:val="19"/>
                          </w:rPr>
                          <w:t>-</w:t>
                        </w:r>
                        <w:r>
                          <w:rPr>
                            <w:rFonts w:ascii="Consolas"/>
                            <w:color w:val="008700"/>
                            <w:spacing w:val="-10"/>
                            <w:sz w:val="19"/>
                          </w:rPr>
                          <w:t>1</w:t>
                        </w:r>
                      </w:p>
                      <w:p w14:paraId="279D5538">
                        <w:pPr>
                          <w:spacing w:before="0" w:line="221" w:lineRule="exact"/>
                          <w:ind w:left="60" w:right="0" w:firstLine="0"/>
                          <w:jc w:val="left"/>
                          <w:rPr>
                            <w:rFonts w:ascii="Consolas"/>
                            <w:sz w:val="19"/>
                          </w:rPr>
                        </w:pPr>
                        <w:r>
                          <w:rPr>
                            <w:rFonts w:ascii="Consolas"/>
                            <w:color w:val="202020"/>
                            <w:sz w:val="19"/>
                          </w:rPr>
                          <w:t>j</w:t>
                        </w:r>
                        <w:r>
                          <w:rPr>
                            <w:rFonts w:ascii="Consolas"/>
                            <w:color w:val="202020"/>
                            <w:spacing w:val="18"/>
                            <w:sz w:val="19"/>
                          </w:rPr>
                          <w:t xml:space="preserve"> </w:t>
                        </w:r>
                        <w:r>
                          <w:rPr>
                            <w:rFonts w:ascii="Consolas"/>
                            <w:b/>
                            <w:color w:val="AA21FF"/>
                            <w:sz w:val="19"/>
                          </w:rPr>
                          <w:t>=</w:t>
                        </w:r>
                        <w:r>
                          <w:rPr>
                            <w:rFonts w:ascii="Consolas"/>
                            <w:b/>
                            <w:color w:val="AA21FF"/>
                            <w:spacing w:val="19"/>
                            <w:sz w:val="19"/>
                          </w:rPr>
                          <w:t xml:space="preserve"> </w:t>
                        </w:r>
                        <w:r>
                          <w:rPr>
                            <w:rFonts w:ascii="Consolas"/>
                            <w:color w:val="202020"/>
                            <w:sz w:val="19"/>
                          </w:rPr>
                          <w:t>int</w:t>
                        </w:r>
                        <w:r>
                          <w:rPr>
                            <w:rFonts w:ascii="Consolas"/>
                            <w:color w:val="0054AA"/>
                            <w:sz w:val="19"/>
                          </w:rPr>
                          <w:t>(</w:t>
                        </w:r>
                        <w:r>
                          <w:rPr>
                            <w:rFonts w:ascii="Consolas"/>
                            <w:color w:val="202020"/>
                            <w:sz w:val="19"/>
                          </w:rPr>
                          <w:t>abs</w:t>
                        </w:r>
                        <w:r>
                          <w:rPr>
                            <w:rFonts w:ascii="Consolas"/>
                            <w:color w:val="0054AA"/>
                            <w:sz w:val="19"/>
                          </w:rPr>
                          <w:t>((</w:t>
                        </w:r>
                        <w:r>
                          <w:rPr>
                            <w:rFonts w:ascii="Consolas"/>
                            <w:color w:val="202020"/>
                            <w:sz w:val="19"/>
                          </w:rPr>
                          <w:t>yaw</w:t>
                        </w:r>
                        <w:r>
                          <w:rPr>
                            <w:rFonts w:ascii="Consolas"/>
                            <w:b/>
                            <w:color w:val="AA21FF"/>
                            <w:sz w:val="19"/>
                          </w:rPr>
                          <w:t>-</w:t>
                        </w:r>
                        <w:r>
                          <w:rPr>
                            <w:rFonts w:ascii="Consolas"/>
                            <w:color w:val="008700"/>
                            <w:spacing w:val="-2"/>
                            <w:sz w:val="19"/>
                          </w:rPr>
                          <w:t>90</w:t>
                        </w:r>
                        <w:r>
                          <w:rPr>
                            <w:rFonts w:ascii="Consolas"/>
                            <w:color w:val="0054AA"/>
                            <w:spacing w:val="-2"/>
                            <w:sz w:val="19"/>
                          </w:rPr>
                          <w:t>)</w:t>
                        </w:r>
                        <w:r>
                          <w:rPr>
                            <w:rFonts w:ascii="Consolas"/>
                            <w:b/>
                            <w:color w:val="AA21FF"/>
                            <w:spacing w:val="-2"/>
                            <w:sz w:val="19"/>
                          </w:rPr>
                          <w:t>/</w:t>
                        </w:r>
                        <w:r>
                          <w:rPr>
                            <w:rFonts w:ascii="Consolas"/>
                            <w:color w:val="008700"/>
                            <w:spacing w:val="-2"/>
                            <w:sz w:val="19"/>
                          </w:rPr>
                          <w:t>10</w:t>
                        </w:r>
                        <w:r>
                          <w:rPr>
                            <w:rFonts w:ascii="Consolas"/>
                            <w:color w:val="0054AA"/>
                            <w:spacing w:val="-2"/>
                            <w:sz w:val="19"/>
                          </w:rPr>
                          <w:t>))</w:t>
                        </w:r>
                      </w:p>
                      <w:p w14:paraId="6525F8F2">
                        <w:pPr>
                          <w:spacing w:before="31" w:line="276" w:lineRule="auto"/>
                          <w:ind w:left="60" w:right="0" w:firstLine="0"/>
                          <w:jc w:val="left"/>
                          <w:rPr>
                            <w:rFonts w:ascii="Consolas"/>
                            <w:sz w:val="19"/>
                          </w:rPr>
                        </w:pPr>
                        <w:r>
                          <w:rPr>
                            <w:rFonts w:ascii="Consolas"/>
                            <w:color w:val="202020"/>
                            <w:sz w:val="19"/>
                          </w:rPr>
                          <w:t xml:space="preserve">query </w:t>
                        </w:r>
                        <w:r>
                          <w:rPr>
                            <w:rFonts w:ascii="Consolas"/>
                            <w:b/>
                            <w:color w:val="AA21FF"/>
                            <w:sz w:val="19"/>
                          </w:rPr>
                          <w:t xml:space="preserve">= </w:t>
                        </w:r>
                        <w:r>
                          <w:rPr>
                            <w:rFonts w:ascii="Consolas"/>
                            <w:color w:val="B92020"/>
                            <w:sz w:val="19"/>
                          </w:rPr>
                          <w:t xml:space="preserve">f"SELECT xpx,ypx,x,y FROM positions WHERE target_id IN (SELECT id FROM t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684E462A">
                        <w:pPr>
                          <w:spacing w:before="0" w:line="221" w:lineRule="exact"/>
                          <w:ind w:left="60" w:right="0" w:firstLine="0"/>
                          <w:jc w:val="left"/>
                          <w:rPr>
                            <w:rFonts w:ascii="Consolas"/>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7EF9A65E">
                        <w:pPr>
                          <w:spacing w:before="33"/>
                          <w:ind w:left="60" w:right="0" w:firstLine="0"/>
                          <w:jc w:val="left"/>
                          <w:rPr>
                            <w:rFonts w:ascii="Consolas"/>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3A4AF868">
                        <w:pPr>
                          <w:spacing w:before="33" w:line="276" w:lineRule="auto"/>
                          <w:ind w:left="60" w:right="3588" w:firstLine="0"/>
                          <w:jc w:val="left"/>
                          <w:rPr>
                            <w:rFonts w:ascii="Consolas"/>
                            <w:sz w:val="19"/>
                          </w:rPr>
                        </w:pPr>
                        <w:r>
                          <w:rPr>
                            <w:rFonts w:ascii="Consolas"/>
                            <w:color w:val="202020"/>
                            <w:sz w:val="19"/>
                          </w:rPr>
                          <w:t xml:space="preserve">px_values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py_values</w:t>
                        </w:r>
                        <w:r>
                          <w:rPr>
                            <w:rFonts w:ascii="Consolas"/>
                            <w:color w:val="202020"/>
                            <w:spacing w:val="10"/>
                            <w:sz w:val="19"/>
                          </w:rPr>
                          <w:t xml:space="preserve"> </w:t>
                        </w:r>
                        <w:r>
                          <w:rPr>
                            <w:rFonts w:ascii="Consolas"/>
                            <w:b/>
                            <w:color w:val="AA21FF"/>
                            <w:sz w:val="19"/>
                          </w:rPr>
                          <w:t>=</w:t>
                        </w:r>
                        <w:r>
                          <w:rPr>
                            <w:rFonts w:ascii="Consolas"/>
                            <w:b/>
                            <w:color w:val="AA21FF"/>
                            <w:spacing w:val="12"/>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w:t>
                        </w:r>
                        <w:r>
                          <w:rPr>
                            <w:rFonts w:ascii="Consolas"/>
                            <w:color w:val="0054AA"/>
                            <w:spacing w:val="12"/>
                            <w:sz w:val="19"/>
                          </w:rPr>
                          <w:t xml:space="preserve"> </w:t>
                        </w:r>
                        <w:r>
                          <w:rPr>
                            <w:rFonts w:ascii="Consolas"/>
                            <w:b/>
                            <w:color w:val="008000"/>
                            <w:sz w:val="19"/>
                          </w:rPr>
                          <w:t>for</w:t>
                        </w:r>
                        <w:r>
                          <w:rPr>
                            <w:rFonts w:ascii="Consolas"/>
                            <w:b/>
                            <w:color w:val="008000"/>
                            <w:spacing w:val="11"/>
                            <w:sz w:val="19"/>
                          </w:rPr>
                          <w:t xml:space="preserve"> </w:t>
                        </w:r>
                        <w:r>
                          <w:rPr>
                            <w:rFonts w:ascii="Consolas"/>
                            <w:color w:val="202020"/>
                            <w:sz w:val="19"/>
                          </w:rPr>
                          <w:t>row</w:t>
                        </w:r>
                        <w:r>
                          <w:rPr>
                            <w:rFonts w:ascii="Consolas"/>
                            <w:color w:val="202020"/>
                            <w:spacing w:val="12"/>
                            <w:sz w:val="19"/>
                          </w:rPr>
                          <w:t xml:space="preserve"> </w:t>
                        </w:r>
                        <w:r>
                          <w:rPr>
                            <w:rFonts w:ascii="Consolas"/>
                            <w:b/>
                            <w:color w:val="AA21FF"/>
                            <w:sz w:val="19"/>
                          </w:rPr>
                          <w:t>in</w:t>
                        </w:r>
                        <w:r>
                          <w:rPr>
                            <w:rFonts w:ascii="Consolas"/>
                            <w:b/>
                            <w:color w:val="AA21FF"/>
                            <w:spacing w:val="11"/>
                            <w:sz w:val="19"/>
                          </w:rPr>
                          <w:t xml:space="preserve"> </w:t>
                        </w:r>
                        <w:r>
                          <w:rPr>
                            <w:rFonts w:ascii="Consolas"/>
                            <w:color w:val="202020"/>
                            <w:spacing w:val="-2"/>
                            <w:sz w:val="19"/>
                          </w:rPr>
                          <w:t>results</w:t>
                        </w:r>
                        <w:r>
                          <w:rPr>
                            <w:rFonts w:ascii="Consolas"/>
                            <w:color w:val="0054AA"/>
                            <w:spacing w:val="-2"/>
                            <w:sz w:val="19"/>
                          </w:rPr>
                          <w:t>]</w:t>
                        </w:r>
                      </w:p>
                      <w:p w14:paraId="421F8FCF">
                        <w:pPr>
                          <w:spacing w:before="0" w:line="221" w:lineRule="exact"/>
                          <w:ind w:left="60" w:right="0" w:firstLine="0"/>
                          <w:jc w:val="left"/>
                          <w:rPr>
                            <w:rFonts w:ascii="Consolas"/>
                            <w:sz w:val="19"/>
                          </w:rPr>
                        </w:pPr>
                        <w:r>
                          <w:rPr>
                            <w:rFonts w:ascii="Consolas"/>
                            <w:color w:val="202020"/>
                            <w:sz w:val="19"/>
                          </w:rPr>
                          <w:t>x</w:t>
                        </w:r>
                        <w:r>
                          <w:rPr>
                            <w:rFonts w:ascii="Consolas"/>
                            <w:color w:val="202020"/>
                            <w:spacing w:val="12"/>
                            <w:sz w:val="19"/>
                          </w:rPr>
                          <w:t xml:space="preserve"> </w:t>
                        </w:r>
                        <w:r>
                          <w:rPr>
                            <w:rFonts w:ascii="Consolas"/>
                            <w:b/>
                            <w:color w:val="AA21FF"/>
                            <w:sz w:val="19"/>
                          </w:rPr>
                          <w:t>=</w:t>
                        </w:r>
                        <w:r>
                          <w:rPr>
                            <w:rFonts w:ascii="Consolas"/>
                            <w:b/>
                            <w:color w:val="AA21FF"/>
                            <w:spacing w:val="12"/>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2</w:t>
                        </w:r>
                        <w:r>
                          <w:rPr>
                            <w:rFonts w:ascii="Consolas"/>
                            <w:color w:val="0054AA"/>
                            <w:sz w:val="19"/>
                          </w:rPr>
                          <w:t>]</w:t>
                        </w:r>
                        <w:r>
                          <w:rPr>
                            <w:rFonts w:ascii="Consolas"/>
                            <w:color w:val="0054AA"/>
                            <w:spacing w:val="12"/>
                            <w:sz w:val="19"/>
                          </w:rPr>
                          <w:t xml:space="preserve"> </w:t>
                        </w:r>
                        <w:r>
                          <w:rPr>
                            <w:rFonts w:ascii="Consolas"/>
                            <w:b/>
                            <w:color w:val="008000"/>
                            <w:sz w:val="19"/>
                          </w:rPr>
                          <w:t>for</w:t>
                        </w:r>
                        <w:r>
                          <w:rPr>
                            <w:rFonts w:ascii="Consolas"/>
                            <w:b/>
                            <w:color w:val="008000"/>
                            <w:spacing w:val="12"/>
                            <w:sz w:val="19"/>
                          </w:rPr>
                          <w:t xml:space="preserve"> </w:t>
                        </w:r>
                        <w:r>
                          <w:rPr>
                            <w:rFonts w:ascii="Consolas"/>
                            <w:color w:val="202020"/>
                            <w:sz w:val="19"/>
                          </w:rPr>
                          <w:t>row</w:t>
                        </w:r>
                        <w:r>
                          <w:rPr>
                            <w:rFonts w:ascii="Consolas"/>
                            <w:color w:val="202020"/>
                            <w:spacing w:val="12"/>
                            <w:sz w:val="19"/>
                          </w:rPr>
                          <w:t xml:space="preserve"> </w:t>
                        </w:r>
                        <w:r>
                          <w:rPr>
                            <w:rFonts w:ascii="Consolas"/>
                            <w:b/>
                            <w:color w:val="AA21FF"/>
                            <w:sz w:val="19"/>
                          </w:rPr>
                          <w:t>in</w:t>
                        </w:r>
                        <w:r>
                          <w:rPr>
                            <w:rFonts w:ascii="Consolas"/>
                            <w:b/>
                            <w:color w:val="AA21FF"/>
                            <w:spacing w:val="11"/>
                            <w:sz w:val="19"/>
                          </w:rPr>
                          <w:t xml:space="preserve"> </w:t>
                        </w:r>
                        <w:r>
                          <w:rPr>
                            <w:rFonts w:ascii="Consolas"/>
                            <w:color w:val="202020"/>
                            <w:spacing w:val="-2"/>
                            <w:sz w:val="19"/>
                          </w:rPr>
                          <w:t>results</w:t>
                        </w:r>
                        <w:r>
                          <w:rPr>
                            <w:rFonts w:ascii="Consolas"/>
                            <w:color w:val="0054AA"/>
                            <w:spacing w:val="-2"/>
                            <w:sz w:val="19"/>
                          </w:rPr>
                          <w:t>])</w:t>
                        </w:r>
                      </w:p>
                      <w:p w14:paraId="2E400EA8">
                        <w:pPr>
                          <w:spacing w:before="32"/>
                          <w:ind w:left="60" w:right="0" w:firstLine="0"/>
                          <w:jc w:val="left"/>
                          <w:rPr>
                            <w:rFonts w:ascii="Consolas"/>
                            <w:sz w:val="19"/>
                          </w:rPr>
                        </w:pPr>
                        <w:r>
                          <w:rPr>
                            <w:rFonts w:ascii="Consolas"/>
                            <w:color w:val="202020"/>
                            <w:sz w:val="19"/>
                          </w:rPr>
                          <w:t>y</w:t>
                        </w:r>
                        <w:r>
                          <w:rPr>
                            <w:rFonts w:ascii="Consolas"/>
                            <w:color w:val="202020"/>
                            <w:spacing w:val="12"/>
                            <w:sz w:val="19"/>
                          </w:rPr>
                          <w:t xml:space="preserve"> </w:t>
                        </w:r>
                        <w:r>
                          <w:rPr>
                            <w:rFonts w:ascii="Consolas"/>
                            <w:b/>
                            <w:color w:val="AA21FF"/>
                            <w:sz w:val="19"/>
                          </w:rPr>
                          <w:t>=</w:t>
                        </w:r>
                        <w:r>
                          <w:rPr>
                            <w:rFonts w:ascii="Consolas"/>
                            <w:b/>
                            <w:color w:val="AA21FF"/>
                            <w:spacing w:val="12"/>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3</w:t>
                        </w:r>
                        <w:r>
                          <w:rPr>
                            <w:rFonts w:ascii="Consolas"/>
                            <w:color w:val="0054AA"/>
                            <w:sz w:val="19"/>
                          </w:rPr>
                          <w:t>]</w:t>
                        </w:r>
                        <w:r>
                          <w:rPr>
                            <w:rFonts w:ascii="Consolas"/>
                            <w:color w:val="0054AA"/>
                            <w:spacing w:val="12"/>
                            <w:sz w:val="19"/>
                          </w:rPr>
                          <w:t xml:space="preserve"> </w:t>
                        </w:r>
                        <w:r>
                          <w:rPr>
                            <w:rFonts w:ascii="Consolas"/>
                            <w:b/>
                            <w:color w:val="008000"/>
                            <w:sz w:val="19"/>
                          </w:rPr>
                          <w:t>for</w:t>
                        </w:r>
                        <w:r>
                          <w:rPr>
                            <w:rFonts w:ascii="Consolas"/>
                            <w:b/>
                            <w:color w:val="008000"/>
                            <w:spacing w:val="12"/>
                            <w:sz w:val="19"/>
                          </w:rPr>
                          <w:t xml:space="preserve"> </w:t>
                        </w:r>
                        <w:r>
                          <w:rPr>
                            <w:rFonts w:ascii="Consolas"/>
                            <w:color w:val="202020"/>
                            <w:sz w:val="19"/>
                          </w:rPr>
                          <w:t>row</w:t>
                        </w:r>
                        <w:r>
                          <w:rPr>
                            <w:rFonts w:ascii="Consolas"/>
                            <w:color w:val="202020"/>
                            <w:spacing w:val="12"/>
                            <w:sz w:val="19"/>
                          </w:rPr>
                          <w:t xml:space="preserve"> </w:t>
                        </w:r>
                        <w:r>
                          <w:rPr>
                            <w:rFonts w:ascii="Consolas"/>
                            <w:b/>
                            <w:color w:val="AA21FF"/>
                            <w:sz w:val="19"/>
                          </w:rPr>
                          <w:t>in</w:t>
                        </w:r>
                        <w:r>
                          <w:rPr>
                            <w:rFonts w:ascii="Consolas"/>
                            <w:b/>
                            <w:color w:val="AA21FF"/>
                            <w:spacing w:val="11"/>
                            <w:sz w:val="19"/>
                          </w:rPr>
                          <w:t xml:space="preserve"> </w:t>
                        </w:r>
                        <w:r>
                          <w:rPr>
                            <w:rFonts w:ascii="Consolas"/>
                            <w:color w:val="202020"/>
                            <w:spacing w:val="-2"/>
                            <w:sz w:val="19"/>
                          </w:rPr>
                          <w:t>results</w:t>
                        </w:r>
                        <w:r>
                          <w:rPr>
                            <w:rFonts w:ascii="Consolas"/>
                            <w:color w:val="0054AA"/>
                            <w:spacing w:val="-2"/>
                            <w:sz w:val="19"/>
                          </w:rPr>
                          <w:t>])</w:t>
                        </w:r>
                        <w:r>
                          <w:rPr>
                            <w:rFonts w:ascii="Consolas"/>
                            <w:b/>
                            <w:color w:val="AA21FF"/>
                            <w:spacing w:val="-2"/>
                            <w:sz w:val="19"/>
                          </w:rPr>
                          <w:t>+</w:t>
                        </w:r>
                        <w:r>
                          <w:rPr>
                            <w:rFonts w:ascii="Consolas"/>
                            <w:color w:val="202020"/>
                            <w:spacing w:val="-2"/>
                            <w:sz w:val="19"/>
                          </w:rPr>
                          <w:t>expected_pos</w:t>
                        </w:r>
                        <w:r>
                          <w:rPr>
                            <w:rFonts w:ascii="Consolas"/>
                            <w:color w:val="0054AA"/>
                            <w:spacing w:val="-2"/>
                            <w:sz w:val="19"/>
                          </w:rPr>
                          <w:t>[</w:t>
                        </w:r>
                        <w:r>
                          <w:rPr>
                            <w:rFonts w:ascii="Consolas"/>
                            <w:color w:val="202020"/>
                            <w:spacing w:val="-2"/>
                            <w:sz w:val="19"/>
                          </w:rPr>
                          <w:t>i</w:t>
                        </w:r>
                        <w:r>
                          <w:rPr>
                            <w:rFonts w:ascii="Consolas"/>
                            <w:color w:val="0054AA"/>
                            <w:spacing w:val="-2"/>
                            <w:sz w:val="19"/>
                          </w:rPr>
                          <w:t>,</w:t>
                        </w:r>
                        <w:r>
                          <w:rPr>
                            <w:rFonts w:ascii="Consolas"/>
                            <w:color w:val="202020"/>
                            <w:spacing w:val="-2"/>
                            <w:sz w:val="19"/>
                          </w:rPr>
                          <w:t>j</w:t>
                        </w:r>
                        <w:r>
                          <w:rPr>
                            <w:rFonts w:ascii="Consolas"/>
                            <w:color w:val="0054AA"/>
                            <w:spacing w:val="-2"/>
                            <w:sz w:val="19"/>
                          </w:rPr>
                          <w:t>]</w:t>
                        </w:r>
                      </w:p>
                      <w:p w14:paraId="198D32CC">
                        <w:pPr>
                          <w:spacing w:before="33"/>
                          <w:ind w:left="60" w:right="0" w:firstLine="0"/>
                          <w:jc w:val="left"/>
                          <w:rPr>
                            <w:rFonts w:ascii="Consolas"/>
                            <w:i/>
                            <w:sz w:val="19"/>
                          </w:rPr>
                        </w:pPr>
                        <w:r>
                          <w:rPr>
                            <w:rFonts w:ascii="Consolas"/>
                            <w:i/>
                            <w:color w:val="408080"/>
                            <w:sz w:val="19"/>
                          </w:rPr>
                          <w:t>#</w:t>
                        </w:r>
                        <w:r>
                          <w:rPr>
                            <w:rFonts w:ascii="Consolas"/>
                            <w:i/>
                            <w:color w:val="408080"/>
                            <w:spacing w:val="25"/>
                            <w:sz w:val="19"/>
                          </w:rPr>
                          <w:t xml:space="preserve"> </w:t>
                        </w:r>
                        <w:r>
                          <w:rPr>
                            <w:rFonts w:ascii="Consolas"/>
                            <w:i/>
                            <w:color w:val="408080"/>
                            <w:sz w:val="19"/>
                          </w:rPr>
                          <w:t>ax.quiver(x[:-1],</w:t>
                        </w:r>
                        <w:r>
                          <w:rPr>
                            <w:rFonts w:ascii="Consolas"/>
                            <w:i/>
                            <w:color w:val="408080"/>
                            <w:spacing w:val="26"/>
                            <w:sz w:val="19"/>
                          </w:rPr>
                          <w:t xml:space="preserve"> </w:t>
                        </w:r>
                        <w:r>
                          <w:rPr>
                            <w:rFonts w:ascii="Consolas"/>
                            <w:i/>
                            <w:color w:val="408080"/>
                            <w:sz w:val="19"/>
                          </w:rPr>
                          <w:t>y[:-1],</w:t>
                        </w:r>
                        <w:r>
                          <w:rPr>
                            <w:rFonts w:ascii="Consolas"/>
                            <w:i/>
                            <w:color w:val="408080"/>
                            <w:spacing w:val="26"/>
                            <w:sz w:val="19"/>
                          </w:rPr>
                          <w:t xml:space="preserve"> </w:t>
                        </w:r>
                        <w:r>
                          <w:rPr>
                            <w:rFonts w:ascii="Consolas"/>
                            <w:i/>
                            <w:color w:val="408080"/>
                            <w:sz w:val="19"/>
                          </w:rPr>
                          <w:t>x[1:]-x[:-1],</w:t>
                        </w:r>
                        <w:r>
                          <w:rPr>
                            <w:rFonts w:ascii="Consolas"/>
                            <w:i/>
                            <w:color w:val="408080"/>
                            <w:spacing w:val="25"/>
                            <w:sz w:val="19"/>
                          </w:rPr>
                          <w:t xml:space="preserve"> </w:t>
                        </w:r>
                        <w:r>
                          <w:rPr>
                            <w:rFonts w:ascii="Consolas"/>
                            <w:i/>
                            <w:color w:val="408080"/>
                            <w:sz w:val="19"/>
                          </w:rPr>
                          <w:t>y[1:]-y[:-1],</w:t>
                        </w:r>
                        <w:r>
                          <w:rPr>
                            <w:rFonts w:ascii="Consolas"/>
                            <w:i/>
                            <w:color w:val="408080"/>
                            <w:spacing w:val="26"/>
                            <w:sz w:val="19"/>
                          </w:rPr>
                          <w:t xml:space="preserve"> </w:t>
                        </w:r>
                        <w:r>
                          <w:rPr>
                            <w:rFonts w:ascii="Consolas"/>
                            <w:i/>
                            <w:color w:val="408080"/>
                            <w:sz w:val="19"/>
                          </w:rPr>
                          <w:t>scale_units='xy',</w:t>
                        </w:r>
                        <w:r>
                          <w:rPr>
                            <w:rFonts w:ascii="Consolas"/>
                            <w:i/>
                            <w:color w:val="408080"/>
                            <w:spacing w:val="26"/>
                            <w:sz w:val="19"/>
                          </w:rPr>
                          <w:t xml:space="preserve"> </w:t>
                        </w:r>
                        <w:r>
                          <w:rPr>
                            <w:rFonts w:ascii="Consolas"/>
                            <w:i/>
                            <w:color w:val="408080"/>
                            <w:spacing w:val="-2"/>
                            <w:sz w:val="19"/>
                          </w:rPr>
                          <w:t>angles</w:t>
                        </w:r>
                      </w:p>
                      <w:p w14:paraId="542CB719">
                        <w:pPr>
                          <w:spacing w:before="33"/>
                          <w:ind w:left="60" w:right="0"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scatter</w:t>
                        </w:r>
                        <w:r>
                          <w:rPr>
                            <w:rFonts w:ascii="Consolas"/>
                            <w:color w:val="0054AA"/>
                            <w:sz w:val="19"/>
                          </w:rPr>
                          <w:t>(</w:t>
                        </w:r>
                        <w:r>
                          <w:rPr>
                            <w:rFonts w:ascii="Consolas"/>
                            <w:color w:val="202020"/>
                            <w:sz w:val="19"/>
                          </w:rPr>
                          <w:t>x</w:t>
                        </w:r>
                        <w:r>
                          <w:rPr>
                            <w:rFonts w:ascii="Consolas"/>
                            <w:color w:val="0054AA"/>
                            <w:sz w:val="19"/>
                          </w:rPr>
                          <w:t>,</w:t>
                        </w:r>
                        <w:r>
                          <w:rPr>
                            <w:rFonts w:ascii="Consolas"/>
                            <w:color w:val="0054AA"/>
                            <w:spacing w:val="30"/>
                            <w:sz w:val="19"/>
                          </w:rPr>
                          <w:t xml:space="preserve"> </w:t>
                        </w:r>
                        <w:r>
                          <w:rPr>
                            <w:rFonts w:ascii="Consolas"/>
                            <w:color w:val="202020"/>
                            <w:spacing w:val="-5"/>
                            <w:sz w:val="19"/>
                          </w:rPr>
                          <w:t>y</w:t>
                        </w:r>
                        <w:r>
                          <w:rPr>
                            <w:rFonts w:ascii="Consolas"/>
                            <w:color w:val="0054AA"/>
                            <w:spacing w:val="-5"/>
                            <w:sz w:val="19"/>
                          </w:rPr>
                          <w:t>)</w:t>
                        </w:r>
                      </w:p>
                      <w:p w14:paraId="2F5CCDB7">
                        <w:pPr>
                          <w:spacing w:before="65" w:line="240" w:lineRule="auto"/>
                          <w:rPr>
                            <w:rFonts w:ascii="Consolas"/>
                            <w:sz w:val="19"/>
                          </w:rPr>
                        </w:pPr>
                      </w:p>
                      <w:p w14:paraId="1D32371A">
                        <w:pPr>
                          <w:spacing w:before="0"/>
                          <w:ind w:left="60" w:right="0"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plot</w:t>
                        </w:r>
                        <w:r>
                          <w:rPr>
                            <w:rFonts w:ascii="Consolas"/>
                            <w:color w:val="0054AA"/>
                            <w:sz w:val="19"/>
                          </w:rPr>
                          <w:t>([</w:t>
                        </w:r>
                        <w:r>
                          <w:rPr>
                            <w:rFonts w:ascii="Consolas"/>
                            <w:b/>
                            <w:color w:val="AA21FF"/>
                            <w:sz w:val="19"/>
                          </w:rPr>
                          <w:t>-</w:t>
                        </w:r>
                        <w:r>
                          <w:rPr>
                            <w:rFonts w:ascii="Consolas"/>
                            <w:color w:val="008700"/>
                            <w:spacing w:val="-2"/>
                            <w:sz w:val="19"/>
                          </w:rPr>
                          <w:t>15</w:t>
                        </w:r>
                        <w:r>
                          <w:rPr>
                            <w:rFonts w:ascii="Consolas"/>
                            <w:color w:val="0054AA"/>
                            <w:spacing w:val="-2"/>
                            <w:sz w:val="19"/>
                          </w:rPr>
                          <w:t>,</w:t>
                        </w:r>
                        <w:r>
                          <w:rPr>
                            <w:rFonts w:ascii="Consolas"/>
                            <w:color w:val="008700"/>
                            <w:spacing w:val="-2"/>
                            <w:sz w:val="19"/>
                          </w:rPr>
                          <w:t>15</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B92020"/>
                            <w:spacing w:val="-2"/>
                            <w:sz w:val="19"/>
                          </w:rPr>
                          <w:t>"r"</w:t>
                        </w:r>
                        <w:r>
                          <w:rPr>
                            <w:rFonts w:ascii="Consolas"/>
                            <w:color w:val="0054AA"/>
                            <w:spacing w:val="-2"/>
                            <w:sz w:val="19"/>
                          </w:rPr>
                          <w:t>)</w:t>
                        </w:r>
                      </w:p>
                      <w:p w14:paraId="062BC50C">
                        <w:pPr>
                          <w:spacing w:before="33" w:line="276" w:lineRule="auto"/>
                          <w:ind w:left="60" w:right="3588" w:firstLine="0"/>
                          <w:jc w:val="left"/>
                          <w:rPr>
                            <w:rFonts w:ascii="Consolas"/>
                            <w:sz w:val="19"/>
                          </w:rPr>
                        </w:pPr>
                        <w:r>
                          <w:rPr>
                            <w:rFonts w:ascii="Consolas"/>
                            <w:color w:val="202020"/>
                            <w:sz w:val="19"/>
                          </w:rPr>
                          <w:t>ax</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 xml:space="preserve">xlim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10</w:t>
                        </w:r>
                        <w:r>
                          <w:rPr>
                            <w:rFonts w:ascii="Consolas"/>
                            <w:color w:val="0054AA"/>
                            <w:sz w:val="19"/>
                          </w:rPr>
                          <w:t xml:space="preserve">), </w:t>
                        </w:r>
                        <w:r>
                          <w:rPr>
                            <w:rFonts w:ascii="Consolas"/>
                            <w:color w:val="008700"/>
                            <w:sz w:val="19"/>
                          </w:rPr>
                          <w:t>10</w:t>
                        </w:r>
                        <w:r>
                          <w:rPr>
                            <w:rFonts w:ascii="Consolas"/>
                            <w:color w:val="0054AA"/>
                            <w:sz w:val="19"/>
                          </w:rPr>
                          <w:t xml:space="preserve">), </w:t>
                        </w:r>
                        <w:r>
                          <w:rPr>
                            <w:rFonts w:ascii="Consolas"/>
                            <w:color w:val="202020"/>
                            <w:sz w:val="19"/>
                          </w:rPr>
                          <w:t xml:space="preserve">ylim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3</w:t>
                        </w:r>
                        <w:r>
                          <w:rPr>
                            <w:rFonts w:ascii="Consolas"/>
                            <w:color w:val="0054AA"/>
                            <w:sz w:val="19"/>
                          </w:rPr>
                          <w:t xml:space="preserve">), </w:t>
                        </w:r>
                        <w:r>
                          <w:rPr>
                            <w:rFonts w:ascii="Consolas"/>
                            <w:color w:val="008700"/>
                            <w:sz w:val="19"/>
                          </w:rPr>
                          <w:t>3</w:t>
                        </w:r>
                        <w:r>
                          <w:rPr>
                            <w:rFonts w:ascii="Consolas"/>
                            <w:color w:val="0054AA"/>
                            <w:sz w:val="19"/>
                          </w:rPr>
                          <w:t xml:space="preserve">)) </w:t>
                        </w:r>
                        <w:r>
                          <w:rPr>
                            <w:rFonts w:ascii="Consolas"/>
                            <w:color w:val="202020"/>
                            <w:sz w:val="19"/>
                          </w:rPr>
                          <w:t>plt</w:t>
                        </w:r>
                        <w:r>
                          <w:rPr>
                            <w:rFonts w:ascii="Consolas"/>
                            <w:b/>
                            <w:color w:val="AA21FF"/>
                            <w:sz w:val="19"/>
                          </w:rPr>
                          <w:t>.</w:t>
                        </w:r>
                        <w:r>
                          <w:rPr>
                            <w:rFonts w:ascii="Consolas"/>
                            <w:color w:val="202020"/>
                            <w:sz w:val="19"/>
                          </w:rPr>
                          <w:t>xlabel</w:t>
                        </w:r>
                        <w:r>
                          <w:rPr>
                            <w:rFonts w:ascii="Consolas"/>
                            <w:color w:val="0054AA"/>
                            <w:sz w:val="19"/>
                          </w:rPr>
                          <w:t>(</w:t>
                        </w:r>
                        <w:r>
                          <w:rPr>
                            <w:rFonts w:ascii="Consolas"/>
                            <w:color w:val="B92020"/>
                            <w:sz w:val="19"/>
                          </w:rPr>
                          <w:t>'X position'</w:t>
                        </w:r>
                        <w:r>
                          <w:rPr>
                            <w:rFonts w:ascii="Consolas"/>
                            <w:color w:val="0054AA"/>
                            <w:sz w:val="19"/>
                          </w:rPr>
                          <w:t>)</w:t>
                        </w:r>
                      </w:p>
                      <w:p w14:paraId="5F09A72D">
                        <w:pPr>
                          <w:spacing w:before="0" w:line="221" w:lineRule="exact"/>
                          <w:ind w:left="60" w:right="0" w:firstLine="0"/>
                          <w:jc w:val="left"/>
                          <w:rPr>
                            <w:rFonts w:ascii="Consolas"/>
                            <w:sz w:val="19"/>
                          </w:rPr>
                        </w:pPr>
                        <w:r>
                          <w:rPr>
                            <w:rFonts w:ascii="Consolas"/>
                            <w:color w:val="202020"/>
                            <w:sz w:val="19"/>
                          </w:rPr>
                          <w:t>plt</w:t>
                        </w:r>
                        <w:r>
                          <w:rPr>
                            <w:rFonts w:ascii="Consolas"/>
                            <w:b/>
                            <w:color w:val="AA21FF"/>
                            <w:sz w:val="19"/>
                          </w:rPr>
                          <w:t>.</w:t>
                        </w:r>
                        <w:r>
                          <w:rPr>
                            <w:rFonts w:ascii="Consolas"/>
                            <w:color w:val="202020"/>
                            <w:sz w:val="19"/>
                          </w:rPr>
                          <w:t>ylabel</w:t>
                        </w:r>
                        <w:r>
                          <w:rPr>
                            <w:rFonts w:ascii="Consolas"/>
                            <w:color w:val="0054AA"/>
                            <w:sz w:val="19"/>
                          </w:rPr>
                          <w:t>(</w:t>
                        </w:r>
                        <w:r>
                          <w:rPr>
                            <w:rFonts w:ascii="Consolas"/>
                            <w:color w:val="B92020"/>
                            <w:sz w:val="19"/>
                          </w:rPr>
                          <w:t>'Y</w:t>
                        </w:r>
                        <w:r>
                          <w:rPr>
                            <w:rFonts w:ascii="Consolas"/>
                            <w:color w:val="B92020"/>
                            <w:spacing w:val="29"/>
                            <w:sz w:val="19"/>
                          </w:rPr>
                          <w:t xml:space="preserve"> </w:t>
                        </w:r>
                        <w:r>
                          <w:rPr>
                            <w:rFonts w:ascii="Consolas"/>
                            <w:color w:val="B92020"/>
                            <w:spacing w:val="-2"/>
                            <w:sz w:val="19"/>
                          </w:rPr>
                          <w:t>position'</w:t>
                        </w:r>
                        <w:r>
                          <w:rPr>
                            <w:rFonts w:ascii="Consolas"/>
                            <w:color w:val="0054AA"/>
                            <w:spacing w:val="-2"/>
                            <w:sz w:val="19"/>
                          </w:rPr>
                          <w:t>)</w:t>
                        </w:r>
                      </w:p>
                      <w:p w14:paraId="21A268F6">
                        <w:pPr>
                          <w:spacing w:before="32"/>
                          <w:ind w:left="60" w:right="0" w:firstLine="0"/>
                          <w:jc w:val="left"/>
                          <w:rPr>
                            <w:rFonts w:ascii="Consolas"/>
                            <w:sz w:val="19"/>
                          </w:rPr>
                        </w:pPr>
                        <w:r>
                          <w:rPr>
                            <w:rFonts w:ascii="Consolas"/>
                            <w:color w:val="202020"/>
                            <w:sz w:val="19"/>
                          </w:rPr>
                          <w:t>plt</w:t>
                        </w:r>
                        <w:r>
                          <w:rPr>
                            <w:rFonts w:ascii="Consolas"/>
                            <w:b/>
                            <w:color w:val="AA21FF"/>
                            <w:sz w:val="19"/>
                          </w:rPr>
                          <w:t>.</w:t>
                        </w:r>
                        <w:r>
                          <w:rPr>
                            <w:rFonts w:ascii="Consolas"/>
                            <w:color w:val="202020"/>
                            <w:sz w:val="19"/>
                          </w:rPr>
                          <w:t>title</w:t>
                        </w:r>
                        <w:r>
                          <w:rPr>
                            <w:rFonts w:ascii="Consolas"/>
                            <w:color w:val="0054AA"/>
                            <w:sz w:val="19"/>
                          </w:rPr>
                          <w:t>(</w:t>
                        </w:r>
                        <w:r>
                          <w:rPr>
                            <w:rFonts w:ascii="Consolas"/>
                            <w:color w:val="B92020"/>
                            <w:sz w:val="19"/>
                          </w:rPr>
                          <w:t>f"normalized</w:t>
                        </w:r>
                        <w:r>
                          <w:rPr>
                            <w:rFonts w:ascii="Consolas"/>
                            <w:color w:val="B92020"/>
                            <w:spacing w:val="16"/>
                            <w:sz w:val="19"/>
                          </w:rPr>
                          <w:t xml:space="preserve"> </w:t>
                        </w:r>
                        <w:r>
                          <w:rPr>
                            <w:rFonts w:ascii="Consolas"/>
                            <w:color w:val="B92020"/>
                            <w:sz w:val="19"/>
                          </w:rPr>
                          <w:t>car</w:t>
                        </w:r>
                        <w:r>
                          <w:rPr>
                            <w:rFonts w:ascii="Consolas"/>
                            <w:color w:val="B92020"/>
                            <w:spacing w:val="16"/>
                            <w:sz w:val="19"/>
                          </w:rPr>
                          <w:t xml:space="preserve"> </w:t>
                        </w:r>
                        <w:r>
                          <w:rPr>
                            <w:rFonts w:ascii="Consolas"/>
                            <w:color w:val="B92020"/>
                            <w:sz w:val="19"/>
                          </w:rPr>
                          <w:t>position</w:t>
                        </w:r>
                        <w:r>
                          <w:rPr>
                            <w:rFonts w:ascii="Consolas"/>
                            <w:color w:val="B92020"/>
                            <w:spacing w:val="17"/>
                            <w:sz w:val="19"/>
                          </w:rPr>
                          <w:t xml:space="preserve"> </w:t>
                        </w:r>
                        <w:r>
                          <w:rPr>
                            <w:rFonts w:ascii="Consolas"/>
                            <w:color w:val="B92020"/>
                            <w:sz w:val="19"/>
                          </w:rPr>
                          <w:t>for</w:t>
                        </w:r>
                        <w:r>
                          <w:rPr>
                            <w:rFonts w:ascii="Consolas"/>
                            <w:color w:val="B92020"/>
                            <w:spacing w:val="16"/>
                            <w:sz w:val="19"/>
                          </w:rPr>
                          <w:t xml:space="preserve"> </w:t>
                        </w:r>
                        <w:r>
                          <w:rPr>
                            <w:rFonts w:ascii="Consolas"/>
                            <w:color w:val="B92020"/>
                            <w:sz w:val="19"/>
                          </w:rPr>
                          <w:t>all</w:t>
                        </w:r>
                        <w:r>
                          <w:rPr>
                            <w:rFonts w:ascii="Consolas"/>
                            <w:color w:val="B92020"/>
                            <w:spacing w:val="16"/>
                            <w:sz w:val="19"/>
                          </w:rPr>
                          <w:t xml:space="preserve"> </w:t>
                        </w:r>
                        <w:r>
                          <w:rPr>
                            <w:rFonts w:ascii="Consolas"/>
                            <w:color w:val="B92020"/>
                            <w:sz w:val="19"/>
                          </w:rPr>
                          <w:t>targets</w:t>
                        </w:r>
                        <w:r>
                          <w:rPr>
                            <w:rFonts w:ascii="Consolas"/>
                            <w:color w:val="B92020"/>
                            <w:spacing w:val="17"/>
                            <w:sz w:val="19"/>
                          </w:rPr>
                          <w:t xml:space="preserve"> </w:t>
                        </w:r>
                        <w:r>
                          <w:rPr>
                            <w:rFonts w:ascii="Consolas"/>
                            <w:color w:val="B92020"/>
                            <w:sz w:val="19"/>
                          </w:rPr>
                          <w:t>and</w:t>
                        </w:r>
                        <w:r>
                          <w:rPr>
                            <w:rFonts w:ascii="Consolas"/>
                            <w:color w:val="B92020"/>
                            <w:spacing w:val="16"/>
                            <w:sz w:val="19"/>
                          </w:rPr>
                          <w:t xml:space="preserve"> </w:t>
                        </w:r>
                        <w:r>
                          <w:rPr>
                            <w:rFonts w:ascii="Consolas"/>
                            <w:color w:val="B92020"/>
                            <w:sz w:val="19"/>
                          </w:rPr>
                          <w:t>positions</w:t>
                        </w:r>
                        <w:r>
                          <w:rPr>
                            <w:rFonts w:ascii="Consolas"/>
                            <w:color w:val="B92020"/>
                            <w:spacing w:val="17"/>
                            <w:sz w:val="19"/>
                          </w:rPr>
                          <w:t xml:space="preserve"> </w:t>
                        </w:r>
                        <w:r>
                          <w:rPr>
                            <w:rFonts w:ascii="Consolas"/>
                            <w:color w:val="B92020"/>
                            <w:sz w:val="19"/>
                          </w:rPr>
                          <w:t>with</w:t>
                        </w:r>
                        <w:r>
                          <w:rPr>
                            <w:rFonts w:ascii="Consolas"/>
                            <w:color w:val="B92020"/>
                            <w:spacing w:val="16"/>
                            <w:sz w:val="19"/>
                          </w:rPr>
                          <w:t xml:space="preserve"> </w:t>
                        </w:r>
                        <w:r>
                          <w:rPr>
                            <w:rFonts w:ascii="Consolas"/>
                            <w:color w:val="B92020"/>
                            <w:spacing w:val="-2"/>
                            <w:sz w:val="19"/>
                          </w:rPr>
                          <w:t>yaw={</w:t>
                        </w:r>
                        <w:r>
                          <w:rPr>
                            <w:rFonts w:ascii="Consolas"/>
                            <w:color w:val="202020"/>
                            <w:spacing w:val="-2"/>
                            <w:sz w:val="19"/>
                          </w:rPr>
                          <w:t>yaw</w:t>
                        </w:r>
                        <w:r>
                          <w:rPr>
                            <w:rFonts w:ascii="Consolas"/>
                            <w:color w:val="B92020"/>
                            <w:spacing w:val="-2"/>
                            <w:sz w:val="19"/>
                          </w:rPr>
                          <w:t>}</w:t>
                        </w:r>
                      </w:p>
                    </w:txbxContent>
                  </v:textbox>
                </v:shape>
              </v:group>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41C9D82B">
      <w:pPr>
        <w:pStyle w:val="9"/>
        <w:rPr>
          <w:rFonts w:ascii="Consolas"/>
          <w:sz w:val="19"/>
        </w:rPr>
      </w:pPr>
    </w:p>
    <w:p w14:paraId="0E13C070">
      <w:pPr>
        <w:pStyle w:val="9"/>
        <w:rPr>
          <w:rFonts w:ascii="Consolas"/>
          <w:sz w:val="19"/>
        </w:rPr>
      </w:pPr>
    </w:p>
    <w:p w14:paraId="7796DC3D">
      <w:pPr>
        <w:pStyle w:val="9"/>
        <w:rPr>
          <w:rFonts w:ascii="Consolas"/>
          <w:sz w:val="19"/>
        </w:rPr>
      </w:pPr>
    </w:p>
    <w:p w14:paraId="14D8CB0E">
      <w:pPr>
        <w:pStyle w:val="9"/>
        <w:rPr>
          <w:rFonts w:ascii="Consolas"/>
          <w:sz w:val="19"/>
        </w:rPr>
      </w:pPr>
    </w:p>
    <w:p w14:paraId="203EDE9A">
      <w:pPr>
        <w:pStyle w:val="9"/>
        <w:rPr>
          <w:rFonts w:ascii="Consolas"/>
          <w:sz w:val="19"/>
        </w:rPr>
      </w:pPr>
    </w:p>
    <w:p w14:paraId="23695510">
      <w:pPr>
        <w:pStyle w:val="9"/>
        <w:rPr>
          <w:rFonts w:ascii="Consolas"/>
          <w:sz w:val="19"/>
        </w:rPr>
      </w:pPr>
    </w:p>
    <w:p w14:paraId="3001A01D">
      <w:pPr>
        <w:pStyle w:val="9"/>
        <w:rPr>
          <w:rFonts w:ascii="Consolas"/>
          <w:sz w:val="19"/>
        </w:rPr>
      </w:pPr>
    </w:p>
    <w:p w14:paraId="2F139756">
      <w:pPr>
        <w:pStyle w:val="9"/>
        <w:rPr>
          <w:rFonts w:ascii="Consolas"/>
          <w:sz w:val="19"/>
        </w:rPr>
      </w:pPr>
    </w:p>
    <w:p w14:paraId="2FA6370D">
      <w:pPr>
        <w:pStyle w:val="9"/>
        <w:rPr>
          <w:rFonts w:ascii="Consolas"/>
          <w:sz w:val="19"/>
        </w:rPr>
      </w:pPr>
    </w:p>
    <w:p w14:paraId="50A8C73C">
      <w:pPr>
        <w:pStyle w:val="9"/>
        <w:rPr>
          <w:rFonts w:ascii="Consolas"/>
          <w:sz w:val="19"/>
        </w:rPr>
      </w:pPr>
    </w:p>
    <w:p w14:paraId="0A8CA759">
      <w:pPr>
        <w:pStyle w:val="9"/>
        <w:rPr>
          <w:rFonts w:ascii="Consolas"/>
          <w:sz w:val="19"/>
        </w:rPr>
      </w:pPr>
    </w:p>
    <w:p w14:paraId="6B122F70">
      <w:pPr>
        <w:pStyle w:val="9"/>
        <w:rPr>
          <w:rFonts w:ascii="Consolas"/>
          <w:sz w:val="19"/>
        </w:rPr>
      </w:pPr>
    </w:p>
    <w:p w14:paraId="2E549937">
      <w:pPr>
        <w:pStyle w:val="9"/>
        <w:rPr>
          <w:rFonts w:ascii="Consolas"/>
          <w:sz w:val="19"/>
        </w:rPr>
      </w:pPr>
    </w:p>
    <w:p w14:paraId="3A1D0D77">
      <w:pPr>
        <w:pStyle w:val="9"/>
        <w:rPr>
          <w:rFonts w:ascii="Consolas"/>
          <w:sz w:val="19"/>
        </w:rPr>
      </w:pPr>
    </w:p>
    <w:p w14:paraId="4613D73C">
      <w:pPr>
        <w:pStyle w:val="9"/>
        <w:rPr>
          <w:rFonts w:ascii="Consolas"/>
          <w:sz w:val="19"/>
        </w:rPr>
      </w:pPr>
    </w:p>
    <w:p w14:paraId="754A1FB9">
      <w:pPr>
        <w:pStyle w:val="9"/>
        <w:rPr>
          <w:rFonts w:ascii="Consolas"/>
          <w:sz w:val="19"/>
        </w:rPr>
      </w:pPr>
    </w:p>
    <w:p w14:paraId="09211667">
      <w:pPr>
        <w:pStyle w:val="9"/>
        <w:rPr>
          <w:rFonts w:ascii="Consolas"/>
          <w:sz w:val="19"/>
        </w:rPr>
      </w:pPr>
    </w:p>
    <w:p w14:paraId="11B60969">
      <w:pPr>
        <w:pStyle w:val="9"/>
        <w:rPr>
          <w:rFonts w:ascii="Consolas"/>
          <w:sz w:val="19"/>
        </w:rPr>
      </w:pPr>
    </w:p>
    <w:p w14:paraId="29882F91">
      <w:pPr>
        <w:pStyle w:val="9"/>
        <w:rPr>
          <w:rFonts w:ascii="Consolas"/>
          <w:sz w:val="19"/>
        </w:rPr>
      </w:pPr>
    </w:p>
    <w:p w14:paraId="2A92A2F4">
      <w:pPr>
        <w:pStyle w:val="9"/>
        <w:rPr>
          <w:rFonts w:ascii="Consolas"/>
          <w:sz w:val="19"/>
        </w:rPr>
      </w:pPr>
    </w:p>
    <w:p w14:paraId="01AFBA2C">
      <w:pPr>
        <w:pStyle w:val="9"/>
        <w:rPr>
          <w:rFonts w:ascii="Consolas"/>
          <w:sz w:val="19"/>
        </w:rPr>
      </w:pPr>
    </w:p>
    <w:p w14:paraId="73E89271">
      <w:pPr>
        <w:pStyle w:val="9"/>
        <w:rPr>
          <w:rFonts w:ascii="Consolas"/>
          <w:sz w:val="19"/>
        </w:rPr>
      </w:pPr>
    </w:p>
    <w:p w14:paraId="561B2A19">
      <w:pPr>
        <w:pStyle w:val="9"/>
        <w:rPr>
          <w:rFonts w:ascii="Consolas"/>
          <w:sz w:val="19"/>
        </w:rPr>
      </w:pPr>
    </w:p>
    <w:p w14:paraId="608AE52A">
      <w:pPr>
        <w:pStyle w:val="9"/>
        <w:spacing w:before="126"/>
        <w:rPr>
          <w:rFonts w:ascii="Consolas"/>
          <w:sz w:val="19"/>
        </w:rPr>
      </w:pPr>
    </w:p>
    <w:p w14:paraId="604D54FC">
      <w:pPr>
        <w:spacing w:before="0"/>
        <w:ind w:left="92" w:right="0" w:firstLine="0"/>
        <w:jc w:val="left"/>
        <w:rPr>
          <w:rFonts w:ascii="Consolas"/>
          <w:sz w:val="19"/>
        </w:rPr>
      </w:pPr>
      <w:r>
        <w:rPr>
          <w:rFonts w:ascii="Consolas"/>
          <w:sz w:val="19"/>
        </w:rPr>
        <mc:AlternateContent>
          <mc:Choice Requires="wpg">
            <w:drawing>
              <wp:anchor distT="0" distB="0" distL="0" distR="0" simplePos="0" relativeHeight="251741184" behindDoc="0" locked="0" layoutInCell="1" allowOverlap="1">
                <wp:simplePos x="0" y="0"/>
                <wp:positionH relativeFrom="page">
                  <wp:posOffset>1402080</wp:posOffset>
                </wp:positionH>
                <wp:positionV relativeFrom="paragraph">
                  <wp:posOffset>-69215</wp:posOffset>
                </wp:positionV>
                <wp:extent cx="5480050" cy="3097530"/>
                <wp:effectExtent l="0" t="0" r="0" b="0"/>
                <wp:wrapNone/>
                <wp:docPr id="1108" name="Group 1108"/>
                <wp:cNvGraphicFramePr/>
                <a:graphic xmlns:a="http://schemas.openxmlformats.org/drawingml/2006/main">
                  <a:graphicData uri="http://schemas.microsoft.com/office/word/2010/wordprocessingGroup">
                    <wpg:wgp>
                      <wpg:cNvGrpSpPr/>
                      <wpg:grpSpPr>
                        <a:xfrm>
                          <a:off x="0" y="0"/>
                          <a:ext cx="5480050" cy="3097530"/>
                          <a:chOff x="0" y="0"/>
                          <a:chExt cx="5480050" cy="3097530"/>
                        </a:xfrm>
                      </wpg:grpSpPr>
                      <wps:wsp>
                        <wps:cNvPr id="1109" name="Graphic 1109"/>
                        <wps:cNvSpPr/>
                        <wps:spPr>
                          <a:xfrm>
                            <a:off x="0" y="7"/>
                            <a:ext cx="5480050" cy="3097530"/>
                          </a:xfrm>
                          <a:custGeom>
                            <a:avLst/>
                            <a:gdLst/>
                            <a:ahLst/>
                            <a:cxnLst/>
                            <a:rect l="l" t="t" r="r" b="b"/>
                            <a:pathLst>
                              <a:path w="5480050" h="3097530">
                                <a:moveTo>
                                  <a:pt x="5479758" y="0"/>
                                </a:moveTo>
                                <a:lnTo>
                                  <a:pt x="5470233" y="0"/>
                                </a:lnTo>
                                <a:lnTo>
                                  <a:pt x="9525" y="0"/>
                                </a:lnTo>
                                <a:lnTo>
                                  <a:pt x="0" y="0"/>
                                </a:lnTo>
                                <a:lnTo>
                                  <a:pt x="0" y="9525"/>
                                </a:lnTo>
                                <a:lnTo>
                                  <a:pt x="0" y="3097263"/>
                                </a:lnTo>
                                <a:lnTo>
                                  <a:pt x="9525" y="3097263"/>
                                </a:lnTo>
                                <a:lnTo>
                                  <a:pt x="9525" y="9525"/>
                                </a:lnTo>
                                <a:lnTo>
                                  <a:pt x="5470233" y="9525"/>
                                </a:lnTo>
                                <a:lnTo>
                                  <a:pt x="5470233" y="3097263"/>
                                </a:lnTo>
                                <a:lnTo>
                                  <a:pt x="5479758" y="3097263"/>
                                </a:lnTo>
                                <a:lnTo>
                                  <a:pt x="5479758" y="9525"/>
                                </a:lnTo>
                                <a:lnTo>
                                  <a:pt x="5479758" y="0"/>
                                </a:lnTo>
                                <a:close/>
                              </a:path>
                            </a:pathLst>
                          </a:custGeom>
                          <a:solidFill>
                            <a:srgbClr val="DFDFDF"/>
                          </a:solidFill>
                        </wps:spPr>
                        <wps:bodyPr wrap="square" lIns="0" tIns="0" rIns="0" bIns="0" rtlCol="0">
                          <a:noAutofit/>
                        </wps:bodyPr>
                      </wps:wsp>
                      <wps:wsp>
                        <wps:cNvPr id="1110" name="Graphic 1110"/>
                        <wps:cNvSpPr/>
                        <wps:spPr>
                          <a:xfrm>
                            <a:off x="9530" y="9530"/>
                            <a:ext cx="5461000" cy="3088005"/>
                          </a:xfrm>
                          <a:custGeom>
                            <a:avLst/>
                            <a:gdLst/>
                            <a:ahLst/>
                            <a:cxnLst/>
                            <a:rect l="l" t="t" r="r" b="b"/>
                            <a:pathLst>
                              <a:path w="5461000" h="3088005">
                                <a:moveTo>
                                  <a:pt x="5460707" y="3087730"/>
                                </a:moveTo>
                                <a:lnTo>
                                  <a:pt x="0" y="3087730"/>
                                </a:lnTo>
                                <a:lnTo>
                                  <a:pt x="0" y="0"/>
                                </a:lnTo>
                                <a:lnTo>
                                  <a:pt x="5460707" y="0"/>
                                </a:lnTo>
                                <a:lnTo>
                                  <a:pt x="5460707" y="3087730"/>
                                </a:lnTo>
                                <a:close/>
                              </a:path>
                            </a:pathLst>
                          </a:custGeom>
                          <a:solidFill>
                            <a:srgbClr val="F5F5F5"/>
                          </a:solidFill>
                        </wps:spPr>
                        <wps:bodyPr wrap="square" lIns="0" tIns="0" rIns="0" bIns="0" rtlCol="0">
                          <a:noAutofit/>
                        </wps:bodyPr>
                      </wps:wsp>
                      <wps:wsp>
                        <wps:cNvPr id="1111" name="Textbox 1111"/>
                        <wps:cNvSpPr txBox="1"/>
                        <wps:spPr>
                          <a:xfrm>
                            <a:off x="9530" y="9530"/>
                            <a:ext cx="5461000" cy="3088005"/>
                          </a:xfrm>
                          <a:prstGeom prst="rect">
                            <a:avLst/>
                          </a:prstGeom>
                        </wps:spPr>
                        <wps:txbx>
                          <w:txbxContent>
                            <w:p w14:paraId="049ECFBE">
                              <w:pPr>
                                <w:spacing w:before="95" w:line="276" w:lineRule="auto"/>
                                <w:ind w:left="60" w:right="2836" w:firstLine="0"/>
                                <w:jc w:val="left"/>
                                <w:rPr>
                                  <w:rFonts w:ascii="Consolas"/>
                                  <w:sz w:val="19"/>
                                </w:rPr>
                              </w:pPr>
                              <w:r>
                                <w:rPr>
                                  <w:rFonts w:ascii="Consolas"/>
                                  <w:color w:val="202020"/>
                                  <w:sz w:val="19"/>
                                </w:rPr>
                                <w:t xml:space="preserve">mean_error_y_table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ones</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lanes</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angles</w:t>
                              </w:r>
                              <w:r>
                                <w:rPr>
                                  <w:rFonts w:ascii="Consolas"/>
                                  <w:color w:val="0054AA"/>
                                  <w:sz w:val="19"/>
                                </w:rPr>
                                <w:t xml:space="preserve">)]) </w:t>
                              </w:r>
                              <w:r>
                                <w:rPr>
                                  <w:rFonts w:ascii="Consolas"/>
                                  <w:color w:val="202020"/>
                                  <w:sz w:val="19"/>
                                </w:rPr>
                                <w:t xml:space="preserve">sample_size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zeros</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lanes</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angles</w:t>
                              </w:r>
                              <w:r>
                                <w:rPr>
                                  <w:rFonts w:ascii="Consolas"/>
                                  <w:color w:val="0054AA"/>
                                  <w:sz w:val="19"/>
                                </w:rPr>
                                <w:t>)])</w:t>
                              </w:r>
                            </w:p>
                            <w:p w14:paraId="729F41DA">
                              <w:pPr>
                                <w:spacing w:before="31" w:line="240" w:lineRule="auto"/>
                                <w:rPr>
                                  <w:rFonts w:ascii="Consolas"/>
                                  <w:sz w:val="19"/>
                                </w:rPr>
                              </w:pPr>
                            </w:p>
                            <w:p w14:paraId="397B97E0">
                              <w:pPr>
                                <w:spacing w:before="0" w:line="276" w:lineRule="auto"/>
                                <w:ind w:left="489" w:right="5961" w:hanging="430"/>
                                <w:jc w:val="left"/>
                                <w:rPr>
                                  <w:rFonts w:ascii="Consolas"/>
                                  <w:sz w:val="19"/>
                                </w:rPr>
                              </w:pPr>
                              <w:r>
                                <w:rPr>
                                  <w:rFonts w:ascii="Consolas"/>
                                  <w:b/>
                                  <w:color w:val="008000"/>
                                  <w:sz w:val="19"/>
                                </w:rPr>
                                <w:t xml:space="preserve">for </w:t>
                              </w:r>
                              <w:r>
                                <w:rPr>
                                  <w:rFonts w:ascii="Consolas"/>
                                  <w:color w:val="202020"/>
                                  <w:sz w:val="19"/>
                                </w:rPr>
                                <w:t xml:space="preserve">lane </w:t>
                              </w:r>
                              <w:r>
                                <w:rPr>
                                  <w:rFonts w:ascii="Consolas"/>
                                  <w:b/>
                                  <w:color w:val="AA21FF"/>
                                  <w:sz w:val="19"/>
                                </w:rPr>
                                <w:t xml:space="preserve">in </w:t>
                              </w:r>
                              <w:r>
                                <w:rPr>
                                  <w:rFonts w:ascii="Consolas"/>
                                  <w:color w:val="202020"/>
                                  <w:sz w:val="19"/>
                                </w:rPr>
                                <w:t>range</w:t>
                              </w:r>
                              <w:r>
                                <w:rPr>
                                  <w:rFonts w:ascii="Consolas"/>
                                  <w:color w:val="0054AA"/>
                                  <w:sz w:val="19"/>
                                </w:rPr>
                                <w:t>(</w:t>
                              </w:r>
                              <w:r>
                                <w:rPr>
                                  <w:rFonts w:ascii="Consolas"/>
                                  <w:color w:val="008700"/>
                                  <w:sz w:val="19"/>
                                </w:rPr>
                                <w:t>1</w:t>
                              </w:r>
                              <w:r>
                                <w:rPr>
                                  <w:rFonts w:ascii="Consolas"/>
                                  <w:color w:val="0054AA"/>
                                  <w:sz w:val="19"/>
                                </w:rPr>
                                <w:t>,</w:t>
                              </w:r>
                              <w:r>
                                <w:rPr>
                                  <w:rFonts w:ascii="Consolas"/>
                                  <w:color w:val="008700"/>
                                  <w:sz w:val="19"/>
                                </w:rPr>
                                <w:t>10</w:t>
                              </w:r>
                              <w:r>
                                <w:rPr>
                                  <w:rFonts w:ascii="Consolas"/>
                                  <w:color w:val="0054AA"/>
                                  <w:sz w:val="19"/>
                                </w:rPr>
                                <w:t xml:space="preserve">): </w:t>
                              </w:r>
                              <w:r>
                                <w:rPr>
                                  <w:rFonts w:ascii="Consolas"/>
                                  <w:color w:val="202020"/>
                                  <w:sz w:val="19"/>
                                </w:rPr>
                                <w:t xml:space="preserve">i </w:t>
                              </w:r>
                              <w:r>
                                <w:rPr>
                                  <w:rFonts w:ascii="Consolas"/>
                                  <w:b/>
                                  <w:color w:val="AA21FF"/>
                                  <w:sz w:val="19"/>
                                </w:rPr>
                                <w:t>=</w:t>
                              </w:r>
                              <w:r>
                                <w:rPr>
                                  <w:rFonts w:ascii="Consolas"/>
                                  <w:color w:val="202020"/>
                                  <w:sz w:val="19"/>
                                </w:rPr>
                                <w:t>lane</w:t>
                              </w:r>
                              <w:r>
                                <w:rPr>
                                  <w:rFonts w:ascii="Consolas"/>
                                  <w:b/>
                                  <w:color w:val="AA21FF"/>
                                  <w:sz w:val="19"/>
                                </w:rPr>
                                <w:t>-</w:t>
                              </w:r>
                              <w:r>
                                <w:rPr>
                                  <w:rFonts w:ascii="Consolas"/>
                                  <w:color w:val="008700"/>
                                  <w:sz w:val="19"/>
                                </w:rPr>
                                <w:t>1</w:t>
                              </w:r>
                            </w:p>
                            <w:p w14:paraId="4F990BCA">
                              <w:pPr>
                                <w:spacing w:before="0" w:line="221" w:lineRule="exact"/>
                                <w:ind w:left="489" w:right="0" w:firstLine="0"/>
                                <w:jc w:val="left"/>
                                <w:rPr>
                                  <w:rFonts w:ascii="Consolas"/>
                                  <w:sz w:val="19"/>
                                </w:rPr>
                              </w:pPr>
                              <w:r>
                                <w:rPr>
                                  <w:rFonts w:ascii="Consolas"/>
                                  <w:b/>
                                  <w:color w:val="008000"/>
                                  <w:sz w:val="19"/>
                                </w:rPr>
                                <w:t>for</w:t>
                              </w:r>
                              <w:r>
                                <w:rPr>
                                  <w:rFonts w:ascii="Consolas"/>
                                  <w:b/>
                                  <w:color w:val="008000"/>
                                  <w:spacing w:val="8"/>
                                  <w:sz w:val="19"/>
                                </w:rPr>
                                <w:t xml:space="preserve"> </w:t>
                              </w:r>
                              <w:r>
                                <w:rPr>
                                  <w:rFonts w:ascii="Consolas"/>
                                  <w:color w:val="202020"/>
                                  <w:sz w:val="19"/>
                                </w:rPr>
                                <w:t>yaw</w:t>
                              </w:r>
                              <w:r>
                                <w:rPr>
                                  <w:rFonts w:ascii="Consolas"/>
                                  <w:color w:val="202020"/>
                                  <w:spacing w:val="9"/>
                                  <w:sz w:val="19"/>
                                </w:rPr>
                                <w:t xml:space="preserve"> </w:t>
                              </w:r>
                              <w:r>
                                <w:rPr>
                                  <w:rFonts w:ascii="Consolas"/>
                                  <w:b/>
                                  <w:color w:val="AA21FF"/>
                                  <w:sz w:val="19"/>
                                </w:rPr>
                                <w:t>in</w:t>
                              </w:r>
                              <w:r>
                                <w:rPr>
                                  <w:rFonts w:ascii="Consolas"/>
                                  <w:b/>
                                  <w:color w:val="AA21FF"/>
                                  <w:spacing w:val="7"/>
                                  <w:sz w:val="19"/>
                                </w:rPr>
                                <w:t xml:space="preserve"> </w:t>
                              </w:r>
                              <w:r>
                                <w:rPr>
                                  <w:rFonts w:ascii="Consolas"/>
                                  <w:color w:val="202020"/>
                                  <w:spacing w:val="-2"/>
                                  <w:sz w:val="19"/>
                                </w:rPr>
                                <w:t>angles</w:t>
                              </w:r>
                              <w:r>
                                <w:rPr>
                                  <w:rFonts w:ascii="Consolas"/>
                                  <w:color w:val="0054AA"/>
                                  <w:spacing w:val="-2"/>
                                  <w:sz w:val="19"/>
                                </w:rPr>
                                <w:t>:</w:t>
                              </w:r>
                            </w:p>
                            <w:p w14:paraId="1F64E7B1">
                              <w:pPr>
                                <w:spacing w:before="33" w:line="276" w:lineRule="auto"/>
                                <w:ind w:left="918" w:right="0" w:firstLine="0"/>
                                <w:jc w:val="left"/>
                                <w:rPr>
                                  <w:rFonts w:ascii="Consolas"/>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x, y FROM positions WHERE target_id</w:t>
                              </w:r>
                              <w:r>
                                <w:rPr>
                                  <w:rFonts w:ascii="Consolas"/>
                                  <w:color w:val="B92020"/>
                                  <w:spacing w:val="77"/>
                                  <w:w w:val="150"/>
                                  <w:sz w:val="19"/>
                                </w:rPr>
                                <w:t xml:space="preserve"> </w:t>
                              </w:r>
                              <w:r>
                                <w:rPr>
                                  <w:rFonts w:ascii="Consolas"/>
                                  <w:color w:val="B92020"/>
                                  <w:sz w:val="19"/>
                                </w:rPr>
                                <w:t xml:space="preserve">IN (SELECT id FROM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7D83A2FB">
                              <w:pPr>
                                <w:spacing w:before="0" w:line="221" w:lineRule="exact"/>
                                <w:ind w:left="918" w:right="0" w:firstLine="0"/>
                                <w:jc w:val="left"/>
                                <w:rPr>
                                  <w:rFonts w:ascii="Consolas"/>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0DE19A0D">
                              <w:pPr>
                                <w:spacing w:before="33"/>
                                <w:ind w:left="918" w:right="0" w:firstLine="0"/>
                                <w:jc w:val="left"/>
                                <w:rPr>
                                  <w:rFonts w:ascii="Consolas"/>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13D451B7">
                              <w:pPr>
                                <w:spacing w:before="65" w:line="240" w:lineRule="auto"/>
                                <w:rPr>
                                  <w:rFonts w:ascii="Consolas"/>
                                  <w:sz w:val="19"/>
                                </w:rPr>
                              </w:pPr>
                            </w:p>
                            <w:p w14:paraId="127A33C2">
                              <w:pPr>
                                <w:spacing w:before="0" w:line="276" w:lineRule="auto"/>
                                <w:ind w:left="918" w:right="3600" w:firstLine="0"/>
                                <w:jc w:val="both"/>
                                <w:rPr>
                                  <w:rFonts w:ascii="Consolas"/>
                                  <w:sz w:val="19"/>
                                </w:rPr>
                              </w:pPr>
                              <w:r>
                                <w:rPr>
                                  <w:rFonts w:ascii="Consolas"/>
                                  <w:color w:val="202020"/>
                                  <w:sz w:val="19"/>
                                </w:rPr>
                                <w:t xml:space="preserve">x_values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y_values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j </w:t>
                              </w:r>
                              <w:r>
                                <w:rPr>
                                  <w:rFonts w:ascii="Consolas"/>
                                  <w:b/>
                                  <w:color w:val="AA21FF"/>
                                  <w:sz w:val="19"/>
                                </w:rPr>
                                <w:t xml:space="preserve">= </w:t>
                              </w:r>
                              <w:r>
                                <w:rPr>
                                  <w:rFonts w:ascii="Consolas"/>
                                  <w:color w:val="202020"/>
                                  <w:sz w:val="19"/>
                                </w:rPr>
                                <w:t>int</w:t>
                              </w:r>
                              <w:r>
                                <w:rPr>
                                  <w:rFonts w:ascii="Consolas"/>
                                  <w:color w:val="0054AA"/>
                                  <w:sz w:val="19"/>
                                </w:rPr>
                                <w:t>(</w:t>
                              </w:r>
                              <w:r>
                                <w:rPr>
                                  <w:rFonts w:ascii="Consolas"/>
                                  <w:color w:val="202020"/>
                                  <w:sz w:val="19"/>
                                </w:rPr>
                                <w:t>abs</w:t>
                              </w:r>
                              <w:r>
                                <w:rPr>
                                  <w:rFonts w:ascii="Consolas"/>
                                  <w:color w:val="0054AA"/>
                                  <w:sz w:val="19"/>
                                </w:rPr>
                                <w:t>((</w:t>
                              </w:r>
                              <w:r>
                                <w:rPr>
                                  <w:rFonts w:ascii="Consolas"/>
                                  <w:color w:val="202020"/>
                                  <w:sz w:val="19"/>
                                </w:rPr>
                                <w:t>yaw</w:t>
                              </w:r>
                              <w:r>
                                <w:rPr>
                                  <w:rFonts w:ascii="Consolas"/>
                                  <w:b/>
                                  <w:color w:val="AA21FF"/>
                                  <w:sz w:val="19"/>
                                </w:rPr>
                                <w:t>-</w:t>
                              </w:r>
                              <w:r>
                                <w:rPr>
                                  <w:rFonts w:ascii="Consolas"/>
                                  <w:color w:val="008700"/>
                                  <w:sz w:val="19"/>
                                </w:rPr>
                                <w:t>90</w:t>
                              </w:r>
                              <w:r>
                                <w:rPr>
                                  <w:rFonts w:ascii="Consolas"/>
                                  <w:color w:val="0054AA"/>
                                  <w:sz w:val="19"/>
                                </w:rPr>
                                <w:t>)</w:t>
                              </w:r>
                              <w:r>
                                <w:rPr>
                                  <w:rFonts w:ascii="Consolas"/>
                                  <w:b/>
                                  <w:color w:val="AA21FF"/>
                                  <w:sz w:val="19"/>
                                </w:rPr>
                                <w:t>/</w:t>
                              </w:r>
                              <w:r>
                                <w:rPr>
                                  <w:rFonts w:ascii="Consolas"/>
                                  <w:color w:val="008700"/>
                                  <w:sz w:val="19"/>
                                </w:rPr>
                                <w:t>10</w:t>
                              </w:r>
                              <w:r>
                                <w:rPr>
                                  <w:rFonts w:ascii="Consolas"/>
                                  <w:color w:val="0054AA"/>
                                  <w:sz w:val="19"/>
                                </w:rPr>
                                <w:t>))</w:t>
                              </w:r>
                            </w:p>
                            <w:p w14:paraId="36099AE5">
                              <w:pPr>
                                <w:spacing w:before="0" w:line="220" w:lineRule="exact"/>
                                <w:ind w:left="918" w:right="0" w:firstLine="0"/>
                                <w:jc w:val="both"/>
                                <w:rPr>
                                  <w:rFonts w:ascii="Consolas"/>
                                  <w:sz w:val="19"/>
                                </w:rPr>
                              </w:pPr>
                              <w:r>
                                <w:rPr>
                                  <w:rFonts w:ascii="Consolas"/>
                                  <w:color w:val="202020"/>
                                  <w:sz w:val="19"/>
                                </w:rPr>
                                <w:t>normalized_y</w:t>
                              </w:r>
                              <w:r>
                                <w:rPr>
                                  <w:rFonts w:ascii="Consolas"/>
                                  <w:color w:val="202020"/>
                                  <w:spacing w:val="16"/>
                                  <w:sz w:val="19"/>
                                </w:rPr>
                                <w:t xml:space="preserve"> </w:t>
                              </w:r>
                              <w:r>
                                <w:rPr>
                                  <w:rFonts w:ascii="Consolas"/>
                                  <w:b/>
                                  <w:color w:val="AA21FF"/>
                                  <w:sz w:val="19"/>
                                </w:rPr>
                                <w:t>=</w:t>
                              </w:r>
                              <w:r>
                                <w:rPr>
                                  <w:rFonts w:ascii="Consolas"/>
                                  <w:b/>
                                  <w:color w:val="AA21FF"/>
                                  <w:spacing w:val="17"/>
                                  <w:sz w:val="19"/>
                                </w:rPr>
                                <w:t xml:space="preserve"> </w:t>
                              </w:r>
                              <w:r>
                                <w:rPr>
                                  <w:rFonts w:ascii="Consolas"/>
                                  <w:color w:val="202020"/>
                                  <w:spacing w:val="-2"/>
                                  <w:sz w:val="19"/>
                                </w:rPr>
                                <w:t>y_values</w:t>
                              </w:r>
                              <w:r>
                                <w:rPr>
                                  <w:rFonts w:ascii="Consolas"/>
                                  <w:b/>
                                  <w:color w:val="AA21FF"/>
                                  <w:spacing w:val="-2"/>
                                  <w:sz w:val="19"/>
                                </w:rPr>
                                <w:t>+</w:t>
                              </w:r>
                              <w:r>
                                <w:rPr>
                                  <w:rFonts w:ascii="Consolas"/>
                                  <w:color w:val="202020"/>
                                  <w:spacing w:val="-2"/>
                                  <w:sz w:val="19"/>
                                </w:rPr>
                                <w:t>expected_pos</w:t>
                              </w:r>
                              <w:r>
                                <w:rPr>
                                  <w:rFonts w:ascii="Consolas"/>
                                  <w:color w:val="0054AA"/>
                                  <w:spacing w:val="-2"/>
                                  <w:sz w:val="19"/>
                                </w:rPr>
                                <w:t>[</w:t>
                              </w:r>
                              <w:r>
                                <w:rPr>
                                  <w:rFonts w:ascii="Consolas"/>
                                  <w:color w:val="202020"/>
                                  <w:spacing w:val="-2"/>
                                  <w:sz w:val="19"/>
                                </w:rPr>
                                <w:t>i</w:t>
                              </w:r>
                              <w:r>
                                <w:rPr>
                                  <w:rFonts w:ascii="Consolas"/>
                                  <w:color w:val="0054AA"/>
                                  <w:spacing w:val="-2"/>
                                  <w:sz w:val="19"/>
                                </w:rPr>
                                <w:t>,</w:t>
                              </w:r>
                              <w:r>
                                <w:rPr>
                                  <w:rFonts w:ascii="Consolas"/>
                                  <w:color w:val="202020"/>
                                  <w:spacing w:val="-2"/>
                                  <w:sz w:val="19"/>
                                </w:rPr>
                                <w:t>j</w:t>
                              </w:r>
                              <w:r>
                                <w:rPr>
                                  <w:rFonts w:ascii="Consolas"/>
                                  <w:color w:val="0054AA"/>
                                  <w:spacing w:val="-2"/>
                                  <w:sz w:val="19"/>
                                </w:rPr>
                                <w:t>]</w:t>
                              </w:r>
                            </w:p>
                            <w:p w14:paraId="00922914">
                              <w:pPr>
                                <w:spacing w:before="33"/>
                                <w:ind w:left="918" w:right="0" w:firstLine="0"/>
                                <w:jc w:val="both"/>
                                <w:rPr>
                                  <w:rFonts w:ascii="Consolas"/>
                                  <w:sz w:val="19"/>
                                </w:rPr>
                              </w:pPr>
                              <w:r>
                                <w:rPr>
                                  <w:rFonts w:ascii="Consolas"/>
                                  <w:b/>
                                  <w:color w:val="008000"/>
                                  <w:sz w:val="19"/>
                                </w:rPr>
                                <w:t>if</w:t>
                              </w:r>
                              <w:r>
                                <w:rPr>
                                  <w:rFonts w:ascii="Consolas"/>
                                  <w:b/>
                                  <w:color w:val="008000"/>
                                  <w:spacing w:val="6"/>
                                  <w:sz w:val="19"/>
                                </w:rPr>
                                <w:t xml:space="preserve"> </w:t>
                              </w:r>
                              <w:r>
                                <w:rPr>
                                  <w:rFonts w:ascii="Consolas"/>
                                  <w:color w:val="202020"/>
                                  <w:spacing w:val="-2"/>
                                  <w:sz w:val="19"/>
                                </w:rPr>
                                <w:t>len</w:t>
                              </w:r>
                              <w:r>
                                <w:rPr>
                                  <w:rFonts w:ascii="Consolas"/>
                                  <w:color w:val="0054AA"/>
                                  <w:spacing w:val="-2"/>
                                  <w:sz w:val="19"/>
                                </w:rPr>
                                <w:t>(</w:t>
                              </w:r>
                              <w:r>
                                <w:rPr>
                                  <w:rFonts w:ascii="Consolas"/>
                                  <w:color w:val="202020"/>
                                  <w:spacing w:val="-2"/>
                                  <w:sz w:val="19"/>
                                </w:rPr>
                                <w:t>x_values</w:t>
                              </w:r>
                              <w:r>
                                <w:rPr>
                                  <w:rFonts w:ascii="Consolas"/>
                                  <w:color w:val="0054AA"/>
                                  <w:spacing w:val="-2"/>
                                  <w:sz w:val="19"/>
                                </w:rPr>
                                <w:t>)</w:t>
                              </w:r>
                              <w:r>
                                <w:rPr>
                                  <w:rFonts w:ascii="Consolas"/>
                                  <w:b/>
                                  <w:color w:val="AA21FF"/>
                                  <w:spacing w:val="-2"/>
                                  <w:sz w:val="19"/>
                                </w:rPr>
                                <w:t>&gt;</w:t>
                              </w:r>
                              <w:r>
                                <w:rPr>
                                  <w:rFonts w:ascii="Consolas"/>
                                  <w:color w:val="008700"/>
                                  <w:spacing w:val="-2"/>
                                  <w:sz w:val="19"/>
                                </w:rPr>
                                <w:t>1</w:t>
                              </w:r>
                              <w:r>
                                <w:rPr>
                                  <w:rFonts w:ascii="Consolas"/>
                                  <w:color w:val="0054AA"/>
                                  <w:spacing w:val="-2"/>
                                  <w:sz w:val="19"/>
                                </w:rPr>
                                <w:t>:</w:t>
                              </w:r>
                            </w:p>
                            <w:p w14:paraId="115FB442">
                              <w:pPr>
                                <w:spacing w:before="32" w:line="276" w:lineRule="auto"/>
                                <w:ind w:left="1347" w:right="597" w:firstLine="0"/>
                                <w:jc w:val="both"/>
                                <w:rPr>
                                  <w:rFonts w:ascii="Consolas"/>
                                  <w:sz w:val="19"/>
                                </w:rPr>
                              </w:pPr>
                              <w:r>
                                <w:rPr>
                                  <w:rFonts w:ascii="Consolas"/>
                                  <w:color w:val="202020"/>
                                  <w:spacing w:val="-2"/>
                                  <w:sz w:val="19"/>
                                </w:rPr>
                                <w:t>mean_error_y_table</w:t>
                              </w:r>
                              <w:r>
                                <w:rPr>
                                  <w:rFonts w:ascii="Consolas"/>
                                  <w:color w:val="0054AA"/>
                                  <w:spacing w:val="-2"/>
                                  <w:sz w:val="19"/>
                                </w:rPr>
                                <w:t>[</w:t>
                              </w:r>
                              <w:r>
                                <w:rPr>
                                  <w:rFonts w:ascii="Consolas"/>
                                  <w:color w:val="202020"/>
                                  <w:spacing w:val="-2"/>
                                  <w:sz w:val="19"/>
                                </w:rPr>
                                <w:t>i</w:t>
                              </w:r>
                              <w:r>
                                <w:rPr>
                                  <w:rFonts w:ascii="Consolas"/>
                                  <w:color w:val="0054AA"/>
                                  <w:spacing w:val="-2"/>
                                  <w:sz w:val="19"/>
                                </w:rPr>
                                <w:t>,</w:t>
                              </w:r>
                              <w:r>
                                <w:rPr>
                                  <w:rFonts w:ascii="Consolas"/>
                                  <w:color w:val="202020"/>
                                  <w:spacing w:val="-2"/>
                                  <w:sz w:val="19"/>
                                </w:rPr>
                                <w:t>j</w:t>
                              </w:r>
                              <w:r>
                                <w:rPr>
                                  <w:rFonts w:ascii="Consolas"/>
                                  <w:color w:val="0054AA"/>
                                  <w:spacing w:val="-2"/>
                                  <w:sz w:val="19"/>
                                </w:rPr>
                                <w:t>]</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sum</w:t>
                              </w:r>
                              <w:r>
                                <w:rPr>
                                  <w:rFonts w:ascii="Consolas"/>
                                  <w:color w:val="0054AA"/>
                                  <w:spacing w:val="-2"/>
                                  <w:sz w:val="19"/>
                                </w:rPr>
                                <w:t>(</w:t>
                              </w:r>
                              <w:r>
                                <w:rPr>
                                  <w:rFonts w:ascii="Consolas"/>
                                  <w:color w:val="202020"/>
                                  <w:spacing w:val="-2"/>
                                  <w:sz w:val="19"/>
                                </w:rPr>
                                <w:t>normalized_y</w:t>
                              </w:r>
                              <w:r>
                                <w:rPr>
                                  <w:rFonts w:ascii="Consolas"/>
                                  <w:color w:val="0054AA"/>
                                  <w:spacing w:val="-2"/>
                                  <w:sz w:val="19"/>
                                </w:rPr>
                                <w:t>)</w:t>
                              </w:r>
                              <w:r>
                                <w:rPr>
                                  <w:rFonts w:ascii="Consolas"/>
                                  <w:b/>
                                  <w:color w:val="AA21FF"/>
                                  <w:spacing w:val="-2"/>
                                  <w:sz w:val="19"/>
                                </w:rPr>
                                <w:t>/</w:t>
                              </w:r>
                              <w:r>
                                <w:rPr>
                                  <w:rFonts w:ascii="Consolas"/>
                                  <w:color w:val="202020"/>
                                  <w:spacing w:val="-2"/>
                                  <w:sz w:val="19"/>
                                </w:rPr>
                                <w:t>len</w:t>
                              </w:r>
                              <w:r>
                                <w:rPr>
                                  <w:rFonts w:ascii="Consolas"/>
                                  <w:color w:val="0054AA"/>
                                  <w:spacing w:val="-2"/>
                                  <w:sz w:val="19"/>
                                </w:rPr>
                                <w:t>(</w:t>
                              </w:r>
                              <w:r>
                                <w:rPr>
                                  <w:rFonts w:ascii="Consolas"/>
                                  <w:color w:val="202020"/>
                                  <w:spacing w:val="-2"/>
                                  <w:sz w:val="19"/>
                                </w:rPr>
                                <w:t>normalized_y</w:t>
                              </w:r>
                              <w:r>
                                <w:rPr>
                                  <w:rFonts w:ascii="Consolas"/>
                                  <w:color w:val="0054AA"/>
                                  <w:spacing w:val="-2"/>
                                  <w:sz w:val="19"/>
                                </w:rPr>
                                <w:t xml:space="preserve">) </w:t>
                              </w:r>
                              <w:r>
                                <w:rPr>
                                  <w:rFonts w:ascii="Consolas"/>
                                  <w:color w:val="202020"/>
                                  <w:sz w:val="19"/>
                                </w:rPr>
                                <w:t>sample_size</w:t>
                              </w:r>
                              <w:r>
                                <w:rPr>
                                  <w:rFonts w:ascii="Consolas"/>
                                  <w:color w:val="0054AA"/>
                                  <w:sz w:val="19"/>
                                </w:rPr>
                                <w:t>[</w:t>
                              </w:r>
                              <w:r>
                                <w:rPr>
                                  <w:rFonts w:ascii="Consolas"/>
                                  <w:color w:val="202020"/>
                                  <w:sz w:val="19"/>
                                </w:rPr>
                                <w:t>i</w:t>
                              </w:r>
                              <w:r>
                                <w:rPr>
                                  <w:rFonts w:ascii="Consolas"/>
                                  <w:color w:val="0054AA"/>
                                  <w:sz w:val="19"/>
                                </w:rPr>
                                <w:t>,</w:t>
                              </w:r>
                              <w:r>
                                <w:rPr>
                                  <w:rFonts w:ascii="Consolas"/>
                                  <w:color w:val="202020"/>
                                  <w:sz w:val="19"/>
                                </w:rPr>
                                <w:t>j</w:t>
                              </w:r>
                              <w:r>
                                <w:rPr>
                                  <w:rFonts w:ascii="Consolas"/>
                                  <w:color w:val="0054AA"/>
                                  <w:sz w:val="19"/>
                                </w:rPr>
                                <w:t xml:space="preserve">] </w:t>
                              </w:r>
                              <w:r>
                                <w:rPr>
                                  <w:rFonts w:ascii="Consolas"/>
                                  <w:b/>
                                  <w:color w:val="AA21FF"/>
                                  <w:sz w:val="19"/>
                                </w:rPr>
                                <w:t xml:space="preserve">= </w:t>
                              </w:r>
                              <w:r>
                                <w:rPr>
                                  <w:rFonts w:ascii="Consolas"/>
                                  <w:color w:val="202020"/>
                                  <w:sz w:val="19"/>
                                </w:rPr>
                                <w:t>len</w:t>
                              </w:r>
                              <w:r>
                                <w:rPr>
                                  <w:rFonts w:ascii="Consolas"/>
                                  <w:color w:val="0054AA"/>
                                  <w:sz w:val="19"/>
                                </w:rPr>
                                <w:t>((</w:t>
                              </w:r>
                              <w:r>
                                <w:rPr>
                                  <w:rFonts w:ascii="Consolas"/>
                                  <w:color w:val="202020"/>
                                  <w:sz w:val="19"/>
                                </w:rPr>
                                <w:t>normalized_y</w:t>
                              </w:r>
                              <w:r>
                                <w:rPr>
                                  <w:rFonts w:ascii="Consolas"/>
                                  <w:color w:val="0054AA"/>
                                  <w:sz w:val="19"/>
                                </w:rPr>
                                <w:t>))</w:t>
                              </w:r>
                            </w:p>
                          </w:txbxContent>
                        </wps:txbx>
                        <wps:bodyPr wrap="square" lIns="0" tIns="0" rIns="0" bIns="0" rtlCol="0">
                          <a:noAutofit/>
                        </wps:bodyPr>
                      </wps:wsp>
                    </wpg:wgp>
                  </a:graphicData>
                </a:graphic>
              </wp:anchor>
            </w:drawing>
          </mc:Choice>
          <mc:Fallback>
            <w:pict>
              <v:group id="_x0000_s1026" o:spid="_x0000_s1026" o:spt="203" style="position:absolute;left:0pt;margin-left:110.4pt;margin-top:-5.45pt;height:243.9pt;width:431.5pt;mso-position-horizontal-relative:page;z-index:251741184;mso-width-relative:page;mso-height-relative:page;" coordsize="5480050,3097530" o:gfxdata="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">
                <o:lock v:ext="edit" aspectratio="f"/>
                <v:shape id="Graphic 1109" o:spid="_x0000_s1026" o:spt="100" style="position:absolute;left:0;top:7;height:3097530;width:5480050;" fillcolor="#DFDFDF" filled="t" stroked="f" coordsize="5480050,3097530" o:gfxdata="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irzrvQAA&#10;AN0AAAAPAAAAAAAAAAEAIAAAACIAAABkcnMvZG93bnJldi54bWxQSwECFAAUAAAACACHTuJAMy8F&#10;njsAAAA5AAAAEAAAAAAAAAABACAAAAAMAQAAZHJzL3NoYXBleG1sLnhtbFBLBQYAAAAABgAGAFsB&#10;AAC2AwAAAAA=&#10;" path="m5479758,0l5470233,0,9525,0,0,0,0,9525,0,3097263,9525,3097263,9525,9525,5470233,9525,5470233,3097263,5479758,3097263,5479758,9525,5479758,0xe">
                  <v:fill on="t" focussize="0,0"/>
                  <v:stroke on="f"/>
                  <v:imagedata o:title=""/>
                  <o:lock v:ext="edit" aspectratio="f"/>
                  <v:textbox inset="0mm,0mm,0mm,0mm"/>
                </v:shape>
                <v:shape id="Graphic 1110" o:spid="_x0000_s1026" o:spt="100" style="position:absolute;left:9530;top:9530;height:3088005;width:5461000;" fillcolor="#F5F5F5" filled="t" stroked="f" coordsize="5461000,3088005" o:gfxdata="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3pD&#10;1cEAAADdAAAADwAAAAAAAAABACAAAAAiAAAAZHJzL2Rvd25yZXYueG1sUEsBAhQAFAAAAAgAh07i&#10;QDMvBZ47AAAAOQAAABAAAAAAAAAAAQAgAAAAEAEAAGRycy9zaGFwZXhtbC54bWxQSwUGAAAAAAYA&#10;BgBbAQAAugMAAAAA&#10;" path="m5460707,3087730l0,3087730,0,0,5460707,0,5460707,3087730xe">
                  <v:fill on="t" focussize="0,0"/>
                  <v:stroke on="f"/>
                  <v:imagedata o:title=""/>
                  <o:lock v:ext="edit" aspectratio="f"/>
                  <v:textbox inset="0mm,0mm,0mm,0mm"/>
                </v:shape>
                <v:shape id="Textbox 1111" o:spid="_x0000_s1026" o:spt="202" type="#_x0000_t202" style="position:absolute;left:9530;top:9530;height:3088005;width:5461000;" filled="f" stroked="f" coordsize="21600,21600" o:gfxdata="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IzXE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49ECFBE">
                        <w:pPr>
                          <w:spacing w:before="95" w:line="276" w:lineRule="auto"/>
                          <w:ind w:left="60" w:right="2836" w:firstLine="0"/>
                          <w:jc w:val="left"/>
                          <w:rPr>
                            <w:rFonts w:ascii="Consolas"/>
                            <w:sz w:val="19"/>
                          </w:rPr>
                        </w:pPr>
                        <w:r>
                          <w:rPr>
                            <w:rFonts w:ascii="Consolas"/>
                            <w:color w:val="202020"/>
                            <w:sz w:val="19"/>
                          </w:rPr>
                          <w:t xml:space="preserve">mean_error_y_table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ones</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lanes</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angles</w:t>
                        </w:r>
                        <w:r>
                          <w:rPr>
                            <w:rFonts w:ascii="Consolas"/>
                            <w:color w:val="0054AA"/>
                            <w:sz w:val="19"/>
                          </w:rPr>
                          <w:t xml:space="preserve">)]) </w:t>
                        </w:r>
                        <w:r>
                          <w:rPr>
                            <w:rFonts w:ascii="Consolas"/>
                            <w:color w:val="202020"/>
                            <w:sz w:val="19"/>
                          </w:rPr>
                          <w:t xml:space="preserve">sample_size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zeros</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lanes</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angles</w:t>
                        </w:r>
                        <w:r>
                          <w:rPr>
                            <w:rFonts w:ascii="Consolas"/>
                            <w:color w:val="0054AA"/>
                            <w:sz w:val="19"/>
                          </w:rPr>
                          <w:t>)])</w:t>
                        </w:r>
                      </w:p>
                      <w:p w14:paraId="729F41DA">
                        <w:pPr>
                          <w:spacing w:before="31" w:line="240" w:lineRule="auto"/>
                          <w:rPr>
                            <w:rFonts w:ascii="Consolas"/>
                            <w:sz w:val="19"/>
                          </w:rPr>
                        </w:pPr>
                      </w:p>
                      <w:p w14:paraId="397B97E0">
                        <w:pPr>
                          <w:spacing w:before="0" w:line="276" w:lineRule="auto"/>
                          <w:ind w:left="489" w:right="5961" w:hanging="430"/>
                          <w:jc w:val="left"/>
                          <w:rPr>
                            <w:rFonts w:ascii="Consolas"/>
                            <w:sz w:val="19"/>
                          </w:rPr>
                        </w:pPr>
                        <w:r>
                          <w:rPr>
                            <w:rFonts w:ascii="Consolas"/>
                            <w:b/>
                            <w:color w:val="008000"/>
                            <w:sz w:val="19"/>
                          </w:rPr>
                          <w:t xml:space="preserve">for </w:t>
                        </w:r>
                        <w:r>
                          <w:rPr>
                            <w:rFonts w:ascii="Consolas"/>
                            <w:color w:val="202020"/>
                            <w:sz w:val="19"/>
                          </w:rPr>
                          <w:t xml:space="preserve">lane </w:t>
                        </w:r>
                        <w:r>
                          <w:rPr>
                            <w:rFonts w:ascii="Consolas"/>
                            <w:b/>
                            <w:color w:val="AA21FF"/>
                            <w:sz w:val="19"/>
                          </w:rPr>
                          <w:t xml:space="preserve">in </w:t>
                        </w:r>
                        <w:r>
                          <w:rPr>
                            <w:rFonts w:ascii="Consolas"/>
                            <w:color w:val="202020"/>
                            <w:sz w:val="19"/>
                          </w:rPr>
                          <w:t>range</w:t>
                        </w:r>
                        <w:r>
                          <w:rPr>
                            <w:rFonts w:ascii="Consolas"/>
                            <w:color w:val="0054AA"/>
                            <w:sz w:val="19"/>
                          </w:rPr>
                          <w:t>(</w:t>
                        </w:r>
                        <w:r>
                          <w:rPr>
                            <w:rFonts w:ascii="Consolas"/>
                            <w:color w:val="008700"/>
                            <w:sz w:val="19"/>
                          </w:rPr>
                          <w:t>1</w:t>
                        </w:r>
                        <w:r>
                          <w:rPr>
                            <w:rFonts w:ascii="Consolas"/>
                            <w:color w:val="0054AA"/>
                            <w:sz w:val="19"/>
                          </w:rPr>
                          <w:t>,</w:t>
                        </w:r>
                        <w:r>
                          <w:rPr>
                            <w:rFonts w:ascii="Consolas"/>
                            <w:color w:val="008700"/>
                            <w:sz w:val="19"/>
                          </w:rPr>
                          <w:t>10</w:t>
                        </w:r>
                        <w:r>
                          <w:rPr>
                            <w:rFonts w:ascii="Consolas"/>
                            <w:color w:val="0054AA"/>
                            <w:sz w:val="19"/>
                          </w:rPr>
                          <w:t xml:space="preserve">): </w:t>
                        </w:r>
                        <w:r>
                          <w:rPr>
                            <w:rFonts w:ascii="Consolas"/>
                            <w:color w:val="202020"/>
                            <w:sz w:val="19"/>
                          </w:rPr>
                          <w:t xml:space="preserve">i </w:t>
                        </w:r>
                        <w:r>
                          <w:rPr>
                            <w:rFonts w:ascii="Consolas"/>
                            <w:b/>
                            <w:color w:val="AA21FF"/>
                            <w:sz w:val="19"/>
                          </w:rPr>
                          <w:t>=</w:t>
                        </w:r>
                        <w:r>
                          <w:rPr>
                            <w:rFonts w:ascii="Consolas"/>
                            <w:color w:val="202020"/>
                            <w:sz w:val="19"/>
                          </w:rPr>
                          <w:t>lane</w:t>
                        </w:r>
                        <w:r>
                          <w:rPr>
                            <w:rFonts w:ascii="Consolas"/>
                            <w:b/>
                            <w:color w:val="AA21FF"/>
                            <w:sz w:val="19"/>
                          </w:rPr>
                          <w:t>-</w:t>
                        </w:r>
                        <w:r>
                          <w:rPr>
                            <w:rFonts w:ascii="Consolas"/>
                            <w:color w:val="008700"/>
                            <w:sz w:val="19"/>
                          </w:rPr>
                          <w:t>1</w:t>
                        </w:r>
                      </w:p>
                      <w:p w14:paraId="4F990BCA">
                        <w:pPr>
                          <w:spacing w:before="0" w:line="221" w:lineRule="exact"/>
                          <w:ind w:left="489" w:right="0" w:firstLine="0"/>
                          <w:jc w:val="left"/>
                          <w:rPr>
                            <w:rFonts w:ascii="Consolas"/>
                            <w:sz w:val="19"/>
                          </w:rPr>
                        </w:pPr>
                        <w:r>
                          <w:rPr>
                            <w:rFonts w:ascii="Consolas"/>
                            <w:b/>
                            <w:color w:val="008000"/>
                            <w:sz w:val="19"/>
                          </w:rPr>
                          <w:t>for</w:t>
                        </w:r>
                        <w:r>
                          <w:rPr>
                            <w:rFonts w:ascii="Consolas"/>
                            <w:b/>
                            <w:color w:val="008000"/>
                            <w:spacing w:val="8"/>
                            <w:sz w:val="19"/>
                          </w:rPr>
                          <w:t xml:space="preserve"> </w:t>
                        </w:r>
                        <w:r>
                          <w:rPr>
                            <w:rFonts w:ascii="Consolas"/>
                            <w:color w:val="202020"/>
                            <w:sz w:val="19"/>
                          </w:rPr>
                          <w:t>yaw</w:t>
                        </w:r>
                        <w:r>
                          <w:rPr>
                            <w:rFonts w:ascii="Consolas"/>
                            <w:color w:val="202020"/>
                            <w:spacing w:val="9"/>
                            <w:sz w:val="19"/>
                          </w:rPr>
                          <w:t xml:space="preserve"> </w:t>
                        </w:r>
                        <w:r>
                          <w:rPr>
                            <w:rFonts w:ascii="Consolas"/>
                            <w:b/>
                            <w:color w:val="AA21FF"/>
                            <w:sz w:val="19"/>
                          </w:rPr>
                          <w:t>in</w:t>
                        </w:r>
                        <w:r>
                          <w:rPr>
                            <w:rFonts w:ascii="Consolas"/>
                            <w:b/>
                            <w:color w:val="AA21FF"/>
                            <w:spacing w:val="7"/>
                            <w:sz w:val="19"/>
                          </w:rPr>
                          <w:t xml:space="preserve"> </w:t>
                        </w:r>
                        <w:r>
                          <w:rPr>
                            <w:rFonts w:ascii="Consolas"/>
                            <w:color w:val="202020"/>
                            <w:spacing w:val="-2"/>
                            <w:sz w:val="19"/>
                          </w:rPr>
                          <w:t>angles</w:t>
                        </w:r>
                        <w:r>
                          <w:rPr>
                            <w:rFonts w:ascii="Consolas"/>
                            <w:color w:val="0054AA"/>
                            <w:spacing w:val="-2"/>
                            <w:sz w:val="19"/>
                          </w:rPr>
                          <w:t>:</w:t>
                        </w:r>
                      </w:p>
                      <w:p w14:paraId="1F64E7B1">
                        <w:pPr>
                          <w:spacing w:before="33" w:line="276" w:lineRule="auto"/>
                          <w:ind w:left="918" w:right="0" w:firstLine="0"/>
                          <w:jc w:val="left"/>
                          <w:rPr>
                            <w:rFonts w:ascii="Consolas"/>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x, y FROM positions WHERE target_id</w:t>
                        </w:r>
                        <w:r>
                          <w:rPr>
                            <w:rFonts w:ascii="Consolas"/>
                            <w:color w:val="B92020"/>
                            <w:spacing w:val="77"/>
                            <w:w w:val="150"/>
                            <w:sz w:val="19"/>
                          </w:rPr>
                          <w:t xml:space="preserve"> </w:t>
                        </w:r>
                        <w:r>
                          <w:rPr>
                            <w:rFonts w:ascii="Consolas"/>
                            <w:color w:val="B92020"/>
                            <w:sz w:val="19"/>
                          </w:rPr>
                          <w:t xml:space="preserve">IN (SELECT id FROM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7D83A2FB">
                        <w:pPr>
                          <w:spacing w:before="0" w:line="221" w:lineRule="exact"/>
                          <w:ind w:left="918" w:right="0" w:firstLine="0"/>
                          <w:jc w:val="left"/>
                          <w:rPr>
                            <w:rFonts w:ascii="Consolas"/>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0DE19A0D">
                        <w:pPr>
                          <w:spacing w:before="33"/>
                          <w:ind w:left="918" w:right="0" w:firstLine="0"/>
                          <w:jc w:val="left"/>
                          <w:rPr>
                            <w:rFonts w:ascii="Consolas"/>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13D451B7">
                        <w:pPr>
                          <w:spacing w:before="65" w:line="240" w:lineRule="auto"/>
                          <w:rPr>
                            <w:rFonts w:ascii="Consolas"/>
                            <w:sz w:val="19"/>
                          </w:rPr>
                        </w:pPr>
                      </w:p>
                      <w:p w14:paraId="127A33C2">
                        <w:pPr>
                          <w:spacing w:before="0" w:line="276" w:lineRule="auto"/>
                          <w:ind w:left="918" w:right="3600" w:firstLine="0"/>
                          <w:jc w:val="both"/>
                          <w:rPr>
                            <w:rFonts w:ascii="Consolas"/>
                            <w:sz w:val="19"/>
                          </w:rPr>
                        </w:pPr>
                        <w:r>
                          <w:rPr>
                            <w:rFonts w:ascii="Consolas"/>
                            <w:color w:val="202020"/>
                            <w:sz w:val="19"/>
                          </w:rPr>
                          <w:t xml:space="preserve">x_values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y_values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j </w:t>
                        </w:r>
                        <w:r>
                          <w:rPr>
                            <w:rFonts w:ascii="Consolas"/>
                            <w:b/>
                            <w:color w:val="AA21FF"/>
                            <w:sz w:val="19"/>
                          </w:rPr>
                          <w:t xml:space="preserve">= </w:t>
                        </w:r>
                        <w:r>
                          <w:rPr>
                            <w:rFonts w:ascii="Consolas"/>
                            <w:color w:val="202020"/>
                            <w:sz w:val="19"/>
                          </w:rPr>
                          <w:t>int</w:t>
                        </w:r>
                        <w:r>
                          <w:rPr>
                            <w:rFonts w:ascii="Consolas"/>
                            <w:color w:val="0054AA"/>
                            <w:sz w:val="19"/>
                          </w:rPr>
                          <w:t>(</w:t>
                        </w:r>
                        <w:r>
                          <w:rPr>
                            <w:rFonts w:ascii="Consolas"/>
                            <w:color w:val="202020"/>
                            <w:sz w:val="19"/>
                          </w:rPr>
                          <w:t>abs</w:t>
                        </w:r>
                        <w:r>
                          <w:rPr>
                            <w:rFonts w:ascii="Consolas"/>
                            <w:color w:val="0054AA"/>
                            <w:sz w:val="19"/>
                          </w:rPr>
                          <w:t>((</w:t>
                        </w:r>
                        <w:r>
                          <w:rPr>
                            <w:rFonts w:ascii="Consolas"/>
                            <w:color w:val="202020"/>
                            <w:sz w:val="19"/>
                          </w:rPr>
                          <w:t>yaw</w:t>
                        </w:r>
                        <w:r>
                          <w:rPr>
                            <w:rFonts w:ascii="Consolas"/>
                            <w:b/>
                            <w:color w:val="AA21FF"/>
                            <w:sz w:val="19"/>
                          </w:rPr>
                          <w:t>-</w:t>
                        </w:r>
                        <w:r>
                          <w:rPr>
                            <w:rFonts w:ascii="Consolas"/>
                            <w:color w:val="008700"/>
                            <w:sz w:val="19"/>
                          </w:rPr>
                          <w:t>90</w:t>
                        </w:r>
                        <w:r>
                          <w:rPr>
                            <w:rFonts w:ascii="Consolas"/>
                            <w:color w:val="0054AA"/>
                            <w:sz w:val="19"/>
                          </w:rPr>
                          <w:t>)</w:t>
                        </w:r>
                        <w:r>
                          <w:rPr>
                            <w:rFonts w:ascii="Consolas"/>
                            <w:b/>
                            <w:color w:val="AA21FF"/>
                            <w:sz w:val="19"/>
                          </w:rPr>
                          <w:t>/</w:t>
                        </w:r>
                        <w:r>
                          <w:rPr>
                            <w:rFonts w:ascii="Consolas"/>
                            <w:color w:val="008700"/>
                            <w:sz w:val="19"/>
                          </w:rPr>
                          <w:t>10</w:t>
                        </w:r>
                        <w:r>
                          <w:rPr>
                            <w:rFonts w:ascii="Consolas"/>
                            <w:color w:val="0054AA"/>
                            <w:sz w:val="19"/>
                          </w:rPr>
                          <w:t>))</w:t>
                        </w:r>
                      </w:p>
                      <w:p w14:paraId="36099AE5">
                        <w:pPr>
                          <w:spacing w:before="0" w:line="220" w:lineRule="exact"/>
                          <w:ind w:left="918" w:right="0" w:firstLine="0"/>
                          <w:jc w:val="both"/>
                          <w:rPr>
                            <w:rFonts w:ascii="Consolas"/>
                            <w:sz w:val="19"/>
                          </w:rPr>
                        </w:pPr>
                        <w:r>
                          <w:rPr>
                            <w:rFonts w:ascii="Consolas"/>
                            <w:color w:val="202020"/>
                            <w:sz w:val="19"/>
                          </w:rPr>
                          <w:t>normalized_y</w:t>
                        </w:r>
                        <w:r>
                          <w:rPr>
                            <w:rFonts w:ascii="Consolas"/>
                            <w:color w:val="202020"/>
                            <w:spacing w:val="16"/>
                            <w:sz w:val="19"/>
                          </w:rPr>
                          <w:t xml:space="preserve"> </w:t>
                        </w:r>
                        <w:r>
                          <w:rPr>
                            <w:rFonts w:ascii="Consolas"/>
                            <w:b/>
                            <w:color w:val="AA21FF"/>
                            <w:sz w:val="19"/>
                          </w:rPr>
                          <w:t>=</w:t>
                        </w:r>
                        <w:r>
                          <w:rPr>
                            <w:rFonts w:ascii="Consolas"/>
                            <w:b/>
                            <w:color w:val="AA21FF"/>
                            <w:spacing w:val="17"/>
                            <w:sz w:val="19"/>
                          </w:rPr>
                          <w:t xml:space="preserve"> </w:t>
                        </w:r>
                        <w:r>
                          <w:rPr>
                            <w:rFonts w:ascii="Consolas"/>
                            <w:color w:val="202020"/>
                            <w:spacing w:val="-2"/>
                            <w:sz w:val="19"/>
                          </w:rPr>
                          <w:t>y_values</w:t>
                        </w:r>
                        <w:r>
                          <w:rPr>
                            <w:rFonts w:ascii="Consolas"/>
                            <w:b/>
                            <w:color w:val="AA21FF"/>
                            <w:spacing w:val="-2"/>
                            <w:sz w:val="19"/>
                          </w:rPr>
                          <w:t>+</w:t>
                        </w:r>
                        <w:r>
                          <w:rPr>
                            <w:rFonts w:ascii="Consolas"/>
                            <w:color w:val="202020"/>
                            <w:spacing w:val="-2"/>
                            <w:sz w:val="19"/>
                          </w:rPr>
                          <w:t>expected_pos</w:t>
                        </w:r>
                        <w:r>
                          <w:rPr>
                            <w:rFonts w:ascii="Consolas"/>
                            <w:color w:val="0054AA"/>
                            <w:spacing w:val="-2"/>
                            <w:sz w:val="19"/>
                          </w:rPr>
                          <w:t>[</w:t>
                        </w:r>
                        <w:r>
                          <w:rPr>
                            <w:rFonts w:ascii="Consolas"/>
                            <w:color w:val="202020"/>
                            <w:spacing w:val="-2"/>
                            <w:sz w:val="19"/>
                          </w:rPr>
                          <w:t>i</w:t>
                        </w:r>
                        <w:r>
                          <w:rPr>
                            <w:rFonts w:ascii="Consolas"/>
                            <w:color w:val="0054AA"/>
                            <w:spacing w:val="-2"/>
                            <w:sz w:val="19"/>
                          </w:rPr>
                          <w:t>,</w:t>
                        </w:r>
                        <w:r>
                          <w:rPr>
                            <w:rFonts w:ascii="Consolas"/>
                            <w:color w:val="202020"/>
                            <w:spacing w:val="-2"/>
                            <w:sz w:val="19"/>
                          </w:rPr>
                          <w:t>j</w:t>
                        </w:r>
                        <w:r>
                          <w:rPr>
                            <w:rFonts w:ascii="Consolas"/>
                            <w:color w:val="0054AA"/>
                            <w:spacing w:val="-2"/>
                            <w:sz w:val="19"/>
                          </w:rPr>
                          <w:t>]</w:t>
                        </w:r>
                      </w:p>
                      <w:p w14:paraId="00922914">
                        <w:pPr>
                          <w:spacing w:before="33"/>
                          <w:ind w:left="918" w:right="0" w:firstLine="0"/>
                          <w:jc w:val="both"/>
                          <w:rPr>
                            <w:rFonts w:ascii="Consolas"/>
                            <w:sz w:val="19"/>
                          </w:rPr>
                        </w:pPr>
                        <w:r>
                          <w:rPr>
                            <w:rFonts w:ascii="Consolas"/>
                            <w:b/>
                            <w:color w:val="008000"/>
                            <w:sz w:val="19"/>
                          </w:rPr>
                          <w:t>if</w:t>
                        </w:r>
                        <w:r>
                          <w:rPr>
                            <w:rFonts w:ascii="Consolas"/>
                            <w:b/>
                            <w:color w:val="008000"/>
                            <w:spacing w:val="6"/>
                            <w:sz w:val="19"/>
                          </w:rPr>
                          <w:t xml:space="preserve"> </w:t>
                        </w:r>
                        <w:r>
                          <w:rPr>
                            <w:rFonts w:ascii="Consolas"/>
                            <w:color w:val="202020"/>
                            <w:spacing w:val="-2"/>
                            <w:sz w:val="19"/>
                          </w:rPr>
                          <w:t>len</w:t>
                        </w:r>
                        <w:r>
                          <w:rPr>
                            <w:rFonts w:ascii="Consolas"/>
                            <w:color w:val="0054AA"/>
                            <w:spacing w:val="-2"/>
                            <w:sz w:val="19"/>
                          </w:rPr>
                          <w:t>(</w:t>
                        </w:r>
                        <w:r>
                          <w:rPr>
                            <w:rFonts w:ascii="Consolas"/>
                            <w:color w:val="202020"/>
                            <w:spacing w:val="-2"/>
                            <w:sz w:val="19"/>
                          </w:rPr>
                          <w:t>x_values</w:t>
                        </w:r>
                        <w:r>
                          <w:rPr>
                            <w:rFonts w:ascii="Consolas"/>
                            <w:color w:val="0054AA"/>
                            <w:spacing w:val="-2"/>
                            <w:sz w:val="19"/>
                          </w:rPr>
                          <w:t>)</w:t>
                        </w:r>
                        <w:r>
                          <w:rPr>
                            <w:rFonts w:ascii="Consolas"/>
                            <w:b/>
                            <w:color w:val="AA21FF"/>
                            <w:spacing w:val="-2"/>
                            <w:sz w:val="19"/>
                          </w:rPr>
                          <w:t>&gt;</w:t>
                        </w:r>
                        <w:r>
                          <w:rPr>
                            <w:rFonts w:ascii="Consolas"/>
                            <w:color w:val="008700"/>
                            <w:spacing w:val="-2"/>
                            <w:sz w:val="19"/>
                          </w:rPr>
                          <w:t>1</w:t>
                        </w:r>
                        <w:r>
                          <w:rPr>
                            <w:rFonts w:ascii="Consolas"/>
                            <w:color w:val="0054AA"/>
                            <w:spacing w:val="-2"/>
                            <w:sz w:val="19"/>
                          </w:rPr>
                          <w:t>:</w:t>
                        </w:r>
                      </w:p>
                      <w:p w14:paraId="115FB442">
                        <w:pPr>
                          <w:spacing w:before="32" w:line="276" w:lineRule="auto"/>
                          <w:ind w:left="1347" w:right="597" w:firstLine="0"/>
                          <w:jc w:val="both"/>
                          <w:rPr>
                            <w:rFonts w:ascii="Consolas"/>
                            <w:sz w:val="19"/>
                          </w:rPr>
                        </w:pPr>
                        <w:r>
                          <w:rPr>
                            <w:rFonts w:ascii="Consolas"/>
                            <w:color w:val="202020"/>
                            <w:spacing w:val="-2"/>
                            <w:sz w:val="19"/>
                          </w:rPr>
                          <w:t>mean_error_y_table</w:t>
                        </w:r>
                        <w:r>
                          <w:rPr>
                            <w:rFonts w:ascii="Consolas"/>
                            <w:color w:val="0054AA"/>
                            <w:spacing w:val="-2"/>
                            <w:sz w:val="19"/>
                          </w:rPr>
                          <w:t>[</w:t>
                        </w:r>
                        <w:r>
                          <w:rPr>
                            <w:rFonts w:ascii="Consolas"/>
                            <w:color w:val="202020"/>
                            <w:spacing w:val="-2"/>
                            <w:sz w:val="19"/>
                          </w:rPr>
                          <w:t>i</w:t>
                        </w:r>
                        <w:r>
                          <w:rPr>
                            <w:rFonts w:ascii="Consolas"/>
                            <w:color w:val="0054AA"/>
                            <w:spacing w:val="-2"/>
                            <w:sz w:val="19"/>
                          </w:rPr>
                          <w:t>,</w:t>
                        </w:r>
                        <w:r>
                          <w:rPr>
                            <w:rFonts w:ascii="Consolas"/>
                            <w:color w:val="202020"/>
                            <w:spacing w:val="-2"/>
                            <w:sz w:val="19"/>
                          </w:rPr>
                          <w:t>j</w:t>
                        </w:r>
                        <w:r>
                          <w:rPr>
                            <w:rFonts w:ascii="Consolas"/>
                            <w:color w:val="0054AA"/>
                            <w:spacing w:val="-2"/>
                            <w:sz w:val="19"/>
                          </w:rPr>
                          <w:t>]</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sum</w:t>
                        </w:r>
                        <w:r>
                          <w:rPr>
                            <w:rFonts w:ascii="Consolas"/>
                            <w:color w:val="0054AA"/>
                            <w:spacing w:val="-2"/>
                            <w:sz w:val="19"/>
                          </w:rPr>
                          <w:t>(</w:t>
                        </w:r>
                        <w:r>
                          <w:rPr>
                            <w:rFonts w:ascii="Consolas"/>
                            <w:color w:val="202020"/>
                            <w:spacing w:val="-2"/>
                            <w:sz w:val="19"/>
                          </w:rPr>
                          <w:t>normalized_y</w:t>
                        </w:r>
                        <w:r>
                          <w:rPr>
                            <w:rFonts w:ascii="Consolas"/>
                            <w:color w:val="0054AA"/>
                            <w:spacing w:val="-2"/>
                            <w:sz w:val="19"/>
                          </w:rPr>
                          <w:t>)</w:t>
                        </w:r>
                        <w:r>
                          <w:rPr>
                            <w:rFonts w:ascii="Consolas"/>
                            <w:b/>
                            <w:color w:val="AA21FF"/>
                            <w:spacing w:val="-2"/>
                            <w:sz w:val="19"/>
                          </w:rPr>
                          <w:t>/</w:t>
                        </w:r>
                        <w:r>
                          <w:rPr>
                            <w:rFonts w:ascii="Consolas"/>
                            <w:color w:val="202020"/>
                            <w:spacing w:val="-2"/>
                            <w:sz w:val="19"/>
                          </w:rPr>
                          <w:t>len</w:t>
                        </w:r>
                        <w:r>
                          <w:rPr>
                            <w:rFonts w:ascii="Consolas"/>
                            <w:color w:val="0054AA"/>
                            <w:spacing w:val="-2"/>
                            <w:sz w:val="19"/>
                          </w:rPr>
                          <w:t>(</w:t>
                        </w:r>
                        <w:r>
                          <w:rPr>
                            <w:rFonts w:ascii="Consolas"/>
                            <w:color w:val="202020"/>
                            <w:spacing w:val="-2"/>
                            <w:sz w:val="19"/>
                          </w:rPr>
                          <w:t>normalized_y</w:t>
                        </w:r>
                        <w:r>
                          <w:rPr>
                            <w:rFonts w:ascii="Consolas"/>
                            <w:color w:val="0054AA"/>
                            <w:spacing w:val="-2"/>
                            <w:sz w:val="19"/>
                          </w:rPr>
                          <w:t xml:space="preserve">) </w:t>
                        </w:r>
                        <w:r>
                          <w:rPr>
                            <w:rFonts w:ascii="Consolas"/>
                            <w:color w:val="202020"/>
                            <w:sz w:val="19"/>
                          </w:rPr>
                          <w:t>sample_size</w:t>
                        </w:r>
                        <w:r>
                          <w:rPr>
                            <w:rFonts w:ascii="Consolas"/>
                            <w:color w:val="0054AA"/>
                            <w:sz w:val="19"/>
                          </w:rPr>
                          <w:t>[</w:t>
                        </w:r>
                        <w:r>
                          <w:rPr>
                            <w:rFonts w:ascii="Consolas"/>
                            <w:color w:val="202020"/>
                            <w:sz w:val="19"/>
                          </w:rPr>
                          <w:t>i</w:t>
                        </w:r>
                        <w:r>
                          <w:rPr>
                            <w:rFonts w:ascii="Consolas"/>
                            <w:color w:val="0054AA"/>
                            <w:sz w:val="19"/>
                          </w:rPr>
                          <w:t>,</w:t>
                        </w:r>
                        <w:r>
                          <w:rPr>
                            <w:rFonts w:ascii="Consolas"/>
                            <w:color w:val="202020"/>
                            <w:sz w:val="19"/>
                          </w:rPr>
                          <w:t>j</w:t>
                        </w:r>
                        <w:r>
                          <w:rPr>
                            <w:rFonts w:ascii="Consolas"/>
                            <w:color w:val="0054AA"/>
                            <w:sz w:val="19"/>
                          </w:rPr>
                          <w:t xml:space="preserve">] </w:t>
                        </w:r>
                        <w:r>
                          <w:rPr>
                            <w:rFonts w:ascii="Consolas"/>
                            <w:b/>
                            <w:color w:val="AA21FF"/>
                            <w:sz w:val="19"/>
                          </w:rPr>
                          <w:t xml:space="preserve">= </w:t>
                        </w:r>
                        <w:r>
                          <w:rPr>
                            <w:rFonts w:ascii="Consolas"/>
                            <w:color w:val="202020"/>
                            <w:sz w:val="19"/>
                          </w:rPr>
                          <w:t>len</w:t>
                        </w:r>
                        <w:r>
                          <w:rPr>
                            <w:rFonts w:ascii="Consolas"/>
                            <w:color w:val="0054AA"/>
                            <w:sz w:val="19"/>
                          </w:rPr>
                          <w:t>((</w:t>
                        </w:r>
                        <w:r>
                          <w:rPr>
                            <w:rFonts w:ascii="Consolas"/>
                            <w:color w:val="202020"/>
                            <w:sz w:val="19"/>
                          </w:rPr>
                          <w:t>normalized_y</w:t>
                        </w:r>
                        <w:r>
                          <w:rPr>
                            <w:rFonts w:ascii="Consolas"/>
                            <w:color w:val="0054AA"/>
                            <w:sz w:val="19"/>
                          </w:rPr>
                          <w:t>))</w:t>
                        </w:r>
                      </w:p>
                    </w:txbxContent>
                  </v:textbox>
                </v:shape>
              </v:group>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4BD17A13">
      <w:pPr>
        <w:spacing w:after="0"/>
        <w:jc w:val="left"/>
        <w:rPr>
          <w:rFonts w:ascii="Consolas"/>
          <w:sz w:val="19"/>
        </w:rPr>
        <w:sectPr>
          <w:pgSz w:w="11910" w:h="16840"/>
          <w:pgMar w:top="700" w:right="992" w:bottom="280" w:left="1275" w:header="720" w:footer="720" w:gutter="0"/>
          <w:cols w:space="720" w:num="1"/>
        </w:sectPr>
      </w:pPr>
    </w:p>
    <w:p w14:paraId="7B2BB76D">
      <w:pPr>
        <w:pStyle w:val="9"/>
        <w:ind w:left="933"/>
        <w:rPr>
          <w:rFonts w:ascii="Consolas"/>
          <w:sz w:val="20"/>
        </w:rPr>
      </w:pPr>
      <w:r>
        <w:rPr>
          <w:rFonts w:ascii="Consolas"/>
          <w:sz w:val="20"/>
        </w:rPr>
        <mc:AlternateContent>
          <mc:Choice Requires="wpg">
            <w:drawing>
              <wp:inline distT="0" distB="0" distL="0" distR="0">
                <wp:extent cx="5480050" cy="1353820"/>
                <wp:effectExtent l="9525" t="0" r="0" b="8255"/>
                <wp:docPr id="1112" name="Group 1112"/>
                <wp:cNvGraphicFramePr/>
                <a:graphic xmlns:a="http://schemas.openxmlformats.org/drawingml/2006/main">
                  <a:graphicData uri="http://schemas.microsoft.com/office/word/2010/wordprocessingGroup">
                    <wpg:wgp>
                      <wpg:cNvGrpSpPr/>
                      <wpg:grpSpPr>
                        <a:xfrm>
                          <a:off x="0" y="0"/>
                          <a:ext cx="5480050" cy="1353820"/>
                          <a:chOff x="0" y="0"/>
                          <a:chExt cx="5480050" cy="1353820"/>
                        </a:xfrm>
                      </wpg:grpSpPr>
                      <wps:wsp>
                        <wps:cNvPr id="1113" name="Graphic 1113"/>
                        <wps:cNvSpPr/>
                        <wps:spPr>
                          <a:xfrm>
                            <a:off x="0" y="2"/>
                            <a:ext cx="5480050" cy="1353820"/>
                          </a:xfrm>
                          <a:custGeom>
                            <a:avLst/>
                            <a:gdLst/>
                            <a:ahLst/>
                            <a:cxnLst/>
                            <a:rect l="l" t="t" r="r" b="b"/>
                            <a:pathLst>
                              <a:path w="5480050" h="1353820">
                                <a:moveTo>
                                  <a:pt x="5479758" y="0"/>
                                </a:moveTo>
                                <a:lnTo>
                                  <a:pt x="5470233" y="0"/>
                                </a:lnTo>
                                <a:lnTo>
                                  <a:pt x="5470233" y="1343736"/>
                                </a:lnTo>
                                <a:lnTo>
                                  <a:pt x="9525" y="1343736"/>
                                </a:lnTo>
                                <a:lnTo>
                                  <a:pt x="9525" y="0"/>
                                </a:lnTo>
                                <a:lnTo>
                                  <a:pt x="0" y="0"/>
                                </a:lnTo>
                                <a:lnTo>
                                  <a:pt x="0" y="1343736"/>
                                </a:lnTo>
                                <a:lnTo>
                                  <a:pt x="0" y="1353261"/>
                                </a:lnTo>
                                <a:lnTo>
                                  <a:pt x="9525" y="1353261"/>
                                </a:lnTo>
                                <a:lnTo>
                                  <a:pt x="5470233" y="1353261"/>
                                </a:lnTo>
                                <a:lnTo>
                                  <a:pt x="5479758" y="1353261"/>
                                </a:lnTo>
                                <a:lnTo>
                                  <a:pt x="5479758" y="1343736"/>
                                </a:lnTo>
                                <a:lnTo>
                                  <a:pt x="5479758" y="0"/>
                                </a:lnTo>
                                <a:close/>
                              </a:path>
                            </a:pathLst>
                          </a:custGeom>
                          <a:solidFill>
                            <a:srgbClr val="DFDFDF"/>
                          </a:solidFill>
                        </wps:spPr>
                        <wps:bodyPr wrap="square" lIns="0" tIns="0" rIns="0" bIns="0" rtlCol="0">
                          <a:noAutofit/>
                        </wps:bodyPr>
                      </wps:wsp>
                      <wps:wsp>
                        <wps:cNvPr id="1114" name="Graphic 1114"/>
                        <wps:cNvSpPr/>
                        <wps:spPr>
                          <a:xfrm>
                            <a:off x="9530" y="0"/>
                            <a:ext cx="5461000" cy="1344295"/>
                          </a:xfrm>
                          <a:custGeom>
                            <a:avLst/>
                            <a:gdLst/>
                            <a:ahLst/>
                            <a:cxnLst/>
                            <a:rect l="l" t="t" r="r" b="b"/>
                            <a:pathLst>
                              <a:path w="5461000" h="1344295">
                                <a:moveTo>
                                  <a:pt x="5460707" y="1343734"/>
                                </a:moveTo>
                                <a:lnTo>
                                  <a:pt x="0" y="1343734"/>
                                </a:lnTo>
                                <a:lnTo>
                                  <a:pt x="0" y="0"/>
                                </a:lnTo>
                                <a:lnTo>
                                  <a:pt x="5460707" y="0"/>
                                </a:lnTo>
                                <a:lnTo>
                                  <a:pt x="5460707" y="1343734"/>
                                </a:lnTo>
                                <a:close/>
                              </a:path>
                            </a:pathLst>
                          </a:custGeom>
                          <a:solidFill>
                            <a:srgbClr val="F5F5F5"/>
                          </a:solidFill>
                        </wps:spPr>
                        <wps:bodyPr wrap="square" lIns="0" tIns="0" rIns="0" bIns="0" rtlCol="0">
                          <a:noAutofit/>
                        </wps:bodyPr>
                      </wps:wsp>
                      <wps:wsp>
                        <wps:cNvPr id="1115" name="Textbox 1115"/>
                        <wps:cNvSpPr txBox="1"/>
                        <wps:spPr>
                          <a:xfrm>
                            <a:off x="9530" y="0"/>
                            <a:ext cx="5461000" cy="1344295"/>
                          </a:xfrm>
                          <a:prstGeom prst="rect">
                            <a:avLst/>
                          </a:prstGeom>
                        </wps:spPr>
                        <wps:txbx>
                          <w:txbxContent>
                            <w:p w14:paraId="24DC6AE4">
                              <w:pPr>
                                <w:spacing w:before="0" w:line="240" w:lineRule="auto"/>
                                <w:rPr>
                                  <w:rFonts w:ascii="Consolas"/>
                                  <w:sz w:val="19"/>
                                </w:rPr>
                              </w:pPr>
                            </w:p>
                            <w:p w14:paraId="2AAABDF5">
                              <w:pPr>
                                <w:spacing w:before="85" w:line="240" w:lineRule="auto"/>
                                <w:rPr>
                                  <w:rFonts w:ascii="Consolas"/>
                                  <w:sz w:val="19"/>
                                </w:rPr>
                              </w:pPr>
                            </w:p>
                            <w:p w14:paraId="494A619E">
                              <w:pPr>
                                <w:spacing w:before="0" w:line="276" w:lineRule="auto"/>
                                <w:ind w:left="60" w:right="5854" w:firstLine="0"/>
                                <w:jc w:val="left"/>
                                <w:rPr>
                                  <w:rFonts w:ascii="Consolas"/>
                                  <w:sz w:val="19"/>
                                </w:rPr>
                              </w:pPr>
                              <w:r>
                                <w:rPr>
                                  <w:rFonts w:ascii="Consolas"/>
                                  <w:color w:val="202020"/>
                                  <w:sz w:val="19"/>
                                </w:rPr>
                                <w:t>plt</w:t>
                              </w:r>
                              <w:r>
                                <w:rPr>
                                  <w:rFonts w:ascii="Consolas"/>
                                  <w:b/>
                                  <w:color w:val="AA21FF"/>
                                  <w:sz w:val="19"/>
                                </w:rPr>
                                <w:t>.</w:t>
                              </w:r>
                              <w:r>
                                <w:rPr>
                                  <w:rFonts w:ascii="Consolas"/>
                                  <w:color w:val="202020"/>
                                  <w:sz w:val="19"/>
                                </w:rPr>
                                <w:t>xlabel</w:t>
                              </w:r>
                              <w:r>
                                <w:rPr>
                                  <w:rFonts w:ascii="Consolas"/>
                                  <w:color w:val="0054AA"/>
                                  <w:sz w:val="19"/>
                                </w:rPr>
                                <w:t>(</w:t>
                              </w:r>
                              <w:r>
                                <w:rPr>
                                  <w:rFonts w:ascii="Consolas"/>
                                  <w:color w:val="B92020"/>
                                  <w:sz w:val="19"/>
                                </w:rPr>
                                <w:t>'X position'</w:t>
                              </w:r>
                              <w:r>
                                <w:rPr>
                                  <w:rFonts w:ascii="Consolas"/>
                                  <w:color w:val="0054AA"/>
                                  <w:sz w:val="19"/>
                                </w:rPr>
                                <w:t xml:space="preserve">) </w:t>
                              </w:r>
                              <w:r>
                                <w:rPr>
                                  <w:rFonts w:ascii="Consolas"/>
                                  <w:color w:val="202020"/>
                                  <w:sz w:val="19"/>
                                </w:rPr>
                                <w:t>plt</w:t>
                              </w:r>
                              <w:r>
                                <w:rPr>
                                  <w:rFonts w:ascii="Consolas"/>
                                  <w:b/>
                                  <w:color w:val="AA21FF"/>
                                  <w:sz w:val="19"/>
                                </w:rPr>
                                <w:t>.</w:t>
                              </w:r>
                              <w:r>
                                <w:rPr>
                                  <w:rFonts w:ascii="Consolas"/>
                                  <w:color w:val="202020"/>
                                  <w:sz w:val="19"/>
                                </w:rPr>
                                <w:t>ylabel</w:t>
                              </w:r>
                              <w:r>
                                <w:rPr>
                                  <w:rFonts w:ascii="Consolas"/>
                                  <w:color w:val="0054AA"/>
                                  <w:sz w:val="19"/>
                                </w:rPr>
                                <w:t>(</w:t>
                              </w:r>
                              <w:r>
                                <w:rPr>
                                  <w:rFonts w:ascii="Consolas"/>
                                  <w:color w:val="B92020"/>
                                  <w:sz w:val="19"/>
                                </w:rPr>
                                <w:t>'Y</w:t>
                              </w:r>
                              <w:r>
                                <w:rPr>
                                  <w:rFonts w:ascii="Consolas"/>
                                  <w:color w:val="B92020"/>
                                  <w:spacing w:val="29"/>
                                  <w:sz w:val="19"/>
                                </w:rPr>
                                <w:t xml:space="preserve"> </w:t>
                              </w:r>
                              <w:r>
                                <w:rPr>
                                  <w:rFonts w:ascii="Consolas"/>
                                  <w:color w:val="B92020"/>
                                  <w:spacing w:val="-2"/>
                                  <w:sz w:val="19"/>
                                </w:rPr>
                                <w:t>position'</w:t>
                              </w:r>
                              <w:r>
                                <w:rPr>
                                  <w:rFonts w:ascii="Consolas"/>
                                  <w:color w:val="0054AA"/>
                                  <w:spacing w:val="-2"/>
                                  <w:sz w:val="19"/>
                                </w:rPr>
                                <w:t>)</w:t>
                              </w:r>
                            </w:p>
                            <w:p w14:paraId="6510DD0B">
                              <w:pPr>
                                <w:spacing w:before="0" w:line="276" w:lineRule="auto"/>
                                <w:ind w:left="60" w:right="2836" w:firstLine="0"/>
                                <w:jc w:val="left"/>
                                <w:rPr>
                                  <w:rFonts w:ascii="Consolas"/>
                                  <w:sz w:val="19"/>
                                </w:rPr>
                              </w:pPr>
                              <w:r>
                                <w:rPr>
                                  <w:rFonts w:ascii="Consolas"/>
                                  <w:color w:val="202020"/>
                                  <w:sz w:val="19"/>
                                </w:rPr>
                                <w:t xml:space="preserve">df </w:t>
                              </w:r>
                              <w:r>
                                <w:rPr>
                                  <w:rFonts w:ascii="Consolas"/>
                                  <w:b/>
                                  <w:color w:val="AA21FF"/>
                                  <w:sz w:val="19"/>
                                </w:rPr>
                                <w:t xml:space="preserve">= </w:t>
                              </w:r>
                              <w:r>
                                <w:rPr>
                                  <w:rFonts w:ascii="Consolas"/>
                                  <w:color w:val="202020"/>
                                  <w:sz w:val="19"/>
                                </w:rPr>
                                <w:t>pd</w:t>
                              </w:r>
                              <w:r>
                                <w:rPr>
                                  <w:rFonts w:ascii="Consolas"/>
                                  <w:b/>
                                  <w:color w:val="AA21FF"/>
                                  <w:sz w:val="19"/>
                                </w:rPr>
                                <w:t>.</w:t>
                              </w:r>
                              <w:r>
                                <w:rPr>
                                  <w:rFonts w:ascii="Consolas"/>
                                  <w:color w:val="202020"/>
                                  <w:sz w:val="19"/>
                                </w:rPr>
                                <w:t>DataFrame</w:t>
                              </w:r>
                              <w:r>
                                <w:rPr>
                                  <w:rFonts w:ascii="Consolas"/>
                                  <w:color w:val="0054AA"/>
                                  <w:sz w:val="19"/>
                                </w:rPr>
                                <w:t>(</w:t>
                              </w:r>
                              <w:r>
                                <w:rPr>
                                  <w:rFonts w:ascii="Consolas"/>
                                  <w:color w:val="202020"/>
                                  <w:sz w:val="19"/>
                                </w:rPr>
                                <w:t>mean_error_y_table</w:t>
                              </w:r>
                              <w:r>
                                <w:rPr>
                                  <w:rFonts w:ascii="Consolas"/>
                                  <w:color w:val="0054AA"/>
                                  <w:sz w:val="19"/>
                                </w:rPr>
                                <w:t>,</w:t>
                              </w:r>
                              <w:r>
                                <w:rPr>
                                  <w:rFonts w:ascii="Consolas"/>
                                  <w:color w:val="202020"/>
                                  <w:sz w:val="19"/>
                                </w:rPr>
                                <w:t>columns</w:t>
                              </w:r>
                              <w:r>
                                <w:rPr>
                                  <w:rFonts w:ascii="Consolas"/>
                                  <w:b/>
                                  <w:color w:val="AA21FF"/>
                                  <w:sz w:val="19"/>
                                </w:rPr>
                                <w:t>=</w:t>
                              </w:r>
                              <w:r>
                                <w:rPr>
                                  <w:rFonts w:ascii="Consolas"/>
                                  <w:color w:val="202020"/>
                                  <w:sz w:val="19"/>
                                </w:rPr>
                                <w:t>angles</w:t>
                              </w:r>
                              <w:r>
                                <w:rPr>
                                  <w:rFonts w:ascii="Consolas"/>
                                  <w:color w:val="0054AA"/>
                                  <w:sz w:val="19"/>
                                </w:rPr>
                                <w:t xml:space="preserve">) </w:t>
                              </w:r>
                              <w:r>
                                <w:rPr>
                                  <w:rFonts w:ascii="Consolas"/>
                                  <w:color w:val="202020"/>
                                  <w:spacing w:val="-2"/>
                                  <w:sz w:val="19"/>
                                </w:rPr>
                                <w:t>display</w:t>
                              </w:r>
                              <w:r>
                                <w:rPr>
                                  <w:rFonts w:ascii="Consolas"/>
                                  <w:color w:val="0054AA"/>
                                  <w:spacing w:val="-2"/>
                                  <w:sz w:val="19"/>
                                </w:rPr>
                                <w:t>(</w:t>
                              </w:r>
                              <w:r>
                                <w:rPr>
                                  <w:rFonts w:ascii="Consolas"/>
                                  <w:color w:val="202020"/>
                                  <w:spacing w:val="-2"/>
                                  <w:sz w:val="19"/>
                                </w:rPr>
                                <w:t>df</w:t>
                              </w:r>
                              <w:r>
                                <w:rPr>
                                  <w:rFonts w:ascii="Consolas"/>
                                  <w:color w:val="0054AA"/>
                                  <w:spacing w:val="-2"/>
                                  <w:sz w:val="19"/>
                                </w:rPr>
                                <w:t>)</w:t>
                              </w:r>
                            </w:p>
                            <w:p w14:paraId="1798CA0D">
                              <w:pPr>
                                <w:spacing w:before="0" w:line="276" w:lineRule="auto"/>
                                <w:ind w:left="60" w:right="2836" w:firstLine="0"/>
                                <w:jc w:val="left"/>
                                <w:rPr>
                                  <w:rFonts w:ascii="Consolas"/>
                                  <w:sz w:val="19"/>
                                </w:rPr>
                              </w:pPr>
                              <w:r>
                                <w:rPr>
                                  <w:rFonts w:ascii="Consolas"/>
                                  <w:color w:val="202020"/>
                                  <w:sz w:val="19"/>
                                </w:rPr>
                                <w:t xml:space="preserve">df </w:t>
                              </w:r>
                              <w:r>
                                <w:rPr>
                                  <w:rFonts w:ascii="Consolas"/>
                                  <w:b/>
                                  <w:color w:val="AA21FF"/>
                                  <w:sz w:val="19"/>
                                </w:rPr>
                                <w:t xml:space="preserve">= </w:t>
                              </w:r>
                              <w:r>
                                <w:rPr>
                                  <w:rFonts w:ascii="Consolas"/>
                                  <w:color w:val="202020"/>
                                  <w:sz w:val="19"/>
                                </w:rPr>
                                <w:t>pd</w:t>
                              </w:r>
                              <w:r>
                                <w:rPr>
                                  <w:rFonts w:ascii="Consolas"/>
                                  <w:b/>
                                  <w:color w:val="AA21FF"/>
                                  <w:sz w:val="19"/>
                                </w:rPr>
                                <w:t>.</w:t>
                              </w:r>
                              <w:r>
                                <w:rPr>
                                  <w:rFonts w:ascii="Consolas"/>
                                  <w:color w:val="202020"/>
                                  <w:sz w:val="19"/>
                                </w:rPr>
                                <w:t>DataFrame</w:t>
                              </w:r>
                              <w:r>
                                <w:rPr>
                                  <w:rFonts w:ascii="Consolas"/>
                                  <w:color w:val="0054AA"/>
                                  <w:sz w:val="19"/>
                                </w:rPr>
                                <w:t>(</w:t>
                              </w:r>
                              <w:r>
                                <w:rPr>
                                  <w:rFonts w:ascii="Consolas"/>
                                  <w:color w:val="202020"/>
                                  <w:sz w:val="19"/>
                                </w:rPr>
                                <w:t>sample_size</w:t>
                              </w:r>
                              <w:r>
                                <w:rPr>
                                  <w:rFonts w:ascii="Consolas"/>
                                  <w:color w:val="0054AA"/>
                                  <w:sz w:val="19"/>
                                </w:rPr>
                                <w:t>,</w:t>
                              </w:r>
                              <w:r>
                                <w:rPr>
                                  <w:rFonts w:ascii="Consolas"/>
                                  <w:color w:val="202020"/>
                                  <w:sz w:val="19"/>
                                </w:rPr>
                                <w:t>columns</w:t>
                              </w:r>
                              <w:r>
                                <w:rPr>
                                  <w:rFonts w:ascii="Consolas"/>
                                  <w:b/>
                                  <w:color w:val="AA21FF"/>
                                  <w:sz w:val="19"/>
                                </w:rPr>
                                <w:t>=</w:t>
                              </w:r>
                              <w:r>
                                <w:rPr>
                                  <w:rFonts w:ascii="Consolas"/>
                                  <w:color w:val="202020"/>
                                  <w:sz w:val="19"/>
                                </w:rPr>
                                <w:t>angles</w:t>
                              </w:r>
                              <w:r>
                                <w:rPr>
                                  <w:rFonts w:ascii="Consolas"/>
                                  <w:color w:val="0054AA"/>
                                  <w:sz w:val="19"/>
                                </w:rPr>
                                <w:t xml:space="preserve">) </w:t>
                              </w:r>
                              <w:r>
                                <w:rPr>
                                  <w:rFonts w:ascii="Consolas"/>
                                  <w:color w:val="202020"/>
                                  <w:spacing w:val="-2"/>
                                  <w:sz w:val="19"/>
                                </w:rPr>
                                <w:t>display</w:t>
                              </w:r>
                              <w:r>
                                <w:rPr>
                                  <w:rFonts w:ascii="Consolas"/>
                                  <w:color w:val="0054AA"/>
                                  <w:spacing w:val="-2"/>
                                  <w:sz w:val="19"/>
                                </w:rPr>
                                <w:t>(</w:t>
                              </w:r>
                              <w:r>
                                <w:rPr>
                                  <w:rFonts w:ascii="Consolas"/>
                                  <w:color w:val="202020"/>
                                  <w:spacing w:val="-2"/>
                                  <w:sz w:val="19"/>
                                </w:rPr>
                                <w:t>df</w:t>
                              </w:r>
                              <w:r>
                                <w:rPr>
                                  <w:rFonts w:ascii="Consolas"/>
                                  <w:color w:val="0054AA"/>
                                  <w:spacing w:val="-2"/>
                                  <w:sz w:val="19"/>
                                </w:rPr>
                                <w:t>)</w:t>
                              </w:r>
                            </w:p>
                          </w:txbxContent>
                        </wps:txbx>
                        <wps:bodyPr wrap="square" lIns="0" tIns="0" rIns="0" bIns="0" rtlCol="0">
                          <a:noAutofit/>
                        </wps:bodyPr>
                      </wps:wsp>
                    </wpg:wgp>
                  </a:graphicData>
                </a:graphic>
              </wp:inline>
            </w:drawing>
          </mc:Choice>
          <mc:Fallback>
            <w:pict>
              <v:group id="_x0000_s1026" o:spid="_x0000_s1026" o:spt="203" style="height:106.6pt;width:431.5pt;" coordsize="5480050,1353820" o:gfxdata="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">
                <o:lock v:ext="edit" aspectratio="f"/>
                <v:shape id="Graphic 1113" o:spid="_x0000_s1026" o:spt="100" style="position:absolute;left:0;top:2;height:1353820;width:5480050;" fillcolor="#DFDFDF" filled="t" stroked="f" coordsize="5480050,1353820" o:gfxdata="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bIMxugAAAN0A&#10;AAAPAAAAAAAAAAEAIAAAACIAAABkcnMvZG93bnJldi54bWxQSwECFAAUAAAACACHTuJAMy8FnjsA&#10;AAA5AAAAEAAAAAAAAAABACAAAAAJAQAAZHJzL3NoYXBleG1sLnhtbFBLBQYAAAAABgAGAFsBAACz&#10;AwAAAAA=&#10;" path="m5479758,0l5470233,0,5470233,1343736,9525,1343736,9525,0,0,0,0,1343736,0,1353261,9525,1353261,5470233,1353261,5479758,1353261,5479758,1343736,5479758,0xe">
                  <v:fill on="t" focussize="0,0"/>
                  <v:stroke on="f"/>
                  <v:imagedata o:title=""/>
                  <o:lock v:ext="edit" aspectratio="f"/>
                  <v:textbox inset="0mm,0mm,0mm,0mm"/>
                </v:shape>
                <v:shape id="Graphic 1114" o:spid="_x0000_s1026" o:spt="100" style="position:absolute;left:9530;top:0;height:1344295;width:5461000;" fillcolor="#F5F5F5" filled="t" stroked="f" coordsize="5461000,1344295" o:gfxdata="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gOiVvQAA&#10;AN0AAAAPAAAAAAAAAAEAIAAAACIAAABkcnMvZG93bnJldi54bWxQSwECFAAUAAAACACHTuJAMy8F&#10;njsAAAA5AAAAEAAAAAAAAAABACAAAAAMAQAAZHJzL3NoYXBleG1sLnhtbFBLBQYAAAAABgAGAFsB&#10;AAC2AwAAAAA=&#10;" path="m5460707,1343734l0,1343734,0,0,5460707,0,5460707,1343734xe">
                  <v:fill on="t" focussize="0,0"/>
                  <v:stroke on="f"/>
                  <v:imagedata o:title=""/>
                  <o:lock v:ext="edit" aspectratio="f"/>
                  <v:textbox inset="0mm,0mm,0mm,0mm"/>
                </v:shape>
                <v:shape id="Textbox 1115" o:spid="_x0000_s1026" o:spt="202" type="#_x0000_t202" style="position:absolute;left:9530;top:0;height:1344295;width:5461000;" filled="f" stroked="f" coordsize="21600,21600" o:gfxdata="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t9ES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24DC6AE4">
                        <w:pPr>
                          <w:spacing w:before="0" w:line="240" w:lineRule="auto"/>
                          <w:rPr>
                            <w:rFonts w:ascii="Consolas"/>
                            <w:sz w:val="19"/>
                          </w:rPr>
                        </w:pPr>
                      </w:p>
                      <w:p w14:paraId="2AAABDF5">
                        <w:pPr>
                          <w:spacing w:before="85" w:line="240" w:lineRule="auto"/>
                          <w:rPr>
                            <w:rFonts w:ascii="Consolas"/>
                            <w:sz w:val="19"/>
                          </w:rPr>
                        </w:pPr>
                      </w:p>
                      <w:p w14:paraId="494A619E">
                        <w:pPr>
                          <w:spacing w:before="0" w:line="276" w:lineRule="auto"/>
                          <w:ind w:left="60" w:right="5854" w:firstLine="0"/>
                          <w:jc w:val="left"/>
                          <w:rPr>
                            <w:rFonts w:ascii="Consolas"/>
                            <w:sz w:val="19"/>
                          </w:rPr>
                        </w:pPr>
                        <w:r>
                          <w:rPr>
                            <w:rFonts w:ascii="Consolas"/>
                            <w:color w:val="202020"/>
                            <w:sz w:val="19"/>
                          </w:rPr>
                          <w:t>plt</w:t>
                        </w:r>
                        <w:r>
                          <w:rPr>
                            <w:rFonts w:ascii="Consolas"/>
                            <w:b/>
                            <w:color w:val="AA21FF"/>
                            <w:sz w:val="19"/>
                          </w:rPr>
                          <w:t>.</w:t>
                        </w:r>
                        <w:r>
                          <w:rPr>
                            <w:rFonts w:ascii="Consolas"/>
                            <w:color w:val="202020"/>
                            <w:sz w:val="19"/>
                          </w:rPr>
                          <w:t>xlabel</w:t>
                        </w:r>
                        <w:r>
                          <w:rPr>
                            <w:rFonts w:ascii="Consolas"/>
                            <w:color w:val="0054AA"/>
                            <w:sz w:val="19"/>
                          </w:rPr>
                          <w:t>(</w:t>
                        </w:r>
                        <w:r>
                          <w:rPr>
                            <w:rFonts w:ascii="Consolas"/>
                            <w:color w:val="B92020"/>
                            <w:sz w:val="19"/>
                          </w:rPr>
                          <w:t>'X position'</w:t>
                        </w:r>
                        <w:r>
                          <w:rPr>
                            <w:rFonts w:ascii="Consolas"/>
                            <w:color w:val="0054AA"/>
                            <w:sz w:val="19"/>
                          </w:rPr>
                          <w:t xml:space="preserve">) </w:t>
                        </w:r>
                        <w:r>
                          <w:rPr>
                            <w:rFonts w:ascii="Consolas"/>
                            <w:color w:val="202020"/>
                            <w:sz w:val="19"/>
                          </w:rPr>
                          <w:t>plt</w:t>
                        </w:r>
                        <w:r>
                          <w:rPr>
                            <w:rFonts w:ascii="Consolas"/>
                            <w:b/>
                            <w:color w:val="AA21FF"/>
                            <w:sz w:val="19"/>
                          </w:rPr>
                          <w:t>.</w:t>
                        </w:r>
                        <w:r>
                          <w:rPr>
                            <w:rFonts w:ascii="Consolas"/>
                            <w:color w:val="202020"/>
                            <w:sz w:val="19"/>
                          </w:rPr>
                          <w:t>ylabel</w:t>
                        </w:r>
                        <w:r>
                          <w:rPr>
                            <w:rFonts w:ascii="Consolas"/>
                            <w:color w:val="0054AA"/>
                            <w:sz w:val="19"/>
                          </w:rPr>
                          <w:t>(</w:t>
                        </w:r>
                        <w:r>
                          <w:rPr>
                            <w:rFonts w:ascii="Consolas"/>
                            <w:color w:val="B92020"/>
                            <w:sz w:val="19"/>
                          </w:rPr>
                          <w:t>'Y</w:t>
                        </w:r>
                        <w:r>
                          <w:rPr>
                            <w:rFonts w:ascii="Consolas"/>
                            <w:color w:val="B92020"/>
                            <w:spacing w:val="29"/>
                            <w:sz w:val="19"/>
                          </w:rPr>
                          <w:t xml:space="preserve"> </w:t>
                        </w:r>
                        <w:r>
                          <w:rPr>
                            <w:rFonts w:ascii="Consolas"/>
                            <w:color w:val="B92020"/>
                            <w:spacing w:val="-2"/>
                            <w:sz w:val="19"/>
                          </w:rPr>
                          <w:t>position'</w:t>
                        </w:r>
                        <w:r>
                          <w:rPr>
                            <w:rFonts w:ascii="Consolas"/>
                            <w:color w:val="0054AA"/>
                            <w:spacing w:val="-2"/>
                            <w:sz w:val="19"/>
                          </w:rPr>
                          <w:t>)</w:t>
                        </w:r>
                      </w:p>
                      <w:p w14:paraId="6510DD0B">
                        <w:pPr>
                          <w:spacing w:before="0" w:line="276" w:lineRule="auto"/>
                          <w:ind w:left="60" w:right="2836" w:firstLine="0"/>
                          <w:jc w:val="left"/>
                          <w:rPr>
                            <w:rFonts w:ascii="Consolas"/>
                            <w:sz w:val="19"/>
                          </w:rPr>
                        </w:pPr>
                        <w:r>
                          <w:rPr>
                            <w:rFonts w:ascii="Consolas"/>
                            <w:color w:val="202020"/>
                            <w:sz w:val="19"/>
                          </w:rPr>
                          <w:t xml:space="preserve">df </w:t>
                        </w:r>
                        <w:r>
                          <w:rPr>
                            <w:rFonts w:ascii="Consolas"/>
                            <w:b/>
                            <w:color w:val="AA21FF"/>
                            <w:sz w:val="19"/>
                          </w:rPr>
                          <w:t xml:space="preserve">= </w:t>
                        </w:r>
                        <w:r>
                          <w:rPr>
                            <w:rFonts w:ascii="Consolas"/>
                            <w:color w:val="202020"/>
                            <w:sz w:val="19"/>
                          </w:rPr>
                          <w:t>pd</w:t>
                        </w:r>
                        <w:r>
                          <w:rPr>
                            <w:rFonts w:ascii="Consolas"/>
                            <w:b/>
                            <w:color w:val="AA21FF"/>
                            <w:sz w:val="19"/>
                          </w:rPr>
                          <w:t>.</w:t>
                        </w:r>
                        <w:r>
                          <w:rPr>
                            <w:rFonts w:ascii="Consolas"/>
                            <w:color w:val="202020"/>
                            <w:sz w:val="19"/>
                          </w:rPr>
                          <w:t>DataFrame</w:t>
                        </w:r>
                        <w:r>
                          <w:rPr>
                            <w:rFonts w:ascii="Consolas"/>
                            <w:color w:val="0054AA"/>
                            <w:sz w:val="19"/>
                          </w:rPr>
                          <w:t>(</w:t>
                        </w:r>
                        <w:r>
                          <w:rPr>
                            <w:rFonts w:ascii="Consolas"/>
                            <w:color w:val="202020"/>
                            <w:sz w:val="19"/>
                          </w:rPr>
                          <w:t>mean_error_y_table</w:t>
                        </w:r>
                        <w:r>
                          <w:rPr>
                            <w:rFonts w:ascii="Consolas"/>
                            <w:color w:val="0054AA"/>
                            <w:sz w:val="19"/>
                          </w:rPr>
                          <w:t>,</w:t>
                        </w:r>
                        <w:r>
                          <w:rPr>
                            <w:rFonts w:ascii="Consolas"/>
                            <w:color w:val="202020"/>
                            <w:sz w:val="19"/>
                          </w:rPr>
                          <w:t>columns</w:t>
                        </w:r>
                        <w:r>
                          <w:rPr>
                            <w:rFonts w:ascii="Consolas"/>
                            <w:b/>
                            <w:color w:val="AA21FF"/>
                            <w:sz w:val="19"/>
                          </w:rPr>
                          <w:t>=</w:t>
                        </w:r>
                        <w:r>
                          <w:rPr>
                            <w:rFonts w:ascii="Consolas"/>
                            <w:color w:val="202020"/>
                            <w:sz w:val="19"/>
                          </w:rPr>
                          <w:t>angles</w:t>
                        </w:r>
                        <w:r>
                          <w:rPr>
                            <w:rFonts w:ascii="Consolas"/>
                            <w:color w:val="0054AA"/>
                            <w:sz w:val="19"/>
                          </w:rPr>
                          <w:t xml:space="preserve">) </w:t>
                        </w:r>
                        <w:r>
                          <w:rPr>
                            <w:rFonts w:ascii="Consolas"/>
                            <w:color w:val="202020"/>
                            <w:spacing w:val="-2"/>
                            <w:sz w:val="19"/>
                          </w:rPr>
                          <w:t>display</w:t>
                        </w:r>
                        <w:r>
                          <w:rPr>
                            <w:rFonts w:ascii="Consolas"/>
                            <w:color w:val="0054AA"/>
                            <w:spacing w:val="-2"/>
                            <w:sz w:val="19"/>
                          </w:rPr>
                          <w:t>(</w:t>
                        </w:r>
                        <w:r>
                          <w:rPr>
                            <w:rFonts w:ascii="Consolas"/>
                            <w:color w:val="202020"/>
                            <w:spacing w:val="-2"/>
                            <w:sz w:val="19"/>
                          </w:rPr>
                          <w:t>df</w:t>
                        </w:r>
                        <w:r>
                          <w:rPr>
                            <w:rFonts w:ascii="Consolas"/>
                            <w:color w:val="0054AA"/>
                            <w:spacing w:val="-2"/>
                            <w:sz w:val="19"/>
                          </w:rPr>
                          <w:t>)</w:t>
                        </w:r>
                      </w:p>
                      <w:p w14:paraId="1798CA0D">
                        <w:pPr>
                          <w:spacing w:before="0" w:line="276" w:lineRule="auto"/>
                          <w:ind w:left="60" w:right="2836" w:firstLine="0"/>
                          <w:jc w:val="left"/>
                          <w:rPr>
                            <w:rFonts w:ascii="Consolas"/>
                            <w:sz w:val="19"/>
                          </w:rPr>
                        </w:pPr>
                        <w:r>
                          <w:rPr>
                            <w:rFonts w:ascii="Consolas"/>
                            <w:color w:val="202020"/>
                            <w:sz w:val="19"/>
                          </w:rPr>
                          <w:t xml:space="preserve">df </w:t>
                        </w:r>
                        <w:r>
                          <w:rPr>
                            <w:rFonts w:ascii="Consolas"/>
                            <w:b/>
                            <w:color w:val="AA21FF"/>
                            <w:sz w:val="19"/>
                          </w:rPr>
                          <w:t xml:space="preserve">= </w:t>
                        </w:r>
                        <w:r>
                          <w:rPr>
                            <w:rFonts w:ascii="Consolas"/>
                            <w:color w:val="202020"/>
                            <w:sz w:val="19"/>
                          </w:rPr>
                          <w:t>pd</w:t>
                        </w:r>
                        <w:r>
                          <w:rPr>
                            <w:rFonts w:ascii="Consolas"/>
                            <w:b/>
                            <w:color w:val="AA21FF"/>
                            <w:sz w:val="19"/>
                          </w:rPr>
                          <w:t>.</w:t>
                        </w:r>
                        <w:r>
                          <w:rPr>
                            <w:rFonts w:ascii="Consolas"/>
                            <w:color w:val="202020"/>
                            <w:sz w:val="19"/>
                          </w:rPr>
                          <w:t>DataFrame</w:t>
                        </w:r>
                        <w:r>
                          <w:rPr>
                            <w:rFonts w:ascii="Consolas"/>
                            <w:color w:val="0054AA"/>
                            <w:sz w:val="19"/>
                          </w:rPr>
                          <w:t>(</w:t>
                        </w:r>
                        <w:r>
                          <w:rPr>
                            <w:rFonts w:ascii="Consolas"/>
                            <w:color w:val="202020"/>
                            <w:sz w:val="19"/>
                          </w:rPr>
                          <w:t>sample_size</w:t>
                        </w:r>
                        <w:r>
                          <w:rPr>
                            <w:rFonts w:ascii="Consolas"/>
                            <w:color w:val="0054AA"/>
                            <w:sz w:val="19"/>
                          </w:rPr>
                          <w:t>,</w:t>
                        </w:r>
                        <w:r>
                          <w:rPr>
                            <w:rFonts w:ascii="Consolas"/>
                            <w:color w:val="202020"/>
                            <w:sz w:val="19"/>
                          </w:rPr>
                          <w:t>columns</w:t>
                        </w:r>
                        <w:r>
                          <w:rPr>
                            <w:rFonts w:ascii="Consolas"/>
                            <w:b/>
                            <w:color w:val="AA21FF"/>
                            <w:sz w:val="19"/>
                          </w:rPr>
                          <w:t>=</w:t>
                        </w:r>
                        <w:r>
                          <w:rPr>
                            <w:rFonts w:ascii="Consolas"/>
                            <w:color w:val="202020"/>
                            <w:sz w:val="19"/>
                          </w:rPr>
                          <w:t>angles</w:t>
                        </w:r>
                        <w:r>
                          <w:rPr>
                            <w:rFonts w:ascii="Consolas"/>
                            <w:color w:val="0054AA"/>
                            <w:sz w:val="19"/>
                          </w:rPr>
                          <w:t xml:space="preserve">) </w:t>
                        </w:r>
                        <w:r>
                          <w:rPr>
                            <w:rFonts w:ascii="Consolas"/>
                            <w:color w:val="202020"/>
                            <w:spacing w:val="-2"/>
                            <w:sz w:val="19"/>
                          </w:rPr>
                          <w:t>display</w:t>
                        </w:r>
                        <w:r>
                          <w:rPr>
                            <w:rFonts w:ascii="Consolas"/>
                            <w:color w:val="0054AA"/>
                            <w:spacing w:val="-2"/>
                            <w:sz w:val="19"/>
                          </w:rPr>
                          <w:t>(</w:t>
                        </w:r>
                        <w:r>
                          <w:rPr>
                            <w:rFonts w:ascii="Consolas"/>
                            <w:color w:val="202020"/>
                            <w:spacing w:val="-2"/>
                            <w:sz w:val="19"/>
                          </w:rPr>
                          <w:t>df</w:t>
                        </w:r>
                        <w:r>
                          <w:rPr>
                            <w:rFonts w:ascii="Consolas"/>
                            <w:color w:val="0054AA"/>
                            <w:spacing w:val="-2"/>
                            <w:sz w:val="19"/>
                          </w:rPr>
                          <w:t>)</w:t>
                        </w:r>
                      </w:p>
                    </w:txbxContent>
                  </v:textbox>
                </v:shape>
                <w10:wrap type="none"/>
                <w10:anchorlock/>
              </v:group>
            </w:pict>
          </mc:Fallback>
        </mc:AlternateContent>
      </w:r>
    </w:p>
    <w:p w14:paraId="1D52DFF7">
      <w:pPr>
        <w:pStyle w:val="9"/>
        <w:spacing w:before="10"/>
        <w:rPr>
          <w:rFonts w:ascii="Consolas"/>
          <w:sz w:val="12"/>
        </w:rPr>
      </w:pPr>
    </w:p>
    <w:p w14:paraId="2FF70ED7">
      <w:pPr>
        <w:pStyle w:val="9"/>
        <w:spacing w:after="0"/>
        <w:rPr>
          <w:rFonts w:ascii="Consolas"/>
          <w:sz w:val="12"/>
        </w:rPr>
        <w:sectPr>
          <w:pgSz w:w="11910" w:h="16840"/>
          <w:pgMar w:top="700" w:right="992" w:bottom="280" w:left="1275" w:header="720" w:footer="720" w:gutter="0"/>
          <w:cols w:space="720" w:num="1"/>
        </w:sectPr>
      </w:pPr>
    </w:p>
    <w:p w14:paraId="027C0495">
      <w:pPr>
        <w:spacing w:before="71"/>
        <w:ind w:left="92" w:right="0" w:firstLine="0"/>
        <w:jc w:val="left"/>
        <w:rPr>
          <w:rFonts w:ascii="Consolas"/>
          <w:sz w:val="19"/>
        </w:rPr>
      </w:pP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2920837E">
      <w:pPr>
        <w:spacing w:before="71"/>
        <w:ind w:left="92" w:right="0" w:firstLine="0"/>
        <w:jc w:val="left"/>
        <w:rPr>
          <w:rFonts w:ascii="Consolas"/>
          <w:sz w:val="19"/>
        </w:rPr>
      </w:pPr>
      <w:r>
        <w:br w:type="column"/>
      </w:r>
      <w:r>
        <w:rPr>
          <w:rFonts w:ascii="Consolas"/>
          <w:color w:val="202020"/>
          <w:sz w:val="19"/>
        </w:rPr>
        <w:t>fig</w:t>
      </w:r>
      <w:r>
        <w:rPr>
          <w:rFonts w:ascii="Consolas"/>
          <w:color w:val="0054AA"/>
          <w:sz w:val="19"/>
        </w:rPr>
        <w:t>,</w:t>
      </w:r>
      <w:r>
        <w:rPr>
          <w:rFonts w:ascii="Consolas"/>
          <w:color w:val="0054AA"/>
          <w:spacing w:val="15"/>
          <w:sz w:val="19"/>
        </w:rPr>
        <w:t xml:space="preserve"> </w:t>
      </w:r>
      <w:r>
        <w:rPr>
          <w:rFonts w:ascii="Consolas"/>
          <w:color w:val="0054AA"/>
          <w:sz w:val="19"/>
        </w:rPr>
        <w:t>(</w:t>
      </w:r>
      <w:r>
        <w:rPr>
          <w:rFonts w:ascii="Consolas"/>
          <w:color w:val="202020"/>
          <w:sz w:val="19"/>
        </w:rPr>
        <w:t>ax1</w:t>
      </w:r>
      <w:r>
        <w:rPr>
          <w:rFonts w:ascii="Consolas"/>
          <w:color w:val="0054AA"/>
          <w:sz w:val="19"/>
        </w:rPr>
        <w:t>,</w:t>
      </w:r>
      <w:r>
        <w:rPr>
          <w:rFonts w:ascii="Consolas"/>
          <w:color w:val="0054AA"/>
          <w:spacing w:val="15"/>
          <w:sz w:val="19"/>
        </w:rPr>
        <w:t xml:space="preserve"> </w:t>
      </w:r>
      <w:r>
        <w:rPr>
          <w:rFonts w:ascii="Consolas"/>
          <w:color w:val="202020"/>
          <w:sz w:val="19"/>
        </w:rPr>
        <w:t>ax2</w:t>
      </w:r>
      <w:r>
        <w:rPr>
          <w:rFonts w:ascii="Consolas"/>
          <w:color w:val="0054AA"/>
          <w:sz w:val="19"/>
        </w:rPr>
        <w:t>)</w:t>
      </w:r>
      <w:r>
        <w:rPr>
          <w:rFonts w:ascii="Consolas"/>
          <w:color w:val="0054AA"/>
          <w:spacing w:val="15"/>
          <w:sz w:val="19"/>
        </w:rPr>
        <w:t xml:space="preserve"> </w:t>
      </w:r>
      <w:r>
        <w:rPr>
          <w:rFonts w:ascii="Consolas"/>
          <w:b/>
          <w:color w:val="AA21FF"/>
          <w:sz w:val="19"/>
        </w:rPr>
        <w:t>=</w:t>
      </w:r>
      <w:r>
        <w:rPr>
          <w:rFonts w:ascii="Consolas"/>
          <w:b/>
          <w:color w:val="AA21FF"/>
          <w:spacing w:val="15"/>
          <w:sz w:val="19"/>
        </w:rPr>
        <w:t xml:space="preserve"> </w:t>
      </w:r>
      <w:r>
        <w:rPr>
          <w:rFonts w:ascii="Consolas"/>
          <w:color w:val="202020"/>
          <w:sz w:val="19"/>
        </w:rPr>
        <w:t>plt</w:t>
      </w:r>
      <w:r>
        <w:rPr>
          <w:rFonts w:ascii="Consolas"/>
          <w:b/>
          <w:color w:val="AA21FF"/>
          <w:sz w:val="19"/>
        </w:rPr>
        <w:t>.</w:t>
      </w:r>
      <w:r>
        <w:rPr>
          <w:rFonts w:ascii="Consolas"/>
          <w:color w:val="202020"/>
          <w:sz w:val="19"/>
        </w:rPr>
        <w:t>subplots</w:t>
      </w:r>
      <w:r>
        <w:rPr>
          <w:rFonts w:ascii="Consolas"/>
          <w:color w:val="0054AA"/>
          <w:sz w:val="19"/>
        </w:rPr>
        <w:t>(</w:t>
      </w:r>
      <w:r>
        <w:rPr>
          <w:rFonts w:ascii="Consolas"/>
          <w:color w:val="008700"/>
          <w:sz w:val="19"/>
        </w:rPr>
        <w:t>1</w:t>
      </w:r>
      <w:r>
        <w:rPr>
          <w:rFonts w:ascii="Consolas"/>
          <w:color w:val="0054AA"/>
          <w:sz w:val="19"/>
        </w:rPr>
        <w:t>,</w:t>
      </w:r>
      <w:r>
        <w:rPr>
          <w:rFonts w:ascii="Consolas"/>
          <w:color w:val="0054AA"/>
          <w:spacing w:val="15"/>
          <w:sz w:val="19"/>
        </w:rPr>
        <w:t xml:space="preserve"> </w:t>
      </w:r>
      <w:r>
        <w:rPr>
          <w:rFonts w:ascii="Consolas"/>
          <w:color w:val="008700"/>
          <w:spacing w:val="-5"/>
          <w:sz w:val="19"/>
        </w:rPr>
        <w:t>2</w:t>
      </w:r>
      <w:r>
        <w:rPr>
          <w:rFonts w:ascii="Consolas"/>
          <w:color w:val="0054AA"/>
          <w:spacing w:val="-5"/>
          <w:sz w:val="19"/>
        </w:rPr>
        <w:t>)</w:t>
      </w:r>
    </w:p>
    <w:p w14:paraId="4A9E5644">
      <w:pPr>
        <w:pStyle w:val="9"/>
        <w:spacing w:before="65"/>
        <w:rPr>
          <w:rFonts w:ascii="Consolas"/>
          <w:sz w:val="19"/>
        </w:rPr>
      </w:pPr>
    </w:p>
    <w:p w14:paraId="366AA749">
      <w:pPr>
        <w:spacing w:before="0"/>
        <w:ind w:left="92" w:right="0" w:firstLine="0"/>
        <w:jc w:val="left"/>
        <w:rPr>
          <w:rFonts w:ascii="Consolas"/>
          <w:sz w:val="19"/>
        </w:rPr>
      </w:pPr>
      <w:r>
        <w:rPr>
          <w:rFonts w:ascii="Consolas"/>
          <w:sz w:val="19"/>
        </w:rPr>
        <mc:AlternateContent>
          <mc:Choice Requires="wps">
            <w:drawing>
              <wp:anchor distT="0" distB="0" distL="0" distR="0" simplePos="0" relativeHeight="251780096" behindDoc="1" locked="0" layoutInCell="1" allowOverlap="1">
                <wp:simplePos x="0" y="0"/>
                <wp:positionH relativeFrom="page">
                  <wp:posOffset>1411605</wp:posOffset>
                </wp:positionH>
                <wp:positionV relativeFrom="paragraph">
                  <wp:posOffset>-384175</wp:posOffset>
                </wp:positionV>
                <wp:extent cx="5461000" cy="7223760"/>
                <wp:effectExtent l="0" t="0" r="0" b="0"/>
                <wp:wrapNone/>
                <wp:docPr id="1116" name="Graphic 1116"/>
                <wp:cNvGraphicFramePr/>
                <a:graphic xmlns:a="http://schemas.openxmlformats.org/drawingml/2006/main">
                  <a:graphicData uri="http://schemas.microsoft.com/office/word/2010/wordprocessingShape">
                    <wps:wsp>
                      <wps:cNvSpPr/>
                      <wps:spPr>
                        <a:xfrm>
                          <a:off x="0" y="0"/>
                          <a:ext cx="5461000" cy="7223759"/>
                        </a:xfrm>
                        <a:custGeom>
                          <a:avLst/>
                          <a:gdLst/>
                          <a:ahLst/>
                          <a:cxnLst/>
                          <a:rect l="l" t="t" r="r" b="b"/>
                          <a:pathLst>
                            <a:path w="5461000" h="7223759">
                              <a:moveTo>
                                <a:pt x="5460707" y="7223763"/>
                              </a:moveTo>
                              <a:lnTo>
                                <a:pt x="0" y="7223763"/>
                              </a:lnTo>
                              <a:lnTo>
                                <a:pt x="0" y="0"/>
                              </a:lnTo>
                              <a:lnTo>
                                <a:pt x="5460707" y="0"/>
                              </a:lnTo>
                              <a:lnTo>
                                <a:pt x="5460707" y="7223763"/>
                              </a:lnTo>
                              <a:close/>
                            </a:path>
                          </a:pathLst>
                        </a:custGeom>
                        <a:solidFill>
                          <a:srgbClr val="F5F5F5"/>
                        </a:solidFill>
                      </wps:spPr>
                      <wps:bodyPr wrap="square" lIns="0" tIns="0" rIns="0" bIns="0" rtlCol="0">
                        <a:noAutofit/>
                      </wps:bodyPr>
                    </wps:wsp>
                  </a:graphicData>
                </a:graphic>
              </wp:anchor>
            </w:drawing>
          </mc:Choice>
          <mc:Fallback>
            <w:pict>
              <v:shape id="Graphic 1116" o:spid="_x0000_s1026" o:spt="100" style="position:absolute;left:0pt;margin-left:111.15pt;margin-top:-30.25pt;height:568.8pt;width:430pt;mso-position-horizontal-relative:page;z-index:-251536384;mso-width-relative:page;mso-height-relative:page;" fillcolor="#F5F5F5" filled="t" stroked="f" coordsize="5461000,7223759" o:gfxdata="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aXiec2gAAAA0BAAAPAAAAAAAAAAEAIAAAACIAAABkcnMvZG93bnJldi54bWxQSwEC&#10;FAAUAAAACACHTuJAUrkaKisCAAD0BAAADgAAAAAAAAABACAAAAApAQAAZHJzL2Uyb0RvYy54bWxQ&#10;SwUGAAAAAAYABgBZAQAAxgUAAAAA&#10;" path="m5460707,7223763l0,7223763,0,0,5460707,0,5460707,7223763xe">
                <v:fill on="t" focussize="0,0"/>
                <v:stroke on="f"/>
                <v:imagedata o:title=""/>
                <o:lock v:ext="edit" aspectratio="f"/>
                <v:textbox inset="0mm,0mm,0mm,0mm"/>
              </v:shape>
            </w:pict>
          </mc:Fallback>
        </mc:AlternateContent>
      </w:r>
      <w:r>
        <w:rPr>
          <w:rFonts w:ascii="Consolas"/>
          <w:color w:val="202020"/>
          <w:sz w:val="19"/>
        </w:rPr>
        <w:t>lane</w:t>
      </w:r>
      <w:r>
        <w:rPr>
          <w:rFonts w:ascii="Consolas"/>
          <w:color w:val="202020"/>
          <w:spacing w:val="8"/>
          <w:sz w:val="19"/>
        </w:rPr>
        <w:t xml:space="preserve"> </w:t>
      </w:r>
      <w:r>
        <w:rPr>
          <w:rFonts w:ascii="Consolas"/>
          <w:b/>
          <w:color w:val="AA21FF"/>
          <w:sz w:val="19"/>
        </w:rPr>
        <w:t>=</w:t>
      </w:r>
      <w:r>
        <w:rPr>
          <w:rFonts w:ascii="Consolas"/>
          <w:b/>
          <w:color w:val="AA21FF"/>
          <w:spacing w:val="8"/>
          <w:sz w:val="19"/>
        </w:rPr>
        <w:t xml:space="preserve"> </w:t>
      </w:r>
      <w:r>
        <w:rPr>
          <w:rFonts w:ascii="Consolas"/>
          <w:color w:val="008700"/>
          <w:spacing w:val="-10"/>
          <w:sz w:val="19"/>
        </w:rPr>
        <w:t>5</w:t>
      </w:r>
    </w:p>
    <w:p w14:paraId="4B7C0901">
      <w:pPr>
        <w:spacing w:before="33" w:line="276" w:lineRule="auto"/>
        <w:ind w:left="92" w:right="5312" w:firstLine="0"/>
        <w:jc w:val="left"/>
        <w:rPr>
          <w:rFonts w:ascii="Consolas"/>
          <w:sz w:val="19"/>
        </w:rPr>
      </w:pPr>
      <w:r>
        <w:rPr>
          <w:rFonts w:ascii="Consolas"/>
          <w:color w:val="202020"/>
          <w:sz w:val="19"/>
        </w:rPr>
        <w:t xml:space="preserve">angles1 </w:t>
      </w:r>
      <w:r>
        <w:rPr>
          <w:rFonts w:ascii="Consolas"/>
          <w:b/>
          <w:color w:val="AA21FF"/>
          <w:sz w:val="19"/>
        </w:rPr>
        <w:t xml:space="preserve">= </w:t>
      </w:r>
      <w:r>
        <w:rPr>
          <w:rFonts w:ascii="Consolas"/>
          <w:color w:val="202020"/>
          <w:sz w:val="19"/>
        </w:rPr>
        <w:t>range</w:t>
      </w:r>
      <w:r>
        <w:rPr>
          <w:rFonts w:ascii="Consolas"/>
          <w:color w:val="0054AA"/>
          <w:sz w:val="19"/>
        </w:rPr>
        <w:t>(</w:t>
      </w:r>
      <w:r>
        <w:rPr>
          <w:rFonts w:ascii="Consolas"/>
          <w:color w:val="008700"/>
          <w:sz w:val="19"/>
        </w:rPr>
        <w:t>90</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008700"/>
          <w:sz w:val="19"/>
        </w:rPr>
        <w:t>10</w:t>
      </w:r>
      <w:r>
        <w:rPr>
          <w:rFonts w:ascii="Consolas"/>
          <w:color w:val="0054AA"/>
          <w:sz w:val="19"/>
        </w:rPr>
        <w:t xml:space="preserve">) </w:t>
      </w:r>
      <w:r>
        <w:rPr>
          <w:rFonts w:ascii="Consolas"/>
          <w:color w:val="202020"/>
          <w:sz w:val="19"/>
        </w:rPr>
        <w:t xml:space="preserve">angles2 </w:t>
      </w:r>
      <w:r>
        <w:rPr>
          <w:rFonts w:ascii="Consolas"/>
          <w:b/>
          <w:color w:val="AA21FF"/>
          <w:sz w:val="19"/>
        </w:rPr>
        <w:t xml:space="preserve">= </w:t>
      </w:r>
      <w:r>
        <w:rPr>
          <w:rFonts w:ascii="Consolas"/>
          <w:color w:val="202020"/>
          <w:sz w:val="19"/>
        </w:rPr>
        <w:t>range</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008700"/>
          <w:sz w:val="19"/>
        </w:rPr>
        <w:t>91</w:t>
      </w:r>
      <w:r>
        <w:rPr>
          <w:rFonts w:ascii="Consolas"/>
          <w:color w:val="0054AA"/>
          <w:sz w:val="19"/>
        </w:rPr>
        <w:t>,</w:t>
      </w:r>
      <w:r>
        <w:rPr>
          <w:rFonts w:ascii="Consolas"/>
          <w:b/>
          <w:color w:val="AA21FF"/>
          <w:sz w:val="19"/>
        </w:rPr>
        <w:t>-</w:t>
      </w:r>
      <w:r>
        <w:rPr>
          <w:rFonts w:ascii="Consolas"/>
          <w:color w:val="008700"/>
          <w:sz w:val="19"/>
        </w:rPr>
        <w:t>10</w:t>
      </w:r>
      <w:r>
        <w:rPr>
          <w:rFonts w:ascii="Consolas"/>
          <w:color w:val="0054AA"/>
          <w:sz w:val="19"/>
        </w:rPr>
        <w:t>)</w:t>
      </w:r>
    </w:p>
    <w:p w14:paraId="6E33ADF4">
      <w:pPr>
        <w:pStyle w:val="9"/>
        <w:spacing w:before="31"/>
        <w:rPr>
          <w:rFonts w:ascii="Consolas"/>
          <w:sz w:val="19"/>
        </w:rPr>
      </w:pPr>
    </w:p>
    <w:p w14:paraId="4023BDD7">
      <w:pPr>
        <w:spacing w:before="0"/>
        <w:ind w:left="92" w:right="0" w:firstLine="0"/>
        <w:jc w:val="left"/>
        <w:rPr>
          <w:rFonts w:ascii="Consolas"/>
          <w:sz w:val="19"/>
        </w:rPr>
      </w:pPr>
      <w:r>
        <w:rPr>
          <w:rFonts w:ascii="Consolas"/>
          <w:b/>
          <w:color w:val="008000"/>
          <w:sz w:val="19"/>
        </w:rPr>
        <w:t>for</w:t>
      </w:r>
      <w:r>
        <w:rPr>
          <w:rFonts w:ascii="Consolas"/>
          <w:b/>
          <w:color w:val="008000"/>
          <w:spacing w:val="8"/>
          <w:sz w:val="19"/>
        </w:rPr>
        <w:t xml:space="preserve"> </w:t>
      </w:r>
      <w:r>
        <w:rPr>
          <w:rFonts w:ascii="Consolas"/>
          <w:color w:val="202020"/>
          <w:sz w:val="19"/>
        </w:rPr>
        <w:t>yaw</w:t>
      </w:r>
      <w:r>
        <w:rPr>
          <w:rFonts w:ascii="Consolas"/>
          <w:color w:val="202020"/>
          <w:spacing w:val="9"/>
          <w:sz w:val="19"/>
        </w:rPr>
        <w:t xml:space="preserve"> </w:t>
      </w:r>
      <w:r>
        <w:rPr>
          <w:rFonts w:ascii="Consolas"/>
          <w:b/>
          <w:color w:val="AA21FF"/>
          <w:sz w:val="19"/>
        </w:rPr>
        <w:t>in</w:t>
      </w:r>
      <w:r>
        <w:rPr>
          <w:rFonts w:ascii="Consolas"/>
          <w:b/>
          <w:color w:val="AA21FF"/>
          <w:spacing w:val="7"/>
          <w:sz w:val="19"/>
        </w:rPr>
        <w:t xml:space="preserve"> </w:t>
      </w:r>
      <w:r>
        <w:rPr>
          <w:rFonts w:ascii="Consolas"/>
          <w:color w:val="202020"/>
          <w:spacing w:val="-2"/>
          <w:sz w:val="19"/>
        </w:rPr>
        <w:t>angles1</w:t>
      </w:r>
      <w:r>
        <w:rPr>
          <w:rFonts w:ascii="Consolas"/>
          <w:color w:val="0054AA"/>
          <w:spacing w:val="-2"/>
          <w:sz w:val="19"/>
        </w:rPr>
        <w:t>:</w:t>
      </w:r>
    </w:p>
    <w:p w14:paraId="10E9D91D">
      <w:pPr>
        <w:spacing w:before="33" w:line="276" w:lineRule="auto"/>
        <w:ind w:left="521" w:right="0" w:firstLine="0"/>
        <w:jc w:val="left"/>
        <w:rPr>
          <w:rFonts w:ascii="Consolas"/>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x, y FROM positions WHERE target_id</w:t>
      </w:r>
      <w:r>
        <w:rPr>
          <w:rFonts w:ascii="Consolas"/>
          <w:color w:val="B92020"/>
          <w:spacing w:val="78"/>
          <w:w w:val="150"/>
          <w:sz w:val="19"/>
        </w:rPr>
        <w:t xml:space="preserve"> </w:t>
      </w:r>
      <w:r>
        <w:rPr>
          <w:rFonts w:ascii="Consolas"/>
          <w:color w:val="B92020"/>
          <w:sz w:val="19"/>
        </w:rPr>
        <w:t xml:space="preserve">IN (SELECT id FROM tar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777C1855">
      <w:pPr>
        <w:spacing w:before="0" w:line="221" w:lineRule="exact"/>
        <w:ind w:left="521" w:right="0" w:firstLine="0"/>
        <w:jc w:val="left"/>
        <w:rPr>
          <w:rFonts w:ascii="Consolas"/>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4BE7A2E6">
      <w:pPr>
        <w:spacing w:before="32"/>
        <w:ind w:left="521" w:right="0" w:firstLine="0"/>
        <w:jc w:val="left"/>
        <w:rPr>
          <w:rFonts w:ascii="Consolas"/>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57823E14">
      <w:pPr>
        <w:pStyle w:val="9"/>
        <w:spacing w:before="65"/>
        <w:rPr>
          <w:rFonts w:ascii="Consolas"/>
          <w:sz w:val="19"/>
        </w:rPr>
      </w:pPr>
    </w:p>
    <w:p w14:paraId="69F6BC22">
      <w:pPr>
        <w:spacing w:before="1" w:line="276" w:lineRule="auto"/>
        <w:ind w:left="521" w:right="3420" w:firstLine="0"/>
        <w:jc w:val="left"/>
        <w:rPr>
          <w:rFonts w:ascii="Consolas"/>
          <w:sz w:val="19"/>
        </w:rPr>
      </w:pPr>
      <w:r>
        <w:rPr>
          <w:rFonts w:ascii="Consolas"/>
          <w:color w:val="202020"/>
          <w:sz w:val="19"/>
        </w:rPr>
        <w:t xml:space="preserve">x_values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y_values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w:t>
      </w:r>
      <w:r>
        <w:rPr>
          <w:rFonts w:ascii="Consolas"/>
          <w:color w:val="0054AA"/>
          <w:spacing w:val="12"/>
          <w:sz w:val="19"/>
        </w:rPr>
        <w:t xml:space="preserve"> </w:t>
      </w:r>
      <w:r>
        <w:rPr>
          <w:rFonts w:ascii="Consolas"/>
          <w:b/>
          <w:color w:val="008000"/>
          <w:sz w:val="19"/>
        </w:rPr>
        <w:t>for</w:t>
      </w:r>
      <w:r>
        <w:rPr>
          <w:rFonts w:ascii="Consolas"/>
          <w:b/>
          <w:color w:val="008000"/>
          <w:spacing w:val="11"/>
          <w:sz w:val="19"/>
        </w:rPr>
        <w:t xml:space="preserve"> </w:t>
      </w:r>
      <w:r>
        <w:rPr>
          <w:rFonts w:ascii="Consolas"/>
          <w:color w:val="202020"/>
          <w:sz w:val="19"/>
        </w:rPr>
        <w:t>row</w:t>
      </w:r>
      <w:r>
        <w:rPr>
          <w:rFonts w:ascii="Consolas"/>
          <w:color w:val="202020"/>
          <w:spacing w:val="11"/>
          <w:sz w:val="19"/>
        </w:rPr>
        <w:t xml:space="preserve"> </w:t>
      </w:r>
      <w:r>
        <w:rPr>
          <w:rFonts w:ascii="Consolas"/>
          <w:b/>
          <w:color w:val="AA21FF"/>
          <w:sz w:val="19"/>
        </w:rPr>
        <w:t>in</w:t>
      </w:r>
      <w:r>
        <w:rPr>
          <w:rFonts w:ascii="Consolas"/>
          <w:b/>
          <w:color w:val="AA21FF"/>
          <w:spacing w:val="11"/>
          <w:sz w:val="19"/>
        </w:rPr>
        <w:t xml:space="preserve"> </w:t>
      </w:r>
      <w:r>
        <w:rPr>
          <w:rFonts w:ascii="Consolas"/>
          <w:color w:val="202020"/>
          <w:spacing w:val="-2"/>
          <w:sz w:val="19"/>
        </w:rPr>
        <w:t>results</w:t>
      </w:r>
      <w:r>
        <w:rPr>
          <w:rFonts w:ascii="Consolas"/>
          <w:color w:val="0054AA"/>
          <w:spacing w:val="-2"/>
          <w:sz w:val="19"/>
        </w:rPr>
        <w:t>]</w:t>
      </w:r>
    </w:p>
    <w:p w14:paraId="7A727A70">
      <w:pPr>
        <w:spacing w:before="0" w:line="221" w:lineRule="exact"/>
        <w:ind w:left="521" w:right="0" w:firstLine="0"/>
        <w:jc w:val="left"/>
        <w:rPr>
          <w:rFonts w:ascii="Consolas"/>
          <w:sz w:val="19"/>
        </w:rPr>
      </w:pPr>
      <w:r>
        <w:rPr>
          <w:rFonts w:ascii="Consolas"/>
          <w:color w:val="202020"/>
          <w:sz w:val="19"/>
        </w:rPr>
        <w:t>i</w:t>
      </w:r>
      <w:r>
        <w:rPr>
          <w:rFonts w:ascii="Consolas"/>
          <w:color w:val="202020"/>
          <w:spacing w:val="17"/>
          <w:sz w:val="19"/>
        </w:rPr>
        <w:t xml:space="preserve"> </w:t>
      </w:r>
      <w:r>
        <w:rPr>
          <w:rFonts w:ascii="Consolas"/>
          <w:b/>
          <w:color w:val="AA21FF"/>
          <w:sz w:val="19"/>
        </w:rPr>
        <w:t>=</w:t>
      </w:r>
      <w:r>
        <w:rPr>
          <w:rFonts w:ascii="Consolas"/>
          <w:color w:val="202020"/>
          <w:sz w:val="19"/>
        </w:rPr>
        <w:t>lane</w:t>
      </w:r>
      <w:r>
        <w:rPr>
          <w:rFonts w:ascii="Consolas"/>
          <w:b/>
          <w:color w:val="AA21FF"/>
          <w:sz w:val="19"/>
        </w:rPr>
        <w:t>-</w:t>
      </w:r>
      <w:r>
        <w:rPr>
          <w:rFonts w:ascii="Consolas"/>
          <w:color w:val="008700"/>
          <w:spacing w:val="-10"/>
          <w:sz w:val="19"/>
        </w:rPr>
        <w:t>1</w:t>
      </w:r>
    </w:p>
    <w:p w14:paraId="68267DA1">
      <w:pPr>
        <w:spacing w:before="32"/>
        <w:ind w:left="521" w:right="0" w:firstLine="0"/>
        <w:jc w:val="left"/>
        <w:rPr>
          <w:rFonts w:ascii="Consolas"/>
          <w:sz w:val="19"/>
        </w:rPr>
      </w:pPr>
      <w:r>
        <w:rPr>
          <w:rFonts w:ascii="Consolas"/>
          <w:color w:val="202020"/>
          <w:sz w:val="19"/>
        </w:rPr>
        <w:t>j</w:t>
      </w:r>
      <w:r>
        <w:rPr>
          <w:rFonts w:ascii="Consolas"/>
          <w:color w:val="202020"/>
          <w:spacing w:val="18"/>
          <w:sz w:val="19"/>
        </w:rPr>
        <w:t xml:space="preserve"> </w:t>
      </w:r>
      <w:r>
        <w:rPr>
          <w:rFonts w:ascii="Consolas"/>
          <w:b/>
          <w:color w:val="AA21FF"/>
          <w:sz w:val="19"/>
        </w:rPr>
        <w:t>=</w:t>
      </w:r>
      <w:r>
        <w:rPr>
          <w:rFonts w:ascii="Consolas"/>
          <w:b/>
          <w:color w:val="AA21FF"/>
          <w:spacing w:val="19"/>
          <w:sz w:val="19"/>
        </w:rPr>
        <w:t xml:space="preserve"> </w:t>
      </w:r>
      <w:r>
        <w:rPr>
          <w:rFonts w:ascii="Consolas"/>
          <w:color w:val="202020"/>
          <w:sz w:val="19"/>
        </w:rPr>
        <w:t>int</w:t>
      </w:r>
      <w:r>
        <w:rPr>
          <w:rFonts w:ascii="Consolas"/>
          <w:color w:val="0054AA"/>
          <w:sz w:val="19"/>
        </w:rPr>
        <w:t>(</w:t>
      </w:r>
      <w:r>
        <w:rPr>
          <w:rFonts w:ascii="Consolas"/>
          <w:color w:val="202020"/>
          <w:sz w:val="19"/>
        </w:rPr>
        <w:t>abs</w:t>
      </w:r>
      <w:r>
        <w:rPr>
          <w:rFonts w:ascii="Consolas"/>
          <w:color w:val="0054AA"/>
          <w:sz w:val="19"/>
        </w:rPr>
        <w:t>((</w:t>
      </w:r>
      <w:r>
        <w:rPr>
          <w:rFonts w:ascii="Consolas"/>
          <w:color w:val="202020"/>
          <w:sz w:val="19"/>
        </w:rPr>
        <w:t>yaw</w:t>
      </w:r>
      <w:r>
        <w:rPr>
          <w:rFonts w:ascii="Consolas"/>
          <w:b/>
          <w:color w:val="AA21FF"/>
          <w:sz w:val="19"/>
        </w:rPr>
        <w:t>-</w:t>
      </w:r>
      <w:r>
        <w:rPr>
          <w:rFonts w:ascii="Consolas"/>
          <w:color w:val="008700"/>
          <w:spacing w:val="-2"/>
          <w:sz w:val="19"/>
        </w:rPr>
        <w:t>90</w:t>
      </w:r>
      <w:r>
        <w:rPr>
          <w:rFonts w:ascii="Consolas"/>
          <w:color w:val="0054AA"/>
          <w:spacing w:val="-2"/>
          <w:sz w:val="19"/>
        </w:rPr>
        <w:t>)</w:t>
      </w:r>
      <w:r>
        <w:rPr>
          <w:rFonts w:ascii="Consolas"/>
          <w:b/>
          <w:color w:val="AA21FF"/>
          <w:spacing w:val="-2"/>
          <w:sz w:val="19"/>
        </w:rPr>
        <w:t>/</w:t>
      </w:r>
      <w:r>
        <w:rPr>
          <w:rFonts w:ascii="Consolas"/>
          <w:color w:val="008700"/>
          <w:spacing w:val="-2"/>
          <w:sz w:val="19"/>
        </w:rPr>
        <w:t>10</w:t>
      </w:r>
      <w:r>
        <w:rPr>
          <w:rFonts w:ascii="Consolas"/>
          <w:color w:val="0054AA"/>
          <w:spacing w:val="-2"/>
          <w:sz w:val="19"/>
        </w:rPr>
        <w:t>))</w:t>
      </w:r>
    </w:p>
    <w:p w14:paraId="5EC2998F">
      <w:pPr>
        <w:pStyle w:val="9"/>
        <w:spacing w:before="65"/>
        <w:rPr>
          <w:rFonts w:ascii="Consolas"/>
          <w:sz w:val="19"/>
        </w:rPr>
      </w:pPr>
    </w:p>
    <w:p w14:paraId="6B7A9ADB">
      <w:pPr>
        <w:spacing w:before="1" w:line="276" w:lineRule="auto"/>
        <w:ind w:left="521" w:right="3420" w:firstLine="0"/>
        <w:jc w:val="left"/>
        <w:rPr>
          <w:rFonts w:ascii="Consolas"/>
          <w:sz w:val="19"/>
        </w:rPr>
      </w:pPr>
      <w:r>
        <w:rPr>
          <w:rFonts w:ascii="Consolas"/>
          <w:color w:val="202020"/>
          <w:sz w:val="19"/>
        </w:rPr>
        <w:t xml:space="preserve">normalized_y </w:t>
      </w:r>
      <w:r>
        <w:rPr>
          <w:rFonts w:ascii="Consolas"/>
          <w:b/>
          <w:color w:val="AA21FF"/>
          <w:sz w:val="19"/>
        </w:rPr>
        <w:t xml:space="preserve">= </w:t>
      </w:r>
      <w:r>
        <w:rPr>
          <w:rFonts w:ascii="Consolas"/>
          <w:color w:val="202020"/>
          <w:sz w:val="19"/>
        </w:rPr>
        <w:t>y_values</w:t>
      </w:r>
      <w:r>
        <w:rPr>
          <w:rFonts w:ascii="Consolas"/>
          <w:b/>
          <w:color w:val="AA21FF"/>
          <w:sz w:val="19"/>
        </w:rPr>
        <w:t>+</w:t>
      </w:r>
      <w:r>
        <w:rPr>
          <w:rFonts w:ascii="Consolas"/>
          <w:color w:val="202020"/>
          <w:sz w:val="19"/>
        </w:rPr>
        <w:t>expected_pos</w:t>
      </w:r>
      <w:r>
        <w:rPr>
          <w:rFonts w:ascii="Consolas"/>
          <w:color w:val="0054AA"/>
          <w:sz w:val="19"/>
        </w:rPr>
        <w:t>[</w:t>
      </w:r>
      <w:r>
        <w:rPr>
          <w:rFonts w:ascii="Consolas"/>
          <w:color w:val="202020"/>
          <w:sz w:val="19"/>
        </w:rPr>
        <w:t>i</w:t>
      </w:r>
      <w:r>
        <w:rPr>
          <w:rFonts w:ascii="Consolas"/>
          <w:color w:val="0054AA"/>
          <w:sz w:val="19"/>
        </w:rPr>
        <w:t>,</w:t>
      </w:r>
      <w:r>
        <w:rPr>
          <w:rFonts w:ascii="Consolas"/>
          <w:color w:val="202020"/>
          <w:sz w:val="19"/>
        </w:rPr>
        <w:t>j</w:t>
      </w:r>
      <w:r>
        <w:rPr>
          <w:rFonts w:ascii="Consolas"/>
          <w:color w:val="0054AA"/>
          <w:sz w:val="19"/>
        </w:rPr>
        <w:t xml:space="preserve">] </w:t>
      </w:r>
      <w:r>
        <w:rPr>
          <w:rFonts w:ascii="Consolas"/>
          <w:color w:val="202020"/>
          <w:sz w:val="19"/>
        </w:rPr>
        <w:t>ax1</w:t>
      </w:r>
      <w:r>
        <w:rPr>
          <w:rFonts w:ascii="Consolas"/>
          <w:b/>
          <w:color w:val="AA21FF"/>
          <w:sz w:val="19"/>
        </w:rPr>
        <w:t>.</w:t>
      </w:r>
      <w:r>
        <w:rPr>
          <w:rFonts w:ascii="Consolas"/>
          <w:color w:val="202020"/>
          <w:sz w:val="19"/>
        </w:rPr>
        <w:t>scatter</w:t>
      </w:r>
      <w:r>
        <w:rPr>
          <w:rFonts w:ascii="Consolas"/>
          <w:color w:val="0054AA"/>
          <w:sz w:val="19"/>
        </w:rPr>
        <w:t>(</w:t>
      </w:r>
      <w:r>
        <w:rPr>
          <w:rFonts w:ascii="Consolas"/>
          <w:color w:val="202020"/>
          <w:sz w:val="19"/>
        </w:rPr>
        <w:t>x_values</w:t>
      </w:r>
      <w:r>
        <w:rPr>
          <w:rFonts w:ascii="Consolas"/>
          <w:color w:val="0054AA"/>
          <w:sz w:val="19"/>
        </w:rPr>
        <w:t xml:space="preserve">, </w:t>
      </w:r>
      <w:r>
        <w:rPr>
          <w:rFonts w:ascii="Consolas"/>
          <w:color w:val="202020"/>
          <w:sz w:val="19"/>
        </w:rPr>
        <w:t>normalized_y</w:t>
      </w:r>
      <w:r>
        <w:rPr>
          <w:rFonts w:ascii="Consolas"/>
          <w:color w:val="0054AA"/>
          <w:sz w:val="19"/>
        </w:rPr>
        <w:t>)</w:t>
      </w:r>
    </w:p>
    <w:p w14:paraId="54B77658">
      <w:pPr>
        <w:spacing w:before="0" w:line="221" w:lineRule="exact"/>
        <w:ind w:left="92" w:right="0" w:firstLine="0"/>
        <w:jc w:val="left"/>
        <w:rPr>
          <w:rFonts w:ascii="Consolas"/>
          <w:i/>
          <w:sz w:val="19"/>
        </w:rPr>
      </w:pPr>
      <w:r>
        <w:rPr>
          <w:rFonts w:ascii="Consolas"/>
          <w:i/>
          <w:color w:val="408080"/>
          <w:sz w:val="19"/>
        </w:rPr>
        <w:t>#ax.set(xlim</w:t>
      </w:r>
      <w:r>
        <w:rPr>
          <w:rFonts w:ascii="Consolas"/>
          <w:i/>
          <w:color w:val="408080"/>
          <w:spacing w:val="12"/>
          <w:sz w:val="19"/>
        </w:rPr>
        <w:t xml:space="preserve"> </w:t>
      </w:r>
      <w:r>
        <w:rPr>
          <w:rFonts w:ascii="Consolas"/>
          <w:i/>
          <w:color w:val="408080"/>
          <w:sz w:val="19"/>
        </w:rPr>
        <w:t>=</w:t>
      </w:r>
      <w:r>
        <w:rPr>
          <w:rFonts w:ascii="Consolas"/>
          <w:i/>
          <w:color w:val="408080"/>
          <w:spacing w:val="12"/>
          <w:sz w:val="19"/>
        </w:rPr>
        <w:t xml:space="preserve"> </w:t>
      </w:r>
      <w:r>
        <w:rPr>
          <w:rFonts w:ascii="Consolas"/>
          <w:i/>
          <w:color w:val="408080"/>
          <w:sz w:val="19"/>
        </w:rPr>
        <w:t>(-(13),</w:t>
      </w:r>
      <w:r>
        <w:rPr>
          <w:rFonts w:ascii="Consolas"/>
          <w:i/>
          <w:color w:val="408080"/>
          <w:spacing w:val="13"/>
          <w:sz w:val="19"/>
        </w:rPr>
        <w:t xml:space="preserve"> </w:t>
      </w:r>
      <w:r>
        <w:rPr>
          <w:rFonts w:ascii="Consolas"/>
          <w:i/>
          <w:color w:val="408080"/>
          <w:sz w:val="19"/>
        </w:rPr>
        <w:t>13),</w:t>
      </w:r>
      <w:r>
        <w:rPr>
          <w:rFonts w:ascii="Consolas"/>
          <w:i/>
          <w:color w:val="408080"/>
          <w:spacing w:val="12"/>
          <w:sz w:val="19"/>
        </w:rPr>
        <w:t xml:space="preserve"> </w:t>
      </w:r>
      <w:r>
        <w:rPr>
          <w:rFonts w:ascii="Consolas"/>
          <w:i/>
          <w:color w:val="408080"/>
          <w:sz w:val="19"/>
        </w:rPr>
        <w:t>ylim</w:t>
      </w:r>
      <w:r>
        <w:rPr>
          <w:rFonts w:ascii="Consolas"/>
          <w:i/>
          <w:color w:val="408080"/>
          <w:spacing w:val="13"/>
          <w:sz w:val="19"/>
        </w:rPr>
        <w:t xml:space="preserve"> </w:t>
      </w:r>
      <w:r>
        <w:rPr>
          <w:rFonts w:ascii="Consolas"/>
          <w:i/>
          <w:color w:val="408080"/>
          <w:sz w:val="19"/>
        </w:rPr>
        <w:t>=</w:t>
      </w:r>
      <w:r>
        <w:rPr>
          <w:rFonts w:ascii="Consolas"/>
          <w:i/>
          <w:color w:val="408080"/>
          <w:spacing w:val="12"/>
          <w:sz w:val="19"/>
        </w:rPr>
        <w:t xml:space="preserve"> </w:t>
      </w:r>
      <w:r>
        <w:rPr>
          <w:rFonts w:ascii="Consolas"/>
          <w:i/>
          <w:color w:val="408080"/>
          <w:sz w:val="19"/>
        </w:rPr>
        <w:t>(-(3),</w:t>
      </w:r>
      <w:r>
        <w:rPr>
          <w:rFonts w:ascii="Consolas"/>
          <w:i/>
          <w:color w:val="408080"/>
          <w:spacing w:val="13"/>
          <w:sz w:val="19"/>
        </w:rPr>
        <w:t xml:space="preserve"> </w:t>
      </w:r>
      <w:r>
        <w:rPr>
          <w:rFonts w:ascii="Consolas"/>
          <w:i/>
          <w:color w:val="408080"/>
          <w:spacing w:val="-5"/>
          <w:sz w:val="19"/>
        </w:rPr>
        <w:t>3))</w:t>
      </w:r>
    </w:p>
    <w:p w14:paraId="20DF86CD">
      <w:pPr>
        <w:spacing w:before="32" w:line="276" w:lineRule="auto"/>
        <w:ind w:left="92" w:right="42" w:firstLine="0"/>
        <w:jc w:val="left"/>
        <w:rPr>
          <w:rFonts w:ascii="Consolas"/>
          <w:sz w:val="19"/>
        </w:rPr>
      </w:pPr>
      <w:r>
        <w:rPr>
          <w:rFonts w:ascii="Consolas"/>
          <w:color w:val="202020"/>
          <w:sz w:val="19"/>
        </w:rPr>
        <w:t>ax1</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 xml:space="preserve">xlim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13</w:t>
      </w:r>
      <w:r>
        <w:rPr>
          <w:rFonts w:ascii="Consolas"/>
          <w:color w:val="0054AA"/>
          <w:sz w:val="19"/>
        </w:rPr>
        <w:t xml:space="preserve">), </w:t>
      </w:r>
      <w:r>
        <w:rPr>
          <w:rFonts w:ascii="Consolas"/>
          <w:color w:val="008700"/>
          <w:sz w:val="19"/>
        </w:rPr>
        <w:t>13</w:t>
      </w:r>
      <w:r>
        <w:rPr>
          <w:rFonts w:ascii="Consolas"/>
          <w:color w:val="0054AA"/>
          <w:sz w:val="19"/>
        </w:rPr>
        <w:t xml:space="preserve">), </w:t>
      </w:r>
      <w:r>
        <w:rPr>
          <w:rFonts w:ascii="Consolas"/>
          <w:color w:val="202020"/>
          <w:sz w:val="19"/>
        </w:rPr>
        <w:t xml:space="preserve">ylim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3</w:t>
      </w:r>
      <w:r>
        <w:rPr>
          <w:rFonts w:ascii="Consolas"/>
          <w:color w:val="0054AA"/>
          <w:sz w:val="19"/>
        </w:rPr>
        <w:t xml:space="preserve">), </w:t>
      </w:r>
      <w:r>
        <w:rPr>
          <w:rFonts w:ascii="Consolas"/>
          <w:color w:val="008700"/>
          <w:sz w:val="19"/>
        </w:rPr>
        <w:t>3</w:t>
      </w:r>
      <w:r>
        <w:rPr>
          <w:rFonts w:ascii="Consolas"/>
          <w:color w:val="0054AA"/>
          <w:sz w:val="19"/>
        </w:rPr>
        <w:t>),</w:t>
      </w:r>
      <w:r>
        <w:rPr>
          <w:rFonts w:ascii="Consolas"/>
          <w:color w:val="202020"/>
          <w:sz w:val="19"/>
        </w:rPr>
        <w:t>xlabel</w:t>
      </w:r>
      <w:r>
        <w:rPr>
          <w:rFonts w:ascii="Consolas"/>
          <w:b/>
          <w:color w:val="AA21FF"/>
          <w:sz w:val="19"/>
        </w:rPr>
        <w:t>=</w:t>
      </w:r>
      <w:r>
        <w:rPr>
          <w:rFonts w:ascii="Consolas"/>
          <w:color w:val="B92020"/>
          <w:sz w:val="19"/>
        </w:rPr>
        <w:t>'X position [m]'</w:t>
      </w:r>
      <w:r>
        <w:rPr>
          <w:rFonts w:ascii="Consolas"/>
          <w:color w:val="0054AA"/>
          <w:sz w:val="19"/>
        </w:rPr>
        <w:t>,</w:t>
      </w:r>
      <w:r>
        <w:rPr>
          <w:rFonts w:ascii="Consolas"/>
          <w:color w:val="202020"/>
          <w:sz w:val="19"/>
        </w:rPr>
        <w:t>ylabel</w:t>
      </w:r>
      <w:r>
        <w:rPr>
          <w:rFonts w:ascii="Consolas"/>
          <w:b/>
          <w:color w:val="AA21FF"/>
          <w:sz w:val="19"/>
        </w:rPr>
        <w:t>=</w:t>
      </w:r>
      <w:r>
        <w:rPr>
          <w:rFonts w:ascii="Consolas"/>
          <w:color w:val="B92020"/>
          <w:sz w:val="19"/>
        </w:rPr>
        <w:t xml:space="preserve">'Y p </w:t>
      </w:r>
      <w:r>
        <w:rPr>
          <w:rFonts w:ascii="Consolas"/>
          <w:color w:val="202020"/>
          <w:spacing w:val="-2"/>
          <w:sz w:val="19"/>
        </w:rPr>
        <w:t>ax1</w:t>
      </w:r>
      <w:r>
        <w:rPr>
          <w:rFonts w:ascii="Consolas"/>
          <w:b/>
          <w:color w:val="AA21FF"/>
          <w:spacing w:val="-2"/>
          <w:sz w:val="19"/>
        </w:rPr>
        <w:t>.</w:t>
      </w:r>
      <w:r>
        <w:rPr>
          <w:rFonts w:ascii="Consolas"/>
          <w:color w:val="202020"/>
          <w:spacing w:val="-2"/>
          <w:sz w:val="19"/>
        </w:rPr>
        <w:t>plot</w:t>
      </w:r>
      <w:r>
        <w:rPr>
          <w:rFonts w:ascii="Consolas"/>
          <w:color w:val="0054AA"/>
          <w:spacing w:val="-2"/>
          <w:sz w:val="19"/>
        </w:rPr>
        <w:t>([</w:t>
      </w:r>
      <w:r>
        <w:rPr>
          <w:rFonts w:ascii="Consolas"/>
          <w:b/>
          <w:color w:val="AA21FF"/>
          <w:spacing w:val="-2"/>
          <w:sz w:val="19"/>
        </w:rPr>
        <w:t>-</w:t>
      </w:r>
      <w:r>
        <w:rPr>
          <w:rFonts w:ascii="Consolas"/>
          <w:color w:val="008700"/>
          <w:spacing w:val="-2"/>
          <w:sz w:val="19"/>
        </w:rPr>
        <w:t>16</w:t>
      </w:r>
      <w:r>
        <w:rPr>
          <w:rFonts w:ascii="Consolas"/>
          <w:color w:val="0054AA"/>
          <w:spacing w:val="-2"/>
          <w:sz w:val="19"/>
        </w:rPr>
        <w:t>,</w:t>
      </w:r>
      <w:r>
        <w:rPr>
          <w:rFonts w:ascii="Consolas"/>
          <w:color w:val="008700"/>
          <w:spacing w:val="-2"/>
          <w:sz w:val="19"/>
        </w:rPr>
        <w:t>16</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B92020"/>
          <w:spacing w:val="-2"/>
          <w:sz w:val="19"/>
        </w:rPr>
        <w:t>"r"</w:t>
      </w:r>
      <w:r>
        <w:rPr>
          <w:rFonts w:ascii="Consolas"/>
          <w:color w:val="0054AA"/>
          <w:spacing w:val="-2"/>
          <w:sz w:val="19"/>
        </w:rPr>
        <w:t>)</w:t>
      </w:r>
    </w:p>
    <w:p w14:paraId="4BFF90C1">
      <w:pPr>
        <w:spacing w:before="0" w:line="221" w:lineRule="exact"/>
        <w:ind w:left="92" w:right="0" w:firstLine="0"/>
        <w:jc w:val="left"/>
        <w:rPr>
          <w:rFonts w:ascii="Consolas"/>
          <w:sz w:val="19"/>
        </w:rPr>
      </w:pPr>
      <w:r>
        <w:rPr>
          <w:rFonts w:ascii="Consolas"/>
          <w:color w:val="202020"/>
          <w:sz w:val="19"/>
        </w:rPr>
        <w:t>ax1</w:t>
      </w:r>
      <w:r>
        <w:rPr>
          <w:rFonts w:ascii="Consolas"/>
          <w:b/>
          <w:color w:val="AA21FF"/>
          <w:sz w:val="19"/>
        </w:rPr>
        <w:t>.</w:t>
      </w:r>
      <w:r>
        <w:rPr>
          <w:rFonts w:ascii="Consolas"/>
          <w:color w:val="202020"/>
          <w:sz w:val="19"/>
        </w:rPr>
        <w:t>legend</w:t>
      </w:r>
      <w:r>
        <w:rPr>
          <w:rFonts w:ascii="Consolas"/>
          <w:color w:val="0054AA"/>
          <w:sz w:val="19"/>
        </w:rPr>
        <w:t>(</w:t>
      </w:r>
      <w:r>
        <w:rPr>
          <w:rFonts w:ascii="Consolas"/>
          <w:color w:val="202020"/>
          <w:sz w:val="19"/>
        </w:rPr>
        <w:t>angles1</w:t>
      </w:r>
      <w:r>
        <w:rPr>
          <w:rFonts w:ascii="Consolas"/>
          <w:color w:val="0054AA"/>
          <w:sz w:val="19"/>
        </w:rPr>
        <w:t>,</w:t>
      </w:r>
      <w:r>
        <w:rPr>
          <w:rFonts w:ascii="Consolas"/>
          <w:color w:val="202020"/>
          <w:sz w:val="19"/>
        </w:rPr>
        <w:t>loc</w:t>
      </w:r>
      <w:r>
        <w:rPr>
          <w:rFonts w:ascii="Consolas"/>
          <w:b/>
          <w:color w:val="AA21FF"/>
          <w:sz w:val="19"/>
        </w:rPr>
        <w:t>=</w:t>
      </w:r>
      <w:r>
        <w:rPr>
          <w:rFonts w:ascii="Consolas"/>
          <w:color w:val="B92020"/>
          <w:sz w:val="19"/>
        </w:rPr>
        <w:t>'upper</w:t>
      </w:r>
      <w:r>
        <w:rPr>
          <w:rFonts w:ascii="Consolas"/>
          <w:color w:val="B92020"/>
          <w:spacing w:val="62"/>
          <w:sz w:val="19"/>
        </w:rPr>
        <w:t xml:space="preserve"> </w:t>
      </w:r>
      <w:r>
        <w:rPr>
          <w:rFonts w:ascii="Consolas"/>
          <w:color w:val="B92020"/>
          <w:spacing w:val="-2"/>
          <w:sz w:val="19"/>
        </w:rPr>
        <w:t>left'</w:t>
      </w:r>
      <w:r>
        <w:rPr>
          <w:rFonts w:ascii="Consolas"/>
          <w:color w:val="0054AA"/>
          <w:spacing w:val="-2"/>
          <w:sz w:val="19"/>
        </w:rPr>
        <w:t>)</w:t>
      </w:r>
    </w:p>
    <w:p w14:paraId="7E0F7904">
      <w:pPr>
        <w:pStyle w:val="9"/>
        <w:spacing w:before="65"/>
        <w:rPr>
          <w:rFonts w:ascii="Consolas"/>
          <w:sz w:val="19"/>
        </w:rPr>
      </w:pPr>
    </w:p>
    <w:p w14:paraId="626FDC57">
      <w:pPr>
        <w:spacing w:before="1"/>
        <w:ind w:left="92" w:right="0" w:firstLine="0"/>
        <w:jc w:val="left"/>
        <w:rPr>
          <w:rFonts w:ascii="Consolas"/>
          <w:sz w:val="19"/>
        </w:rPr>
      </w:pPr>
      <w:r>
        <w:rPr>
          <w:rFonts w:ascii="Consolas"/>
          <w:b/>
          <w:color w:val="008000"/>
          <w:sz w:val="19"/>
        </w:rPr>
        <w:t>for</w:t>
      </w:r>
      <w:r>
        <w:rPr>
          <w:rFonts w:ascii="Consolas"/>
          <w:b/>
          <w:color w:val="008000"/>
          <w:spacing w:val="8"/>
          <w:sz w:val="19"/>
        </w:rPr>
        <w:t xml:space="preserve"> </w:t>
      </w:r>
      <w:r>
        <w:rPr>
          <w:rFonts w:ascii="Consolas"/>
          <w:color w:val="202020"/>
          <w:sz w:val="19"/>
        </w:rPr>
        <w:t>yaw</w:t>
      </w:r>
      <w:r>
        <w:rPr>
          <w:rFonts w:ascii="Consolas"/>
          <w:color w:val="202020"/>
          <w:spacing w:val="9"/>
          <w:sz w:val="19"/>
        </w:rPr>
        <w:t xml:space="preserve"> </w:t>
      </w:r>
      <w:r>
        <w:rPr>
          <w:rFonts w:ascii="Consolas"/>
          <w:b/>
          <w:color w:val="AA21FF"/>
          <w:sz w:val="19"/>
        </w:rPr>
        <w:t>in</w:t>
      </w:r>
      <w:r>
        <w:rPr>
          <w:rFonts w:ascii="Consolas"/>
          <w:b/>
          <w:color w:val="AA21FF"/>
          <w:spacing w:val="7"/>
          <w:sz w:val="19"/>
        </w:rPr>
        <w:t xml:space="preserve"> </w:t>
      </w:r>
      <w:r>
        <w:rPr>
          <w:rFonts w:ascii="Consolas"/>
          <w:color w:val="202020"/>
          <w:spacing w:val="-2"/>
          <w:sz w:val="19"/>
        </w:rPr>
        <w:t>angles2</w:t>
      </w:r>
      <w:r>
        <w:rPr>
          <w:rFonts w:ascii="Consolas"/>
          <w:color w:val="0054AA"/>
          <w:spacing w:val="-2"/>
          <w:sz w:val="19"/>
        </w:rPr>
        <w:t>:</w:t>
      </w:r>
    </w:p>
    <w:p w14:paraId="7B5B6CC4">
      <w:pPr>
        <w:spacing w:before="32" w:line="276" w:lineRule="auto"/>
        <w:ind w:left="521" w:right="0" w:firstLine="0"/>
        <w:jc w:val="left"/>
        <w:rPr>
          <w:rFonts w:ascii="Consolas"/>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x, y FROM positions WHERE target_id</w:t>
      </w:r>
      <w:r>
        <w:rPr>
          <w:rFonts w:ascii="Consolas"/>
          <w:color w:val="B92020"/>
          <w:spacing w:val="78"/>
          <w:w w:val="150"/>
          <w:sz w:val="19"/>
        </w:rPr>
        <w:t xml:space="preserve"> </w:t>
      </w:r>
      <w:r>
        <w:rPr>
          <w:rFonts w:ascii="Consolas"/>
          <w:color w:val="B92020"/>
          <w:sz w:val="19"/>
        </w:rPr>
        <w:t xml:space="preserve">IN (SELECT id FROM tar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02AD18CA">
      <w:pPr>
        <w:spacing w:before="0" w:line="221" w:lineRule="exact"/>
        <w:ind w:left="521" w:right="0" w:firstLine="0"/>
        <w:jc w:val="left"/>
        <w:rPr>
          <w:rFonts w:ascii="Consolas"/>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76DABF21">
      <w:pPr>
        <w:spacing w:before="33"/>
        <w:ind w:left="521" w:right="0" w:firstLine="0"/>
        <w:jc w:val="left"/>
        <w:rPr>
          <w:rFonts w:ascii="Consolas"/>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4E11843B">
      <w:pPr>
        <w:pStyle w:val="9"/>
        <w:spacing w:before="65"/>
        <w:rPr>
          <w:rFonts w:ascii="Consolas"/>
          <w:sz w:val="19"/>
        </w:rPr>
      </w:pPr>
    </w:p>
    <w:p w14:paraId="2E9F550E">
      <w:pPr>
        <w:spacing w:before="0" w:line="276" w:lineRule="auto"/>
        <w:ind w:left="521" w:right="3420" w:firstLine="0"/>
        <w:jc w:val="left"/>
        <w:rPr>
          <w:rFonts w:ascii="Consolas"/>
          <w:sz w:val="19"/>
        </w:rPr>
      </w:pPr>
      <w:r>
        <w:rPr>
          <w:rFonts w:ascii="Consolas"/>
          <w:color w:val="202020"/>
          <w:sz w:val="19"/>
        </w:rPr>
        <w:t xml:space="preserve">x_values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y_values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w:t>
      </w:r>
      <w:r>
        <w:rPr>
          <w:rFonts w:ascii="Consolas"/>
          <w:color w:val="0054AA"/>
          <w:spacing w:val="12"/>
          <w:sz w:val="19"/>
        </w:rPr>
        <w:t xml:space="preserve"> </w:t>
      </w:r>
      <w:r>
        <w:rPr>
          <w:rFonts w:ascii="Consolas"/>
          <w:b/>
          <w:color w:val="008000"/>
          <w:sz w:val="19"/>
        </w:rPr>
        <w:t>for</w:t>
      </w:r>
      <w:r>
        <w:rPr>
          <w:rFonts w:ascii="Consolas"/>
          <w:b/>
          <w:color w:val="008000"/>
          <w:spacing w:val="11"/>
          <w:sz w:val="19"/>
        </w:rPr>
        <w:t xml:space="preserve"> </w:t>
      </w:r>
      <w:r>
        <w:rPr>
          <w:rFonts w:ascii="Consolas"/>
          <w:color w:val="202020"/>
          <w:sz w:val="19"/>
        </w:rPr>
        <w:t>row</w:t>
      </w:r>
      <w:r>
        <w:rPr>
          <w:rFonts w:ascii="Consolas"/>
          <w:color w:val="202020"/>
          <w:spacing w:val="11"/>
          <w:sz w:val="19"/>
        </w:rPr>
        <w:t xml:space="preserve"> </w:t>
      </w:r>
      <w:r>
        <w:rPr>
          <w:rFonts w:ascii="Consolas"/>
          <w:b/>
          <w:color w:val="AA21FF"/>
          <w:sz w:val="19"/>
        </w:rPr>
        <w:t>in</w:t>
      </w:r>
      <w:r>
        <w:rPr>
          <w:rFonts w:ascii="Consolas"/>
          <w:b/>
          <w:color w:val="AA21FF"/>
          <w:spacing w:val="11"/>
          <w:sz w:val="19"/>
        </w:rPr>
        <w:t xml:space="preserve"> </w:t>
      </w:r>
      <w:r>
        <w:rPr>
          <w:rFonts w:ascii="Consolas"/>
          <w:color w:val="202020"/>
          <w:spacing w:val="-2"/>
          <w:sz w:val="19"/>
        </w:rPr>
        <w:t>results</w:t>
      </w:r>
      <w:r>
        <w:rPr>
          <w:rFonts w:ascii="Consolas"/>
          <w:color w:val="0054AA"/>
          <w:spacing w:val="-2"/>
          <w:sz w:val="19"/>
        </w:rPr>
        <w:t>]</w:t>
      </w:r>
    </w:p>
    <w:p w14:paraId="7B0B81A4">
      <w:pPr>
        <w:spacing w:before="0" w:line="221" w:lineRule="exact"/>
        <w:ind w:left="521" w:right="0" w:firstLine="0"/>
        <w:jc w:val="left"/>
        <w:rPr>
          <w:rFonts w:ascii="Consolas"/>
          <w:sz w:val="19"/>
        </w:rPr>
      </w:pPr>
      <w:r>
        <w:rPr>
          <w:rFonts w:ascii="Consolas"/>
          <w:color w:val="202020"/>
          <w:sz w:val="19"/>
        </w:rPr>
        <w:t>i</w:t>
      </w:r>
      <w:r>
        <w:rPr>
          <w:rFonts w:ascii="Consolas"/>
          <w:color w:val="202020"/>
          <w:spacing w:val="17"/>
          <w:sz w:val="19"/>
        </w:rPr>
        <w:t xml:space="preserve"> </w:t>
      </w:r>
      <w:r>
        <w:rPr>
          <w:rFonts w:ascii="Consolas"/>
          <w:b/>
          <w:color w:val="AA21FF"/>
          <w:sz w:val="19"/>
        </w:rPr>
        <w:t>=</w:t>
      </w:r>
      <w:r>
        <w:rPr>
          <w:rFonts w:ascii="Consolas"/>
          <w:color w:val="202020"/>
          <w:sz w:val="19"/>
        </w:rPr>
        <w:t>lane</w:t>
      </w:r>
      <w:r>
        <w:rPr>
          <w:rFonts w:ascii="Consolas"/>
          <w:b/>
          <w:color w:val="AA21FF"/>
          <w:sz w:val="19"/>
        </w:rPr>
        <w:t>-</w:t>
      </w:r>
      <w:r>
        <w:rPr>
          <w:rFonts w:ascii="Consolas"/>
          <w:color w:val="008700"/>
          <w:spacing w:val="-10"/>
          <w:sz w:val="19"/>
        </w:rPr>
        <w:t>1</w:t>
      </w:r>
    </w:p>
    <w:p w14:paraId="17BA4AE6">
      <w:pPr>
        <w:spacing w:before="33"/>
        <w:ind w:left="521" w:right="0" w:firstLine="0"/>
        <w:jc w:val="left"/>
        <w:rPr>
          <w:rFonts w:ascii="Consolas"/>
          <w:sz w:val="19"/>
        </w:rPr>
      </w:pPr>
      <w:r>
        <w:rPr>
          <w:rFonts w:ascii="Consolas"/>
          <w:color w:val="202020"/>
          <w:sz w:val="19"/>
        </w:rPr>
        <w:t>j</w:t>
      </w:r>
      <w:r>
        <w:rPr>
          <w:rFonts w:ascii="Consolas"/>
          <w:color w:val="202020"/>
          <w:spacing w:val="18"/>
          <w:sz w:val="19"/>
        </w:rPr>
        <w:t xml:space="preserve"> </w:t>
      </w:r>
      <w:r>
        <w:rPr>
          <w:rFonts w:ascii="Consolas"/>
          <w:b/>
          <w:color w:val="AA21FF"/>
          <w:sz w:val="19"/>
        </w:rPr>
        <w:t>=</w:t>
      </w:r>
      <w:r>
        <w:rPr>
          <w:rFonts w:ascii="Consolas"/>
          <w:b/>
          <w:color w:val="AA21FF"/>
          <w:spacing w:val="19"/>
          <w:sz w:val="19"/>
        </w:rPr>
        <w:t xml:space="preserve"> </w:t>
      </w:r>
      <w:r>
        <w:rPr>
          <w:rFonts w:ascii="Consolas"/>
          <w:color w:val="202020"/>
          <w:sz w:val="19"/>
        </w:rPr>
        <w:t>int</w:t>
      </w:r>
      <w:r>
        <w:rPr>
          <w:rFonts w:ascii="Consolas"/>
          <w:color w:val="0054AA"/>
          <w:sz w:val="19"/>
        </w:rPr>
        <w:t>(</w:t>
      </w:r>
      <w:r>
        <w:rPr>
          <w:rFonts w:ascii="Consolas"/>
          <w:color w:val="202020"/>
          <w:sz w:val="19"/>
        </w:rPr>
        <w:t>abs</w:t>
      </w:r>
      <w:r>
        <w:rPr>
          <w:rFonts w:ascii="Consolas"/>
          <w:color w:val="0054AA"/>
          <w:sz w:val="19"/>
        </w:rPr>
        <w:t>((</w:t>
      </w:r>
      <w:r>
        <w:rPr>
          <w:rFonts w:ascii="Consolas"/>
          <w:color w:val="202020"/>
          <w:sz w:val="19"/>
        </w:rPr>
        <w:t>yaw</w:t>
      </w:r>
      <w:r>
        <w:rPr>
          <w:rFonts w:ascii="Consolas"/>
          <w:b/>
          <w:color w:val="AA21FF"/>
          <w:sz w:val="19"/>
        </w:rPr>
        <w:t>-</w:t>
      </w:r>
      <w:r>
        <w:rPr>
          <w:rFonts w:ascii="Consolas"/>
          <w:color w:val="008700"/>
          <w:spacing w:val="-2"/>
          <w:sz w:val="19"/>
        </w:rPr>
        <w:t>90</w:t>
      </w:r>
      <w:r>
        <w:rPr>
          <w:rFonts w:ascii="Consolas"/>
          <w:color w:val="0054AA"/>
          <w:spacing w:val="-2"/>
          <w:sz w:val="19"/>
        </w:rPr>
        <w:t>)</w:t>
      </w:r>
      <w:r>
        <w:rPr>
          <w:rFonts w:ascii="Consolas"/>
          <w:b/>
          <w:color w:val="AA21FF"/>
          <w:spacing w:val="-2"/>
          <w:sz w:val="19"/>
        </w:rPr>
        <w:t>/</w:t>
      </w:r>
      <w:r>
        <w:rPr>
          <w:rFonts w:ascii="Consolas"/>
          <w:color w:val="008700"/>
          <w:spacing w:val="-2"/>
          <w:sz w:val="19"/>
        </w:rPr>
        <w:t>10</w:t>
      </w:r>
      <w:r>
        <w:rPr>
          <w:rFonts w:ascii="Consolas"/>
          <w:color w:val="0054AA"/>
          <w:spacing w:val="-2"/>
          <w:sz w:val="19"/>
        </w:rPr>
        <w:t>))</w:t>
      </w:r>
    </w:p>
    <w:p w14:paraId="02818C7D">
      <w:pPr>
        <w:pStyle w:val="9"/>
        <w:spacing w:before="65"/>
        <w:rPr>
          <w:rFonts w:ascii="Consolas"/>
          <w:sz w:val="19"/>
        </w:rPr>
      </w:pPr>
    </w:p>
    <w:p w14:paraId="594C5753">
      <w:pPr>
        <w:spacing w:before="0" w:line="276" w:lineRule="auto"/>
        <w:ind w:left="521" w:right="3420" w:firstLine="0"/>
        <w:jc w:val="left"/>
        <w:rPr>
          <w:rFonts w:ascii="Consolas"/>
          <w:sz w:val="19"/>
        </w:rPr>
      </w:pPr>
      <w:r>
        <w:rPr>
          <w:rFonts w:ascii="Consolas"/>
          <w:color w:val="202020"/>
          <w:sz w:val="19"/>
        </w:rPr>
        <w:t xml:space="preserve">normalized_y </w:t>
      </w:r>
      <w:r>
        <w:rPr>
          <w:rFonts w:ascii="Consolas"/>
          <w:b/>
          <w:color w:val="AA21FF"/>
          <w:sz w:val="19"/>
        </w:rPr>
        <w:t xml:space="preserve">= </w:t>
      </w:r>
      <w:r>
        <w:rPr>
          <w:rFonts w:ascii="Consolas"/>
          <w:color w:val="202020"/>
          <w:sz w:val="19"/>
        </w:rPr>
        <w:t>y_values</w:t>
      </w:r>
      <w:r>
        <w:rPr>
          <w:rFonts w:ascii="Consolas"/>
          <w:b/>
          <w:color w:val="AA21FF"/>
          <w:sz w:val="19"/>
        </w:rPr>
        <w:t>+</w:t>
      </w:r>
      <w:r>
        <w:rPr>
          <w:rFonts w:ascii="Consolas"/>
          <w:color w:val="202020"/>
          <w:sz w:val="19"/>
        </w:rPr>
        <w:t>expected_pos</w:t>
      </w:r>
      <w:r>
        <w:rPr>
          <w:rFonts w:ascii="Consolas"/>
          <w:color w:val="0054AA"/>
          <w:sz w:val="19"/>
        </w:rPr>
        <w:t>[</w:t>
      </w:r>
      <w:r>
        <w:rPr>
          <w:rFonts w:ascii="Consolas"/>
          <w:color w:val="202020"/>
          <w:sz w:val="19"/>
        </w:rPr>
        <w:t>i</w:t>
      </w:r>
      <w:r>
        <w:rPr>
          <w:rFonts w:ascii="Consolas"/>
          <w:color w:val="0054AA"/>
          <w:sz w:val="19"/>
        </w:rPr>
        <w:t>,</w:t>
      </w:r>
      <w:r>
        <w:rPr>
          <w:rFonts w:ascii="Consolas"/>
          <w:color w:val="202020"/>
          <w:sz w:val="19"/>
        </w:rPr>
        <w:t>j</w:t>
      </w:r>
      <w:r>
        <w:rPr>
          <w:rFonts w:ascii="Consolas"/>
          <w:color w:val="0054AA"/>
          <w:sz w:val="19"/>
        </w:rPr>
        <w:t xml:space="preserve">] </w:t>
      </w:r>
      <w:r>
        <w:rPr>
          <w:rFonts w:ascii="Consolas"/>
          <w:color w:val="202020"/>
          <w:sz w:val="19"/>
        </w:rPr>
        <w:t>ax2</w:t>
      </w:r>
      <w:r>
        <w:rPr>
          <w:rFonts w:ascii="Consolas"/>
          <w:b/>
          <w:color w:val="AA21FF"/>
          <w:sz w:val="19"/>
        </w:rPr>
        <w:t>.</w:t>
      </w:r>
      <w:r>
        <w:rPr>
          <w:rFonts w:ascii="Consolas"/>
          <w:color w:val="202020"/>
          <w:sz w:val="19"/>
        </w:rPr>
        <w:t>scatter</w:t>
      </w:r>
      <w:r>
        <w:rPr>
          <w:rFonts w:ascii="Consolas"/>
          <w:color w:val="0054AA"/>
          <w:sz w:val="19"/>
        </w:rPr>
        <w:t>(</w:t>
      </w:r>
      <w:r>
        <w:rPr>
          <w:rFonts w:ascii="Consolas"/>
          <w:color w:val="202020"/>
          <w:sz w:val="19"/>
        </w:rPr>
        <w:t>x_values</w:t>
      </w:r>
      <w:r>
        <w:rPr>
          <w:rFonts w:ascii="Consolas"/>
          <w:color w:val="0054AA"/>
          <w:sz w:val="19"/>
        </w:rPr>
        <w:t xml:space="preserve">, </w:t>
      </w:r>
      <w:r>
        <w:rPr>
          <w:rFonts w:ascii="Consolas"/>
          <w:color w:val="202020"/>
          <w:sz w:val="19"/>
        </w:rPr>
        <w:t>normalized_y</w:t>
      </w:r>
      <w:r>
        <w:rPr>
          <w:rFonts w:ascii="Consolas"/>
          <w:color w:val="0054AA"/>
          <w:sz w:val="19"/>
        </w:rPr>
        <w:t>)</w:t>
      </w:r>
    </w:p>
    <w:p w14:paraId="68945DAD">
      <w:pPr>
        <w:spacing w:before="0" w:line="221" w:lineRule="exact"/>
        <w:ind w:left="92" w:right="0" w:firstLine="0"/>
        <w:jc w:val="left"/>
        <w:rPr>
          <w:rFonts w:ascii="Consolas"/>
          <w:i/>
          <w:sz w:val="19"/>
        </w:rPr>
      </w:pPr>
      <w:r>
        <w:rPr>
          <w:rFonts w:ascii="Consolas"/>
          <w:i/>
          <w:color w:val="408080"/>
          <w:sz w:val="19"/>
        </w:rPr>
        <w:t>#ax.set(xlim</w:t>
      </w:r>
      <w:r>
        <w:rPr>
          <w:rFonts w:ascii="Consolas"/>
          <w:i/>
          <w:color w:val="408080"/>
          <w:spacing w:val="12"/>
          <w:sz w:val="19"/>
        </w:rPr>
        <w:t xml:space="preserve"> </w:t>
      </w:r>
      <w:r>
        <w:rPr>
          <w:rFonts w:ascii="Consolas"/>
          <w:i/>
          <w:color w:val="408080"/>
          <w:sz w:val="19"/>
        </w:rPr>
        <w:t>=</w:t>
      </w:r>
      <w:r>
        <w:rPr>
          <w:rFonts w:ascii="Consolas"/>
          <w:i/>
          <w:color w:val="408080"/>
          <w:spacing w:val="12"/>
          <w:sz w:val="19"/>
        </w:rPr>
        <w:t xml:space="preserve"> </w:t>
      </w:r>
      <w:r>
        <w:rPr>
          <w:rFonts w:ascii="Consolas"/>
          <w:i/>
          <w:color w:val="408080"/>
          <w:sz w:val="19"/>
        </w:rPr>
        <w:t>(-(13),</w:t>
      </w:r>
      <w:r>
        <w:rPr>
          <w:rFonts w:ascii="Consolas"/>
          <w:i/>
          <w:color w:val="408080"/>
          <w:spacing w:val="13"/>
          <w:sz w:val="19"/>
        </w:rPr>
        <w:t xml:space="preserve"> </w:t>
      </w:r>
      <w:r>
        <w:rPr>
          <w:rFonts w:ascii="Consolas"/>
          <w:i/>
          <w:color w:val="408080"/>
          <w:sz w:val="19"/>
        </w:rPr>
        <w:t>13),</w:t>
      </w:r>
      <w:r>
        <w:rPr>
          <w:rFonts w:ascii="Consolas"/>
          <w:i/>
          <w:color w:val="408080"/>
          <w:spacing w:val="12"/>
          <w:sz w:val="19"/>
        </w:rPr>
        <w:t xml:space="preserve"> </w:t>
      </w:r>
      <w:r>
        <w:rPr>
          <w:rFonts w:ascii="Consolas"/>
          <w:i/>
          <w:color w:val="408080"/>
          <w:sz w:val="19"/>
        </w:rPr>
        <w:t>ylim</w:t>
      </w:r>
      <w:r>
        <w:rPr>
          <w:rFonts w:ascii="Consolas"/>
          <w:i/>
          <w:color w:val="408080"/>
          <w:spacing w:val="13"/>
          <w:sz w:val="19"/>
        </w:rPr>
        <w:t xml:space="preserve"> </w:t>
      </w:r>
      <w:r>
        <w:rPr>
          <w:rFonts w:ascii="Consolas"/>
          <w:i/>
          <w:color w:val="408080"/>
          <w:sz w:val="19"/>
        </w:rPr>
        <w:t>=</w:t>
      </w:r>
      <w:r>
        <w:rPr>
          <w:rFonts w:ascii="Consolas"/>
          <w:i/>
          <w:color w:val="408080"/>
          <w:spacing w:val="12"/>
          <w:sz w:val="19"/>
        </w:rPr>
        <w:t xml:space="preserve"> </w:t>
      </w:r>
      <w:r>
        <w:rPr>
          <w:rFonts w:ascii="Consolas"/>
          <w:i/>
          <w:color w:val="408080"/>
          <w:sz w:val="19"/>
        </w:rPr>
        <w:t>(-(3),</w:t>
      </w:r>
      <w:r>
        <w:rPr>
          <w:rFonts w:ascii="Consolas"/>
          <w:i/>
          <w:color w:val="408080"/>
          <w:spacing w:val="13"/>
          <w:sz w:val="19"/>
        </w:rPr>
        <w:t xml:space="preserve"> </w:t>
      </w:r>
      <w:r>
        <w:rPr>
          <w:rFonts w:ascii="Consolas"/>
          <w:i/>
          <w:color w:val="408080"/>
          <w:spacing w:val="-5"/>
          <w:sz w:val="19"/>
        </w:rPr>
        <w:t>3))</w:t>
      </w:r>
    </w:p>
    <w:p w14:paraId="448E494B">
      <w:pPr>
        <w:spacing w:before="33" w:line="276" w:lineRule="auto"/>
        <w:ind w:left="92" w:right="42" w:firstLine="0"/>
        <w:jc w:val="left"/>
        <w:rPr>
          <w:rFonts w:ascii="Consolas"/>
          <w:sz w:val="19"/>
        </w:rPr>
      </w:pPr>
      <w:r>
        <w:rPr>
          <w:rFonts w:ascii="Consolas"/>
          <w:color w:val="202020"/>
          <w:sz w:val="19"/>
        </w:rPr>
        <w:t>ax2</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 xml:space="preserve">xlim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13</w:t>
      </w:r>
      <w:r>
        <w:rPr>
          <w:rFonts w:ascii="Consolas"/>
          <w:color w:val="0054AA"/>
          <w:sz w:val="19"/>
        </w:rPr>
        <w:t xml:space="preserve">), </w:t>
      </w:r>
      <w:r>
        <w:rPr>
          <w:rFonts w:ascii="Consolas"/>
          <w:color w:val="008700"/>
          <w:sz w:val="19"/>
        </w:rPr>
        <w:t>13</w:t>
      </w:r>
      <w:r>
        <w:rPr>
          <w:rFonts w:ascii="Consolas"/>
          <w:color w:val="0054AA"/>
          <w:sz w:val="19"/>
        </w:rPr>
        <w:t xml:space="preserve">), </w:t>
      </w:r>
      <w:r>
        <w:rPr>
          <w:rFonts w:ascii="Consolas"/>
          <w:color w:val="202020"/>
          <w:sz w:val="19"/>
        </w:rPr>
        <w:t xml:space="preserve">ylim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3</w:t>
      </w:r>
      <w:r>
        <w:rPr>
          <w:rFonts w:ascii="Consolas"/>
          <w:color w:val="0054AA"/>
          <w:sz w:val="19"/>
        </w:rPr>
        <w:t xml:space="preserve">), </w:t>
      </w:r>
      <w:r>
        <w:rPr>
          <w:rFonts w:ascii="Consolas"/>
          <w:color w:val="008700"/>
          <w:sz w:val="19"/>
        </w:rPr>
        <w:t>3</w:t>
      </w:r>
      <w:r>
        <w:rPr>
          <w:rFonts w:ascii="Consolas"/>
          <w:color w:val="0054AA"/>
          <w:sz w:val="19"/>
        </w:rPr>
        <w:t>),</w:t>
      </w:r>
      <w:r>
        <w:rPr>
          <w:rFonts w:ascii="Consolas"/>
          <w:color w:val="202020"/>
          <w:sz w:val="19"/>
        </w:rPr>
        <w:t>xlabel</w:t>
      </w:r>
      <w:r>
        <w:rPr>
          <w:rFonts w:ascii="Consolas"/>
          <w:b/>
          <w:color w:val="AA21FF"/>
          <w:sz w:val="19"/>
        </w:rPr>
        <w:t>=</w:t>
      </w:r>
      <w:r>
        <w:rPr>
          <w:rFonts w:ascii="Consolas"/>
          <w:color w:val="B92020"/>
          <w:sz w:val="19"/>
        </w:rPr>
        <w:t>'X position [m]'</w:t>
      </w:r>
      <w:r>
        <w:rPr>
          <w:rFonts w:ascii="Consolas"/>
          <w:color w:val="0054AA"/>
          <w:sz w:val="19"/>
        </w:rPr>
        <w:t>,</w:t>
      </w:r>
      <w:r>
        <w:rPr>
          <w:rFonts w:ascii="Consolas"/>
          <w:color w:val="202020"/>
          <w:sz w:val="19"/>
        </w:rPr>
        <w:t>ylabel</w:t>
      </w:r>
      <w:r>
        <w:rPr>
          <w:rFonts w:ascii="Consolas"/>
          <w:b/>
          <w:color w:val="AA21FF"/>
          <w:sz w:val="19"/>
        </w:rPr>
        <w:t>=</w:t>
      </w:r>
      <w:r>
        <w:rPr>
          <w:rFonts w:ascii="Consolas"/>
          <w:color w:val="B92020"/>
          <w:sz w:val="19"/>
        </w:rPr>
        <w:t xml:space="preserve">'Y p </w:t>
      </w:r>
      <w:r>
        <w:rPr>
          <w:rFonts w:ascii="Consolas"/>
          <w:color w:val="202020"/>
          <w:spacing w:val="-2"/>
          <w:sz w:val="19"/>
        </w:rPr>
        <w:t>ax2</w:t>
      </w:r>
      <w:r>
        <w:rPr>
          <w:rFonts w:ascii="Consolas"/>
          <w:b/>
          <w:color w:val="AA21FF"/>
          <w:spacing w:val="-2"/>
          <w:sz w:val="19"/>
        </w:rPr>
        <w:t>.</w:t>
      </w:r>
      <w:r>
        <w:rPr>
          <w:rFonts w:ascii="Consolas"/>
          <w:color w:val="202020"/>
          <w:spacing w:val="-2"/>
          <w:sz w:val="19"/>
        </w:rPr>
        <w:t>plot</w:t>
      </w:r>
      <w:r>
        <w:rPr>
          <w:rFonts w:ascii="Consolas"/>
          <w:color w:val="0054AA"/>
          <w:spacing w:val="-2"/>
          <w:sz w:val="19"/>
        </w:rPr>
        <w:t>([</w:t>
      </w:r>
      <w:r>
        <w:rPr>
          <w:rFonts w:ascii="Consolas"/>
          <w:b/>
          <w:color w:val="AA21FF"/>
          <w:spacing w:val="-2"/>
          <w:sz w:val="19"/>
        </w:rPr>
        <w:t>-</w:t>
      </w:r>
      <w:r>
        <w:rPr>
          <w:rFonts w:ascii="Consolas"/>
          <w:color w:val="008700"/>
          <w:spacing w:val="-2"/>
          <w:sz w:val="19"/>
        </w:rPr>
        <w:t>16</w:t>
      </w:r>
      <w:r>
        <w:rPr>
          <w:rFonts w:ascii="Consolas"/>
          <w:color w:val="0054AA"/>
          <w:spacing w:val="-2"/>
          <w:sz w:val="19"/>
        </w:rPr>
        <w:t>,</w:t>
      </w:r>
      <w:r>
        <w:rPr>
          <w:rFonts w:ascii="Consolas"/>
          <w:color w:val="008700"/>
          <w:spacing w:val="-2"/>
          <w:sz w:val="19"/>
        </w:rPr>
        <w:t>16</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B92020"/>
          <w:spacing w:val="-2"/>
          <w:sz w:val="19"/>
        </w:rPr>
        <w:t>"r"</w:t>
      </w:r>
      <w:r>
        <w:rPr>
          <w:rFonts w:ascii="Consolas"/>
          <w:color w:val="0054AA"/>
          <w:spacing w:val="-2"/>
          <w:sz w:val="19"/>
        </w:rPr>
        <w:t>)</w:t>
      </w:r>
    </w:p>
    <w:p w14:paraId="7E739174">
      <w:pPr>
        <w:spacing w:before="0" w:line="221" w:lineRule="exact"/>
        <w:ind w:left="92" w:right="0" w:firstLine="0"/>
        <w:jc w:val="left"/>
        <w:rPr>
          <w:rFonts w:ascii="Consolas"/>
          <w:sz w:val="19"/>
        </w:rPr>
      </w:pPr>
      <w:r>
        <w:rPr>
          <w:rFonts w:ascii="Consolas"/>
          <w:color w:val="202020"/>
          <w:sz w:val="19"/>
        </w:rPr>
        <w:t>ax2</w:t>
      </w:r>
      <w:r>
        <w:rPr>
          <w:rFonts w:ascii="Consolas"/>
          <w:b/>
          <w:color w:val="AA21FF"/>
          <w:sz w:val="19"/>
        </w:rPr>
        <w:t>.</w:t>
      </w:r>
      <w:r>
        <w:rPr>
          <w:rFonts w:ascii="Consolas"/>
          <w:color w:val="202020"/>
          <w:sz w:val="19"/>
        </w:rPr>
        <w:t>legend</w:t>
      </w:r>
      <w:r>
        <w:rPr>
          <w:rFonts w:ascii="Consolas"/>
          <w:color w:val="0054AA"/>
          <w:sz w:val="19"/>
        </w:rPr>
        <w:t>(</w:t>
      </w:r>
      <w:r>
        <w:rPr>
          <w:rFonts w:ascii="Consolas"/>
          <w:color w:val="202020"/>
          <w:sz w:val="19"/>
        </w:rPr>
        <w:t>angles1</w:t>
      </w:r>
      <w:r>
        <w:rPr>
          <w:rFonts w:ascii="Consolas"/>
          <w:color w:val="0054AA"/>
          <w:sz w:val="19"/>
        </w:rPr>
        <w:t>,</w:t>
      </w:r>
      <w:r>
        <w:rPr>
          <w:rFonts w:ascii="Consolas"/>
          <w:color w:val="202020"/>
          <w:sz w:val="19"/>
        </w:rPr>
        <w:t>loc</w:t>
      </w:r>
      <w:r>
        <w:rPr>
          <w:rFonts w:ascii="Consolas"/>
          <w:b/>
          <w:color w:val="AA21FF"/>
          <w:sz w:val="19"/>
        </w:rPr>
        <w:t>=</w:t>
      </w:r>
      <w:r>
        <w:rPr>
          <w:rFonts w:ascii="Consolas"/>
          <w:color w:val="B92020"/>
          <w:sz w:val="19"/>
        </w:rPr>
        <w:t>'upper</w:t>
      </w:r>
      <w:r>
        <w:rPr>
          <w:rFonts w:ascii="Consolas"/>
          <w:color w:val="B92020"/>
          <w:spacing w:val="62"/>
          <w:sz w:val="19"/>
        </w:rPr>
        <w:t xml:space="preserve"> </w:t>
      </w:r>
      <w:r>
        <w:rPr>
          <w:rFonts w:ascii="Consolas"/>
          <w:color w:val="B92020"/>
          <w:spacing w:val="-2"/>
          <w:sz w:val="19"/>
        </w:rPr>
        <w:t>left'</w:t>
      </w:r>
      <w:r>
        <w:rPr>
          <w:rFonts w:ascii="Consolas"/>
          <w:color w:val="0054AA"/>
          <w:spacing w:val="-2"/>
          <w:sz w:val="19"/>
        </w:rPr>
        <w:t>)</w:t>
      </w:r>
    </w:p>
    <w:p w14:paraId="237C264D">
      <w:pPr>
        <w:pStyle w:val="9"/>
        <w:rPr>
          <w:rFonts w:ascii="Consolas"/>
          <w:sz w:val="19"/>
        </w:rPr>
      </w:pPr>
    </w:p>
    <w:p w14:paraId="2B29DCA8">
      <w:pPr>
        <w:pStyle w:val="9"/>
        <w:spacing w:before="98"/>
        <w:rPr>
          <w:rFonts w:ascii="Consolas"/>
          <w:sz w:val="19"/>
        </w:rPr>
      </w:pPr>
    </w:p>
    <w:p w14:paraId="61D57254">
      <w:pPr>
        <w:spacing w:before="0"/>
        <w:ind w:left="92" w:right="0" w:firstLine="0"/>
        <w:jc w:val="left"/>
        <w:rPr>
          <w:rFonts w:ascii="Consolas"/>
          <w:sz w:val="19"/>
        </w:rPr>
      </w:pPr>
      <w:r>
        <w:rPr>
          <w:rFonts w:ascii="Consolas"/>
          <w:color w:val="202020"/>
          <w:sz w:val="19"/>
        </w:rPr>
        <w:t>fig</w:t>
      </w:r>
      <w:r>
        <w:rPr>
          <w:rFonts w:ascii="Consolas"/>
          <w:b/>
          <w:color w:val="AA21FF"/>
          <w:sz w:val="19"/>
        </w:rPr>
        <w:t>.</w:t>
      </w:r>
      <w:r>
        <w:rPr>
          <w:rFonts w:ascii="Consolas"/>
          <w:color w:val="202020"/>
          <w:sz w:val="19"/>
        </w:rPr>
        <w:t>suptitle</w:t>
      </w:r>
      <w:r>
        <w:rPr>
          <w:rFonts w:ascii="Consolas"/>
          <w:color w:val="0054AA"/>
          <w:sz w:val="19"/>
        </w:rPr>
        <w:t>(</w:t>
      </w:r>
      <w:r>
        <w:rPr>
          <w:rFonts w:ascii="Consolas"/>
          <w:color w:val="B92020"/>
          <w:sz w:val="19"/>
        </w:rPr>
        <w:t>f"normalized</w:t>
      </w:r>
      <w:r>
        <w:rPr>
          <w:rFonts w:ascii="Consolas"/>
          <w:color w:val="B92020"/>
          <w:spacing w:val="17"/>
          <w:sz w:val="19"/>
        </w:rPr>
        <w:t xml:space="preserve"> </w:t>
      </w:r>
      <w:r>
        <w:rPr>
          <w:rFonts w:ascii="Consolas"/>
          <w:color w:val="B92020"/>
          <w:sz w:val="19"/>
        </w:rPr>
        <w:t>position</w:t>
      </w:r>
      <w:r>
        <w:rPr>
          <w:rFonts w:ascii="Consolas"/>
          <w:color w:val="B92020"/>
          <w:spacing w:val="17"/>
          <w:sz w:val="19"/>
        </w:rPr>
        <w:t xml:space="preserve"> </w:t>
      </w:r>
      <w:r>
        <w:rPr>
          <w:rFonts w:ascii="Consolas"/>
          <w:color w:val="B92020"/>
          <w:sz w:val="19"/>
        </w:rPr>
        <w:t>for</w:t>
      </w:r>
      <w:r>
        <w:rPr>
          <w:rFonts w:ascii="Consolas"/>
          <w:color w:val="B92020"/>
          <w:spacing w:val="17"/>
          <w:sz w:val="19"/>
        </w:rPr>
        <w:t xml:space="preserve"> </w:t>
      </w:r>
      <w:r>
        <w:rPr>
          <w:rFonts w:ascii="Consolas"/>
          <w:color w:val="B92020"/>
          <w:sz w:val="19"/>
        </w:rPr>
        <w:t>all</w:t>
      </w:r>
      <w:r>
        <w:rPr>
          <w:rFonts w:ascii="Consolas"/>
          <w:color w:val="B92020"/>
          <w:spacing w:val="17"/>
          <w:sz w:val="19"/>
        </w:rPr>
        <w:t xml:space="preserve"> </w:t>
      </w:r>
      <w:r>
        <w:rPr>
          <w:rFonts w:ascii="Consolas"/>
          <w:color w:val="B92020"/>
          <w:sz w:val="19"/>
        </w:rPr>
        <w:t>studied</w:t>
      </w:r>
      <w:r>
        <w:rPr>
          <w:rFonts w:ascii="Consolas"/>
          <w:color w:val="B92020"/>
          <w:spacing w:val="17"/>
          <w:sz w:val="19"/>
        </w:rPr>
        <w:t xml:space="preserve"> </w:t>
      </w:r>
      <w:r>
        <w:rPr>
          <w:rFonts w:ascii="Consolas"/>
          <w:color w:val="B92020"/>
          <w:sz w:val="19"/>
        </w:rPr>
        <w:t>angles</w:t>
      </w:r>
      <w:r>
        <w:rPr>
          <w:rFonts w:ascii="Consolas"/>
          <w:color w:val="B92020"/>
          <w:spacing w:val="17"/>
          <w:sz w:val="19"/>
        </w:rPr>
        <w:t xml:space="preserve"> </w:t>
      </w:r>
      <w:r>
        <w:rPr>
          <w:rFonts w:ascii="Consolas"/>
          <w:color w:val="B92020"/>
          <w:sz w:val="19"/>
        </w:rPr>
        <w:t>in</w:t>
      </w:r>
      <w:r>
        <w:rPr>
          <w:rFonts w:ascii="Consolas"/>
          <w:color w:val="B92020"/>
          <w:spacing w:val="18"/>
          <w:sz w:val="19"/>
        </w:rPr>
        <w:t xml:space="preserve"> </w:t>
      </w:r>
      <w:r>
        <w:rPr>
          <w:rFonts w:ascii="Consolas"/>
          <w:color w:val="B92020"/>
          <w:sz w:val="19"/>
        </w:rPr>
        <w:t>lane</w:t>
      </w:r>
      <w:r>
        <w:rPr>
          <w:rFonts w:ascii="Consolas"/>
          <w:color w:val="B92020"/>
          <w:spacing w:val="17"/>
          <w:sz w:val="19"/>
        </w:rPr>
        <w:t xml:space="preserve"> </w:t>
      </w:r>
      <w:r>
        <w:rPr>
          <w:rFonts w:ascii="Consolas"/>
          <w:color w:val="B92020"/>
          <w:spacing w:val="-2"/>
          <w:sz w:val="19"/>
        </w:rPr>
        <w:t>{</w:t>
      </w:r>
      <w:r>
        <w:rPr>
          <w:rFonts w:ascii="Consolas"/>
          <w:color w:val="202020"/>
          <w:spacing w:val="-2"/>
          <w:sz w:val="19"/>
        </w:rPr>
        <w:t>lane</w:t>
      </w:r>
      <w:r>
        <w:rPr>
          <w:rFonts w:ascii="Consolas"/>
          <w:color w:val="B92020"/>
          <w:spacing w:val="-2"/>
          <w:sz w:val="19"/>
        </w:rPr>
        <w:t>}"</w:t>
      </w:r>
      <w:r>
        <w:rPr>
          <w:rFonts w:ascii="Consolas"/>
          <w:color w:val="0054AA"/>
          <w:spacing w:val="-2"/>
          <w:sz w:val="19"/>
        </w:rPr>
        <w:t>)</w:t>
      </w:r>
    </w:p>
    <w:p w14:paraId="6FCEA417">
      <w:pPr>
        <w:pStyle w:val="9"/>
        <w:spacing w:before="211"/>
        <w:rPr>
          <w:rFonts w:ascii="Consolas"/>
          <w:sz w:val="19"/>
        </w:rPr>
      </w:pPr>
    </w:p>
    <w:p w14:paraId="74583802">
      <w:pPr>
        <w:spacing w:before="0"/>
        <w:ind w:left="92" w:right="0" w:firstLine="0"/>
        <w:jc w:val="left"/>
        <w:rPr>
          <w:rFonts w:ascii="Segoe UI Semibold"/>
          <w:sz w:val="43"/>
        </w:rPr>
      </w:pPr>
      <w:r>
        <w:rPr>
          <w:rFonts w:ascii="Segoe UI Semibold"/>
          <w:sz w:val="43"/>
        </w:rPr>
        <w:t>Speed</w:t>
      </w:r>
      <w:r>
        <w:rPr>
          <w:rFonts w:ascii="Segoe UI Semibold"/>
          <w:spacing w:val="13"/>
          <w:sz w:val="43"/>
        </w:rPr>
        <w:t xml:space="preserve"> </w:t>
      </w:r>
      <w:r>
        <w:rPr>
          <w:rFonts w:ascii="Segoe UI Semibold"/>
          <w:spacing w:val="-2"/>
          <w:sz w:val="43"/>
        </w:rPr>
        <w:t>Study</w:t>
      </w:r>
    </w:p>
    <w:p w14:paraId="03DD8265">
      <w:pPr>
        <w:spacing w:after="0"/>
        <w:jc w:val="left"/>
        <w:rPr>
          <w:rFonts w:ascii="Segoe UI Semibold"/>
          <w:sz w:val="43"/>
        </w:rPr>
        <w:sectPr>
          <w:type w:val="continuous"/>
          <w:pgSz w:w="11910" w:h="16840"/>
          <w:pgMar w:top="1400" w:right="992" w:bottom="280" w:left="1275" w:header="720" w:footer="720" w:gutter="0"/>
          <w:cols w:equalWidth="0" w:num="2">
            <w:col w:w="844" w:space="72"/>
            <w:col w:w="8727"/>
          </w:cols>
        </w:sectPr>
      </w:pPr>
    </w:p>
    <w:p w14:paraId="74FFB94F">
      <w:pPr>
        <w:spacing w:before="87"/>
        <w:ind w:left="92" w:right="0" w:firstLine="0"/>
        <w:jc w:val="left"/>
        <w:rPr>
          <w:rFonts w:ascii="Consolas"/>
          <w:sz w:val="19"/>
        </w:rPr>
      </w:pPr>
      <w:r>
        <w:rPr>
          <w:rFonts w:ascii="Consolas"/>
          <w:sz w:val="19"/>
        </w:rPr>
        <mc:AlternateContent>
          <mc:Choice Requires="wps">
            <w:drawing>
              <wp:anchor distT="0" distB="0" distL="0" distR="0" simplePos="0" relativeHeight="251743232" behindDoc="0" locked="0" layoutInCell="1" allowOverlap="1">
                <wp:simplePos x="0" y="0"/>
                <wp:positionH relativeFrom="page">
                  <wp:posOffset>1411605</wp:posOffset>
                </wp:positionH>
                <wp:positionV relativeFrom="paragraph">
                  <wp:posOffset>-5080</wp:posOffset>
                </wp:positionV>
                <wp:extent cx="5461000" cy="2687955"/>
                <wp:effectExtent l="0" t="0" r="0" b="0"/>
                <wp:wrapNone/>
                <wp:docPr id="1117" name="Textbox 1117"/>
                <wp:cNvGraphicFramePr/>
                <a:graphic xmlns:a="http://schemas.openxmlformats.org/drawingml/2006/main">
                  <a:graphicData uri="http://schemas.microsoft.com/office/word/2010/wordprocessingShape">
                    <wps:wsp>
                      <wps:cNvSpPr txBox="1"/>
                      <wps:spPr>
                        <a:xfrm>
                          <a:off x="0" y="0"/>
                          <a:ext cx="5461000" cy="2687955"/>
                        </a:xfrm>
                        <a:prstGeom prst="rect">
                          <a:avLst/>
                        </a:prstGeom>
                        <a:solidFill>
                          <a:srgbClr val="F5F5F5"/>
                        </a:solidFill>
                      </wps:spPr>
                      <wps:txbx>
                        <w:txbxContent>
                          <w:p w14:paraId="21C11816">
                            <w:pPr>
                              <w:spacing w:before="95"/>
                              <w:ind w:left="60" w:right="0" w:firstLine="0"/>
                              <w:jc w:val="left"/>
                              <w:rPr>
                                <w:rFonts w:ascii="Consolas"/>
                                <w:color w:val="000000"/>
                                <w:sz w:val="19"/>
                              </w:rPr>
                            </w:pPr>
                            <w:r>
                              <w:rPr>
                                <w:rFonts w:ascii="Consolas"/>
                                <w:color w:val="202020"/>
                                <w:sz w:val="19"/>
                              </w:rPr>
                              <w:t>base_speed</w:t>
                            </w:r>
                            <w:r>
                              <w:rPr>
                                <w:rFonts w:ascii="Consolas"/>
                                <w:color w:val="202020"/>
                                <w:spacing w:val="23"/>
                                <w:sz w:val="19"/>
                              </w:rPr>
                              <w:t xml:space="preserve"> </w:t>
                            </w:r>
                            <w:r>
                              <w:rPr>
                                <w:rFonts w:ascii="Consolas"/>
                                <w:b/>
                                <w:color w:val="AA21FF"/>
                                <w:spacing w:val="-5"/>
                                <w:sz w:val="19"/>
                              </w:rPr>
                              <w:t>=</w:t>
                            </w:r>
                            <w:r>
                              <w:rPr>
                                <w:rFonts w:ascii="Consolas"/>
                                <w:color w:val="008700"/>
                                <w:spacing w:val="-5"/>
                                <w:sz w:val="19"/>
                              </w:rPr>
                              <w:t>5</w:t>
                            </w:r>
                          </w:p>
                          <w:p w14:paraId="00C037F5">
                            <w:pPr>
                              <w:spacing w:before="33"/>
                              <w:ind w:left="60" w:right="0" w:firstLine="0"/>
                              <w:jc w:val="left"/>
                              <w:rPr>
                                <w:rFonts w:ascii="Consolas"/>
                                <w:color w:val="000000"/>
                                <w:sz w:val="19"/>
                              </w:rPr>
                            </w:pPr>
                            <w:r>
                              <w:rPr>
                                <w:rFonts w:ascii="Consolas"/>
                                <w:color w:val="202020"/>
                                <w:sz w:val="19"/>
                              </w:rPr>
                              <w:t>fps</w:t>
                            </w:r>
                            <w:r>
                              <w:rPr>
                                <w:rFonts w:ascii="Consolas"/>
                                <w:color w:val="202020"/>
                                <w:spacing w:val="9"/>
                                <w:sz w:val="19"/>
                              </w:rPr>
                              <w:t xml:space="preserve"> </w:t>
                            </w:r>
                            <w:r>
                              <w:rPr>
                                <w:rFonts w:ascii="Consolas"/>
                                <w:b/>
                                <w:color w:val="AA21FF"/>
                                <w:spacing w:val="-5"/>
                                <w:sz w:val="19"/>
                              </w:rPr>
                              <w:t>=</w:t>
                            </w:r>
                            <w:r>
                              <w:rPr>
                                <w:rFonts w:ascii="Consolas"/>
                                <w:color w:val="008700"/>
                                <w:spacing w:val="-5"/>
                                <w:sz w:val="19"/>
                              </w:rPr>
                              <w:t>15</w:t>
                            </w:r>
                          </w:p>
                          <w:p w14:paraId="418ED1BF">
                            <w:pPr>
                              <w:spacing w:before="32"/>
                              <w:ind w:left="60" w:right="0" w:firstLine="0"/>
                              <w:jc w:val="left"/>
                              <w:rPr>
                                <w:rFonts w:ascii="Consolas"/>
                                <w:color w:val="000000"/>
                                <w:sz w:val="19"/>
                              </w:rPr>
                            </w:pPr>
                            <w:r>
                              <w:rPr>
                                <w:rFonts w:ascii="Consolas"/>
                                <w:color w:val="202020"/>
                                <w:spacing w:val="-2"/>
                                <w:sz w:val="19"/>
                              </w:rPr>
                              <w:t>print</w:t>
                            </w:r>
                            <w:r>
                              <w:rPr>
                                <w:rFonts w:ascii="Consolas"/>
                                <w:color w:val="0054AA"/>
                                <w:spacing w:val="-2"/>
                                <w:sz w:val="19"/>
                              </w:rPr>
                              <w:t>(</w:t>
                            </w:r>
                            <w:r>
                              <w:rPr>
                                <w:rFonts w:ascii="Consolas"/>
                                <w:color w:val="202020"/>
                                <w:spacing w:val="-2"/>
                                <w:sz w:val="19"/>
                              </w:rPr>
                              <w:t>angles</w:t>
                            </w:r>
                            <w:r>
                              <w:rPr>
                                <w:rFonts w:ascii="Consolas"/>
                                <w:color w:val="0054AA"/>
                                <w:spacing w:val="-2"/>
                                <w:sz w:val="19"/>
                              </w:rPr>
                              <w:t>)</w:t>
                            </w:r>
                          </w:p>
                          <w:p w14:paraId="5D7ACDDB">
                            <w:pPr>
                              <w:spacing w:before="33" w:line="276" w:lineRule="auto"/>
                              <w:ind w:left="60" w:right="2836" w:firstLine="0"/>
                              <w:jc w:val="left"/>
                              <w:rPr>
                                <w:rFonts w:ascii="Consolas"/>
                                <w:color w:val="000000"/>
                                <w:sz w:val="19"/>
                              </w:rPr>
                            </w:pPr>
                            <w:r>
                              <w:rPr>
                                <w:rFonts w:ascii="Consolas"/>
                                <w:color w:val="202020"/>
                                <w:sz w:val="19"/>
                              </w:rPr>
                              <w:t xml:space="preserve">expected_speed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ones</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lanes</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angles</w:t>
                            </w:r>
                            <w:r>
                              <w:rPr>
                                <w:rFonts w:ascii="Consolas"/>
                                <w:color w:val="0054AA"/>
                                <w:sz w:val="19"/>
                              </w:rPr>
                              <w:t xml:space="preserve">)]) </w:t>
                            </w:r>
                            <w:r>
                              <w:rPr>
                                <w:rFonts w:ascii="Consolas"/>
                                <w:color w:val="202020"/>
                                <w:spacing w:val="-2"/>
                                <w:sz w:val="19"/>
                              </w:rPr>
                              <w:t>print</w:t>
                            </w:r>
                            <w:r>
                              <w:rPr>
                                <w:rFonts w:ascii="Consolas"/>
                                <w:color w:val="0054AA"/>
                                <w:spacing w:val="-2"/>
                                <w:sz w:val="19"/>
                              </w:rPr>
                              <w:t>(</w:t>
                            </w:r>
                            <w:r>
                              <w:rPr>
                                <w:rFonts w:ascii="Consolas"/>
                                <w:color w:val="202020"/>
                                <w:spacing w:val="-2"/>
                                <w:sz w:val="19"/>
                              </w:rPr>
                              <w:t>expected_speed</w:t>
                            </w:r>
                            <w:r>
                              <w:rPr>
                                <w:rFonts w:ascii="Consolas"/>
                                <w:b/>
                                <w:color w:val="AA21FF"/>
                                <w:spacing w:val="-2"/>
                                <w:sz w:val="19"/>
                              </w:rPr>
                              <w:t>.</w:t>
                            </w:r>
                            <w:r>
                              <w:rPr>
                                <w:rFonts w:ascii="Consolas"/>
                                <w:color w:val="202020"/>
                                <w:spacing w:val="-2"/>
                                <w:sz w:val="19"/>
                              </w:rPr>
                              <w:t>shape</w:t>
                            </w:r>
                            <w:r>
                              <w:rPr>
                                <w:rFonts w:ascii="Consolas"/>
                                <w:color w:val="0054AA"/>
                                <w:spacing w:val="-2"/>
                                <w:sz w:val="19"/>
                              </w:rPr>
                              <w:t>)</w:t>
                            </w:r>
                          </w:p>
                          <w:p w14:paraId="7691F314">
                            <w:pPr>
                              <w:spacing w:before="0" w:line="276" w:lineRule="auto"/>
                              <w:ind w:left="489" w:right="3139" w:hanging="430"/>
                              <w:jc w:val="left"/>
                              <w:rPr>
                                <w:rFonts w:ascii="Consolas"/>
                                <w:color w:val="000000"/>
                                <w:sz w:val="19"/>
                              </w:rPr>
                            </w:pPr>
                            <w:r>
                              <w:rPr>
                                <w:rFonts w:ascii="Consolas"/>
                                <w:b/>
                                <w:color w:val="008000"/>
                                <w:sz w:val="19"/>
                              </w:rPr>
                              <w:t xml:space="preserve">with </w:t>
                            </w:r>
                            <w:r>
                              <w:rPr>
                                <w:rFonts w:ascii="Consolas"/>
                                <w:color w:val="202020"/>
                                <w:sz w:val="19"/>
                              </w:rPr>
                              <w:t>open</w:t>
                            </w:r>
                            <w:r>
                              <w:rPr>
                                <w:rFonts w:ascii="Consolas"/>
                                <w:color w:val="0054AA"/>
                                <w:sz w:val="19"/>
                              </w:rPr>
                              <w:t>(</w:t>
                            </w:r>
                            <w:r>
                              <w:rPr>
                                <w:rFonts w:ascii="Consolas"/>
                                <w:color w:val="B92020"/>
                                <w:sz w:val="19"/>
                              </w:rPr>
                              <w:t>'videosyaw.csv'</w:t>
                            </w:r>
                            <w:r>
                              <w:rPr>
                                <w:rFonts w:ascii="Consolas"/>
                                <w:color w:val="0054AA"/>
                                <w:sz w:val="19"/>
                              </w:rPr>
                              <w:t xml:space="preserve">, </w:t>
                            </w:r>
                            <w:r>
                              <w:rPr>
                                <w:rFonts w:ascii="Consolas"/>
                                <w:color w:val="202020"/>
                                <w:sz w:val="19"/>
                              </w:rPr>
                              <w:t>newline</w:t>
                            </w:r>
                            <w:r>
                              <w:rPr>
                                <w:rFonts w:ascii="Consolas"/>
                                <w:b/>
                                <w:color w:val="AA21FF"/>
                                <w:sz w:val="19"/>
                              </w:rPr>
                              <w:t>=</w:t>
                            </w:r>
                            <w:r>
                              <w:rPr>
                                <w:rFonts w:ascii="Consolas"/>
                                <w:color w:val="B92020"/>
                                <w:sz w:val="19"/>
                              </w:rPr>
                              <w:t>''</w:t>
                            </w:r>
                            <w:r>
                              <w:rPr>
                                <w:rFonts w:ascii="Consolas"/>
                                <w:color w:val="0054AA"/>
                                <w:sz w:val="19"/>
                              </w:rPr>
                              <w:t xml:space="preserve">) </w:t>
                            </w:r>
                            <w:r>
                              <w:rPr>
                                <w:rFonts w:ascii="Consolas"/>
                                <w:b/>
                                <w:color w:val="008000"/>
                                <w:sz w:val="19"/>
                              </w:rPr>
                              <w:t xml:space="preserve">as </w:t>
                            </w:r>
                            <w:r>
                              <w:rPr>
                                <w:rFonts w:ascii="Consolas"/>
                                <w:color w:val="202020"/>
                                <w:sz w:val="19"/>
                              </w:rPr>
                              <w:t>csvfile</w:t>
                            </w:r>
                            <w:r>
                              <w:rPr>
                                <w:rFonts w:ascii="Consolas"/>
                                <w:color w:val="0054AA"/>
                                <w:sz w:val="19"/>
                              </w:rPr>
                              <w:t xml:space="preserve">: </w:t>
                            </w:r>
                            <w:r>
                              <w:rPr>
                                <w:rFonts w:ascii="Consolas"/>
                                <w:color w:val="202020"/>
                                <w:sz w:val="19"/>
                              </w:rPr>
                              <w:t xml:space="preserve">spamreader </w:t>
                            </w:r>
                            <w:r>
                              <w:rPr>
                                <w:rFonts w:ascii="Consolas"/>
                                <w:b/>
                                <w:color w:val="AA21FF"/>
                                <w:sz w:val="19"/>
                              </w:rPr>
                              <w:t xml:space="preserve">= </w:t>
                            </w:r>
                            <w:r>
                              <w:rPr>
                                <w:rFonts w:ascii="Consolas"/>
                                <w:color w:val="202020"/>
                                <w:sz w:val="19"/>
                              </w:rPr>
                              <w:t>csv</w:t>
                            </w:r>
                            <w:r>
                              <w:rPr>
                                <w:rFonts w:ascii="Consolas"/>
                                <w:b/>
                                <w:color w:val="AA21FF"/>
                                <w:sz w:val="19"/>
                              </w:rPr>
                              <w:t>.</w:t>
                            </w:r>
                            <w:r>
                              <w:rPr>
                                <w:rFonts w:ascii="Consolas"/>
                                <w:color w:val="202020"/>
                                <w:sz w:val="19"/>
                              </w:rPr>
                              <w:t>reader</w:t>
                            </w:r>
                            <w:r>
                              <w:rPr>
                                <w:rFonts w:ascii="Consolas"/>
                                <w:color w:val="0054AA"/>
                                <w:sz w:val="19"/>
                              </w:rPr>
                              <w:t>(</w:t>
                            </w:r>
                            <w:r>
                              <w:rPr>
                                <w:rFonts w:ascii="Consolas"/>
                                <w:color w:val="202020"/>
                                <w:sz w:val="19"/>
                              </w:rPr>
                              <w:t>csvfile</w:t>
                            </w:r>
                            <w:r>
                              <w:rPr>
                                <w:rFonts w:ascii="Consolas"/>
                                <w:color w:val="0054AA"/>
                                <w:sz w:val="19"/>
                              </w:rPr>
                              <w:t xml:space="preserve">, </w:t>
                            </w:r>
                            <w:r>
                              <w:rPr>
                                <w:rFonts w:ascii="Consolas"/>
                                <w:color w:val="202020"/>
                                <w:sz w:val="19"/>
                              </w:rPr>
                              <w:t>delimiter</w:t>
                            </w:r>
                            <w:r>
                              <w:rPr>
                                <w:rFonts w:ascii="Consolas"/>
                                <w:b/>
                                <w:color w:val="AA21FF"/>
                                <w:sz w:val="19"/>
                              </w:rPr>
                              <w:t>=</w:t>
                            </w:r>
                            <w:r>
                              <w:rPr>
                                <w:rFonts w:ascii="Consolas"/>
                                <w:color w:val="B92020"/>
                                <w:sz w:val="19"/>
                              </w:rPr>
                              <w:t>';'</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spamreader</w:t>
                            </w:r>
                            <w:r>
                              <w:rPr>
                                <w:rFonts w:ascii="Consolas"/>
                                <w:color w:val="0054AA"/>
                                <w:sz w:val="19"/>
                              </w:rPr>
                              <w:t>:</w:t>
                            </w:r>
                          </w:p>
                          <w:p w14:paraId="7AD48378">
                            <w:pPr>
                              <w:spacing w:before="0" w:line="276" w:lineRule="auto"/>
                              <w:ind w:left="918" w:right="4265" w:firstLine="0"/>
                              <w:jc w:val="left"/>
                              <w:rPr>
                                <w:rFonts w:ascii="Consolas"/>
                                <w:color w:val="000000"/>
                                <w:sz w:val="19"/>
                              </w:rPr>
                            </w:pPr>
                            <w:r>
                              <w:rPr>
                                <w:rFonts w:ascii="Consolas"/>
                                <w:color w:val="202020"/>
                                <w:sz w:val="19"/>
                              </w:rPr>
                              <w:t xml:space="preserve">properties </w:t>
                            </w:r>
                            <w:r>
                              <w:rPr>
                                <w:rFonts w:ascii="Consolas"/>
                                <w:b/>
                                <w:color w:val="AA21FF"/>
                                <w:sz w:val="19"/>
                              </w:rPr>
                              <w:t xml:space="preserve">= </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202020"/>
                                <w:sz w:val="19"/>
                              </w:rPr>
                              <w:t>split</w:t>
                            </w:r>
                            <w:r>
                              <w:rPr>
                                <w:rFonts w:ascii="Consolas"/>
                                <w:color w:val="0054AA"/>
                                <w:sz w:val="19"/>
                              </w:rPr>
                              <w:t>(</w:t>
                            </w:r>
                            <w:r>
                              <w:rPr>
                                <w:rFonts w:ascii="Consolas"/>
                                <w:color w:val="B92020"/>
                                <w:sz w:val="19"/>
                              </w:rPr>
                              <w:t>"_"</w:t>
                            </w:r>
                            <w:r>
                              <w:rPr>
                                <w:rFonts w:ascii="Consolas"/>
                                <w:color w:val="0054AA"/>
                                <w:sz w:val="19"/>
                              </w:rPr>
                              <w:t xml:space="preserve">) </w:t>
                            </w:r>
                            <w:r>
                              <w:rPr>
                                <w:rFonts w:ascii="Consolas"/>
                                <w:color w:val="202020"/>
                                <w:sz w:val="19"/>
                              </w:rPr>
                              <w:t xml:space="preserve">yaw </w:t>
                            </w:r>
                            <w:r>
                              <w:rPr>
                                <w:rFonts w:ascii="Consolas"/>
                                <w:b/>
                                <w:color w:val="AA21FF"/>
                                <w:sz w:val="19"/>
                              </w:rPr>
                              <w:t xml:space="preserve">= </w:t>
                            </w:r>
                            <w:r>
                              <w:rPr>
                                <w:rFonts w:ascii="Consolas"/>
                                <w:color w:val="202020"/>
                                <w:sz w:val="19"/>
                              </w:rPr>
                              <w:t>float</w:t>
                            </w:r>
                            <w:r>
                              <w:rPr>
                                <w:rFonts w:ascii="Consolas"/>
                                <w:color w:val="0054AA"/>
                                <w:sz w:val="19"/>
                              </w:rPr>
                              <w:t>(</w:t>
                            </w:r>
                            <w:r>
                              <w:rPr>
                                <w:rFonts w:ascii="Consolas"/>
                                <w:color w:val="202020"/>
                                <w:sz w:val="19"/>
                              </w:rPr>
                              <w:t>properties</w:t>
                            </w:r>
                            <w:r>
                              <w:rPr>
                                <w:rFonts w:ascii="Consolas"/>
                                <w:color w:val="0054AA"/>
                                <w:sz w:val="19"/>
                              </w:rPr>
                              <w:t>[</w:t>
                            </w:r>
                            <w:r>
                              <w:rPr>
                                <w:rFonts w:ascii="Consolas"/>
                                <w:color w:val="008700"/>
                                <w:sz w:val="19"/>
                              </w:rPr>
                              <w:t>1</w:t>
                            </w:r>
                            <w:r>
                              <w:rPr>
                                <w:rFonts w:ascii="Consolas"/>
                                <w:color w:val="0054AA"/>
                                <w:sz w:val="19"/>
                              </w:rPr>
                              <w:t>])</w:t>
                            </w:r>
                          </w:p>
                          <w:p w14:paraId="6E4C64E3">
                            <w:pPr>
                              <w:spacing w:before="0" w:line="276" w:lineRule="auto"/>
                              <w:ind w:left="918" w:right="3503" w:firstLine="0"/>
                              <w:jc w:val="left"/>
                              <w:rPr>
                                <w:rFonts w:ascii="Consolas"/>
                                <w:color w:val="000000"/>
                                <w:sz w:val="19"/>
                              </w:rPr>
                            </w:pPr>
                            <w:r>
                              <w:rPr>
                                <w:rFonts w:ascii="Consolas"/>
                                <w:color w:val="202020"/>
                                <w:sz w:val="19"/>
                              </w:rPr>
                              <w:t xml:space="preserve">lane </w:t>
                            </w:r>
                            <w:r>
                              <w:rPr>
                                <w:rFonts w:ascii="Consolas"/>
                                <w:b/>
                                <w:color w:val="AA21FF"/>
                                <w:sz w:val="19"/>
                              </w:rPr>
                              <w:t xml:space="preserve">= </w:t>
                            </w:r>
                            <w:r>
                              <w:rPr>
                                <w:rFonts w:ascii="Consolas"/>
                                <w:color w:val="202020"/>
                                <w:sz w:val="19"/>
                              </w:rPr>
                              <w:t>int</w:t>
                            </w:r>
                            <w:r>
                              <w:rPr>
                                <w:rFonts w:ascii="Consolas"/>
                                <w:color w:val="0054AA"/>
                                <w:sz w:val="19"/>
                              </w:rPr>
                              <w:t>(</w:t>
                            </w:r>
                            <w:r>
                              <w:rPr>
                                <w:rFonts w:ascii="Consolas"/>
                                <w:color w:val="202020"/>
                                <w:sz w:val="19"/>
                              </w:rPr>
                              <w:t>properties</w:t>
                            </w:r>
                            <w:r>
                              <w:rPr>
                                <w:rFonts w:ascii="Consolas"/>
                                <w:color w:val="0054AA"/>
                                <w:sz w:val="19"/>
                              </w:rPr>
                              <w:t>[</w:t>
                            </w:r>
                            <w:r>
                              <w:rPr>
                                <w:rFonts w:ascii="Consolas"/>
                                <w:color w:val="008700"/>
                                <w:sz w:val="19"/>
                              </w:rPr>
                              <w:t>3</w:t>
                            </w:r>
                            <w:r>
                              <w:rPr>
                                <w:rFonts w:ascii="Consolas"/>
                                <w:color w:val="0054AA"/>
                                <w:sz w:val="19"/>
                              </w:rPr>
                              <w:t>]</w:t>
                            </w:r>
                            <w:r>
                              <w:rPr>
                                <w:rFonts w:ascii="Consolas"/>
                                <w:b/>
                                <w:color w:val="AA21FF"/>
                                <w:sz w:val="19"/>
                              </w:rPr>
                              <w:t>.</w:t>
                            </w:r>
                            <w:r>
                              <w:rPr>
                                <w:rFonts w:ascii="Consolas"/>
                                <w:color w:val="202020"/>
                                <w:sz w:val="19"/>
                              </w:rPr>
                              <w:t>split</w:t>
                            </w:r>
                            <w:r>
                              <w:rPr>
                                <w:rFonts w:ascii="Consolas"/>
                                <w:color w:val="0054AA"/>
                                <w:sz w:val="19"/>
                              </w:rPr>
                              <w:t>(</w:t>
                            </w:r>
                            <w:r>
                              <w:rPr>
                                <w:rFonts w:ascii="Consolas"/>
                                <w:color w:val="B92020"/>
                                <w:sz w:val="19"/>
                              </w:rPr>
                              <w:t>"."</w:t>
                            </w:r>
                            <w:r>
                              <w:rPr>
                                <w:rFonts w:ascii="Consolas"/>
                                <w:color w:val="0054AA"/>
                                <w:sz w:val="19"/>
                              </w:rPr>
                              <w:t>)[</w:t>
                            </w:r>
                            <w:r>
                              <w:rPr>
                                <w:rFonts w:ascii="Consolas"/>
                                <w:color w:val="008700"/>
                                <w:sz w:val="19"/>
                              </w:rPr>
                              <w:t>0</w:t>
                            </w:r>
                            <w:r>
                              <w:rPr>
                                <w:rFonts w:ascii="Consolas"/>
                                <w:color w:val="0054AA"/>
                                <w:sz w:val="19"/>
                              </w:rPr>
                              <w:t xml:space="preserve">]) </w:t>
                            </w:r>
                            <w:r>
                              <w:rPr>
                                <w:rFonts w:ascii="Consolas"/>
                                <w:color w:val="202020"/>
                                <w:sz w:val="19"/>
                              </w:rPr>
                              <w:t xml:space="preserve">j </w:t>
                            </w:r>
                            <w:r>
                              <w:rPr>
                                <w:rFonts w:ascii="Consolas"/>
                                <w:b/>
                                <w:color w:val="AA21FF"/>
                                <w:sz w:val="19"/>
                              </w:rPr>
                              <w:t xml:space="preserve">= </w:t>
                            </w:r>
                            <w:r>
                              <w:rPr>
                                <w:rFonts w:ascii="Consolas"/>
                                <w:color w:val="202020"/>
                                <w:sz w:val="19"/>
                              </w:rPr>
                              <w:t>int</w:t>
                            </w:r>
                            <w:r>
                              <w:rPr>
                                <w:rFonts w:ascii="Consolas"/>
                                <w:color w:val="0054AA"/>
                                <w:sz w:val="19"/>
                              </w:rPr>
                              <w:t>(</w:t>
                            </w:r>
                            <w:r>
                              <w:rPr>
                                <w:rFonts w:ascii="Consolas"/>
                                <w:color w:val="202020"/>
                                <w:sz w:val="19"/>
                              </w:rPr>
                              <w:t>abs</w:t>
                            </w:r>
                            <w:r>
                              <w:rPr>
                                <w:rFonts w:ascii="Consolas"/>
                                <w:color w:val="0054AA"/>
                                <w:sz w:val="19"/>
                              </w:rPr>
                              <w:t>((</w:t>
                            </w:r>
                            <w:r>
                              <w:rPr>
                                <w:rFonts w:ascii="Consolas"/>
                                <w:color w:val="202020"/>
                                <w:sz w:val="19"/>
                              </w:rPr>
                              <w:t>yaw</w:t>
                            </w:r>
                            <w:r>
                              <w:rPr>
                                <w:rFonts w:ascii="Consolas"/>
                                <w:b/>
                                <w:color w:val="AA21FF"/>
                                <w:sz w:val="19"/>
                              </w:rPr>
                              <w:t>-</w:t>
                            </w:r>
                            <w:r>
                              <w:rPr>
                                <w:rFonts w:ascii="Consolas"/>
                                <w:color w:val="008700"/>
                                <w:sz w:val="19"/>
                              </w:rPr>
                              <w:t>90</w:t>
                            </w:r>
                            <w:r>
                              <w:rPr>
                                <w:rFonts w:ascii="Consolas"/>
                                <w:color w:val="0054AA"/>
                                <w:sz w:val="19"/>
                              </w:rPr>
                              <w:t>)</w:t>
                            </w:r>
                            <w:r>
                              <w:rPr>
                                <w:rFonts w:ascii="Consolas"/>
                                <w:b/>
                                <w:color w:val="AA21FF"/>
                                <w:sz w:val="19"/>
                              </w:rPr>
                              <w:t>/</w:t>
                            </w:r>
                            <w:r>
                              <w:rPr>
                                <w:rFonts w:ascii="Consolas"/>
                                <w:color w:val="008700"/>
                                <w:sz w:val="19"/>
                              </w:rPr>
                              <w:t>10</w:t>
                            </w:r>
                            <w:r>
                              <w:rPr>
                                <w:rFonts w:ascii="Consolas"/>
                                <w:color w:val="0054AA"/>
                                <w:sz w:val="19"/>
                              </w:rPr>
                              <w:t>))</w:t>
                            </w:r>
                          </w:p>
                          <w:p w14:paraId="58A0806B">
                            <w:pPr>
                              <w:spacing w:before="0" w:line="221" w:lineRule="exact"/>
                              <w:ind w:left="918" w:right="0" w:firstLine="0"/>
                              <w:jc w:val="left"/>
                              <w:rPr>
                                <w:rFonts w:ascii="Consolas"/>
                                <w:color w:val="000000"/>
                                <w:sz w:val="19"/>
                              </w:rPr>
                            </w:pPr>
                            <w:r>
                              <w:rPr>
                                <w:rFonts w:ascii="Consolas"/>
                                <w:color w:val="202020"/>
                                <w:sz w:val="19"/>
                              </w:rPr>
                              <w:t>i</w:t>
                            </w:r>
                            <w:r>
                              <w:rPr>
                                <w:rFonts w:ascii="Consolas"/>
                                <w:color w:val="202020"/>
                                <w:spacing w:val="17"/>
                                <w:sz w:val="19"/>
                              </w:rPr>
                              <w:t xml:space="preserve"> </w:t>
                            </w:r>
                            <w:r>
                              <w:rPr>
                                <w:rFonts w:ascii="Consolas"/>
                                <w:b/>
                                <w:color w:val="AA21FF"/>
                                <w:sz w:val="19"/>
                              </w:rPr>
                              <w:t>=</w:t>
                            </w:r>
                            <w:r>
                              <w:rPr>
                                <w:rFonts w:ascii="Consolas"/>
                                <w:color w:val="202020"/>
                                <w:sz w:val="19"/>
                              </w:rPr>
                              <w:t>lane</w:t>
                            </w:r>
                            <w:r>
                              <w:rPr>
                                <w:rFonts w:ascii="Consolas"/>
                                <w:b/>
                                <w:color w:val="AA21FF"/>
                                <w:sz w:val="19"/>
                              </w:rPr>
                              <w:t>-</w:t>
                            </w:r>
                            <w:r>
                              <w:rPr>
                                <w:rFonts w:ascii="Consolas"/>
                                <w:color w:val="008700"/>
                                <w:spacing w:val="-10"/>
                                <w:sz w:val="19"/>
                              </w:rPr>
                              <w:t>1</w:t>
                            </w:r>
                          </w:p>
                          <w:p w14:paraId="091B1FE5">
                            <w:pPr>
                              <w:spacing w:before="28" w:line="276" w:lineRule="auto"/>
                              <w:ind w:left="60" w:right="2269" w:firstLine="858"/>
                              <w:jc w:val="left"/>
                              <w:rPr>
                                <w:rFonts w:ascii="Consolas"/>
                                <w:color w:val="000000"/>
                                <w:sz w:val="19"/>
                              </w:rPr>
                            </w:pPr>
                            <w:r>
                              <w:rPr>
                                <w:rFonts w:ascii="Consolas"/>
                                <w:color w:val="202020"/>
                                <w:sz w:val="19"/>
                              </w:rPr>
                              <w:t>expected_speed</w:t>
                            </w:r>
                            <w:r>
                              <w:rPr>
                                <w:rFonts w:ascii="Consolas"/>
                                <w:color w:val="0054AA"/>
                                <w:sz w:val="19"/>
                              </w:rPr>
                              <w:t>[</w:t>
                            </w:r>
                            <w:r>
                              <w:rPr>
                                <w:rFonts w:ascii="Consolas"/>
                                <w:color w:val="202020"/>
                                <w:sz w:val="19"/>
                              </w:rPr>
                              <w:t>i</w:t>
                            </w:r>
                            <w:r>
                              <w:rPr>
                                <w:rFonts w:ascii="Consolas"/>
                                <w:color w:val="0054AA"/>
                                <w:sz w:val="19"/>
                              </w:rPr>
                              <w:t>,</w:t>
                            </w:r>
                            <w:r>
                              <w:rPr>
                                <w:rFonts w:ascii="Consolas"/>
                                <w:color w:val="202020"/>
                                <w:sz w:val="19"/>
                              </w:rPr>
                              <w:t>j</w:t>
                            </w:r>
                            <w:r>
                              <w:rPr>
                                <w:rFonts w:ascii="Consolas"/>
                                <w:color w:val="0054AA"/>
                                <w:sz w:val="19"/>
                              </w:rPr>
                              <w:t xml:space="preserve">] </w:t>
                            </w:r>
                            <w:r>
                              <w:rPr>
                                <w:rFonts w:ascii="Consolas"/>
                                <w:b/>
                                <w:color w:val="AA21FF"/>
                                <w:sz w:val="19"/>
                              </w:rPr>
                              <w:t xml:space="preserve">= </w:t>
                            </w:r>
                            <w:r>
                              <w:rPr>
                                <w:rFonts w:ascii="Consolas"/>
                                <w:color w:val="202020"/>
                                <w:sz w:val="19"/>
                              </w:rPr>
                              <w:t>base_speed</w:t>
                            </w:r>
                            <w:r>
                              <w:rPr>
                                <w:rFonts w:ascii="Consolas"/>
                                <w:b/>
                                <w:color w:val="AA21FF"/>
                                <w:sz w:val="19"/>
                              </w:rPr>
                              <w:t>*</w:t>
                            </w:r>
                            <w:r>
                              <w:rPr>
                                <w:rFonts w:ascii="Consolas"/>
                                <w:color w:val="202020"/>
                                <w:sz w:val="19"/>
                              </w:rPr>
                              <w:t>fps</w:t>
                            </w:r>
                            <w:r>
                              <w:rPr>
                                <w:rFonts w:ascii="Consolas"/>
                                <w:b/>
                                <w:color w:val="AA21FF"/>
                                <w:sz w:val="19"/>
                              </w:rPr>
                              <w:t>*</w:t>
                            </w:r>
                            <w:r>
                              <w:rPr>
                                <w:rFonts w:ascii="Consolas"/>
                                <w:color w:val="202020"/>
                                <w:sz w:val="19"/>
                              </w:rPr>
                              <w:t>float</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color w:val="202020"/>
                                <w:sz w:val="19"/>
                              </w:rPr>
                              <w:t xml:space="preserve">df </w:t>
                            </w:r>
                            <w:r>
                              <w:rPr>
                                <w:rFonts w:ascii="Consolas"/>
                                <w:b/>
                                <w:color w:val="AA21FF"/>
                                <w:sz w:val="19"/>
                              </w:rPr>
                              <w:t xml:space="preserve">= </w:t>
                            </w:r>
                            <w:r>
                              <w:rPr>
                                <w:rFonts w:ascii="Consolas"/>
                                <w:color w:val="202020"/>
                                <w:sz w:val="19"/>
                              </w:rPr>
                              <w:t>pd</w:t>
                            </w:r>
                            <w:r>
                              <w:rPr>
                                <w:rFonts w:ascii="Consolas"/>
                                <w:b/>
                                <w:color w:val="AA21FF"/>
                                <w:sz w:val="19"/>
                              </w:rPr>
                              <w:t>.</w:t>
                            </w:r>
                            <w:r>
                              <w:rPr>
                                <w:rFonts w:ascii="Consolas"/>
                                <w:color w:val="202020"/>
                                <w:sz w:val="19"/>
                              </w:rPr>
                              <w:t>DataFrame</w:t>
                            </w:r>
                            <w:r>
                              <w:rPr>
                                <w:rFonts w:ascii="Consolas"/>
                                <w:color w:val="0054AA"/>
                                <w:sz w:val="19"/>
                              </w:rPr>
                              <w:t>(</w:t>
                            </w:r>
                            <w:r>
                              <w:rPr>
                                <w:rFonts w:ascii="Consolas"/>
                                <w:color w:val="202020"/>
                                <w:sz w:val="19"/>
                              </w:rPr>
                              <w:t>expected_speed</w:t>
                            </w:r>
                            <w:r>
                              <w:rPr>
                                <w:rFonts w:ascii="Consolas"/>
                                <w:color w:val="0054AA"/>
                                <w:sz w:val="19"/>
                              </w:rPr>
                              <w:t>,</w:t>
                            </w:r>
                            <w:r>
                              <w:rPr>
                                <w:rFonts w:ascii="Consolas"/>
                                <w:color w:val="202020"/>
                                <w:sz w:val="19"/>
                              </w:rPr>
                              <w:t>columns</w:t>
                            </w:r>
                            <w:r>
                              <w:rPr>
                                <w:rFonts w:ascii="Consolas"/>
                                <w:b/>
                                <w:color w:val="AA21FF"/>
                                <w:sz w:val="19"/>
                              </w:rPr>
                              <w:t>=</w:t>
                            </w:r>
                            <w:r>
                              <w:rPr>
                                <w:rFonts w:ascii="Consolas"/>
                                <w:color w:val="202020"/>
                                <w:sz w:val="19"/>
                              </w:rPr>
                              <w:t>angles</w:t>
                            </w:r>
                            <w:r>
                              <w:rPr>
                                <w:rFonts w:ascii="Consolas"/>
                                <w:color w:val="0054AA"/>
                                <w:sz w:val="19"/>
                              </w:rPr>
                              <w:t>)</w:t>
                            </w:r>
                          </w:p>
                          <w:p w14:paraId="3A73B165">
                            <w:pPr>
                              <w:spacing w:before="0" w:line="221" w:lineRule="exact"/>
                              <w:ind w:left="60" w:right="0" w:firstLine="0"/>
                              <w:jc w:val="left"/>
                              <w:rPr>
                                <w:rFonts w:ascii="Consolas"/>
                                <w:color w:val="000000"/>
                                <w:sz w:val="19"/>
                              </w:rPr>
                            </w:pPr>
                            <w:r>
                              <w:rPr>
                                <w:rFonts w:ascii="Consolas"/>
                                <w:color w:val="202020"/>
                                <w:spacing w:val="-2"/>
                                <w:sz w:val="19"/>
                              </w:rPr>
                              <w:t>display</w:t>
                            </w:r>
                            <w:r>
                              <w:rPr>
                                <w:rFonts w:ascii="Consolas"/>
                                <w:color w:val="0054AA"/>
                                <w:spacing w:val="-2"/>
                                <w:sz w:val="19"/>
                              </w:rPr>
                              <w:t>(</w:t>
                            </w:r>
                            <w:r>
                              <w:rPr>
                                <w:rFonts w:ascii="Consolas"/>
                                <w:color w:val="202020"/>
                                <w:spacing w:val="-2"/>
                                <w:sz w:val="19"/>
                              </w:rPr>
                              <w:t>df</w:t>
                            </w:r>
                            <w:r>
                              <w:rPr>
                                <w:rFonts w:ascii="Consolas"/>
                                <w:color w:val="0054AA"/>
                                <w:spacing w:val="-2"/>
                                <w:sz w:val="19"/>
                              </w:rPr>
                              <w:t>)</w:t>
                            </w:r>
                          </w:p>
                        </w:txbxContent>
                      </wps:txbx>
                      <wps:bodyPr wrap="square" lIns="0" tIns="0" rIns="0" bIns="0" rtlCol="0">
                        <a:noAutofit/>
                      </wps:bodyPr>
                    </wps:wsp>
                  </a:graphicData>
                </a:graphic>
              </wp:anchor>
            </w:drawing>
          </mc:Choice>
          <mc:Fallback>
            <w:pict>
              <v:shape id="Textbox 1117" o:spid="_x0000_s1026" o:spt="202" type="#_x0000_t202" style="position:absolute;left:0pt;margin-left:111.15pt;margin-top:-0.4pt;height:211.65pt;width:430pt;mso-position-horizontal-relative:page;z-index:251743232;mso-width-relative:page;mso-height-relative:page;" fillcolor="#F5F5F5" filled="t" stroked="f" coordsize="21600,21600" o:gfxdata="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Q08jf1gAAAAoBAAAPAAAAAAAAAAEAIAAAACIAAABk&#10;cnMvZG93bnJldi54bWxQSwECFAAUAAAACACHTuJAP6U+V88BAACvAwAADgAAAAAAAAABACAAAAAl&#10;AQAAZHJzL2Uyb0RvYy54bWxQSwUGAAAAAAYABgBZAQAAZgUAAAAA&#10;">
                <v:fill on="t" focussize="0,0"/>
                <v:stroke on="f"/>
                <v:imagedata o:title=""/>
                <o:lock v:ext="edit" aspectratio="f"/>
                <v:textbox inset="0mm,0mm,0mm,0mm">
                  <w:txbxContent>
                    <w:p w14:paraId="21C11816">
                      <w:pPr>
                        <w:spacing w:before="95"/>
                        <w:ind w:left="60" w:right="0" w:firstLine="0"/>
                        <w:jc w:val="left"/>
                        <w:rPr>
                          <w:rFonts w:ascii="Consolas"/>
                          <w:color w:val="000000"/>
                          <w:sz w:val="19"/>
                        </w:rPr>
                      </w:pPr>
                      <w:r>
                        <w:rPr>
                          <w:rFonts w:ascii="Consolas"/>
                          <w:color w:val="202020"/>
                          <w:sz w:val="19"/>
                        </w:rPr>
                        <w:t>base_speed</w:t>
                      </w:r>
                      <w:r>
                        <w:rPr>
                          <w:rFonts w:ascii="Consolas"/>
                          <w:color w:val="202020"/>
                          <w:spacing w:val="23"/>
                          <w:sz w:val="19"/>
                        </w:rPr>
                        <w:t xml:space="preserve"> </w:t>
                      </w:r>
                      <w:r>
                        <w:rPr>
                          <w:rFonts w:ascii="Consolas"/>
                          <w:b/>
                          <w:color w:val="AA21FF"/>
                          <w:spacing w:val="-5"/>
                          <w:sz w:val="19"/>
                        </w:rPr>
                        <w:t>=</w:t>
                      </w:r>
                      <w:r>
                        <w:rPr>
                          <w:rFonts w:ascii="Consolas"/>
                          <w:color w:val="008700"/>
                          <w:spacing w:val="-5"/>
                          <w:sz w:val="19"/>
                        </w:rPr>
                        <w:t>5</w:t>
                      </w:r>
                    </w:p>
                    <w:p w14:paraId="00C037F5">
                      <w:pPr>
                        <w:spacing w:before="33"/>
                        <w:ind w:left="60" w:right="0" w:firstLine="0"/>
                        <w:jc w:val="left"/>
                        <w:rPr>
                          <w:rFonts w:ascii="Consolas"/>
                          <w:color w:val="000000"/>
                          <w:sz w:val="19"/>
                        </w:rPr>
                      </w:pPr>
                      <w:r>
                        <w:rPr>
                          <w:rFonts w:ascii="Consolas"/>
                          <w:color w:val="202020"/>
                          <w:sz w:val="19"/>
                        </w:rPr>
                        <w:t>fps</w:t>
                      </w:r>
                      <w:r>
                        <w:rPr>
                          <w:rFonts w:ascii="Consolas"/>
                          <w:color w:val="202020"/>
                          <w:spacing w:val="9"/>
                          <w:sz w:val="19"/>
                        </w:rPr>
                        <w:t xml:space="preserve"> </w:t>
                      </w:r>
                      <w:r>
                        <w:rPr>
                          <w:rFonts w:ascii="Consolas"/>
                          <w:b/>
                          <w:color w:val="AA21FF"/>
                          <w:spacing w:val="-5"/>
                          <w:sz w:val="19"/>
                        </w:rPr>
                        <w:t>=</w:t>
                      </w:r>
                      <w:r>
                        <w:rPr>
                          <w:rFonts w:ascii="Consolas"/>
                          <w:color w:val="008700"/>
                          <w:spacing w:val="-5"/>
                          <w:sz w:val="19"/>
                        </w:rPr>
                        <w:t>15</w:t>
                      </w:r>
                    </w:p>
                    <w:p w14:paraId="418ED1BF">
                      <w:pPr>
                        <w:spacing w:before="32"/>
                        <w:ind w:left="60" w:right="0" w:firstLine="0"/>
                        <w:jc w:val="left"/>
                        <w:rPr>
                          <w:rFonts w:ascii="Consolas"/>
                          <w:color w:val="000000"/>
                          <w:sz w:val="19"/>
                        </w:rPr>
                      </w:pPr>
                      <w:r>
                        <w:rPr>
                          <w:rFonts w:ascii="Consolas"/>
                          <w:color w:val="202020"/>
                          <w:spacing w:val="-2"/>
                          <w:sz w:val="19"/>
                        </w:rPr>
                        <w:t>print</w:t>
                      </w:r>
                      <w:r>
                        <w:rPr>
                          <w:rFonts w:ascii="Consolas"/>
                          <w:color w:val="0054AA"/>
                          <w:spacing w:val="-2"/>
                          <w:sz w:val="19"/>
                        </w:rPr>
                        <w:t>(</w:t>
                      </w:r>
                      <w:r>
                        <w:rPr>
                          <w:rFonts w:ascii="Consolas"/>
                          <w:color w:val="202020"/>
                          <w:spacing w:val="-2"/>
                          <w:sz w:val="19"/>
                        </w:rPr>
                        <w:t>angles</w:t>
                      </w:r>
                      <w:r>
                        <w:rPr>
                          <w:rFonts w:ascii="Consolas"/>
                          <w:color w:val="0054AA"/>
                          <w:spacing w:val="-2"/>
                          <w:sz w:val="19"/>
                        </w:rPr>
                        <w:t>)</w:t>
                      </w:r>
                    </w:p>
                    <w:p w14:paraId="5D7ACDDB">
                      <w:pPr>
                        <w:spacing w:before="33" w:line="276" w:lineRule="auto"/>
                        <w:ind w:left="60" w:right="2836" w:firstLine="0"/>
                        <w:jc w:val="left"/>
                        <w:rPr>
                          <w:rFonts w:ascii="Consolas"/>
                          <w:color w:val="000000"/>
                          <w:sz w:val="19"/>
                        </w:rPr>
                      </w:pPr>
                      <w:r>
                        <w:rPr>
                          <w:rFonts w:ascii="Consolas"/>
                          <w:color w:val="202020"/>
                          <w:sz w:val="19"/>
                        </w:rPr>
                        <w:t xml:space="preserve">expected_speed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ones</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lanes</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angles</w:t>
                      </w:r>
                      <w:r>
                        <w:rPr>
                          <w:rFonts w:ascii="Consolas"/>
                          <w:color w:val="0054AA"/>
                          <w:sz w:val="19"/>
                        </w:rPr>
                        <w:t xml:space="preserve">)]) </w:t>
                      </w:r>
                      <w:r>
                        <w:rPr>
                          <w:rFonts w:ascii="Consolas"/>
                          <w:color w:val="202020"/>
                          <w:spacing w:val="-2"/>
                          <w:sz w:val="19"/>
                        </w:rPr>
                        <w:t>print</w:t>
                      </w:r>
                      <w:r>
                        <w:rPr>
                          <w:rFonts w:ascii="Consolas"/>
                          <w:color w:val="0054AA"/>
                          <w:spacing w:val="-2"/>
                          <w:sz w:val="19"/>
                        </w:rPr>
                        <w:t>(</w:t>
                      </w:r>
                      <w:r>
                        <w:rPr>
                          <w:rFonts w:ascii="Consolas"/>
                          <w:color w:val="202020"/>
                          <w:spacing w:val="-2"/>
                          <w:sz w:val="19"/>
                        </w:rPr>
                        <w:t>expected_speed</w:t>
                      </w:r>
                      <w:r>
                        <w:rPr>
                          <w:rFonts w:ascii="Consolas"/>
                          <w:b/>
                          <w:color w:val="AA21FF"/>
                          <w:spacing w:val="-2"/>
                          <w:sz w:val="19"/>
                        </w:rPr>
                        <w:t>.</w:t>
                      </w:r>
                      <w:r>
                        <w:rPr>
                          <w:rFonts w:ascii="Consolas"/>
                          <w:color w:val="202020"/>
                          <w:spacing w:val="-2"/>
                          <w:sz w:val="19"/>
                        </w:rPr>
                        <w:t>shape</w:t>
                      </w:r>
                      <w:r>
                        <w:rPr>
                          <w:rFonts w:ascii="Consolas"/>
                          <w:color w:val="0054AA"/>
                          <w:spacing w:val="-2"/>
                          <w:sz w:val="19"/>
                        </w:rPr>
                        <w:t>)</w:t>
                      </w:r>
                    </w:p>
                    <w:p w14:paraId="7691F314">
                      <w:pPr>
                        <w:spacing w:before="0" w:line="276" w:lineRule="auto"/>
                        <w:ind w:left="489" w:right="3139" w:hanging="430"/>
                        <w:jc w:val="left"/>
                        <w:rPr>
                          <w:rFonts w:ascii="Consolas"/>
                          <w:color w:val="000000"/>
                          <w:sz w:val="19"/>
                        </w:rPr>
                      </w:pPr>
                      <w:r>
                        <w:rPr>
                          <w:rFonts w:ascii="Consolas"/>
                          <w:b/>
                          <w:color w:val="008000"/>
                          <w:sz w:val="19"/>
                        </w:rPr>
                        <w:t xml:space="preserve">with </w:t>
                      </w:r>
                      <w:r>
                        <w:rPr>
                          <w:rFonts w:ascii="Consolas"/>
                          <w:color w:val="202020"/>
                          <w:sz w:val="19"/>
                        </w:rPr>
                        <w:t>open</w:t>
                      </w:r>
                      <w:r>
                        <w:rPr>
                          <w:rFonts w:ascii="Consolas"/>
                          <w:color w:val="0054AA"/>
                          <w:sz w:val="19"/>
                        </w:rPr>
                        <w:t>(</w:t>
                      </w:r>
                      <w:r>
                        <w:rPr>
                          <w:rFonts w:ascii="Consolas"/>
                          <w:color w:val="B92020"/>
                          <w:sz w:val="19"/>
                        </w:rPr>
                        <w:t>'videosyaw.csv'</w:t>
                      </w:r>
                      <w:r>
                        <w:rPr>
                          <w:rFonts w:ascii="Consolas"/>
                          <w:color w:val="0054AA"/>
                          <w:sz w:val="19"/>
                        </w:rPr>
                        <w:t xml:space="preserve">, </w:t>
                      </w:r>
                      <w:r>
                        <w:rPr>
                          <w:rFonts w:ascii="Consolas"/>
                          <w:color w:val="202020"/>
                          <w:sz w:val="19"/>
                        </w:rPr>
                        <w:t>newline</w:t>
                      </w:r>
                      <w:r>
                        <w:rPr>
                          <w:rFonts w:ascii="Consolas"/>
                          <w:b/>
                          <w:color w:val="AA21FF"/>
                          <w:sz w:val="19"/>
                        </w:rPr>
                        <w:t>=</w:t>
                      </w:r>
                      <w:r>
                        <w:rPr>
                          <w:rFonts w:ascii="Consolas"/>
                          <w:color w:val="B92020"/>
                          <w:sz w:val="19"/>
                        </w:rPr>
                        <w:t>''</w:t>
                      </w:r>
                      <w:r>
                        <w:rPr>
                          <w:rFonts w:ascii="Consolas"/>
                          <w:color w:val="0054AA"/>
                          <w:sz w:val="19"/>
                        </w:rPr>
                        <w:t xml:space="preserve">) </w:t>
                      </w:r>
                      <w:r>
                        <w:rPr>
                          <w:rFonts w:ascii="Consolas"/>
                          <w:b/>
                          <w:color w:val="008000"/>
                          <w:sz w:val="19"/>
                        </w:rPr>
                        <w:t xml:space="preserve">as </w:t>
                      </w:r>
                      <w:r>
                        <w:rPr>
                          <w:rFonts w:ascii="Consolas"/>
                          <w:color w:val="202020"/>
                          <w:sz w:val="19"/>
                        </w:rPr>
                        <w:t>csvfile</w:t>
                      </w:r>
                      <w:r>
                        <w:rPr>
                          <w:rFonts w:ascii="Consolas"/>
                          <w:color w:val="0054AA"/>
                          <w:sz w:val="19"/>
                        </w:rPr>
                        <w:t xml:space="preserve">: </w:t>
                      </w:r>
                      <w:r>
                        <w:rPr>
                          <w:rFonts w:ascii="Consolas"/>
                          <w:color w:val="202020"/>
                          <w:sz w:val="19"/>
                        </w:rPr>
                        <w:t xml:space="preserve">spamreader </w:t>
                      </w:r>
                      <w:r>
                        <w:rPr>
                          <w:rFonts w:ascii="Consolas"/>
                          <w:b/>
                          <w:color w:val="AA21FF"/>
                          <w:sz w:val="19"/>
                        </w:rPr>
                        <w:t xml:space="preserve">= </w:t>
                      </w:r>
                      <w:r>
                        <w:rPr>
                          <w:rFonts w:ascii="Consolas"/>
                          <w:color w:val="202020"/>
                          <w:sz w:val="19"/>
                        </w:rPr>
                        <w:t>csv</w:t>
                      </w:r>
                      <w:r>
                        <w:rPr>
                          <w:rFonts w:ascii="Consolas"/>
                          <w:b/>
                          <w:color w:val="AA21FF"/>
                          <w:sz w:val="19"/>
                        </w:rPr>
                        <w:t>.</w:t>
                      </w:r>
                      <w:r>
                        <w:rPr>
                          <w:rFonts w:ascii="Consolas"/>
                          <w:color w:val="202020"/>
                          <w:sz w:val="19"/>
                        </w:rPr>
                        <w:t>reader</w:t>
                      </w:r>
                      <w:r>
                        <w:rPr>
                          <w:rFonts w:ascii="Consolas"/>
                          <w:color w:val="0054AA"/>
                          <w:sz w:val="19"/>
                        </w:rPr>
                        <w:t>(</w:t>
                      </w:r>
                      <w:r>
                        <w:rPr>
                          <w:rFonts w:ascii="Consolas"/>
                          <w:color w:val="202020"/>
                          <w:sz w:val="19"/>
                        </w:rPr>
                        <w:t>csvfile</w:t>
                      </w:r>
                      <w:r>
                        <w:rPr>
                          <w:rFonts w:ascii="Consolas"/>
                          <w:color w:val="0054AA"/>
                          <w:sz w:val="19"/>
                        </w:rPr>
                        <w:t xml:space="preserve">, </w:t>
                      </w:r>
                      <w:r>
                        <w:rPr>
                          <w:rFonts w:ascii="Consolas"/>
                          <w:color w:val="202020"/>
                          <w:sz w:val="19"/>
                        </w:rPr>
                        <w:t>delimiter</w:t>
                      </w:r>
                      <w:r>
                        <w:rPr>
                          <w:rFonts w:ascii="Consolas"/>
                          <w:b/>
                          <w:color w:val="AA21FF"/>
                          <w:sz w:val="19"/>
                        </w:rPr>
                        <w:t>=</w:t>
                      </w:r>
                      <w:r>
                        <w:rPr>
                          <w:rFonts w:ascii="Consolas"/>
                          <w:color w:val="B92020"/>
                          <w:sz w:val="19"/>
                        </w:rPr>
                        <w:t>';'</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spamreader</w:t>
                      </w:r>
                      <w:r>
                        <w:rPr>
                          <w:rFonts w:ascii="Consolas"/>
                          <w:color w:val="0054AA"/>
                          <w:sz w:val="19"/>
                        </w:rPr>
                        <w:t>:</w:t>
                      </w:r>
                    </w:p>
                    <w:p w14:paraId="7AD48378">
                      <w:pPr>
                        <w:spacing w:before="0" w:line="276" w:lineRule="auto"/>
                        <w:ind w:left="918" w:right="4265" w:firstLine="0"/>
                        <w:jc w:val="left"/>
                        <w:rPr>
                          <w:rFonts w:ascii="Consolas"/>
                          <w:color w:val="000000"/>
                          <w:sz w:val="19"/>
                        </w:rPr>
                      </w:pPr>
                      <w:r>
                        <w:rPr>
                          <w:rFonts w:ascii="Consolas"/>
                          <w:color w:val="202020"/>
                          <w:sz w:val="19"/>
                        </w:rPr>
                        <w:t xml:space="preserve">properties </w:t>
                      </w:r>
                      <w:r>
                        <w:rPr>
                          <w:rFonts w:ascii="Consolas"/>
                          <w:b/>
                          <w:color w:val="AA21FF"/>
                          <w:sz w:val="19"/>
                        </w:rPr>
                        <w:t xml:space="preserve">= </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202020"/>
                          <w:sz w:val="19"/>
                        </w:rPr>
                        <w:t>split</w:t>
                      </w:r>
                      <w:r>
                        <w:rPr>
                          <w:rFonts w:ascii="Consolas"/>
                          <w:color w:val="0054AA"/>
                          <w:sz w:val="19"/>
                        </w:rPr>
                        <w:t>(</w:t>
                      </w:r>
                      <w:r>
                        <w:rPr>
                          <w:rFonts w:ascii="Consolas"/>
                          <w:color w:val="B92020"/>
                          <w:sz w:val="19"/>
                        </w:rPr>
                        <w:t>"_"</w:t>
                      </w:r>
                      <w:r>
                        <w:rPr>
                          <w:rFonts w:ascii="Consolas"/>
                          <w:color w:val="0054AA"/>
                          <w:sz w:val="19"/>
                        </w:rPr>
                        <w:t xml:space="preserve">) </w:t>
                      </w:r>
                      <w:r>
                        <w:rPr>
                          <w:rFonts w:ascii="Consolas"/>
                          <w:color w:val="202020"/>
                          <w:sz w:val="19"/>
                        </w:rPr>
                        <w:t xml:space="preserve">yaw </w:t>
                      </w:r>
                      <w:r>
                        <w:rPr>
                          <w:rFonts w:ascii="Consolas"/>
                          <w:b/>
                          <w:color w:val="AA21FF"/>
                          <w:sz w:val="19"/>
                        </w:rPr>
                        <w:t xml:space="preserve">= </w:t>
                      </w:r>
                      <w:r>
                        <w:rPr>
                          <w:rFonts w:ascii="Consolas"/>
                          <w:color w:val="202020"/>
                          <w:sz w:val="19"/>
                        </w:rPr>
                        <w:t>float</w:t>
                      </w:r>
                      <w:r>
                        <w:rPr>
                          <w:rFonts w:ascii="Consolas"/>
                          <w:color w:val="0054AA"/>
                          <w:sz w:val="19"/>
                        </w:rPr>
                        <w:t>(</w:t>
                      </w:r>
                      <w:r>
                        <w:rPr>
                          <w:rFonts w:ascii="Consolas"/>
                          <w:color w:val="202020"/>
                          <w:sz w:val="19"/>
                        </w:rPr>
                        <w:t>properties</w:t>
                      </w:r>
                      <w:r>
                        <w:rPr>
                          <w:rFonts w:ascii="Consolas"/>
                          <w:color w:val="0054AA"/>
                          <w:sz w:val="19"/>
                        </w:rPr>
                        <w:t>[</w:t>
                      </w:r>
                      <w:r>
                        <w:rPr>
                          <w:rFonts w:ascii="Consolas"/>
                          <w:color w:val="008700"/>
                          <w:sz w:val="19"/>
                        </w:rPr>
                        <w:t>1</w:t>
                      </w:r>
                      <w:r>
                        <w:rPr>
                          <w:rFonts w:ascii="Consolas"/>
                          <w:color w:val="0054AA"/>
                          <w:sz w:val="19"/>
                        </w:rPr>
                        <w:t>])</w:t>
                      </w:r>
                    </w:p>
                    <w:p w14:paraId="6E4C64E3">
                      <w:pPr>
                        <w:spacing w:before="0" w:line="276" w:lineRule="auto"/>
                        <w:ind w:left="918" w:right="3503" w:firstLine="0"/>
                        <w:jc w:val="left"/>
                        <w:rPr>
                          <w:rFonts w:ascii="Consolas"/>
                          <w:color w:val="000000"/>
                          <w:sz w:val="19"/>
                        </w:rPr>
                      </w:pPr>
                      <w:r>
                        <w:rPr>
                          <w:rFonts w:ascii="Consolas"/>
                          <w:color w:val="202020"/>
                          <w:sz w:val="19"/>
                        </w:rPr>
                        <w:t xml:space="preserve">lane </w:t>
                      </w:r>
                      <w:r>
                        <w:rPr>
                          <w:rFonts w:ascii="Consolas"/>
                          <w:b/>
                          <w:color w:val="AA21FF"/>
                          <w:sz w:val="19"/>
                        </w:rPr>
                        <w:t xml:space="preserve">= </w:t>
                      </w:r>
                      <w:r>
                        <w:rPr>
                          <w:rFonts w:ascii="Consolas"/>
                          <w:color w:val="202020"/>
                          <w:sz w:val="19"/>
                        </w:rPr>
                        <w:t>int</w:t>
                      </w:r>
                      <w:r>
                        <w:rPr>
                          <w:rFonts w:ascii="Consolas"/>
                          <w:color w:val="0054AA"/>
                          <w:sz w:val="19"/>
                        </w:rPr>
                        <w:t>(</w:t>
                      </w:r>
                      <w:r>
                        <w:rPr>
                          <w:rFonts w:ascii="Consolas"/>
                          <w:color w:val="202020"/>
                          <w:sz w:val="19"/>
                        </w:rPr>
                        <w:t>properties</w:t>
                      </w:r>
                      <w:r>
                        <w:rPr>
                          <w:rFonts w:ascii="Consolas"/>
                          <w:color w:val="0054AA"/>
                          <w:sz w:val="19"/>
                        </w:rPr>
                        <w:t>[</w:t>
                      </w:r>
                      <w:r>
                        <w:rPr>
                          <w:rFonts w:ascii="Consolas"/>
                          <w:color w:val="008700"/>
                          <w:sz w:val="19"/>
                        </w:rPr>
                        <w:t>3</w:t>
                      </w:r>
                      <w:r>
                        <w:rPr>
                          <w:rFonts w:ascii="Consolas"/>
                          <w:color w:val="0054AA"/>
                          <w:sz w:val="19"/>
                        </w:rPr>
                        <w:t>]</w:t>
                      </w:r>
                      <w:r>
                        <w:rPr>
                          <w:rFonts w:ascii="Consolas"/>
                          <w:b/>
                          <w:color w:val="AA21FF"/>
                          <w:sz w:val="19"/>
                        </w:rPr>
                        <w:t>.</w:t>
                      </w:r>
                      <w:r>
                        <w:rPr>
                          <w:rFonts w:ascii="Consolas"/>
                          <w:color w:val="202020"/>
                          <w:sz w:val="19"/>
                        </w:rPr>
                        <w:t>split</w:t>
                      </w:r>
                      <w:r>
                        <w:rPr>
                          <w:rFonts w:ascii="Consolas"/>
                          <w:color w:val="0054AA"/>
                          <w:sz w:val="19"/>
                        </w:rPr>
                        <w:t>(</w:t>
                      </w:r>
                      <w:r>
                        <w:rPr>
                          <w:rFonts w:ascii="Consolas"/>
                          <w:color w:val="B92020"/>
                          <w:sz w:val="19"/>
                        </w:rPr>
                        <w:t>"."</w:t>
                      </w:r>
                      <w:r>
                        <w:rPr>
                          <w:rFonts w:ascii="Consolas"/>
                          <w:color w:val="0054AA"/>
                          <w:sz w:val="19"/>
                        </w:rPr>
                        <w:t>)[</w:t>
                      </w:r>
                      <w:r>
                        <w:rPr>
                          <w:rFonts w:ascii="Consolas"/>
                          <w:color w:val="008700"/>
                          <w:sz w:val="19"/>
                        </w:rPr>
                        <w:t>0</w:t>
                      </w:r>
                      <w:r>
                        <w:rPr>
                          <w:rFonts w:ascii="Consolas"/>
                          <w:color w:val="0054AA"/>
                          <w:sz w:val="19"/>
                        </w:rPr>
                        <w:t xml:space="preserve">]) </w:t>
                      </w:r>
                      <w:r>
                        <w:rPr>
                          <w:rFonts w:ascii="Consolas"/>
                          <w:color w:val="202020"/>
                          <w:sz w:val="19"/>
                        </w:rPr>
                        <w:t xml:space="preserve">j </w:t>
                      </w:r>
                      <w:r>
                        <w:rPr>
                          <w:rFonts w:ascii="Consolas"/>
                          <w:b/>
                          <w:color w:val="AA21FF"/>
                          <w:sz w:val="19"/>
                        </w:rPr>
                        <w:t xml:space="preserve">= </w:t>
                      </w:r>
                      <w:r>
                        <w:rPr>
                          <w:rFonts w:ascii="Consolas"/>
                          <w:color w:val="202020"/>
                          <w:sz w:val="19"/>
                        </w:rPr>
                        <w:t>int</w:t>
                      </w:r>
                      <w:r>
                        <w:rPr>
                          <w:rFonts w:ascii="Consolas"/>
                          <w:color w:val="0054AA"/>
                          <w:sz w:val="19"/>
                        </w:rPr>
                        <w:t>(</w:t>
                      </w:r>
                      <w:r>
                        <w:rPr>
                          <w:rFonts w:ascii="Consolas"/>
                          <w:color w:val="202020"/>
                          <w:sz w:val="19"/>
                        </w:rPr>
                        <w:t>abs</w:t>
                      </w:r>
                      <w:r>
                        <w:rPr>
                          <w:rFonts w:ascii="Consolas"/>
                          <w:color w:val="0054AA"/>
                          <w:sz w:val="19"/>
                        </w:rPr>
                        <w:t>((</w:t>
                      </w:r>
                      <w:r>
                        <w:rPr>
                          <w:rFonts w:ascii="Consolas"/>
                          <w:color w:val="202020"/>
                          <w:sz w:val="19"/>
                        </w:rPr>
                        <w:t>yaw</w:t>
                      </w:r>
                      <w:r>
                        <w:rPr>
                          <w:rFonts w:ascii="Consolas"/>
                          <w:b/>
                          <w:color w:val="AA21FF"/>
                          <w:sz w:val="19"/>
                        </w:rPr>
                        <w:t>-</w:t>
                      </w:r>
                      <w:r>
                        <w:rPr>
                          <w:rFonts w:ascii="Consolas"/>
                          <w:color w:val="008700"/>
                          <w:sz w:val="19"/>
                        </w:rPr>
                        <w:t>90</w:t>
                      </w:r>
                      <w:r>
                        <w:rPr>
                          <w:rFonts w:ascii="Consolas"/>
                          <w:color w:val="0054AA"/>
                          <w:sz w:val="19"/>
                        </w:rPr>
                        <w:t>)</w:t>
                      </w:r>
                      <w:r>
                        <w:rPr>
                          <w:rFonts w:ascii="Consolas"/>
                          <w:b/>
                          <w:color w:val="AA21FF"/>
                          <w:sz w:val="19"/>
                        </w:rPr>
                        <w:t>/</w:t>
                      </w:r>
                      <w:r>
                        <w:rPr>
                          <w:rFonts w:ascii="Consolas"/>
                          <w:color w:val="008700"/>
                          <w:sz w:val="19"/>
                        </w:rPr>
                        <w:t>10</w:t>
                      </w:r>
                      <w:r>
                        <w:rPr>
                          <w:rFonts w:ascii="Consolas"/>
                          <w:color w:val="0054AA"/>
                          <w:sz w:val="19"/>
                        </w:rPr>
                        <w:t>))</w:t>
                      </w:r>
                    </w:p>
                    <w:p w14:paraId="58A0806B">
                      <w:pPr>
                        <w:spacing w:before="0" w:line="221" w:lineRule="exact"/>
                        <w:ind w:left="918" w:right="0" w:firstLine="0"/>
                        <w:jc w:val="left"/>
                        <w:rPr>
                          <w:rFonts w:ascii="Consolas"/>
                          <w:color w:val="000000"/>
                          <w:sz w:val="19"/>
                        </w:rPr>
                      </w:pPr>
                      <w:r>
                        <w:rPr>
                          <w:rFonts w:ascii="Consolas"/>
                          <w:color w:val="202020"/>
                          <w:sz w:val="19"/>
                        </w:rPr>
                        <w:t>i</w:t>
                      </w:r>
                      <w:r>
                        <w:rPr>
                          <w:rFonts w:ascii="Consolas"/>
                          <w:color w:val="202020"/>
                          <w:spacing w:val="17"/>
                          <w:sz w:val="19"/>
                        </w:rPr>
                        <w:t xml:space="preserve"> </w:t>
                      </w:r>
                      <w:r>
                        <w:rPr>
                          <w:rFonts w:ascii="Consolas"/>
                          <w:b/>
                          <w:color w:val="AA21FF"/>
                          <w:sz w:val="19"/>
                        </w:rPr>
                        <w:t>=</w:t>
                      </w:r>
                      <w:r>
                        <w:rPr>
                          <w:rFonts w:ascii="Consolas"/>
                          <w:color w:val="202020"/>
                          <w:sz w:val="19"/>
                        </w:rPr>
                        <w:t>lane</w:t>
                      </w:r>
                      <w:r>
                        <w:rPr>
                          <w:rFonts w:ascii="Consolas"/>
                          <w:b/>
                          <w:color w:val="AA21FF"/>
                          <w:sz w:val="19"/>
                        </w:rPr>
                        <w:t>-</w:t>
                      </w:r>
                      <w:r>
                        <w:rPr>
                          <w:rFonts w:ascii="Consolas"/>
                          <w:color w:val="008700"/>
                          <w:spacing w:val="-10"/>
                          <w:sz w:val="19"/>
                        </w:rPr>
                        <w:t>1</w:t>
                      </w:r>
                    </w:p>
                    <w:p w14:paraId="091B1FE5">
                      <w:pPr>
                        <w:spacing w:before="28" w:line="276" w:lineRule="auto"/>
                        <w:ind w:left="60" w:right="2269" w:firstLine="858"/>
                        <w:jc w:val="left"/>
                        <w:rPr>
                          <w:rFonts w:ascii="Consolas"/>
                          <w:color w:val="000000"/>
                          <w:sz w:val="19"/>
                        </w:rPr>
                      </w:pPr>
                      <w:r>
                        <w:rPr>
                          <w:rFonts w:ascii="Consolas"/>
                          <w:color w:val="202020"/>
                          <w:sz w:val="19"/>
                        </w:rPr>
                        <w:t>expected_speed</w:t>
                      </w:r>
                      <w:r>
                        <w:rPr>
                          <w:rFonts w:ascii="Consolas"/>
                          <w:color w:val="0054AA"/>
                          <w:sz w:val="19"/>
                        </w:rPr>
                        <w:t>[</w:t>
                      </w:r>
                      <w:r>
                        <w:rPr>
                          <w:rFonts w:ascii="Consolas"/>
                          <w:color w:val="202020"/>
                          <w:sz w:val="19"/>
                        </w:rPr>
                        <w:t>i</w:t>
                      </w:r>
                      <w:r>
                        <w:rPr>
                          <w:rFonts w:ascii="Consolas"/>
                          <w:color w:val="0054AA"/>
                          <w:sz w:val="19"/>
                        </w:rPr>
                        <w:t>,</w:t>
                      </w:r>
                      <w:r>
                        <w:rPr>
                          <w:rFonts w:ascii="Consolas"/>
                          <w:color w:val="202020"/>
                          <w:sz w:val="19"/>
                        </w:rPr>
                        <w:t>j</w:t>
                      </w:r>
                      <w:r>
                        <w:rPr>
                          <w:rFonts w:ascii="Consolas"/>
                          <w:color w:val="0054AA"/>
                          <w:sz w:val="19"/>
                        </w:rPr>
                        <w:t xml:space="preserve">] </w:t>
                      </w:r>
                      <w:r>
                        <w:rPr>
                          <w:rFonts w:ascii="Consolas"/>
                          <w:b/>
                          <w:color w:val="AA21FF"/>
                          <w:sz w:val="19"/>
                        </w:rPr>
                        <w:t xml:space="preserve">= </w:t>
                      </w:r>
                      <w:r>
                        <w:rPr>
                          <w:rFonts w:ascii="Consolas"/>
                          <w:color w:val="202020"/>
                          <w:sz w:val="19"/>
                        </w:rPr>
                        <w:t>base_speed</w:t>
                      </w:r>
                      <w:r>
                        <w:rPr>
                          <w:rFonts w:ascii="Consolas"/>
                          <w:b/>
                          <w:color w:val="AA21FF"/>
                          <w:sz w:val="19"/>
                        </w:rPr>
                        <w:t>*</w:t>
                      </w:r>
                      <w:r>
                        <w:rPr>
                          <w:rFonts w:ascii="Consolas"/>
                          <w:color w:val="202020"/>
                          <w:sz w:val="19"/>
                        </w:rPr>
                        <w:t>fps</w:t>
                      </w:r>
                      <w:r>
                        <w:rPr>
                          <w:rFonts w:ascii="Consolas"/>
                          <w:b/>
                          <w:color w:val="AA21FF"/>
                          <w:sz w:val="19"/>
                        </w:rPr>
                        <w:t>*</w:t>
                      </w:r>
                      <w:r>
                        <w:rPr>
                          <w:rFonts w:ascii="Consolas"/>
                          <w:color w:val="202020"/>
                          <w:sz w:val="19"/>
                        </w:rPr>
                        <w:t>float</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color w:val="202020"/>
                          <w:sz w:val="19"/>
                        </w:rPr>
                        <w:t xml:space="preserve">df </w:t>
                      </w:r>
                      <w:r>
                        <w:rPr>
                          <w:rFonts w:ascii="Consolas"/>
                          <w:b/>
                          <w:color w:val="AA21FF"/>
                          <w:sz w:val="19"/>
                        </w:rPr>
                        <w:t xml:space="preserve">= </w:t>
                      </w:r>
                      <w:r>
                        <w:rPr>
                          <w:rFonts w:ascii="Consolas"/>
                          <w:color w:val="202020"/>
                          <w:sz w:val="19"/>
                        </w:rPr>
                        <w:t>pd</w:t>
                      </w:r>
                      <w:r>
                        <w:rPr>
                          <w:rFonts w:ascii="Consolas"/>
                          <w:b/>
                          <w:color w:val="AA21FF"/>
                          <w:sz w:val="19"/>
                        </w:rPr>
                        <w:t>.</w:t>
                      </w:r>
                      <w:r>
                        <w:rPr>
                          <w:rFonts w:ascii="Consolas"/>
                          <w:color w:val="202020"/>
                          <w:sz w:val="19"/>
                        </w:rPr>
                        <w:t>DataFrame</w:t>
                      </w:r>
                      <w:r>
                        <w:rPr>
                          <w:rFonts w:ascii="Consolas"/>
                          <w:color w:val="0054AA"/>
                          <w:sz w:val="19"/>
                        </w:rPr>
                        <w:t>(</w:t>
                      </w:r>
                      <w:r>
                        <w:rPr>
                          <w:rFonts w:ascii="Consolas"/>
                          <w:color w:val="202020"/>
                          <w:sz w:val="19"/>
                        </w:rPr>
                        <w:t>expected_speed</w:t>
                      </w:r>
                      <w:r>
                        <w:rPr>
                          <w:rFonts w:ascii="Consolas"/>
                          <w:color w:val="0054AA"/>
                          <w:sz w:val="19"/>
                        </w:rPr>
                        <w:t>,</w:t>
                      </w:r>
                      <w:r>
                        <w:rPr>
                          <w:rFonts w:ascii="Consolas"/>
                          <w:color w:val="202020"/>
                          <w:sz w:val="19"/>
                        </w:rPr>
                        <w:t>columns</w:t>
                      </w:r>
                      <w:r>
                        <w:rPr>
                          <w:rFonts w:ascii="Consolas"/>
                          <w:b/>
                          <w:color w:val="AA21FF"/>
                          <w:sz w:val="19"/>
                        </w:rPr>
                        <w:t>=</w:t>
                      </w:r>
                      <w:r>
                        <w:rPr>
                          <w:rFonts w:ascii="Consolas"/>
                          <w:color w:val="202020"/>
                          <w:sz w:val="19"/>
                        </w:rPr>
                        <w:t>angles</w:t>
                      </w:r>
                      <w:r>
                        <w:rPr>
                          <w:rFonts w:ascii="Consolas"/>
                          <w:color w:val="0054AA"/>
                          <w:sz w:val="19"/>
                        </w:rPr>
                        <w:t>)</w:t>
                      </w:r>
                    </w:p>
                    <w:p w14:paraId="3A73B165">
                      <w:pPr>
                        <w:spacing w:before="0" w:line="221" w:lineRule="exact"/>
                        <w:ind w:left="60" w:right="0" w:firstLine="0"/>
                        <w:jc w:val="left"/>
                        <w:rPr>
                          <w:rFonts w:ascii="Consolas"/>
                          <w:color w:val="000000"/>
                          <w:sz w:val="19"/>
                        </w:rPr>
                      </w:pPr>
                      <w:r>
                        <w:rPr>
                          <w:rFonts w:ascii="Consolas"/>
                          <w:color w:val="202020"/>
                          <w:spacing w:val="-2"/>
                          <w:sz w:val="19"/>
                        </w:rPr>
                        <w:t>display</w:t>
                      </w:r>
                      <w:r>
                        <w:rPr>
                          <w:rFonts w:ascii="Consolas"/>
                          <w:color w:val="0054AA"/>
                          <w:spacing w:val="-2"/>
                          <w:sz w:val="19"/>
                        </w:rPr>
                        <w:t>(</w:t>
                      </w:r>
                      <w:r>
                        <w:rPr>
                          <w:rFonts w:ascii="Consolas"/>
                          <w:color w:val="202020"/>
                          <w:spacing w:val="-2"/>
                          <w:sz w:val="19"/>
                        </w:rPr>
                        <w:t>df</w:t>
                      </w:r>
                      <w:r>
                        <w:rPr>
                          <w:rFonts w:ascii="Consolas"/>
                          <w:color w:val="0054AA"/>
                          <w:spacing w:val="-2"/>
                          <w:sz w:val="19"/>
                        </w:rPr>
                        <w:t>)</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4274A6BA">
      <w:pPr>
        <w:pStyle w:val="9"/>
        <w:rPr>
          <w:rFonts w:ascii="Consolas"/>
          <w:sz w:val="19"/>
        </w:rPr>
      </w:pPr>
    </w:p>
    <w:p w14:paraId="40F08C0A">
      <w:pPr>
        <w:pStyle w:val="9"/>
        <w:rPr>
          <w:rFonts w:ascii="Consolas"/>
          <w:sz w:val="19"/>
        </w:rPr>
      </w:pPr>
    </w:p>
    <w:p w14:paraId="02126338">
      <w:pPr>
        <w:pStyle w:val="9"/>
        <w:rPr>
          <w:rFonts w:ascii="Consolas"/>
          <w:sz w:val="19"/>
        </w:rPr>
      </w:pPr>
    </w:p>
    <w:p w14:paraId="74691519">
      <w:pPr>
        <w:pStyle w:val="9"/>
        <w:rPr>
          <w:rFonts w:ascii="Consolas"/>
          <w:sz w:val="19"/>
        </w:rPr>
      </w:pPr>
    </w:p>
    <w:p w14:paraId="1F25D0BE">
      <w:pPr>
        <w:pStyle w:val="9"/>
        <w:rPr>
          <w:rFonts w:ascii="Consolas"/>
          <w:sz w:val="19"/>
        </w:rPr>
      </w:pPr>
    </w:p>
    <w:p w14:paraId="16EDDFB0">
      <w:pPr>
        <w:pStyle w:val="9"/>
        <w:rPr>
          <w:rFonts w:ascii="Consolas"/>
          <w:sz w:val="19"/>
        </w:rPr>
      </w:pPr>
    </w:p>
    <w:p w14:paraId="29DC55AD">
      <w:pPr>
        <w:pStyle w:val="9"/>
        <w:rPr>
          <w:rFonts w:ascii="Consolas"/>
          <w:sz w:val="19"/>
        </w:rPr>
      </w:pPr>
    </w:p>
    <w:p w14:paraId="1A840F06">
      <w:pPr>
        <w:pStyle w:val="9"/>
        <w:rPr>
          <w:rFonts w:ascii="Consolas"/>
          <w:sz w:val="19"/>
        </w:rPr>
      </w:pPr>
    </w:p>
    <w:p w14:paraId="4B5B7A2B">
      <w:pPr>
        <w:pStyle w:val="9"/>
        <w:rPr>
          <w:rFonts w:ascii="Consolas"/>
          <w:sz w:val="19"/>
        </w:rPr>
      </w:pPr>
    </w:p>
    <w:p w14:paraId="00B2476A">
      <w:pPr>
        <w:pStyle w:val="9"/>
        <w:rPr>
          <w:rFonts w:ascii="Consolas"/>
          <w:sz w:val="19"/>
        </w:rPr>
      </w:pPr>
    </w:p>
    <w:p w14:paraId="5D0D385F">
      <w:pPr>
        <w:pStyle w:val="9"/>
        <w:rPr>
          <w:rFonts w:ascii="Consolas"/>
          <w:sz w:val="19"/>
        </w:rPr>
      </w:pPr>
    </w:p>
    <w:p w14:paraId="40EFD924">
      <w:pPr>
        <w:pStyle w:val="9"/>
        <w:rPr>
          <w:rFonts w:ascii="Consolas"/>
          <w:sz w:val="19"/>
        </w:rPr>
      </w:pPr>
    </w:p>
    <w:p w14:paraId="0CA85318">
      <w:pPr>
        <w:pStyle w:val="9"/>
        <w:rPr>
          <w:rFonts w:ascii="Consolas"/>
          <w:sz w:val="19"/>
        </w:rPr>
      </w:pPr>
    </w:p>
    <w:p w14:paraId="1CA3F55F">
      <w:pPr>
        <w:pStyle w:val="9"/>
        <w:rPr>
          <w:rFonts w:ascii="Consolas"/>
          <w:sz w:val="19"/>
        </w:rPr>
      </w:pPr>
    </w:p>
    <w:p w14:paraId="66BD7117">
      <w:pPr>
        <w:pStyle w:val="9"/>
        <w:rPr>
          <w:rFonts w:ascii="Consolas"/>
          <w:sz w:val="19"/>
        </w:rPr>
      </w:pPr>
    </w:p>
    <w:p w14:paraId="7D27C456">
      <w:pPr>
        <w:pStyle w:val="9"/>
        <w:rPr>
          <w:rFonts w:ascii="Consolas"/>
          <w:sz w:val="19"/>
        </w:rPr>
      </w:pPr>
    </w:p>
    <w:p w14:paraId="15107CE8">
      <w:pPr>
        <w:pStyle w:val="9"/>
        <w:rPr>
          <w:rFonts w:ascii="Consolas"/>
          <w:sz w:val="19"/>
        </w:rPr>
      </w:pPr>
    </w:p>
    <w:p w14:paraId="157206E7">
      <w:pPr>
        <w:pStyle w:val="9"/>
        <w:spacing w:before="185"/>
        <w:rPr>
          <w:rFonts w:ascii="Consolas"/>
          <w:sz w:val="19"/>
        </w:rPr>
      </w:pPr>
    </w:p>
    <w:p w14:paraId="64C42D10">
      <w:pPr>
        <w:spacing w:before="0"/>
        <w:ind w:left="92" w:right="0" w:firstLine="0"/>
        <w:jc w:val="left"/>
        <w:rPr>
          <w:rFonts w:ascii="Consolas"/>
          <w:sz w:val="19"/>
        </w:rPr>
      </w:pPr>
      <w:r>
        <w:rPr>
          <w:rFonts w:ascii="Consolas"/>
          <w:sz w:val="19"/>
        </w:rPr>
        <mc:AlternateContent>
          <mc:Choice Requires="wps">
            <w:drawing>
              <wp:anchor distT="0" distB="0" distL="0" distR="0" simplePos="0" relativeHeight="251743232" behindDoc="0" locked="0" layoutInCell="1" allowOverlap="1">
                <wp:simplePos x="0" y="0"/>
                <wp:positionH relativeFrom="page">
                  <wp:posOffset>1411605</wp:posOffset>
                </wp:positionH>
                <wp:positionV relativeFrom="paragraph">
                  <wp:posOffset>-60325</wp:posOffset>
                </wp:positionV>
                <wp:extent cx="5461000" cy="3335655"/>
                <wp:effectExtent l="0" t="0" r="0" b="0"/>
                <wp:wrapNone/>
                <wp:docPr id="1118" name="Textbox 1118"/>
                <wp:cNvGraphicFramePr/>
                <a:graphic xmlns:a="http://schemas.openxmlformats.org/drawingml/2006/main">
                  <a:graphicData uri="http://schemas.microsoft.com/office/word/2010/wordprocessingShape">
                    <wps:wsp>
                      <wps:cNvSpPr txBox="1"/>
                      <wps:spPr>
                        <a:xfrm>
                          <a:off x="0" y="0"/>
                          <a:ext cx="5461000" cy="3335654"/>
                        </a:xfrm>
                        <a:prstGeom prst="rect">
                          <a:avLst/>
                        </a:prstGeom>
                        <a:solidFill>
                          <a:srgbClr val="F5F5F5"/>
                        </a:solidFill>
                      </wps:spPr>
                      <wps:txbx>
                        <w:txbxContent>
                          <w:p w14:paraId="0F92C420">
                            <w:pPr>
                              <w:spacing w:before="95"/>
                              <w:ind w:left="60" w:right="0" w:firstLine="0"/>
                              <w:jc w:val="left"/>
                              <w:rPr>
                                <w:rFonts w:ascii="Consolas"/>
                                <w:color w:val="000000"/>
                                <w:sz w:val="19"/>
                              </w:rPr>
                            </w:pPr>
                            <w:r>
                              <w:rPr>
                                <w:rFonts w:ascii="Consolas"/>
                                <w:color w:val="202020"/>
                                <w:sz w:val="19"/>
                              </w:rPr>
                              <w:t>mean_error_speed_table</w:t>
                            </w:r>
                            <w:r>
                              <w:rPr>
                                <w:rFonts w:ascii="Consolas"/>
                                <w:color w:val="202020"/>
                                <w:spacing w:val="27"/>
                                <w:sz w:val="19"/>
                              </w:rPr>
                              <w:t xml:space="preserve"> </w:t>
                            </w:r>
                            <w:r>
                              <w:rPr>
                                <w:rFonts w:ascii="Consolas"/>
                                <w:b/>
                                <w:color w:val="AA21FF"/>
                                <w:sz w:val="19"/>
                              </w:rPr>
                              <w:t>=</w:t>
                            </w:r>
                            <w:r>
                              <w:rPr>
                                <w:rFonts w:ascii="Consolas"/>
                                <w:b/>
                                <w:color w:val="AA21FF"/>
                                <w:spacing w:val="27"/>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ones</w:t>
                            </w:r>
                            <w:r>
                              <w:rPr>
                                <w:rFonts w:ascii="Consolas"/>
                                <w:color w:val="0054AA"/>
                                <w:spacing w:val="-2"/>
                                <w:sz w:val="19"/>
                              </w:rPr>
                              <w:t>([</w:t>
                            </w:r>
                            <w:r>
                              <w:rPr>
                                <w:rFonts w:ascii="Consolas"/>
                                <w:color w:val="202020"/>
                                <w:spacing w:val="-2"/>
                                <w:sz w:val="19"/>
                              </w:rPr>
                              <w:t>len</w:t>
                            </w:r>
                            <w:r>
                              <w:rPr>
                                <w:rFonts w:ascii="Consolas"/>
                                <w:color w:val="0054AA"/>
                                <w:spacing w:val="-2"/>
                                <w:sz w:val="19"/>
                              </w:rPr>
                              <w:t>(</w:t>
                            </w:r>
                            <w:r>
                              <w:rPr>
                                <w:rFonts w:ascii="Consolas"/>
                                <w:color w:val="202020"/>
                                <w:spacing w:val="-2"/>
                                <w:sz w:val="19"/>
                              </w:rPr>
                              <w:t>lanes</w:t>
                            </w:r>
                            <w:r>
                              <w:rPr>
                                <w:rFonts w:ascii="Consolas"/>
                                <w:color w:val="0054AA"/>
                                <w:spacing w:val="-2"/>
                                <w:sz w:val="19"/>
                              </w:rPr>
                              <w:t>),</w:t>
                            </w:r>
                            <w:r>
                              <w:rPr>
                                <w:rFonts w:ascii="Consolas"/>
                                <w:color w:val="202020"/>
                                <w:spacing w:val="-2"/>
                                <w:sz w:val="19"/>
                              </w:rPr>
                              <w:t>len</w:t>
                            </w:r>
                            <w:r>
                              <w:rPr>
                                <w:rFonts w:ascii="Consolas"/>
                                <w:color w:val="0054AA"/>
                                <w:spacing w:val="-2"/>
                                <w:sz w:val="19"/>
                              </w:rPr>
                              <w:t>(</w:t>
                            </w:r>
                            <w:r>
                              <w:rPr>
                                <w:rFonts w:ascii="Consolas"/>
                                <w:color w:val="202020"/>
                                <w:spacing w:val="-2"/>
                                <w:sz w:val="19"/>
                              </w:rPr>
                              <w:t>angles</w:t>
                            </w:r>
                            <w:r>
                              <w:rPr>
                                <w:rFonts w:ascii="Consolas"/>
                                <w:color w:val="0054AA"/>
                                <w:spacing w:val="-2"/>
                                <w:sz w:val="19"/>
                              </w:rPr>
                              <w:t>)])</w:t>
                            </w:r>
                          </w:p>
                          <w:p w14:paraId="3B49AA61">
                            <w:pPr>
                              <w:spacing w:before="33" w:line="276" w:lineRule="auto"/>
                              <w:ind w:left="489" w:right="5961" w:hanging="430"/>
                              <w:jc w:val="left"/>
                              <w:rPr>
                                <w:rFonts w:ascii="Consolas"/>
                                <w:color w:val="000000"/>
                                <w:sz w:val="19"/>
                              </w:rPr>
                            </w:pPr>
                            <w:r>
                              <w:rPr>
                                <w:rFonts w:ascii="Consolas"/>
                                <w:b/>
                                <w:color w:val="008000"/>
                                <w:sz w:val="19"/>
                              </w:rPr>
                              <w:t xml:space="preserve">for </w:t>
                            </w:r>
                            <w:r>
                              <w:rPr>
                                <w:rFonts w:ascii="Consolas"/>
                                <w:color w:val="202020"/>
                                <w:sz w:val="19"/>
                              </w:rPr>
                              <w:t xml:space="preserve">lane </w:t>
                            </w:r>
                            <w:r>
                              <w:rPr>
                                <w:rFonts w:ascii="Consolas"/>
                                <w:b/>
                                <w:color w:val="AA21FF"/>
                                <w:sz w:val="19"/>
                              </w:rPr>
                              <w:t xml:space="preserve">in </w:t>
                            </w:r>
                            <w:r>
                              <w:rPr>
                                <w:rFonts w:ascii="Consolas"/>
                                <w:color w:val="202020"/>
                                <w:sz w:val="19"/>
                              </w:rPr>
                              <w:t>range</w:t>
                            </w:r>
                            <w:r>
                              <w:rPr>
                                <w:rFonts w:ascii="Consolas"/>
                                <w:color w:val="0054AA"/>
                                <w:sz w:val="19"/>
                              </w:rPr>
                              <w:t>(</w:t>
                            </w:r>
                            <w:r>
                              <w:rPr>
                                <w:rFonts w:ascii="Consolas"/>
                                <w:color w:val="008700"/>
                                <w:sz w:val="19"/>
                              </w:rPr>
                              <w:t>1</w:t>
                            </w:r>
                            <w:r>
                              <w:rPr>
                                <w:rFonts w:ascii="Consolas"/>
                                <w:color w:val="0054AA"/>
                                <w:sz w:val="19"/>
                              </w:rPr>
                              <w:t>,</w:t>
                            </w:r>
                            <w:r>
                              <w:rPr>
                                <w:rFonts w:ascii="Consolas"/>
                                <w:color w:val="008700"/>
                                <w:sz w:val="19"/>
                              </w:rPr>
                              <w:t>10</w:t>
                            </w:r>
                            <w:r>
                              <w:rPr>
                                <w:rFonts w:ascii="Consolas"/>
                                <w:color w:val="0054AA"/>
                                <w:sz w:val="19"/>
                              </w:rPr>
                              <w:t xml:space="preserve">): </w:t>
                            </w:r>
                            <w:r>
                              <w:rPr>
                                <w:rFonts w:ascii="Consolas"/>
                                <w:color w:val="202020"/>
                                <w:sz w:val="19"/>
                              </w:rPr>
                              <w:t xml:space="preserve">i </w:t>
                            </w:r>
                            <w:r>
                              <w:rPr>
                                <w:rFonts w:ascii="Consolas"/>
                                <w:b/>
                                <w:color w:val="AA21FF"/>
                                <w:sz w:val="19"/>
                              </w:rPr>
                              <w:t>=</w:t>
                            </w:r>
                            <w:r>
                              <w:rPr>
                                <w:rFonts w:ascii="Consolas"/>
                                <w:color w:val="202020"/>
                                <w:sz w:val="19"/>
                              </w:rPr>
                              <w:t>lane</w:t>
                            </w:r>
                            <w:r>
                              <w:rPr>
                                <w:rFonts w:ascii="Consolas"/>
                                <w:b/>
                                <w:color w:val="AA21FF"/>
                                <w:sz w:val="19"/>
                              </w:rPr>
                              <w:t>-</w:t>
                            </w:r>
                            <w:r>
                              <w:rPr>
                                <w:rFonts w:ascii="Consolas"/>
                                <w:color w:val="008700"/>
                                <w:sz w:val="19"/>
                              </w:rPr>
                              <w:t>1</w:t>
                            </w:r>
                          </w:p>
                          <w:p w14:paraId="0260C9DE">
                            <w:pPr>
                              <w:spacing w:before="0" w:line="221" w:lineRule="exact"/>
                              <w:ind w:left="489" w:right="0" w:firstLine="0"/>
                              <w:jc w:val="left"/>
                              <w:rPr>
                                <w:rFonts w:ascii="Consolas"/>
                                <w:color w:val="000000"/>
                                <w:sz w:val="19"/>
                              </w:rPr>
                            </w:pPr>
                            <w:r>
                              <w:rPr>
                                <w:rFonts w:ascii="Consolas"/>
                                <w:color w:val="202020"/>
                                <w:spacing w:val="-5"/>
                                <w:sz w:val="19"/>
                              </w:rPr>
                              <w:t>j</w:t>
                            </w:r>
                            <w:r>
                              <w:rPr>
                                <w:rFonts w:ascii="Consolas"/>
                                <w:b/>
                                <w:color w:val="AA21FF"/>
                                <w:spacing w:val="-5"/>
                                <w:sz w:val="19"/>
                              </w:rPr>
                              <w:t>=</w:t>
                            </w:r>
                            <w:r>
                              <w:rPr>
                                <w:rFonts w:ascii="Consolas"/>
                                <w:color w:val="008700"/>
                                <w:spacing w:val="-5"/>
                                <w:sz w:val="19"/>
                              </w:rPr>
                              <w:t>0</w:t>
                            </w:r>
                          </w:p>
                          <w:p w14:paraId="08A5CB0B">
                            <w:pPr>
                              <w:spacing w:before="32"/>
                              <w:ind w:left="489" w:right="0" w:firstLine="0"/>
                              <w:jc w:val="left"/>
                              <w:rPr>
                                <w:rFonts w:ascii="Consolas"/>
                                <w:color w:val="000000"/>
                                <w:sz w:val="19"/>
                              </w:rPr>
                            </w:pPr>
                            <w:r>
                              <w:rPr>
                                <w:rFonts w:ascii="Consolas"/>
                                <w:b/>
                                <w:color w:val="008000"/>
                                <w:sz w:val="19"/>
                              </w:rPr>
                              <w:t>for</w:t>
                            </w:r>
                            <w:r>
                              <w:rPr>
                                <w:rFonts w:ascii="Consolas"/>
                                <w:b/>
                                <w:color w:val="008000"/>
                                <w:spacing w:val="8"/>
                                <w:sz w:val="19"/>
                              </w:rPr>
                              <w:t xml:space="preserve"> </w:t>
                            </w:r>
                            <w:r>
                              <w:rPr>
                                <w:rFonts w:ascii="Consolas"/>
                                <w:color w:val="202020"/>
                                <w:sz w:val="19"/>
                              </w:rPr>
                              <w:t>yaw</w:t>
                            </w:r>
                            <w:r>
                              <w:rPr>
                                <w:rFonts w:ascii="Consolas"/>
                                <w:color w:val="202020"/>
                                <w:spacing w:val="9"/>
                                <w:sz w:val="19"/>
                              </w:rPr>
                              <w:t xml:space="preserve"> </w:t>
                            </w:r>
                            <w:r>
                              <w:rPr>
                                <w:rFonts w:ascii="Consolas"/>
                                <w:b/>
                                <w:color w:val="AA21FF"/>
                                <w:sz w:val="19"/>
                              </w:rPr>
                              <w:t>in</w:t>
                            </w:r>
                            <w:r>
                              <w:rPr>
                                <w:rFonts w:ascii="Consolas"/>
                                <w:b/>
                                <w:color w:val="AA21FF"/>
                                <w:spacing w:val="7"/>
                                <w:sz w:val="19"/>
                              </w:rPr>
                              <w:t xml:space="preserve"> </w:t>
                            </w:r>
                            <w:r>
                              <w:rPr>
                                <w:rFonts w:ascii="Consolas"/>
                                <w:color w:val="202020"/>
                                <w:spacing w:val="-2"/>
                                <w:sz w:val="19"/>
                              </w:rPr>
                              <w:t>angles</w:t>
                            </w:r>
                            <w:r>
                              <w:rPr>
                                <w:rFonts w:ascii="Consolas"/>
                                <w:color w:val="0054AA"/>
                                <w:spacing w:val="-2"/>
                                <w:sz w:val="19"/>
                              </w:rPr>
                              <w:t>:</w:t>
                            </w:r>
                          </w:p>
                          <w:p w14:paraId="3716AEF5">
                            <w:pPr>
                              <w:spacing w:before="33" w:line="276" w:lineRule="auto"/>
                              <w:ind w:left="918"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vx, vy FROM positions WHERE target_id</w:t>
                            </w:r>
                            <w:r>
                              <w:rPr>
                                <w:rFonts w:ascii="Consolas"/>
                                <w:color w:val="B92020"/>
                                <w:spacing w:val="77"/>
                                <w:w w:val="150"/>
                                <w:sz w:val="19"/>
                              </w:rPr>
                              <w:t xml:space="preserve"> </w:t>
                            </w:r>
                            <w:r>
                              <w:rPr>
                                <w:rFonts w:ascii="Consolas"/>
                                <w:color w:val="B92020"/>
                                <w:sz w:val="19"/>
                              </w:rPr>
                              <w:t xml:space="preserve">IN (SELECT id FR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32A7983E">
                            <w:pPr>
                              <w:spacing w:before="0" w:line="221" w:lineRule="exact"/>
                              <w:ind w:left="918"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7D8543B1">
                            <w:pPr>
                              <w:spacing w:before="33"/>
                              <w:ind w:left="918"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43F5DF10">
                            <w:pPr>
                              <w:pStyle w:val="9"/>
                              <w:spacing w:before="65"/>
                              <w:rPr>
                                <w:rFonts w:ascii="Consolas"/>
                                <w:color w:val="000000"/>
                                <w:sz w:val="19"/>
                              </w:rPr>
                            </w:pPr>
                          </w:p>
                          <w:p w14:paraId="199C9845">
                            <w:pPr>
                              <w:spacing w:before="0" w:line="276" w:lineRule="auto"/>
                              <w:ind w:left="918" w:right="2269" w:firstLine="0"/>
                              <w:jc w:val="left"/>
                              <w:rPr>
                                <w:rFonts w:ascii="Consolas"/>
                                <w:color w:val="000000"/>
                                <w:sz w:val="19"/>
                              </w:rPr>
                            </w:pPr>
                            <w:r>
                              <w:rPr>
                                <w:rFonts w:ascii="Consolas"/>
                                <w:color w:val="202020"/>
                                <w:sz w:val="19"/>
                              </w:rPr>
                              <w:t xml:space="preserve">vx_values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vy_values</w:t>
                            </w:r>
                            <w:r>
                              <w:rPr>
                                <w:rFonts w:ascii="Consolas"/>
                                <w:color w:val="202020"/>
                                <w:spacing w:val="13"/>
                                <w:sz w:val="19"/>
                              </w:rPr>
                              <w:t xml:space="preserve"> </w:t>
                            </w:r>
                            <w:r>
                              <w:rPr>
                                <w:rFonts w:ascii="Consolas"/>
                                <w:b/>
                                <w:color w:val="AA21FF"/>
                                <w:sz w:val="19"/>
                              </w:rPr>
                              <w:t>=</w:t>
                            </w:r>
                            <w:r>
                              <w:rPr>
                                <w:rFonts w:ascii="Consolas"/>
                                <w:b/>
                                <w:color w:val="AA21FF"/>
                                <w:spacing w:val="15"/>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w:t>
                            </w:r>
                            <w:r>
                              <w:rPr>
                                <w:rFonts w:ascii="Consolas"/>
                                <w:color w:val="0054AA"/>
                                <w:spacing w:val="15"/>
                                <w:sz w:val="19"/>
                              </w:rPr>
                              <w:t xml:space="preserve"> </w:t>
                            </w:r>
                            <w:r>
                              <w:rPr>
                                <w:rFonts w:ascii="Consolas"/>
                                <w:b/>
                                <w:color w:val="008000"/>
                                <w:sz w:val="19"/>
                              </w:rPr>
                              <w:t>for</w:t>
                            </w:r>
                            <w:r>
                              <w:rPr>
                                <w:rFonts w:ascii="Consolas"/>
                                <w:b/>
                                <w:color w:val="008000"/>
                                <w:spacing w:val="15"/>
                                <w:sz w:val="19"/>
                              </w:rPr>
                              <w:t xml:space="preserve"> </w:t>
                            </w:r>
                            <w:r>
                              <w:rPr>
                                <w:rFonts w:ascii="Consolas"/>
                                <w:color w:val="202020"/>
                                <w:sz w:val="19"/>
                              </w:rPr>
                              <w:t>row</w:t>
                            </w:r>
                            <w:r>
                              <w:rPr>
                                <w:rFonts w:ascii="Consolas"/>
                                <w:color w:val="202020"/>
                                <w:spacing w:val="15"/>
                                <w:sz w:val="19"/>
                              </w:rPr>
                              <w:t xml:space="preserve"> </w:t>
                            </w:r>
                            <w:r>
                              <w:rPr>
                                <w:rFonts w:ascii="Consolas"/>
                                <w:b/>
                                <w:color w:val="AA21FF"/>
                                <w:sz w:val="19"/>
                              </w:rPr>
                              <w:t>in</w:t>
                            </w:r>
                            <w:r>
                              <w:rPr>
                                <w:rFonts w:ascii="Consolas"/>
                                <w:b/>
                                <w:color w:val="AA21FF"/>
                                <w:spacing w:val="14"/>
                                <w:sz w:val="19"/>
                              </w:rPr>
                              <w:t xml:space="preserve"> </w:t>
                            </w:r>
                            <w:r>
                              <w:rPr>
                                <w:rFonts w:ascii="Consolas"/>
                                <w:color w:val="202020"/>
                                <w:spacing w:val="-2"/>
                                <w:sz w:val="19"/>
                              </w:rPr>
                              <w:t>results</w:t>
                            </w:r>
                            <w:r>
                              <w:rPr>
                                <w:rFonts w:ascii="Consolas"/>
                                <w:color w:val="0054AA"/>
                                <w:spacing w:val="-2"/>
                                <w:sz w:val="19"/>
                              </w:rPr>
                              <w:t>])</w:t>
                            </w:r>
                          </w:p>
                          <w:p w14:paraId="3E68F5A1">
                            <w:pPr>
                              <w:pStyle w:val="9"/>
                              <w:spacing w:before="31"/>
                              <w:rPr>
                                <w:rFonts w:ascii="Consolas"/>
                                <w:color w:val="000000"/>
                                <w:sz w:val="19"/>
                              </w:rPr>
                            </w:pPr>
                          </w:p>
                          <w:p w14:paraId="7791685B">
                            <w:pPr>
                              <w:spacing w:before="0"/>
                              <w:ind w:left="918" w:right="0" w:firstLine="0"/>
                              <w:jc w:val="left"/>
                              <w:rPr>
                                <w:rFonts w:ascii="Consolas"/>
                                <w:color w:val="000000"/>
                                <w:sz w:val="19"/>
                              </w:rPr>
                            </w:pPr>
                            <w:r>
                              <w:rPr>
                                <w:rFonts w:ascii="Consolas"/>
                                <w:color w:val="202020"/>
                                <w:sz w:val="19"/>
                              </w:rPr>
                              <w:t>mean_speed</w:t>
                            </w:r>
                            <w:r>
                              <w:rPr>
                                <w:rFonts w:ascii="Consolas"/>
                                <w:color w:val="202020"/>
                                <w:spacing w:val="14"/>
                                <w:sz w:val="19"/>
                              </w:rPr>
                              <w:t xml:space="preserve"> </w:t>
                            </w:r>
                            <w:r>
                              <w:rPr>
                                <w:rFonts w:ascii="Consolas"/>
                                <w:b/>
                                <w:color w:val="AA21FF"/>
                                <w:sz w:val="19"/>
                              </w:rPr>
                              <w:t>=</w:t>
                            </w:r>
                            <w:r>
                              <w:rPr>
                                <w:rFonts w:ascii="Consolas"/>
                                <w:b/>
                                <w:color w:val="AA21FF"/>
                                <w:spacing w:val="14"/>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sqrt</w:t>
                            </w:r>
                            <w:r>
                              <w:rPr>
                                <w:rFonts w:ascii="Consolas"/>
                                <w:color w:val="0054AA"/>
                                <w:spacing w:val="-2"/>
                                <w:sz w:val="19"/>
                              </w:rPr>
                              <w:t>(</w:t>
                            </w:r>
                            <w:r>
                              <w:rPr>
                                <w:rFonts w:ascii="Consolas"/>
                                <w:color w:val="202020"/>
                                <w:spacing w:val="-2"/>
                                <w:sz w:val="19"/>
                              </w:rPr>
                              <w:t>vx_values</w:t>
                            </w:r>
                            <w:r>
                              <w:rPr>
                                <w:rFonts w:ascii="Consolas"/>
                                <w:b/>
                                <w:color w:val="AA21FF"/>
                                <w:spacing w:val="-2"/>
                                <w:sz w:val="19"/>
                              </w:rPr>
                              <w:t>**</w:t>
                            </w:r>
                            <w:r>
                              <w:rPr>
                                <w:rFonts w:ascii="Consolas"/>
                                <w:color w:val="008700"/>
                                <w:spacing w:val="-2"/>
                                <w:sz w:val="19"/>
                              </w:rPr>
                              <w:t>2</w:t>
                            </w:r>
                            <w:r>
                              <w:rPr>
                                <w:rFonts w:ascii="Consolas"/>
                                <w:b/>
                                <w:color w:val="AA21FF"/>
                                <w:spacing w:val="-2"/>
                                <w:sz w:val="19"/>
                              </w:rPr>
                              <w:t>+</w:t>
                            </w:r>
                            <w:r>
                              <w:rPr>
                                <w:rFonts w:ascii="Consolas"/>
                                <w:color w:val="202020"/>
                                <w:spacing w:val="-2"/>
                                <w:sz w:val="19"/>
                              </w:rPr>
                              <w:t>vy_values</w:t>
                            </w:r>
                            <w:r>
                              <w:rPr>
                                <w:rFonts w:ascii="Consolas"/>
                                <w:b/>
                                <w:color w:val="AA21FF"/>
                                <w:spacing w:val="-2"/>
                                <w:sz w:val="19"/>
                              </w:rPr>
                              <w:t>**</w:t>
                            </w:r>
                            <w:r>
                              <w:rPr>
                                <w:rFonts w:ascii="Consolas"/>
                                <w:color w:val="008700"/>
                                <w:spacing w:val="-2"/>
                                <w:sz w:val="19"/>
                              </w:rPr>
                              <w:t>2</w:t>
                            </w:r>
                            <w:r>
                              <w:rPr>
                                <w:rFonts w:ascii="Consolas"/>
                                <w:color w:val="0054AA"/>
                                <w:spacing w:val="-2"/>
                                <w:sz w:val="19"/>
                              </w:rPr>
                              <w:t>)</w:t>
                            </w:r>
                          </w:p>
                          <w:p w14:paraId="13B5262E">
                            <w:pPr>
                              <w:spacing w:before="33"/>
                              <w:ind w:left="918" w:right="0" w:firstLine="0"/>
                              <w:jc w:val="left"/>
                              <w:rPr>
                                <w:rFonts w:ascii="Consolas"/>
                                <w:color w:val="000000"/>
                                <w:sz w:val="19"/>
                              </w:rPr>
                            </w:pPr>
                            <w:r>
                              <w:rPr>
                                <w:rFonts w:ascii="Consolas"/>
                                <w:color w:val="202020"/>
                                <w:sz w:val="19"/>
                              </w:rPr>
                              <w:t>normalized_speed</w:t>
                            </w:r>
                            <w:r>
                              <w:rPr>
                                <w:rFonts w:ascii="Consolas"/>
                                <w:color w:val="202020"/>
                                <w:spacing w:val="31"/>
                                <w:sz w:val="19"/>
                              </w:rPr>
                              <w:t xml:space="preserve"> </w:t>
                            </w:r>
                            <w:r>
                              <w:rPr>
                                <w:rFonts w:ascii="Consolas"/>
                                <w:b/>
                                <w:color w:val="AA21FF"/>
                                <w:sz w:val="19"/>
                              </w:rPr>
                              <w:t>=</w:t>
                            </w:r>
                            <w:r>
                              <w:rPr>
                                <w:rFonts w:ascii="Consolas"/>
                                <w:b/>
                                <w:color w:val="AA21FF"/>
                                <w:spacing w:val="32"/>
                                <w:sz w:val="19"/>
                              </w:rPr>
                              <w:t xml:space="preserve"> </w:t>
                            </w:r>
                            <w:r>
                              <w:rPr>
                                <w:rFonts w:ascii="Consolas"/>
                                <w:color w:val="202020"/>
                                <w:sz w:val="19"/>
                              </w:rPr>
                              <w:t>mean_speed</w:t>
                            </w:r>
                            <w:r>
                              <w:rPr>
                                <w:rFonts w:ascii="Consolas"/>
                                <w:b/>
                                <w:color w:val="AA21FF"/>
                                <w:sz w:val="19"/>
                              </w:rPr>
                              <w:t>-</w:t>
                            </w:r>
                            <w:r>
                              <w:rPr>
                                <w:rFonts w:ascii="Consolas"/>
                                <w:color w:val="202020"/>
                                <w:spacing w:val="-2"/>
                                <w:sz w:val="19"/>
                              </w:rPr>
                              <w:t>expected_speed</w:t>
                            </w:r>
                            <w:r>
                              <w:rPr>
                                <w:rFonts w:ascii="Consolas"/>
                                <w:color w:val="0054AA"/>
                                <w:spacing w:val="-2"/>
                                <w:sz w:val="19"/>
                              </w:rPr>
                              <w:t>[</w:t>
                            </w:r>
                            <w:r>
                              <w:rPr>
                                <w:rFonts w:ascii="Consolas"/>
                                <w:color w:val="202020"/>
                                <w:spacing w:val="-2"/>
                                <w:sz w:val="19"/>
                              </w:rPr>
                              <w:t>i</w:t>
                            </w:r>
                            <w:r>
                              <w:rPr>
                                <w:rFonts w:ascii="Consolas"/>
                                <w:color w:val="0054AA"/>
                                <w:spacing w:val="-2"/>
                                <w:sz w:val="19"/>
                              </w:rPr>
                              <w:t>,</w:t>
                            </w:r>
                            <w:r>
                              <w:rPr>
                                <w:rFonts w:ascii="Consolas"/>
                                <w:color w:val="202020"/>
                                <w:spacing w:val="-2"/>
                                <w:sz w:val="19"/>
                              </w:rPr>
                              <w:t>j</w:t>
                            </w:r>
                            <w:r>
                              <w:rPr>
                                <w:rFonts w:ascii="Consolas"/>
                                <w:color w:val="0054AA"/>
                                <w:spacing w:val="-2"/>
                                <w:sz w:val="19"/>
                              </w:rPr>
                              <w:t>]</w:t>
                            </w:r>
                          </w:p>
                          <w:p w14:paraId="37C1894E">
                            <w:pPr>
                              <w:spacing w:before="33"/>
                              <w:ind w:left="918" w:right="0" w:firstLine="0"/>
                              <w:jc w:val="left"/>
                              <w:rPr>
                                <w:rFonts w:ascii="Consolas"/>
                                <w:color w:val="000000"/>
                                <w:sz w:val="19"/>
                              </w:rPr>
                            </w:pPr>
                            <w:r>
                              <w:rPr>
                                <w:rFonts w:ascii="Consolas"/>
                                <w:b/>
                                <w:color w:val="008000"/>
                                <w:sz w:val="19"/>
                              </w:rPr>
                              <w:t>if</w:t>
                            </w:r>
                            <w:r>
                              <w:rPr>
                                <w:rFonts w:ascii="Consolas"/>
                                <w:b/>
                                <w:color w:val="008000"/>
                                <w:spacing w:val="6"/>
                                <w:sz w:val="19"/>
                              </w:rPr>
                              <w:t xml:space="preserve"> </w:t>
                            </w:r>
                            <w:r>
                              <w:rPr>
                                <w:rFonts w:ascii="Consolas"/>
                                <w:color w:val="202020"/>
                                <w:spacing w:val="-2"/>
                                <w:sz w:val="19"/>
                              </w:rPr>
                              <w:t>len</w:t>
                            </w:r>
                            <w:r>
                              <w:rPr>
                                <w:rFonts w:ascii="Consolas"/>
                                <w:color w:val="0054AA"/>
                                <w:spacing w:val="-2"/>
                                <w:sz w:val="19"/>
                              </w:rPr>
                              <w:t>(</w:t>
                            </w:r>
                            <w:r>
                              <w:rPr>
                                <w:rFonts w:ascii="Consolas"/>
                                <w:color w:val="202020"/>
                                <w:spacing w:val="-2"/>
                                <w:sz w:val="19"/>
                              </w:rPr>
                              <w:t>vx_values</w:t>
                            </w:r>
                            <w:r>
                              <w:rPr>
                                <w:rFonts w:ascii="Consolas"/>
                                <w:color w:val="0054AA"/>
                                <w:spacing w:val="-2"/>
                                <w:sz w:val="19"/>
                              </w:rPr>
                              <w:t>)</w:t>
                            </w:r>
                            <w:r>
                              <w:rPr>
                                <w:rFonts w:ascii="Consolas"/>
                                <w:b/>
                                <w:color w:val="AA21FF"/>
                                <w:spacing w:val="-2"/>
                                <w:sz w:val="19"/>
                              </w:rPr>
                              <w:t>&gt;</w:t>
                            </w:r>
                            <w:r>
                              <w:rPr>
                                <w:rFonts w:ascii="Consolas"/>
                                <w:color w:val="008700"/>
                                <w:spacing w:val="-2"/>
                                <w:sz w:val="19"/>
                              </w:rPr>
                              <w:t>1</w:t>
                            </w:r>
                            <w:r>
                              <w:rPr>
                                <w:rFonts w:ascii="Consolas"/>
                                <w:color w:val="0054AA"/>
                                <w:spacing w:val="-2"/>
                                <w:sz w:val="19"/>
                              </w:rPr>
                              <w:t>:</w:t>
                            </w:r>
                          </w:p>
                          <w:p w14:paraId="0216E033">
                            <w:pPr>
                              <w:spacing w:before="32" w:line="276" w:lineRule="auto"/>
                              <w:ind w:left="918" w:right="0" w:firstLine="429"/>
                              <w:jc w:val="left"/>
                              <w:rPr>
                                <w:rFonts w:ascii="Consolas"/>
                                <w:color w:val="000000"/>
                                <w:sz w:val="19"/>
                              </w:rPr>
                            </w:pPr>
                            <w:r>
                              <w:rPr>
                                <w:rFonts w:ascii="Consolas"/>
                                <w:color w:val="202020"/>
                                <w:spacing w:val="-2"/>
                                <w:sz w:val="19"/>
                              </w:rPr>
                              <w:t>mean_error_speed_table</w:t>
                            </w:r>
                            <w:r>
                              <w:rPr>
                                <w:rFonts w:ascii="Consolas"/>
                                <w:color w:val="0054AA"/>
                                <w:spacing w:val="-2"/>
                                <w:sz w:val="19"/>
                              </w:rPr>
                              <w:t>[</w:t>
                            </w:r>
                            <w:r>
                              <w:rPr>
                                <w:rFonts w:ascii="Consolas"/>
                                <w:color w:val="202020"/>
                                <w:spacing w:val="-2"/>
                                <w:sz w:val="19"/>
                              </w:rPr>
                              <w:t>i</w:t>
                            </w:r>
                            <w:r>
                              <w:rPr>
                                <w:rFonts w:ascii="Consolas"/>
                                <w:color w:val="0054AA"/>
                                <w:spacing w:val="-2"/>
                                <w:sz w:val="19"/>
                              </w:rPr>
                              <w:t>,</w:t>
                            </w:r>
                            <w:r>
                              <w:rPr>
                                <w:rFonts w:ascii="Consolas"/>
                                <w:color w:val="202020"/>
                                <w:spacing w:val="-2"/>
                                <w:sz w:val="19"/>
                              </w:rPr>
                              <w:t>j</w:t>
                            </w:r>
                            <w:r>
                              <w:rPr>
                                <w:rFonts w:ascii="Consolas"/>
                                <w:color w:val="0054AA"/>
                                <w:spacing w:val="-2"/>
                                <w:sz w:val="19"/>
                              </w:rPr>
                              <w:t>]</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sum</w:t>
                            </w:r>
                            <w:r>
                              <w:rPr>
                                <w:rFonts w:ascii="Consolas"/>
                                <w:color w:val="0054AA"/>
                                <w:spacing w:val="-2"/>
                                <w:sz w:val="19"/>
                              </w:rPr>
                              <w:t>(</w:t>
                            </w:r>
                            <w:r>
                              <w:rPr>
                                <w:rFonts w:ascii="Consolas"/>
                                <w:color w:val="202020"/>
                                <w:spacing w:val="-2"/>
                                <w:sz w:val="19"/>
                              </w:rPr>
                              <w:t>normalized_speed</w:t>
                            </w:r>
                            <w:r>
                              <w:rPr>
                                <w:rFonts w:ascii="Consolas"/>
                                <w:color w:val="0054AA"/>
                                <w:spacing w:val="-2"/>
                                <w:sz w:val="19"/>
                              </w:rPr>
                              <w:t>)</w:t>
                            </w:r>
                            <w:r>
                              <w:rPr>
                                <w:rFonts w:ascii="Consolas"/>
                                <w:b/>
                                <w:color w:val="AA21FF"/>
                                <w:spacing w:val="-2"/>
                                <w:sz w:val="19"/>
                              </w:rPr>
                              <w:t>/</w:t>
                            </w:r>
                            <w:r>
                              <w:rPr>
                                <w:rFonts w:ascii="Consolas"/>
                                <w:color w:val="202020"/>
                                <w:spacing w:val="-2"/>
                                <w:sz w:val="19"/>
                              </w:rPr>
                              <w:t>len</w:t>
                            </w:r>
                            <w:r>
                              <w:rPr>
                                <w:rFonts w:ascii="Consolas"/>
                                <w:color w:val="0054AA"/>
                                <w:spacing w:val="-2"/>
                                <w:sz w:val="19"/>
                              </w:rPr>
                              <w:t>(</w:t>
                            </w:r>
                            <w:r>
                              <w:rPr>
                                <w:rFonts w:ascii="Consolas"/>
                                <w:color w:val="202020"/>
                                <w:spacing w:val="-2"/>
                                <w:sz w:val="19"/>
                              </w:rPr>
                              <w:t>normalized_</w:t>
                            </w:r>
                            <w:r>
                              <w:rPr>
                                <w:rFonts w:ascii="Consolas"/>
                                <w:color w:val="202020"/>
                                <w:spacing w:val="80"/>
                                <w:sz w:val="19"/>
                              </w:rPr>
                              <w:t xml:space="preserve"> </w:t>
                            </w:r>
                            <w:r>
                              <w:rPr>
                                <w:rFonts w:ascii="Consolas"/>
                                <w:color w:val="202020"/>
                                <w:spacing w:val="-4"/>
                                <w:sz w:val="19"/>
                              </w:rPr>
                              <w:t>j</w:t>
                            </w:r>
                            <w:r>
                              <w:rPr>
                                <w:rFonts w:ascii="Consolas"/>
                                <w:b/>
                                <w:color w:val="AA21FF"/>
                                <w:spacing w:val="-4"/>
                                <w:sz w:val="19"/>
                              </w:rPr>
                              <w:t>+=</w:t>
                            </w:r>
                            <w:r>
                              <w:rPr>
                                <w:rFonts w:ascii="Consolas"/>
                                <w:color w:val="008700"/>
                                <w:spacing w:val="-4"/>
                                <w:sz w:val="19"/>
                              </w:rPr>
                              <w:t>1</w:t>
                            </w:r>
                          </w:p>
                          <w:p w14:paraId="6592B55B">
                            <w:pPr>
                              <w:spacing w:before="0" w:line="276" w:lineRule="auto"/>
                              <w:ind w:left="60" w:right="2269" w:firstLine="0"/>
                              <w:jc w:val="left"/>
                              <w:rPr>
                                <w:rFonts w:ascii="Consolas"/>
                                <w:color w:val="000000"/>
                                <w:sz w:val="19"/>
                              </w:rPr>
                            </w:pPr>
                            <w:r>
                              <w:rPr>
                                <w:rFonts w:ascii="Consolas"/>
                                <w:color w:val="202020"/>
                                <w:sz w:val="19"/>
                              </w:rPr>
                              <w:t xml:space="preserve">df </w:t>
                            </w:r>
                            <w:r>
                              <w:rPr>
                                <w:rFonts w:ascii="Consolas"/>
                                <w:b/>
                                <w:color w:val="AA21FF"/>
                                <w:sz w:val="19"/>
                              </w:rPr>
                              <w:t xml:space="preserve">= </w:t>
                            </w:r>
                            <w:r>
                              <w:rPr>
                                <w:rFonts w:ascii="Consolas"/>
                                <w:color w:val="202020"/>
                                <w:sz w:val="19"/>
                              </w:rPr>
                              <w:t>pd</w:t>
                            </w:r>
                            <w:r>
                              <w:rPr>
                                <w:rFonts w:ascii="Consolas"/>
                                <w:b/>
                                <w:color w:val="AA21FF"/>
                                <w:sz w:val="19"/>
                              </w:rPr>
                              <w:t>.</w:t>
                            </w:r>
                            <w:r>
                              <w:rPr>
                                <w:rFonts w:ascii="Consolas"/>
                                <w:color w:val="202020"/>
                                <w:sz w:val="19"/>
                              </w:rPr>
                              <w:t>DataFrame</w:t>
                            </w:r>
                            <w:r>
                              <w:rPr>
                                <w:rFonts w:ascii="Consolas"/>
                                <w:color w:val="0054AA"/>
                                <w:sz w:val="19"/>
                              </w:rPr>
                              <w:t>(</w:t>
                            </w:r>
                            <w:r>
                              <w:rPr>
                                <w:rFonts w:ascii="Consolas"/>
                                <w:color w:val="202020"/>
                                <w:sz w:val="19"/>
                              </w:rPr>
                              <w:t>mean_error_speed_table</w:t>
                            </w:r>
                            <w:r>
                              <w:rPr>
                                <w:rFonts w:ascii="Consolas"/>
                                <w:color w:val="0054AA"/>
                                <w:sz w:val="19"/>
                              </w:rPr>
                              <w:t>,</w:t>
                            </w:r>
                            <w:r>
                              <w:rPr>
                                <w:rFonts w:ascii="Consolas"/>
                                <w:color w:val="202020"/>
                                <w:sz w:val="19"/>
                              </w:rPr>
                              <w:t>columns</w:t>
                            </w:r>
                            <w:r>
                              <w:rPr>
                                <w:rFonts w:ascii="Consolas"/>
                                <w:b/>
                                <w:color w:val="AA21FF"/>
                                <w:sz w:val="19"/>
                              </w:rPr>
                              <w:t>=</w:t>
                            </w:r>
                            <w:r>
                              <w:rPr>
                                <w:rFonts w:ascii="Consolas"/>
                                <w:color w:val="202020"/>
                                <w:sz w:val="19"/>
                              </w:rPr>
                              <w:t>angles</w:t>
                            </w:r>
                            <w:r>
                              <w:rPr>
                                <w:rFonts w:ascii="Consolas"/>
                                <w:color w:val="0054AA"/>
                                <w:sz w:val="19"/>
                              </w:rPr>
                              <w:t xml:space="preserve">) </w:t>
                            </w:r>
                            <w:r>
                              <w:rPr>
                                <w:rFonts w:ascii="Consolas"/>
                                <w:color w:val="202020"/>
                                <w:spacing w:val="-2"/>
                                <w:sz w:val="19"/>
                              </w:rPr>
                              <w:t>display</w:t>
                            </w:r>
                            <w:r>
                              <w:rPr>
                                <w:rFonts w:ascii="Consolas"/>
                                <w:color w:val="0054AA"/>
                                <w:spacing w:val="-2"/>
                                <w:sz w:val="19"/>
                              </w:rPr>
                              <w:t>(</w:t>
                            </w:r>
                            <w:r>
                              <w:rPr>
                                <w:rFonts w:ascii="Consolas"/>
                                <w:color w:val="202020"/>
                                <w:spacing w:val="-2"/>
                                <w:sz w:val="19"/>
                              </w:rPr>
                              <w:t>df</w:t>
                            </w:r>
                            <w:r>
                              <w:rPr>
                                <w:rFonts w:ascii="Consolas"/>
                                <w:color w:val="0054AA"/>
                                <w:spacing w:val="-2"/>
                                <w:sz w:val="19"/>
                              </w:rPr>
                              <w:t>)</w:t>
                            </w:r>
                          </w:p>
                        </w:txbxContent>
                      </wps:txbx>
                      <wps:bodyPr wrap="square" lIns="0" tIns="0" rIns="0" bIns="0" rtlCol="0">
                        <a:noAutofit/>
                      </wps:bodyPr>
                    </wps:wsp>
                  </a:graphicData>
                </a:graphic>
              </wp:anchor>
            </w:drawing>
          </mc:Choice>
          <mc:Fallback>
            <w:pict>
              <v:shape id="Textbox 1118" o:spid="_x0000_s1026" o:spt="202" type="#_x0000_t202" style="position:absolute;left:0pt;margin-left:111.15pt;margin-top:-4.75pt;height:262.65pt;width:430pt;mso-position-horizontal-relative:page;z-index:251743232;mso-width-relative:page;mso-height-relative:page;" fillcolor="#F5F5F5" filled="t" stroked="f" coordsize="21600,21600" o:gfxdata="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LQ3PV2QAAAAsBAAAPAAAAAAAAAAEAIAAAACIA&#10;AABkcnMvZG93bnJldi54bWxQSwECFAAUAAAACACHTuJAJDCOyc8BAACvAwAADgAAAAAAAAABACAA&#10;AAAoAQAAZHJzL2Uyb0RvYy54bWxQSwUGAAAAAAYABgBZAQAAaQUAAAAA&#10;">
                <v:fill on="t" focussize="0,0"/>
                <v:stroke on="f"/>
                <v:imagedata o:title=""/>
                <o:lock v:ext="edit" aspectratio="f"/>
                <v:textbox inset="0mm,0mm,0mm,0mm">
                  <w:txbxContent>
                    <w:p w14:paraId="0F92C420">
                      <w:pPr>
                        <w:spacing w:before="95"/>
                        <w:ind w:left="60" w:right="0" w:firstLine="0"/>
                        <w:jc w:val="left"/>
                        <w:rPr>
                          <w:rFonts w:ascii="Consolas"/>
                          <w:color w:val="000000"/>
                          <w:sz w:val="19"/>
                        </w:rPr>
                      </w:pPr>
                      <w:r>
                        <w:rPr>
                          <w:rFonts w:ascii="Consolas"/>
                          <w:color w:val="202020"/>
                          <w:sz w:val="19"/>
                        </w:rPr>
                        <w:t>mean_error_speed_table</w:t>
                      </w:r>
                      <w:r>
                        <w:rPr>
                          <w:rFonts w:ascii="Consolas"/>
                          <w:color w:val="202020"/>
                          <w:spacing w:val="27"/>
                          <w:sz w:val="19"/>
                        </w:rPr>
                        <w:t xml:space="preserve"> </w:t>
                      </w:r>
                      <w:r>
                        <w:rPr>
                          <w:rFonts w:ascii="Consolas"/>
                          <w:b/>
                          <w:color w:val="AA21FF"/>
                          <w:sz w:val="19"/>
                        </w:rPr>
                        <w:t>=</w:t>
                      </w:r>
                      <w:r>
                        <w:rPr>
                          <w:rFonts w:ascii="Consolas"/>
                          <w:b/>
                          <w:color w:val="AA21FF"/>
                          <w:spacing w:val="27"/>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ones</w:t>
                      </w:r>
                      <w:r>
                        <w:rPr>
                          <w:rFonts w:ascii="Consolas"/>
                          <w:color w:val="0054AA"/>
                          <w:spacing w:val="-2"/>
                          <w:sz w:val="19"/>
                        </w:rPr>
                        <w:t>([</w:t>
                      </w:r>
                      <w:r>
                        <w:rPr>
                          <w:rFonts w:ascii="Consolas"/>
                          <w:color w:val="202020"/>
                          <w:spacing w:val="-2"/>
                          <w:sz w:val="19"/>
                        </w:rPr>
                        <w:t>len</w:t>
                      </w:r>
                      <w:r>
                        <w:rPr>
                          <w:rFonts w:ascii="Consolas"/>
                          <w:color w:val="0054AA"/>
                          <w:spacing w:val="-2"/>
                          <w:sz w:val="19"/>
                        </w:rPr>
                        <w:t>(</w:t>
                      </w:r>
                      <w:r>
                        <w:rPr>
                          <w:rFonts w:ascii="Consolas"/>
                          <w:color w:val="202020"/>
                          <w:spacing w:val="-2"/>
                          <w:sz w:val="19"/>
                        </w:rPr>
                        <w:t>lanes</w:t>
                      </w:r>
                      <w:r>
                        <w:rPr>
                          <w:rFonts w:ascii="Consolas"/>
                          <w:color w:val="0054AA"/>
                          <w:spacing w:val="-2"/>
                          <w:sz w:val="19"/>
                        </w:rPr>
                        <w:t>),</w:t>
                      </w:r>
                      <w:r>
                        <w:rPr>
                          <w:rFonts w:ascii="Consolas"/>
                          <w:color w:val="202020"/>
                          <w:spacing w:val="-2"/>
                          <w:sz w:val="19"/>
                        </w:rPr>
                        <w:t>len</w:t>
                      </w:r>
                      <w:r>
                        <w:rPr>
                          <w:rFonts w:ascii="Consolas"/>
                          <w:color w:val="0054AA"/>
                          <w:spacing w:val="-2"/>
                          <w:sz w:val="19"/>
                        </w:rPr>
                        <w:t>(</w:t>
                      </w:r>
                      <w:r>
                        <w:rPr>
                          <w:rFonts w:ascii="Consolas"/>
                          <w:color w:val="202020"/>
                          <w:spacing w:val="-2"/>
                          <w:sz w:val="19"/>
                        </w:rPr>
                        <w:t>angles</w:t>
                      </w:r>
                      <w:r>
                        <w:rPr>
                          <w:rFonts w:ascii="Consolas"/>
                          <w:color w:val="0054AA"/>
                          <w:spacing w:val="-2"/>
                          <w:sz w:val="19"/>
                        </w:rPr>
                        <w:t>)])</w:t>
                      </w:r>
                    </w:p>
                    <w:p w14:paraId="3B49AA61">
                      <w:pPr>
                        <w:spacing w:before="33" w:line="276" w:lineRule="auto"/>
                        <w:ind w:left="489" w:right="5961" w:hanging="430"/>
                        <w:jc w:val="left"/>
                        <w:rPr>
                          <w:rFonts w:ascii="Consolas"/>
                          <w:color w:val="000000"/>
                          <w:sz w:val="19"/>
                        </w:rPr>
                      </w:pPr>
                      <w:r>
                        <w:rPr>
                          <w:rFonts w:ascii="Consolas"/>
                          <w:b/>
                          <w:color w:val="008000"/>
                          <w:sz w:val="19"/>
                        </w:rPr>
                        <w:t xml:space="preserve">for </w:t>
                      </w:r>
                      <w:r>
                        <w:rPr>
                          <w:rFonts w:ascii="Consolas"/>
                          <w:color w:val="202020"/>
                          <w:sz w:val="19"/>
                        </w:rPr>
                        <w:t xml:space="preserve">lane </w:t>
                      </w:r>
                      <w:r>
                        <w:rPr>
                          <w:rFonts w:ascii="Consolas"/>
                          <w:b/>
                          <w:color w:val="AA21FF"/>
                          <w:sz w:val="19"/>
                        </w:rPr>
                        <w:t xml:space="preserve">in </w:t>
                      </w:r>
                      <w:r>
                        <w:rPr>
                          <w:rFonts w:ascii="Consolas"/>
                          <w:color w:val="202020"/>
                          <w:sz w:val="19"/>
                        </w:rPr>
                        <w:t>range</w:t>
                      </w:r>
                      <w:r>
                        <w:rPr>
                          <w:rFonts w:ascii="Consolas"/>
                          <w:color w:val="0054AA"/>
                          <w:sz w:val="19"/>
                        </w:rPr>
                        <w:t>(</w:t>
                      </w:r>
                      <w:r>
                        <w:rPr>
                          <w:rFonts w:ascii="Consolas"/>
                          <w:color w:val="008700"/>
                          <w:sz w:val="19"/>
                        </w:rPr>
                        <w:t>1</w:t>
                      </w:r>
                      <w:r>
                        <w:rPr>
                          <w:rFonts w:ascii="Consolas"/>
                          <w:color w:val="0054AA"/>
                          <w:sz w:val="19"/>
                        </w:rPr>
                        <w:t>,</w:t>
                      </w:r>
                      <w:r>
                        <w:rPr>
                          <w:rFonts w:ascii="Consolas"/>
                          <w:color w:val="008700"/>
                          <w:sz w:val="19"/>
                        </w:rPr>
                        <w:t>10</w:t>
                      </w:r>
                      <w:r>
                        <w:rPr>
                          <w:rFonts w:ascii="Consolas"/>
                          <w:color w:val="0054AA"/>
                          <w:sz w:val="19"/>
                        </w:rPr>
                        <w:t xml:space="preserve">): </w:t>
                      </w:r>
                      <w:r>
                        <w:rPr>
                          <w:rFonts w:ascii="Consolas"/>
                          <w:color w:val="202020"/>
                          <w:sz w:val="19"/>
                        </w:rPr>
                        <w:t xml:space="preserve">i </w:t>
                      </w:r>
                      <w:r>
                        <w:rPr>
                          <w:rFonts w:ascii="Consolas"/>
                          <w:b/>
                          <w:color w:val="AA21FF"/>
                          <w:sz w:val="19"/>
                        </w:rPr>
                        <w:t>=</w:t>
                      </w:r>
                      <w:r>
                        <w:rPr>
                          <w:rFonts w:ascii="Consolas"/>
                          <w:color w:val="202020"/>
                          <w:sz w:val="19"/>
                        </w:rPr>
                        <w:t>lane</w:t>
                      </w:r>
                      <w:r>
                        <w:rPr>
                          <w:rFonts w:ascii="Consolas"/>
                          <w:b/>
                          <w:color w:val="AA21FF"/>
                          <w:sz w:val="19"/>
                        </w:rPr>
                        <w:t>-</w:t>
                      </w:r>
                      <w:r>
                        <w:rPr>
                          <w:rFonts w:ascii="Consolas"/>
                          <w:color w:val="008700"/>
                          <w:sz w:val="19"/>
                        </w:rPr>
                        <w:t>1</w:t>
                      </w:r>
                    </w:p>
                    <w:p w14:paraId="0260C9DE">
                      <w:pPr>
                        <w:spacing w:before="0" w:line="221" w:lineRule="exact"/>
                        <w:ind w:left="489" w:right="0" w:firstLine="0"/>
                        <w:jc w:val="left"/>
                        <w:rPr>
                          <w:rFonts w:ascii="Consolas"/>
                          <w:color w:val="000000"/>
                          <w:sz w:val="19"/>
                        </w:rPr>
                      </w:pPr>
                      <w:r>
                        <w:rPr>
                          <w:rFonts w:ascii="Consolas"/>
                          <w:color w:val="202020"/>
                          <w:spacing w:val="-5"/>
                          <w:sz w:val="19"/>
                        </w:rPr>
                        <w:t>j</w:t>
                      </w:r>
                      <w:r>
                        <w:rPr>
                          <w:rFonts w:ascii="Consolas"/>
                          <w:b/>
                          <w:color w:val="AA21FF"/>
                          <w:spacing w:val="-5"/>
                          <w:sz w:val="19"/>
                        </w:rPr>
                        <w:t>=</w:t>
                      </w:r>
                      <w:r>
                        <w:rPr>
                          <w:rFonts w:ascii="Consolas"/>
                          <w:color w:val="008700"/>
                          <w:spacing w:val="-5"/>
                          <w:sz w:val="19"/>
                        </w:rPr>
                        <w:t>0</w:t>
                      </w:r>
                    </w:p>
                    <w:p w14:paraId="08A5CB0B">
                      <w:pPr>
                        <w:spacing w:before="32"/>
                        <w:ind w:left="489" w:right="0" w:firstLine="0"/>
                        <w:jc w:val="left"/>
                        <w:rPr>
                          <w:rFonts w:ascii="Consolas"/>
                          <w:color w:val="000000"/>
                          <w:sz w:val="19"/>
                        </w:rPr>
                      </w:pPr>
                      <w:r>
                        <w:rPr>
                          <w:rFonts w:ascii="Consolas"/>
                          <w:b/>
                          <w:color w:val="008000"/>
                          <w:sz w:val="19"/>
                        </w:rPr>
                        <w:t>for</w:t>
                      </w:r>
                      <w:r>
                        <w:rPr>
                          <w:rFonts w:ascii="Consolas"/>
                          <w:b/>
                          <w:color w:val="008000"/>
                          <w:spacing w:val="8"/>
                          <w:sz w:val="19"/>
                        </w:rPr>
                        <w:t xml:space="preserve"> </w:t>
                      </w:r>
                      <w:r>
                        <w:rPr>
                          <w:rFonts w:ascii="Consolas"/>
                          <w:color w:val="202020"/>
                          <w:sz w:val="19"/>
                        </w:rPr>
                        <w:t>yaw</w:t>
                      </w:r>
                      <w:r>
                        <w:rPr>
                          <w:rFonts w:ascii="Consolas"/>
                          <w:color w:val="202020"/>
                          <w:spacing w:val="9"/>
                          <w:sz w:val="19"/>
                        </w:rPr>
                        <w:t xml:space="preserve"> </w:t>
                      </w:r>
                      <w:r>
                        <w:rPr>
                          <w:rFonts w:ascii="Consolas"/>
                          <w:b/>
                          <w:color w:val="AA21FF"/>
                          <w:sz w:val="19"/>
                        </w:rPr>
                        <w:t>in</w:t>
                      </w:r>
                      <w:r>
                        <w:rPr>
                          <w:rFonts w:ascii="Consolas"/>
                          <w:b/>
                          <w:color w:val="AA21FF"/>
                          <w:spacing w:val="7"/>
                          <w:sz w:val="19"/>
                        </w:rPr>
                        <w:t xml:space="preserve"> </w:t>
                      </w:r>
                      <w:r>
                        <w:rPr>
                          <w:rFonts w:ascii="Consolas"/>
                          <w:color w:val="202020"/>
                          <w:spacing w:val="-2"/>
                          <w:sz w:val="19"/>
                        </w:rPr>
                        <w:t>angles</w:t>
                      </w:r>
                      <w:r>
                        <w:rPr>
                          <w:rFonts w:ascii="Consolas"/>
                          <w:color w:val="0054AA"/>
                          <w:spacing w:val="-2"/>
                          <w:sz w:val="19"/>
                        </w:rPr>
                        <w:t>:</w:t>
                      </w:r>
                    </w:p>
                    <w:p w14:paraId="3716AEF5">
                      <w:pPr>
                        <w:spacing w:before="33" w:line="276" w:lineRule="auto"/>
                        <w:ind w:left="918"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vx, vy FROM positions WHERE target_id</w:t>
                      </w:r>
                      <w:r>
                        <w:rPr>
                          <w:rFonts w:ascii="Consolas"/>
                          <w:color w:val="B92020"/>
                          <w:spacing w:val="77"/>
                          <w:w w:val="150"/>
                          <w:sz w:val="19"/>
                        </w:rPr>
                        <w:t xml:space="preserve"> </w:t>
                      </w:r>
                      <w:r>
                        <w:rPr>
                          <w:rFonts w:ascii="Consolas"/>
                          <w:color w:val="B92020"/>
                          <w:sz w:val="19"/>
                        </w:rPr>
                        <w:t xml:space="preserve">IN (SELECT id FR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32A7983E">
                      <w:pPr>
                        <w:spacing w:before="0" w:line="221" w:lineRule="exact"/>
                        <w:ind w:left="918"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7D8543B1">
                      <w:pPr>
                        <w:spacing w:before="33"/>
                        <w:ind w:left="918"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43F5DF10">
                      <w:pPr>
                        <w:pStyle w:val="9"/>
                        <w:spacing w:before="65"/>
                        <w:rPr>
                          <w:rFonts w:ascii="Consolas"/>
                          <w:color w:val="000000"/>
                          <w:sz w:val="19"/>
                        </w:rPr>
                      </w:pPr>
                    </w:p>
                    <w:p w14:paraId="199C9845">
                      <w:pPr>
                        <w:spacing w:before="0" w:line="276" w:lineRule="auto"/>
                        <w:ind w:left="918" w:right="2269" w:firstLine="0"/>
                        <w:jc w:val="left"/>
                        <w:rPr>
                          <w:rFonts w:ascii="Consolas"/>
                          <w:color w:val="000000"/>
                          <w:sz w:val="19"/>
                        </w:rPr>
                      </w:pPr>
                      <w:r>
                        <w:rPr>
                          <w:rFonts w:ascii="Consolas"/>
                          <w:color w:val="202020"/>
                          <w:sz w:val="19"/>
                        </w:rPr>
                        <w:t xml:space="preserve">vx_values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vy_values</w:t>
                      </w:r>
                      <w:r>
                        <w:rPr>
                          <w:rFonts w:ascii="Consolas"/>
                          <w:color w:val="202020"/>
                          <w:spacing w:val="13"/>
                          <w:sz w:val="19"/>
                        </w:rPr>
                        <w:t xml:space="preserve"> </w:t>
                      </w:r>
                      <w:r>
                        <w:rPr>
                          <w:rFonts w:ascii="Consolas"/>
                          <w:b/>
                          <w:color w:val="AA21FF"/>
                          <w:sz w:val="19"/>
                        </w:rPr>
                        <w:t>=</w:t>
                      </w:r>
                      <w:r>
                        <w:rPr>
                          <w:rFonts w:ascii="Consolas"/>
                          <w:b/>
                          <w:color w:val="AA21FF"/>
                          <w:spacing w:val="15"/>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w:t>
                      </w:r>
                      <w:r>
                        <w:rPr>
                          <w:rFonts w:ascii="Consolas"/>
                          <w:color w:val="0054AA"/>
                          <w:spacing w:val="15"/>
                          <w:sz w:val="19"/>
                        </w:rPr>
                        <w:t xml:space="preserve"> </w:t>
                      </w:r>
                      <w:r>
                        <w:rPr>
                          <w:rFonts w:ascii="Consolas"/>
                          <w:b/>
                          <w:color w:val="008000"/>
                          <w:sz w:val="19"/>
                        </w:rPr>
                        <w:t>for</w:t>
                      </w:r>
                      <w:r>
                        <w:rPr>
                          <w:rFonts w:ascii="Consolas"/>
                          <w:b/>
                          <w:color w:val="008000"/>
                          <w:spacing w:val="15"/>
                          <w:sz w:val="19"/>
                        </w:rPr>
                        <w:t xml:space="preserve"> </w:t>
                      </w:r>
                      <w:r>
                        <w:rPr>
                          <w:rFonts w:ascii="Consolas"/>
                          <w:color w:val="202020"/>
                          <w:sz w:val="19"/>
                        </w:rPr>
                        <w:t>row</w:t>
                      </w:r>
                      <w:r>
                        <w:rPr>
                          <w:rFonts w:ascii="Consolas"/>
                          <w:color w:val="202020"/>
                          <w:spacing w:val="15"/>
                          <w:sz w:val="19"/>
                        </w:rPr>
                        <w:t xml:space="preserve"> </w:t>
                      </w:r>
                      <w:r>
                        <w:rPr>
                          <w:rFonts w:ascii="Consolas"/>
                          <w:b/>
                          <w:color w:val="AA21FF"/>
                          <w:sz w:val="19"/>
                        </w:rPr>
                        <w:t>in</w:t>
                      </w:r>
                      <w:r>
                        <w:rPr>
                          <w:rFonts w:ascii="Consolas"/>
                          <w:b/>
                          <w:color w:val="AA21FF"/>
                          <w:spacing w:val="14"/>
                          <w:sz w:val="19"/>
                        </w:rPr>
                        <w:t xml:space="preserve"> </w:t>
                      </w:r>
                      <w:r>
                        <w:rPr>
                          <w:rFonts w:ascii="Consolas"/>
                          <w:color w:val="202020"/>
                          <w:spacing w:val="-2"/>
                          <w:sz w:val="19"/>
                        </w:rPr>
                        <w:t>results</w:t>
                      </w:r>
                      <w:r>
                        <w:rPr>
                          <w:rFonts w:ascii="Consolas"/>
                          <w:color w:val="0054AA"/>
                          <w:spacing w:val="-2"/>
                          <w:sz w:val="19"/>
                        </w:rPr>
                        <w:t>])</w:t>
                      </w:r>
                    </w:p>
                    <w:p w14:paraId="3E68F5A1">
                      <w:pPr>
                        <w:pStyle w:val="9"/>
                        <w:spacing w:before="31"/>
                        <w:rPr>
                          <w:rFonts w:ascii="Consolas"/>
                          <w:color w:val="000000"/>
                          <w:sz w:val="19"/>
                        </w:rPr>
                      </w:pPr>
                    </w:p>
                    <w:p w14:paraId="7791685B">
                      <w:pPr>
                        <w:spacing w:before="0"/>
                        <w:ind w:left="918" w:right="0" w:firstLine="0"/>
                        <w:jc w:val="left"/>
                        <w:rPr>
                          <w:rFonts w:ascii="Consolas"/>
                          <w:color w:val="000000"/>
                          <w:sz w:val="19"/>
                        </w:rPr>
                      </w:pPr>
                      <w:r>
                        <w:rPr>
                          <w:rFonts w:ascii="Consolas"/>
                          <w:color w:val="202020"/>
                          <w:sz w:val="19"/>
                        </w:rPr>
                        <w:t>mean_speed</w:t>
                      </w:r>
                      <w:r>
                        <w:rPr>
                          <w:rFonts w:ascii="Consolas"/>
                          <w:color w:val="202020"/>
                          <w:spacing w:val="14"/>
                          <w:sz w:val="19"/>
                        </w:rPr>
                        <w:t xml:space="preserve"> </w:t>
                      </w:r>
                      <w:r>
                        <w:rPr>
                          <w:rFonts w:ascii="Consolas"/>
                          <w:b/>
                          <w:color w:val="AA21FF"/>
                          <w:sz w:val="19"/>
                        </w:rPr>
                        <w:t>=</w:t>
                      </w:r>
                      <w:r>
                        <w:rPr>
                          <w:rFonts w:ascii="Consolas"/>
                          <w:b/>
                          <w:color w:val="AA21FF"/>
                          <w:spacing w:val="14"/>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sqrt</w:t>
                      </w:r>
                      <w:r>
                        <w:rPr>
                          <w:rFonts w:ascii="Consolas"/>
                          <w:color w:val="0054AA"/>
                          <w:spacing w:val="-2"/>
                          <w:sz w:val="19"/>
                        </w:rPr>
                        <w:t>(</w:t>
                      </w:r>
                      <w:r>
                        <w:rPr>
                          <w:rFonts w:ascii="Consolas"/>
                          <w:color w:val="202020"/>
                          <w:spacing w:val="-2"/>
                          <w:sz w:val="19"/>
                        </w:rPr>
                        <w:t>vx_values</w:t>
                      </w:r>
                      <w:r>
                        <w:rPr>
                          <w:rFonts w:ascii="Consolas"/>
                          <w:b/>
                          <w:color w:val="AA21FF"/>
                          <w:spacing w:val="-2"/>
                          <w:sz w:val="19"/>
                        </w:rPr>
                        <w:t>**</w:t>
                      </w:r>
                      <w:r>
                        <w:rPr>
                          <w:rFonts w:ascii="Consolas"/>
                          <w:color w:val="008700"/>
                          <w:spacing w:val="-2"/>
                          <w:sz w:val="19"/>
                        </w:rPr>
                        <w:t>2</w:t>
                      </w:r>
                      <w:r>
                        <w:rPr>
                          <w:rFonts w:ascii="Consolas"/>
                          <w:b/>
                          <w:color w:val="AA21FF"/>
                          <w:spacing w:val="-2"/>
                          <w:sz w:val="19"/>
                        </w:rPr>
                        <w:t>+</w:t>
                      </w:r>
                      <w:r>
                        <w:rPr>
                          <w:rFonts w:ascii="Consolas"/>
                          <w:color w:val="202020"/>
                          <w:spacing w:val="-2"/>
                          <w:sz w:val="19"/>
                        </w:rPr>
                        <w:t>vy_values</w:t>
                      </w:r>
                      <w:r>
                        <w:rPr>
                          <w:rFonts w:ascii="Consolas"/>
                          <w:b/>
                          <w:color w:val="AA21FF"/>
                          <w:spacing w:val="-2"/>
                          <w:sz w:val="19"/>
                        </w:rPr>
                        <w:t>**</w:t>
                      </w:r>
                      <w:r>
                        <w:rPr>
                          <w:rFonts w:ascii="Consolas"/>
                          <w:color w:val="008700"/>
                          <w:spacing w:val="-2"/>
                          <w:sz w:val="19"/>
                        </w:rPr>
                        <w:t>2</w:t>
                      </w:r>
                      <w:r>
                        <w:rPr>
                          <w:rFonts w:ascii="Consolas"/>
                          <w:color w:val="0054AA"/>
                          <w:spacing w:val="-2"/>
                          <w:sz w:val="19"/>
                        </w:rPr>
                        <w:t>)</w:t>
                      </w:r>
                    </w:p>
                    <w:p w14:paraId="13B5262E">
                      <w:pPr>
                        <w:spacing w:before="33"/>
                        <w:ind w:left="918" w:right="0" w:firstLine="0"/>
                        <w:jc w:val="left"/>
                        <w:rPr>
                          <w:rFonts w:ascii="Consolas"/>
                          <w:color w:val="000000"/>
                          <w:sz w:val="19"/>
                        </w:rPr>
                      </w:pPr>
                      <w:r>
                        <w:rPr>
                          <w:rFonts w:ascii="Consolas"/>
                          <w:color w:val="202020"/>
                          <w:sz w:val="19"/>
                        </w:rPr>
                        <w:t>normalized_speed</w:t>
                      </w:r>
                      <w:r>
                        <w:rPr>
                          <w:rFonts w:ascii="Consolas"/>
                          <w:color w:val="202020"/>
                          <w:spacing w:val="31"/>
                          <w:sz w:val="19"/>
                        </w:rPr>
                        <w:t xml:space="preserve"> </w:t>
                      </w:r>
                      <w:r>
                        <w:rPr>
                          <w:rFonts w:ascii="Consolas"/>
                          <w:b/>
                          <w:color w:val="AA21FF"/>
                          <w:sz w:val="19"/>
                        </w:rPr>
                        <w:t>=</w:t>
                      </w:r>
                      <w:r>
                        <w:rPr>
                          <w:rFonts w:ascii="Consolas"/>
                          <w:b/>
                          <w:color w:val="AA21FF"/>
                          <w:spacing w:val="32"/>
                          <w:sz w:val="19"/>
                        </w:rPr>
                        <w:t xml:space="preserve"> </w:t>
                      </w:r>
                      <w:r>
                        <w:rPr>
                          <w:rFonts w:ascii="Consolas"/>
                          <w:color w:val="202020"/>
                          <w:sz w:val="19"/>
                        </w:rPr>
                        <w:t>mean_speed</w:t>
                      </w:r>
                      <w:r>
                        <w:rPr>
                          <w:rFonts w:ascii="Consolas"/>
                          <w:b/>
                          <w:color w:val="AA21FF"/>
                          <w:sz w:val="19"/>
                        </w:rPr>
                        <w:t>-</w:t>
                      </w:r>
                      <w:r>
                        <w:rPr>
                          <w:rFonts w:ascii="Consolas"/>
                          <w:color w:val="202020"/>
                          <w:spacing w:val="-2"/>
                          <w:sz w:val="19"/>
                        </w:rPr>
                        <w:t>expected_speed</w:t>
                      </w:r>
                      <w:r>
                        <w:rPr>
                          <w:rFonts w:ascii="Consolas"/>
                          <w:color w:val="0054AA"/>
                          <w:spacing w:val="-2"/>
                          <w:sz w:val="19"/>
                        </w:rPr>
                        <w:t>[</w:t>
                      </w:r>
                      <w:r>
                        <w:rPr>
                          <w:rFonts w:ascii="Consolas"/>
                          <w:color w:val="202020"/>
                          <w:spacing w:val="-2"/>
                          <w:sz w:val="19"/>
                        </w:rPr>
                        <w:t>i</w:t>
                      </w:r>
                      <w:r>
                        <w:rPr>
                          <w:rFonts w:ascii="Consolas"/>
                          <w:color w:val="0054AA"/>
                          <w:spacing w:val="-2"/>
                          <w:sz w:val="19"/>
                        </w:rPr>
                        <w:t>,</w:t>
                      </w:r>
                      <w:r>
                        <w:rPr>
                          <w:rFonts w:ascii="Consolas"/>
                          <w:color w:val="202020"/>
                          <w:spacing w:val="-2"/>
                          <w:sz w:val="19"/>
                        </w:rPr>
                        <w:t>j</w:t>
                      </w:r>
                      <w:r>
                        <w:rPr>
                          <w:rFonts w:ascii="Consolas"/>
                          <w:color w:val="0054AA"/>
                          <w:spacing w:val="-2"/>
                          <w:sz w:val="19"/>
                        </w:rPr>
                        <w:t>]</w:t>
                      </w:r>
                    </w:p>
                    <w:p w14:paraId="37C1894E">
                      <w:pPr>
                        <w:spacing w:before="33"/>
                        <w:ind w:left="918" w:right="0" w:firstLine="0"/>
                        <w:jc w:val="left"/>
                        <w:rPr>
                          <w:rFonts w:ascii="Consolas"/>
                          <w:color w:val="000000"/>
                          <w:sz w:val="19"/>
                        </w:rPr>
                      </w:pPr>
                      <w:r>
                        <w:rPr>
                          <w:rFonts w:ascii="Consolas"/>
                          <w:b/>
                          <w:color w:val="008000"/>
                          <w:sz w:val="19"/>
                        </w:rPr>
                        <w:t>if</w:t>
                      </w:r>
                      <w:r>
                        <w:rPr>
                          <w:rFonts w:ascii="Consolas"/>
                          <w:b/>
                          <w:color w:val="008000"/>
                          <w:spacing w:val="6"/>
                          <w:sz w:val="19"/>
                        </w:rPr>
                        <w:t xml:space="preserve"> </w:t>
                      </w:r>
                      <w:r>
                        <w:rPr>
                          <w:rFonts w:ascii="Consolas"/>
                          <w:color w:val="202020"/>
                          <w:spacing w:val="-2"/>
                          <w:sz w:val="19"/>
                        </w:rPr>
                        <w:t>len</w:t>
                      </w:r>
                      <w:r>
                        <w:rPr>
                          <w:rFonts w:ascii="Consolas"/>
                          <w:color w:val="0054AA"/>
                          <w:spacing w:val="-2"/>
                          <w:sz w:val="19"/>
                        </w:rPr>
                        <w:t>(</w:t>
                      </w:r>
                      <w:r>
                        <w:rPr>
                          <w:rFonts w:ascii="Consolas"/>
                          <w:color w:val="202020"/>
                          <w:spacing w:val="-2"/>
                          <w:sz w:val="19"/>
                        </w:rPr>
                        <w:t>vx_values</w:t>
                      </w:r>
                      <w:r>
                        <w:rPr>
                          <w:rFonts w:ascii="Consolas"/>
                          <w:color w:val="0054AA"/>
                          <w:spacing w:val="-2"/>
                          <w:sz w:val="19"/>
                        </w:rPr>
                        <w:t>)</w:t>
                      </w:r>
                      <w:r>
                        <w:rPr>
                          <w:rFonts w:ascii="Consolas"/>
                          <w:b/>
                          <w:color w:val="AA21FF"/>
                          <w:spacing w:val="-2"/>
                          <w:sz w:val="19"/>
                        </w:rPr>
                        <w:t>&gt;</w:t>
                      </w:r>
                      <w:r>
                        <w:rPr>
                          <w:rFonts w:ascii="Consolas"/>
                          <w:color w:val="008700"/>
                          <w:spacing w:val="-2"/>
                          <w:sz w:val="19"/>
                        </w:rPr>
                        <w:t>1</w:t>
                      </w:r>
                      <w:r>
                        <w:rPr>
                          <w:rFonts w:ascii="Consolas"/>
                          <w:color w:val="0054AA"/>
                          <w:spacing w:val="-2"/>
                          <w:sz w:val="19"/>
                        </w:rPr>
                        <w:t>:</w:t>
                      </w:r>
                    </w:p>
                    <w:p w14:paraId="0216E033">
                      <w:pPr>
                        <w:spacing w:before="32" w:line="276" w:lineRule="auto"/>
                        <w:ind w:left="918" w:right="0" w:firstLine="429"/>
                        <w:jc w:val="left"/>
                        <w:rPr>
                          <w:rFonts w:ascii="Consolas"/>
                          <w:color w:val="000000"/>
                          <w:sz w:val="19"/>
                        </w:rPr>
                      </w:pPr>
                      <w:r>
                        <w:rPr>
                          <w:rFonts w:ascii="Consolas"/>
                          <w:color w:val="202020"/>
                          <w:spacing w:val="-2"/>
                          <w:sz w:val="19"/>
                        </w:rPr>
                        <w:t>mean_error_speed_table</w:t>
                      </w:r>
                      <w:r>
                        <w:rPr>
                          <w:rFonts w:ascii="Consolas"/>
                          <w:color w:val="0054AA"/>
                          <w:spacing w:val="-2"/>
                          <w:sz w:val="19"/>
                        </w:rPr>
                        <w:t>[</w:t>
                      </w:r>
                      <w:r>
                        <w:rPr>
                          <w:rFonts w:ascii="Consolas"/>
                          <w:color w:val="202020"/>
                          <w:spacing w:val="-2"/>
                          <w:sz w:val="19"/>
                        </w:rPr>
                        <w:t>i</w:t>
                      </w:r>
                      <w:r>
                        <w:rPr>
                          <w:rFonts w:ascii="Consolas"/>
                          <w:color w:val="0054AA"/>
                          <w:spacing w:val="-2"/>
                          <w:sz w:val="19"/>
                        </w:rPr>
                        <w:t>,</w:t>
                      </w:r>
                      <w:r>
                        <w:rPr>
                          <w:rFonts w:ascii="Consolas"/>
                          <w:color w:val="202020"/>
                          <w:spacing w:val="-2"/>
                          <w:sz w:val="19"/>
                        </w:rPr>
                        <w:t>j</w:t>
                      </w:r>
                      <w:r>
                        <w:rPr>
                          <w:rFonts w:ascii="Consolas"/>
                          <w:color w:val="0054AA"/>
                          <w:spacing w:val="-2"/>
                          <w:sz w:val="19"/>
                        </w:rPr>
                        <w:t>]</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sum</w:t>
                      </w:r>
                      <w:r>
                        <w:rPr>
                          <w:rFonts w:ascii="Consolas"/>
                          <w:color w:val="0054AA"/>
                          <w:spacing w:val="-2"/>
                          <w:sz w:val="19"/>
                        </w:rPr>
                        <w:t>(</w:t>
                      </w:r>
                      <w:r>
                        <w:rPr>
                          <w:rFonts w:ascii="Consolas"/>
                          <w:color w:val="202020"/>
                          <w:spacing w:val="-2"/>
                          <w:sz w:val="19"/>
                        </w:rPr>
                        <w:t>normalized_speed</w:t>
                      </w:r>
                      <w:r>
                        <w:rPr>
                          <w:rFonts w:ascii="Consolas"/>
                          <w:color w:val="0054AA"/>
                          <w:spacing w:val="-2"/>
                          <w:sz w:val="19"/>
                        </w:rPr>
                        <w:t>)</w:t>
                      </w:r>
                      <w:r>
                        <w:rPr>
                          <w:rFonts w:ascii="Consolas"/>
                          <w:b/>
                          <w:color w:val="AA21FF"/>
                          <w:spacing w:val="-2"/>
                          <w:sz w:val="19"/>
                        </w:rPr>
                        <w:t>/</w:t>
                      </w:r>
                      <w:r>
                        <w:rPr>
                          <w:rFonts w:ascii="Consolas"/>
                          <w:color w:val="202020"/>
                          <w:spacing w:val="-2"/>
                          <w:sz w:val="19"/>
                        </w:rPr>
                        <w:t>len</w:t>
                      </w:r>
                      <w:r>
                        <w:rPr>
                          <w:rFonts w:ascii="Consolas"/>
                          <w:color w:val="0054AA"/>
                          <w:spacing w:val="-2"/>
                          <w:sz w:val="19"/>
                        </w:rPr>
                        <w:t>(</w:t>
                      </w:r>
                      <w:r>
                        <w:rPr>
                          <w:rFonts w:ascii="Consolas"/>
                          <w:color w:val="202020"/>
                          <w:spacing w:val="-2"/>
                          <w:sz w:val="19"/>
                        </w:rPr>
                        <w:t>normalized_</w:t>
                      </w:r>
                      <w:r>
                        <w:rPr>
                          <w:rFonts w:ascii="Consolas"/>
                          <w:color w:val="202020"/>
                          <w:spacing w:val="80"/>
                          <w:sz w:val="19"/>
                        </w:rPr>
                        <w:t xml:space="preserve"> </w:t>
                      </w:r>
                      <w:r>
                        <w:rPr>
                          <w:rFonts w:ascii="Consolas"/>
                          <w:color w:val="202020"/>
                          <w:spacing w:val="-4"/>
                          <w:sz w:val="19"/>
                        </w:rPr>
                        <w:t>j</w:t>
                      </w:r>
                      <w:r>
                        <w:rPr>
                          <w:rFonts w:ascii="Consolas"/>
                          <w:b/>
                          <w:color w:val="AA21FF"/>
                          <w:spacing w:val="-4"/>
                          <w:sz w:val="19"/>
                        </w:rPr>
                        <w:t>+=</w:t>
                      </w:r>
                      <w:r>
                        <w:rPr>
                          <w:rFonts w:ascii="Consolas"/>
                          <w:color w:val="008700"/>
                          <w:spacing w:val="-4"/>
                          <w:sz w:val="19"/>
                        </w:rPr>
                        <w:t>1</w:t>
                      </w:r>
                    </w:p>
                    <w:p w14:paraId="6592B55B">
                      <w:pPr>
                        <w:spacing w:before="0" w:line="276" w:lineRule="auto"/>
                        <w:ind w:left="60" w:right="2269" w:firstLine="0"/>
                        <w:jc w:val="left"/>
                        <w:rPr>
                          <w:rFonts w:ascii="Consolas"/>
                          <w:color w:val="000000"/>
                          <w:sz w:val="19"/>
                        </w:rPr>
                      </w:pPr>
                      <w:r>
                        <w:rPr>
                          <w:rFonts w:ascii="Consolas"/>
                          <w:color w:val="202020"/>
                          <w:sz w:val="19"/>
                        </w:rPr>
                        <w:t xml:space="preserve">df </w:t>
                      </w:r>
                      <w:r>
                        <w:rPr>
                          <w:rFonts w:ascii="Consolas"/>
                          <w:b/>
                          <w:color w:val="AA21FF"/>
                          <w:sz w:val="19"/>
                        </w:rPr>
                        <w:t xml:space="preserve">= </w:t>
                      </w:r>
                      <w:r>
                        <w:rPr>
                          <w:rFonts w:ascii="Consolas"/>
                          <w:color w:val="202020"/>
                          <w:sz w:val="19"/>
                        </w:rPr>
                        <w:t>pd</w:t>
                      </w:r>
                      <w:r>
                        <w:rPr>
                          <w:rFonts w:ascii="Consolas"/>
                          <w:b/>
                          <w:color w:val="AA21FF"/>
                          <w:sz w:val="19"/>
                        </w:rPr>
                        <w:t>.</w:t>
                      </w:r>
                      <w:r>
                        <w:rPr>
                          <w:rFonts w:ascii="Consolas"/>
                          <w:color w:val="202020"/>
                          <w:sz w:val="19"/>
                        </w:rPr>
                        <w:t>DataFrame</w:t>
                      </w:r>
                      <w:r>
                        <w:rPr>
                          <w:rFonts w:ascii="Consolas"/>
                          <w:color w:val="0054AA"/>
                          <w:sz w:val="19"/>
                        </w:rPr>
                        <w:t>(</w:t>
                      </w:r>
                      <w:r>
                        <w:rPr>
                          <w:rFonts w:ascii="Consolas"/>
                          <w:color w:val="202020"/>
                          <w:sz w:val="19"/>
                        </w:rPr>
                        <w:t>mean_error_speed_table</w:t>
                      </w:r>
                      <w:r>
                        <w:rPr>
                          <w:rFonts w:ascii="Consolas"/>
                          <w:color w:val="0054AA"/>
                          <w:sz w:val="19"/>
                        </w:rPr>
                        <w:t>,</w:t>
                      </w:r>
                      <w:r>
                        <w:rPr>
                          <w:rFonts w:ascii="Consolas"/>
                          <w:color w:val="202020"/>
                          <w:sz w:val="19"/>
                        </w:rPr>
                        <w:t>columns</w:t>
                      </w:r>
                      <w:r>
                        <w:rPr>
                          <w:rFonts w:ascii="Consolas"/>
                          <w:b/>
                          <w:color w:val="AA21FF"/>
                          <w:sz w:val="19"/>
                        </w:rPr>
                        <w:t>=</w:t>
                      </w:r>
                      <w:r>
                        <w:rPr>
                          <w:rFonts w:ascii="Consolas"/>
                          <w:color w:val="202020"/>
                          <w:sz w:val="19"/>
                        </w:rPr>
                        <w:t>angles</w:t>
                      </w:r>
                      <w:r>
                        <w:rPr>
                          <w:rFonts w:ascii="Consolas"/>
                          <w:color w:val="0054AA"/>
                          <w:sz w:val="19"/>
                        </w:rPr>
                        <w:t xml:space="preserve">) </w:t>
                      </w:r>
                      <w:r>
                        <w:rPr>
                          <w:rFonts w:ascii="Consolas"/>
                          <w:color w:val="202020"/>
                          <w:spacing w:val="-2"/>
                          <w:sz w:val="19"/>
                        </w:rPr>
                        <w:t>display</w:t>
                      </w:r>
                      <w:r>
                        <w:rPr>
                          <w:rFonts w:ascii="Consolas"/>
                          <w:color w:val="0054AA"/>
                          <w:spacing w:val="-2"/>
                          <w:sz w:val="19"/>
                        </w:rPr>
                        <w:t>(</w:t>
                      </w:r>
                      <w:r>
                        <w:rPr>
                          <w:rFonts w:ascii="Consolas"/>
                          <w:color w:val="202020"/>
                          <w:spacing w:val="-2"/>
                          <w:sz w:val="19"/>
                        </w:rPr>
                        <w:t>df</w:t>
                      </w:r>
                      <w:r>
                        <w:rPr>
                          <w:rFonts w:ascii="Consolas"/>
                          <w:color w:val="0054AA"/>
                          <w:spacing w:val="-2"/>
                          <w:sz w:val="19"/>
                        </w:rPr>
                        <w:t>)</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7C7432C7">
      <w:pPr>
        <w:pStyle w:val="9"/>
        <w:rPr>
          <w:rFonts w:ascii="Consolas"/>
          <w:sz w:val="43"/>
        </w:rPr>
      </w:pPr>
    </w:p>
    <w:p w14:paraId="66D3A567">
      <w:pPr>
        <w:pStyle w:val="9"/>
        <w:rPr>
          <w:rFonts w:ascii="Consolas"/>
          <w:sz w:val="43"/>
        </w:rPr>
      </w:pPr>
    </w:p>
    <w:p w14:paraId="714CA81F">
      <w:pPr>
        <w:pStyle w:val="9"/>
        <w:rPr>
          <w:rFonts w:ascii="Consolas"/>
          <w:sz w:val="43"/>
        </w:rPr>
      </w:pPr>
    </w:p>
    <w:p w14:paraId="1A2D5DAC">
      <w:pPr>
        <w:pStyle w:val="9"/>
        <w:rPr>
          <w:rFonts w:ascii="Consolas"/>
          <w:sz w:val="43"/>
        </w:rPr>
      </w:pPr>
    </w:p>
    <w:p w14:paraId="7FFC139C">
      <w:pPr>
        <w:pStyle w:val="9"/>
        <w:rPr>
          <w:rFonts w:ascii="Consolas"/>
          <w:sz w:val="43"/>
        </w:rPr>
      </w:pPr>
    </w:p>
    <w:p w14:paraId="5DC7B25D">
      <w:pPr>
        <w:pStyle w:val="9"/>
        <w:rPr>
          <w:rFonts w:ascii="Consolas"/>
          <w:sz w:val="43"/>
        </w:rPr>
      </w:pPr>
    </w:p>
    <w:p w14:paraId="44AF4E61">
      <w:pPr>
        <w:pStyle w:val="9"/>
        <w:rPr>
          <w:rFonts w:ascii="Consolas"/>
          <w:sz w:val="43"/>
        </w:rPr>
      </w:pPr>
    </w:p>
    <w:p w14:paraId="627DE3CC">
      <w:pPr>
        <w:pStyle w:val="9"/>
        <w:rPr>
          <w:rFonts w:ascii="Consolas"/>
          <w:sz w:val="43"/>
        </w:rPr>
      </w:pPr>
    </w:p>
    <w:p w14:paraId="75A7BF41">
      <w:pPr>
        <w:pStyle w:val="9"/>
        <w:rPr>
          <w:rFonts w:ascii="Consolas"/>
          <w:sz w:val="43"/>
        </w:rPr>
      </w:pPr>
    </w:p>
    <w:p w14:paraId="7BF09C89">
      <w:pPr>
        <w:pStyle w:val="9"/>
        <w:spacing w:before="246"/>
        <w:rPr>
          <w:rFonts w:ascii="Consolas"/>
          <w:sz w:val="43"/>
        </w:rPr>
      </w:pPr>
    </w:p>
    <w:p w14:paraId="1CD4037E">
      <w:pPr>
        <w:spacing w:before="0"/>
        <w:ind w:left="1008" w:right="0" w:firstLine="0"/>
        <w:jc w:val="left"/>
        <w:rPr>
          <w:rFonts w:ascii="Segoe UI Semibold"/>
          <w:sz w:val="43"/>
        </w:rPr>
      </w:pPr>
      <w:r>
        <w:rPr>
          <w:rFonts w:ascii="Segoe UI Semibold"/>
          <w:spacing w:val="-2"/>
          <w:sz w:val="43"/>
        </w:rPr>
        <w:t>EXTRA</w:t>
      </w:r>
    </w:p>
    <w:p w14:paraId="21F11942">
      <w:pPr>
        <w:pStyle w:val="9"/>
        <w:spacing w:before="125"/>
        <w:rPr>
          <w:rFonts w:ascii="Segoe UI Semibold"/>
          <w:sz w:val="19"/>
        </w:rPr>
      </w:pPr>
    </w:p>
    <w:p w14:paraId="43CD8B2A">
      <w:pPr>
        <w:spacing w:before="0"/>
        <w:ind w:left="92" w:right="0" w:firstLine="0"/>
        <w:jc w:val="left"/>
        <w:rPr>
          <w:rFonts w:ascii="Consolas"/>
          <w:sz w:val="19"/>
        </w:rPr>
      </w:pPr>
      <w:r>
        <w:rPr>
          <w:rFonts w:ascii="Consolas"/>
          <w:sz w:val="19"/>
        </w:rPr>
        <mc:AlternateContent>
          <mc:Choice Requires="wps">
            <w:drawing>
              <wp:anchor distT="0" distB="0" distL="0" distR="0" simplePos="0" relativeHeight="251742208" behindDoc="0" locked="0" layoutInCell="1" allowOverlap="1">
                <wp:simplePos x="0" y="0"/>
                <wp:positionH relativeFrom="page">
                  <wp:posOffset>1411605</wp:posOffset>
                </wp:positionH>
                <wp:positionV relativeFrom="paragraph">
                  <wp:posOffset>-59690</wp:posOffset>
                </wp:positionV>
                <wp:extent cx="5461000" cy="1067435"/>
                <wp:effectExtent l="0" t="0" r="0" b="0"/>
                <wp:wrapNone/>
                <wp:docPr id="1119" name="Textbox 1119"/>
                <wp:cNvGraphicFramePr/>
                <a:graphic xmlns:a="http://schemas.openxmlformats.org/drawingml/2006/main">
                  <a:graphicData uri="http://schemas.microsoft.com/office/word/2010/wordprocessingShape">
                    <wps:wsp>
                      <wps:cNvSpPr txBox="1"/>
                      <wps:spPr>
                        <a:xfrm>
                          <a:off x="0" y="0"/>
                          <a:ext cx="5461000" cy="1067435"/>
                        </a:xfrm>
                        <a:prstGeom prst="rect">
                          <a:avLst/>
                        </a:prstGeom>
                        <a:solidFill>
                          <a:srgbClr val="F5F5F5"/>
                        </a:solidFill>
                      </wps:spPr>
                      <wps:txbx>
                        <w:txbxContent>
                          <w:p w14:paraId="0777B092">
                            <w:pPr>
                              <w:spacing w:before="95"/>
                              <w:ind w:left="60" w:right="0" w:firstLine="0"/>
                              <w:jc w:val="left"/>
                              <w:rPr>
                                <w:rFonts w:ascii="Consolas"/>
                                <w:color w:val="000000"/>
                                <w:sz w:val="19"/>
                              </w:rPr>
                            </w:pPr>
                            <w:r>
                              <w:rPr>
                                <w:rFonts w:ascii="Consolas"/>
                                <w:b/>
                                <w:color w:val="008000"/>
                                <w:sz w:val="19"/>
                              </w:rPr>
                              <w:t>def</w:t>
                            </w:r>
                            <w:r>
                              <w:rPr>
                                <w:rFonts w:ascii="Consolas"/>
                                <w:b/>
                                <w:color w:val="008000"/>
                                <w:spacing w:val="9"/>
                                <w:sz w:val="19"/>
                              </w:rPr>
                              <w:t xml:space="preserve"> </w:t>
                            </w:r>
                            <w:r>
                              <w:rPr>
                                <w:rFonts w:ascii="Consolas"/>
                                <w:color w:val="202020"/>
                                <w:spacing w:val="-2"/>
                                <w:sz w:val="19"/>
                              </w:rPr>
                              <w:t>CardanAngles</w:t>
                            </w:r>
                            <w:r>
                              <w:rPr>
                                <w:rFonts w:ascii="Consolas"/>
                                <w:color w:val="0054AA"/>
                                <w:spacing w:val="-2"/>
                                <w:sz w:val="19"/>
                              </w:rPr>
                              <w:t>(</w:t>
                            </w:r>
                            <w:r>
                              <w:rPr>
                                <w:rFonts w:ascii="Consolas"/>
                                <w:color w:val="202020"/>
                                <w:spacing w:val="-2"/>
                                <w:sz w:val="19"/>
                              </w:rPr>
                              <w:t>a</w:t>
                            </w:r>
                            <w:r>
                              <w:rPr>
                                <w:rFonts w:ascii="Consolas"/>
                                <w:color w:val="0054AA"/>
                                <w:spacing w:val="-2"/>
                                <w:sz w:val="19"/>
                              </w:rPr>
                              <w:t>):</w:t>
                            </w:r>
                          </w:p>
                          <w:p w14:paraId="1A8F17C6">
                            <w:pPr>
                              <w:spacing w:before="33"/>
                              <w:ind w:left="489" w:right="0" w:firstLine="0"/>
                              <w:jc w:val="left"/>
                              <w:rPr>
                                <w:rFonts w:ascii="Consolas"/>
                                <w:color w:val="000000"/>
                                <w:sz w:val="19"/>
                              </w:rPr>
                            </w:pPr>
                            <w:r>
                              <w:rPr>
                                <w:rFonts w:ascii="Consolas"/>
                                <w:b/>
                                <w:color w:val="008000"/>
                                <w:sz w:val="19"/>
                              </w:rPr>
                              <w:t>return</w:t>
                            </w:r>
                            <w:r>
                              <w:rPr>
                                <w:rFonts w:ascii="Consolas"/>
                                <w:b/>
                                <w:color w:val="008000"/>
                                <w:spacing w:val="15"/>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array</w:t>
                            </w:r>
                            <w:r>
                              <w:rPr>
                                <w:rFonts w:ascii="Consolas"/>
                                <w:color w:val="0054AA"/>
                                <w:spacing w:val="-2"/>
                                <w:sz w:val="19"/>
                              </w:rPr>
                              <w:t>([</w:t>
                            </w:r>
                          </w:p>
                          <w:p w14:paraId="255BA608">
                            <w:pPr>
                              <w:spacing w:before="32"/>
                              <w:ind w:left="918" w:right="0" w:firstLine="0"/>
                              <w:jc w:val="left"/>
                              <w:rPr>
                                <w:rFonts w:ascii="Consolas"/>
                                <w:color w:val="000000"/>
                                <w:sz w:val="19"/>
                              </w:rPr>
                            </w:pPr>
                            <w:r>
                              <w:rPr>
                                <w:rFonts w:ascii="Consolas"/>
                                <w:color w:val="0054AA"/>
                                <w:sz w:val="19"/>
                              </w:rPr>
                              <w:t>[</w:t>
                            </w:r>
                            <w:r>
                              <w:rPr>
                                <w:rFonts w:ascii="Consolas"/>
                                <w:color w:val="0054AA"/>
                                <w:spacing w:val="5"/>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cos</w:t>
                            </w:r>
                            <w:r>
                              <w:rPr>
                                <w:rFonts w:ascii="Consolas"/>
                                <w:color w:val="0054AA"/>
                                <w:spacing w:val="-2"/>
                                <w:sz w:val="19"/>
                              </w:rPr>
                              <w:t>(</w:t>
                            </w:r>
                            <w:r>
                              <w:rPr>
                                <w:rFonts w:ascii="Consolas"/>
                                <w:color w:val="202020"/>
                                <w:spacing w:val="-2"/>
                                <w:sz w:val="19"/>
                              </w:rPr>
                              <w:t>a</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cos</w:t>
                            </w:r>
                            <w:r>
                              <w:rPr>
                                <w:rFonts w:ascii="Consolas"/>
                                <w:color w:val="0054AA"/>
                                <w:spacing w:val="-2"/>
                                <w:sz w:val="19"/>
                              </w:rPr>
                              <w:t>(</w:t>
                            </w:r>
                            <w:r>
                              <w:rPr>
                                <w:rFonts w:ascii="Consolas"/>
                                <w:color w:val="202020"/>
                                <w:spacing w:val="-2"/>
                                <w:sz w:val="19"/>
                              </w:rPr>
                              <w:t>a</w:t>
                            </w:r>
                            <w:r>
                              <w:rPr>
                                <w:rFonts w:ascii="Consolas"/>
                                <w:color w:val="0054AA"/>
                                <w:spacing w:val="-2"/>
                                <w:sz w:val="19"/>
                              </w:rPr>
                              <w:t>[</w:t>
                            </w:r>
                            <w:r>
                              <w:rPr>
                                <w:rFonts w:ascii="Consolas"/>
                                <w:color w:val="008700"/>
                                <w:spacing w:val="-2"/>
                                <w:sz w:val="19"/>
                              </w:rPr>
                              <w:t>2</w:t>
                            </w:r>
                            <w:r>
                              <w:rPr>
                                <w:rFonts w:ascii="Consolas"/>
                                <w:color w:val="0054AA"/>
                                <w:spacing w:val="-2"/>
                                <w:sz w:val="19"/>
                              </w:rPr>
                              <w:t>]),</w:t>
                            </w:r>
                          </w:p>
                          <w:p w14:paraId="0701DB6E">
                            <w:pPr>
                              <w:spacing w:before="33"/>
                              <w:ind w:left="918" w:right="0" w:firstLine="0"/>
                              <w:jc w:val="left"/>
                              <w:rPr>
                                <w:rFonts w:ascii="Consolas"/>
                                <w:color w:val="000000"/>
                                <w:sz w:val="19"/>
                              </w:rPr>
                            </w:pPr>
                            <w:r>
                              <w:rPr>
                                <w:rFonts w:ascii="Consolas"/>
                                <w:color w:val="0054AA"/>
                                <w:sz w:val="19"/>
                              </w:rPr>
                              <w:t>[</w:t>
                            </w:r>
                            <w:r>
                              <w:rPr>
                                <w:rFonts w:ascii="Consolas"/>
                                <w:color w:val="0054AA"/>
                                <w:spacing w:val="34"/>
                                <w:w w:val="150"/>
                                <w:sz w:val="19"/>
                              </w:rPr>
                              <w:t xml:space="preserve"> </w:t>
                            </w:r>
                            <w:r>
                              <w:rPr>
                                <w:rFonts w:ascii="Consolas"/>
                                <w:color w:val="202020"/>
                                <w:sz w:val="19"/>
                              </w:rPr>
                              <w:t>np</w:t>
                            </w:r>
                            <w:r>
                              <w:rPr>
                                <w:rFonts w:ascii="Consolas"/>
                                <w:b/>
                                <w:color w:val="AA21FF"/>
                                <w:sz w:val="19"/>
                              </w:rPr>
                              <w:t>.</w:t>
                            </w:r>
                            <w:r>
                              <w:rPr>
                                <w:rFonts w:ascii="Consolas"/>
                                <w:color w:val="202020"/>
                                <w:sz w:val="19"/>
                              </w:rPr>
                              <w:t>sin</w:t>
                            </w:r>
                            <w:r>
                              <w:rPr>
                                <w:rFonts w:ascii="Consolas"/>
                                <w:color w:val="0054AA"/>
                                <w:sz w:val="19"/>
                              </w:rPr>
                              <w:t>(</w:t>
                            </w:r>
                            <w:r>
                              <w:rPr>
                                <w:rFonts w:ascii="Consolas"/>
                                <w:color w:val="202020"/>
                                <w:sz w:val="19"/>
                              </w:rPr>
                              <w:t>a</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202020"/>
                                <w:sz w:val="19"/>
                              </w:rPr>
                              <w:t>np</w:t>
                            </w:r>
                            <w:r>
                              <w:rPr>
                                <w:rFonts w:ascii="Consolas"/>
                                <w:b/>
                                <w:color w:val="AA21FF"/>
                                <w:sz w:val="19"/>
                              </w:rPr>
                              <w:t>.</w:t>
                            </w:r>
                            <w:r>
                              <w:rPr>
                                <w:rFonts w:ascii="Consolas"/>
                                <w:color w:val="202020"/>
                                <w:sz w:val="19"/>
                              </w:rPr>
                              <w:t>sin</w:t>
                            </w:r>
                            <w:r>
                              <w:rPr>
                                <w:rFonts w:ascii="Consolas"/>
                                <w:color w:val="0054AA"/>
                                <w:sz w:val="19"/>
                              </w:rPr>
                              <w:t>(</w:t>
                            </w:r>
                            <w:r>
                              <w:rPr>
                                <w:rFonts w:ascii="Consolas"/>
                                <w:color w:val="202020"/>
                                <w:sz w:val="19"/>
                              </w:rPr>
                              <w:t>a</w:t>
                            </w:r>
                            <w:r>
                              <w:rPr>
                                <w:rFonts w:ascii="Consolas"/>
                                <w:color w:val="0054AA"/>
                                <w:sz w:val="19"/>
                              </w:rPr>
                              <w:t>[</w:t>
                            </w:r>
                            <w:r>
                              <w:rPr>
                                <w:rFonts w:ascii="Consolas"/>
                                <w:color w:val="008700"/>
                                <w:sz w:val="19"/>
                              </w:rPr>
                              <w:t>1</w:t>
                            </w:r>
                            <w:r>
                              <w:rPr>
                                <w:rFonts w:ascii="Consolas"/>
                                <w:color w:val="0054AA"/>
                                <w:sz w:val="19"/>
                              </w:rPr>
                              <w:t>])</w:t>
                            </w:r>
                            <w:r>
                              <w:rPr>
                                <w:rFonts w:ascii="Consolas"/>
                                <w:b/>
                                <w:color w:val="AA21FF"/>
                                <w:sz w:val="19"/>
                              </w:rPr>
                              <w:t>*</w:t>
                            </w:r>
                            <w:r>
                              <w:rPr>
                                <w:rFonts w:ascii="Consolas"/>
                                <w:color w:val="202020"/>
                                <w:sz w:val="19"/>
                              </w:rPr>
                              <w:t>np</w:t>
                            </w:r>
                            <w:r>
                              <w:rPr>
                                <w:rFonts w:ascii="Consolas"/>
                                <w:b/>
                                <w:color w:val="AA21FF"/>
                                <w:sz w:val="19"/>
                              </w:rPr>
                              <w:t>.</w:t>
                            </w:r>
                            <w:r>
                              <w:rPr>
                                <w:rFonts w:ascii="Consolas"/>
                                <w:color w:val="202020"/>
                                <w:sz w:val="19"/>
                              </w:rPr>
                              <w:t>cos</w:t>
                            </w:r>
                            <w:r>
                              <w:rPr>
                                <w:rFonts w:ascii="Consolas"/>
                                <w:color w:val="0054AA"/>
                                <w:sz w:val="19"/>
                              </w:rPr>
                              <w:t>(</w:t>
                            </w:r>
                            <w:r>
                              <w:rPr>
                                <w:rFonts w:ascii="Consolas"/>
                                <w:color w:val="202020"/>
                                <w:sz w:val="19"/>
                              </w:rPr>
                              <w:t>a</w:t>
                            </w:r>
                            <w:r>
                              <w:rPr>
                                <w:rFonts w:ascii="Consolas"/>
                                <w:color w:val="0054AA"/>
                                <w:sz w:val="19"/>
                              </w:rPr>
                              <w:t>[</w:t>
                            </w:r>
                            <w:r>
                              <w:rPr>
                                <w:rFonts w:ascii="Consolas"/>
                                <w:color w:val="008700"/>
                                <w:sz w:val="19"/>
                              </w:rPr>
                              <w:t>2</w:t>
                            </w:r>
                            <w:r>
                              <w:rPr>
                                <w:rFonts w:ascii="Consolas"/>
                                <w:color w:val="0054AA"/>
                                <w:sz w:val="19"/>
                              </w:rPr>
                              <w:t>])</w:t>
                            </w:r>
                            <w:r>
                              <w:rPr>
                                <w:rFonts w:ascii="Consolas"/>
                                <w:b/>
                                <w:color w:val="AA21FF"/>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cos</w:t>
                            </w:r>
                            <w:r>
                              <w:rPr>
                                <w:rFonts w:ascii="Consolas"/>
                                <w:color w:val="0054AA"/>
                                <w:spacing w:val="-2"/>
                                <w:sz w:val="19"/>
                              </w:rPr>
                              <w:t>(</w:t>
                            </w:r>
                            <w:r>
                              <w:rPr>
                                <w:rFonts w:ascii="Consolas"/>
                                <w:color w:val="202020"/>
                                <w:spacing w:val="-2"/>
                                <w:sz w:val="19"/>
                              </w:rPr>
                              <w:t>a</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sin</w:t>
                            </w:r>
                            <w:r>
                              <w:rPr>
                                <w:rFonts w:ascii="Consolas"/>
                                <w:color w:val="0054AA"/>
                                <w:spacing w:val="-2"/>
                                <w:sz w:val="19"/>
                              </w:rPr>
                              <w:t>(</w:t>
                            </w:r>
                            <w:r>
                              <w:rPr>
                                <w:rFonts w:ascii="Consolas"/>
                                <w:color w:val="202020"/>
                                <w:spacing w:val="-2"/>
                                <w:sz w:val="19"/>
                              </w:rPr>
                              <w:t>a</w:t>
                            </w:r>
                            <w:r>
                              <w:rPr>
                                <w:rFonts w:ascii="Consolas"/>
                                <w:color w:val="0054AA"/>
                                <w:spacing w:val="-2"/>
                                <w:sz w:val="19"/>
                              </w:rPr>
                              <w:t>[</w:t>
                            </w:r>
                            <w:r>
                              <w:rPr>
                                <w:rFonts w:ascii="Consolas"/>
                                <w:color w:val="008700"/>
                                <w:spacing w:val="-2"/>
                                <w:sz w:val="19"/>
                              </w:rPr>
                              <w:t>2</w:t>
                            </w:r>
                            <w:r>
                              <w:rPr>
                                <w:rFonts w:ascii="Consolas"/>
                                <w:color w:val="0054AA"/>
                                <w:spacing w:val="-2"/>
                                <w:sz w:val="19"/>
                              </w:rPr>
                              <w:t>]),</w:t>
                            </w:r>
                          </w:p>
                          <w:p w14:paraId="152C24D4">
                            <w:pPr>
                              <w:spacing w:before="33"/>
                              <w:ind w:left="918" w:right="0" w:firstLine="0"/>
                              <w:jc w:val="left"/>
                              <w:rPr>
                                <w:rFonts w:ascii="Consolas"/>
                                <w:color w:val="000000"/>
                                <w:sz w:val="19"/>
                              </w:rPr>
                            </w:pPr>
                            <w:r>
                              <w:rPr>
                                <w:rFonts w:ascii="Consolas"/>
                                <w:color w:val="0054AA"/>
                                <w:sz w:val="19"/>
                              </w:rPr>
                              <w:t>[</w:t>
                            </w:r>
                            <w:r>
                              <w:rPr>
                                <w:rFonts w:ascii="Consolas"/>
                                <w:color w:val="0054AA"/>
                                <w:spacing w:val="65"/>
                                <w:w w:val="150"/>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cos</w:t>
                            </w:r>
                            <w:r>
                              <w:rPr>
                                <w:rFonts w:ascii="Consolas"/>
                                <w:color w:val="0054AA"/>
                                <w:spacing w:val="-2"/>
                                <w:sz w:val="19"/>
                              </w:rPr>
                              <w:t>(</w:t>
                            </w:r>
                            <w:r>
                              <w:rPr>
                                <w:rFonts w:ascii="Consolas"/>
                                <w:color w:val="202020"/>
                                <w:spacing w:val="-2"/>
                                <w:sz w:val="19"/>
                              </w:rPr>
                              <w:t>a</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sin</w:t>
                            </w:r>
                            <w:r>
                              <w:rPr>
                                <w:rFonts w:ascii="Consolas"/>
                                <w:color w:val="0054AA"/>
                                <w:spacing w:val="-2"/>
                                <w:sz w:val="19"/>
                              </w:rPr>
                              <w:t>(</w:t>
                            </w:r>
                            <w:r>
                              <w:rPr>
                                <w:rFonts w:ascii="Consolas"/>
                                <w:color w:val="202020"/>
                                <w:spacing w:val="-2"/>
                                <w:sz w:val="19"/>
                              </w:rPr>
                              <w:t>a</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cos</w:t>
                            </w:r>
                            <w:r>
                              <w:rPr>
                                <w:rFonts w:ascii="Consolas"/>
                                <w:color w:val="0054AA"/>
                                <w:spacing w:val="-2"/>
                                <w:sz w:val="19"/>
                              </w:rPr>
                              <w:t>(</w:t>
                            </w:r>
                            <w:r>
                              <w:rPr>
                                <w:rFonts w:ascii="Consolas"/>
                                <w:color w:val="202020"/>
                                <w:spacing w:val="-2"/>
                                <w:sz w:val="19"/>
                              </w:rPr>
                              <w:t>a</w:t>
                            </w:r>
                            <w:r>
                              <w:rPr>
                                <w:rFonts w:ascii="Consolas"/>
                                <w:color w:val="0054AA"/>
                                <w:spacing w:val="-2"/>
                                <w:sz w:val="19"/>
                              </w:rPr>
                              <w:t>[</w:t>
                            </w:r>
                            <w:r>
                              <w:rPr>
                                <w:rFonts w:ascii="Consolas"/>
                                <w:color w:val="008700"/>
                                <w:spacing w:val="-2"/>
                                <w:sz w:val="19"/>
                              </w:rPr>
                              <w:t>2</w:t>
                            </w:r>
                            <w:r>
                              <w:rPr>
                                <w:rFonts w:ascii="Consolas"/>
                                <w:color w:val="0054AA"/>
                                <w:spacing w:val="-2"/>
                                <w:sz w:val="19"/>
                              </w:rPr>
                              <w:t>])</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sin</w:t>
                            </w:r>
                            <w:r>
                              <w:rPr>
                                <w:rFonts w:ascii="Consolas"/>
                                <w:color w:val="0054AA"/>
                                <w:spacing w:val="-2"/>
                                <w:sz w:val="19"/>
                              </w:rPr>
                              <w:t>(</w:t>
                            </w:r>
                            <w:r>
                              <w:rPr>
                                <w:rFonts w:ascii="Consolas"/>
                                <w:color w:val="202020"/>
                                <w:spacing w:val="-2"/>
                                <w:sz w:val="19"/>
                              </w:rPr>
                              <w:t>a</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sin</w:t>
                            </w:r>
                            <w:r>
                              <w:rPr>
                                <w:rFonts w:ascii="Consolas"/>
                                <w:color w:val="0054AA"/>
                                <w:spacing w:val="-2"/>
                                <w:sz w:val="19"/>
                              </w:rPr>
                              <w:t>(</w:t>
                            </w:r>
                            <w:r>
                              <w:rPr>
                                <w:rFonts w:ascii="Consolas"/>
                                <w:color w:val="202020"/>
                                <w:spacing w:val="-2"/>
                                <w:sz w:val="19"/>
                              </w:rPr>
                              <w:t>a</w:t>
                            </w:r>
                            <w:r>
                              <w:rPr>
                                <w:rFonts w:ascii="Consolas"/>
                                <w:color w:val="0054AA"/>
                                <w:spacing w:val="-2"/>
                                <w:sz w:val="19"/>
                              </w:rPr>
                              <w:t>[</w:t>
                            </w:r>
                            <w:r>
                              <w:rPr>
                                <w:rFonts w:ascii="Consolas"/>
                                <w:color w:val="008700"/>
                                <w:spacing w:val="-2"/>
                                <w:sz w:val="19"/>
                              </w:rPr>
                              <w:t>2</w:t>
                            </w:r>
                            <w:r>
                              <w:rPr>
                                <w:rFonts w:ascii="Consolas"/>
                                <w:color w:val="0054AA"/>
                                <w:spacing w:val="-2"/>
                                <w:sz w:val="19"/>
                              </w:rPr>
                              <w:t>]),</w:t>
                            </w:r>
                          </w:p>
                          <w:p w14:paraId="0B8AB8CC">
                            <w:pPr>
                              <w:spacing w:before="32"/>
                              <w:ind w:left="489" w:right="0" w:firstLine="0"/>
                              <w:jc w:val="left"/>
                              <w:rPr>
                                <w:rFonts w:ascii="Consolas"/>
                                <w:color w:val="000000"/>
                                <w:sz w:val="19"/>
                              </w:rPr>
                            </w:pPr>
                            <w:r>
                              <w:rPr>
                                <w:rFonts w:ascii="Consolas"/>
                                <w:color w:val="0054AA"/>
                                <w:spacing w:val="-5"/>
                                <w:sz w:val="19"/>
                              </w:rPr>
                              <w:t>])</w:t>
                            </w:r>
                          </w:p>
                        </w:txbxContent>
                      </wps:txbx>
                      <wps:bodyPr wrap="square" lIns="0" tIns="0" rIns="0" bIns="0" rtlCol="0">
                        <a:noAutofit/>
                      </wps:bodyPr>
                    </wps:wsp>
                  </a:graphicData>
                </a:graphic>
              </wp:anchor>
            </w:drawing>
          </mc:Choice>
          <mc:Fallback>
            <w:pict>
              <v:shape id="Textbox 1119" o:spid="_x0000_s1026" o:spt="202" type="#_x0000_t202" style="position:absolute;left:0pt;margin-left:111.15pt;margin-top:-4.7pt;height:84.05pt;width:430pt;mso-position-horizontal-relative:page;z-index:251742208;mso-width-relative:page;mso-height-relative:page;" fillcolor="#F5F5F5" filled="t" stroked="f" coordsize="21600,21600" o:gfxdata="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xuW3j2AAAAAsBAAAPAAAAAAAAAAEAIAAAACIA&#10;AABkcnMvZG93bnJldi54bWxQSwECFAAUAAAACACHTuJATfakXNABAACvAwAADgAAAAAAAAABACAA&#10;AAAnAQAAZHJzL2Uyb0RvYy54bWxQSwUGAAAAAAYABgBZAQAAaQUAAAAA&#10;">
                <v:fill on="t" focussize="0,0"/>
                <v:stroke on="f"/>
                <v:imagedata o:title=""/>
                <o:lock v:ext="edit" aspectratio="f"/>
                <v:textbox inset="0mm,0mm,0mm,0mm">
                  <w:txbxContent>
                    <w:p w14:paraId="0777B092">
                      <w:pPr>
                        <w:spacing w:before="95"/>
                        <w:ind w:left="60" w:right="0" w:firstLine="0"/>
                        <w:jc w:val="left"/>
                        <w:rPr>
                          <w:rFonts w:ascii="Consolas"/>
                          <w:color w:val="000000"/>
                          <w:sz w:val="19"/>
                        </w:rPr>
                      </w:pPr>
                      <w:r>
                        <w:rPr>
                          <w:rFonts w:ascii="Consolas"/>
                          <w:b/>
                          <w:color w:val="008000"/>
                          <w:sz w:val="19"/>
                        </w:rPr>
                        <w:t>def</w:t>
                      </w:r>
                      <w:r>
                        <w:rPr>
                          <w:rFonts w:ascii="Consolas"/>
                          <w:b/>
                          <w:color w:val="008000"/>
                          <w:spacing w:val="9"/>
                          <w:sz w:val="19"/>
                        </w:rPr>
                        <w:t xml:space="preserve"> </w:t>
                      </w:r>
                      <w:r>
                        <w:rPr>
                          <w:rFonts w:ascii="Consolas"/>
                          <w:color w:val="202020"/>
                          <w:spacing w:val="-2"/>
                          <w:sz w:val="19"/>
                        </w:rPr>
                        <w:t>CardanAngles</w:t>
                      </w:r>
                      <w:r>
                        <w:rPr>
                          <w:rFonts w:ascii="Consolas"/>
                          <w:color w:val="0054AA"/>
                          <w:spacing w:val="-2"/>
                          <w:sz w:val="19"/>
                        </w:rPr>
                        <w:t>(</w:t>
                      </w:r>
                      <w:r>
                        <w:rPr>
                          <w:rFonts w:ascii="Consolas"/>
                          <w:color w:val="202020"/>
                          <w:spacing w:val="-2"/>
                          <w:sz w:val="19"/>
                        </w:rPr>
                        <w:t>a</w:t>
                      </w:r>
                      <w:r>
                        <w:rPr>
                          <w:rFonts w:ascii="Consolas"/>
                          <w:color w:val="0054AA"/>
                          <w:spacing w:val="-2"/>
                          <w:sz w:val="19"/>
                        </w:rPr>
                        <w:t>):</w:t>
                      </w:r>
                    </w:p>
                    <w:p w14:paraId="1A8F17C6">
                      <w:pPr>
                        <w:spacing w:before="33"/>
                        <w:ind w:left="489" w:right="0" w:firstLine="0"/>
                        <w:jc w:val="left"/>
                        <w:rPr>
                          <w:rFonts w:ascii="Consolas"/>
                          <w:color w:val="000000"/>
                          <w:sz w:val="19"/>
                        </w:rPr>
                      </w:pPr>
                      <w:r>
                        <w:rPr>
                          <w:rFonts w:ascii="Consolas"/>
                          <w:b/>
                          <w:color w:val="008000"/>
                          <w:sz w:val="19"/>
                        </w:rPr>
                        <w:t>return</w:t>
                      </w:r>
                      <w:r>
                        <w:rPr>
                          <w:rFonts w:ascii="Consolas"/>
                          <w:b/>
                          <w:color w:val="008000"/>
                          <w:spacing w:val="15"/>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array</w:t>
                      </w:r>
                      <w:r>
                        <w:rPr>
                          <w:rFonts w:ascii="Consolas"/>
                          <w:color w:val="0054AA"/>
                          <w:spacing w:val="-2"/>
                          <w:sz w:val="19"/>
                        </w:rPr>
                        <w:t>([</w:t>
                      </w:r>
                    </w:p>
                    <w:p w14:paraId="255BA608">
                      <w:pPr>
                        <w:spacing w:before="32"/>
                        <w:ind w:left="918" w:right="0" w:firstLine="0"/>
                        <w:jc w:val="left"/>
                        <w:rPr>
                          <w:rFonts w:ascii="Consolas"/>
                          <w:color w:val="000000"/>
                          <w:sz w:val="19"/>
                        </w:rPr>
                      </w:pPr>
                      <w:r>
                        <w:rPr>
                          <w:rFonts w:ascii="Consolas"/>
                          <w:color w:val="0054AA"/>
                          <w:sz w:val="19"/>
                        </w:rPr>
                        <w:t>[</w:t>
                      </w:r>
                      <w:r>
                        <w:rPr>
                          <w:rFonts w:ascii="Consolas"/>
                          <w:color w:val="0054AA"/>
                          <w:spacing w:val="5"/>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cos</w:t>
                      </w:r>
                      <w:r>
                        <w:rPr>
                          <w:rFonts w:ascii="Consolas"/>
                          <w:color w:val="0054AA"/>
                          <w:spacing w:val="-2"/>
                          <w:sz w:val="19"/>
                        </w:rPr>
                        <w:t>(</w:t>
                      </w:r>
                      <w:r>
                        <w:rPr>
                          <w:rFonts w:ascii="Consolas"/>
                          <w:color w:val="202020"/>
                          <w:spacing w:val="-2"/>
                          <w:sz w:val="19"/>
                        </w:rPr>
                        <w:t>a</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cos</w:t>
                      </w:r>
                      <w:r>
                        <w:rPr>
                          <w:rFonts w:ascii="Consolas"/>
                          <w:color w:val="0054AA"/>
                          <w:spacing w:val="-2"/>
                          <w:sz w:val="19"/>
                        </w:rPr>
                        <w:t>(</w:t>
                      </w:r>
                      <w:r>
                        <w:rPr>
                          <w:rFonts w:ascii="Consolas"/>
                          <w:color w:val="202020"/>
                          <w:spacing w:val="-2"/>
                          <w:sz w:val="19"/>
                        </w:rPr>
                        <w:t>a</w:t>
                      </w:r>
                      <w:r>
                        <w:rPr>
                          <w:rFonts w:ascii="Consolas"/>
                          <w:color w:val="0054AA"/>
                          <w:spacing w:val="-2"/>
                          <w:sz w:val="19"/>
                        </w:rPr>
                        <w:t>[</w:t>
                      </w:r>
                      <w:r>
                        <w:rPr>
                          <w:rFonts w:ascii="Consolas"/>
                          <w:color w:val="008700"/>
                          <w:spacing w:val="-2"/>
                          <w:sz w:val="19"/>
                        </w:rPr>
                        <w:t>2</w:t>
                      </w:r>
                      <w:r>
                        <w:rPr>
                          <w:rFonts w:ascii="Consolas"/>
                          <w:color w:val="0054AA"/>
                          <w:spacing w:val="-2"/>
                          <w:sz w:val="19"/>
                        </w:rPr>
                        <w:t>]),</w:t>
                      </w:r>
                    </w:p>
                    <w:p w14:paraId="0701DB6E">
                      <w:pPr>
                        <w:spacing w:before="33"/>
                        <w:ind w:left="918" w:right="0" w:firstLine="0"/>
                        <w:jc w:val="left"/>
                        <w:rPr>
                          <w:rFonts w:ascii="Consolas"/>
                          <w:color w:val="000000"/>
                          <w:sz w:val="19"/>
                        </w:rPr>
                      </w:pPr>
                      <w:r>
                        <w:rPr>
                          <w:rFonts w:ascii="Consolas"/>
                          <w:color w:val="0054AA"/>
                          <w:sz w:val="19"/>
                        </w:rPr>
                        <w:t>[</w:t>
                      </w:r>
                      <w:r>
                        <w:rPr>
                          <w:rFonts w:ascii="Consolas"/>
                          <w:color w:val="0054AA"/>
                          <w:spacing w:val="34"/>
                          <w:w w:val="150"/>
                          <w:sz w:val="19"/>
                        </w:rPr>
                        <w:t xml:space="preserve"> </w:t>
                      </w:r>
                      <w:r>
                        <w:rPr>
                          <w:rFonts w:ascii="Consolas"/>
                          <w:color w:val="202020"/>
                          <w:sz w:val="19"/>
                        </w:rPr>
                        <w:t>np</w:t>
                      </w:r>
                      <w:r>
                        <w:rPr>
                          <w:rFonts w:ascii="Consolas"/>
                          <w:b/>
                          <w:color w:val="AA21FF"/>
                          <w:sz w:val="19"/>
                        </w:rPr>
                        <w:t>.</w:t>
                      </w:r>
                      <w:r>
                        <w:rPr>
                          <w:rFonts w:ascii="Consolas"/>
                          <w:color w:val="202020"/>
                          <w:sz w:val="19"/>
                        </w:rPr>
                        <w:t>sin</w:t>
                      </w:r>
                      <w:r>
                        <w:rPr>
                          <w:rFonts w:ascii="Consolas"/>
                          <w:color w:val="0054AA"/>
                          <w:sz w:val="19"/>
                        </w:rPr>
                        <w:t>(</w:t>
                      </w:r>
                      <w:r>
                        <w:rPr>
                          <w:rFonts w:ascii="Consolas"/>
                          <w:color w:val="202020"/>
                          <w:sz w:val="19"/>
                        </w:rPr>
                        <w:t>a</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202020"/>
                          <w:sz w:val="19"/>
                        </w:rPr>
                        <w:t>np</w:t>
                      </w:r>
                      <w:r>
                        <w:rPr>
                          <w:rFonts w:ascii="Consolas"/>
                          <w:b/>
                          <w:color w:val="AA21FF"/>
                          <w:sz w:val="19"/>
                        </w:rPr>
                        <w:t>.</w:t>
                      </w:r>
                      <w:r>
                        <w:rPr>
                          <w:rFonts w:ascii="Consolas"/>
                          <w:color w:val="202020"/>
                          <w:sz w:val="19"/>
                        </w:rPr>
                        <w:t>sin</w:t>
                      </w:r>
                      <w:r>
                        <w:rPr>
                          <w:rFonts w:ascii="Consolas"/>
                          <w:color w:val="0054AA"/>
                          <w:sz w:val="19"/>
                        </w:rPr>
                        <w:t>(</w:t>
                      </w:r>
                      <w:r>
                        <w:rPr>
                          <w:rFonts w:ascii="Consolas"/>
                          <w:color w:val="202020"/>
                          <w:sz w:val="19"/>
                        </w:rPr>
                        <w:t>a</w:t>
                      </w:r>
                      <w:r>
                        <w:rPr>
                          <w:rFonts w:ascii="Consolas"/>
                          <w:color w:val="0054AA"/>
                          <w:sz w:val="19"/>
                        </w:rPr>
                        <w:t>[</w:t>
                      </w:r>
                      <w:r>
                        <w:rPr>
                          <w:rFonts w:ascii="Consolas"/>
                          <w:color w:val="008700"/>
                          <w:sz w:val="19"/>
                        </w:rPr>
                        <w:t>1</w:t>
                      </w:r>
                      <w:r>
                        <w:rPr>
                          <w:rFonts w:ascii="Consolas"/>
                          <w:color w:val="0054AA"/>
                          <w:sz w:val="19"/>
                        </w:rPr>
                        <w:t>])</w:t>
                      </w:r>
                      <w:r>
                        <w:rPr>
                          <w:rFonts w:ascii="Consolas"/>
                          <w:b/>
                          <w:color w:val="AA21FF"/>
                          <w:sz w:val="19"/>
                        </w:rPr>
                        <w:t>*</w:t>
                      </w:r>
                      <w:r>
                        <w:rPr>
                          <w:rFonts w:ascii="Consolas"/>
                          <w:color w:val="202020"/>
                          <w:sz w:val="19"/>
                        </w:rPr>
                        <w:t>np</w:t>
                      </w:r>
                      <w:r>
                        <w:rPr>
                          <w:rFonts w:ascii="Consolas"/>
                          <w:b/>
                          <w:color w:val="AA21FF"/>
                          <w:sz w:val="19"/>
                        </w:rPr>
                        <w:t>.</w:t>
                      </w:r>
                      <w:r>
                        <w:rPr>
                          <w:rFonts w:ascii="Consolas"/>
                          <w:color w:val="202020"/>
                          <w:sz w:val="19"/>
                        </w:rPr>
                        <w:t>cos</w:t>
                      </w:r>
                      <w:r>
                        <w:rPr>
                          <w:rFonts w:ascii="Consolas"/>
                          <w:color w:val="0054AA"/>
                          <w:sz w:val="19"/>
                        </w:rPr>
                        <w:t>(</w:t>
                      </w:r>
                      <w:r>
                        <w:rPr>
                          <w:rFonts w:ascii="Consolas"/>
                          <w:color w:val="202020"/>
                          <w:sz w:val="19"/>
                        </w:rPr>
                        <w:t>a</w:t>
                      </w:r>
                      <w:r>
                        <w:rPr>
                          <w:rFonts w:ascii="Consolas"/>
                          <w:color w:val="0054AA"/>
                          <w:sz w:val="19"/>
                        </w:rPr>
                        <w:t>[</w:t>
                      </w:r>
                      <w:r>
                        <w:rPr>
                          <w:rFonts w:ascii="Consolas"/>
                          <w:color w:val="008700"/>
                          <w:sz w:val="19"/>
                        </w:rPr>
                        <w:t>2</w:t>
                      </w:r>
                      <w:r>
                        <w:rPr>
                          <w:rFonts w:ascii="Consolas"/>
                          <w:color w:val="0054AA"/>
                          <w:sz w:val="19"/>
                        </w:rPr>
                        <w:t>])</w:t>
                      </w:r>
                      <w:r>
                        <w:rPr>
                          <w:rFonts w:ascii="Consolas"/>
                          <w:b/>
                          <w:color w:val="AA21FF"/>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cos</w:t>
                      </w:r>
                      <w:r>
                        <w:rPr>
                          <w:rFonts w:ascii="Consolas"/>
                          <w:color w:val="0054AA"/>
                          <w:spacing w:val="-2"/>
                          <w:sz w:val="19"/>
                        </w:rPr>
                        <w:t>(</w:t>
                      </w:r>
                      <w:r>
                        <w:rPr>
                          <w:rFonts w:ascii="Consolas"/>
                          <w:color w:val="202020"/>
                          <w:spacing w:val="-2"/>
                          <w:sz w:val="19"/>
                        </w:rPr>
                        <w:t>a</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sin</w:t>
                      </w:r>
                      <w:r>
                        <w:rPr>
                          <w:rFonts w:ascii="Consolas"/>
                          <w:color w:val="0054AA"/>
                          <w:spacing w:val="-2"/>
                          <w:sz w:val="19"/>
                        </w:rPr>
                        <w:t>(</w:t>
                      </w:r>
                      <w:r>
                        <w:rPr>
                          <w:rFonts w:ascii="Consolas"/>
                          <w:color w:val="202020"/>
                          <w:spacing w:val="-2"/>
                          <w:sz w:val="19"/>
                        </w:rPr>
                        <w:t>a</w:t>
                      </w:r>
                      <w:r>
                        <w:rPr>
                          <w:rFonts w:ascii="Consolas"/>
                          <w:color w:val="0054AA"/>
                          <w:spacing w:val="-2"/>
                          <w:sz w:val="19"/>
                        </w:rPr>
                        <w:t>[</w:t>
                      </w:r>
                      <w:r>
                        <w:rPr>
                          <w:rFonts w:ascii="Consolas"/>
                          <w:color w:val="008700"/>
                          <w:spacing w:val="-2"/>
                          <w:sz w:val="19"/>
                        </w:rPr>
                        <w:t>2</w:t>
                      </w:r>
                      <w:r>
                        <w:rPr>
                          <w:rFonts w:ascii="Consolas"/>
                          <w:color w:val="0054AA"/>
                          <w:spacing w:val="-2"/>
                          <w:sz w:val="19"/>
                        </w:rPr>
                        <w:t>]),</w:t>
                      </w:r>
                    </w:p>
                    <w:p w14:paraId="152C24D4">
                      <w:pPr>
                        <w:spacing w:before="33"/>
                        <w:ind w:left="918" w:right="0" w:firstLine="0"/>
                        <w:jc w:val="left"/>
                        <w:rPr>
                          <w:rFonts w:ascii="Consolas"/>
                          <w:color w:val="000000"/>
                          <w:sz w:val="19"/>
                        </w:rPr>
                      </w:pPr>
                      <w:r>
                        <w:rPr>
                          <w:rFonts w:ascii="Consolas"/>
                          <w:color w:val="0054AA"/>
                          <w:sz w:val="19"/>
                        </w:rPr>
                        <w:t>[</w:t>
                      </w:r>
                      <w:r>
                        <w:rPr>
                          <w:rFonts w:ascii="Consolas"/>
                          <w:color w:val="0054AA"/>
                          <w:spacing w:val="65"/>
                          <w:w w:val="150"/>
                          <w:sz w:val="19"/>
                        </w:rPr>
                        <w:t xml:space="preserve"> </w:t>
                      </w:r>
                      <w:r>
                        <w:rPr>
                          <w:rFonts w:ascii="Consolas"/>
                          <w:color w:val="202020"/>
                          <w:spacing w:val="-2"/>
                          <w:sz w:val="19"/>
                        </w:rPr>
                        <w:t>np</w:t>
                      </w:r>
                      <w:r>
                        <w:rPr>
                          <w:rFonts w:ascii="Consolas"/>
                          <w:b/>
                          <w:color w:val="AA21FF"/>
                          <w:spacing w:val="-2"/>
                          <w:sz w:val="19"/>
                        </w:rPr>
                        <w:t>.</w:t>
                      </w:r>
                      <w:r>
                        <w:rPr>
                          <w:rFonts w:ascii="Consolas"/>
                          <w:color w:val="202020"/>
                          <w:spacing w:val="-2"/>
                          <w:sz w:val="19"/>
                        </w:rPr>
                        <w:t>cos</w:t>
                      </w:r>
                      <w:r>
                        <w:rPr>
                          <w:rFonts w:ascii="Consolas"/>
                          <w:color w:val="0054AA"/>
                          <w:spacing w:val="-2"/>
                          <w:sz w:val="19"/>
                        </w:rPr>
                        <w:t>(</w:t>
                      </w:r>
                      <w:r>
                        <w:rPr>
                          <w:rFonts w:ascii="Consolas"/>
                          <w:color w:val="202020"/>
                          <w:spacing w:val="-2"/>
                          <w:sz w:val="19"/>
                        </w:rPr>
                        <w:t>a</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sin</w:t>
                      </w:r>
                      <w:r>
                        <w:rPr>
                          <w:rFonts w:ascii="Consolas"/>
                          <w:color w:val="0054AA"/>
                          <w:spacing w:val="-2"/>
                          <w:sz w:val="19"/>
                        </w:rPr>
                        <w:t>(</w:t>
                      </w:r>
                      <w:r>
                        <w:rPr>
                          <w:rFonts w:ascii="Consolas"/>
                          <w:color w:val="202020"/>
                          <w:spacing w:val="-2"/>
                          <w:sz w:val="19"/>
                        </w:rPr>
                        <w:t>a</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cos</w:t>
                      </w:r>
                      <w:r>
                        <w:rPr>
                          <w:rFonts w:ascii="Consolas"/>
                          <w:color w:val="0054AA"/>
                          <w:spacing w:val="-2"/>
                          <w:sz w:val="19"/>
                        </w:rPr>
                        <w:t>(</w:t>
                      </w:r>
                      <w:r>
                        <w:rPr>
                          <w:rFonts w:ascii="Consolas"/>
                          <w:color w:val="202020"/>
                          <w:spacing w:val="-2"/>
                          <w:sz w:val="19"/>
                        </w:rPr>
                        <w:t>a</w:t>
                      </w:r>
                      <w:r>
                        <w:rPr>
                          <w:rFonts w:ascii="Consolas"/>
                          <w:color w:val="0054AA"/>
                          <w:spacing w:val="-2"/>
                          <w:sz w:val="19"/>
                        </w:rPr>
                        <w:t>[</w:t>
                      </w:r>
                      <w:r>
                        <w:rPr>
                          <w:rFonts w:ascii="Consolas"/>
                          <w:color w:val="008700"/>
                          <w:spacing w:val="-2"/>
                          <w:sz w:val="19"/>
                        </w:rPr>
                        <w:t>2</w:t>
                      </w:r>
                      <w:r>
                        <w:rPr>
                          <w:rFonts w:ascii="Consolas"/>
                          <w:color w:val="0054AA"/>
                          <w:spacing w:val="-2"/>
                          <w:sz w:val="19"/>
                        </w:rPr>
                        <w:t>])</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sin</w:t>
                      </w:r>
                      <w:r>
                        <w:rPr>
                          <w:rFonts w:ascii="Consolas"/>
                          <w:color w:val="0054AA"/>
                          <w:spacing w:val="-2"/>
                          <w:sz w:val="19"/>
                        </w:rPr>
                        <w:t>(</w:t>
                      </w:r>
                      <w:r>
                        <w:rPr>
                          <w:rFonts w:ascii="Consolas"/>
                          <w:color w:val="202020"/>
                          <w:spacing w:val="-2"/>
                          <w:sz w:val="19"/>
                        </w:rPr>
                        <w:t>a</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sin</w:t>
                      </w:r>
                      <w:r>
                        <w:rPr>
                          <w:rFonts w:ascii="Consolas"/>
                          <w:color w:val="0054AA"/>
                          <w:spacing w:val="-2"/>
                          <w:sz w:val="19"/>
                        </w:rPr>
                        <w:t>(</w:t>
                      </w:r>
                      <w:r>
                        <w:rPr>
                          <w:rFonts w:ascii="Consolas"/>
                          <w:color w:val="202020"/>
                          <w:spacing w:val="-2"/>
                          <w:sz w:val="19"/>
                        </w:rPr>
                        <w:t>a</w:t>
                      </w:r>
                      <w:r>
                        <w:rPr>
                          <w:rFonts w:ascii="Consolas"/>
                          <w:color w:val="0054AA"/>
                          <w:spacing w:val="-2"/>
                          <w:sz w:val="19"/>
                        </w:rPr>
                        <w:t>[</w:t>
                      </w:r>
                      <w:r>
                        <w:rPr>
                          <w:rFonts w:ascii="Consolas"/>
                          <w:color w:val="008700"/>
                          <w:spacing w:val="-2"/>
                          <w:sz w:val="19"/>
                        </w:rPr>
                        <w:t>2</w:t>
                      </w:r>
                      <w:r>
                        <w:rPr>
                          <w:rFonts w:ascii="Consolas"/>
                          <w:color w:val="0054AA"/>
                          <w:spacing w:val="-2"/>
                          <w:sz w:val="19"/>
                        </w:rPr>
                        <w:t>]),</w:t>
                      </w:r>
                    </w:p>
                    <w:p w14:paraId="0B8AB8CC">
                      <w:pPr>
                        <w:spacing w:before="32"/>
                        <w:ind w:left="489" w:right="0" w:firstLine="0"/>
                        <w:jc w:val="left"/>
                        <w:rPr>
                          <w:rFonts w:ascii="Consolas"/>
                          <w:color w:val="000000"/>
                          <w:sz w:val="19"/>
                        </w:rPr>
                      </w:pPr>
                      <w:r>
                        <w:rPr>
                          <w:rFonts w:ascii="Consolas"/>
                          <w:color w:val="0054AA"/>
                          <w:spacing w:val="-5"/>
                          <w:sz w:val="19"/>
                        </w:rPr>
                        <w:t>])</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44635C96">
      <w:pPr>
        <w:pStyle w:val="9"/>
        <w:rPr>
          <w:rFonts w:ascii="Consolas"/>
          <w:sz w:val="19"/>
        </w:rPr>
      </w:pPr>
    </w:p>
    <w:p w14:paraId="1BF75EB5">
      <w:pPr>
        <w:pStyle w:val="9"/>
        <w:rPr>
          <w:rFonts w:ascii="Consolas"/>
          <w:sz w:val="19"/>
        </w:rPr>
      </w:pPr>
    </w:p>
    <w:p w14:paraId="2F501A30">
      <w:pPr>
        <w:pStyle w:val="9"/>
        <w:rPr>
          <w:rFonts w:ascii="Consolas"/>
          <w:sz w:val="19"/>
        </w:rPr>
      </w:pPr>
    </w:p>
    <w:p w14:paraId="37A8E278">
      <w:pPr>
        <w:pStyle w:val="9"/>
        <w:rPr>
          <w:rFonts w:ascii="Consolas"/>
          <w:sz w:val="19"/>
        </w:rPr>
      </w:pPr>
    </w:p>
    <w:p w14:paraId="0DBF03F3">
      <w:pPr>
        <w:pStyle w:val="9"/>
        <w:rPr>
          <w:rFonts w:ascii="Consolas"/>
          <w:sz w:val="19"/>
        </w:rPr>
      </w:pPr>
    </w:p>
    <w:p w14:paraId="69759CB1">
      <w:pPr>
        <w:pStyle w:val="9"/>
        <w:rPr>
          <w:rFonts w:ascii="Consolas"/>
          <w:sz w:val="19"/>
        </w:rPr>
      </w:pPr>
    </w:p>
    <w:p w14:paraId="1EF8C7AF">
      <w:pPr>
        <w:pStyle w:val="9"/>
        <w:spacing w:before="81"/>
        <w:rPr>
          <w:rFonts w:ascii="Consolas"/>
          <w:sz w:val="19"/>
        </w:rPr>
      </w:pPr>
    </w:p>
    <w:p w14:paraId="48083AC1">
      <w:pPr>
        <w:spacing w:before="1"/>
        <w:ind w:left="92" w:right="0" w:firstLine="0"/>
        <w:jc w:val="left"/>
        <w:rPr>
          <w:rFonts w:ascii="Consolas"/>
          <w:sz w:val="19"/>
        </w:rPr>
      </w:pPr>
      <w:r>
        <w:rPr>
          <w:rFonts w:ascii="Consolas"/>
          <w:sz w:val="19"/>
        </w:rPr>
        <mc:AlternateContent>
          <mc:Choice Requires="wpg">
            <w:drawing>
              <wp:anchor distT="0" distB="0" distL="0" distR="0" simplePos="0" relativeHeight="251742208" behindDoc="0" locked="0" layoutInCell="1" allowOverlap="1">
                <wp:simplePos x="0" y="0"/>
                <wp:positionH relativeFrom="page">
                  <wp:posOffset>1402080</wp:posOffset>
                </wp:positionH>
                <wp:positionV relativeFrom="paragraph">
                  <wp:posOffset>-69215</wp:posOffset>
                </wp:positionV>
                <wp:extent cx="5480050" cy="1649095"/>
                <wp:effectExtent l="0" t="0" r="0" b="0"/>
                <wp:wrapNone/>
                <wp:docPr id="1120" name="Group 1120"/>
                <wp:cNvGraphicFramePr/>
                <a:graphic xmlns:a="http://schemas.openxmlformats.org/drawingml/2006/main">
                  <a:graphicData uri="http://schemas.microsoft.com/office/word/2010/wordprocessingGroup">
                    <wpg:wgp>
                      <wpg:cNvGrpSpPr/>
                      <wpg:grpSpPr>
                        <a:xfrm>
                          <a:off x="0" y="0"/>
                          <a:ext cx="5480050" cy="1649095"/>
                          <a:chOff x="0" y="0"/>
                          <a:chExt cx="5480050" cy="1649095"/>
                        </a:xfrm>
                      </wpg:grpSpPr>
                      <wps:wsp>
                        <wps:cNvPr id="1121" name="Graphic 1121"/>
                        <wps:cNvSpPr/>
                        <wps:spPr>
                          <a:xfrm>
                            <a:off x="0" y="4"/>
                            <a:ext cx="5480050" cy="1649095"/>
                          </a:xfrm>
                          <a:custGeom>
                            <a:avLst/>
                            <a:gdLst/>
                            <a:ahLst/>
                            <a:cxnLst/>
                            <a:rect l="l" t="t" r="r" b="b"/>
                            <a:pathLst>
                              <a:path w="5480050" h="1649095">
                                <a:moveTo>
                                  <a:pt x="5479758" y="0"/>
                                </a:moveTo>
                                <a:lnTo>
                                  <a:pt x="5470233" y="0"/>
                                </a:lnTo>
                                <a:lnTo>
                                  <a:pt x="9525" y="0"/>
                                </a:lnTo>
                                <a:lnTo>
                                  <a:pt x="0" y="0"/>
                                </a:lnTo>
                                <a:lnTo>
                                  <a:pt x="0" y="9525"/>
                                </a:lnTo>
                                <a:lnTo>
                                  <a:pt x="0" y="1648701"/>
                                </a:lnTo>
                                <a:lnTo>
                                  <a:pt x="9525" y="1648701"/>
                                </a:lnTo>
                                <a:lnTo>
                                  <a:pt x="9525" y="9525"/>
                                </a:lnTo>
                                <a:lnTo>
                                  <a:pt x="5470233" y="9525"/>
                                </a:lnTo>
                                <a:lnTo>
                                  <a:pt x="5470233" y="1648701"/>
                                </a:lnTo>
                                <a:lnTo>
                                  <a:pt x="5479758" y="1648701"/>
                                </a:lnTo>
                                <a:lnTo>
                                  <a:pt x="5479758" y="9525"/>
                                </a:lnTo>
                                <a:lnTo>
                                  <a:pt x="5479758" y="0"/>
                                </a:lnTo>
                                <a:close/>
                              </a:path>
                            </a:pathLst>
                          </a:custGeom>
                          <a:solidFill>
                            <a:srgbClr val="DFDFDF"/>
                          </a:solidFill>
                        </wps:spPr>
                        <wps:bodyPr wrap="square" lIns="0" tIns="0" rIns="0" bIns="0" rtlCol="0">
                          <a:noAutofit/>
                        </wps:bodyPr>
                      </wps:wsp>
                      <wps:wsp>
                        <wps:cNvPr id="1122" name="Graphic 1122"/>
                        <wps:cNvSpPr/>
                        <wps:spPr>
                          <a:xfrm>
                            <a:off x="9530" y="9530"/>
                            <a:ext cx="5461000" cy="1639570"/>
                          </a:xfrm>
                          <a:custGeom>
                            <a:avLst/>
                            <a:gdLst/>
                            <a:ahLst/>
                            <a:cxnLst/>
                            <a:rect l="l" t="t" r="r" b="b"/>
                            <a:pathLst>
                              <a:path w="5461000" h="1639570">
                                <a:moveTo>
                                  <a:pt x="5460707" y="1639165"/>
                                </a:moveTo>
                                <a:lnTo>
                                  <a:pt x="0" y="1639165"/>
                                </a:lnTo>
                                <a:lnTo>
                                  <a:pt x="0" y="0"/>
                                </a:lnTo>
                                <a:lnTo>
                                  <a:pt x="5460707" y="0"/>
                                </a:lnTo>
                                <a:lnTo>
                                  <a:pt x="5460707" y="1639165"/>
                                </a:lnTo>
                                <a:close/>
                              </a:path>
                            </a:pathLst>
                          </a:custGeom>
                          <a:solidFill>
                            <a:srgbClr val="F5F5F5"/>
                          </a:solidFill>
                        </wps:spPr>
                        <wps:bodyPr wrap="square" lIns="0" tIns="0" rIns="0" bIns="0" rtlCol="0">
                          <a:noAutofit/>
                        </wps:bodyPr>
                      </wps:wsp>
                      <wps:wsp>
                        <wps:cNvPr id="1123" name="Textbox 1123"/>
                        <wps:cNvSpPr txBox="1"/>
                        <wps:spPr>
                          <a:xfrm>
                            <a:off x="9530" y="9530"/>
                            <a:ext cx="5461000" cy="1639570"/>
                          </a:xfrm>
                          <a:prstGeom prst="rect">
                            <a:avLst/>
                          </a:prstGeom>
                        </wps:spPr>
                        <wps:txbx>
                          <w:txbxContent>
                            <w:p w14:paraId="75C43468">
                              <w:pPr>
                                <w:spacing w:before="95" w:line="276" w:lineRule="auto"/>
                                <w:ind w:left="60" w:right="6069" w:firstLine="0"/>
                                <w:jc w:val="left"/>
                                <w:rPr>
                                  <w:rFonts w:ascii="Consolas"/>
                                  <w:sz w:val="19"/>
                                </w:rPr>
                              </w:pPr>
                              <w:r>
                                <w:rPr>
                                  <w:rFonts w:ascii="Consolas"/>
                                  <w:color w:val="202020"/>
                                  <w:sz w:val="19"/>
                                </w:rPr>
                                <w:t>fig</w:t>
                              </w:r>
                              <w:r>
                                <w:rPr>
                                  <w:rFonts w:ascii="Consolas"/>
                                  <w:color w:val="0054AA"/>
                                  <w:sz w:val="19"/>
                                </w:rPr>
                                <w:t>,</w:t>
                              </w:r>
                              <w:r>
                                <w:rPr>
                                  <w:rFonts w:ascii="Consolas"/>
                                  <w:color w:val="202020"/>
                                  <w:sz w:val="19"/>
                                </w:rPr>
                                <w:t xml:space="preserve">ax </w:t>
                              </w:r>
                              <w:r>
                                <w:rPr>
                                  <w:rFonts w:ascii="Consolas"/>
                                  <w:b/>
                                  <w:color w:val="AA21FF"/>
                                  <w:sz w:val="19"/>
                                </w:rPr>
                                <w:t xml:space="preserve">= </w:t>
                              </w:r>
                              <w:r>
                                <w:rPr>
                                  <w:rFonts w:ascii="Consolas"/>
                                  <w:color w:val="202020"/>
                                  <w:sz w:val="19"/>
                                </w:rPr>
                                <w:t>plt</w:t>
                              </w:r>
                              <w:r>
                                <w:rPr>
                                  <w:rFonts w:ascii="Consolas"/>
                                  <w:b/>
                                  <w:color w:val="AA21FF"/>
                                  <w:sz w:val="19"/>
                                </w:rPr>
                                <w:t>.</w:t>
                              </w:r>
                              <w:r>
                                <w:rPr>
                                  <w:rFonts w:ascii="Consolas"/>
                                  <w:color w:val="202020"/>
                                  <w:sz w:val="19"/>
                                </w:rPr>
                                <w:t>subplots</w:t>
                              </w:r>
                              <w:r>
                                <w:rPr>
                                  <w:rFonts w:ascii="Consolas"/>
                                  <w:color w:val="0054AA"/>
                                  <w:sz w:val="19"/>
                                </w:rPr>
                                <w:t xml:space="preserve">() </w:t>
                              </w:r>
                              <w:r>
                                <w:rPr>
                                  <w:rFonts w:ascii="Consolas"/>
                                  <w:color w:val="202020"/>
                                  <w:spacing w:val="-2"/>
                                  <w:sz w:val="19"/>
                                </w:rPr>
                                <w:t>yaw</w:t>
                              </w:r>
                              <w:r>
                                <w:rPr>
                                  <w:rFonts w:ascii="Consolas"/>
                                  <w:b/>
                                  <w:color w:val="AA21FF"/>
                                  <w:spacing w:val="-2"/>
                                  <w:sz w:val="19"/>
                                </w:rPr>
                                <w:t>=-</w:t>
                              </w:r>
                              <w:r>
                                <w:rPr>
                                  <w:rFonts w:ascii="Consolas"/>
                                  <w:color w:val="008700"/>
                                  <w:spacing w:val="-2"/>
                                  <w:sz w:val="19"/>
                                </w:rPr>
                                <w:t>70</w:t>
                              </w:r>
                            </w:p>
                            <w:p w14:paraId="79FDA626">
                              <w:pPr>
                                <w:spacing w:before="0" w:line="221" w:lineRule="exact"/>
                                <w:ind w:left="60" w:right="0" w:firstLine="0"/>
                                <w:jc w:val="left"/>
                                <w:rPr>
                                  <w:rFonts w:ascii="Consolas"/>
                                  <w:sz w:val="19"/>
                                </w:rPr>
                              </w:pPr>
                              <w:r>
                                <w:rPr>
                                  <w:rFonts w:ascii="Consolas"/>
                                  <w:color w:val="202020"/>
                                  <w:spacing w:val="-2"/>
                                  <w:sz w:val="19"/>
                                </w:rPr>
                                <w:t>lane</w:t>
                              </w:r>
                              <w:r>
                                <w:rPr>
                                  <w:rFonts w:ascii="Consolas"/>
                                  <w:b/>
                                  <w:color w:val="AA21FF"/>
                                  <w:spacing w:val="-2"/>
                                  <w:sz w:val="19"/>
                                </w:rPr>
                                <w:t>=</w:t>
                              </w:r>
                              <w:r>
                                <w:rPr>
                                  <w:rFonts w:ascii="Consolas"/>
                                  <w:color w:val="008700"/>
                                  <w:spacing w:val="-2"/>
                                  <w:sz w:val="19"/>
                                </w:rPr>
                                <w:t>5</w:t>
                              </w:r>
                            </w:p>
                            <w:p w14:paraId="3CAB0230">
                              <w:pPr>
                                <w:spacing w:before="33" w:line="276" w:lineRule="auto"/>
                                <w:ind w:left="60" w:right="818" w:firstLine="0"/>
                                <w:jc w:val="left"/>
                                <w:rPr>
                                  <w:rFonts w:ascii="Consolas"/>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id FROM targets WHERE yaw = {</w:t>
                              </w:r>
                              <w:r>
                                <w:rPr>
                                  <w:rFonts w:ascii="Consolas"/>
                                  <w:color w:val="202020"/>
                                  <w:sz w:val="19"/>
                                </w:rPr>
                                <w:t>yaw</w:t>
                              </w:r>
                              <w:r>
                                <w:rPr>
                                  <w:rFonts w:ascii="Consolas"/>
                                  <w:color w:val="B92020"/>
                                  <w:sz w:val="19"/>
                                </w:rPr>
                                <w:t>} AND car_lane={</w:t>
                              </w:r>
                              <w:r>
                                <w:rPr>
                                  <w:rFonts w:ascii="Consolas"/>
                                  <w:color w:val="202020"/>
                                  <w:sz w:val="19"/>
                                </w:rPr>
                                <w:t>lane</w:t>
                              </w:r>
                              <w:r>
                                <w:rPr>
                                  <w:rFonts w:ascii="Consolas"/>
                                  <w:color w:val="B92020"/>
                                  <w:sz w:val="19"/>
                                </w:rPr>
                                <w:t xml:space="preserve">};"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7DE44B17">
                              <w:pPr>
                                <w:spacing w:before="0" w:line="221" w:lineRule="exact"/>
                                <w:ind w:left="60" w:right="0" w:firstLine="0"/>
                                <w:jc w:val="left"/>
                                <w:rPr>
                                  <w:rFonts w:ascii="Consolas"/>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1F7AB1BC">
                              <w:pPr>
                                <w:spacing w:before="32"/>
                                <w:ind w:left="60" w:right="0" w:firstLine="0"/>
                                <w:jc w:val="left"/>
                                <w:rPr>
                                  <w:rFonts w:ascii="Consolas"/>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5B18228B">
                              <w:pPr>
                                <w:spacing w:before="33"/>
                                <w:ind w:left="60" w:right="0" w:firstLine="0"/>
                                <w:jc w:val="left"/>
                                <w:rPr>
                                  <w:rFonts w:ascii="Consolas"/>
                                  <w:sz w:val="19"/>
                                </w:rPr>
                              </w:pPr>
                              <w:r>
                                <w:rPr>
                                  <w:rFonts w:ascii="Consolas"/>
                                  <w:color w:val="202020"/>
                                  <w:sz w:val="19"/>
                                </w:rPr>
                                <w:t>vx_values</w:t>
                              </w:r>
                              <w:r>
                                <w:rPr>
                                  <w:rFonts w:ascii="Consolas"/>
                                  <w:color w:val="202020"/>
                                  <w:spacing w:val="10"/>
                                  <w:sz w:val="19"/>
                                </w:rPr>
                                <w:t xml:space="preserve"> </w:t>
                              </w:r>
                              <w:r>
                                <w:rPr>
                                  <w:rFonts w:ascii="Consolas"/>
                                  <w:b/>
                                  <w:color w:val="AA21FF"/>
                                  <w:sz w:val="19"/>
                                </w:rPr>
                                <w:t>=</w:t>
                              </w:r>
                              <w:r>
                                <w:rPr>
                                  <w:rFonts w:ascii="Consolas"/>
                                  <w:b/>
                                  <w:color w:val="AA21FF"/>
                                  <w:spacing w:val="12"/>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w:t>
                              </w:r>
                              <w:r>
                                <w:rPr>
                                  <w:rFonts w:ascii="Consolas"/>
                                  <w:color w:val="0054AA"/>
                                  <w:spacing w:val="12"/>
                                  <w:sz w:val="19"/>
                                </w:rPr>
                                <w:t xml:space="preserve"> </w:t>
                              </w:r>
                              <w:r>
                                <w:rPr>
                                  <w:rFonts w:ascii="Consolas"/>
                                  <w:b/>
                                  <w:color w:val="008000"/>
                                  <w:sz w:val="19"/>
                                </w:rPr>
                                <w:t>for</w:t>
                              </w:r>
                              <w:r>
                                <w:rPr>
                                  <w:rFonts w:ascii="Consolas"/>
                                  <w:b/>
                                  <w:color w:val="008000"/>
                                  <w:spacing w:val="11"/>
                                  <w:sz w:val="19"/>
                                </w:rPr>
                                <w:t xml:space="preserve"> </w:t>
                              </w:r>
                              <w:r>
                                <w:rPr>
                                  <w:rFonts w:ascii="Consolas"/>
                                  <w:color w:val="202020"/>
                                  <w:sz w:val="19"/>
                                </w:rPr>
                                <w:t>row</w:t>
                              </w:r>
                              <w:r>
                                <w:rPr>
                                  <w:rFonts w:ascii="Consolas"/>
                                  <w:color w:val="202020"/>
                                  <w:spacing w:val="12"/>
                                  <w:sz w:val="19"/>
                                </w:rPr>
                                <w:t xml:space="preserve"> </w:t>
                              </w:r>
                              <w:r>
                                <w:rPr>
                                  <w:rFonts w:ascii="Consolas"/>
                                  <w:b/>
                                  <w:color w:val="AA21FF"/>
                                  <w:sz w:val="19"/>
                                </w:rPr>
                                <w:t>in</w:t>
                              </w:r>
                              <w:r>
                                <w:rPr>
                                  <w:rFonts w:ascii="Consolas"/>
                                  <w:b/>
                                  <w:color w:val="AA21FF"/>
                                  <w:spacing w:val="11"/>
                                  <w:sz w:val="19"/>
                                </w:rPr>
                                <w:t xml:space="preserve"> </w:t>
                              </w:r>
                              <w:r>
                                <w:rPr>
                                  <w:rFonts w:ascii="Consolas"/>
                                  <w:color w:val="202020"/>
                                  <w:spacing w:val="-2"/>
                                  <w:sz w:val="19"/>
                                </w:rPr>
                                <w:t>results</w:t>
                              </w:r>
                              <w:r>
                                <w:rPr>
                                  <w:rFonts w:ascii="Consolas"/>
                                  <w:color w:val="0054AA"/>
                                  <w:spacing w:val="-2"/>
                                  <w:sz w:val="19"/>
                                </w:rPr>
                                <w:t>]</w:t>
                              </w:r>
                            </w:p>
                          </w:txbxContent>
                        </wps:txbx>
                        <wps:bodyPr wrap="square" lIns="0" tIns="0" rIns="0" bIns="0" rtlCol="0">
                          <a:noAutofit/>
                        </wps:bodyPr>
                      </wps:wsp>
                    </wpg:wgp>
                  </a:graphicData>
                </a:graphic>
              </wp:anchor>
            </w:drawing>
          </mc:Choice>
          <mc:Fallback>
            <w:pict>
              <v:group id="_x0000_s1026" o:spid="_x0000_s1026" o:spt="203" style="position:absolute;left:0pt;margin-left:110.4pt;margin-top:-5.45pt;height:129.85pt;width:431.5pt;mso-position-horizontal-relative:page;z-index:251742208;mso-width-relative:page;mso-height-relative:page;" coordsize="5480050,1649095" o:gfxdata="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">
                <o:lock v:ext="edit" aspectratio="f"/>
                <v:shape id="Graphic 1121" o:spid="_x0000_s1026" o:spt="100" style="position:absolute;left:0;top:4;height:1649095;width:5480050;" fillcolor="#DFDFDF" filled="t" stroked="f" coordsize="5480050,1649095" o:gfxdata="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74wtugAAAN0A&#10;AAAPAAAAAAAAAAEAIAAAACIAAABkcnMvZG93bnJldi54bWxQSwECFAAUAAAACACHTuJAMy8FnjsA&#10;AAA5AAAAEAAAAAAAAAABACAAAAAJAQAAZHJzL3NoYXBleG1sLnhtbFBLBQYAAAAABgAGAFsBAACz&#10;AwAAAAA=&#10;" path="m5479758,0l5470233,0,9525,0,0,0,0,9525,0,1648701,9525,1648701,9525,9525,5470233,9525,5470233,1648701,5479758,1648701,5479758,9525,5479758,0xe">
                  <v:fill on="t" focussize="0,0"/>
                  <v:stroke on="f"/>
                  <v:imagedata o:title=""/>
                  <o:lock v:ext="edit" aspectratio="f"/>
                  <v:textbox inset="0mm,0mm,0mm,0mm"/>
                </v:shape>
                <v:shape id="Graphic 1122" o:spid="_x0000_s1026" o:spt="100" style="position:absolute;left:9530;top:9530;height:1639570;width:5461000;" fillcolor="#F5F5F5" filled="t" stroked="f" coordsize="5461000,1639570" o:gfxdata="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79kirsAAADd&#10;AAAADwAAAAAAAAABACAAAAAiAAAAZHJzL2Rvd25yZXYueG1sUEsBAhQAFAAAAAgAh07iQDMvBZ47&#10;AAAAOQAAABAAAAAAAAAAAQAgAAAACgEAAGRycy9zaGFwZXhtbC54bWxQSwUGAAAAAAYABgBbAQAA&#10;tAMAAAAA&#10;" path="m5460707,1639165l0,1639165,0,0,5460707,0,5460707,1639165xe">
                  <v:fill on="t" focussize="0,0"/>
                  <v:stroke on="f"/>
                  <v:imagedata o:title=""/>
                  <o:lock v:ext="edit" aspectratio="f"/>
                  <v:textbox inset="0mm,0mm,0mm,0mm"/>
                </v:shape>
                <v:shape id="Textbox 1123" o:spid="_x0000_s1026" o:spt="202" type="#_x0000_t202" style="position:absolute;left:9530;top:9530;height:1639570;width:5461000;" filled="f" stroked="f" coordsize="21600,21600" o:gfxdata="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fiZA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5C43468">
                        <w:pPr>
                          <w:spacing w:before="95" w:line="276" w:lineRule="auto"/>
                          <w:ind w:left="60" w:right="6069" w:firstLine="0"/>
                          <w:jc w:val="left"/>
                          <w:rPr>
                            <w:rFonts w:ascii="Consolas"/>
                            <w:sz w:val="19"/>
                          </w:rPr>
                        </w:pPr>
                        <w:r>
                          <w:rPr>
                            <w:rFonts w:ascii="Consolas"/>
                            <w:color w:val="202020"/>
                            <w:sz w:val="19"/>
                          </w:rPr>
                          <w:t>fig</w:t>
                        </w:r>
                        <w:r>
                          <w:rPr>
                            <w:rFonts w:ascii="Consolas"/>
                            <w:color w:val="0054AA"/>
                            <w:sz w:val="19"/>
                          </w:rPr>
                          <w:t>,</w:t>
                        </w:r>
                        <w:r>
                          <w:rPr>
                            <w:rFonts w:ascii="Consolas"/>
                            <w:color w:val="202020"/>
                            <w:sz w:val="19"/>
                          </w:rPr>
                          <w:t xml:space="preserve">ax </w:t>
                        </w:r>
                        <w:r>
                          <w:rPr>
                            <w:rFonts w:ascii="Consolas"/>
                            <w:b/>
                            <w:color w:val="AA21FF"/>
                            <w:sz w:val="19"/>
                          </w:rPr>
                          <w:t xml:space="preserve">= </w:t>
                        </w:r>
                        <w:r>
                          <w:rPr>
                            <w:rFonts w:ascii="Consolas"/>
                            <w:color w:val="202020"/>
                            <w:sz w:val="19"/>
                          </w:rPr>
                          <w:t>plt</w:t>
                        </w:r>
                        <w:r>
                          <w:rPr>
                            <w:rFonts w:ascii="Consolas"/>
                            <w:b/>
                            <w:color w:val="AA21FF"/>
                            <w:sz w:val="19"/>
                          </w:rPr>
                          <w:t>.</w:t>
                        </w:r>
                        <w:r>
                          <w:rPr>
                            <w:rFonts w:ascii="Consolas"/>
                            <w:color w:val="202020"/>
                            <w:sz w:val="19"/>
                          </w:rPr>
                          <w:t>subplots</w:t>
                        </w:r>
                        <w:r>
                          <w:rPr>
                            <w:rFonts w:ascii="Consolas"/>
                            <w:color w:val="0054AA"/>
                            <w:sz w:val="19"/>
                          </w:rPr>
                          <w:t xml:space="preserve">() </w:t>
                        </w:r>
                        <w:r>
                          <w:rPr>
                            <w:rFonts w:ascii="Consolas"/>
                            <w:color w:val="202020"/>
                            <w:spacing w:val="-2"/>
                            <w:sz w:val="19"/>
                          </w:rPr>
                          <w:t>yaw</w:t>
                        </w:r>
                        <w:r>
                          <w:rPr>
                            <w:rFonts w:ascii="Consolas"/>
                            <w:b/>
                            <w:color w:val="AA21FF"/>
                            <w:spacing w:val="-2"/>
                            <w:sz w:val="19"/>
                          </w:rPr>
                          <w:t>=-</w:t>
                        </w:r>
                        <w:r>
                          <w:rPr>
                            <w:rFonts w:ascii="Consolas"/>
                            <w:color w:val="008700"/>
                            <w:spacing w:val="-2"/>
                            <w:sz w:val="19"/>
                          </w:rPr>
                          <w:t>70</w:t>
                        </w:r>
                      </w:p>
                      <w:p w14:paraId="79FDA626">
                        <w:pPr>
                          <w:spacing w:before="0" w:line="221" w:lineRule="exact"/>
                          <w:ind w:left="60" w:right="0" w:firstLine="0"/>
                          <w:jc w:val="left"/>
                          <w:rPr>
                            <w:rFonts w:ascii="Consolas"/>
                            <w:sz w:val="19"/>
                          </w:rPr>
                        </w:pPr>
                        <w:r>
                          <w:rPr>
                            <w:rFonts w:ascii="Consolas"/>
                            <w:color w:val="202020"/>
                            <w:spacing w:val="-2"/>
                            <w:sz w:val="19"/>
                          </w:rPr>
                          <w:t>lane</w:t>
                        </w:r>
                        <w:r>
                          <w:rPr>
                            <w:rFonts w:ascii="Consolas"/>
                            <w:b/>
                            <w:color w:val="AA21FF"/>
                            <w:spacing w:val="-2"/>
                            <w:sz w:val="19"/>
                          </w:rPr>
                          <w:t>=</w:t>
                        </w:r>
                        <w:r>
                          <w:rPr>
                            <w:rFonts w:ascii="Consolas"/>
                            <w:color w:val="008700"/>
                            <w:spacing w:val="-2"/>
                            <w:sz w:val="19"/>
                          </w:rPr>
                          <w:t>5</w:t>
                        </w:r>
                      </w:p>
                      <w:p w14:paraId="3CAB0230">
                        <w:pPr>
                          <w:spacing w:before="33" w:line="276" w:lineRule="auto"/>
                          <w:ind w:left="60" w:right="818" w:firstLine="0"/>
                          <w:jc w:val="left"/>
                          <w:rPr>
                            <w:rFonts w:ascii="Consolas"/>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id FROM targets WHERE yaw = {</w:t>
                        </w:r>
                        <w:r>
                          <w:rPr>
                            <w:rFonts w:ascii="Consolas"/>
                            <w:color w:val="202020"/>
                            <w:sz w:val="19"/>
                          </w:rPr>
                          <w:t>yaw</w:t>
                        </w:r>
                        <w:r>
                          <w:rPr>
                            <w:rFonts w:ascii="Consolas"/>
                            <w:color w:val="B92020"/>
                            <w:sz w:val="19"/>
                          </w:rPr>
                          <w:t>} AND car_lane={</w:t>
                        </w:r>
                        <w:r>
                          <w:rPr>
                            <w:rFonts w:ascii="Consolas"/>
                            <w:color w:val="202020"/>
                            <w:sz w:val="19"/>
                          </w:rPr>
                          <w:t>lane</w:t>
                        </w:r>
                        <w:r>
                          <w:rPr>
                            <w:rFonts w:ascii="Consolas"/>
                            <w:color w:val="B92020"/>
                            <w:sz w:val="19"/>
                          </w:rPr>
                          <w:t xml:space="preserve">};"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7DE44B17">
                        <w:pPr>
                          <w:spacing w:before="0" w:line="221" w:lineRule="exact"/>
                          <w:ind w:left="60" w:right="0" w:firstLine="0"/>
                          <w:jc w:val="left"/>
                          <w:rPr>
                            <w:rFonts w:ascii="Consolas"/>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1F7AB1BC">
                        <w:pPr>
                          <w:spacing w:before="32"/>
                          <w:ind w:left="60" w:right="0" w:firstLine="0"/>
                          <w:jc w:val="left"/>
                          <w:rPr>
                            <w:rFonts w:ascii="Consolas"/>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5B18228B">
                        <w:pPr>
                          <w:spacing w:before="33"/>
                          <w:ind w:left="60" w:right="0" w:firstLine="0"/>
                          <w:jc w:val="left"/>
                          <w:rPr>
                            <w:rFonts w:ascii="Consolas"/>
                            <w:sz w:val="19"/>
                          </w:rPr>
                        </w:pPr>
                        <w:r>
                          <w:rPr>
                            <w:rFonts w:ascii="Consolas"/>
                            <w:color w:val="202020"/>
                            <w:sz w:val="19"/>
                          </w:rPr>
                          <w:t>vx_values</w:t>
                        </w:r>
                        <w:r>
                          <w:rPr>
                            <w:rFonts w:ascii="Consolas"/>
                            <w:color w:val="202020"/>
                            <w:spacing w:val="10"/>
                            <w:sz w:val="19"/>
                          </w:rPr>
                          <w:t xml:space="preserve"> </w:t>
                        </w:r>
                        <w:r>
                          <w:rPr>
                            <w:rFonts w:ascii="Consolas"/>
                            <w:b/>
                            <w:color w:val="AA21FF"/>
                            <w:sz w:val="19"/>
                          </w:rPr>
                          <w:t>=</w:t>
                        </w:r>
                        <w:r>
                          <w:rPr>
                            <w:rFonts w:ascii="Consolas"/>
                            <w:b/>
                            <w:color w:val="AA21FF"/>
                            <w:spacing w:val="12"/>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w:t>
                        </w:r>
                        <w:r>
                          <w:rPr>
                            <w:rFonts w:ascii="Consolas"/>
                            <w:color w:val="0054AA"/>
                            <w:spacing w:val="12"/>
                            <w:sz w:val="19"/>
                          </w:rPr>
                          <w:t xml:space="preserve"> </w:t>
                        </w:r>
                        <w:r>
                          <w:rPr>
                            <w:rFonts w:ascii="Consolas"/>
                            <w:b/>
                            <w:color w:val="008000"/>
                            <w:sz w:val="19"/>
                          </w:rPr>
                          <w:t>for</w:t>
                        </w:r>
                        <w:r>
                          <w:rPr>
                            <w:rFonts w:ascii="Consolas"/>
                            <w:b/>
                            <w:color w:val="008000"/>
                            <w:spacing w:val="11"/>
                            <w:sz w:val="19"/>
                          </w:rPr>
                          <w:t xml:space="preserve"> </w:t>
                        </w:r>
                        <w:r>
                          <w:rPr>
                            <w:rFonts w:ascii="Consolas"/>
                            <w:color w:val="202020"/>
                            <w:sz w:val="19"/>
                          </w:rPr>
                          <w:t>row</w:t>
                        </w:r>
                        <w:r>
                          <w:rPr>
                            <w:rFonts w:ascii="Consolas"/>
                            <w:color w:val="202020"/>
                            <w:spacing w:val="12"/>
                            <w:sz w:val="19"/>
                          </w:rPr>
                          <w:t xml:space="preserve"> </w:t>
                        </w:r>
                        <w:r>
                          <w:rPr>
                            <w:rFonts w:ascii="Consolas"/>
                            <w:b/>
                            <w:color w:val="AA21FF"/>
                            <w:sz w:val="19"/>
                          </w:rPr>
                          <w:t>in</w:t>
                        </w:r>
                        <w:r>
                          <w:rPr>
                            <w:rFonts w:ascii="Consolas"/>
                            <w:b/>
                            <w:color w:val="AA21FF"/>
                            <w:spacing w:val="11"/>
                            <w:sz w:val="19"/>
                          </w:rPr>
                          <w:t xml:space="preserve"> </w:t>
                        </w:r>
                        <w:r>
                          <w:rPr>
                            <w:rFonts w:ascii="Consolas"/>
                            <w:color w:val="202020"/>
                            <w:spacing w:val="-2"/>
                            <w:sz w:val="19"/>
                          </w:rPr>
                          <w:t>results</w:t>
                        </w:r>
                        <w:r>
                          <w:rPr>
                            <w:rFonts w:ascii="Consolas"/>
                            <w:color w:val="0054AA"/>
                            <w:spacing w:val="-2"/>
                            <w:sz w:val="19"/>
                          </w:rPr>
                          <w:t>]</w:t>
                        </w:r>
                      </w:p>
                    </w:txbxContent>
                  </v:textbox>
                </v:shape>
              </v:group>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1045E30D">
      <w:pPr>
        <w:spacing w:after="0"/>
        <w:jc w:val="left"/>
        <w:rPr>
          <w:rFonts w:ascii="Consolas"/>
          <w:sz w:val="19"/>
        </w:rPr>
        <w:sectPr>
          <w:pgSz w:w="11910" w:h="16840"/>
          <w:pgMar w:top="800" w:right="992" w:bottom="280" w:left="1275" w:header="720" w:footer="720" w:gutter="0"/>
          <w:cols w:space="720" w:num="1"/>
        </w:sectPr>
      </w:pPr>
    </w:p>
    <w:p w14:paraId="10EA3470">
      <w:pPr>
        <w:pStyle w:val="9"/>
        <w:ind w:left="933" w:right="-44"/>
        <w:rPr>
          <w:rFonts w:ascii="Consolas"/>
          <w:sz w:val="20"/>
        </w:rPr>
      </w:pPr>
      <w:r>
        <w:rPr>
          <w:rFonts w:ascii="Consolas"/>
          <w:sz w:val="20"/>
        </w:rPr>
        <mc:AlternateContent>
          <mc:Choice Requires="wpg">
            <w:drawing>
              <wp:inline distT="0" distB="0" distL="0" distR="0">
                <wp:extent cx="5512435" cy="3296920"/>
                <wp:effectExtent l="9525" t="0" r="0" b="7620"/>
                <wp:docPr id="1124" name="Group 1124"/>
                <wp:cNvGraphicFramePr/>
                <a:graphic xmlns:a="http://schemas.openxmlformats.org/drawingml/2006/main">
                  <a:graphicData uri="http://schemas.microsoft.com/office/word/2010/wordprocessingGroup">
                    <wpg:wgp>
                      <wpg:cNvGrpSpPr/>
                      <wpg:grpSpPr>
                        <a:xfrm>
                          <a:off x="0" y="0"/>
                          <a:ext cx="5512435" cy="3297554"/>
                          <a:chOff x="0" y="0"/>
                          <a:chExt cx="5512435" cy="3297554"/>
                        </a:xfrm>
                      </wpg:grpSpPr>
                      <wps:wsp>
                        <wps:cNvPr id="1125" name="Graphic 1125"/>
                        <wps:cNvSpPr/>
                        <wps:spPr>
                          <a:xfrm>
                            <a:off x="0" y="2"/>
                            <a:ext cx="5480050" cy="3297554"/>
                          </a:xfrm>
                          <a:custGeom>
                            <a:avLst/>
                            <a:gdLst/>
                            <a:ahLst/>
                            <a:cxnLst/>
                            <a:rect l="l" t="t" r="r" b="b"/>
                            <a:pathLst>
                              <a:path w="5480050" h="3297554">
                                <a:moveTo>
                                  <a:pt x="5479758" y="0"/>
                                </a:moveTo>
                                <a:lnTo>
                                  <a:pt x="5470233" y="0"/>
                                </a:lnTo>
                                <a:lnTo>
                                  <a:pt x="5470233" y="3287865"/>
                                </a:lnTo>
                                <a:lnTo>
                                  <a:pt x="9525" y="3287865"/>
                                </a:lnTo>
                                <a:lnTo>
                                  <a:pt x="9525" y="0"/>
                                </a:lnTo>
                                <a:lnTo>
                                  <a:pt x="0" y="0"/>
                                </a:lnTo>
                                <a:lnTo>
                                  <a:pt x="0" y="3287865"/>
                                </a:lnTo>
                                <a:lnTo>
                                  <a:pt x="0" y="3297390"/>
                                </a:lnTo>
                                <a:lnTo>
                                  <a:pt x="9525" y="3297390"/>
                                </a:lnTo>
                                <a:lnTo>
                                  <a:pt x="5470233" y="3297390"/>
                                </a:lnTo>
                                <a:lnTo>
                                  <a:pt x="5479758" y="3297390"/>
                                </a:lnTo>
                                <a:lnTo>
                                  <a:pt x="5479758" y="3287865"/>
                                </a:lnTo>
                                <a:lnTo>
                                  <a:pt x="5479758" y="0"/>
                                </a:lnTo>
                                <a:close/>
                              </a:path>
                            </a:pathLst>
                          </a:custGeom>
                          <a:solidFill>
                            <a:srgbClr val="DFDFDF"/>
                          </a:solidFill>
                        </wps:spPr>
                        <wps:bodyPr wrap="square" lIns="0" tIns="0" rIns="0" bIns="0" rtlCol="0">
                          <a:noAutofit/>
                        </wps:bodyPr>
                      </wps:wsp>
                      <wps:wsp>
                        <wps:cNvPr id="1126" name="Graphic 1126"/>
                        <wps:cNvSpPr/>
                        <wps:spPr>
                          <a:xfrm>
                            <a:off x="9530" y="0"/>
                            <a:ext cx="5461000" cy="3288029"/>
                          </a:xfrm>
                          <a:custGeom>
                            <a:avLst/>
                            <a:gdLst/>
                            <a:ahLst/>
                            <a:cxnLst/>
                            <a:rect l="l" t="t" r="r" b="b"/>
                            <a:pathLst>
                              <a:path w="5461000" h="3288029">
                                <a:moveTo>
                                  <a:pt x="5460707" y="3287860"/>
                                </a:moveTo>
                                <a:lnTo>
                                  <a:pt x="0" y="3287860"/>
                                </a:lnTo>
                                <a:lnTo>
                                  <a:pt x="0" y="0"/>
                                </a:lnTo>
                                <a:lnTo>
                                  <a:pt x="5460707" y="0"/>
                                </a:lnTo>
                                <a:lnTo>
                                  <a:pt x="5460707" y="3287860"/>
                                </a:lnTo>
                                <a:close/>
                              </a:path>
                            </a:pathLst>
                          </a:custGeom>
                          <a:solidFill>
                            <a:srgbClr val="F5F5F5"/>
                          </a:solidFill>
                        </wps:spPr>
                        <wps:bodyPr wrap="square" lIns="0" tIns="0" rIns="0" bIns="0" rtlCol="0">
                          <a:noAutofit/>
                        </wps:bodyPr>
                      </wps:wsp>
                      <wps:wsp>
                        <wps:cNvPr id="1127" name="Textbox 1127"/>
                        <wps:cNvSpPr txBox="1"/>
                        <wps:spPr>
                          <a:xfrm>
                            <a:off x="47650" y="31880"/>
                            <a:ext cx="5464810" cy="2716530"/>
                          </a:xfrm>
                          <a:prstGeom prst="rect">
                            <a:avLst/>
                          </a:prstGeom>
                        </wps:spPr>
                        <wps:txbx>
                          <w:txbxContent>
                            <w:p w14:paraId="26B4F7AB">
                              <w:pPr>
                                <w:spacing w:before="0" w:line="193" w:lineRule="exact"/>
                                <w:ind w:left="0" w:right="0" w:firstLine="0"/>
                                <w:jc w:val="left"/>
                                <w:rPr>
                                  <w:rFonts w:ascii="Consolas"/>
                                  <w:sz w:val="19"/>
                                </w:rPr>
                              </w:pPr>
                              <w:r>
                                <w:rPr>
                                  <w:rFonts w:ascii="Consolas"/>
                                  <w:color w:val="202020"/>
                                  <w:sz w:val="19"/>
                                </w:rPr>
                                <w:t>query</w:t>
                              </w:r>
                              <w:r>
                                <w:rPr>
                                  <w:rFonts w:ascii="Consolas"/>
                                  <w:color w:val="202020"/>
                                  <w:spacing w:val="9"/>
                                  <w:sz w:val="19"/>
                                </w:rPr>
                                <w:t xml:space="preserve"> </w:t>
                              </w:r>
                              <w:r>
                                <w:rPr>
                                  <w:rFonts w:ascii="Consolas"/>
                                  <w:b/>
                                  <w:color w:val="AA21FF"/>
                                  <w:sz w:val="19"/>
                                </w:rPr>
                                <w:t>=</w:t>
                              </w:r>
                              <w:r>
                                <w:rPr>
                                  <w:rFonts w:ascii="Consolas"/>
                                  <w:b/>
                                  <w:color w:val="AA21FF"/>
                                  <w:spacing w:val="14"/>
                                  <w:sz w:val="19"/>
                                </w:rPr>
                                <w:t xml:space="preserve"> </w:t>
                              </w:r>
                              <w:r>
                                <w:rPr>
                                  <w:rFonts w:ascii="Consolas"/>
                                  <w:color w:val="B92020"/>
                                  <w:sz w:val="19"/>
                                </w:rPr>
                                <w:t>f"SELECT</w:t>
                              </w:r>
                              <w:r>
                                <w:rPr>
                                  <w:rFonts w:ascii="Consolas"/>
                                  <w:color w:val="B92020"/>
                                  <w:spacing w:val="13"/>
                                  <w:sz w:val="19"/>
                                </w:rPr>
                                <w:t xml:space="preserve"> </w:t>
                              </w:r>
                              <w:r>
                                <w:rPr>
                                  <w:rFonts w:ascii="Consolas"/>
                                  <w:color w:val="B92020"/>
                                  <w:sz w:val="19"/>
                                </w:rPr>
                                <w:t>xpx,</w:t>
                              </w:r>
                              <w:r>
                                <w:rPr>
                                  <w:rFonts w:ascii="Consolas"/>
                                  <w:color w:val="B92020"/>
                                  <w:spacing w:val="12"/>
                                  <w:sz w:val="19"/>
                                </w:rPr>
                                <w:t xml:space="preserve"> </w:t>
                              </w:r>
                              <w:r>
                                <w:rPr>
                                  <w:rFonts w:ascii="Consolas"/>
                                  <w:color w:val="B92020"/>
                                  <w:sz w:val="19"/>
                                </w:rPr>
                                <w:t>ypx,x,y</w:t>
                              </w:r>
                              <w:r>
                                <w:rPr>
                                  <w:rFonts w:ascii="Consolas"/>
                                  <w:color w:val="B92020"/>
                                  <w:spacing w:val="13"/>
                                  <w:sz w:val="19"/>
                                </w:rPr>
                                <w:t xml:space="preserve"> </w:t>
                              </w:r>
                              <w:r>
                                <w:rPr>
                                  <w:rFonts w:ascii="Consolas"/>
                                  <w:color w:val="B92020"/>
                                  <w:sz w:val="19"/>
                                </w:rPr>
                                <w:t>num</w:t>
                              </w:r>
                              <w:r>
                                <w:rPr>
                                  <w:rFonts w:ascii="Consolas"/>
                                  <w:color w:val="B92020"/>
                                  <w:spacing w:val="12"/>
                                  <w:sz w:val="19"/>
                                </w:rPr>
                                <w:t xml:space="preserve"> </w:t>
                              </w:r>
                              <w:r>
                                <w:rPr>
                                  <w:rFonts w:ascii="Consolas"/>
                                  <w:color w:val="B92020"/>
                                  <w:sz w:val="19"/>
                                </w:rPr>
                                <w:t>FROM</w:t>
                              </w:r>
                              <w:r>
                                <w:rPr>
                                  <w:rFonts w:ascii="Consolas"/>
                                  <w:color w:val="B92020"/>
                                  <w:spacing w:val="13"/>
                                  <w:sz w:val="19"/>
                                </w:rPr>
                                <w:t xml:space="preserve"> </w:t>
                              </w:r>
                              <w:r>
                                <w:rPr>
                                  <w:rFonts w:ascii="Consolas"/>
                                  <w:color w:val="B92020"/>
                                  <w:sz w:val="19"/>
                                </w:rPr>
                                <w:t>positions</w:t>
                              </w:r>
                              <w:r>
                                <w:rPr>
                                  <w:rFonts w:ascii="Consolas"/>
                                  <w:color w:val="B92020"/>
                                  <w:spacing w:val="13"/>
                                  <w:sz w:val="19"/>
                                </w:rPr>
                                <w:t xml:space="preserve"> </w:t>
                              </w:r>
                              <w:r>
                                <w:rPr>
                                  <w:rFonts w:ascii="Consolas"/>
                                  <w:color w:val="B92020"/>
                                  <w:sz w:val="19"/>
                                </w:rPr>
                                <w:t>WHERE</w:t>
                              </w:r>
                              <w:r>
                                <w:rPr>
                                  <w:rFonts w:ascii="Consolas"/>
                                  <w:color w:val="B92020"/>
                                  <w:spacing w:val="12"/>
                                  <w:sz w:val="19"/>
                                </w:rPr>
                                <w:t xml:space="preserve"> </w:t>
                              </w:r>
                              <w:r>
                                <w:rPr>
                                  <w:rFonts w:ascii="Consolas"/>
                                  <w:color w:val="B92020"/>
                                  <w:sz w:val="19"/>
                                </w:rPr>
                                <w:t>target_id</w:t>
                              </w:r>
                              <w:r>
                                <w:rPr>
                                  <w:rFonts w:ascii="Consolas"/>
                                  <w:color w:val="B92020"/>
                                  <w:spacing w:val="13"/>
                                  <w:sz w:val="19"/>
                                </w:rPr>
                                <w:t xml:space="preserve"> </w:t>
                              </w:r>
                              <w:r>
                                <w:rPr>
                                  <w:rFonts w:ascii="Consolas"/>
                                  <w:color w:val="B92020"/>
                                  <w:sz w:val="19"/>
                                </w:rPr>
                                <w:t>=</w:t>
                              </w:r>
                              <w:r>
                                <w:rPr>
                                  <w:rFonts w:ascii="Consolas"/>
                                  <w:color w:val="B92020"/>
                                  <w:spacing w:val="13"/>
                                  <w:sz w:val="19"/>
                                </w:rPr>
                                <w:t xml:space="preserve"> </w:t>
                              </w:r>
                              <w:r>
                                <w:rPr>
                                  <w:rFonts w:ascii="Consolas"/>
                                  <w:color w:val="B92020"/>
                                  <w:spacing w:val="-2"/>
                                  <w:sz w:val="19"/>
                                </w:rPr>
                                <w:t>{</w:t>
                              </w:r>
                              <w:r>
                                <w:rPr>
                                  <w:rFonts w:ascii="Consolas"/>
                                  <w:color w:val="202020"/>
                                  <w:spacing w:val="-2"/>
                                  <w:sz w:val="19"/>
                                </w:rPr>
                                <w:t>vx_values</w:t>
                              </w:r>
                              <w:r>
                                <w:rPr>
                                  <w:rFonts w:ascii="Consolas"/>
                                  <w:color w:val="0054AA"/>
                                  <w:spacing w:val="-2"/>
                                  <w:sz w:val="19"/>
                                </w:rPr>
                                <w:t>[</w:t>
                              </w:r>
                              <w:r>
                                <w:rPr>
                                  <w:rFonts w:ascii="Consolas"/>
                                  <w:color w:val="008700"/>
                                  <w:spacing w:val="-2"/>
                                  <w:sz w:val="19"/>
                                </w:rPr>
                                <w:t>2</w:t>
                              </w:r>
                              <w:r>
                                <w:rPr>
                                  <w:rFonts w:ascii="Consolas"/>
                                  <w:color w:val="0054AA"/>
                                  <w:spacing w:val="-2"/>
                                  <w:sz w:val="19"/>
                                </w:rPr>
                                <w:t>]</w:t>
                              </w:r>
                            </w:p>
                            <w:p w14:paraId="08B3D76C">
                              <w:pPr>
                                <w:spacing w:before="32" w:line="276" w:lineRule="auto"/>
                                <w:ind w:left="0" w:right="4176" w:firstLine="0"/>
                                <w:jc w:val="left"/>
                                <w:rPr>
                                  <w:rFonts w:ascii="Consolas"/>
                                  <w:sz w:val="19"/>
                                </w:rPr>
                              </w:pP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6699790B">
                              <w:pPr>
                                <w:spacing w:before="0" w:line="221" w:lineRule="exact"/>
                                <w:ind w:left="0" w:right="0" w:firstLine="0"/>
                                <w:jc w:val="left"/>
                                <w:rPr>
                                  <w:rFonts w:ascii="Consolas"/>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78F16F50">
                              <w:pPr>
                                <w:spacing w:before="66" w:line="240" w:lineRule="auto"/>
                                <w:rPr>
                                  <w:rFonts w:ascii="Consolas"/>
                                  <w:sz w:val="19"/>
                                </w:rPr>
                              </w:pPr>
                            </w:p>
                            <w:p w14:paraId="37EAB8A7">
                              <w:pPr>
                                <w:spacing w:before="0" w:line="276" w:lineRule="auto"/>
                                <w:ind w:left="0" w:right="4095" w:firstLine="0"/>
                                <w:jc w:val="both"/>
                                <w:rPr>
                                  <w:rFonts w:ascii="Consolas"/>
                                  <w:sz w:val="19"/>
                                </w:rPr>
                              </w:pPr>
                              <w:r>
                                <w:rPr>
                                  <w:rFonts w:ascii="Consolas"/>
                                  <w:color w:val="202020"/>
                                  <w:sz w:val="19"/>
                                </w:rPr>
                                <w:t xml:space="preserve">px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py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total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vstack</w:t>
                              </w:r>
                              <w:r>
                                <w:rPr>
                                  <w:rFonts w:ascii="Consolas"/>
                                  <w:color w:val="0054AA"/>
                                  <w:sz w:val="19"/>
                                </w:rPr>
                                <w:t>((</w:t>
                              </w:r>
                              <w:r>
                                <w:rPr>
                                  <w:rFonts w:ascii="Consolas"/>
                                  <w:color w:val="202020"/>
                                  <w:sz w:val="19"/>
                                </w:rPr>
                                <w:t>px</w:t>
                              </w:r>
                              <w:r>
                                <w:rPr>
                                  <w:rFonts w:ascii="Consolas"/>
                                  <w:b/>
                                  <w:color w:val="AA21FF"/>
                                  <w:sz w:val="19"/>
                                </w:rPr>
                                <w:t>-</w:t>
                              </w:r>
                              <w:r>
                                <w:rPr>
                                  <w:rFonts w:ascii="Consolas"/>
                                  <w:color w:val="008700"/>
                                  <w:sz w:val="19"/>
                                </w:rPr>
                                <w:t>320</w:t>
                              </w:r>
                              <w:r>
                                <w:rPr>
                                  <w:rFonts w:ascii="Consolas"/>
                                  <w:color w:val="0054AA"/>
                                  <w:sz w:val="19"/>
                                </w:rPr>
                                <w:t>,</w:t>
                              </w:r>
                              <w:r>
                                <w:rPr>
                                  <w:rFonts w:ascii="Consolas"/>
                                  <w:color w:val="202020"/>
                                  <w:sz w:val="19"/>
                                </w:rPr>
                                <w:t>py</w:t>
                              </w:r>
                              <w:r>
                                <w:rPr>
                                  <w:rFonts w:ascii="Consolas"/>
                                  <w:b/>
                                  <w:color w:val="AA21FF"/>
                                  <w:sz w:val="19"/>
                                </w:rPr>
                                <w:t>-</w:t>
                              </w:r>
                              <w:r>
                                <w:rPr>
                                  <w:rFonts w:ascii="Consolas"/>
                                  <w:color w:val="008700"/>
                                  <w:sz w:val="19"/>
                                </w:rPr>
                                <w:t>320</w:t>
                              </w:r>
                              <w:r>
                                <w:rPr>
                                  <w:rFonts w:ascii="Consolas"/>
                                  <w:b/>
                                  <w:color w:val="AA21FF"/>
                                  <w:sz w:val="19"/>
                                </w:rPr>
                                <w:t>*</w:t>
                              </w:r>
                              <w:r>
                                <w:rPr>
                                  <w:rFonts w:ascii="Consolas"/>
                                  <w:color w:val="008700"/>
                                  <w:sz w:val="19"/>
                                </w:rPr>
                                <w:t>0.75</w:t>
                              </w:r>
                              <w:r>
                                <w:rPr>
                                  <w:rFonts w:ascii="Consolas"/>
                                  <w:color w:val="0054AA"/>
                                  <w:sz w:val="19"/>
                                </w:rPr>
                                <w:t>))</w:t>
                              </w:r>
                            </w:p>
                            <w:p w14:paraId="2B76A865">
                              <w:pPr>
                                <w:spacing w:before="0" w:line="276" w:lineRule="auto"/>
                                <w:ind w:left="0" w:right="4009" w:firstLine="0"/>
                                <w:jc w:val="left"/>
                                <w:rPr>
                                  <w:rFonts w:ascii="Consolas"/>
                                  <w:sz w:val="19"/>
                                </w:rPr>
                              </w:pPr>
                              <w:r>
                                <w:rPr>
                                  <w:rFonts w:ascii="Consolas"/>
                                  <w:color w:val="202020"/>
                                  <w:sz w:val="19"/>
                                </w:rPr>
                                <w:t xml:space="preserve">total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vstack</w:t>
                              </w:r>
                              <w:r>
                                <w:rPr>
                                  <w:rFonts w:ascii="Consolas"/>
                                  <w:color w:val="0054AA"/>
                                  <w:sz w:val="19"/>
                                </w:rPr>
                                <w:t>((</w:t>
                              </w:r>
                              <w:r>
                                <w:rPr>
                                  <w:rFonts w:ascii="Consolas"/>
                                  <w:color w:val="202020"/>
                                  <w:sz w:val="19"/>
                                </w:rPr>
                                <w:t>total</w:t>
                              </w:r>
                              <w:r>
                                <w:rPr>
                                  <w:rFonts w:ascii="Consolas"/>
                                  <w:color w:val="0054AA"/>
                                  <w:sz w:val="19"/>
                                </w:rPr>
                                <w:t>,</w:t>
                              </w:r>
                              <w:r>
                                <w:rPr>
                                  <w:rFonts w:ascii="Consolas"/>
                                  <w:color w:val="202020"/>
                                  <w:sz w:val="19"/>
                                </w:rPr>
                                <w:t>np</w:t>
                              </w:r>
                              <w:r>
                                <w:rPr>
                                  <w:rFonts w:ascii="Consolas"/>
                                  <w:b/>
                                  <w:color w:val="AA21FF"/>
                                  <w:sz w:val="19"/>
                                </w:rPr>
                                <w:t>.</w:t>
                              </w:r>
                              <w:r>
                                <w:rPr>
                                  <w:rFonts w:ascii="Consolas"/>
                                  <w:color w:val="202020"/>
                                  <w:sz w:val="19"/>
                                </w:rPr>
                                <w:t>ones</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px</w:t>
                              </w:r>
                              <w:r>
                                <w:rPr>
                                  <w:rFonts w:ascii="Consolas"/>
                                  <w:color w:val="0054AA"/>
                                  <w:sz w:val="19"/>
                                </w:rPr>
                                <w:t xml:space="preserve">)))) </w:t>
                              </w:r>
                              <w:r>
                                <w:rPr>
                                  <w:rFonts w:ascii="Consolas"/>
                                  <w:color w:val="202020"/>
                                  <w:sz w:val="19"/>
                                </w:rPr>
                                <w:t>x</w:t>
                              </w:r>
                              <w:r>
                                <w:rPr>
                                  <w:rFonts w:ascii="Consolas"/>
                                  <w:color w:val="202020"/>
                                  <w:spacing w:val="40"/>
                                  <w:sz w:val="19"/>
                                </w:rPr>
                                <w:t xml:space="preserve"> </w:t>
                              </w:r>
                              <w:r>
                                <w:rPr>
                                  <w:rFonts w:ascii="Consolas"/>
                                  <w:b/>
                                  <w:color w:val="AA21FF"/>
                                  <w:sz w:val="19"/>
                                </w:rPr>
                                <w:t>=</w:t>
                              </w:r>
                              <w:r>
                                <w:rPr>
                                  <w:rFonts w:ascii="Consolas"/>
                                  <w:b/>
                                  <w:color w:val="AA21FF"/>
                                  <w:spacing w:val="40"/>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w:t>
                              </w:r>
                              <w:r>
                                <w:rPr>
                                  <w:rFonts w:ascii="Consolas"/>
                                  <w:color w:val="0054AA"/>
                                  <w:spacing w:val="40"/>
                                  <w:sz w:val="19"/>
                                </w:rPr>
                                <w:t xml:space="preserve"> </w:t>
                              </w:r>
                              <w:r>
                                <w:rPr>
                                  <w:rFonts w:ascii="Consolas"/>
                                  <w:b/>
                                  <w:color w:val="008000"/>
                                  <w:sz w:val="19"/>
                                </w:rPr>
                                <w:t>for</w:t>
                              </w:r>
                              <w:r>
                                <w:rPr>
                                  <w:rFonts w:ascii="Consolas"/>
                                  <w:b/>
                                  <w:color w:val="008000"/>
                                  <w:spacing w:val="40"/>
                                  <w:sz w:val="19"/>
                                </w:rPr>
                                <w:t xml:space="preserve"> </w:t>
                              </w:r>
                              <w:r>
                                <w:rPr>
                                  <w:rFonts w:ascii="Consolas"/>
                                  <w:color w:val="202020"/>
                                  <w:sz w:val="19"/>
                                </w:rPr>
                                <w:t>row</w:t>
                              </w:r>
                              <w:r>
                                <w:rPr>
                                  <w:rFonts w:ascii="Consolas"/>
                                  <w:color w:val="202020"/>
                                  <w:spacing w:val="40"/>
                                  <w:sz w:val="19"/>
                                </w:rPr>
                                <w:t xml:space="preserve"> </w:t>
                              </w:r>
                              <w:r>
                                <w:rPr>
                                  <w:rFonts w:ascii="Consolas"/>
                                  <w:b/>
                                  <w:color w:val="AA21FF"/>
                                  <w:sz w:val="19"/>
                                </w:rPr>
                                <w:t>in</w:t>
                              </w:r>
                              <w:r>
                                <w:rPr>
                                  <w:rFonts w:ascii="Consolas"/>
                                  <w:b/>
                                  <w:color w:val="AA21FF"/>
                                  <w:spacing w:val="40"/>
                                  <w:sz w:val="19"/>
                                </w:rPr>
                                <w:t xml:space="preserve"> </w:t>
                              </w:r>
                              <w:r>
                                <w:rPr>
                                  <w:rFonts w:ascii="Consolas"/>
                                  <w:color w:val="202020"/>
                                  <w:sz w:val="19"/>
                                </w:rPr>
                                <w:t>results</w:t>
                              </w:r>
                              <w:r>
                                <w:rPr>
                                  <w:rFonts w:ascii="Consolas"/>
                                  <w:color w:val="0054AA"/>
                                  <w:sz w:val="19"/>
                                </w:rPr>
                                <w:t xml:space="preserve">]) </w:t>
                              </w:r>
                              <w:r>
                                <w:rPr>
                                  <w:rFonts w:ascii="Consolas"/>
                                  <w:color w:val="202020"/>
                                  <w:sz w:val="19"/>
                                </w:rPr>
                                <w:t xml:space="preserve">y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w:t>
                              </w:r>
                            </w:p>
                            <w:p w14:paraId="4FDB77BA">
                              <w:pPr>
                                <w:spacing w:before="0" w:line="220" w:lineRule="exact"/>
                                <w:ind w:left="0" w:right="0" w:firstLine="0"/>
                                <w:jc w:val="left"/>
                                <w:rPr>
                                  <w:rFonts w:ascii="Consolas"/>
                                  <w:sz w:val="19"/>
                                </w:rPr>
                              </w:pPr>
                              <w:r>
                                <w:rPr>
                                  <w:rFonts w:ascii="Consolas"/>
                                  <w:color w:val="202020"/>
                                  <w:sz w:val="19"/>
                                </w:rPr>
                                <w:t>num</w:t>
                              </w:r>
                              <w:r>
                                <w:rPr>
                                  <w:rFonts w:ascii="Consolas"/>
                                  <w:color w:val="202020"/>
                                  <w:spacing w:val="12"/>
                                  <w:sz w:val="19"/>
                                </w:rPr>
                                <w:t xml:space="preserve"> </w:t>
                              </w:r>
                              <w:r>
                                <w:rPr>
                                  <w:rFonts w:ascii="Consolas"/>
                                  <w:b/>
                                  <w:color w:val="AA21FF"/>
                                  <w:sz w:val="19"/>
                                </w:rPr>
                                <w:t>=</w:t>
                              </w:r>
                              <w:r>
                                <w:rPr>
                                  <w:rFonts w:ascii="Consolas"/>
                                  <w:b/>
                                  <w:color w:val="AA21FF"/>
                                  <w:spacing w:val="13"/>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2</w:t>
                              </w:r>
                              <w:r>
                                <w:rPr>
                                  <w:rFonts w:ascii="Consolas"/>
                                  <w:color w:val="0054AA"/>
                                  <w:sz w:val="19"/>
                                </w:rPr>
                                <w:t>]</w:t>
                              </w:r>
                              <w:r>
                                <w:rPr>
                                  <w:rFonts w:ascii="Consolas"/>
                                  <w:color w:val="0054AA"/>
                                  <w:spacing w:val="13"/>
                                  <w:sz w:val="19"/>
                                </w:rPr>
                                <w:t xml:space="preserve"> </w:t>
                              </w:r>
                              <w:r>
                                <w:rPr>
                                  <w:rFonts w:ascii="Consolas"/>
                                  <w:b/>
                                  <w:color w:val="008000"/>
                                  <w:sz w:val="19"/>
                                </w:rPr>
                                <w:t>for</w:t>
                              </w:r>
                              <w:r>
                                <w:rPr>
                                  <w:rFonts w:ascii="Consolas"/>
                                  <w:b/>
                                  <w:color w:val="008000"/>
                                  <w:spacing w:val="13"/>
                                  <w:sz w:val="19"/>
                                </w:rPr>
                                <w:t xml:space="preserve"> </w:t>
                              </w:r>
                              <w:r>
                                <w:rPr>
                                  <w:rFonts w:ascii="Consolas"/>
                                  <w:color w:val="202020"/>
                                  <w:sz w:val="19"/>
                                </w:rPr>
                                <w:t>row</w:t>
                              </w:r>
                              <w:r>
                                <w:rPr>
                                  <w:rFonts w:ascii="Consolas"/>
                                  <w:color w:val="202020"/>
                                  <w:spacing w:val="12"/>
                                  <w:sz w:val="19"/>
                                </w:rPr>
                                <w:t xml:space="preserve"> </w:t>
                              </w:r>
                              <w:r>
                                <w:rPr>
                                  <w:rFonts w:ascii="Consolas"/>
                                  <w:b/>
                                  <w:color w:val="AA21FF"/>
                                  <w:sz w:val="19"/>
                                </w:rPr>
                                <w:t>in</w:t>
                              </w:r>
                              <w:r>
                                <w:rPr>
                                  <w:rFonts w:ascii="Consolas"/>
                                  <w:b/>
                                  <w:color w:val="AA21FF"/>
                                  <w:spacing w:val="12"/>
                                  <w:sz w:val="19"/>
                                </w:rPr>
                                <w:t xml:space="preserve"> </w:t>
                              </w:r>
                              <w:r>
                                <w:rPr>
                                  <w:rFonts w:ascii="Consolas"/>
                                  <w:color w:val="202020"/>
                                  <w:spacing w:val="-2"/>
                                  <w:sz w:val="19"/>
                                </w:rPr>
                                <w:t>results</w:t>
                              </w:r>
                              <w:r>
                                <w:rPr>
                                  <w:rFonts w:ascii="Consolas"/>
                                  <w:color w:val="0054AA"/>
                                  <w:spacing w:val="-2"/>
                                  <w:sz w:val="19"/>
                                </w:rPr>
                                <w:t>])</w:t>
                              </w:r>
                            </w:p>
                            <w:p w14:paraId="546D4FB1">
                              <w:pPr>
                                <w:spacing w:before="30"/>
                                <w:ind w:left="0" w:right="0" w:firstLine="0"/>
                                <w:jc w:val="left"/>
                                <w:rPr>
                                  <w:rFonts w:ascii="Consolas"/>
                                  <w:i/>
                                  <w:sz w:val="19"/>
                                </w:rPr>
                              </w:pPr>
                              <w:r>
                                <w:rPr>
                                  <w:rFonts w:ascii="Consolas"/>
                                  <w:i/>
                                  <w:color w:val="408080"/>
                                  <w:sz w:val="19"/>
                                </w:rPr>
                                <w:t>#</w:t>
                              </w:r>
                              <w:r>
                                <w:rPr>
                                  <w:rFonts w:ascii="Consolas"/>
                                  <w:i/>
                                  <w:color w:val="408080"/>
                                  <w:spacing w:val="5"/>
                                  <w:sz w:val="19"/>
                                </w:rPr>
                                <w:t xml:space="preserve"> </w:t>
                              </w:r>
                              <w:r>
                                <w:rPr>
                                  <w:rFonts w:ascii="Consolas"/>
                                  <w:i/>
                                  <w:color w:val="408080"/>
                                  <w:sz w:val="19"/>
                                </w:rPr>
                                <w:t>for</w:t>
                              </w:r>
                              <w:r>
                                <w:rPr>
                                  <w:rFonts w:ascii="Consolas"/>
                                  <w:i/>
                                  <w:color w:val="408080"/>
                                  <w:spacing w:val="8"/>
                                  <w:sz w:val="19"/>
                                </w:rPr>
                                <w:t xml:space="preserve"> </w:t>
                              </w:r>
                              <w:r>
                                <w:rPr>
                                  <w:rFonts w:ascii="Consolas"/>
                                  <w:i/>
                                  <w:color w:val="408080"/>
                                  <w:sz w:val="19"/>
                                </w:rPr>
                                <w:t>val</w:t>
                              </w:r>
                              <w:r>
                                <w:rPr>
                                  <w:rFonts w:ascii="Consolas"/>
                                  <w:i/>
                                  <w:color w:val="408080"/>
                                  <w:spacing w:val="8"/>
                                  <w:sz w:val="19"/>
                                </w:rPr>
                                <w:t xml:space="preserve"> </w:t>
                              </w:r>
                              <w:r>
                                <w:rPr>
                                  <w:rFonts w:ascii="Consolas"/>
                                  <w:i/>
                                  <w:color w:val="408080"/>
                                  <w:sz w:val="19"/>
                                </w:rPr>
                                <w:t>in</w:t>
                              </w:r>
                              <w:r>
                                <w:rPr>
                                  <w:rFonts w:ascii="Consolas"/>
                                  <w:i/>
                                  <w:color w:val="408080"/>
                                  <w:spacing w:val="8"/>
                                  <w:sz w:val="19"/>
                                </w:rPr>
                                <w:t xml:space="preserve"> </w:t>
                              </w:r>
                              <w:r>
                                <w:rPr>
                                  <w:rFonts w:ascii="Consolas"/>
                                  <w:i/>
                                  <w:color w:val="408080"/>
                                  <w:sz w:val="19"/>
                                </w:rPr>
                                <w:t>range</w:t>
                              </w:r>
                              <w:r>
                                <w:rPr>
                                  <w:rFonts w:ascii="Consolas"/>
                                  <w:i/>
                                  <w:color w:val="408080"/>
                                  <w:spacing w:val="8"/>
                                  <w:sz w:val="19"/>
                                </w:rPr>
                                <w:t xml:space="preserve"> </w:t>
                              </w:r>
                              <w:r>
                                <w:rPr>
                                  <w:rFonts w:ascii="Consolas"/>
                                  <w:i/>
                                  <w:color w:val="408080"/>
                                  <w:spacing w:val="-2"/>
                                  <w:sz w:val="19"/>
                                </w:rPr>
                                <w:t>(32,60):</w:t>
                              </w:r>
                            </w:p>
                            <w:p w14:paraId="4187037C">
                              <w:pPr>
                                <w:spacing w:before="33" w:line="276" w:lineRule="auto"/>
                                <w:ind w:left="0" w:right="18" w:firstLine="0"/>
                                <w:jc w:val="both"/>
                                <w:rPr>
                                  <w:rFonts w:ascii="Consolas"/>
                                  <w:i/>
                                  <w:sz w:val="19"/>
                                </w:rPr>
                              </w:pPr>
                              <w:r>
                                <w:rPr>
                                  <w:rFonts w:ascii="Consolas"/>
                                  <w:i/>
                                  <w:color w:val="408080"/>
                                  <w:sz w:val="19"/>
                                </w:rPr>
                                <w:t xml:space="preserve"># print(f"np.array([{px_values[val]-320},{py_values[val]-320*0.75},1]),",end </w:t>
                              </w:r>
                              <w:r>
                                <w:rPr>
                                  <w:rFonts w:ascii="Consolas"/>
                                  <w:color w:val="202020"/>
                                  <w:sz w:val="19"/>
                                </w:rPr>
                                <w:t>ax</w:t>
                              </w:r>
                              <w:r>
                                <w:rPr>
                                  <w:rFonts w:ascii="Consolas"/>
                                  <w:b/>
                                  <w:color w:val="AA21FF"/>
                                  <w:sz w:val="19"/>
                                </w:rPr>
                                <w:t>.</w:t>
                              </w:r>
                              <w:r>
                                <w:rPr>
                                  <w:rFonts w:ascii="Consolas"/>
                                  <w:color w:val="202020"/>
                                  <w:sz w:val="19"/>
                                </w:rPr>
                                <w:t>quiver</w:t>
                              </w:r>
                              <w:r>
                                <w:rPr>
                                  <w:rFonts w:ascii="Consolas"/>
                                  <w:color w:val="0054AA"/>
                                  <w:sz w:val="19"/>
                                </w:rPr>
                                <w:t>(</w:t>
                              </w:r>
                              <w:r>
                                <w:rPr>
                                  <w:rFonts w:ascii="Consolas"/>
                                  <w:color w:val="202020"/>
                                  <w:sz w:val="19"/>
                                </w:rPr>
                                <w:t>px</w:t>
                              </w:r>
                              <w:r>
                                <w:rPr>
                                  <w:rFonts w:ascii="Consolas"/>
                                  <w:color w:val="0054AA"/>
                                  <w:sz w:val="19"/>
                                </w:rPr>
                                <w:t>[:</w:t>
                              </w:r>
                              <w:r>
                                <w:rPr>
                                  <w:rFonts w:ascii="Consolas"/>
                                  <w:b/>
                                  <w:color w:val="AA21FF"/>
                                  <w:sz w:val="19"/>
                                </w:rPr>
                                <w:t>-</w:t>
                              </w:r>
                              <w:r>
                                <w:rPr>
                                  <w:rFonts w:ascii="Consolas"/>
                                  <w:color w:val="008700"/>
                                  <w:sz w:val="19"/>
                                </w:rPr>
                                <w:t>1</w:t>
                              </w:r>
                              <w:r>
                                <w:rPr>
                                  <w:rFonts w:ascii="Consolas"/>
                                  <w:color w:val="0054AA"/>
                                  <w:sz w:val="19"/>
                                </w:rPr>
                                <w:t xml:space="preserve">], </w:t>
                              </w:r>
                              <w:r>
                                <w:rPr>
                                  <w:rFonts w:ascii="Consolas"/>
                                  <w:color w:val="202020"/>
                                  <w:sz w:val="19"/>
                                </w:rPr>
                                <w:t>py</w:t>
                              </w:r>
                              <w:r>
                                <w:rPr>
                                  <w:rFonts w:ascii="Consolas"/>
                                  <w:color w:val="0054AA"/>
                                  <w:sz w:val="19"/>
                                </w:rPr>
                                <w:t>[:</w:t>
                              </w:r>
                              <w:r>
                                <w:rPr>
                                  <w:rFonts w:ascii="Consolas"/>
                                  <w:b/>
                                  <w:color w:val="AA21FF"/>
                                  <w:sz w:val="19"/>
                                </w:rPr>
                                <w:t>-</w:t>
                              </w:r>
                              <w:r>
                                <w:rPr>
                                  <w:rFonts w:ascii="Consolas"/>
                                  <w:color w:val="008700"/>
                                  <w:sz w:val="19"/>
                                </w:rPr>
                                <w:t>1</w:t>
                              </w:r>
                              <w:r>
                                <w:rPr>
                                  <w:rFonts w:ascii="Consolas"/>
                                  <w:color w:val="0054AA"/>
                                  <w:sz w:val="19"/>
                                </w:rPr>
                                <w:t xml:space="preserve">], </w:t>
                              </w:r>
                              <w:r>
                                <w:rPr>
                                  <w:rFonts w:ascii="Consolas"/>
                                  <w:color w:val="202020"/>
                                  <w:sz w:val="19"/>
                                </w:rPr>
                                <w:t>px</w:t>
                              </w:r>
                              <w:r>
                                <w:rPr>
                                  <w:rFonts w:ascii="Consolas"/>
                                  <w:color w:val="0054AA"/>
                                  <w:sz w:val="19"/>
                                </w:rPr>
                                <w:t>[</w:t>
                              </w:r>
                              <w:r>
                                <w:rPr>
                                  <w:rFonts w:ascii="Consolas"/>
                                  <w:color w:val="008700"/>
                                  <w:sz w:val="19"/>
                                </w:rPr>
                                <w:t>1</w:t>
                              </w:r>
                              <w:r>
                                <w:rPr>
                                  <w:rFonts w:ascii="Consolas"/>
                                  <w:color w:val="0054AA"/>
                                  <w:sz w:val="19"/>
                                </w:rPr>
                                <w:t>:]</w:t>
                              </w:r>
                              <w:r>
                                <w:rPr>
                                  <w:rFonts w:ascii="Consolas"/>
                                  <w:b/>
                                  <w:color w:val="AA21FF"/>
                                  <w:sz w:val="19"/>
                                </w:rPr>
                                <w:t>-</w:t>
                              </w:r>
                              <w:r>
                                <w:rPr>
                                  <w:rFonts w:ascii="Consolas"/>
                                  <w:color w:val="202020"/>
                                  <w:sz w:val="19"/>
                                </w:rPr>
                                <w:t>px</w:t>
                              </w:r>
                              <w:r>
                                <w:rPr>
                                  <w:rFonts w:ascii="Consolas"/>
                                  <w:color w:val="0054AA"/>
                                  <w:sz w:val="19"/>
                                </w:rPr>
                                <w:t>[:</w:t>
                              </w:r>
                              <w:r>
                                <w:rPr>
                                  <w:rFonts w:ascii="Consolas"/>
                                  <w:b/>
                                  <w:color w:val="AA21FF"/>
                                  <w:sz w:val="19"/>
                                </w:rPr>
                                <w:t>-</w:t>
                              </w:r>
                              <w:r>
                                <w:rPr>
                                  <w:rFonts w:ascii="Consolas"/>
                                  <w:color w:val="008700"/>
                                  <w:sz w:val="19"/>
                                </w:rPr>
                                <w:t>1</w:t>
                              </w:r>
                              <w:r>
                                <w:rPr>
                                  <w:rFonts w:ascii="Consolas"/>
                                  <w:color w:val="0054AA"/>
                                  <w:sz w:val="19"/>
                                </w:rPr>
                                <w:t xml:space="preserve">], </w:t>
                              </w:r>
                              <w:r>
                                <w:rPr>
                                  <w:rFonts w:ascii="Consolas"/>
                                  <w:color w:val="202020"/>
                                  <w:sz w:val="19"/>
                                </w:rPr>
                                <w:t>py</w:t>
                              </w:r>
                              <w:r>
                                <w:rPr>
                                  <w:rFonts w:ascii="Consolas"/>
                                  <w:color w:val="0054AA"/>
                                  <w:sz w:val="19"/>
                                </w:rPr>
                                <w:t>[</w:t>
                              </w:r>
                              <w:r>
                                <w:rPr>
                                  <w:rFonts w:ascii="Consolas"/>
                                  <w:color w:val="008700"/>
                                  <w:sz w:val="19"/>
                                </w:rPr>
                                <w:t>1</w:t>
                              </w:r>
                              <w:r>
                                <w:rPr>
                                  <w:rFonts w:ascii="Consolas"/>
                                  <w:color w:val="0054AA"/>
                                  <w:sz w:val="19"/>
                                </w:rPr>
                                <w:t>:]</w:t>
                              </w:r>
                              <w:r>
                                <w:rPr>
                                  <w:rFonts w:ascii="Consolas"/>
                                  <w:b/>
                                  <w:color w:val="AA21FF"/>
                                  <w:sz w:val="19"/>
                                </w:rPr>
                                <w:t>-</w:t>
                              </w:r>
                              <w:r>
                                <w:rPr>
                                  <w:rFonts w:ascii="Consolas"/>
                                  <w:color w:val="202020"/>
                                  <w:sz w:val="19"/>
                                </w:rPr>
                                <w:t>py</w:t>
                              </w:r>
                              <w:r>
                                <w:rPr>
                                  <w:rFonts w:ascii="Consolas"/>
                                  <w:color w:val="0054AA"/>
                                  <w:sz w:val="19"/>
                                </w:rPr>
                                <w:t>[:</w:t>
                              </w:r>
                              <w:r>
                                <w:rPr>
                                  <w:rFonts w:ascii="Consolas"/>
                                  <w:b/>
                                  <w:color w:val="AA21FF"/>
                                  <w:sz w:val="19"/>
                                </w:rPr>
                                <w:t>-</w:t>
                              </w:r>
                              <w:r>
                                <w:rPr>
                                  <w:rFonts w:ascii="Consolas"/>
                                  <w:color w:val="008700"/>
                                  <w:sz w:val="19"/>
                                </w:rPr>
                                <w:t>1</w:t>
                              </w:r>
                              <w:r>
                                <w:rPr>
                                  <w:rFonts w:ascii="Consolas"/>
                                  <w:color w:val="0054AA"/>
                                  <w:sz w:val="19"/>
                                </w:rPr>
                                <w:t xml:space="preserve">], </w:t>
                              </w:r>
                              <w:r>
                                <w:rPr>
                                  <w:rFonts w:ascii="Consolas"/>
                                  <w:color w:val="202020"/>
                                  <w:sz w:val="19"/>
                                </w:rPr>
                                <w:t>scale_units</w:t>
                              </w:r>
                              <w:r>
                                <w:rPr>
                                  <w:rFonts w:ascii="Consolas"/>
                                  <w:b/>
                                  <w:color w:val="AA21FF"/>
                                  <w:sz w:val="19"/>
                                </w:rPr>
                                <w:t>=</w:t>
                              </w:r>
                              <w:r>
                                <w:rPr>
                                  <w:rFonts w:ascii="Consolas"/>
                                  <w:color w:val="B92020"/>
                                  <w:sz w:val="19"/>
                                </w:rPr>
                                <w:t>'xy'</w:t>
                              </w:r>
                              <w:r>
                                <w:rPr>
                                  <w:rFonts w:ascii="Consolas"/>
                                  <w:color w:val="0054AA"/>
                                  <w:sz w:val="19"/>
                                </w:rPr>
                                <w:t xml:space="preserve">, </w:t>
                              </w:r>
                              <w:r>
                                <w:rPr>
                                  <w:rFonts w:ascii="Consolas"/>
                                  <w:color w:val="202020"/>
                                  <w:sz w:val="19"/>
                                </w:rPr>
                                <w:t xml:space="preserve">an </w:t>
                              </w:r>
                              <w:r>
                                <w:rPr>
                                  <w:rFonts w:ascii="Consolas"/>
                                  <w:i/>
                                  <w:color w:val="408080"/>
                                  <w:sz w:val="19"/>
                                </w:rPr>
                                <w:t>#ax.set(xlim = (-(13), 13), ylim = (-(10), 10))</w:t>
                              </w:r>
                            </w:p>
                            <w:p w14:paraId="56C421CE">
                              <w:pPr>
                                <w:spacing w:before="0" w:line="220" w:lineRule="exact"/>
                                <w:ind w:left="0" w:right="0" w:firstLine="0"/>
                                <w:jc w:val="both"/>
                                <w:rPr>
                                  <w:rFonts w:ascii="Consolas"/>
                                  <w:sz w:val="19"/>
                                </w:rPr>
                              </w:pPr>
                              <w:r>
                                <w:rPr>
                                  <w:rFonts w:ascii="Consolas"/>
                                  <w:color w:val="202020"/>
                                  <w:sz w:val="19"/>
                                </w:rPr>
                                <w:t>ax</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xlim</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0054AA"/>
                                  <w:sz w:val="19"/>
                                </w:rPr>
                                <w:t>(</w:t>
                              </w:r>
                              <w:r>
                                <w:rPr>
                                  <w:rFonts w:ascii="Consolas"/>
                                  <w:color w:val="008700"/>
                                  <w:sz w:val="19"/>
                                </w:rPr>
                                <w:t>0</w:t>
                              </w:r>
                              <w:r>
                                <w:rPr>
                                  <w:rFonts w:ascii="Consolas"/>
                                  <w:color w:val="0054AA"/>
                                  <w:sz w:val="19"/>
                                </w:rPr>
                                <w:t>,</w:t>
                              </w:r>
                              <w:r>
                                <w:rPr>
                                  <w:rFonts w:ascii="Consolas"/>
                                  <w:color w:val="0054AA"/>
                                  <w:spacing w:val="12"/>
                                  <w:sz w:val="19"/>
                                </w:rPr>
                                <w:t xml:space="preserve"> </w:t>
                              </w:r>
                              <w:r>
                                <w:rPr>
                                  <w:rFonts w:ascii="Consolas"/>
                                  <w:color w:val="008700"/>
                                  <w:sz w:val="19"/>
                                </w:rPr>
                                <w:t>640</w:t>
                              </w:r>
                              <w:r>
                                <w:rPr>
                                  <w:rFonts w:ascii="Consolas"/>
                                  <w:color w:val="0054AA"/>
                                  <w:sz w:val="19"/>
                                </w:rPr>
                                <w:t>),</w:t>
                              </w:r>
                              <w:r>
                                <w:rPr>
                                  <w:rFonts w:ascii="Consolas"/>
                                  <w:color w:val="0054AA"/>
                                  <w:spacing w:val="10"/>
                                  <w:sz w:val="19"/>
                                </w:rPr>
                                <w:t xml:space="preserve"> </w:t>
                              </w:r>
                              <w:r>
                                <w:rPr>
                                  <w:rFonts w:ascii="Consolas"/>
                                  <w:color w:val="202020"/>
                                  <w:sz w:val="19"/>
                                </w:rPr>
                                <w:t>ylim</w:t>
                              </w:r>
                              <w:r>
                                <w:rPr>
                                  <w:rFonts w:ascii="Consolas"/>
                                  <w:color w:val="202020"/>
                                  <w:spacing w:val="11"/>
                                  <w:sz w:val="19"/>
                                </w:rPr>
                                <w:t xml:space="preserve"> </w:t>
                              </w:r>
                              <w:r>
                                <w:rPr>
                                  <w:rFonts w:ascii="Consolas"/>
                                  <w:b/>
                                  <w:color w:val="AA21FF"/>
                                  <w:sz w:val="19"/>
                                </w:rPr>
                                <w:t>=</w:t>
                              </w:r>
                              <w:r>
                                <w:rPr>
                                  <w:rFonts w:ascii="Consolas"/>
                                  <w:b/>
                                  <w:color w:val="AA21FF"/>
                                  <w:spacing w:val="12"/>
                                  <w:sz w:val="19"/>
                                </w:rPr>
                                <w:t xml:space="preserve"> </w:t>
                              </w:r>
                              <w:r>
                                <w:rPr>
                                  <w:rFonts w:ascii="Consolas"/>
                                  <w:color w:val="0054AA"/>
                                  <w:sz w:val="19"/>
                                </w:rPr>
                                <w:t>(</w:t>
                              </w:r>
                              <w:r>
                                <w:rPr>
                                  <w:rFonts w:ascii="Consolas"/>
                                  <w:color w:val="008700"/>
                                  <w:sz w:val="19"/>
                                </w:rPr>
                                <w:t>0</w:t>
                              </w:r>
                              <w:r>
                                <w:rPr>
                                  <w:rFonts w:ascii="Consolas"/>
                                  <w:color w:val="0054AA"/>
                                  <w:sz w:val="19"/>
                                </w:rPr>
                                <w:t>,</w:t>
                              </w:r>
                              <w:r>
                                <w:rPr>
                                  <w:rFonts w:ascii="Consolas"/>
                                  <w:color w:val="0054AA"/>
                                  <w:spacing w:val="11"/>
                                  <w:sz w:val="19"/>
                                </w:rPr>
                                <w:t xml:space="preserve"> </w:t>
                              </w:r>
                              <w:r>
                                <w:rPr>
                                  <w:rFonts w:ascii="Consolas"/>
                                  <w:color w:val="008700"/>
                                  <w:spacing w:val="-2"/>
                                  <w:sz w:val="19"/>
                                </w:rPr>
                                <w:t>320</w:t>
                              </w:r>
                              <w:r>
                                <w:rPr>
                                  <w:rFonts w:ascii="Consolas"/>
                                  <w:color w:val="0054AA"/>
                                  <w:spacing w:val="-2"/>
                                  <w:sz w:val="19"/>
                                </w:rPr>
                                <w:t>))</w:t>
                              </w:r>
                            </w:p>
                          </w:txbxContent>
                        </wps:txbx>
                        <wps:bodyPr wrap="square" lIns="0" tIns="0" rIns="0" bIns="0" rtlCol="0">
                          <a:noAutofit/>
                        </wps:bodyPr>
                      </wps:wsp>
                      <wps:wsp>
                        <wps:cNvPr id="1128" name="Textbox 1128"/>
                        <wps:cNvSpPr txBox="1"/>
                        <wps:spPr>
                          <a:xfrm>
                            <a:off x="47650" y="2786059"/>
                            <a:ext cx="2193290" cy="448309"/>
                          </a:xfrm>
                          <a:prstGeom prst="rect">
                            <a:avLst/>
                          </a:prstGeom>
                        </wps:spPr>
                        <wps:txbx>
                          <w:txbxContent>
                            <w:p w14:paraId="6EEC9581">
                              <w:pPr>
                                <w:spacing w:before="0" w:line="193" w:lineRule="exact"/>
                                <w:ind w:left="0" w:right="0" w:firstLine="0"/>
                                <w:jc w:val="left"/>
                                <w:rPr>
                                  <w:rFonts w:ascii="Consolas"/>
                                  <w:sz w:val="19"/>
                                </w:rPr>
                              </w:pPr>
                              <w:r>
                                <w:rPr>
                                  <w:rFonts w:ascii="Consolas"/>
                                  <w:color w:val="202020"/>
                                  <w:spacing w:val="-2"/>
                                  <w:sz w:val="19"/>
                                </w:rPr>
                                <w:t>ax</w:t>
                              </w:r>
                              <w:r>
                                <w:rPr>
                                  <w:rFonts w:ascii="Consolas"/>
                                  <w:b/>
                                  <w:color w:val="AA21FF"/>
                                  <w:spacing w:val="-2"/>
                                  <w:sz w:val="19"/>
                                </w:rPr>
                                <w:t>=</w:t>
                              </w:r>
                              <w:r>
                                <w:rPr>
                                  <w:rFonts w:ascii="Consolas"/>
                                  <w:color w:val="202020"/>
                                  <w:spacing w:val="-2"/>
                                  <w:sz w:val="19"/>
                                </w:rPr>
                                <w:t>plt</w:t>
                              </w:r>
                              <w:r>
                                <w:rPr>
                                  <w:rFonts w:ascii="Consolas"/>
                                  <w:b/>
                                  <w:color w:val="AA21FF"/>
                                  <w:spacing w:val="-2"/>
                                  <w:sz w:val="19"/>
                                </w:rPr>
                                <w:t>.</w:t>
                              </w:r>
                              <w:r>
                                <w:rPr>
                                  <w:rFonts w:ascii="Consolas"/>
                                  <w:color w:val="202020"/>
                                  <w:spacing w:val="-2"/>
                                  <w:sz w:val="19"/>
                                </w:rPr>
                                <w:t>gca</w:t>
                              </w:r>
                              <w:r>
                                <w:rPr>
                                  <w:rFonts w:ascii="Consolas"/>
                                  <w:color w:val="0054AA"/>
                                  <w:spacing w:val="-2"/>
                                  <w:sz w:val="19"/>
                                </w:rPr>
                                <w:t>()</w:t>
                              </w:r>
                            </w:p>
                            <w:p w14:paraId="0083A3BA">
                              <w:pPr>
                                <w:spacing w:before="5" w:line="250" w:lineRule="atLeast"/>
                                <w:ind w:left="0" w:right="0" w:firstLine="0"/>
                                <w:jc w:val="left"/>
                                <w:rPr>
                                  <w:rFonts w:ascii="Consolas"/>
                                  <w:sz w:val="19"/>
                                </w:rPr>
                              </w:pPr>
                              <w:r>
                                <w:rPr>
                                  <w:rFonts w:ascii="Consolas"/>
                                  <w:color w:val="202020"/>
                                  <w:spacing w:val="-2"/>
                                  <w:sz w:val="19"/>
                                </w:rPr>
                                <w:t>ax</w:t>
                              </w:r>
                              <w:r>
                                <w:rPr>
                                  <w:rFonts w:ascii="Consolas"/>
                                  <w:b/>
                                  <w:color w:val="AA21FF"/>
                                  <w:spacing w:val="-2"/>
                                  <w:sz w:val="19"/>
                                </w:rPr>
                                <w:t>.</w:t>
                              </w:r>
                              <w:r>
                                <w:rPr>
                                  <w:rFonts w:ascii="Consolas"/>
                                  <w:color w:val="202020"/>
                                  <w:spacing w:val="-2"/>
                                  <w:sz w:val="19"/>
                                </w:rPr>
                                <w:t>set_ylim</w:t>
                              </w:r>
                              <w:r>
                                <w:rPr>
                                  <w:rFonts w:ascii="Consolas"/>
                                  <w:color w:val="0054AA"/>
                                  <w:spacing w:val="-2"/>
                                  <w:sz w:val="19"/>
                                </w:rPr>
                                <w:t>(</w:t>
                              </w:r>
                              <w:r>
                                <w:rPr>
                                  <w:rFonts w:ascii="Consolas"/>
                                  <w:color w:val="202020"/>
                                  <w:spacing w:val="-2"/>
                                  <w:sz w:val="19"/>
                                </w:rPr>
                                <w:t>ax</w:t>
                              </w:r>
                              <w:r>
                                <w:rPr>
                                  <w:rFonts w:ascii="Consolas"/>
                                  <w:b/>
                                  <w:color w:val="AA21FF"/>
                                  <w:spacing w:val="-2"/>
                                  <w:sz w:val="19"/>
                                </w:rPr>
                                <w:t>.</w:t>
                              </w:r>
                              <w:r>
                                <w:rPr>
                                  <w:rFonts w:ascii="Consolas"/>
                                  <w:color w:val="202020"/>
                                  <w:spacing w:val="-2"/>
                                  <w:sz w:val="19"/>
                                </w:rPr>
                                <w:t>get_ylim</w:t>
                              </w:r>
                              <w:r>
                                <w:rPr>
                                  <w:rFonts w:ascii="Consolas"/>
                                  <w:color w:val="0054AA"/>
                                  <w:spacing w:val="-2"/>
                                  <w:sz w:val="19"/>
                                </w:rPr>
                                <w:t>()[::</w:t>
                              </w:r>
                              <w:r>
                                <w:rPr>
                                  <w:rFonts w:ascii="Consolas"/>
                                  <w:b/>
                                  <w:color w:val="AA21FF"/>
                                  <w:spacing w:val="-2"/>
                                  <w:sz w:val="19"/>
                                </w:rPr>
                                <w:t>-</w:t>
                              </w:r>
                              <w:r>
                                <w:rPr>
                                  <w:rFonts w:ascii="Consolas"/>
                                  <w:color w:val="008700"/>
                                  <w:spacing w:val="-2"/>
                                  <w:sz w:val="19"/>
                                </w:rPr>
                                <w:t>1</w:t>
                              </w:r>
                              <w:r>
                                <w:rPr>
                                  <w:rFonts w:ascii="Consolas"/>
                                  <w:color w:val="0054AA"/>
                                  <w:spacing w:val="-2"/>
                                  <w:sz w:val="19"/>
                                </w:rPr>
                                <w:t xml:space="preserve">]) </w:t>
                              </w:r>
                              <w:r>
                                <w:rPr>
                                  <w:rFonts w:ascii="Consolas"/>
                                  <w:color w:val="202020"/>
                                  <w:spacing w:val="-2"/>
                                  <w:sz w:val="19"/>
                                </w:rPr>
                                <w:t>ax</w:t>
                              </w:r>
                              <w:r>
                                <w:rPr>
                                  <w:rFonts w:ascii="Consolas"/>
                                  <w:b/>
                                  <w:color w:val="AA21FF"/>
                                  <w:spacing w:val="-2"/>
                                  <w:sz w:val="19"/>
                                </w:rPr>
                                <w:t>.</w:t>
                              </w:r>
                              <w:r>
                                <w:rPr>
                                  <w:rFonts w:ascii="Consolas"/>
                                  <w:color w:val="202020"/>
                                  <w:spacing w:val="-2"/>
                                  <w:sz w:val="19"/>
                                </w:rPr>
                                <w:t>xaxis</w:t>
                              </w:r>
                              <w:r>
                                <w:rPr>
                                  <w:rFonts w:ascii="Consolas"/>
                                  <w:b/>
                                  <w:color w:val="AA21FF"/>
                                  <w:spacing w:val="-2"/>
                                  <w:sz w:val="19"/>
                                </w:rPr>
                                <w:t>.</w:t>
                              </w:r>
                              <w:r>
                                <w:rPr>
                                  <w:rFonts w:ascii="Consolas"/>
                                  <w:color w:val="202020"/>
                                  <w:spacing w:val="-2"/>
                                  <w:sz w:val="19"/>
                                </w:rPr>
                                <w:t>tick_top</w:t>
                              </w:r>
                              <w:r>
                                <w:rPr>
                                  <w:rFonts w:ascii="Consolas"/>
                                  <w:color w:val="0054AA"/>
                                  <w:spacing w:val="-2"/>
                                  <w:sz w:val="19"/>
                                </w:rPr>
                                <w:t>()</w:t>
                              </w:r>
                            </w:p>
                          </w:txbxContent>
                        </wps:txbx>
                        <wps:bodyPr wrap="square" lIns="0" tIns="0" rIns="0" bIns="0" rtlCol="0">
                          <a:noAutofit/>
                        </wps:bodyPr>
                      </wps:wsp>
                      <wps:wsp>
                        <wps:cNvPr id="1129" name="Textbox 1129"/>
                        <wps:cNvSpPr txBox="1"/>
                        <wps:spPr>
                          <a:xfrm>
                            <a:off x="2772792" y="2786059"/>
                            <a:ext cx="966469" cy="124460"/>
                          </a:xfrm>
                          <a:prstGeom prst="rect">
                            <a:avLst/>
                          </a:prstGeom>
                        </wps:spPr>
                        <wps:txbx>
                          <w:txbxContent>
                            <w:p w14:paraId="70E3BC66">
                              <w:pPr>
                                <w:spacing w:before="0" w:line="193" w:lineRule="exact"/>
                                <w:ind w:left="0" w:right="0" w:firstLine="0"/>
                                <w:jc w:val="left"/>
                                <w:rPr>
                                  <w:rFonts w:ascii="Consolas"/>
                                  <w:i/>
                                  <w:sz w:val="19"/>
                                </w:rPr>
                              </w:pPr>
                              <w:r>
                                <w:rPr>
                                  <w:rFonts w:ascii="Consolas"/>
                                  <w:i/>
                                  <w:color w:val="408080"/>
                                  <w:sz w:val="19"/>
                                </w:rPr>
                                <w:t>#</w:t>
                              </w:r>
                              <w:r>
                                <w:rPr>
                                  <w:rFonts w:ascii="Consolas"/>
                                  <w:i/>
                                  <w:color w:val="408080"/>
                                  <w:spacing w:val="6"/>
                                  <w:sz w:val="19"/>
                                </w:rPr>
                                <w:t xml:space="preserve"> </w:t>
                              </w:r>
                              <w:r>
                                <w:rPr>
                                  <w:rFonts w:ascii="Consolas"/>
                                  <w:i/>
                                  <w:color w:val="408080"/>
                                  <w:sz w:val="19"/>
                                </w:rPr>
                                <w:t>get</w:t>
                              </w:r>
                              <w:r>
                                <w:rPr>
                                  <w:rFonts w:ascii="Consolas"/>
                                  <w:i/>
                                  <w:color w:val="408080"/>
                                  <w:spacing w:val="7"/>
                                  <w:sz w:val="19"/>
                                </w:rPr>
                                <w:t xml:space="preserve"> </w:t>
                              </w:r>
                              <w:r>
                                <w:rPr>
                                  <w:rFonts w:ascii="Consolas"/>
                                  <w:i/>
                                  <w:color w:val="408080"/>
                                  <w:sz w:val="19"/>
                                </w:rPr>
                                <w:t>the</w:t>
                              </w:r>
                              <w:r>
                                <w:rPr>
                                  <w:rFonts w:ascii="Consolas"/>
                                  <w:i/>
                                  <w:color w:val="408080"/>
                                  <w:spacing w:val="7"/>
                                  <w:sz w:val="19"/>
                                </w:rPr>
                                <w:t xml:space="preserve"> </w:t>
                              </w:r>
                              <w:r>
                                <w:rPr>
                                  <w:rFonts w:ascii="Consolas"/>
                                  <w:i/>
                                  <w:color w:val="408080"/>
                                  <w:spacing w:val="-4"/>
                                  <w:sz w:val="19"/>
                                </w:rPr>
                                <w:t>axis</w:t>
                              </w:r>
                            </w:p>
                          </w:txbxContent>
                        </wps:txbx>
                        <wps:bodyPr wrap="square" lIns="0" tIns="0" rIns="0" bIns="0" rtlCol="0">
                          <a:noAutofit/>
                        </wps:bodyPr>
                      </wps:wsp>
                      <wps:wsp>
                        <wps:cNvPr id="1130" name="Textbox 1130"/>
                        <wps:cNvSpPr txBox="1"/>
                        <wps:spPr>
                          <a:xfrm>
                            <a:off x="2772792" y="3110080"/>
                            <a:ext cx="1443355" cy="124460"/>
                          </a:xfrm>
                          <a:prstGeom prst="rect">
                            <a:avLst/>
                          </a:prstGeom>
                        </wps:spPr>
                        <wps:txbx>
                          <w:txbxContent>
                            <w:p w14:paraId="28558D4A">
                              <w:pPr>
                                <w:spacing w:before="0" w:line="193" w:lineRule="exact"/>
                                <w:ind w:left="0" w:right="0" w:firstLine="0"/>
                                <w:jc w:val="left"/>
                                <w:rPr>
                                  <w:rFonts w:ascii="Consolas"/>
                                  <w:i/>
                                  <w:sz w:val="19"/>
                                </w:rPr>
                              </w:pPr>
                              <w:r>
                                <w:rPr>
                                  <w:rFonts w:ascii="Consolas"/>
                                  <w:i/>
                                  <w:color w:val="408080"/>
                                  <w:sz w:val="19"/>
                                </w:rPr>
                                <w:t>#</w:t>
                              </w:r>
                              <w:r>
                                <w:rPr>
                                  <w:rFonts w:ascii="Consolas"/>
                                  <w:i/>
                                  <w:color w:val="408080"/>
                                  <w:spacing w:val="8"/>
                                  <w:sz w:val="19"/>
                                </w:rPr>
                                <w:t xml:space="preserve"> </w:t>
                              </w:r>
                              <w:r>
                                <w:rPr>
                                  <w:rFonts w:ascii="Consolas"/>
                                  <w:i/>
                                  <w:color w:val="408080"/>
                                  <w:sz w:val="19"/>
                                </w:rPr>
                                <w:t>and</w:t>
                              </w:r>
                              <w:r>
                                <w:rPr>
                                  <w:rFonts w:ascii="Consolas"/>
                                  <w:i/>
                                  <w:color w:val="408080"/>
                                  <w:spacing w:val="9"/>
                                  <w:sz w:val="19"/>
                                </w:rPr>
                                <w:t xml:space="preserve"> </w:t>
                              </w:r>
                              <w:r>
                                <w:rPr>
                                  <w:rFonts w:ascii="Consolas"/>
                                  <w:i/>
                                  <w:color w:val="408080"/>
                                  <w:sz w:val="19"/>
                                </w:rPr>
                                <w:t>move</w:t>
                              </w:r>
                              <w:r>
                                <w:rPr>
                                  <w:rFonts w:ascii="Consolas"/>
                                  <w:i/>
                                  <w:color w:val="408080"/>
                                  <w:spacing w:val="9"/>
                                  <w:sz w:val="19"/>
                                </w:rPr>
                                <w:t xml:space="preserve"> </w:t>
                              </w:r>
                              <w:r>
                                <w:rPr>
                                  <w:rFonts w:ascii="Consolas"/>
                                  <w:i/>
                                  <w:color w:val="408080"/>
                                  <w:sz w:val="19"/>
                                </w:rPr>
                                <w:t>the</w:t>
                              </w:r>
                              <w:r>
                                <w:rPr>
                                  <w:rFonts w:ascii="Consolas"/>
                                  <w:i/>
                                  <w:color w:val="408080"/>
                                  <w:spacing w:val="9"/>
                                  <w:sz w:val="19"/>
                                </w:rPr>
                                <w:t xml:space="preserve"> </w:t>
                              </w:r>
                              <w:r>
                                <w:rPr>
                                  <w:rFonts w:ascii="Consolas"/>
                                  <w:i/>
                                  <w:color w:val="408080"/>
                                  <w:sz w:val="19"/>
                                </w:rPr>
                                <w:t>X-</w:t>
                              </w:r>
                              <w:r>
                                <w:rPr>
                                  <w:rFonts w:ascii="Consolas"/>
                                  <w:i/>
                                  <w:color w:val="408080"/>
                                  <w:spacing w:val="-4"/>
                                  <w:sz w:val="19"/>
                                </w:rPr>
                                <w:t>Axis</w:t>
                              </w:r>
                            </w:p>
                          </w:txbxContent>
                        </wps:txbx>
                        <wps:bodyPr wrap="square" lIns="0" tIns="0" rIns="0" bIns="0" rtlCol="0">
                          <a:noAutofit/>
                        </wps:bodyPr>
                      </wps:wsp>
                    </wpg:wgp>
                  </a:graphicData>
                </a:graphic>
              </wp:inline>
            </w:drawing>
          </mc:Choice>
          <mc:Fallback>
            <w:pict>
              <v:group id="_x0000_s1026" o:spid="_x0000_s1026" o:spt="203" style="height:259.6pt;width:434.05pt;" coordsize="5512435,3297554" o:gfxdata="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">
                <o:lock v:ext="edit" aspectratio="f"/>
                <v:shape id="Graphic 1125" o:spid="_x0000_s1026" o:spt="100" style="position:absolute;left:0;top:2;height:3297554;width:5480050;" fillcolor="#DFDFDF" filled="t" stroked="f" coordsize="5480050,3297554" o:gfxdata="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8Q9AbsAAADd&#10;AAAADwAAAAAAAAABACAAAAAiAAAAZHJzL2Rvd25yZXYueG1sUEsBAhQAFAAAAAgAh07iQDMvBZ47&#10;AAAAOQAAABAAAAAAAAAAAQAgAAAACgEAAGRycy9zaGFwZXhtbC54bWxQSwUGAAAAAAYABgBbAQAA&#10;tAMAAAAA&#10;" path="m5479758,0l5470233,0,5470233,3287865,9525,3287865,9525,0,0,0,0,3287865,0,3297390,9525,3297390,5470233,3297390,5479758,3297390,5479758,3287865,5479758,0xe">
                  <v:fill on="t" focussize="0,0"/>
                  <v:stroke on="f"/>
                  <v:imagedata o:title=""/>
                  <o:lock v:ext="edit" aspectratio="f"/>
                  <v:textbox inset="0mm,0mm,0mm,0mm"/>
                </v:shape>
                <v:shape id="Graphic 1126" o:spid="_x0000_s1026" o:spt="100" style="position:absolute;left:9530;top:0;height:3288029;width:5461000;" fillcolor="#F5F5F5" filled="t" stroked="f" coordsize="5461000,3288029" o:gfxdata="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dBYIL4A&#10;AADdAAAADwAAAAAAAAABACAAAAAiAAAAZHJzL2Rvd25yZXYueG1sUEsBAhQAFAAAAAgAh07iQDMv&#10;BZ47AAAAOQAAABAAAAAAAAAAAQAgAAAADQEAAGRycy9zaGFwZXhtbC54bWxQSwUGAAAAAAYABgBb&#10;AQAAtwMAAAAA&#10;" path="m5460707,3287860l0,3287860,0,0,5460707,0,5460707,3287860xe">
                  <v:fill on="t" focussize="0,0"/>
                  <v:stroke on="f"/>
                  <v:imagedata o:title=""/>
                  <o:lock v:ext="edit" aspectratio="f"/>
                  <v:textbox inset="0mm,0mm,0mm,0mm"/>
                </v:shape>
                <v:shape id="Textbox 1127" o:spid="_x0000_s1026" o:spt="202" type="#_x0000_t202" style="position:absolute;left:47650;top:31880;height:2716530;width:5464810;" filled="f" stroked="f" coordsize="21600,21600" o:gfxdata="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RSBD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26B4F7AB">
                        <w:pPr>
                          <w:spacing w:before="0" w:line="193" w:lineRule="exact"/>
                          <w:ind w:left="0" w:right="0" w:firstLine="0"/>
                          <w:jc w:val="left"/>
                          <w:rPr>
                            <w:rFonts w:ascii="Consolas"/>
                            <w:sz w:val="19"/>
                          </w:rPr>
                        </w:pPr>
                        <w:r>
                          <w:rPr>
                            <w:rFonts w:ascii="Consolas"/>
                            <w:color w:val="202020"/>
                            <w:sz w:val="19"/>
                          </w:rPr>
                          <w:t>query</w:t>
                        </w:r>
                        <w:r>
                          <w:rPr>
                            <w:rFonts w:ascii="Consolas"/>
                            <w:color w:val="202020"/>
                            <w:spacing w:val="9"/>
                            <w:sz w:val="19"/>
                          </w:rPr>
                          <w:t xml:space="preserve"> </w:t>
                        </w:r>
                        <w:r>
                          <w:rPr>
                            <w:rFonts w:ascii="Consolas"/>
                            <w:b/>
                            <w:color w:val="AA21FF"/>
                            <w:sz w:val="19"/>
                          </w:rPr>
                          <w:t>=</w:t>
                        </w:r>
                        <w:r>
                          <w:rPr>
                            <w:rFonts w:ascii="Consolas"/>
                            <w:b/>
                            <w:color w:val="AA21FF"/>
                            <w:spacing w:val="14"/>
                            <w:sz w:val="19"/>
                          </w:rPr>
                          <w:t xml:space="preserve"> </w:t>
                        </w:r>
                        <w:r>
                          <w:rPr>
                            <w:rFonts w:ascii="Consolas"/>
                            <w:color w:val="B92020"/>
                            <w:sz w:val="19"/>
                          </w:rPr>
                          <w:t>f"SELECT</w:t>
                        </w:r>
                        <w:r>
                          <w:rPr>
                            <w:rFonts w:ascii="Consolas"/>
                            <w:color w:val="B92020"/>
                            <w:spacing w:val="13"/>
                            <w:sz w:val="19"/>
                          </w:rPr>
                          <w:t xml:space="preserve"> </w:t>
                        </w:r>
                        <w:r>
                          <w:rPr>
                            <w:rFonts w:ascii="Consolas"/>
                            <w:color w:val="B92020"/>
                            <w:sz w:val="19"/>
                          </w:rPr>
                          <w:t>xpx,</w:t>
                        </w:r>
                        <w:r>
                          <w:rPr>
                            <w:rFonts w:ascii="Consolas"/>
                            <w:color w:val="B92020"/>
                            <w:spacing w:val="12"/>
                            <w:sz w:val="19"/>
                          </w:rPr>
                          <w:t xml:space="preserve"> </w:t>
                        </w:r>
                        <w:r>
                          <w:rPr>
                            <w:rFonts w:ascii="Consolas"/>
                            <w:color w:val="B92020"/>
                            <w:sz w:val="19"/>
                          </w:rPr>
                          <w:t>ypx,x,y</w:t>
                        </w:r>
                        <w:r>
                          <w:rPr>
                            <w:rFonts w:ascii="Consolas"/>
                            <w:color w:val="B92020"/>
                            <w:spacing w:val="13"/>
                            <w:sz w:val="19"/>
                          </w:rPr>
                          <w:t xml:space="preserve"> </w:t>
                        </w:r>
                        <w:r>
                          <w:rPr>
                            <w:rFonts w:ascii="Consolas"/>
                            <w:color w:val="B92020"/>
                            <w:sz w:val="19"/>
                          </w:rPr>
                          <w:t>num</w:t>
                        </w:r>
                        <w:r>
                          <w:rPr>
                            <w:rFonts w:ascii="Consolas"/>
                            <w:color w:val="B92020"/>
                            <w:spacing w:val="12"/>
                            <w:sz w:val="19"/>
                          </w:rPr>
                          <w:t xml:space="preserve"> </w:t>
                        </w:r>
                        <w:r>
                          <w:rPr>
                            <w:rFonts w:ascii="Consolas"/>
                            <w:color w:val="B92020"/>
                            <w:sz w:val="19"/>
                          </w:rPr>
                          <w:t>FROM</w:t>
                        </w:r>
                        <w:r>
                          <w:rPr>
                            <w:rFonts w:ascii="Consolas"/>
                            <w:color w:val="B92020"/>
                            <w:spacing w:val="13"/>
                            <w:sz w:val="19"/>
                          </w:rPr>
                          <w:t xml:space="preserve"> </w:t>
                        </w:r>
                        <w:r>
                          <w:rPr>
                            <w:rFonts w:ascii="Consolas"/>
                            <w:color w:val="B92020"/>
                            <w:sz w:val="19"/>
                          </w:rPr>
                          <w:t>positions</w:t>
                        </w:r>
                        <w:r>
                          <w:rPr>
                            <w:rFonts w:ascii="Consolas"/>
                            <w:color w:val="B92020"/>
                            <w:spacing w:val="13"/>
                            <w:sz w:val="19"/>
                          </w:rPr>
                          <w:t xml:space="preserve"> </w:t>
                        </w:r>
                        <w:r>
                          <w:rPr>
                            <w:rFonts w:ascii="Consolas"/>
                            <w:color w:val="B92020"/>
                            <w:sz w:val="19"/>
                          </w:rPr>
                          <w:t>WHERE</w:t>
                        </w:r>
                        <w:r>
                          <w:rPr>
                            <w:rFonts w:ascii="Consolas"/>
                            <w:color w:val="B92020"/>
                            <w:spacing w:val="12"/>
                            <w:sz w:val="19"/>
                          </w:rPr>
                          <w:t xml:space="preserve"> </w:t>
                        </w:r>
                        <w:r>
                          <w:rPr>
                            <w:rFonts w:ascii="Consolas"/>
                            <w:color w:val="B92020"/>
                            <w:sz w:val="19"/>
                          </w:rPr>
                          <w:t>target_id</w:t>
                        </w:r>
                        <w:r>
                          <w:rPr>
                            <w:rFonts w:ascii="Consolas"/>
                            <w:color w:val="B92020"/>
                            <w:spacing w:val="13"/>
                            <w:sz w:val="19"/>
                          </w:rPr>
                          <w:t xml:space="preserve"> </w:t>
                        </w:r>
                        <w:r>
                          <w:rPr>
                            <w:rFonts w:ascii="Consolas"/>
                            <w:color w:val="B92020"/>
                            <w:sz w:val="19"/>
                          </w:rPr>
                          <w:t>=</w:t>
                        </w:r>
                        <w:r>
                          <w:rPr>
                            <w:rFonts w:ascii="Consolas"/>
                            <w:color w:val="B92020"/>
                            <w:spacing w:val="13"/>
                            <w:sz w:val="19"/>
                          </w:rPr>
                          <w:t xml:space="preserve"> </w:t>
                        </w:r>
                        <w:r>
                          <w:rPr>
                            <w:rFonts w:ascii="Consolas"/>
                            <w:color w:val="B92020"/>
                            <w:spacing w:val="-2"/>
                            <w:sz w:val="19"/>
                          </w:rPr>
                          <w:t>{</w:t>
                        </w:r>
                        <w:r>
                          <w:rPr>
                            <w:rFonts w:ascii="Consolas"/>
                            <w:color w:val="202020"/>
                            <w:spacing w:val="-2"/>
                            <w:sz w:val="19"/>
                          </w:rPr>
                          <w:t>vx_values</w:t>
                        </w:r>
                        <w:r>
                          <w:rPr>
                            <w:rFonts w:ascii="Consolas"/>
                            <w:color w:val="0054AA"/>
                            <w:spacing w:val="-2"/>
                            <w:sz w:val="19"/>
                          </w:rPr>
                          <w:t>[</w:t>
                        </w:r>
                        <w:r>
                          <w:rPr>
                            <w:rFonts w:ascii="Consolas"/>
                            <w:color w:val="008700"/>
                            <w:spacing w:val="-2"/>
                            <w:sz w:val="19"/>
                          </w:rPr>
                          <w:t>2</w:t>
                        </w:r>
                        <w:r>
                          <w:rPr>
                            <w:rFonts w:ascii="Consolas"/>
                            <w:color w:val="0054AA"/>
                            <w:spacing w:val="-2"/>
                            <w:sz w:val="19"/>
                          </w:rPr>
                          <w:t>]</w:t>
                        </w:r>
                      </w:p>
                      <w:p w14:paraId="08B3D76C">
                        <w:pPr>
                          <w:spacing w:before="32" w:line="276" w:lineRule="auto"/>
                          <w:ind w:left="0" w:right="4176" w:firstLine="0"/>
                          <w:jc w:val="left"/>
                          <w:rPr>
                            <w:rFonts w:ascii="Consolas"/>
                            <w:sz w:val="19"/>
                          </w:rPr>
                        </w:pP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6699790B">
                        <w:pPr>
                          <w:spacing w:before="0" w:line="221" w:lineRule="exact"/>
                          <w:ind w:left="0" w:right="0" w:firstLine="0"/>
                          <w:jc w:val="left"/>
                          <w:rPr>
                            <w:rFonts w:ascii="Consolas"/>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78F16F50">
                        <w:pPr>
                          <w:spacing w:before="66" w:line="240" w:lineRule="auto"/>
                          <w:rPr>
                            <w:rFonts w:ascii="Consolas"/>
                            <w:sz w:val="19"/>
                          </w:rPr>
                        </w:pPr>
                      </w:p>
                      <w:p w14:paraId="37EAB8A7">
                        <w:pPr>
                          <w:spacing w:before="0" w:line="276" w:lineRule="auto"/>
                          <w:ind w:left="0" w:right="4095" w:firstLine="0"/>
                          <w:jc w:val="both"/>
                          <w:rPr>
                            <w:rFonts w:ascii="Consolas"/>
                            <w:sz w:val="19"/>
                          </w:rPr>
                        </w:pPr>
                        <w:r>
                          <w:rPr>
                            <w:rFonts w:ascii="Consolas"/>
                            <w:color w:val="202020"/>
                            <w:sz w:val="19"/>
                          </w:rPr>
                          <w:t xml:space="preserve">px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py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total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vstack</w:t>
                        </w:r>
                        <w:r>
                          <w:rPr>
                            <w:rFonts w:ascii="Consolas"/>
                            <w:color w:val="0054AA"/>
                            <w:sz w:val="19"/>
                          </w:rPr>
                          <w:t>((</w:t>
                        </w:r>
                        <w:r>
                          <w:rPr>
                            <w:rFonts w:ascii="Consolas"/>
                            <w:color w:val="202020"/>
                            <w:sz w:val="19"/>
                          </w:rPr>
                          <w:t>px</w:t>
                        </w:r>
                        <w:r>
                          <w:rPr>
                            <w:rFonts w:ascii="Consolas"/>
                            <w:b/>
                            <w:color w:val="AA21FF"/>
                            <w:sz w:val="19"/>
                          </w:rPr>
                          <w:t>-</w:t>
                        </w:r>
                        <w:r>
                          <w:rPr>
                            <w:rFonts w:ascii="Consolas"/>
                            <w:color w:val="008700"/>
                            <w:sz w:val="19"/>
                          </w:rPr>
                          <w:t>320</w:t>
                        </w:r>
                        <w:r>
                          <w:rPr>
                            <w:rFonts w:ascii="Consolas"/>
                            <w:color w:val="0054AA"/>
                            <w:sz w:val="19"/>
                          </w:rPr>
                          <w:t>,</w:t>
                        </w:r>
                        <w:r>
                          <w:rPr>
                            <w:rFonts w:ascii="Consolas"/>
                            <w:color w:val="202020"/>
                            <w:sz w:val="19"/>
                          </w:rPr>
                          <w:t>py</w:t>
                        </w:r>
                        <w:r>
                          <w:rPr>
                            <w:rFonts w:ascii="Consolas"/>
                            <w:b/>
                            <w:color w:val="AA21FF"/>
                            <w:sz w:val="19"/>
                          </w:rPr>
                          <w:t>-</w:t>
                        </w:r>
                        <w:r>
                          <w:rPr>
                            <w:rFonts w:ascii="Consolas"/>
                            <w:color w:val="008700"/>
                            <w:sz w:val="19"/>
                          </w:rPr>
                          <w:t>320</w:t>
                        </w:r>
                        <w:r>
                          <w:rPr>
                            <w:rFonts w:ascii="Consolas"/>
                            <w:b/>
                            <w:color w:val="AA21FF"/>
                            <w:sz w:val="19"/>
                          </w:rPr>
                          <w:t>*</w:t>
                        </w:r>
                        <w:r>
                          <w:rPr>
                            <w:rFonts w:ascii="Consolas"/>
                            <w:color w:val="008700"/>
                            <w:sz w:val="19"/>
                          </w:rPr>
                          <w:t>0.75</w:t>
                        </w:r>
                        <w:r>
                          <w:rPr>
                            <w:rFonts w:ascii="Consolas"/>
                            <w:color w:val="0054AA"/>
                            <w:sz w:val="19"/>
                          </w:rPr>
                          <w:t>))</w:t>
                        </w:r>
                      </w:p>
                      <w:p w14:paraId="2B76A865">
                        <w:pPr>
                          <w:spacing w:before="0" w:line="276" w:lineRule="auto"/>
                          <w:ind w:left="0" w:right="4009" w:firstLine="0"/>
                          <w:jc w:val="left"/>
                          <w:rPr>
                            <w:rFonts w:ascii="Consolas"/>
                            <w:sz w:val="19"/>
                          </w:rPr>
                        </w:pPr>
                        <w:r>
                          <w:rPr>
                            <w:rFonts w:ascii="Consolas"/>
                            <w:color w:val="202020"/>
                            <w:sz w:val="19"/>
                          </w:rPr>
                          <w:t xml:space="preserve">total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vstack</w:t>
                        </w:r>
                        <w:r>
                          <w:rPr>
                            <w:rFonts w:ascii="Consolas"/>
                            <w:color w:val="0054AA"/>
                            <w:sz w:val="19"/>
                          </w:rPr>
                          <w:t>((</w:t>
                        </w:r>
                        <w:r>
                          <w:rPr>
                            <w:rFonts w:ascii="Consolas"/>
                            <w:color w:val="202020"/>
                            <w:sz w:val="19"/>
                          </w:rPr>
                          <w:t>total</w:t>
                        </w:r>
                        <w:r>
                          <w:rPr>
                            <w:rFonts w:ascii="Consolas"/>
                            <w:color w:val="0054AA"/>
                            <w:sz w:val="19"/>
                          </w:rPr>
                          <w:t>,</w:t>
                        </w:r>
                        <w:r>
                          <w:rPr>
                            <w:rFonts w:ascii="Consolas"/>
                            <w:color w:val="202020"/>
                            <w:sz w:val="19"/>
                          </w:rPr>
                          <w:t>np</w:t>
                        </w:r>
                        <w:r>
                          <w:rPr>
                            <w:rFonts w:ascii="Consolas"/>
                            <w:b/>
                            <w:color w:val="AA21FF"/>
                            <w:sz w:val="19"/>
                          </w:rPr>
                          <w:t>.</w:t>
                        </w:r>
                        <w:r>
                          <w:rPr>
                            <w:rFonts w:ascii="Consolas"/>
                            <w:color w:val="202020"/>
                            <w:sz w:val="19"/>
                          </w:rPr>
                          <w:t>ones</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px</w:t>
                        </w:r>
                        <w:r>
                          <w:rPr>
                            <w:rFonts w:ascii="Consolas"/>
                            <w:color w:val="0054AA"/>
                            <w:sz w:val="19"/>
                          </w:rPr>
                          <w:t xml:space="preserve">)))) </w:t>
                        </w:r>
                        <w:r>
                          <w:rPr>
                            <w:rFonts w:ascii="Consolas"/>
                            <w:color w:val="202020"/>
                            <w:sz w:val="19"/>
                          </w:rPr>
                          <w:t>x</w:t>
                        </w:r>
                        <w:r>
                          <w:rPr>
                            <w:rFonts w:ascii="Consolas"/>
                            <w:color w:val="202020"/>
                            <w:spacing w:val="40"/>
                            <w:sz w:val="19"/>
                          </w:rPr>
                          <w:t xml:space="preserve"> </w:t>
                        </w:r>
                        <w:r>
                          <w:rPr>
                            <w:rFonts w:ascii="Consolas"/>
                            <w:b/>
                            <w:color w:val="AA21FF"/>
                            <w:sz w:val="19"/>
                          </w:rPr>
                          <w:t>=</w:t>
                        </w:r>
                        <w:r>
                          <w:rPr>
                            <w:rFonts w:ascii="Consolas"/>
                            <w:b/>
                            <w:color w:val="AA21FF"/>
                            <w:spacing w:val="40"/>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w:t>
                        </w:r>
                        <w:r>
                          <w:rPr>
                            <w:rFonts w:ascii="Consolas"/>
                            <w:color w:val="0054AA"/>
                            <w:spacing w:val="40"/>
                            <w:sz w:val="19"/>
                          </w:rPr>
                          <w:t xml:space="preserve"> </w:t>
                        </w:r>
                        <w:r>
                          <w:rPr>
                            <w:rFonts w:ascii="Consolas"/>
                            <w:b/>
                            <w:color w:val="008000"/>
                            <w:sz w:val="19"/>
                          </w:rPr>
                          <w:t>for</w:t>
                        </w:r>
                        <w:r>
                          <w:rPr>
                            <w:rFonts w:ascii="Consolas"/>
                            <w:b/>
                            <w:color w:val="008000"/>
                            <w:spacing w:val="40"/>
                            <w:sz w:val="19"/>
                          </w:rPr>
                          <w:t xml:space="preserve"> </w:t>
                        </w:r>
                        <w:r>
                          <w:rPr>
                            <w:rFonts w:ascii="Consolas"/>
                            <w:color w:val="202020"/>
                            <w:sz w:val="19"/>
                          </w:rPr>
                          <w:t>row</w:t>
                        </w:r>
                        <w:r>
                          <w:rPr>
                            <w:rFonts w:ascii="Consolas"/>
                            <w:color w:val="202020"/>
                            <w:spacing w:val="40"/>
                            <w:sz w:val="19"/>
                          </w:rPr>
                          <w:t xml:space="preserve"> </w:t>
                        </w:r>
                        <w:r>
                          <w:rPr>
                            <w:rFonts w:ascii="Consolas"/>
                            <w:b/>
                            <w:color w:val="AA21FF"/>
                            <w:sz w:val="19"/>
                          </w:rPr>
                          <w:t>in</w:t>
                        </w:r>
                        <w:r>
                          <w:rPr>
                            <w:rFonts w:ascii="Consolas"/>
                            <w:b/>
                            <w:color w:val="AA21FF"/>
                            <w:spacing w:val="40"/>
                            <w:sz w:val="19"/>
                          </w:rPr>
                          <w:t xml:space="preserve"> </w:t>
                        </w:r>
                        <w:r>
                          <w:rPr>
                            <w:rFonts w:ascii="Consolas"/>
                            <w:color w:val="202020"/>
                            <w:sz w:val="19"/>
                          </w:rPr>
                          <w:t>results</w:t>
                        </w:r>
                        <w:r>
                          <w:rPr>
                            <w:rFonts w:ascii="Consolas"/>
                            <w:color w:val="0054AA"/>
                            <w:sz w:val="19"/>
                          </w:rPr>
                          <w:t xml:space="preserve">]) </w:t>
                        </w:r>
                        <w:r>
                          <w:rPr>
                            <w:rFonts w:ascii="Consolas"/>
                            <w:color w:val="202020"/>
                            <w:sz w:val="19"/>
                          </w:rPr>
                          <w:t xml:space="preserve">y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w:t>
                        </w:r>
                      </w:p>
                      <w:p w14:paraId="4FDB77BA">
                        <w:pPr>
                          <w:spacing w:before="0" w:line="220" w:lineRule="exact"/>
                          <w:ind w:left="0" w:right="0" w:firstLine="0"/>
                          <w:jc w:val="left"/>
                          <w:rPr>
                            <w:rFonts w:ascii="Consolas"/>
                            <w:sz w:val="19"/>
                          </w:rPr>
                        </w:pPr>
                        <w:r>
                          <w:rPr>
                            <w:rFonts w:ascii="Consolas"/>
                            <w:color w:val="202020"/>
                            <w:sz w:val="19"/>
                          </w:rPr>
                          <w:t>num</w:t>
                        </w:r>
                        <w:r>
                          <w:rPr>
                            <w:rFonts w:ascii="Consolas"/>
                            <w:color w:val="202020"/>
                            <w:spacing w:val="12"/>
                            <w:sz w:val="19"/>
                          </w:rPr>
                          <w:t xml:space="preserve"> </w:t>
                        </w:r>
                        <w:r>
                          <w:rPr>
                            <w:rFonts w:ascii="Consolas"/>
                            <w:b/>
                            <w:color w:val="AA21FF"/>
                            <w:sz w:val="19"/>
                          </w:rPr>
                          <w:t>=</w:t>
                        </w:r>
                        <w:r>
                          <w:rPr>
                            <w:rFonts w:ascii="Consolas"/>
                            <w:b/>
                            <w:color w:val="AA21FF"/>
                            <w:spacing w:val="13"/>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2</w:t>
                        </w:r>
                        <w:r>
                          <w:rPr>
                            <w:rFonts w:ascii="Consolas"/>
                            <w:color w:val="0054AA"/>
                            <w:sz w:val="19"/>
                          </w:rPr>
                          <w:t>]</w:t>
                        </w:r>
                        <w:r>
                          <w:rPr>
                            <w:rFonts w:ascii="Consolas"/>
                            <w:color w:val="0054AA"/>
                            <w:spacing w:val="13"/>
                            <w:sz w:val="19"/>
                          </w:rPr>
                          <w:t xml:space="preserve"> </w:t>
                        </w:r>
                        <w:r>
                          <w:rPr>
                            <w:rFonts w:ascii="Consolas"/>
                            <w:b/>
                            <w:color w:val="008000"/>
                            <w:sz w:val="19"/>
                          </w:rPr>
                          <w:t>for</w:t>
                        </w:r>
                        <w:r>
                          <w:rPr>
                            <w:rFonts w:ascii="Consolas"/>
                            <w:b/>
                            <w:color w:val="008000"/>
                            <w:spacing w:val="13"/>
                            <w:sz w:val="19"/>
                          </w:rPr>
                          <w:t xml:space="preserve"> </w:t>
                        </w:r>
                        <w:r>
                          <w:rPr>
                            <w:rFonts w:ascii="Consolas"/>
                            <w:color w:val="202020"/>
                            <w:sz w:val="19"/>
                          </w:rPr>
                          <w:t>row</w:t>
                        </w:r>
                        <w:r>
                          <w:rPr>
                            <w:rFonts w:ascii="Consolas"/>
                            <w:color w:val="202020"/>
                            <w:spacing w:val="12"/>
                            <w:sz w:val="19"/>
                          </w:rPr>
                          <w:t xml:space="preserve"> </w:t>
                        </w:r>
                        <w:r>
                          <w:rPr>
                            <w:rFonts w:ascii="Consolas"/>
                            <w:b/>
                            <w:color w:val="AA21FF"/>
                            <w:sz w:val="19"/>
                          </w:rPr>
                          <w:t>in</w:t>
                        </w:r>
                        <w:r>
                          <w:rPr>
                            <w:rFonts w:ascii="Consolas"/>
                            <w:b/>
                            <w:color w:val="AA21FF"/>
                            <w:spacing w:val="12"/>
                            <w:sz w:val="19"/>
                          </w:rPr>
                          <w:t xml:space="preserve"> </w:t>
                        </w:r>
                        <w:r>
                          <w:rPr>
                            <w:rFonts w:ascii="Consolas"/>
                            <w:color w:val="202020"/>
                            <w:spacing w:val="-2"/>
                            <w:sz w:val="19"/>
                          </w:rPr>
                          <w:t>results</w:t>
                        </w:r>
                        <w:r>
                          <w:rPr>
                            <w:rFonts w:ascii="Consolas"/>
                            <w:color w:val="0054AA"/>
                            <w:spacing w:val="-2"/>
                            <w:sz w:val="19"/>
                          </w:rPr>
                          <w:t>])</w:t>
                        </w:r>
                      </w:p>
                      <w:p w14:paraId="546D4FB1">
                        <w:pPr>
                          <w:spacing w:before="30"/>
                          <w:ind w:left="0" w:right="0" w:firstLine="0"/>
                          <w:jc w:val="left"/>
                          <w:rPr>
                            <w:rFonts w:ascii="Consolas"/>
                            <w:i/>
                            <w:sz w:val="19"/>
                          </w:rPr>
                        </w:pPr>
                        <w:r>
                          <w:rPr>
                            <w:rFonts w:ascii="Consolas"/>
                            <w:i/>
                            <w:color w:val="408080"/>
                            <w:sz w:val="19"/>
                          </w:rPr>
                          <w:t>#</w:t>
                        </w:r>
                        <w:r>
                          <w:rPr>
                            <w:rFonts w:ascii="Consolas"/>
                            <w:i/>
                            <w:color w:val="408080"/>
                            <w:spacing w:val="5"/>
                            <w:sz w:val="19"/>
                          </w:rPr>
                          <w:t xml:space="preserve"> </w:t>
                        </w:r>
                        <w:r>
                          <w:rPr>
                            <w:rFonts w:ascii="Consolas"/>
                            <w:i/>
                            <w:color w:val="408080"/>
                            <w:sz w:val="19"/>
                          </w:rPr>
                          <w:t>for</w:t>
                        </w:r>
                        <w:r>
                          <w:rPr>
                            <w:rFonts w:ascii="Consolas"/>
                            <w:i/>
                            <w:color w:val="408080"/>
                            <w:spacing w:val="8"/>
                            <w:sz w:val="19"/>
                          </w:rPr>
                          <w:t xml:space="preserve"> </w:t>
                        </w:r>
                        <w:r>
                          <w:rPr>
                            <w:rFonts w:ascii="Consolas"/>
                            <w:i/>
                            <w:color w:val="408080"/>
                            <w:sz w:val="19"/>
                          </w:rPr>
                          <w:t>val</w:t>
                        </w:r>
                        <w:r>
                          <w:rPr>
                            <w:rFonts w:ascii="Consolas"/>
                            <w:i/>
                            <w:color w:val="408080"/>
                            <w:spacing w:val="8"/>
                            <w:sz w:val="19"/>
                          </w:rPr>
                          <w:t xml:space="preserve"> </w:t>
                        </w:r>
                        <w:r>
                          <w:rPr>
                            <w:rFonts w:ascii="Consolas"/>
                            <w:i/>
                            <w:color w:val="408080"/>
                            <w:sz w:val="19"/>
                          </w:rPr>
                          <w:t>in</w:t>
                        </w:r>
                        <w:r>
                          <w:rPr>
                            <w:rFonts w:ascii="Consolas"/>
                            <w:i/>
                            <w:color w:val="408080"/>
                            <w:spacing w:val="8"/>
                            <w:sz w:val="19"/>
                          </w:rPr>
                          <w:t xml:space="preserve"> </w:t>
                        </w:r>
                        <w:r>
                          <w:rPr>
                            <w:rFonts w:ascii="Consolas"/>
                            <w:i/>
                            <w:color w:val="408080"/>
                            <w:sz w:val="19"/>
                          </w:rPr>
                          <w:t>range</w:t>
                        </w:r>
                        <w:r>
                          <w:rPr>
                            <w:rFonts w:ascii="Consolas"/>
                            <w:i/>
                            <w:color w:val="408080"/>
                            <w:spacing w:val="8"/>
                            <w:sz w:val="19"/>
                          </w:rPr>
                          <w:t xml:space="preserve"> </w:t>
                        </w:r>
                        <w:r>
                          <w:rPr>
                            <w:rFonts w:ascii="Consolas"/>
                            <w:i/>
                            <w:color w:val="408080"/>
                            <w:spacing w:val="-2"/>
                            <w:sz w:val="19"/>
                          </w:rPr>
                          <w:t>(32,60):</w:t>
                        </w:r>
                      </w:p>
                      <w:p w14:paraId="4187037C">
                        <w:pPr>
                          <w:spacing w:before="33" w:line="276" w:lineRule="auto"/>
                          <w:ind w:left="0" w:right="18" w:firstLine="0"/>
                          <w:jc w:val="both"/>
                          <w:rPr>
                            <w:rFonts w:ascii="Consolas"/>
                            <w:i/>
                            <w:sz w:val="19"/>
                          </w:rPr>
                        </w:pPr>
                        <w:r>
                          <w:rPr>
                            <w:rFonts w:ascii="Consolas"/>
                            <w:i/>
                            <w:color w:val="408080"/>
                            <w:sz w:val="19"/>
                          </w:rPr>
                          <w:t xml:space="preserve"># print(f"np.array([{px_values[val]-320},{py_values[val]-320*0.75},1]),",end </w:t>
                        </w:r>
                        <w:r>
                          <w:rPr>
                            <w:rFonts w:ascii="Consolas"/>
                            <w:color w:val="202020"/>
                            <w:sz w:val="19"/>
                          </w:rPr>
                          <w:t>ax</w:t>
                        </w:r>
                        <w:r>
                          <w:rPr>
                            <w:rFonts w:ascii="Consolas"/>
                            <w:b/>
                            <w:color w:val="AA21FF"/>
                            <w:sz w:val="19"/>
                          </w:rPr>
                          <w:t>.</w:t>
                        </w:r>
                        <w:r>
                          <w:rPr>
                            <w:rFonts w:ascii="Consolas"/>
                            <w:color w:val="202020"/>
                            <w:sz w:val="19"/>
                          </w:rPr>
                          <w:t>quiver</w:t>
                        </w:r>
                        <w:r>
                          <w:rPr>
                            <w:rFonts w:ascii="Consolas"/>
                            <w:color w:val="0054AA"/>
                            <w:sz w:val="19"/>
                          </w:rPr>
                          <w:t>(</w:t>
                        </w:r>
                        <w:r>
                          <w:rPr>
                            <w:rFonts w:ascii="Consolas"/>
                            <w:color w:val="202020"/>
                            <w:sz w:val="19"/>
                          </w:rPr>
                          <w:t>px</w:t>
                        </w:r>
                        <w:r>
                          <w:rPr>
                            <w:rFonts w:ascii="Consolas"/>
                            <w:color w:val="0054AA"/>
                            <w:sz w:val="19"/>
                          </w:rPr>
                          <w:t>[:</w:t>
                        </w:r>
                        <w:r>
                          <w:rPr>
                            <w:rFonts w:ascii="Consolas"/>
                            <w:b/>
                            <w:color w:val="AA21FF"/>
                            <w:sz w:val="19"/>
                          </w:rPr>
                          <w:t>-</w:t>
                        </w:r>
                        <w:r>
                          <w:rPr>
                            <w:rFonts w:ascii="Consolas"/>
                            <w:color w:val="008700"/>
                            <w:sz w:val="19"/>
                          </w:rPr>
                          <w:t>1</w:t>
                        </w:r>
                        <w:r>
                          <w:rPr>
                            <w:rFonts w:ascii="Consolas"/>
                            <w:color w:val="0054AA"/>
                            <w:sz w:val="19"/>
                          </w:rPr>
                          <w:t xml:space="preserve">], </w:t>
                        </w:r>
                        <w:r>
                          <w:rPr>
                            <w:rFonts w:ascii="Consolas"/>
                            <w:color w:val="202020"/>
                            <w:sz w:val="19"/>
                          </w:rPr>
                          <w:t>py</w:t>
                        </w:r>
                        <w:r>
                          <w:rPr>
                            <w:rFonts w:ascii="Consolas"/>
                            <w:color w:val="0054AA"/>
                            <w:sz w:val="19"/>
                          </w:rPr>
                          <w:t>[:</w:t>
                        </w:r>
                        <w:r>
                          <w:rPr>
                            <w:rFonts w:ascii="Consolas"/>
                            <w:b/>
                            <w:color w:val="AA21FF"/>
                            <w:sz w:val="19"/>
                          </w:rPr>
                          <w:t>-</w:t>
                        </w:r>
                        <w:r>
                          <w:rPr>
                            <w:rFonts w:ascii="Consolas"/>
                            <w:color w:val="008700"/>
                            <w:sz w:val="19"/>
                          </w:rPr>
                          <w:t>1</w:t>
                        </w:r>
                        <w:r>
                          <w:rPr>
                            <w:rFonts w:ascii="Consolas"/>
                            <w:color w:val="0054AA"/>
                            <w:sz w:val="19"/>
                          </w:rPr>
                          <w:t xml:space="preserve">], </w:t>
                        </w:r>
                        <w:r>
                          <w:rPr>
                            <w:rFonts w:ascii="Consolas"/>
                            <w:color w:val="202020"/>
                            <w:sz w:val="19"/>
                          </w:rPr>
                          <w:t>px</w:t>
                        </w:r>
                        <w:r>
                          <w:rPr>
                            <w:rFonts w:ascii="Consolas"/>
                            <w:color w:val="0054AA"/>
                            <w:sz w:val="19"/>
                          </w:rPr>
                          <w:t>[</w:t>
                        </w:r>
                        <w:r>
                          <w:rPr>
                            <w:rFonts w:ascii="Consolas"/>
                            <w:color w:val="008700"/>
                            <w:sz w:val="19"/>
                          </w:rPr>
                          <w:t>1</w:t>
                        </w:r>
                        <w:r>
                          <w:rPr>
                            <w:rFonts w:ascii="Consolas"/>
                            <w:color w:val="0054AA"/>
                            <w:sz w:val="19"/>
                          </w:rPr>
                          <w:t>:]</w:t>
                        </w:r>
                        <w:r>
                          <w:rPr>
                            <w:rFonts w:ascii="Consolas"/>
                            <w:b/>
                            <w:color w:val="AA21FF"/>
                            <w:sz w:val="19"/>
                          </w:rPr>
                          <w:t>-</w:t>
                        </w:r>
                        <w:r>
                          <w:rPr>
                            <w:rFonts w:ascii="Consolas"/>
                            <w:color w:val="202020"/>
                            <w:sz w:val="19"/>
                          </w:rPr>
                          <w:t>px</w:t>
                        </w:r>
                        <w:r>
                          <w:rPr>
                            <w:rFonts w:ascii="Consolas"/>
                            <w:color w:val="0054AA"/>
                            <w:sz w:val="19"/>
                          </w:rPr>
                          <w:t>[:</w:t>
                        </w:r>
                        <w:r>
                          <w:rPr>
                            <w:rFonts w:ascii="Consolas"/>
                            <w:b/>
                            <w:color w:val="AA21FF"/>
                            <w:sz w:val="19"/>
                          </w:rPr>
                          <w:t>-</w:t>
                        </w:r>
                        <w:r>
                          <w:rPr>
                            <w:rFonts w:ascii="Consolas"/>
                            <w:color w:val="008700"/>
                            <w:sz w:val="19"/>
                          </w:rPr>
                          <w:t>1</w:t>
                        </w:r>
                        <w:r>
                          <w:rPr>
                            <w:rFonts w:ascii="Consolas"/>
                            <w:color w:val="0054AA"/>
                            <w:sz w:val="19"/>
                          </w:rPr>
                          <w:t xml:space="preserve">], </w:t>
                        </w:r>
                        <w:r>
                          <w:rPr>
                            <w:rFonts w:ascii="Consolas"/>
                            <w:color w:val="202020"/>
                            <w:sz w:val="19"/>
                          </w:rPr>
                          <w:t>py</w:t>
                        </w:r>
                        <w:r>
                          <w:rPr>
                            <w:rFonts w:ascii="Consolas"/>
                            <w:color w:val="0054AA"/>
                            <w:sz w:val="19"/>
                          </w:rPr>
                          <w:t>[</w:t>
                        </w:r>
                        <w:r>
                          <w:rPr>
                            <w:rFonts w:ascii="Consolas"/>
                            <w:color w:val="008700"/>
                            <w:sz w:val="19"/>
                          </w:rPr>
                          <w:t>1</w:t>
                        </w:r>
                        <w:r>
                          <w:rPr>
                            <w:rFonts w:ascii="Consolas"/>
                            <w:color w:val="0054AA"/>
                            <w:sz w:val="19"/>
                          </w:rPr>
                          <w:t>:]</w:t>
                        </w:r>
                        <w:r>
                          <w:rPr>
                            <w:rFonts w:ascii="Consolas"/>
                            <w:b/>
                            <w:color w:val="AA21FF"/>
                            <w:sz w:val="19"/>
                          </w:rPr>
                          <w:t>-</w:t>
                        </w:r>
                        <w:r>
                          <w:rPr>
                            <w:rFonts w:ascii="Consolas"/>
                            <w:color w:val="202020"/>
                            <w:sz w:val="19"/>
                          </w:rPr>
                          <w:t>py</w:t>
                        </w:r>
                        <w:r>
                          <w:rPr>
                            <w:rFonts w:ascii="Consolas"/>
                            <w:color w:val="0054AA"/>
                            <w:sz w:val="19"/>
                          </w:rPr>
                          <w:t>[:</w:t>
                        </w:r>
                        <w:r>
                          <w:rPr>
                            <w:rFonts w:ascii="Consolas"/>
                            <w:b/>
                            <w:color w:val="AA21FF"/>
                            <w:sz w:val="19"/>
                          </w:rPr>
                          <w:t>-</w:t>
                        </w:r>
                        <w:r>
                          <w:rPr>
                            <w:rFonts w:ascii="Consolas"/>
                            <w:color w:val="008700"/>
                            <w:sz w:val="19"/>
                          </w:rPr>
                          <w:t>1</w:t>
                        </w:r>
                        <w:r>
                          <w:rPr>
                            <w:rFonts w:ascii="Consolas"/>
                            <w:color w:val="0054AA"/>
                            <w:sz w:val="19"/>
                          </w:rPr>
                          <w:t xml:space="preserve">], </w:t>
                        </w:r>
                        <w:r>
                          <w:rPr>
                            <w:rFonts w:ascii="Consolas"/>
                            <w:color w:val="202020"/>
                            <w:sz w:val="19"/>
                          </w:rPr>
                          <w:t>scale_units</w:t>
                        </w:r>
                        <w:r>
                          <w:rPr>
                            <w:rFonts w:ascii="Consolas"/>
                            <w:b/>
                            <w:color w:val="AA21FF"/>
                            <w:sz w:val="19"/>
                          </w:rPr>
                          <w:t>=</w:t>
                        </w:r>
                        <w:r>
                          <w:rPr>
                            <w:rFonts w:ascii="Consolas"/>
                            <w:color w:val="B92020"/>
                            <w:sz w:val="19"/>
                          </w:rPr>
                          <w:t>'xy'</w:t>
                        </w:r>
                        <w:r>
                          <w:rPr>
                            <w:rFonts w:ascii="Consolas"/>
                            <w:color w:val="0054AA"/>
                            <w:sz w:val="19"/>
                          </w:rPr>
                          <w:t xml:space="preserve">, </w:t>
                        </w:r>
                        <w:r>
                          <w:rPr>
                            <w:rFonts w:ascii="Consolas"/>
                            <w:color w:val="202020"/>
                            <w:sz w:val="19"/>
                          </w:rPr>
                          <w:t xml:space="preserve">an </w:t>
                        </w:r>
                        <w:r>
                          <w:rPr>
                            <w:rFonts w:ascii="Consolas"/>
                            <w:i/>
                            <w:color w:val="408080"/>
                            <w:sz w:val="19"/>
                          </w:rPr>
                          <w:t>#ax.set(xlim = (-(13), 13), ylim = (-(10), 10))</w:t>
                        </w:r>
                      </w:p>
                      <w:p w14:paraId="56C421CE">
                        <w:pPr>
                          <w:spacing w:before="0" w:line="220" w:lineRule="exact"/>
                          <w:ind w:left="0" w:right="0" w:firstLine="0"/>
                          <w:jc w:val="both"/>
                          <w:rPr>
                            <w:rFonts w:ascii="Consolas"/>
                            <w:sz w:val="19"/>
                          </w:rPr>
                        </w:pPr>
                        <w:r>
                          <w:rPr>
                            <w:rFonts w:ascii="Consolas"/>
                            <w:color w:val="202020"/>
                            <w:sz w:val="19"/>
                          </w:rPr>
                          <w:t>ax</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xlim</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0054AA"/>
                            <w:sz w:val="19"/>
                          </w:rPr>
                          <w:t>(</w:t>
                        </w:r>
                        <w:r>
                          <w:rPr>
                            <w:rFonts w:ascii="Consolas"/>
                            <w:color w:val="008700"/>
                            <w:sz w:val="19"/>
                          </w:rPr>
                          <w:t>0</w:t>
                        </w:r>
                        <w:r>
                          <w:rPr>
                            <w:rFonts w:ascii="Consolas"/>
                            <w:color w:val="0054AA"/>
                            <w:sz w:val="19"/>
                          </w:rPr>
                          <w:t>,</w:t>
                        </w:r>
                        <w:r>
                          <w:rPr>
                            <w:rFonts w:ascii="Consolas"/>
                            <w:color w:val="0054AA"/>
                            <w:spacing w:val="12"/>
                            <w:sz w:val="19"/>
                          </w:rPr>
                          <w:t xml:space="preserve"> </w:t>
                        </w:r>
                        <w:r>
                          <w:rPr>
                            <w:rFonts w:ascii="Consolas"/>
                            <w:color w:val="008700"/>
                            <w:sz w:val="19"/>
                          </w:rPr>
                          <w:t>640</w:t>
                        </w:r>
                        <w:r>
                          <w:rPr>
                            <w:rFonts w:ascii="Consolas"/>
                            <w:color w:val="0054AA"/>
                            <w:sz w:val="19"/>
                          </w:rPr>
                          <w:t>),</w:t>
                        </w:r>
                        <w:r>
                          <w:rPr>
                            <w:rFonts w:ascii="Consolas"/>
                            <w:color w:val="0054AA"/>
                            <w:spacing w:val="10"/>
                            <w:sz w:val="19"/>
                          </w:rPr>
                          <w:t xml:space="preserve"> </w:t>
                        </w:r>
                        <w:r>
                          <w:rPr>
                            <w:rFonts w:ascii="Consolas"/>
                            <w:color w:val="202020"/>
                            <w:sz w:val="19"/>
                          </w:rPr>
                          <w:t>ylim</w:t>
                        </w:r>
                        <w:r>
                          <w:rPr>
                            <w:rFonts w:ascii="Consolas"/>
                            <w:color w:val="202020"/>
                            <w:spacing w:val="11"/>
                            <w:sz w:val="19"/>
                          </w:rPr>
                          <w:t xml:space="preserve"> </w:t>
                        </w:r>
                        <w:r>
                          <w:rPr>
                            <w:rFonts w:ascii="Consolas"/>
                            <w:b/>
                            <w:color w:val="AA21FF"/>
                            <w:sz w:val="19"/>
                          </w:rPr>
                          <w:t>=</w:t>
                        </w:r>
                        <w:r>
                          <w:rPr>
                            <w:rFonts w:ascii="Consolas"/>
                            <w:b/>
                            <w:color w:val="AA21FF"/>
                            <w:spacing w:val="12"/>
                            <w:sz w:val="19"/>
                          </w:rPr>
                          <w:t xml:space="preserve"> </w:t>
                        </w:r>
                        <w:r>
                          <w:rPr>
                            <w:rFonts w:ascii="Consolas"/>
                            <w:color w:val="0054AA"/>
                            <w:sz w:val="19"/>
                          </w:rPr>
                          <w:t>(</w:t>
                        </w:r>
                        <w:r>
                          <w:rPr>
                            <w:rFonts w:ascii="Consolas"/>
                            <w:color w:val="008700"/>
                            <w:sz w:val="19"/>
                          </w:rPr>
                          <w:t>0</w:t>
                        </w:r>
                        <w:r>
                          <w:rPr>
                            <w:rFonts w:ascii="Consolas"/>
                            <w:color w:val="0054AA"/>
                            <w:sz w:val="19"/>
                          </w:rPr>
                          <w:t>,</w:t>
                        </w:r>
                        <w:r>
                          <w:rPr>
                            <w:rFonts w:ascii="Consolas"/>
                            <w:color w:val="0054AA"/>
                            <w:spacing w:val="11"/>
                            <w:sz w:val="19"/>
                          </w:rPr>
                          <w:t xml:space="preserve"> </w:t>
                        </w:r>
                        <w:r>
                          <w:rPr>
                            <w:rFonts w:ascii="Consolas"/>
                            <w:color w:val="008700"/>
                            <w:spacing w:val="-2"/>
                            <w:sz w:val="19"/>
                          </w:rPr>
                          <w:t>320</w:t>
                        </w:r>
                        <w:r>
                          <w:rPr>
                            <w:rFonts w:ascii="Consolas"/>
                            <w:color w:val="0054AA"/>
                            <w:spacing w:val="-2"/>
                            <w:sz w:val="19"/>
                          </w:rPr>
                          <w:t>))</w:t>
                        </w:r>
                      </w:p>
                    </w:txbxContent>
                  </v:textbox>
                </v:shape>
                <v:shape id="Textbox 1128" o:spid="_x0000_s1026" o:spt="202" type="#_x0000_t202" style="position:absolute;left:47650;top:2786059;height:448309;width:2193290;" filled="f" stroked="f" coordsize="21600,21600" o:gfxdata="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72rQx&#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6EEC9581">
                        <w:pPr>
                          <w:spacing w:before="0" w:line="193" w:lineRule="exact"/>
                          <w:ind w:left="0" w:right="0" w:firstLine="0"/>
                          <w:jc w:val="left"/>
                          <w:rPr>
                            <w:rFonts w:ascii="Consolas"/>
                            <w:sz w:val="19"/>
                          </w:rPr>
                        </w:pPr>
                        <w:r>
                          <w:rPr>
                            <w:rFonts w:ascii="Consolas"/>
                            <w:color w:val="202020"/>
                            <w:spacing w:val="-2"/>
                            <w:sz w:val="19"/>
                          </w:rPr>
                          <w:t>ax</w:t>
                        </w:r>
                        <w:r>
                          <w:rPr>
                            <w:rFonts w:ascii="Consolas"/>
                            <w:b/>
                            <w:color w:val="AA21FF"/>
                            <w:spacing w:val="-2"/>
                            <w:sz w:val="19"/>
                          </w:rPr>
                          <w:t>=</w:t>
                        </w:r>
                        <w:r>
                          <w:rPr>
                            <w:rFonts w:ascii="Consolas"/>
                            <w:color w:val="202020"/>
                            <w:spacing w:val="-2"/>
                            <w:sz w:val="19"/>
                          </w:rPr>
                          <w:t>plt</w:t>
                        </w:r>
                        <w:r>
                          <w:rPr>
                            <w:rFonts w:ascii="Consolas"/>
                            <w:b/>
                            <w:color w:val="AA21FF"/>
                            <w:spacing w:val="-2"/>
                            <w:sz w:val="19"/>
                          </w:rPr>
                          <w:t>.</w:t>
                        </w:r>
                        <w:r>
                          <w:rPr>
                            <w:rFonts w:ascii="Consolas"/>
                            <w:color w:val="202020"/>
                            <w:spacing w:val="-2"/>
                            <w:sz w:val="19"/>
                          </w:rPr>
                          <w:t>gca</w:t>
                        </w:r>
                        <w:r>
                          <w:rPr>
                            <w:rFonts w:ascii="Consolas"/>
                            <w:color w:val="0054AA"/>
                            <w:spacing w:val="-2"/>
                            <w:sz w:val="19"/>
                          </w:rPr>
                          <w:t>()</w:t>
                        </w:r>
                      </w:p>
                      <w:p w14:paraId="0083A3BA">
                        <w:pPr>
                          <w:spacing w:before="5" w:line="250" w:lineRule="atLeast"/>
                          <w:ind w:left="0" w:right="0" w:firstLine="0"/>
                          <w:jc w:val="left"/>
                          <w:rPr>
                            <w:rFonts w:ascii="Consolas"/>
                            <w:sz w:val="19"/>
                          </w:rPr>
                        </w:pPr>
                        <w:r>
                          <w:rPr>
                            <w:rFonts w:ascii="Consolas"/>
                            <w:color w:val="202020"/>
                            <w:spacing w:val="-2"/>
                            <w:sz w:val="19"/>
                          </w:rPr>
                          <w:t>ax</w:t>
                        </w:r>
                        <w:r>
                          <w:rPr>
                            <w:rFonts w:ascii="Consolas"/>
                            <w:b/>
                            <w:color w:val="AA21FF"/>
                            <w:spacing w:val="-2"/>
                            <w:sz w:val="19"/>
                          </w:rPr>
                          <w:t>.</w:t>
                        </w:r>
                        <w:r>
                          <w:rPr>
                            <w:rFonts w:ascii="Consolas"/>
                            <w:color w:val="202020"/>
                            <w:spacing w:val="-2"/>
                            <w:sz w:val="19"/>
                          </w:rPr>
                          <w:t>set_ylim</w:t>
                        </w:r>
                        <w:r>
                          <w:rPr>
                            <w:rFonts w:ascii="Consolas"/>
                            <w:color w:val="0054AA"/>
                            <w:spacing w:val="-2"/>
                            <w:sz w:val="19"/>
                          </w:rPr>
                          <w:t>(</w:t>
                        </w:r>
                        <w:r>
                          <w:rPr>
                            <w:rFonts w:ascii="Consolas"/>
                            <w:color w:val="202020"/>
                            <w:spacing w:val="-2"/>
                            <w:sz w:val="19"/>
                          </w:rPr>
                          <w:t>ax</w:t>
                        </w:r>
                        <w:r>
                          <w:rPr>
                            <w:rFonts w:ascii="Consolas"/>
                            <w:b/>
                            <w:color w:val="AA21FF"/>
                            <w:spacing w:val="-2"/>
                            <w:sz w:val="19"/>
                          </w:rPr>
                          <w:t>.</w:t>
                        </w:r>
                        <w:r>
                          <w:rPr>
                            <w:rFonts w:ascii="Consolas"/>
                            <w:color w:val="202020"/>
                            <w:spacing w:val="-2"/>
                            <w:sz w:val="19"/>
                          </w:rPr>
                          <w:t>get_ylim</w:t>
                        </w:r>
                        <w:r>
                          <w:rPr>
                            <w:rFonts w:ascii="Consolas"/>
                            <w:color w:val="0054AA"/>
                            <w:spacing w:val="-2"/>
                            <w:sz w:val="19"/>
                          </w:rPr>
                          <w:t>()[::</w:t>
                        </w:r>
                        <w:r>
                          <w:rPr>
                            <w:rFonts w:ascii="Consolas"/>
                            <w:b/>
                            <w:color w:val="AA21FF"/>
                            <w:spacing w:val="-2"/>
                            <w:sz w:val="19"/>
                          </w:rPr>
                          <w:t>-</w:t>
                        </w:r>
                        <w:r>
                          <w:rPr>
                            <w:rFonts w:ascii="Consolas"/>
                            <w:color w:val="008700"/>
                            <w:spacing w:val="-2"/>
                            <w:sz w:val="19"/>
                          </w:rPr>
                          <w:t>1</w:t>
                        </w:r>
                        <w:r>
                          <w:rPr>
                            <w:rFonts w:ascii="Consolas"/>
                            <w:color w:val="0054AA"/>
                            <w:spacing w:val="-2"/>
                            <w:sz w:val="19"/>
                          </w:rPr>
                          <w:t xml:space="preserve">]) </w:t>
                        </w:r>
                        <w:r>
                          <w:rPr>
                            <w:rFonts w:ascii="Consolas"/>
                            <w:color w:val="202020"/>
                            <w:spacing w:val="-2"/>
                            <w:sz w:val="19"/>
                          </w:rPr>
                          <w:t>ax</w:t>
                        </w:r>
                        <w:r>
                          <w:rPr>
                            <w:rFonts w:ascii="Consolas"/>
                            <w:b/>
                            <w:color w:val="AA21FF"/>
                            <w:spacing w:val="-2"/>
                            <w:sz w:val="19"/>
                          </w:rPr>
                          <w:t>.</w:t>
                        </w:r>
                        <w:r>
                          <w:rPr>
                            <w:rFonts w:ascii="Consolas"/>
                            <w:color w:val="202020"/>
                            <w:spacing w:val="-2"/>
                            <w:sz w:val="19"/>
                          </w:rPr>
                          <w:t>xaxis</w:t>
                        </w:r>
                        <w:r>
                          <w:rPr>
                            <w:rFonts w:ascii="Consolas"/>
                            <w:b/>
                            <w:color w:val="AA21FF"/>
                            <w:spacing w:val="-2"/>
                            <w:sz w:val="19"/>
                          </w:rPr>
                          <w:t>.</w:t>
                        </w:r>
                        <w:r>
                          <w:rPr>
                            <w:rFonts w:ascii="Consolas"/>
                            <w:color w:val="202020"/>
                            <w:spacing w:val="-2"/>
                            <w:sz w:val="19"/>
                          </w:rPr>
                          <w:t>tick_top</w:t>
                        </w:r>
                        <w:r>
                          <w:rPr>
                            <w:rFonts w:ascii="Consolas"/>
                            <w:color w:val="0054AA"/>
                            <w:spacing w:val="-2"/>
                            <w:sz w:val="19"/>
                          </w:rPr>
                          <w:t>()</w:t>
                        </w:r>
                      </w:p>
                    </w:txbxContent>
                  </v:textbox>
                </v:shape>
                <v:shape id="Textbox 1129" o:spid="_x0000_s1026" o:spt="202" type="#_x0000_t202" style="position:absolute;left:2772792;top:2786059;height:124460;width:966469;" filled="f" stroked="f" coordsize="21600,21600" o:gfxdata="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lhGq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0E3BC66">
                        <w:pPr>
                          <w:spacing w:before="0" w:line="193" w:lineRule="exact"/>
                          <w:ind w:left="0" w:right="0" w:firstLine="0"/>
                          <w:jc w:val="left"/>
                          <w:rPr>
                            <w:rFonts w:ascii="Consolas"/>
                            <w:i/>
                            <w:sz w:val="19"/>
                          </w:rPr>
                        </w:pPr>
                        <w:r>
                          <w:rPr>
                            <w:rFonts w:ascii="Consolas"/>
                            <w:i/>
                            <w:color w:val="408080"/>
                            <w:sz w:val="19"/>
                          </w:rPr>
                          <w:t>#</w:t>
                        </w:r>
                        <w:r>
                          <w:rPr>
                            <w:rFonts w:ascii="Consolas"/>
                            <w:i/>
                            <w:color w:val="408080"/>
                            <w:spacing w:val="6"/>
                            <w:sz w:val="19"/>
                          </w:rPr>
                          <w:t xml:space="preserve"> </w:t>
                        </w:r>
                        <w:r>
                          <w:rPr>
                            <w:rFonts w:ascii="Consolas"/>
                            <w:i/>
                            <w:color w:val="408080"/>
                            <w:sz w:val="19"/>
                          </w:rPr>
                          <w:t>get</w:t>
                        </w:r>
                        <w:r>
                          <w:rPr>
                            <w:rFonts w:ascii="Consolas"/>
                            <w:i/>
                            <w:color w:val="408080"/>
                            <w:spacing w:val="7"/>
                            <w:sz w:val="19"/>
                          </w:rPr>
                          <w:t xml:space="preserve"> </w:t>
                        </w:r>
                        <w:r>
                          <w:rPr>
                            <w:rFonts w:ascii="Consolas"/>
                            <w:i/>
                            <w:color w:val="408080"/>
                            <w:sz w:val="19"/>
                          </w:rPr>
                          <w:t>the</w:t>
                        </w:r>
                        <w:r>
                          <w:rPr>
                            <w:rFonts w:ascii="Consolas"/>
                            <w:i/>
                            <w:color w:val="408080"/>
                            <w:spacing w:val="7"/>
                            <w:sz w:val="19"/>
                          </w:rPr>
                          <w:t xml:space="preserve"> </w:t>
                        </w:r>
                        <w:r>
                          <w:rPr>
                            <w:rFonts w:ascii="Consolas"/>
                            <w:i/>
                            <w:color w:val="408080"/>
                            <w:spacing w:val="-4"/>
                            <w:sz w:val="19"/>
                          </w:rPr>
                          <w:t>axis</w:t>
                        </w:r>
                      </w:p>
                    </w:txbxContent>
                  </v:textbox>
                </v:shape>
                <v:shape id="Textbox 1130" o:spid="_x0000_s1026" o:spt="202" type="#_x0000_t202" style="position:absolute;left:2772792;top:3110080;height:124460;width:1443355;" filled="f" stroked="f" coordsize="21600,21600" o:gfxdata="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dS7q&#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28558D4A">
                        <w:pPr>
                          <w:spacing w:before="0" w:line="193" w:lineRule="exact"/>
                          <w:ind w:left="0" w:right="0" w:firstLine="0"/>
                          <w:jc w:val="left"/>
                          <w:rPr>
                            <w:rFonts w:ascii="Consolas"/>
                            <w:i/>
                            <w:sz w:val="19"/>
                          </w:rPr>
                        </w:pPr>
                        <w:r>
                          <w:rPr>
                            <w:rFonts w:ascii="Consolas"/>
                            <w:i/>
                            <w:color w:val="408080"/>
                            <w:sz w:val="19"/>
                          </w:rPr>
                          <w:t>#</w:t>
                        </w:r>
                        <w:r>
                          <w:rPr>
                            <w:rFonts w:ascii="Consolas"/>
                            <w:i/>
                            <w:color w:val="408080"/>
                            <w:spacing w:val="8"/>
                            <w:sz w:val="19"/>
                          </w:rPr>
                          <w:t xml:space="preserve"> </w:t>
                        </w:r>
                        <w:r>
                          <w:rPr>
                            <w:rFonts w:ascii="Consolas"/>
                            <w:i/>
                            <w:color w:val="408080"/>
                            <w:sz w:val="19"/>
                          </w:rPr>
                          <w:t>and</w:t>
                        </w:r>
                        <w:r>
                          <w:rPr>
                            <w:rFonts w:ascii="Consolas"/>
                            <w:i/>
                            <w:color w:val="408080"/>
                            <w:spacing w:val="9"/>
                            <w:sz w:val="19"/>
                          </w:rPr>
                          <w:t xml:space="preserve"> </w:t>
                        </w:r>
                        <w:r>
                          <w:rPr>
                            <w:rFonts w:ascii="Consolas"/>
                            <w:i/>
                            <w:color w:val="408080"/>
                            <w:sz w:val="19"/>
                          </w:rPr>
                          <w:t>move</w:t>
                        </w:r>
                        <w:r>
                          <w:rPr>
                            <w:rFonts w:ascii="Consolas"/>
                            <w:i/>
                            <w:color w:val="408080"/>
                            <w:spacing w:val="9"/>
                            <w:sz w:val="19"/>
                          </w:rPr>
                          <w:t xml:space="preserve"> </w:t>
                        </w:r>
                        <w:r>
                          <w:rPr>
                            <w:rFonts w:ascii="Consolas"/>
                            <w:i/>
                            <w:color w:val="408080"/>
                            <w:sz w:val="19"/>
                          </w:rPr>
                          <w:t>the</w:t>
                        </w:r>
                        <w:r>
                          <w:rPr>
                            <w:rFonts w:ascii="Consolas"/>
                            <w:i/>
                            <w:color w:val="408080"/>
                            <w:spacing w:val="9"/>
                            <w:sz w:val="19"/>
                          </w:rPr>
                          <w:t xml:space="preserve"> </w:t>
                        </w:r>
                        <w:r>
                          <w:rPr>
                            <w:rFonts w:ascii="Consolas"/>
                            <w:i/>
                            <w:color w:val="408080"/>
                            <w:sz w:val="19"/>
                          </w:rPr>
                          <w:t>X-</w:t>
                        </w:r>
                        <w:r>
                          <w:rPr>
                            <w:rFonts w:ascii="Consolas"/>
                            <w:i/>
                            <w:color w:val="408080"/>
                            <w:spacing w:val="-4"/>
                            <w:sz w:val="19"/>
                          </w:rPr>
                          <w:t>Axis</w:t>
                        </w:r>
                      </w:p>
                    </w:txbxContent>
                  </v:textbox>
                </v:shape>
                <w10:wrap type="none"/>
                <w10:anchorlock/>
              </v:group>
            </w:pict>
          </mc:Fallback>
        </mc:AlternateContent>
      </w:r>
    </w:p>
    <w:p w14:paraId="43CEBFCC">
      <w:pPr>
        <w:pStyle w:val="9"/>
        <w:rPr>
          <w:rFonts w:ascii="Consolas"/>
          <w:sz w:val="19"/>
        </w:rPr>
      </w:pPr>
    </w:p>
    <w:p w14:paraId="78CCA464">
      <w:pPr>
        <w:spacing w:before="0"/>
        <w:ind w:left="92" w:right="0" w:firstLine="0"/>
        <w:jc w:val="left"/>
        <w:rPr>
          <w:rFonts w:ascii="Consolas"/>
          <w:sz w:val="19"/>
        </w:rPr>
      </w:pPr>
      <w:r>
        <w:rPr>
          <w:rFonts w:ascii="Consolas"/>
          <w:sz w:val="19"/>
        </w:rPr>
        <mc:AlternateContent>
          <mc:Choice Requires="wps">
            <w:drawing>
              <wp:anchor distT="0" distB="0" distL="0" distR="0" simplePos="0" relativeHeight="251745280" behindDoc="0" locked="0" layoutInCell="1" allowOverlap="1">
                <wp:simplePos x="0" y="0"/>
                <wp:positionH relativeFrom="page">
                  <wp:posOffset>1411605</wp:posOffset>
                </wp:positionH>
                <wp:positionV relativeFrom="paragraph">
                  <wp:posOffset>-59690</wp:posOffset>
                </wp:positionV>
                <wp:extent cx="5461000" cy="3822065"/>
                <wp:effectExtent l="0" t="0" r="0" b="0"/>
                <wp:wrapNone/>
                <wp:docPr id="1131" name="Textbox 1131"/>
                <wp:cNvGraphicFramePr/>
                <a:graphic xmlns:a="http://schemas.openxmlformats.org/drawingml/2006/main">
                  <a:graphicData uri="http://schemas.microsoft.com/office/word/2010/wordprocessingShape">
                    <wps:wsp>
                      <wps:cNvSpPr txBox="1"/>
                      <wps:spPr>
                        <a:xfrm>
                          <a:off x="0" y="0"/>
                          <a:ext cx="5461000" cy="3822065"/>
                        </a:xfrm>
                        <a:prstGeom prst="rect">
                          <a:avLst/>
                        </a:prstGeom>
                        <a:solidFill>
                          <a:srgbClr val="F5F5F5"/>
                        </a:solidFill>
                      </wps:spPr>
                      <wps:txbx>
                        <w:txbxContent>
                          <w:p w14:paraId="0A32E074">
                            <w:pPr>
                              <w:spacing w:before="95"/>
                              <w:ind w:left="60" w:right="0" w:firstLine="0"/>
                              <w:jc w:val="left"/>
                              <w:rPr>
                                <w:rFonts w:ascii="Consolas"/>
                                <w:i/>
                                <w:color w:val="000000"/>
                                <w:sz w:val="19"/>
                              </w:rPr>
                            </w:pPr>
                            <w:r>
                              <w:rPr>
                                <w:rFonts w:ascii="Consolas"/>
                                <w:color w:val="202020"/>
                                <w:sz w:val="19"/>
                              </w:rPr>
                              <w:t>angles_e</w:t>
                            </w:r>
                            <w:r>
                              <w:rPr>
                                <w:rFonts w:ascii="Consolas"/>
                                <w:b/>
                                <w:color w:val="AA21FF"/>
                                <w:sz w:val="19"/>
                              </w:rPr>
                              <w:t>=</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008700"/>
                                <w:sz w:val="19"/>
                              </w:rPr>
                              <w:t>45</w:t>
                            </w:r>
                            <w:r>
                              <w:rPr>
                                <w:rFonts w:ascii="Consolas"/>
                                <w:color w:val="0054AA"/>
                                <w:sz w:val="19"/>
                              </w:rPr>
                              <w:t>,</w:t>
                            </w:r>
                            <w:r>
                              <w:rPr>
                                <w:rFonts w:ascii="Consolas"/>
                                <w:b/>
                                <w:color w:val="AA21FF"/>
                                <w:sz w:val="19"/>
                              </w:rPr>
                              <w:t>-</w:t>
                            </w:r>
                            <w:r>
                              <w:rPr>
                                <w:rFonts w:ascii="Consolas"/>
                                <w:color w:val="008700"/>
                                <w:sz w:val="19"/>
                              </w:rPr>
                              <w:t>70</w:t>
                            </w:r>
                            <w:r>
                              <w:rPr>
                                <w:rFonts w:ascii="Consolas"/>
                                <w:color w:val="0054AA"/>
                                <w:sz w:val="19"/>
                              </w:rPr>
                              <w:t>])</w:t>
                            </w:r>
                            <w:r>
                              <w:rPr>
                                <w:rFonts w:ascii="Consolas"/>
                                <w:b/>
                                <w:color w:val="AA21FF"/>
                                <w:sz w:val="19"/>
                              </w:rPr>
                              <w:t>*</w:t>
                            </w:r>
                            <w:r>
                              <w:rPr>
                                <w:rFonts w:ascii="Consolas"/>
                                <w:color w:val="202020"/>
                                <w:sz w:val="19"/>
                              </w:rPr>
                              <w:t>np</w:t>
                            </w:r>
                            <w:r>
                              <w:rPr>
                                <w:rFonts w:ascii="Consolas"/>
                                <w:b/>
                                <w:color w:val="AA21FF"/>
                                <w:sz w:val="19"/>
                              </w:rPr>
                              <w:t>.</w:t>
                            </w:r>
                            <w:r>
                              <w:rPr>
                                <w:rFonts w:ascii="Consolas"/>
                                <w:color w:val="202020"/>
                                <w:sz w:val="19"/>
                              </w:rPr>
                              <w:t>pi</w:t>
                            </w:r>
                            <w:r>
                              <w:rPr>
                                <w:rFonts w:ascii="Consolas"/>
                                <w:b/>
                                <w:color w:val="AA21FF"/>
                                <w:sz w:val="19"/>
                              </w:rPr>
                              <w:t>/</w:t>
                            </w:r>
                            <w:r>
                              <w:rPr>
                                <w:rFonts w:ascii="Consolas"/>
                                <w:color w:val="008700"/>
                                <w:sz w:val="19"/>
                              </w:rPr>
                              <w:t>180</w:t>
                            </w:r>
                            <w:r>
                              <w:rPr>
                                <w:rFonts w:ascii="Consolas"/>
                                <w:color w:val="008700"/>
                                <w:spacing w:val="37"/>
                                <w:sz w:val="19"/>
                              </w:rPr>
                              <w:t xml:space="preserve"> </w:t>
                            </w:r>
                            <w:r>
                              <w:rPr>
                                <w:rFonts w:ascii="Consolas"/>
                                <w:i/>
                                <w:color w:val="408080"/>
                                <w:sz w:val="19"/>
                              </w:rPr>
                              <w:t>#</w:t>
                            </w:r>
                            <w:r>
                              <w:rPr>
                                <w:rFonts w:ascii="Consolas"/>
                                <w:i/>
                                <w:color w:val="408080"/>
                                <w:spacing w:val="36"/>
                                <w:sz w:val="19"/>
                              </w:rPr>
                              <w:t xml:space="preserve"> </w:t>
                            </w:r>
                            <w:r>
                              <w:rPr>
                                <w:rFonts w:ascii="Consolas"/>
                                <w:i/>
                                <w:color w:val="408080"/>
                                <w:sz w:val="19"/>
                              </w:rPr>
                              <w:t>rotation</w:t>
                            </w:r>
                            <w:r>
                              <w:rPr>
                                <w:rFonts w:ascii="Consolas"/>
                                <w:i/>
                                <w:color w:val="408080"/>
                                <w:spacing w:val="36"/>
                                <w:sz w:val="19"/>
                              </w:rPr>
                              <w:t xml:space="preserve"> </w:t>
                            </w:r>
                            <w:r>
                              <w:rPr>
                                <w:rFonts w:ascii="Consolas"/>
                                <w:i/>
                                <w:color w:val="408080"/>
                                <w:spacing w:val="-2"/>
                                <w:sz w:val="19"/>
                              </w:rPr>
                              <w:t>angles</w:t>
                            </w:r>
                          </w:p>
                          <w:p w14:paraId="08132F36">
                            <w:pPr>
                              <w:spacing w:before="33"/>
                              <w:ind w:left="60" w:right="0" w:firstLine="0"/>
                              <w:jc w:val="left"/>
                              <w:rPr>
                                <w:rFonts w:ascii="Consolas"/>
                                <w:color w:val="000000"/>
                                <w:sz w:val="19"/>
                              </w:rPr>
                            </w:pPr>
                            <w:r>
                              <w:rPr>
                                <w:rFonts w:ascii="Consolas"/>
                                <w:color w:val="202020"/>
                                <w:spacing w:val="-2"/>
                                <w:sz w:val="19"/>
                              </w:rPr>
                              <w:t>R</w:t>
                            </w:r>
                            <w:r>
                              <w:rPr>
                                <w:rFonts w:ascii="Consolas"/>
                                <w:b/>
                                <w:color w:val="AA21FF"/>
                                <w:spacing w:val="-2"/>
                                <w:sz w:val="19"/>
                              </w:rPr>
                              <w:t>=</w:t>
                            </w:r>
                            <w:r>
                              <w:rPr>
                                <w:rFonts w:ascii="Consolas"/>
                                <w:color w:val="202020"/>
                                <w:spacing w:val="-2"/>
                                <w:sz w:val="19"/>
                              </w:rPr>
                              <w:t>CardanAngles</w:t>
                            </w:r>
                            <w:r>
                              <w:rPr>
                                <w:rFonts w:ascii="Consolas"/>
                                <w:color w:val="0054AA"/>
                                <w:spacing w:val="-2"/>
                                <w:sz w:val="19"/>
                              </w:rPr>
                              <w:t>(</w:t>
                            </w:r>
                            <w:r>
                              <w:rPr>
                                <w:rFonts w:ascii="Consolas"/>
                                <w:color w:val="202020"/>
                                <w:spacing w:val="-2"/>
                                <w:sz w:val="19"/>
                              </w:rPr>
                              <w:t>angles_e</w:t>
                            </w:r>
                            <w:r>
                              <w:rPr>
                                <w:rFonts w:ascii="Consolas"/>
                                <w:color w:val="0054AA"/>
                                <w:spacing w:val="-2"/>
                                <w:sz w:val="19"/>
                              </w:rPr>
                              <w:t>)</w:t>
                            </w:r>
                          </w:p>
                          <w:p w14:paraId="1E895FDF">
                            <w:pPr>
                              <w:spacing w:before="32"/>
                              <w:ind w:left="60" w:right="0" w:firstLine="0"/>
                              <w:jc w:val="left"/>
                              <w:rPr>
                                <w:rFonts w:ascii="Consolas"/>
                                <w:color w:val="000000"/>
                                <w:sz w:val="19"/>
                              </w:rPr>
                            </w:pPr>
                            <w:r>
                              <w:rPr>
                                <w:rFonts w:ascii="Consolas"/>
                                <w:color w:val="202020"/>
                                <w:spacing w:val="-2"/>
                                <w:sz w:val="19"/>
                              </w:rPr>
                              <w:t>angles_c</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array</w:t>
                            </w:r>
                            <w:r>
                              <w:rPr>
                                <w:rFonts w:ascii="Consolas"/>
                                <w:color w:val="0054AA"/>
                                <w:spacing w:val="-2"/>
                                <w:sz w:val="19"/>
                              </w:rPr>
                              <w:t>([</w:t>
                            </w:r>
                            <w:r>
                              <w:rPr>
                                <w:rFonts w:ascii="Consolas"/>
                                <w:color w:val="008700"/>
                                <w:spacing w:val="-2"/>
                                <w:sz w:val="19"/>
                              </w:rPr>
                              <w:t>90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90</w:t>
                            </w:r>
                            <w:r>
                              <w:rPr>
                                <w:rFonts w:ascii="Consolas"/>
                                <w:color w:val="0054AA"/>
                                <w:spacing w:val="-2"/>
                                <w:sz w:val="19"/>
                              </w:rPr>
                              <w:t>])</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pi</w:t>
                            </w:r>
                            <w:r>
                              <w:rPr>
                                <w:rFonts w:ascii="Consolas"/>
                                <w:b/>
                                <w:color w:val="AA21FF"/>
                                <w:spacing w:val="-2"/>
                                <w:sz w:val="19"/>
                              </w:rPr>
                              <w:t>/</w:t>
                            </w:r>
                            <w:r>
                              <w:rPr>
                                <w:rFonts w:ascii="Consolas"/>
                                <w:color w:val="008700"/>
                                <w:spacing w:val="-2"/>
                                <w:sz w:val="19"/>
                              </w:rPr>
                              <w:t>180</w:t>
                            </w:r>
                          </w:p>
                          <w:p w14:paraId="0FC7D59F">
                            <w:pPr>
                              <w:spacing w:before="33" w:line="276" w:lineRule="auto"/>
                              <w:ind w:left="60" w:right="0" w:firstLine="0"/>
                              <w:jc w:val="left"/>
                              <w:rPr>
                                <w:rFonts w:ascii="Consolas"/>
                                <w:i/>
                                <w:color w:val="000000"/>
                                <w:sz w:val="19"/>
                              </w:rPr>
                            </w:pPr>
                            <w:r>
                              <w:rPr>
                                <w:rFonts w:ascii="Consolas"/>
                                <w:color w:val="202020"/>
                                <w:sz w:val="19"/>
                              </w:rPr>
                              <w:t>R_c</w:t>
                            </w:r>
                            <w:r>
                              <w:rPr>
                                <w:rFonts w:ascii="Consolas"/>
                                <w:b/>
                                <w:color w:val="AA21FF"/>
                                <w:sz w:val="19"/>
                              </w:rPr>
                              <w:t>=</w:t>
                            </w:r>
                            <w:r>
                              <w:rPr>
                                <w:rFonts w:ascii="Consolas"/>
                                <w:color w:val="202020"/>
                                <w:sz w:val="19"/>
                              </w:rPr>
                              <w:t>CardanAngles</w:t>
                            </w:r>
                            <w:r>
                              <w:rPr>
                                <w:rFonts w:ascii="Consolas"/>
                                <w:color w:val="0054AA"/>
                                <w:sz w:val="19"/>
                              </w:rPr>
                              <w:t>(</w:t>
                            </w:r>
                            <w:r>
                              <w:rPr>
                                <w:rFonts w:ascii="Consolas"/>
                                <w:color w:val="202020"/>
                                <w:sz w:val="19"/>
                              </w:rPr>
                              <w:t>angles_c</w:t>
                            </w:r>
                            <w:r>
                              <w:rPr>
                                <w:rFonts w:ascii="Consolas"/>
                                <w:color w:val="0054AA"/>
                                <w:sz w:val="19"/>
                              </w:rPr>
                              <w:t xml:space="preserve">) </w:t>
                            </w:r>
                            <w:r>
                              <w:rPr>
                                <w:rFonts w:ascii="Consolas"/>
                                <w:i/>
                                <w:color w:val="408080"/>
                                <w:sz w:val="19"/>
                              </w:rPr>
                              <w:t># rotation matrix from body to camera, it is fixed #camera parameters</w:t>
                            </w:r>
                          </w:p>
                          <w:p w14:paraId="4CFC4268">
                            <w:pPr>
                              <w:spacing w:before="0" w:line="221" w:lineRule="exact"/>
                              <w:ind w:left="60" w:right="0" w:firstLine="0"/>
                              <w:jc w:val="left"/>
                              <w:rPr>
                                <w:rFonts w:ascii="Consolas"/>
                                <w:color w:val="000000"/>
                                <w:sz w:val="19"/>
                              </w:rPr>
                            </w:pPr>
                            <w:r>
                              <w:rPr>
                                <w:rFonts w:ascii="Consolas"/>
                                <w:color w:val="202020"/>
                                <w:spacing w:val="-2"/>
                                <w:sz w:val="19"/>
                              </w:rPr>
                              <w:t>f</w:t>
                            </w:r>
                            <w:r>
                              <w:rPr>
                                <w:rFonts w:ascii="Consolas"/>
                                <w:b/>
                                <w:color w:val="AA21FF"/>
                                <w:spacing w:val="-2"/>
                                <w:sz w:val="19"/>
                              </w:rPr>
                              <w:t>=</w:t>
                            </w:r>
                            <w:r>
                              <w:rPr>
                                <w:rFonts w:ascii="Consolas"/>
                                <w:color w:val="008700"/>
                                <w:spacing w:val="-2"/>
                                <w:sz w:val="19"/>
                              </w:rPr>
                              <w:t>320</w:t>
                            </w:r>
                          </w:p>
                          <w:p w14:paraId="61DC1031">
                            <w:pPr>
                              <w:spacing w:before="33"/>
                              <w:ind w:left="60" w:right="0" w:firstLine="0"/>
                              <w:jc w:val="left"/>
                              <w:rPr>
                                <w:rFonts w:ascii="Consolas"/>
                                <w:color w:val="000000"/>
                                <w:sz w:val="19"/>
                              </w:rPr>
                            </w:pPr>
                            <w:r>
                              <w:rPr>
                                <w:rFonts w:ascii="Consolas"/>
                                <w:color w:val="202020"/>
                                <w:sz w:val="19"/>
                              </w:rPr>
                              <w:t>K</w:t>
                            </w:r>
                            <w:r>
                              <w:rPr>
                                <w:rFonts w:ascii="Consolas"/>
                                <w:b/>
                                <w:color w:val="AA21FF"/>
                                <w:sz w:val="19"/>
                              </w:rPr>
                              <w:t>=</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f</w:t>
                            </w:r>
                            <w:r>
                              <w:rPr>
                                <w:rFonts w:ascii="Consolas"/>
                                <w:color w:val="0054AA"/>
                                <w:sz w:val="19"/>
                              </w:rPr>
                              <w:t>,</w:t>
                            </w:r>
                            <w:r>
                              <w:rPr>
                                <w:rFonts w:ascii="Consolas"/>
                                <w:color w:val="0054AA"/>
                                <w:spacing w:val="20"/>
                                <w:sz w:val="19"/>
                              </w:rPr>
                              <w:t xml:space="preserve"> </w:t>
                            </w:r>
                            <w:r>
                              <w:rPr>
                                <w:rFonts w:ascii="Consolas"/>
                                <w:color w:val="008700"/>
                                <w:sz w:val="19"/>
                              </w:rPr>
                              <w:t>0</w:t>
                            </w:r>
                            <w:r>
                              <w:rPr>
                                <w:rFonts w:ascii="Consolas"/>
                                <w:color w:val="0054AA"/>
                                <w:sz w:val="19"/>
                              </w:rPr>
                              <w:t>,</w:t>
                            </w:r>
                            <w:r>
                              <w:rPr>
                                <w:rFonts w:ascii="Consolas"/>
                                <w:color w:val="0054AA"/>
                                <w:spacing w:val="21"/>
                                <w:sz w:val="19"/>
                              </w:rPr>
                              <w:t xml:space="preserve"> </w:t>
                            </w:r>
                            <w:r>
                              <w:rPr>
                                <w:rFonts w:ascii="Consolas"/>
                                <w:color w:val="008700"/>
                                <w:spacing w:val="-5"/>
                                <w:sz w:val="19"/>
                              </w:rPr>
                              <w:t>0</w:t>
                            </w:r>
                            <w:r>
                              <w:rPr>
                                <w:rFonts w:ascii="Consolas"/>
                                <w:color w:val="0054AA"/>
                                <w:spacing w:val="-5"/>
                                <w:sz w:val="19"/>
                              </w:rPr>
                              <w:t>],</w:t>
                            </w:r>
                          </w:p>
                          <w:p w14:paraId="0D06A4C1">
                            <w:pPr>
                              <w:spacing w:before="32"/>
                              <w:ind w:left="1347" w:right="0" w:firstLine="0"/>
                              <w:jc w:val="left"/>
                              <w:rPr>
                                <w:rFonts w:ascii="Consolas"/>
                                <w:color w:val="000000"/>
                                <w:sz w:val="19"/>
                              </w:rPr>
                            </w:pPr>
                            <w:r>
                              <w:rPr>
                                <w:rFonts w:ascii="Consolas"/>
                                <w:color w:val="0054AA"/>
                                <w:sz w:val="19"/>
                              </w:rPr>
                              <w:t>[</w:t>
                            </w:r>
                            <w:r>
                              <w:rPr>
                                <w:rFonts w:ascii="Consolas"/>
                                <w:color w:val="008700"/>
                                <w:sz w:val="19"/>
                              </w:rPr>
                              <w:t>0</w:t>
                            </w:r>
                            <w:r>
                              <w:rPr>
                                <w:rFonts w:ascii="Consolas"/>
                                <w:color w:val="0054AA"/>
                                <w:sz w:val="19"/>
                              </w:rPr>
                              <w:t>,</w:t>
                            </w:r>
                            <w:r>
                              <w:rPr>
                                <w:rFonts w:ascii="Consolas"/>
                                <w:color w:val="0054AA"/>
                                <w:spacing w:val="13"/>
                                <w:sz w:val="19"/>
                              </w:rPr>
                              <w:t xml:space="preserve"> </w:t>
                            </w:r>
                            <w:r>
                              <w:rPr>
                                <w:rFonts w:ascii="Consolas"/>
                                <w:color w:val="202020"/>
                                <w:sz w:val="19"/>
                              </w:rPr>
                              <w:t>f</w:t>
                            </w:r>
                            <w:r>
                              <w:rPr>
                                <w:rFonts w:ascii="Consolas"/>
                                <w:b/>
                                <w:color w:val="AA21FF"/>
                                <w:sz w:val="19"/>
                              </w:rPr>
                              <w:t>*</w:t>
                            </w:r>
                            <w:r>
                              <w:rPr>
                                <w:rFonts w:ascii="Consolas"/>
                                <w:color w:val="008700"/>
                                <w:sz w:val="19"/>
                              </w:rPr>
                              <w:t>0.75</w:t>
                            </w:r>
                            <w:r>
                              <w:rPr>
                                <w:rFonts w:ascii="Consolas"/>
                                <w:color w:val="0054AA"/>
                                <w:sz w:val="19"/>
                              </w:rPr>
                              <w:t>,</w:t>
                            </w:r>
                            <w:r>
                              <w:rPr>
                                <w:rFonts w:ascii="Consolas"/>
                                <w:color w:val="0054AA"/>
                                <w:spacing w:val="13"/>
                                <w:sz w:val="19"/>
                              </w:rPr>
                              <w:t xml:space="preserve"> </w:t>
                            </w:r>
                            <w:r>
                              <w:rPr>
                                <w:rFonts w:ascii="Consolas"/>
                                <w:color w:val="008700"/>
                                <w:spacing w:val="-5"/>
                                <w:sz w:val="19"/>
                              </w:rPr>
                              <w:t>0</w:t>
                            </w:r>
                            <w:r>
                              <w:rPr>
                                <w:rFonts w:ascii="Consolas"/>
                                <w:color w:val="0054AA"/>
                                <w:spacing w:val="-5"/>
                                <w:sz w:val="19"/>
                              </w:rPr>
                              <w:t>],</w:t>
                            </w:r>
                          </w:p>
                          <w:p w14:paraId="161D939E">
                            <w:pPr>
                              <w:spacing w:before="33"/>
                              <w:ind w:left="1347" w:right="0" w:firstLine="0"/>
                              <w:jc w:val="left"/>
                              <w:rPr>
                                <w:rFonts w:ascii="Consolas"/>
                                <w:color w:val="000000"/>
                                <w:sz w:val="19"/>
                              </w:rPr>
                            </w:pPr>
                            <w:r>
                              <w:rPr>
                                <w:rFonts w:ascii="Consolas"/>
                                <w:color w:val="0054AA"/>
                                <w:sz w:val="19"/>
                              </w:rPr>
                              <w:t>[</w:t>
                            </w:r>
                            <w:r>
                              <w:rPr>
                                <w:rFonts w:ascii="Consolas"/>
                                <w:color w:val="008700"/>
                                <w:sz w:val="19"/>
                              </w:rPr>
                              <w:t>0</w:t>
                            </w:r>
                            <w:r>
                              <w:rPr>
                                <w:rFonts w:ascii="Consolas"/>
                                <w:color w:val="0054AA"/>
                                <w:sz w:val="19"/>
                              </w:rPr>
                              <w:t>,</w:t>
                            </w:r>
                            <w:r>
                              <w:rPr>
                                <w:rFonts w:ascii="Consolas"/>
                                <w:color w:val="0054AA"/>
                                <w:spacing w:val="8"/>
                                <w:sz w:val="19"/>
                              </w:rPr>
                              <w:t xml:space="preserve"> </w:t>
                            </w:r>
                            <w:r>
                              <w:rPr>
                                <w:rFonts w:ascii="Consolas"/>
                                <w:color w:val="008700"/>
                                <w:sz w:val="19"/>
                              </w:rPr>
                              <w:t>0</w:t>
                            </w:r>
                            <w:r>
                              <w:rPr>
                                <w:rFonts w:ascii="Consolas"/>
                                <w:color w:val="0054AA"/>
                                <w:sz w:val="19"/>
                              </w:rPr>
                              <w:t>,</w:t>
                            </w:r>
                            <w:r>
                              <w:rPr>
                                <w:rFonts w:ascii="Consolas"/>
                                <w:color w:val="0054AA"/>
                                <w:spacing w:val="8"/>
                                <w:sz w:val="19"/>
                              </w:rPr>
                              <w:t xml:space="preserve"> </w:t>
                            </w:r>
                            <w:r>
                              <w:rPr>
                                <w:rFonts w:ascii="Consolas"/>
                                <w:color w:val="008700"/>
                                <w:spacing w:val="-4"/>
                                <w:sz w:val="19"/>
                              </w:rPr>
                              <w:t>1</w:t>
                            </w:r>
                            <w:r>
                              <w:rPr>
                                <w:rFonts w:ascii="Consolas"/>
                                <w:color w:val="0054AA"/>
                                <w:spacing w:val="-4"/>
                                <w:sz w:val="19"/>
                              </w:rPr>
                              <w:t>]])</w:t>
                            </w:r>
                          </w:p>
                          <w:p w14:paraId="4B9DFF18">
                            <w:pPr>
                              <w:pStyle w:val="9"/>
                              <w:spacing w:before="65"/>
                              <w:rPr>
                                <w:rFonts w:ascii="Consolas"/>
                                <w:color w:val="000000"/>
                                <w:sz w:val="19"/>
                              </w:rPr>
                            </w:pPr>
                          </w:p>
                          <w:p w14:paraId="35C71B48">
                            <w:pPr>
                              <w:spacing w:before="0"/>
                              <w:ind w:left="60" w:right="0" w:firstLine="0"/>
                              <w:jc w:val="left"/>
                              <w:rPr>
                                <w:rFonts w:ascii="Consolas"/>
                                <w:color w:val="000000"/>
                                <w:sz w:val="19"/>
                              </w:rPr>
                            </w:pPr>
                            <w:r>
                              <w:rPr>
                                <w:rFonts w:ascii="Consolas"/>
                                <w:color w:val="202020"/>
                                <w:spacing w:val="-2"/>
                                <w:sz w:val="19"/>
                              </w:rPr>
                              <w:t>R_inv</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linalg</w:t>
                            </w:r>
                            <w:r>
                              <w:rPr>
                                <w:rFonts w:ascii="Consolas"/>
                                <w:b/>
                                <w:color w:val="AA21FF"/>
                                <w:spacing w:val="-2"/>
                                <w:sz w:val="19"/>
                              </w:rPr>
                              <w:t>.</w:t>
                            </w:r>
                            <w:r>
                              <w:rPr>
                                <w:rFonts w:ascii="Consolas"/>
                                <w:color w:val="202020"/>
                                <w:spacing w:val="-2"/>
                                <w:sz w:val="19"/>
                              </w:rPr>
                              <w:t>inv</w:t>
                            </w:r>
                            <w:r>
                              <w:rPr>
                                <w:rFonts w:ascii="Consolas"/>
                                <w:color w:val="0054AA"/>
                                <w:spacing w:val="-2"/>
                                <w:sz w:val="19"/>
                              </w:rPr>
                              <w:t>(</w:t>
                            </w:r>
                            <w:r>
                              <w:rPr>
                                <w:rFonts w:ascii="Consolas"/>
                                <w:color w:val="202020"/>
                                <w:spacing w:val="-2"/>
                                <w:sz w:val="19"/>
                              </w:rPr>
                              <w:t>R</w:t>
                            </w:r>
                            <w:r>
                              <w:rPr>
                                <w:rFonts w:ascii="Consolas"/>
                                <w:color w:val="0054AA"/>
                                <w:spacing w:val="-2"/>
                                <w:sz w:val="19"/>
                              </w:rPr>
                              <w:t>)</w:t>
                            </w:r>
                          </w:p>
                          <w:p w14:paraId="38ADBC69">
                            <w:pPr>
                              <w:spacing w:before="33" w:line="276" w:lineRule="auto"/>
                              <w:ind w:left="60" w:right="5746" w:firstLine="0"/>
                              <w:jc w:val="left"/>
                              <w:rPr>
                                <w:rFonts w:ascii="Consolas"/>
                                <w:color w:val="000000"/>
                                <w:sz w:val="19"/>
                              </w:rPr>
                            </w:pPr>
                            <w:r>
                              <w:rPr>
                                <w:rFonts w:ascii="Consolas"/>
                                <w:color w:val="202020"/>
                                <w:spacing w:val="-2"/>
                                <w:sz w:val="19"/>
                              </w:rPr>
                              <w:t>R_c_inv</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linalg</w:t>
                            </w:r>
                            <w:r>
                              <w:rPr>
                                <w:rFonts w:ascii="Consolas"/>
                                <w:b/>
                                <w:color w:val="AA21FF"/>
                                <w:spacing w:val="-2"/>
                                <w:sz w:val="19"/>
                              </w:rPr>
                              <w:t>.</w:t>
                            </w:r>
                            <w:r>
                              <w:rPr>
                                <w:rFonts w:ascii="Consolas"/>
                                <w:color w:val="202020"/>
                                <w:spacing w:val="-2"/>
                                <w:sz w:val="19"/>
                              </w:rPr>
                              <w:t>inv</w:t>
                            </w:r>
                            <w:r>
                              <w:rPr>
                                <w:rFonts w:ascii="Consolas"/>
                                <w:color w:val="0054AA"/>
                                <w:spacing w:val="-2"/>
                                <w:sz w:val="19"/>
                              </w:rPr>
                              <w:t>(</w:t>
                            </w:r>
                            <w:r>
                              <w:rPr>
                                <w:rFonts w:ascii="Consolas"/>
                                <w:color w:val="202020"/>
                                <w:spacing w:val="-2"/>
                                <w:sz w:val="19"/>
                              </w:rPr>
                              <w:t>R_c</w:t>
                            </w:r>
                            <w:r>
                              <w:rPr>
                                <w:rFonts w:ascii="Consolas"/>
                                <w:color w:val="0054AA"/>
                                <w:spacing w:val="-2"/>
                                <w:sz w:val="19"/>
                              </w:rPr>
                              <w:t xml:space="preserve">) </w:t>
                            </w:r>
                            <w:r>
                              <w:rPr>
                                <w:rFonts w:ascii="Consolas"/>
                                <w:color w:val="202020"/>
                                <w:sz w:val="19"/>
                              </w:rPr>
                              <w:t xml:space="preserve">K_inv </w:t>
                            </w:r>
                            <w:r>
                              <w:rPr>
                                <w:rFonts w:ascii="Consolas"/>
                                <w:b/>
                                <w:color w:val="AA21FF"/>
                                <w:sz w:val="19"/>
                              </w:rPr>
                              <w:t>=</w:t>
                            </w:r>
                            <w:r>
                              <w:rPr>
                                <w:rFonts w:ascii="Consolas"/>
                                <w:color w:val="202020"/>
                                <w:sz w:val="19"/>
                              </w:rPr>
                              <w:t>np</w:t>
                            </w:r>
                            <w:r>
                              <w:rPr>
                                <w:rFonts w:ascii="Consolas"/>
                                <w:b/>
                                <w:color w:val="AA21FF"/>
                                <w:sz w:val="19"/>
                              </w:rPr>
                              <w:t>.</w:t>
                            </w:r>
                            <w:r>
                              <w:rPr>
                                <w:rFonts w:ascii="Consolas"/>
                                <w:color w:val="202020"/>
                                <w:sz w:val="19"/>
                              </w:rPr>
                              <w:t>linalg</w:t>
                            </w:r>
                            <w:r>
                              <w:rPr>
                                <w:rFonts w:ascii="Consolas"/>
                                <w:b/>
                                <w:color w:val="AA21FF"/>
                                <w:sz w:val="19"/>
                              </w:rPr>
                              <w:t>.</w:t>
                            </w:r>
                            <w:r>
                              <w:rPr>
                                <w:rFonts w:ascii="Consolas"/>
                                <w:color w:val="202020"/>
                                <w:sz w:val="19"/>
                              </w:rPr>
                              <w:t>inv</w:t>
                            </w:r>
                            <w:r>
                              <w:rPr>
                                <w:rFonts w:ascii="Consolas"/>
                                <w:color w:val="0054AA"/>
                                <w:sz w:val="19"/>
                              </w:rPr>
                              <w:t>(</w:t>
                            </w:r>
                            <w:r>
                              <w:rPr>
                                <w:rFonts w:ascii="Consolas"/>
                                <w:color w:val="202020"/>
                                <w:sz w:val="19"/>
                              </w:rPr>
                              <w:t>K</w:t>
                            </w:r>
                            <w:r>
                              <w:rPr>
                                <w:rFonts w:ascii="Consolas"/>
                                <w:color w:val="0054AA"/>
                                <w:sz w:val="19"/>
                              </w:rPr>
                              <w:t>)</w:t>
                            </w:r>
                          </w:p>
                          <w:p w14:paraId="49B0D93F">
                            <w:pPr>
                              <w:spacing w:before="0" w:line="276" w:lineRule="auto"/>
                              <w:ind w:left="60" w:right="5103" w:firstLine="0"/>
                              <w:jc w:val="left"/>
                              <w:rPr>
                                <w:rFonts w:ascii="Consolas"/>
                                <w:color w:val="000000"/>
                                <w:sz w:val="19"/>
                              </w:rPr>
                            </w:pPr>
                            <w:r>
                              <w:rPr>
                                <w:rFonts w:ascii="Consolas"/>
                                <w:color w:val="202020"/>
                                <w:sz w:val="19"/>
                              </w:rPr>
                              <w:t xml:space="preserve">points </w:t>
                            </w:r>
                            <w:r>
                              <w:rPr>
                                <w:rFonts w:ascii="Consolas"/>
                                <w:b/>
                                <w:color w:val="AA21FF"/>
                                <w:sz w:val="19"/>
                              </w:rPr>
                              <w:t>=</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008700"/>
                                <w:sz w:val="19"/>
                              </w:rPr>
                              <w:t>0</w:t>
                            </w:r>
                            <w:r>
                              <w:rPr>
                                <w:rFonts w:ascii="Consolas"/>
                                <w:color w:val="0054AA"/>
                                <w:sz w:val="19"/>
                              </w:rPr>
                              <w:t>,</w:t>
                            </w:r>
                            <w:r>
                              <w:rPr>
                                <w:rFonts w:ascii="Consolas"/>
                                <w:color w:val="008700"/>
                                <w:sz w:val="19"/>
                              </w:rPr>
                              <w:t>0</w:t>
                            </w:r>
                            <w:r>
                              <w:rPr>
                                <w:rFonts w:ascii="Consolas"/>
                                <w:color w:val="0054AA"/>
                                <w:sz w:val="19"/>
                              </w:rPr>
                              <w:t>,</w:t>
                            </w:r>
                            <w:r>
                              <w:rPr>
                                <w:rFonts w:ascii="Consolas"/>
                                <w:color w:val="008700"/>
                                <w:sz w:val="19"/>
                              </w:rPr>
                              <w:t>0</w:t>
                            </w:r>
                            <w:r>
                              <w:rPr>
                                <w:rFonts w:ascii="Consolas"/>
                                <w:color w:val="0054AA"/>
                                <w:sz w:val="19"/>
                              </w:rPr>
                              <w:t xml:space="preserve">]]) </w:t>
                            </w:r>
                            <w:r>
                              <w:rPr>
                                <w:rFonts w:ascii="Consolas"/>
                                <w:color w:val="202020"/>
                                <w:spacing w:val="-2"/>
                                <w:sz w:val="19"/>
                              </w:rPr>
                              <w:t>print</w:t>
                            </w:r>
                            <w:r>
                              <w:rPr>
                                <w:rFonts w:ascii="Consolas"/>
                                <w:color w:val="0054AA"/>
                                <w:spacing w:val="-2"/>
                                <w:sz w:val="19"/>
                              </w:rPr>
                              <w:t>(</w:t>
                            </w:r>
                            <w:r>
                              <w:rPr>
                                <w:rFonts w:ascii="Consolas"/>
                                <w:color w:val="202020"/>
                                <w:spacing w:val="-2"/>
                                <w:sz w:val="19"/>
                              </w:rPr>
                              <w:t>points</w:t>
                            </w:r>
                            <w:r>
                              <w:rPr>
                                <w:rFonts w:ascii="Consolas"/>
                                <w:b/>
                                <w:color w:val="AA21FF"/>
                                <w:spacing w:val="-2"/>
                                <w:sz w:val="19"/>
                              </w:rPr>
                              <w:t>.</w:t>
                            </w:r>
                            <w:r>
                              <w:rPr>
                                <w:rFonts w:ascii="Consolas"/>
                                <w:color w:val="202020"/>
                                <w:spacing w:val="-2"/>
                                <w:sz w:val="19"/>
                              </w:rPr>
                              <w:t>shape</w:t>
                            </w:r>
                            <w:r>
                              <w:rPr>
                                <w:rFonts w:ascii="Consolas"/>
                                <w:color w:val="0054AA"/>
                                <w:spacing w:val="-2"/>
                                <w:sz w:val="19"/>
                              </w:rPr>
                              <w:t>)</w:t>
                            </w:r>
                          </w:p>
                          <w:p w14:paraId="0050FCEF">
                            <w:pPr>
                              <w:spacing w:before="0" w:line="221" w:lineRule="exact"/>
                              <w:ind w:left="60" w:right="0" w:firstLine="0"/>
                              <w:jc w:val="left"/>
                              <w:rPr>
                                <w:rFonts w:ascii="Consolas"/>
                                <w:color w:val="000000"/>
                                <w:sz w:val="19"/>
                              </w:rPr>
                            </w:pPr>
                            <w:r>
                              <w:rPr>
                                <w:rFonts w:ascii="Consolas"/>
                                <w:b/>
                                <w:color w:val="008000"/>
                                <w:sz w:val="19"/>
                              </w:rPr>
                              <w:t>for</w:t>
                            </w:r>
                            <w:r>
                              <w:rPr>
                                <w:rFonts w:ascii="Consolas"/>
                                <w:b/>
                                <w:color w:val="008000"/>
                                <w:spacing w:val="8"/>
                                <w:sz w:val="19"/>
                              </w:rPr>
                              <w:t xml:space="preserve"> </w:t>
                            </w:r>
                            <w:r>
                              <w:rPr>
                                <w:rFonts w:ascii="Consolas"/>
                                <w:color w:val="202020"/>
                                <w:sz w:val="19"/>
                              </w:rPr>
                              <w:t>pos</w:t>
                            </w:r>
                            <w:r>
                              <w:rPr>
                                <w:rFonts w:ascii="Consolas"/>
                                <w:color w:val="202020"/>
                                <w:spacing w:val="9"/>
                                <w:sz w:val="19"/>
                              </w:rPr>
                              <w:t xml:space="preserve"> </w:t>
                            </w:r>
                            <w:r>
                              <w:rPr>
                                <w:rFonts w:ascii="Consolas"/>
                                <w:b/>
                                <w:color w:val="AA21FF"/>
                                <w:sz w:val="19"/>
                              </w:rPr>
                              <w:t>in</w:t>
                            </w:r>
                            <w:r>
                              <w:rPr>
                                <w:rFonts w:ascii="Consolas"/>
                                <w:b/>
                                <w:color w:val="AA21FF"/>
                                <w:spacing w:val="7"/>
                                <w:sz w:val="19"/>
                              </w:rPr>
                              <w:t xml:space="preserve"> </w:t>
                            </w:r>
                            <w:r>
                              <w:rPr>
                                <w:rFonts w:ascii="Consolas"/>
                                <w:color w:val="202020"/>
                                <w:spacing w:val="-2"/>
                                <w:sz w:val="19"/>
                              </w:rPr>
                              <w:t>total</w:t>
                            </w:r>
                            <w:r>
                              <w:rPr>
                                <w:rFonts w:ascii="Consolas"/>
                                <w:b/>
                                <w:color w:val="AA21FF"/>
                                <w:spacing w:val="-2"/>
                                <w:sz w:val="19"/>
                              </w:rPr>
                              <w:t>.</w:t>
                            </w:r>
                            <w:r>
                              <w:rPr>
                                <w:rFonts w:ascii="Consolas"/>
                                <w:color w:val="202020"/>
                                <w:spacing w:val="-2"/>
                                <w:sz w:val="19"/>
                              </w:rPr>
                              <w:t>T</w:t>
                            </w:r>
                            <w:r>
                              <w:rPr>
                                <w:rFonts w:ascii="Consolas"/>
                                <w:color w:val="0054AA"/>
                                <w:spacing w:val="-2"/>
                                <w:sz w:val="19"/>
                              </w:rPr>
                              <w:t>:</w:t>
                            </w:r>
                          </w:p>
                          <w:p w14:paraId="085CB394">
                            <w:pPr>
                              <w:spacing w:before="31" w:line="276" w:lineRule="auto"/>
                              <w:ind w:left="489" w:right="4265" w:firstLine="0"/>
                              <w:jc w:val="left"/>
                              <w:rPr>
                                <w:rFonts w:ascii="Consolas"/>
                                <w:color w:val="000000"/>
                                <w:sz w:val="19"/>
                              </w:rPr>
                            </w:pPr>
                            <w:r>
                              <w:rPr>
                                <w:rFonts w:ascii="Consolas"/>
                                <w:color w:val="202020"/>
                                <w:sz w:val="19"/>
                              </w:rPr>
                              <w:t xml:space="preserve">M </w:t>
                            </w:r>
                            <w:r>
                              <w:rPr>
                                <w:rFonts w:ascii="Consolas"/>
                                <w:b/>
                                <w:color w:val="AA21FF"/>
                                <w:sz w:val="19"/>
                              </w:rPr>
                              <w:t xml:space="preserve">= </w:t>
                            </w:r>
                            <w:r>
                              <w:rPr>
                                <w:rFonts w:ascii="Consolas"/>
                                <w:color w:val="202020"/>
                                <w:sz w:val="19"/>
                              </w:rPr>
                              <w:t xml:space="preserve">R_inv </w:t>
                            </w:r>
                            <w:r>
                              <w:rPr>
                                <w:rFonts w:ascii="Consolas"/>
                                <w:b/>
                                <w:color w:val="AA21FF"/>
                                <w:sz w:val="19"/>
                              </w:rPr>
                              <w:t xml:space="preserve">@ </w:t>
                            </w:r>
                            <w:r>
                              <w:rPr>
                                <w:rFonts w:ascii="Consolas"/>
                                <w:color w:val="202020"/>
                                <w:sz w:val="19"/>
                              </w:rPr>
                              <w:t xml:space="preserve">R_c_inv </w:t>
                            </w:r>
                            <w:r>
                              <w:rPr>
                                <w:rFonts w:ascii="Consolas"/>
                                <w:b/>
                                <w:color w:val="AA21FF"/>
                                <w:sz w:val="19"/>
                              </w:rPr>
                              <w:t xml:space="preserve">@ </w:t>
                            </w:r>
                            <w:r>
                              <w:rPr>
                                <w:rFonts w:ascii="Consolas"/>
                                <w:color w:val="202020"/>
                                <w:sz w:val="19"/>
                              </w:rPr>
                              <w:t xml:space="preserve">K_inv </w:t>
                            </w:r>
                            <w:r>
                              <w:rPr>
                                <w:rFonts w:ascii="Consolas"/>
                                <w:b/>
                                <w:color w:val="AA21FF"/>
                                <w:sz w:val="19"/>
                              </w:rPr>
                              <w:t xml:space="preserve">@ </w:t>
                            </w:r>
                            <w:r>
                              <w:rPr>
                                <w:rFonts w:ascii="Consolas"/>
                                <w:color w:val="202020"/>
                                <w:sz w:val="19"/>
                              </w:rPr>
                              <w:t>pos</w:t>
                            </w:r>
                            <w:r>
                              <w:rPr>
                                <w:rFonts w:ascii="Consolas"/>
                                <w:b/>
                                <w:color w:val="AA21FF"/>
                                <w:sz w:val="19"/>
                              </w:rPr>
                              <w:t>.</w:t>
                            </w:r>
                            <w:r>
                              <w:rPr>
                                <w:rFonts w:ascii="Consolas"/>
                                <w:color w:val="202020"/>
                                <w:sz w:val="19"/>
                              </w:rPr>
                              <w:t>T s</w:t>
                            </w:r>
                            <w:r>
                              <w:rPr>
                                <w:rFonts w:ascii="Consolas"/>
                                <w:b/>
                                <w:color w:val="AA21FF"/>
                                <w:sz w:val="19"/>
                              </w:rPr>
                              <w:t xml:space="preserve">= </w:t>
                            </w:r>
                            <w:r>
                              <w:rPr>
                                <w:rFonts w:ascii="Consolas"/>
                                <w:color w:val="008700"/>
                                <w:sz w:val="19"/>
                              </w:rPr>
                              <w:t>10</w:t>
                            </w:r>
                            <w:r>
                              <w:rPr>
                                <w:rFonts w:ascii="Consolas"/>
                                <w:b/>
                                <w:color w:val="AA21FF"/>
                                <w:sz w:val="19"/>
                              </w:rPr>
                              <w:t>/</w:t>
                            </w:r>
                            <w:r>
                              <w:rPr>
                                <w:rFonts w:ascii="Consolas"/>
                                <w:color w:val="202020"/>
                                <w:sz w:val="19"/>
                              </w:rPr>
                              <w:t>M</w:t>
                            </w:r>
                            <w:r>
                              <w:rPr>
                                <w:rFonts w:ascii="Consolas"/>
                                <w:color w:val="0054AA"/>
                                <w:sz w:val="19"/>
                              </w:rPr>
                              <w:t>[</w:t>
                            </w:r>
                            <w:r>
                              <w:rPr>
                                <w:rFonts w:ascii="Consolas"/>
                                <w:color w:val="008700"/>
                                <w:sz w:val="19"/>
                              </w:rPr>
                              <w:t>2</w:t>
                            </w:r>
                            <w:r>
                              <w:rPr>
                                <w:rFonts w:ascii="Consolas"/>
                                <w:color w:val="0054AA"/>
                                <w:sz w:val="19"/>
                              </w:rPr>
                              <w:t>]</w:t>
                            </w:r>
                          </w:p>
                          <w:p w14:paraId="77B132F2">
                            <w:pPr>
                              <w:spacing w:before="0" w:line="276" w:lineRule="auto"/>
                              <w:ind w:left="489" w:right="4688" w:firstLine="0"/>
                              <w:jc w:val="left"/>
                              <w:rPr>
                                <w:rFonts w:ascii="Consolas"/>
                                <w:color w:val="000000"/>
                                <w:sz w:val="19"/>
                              </w:rPr>
                            </w:pPr>
                            <w:r>
                              <w:rPr>
                                <w:rFonts w:ascii="Consolas"/>
                                <w:color w:val="202020"/>
                                <w:sz w:val="19"/>
                              </w:rPr>
                              <w:t xml:space="preserve">P_r </w:t>
                            </w:r>
                            <w:r>
                              <w:rPr>
                                <w:rFonts w:ascii="Consolas"/>
                                <w:b/>
                                <w:color w:val="AA21FF"/>
                                <w:sz w:val="19"/>
                              </w:rPr>
                              <w:t>=</w:t>
                            </w:r>
                            <w:r>
                              <w:rPr>
                                <w:rFonts w:ascii="Consolas"/>
                                <w:color w:val="202020"/>
                                <w:sz w:val="19"/>
                              </w:rPr>
                              <w:t>M</w:t>
                            </w:r>
                            <w:r>
                              <w:rPr>
                                <w:rFonts w:ascii="Consolas"/>
                                <w:b/>
                                <w:color w:val="AA21FF"/>
                                <w:sz w:val="19"/>
                              </w:rPr>
                              <w:t>*</w:t>
                            </w:r>
                            <w:r>
                              <w:rPr>
                                <w:rFonts w:ascii="Consolas"/>
                                <w:color w:val="202020"/>
                                <w:sz w:val="19"/>
                              </w:rPr>
                              <w:t xml:space="preserve">s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008700"/>
                                <w:sz w:val="19"/>
                              </w:rPr>
                              <w:t>0</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008700"/>
                                <w:sz w:val="19"/>
                              </w:rPr>
                              <w:t>10</w:t>
                            </w:r>
                            <w:r>
                              <w:rPr>
                                <w:rFonts w:ascii="Consolas"/>
                                <w:color w:val="0054AA"/>
                                <w:sz w:val="19"/>
                              </w:rPr>
                              <w:t>])</w:t>
                            </w:r>
                            <w:r>
                              <w:rPr>
                                <w:rFonts w:ascii="Consolas"/>
                                <w:b/>
                                <w:color w:val="AA21FF"/>
                                <w:sz w:val="19"/>
                              </w:rPr>
                              <w:t>.</w:t>
                            </w:r>
                            <w:r>
                              <w:rPr>
                                <w:rFonts w:ascii="Consolas"/>
                                <w:color w:val="202020"/>
                                <w:sz w:val="19"/>
                              </w:rPr>
                              <w:t xml:space="preserve">T P_r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round</w:t>
                            </w:r>
                            <w:r>
                              <w:rPr>
                                <w:rFonts w:ascii="Consolas"/>
                                <w:color w:val="0054AA"/>
                                <w:sz w:val="19"/>
                              </w:rPr>
                              <w:t>(</w:t>
                            </w:r>
                            <w:r>
                              <w:rPr>
                                <w:rFonts w:ascii="Consolas"/>
                                <w:color w:val="202020"/>
                                <w:sz w:val="19"/>
                              </w:rPr>
                              <w:t>P_r</w:t>
                            </w:r>
                            <w:r>
                              <w:rPr>
                                <w:rFonts w:ascii="Consolas"/>
                                <w:color w:val="0054AA"/>
                                <w:sz w:val="19"/>
                              </w:rPr>
                              <w:t>,</w:t>
                            </w:r>
                            <w:r>
                              <w:rPr>
                                <w:rFonts w:ascii="Consolas"/>
                                <w:color w:val="008700"/>
                                <w:sz w:val="19"/>
                              </w:rPr>
                              <w:t>2</w:t>
                            </w:r>
                            <w:r>
                              <w:rPr>
                                <w:rFonts w:ascii="Consolas"/>
                                <w:color w:val="0054AA"/>
                                <w:sz w:val="19"/>
                              </w:rPr>
                              <w:t>)</w:t>
                            </w:r>
                          </w:p>
                          <w:p w14:paraId="7C0C5521">
                            <w:pPr>
                              <w:spacing w:before="0" w:line="221" w:lineRule="exact"/>
                              <w:ind w:left="489" w:right="0" w:firstLine="0"/>
                              <w:jc w:val="left"/>
                              <w:rPr>
                                <w:rFonts w:ascii="Consolas"/>
                                <w:color w:val="000000"/>
                                <w:sz w:val="19"/>
                              </w:rPr>
                            </w:pPr>
                            <w:r>
                              <w:rPr>
                                <w:rFonts w:ascii="Consolas"/>
                                <w:color w:val="202020"/>
                                <w:spacing w:val="-2"/>
                                <w:sz w:val="19"/>
                              </w:rPr>
                              <w:t>print</w:t>
                            </w:r>
                            <w:r>
                              <w:rPr>
                                <w:rFonts w:ascii="Consolas"/>
                                <w:color w:val="0054AA"/>
                                <w:spacing w:val="-2"/>
                                <w:sz w:val="19"/>
                              </w:rPr>
                              <w:t>(</w:t>
                            </w:r>
                            <w:r>
                              <w:rPr>
                                <w:rFonts w:ascii="Consolas"/>
                                <w:color w:val="202020"/>
                                <w:spacing w:val="-2"/>
                                <w:sz w:val="19"/>
                              </w:rPr>
                              <w:t>P_r</w:t>
                            </w:r>
                            <w:r>
                              <w:rPr>
                                <w:rFonts w:ascii="Consolas"/>
                                <w:b/>
                                <w:color w:val="AA21FF"/>
                                <w:spacing w:val="-2"/>
                                <w:sz w:val="19"/>
                              </w:rPr>
                              <w:t>.</w:t>
                            </w:r>
                            <w:r>
                              <w:rPr>
                                <w:rFonts w:ascii="Consolas"/>
                                <w:color w:val="202020"/>
                                <w:spacing w:val="-2"/>
                                <w:sz w:val="19"/>
                              </w:rPr>
                              <w:t>T</w:t>
                            </w:r>
                            <w:r>
                              <w:rPr>
                                <w:rFonts w:ascii="Consolas"/>
                                <w:color w:val="0054AA"/>
                                <w:spacing w:val="-2"/>
                                <w:sz w:val="19"/>
                              </w:rPr>
                              <w:t>)</w:t>
                            </w:r>
                          </w:p>
                          <w:p w14:paraId="35B8D8B9">
                            <w:pPr>
                              <w:spacing w:before="32" w:line="276" w:lineRule="auto"/>
                              <w:ind w:left="60" w:right="4265" w:firstLine="429"/>
                              <w:jc w:val="left"/>
                              <w:rPr>
                                <w:rFonts w:ascii="Consolas"/>
                                <w:color w:val="000000"/>
                                <w:sz w:val="19"/>
                              </w:rPr>
                            </w:pPr>
                            <w:r>
                              <w:rPr>
                                <w:rFonts w:ascii="Consolas"/>
                                <w:color w:val="202020"/>
                                <w:sz w:val="19"/>
                              </w:rPr>
                              <w:t>points</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vstack</w:t>
                            </w:r>
                            <w:r>
                              <w:rPr>
                                <w:rFonts w:ascii="Consolas"/>
                                <w:color w:val="0054AA"/>
                                <w:sz w:val="19"/>
                              </w:rPr>
                              <w:t>((</w:t>
                            </w:r>
                            <w:r>
                              <w:rPr>
                                <w:rFonts w:ascii="Consolas"/>
                                <w:color w:val="202020"/>
                                <w:sz w:val="19"/>
                              </w:rPr>
                              <w:t>points</w:t>
                            </w:r>
                            <w:r>
                              <w:rPr>
                                <w:rFonts w:ascii="Consolas"/>
                                <w:color w:val="0054AA"/>
                                <w:sz w:val="19"/>
                              </w:rPr>
                              <w:t xml:space="preserve">, </w:t>
                            </w:r>
                            <w:r>
                              <w:rPr>
                                <w:rFonts w:ascii="Consolas"/>
                                <w:color w:val="202020"/>
                                <w:sz w:val="19"/>
                              </w:rPr>
                              <w:t>P_r</w:t>
                            </w:r>
                            <w:r>
                              <w:rPr>
                                <w:rFonts w:ascii="Consolas"/>
                                <w:b/>
                                <w:color w:val="AA21FF"/>
                                <w:sz w:val="19"/>
                              </w:rPr>
                              <w:t>.</w:t>
                            </w:r>
                            <w:r>
                              <w:rPr>
                                <w:rFonts w:ascii="Consolas"/>
                                <w:color w:val="202020"/>
                                <w:sz w:val="19"/>
                              </w:rPr>
                              <w:t>T</w:t>
                            </w:r>
                            <w:r>
                              <w:rPr>
                                <w:rFonts w:ascii="Consolas"/>
                                <w:color w:val="0054AA"/>
                                <w:sz w:val="19"/>
                              </w:rPr>
                              <w:t xml:space="preserve">)) </w:t>
                            </w:r>
                            <w:r>
                              <w:rPr>
                                <w:rFonts w:ascii="Consolas"/>
                                <w:color w:val="202020"/>
                                <w:spacing w:val="-2"/>
                                <w:sz w:val="19"/>
                              </w:rPr>
                              <w:t>print</w:t>
                            </w:r>
                            <w:r>
                              <w:rPr>
                                <w:rFonts w:ascii="Consolas"/>
                                <w:color w:val="0054AA"/>
                                <w:spacing w:val="-2"/>
                                <w:sz w:val="19"/>
                              </w:rPr>
                              <w:t>(</w:t>
                            </w:r>
                            <w:r>
                              <w:rPr>
                                <w:rFonts w:ascii="Consolas"/>
                                <w:color w:val="202020"/>
                                <w:spacing w:val="-2"/>
                                <w:sz w:val="19"/>
                              </w:rPr>
                              <w:t>points</w:t>
                            </w:r>
                            <w:r>
                              <w:rPr>
                                <w:rFonts w:ascii="Consolas"/>
                                <w:color w:val="0054AA"/>
                                <w:spacing w:val="-2"/>
                                <w:sz w:val="19"/>
                              </w:rPr>
                              <w:t>)</w:t>
                            </w:r>
                          </w:p>
                        </w:txbxContent>
                      </wps:txbx>
                      <wps:bodyPr wrap="square" lIns="0" tIns="0" rIns="0" bIns="0" rtlCol="0">
                        <a:noAutofit/>
                      </wps:bodyPr>
                    </wps:wsp>
                  </a:graphicData>
                </a:graphic>
              </wp:anchor>
            </w:drawing>
          </mc:Choice>
          <mc:Fallback>
            <w:pict>
              <v:shape id="Textbox 1131" o:spid="_x0000_s1026" o:spt="202" type="#_x0000_t202" style="position:absolute;left:0pt;margin-left:111.15pt;margin-top:-4.7pt;height:300.95pt;width:430pt;mso-position-horizontal-relative:page;z-index:251745280;mso-width-relative:page;mso-height-relative:page;" fillcolor="#F5F5F5" filled="t" stroked="f" coordsize="21600,21600" o:gfxdata="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zgWar2QAAAAsBAAAPAAAAAAAAAAEAIAAAACIA&#10;AABkcnMvZG93bnJldi54bWxQSwECFAAUAAAACACHTuJAVxcwJs8BAACvAwAADgAAAAAAAAABACAA&#10;AAAoAQAAZHJzL2Uyb0RvYy54bWxQSwUGAAAAAAYABgBZAQAAaQUAAAAA&#10;">
                <v:fill on="t" focussize="0,0"/>
                <v:stroke on="f"/>
                <v:imagedata o:title=""/>
                <o:lock v:ext="edit" aspectratio="f"/>
                <v:textbox inset="0mm,0mm,0mm,0mm">
                  <w:txbxContent>
                    <w:p w14:paraId="0A32E074">
                      <w:pPr>
                        <w:spacing w:before="95"/>
                        <w:ind w:left="60" w:right="0" w:firstLine="0"/>
                        <w:jc w:val="left"/>
                        <w:rPr>
                          <w:rFonts w:ascii="Consolas"/>
                          <w:i/>
                          <w:color w:val="000000"/>
                          <w:sz w:val="19"/>
                        </w:rPr>
                      </w:pPr>
                      <w:r>
                        <w:rPr>
                          <w:rFonts w:ascii="Consolas"/>
                          <w:color w:val="202020"/>
                          <w:sz w:val="19"/>
                        </w:rPr>
                        <w:t>angles_e</w:t>
                      </w:r>
                      <w:r>
                        <w:rPr>
                          <w:rFonts w:ascii="Consolas"/>
                          <w:b/>
                          <w:color w:val="AA21FF"/>
                          <w:sz w:val="19"/>
                        </w:rPr>
                        <w:t>=</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008700"/>
                          <w:sz w:val="19"/>
                        </w:rPr>
                        <w:t>45</w:t>
                      </w:r>
                      <w:r>
                        <w:rPr>
                          <w:rFonts w:ascii="Consolas"/>
                          <w:color w:val="0054AA"/>
                          <w:sz w:val="19"/>
                        </w:rPr>
                        <w:t>,</w:t>
                      </w:r>
                      <w:r>
                        <w:rPr>
                          <w:rFonts w:ascii="Consolas"/>
                          <w:b/>
                          <w:color w:val="AA21FF"/>
                          <w:sz w:val="19"/>
                        </w:rPr>
                        <w:t>-</w:t>
                      </w:r>
                      <w:r>
                        <w:rPr>
                          <w:rFonts w:ascii="Consolas"/>
                          <w:color w:val="008700"/>
                          <w:sz w:val="19"/>
                        </w:rPr>
                        <w:t>70</w:t>
                      </w:r>
                      <w:r>
                        <w:rPr>
                          <w:rFonts w:ascii="Consolas"/>
                          <w:color w:val="0054AA"/>
                          <w:sz w:val="19"/>
                        </w:rPr>
                        <w:t>])</w:t>
                      </w:r>
                      <w:r>
                        <w:rPr>
                          <w:rFonts w:ascii="Consolas"/>
                          <w:b/>
                          <w:color w:val="AA21FF"/>
                          <w:sz w:val="19"/>
                        </w:rPr>
                        <w:t>*</w:t>
                      </w:r>
                      <w:r>
                        <w:rPr>
                          <w:rFonts w:ascii="Consolas"/>
                          <w:color w:val="202020"/>
                          <w:sz w:val="19"/>
                        </w:rPr>
                        <w:t>np</w:t>
                      </w:r>
                      <w:r>
                        <w:rPr>
                          <w:rFonts w:ascii="Consolas"/>
                          <w:b/>
                          <w:color w:val="AA21FF"/>
                          <w:sz w:val="19"/>
                        </w:rPr>
                        <w:t>.</w:t>
                      </w:r>
                      <w:r>
                        <w:rPr>
                          <w:rFonts w:ascii="Consolas"/>
                          <w:color w:val="202020"/>
                          <w:sz w:val="19"/>
                        </w:rPr>
                        <w:t>pi</w:t>
                      </w:r>
                      <w:r>
                        <w:rPr>
                          <w:rFonts w:ascii="Consolas"/>
                          <w:b/>
                          <w:color w:val="AA21FF"/>
                          <w:sz w:val="19"/>
                        </w:rPr>
                        <w:t>/</w:t>
                      </w:r>
                      <w:r>
                        <w:rPr>
                          <w:rFonts w:ascii="Consolas"/>
                          <w:color w:val="008700"/>
                          <w:sz w:val="19"/>
                        </w:rPr>
                        <w:t>180</w:t>
                      </w:r>
                      <w:r>
                        <w:rPr>
                          <w:rFonts w:ascii="Consolas"/>
                          <w:color w:val="008700"/>
                          <w:spacing w:val="37"/>
                          <w:sz w:val="19"/>
                        </w:rPr>
                        <w:t xml:space="preserve"> </w:t>
                      </w:r>
                      <w:r>
                        <w:rPr>
                          <w:rFonts w:ascii="Consolas"/>
                          <w:i/>
                          <w:color w:val="408080"/>
                          <w:sz w:val="19"/>
                        </w:rPr>
                        <w:t>#</w:t>
                      </w:r>
                      <w:r>
                        <w:rPr>
                          <w:rFonts w:ascii="Consolas"/>
                          <w:i/>
                          <w:color w:val="408080"/>
                          <w:spacing w:val="36"/>
                          <w:sz w:val="19"/>
                        </w:rPr>
                        <w:t xml:space="preserve"> </w:t>
                      </w:r>
                      <w:r>
                        <w:rPr>
                          <w:rFonts w:ascii="Consolas"/>
                          <w:i/>
                          <w:color w:val="408080"/>
                          <w:sz w:val="19"/>
                        </w:rPr>
                        <w:t>rotation</w:t>
                      </w:r>
                      <w:r>
                        <w:rPr>
                          <w:rFonts w:ascii="Consolas"/>
                          <w:i/>
                          <w:color w:val="408080"/>
                          <w:spacing w:val="36"/>
                          <w:sz w:val="19"/>
                        </w:rPr>
                        <w:t xml:space="preserve"> </w:t>
                      </w:r>
                      <w:r>
                        <w:rPr>
                          <w:rFonts w:ascii="Consolas"/>
                          <w:i/>
                          <w:color w:val="408080"/>
                          <w:spacing w:val="-2"/>
                          <w:sz w:val="19"/>
                        </w:rPr>
                        <w:t>angles</w:t>
                      </w:r>
                    </w:p>
                    <w:p w14:paraId="08132F36">
                      <w:pPr>
                        <w:spacing w:before="33"/>
                        <w:ind w:left="60" w:right="0" w:firstLine="0"/>
                        <w:jc w:val="left"/>
                        <w:rPr>
                          <w:rFonts w:ascii="Consolas"/>
                          <w:color w:val="000000"/>
                          <w:sz w:val="19"/>
                        </w:rPr>
                      </w:pPr>
                      <w:r>
                        <w:rPr>
                          <w:rFonts w:ascii="Consolas"/>
                          <w:color w:val="202020"/>
                          <w:spacing w:val="-2"/>
                          <w:sz w:val="19"/>
                        </w:rPr>
                        <w:t>R</w:t>
                      </w:r>
                      <w:r>
                        <w:rPr>
                          <w:rFonts w:ascii="Consolas"/>
                          <w:b/>
                          <w:color w:val="AA21FF"/>
                          <w:spacing w:val="-2"/>
                          <w:sz w:val="19"/>
                        </w:rPr>
                        <w:t>=</w:t>
                      </w:r>
                      <w:r>
                        <w:rPr>
                          <w:rFonts w:ascii="Consolas"/>
                          <w:color w:val="202020"/>
                          <w:spacing w:val="-2"/>
                          <w:sz w:val="19"/>
                        </w:rPr>
                        <w:t>CardanAngles</w:t>
                      </w:r>
                      <w:r>
                        <w:rPr>
                          <w:rFonts w:ascii="Consolas"/>
                          <w:color w:val="0054AA"/>
                          <w:spacing w:val="-2"/>
                          <w:sz w:val="19"/>
                        </w:rPr>
                        <w:t>(</w:t>
                      </w:r>
                      <w:r>
                        <w:rPr>
                          <w:rFonts w:ascii="Consolas"/>
                          <w:color w:val="202020"/>
                          <w:spacing w:val="-2"/>
                          <w:sz w:val="19"/>
                        </w:rPr>
                        <w:t>angles_e</w:t>
                      </w:r>
                      <w:r>
                        <w:rPr>
                          <w:rFonts w:ascii="Consolas"/>
                          <w:color w:val="0054AA"/>
                          <w:spacing w:val="-2"/>
                          <w:sz w:val="19"/>
                        </w:rPr>
                        <w:t>)</w:t>
                      </w:r>
                    </w:p>
                    <w:p w14:paraId="1E895FDF">
                      <w:pPr>
                        <w:spacing w:before="32"/>
                        <w:ind w:left="60" w:right="0" w:firstLine="0"/>
                        <w:jc w:val="left"/>
                        <w:rPr>
                          <w:rFonts w:ascii="Consolas"/>
                          <w:color w:val="000000"/>
                          <w:sz w:val="19"/>
                        </w:rPr>
                      </w:pPr>
                      <w:r>
                        <w:rPr>
                          <w:rFonts w:ascii="Consolas"/>
                          <w:color w:val="202020"/>
                          <w:spacing w:val="-2"/>
                          <w:sz w:val="19"/>
                        </w:rPr>
                        <w:t>angles_c</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array</w:t>
                      </w:r>
                      <w:r>
                        <w:rPr>
                          <w:rFonts w:ascii="Consolas"/>
                          <w:color w:val="0054AA"/>
                          <w:spacing w:val="-2"/>
                          <w:sz w:val="19"/>
                        </w:rPr>
                        <w:t>([</w:t>
                      </w:r>
                      <w:r>
                        <w:rPr>
                          <w:rFonts w:ascii="Consolas"/>
                          <w:color w:val="008700"/>
                          <w:spacing w:val="-2"/>
                          <w:sz w:val="19"/>
                        </w:rPr>
                        <w:t>90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90</w:t>
                      </w:r>
                      <w:r>
                        <w:rPr>
                          <w:rFonts w:ascii="Consolas"/>
                          <w:color w:val="0054AA"/>
                          <w:spacing w:val="-2"/>
                          <w:sz w:val="19"/>
                        </w:rPr>
                        <w:t>])</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pi</w:t>
                      </w:r>
                      <w:r>
                        <w:rPr>
                          <w:rFonts w:ascii="Consolas"/>
                          <w:b/>
                          <w:color w:val="AA21FF"/>
                          <w:spacing w:val="-2"/>
                          <w:sz w:val="19"/>
                        </w:rPr>
                        <w:t>/</w:t>
                      </w:r>
                      <w:r>
                        <w:rPr>
                          <w:rFonts w:ascii="Consolas"/>
                          <w:color w:val="008700"/>
                          <w:spacing w:val="-2"/>
                          <w:sz w:val="19"/>
                        </w:rPr>
                        <w:t>180</w:t>
                      </w:r>
                    </w:p>
                    <w:p w14:paraId="0FC7D59F">
                      <w:pPr>
                        <w:spacing w:before="33" w:line="276" w:lineRule="auto"/>
                        <w:ind w:left="60" w:right="0" w:firstLine="0"/>
                        <w:jc w:val="left"/>
                        <w:rPr>
                          <w:rFonts w:ascii="Consolas"/>
                          <w:i/>
                          <w:color w:val="000000"/>
                          <w:sz w:val="19"/>
                        </w:rPr>
                      </w:pPr>
                      <w:r>
                        <w:rPr>
                          <w:rFonts w:ascii="Consolas"/>
                          <w:color w:val="202020"/>
                          <w:sz w:val="19"/>
                        </w:rPr>
                        <w:t>R_c</w:t>
                      </w:r>
                      <w:r>
                        <w:rPr>
                          <w:rFonts w:ascii="Consolas"/>
                          <w:b/>
                          <w:color w:val="AA21FF"/>
                          <w:sz w:val="19"/>
                        </w:rPr>
                        <w:t>=</w:t>
                      </w:r>
                      <w:r>
                        <w:rPr>
                          <w:rFonts w:ascii="Consolas"/>
                          <w:color w:val="202020"/>
                          <w:sz w:val="19"/>
                        </w:rPr>
                        <w:t>CardanAngles</w:t>
                      </w:r>
                      <w:r>
                        <w:rPr>
                          <w:rFonts w:ascii="Consolas"/>
                          <w:color w:val="0054AA"/>
                          <w:sz w:val="19"/>
                        </w:rPr>
                        <w:t>(</w:t>
                      </w:r>
                      <w:r>
                        <w:rPr>
                          <w:rFonts w:ascii="Consolas"/>
                          <w:color w:val="202020"/>
                          <w:sz w:val="19"/>
                        </w:rPr>
                        <w:t>angles_c</w:t>
                      </w:r>
                      <w:r>
                        <w:rPr>
                          <w:rFonts w:ascii="Consolas"/>
                          <w:color w:val="0054AA"/>
                          <w:sz w:val="19"/>
                        </w:rPr>
                        <w:t xml:space="preserve">) </w:t>
                      </w:r>
                      <w:r>
                        <w:rPr>
                          <w:rFonts w:ascii="Consolas"/>
                          <w:i/>
                          <w:color w:val="408080"/>
                          <w:sz w:val="19"/>
                        </w:rPr>
                        <w:t># rotation matrix from body to camera, it is fixed #camera parameters</w:t>
                      </w:r>
                    </w:p>
                    <w:p w14:paraId="4CFC4268">
                      <w:pPr>
                        <w:spacing w:before="0" w:line="221" w:lineRule="exact"/>
                        <w:ind w:left="60" w:right="0" w:firstLine="0"/>
                        <w:jc w:val="left"/>
                        <w:rPr>
                          <w:rFonts w:ascii="Consolas"/>
                          <w:color w:val="000000"/>
                          <w:sz w:val="19"/>
                        </w:rPr>
                      </w:pPr>
                      <w:r>
                        <w:rPr>
                          <w:rFonts w:ascii="Consolas"/>
                          <w:color w:val="202020"/>
                          <w:spacing w:val="-2"/>
                          <w:sz w:val="19"/>
                        </w:rPr>
                        <w:t>f</w:t>
                      </w:r>
                      <w:r>
                        <w:rPr>
                          <w:rFonts w:ascii="Consolas"/>
                          <w:b/>
                          <w:color w:val="AA21FF"/>
                          <w:spacing w:val="-2"/>
                          <w:sz w:val="19"/>
                        </w:rPr>
                        <w:t>=</w:t>
                      </w:r>
                      <w:r>
                        <w:rPr>
                          <w:rFonts w:ascii="Consolas"/>
                          <w:color w:val="008700"/>
                          <w:spacing w:val="-2"/>
                          <w:sz w:val="19"/>
                        </w:rPr>
                        <w:t>320</w:t>
                      </w:r>
                    </w:p>
                    <w:p w14:paraId="61DC1031">
                      <w:pPr>
                        <w:spacing w:before="33"/>
                        <w:ind w:left="60" w:right="0" w:firstLine="0"/>
                        <w:jc w:val="left"/>
                        <w:rPr>
                          <w:rFonts w:ascii="Consolas"/>
                          <w:color w:val="000000"/>
                          <w:sz w:val="19"/>
                        </w:rPr>
                      </w:pPr>
                      <w:r>
                        <w:rPr>
                          <w:rFonts w:ascii="Consolas"/>
                          <w:color w:val="202020"/>
                          <w:sz w:val="19"/>
                        </w:rPr>
                        <w:t>K</w:t>
                      </w:r>
                      <w:r>
                        <w:rPr>
                          <w:rFonts w:ascii="Consolas"/>
                          <w:b/>
                          <w:color w:val="AA21FF"/>
                          <w:sz w:val="19"/>
                        </w:rPr>
                        <w:t>=</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f</w:t>
                      </w:r>
                      <w:r>
                        <w:rPr>
                          <w:rFonts w:ascii="Consolas"/>
                          <w:color w:val="0054AA"/>
                          <w:sz w:val="19"/>
                        </w:rPr>
                        <w:t>,</w:t>
                      </w:r>
                      <w:r>
                        <w:rPr>
                          <w:rFonts w:ascii="Consolas"/>
                          <w:color w:val="0054AA"/>
                          <w:spacing w:val="20"/>
                          <w:sz w:val="19"/>
                        </w:rPr>
                        <w:t xml:space="preserve"> </w:t>
                      </w:r>
                      <w:r>
                        <w:rPr>
                          <w:rFonts w:ascii="Consolas"/>
                          <w:color w:val="008700"/>
                          <w:sz w:val="19"/>
                        </w:rPr>
                        <w:t>0</w:t>
                      </w:r>
                      <w:r>
                        <w:rPr>
                          <w:rFonts w:ascii="Consolas"/>
                          <w:color w:val="0054AA"/>
                          <w:sz w:val="19"/>
                        </w:rPr>
                        <w:t>,</w:t>
                      </w:r>
                      <w:r>
                        <w:rPr>
                          <w:rFonts w:ascii="Consolas"/>
                          <w:color w:val="0054AA"/>
                          <w:spacing w:val="21"/>
                          <w:sz w:val="19"/>
                        </w:rPr>
                        <w:t xml:space="preserve"> </w:t>
                      </w:r>
                      <w:r>
                        <w:rPr>
                          <w:rFonts w:ascii="Consolas"/>
                          <w:color w:val="008700"/>
                          <w:spacing w:val="-5"/>
                          <w:sz w:val="19"/>
                        </w:rPr>
                        <w:t>0</w:t>
                      </w:r>
                      <w:r>
                        <w:rPr>
                          <w:rFonts w:ascii="Consolas"/>
                          <w:color w:val="0054AA"/>
                          <w:spacing w:val="-5"/>
                          <w:sz w:val="19"/>
                        </w:rPr>
                        <w:t>],</w:t>
                      </w:r>
                    </w:p>
                    <w:p w14:paraId="0D06A4C1">
                      <w:pPr>
                        <w:spacing w:before="32"/>
                        <w:ind w:left="1347" w:right="0" w:firstLine="0"/>
                        <w:jc w:val="left"/>
                        <w:rPr>
                          <w:rFonts w:ascii="Consolas"/>
                          <w:color w:val="000000"/>
                          <w:sz w:val="19"/>
                        </w:rPr>
                      </w:pPr>
                      <w:r>
                        <w:rPr>
                          <w:rFonts w:ascii="Consolas"/>
                          <w:color w:val="0054AA"/>
                          <w:sz w:val="19"/>
                        </w:rPr>
                        <w:t>[</w:t>
                      </w:r>
                      <w:r>
                        <w:rPr>
                          <w:rFonts w:ascii="Consolas"/>
                          <w:color w:val="008700"/>
                          <w:sz w:val="19"/>
                        </w:rPr>
                        <w:t>0</w:t>
                      </w:r>
                      <w:r>
                        <w:rPr>
                          <w:rFonts w:ascii="Consolas"/>
                          <w:color w:val="0054AA"/>
                          <w:sz w:val="19"/>
                        </w:rPr>
                        <w:t>,</w:t>
                      </w:r>
                      <w:r>
                        <w:rPr>
                          <w:rFonts w:ascii="Consolas"/>
                          <w:color w:val="0054AA"/>
                          <w:spacing w:val="13"/>
                          <w:sz w:val="19"/>
                        </w:rPr>
                        <w:t xml:space="preserve"> </w:t>
                      </w:r>
                      <w:r>
                        <w:rPr>
                          <w:rFonts w:ascii="Consolas"/>
                          <w:color w:val="202020"/>
                          <w:sz w:val="19"/>
                        </w:rPr>
                        <w:t>f</w:t>
                      </w:r>
                      <w:r>
                        <w:rPr>
                          <w:rFonts w:ascii="Consolas"/>
                          <w:b/>
                          <w:color w:val="AA21FF"/>
                          <w:sz w:val="19"/>
                        </w:rPr>
                        <w:t>*</w:t>
                      </w:r>
                      <w:r>
                        <w:rPr>
                          <w:rFonts w:ascii="Consolas"/>
                          <w:color w:val="008700"/>
                          <w:sz w:val="19"/>
                        </w:rPr>
                        <w:t>0.75</w:t>
                      </w:r>
                      <w:r>
                        <w:rPr>
                          <w:rFonts w:ascii="Consolas"/>
                          <w:color w:val="0054AA"/>
                          <w:sz w:val="19"/>
                        </w:rPr>
                        <w:t>,</w:t>
                      </w:r>
                      <w:r>
                        <w:rPr>
                          <w:rFonts w:ascii="Consolas"/>
                          <w:color w:val="0054AA"/>
                          <w:spacing w:val="13"/>
                          <w:sz w:val="19"/>
                        </w:rPr>
                        <w:t xml:space="preserve"> </w:t>
                      </w:r>
                      <w:r>
                        <w:rPr>
                          <w:rFonts w:ascii="Consolas"/>
                          <w:color w:val="008700"/>
                          <w:spacing w:val="-5"/>
                          <w:sz w:val="19"/>
                        </w:rPr>
                        <w:t>0</w:t>
                      </w:r>
                      <w:r>
                        <w:rPr>
                          <w:rFonts w:ascii="Consolas"/>
                          <w:color w:val="0054AA"/>
                          <w:spacing w:val="-5"/>
                          <w:sz w:val="19"/>
                        </w:rPr>
                        <w:t>],</w:t>
                      </w:r>
                    </w:p>
                    <w:p w14:paraId="161D939E">
                      <w:pPr>
                        <w:spacing w:before="33"/>
                        <w:ind w:left="1347" w:right="0" w:firstLine="0"/>
                        <w:jc w:val="left"/>
                        <w:rPr>
                          <w:rFonts w:ascii="Consolas"/>
                          <w:color w:val="000000"/>
                          <w:sz w:val="19"/>
                        </w:rPr>
                      </w:pPr>
                      <w:r>
                        <w:rPr>
                          <w:rFonts w:ascii="Consolas"/>
                          <w:color w:val="0054AA"/>
                          <w:sz w:val="19"/>
                        </w:rPr>
                        <w:t>[</w:t>
                      </w:r>
                      <w:r>
                        <w:rPr>
                          <w:rFonts w:ascii="Consolas"/>
                          <w:color w:val="008700"/>
                          <w:sz w:val="19"/>
                        </w:rPr>
                        <w:t>0</w:t>
                      </w:r>
                      <w:r>
                        <w:rPr>
                          <w:rFonts w:ascii="Consolas"/>
                          <w:color w:val="0054AA"/>
                          <w:sz w:val="19"/>
                        </w:rPr>
                        <w:t>,</w:t>
                      </w:r>
                      <w:r>
                        <w:rPr>
                          <w:rFonts w:ascii="Consolas"/>
                          <w:color w:val="0054AA"/>
                          <w:spacing w:val="8"/>
                          <w:sz w:val="19"/>
                        </w:rPr>
                        <w:t xml:space="preserve"> </w:t>
                      </w:r>
                      <w:r>
                        <w:rPr>
                          <w:rFonts w:ascii="Consolas"/>
                          <w:color w:val="008700"/>
                          <w:sz w:val="19"/>
                        </w:rPr>
                        <w:t>0</w:t>
                      </w:r>
                      <w:r>
                        <w:rPr>
                          <w:rFonts w:ascii="Consolas"/>
                          <w:color w:val="0054AA"/>
                          <w:sz w:val="19"/>
                        </w:rPr>
                        <w:t>,</w:t>
                      </w:r>
                      <w:r>
                        <w:rPr>
                          <w:rFonts w:ascii="Consolas"/>
                          <w:color w:val="0054AA"/>
                          <w:spacing w:val="8"/>
                          <w:sz w:val="19"/>
                        </w:rPr>
                        <w:t xml:space="preserve"> </w:t>
                      </w:r>
                      <w:r>
                        <w:rPr>
                          <w:rFonts w:ascii="Consolas"/>
                          <w:color w:val="008700"/>
                          <w:spacing w:val="-4"/>
                          <w:sz w:val="19"/>
                        </w:rPr>
                        <w:t>1</w:t>
                      </w:r>
                      <w:r>
                        <w:rPr>
                          <w:rFonts w:ascii="Consolas"/>
                          <w:color w:val="0054AA"/>
                          <w:spacing w:val="-4"/>
                          <w:sz w:val="19"/>
                        </w:rPr>
                        <w:t>]])</w:t>
                      </w:r>
                    </w:p>
                    <w:p w14:paraId="4B9DFF18">
                      <w:pPr>
                        <w:pStyle w:val="9"/>
                        <w:spacing w:before="65"/>
                        <w:rPr>
                          <w:rFonts w:ascii="Consolas"/>
                          <w:color w:val="000000"/>
                          <w:sz w:val="19"/>
                        </w:rPr>
                      </w:pPr>
                    </w:p>
                    <w:p w14:paraId="35C71B48">
                      <w:pPr>
                        <w:spacing w:before="0"/>
                        <w:ind w:left="60" w:right="0" w:firstLine="0"/>
                        <w:jc w:val="left"/>
                        <w:rPr>
                          <w:rFonts w:ascii="Consolas"/>
                          <w:color w:val="000000"/>
                          <w:sz w:val="19"/>
                        </w:rPr>
                      </w:pPr>
                      <w:r>
                        <w:rPr>
                          <w:rFonts w:ascii="Consolas"/>
                          <w:color w:val="202020"/>
                          <w:spacing w:val="-2"/>
                          <w:sz w:val="19"/>
                        </w:rPr>
                        <w:t>R_inv</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linalg</w:t>
                      </w:r>
                      <w:r>
                        <w:rPr>
                          <w:rFonts w:ascii="Consolas"/>
                          <w:b/>
                          <w:color w:val="AA21FF"/>
                          <w:spacing w:val="-2"/>
                          <w:sz w:val="19"/>
                        </w:rPr>
                        <w:t>.</w:t>
                      </w:r>
                      <w:r>
                        <w:rPr>
                          <w:rFonts w:ascii="Consolas"/>
                          <w:color w:val="202020"/>
                          <w:spacing w:val="-2"/>
                          <w:sz w:val="19"/>
                        </w:rPr>
                        <w:t>inv</w:t>
                      </w:r>
                      <w:r>
                        <w:rPr>
                          <w:rFonts w:ascii="Consolas"/>
                          <w:color w:val="0054AA"/>
                          <w:spacing w:val="-2"/>
                          <w:sz w:val="19"/>
                        </w:rPr>
                        <w:t>(</w:t>
                      </w:r>
                      <w:r>
                        <w:rPr>
                          <w:rFonts w:ascii="Consolas"/>
                          <w:color w:val="202020"/>
                          <w:spacing w:val="-2"/>
                          <w:sz w:val="19"/>
                        </w:rPr>
                        <w:t>R</w:t>
                      </w:r>
                      <w:r>
                        <w:rPr>
                          <w:rFonts w:ascii="Consolas"/>
                          <w:color w:val="0054AA"/>
                          <w:spacing w:val="-2"/>
                          <w:sz w:val="19"/>
                        </w:rPr>
                        <w:t>)</w:t>
                      </w:r>
                    </w:p>
                    <w:p w14:paraId="38ADBC69">
                      <w:pPr>
                        <w:spacing w:before="33" w:line="276" w:lineRule="auto"/>
                        <w:ind w:left="60" w:right="5746" w:firstLine="0"/>
                        <w:jc w:val="left"/>
                        <w:rPr>
                          <w:rFonts w:ascii="Consolas"/>
                          <w:color w:val="000000"/>
                          <w:sz w:val="19"/>
                        </w:rPr>
                      </w:pPr>
                      <w:r>
                        <w:rPr>
                          <w:rFonts w:ascii="Consolas"/>
                          <w:color w:val="202020"/>
                          <w:spacing w:val="-2"/>
                          <w:sz w:val="19"/>
                        </w:rPr>
                        <w:t>R_c_inv</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linalg</w:t>
                      </w:r>
                      <w:r>
                        <w:rPr>
                          <w:rFonts w:ascii="Consolas"/>
                          <w:b/>
                          <w:color w:val="AA21FF"/>
                          <w:spacing w:val="-2"/>
                          <w:sz w:val="19"/>
                        </w:rPr>
                        <w:t>.</w:t>
                      </w:r>
                      <w:r>
                        <w:rPr>
                          <w:rFonts w:ascii="Consolas"/>
                          <w:color w:val="202020"/>
                          <w:spacing w:val="-2"/>
                          <w:sz w:val="19"/>
                        </w:rPr>
                        <w:t>inv</w:t>
                      </w:r>
                      <w:r>
                        <w:rPr>
                          <w:rFonts w:ascii="Consolas"/>
                          <w:color w:val="0054AA"/>
                          <w:spacing w:val="-2"/>
                          <w:sz w:val="19"/>
                        </w:rPr>
                        <w:t>(</w:t>
                      </w:r>
                      <w:r>
                        <w:rPr>
                          <w:rFonts w:ascii="Consolas"/>
                          <w:color w:val="202020"/>
                          <w:spacing w:val="-2"/>
                          <w:sz w:val="19"/>
                        </w:rPr>
                        <w:t>R_c</w:t>
                      </w:r>
                      <w:r>
                        <w:rPr>
                          <w:rFonts w:ascii="Consolas"/>
                          <w:color w:val="0054AA"/>
                          <w:spacing w:val="-2"/>
                          <w:sz w:val="19"/>
                        </w:rPr>
                        <w:t xml:space="preserve">) </w:t>
                      </w:r>
                      <w:r>
                        <w:rPr>
                          <w:rFonts w:ascii="Consolas"/>
                          <w:color w:val="202020"/>
                          <w:sz w:val="19"/>
                        </w:rPr>
                        <w:t xml:space="preserve">K_inv </w:t>
                      </w:r>
                      <w:r>
                        <w:rPr>
                          <w:rFonts w:ascii="Consolas"/>
                          <w:b/>
                          <w:color w:val="AA21FF"/>
                          <w:sz w:val="19"/>
                        </w:rPr>
                        <w:t>=</w:t>
                      </w:r>
                      <w:r>
                        <w:rPr>
                          <w:rFonts w:ascii="Consolas"/>
                          <w:color w:val="202020"/>
                          <w:sz w:val="19"/>
                        </w:rPr>
                        <w:t>np</w:t>
                      </w:r>
                      <w:r>
                        <w:rPr>
                          <w:rFonts w:ascii="Consolas"/>
                          <w:b/>
                          <w:color w:val="AA21FF"/>
                          <w:sz w:val="19"/>
                        </w:rPr>
                        <w:t>.</w:t>
                      </w:r>
                      <w:r>
                        <w:rPr>
                          <w:rFonts w:ascii="Consolas"/>
                          <w:color w:val="202020"/>
                          <w:sz w:val="19"/>
                        </w:rPr>
                        <w:t>linalg</w:t>
                      </w:r>
                      <w:r>
                        <w:rPr>
                          <w:rFonts w:ascii="Consolas"/>
                          <w:b/>
                          <w:color w:val="AA21FF"/>
                          <w:sz w:val="19"/>
                        </w:rPr>
                        <w:t>.</w:t>
                      </w:r>
                      <w:r>
                        <w:rPr>
                          <w:rFonts w:ascii="Consolas"/>
                          <w:color w:val="202020"/>
                          <w:sz w:val="19"/>
                        </w:rPr>
                        <w:t>inv</w:t>
                      </w:r>
                      <w:r>
                        <w:rPr>
                          <w:rFonts w:ascii="Consolas"/>
                          <w:color w:val="0054AA"/>
                          <w:sz w:val="19"/>
                        </w:rPr>
                        <w:t>(</w:t>
                      </w:r>
                      <w:r>
                        <w:rPr>
                          <w:rFonts w:ascii="Consolas"/>
                          <w:color w:val="202020"/>
                          <w:sz w:val="19"/>
                        </w:rPr>
                        <w:t>K</w:t>
                      </w:r>
                      <w:r>
                        <w:rPr>
                          <w:rFonts w:ascii="Consolas"/>
                          <w:color w:val="0054AA"/>
                          <w:sz w:val="19"/>
                        </w:rPr>
                        <w:t>)</w:t>
                      </w:r>
                    </w:p>
                    <w:p w14:paraId="49B0D93F">
                      <w:pPr>
                        <w:spacing w:before="0" w:line="276" w:lineRule="auto"/>
                        <w:ind w:left="60" w:right="5103" w:firstLine="0"/>
                        <w:jc w:val="left"/>
                        <w:rPr>
                          <w:rFonts w:ascii="Consolas"/>
                          <w:color w:val="000000"/>
                          <w:sz w:val="19"/>
                        </w:rPr>
                      </w:pPr>
                      <w:r>
                        <w:rPr>
                          <w:rFonts w:ascii="Consolas"/>
                          <w:color w:val="202020"/>
                          <w:sz w:val="19"/>
                        </w:rPr>
                        <w:t xml:space="preserve">points </w:t>
                      </w:r>
                      <w:r>
                        <w:rPr>
                          <w:rFonts w:ascii="Consolas"/>
                          <w:b/>
                          <w:color w:val="AA21FF"/>
                          <w:sz w:val="19"/>
                        </w:rPr>
                        <w:t>=</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008700"/>
                          <w:sz w:val="19"/>
                        </w:rPr>
                        <w:t>0</w:t>
                      </w:r>
                      <w:r>
                        <w:rPr>
                          <w:rFonts w:ascii="Consolas"/>
                          <w:color w:val="0054AA"/>
                          <w:sz w:val="19"/>
                        </w:rPr>
                        <w:t>,</w:t>
                      </w:r>
                      <w:r>
                        <w:rPr>
                          <w:rFonts w:ascii="Consolas"/>
                          <w:color w:val="008700"/>
                          <w:sz w:val="19"/>
                        </w:rPr>
                        <w:t>0</w:t>
                      </w:r>
                      <w:r>
                        <w:rPr>
                          <w:rFonts w:ascii="Consolas"/>
                          <w:color w:val="0054AA"/>
                          <w:sz w:val="19"/>
                        </w:rPr>
                        <w:t>,</w:t>
                      </w:r>
                      <w:r>
                        <w:rPr>
                          <w:rFonts w:ascii="Consolas"/>
                          <w:color w:val="008700"/>
                          <w:sz w:val="19"/>
                        </w:rPr>
                        <w:t>0</w:t>
                      </w:r>
                      <w:r>
                        <w:rPr>
                          <w:rFonts w:ascii="Consolas"/>
                          <w:color w:val="0054AA"/>
                          <w:sz w:val="19"/>
                        </w:rPr>
                        <w:t xml:space="preserve">]]) </w:t>
                      </w:r>
                      <w:r>
                        <w:rPr>
                          <w:rFonts w:ascii="Consolas"/>
                          <w:color w:val="202020"/>
                          <w:spacing w:val="-2"/>
                          <w:sz w:val="19"/>
                        </w:rPr>
                        <w:t>print</w:t>
                      </w:r>
                      <w:r>
                        <w:rPr>
                          <w:rFonts w:ascii="Consolas"/>
                          <w:color w:val="0054AA"/>
                          <w:spacing w:val="-2"/>
                          <w:sz w:val="19"/>
                        </w:rPr>
                        <w:t>(</w:t>
                      </w:r>
                      <w:r>
                        <w:rPr>
                          <w:rFonts w:ascii="Consolas"/>
                          <w:color w:val="202020"/>
                          <w:spacing w:val="-2"/>
                          <w:sz w:val="19"/>
                        </w:rPr>
                        <w:t>points</w:t>
                      </w:r>
                      <w:r>
                        <w:rPr>
                          <w:rFonts w:ascii="Consolas"/>
                          <w:b/>
                          <w:color w:val="AA21FF"/>
                          <w:spacing w:val="-2"/>
                          <w:sz w:val="19"/>
                        </w:rPr>
                        <w:t>.</w:t>
                      </w:r>
                      <w:r>
                        <w:rPr>
                          <w:rFonts w:ascii="Consolas"/>
                          <w:color w:val="202020"/>
                          <w:spacing w:val="-2"/>
                          <w:sz w:val="19"/>
                        </w:rPr>
                        <w:t>shape</w:t>
                      </w:r>
                      <w:r>
                        <w:rPr>
                          <w:rFonts w:ascii="Consolas"/>
                          <w:color w:val="0054AA"/>
                          <w:spacing w:val="-2"/>
                          <w:sz w:val="19"/>
                        </w:rPr>
                        <w:t>)</w:t>
                      </w:r>
                    </w:p>
                    <w:p w14:paraId="0050FCEF">
                      <w:pPr>
                        <w:spacing w:before="0" w:line="221" w:lineRule="exact"/>
                        <w:ind w:left="60" w:right="0" w:firstLine="0"/>
                        <w:jc w:val="left"/>
                        <w:rPr>
                          <w:rFonts w:ascii="Consolas"/>
                          <w:color w:val="000000"/>
                          <w:sz w:val="19"/>
                        </w:rPr>
                      </w:pPr>
                      <w:r>
                        <w:rPr>
                          <w:rFonts w:ascii="Consolas"/>
                          <w:b/>
                          <w:color w:val="008000"/>
                          <w:sz w:val="19"/>
                        </w:rPr>
                        <w:t>for</w:t>
                      </w:r>
                      <w:r>
                        <w:rPr>
                          <w:rFonts w:ascii="Consolas"/>
                          <w:b/>
                          <w:color w:val="008000"/>
                          <w:spacing w:val="8"/>
                          <w:sz w:val="19"/>
                        </w:rPr>
                        <w:t xml:space="preserve"> </w:t>
                      </w:r>
                      <w:r>
                        <w:rPr>
                          <w:rFonts w:ascii="Consolas"/>
                          <w:color w:val="202020"/>
                          <w:sz w:val="19"/>
                        </w:rPr>
                        <w:t>pos</w:t>
                      </w:r>
                      <w:r>
                        <w:rPr>
                          <w:rFonts w:ascii="Consolas"/>
                          <w:color w:val="202020"/>
                          <w:spacing w:val="9"/>
                          <w:sz w:val="19"/>
                        </w:rPr>
                        <w:t xml:space="preserve"> </w:t>
                      </w:r>
                      <w:r>
                        <w:rPr>
                          <w:rFonts w:ascii="Consolas"/>
                          <w:b/>
                          <w:color w:val="AA21FF"/>
                          <w:sz w:val="19"/>
                        </w:rPr>
                        <w:t>in</w:t>
                      </w:r>
                      <w:r>
                        <w:rPr>
                          <w:rFonts w:ascii="Consolas"/>
                          <w:b/>
                          <w:color w:val="AA21FF"/>
                          <w:spacing w:val="7"/>
                          <w:sz w:val="19"/>
                        </w:rPr>
                        <w:t xml:space="preserve"> </w:t>
                      </w:r>
                      <w:r>
                        <w:rPr>
                          <w:rFonts w:ascii="Consolas"/>
                          <w:color w:val="202020"/>
                          <w:spacing w:val="-2"/>
                          <w:sz w:val="19"/>
                        </w:rPr>
                        <w:t>total</w:t>
                      </w:r>
                      <w:r>
                        <w:rPr>
                          <w:rFonts w:ascii="Consolas"/>
                          <w:b/>
                          <w:color w:val="AA21FF"/>
                          <w:spacing w:val="-2"/>
                          <w:sz w:val="19"/>
                        </w:rPr>
                        <w:t>.</w:t>
                      </w:r>
                      <w:r>
                        <w:rPr>
                          <w:rFonts w:ascii="Consolas"/>
                          <w:color w:val="202020"/>
                          <w:spacing w:val="-2"/>
                          <w:sz w:val="19"/>
                        </w:rPr>
                        <w:t>T</w:t>
                      </w:r>
                      <w:r>
                        <w:rPr>
                          <w:rFonts w:ascii="Consolas"/>
                          <w:color w:val="0054AA"/>
                          <w:spacing w:val="-2"/>
                          <w:sz w:val="19"/>
                        </w:rPr>
                        <w:t>:</w:t>
                      </w:r>
                    </w:p>
                    <w:p w14:paraId="085CB394">
                      <w:pPr>
                        <w:spacing w:before="31" w:line="276" w:lineRule="auto"/>
                        <w:ind w:left="489" w:right="4265" w:firstLine="0"/>
                        <w:jc w:val="left"/>
                        <w:rPr>
                          <w:rFonts w:ascii="Consolas"/>
                          <w:color w:val="000000"/>
                          <w:sz w:val="19"/>
                        </w:rPr>
                      </w:pPr>
                      <w:r>
                        <w:rPr>
                          <w:rFonts w:ascii="Consolas"/>
                          <w:color w:val="202020"/>
                          <w:sz w:val="19"/>
                        </w:rPr>
                        <w:t xml:space="preserve">M </w:t>
                      </w:r>
                      <w:r>
                        <w:rPr>
                          <w:rFonts w:ascii="Consolas"/>
                          <w:b/>
                          <w:color w:val="AA21FF"/>
                          <w:sz w:val="19"/>
                        </w:rPr>
                        <w:t xml:space="preserve">= </w:t>
                      </w:r>
                      <w:r>
                        <w:rPr>
                          <w:rFonts w:ascii="Consolas"/>
                          <w:color w:val="202020"/>
                          <w:sz w:val="19"/>
                        </w:rPr>
                        <w:t xml:space="preserve">R_inv </w:t>
                      </w:r>
                      <w:r>
                        <w:rPr>
                          <w:rFonts w:ascii="Consolas"/>
                          <w:b/>
                          <w:color w:val="AA21FF"/>
                          <w:sz w:val="19"/>
                        </w:rPr>
                        <w:t xml:space="preserve">@ </w:t>
                      </w:r>
                      <w:r>
                        <w:rPr>
                          <w:rFonts w:ascii="Consolas"/>
                          <w:color w:val="202020"/>
                          <w:sz w:val="19"/>
                        </w:rPr>
                        <w:t xml:space="preserve">R_c_inv </w:t>
                      </w:r>
                      <w:r>
                        <w:rPr>
                          <w:rFonts w:ascii="Consolas"/>
                          <w:b/>
                          <w:color w:val="AA21FF"/>
                          <w:sz w:val="19"/>
                        </w:rPr>
                        <w:t xml:space="preserve">@ </w:t>
                      </w:r>
                      <w:r>
                        <w:rPr>
                          <w:rFonts w:ascii="Consolas"/>
                          <w:color w:val="202020"/>
                          <w:sz w:val="19"/>
                        </w:rPr>
                        <w:t xml:space="preserve">K_inv </w:t>
                      </w:r>
                      <w:r>
                        <w:rPr>
                          <w:rFonts w:ascii="Consolas"/>
                          <w:b/>
                          <w:color w:val="AA21FF"/>
                          <w:sz w:val="19"/>
                        </w:rPr>
                        <w:t xml:space="preserve">@ </w:t>
                      </w:r>
                      <w:r>
                        <w:rPr>
                          <w:rFonts w:ascii="Consolas"/>
                          <w:color w:val="202020"/>
                          <w:sz w:val="19"/>
                        </w:rPr>
                        <w:t>pos</w:t>
                      </w:r>
                      <w:r>
                        <w:rPr>
                          <w:rFonts w:ascii="Consolas"/>
                          <w:b/>
                          <w:color w:val="AA21FF"/>
                          <w:sz w:val="19"/>
                        </w:rPr>
                        <w:t>.</w:t>
                      </w:r>
                      <w:r>
                        <w:rPr>
                          <w:rFonts w:ascii="Consolas"/>
                          <w:color w:val="202020"/>
                          <w:sz w:val="19"/>
                        </w:rPr>
                        <w:t>T s</w:t>
                      </w:r>
                      <w:r>
                        <w:rPr>
                          <w:rFonts w:ascii="Consolas"/>
                          <w:b/>
                          <w:color w:val="AA21FF"/>
                          <w:sz w:val="19"/>
                        </w:rPr>
                        <w:t xml:space="preserve">= </w:t>
                      </w:r>
                      <w:r>
                        <w:rPr>
                          <w:rFonts w:ascii="Consolas"/>
                          <w:color w:val="008700"/>
                          <w:sz w:val="19"/>
                        </w:rPr>
                        <w:t>10</w:t>
                      </w:r>
                      <w:r>
                        <w:rPr>
                          <w:rFonts w:ascii="Consolas"/>
                          <w:b/>
                          <w:color w:val="AA21FF"/>
                          <w:sz w:val="19"/>
                        </w:rPr>
                        <w:t>/</w:t>
                      </w:r>
                      <w:r>
                        <w:rPr>
                          <w:rFonts w:ascii="Consolas"/>
                          <w:color w:val="202020"/>
                          <w:sz w:val="19"/>
                        </w:rPr>
                        <w:t>M</w:t>
                      </w:r>
                      <w:r>
                        <w:rPr>
                          <w:rFonts w:ascii="Consolas"/>
                          <w:color w:val="0054AA"/>
                          <w:sz w:val="19"/>
                        </w:rPr>
                        <w:t>[</w:t>
                      </w:r>
                      <w:r>
                        <w:rPr>
                          <w:rFonts w:ascii="Consolas"/>
                          <w:color w:val="008700"/>
                          <w:sz w:val="19"/>
                        </w:rPr>
                        <w:t>2</w:t>
                      </w:r>
                      <w:r>
                        <w:rPr>
                          <w:rFonts w:ascii="Consolas"/>
                          <w:color w:val="0054AA"/>
                          <w:sz w:val="19"/>
                        </w:rPr>
                        <w:t>]</w:t>
                      </w:r>
                    </w:p>
                    <w:p w14:paraId="77B132F2">
                      <w:pPr>
                        <w:spacing w:before="0" w:line="276" w:lineRule="auto"/>
                        <w:ind w:left="489" w:right="4688" w:firstLine="0"/>
                        <w:jc w:val="left"/>
                        <w:rPr>
                          <w:rFonts w:ascii="Consolas"/>
                          <w:color w:val="000000"/>
                          <w:sz w:val="19"/>
                        </w:rPr>
                      </w:pPr>
                      <w:r>
                        <w:rPr>
                          <w:rFonts w:ascii="Consolas"/>
                          <w:color w:val="202020"/>
                          <w:sz w:val="19"/>
                        </w:rPr>
                        <w:t xml:space="preserve">P_r </w:t>
                      </w:r>
                      <w:r>
                        <w:rPr>
                          <w:rFonts w:ascii="Consolas"/>
                          <w:b/>
                          <w:color w:val="AA21FF"/>
                          <w:sz w:val="19"/>
                        </w:rPr>
                        <w:t>=</w:t>
                      </w:r>
                      <w:r>
                        <w:rPr>
                          <w:rFonts w:ascii="Consolas"/>
                          <w:color w:val="202020"/>
                          <w:sz w:val="19"/>
                        </w:rPr>
                        <w:t>M</w:t>
                      </w:r>
                      <w:r>
                        <w:rPr>
                          <w:rFonts w:ascii="Consolas"/>
                          <w:b/>
                          <w:color w:val="AA21FF"/>
                          <w:sz w:val="19"/>
                        </w:rPr>
                        <w:t>*</w:t>
                      </w:r>
                      <w:r>
                        <w:rPr>
                          <w:rFonts w:ascii="Consolas"/>
                          <w:color w:val="202020"/>
                          <w:sz w:val="19"/>
                        </w:rPr>
                        <w:t xml:space="preserve">s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008700"/>
                          <w:sz w:val="19"/>
                        </w:rPr>
                        <w:t>0</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008700"/>
                          <w:sz w:val="19"/>
                        </w:rPr>
                        <w:t>10</w:t>
                      </w:r>
                      <w:r>
                        <w:rPr>
                          <w:rFonts w:ascii="Consolas"/>
                          <w:color w:val="0054AA"/>
                          <w:sz w:val="19"/>
                        </w:rPr>
                        <w:t>])</w:t>
                      </w:r>
                      <w:r>
                        <w:rPr>
                          <w:rFonts w:ascii="Consolas"/>
                          <w:b/>
                          <w:color w:val="AA21FF"/>
                          <w:sz w:val="19"/>
                        </w:rPr>
                        <w:t>.</w:t>
                      </w:r>
                      <w:r>
                        <w:rPr>
                          <w:rFonts w:ascii="Consolas"/>
                          <w:color w:val="202020"/>
                          <w:sz w:val="19"/>
                        </w:rPr>
                        <w:t xml:space="preserve">T P_r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round</w:t>
                      </w:r>
                      <w:r>
                        <w:rPr>
                          <w:rFonts w:ascii="Consolas"/>
                          <w:color w:val="0054AA"/>
                          <w:sz w:val="19"/>
                        </w:rPr>
                        <w:t>(</w:t>
                      </w:r>
                      <w:r>
                        <w:rPr>
                          <w:rFonts w:ascii="Consolas"/>
                          <w:color w:val="202020"/>
                          <w:sz w:val="19"/>
                        </w:rPr>
                        <w:t>P_r</w:t>
                      </w:r>
                      <w:r>
                        <w:rPr>
                          <w:rFonts w:ascii="Consolas"/>
                          <w:color w:val="0054AA"/>
                          <w:sz w:val="19"/>
                        </w:rPr>
                        <w:t>,</w:t>
                      </w:r>
                      <w:r>
                        <w:rPr>
                          <w:rFonts w:ascii="Consolas"/>
                          <w:color w:val="008700"/>
                          <w:sz w:val="19"/>
                        </w:rPr>
                        <w:t>2</w:t>
                      </w:r>
                      <w:r>
                        <w:rPr>
                          <w:rFonts w:ascii="Consolas"/>
                          <w:color w:val="0054AA"/>
                          <w:sz w:val="19"/>
                        </w:rPr>
                        <w:t>)</w:t>
                      </w:r>
                    </w:p>
                    <w:p w14:paraId="7C0C5521">
                      <w:pPr>
                        <w:spacing w:before="0" w:line="221" w:lineRule="exact"/>
                        <w:ind w:left="489" w:right="0" w:firstLine="0"/>
                        <w:jc w:val="left"/>
                        <w:rPr>
                          <w:rFonts w:ascii="Consolas"/>
                          <w:color w:val="000000"/>
                          <w:sz w:val="19"/>
                        </w:rPr>
                      </w:pPr>
                      <w:r>
                        <w:rPr>
                          <w:rFonts w:ascii="Consolas"/>
                          <w:color w:val="202020"/>
                          <w:spacing w:val="-2"/>
                          <w:sz w:val="19"/>
                        </w:rPr>
                        <w:t>print</w:t>
                      </w:r>
                      <w:r>
                        <w:rPr>
                          <w:rFonts w:ascii="Consolas"/>
                          <w:color w:val="0054AA"/>
                          <w:spacing w:val="-2"/>
                          <w:sz w:val="19"/>
                        </w:rPr>
                        <w:t>(</w:t>
                      </w:r>
                      <w:r>
                        <w:rPr>
                          <w:rFonts w:ascii="Consolas"/>
                          <w:color w:val="202020"/>
                          <w:spacing w:val="-2"/>
                          <w:sz w:val="19"/>
                        </w:rPr>
                        <w:t>P_r</w:t>
                      </w:r>
                      <w:r>
                        <w:rPr>
                          <w:rFonts w:ascii="Consolas"/>
                          <w:b/>
                          <w:color w:val="AA21FF"/>
                          <w:spacing w:val="-2"/>
                          <w:sz w:val="19"/>
                        </w:rPr>
                        <w:t>.</w:t>
                      </w:r>
                      <w:r>
                        <w:rPr>
                          <w:rFonts w:ascii="Consolas"/>
                          <w:color w:val="202020"/>
                          <w:spacing w:val="-2"/>
                          <w:sz w:val="19"/>
                        </w:rPr>
                        <w:t>T</w:t>
                      </w:r>
                      <w:r>
                        <w:rPr>
                          <w:rFonts w:ascii="Consolas"/>
                          <w:color w:val="0054AA"/>
                          <w:spacing w:val="-2"/>
                          <w:sz w:val="19"/>
                        </w:rPr>
                        <w:t>)</w:t>
                      </w:r>
                    </w:p>
                    <w:p w14:paraId="35B8D8B9">
                      <w:pPr>
                        <w:spacing w:before="32" w:line="276" w:lineRule="auto"/>
                        <w:ind w:left="60" w:right="4265" w:firstLine="429"/>
                        <w:jc w:val="left"/>
                        <w:rPr>
                          <w:rFonts w:ascii="Consolas"/>
                          <w:color w:val="000000"/>
                          <w:sz w:val="19"/>
                        </w:rPr>
                      </w:pPr>
                      <w:r>
                        <w:rPr>
                          <w:rFonts w:ascii="Consolas"/>
                          <w:color w:val="202020"/>
                          <w:sz w:val="19"/>
                        </w:rPr>
                        <w:t>points</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vstack</w:t>
                      </w:r>
                      <w:r>
                        <w:rPr>
                          <w:rFonts w:ascii="Consolas"/>
                          <w:color w:val="0054AA"/>
                          <w:sz w:val="19"/>
                        </w:rPr>
                        <w:t>((</w:t>
                      </w:r>
                      <w:r>
                        <w:rPr>
                          <w:rFonts w:ascii="Consolas"/>
                          <w:color w:val="202020"/>
                          <w:sz w:val="19"/>
                        </w:rPr>
                        <w:t>points</w:t>
                      </w:r>
                      <w:r>
                        <w:rPr>
                          <w:rFonts w:ascii="Consolas"/>
                          <w:color w:val="0054AA"/>
                          <w:sz w:val="19"/>
                        </w:rPr>
                        <w:t xml:space="preserve">, </w:t>
                      </w:r>
                      <w:r>
                        <w:rPr>
                          <w:rFonts w:ascii="Consolas"/>
                          <w:color w:val="202020"/>
                          <w:sz w:val="19"/>
                        </w:rPr>
                        <w:t>P_r</w:t>
                      </w:r>
                      <w:r>
                        <w:rPr>
                          <w:rFonts w:ascii="Consolas"/>
                          <w:b/>
                          <w:color w:val="AA21FF"/>
                          <w:sz w:val="19"/>
                        </w:rPr>
                        <w:t>.</w:t>
                      </w:r>
                      <w:r>
                        <w:rPr>
                          <w:rFonts w:ascii="Consolas"/>
                          <w:color w:val="202020"/>
                          <w:sz w:val="19"/>
                        </w:rPr>
                        <w:t>T</w:t>
                      </w:r>
                      <w:r>
                        <w:rPr>
                          <w:rFonts w:ascii="Consolas"/>
                          <w:color w:val="0054AA"/>
                          <w:sz w:val="19"/>
                        </w:rPr>
                        <w:t xml:space="preserve">)) </w:t>
                      </w:r>
                      <w:r>
                        <w:rPr>
                          <w:rFonts w:ascii="Consolas"/>
                          <w:color w:val="202020"/>
                          <w:spacing w:val="-2"/>
                          <w:sz w:val="19"/>
                        </w:rPr>
                        <w:t>print</w:t>
                      </w:r>
                      <w:r>
                        <w:rPr>
                          <w:rFonts w:ascii="Consolas"/>
                          <w:color w:val="0054AA"/>
                          <w:spacing w:val="-2"/>
                          <w:sz w:val="19"/>
                        </w:rPr>
                        <w:t>(</w:t>
                      </w:r>
                      <w:r>
                        <w:rPr>
                          <w:rFonts w:ascii="Consolas"/>
                          <w:color w:val="202020"/>
                          <w:spacing w:val="-2"/>
                          <w:sz w:val="19"/>
                        </w:rPr>
                        <w:t>points</w:t>
                      </w:r>
                      <w:r>
                        <w:rPr>
                          <w:rFonts w:ascii="Consolas"/>
                          <w:color w:val="0054AA"/>
                          <w:spacing w:val="-2"/>
                          <w:sz w:val="19"/>
                        </w:rPr>
                        <w:t>)</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485654B3">
      <w:pPr>
        <w:pStyle w:val="9"/>
        <w:rPr>
          <w:rFonts w:ascii="Consolas"/>
          <w:sz w:val="19"/>
        </w:rPr>
      </w:pPr>
    </w:p>
    <w:p w14:paraId="21B5CD9C">
      <w:pPr>
        <w:pStyle w:val="9"/>
        <w:rPr>
          <w:rFonts w:ascii="Consolas"/>
          <w:sz w:val="19"/>
        </w:rPr>
      </w:pPr>
    </w:p>
    <w:p w14:paraId="276C8B9D">
      <w:pPr>
        <w:pStyle w:val="9"/>
        <w:rPr>
          <w:rFonts w:ascii="Consolas"/>
          <w:sz w:val="19"/>
        </w:rPr>
      </w:pPr>
    </w:p>
    <w:p w14:paraId="3D09A9D4">
      <w:pPr>
        <w:pStyle w:val="9"/>
        <w:rPr>
          <w:rFonts w:ascii="Consolas"/>
          <w:sz w:val="19"/>
        </w:rPr>
      </w:pPr>
    </w:p>
    <w:p w14:paraId="26BB134A">
      <w:pPr>
        <w:pStyle w:val="9"/>
        <w:rPr>
          <w:rFonts w:ascii="Consolas"/>
          <w:sz w:val="19"/>
        </w:rPr>
      </w:pPr>
    </w:p>
    <w:p w14:paraId="29963A46">
      <w:pPr>
        <w:pStyle w:val="9"/>
        <w:rPr>
          <w:rFonts w:ascii="Consolas"/>
          <w:sz w:val="19"/>
        </w:rPr>
      </w:pPr>
    </w:p>
    <w:p w14:paraId="6C5B1E98">
      <w:pPr>
        <w:pStyle w:val="9"/>
        <w:rPr>
          <w:rFonts w:ascii="Consolas"/>
          <w:sz w:val="19"/>
        </w:rPr>
      </w:pPr>
    </w:p>
    <w:p w14:paraId="5C6C54D5">
      <w:pPr>
        <w:pStyle w:val="9"/>
        <w:rPr>
          <w:rFonts w:ascii="Consolas"/>
          <w:sz w:val="19"/>
        </w:rPr>
      </w:pPr>
    </w:p>
    <w:p w14:paraId="49365F22">
      <w:pPr>
        <w:pStyle w:val="9"/>
        <w:rPr>
          <w:rFonts w:ascii="Consolas"/>
          <w:sz w:val="19"/>
        </w:rPr>
      </w:pPr>
    </w:p>
    <w:p w14:paraId="3D7265ED">
      <w:pPr>
        <w:pStyle w:val="9"/>
        <w:rPr>
          <w:rFonts w:ascii="Consolas"/>
          <w:sz w:val="19"/>
        </w:rPr>
      </w:pPr>
    </w:p>
    <w:p w14:paraId="2F5809E8">
      <w:pPr>
        <w:pStyle w:val="9"/>
        <w:rPr>
          <w:rFonts w:ascii="Consolas"/>
          <w:sz w:val="19"/>
        </w:rPr>
      </w:pPr>
    </w:p>
    <w:p w14:paraId="4232E1D6">
      <w:pPr>
        <w:pStyle w:val="9"/>
        <w:rPr>
          <w:rFonts w:ascii="Consolas"/>
          <w:sz w:val="19"/>
        </w:rPr>
      </w:pPr>
    </w:p>
    <w:p w14:paraId="435527B4">
      <w:pPr>
        <w:pStyle w:val="9"/>
        <w:rPr>
          <w:rFonts w:ascii="Consolas"/>
          <w:sz w:val="19"/>
        </w:rPr>
      </w:pPr>
    </w:p>
    <w:p w14:paraId="443A24A6">
      <w:pPr>
        <w:pStyle w:val="9"/>
        <w:rPr>
          <w:rFonts w:ascii="Consolas"/>
          <w:sz w:val="19"/>
        </w:rPr>
      </w:pPr>
    </w:p>
    <w:p w14:paraId="35952117">
      <w:pPr>
        <w:pStyle w:val="9"/>
        <w:rPr>
          <w:rFonts w:ascii="Consolas"/>
          <w:sz w:val="19"/>
        </w:rPr>
      </w:pPr>
    </w:p>
    <w:p w14:paraId="7DED7163">
      <w:pPr>
        <w:pStyle w:val="9"/>
        <w:rPr>
          <w:rFonts w:ascii="Consolas"/>
          <w:sz w:val="19"/>
        </w:rPr>
      </w:pPr>
    </w:p>
    <w:p w14:paraId="5BC018B4">
      <w:pPr>
        <w:pStyle w:val="9"/>
        <w:rPr>
          <w:rFonts w:ascii="Consolas"/>
          <w:sz w:val="19"/>
        </w:rPr>
      </w:pPr>
    </w:p>
    <w:p w14:paraId="308D0911">
      <w:pPr>
        <w:pStyle w:val="9"/>
        <w:rPr>
          <w:rFonts w:ascii="Consolas"/>
          <w:sz w:val="19"/>
        </w:rPr>
      </w:pPr>
    </w:p>
    <w:p w14:paraId="08C0DF7D">
      <w:pPr>
        <w:pStyle w:val="9"/>
        <w:rPr>
          <w:rFonts w:ascii="Consolas"/>
          <w:sz w:val="19"/>
        </w:rPr>
      </w:pPr>
    </w:p>
    <w:p w14:paraId="6F40CD10">
      <w:pPr>
        <w:pStyle w:val="9"/>
        <w:rPr>
          <w:rFonts w:ascii="Consolas"/>
          <w:sz w:val="19"/>
        </w:rPr>
      </w:pPr>
    </w:p>
    <w:p w14:paraId="79B2FB0D">
      <w:pPr>
        <w:pStyle w:val="9"/>
        <w:rPr>
          <w:rFonts w:ascii="Consolas"/>
          <w:sz w:val="19"/>
        </w:rPr>
      </w:pPr>
    </w:p>
    <w:p w14:paraId="3E2D96E9">
      <w:pPr>
        <w:pStyle w:val="9"/>
        <w:rPr>
          <w:rFonts w:ascii="Consolas"/>
          <w:sz w:val="19"/>
        </w:rPr>
      </w:pPr>
    </w:p>
    <w:p w14:paraId="4523F11F">
      <w:pPr>
        <w:pStyle w:val="9"/>
        <w:rPr>
          <w:rFonts w:ascii="Consolas"/>
          <w:sz w:val="19"/>
        </w:rPr>
      </w:pPr>
    </w:p>
    <w:p w14:paraId="09C6A54A">
      <w:pPr>
        <w:pStyle w:val="9"/>
        <w:rPr>
          <w:rFonts w:ascii="Consolas"/>
          <w:sz w:val="19"/>
        </w:rPr>
      </w:pPr>
    </w:p>
    <w:p w14:paraId="6749E6C7">
      <w:pPr>
        <w:pStyle w:val="9"/>
        <w:rPr>
          <w:rFonts w:ascii="Consolas"/>
          <w:sz w:val="19"/>
        </w:rPr>
      </w:pPr>
    </w:p>
    <w:p w14:paraId="2E73B49E">
      <w:pPr>
        <w:pStyle w:val="9"/>
        <w:spacing w:before="192"/>
        <w:rPr>
          <w:rFonts w:ascii="Consolas"/>
          <w:sz w:val="19"/>
        </w:rPr>
      </w:pPr>
    </w:p>
    <w:p w14:paraId="1BCF1BE3">
      <w:pPr>
        <w:spacing w:before="0"/>
        <w:ind w:left="92" w:right="0" w:firstLine="0"/>
        <w:jc w:val="left"/>
        <w:rPr>
          <w:rFonts w:ascii="Consolas"/>
          <w:sz w:val="19"/>
        </w:rPr>
      </w:pPr>
      <w:r>
        <w:rPr>
          <w:rFonts w:ascii="Consolas"/>
          <w:sz w:val="19"/>
        </w:rPr>
        <mc:AlternateContent>
          <mc:Choice Requires="wpg">
            <w:drawing>
              <wp:anchor distT="0" distB="0" distL="0" distR="0" simplePos="0" relativeHeight="251744256" behindDoc="0" locked="0" layoutInCell="1" allowOverlap="1">
                <wp:simplePos x="0" y="0"/>
                <wp:positionH relativeFrom="page">
                  <wp:posOffset>1402080</wp:posOffset>
                </wp:positionH>
                <wp:positionV relativeFrom="paragraph">
                  <wp:posOffset>-69850</wp:posOffset>
                </wp:positionV>
                <wp:extent cx="5480050" cy="2449830"/>
                <wp:effectExtent l="0" t="0" r="0" b="0"/>
                <wp:wrapNone/>
                <wp:docPr id="1132" name="Group 1132"/>
                <wp:cNvGraphicFramePr/>
                <a:graphic xmlns:a="http://schemas.openxmlformats.org/drawingml/2006/main">
                  <a:graphicData uri="http://schemas.microsoft.com/office/word/2010/wordprocessingGroup">
                    <wpg:wgp>
                      <wpg:cNvGrpSpPr/>
                      <wpg:grpSpPr>
                        <a:xfrm>
                          <a:off x="0" y="0"/>
                          <a:ext cx="5480050" cy="2449830"/>
                          <a:chOff x="0" y="0"/>
                          <a:chExt cx="5480050" cy="2449830"/>
                        </a:xfrm>
                      </wpg:grpSpPr>
                      <wps:wsp>
                        <wps:cNvPr id="1133" name="Graphic 1133"/>
                        <wps:cNvSpPr/>
                        <wps:spPr>
                          <a:xfrm>
                            <a:off x="0" y="8"/>
                            <a:ext cx="5480050" cy="2449830"/>
                          </a:xfrm>
                          <a:custGeom>
                            <a:avLst/>
                            <a:gdLst/>
                            <a:ahLst/>
                            <a:cxnLst/>
                            <a:rect l="l" t="t" r="r" b="b"/>
                            <a:pathLst>
                              <a:path w="5480050" h="2449830">
                                <a:moveTo>
                                  <a:pt x="5479758" y="0"/>
                                </a:moveTo>
                                <a:lnTo>
                                  <a:pt x="5470233" y="0"/>
                                </a:lnTo>
                                <a:lnTo>
                                  <a:pt x="9525" y="0"/>
                                </a:lnTo>
                                <a:lnTo>
                                  <a:pt x="0" y="0"/>
                                </a:lnTo>
                                <a:lnTo>
                                  <a:pt x="0" y="9525"/>
                                </a:lnTo>
                                <a:lnTo>
                                  <a:pt x="0" y="2449220"/>
                                </a:lnTo>
                                <a:lnTo>
                                  <a:pt x="9525" y="2449220"/>
                                </a:lnTo>
                                <a:lnTo>
                                  <a:pt x="9525" y="9525"/>
                                </a:lnTo>
                                <a:lnTo>
                                  <a:pt x="5470233" y="9525"/>
                                </a:lnTo>
                                <a:lnTo>
                                  <a:pt x="5470233" y="2449220"/>
                                </a:lnTo>
                                <a:lnTo>
                                  <a:pt x="5479758" y="2449220"/>
                                </a:lnTo>
                                <a:lnTo>
                                  <a:pt x="5479758" y="9525"/>
                                </a:lnTo>
                                <a:lnTo>
                                  <a:pt x="5479758" y="0"/>
                                </a:lnTo>
                                <a:close/>
                              </a:path>
                            </a:pathLst>
                          </a:custGeom>
                          <a:solidFill>
                            <a:srgbClr val="DFDFDF"/>
                          </a:solidFill>
                        </wps:spPr>
                        <wps:bodyPr wrap="square" lIns="0" tIns="0" rIns="0" bIns="0" rtlCol="0">
                          <a:noAutofit/>
                        </wps:bodyPr>
                      </wps:wsp>
                      <wps:wsp>
                        <wps:cNvPr id="1134" name="Graphic 1134"/>
                        <wps:cNvSpPr/>
                        <wps:spPr>
                          <a:xfrm>
                            <a:off x="9530" y="9530"/>
                            <a:ext cx="5461000" cy="2440305"/>
                          </a:xfrm>
                          <a:custGeom>
                            <a:avLst/>
                            <a:gdLst/>
                            <a:ahLst/>
                            <a:cxnLst/>
                            <a:rect l="l" t="t" r="r" b="b"/>
                            <a:pathLst>
                              <a:path w="5461000" h="2440305">
                                <a:moveTo>
                                  <a:pt x="5460707" y="2439687"/>
                                </a:moveTo>
                                <a:lnTo>
                                  <a:pt x="0" y="2439687"/>
                                </a:lnTo>
                                <a:lnTo>
                                  <a:pt x="0" y="0"/>
                                </a:lnTo>
                                <a:lnTo>
                                  <a:pt x="5460707" y="0"/>
                                </a:lnTo>
                                <a:lnTo>
                                  <a:pt x="5460707" y="2439687"/>
                                </a:lnTo>
                                <a:close/>
                              </a:path>
                            </a:pathLst>
                          </a:custGeom>
                          <a:solidFill>
                            <a:srgbClr val="F5F5F5"/>
                          </a:solidFill>
                        </wps:spPr>
                        <wps:bodyPr wrap="square" lIns="0" tIns="0" rIns="0" bIns="0" rtlCol="0">
                          <a:noAutofit/>
                        </wps:bodyPr>
                      </wps:wsp>
                      <wps:wsp>
                        <wps:cNvPr id="1135" name="Textbox 1135"/>
                        <wps:cNvSpPr txBox="1"/>
                        <wps:spPr>
                          <a:xfrm>
                            <a:off x="9530" y="9530"/>
                            <a:ext cx="5461000" cy="2440305"/>
                          </a:xfrm>
                          <a:prstGeom prst="rect">
                            <a:avLst/>
                          </a:prstGeom>
                        </wps:spPr>
                        <wps:txbx>
                          <w:txbxContent>
                            <w:p w14:paraId="6AABCAA6">
                              <w:pPr>
                                <w:spacing w:before="95"/>
                                <w:ind w:left="60" w:right="0" w:firstLine="0"/>
                                <w:jc w:val="left"/>
                                <w:rPr>
                                  <w:rFonts w:ascii="Consolas"/>
                                  <w:i/>
                                  <w:sz w:val="19"/>
                                </w:rPr>
                              </w:pPr>
                              <w:r>
                                <w:rPr>
                                  <w:rFonts w:ascii="Consolas"/>
                                  <w:color w:val="202020"/>
                                  <w:sz w:val="19"/>
                                </w:rPr>
                                <w:t>angles_e</w:t>
                              </w:r>
                              <w:r>
                                <w:rPr>
                                  <w:rFonts w:ascii="Consolas"/>
                                  <w:b/>
                                  <w:color w:val="AA21FF"/>
                                  <w:sz w:val="19"/>
                                </w:rPr>
                                <w:t>=</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008700"/>
                                  <w:sz w:val="19"/>
                                </w:rPr>
                                <w:t>45</w:t>
                              </w:r>
                              <w:r>
                                <w:rPr>
                                  <w:rFonts w:ascii="Consolas"/>
                                  <w:color w:val="0054AA"/>
                                  <w:sz w:val="19"/>
                                </w:rPr>
                                <w:t>,</w:t>
                              </w:r>
                              <w:r>
                                <w:rPr>
                                  <w:rFonts w:ascii="Consolas"/>
                                  <w:b/>
                                  <w:color w:val="AA21FF"/>
                                  <w:sz w:val="19"/>
                                </w:rPr>
                                <w:t>-</w:t>
                              </w:r>
                              <w:r>
                                <w:rPr>
                                  <w:rFonts w:ascii="Consolas"/>
                                  <w:color w:val="008700"/>
                                  <w:sz w:val="19"/>
                                </w:rPr>
                                <w:t>70</w:t>
                              </w:r>
                              <w:r>
                                <w:rPr>
                                  <w:rFonts w:ascii="Consolas"/>
                                  <w:color w:val="0054AA"/>
                                  <w:sz w:val="19"/>
                                </w:rPr>
                                <w:t>])</w:t>
                              </w:r>
                              <w:r>
                                <w:rPr>
                                  <w:rFonts w:ascii="Consolas"/>
                                  <w:b/>
                                  <w:color w:val="AA21FF"/>
                                  <w:sz w:val="19"/>
                                </w:rPr>
                                <w:t>*</w:t>
                              </w:r>
                              <w:r>
                                <w:rPr>
                                  <w:rFonts w:ascii="Consolas"/>
                                  <w:color w:val="202020"/>
                                  <w:sz w:val="19"/>
                                </w:rPr>
                                <w:t>np</w:t>
                              </w:r>
                              <w:r>
                                <w:rPr>
                                  <w:rFonts w:ascii="Consolas"/>
                                  <w:b/>
                                  <w:color w:val="AA21FF"/>
                                  <w:sz w:val="19"/>
                                </w:rPr>
                                <w:t>.</w:t>
                              </w:r>
                              <w:r>
                                <w:rPr>
                                  <w:rFonts w:ascii="Consolas"/>
                                  <w:color w:val="202020"/>
                                  <w:sz w:val="19"/>
                                </w:rPr>
                                <w:t>pi</w:t>
                              </w:r>
                              <w:r>
                                <w:rPr>
                                  <w:rFonts w:ascii="Consolas"/>
                                  <w:b/>
                                  <w:color w:val="AA21FF"/>
                                  <w:sz w:val="19"/>
                                </w:rPr>
                                <w:t>/</w:t>
                              </w:r>
                              <w:r>
                                <w:rPr>
                                  <w:rFonts w:ascii="Consolas"/>
                                  <w:color w:val="008700"/>
                                  <w:sz w:val="19"/>
                                </w:rPr>
                                <w:t>180</w:t>
                              </w:r>
                              <w:r>
                                <w:rPr>
                                  <w:rFonts w:ascii="Consolas"/>
                                  <w:color w:val="008700"/>
                                  <w:spacing w:val="37"/>
                                  <w:sz w:val="19"/>
                                </w:rPr>
                                <w:t xml:space="preserve"> </w:t>
                              </w:r>
                              <w:r>
                                <w:rPr>
                                  <w:rFonts w:ascii="Consolas"/>
                                  <w:i/>
                                  <w:color w:val="408080"/>
                                  <w:sz w:val="19"/>
                                </w:rPr>
                                <w:t>#</w:t>
                              </w:r>
                              <w:r>
                                <w:rPr>
                                  <w:rFonts w:ascii="Consolas"/>
                                  <w:i/>
                                  <w:color w:val="408080"/>
                                  <w:spacing w:val="36"/>
                                  <w:sz w:val="19"/>
                                </w:rPr>
                                <w:t xml:space="preserve"> </w:t>
                              </w:r>
                              <w:r>
                                <w:rPr>
                                  <w:rFonts w:ascii="Consolas"/>
                                  <w:i/>
                                  <w:color w:val="408080"/>
                                  <w:sz w:val="19"/>
                                </w:rPr>
                                <w:t>rotation</w:t>
                              </w:r>
                              <w:r>
                                <w:rPr>
                                  <w:rFonts w:ascii="Consolas"/>
                                  <w:i/>
                                  <w:color w:val="408080"/>
                                  <w:spacing w:val="36"/>
                                  <w:sz w:val="19"/>
                                </w:rPr>
                                <w:t xml:space="preserve"> </w:t>
                              </w:r>
                              <w:r>
                                <w:rPr>
                                  <w:rFonts w:ascii="Consolas"/>
                                  <w:i/>
                                  <w:color w:val="408080"/>
                                  <w:spacing w:val="-2"/>
                                  <w:sz w:val="19"/>
                                </w:rPr>
                                <w:t>angles</w:t>
                              </w:r>
                            </w:p>
                            <w:p w14:paraId="07627D49">
                              <w:pPr>
                                <w:spacing w:before="33"/>
                                <w:ind w:left="60" w:right="0" w:firstLine="0"/>
                                <w:jc w:val="left"/>
                                <w:rPr>
                                  <w:rFonts w:ascii="Consolas"/>
                                  <w:sz w:val="19"/>
                                </w:rPr>
                              </w:pPr>
                              <w:r>
                                <w:rPr>
                                  <w:rFonts w:ascii="Consolas"/>
                                  <w:color w:val="202020"/>
                                  <w:spacing w:val="-2"/>
                                  <w:sz w:val="19"/>
                                </w:rPr>
                                <w:t>R</w:t>
                              </w:r>
                              <w:r>
                                <w:rPr>
                                  <w:rFonts w:ascii="Consolas"/>
                                  <w:b/>
                                  <w:color w:val="AA21FF"/>
                                  <w:spacing w:val="-2"/>
                                  <w:sz w:val="19"/>
                                </w:rPr>
                                <w:t>=</w:t>
                              </w:r>
                              <w:r>
                                <w:rPr>
                                  <w:rFonts w:ascii="Consolas"/>
                                  <w:color w:val="202020"/>
                                  <w:spacing w:val="-2"/>
                                  <w:sz w:val="19"/>
                                </w:rPr>
                                <w:t>CardanAngles</w:t>
                              </w:r>
                              <w:r>
                                <w:rPr>
                                  <w:rFonts w:ascii="Consolas"/>
                                  <w:color w:val="0054AA"/>
                                  <w:spacing w:val="-2"/>
                                  <w:sz w:val="19"/>
                                </w:rPr>
                                <w:t>(</w:t>
                              </w:r>
                              <w:r>
                                <w:rPr>
                                  <w:rFonts w:ascii="Consolas"/>
                                  <w:color w:val="202020"/>
                                  <w:spacing w:val="-2"/>
                                  <w:sz w:val="19"/>
                                </w:rPr>
                                <w:t>angles_e</w:t>
                              </w:r>
                              <w:r>
                                <w:rPr>
                                  <w:rFonts w:ascii="Consolas"/>
                                  <w:color w:val="0054AA"/>
                                  <w:spacing w:val="-2"/>
                                  <w:sz w:val="19"/>
                                </w:rPr>
                                <w:t>)</w:t>
                              </w:r>
                            </w:p>
                            <w:p w14:paraId="74CD8234">
                              <w:pPr>
                                <w:spacing w:before="32"/>
                                <w:ind w:left="60" w:right="0" w:firstLine="0"/>
                                <w:jc w:val="left"/>
                                <w:rPr>
                                  <w:rFonts w:ascii="Consolas"/>
                                  <w:sz w:val="19"/>
                                </w:rPr>
                              </w:pPr>
                              <w:r>
                                <w:rPr>
                                  <w:rFonts w:ascii="Consolas"/>
                                  <w:color w:val="202020"/>
                                  <w:spacing w:val="-2"/>
                                  <w:sz w:val="19"/>
                                </w:rPr>
                                <w:t>angles_c</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array</w:t>
                              </w:r>
                              <w:r>
                                <w:rPr>
                                  <w:rFonts w:ascii="Consolas"/>
                                  <w:color w:val="0054AA"/>
                                  <w:spacing w:val="-2"/>
                                  <w:sz w:val="19"/>
                                </w:rPr>
                                <w:t>([</w:t>
                              </w:r>
                              <w:r>
                                <w:rPr>
                                  <w:rFonts w:ascii="Consolas"/>
                                  <w:color w:val="008700"/>
                                  <w:spacing w:val="-2"/>
                                  <w:sz w:val="19"/>
                                </w:rPr>
                                <w:t>90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90</w:t>
                              </w:r>
                              <w:r>
                                <w:rPr>
                                  <w:rFonts w:ascii="Consolas"/>
                                  <w:color w:val="0054AA"/>
                                  <w:spacing w:val="-2"/>
                                  <w:sz w:val="19"/>
                                </w:rPr>
                                <w:t>])</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pi</w:t>
                              </w:r>
                              <w:r>
                                <w:rPr>
                                  <w:rFonts w:ascii="Consolas"/>
                                  <w:b/>
                                  <w:color w:val="AA21FF"/>
                                  <w:spacing w:val="-2"/>
                                  <w:sz w:val="19"/>
                                </w:rPr>
                                <w:t>/</w:t>
                              </w:r>
                              <w:r>
                                <w:rPr>
                                  <w:rFonts w:ascii="Consolas"/>
                                  <w:color w:val="008700"/>
                                  <w:spacing w:val="-2"/>
                                  <w:sz w:val="19"/>
                                </w:rPr>
                                <w:t>180</w:t>
                              </w:r>
                            </w:p>
                            <w:p w14:paraId="228928AD">
                              <w:pPr>
                                <w:spacing w:before="33" w:line="276" w:lineRule="auto"/>
                                <w:ind w:left="60" w:right="0" w:firstLine="0"/>
                                <w:jc w:val="left"/>
                                <w:rPr>
                                  <w:rFonts w:ascii="Consolas"/>
                                  <w:i/>
                                  <w:sz w:val="19"/>
                                </w:rPr>
                              </w:pPr>
                              <w:r>
                                <w:rPr>
                                  <w:rFonts w:ascii="Consolas"/>
                                  <w:color w:val="202020"/>
                                  <w:sz w:val="19"/>
                                </w:rPr>
                                <w:t>R_c</w:t>
                              </w:r>
                              <w:r>
                                <w:rPr>
                                  <w:rFonts w:ascii="Consolas"/>
                                  <w:b/>
                                  <w:color w:val="AA21FF"/>
                                  <w:sz w:val="19"/>
                                </w:rPr>
                                <w:t>=</w:t>
                              </w:r>
                              <w:r>
                                <w:rPr>
                                  <w:rFonts w:ascii="Consolas"/>
                                  <w:color w:val="202020"/>
                                  <w:sz w:val="19"/>
                                </w:rPr>
                                <w:t>CardanAngles</w:t>
                              </w:r>
                              <w:r>
                                <w:rPr>
                                  <w:rFonts w:ascii="Consolas"/>
                                  <w:color w:val="0054AA"/>
                                  <w:sz w:val="19"/>
                                </w:rPr>
                                <w:t>(</w:t>
                              </w:r>
                              <w:r>
                                <w:rPr>
                                  <w:rFonts w:ascii="Consolas"/>
                                  <w:color w:val="202020"/>
                                  <w:sz w:val="19"/>
                                </w:rPr>
                                <w:t>angles_c</w:t>
                              </w:r>
                              <w:r>
                                <w:rPr>
                                  <w:rFonts w:ascii="Consolas"/>
                                  <w:color w:val="0054AA"/>
                                  <w:sz w:val="19"/>
                                </w:rPr>
                                <w:t xml:space="preserve">) </w:t>
                              </w:r>
                              <w:r>
                                <w:rPr>
                                  <w:rFonts w:ascii="Consolas"/>
                                  <w:i/>
                                  <w:color w:val="408080"/>
                                  <w:sz w:val="19"/>
                                </w:rPr>
                                <w:t># rotation matrix from body to camera, it is fixed #camera parameters</w:t>
                              </w:r>
                            </w:p>
                            <w:p w14:paraId="49CFC390">
                              <w:pPr>
                                <w:spacing w:before="0" w:line="221" w:lineRule="exact"/>
                                <w:ind w:left="60" w:right="0" w:firstLine="0"/>
                                <w:jc w:val="left"/>
                                <w:rPr>
                                  <w:rFonts w:ascii="Consolas"/>
                                  <w:sz w:val="19"/>
                                </w:rPr>
                              </w:pPr>
                              <w:r>
                                <w:rPr>
                                  <w:rFonts w:ascii="Consolas"/>
                                  <w:color w:val="202020"/>
                                  <w:spacing w:val="-2"/>
                                  <w:sz w:val="19"/>
                                </w:rPr>
                                <w:t>f</w:t>
                              </w:r>
                              <w:r>
                                <w:rPr>
                                  <w:rFonts w:ascii="Consolas"/>
                                  <w:b/>
                                  <w:color w:val="AA21FF"/>
                                  <w:spacing w:val="-2"/>
                                  <w:sz w:val="19"/>
                                </w:rPr>
                                <w:t>=</w:t>
                              </w:r>
                              <w:r>
                                <w:rPr>
                                  <w:rFonts w:ascii="Consolas"/>
                                  <w:color w:val="008700"/>
                                  <w:spacing w:val="-2"/>
                                  <w:sz w:val="19"/>
                                </w:rPr>
                                <w:t>320</w:t>
                              </w:r>
                            </w:p>
                            <w:p w14:paraId="6F73E853">
                              <w:pPr>
                                <w:spacing w:before="33"/>
                                <w:ind w:left="60" w:right="0" w:firstLine="0"/>
                                <w:jc w:val="left"/>
                                <w:rPr>
                                  <w:rFonts w:ascii="Consolas"/>
                                  <w:sz w:val="19"/>
                                </w:rPr>
                              </w:pPr>
                              <w:r>
                                <w:rPr>
                                  <w:rFonts w:ascii="Consolas"/>
                                  <w:color w:val="202020"/>
                                  <w:sz w:val="19"/>
                                </w:rPr>
                                <w:t>K</w:t>
                              </w:r>
                              <w:r>
                                <w:rPr>
                                  <w:rFonts w:ascii="Consolas"/>
                                  <w:b/>
                                  <w:color w:val="AA21FF"/>
                                  <w:sz w:val="19"/>
                                </w:rPr>
                                <w:t>=</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f</w:t>
                              </w:r>
                              <w:r>
                                <w:rPr>
                                  <w:rFonts w:ascii="Consolas"/>
                                  <w:color w:val="0054AA"/>
                                  <w:sz w:val="19"/>
                                </w:rPr>
                                <w:t>,</w:t>
                              </w:r>
                              <w:r>
                                <w:rPr>
                                  <w:rFonts w:ascii="Consolas"/>
                                  <w:color w:val="0054AA"/>
                                  <w:spacing w:val="20"/>
                                  <w:sz w:val="19"/>
                                </w:rPr>
                                <w:t xml:space="preserve"> </w:t>
                              </w:r>
                              <w:r>
                                <w:rPr>
                                  <w:rFonts w:ascii="Consolas"/>
                                  <w:color w:val="008700"/>
                                  <w:sz w:val="19"/>
                                </w:rPr>
                                <w:t>0</w:t>
                              </w:r>
                              <w:r>
                                <w:rPr>
                                  <w:rFonts w:ascii="Consolas"/>
                                  <w:color w:val="0054AA"/>
                                  <w:sz w:val="19"/>
                                </w:rPr>
                                <w:t>,</w:t>
                              </w:r>
                              <w:r>
                                <w:rPr>
                                  <w:rFonts w:ascii="Consolas"/>
                                  <w:color w:val="0054AA"/>
                                  <w:spacing w:val="21"/>
                                  <w:sz w:val="19"/>
                                </w:rPr>
                                <w:t xml:space="preserve"> </w:t>
                              </w:r>
                              <w:r>
                                <w:rPr>
                                  <w:rFonts w:ascii="Consolas"/>
                                  <w:color w:val="008700"/>
                                  <w:spacing w:val="-5"/>
                                  <w:sz w:val="19"/>
                                </w:rPr>
                                <w:t>0</w:t>
                              </w:r>
                              <w:r>
                                <w:rPr>
                                  <w:rFonts w:ascii="Consolas"/>
                                  <w:color w:val="0054AA"/>
                                  <w:spacing w:val="-5"/>
                                  <w:sz w:val="19"/>
                                </w:rPr>
                                <w:t>],</w:t>
                              </w:r>
                            </w:p>
                            <w:p w14:paraId="02C9E9A1">
                              <w:pPr>
                                <w:spacing w:before="32"/>
                                <w:ind w:left="1347" w:right="0" w:firstLine="0"/>
                                <w:jc w:val="left"/>
                                <w:rPr>
                                  <w:rFonts w:ascii="Consolas"/>
                                  <w:sz w:val="19"/>
                                </w:rPr>
                              </w:pPr>
                              <w:r>
                                <w:rPr>
                                  <w:rFonts w:ascii="Consolas"/>
                                  <w:color w:val="0054AA"/>
                                  <w:sz w:val="19"/>
                                </w:rPr>
                                <w:t>[</w:t>
                              </w:r>
                              <w:r>
                                <w:rPr>
                                  <w:rFonts w:ascii="Consolas"/>
                                  <w:color w:val="008700"/>
                                  <w:sz w:val="19"/>
                                </w:rPr>
                                <w:t>0</w:t>
                              </w:r>
                              <w:r>
                                <w:rPr>
                                  <w:rFonts w:ascii="Consolas"/>
                                  <w:color w:val="0054AA"/>
                                  <w:sz w:val="19"/>
                                </w:rPr>
                                <w:t>,</w:t>
                              </w:r>
                              <w:r>
                                <w:rPr>
                                  <w:rFonts w:ascii="Consolas"/>
                                  <w:color w:val="0054AA"/>
                                  <w:spacing w:val="13"/>
                                  <w:sz w:val="19"/>
                                </w:rPr>
                                <w:t xml:space="preserve"> </w:t>
                              </w:r>
                              <w:r>
                                <w:rPr>
                                  <w:rFonts w:ascii="Consolas"/>
                                  <w:color w:val="202020"/>
                                  <w:sz w:val="19"/>
                                </w:rPr>
                                <w:t>f</w:t>
                              </w:r>
                              <w:r>
                                <w:rPr>
                                  <w:rFonts w:ascii="Consolas"/>
                                  <w:b/>
                                  <w:color w:val="AA21FF"/>
                                  <w:sz w:val="19"/>
                                </w:rPr>
                                <w:t>*</w:t>
                              </w:r>
                              <w:r>
                                <w:rPr>
                                  <w:rFonts w:ascii="Consolas"/>
                                  <w:color w:val="008700"/>
                                  <w:sz w:val="19"/>
                                </w:rPr>
                                <w:t>0.75</w:t>
                              </w:r>
                              <w:r>
                                <w:rPr>
                                  <w:rFonts w:ascii="Consolas"/>
                                  <w:color w:val="0054AA"/>
                                  <w:sz w:val="19"/>
                                </w:rPr>
                                <w:t>,</w:t>
                              </w:r>
                              <w:r>
                                <w:rPr>
                                  <w:rFonts w:ascii="Consolas"/>
                                  <w:color w:val="0054AA"/>
                                  <w:spacing w:val="13"/>
                                  <w:sz w:val="19"/>
                                </w:rPr>
                                <w:t xml:space="preserve"> </w:t>
                              </w:r>
                              <w:r>
                                <w:rPr>
                                  <w:rFonts w:ascii="Consolas"/>
                                  <w:color w:val="008700"/>
                                  <w:spacing w:val="-5"/>
                                  <w:sz w:val="19"/>
                                </w:rPr>
                                <w:t>0</w:t>
                              </w:r>
                              <w:r>
                                <w:rPr>
                                  <w:rFonts w:ascii="Consolas"/>
                                  <w:color w:val="0054AA"/>
                                  <w:spacing w:val="-5"/>
                                  <w:sz w:val="19"/>
                                </w:rPr>
                                <w:t>],</w:t>
                              </w:r>
                            </w:p>
                            <w:p w14:paraId="453B8BC3">
                              <w:pPr>
                                <w:spacing w:before="33"/>
                                <w:ind w:left="1347" w:right="0" w:firstLine="0"/>
                                <w:jc w:val="left"/>
                                <w:rPr>
                                  <w:rFonts w:ascii="Consolas"/>
                                  <w:sz w:val="19"/>
                                </w:rPr>
                              </w:pPr>
                              <w:r>
                                <w:rPr>
                                  <w:rFonts w:ascii="Consolas"/>
                                  <w:color w:val="0054AA"/>
                                  <w:sz w:val="19"/>
                                </w:rPr>
                                <w:t>[</w:t>
                              </w:r>
                              <w:r>
                                <w:rPr>
                                  <w:rFonts w:ascii="Consolas"/>
                                  <w:color w:val="008700"/>
                                  <w:sz w:val="19"/>
                                </w:rPr>
                                <w:t>0</w:t>
                              </w:r>
                              <w:r>
                                <w:rPr>
                                  <w:rFonts w:ascii="Consolas"/>
                                  <w:color w:val="0054AA"/>
                                  <w:sz w:val="19"/>
                                </w:rPr>
                                <w:t>,</w:t>
                              </w:r>
                              <w:r>
                                <w:rPr>
                                  <w:rFonts w:ascii="Consolas"/>
                                  <w:color w:val="0054AA"/>
                                  <w:spacing w:val="8"/>
                                  <w:sz w:val="19"/>
                                </w:rPr>
                                <w:t xml:space="preserve"> </w:t>
                              </w:r>
                              <w:r>
                                <w:rPr>
                                  <w:rFonts w:ascii="Consolas"/>
                                  <w:color w:val="008700"/>
                                  <w:sz w:val="19"/>
                                </w:rPr>
                                <w:t>0</w:t>
                              </w:r>
                              <w:r>
                                <w:rPr>
                                  <w:rFonts w:ascii="Consolas"/>
                                  <w:color w:val="0054AA"/>
                                  <w:sz w:val="19"/>
                                </w:rPr>
                                <w:t>,</w:t>
                              </w:r>
                              <w:r>
                                <w:rPr>
                                  <w:rFonts w:ascii="Consolas"/>
                                  <w:color w:val="0054AA"/>
                                  <w:spacing w:val="8"/>
                                  <w:sz w:val="19"/>
                                </w:rPr>
                                <w:t xml:space="preserve"> </w:t>
                              </w:r>
                              <w:r>
                                <w:rPr>
                                  <w:rFonts w:ascii="Consolas"/>
                                  <w:color w:val="008700"/>
                                  <w:spacing w:val="-4"/>
                                  <w:sz w:val="19"/>
                                </w:rPr>
                                <w:t>1</w:t>
                              </w:r>
                              <w:r>
                                <w:rPr>
                                  <w:rFonts w:ascii="Consolas"/>
                                  <w:color w:val="0054AA"/>
                                  <w:spacing w:val="-4"/>
                                  <w:sz w:val="19"/>
                                </w:rPr>
                                <w:t>]])</w:t>
                              </w:r>
                            </w:p>
                            <w:p w14:paraId="7152BC25">
                              <w:pPr>
                                <w:spacing w:before="65" w:line="240" w:lineRule="auto"/>
                                <w:rPr>
                                  <w:rFonts w:ascii="Consolas"/>
                                  <w:sz w:val="19"/>
                                </w:rPr>
                              </w:pPr>
                            </w:p>
                            <w:p w14:paraId="229CA4C0">
                              <w:pPr>
                                <w:spacing w:before="0"/>
                                <w:ind w:left="60" w:right="0" w:firstLine="0"/>
                                <w:jc w:val="left"/>
                                <w:rPr>
                                  <w:rFonts w:ascii="Consolas"/>
                                  <w:sz w:val="19"/>
                                </w:rPr>
                              </w:pPr>
                              <w:r>
                                <w:rPr>
                                  <w:rFonts w:ascii="Consolas"/>
                                  <w:color w:val="202020"/>
                                  <w:spacing w:val="-2"/>
                                  <w:sz w:val="19"/>
                                </w:rPr>
                                <w:t>R_inv</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linalg</w:t>
                              </w:r>
                              <w:r>
                                <w:rPr>
                                  <w:rFonts w:ascii="Consolas"/>
                                  <w:b/>
                                  <w:color w:val="AA21FF"/>
                                  <w:spacing w:val="-2"/>
                                  <w:sz w:val="19"/>
                                </w:rPr>
                                <w:t>.</w:t>
                              </w:r>
                              <w:r>
                                <w:rPr>
                                  <w:rFonts w:ascii="Consolas"/>
                                  <w:color w:val="202020"/>
                                  <w:spacing w:val="-2"/>
                                  <w:sz w:val="19"/>
                                </w:rPr>
                                <w:t>inv</w:t>
                              </w:r>
                              <w:r>
                                <w:rPr>
                                  <w:rFonts w:ascii="Consolas"/>
                                  <w:color w:val="0054AA"/>
                                  <w:spacing w:val="-2"/>
                                  <w:sz w:val="19"/>
                                </w:rPr>
                                <w:t>(</w:t>
                              </w:r>
                              <w:r>
                                <w:rPr>
                                  <w:rFonts w:ascii="Consolas"/>
                                  <w:color w:val="202020"/>
                                  <w:spacing w:val="-2"/>
                                  <w:sz w:val="19"/>
                                </w:rPr>
                                <w:t>R</w:t>
                              </w:r>
                              <w:r>
                                <w:rPr>
                                  <w:rFonts w:ascii="Consolas"/>
                                  <w:color w:val="0054AA"/>
                                  <w:spacing w:val="-2"/>
                                  <w:sz w:val="19"/>
                                </w:rPr>
                                <w:t>)</w:t>
                              </w:r>
                            </w:p>
                            <w:p w14:paraId="6EBDD072">
                              <w:pPr>
                                <w:spacing w:before="33" w:line="276" w:lineRule="auto"/>
                                <w:ind w:left="60" w:right="5746" w:firstLine="0"/>
                                <w:jc w:val="left"/>
                                <w:rPr>
                                  <w:rFonts w:ascii="Consolas"/>
                                  <w:sz w:val="19"/>
                                </w:rPr>
                              </w:pPr>
                              <w:r>
                                <w:rPr>
                                  <w:rFonts w:ascii="Consolas"/>
                                  <w:color w:val="202020"/>
                                  <w:spacing w:val="-2"/>
                                  <w:sz w:val="19"/>
                                </w:rPr>
                                <w:t>R_c_inv</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linalg</w:t>
                              </w:r>
                              <w:r>
                                <w:rPr>
                                  <w:rFonts w:ascii="Consolas"/>
                                  <w:b/>
                                  <w:color w:val="AA21FF"/>
                                  <w:spacing w:val="-2"/>
                                  <w:sz w:val="19"/>
                                </w:rPr>
                                <w:t>.</w:t>
                              </w:r>
                              <w:r>
                                <w:rPr>
                                  <w:rFonts w:ascii="Consolas"/>
                                  <w:color w:val="202020"/>
                                  <w:spacing w:val="-2"/>
                                  <w:sz w:val="19"/>
                                </w:rPr>
                                <w:t>inv</w:t>
                              </w:r>
                              <w:r>
                                <w:rPr>
                                  <w:rFonts w:ascii="Consolas"/>
                                  <w:color w:val="0054AA"/>
                                  <w:spacing w:val="-2"/>
                                  <w:sz w:val="19"/>
                                </w:rPr>
                                <w:t>(</w:t>
                              </w:r>
                              <w:r>
                                <w:rPr>
                                  <w:rFonts w:ascii="Consolas"/>
                                  <w:color w:val="202020"/>
                                  <w:spacing w:val="-2"/>
                                  <w:sz w:val="19"/>
                                </w:rPr>
                                <w:t>R_c</w:t>
                              </w:r>
                              <w:r>
                                <w:rPr>
                                  <w:rFonts w:ascii="Consolas"/>
                                  <w:color w:val="0054AA"/>
                                  <w:spacing w:val="-2"/>
                                  <w:sz w:val="19"/>
                                </w:rPr>
                                <w:t xml:space="preserve">) </w:t>
                              </w:r>
                              <w:r>
                                <w:rPr>
                                  <w:rFonts w:ascii="Consolas"/>
                                  <w:color w:val="202020"/>
                                  <w:sz w:val="19"/>
                                </w:rPr>
                                <w:t xml:space="preserve">K_inv </w:t>
                              </w:r>
                              <w:r>
                                <w:rPr>
                                  <w:rFonts w:ascii="Consolas"/>
                                  <w:b/>
                                  <w:color w:val="AA21FF"/>
                                  <w:sz w:val="19"/>
                                </w:rPr>
                                <w:t>=</w:t>
                              </w:r>
                              <w:r>
                                <w:rPr>
                                  <w:rFonts w:ascii="Consolas"/>
                                  <w:color w:val="202020"/>
                                  <w:sz w:val="19"/>
                                </w:rPr>
                                <w:t>np</w:t>
                              </w:r>
                              <w:r>
                                <w:rPr>
                                  <w:rFonts w:ascii="Consolas"/>
                                  <w:b/>
                                  <w:color w:val="AA21FF"/>
                                  <w:sz w:val="19"/>
                                </w:rPr>
                                <w:t>.</w:t>
                              </w:r>
                              <w:r>
                                <w:rPr>
                                  <w:rFonts w:ascii="Consolas"/>
                                  <w:color w:val="202020"/>
                                  <w:sz w:val="19"/>
                                </w:rPr>
                                <w:t>linalg</w:t>
                              </w:r>
                              <w:r>
                                <w:rPr>
                                  <w:rFonts w:ascii="Consolas"/>
                                  <w:b/>
                                  <w:color w:val="AA21FF"/>
                                  <w:sz w:val="19"/>
                                </w:rPr>
                                <w:t>.</w:t>
                              </w:r>
                              <w:r>
                                <w:rPr>
                                  <w:rFonts w:ascii="Consolas"/>
                                  <w:color w:val="202020"/>
                                  <w:sz w:val="19"/>
                                </w:rPr>
                                <w:t>inv</w:t>
                              </w:r>
                              <w:r>
                                <w:rPr>
                                  <w:rFonts w:ascii="Consolas"/>
                                  <w:color w:val="0054AA"/>
                                  <w:sz w:val="19"/>
                                </w:rPr>
                                <w:t>(</w:t>
                              </w:r>
                              <w:r>
                                <w:rPr>
                                  <w:rFonts w:ascii="Consolas"/>
                                  <w:color w:val="202020"/>
                                  <w:sz w:val="19"/>
                                </w:rPr>
                                <w:t>K</w:t>
                              </w:r>
                              <w:r>
                                <w:rPr>
                                  <w:rFonts w:ascii="Consolas"/>
                                  <w:color w:val="0054AA"/>
                                  <w:sz w:val="19"/>
                                </w:rPr>
                                <w:t>)</w:t>
                              </w:r>
                            </w:p>
                            <w:p w14:paraId="3C6057EA">
                              <w:pPr>
                                <w:spacing w:before="0" w:line="221" w:lineRule="exact"/>
                                <w:ind w:left="60" w:right="0" w:firstLine="0"/>
                                <w:jc w:val="left"/>
                                <w:rPr>
                                  <w:rFonts w:ascii="Consolas"/>
                                  <w:sz w:val="19"/>
                                </w:rPr>
                              </w:pPr>
                              <w:r>
                                <w:rPr>
                                  <w:rFonts w:ascii="Consolas"/>
                                  <w:color w:val="202020"/>
                                  <w:sz w:val="19"/>
                                </w:rPr>
                                <w:t>points</w:t>
                              </w:r>
                              <w:r>
                                <w:rPr>
                                  <w:rFonts w:ascii="Consolas"/>
                                  <w:color w:val="202020"/>
                                  <w:spacing w:val="15"/>
                                  <w:sz w:val="19"/>
                                </w:rPr>
                                <w:t xml:space="preserve"> </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array</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p>
                          </w:txbxContent>
                        </wps:txbx>
                        <wps:bodyPr wrap="square" lIns="0" tIns="0" rIns="0" bIns="0" rtlCol="0">
                          <a:noAutofit/>
                        </wps:bodyPr>
                      </wps:wsp>
                    </wpg:wgp>
                  </a:graphicData>
                </a:graphic>
              </wp:anchor>
            </w:drawing>
          </mc:Choice>
          <mc:Fallback>
            <w:pict>
              <v:group id="_x0000_s1026" o:spid="_x0000_s1026" o:spt="203" style="position:absolute;left:0pt;margin-left:110.4pt;margin-top:-5.5pt;height:192.9pt;width:431.5pt;mso-position-horizontal-relative:page;z-index:251744256;mso-width-relative:page;mso-height-relative:page;" coordsize="5480050,2449830" o:gfxdata="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">
                <o:lock v:ext="edit" aspectratio="f"/>
                <v:shape id="Graphic 1133" o:spid="_x0000_s1026" o:spt="100" style="position:absolute;left:0;top:8;height:2449830;width:5480050;" fillcolor="#DFDFDF" filled="t" stroked="f" coordsize="5480050,2449830" o:gfxdata="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bIq+LsAAADd&#10;AAAADwAAAAAAAAABACAAAAAiAAAAZHJzL2Rvd25yZXYueG1sUEsBAhQAFAAAAAgAh07iQDMvBZ47&#10;AAAAOQAAABAAAAAAAAAAAQAgAAAACgEAAGRycy9zaGFwZXhtbC54bWxQSwUGAAAAAAYABgBbAQAA&#10;tAMAAAAA&#10;" path="m5479758,0l5470233,0,9525,0,0,0,0,9525,0,2449220,9525,2449220,9525,9525,5470233,9525,5470233,2449220,5479758,2449220,5479758,9525,5479758,0xe">
                  <v:fill on="t" focussize="0,0"/>
                  <v:stroke on="f"/>
                  <v:imagedata o:title=""/>
                  <o:lock v:ext="edit" aspectratio="f"/>
                  <v:textbox inset="0mm,0mm,0mm,0mm"/>
                </v:shape>
                <v:shape id="Graphic 1134" o:spid="_x0000_s1026" o:spt="100" style="position:absolute;left:9530;top:9530;height:2440305;width:5461000;" fillcolor="#F5F5F5" filled="t" stroked="f" coordsize="5461000,2440305" o:gfxdata="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BOCm5AAAA3QAA&#10;AA8AAAAAAAAAAQAgAAAAIgAAAGRycy9kb3ducmV2LnhtbFBLAQIUABQAAAAIAIdO4kAzLwWeOwAA&#10;ADkAAAAQAAAAAAAAAAEAIAAAAAgBAABkcnMvc2hhcGV4bWwueG1sUEsFBgAAAAAGAAYAWwEAALID&#10;AAAAAA==&#10;" path="m5460707,2439687l0,2439687,0,0,5460707,0,5460707,2439687xe">
                  <v:fill on="t" focussize="0,0"/>
                  <v:stroke on="f"/>
                  <v:imagedata o:title=""/>
                  <o:lock v:ext="edit" aspectratio="f"/>
                  <v:textbox inset="0mm,0mm,0mm,0mm"/>
                </v:shape>
                <v:shape id="Textbox 1135" o:spid="_x0000_s1026" o:spt="202" type="#_x0000_t202" style="position:absolute;left:9530;top:9530;height:2440305;width:5461000;" filled="f" stroked="f" coordsize="21600,21600" o:gfxdata="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AKNcr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AABCAA6">
                        <w:pPr>
                          <w:spacing w:before="95"/>
                          <w:ind w:left="60" w:right="0" w:firstLine="0"/>
                          <w:jc w:val="left"/>
                          <w:rPr>
                            <w:rFonts w:ascii="Consolas"/>
                            <w:i/>
                            <w:sz w:val="19"/>
                          </w:rPr>
                        </w:pPr>
                        <w:r>
                          <w:rPr>
                            <w:rFonts w:ascii="Consolas"/>
                            <w:color w:val="202020"/>
                            <w:sz w:val="19"/>
                          </w:rPr>
                          <w:t>angles_e</w:t>
                        </w:r>
                        <w:r>
                          <w:rPr>
                            <w:rFonts w:ascii="Consolas"/>
                            <w:b/>
                            <w:color w:val="AA21FF"/>
                            <w:sz w:val="19"/>
                          </w:rPr>
                          <w:t>=</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008700"/>
                            <w:sz w:val="19"/>
                          </w:rPr>
                          <w:t>45</w:t>
                        </w:r>
                        <w:r>
                          <w:rPr>
                            <w:rFonts w:ascii="Consolas"/>
                            <w:color w:val="0054AA"/>
                            <w:sz w:val="19"/>
                          </w:rPr>
                          <w:t>,</w:t>
                        </w:r>
                        <w:r>
                          <w:rPr>
                            <w:rFonts w:ascii="Consolas"/>
                            <w:b/>
                            <w:color w:val="AA21FF"/>
                            <w:sz w:val="19"/>
                          </w:rPr>
                          <w:t>-</w:t>
                        </w:r>
                        <w:r>
                          <w:rPr>
                            <w:rFonts w:ascii="Consolas"/>
                            <w:color w:val="008700"/>
                            <w:sz w:val="19"/>
                          </w:rPr>
                          <w:t>70</w:t>
                        </w:r>
                        <w:r>
                          <w:rPr>
                            <w:rFonts w:ascii="Consolas"/>
                            <w:color w:val="0054AA"/>
                            <w:sz w:val="19"/>
                          </w:rPr>
                          <w:t>])</w:t>
                        </w:r>
                        <w:r>
                          <w:rPr>
                            <w:rFonts w:ascii="Consolas"/>
                            <w:b/>
                            <w:color w:val="AA21FF"/>
                            <w:sz w:val="19"/>
                          </w:rPr>
                          <w:t>*</w:t>
                        </w:r>
                        <w:r>
                          <w:rPr>
                            <w:rFonts w:ascii="Consolas"/>
                            <w:color w:val="202020"/>
                            <w:sz w:val="19"/>
                          </w:rPr>
                          <w:t>np</w:t>
                        </w:r>
                        <w:r>
                          <w:rPr>
                            <w:rFonts w:ascii="Consolas"/>
                            <w:b/>
                            <w:color w:val="AA21FF"/>
                            <w:sz w:val="19"/>
                          </w:rPr>
                          <w:t>.</w:t>
                        </w:r>
                        <w:r>
                          <w:rPr>
                            <w:rFonts w:ascii="Consolas"/>
                            <w:color w:val="202020"/>
                            <w:sz w:val="19"/>
                          </w:rPr>
                          <w:t>pi</w:t>
                        </w:r>
                        <w:r>
                          <w:rPr>
                            <w:rFonts w:ascii="Consolas"/>
                            <w:b/>
                            <w:color w:val="AA21FF"/>
                            <w:sz w:val="19"/>
                          </w:rPr>
                          <w:t>/</w:t>
                        </w:r>
                        <w:r>
                          <w:rPr>
                            <w:rFonts w:ascii="Consolas"/>
                            <w:color w:val="008700"/>
                            <w:sz w:val="19"/>
                          </w:rPr>
                          <w:t>180</w:t>
                        </w:r>
                        <w:r>
                          <w:rPr>
                            <w:rFonts w:ascii="Consolas"/>
                            <w:color w:val="008700"/>
                            <w:spacing w:val="37"/>
                            <w:sz w:val="19"/>
                          </w:rPr>
                          <w:t xml:space="preserve"> </w:t>
                        </w:r>
                        <w:r>
                          <w:rPr>
                            <w:rFonts w:ascii="Consolas"/>
                            <w:i/>
                            <w:color w:val="408080"/>
                            <w:sz w:val="19"/>
                          </w:rPr>
                          <w:t>#</w:t>
                        </w:r>
                        <w:r>
                          <w:rPr>
                            <w:rFonts w:ascii="Consolas"/>
                            <w:i/>
                            <w:color w:val="408080"/>
                            <w:spacing w:val="36"/>
                            <w:sz w:val="19"/>
                          </w:rPr>
                          <w:t xml:space="preserve"> </w:t>
                        </w:r>
                        <w:r>
                          <w:rPr>
                            <w:rFonts w:ascii="Consolas"/>
                            <w:i/>
                            <w:color w:val="408080"/>
                            <w:sz w:val="19"/>
                          </w:rPr>
                          <w:t>rotation</w:t>
                        </w:r>
                        <w:r>
                          <w:rPr>
                            <w:rFonts w:ascii="Consolas"/>
                            <w:i/>
                            <w:color w:val="408080"/>
                            <w:spacing w:val="36"/>
                            <w:sz w:val="19"/>
                          </w:rPr>
                          <w:t xml:space="preserve"> </w:t>
                        </w:r>
                        <w:r>
                          <w:rPr>
                            <w:rFonts w:ascii="Consolas"/>
                            <w:i/>
                            <w:color w:val="408080"/>
                            <w:spacing w:val="-2"/>
                            <w:sz w:val="19"/>
                          </w:rPr>
                          <w:t>angles</w:t>
                        </w:r>
                      </w:p>
                      <w:p w14:paraId="07627D49">
                        <w:pPr>
                          <w:spacing w:before="33"/>
                          <w:ind w:left="60" w:right="0" w:firstLine="0"/>
                          <w:jc w:val="left"/>
                          <w:rPr>
                            <w:rFonts w:ascii="Consolas"/>
                            <w:sz w:val="19"/>
                          </w:rPr>
                        </w:pPr>
                        <w:r>
                          <w:rPr>
                            <w:rFonts w:ascii="Consolas"/>
                            <w:color w:val="202020"/>
                            <w:spacing w:val="-2"/>
                            <w:sz w:val="19"/>
                          </w:rPr>
                          <w:t>R</w:t>
                        </w:r>
                        <w:r>
                          <w:rPr>
                            <w:rFonts w:ascii="Consolas"/>
                            <w:b/>
                            <w:color w:val="AA21FF"/>
                            <w:spacing w:val="-2"/>
                            <w:sz w:val="19"/>
                          </w:rPr>
                          <w:t>=</w:t>
                        </w:r>
                        <w:r>
                          <w:rPr>
                            <w:rFonts w:ascii="Consolas"/>
                            <w:color w:val="202020"/>
                            <w:spacing w:val="-2"/>
                            <w:sz w:val="19"/>
                          </w:rPr>
                          <w:t>CardanAngles</w:t>
                        </w:r>
                        <w:r>
                          <w:rPr>
                            <w:rFonts w:ascii="Consolas"/>
                            <w:color w:val="0054AA"/>
                            <w:spacing w:val="-2"/>
                            <w:sz w:val="19"/>
                          </w:rPr>
                          <w:t>(</w:t>
                        </w:r>
                        <w:r>
                          <w:rPr>
                            <w:rFonts w:ascii="Consolas"/>
                            <w:color w:val="202020"/>
                            <w:spacing w:val="-2"/>
                            <w:sz w:val="19"/>
                          </w:rPr>
                          <w:t>angles_e</w:t>
                        </w:r>
                        <w:r>
                          <w:rPr>
                            <w:rFonts w:ascii="Consolas"/>
                            <w:color w:val="0054AA"/>
                            <w:spacing w:val="-2"/>
                            <w:sz w:val="19"/>
                          </w:rPr>
                          <w:t>)</w:t>
                        </w:r>
                      </w:p>
                      <w:p w14:paraId="74CD8234">
                        <w:pPr>
                          <w:spacing w:before="32"/>
                          <w:ind w:left="60" w:right="0" w:firstLine="0"/>
                          <w:jc w:val="left"/>
                          <w:rPr>
                            <w:rFonts w:ascii="Consolas"/>
                            <w:sz w:val="19"/>
                          </w:rPr>
                        </w:pPr>
                        <w:r>
                          <w:rPr>
                            <w:rFonts w:ascii="Consolas"/>
                            <w:color w:val="202020"/>
                            <w:spacing w:val="-2"/>
                            <w:sz w:val="19"/>
                          </w:rPr>
                          <w:t>angles_c</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array</w:t>
                        </w:r>
                        <w:r>
                          <w:rPr>
                            <w:rFonts w:ascii="Consolas"/>
                            <w:color w:val="0054AA"/>
                            <w:spacing w:val="-2"/>
                            <w:sz w:val="19"/>
                          </w:rPr>
                          <w:t>([</w:t>
                        </w:r>
                        <w:r>
                          <w:rPr>
                            <w:rFonts w:ascii="Consolas"/>
                            <w:color w:val="008700"/>
                            <w:spacing w:val="-2"/>
                            <w:sz w:val="19"/>
                          </w:rPr>
                          <w:t>90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90</w:t>
                        </w:r>
                        <w:r>
                          <w:rPr>
                            <w:rFonts w:ascii="Consolas"/>
                            <w:color w:val="0054AA"/>
                            <w:spacing w:val="-2"/>
                            <w:sz w:val="19"/>
                          </w:rPr>
                          <w:t>])</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pi</w:t>
                        </w:r>
                        <w:r>
                          <w:rPr>
                            <w:rFonts w:ascii="Consolas"/>
                            <w:b/>
                            <w:color w:val="AA21FF"/>
                            <w:spacing w:val="-2"/>
                            <w:sz w:val="19"/>
                          </w:rPr>
                          <w:t>/</w:t>
                        </w:r>
                        <w:r>
                          <w:rPr>
                            <w:rFonts w:ascii="Consolas"/>
                            <w:color w:val="008700"/>
                            <w:spacing w:val="-2"/>
                            <w:sz w:val="19"/>
                          </w:rPr>
                          <w:t>180</w:t>
                        </w:r>
                      </w:p>
                      <w:p w14:paraId="228928AD">
                        <w:pPr>
                          <w:spacing w:before="33" w:line="276" w:lineRule="auto"/>
                          <w:ind w:left="60" w:right="0" w:firstLine="0"/>
                          <w:jc w:val="left"/>
                          <w:rPr>
                            <w:rFonts w:ascii="Consolas"/>
                            <w:i/>
                            <w:sz w:val="19"/>
                          </w:rPr>
                        </w:pPr>
                        <w:r>
                          <w:rPr>
                            <w:rFonts w:ascii="Consolas"/>
                            <w:color w:val="202020"/>
                            <w:sz w:val="19"/>
                          </w:rPr>
                          <w:t>R_c</w:t>
                        </w:r>
                        <w:r>
                          <w:rPr>
                            <w:rFonts w:ascii="Consolas"/>
                            <w:b/>
                            <w:color w:val="AA21FF"/>
                            <w:sz w:val="19"/>
                          </w:rPr>
                          <w:t>=</w:t>
                        </w:r>
                        <w:r>
                          <w:rPr>
                            <w:rFonts w:ascii="Consolas"/>
                            <w:color w:val="202020"/>
                            <w:sz w:val="19"/>
                          </w:rPr>
                          <w:t>CardanAngles</w:t>
                        </w:r>
                        <w:r>
                          <w:rPr>
                            <w:rFonts w:ascii="Consolas"/>
                            <w:color w:val="0054AA"/>
                            <w:sz w:val="19"/>
                          </w:rPr>
                          <w:t>(</w:t>
                        </w:r>
                        <w:r>
                          <w:rPr>
                            <w:rFonts w:ascii="Consolas"/>
                            <w:color w:val="202020"/>
                            <w:sz w:val="19"/>
                          </w:rPr>
                          <w:t>angles_c</w:t>
                        </w:r>
                        <w:r>
                          <w:rPr>
                            <w:rFonts w:ascii="Consolas"/>
                            <w:color w:val="0054AA"/>
                            <w:sz w:val="19"/>
                          </w:rPr>
                          <w:t xml:space="preserve">) </w:t>
                        </w:r>
                        <w:r>
                          <w:rPr>
                            <w:rFonts w:ascii="Consolas"/>
                            <w:i/>
                            <w:color w:val="408080"/>
                            <w:sz w:val="19"/>
                          </w:rPr>
                          <w:t># rotation matrix from body to camera, it is fixed #camera parameters</w:t>
                        </w:r>
                      </w:p>
                      <w:p w14:paraId="49CFC390">
                        <w:pPr>
                          <w:spacing w:before="0" w:line="221" w:lineRule="exact"/>
                          <w:ind w:left="60" w:right="0" w:firstLine="0"/>
                          <w:jc w:val="left"/>
                          <w:rPr>
                            <w:rFonts w:ascii="Consolas"/>
                            <w:sz w:val="19"/>
                          </w:rPr>
                        </w:pPr>
                        <w:r>
                          <w:rPr>
                            <w:rFonts w:ascii="Consolas"/>
                            <w:color w:val="202020"/>
                            <w:spacing w:val="-2"/>
                            <w:sz w:val="19"/>
                          </w:rPr>
                          <w:t>f</w:t>
                        </w:r>
                        <w:r>
                          <w:rPr>
                            <w:rFonts w:ascii="Consolas"/>
                            <w:b/>
                            <w:color w:val="AA21FF"/>
                            <w:spacing w:val="-2"/>
                            <w:sz w:val="19"/>
                          </w:rPr>
                          <w:t>=</w:t>
                        </w:r>
                        <w:r>
                          <w:rPr>
                            <w:rFonts w:ascii="Consolas"/>
                            <w:color w:val="008700"/>
                            <w:spacing w:val="-2"/>
                            <w:sz w:val="19"/>
                          </w:rPr>
                          <w:t>320</w:t>
                        </w:r>
                      </w:p>
                      <w:p w14:paraId="6F73E853">
                        <w:pPr>
                          <w:spacing w:before="33"/>
                          <w:ind w:left="60" w:right="0" w:firstLine="0"/>
                          <w:jc w:val="left"/>
                          <w:rPr>
                            <w:rFonts w:ascii="Consolas"/>
                            <w:sz w:val="19"/>
                          </w:rPr>
                        </w:pPr>
                        <w:r>
                          <w:rPr>
                            <w:rFonts w:ascii="Consolas"/>
                            <w:color w:val="202020"/>
                            <w:sz w:val="19"/>
                          </w:rPr>
                          <w:t>K</w:t>
                        </w:r>
                        <w:r>
                          <w:rPr>
                            <w:rFonts w:ascii="Consolas"/>
                            <w:b/>
                            <w:color w:val="AA21FF"/>
                            <w:sz w:val="19"/>
                          </w:rPr>
                          <w:t>=</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f</w:t>
                        </w:r>
                        <w:r>
                          <w:rPr>
                            <w:rFonts w:ascii="Consolas"/>
                            <w:color w:val="0054AA"/>
                            <w:sz w:val="19"/>
                          </w:rPr>
                          <w:t>,</w:t>
                        </w:r>
                        <w:r>
                          <w:rPr>
                            <w:rFonts w:ascii="Consolas"/>
                            <w:color w:val="0054AA"/>
                            <w:spacing w:val="20"/>
                            <w:sz w:val="19"/>
                          </w:rPr>
                          <w:t xml:space="preserve"> </w:t>
                        </w:r>
                        <w:r>
                          <w:rPr>
                            <w:rFonts w:ascii="Consolas"/>
                            <w:color w:val="008700"/>
                            <w:sz w:val="19"/>
                          </w:rPr>
                          <w:t>0</w:t>
                        </w:r>
                        <w:r>
                          <w:rPr>
                            <w:rFonts w:ascii="Consolas"/>
                            <w:color w:val="0054AA"/>
                            <w:sz w:val="19"/>
                          </w:rPr>
                          <w:t>,</w:t>
                        </w:r>
                        <w:r>
                          <w:rPr>
                            <w:rFonts w:ascii="Consolas"/>
                            <w:color w:val="0054AA"/>
                            <w:spacing w:val="21"/>
                            <w:sz w:val="19"/>
                          </w:rPr>
                          <w:t xml:space="preserve"> </w:t>
                        </w:r>
                        <w:r>
                          <w:rPr>
                            <w:rFonts w:ascii="Consolas"/>
                            <w:color w:val="008700"/>
                            <w:spacing w:val="-5"/>
                            <w:sz w:val="19"/>
                          </w:rPr>
                          <w:t>0</w:t>
                        </w:r>
                        <w:r>
                          <w:rPr>
                            <w:rFonts w:ascii="Consolas"/>
                            <w:color w:val="0054AA"/>
                            <w:spacing w:val="-5"/>
                            <w:sz w:val="19"/>
                          </w:rPr>
                          <w:t>],</w:t>
                        </w:r>
                      </w:p>
                      <w:p w14:paraId="02C9E9A1">
                        <w:pPr>
                          <w:spacing w:before="32"/>
                          <w:ind w:left="1347" w:right="0" w:firstLine="0"/>
                          <w:jc w:val="left"/>
                          <w:rPr>
                            <w:rFonts w:ascii="Consolas"/>
                            <w:sz w:val="19"/>
                          </w:rPr>
                        </w:pPr>
                        <w:r>
                          <w:rPr>
                            <w:rFonts w:ascii="Consolas"/>
                            <w:color w:val="0054AA"/>
                            <w:sz w:val="19"/>
                          </w:rPr>
                          <w:t>[</w:t>
                        </w:r>
                        <w:r>
                          <w:rPr>
                            <w:rFonts w:ascii="Consolas"/>
                            <w:color w:val="008700"/>
                            <w:sz w:val="19"/>
                          </w:rPr>
                          <w:t>0</w:t>
                        </w:r>
                        <w:r>
                          <w:rPr>
                            <w:rFonts w:ascii="Consolas"/>
                            <w:color w:val="0054AA"/>
                            <w:sz w:val="19"/>
                          </w:rPr>
                          <w:t>,</w:t>
                        </w:r>
                        <w:r>
                          <w:rPr>
                            <w:rFonts w:ascii="Consolas"/>
                            <w:color w:val="0054AA"/>
                            <w:spacing w:val="13"/>
                            <w:sz w:val="19"/>
                          </w:rPr>
                          <w:t xml:space="preserve"> </w:t>
                        </w:r>
                        <w:r>
                          <w:rPr>
                            <w:rFonts w:ascii="Consolas"/>
                            <w:color w:val="202020"/>
                            <w:sz w:val="19"/>
                          </w:rPr>
                          <w:t>f</w:t>
                        </w:r>
                        <w:r>
                          <w:rPr>
                            <w:rFonts w:ascii="Consolas"/>
                            <w:b/>
                            <w:color w:val="AA21FF"/>
                            <w:sz w:val="19"/>
                          </w:rPr>
                          <w:t>*</w:t>
                        </w:r>
                        <w:r>
                          <w:rPr>
                            <w:rFonts w:ascii="Consolas"/>
                            <w:color w:val="008700"/>
                            <w:sz w:val="19"/>
                          </w:rPr>
                          <w:t>0.75</w:t>
                        </w:r>
                        <w:r>
                          <w:rPr>
                            <w:rFonts w:ascii="Consolas"/>
                            <w:color w:val="0054AA"/>
                            <w:sz w:val="19"/>
                          </w:rPr>
                          <w:t>,</w:t>
                        </w:r>
                        <w:r>
                          <w:rPr>
                            <w:rFonts w:ascii="Consolas"/>
                            <w:color w:val="0054AA"/>
                            <w:spacing w:val="13"/>
                            <w:sz w:val="19"/>
                          </w:rPr>
                          <w:t xml:space="preserve"> </w:t>
                        </w:r>
                        <w:r>
                          <w:rPr>
                            <w:rFonts w:ascii="Consolas"/>
                            <w:color w:val="008700"/>
                            <w:spacing w:val="-5"/>
                            <w:sz w:val="19"/>
                          </w:rPr>
                          <w:t>0</w:t>
                        </w:r>
                        <w:r>
                          <w:rPr>
                            <w:rFonts w:ascii="Consolas"/>
                            <w:color w:val="0054AA"/>
                            <w:spacing w:val="-5"/>
                            <w:sz w:val="19"/>
                          </w:rPr>
                          <w:t>],</w:t>
                        </w:r>
                      </w:p>
                      <w:p w14:paraId="453B8BC3">
                        <w:pPr>
                          <w:spacing w:before="33"/>
                          <w:ind w:left="1347" w:right="0" w:firstLine="0"/>
                          <w:jc w:val="left"/>
                          <w:rPr>
                            <w:rFonts w:ascii="Consolas"/>
                            <w:sz w:val="19"/>
                          </w:rPr>
                        </w:pPr>
                        <w:r>
                          <w:rPr>
                            <w:rFonts w:ascii="Consolas"/>
                            <w:color w:val="0054AA"/>
                            <w:sz w:val="19"/>
                          </w:rPr>
                          <w:t>[</w:t>
                        </w:r>
                        <w:r>
                          <w:rPr>
                            <w:rFonts w:ascii="Consolas"/>
                            <w:color w:val="008700"/>
                            <w:sz w:val="19"/>
                          </w:rPr>
                          <w:t>0</w:t>
                        </w:r>
                        <w:r>
                          <w:rPr>
                            <w:rFonts w:ascii="Consolas"/>
                            <w:color w:val="0054AA"/>
                            <w:sz w:val="19"/>
                          </w:rPr>
                          <w:t>,</w:t>
                        </w:r>
                        <w:r>
                          <w:rPr>
                            <w:rFonts w:ascii="Consolas"/>
                            <w:color w:val="0054AA"/>
                            <w:spacing w:val="8"/>
                            <w:sz w:val="19"/>
                          </w:rPr>
                          <w:t xml:space="preserve"> </w:t>
                        </w:r>
                        <w:r>
                          <w:rPr>
                            <w:rFonts w:ascii="Consolas"/>
                            <w:color w:val="008700"/>
                            <w:sz w:val="19"/>
                          </w:rPr>
                          <w:t>0</w:t>
                        </w:r>
                        <w:r>
                          <w:rPr>
                            <w:rFonts w:ascii="Consolas"/>
                            <w:color w:val="0054AA"/>
                            <w:sz w:val="19"/>
                          </w:rPr>
                          <w:t>,</w:t>
                        </w:r>
                        <w:r>
                          <w:rPr>
                            <w:rFonts w:ascii="Consolas"/>
                            <w:color w:val="0054AA"/>
                            <w:spacing w:val="8"/>
                            <w:sz w:val="19"/>
                          </w:rPr>
                          <w:t xml:space="preserve"> </w:t>
                        </w:r>
                        <w:r>
                          <w:rPr>
                            <w:rFonts w:ascii="Consolas"/>
                            <w:color w:val="008700"/>
                            <w:spacing w:val="-4"/>
                            <w:sz w:val="19"/>
                          </w:rPr>
                          <w:t>1</w:t>
                        </w:r>
                        <w:r>
                          <w:rPr>
                            <w:rFonts w:ascii="Consolas"/>
                            <w:color w:val="0054AA"/>
                            <w:spacing w:val="-4"/>
                            <w:sz w:val="19"/>
                          </w:rPr>
                          <w:t>]])</w:t>
                        </w:r>
                      </w:p>
                      <w:p w14:paraId="7152BC25">
                        <w:pPr>
                          <w:spacing w:before="65" w:line="240" w:lineRule="auto"/>
                          <w:rPr>
                            <w:rFonts w:ascii="Consolas"/>
                            <w:sz w:val="19"/>
                          </w:rPr>
                        </w:pPr>
                      </w:p>
                      <w:p w14:paraId="229CA4C0">
                        <w:pPr>
                          <w:spacing w:before="0"/>
                          <w:ind w:left="60" w:right="0" w:firstLine="0"/>
                          <w:jc w:val="left"/>
                          <w:rPr>
                            <w:rFonts w:ascii="Consolas"/>
                            <w:sz w:val="19"/>
                          </w:rPr>
                        </w:pPr>
                        <w:r>
                          <w:rPr>
                            <w:rFonts w:ascii="Consolas"/>
                            <w:color w:val="202020"/>
                            <w:spacing w:val="-2"/>
                            <w:sz w:val="19"/>
                          </w:rPr>
                          <w:t>R_inv</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linalg</w:t>
                        </w:r>
                        <w:r>
                          <w:rPr>
                            <w:rFonts w:ascii="Consolas"/>
                            <w:b/>
                            <w:color w:val="AA21FF"/>
                            <w:spacing w:val="-2"/>
                            <w:sz w:val="19"/>
                          </w:rPr>
                          <w:t>.</w:t>
                        </w:r>
                        <w:r>
                          <w:rPr>
                            <w:rFonts w:ascii="Consolas"/>
                            <w:color w:val="202020"/>
                            <w:spacing w:val="-2"/>
                            <w:sz w:val="19"/>
                          </w:rPr>
                          <w:t>inv</w:t>
                        </w:r>
                        <w:r>
                          <w:rPr>
                            <w:rFonts w:ascii="Consolas"/>
                            <w:color w:val="0054AA"/>
                            <w:spacing w:val="-2"/>
                            <w:sz w:val="19"/>
                          </w:rPr>
                          <w:t>(</w:t>
                        </w:r>
                        <w:r>
                          <w:rPr>
                            <w:rFonts w:ascii="Consolas"/>
                            <w:color w:val="202020"/>
                            <w:spacing w:val="-2"/>
                            <w:sz w:val="19"/>
                          </w:rPr>
                          <w:t>R</w:t>
                        </w:r>
                        <w:r>
                          <w:rPr>
                            <w:rFonts w:ascii="Consolas"/>
                            <w:color w:val="0054AA"/>
                            <w:spacing w:val="-2"/>
                            <w:sz w:val="19"/>
                          </w:rPr>
                          <w:t>)</w:t>
                        </w:r>
                      </w:p>
                      <w:p w14:paraId="6EBDD072">
                        <w:pPr>
                          <w:spacing w:before="33" w:line="276" w:lineRule="auto"/>
                          <w:ind w:left="60" w:right="5746" w:firstLine="0"/>
                          <w:jc w:val="left"/>
                          <w:rPr>
                            <w:rFonts w:ascii="Consolas"/>
                            <w:sz w:val="19"/>
                          </w:rPr>
                        </w:pPr>
                        <w:r>
                          <w:rPr>
                            <w:rFonts w:ascii="Consolas"/>
                            <w:color w:val="202020"/>
                            <w:spacing w:val="-2"/>
                            <w:sz w:val="19"/>
                          </w:rPr>
                          <w:t>R_c_inv</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linalg</w:t>
                        </w:r>
                        <w:r>
                          <w:rPr>
                            <w:rFonts w:ascii="Consolas"/>
                            <w:b/>
                            <w:color w:val="AA21FF"/>
                            <w:spacing w:val="-2"/>
                            <w:sz w:val="19"/>
                          </w:rPr>
                          <w:t>.</w:t>
                        </w:r>
                        <w:r>
                          <w:rPr>
                            <w:rFonts w:ascii="Consolas"/>
                            <w:color w:val="202020"/>
                            <w:spacing w:val="-2"/>
                            <w:sz w:val="19"/>
                          </w:rPr>
                          <w:t>inv</w:t>
                        </w:r>
                        <w:r>
                          <w:rPr>
                            <w:rFonts w:ascii="Consolas"/>
                            <w:color w:val="0054AA"/>
                            <w:spacing w:val="-2"/>
                            <w:sz w:val="19"/>
                          </w:rPr>
                          <w:t>(</w:t>
                        </w:r>
                        <w:r>
                          <w:rPr>
                            <w:rFonts w:ascii="Consolas"/>
                            <w:color w:val="202020"/>
                            <w:spacing w:val="-2"/>
                            <w:sz w:val="19"/>
                          </w:rPr>
                          <w:t>R_c</w:t>
                        </w:r>
                        <w:r>
                          <w:rPr>
                            <w:rFonts w:ascii="Consolas"/>
                            <w:color w:val="0054AA"/>
                            <w:spacing w:val="-2"/>
                            <w:sz w:val="19"/>
                          </w:rPr>
                          <w:t xml:space="preserve">) </w:t>
                        </w:r>
                        <w:r>
                          <w:rPr>
                            <w:rFonts w:ascii="Consolas"/>
                            <w:color w:val="202020"/>
                            <w:sz w:val="19"/>
                          </w:rPr>
                          <w:t xml:space="preserve">K_inv </w:t>
                        </w:r>
                        <w:r>
                          <w:rPr>
                            <w:rFonts w:ascii="Consolas"/>
                            <w:b/>
                            <w:color w:val="AA21FF"/>
                            <w:sz w:val="19"/>
                          </w:rPr>
                          <w:t>=</w:t>
                        </w:r>
                        <w:r>
                          <w:rPr>
                            <w:rFonts w:ascii="Consolas"/>
                            <w:color w:val="202020"/>
                            <w:sz w:val="19"/>
                          </w:rPr>
                          <w:t>np</w:t>
                        </w:r>
                        <w:r>
                          <w:rPr>
                            <w:rFonts w:ascii="Consolas"/>
                            <w:b/>
                            <w:color w:val="AA21FF"/>
                            <w:sz w:val="19"/>
                          </w:rPr>
                          <w:t>.</w:t>
                        </w:r>
                        <w:r>
                          <w:rPr>
                            <w:rFonts w:ascii="Consolas"/>
                            <w:color w:val="202020"/>
                            <w:sz w:val="19"/>
                          </w:rPr>
                          <w:t>linalg</w:t>
                        </w:r>
                        <w:r>
                          <w:rPr>
                            <w:rFonts w:ascii="Consolas"/>
                            <w:b/>
                            <w:color w:val="AA21FF"/>
                            <w:sz w:val="19"/>
                          </w:rPr>
                          <w:t>.</w:t>
                        </w:r>
                        <w:r>
                          <w:rPr>
                            <w:rFonts w:ascii="Consolas"/>
                            <w:color w:val="202020"/>
                            <w:sz w:val="19"/>
                          </w:rPr>
                          <w:t>inv</w:t>
                        </w:r>
                        <w:r>
                          <w:rPr>
                            <w:rFonts w:ascii="Consolas"/>
                            <w:color w:val="0054AA"/>
                            <w:sz w:val="19"/>
                          </w:rPr>
                          <w:t>(</w:t>
                        </w:r>
                        <w:r>
                          <w:rPr>
                            <w:rFonts w:ascii="Consolas"/>
                            <w:color w:val="202020"/>
                            <w:sz w:val="19"/>
                          </w:rPr>
                          <w:t>K</w:t>
                        </w:r>
                        <w:r>
                          <w:rPr>
                            <w:rFonts w:ascii="Consolas"/>
                            <w:color w:val="0054AA"/>
                            <w:sz w:val="19"/>
                          </w:rPr>
                          <w:t>)</w:t>
                        </w:r>
                      </w:p>
                      <w:p w14:paraId="3C6057EA">
                        <w:pPr>
                          <w:spacing w:before="0" w:line="221" w:lineRule="exact"/>
                          <w:ind w:left="60" w:right="0" w:firstLine="0"/>
                          <w:jc w:val="left"/>
                          <w:rPr>
                            <w:rFonts w:ascii="Consolas"/>
                            <w:sz w:val="19"/>
                          </w:rPr>
                        </w:pPr>
                        <w:r>
                          <w:rPr>
                            <w:rFonts w:ascii="Consolas"/>
                            <w:color w:val="202020"/>
                            <w:sz w:val="19"/>
                          </w:rPr>
                          <w:t>points</w:t>
                        </w:r>
                        <w:r>
                          <w:rPr>
                            <w:rFonts w:ascii="Consolas"/>
                            <w:color w:val="202020"/>
                            <w:spacing w:val="15"/>
                            <w:sz w:val="19"/>
                          </w:rPr>
                          <w:t xml:space="preserve"> </w:t>
                        </w:r>
                        <w:r>
                          <w:rPr>
                            <w:rFonts w:ascii="Consolas"/>
                            <w:b/>
                            <w:color w:val="AA21FF"/>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array</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p>
                    </w:txbxContent>
                  </v:textbox>
                </v:shape>
              </v:group>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6EED8E87">
      <w:pPr>
        <w:spacing w:after="0"/>
        <w:jc w:val="left"/>
        <w:rPr>
          <w:rFonts w:ascii="Consolas"/>
          <w:sz w:val="19"/>
        </w:rPr>
        <w:sectPr>
          <w:pgSz w:w="11910" w:h="16840"/>
          <w:pgMar w:top="700" w:right="992" w:bottom="280" w:left="1275" w:header="720" w:footer="720" w:gutter="0"/>
          <w:cols w:space="720" w:num="1"/>
        </w:sectPr>
      </w:pPr>
    </w:p>
    <w:p w14:paraId="2A9F6166">
      <w:pPr>
        <w:pStyle w:val="9"/>
        <w:ind w:left="933"/>
        <w:rPr>
          <w:rFonts w:ascii="Consolas"/>
          <w:sz w:val="20"/>
        </w:rPr>
      </w:pPr>
      <w:r>
        <w:rPr>
          <w:rFonts w:ascii="Consolas"/>
          <w:sz w:val="20"/>
        </w:rPr>
        <mc:AlternateContent>
          <mc:Choice Requires="wpg">
            <w:drawing>
              <wp:inline distT="0" distB="0" distL="0" distR="0">
                <wp:extent cx="5480050" cy="1515745"/>
                <wp:effectExtent l="9525" t="0" r="0" b="8255"/>
                <wp:docPr id="1136" name="Group 1136"/>
                <wp:cNvGraphicFramePr/>
                <a:graphic xmlns:a="http://schemas.openxmlformats.org/drawingml/2006/main">
                  <a:graphicData uri="http://schemas.microsoft.com/office/word/2010/wordprocessingGroup">
                    <wpg:wgp>
                      <wpg:cNvGrpSpPr/>
                      <wpg:grpSpPr>
                        <a:xfrm>
                          <a:off x="0" y="0"/>
                          <a:ext cx="5480050" cy="1515745"/>
                          <a:chOff x="0" y="0"/>
                          <a:chExt cx="5480050" cy="1515745"/>
                        </a:xfrm>
                      </wpg:grpSpPr>
                      <wps:wsp>
                        <wps:cNvPr id="1137" name="Graphic 1137"/>
                        <wps:cNvSpPr/>
                        <wps:spPr>
                          <a:xfrm>
                            <a:off x="0" y="2"/>
                            <a:ext cx="5480050" cy="1515745"/>
                          </a:xfrm>
                          <a:custGeom>
                            <a:avLst/>
                            <a:gdLst/>
                            <a:ahLst/>
                            <a:cxnLst/>
                            <a:rect l="l" t="t" r="r" b="b"/>
                            <a:pathLst>
                              <a:path w="5480050" h="1515745">
                                <a:moveTo>
                                  <a:pt x="5479758" y="0"/>
                                </a:moveTo>
                                <a:lnTo>
                                  <a:pt x="5470233" y="0"/>
                                </a:lnTo>
                                <a:lnTo>
                                  <a:pt x="5470233" y="1505750"/>
                                </a:lnTo>
                                <a:lnTo>
                                  <a:pt x="9525" y="1505750"/>
                                </a:lnTo>
                                <a:lnTo>
                                  <a:pt x="9525" y="0"/>
                                </a:lnTo>
                                <a:lnTo>
                                  <a:pt x="0" y="0"/>
                                </a:lnTo>
                                <a:lnTo>
                                  <a:pt x="0" y="1505750"/>
                                </a:lnTo>
                                <a:lnTo>
                                  <a:pt x="0" y="1515275"/>
                                </a:lnTo>
                                <a:lnTo>
                                  <a:pt x="9525" y="1515275"/>
                                </a:lnTo>
                                <a:lnTo>
                                  <a:pt x="5470233" y="1515275"/>
                                </a:lnTo>
                                <a:lnTo>
                                  <a:pt x="5479758" y="1515275"/>
                                </a:lnTo>
                                <a:lnTo>
                                  <a:pt x="5479758" y="1505750"/>
                                </a:lnTo>
                                <a:lnTo>
                                  <a:pt x="5479758" y="0"/>
                                </a:lnTo>
                                <a:close/>
                              </a:path>
                            </a:pathLst>
                          </a:custGeom>
                          <a:solidFill>
                            <a:srgbClr val="DFDFDF"/>
                          </a:solidFill>
                        </wps:spPr>
                        <wps:bodyPr wrap="square" lIns="0" tIns="0" rIns="0" bIns="0" rtlCol="0">
                          <a:noAutofit/>
                        </wps:bodyPr>
                      </wps:wsp>
                      <wps:wsp>
                        <wps:cNvPr id="1138" name="Graphic 1138"/>
                        <wps:cNvSpPr/>
                        <wps:spPr>
                          <a:xfrm>
                            <a:off x="9530" y="0"/>
                            <a:ext cx="5461000" cy="1506220"/>
                          </a:xfrm>
                          <a:custGeom>
                            <a:avLst/>
                            <a:gdLst/>
                            <a:ahLst/>
                            <a:cxnLst/>
                            <a:rect l="l" t="t" r="r" b="b"/>
                            <a:pathLst>
                              <a:path w="5461000" h="1506220">
                                <a:moveTo>
                                  <a:pt x="5460707" y="1505744"/>
                                </a:moveTo>
                                <a:lnTo>
                                  <a:pt x="0" y="1505744"/>
                                </a:lnTo>
                                <a:lnTo>
                                  <a:pt x="0" y="0"/>
                                </a:lnTo>
                                <a:lnTo>
                                  <a:pt x="5460707" y="0"/>
                                </a:lnTo>
                                <a:lnTo>
                                  <a:pt x="5460707" y="1505744"/>
                                </a:lnTo>
                                <a:close/>
                              </a:path>
                            </a:pathLst>
                          </a:custGeom>
                          <a:solidFill>
                            <a:srgbClr val="F5F5F5"/>
                          </a:solidFill>
                        </wps:spPr>
                        <wps:bodyPr wrap="square" lIns="0" tIns="0" rIns="0" bIns="0" rtlCol="0">
                          <a:noAutofit/>
                        </wps:bodyPr>
                      </wps:wsp>
                      <wps:wsp>
                        <wps:cNvPr id="1139" name="Textbox 1139"/>
                        <wps:cNvSpPr txBox="1"/>
                        <wps:spPr>
                          <a:xfrm>
                            <a:off x="9530" y="0"/>
                            <a:ext cx="5461000" cy="1506220"/>
                          </a:xfrm>
                          <a:prstGeom prst="rect">
                            <a:avLst/>
                          </a:prstGeom>
                        </wps:spPr>
                        <wps:txbx>
                          <w:txbxContent>
                            <w:p w14:paraId="7AAE69A1">
                              <w:pPr>
                                <w:spacing w:before="20"/>
                                <w:ind w:left="60" w:right="0" w:firstLine="0"/>
                                <w:jc w:val="left"/>
                                <w:rPr>
                                  <w:rFonts w:ascii="Consolas"/>
                                  <w:sz w:val="19"/>
                                </w:rPr>
                              </w:pPr>
                              <w:r>
                                <w:rPr>
                                  <w:rFonts w:ascii="Consolas"/>
                                  <w:color w:val="202020"/>
                                  <w:spacing w:val="-2"/>
                                  <w:sz w:val="19"/>
                                </w:rPr>
                                <w:t>print</w:t>
                              </w:r>
                              <w:r>
                                <w:rPr>
                                  <w:rFonts w:ascii="Consolas"/>
                                  <w:color w:val="0054AA"/>
                                  <w:spacing w:val="-2"/>
                                  <w:sz w:val="19"/>
                                </w:rPr>
                                <w:t>(</w:t>
                              </w:r>
                              <w:r>
                                <w:rPr>
                                  <w:rFonts w:ascii="Consolas"/>
                                  <w:color w:val="202020"/>
                                  <w:spacing w:val="-2"/>
                                  <w:sz w:val="19"/>
                                </w:rPr>
                                <w:t>points</w:t>
                              </w:r>
                              <w:r>
                                <w:rPr>
                                  <w:rFonts w:ascii="Consolas"/>
                                  <w:b/>
                                  <w:color w:val="AA21FF"/>
                                  <w:spacing w:val="-2"/>
                                  <w:sz w:val="19"/>
                                </w:rPr>
                                <w:t>.</w:t>
                              </w:r>
                              <w:r>
                                <w:rPr>
                                  <w:rFonts w:ascii="Consolas"/>
                                  <w:color w:val="202020"/>
                                  <w:spacing w:val="-2"/>
                                  <w:sz w:val="19"/>
                                </w:rPr>
                                <w:t>shape</w:t>
                              </w:r>
                              <w:r>
                                <w:rPr>
                                  <w:rFonts w:ascii="Consolas"/>
                                  <w:color w:val="0054AA"/>
                                  <w:spacing w:val="-2"/>
                                  <w:sz w:val="19"/>
                                </w:rPr>
                                <w:t>)</w:t>
                              </w:r>
                            </w:p>
                            <w:p w14:paraId="2CD8F071">
                              <w:pPr>
                                <w:spacing w:before="33"/>
                                <w:ind w:left="60" w:right="0" w:firstLine="0"/>
                                <w:jc w:val="left"/>
                                <w:rPr>
                                  <w:rFonts w:ascii="Consolas"/>
                                  <w:sz w:val="19"/>
                                </w:rPr>
                              </w:pPr>
                              <w:r>
                                <w:rPr>
                                  <w:rFonts w:ascii="Consolas"/>
                                  <w:b/>
                                  <w:color w:val="008000"/>
                                  <w:sz w:val="19"/>
                                </w:rPr>
                                <w:t>for</w:t>
                              </w:r>
                              <w:r>
                                <w:rPr>
                                  <w:rFonts w:ascii="Consolas"/>
                                  <w:b/>
                                  <w:color w:val="008000"/>
                                  <w:spacing w:val="8"/>
                                  <w:sz w:val="19"/>
                                </w:rPr>
                                <w:t xml:space="preserve"> </w:t>
                              </w:r>
                              <w:r>
                                <w:rPr>
                                  <w:rFonts w:ascii="Consolas"/>
                                  <w:color w:val="202020"/>
                                  <w:sz w:val="19"/>
                                </w:rPr>
                                <w:t>pos</w:t>
                              </w:r>
                              <w:r>
                                <w:rPr>
                                  <w:rFonts w:ascii="Consolas"/>
                                  <w:color w:val="202020"/>
                                  <w:spacing w:val="9"/>
                                  <w:sz w:val="19"/>
                                </w:rPr>
                                <w:t xml:space="preserve"> </w:t>
                              </w:r>
                              <w:r>
                                <w:rPr>
                                  <w:rFonts w:ascii="Consolas"/>
                                  <w:b/>
                                  <w:color w:val="AA21FF"/>
                                  <w:sz w:val="19"/>
                                </w:rPr>
                                <w:t>in</w:t>
                              </w:r>
                              <w:r>
                                <w:rPr>
                                  <w:rFonts w:ascii="Consolas"/>
                                  <w:b/>
                                  <w:color w:val="AA21FF"/>
                                  <w:spacing w:val="7"/>
                                  <w:sz w:val="19"/>
                                </w:rPr>
                                <w:t xml:space="preserve"> </w:t>
                              </w:r>
                              <w:r>
                                <w:rPr>
                                  <w:rFonts w:ascii="Consolas"/>
                                  <w:color w:val="202020"/>
                                  <w:spacing w:val="-2"/>
                                  <w:sz w:val="19"/>
                                </w:rPr>
                                <w:t>total</w:t>
                              </w:r>
                              <w:r>
                                <w:rPr>
                                  <w:rFonts w:ascii="Consolas"/>
                                  <w:b/>
                                  <w:color w:val="AA21FF"/>
                                  <w:spacing w:val="-2"/>
                                  <w:sz w:val="19"/>
                                </w:rPr>
                                <w:t>.</w:t>
                              </w:r>
                              <w:r>
                                <w:rPr>
                                  <w:rFonts w:ascii="Consolas"/>
                                  <w:color w:val="202020"/>
                                  <w:spacing w:val="-2"/>
                                  <w:sz w:val="19"/>
                                </w:rPr>
                                <w:t>T</w:t>
                              </w:r>
                              <w:r>
                                <w:rPr>
                                  <w:rFonts w:ascii="Consolas"/>
                                  <w:color w:val="0054AA"/>
                                  <w:spacing w:val="-2"/>
                                  <w:sz w:val="19"/>
                                </w:rPr>
                                <w:t>:</w:t>
                              </w:r>
                            </w:p>
                            <w:p w14:paraId="06814AB5">
                              <w:pPr>
                                <w:spacing w:before="32" w:line="276" w:lineRule="auto"/>
                                <w:ind w:left="489" w:right="4265" w:firstLine="0"/>
                                <w:jc w:val="left"/>
                                <w:rPr>
                                  <w:rFonts w:ascii="Consolas"/>
                                  <w:sz w:val="19"/>
                                </w:rPr>
                              </w:pPr>
                              <w:r>
                                <w:rPr>
                                  <w:rFonts w:ascii="Consolas"/>
                                  <w:color w:val="202020"/>
                                  <w:sz w:val="19"/>
                                </w:rPr>
                                <w:t xml:space="preserve">M </w:t>
                              </w:r>
                              <w:r>
                                <w:rPr>
                                  <w:rFonts w:ascii="Consolas"/>
                                  <w:b/>
                                  <w:color w:val="AA21FF"/>
                                  <w:sz w:val="19"/>
                                </w:rPr>
                                <w:t xml:space="preserve">= </w:t>
                              </w:r>
                              <w:r>
                                <w:rPr>
                                  <w:rFonts w:ascii="Consolas"/>
                                  <w:color w:val="202020"/>
                                  <w:sz w:val="19"/>
                                </w:rPr>
                                <w:t xml:space="preserve">R_inv </w:t>
                              </w:r>
                              <w:r>
                                <w:rPr>
                                  <w:rFonts w:ascii="Consolas"/>
                                  <w:b/>
                                  <w:color w:val="AA21FF"/>
                                  <w:sz w:val="19"/>
                                </w:rPr>
                                <w:t xml:space="preserve">@ </w:t>
                              </w:r>
                              <w:r>
                                <w:rPr>
                                  <w:rFonts w:ascii="Consolas"/>
                                  <w:color w:val="202020"/>
                                  <w:sz w:val="19"/>
                                </w:rPr>
                                <w:t xml:space="preserve">R_c_inv </w:t>
                              </w:r>
                              <w:r>
                                <w:rPr>
                                  <w:rFonts w:ascii="Consolas"/>
                                  <w:b/>
                                  <w:color w:val="AA21FF"/>
                                  <w:sz w:val="19"/>
                                </w:rPr>
                                <w:t xml:space="preserve">@ </w:t>
                              </w:r>
                              <w:r>
                                <w:rPr>
                                  <w:rFonts w:ascii="Consolas"/>
                                  <w:color w:val="202020"/>
                                  <w:sz w:val="19"/>
                                </w:rPr>
                                <w:t xml:space="preserve">K_inv </w:t>
                              </w:r>
                              <w:r>
                                <w:rPr>
                                  <w:rFonts w:ascii="Consolas"/>
                                  <w:b/>
                                  <w:color w:val="AA21FF"/>
                                  <w:sz w:val="19"/>
                                </w:rPr>
                                <w:t xml:space="preserve">@ </w:t>
                              </w:r>
                              <w:r>
                                <w:rPr>
                                  <w:rFonts w:ascii="Consolas"/>
                                  <w:color w:val="202020"/>
                                  <w:sz w:val="19"/>
                                </w:rPr>
                                <w:t>pos</w:t>
                              </w:r>
                              <w:r>
                                <w:rPr>
                                  <w:rFonts w:ascii="Consolas"/>
                                  <w:b/>
                                  <w:color w:val="AA21FF"/>
                                  <w:sz w:val="19"/>
                                </w:rPr>
                                <w:t>.</w:t>
                              </w:r>
                              <w:r>
                                <w:rPr>
                                  <w:rFonts w:ascii="Consolas"/>
                                  <w:color w:val="202020"/>
                                  <w:sz w:val="19"/>
                                </w:rPr>
                                <w:t>T s</w:t>
                              </w:r>
                              <w:r>
                                <w:rPr>
                                  <w:rFonts w:ascii="Consolas"/>
                                  <w:b/>
                                  <w:color w:val="AA21FF"/>
                                  <w:sz w:val="19"/>
                                </w:rPr>
                                <w:t xml:space="preserve">= </w:t>
                              </w:r>
                              <w:r>
                                <w:rPr>
                                  <w:rFonts w:ascii="Consolas"/>
                                  <w:color w:val="008700"/>
                                  <w:sz w:val="19"/>
                                </w:rPr>
                                <w:t>10</w:t>
                              </w:r>
                              <w:r>
                                <w:rPr>
                                  <w:rFonts w:ascii="Consolas"/>
                                  <w:b/>
                                  <w:color w:val="AA21FF"/>
                                  <w:sz w:val="19"/>
                                </w:rPr>
                                <w:t>/</w:t>
                              </w:r>
                              <w:r>
                                <w:rPr>
                                  <w:rFonts w:ascii="Consolas"/>
                                  <w:color w:val="202020"/>
                                  <w:sz w:val="19"/>
                                </w:rPr>
                                <w:t>M</w:t>
                              </w:r>
                              <w:r>
                                <w:rPr>
                                  <w:rFonts w:ascii="Consolas"/>
                                  <w:color w:val="0054AA"/>
                                  <w:sz w:val="19"/>
                                </w:rPr>
                                <w:t>[</w:t>
                              </w:r>
                              <w:r>
                                <w:rPr>
                                  <w:rFonts w:ascii="Consolas"/>
                                  <w:color w:val="008700"/>
                                  <w:sz w:val="19"/>
                                </w:rPr>
                                <w:t>2</w:t>
                              </w:r>
                              <w:r>
                                <w:rPr>
                                  <w:rFonts w:ascii="Consolas"/>
                                  <w:color w:val="0054AA"/>
                                  <w:sz w:val="19"/>
                                </w:rPr>
                                <w:t>]</w:t>
                              </w:r>
                            </w:p>
                            <w:p w14:paraId="1A1138E3">
                              <w:pPr>
                                <w:spacing w:before="0" w:line="276" w:lineRule="auto"/>
                                <w:ind w:left="489" w:right="4688" w:firstLine="0"/>
                                <w:jc w:val="left"/>
                                <w:rPr>
                                  <w:rFonts w:ascii="Consolas"/>
                                  <w:sz w:val="19"/>
                                </w:rPr>
                              </w:pPr>
                              <w:r>
                                <w:rPr>
                                  <w:rFonts w:ascii="Consolas"/>
                                  <w:color w:val="202020"/>
                                  <w:sz w:val="19"/>
                                </w:rPr>
                                <w:t xml:space="preserve">P_r </w:t>
                              </w:r>
                              <w:r>
                                <w:rPr>
                                  <w:rFonts w:ascii="Consolas"/>
                                  <w:b/>
                                  <w:color w:val="AA21FF"/>
                                  <w:sz w:val="19"/>
                                </w:rPr>
                                <w:t>=</w:t>
                              </w:r>
                              <w:r>
                                <w:rPr>
                                  <w:rFonts w:ascii="Consolas"/>
                                  <w:color w:val="202020"/>
                                  <w:sz w:val="19"/>
                                </w:rPr>
                                <w:t>M</w:t>
                              </w:r>
                              <w:r>
                                <w:rPr>
                                  <w:rFonts w:ascii="Consolas"/>
                                  <w:b/>
                                  <w:color w:val="AA21FF"/>
                                  <w:sz w:val="19"/>
                                </w:rPr>
                                <w:t>*</w:t>
                              </w:r>
                              <w:r>
                                <w:rPr>
                                  <w:rFonts w:ascii="Consolas"/>
                                  <w:color w:val="202020"/>
                                  <w:sz w:val="19"/>
                                </w:rPr>
                                <w:t xml:space="preserve">s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008700"/>
                                  <w:sz w:val="19"/>
                                </w:rPr>
                                <w:t>0</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008700"/>
                                  <w:sz w:val="19"/>
                                </w:rPr>
                                <w:t>10</w:t>
                              </w:r>
                              <w:r>
                                <w:rPr>
                                  <w:rFonts w:ascii="Consolas"/>
                                  <w:color w:val="0054AA"/>
                                  <w:sz w:val="19"/>
                                </w:rPr>
                                <w:t>])</w:t>
                              </w:r>
                              <w:r>
                                <w:rPr>
                                  <w:rFonts w:ascii="Consolas"/>
                                  <w:b/>
                                  <w:color w:val="AA21FF"/>
                                  <w:sz w:val="19"/>
                                </w:rPr>
                                <w:t>.</w:t>
                              </w:r>
                              <w:r>
                                <w:rPr>
                                  <w:rFonts w:ascii="Consolas"/>
                                  <w:color w:val="202020"/>
                                  <w:sz w:val="19"/>
                                </w:rPr>
                                <w:t xml:space="preserve">T P_r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round</w:t>
                              </w:r>
                              <w:r>
                                <w:rPr>
                                  <w:rFonts w:ascii="Consolas"/>
                                  <w:color w:val="0054AA"/>
                                  <w:sz w:val="19"/>
                                </w:rPr>
                                <w:t>(</w:t>
                              </w:r>
                              <w:r>
                                <w:rPr>
                                  <w:rFonts w:ascii="Consolas"/>
                                  <w:color w:val="202020"/>
                                  <w:sz w:val="19"/>
                                </w:rPr>
                                <w:t>P_r</w:t>
                              </w:r>
                              <w:r>
                                <w:rPr>
                                  <w:rFonts w:ascii="Consolas"/>
                                  <w:color w:val="0054AA"/>
                                  <w:sz w:val="19"/>
                                </w:rPr>
                                <w:t>,</w:t>
                              </w:r>
                              <w:r>
                                <w:rPr>
                                  <w:rFonts w:ascii="Consolas"/>
                                  <w:color w:val="008700"/>
                                  <w:sz w:val="19"/>
                                </w:rPr>
                                <w:t>2</w:t>
                              </w:r>
                              <w:r>
                                <w:rPr>
                                  <w:rFonts w:ascii="Consolas"/>
                                  <w:color w:val="0054AA"/>
                                  <w:sz w:val="19"/>
                                </w:rPr>
                                <w:t>)</w:t>
                              </w:r>
                            </w:p>
                            <w:p w14:paraId="23B87B51">
                              <w:pPr>
                                <w:spacing w:before="0" w:line="221" w:lineRule="exact"/>
                                <w:ind w:left="489" w:right="0" w:firstLine="0"/>
                                <w:jc w:val="left"/>
                                <w:rPr>
                                  <w:rFonts w:ascii="Consolas"/>
                                  <w:sz w:val="19"/>
                                </w:rPr>
                              </w:pPr>
                              <w:r>
                                <w:rPr>
                                  <w:rFonts w:ascii="Consolas"/>
                                  <w:color w:val="202020"/>
                                  <w:spacing w:val="-2"/>
                                  <w:sz w:val="19"/>
                                </w:rPr>
                                <w:t>print</w:t>
                              </w:r>
                              <w:r>
                                <w:rPr>
                                  <w:rFonts w:ascii="Consolas"/>
                                  <w:color w:val="0054AA"/>
                                  <w:spacing w:val="-2"/>
                                  <w:sz w:val="19"/>
                                </w:rPr>
                                <w:t>(</w:t>
                              </w:r>
                              <w:r>
                                <w:rPr>
                                  <w:rFonts w:ascii="Consolas"/>
                                  <w:color w:val="202020"/>
                                  <w:spacing w:val="-2"/>
                                  <w:sz w:val="19"/>
                                </w:rPr>
                                <w:t>P_r</w:t>
                              </w:r>
                              <w:r>
                                <w:rPr>
                                  <w:rFonts w:ascii="Consolas"/>
                                  <w:b/>
                                  <w:color w:val="AA21FF"/>
                                  <w:spacing w:val="-2"/>
                                  <w:sz w:val="19"/>
                                </w:rPr>
                                <w:t>.</w:t>
                              </w:r>
                              <w:r>
                                <w:rPr>
                                  <w:rFonts w:ascii="Consolas"/>
                                  <w:color w:val="202020"/>
                                  <w:spacing w:val="-2"/>
                                  <w:sz w:val="19"/>
                                </w:rPr>
                                <w:t>T</w:t>
                              </w:r>
                              <w:r>
                                <w:rPr>
                                  <w:rFonts w:ascii="Consolas"/>
                                  <w:color w:val="0054AA"/>
                                  <w:spacing w:val="-2"/>
                                  <w:sz w:val="19"/>
                                </w:rPr>
                                <w:t>)</w:t>
                              </w:r>
                            </w:p>
                            <w:p w14:paraId="23457366">
                              <w:pPr>
                                <w:spacing w:before="32" w:line="276" w:lineRule="auto"/>
                                <w:ind w:left="60" w:right="4265" w:firstLine="429"/>
                                <w:jc w:val="left"/>
                                <w:rPr>
                                  <w:rFonts w:ascii="Consolas"/>
                                  <w:sz w:val="19"/>
                                </w:rPr>
                              </w:pPr>
                              <w:r>
                                <w:rPr>
                                  <w:rFonts w:ascii="Consolas"/>
                                  <w:color w:val="202020"/>
                                  <w:sz w:val="19"/>
                                </w:rPr>
                                <w:t>points</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vstack</w:t>
                              </w:r>
                              <w:r>
                                <w:rPr>
                                  <w:rFonts w:ascii="Consolas"/>
                                  <w:color w:val="0054AA"/>
                                  <w:sz w:val="19"/>
                                </w:rPr>
                                <w:t>((</w:t>
                              </w:r>
                              <w:r>
                                <w:rPr>
                                  <w:rFonts w:ascii="Consolas"/>
                                  <w:color w:val="202020"/>
                                  <w:sz w:val="19"/>
                                </w:rPr>
                                <w:t>points</w:t>
                              </w:r>
                              <w:r>
                                <w:rPr>
                                  <w:rFonts w:ascii="Consolas"/>
                                  <w:color w:val="0054AA"/>
                                  <w:sz w:val="19"/>
                                </w:rPr>
                                <w:t xml:space="preserve">, </w:t>
                              </w:r>
                              <w:r>
                                <w:rPr>
                                  <w:rFonts w:ascii="Consolas"/>
                                  <w:color w:val="202020"/>
                                  <w:sz w:val="19"/>
                                </w:rPr>
                                <w:t>P_r</w:t>
                              </w:r>
                              <w:r>
                                <w:rPr>
                                  <w:rFonts w:ascii="Consolas"/>
                                  <w:b/>
                                  <w:color w:val="AA21FF"/>
                                  <w:sz w:val="19"/>
                                </w:rPr>
                                <w:t>.</w:t>
                              </w:r>
                              <w:r>
                                <w:rPr>
                                  <w:rFonts w:ascii="Consolas"/>
                                  <w:color w:val="202020"/>
                                  <w:sz w:val="19"/>
                                </w:rPr>
                                <w:t>T</w:t>
                              </w:r>
                              <w:r>
                                <w:rPr>
                                  <w:rFonts w:ascii="Consolas"/>
                                  <w:color w:val="0054AA"/>
                                  <w:sz w:val="19"/>
                                </w:rPr>
                                <w:t xml:space="preserve">)) </w:t>
                              </w:r>
                              <w:r>
                                <w:rPr>
                                  <w:rFonts w:ascii="Consolas"/>
                                  <w:color w:val="202020"/>
                                  <w:spacing w:val="-2"/>
                                  <w:sz w:val="19"/>
                                </w:rPr>
                                <w:t>print</w:t>
                              </w:r>
                              <w:r>
                                <w:rPr>
                                  <w:rFonts w:ascii="Consolas"/>
                                  <w:color w:val="0054AA"/>
                                  <w:spacing w:val="-2"/>
                                  <w:sz w:val="19"/>
                                </w:rPr>
                                <w:t>(</w:t>
                              </w:r>
                              <w:r>
                                <w:rPr>
                                  <w:rFonts w:ascii="Consolas"/>
                                  <w:color w:val="202020"/>
                                  <w:spacing w:val="-2"/>
                                  <w:sz w:val="19"/>
                                </w:rPr>
                                <w:t>points</w:t>
                              </w:r>
                              <w:r>
                                <w:rPr>
                                  <w:rFonts w:ascii="Consolas"/>
                                  <w:color w:val="0054AA"/>
                                  <w:spacing w:val="-2"/>
                                  <w:sz w:val="19"/>
                                </w:rPr>
                                <w:t>)</w:t>
                              </w:r>
                            </w:p>
                          </w:txbxContent>
                        </wps:txbx>
                        <wps:bodyPr wrap="square" lIns="0" tIns="0" rIns="0" bIns="0" rtlCol="0">
                          <a:noAutofit/>
                        </wps:bodyPr>
                      </wps:wsp>
                    </wpg:wgp>
                  </a:graphicData>
                </a:graphic>
              </wp:inline>
            </w:drawing>
          </mc:Choice>
          <mc:Fallback>
            <w:pict>
              <v:group id="_x0000_s1026" o:spid="_x0000_s1026" o:spt="203" style="height:119.35pt;width:431.5pt;" coordsize="5480050,1515745" o:gfxdata="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">
                <o:lock v:ext="edit" aspectratio="f"/>
                <v:shape id="Graphic 1137" o:spid="_x0000_s1026" o:spt="100" style="position:absolute;left:0;top:2;height:1515745;width:5480050;" fillcolor="#DFDFDF" filled="t" stroked="f" coordsize="5480050,1515745" o:gfxdata="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agkdvQAA&#10;AN0AAAAPAAAAAAAAAAEAIAAAACIAAABkcnMvZG93bnJldi54bWxQSwECFAAUAAAACACHTuJAMy8F&#10;njsAAAA5AAAAEAAAAAAAAAABACAAAAAMAQAAZHJzL3NoYXBleG1sLnhtbFBLBQYAAAAABgAGAFsB&#10;AAC2AwAAAAA=&#10;" path="m5479758,0l5470233,0,5470233,1505750,9525,1505750,9525,0,0,0,0,1505750,0,1515275,9525,1515275,5470233,1515275,5479758,1515275,5479758,1505750,5479758,0xe">
                  <v:fill on="t" focussize="0,0"/>
                  <v:stroke on="f"/>
                  <v:imagedata o:title=""/>
                  <o:lock v:ext="edit" aspectratio="f"/>
                  <v:textbox inset="0mm,0mm,0mm,0mm"/>
                </v:shape>
                <v:shape id="Graphic 1138" o:spid="_x0000_s1026" o:spt="100" style="position:absolute;left:9530;top:0;height:1506220;width:5461000;" fillcolor="#F5F5F5" filled="t" stroked="f" coordsize="5461000,1506220" o:gfxdata="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JLAnr4A&#10;AADdAAAADwAAAAAAAAABACAAAAAiAAAAZHJzL2Rvd25yZXYueG1sUEsBAhQAFAAAAAgAh07iQDMv&#10;BZ47AAAAOQAAABAAAAAAAAAAAQAgAAAADQEAAGRycy9zaGFwZXhtbC54bWxQSwUGAAAAAAYABgBb&#10;AQAAtwMAAAAA&#10;" path="m5460707,1505744l0,1505744,0,0,5460707,0,5460707,1505744xe">
                  <v:fill on="t" focussize="0,0"/>
                  <v:stroke on="f"/>
                  <v:imagedata o:title=""/>
                  <o:lock v:ext="edit" aspectratio="f"/>
                  <v:textbox inset="0mm,0mm,0mm,0mm"/>
                </v:shape>
                <v:shape id="Textbox 1139" o:spid="_x0000_s1026" o:spt="202" type="#_x0000_t202" style="position:absolute;left:9530;top:0;height:1506220;width:5461000;" filled="f" stroked="f" coordsize="21600,21600" o:gfxdata="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T4d3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AAE69A1">
                        <w:pPr>
                          <w:spacing w:before="20"/>
                          <w:ind w:left="60" w:right="0" w:firstLine="0"/>
                          <w:jc w:val="left"/>
                          <w:rPr>
                            <w:rFonts w:ascii="Consolas"/>
                            <w:sz w:val="19"/>
                          </w:rPr>
                        </w:pPr>
                        <w:r>
                          <w:rPr>
                            <w:rFonts w:ascii="Consolas"/>
                            <w:color w:val="202020"/>
                            <w:spacing w:val="-2"/>
                            <w:sz w:val="19"/>
                          </w:rPr>
                          <w:t>print</w:t>
                        </w:r>
                        <w:r>
                          <w:rPr>
                            <w:rFonts w:ascii="Consolas"/>
                            <w:color w:val="0054AA"/>
                            <w:spacing w:val="-2"/>
                            <w:sz w:val="19"/>
                          </w:rPr>
                          <w:t>(</w:t>
                        </w:r>
                        <w:r>
                          <w:rPr>
                            <w:rFonts w:ascii="Consolas"/>
                            <w:color w:val="202020"/>
                            <w:spacing w:val="-2"/>
                            <w:sz w:val="19"/>
                          </w:rPr>
                          <w:t>points</w:t>
                        </w:r>
                        <w:r>
                          <w:rPr>
                            <w:rFonts w:ascii="Consolas"/>
                            <w:b/>
                            <w:color w:val="AA21FF"/>
                            <w:spacing w:val="-2"/>
                            <w:sz w:val="19"/>
                          </w:rPr>
                          <w:t>.</w:t>
                        </w:r>
                        <w:r>
                          <w:rPr>
                            <w:rFonts w:ascii="Consolas"/>
                            <w:color w:val="202020"/>
                            <w:spacing w:val="-2"/>
                            <w:sz w:val="19"/>
                          </w:rPr>
                          <w:t>shape</w:t>
                        </w:r>
                        <w:r>
                          <w:rPr>
                            <w:rFonts w:ascii="Consolas"/>
                            <w:color w:val="0054AA"/>
                            <w:spacing w:val="-2"/>
                            <w:sz w:val="19"/>
                          </w:rPr>
                          <w:t>)</w:t>
                        </w:r>
                      </w:p>
                      <w:p w14:paraId="2CD8F071">
                        <w:pPr>
                          <w:spacing w:before="33"/>
                          <w:ind w:left="60" w:right="0" w:firstLine="0"/>
                          <w:jc w:val="left"/>
                          <w:rPr>
                            <w:rFonts w:ascii="Consolas"/>
                            <w:sz w:val="19"/>
                          </w:rPr>
                        </w:pPr>
                        <w:r>
                          <w:rPr>
                            <w:rFonts w:ascii="Consolas"/>
                            <w:b/>
                            <w:color w:val="008000"/>
                            <w:sz w:val="19"/>
                          </w:rPr>
                          <w:t>for</w:t>
                        </w:r>
                        <w:r>
                          <w:rPr>
                            <w:rFonts w:ascii="Consolas"/>
                            <w:b/>
                            <w:color w:val="008000"/>
                            <w:spacing w:val="8"/>
                            <w:sz w:val="19"/>
                          </w:rPr>
                          <w:t xml:space="preserve"> </w:t>
                        </w:r>
                        <w:r>
                          <w:rPr>
                            <w:rFonts w:ascii="Consolas"/>
                            <w:color w:val="202020"/>
                            <w:sz w:val="19"/>
                          </w:rPr>
                          <w:t>pos</w:t>
                        </w:r>
                        <w:r>
                          <w:rPr>
                            <w:rFonts w:ascii="Consolas"/>
                            <w:color w:val="202020"/>
                            <w:spacing w:val="9"/>
                            <w:sz w:val="19"/>
                          </w:rPr>
                          <w:t xml:space="preserve"> </w:t>
                        </w:r>
                        <w:r>
                          <w:rPr>
                            <w:rFonts w:ascii="Consolas"/>
                            <w:b/>
                            <w:color w:val="AA21FF"/>
                            <w:sz w:val="19"/>
                          </w:rPr>
                          <w:t>in</w:t>
                        </w:r>
                        <w:r>
                          <w:rPr>
                            <w:rFonts w:ascii="Consolas"/>
                            <w:b/>
                            <w:color w:val="AA21FF"/>
                            <w:spacing w:val="7"/>
                            <w:sz w:val="19"/>
                          </w:rPr>
                          <w:t xml:space="preserve"> </w:t>
                        </w:r>
                        <w:r>
                          <w:rPr>
                            <w:rFonts w:ascii="Consolas"/>
                            <w:color w:val="202020"/>
                            <w:spacing w:val="-2"/>
                            <w:sz w:val="19"/>
                          </w:rPr>
                          <w:t>total</w:t>
                        </w:r>
                        <w:r>
                          <w:rPr>
                            <w:rFonts w:ascii="Consolas"/>
                            <w:b/>
                            <w:color w:val="AA21FF"/>
                            <w:spacing w:val="-2"/>
                            <w:sz w:val="19"/>
                          </w:rPr>
                          <w:t>.</w:t>
                        </w:r>
                        <w:r>
                          <w:rPr>
                            <w:rFonts w:ascii="Consolas"/>
                            <w:color w:val="202020"/>
                            <w:spacing w:val="-2"/>
                            <w:sz w:val="19"/>
                          </w:rPr>
                          <w:t>T</w:t>
                        </w:r>
                        <w:r>
                          <w:rPr>
                            <w:rFonts w:ascii="Consolas"/>
                            <w:color w:val="0054AA"/>
                            <w:spacing w:val="-2"/>
                            <w:sz w:val="19"/>
                          </w:rPr>
                          <w:t>:</w:t>
                        </w:r>
                      </w:p>
                      <w:p w14:paraId="06814AB5">
                        <w:pPr>
                          <w:spacing w:before="32" w:line="276" w:lineRule="auto"/>
                          <w:ind w:left="489" w:right="4265" w:firstLine="0"/>
                          <w:jc w:val="left"/>
                          <w:rPr>
                            <w:rFonts w:ascii="Consolas"/>
                            <w:sz w:val="19"/>
                          </w:rPr>
                        </w:pPr>
                        <w:r>
                          <w:rPr>
                            <w:rFonts w:ascii="Consolas"/>
                            <w:color w:val="202020"/>
                            <w:sz w:val="19"/>
                          </w:rPr>
                          <w:t xml:space="preserve">M </w:t>
                        </w:r>
                        <w:r>
                          <w:rPr>
                            <w:rFonts w:ascii="Consolas"/>
                            <w:b/>
                            <w:color w:val="AA21FF"/>
                            <w:sz w:val="19"/>
                          </w:rPr>
                          <w:t xml:space="preserve">= </w:t>
                        </w:r>
                        <w:r>
                          <w:rPr>
                            <w:rFonts w:ascii="Consolas"/>
                            <w:color w:val="202020"/>
                            <w:sz w:val="19"/>
                          </w:rPr>
                          <w:t xml:space="preserve">R_inv </w:t>
                        </w:r>
                        <w:r>
                          <w:rPr>
                            <w:rFonts w:ascii="Consolas"/>
                            <w:b/>
                            <w:color w:val="AA21FF"/>
                            <w:sz w:val="19"/>
                          </w:rPr>
                          <w:t xml:space="preserve">@ </w:t>
                        </w:r>
                        <w:r>
                          <w:rPr>
                            <w:rFonts w:ascii="Consolas"/>
                            <w:color w:val="202020"/>
                            <w:sz w:val="19"/>
                          </w:rPr>
                          <w:t xml:space="preserve">R_c_inv </w:t>
                        </w:r>
                        <w:r>
                          <w:rPr>
                            <w:rFonts w:ascii="Consolas"/>
                            <w:b/>
                            <w:color w:val="AA21FF"/>
                            <w:sz w:val="19"/>
                          </w:rPr>
                          <w:t xml:space="preserve">@ </w:t>
                        </w:r>
                        <w:r>
                          <w:rPr>
                            <w:rFonts w:ascii="Consolas"/>
                            <w:color w:val="202020"/>
                            <w:sz w:val="19"/>
                          </w:rPr>
                          <w:t xml:space="preserve">K_inv </w:t>
                        </w:r>
                        <w:r>
                          <w:rPr>
                            <w:rFonts w:ascii="Consolas"/>
                            <w:b/>
                            <w:color w:val="AA21FF"/>
                            <w:sz w:val="19"/>
                          </w:rPr>
                          <w:t xml:space="preserve">@ </w:t>
                        </w:r>
                        <w:r>
                          <w:rPr>
                            <w:rFonts w:ascii="Consolas"/>
                            <w:color w:val="202020"/>
                            <w:sz w:val="19"/>
                          </w:rPr>
                          <w:t>pos</w:t>
                        </w:r>
                        <w:r>
                          <w:rPr>
                            <w:rFonts w:ascii="Consolas"/>
                            <w:b/>
                            <w:color w:val="AA21FF"/>
                            <w:sz w:val="19"/>
                          </w:rPr>
                          <w:t>.</w:t>
                        </w:r>
                        <w:r>
                          <w:rPr>
                            <w:rFonts w:ascii="Consolas"/>
                            <w:color w:val="202020"/>
                            <w:sz w:val="19"/>
                          </w:rPr>
                          <w:t>T s</w:t>
                        </w:r>
                        <w:r>
                          <w:rPr>
                            <w:rFonts w:ascii="Consolas"/>
                            <w:b/>
                            <w:color w:val="AA21FF"/>
                            <w:sz w:val="19"/>
                          </w:rPr>
                          <w:t xml:space="preserve">= </w:t>
                        </w:r>
                        <w:r>
                          <w:rPr>
                            <w:rFonts w:ascii="Consolas"/>
                            <w:color w:val="008700"/>
                            <w:sz w:val="19"/>
                          </w:rPr>
                          <w:t>10</w:t>
                        </w:r>
                        <w:r>
                          <w:rPr>
                            <w:rFonts w:ascii="Consolas"/>
                            <w:b/>
                            <w:color w:val="AA21FF"/>
                            <w:sz w:val="19"/>
                          </w:rPr>
                          <w:t>/</w:t>
                        </w:r>
                        <w:r>
                          <w:rPr>
                            <w:rFonts w:ascii="Consolas"/>
                            <w:color w:val="202020"/>
                            <w:sz w:val="19"/>
                          </w:rPr>
                          <w:t>M</w:t>
                        </w:r>
                        <w:r>
                          <w:rPr>
                            <w:rFonts w:ascii="Consolas"/>
                            <w:color w:val="0054AA"/>
                            <w:sz w:val="19"/>
                          </w:rPr>
                          <w:t>[</w:t>
                        </w:r>
                        <w:r>
                          <w:rPr>
                            <w:rFonts w:ascii="Consolas"/>
                            <w:color w:val="008700"/>
                            <w:sz w:val="19"/>
                          </w:rPr>
                          <w:t>2</w:t>
                        </w:r>
                        <w:r>
                          <w:rPr>
                            <w:rFonts w:ascii="Consolas"/>
                            <w:color w:val="0054AA"/>
                            <w:sz w:val="19"/>
                          </w:rPr>
                          <w:t>]</w:t>
                        </w:r>
                      </w:p>
                      <w:p w14:paraId="1A1138E3">
                        <w:pPr>
                          <w:spacing w:before="0" w:line="276" w:lineRule="auto"/>
                          <w:ind w:left="489" w:right="4688" w:firstLine="0"/>
                          <w:jc w:val="left"/>
                          <w:rPr>
                            <w:rFonts w:ascii="Consolas"/>
                            <w:sz w:val="19"/>
                          </w:rPr>
                        </w:pPr>
                        <w:r>
                          <w:rPr>
                            <w:rFonts w:ascii="Consolas"/>
                            <w:color w:val="202020"/>
                            <w:sz w:val="19"/>
                          </w:rPr>
                          <w:t xml:space="preserve">P_r </w:t>
                        </w:r>
                        <w:r>
                          <w:rPr>
                            <w:rFonts w:ascii="Consolas"/>
                            <w:b/>
                            <w:color w:val="AA21FF"/>
                            <w:sz w:val="19"/>
                          </w:rPr>
                          <w:t>=</w:t>
                        </w:r>
                        <w:r>
                          <w:rPr>
                            <w:rFonts w:ascii="Consolas"/>
                            <w:color w:val="202020"/>
                            <w:sz w:val="19"/>
                          </w:rPr>
                          <w:t>M</w:t>
                        </w:r>
                        <w:r>
                          <w:rPr>
                            <w:rFonts w:ascii="Consolas"/>
                            <w:b/>
                            <w:color w:val="AA21FF"/>
                            <w:sz w:val="19"/>
                          </w:rPr>
                          <w:t>*</w:t>
                        </w:r>
                        <w:r>
                          <w:rPr>
                            <w:rFonts w:ascii="Consolas"/>
                            <w:color w:val="202020"/>
                            <w:sz w:val="19"/>
                          </w:rPr>
                          <w:t xml:space="preserve">s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008700"/>
                            <w:sz w:val="19"/>
                          </w:rPr>
                          <w:t>0</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008700"/>
                            <w:sz w:val="19"/>
                          </w:rPr>
                          <w:t>10</w:t>
                        </w:r>
                        <w:r>
                          <w:rPr>
                            <w:rFonts w:ascii="Consolas"/>
                            <w:color w:val="0054AA"/>
                            <w:sz w:val="19"/>
                          </w:rPr>
                          <w:t>])</w:t>
                        </w:r>
                        <w:r>
                          <w:rPr>
                            <w:rFonts w:ascii="Consolas"/>
                            <w:b/>
                            <w:color w:val="AA21FF"/>
                            <w:sz w:val="19"/>
                          </w:rPr>
                          <w:t>.</w:t>
                        </w:r>
                        <w:r>
                          <w:rPr>
                            <w:rFonts w:ascii="Consolas"/>
                            <w:color w:val="202020"/>
                            <w:sz w:val="19"/>
                          </w:rPr>
                          <w:t xml:space="preserve">T P_r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round</w:t>
                        </w:r>
                        <w:r>
                          <w:rPr>
                            <w:rFonts w:ascii="Consolas"/>
                            <w:color w:val="0054AA"/>
                            <w:sz w:val="19"/>
                          </w:rPr>
                          <w:t>(</w:t>
                        </w:r>
                        <w:r>
                          <w:rPr>
                            <w:rFonts w:ascii="Consolas"/>
                            <w:color w:val="202020"/>
                            <w:sz w:val="19"/>
                          </w:rPr>
                          <w:t>P_r</w:t>
                        </w:r>
                        <w:r>
                          <w:rPr>
                            <w:rFonts w:ascii="Consolas"/>
                            <w:color w:val="0054AA"/>
                            <w:sz w:val="19"/>
                          </w:rPr>
                          <w:t>,</w:t>
                        </w:r>
                        <w:r>
                          <w:rPr>
                            <w:rFonts w:ascii="Consolas"/>
                            <w:color w:val="008700"/>
                            <w:sz w:val="19"/>
                          </w:rPr>
                          <w:t>2</w:t>
                        </w:r>
                        <w:r>
                          <w:rPr>
                            <w:rFonts w:ascii="Consolas"/>
                            <w:color w:val="0054AA"/>
                            <w:sz w:val="19"/>
                          </w:rPr>
                          <w:t>)</w:t>
                        </w:r>
                      </w:p>
                      <w:p w14:paraId="23B87B51">
                        <w:pPr>
                          <w:spacing w:before="0" w:line="221" w:lineRule="exact"/>
                          <w:ind w:left="489" w:right="0" w:firstLine="0"/>
                          <w:jc w:val="left"/>
                          <w:rPr>
                            <w:rFonts w:ascii="Consolas"/>
                            <w:sz w:val="19"/>
                          </w:rPr>
                        </w:pPr>
                        <w:r>
                          <w:rPr>
                            <w:rFonts w:ascii="Consolas"/>
                            <w:color w:val="202020"/>
                            <w:spacing w:val="-2"/>
                            <w:sz w:val="19"/>
                          </w:rPr>
                          <w:t>print</w:t>
                        </w:r>
                        <w:r>
                          <w:rPr>
                            <w:rFonts w:ascii="Consolas"/>
                            <w:color w:val="0054AA"/>
                            <w:spacing w:val="-2"/>
                            <w:sz w:val="19"/>
                          </w:rPr>
                          <w:t>(</w:t>
                        </w:r>
                        <w:r>
                          <w:rPr>
                            <w:rFonts w:ascii="Consolas"/>
                            <w:color w:val="202020"/>
                            <w:spacing w:val="-2"/>
                            <w:sz w:val="19"/>
                          </w:rPr>
                          <w:t>P_r</w:t>
                        </w:r>
                        <w:r>
                          <w:rPr>
                            <w:rFonts w:ascii="Consolas"/>
                            <w:b/>
                            <w:color w:val="AA21FF"/>
                            <w:spacing w:val="-2"/>
                            <w:sz w:val="19"/>
                          </w:rPr>
                          <w:t>.</w:t>
                        </w:r>
                        <w:r>
                          <w:rPr>
                            <w:rFonts w:ascii="Consolas"/>
                            <w:color w:val="202020"/>
                            <w:spacing w:val="-2"/>
                            <w:sz w:val="19"/>
                          </w:rPr>
                          <w:t>T</w:t>
                        </w:r>
                        <w:r>
                          <w:rPr>
                            <w:rFonts w:ascii="Consolas"/>
                            <w:color w:val="0054AA"/>
                            <w:spacing w:val="-2"/>
                            <w:sz w:val="19"/>
                          </w:rPr>
                          <w:t>)</w:t>
                        </w:r>
                      </w:p>
                      <w:p w14:paraId="23457366">
                        <w:pPr>
                          <w:spacing w:before="32" w:line="276" w:lineRule="auto"/>
                          <w:ind w:left="60" w:right="4265" w:firstLine="429"/>
                          <w:jc w:val="left"/>
                          <w:rPr>
                            <w:rFonts w:ascii="Consolas"/>
                            <w:sz w:val="19"/>
                          </w:rPr>
                        </w:pPr>
                        <w:r>
                          <w:rPr>
                            <w:rFonts w:ascii="Consolas"/>
                            <w:color w:val="202020"/>
                            <w:sz w:val="19"/>
                          </w:rPr>
                          <w:t>points</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vstack</w:t>
                        </w:r>
                        <w:r>
                          <w:rPr>
                            <w:rFonts w:ascii="Consolas"/>
                            <w:color w:val="0054AA"/>
                            <w:sz w:val="19"/>
                          </w:rPr>
                          <w:t>((</w:t>
                        </w:r>
                        <w:r>
                          <w:rPr>
                            <w:rFonts w:ascii="Consolas"/>
                            <w:color w:val="202020"/>
                            <w:sz w:val="19"/>
                          </w:rPr>
                          <w:t>points</w:t>
                        </w:r>
                        <w:r>
                          <w:rPr>
                            <w:rFonts w:ascii="Consolas"/>
                            <w:color w:val="0054AA"/>
                            <w:sz w:val="19"/>
                          </w:rPr>
                          <w:t xml:space="preserve">, </w:t>
                        </w:r>
                        <w:r>
                          <w:rPr>
                            <w:rFonts w:ascii="Consolas"/>
                            <w:color w:val="202020"/>
                            <w:sz w:val="19"/>
                          </w:rPr>
                          <w:t>P_r</w:t>
                        </w:r>
                        <w:r>
                          <w:rPr>
                            <w:rFonts w:ascii="Consolas"/>
                            <w:b/>
                            <w:color w:val="AA21FF"/>
                            <w:sz w:val="19"/>
                          </w:rPr>
                          <w:t>.</w:t>
                        </w:r>
                        <w:r>
                          <w:rPr>
                            <w:rFonts w:ascii="Consolas"/>
                            <w:color w:val="202020"/>
                            <w:sz w:val="19"/>
                          </w:rPr>
                          <w:t>T</w:t>
                        </w:r>
                        <w:r>
                          <w:rPr>
                            <w:rFonts w:ascii="Consolas"/>
                            <w:color w:val="0054AA"/>
                            <w:sz w:val="19"/>
                          </w:rPr>
                          <w:t xml:space="preserve">)) </w:t>
                        </w:r>
                        <w:r>
                          <w:rPr>
                            <w:rFonts w:ascii="Consolas"/>
                            <w:color w:val="202020"/>
                            <w:spacing w:val="-2"/>
                            <w:sz w:val="19"/>
                          </w:rPr>
                          <w:t>print</w:t>
                        </w:r>
                        <w:r>
                          <w:rPr>
                            <w:rFonts w:ascii="Consolas"/>
                            <w:color w:val="0054AA"/>
                            <w:spacing w:val="-2"/>
                            <w:sz w:val="19"/>
                          </w:rPr>
                          <w:t>(</w:t>
                        </w:r>
                        <w:r>
                          <w:rPr>
                            <w:rFonts w:ascii="Consolas"/>
                            <w:color w:val="202020"/>
                            <w:spacing w:val="-2"/>
                            <w:sz w:val="19"/>
                          </w:rPr>
                          <w:t>points</w:t>
                        </w:r>
                        <w:r>
                          <w:rPr>
                            <w:rFonts w:ascii="Consolas"/>
                            <w:color w:val="0054AA"/>
                            <w:spacing w:val="-2"/>
                            <w:sz w:val="19"/>
                          </w:rPr>
                          <w:t>)</w:t>
                        </w:r>
                      </w:p>
                    </w:txbxContent>
                  </v:textbox>
                </v:shape>
                <w10:wrap type="none"/>
                <w10:anchorlock/>
              </v:group>
            </w:pict>
          </mc:Fallback>
        </mc:AlternateContent>
      </w:r>
    </w:p>
    <w:p w14:paraId="795DFD23">
      <w:pPr>
        <w:pStyle w:val="9"/>
        <w:spacing w:after="0"/>
        <w:rPr>
          <w:rFonts w:ascii="Consolas"/>
          <w:sz w:val="20"/>
        </w:rPr>
        <w:sectPr>
          <w:pgSz w:w="11910" w:h="16840"/>
          <w:pgMar w:top="700" w:right="992" w:bottom="280" w:left="1275" w:header="720" w:footer="720" w:gutter="0"/>
          <w:cols w:space="720" w:num="1"/>
        </w:sectPr>
      </w:pPr>
    </w:p>
    <w:p w14:paraId="7B47C6F2">
      <w:pPr>
        <w:spacing w:before="88"/>
        <w:ind w:left="1008" w:right="0" w:firstLine="0"/>
        <w:jc w:val="left"/>
        <w:rPr>
          <w:rFonts w:ascii="Segoe UI Semibold"/>
          <w:sz w:val="43"/>
        </w:rPr>
      </w:pPr>
      <w:r>
        <w:rPr>
          <w:rFonts w:ascii="Segoe UI Semibold"/>
          <w:sz w:val="43"/>
        </w:rPr>
        <w:t>Preliminary</w:t>
      </w:r>
      <w:r>
        <w:rPr>
          <w:rFonts w:ascii="Segoe UI Semibold"/>
          <w:spacing w:val="36"/>
          <w:sz w:val="43"/>
        </w:rPr>
        <w:t xml:space="preserve"> </w:t>
      </w:r>
      <w:r>
        <w:rPr>
          <w:rFonts w:ascii="Segoe UI Semibold"/>
          <w:spacing w:val="-2"/>
          <w:sz w:val="43"/>
        </w:rPr>
        <w:t>necessities</w:t>
      </w:r>
    </w:p>
    <w:p w14:paraId="101234CA">
      <w:pPr>
        <w:pStyle w:val="9"/>
        <w:spacing w:before="124"/>
        <w:rPr>
          <w:rFonts w:ascii="Segoe UI Semibold"/>
          <w:sz w:val="19"/>
        </w:rPr>
      </w:pPr>
    </w:p>
    <w:p w14:paraId="5127B20B">
      <w:pPr>
        <w:spacing w:before="1"/>
        <w:ind w:left="92" w:right="0" w:firstLine="0"/>
        <w:jc w:val="left"/>
        <w:rPr>
          <w:rFonts w:ascii="Consolas"/>
          <w:sz w:val="19"/>
        </w:rPr>
      </w:pPr>
      <w:r>
        <w:rPr>
          <w:rFonts w:ascii="Consolas"/>
          <w:sz w:val="19"/>
        </w:rPr>
        <mc:AlternateContent>
          <mc:Choice Requires="wps">
            <w:drawing>
              <wp:anchor distT="0" distB="0" distL="0" distR="0" simplePos="0" relativeHeight="251748352" behindDoc="0" locked="0" layoutInCell="1" allowOverlap="1">
                <wp:simplePos x="0" y="0"/>
                <wp:positionH relativeFrom="page">
                  <wp:posOffset>1411605</wp:posOffset>
                </wp:positionH>
                <wp:positionV relativeFrom="paragraph">
                  <wp:posOffset>-59690</wp:posOffset>
                </wp:positionV>
                <wp:extent cx="5461000" cy="1553845"/>
                <wp:effectExtent l="0" t="0" r="0" b="0"/>
                <wp:wrapNone/>
                <wp:docPr id="1140" name="Textbox 1140"/>
                <wp:cNvGraphicFramePr/>
                <a:graphic xmlns:a="http://schemas.openxmlformats.org/drawingml/2006/main">
                  <a:graphicData uri="http://schemas.microsoft.com/office/word/2010/wordprocessingShape">
                    <wps:wsp>
                      <wps:cNvSpPr txBox="1"/>
                      <wps:spPr>
                        <a:xfrm>
                          <a:off x="0" y="0"/>
                          <a:ext cx="5461000" cy="1553845"/>
                        </a:xfrm>
                        <a:prstGeom prst="rect">
                          <a:avLst/>
                        </a:prstGeom>
                        <a:solidFill>
                          <a:srgbClr val="F5F5F5"/>
                        </a:solidFill>
                      </wps:spPr>
                      <wps:txbx>
                        <w:txbxContent>
                          <w:p w14:paraId="616F46F5">
                            <w:pPr>
                              <w:spacing w:before="95"/>
                              <w:ind w:left="60" w:right="0" w:firstLine="0"/>
                              <w:jc w:val="left"/>
                              <w:rPr>
                                <w:rFonts w:ascii="Consolas"/>
                                <w:color w:val="000000"/>
                                <w:sz w:val="19"/>
                              </w:rPr>
                            </w:pPr>
                            <w:r>
                              <w:rPr>
                                <w:rFonts w:ascii="Consolas"/>
                                <w:b/>
                                <w:color w:val="AA21FF"/>
                                <w:sz w:val="19"/>
                              </w:rPr>
                              <w:t>%</w:t>
                            </w:r>
                            <w:r>
                              <w:rPr>
                                <w:rFonts w:ascii="Consolas"/>
                                <w:b/>
                                <w:color w:val="008000"/>
                                <w:sz w:val="19"/>
                              </w:rPr>
                              <w:t>matplotlib</w:t>
                            </w:r>
                            <w:r>
                              <w:rPr>
                                <w:rFonts w:ascii="Consolas"/>
                                <w:b/>
                                <w:color w:val="008000"/>
                                <w:spacing w:val="24"/>
                                <w:sz w:val="19"/>
                              </w:rPr>
                              <w:t xml:space="preserve"> </w:t>
                            </w:r>
                            <w:r>
                              <w:rPr>
                                <w:rFonts w:ascii="Consolas"/>
                                <w:color w:val="202020"/>
                                <w:spacing w:val="-2"/>
                                <w:sz w:val="19"/>
                              </w:rPr>
                              <w:t>widget</w:t>
                            </w:r>
                          </w:p>
                          <w:p w14:paraId="5B1F2BFF">
                            <w:pPr>
                              <w:pStyle w:val="9"/>
                              <w:spacing w:before="65"/>
                              <w:rPr>
                                <w:rFonts w:ascii="Consolas"/>
                                <w:color w:val="000000"/>
                                <w:sz w:val="19"/>
                              </w:rPr>
                            </w:pPr>
                          </w:p>
                          <w:p w14:paraId="77FDDC1C">
                            <w:pPr>
                              <w:spacing w:before="0"/>
                              <w:ind w:left="60" w:right="0" w:firstLine="0"/>
                              <w:jc w:val="left"/>
                              <w:rPr>
                                <w:rFonts w:ascii="Consolas"/>
                                <w:color w:val="000000"/>
                                <w:sz w:val="19"/>
                              </w:rPr>
                            </w:pPr>
                            <w:r>
                              <w:rPr>
                                <w:rFonts w:ascii="Consolas"/>
                                <w:b/>
                                <w:color w:val="008000"/>
                                <w:sz w:val="19"/>
                              </w:rPr>
                              <w:t>import</w:t>
                            </w:r>
                            <w:r>
                              <w:rPr>
                                <w:rFonts w:ascii="Consolas"/>
                                <w:b/>
                                <w:color w:val="008000"/>
                                <w:spacing w:val="15"/>
                                <w:sz w:val="19"/>
                              </w:rPr>
                              <w:t xml:space="preserve"> </w:t>
                            </w:r>
                            <w:r>
                              <w:rPr>
                                <w:rFonts w:ascii="Consolas"/>
                                <w:color w:val="202020"/>
                                <w:spacing w:val="-2"/>
                                <w:sz w:val="19"/>
                              </w:rPr>
                              <w:t>mysql.connector</w:t>
                            </w:r>
                          </w:p>
                          <w:p w14:paraId="68C16F42">
                            <w:pPr>
                              <w:spacing w:before="33"/>
                              <w:ind w:left="60" w:right="0" w:firstLine="0"/>
                              <w:jc w:val="left"/>
                              <w:rPr>
                                <w:rFonts w:ascii="Consolas"/>
                                <w:color w:val="000000"/>
                                <w:sz w:val="19"/>
                              </w:rPr>
                            </w:pPr>
                            <w:r>
                              <w:rPr>
                                <w:rFonts w:ascii="Consolas"/>
                                <w:b/>
                                <w:color w:val="008000"/>
                                <w:sz w:val="19"/>
                              </w:rPr>
                              <w:t>import</w:t>
                            </w:r>
                            <w:r>
                              <w:rPr>
                                <w:rFonts w:ascii="Consolas"/>
                                <w:b/>
                                <w:color w:val="008000"/>
                                <w:spacing w:val="20"/>
                                <w:sz w:val="19"/>
                              </w:rPr>
                              <w:t xml:space="preserve"> </w:t>
                            </w:r>
                            <w:r>
                              <w:rPr>
                                <w:rFonts w:ascii="Consolas"/>
                                <w:color w:val="202020"/>
                                <w:sz w:val="19"/>
                              </w:rPr>
                              <w:t>matplotlib.pyplot</w:t>
                            </w:r>
                            <w:r>
                              <w:rPr>
                                <w:rFonts w:ascii="Consolas"/>
                                <w:color w:val="202020"/>
                                <w:spacing w:val="20"/>
                                <w:sz w:val="19"/>
                              </w:rPr>
                              <w:t xml:space="preserve"> </w:t>
                            </w:r>
                            <w:r>
                              <w:rPr>
                                <w:rFonts w:ascii="Consolas"/>
                                <w:b/>
                                <w:color w:val="008000"/>
                                <w:sz w:val="19"/>
                              </w:rPr>
                              <w:t>as</w:t>
                            </w:r>
                            <w:r>
                              <w:rPr>
                                <w:rFonts w:ascii="Consolas"/>
                                <w:b/>
                                <w:color w:val="008000"/>
                                <w:spacing w:val="20"/>
                                <w:sz w:val="19"/>
                              </w:rPr>
                              <w:t xml:space="preserve"> </w:t>
                            </w:r>
                            <w:r>
                              <w:rPr>
                                <w:rFonts w:ascii="Consolas"/>
                                <w:color w:val="202020"/>
                                <w:spacing w:val="-5"/>
                                <w:sz w:val="19"/>
                              </w:rPr>
                              <w:t>plt</w:t>
                            </w:r>
                          </w:p>
                          <w:p w14:paraId="74E82623">
                            <w:pPr>
                              <w:spacing w:before="33" w:line="276" w:lineRule="auto"/>
                              <w:ind w:left="60" w:right="6379" w:firstLine="0"/>
                              <w:jc w:val="left"/>
                              <w:rPr>
                                <w:rFonts w:ascii="Consolas"/>
                                <w:color w:val="000000"/>
                                <w:sz w:val="19"/>
                              </w:rPr>
                            </w:pPr>
                            <w:r>
                              <w:rPr>
                                <w:rFonts w:ascii="Consolas"/>
                                <w:b/>
                                <w:color w:val="008000"/>
                                <w:sz w:val="19"/>
                              </w:rPr>
                              <w:t xml:space="preserve">import </w:t>
                            </w:r>
                            <w:r>
                              <w:rPr>
                                <w:rFonts w:ascii="Consolas"/>
                                <w:color w:val="202020"/>
                                <w:sz w:val="19"/>
                              </w:rPr>
                              <w:t xml:space="preserve">numpy </w:t>
                            </w:r>
                            <w:r>
                              <w:rPr>
                                <w:rFonts w:ascii="Consolas"/>
                                <w:b/>
                                <w:color w:val="008000"/>
                                <w:sz w:val="19"/>
                              </w:rPr>
                              <w:t xml:space="preserve">as </w:t>
                            </w:r>
                            <w:r>
                              <w:rPr>
                                <w:rFonts w:ascii="Consolas"/>
                                <w:color w:val="202020"/>
                                <w:sz w:val="19"/>
                              </w:rPr>
                              <w:t xml:space="preserve">np </w:t>
                            </w:r>
                            <w:r>
                              <w:rPr>
                                <w:rFonts w:ascii="Consolas"/>
                                <w:b/>
                                <w:color w:val="008000"/>
                                <w:sz w:val="19"/>
                              </w:rPr>
                              <w:t xml:space="preserve">import </w:t>
                            </w:r>
                            <w:r>
                              <w:rPr>
                                <w:rFonts w:ascii="Consolas"/>
                                <w:color w:val="202020"/>
                                <w:sz w:val="19"/>
                              </w:rPr>
                              <w:t xml:space="preserve">pandas </w:t>
                            </w:r>
                            <w:r>
                              <w:rPr>
                                <w:rFonts w:ascii="Consolas"/>
                                <w:b/>
                                <w:color w:val="008000"/>
                                <w:sz w:val="19"/>
                              </w:rPr>
                              <w:t xml:space="preserve">as </w:t>
                            </w:r>
                            <w:r>
                              <w:rPr>
                                <w:rFonts w:ascii="Consolas"/>
                                <w:color w:val="202020"/>
                                <w:sz w:val="19"/>
                              </w:rPr>
                              <w:t xml:space="preserve">pd </w:t>
                            </w:r>
                            <w:r>
                              <w:rPr>
                                <w:rFonts w:ascii="Consolas"/>
                                <w:b/>
                                <w:color w:val="008000"/>
                                <w:sz w:val="19"/>
                              </w:rPr>
                              <w:t xml:space="preserve">import </w:t>
                            </w:r>
                            <w:r>
                              <w:rPr>
                                <w:rFonts w:ascii="Consolas"/>
                                <w:color w:val="202020"/>
                                <w:sz w:val="19"/>
                              </w:rPr>
                              <w:t>csv</w:t>
                            </w:r>
                          </w:p>
                          <w:p w14:paraId="417BAD88">
                            <w:pPr>
                              <w:spacing w:before="0" w:line="276" w:lineRule="auto"/>
                              <w:ind w:left="60" w:right="2836" w:firstLine="0"/>
                              <w:jc w:val="left"/>
                              <w:rPr>
                                <w:rFonts w:ascii="Consolas"/>
                                <w:color w:val="000000"/>
                                <w:sz w:val="19"/>
                              </w:rPr>
                            </w:pPr>
                            <w:r>
                              <w:rPr>
                                <w:rFonts w:ascii="Consolas"/>
                                <w:color w:val="202020"/>
                                <w:sz w:val="19"/>
                              </w:rPr>
                              <w:t>pd</w:t>
                            </w:r>
                            <w:r>
                              <w:rPr>
                                <w:rFonts w:ascii="Consolas"/>
                                <w:b/>
                                <w:color w:val="AA21FF"/>
                                <w:sz w:val="19"/>
                              </w:rPr>
                              <w:t>.</w:t>
                            </w:r>
                            <w:r>
                              <w:rPr>
                                <w:rFonts w:ascii="Consolas"/>
                                <w:color w:val="202020"/>
                                <w:sz w:val="19"/>
                              </w:rPr>
                              <w:t>options</w:t>
                            </w:r>
                            <w:r>
                              <w:rPr>
                                <w:rFonts w:ascii="Consolas"/>
                                <w:b/>
                                <w:color w:val="AA21FF"/>
                                <w:sz w:val="19"/>
                              </w:rPr>
                              <w:t>.</w:t>
                            </w:r>
                            <w:r>
                              <w:rPr>
                                <w:rFonts w:ascii="Consolas"/>
                                <w:color w:val="202020"/>
                                <w:sz w:val="19"/>
                              </w:rPr>
                              <w:t>display</w:t>
                            </w:r>
                            <w:r>
                              <w:rPr>
                                <w:rFonts w:ascii="Consolas"/>
                                <w:b/>
                                <w:color w:val="AA21FF"/>
                                <w:sz w:val="19"/>
                              </w:rPr>
                              <w:t>.</w:t>
                            </w:r>
                            <w:r>
                              <w:rPr>
                                <w:rFonts w:ascii="Consolas"/>
                                <w:color w:val="202020"/>
                                <w:sz w:val="19"/>
                              </w:rPr>
                              <w:t xml:space="preserve">float_format </w:t>
                            </w:r>
                            <w:r>
                              <w:rPr>
                                <w:rFonts w:ascii="Consolas"/>
                                <w:b/>
                                <w:color w:val="AA21FF"/>
                                <w:sz w:val="19"/>
                              </w:rPr>
                              <w:t xml:space="preserve">= </w:t>
                            </w:r>
                            <w:r>
                              <w:rPr>
                                <w:rFonts w:ascii="Consolas"/>
                                <w:color w:val="B92020"/>
                                <w:sz w:val="19"/>
                              </w:rPr>
                              <w:t>'{:20,.2f}'</w:t>
                            </w:r>
                            <w:r>
                              <w:rPr>
                                <w:rFonts w:ascii="Consolas"/>
                                <w:b/>
                                <w:color w:val="AA21FF"/>
                                <w:sz w:val="19"/>
                              </w:rPr>
                              <w:t>.</w:t>
                            </w:r>
                            <w:r>
                              <w:rPr>
                                <w:rFonts w:ascii="Consolas"/>
                                <w:color w:val="202020"/>
                                <w:sz w:val="19"/>
                              </w:rPr>
                              <w:t xml:space="preserve">format </w:t>
                            </w:r>
                            <w:r>
                              <w:rPr>
                                <w:rFonts w:ascii="Consolas"/>
                                <w:color w:val="202020"/>
                                <w:spacing w:val="-2"/>
                                <w:sz w:val="19"/>
                              </w:rPr>
                              <w:t>plt</w:t>
                            </w:r>
                            <w:r>
                              <w:rPr>
                                <w:rFonts w:ascii="Consolas"/>
                                <w:b/>
                                <w:color w:val="AA21FF"/>
                                <w:spacing w:val="-2"/>
                                <w:sz w:val="19"/>
                              </w:rPr>
                              <w:t>.</w:t>
                            </w:r>
                            <w:r>
                              <w:rPr>
                                <w:rFonts w:ascii="Consolas"/>
                                <w:color w:val="202020"/>
                                <w:spacing w:val="-2"/>
                                <w:sz w:val="19"/>
                              </w:rPr>
                              <w:t>close</w:t>
                            </w:r>
                            <w:r>
                              <w:rPr>
                                <w:rFonts w:ascii="Consolas"/>
                                <w:color w:val="0054AA"/>
                                <w:spacing w:val="-2"/>
                                <w:sz w:val="19"/>
                              </w:rPr>
                              <w:t>(</w:t>
                            </w:r>
                            <w:r>
                              <w:rPr>
                                <w:rFonts w:ascii="Consolas"/>
                                <w:color w:val="B92020"/>
                                <w:spacing w:val="-2"/>
                                <w:sz w:val="19"/>
                              </w:rPr>
                              <w:t>"all"</w:t>
                            </w:r>
                            <w:r>
                              <w:rPr>
                                <w:rFonts w:ascii="Consolas"/>
                                <w:color w:val="0054AA"/>
                                <w:spacing w:val="-2"/>
                                <w:sz w:val="19"/>
                              </w:rPr>
                              <w:t>)</w:t>
                            </w:r>
                          </w:p>
                        </w:txbxContent>
                      </wps:txbx>
                      <wps:bodyPr wrap="square" lIns="0" tIns="0" rIns="0" bIns="0" rtlCol="0">
                        <a:noAutofit/>
                      </wps:bodyPr>
                    </wps:wsp>
                  </a:graphicData>
                </a:graphic>
              </wp:anchor>
            </w:drawing>
          </mc:Choice>
          <mc:Fallback>
            <w:pict>
              <v:shape id="Textbox 1140" o:spid="_x0000_s1026" o:spt="202" type="#_x0000_t202" style="position:absolute;left:0pt;margin-left:111.15pt;margin-top:-4.7pt;height:122.35pt;width:430pt;mso-position-horizontal-relative:page;z-index:251748352;mso-width-relative:page;mso-height-relative:page;" fillcolor="#F5F5F5" filled="t" stroked="f" coordsize="21600,21600" o:gfxdata="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BoRc9gAAAALAQAADwAAAAAAAAABACAAAAAiAAAA&#10;ZHJzL2Rvd25yZXYueG1sUEsBAhQAFAAAAAgAh07iQMLB8nHOAQAArwMAAA4AAAAAAAAAAQAgAAAA&#10;JwEAAGRycy9lMm9Eb2MueG1sUEsFBgAAAAAGAAYAWQEAAGcFAAAAAA==&#10;">
                <v:fill on="t" focussize="0,0"/>
                <v:stroke on="f"/>
                <v:imagedata o:title=""/>
                <o:lock v:ext="edit" aspectratio="f"/>
                <v:textbox inset="0mm,0mm,0mm,0mm">
                  <w:txbxContent>
                    <w:p w14:paraId="616F46F5">
                      <w:pPr>
                        <w:spacing w:before="95"/>
                        <w:ind w:left="60" w:right="0" w:firstLine="0"/>
                        <w:jc w:val="left"/>
                        <w:rPr>
                          <w:rFonts w:ascii="Consolas"/>
                          <w:color w:val="000000"/>
                          <w:sz w:val="19"/>
                        </w:rPr>
                      </w:pPr>
                      <w:r>
                        <w:rPr>
                          <w:rFonts w:ascii="Consolas"/>
                          <w:b/>
                          <w:color w:val="AA21FF"/>
                          <w:sz w:val="19"/>
                        </w:rPr>
                        <w:t>%</w:t>
                      </w:r>
                      <w:r>
                        <w:rPr>
                          <w:rFonts w:ascii="Consolas"/>
                          <w:b/>
                          <w:color w:val="008000"/>
                          <w:sz w:val="19"/>
                        </w:rPr>
                        <w:t>matplotlib</w:t>
                      </w:r>
                      <w:r>
                        <w:rPr>
                          <w:rFonts w:ascii="Consolas"/>
                          <w:b/>
                          <w:color w:val="008000"/>
                          <w:spacing w:val="24"/>
                          <w:sz w:val="19"/>
                        </w:rPr>
                        <w:t xml:space="preserve"> </w:t>
                      </w:r>
                      <w:r>
                        <w:rPr>
                          <w:rFonts w:ascii="Consolas"/>
                          <w:color w:val="202020"/>
                          <w:spacing w:val="-2"/>
                          <w:sz w:val="19"/>
                        </w:rPr>
                        <w:t>widget</w:t>
                      </w:r>
                    </w:p>
                    <w:p w14:paraId="5B1F2BFF">
                      <w:pPr>
                        <w:pStyle w:val="9"/>
                        <w:spacing w:before="65"/>
                        <w:rPr>
                          <w:rFonts w:ascii="Consolas"/>
                          <w:color w:val="000000"/>
                          <w:sz w:val="19"/>
                        </w:rPr>
                      </w:pPr>
                    </w:p>
                    <w:p w14:paraId="77FDDC1C">
                      <w:pPr>
                        <w:spacing w:before="0"/>
                        <w:ind w:left="60" w:right="0" w:firstLine="0"/>
                        <w:jc w:val="left"/>
                        <w:rPr>
                          <w:rFonts w:ascii="Consolas"/>
                          <w:color w:val="000000"/>
                          <w:sz w:val="19"/>
                        </w:rPr>
                      </w:pPr>
                      <w:r>
                        <w:rPr>
                          <w:rFonts w:ascii="Consolas"/>
                          <w:b/>
                          <w:color w:val="008000"/>
                          <w:sz w:val="19"/>
                        </w:rPr>
                        <w:t>import</w:t>
                      </w:r>
                      <w:r>
                        <w:rPr>
                          <w:rFonts w:ascii="Consolas"/>
                          <w:b/>
                          <w:color w:val="008000"/>
                          <w:spacing w:val="15"/>
                          <w:sz w:val="19"/>
                        </w:rPr>
                        <w:t xml:space="preserve"> </w:t>
                      </w:r>
                      <w:r>
                        <w:rPr>
                          <w:rFonts w:ascii="Consolas"/>
                          <w:color w:val="202020"/>
                          <w:spacing w:val="-2"/>
                          <w:sz w:val="19"/>
                        </w:rPr>
                        <w:t>mysql.connector</w:t>
                      </w:r>
                    </w:p>
                    <w:p w14:paraId="68C16F42">
                      <w:pPr>
                        <w:spacing w:before="33"/>
                        <w:ind w:left="60" w:right="0" w:firstLine="0"/>
                        <w:jc w:val="left"/>
                        <w:rPr>
                          <w:rFonts w:ascii="Consolas"/>
                          <w:color w:val="000000"/>
                          <w:sz w:val="19"/>
                        </w:rPr>
                      </w:pPr>
                      <w:r>
                        <w:rPr>
                          <w:rFonts w:ascii="Consolas"/>
                          <w:b/>
                          <w:color w:val="008000"/>
                          <w:sz w:val="19"/>
                        </w:rPr>
                        <w:t>import</w:t>
                      </w:r>
                      <w:r>
                        <w:rPr>
                          <w:rFonts w:ascii="Consolas"/>
                          <w:b/>
                          <w:color w:val="008000"/>
                          <w:spacing w:val="20"/>
                          <w:sz w:val="19"/>
                        </w:rPr>
                        <w:t xml:space="preserve"> </w:t>
                      </w:r>
                      <w:r>
                        <w:rPr>
                          <w:rFonts w:ascii="Consolas"/>
                          <w:color w:val="202020"/>
                          <w:sz w:val="19"/>
                        </w:rPr>
                        <w:t>matplotlib.pyplot</w:t>
                      </w:r>
                      <w:r>
                        <w:rPr>
                          <w:rFonts w:ascii="Consolas"/>
                          <w:color w:val="202020"/>
                          <w:spacing w:val="20"/>
                          <w:sz w:val="19"/>
                        </w:rPr>
                        <w:t xml:space="preserve"> </w:t>
                      </w:r>
                      <w:r>
                        <w:rPr>
                          <w:rFonts w:ascii="Consolas"/>
                          <w:b/>
                          <w:color w:val="008000"/>
                          <w:sz w:val="19"/>
                        </w:rPr>
                        <w:t>as</w:t>
                      </w:r>
                      <w:r>
                        <w:rPr>
                          <w:rFonts w:ascii="Consolas"/>
                          <w:b/>
                          <w:color w:val="008000"/>
                          <w:spacing w:val="20"/>
                          <w:sz w:val="19"/>
                        </w:rPr>
                        <w:t xml:space="preserve"> </w:t>
                      </w:r>
                      <w:r>
                        <w:rPr>
                          <w:rFonts w:ascii="Consolas"/>
                          <w:color w:val="202020"/>
                          <w:spacing w:val="-5"/>
                          <w:sz w:val="19"/>
                        </w:rPr>
                        <w:t>plt</w:t>
                      </w:r>
                    </w:p>
                    <w:p w14:paraId="74E82623">
                      <w:pPr>
                        <w:spacing w:before="33" w:line="276" w:lineRule="auto"/>
                        <w:ind w:left="60" w:right="6379" w:firstLine="0"/>
                        <w:jc w:val="left"/>
                        <w:rPr>
                          <w:rFonts w:ascii="Consolas"/>
                          <w:color w:val="000000"/>
                          <w:sz w:val="19"/>
                        </w:rPr>
                      </w:pPr>
                      <w:r>
                        <w:rPr>
                          <w:rFonts w:ascii="Consolas"/>
                          <w:b/>
                          <w:color w:val="008000"/>
                          <w:sz w:val="19"/>
                        </w:rPr>
                        <w:t xml:space="preserve">import </w:t>
                      </w:r>
                      <w:r>
                        <w:rPr>
                          <w:rFonts w:ascii="Consolas"/>
                          <w:color w:val="202020"/>
                          <w:sz w:val="19"/>
                        </w:rPr>
                        <w:t xml:space="preserve">numpy </w:t>
                      </w:r>
                      <w:r>
                        <w:rPr>
                          <w:rFonts w:ascii="Consolas"/>
                          <w:b/>
                          <w:color w:val="008000"/>
                          <w:sz w:val="19"/>
                        </w:rPr>
                        <w:t xml:space="preserve">as </w:t>
                      </w:r>
                      <w:r>
                        <w:rPr>
                          <w:rFonts w:ascii="Consolas"/>
                          <w:color w:val="202020"/>
                          <w:sz w:val="19"/>
                        </w:rPr>
                        <w:t xml:space="preserve">np </w:t>
                      </w:r>
                      <w:r>
                        <w:rPr>
                          <w:rFonts w:ascii="Consolas"/>
                          <w:b/>
                          <w:color w:val="008000"/>
                          <w:sz w:val="19"/>
                        </w:rPr>
                        <w:t xml:space="preserve">import </w:t>
                      </w:r>
                      <w:r>
                        <w:rPr>
                          <w:rFonts w:ascii="Consolas"/>
                          <w:color w:val="202020"/>
                          <w:sz w:val="19"/>
                        </w:rPr>
                        <w:t xml:space="preserve">pandas </w:t>
                      </w:r>
                      <w:r>
                        <w:rPr>
                          <w:rFonts w:ascii="Consolas"/>
                          <w:b/>
                          <w:color w:val="008000"/>
                          <w:sz w:val="19"/>
                        </w:rPr>
                        <w:t xml:space="preserve">as </w:t>
                      </w:r>
                      <w:r>
                        <w:rPr>
                          <w:rFonts w:ascii="Consolas"/>
                          <w:color w:val="202020"/>
                          <w:sz w:val="19"/>
                        </w:rPr>
                        <w:t xml:space="preserve">pd </w:t>
                      </w:r>
                      <w:r>
                        <w:rPr>
                          <w:rFonts w:ascii="Consolas"/>
                          <w:b/>
                          <w:color w:val="008000"/>
                          <w:sz w:val="19"/>
                        </w:rPr>
                        <w:t xml:space="preserve">import </w:t>
                      </w:r>
                      <w:r>
                        <w:rPr>
                          <w:rFonts w:ascii="Consolas"/>
                          <w:color w:val="202020"/>
                          <w:sz w:val="19"/>
                        </w:rPr>
                        <w:t>csv</w:t>
                      </w:r>
                    </w:p>
                    <w:p w14:paraId="417BAD88">
                      <w:pPr>
                        <w:spacing w:before="0" w:line="276" w:lineRule="auto"/>
                        <w:ind w:left="60" w:right="2836" w:firstLine="0"/>
                        <w:jc w:val="left"/>
                        <w:rPr>
                          <w:rFonts w:ascii="Consolas"/>
                          <w:color w:val="000000"/>
                          <w:sz w:val="19"/>
                        </w:rPr>
                      </w:pPr>
                      <w:r>
                        <w:rPr>
                          <w:rFonts w:ascii="Consolas"/>
                          <w:color w:val="202020"/>
                          <w:sz w:val="19"/>
                        </w:rPr>
                        <w:t>pd</w:t>
                      </w:r>
                      <w:r>
                        <w:rPr>
                          <w:rFonts w:ascii="Consolas"/>
                          <w:b/>
                          <w:color w:val="AA21FF"/>
                          <w:sz w:val="19"/>
                        </w:rPr>
                        <w:t>.</w:t>
                      </w:r>
                      <w:r>
                        <w:rPr>
                          <w:rFonts w:ascii="Consolas"/>
                          <w:color w:val="202020"/>
                          <w:sz w:val="19"/>
                        </w:rPr>
                        <w:t>options</w:t>
                      </w:r>
                      <w:r>
                        <w:rPr>
                          <w:rFonts w:ascii="Consolas"/>
                          <w:b/>
                          <w:color w:val="AA21FF"/>
                          <w:sz w:val="19"/>
                        </w:rPr>
                        <w:t>.</w:t>
                      </w:r>
                      <w:r>
                        <w:rPr>
                          <w:rFonts w:ascii="Consolas"/>
                          <w:color w:val="202020"/>
                          <w:sz w:val="19"/>
                        </w:rPr>
                        <w:t>display</w:t>
                      </w:r>
                      <w:r>
                        <w:rPr>
                          <w:rFonts w:ascii="Consolas"/>
                          <w:b/>
                          <w:color w:val="AA21FF"/>
                          <w:sz w:val="19"/>
                        </w:rPr>
                        <w:t>.</w:t>
                      </w:r>
                      <w:r>
                        <w:rPr>
                          <w:rFonts w:ascii="Consolas"/>
                          <w:color w:val="202020"/>
                          <w:sz w:val="19"/>
                        </w:rPr>
                        <w:t xml:space="preserve">float_format </w:t>
                      </w:r>
                      <w:r>
                        <w:rPr>
                          <w:rFonts w:ascii="Consolas"/>
                          <w:b/>
                          <w:color w:val="AA21FF"/>
                          <w:sz w:val="19"/>
                        </w:rPr>
                        <w:t xml:space="preserve">= </w:t>
                      </w:r>
                      <w:r>
                        <w:rPr>
                          <w:rFonts w:ascii="Consolas"/>
                          <w:color w:val="B92020"/>
                          <w:sz w:val="19"/>
                        </w:rPr>
                        <w:t>'{:20,.2f}'</w:t>
                      </w:r>
                      <w:r>
                        <w:rPr>
                          <w:rFonts w:ascii="Consolas"/>
                          <w:b/>
                          <w:color w:val="AA21FF"/>
                          <w:sz w:val="19"/>
                        </w:rPr>
                        <w:t>.</w:t>
                      </w:r>
                      <w:r>
                        <w:rPr>
                          <w:rFonts w:ascii="Consolas"/>
                          <w:color w:val="202020"/>
                          <w:sz w:val="19"/>
                        </w:rPr>
                        <w:t xml:space="preserve">format </w:t>
                      </w:r>
                      <w:r>
                        <w:rPr>
                          <w:rFonts w:ascii="Consolas"/>
                          <w:color w:val="202020"/>
                          <w:spacing w:val="-2"/>
                          <w:sz w:val="19"/>
                        </w:rPr>
                        <w:t>plt</w:t>
                      </w:r>
                      <w:r>
                        <w:rPr>
                          <w:rFonts w:ascii="Consolas"/>
                          <w:b/>
                          <w:color w:val="AA21FF"/>
                          <w:spacing w:val="-2"/>
                          <w:sz w:val="19"/>
                        </w:rPr>
                        <w:t>.</w:t>
                      </w:r>
                      <w:r>
                        <w:rPr>
                          <w:rFonts w:ascii="Consolas"/>
                          <w:color w:val="202020"/>
                          <w:spacing w:val="-2"/>
                          <w:sz w:val="19"/>
                        </w:rPr>
                        <w:t>close</w:t>
                      </w:r>
                      <w:r>
                        <w:rPr>
                          <w:rFonts w:ascii="Consolas"/>
                          <w:color w:val="0054AA"/>
                          <w:spacing w:val="-2"/>
                          <w:sz w:val="19"/>
                        </w:rPr>
                        <w:t>(</w:t>
                      </w:r>
                      <w:r>
                        <w:rPr>
                          <w:rFonts w:ascii="Consolas"/>
                          <w:color w:val="B92020"/>
                          <w:spacing w:val="-2"/>
                          <w:sz w:val="19"/>
                        </w:rPr>
                        <w:t>"all"</w:t>
                      </w:r>
                      <w:r>
                        <w:rPr>
                          <w:rFonts w:ascii="Consolas"/>
                          <w:color w:val="0054AA"/>
                          <w:spacing w:val="-2"/>
                          <w:sz w:val="19"/>
                        </w:rPr>
                        <w:t>)</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384B3BD3">
      <w:pPr>
        <w:pStyle w:val="9"/>
        <w:rPr>
          <w:rFonts w:ascii="Consolas"/>
          <w:sz w:val="19"/>
        </w:rPr>
      </w:pPr>
    </w:p>
    <w:p w14:paraId="1763FA30">
      <w:pPr>
        <w:pStyle w:val="9"/>
        <w:rPr>
          <w:rFonts w:ascii="Consolas"/>
          <w:sz w:val="19"/>
        </w:rPr>
      </w:pPr>
    </w:p>
    <w:p w14:paraId="04523540">
      <w:pPr>
        <w:pStyle w:val="9"/>
        <w:rPr>
          <w:rFonts w:ascii="Consolas"/>
          <w:sz w:val="19"/>
        </w:rPr>
      </w:pPr>
    </w:p>
    <w:p w14:paraId="7EAC9CB8">
      <w:pPr>
        <w:pStyle w:val="9"/>
        <w:rPr>
          <w:rFonts w:ascii="Consolas"/>
          <w:sz w:val="19"/>
        </w:rPr>
      </w:pPr>
    </w:p>
    <w:p w14:paraId="55072246">
      <w:pPr>
        <w:pStyle w:val="9"/>
        <w:rPr>
          <w:rFonts w:ascii="Consolas"/>
          <w:sz w:val="19"/>
        </w:rPr>
      </w:pPr>
    </w:p>
    <w:p w14:paraId="390E28E3">
      <w:pPr>
        <w:pStyle w:val="9"/>
        <w:rPr>
          <w:rFonts w:ascii="Consolas"/>
          <w:sz w:val="19"/>
        </w:rPr>
      </w:pPr>
    </w:p>
    <w:p w14:paraId="5155B8B1">
      <w:pPr>
        <w:pStyle w:val="9"/>
        <w:rPr>
          <w:rFonts w:ascii="Consolas"/>
          <w:sz w:val="19"/>
        </w:rPr>
      </w:pPr>
    </w:p>
    <w:p w14:paraId="72D4E23D">
      <w:pPr>
        <w:pStyle w:val="9"/>
        <w:rPr>
          <w:rFonts w:ascii="Consolas"/>
          <w:sz w:val="19"/>
        </w:rPr>
      </w:pPr>
    </w:p>
    <w:p w14:paraId="6173DE8D">
      <w:pPr>
        <w:pStyle w:val="9"/>
        <w:rPr>
          <w:rFonts w:ascii="Consolas"/>
          <w:sz w:val="19"/>
        </w:rPr>
      </w:pPr>
    </w:p>
    <w:p w14:paraId="484E693E">
      <w:pPr>
        <w:pStyle w:val="9"/>
        <w:spacing w:before="179"/>
        <w:rPr>
          <w:rFonts w:ascii="Consolas"/>
          <w:sz w:val="19"/>
        </w:rPr>
      </w:pPr>
    </w:p>
    <w:p w14:paraId="0AC15FAE">
      <w:pPr>
        <w:spacing w:before="0"/>
        <w:ind w:left="92" w:right="0" w:firstLine="0"/>
        <w:jc w:val="left"/>
        <w:rPr>
          <w:rFonts w:ascii="Consolas"/>
          <w:sz w:val="19"/>
        </w:rPr>
      </w:pPr>
      <w:r>
        <w:rPr>
          <w:rFonts w:ascii="Consolas"/>
          <w:sz w:val="19"/>
        </w:rPr>
        <mc:AlternateContent>
          <mc:Choice Requires="wps">
            <w:drawing>
              <wp:anchor distT="0" distB="0" distL="0" distR="0" simplePos="0" relativeHeight="251747328" behindDoc="0" locked="0" layoutInCell="1" allowOverlap="1">
                <wp:simplePos x="0" y="0"/>
                <wp:positionH relativeFrom="page">
                  <wp:posOffset>1411605</wp:posOffset>
                </wp:positionH>
                <wp:positionV relativeFrom="paragraph">
                  <wp:posOffset>-60325</wp:posOffset>
                </wp:positionV>
                <wp:extent cx="5461000" cy="1229995"/>
                <wp:effectExtent l="0" t="0" r="0" b="0"/>
                <wp:wrapNone/>
                <wp:docPr id="1141" name="Textbox 1141"/>
                <wp:cNvGraphicFramePr/>
                <a:graphic xmlns:a="http://schemas.openxmlformats.org/drawingml/2006/main">
                  <a:graphicData uri="http://schemas.microsoft.com/office/word/2010/wordprocessingShape">
                    <wps:wsp>
                      <wps:cNvSpPr txBox="1"/>
                      <wps:spPr>
                        <a:xfrm>
                          <a:off x="0" y="0"/>
                          <a:ext cx="5461000" cy="1229995"/>
                        </a:xfrm>
                        <a:prstGeom prst="rect">
                          <a:avLst/>
                        </a:prstGeom>
                        <a:solidFill>
                          <a:srgbClr val="F5F5F5"/>
                        </a:solidFill>
                      </wps:spPr>
                      <wps:txbx>
                        <w:txbxContent>
                          <w:p w14:paraId="3E4568EF">
                            <w:pPr>
                              <w:spacing w:before="95"/>
                              <w:ind w:left="60" w:right="0" w:firstLine="0"/>
                              <w:jc w:val="left"/>
                              <w:rPr>
                                <w:rFonts w:ascii="Consolas"/>
                                <w:i/>
                                <w:color w:val="000000"/>
                                <w:sz w:val="19"/>
                              </w:rPr>
                            </w:pPr>
                            <w:r>
                              <w:rPr>
                                <w:rFonts w:ascii="Consolas"/>
                                <w:i/>
                                <w:color w:val="408080"/>
                                <w:sz w:val="19"/>
                              </w:rPr>
                              <w:t>#</w:t>
                            </w:r>
                            <w:r>
                              <w:rPr>
                                <w:rFonts w:ascii="Consolas"/>
                                <w:i/>
                                <w:color w:val="408080"/>
                                <w:spacing w:val="9"/>
                                <w:sz w:val="19"/>
                              </w:rPr>
                              <w:t xml:space="preserve"> </w:t>
                            </w:r>
                            <w:r>
                              <w:rPr>
                                <w:rFonts w:ascii="Consolas"/>
                                <w:i/>
                                <w:color w:val="408080"/>
                                <w:sz w:val="19"/>
                              </w:rPr>
                              <w:t>Open</w:t>
                            </w:r>
                            <w:r>
                              <w:rPr>
                                <w:rFonts w:ascii="Consolas"/>
                                <w:i/>
                                <w:color w:val="408080"/>
                                <w:spacing w:val="10"/>
                                <w:sz w:val="19"/>
                              </w:rPr>
                              <w:t xml:space="preserve"> </w:t>
                            </w:r>
                            <w:r>
                              <w:rPr>
                                <w:rFonts w:ascii="Consolas"/>
                                <w:i/>
                                <w:color w:val="408080"/>
                                <w:sz w:val="19"/>
                              </w:rPr>
                              <w:t>a</w:t>
                            </w:r>
                            <w:r>
                              <w:rPr>
                                <w:rFonts w:ascii="Consolas"/>
                                <w:i/>
                                <w:color w:val="408080"/>
                                <w:spacing w:val="10"/>
                                <w:sz w:val="19"/>
                              </w:rPr>
                              <w:t xml:space="preserve"> </w:t>
                            </w:r>
                            <w:r>
                              <w:rPr>
                                <w:rFonts w:ascii="Consolas"/>
                                <w:i/>
                                <w:color w:val="408080"/>
                                <w:sz w:val="19"/>
                              </w:rPr>
                              <w:t>connection</w:t>
                            </w:r>
                            <w:r>
                              <w:rPr>
                                <w:rFonts w:ascii="Consolas"/>
                                <w:i/>
                                <w:color w:val="408080"/>
                                <w:spacing w:val="10"/>
                                <w:sz w:val="19"/>
                              </w:rPr>
                              <w:t xml:space="preserve"> </w:t>
                            </w:r>
                            <w:r>
                              <w:rPr>
                                <w:rFonts w:ascii="Consolas"/>
                                <w:i/>
                                <w:color w:val="408080"/>
                                <w:sz w:val="19"/>
                              </w:rPr>
                              <w:t>to</w:t>
                            </w:r>
                            <w:r>
                              <w:rPr>
                                <w:rFonts w:ascii="Consolas"/>
                                <w:i/>
                                <w:color w:val="408080"/>
                                <w:spacing w:val="9"/>
                                <w:sz w:val="19"/>
                              </w:rPr>
                              <w:t xml:space="preserve"> </w:t>
                            </w:r>
                            <w:r>
                              <w:rPr>
                                <w:rFonts w:ascii="Consolas"/>
                                <w:i/>
                                <w:color w:val="408080"/>
                                <w:sz w:val="19"/>
                              </w:rPr>
                              <w:t>the</w:t>
                            </w:r>
                            <w:r>
                              <w:rPr>
                                <w:rFonts w:ascii="Consolas"/>
                                <w:i/>
                                <w:color w:val="408080"/>
                                <w:spacing w:val="10"/>
                                <w:sz w:val="19"/>
                              </w:rPr>
                              <w:t xml:space="preserve"> </w:t>
                            </w:r>
                            <w:r>
                              <w:rPr>
                                <w:rFonts w:ascii="Consolas"/>
                                <w:i/>
                                <w:color w:val="408080"/>
                                <w:sz w:val="19"/>
                              </w:rPr>
                              <w:t>MySQL</w:t>
                            </w:r>
                            <w:r>
                              <w:rPr>
                                <w:rFonts w:ascii="Consolas"/>
                                <w:i/>
                                <w:color w:val="408080"/>
                                <w:spacing w:val="10"/>
                                <w:sz w:val="19"/>
                              </w:rPr>
                              <w:t xml:space="preserve"> </w:t>
                            </w:r>
                            <w:r>
                              <w:rPr>
                                <w:rFonts w:ascii="Consolas"/>
                                <w:i/>
                                <w:color w:val="408080"/>
                                <w:spacing w:val="-2"/>
                                <w:sz w:val="19"/>
                              </w:rPr>
                              <w:t>database</w:t>
                            </w:r>
                          </w:p>
                          <w:p w14:paraId="2153A794">
                            <w:pPr>
                              <w:spacing w:before="33" w:line="276" w:lineRule="auto"/>
                              <w:ind w:left="489" w:right="5103" w:hanging="430"/>
                              <w:jc w:val="left"/>
                              <w:rPr>
                                <w:rFonts w:ascii="Consolas"/>
                                <w:color w:val="000000"/>
                                <w:sz w:val="19"/>
                              </w:rPr>
                            </w:pPr>
                            <w:r>
                              <w:rPr>
                                <w:rFonts w:ascii="Consolas"/>
                                <w:color w:val="202020"/>
                                <w:sz w:val="19"/>
                              </w:rPr>
                              <w:t xml:space="preserve">conn </w:t>
                            </w:r>
                            <w:r>
                              <w:rPr>
                                <w:rFonts w:ascii="Consolas"/>
                                <w:b/>
                                <w:color w:val="AA21FF"/>
                                <w:sz w:val="19"/>
                              </w:rPr>
                              <w:t xml:space="preserve">= </w:t>
                            </w:r>
                            <w:r>
                              <w:rPr>
                                <w:rFonts w:ascii="Consolas"/>
                                <w:color w:val="202020"/>
                                <w:sz w:val="19"/>
                              </w:rPr>
                              <w:t>mysql</w:t>
                            </w:r>
                            <w:r>
                              <w:rPr>
                                <w:rFonts w:ascii="Consolas"/>
                                <w:b/>
                                <w:color w:val="AA21FF"/>
                                <w:sz w:val="19"/>
                              </w:rPr>
                              <w:t>.</w:t>
                            </w:r>
                            <w:r>
                              <w:rPr>
                                <w:rFonts w:ascii="Consolas"/>
                                <w:color w:val="202020"/>
                                <w:sz w:val="19"/>
                              </w:rPr>
                              <w:t>connector</w:t>
                            </w:r>
                            <w:r>
                              <w:rPr>
                                <w:rFonts w:ascii="Consolas"/>
                                <w:b/>
                                <w:color w:val="AA21FF"/>
                                <w:sz w:val="19"/>
                              </w:rPr>
                              <w:t>.</w:t>
                            </w:r>
                            <w:r>
                              <w:rPr>
                                <w:rFonts w:ascii="Consolas"/>
                                <w:color w:val="202020"/>
                                <w:sz w:val="19"/>
                              </w:rPr>
                              <w:t>connect</w:t>
                            </w:r>
                            <w:r>
                              <w:rPr>
                                <w:rFonts w:ascii="Consolas"/>
                                <w:color w:val="0054AA"/>
                                <w:sz w:val="19"/>
                              </w:rPr>
                              <w:t xml:space="preserve">( </w:t>
                            </w:r>
                            <w:r>
                              <w:rPr>
                                <w:rFonts w:ascii="Consolas"/>
                                <w:color w:val="202020"/>
                                <w:spacing w:val="-2"/>
                                <w:sz w:val="19"/>
                              </w:rPr>
                              <w:t>host</w:t>
                            </w:r>
                            <w:r>
                              <w:rPr>
                                <w:rFonts w:ascii="Consolas"/>
                                <w:b/>
                                <w:color w:val="AA21FF"/>
                                <w:spacing w:val="-2"/>
                                <w:sz w:val="19"/>
                              </w:rPr>
                              <w:t>=</w:t>
                            </w:r>
                            <w:r>
                              <w:rPr>
                                <w:rFonts w:ascii="Consolas"/>
                                <w:color w:val="B92020"/>
                                <w:spacing w:val="-2"/>
                                <w:sz w:val="19"/>
                              </w:rPr>
                              <w:t>'127.0.0.1'</w:t>
                            </w:r>
                            <w:r>
                              <w:rPr>
                                <w:rFonts w:ascii="Consolas"/>
                                <w:color w:val="0054AA"/>
                                <w:spacing w:val="-2"/>
                                <w:sz w:val="19"/>
                              </w:rPr>
                              <w:t>,</w:t>
                            </w:r>
                          </w:p>
                          <w:p w14:paraId="07D5BDA6">
                            <w:pPr>
                              <w:spacing w:before="0" w:line="221" w:lineRule="exact"/>
                              <w:ind w:left="489" w:right="0" w:firstLine="0"/>
                              <w:jc w:val="left"/>
                              <w:rPr>
                                <w:rFonts w:ascii="Consolas"/>
                                <w:color w:val="000000"/>
                                <w:sz w:val="19"/>
                              </w:rPr>
                            </w:pPr>
                            <w:r>
                              <w:rPr>
                                <w:rFonts w:ascii="Consolas"/>
                                <w:color w:val="202020"/>
                                <w:spacing w:val="-2"/>
                                <w:sz w:val="19"/>
                              </w:rPr>
                              <w:t>user</w:t>
                            </w:r>
                            <w:r>
                              <w:rPr>
                                <w:rFonts w:ascii="Consolas"/>
                                <w:b/>
                                <w:color w:val="AA21FF"/>
                                <w:spacing w:val="-2"/>
                                <w:sz w:val="19"/>
                              </w:rPr>
                              <w:t>=</w:t>
                            </w:r>
                            <w:r>
                              <w:rPr>
                                <w:rFonts w:ascii="Consolas"/>
                                <w:color w:val="B92020"/>
                                <w:spacing w:val="-2"/>
                                <w:sz w:val="19"/>
                              </w:rPr>
                              <w:t>"root"</w:t>
                            </w:r>
                            <w:r>
                              <w:rPr>
                                <w:rFonts w:ascii="Consolas"/>
                                <w:color w:val="0054AA"/>
                                <w:spacing w:val="-2"/>
                                <w:sz w:val="19"/>
                              </w:rPr>
                              <w:t>,</w:t>
                            </w:r>
                          </w:p>
                          <w:p w14:paraId="57EA3C33">
                            <w:pPr>
                              <w:spacing w:before="32" w:line="276" w:lineRule="auto"/>
                              <w:ind w:left="489" w:right="5854" w:firstLine="0"/>
                              <w:jc w:val="left"/>
                              <w:rPr>
                                <w:rFonts w:ascii="Consolas"/>
                                <w:color w:val="000000"/>
                                <w:sz w:val="19"/>
                              </w:rPr>
                            </w:pPr>
                            <w:r>
                              <w:rPr>
                                <w:rFonts w:ascii="Consolas"/>
                                <w:color w:val="202020"/>
                                <w:spacing w:val="-2"/>
                                <w:sz w:val="19"/>
                              </w:rPr>
                              <w:t>password</w:t>
                            </w:r>
                            <w:r>
                              <w:rPr>
                                <w:rFonts w:ascii="Consolas"/>
                                <w:b/>
                                <w:color w:val="AA21FF"/>
                                <w:spacing w:val="-2"/>
                                <w:sz w:val="19"/>
                              </w:rPr>
                              <w:t>=</w:t>
                            </w:r>
                            <w:r>
                              <w:rPr>
                                <w:rFonts w:ascii="Consolas"/>
                                <w:color w:val="B92020"/>
                                <w:spacing w:val="-2"/>
                                <w:sz w:val="19"/>
                              </w:rPr>
                              <w:t>"XXX"</w:t>
                            </w:r>
                            <w:r>
                              <w:rPr>
                                <w:rFonts w:ascii="Consolas"/>
                                <w:color w:val="0054AA"/>
                                <w:spacing w:val="-2"/>
                                <w:sz w:val="19"/>
                              </w:rPr>
                              <w:t xml:space="preserve">, </w:t>
                            </w:r>
                            <w:r>
                              <w:rPr>
                                <w:rFonts w:ascii="Consolas"/>
                                <w:color w:val="202020"/>
                                <w:spacing w:val="-2"/>
                                <w:sz w:val="19"/>
                              </w:rPr>
                              <w:t>database</w:t>
                            </w:r>
                            <w:r>
                              <w:rPr>
                                <w:rFonts w:ascii="Consolas"/>
                                <w:b/>
                                <w:color w:val="AA21FF"/>
                                <w:spacing w:val="-2"/>
                                <w:sz w:val="19"/>
                              </w:rPr>
                              <w:t>=</w:t>
                            </w:r>
                            <w:r>
                              <w:rPr>
                                <w:rFonts w:ascii="Consolas"/>
                                <w:color w:val="B92020"/>
                                <w:spacing w:val="-2"/>
                                <w:sz w:val="19"/>
                              </w:rPr>
                              <w:t>"RTVT_h"</w:t>
                            </w:r>
                          </w:p>
                          <w:p w14:paraId="2051805B">
                            <w:pPr>
                              <w:spacing w:before="0" w:line="221" w:lineRule="exact"/>
                              <w:ind w:left="60" w:right="0" w:firstLine="0"/>
                              <w:jc w:val="left"/>
                              <w:rPr>
                                <w:rFonts w:ascii="Consolas"/>
                                <w:color w:val="000000"/>
                                <w:sz w:val="19"/>
                              </w:rPr>
                            </w:pPr>
                            <w:r>
                              <w:rPr>
                                <w:rFonts w:ascii="Consolas"/>
                                <w:color w:val="0054AA"/>
                                <w:spacing w:val="-10"/>
                                <w:sz w:val="19"/>
                              </w:rPr>
                              <w:t>)</w:t>
                            </w:r>
                          </w:p>
                        </w:txbxContent>
                      </wps:txbx>
                      <wps:bodyPr wrap="square" lIns="0" tIns="0" rIns="0" bIns="0" rtlCol="0">
                        <a:noAutofit/>
                      </wps:bodyPr>
                    </wps:wsp>
                  </a:graphicData>
                </a:graphic>
              </wp:anchor>
            </w:drawing>
          </mc:Choice>
          <mc:Fallback>
            <w:pict>
              <v:shape id="Textbox 1141" o:spid="_x0000_s1026" o:spt="202" type="#_x0000_t202" style="position:absolute;left:0pt;margin-left:111.15pt;margin-top:-4.75pt;height:96.85pt;width:430pt;mso-position-horizontal-relative:page;z-index:251747328;mso-width-relative:page;mso-height-relative:page;" fillcolor="#F5F5F5" filled="t" stroked="f" coordsize="21600,21600" o:gfxdata="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0XqIK9gAAAALAQAADwAAAAAAAAABACAAAAAiAAAA&#10;ZHJzL2Rvd25yZXYueG1sUEsBAhQAFAAAAAgAh07iQBzLCF3OAQAArwMAAA4AAAAAAAAAAQAgAAAA&#10;JwEAAGRycy9lMm9Eb2MueG1sUEsFBgAAAAAGAAYAWQEAAGcFAAAAAA==&#10;">
                <v:fill on="t" focussize="0,0"/>
                <v:stroke on="f"/>
                <v:imagedata o:title=""/>
                <o:lock v:ext="edit" aspectratio="f"/>
                <v:textbox inset="0mm,0mm,0mm,0mm">
                  <w:txbxContent>
                    <w:p w14:paraId="3E4568EF">
                      <w:pPr>
                        <w:spacing w:before="95"/>
                        <w:ind w:left="60" w:right="0" w:firstLine="0"/>
                        <w:jc w:val="left"/>
                        <w:rPr>
                          <w:rFonts w:ascii="Consolas"/>
                          <w:i/>
                          <w:color w:val="000000"/>
                          <w:sz w:val="19"/>
                        </w:rPr>
                      </w:pPr>
                      <w:r>
                        <w:rPr>
                          <w:rFonts w:ascii="Consolas"/>
                          <w:i/>
                          <w:color w:val="408080"/>
                          <w:sz w:val="19"/>
                        </w:rPr>
                        <w:t>#</w:t>
                      </w:r>
                      <w:r>
                        <w:rPr>
                          <w:rFonts w:ascii="Consolas"/>
                          <w:i/>
                          <w:color w:val="408080"/>
                          <w:spacing w:val="9"/>
                          <w:sz w:val="19"/>
                        </w:rPr>
                        <w:t xml:space="preserve"> </w:t>
                      </w:r>
                      <w:r>
                        <w:rPr>
                          <w:rFonts w:ascii="Consolas"/>
                          <w:i/>
                          <w:color w:val="408080"/>
                          <w:sz w:val="19"/>
                        </w:rPr>
                        <w:t>Open</w:t>
                      </w:r>
                      <w:r>
                        <w:rPr>
                          <w:rFonts w:ascii="Consolas"/>
                          <w:i/>
                          <w:color w:val="408080"/>
                          <w:spacing w:val="10"/>
                          <w:sz w:val="19"/>
                        </w:rPr>
                        <w:t xml:space="preserve"> </w:t>
                      </w:r>
                      <w:r>
                        <w:rPr>
                          <w:rFonts w:ascii="Consolas"/>
                          <w:i/>
                          <w:color w:val="408080"/>
                          <w:sz w:val="19"/>
                        </w:rPr>
                        <w:t>a</w:t>
                      </w:r>
                      <w:r>
                        <w:rPr>
                          <w:rFonts w:ascii="Consolas"/>
                          <w:i/>
                          <w:color w:val="408080"/>
                          <w:spacing w:val="10"/>
                          <w:sz w:val="19"/>
                        </w:rPr>
                        <w:t xml:space="preserve"> </w:t>
                      </w:r>
                      <w:r>
                        <w:rPr>
                          <w:rFonts w:ascii="Consolas"/>
                          <w:i/>
                          <w:color w:val="408080"/>
                          <w:sz w:val="19"/>
                        </w:rPr>
                        <w:t>connection</w:t>
                      </w:r>
                      <w:r>
                        <w:rPr>
                          <w:rFonts w:ascii="Consolas"/>
                          <w:i/>
                          <w:color w:val="408080"/>
                          <w:spacing w:val="10"/>
                          <w:sz w:val="19"/>
                        </w:rPr>
                        <w:t xml:space="preserve"> </w:t>
                      </w:r>
                      <w:r>
                        <w:rPr>
                          <w:rFonts w:ascii="Consolas"/>
                          <w:i/>
                          <w:color w:val="408080"/>
                          <w:sz w:val="19"/>
                        </w:rPr>
                        <w:t>to</w:t>
                      </w:r>
                      <w:r>
                        <w:rPr>
                          <w:rFonts w:ascii="Consolas"/>
                          <w:i/>
                          <w:color w:val="408080"/>
                          <w:spacing w:val="9"/>
                          <w:sz w:val="19"/>
                        </w:rPr>
                        <w:t xml:space="preserve"> </w:t>
                      </w:r>
                      <w:r>
                        <w:rPr>
                          <w:rFonts w:ascii="Consolas"/>
                          <w:i/>
                          <w:color w:val="408080"/>
                          <w:sz w:val="19"/>
                        </w:rPr>
                        <w:t>the</w:t>
                      </w:r>
                      <w:r>
                        <w:rPr>
                          <w:rFonts w:ascii="Consolas"/>
                          <w:i/>
                          <w:color w:val="408080"/>
                          <w:spacing w:val="10"/>
                          <w:sz w:val="19"/>
                        </w:rPr>
                        <w:t xml:space="preserve"> </w:t>
                      </w:r>
                      <w:r>
                        <w:rPr>
                          <w:rFonts w:ascii="Consolas"/>
                          <w:i/>
                          <w:color w:val="408080"/>
                          <w:sz w:val="19"/>
                        </w:rPr>
                        <w:t>MySQL</w:t>
                      </w:r>
                      <w:r>
                        <w:rPr>
                          <w:rFonts w:ascii="Consolas"/>
                          <w:i/>
                          <w:color w:val="408080"/>
                          <w:spacing w:val="10"/>
                          <w:sz w:val="19"/>
                        </w:rPr>
                        <w:t xml:space="preserve"> </w:t>
                      </w:r>
                      <w:r>
                        <w:rPr>
                          <w:rFonts w:ascii="Consolas"/>
                          <w:i/>
                          <w:color w:val="408080"/>
                          <w:spacing w:val="-2"/>
                          <w:sz w:val="19"/>
                        </w:rPr>
                        <w:t>database</w:t>
                      </w:r>
                    </w:p>
                    <w:p w14:paraId="2153A794">
                      <w:pPr>
                        <w:spacing w:before="33" w:line="276" w:lineRule="auto"/>
                        <w:ind w:left="489" w:right="5103" w:hanging="430"/>
                        <w:jc w:val="left"/>
                        <w:rPr>
                          <w:rFonts w:ascii="Consolas"/>
                          <w:color w:val="000000"/>
                          <w:sz w:val="19"/>
                        </w:rPr>
                      </w:pPr>
                      <w:r>
                        <w:rPr>
                          <w:rFonts w:ascii="Consolas"/>
                          <w:color w:val="202020"/>
                          <w:sz w:val="19"/>
                        </w:rPr>
                        <w:t xml:space="preserve">conn </w:t>
                      </w:r>
                      <w:r>
                        <w:rPr>
                          <w:rFonts w:ascii="Consolas"/>
                          <w:b/>
                          <w:color w:val="AA21FF"/>
                          <w:sz w:val="19"/>
                        </w:rPr>
                        <w:t xml:space="preserve">= </w:t>
                      </w:r>
                      <w:r>
                        <w:rPr>
                          <w:rFonts w:ascii="Consolas"/>
                          <w:color w:val="202020"/>
                          <w:sz w:val="19"/>
                        </w:rPr>
                        <w:t>mysql</w:t>
                      </w:r>
                      <w:r>
                        <w:rPr>
                          <w:rFonts w:ascii="Consolas"/>
                          <w:b/>
                          <w:color w:val="AA21FF"/>
                          <w:sz w:val="19"/>
                        </w:rPr>
                        <w:t>.</w:t>
                      </w:r>
                      <w:r>
                        <w:rPr>
                          <w:rFonts w:ascii="Consolas"/>
                          <w:color w:val="202020"/>
                          <w:sz w:val="19"/>
                        </w:rPr>
                        <w:t>connector</w:t>
                      </w:r>
                      <w:r>
                        <w:rPr>
                          <w:rFonts w:ascii="Consolas"/>
                          <w:b/>
                          <w:color w:val="AA21FF"/>
                          <w:sz w:val="19"/>
                        </w:rPr>
                        <w:t>.</w:t>
                      </w:r>
                      <w:r>
                        <w:rPr>
                          <w:rFonts w:ascii="Consolas"/>
                          <w:color w:val="202020"/>
                          <w:sz w:val="19"/>
                        </w:rPr>
                        <w:t>connect</w:t>
                      </w:r>
                      <w:r>
                        <w:rPr>
                          <w:rFonts w:ascii="Consolas"/>
                          <w:color w:val="0054AA"/>
                          <w:sz w:val="19"/>
                        </w:rPr>
                        <w:t xml:space="preserve">( </w:t>
                      </w:r>
                      <w:r>
                        <w:rPr>
                          <w:rFonts w:ascii="Consolas"/>
                          <w:color w:val="202020"/>
                          <w:spacing w:val="-2"/>
                          <w:sz w:val="19"/>
                        </w:rPr>
                        <w:t>host</w:t>
                      </w:r>
                      <w:r>
                        <w:rPr>
                          <w:rFonts w:ascii="Consolas"/>
                          <w:b/>
                          <w:color w:val="AA21FF"/>
                          <w:spacing w:val="-2"/>
                          <w:sz w:val="19"/>
                        </w:rPr>
                        <w:t>=</w:t>
                      </w:r>
                      <w:r>
                        <w:rPr>
                          <w:rFonts w:ascii="Consolas"/>
                          <w:color w:val="B92020"/>
                          <w:spacing w:val="-2"/>
                          <w:sz w:val="19"/>
                        </w:rPr>
                        <w:t>'127.0.0.1'</w:t>
                      </w:r>
                      <w:r>
                        <w:rPr>
                          <w:rFonts w:ascii="Consolas"/>
                          <w:color w:val="0054AA"/>
                          <w:spacing w:val="-2"/>
                          <w:sz w:val="19"/>
                        </w:rPr>
                        <w:t>,</w:t>
                      </w:r>
                    </w:p>
                    <w:p w14:paraId="07D5BDA6">
                      <w:pPr>
                        <w:spacing w:before="0" w:line="221" w:lineRule="exact"/>
                        <w:ind w:left="489" w:right="0" w:firstLine="0"/>
                        <w:jc w:val="left"/>
                        <w:rPr>
                          <w:rFonts w:ascii="Consolas"/>
                          <w:color w:val="000000"/>
                          <w:sz w:val="19"/>
                        </w:rPr>
                      </w:pPr>
                      <w:r>
                        <w:rPr>
                          <w:rFonts w:ascii="Consolas"/>
                          <w:color w:val="202020"/>
                          <w:spacing w:val="-2"/>
                          <w:sz w:val="19"/>
                        </w:rPr>
                        <w:t>user</w:t>
                      </w:r>
                      <w:r>
                        <w:rPr>
                          <w:rFonts w:ascii="Consolas"/>
                          <w:b/>
                          <w:color w:val="AA21FF"/>
                          <w:spacing w:val="-2"/>
                          <w:sz w:val="19"/>
                        </w:rPr>
                        <w:t>=</w:t>
                      </w:r>
                      <w:r>
                        <w:rPr>
                          <w:rFonts w:ascii="Consolas"/>
                          <w:color w:val="B92020"/>
                          <w:spacing w:val="-2"/>
                          <w:sz w:val="19"/>
                        </w:rPr>
                        <w:t>"root"</w:t>
                      </w:r>
                      <w:r>
                        <w:rPr>
                          <w:rFonts w:ascii="Consolas"/>
                          <w:color w:val="0054AA"/>
                          <w:spacing w:val="-2"/>
                          <w:sz w:val="19"/>
                        </w:rPr>
                        <w:t>,</w:t>
                      </w:r>
                    </w:p>
                    <w:p w14:paraId="57EA3C33">
                      <w:pPr>
                        <w:spacing w:before="32" w:line="276" w:lineRule="auto"/>
                        <w:ind w:left="489" w:right="5854" w:firstLine="0"/>
                        <w:jc w:val="left"/>
                        <w:rPr>
                          <w:rFonts w:ascii="Consolas"/>
                          <w:color w:val="000000"/>
                          <w:sz w:val="19"/>
                        </w:rPr>
                      </w:pPr>
                      <w:r>
                        <w:rPr>
                          <w:rFonts w:ascii="Consolas"/>
                          <w:color w:val="202020"/>
                          <w:spacing w:val="-2"/>
                          <w:sz w:val="19"/>
                        </w:rPr>
                        <w:t>password</w:t>
                      </w:r>
                      <w:r>
                        <w:rPr>
                          <w:rFonts w:ascii="Consolas"/>
                          <w:b/>
                          <w:color w:val="AA21FF"/>
                          <w:spacing w:val="-2"/>
                          <w:sz w:val="19"/>
                        </w:rPr>
                        <w:t>=</w:t>
                      </w:r>
                      <w:r>
                        <w:rPr>
                          <w:rFonts w:ascii="Consolas"/>
                          <w:color w:val="B92020"/>
                          <w:spacing w:val="-2"/>
                          <w:sz w:val="19"/>
                        </w:rPr>
                        <w:t>"XXX"</w:t>
                      </w:r>
                      <w:r>
                        <w:rPr>
                          <w:rFonts w:ascii="Consolas"/>
                          <w:color w:val="0054AA"/>
                          <w:spacing w:val="-2"/>
                          <w:sz w:val="19"/>
                        </w:rPr>
                        <w:t xml:space="preserve">, </w:t>
                      </w:r>
                      <w:r>
                        <w:rPr>
                          <w:rFonts w:ascii="Consolas"/>
                          <w:color w:val="202020"/>
                          <w:spacing w:val="-2"/>
                          <w:sz w:val="19"/>
                        </w:rPr>
                        <w:t>database</w:t>
                      </w:r>
                      <w:r>
                        <w:rPr>
                          <w:rFonts w:ascii="Consolas"/>
                          <w:b/>
                          <w:color w:val="AA21FF"/>
                          <w:spacing w:val="-2"/>
                          <w:sz w:val="19"/>
                        </w:rPr>
                        <w:t>=</w:t>
                      </w:r>
                      <w:r>
                        <w:rPr>
                          <w:rFonts w:ascii="Consolas"/>
                          <w:color w:val="B92020"/>
                          <w:spacing w:val="-2"/>
                          <w:sz w:val="19"/>
                        </w:rPr>
                        <w:t>"RTVT_h"</w:t>
                      </w:r>
                    </w:p>
                    <w:p w14:paraId="2051805B">
                      <w:pPr>
                        <w:spacing w:before="0" w:line="221" w:lineRule="exact"/>
                        <w:ind w:left="60" w:right="0" w:firstLine="0"/>
                        <w:jc w:val="left"/>
                        <w:rPr>
                          <w:rFonts w:ascii="Consolas"/>
                          <w:color w:val="000000"/>
                          <w:sz w:val="19"/>
                        </w:rPr>
                      </w:pPr>
                      <w:r>
                        <w:rPr>
                          <w:rFonts w:ascii="Consolas"/>
                          <w:color w:val="0054AA"/>
                          <w:spacing w:val="-10"/>
                          <w:sz w:val="19"/>
                        </w:rPr>
                        <w:t>)</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349A43BE">
      <w:pPr>
        <w:pStyle w:val="9"/>
        <w:rPr>
          <w:rFonts w:ascii="Consolas"/>
          <w:sz w:val="19"/>
        </w:rPr>
      </w:pPr>
    </w:p>
    <w:p w14:paraId="61D5EA9E">
      <w:pPr>
        <w:pStyle w:val="9"/>
        <w:rPr>
          <w:rFonts w:ascii="Consolas"/>
          <w:sz w:val="19"/>
        </w:rPr>
      </w:pPr>
    </w:p>
    <w:p w14:paraId="4737F180">
      <w:pPr>
        <w:pStyle w:val="9"/>
        <w:rPr>
          <w:rFonts w:ascii="Consolas"/>
          <w:sz w:val="19"/>
        </w:rPr>
      </w:pPr>
    </w:p>
    <w:p w14:paraId="0C1B13B2">
      <w:pPr>
        <w:pStyle w:val="9"/>
        <w:rPr>
          <w:rFonts w:ascii="Consolas"/>
          <w:sz w:val="19"/>
        </w:rPr>
      </w:pPr>
    </w:p>
    <w:p w14:paraId="38523DF0">
      <w:pPr>
        <w:pStyle w:val="9"/>
        <w:rPr>
          <w:rFonts w:ascii="Consolas"/>
          <w:sz w:val="19"/>
        </w:rPr>
      </w:pPr>
    </w:p>
    <w:p w14:paraId="573552DC">
      <w:pPr>
        <w:pStyle w:val="9"/>
        <w:rPr>
          <w:rFonts w:ascii="Consolas"/>
          <w:sz w:val="19"/>
        </w:rPr>
      </w:pPr>
    </w:p>
    <w:p w14:paraId="4DF6C489">
      <w:pPr>
        <w:pStyle w:val="9"/>
        <w:rPr>
          <w:rFonts w:ascii="Consolas"/>
          <w:sz w:val="19"/>
        </w:rPr>
      </w:pPr>
    </w:p>
    <w:p w14:paraId="77457F64">
      <w:pPr>
        <w:pStyle w:val="9"/>
        <w:spacing w:before="113"/>
        <w:rPr>
          <w:rFonts w:ascii="Consolas"/>
          <w:sz w:val="19"/>
        </w:rPr>
      </w:pPr>
    </w:p>
    <w:p w14:paraId="62AB220A">
      <w:pPr>
        <w:spacing w:before="1"/>
        <w:ind w:left="92" w:right="0" w:firstLine="0"/>
        <w:jc w:val="left"/>
        <w:rPr>
          <w:rFonts w:ascii="Consolas"/>
          <w:sz w:val="19"/>
        </w:rPr>
      </w:pPr>
      <w:r>
        <w:rPr>
          <w:rFonts w:ascii="Consolas"/>
          <w:sz w:val="19"/>
        </w:rPr>
        <mc:AlternateContent>
          <mc:Choice Requires="wps">
            <w:drawing>
              <wp:anchor distT="0" distB="0" distL="0" distR="0" simplePos="0" relativeHeight="251747328" behindDoc="0" locked="0" layoutInCell="1" allowOverlap="1">
                <wp:simplePos x="0" y="0"/>
                <wp:positionH relativeFrom="page">
                  <wp:posOffset>1411605</wp:posOffset>
                </wp:positionH>
                <wp:positionV relativeFrom="paragraph">
                  <wp:posOffset>-59690</wp:posOffset>
                </wp:positionV>
                <wp:extent cx="5461000" cy="1715770"/>
                <wp:effectExtent l="0" t="0" r="0" b="0"/>
                <wp:wrapNone/>
                <wp:docPr id="1142" name="Textbox 1142"/>
                <wp:cNvGraphicFramePr/>
                <a:graphic xmlns:a="http://schemas.openxmlformats.org/drawingml/2006/main">
                  <a:graphicData uri="http://schemas.microsoft.com/office/word/2010/wordprocessingShape">
                    <wps:wsp>
                      <wps:cNvSpPr txBox="1"/>
                      <wps:spPr>
                        <a:xfrm>
                          <a:off x="0" y="0"/>
                          <a:ext cx="5461000" cy="1715770"/>
                        </a:xfrm>
                        <a:prstGeom prst="rect">
                          <a:avLst/>
                        </a:prstGeom>
                        <a:solidFill>
                          <a:srgbClr val="F5F5F5"/>
                        </a:solidFill>
                      </wps:spPr>
                      <wps:txbx>
                        <w:txbxContent>
                          <w:p w14:paraId="22C2A6A7">
                            <w:pPr>
                              <w:spacing w:before="95"/>
                              <w:ind w:left="60" w:right="0" w:firstLine="0"/>
                              <w:jc w:val="left"/>
                              <w:rPr>
                                <w:rFonts w:ascii="Consolas"/>
                                <w:i/>
                                <w:color w:val="000000"/>
                                <w:sz w:val="19"/>
                              </w:rPr>
                            </w:pPr>
                            <w:r>
                              <w:rPr>
                                <w:rFonts w:ascii="Consolas"/>
                                <w:i/>
                                <w:color w:val="408080"/>
                                <w:sz w:val="19"/>
                              </w:rPr>
                              <w:t>#</w:t>
                            </w:r>
                            <w:r>
                              <w:rPr>
                                <w:rFonts w:ascii="Consolas"/>
                                <w:i/>
                                <w:color w:val="408080"/>
                                <w:spacing w:val="10"/>
                                <w:sz w:val="19"/>
                              </w:rPr>
                              <w:t xml:space="preserve"> </w:t>
                            </w:r>
                            <w:r>
                              <w:rPr>
                                <w:rFonts w:ascii="Consolas"/>
                                <w:i/>
                                <w:color w:val="408080"/>
                                <w:sz w:val="19"/>
                              </w:rPr>
                              <w:t>Execute</w:t>
                            </w:r>
                            <w:r>
                              <w:rPr>
                                <w:rFonts w:ascii="Consolas"/>
                                <w:i/>
                                <w:color w:val="408080"/>
                                <w:spacing w:val="10"/>
                                <w:sz w:val="19"/>
                              </w:rPr>
                              <w:t xml:space="preserve"> </w:t>
                            </w:r>
                            <w:r>
                              <w:rPr>
                                <w:rFonts w:ascii="Consolas"/>
                                <w:i/>
                                <w:color w:val="408080"/>
                                <w:sz w:val="19"/>
                              </w:rPr>
                              <w:t>the</w:t>
                            </w:r>
                            <w:r>
                              <w:rPr>
                                <w:rFonts w:ascii="Consolas"/>
                                <w:i/>
                                <w:color w:val="408080"/>
                                <w:spacing w:val="11"/>
                                <w:sz w:val="19"/>
                              </w:rPr>
                              <w:t xml:space="preserve"> </w:t>
                            </w:r>
                            <w:r>
                              <w:rPr>
                                <w:rFonts w:ascii="Consolas"/>
                                <w:i/>
                                <w:color w:val="408080"/>
                                <w:sz w:val="19"/>
                              </w:rPr>
                              <w:t>SQL</w:t>
                            </w:r>
                            <w:r>
                              <w:rPr>
                                <w:rFonts w:ascii="Consolas"/>
                                <w:i/>
                                <w:color w:val="408080"/>
                                <w:spacing w:val="10"/>
                                <w:sz w:val="19"/>
                              </w:rPr>
                              <w:t xml:space="preserve"> </w:t>
                            </w:r>
                            <w:r>
                              <w:rPr>
                                <w:rFonts w:ascii="Consolas"/>
                                <w:i/>
                                <w:color w:val="408080"/>
                                <w:sz w:val="19"/>
                              </w:rPr>
                              <w:t>query</w:t>
                            </w:r>
                            <w:r>
                              <w:rPr>
                                <w:rFonts w:ascii="Consolas"/>
                                <w:i/>
                                <w:color w:val="408080"/>
                                <w:spacing w:val="10"/>
                                <w:sz w:val="19"/>
                              </w:rPr>
                              <w:t xml:space="preserve"> </w:t>
                            </w:r>
                            <w:r>
                              <w:rPr>
                                <w:rFonts w:ascii="Consolas"/>
                                <w:i/>
                                <w:color w:val="408080"/>
                                <w:sz w:val="19"/>
                              </w:rPr>
                              <w:t>to</w:t>
                            </w:r>
                            <w:r>
                              <w:rPr>
                                <w:rFonts w:ascii="Consolas"/>
                                <w:i/>
                                <w:color w:val="408080"/>
                                <w:spacing w:val="11"/>
                                <w:sz w:val="19"/>
                              </w:rPr>
                              <w:t xml:space="preserve"> </w:t>
                            </w:r>
                            <w:r>
                              <w:rPr>
                                <w:rFonts w:ascii="Consolas"/>
                                <w:i/>
                                <w:color w:val="408080"/>
                                <w:sz w:val="19"/>
                              </w:rPr>
                              <w:t>retrieve</w:t>
                            </w:r>
                            <w:r>
                              <w:rPr>
                                <w:rFonts w:ascii="Consolas"/>
                                <w:i/>
                                <w:color w:val="408080"/>
                                <w:spacing w:val="10"/>
                                <w:sz w:val="19"/>
                              </w:rPr>
                              <w:t xml:space="preserve"> </w:t>
                            </w:r>
                            <w:r>
                              <w:rPr>
                                <w:rFonts w:ascii="Consolas"/>
                                <w:i/>
                                <w:color w:val="408080"/>
                                <w:sz w:val="19"/>
                              </w:rPr>
                              <w:t>the</w:t>
                            </w:r>
                            <w:r>
                              <w:rPr>
                                <w:rFonts w:ascii="Consolas"/>
                                <w:i/>
                                <w:color w:val="408080"/>
                                <w:spacing w:val="10"/>
                                <w:sz w:val="19"/>
                              </w:rPr>
                              <w:t xml:space="preserve"> </w:t>
                            </w:r>
                            <w:r>
                              <w:rPr>
                                <w:rFonts w:ascii="Consolas"/>
                                <w:i/>
                                <w:color w:val="408080"/>
                                <w:spacing w:val="-2"/>
                                <w:sz w:val="19"/>
                              </w:rPr>
                              <w:t>positions</w:t>
                            </w:r>
                          </w:p>
                          <w:p w14:paraId="01B9CBD3">
                            <w:pPr>
                              <w:spacing w:before="33"/>
                              <w:ind w:left="60" w:right="0" w:firstLine="0"/>
                              <w:jc w:val="left"/>
                              <w:rPr>
                                <w:rFonts w:ascii="Consolas"/>
                                <w:i/>
                                <w:color w:val="000000"/>
                                <w:sz w:val="19"/>
                              </w:rPr>
                            </w:pPr>
                            <w:r>
                              <w:rPr>
                                <w:rFonts w:ascii="Consolas"/>
                                <w:color w:val="202020"/>
                                <w:sz w:val="19"/>
                              </w:rPr>
                              <w:t>target_id</w:t>
                            </w:r>
                            <w:r>
                              <w:rPr>
                                <w:rFonts w:ascii="Consolas"/>
                                <w:color w:val="202020"/>
                                <w:spacing w:val="9"/>
                                <w:sz w:val="19"/>
                              </w:rPr>
                              <w:t xml:space="preserve"> </w:t>
                            </w:r>
                            <w:r>
                              <w:rPr>
                                <w:rFonts w:ascii="Consolas"/>
                                <w:b/>
                                <w:color w:val="AA21FF"/>
                                <w:sz w:val="19"/>
                              </w:rPr>
                              <w:t>=</w:t>
                            </w:r>
                            <w:r>
                              <w:rPr>
                                <w:rFonts w:ascii="Consolas"/>
                                <w:b/>
                                <w:color w:val="AA21FF"/>
                                <w:spacing w:val="12"/>
                                <w:sz w:val="19"/>
                              </w:rPr>
                              <w:t xml:space="preserve"> </w:t>
                            </w:r>
                            <w:r>
                              <w:rPr>
                                <w:rFonts w:ascii="Consolas"/>
                                <w:color w:val="008700"/>
                                <w:sz w:val="19"/>
                              </w:rPr>
                              <w:t>34</w:t>
                            </w:r>
                            <w:r>
                              <w:rPr>
                                <w:rFonts w:ascii="Consolas"/>
                                <w:color w:val="008700"/>
                                <w:spacing w:val="11"/>
                                <w:sz w:val="19"/>
                              </w:rPr>
                              <w:t xml:space="preserve"> </w:t>
                            </w:r>
                            <w:r>
                              <w:rPr>
                                <w:rFonts w:ascii="Consolas"/>
                                <w:i/>
                                <w:color w:val="408080"/>
                                <w:sz w:val="19"/>
                              </w:rPr>
                              <w:t>#</w:t>
                            </w:r>
                            <w:r>
                              <w:rPr>
                                <w:rFonts w:ascii="Consolas"/>
                                <w:i/>
                                <w:color w:val="408080"/>
                                <w:spacing w:val="11"/>
                                <w:sz w:val="19"/>
                              </w:rPr>
                              <w:t xml:space="preserve"> </w:t>
                            </w:r>
                            <w:r>
                              <w:rPr>
                                <w:rFonts w:ascii="Consolas"/>
                                <w:i/>
                                <w:color w:val="408080"/>
                                <w:sz w:val="19"/>
                              </w:rPr>
                              <w:t>Replace</w:t>
                            </w:r>
                            <w:r>
                              <w:rPr>
                                <w:rFonts w:ascii="Consolas"/>
                                <w:i/>
                                <w:color w:val="408080"/>
                                <w:spacing w:val="11"/>
                                <w:sz w:val="19"/>
                              </w:rPr>
                              <w:t xml:space="preserve"> </w:t>
                            </w:r>
                            <w:r>
                              <w:rPr>
                                <w:rFonts w:ascii="Consolas"/>
                                <w:i/>
                                <w:color w:val="408080"/>
                                <w:sz w:val="19"/>
                              </w:rPr>
                              <w:t>with</w:t>
                            </w:r>
                            <w:r>
                              <w:rPr>
                                <w:rFonts w:ascii="Consolas"/>
                                <w:i/>
                                <w:color w:val="408080"/>
                                <w:spacing w:val="11"/>
                                <w:sz w:val="19"/>
                              </w:rPr>
                              <w:t xml:space="preserve"> </w:t>
                            </w:r>
                            <w:r>
                              <w:rPr>
                                <w:rFonts w:ascii="Consolas"/>
                                <w:i/>
                                <w:color w:val="408080"/>
                                <w:sz w:val="19"/>
                              </w:rPr>
                              <w:t>the</w:t>
                            </w:r>
                            <w:r>
                              <w:rPr>
                                <w:rFonts w:ascii="Consolas"/>
                                <w:i/>
                                <w:color w:val="408080"/>
                                <w:spacing w:val="11"/>
                                <w:sz w:val="19"/>
                              </w:rPr>
                              <w:t xml:space="preserve"> </w:t>
                            </w:r>
                            <w:r>
                              <w:rPr>
                                <w:rFonts w:ascii="Consolas"/>
                                <w:i/>
                                <w:color w:val="408080"/>
                                <w:sz w:val="19"/>
                              </w:rPr>
                              <w:t>ID</w:t>
                            </w:r>
                            <w:r>
                              <w:rPr>
                                <w:rFonts w:ascii="Consolas"/>
                                <w:i/>
                                <w:color w:val="408080"/>
                                <w:spacing w:val="11"/>
                                <w:sz w:val="19"/>
                              </w:rPr>
                              <w:t xml:space="preserve"> </w:t>
                            </w:r>
                            <w:r>
                              <w:rPr>
                                <w:rFonts w:ascii="Consolas"/>
                                <w:i/>
                                <w:color w:val="408080"/>
                                <w:sz w:val="19"/>
                              </w:rPr>
                              <w:t>of</w:t>
                            </w:r>
                            <w:r>
                              <w:rPr>
                                <w:rFonts w:ascii="Consolas"/>
                                <w:i/>
                                <w:color w:val="408080"/>
                                <w:spacing w:val="11"/>
                                <w:sz w:val="19"/>
                              </w:rPr>
                              <w:t xml:space="preserve"> </w:t>
                            </w:r>
                            <w:r>
                              <w:rPr>
                                <w:rFonts w:ascii="Consolas"/>
                                <w:i/>
                                <w:color w:val="408080"/>
                                <w:sz w:val="19"/>
                              </w:rPr>
                              <w:t>the</w:t>
                            </w:r>
                            <w:r>
                              <w:rPr>
                                <w:rFonts w:ascii="Consolas"/>
                                <w:i/>
                                <w:color w:val="408080"/>
                                <w:spacing w:val="11"/>
                                <w:sz w:val="19"/>
                              </w:rPr>
                              <w:t xml:space="preserve"> </w:t>
                            </w:r>
                            <w:r>
                              <w:rPr>
                                <w:rFonts w:ascii="Consolas"/>
                                <w:i/>
                                <w:color w:val="408080"/>
                                <w:sz w:val="19"/>
                              </w:rPr>
                              <w:t>target</w:t>
                            </w:r>
                            <w:r>
                              <w:rPr>
                                <w:rFonts w:ascii="Consolas"/>
                                <w:i/>
                                <w:color w:val="408080"/>
                                <w:spacing w:val="11"/>
                                <w:sz w:val="19"/>
                              </w:rPr>
                              <w:t xml:space="preserve"> </w:t>
                            </w:r>
                            <w:r>
                              <w:rPr>
                                <w:rFonts w:ascii="Consolas"/>
                                <w:i/>
                                <w:color w:val="408080"/>
                                <w:sz w:val="19"/>
                              </w:rPr>
                              <w:t>you're</w:t>
                            </w:r>
                            <w:r>
                              <w:rPr>
                                <w:rFonts w:ascii="Consolas"/>
                                <w:i/>
                                <w:color w:val="408080"/>
                                <w:spacing w:val="11"/>
                                <w:sz w:val="19"/>
                              </w:rPr>
                              <w:t xml:space="preserve"> </w:t>
                            </w:r>
                            <w:r>
                              <w:rPr>
                                <w:rFonts w:ascii="Consolas"/>
                                <w:i/>
                                <w:color w:val="408080"/>
                                <w:sz w:val="19"/>
                              </w:rPr>
                              <w:t>interested</w:t>
                            </w:r>
                            <w:r>
                              <w:rPr>
                                <w:rFonts w:ascii="Consolas"/>
                                <w:i/>
                                <w:color w:val="408080"/>
                                <w:spacing w:val="11"/>
                                <w:sz w:val="19"/>
                              </w:rPr>
                              <w:t xml:space="preserve"> </w:t>
                            </w:r>
                            <w:r>
                              <w:rPr>
                                <w:rFonts w:ascii="Consolas"/>
                                <w:i/>
                                <w:color w:val="408080"/>
                                <w:spacing w:val="-5"/>
                                <w:sz w:val="19"/>
                              </w:rPr>
                              <w:t>in</w:t>
                            </w:r>
                          </w:p>
                          <w:p w14:paraId="2AB7951F">
                            <w:pPr>
                              <w:spacing w:before="32" w:line="276" w:lineRule="auto"/>
                              <w:ind w:left="60"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x, y FROM positions WHERE target_id = {</w:t>
                            </w:r>
                            <w:r>
                              <w:rPr>
                                <w:rFonts w:ascii="Consolas"/>
                                <w:color w:val="202020"/>
                                <w:sz w:val="19"/>
                              </w:rPr>
                              <w:t>target_id</w:t>
                            </w:r>
                            <w:r>
                              <w:rPr>
                                <w:rFonts w:ascii="Consolas"/>
                                <w:color w:val="B92020"/>
                                <w:sz w:val="19"/>
                              </w:rPr>
                              <w:t xml:space="preserve">} ORDER BY `num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43A8CE0F">
                            <w:pPr>
                              <w:spacing w:before="0" w:line="221" w:lineRule="exact"/>
                              <w:ind w:left="60"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457E4D41">
                            <w:pPr>
                              <w:spacing w:before="33"/>
                              <w:ind w:left="60"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2173FA20">
                            <w:pPr>
                              <w:spacing w:before="33" w:line="276" w:lineRule="auto"/>
                              <w:ind w:left="60" w:right="4459" w:firstLine="0"/>
                              <w:jc w:val="both"/>
                              <w:rPr>
                                <w:rFonts w:ascii="Consolas"/>
                                <w:color w:val="000000"/>
                                <w:sz w:val="19"/>
                              </w:rPr>
                            </w:pPr>
                            <w:r>
                              <w:rPr>
                                <w:rFonts w:ascii="Consolas"/>
                                <w:color w:val="202020"/>
                                <w:sz w:val="19"/>
                              </w:rPr>
                              <w:t xml:space="preserve">x_values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y_values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pacing w:val="-2"/>
                                <w:sz w:val="19"/>
                              </w:rPr>
                              <w:t>print</w:t>
                            </w:r>
                            <w:r>
                              <w:rPr>
                                <w:rFonts w:ascii="Consolas"/>
                                <w:color w:val="0054AA"/>
                                <w:spacing w:val="-2"/>
                                <w:sz w:val="19"/>
                              </w:rPr>
                              <w:t>((</w:t>
                            </w:r>
                            <w:r>
                              <w:rPr>
                                <w:rFonts w:ascii="Consolas"/>
                                <w:color w:val="202020"/>
                                <w:spacing w:val="-2"/>
                                <w:sz w:val="19"/>
                              </w:rPr>
                              <w:t>x_values</w:t>
                            </w:r>
                            <w:r>
                              <w:rPr>
                                <w:rFonts w:ascii="Consolas"/>
                                <w:color w:val="0054AA"/>
                                <w:spacing w:val="-2"/>
                                <w:sz w:val="19"/>
                              </w:rPr>
                              <w:t>[:</w:t>
                            </w:r>
                            <w:r>
                              <w:rPr>
                                <w:rFonts w:ascii="Consolas"/>
                                <w:color w:val="008700"/>
                                <w:spacing w:val="-2"/>
                                <w:sz w:val="19"/>
                              </w:rPr>
                              <w:t>10</w:t>
                            </w:r>
                            <w:r>
                              <w:rPr>
                                <w:rFonts w:ascii="Consolas"/>
                                <w:color w:val="0054AA"/>
                                <w:spacing w:val="-2"/>
                                <w:sz w:val="19"/>
                              </w:rPr>
                              <w:t>]))</w:t>
                            </w:r>
                          </w:p>
                          <w:p w14:paraId="175F67D0">
                            <w:pPr>
                              <w:spacing w:before="0" w:line="220" w:lineRule="exact"/>
                              <w:ind w:left="60" w:right="0" w:firstLine="0"/>
                              <w:jc w:val="left"/>
                              <w:rPr>
                                <w:rFonts w:ascii="Consolas"/>
                                <w:color w:val="000000"/>
                                <w:sz w:val="19"/>
                              </w:rPr>
                            </w:pPr>
                            <w:r>
                              <w:rPr>
                                <w:rFonts w:ascii="Consolas"/>
                                <w:color w:val="202020"/>
                                <w:spacing w:val="-2"/>
                                <w:sz w:val="19"/>
                              </w:rPr>
                              <w:t>print</w:t>
                            </w:r>
                            <w:r>
                              <w:rPr>
                                <w:rFonts w:ascii="Consolas"/>
                                <w:color w:val="0054AA"/>
                                <w:spacing w:val="-2"/>
                                <w:sz w:val="19"/>
                              </w:rPr>
                              <w:t>((</w:t>
                            </w:r>
                            <w:r>
                              <w:rPr>
                                <w:rFonts w:ascii="Consolas"/>
                                <w:color w:val="202020"/>
                                <w:spacing w:val="-2"/>
                                <w:sz w:val="19"/>
                              </w:rPr>
                              <w:t>y_values</w:t>
                            </w:r>
                            <w:r>
                              <w:rPr>
                                <w:rFonts w:ascii="Consolas"/>
                                <w:color w:val="0054AA"/>
                                <w:spacing w:val="-2"/>
                                <w:sz w:val="19"/>
                              </w:rPr>
                              <w:t>[:</w:t>
                            </w:r>
                            <w:r>
                              <w:rPr>
                                <w:rFonts w:ascii="Consolas"/>
                                <w:color w:val="008700"/>
                                <w:spacing w:val="-2"/>
                                <w:sz w:val="19"/>
                              </w:rPr>
                              <w:t>10</w:t>
                            </w:r>
                            <w:r>
                              <w:rPr>
                                <w:rFonts w:ascii="Consolas"/>
                                <w:color w:val="0054AA"/>
                                <w:spacing w:val="-2"/>
                                <w:sz w:val="19"/>
                              </w:rPr>
                              <w:t>]))</w:t>
                            </w:r>
                          </w:p>
                        </w:txbxContent>
                      </wps:txbx>
                      <wps:bodyPr wrap="square" lIns="0" tIns="0" rIns="0" bIns="0" rtlCol="0">
                        <a:noAutofit/>
                      </wps:bodyPr>
                    </wps:wsp>
                  </a:graphicData>
                </a:graphic>
              </wp:anchor>
            </w:drawing>
          </mc:Choice>
          <mc:Fallback>
            <w:pict>
              <v:shape id="Textbox 1142" o:spid="_x0000_s1026" o:spt="202" type="#_x0000_t202" style="position:absolute;left:0pt;margin-left:111.15pt;margin-top:-4.7pt;height:135.1pt;width:430pt;mso-position-horizontal-relative:page;z-index:251747328;mso-width-relative:page;mso-height-relative:page;" fillcolor="#F5F5F5" filled="t" stroked="f" coordsize="21600,21600" o:gfxdata="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O7WT3/YAAAACwEAAA8AAAAAAAAAAQAgAAAA&#10;IgAAAGRycy9kb3ducmV2LnhtbFBLAQIUABQAAAAIAIdO4kAZ+Rll0gEAAK8DAAAOAAAAAAAAAAEA&#10;IAAAACcBAABkcnMvZTJvRG9jLnhtbFBLBQYAAAAABgAGAFkBAABrBQAAAAA=&#10;">
                <v:fill on="t" focussize="0,0"/>
                <v:stroke on="f"/>
                <v:imagedata o:title=""/>
                <o:lock v:ext="edit" aspectratio="f"/>
                <v:textbox inset="0mm,0mm,0mm,0mm">
                  <w:txbxContent>
                    <w:p w14:paraId="22C2A6A7">
                      <w:pPr>
                        <w:spacing w:before="95"/>
                        <w:ind w:left="60" w:right="0" w:firstLine="0"/>
                        <w:jc w:val="left"/>
                        <w:rPr>
                          <w:rFonts w:ascii="Consolas"/>
                          <w:i/>
                          <w:color w:val="000000"/>
                          <w:sz w:val="19"/>
                        </w:rPr>
                      </w:pPr>
                      <w:r>
                        <w:rPr>
                          <w:rFonts w:ascii="Consolas"/>
                          <w:i/>
                          <w:color w:val="408080"/>
                          <w:sz w:val="19"/>
                        </w:rPr>
                        <w:t>#</w:t>
                      </w:r>
                      <w:r>
                        <w:rPr>
                          <w:rFonts w:ascii="Consolas"/>
                          <w:i/>
                          <w:color w:val="408080"/>
                          <w:spacing w:val="10"/>
                          <w:sz w:val="19"/>
                        </w:rPr>
                        <w:t xml:space="preserve"> </w:t>
                      </w:r>
                      <w:r>
                        <w:rPr>
                          <w:rFonts w:ascii="Consolas"/>
                          <w:i/>
                          <w:color w:val="408080"/>
                          <w:sz w:val="19"/>
                        </w:rPr>
                        <w:t>Execute</w:t>
                      </w:r>
                      <w:r>
                        <w:rPr>
                          <w:rFonts w:ascii="Consolas"/>
                          <w:i/>
                          <w:color w:val="408080"/>
                          <w:spacing w:val="10"/>
                          <w:sz w:val="19"/>
                        </w:rPr>
                        <w:t xml:space="preserve"> </w:t>
                      </w:r>
                      <w:r>
                        <w:rPr>
                          <w:rFonts w:ascii="Consolas"/>
                          <w:i/>
                          <w:color w:val="408080"/>
                          <w:sz w:val="19"/>
                        </w:rPr>
                        <w:t>the</w:t>
                      </w:r>
                      <w:r>
                        <w:rPr>
                          <w:rFonts w:ascii="Consolas"/>
                          <w:i/>
                          <w:color w:val="408080"/>
                          <w:spacing w:val="11"/>
                          <w:sz w:val="19"/>
                        </w:rPr>
                        <w:t xml:space="preserve"> </w:t>
                      </w:r>
                      <w:r>
                        <w:rPr>
                          <w:rFonts w:ascii="Consolas"/>
                          <w:i/>
                          <w:color w:val="408080"/>
                          <w:sz w:val="19"/>
                        </w:rPr>
                        <w:t>SQL</w:t>
                      </w:r>
                      <w:r>
                        <w:rPr>
                          <w:rFonts w:ascii="Consolas"/>
                          <w:i/>
                          <w:color w:val="408080"/>
                          <w:spacing w:val="10"/>
                          <w:sz w:val="19"/>
                        </w:rPr>
                        <w:t xml:space="preserve"> </w:t>
                      </w:r>
                      <w:r>
                        <w:rPr>
                          <w:rFonts w:ascii="Consolas"/>
                          <w:i/>
                          <w:color w:val="408080"/>
                          <w:sz w:val="19"/>
                        </w:rPr>
                        <w:t>query</w:t>
                      </w:r>
                      <w:r>
                        <w:rPr>
                          <w:rFonts w:ascii="Consolas"/>
                          <w:i/>
                          <w:color w:val="408080"/>
                          <w:spacing w:val="10"/>
                          <w:sz w:val="19"/>
                        </w:rPr>
                        <w:t xml:space="preserve"> </w:t>
                      </w:r>
                      <w:r>
                        <w:rPr>
                          <w:rFonts w:ascii="Consolas"/>
                          <w:i/>
                          <w:color w:val="408080"/>
                          <w:sz w:val="19"/>
                        </w:rPr>
                        <w:t>to</w:t>
                      </w:r>
                      <w:r>
                        <w:rPr>
                          <w:rFonts w:ascii="Consolas"/>
                          <w:i/>
                          <w:color w:val="408080"/>
                          <w:spacing w:val="11"/>
                          <w:sz w:val="19"/>
                        </w:rPr>
                        <w:t xml:space="preserve"> </w:t>
                      </w:r>
                      <w:r>
                        <w:rPr>
                          <w:rFonts w:ascii="Consolas"/>
                          <w:i/>
                          <w:color w:val="408080"/>
                          <w:sz w:val="19"/>
                        </w:rPr>
                        <w:t>retrieve</w:t>
                      </w:r>
                      <w:r>
                        <w:rPr>
                          <w:rFonts w:ascii="Consolas"/>
                          <w:i/>
                          <w:color w:val="408080"/>
                          <w:spacing w:val="10"/>
                          <w:sz w:val="19"/>
                        </w:rPr>
                        <w:t xml:space="preserve"> </w:t>
                      </w:r>
                      <w:r>
                        <w:rPr>
                          <w:rFonts w:ascii="Consolas"/>
                          <w:i/>
                          <w:color w:val="408080"/>
                          <w:sz w:val="19"/>
                        </w:rPr>
                        <w:t>the</w:t>
                      </w:r>
                      <w:r>
                        <w:rPr>
                          <w:rFonts w:ascii="Consolas"/>
                          <w:i/>
                          <w:color w:val="408080"/>
                          <w:spacing w:val="10"/>
                          <w:sz w:val="19"/>
                        </w:rPr>
                        <w:t xml:space="preserve"> </w:t>
                      </w:r>
                      <w:r>
                        <w:rPr>
                          <w:rFonts w:ascii="Consolas"/>
                          <w:i/>
                          <w:color w:val="408080"/>
                          <w:spacing w:val="-2"/>
                          <w:sz w:val="19"/>
                        </w:rPr>
                        <w:t>positions</w:t>
                      </w:r>
                    </w:p>
                    <w:p w14:paraId="01B9CBD3">
                      <w:pPr>
                        <w:spacing w:before="33"/>
                        <w:ind w:left="60" w:right="0" w:firstLine="0"/>
                        <w:jc w:val="left"/>
                        <w:rPr>
                          <w:rFonts w:ascii="Consolas"/>
                          <w:i/>
                          <w:color w:val="000000"/>
                          <w:sz w:val="19"/>
                        </w:rPr>
                      </w:pPr>
                      <w:r>
                        <w:rPr>
                          <w:rFonts w:ascii="Consolas"/>
                          <w:color w:val="202020"/>
                          <w:sz w:val="19"/>
                        </w:rPr>
                        <w:t>target_id</w:t>
                      </w:r>
                      <w:r>
                        <w:rPr>
                          <w:rFonts w:ascii="Consolas"/>
                          <w:color w:val="202020"/>
                          <w:spacing w:val="9"/>
                          <w:sz w:val="19"/>
                        </w:rPr>
                        <w:t xml:space="preserve"> </w:t>
                      </w:r>
                      <w:r>
                        <w:rPr>
                          <w:rFonts w:ascii="Consolas"/>
                          <w:b/>
                          <w:color w:val="AA21FF"/>
                          <w:sz w:val="19"/>
                        </w:rPr>
                        <w:t>=</w:t>
                      </w:r>
                      <w:r>
                        <w:rPr>
                          <w:rFonts w:ascii="Consolas"/>
                          <w:b/>
                          <w:color w:val="AA21FF"/>
                          <w:spacing w:val="12"/>
                          <w:sz w:val="19"/>
                        </w:rPr>
                        <w:t xml:space="preserve"> </w:t>
                      </w:r>
                      <w:r>
                        <w:rPr>
                          <w:rFonts w:ascii="Consolas"/>
                          <w:color w:val="008700"/>
                          <w:sz w:val="19"/>
                        </w:rPr>
                        <w:t>34</w:t>
                      </w:r>
                      <w:r>
                        <w:rPr>
                          <w:rFonts w:ascii="Consolas"/>
                          <w:color w:val="008700"/>
                          <w:spacing w:val="11"/>
                          <w:sz w:val="19"/>
                        </w:rPr>
                        <w:t xml:space="preserve"> </w:t>
                      </w:r>
                      <w:r>
                        <w:rPr>
                          <w:rFonts w:ascii="Consolas"/>
                          <w:i/>
                          <w:color w:val="408080"/>
                          <w:sz w:val="19"/>
                        </w:rPr>
                        <w:t>#</w:t>
                      </w:r>
                      <w:r>
                        <w:rPr>
                          <w:rFonts w:ascii="Consolas"/>
                          <w:i/>
                          <w:color w:val="408080"/>
                          <w:spacing w:val="11"/>
                          <w:sz w:val="19"/>
                        </w:rPr>
                        <w:t xml:space="preserve"> </w:t>
                      </w:r>
                      <w:r>
                        <w:rPr>
                          <w:rFonts w:ascii="Consolas"/>
                          <w:i/>
                          <w:color w:val="408080"/>
                          <w:sz w:val="19"/>
                        </w:rPr>
                        <w:t>Replace</w:t>
                      </w:r>
                      <w:r>
                        <w:rPr>
                          <w:rFonts w:ascii="Consolas"/>
                          <w:i/>
                          <w:color w:val="408080"/>
                          <w:spacing w:val="11"/>
                          <w:sz w:val="19"/>
                        </w:rPr>
                        <w:t xml:space="preserve"> </w:t>
                      </w:r>
                      <w:r>
                        <w:rPr>
                          <w:rFonts w:ascii="Consolas"/>
                          <w:i/>
                          <w:color w:val="408080"/>
                          <w:sz w:val="19"/>
                        </w:rPr>
                        <w:t>with</w:t>
                      </w:r>
                      <w:r>
                        <w:rPr>
                          <w:rFonts w:ascii="Consolas"/>
                          <w:i/>
                          <w:color w:val="408080"/>
                          <w:spacing w:val="11"/>
                          <w:sz w:val="19"/>
                        </w:rPr>
                        <w:t xml:space="preserve"> </w:t>
                      </w:r>
                      <w:r>
                        <w:rPr>
                          <w:rFonts w:ascii="Consolas"/>
                          <w:i/>
                          <w:color w:val="408080"/>
                          <w:sz w:val="19"/>
                        </w:rPr>
                        <w:t>the</w:t>
                      </w:r>
                      <w:r>
                        <w:rPr>
                          <w:rFonts w:ascii="Consolas"/>
                          <w:i/>
                          <w:color w:val="408080"/>
                          <w:spacing w:val="11"/>
                          <w:sz w:val="19"/>
                        </w:rPr>
                        <w:t xml:space="preserve"> </w:t>
                      </w:r>
                      <w:r>
                        <w:rPr>
                          <w:rFonts w:ascii="Consolas"/>
                          <w:i/>
                          <w:color w:val="408080"/>
                          <w:sz w:val="19"/>
                        </w:rPr>
                        <w:t>ID</w:t>
                      </w:r>
                      <w:r>
                        <w:rPr>
                          <w:rFonts w:ascii="Consolas"/>
                          <w:i/>
                          <w:color w:val="408080"/>
                          <w:spacing w:val="11"/>
                          <w:sz w:val="19"/>
                        </w:rPr>
                        <w:t xml:space="preserve"> </w:t>
                      </w:r>
                      <w:r>
                        <w:rPr>
                          <w:rFonts w:ascii="Consolas"/>
                          <w:i/>
                          <w:color w:val="408080"/>
                          <w:sz w:val="19"/>
                        </w:rPr>
                        <w:t>of</w:t>
                      </w:r>
                      <w:r>
                        <w:rPr>
                          <w:rFonts w:ascii="Consolas"/>
                          <w:i/>
                          <w:color w:val="408080"/>
                          <w:spacing w:val="11"/>
                          <w:sz w:val="19"/>
                        </w:rPr>
                        <w:t xml:space="preserve"> </w:t>
                      </w:r>
                      <w:r>
                        <w:rPr>
                          <w:rFonts w:ascii="Consolas"/>
                          <w:i/>
                          <w:color w:val="408080"/>
                          <w:sz w:val="19"/>
                        </w:rPr>
                        <w:t>the</w:t>
                      </w:r>
                      <w:r>
                        <w:rPr>
                          <w:rFonts w:ascii="Consolas"/>
                          <w:i/>
                          <w:color w:val="408080"/>
                          <w:spacing w:val="11"/>
                          <w:sz w:val="19"/>
                        </w:rPr>
                        <w:t xml:space="preserve"> </w:t>
                      </w:r>
                      <w:r>
                        <w:rPr>
                          <w:rFonts w:ascii="Consolas"/>
                          <w:i/>
                          <w:color w:val="408080"/>
                          <w:sz w:val="19"/>
                        </w:rPr>
                        <w:t>target</w:t>
                      </w:r>
                      <w:r>
                        <w:rPr>
                          <w:rFonts w:ascii="Consolas"/>
                          <w:i/>
                          <w:color w:val="408080"/>
                          <w:spacing w:val="11"/>
                          <w:sz w:val="19"/>
                        </w:rPr>
                        <w:t xml:space="preserve"> </w:t>
                      </w:r>
                      <w:r>
                        <w:rPr>
                          <w:rFonts w:ascii="Consolas"/>
                          <w:i/>
                          <w:color w:val="408080"/>
                          <w:sz w:val="19"/>
                        </w:rPr>
                        <w:t>you're</w:t>
                      </w:r>
                      <w:r>
                        <w:rPr>
                          <w:rFonts w:ascii="Consolas"/>
                          <w:i/>
                          <w:color w:val="408080"/>
                          <w:spacing w:val="11"/>
                          <w:sz w:val="19"/>
                        </w:rPr>
                        <w:t xml:space="preserve"> </w:t>
                      </w:r>
                      <w:r>
                        <w:rPr>
                          <w:rFonts w:ascii="Consolas"/>
                          <w:i/>
                          <w:color w:val="408080"/>
                          <w:sz w:val="19"/>
                        </w:rPr>
                        <w:t>interested</w:t>
                      </w:r>
                      <w:r>
                        <w:rPr>
                          <w:rFonts w:ascii="Consolas"/>
                          <w:i/>
                          <w:color w:val="408080"/>
                          <w:spacing w:val="11"/>
                          <w:sz w:val="19"/>
                        </w:rPr>
                        <w:t xml:space="preserve"> </w:t>
                      </w:r>
                      <w:r>
                        <w:rPr>
                          <w:rFonts w:ascii="Consolas"/>
                          <w:i/>
                          <w:color w:val="408080"/>
                          <w:spacing w:val="-5"/>
                          <w:sz w:val="19"/>
                        </w:rPr>
                        <w:t>in</w:t>
                      </w:r>
                    </w:p>
                    <w:p w14:paraId="2AB7951F">
                      <w:pPr>
                        <w:spacing w:before="32" w:line="276" w:lineRule="auto"/>
                        <w:ind w:left="60"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x, y FROM positions WHERE target_id = {</w:t>
                      </w:r>
                      <w:r>
                        <w:rPr>
                          <w:rFonts w:ascii="Consolas"/>
                          <w:color w:val="202020"/>
                          <w:sz w:val="19"/>
                        </w:rPr>
                        <w:t>target_id</w:t>
                      </w:r>
                      <w:r>
                        <w:rPr>
                          <w:rFonts w:ascii="Consolas"/>
                          <w:color w:val="B92020"/>
                          <w:sz w:val="19"/>
                        </w:rPr>
                        <w:t xml:space="preserve">} ORDER BY `num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43A8CE0F">
                      <w:pPr>
                        <w:spacing w:before="0" w:line="221" w:lineRule="exact"/>
                        <w:ind w:left="60"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457E4D41">
                      <w:pPr>
                        <w:spacing w:before="33"/>
                        <w:ind w:left="60"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2173FA20">
                      <w:pPr>
                        <w:spacing w:before="33" w:line="276" w:lineRule="auto"/>
                        <w:ind w:left="60" w:right="4459" w:firstLine="0"/>
                        <w:jc w:val="both"/>
                        <w:rPr>
                          <w:rFonts w:ascii="Consolas"/>
                          <w:color w:val="000000"/>
                          <w:sz w:val="19"/>
                        </w:rPr>
                      </w:pPr>
                      <w:r>
                        <w:rPr>
                          <w:rFonts w:ascii="Consolas"/>
                          <w:color w:val="202020"/>
                          <w:sz w:val="19"/>
                        </w:rPr>
                        <w:t xml:space="preserve">x_values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y_values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pacing w:val="-2"/>
                          <w:sz w:val="19"/>
                        </w:rPr>
                        <w:t>print</w:t>
                      </w:r>
                      <w:r>
                        <w:rPr>
                          <w:rFonts w:ascii="Consolas"/>
                          <w:color w:val="0054AA"/>
                          <w:spacing w:val="-2"/>
                          <w:sz w:val="19"/>
                        </w:rPr>
                        <w:t>((</w:t>
                      </w:r>
                      <w:r>
                        <w:rPr>
                          <w:rFonts w:ascii="Consolas"/>
                          <w:color w:val="202020"/>
                          <w:spacing w:val="-2"/>
                          <w:sz w:val="19"/>
                        </w:rPr>
                        <w:t>x_values</w:t>
                      </w:r>
                      <w:r>
                        <w:rPr>
                          <w:rFonts w:ascii="Consolas"/>
                          <w:color w:val="0054AA"/>
                          <w:spacing w:val="-2"/>
                          <w:sz w:val="19"/>
                        </w:rPr>
                        <w:t>[:</w:t>
                      </w:r>
                      <w:r>
                        <w:rPr>
                          <w:rFonts w:ascii="Consolas"/>
                          <w:color w:val="008700"/>
                          <w:spacing w:val="-2"/>
                          <w:sz w:val="19"/>
                        </w:rPr>
                        <w:t>10</w:t>
                      </w:r>
                      <w:r>
                        <w:rPr>
                          <w:rFonts w:ascii="Consolas"/>
                          <w:color w:val="0054AA"/>
                          <w:spacing w:val="-2"/>
                          <w:sz w:val="19"/>
                        </w:rPr>
                        <w:t>]))</w:t>
                      </w:r>
                    </w:p>
                    <w:p w14:paraId="175F67D0">
                      <w:pPr>
                        <w:spacing w:before="0" w:line="220" w:lineRule="exact"/>
                        <w:ind w:left="60" w:right="0" w:firstLine="0"/>
                        <w:jc w:val="left"/>
                        <w:rPr>
                          <w:rFonts w:ascii="Consolas"/>
                          <w:color w:val="000000"/>
                          <w:sz w:val="19"/>
                        </w:rPr>
                      </w:pPr>
                      <w:r>
                        <w:rPr>
                          <w:rFonts w:ascii="Consolas"/>
                          <w:color w:val="202020"/>
                          <w:spacing w:val="-2"/>
                          <w:sz w:val="19"/>
                        </w:rPr>
                        <w:t>print</w:t>
                      </w:r>
                      <w:r>
                        <w:rPr>
                          <w:rFonts w:ascii="Consolas"/>
                          <w:color w:val="0054AA"/>
                          <w:spacing w:val="-2"/>
                          <w:sz w:val="19"/>
                        </w:rPr>
                        <w:t>((</w:t>
                      </w:r>
                      <w:r>
                        <w:rPr>
                          <w:rFonts w:ascii="Consolas"/>
                          <w:color w:val="202020"/>
                          <w:spacing w:val="-2"/>
                          <w:sz w:val="19"/>
                        </w:rPr>
                        <w:t>y_values</w:t>
                      </w:r>
                      <w:r>
                        <w:rPr>
                          <w:rFonts w:ascii="Consolas"/>
                          <w:color w:val="0054AA"/>
                          <w:spacing w:val="-2"/>
                          <w:sz w:val="19"/>
                        </w:rPr>
                        <w:t>[:</w:t>
                      </w:r>
                      <w:r>
                        <w:rPr>
                          <w:rFonts w:ascii="Consolas"/>
                          <w:color w:val="008700"/>
                          <w:spacing w:val="-2"/>
                          <w:sz w:val="19"/>
                        </w:rPr>
                        <w:t>10</w:t>
                      </w:r>
                      <w:r>
                        <w:rPr>
                          <w:rFonts w:ascii="Consolas"/>
                          <w:color w:val="0054AA"/>
                          <w:spacing w:val="-2"/>
                          <w:sz w:val="19"/>
                        </w:rPr>
                        <w:t>]))</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47DF83C5">
      <w:pPr>
        <w:pStyle w:val="9"/>
        <w:rPr>
          <w:rFonts w:ascii="Consolas"/>
          <w:sz w:val="19"/>
        </w:rPr>
      </w:pPr>
    </w:p>
    <w:p w14:paraId="42C01A5E">
      <w:pPr>
        <w:pStyle w:val="9"/>
        <w:rPr>
          <w:rFonts w:ascii="Consolas"/>
          <w:sz w:val="19"/>
        </w:rPr>
      </w:pPr>
    </w:p>
    <w:p w14:paraId="295C8201">
      <w:pPr>
        <w:pStyle w:val="9"/>
        <w:rPr>
          <w:rFonts w:ascii="Consolas"/>
          <w:sz w:val="19"/>
        </w:rPr>
      </w:pPr>
    </w:p>
    <w:p w14:paraId="063115A1">
      <w:pPr>
        <w:pStyle w:val="9"/>
        <w:rPr>
          <w:rFonts w:ascii="Consolas"/>
          <w:sz w:val="19"/>
        </w:rPr>
      </w:pPr>
    </w:p>
    <w:p w14:paraId="0E3B5FBF">
      <w:pPr>
        <w:pStyle w:val="9"/>
        <w:rPr>
          <w:rFonts w:ascii="Consolas"/>
          <w:sz w:val="19"/>
        </w:rPr>
      </w:pPr>
    </w:p>
    <w:p w14:paraId="2F445150">
      <w:pPr>
        <w:pStyle w:val="9"/>
        <w:rPr>
          <w:rFonts w:ascii="Consolas"/>
          <w:sz w:val="19"/>
        </w:rPr>
      </w:pPr>
    </w:p>
    <w:p w14:paraId="08669E9B">
      <w:pPr>
        <w:pStyle w:val="9"/>
        <w:rPr>
          <w:rFonts w:ascii="Consolas"/>
          <w:sz w:val="19"/>
        </w:rPr>
      </w:pPr>
    </w:p>
    <w:p w14:paraId="78243351">
      <w:pPr>
        <w:pStyle w:val="9"/>
        <w:rPr>
          <w:rFonts w:ascii="Consolas"/>
          <w:sz w:val="19"/>
        </w:rPr>
      </w:pPr>
    </w:p>
    <w:p w14:paraId="36B62034">
      <w:pPr>
        <w:pStyle w:val="9"/>
        <w:rPr>
          <w:rFonts w:ascii="Consolas"/>
          <w:sz w:val="19"/>
        </w:rPr>
      </w:pPr>
    </w:p>
    <w:p w14:paraId="1ED44B03">
      <w:pPr>
        <w:pStyle w:val="9"/>
        <w:rPr>
          <w:rFonts w:ascii="Consolas"/>
          <w:sz w:val="19"/>
        </w:rPr>
      </w:pPr>
    </w:p>
    <w:p w14:paraId="4B416EF9">
      <w:pPr>
        <w:pStyle w:val="9"/>
        <w:spacing w:before="211"/>
        <w:rPr>
          <w:rFonts w:ascii="Consolas"/>
          <w:sz w:val="19"/>
        </w:rPr>
      </w:pPr>
    </w:p>
    <w:p w14:paraId="34B3B5F6">
      <w:pPr>
        <w:spacing w:before="1"/>
        <w:ind w:left="92" w:right="0" w:firstLine="0"/>
        <w:jc w:val="left"/>
        <w:rPr>
          <w:rFonts w:ascii="Consolas"/>
          <w:sz w:val="19"/>
        </w:rPr>
      </w:pPr>
      <w:r>
        <w:rPr>
          <w:rFonts w:ascii="Consolas"/>
          <w:sz w:val="19"/>
        </w:rPr>
        <mc:AlternateContent>
          <mc:Choice Requires="wps">
            <w:drawing>
              <wp:anchor distT="0" distB="0" distL="0" distR="0" simplePos="0" relativeHeight="251746304" behindDoc="0" locked="0" layoutInCell="1" allowOverlap="1">
                <wp:simplePos x="0" y="0"/>
                <wp:positionH relativeFrom="page">
                  <wp:posOffset>1411605</wp:posOffset>
                </wp:positionH>
                <wp:positionV relativeFrom="paragraph">
                  <wp:posOffset>-59690</wp:posOffset>
                </wp:positionV>
                <wp:extent cx="5461000" cy="2849880"/>
                <wp:effectExtent l="0" t="0" r="0" b="0"/>
                <wp:wrapNone/>
                <wp:docPr id="1143" name="Textbox 1143"/>
                <wp:cNvGraphicFramePr/>
                <a:graphic xmlns:a="http://schemas.openxmlformats.org/drawingml/2006/main">
                  <a:graphicData uri="http://schemas.microsoft.com/office/word/2010/wordprocessingShape">
                    <wps:wsp>
                      <wps:cNvSpPr txBox="1"/>
                      <wps:spPr>
                        <a:xfrm>
                          <a:off x="0" y="0"/>
                          <a:ext cx="5461000" cy="2849880"/>
                        </a:xfrm>
                        <a:prstGeom prst="rect">
                          <a:avLst/>
                        </a:prstGeom>
                        <a:solidFill>
                          <a:srgbClr val="F5F5F5"/>
                        </a:solidFill>
                      </wps:spPr>
                      <wps:txbx>
                        <w:txbxContent>
                          <w:p w14:paraId="127C3022">
                            <w:pPr>
                              <w:spacing w:before="95"/>
                              <w:ind w:left="60" w:right="0" w:firstLine="0"/>
                              <w:jc w:val="left"/>
                              <w:rPr>
                                <w:rFonts w:ascii="Consolas"/>
                                <w:i/>
                                <w:color w:val="000000"/>
                                <w:sz w:val="19"/>
                              </w:rPr>
                            </w:pPr>
                            <w:r>
                              <w:rPr>
                                <w:rFonts w:ascii="Consolas"/>
                                <w:i/>
                                <w:color w:val="408080"/>
                                <w:sz w:val="19"/>
                              </w:rPr>
                              <w:t>#</w:t>
                            </w:r>
                            <w:r>
                              <w:rPr>
                                <w:rFonts w:ascii="Consolas"/>
                                <w:i/>
                                <w:color w:val="408080"/>
                                <w:spacing w:val="10"/>
                                <w:sz w:val="19"/>
                              </w:rPr>
                              <w:t xml:space="preserve"> </w:t>
                            </w:r>
                            <w:r>
                              <w:rPr>
                                <w:rFonts w:ascii="Consolas"/>
                                <w:i/>
                                <w:color w:val="408080"/>
                                <w:sz w:val="19"/>
                              </w:rPr>
                              <w:t>Definition</w:t>
                            </w:r>
                            <w:r>
                              <w:rPr>
                                <w:rFonts w:ascii="Consolas"/>
                                <w:i/>
                                <w:color w:val="408080"/>
                                <w:spacing w:val="11"/>
                                <w:sz w:val="19"/>
                              </w:rPr>
                              <w:t xml:space="preserve"> </w:t>
                            </w:r>
                            <w:r>
                              <w:rPr>
                                <w:rFonts w:ascii="Consolas"/>
                                <w:i/>
                                <w:color w:val="408080"/>
                                <w:sz w:val="19"/>
                              </w:rPr>
                              <w:t>of</w:t>
                            </w:r>
                            <w:r>
                              <w:rPr>
                                <w:rFonts w:ascii="Consolas"/>
                                <w:i/>
                                <w:color w:val="408080"/>
                                <w:spacing w:val="11"/>
                                <w:sz w:val="19"/>
                              </w:rPr>
                              <w:t xml:space="preserve"> </w:t>
                            </w:r>
                            <w:r>
                              <w:rPr>
                                <w:rFonts w:ascii="Consolas"/>
                                <w:i/>
                                <w:color w:val="408080"/>
                                <w:sz w:val="19"/>
                              </w:rPr>
                              <w:t>all</w:t>
                            </w:r>
                            <w:r>
                              <w:rPr>
                                <w:rFonts w:ascii="Consolas"/>
                                <w:i/>
                                <w:color w:val="408080"/>
                                <w:spacing w:val="10"/>
                                <w:sz w:val="19"/>
                              </w:rPr>
                              <w:t xml:space="preserve"> </w:t>
                            </w:r>
                            <w:r>
                              <w:rPr>
                                <w:rFonts w:ascii="Consolas"/>
                                <w:i/>
                                <w:color w:val="408080"/>
                                <w:sz w:val="19"/>
                              </w:rPr>
                              <w:t>angles</w:t>
                            </w:r>
                            <w:r>
                              <w:rPr>
                                <w:rFonts w:ascii="Consolas"/>
                                <w:i/>
                                <w:color w:val="408080"/>
                                <w:spacing w:val="11"/>
                                <w:sz w:val="19"/>
                              </w:rPr>
                              <w:t xml:space="preserve"> </w:t>
                            </w:r>
                            <w:r>
                              <w:rPr>
                                <w:rFonts w:ascii="Consolas"/>
                                <w:i/>
                                <w:color w:val="408080"/>
                                <w:sz w:val="19"/>
                              </w:rPr>
                              <w:t>and</w:t>
                            </w:r>
                            <w:r>
                              <w:rPr>
                                <w:rFonts w:ascii="Consolas"/>
                                <w:i/>
                                <w:color w:val="408080"/>
                                <w:spacing w:val="11"/>
                                <w:sz w:val="19"/>
                              </w:rPr>
                              <w:t xml:space="preserve"> </w:t>
                            </w:r>
                            <w:r>
                              <w:rPr>
                                <w:rFonts w:ascii="Consolas"/>
                                <w:i/>
                                <w:color w:val="408080"/>
                                <w:spacing w:val="-2"/>
                                <w:sz w:val="19"/>
                              </w:rPr>
                              <w:t>lanes</w:t>
                            </w:r>
                          </w:p>
                          <w:p w14:paraId="2BD8CC64">
                            <w:pPr>
                              <w:spacing w:before="33"/>
                              <w:ind w:left="60" w:right="0" w:firstLine="0"/>
                              <w:jc w:val="left"/>
                              <w:rPr>
                                <w:rFonts w:ascii="Consolas"/>
                                <w:i/>
                                <w:color w:val="000000"/>
                                <w:sz w:val="19"/>
                              </w:rPr>
                            </w:pPr>
                            <w:r>
                              <w:rPr>
                                <w:rFonts w:ascii="Consolas"/>
                                <w:i/>
                                <w:color w:val="408080"/>
                                <w:sz w:val="19"/>
                              </w:rPr>
                              <w:t>#check</w:t>
                            </w:r>
                            <w:r>
                              <w:rPr>
                                <w:rFonts w:ascii="Consolas"/>
                                <w:i/>
                                <w:color w:val="408080"/>
                                <w:spacing w:val="11"/>
                                <w:sz w:val="19"/>
                              </w:rPr>
                              <w:t xml:space="preserve"> </w:t>
                            </w:r>
                            <w:r>
                              <w:rPr>
                                <w:rFonts w:ascii="Consolas"/>
                                <w:i/>
                                <w:color w:val="408080"/>
                                <w:sz w:val="19"/>
                              </w:rPr>
                              <w:t>number</w:t>
                            </w:r>
                            <w:r>
                              <w:rPr>
                                <w:rFonts w:ascii="Consolas"/>
                                <w:i/>
                                <w:color w:val="408080"/>
                                <w:spacing w:val="12"/>
                                <w:sz w:val="19"/>
                              </w:rPr>
                              <w:t xml:space="preserve"> </w:t>
                            </w:r>
                            <w:r>
                              <w:rPr>
                                <w:rFonts w:ascii="Consolas"/>
                                <w:i/>
                                <w:color w:val="408080"/>
                                <w:sz w:val="19"/>
                              </w:rPr>
                              <w:t>of</w:t>
                            </w:r>
                            <w:r>
                              <w:rPr>
                                <w:rFonts w:ascii="Consolas"/>
                                <w:i/>
                                <w:color w:val="408080"/>
                                <w:spacing w:val="12"/>
                                <w:sz w:val="19"/>
                              </w:rPr>
                              <w:t xml:space="preserve"> </w:t>
                            </w:r>
                            <w:r>
                              <w:rPr>
                                <w:rFonts w:ascii="Consolas"/>
                                <w:i/>
                                <w:color w:val="408080"/>
                                <w:sz w:val="19"/>
                              </w:rPr>
                              <w:t>targets</w:t>
                            </w:r>
                            <w:r>
                              <w:rPr>
                                <w:rFonts w:ascii="Consolas"/>
                                <w:i/>
                                <w:color w:val="408080"/>
                                <w:spacing w:val="12"/>
                                <w:sz w:val="19"/>
                              </w:rPr>
                              <w:t xml:space="preserve"> </w:t>
                            </w:r>
                            <w:r>
                              <w:rPr>
                                <w:rFonts w:ascii="Consolas"/>
                                <w:i/>
                                <w:color w:val="408080"/>
                                <w:sz w:val="19"/>
                              </w:rPr>
                              <w:t>for</w:t>
                            </w:r>
                            <w:r>
                              <w:rPr>
                                <w:rFonts w:ascii="Consolas"/>
                                <w:i/>
                                <w:color w:val="408080"/>
                                <w:spacing w:val="11"/>
                                <w:sz w:val="19"/>
                              </w:rPr>
                              <w:t xml:space="preserve"> </w:t>
                            </w:r>
                            <w:r>
                              <w:rPr>
                                <w:rFonts w:ascii="Consolas"/>
                                <w:i/>
                                <w:color w:val="408080"/>
                                <w:sz w:val="19"/>
                              </w:rPr>
                              <w:t>each</w:t>
                            </w:r>
                            <w:r>
                              <w:rPr>
                                <w:rFonts w:ascii="Consolas"/>
                                <w:i/>
                                <w:color w:val="408080"/>
                                <w:spacing w:val="12"/>
                                <w:sz w:val="19"/>
                              </w:rPr>
                              <w:t xml:space="preserve"> </w:t>
                            </w:r>
                            <w:r>
                              <w:rPr>
                                <w:rFonts w:ascii="Consolas"/>
                                <w:i/>
                                <w:color w:val="408080"/>
                                <w:spacing w:val="-2"/>
                                <w:sz w:val="19"/>
                              </w:rPr>
                              <w:t>value</w:t>
                            </w:r>
                          </w:p>
                          <w:p w14:paraId="48C89069">
                            <w:pPr>
                              <w:spacing w:before="32"/>
                              <w:ind w:left="60" w:right="0" w:firstLine="0"/>
                              <w:jc w:val="left"/>
                              <w:rPr>
                                <w:rFonts w:ascii="Consolas"/>
                                <w:color w:val="000000"/>
                                <w:sz w:val="19"/>
                              </w:rPr>
                            </w:pPr>
                            <w:r>
                              <w:rPr>
                                <w:rFonts w:ascii="Consolas"/>
                                <w:color w:val="202020"/>
                                <w:sz w:val="19"/>
                              </w:rPr>
                              <w:t>lanes</w:t>
                            </w:r>
                            <w:r>
                              <w:rPr>
                                <w:rFonts w:ascii="Consolas"/>
                                <w:color w:val="202020"/>
                                <w:spacing w:val="9"/>
                                <w:sz w:val="19"/>
                              </w:rPr>
                              <w:t xml:space="preserve"> </w:t>
                            </w:r>
                            <w:r>
                              <w:rPr>
                                <w:rFonts w:ascii="Consolas"/>
                                <w:b/>
                                <w:color w:val="AA21FF"/>
                                <w:sz w:val="19"/>
                              </w:rPr>
                              <w:t>=</w:t>
                            </w:r>
                            <w:r>
                              <w:rPr>
                                <w:rFonts w:ascii="Consolas"/>
                                <w:b/>
                                <w:color w:val="AA21FF"/>
                                <w:spacing w:val="9"/>
                                <w:sz w:val="19"/>
                              </w:rPr>
                              <w:t xml:space="preserve"> </w:t>
                            </w:r>
                            <w:r>
                              <w:rPr>
                                <w:rFonts w:ascii="Consolas"/>
                                <w:color w:val="202020"/>
                                <w:spacing w:val="-2"/>
                                <w:sz w:val="19"/>
                              </w:rPr>
                              <w:t>range</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color w:val="008700"/>
                                <w:spacing w:val="-2"/>
                                <w:sz w:val="19"/>
                              </w:rPr>
                              <w:t>10</w:t>
                            </w:r>
                            <w:r>
                              <w:rPr>
                                <w:rFonts w:ascii="Consolas"/>
                                <w:color w:val="0054AA"/>
                                <w:spacing w:val="-2"/>
                                <w:sz w:val="19"/>
                              </w:rPr>
                              <w:t>)</w:t>
                            </w:r>
                          </w:p>
                          <w:p w14:paraId="7A232D85">
                            <w:pPr>
                              <w:spacing w:before="33" w:line="276" w:lineRule="auto"/>
                              <w:ind w:left="60" w:right="5103" w:firstLine="0"/>
                              <w:jc w:val="left"/>
                              <w:rPr>
                                <w:rFonts w:ascii="Consolas"/>
                                <w:color w:val="000000"/>
                                <w:sz w:val="19"/>
                              </w:rPr>
                            </w:pPr>
                            <w:r>
                              <w:rPr>
                                <w:rFonts w:ascii="Consolas"/>
                                <w:color w:val="202020"/>
                                <w:spacing w:val="-2"/>
                                <w:sz w:val="19"/>
                              </w:rPr>
                              <w:t>heights</w:t>
                            </w:r>
                            <w:r>
                              <w:rPr>
                                <w:rFonts w:ascii="Consolas"/>
                                <w:b/>
                                <w:color w:val="AA21FF"/>
                                <w:spacing w:val="-2"/>
                                <w:sz w:val="19"/>
                              </w:rPr>
                              <w:t>=</w:t>
                            </w:r>
                            <w:r>
                              <w:rPr>
                                <w:rFonts w:ascii="Consolas"/>
                                <w:color w:val="202020"/>
                                <w:spacing w:val="-2"/>
                                <w:sz w:val="19"/>
                              </w:rPr>
                              <w:t>list</w:t>
                            </w:r>
                            <w:r>
                              <w:rPr>
                                <w:rFonts w:ascii="Consolas"/>
                                <w:color w:val="0054AA"/>
                                <w:spacing w:val="-2"/>
                                <w:sz w:val="19"/>
                              </w:rPr>
                              <w:t>(</w:t>
                            </w:r>
                            <w:r>
                              <w:rPr>
                                <w:rFonts w:ascii="Consolas"/>
                                <w:color w:val="202020"/>
                                <w:spacing w:val="-2"/>
                                <w:sz w:val="19"/>
                              </w:rPr>
                              <w:t>range</w:t>
                            </w:r>
                            <w:r>
                              <w:rPr>
                                <w:rFonts w:ascii="Consolas"/>
                                <w:color w:val="0054AA"/>
                                <w:spacing w:val="-2"/>
                                <w:sz w:val="19"/>
                              </w:rPr>
                              <w:t>(</w:t>
                            </w:r>
                            <w:r>
                              <w:rPr>
                                <w:rFonts w:ascii="Consolas"/>
                                <w:b/>
                                <w:color w:val="AA21FF"/>
                                <w:spacing w:val="-2"/>
                                <w:sz w:val="19"/>
                              </w:rPr>
                              <w:t>-</w:t>
                            </w:r>
                            <w:r>
                              <w:rPr>
                                <w:rFonts w:ascii="Consolas"/>
                                <w:color w:val="008700"/>
                                <w:spacing w:val="-2"/>
                                <w:sz w:val="19"/>
                              </w:rPr>
                              <w:t>12</w:t>
                            </w:r>
                            <w:r>
                              <w:rPr>
                                <w:rFonts w:ascii="Consolas"/>
                                <w:color w:val="0054AA"/>
                                <w:spacing w:val="-2"/>
                                <w:sz w:val="19"/>
                              </w:rPr>
                              <w:t>,</w:t>
                            </w:r>
                            <w:r>
                              <w:rPr>
                                <w:rFonts w:ascii="Consolas"/>
                                <w:b/>
                                <w:color w:val="AA21FF"/>
                                <w:spacing w:val="-2"/>
                                <w:sz w:val="19"/>
                              </w:rPr>
                              <w:t>-</w:t>
                            </w:r>
                            <w:r>
                              <w:rPr>
                                <w:rFonts w:ascii="Consolas"/>
                                <w:color w:val="008700"/>
                                <w:spacing w:val="-2"/>
                                <w:sz w:val="19"/>
                              </w:rPr>
                              <w:t>30</w:t>
                            </w:r>
                            <w:r>
                              <w:rPr>
                                <w:rFonts w:ascii="Consolas"/>
                                <w:color w:val="0054AA"/>
                                <w:spacing w:val="-2"/>
                                <w:sz w:val="19"/>
                              </w:rPr>
                              <w:t>,</w:t>
                            </w:r>
                            <w:r>
                              <w:rPr>
                                <w:rFonts w:ascii="Consolas"/>
                                <w:b/>
                                <w:color w:val="AA21FF"/>
                                <w:spacing w:val="-2"/>
                                <w:sz w:val="19"/>
                              </w:rPr>
                              <w:t>-</w:t>
                            </w:r>
                            <w:r>
                              <w:rPr>
                                <w:rFonts w:ascii="Consolas"/>
                                <w:color w:val="008700"/>
                                <w:spacing w:val="-2"/>
                                <w:sz w:val="19"/>
                              </w:rPr>
                              <w:t>2</w:t>
                            </w:r>
                            <w:r>
                              <w:rPr>
                                <w:rFonts w:ascii="Consolas"/>
                                <w:color w:val="0054AA"/>
                                <w:spacing w:val="-2"/>
                                <w:sz w:val="19"/>
                              </w:rPr>
                              <w:t xml:space="preserve">)) </w:t>
                            </w:r>
                            <w:r>
                              <w:rPr>
                                <w:rFonts w:ascii="Consolas"/>
                                <w:color w:val="202020"/>
                                <w:sz w:val="19"/>
                              </w:rPr>
                              <w:t xml:space="preserve">data </w:t>
                            </w:r>
                            <w:r>
                              <w:rPr>
                                <w:rFonts w:ascii="Consolas"/>
                                <w:b/>
                                <w:color w:val="AA21FF"/>
                                <w:sz w:val="19"/>
                              </w:rPr>
                              <w:t>=</w:t>
                            </w:r>
                            <w:r>
                              <w:rPr>
                                <w:rFonts w:ascii="Consolas"/>
                                <w:color w:val="202020"/>
                                <w:sz w:val="19"/>
                              </w:rPr>
                              <w:t>np</w:t>
                            </w:r>
                            <w:r>
                              <w:rPr>
                                <w:rFonts w:ascii="Consolas"/>
                                <w:b/>
                                <w:color w:val="AA21FF"/>
                                <w:sz w:val="19"/>
                              </w:rPr>
                              <w:t>.</w:t>
                            </w:r>
                            <w:r>
                              <w:rPr>
                                <w:rFonts w:ascii="Consolas"/>
                                <w:color w:val="202020"/>
                                <w:sz w:val="19"/>
                              </w:rPr>
                              <w:t>zeros</w:t>
                            </w:r>
                            <w:r>
                              <w:rPr>
                                <w:rFonts w:ascii="Consolas"/>
                                <w:color w:val="0054AA"/>
                                <w:sz w:val="19"/>
                              </w:rPr>
                              <w:t>([</w:t>
                            </w:r>
                            <w:r>
                              <w:rPr>
                                <w:rFonts w:ascii="Consolas"/>
                                <w:color w:val="008700"/>
                                <w:sz w:val="19"/>
                              </w:rPr>
                              <w:t>1</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heights</w:t>
                            </w:r>
                            <w:r>
                              <w:rPr>
                                <w:rFonts w:ascii="Consolas"/>
                                <w:color w:val="0054AA"/>
                                <w:sz w:val="19"/>
                              </w:rPr>
                              <w:t xml:space="preserve">)]) </w:t>
                            </w:r>
                            <w:r>
                              <w:rPr>
                                <w:rFonts w:ascii="Consolas"/>
                                <w:color w:val="202020"/>
                                <w:sz w:val="19"/>
                              </w:rPr>
                              <w:t xml:space="preserve">i </w:t>
                            </w:r>
                            <w:r>
                              <w:rPr>
                                <w:rFonts w:ascii="Consolas"/>
                                <w:b/>
                                <w:color w:val="AA21FF"/>
                                <w:sz w:val="19"/>
                              </w:rPr>
                              <w:t>=</w:t>
                            </w:r>
                            <w:r>
                              <w:rPr>
                                <w:rFonts w:ascii="Consolas"/>
                                <w:color w:val="008700"/>
                                <w:sz w:val="19"/>
                              </w:rPr>
                              <w:t>0</w:t>
                            </w:r>
                          </w:p>
                          <w:p w14:paraId="6675F3F4">
                            <w:pPr>
                              <w:spacing w:before="0" w:line="220" w:lineRule="exact"/>
                              <w:ind w:left="60" w:right="0" w:firstLine="0"/>
                              <w:jc w:val="left"/>
                              <w:rPr>
                                <w:rFonts w:ascii="Consolas"/>
                                <w:color w:val="000000"/>
                                <w:sz w:val="19"/>
                              </w:rPr>
                            </w:pPr>
                            <w:r>
                              <w:rPr>
                                <w:rFonts w:ascii="Consolas"/>
                                <w:color w:val="202020"/>
                                <w:spacing w:val="-5"/>
                                <w:sz w:val="19"/>
                              </w:rPr>
                              <w:t>j</w:t>
                            </w:r>
                            <w:r>
                              <w:rPr>
                                <w:rFonts w:ascii="Consolas"/>
                                <w:b/>
                                <w:color w:val="AA21FF"/>
                                <w:spacing w:val="-5"/>
                                <w:sz w:val="19"/>
                              </w:rPr>
                              <w:t>=</w:t>
                            </w:r>
                            <w:r>
                              <w:rPr>
                                <w:rFonts w:ascii="Consolas"/>
                                <w:color w:val="008700"/>
                                <w:spacing w:val="-5"/>
                                <w:sz w:val="19"/>
                              </w:rPr>
                              <w:t>0</w:t>
                            </w:r>
                          </w:p>
                          <w:p w14:paraId="7F02FB90">
                            <w:pPr>
                              <w:spacing w:before="33"/>
                              <w:ind w:left="60" w:right="0" w:firstLine="0"/>
                              <w:jc w:val="left"/>
                              <w:rPr>
                                <w:rFonts w:ascii="Consolas"/>
                                <w:color w:val="000000"/>
                                <w:sz w:val="19"/>
                              </w:rPr>
                            </w:pPr>
                            <w:r>
                              <w:rPr>
                                <w:rFonts w:ascii="Consolas"/>
                                <w:b/>
                                <w:color w:val="008000"/>
                                <w:sz w:val="19"/>
                              </w:rPr>
                              <w:t>for</w:t>
                            </w:r>
                            <w:r>
                              <w:rPr>
                                <w:rFonts w:ascii="Consolas"/>
                                <w:b/>
                                <w:color w:val="008000"/>
                                <w:spacing w:val="10"/>
                                <w:sz w:val="19"/>
                              </w:rPr>
                              <w:t xml:space="preserve"> </w:t>
                            </w:r>
                            <w:r>
                              <w:rPr>
                                <w:rFonts w:ascii="Consolas"/>
                                <w:color w:val="202020"/>
                                <w:sz w:val="19"/>
                              </w:rPr>
                              <w:t>height</w:t>
                            </w:r>
                            <w:r>
                              <w:rPr>
                                <w:rFonts w:ascii="Consolas"/>
                                <w:color w:val="202020"/>
                                <w:spacing w:val="11"/>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heights</w:t>
                            </w:r>
                            <w:r>
                              <w:rPr>
                                <w:rFonts w:ascii="Consolas"/>
                                <w:color w:val="0054AA"/>
                                <w:spacing w:val="-2"/>
                                <w:sz w:val="19"/>
                              </w:rPr>
                              <w:t>:</w:t>
                            </w:r>
                          </w:p>
                          <w:p w14:paraId="0C92C8EB">
                            <w:pPr>
                              <w:spacing w:before="32" w:line="276" w:lineRule="auto"/>
                              <w:ind w:left="489"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COUNT(*) AS target_count FROM targets WHERE height = {</w:t>
                            </w:r>
                            <w:r>
                              <w:rPr>
                                <w:rFonts w:ascii="Consolas"/>
                                <w:color w:val="202020"/>
                                <w:sz w:val="19"/>
                              </w:rPr>
                              <w:t xml:space="preserve">heigh 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76C92EB5">
                            <w:pPr>
                              <w:spacing w:before="0" w:line="221" w:lineRule="exact"/>
                              <w:ind w:left="489"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204F46C4">
                            <w:pPr>
                              <w:spacing w:before="33"/>
                              <w:ind w:left="489"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5D65A9A8">
                            <w:pPr>
                              <w:spacing w:before="33" w:line="276" w:lineRule="auto"/>
                              <w:ind w:left="489" w:right="2836" w:firstLine="0"/>
                              <w:jc w:val="left"/>
                              <w:rPr>
                                <w:rFonts w:ascii="Consolas"/>
                                <w:color w:val="000000"/>
                                <w:sz w:val="19"/>
                              </w:rPr>
                            </w:pPr>
                            <w:r>
                              <w:rPr>
                                <w:rFonts w:ascii="Consolas"/>
                                <w:color w:val="202020"/>
                                <w:sz w:val="19"/>
                              </w:rPr>
                              <w:t xml:space="preserve">val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pacing w:val="-2"/>
                                <w:sz w:val="19"/>
                              </w:rPr>
                              <w:t>data</w:t>
                            </w:r>
                            <w:r>
                              <w:rPr>
                                <w:rFonts w:ascii="Consolas"/>
                                <w:color w:val="0054AA"/>
                                <w:spacing w:val="-2"/>
                                <w:sz w:val="19"/>
                              </w:rPr>
                              <w:t>[</w:t>
                            </w:r>
                            <w:r>
                              <w:rPr>
                                <w:rFonts w:ascii="Consolas"/>
                                <w:color w:val="202020"/>
                                <w:spacing w:val="-2"/>
                                <w:sz w:val="19"/>
                              </w:rPr>
                              <w:t>i</w:t>
                            </w:r>
                            <w:r>
                              <w:rPr>
                                <w:rFonts w:ascii="Consolas"/>
                                <w:color w:val="0054AA"/>
                                <w:spacing w:val="-2"/>
                                <w:sz w:val="19"/>
                              </w:rPr>
                              <w:t>,</w:t>
                            </w:r>
                            <w:r>
                              <w:rPr>
                                <w:rFonts w:ascii="Consolas"/>
                                <w:color w:val="202020"/>
                                <w:spacing w:val="-2"/>
                                <w:sz w:val="19"/>
                              </w:rPr>
                              <w:t>j</w:t>
                            </w:r>
                            <w:r>
                              <w:rPr>
                                <w:rFonts w:ascii="Consolas"/>
                                <w:color w:val="0054AA"/>
                                <w:spacing w:val="-2"/>
                                <w:sz w:val="19"/>
                              </w:rPr>
                              <w:t>]</w:t>
                            </w:r>
                            <w:r>
                              <w:rPr>
                                <w:rFonts w:ascii="Consolas"/>
                                <w:b/>
                                <w:color w:val="AA21FF"/>
                                <w:spacing w:val="-2"/>
                                <w:sz w:val="19"/>
                              </w:rPr>
                              <w:t>=</w:t>
                            </w:r>
                            <w:r>
                              <w:rPr>
                                <w:rFonts w:ascii="Consolas"/>
                                <w:color w:val="202020"/>
                                <w:spacing w:val="-2"/>
                                <w:sz w:val="19"/>
                              </w:rPr>
                              <w:t>int</w:t>
                            </w:r>
                            <w:r>
                              <w:rPr>
                                <w:rFonts w:ascii="Consolas"/>
                                <w:color w:val="0054AA"/>
                                <w:spacing w:val="-2"/>
                                <w:sz w:val="19"/>
                              </w:rPr>
                              <w:t>(</w:t>
                            </w:r>
                            <w:r>
                              <w:rPr>
                                <w:rFonts w:ascii="Consolas"/>
                                <w:color w:val="202020"/>
                                <w:spacing w:val="-2"/>
                                <w:sz w:val="19"/>
                              </w:rPr>
                              <w:t>val</w:t>
                            </w:r>
                            <w:r>
                              <w:rPr>
                                <w:rFonts w:ascii="Consolas"/>
                                <w:color w:val="0054AA"/>
                                <w:spacing w:val="-2"/>
                                <w:sz w:val="19"/>
                              </w:rPr>
                              <w:t>[</w:t>
                            </w:r>
                            <w:r>
                              <w:rPr>
                                <w:rFonts w:ascii="Consolas"/>
                                <w:color w:val="008700"/>
                                <w:spacing w:val="-2"/>
                                <w:sz w:val="19"/>
                              </w:rPr>
                              <w:t>0</w:t>
                            </w:r>
                            <w:r>
                              <w:rPr>
                                <w:rFonts w:ascii="Consolas"/>
                                <w:color w:val="0054AA"/>
                                <w:spacing w:val="-2"/>
                                <w:sz w:val="19"/>
                              </w:rPr>
                              <w:t>])</w:t>
                            </w:r>
                          </w:p>
                          <w:p w14:paraId="33378CA2">
                            <w:pPr>
                              <w:spacing w:before="0" w:line="221" w:lineRule="exact"/>
                              <w:ind w:left="489" w:right="0" w:firstLine="0"/>
                              <w:jc w:val="left"/>
                              <w:rPr>
                                <w:rFonts w:ascii="Consolas"/>
                                <w:color w:val="000000"/>
                                <w:sz w:val="19"/>
                              </w:rPr>
                            </w:pPr>
                            <w:r>
                              <w:rPr>
                                <w:rFonts w:ascii="Consolas"/>
                                <w:color w:val="202020"/>
                                <w:spacing w:val="-4"/>
                                <w:sz w:val="19"/>
                              </w:rPr>
                              <w:t>j</w:t>
                            </w:r>
                            <w:r>
                              <w:rPr>
                                <w:rFonts w:ascii="Consolas"/>
                                <w:b/>
                                <w:color w:val="AA21FF"/>
                                <w:spacing w:val="-4"/>
                                <w:sz w:val="19"/>
                              </w:rPr>
                              <w:t>+=</w:t>
                            </w:r>
                            <w:r>
                              <w:rPr>
                                <w:rFonts w:ascii="Consolas"/>
                                <w:color w:val="008700"/>
                                <w:spacing w:val="-4"/>
                                <w:sz w:val="19"/>
                              </w:rPr>
                              <w:t>1</w:t>
                            </w:r>
                          </w:p>
                          <w:p w14:paraId="43271050">
                            <w:pPr>
                              <w:pStyle w:val="9"/>
                              <w:spacing w:before="65"/>
                              <w:rPr>
                                <w:rFonts w:ascii="Consolas"/>
                                <w:color w:val="000000"/>
                                <w:sz w:val="19"/>
                              </w:rPr>
                            </w:pPr>
                          </w:p>
                          <w:p w14:paraId="509732C6">
                            <w:pPr>
                              <w:spacing w:before="0"/>
                              <w:ind w:left="60" w:right="0" w:firstLine="0"/>
                              <w:jc w:val="left"/>
                              <w:rPr>
                                <w:rFonts w:ascii="Consolas"/>
                                <w:color w:val="000000"/>
                                <w:sz w:val="19"/>
                              </w:rPr>
                            </w:pPr>
                            <w:r>
                              <w:rPr>
                                <w:rFonts w:ascii="Consolas"/>
                                <w:color w:val="202020"/>
                                <w:spacing w:val="-2"/>
                                <w:sz w:val="19"/>
                              </w:rPr>
                              <w:t>pd</w:t>
                            </w:r>
                            <w:r>
                              <w:rPr>
                                <w:rFonts w:ascii="Consolas"/>
                                <w:b/>
                                <w:color w:val="AA21FF"/>
                                <w:spacing w:val="-2"/>
                                <w:sz w:val="19"/>
                              </w:rPr>
                              <w:t>.</w:t>
                            </w:r>
                            <w:r>
                              <w:rPr>
                                <w:rFonts w:ascii="Consolas"/>
                                <w:color w:val="202020"/>
                                <w:spacing w:val="-2"/>
                                <w:sz w:val="19"/>
                              </w:rPr>
                              <w:t>DataFrame</w:t>
                            </w:r>
                            <w:r>
                              <w:rPr>
                                <w:rFonts w:ascii="Consolas"/>
                                <w:color w:val="0054AA"/>
                                <w:spacing w:val="-2"/>
                                <w:sz w:val="19"/>
                              </w:rPr>
                              <w:t>(</w:t>
                            </w:r>
                            <w:r>
                              <w:rPr>
                                <w:rFonts w:ascii="Consolas"/>
                                <w:color w:val="202020"/>
                                <w:spacing w:val="-2"/>
                                <w:sz w:val="19"/>
                              </w:rPr>
                              <w:t>data</w:t>
                            </w:r>
                            <w:r>
                              <w:rPr>
                                <w:rFonts w:ascii="Consolas"/>
                                <w:color w:val="0054AA"/>
                                <w:spacing w:val="-2"/>
                                <w:sz w:val="19"/>
                              </w:rPr>
                              <w:t>,</w:t>
                            </w:r>
                            <w:r>
                              <w:rPr>
                                <w:rFonts w:ascii="Consolas"/>
                                <w:color w:val="202020"/>
                                <w:spacing w:val="-2"/>
                                <w:sz w:val="19"/>
                              </w:rPr>
                              <w:t>columns</w:t>
                            </w:r>
                            <w:r>
                              <w:rPr>
                                <w:rFonts w:ascii="Consolas"/>
                                <w:b/>
                                <w:color w:val="AA21FF"/>
                                <w:spacing w:val="-2"/>
                                <w:sz w:val="19"/>
                              </w:rPr>
                              <w:t>=</w:t>
                            </w:r>
                            <w:r>
                              <w:rPr>
                                <w:rFonts w:ascii="Consolas"/>
                                <w:color w:val="202020"/>
                                <w:spacing w:val="-2"/>
                                <w:sz w:val="19"/>
                              </w:rPr>
                              <w:t>heights</w:t>
                            </w:r>
                            <w:r>
                              <w:rPr>
                                <w:rFonts w:ascii="Consolas"/>
                                <w:color w:val="0054AA"/>
                                <w:spacing w:val="-2"/>
                                <w:sz w:val="19"/>
                              </w:rPr>
                              <w:t>)</w:t>
                            </w:r>
                          </w:p>
                        </w:txbxContent>
                      </wps:txbx>
                      <wps:bodyPr wrap="square" lIns="0" tIns="0" rIns="0" bIns="0" rtlCol="0">
                        <a:noAutofit/>
                      </wps:bodyPr>
                    </wps:wsp>
                  </a:graphicData>
                </a:graphic>
              </wp:anchor>
            </w:drawing>
          </mc:Choice>
          <mc:Fallback>
            <w:pict>
              <v:shape id="Textbox 1143" o:spid="_x0000_s1026" o:spt="202" type="#_x0000_t202" style="position:absolute;left:0pt;margin-left:111.15pt;margin-top:-4.7pt;height:224.4pt;width:430pt;mso-position-horizontal-relative:page;z-index:251746304;mso-width-relative:page;mso-height-relative:page;" fillcolor="#F5F5F5" filled="t" stroked="f" coordsize="21600,21600" o:gfxdata="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Nj26JjYAAAACwEAAA8AAAAAAAAAAQAgAAAA&#10;IgAAAGRycy9kb3ducmV2LnhtbFBLAQIUABQAAAAIAIdO4kCe9+6u0gEAAK8DAAAOAAAAAAAAAAEA&#10;IAAAACcBAABkcnMvZTJvRG9jLnhtbFBLBQYAAAAABgAGAFkBAABrBQAAAAA=&#10;">
                <v:fill on="t" focussize="0,0"/>
                <v:stroke on="f"/>
                <v:imagedata o:title=""/>
                <o:lock v:ext="edit" aspectratio="f"/>
                <v:textbox inset="0mm,0mm,0mm,0mm">
                  <w:txbxContent>
                    <w:p w14:paraId="127C3022">
                      <w:pPr>
                        <w:spacing w:before="95"/>
                        <w:ind w:left="60" w:right="0" w:firstLine="0"/>
                        <w:jc w:val="left"/>
                        <w:rPr>
                          <w:rFonts w:ascii="Consolas"/>
                          <w:i/>
                          <w:color w:val="000000"/>
                          <w:sz w:val="19"/>
                        </w:rPr>
                      </w:pPr>
                      <w:r>
                        <w:rPr>
                          <w:rFonts w:ascii="Consolas"/>
                          <w:i/>
                          <w:color w:val="408080"/>
                          <w:sz w:val="19"/>
                        </w:rPr>
                        <w:t>#</w:t>
                      </w:r>
                      <w:r>
                        <w:rPr>
                          <w:rFonts w:ascii="Consolas"/>
                          <w:i/>
                          <w:color w:val="408080"/>
                          <w:spacing w:val="10"/>
                          <w:sz w:val="19"/>
                        </w:rPr>
                        <w:t xml:space="preserve"> </w:t>
                      </w:r>
                      <w:r>
                        <w:rPr>
                          <w:rFonts w:ascii="Consolas"/>
                          <w:i/>
                          <w:color w:val="408080"/>
                          <w:sz w:val="19"/>
                        </w:rPr>
                        <w:t>Definition</w:t>
                      </w:r>
                      <w:r>
                        <w:rPr>
                          <w:rFonts w:ascii="Consolas"/>
                          <w:i/>
                          <w:color w:val="408080"/>
                          <w:spacing w:val="11"/>
                          <w:sz w:val="19"/>
                        </w:rPr>
                        <w:t xml:space="preserve"> </w:t>
                      </w:r>
                      <w:r>
                        <w:rPr>
                          <w:rFonts w:ascii="Consolas"/>
                          <w:i/>
                          <w:color w:val="408080"/>
                          <w:sz w:val="19"/>
                        </w:rPr>
                        <w:t>of</w:t>
                      </w:r>
                      <w:r>
                        <w:rPr>
                          <w:rFonts w:ascii="Consolas"/>
                          <w:i/>
                          <w:color w:val="408080"/>
                          <w:spacing w:val="11"/>
                          <w:sz w:val="19"/>
                        </w:rPr>
                        <w:t xml:space="preserve"> </w:t>
                      </w:r>
                      <w:r>
                        <w:rPr>
                          <w:rFonts w:ascii="Consolas"/>
                          <w:i/>
                          <w:color w:val="408080"/>
                          <w:sz w:val="19"/>
                        </w:rPr>
                        <w:t>all</w:t>
                      </w:r>
                      <w:r>
                        <w:rPr>
                          <w:rFonts w:ascii="Consolas"/>
                          <w:i/>
                          <w:color w:val="408080"/>
                          <w:spacing w:val="10"/>
                          <w:sz w:val="19"/>
                        </w:rPr>
                        <w:t xml:space="preserve"> </w:t>
                      </w:r>
                      <w:r>
                        <w:rPr>
                          <w:rFonts w:ascii="Consolas"/>
                          <w:i/>
                          <w:color w:val="408080"/>
                          <w:sz w:val="19"/>
                        </w:rPr>
                        <w:t>angles</w:t>
                      </w:r>
                      <w:r>
                        <w:rPr>
                          <w:rFonts w:ascii="Consolas"/>
                          <w:i/>
                          <w:color w:val="408080"/>
                          <w:spacing w:val="11"/>
                          <w:sz w:val="19"/>
                        </w:rPr>
                        <w:t xml:space="preserve"> </w:t>
                      </w:r>
                      <w:r>
                        <w:rPr>
                          <w:rFonts w:ascii="Consolas"/>
                          <w:i/>
                          <w:color w:val="408080"/>
                          <w:sz w:val="19"/>
                        </w:rPr>
                        <w:t>and</w:t>
                      </w:r>
                      <w:r>
                        <w:rPr>
                          <w:rFonts w:ascii="Consolas"/>
                          <w:i/>
                          <w:color w:val="408080"/>
                          <w:spacing w:val="11"/>
                          <w:sz w:val="19"/>
                        </w:rPr>
                        <w:t xml:space="preserve"> </w:t>
                      </w:r>
                      <w:r>
                        <w:rPr>
                          <w:rFonts w:ascii="Consolas"/>
                          <w:i/>
                          <w:color w:val="408080"/>
                          <w:spacing w:val="-2"/>
                          <w:sz w:val="19"/>
                        </w:rPr>
                        <w:t>lanes</w:t>
                      </w:r>
                    </w:p>
                    <w:p w14:paraId="2BD8CC64">
                      <w:pPr>
                        <w:spacing w:before="33"/>
                        <w:ind w:left="60" w:right="0" w:firstLine="0"/>
                        <w:jc w:val="left"/>
                        <w:rPr>
                          <w:rFonts w:ascii="Consolas"/>
                          <w:i/>
                          <w:color w:val="000000"/>
                          <w:sz w:val="19"/>
                        </w:rPr>
                      </w:pPr>
                      <w:r>
                        <w:rPr>
                          <w:rFonts w:ascii="Consolas"/>
                          <w:i/>
                          <w:color w:val="408080"/>
                          <w:sz w:val="19"/>
                        </w:rPr>
                        <w:t>#check</w:t>
                      </w:r>
                      <w:r>
                        <w:rPr>
                          <w:rFonts w:ascii="Consolas"/>
                          <w:i/>
                          <w:color w:val="408080"/>
                          <w:spacing w:val="11"/>
                          <w:sz w:val="19"/>
                        </w:rPr>
                        <w:t xml:space="preserve"> </w:t>
                      </w:r>
                      <w:r>
                        <w:rPr>
                          <w:rFonts w:ascii="Consolas"/>
                          <w:i/>
                          <w:color w:val="408080"/>
                          <w:sz w:val="19"/>
                        </w:rPr>
                        <w:t>number</w:t>
                      </w:r>
                      <w:r>
                        <w:rPr>
                          <w:rFonts w:ascii="Consolas"/>
                          <w:i/>
                          <w:color w:val="408080"/>
                          <w:spacing w:val="12"/>
                          <w:sz w:val="19"/>
                        </w:rPr>
                        <w:t xml:space="preserve"> </w:t>
                      </w:r>
                      <w:r>
                        <w:rPr>
                          <w:rFonts w:ascii="Consolas"/>
                          <w:i/>
                          <w:color w:val="408080"/>
                          <w:sz w:val="19"/>
                        </w:rPr>
                        <w:t>of</w:t>
                      </w:r>
                      <w:r>
                        <w:rPr>
                          <w:rFonts w:ascii="Consolas"/>
                          <w:i/>
                          <w:color w:val="408080"/>
                          <w:spacing w:val="12"/>
                          <w:sz w:val="19"/>
                        </w:rPr>
                        <w:t xml:space="preserve"> </w:t>
                      </w:r>
                      <w:r>
                        <w:rPr>
                          <w:rFonts w:ascii="Consolas"/>
                          <w:i/>
                          <w:color w:val="408080"/>
                          <w:sz w:val="19"/>
                        </w:rPr>
                        <w:t>targets</w:t>
                      </w:r>
                      <w:r>
                        <w:rPr>
                          <w:rFonts w:ascii="Consolas"/>
                          <w:i/>
                          <w:color w:val="408080"/>
                          <w:spacing w:val="12"/>
                          <w:sz w:val="19"/>
                        </w:rPr>
                        <w:t xml:space="preserve"> </w:t>
                      </w:r>
                      <w:r>
                        <w:rPr>
                          <w:rFonts w:ascii="Consolas"/>
                          <w:i/>
                          <w:color w:val="408080"/>
                          <w:sz w:val="19"/>
                        </w:rPr>
                        <w:t>for</w:t>
                      </w:r>
                      <w:r>
                        <w:rPr>
                          <w:rFonts w:ascii="Consolas"/>
                          <w:i/>
                          <w:color w:val="408080"/>
                          <w:spacing w:val="11"/>
                          <w:sz w:val="19"/>
                        </w:rPr>
                        <w:t xml:space="preserve"> </w:t>
                      </w:r>
                      <w:r>
                        <w:rPr>
                          <w:rFonts w:ascii="Consolas"/>
                          <w:i/>
                          <w:color w:val="408080"/>
                          <w:sz w:val="19"/>
                        </w:rPr>
                        <w:t>each</w:t>
                      </w:r>
                      <w:r>
                        <w:rPr>
                          <w:rFonts w:ascii="Consolas"/>
                          <w:i/>
                          <w:color w:val="408080"/>
                          <w:spacing w:val="12"/>
                          <w:sz w:val="19"/>
                        </w:rPr>
                        <w:t xml:space="preserve"> </w:t>
                      </w:r>
                      <w:r>
                        <w:rPr>
                          <w:rFonts w:ascii="Consolas"/>
                          <w:i/>
                          <w:color w:val="408080"/>
                          <w:spacing w:val="-2"/>
                          <w:sz w:val="19"/>
                        </w:rPr>
                        <w:t>value</w:t>
                      </w:r>
                    </w:p>
                    <w:p w14:paraId="48C89069">
                      <w:pPr>
                        <w:spacing w:before="32"/>
                        <w:ind w:left="60" w:right="0" w:firstLine="0"/>
                        <w:jc w:val="left"/>
                        <w:rPr>
                          <w:rFonts w:ascii="Consolas"/>
                          <w:color w:val="000000"/>
                          <w:sz w:val="19"/>
                        </w:rPr>
                      </w:pPr>
                      <w:r>
                        <w:rPr>
                          <w:rFonts w:ascii="Consolas"/>
                          <w:color w:val="202020"/>
                          <w:sz w:val="19"/>
                        </w:rPr>
                        <w:t>lanes</w:t>
                      </w:r>
                      <w:r>
                        <w:rPr>
                          <w:rFonts w:ascii="Consolas"/>
                          <w:color w:val="202020"/>
                          <w:spacing w:val="9"/>
                          <w:sz w:val="19"/>
                        </w:rPr>
                        <w:t xml:space="preserve"> </w:t>
                      </w:r>
                      <w:r>
                        <w:rPr>
                          <w:rFonts w:ascii="Consolas"/>
                          <w:b/>
                          <w:color w:val="AA21FF"/>
                          <w:sz w:val="19"/>
                        </w:rPr>
                        <w:t>=</w:t>
                      </w:r>
                      <w:r>
                        <w:rPr>
                          <w:rFonts w:ascii="Consolas"/>
                          <w:b/>
                          <w:color w:val="AA21FF"/>
                          <w:spacing w:val="9"/>
                          <w:sz w:val="19"/>
                        </w:rPr>
                        <w:t xml:space="preserve"> </w:t>
                      </w:r>
                      <w:r>
                        <w:rPr>
                          <w:rFonts w:ascii="Consolas"/>
                          <w:color w:val="202020"/>
                          <w:spacing w:val="-2"/>
                          <w:sz w:val="19"/>
                        </w:rPr>
                        <w:t>range</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color w:val="008700"/>
                          <w:spacing w:val="-2"/>
                          <w:sz w:val="19"/>
                        </w:rPr>
                        <w:t>10</w:t>
                      </w:r>
                      <w:r>
                        <w:rPr>
                          <w:rFonts w:ascii="Consolas"/>
                          <w:color w:val="0054AA"/>
                          <w:spacing w:val="-2"/>
                          <w:sz w:val="19"/>
                        </w:rPr>
                        <w:t>)</w:t>
                      </w:r>
                    </w:p>
                    <w:p w14:paraId="7A232D85">
                      <w:pPr>
                        <w:spacing w:before="33" w:line="276" w:lineRule="auto"/>
                        <w:ind w:left="60" w:right="5103" w:firstLine="0"/>
                        <w:jc w:val="left"/>
                        <w:rPr>
                          <w:rFonts w:ascii="Consolas"/>
                          <w:color w:val="000000"/>
                          <w:sz w:val="19"/>
                        </w:rPr>
                      </w:pPr>
                      <w:r>
                        <w:rPr>
                          <w:rFonts w:ascii="Consolas"/>
                          <w:color w:val="202020"/>
                          <w:spacing w:val="-2"/>
                          <w:sz w:val="19"/>
                        </w:rPr>
                        <w:t>heights</w:t>
                      </w:r>
                      <w:r>
                        <w:rPr>
                          <w:rFonts w:ascii="Consolas"/>
                          <w:b/>
                          <w:color w:val="AA21FF"/>
                          <w:spacing w:val="-2"/>
                          <w:sz w:val="19"/>
                        </w:rPr>
                        <w:t>=</w:t>
                      </w:r>
                      <w:r>
                        <w:rPr>
                          <w:rFonts w:ascii="Consolas"/>
                          <w:color w:val="202020"/>
                          <w:spacing w:val="-2"/>
                          <w:sz w:val="19"/>
                        </w:rPr>
                        <w:t>list</w:t>
                      </w:r>
                      <w:r>
                        <w:rPr>
                          <w:rFonts w:ascii="Consolas"/>
                          <w:color w:val="0054AA"/>
                          <w:spacing w:val="-2"/>
                          <w:sz w:val="19"/>
                        </w:rPr>
                        <w:t>(</w:t>
                      </w:r>
                      <w:r>
                        <w:rPr>
                          <w:rFonts w:ascii="Consolas"/>
                          <w:color w:val="202020"/>
                          <w:spacing w:val="-2"/>
                          <w:sz w:val="19"/>
                        </w:rPr>
                        <w:t>range</w:t>
                      </w:r>
                      <w:r>
                        <w:rPr>
                          <w:rFonts w:ascii="Consolas"/>
                          <w:color w:val="0054AA"/>
                          <w:spacing w:val="-2"/>
                          <w:sz w:val="19"/>
                        </w:rPr>
                        <w:t>(</w:t>
                      </w:r>
                      <w:r>
                        <w:rPr>
                          <w:rFonts w:ascii="Consolas"/>
                          <w:b/>
                          <w:color w:val="AA21FF"/>
                          <w:spacing w:val="-2"/>
                          <w:sz w:val="19"/>
                        </w:rPr>
                        <w:t>-</w:t>
                      </w:r>
                      <w:r>
                        <w:rPr>
                          <w:rFonts w:ascii="Consolas"/>
                          <w:color w:val="008700"/>
                          <w:spacing w:val="-2"/>
                          <w:sz w:val="19"/>
                        </w:rPr>
                        <w:t>12</w:t>
                      </w:r>
                      <w:r>
                        <w:rPr>
                          <w:rFonts w:ascii="Consolas"/>
                          <w:color w:val="0054AA"/>
                          <w:spacing w:val="-2"/>
                          <w:sz w:val="19"/>
                        </w:rPr>
                        <w:t>,</w:t>
                      </w:r>
                      <w:r>
                        <w:rPr>
                          <w:rFonts w:ascii="Consolas"/>
                          <w:b/>
                          <w:color w:val="AA21FF"/>
                          <w:spacing w:val="-2"/>
                          <w:sz w:val="19"/>
                        </w:rPr>
                        <w:t>-</w:t>
                      </w:r>
                      <w:r>
                        <w:rPr>
                          <w:rFonts w:ascii="Consolas"/>
                          <w:color w:val="008700"/>
                          <w:spacing w:val="-2"/>
                          <w:sz w:val="19"/>
                        </w:rPr>
                        <w:t>30</w:t>
                      </w:r>
                      <w:r>
                        <w:rPr>
                          <w:rFonts w:ascii="Consolas"/>
                          <w:color w:val="0054AA"/>
                          <w:spacing w:val="-2"/>
                          <w:sz w:val="19"/>
                        </w:rPr>
                        <w:t>,</w:t>
                      </w:r>
                      <w:r>
                        <w:rPr>
                          <w:rFonts w:ascii="Consolas"/>
                          <w:b/>
                          <w:color w:val="AA21FF"/>
                          <w:spacing w:val="-2"/>
                          <w:sz w:val="19"/>
                        </w:rPr>
                        <w:t>-</w:t>
                      </w:r>
                      <w:r>
                        <w:rPr>
                          <w:rFonts w:ascii="Consolas"/>
                          <w:color w:val="008700"/>
                          <w:spacing w:val="-2"/>
                          <w:sz w:val="19"/>
                        </w:rPr>
                        <w:t>2</w:t>
                      </w:r>
                      <w:r>
                        <w:rPr>
                          <w:rFonts w:ascii="Consolas"/>
                          <w:color w:val="0054AA"/>
                          <w:spacing w:val="-2"/>
                          <w:sz w:val="19"/>
                        </w:rPr>
                        <w:t xml:space="preserve">)) </w:t>
                      </w:r>
                      <w:r>
                        <w:rPr>
                          <w:rFonts w:ascii="Consolas"/>
                          <w:color w:val="202020"/>
                          <w:sz w:val="19"/>
                        </w:rPr>
                        <w:t xml:space="preserve">data </w:t>
                      </w:r>
                      <w:r>
                        <w:rPr>
                          <w:rFonts w:ascii="Consolas"/>
                          <w:b/>
                          <w:color w:val="AA21FF"/>
                          <w:sz w:val="19"/>
                        </w:rPr>
                        <w:t>=</w:t>
                      </w:r>
                      <w:r>
                        <w:rPr>
                          <w:rFonts w:ascii="Consolas"/>
                          <w:color w:val="202020"/>
                          <w:sz w:val="19"/>
                        </w:rPr>
                        <w:t>np</w:t>
                      </w:r>
                      <w:r>
                        <w:rPr>
                          <w:rFonts w:ascii="Consolas"/>
                          <w:b/>
                          <w:color w:val="AA21FF"/>
                          <w:sz w:val="19"/>
                        </w:rPr>
                        <w:t>.</w:t>
                      </w:r>
                      <w:r>
                        <w:rPr>
                          <w:rFonts w:ascii="Consolas"/>
                          <w:color w:val="202020"/>
                          <w:sz w:val="19"/>
                        </w:rPr>
                        <w:t>zeros</w:t>
                      </w:r>
                      <w:r>
                        <w:rPr>
                          <w:rFonts w:ascii="Consolas"/>
                          <w:color w:val="0054AA"/>
                          <w:sz w:val="19"/>
                        </w:rPr>
                        <w:t>([</w:t>
                      </w:r>
                      <w:r>
                        <w:rPr>
                          <w:rFonts w:ascii="Consolas"/>
                          <w:color w:val="008700"/>
                          <w:sz w:val="19"/>
                        </w:rPr>
                        <w:t>1</w:t>
                      </w:r>
                      <w:r>
                        <w:rPr>
                          <w:rFonts w:ascii="Consolas"/>
                          <w:color w:val="0054AA"/>
                          <w:sz w:val="19"/>
                        </w:rPr>
                        <w:t>,</w:t>
                      </w:r>
                      <w:r>
                        <w:rPr>
                          <w:rFonts w:ascii="Consolas"/>
                          <w:color w:val="202020"/>
                          <w:sz w:val="19"/>
                        </w:rPr>
                        <w:t>len</w:t>
                      </w:r>
                      <w:r>
                        <w:rPr>
                          <w:rFonts w:ascii="Consolas"/>
                          <w:color w:val="0054AA"/>
                          <w:sz w:val="19"/>
                        </w:rPr>
                        <w:t>(</w:t>
                      </w:r>
                      <w:r>
                        <w:rPr>
                          <w:rFonts w:ascii="Consolas"/>
                          <w:color w:val="202020"/>
                          <w:sz w:val="19"/>
                        </w:rPr>
                        <w:t>heights</w:t>
                      </w:r>
                      <w:r>
                        <w:rPr>
                          <w:rFonts w:ascii="Consolas"/>
                          <w:color w:val="0054AA"/>
                          <w:sz w:val="19"/>
                        </w:rPr>
                        <w:t xml:space="preserve">)]) </w:t>
                      </w:r>
                      <w:r>
                        <w:rPr>
                          <w:rFonts w:ascii="Consolas"/>
                          <w:color w:val="202020"/>
                          <w:sz w:val="19"/>
                        </w:rPr>
                        <w:t xml:space="preserve">i </w:t>
                      </w:r>
                      <w:r>
                        <w:rPr>
                          <w:rFonts w:ascii="Consolas"/>
                          <w:b/>
                          <w:color w:val="AA21FF"/>
                          <w:sz w:val="19"/>
                        </w:rPr>
                        <w:t>=</w:t>
                      </w:r>
                      <w:r>
                        <w:rPr>
                          <w:rFonts w:ascii="Consolas"/>
                          <w:color w:val="008700"/>
                          <w:sz w:val="19"/>
                        </w:rPr>
                        <w:t>0</w:t>
                      </w:r>
                    </w:p>
                    <w:p w14:paraId="6675F3F4">
                      <w:pPr>
                        <w:spacing w:before="0" w:line="220" w:lineRule="exact"/>
                        <w:ind w:left="60" w:right="0" w:firstLine="0"/>
                        <w:jc w:val="left"/>
                        <w:rPr>
                          <w:rFonts w:ascii="Consolas"/>
                          <w:color w:val="000000"/>
                          <w:sz w:val="19"/>
                        </w:rPr>
                      </w:pPr>
                      <w:r>
                        <w:rPr>
                          <w:rFonts w:ascii="Consolas"/>
                          <w:color w:val="202020"/>
                          <w:spacing w:val="-5"/>
                          <w:sz w:val="19"/>
                        </w:rPr>
                        <w:t>j</w:t>
                      </w:r>
                      <w:r>
                        <w:rPr>
                          <w:rFonts w:ascii="Consolas"/>
                          <w:b/>
                          <w:color w:val="AA21FF"/>
                          <w:spacing w:val="-5"/>
                          <w:sz w:val="19"/>
                        </w:rPr>
                        <w:t>=</w:t>
                      </w:r>
                      <w:r>
                        <w:rPr>
                          <w:rFonts w:ascii="Consolas"/>
                          <w:color w:val="008700"/>
                          <w:spacing w:val="-5"/>
                          <w:sz w:val="19"/>
                        </w:rPr>
                        <w:t>0</w:t>
                      </w:r>
                    </w:p>
                    <w:p w14:paraId="7F02FB90">
                      <w:pPr>
                        <w:spacing w:before="33"/>
                        <w:ind w:left="60" w:right="0" w:firstLine="0"/>
                        <w:jc w:val="left"/>
                        <w:rPr>
                          <w:rFonts w:ascii="Consolas"/>
                          <w:color w:val="000000"/>
                          <w:sz w:val="19"/>
                        </w:rPr>
                      </w:pPr>
                      <w:r>
                        <w:rPr>
                          <w:rFonts w:ascii="Consolas"/>
                          <w:b/>
                          <w:color w:val="008000"/>
                          <w:sz w:val="19"/>
                        </w:rPr>
                        <w:t>for</w:t>
                      </w:r>
                      <w:r>
                        <w:rPr>
                          <w:rFonts w:ascii="Consolas"/>
                          <w:b/>
                          <w:color w:val="008000"/>
                          <w:spacing w:val="10"/>
                          <w:sz w:val="19"/>
                        </w:rPr>
                        <w:t xml:space="preserve"> </w:t>
                      </w:r>
                      <w:r>
                        <w:rPr>
                          <w:rFonts w:ascii="Consolas"/>
                          <w:color w:val="202020"/>
                          <w:sz w:val="19"/>
                        </w:rPr>
                        <w:t>height</w:t>
                      </w:r>
                      <w:r>
                        <w:rPr>
                          <w:rFonts w:ascii="Consolas"/>
                          <w:color w:val="202020"/>
                          <w:spacing w:val="11"/>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heights</w:t>
                      </w:r>
                      <w:r>
                        <w:rPr>
                          <w:rFonts w:ascii="Consolas"/>
                          <w:color w:val="0054AA"/>
                          <w:spacing w:val="-2"/>
                          <w:sz w:val="19"/>
                        </w:rPr>
                        <w:t>:</w:t>
                      </w:r>
                    </w:p>
                    <w:p w14:paraId="0C92C8EB">
                      <w:pPr>
                        <w:spacing w:before="32" w:line="276" w:lineRule="auto"/>
                        <w:ind w:left="489"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COUNT(*) AS target_count FROM targets WHERE height = {</w:t>
                      </w:r>
                      <w:r>
                        <w:rPr>
                          <w:rFonts w:ascii="Consolas"/>
                          <w:color w:val="202020"/>
                          <w:sz w:val="19"/>
                        </w:rPr>
                        <w:t xml:space="preserve">heigh 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76C92EB5">
                      <w:pPr>
                        <w:spacing w:before="0" w:line="221" w:lineRule="exact"/>
                        <w:ind w:left="489"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204F46C4">
                      <w:pPr>
                        <w:spacing w:before="33"/>
                        <w:ind w:left="489"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5D65A9A8">
                      <w:pPr>
                        <w:spacing w:before="33" w:line="276" w:lineRule="auto"/>
                        <w:ind w:left="489" w:right="2836" w:firstLine="0"/>
                        <w:jc w:val="left"/>
                        <w:rPr>
                          <w:rFonts w:ascii="Consolas"/>
                          <w:color w:val="000000"/>
                          <w:sz w:val="19"/>
                        </w:rPr>
                      </w:pPr>
                      <w:r>
                        <w:rPr>
                          <w:rFonts w:ascii="Consolas"/>
                          <w:color w:val="202020"/>
                          <w:sz w:val="19"/>
                        </w:rPr>
                        <w:t xml:space="preserve">val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pacing w:val="-2"/>
                          <w:sz w:val="19"/>
                        </w:rPr>
                        <w:t>data</w:t>
                      </w:r>
                      <w:r>
                        <w:rPr>
                          <w:rFonts w:ascii="Consolas"/>
                          <w:color w:val="0054AA"/>
                          <w:spacing w:val="-2"/>
                          <w:sz w:val="19"/>
                        </w:rPr>
                        <w:t>[</w:t>
                      </w:r>
                      <w:r>
                        <w:rPr>
                          <w:rFonts w:ascii="Consolas"/>
                          <w:color w:val="202020"/>
                          <w:spacing w:val="-2"/>
                          <w:sz w:val="19"/>
                        </w:rPr>
                        <w:t>i</w:t>
                      </w:r>
                      <w:r>
                        <w:rPr>
                          <w:rFonts w:ascii="Consolas"/>
                          <w:color w:val="0054AA"/>
                          <w:spacing w:val="-2"/>
                          <w:sz w:val="19"/>
                        </w:rPr>
                        <w:t>,</w:t>
                      </w:r>
                      <w:r>
                        <w:rPr>
                          <w:rFonts w:ascii="Consolas"/>
                          <w:color w:val="202020"/>
                          <w:spacing w:val="-2"/>
                          <w:sz w:val="19"/>
                        </w:rPr>
                        <w:t>j</w:t>
                      </w:r>
                      <w:r>
                        <w:rPr>
                          <w:rFonts w:ascii="Consolas"/>
                          <w:color w:val="0054AA"/>
                          <w:spacing w:val="-2"/>
                          <w:sz w:val="19"/>
                        </w:rPr>
                        <w:t>]</w:t>
                      </w:r>
                      <w:r>
                        <w:rPr>
                          <w:rFonts w:ascii="Consolas"/>
                          <w:b/>
                          <w:color w:val="AA21FF"/>
                          <w:spacing w:val="-2"/>
                          <w:sz w:val="19"/>
                        </w:rPr>
                        <w:t>=</w:t>
                      </w:r>
                      <w:r>
                        <w:rPr>
                          <w:rFonts w:ascii="Consolas"/>
                          <w:color w:val="202020"/>
                          <w:spacing w:val="-2"/>
                          <w:sz w:val="19"/>
                        </w:rPr>
                        <w:t>int</w:t>
                      </w:r>
                      <w:r>
                        <w:rPr>
                          <w:rFonts w:ascii="Consolas"/>
                          <w:color w:val="0054AA"/>
                          <w:spacing w:val="-2"/>
                          <w:sz w:val="19"/>
                        </w:rPr>
                        <w:t>(</w:t>
                      </w:r>
                      <w:r>
                        <w:rPr>
                          <w:rFonts w:ascii="Consolas"/>
                          <w:color w:val="202020"/>
                          <w:spacing w:val="-2"/>
                          <w:sz w:val="19"/>
                        </w:rPr>
                        <w:t>val</w:t>
                      </w:r>
                      <w:r>
                        <w:rPr>
                          <w:rFonts w:ascii="Consolas"/>
                          <w:color w:val="0054AA"/>
                          <w:spacing w:val="-2"/>
                          <w:sz w:val="19"/>
                        </w:rPr>
                        <w:t>[</w:t>
                      </w:r>
                      <w:r>
                        <w:rPr>
                          <w:rFonts w:ascii="Consolas"/>
                          <w:color w:val="008700"/>
                          <w:spacing w:val="-2"/>
                          <w:sz w:val="19"/>
                        </w:rPr>
                        <w:t>0</w:t>
                      </w:r>
                      <w:r>
                        <w:rPr>
                          <w:rFonts w:ascii="Consolas"/>
                          <w:color w:val="0054AA"/>
                          <w:spacing w:val="-2"/>
                          <w:sz w:val="19"/>
                        </w:rPr>
                        <w:t>])</w:t>
                      </w:r>
                    </w:p>
                    <w:p w14:paraId="33378CA2">
                      <w:pPr>
                        <w:spacing w:before="0" w:line="221" w:lineRule="exact"/>
                        <w:ind w:left="489" w:right="0" w:firstLine="0"/>
                        <w:jc w:val="left"/>
                        <w:rPr>
                          <w:rFonts w:ascii="Consolas"/>
                          <w:color w:val="000000"/>
                          <w:sz w:val="19"/>
                        </w:rPr>
                      </w:pPr>
                      <w:r>
                        <w:rPr>
                          <w:rFonts w:ascii="Consolas"/>
                          <w:color w:val="202020"/>
                          <w:spacing w:val="-4"/>
                          <w:sz w:val="19"/>
                        </w:rPr>
                        <w:t>j</w:t>
                      </w:r>
                      <w:r>
                        <w:rPr>
                          <w:rFonts w:ascii="Consolas"/>
                          <w:b/>
                          <w:color w:val="AA21FF"/>
                          <w:spacing w:val="-4"/>
                          <w:sz w:val="19"/>
                        </w:rPr>
                        <w:t>+=</w:t>
                      </w:r>
                      <w:r>
                        <w:rPr>
                          <w:rFonts w:ascii="Consolas"/>
                          <w:color w:val="008700"/>
                          <w:spacing w:val="-4"/>
                          <w:sz w:val="19"/>
                        </w:rPr>
                        <w:t>1</w:t>
                      </w:r>
                    </w:p>
                    <w:p w14:paraId="43271050">
                      <w:pPr>
                        <w:pStyle w:val="9"/>
                        <w:spacing w:before="65"/>
                        <w:rPr>
                          <w:rFonts w:ascii="Consolas"/>
                          <w:color w:val="000000"/>
                          <w:sz w:val="19"/>
                        </w:rPr>
                      </w:pPr>
                    </w:p>
                    <w:p w14:paraId="509732C6">
                      <w:pPr>
                        <w:spacing w:before="0"/>
                        <w:ind w:left="60" w:right="0" w:firstLine="0"/>
                        <w:jc w:val="left"/>
                        <w:rPr>
                          <w:rFonts w:ascii="Consolas"/>
                          <w:color w:val="000000"/>
                          <w:sz w:val="19"/>
                        </w:rPr>
                      </w:pPr>
                      <w:r>
                        <w:rPr>
                          <w:rFonts w:ascii="Consolas"/>
                          <w:color w:val="202020"/>
                          <w:spacing w:val="-2"/>
                          <w:sz w:val="19"/>
                        </w:rPr>
                        <w:t>pd</w:t>
                      </w:r>
                      <w:r>
                        <w:rPr>
                          <w:rFonts w:ascii="Consolas"/>
                          <w:b/>
                          <w:color w:val="AA21FF"/>
                          <w:spacing w:val="-2"/>
                          <w:sz w:val="19"/>
                        </w:rPr>
                        <w:t>.</w:t>
                      </w:r>
                      <w:r>
                        <w:rPr>
                          <w:rFonts w:ascii="Consolas"/>
                          <w:color w:val="202020"/>
                          <w:spacing w:val="-2"/>
                          <w:sz w:val="19"/>
                        </w:rPr>
                        <w:t>DataFrame</w:t>
                      </w:r>
                      <w:r>
                        <w:rPr>
                          <w:rFonts w:ascii="Consolas"/>
                          <w:color w:val="0054AA"/>
                          <w:spacing w:val="-2"/>
                          <w:sz w:val="19"/>
                        </w:rPr>
                        <w:t>(</w:t>
                      </w:r>
                      <w:r>
                        <w:rPr>
                          <w:rFonts w:ascii="Consolas"/>
                          <w:color w:val="202020"/>
                          <w:spacing w:val="-2"/>
                          <w:sz w:val="19"/>
                        </w:rPr>
                        <w:t>data</w:t>
                      </w:r>
                      <w:r>
                        <w:rPr>
                          <w:rFonts w:ascii="Consolas"/>
                          <w:color w:val="0054AA"/>
                          <w:spacing w:val="-2"/>
                          <w:sz w:val="19"/>
                        </w:rPr>
                        <w:t>,</w:t>
                      </w:r>
                      <w:r>
                        <w:rPr>
                          <w:rFonts w:ascii="Consolas"/>
                          <w:color w:val="202020"/>
                          <w:spacing w:val="-2"/>
                          <w:sz w:val="19"/>
                        </w:rPr>
                        <w:t>columns</w:t>
                      </w:r>
                      <w:r>
                        <w:rPr>
                          <w:rFonts w:ascii="Consolas"/>
                          <w:b/>
                          <w:color w:val="AA21FF"/>
                          <w:spacing w:val="-2"/>
                          <w:sz w:val="19"/>
                        </w:rPr>
                        <w:t>=</w:t>
                      </w:r>
                      <w:r>
                        <w:rPr>
                          <w:rFonts w:ascii="Consolas"/>
                          <w:color w:val="202020"/>
                          <w:spacing w:val="-2"/>
                          <w:sz w:val="19"/>
                        </w:rPr>
                        <w:t>heights</w:t>
                      </w:r>
                      <w:r>
                        <w:rPr>
                          <w:rFonts w:ascii="Consolas"/>
                          <w:color w:val="0054AA"/>
                          <w:spacing w:val="-2"/>
                          <w:sz w:val="19"/>
                        </w:rPr>
                        <w:t>)</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07AEC293">
      <w:pPr>
        <w:pStyle w:val="9"/>
        <w:rPr>
          <w:rFonts w:ascii="Consolas"/>
          <w:sz w:val="19"/>
        </w:rPr>
      </w:pPr>
    </w:p>
    <w:p w14:paraId="7DF250F6">
      <w:pPr>
        <w:pStyle w:val="9"/>
        <w:rPr>
          <w:rFonts w:ascii="Consolas"/>
          <w:sz w:val="19"/>
        </w:rPr>
      </w:pPr>
    </w:p>
    <w:p w14:paraId="77F4D62B">
      <w:pPr>
        <w:pStyle w:val="9"/>
        <w:rPr>
          <w:rFonts w:ascii="Consolas"/>
          <w:sz w:val="19"/>
        </w:rPr>
      </w:pPr>
    </w:p>
    <w:p w14:paraId="57A72CA9">
      <w:pPr>
        <w:pStyle w:val="9"/>
        <w:rPr>
          <w:rFonts w:ascii="Consolas"/>
          <w:sz w:val="19"/>
        </w:rPr>
      </w:pPr>
    </w:p>
    <w:p w14:paraId="497FF95F">
      <w:pPr>
        <w:pStyle w:val="9"/>
        <w:rPr>
          <w:rFonts w:ascii="Consolas"/>
          <w:sz w:val="19"/>
        </w:rPr>
      </w:pPr>
    </w:p>
    <w:p w14:paraId="51675579">
      <w:pPr>
        <w:pStyle w:val="9"/>
        <w:rPr>
          <w:rFonts w:ascii="Consolas"/>
          <w:sz w:val="19"/>
        </w:rPr>
      </w:pPr>
    </w:p>
    <w:p w14:paraId="0CE469B2">
      <w:pPr>
        <w:pStyle w:val="9"/>
        <w:rPr>
          <w:rFonts w:ascii="Consolas"/>
          <w:sz w:val="19"/>
        </w:rPr>
      </w:pPr>
    </w:p>
    <w:p w14:paraId="4C3A9EE9">
      <w:pPr>
        <w:pStyle w:val="9"/>
        <w:rPr>
          <w:rFonts w:ascii="Consolas"/>
          <w:sz w:val="19"/>
        </w:rPr>
      </w:pPr>
    </w:p>
    <w:p w14:paraId="07F742B6">
      <w:pPr>
        <w:pStyle w:val="9"/>
        <w:rPr>
          <w:rFonts w:ascii="Consolas"/>
          <w:sz w:val="19"/>
        </w:rPr>
      </w:pPr>
    </w:p>
    <w:p w14:paraId="49B1632B">
      <w:pPr>
        <w:pStyle w:val="9"/>
        <w:rPr>
          <w:rFonts w:ascii="Consolas"/>
          <w:sz w:val="19"/>
        </w:rPr>
      </w:pPr>
    </w:p>
    <w:p w14:paraId="4879795C">
      <w:pPr>
        <w:pStyle w:val="9"/>
        <w:rPr>
          <w:rFonts w:ascii="Consolas"/>
          <w:sz w:val="19"/>
        </w:rPr>
      </w:pPr>
    </w:p>
    <w:p w14:paraId="4EFCE905">
      <w:pPr>
        <w:pStyle w:val="9"/>
        <w:rPr>
          <w:rFonts w:ascii="Consolas"/>
          <w:sz w:val="19"/>
        </w:rPr>
      </w:pPr>
    </w:p>
    <w:p w14:paraId="08E9324D">
      <w:pPr>
        <w:pStyle w:val="9"/>
        <w:rPr>
          <w:rFonts w:ascii="Consolas"/>
          <w:sz w:val="19"/>
        </w:rPr>
      </w:pPr>
    </w:p>
    <w:p w14:paraId="73D9A5C1">
      <w:pPr>
        <w:pStyle w:val="9"/>
        <w:rPr>
          <w:rFonts w:ascii="Consolas"/>
          <w:sz w:val="19"/>
        </w:rPr>
      </w:pPr>
    </w:p>
    <w:p w14:paraId="28694799">
      <w:pPr>
        <w:pStyle w:val="9"/>
        <w:rPr>
          <w:rFonts w:ascii="Consolas"/>
          <w:sz w:val="19"/>
        </w:rPr>
      </w:pPr>
    </w:p>
    <w:p w14:paraId="26FE630F">
      <w:pPr>
        <w:pStyle w:val="9"/>
        <w:rPr>
          <w:rFonts w:ascii="Consolas"/>
          <w:sz w:val="19"/>
        </w:rPr>
      </w:pPr>
    </w:p>
    <w:p w14:paraId="1700A2BE">
      <w:pPr>
        <w:pStyle w:val="9"/>
        <w:rPr>
          <w:rFonts w:ascii="Consolas"/>
          <w:sz w:val="19"/>
        </w:rPr>
      </w:pPr>
    </w:p>
    <w:p w14:paraId="56D6818E">
      <w:pPr>
        <w:pStyle w:val="9"/>
        <w:rPr>
          <w:rFonts w:ascii="Consolas"/>
          <w:sz w:val="19"/>
        </w:rPr>
      </w:pPr>
    </w:p>
    <w:p w14:paraId="016F0903">
      <w:pPr>
        <w:pStyle w:val="9"/>
        <w:spacing w:before="217"/>
        <w:rPr>
          <w:rFonts w:ascii="Consolas"/>
          <w:sz w:val="19"/>
        </w:rPr>
      </w:pPr>
    </w:p>
    <w:p w14:paraId="17AB2B5D">
      <w:pPr>
        <w:spacing w:before="1"/>
        <w:ind w:left="92" w:right="0" w:firstLine="0"/>
        <w:jc w:val="left"/>
        <w:rPr>
          <w:rFonts w:ascii="Consolas"/>
          <w:sz w:val="19"/>
        </w:rPr>
      </w:pPr>
      <w:r>
        <w:rPr>
          <w:rFonts w:ascii="Consolas"/>
          <w:sz w:val="19"/>
        </w:rPr>
        <mc:AlternateContent>
          <mc:Choice Requires="wpg">
            <w:drawing>
              <wp:anchor distT="0" distB="0" distL="0" distR="0" simplePos="0" relativeHeight="251746304" behindDoc="0" locked="0" layoutInCell="1" allowOverlap="1">
                <wp:simplePos x="0" y="0"/>
                <wp:positionH relativeFrom="page">
                  <wp:posOffset>1402080</wp:posOffset>
                </wp:positionH>
                <wp:positionV relativeFrom="paragraph">
                  <wp:posOffset>-69215</wp:posOffset>
                </wp:positionV>
                <wp:extent cx="5480050" cy="1105535"/>
                <wp:effectExtent l="0" t="0" r="0" b="0"/>
                <wp:wrapNone/>
                <wp:docPr id="1144" name="Group 1144"/>
                <wp:cNvGraphicFramePr/>
                <a:graphic xmlns:a="http://schemas.openxmlformats.org/drawingml/2006/main">
                  <a:graphicData uri="http://schemas.microsoft.com/office/word/2010/wordprocessingGroup">
                    <wpg:wgp>
                      <wpg:cNvGrpSpPr/>
                      <wpg:grpSpPr>
                        <a:xfrm>
                          <a:off x="0" y="0"/>
                          <a:ext cx="5480050" cy="1105535"/>
                          <a:chOff x="0" y="0"/>
                          <a:chExt cx="5480050" cy="1105535"/>
                        </a:xfrm>
                      </wpg:grpSpPr>
                      <wps:wsp>
                        <wps:cNvPr id="1145" name="Graphic 1145"/>
                        <wps:cNvSpPr/>
                        <wps:spPr>
                          <a:xfrm>
                            <a:off x="0" y="10"/>
                            <a:ext cx="5480050" cy="1105535"/>
                          </a:xfrm>
                          <a:custGeom>
                            <a:avLst/>
                            <a:gdLst/>
                            <a:ahLst/>
                            <a:cxnLst/>
                            <a:rect l="l" t="t" r="r" b="b"/>
                            <a:pathLst>
                              <a:path w="5480050" h="1105535">
                                <a:moveTo>
                                  <a:pt x="5479758" y="0"/>
                                </a:moveTo>
                                <a:lnTo>
                                  <a:pt x="5470233" y="0"/>
                                </a:lnTo>
                                <a:lnTo>
                                  <a:pt x="9525" y="0"/>
                                </a:lnTo>
                                <a:lnTo>
                                  <a:pt x="0" y="0"/>
                                </a:lnTo>
                                <a:lnTo>
                                  <a:pt x="0" y="9525"/>
                                </a:lnTo>
                                <a:lnTo>
                                  <a:pt x="0" y="1105484"/>
                                </a:lnTo>
                                <a:lnTo>
                                  <a:pt x="9525" y="1105484"/>
                                </a:lnTo>
                                <a:lnTo>
                                  <a:pt x="9525" y="9525"/>
                                </a:lnTo>
                                <a:lnTo>
                                  <a:pt x="5470233" y="9525"/>
                                </a:lnTo>
                                <a:lnTo>
                                  <a:pt x="5470233" y="1105484"/>
                                </a:lnTo>
                                <a:lnTo>
                                  <a:pt x="5479758" y="1105484"/>
                                </a:lnTo>
                                <a:lnTo>
                                  <a:pt x="5479758" y="9525"/>
                                </a:lnTo>
                                <a:lnTo>
                                  <a:pt x="5479758" y="0"/>
                                </a:lnTo>
                                <a:close/>
                              </a:path>
                            </a:pathLst>
                          </a:custGeom>
                          <a:solidFill>
                            <a:srgbClr val="DFDFDF"/>
                          </a:solidFill>
                        </wps:spPr>
                        <wps:bodyPr wrap="square" lIns="0" tIns="0" rIns="0" bIns="0" rtlCol="0">
                          <a:noAutofit/>
                        </wps:bodyPr>
                      </wps:wsp>
                      <wps:wsp>
                        <wps:cNvPr id="1146" name="Graphic 1146"/>
                        <wps:cNvSpPr/>
                        <wps:spPr>
                          <a:xfrm>
                            <a:off x="9530" y="9530"/>
                            <a:ext cx="5461000" cy="1096010"/>
                          </a:xfrm>
                          <a:custGeom>
                            <a:avLst/>
                            <a:gdLst/>
                            <a:ahLst/>
                            <a:cxnLst/>
                            <a:rect l="l" t="t" r="r" b="b"/>
                            <a:pathLst>
                              <a:path w="5461000" h="1096010">
                                <a:moveTo>
                                  <a:pt x="5460707" y="1095953"/>
                                </a:moveTo>
                                <a:lnTo>
                                  <a:pt x="0" y="1095953"/>
                                </a:lnTo>
                                <a:lnTo>
                                  <a:pt x="0" y="0"/>
                                </a:lnTo>
                                <a:lnTo>
                                  <a:pt x="5460707" y="0"/>
                                </a:lnTo>
                                <a:lnTo>
                                  <a:pt x="5460707" y="1095953"/>
                                </a:lnTo>
                                <a:close/>
                              </a:path>
                            </a:pathLst>
                          </a:custGeom>
                          <a:solidFill>
                            <a:srgbClr val="F5F5F5"/>
                          </a:solidFill>
                        </wps:spPr>
                        <wps:bodyPr wrap="square" lIns="0" tIns="0" rIns="0" bIns="0" rtlCol="0">
                          <a:noAutofit/>
                        </wps:bodyPr>
                      </wps:wsp>
                      <wps:wsp>
                        <wps:cNvPr id="1147" name="Textbox 1147"/>
                        <wps:cNvSpPr txBox="1"/>
                        <wps:spPr>
                          <a:xfrm>
                            <a:off x="9530" y="9530"/>
                            <a:ext cx="5461000" cy="1096010"/>
                          </a:xfrm>
                          <a:prstGeom prst="rect">
                            <a:avLst/>
                          </a:prstGeom>
                        </wps:spPr>
                        <wps:txbx>
                          <w:txbxContent>
                            <w:p w14:paraId="2A720750">
                              <w:pPr>
                                <w:spacing w:before="95"/>
                                <w:ind w:left="60" w:right="0" w:firstLine="0"/>
                                <w:jc w:val="left"/>
                                <w:rPr>
                                  <w:rFonts w:ascii="Consolas"/>
                                  <w:sz w:val="19"/>
                                </w:rPr>
                              </w:pPr>
                              <w:r>
                                <w:rPr>
                                  <w:rFonts w:ascii="Consolas"/>
                                  <w:color w:val="202020"/>
                                  <w:sz w:val="19"/>
                                </w:rPr>
                                <w:t>yaw</w:t>
                              </w:r>
                              <w:r>
                                <w:rPr>
                                  <w:rFonts w:ascii="Consolas"/>
                                  <w:color w:val="202020"/>
                                  <w:spacing w:val="8"/>
                                  <w:sz w:val="19"/>
                                </w:rPr>
                                <w:t xml:space="preserve"> </w:t>
                              </w:r>
                              <w:r>
                                <w:rPr>
                                  <w:rFonts w:ascii="Consolas"/>
                                  <w:b/>
                                  <w:color w:val="AA21FF"/>
                                  <w:sz w:val="19"/>
                                </w:rPr>
                                <w:t>=</w:t>
                              </w:r>
                              <w:r>
                                <w:rPr>
                                  <w:rFonts w:ascii="Consolas"/>
                                  <w:b/>
                                  <w:color w:val="AA21FF"/>
                                  <w:spacing w:val="8"/>
                                  <w:sz w:val="19"/>
                                </w:rPr>
                                <w:t xml:space="preserve"> </w:t>
                              </w:r>
                              <w:r>
                                <w:rPr>
                                  <w:rFonts w:ascii="Consolas"/>
                                  <w:b/>
                                  <w:color w:val="AA21FF"/>
                                  <w:sz w:val="19"/>
                                </w:rPr>
                                <w:t>-</w:t>
                              </w:r>
                              <w:r>
                                <w:rPr>
                                  <w:rFonts w:ascii="Consolas"/>
                                  <w:color w:val="008700"/>
                                  <w:spacing w:val="-5"/>
                                  <w:sz w:val="19"/>
                                </w:rPr>
                                <w:t>90</w:t>
                              </w:r>
                            </w:p>
                            <w:p w14:paraId="02746F46">
                              <w:pPr>
                                <w:spacing w:before="33"/>
                                <w:ind w:left="60" w:right="0" w:firstLine="0"/>
                                <w:jc w:val="left"/>
                                <w:rPr>
                                  <w:rFonts w:ascii="Consolas"/>
                                  <w:sz w:val="19"/>
                                </w:rPr>
                              </w:pPr>
                              <w:r>
                                <w:rPr>
                                  <w:rFonts w:ascii="Consolas"/>
                                  <w:color w:val="202020"/>
                                  <w:sz w:val="19"/>
                                </w:rPr>
                                <w:t>lane</w:t>
                              </w:r>
                              <w:r>
                                <w:rPr>
                                  <w:rFonts w:ascii="Consolas"/>
                                  <w:color w:val="202020"/>
                                  <w:spacing w:val="8"/>
                                  <w:sz w:val="19"/>
                                </w:rPr>
                                <w:t xml:space="preserve"> </w:t>
                              </w:r>
                              <w:r>
                                <w:rPr>
                                  <w:rFonts w:ascii="Consolas"/>
                                  <w:b/>
                                  <w:color w:val="AA21FF"/>
                                  <w:sz w:val="19"/>
                                </w:rPr>
                                <w:t>=</w:t>
                              </w:r>
                              <w:r>
                                <w:rPr>
                                  <w:rFonts w:ascii="Consolas"/>
                                  <w:b/>
                                  <w:color w:val="AA21FF"/>
                                  <w:spacing w:val="8"/>
                                  <w:sz w:val="19"/>
                                </w:rPr>
                                <w:t xml:space="preserve"> </w:t>
                              </w:r>
                              <w:r>
                                <w:rPr>
                                  <w:rFonts w:ascii="Consolas"/>
                                  <w:color w:val="008700"/>
                                  <w:spacing w:val="-10"/>
                                  <w:sz w:val="19"/>
                                </w:rPr>
                                <w:t>5</w:t>
                              </w:r>
                            </w:p>
                            <w:p w14:paraId="11916A79">
                              <w:pPr>
                                <w:spacing w:before="32"/>
                                <w:ind w:left="60" w:right="0" w:firstLine="0"/>
                                <w:jc w:val="left"/>
                                <w:rPr>
                                  <w:rFonts w:ascii="Consolas"/>
                                  <w:sz w:val="19"/>
                                </w:rPr>
                              </w:pPr>
                              <w:r>
                                <w:rPr>
                                  <w:rFonts w:ascii="Consolas"/>
                                  <w:color w:val="202020"/>
                                  <w:sz w:val="19"/>
                                </w:rPr>
                                <w:t>pitch</w:t>
                              </w:r>
                              <w:r>
                                <w:rPr>
                                  <w:rFonts w:ascii="Consolas"/>
                                  <w:color w:val="202020"/>
                                  <w:spacing w:val="10"/>
                                  <w:sz w:val="19"/>
                                </w:rPr>
                                <w:t xml:space="preserve"> </w:t>
                              </w:r>
                              <w:r>
                                <w:rPr>
                                  <w:rFonts w:ascii="Consolas"/>
                                  <w:b/>
                                  <w:color w:val="AA21FF"/>
                                  <w:sz w:val="19"/>
                                </w:rPr>
                                <w:t>=</w:t>
                              </w:r>
                              <w:r>
                                <w:rPr>
                                  <w:rFonts w:ascii="Consolas"/>
                                  <w:b/>
                                  <w:color w:val="AA21FF"/>
                                  <w:spacing w:val="10"/>
                                  <w:sz w:val="19"/>
                                </w:rPr>
                                <w:t xml:space="preserve"> </w:t>
                              </w:r>
                              <w:r>
                                <w:rPr>
                                  <w:rFonts w:ascii="Consolas"/>
                                  <w:b/>
                                  <w:color w:val="AA21FF"/>
                                  <w:sz w:val="19"/>
                                </w:rPr>
                                <w:t>-</w:t>
                              </w:r>
                              <w:r>
                                <w:rPr>
                                  <w:rFonts w:ascii="Consolas"/>
                                  <w:color w:val="008700"/>
                                  <w:spacing w:val="-5"/>
                                  <w:sz w:val="19"/>
                                </w:rPr>
                                <w:t>45</w:t>
                              </w:r>
                            </w:p>
                            <w:p w14:paraId="29910DC4">
                              <w:pPr>
                                <w:spacing w:before="33" w:line="276" w:lineRule="auto"/>
                                <w:ind w:left="60" w:right="5635" w:firstLine="0"/>
                                <w:jc w:val="left"/>
                                <w:rPr>
                                  <w:rFonts w:ascii="Consolas"/>
                                  <w:sz w:val="19"/>
                                </w:rPr>
                              </w:pPr>
                              <w:r>
                                <w:rPr>
                                  <w:rFonts w:ascii="Consolas"/>
                                  <w:color w:val="202020"/>
                                  <w:sz w:val="19"/>
                                </w:rPr>
                                <w:t xml:space="preserve">heights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heights</w:t>
                              </w:r>
                              <w:r>
                                <w:rPr>
                                  <w:rFonts w:ascii="Consolas"/>
                                  <w:color w:val="0054AA"/>
                                  <w:sz w:val="19"/>
                                </w:rPr>
                                <w:t xml:space="preserve">) </w:t>
                              </w:r>
                              <w:r>
                                <w:rPr>
                                  <w:rFonts w:ascii="Consolas"/>
                                  <w:color w:val="202020"/>
                                  <w:sz w:val="19"/>
                                </w:rPr>
                                <w:t xml:space="preserve">y </w:t>
                              </w:r>
                              <w:r>
                                <w:rPr>
                                  <w:rFonts w:ascii="Consolas"/>
                                  <w:b/>
                                  <w:color w:val="AA21FF"/>
                                  <w:sz w:val="19"/>
                                </w:rPr>
                                <w:t xml:space="preserve">= </w:t>
                              </w:r>
                              <w:r>
                                <w:rPr>
                                  <w:rFonts w:ascii="Consolas"/>
                                  <w:color w:val="008700"/>
                                  <w:sz w:val="19"/>
                                </w:rPr>
                                <w:t xml:space="preserve">10 </w:t>
                              </w:r>
                              <w:r>
                                <w:rPr>
                                  <w:rFonts w:ascii="Consolas"/>
                                  <w:b/>
                                  <w:color w:val="AA21FF"/>
                                  <w:sz w:val="19"/>
                                </w:rPr>
                                <w:t xml:space="preserve">+ </w:t>
                              </w:r>
                              <w:r>
                                <w:rPr>
                                  <w:rFonts w:ascii="Consolas"/>
                                  <w:color w:val="202020"/>
                                  <w:sz w:val="19"/>
                                </w:rPr>
                                <w:t>heights</w:t>
                              </w:r>
                            </w:p>
                            <w:p w14:paraId="1809B7C0">
                              <w:pPr>
                                <w:spacing w:before="0" w:line="221" w:lineRule="exact"/>
                                <w:ind w:left="60" w:right="0" w:firstLine="0"/>
                                <w:jc w:val="left"/>
                                <w:rPr>
                                  <w:rFonts w:ascii="Consolas"/>
                                  <w:sz w:val="19"/>
                                </w:rPr>
                              </w:pPr>
                              <w:r>
                                <w:rPr>
                                  <w:rFonts w:ascii="Consolas"/>
                                  <w:color w:val="202020"/>
                                  <w:sz w:val="19"/>
                                </w:rPr>
                                <w:t>diff</w:t>
                              </w:r>
                              <w:r>
                                <w:rPr>
                                  <w:rFonts w:ascii="Consolas"/>
                                  <w:color w:val="202020"/>
                                  <w:spacing w:val="10"/>
                                  <w:sz w:val="19"/>
                                </w:rPr>
                                <w:t xml:space="preserve"> </w:t>
                              </w:r>
                              <w:r>
                                <w:rPr>
                                  <w:rFonts w:ascii="Consolas"/>
                                  <w:b/>
                                  <w:color w:val="AA21FF"/>
                                  <w:sz w:val="19"/>
                                </w:rPr>
                                <w:t>=</w:t>
                              </w:r>
                              <w:r>
                                <w:rPr>
                                  <w:rFonts w:ascii="Consolas"/>
                                  <w:b/>
                                  <w:color w:val="AA21FF"/>
                                  <w:spacing w:val="10"/>
                                  <w:sz w:val="19"/>
                                </w:rPr>
                                <w:t xml:space="preserve"> </w:t>
                              </w:r>
                              <w:r>
                                <w:rPr>
                                  <w:rFonts w:ascii="Consolas"/>
                                  <w:color w:val="202020"/>
                                  <w:sz w:val="19"/>
                                </w:rPr>
                                <w:t>y</w:t>
                              </w:r>
                              <w:r>
                                <w:rPr>
                                  <w:rFonts w:ascii="Consolas"/>
                                  <w:b/>
                                  <w:color w:val="AA21FF"/>
                                  <w:sz w:val="19"/>
                                </w:rPr>
                                <w:t>-</w:t>
                              </w:r>
                              <w:r>
                                <w:rPr>
                                  <w:rFonts w:ascii="Consolas"/>
                                  <w:color w:val="008700"/>
                                  <w:spacing w:val="-5"/>
                                  <w:sz w:val="19"/>
                                </w:rPr>
                                <w:t>2</w:t>
                              </w:r>
                              <w:r>
                                <w:rPr>
                                  <w:rFonts w:ascii="Consolas"/>
                                  <w:b/>
                                  <w:color w:val="AA21FF"/>
                                  <w:spacing w:val="-5"/>
                                  <w:sz w:val="19"/>
                                </w:rPr>
                                <w:t>*</w:t>
                              </w:r>
                              <w:r>
                                <w:rPr>
                                  <w:rFonts w:ascii="Consolas"/>
                                  <w:color w:val="008700"/>
                                  <w:spacing w:val="-5"/>
                                  <w:sz w:val="19"/>
                                </w:rPr>
                                <w:t>5</w:t>
                              </w:r>
                            </w:p>
                          </w:txbxContent>
                        </wps:txbx>
                        <wps:bodyPr wrap="square" lIns="0" tIns="0" rIns="0" bIns="0" rtlCol="0">
                          <a:noAutofit/>
                        </wps:bodyPr>
                      </wps:wsp>
                    </wpg:wgp>
                  </a:graphicData>
                </a:graphic>
              </wp:anchor>
            </w:drawing>
          </mc:Choice>
          <mc:Fallback>
            <w:pict>
              <v:group id="_x0000_s1026" o:spid="_x0000_s1026" o:spt="203" style="position:absolute;left:0pt;margin-left:110.4pt;margin-top:-5.45pt;height:87.05pt;width:431.5pt;mso-position-horizontal-relative:page;z-index:251746304;mso-width-relative:page;mso-height-relative:page;" coordsize="5480050,1105535" o:gfxdata="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">
                <o:lock v:ext="edit" aspectratio="f"/>
                <v:shape id="Graphic 1145" o:spid="_x0000_s1026" o:spt="100" style="position:absolute;left:0;top:10;height:1105535;width:5480050;" fillcolor="#DFDFDF" filled="t" stroked="f" coordsize="5480050,1105535" o:gfxdata="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tK75y8AAAA&#10;3QAAAA8AAAAAAAAAAQAgAAAAIgAAAGRycy9kb3ducmV2LnhtbFBLAQIUABQAAAAIAIdO4kAzLwWe&#10;OwAAADkAAAAQAAAAAAAAAAEAIAAAAAsBAABkcnMvc2hhcGV4bWwueG1sUEsFBgAAAAAGAAYAWwEA&#10;ALUDAAAAAA==&#10;" path="m5479758,0l5470233,0,9525,0,0,0,0,9525,0,1105484,9525,1105484,9525,9525,5470233,9525,5470233,1105484,5479758,1105484,5479758,9525,5479758,0xe">
                  <v:fill on="t" focussize="0,0"/>
                  <v:stroke on="f"/>
                  <v:imagedata o:title=""/>
                  <o:lock v:ext="edit" aspectratio="f"/>
                  <v:textbox inset="0mm,0mm,0mm,0mm"/>
                </v:shape>
                <v:shape id="Graphic 1146" o:spid="_x0000_s1026" o:spt="100" style="position:absolute;left:9530;top:9530;height:1096010;width:5461000;" fillcolor="#F5F5F5" filled="t" stroked="f" coordsize="5461000,1096010" o:gfxdata="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7HQRvQAA&#10;AN0AAAAPAAAAAAAAAAEAIAAAACIAAABkcnMvZG93bnJldi54bWxQSwECFAAUAAAACACHTuJAMy8F&#10;njsAAAA5AAAAEAAAAAAAAAABACAAAAAMAQAAZHJzL3NoYXBleG1sLnhtbFBLBQYAAAAABgAGAFsB&#10;AAC2AwAAAAA=&#10;" path="m5460707,1095953l0,1095953,0,0,5460707,0,5460707,1095953xe">
                  <v:fill on="t" focussize="0,0"/>
                  <v:stroke on="f"/>
                  <v:imagedata o:title=""/>
                  <o:lock v:ext="edit" aspectratio="f"/>
                  <v:textbox inset="0mm,0mm,0mm,0mm"/>
                </v:shape>
                <v:shape id="Textbox 1147" o:spid="_x0000_s1026" o:spt="202" type="#_x0000_t202" style="position:absolute;left:9530;top:9530;height:1096010;width:5461000;" filled="f" stroked="f" coordsize="21600,21600" o:gfxdata="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msXj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2A720750">
                        <w:pPr>
                          <w:spacing w:before="95"/>
                          <w:ind w:left="60" w:right="0" w:firstLine="0"/>
                          <w:jc w:val="left"/>
                          <w:rPr>
                            <w:rFonts w:ascii="Consolas"/>
                            <w:sz w:val="19"/>
                          </w:rPr>
                        </w:pPr>
                        <w:r>
                          <w:rPr>
                            <w:rFonts w:ascii="Consolas"/>
                            <w:color w:val="202020"/>
                            <w:sz w:val="19"/>
                          </w:rPr>
                          <w:t>yaw</w:t>
                        </w:r>
                        <w:r>
                          <w:rPr>
                            <w:rFonts w:ascii="Consolas"/>
                            <w:color w:val="202020"/>
                            <w:spacing w:val="8"/>
                            <w:sz w:val="19"/>
                          </w:rPr>
                          <w:t xml:space="preserve"> </w:t>
                        </w:r>
                        <w:r>
                          <w:rPr>
                            <w:rFonts w:ascii="Consolas"/>
                            <w:b/>
                            <w:color w:val="AA21FF"/>
                            <w:sz w:val="19"/>
                          </w:rPr>
                          <w:t>=</w:t>
                        </w:r>
                        <w:r>
                          <w:rPr>
                            <w:rFonts w:ascii="Consolas"/>
                            <w:b/>
                            <w:color w:val="AA21FF"/>
                            <w:spacing w:val="8"/>
                            <w:sz w:val="19"/>
                          </w:rPr>
                          <w:t xml:space="preserve"> </w:t>
                        </w:r>
                        <w:r>
                          <w:rPr>
                            <w:rFonts w:ascii="Consolas"/>
                            <w:b/>
                            <w:color w:val="AA21FF"/>
                            <w:sz w:val="19"/>
                          </w:rPr>
                          <w:t>-</w:t>
                        </w:r>
                        <w:r>
                          <w:rPr>
                            <w:rFonts w:ascii="Consolas"/>
                            <w:color w:val="008700"/>
                            <w:spacing w:val="-5"/>
                            <w:sz w:val="19"/>
                          </w:rPr>
                          <w:t>90</w:t>
                        </w:r>
                      </w:p>
                      <w:p w14:paraId="02746F46">
                        <w:pPr>
                          <w:spacing w:before="33"/>
                          <w:ind w:left="60" w:right="0" w:firstLine="0"/>
                          <w:jc w:val="left"/>
                          <w:rPr>
                            <w:rFonts w:ascii="Consolas"/>
                            <w:sz w:val="19"/>
                          </w:rPr>
                        </w:pPr>
                        <w:r>
                          <w:rPr>
                            <w:rFonts w:ascii="Consolas"/>
                            <w:color w:val="202020"/>
                            <w:sz w:val="19"/>
                          </w:rPr>
                          <w:t>lane</w:t>
                        </w:r>
                        <w:r>
                          <w:rPr>
                            <w:rFonts w:ascii="Consolas"/>
                            <w:color w:val="202020"/>
                            <w:spacing w:val="8"/>
                            <w:sz w:val="19"/>
                          </w:rPr>
                          <w:t xml:space="preserve"> </w:t>
                        </w:r>
                        <w:r>
                          <w:rPr>
                            <w:rFonts w:ascii="Consolas"/>
                            <w:b/>
                            <w:color w:val="AA21FF"/>
                            <w:sz w:val="19"/>
                          </w:rPr>
                          <w:t>=</w:t>
                        </w:r>
                        <w:r>
                          <w:rPr>
                            <w:rFonts w:ascii="Consolas"/>
                            <w:b/>
                            <w:color w:val="AA21FF"/>
                            <w:spacing w:val="8"/>
                            <w:sz w:val="19"/>
                          </w:rPr>
                          <w:t xml:space="preserve"> </w:t>
                        </w:r>
                        <w:r>
                          <w:rPr>
                            <w:rFonts w:ascii="Consolas"/>
                            <w:color w:val="008700"/>
                            <w:spacing w:val="-10"/>
                            <w:sz w:val="19"/>
                          </w:rPr>
                          <w:t>5</w:t>
                        </w:r>
                      </w:p>
                      <w:p w14:paraId="11916A79">
                        <w:pPr>
                          <w:spacing w:before="32"/>
                          <w:ind w:left="60" w:right="0" w:firstLine="0"/>
                          <w:jc w:val="left"/>
                          <w:rPr>
                            <w:rFonts w:ascii="Consolas"/>
                            <w:sz w:val="19"/>
                          </w:rPr>
                        </w:pPr>
                        <w:r>
                          <w:rPr>
                            <w:rFonts w:ascii="Consolas"/>
                            <w:color w:val="202020"/>
                            <w:sz w:val="19"/>
                          </w:rPr>
                          <w:t>pitch</w:t>
                        </w:r>
                        <w:r>
                          <w:rPr>
                            <w:rFonts w:ascii="Consolas"/>
                            <w:color w:val="202020"/>
                            <w:spacing w:val="10"/>
                            <w:sz w:val="19"/>
                          </w:rPr>
                          <w:t xml:space="preserve"> </w:t>
                        </w:r>
                        <w:r>
                          <w:rPr>
                            <w:rFonts w:ascii="Consolas"/>
                            <w:b/>
                            <w:color w:val="AA21FF"/>
                            <w:sz w:val="19"/>
                          </w:rPr>
                          <w:t>=</w:t>
                        </w:r>
                        <w:r>
                          <w:rPr>
                            <w:rFonts w:ascii="Consolas"/>
                            <w:b/>
                            <w:color w:val="AA21FF"/>
                            <w:spacing w:val="10"/>
                            <w:sz w:val="19"/>
                          </w:rPr>
                          <w:t xml:space="preserve"> </w:t>
                        </w:r>
                        <w:r>
                          <w:rPr>
                            <w:rFonts w:ascii="Consolas"/>
                            <w:b/>
                            <w:color w:val="AA21FF"/>
                            <w:sz w:val="19"/>
                          </w:rPr>
                          <w:t>-</w:t>
                        </w:r>
                        <w:r>
                          <w:rPr>
                            <w:rFonts w:ascii="Consolas"/>
                            <w:color w:val="008700"/>
                            <w:spacing w:val="-5"/>
                            <w:sz w:val="19"/>
                          </w:rPr>
                          <w:t>45</w:t>
                        </w:r>
                      </w:p>
                      <w:p w14:paraId="29910DC4">
                        <w:pPr>
                          <w:spacing w:before="33" w:line="276" w:lineRule="auto"/>
                          <w:ind w:left="60" w:right="5635" w:firstLine="0"/>
                          <w:jc w:val="left"/>
                          <w:rPr>
                            <w:rFonts w:ascii="Consolas"/>
                            <w:sz w:val="19"/>
                          </w:rPr>
                        </w:pPr>
                        <w:r>
                          <w:rPr>
                            <w:rFonts w:ascii="Consolas"/>
                            <w:color w:val="202020"/>
                            <w:sz w:val="19"/>
                          </w:rPr>
                          <w:t xml:space="preserve">heights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heights</w:t>
                        </w:r>
                        <w:r>
                          <w:rPr>
                            <w:rFonts w:ascii="Consolas"/>
                            <w:color w:val="0054AA"/>
                            <w:sz w:val="19"/>
                          </w:rPr>
                          <w:t xml:space="preserve">) </w:t>
                        </w:r>
                        <w:r>
                          <w:rPr>
                            <w:rFonts w:ascii="Consolas"/>
                            <w:color w:val="202020"/>
                            <w:sz w:val="19"/>
                          </w:rPr>
                          <w:t xml:space="preserve">y </w:t>
                        </w:r>
                        <w:r>
                          <w:rPr>
                            <w:rFonts w:ascii="Consolas"/>
                            <w:b/>
                            <w:color w:val="AA21FF"/>
                            <w:sz w:val="19"/>
                          </w:rPr>
                          <w:t xml:space="preserve">= </w:t>
                        </w:r>
                        <w:r>
                          <w:rPr>
                            <w:rFonts w:ascii="Consolas"/>
                            <w:color w:val="008700"/>
                            <w:sz w:val="19"/>
                          </w:rPr>
                          <w:t xml:space="preserve">10 </w:t>
                        </w:r>
                        <w:r>
                          <w:rPr>
                            <w:rFonts w:ascii="Consolas"/>
                            <w:b/>
                            <w:color w:val="AA21FF"/>
                            <w:sz w:val="19"/>
                          </w:rPr>
                          <w:t xml:space="preserve">+ </w:t>
                        </w:r>
                        <w:r>
                          <w:rPr>
                            <w:rFonts w:ascii="Consolas"/>
                            <w:color w:val="202020"/>
                            <w:sz w:val="19"/>
                          </w:rPr>
                          <w:t>heights</w:t>
                        </w:r>
                      </w:p>
                      <w:p w14:paraId="1809B7C0">
                        <w:pPr>
                          <w:spacing w:before="0" w:line="221" w:lineRule="exact"/>
                          <w:ind w:left="60" w:right="0" w:firstLine="0"/>
                          <w:jc w:val="left"/>
                          <w:rPr>
                            <w:rFonts w:ascii="Consolas"/>
                            <w:sz w:val="19"/>
                          </w:rPr>
                        </w:pPr>
                        <w:r>
                          <w:rPr>
                            <w:rFonts w:ascii="Consolas"/>
                            <w:color w:val="202020"/>
                            <w:sz w:val="19"/>
                          </w:rPr>
                          <w:t>diff</w:t>
                        </w:r>
                        <w:r>
                          <w:rPr>
                            <w:rFonts w:ascii="Consolas"/>
                            <w:color w:val="202020"/>
                            <w:spacing w:val="10"/>
                            <w:sz w:val="19"/>
                          </w:rPr>
                          <w:t xml:space="preserve"> </w:t>
                        </w:r>
                        <w:r>
                          <w:rPr>
                            <w:rFonts w:ascii="Consolas"/>
                            <w:b/>
                            <w:color w:val="AA21FF"/>
                            <w:sz w:val="19"/>
                          </w:rPr>
                          <w:t>=</w:t>
                        </w:r>
                        <w:r>
                          <w:rPr>
                            <w:rFonts w:ascii="Consolas"/>
                            <w:b/>
                            <w:color w:val="AA21FF"/>
                            <w:spacing w:val="10"/>
                            <w:sz w:val="19"/>
                          </w:rPr>
                          <w:t xml:space="preserve"> </w:t>
                        </w:r>
                        <w:r>
                          <w:rPr>
                            <w:rFonts w:ascii="Consolas"/>
                            <w:color w:val="202020"/>
                            <w:sz w:val="19"/>
                          </w:rPr>
                          <w:t>y</w:t>
                        </w:r>
                        <w:r>
                          <w:rPr>
                            <w:rFonts w:ascii="Consolas"/>
                            <w:b/>
                            <w:color w:val="AA21FF"/>
                            <w:sz w:val="19"/>
                          </w:rPr>
                          <w:t>-</w:t>
                        </w:r>
                        <w:r>
                          <w:rPr>
                            <w:rFonts w:ascii="Consolas"/>
                            <w:color w:val="008700"/>
                            <w:spacing w:val="-5"/>
                            <w:sz w:val="19"/>
                          </w:rPr>
                          <w:t>2</w:t>
                        </w:r>
                        <w:r>
                          <w:rPr>
                            <w:rFonts w:ascii="Consolas"/>
                            <w:b/>
                            <w:color w:val="AA21FF"/>
                            <w:spacing w:val="-5"/>
                            <w:sz w:val="19"/>
                          </w:rPr>
                          <w:t>*</w:t>
                        </w:r>
                        <w:r>
                          <w:rPr>
                            <w:rFonts w:ascii="Consolas"/>
                            <w:color w:val="008700"/>
                            <w:spacing w:val="-5"/>
                            <w:sz w:val="19"/>
                          </w:rPr>
                          <w:t>5</w:t>
                        </w:r>
                      </w:p>
                    </w:txbxContent>
                  </v:textbox>
                </v:shape>
              </v:group>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4B606782">
      <w:pPr>
        <w:spacing w:after="0"/>
        <w:jc w:val="left"/>
        <w:rPr>
          <w:rFonts w:ascii="Consolas"/>
          <w:sz w:val="19"/>
        </w:rPr>
        <w:sectPr>
          <w:pgSz w:w="11910" w:h="16840"/>
          <w:pgMar w:top="1140" w:right="992" w:bottom="280" w:left="1275" w:header="720" w:footer="720" w:gutter="0"/>
          <w:cols w:space="720" w:num="1"/>
        </w:sectPr>
      </w:pPr>
    </w:p>
    <w:p w14:paraId="3B633BF6">
      <w:pPr>
        <w:pStyle w:val="9"/>
        <w:ind w:left="933"/>
        <w:rPr>
          <w:rFonts w:ascii="Consolas"/>
          <w:sz w:val="20"/>
        </w:rPr>
      </w:pPr>
      <w:r>
        <w:rPr>
          <w:rFonts w:ascii="Consolas"/>
          <w:sz w:val="20"/>
        </w:rPr>
        <mc:AlternateContent>
          <mc:Choice Requires="wpg">
            <w:drawing>
              <wp:inline distT="0" distB="0" distL="0" distR="0">
                <wp:extent cx="5480050" cy="705485"/>
                <wp:effectExtent l="9525" t="0" r="0" b="8890"/>
                <wp:docPr id="1148" name="Group 1148"/>
                <wp:cNvGraphicFramePr/>
                <a:graphic xmlns:a="http://schemas.openxmlformats.org/drawingml/2006/main">
                  <a:graphicData uri="http://schemas.microsoft.com/office/word/2010/wordprocessingGroup">
                    <wpg:wgp>
                      <wpg:cNvGrpSpPr/>
                      <wpg:grpSpPr>
                        <a:xfrm>
                          <a:off x="0" y="0"/>
                          <a:ext cx="5480050" cy="705485"/>
                          <a:chOff x="0" y="0"/>
                          <a:chExt cx="5480050" cy="705485"/>
                        </a:xfrm>
                      </wpg:grpSpPr>
                      <wps:wsp>
                        <wps:cNvPr id="1149" name="Graphic 1149"/>
                        <wps:cNvSpPr/>
                        <wps:spPr>
                          <a:xfrm>
                            <a:off x="0" y="3"/>
                            <a:ext cx="5480050" cy="705485"/>
                          </a:xfrm>
                          <a:custGeom>
                            <a:avLst/>
                            <a:gdLst/>
                            <a:ahLst/>
                            <a:cxnLst/>
                            <a:rect l="l" t="t" r="r" b="b"/>
                            <a:pathLst>
                              <a:path w="5480050" h="705485">
                                <a:moveTo>
                                  <a:pt x="5479758" y="0"/>
                                </a:moveTo>
                                <a:lnTo>
                                  <a:pt x="5470233" y="0"/>
                                </a:lnTo>
                                <a:lnTo>
                                  <a:pt x="5470233" y="695693"/>
                                </a:lnTo>
                                <a:lnTo>
                                  <a:pt x="9525" y="695693"/>
                                </a:lnTo>
                                <a:lnTo>
                                  <a:pt x="9525" y="0"/>
                                </a:lnTo>
                                <a:lnTo>
                                  <a:pt x="0" y="0"/>
                                </a:lnTo>
                                <a:lnTo>
                                  <a:pt x="0" y="695693"/>
                                </a:lnTo>
                                <a:lnTo>
                                  <a:pt x="0" y="705231"/>
                                </a:lnTo>
                                <a:lnTo>
                                  <a:pt x="9525" y="705231"/>
                                </a:lnTo>
                                <a:lnTo>
                                  <a:pt x="5470233" y="705231"/>
                                </a:lnTo>
                                <a:lnTo>
                                  <a:pt x="5479758" y="705231"/>
                                </a:lnTo>
                                <a:lnTo>
                                  <a:pt x="5479758" y="695693"/>
                                </a:lnTo>
                                <a:lnTo>
                                  <a:pt x="5479758" y="0"/>
                                </a:lnTo>
                                <a:close/>
                              </a:path>
                            </a:pathLst>
                          </a:custGeom>
                          <a:solidFill>
                            <a:srgbClr val="DFDFDF"/>
                          </a:solidFill>
                        </wps:spPr>
                        <wps:bodyPr wrap="square" lIns="0" tIns="0" rIns="0" bIns="0" rtlCol="0">
                          <a:noAutofit/>
                        </wps:bodyPr>
                      </wps:wsp>
                      <wps:wsp>
                        <wps:cNvPr id="1150" name="Graphic 1150"/>
                        <wps:cNvSpPr/>
                        <wps:spPr>
                          <a:xfrm>
                            <a:off x="9530" y="0"/>
                            <a:ext cx="5461000" cy="695960"/>
                          </a:xfrm>
                          <a:custGeom>
                            <a:avLst/>
                            <a:gdLst/>
                            <a:ahLst/>
                            <a:cxnLst/>
                            <a:rect l="l" t="t" r="r" b="b"/>
                            <a:pathLst>
                              <a:path w="5461000" h="695960">
                                <a:moveTo>
                                  <a:pt x="5460707" y="695692"/>
                                </a:moveTo>
                                <a:lnTo>
                                  <a:pt x="0" y="695692"/>
                                </a:lnTo>
                                <a:lnTo>
                                  <a:pt x="0" y="0"/>
                                </a:lnTo>
                                <a:lnTo>
                                  <a:pt x="5460707" y="0"/>
                                </a:lnTo>
                                <a:lnTo>
                                  <a:pt x="5460707" y="695692"/>
                                </a:lnTo>
                                <a:close/>
                              </a:path>
                            </a:pathLst>
                          </a:custGeom>
                          <a:solidFill>
                            <a:srgbClr val="F5F5F5"/>
                          </a:solidFill>
                        </wps:spPr>
                        <wps:bodyPr wrap="square" lIns="0" tIns="0" rIns="0" bIns="0" rtlCol="0">
                          <a:noAutofit/>
                        </wps:bodyPr>
                      </wps:wsp>
                      <wps:wsp>
                        <wps:cNvPr id="1151" name="Textbox 1151"/>
                        <wps:cNvSpPr txBox="1"/>
                        <wps:spPr>
                          <a:xfrm>
                            <a:off x="9530" y="0"/>
                            <a:ext cx="5461000" cy="695960"/>
                          </a:xfrm>
                          <a:prstGeom prst="rect">
                            <a:avLst/>
                          </a:prstGeom>
                        </wps:spPr>
                        <wps:txbx>
                          <w:txbxContent>
                            <w:p w14:paraId="4B25DBB0">
                              <w:pPr>
                                <w:spacing w:before="20"/>
                                <w:ind w:left="60" w:right="0" w:firstLine="0"/>
                                <w:jc w:val="left"/>
                                <w:rPr>
                                  <w:rFonts w:ascii="Consolas"/>
                                  <w:sz w:val="19"/>
                                </w:rPr>
                              </w:pPr>
                              <w:r>
                                <w:rPr>
                                  <w:rFonts w:ascii="Consolas"/>
                                  <w:color w:val="202020"/>
                                  <w:spacing w:val="-2"/>
                                  <w:sz w:val="19"/>
                                </w:rPr>
                                <w:t>print</w:t>
                              </w:r>
                              <w:r>
                                <w:rPr>
                                  <w:rFonts w:ascii="Consolas"/>
                                  <w:color w:val="0054AA"/>
                                  <w:spacing w:val="-2"/>
                                  <w:sz w:val="19"/>
                                </w:rPr>
                                <w:t>(</w:t>
                              </w:r>
                              <w:r>
                                <w:rPr>
                                  <w:rFonts w:ascii="Consolas"/>
                                  <w:color w:val="202020"/>
                                  <w:spacing w:val="-2"/>
                                  <w:sz w:val="19"/>
                                </w:rPr>
                                <w:t>diff</w:t>
                              </w:r>
                              <w:r>
                                <w:rPr>
                                  <w:rFonts w:ascii="Consolas"/>
                                  <w:color w:val="0054AA"/>
                                  <w:spacing w:val="-2"/>
                                  <w:sz w:val="19"/>
                                </w:rPr>
                                <w:t>)</w:t>
                              </w:r>
                            </w:p>
                            <w:p w14:paraId="442F4611">
                              <w:pPr>
                                <w:spacing w:before="65" w:line="240" w:lineRule="auto"/>
                                <w:rPr>
                                  <w:rFonts w:ascii="Consolas"/>
                                  <w:sz w:val="19"/>
                                </w:rPr>
                              </w:pPr>
                            </w:p>
                            <w:p w14:paraId="6583D9DC">
                              <w:pPr>
                                <w:spacing w:before="0" w:line="276" w:lineRule="auto"/>
                                <w:ind w:left="60" w:right="2836" w:firstLine="0"/>
                                <w:jc w:val="left"/>
                                <w:rPr>
                                  <w:rFonts w:ascii="Consolas"/>
                                  <w:i/>
                                  <w:sz w:val="19"/>
                                </w:rPr>
                              </w:pPr>
                              <w:r>
                                <w:rPr>
                                  <w:rFonts w:ascii="Consolas"/>
                                  <w:i/>
                                  <w:color w:val="408080"/>
                                  <w:sz w:val="19"/>
                                </w:rPr>
                                <w:t xml:space="preserve">#df = pd.DataFrame(expected_y,columns=angles) </w:t>
                              </w:r>
                              <w:r>
                                <w:rPr>
                                  <w:rFonts w:ascii="Consolas"/>
                                  <w:i/>
                                  <w:color w:val="408080"/>
                                  <w:spacing w:val="-2"/>
                                  <w:sz w:val="19"/>
                                </w:rPr>
                                <w:t>#display(df)</w:t>
                              </w:r>
                            </w:p>
                          </w:txbxContent>
                        </wps:txbx>
                        <wps:bodyPr wrap="square" lIns="0" tIns="0" rIns="0" bIns="0" rtlCol="0">
                          <a:noAutofit/>
                        </wps:bodyPr>
                      </wps:wsp>
                    </wpg:wgp>
                  </a:graphicData>
                </a:graphic>
              </wp:inline>
            </w:drawing>
          </mc:Choice>
          <mc:Fallback>
            <w:pict>
              <v:group id="_x0000_s1026" o:spid="_x0000_s1026" o:spt="203" style="height:55.55pt;width:431.5pt;" coordsize="5480050,705485" o:gfxdata="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">
                <o:lock v:ext="edit" aspectratio="f"/>
                <v:shape id="Graphic 1149" o:spid="_x0000_s1026" o:spt="100" style="position:absolute;left:0;top:3;height:705485;width:5480050;" fillcolor="#DFDFDF" filled="t" stroked="f" coordsize="5480050,705485" o:gfxdata="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S8C0vQAA&#10;AN0AAAAPAAAAAAAAAAEAIAAAACIAAABkcnMvZG93bnJldi54bWxQSwECFAAUAAAACACHTuJAMy8F&#10;njsAAAA5AAAAEAAAAAAAAAABACAAAAAMAQAAZHJzL3NoYXBleG1sLnhtbFBLBQYAAAAABgAGAFsB&#10;AAC2AwAAAAA=&#10;" path="m5479758,0l5470233,0,5470233,695693,9525,695693,9525,0,0,0,0,695693,0,705231,9525,705231,5470233,705231,5479758,705231,5479758,695693,5479758,0xe">
                  <v:fill on="t" focussize="0,0"/>
                  <v:stroke on="f"/>
                  <v:imagedata o:title=""/>
                  <o:lock v:ext="edit" aspectratio="f"/>
                  <v:textbox inset="0mm,0mm,0mm,0mm"/>
                </v:shape>
                <v:shape id="Graphic 1150" o:spid="_x0000_s1026" o:spt="100" style="position:absolute;left:9530;top:0;height:695960;width:5461000;" fillcolor="#F5F5F5" filled="t" stroked="f" coordsize="5461000,695960" o:gfxdata="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MJjq/&#10;AAAA3QAAAA8AAAAAAAAAAQAgAAAAIgAAAGRycy9kb3ducmV2LnhtbFBLAQIUABQAAAAIAIdO4kAz&#10;LwWeOwAAADkAAAAQAAAAAAAAAAEAIAAAAA4BAABkcnMvc2hhcGV4bWwueG1sUEsFBgAAAAAGAAYA&#10;WwEAALgDAAAAAA==&#10;" path="m5460707,695692l0,695692,0,0,5460707,0,5460707,695692xe">
                  <v:fill on="t" focussize="0,0"/>
                  <v:stroke on="f"/>
                  <v:imagedata o:title=""/>
                  <o:lock v:ext="edit" aspectratio="f"/>
                  <v:textbox inset="0mm,0mm,0mm,0mm"/>
                </v:shape>
                <v:shape id="Textbox 1151" o:spid="_x0000_s1026" o:spt="202" type="#_x0000_t202" style="position:absolute;left:9530;top:0;height:695960;width:5461000;" filled="f" stroked="f" coordsize="21600,21600" o:gfxdata="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5m7R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4B25DBB0">
                        <w:pPr>
                          <w:spacing w:before="20"/>
                          <w:ind w:left="60" w:right="0" w:firstLine="0"/>
                          <w:jc w:val="left"/>
                          <w:rPr>
                            <w:rFonts w:ascii="Consolas"/>
                            <w:sz w:val="19"/>
                          </w:rPr>
                        </w:pPr>
                        <w:r>
                          <w:rPr>
                            <w:rFonts w:ascii="Consolas"/>
                            <w:color w:val="202020"/>
                            <w:spacing w:val="-2"/>
                            <w:sz w:val="19"/>
                          </w:rPr>
                          <w:t>print</w:t>
                        </w:r>
                        <w:r>
                          <w:rPr>
                            <w:rFonts w:ascii="Consolas"/>
                            <w:color w:val="0054AA"/>
                            <w:spacing w:val="-2"/>
                            <w:sz w:val="19"/>
                          </w:rPr>
                          <w:t>(</w:t>
                        </w:r>
                        <w:r>
                          <w:rPr>
                            <w:rFonts w:ascii="Consolas"/>
                            <w:color w:val="202020"/>
                            <w:spacing w:val="-2"/>
                            <w:sz w:val="19"/>
                          </w:rPr>
                          <w:t>diff</w:t>
                        </w:r>
                        <w:r>
                          <w:rPr>
                            <w:rFonts w:ascii="Consolas"/>
                            <w:color w:val="0054AA"/>
                            <w:spacing w:val="-2"/>
                            <w:sz w:val="19"/>
                          </w:rPr>
                          <w:t>)</w:t>
                        </w:r>
                      </w:p>
                      <w:p w14:paraId="442F4611">
                        <w:pPr>
                          <w:spacing w:before="65" w:line="240" w:lineRule="auto"/>
                          <w:rPr>
                            <w:rFonts w:ascii="Consolas"/>
                            <w:sz w:val="19"/>
                          </w:rPr>
                        </w:pPr>
                      </w:p>
                      <w:p w14:paraId="6583D9DC">
                        <w:pPr>
                          <w:spacing w:before="0" w:line="276" w:lineRule="auto"/>
                          <w:ind w:left="60" w:right="2836" w:firstLine="0"/>
                          <w:jc w:val="left"/>
                          <w:rPr>
                            <w:rFonts w:ascii="Consolas"/>
                            <w:i/>
                            <w:sz w:val="19"/>
                          </w:rPr>
                        </w:pPr>
                        <w:r>
                          <w:rPr>
                            <w:rFonts w:ascii="Consolas"/>
                            <w:i/>
                            <w:color w:val="408080"/>
                            <w:sz w:val="19"/>
                          </w:rPr>
                          <w:t xml:space="preserve">#df = pd.DataFrame(expected_y,columns=angles) </w:t>
                        </w:r>
                        <w:r>
                          <w:rPr>
                            <w:rFonts w:ascii="Consolas"/>
                            <w:i/>
                            <w:color w:val="408080"/>
                            <w:spacing w:val="-2"/>
                            <w:sz w:val="19"/>
                          </w:rPr>
                          <w:t>#display(df)</w:t>
                        </w:r>
                      </w:p>
                    </w:txbxContent>
                  </v:textbox>
                </v:shape>
                <w10:wrap type="none"/>
                <w10:anchorlock/>
              </v:group>
            </w:pict>
          </mc:Fallback>
        </mc:AlternateContent>
      </w:r>
    </w:p>
    <w:p w14:paraId="7626A3C6">
      <w:pPr>
        <w:spacing w:before="221"/>
        <w:ind w:left="92" w:right="0" w:firstLine="0"/>
        <w:jc w:val="left"/>
        <w:rPr>
          <w:rFonts w:ascii="Consolas"/>
          <w:sz w:val="19"/>
        </w:rPr>
      </w:pPr>
      <w:r>
        <w:rPr>
          <w:rFonts w:ascii="Consolas"/>
          <w:sz w:val="19"/>
        </w:rPr>
        <mc:AlternateContent>
          <mc:Choice Requires="wps">
            <w:drawing>
              <wp:anchor distT="0" distB="0" distL="0" distR="0" simplePos="0" relativeHeight="251750400" behindDoc="0" locked="0" layoutInCell="1" allowOverlap="1">
                <wp:simplePos x="0" y="0"/>
                <wp:positionH relativeFrom="page">
                  <wp:posOffset>1411605</wp:posOffset>
                </wp:positionH>
                <wp:positionV relativeFrom="paragraph">
                  <wp:posOffset>79375</wp:posOffset>
                </wp:positionV>
                <wp:extent cx="5461000" cy="2526030"/>
                <wp:effectExtent l="0" t="0" r="0" b="0"/>
                <wp:wrapNone/>
                <wp:docPr id="1152" name="Textbox 1152"/>
                <wp:cNvGraphicFramePr/>
                <a:graphic xmlns:a="http://schemas.openxmlformats.org/drawingml/2006/main">
                  <a:graphicData uri="http://schemas.microsoft.com/office/word/2010/wordprocessingShape">
                    <wps:wsp>
                      <wps:cNvSpPr txBox="1"/>
                      <wps:spPr>
                        <a:xfrm>
                          <a:off x="0" y="0"/>
                          <a:ext cx="5461000" cy="2526030"/>
                        </a:xfrm>
                        <a:prstGeom prst="rect">
                          <a:avLst/>
                        </a:prstGeom>
                        <a:solidFill>
                          <a:srgbClr val="F5F5F5"/>
                        </a:solidFill>
                      </wps:spPr>
                      <wps:txbx>
                        <w:txbxContent>
                          <w:p w14:paraId="1D25D84C">
                            <w:pPr>
                              <w:spacing w:before="95" w:line="276" w:lineRule="auto"/>
                              <w:ind w:left="60" w:right="5854" w:firstLine="0"/>
                              <w:jc w:val="left"/>
                              <w:rPr>
                                <w:rFonts w:ascii="Consolas"/>
                                <w:color w:val="000000"/>
                                <w:sz w:val="19"/>
                              </w:rPr>
                            </w:pPr>
                            <w:r>
                              <w:rPr>
                                <w:rFonts w:ascii="Consolas"/>
                                <w:color w:val="202020"/>
                                <w:sz w:val="19"/>
                              </w:rPr>
                              <w:t>fig</w:t>
                            </w:r>
                            <w:r>
                              <w:rPr>
                                <w:rFonts w:ascii="Consolas"/>
                                <w:color w:val="0054AA"/>
                                <w:sz w:val="19"/>
                              </w:rPr>
                              <w:t xml:space="preserve">, </w:t>
                            </w:r>
                            <w:r>
                              <w:rPr>
                                <w:rFonts w:ascii="Consolas"/>
                                <w:color w:val="202020"/>
                                <w:sz w:val="19"/>
                              </w:rPr>
                              <w:t xml:space="preserve">ax </w:t>
                            </w:r>
                            <w:r>
                              <w:rPr>
                                <w:rFonts w:ascii="Consolas"/>
                                <w:b/>
                                <w:color w:val="AA21FF"/>
                                <w:sz w:val="19"/>
                              </w:rPr>
                              <w:t xml:space="preserve">= </w:t>
                            </w:r>
                            <w:r>
                              <w:rPr>
                                <w:rFonts w:ascii="Consolas"/>
                                <w:color w:val="202020"/>
                                <w:sz w:val="19"/>
                              </w:rPr>
                              <w:t>plt</w:t>
                            </w:r>
                            <w:r>
                              <w:rPr>
                                <w:rFonts w:ascii="Consolas"/>
                                <w:b/>
                                <w:color w:val="AA21FF"/>
                                <w:sz w:val="19"/>
                              </w:rPr>
                              <w:t>.</w:t>
                            </w:r>
                            <w:r>
                              <w:rPr>
                                <w:rFonts w:ascii="Consolas"/>
                                <w:color w:val="202020"/>
                                <w:sz w:val="19"/>
                              </w:rPr>
                              <w:t>subplots</w:t>
                            </w:r>
                            <w:r>
                              <w:rPr>
                                <w:rFonts w:ascii="Consolas"/>
                                <w:color w:val="0054AA"/>
                                <w:sz w:val="19"/>
                              </w:rPr>
                              <w:t xml:space="preserve">() </w:t>
                            </w:r>
                            <w:r>
                              <w:rPr>
                                <w:rFonts w:ascii="Consolas"/>
                                <w:color w:val="202020"/>
                                <w:sz w:val="19"/>
                              </w:rPr>
                              <w:t xml:space="preserve">height </w:t>
                            </w:r>
                            <w:r>
                              <w:rPr>
                                <w:rFonts w:ascii="Consolas"/>
                                <w:b/>
                                <w:color w:val="AA21FF"/>
                                <w:sz w:val="19"/>
                              </w:rPr>
                              <w:t>= -</w:t>
                            </w:r>
                            <w:r>
                              <w:rPr>
                                <w:rFonts w:ascii="Consolas"/>
                                <w:color w:val="008700"/>
                                <w:sz w:val="19"/>
                              </w:rPr>
                              <w:t>18</w:t>
                            </w:r>
                          </w:p>
                          <w:p w14:paraId="3067B9C5">
                            <w:pPr>
                              <w:spacing w:before="0" w:line="276" w:lineRule="auto"/>
                              <w:ind w:left="60"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 xml:space="preserve">f"SELECT x,y FROM positions WHERE target_id IN (SELECT id FROM targets W </w:t>
                            </w:r>
                            <w:r>
                              <w:rPr>
                                <w:rFonts w:ascii="Consolas"/>
                                <w:color w:val="202020"/>
                                <w:spacing w:val="-2"/>
                                <w:sz w:val="19"/>
                              </w:rPr>
                              <w:t>print</w:t>
                            </w:r>
                            <w:r>
                              <w:rPr>
                                <w:rFonts w:ascii="Consolas"/>
                                <w:color w:val="0054AA"/>
                                <w:spacing w:val="-2"/>
                                <w:sz w:val="19"/>
                              </w:rPr>
                              <w:t>(</w:t>
                            </w:r>
                            <w:r>
                              <w:rPr>
                                <w:rFonts w:ascii="Consolas"/>
                                <w:color w:val="202020"/>
                                <w:spacing w:val="-2"/>
                                <w:sz w:val="19"/>
                              </w:rPr>
                              <w:t>height</w:t>
                            </w:r>
                            <w:r>
                              <w:rPr>
                                <w:rFonts w:ascii="Consolas"/>
                                <w:color w:val="0054AA"/>
                                <w:spacing w:val="-2"/>
                                <w:sz w:val="19"/>
                              </w:rPr>
                              <w:t>)</w:t>
                            </w:r>
                          </w:p>
                          <w:p w14:paraId="54CA65BD">
                            <w:pPr>
                              <w:spacing w:before="0" w:line="276" w:lineRule="auto"/>
                              <w:ind w:left="60" w:right="5854" w:firstLine="0"/>
                              <w:jc w:val="left"/>
                              <w:rPr>
                                <w:rFonts w:ascii="Consolas"/>
                                <w:color w:val="000000"/>
                                <w:sz w:val="19"/>
                              </w:rPr>
                            </w:pP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686C6ABC">
                            <w:pPr>
                              <w:spacing w:before="0" w:line="221" w:lineRule="exact"/>
                              <w:ind w:left="60"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4AC36A22">
                            <w:pPr>
                              <w:spacing w:before="30"/>
                              <w:ind w:left="60" w:right="0" w:firstLine="0"/>
                              <w:jc w:val="left"/>
                              <w:rPr>
                                <w:rFonts w:ascii="Consolas"/>
                                <w:color w:val="000000"/>
                                <w:sz w:val="19"/>
                              </w:rPr>
                            </w:pPr>
                            <w:r>
                              <w:rPr>
                                <w:rFonts w:ascii="Consolas"/>
                                <w:color w:val="202020"/>
                                <w:sz w:val="19"/>
                              </w:rPr>
                              <w:t>x</w:t>
                            </w:r>
                            <w:r>
                              <w:rPr>
                                <w:rFonts w:ascii="Consolas"/>
                                <w:color w:val="202020"/>
                                <w:spacing w:val="12"/>
                                <w:sz w:val="19"/>
                              </w:rPr>
                              <w:t xml:space="preserve"> </w:t>
                            </w:r>
                            <w:r>
                              <w:rPr>
                                <w:rFonts w:ascii="Consolas"/>
                                <w:b/>
                                <w:color w:val="AA21FF"/>
                                <w:sz w:val="19"/>
                              </w:rPr>
                              <w:t>=</w:t>
                            </w:r>
                            <w:r>
                              <w:rPr>
                                <w:rFonts w:ascii="Consolas"/>
                                <w:b/>
                                <w:color w:val="AA21FF"/>
                                <w:spacing w:val="12"/>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w:t>
                            </w:r>
                            <w:r>
                              <w:rPr>
                                <w:rFonts w:ascii="Consolas"/>
                                <w:color w:val="0054AA"/>
                                <w:spacing w:val="12"/>
                                <w:sz w:val="19"/>
                              </w:rPr>
                              <w:t xml:space="preserve"> </w:t>
                            </w:r>
                            <w:r>
                              <w:rPr>
                                <w:rFonts w:ascii="Consolas"/>
                                <w:b/>
                                <w:color w:val="008000"/>
                                <w:sz w:val="19"/>
                              </w:rPr>
                              <w:t>for</w:t>
                            </w:r>
                            <w:r>
                              <w:rPr>
                                <w:rFonts w:ascii="Consolas"/>
                                <w:b/>
                                <w:color w:val="008000"/>
                                <w:spacing w:val="12"/>
                                <w:sz w:val="19"/>
                              </w:rPr>
                              <w:t xml:space="preserve"> </w:t>
                            </w:r>
                            <w:r>
                              <w:rPr>
                                <w:rFonts w:ascii="Consolas"/>
                                <w:color w:val="202020"/>
                                <w:sz w:val="19"/>
                              </w:rPr>
                              <w:t>row</w:t>
                            </w:r>
                            <w:r>
                              <w:rPr>
                                <w:rFonts w:ascii="Consolas"/>
                                <w:color w:val="202020"/>
                                <w:spacing w:val="12"/>
                                <w:sz w:val="19"/>
                              </w:rPr>
                              <w:t xml:space="preserve"> </w:t>
                            </w:r>
                            <w:r>
                              <w:rPr>
                                <w:rFonts w:ascii="Consolas"/>
                                <w:b/>
                                <w:color w:val="AA21FF"/>
                                <w:sz w:val="19"/>
                              </w:rPr>
                              <w:t>in</w:t>
                            </w:r>
                            <w:r>
                              <w:rPr>
                                <w:rFonts w:ascii="Consolas"/>
                                <w:b/>
                                <w:color w:val="AA21FF"/>
                                <w:spacing w:val="11"/>
                                <w:sz w:val="19"/>
                              </w:rPr>
                              <w:t xml:space="preserve"> </w:t>
                            </w:r>
                            <w:r>
                              <w:rPr>
                                <w:rFonts w:ascii="Consolas"/>
                                <w:color w:val="202020"/>
                                <w:spacing w:val="-2"/>
                                <w:sz w:val="19"/>
                              </w:rPr>
                              <w:t>results</w:t>
                            </w:r>
                            <w:r>
                              <w:rPr>
                                <w:rFonts w:ascii="Consolas"/>
                                <w:color w:val="0054AA"/>
                                <w:spacing w:val="-2"/>
                                <w:sz w:val="19"/>
                              </w:rPr>
                              <w:t>])</w:t>
                            </w:r>
                          </w:p>
                          <w:p w14:paraId="43BA736C">
                            <w:pPr>
                              <w:spacing w:before="33" w:line="276" w:lineRule="auto"/>
                              <w:ind w:left="60" w:right="2836" w:firstLine="0"/>
                              <w:jc w:val="left"/>
                              <w:rPr>
                                <w:rFonts w:ascii="Consolas"/>
                                <w:color w:val="000000"/>
                                <w:sz w:val="19"/>
                              </w:rPr>
                            </w:pPr>
                            <w:r>
                              <w:rPr>
                                <w:rFonts w:ascii="Consolas"/>
                                <w:color w:val="202020"/>
                                <w:sz w:val="19"/>
                              </w:rPr>
                              <w:t xml:space="preserve">y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w:t>
                            </w:r>
                            <w:r>
                              <w:rPr>
                                <w:rFonts w:ascii="Consolas"/>
                                <w:b/>
                                <w:color w:val="AA21FF"/>
                                <w:sz w:val="19"/>
                              </w:rPr>
                              <w:t>+</w:t>
                            </w:r>
                            <w:r>
                              <w:rPr>
                                <w:rFonts w:ascii="Consolas"/>
                                <w:color w:val="202020"/>
                                <w:sz w:val="19"/>
                              </w:rPr>
                              <w:t xml:space="preserve">height </w:t>
                            </w:r>
                            <w:r>
                              <w:rPr>
                                <w:rFonts w:ascii="Consolas"/>
                                <w:color w:val="202020"/>
                                <w:spacing w:val="-2"/>
                                <w:sz w:val="19"/>
                              </w:rPr>
                              <w:t>ax</w:t>
                            </w:r>
                            <w:r>
                              <w:rPr>
                                <w:rFonts w:ascii="Consolas"/>
                                <w:b/>
                                <w:color w:val="AA21FF"/>
                                <w:spacing w:val="-2"/>
                                <w:sz w:val="19"/>
                              </w:rPr>
                              <w:t>.</w:t>
                            </w:r>
                            <w:r>
                              <w:rPr>
                                <w:rFonts w:ascii="Consolas"/>
                                <w:color w:val="202020"/>
                                <w:spacing w:val="-2"/>
                                <w:sz w:val="19"/>
                              </w:rPr>
                              <w:t>scatter</w:t>
                            </w:r>
                            <w:r>
                              <w:rPr>
                                <w:rFonts w:ascii="Consolas"/>
                                <w:color w:val="0054AA"/>
                                <w:spacing w:val="-2"/>
                                <w:sz w:val="19"/>
                              </w:rPr>
                              <w:t>(</w:t>
                            </w:r>
                            <w:r>
                              <w:rPr>
                                <w:rFonts w:ascii="Consolas"/>
                                <w:color w:val="202020"/>
                                <w:spacing w:val="-2"/>
                                <w:sz w:val="19"/>
                              </w:rPr>
                              <w:t>x</w:t>
                            </w:r>
                            <w:r>
                              <w:rPr>
                                <w:rFonts w:ascii="Consolas"/>
                                <w:color w:val="0054AA"/>
                                <w:spacing w:val="-2"/>
                                <w:sz w:val="19"/>
                              </w:rPr>
                              <w:t>,</w:t>
                            </w:r>
                            <w:r>
                              <w:rPr>
                                <w:rFonts w:ascii="Consolas"/>
                                <w:color w:val="202020"/>
                                <w:spacing w:val="-2"/>
                                <w:sz w:val="19"/>
                              </w:rPr>
                              <w:t>y</w:t>
                            </w:r>
                            <w:r>
                              <w:rPr>
                                <w:rFonts w:ascii="Consolas"/>
                                <w:color w:val="0054AA"/>
                                <w:spacing w:val="-2"/>
                                <w:sz w:val="19"/>
                              </w:rPr>
                              <w:t>)</w:t>
                            </w:r>
                          </w:p>
                          <w:p w14:paraId="1EE37F52">
                            <w:pPr>
                              <w:spacing w:before="0" w:line="221" w:lineRule="exact"/>
                              <w:ind w:left="60" w:right="0"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plot</w:t>
                            </w:r>
                            <w:r>
                              <w:rPr>
                                <w:rFonts w:ascii="Consolas"/>
                                <w:color w:val="0054AA"/>
                                <w:sz w:val="19"/>
                              </w:rPr>
                              <w:t>([</w:t>
                            </w:r>
                            <w:r>
                              <w:rPr>
                                <w:rFonts w:ascii="Consolas"/>
                                <w:b/>
                                <w:color w:val="AA21FF"/>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B92020"/>
                                <w:spacing w:val="-2"/>
                                <w:sz w:val="19"/>
                              </w:rPr>
                              <w:t>"r"</w:t>
                            </w:r>
                            <w:r>
                              <w:rPr>
                                <w:rFonts w:ascii="Consolas"/>
                                <w:color w:val="0054AA"/>
                                <w:spacing w:val="-2"/>
                                <w:sz w:val="19"/>
                              </w:rPr>
                              <w:t>)</w:t>
                            </w:r>
                          </w:p>
                          <w:p w14:paraId="516E4E23">
                            <w:pPr>
                              <w:spacing w:before="32" w:line="276" w:lineRule="auto"/>
                              <w:ind w:left="60" w:right="2836"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 xml:space="preserve">xlim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10</w:t>
                            </w:r>
                            <w:r>
                              <w:rPr>
                                <w:rFonts w:ascii="Consolas"/>
                                <w:color w:val="0054AA"/>
                                <w:sz w:val="19"/>
                              </w:rPr>
                              <w:t xml:space="preserve">), </w:t>
                            </w:r>
                            <w:r>
                              <w:rPr>
                                <w:rFonts w:ascii="Consolas"/>
                                <w:color w:val="008700"/>
                                <w:sz w:val="19"/>
                              </w:rPr>
                              <w:t>10</w:t>
                            </w:r>
                            <w:r>
                              <w:rPr>
                                <w:rFonts w:ascii="Consolas"/>
                                <w:color w:val="0054AA"/>
                                <w:sz w:val="19"/>
                              </w:rPr>
                              <w:t xml:space="preserve">), </w:t>
                            </w:r>
                            <w:r>
                              <w:rPr>
                                <w:rFonts w:ascii="Consolas"/>
                                <w:color w:val="202020"/>
                                <w:sz w:val="19"/>
                              </w:rPr>
                              <w:t xml:space="preserve">ylim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2</w:t>
                            </w:r>
                            <w:r>
                              <w:rPr>
                                <w:rFonts w:ascii="Consolas"/>
                                <w:color w:val="0054AA"/>
                                <w:sz w:val="19"/>
                              </w:rPr>
                              <w:t xml:space="preserve">), </w:t>
                            </w:r>
                            <w:r>
                              <w:rPr>
                                <w:rFonts w:ascii="Consolas"/>
                                <w:color w:val="008700"/>
                                <w:sz w:val="19"/>
                              </w:rPr>
                              <w:t>2</w:t>
                            </w:r>
                            <w:r>
                              <w:rPr>
                                <w:rFonts w:ascii="Consolas"/>
                                <w:color w:val="0054AA"/>
                                <w:sz w:val="19"/>
                              </w:rPr>
                              <w:t xml:space="preserve">)) </w:t>
                            </w:r>
                            <w:r>
                              <w:rPr>
                                <w:rFonts w:ascii="Consolas"/>
                                <w:color w:val="202020"/>
                                <w:sz w:val="19"/>
                              </w:rPr>
                              <w:t>plt</w:t>
                            </w:r>
                            <w:r>
                              <w:rPr>
                                <w:rFonts w:ascii="Consolas"/>
                                <w:b/>
                                <w:color w:val="AA21FF"/>
                                <w:sz w:val="19"/>
                              </w:rPr>
                              <w:t>.</w:t>
                            </w:r>
                            <w:r>
                              <w:rPr>
                                <w:rFonts w:ascii="Consolas"/>
                                <w:color w:val="202020"/>
                                <w:sz w:val="19"/>
                              </w:rPr>
                              <w:t>xlabel</w:t>
                            </w:r>
                            <w:r>
                              <w:rPr>
                                <w:rFonts w:ascii="Consolas"/>
                                <w:color w:val="0054AA"/>
                                <w:sz w:val="19"/>
                              </w:rPr>
                              <w:t>(</w:t>
                            </w:r>
                            <w:r>
                              <w:rPr>
                                <w:rFonts w:ascii="Consolas"/>
                                <w:color w:val="B92020"/>
                                <w:sz w:val="19"/>
                              </w:rPr>
                              <w:t>'X position [m]'</w:t>
                            </w:r>
                            <w:r>
                              <w:rPr>
                                <w:rFonts w:ascii="Consolas"/>
                                <w:color w:val="0054AA"/>
                                <w:sz w:val="19"/>
                              </w:rPr>
                              <w:t>)</w:t>
                            </w:r>
                          </w:p>
                          <w:p w14:paraId="0BB7C747">
                            <w:pPr>
                              <w:spacing w:before="0" w:line="221" w:lineRule="exact"/>
                              <w:ind w:left="60" w:right="0"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ylabel</w:t>
                            </w:r>
                            <w:r>
                              <w:rPr>
                                <w:rFonts w:ascii="Consolas"/>
                                <w:color w:val="0054AA"/>
                                <w:sz w:val="19"/>
                              </w:rPr>
                              <w:t>(</w:t>
                            </w:r>
                            <w:r>
                              <w:rPr>
                                <w:rFonts w:ascii="Consolas"/>
                                <w:color w:val="B92020"/>
                                <w:sz w:val="19"/>
                              </w:rPr>
                              <w:t>'Y</w:t>
                            </w:r>
                            <w:r>
                              <w:rPr>
                                <w:rFonts w:ascii="Consolas"/>
                                <w:color w:val="B92020"/>
                                <w:spacing w:val="23"/>
                                <w:sz w:val="19"/>
                              </w:rPr>
                              <w:t xml:space="preserve"> </w:t>
                            </w:r>
                            <w:r>
                              <w:rPr>
                                <w:rFonts w:ascii="Consolas"/>
                                <w:color w:val="B92020"/>
                                <w:sz w:val="19"/>
                              </w:rPr>
                              <w:t>position</w:t>
                            </w:r>
                            <w:r>
                              <w:rPr>
                                <w:rFonts w:ascii="Consolas"/>
                                <w:color w:val="B92020"/>
                                <w:spacing w:val="24"/>
                                <w:sz w:val="19"/>
                              </w:rPr>
                              <w:t xml:space="preserve"> </w:t>
                            </w:r>
                            <w:r>
                              <w:rPr>
                                <w:rFonts w:ascii="Consolas"/>
                                <w:color w:val="B92020"/>
                                <w:spacing w:val="-2"/>
                                <w:sz w:val="19"/>
                              </w:rPr>
                              <w:t>[m]'</w:t>
                            </w:r>
                            <w:r>
                              <w:rPr>
                                <w:rFonts w:ascii="Consolas"/>
                                <w:color w:val="0054AA"/>
                                <w:spacing w:val="-2"/>
                                <w:sz w:val="19"/>
                              </w:rPr>
                              <w:t>)</w:t>
                            </w:r>
                          </w:p>
                          <w:p w14:paraId="13622BCE">
                            <w:pPr>
                              <w:spacing w:before="33"/>
                              <w:ind w:left="60" w:right="-58"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title</w:t>
                            </w:r>
                            <w:r>
                              <w:rPr>
                                <w:rFonts w:ascii="Consolas"/>
                                <w:color w:val="0054AA"/>
                                <w:sz w:val="19"/>
                              </w:rPr>
                              <w:t>(</w:t>
                            </w:r>
                            <w:r>
                              <w:rPr>
                                <w:rFonts w:ascii="Consolas"/>
                                <w:color w:val="B92020"/>
                                <w:sz w:val="19"/>
                              </w:rPr>
                              <w:t>f"normalized</w:t>
                            </w:r>
                            <w:r>
                              <w:rPr>
                                <w:rFonts w:ascii="Consolas"/>
                                <w:color w:val="B92020"/>
                                <w:spacing w:val="17"/>
                                <w:sz w:val="19"/>
                              </w:rPr>
                              <w:t xml:space="preserve"> </w:t>
                            </w:r>
                            <w:r>
                              <w:rPr>
                                <w:rFonts w:ascii="Consolas"/>
                                <w:color w:val="B92020"/>
                                <w:sz w:val="19"/>
                              </w:rPr>
                              <w:t>car</w:t>
                            </w:r>
                            <w:r>
                              <w:rPr>
                                <w:rFonts w:ascii="Consolas"/>
                                <w:color w:val="B92020"/>
                                <w:spacing w:val="18"/>
                                <w:sz w:val="19"/>
                              </w:rPr>
                              <w:t xml:space="preserve"> </w:t>
                            </w:r>
                            <w:r>
                              <w:rPr>
                                <w:rFonts w:ascii="Consolas"/>
                                <w:color w:val="B92020"/>
                                <w:sz w:val="19"/>
                              </w:rPr>
                              <w:t>position</w:t>
                            </w:r>
                            <w:r>
                              <w:rPr>
                                <w:rFonts w:ascii="Consolas"/>
                                <w:color w:val="B92020"/>
                                <w:spacing w:val="18"/>
                                <w:sz w:val="19"/>
                              </w:rPr>
                              <w:t xml:space="preserve"> </w:t>
                            </w:r>
                            <w:r>
                              <w:rPr>
                                <w:rFonts w:ascii="Consolas"/>
                                <w:color w:val="B92020"/>
                                <w:sz w:val="19"/>
                              </w:rPr>
                              <w:t>for</w:t>
                            </w:r>
                            <w:r>
                              <w:rPr>
                                <w:rFonts w:ascii="Consolas"/>
                                <w:color w:val="B92020"/>
                                <w:spacing w:val="18"/>
                                <w:sz w:val="19"/>
                              </w:rPr>
                              <w:t xml:space="preserve"> </w:t>
                            </w:r>
                            <w:r>
                              <w:rPr>
                                <w:rFonts w:ascii="Consolas"/>
                                <w:color w:val="B92020"/>
                                <w:sz w:val="19"/>
                              </w:rPr>
                              <w:t>all</w:t>
                            </w:r>
                            <w:r>
                              <w:rPr>
                                <w:rFonts w:ascii="Consolas"/>
                                <w:color w:val="B92020"/>
                                <w:spacing w:val="17"/>
                                <w:sz w:val="19"/>
                              </w:rPr>
                              <w:t xml:space="preserve"> </w:t>
                            </w:r>
                            <w:r>
                              <w:rPr>
                                <w:rFonts w:ascii="Consolas"/>
                                <w:color w:val="B92020"/>
                                <w:sz w:val="19"/>
                              </w:rPr>
                              <w:t>targets</w:t>
                            </w:r>
                            <w:r>
                              <w:rPr>
                                <w:rFonts w:ascii="Consolas"/>
                                <w:color w:val="B92020"/>
                                <w:spacing w:val="18"/>
                                <w:sz w:val="19"/>
                              </w:rPr>
                              <w:t xml:space="preserve"> </w:t>
                            </w:r>
                            <w:r>
                              <w:rPr>
                                <w:rFonts w:ascii="Consolas"/>
                                <w:color w:val="B92020"/>
                                <w:sz w:val="19"/>
                              </w:rPr>
                              <w:t>with</w:t>
                            </w:r>
                            <w:r>
                              <w:rPr>
                                <w:rFonts w:ascii="Consolas"/>
                                <w:color w:val="B92020"/>
                                <w:spacing w:val="18"/>
                                <w:sz w:val="19"/>
                              </w:rPr>
                              <w:t xml:space="preserve"> </w:t>
                            </w:r>
                            <w:r>
                              <w:rPr>
                                <w:rFonts w:ascii="Consolas"/>
                                <w:color w:val="B92020"/>
                                <w:sz w:val="19"/>
                              </w:rPr>
                              <w:t>height={</w:t>
                            </w:r>
                            <w:r>
                              <w:rPr>
                                <w:rFonts w:ascii="Consolas"/>
                                <w:color w:val="202020"/>
                                <w:sz w:val="19"/>
                              </w:rPr>
                              <w:t>height</w:t>
                            </w:r>
                            <w:r>
                              <w:rPr>
                                <w:rFonts w:ascii="Consolas"/>
                                <w:color w:val="B92020"/>
                                <w:sz w:val="19"/>
                              </w:rPr>
                              <w:t>}</w:t>
                            </w:r>
                            <w:r>
                              <w:rPr>
                                <w:rFonts w:ascii="Consolas"/>
                                <w:color w:val="B92020"/>
                                <w:spacing w:val="18"/>
                                <w:sz w:val="19"/>
                              </w:rPr>
                              <w:t xml:space="preserve"> </w:t>
                            </w:r>
                            <w:r>
                              <w:rPr>
                                <w:rFonts w:ascii="Consolas"/>
                                <w:color w:val="B92020"/>
                                <w:sz w:val="19"/>
                              </w:rPr>
                              <w:t>and</w:t>
                            </w:r>
                            <w:r>
                              <w:rPr>
                                <w:rFonts w:ascii="Consolas"/>
                                <w:color w:val="B92020"/>
                                <w:spacing w:val="18"/>
                                <w:sz w:val="19"/>
                              </w:rPr>
                              <w:t xml:space="preserve"> </w:t>
                            </w:r>
                            <w:r>
                              <w:rPr>
                                <w:rFonts w:ascii="Consolas"/>
                                <w:color w:val="B92020"/>
                                <w:spacing w:val="-5"/>
                                <w:sz w:val="19"/>
                              </w:rPr>
                              <w:t>lan</w:t>
                            </w:r>
                          </w:p>
                        </w:txbxContent>
                      </wps:txbx>
                      <wps:bodyPr wrap="square" lIns="0" tIns="0" rIns="0" bIns="0" rtlCol="0">
                        <a:noAutofit/>
                      </wps:bodyPr>
                    </wps:wsp>
                  </a:graphicData>
                </a:graphic>
              </wp:anchor>
            </w:drawing>
          </mc:Choice>
          <mc:Fallback>
            <w:pict>
              <v:shape id="Textbox 1152" o:spid="_x0000_s1026" o:spt="202" type="#_x0000_t202" style="position:absolute;left:0pt;margin-left:111.15pt;margin-top:6.25pt;height:198.9pt;width:430pt;mso-position-horizontal-relative:page;z-index:251750400;mso-width-relative:page;mso-height-relative:page;" fillcolor="#F5F5F5" filled="t" stroked="f" coordsize="21600,21600" o:gfxdata="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Fbmc9fYAAAACwEAAA8AAAAAAAAAAQAgAAAA&#10;IgAAAGRycy9kb3ducmV2LnhtbFBLAQIUABQAAAAIAIdO4kCDIzoC0gEAAK8DAAAOAAAAAAAAAAEA&#10;IAAAACcBAABkcnMvZTJvRG9jLnhtbFBLBQYAAAAABgAGAFkBAABrBQAAAAA=&#10;">
                <v:fill on="t" focussize="0,0"/>
                <v:stroke on="f"/>
                <v:imagedata o:title=""/>
                <o:lock v:ext="edit" aspectratio="f"/>
                <v:textbox inset="0mm,0mm,0mm,0mm">
                  <w:txbxContent>
                    <w:p w14:paraId="1D25D84C">
                      <w:pPr>
                        <w:spacing w:before="95" w:line="276" w:lineRule="auto"/>
                        <w:ind w:left="60" w:right="5854" w:firstLine="0"/>
                        <w:jc w:val="left"/>
                        <w:rPr>
                          <w:rFonts w:ascii="Consolas"/>
                          <w:color w:val="000000"/>
                          <w:sz w:val="19"/>
                        </w:rPr>
                      </w:pPr>
                      <w:r>
                        <w:rPr>
                          <w:rFonts w:ascii="Consolas"/>
                          <w:color w:val="202020"/>
                          <w:sz w:val="19"/>
                        </w:rPr>
                        <w:t>fig</w:t>
                      </w:r>
                      <w:r>
                        <w:rPr>
                          <w:rFonts w:ascii="Consolas"/>
                          <w:color w:val="0054AA"/>
                          <w:sz w:val="19"/>
                        </w:rPr>
                        <w:t xml:space="preserve">, </w:t>
                      </w:r>
                      <w:r>
                        <w:rPr>
                          <w:rFonts w:ascii="Consolas"/>
                          <w:color w:val="202020"/>
                          <w:sz w:val="19"/>
                        </w:rPr>
                        <w:t xml:space="preserve">ax </w:t>
                      </w:r>
                      <w:r>
                        <w:rPr>
                          <w:rFonts w:ascii="Consolas"/>
                          <w:b/>
                          <w:color w:val="AA21FF"/>
                          <w:sz w:val="19"/>
                        </w:rPr>
                        <w:t xml:space="preserve">= </w:t>
                      </w:r>
                      <w:r>
                        <w:rPr>
                          <w:rFonts w:ascii="Consolas"/>
                          <w:color w:val="202020"/>
                          <w:sz w:val="19"/>
                        </w:rPr>
                        <w:t>plt</w:t>
                      </w:r>
                      <w:r>
                        <w:rPr>
                          <w:rFonts w:ascii="Consolas"/>
                          <w:b/>
                          <w:color w:val="AA21FF"/>
                          <w:sz w:val="19"/>
                        </w:rPr>
                        <w:t>.</w:t>
                      </w:r>
                      <w:r>
                        <w:rPr>
                          <w:rFonts w:ascii="Consolas"/>
                          <w:color w:val="202020"/>
                          <w:sz w:val="19"/>
                        </w:rPr>
                        <w:t>subplots</w:t>
                      </w:r>
                      <w:r>
                        <w:rPr>
                          <w:rFonts w:ascii="Consolas"/>
                          <w:color w:val="0054AA"/>
                          <w:sz w:val="19"/>
                        </w:rPr>
                        <w:t xml:space="preserve">() </w:t>
                      </w:r>
                      <w:r>
                        <w:rPr>
                          <w:rFonts w:ascii="Consolas"/>
                          <w:color w:val="202020"/>
                          <w:sz w:val="19"/>
                        </w:rPr>
                        <w:t xml:space="preserve">height </w:t>
                      </w:r>
                      <w:r>
                        <w:rPr>
                          <w:rFonts w:ascii="Consolas"/>
                          <w:b/>
                          <w:color w:val="AA21FF"/>
                          <w:sz w:val="19"/>
                        </w:rPr>
                        <w:t>= -</w:t>
                      </w:r>
                      <w:r>
                        <w:rPr>
                          <w:rFonts w:ascii="Consolas"/>
                          <w:color w:val="008700"/>
                          <w:sz w:val="19"/>
                        </w:rPr>
                        <w:t>18</w:t>
                      </w:r>
                    </w:p>
                    <w:p w14:paraId="3067B9C5">
                      <w:pPr>
                        <w:spacing w:before="0" w:line="276" w:lineRule="auto"/>
                        <w:ind w:left="60"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 xml:space="preserve">f"SELECT x,y FROM positions WHERE target_id IN (SELECT id FROM targets W </w:t>
                      </w:r>
                      <w:r>
                        <w:rPr>
                          <w:rFonts w:ascii="Consolas"/>
                          <w:color w:val="202020"/>
                          <w:spacing w:val="-2"/>
                          <w:sz w:val="19"/>
                        </w:rPr>
                        <w:t>print</w:t>
                      </w:r>
                      <w:r>
                        <w:rPr>
                          <w:rFonts w:ascii="Consolas"/>
                          <w:color w:val="0054AA"/>
                          <w:spacing w:val="-2"/>
                          <w:sz w:val="19"/>
                        </w:rPr>
                        <w:t>(</w:t>
                      </w:r>
                      <w:r>
                        <w:rPr>
                          <w:rFonts w:ascii="Consolas"/>
                          <w:color w:val="202020"/>
                          <w:spacing w:val="-2"/>
                          <w:sz w:val="19"/>
                        </w:rPr>
                        <w:t>height</w:t>
                      </w:r>
                      <w:r>
                        <w:rPr>
                          <w:rFonts w:ascii="Consolas"/>
                          <w:color w:val="0054AA"/>
                          <w:spacing w:val="-2"/>
                          <w:sz w:val="19"/>
                        </w:rPr>
                        <w:t>)</w:t>
                      </w:r>
                    </w:p>
                    <w:p w14:paraId="54CA65BD">
                      <w:pPr>
                        <w:spacing w:before="0" w:line="276" w:lineRule="auto"/>
                        <w:ind w:left="60" w:right="5854" w:firstLine="0"/>
                        <w:jc w:val="left"/>
                        <w:rPr>
                          <w:rFonts w:ascii="Consolas"/>
                          <w:color w:val="000000"/>
                          <w:sz w:val="19"/>
                        </w:rPr>
                      </w:pP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686C6ABC">
                      <w:pPr>
                        <w:spacing w:before="0" w:line="221" w:lineRule="exact"/>
                        <w:ind w:left="60"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4AC36A22">
                      <w:pPr>
                        <w:spacing w:before="30"/>
                        <w:ind w:left="60" w:right="0" w:firstLine="0"/>
                        <w:jc w:val="left"/>
                        <w:rPr>
                          <w:rFonts w:ascii="Consolas"/>
                          <w:color w:val="000000"/>
                          <w:sz w:val="19"/>
                        </w:rPr>
                      </w:pPr>
                      <w:r>
                        <w:rPr>
                          <w:rFonts w:ascii="Consolas"/>
                          <w:color w:val="202020"/>
                          <w:sz w:val="19"/>
                        </w:rPr>
                        <w:t>x</w:t>
                      </w:r>
                      <w:r>
                        <w:rPr>
                          <w:rFonts w:ascii="Consolas"/>
                          <w:color w:val="202020"/>
                          <w:spacing w:val="12"/>
                          <w:sz w:val="19"/>
                        </w:rPr>
                        <w:t xml:space="preserve"> </w:t>
                      </w:r>
                      <w:r>
                        <w:rPr>
                          <w:rFonts w:ascii="Consolas"/>
                          <w:b/>
                          <w:color w:val="AA21FF"/>
                          <w:sz w:val="19"/>
                        </w:rPr>
                        <w:t>=</w:t>
                      </w:r>
                      <w:r>
                        <w:rPr>
                          <w:rFonts w:ascii="Consolas"/>
                          <w:b/>
                          <w:color w:val="AA21FF"/>
                          <w:spacing w:val="12"/>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w:t>
                      </w:r>
                      <w:r>
                        <w:rPr>
                          <w:rFonts w:ascii="Consolas"/>
                          <w:color w:val="0054AA"/>
                          <w:spacing w:val="12"/>
                          <w:sz w:val="19"/>
                        </w:rPr>
                        <w:t xml:space="preserve"> </w:t>
                      </w:r>
                      <w:r>
                        <w:rPr>
                          <w:rFonts w:ascii="Consolas"/>
                          <w:b/>
                          <w:color w:val="008000"/>
                          <w:sz w:val="19"/>
                        </w:rPr>
                        <w:t>for</w:t>
                      </w:r>
                      <w:r>
                        <w:rPr>
                          <w:rFonts w:ascii="Consolas"/>
                          <w:b/>
                          <w:color w:val="008000"/>
                          <w:spacing w:val="12"/>
                          <w:sz w:val="19"/>
                        </w:rPr>
                        <w:t xml:space="preserve"> </w:t>
                      </w:r>
                      <w:r>
                        <w:rPr>
                          <w:rFonts w:ascii="Consolas"/>
                          <w:color w:val="202020"/>
                          <w:sz w:val="19"/>
                        </w:rPr>
                        <w:t>row</w:t>
                      </w:r>
                      <w:r>
                        <w:rPr>
                          <w:rFonts w:ascii="Consolas"/>
                          <w:color w:val="202020"/>
                          <w:spacing w:val="12"/>
                          <w:sz w:val="19"/>
                        </w:rPr>
                        <w:t xml:space="preserve"> </w:t>
                      </w:r>
                      <w:r>
                        <w:rPr>
                          <w:rFonts w:ascii="Consolas"/>
                          <w:b/>
                          <w:color w:val="AA21FF"/>
                          <w:sz w:val="19"/>
                        </w:rPr>
                        <w:t>in</w:t>
                      </w:r>
                      <w:r>
                        <w:rPr>
                          <w:rFonts w:ascii="Consolas"/>
                          <w:b/>
                          <w:color w:val="AA21FF"/>
                          <w:spacing w:val="11"/>
                          <w:sz w:val="19"/>
                        </w:rPr>
                        <w:t xml:space="preserve"> </w:t>
                      </w:r>
                      <w:r>
                        <w:rPr>
                          <w:rFonts w:ascii="Consolas"/>
                          <w:color w:val="202020"/>
                          <w:spacing w:val="-2"/>
                          <w:sz w:val="19"/>
                        </w:rPr>
                        <w:t>results</w:t>
                      </w:r>
                      <w:r>
                        <w:rPr>
                          <w:rFonts w:ascii="Consolas"/>
                          <w:color w:val="0054AA"/>
                          <w:spacing w:val="-2"/>
                          <w:sz w:val="19"/>
                        </w:rPr>
                        <w:t>])</w:t>
                      </w:r>
                    </w:p>
                    <w:p w14:paraId="43BA736C">
                      <w:pPr>
                        <w:spacing w:before="33" w:line="276" w:lineRule="auto"/>
                        <w:ind w:left="60" w:right="2836" w:firstLine="0"/>
                        <w:jc w:val="left"/>
                        <w:rPr>
                          <w:rFonts w:ascii="Consolas"/>
                          <w:color w:val="000000"/>
                          <w:sz w:val="19"/>
                        </w:rPr>
                      </w:pPr>
                      <w:r>
                        <w:rPr>
                          <w:rFonts w:ascii="Consolas"/>
                          <w:color w:val="202020"/>
                          <w:sz w:val="19"/>
                        </w:rPr>
                        <w:t xml:space="preserve">y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w:t>
                      </w:r>
                      <w:r>
                        <w:rPr>
                          <w:rFonts w:ascii="Consolas"/>
                          <w:b/>
                          <w:color w:val="AA21FF"/>
                          <w:sz w:val="19"/>
                        </w:rPr>
                        <w:t>+</w:t>
                      </w:r>
                      <w:r>
                        <w:rPr>
                          <w:rFonts w:ascii="Consolas"/>
                          <w:color w:val="202020"/>
                          <w:sz w:val="19"/>
                        </w:rPr>
                        <w:t xml:space="preserve">height </w:t>
                      </w:r>
                      <w:r>
                        <w:rPr>
                          <w:rFonts w:ascii="Consolas"/>
                          <w:color w:val="202020"/>
                          <w:spacing w:val="-2"/>
                          <w:sz w:val="19"/>
                        </w:rPr>
                        <w:t>ax</w:t>
                      </w:r>
                      <w:r>
                        <w:rPr>
                          <w:rFonts w:ascii="Consolas"/>
                          <w:b/>
                          <w:color w:val="AA21FF"/>
                          <w:spacing w:val="-2"/>
                          <w:sz w:val="19"/>
                        </w:rPr>
                        <w:t>.</w:t>
                      </w:r>
                      <w:r>
                        <w:rPr>
                          <w:rFonts w:ascii="Consolas"/>
                          <w:color w:val="202020"/>
                          <w:spacing w:val="-2"/>
                          <w:sz w:val="19"/>
                        </w:rPr>
                        <w:t>scatter</w:t>
                      </w:r>
                      <w:r>
                        <w:rPr>
                          <w:rFonts w:ascii="Consolas"/>
                          <w:color w:val="0054AA"/>
                          <w:spacing w:val="-2"/>
                          <w:sz w:val="19"/>
                        </w:rPr>
                        <w:t>(</w:t>
                      </w:r>
                      <w:r>
                        <w:rPr>
                          <w:rFonts w:ascii="Consolas"/>
                          <w:color w:val="202020"/>
                          <w:spacing w:val="-2"/>
                          <w:sz w:val="19"/>
                        </w:rPr>
                        <w:t>x</w:t>
                      </w:r>
                      <w:r>
                        <w:rPr>
                          <w:rFonts w:ascii="Consolas"/>
                          <w:color w:val="0054AA"/>
                          <w:spacing w:val="-2"/>
                          <w:sz w:val="19"/>
                        </w:rPr>
                        <w:t>,</w:t>
                      </w:r>
                      <w:r>
                        <w:rPr>
                          <w:rFonts w:ascii="Consolas"/>
                          <w:color w:val="202020"/>
                          <w:spacing w:val="-2"/>
                          <w:sz w:val="19"/>
                        </w:rPr>
                        <w:t>y</w:t>
                      </w:r>
                      <w:r>
                        <w:rPr>
                          <w:rFonts w:ascii="Consolas"/>
                          <w:color w:val="0054AA"/>
                          <w:spacing w:val="-2"/>
                          <w:sz w:val="19"/>
                        </w:rPr>
                        <w:t>)</w:t>
                      </w:r>
                    </w:p>
                    <w:p w14:paraId="1EE37F52">
                      <w:pPr>
                        <w:spacing w:before="0" w:line="221" w:lineRule="exact"/>
                        <w:ind w:left="60" w:right="0"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plot</w:t>
                      </w:r>
                      <w:r>
                        <w:rPr>
                          <w:rFonts w:ascii="Consolas"/>
                          <w:color w:val="0054AA"/>
                          <w:sz w:val="19"/>
                        </w:rPr>
                        <w:t>([</w:t>
                      </w:r>
                      <w:r>
                        <w:rPr>
                          <w:rFonts w:ascii="Consolas"/>
                          <w:b/>
                          <w:color w:val="AA21FF"/>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B92020"/>
                          <w:spacing w:val="-2"/>
                          <w:sz w:val="19"/>
                        </w:rPr>
                        <w:t>"r"</w:t>
                      </w:r>
                      <w:r>
                        <w:rPr>
                          <w:rFonts w:ascii="Consolas"/>
                          <w:color w:val="0054AA"/>
                          <w:spacing w:val="-2"/>
                          <w:sz w:val="19"/>
                        </w:rPr>
                        <w:t>)</w:t>
                      </w:r>
                    </w:p>
                    <w:p w14:paraId="516E4E23">
                      <w:pPr>
                        <w:spacing w:before="32" w:line="276" w:lineRule="auto"/>
                        <w:ind w:left="60" w:right="2836"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 xml:space="preserve">xlim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10</w:t>
                      </w:r>
                      <w:r>
                        <w:rPr>
                          <w:rFonts w:ascii="Consolas"/>
                          <w:color w:val="0054AA"/>
                          <w:sz w:val="19"/>
                        </w:rPr>
                        <w:t xml:space="preserve">), </w:t>
                      </w:r>
                      <w:r>
                        <w:rPr>
                          <w:rFonts w:ascii="Consolas"/>
                          <w:color w:val="008700"/>
                          <w:sz w:val="19"/>
                        </w:rPr>
                        <w:t>10</w:t>
                      </w:r>
                      <w:r>
                        <w:rPr>
                          <w:rFonts w:ascii="Consolas"/>
                          <w:color w:val="0054AA"/>
                          <w:sz w:val="19"/>
                        </w:rPr>
                        <w:t xml:space="preserve">), </w:t>
                      </w:r>
                      <w:r>
                        <w:rPr>
                          <w:rFonts w:ascii="Consolas"/>
                          <w:color w:val="202020"/>
                          <w:sz w:val="19"/>
                        </w:rPr>
                        <w:t xml:space="preserve">ylim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2</w:t>
                      </w:r>
                      <w:r>
                        <w:rPr>
                          <w:rFonts w:ascii="Consolas"/>
                          <w:color w:val="0054AA"/>
                          <w:sz w:val="19"/>
                        </w:rPr>
                        <w:t xml:space="preserve">), </w:t>
                      </w:r>
                      <w:r>
                        <w:rPr>
                          <w:rFonts w:ascii="Consolas"/>
                          <w:color w:val="008700"/>
                          <w:sz w:val="19"/>
                        </w:rPr>
                        <w:t>2</w:t>
                      </w:r>
                      <w:r>
                        <w:rPr>
                          <w:rFonts w:ascii="Consolas"/>
                          <w:color w:val="0054AA"/>
                          <w:sz w:val="19"/>
                        </w:rPr>
                        <w:t xml:space="preserve">)) </w:t>
                      </w:r>
                      <w:r>
                        <w:rPr>
                          <w:rFonts w:ascii="Consolas"/>
                          <w:color w:val="202020"/>
                          <w:sz w:val="19"/>
                        </w:rPr>
                        <w:t>plt</w:t>
                      </w:r>
                      <w:r>
                        <w:rPr>
                          <w:rFonts w:ascii="Consolas"/>
                          <w:b/>
                          <w:color w:val="AA21FF"/>
                          <w:sz w:val="19"/>
                        </w:rPr>
                        <w:t>.</w:t>
                      </w:r>
                      <w:r>
                        <w:rPr>
                          <w:rFonts w:ascii="Consolas"/>
                          <w:color w:val="202020"/>
                          <w:sz w:val="19"/>
                        </w:rPr>
                        <w:t>xlabel</w:t>
                      </w:r>
                      <w:r>
                        <w:rPr>
                          <w:rFonts w:ascii="Consolas"/>
                          <w:color w:val="0054AA"/>
                          <w:sz w:val="19"/>
                        </w:rPr>
                        <w:t>(</w:t>
                      </w:r>
                      <w:r>
                        <w:rPr>
                          <w:rFonts w:ascii="Consolas"/>
                          <w:color w:val="B92020"/>
                          <w:sz w:val="19"/>
                        </w:rPr>
                        <w:t>'X position [m]'</w:t>
                      </w:r>
                      <w:r>
                        <w:rPr>
                          <w:rFonts w:ascii="Consolas"/>
                          <w:color w:val="0054AA"/>
                          <w:sz w:val="19"/>
                        </w:rPr>
                        <w:t>)</w:t>
                      </w:r>
                    </w:p>
                    <w:p w14:paraId="0BB7C747">
                      <w:pPr>
                        <w:spacing w:before="0" w:line="221" w:lineRule="exact"/>
                        <w:ind w:left="60" w:right="0"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ylabel</w:t>
                      </w:r>
                      <w:r>
                        <w:rPr>
                          <w:rFonts w:ascii="Consolas"/>
                          <w:color w:val="0054AA"/>
                          <w:sz w:val="19"/>
                        </w:rPr>
                        <w:t>(</w:t>
                      </w:r>
                      <w:r>
                        <w:rPr>
                          <w:rFonts w:ascii="Consolas"/>
                          <w:color w:val="B92020"/>
                          <w:sz w:val="19"/>
                        </w:rPr>
                        <w:t>'Y</w:t>
                      </w:r>
                      <w:r>
                        <w:rPr>
                          <w:rFonts w:ascii="Consolas"/>
                          <w:color w:val="B92020"/>
                          <w:spacing w:val="23"/>
                          <w:sz w:val="19"/>
                        </w:rPr>
                        <w:t xml:space="preserve"> </w:t>
                      </w:r>
                      <w:r>
                        <w:rPr>
                          <w:rFonts w:ascii="Consolas"/>
                          <w:color w:val="B92020"/>
                          <w:sz w:val="19"/>
                        </w:rPr>
                        <w:t>position</w:t>
                      </w:r>
                      <w:r>
                        <w:rPr>
                          <w:rFonts w:ascii="Consolas"/>
                          <w:color w:val="B92020"/>
                          <w:spacing w:val="24"/>
                          <w:sz w:val="19"/>
                        </w:rPr>
                        <w:t xml:space="preserve"> </w:t>
                      </w:r>
                      <w:r>
                        <w:rPr>
                          <w:rFonts w:ascii="Consolas"/>
                          <w:color w:val="B92020"/>
                          <w:spacing w:val="-2"/>
                          <w:sz w:val="19"/>
                        </w:rPr>
                        <w:t>[m]'</w:t>
                      </w:r>
                      <w:r>
                        <w:rPr>
                          <w:rFonts w:ascii="Consolas"/>
                          <w:color w:val="0054AA"/>
                          <w:spacing w:val="-2"/>
                          <w:sz w:val="19"/>
                        </w:rPr>
                        <w:t>)</w:t>
                      </w:r>
                    </w:p>
                    <w:p w14:paraId="13622BCE">
                      <w:pPr>
                        <w:spacing w:before="33"/>
                        <w:ind w:left="60" w:right="-58"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title</w:t>
                      </w:r>
                      <w:r>
                        <w:rPr>
                          <w:rFonts w:ascii="Consolas"/>
                          <w:color w:val="0054AA"/>
                          <w:sz w:val="19"/>
                        </w:rPr>
                        <w:t>(</w:t>
                      </w:r>
                      <w:r>
                        <w:rPr>
                          <w:rFonts w:ascii="Consolas"/>
                          <w:color w:val="B92020"/>
                          <w:sz w:val="19"/>
                        </w:rPr>
                        <w:t>f"normalized</w:t>
                      </w:r>
                      <w:r>
                        <w:rPr>
                          <w:rFonts w:ascii="Consolas"/>
                          <w:color w:val="B92020"/>
                          <w:spacing w:val="17"/>
                          <w:sz w:val="19"/>
                        </w:rPr>
                        <w:t xml:space="preserve"> </w:t>
                      </w:r>
                      <w:r>
                        <w:rPr>
                          <w:rFonts w:ascii="Consolas"/>
                          <w:color w:val="B92020"/>
                          <w:sz w:val="19"/>
                        </w:rPr>
                        <w:t>car</w:t>
                      </w:r>
                      <w:r>
                        <w:rPr>
                          <w:rFonts w:ascii="Consolas"/>
                          <w:color w:val="B92020"/>
                          <w:spacing w:val="18"/>
                          <w:sz w:val="19"/>
                        </w:rPr>
                        <w:t xml:space="preserve"> </w:t>
                      </w:r>
                      <w:r>
                        <w:rPr>
                          <w:rFonts w:ascii="Consolas"/>
                          <w:color w:val="B92020"/>
                          <w:sz w:val="19"/>
                        </w:rPr>
                        <w:t>position</w:t>
                      </w:r>
                      <w:r>
                        <w:rPr>
                          <w:rFonts w:ascii="Consolas"/>
                          <w:color w:val="B92020"/>
                          <w:spacing w:val="18"/>
                          <w:sz w:val="19"/>
                        </w:rPr>
                        <w:t xml:space="preserve"> </w:t>
                      </w:r>
                      <w:r>
                        <w:rPr>
                          <w:rFonts w:ascii="Consolas"/>
                          <w:color w:val="B92020"/>
                          <w:sz w:val="19"/>
                        </w:rPr>
                        <w:t>for</w:t>
                      </w:r>
                      <w:r>
                        <w:rPr>
                          <w:rFonts w:ascii="Consolas"/>
                          <w:color w:val="B92020"/>
                          <w:spacing w:val="18"/>
                          <w:sz w:val="19"/>
                        </w:rPr>
                        <w:t xml:space="preserve"> </w:t>
                      </w:r>
                      <w:r>
                        <w:rPr>
                          <w:rFonts w:ascii="Consolas"/>
                          <w:color w:val="B92020"/>
                          <w:sz w:val="19"/>
                        </w:rPr>
                        <w:t>all</w:t>
                      </w:r>
                      <w:r>
                        <w:rPr>
                          <w:rFonts w:ascii="Consolas"/>
                          <w:color w:val="B92020"/>
                          <w:spacing w:val="17"/>
                          <w:sz w:val="19"/>
                        </w:rPr>
                        <w:t xml:space="preserve"> </w:t>
                      </w:r>
                      <w:r>
                        <w:rPr>
                          <w:rFonts w:ascii="Consolas"/>
                          <w:color w:val="B92020"/>
                          <w:sz w:val="19"/>
                        </w:rPr>
                        <w:t>targets</w:t>
                      </w:r>
                      <w:r>
                        <w:rPr>
                          <w:rFonts w:ascii="Consolas"/>
                          <w:color w:val="B92020"/>
                          <w:spacing w:val="18"/>
                          <w:sz w:val="19"/>
                        </w:rPr>
                        <w:t xml:space="preserve"> </w:t>
                      </w:r>
                      <w:r>
                        <w:rPr>
                          <w:rFonts w:ascii="Consolas"/>
                          <w:color w:val="B92020"/>
                          <w:sz w:val="19"/>
                        </w:rPr>
                        <w:t>with</w:t>
                      </w:r>
                      <w:r>
                        <w:rPr>
                          <w:rFonts w:ascii="Consolas"/>
                          <w:color w:val="B92020"/>
                          <w:spacing w:val="18"/>
                          <w:sz w:val="19"/>
                        </w:rPr>
                        <w:t xml:space="preserve"> </w:t>
                      </w:r>
                      <w:r>
                        <w:rPr>
                          <w:rFonts w:ascii="Consolas"/>
                          <w:color w:val="B92020"/>
                          <w:sz w:val="19"/>
                        </w:rPr>
                        <w:t>height={</w:t>
                      </w:r>
                      <w:r>
                        <w:rPr>
                          <w:rFonts w:ascii="Consolas"/>
                          <w:color w:val="202020"/>
                          <w:sz w:val="19"/>
                        </w:rPr>
                        <w:t>height</w:t>
                      </w:r>
                      <w:r>
                        <w:rPr>
                          <w:rFonts w:ascii="Consolas"/>
                          <w:color w:val="B92020"/>
                          <w:sz w:val="19"/>
                        </w:rPr>
                        <w:t>}</w:t>
                      </w:r>
                      <w:r>
                        <w:rPr>
                          <w:rFonts w:ascii="Consolas"/>
                          <w:color w:val="B92020"/>
                          <w:spacing w:val="18"/>
                          <w:sz w:val="19"/>
                        </w:rPr>
                        <w:t xml:space="preserve"> </w:t>
                      </w:r>
                      <w:r>
                        <w:rPr>
                          <w:rFonts w:ascii="Consolas"/>
                          <w:color w:val="B92020"/>
                          <w:sz w:val="19"/>
                        </w:rPr>
                        <w:t>and</w:t>
                      </w:r>
                      <w:r>
                        <w:rPr>
                          <w:rFonts w:ascii="Consolas"/>
                          <w:color w:val="B92020"/>
                          <w:spacing w:val="18"/>
                          <w:sz w:val="19"/>
                        </w:rPr>
                        <w:t xml:space="preserve"> </w:t>
                      </w:r>
                      <w:r>
                        <w:rPr>
                          <w:rFonts w:ascii="Consolas"/>
                          <w:color w:val="B92020"/>
                          <w:spacing w:val="-5"/>
                          <w:sz w:val="19"/>
                        </w:rPr>
                        <w:t>lan</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082BDFF6">
      <w:pPr>
        <w:pStyle w:val="9"/>
        <w:rPr>
          <w:rFonts w:ascii="Consolas"/>
          <w:sz w:val="43"/>
        </w:rPr>
      </w:pPr>
    </w:p>
    <w:p w14:paraId="37D134CA">
      <w:pPr>
        <w:pStyle w:val="9"/>
        <w:rPr>
          <w:rFonts w:ascii="Consolas"/>
          <w:sz w:val="43"/>
        </w:rPr>
      </w:pPr>
    </w:p>
    <w:p w14:paraId="16968AA8">
      <w:pPr>
        <w:pStyle w:val="9"/>
        <w:rPr>
          <w:rFonts w:ascii="Consolas"/>
          <w:sz w:val="43"/>
        </w:rPr>
      </w:pPr>
    </w:p>
    <w:p w14:paraId="75A71356">
      <w:pPr>
        <w:pStyle w:val="9"/>
        <w:rPr>
          <w:rFonts w:ascii="Consolas"/>
          <w:sz w:val="43"/>
        </w:rPr>
      </w:pPr>
    </w:p>
    <w:p w14:paraId="5D3A66C9">
      <w:pPr>
        <w:pStyle w:val="9"/>
        <w:rPr>
          <w:rFonts w:ascii="Consolas"/>
          <w:sz w:val="43"/>
        </w:rPr>
      </w:pPr>
    </w:p>
    <w:p w14:paraId="6600B5BC">
      <w:pPr>
        <w:pStyle w:val="9"/>
        <w:rPr>
          <w:rFonts w:ascii="Consolas"/>
          <w:sz w:val="43"/>
        </w:rPr>
      </w:pPr>
    </w:p>
    <w:p w14:paraId="312D4361">
      <w:pPr>
        <w:pStyle w:val="9"/>
        <w:spacing w:before="481"/>
        <w:rPr>
          <w:rFonts w:ascii="Consolas"/>
          <w:sz w:val="43"/>
        </w:rPr>
      </w:pPr>
    </w:p>
    <w:p w14:paraId="6D440081">
      <w:pPr>
        <w:spacing w:before="0"/>
        <w:ind w:left="1008" w:right="0" w:firstLine="0"/>
        <w:jc w:val="left"/>
        <w:rPr>
          <w:rFonts w:ascii="Segoe UI Semibold"/>
          <w:sz w:val="43"/>
        </w:rPr>
      </w:pPr>
      <w:r>
        <w:rPr>
          <w:rFonts w:ascii="Segoe UI Semibold"/>
          <w:sz w:val="43"/>
        </w:rPr>
        <w:t>Position</w:t>
      </w:r>
      <w:r>
        <w:rPr>
          <w:rFonts w:ascii="Segoe UI Semibold"/>
          <w:spacing w:val="1"/>
          <w:sz w:val="43"/>
        </w:rPr>
        <w:t xml:space="preserve"> </w:t>
      </w:r>
      <w:r>
        <w:rPr>
          <w:rFonts w:ascii="Segoe UI Semibold"/>
          <w:spacing w:val="-2"/>
          <w:sz w:val="43"/>
        </w:rPr>
        <w:t>study</w:t>
      </w:r>
    </w:p>
    <w:p w14:paraId="17B71DA0">
      <w:pPr>
        <w:pStyle w:val="9"/>
        <w:spacing w:before="125"/>
        <w:rPr>
          <w:rFonts w:ascii="Segoe UI Semibold"/>
          <w:sz w:val="19"/>
        </w:rPr>
      </w:pPr>
    </w:p>
    <w:p w14:paraId="786D2F95">
      <w:pPr>
        <w:spacing w:before="0"/>
        <w:ind w:left="92" w:right="0" w:firstLine="0"/>
        <w:jc w:val="left"/>
        <w:rPr>
          <w:rFonts w:ascii="Consolas"/>
          <w:sz w:val="19"/>
        </w:rPr>
      </w:pPr>
      <w:r>
        <w:rPr>
          <w:rFonts w:ascii="Consolas"/>
          <w:sz w:val="19"/>
        </w:rPr>
        <mc:AlternateContent>
          <mc:Choice Requires="wps">
            <w:drawing>
              <wp:anchor distT="0" distB="0" distL="0" distR="0" simplePos="0" relativeHeight="251750400" behindDoc="0" locked="0" layoutInCell="1" allowOverlap="1">
                <wp:simplePos x="0" y="0"/>
                <wp:positionH relativeFrom="page">
                  <wp:posOffset>1411605</wp:posOffset>
                </wp:positionH>
                <wp:positionV relativeFrom="paragraph">
                  <wp:posOffset>-60325</wp:posOffset>
                </wp:positionV>
                <wp:extent cx="5461000" cy="2201545"/>
                <wp:effectExtent l="0" t="0" r="0" b="0"/>
                <wp:wrapNone/>
                <wp:docPr id="1153" name="Textbox 1153"/>
                <wp:cNvGraphicFramePr/>
                <a:graphic xmlns:a="http://schemas.openxmlformats.org/drawingml/2006/main">
                  <a:graphicData uri="http://schemas.microsoft.com/office/word/2010/wordprocessingShape">
                    <wps:wsp>
                      <wps:cNvSpPr txBox="1"/>
                      <wps:spPr>
                        <a:xfrm>
                          <a:off x="0" y="0"/>
                          <a:ext cx="5461000" cy="2201545"/>
                        </a:xfrm>
                        <a:prstGeom prst="rect">
                          <a:avLst/>
                        </a:prstGeom>
                        <a:solidFill>
                          <a:srgbClr val="F5F5F5"/>
                        </a:solidFill>
                      </wps:spPr>
                      <wps:txbx>
                        <w:txbxContent>
                          <w:p w14:paraId="1BCDD8E6">
                            <w:pPr>
                              <w:spacing w:before="95"/>
                              <w:ind w:left="60" w:right="0" w:firstLine="0"/>
                              <w:jc w:val="left"/>
                              <w:rPr>
                                <w:rFonts w:ascii="Consolas"/>
                                <w:color w:val="000000"/>
                                <w:sz w:val="19"/>
                              </w:rPr>
                            </w:pPr>
                            <w:r>
                              <w:rPr>
                                <w:rFonts w:ascii="Consolas"/>
                                <w:color w:val="202020"/>
                                <w:sz w:val="19"/>
                              </w:rPr>
                              <w:t>fig</w:t>
                            </w:r>
                            <w:r>
                              <w:rPr>
                                <w:rFonts w:ascii="Consolas"/>
                                <w:color w:val="0054AA"/>
                                <w:sz w:val="19"/>
                              </w:rPr>
                              <w:t>,</w:t>
                            </w:r>
                            <w:r>
                              <w:rPr>
                                <w:rFonts w:ascii="Consolas"/>
                                <w:color w:val="0054AA"/>
                                <w:spacing w:val="7"/>
                                <w:sz w:val="19"/>
                              </w:rPr>
                              <w:t xml:space="preserve"> </w:t>
                            </w:r>
                            <w:r>
                              <w:rPr>
                                <w:rFonts w:ascii="Consolas"/>
                                <w:color w:val="202020"/>
                                <w:sz w:val="19"/>
                              </w:rPr>
                              <w:t>ax</w:t>
                            </w:r>
                            <w:r>
                              <w:rPr>
                                <w:rFonts w:ascii="Consolas"/>
                                <w:color w:val="202020"/>
                                <w:spacing w:val="7"/>
                                <w:sz w:val="19"/>
                              </w:rPr>
                              <w:t xml:space="preserve"> </w:t>
                            </w:r>
                            <w:r>
                              <w:rPr>
                                <w:rFonts w:ascii="Consolas"/>
                                <w:b/>
                                <w:color w:val="AA21FF"/>
                                <w:sz w:val="19"/>
                              </w:rPr>
                              <w:t>=</w:t>
                            </w:r>
                            <w:r>
                              <w:rPr>
                                <w:rFonts w:ascii="Consolas"/>
                                <w:b/>
                                <w:color w:val="AA21FF"/>
                                <w:spacing w:val="8"/>
                                <w:sz w:val="19"/>
                              </w:rPr>
                              <w:t xml:space="preserve"> </w:t>
                            </w:r>
                            <w:r>
                              <w:rPr>
                                <w:rFonts w:ascii="Consolas"/>
                                <w:color w:val="202020"/>
                                <w:spacing w:val="-2"/>
                                <w:sz w:val="19"/>
                              </w:rPr>
                              <w:t>plt</w:t>
                            </w:r>
                            <w:r>
                              <w:rPr>
                                <w:rFonts w:ascii="Consolas"/>
                                <w:b/>
                                <w:color w:val="AA21FF"/>
                                <w:spacing w:val="-2"/>
                                <w:sz w:val="19"/>
                              </w:rPr>
                              <w:t>.</w:t>
                            </w:r>
                            <w:r>
                              <w:rPr>
                                <w:rFonts w:ascii="Consolas"/>
                                <w:color w:val="202020"/>
                                <w:spacing w:val="-2"/>
                                <w:sz w:val="19"/>
                              </w:rPr>
                              <w:t>subplots</w:t>
                            </w:r>
                            <w:r>
                              <w:rPr>
                                <w:rFonts w:ascii="Consolas"/>
                                <w:color w:val="0054AA"/>
                                <w:spacing w:val="-2"/>
                                <w:sz w:val="19"/>
                              </w:rPr>
                              <w:t>()</w:t>
                            </w:r>
                          </w:p>
                          <w:p w14:paraId="62727B1C">
                            <w:pPr>
                              <w:spacing w:before="33"/>
                              <w:ind w:left="60" w:right="0" w:firstLine="0"/>
                              <w:jc w:val="left"/>
                              <w:rPr>
                                <w:rFonts w:ascii="Consolas"/>
                                <w:color w:val="000000"/>
                                <w:sz w:val="19"/>
                              </w:rPr>
                            </w:pPr>
                            <w:r>
                              <w:rPr>
                                <w:rFonts w:ascii="Consolas"/>
                                <w:b/>
                                <w:color w:val="008000"/>
                                <w:sz w:val="19"/>
                              </w:rPr>
                              <w:t>for</w:t>
                            </w:r>
                            <w:r>
                              <w:rPr>
                                <w:rFonts w:ascii="Consolas"/>
                                <w:b/>
                                <w:color w:val="008000"/>
                                <w:spacing w:val="10"/>
                                <w:sz w:val="19"/>
                              </w:rPr>
                              <w:t xml:space="preserve"> </w:t>
                            </w:r>
                            <w:r>
                              <w:rPr>
                                <w:rFonts w:ascii="Consolas"/>
                                <w:color w:val="202020"/>
                                <w:sz w:val="19"/>
                              </w:rPr>
                              <w:t>height</w:t>
                            </w:r>
                            <w:r>
                              <w:rPr>
                                <w:rFonts w:ascii="Consolas"/>
                                <w:color w:val="202020"/>
                                <w:spacing w:val="11"/>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heights</w:t>
                            </w:r>
                            <w:r>
                              <w:rPr>
                                <w:rFonts w:ascii="Consolas"/>
                                <w:color w:val="0054AA"/>
                                <w:spacing w:val="-2"/>
                                <w:sz w:val="19"/>
                              </w:rPr>
                              <w:t>:</w:t>
                            </w:r>
                          </w:p>
                          <w:p w14:paraId="7848E10E">
                            <w:pPr>
                              <w:spacing w:before="32" w:line="276" w:lineRule="auto"/>
                              <w:ind w:left="489"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 xml:space="preserve">f"SELECT x,y FROM positions WHERE target_id IN (SELECT id FROM targe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55B163CA">
                            <w:pPr>
                              <w:spacing w:before="0" w:line="221" w:lineRule="exact"/>
                              <w:ind w:left="489"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4151B1CD">
                            <w:pPr>
                              <w:spacing w:before="33"/>
                              <w:ind w:left="489"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572D611B">
                            <w:pPr>
                              <w:spacing w:before="33"/>
                              <w:ind w:left="489" w:right="0" w:firstLine="0"/>
                              <w:jc w:val="left"/>
                              <w:rPr>
                                <w:rFonts w:ascii="Consolas"/>
                                <w:color w:val="000000"/>
                                <w:sz w:val="19"/>
                              </w:rPr>
                            </w:pPr>
                            <w:r>
                              <w:rPr>
                                <w:rFonts w:ascii="Consolas"/>
                                <w:color w:val="202020"/>
                                <w:sz w:val="19"/>
                              </w:rPr>
                              <w:t>x</w:t>
                            </w:r>
                            <w:r>
                              <w:rPr>
                                <w:rFonts w:ascii="Consolas"/>
                                <w:color w:val="202020"/>
                                <w:spacing w:val="12"/>
                                <w:sz w:val="19"/>
                              </w:rPr>
                              <w:t xml:space="preserve"> </w:t>
                            </w:r>
                            <w:r>
                              <w:rPr>
                                <w:rFonts w:ascii="Consolas"/>
                                <w:b/>
                                <w:color w:val="AA21FF"/>
                                <w:sz w:val="19"/>
                              </w:rPr>
                              <w:t>=</w:t>
                            </w:r>
                            <w:r>
                              <w:rPr>
                                <w:rFonts w:ascii="Consolas"/>
                                <w:b/>
                                <w:color w:val="AA21FF"/>
                                <w:spacing w:val="12"/>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w:t>
                            </w:r>
                            <w:r>
                              <w:rPr>
                                <w:rFonts w:ascii="Consolas"/>
                                <w:color w:val="0054AA"/>
                                <w:spacing w:val="12"/>
                                <w:sz w:val="19"/>
                              </w:rPr>
                              <w:t xml:space="preserve"> </w:t>
                            </w:r>
                            <w:r>
                              <w:rPr>
                                <w:rFonts w:ascii="Consolas"/>
                                <w:b/>
                                <w:color w:val="008000"/>
                                <w:sz w:val="19"/>
                              </w:rPr>
                              <w:t>for</w:t>
                            </w:r>
                            <w:r>
                              <w:rPr>
                                <w:rFonts w:ascii="Consolas"/>
                                <w:b/>
                                <w:color w:val="008000"/>
                                <w:spacing w:val="12"/>
                                <w:sz w:val="19"/>
                              </w:rPr>
                              <w:t xml:space="preserve"> </w:t>
                            </w:r>
                            <w:r>
                              <w:rPr>
                                <w:rFonts w:ascii="Consolas"/>
                                <w:color w:val="202020"/>
                                <w:sz w:val="19"/>
                              </w:rPr>
                              <w:t>row</w:t>
                            </w:r>
                            <w:r>
                              <w:rPr>
                                <w:rFonts w:ascii="Consolas"/>
                                <w:color w:val="202020"/>
                                <w:spacing w:val="12"/>
                                <w:sz w:val="19"/>
                              </w:rPr>
                              <w:t xml:space="preserve"> </w:t>
                            </w:r>
                            <w:r>
                              <w:rPr>
                                <w:rFonts w:ascii="Consolas"/>
                                <w:b/>
                                <w:color w:val="AA21FF"/>
                                <w:sz w:val="19"/>
                              </w:rPr>
                              <w:t>in</w:t>
                            </w:r>
                            <w:r>
                              <w:rPr>
                                <w:rFonts w:ascii="Consolas"/>
                                <w:b/>
                                <w:color w:val="AA21FF"/>
                                <w:spacing w:val="11"/>
                                <w:sz w:val="19"/>
                              </w:rPr>
                              <w:t xml:space="preserve"> </w:t>
                            </w:r>
                            <w:r>
                              <w:rPr>
                                <w:rFonts w:ascii="Consolas"/>
                                <w:color w:val="202020"/>
                                <w:spacing w:val="-2"/>
                                <w:sz w:val="19"/>
                              </w:rPr>
                              <w:t>results</w:t>
                            </w:r>
                            <w:r>
                              <w:rPr>
                                <w:rFonts w:ascii="Consolas"/>
                                <w:color w:val="0054AA"/>
                                <w:spacing w:val="-2"/>
                                <w:sz w:val="19"/>
                              </w:rPr>
                              <w:t>])</w:t>
                            </w:r>
                          </w:p>
                          <w:p w14:paraId="759C293C">
                            <w:pPr>
                              <w:spacing w:before="32" w:line="276" w:lineRule="auto"/>
                              <w:ind w:left="489" w:right="2836" w:firstLine="0"/>
                              <w:jc w:val="left"/>
                              <w:rPr>
                                <w:rFonts w:ascii="Consolas"/>
                                <w:color w:val="000000"/>
                                <w:sz w:val="19"/>
                              </w:rPr>
                            </w:pPr>
                            <w:r>
                              <w:rPr>
                                <w:rFonts w:ascii="Consolas"/>
                                <w:color w:val="202020"/>
                                <w:sz w:val="19"/>
                              </w:rPr>
                              <w:t xml:space="preserve">y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w:t>
                            </w:r>
                            <w:r>
                              <w:rPr>
                                <w:rFonts w:ascii="Consolas"/>
                                <w:b/>
                                <w:color w:val="AA21FF"/>
                                <w:sz w:val="19"/>
                              </w:rPr>
                              <w:t>+</w:t>
                            </w:r>
                            <w:r>
                              <w:rPr>
                                <w:rFonts w:ascii="Consolas"/>
                                <w:color w:val="202020"/>
                                <w:sz w:val="19"/>
                              </w:rPr>
                              <w:t xml:space="preserve">height </w:t>
                            </w:r>
                            <w:r>
                              <w:rPr>
                                <w:rFonts w:ascii="Consolas"/>
                                <w:color w:val="202020"/>
                                <w:spacing w:val="-2"/>
                                <w:sz w:val="19"/>
                              </w:rPr>
                              <w:t>ax</w:t>
                            </w:r>
                            <w:r>
                              <w:rPr>
                                <w:rFonts w:ascii="Consolas"/>
                                <w:b/>
                                <w:color w:val="AA21FF"/>
                                <w:spacing w:val="-2"/>
                                <w:sz w:val="19"/>
                              </w:rPr>
                              <w:t>.</w:t>
                            </w:r>
                            <w:r>
                              <w:rPr>
                                <w:rFonts w:ascii="Consolas"/>
                                <w:color w:val="202020"/>
                                <w:spacing w:val="-2"/>
                                <w:sz w:val="19"/>
                              </w:rPr>
                              <w:t>scatter</w:t>
                            </w:r>
                            <w:r>
                              <w:rPr>
                                <w:rFonts w:ascii="Consolas"/>
                                <w:color w:val="0054AA"/>
                                <w:spacing w:val="-2"/>
                                <w:sz w:val="19"/>
                              </w:rPr>
                              <w:t>(</w:t>
                            </w:r>
                            <w:r>
                              <w:rPr>
                                <w:rFonts w:ascii="Consolas"/>
                                <w:color w:val="202020"/>
                                <w:spacing w:val="-2"/>
                                <w:sz w:val="19"/>
                              </w:rPr>
                              <w:t>x</w:t>
                            </w:r>
                            <w:r>
                              <w:rPr>
                                <w:rFonts w:ascii="Consolas"/>
                                <w:color w:val="0054AA"/>
                                <w:spacing w:val="-2"/>
                                <w:sz w:val="19"/>
                              </w:rPr>
                              <w:t>,</w:t>
                            </w:r>
                            <w:r>
                              <w:rPr>
                                <w:rFonts w:ascii="Consolas"/>
                                <w:color w:val="202020"/>
                                <w:spacing w:val="-2"/>
                                <w:sz w:val="19"/>
                              </w:rPr>
                              <w:t>y</w:t>
                            </w:r>
                            <w:r>
                              <w:rPr>
                                <w:rFonts w:ascii="Consolas"/>
                                <w:color w:val="0054AA"/>
                                <w:spacing w:val="-2"/>
                                <w:sz w:val="19"/>
                              </w:rPr>
                              <w:t>)</w:t>
                            </w:r>
                          </w:p>
                          <w:p w14:paraId="2E9F59D0">
                            <w:pPr>
                              <w:spacing w:before="0" w:line="221" w:lineRule="exact"/>
                              <w:ind w:left="60" w:right="0"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plot</w:t>
                            </w:r>
                            <w:r>
                              <w:rPr>
                                <w:rFonts w:ascii="Consolas"/>
                                <w:color w:val="0054AA"/>
                                <w:sz w:val="19"/>
                              </w:rPr>
                              <w:t>([</w:t>
                            </w:r>
                            <w:r>
                              <w:rPr>
                                <w:rFonts w:ascii="Consolas"/>
                                <w:b/>
                                <w:color w:val="AA21FF"/>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B92020"/>
                                <w:spacing w:val="-2"/>
                                <w:sz w:val="19"/>
                              </w:rPr>
                              <w:t>"r"</w:t>
                            </w:r>
                            <w:r>
                              <w:rPr>
                                <w:rFonts w:ascii="Consolas"/>
                                <w:color w:val="0054AA"/>
                                <w:spacing w:val="-2"/>
                                <w:sz w:val="19"/>
                              </w:rPr>
                              <w:t>)</w:t>
                            </w:r>
                          </w:p>
                          <w:p w14:paraId="2605A79F">
                            <w:pPr>
                              <w:spacing w:before="33" w:line="276" w:lineRule="auto"/>
                              <w:ind w:left="60" w:right="0"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 xml:space="preserve">xlim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10</w:t>
                            </w:r>
                            <w:r>
                              <w:rPr>
                                <w:rFonts w:ascii="Consolas"/>
                                <w:color w:val="0054AA"/>
                                <w:sz w:val="19"/>
                              </w:rPr>
                              <w:t xml:space="preserve">), </w:t>
                            </w:r>
                            <w:r>
                              <w:rPr>
                                <w:rFonts w:ascii="Consolas"/>
                                <w:color w:val="008700"/>
                                <w:sz w:val="19"/>
                              </w:rPr>
                              <w:t>10</w:t>
                            </w:r>
                            <w:r>
                              <w:rPr>
                                <w:rFonts w:ascii="Consolas"/>
                                <w:color w:val="0054AA"/>
                                <w:sz w:val="19"/>
                              </w:rPr>
                              <w:t xml:space="preserve">), </w:t>
                            </w:r>
                            <w:r>
                              <w:rPr>
                                <w:rFonts w:ascii="Consolas"/>
                                <w:color w:val="202020"/>
                                <w:sz w:val="19"/>
                              </w:rPr>
                              <w:t xml:space="preserve">ylim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1</w:t>
                            </w:r>
                            <w:r>
                              <w:rPr>
                                <w:rFonts w:ascii="Consolas"/>
                                <w:color w:val="0054AA"/>
                                <w:sz w:val="19"/>
                              </w:rPr>
                              <w:t xml:space="preserve">), </w:t>
                            </w:r>
                            <w:r>
                              <w:rPr>
                                <w:rFonts w:ascii="Consolas"/>
                                <w:color w:val="008700"/>
                                <w:sz w:val="19"/>
                              </w:rPr>
                              <w:t>1</w:t>
                            </w:r>
                            <w:r>
                              <w:rPr>
                                <w:rFonts w:ascii="Consolas"/>
                                <w:color w:val="0054AA"/>
                                <w:sz w:val="19"/>
                              </w:rPr>
                              <w:t>),</w:t>
                            </w:r>
                            <w:r>
                              <w:rPr>
                                <w:rFonts w:ascii="Consolas"/>
                                <w:color w:val="202020"/>
                                <w:sz w:val="19"/>
                              </w:rPr>
                              <w:t>xlabel</w:t>
                            </w:r>
                            <w:r>
                              <w:rPr>
                                <w:rFonts w:ascii="Consolas"/>
                                <w:b/>
                                <w:color w:val="AA21FF"/>
                                <w:sz w:val="19"/>
                              </w:rPr>
                              <w:t>=</w:t>
                            </w:r>
                            <w:r>
                              <w:rPr>
                                <w:rFonts w:ascii="Consolas"/>
                                <w:color w:val="B92020"/>
                                <w:sz w:val="19"/>
                              </w:rPr>
                              <w:t>'X position [m]'</w:t>
                            </w:r>
                            <w:r>
                              <w:rPr>
                                <w:rFonts w:ascii="Consolas"/>
                                <w:color w:val="0054AA"/>
                                <w:sz w:val="19"/>
                              </w:rPr>
                              <w:t>,</w:t>
                            </w:r>
                            <w:r>
                              <w:rPr>
                                <w:rFonts w:ascii="Consolas"/>
                                <w:color w:val="202020"/>
                                <w:sz w:val="19"/>
                              </w:rPr>
                              <w:t>ylabel</w:t>
                            </w:r>
                            <w:r>
                              <w:rPr>
                                <w:rFonts w:ascii="Consolas"/>
                                <w:b/>
                                <w:color w:val="AA21FF"/>
                                <w:sz w:val="19"/>
                              </w:rPr>
                              <w:t>=</w:t>
                            </w:r>
                            <w:r>
                              <w:rPr>
                                <w:rFonts w:ascii="Consolas"/>
                                <w:color w:val="B92020"/>
                                <w:sz w:val="19"/>
                              </w:rPr>
                              <w:t xml:space="preserve">'Y po </w:t>
                            </w:r>
                            <w:r>
                              <w:rPr>
                                <w:rFonts w:ascii="Consolas"/>
                                <w:color w:val="202020"/>
                                <w:sz w:val="19"/>
                              </w:rPr>
                              <w:t>ax</w:t>
                            </w:r>
                            <w:r>
                              <w:rPr>
                                <w:rFonts w:ascii="Consolas"/>
                                <w:b/>
                                <w:color w:val="AA21FF"/>
                                <w:sz w:val="19"/>
                              </w:rPr>
                              <w:t>.</w:t>
                            </w:r>
                            <w:r>
                              <w:rPr>
                                <w:rFonts w:ascii="Consolas"/>
                                <w:color w:val="202020"/>
                                <w:sz w:val="19"/>
                              </w:rPr>
                              <w:t>legend</w:t>
                            </w:r>
                            <w:r>
                              <w:rPr>
                                <w:rFonts w:ascii="Consolas"/>
                                <w:color w:val="0054AA"/>
                                <w:sz w:val="19"/>
                              </w:rPr>
                              <w:t>(</w:t>
                            </w:r>
                            <w:r>
                              <w:rPr>
                                <w:rFonts w:ascii="Consolas"/>
                                <w:color w:val="202020"/>
                                <w:sz w:val="19"/>
                              </w:rPr>
                              <w:t>heights</w:t>
                            </w:r>
                            <w:r>
                              <w:rPr>
                                <w:rFonts w:ascii="Consolas"/>
                                <w:color w:val="0054AA"/>
                                <w:sz w:val="19"/>
                              </w:rPr>
                              <w:t>,</w:t>
                            </w:r>
                            <w:r>
                              <w:rPr>
                                <w:rFonts w:ascii="Consolas"/>
                                <w:color w:val="202020"/>
                                <w:sz w:val="19"/>
                              </w:rPr>
                              <w:t>loc</w:t>
                            </w:r>
                            <w:r>
                              <w:rPr>
                                <w:rFonts w:ascii="Consolas"/>
                                <w:b/>
                                <w:color w:val="AA21FF"/>
                                <w:sz w:val="19"/>
                              </w:rPr>
                              <w:t>=</w:t>
                            </w:r>
                            <w:r>
                              <w:rPr>
                                <w:rFonts w:ascii="Consolas"/>
                                <w:color w:val="B92020"/>
                                <w:sz w:val="19"/>
                              </w:rPr>
                              <w:t>'upper left'</w:t>
                            </w:r>
                            <w:r>
                              <w:rPr>
                                <w:rFonts w:ascii="Consolas"/>
                                <w:color w:val="0054AA"/>
                                <w:sz w:val="19"/>
                              </w:rPr>
                              <w:t>)</w:t>
                            </w:r>
                          </w:p>
                          <w:p w14:paraId="3BFB7973">
                            <w:pPr>
                              <w:spacing w:before="0" w:line="221" w:lineRule="exact"/>
                              <w:ind w:left="60" w:right="0"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title</w:t>
                            </w:r>
                            <w:r>
                              <w:rPr>
                                <w:rFonts w:ascii="Consolas"/>
                                <w:color w:val="0054AA"/>
                                <w:sz w:val="19"/>
                              </w:rPr>
                              <w:t>(</w:t>
                            </w:r>
                            <w:r>
                              <w:rPr>
                                <w:rFonts w:ascii="Consolas"/>
                                <w:color w:val="B92020"/>
                                <w:sz w:val="19"/>
                              </w:rPr>
                              <w:t>"normalized</w:t>
                            </w:r>
                            <w:r>
                              <w:rPr>
                                <w:rFonts w:ascii="Consolas"/>
                                <w:color w:val="B92020"/>
                                <w:spacing w:val="19"/>
                                <w:sz w:val="19"/>
                              </w:rPr>
                              <w:t xml:space="preserve"> </w:t>
                            </w:r>
                            <w:r>
                              <w:rPr>
                                <w:rFonts w:ascii="Consolas"/>
                                <w:color w:val="B92020"/>
                                <w:sz w:val="19"/>
                              </w:rPr>
                              <w:t>position</w:t>
                            </w:r>
                            <w:r>
                              <w:rPr>
                                <w:rFonts w:ascii="Consolas"/>
                                <w:color w:val="B92020"/>
                                <w:spacing w:val="20"/>
                                <w:sz w:val="19"/>
                              </w:rPr>
                              <w:t xml:space="preserve"> </w:t>
                            </w:r>
                            <w:r>
                              <w:rPr>
                                <w:rFonts w:ascii="Consolas"/>
                                <w:color w:val="B92020"/>
                                <w:sz w:val="19"/>
                              </w:rPr>
                              <w:t>for</w:t>
                            </w:r>
                            <w:r>
                              <w:rPr>
                                <w:rFonts w:ascii="Consolas"/>
                                <w:color w:val="B92020"/>
                                <w:spacing w:val="19"/>
                                <w:sz w:val="19"/>
                              </w:rPr>
                              <w:t xml:space="preserve"> </w:t>
                            </w:r>
                            <w:r>
                              <w:rPr>
                                <w:rFonts w:ascii="Consolas"/>
                                <w:color w:val="B92020"/>
                                <w:sz w:val="19"/>
                              </w:rPr>
                              <w:t>all</w:t>
                            </w:r>
                            <w:r>
                              <w:rPr>
                                <w:rFonts w:ascii="Consolas"/>
                                <w:color w:val="B92020"/>
                                <w:spacing w:val="20"/>
                                <w:sz w:val="19"/>
                              </w:rPr>
                              <w:t xml:space="preserve"> </w:t>
                            </w:r>
                            <w:r>
                              <w:rPr>
                                <w:rFonts w:ascii="Consolas"/>
                                <w:color w:val="B92020"/>
                                <w:sz w:val="19"/>
                              </w:rPr>
                              <w:t>studied</w:t>
                            </w:r>
                            <w:r>
                              <w:rPr>
                                <w:rFonts w:ascii="Consolas"/>
                                <w:color w:val="B92020"/>
                                <w:spacing w:val="19"/>
                                <w:sz w:val="19"/>
                              </w:rPr>
                              <w:t xml:space="preserve"> </w:t>
                            </w:r>
                            <w:r>
                              <w:rPr>
                                <w:rFonts w:ascii="Consolas"/>
                                <w:color w:val="B92020"/>
                                <w:spacing w:val="-2"/>
                                <w:sz w:val="19"/>
                              </w:rPr>
                              <w:t>heights"</w:t>
                            </w:r>
                            <w:r>
                              <w:rPr>
                                <w:rFonts w:ascii="Consolas"/>
                                <w:color w:val="0054AA"/>
                                <w:spacing w:val="-2"/>
                                <w:sz w:val="19"/>
                              </w:rPr>
                              <w:t>)</w:t>
                            </w:r>
                          </w:p>
                        </w:txbxContent>
                      </wps:txbx>
                      <wps:bodyPr wrap="square" lIns="0" tIns="0" rIns="0" bIns="0" rtlCol="0">
                        <a:noAutofit/>
                      </wps:bodyPr>
                    </wps:wsp>
                  </a:graphicData>
                </a:graphic>
              </wp:anchor>
            </w:drawing>
          </mc:Choice>
          <mc:Fallback>
            <w:pict>
              <v:shape id="Textbox 1153" o:spid="_x0000_s1026" o:spt="202" type="#_x0000_t202" style="position:absolute;left:0pt;margin-left:111.15pt;margin-top:-4.75pt;height:173.35pt;width:430pt;mso-position-horizontal-relative:page;z-index:251750400;mso-width-relative:page;mso-height-relative:page;" fillcolor="#F5F5F5" filled="t" stroked="f" coordsize="21600,21600" o:gfxdata="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DnWd9NkAAAALAQAADwAAAAAAAAABACAAAAAiAAAA&#10;ZHJzL2Rvd25yZXYueG1sUEsBAhQAFAAAAAgAh07iQAXC/d/NAQAArwMAAA4AAAAAAAAAAQAgAAAA&#10;KAEAAGRycy9lMm9Eb2MueG1sUEsFBgAAAAAGAAYAWQEAAGcFAAAAAA==&#10;">
                <v:fill on="t" focussize="0,0"/>
                <v:stroke on="f"/>
                <v:imagedata o:title=""/>
                <o:lock v:ext="edit" aspectratio="f"/>
                <v:textbox inset="0mm,0mm,0mm,0mm">
                  <w:txbxContent>
                    <w:p w14:paraId="1BCDD8E6">
                      <w:pPr>
                        <w:spacing w:before="95"/>
                        <w:ind w:left="60" w:right="0" w:firstLine="0"/>
                        <w:jc w:val="left"/>
                        <w:rPr>
                          <w:rFonts w:ascii="Consolas"/>
                          <w:color w:val="000000"/>
                          <w:sz w:val="19"/>
                        </w:rPr>
                      </w:pPr>
                      <w:r>
                        <w:rPr>
                          <w:rFonts w:ascii="Consolas"/>
                          <w:color w:val="202020"/>
                          <w:sz w:val="19"/>
                        </w:rPr>
                        <w:t>fig</w:t>
                      </w:r>
                      <w:r>
                        <w:rPr>
                          <w:rFonts w:ascii="Consolas"/>
                          <w:color w:val="0054AA"/>
                          <w:sz w:val="19"/>
                        </w:rPr>
                        <w:t>,</w:t>
                      </w:r>
                      <w:r>
                        <w:rPr>
                          <w:rFonts w:ascii="Consolas"/>
                          <w:color w:val="0054AA"/>
                          <w:spacing w:val="7"/>
                          <w:sz w:val="19"/>
                        </w:rPr>
                        <w:t xml:space="preserve"> </w:t>
                      </w:r>
                      <w:r>
                        <w:rPr>
                          <w:rFonts w:ascii="Consolas"/>
                          <w:color w:val="202020"/>
                          <w:sz w:val="19"/>
                        </w:rPr>
                        <w:t>ax</w:t>
                      </w:r>
                      <w:r>
                        <w:rPr>
                          <w:rFonts w:ascii="Consolas"/>
                          <w:color w:val="202020"/>
                          <w:spacing w:val="7"/>
                          <w:sz w:val="19"/>
                        </w:rPr>
                        <w:t xml:space="preserve"> </w:t>
                      </w:r>
                      <w:r>
                        <w:rPr>
                          <w:rFonts w:ascii="Consolas"/>
                          <w:b/>
                          <w:color w:val="AA21FF"/>
                          <w:sz w:val="19"/>
                        </w:rPr>
                        <w:t>=</w:t>
                      </w:r>
                      <w:r>
                        <w:rPr>
                          <w:rFonts w:ascii="Consolas"/>
                          <w:b/>
                          <w:color w:val="AA21FF"/>
                          <w:spacing w:val="8"/>
                          <w:sz w:val="19"/>
                        </w:rPr>
                        <w:t xml:space="preserve"> </w:t>
                      </w:r>
                      <w:r>
                        <w:rPr>
                          <w:rFonts w:ascii="Consolas"/>
                          <w:color w:val="202020"/>
                          <w:spacing w:val="-2"/>
                          <w:sz w:val="19"/>
                        </w:rPr>
                        <w:t>plt</w:t>
                      </w:r>
                      <w:r>
                        <w:rPr>
                          <w:rFonts w:ascii="Consolas"/>
                          <w:b/>
                          <w:color w:val="AA21FF"/>
                          <w:spacing w:val="-2"/>
                          <w:sz w:val="19"/>
                        </w:rPr>
                        <w:t>.</w:t>
                      </w:r>
                      <w:r>
                        <w:rPr>
                          <w:rFonts w:ascii="Consolas"/>
                          <w:color w:val="202020"/>
                          <w:spacing w:val="-2"/>
                          <w:sz w:val="19"/>
                        </w:rPr>
                        <w:t>subplots</w:t>
                      </w:r>
                      <w:r>
                        <w:rPr>
                          <w:rFonts w:ascii="Consolas"/>
                          <w:color w:val="0054AA"/>
                          <w:spacing w:val="-2"/>
                          <w:sz w:val="19"/>
                        </w:rPr>
                        <w:t>()</w:t>
                      </w:r>
                    </w:p>
                    <w:p w14:paraId="62727B1C">
                      <w:pPr>
                        <w:spacing w:before="33"/>
                        <w:ind w:left="60" w:right="0" w:firstLine="0"/>
                        <w:jc w:val="left"/>
                        <w:rPr>
                          <w:rFonts w:ascii="Consolas"/>
                          <w:color w:val="000000"/>
                          <w:sz w:val="19"/>
                        </w:rPr>
                      </w:pPr>
                      <w:r>
                        <w:rPr>
                          <w:rFonts w:ascii="Consolas"/>
                          <w:b/>
                          <w:color w:val="008000"/>
                          <w:sz w:val="19"/>
                        </w:rPr>
                        <w:t>for</w:t>
                      </w:r>
                      <w:r>
                        <w:rPr>
                          <w:rFonts w:ascii="Consolas"/>
                          <w:b/>
                          <w:color w:val="008000"/>
                          <w:spacing w:val="10"/>
                          <w:sz w:val="19"/>
                        </w:rPr>
                        <w:t xml:space="preserve"> </w:t>
                      </w:r>
                      <w:r>
                        <w:rPr>
                          <w:rFonts w:ascii="Consolas"/>
                          <w:color w:val="202020"/>
                          <w:sz w:val="19"/>
                        </w:rPr>
                        <w:t>height</w:t>
                      </w:r>
                      <w:r>
                        <w:rPr>
                          <w:rFonts w:ascii="Consolas"/>
                          <w:color w:val="202020"/>
                          <w:spacing w:val="11"/>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heights</w:t>
                      </w:r>
                      <w:r>
                        <w:rPr>
                          <w:rFonts w:ascii="Consolas"/>
                          <w:color w:val="0054AA"/>
                          <w:spacing w:val="-2"/>
                          <w:sz w:val="19"/>
                        </w:rPr>
                        <w:t>:</w:t>
                      </w:r>
                    </w:p>
                    <w:p w14:paraId="7848E10E">
                      <w:pPr>
                        <w:spacing w:before="32" w:line="276" w:lineRule="auto"/>
                        <w:ind w:left="489"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 xml:space="preserve">f"SELECT x,y FROM positions WHERE target_id IN (SELECT id FROM targe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55B163CA">
                      <w:pPr>
                        <w:spacing w:before="0" w:line="221" w:lineRule="exact"/>
                        <w:ind w:left="489"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4151B1CD">
                      <w:pPr>
                        <w:spacing w:before="33"/>
                        <w:ind w:left="489"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572D611B">
                      <w:pPr>
                        <w:spacing w:before="33"/>
                        <w:ind w:left="489" w:right="0" w:firstLine="0"/>
                        <w:jc w:val="left"/>
                        <w:rPr>
                          <w:rFonts w:ascii="Consolas"/>
                          <w:color w:val="000000"/>
                          <w:sz w:val="19"/>
                        </w:rPr>
                      </w:pPr>
                      <w:r>
                        <w:rPr>
                          <w:rFonts w:ascii="Consolas"/>
                          <w:color w:val="202020"/>
                          <w:sz w:val="19"/>
                        </w:rPr>
                        <w:t>x</w:t>
                      </w:r>
                      <w:r>
                        <w:rPr>
                          <w:rFonts w:ascii="Consolas"/>
                          <w:color w:val="202020"/>
                          <w:spacing w:val="12"/>
                          <w:sz w:val="19"/>
                        </w:rPr>
                        <w:t xml:space="preserve"> </w:t>
                      </w:r>
                      <w:r>
                        <w:rPr>
                          <w:rFonts w:ascii="Consolas"/>
                          <w:b/>
                          <w:color w:val="AA21FF"/>
                          <w:sz w:val="19"/>
                        </w:rPr>
                        <w:t>=</w:t>
                      </w:r>
                      <w:r>
                        <w:rPr>
                          <w:rFonts w:ascii="Consolas"/>
                          <w:b/>
                          <w:color w:val="AA21FF"/>
                          <w:spacing w:val="12"/>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w:t>
                      </w:r>
                      <w:r>
                        <w:rPr>
                          <w:rFonts w:ascii="Consolas"/>
                          <w:color w:val="0054AA"/>
                          <w:spacing w:val="12"/>
                          <w:sz w:val="19"/>
                        </w:rPr>
                        <w:t xml:space="preserve"> </w:t>
                      </w:r>
                      <w:r>
                        <w:rPr>
                          <w:rFonts w:ascii="Consolas"/>
                          <w:b/>
                          <w:color w:val="008000"/>
                          <w:sz w:val="19"/>
                        </w:rPr>
                        <w:t>for</w:t>
                      </w:r>
                      <w:r>
                        <w:rPr>
                          <w:rFonts w:ascii="Consolas"/>
                          <w:b/>
                          <w:color w:val="008000"/>
                          <w:spacing w:val="12"/>
                          <w:sz w:val="19"/>
                        </w:rPr>
                        <w:t xml:space="preserve"> </w:t>
                      </w:r>
                      <w:r>
                        <w:rPr>
                          <w:rFonts w:ascii="Consolas"/>
                          <w:color w:val="202020"/>
                          <w:sz w:val="19"/>
                        </w:rPr>
                        <w:t>row</w:t>
                      </w:r>
                      <w:r>
                        <w:rPr>
                          <w:rFonts w:ascii="Consolas"/>
                          <w:color w:val="202020"/>
                          <w:spacing w:val="12"/>
                          <w:sz w:val="19"/>
                        </w:rPr>
                        <w:t xml:space="preserve"> </w:t>
                      </w:r>
                      <w:r>
                        <w:rPr>
                          <w:rFonts w:ascii="Consolas"/>
                          <w:b/>
                          <w:color w:val="AA21FF"/>
                          <w:sz w:val="19"/>
                        </w:rPr>
                        <w:t>in</w:t>
                      </w:r>
                      <w:r>
                        <w:rPr>
                          <w:rFonts w:ascii="Consolas"/>
                          <w:b/>
                          <w:color w:val="AA21FF"/>
                          <w:spacing w:val="11"/>
                          <w:sz w:val="19"/>
                        </w:rPr>
                        <w:t xml:space="preserve"> </w:t>
                      </w:r>
                      <w:r>
                        <w:rPr>
                          <w:rFonts w:ascii="Consolas"/>
                          <w:color w:val="202020"/>
                          <w:spacing w:val="-2"/>
                          <w:sz w:val="19"/>
                        </w:rPr>
                        <w:t>results</w:t>
                      </w:r>
                      <w:r>
                        <w:rPr>
                          <w:rFonts w:ascii="Consolas"/>
                          <w:color w:val="0054AA"/>
                          <w:spacing w:val="-2"/>
                          <w:sz w:val="19"/>
                        </w:rPr>
                        <w:t>])</w:t>
                      </w:r>
                    </w:p>
                    <w:p w14:paraId="759C293C">
                      <w:pPr>
                        <w:spacing w:before="32" w:line="276" w:lineRule="auto"/>
                        <w:ind w:left="489" w:right="2836" w:firstLine="0"/>
                        <w:jc w:val="left"/>
                        <w:rPr>
                          <w:rFonts w:ascii="Consolas"/>
                          <w:color w:val="000000"/>
                          <w:sz w:val="19"/>
                        </w:rPr>
                      </w:pPr>
                      <w:r>
                        <w:rPr>
                          <w:rFonts w:ascii="Consolas"/>
                          <w:color w:val="202020"/>
                          <w:sz w:val="19"/>
                        </w:rPr>
                        <w:t xml:space="preserve">y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w:t>
                      </w:r>
                      <w:r>
                        <w:rPr>
                          <w:rFonts w:ascii="Consolas"/>
                          <w:b/>
                          <w:color w:val="AA21FF"/>
                          <w:sz w:val="19"/>
                        </w:rPr>
                        <w:t>+</w:t>
                      </w:r>
                      <w:r>
                        <w:rPr>
                          <w:rFonts w:ascii="Consolas"/>
                          <w:color w:val="202020"/>
                          <w:sz w:val="19"/>
                        </w:rPr>
                        <w:t xml:space="preserve">height </w:t>
                      </w:r>
                      <w:r>
                        <w:rPr>
                          <w:rFonts w:ascii="Consolas"/>
                          <w:color w:val="202020"/>
                          <w:spacing w:val="-2"/>
                          <w:sz w:val="19"/>
                        </w:rPr>
                        <w:t>ax</w:t>
                      </w:r>
                      <w:r>
                        <w:rPr>
                          <w:rFonts w:ascii="Consolas"/>
                          <w:b/>
                          <w:color w:val="AA21FF"/>
                          <w:spacing w:val="-2"/>
                          <w:sz w:val="19"/>
                        </w:rPr>
                        <w:t>.</w:t>
                      </w:r>
                      <w:r>
                        <w:rPr>
                          <w:rFonts w:ascii="Consolas"/>
                          <w:color w:val="202020"/>
                          <w:spacing w:val="-2"/>
                          <w:sz w:val="19"/>
                        </w:rPr>
                        <w:t>scatter</w:t>
                      </w:r>
                      <w:r>
                        <w:rPr>
                          <w:rFonts w:ascii="Consolas"/>
                          <w:color w:val="0054AA"/>
                          <w:spacing w:val="-2"/>
                          <w:sz w:val="19"/>
                        </w:rPr>
                        <w:t>(</w:t>
                      </w:r>
                      <w:r>
                        <w:rPr>
                          <w:rFonts w:ascii="Consolas"/>
                          <w:color w:val="202020"/>
                          <w:spacing w:val="-2"/>
                          <w:sz w:val="19"/>
                        </w:rPr>
                        <w:t>x</w:t>
                      </w:r>
                      <w:r>
                        <w:rPr>
                          <w:rFonts w:ascii="Consolas"/>
                          <w:color w:val="0054AA"/>
                          <w:spacing w:val="-2"/>
                          <w:sz w:val="19"/>
                        </w:rPr>
                        <w:t>,</w:t>
                      </w:r>
                      <w:r>
                        <w:rPr>
                          <w:rFonts w:ascii="Consolas"/>
                          <w:color w:val="202020"/>
                          <w:spacing w:val="-2"/>
                          <w:sz w:val="19"/>
                        </w:rPr>
                        <w:t>y</w:t>
                      </w:r>
                      <w:r>
                        <w:rPr>
                          <w:rFonts w:ascii="Consolas"/>
                          <w:color w:val="0054AA"/>
                          <w:spacing w:val="-2"/>
                          <w:sz w:val="19"/>
                        </w:rPr>
                        <w:t>)</w:t>
                      </w:r>
                    </w:p>
                    <w:p w14:paraId="2E9F59D0">
                      <w:pPr>
                        <w:spacing w:before="0" w:line="221" w:lineRule="exact"/>
                        <w:ind w:left="60" w:right="0"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plot</w:t>
                      </w:r>
                      <w:r>
                        <w:rPr>
                          <w:rFonts w:ascii="Consolas"/>
                          <w:color w:val="0054AA"/>
                          <w:sz w:val="19"/>
                        </w:rPr>
                        <w:t>([</w:t>
                      </w:r>
                      <w:r>
                        <w:rPr>
                          <w:rFonts w:ascii="Consolas"/>
                          <w:b/>
                          <w:color w:val="AA21FF"/>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B92020"/>
                          <w:spacing w:val="-2"/>
                          <w:sz w:val="19"/>
                        </w:rPr>
                        <w:t>"r"</w:t>
                      </w:r>
                      <w:r>
                        <w:rPr>
                          <w:rFonts w:ascii="Consolas"/>
                          <w:color w:val="0054AA"/>
                          <w:spacing w:val="-2"/>
                          <w:sz w:val="19"/>
                        </w:rPr>
                        <w:t>)</w:t>
                      </w:r>
                    </w:p>
                    <w:p w14:paraId="2605A79F">
                      <w:pPr>
                        <w:spacing w:before="33" w:line="276" w:lineRule="auto"/>
                        <w:ind w:left="60" w:right="0"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 xml:space="preserve">xlim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10</w:t>
                      </w:r>
                      <w:r>
                        <w:rPr>
                          <w:rFonts w:ascii="Consolas"/>
                          <w:color w:val="0054AA"/>
                          <w:sz w:val="19"/>
                        </w:rPr>
                        <w:t xml:space="preserve">), </w:t>
                      </w:r>
                      <w:r>
                        <w:rPr>
                          <w:rFonts w:ascii="Consolas"/>
                          <w:color w:val="008700"/>
                          <w:sz w:val="19"/>
                        </w:rPr>
                        <w:t>10</w:t>
                      </w:r>
                      <w:r>
                        <w:rPr>
                          <w:rFonts w:ascii="Consolas"/>
                          <w:color w:val="0054AA"/>
                          <w:sz w:val="19"/>
                        </w:rPr>
                        <w:t xml:space="preserve">), </w:t>
                      </w:r>
                      <w:r>
                        <w:rPr>
                          <w:rFonts w:ascii="Consolas"/>
                          <w:color w:val="202020"/>
                          <w:sz w:val="19"/>
                        </w:rPr>
                        <w:t xml:space="preserve">ylim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1</w:t>
                      </w:r>
                      <w:r>
                        <w:rPr>
                          <w:rFonts w:ascii="Consolas"/>
                          <w:color w:val="0054AA"/>
                          <w:sz w:val="19"/>
                        </w:rPr>
                        <w:t xml:space="preserve">), </w:t>
                      </w:r>
                      <w:r>
                        <w:rPr>
                          <w:rFonts w:ascii="Consolas"/>
                          <w:color w:val="008700"/>
                          <w:sz w:val="19"/>
                        </w:rPr>
                        <w:t>1</w:t>
                      </w:r>
                      <w:r>
                        <w:rPr>
                          <w:rFonts w:ascii="Consolas"/>
                          <w:color w:val="0054AA"/>
                          <w:sz w:val="19"/>
                        </w:rPr>
                        <w:t>),</w:t>
                      </w:r>
                      <w:r>
                        <w:rPr>
                          <w:rFonts w:ascii="Consolas"/>
                          <w:color w:val="202020"/>
                          <w:sz w:val="19"/>
                        </w:rPr>
                        <w:t>xlabel</w:t>
                      </w:r>
                      <w:r>
                        <w:rPr>
                          <w:rFonts w:ascii="Consolas"/>
                          <w:b/>
                          <w:color w:val="AA21FF"/>
                          <w:sz w:val="19"/>
                        </w:rPr>
                        <w:t>=</w:t>
                      </w:r>
                      <w:r>
                        <w:rPr>
                          <w:rFonts w:ascii="Consolas"/>
                          <w:color w:val="B92020"/>
                          <w:sz w:val="19"/>
                        </w:rPr>
                        <w:t>'X position [m]'</w:t>
                      </w:r>
                      <w:r>
                        <w:rPr>
                          <w:rFonts w:ascii="Consolas"/>
                          <w:color w:val="0054AA"/>
                          <w:sz w:val="19"/>
                        </w:rPr>
                        <w:t>,</w:t>
                      </w:r>
                      <w:r>
                        <w:rPr>
                          <w:rFonts w:ascii="Consolas"/>
                          <w:color w:val="202020"/>
                          <w:sz w:val="19"/>
                        </w:rPr>
                        <w:t>ylabel</w:t>
                      </w:r>
                      <w:r>
                        <w:rPr>
                          <w:rFonts w:ascii="Consolas"/>
                          <w:b/>
                          <w:color w:val="AA21FF"/>
                          <w:sz w:val="19"/>
                        </w:rPr>
                        <w:t>=</w:t>
                      </w:r>
                      <w:r>
                        <w:rPr>
                          <w:rFonts w:ascii="Consolas"/>
                          <w:color w:val="B92020"/>
                          <w:sz w:val="19"/>
                        </w:rPr>
                        <w:t xml:space="preserve">'Y po </w:t>
                      </w:r>
                      <w:r>
                        <w:rPr>
                          <w:rFonts w:ascii="Consolas"/>
                          <w:color w:val="202020"/>
                          <w:sz w:val="19"/>
                        </w:rPr>
                        <w:t>ax</w:t>
                      </w:r>
                      <w:r>
                        <w:rPr>
                          <w:rFonts w:ascii="Consolas"/>
                          <w:b/>
                          <w:color w:val="AA21FF"/>
                          <w:sz w:val="19"/>
                        </w:rPr>
                        <w:t>.</w:t>
                      </w:r>
                      <w:r>
                        <w:rPr>
                          <w:rFonts w:ascii="Consolas"/>
                          <w:color w:val="202020"/>
                          <w:sz w:val="19"/>
                        </w:rPr>
                        <w:t>legend</w:t>
                      </w:r>
                      <w:r>
                        <w:rPr>
                          <w:rFonts w:ascii="Consolas"/>
                          <w:color w:val="0054AA"/>
                          <w:sz w:val="19"/>
                        </w:rPr>
                        <w:t>(</w:t>
                      </w:r>
                      <w:r>
                        <w:rPr>
                          <w:rFonts w:ascii="Consolas"/>
                          <w:color w:val="202020"/>
                          <w:sz w:val="19"/>
                        </w:rPr>
                        <w:t>heights</w:t>
                      </w:r>
                      <w:r>
                        <w:rPr>
                          <w:rFonts w:ascii="Consolas"/>
                          <w:color w:val="0054AA"/>
                          <w:sz w:val="19"/>
                        </w:rPr>
                        <w:t>,</w:t>
                      </w:r>
                      <w:r>
                        <w:rPr>
                          <w:rFonts w:ascii="Consolas"/>
                          <w:color w:val="202020"/>
                          <w:sz w:val="19"/>
                        </w:rPr>
                        <w:t>loc</w:t>
                      </w:r>
                      <w:r>
                        <w:rPr>
                          <w:rFonts w:ascii="Consolas"/>
                          <w:b/>
                          <w:color w:val="AA21FF"/>
                          <w:sz w:val="19"/>
                        </w:rPr>
                        <w:t>=</w:t>
                      </w:r>
                      <w:r>
                        <w:rPr>
                          <w:rFonts w:ascii="Consolas"/>
                          <w:color w:val="B92020"/>
                          <w:sz w:val="19"/>
                        </w:rPr>
                        <w:t>'upper left'</w:t>
                      </w:r>
                      <w:r>
                        <w:rPr>
                          <w:rFonts w:ascii="Consolas"/>
                          <w:color w:val="0054AA"/>
                          <w:sz w:val="19"/>
                        </w:rPr>
                        <w:t>)</w:t>
                      </w:r>
                    </w:p>
                    <w:p w14:paraId="3BFB7973">
                      <w:pPr>
                        <w:spacing w:before="0" w:line="221" w:lineRule="exact"/>
                        <w:ind w:left="60" w:right="0"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title</w:t>
                      </w:r>
                      <w:r>
                        <w:rPr>
                          <w:rFonts w:ascii="Consolas"/>
                          <w:color w:val="0054AA"/>
                          <w:sz w:val="19"/>
                        </w:rPr>
                        <w:t>(</w:t>
                      </w:r>
                      <w:r>
                        <w:rPr>
                          <w:rFonts w:ascii="Consolas"/>
                          <w:color w:val="B92020"/>
                          <w:sz w:val="19"/>
                        </w:rPr>
                        <w:t>"normalized</w:t>
                      </w:r>
                      <w:r>
                        <w:rPr>
                          <w:rFonts w:ascii="Consolas"/>
                          <w:color w:val="B92020"/>
                          <w:spacing w:val="19"/>
                          <w:sz w:val="19"/>
                        </w:rPr>
                        <w:t xml:space="preserve"> </w:t>
                      </w:r>
                      <w:r>
                        <w:rPr>
                          <w:rFonts w:ascii="Consolas"/>
                          <w:color w:val="B92020"/>
                          <w:sz w:val="19"/>
                        </w:rPr>
                        <w:t>position</w:t>
                      </w:r>
                      <w:r>
                        <w:rPr>
                          <w:rFonts w:ascii="Consolas"/>
                          <w:color w:val="B92020"/>
                          <w:spacing w:val="20"/>
                          <w:sz w:val="19"/>
                        </w:rPr>
                        <w:t xml:space="preserve"> </w:t>
                      </w:r>
                      <w:r>
                        <w:rPr>
                          <w:rFonts w:ascii="Consolas"/>
                          <w:color w:val="B92020"/>
                          <w:sz w:val="19"/>
                        </w:rPr>
                        <w:t>for</w:t>
                      </w:r>
                      <w:r>
                        <w:rPr>
                          <w:rFonts w:ascii="Consolas"/>
                          <w:color w:val="B92020"/>
                          <w:spacing w:val="19"/>
                          <w:sz w:val="19"/>
                        </w:rPr>
                        <w:t xml:space="preserve"> </w:t>
                      </w:r>
                      <w:r>
                        <w:rPr>
                          <w:rFonts w:ascii="Consolas"/>
                          <w:color w:val="B92020"/>
                          <w:sz w:val="19"/>
                        </w:rPr>
                        <w:t>all</w:t>
                      </w:r>
                      <w:r>
                        <w:rPr>
                          <w:rFonts w:ascii="Consolas"/>
                          <w:color w:val="B92020"/>
                          <w:spacing w:val="20"/>
                          <w:sz w:val="19"/>
                        </w:rPr>
                        <w:t xml:space="preserve"> </w:t>
                      </w:r>
                      <w:r>
                        <w:rPr>
                          <w:rFonts w:ascii="Consolas"/>
                          <w:color w:val="B92020"/>
                          <w:sz w:val="19"/>
                        </w:rPr>
                        <w:t>studied</w:t>
                      </w:r>
                      <w:r>
                        <w:rPr>
                          <w:rFonts w:ascii="Consolas"/>
                          <w:color w:val="B92020"/>
                          <w:spacing w:val="19"/>
                          <w:sz w:val="19"/>
                        </w:rPr>
                        <w:t xml:space="preserve"> </w:t>
                      </w:r>
                      <w:r>
                        <w:rPr>
                          <w:rFonts w:ascii="Consolas"/>
                          <w:color w:val="B92020"/>
                          <w:spacing w:val="-2"/>
                          <w:sz w:val="19"/>
                        </w:rPr>
                        <w:t>heights"</w:t>
                      </w:r>
                      <w:r>
                        <w:rPr>
                          <w:rFonts w:ascii="Consolas"/>
                          <w:color w:val="0054AA"/>
                          <w:spacing w:val="-2"/>
                          <w:sz w:val="19"/>
                        </w:rPr>
                        <w:t>)</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1F5F3C0D">
      <w:pPr>
        <w:pStyle w:val="9"/>
        <w:rPr>
          <w:rFonts w:ascii="Consolas"/>
          <w:sz w:val="43"/>
        </w:rPr>
      </w:pPr>
    </w:p>
    <w:p w14:paraId="5C2F9FD8">
      <w:pPr>
        <w:pStyle w:val="9"/>
        <w:rPr>
          <w:rFonts w:ascii="Consolas"/>
          <w:sz w:val="43"/>
        </w:rPr>
      </w:pPr>
    </w:p>
    <w:p w14:paraId="58F5ECAF">
      <w:pPr>
        <w:pStyle w:val="9"/>
        <w:rPr>
          <w:rFonts w:ascii="Consolas"/>
          <w:sz w:val="43"/>
        </w:rPr>
      </w:pPr>
    </w:p>
    <w:p w14:paraId="669B89C3">
      <w:pPr>
        <w:pStyle w:val="9"/>
        <w:rPr>
          <w:rFonts w:ascii="Consolas"/>
          <w:sz w:val="43"/>
        </w:rPr>
      </w:pPr>
    </w:p>
    <w:p w14:paraId="3D443035">
      <w:pPr>
        <w:pStyle w:val="9"/>
        <w:rPr>
          <w:rFonts w:ascii="Consolas"/>
          <w:sz w:val="43"/>
        </w:rPr>
      </w:pPr>
    </w:p>
    <w:p w14:paraId="4E2DE2AF">
      <w:pPr>
        <w:pStyle w:val="9"/>
        <w:spacing w:before="474"/>
        <w:rPr>
          <w:rFonts w:ascii="Consolas"/>
          <w:sz w:val="43"/>
        </w:rPr>
      </w:pPr>
    </w:p>
    <w:p w14:paraId="4CDB9868">
      <w:pPr>
        <w:spacing w:before="0"/>
        <w:ind w:left="1008" w:right="0" w:firstLine="0"/>
        <w:jc w:val="left"/>
        <w:rPr>
          <w:rFonts w:ascii="Segoe UI Semibold"/>
          <w:sz w:val="43"/>
        </w:rPr>
      </w:pPr>
      <w:r>
        <w:rPr>
          <w:rFonts w:ascii="Segoe UI Semibold"/>
          <w:sz w:val="43"/>
        </w:rPr>
        <w:t>Speed</w:t>
      </w:r>
      <w:r>
        <w:rPr>
          <w:rFonts w:ascii="Segoe UI Semibold"/>
          <w:spacing w:val="13"/>
          <w:sz w:val="43"/>
        </w:rPr>
        <w:t xml:space="preserve"> </w:t>
      </w:r>
      <w:r>
        <w:rPr>
          <w:rFonts w:ascii="Segoe UI Semibold"/>
          <w:spacing w:val="-2"/>
          <w:sz w:val="43"/>
        </w:rPr>
        <w:t>Study</w:t>
      </w:r>
    </w:p>
    <w:p w14:paraId="663F914B">
      <w:pPr>
        <w:pStyle w:val="9"/>
        <w:spacing w:before="125"/>
        <w:rPr>
          <w:rFonts w:ascii="Segoe UI Semibold"/>
          <w:sz w:val="19"/>
        </w:rPr>
      </w:pPr>
    </w:p>
    <w:p w14:paraId="45AB23D6">
      <w:pPr>
        <w:spacing w:before="0"/>
        <w:ind w:left="92" w:right="0" w:firstLine="0"/>
        <w:jc w:val="left"/>
        <w:rPr>
          <w:rFonts w:ascii="Consolas"/>
          <w:sz w:val="19"/>
        </w:rPr>
      </w:pPr>
      <w:r>
        <w:rPr>
          <w:rFonts w:ascii="Consolas"/>
          <w:sz w:val="19"/>
        </w:rPr>
        <mc:AlternateContent>
          <mc:Choice Requires="wps">
            <w:drawing>
              <wp:anchor distT="0" distB="0" distL="0" distR="0" simplePos="0" relativeHeight="251749376" behindDoc="0" locked="0" layoutInCell="1" allowOverlap="1">
                <wp:simplePos x="0" y="0"/>
                <wp:positionH relativeFrom="page">
                  <wp:posOffset>1411605</wp:posOffset>
                </wp:positionH>
                <wp:positionV relativeFrom="paragraph">
                  <wp:posOffset>-59690</wp:posOffset>
                </wp:positionV>
                <wp:extent cx="5461000" cy="1877695"/>
                <wp:effectExtent l="0" t="0" r="0" b="0"/>
                <wp:wrapNone/>
                <wp:docPr id="1154" name="Textbox 1154"/>
                <wp:cNvGraphicFramePr/>
                <a:graphic xmlns:a="http://schemas.openxmlformats.org/drawingml/2006/main">
                  <a:graphicData uri="http://schemas.microsoft.com/office/word/2010/wordprocessingShape">
                    <wps:wsp>
                      <wps:cNvSpPr txBox="1"/>
                      <wps:spPr>
                        <a:xfrm>
                          <a:off x="0" y="0"/>
                          <a:ext cx="5461000" cy="1877695"/>
                        </a:xfrm>
                        <a:prstGeom prst="rect">
                          <a:avLst/>
                        </a:prstGeom>
                        <a:solidFill>
                          <a:srgbClr val="F5F5F5"/>
                        </a:solidFill>
                      </wps:spPr>
                      <wps:txbx>
                        <w:txbxContent>
                          <w:p w14:paraId="095CA0C6">
                            <w:pPr>
                              <w:spacing w:before="95"/>
                              <w:ind w:left="60" w:right="0" w:firstLine="0"/>
                              <w:jc w:val="left"/>
                              <w:rPr>
                                <w:rFonts w:ascii="Consolas"/>
                                <w:color w:val="000000"/>
                                <w:sz w:val="19"/>
                              </w:rPr>
                            </w:pPr>
                            <w:r>
                              <w:rPr>
                                <w:rFonts w:ascii="Consolas"/>
                                <w:color w:val="202020"/>
                                <w:sz w:val="19"/>
                              </w:rPr>
                              <w:t>base_speed</w:t>
                            </w:r>
                            <w:r>
                              <w:rPr>
                                <w:rFonts w:ascii="Consolas"/>
                                <w:color w:val="202020"/>
                                <w:spacing w:val="23"/>
                                <w:sz w:val="19"/>
                              </w:rPr>
                              <w:t xml:space="preserve"> </w:t>
                            </w:r>
                            <w:r>
                              <w:rPr>
                                <w:rFonts w:ascii="Consolas"/>
                                <w:b/>
                                <w:color w:val="AA21FF"/>
                                <w:spacing w:val="-5"/>
                                <w:sz w:val="19"/>
                              </w:rPr>
                              <w:t>=</w:t>
                            </w:r>
                            <w:r>
                              <w:rPr>
                                <w:rFonts w:ascii="Consolas"/>
                                <w:color w:val="008700"/>
                                <w:spacing w:val="-5"/>
                                <w:sz w:val="19"/>
                              </w:rPr>
                              <w:t>5</w:t>
                            </w:r>
                          </w:p>
                          <w:p w14:paraId="220D659E">
                            <w:pPr>
                              <w:spacing w:before="33"/>
                              <w:ind w:left="60" w:right="0" w:firstLine="0"/>
                              <w:jc w:val="left"/>
                              <w:rPr>
                                <w:rFonts w:ascii="Consolas"/>
                                <w:color w:val="000000"/>
                                <w:sz w:val="19"/>
                              </w:rPr>
                            </w:pPr>
                            <w:r>
                              <w:rPr>
                                <w:rFonts w:ascii="Consolas"/>
                                <w:color w:val="202020"/>
                                <w:sz w:val="19"/>
                              </w:rPr>
                              <w:t>fps</w:t>
                            </w:r>
                            <w:r>
                              <w:rPr>
                                <w:rFonts w:ascii="Consolas"/>
                                <w:color w:val="202020"/>
                                <w:spacing w:val="9"/>
                                <w:sz w:val="19"/>
                              </w:rPr>
                              <w:t xml:space="preserve"> </w:t>
                            </w:r>
                            <w:r>
                              <w:rPr>
                                <w:rFonts w:ascii="Consolas"/>
                                <w:b/>
                                <w:color w:val="AA21FF"/>
                                <w:spacing w:val="-5"/>
                                <w:sz w:val="19"/>
                              </w:rPr>
                              <w:t>=</w:t>
                            </w:r>
                            <w:r>
                              <w:rPr>
                                <w:rFonts w:ascii="Consolas"/>
                                <w:color w:val="008700"/>
                                <w:spacing w:val="-5"/>
                                <w:sz w:val="19"/>
                              </w:rPr>
                              <w:t>15</w:t>
                            </w:r>
                          </w:p>
                          <w:p w14:paraId="3D9453A3">
                            <w:pPr>
                              <w:spacing w:before="32"/>
                              <w:ind w:left="60" w:right="0" w:firstLine="0"/>
                              <w:jc w:val="left"/>
                              <w:rPr>
                                <w:rFonts w:ascii="Consolas"/>
                                <w:color w:val="000000"/>
                                <w:sz w:val="19"/>
                              </w:rPr>
                            </w:pPr>
                            <w:r>
                              <w:rPr>
                                <w:rFonts w:ascii="Consolas"/>
                                <w:color w:val="202020"/>
                                <w:sz w:val="19"/>
                              </w:rPr>
                              <w:t>expected_speed</w:t>
                            </w:r>
                            <w:r>
                              <w:rPr>
                                <w:rFonts w:ascii="Consolas"/>
                                <w:color w:val="202020"/>
                                <w:spacing w:val="18"/>
                                <w:sz w:val="19"/>
                              </w:rPr>
                              <w:t xml:space="preserve"> </w:t>
                            </w:r>
                            <w:r>
                              <w:rPr>
                                <w:rFonts w:ascii="Consolas"/>
                                <w:b/>
                                <w:color w:val="AA21FF"/>
                                <w:sz w:val="19"/>
                              </w:rPr>
                              <w:t>=</w:t>
                            </w:r>
                            <w:r>
                              <w:rPr>
                                <w:rFonts w:ascii="Consolas"/>
                                <w:b/>
                                <w:color w:val="AA21FF"/>
                                <w:spacing w:val="19"/>
                                <w:sz w:val="19"/>
                              </w:rPr>
                              <w:t xml:space="preserve"> </w:t>
                            </w:r>
                            <w:r>
                              <w:rPr>
                                <w:rFonts w:ascii="Consolas"/>
                                <w:color w:val="0054AA"/>
                                <w:spacing w:val="-5"/>
                                <w:sz w:val="19"/>
                              </w:rPr>
                              <w:t>[]</w:t>
                            </w:r>
                          </w:p>
                          <w:p w14:paraId="109ED22F">
                            <w:pPr>
                              <w:spacing w:before="33" w:line="276" w:lineRule="auto"/>
                              <w:ind w:left="489" w:right="3064" w:hanging="430"/>
                              <w:jc w:val="both"/>
                              <w:rPr>
                                <w:rFonts w:ascii="Consolas"/>
                                <w:color w:val="000000"/>
                                <w:sz w:val="19"/>
                              </w:rPr>
                            </w:pPr>
                            <w:r>
                              <w:rPr>
                                <w:rFonts w:ascii="Consolas"/>
                                <w:b/>
                                <w:color w:val="008000"/>
                                <w:sz w:val="19"/>
                              </w:rPr>
                              <w:t xml:space="preserve">with </w:t>
                            </w:r>
                            <w:r>
                              <w:rPr>
                                <w:rFonts w:ascii="Consolas"/>
                                <w:color w:val="202020"/>
                                <w:sz w:val="19"/>
                              </w:rPr>
                              <w:t>open</w:t>
                            </w:r>
                            <w:r>
                              <w:rPr>
                                <w:rFonts w:ascii="Consolas"/>
                                <w:color w:val="0054AA"/>
                                <w:sz w:val="19"/>
                              </w:rPr>
                              <w:t>(</w:t>
                            </w:r>
                            <w:r>
                              <w:rPr>
                                <w:rFonts w:ascii="Consolas"/>
                                <w:color w:val="B92020"/>
                                <w:sz w:val="19"/>
                              </w:rPr>
                              <w:t>'videosdist.csv'</w:t>
                            </w:r>
                            <w:r>
                              <w:rPr>
                                <w:rFonts w:ascii="Consolas"/>
                                <w:color w:val="0054AA"/>
                                <w:sz w:val="19"/>
                              </w:rPr>
                              <w:t xml:space="preserve">, </w:t>
                            </w:r>
                            <w:r>
                              <w:rPr>
                                <w:rFonts w:ascii="Consolas"/>
                                <w:color w:val="202020"/>
                                <w:sz w:val="19"/>
                              </w:rPr>
                              <w:t>newline</w:t>
                            </w:r>
                            <w:r>
                              <w:rPr>
                                <w:rFonts w:ascii="Consolas"/>
                                <w:b/>
                                <w:color w:val="AA21FF"/>
                                <w:sz w:val="19"/>
                              </w:rPr>
                              <w:t>=</w:t>
                            </w:r>
                            <w:r>
                              <w:rPr>
                                <w:rFonts w:ascii="Consolas"/>
                                <w:color w:val="B92020"/>
                                <w:sz w:val="19"/>
                              </w:rPr>
                              <w:t>''</w:t>
                            </w:r>
                            <w:r>
                              <w:rPr>
                                <w:rFonts w:ascii="Consolas"/>
                                <w:color w:val="0054AA"/>
                                <w:sz w:val="19"/>
                              </w:rPr>
                              <w:t xml:space="preserve">) </w:t>
                            </w:r>
                            <w:r>
                              <w:rPr>
                                <w:rFonts w:ascii="Consolas"/>
                                <w:b/>
                                <w:color w:val="008000"/>
                                <w:sz w:val="19"/>
                              </w:rPr>
                              <w:t xml:space="preserve">as </w:t>
                            </w:r>
                            <w:r>
                              <w:rPr>
                                <w:rFonts w:ascii="Consolas"/>
                                <w:color w:val="202020"/>
                                <w:sz w:val="19"/>
                              </w:rPr>
                              <w:t>csvfile</w:t>
                            </w:r>
                            <w:r>
                              <w:rPr>
                                <w:rFonts w:ascii="Consolas"/>
                                <w:color w:val="0054AA"/>
                                <w:sz w:val="19"/>
                              </w:rPr>
                              <w:t xml:space="preserve">: </w:t>
                            </w:r>
                            <w:r>
                              <w:rPr>
                                <w:rFonts w:ascii="Consolas"/>
                                <w:color w:val="202020"/>
                                <w:sz w:val="19"/>
                              </w:rPr>
                              <w:t xml:space="preserve">spamreader </w:t>
                            </w:r>
                            <w:r>
                              <w:rPr>
                                <w:rFonts w:ascii="Consolas"/>
                                <w:b/>
                                <w:color w:val="AA21FF"/>
                                <w:sz w:val="19"/>
                              </w:rPr>
                              <w:t xml:space="preserve">= </w:t>
                            </w:r>
                            <w:r>
                              <w:rPr>
                                <w:rFonts w:ascii="Consolas"/>
                                <w:color w:val="202020"/>
                                <w:sz w:val="19"/>
                              </w:rPr>
                              <w:t>csv</w:t>
                            </w:r>
                            <w:r>
                              <w:rPr>
                                <w:rFonts w:ascii="Consolas"/>
                                <w:b/>
                                <w:color w:val="AA21FF"/>
                                <w:sz w:val="19"/>
                              </w:rPr>
                              <w:t>.</w:t>
                            </w:r>
                            <w:r>
                              <w:rPr>
                                <w:rFonts w:ascii="Consolas"/>
                                <w:color w:val="202020"/>
                                <w:sz w:val="19"/>
                              </w:rPr>
                              <w:t>reader</w:t>
                            </w:r>
                            <w:r>
                              <w:rPr>
                                <w:rFonts w:ascii="Consolas"/>
                                <w:color w:val="0054AA"/>
                                <w:sz w:val="19"/>
                              </w:rPr>
                              <w:t>(</w:t>
                            </w:r>
                            <w:r>
                              <w:rPr>
                                <w:rFonts w:ascii="Consolas"/>
                                <w:color w:val="202020"/>
                                <w:sz w:val="19"/>
                              </w:rPr>
                              <w:t>csvfile</w:t>
                            </w:r>
                            <w:r>
                              <w:rPr>
                                <w:rFonts w:ascii="Consolas"/>
                                <w:color w:val="0054AA"/>
                                <w:sz w:val="19"/>
                              </w:rPr>
                              <w:t xml:space="preserve">, </w:t>
                            </w:r>
                            <w:r>
                              <w:rPr>
                                <w:rFonts w:ascii="Consolas"/>
                                <w:color w:val="202020"/>
                                <w:sz w:val="19"/>
                              </w:rPr>
                              <w:t>delimiter</w:t>
                            </w:r>
                            <w:r>
                              <w:rPr>
                                <w:rFonts w:ascii="Consolas"/>
                                <w:b/>
                                <w:color w:val="AA21FF"/>
                                <w:sz w:val="19"/>
                              </w:rPr>
                              <w:t>=</w:t>
                            </w:r>
                            <w:r>
                              <w:rPr>
                                <w:rFonts w:ascii="Consolas"/>
                                <w:color w:val="B92020"/>
                                <w:sz w:val="19"/>
                              </w:rPr>
                              <w:t>';'</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spamreader</w:t>
                            </w:r>
                            <w:r>
                              <w:rPr>
                                <w:rFonts w:ascii="Consolas"/>
                                <w:color w:val="0054AA"/>
                                <w:sz w:val="19"/>
                              </w:rPr>
                              <w:t>:</w:t>
                            </w:r>
                          </w:p>
                          <w:p w14:paraId="6A42E0AF">
                            <w:pPr>
                              <w:spacing w:before="0" w:line="276" w:lineRule="auto"/>
                              <w:ind w:left="918" w:right="4459" w:firstLine="0"/>
                              <w:jc w:val="both"/>
                              <w:rPr>
                                <w:rFonts w:ascii="Consolas"/>
                                <w:color w:val="000000"/>
                                <w:sz w:val="19"/>
                              </w:rPr>
                            </w:pPr>
                            <w:r>
                              <w:rPr>
                                <w:rFonts w:ascii="Consolas"/>
                                <w:color w:val="202020"/>
                                <w:sz w:val="19"/>
                              </w:rPr>
                              <w:t xml:space="preserve">properties </w:t>
                            </w:r>
                            <w:r>
                              <w:rPr>
                                <w:rFonts w:ascii="Consolas"/>
                                <w:b/>
                                <w:color w:val="AA21FF"/>
                                <w:sz w:val="19"/>
                              </w:rPr>
                              <w:t xml:space="preserve">= </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202020"/>
                                <w:sz w:val="19"/>
                              </w:rPr>
                              <w:t>split</w:t>
                            </w:r>
                            <w:r>
                              <w:rPr>
                                <w:rFonts w:ascii="Consolas"/>
                                <w:color w:val="0054AA"/>
                                <w:sz w:val="19"/>
                              </w:rPr>
                              <w:t>(</w:t>
                            </w:r>
                            <w:r>
                              <w:rPr>
                                <w:rFonts w:ascii="Consolas"/>
                                <w:color w:val="B92020"/>
                                <w:sz w:val="19"/>
                              </w:rPr>
                              <w:t>"_"</w:t>
                            </w:r>
                            <w:r>
                              <w:rPr>
                                <w:rFonts w:ascii="Consolas"/>
                                <w:color w:val="0054AA"/>
                                <w:sz w:val="19"/>
                              </w:rPr>
                              <w:t xml:space="preserve">) </w:t>
                            </w:r>
                            <w:r>
                              <w:rPr>
                                <w:rFonts w:ascii="Consolas"/>
                                <w:color w:val="202020"/>
                                <w:sz w:val="19"/>
                              </w:rPr>
                              <w:t xml:space="preserve">height </w:t>
                            </w:r>
                            <w:r>
                              <w:rPr>
                                <w:rFonts w:ascii="Consolas"/>
                                <w:b/>
                                <w:color w:val="AA21FF"/>
                                <w:sz w:val="19"/>
                              </w:rPr>
                              <w:t xml:space="preserve">= </w:t>
                            </w:r>
                            <w:r>
                              <w:rPr>
                                <w:rFonts w:ascii="Consolas"/>
                                <w:color w:val="202020"/>
                                <w:sz w:val="19"/>
                              </w:rPr>
                              <w:t>float</w:t>
                            </w:r>
                            <w:r>
                              <w:rPr>
                                <w:rFonts w:ascii="Consolas"/>
                                <w:color w:val="0054AA"/>
                                <w:sz w:val="19"/>
                              </w:rPr>
                              <w:t>(</w:t>
                            </w:r>
                            <w:r>
                              <w:rPr>
                                <w:rFonts w:ascii="Consolas"/>
                                <w:color w:val="202020"/>
                                <w:sz w:val="19"/>
                              </w:rPr>
                              <w:t>properties</w:t>
                            </w:r>
                            <w:r>
                              <w:rPr>
                                <w:rFonts w:ascii="Consolas"/>
                                <w:color w:val="0054AA"/>
                                <w:sz w:val="19"/>
                              </w:rPr>
                              <w:t>[</w:t>
                            </w:r>
                            <w:r>
                              <w:rPr>
                                <w:rFonts w:ascii="Consolas"/>
                                <w:color w:val="008700"/>
                                <w:sz w:val="19"/>
                              </w:rPr>
                              <w:t>2</w:t>
                            </w:r>
                            <w:r>
                              <w:rPr>
                                <w:rFonts w:ascii="Consolas"/>
                                <w:color w:val="0054AA"/>
                                <w:sz w:val="19"/>
                              </w:rPr>
                              <w:t>])</w:t>
                            </w:r>
                          </w:p>
                          <w:p w14:paraId="67752DE1">
                            <w:pPr>
                              <w:spacing w:before="0" w:line="276" w:lineRule="auto"/>
                              <w:ind w:left="60" w:right="0" w:firstLine="858"/>
                              <w:jc w:val="left"/>
                              <w:rPr>
                                <w:rFonts w:ascii="Consolas"/>
                                <w:color w:val="000000"/>
                                <w:sz w:val="19"/>
                              </w:rPr>
                            </w:pPr>
                            <w:r>
                              <w:rPr>
                                <w:rFonts w:ascii="Consolas"/>
                                <w:color w:val="202020"/>
                                <w:spacing w:val="-2"/>
                                <w:sz w:val="19"/>
                              </w:rPr>
                              <w:t>expected_speed</w:t>
                            </w:r>
                            <w:r>
                              <w:rPr>
                                <w:rFonts w:ascii="Consolas"/>
                                <w:b/>
                                <w:color w:val="AA21FF"/>
                                <w:spacing w:val="-2"/>
                                <w:sz w:val="19"/>
                              </w:rPr>
                              <w:t>.</w:t>
                            </w:r>
                            <w:r>
                              <w:rPr>
                                <w:rFonts w:ascii="Consolas"/>
                                <w:color w:val="202020"/>
                                <w:spacing w:val="-2"/>
                                <w:sz w:val="19"/>
                              </w:rPr>
                              <w:t>append</w:t>
                            </w:r>
                            <w:r>
                              <w:rPr>
                                <w:rFonts w:ascii="Consolas"/>
                                <w:color w:val="0054AA"/>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round</w:t>
                            </w:r>
                            <w:r>
                              <w:rPr>
                                <w:rFonts w:ascii="Consolas"/>
                                <w:color w:val="0054AA"/>
                                <w:spacing w:val="-2"/>
                                <w:sz w:val="19"/>
                              </w:rPr>
                              <w:t>(</w:t>
                            </w:r>
                            <w:r>
                              <w:rPr>
                                <w:rFonts w:ascii="Consolas"/>
                                <w:color w:val="202020"/>
                                <w:spacing w:val="-2"/>
                                <w:sz w:val="19"/>
                              </w:rPr>
                              <w:t>base_speed</w:t>
                            </w:r>
                            <w:r>
                              <w:rPr>
                                <w:rFonts w:ascii="Consolas"/>
                                <w:b/>
                                <w:color w:val="AA21FF"/>
                                <w:spacing w:val="-2"/>
                                <w:sz w:val="19"/>
                              </w:rPr>
                              <w:t>*</w:t>
                            </w:r>
                            <w:r>
                              <w:rPr>
                                <w:rFonts w:ascii="Consolas"/>
                                <w:color w:val="202020"/>
                                <w:spacing w:val="-2"/>
                                <w:sz w:val="19"/>
                              </w:rPr>
                              <w:t>fps</w:t>
                            </w:r>
                            <w:r>
                              <w:rPr>
                                <w:rFonts w:ascii="Consolas"/>
                                <w:b/>
                                <w:color w:val="AA21FF"/>
                                <w:spacing w:val="-2"/>
                                <w:sz w:val="19"/>
                              </w:rPr>
                              <w:t>*</w:t>
                            </w:r>
                            <w:r>
                              <w:rPr>
                                <w:rFonts w:ascii="Consolas"/>
                                <w:color w:val="202020"/>
                                <w:spacing w:val="-2"/>
                                <w:sz w:val="19"/>
                              </w:rPr>
                              <w:t>float</w:t>
                            </w:r>
                            <w:r>
                              <w:rPr>
                                <w:rFonts w:ascii="Consolas"/>
                                <w:color w:val="0054AA"/>
                                <w:spacing w:val="-2"/>
                                <w:sz w:val="19"/>
                              </w:rPr>
                              <w:t>(</w:t>
                            </w:r>
                            <w:r>
                              <w:rPr>
                                <w:rFonts w:ascii="Consolas"/>
                                <w:color w:val="202020"/>
                                <w:spacing w:val="-2"/>
                                <w:sz w:val="19"/>
                              </w:rPr>
                              <w:t>row</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color w:val="008700"/>
                                <w:spacing w:val="-2"/>
                                <w:sz w:val="19"/>
                              </w:rPr>
                              <w:t>2</w:t>
                            </w:r>
                            <w:r>
                              <w:rPr>
                                <w:rFonts w:ascii="Consolas"/>
                                <w:color w:val="0054AA"/>
                                <w:spacing w:val="-2"/>
                                <w:sz w:val="19"/>
                              </w:rPr>
                              <w:t>))</w:t>
                            </w:r>
                            <w:r>
                              <w:rPr>
                                <w:rFonts w:ascii="Consolas"/>
                                <w:color w:val="0054AA"/>
                                <w:spacing w:val="40"/>
                                <w:sz w:val="19"/>
                              </w:rPr>
                              <w:t xml:space="preserve"> </w:t>
                            </w:r>
                            <w:r>
                              <w:rPr>
                                <w:rFonts w:ascii="Consolas"/>
                                <w:color w:val="202020"/>
                                <w:spacing w:val="-2"/>
                                <w:sz w:val="19"/>
                              </w:rPr>
                              <w:t>print</w:t>
                            </w:r>
                            <w:r>
                              <w:rPr>
                                <w:rFonts w:ascii="Consolas"/>
                                <w:color w:val="0054AA"/>
                                <w:spacing w:val="-2"/>
                                <w:sz w:val="19"/>
                              </w:rPr>
                              <w:t>(</w:t>
                            </w:r>
                            <w:r>
                              <w:rPr>
                                <w:rFonts w:ascii="Consolas"/>
                                <w:color w:val="202020"/>
                                <w:spacing w:val="-2"/>
                                <w:sz w:val="19"/>
                              </w:rPr>
                              <w:t>expected_speed</w:t>
                            </w:r>
                            <w:r>
                              <w:rPr>
                                <w:rFonts w:ascii="Consolas"/>
                                <w:color w:val="0054AA"/>
                                <w:spacing w:val="-2"/>
                                <w:sz w:val="19"/>
                              </w:rPr>
                              <w:t>)</w:t>
                            </w:r>
                          </w:p>
                          <w:p w14:paraId="2CA4F8EE">
                            <w:pPr>
                              <w:spacing w:before="0" w:line="221" w:lineRule="exact"/>
                              <w:ind w:left="60" w:right="0" w:firstLine="0"/>
                              <w:jc w:val="left"/>
                              <w:rPr>
                                <w:rFonts w:ascii="Consolas"/>
                                <w:color w:val="000000"/>
                                <w:sz w:val="19"/>
                              </w:rPr>
                            </w:pPr>
                            <w:r>
                              <w:rPr>
                                <w:rFonts w:ascii="Consolas"/>
                                <w:color w:val="202020"/>
                                <w:spacing w:val="-2"/>
                                <w:sz w:val="19"/>
                              </w:rPr>
                              <w:t>print</w:t>
                            </w:r>
                            <w:r>
                              <w:rPr>
                                <w:rFonts w:ascii="Consolas"/>
                                <w:color w:val="0054AA"/>
                                <w:spacing w:val="-2"/>
                                <w:sz w:val="19"/>
                              </w:rPr>
                              <w:t>(</w:t>
                            </w:r>
                            <w:r>
                              <w:rPr>
                                <w:rFonts w:ascii="Consolas"/>
                                <w:color w:val="202020"/>
                                <w:spacing w:val="-2"/>
                                <w:sz w:val="19"/>
                              </w:rPr>
                              <w:t>len</w:t>
                            </w:r>
                            <w:r>
                              <w:rPr>
                                <w:rFonts w:ascii="Consolas"/>
                                <w:color w:val="0054AA"/>
                                <w:spacing w:val="-2"/>
                                <w:sz w:val="19"/>
                              </w:rPr>
                              <w:t>(</w:t>
                            </w:r>
                            <w:r>
                              <w:rPr>
                                <w:rFonts w:ascii="Consolas"/>
                                <w:color w:val="202020"/>
                                <w:spacing w:val="-2"/>
                                <w:sz w:val="19"/>
                              </w:rPr>
                              <w:t>expected_speed</w:t>
                            </w:r>
                            <w:r>
                              <w:rPr>
                                <w:rFonts w:ascii="Consolas"/>
                                <w:color w:val="0054AA"/>
                                <w:spacing w:val="-2"/>
                                <w:sz w:val="19"/>
                              </w:rPr>
                              <w:t>))</w:t>
                            </w:r>
                          </w:p>
                        </w:txbxContent>
                      </wps:txbx>
                      <wps:bodyPr wrap="square" lIns="0" tIns="0" rIns="0" bIns="0" rtlCol="0">
                        <a:noAutofit/>
                      </wps:bodyPr>
                    </wps:wsp>
                  </a:graphicData>
                </a:graphic>
              </wp:anchor>
            </w:drawing>
          </mc:Choice>
          <mc:Fallback>
            <w:pict>
              <v:shape id="Textbox 1154" o:spid="_x0000_s1026" o:spt="202" type="#_x0000_t202" style="position:absolute;left:0pt;margin-left:111.15pt;margin-top:-4.7pt;height:147.85pt;width:430pt;mso-position-horizontal-relative:page;z-index:251749376;mso-width-relative:page;mso-height-relative:page;" fillcolor="#F5F5F5" filled="t" stroked="f" coordsize="21600,21600" o:gfxdata="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KfcVILYAAAACwEAAA8AAAAAAAAAAQAgAAAAIgAA&#10;AGRycy9kb3ducmV2LnhtbFBLAQIUABQAAAAIAIdO4kB+z57QzwEAAK8DAAAOAAAAAAAAAAEAIAAA&#10;ACcBAABkcnMvZTJvRG9jLnhtbFBLBQYAAAAABgAGAFkBAABoBQAAAAA=&#10;">
                <v:fill on="t" focussize="0,0"/>
                <v:stroke on="f"/>
                <v:imagedata o:title=""/>
                <o:lock v:ext="edit" aspectratio="f"/>
                <v:textbox inset="0mm,0mm,0mm,0mm">
                  <w:txbxContent>
                    <w:p w14:paraId="095CA0C6">
                      <w:pPr>
                        <w:spacing w:before="95"/>
                        <w:ind w:left="60" w:right="0" w:firstLine="0"/>
                        <w:jc w:val="left"/>
                        <w:rPr>
                          <w:rFonts w:ascii="Consolas"/>
                          <w:color w:val="000000"/>
                          <w:sz w:val="19"/>
                        </w:rPr>
                      </w:pPr>
                      <w:r>
                        <w:rPr>
                          <w:rFonts w:ascii="Consolas"/>
                          <w:color w:val="202020"/>
                          <w:sz w:val="19"/>
                        </w:rPr>
                        <w:t>base_speed</w:t>
                      </w:r>
                      <w:r>
                        <w:rPr>
                          <w:rFonts w:ascii="Consolas"/>
                          <w:color w:val="202020"/>
                          <w:spacing w:val="23"/>
                          <w:sz w:val="19"/>
                        </w:rPr>
                        <w:t xml:space="preserve"> </w:t>
                      </w:r>
                      <w:r>
                        <w:rPr>
                          <w:rFonts w:ascii="Consolas"/>
                          <w:b/>
                          <w:color w:val="AA21FF"/>
                          <w:spacing w:val="-5"/>
                          <w:sz w:val="19"/>
                        </w:rPr>
                        <w:t>=</w:t>
                      </w:r>
                      <w:r>
                        <w:rPr>
                          <w:rFonts w:ascii="Consolas"/>
                          <w:color w:val="008700"/>
                          <w:spacing w:val="-5"/>
                          <w:sz w:val="19"/>
                        </w:rPr>
                        <w:t>5</w:t>
                      </w:r>
                    </w:p>
                    <w:p w14:paraId="220D659E">
                      <w:pPr>
                        <w:spacing w:before="33"/>
                        <w:ind w:left="60" w:right="0" w:firstLine="0"/>
                        <w:jc w:val="left"/>
                        <w:rPr>
                          <w:rFonts w:ascii="Consolas"/>
                          <w:color w:val="000000"/>
                          <w:sz w:val="19"/>
                        </w:rPr>
                      </w:pPr>
                      <w:r>
                        <w:rPr>
                          <w:rFonts w:ascii="Consolas"/>
                          <w:color w:val="202020"/>
                          <w:sz w:val="19"/>
                        </w:rPr>
                        <w:t>fps</w:t>
                      </w:r>
                      <w:r>
                        <w:rPr>
                          <w:rFonts w:ascii="Consolas"/>
                          <w:color w:val="202020"/>
                          <w:spacing w:val="9"/>
                          <w:sz w:val="19"/>
                        </w:rPr>
                        <w:t xml:space="preserve"> </w:t>
                      </w:r>
                      <w:r>
                        <w:rPr>
                          <w:rFonts w:ascii="Consolas"/>
                          <w:b/>
                          <w:color w:val="AA21FF"/>
                          <w:spacing w:val="-5"/>
                          <w:sz w:val="19"/>
                        </w:rPr>
                        <w:t>=</w:t>
                      </w:r>
                      <w:r>
                        <w:rPr>
                          <w:rFonts w:ascii="Consolas"/>
                          <w:color w:val="008700"/>
                          <w:spacing w:val="-5"/>
                          <w:sz w:val="19"/>
                        </w:rPr>
                        <w:t>15</w:t>
                      </w:r>
                    </w:p>
                    <w:p w14:paraId="3D9453A3">
                      <w:pPr>
                        <w:spacing w:before="32"/>
                        <w:ind w:left="60" w:right="0" w:firstLine="0"/>
                        <w:jc w:val="left"/>
                        <w:rPr>
                          <w:rFonts w:ascii="Consolas"/>
                          <w:color w:val="000000"/>
                          <w:sz w:val="19"/>
                        </w:rPr>
                      </w:pPr>
                      <w:r>
                        <w:rPr>
                          <w:rFonts w:ascii="Consolas"/>
                          <w:color w:val="202020"/>
                          <w:sz w:val="19"/>
                        </w:rPr>
                        <w:t>expected_speed</w:t>
                      </w:r>
                      <w:r>
                        <w:rPr>
                          <w:rFonts w:ascii="Consolas"/>
                          <w:color w:val="202020"/>
                          <w:spacing w:val="18"/>
                          <w:sz w:val="19"/>
                        </w:rPr>
                        <w:t xml:space="preserve"> </w:t>
                      </w:r>
                      <w:r>
                        <w:rPr>
                          <w:rFonts w:ascii="Consolas"/>
                          <w:b/>
                          <w:color w:val="AA21FF"/>
                          <w:sz w:val="19"/>
                        </w:rPr>
                        <w:t>=</w:t>
                      </w:r>
                      <w:r>
                        <w:rPr>
                          <w:rFonts w:ascii="Consolas"/>
                          <w:b/>
                          <w:color w:val="AA21FF"/>
                          <w:spacing w:val="19"/>
                          <w:sz w:val="19"/>
                        </w:rPr>
                        <w:t xml:space="preserve"> </w:t>
                      </w:r>
                      <w:r>
                        <w:rPr>
                          <w:rFonts w:ascii="Consolas"/>
                          <w:color w:val="0054AA"/>
                          <w:spacing w:val="-5"/>
                          <w:sz w:val="19"/>
                        </w:rPr>
                        <w:t>[]</w:t>
                      </w:r>
                    </w:p>
                    <w:p w14:paraId="109ED22F">
                      <w:pPr>
                        <w:spacing w:before="33" w:line="276" w:lineRule="auto"/>
                        <w:ind w:left="489" w:right="3064" w:hanging="430"/>
                        <w:jc w:val="both"/>
                        <w:rPr>
                          <w:rFonts w:ascii="Consolas"/>
                          <w:color w:val="000000"/>
                          <w:sz w:val="19"/>
                        </w:rPr>
                      </w:pPr>
                      <w:r>
                        <w:rPr>
                          <w:rFonts w:ascii="Consolas"/>
                          <w:b/>
                          <w:color w:val="008000"/>
                          <w:sz w:val="19"/>
                        </w:rPr>
                        <w:t xml:space="preserve">with </w:t>
                      </w:r>
                      <w:r>
                        <w:rPr>
                          <w:rFonts w:ascii="Consolas"/>
                          <w:color w:val="202020"/>
                          <w:sz w:val="19"/>
                        </w:rPr>
                        <w:t>open</w:t>
                      </w:r>
                      <w:r>
                        <w:rPr>
                          <w:rFonts w:ascii="Consolas"/>
                          <w:color w:val="0054AA"/>
                          <w:sz w:val="19"/>
                        </w:rPr>
                        <w:t>(</w:t>
                      </w:r>
                      <w:r>
                        <w:rPr>
                          <w:rFonts w:ascii="Consolas"/>
                          <w:color w:val="B92020"/>
                          <w:sz w:val="19"/>
                        </w:rPr>
                        <w:t>'videosdist.csv'</w:t>
                      </w:r>
                      <w:r>
                        <w:rPr>
                          <w:rFonts w:ascii="Consolas"/>
                          <w:color w:val="0054AA"/>
                          <w:sz w:val="19"/>
                        </w:rPr>
                        <w:t xml:space="preserve">, </w:t>
                      </w:r>
                      <w:r>
                        <w:rPr>
                          <w:rFonts w:ascii="Consolas"/>
                          <w:color w:val="202020"/>
                          <w:sz w:val="19"/>
                        </w:rPr>
                        <w:t>newline</w:t>
                      </w:r>
                      <w:r>
                        <w:rPr>
                          <w:rFonts w:ascii="Consolas"/>
                          <w:b/>
                          <w:color w:val="AA21FF"/>
                          <w:sz w:val="19"/>
                        </w:rPr>
                        <w:t>=</w:t>
                      </w:r>
                      <w:r>
                        <w:rPr>
                          <w:rFonts w:ascii="Consolas"/>
                          <w:color w:val="B92020"/>
                          <w:sz w:val="19"/>
                        </w:rPr>
                        <w:t>''</w:t>
                      </w:r>
                      <w:r>
                        <w:rPr>
                          <w:rFonts w:ascii="Consolas"/>
                          <w:color w:val="0054AA"/>
                          <w:sz w:val="19"/>
                        </w:rPr>
                        <w:t xml:space="preserve">) </w:t>
                      </w:r>
                      <w:r>
                        <w:rPr>
                          <w:rFonts w:ascii="Consolas"/>
                          <w:b/>
                          <w:color w:val="008000"/>
                          <w:sz w:val="19"/>
                        </w:rPr>
                        <w:t xml:space="preserve">as </w:t>
                      </w:r>
                      <w:r>
                        <w:rPr>
                          <w:rFonts w:ascii="Consolas"/>
                          <w:color w:val="202020"/>
                          <w:sz w:val="19"/>
                        </w:rPr>
                        <w:t>csvfile</w:t>
                      </w:r>
                      <w:r>
                        <w:rPr>
                          <w:rFonts w:ascii="Consolas"/>
                          <w:color w:val="0054AA"/>
                          <w:sz w:val="19"/>
                        </w:rPr>
                        <w:t xml:space="preserve">: </w:t>
                      </w:r>
                      <w:r>
                        <w:rPr>
                          <w:rFonts w:ascii="Consolas"/>
                          <w:color w:val="202020"/>
                          <w:sz w:val="19"/>
                        </w:rPr>
                        <w:t xml:space="preserve">spamreader </w:t>
                      </w:r>
                      <w:r>
                        <w:rPr>
                          <w:rFonts w:ascii="Consolas"/>
                          <w:b/>
                          <w:color w:val="AA21FF"/>
                          <w:sz w:val="19"/>
                        </w:rPr>
                        <w:t xml:space="preserve">= </w:t>
                      </w:r>
                      <w:r>
                        <w:rPr>
                          <w:rFonts w:ascii="Consolas"/>
                          <w:color w:val="202020"/>
                          <w:sz w:val="19"/>
                        </w:rPr>
                        <w:t>csv</w:t>
                      </w:r>
                      <w:r>
                        <w:rPr>
                          <w:rFonts w:ascii="Consolas"/>
                          <w:b/>
                          <w:color w:val="AA21FF"/>
                          <w:sz w:val="19"/>
                        </w:rPr>
                        <w:t>.</w:t>
                      </w:r>
                      <w:r>
                        <w:rPr>
                          <w:rFonts w:ascii="Consolas"/>
                          <w:color w:val="202020"/>
                          <w:sz w:val="19"/>
                        </w:rPr>
                        <w:t>reader</w:t>
                      </w:r>
                      <w:r>
                        <w:rPr>
                          <w:rFonts w:ascii="Consolas"/>
                          <w:color w:val="0054AA"/>
                          <w:sz w:val="19"/>
                        </w:rPr>
                        <w:t>(</w:t>
                      </w:r>
                      <w:r>
                        <w:rPr>
                          <w:rFonts w:ascii="Consolas"/>
                          <w:color w:val="202020"/>
                          <w:sz w:val="19"/>
                        </w:rPr>
                        <w:t>csvfile</w:t>
                      </w:r>
                      <w:r>
                        <w:rPr>
                          <w:rFonts w:ascii="Consolas"/>
                          <w:color w:val="0054AA"/>
                          <w:sz w:val="19"/>
                        </w:rPr>
                        <w:t xml:space="preserve">, </w:t>
                      </w:r>
                      <w:r>
                        <w:rPr>
                          <w:rFonts w:ascii="Consolas"/>
                          <w:color w:val="202020"/>
                          <w:sz w:val="19"/>
                        </w:rPr>
                        <w:t>delimiter</w:t>
                      </w:r>
                      <w:r>
                        <w:rPr>
                          <w:rFonts w:ascii="Consolas"/>
                          <w:b/>
                          <w:color w:val="AA21FF"/>
                          <w:sz w:val="19"/>
                        </w:rPr>
                        <w:t>=</w:t>
                      </w:r>
                      <w:r>
                        <w:rPr>
                          <w:rFonts w:ascii="Consolas"/>
                          <w:color w:val="B92020"/>
                          <w:sz w:val="19"/>
                        </w:rPr>
                        <w:t>';'</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spamreader</w:t>
                      </w:r>
                      <w:r>
                        <w:rPr>
                          <w:rFonts w:ascii="Consolas"/>
                          <w:color w:val="0054AA"/>
                          <w:sz w:val="19"/>
                        </w:rPr>
                        <w:t>:</w:t>
                      </w:r>
                    </w:p>
                    <w:p w14:paraId="6A42E0AF">
                      <w:pPr>
                        <w:spacing w:before="0" w:line="276" w:lineRule="auto"/>
                        <w:ind w:left="918" w:right="4459" w:firstLine="0"/>
                        <w:jc w:val="both"/>
                        <w:rPr>
                          <w:rFonts w:ascii="Consolas"/>
                          <w:color w:val="000000"/>
                          <w:sz w:val="19"/>
                        </w:rPr>
                      </w:pPr>
                      <w:r>
                        <w:rPr>
                          <w:rFonts w:ascii="Consolas"/>
                          <w:color w:val="202020"/>
                          <w:sz w:val="19"/>
                        </w:rPr>
                        <w:t xml:space="preserve">properties </w:t>
                      </w:r>
                      <w:r>
                        <w:rPr>
                          <w:rFonts w:ascii="Consolas"/>
                          <w:b/>
                          <w:color w:val="AA21FF"/>
                          <w:sz w:val="19"/>
                        </w:rPr>
                        <w:t xml:space="preserve">= </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w:t>
                      </w:r>
                      <w:r>
                        <w:rPr>
                          <w:rFonts w:ascii="Consolas"/>
                          <w:b/>
                          <w:color w:val="AA21FF"/>
                          <w:sz w:val="19"/>
                        </w:rPr>
                        <w:t>.</w:t>
                      </w:r>
                      <w:r>
                        <w:rPr>
                          <w:rFonts w:ascii="Consolas"/>
                          <w:color w:val="202020"/>
                          <w:sz w:val="19"/>
                        </w:rPr>
                        <w:t>split</w:t>
                      </w:r>
                      <w:r>
                        <w:rPr>
                          <w:rFonts w:ascii="Consolas"/>
                          <w:color w:val="0054AA"/>
                          <w:sz w:val="19"/>
                        </w:rPr>
                        <w:t>(</w:t>
                      </w:r>
                      <w:r>
                        <w:rPr>
                          <w:rFonts w:ascii="Consolas"/>
                          <w:color w:val="B92020"/>
                          <w:sz w:val="19"/>
                        </w:rPr>
                        <w:t>"_"</w:t>
                      </w:r>
                      <w:r>
                        <w:rPr>
                          <w:rFonts w:ascii="Consolas"/>
                          <w:color w:val="0054AA"/>
                          <w:sz w:val="19"/>
                        </w:rPr>
                        <w:t xml:space="preserve">) </w:t>
                      </w:r>
                      <w:r>
                        <w:rPr>
                          <w:rFonts w:ascii="Consolas"/>
                          <w:color w:val="202020"/>
                          <w:sz w:val="19"/>
                        </w:rPr>
                        <w:t xml:space="preserve">height </w:t>
                      </w:r>
                      <w:r>
                        <w:rPr>
                          <w:rFonts w:ascii="Consolas"/>
                          <w:b/>
                          <w:color w:val="AA21FF"/>
                          <w:sz w:val="19"/>
                        </w:rPr>
                        <w:t xml:space="preserve">= </w:t>
                      </w:r>
                      <w:r>
                        <w:rPr>
                          <w:rFonts w:ascii="Consolas"/>
                          <w:color w:val="202020"/>
                          <w:sz w:val="19"/>
                        </w:rPr>
                        <w:t>float</w:t>
                      </w:r>
                      <w:r>
                        <w:rPr>
                          <w:rFonts w:ascii="Consolas"/>
                          <w:color w:val="0054AA"/>
                          <w:sz w:val="19"/>
                        </w:rPr>
                        <w:t>(</w:t>
                      </w:r>
                      <w:r>
                        <w:rPr>
                          <w:rFonts w:ascii="Consolas"/>
                          <w:color w:val="202020"/>
                          <w:sz w:val="19"/>
                        </w:rPr>
                        <w:t>properties</w:t>
                      </w:r>
                      <w:r>
                        <w:rPr>
                          <w:rFonts w:ascii="Consolas"/>
                          <w:color w:val="0054AA"/>
                          <w:sz w:val="19"/>
                        </w:rPr>
                        <w:t>[</w:t>
                      </w:r>
                      <w:r>
                        <w:rPr>
                          <w:rFonts w:ascii="Consolas"/>
                          <w:color w:val="008700"/>
                          <w:sz w:val="19"/>
                        </w:rPr>
                        <w:t>2</w:t>
                      </w:r>
                      <w:r>
                        <w:rPr>
                          <w:rFonts w:ascii="Consolas"/>
                          <w:color w:val="0054AA"/>
                          <w:sz w:val="19"/>
                        </w:rPr>
                        <w:t>])</w:t>
                      </w:r>
                    </w:p>
                    <w:p w14:paraId="67752DE1">
                      <w:pPr>
                        <w:spacing w:before="0" w:line="276" w:lineRule="auto"/>
                        <w:ind w:left="60" w:right="0" w:firstLine="858"/>
                        <w:jc w:val="left"/>
                        <w:rPr>
                          <w:rFonts w:ascii="Consolas"/>
                          <w:color w:val="000000"/>
                          <w:sz w:val="19"/>
                        </w:rPr>
                      </w:pPr>
                      <w:r>
                        <w:rPr>
                          <w:rFonts w:ascii="Consolas"/>
                          <w:color w:val="202020"/>
                          <w:spacing w:val="-2"/>
                          <w:sz w:val="19"/>
                        </w:rPr>
                        <w:t>expected_speed</w:t>
                      </w:r>
                      <w:r>
                        <w:rPr>
                          <w:rFonts w:ascii="Consolas"/>
                          <w:b/>
                          <w:color w:val="AA21FF"/>
                          <w:spacing w:val="-2"/>
                          <w:sz w:val="19"/>
                        </w:rPr>
                        <w:t>.</w:t>
                      </w:r>
                      <w:r>
                        <w:rPr>
                          <w:rFonts w:ascii="Consolas"/>
                          <w:color w:val="202020"/>
                          <w:spacing w:val="-2"/>
                          <w:sz w:val="19"/>
                        </w:rPr>
                        <w:t>append</w:t>
                      </w:r>
                      <w:r>
                        <w:rPr>
                          <w:rFonts w:ascii="Consolas"/>
                          <w:color w:val="0054AA"/>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round</w:t>
                      </w:r>
                      <w:r>
                        <w:rPr>
                          <w:rFonts w:ascii="Consolas"/>
                          <w:color w:val="0054AA"/>
                          <w:spacing w:val="-2"/>
                          <w:sz w:val="19"/>
                        </w:rPr>
                        <w:t>(</w:t>
                      </w:r>
                      <w:r>
                        <w:rPr>
                          <w:rFonts w:ascii="Consolas"/>
                          <w:color w:val="202020"/>
                          <w:spacing w:val="-2"/>
                          <w:sz w:val="19"/>
                        </w:rPr>
                        <w:t>base_speed</w:t>
                      </w:r>
                      <w:r>
                        <w:rPr>
                          <w:rFonts w:ascii="Consolas"/>
                          <w:b/>
                          <w:color w:val="AA21FF"/>
                          <w:spacing w:val="-2"/>
                          <w:sz w:val="19"/>
                        </w:rPr>
                        <w:t>*</w:t>
                      </w:r>
                      <w:r>
                        <w:rPr>
                          <w:rFonts w:ascii="Consolas"/>
                          <w:color w:val="202020"/>
                          <w:spacing w:val="-2"/>
                          <w:sz w:val="19"/>
                        </w:rPr>
                        <w:t>fps</w:t>
                      </w:r>
                      <w:r>
                        <w:rPr>
                          <w:rFonts w:ascii="Consolas"/>
                          <w:b/>
                          <w:color w:val="AA21FF"/>
                          <w:spacing w:val="-2"/>
                          <w:sz w:val="19"/>
                        </w:rPr>
                        <w:t>*</w:t>
                      </w:r>
                      <w:r>
                        <w:rPr>
                          <w:rFonts w:ascii="Consolas"/>
                          <w:color w:val="202020"/>
                          <w:spacing w:val="-2"/>
                          <w:sz w:val="19"/>
                        </w:rPr>
                        <w:t>float</w:t>
                      </w:r>
                      <w:r>
                        <w:rPr>
                          <w:rFonts w:ascii="Consolas"/>
                          <w:color w:val="0054AA"/>
                          <w:spacing w:val="-2"/>
                          <w:sz w:val="19"/>
                        </w:rPr>
                        <w:t>(</w:t>
                      </w:r>
                      <w:r>
                        <w:rPr>
                          <w:rFonts w:ascii="Consolas"/>
                          <w:color w:val="202020"/>
                          <w:spacing w:val="-2"/>
                          <w:sz w:val="19"/>
                        </w:rPr>
                        <w:t>row</w:t>
                      </w:r>
                      <w:r>
                        <w:rPr>
                          <w:rFonts w:ascii="Consolas"/>
                          <w:color w:val="0054AA"/>
                          <w:spacing w:val="-2"/>
                          <w:sz w:val="19"/>
                        </w:rPr>
                        <w:t>[</w:t>
                      </w:r>
                      <w:r>
                        <w:rPr>
                          <w:rFonts w:ascii="Consolas"/>
                          <w:color w:val="008700"/>
                          <w:spacing w:val="-2"/>
                          <w:sz w:val="19"/>
                        </w:rPr>
                        <w:t>1</w:t>
                      </w:r>
                      <w:r>
                        <w:rPr>
                          <w:rFonts w:ascii="Consolas"/>
                          <w:color w:val="0054AA"/>
                          <w:spacing w:val="-2"/>
                          <w:sz w:val="19"/>
                        </w:rPr>
                        <w:t>]),</w:t>
                      </w:r>
                      <w:r>
                        <w:rPr>
                          <w:rFonts w:ascii="Consolas"/>
                          <w:color w:val="008700"/>
                          <w:spacing w:val="-2"/>
                          <w:sz w:val="19"/>
                        </w:rPr>
                        <w:t>2</w:t>
                      </w:r>
                      <w:r>
                        <w:rPr>
                          <w:rFonts w:ascii="Consolas"/>
                          <w:color w:val="0054AA"/>
                          <w:spacing w:val="-2"/>
                          <w:sz w:val="19"/>
                        </w:rPr>
                        <w:t>))</w:t>
                      </w:r>
                      <w:r>
                        <w:rPr>
                          <w:rFonts w:ascii="Consolas"/>
                          <w:color w:val="0054AA"/>
                          <w:spacing w:val="40"/>
                          <w:sz w:val="19"/>
                        </w:rPr>
                        <w:t xml:space="preserve"> </w:t>
                      </w:r>
                      <w:r>
                        <w:rPr>
                          <w:rFonts w:ascii="Consolas"/>
                          <w:color w:val="202020"/>
                          <w:spacing w:val="-2"/>
                          <w:sz w:val="19"/>
                        </w:rPr>
                        <w:t>print</w:t>
                      </w:r>
                      <w:r>
                        <w:rPr>
                          <w:rFonts w:ascii="Consolas"/>
                          <w:color w:val="0054AA"/>
                          <w:spacing w:val="-2"/>
                          <w:sz w:val="19"/>
                        </w:rPr>
                        <w:t>(</w:t>
                      </w:r>
                      <w:r>
                        <w:rPr>
                          <w:rFonts w:ascii="Consolas"/>
                          <w:color w:val="202020"/>
                          <w:spacing w:val="-2"/>
                          <w:sz w:val="19"/>
                        </w:rPr>
                        <w:t>expected_speed</w:t>
                      </w:r>
                      <w:r>
                        <w:rPr>
                          <w:rFonts w:ascii="Consolas"/>
                          <w:color w:val="0054AA"/>
                          <w:spacing w:val="-2"/>
                          <w:sz w:val="19"/>
                        </w:rPr>
                        <w:t>)</w:t>
                      </w:r>
                    </w:p>
                    <w:p w14:paraId="2CA4F8EE">
                      <w:pPr>
                        <w:spacing w:before="0" w:line="221" w:lineRule="exact"/>
                        <w:ind w:left="60" w:right="0" w:firstLine="0"/>
                        <w:jc w:val="left"/>
                        <w:rPr>
                          <w:rFonts w:ascii="Consolas"/>
                          <w:color w:val="000000"/>
                          <w:sz w:val="19"/>
                        </w:rPr>
                      </w:pPr>
                      <w:r>
                        <w:rPr>
                          <w:rFonts w:ascii="Consolas"/>
                          <w:color w:val="202020"/>
                          <w:spacing w:val="-2"/>
                          <w:sz w:val="19"/>
                        </w:rPr>
                        <w:t>print</w:t>
                      </w:r>
                      <w:r>
                        <w:rPr>
                          <w:rFonts w:ascii="Consolas"/>
                          <w:color w:val="0054AA"/>
                          <w:spacing w:val="-2"/>
                          <w:sz w:val="19"/>
                        </w:rPr>
                        <w:t>(</w:t>
                      </w:r>
                      <w:r>
                        <w:rPr>
                          <w:rFonts w:ascii="Consolas"/>
                          <w:color w:val="202020"/>
                          <w:spacing w:val="-2"/>
                          <w:sz w:val="19"/>
                        </w:rPr>
                        <w:t>len</w:t>
                      </w:r>
                      <w:r>
                        <w:rPr>
                          <w:rFonts w:ascii="Consolas"/>
                          <w:color w:val="0054AA"/>
                          <w:spacing w:val="-2"/>
                          <w:sz w:val="19"/>
                        </w:rPr>
                        <w:t>(</w:t>
                      </w:r>
                      <w:r>
                        <w:rPr>
                          <w:rFonts w:ascii="Consolas"/>
                          <w:color w:val="202020"/>
                          <w:spacing w:val="-2"/>
                          <w:sz w:val="19"/>
                        </w:rPr>
                        <w:t>expected_speed</w:t>
                      </w:r>
                      <w:r>
                        <w:rPr>
                          <w:rFonts w:ascii="Consolas"/>
                          <w:color w:val="0054AA"/>
                          <w:spacing w:val="-2"/>
                          <w:sz w:val="19"/>
                        </w:rPr>
                        <w:t>))</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06BEB01A">
      <w:pPr>
        <w:pStyle w:val="9"/>
        <w:rPr>
          <w:rFonts w:ascii="Consolas"/>
          <w:sz w:val="19"/>
        </w:rPr>
      </w:pPr>
    </w:p>
    <w:p w14:paraId="4CE5F146">
      <w:pPr>
        <w:pStyle w:val="9"/>
        <w:rPr>
          <w:rFonts w:ascii="Consolas"/>
          <w:sz w:val="19"/>
        </w:rPr>
      </w:pPr>
    </w:p>
    <w:p w14:paraId="02EA59AE">
      <w:pPr>
        <w:pStyle w:val="9"/>
        <w:rPr>
          <w:rFonts w:ascii="Consolas"/>
          <w:sz w:val="19"/>
        </w:rPr>
      </w:pPr>
    </w:p>
    <w:p w14:paraId="5AF76BEC">
      <w:pPr>
        <w:pStyle w:val="9"/>
        <w:rPr>
          <w:rFonts w:ascii="Consolas"/>
          <w:sz w:val="19"/>
        </w:rPr>
      </w:pPr>
    </w:p>
    <w:p w14:paraId="737A6E4C">
      <w:pPr>
        <w:pStyle w:val="9"/>
        <w:rPr>
          <w:rFonts w:ascii="Consolas"/>
          <w:sz w:val="19"/>
        </w:rPr>
      </w:pPr>
    </w:p>
    <w:p w14:paraId="33EFF67E">
      <w:pPr>
        <w:pStyle w:val="9"/>
        <w:rPr>
          <w:rFonts w:ascii="Consolas"/>
          <w:sz w:val="19"/>
        </w:rPr>
      </w:pPr>
    </w:p>
    <w:p w14:paraId="21280BC8">
      <w:pPr>
        <w:pStyle w:val="9"/>
        <w:rPr>
          <w:rFonts w:ascii="Consolas"/>
          <w:sz w:val="19"/>
        </w:rPr>
      </w:pPr>
    </w:p>
    <w:p w14:paraId="2BD5BBA9">
      <w:pPr>
        <w:pStyle w:val="9"/>
        <w:rPr>
          <w:rFonts w:ascii="Consolas"/>
          <w:sz w:val="19"/>
        </w:rPr>
      </w:pPr>
    </w:p>
    <w:p w14:paraId="7C8B27E5">
      <w:pPr>
        <w:pStyle w:val="9"/>
        <w:rPr>
          <w:rFonts w:ascii="Consolas"/>
          <w:sz w:val="19"/>
        </w:rPr>
      </w:pPr>
    </w:p>
    <w:p w14:paraId="3C98F7EB">
      <w:pPr>
        <w:pStyle w:val="9"/>
        <w:rPr>
          <w:rFonts w:ascii="Consolas"/>
          <w:sz w:val="19"/>
        </w:rPr>
      </w:pPr>
    </w:p>
    <w:p w14:paraId="650BE9FD">
      <w:pPr>
        <w:pStyle w:val="9"/>
        <w:rPr>
          <w:rFonts w:ascii="Consolas"/>
          <w:sz w:val="19"/>
        </w:rPr>
      </w:pPr>
    </w:p>
    <w:p w14:paraId="5BD63F01">
      <w:pPr>
        <w:pStyle w:val="9"/>
        <w:rPr>
          <w:rFonts w:ascii="Consolas"/>
          <w:sz w:val="19"/>
        </w:rPr>
      </w:pPr>
    </w:p>
    <w:p w14:paraId="7E9B85B6">
      <w:pPr>
        <w:pStyle w:val="9"/>
        <w:spacing w:before="22"/>
        <w:rPr>
          <w:rFonts w:ascii="Consolas"/>
          <w:sz w:val="19"/>
        </w:rPr>
      </w:pPr>
    </w:p>
    <w:p w14:paraId="0310E6FE">
      <w:pPr>
        <w:spacing w:before="0"/>
        <w:ind w:left="92" w:right="0" w:firstLine="0"/>
        <w:jc w:val="left"/>
        <w:rPr>
          <w:rFonts w:ascii="Consolas"/>
          <w:sz w:val="19"/>
        </w:rPr>
      </w:pPr>
      <w:r>
        <w:rPr>
          <w:rFonts w:ascii="Consolas"/>
          <w:sz w:val="19"/>
        </w:rPr>
        <mc:AlternateContent>
          <mc:Choice Requires="wpg">
            <w:drawing>
              <wp:anchor distT="0" distB="0" distL="0" distR="0" simplePos="0" relativeHeight="251749376" behindDoc="0" locked="0" layoutInCell="1" allowOverlap="1">
                <wp:simplePos x="0" y="0"/>
                <wp:positionH relativeFrom="page">
                  <wp:posOffset>1402080</wp:posOffset>
                </wp:positionH>
                <wp:positionV relativeFrom="paragraph">
                  <wp:posOffset>-69215</wp:posOffset>
                </wp:positionV>
                <wp:extent cx="5480050" cy="734060"/>
                <wp:effectExtent l="0" t="0" r="0" b="0"/>
                <wp:wrapNone/>
                <wp:docPr id="1155" name="Group 1155"/>
                <wp:cNvGraphicFramePr/>
                <a:graphic xmlns:a="http://schemas.openxmlformats.org/drawingml/2006/main">
                  <a:graphicData uri="http://schemas.microsoft.com/office/word/2010/wordprocessingGroup">
                    <wpg:wgp>
                      <wpg:cNvGrpSpPr/>
                      <wpg:grpSpPr>
                        <a:xfrm>
                          <a:off x="0" y="0"/>
                          <a:ext cx="5480050" cy="734060"/>
                          <a:chOff x="0" y="0"/>
                          <a:chExt cx="5480050" cy="734060"/>
                        </a:xfrm>
                      </wpg:grpSpPr>
                      <wps:wsp>
                        <wps:cNvPr id="1156" name="Graphic 1156"/>
                        <wps:cNvSpPr/>
                        <wps:spPr>
                          <a:xfrm>
                            <a:off x="0" y="4"/>
                            <a:ext cx="5480050" cy="734060"/>
                          </a:xfrm>
                          <a:custGeom>
                            <a:avLst/>
                            <a:gdLst/>
                            <a:ahLst/>
                            <a:cxnLst/>
                            <a:rect l="l" t="t" r="r" b="b"/>
                            <a:pathLst>
                              <a:path w="5480050" h="734060">
                                <a:moveTo>
                                  <a:pt x="5479758" y="0"/>
                                </a:moveTo>
                                <a:lnTo>
                                  <a:pt x="5470233" y="0"/>
                                </a:lnTo>
                                <a:lnTo>
                                  <a:pt x="9525" y="0"/>
                                </a:lnTo>
                                <a:lnTo>
                                  <a:pt x="0" y="0"/>
                                </a:lnTo>
                                <a:lnTo>
                                  <a:pt x="0" y="9537"/>
                                </a:lnTo>
                                <a:lnTo>
                                  <a:pt x="0" y="733818"/>
                                </a:lnTo>
                                <a:lnTo>
                                  <a:pt x="9525" y="733818"/>
                                </a:lnTo>
                                <a:lnTo>
                                  <a:pt x="9525" y="9537"/>
                                </a:lnTo>
                                <a:lnTo>
                                  <a:pt x="5470233" y="9537"/>
                                </a:lnTo>
                                <a:lnTo>
                                  <a:pt x="5470233" y="733818"/>
                                </a:lnTo>
                                <a:lnTo>
                                  <a:pt x="5479758" y="733818"/>
                                </a:lnTo>
                                <a:lnTo>
                                  <a:pt x="5479758" y="9537"/>
                                </a:lnTo>
                                <a:lnTo>
                                  <a:pt x="5479758" y="0"/>
                                </a:lnTo>
                                <a:close/>
                              </a:path>
                            </a:pathLst>
                          </a:custGeom>
                          <a:solidFill>
                            <a:srgbClr val="DFDFDF"/>
                          </a:solidFill>
                        </wps:spPr>
                        <wps:bodyPr wrap="square" lIns="0" tIns="0" rIns="0" bIns="0" rtlCol="0">
                          <a:noAutofit/>
                        </wps:bodyPr>
                      </wps:wsp>
                      <wps:wsp>
                        <wps:cNvPr id="1157" name="Graphic 1157"/>
                        <wps:cNvSpPr/>
                        <wps:spPr>
                          <a:xfrm>
                            <a:off x="9530" y="9530"/>
                            <a:ext cx="5461000" cy="724535"/>
                          </a:xfrm>
                          <a:custGeom>
                            <a:avLst/>
                            <a:gdLst/>
                            <a:ahLst/>
                            <a:cxnLst/>
                            <a:rect l="l" t="t" r="r" b="b"/>
                            <a:pathLst>
                              <a:path w="5461000" h="724535">
                                <a:moveTo>
                                  <a:pt x="5460707" y="724282"/>
                                </a:moveTo>
                                <a:lnTo>
                                  <a:pt x="0" y="724282"/>
                                </a:lnTo>
                                <a:lnTo>
                                  <a:pt x="0" y="0"/>
                                </a:lnTo>
                                <a:lnTo>
                                  <a:pt x="5460707" y="0"/>
                                </a:lnTo>
                                <a:lnTo>
                                  <a:pt x="5460707" y="724282"/>
                                </a:lnTo>
                                <a:close/>
                              </a:path>
                            </a:pathLst>
                          </a:custGeom>
                          <a:solidFill>
                            <a:srgbClr val="F5F5F5"/>
                          </a:solidFill>
                        </wps:spPr>
                        <wps:bodyPr wrap="square" lIns="0" tIns="0" rIns="0" bIns="0" rtlCol="0">
                          <a:noAutofit/>
                        </wps:bodyPr>
                      </wps:wsp>
                      <wps:wsp>
                        <wps:cNvPr id="1158" name="Textbox 1158"/>
                        <wps:cNvSpPr txBox="1"/>
                        <wps:spPr>
                          <a:xfrm>
                            <a:off x="9530" y="9530"/>
                            <a:ext cx="5461000" cy="724535"/>
                          </a:xfrm>
                          <a:prstGeom prst="rect">
                            <a:avLst/>
                          </a:prstGeom>
                        </wps:spPr>
                        <wps:txbx>
                          <w:txbxContent>
                            <w:p w14:paraId="56AD32E3">
                              <w:pPr>
                                <w:spacing w:before="95" w:line="276" w:lineRule="auto"/>
                                <w:ind w:left="60" w:right="5635" w:firstLine="0"/>
                                <w:jc w:val="left"/>
                                <w:rPr>
                                  <w:rFonts w:ascii="Consolas"/>
                                  <w:sz w:val="19"/>
                                </w:rPr>
                              </w:pPr>
                              <w:r>
                                <w:rPr>
                                  <w:rFonts w:ascii="Consolas"/>
                                  <w:color w:val="202020"/>
                                  <w:sz w:val="19"/>
                                </w:rPr>
                                <w:t xml:space="preserve">mean_error_speed_table </w:t>
                              </w:r>
                              <w:r>
                                <w:rPr>
                                  <w:rFonts w:ascii="Consolas"/>
                                  <w:b/>
                                  <w:color w:val="AA21FF"/>
                                  <w:sz w:val="19"/>
                                </w:rPr>
                                <w:t xml:space="preserve">= </w:t>
                              </w:r>
                              <w:r>
                                <w:rPr>
                                  <w:rFonts w:ascii="Consolas"/>
                                  <w:color w:val="0054AA"/>
                                  <w:sz w:val="19"/>
                                </w:rPr>
                                <w:t xml:space="preserve">[] </w:t>
                              </w:r>
                              <w:r>
                                <w:rPr>
                                  <w:rFonts w:ascii="Consolas"/>
                                  <w:color w:val="202020"/>
                                  <w:spacing w:val="-4"/>
                                  <w:sz w:val="19"/>
                                </w:rPr>
                                <w:t>j</w:t>
                              </w:r>
                              <w:r>
                                <w:rPr>
                                  <w:rFonts w:ascii="Consolas"/>
                                  <w:b/>
                                  <w:color w:val="AA21FF"/>
                                  <w:spacing w:val="-4"/>
                                  <w:sz w:val="19"/>
                                </w:rPr>
                                <w:t>=</w:t>
                              </w:r>
                              <w:r>
                                <w:rPr>
                                  <w:rFonts w:ascii="Consolas"/>
                                  <w:color w:val="008700"/>
                                  <w:spacing w:val="-4"/>
                                  <w:sz w:val="19"/>
                                </w:rPr>
                                <w:t>0</w:t>
                              </w:r>
                            </w:p>
                            <w:p w14:paraId="39431BEE">
                              <w:pPr>
                                <w:spacing w:before="0" w:line="221" w:lineRule="exact"/>
                                <w:ind w:left="60" w:right="0" w:firstLine="0"/>
                                <w:jc w:val="left"/>
                                <w:rPr>
                                  <w:rFonts w:ascii="Consolas"/>
                                  <w:sz w:val="19"/>
                                </w:rPr>
                              </w:pPr>
                              <w:r>
                                <w:rPr>
                                  <w:rFonts w:ascii="Consolas"/>
                                  <w:b/>
                                  <w:color w:val="008000"/>
                                  <w:sz w:val="19"/>
                                </w:rPr>
                                <w:t>for</w:t>
                              </w:r>
                              <w:r>
                                <w:rPr>
                                  <w:rFonts w:ascii="Consolas"/>
                                  <w:b/>
                                  <w:color w:val="008000"/>
                                  <w:spacing w:val="10"/>
                                  <w:sz w:val="19"/>
                                </w:rPr>
                                <w:t xml:space="preserve"> </w:t>
                              </w:r>
                              <w:r>
                                <w:rPr>
                                  <w:rFonts w:ascii="Consolas"/>
                                  <w:color w:val="202020"/>
                                  <w:sz w:val="19"/>
                                </w:rPr>
                                <w:t>height</w:t>
                              </w:r>
                              <w:r>
                                <w:rPr>
                                  <w:rFonts w:ascii="Consolas"/>
                                  <w:color w:val="202020"/>
                                  <w:spacing w:val="11"/>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heights</w:t>
                              </w:r>
                              <w:r>
                                <w:rPr>
                                  <w:rFonts w:ascii="Consolas"/>
                                  <w:color w:val="0054AA"/>
                                  <w:spacing w:val="-2"/>
                                  <w:sz w:val="19"/>
                                </w:rPr>
                                <w:t>:</w:t>
                              </w:r>
                            </w:p>
                            <w:p w14:paraId="16F1CB2D">
                              <w:pPr>
                                <w:spacing w:before="33"/>
                                <w:ind w:left="489" w:right="-44" w:firstLine="0"/>
                                <w:jc w:val="left"/>
                                <w:rPr>
                                  <w:rFonts w:ascii="Consolas"/>
                                  <w:sz w:val="19"/>
                                </w:rPr>
                              </w:pPr>
                              <w:r>
                                <w:rPr>
                                  <w:rFonts w:ascii="Consolas"/>
                                  <w:color w:val="202020"/>
                                  <w:sz w:val="19"/>
                                </w:rPr>
                                <w:t>query</w:t>
                              </w:r>
                              <w:r>
                                <w:rPr>
                                  <w:rFonts w:ascii="Consolas"/>
                                  <w:color w:val="202020"/>
                                  <w:spacing w:val="13"/>
                                  <w:sz w:val="19"/>
                                </w:rPr>
                                <w:t xml:space="preserve"> </w:t>
                              </w:r>
                              <w:r>
                                <w:rPr>
                                  <w:rFonts w:ascii="Consolas"/>
                                  <w:b/>
                                  <w:color w:val="AA21FF"/>
                                  <w:sz w:val="19"/>
                                </w:rPr>
                                <w:t>=</w:t>
                              </w:r>
                              <w:r>
                                <w:rPr>
                                  <w:rFonts w:ascii="Consolas"/>
                                  <w:b/>
                                  <w:color w:val="AA21FF"/>
                                  <w:spacing w:val="14"/>
                                  <w:sz w:val="19"/>
                                </w:rPr>
                                <w:t xml:space="preserve"> </w:t>
                              </w:r>
                              <w:r>
                                <w:rPr>
                                  <w:rFonts w:ascii="Consolas"/>
                                  <w:color w:val="B92020"/>
                                  <w:sz w:val="19"/>
                                </w:rPr>
                                <w:t>f"SELECT</w:t>
                              </w:r>
                              <w:r>
                                <w:rPr>
                                  <w:rFonts w:ascii="Consolas"/>
                                  <w:color w:val="B92020"/>
                                  <w:spacing w:val="13"/>
                                  <w:sz w:val="19"/>
                                </w:rPr>
                                <w:t xml:space="preserve"> </w:t>
                              </w:r>
                              <w:r>
                                <w:rPr>
                                  <w:rFonts w:ascii="Consolas"/>
                                  <w:color w:val="B92020"/>
                                  <w:sz w:val="19"/>
                                </w:rPr>
                                <w:t>vx,vy</w:t>
                              </w:r>
                              <w:r>
                                <w:rPr>
                                  <w:rFonts w:ascii="Consolas"/>
                                  <w:color w:val="B92020"/>
                                  <w:spacing w:val="12"/>
                                  <w:sz w:val="19"/>
                                </w:rPr>
                                <w:t xml:space="preserve"> </w:t>
                              </w:r>
                              <w:r>
                                <w:rPr>
                                  <w:rFonts w:ascii="Consolas"/>
                                  <w:color w:val="B92020"/>
                                  <w:sz w:val="19"/>
                                </w:rPr>
                                <w:t>FROM</w:t>
                              </w:r>
                              <w:r>
                                <w:rPr>
                                  <w:rFonts w:ascii="Consolas"/>
                                  <w:color w:val="B92020"/>
                                  <w:spacing w:val="13"/>
                                  <w:sz w:val="19"/>
                                </w:rPr>
                                <w:t xml:space="preserve"> </w:t>
                              </w:r>
                              <w:r>
                                <w:rPr>
                                  <w:rFonts w:ascii="Consolas"/>
                                  <w:color w:val="B92020"/>
                                  <w:sz w:val="19"/>
                                </w:rPr>
                                <w:t>positions</w:t>
                              </w:r>
                              <w:r>
                                <w:rPr>
                                  <w:rFonts w:ascii="Consolas"/>
                                  <w:color w:val="B92020"/>
                                  <w:spacing w:val="12"/>
                                  <w:sz w:val="19"/>
                                </w:rPr>
                                <w:t xml:space="preserve"> </w:t>
                              </w:r>
                              <w:r>
                                <w:rPr>
                                  <w:rFonts w:ascii="Consolas"/>
                                  <w:color w:val="B92020"/>
                                  <w:sz w:val="19"/>
                                </w:rPr>
                                <w:t>WHERE</w:t>
                              </w:r>
                              <w:r>
                                <w:rPr>
                                  <w:rFonts w:ascii="Consolas"/>
                                  <w:color w:val="B92020"/>
                                  <w:spacing w:val="13"/>
                                  <w:sz w:val="19"/>
                                </w:rPr>
                                <w:t xml:space="preserve"> </w:t>
                              </w:r>
                              <w:r>
                                <w:rPr>
                                  <w:rFonts w:ascii="Consolas"/>
                                  <w:color w:val="B92020"/>
                                  <w:sz w:val="19"/>
                                </w:rPr>
                                <w:t>target_id</w:t>
                              </w:r>
                              <w:r>
                                <w:rPr>
                                  <w:rFonts w:ascii="Consolas"/>
                                  <w:color w:val="B92020"/>
                                  <w:spacing w:val="13"/>
                                  <w:sz w:val="19"/>
                                </w:rPr>
                                <w:t xml:space="preserve"> </w:t>
                              </w:r>
                              <w:r>
                                <w:rPr>
                                  <w:rFonts w:ascii="Consolas"/>
                                  <w:color w:val="B92020"/>
                                  <w:sz w:val="19"/>
                                </w:rPr>
                                <w:t>IN</w:t>
                              </w:r>
                              <w:r>
                                <w:rPr>
                                  <w:rFonts w:ascii="Consolas"/>
                                  <w:color w:val="B92020"/>
                                  <w:spacing w:val="12"/>
                                  <w:sz w:val="19"/>
                                </w:rPr>
                                <w:t xml:space="preserve"> </w:t>
                              </w:r>
                              <w:r>
                                <w:rPr>
                                  <w:rFonts w:ascii="Consolas"/>
                                  <w:color w:val="B92020"/>
                                  <w:sz w:val="19"/>
                                </w:rPr>
                                <w:t>(SELECT</w:t>
                              </w:r>
                              <w:r>
                                <w:rPr>
                                  <w:rFonts w:ascii="Consolas"/>
                                  <w:color w:val="B92020"/>
                                  <w:spacing w:val="13"/>
                                  <w:sz w:val="19"/>
                                </w:rPr>
                                <w:t xml:space="preserve"> </w:t>
                              </w:r>
                              <w:r>
                                <w:rPr>
                                  <w:rFonts w:ascii="Consolas"/>
                                  <w:color w:val="B92020"/>
                                  <w:sz w:val="19"/>
                                </w:rPr>
                                <w:t>id</w:t>
                              </w:r>
                              <w:r>
                                <w:rPr>
                                  <w:rFonts w:ascii="Consolas"/>
                                  <w:color w:val="B92020"/>
                                  <w:spacing w:val="12"/>
                                  <w:sz w:val="19"/>
                                </w:rPr>
                                <w:t xml:space="preserve"> </w:t>
                              </w:r>
                              <w:r>
                                <w:rPr>
                                  <w:rFonts w:ascii="Consolas"/>
                                  <w:color w:val="B92020"/>
                                  <w:sz w:val="19"/>
                                </w:rPr>
                                <w:t>FROM</w:t>
                              </w:r>
                              <w:r>
                                <w:rPr>
                                  <w:rFonts w:ascii="Consolas"/>
                                  <w:color w:val="B92020"/>
                                  <w:spacing w:val="13"/>
                                  <w:sz w:val="19"/>
                                </w:rPr>
                                <w:t xml:space="preserve"> </w:t>
                              </w:r>
                              <w:r>
                                <w:rPr>
                                  <w:rFonts w:ascii="Consolas"/>
                                  <w:color w:val="B92020"/>
                                  <w:spacing w:val="-5"/>
                                  <w:sz w:val="19"/>
                                </w:rPr>
                                <w:t>tar</w:t>
                              </w:r>
                            </w:p>
                          </w:txbxContent>
                        </wps:txbx>
                        <wps:bodyPr wrap="square" lIns="0" tIns="0" rIns="0" bIns="0" rtlCol="0">
                          <a:noAutofit/>
                        </wps:bodyPr>
                      </wps:wsp>
                    </wpg:wgp>
                  </a:graphicData>
                </a:graphic>
              </wp:anchor>
            </w:drawing>
          </mc:Choice>
          <mc:Fallback>
            <w:pict>
              <v:group id="_x0000_s1026" o:spid="_x0000_s1026" o:spt="203" style="position:absolute;left:0pt;margin-left:110.4pt;margin-top:-5.45pt;height:57.8pt;width:431.5pt;mso-position-horizontal-relative:page;z-index:251749376;mso-width-relative:page;mso-height-relative:page;" coordsize="5480050,734060" o:gfxdata="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">
                <o:lock v:ext="edit" aspectratio="f"/>
                <v:shape id="Graphic 1156" o:spid="_x0000_s1026" o:spt="100" style="position:absolute;left:0;top:4;height:734060;width:5480050;" fillcolor="#DFDFDF" filled="t" stroked="f" coordsize="5480050,734060" o:gfxdata="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OLwG8AAAA&#10;3QAAAA8AAAAAAAAAAQAgAAAAIgAAAGRycy9kb3ducmV2LnhtbFBLAQIUABQAAAAIAIdO4kAzLwWe&#10;OwAAADkAAAAQAAAAAAAAAAEAIAAAAAsBAABkcnMvc2hhcGV4bWwueG1sUEsFBgAAAAAGAAYAWwEA&#10;ALUDAAAAAA==&#10;" path="m5479758,0l5470233,0,9525,0,0,0,0,9537,0,733818,9525,733818,9525,9537,5470233,9537,5470233,733818,5479758,733818,5479758,9537,5479758,0xe">
                  <v:fill on="t" focussize="0,0"/>
                  <v:stroke on="f"/>
                  <v:imagedata o:title=""/>
                  <o:lock v:ext="edit" aspectratio="f"/>
                  <v:textbox inset="0mm,0mm,0mm,0mm"/>
                </v:shape>
                <v:shape id="Graphic 1157" o:spid="_x0000_s1026" o:spt="100" style="position:absolute;left:9530;top:9530;height:724535;width:5461000;" fillcolor="#F5F5F5" filled="t" stroked="f" coordsize="5461000,724535" o:gfxdata="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Zveor4A&#10;AADdAAAADwAAAAAAAAABACAAAAAiAAAAZHJzL2Rvd25yZXYueG1sUEsBAhQAFAAAAAgAh07iQDMv&#10;BZ47AAAAOQAAABAAAAAAAAAAAQAgAAAADQEAAGRycy9zaGFwZXhtbC54bWxQSwUGAAAAAAYABgBb&#10;AQAAtwMAAAAA&#10;" path="m5460707,724282l0,724282,0,0,5460707,0,5460707,724282xe">
                  <v:fill on="t" focussize="0,0"/>
                  <v:stroke on="f"/>
                  <v:imagedata o:title=""/>
                  <o:lock v:ext="edit" aspectratio="f"/>
                  <v:textbox inset="0mm,0mm,0mm,0mm"/>
                </v:shape>
                <v:shape id="Textbox 1158" o:spid="_x0000_s1026" o:spt="202" type="#_x0000_t202" style="position:absolute;left:9530;top:9530;height:724535;width:5461000;" filled="f" stroked="f" coordsize="21600,21600" o:gfxdata="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3MdM&#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56AD32E3">
                        <w:pPr>
                          <w:spacing w:before="95" w:line="276" w:lineRule="auto"/>
                          <w:ind w:left="60" w:right="5635" w:firstLine="0"/>
                          <w:jc w:val="left"/>
                          <w:rPr>
                            <w:rFonts w:ascii="Consolas"/>
                            <w:sz w:val="19"/>
                          </w:rPr>
                        </w:pPr>
                        <w:r>
                          <w:rPr>
                            <w:rFonts w:ascii="Consolas"/>
                            <w:color w:val="202020"/>
                            <w:sz w:val="19"/>
                          </w:rPr>
                          <w:t xml:space="preserve">mean_error_speed_table </w:t>
                        </w:r>
                        <w:r>
                          <w:rPr>
                            <w:rFonts w:ascii="Consolas"/>
                            <w:b/>
                            <w:color w:val="AA21FF"/>
                            <w:sz w:val="19"/>
                          </w:rPr>
                          <w:t xml:space="preserve">= </w:t>
                        </w:r>
                        <w:r>
                          <w:rPr>
                            <w:rFonts w:ascii="Consolas"/>
                            <w:color w:val="0054AA"/>
                            <w:sz w:val="19"/>
                          </w:rPr>
                          <w:t xml:space="preserve">[] </w:t>
                        </w:r>
                        <w:r>
                          <w:rPr>
                            <w:rFonts w:ascii="Consolas"/>
                            <w:color w:val="202020"/>
                            <w:spacing w:val="-4"/>
                            <w:sz w:val="19"/>
                          </w:rPr>
                          <w:t>j</w:t>
                        </w:r>
                        <w:r>
                          <w:rPr>
                            <w:rFonts w:ascii="Consolas"/>
                            <w:b/>
                            <w:color w:val="AA21FF"/>
                            <w:spacing w:val="-4"/>
                            <w:sz w:val="19"/>
                          </w:rPr>
                          <w:t>=</w:t>
                        </w:r>
                        <w:r>
                          <w:rPr>
                            <w:rFonts w:ascii="Consolas"/>
                            <w:color w:val="008700"/>
                            <w:spacing w:val="-4"/>
                            <w:sz w:val="19"/>
                          </w:rPr>
                          <w:t>0</w:t>
                        </w:r>
                      </w:p>
                      <w:p w14:paraId="39431BEE">
                        <w:pPr>
                          <w:spacing w:before="0" w:line="221" w:lineRule="exact"/>
                          <w:ind w:left="60" w:right="0" w:firstLine="0"/>
                          <w:jc w:val="left"/>
                          <w:rPr>
                            <w:rFonts w:ascii="Consolas"/>
                            <w:sz w:val="19"/>
                          </w:rPr>
                        </w:pPr>
                        <w:r>
                          <w:rPr>
                            <w:rFonts w:ascii="Consolas"/>
                            <w:b/>
                            <w:color w:val="008000"/>
                            <w:sz w:val="19"/>
                          </w:rPr>
                          <w:t>for</w:t>
                        </w:r>
                        <w:r>
                          <w:rPr>
                            <w:rFonts w:ascii="Consolas"/>
                            <w:b/>
                            <w:color w:val="008000"/>
                            <w:spacing w:val="10"/>
                            <w:sz w:val="19"/>
                          </w:rPr>
                          <w:t xml:space="preserve"> </w:t>
                        </w:r>
                        <w:r>
                          <w:rPr>
                            <w:rFonts w:ascii="Consolas"/>
                            <w:color w:val="202020"/>
                            <w:sz w:val="19"/>
                          </w:rPr>
                          <w:t>height</w:t>
                        </w:r>
                        <w:r>
                          <w:rPr>
                            <w:rFonts w:ascii="Consolas"/>
                            <w:color w:val="202020"/>
                            <w:spacing w:val="11"/>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heights</w:t>
                        </w:r>
                        <w:r>
                          <w:rPr>
                            <w:rFonts w:ascii="Consolas"/>
                            <w:color w:val="0054AA"/>
                            <w:spacing w:val="-2"/>
                            <w:sz w:val="19"/>
                          </w:rPr>
                          <w:t>:</w:t>
                        </w:r>
                      </w:p>
                      <w:p w14:paraId="16F1CB2D">
                        <w:pPr>
                          <w:spacing w:before="33"/>
                          <w:ind w:left="489" w:right="-44" w:firstLine="0"/>
                          <w:jc w:val="left"/>
                          <w:rPr>
                            <w:rFonts w:ascii="Consolas"/>
                            <w:sz w:val="19"/>
                          </w:rPr>
                        </w:pPr>
                        <w:r>
                          <w:rPr>
                            <w:rFonts w:ascii="Consolas"/>
                            <w:color w:val="202020"/>
                            <w:sz w:val="19"/>
                          </w:rPr>
                          <w:t>query</w:t>
                        </w:r>
                        <w:r>
                          <w:rPr>
                            <w:rFonts w:ascii="Consolas"/>
                            <w:color w:val="202020"/>
                            <w:spacing w:val="13"/>
                            <w:sz w:val="19"/>
                          </w:rPr>
                          <w:t xml:space="preserve"> </w:t>
                        </w:r>
                        <w:r>
                          <w:rPr>
                            <w:rFonts w:ascii="Consolas"/>
                            <w:b/>
                            <w:color w:val="AA21FF"/>
                            <w:sz w:val="19"/>
                          </w:rPr>
                          <w:t>=</w:t>
                        </w:r>
                        <w:r>
                          <w:rPr>
                            <w:rFonts w:ascii="Consolas"/>
                            <w:b/>
                            <w:color w:val="AA21FF"/>
                            <w:spacing w:val="14"/>
                            <w:sz w:val="19"/>
                          </w:rPr>
                          <w:t xml:space="preserve"> </w:t>
                        </w:r>
                        <w:r>
                          <w:rPr>
                            <w:rFonts w:ascii="Consolas"/>
                            <w:color w:val="B92020"/>
                            <w:sz w:val="19"/>
                          </w:rPr>
                          <w:t>f"SELECT</w:t>
                        </w:r>
                        <w:r>
                          <w:rPr>
                            <w:rFonts w:ascii="Consolas"/>
                            <w:color w:val="B92020"/>
                            <w:spacing w:val="13"/>
                            <w:sz w:val="19"/>
                          </w:rPr>
                          <w:t xml:space="preserve"> </w:t>
                        </w:r>
                        <w:r>
                          <w:rPr>
                            <w:rFonts w:ascii="Consolas"/>
                            <w:color w:val="B92020"/>
                            <w:sz w:val="19"/>
                          </w:rPr>
                          <w:t>vx,vy</w:t>
                        </w:r>
                        <w:r>
                          <w:rPr>
                            <w:rFonts w:ascii="Consolas"/>
                            <w:color w:val="B92020"/>
                            <w:spacing w:val="12"/>
                            <w:sz w:val="19"/>
                          </w:rPr>
                          <w:t xml:space="preserve"> </w:t>
                        </w:r>
                        <w:r>
                          <w:rPr>
                            <w:rFonts w:ascii="Consolas"/>
                            <w:color w:val="B92020"/>
                            <w:sz w:val="19"/>
                          </w:rPr>
                          <w:t>FROM</w:t>
                        </w:r>
                        <w:r>
                          <w:rPr>
                            <w:rFonts w:ascii="Consolas"/>
                            <w:color w:val="B92020"/>
                            <w:spacing w:val="13"/>
                            <w:sz w:val="19"/>
                          </w:rPr>
                          <w:t xml:space="preserve"> </w:t>
                        </w:r>
                        <w:r>
                          <w:rPr>
                            <w:rFonts w:ascii="Consolas"/>
                            <w:color w:val="B92020"/>
                            <w:sz w:val="19"/>
                          </w:rPr>
                          <w:t>positions</w:t>
                        </w:r>
                        <w:r>
                          <w:rPr>
                            <w:rFonts w:ascii="Consolas"/>
                            <w:color w:val="B92020"/>
                            <w:spacing w:val="12"/>
                            <w:sz w:val="19"/>
                          </w:rPr>
                          <w:t xml:space="preserve"> </w:t>
                        </w:r>
                        <w:r>
                          <w:rPr>
                            <w:rFonts w:ascii="Consolas"/>
                            <w:color w:val="B92020"/>
                            <w:sz w:val="19"/>
                          </w:rPr>
                          <w:t>WHERE</w:t>
                        </w:r>
                        <w:r>
                          <w:rPr>
                            <w:rFonts w:ascii="Consolas"/>
                            <w:color w:val="B92020"/>
                            <w:spacing w:val="13"/>
                            <w:sz w:val="19"/>
                          </w:rPr>
                          <w:t xml:space="preserve"> </w:t>
                        </w:r>
                        <w:r>
                          <w:rPr>
                            <w:rFonts w:ascii="Consolas"/>
                            <w:color w:val="B92020"/>
                            <w:sz w:val="19"/>
                          </w:rPr>
                          <w:t>target_id</w:t>
                        </w:r>
                        <w:r>
                          <w:rPr>
                            <w:rFonts w:ascii="Consolas"/>
                            <w:color w:val="B92020"/>
                            <w:spacing w:val="13"/>
                            <w:sz w:val="19"/>
                          </w:rPr>
                          <w:t xml:space="preserve"> </w:t>
                        </w:r>
                        <w:r>
                          <w:rPr>
                            <w:rFonts w:ascii="Consolas"/>
                            <w:color w:val="B92020"/>
                            <w:sz w:val="19"/>
                          </w:rPr>
                          <w:t>IN</w:t>
                        </w:r>
                        <w:r>
                          <w:rPr>
                            <w:rFonts w:ascii="Consolas"/>
                            <w:color w:val="B92020"/>
                            <w:spacing w:val="12"/>
                            <w:sz w:val="19"/>
                          </w:rPr>
                          <w:t xml:space="preserve"> </w:t>
                        </w:r>
                        <w:r>
                          <w:rPr>
                            <w:rFonts w:ascii="Consolas"/>
                            <w:color w:val="B92020"/>
                            <w:sz w:val="19"/>
                          </w:rPr>
                          <w:t>(SELECT</w:t>
                        </w:r>
                        <w:r>
                          <w:rPr>
                            <w:rFonts w:ascii="Consolas"/>
                            <w:color w:val="B92020"/>
                            <w:spacing w:val="13"/>
                            <w:sz w:val="19"/>
                          </w:rPr>
                          <w:t xml:space="preserve"> </w:t>
                        </w:r>
                        <w:r>
                          <w:rPr>
                            <w:rFonts w:ascii="Consolas"/>
                            <w:color w:val="B92020"/>
                            <w:sz w:val="19"/>
                          </w:rPr>
                          <w:t>id</w:t>
                        </w:r>
                        <w:r>
                          <w:rPr>
                            <w:rFonts w:ascii="Consolas"/>
                            <w:color w:val="B92020"/>
                            <w:spacing w:val="12"/>
                            <w:sz w:val="19"/>
                          </w:rPr>
                          <w:t xml:space="preserve"> </w:t>
                        </w:r>
                        <w:r>
                          <w:rPr>
                            <w:rFonts w:ascii="Consolas"/>
                            <w:color w:val="B92020"/>
                            <w:sz w:val="19"/>
                          </w:rPr>
                          <w:t>FROM</w:t>
                        </w:r>
                        <w:r>
                          <w:rPr>
                            <w:rFonts w:ascii="Consolas"/>
                            <w:color w:val="B92020"/>
                            <w:spacing w:val="13"/>
                            <w:sz w:val="19"/>
                          </w:rPr>
                          <w:t xml:space="preserve"> </w:t>
                        </w:r>
                        <w:r>
                          <w:rPr>
                            <w:rFonts w:ascii="Consolas"/>
                            <w:color w:val="B92020"/>
                            <w:spacing w:val="-5"/>
                            <w:sz w:val="19"/>
                          </w:rPr>
                          <w:t>tar</w:t>
                        </w:r>
                      </w:p>
                    </w:txbxContent>
                  </v:textbox>
                </v:shape>
              </v:group>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4D1195C3">
      <w:pPr>
        <w:spacing w:after="0"/>
        <w:jc w:val="left"/>
        <w:rPr>
          <w:rFonts w:ascii="Consolas"/>
          <w:sz w:val="19"/>
        </w:rPr>
        <w:sectPr>
          <w:pgSz w:w="11910" w:h="16840"/>
          <w:pgMar w:top="700" w:right="992" w:bottom="280" w:left="1275" w:header="720" w:footer="720" w:gutter="0"/>
          <w:cols w:space="720" w:num="1"/>
        </w:sectPr>
      </w:pPr>
    </w:p>
    <w:p w14:paraId="44841792">
      <w:pPr>
        <w:pStyle w:val="9"/>
        <w:ind w:left="933"/>
        <w:rPr>
          <w:rFonts w:ascii="Consolas"/>
          <w:sz w:val="20"/>
        </w:rPr>
      </w:pPr>
      <w:r>
        <w:rPr>
          <w:rFonts w:ascii="Consolas"/>
          <w:sz w:val="20"/>
        </w:rPr>
        <mc:AlternateContent>
          <mc:Choice Requires="wpg">
            <w:drawing>
              <wp:inline distT="0" distB="0" distL="0" distR="0">
                <wp:extent cx="5480050" cy="2163445"/>
                <wp:effectExtent l="9525" t="0" r="0" b="8255"/>
                <wp:docPr id="1159" name="Group 1159"/>
                <wp:cNvGraphicFramePr/>
                <a:graphic xmlns:a="http://schemas.openxmlformats.org/drawingml/2006/main">
                  <a:graphicData uri="http://schemas.microsoft.com/office/word/2010/wordprocessingGroup">
                    <wpg:wgp>
                      <wpg:cNvGrpSpPr/>
                      <wpg:grpSpPr>
                        <a:xfrm>
                          <a:off x="0" y="0"/>
                          <a:ext cx="5480050" cy="2163445"/>
                          <a:chOff x="0" y="0"/>
                          <a:chExt cx="5480050" cy="2163445"/>
                        </a:xfrm>
                      </wpg:grpSpPr>
                      <wps:wsp>
                        <wps:cNvPr id="1160" name="Graphic 1160"/>
                        <wps:cNvSpPr/>
                        <wps:spPr>
                          <a:xfrm>
                            <a:off x="0" y="2"/>
                            <a:ext cx="5480050" cy="2163445"/>
                          </a:xfrm>
                          <a:custGeom>
                            <a:avLst/>
                            <a:gdLst/>
                            <a:ahLst/>
                            <a:cxnLst/>
                            <a:rect l="l" t="t" r="r" b="b"/>
                            <a:pathLst>
                              <a:path w="5480050" h="2163445">
                                <a:moveTo>
                                  <a:pt x="5479758" y="0"/>
                                </a:moveTo>
                                <a:lnTo>
                                  <a:pt x="5470233" y="0"/>
                                </a:lnTo>
                                <a:lnTo>
                                  <a:pt x="5470233" y="2153793"/>
                                </a:lnTo>
                                <a:lnTo>
                                  <a:pt x="9525" y="2153793"/>
                                </a:lnTo>
                                <a:lnTo>
                                  <a:pt x="9525" y="0"/>
                                </a:lnTo>
                                <a:lnTo>
                                  <a:pt x="0" y="0"/>
                                </a:lnTo>
                                <a:lnTo>
                                  <a:pt x="0" y="2153793"/>
                                </a:lnTo>
                                <a:lnTo>
                                  <a:pt x="0" y="2163318"/>
                                </a:lnTo>
                                <a:lnTo>
                                  <a:pt x="9525" y="2163318"/>
                                </a:lnTo>
                                <a:lnTo>
                                  <a:pt x="5470233" y="2163318"/>
                                </a:lnTo>
                                <a:lnTo>
                                  <a:pt x="5479758" y="2163318"/>
                                </a:lnTo>
                                <a:lnTo>
                                  <a:pt x="5479758" y="2153793"/>
                                </a:lnTo>
                                <a:lnTo>
                                  <a:pt x="5479758" y="0"/>
                                </a:lnTo>
                                <a:close/>
                              </a:path>
                            </a:pathLst>
                          </a:custGeom>
                          <a:solidFill>
                            <a:srgbClr val="DFDFDF"/>
                          </a:solidFill>
                        </wps:spPr>
                        <wps:bodyPr wrap="square" lIns="0" tIns="0" rIns="0" bIns="0" rtlCol="0">
                          <a:noAutofit/>
                        </wps:bodyPr>
                      </wps:wsp>
                      <wps:wsp>
                        <wps:cNvPr id="1161" name="Graphic 1161"/>
                        <wps:cNvSpPr/>
                        <wps:spPr>
                          <a:xfrm>
                            <a:off x="9530" y="0"/>
                            <a:ext cx="5461000" cy="2153920"/>
                          </a:xfrm>
                          <a:custGeom>
                            <a:avLst/>
                            <a:gdLst/>
                            <a:ahLst/>
                            <a:cxnLst/>
                            <a:rect l="l" t="t" r="r" b="b"/>
                            <a:pathLst>
                              <a:path w="5461000" h="2153920">
                                <a:moveTo>
                                  <a:pt x="5460707" y="2153786"/>
                                </a:moveTo>
                                <a:lnTo>
                                  <a:pt x="0" y="2153786"/>
                                </a:lnTo>
                                <a:lnTo>
                                  <a:pt x="0" y="0"/>
                                </a:lnTo>
                                <a:lnTo>
                                  <a:pt x="5460707" y="0"/>
                                </a:lnTo>
                                <a:lnTo>
                                  <a:pt x="5460707" y="2153786"/>
                                </a:lnTo>
                                <a:close/>
                              </a:path>
                            </a:pathLst>
                          </a:custGeom>
                          <a:solidFill>
                            <a:srgbClr val="F5F5F5"/>
                          </a:solidFill>
                        </wps:spPr>
                        <wps:bodyPr wrap="square" lIns="0" tIns="0" rIns="0" bIns="0" rtlCol="0">
                          <a:noAutofit/>
                        </wps:bodyPr>
                      </wps:wsp>
                      <wps:wsp>
                        <wps:cNvPr id="1162" name="Textbox 1162"/>
                        <wps:cNvSpPr txBox="1"/>
                        <wps:spPr>
                          <a:xfrm>
                            <a:off x="9530" y="0"/>
                            <a:ext cx="5461000" cy="2153920"/>
                          </a:xfrm>
                          <a:prstGeom prst="rect">
                            <a:avLst/>
                          </a:prstGeom>
                        </wps:spPr>
                        <wps:txbx>
                          <w:txbxContent>
                            <w:p w14:paraId="1F4A72F1">
                              <w:pPr>
                                <w:spacing w:before="20" w:line="276" w:lineRule="auto"/>
                                <w:ind w:left="489" w:right="5103" w:firstLine="0"/>
                                <w:jc w:val="left"/>
                                <w:rPr>
                                  <w:rFonts w:ascii="Consolas"/>
                                  <w:sz w:val="19"/>
                                </w:rPr>
                              </w:pP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04A38551">
                              <w:pPr>
                                <w:spacing w:before="0" w:line="221" w:lineRule="exact"/>
                                <w:ind w:left="489" w:right="0" w:firstLine="0"/>
                                <w:jc w:val="left"/>
                                <w:rPr>
                                  <w:rFonts w:ascii="Consolas"/>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7EEEEDD4">
                              <w:pPr>
                                <w:spacing w:before="33" w:line="276" w:lineRule="auto"/>
                                <w:ind w:left="489" w:right="2849" w:firstLine="0"/>
                                <w:jc w:val="both"/>
                                <w:rPr>
                                  <w:rFonts w:ascii="Consolas"/>
                                  <w:sz w:val="19"/>
                                </w:rPr>
                              </w:pPr>
                              <w:r>
                                <w:rPr>
                                  <w:rFonts w:ascii="Consolas"/>
                                  <w:color w:val="202020"/>
                                  <w:sz w:val="19"/>
                                </w:rPr>
                                <w:t xml:space="preserve">vx_values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vy_values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mean_speed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sqrt</w:t>
                              </w:r>
                              <w:r>
                                <w:rPr>
                                  <w:rFonts w:ascii="Consolas"/>
                                  <w:color w:val="0054AA"/>
                                  <w:sz w:val="19"/>
                                </w:rPr>
                                <w:t>(</w:t>
                              </w:r>
                              <w:r>
                                <w:rPr>
                                  <w:rFonts w:ascii="Consolas"/>
                                  <w:color w:val="202020"/>
                                  <w:sz w:val="19"/>
                                </w:rPr>
                                <w:t>vx_values</w:t>
                              </w:r>
                              <w:r>
                                <w:rPr>
                                  <w:rFonts w:ascii="Consolas"/>
                                  <w:b/>
                                  <w:color w:val="AA21FF"/>
                                  <w:sz w:val="19"/>
                                </w:rPr>
                                <w:t>**</w:t>
                              </w:r>
                              <w:r>
                                <w:rPr>
                                  <w:rFonts w:ascii="Consolas"/>
                                  <w:color w:val="008700"/>
                                  <w:sz w:val="19"/>
                                </w:rPr>
                                <w:t>2</w:t>
                              </w:r>
                              <w:r>
                                <w:rPr>
                                  <w:rFonts w:ascii="Consolas"/>
                                  <w:b/>
                                  <w:color w:val="AA21FF"/>
                                  <w:sz w:val="19"/>
                                </w:rPr>
                                <w:t>+</w:t>
                              </w:r>
                              <w:r>
                                <w:rPr>
                                  <w:rFonts w:ascii="Consolas"/>
                                  <w:color w:val="202020"/>
                                  <w:sz w:val="19"/>
                                </w:rPr>
                                <w:t>vy_values</w:t>
                              </w:r>
                              <w:r>
                                <w:rPr>
                                  <w:rFonts w:ascii="Consolas"/>
                                  <w:b/>
                                  <w:color w:val="AA21FF"/>
                                  <w:sz w:val="19"/>
                                </w:rPr>
                                <w:t>**</w:t>
                              </w:r>
                              <w:r>
                                <w:rPr>
                                  <w:rFonts w:ascii="Consolas"/>
                                  <w:color w:val="008700"/>
                                  <w:sz w:val="19"/>
                                </w:rPr>
                                <w:t>2</w:t>
                              </w:r>
                              <w:r>
                                <w:rPr>
                                  <w:rFonts w:ascii="Consolas"/>
                                  <w:color w:val="0054AA"/>
                                  <w:sz w:val="19"/>
                                </w:rPr>
                                <w:t>)</w:t>
                              </w:r>
                            </w:p>
                            <w:p w14:paraId="056BAAEF">
                              <w:pPr>
                                <w:spacing w:before="0" w:line="276" w:lineRule="auto"/>
                                <w:ind w:left="489" w:right="3065" w:firstLine="0"/>
                                <w:jc w:val="both"/>
                                <w:rPr>
                                  <w:rFonts w:ascii="Consolas"/>
                                  <w:sz w:val="19"/>
                                </w:rPr>
                              </w:pPr>
                              <w:r>
                                <w:rPr>
                                  <w:rFonts w:ascii="Consolas"/>
                                  <w:color w:val="202020"/>
                                  <w:sz w:val="19"/>
                                </w:rPr>
                                <w:t xml:space="preserve">normalized_speed </w:t>
                              </w:r>
                              <w:r>
                                <w:rPr>
                                  <w:rFonts w:ascii="Consolas"/>
                                  <w:b/>
                                  <w:color w:val="AA21FF"/>
                                  <w:sz w:val="19"/>
                                </w:rPr>
                                <w:t xml:space="preserve">= </w:t>
                              </w:r>
                              <w:r>
                                <w:rPr>
                                  <w:rFonts w:ascii="Consolas"/>
                                  <w:color w:val="202020"/>
                                  <w:sz w:val="19"/>
                                </w:rPr>
                                <w:t>mean_speed</w:t>
                              </w:r>
                              <w:r>
                                <w:rPr>
                                  <w:rFonts w:ascii="Consolas"/>
                                  <w:b/>
                                  <w:color w:val="AA21FF"/>
                                  <w:sz w:val="19"/>
                                </w:rPr>
                                <w:t>-</w:t>
                              </w:r>
                              <w:r>
                                <w:rPr>
                                  <w:rFonts w:ascii="Consolas"/>
                                  <w:color w:val="202020"/>
                                  <w:sz w:val="19"/>
                                </w:rPr>
                                <w:t>expected_speed</w:t>
                              </w:r>
                              <w:r>
                                <w:rPr>
                                  <w:rFonts w:ascii="Consolas"/>
                                  <w:color w:val="0054AA"/>
                                  <w:sz w:val="19"/>
                                </w:rPr>
                                <w:t>[</w:t>
                              </w:r>
                              <w:r>
                                <w:rPr>
                                  <w:rFonts w:ascii="Consolas"/>
                                  <w:color w:val="202020"/>
                                  <w:sz w:val="19"/>
                                </w:rPr>
                                <w:t>j</w:t>
                              </w:r>
                              <w:r>
                                <w:rPr>
                                  <w:rFonts w:ascii="Consolas"/>
                                  <w:color w:val="0054AA"/>
                                  <w:sz w:val="19"/>
                                </w:rPr>
                                <w:t xml:space="preserve">] </w:t>
                              </w:r>
                              <w:r>
                                <w:rPr>
                                  <w:rFonts w:ascii="Consolas"/>
                                  <w:color w:val="202020"/>
                                  <w:spacing w:val="-4"/>
                                  <w:sz w:val="19"/>
                                </w:rPr>
                                <w:t>j</w:t>
                              </w:r>
                              <w:r>
                                <w:rPr>
                                  <w:rFonts w:ascii="Consolas"/>
                                  <w:b/>
                                  <w:color w:val="AA21FF"/>
                                  <w:spacing w:val="-4"/>
                                  <w:sz w:val="19"/>
                                </w:rPr>
                                <w:t>+=</w:t>
                              </w:r>
                              <w:r>
                                <w:rPr>
                                  <w:rFonts w:ascii="Consolas"/>
                                  <w:color w:val="008700"/>
                                  <w:spacing w:val="-4"/>
                                  <w:sz w:val="19"/>
                                </w:rPr>
                                <w:t>1</w:t>
                              </w:r>
                            </w:p>
                            <w:p w14:paraId="6E17AD7A">
                              <w:pPr>
                                <w:spacing w:before="0" w:line="221" w:lineRule="exact"/>
                                <w:ind w:left="489" w:right="0" w:firstLine="0"/>
                                <w:jc w:val="both"/>
                                <w:rPr>
                                  <w:rFonts w:ascii="Consolas"/>
                                  <w:sz w:val="19"/>
                                </w:rPr>
                              </w:pPr>
                              <w:r>
                                <w:rPr>
                                  <w:rFonts w:ascii="Consolas"/>
                                  <w:b/>
                                  <w:color w:val="008000"/>
                                  <w:sz w:val="19"/>
                                </w:rPr>
                                <w:t>if</w:t>
                              </w:r>
                              <w:r>
                                <w:rPr>
                                  <w:rFonts w:ascii="Consolas"/>
                                  <w:b/>
                                  <w:color w:val="008000"/>
                                  <w:spacing w:val="6"/>
                                  <w:sz w:val="19"/>
                                </w:rPr>
                                <w:t xml:space="preserve"> </w:t>
                              </w:r>
                              <w:r>
                                <w:rPr>
                                  <w:rFonts w:ascii="Consolas"/>
                                  <w:color w:val="202020"/>
                                  <w:spacing w:val="-2"/>
                                  <w:sz w:val="19"/>
                                </w:rPr>
                                <w:t>len</w:t>
                              </w:r>
                              <w:r>
                                <w:rPr>
                                  <w:rFonts w:ascii="Consolas"/>
                                  <w:color w:val="0054AA"/>
                                  <w:spacing w:val="-2"/>
                                  <w:sz w:val="19"/>
                                </w:rPr>
                                <w:t>(</w:t>
                              </w:r>
                              <w:r>
                                <w:rPr>
                                  <w:rFonts w:ascii="Consolas"/>
                                  <w:color w:val="202020"/>
                                  <w:spacing w:val="-2"/>
                                  <w:sz w:val="19"/>
                                </w:rPr>
                                <w:t>vx_values</w:t>
                              </w:r>
                              <w:r>
                                <w:rPr>
                                  <w:rFonts w:ascii="Consolas"/>
                                  <w:color w:val="0054AA"/>
                                  <w:spacing w:val="-2"/>
                                  <w:sz w:val="19"/>
                                </w:rPr>
                                <w:t>)</w:t>
                              </w:r>
                              <w:r>
                                <w:rPr>
                                  <w:rFonts w:ascii="Consolas"/>
                                  <w:b/>
                                  <w:color w:val="AA21FF"/>
                                  <w:spacing w:val="-2"/>
                                  <w:sz w:val="19"/>
                                </w:rPr>
                                <w:t>&gt;</w:t>
                              </w:r>
                              <w:r>
                                <w:rPr>
                                  <w:rFonts w:ascii="Consolas"/>
                                  <w:color w:val="008700"/>
                                  <w:spacing w:val="-2"/>
                                  <w:sz w:val="19"/>
                                </w:rPr>
                                <w:t>1</w:t>
                              </w:r>
                              <w:r>
                                <w:rPr>
                                  <w:rFonts w:ascii="Consolas"/>
                                  <w:color w:val="0054AA"/>
                                  <w:spacing w:val="-2"/>
                                  <w:sz w:val="19"/>
                                </w:rPr>
                                <w:t>:</w:t>
                              </w:r>
                            </w:p>
                            <w:p w14:paraId="79ABB6D9">
                              <w:pPr>
                                <w:spacing w:before="30"/>
                                <w:ind w:left="918" w:right="-58" w:firstLine="0"/>
                                <w:jc w:val="left"/>
                                <w:rPr>
                                  <w:rFonts w:ascii="Consolas"/>
                                  <w:sz w:val="19"/>
                                </w:rPr>
                              </w:pPr>
                              <w:r>
                                <w:rPr>
                                  <w:rFonts w:ascii="Consolas"/>
                                  <w:color w:val="202020"/>
                                  <w:spacing w:val="-2"/>
                                  <w:sz w:val="19"/>
                                </w:rPr>
                                <w:t>mean_error_speed_table</w:t>
                              </w:r>
                              <w:r>
                                <w:rPr>
                                  <w:rFonts w:ascii="Consolas"/>
                                  <w:b/>
                                  <w:color w:val="AA21FF"/>
                                  <w:spacing w:val="-2"/>
                                  <w:sz w:val="19"/>
                                </w:rPr>
                                <w:t>.</w:t>
                              </w:r>
                              <w:r>
                                <w:rPr>
                                  <w:rFonts w:ascii="Consolas"/>
                                  <w:color w:val="202020"/>
                                  <w:spacing w:val="-2"/>
                                  <w:sz w:val="19"/>
                                </w:rPr>
                                <w:t>append</w:t>
                              </w:r>
                              <w:r>
                                <w:rPr>
                                  <w:rFonts w:ascii="Consolas"/>
                                  <w:color w:val="0054AA"/>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round</w:t>
                              </w:r>
                              <w:r>
                                <w:rPr>
                                  <w:rFonts w:ascii="Consolas"/>
                                  <w:color w:val="0054AA"/>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sum</w:t>
                              </w:r>
                              <w:r>
                                <w:rPr>
                                  <w:rFonts w:ascii="Consolas"/>
                                  <w:color w:val="0054AA"/>
                                  <w:spacing w:val="-2"/>
                                  <w:sz w:val="19"/>
                                </w:rPr>
                                <w:t>(</w:t>
                              </w:r>
                              <w:r>
                                <w:rPr>
                                  <w:rFonts w:ascii="Consolas"/>
                                  <w:color w:val="202020"/>
                                  <w:spacing w:val="-2"/>
                                  <w:sz w:val="19"/>
                                </w:rPr>
                                <w:t>normalized_speed</w:t>
                              </w:r>
                              <w:r>
                                <w:rPr>
                                  <w:rFonts w:ascii="Consolas"/>
                                  <w:color w:val="0054AA"/>
                                  <w:spacing w:val="-2"/>
                                  <w:sz w:val="19"/>
                                </w:rPr>
                                <w:t>)</w:t>
                              </w:r>
                              <w:r>
                                <w:rPr>
                                  <w:rFonts w:ascii="Consolas"/>
                                  <w:b/>
                                  <w:color w:val="AA21FF"/>
                                  <w:spacing w:val="-2"/>
                                  <w:sz w:val="19"/>
                                </w:rPr>
                                <w:t>/</w:t>
                              </w:r>
                              <w:r>
                                <w:rPr>
                                  <w:rFonts w:ascii="Consolas"/>
                                  <w:color w:val="202020"/>
                                  <w:spacing w:val="-2"/>
                                  <w:sz w:val="19"/>
                                </w:rPr>
                                <w:t>len</w:t>
                              </w:r>
                              <w:r>
                                <w:rPr>
                                  <w:rFonts w:ascii="Consolas"/>
                                  <w:color w:val="0054AA"/>
                                  <w:spacing w:val="-2"/>
                                  <w:sz w:val="19"/>
                                </w:rPr>
                                <w:t>(</w:t>
                              </w:r>
                              <w:r>
                                <w:rPr>
                                  <w:rFonts w:ascii="Consolas"/>
                                  <w:color w:val="202020"/>
                                  <w:spacing w:val="-2"/>
                                  <w:sz w:val="19"/>
                                </w:rPr>
                                <w:t>norm</w:t>
                              </w:r>
                            </w:p>
                            <w:p w14:paraId="32D3006A">
                              <w:pPr>
                                <w:spacing w:before="33"/>
                                <w:ind w:left="489" w:right="0" w:firstLine="0"/>
                                <w:jc w:val="left"/>
                                <w:rPr>
                                  <w:rFonts w:ascii="Consolas"/>
                                  <w:sz w:val="19"/>
                                </w:rPr>
                              </w:pPr>
                              <w:r>
                                <w:rPr>
                                  <w:rFonts w:ascii="Consolas"/>
                                  <w:b/>
                                  <w:color w:val="008000"/>
                                  <w:spacing w:val="-2"/>
                                  <w:sz w:val="19"/>
                                </w:rPr>
                                <w:t>else</w:t>
                              </w:r>
                              <w:r>
                                <w:rPr>
                                  <w:rFonts w:ascii="Consolas"/>
                                  <w:color w:val="0054AA"/>
                                  <w:spacing w:val="-2"/>
                                  <w:sz w:val="19"/>
                                </w:rPr>
                                <w:t>:</w:t>
                              </w:r>
                            </w:p>
                            <w:p w14:paraId="1D33064D">
                              <w:pPr>
                                <w:spacing w:before="33" w:line="276" w:lineRule="auto"/>
                                <w:ind w:left="60" w:right="2836" w:firstLine="858"/>
                                <w:jc w:val="left"/>
                                <w:rPr>
                                  <w:rFonts w:ascii="Consolas"/>
                                  <w:sz w:val="19"/>
                                </w:rPr>
                              </w:pPr>
                              <w:r>
                                <w:rPr>
                                  <w:rFonts w:ascii="Consolas"/>
                                  <w:color w:val="202020"/>
                                  <w:spacing w:val="-2"/>
                                  <w:sz w:val="19"/>
                                </w:rPr>
                                <w:t>mean_error_speed_table</w:t>
                              </w:r>
                              <w:r>
                                <w:rPr>
                                  <w:rFonts w:ascii="Consolas"/>
                                  <w:b/>
                                  <w:color w:val="AA21FF"/>
                                  <w:spacing w:val="-2"/>
                                  <w:sz w:val="19"/>
                                </w:rPr>
                                <w:t>.</w:t>
                              </w:r>
                              <w:r>
                                <w:rPr>
                                  <w:rFonts w:ascii="Consolas"/>
                                  <w:color w:val="202020"/>
                                  <w:spacing w:val="-2"/>
                                  <w:sz w:val="19"/>
                                </w:rPr>
                                <w:t>append</w:t>
                              </w:r>
                              <w:r>
                                <w:rPr>
                                  <w:rFonts w:ascii="Consolas"/>
                                  <w:color w:val="0054AA"/>
                                  <w:spacing w:val="-2"/>
                                  <w:sz w:val="19"/>
                                </w:rPr>
                                <w:t>(</w:t>
                              </w:r>
                              <w:r>
                                <w:rPr>
                                  <w:rFonts w:ascii="Consolas"/>
                                  <w:b/>
                                  <w:color w:val="AA21FF"/>
                                  <w:spacing w:val="-2"/>
                                  <w:sz w:val="19"/>
                                </w:rPr>
                                <w:t>-</w:t>
                              </w:r>
                              <w:r>
                                <w:rPr>
                                  <w:rFonts w:ascii="Consolas"/>
                                  <w:color w:val="008700"/>
                                  <w:spacing w:val="-2"/>
                                  <w:sz w:val="19"/>
                                </w:rPr>
                                <w:t>1</w:t>
                              </w:r>
                              <w:r>
                                <w:rPr>
                                  <w:rFonts w:ascii="Consolas"/>
                                  <w:color w:val="0054AA"/>
                                  <w:spacing w:val="-2"/>
                                  <w:sz w:val="19"/>
                                </w:rPr>
                                <w:t xml:space="preserve">) </w:t>
                              </w:r>
                              <w:r>
                                <w:rPr>
                                  <w:rFonts w:ascii="Consolas"/>
                                  <w:color w:val="202020"/>
                                  <w:spacing w:val="-2"/>
                                  <w:sz w:val="19"/>
                                </w:rPr>
                                <w:t>print</w:t>
                              </w:r>
                              <w:r>
                                <w:rPr>
                                  <w:rFonts w:ascii="Consolas"/>
                                  <w:color w:val="0054AA"/>
                                  <w:spacing w:val="-2"/>
                                  <w:sz w:val="19"/>
                                </w:rPr>
                                <w:t>(</w:t>
                              </w:r>
                              <w:r>
                                <w:rPr>
                                  <w:rFonts w:ascii="Consolas"/>
                                  <w:color w:val="202020"/>
                                  <w:spacing w:val="-2"/>
                                  <w:sz w:val="19"/>
                                </w:rPr>
                                <w:t>mean_error_speed_table</w:t>
                              </w:r>
                              <w:r>
                                <w:rPr>
                                  <w:rFonts w:ascii="Consolas"/>
                                  <w:color w:val="0054AA"/>
                                  <w:spacing w:val="-2"/>
                                  <w:sz w:val="19"/>
                                </w:rPr>
                                <w:t>)</w:t>
                              </w:r>
                            </w:p>
                          </w:txbxContent>
                        </wps:txbx>
                        <wps:bodyPr wrap="square" lIns="0" tIns="0" rIns="0" bIns="0" rtlCol="0">
                          <a:noAutofit/>
                        </wps:bodyPr>
                      </wps:wsp>
                    </wpg:wgp>
                  </a:graphicData>
                </a:graphic>
              </wp:inline>
            </w:drawing>
          </mc:Choice>
          <mc:Fallback>
            <w:pict>
              <v:group id="_x0000_s1026" o:spid="_x0000_s1026" o:spt="203" style="height:170.35pt;width:431.5pt;" coordsize="5480050,2163445" o:gfxdata="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">
                <o:lock v:ext="edit" aspectratio="f"/>
                <v:shape id="Graphic 1160" o:spid="_x0000_s1026" o:spt="100" style="position:absolute;left:0;top:2;height:2163445;width:5480050;" fillcolor="#DFDFDF" filled="t" stroked="f" coordsize="5480050,2163445" o:gfxdata="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5TfPW/&#10;AAAA3QAAAA8AAAAAAAAAAQAgAAAAIgAAAGRycy9kb3ducmV2LnhtbFBLAQIUABQAAAAIAIdO4kAz&#10;LwWeOwAAADkAAAAQAAAAAAAAAAEAIAAAAA4BAABkcnMvc2hhcGV4bWwueG1sUEsFBgAAAAAGAAYA&#10;WwEAALgDAAAAAA==&#10;" path="m5479758,0l5470233,0,5470233,2153793,9525,2153793,9525,0,0,0,0,2153793,0,2163318,9525,2163318,5470233,2163318,5479758,2163318,5479758,2153793,5479758,0xe">
                  <v:fill on="t" focussize="0,0"/>
                  <v:stroke on="f"/>
                  <v:imagedata o:title=""/>
                  <o:lock v:ext="edit" aspectratio="f"/>
                  <v:textbox inset="0mm,0mm,0mm,0mm"/>
                </v:shape>
                <v:shape id="Graphic 1161" o:spid="_x0000_s1026" o:spt="100" style="position:absolute;left:9530;top:0;height:2153920;width:5461000;" fillcolor="#F5F5F5" filled="t" stroked="f" coordsize="5461000,2153920" o:gfxdata="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e/P7sAAADd&#10;AAAADwAAAAAAAAABACAAAAAiAAAAZHJzL2Rvd25yZXYueG1sUEsBAhQAFAAAAAgAh07iQDMvBZ47&#10;AAAAOQAAABAAAAAAAAAAAQAgAAAACgEAAGRycy9zaGFwZXhtbC54bWxQSwUGAAAAAAYABgBbAQAA&#10;tAMAAAAA&#10;" path="m5460707,2153786l0,2153786,0,0,5460707,0,5460707,2153786xe">
                  <v:fill on="t" focussize="0,0"/>
                  <v:stroke on="f"/>
                  <v:imagedata o:title=""/>
                  <o:lock v:ext="edit" aspectratio="f"/>
                  <v:textbox inset="0mm,0mm,0mm,0mm"/>
                </v:shape>
                <v:shape id="Textbox 1162" o:spid="_x0000_s1026" o:spt="202" type="#_x0000_t202" style="position:absolute;left:9530;top:0;height:2153920;width:5461000;" filled="f" stroked="f" coordsize="21600,21600" o:gfxdata="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WDob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1F4A72F1">
                        <w:pPr>
                          <w:spacing w:before="20" w:line="276" w:lineRule="auto"/>
                          <w:ind w:left="489" w:right="5103" w:firstLine="0"/>
                          <w:jc w:val="left"/>
                          <w:rPr>
                            <w:rFonts w:ascii="Consolas"/>
                            <w:sz w:val="19"/>
                          </w:rPr>
                        </w:pP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04A38551">
                        <w:pPr>
                          <w:spacing w:before="0" w:line="221" w:lineRule="exact"/>
                          <w:ind w:left="489" w:right="0" w:firstLine="0"/>
                          <w:jc w:val="left"/>
                          <w:rPr>
                            <w:rFonts w:ascii="Consolas"/>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7EEEEDD4">
                        <w:pPr>
                          <w:spacing w:before="33" w:line="276" w:lineRule="auto"/>
                          <w:ind w:left="489" w:right="2849" w:firstLine="0"/>
                          <w:jc w:val="both"/>
                          <w:rPr>
                            <w:rFonts w:ascii="Consolas"/>
                            <w:sz w:val="19"/>
                          </w:rPr>
                        </w:pPr>
                        <w:r>
                          <w:rPr>
                            <w:rFonts w:ascii="Consolas"/>
                            <w:color w:val="202020"/>
                            <w:sz w:val="19"/>
                          </w:rPr>
                          <w:t xml:space="preserve">vx_values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vy_values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mean_speed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sqrt</w:t>
                        </w:r>
                        <w:r>
                          <w:rPr>
                            <w:rFonts w:ascii="Consolas"/>
                            <w:color w:val="0054AA"/>
                            <w:sz w:val="19"/>
                          </w:rPr>
                          <w:t>(</w:t>
                        </w:r>
                        <w:r>
                          <w:rPr>
                            <w:rFonts w:ascii="Consolas"/>
                            <w:color w:val="202020"/>
                            <w:sz w:val="19"/>
                          </w:rPr>
                          <w:t>vx_values</w:t>
                        </w:r>
                        <w:r>
                          <w:rPr>
                            <w:rFonts w:ascii="Consolas"/>
                            <w:b/>
                            <w:color w:val="AA21FF"/>
                            <w:sz w:val="19"/>
                          </w:rPr>
                          <w:t>**</w:t>
                        </w:r>
                        <w:r>
                          <w:rPr>
                            <w:rFonts w:ascii="Consolas"/>
                            <w:color w:val="008700"/>
                            <w:sz w:val="19"/>
                          </w:rPr>
                          <w:t>2</w:t>
                        </w:r>
                        <w:r>
                          <w:rPr>
                            <w:rFonts w:ascii="Consolas"/>
                            <w:b/>
                            <w:color w:val="AA21FF"/>
                            <w:sz w:val="19"/>
                          </w:rPr>
                          <w:t>+</w:t>
                        </w:r>
                        <w:r>
                          <w:rPr>
                            <w:rFonts w:ascii="Consolas"/>
                            <w:color w:val="202020"/>
                            <w:sz w:val="19"/>
                          </w:rPr>
                          <w:t>vy_values</w:t>
                        </w:r>
                        <w:r>
                          <w:rPr>
                            <w:rFonts w:ascii="Consolas"/>
                            <w:b/>
                            <w:color w:val="AA21FF"/>
                            <w:sz w:val="19"/>
                          </w:rPr>
                          <w:t>**</w:t>
                        </w:r>
                        <w:r>
                          <w:rPr>
                            <w:rFonts w:ascii="Consolas"/>
                            <w:color w:val="008700"/>
                            <w:sz w:val="19"/>
                          </w:rPr>
                          <w:t>2</w:t>
                        </w:r>
                        <w:r>
                          <w:rPr>
                            <w:rFonts w:ascii="Consolas"/>
                            <w:color w:val="0054AA"/>
                            <w:sz w:val="19"/>
                          </w:rPr>
                          <w:t>)</w:t>
                        </w:r>
                      </w:p>
                      <w:p w14:paraId="056BAAEF">
                        <w:pPr>
                          <w:spacing w:before="0" w:line="276" w:lineRule="auto"/>
                          <w:ind w:left="489" w:right="3065" w:firstLine="0"/>
                          <w:jc w:val="both"/>
                          <w:rPr>
                            <w:rFonts w:ascii="Consolas"/>
                            <w:sz w:val="19"/>
                          </w:rPr>
                        </w:pPr>
                        <w:r>
                          <w:rPr>
                            <w:rFonts w:ascii="Consolas"/>
                            <w:color w:val="202020"/>
                            <w:sz w:val="19"/>
                          </w:rPr>
                          <w:t xml:space="preserve">normalized_speed </w:t>
                        </w:r>
                        <w:r>
                          <w:rPr>
                            <w:rFonts w:ascii="Consolas"/>
                            <w:b/>
                            <w:color w:val="AA21FF"/>
                            <w:sz w:val="19"/>
                          </w:rPr>
                          <w:t xml:space="preserve">= </w:t>
                        </w:r>
                        <w:r>
                          <w:rPr>
                            <w:rFonts w:ascii="Consolas"/>
                            <w:color w:val="202020"/>
                            <w:sz w:val="19"/>
                          </w:rPr>
                          <w:t>mean_speed</w:t>
                        </w:r>
                        <w:r>
                          <w:rPr>
                            <w:rFonts w:ascii="Consolas"/>
                            <w:b/>
                            <w:color w:val="AA21FF"/>
                            <w:sz w:val="19"/>
                          </w:rPr>
                          <w:t>-</w:t>
                        </w:r>
                        <w:r>
                          <w:rPr>
                            <w:rFonts w:ascii="Consolas"/>
                            <w:color w:val="202020"/>
                            <w:sz w:val="19"/>
                          </w:rPr>
                          <w:t>expected_speed</w:t>
                        </w:r>
                        <w:r>
                          <w:rPr>
                            <w:rFonts w:ascii="Consolas"/>
                            <w:color w:val="0054AA"/>
                            <w:sz w:val="19"/>
                          </w:rPr>
                          <w:t>[</w:t>
                        </w:r>
                        <w:r>
                          <w:rPr>
                            <w:rFonts w:ascii="Consolas"/>
                            <w:color w:val="202020"/>
                            <w:sz w:val="19"/>
                          </w:rPr>
                          <w:t>j</w:t>
                        </w:r>
                        <w:r>
                          <w:rPr>
                            <w:rFonts w:ascii="Consolas"/>
                            <w:color w:val="0054AA"/>
                            <w:sz w:val="19"/>
                          </w:rPr>
                          <w:t xml:space="preserve">] </w:t>
                        </w:r>
                        <w:r>
                          <w:rPr>
                            <w:rFonts w:ascii="Consolas"/>
                            <w:color w:val="202020"/>
                            <w:spacing w:val="-4"/>
                            <w:sz w:val="19"/>
                          </w:rPr>
                          <w:t>j</w:t>
                        </w:r>
                        <w:r>
                          <w:rPr>
                            <w:rFonts w:ascii="Consolas"/>
                            <w:b/>
                            <w:color w:val="AA21FF"/>
                            <w:spacing w:val="-4"/>
                            <w:sz w:val="19"/>
                          </w:rPr>
                          <w:t>+=</w:t>
                        </w:r>
                        <w:r>
                          <w:rPr>
                            <w:rFonts w:ascii="Consolas"/>
                            <w:color w:val="008700"/>
                            <w:spacing w:val="-4"/>
                            <w:sz w:val="19"/>
                          </w:rPr>
                          <w:t>1</w:t>
                        </w:r>
                      </w:p>
                      <w:p w14:paraId="6E17AD7A">
                        <w:pPr>
                          <w:spacing w:before="0" w:line="221" w:lineRule="exact"/>
                          <w:ind w:left="489" w:right="0" w:firstLine="0"/>
                          <w:jc w:val="both"/>
                          <w:rPr>
                            <w:rFonts w:ascii="Consolas"/>
                            <w:sz w:val="19"/>
                          </w:rPr>
                        </w:pPr>
                        <w:r>
                          <w:rPr>
                            <w:rFonts w:ascii="Consolas"/>
                            <w:b/>
                            <w:color w:val="008000"/>
                            <w:sz w:val="19"/>
                          </w:rPr>
                          <w:t>if</w:t>
                        </w:r>
                        <w:r>
                          <w:rPr>
                            <w:rFonts w:ascii="Consolas"/>
                            <w:b/>
                            <w:color w:val="008000"/>
                            <w:spacing w:val="6"/>
                            <w:sz w:val="19"/>
                          </w:rPr>
                          <w:t xml:space="preserve"> </w:t>
                        </w:r>
                        <w:r>
                          <w:rPr>
                            <w:rFonts w:ascii="Consolas"/>
                            <w:color w:val="202020"/>
                            <w:spacing w:val="-2"/>
                            <w:sz w:val="19"/>
                          </w:rPr>
                          <w:t>len</w:t>
                        </w:r>
                        <w:r>
                          <w:rPr>
                            <w:rFonts w:ascii="Consolas"/>
                            <w:color w:val="0054AA"/>
                            <w:spacing w:val="-2"/>
                            <w:sz w:val="19"/>
                          </w:rPr>
                          <w:t>(</w:t>
                        </w:r>
                        <w:r>
                          <w:rPr>
                            <w:rFonts w:ascii="Consolas"/>
                            <w:color w:val="202020"/>
                            <w:spacing w:val="-2"/>
                            <w:sz w:val="19"/>
                          </w:rPr>
                          <w:t>vx_values</w:t>
                        </w:r>
                        <w:r>
                          <w:rPr>
                            <w:rFonts w:ascii="Consolas"/>
                            <w:color w:val="0054AA"/>
                            <w:spacing w:val="-2"/>
                            <w:sz w:val="19"/>
                          </w:rPr>
                          <w:t>)</w:t>
                        </w:r>
                        <w:r>
                          <w:rPr>
                            <w:rFonts w:ascii="Consolas"/>
                            <w:b/>
                            <w:color w:val="AA21FF"/>
                            <w:spacing w:val="-2"/>
                            <w:sz w:val="19"/>
                          </w:rPr>
                          <w:t>&gt;</w:t>
                        </w:r>
                        <w:r>
                          <w:rPr>
                            <w:rFonts w:ascii="Consolas"/>
                            <w:color w:val="008700"/>
                            <w:spacing w:val="-2"/>
                            <w:sz w:val="19"/>
                          </w:rPr>
                          <w:t>1</w:t>
                        </w:r>
                        <w:r>
                          <w:rPr>
                            <w:rFonts w:ascii="Consolas"/>
                            <w:color w:val="0054AA"/>
                            <w:spacing w:val="-2"/>
                            <w:sz w:val="19"/>
                          </w:rPr>
                          <w:t>:</w:t>
                        </w:r>
                      </w:p>
                      <w:p w14:paraId="79ABB6D9">
                        <w:pPr>
                          <w:spacing w:before="30"/>
                          <w:ind w:left="918" w:right="-58" w:firstLine="0"/>
                          <w:jc w:val="left"/>
                          <w:rPr>
                            <w:rFonts w:ascii="Consolas"/>
                            <w:sz w:val="19"/>
                          </w:rPr>
                        </w:pPr>
                        <w:r>
                          <w:rPr>
                            <w:rFonts w:ascii="Consolas"/>
                            <w:color w:val="202020"/>
                            <w:spacing w:val="-2"/>
                            <w:sz w:val="19"/>
                          </w:rPr>
                          <w:t>mean_error_speed_table</w:t>
                        </w:r>
                        <w:r>
                          <w:rPr>
                            <w:rFonts w:ascii="Consolas"/>
                            <w:b/>
                            <w:color w:val="AA21FF"/>
                            <w:spacing w:val="-2"/>
                            <w:sz w:val="19"/>
                          </w:rPr>
                          <w:t>.</w:t>
                        </w:r>
                        <w:r>
                          <w:rPr>
                            <w:rFonts w:ascii="Consolas"/>
                            <w:color w:val="202020"/>
                            <w:spacing w:val="-2"/>
                            <w:sz w:val="19"/>
                          </w:rPr>
                          <w:t>append</w:t>
                        </w:r>
                        <w:r>
                          <w:rPr>
                            <w:rFonts w:ascii="Consolas"/>
                            <w:color w:val="0054AA"/>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round</w:t>
                        </w:r>
                        <w:r>
                          <w:rPr>
                            <w:rFonts w:ascii="Consolas"/>
                            <w:color w:val="0054AA"/>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sum</w:t>
                        </w:r>
                        <w:r>
                          <w:rPr>
                            <w:rFonts w:ascii="Consolas"/>
                            <w:color w:val="0054AA"/>
                            <w:spacing w:val="-2"/>
                            <w:sz w:val="19"/>
                          </w:rPr>
                          <w:t>(</w:t>
                        </w:r>
                        <w:r>
                          <w:rPr>
                            <w:rFonts w:ascii="Consolas"/>
                            <w:color w:val="202020"/>
                            <w:spacing w:val="-2"/>
                            <w:sz w:val="19"/>
                          </w:rPr>
                          <w:t>normalized_speed</w:t>
                        </w:r>
                        <w:r>
                          <w:rPr>
                            <w:rFonts w:ascii="Consolas"/>
                            <w:color w:val="0054AA"/>
                            <w:spacing w:val="-2"/>
                            <w:sz w:val="19"/>
                          </w:rPr>
                          <w:t>)</w:t>
                        </w:r>
                        <w:r>
                          <w:rPr>
                            <w:rFonts w:ascii="Consolas"/>
                            <w:b/>
                            <w:color w:val="AA21FF"/>
                            <w:spacing w:val="-2"/>
                            <w:sz w:val="19"/>
                          </w:rPr>
                          <w:t>/</w:t>
                        </w:r>
                        <w:r>
                          <w:rPr>
                            <w:rFonts w:ascii="Consolas"/>
                            <w:color w:val="202020"/>
                            <w:spacing w:val="-2"/>
                            <w:sz w:val="19"/>
                          </w:rPr>
                          <w:t>len</w:t>
                        </w:r>
                        <w:r>
                          <w:rPr>
                            <w:rFonts w:ascii="Consolas"/>
                            <w:color w:val="0054AA"/>
                            <w:spacing w:val="-2"/>
                            <w:sz w:val="19"/>
                          </w:rPr>
                          <w:t>(</w:t>
                        </w:r>
                        <w:r>
                          <w:rPr>
                            <w:rFonts w:ascii="Consolas"/>
                            <w:color w:val="202020"/>
                            <w:spacing w:val="-2"/>
                            <w:sz w:val="19"/>
                          </w:rPr>
                          <w:t>norm</w:t>
                        </w:r>
                      </w:p>
                      <w:p w14:paraId="32D3006A">
                        <w:pPr>
                          <w:spacing w:before="33"/>
                          <w:ind w:left="489" w:right="0" w:firstLine="0"/>
                          <w:jc w:val="left"/>
                          <w:rPr>
                            <w:rFonts w:ascii="Consolas"/>
                            <w:sz w:val="19"/>
                          </w:rPr>
                        </w:pPr>
                        <w:r>
                          <w:rPr>
                            <w:rFonts w:ascii="Consolas"/>
                            <w:b/>
                            <w:color w:val="008000"/>
                            <w:spacing w:val="-2"/>
                            <w:sz w:val="19"/>
                          </w:rPr>
                          <w:t>else</w:t>
                        </w:r>
                        <w:r>
                          <w:rPr>
                            <w:rFonts w:ascii="Consolas"/>
                            <w:color w:val="0054AA"/>
                            <w:spacing w:val="-2"/>
                            <w:sz w:val="19"/>
                          </w:rPr>
                          <w:t>:</w:t>
                        </w:r>
                      </w:p>
                      <w:p w14:paraId="1D33064D">
                        <w:pPr>
                          <w:spacing w:before="33" w:line="276" w:lineRule="auto"/>
                          <w:ind w:left="60" w:right="2836" w:firstLine="858"/>
                          <w:jc w:val="left"/>
                          <w:rPr>
                            <w:rFonts w:ascii="Consolas"/>
                            <w:sz w:val="19"/>
                          </w:rPr>
                        </w:pPr>
                        <w:r>
                          <w:rPr>
                            <w:rFonts w:ascii="Consolas"/>
                            <w:color w:val="202020"/>
                            <w:spacing w:val="-2"/>
                            <w:sz w:val="19"/>
                          </w:rPr>
                          <w:t>mean_error_speed_table</w:t>
                        </w:r>
                        <w:r>
                          <w:rPr>
                            <w:rFonts w:ascii="Consolas"/>
                            <w:b/>
                            <w:color w:val="AA21FF"/>
                            <w:spacing w:val="-2"/>
                            <w:sz w:val="19"/>
                          </w:rPr>
                          <w:t>.</w:t>
                        </w:r>
                        <w:r>
                          <w:rPr>
                            <w:rFonts w:ascii="Consolas"/>
                            <w:color w:val="202020"/>
                            <w:spacing w:val="-2"/>
                            <w:sz w:val="19"/>
                          </w:rPr>
                          <w:t>append</w:t>
                        </w:r>
                        <w:r>
                          <w:rPr>
                            <w:rFonts w:ascii="Consolas"/>
                            <w:color w:val="0054AA"/>
                            <w:spacing w:val="-2"/>
                            <w:sz w:val="19"/>
                          </w:rPr>
                          <w:t>(</w:t>
                        </w:r>
                        <w:r>
                          <w:rPr>
                            <w:rFonts w:ascii="Consolas"/>
                            <w:b/>
                            <w:color w:val="AA21FF"/>
                            <w:spacing w:val="-2"/>
                            <w:sz w:val="19"/>
                          </w:rPr>
                          <w:t>-</w:t>
                        </w:r>
                        <w:r>
                          <w:rPr>
                            <w:rFonts w:ascii="Consolas"/>
                            <w:color w:val="008700"/>
                            <w:spacing w:val="-2"/>
                            <w:sz w:val="19"/>
                          </w:rPr>
                          <w:t>1</w:t>
                        </w:r>
                        <w:r>
                          <w:rPr>
                            <w:rFonts w:ascii="Consolas"/>
                            <w:color w:val="0054AA"/>
                            <w:spacing w:val="-2"/>
                            <w:sz w:val="19"/>
                          </w:rPr>
                          <w:t xml:space="preserve">) </w:t>
                        </w:r>
                        <w:r>
                          <w:rPr>
                            <w:rFonts w:ascii="Consolas"/>
                            <w:color w:val="202020"/>
                            <w:spacing w:val="-2"/>
                            <w:sz w:val="19"/>
                          </w:rPr>
                          <w:t>print</w:t>
                        </w:r>
                        <w:r>
                          <w:rPr>
                            <w:rFonts w:ascii="Consolas"/>
                            <w:color w:val="0054AA"/>
                            <w:spacing w:val="-2"/>
                            <w:sz w:val="19"/>
                          </w:rPr>
                          <w:t>(</w:t>
                        </w:r>
                        <w:r>
                          <w:rPr>
                            <w:rFonts w:ascii="Consolas"/>
                            <w:color w:val="202020"/>
                            <w:spacing w:val="-2"/>
                            <w:sz w:val="19"/>
                          </w:rPr>
                          <w:t>mean_error_speed_table</w:t>
                        </w:r>
                        <w:r>
                          <w:rPr>
                            <w:rFonts w:ascii="Consolas"/>
                            <w:color w:val="0054AA"/>
                            <w:spacing w:val="-2"/>
                            <w:sz w:val="19"/>
                          </w:rPr>
                          <w:t>)</w:t>
                        </w:r>
                      </w:p>
                    </w:txbxContent>
                  </v:textbox>
                </v:shape>
                <w10:wrap type="none"/>
                <w10:anchorlock/>
              </v:group>
            </w:pict>
          </mc:Fallback>
        </mc:AlternateContent>
      </w:r>
    </w:p>
    <w:p w14:paraId="602F4D0C">
      <w:pPr>
        <w:pStyle w:val="9"/>
        <w:spacing w:after="0"/>
        <w:rPr>
          <w:rFonts w:ascii="Consolas"/>
          <w:sz w:val="20"/>
        </w:rPr>
        <w:sectPr>
          <w:pgSz w:w="11910" w:h="16840"/>
          <w:pgMar w:top="700" w:right="992" w:bottom="280" w:left="1275" w:header="720" w:footer="720" w:gutter="0"/>
          <w:cols w:space="720" w:num="1"/>
        </w:sectPr>
      </w:pPr>
    </w:p>
    <w:p w14:paraId="4472096B">
      <w:pPr>
        <w:spacing w:before="88"/>
        <w:ind w:left="1008" w:right="0" w:firstLine="0"/>
        <w:jc w:val="left"/>
        <w:rPr>
          <w:rFonts w:ascii="Segoe UI Semibold"/>
          <w:sz w:val="43"/>
        </w:rPr>
      </w:pPr>
      <w:r>
        <w:rPr>
          <w:rFonts w:ascii="Segoe UI Semibold"/>
          <w:sz w:val="43"/>
        </w:rPr>
        <w:t>Preliminary</w:t>
      </w:r>
      <w:r>
        <w:rPr>
          <w:rFonts w:ascii="Segoe UI Semibold"/>
          <w:spacing w:val="36"/>
          <w:sz w:val="43"/>
        </w:rPr>
        <w:t xml:space="preserve"> </w:t>
      </w:r>
      <w:r>
        <w:rPr>
          <w:rFonts w:ascii="Segoe UI Semibold"/>
          <w:spacing w:val="-2"/>
          <w:sz w:val="43"/>
        </w:rPr>
        <w:t>necessities</w:t>
      </w:r>
    </w:p>
    <w:p w14:paraId="25DFD27C">
      <w:pPr>
        <w:pStyle w:val="9"/>
        <w:spacing w:before="124"/>
        <w:rPr>
          <w:rFonts w:ascii="Segoe UI Semibold"/>
          <w:sz w:val="19"/>
        </w:rPr>
      </w:pPr>
    </w:p>
    <w:p w14:paraId="76964385">
      <w:pPr>
        <w:spacing w:before="1"/>
        <w:ind w:left="92" w:right="0" w:firstLine="0"/>
        <w:jc w:val="left"/>
        <w:rPr>
          <w:rFonts w:ascii="Consolas"/>
          <w:sz w:val="19"/>
        </w:rPr>
      </w:pPr>
      <w:r>
        <w:rPr>
          <w:rFonts w:ascii="Consolas"/>
          <w:sz w:val="19"/>
        </w:rPr>
        <mc:AlternateContent>
          <mc:Choice Requires="wps">
            <w:drawing>
              <wp:anchor distT="0" distB="0" distL="0" distR="0" simplePos="0" relativeHeight="251753472" behindDoc="0" locked="0" layoutInCell="1" allowOverlap="1">
                <wp:simplePos x="0" y="0"/>
                <wp:positionH relativeFrom="page">
                  <wp:posOffset>1411605</wp:posOffset>
                </wp:positionH>
                <wp:positionV relativeFrom="paragraph">
                  <wp:posOffset>-59690</wp:posOffset>
                </wp:positionV>
                <wp:extent cx="5461000" cy="1391920"/>
                <wp:effectExtent l="0" t="0" r="0" b="0"/>
                <wp:wrapNone/>
                <wp:docPr id="1163" name="Textbox 1163"/>
                <wp:cNvGraphicFramePr/>
                <a:graphic xmlns:a="http://schemas.openxmlformats.org/drawingml/2006/main">
                  <a:graphicData uri="http://schemas.microsoft.com/office/word/2010/wordprocessingShape">
                    <wps:wsp>
                      <wps:cNvSpPr txBox="1"/>
                      <wps:spPr>
                        <a:xfrm>
                          <a:off x="0" y="0"/>
                          <a:ext cx="5461000" cy="1391920"/>
                        </a:xfrm>
                        <a:prstGeom prst="rect">
                          <a:avLst/>
                        </a:prstGeom>
                        <a:solidFill>
                          <a:srgbClr val="F5F5F5"/>
                        </a:solidFill>
                      </wps:spPr>
                      <wps:txbx>
                        <w:txbxContent>
                          <w:p w14:paraId="414C6E25">
                            <w:pPr>
                              <w:spacing w:before="95"/>
                              <w:ind w:left="60" w:right="0" w:firstLine="0"/>
                              <w:jc w:val="left"/>
                              <w:rPr>
                                <w:rFonts w:ascii="Consolas"/>
                                <w:color w:val="000000"/>
                                <w:sz w:val="19"/>
                              </w:rPr>
                            </w:pPr>
                            <w:r>
                              <w:rPr>
                                <w:rFonts w:ascii="Consolas"/>
                                <w:b/>
                                <w:color w:val="AA21FF"/>
                                <w:sz w:val="19"/>
                              </w:rPr>
                              <w:t>%</w:t>
                            </w:r>
                            <w:r>
                              <w:rPr>
                                <w:rFonts w:ascii="Consolas"/>
                                <w:b/>
                                <w:color w:val="008000"/>
                                <w:sz w:val="19"/>
                              </w:rPr>
                              <w:t>matplotlib</w:t>
                            </w:r>
                            <w:r>
                              <w:rPr>
                                <w:rFonts w:ascii="Consolas"/>
                                <w:b/>
                                <w:color w:val="008000"/>
                                <w:spacing w:val="24"/>
                                <w:sz w:val="19"/>
                              </w:rPr>
                              <w:t xml:space="preserve"> </w:t>
                            </w:r>
                            <w:r>
                              <w:rPr>
                                <w:rFonts w:ascii="Consolas"/>
                                <w:color w:val="202020"/>
                                <w:spacing w:val="-2"/>
                                <w:sz w:val="19"/>
                              </w:rPr>
                              <w:t>widget</w:t>
                            </w:r>
                          </w:p>
                          <w:p w14:paraId="44B2ED42">
                            <w:pPr>
                              <w:pStyle w:val="9"/>
                              <w:spacing w:before="65"/>
                              <w:rPr>
                                <w:rFonts w:ascii="Consolas"/>
                                <w:color w:val="000000"/>
                                <w:sz w:val="19"/>
                              </w:rPr>
                            </w:pPr>
                          </w:p>
                          <w:p w14:paraId="7CF9B36E">
                            <w:pPr>
                              <w:spacing w:before="0"/>
                              <w:ind w:left="60" w:right="0" w:firstLine="0"/>
                              <w:jc w:val="left"/>
                              <w:rPr>
                                <w:rFonts w:ascii="Consolas"/>
                                <w:color w:val="000000"/>
                                <w:sz w:val="19"/>
                              </w:rPr>
                            </w:pPr>
                            <w:r>
                              <w:rPr>
                                <w:rFonts w:ascii="Consolas"/>
                                <w:b/>
                                <w:color w:val="008000"/>
                                <w:sz w:val="19"/>
                              </w:rPr>
                              <w:t>import</w:t>
                            </w:r>
                            <w:r>
                              <w:rPr>
                                <w:rFonts w:ascii="Consolas"/>
                                <w:b/>
                                <w:color w:val="008000"/>
                                <w:spacing w:val="15"/>
                                <w:sz w:val="19"/>
                              </w:rPr>
                              <w:t xml:space="preserve"> </w:t>
                            </w:r>
                            <w:r>
                              <w:rPr>
                                <w:rFonts w:ascii="Consolas"/>
                                <w:color w:val="202020"/>
                                <w:spacing w:val="-2"/>
                                <w:sz w:val="19"/>
                              </w:rPr>
                              <w:t>mysql.connector</w:t>
                            </w:r>
                          </w:p>
                          <w:p w14:paraId="728456FF">
                            <w:pPr>
                              <w:spacing w:before="33"/>
                              <w:ind w:left="60" w:right="0" w:firstLine="0"/>
                              <w:jc w:val="left"/>
                              <w:rPr>
                                <w:rFonts w:ascii="Consolas"/>
                                <w:color w:val="000000"/>
                                <w:sz w:val="19"/>
                              </w:rPr>
                            </w:pPr>
                            <w:r>
                              <w:rPr>
                                <w:rFonts w:ascii="Consolas"/>
                                <w:b/>
                                <w:color w:val="008000"/>
                                <w:sz w:val="19"/>
                              </w:rPr>
                              <w:t>import</w:t>
                            </w:r>
                            <w:r>
                              <w:rPr>
                                <w:rFonts w:ascii="Consolas"/>
                                <w:b/>
                                <w:color w:val="008000"/>
                                <w:spacing w:val="20"/>
                                <w:sz w:val="19"/>
                              </w:rPr>
                              <w:t xml:space="preserve"> </w:t>
                            </w:r>
                            <w:r>
                              <w:rPr>
                                <w:rFonts w:ascii="Consolas"/>
                                <w:color w:val="202020"/>
                                <w:sz w:val="19"/>
                              </w:rPr>
                              <w:t>matplotlib.pyplot</w:t>
                            </w:r>
                            <w:r>
                              <w:rPr>
                                <w:rFonts w:ascii="Consolas"/>
                                <w:color w:val="202020"/>
                                <w:spacing w:val="20"/>
                                <w:sz w:val="19"/>
                              </w:rPr>
                              <w:t xml:space="preserve"> </w:t>
                            </w:r>
                            <w:r>
                              <w:rPr>
                                <w:rFonts w:ascii="Consolas"/>
                                <w:b/>
                                <w:color w:val="008000"/>
                                <w:sz w:val="19"/>
                              </w:rPr>
                              <w:t>as</w:t>
                            </w:r>
                            <w:r>
                              <w:rPr>
                                <w:rFonts w:ascii="Consolas"/>
                                <w:b/>
                                <w:color w:val="008000"/>
                                <w:spacing w:val="20"/>
                                <w:sz w:val="19"/>
                              </w:rPr>
                              <w:t xml:space="preserve"> </w:t>
                            </w:r>
                            <w:r>
                              <w:rPr>
                                <w:rFonts w:ascii="Consolas"/>
                                <w:color w:val="202020"/>
                                <w:spacing w:val="-5"/>
                                <w:sz w:val="19"/>
                              </w:rPr>
                              <w:t>plt</w:t>
                            </w:r>
                          </w:p>
                          <w:p w14:paraId="7F475A29">
                            <w:pPr>
                              <w:spacing w:before="33" w:line="276" w:lineRule="auto"/>
                              <w:ind w:left="60" w:right="6379" w:firstLine="0"/>
                              <w:jc w:val="left"/>
                              <w:rPr>
                                <w:rFonts w:ascii="Consolas"/>
                                <w:color w:val="000000"/>
                                <w:sz w:val="19"/>
                              </w:rPr>
                            </w:pPr>
                            <w:r>
                              <w:rPr>
                                <w:rFonts w:ascii="Consolas"/>
                                <w:b/>
                                <w:color w:val="008000"/>
                                <w:sz w:val="19"/>
                              </w:rPr>
                              <w:t xml:space="preserve">import </w:t>
                            </w:r>
                            <w:r>
                              <w:rPr>
                                <w:rFonts w:ascii="Consolas"/>
                                <w:color w:val="202020"/>
                                <w:sz w:val="19"/>
                              </w:rPr>
                              <w:t xml:space="preserve">numpy </w:t>
                            </w:r>
                            <w:r>
                              <w:rPr>
                                <w:rFonts w:ascii="Consolas"/>
                                <w:b/>
                                <w:color w:val="008000"/>
                                <w:sz w:val="19"/>
                              </w:rPr>
                              <w:t xml:space="preserve">as </w:t>
                            </w:r>
                            <w:r>
                              <w:rPr>
                                <w:rFonts w:ascii="Consolas"/>
                                <w:color w:val="202020"/>
                                <w:sz w:val="19"/>
                              </w:rPr>
                              <w:t xml:space="preserve">np </w:t>
                            </w:r>
                            <w:r>
                              <w:rPr>
                                <w:rFonts w:ascii="Consolas"/>
                                <w:b/>
                                <w:color w:val="008000"/>
                                <w:sz w:val="19"/>
                              </w:rPr>
                              <w:t xml:space="preserve">import </w:t>
                            </w:r>
                            <w:r>
                              <w:rPr>
                                <w:rFonts w:ascii="Consolas"/>
                                <w:color w:val="202020"/>
                                <w:sz w:val="19"/>
                              </w:rPr>
                              <w:t xml:space="preserve">pandas </w:t>
                            </w:r>
                            <w:r>
                              <w:rPr>
                                <w:rFonts w:ascii="Consolas"/>
                                <w:b/>
                                <w:color w:val="008000"/>
                                <w:sz w:val="19"/>
                              </w:rPr>
                              <w:t xml:space="preserve">as </w:t>
                            </w:r>
                            <w:r>
                              <w:rPr>
                                <w:rFonts w:ascii="Consolas"/>
                                <w:color w:val="202020"/>
                                <w:sz w:val="19"/>
                              </w:rPr>
                              <w:t xml:space="preserve">pd </w:t>
                            </w:r>
                            <w:r>
                              <w:rPr>
                                <w:rFonts w:ascii="Consolas"/>
                                <w:b/>
                                <w:color w:val="008000"/>
                                <w:sz w:val="19"/>
                              </w:rPr>
                              <w:t xml:space="preserve">import </w:t>
                            </w:r>
                            <w:r>
                              <w:rPr>
                                <w:rFonts w:ascii="Consolas"/>
                                <w:color w:val="202020"/>
                                <w:sz w:val="19"/>
                              </w:rPr>
                              <w:t>csv</w:t>
                            </w:r>
                          </w:p>
                          <w:p w14:paraId="4E3ADCFD">
                            <w:pPr>
                              <w:spacing w:before="0" w:line="220" w:lineRule="exact"/>
                              <w:ind w:left="60" w:right="0" w:firstLine="0"/>
                              <w:jc w:val="left"/>
                              <w:rPr>
                                <w:rFonts w:ascii="Consolas"/>
                                <w:color w:val="000000"/>
                                <w:sz w:val="19"/>
                              </w:rPr>
                            </w:pPr>
                            <w:r>
                              <w:rPr>
                                <w:rFonts w:ascii="Consolas"/>
                                <w:color w:val="202020"/>
                                <w:sz w:val="19"/>
                              </w:rPr>
                              <w:t>pd</w:t>
                            </w:r>
                            <w:r>
                              <w:rPr>
                                <w:rFonts w:ascii="Consolas"/>
                                <w:b/>
                                <w:color w:val="AA21FF"/>
                                <w:sz w:val="19"/>
                              </w:rPr>
                              <w:t>.</w:t>
                            </w:r>
                            <w:r>
                              <w:rPr>
                                <w:rFonts w:ascii="Consolas"/>
                                <w:color w:val="202020"/>
                                <w:sz w:val="19"/>
                              </w:rPr>
                              <w:t>options</w:t>
                            </w:r>
                            <w:r>
                              <w:rPr>
                                <w:rFonts w:ascii="Consolas"/>
                                <w:b/>
                                <w:color w:val="AA21FF"/>
                                <w:sz w:val="19"/>
                              </w:rPr>
                              <w:t>.</w:t>
                            </w:r>
                            <w:r>
                              <w:rPr>
                                <w:rFonts w:ascii="Consolas"/>
                                <w:color w:val="202020"/>
                                <w:sz w:val="19"/>
                              </w:rPr>
                              <w:t>display</w:t>
                            </w:r>
                            <w:r>
                              <w:rPr>
                                <w:rFonts w:ascii="Consolas"/>
                                <w:b/>
                                <w:color w:val="AA21FF"/>
                                <w:sz w:val="19"/>
                              </w:rPr>
                              <w:t>.</w:t>
                            </w:r>
                            <w:r>
                              <w:rPr>
                                <w:rFonts w:ascii="Consolas"/>
                                <w:color w:val="202020"/>
                                <w:sz w:val="19"/>
                              </w:rPr>
                              <w:t>float_format</w:t>
                            </w:r>
                            <w:r>
                              <w:rPr>
                                <w:rFonts w:ascii="Consolas"/>
                                <w:color w:val="202020"/>
                                <w:spacing w:val="36"/>
                                <w:sz w:val="19"/>
                              </w:rPr>
                              <w:t xml:space="preserve"> </w:t>
                            </w:r>
                            <w:r>
                              <w:rPr>
                                <w:rFonts w:ascii="Consolas"/>
                                <w:b/>
                                <w:color w:val="AA21FF"/>
                                <w:sz w:val="19"/>
                              </w:rPr>
                              <w:t>=</w:t>
                            </w:r>
                            <w:r>
                              <w:rPr>
                                <w:rFonts w:ascii="Consolas"/>
                                <w:b/>
                                <w:color w:val="AA21FF"/>
                                <w:spacing w:val="36"/>
                                <w:sz w:val="19"/>
                              </w:rPr>
                              <w:t xml:space="preserve"> </w:t>
                            </w:r>
                            <w:r>
                              <w:rPr>
                                <w:rFonts w:ascii="Consolas"/>
                                <w:color w:val="B92020"/>
                                <w:spacing w:val="-2"/>
                                <w:sz w:val="19"/>
                              </w:rPr>
                              <w:t>'{:20,.2f}'</w:t>
                            </w:r>
                            <w:r>
                              <w:rPr>
                                <w:rFonts w:ascii="Consolas"/>
                                <w:b/>
                                <w:color w:val="AA21FF"/>
                                <w:spacing w:val="-2"/>
                                <w:sz w:val="19"/>
                              </w:rPr>
                              <w:t>.</w:t>
                            </w:r>
                            <w:r>
                              <w:rPr>
                                <w:rFonts w:ascii="Consolas"/>
                                <w:color w:val="202020"/>
                                <w:spacing w:val="-2"/>
                                <w:sz w:val="19"/>
                              </w:rPr>
                              <w:t>format</w:t>
                            </w:r>
                          </w:p>
                        </w:txbxContent>
                      </wps:txbx>
                      <wps:bodyPr wrap="square" lIns="0" tIns="0" rIns="0" bIns="0" rtlCol="0">
                        <a:noAutofit/>
                      </wps:bodyPr>
                    </wps:wsp>
                  </a:graphicData>
                </a:graphic>
              </wp:anchor>
            </w:drawing>
          </mc:Choice>
          <mc:Fallback>
            <w:pict>
              <v:shape id="Textbox 1163" o:spid="_x0000_s1026" o:spt="202" type="#_x0000_t202" style="position:absolute;left:0pt;margin-left:111.15pt;margin-top:-4.7pt;height:109.6pt;width:430pt;mso-position-horizontal-relative:page;z-index:251753472;mso-width-relative:page;mso-height-relative:page;" fillcolor="#F5F5F5" filled="t" stroked="f" coordsize="21600,21600" o:gfxdata="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Nw+znHYAAAACwEAAA8AAAAAAAAAAQAgAAAA&#10;IgAAAGRycy9kb3ducmV2LnhtbFBLAQIUABQAAAAIAIdO4kBY+SEo0gEAAK8DAAAOAAAAAAAAAAEA&#10;IAAAACcBAABkcnMvZTJvRG9jLnhtbFBLBQYAAAAABgAGAFkBAABrBQAAAAA=&#10;">
                <v:fill on="t" focussize="0,0"/>
                <v:stroke on="f"/>
                <v:imagedata o:title=""/>
                <o:lock v:ext="edit" aspectratio="f"/>
                <v:textbox inset="0mm,0mm,0mm,0mm">
                  <w:txbxContent>
                    <w:p w14:paraId="414C6E25">
                      <w:pPr>
                        <w:spacing w:before="95"/>
                        <w:ind w:left="60" w:right="0" w:firstLine="0"/>
                        <w:jc w:val="left"/>
                        <w:rPr>
                          <w:rFonts w:ascii="Consolas"/>
                          <w:color w:val="000000"/>
                          <w:sz w:val="19"/>
                        </w:rPr>
                      </w:pPr>
                      <w:r>
                        <w:rPr>
                          <w:rFonts w:ascii="Consolas"/>
                          <w:b/>
                          <w:color w:val="AA21FF"/>
                          <w:sz w:val="19"/>
                        </w:rPr>
                        <w:t>%</w:t>
                      </w:r>
                      <w:r>
                        <w:rPr>
                          <w:rFonts w:ascii="Consolas"/>
                          <w:b/>
                          <w:color w:val="008000"/>
                          <w:sz w:val="19"/>
                        </w:rPr>
                        <w:t>matplotlib</w:t>
                      </w:r>
                      <w:r>
                        <w:rPr>
                          <w:rFonts w:ascii="Consolas"/>
                          <w:b/>
                          <w:color w:val="008000"/>
                          <w:spacing w:val="24"/>
                          <w:sz w:val="19"/>
                        </w:rPr>
                        <w:t xml:space="preserve"> </w:t>
                      </w:r>
                      <w:r>
                        <w:rPr>
                          <w:rFonts w:ascii="Consolas"/>
                          <w:color w:val="202020"/>
                          <w:spacing w:val="-2"/>
                          <w:sz w:val="19"/>
                        </w:rPr>
                        <w:t>widget</w:t>
                      </w:r>
                    </w:p>
                    <w:p w14:paraId="44B2ED42">
                      <w:pPr>
                        <w:pStyle w:val="9"/>
                        <w:spacing w:before="65"/>
                        <w:rPr>
                          <w:rFonts w:ascii="Consolas"/>
                          <w:color w:val="000000"/>
                          <w:sz w:val="19"/>
                        </w:rPr>
                      </w:pPr>
                    </w:p>
                    <w:p w14:paraId="7CF9B36E">
                      <w:pPr>
                        <w:spacing w:before="0"/>
                        <w:ind w:left="60" w:right="0" w:firstLine="0"/>
                        <w:jc w:val="left"/>
                        <w:rPr>
                          <w:rFonts w:ascii="Consolas"/>
                          <w:color w:val="000000"/>
                          <w:sz w:val="19"/>
                        </w:rPr>
                      </w:pPr>
                      <w:r>
                        <w:rPr>
                          <w:rFonts w:ascii="Consolas"/>
                          <w:b/>
                          <w:color w:val="008000"/>
                          <w:sz w:val="19"/>
                        </w:rPr>
                        <w:t>import</w:t>
                      </w:r>
                      <w:r>
                        <w:rPr>
                          <w:rFonts w:ascii="Consolas"/>
                          <w:b/>
                          <w:color w:val="008000"/>
                          <w:spacing w:val="15"/>
                          <w:sz w:val="19"/>
                        </w:rPr>
                        <w:t xml:space="preserve"> </w:t>
                      </w:r>
                      <w:r>
                        <w:rPr>
                          <w:rFonts w:ascii="Consolas"/>
                          <w:color w:val="202020"/>
                          <w:spacing w:val="-2"/>
                          <w:sz w:val="19"/>
                        </w:rPr>
                        <w:t>mysql.connector</w:t>
                      </w:r>
                    </w:p>
                    <w:p w14:paraId="728456FF">
                      <w:pPr>
                        <w:spacing w:before="33"/>
                        <w:ind w:left="60" w:right="0" w:firstLine="0"/>
                        <w:jc w:val="left"/>
                        <w:rPr>
                          <w:rFonts w:ascii="Consolas"/>
                          <w:color w:val="000000"/>
                          <w:sz w:val="19"/>
                        </w:rPr>
                      </w:pPr>
                      <w:r>
                        <w:rPr>
                          <w:rFonts w:ascii="Consolas"/>
                          <w:b/>
                          <w:color w:val="008000"/>
                          <w:sz w:val="19"/>
                        </w:rPr>
                        <w:t>import</w:t>
                      </w:r>
                      <w:r>
                        <w:rPr>
                          <w:rFonts w:ascii="Consolas"/>
                          <w:b/>
                          <w:color w:val="008000"/>
                          <w:spacing w:val="20"/>
                          <w:sz w:val="19"/>
                        </w:rPr>
                        <w:t xml:space="preserve"> </w:t>
                      </w:r>
                      <w:r>
                        <w:rPr>
                          <w:rFonts w:ascii="Consolas"/>
                          <w:color w:val="202020"/>
                          <w:sz w:val="19"/>
                        </w:rPr>
                        <w:t>matplotlib.pyplot</w:t>
                      </w:r>
                      <w:r>
                        <w:rPr>
                          <w:rFonts w:ascii="Consolas"/>
                          <w:color w:val="202020"/>
                          <w:spacing w:val="20"/>
                          <w:sz w:val="19"/>
                        </w:rPr>
                        <w:t xml:space="preserve"> </w:t>
                      </w:r>
                      <w:r>
                        <w:rPr>
                          <w:rFonts w:ascii="Consolas"/>
                          <w:b/>
                          <w:color w:val="008000"/>
                          <w:sz w:val="19"/>
                        </w:rPr>
                        <w:t>as</w:t>
                      </w:r>
                      <w:r>
                        <w:rPr>
                          <w:rFonts w:ascii="Consolas"/>
                          <w:b/>
                          <w:color w:val="008000"/>
                          <w:spacing w:val="20"/>
                          <w:sz w:val="19"/>
                        </w:rPr>
                        <w:t xml:space="preserve"> </w:t>
                      </w:r>
                      <w:r>
                        <w:rPr>
                          <w:rFonts w:ascii="Consolas"/>
                          <w:color w:val="202020"/>
                          <w:spacing w:val="-5"/>
                          <w:sz w:val="19"/>
                        </w:rPr>
                        <w:t>plt</w:t>
                      </w:r>
                    </w:p>
                    <w:p w14:paraId="7F475A29">
                      <w:pPr>
                        <w:spacing w:before="33" w:line="276" w:lineRule="auto"/>
                        <w:ind w:left="60" w:right="6379" w:firstLine="0"/>
                        <w:jc w:val="left"/>
                        <w:rPr>
                          <w:rFonts w:ascii="Consolas"/>
                          <w:color w:val="000000"/>
                          <w:sz w:val="19"/>
                        </w:rPr>
                      </w:pPr>
                      <w:r>
                        <w:rPr>
                          <w:rFonts w:ascii="Consolas"/>
                          <w:b/>
                          <w:color w:val="008000"/>
                          <w:sz w:val="19"/>
                        </w:rPr>
                        <w:t xml:space="preserve">import </w:t>
                      </w:r>
                      <w:r>
                        <w:rPr>
                          <w:rFonts w:ascii="Consolas"/>
                          <w:color w:val="202020"/>
                          <w:sz w:val="19"/>
                        </w:rPr>
                        <w:t xml:space="preserve">numpy </w:t>
                      </w:r>
                      <w:r>
                        <w:rPr>
                          <w:rFonts w:ascii="Consolas"/>
                          <w:b/>
                          <w:color w:val="008000"/>
                          <w:sz w:val="19"/>
                        </w:rPr>
                        <w:t xml:space="preserve">as </w:t>
                      </w:r>
                      <w:r>
                        <w:rPr>
                          <w:rFonts w:ascii="Consolas"/>
                          <w:color w:val="202020"/>
                          <w:sz w:val="19"/>
                        </w:rPr>
                        <w:t xml:space="preserve">np </w:t>
                      </w:r>
                      <w:r>
                        <w:rPr>
                          <w:rFonts w:ascii="Consolas"/>
                          <w:b/>
                          <w:color w:val="008000"/>
                          <w:sz w:val="19"/>
                        </w:rPr>
                        <w:t xml:space="preserve">import </w:t>
                      </w:r>
                      <w:r>
                        <w:rPr>
                          <w:rFonts w:ascii="Consolas"/>
                          <w:color w:val="202020"/>
                          <w:sz w:val="19"/>
                        </w:rPr>
                        <w:t xml:space="preserve">pandas </w:t>
                      </w:r>
                      <w:r>
                        <w:rPr>
                          <w:rFonts w:ascii="Consolas"/>
                          <w:b/>
                          <w:color w:val="008000"/>
                          <w:sz w:val="19"/>
                        </w:rPr>
                        <w:t xml:space="preserve">as </w:t>
                      </w:r>
                      <w:r>
                        <w:rPr>
                          <w:rFonts w:ascii="Consolas"/>
                          <w:color w:val="202020"/>
                          <w:sz w:val="19"/>
                        </w:rPr>
                        <w:t xml:space="preserve">pd </w:t>
                      </w:r>
                      <w:r>
                        <w:rPr>
                          <w:rFonts w:ascii="Consolas"/>
                          <w:b/>
                          <w:color w:val="008000"/>
                          <w:sz w:val="19"/>
                        </w:rPr>
                        <w:t xml:space="preserve">import </w:t>
                      </w:r>
                      <w:r>
                        <w:rPr>
                          <w:rFonts w:ascii="Consolas"/>
                          <w:color w:val="202020"/>
                          <w:sz w:val="19"/>
                        </w:rPr>
                        <w:t>csv</w:t>
                      </w:r>
                    </w:p>
                    <w:p w14:paraId="4E3ADCFD">
                      <w:pPr>
                        <w:spacing w:before="0" w:line="220" w:lineRule="exact"/>
                        <w:ind w:left="60" w:right="0" w:firstLine="0"/>
                        <w:jc w:val="left"/>
                        <w:rPr>
                          <w:rFonts w:ascii="Consolas"/>
                          <w:color w:val="000000"/>
                          <w:sz w:val="19"/>
                        </w:rPr>
                      </w:pPr>
                      <w:r>
                        <w:rPr>
                          <w:rFonts w:ascii="Consolas"/>
                          <w:color w:val="202020"/>
                          <w:sz w:val="19"/>
                        </w:rPr>
                        <w:t>pd</w:t>
                      </w:r>
                      <w:r>
                        <w:rPr>
                          <w:rFonts w:ascii="Consolas"/>
                          <w:b/>
                          <w:color w:val="AA21FF"/>
                          <w:sz w:val="19"/>
                        </w:rPr>
                        <w:t>.</w:t>
                      </w:r>
                      <w:r>
                        <w:rPr>
                          <w:rFonts w:ascii="Consolas"/>
                          <w:color w:val="202020"/>
                          <w:sz w:val="19"/>
                        </w:rPr>
                        <w:t>options</w:t>
                      </w:r>
                      <w:r>
                        <w:rPr>
                          <w:rFonts w:ascii="Consolas"/>
                          <w:b/>
                          <w:color w:val="AA21FF"/>
                          <w:sz w:val="19"/>
                        </w:rPr>
                        <w:t>.</w:t>
                      </w:r>
                      <w:r>
                        <w:rPr>
                          <w:rFonts w:ascii="Consolas"/>
                          <w:color w:val="202020"/>
                          <w:sz w:val="19"/>
                        </w:rPr>
                        <w:t>display</w:t>
                      </w:r>
                      <w:r>
                        <w:rPr>
                          <w:rFonts w:ascii="Consolas"/>
                          <w:b/>
                          <w:color w:val="AA21FF"/>
                          <w:sz w:val="19"/>
                        </w:rPr>
                        <w:t>.</w:t>
                      </w:r>
                      <w:r>
                        <w:rPr>
                          <w:rFonts w:ascii="Consolas"/>
                          <w:color w:val="202020"/>
                          <w:sz w:val="19"/>
                        </w:rPr>
                        <w:t>float_format</w:t>
                      </w:r>
                      <w:r>
                        <w:rPr>
                          <w:rFonts w:ascii="Consolas"/>
                          <w:color w:val="202020"/>
                          <w:spacing w:val="36"/>
                          <w:sz w:val="19"/>
                        </w:rPr>
                        <w:t xml:space="preserve"> </w:t>
                      </w:r>
                      <w:r>
                        <w:rPr>
                          <w:rFonts w:ascii="Consolas"/>
                          <w:b/>
                          <w:color w:val="AA21FF"/>
                          <w:sz w:val="19"/>
                        </w:rPr>
                        <w:t>=</w:t>
                      </w:r>
                      <w:r>
                        <w:rPr>
                          <w:rFonts w:ascii="Consolas"/>
                          <w:b/>
                          <w:color w:val="AA21FF"/>
                          <w:spacing w:val="36"/>
                          <w:sz w:val="19"/>
                        </w:rPr>
                        <w:t xml:space="preserve"> </w:t>
                      </w:r>
                      <w:r>
                        <w:rPr>
                          <w:rFonts w:ascii="Consolas"/>
                          <w:color w:val="B92020"/>
                          <w:spacing w:val="-2"/>
                          <w:sz w:val="19"/>
                        </w:rPr>
                        <w:t>'{:20,.2f}'</w:t>
                      </w:r>
                      <w:r>
                        <w:rPr>
                          <w:rFonts w:ascii="Consolas"/>
                          <w:b/>
                          <w:color w:val="AA21FF"/>
                          <w:spacing w:val="-2"/>
                          <w:sz w:val="19"/>
                        </w:rPr>
                        <w:t>.</w:t>
                      </w:r>
                      <w:r>
                        <w:rPr>
                          <w:rFonts w:ascii="Consolas"/>
                          <w:color w:val="202020"/>
                          <w:spacing w:val="-2"/>
                          <w:sz w:val="19"/>
                        </w:rPr>
                        <w:t>format</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1B96F918">
      <w:pPr>
        <w:pStyle w:val="9"/>
        <w:rPr>
          <w:rFonts w:ascii="Consolas"/>
          <w:sz w:val="19"/>
        </w:rPr>
      </w:pPr>
    </w:p>
    <w:p w14:paraId="276980F5">
      <w:pPr>
        <w:pStyle w:val="9"/>
        <w:rPr>
          <w:rFonts w:ascii="Consolas"/>
          <w:sz w:val="19"/>
        </w:rPr>
      </w:pPr>
    </w:p>
    <w:p w14:paraId="0BA8F706">
      <w:pPr>
        <w:pStyle w:val="9"/>
        <w:rPr>
          <w:rFonts w:ascii="Consolas"/>
          <w:sz w:val="19"/>
        </w:rPr>
      </w:pPr>
    </w:p>
    <w:p w14:paraId="3ECEF199">
      <w:pPr>
        <w:pStyle w:val="9"/>
        <w:rPr>
          <w:rFonts w:ascii="Consolas"/>
          <w:sz w:val="19"/>
        </w:rPr>
      </w:pPr>
    </w:p>
    <w:p w14:paraId="4A35DFD7">
      <w:pPr>
        <w:pStyle w:val="9"/>
        <w:rPr>
          <w:rFonts w:ascii="Consolas"/>
          <w:sz w:val="19"/>
        </w:rPr>
      </w:pPr>
    </w:p>
    <w:p w14:paraId="35784A7B">
      <w:pPr>
        <w:pStyle w:val="9"/>
        <w:rPr>
          <w:rFonts w:ascii="Consolas"/>
          <w:sz w:val="19"/>
        </w:rPr>
      </w:pPr>
    </w:p>
    <w:p w14:paraId="54DEA233">
      <w:pPr>
        <w:pStyle w:val="9"/>
        <w:rPr>
          <w:rFonts w:ascii="Consolas"/>
          <w:sz w:val="19"/>
        </w:rPr>
      </w:pPr>
    </w:p>
    <w:p w14:paraId="43A48FD4">
      <w:pPr>
        <w:pStyle w:val="9"/>
        <w:rPr>
          <w:rFonts w:ascii="Consolas"/>
          <w:sz w:val="19"/>
        </w:rPr>
      </w:pPr>
    </w:p>
    <w:p w14:paraId="1C140798">
      <w:pPr>
        <w:pStyle w:val="9"/>
        <w:spacing w:before="146"/>
        <w:rPr>
          <w:rFonts w:ascii="Consolas"/>
          <w:sz w:val="19"/>
        </w:rPr>
      </w:pPr>
    </w:p>
    <w:p w14:paraId="23495CDD">
      <w:pPr>
        <w:spacing w:before="0"/>
        <w:ind w:left="92" w:right="0" w:firstLine="0"/>
        <w:jc w:val="left"/>
        <w:rPr>
          <w:rFonts w:ascii="Consolas"/>
          <w:sz w:val="19"/>
        </w:rPr>
      </w:pPr>
      <w:r>
        <w:rPr>
          <w:rFonts w:ascii="Consolas"/>
          <w:sz w:val="19"/>
        </w:rPr>
        <mc:AlternateContent>
          <mc:Choice Requires="wps">
            <w:drawing>
              <wp:anchor distT="0" distB="0" distL="0" distR="0" simplePos="0" relativeHeight="251752448" behindDoc="0" locked="0" layoutInCell="1" allowOverlap="1">
                <wp:simplePos x="0" y="0"/>
                <wp:positionH relativeFrom="page">
                  <wp:posOffset>1411605</wp:posOffset>
                </wp:positionH>
                <wp:positionV relativeFrom="paragraph">
                  <wp:posOffset>-59690</wp:posOffset>
                </wp:positionV>
                <wp:extent cx="5461000" cy="1229995"/>
                <wp:effectExtent l="0" t="0" r="0" b="0"/>
                <wp:wrapNone/>
                <wp:docPr id="1164" name="Textbox 1164"/>
                <wp:cNvGraphicFramePr/>
                <a:graphic xmlns:a="http://schemas.openxmlformats.org/drawingml/2006/main">
                  <a:graphicData uri="http://schemas.microsoft.com/office/word/2010/wordprocessingShape">
                    <wps:wsp>
                      <wps:cNvSpPr txBox="1"/>
                      <wps:spPr>
                        <a:xfrm>
                          <a:off x="0" y="0"/>
                          <a:ext cx="5461000" cy="1229995"/>
                        </a:xfrm>
                        <a:prstGeom prst="rect">
                          <a:avLst/>
                        </a:prstGeom>
                        <a:solidFill>
                          <a:srgbClr val="F5F5F5"/>
                        </a:solidFill>
                      </wps:spPr>
                      <wps:txbx>
                        <w:txbxContent>
                          <w:p w14:paraId="1D51ADA2">
                            <w:pPr>
                              <w:spacing w:before="95"/>
                              <w:ind w:left="60" w:right="0" w:firstLine="0"/>
                              <w:jc w:val="left"/>
                              <w:rPr>
                                <w:rFonts w:ascii="Consolas"/>
                                <w:i/>
                                <w:color w:val="000000"/>
                                <w:sz w:val="19"/>
                              </w:rPr>
                            </w:pPr>
                            <w:r>
                              <w:rPr>
                                <w:rFonts w:ascii="Consolas"/>
                                <w:i/>
                                <w:color w:val="408080"/>
                                <w:sz w:val="19"/>
                              </w:rPr>
                              <w:t>#</w:t>
                            </w:r>
                            <w:r>
                              <w:rPr>
                                <w:rFonts w:ascii="Consolas"/>
                                <w:i/>
                                <w:color w:val="408080"/>
                                <w:spacing w:val="9"/>
                                <w:sz w:val="19"/>
                              </w:rPr>
                              <w:t xml:space="preserve"> </w:t>
                            </w:r>
                            <w:r>
                              <w:rPr>
                                <w:rFonts w:ascii="Consolas"/>
                                <w:i/>
                                <w:color w:val="408080"/>
                                <w:sz w:val="19"/>
                              </w:rPr>
                              <w:t>Open</w:t>
                            </w:r>
                            <w:r>
                              <w:rPr>
                                <w:rFonts w:ascii="Consolas"/>
                                <w:i/>
                                <w:color w:val="408080"/>
                                <w:spacing w:val="10"/>
                                <w:sz w:val="19"/>
                              </w:rPr>
                              <w:t xml:space="preserve"> </w:t>
                            </w:r>
                            <w:r>
                              <w:rPr>
                                <w:rFonts w:ascii="Consolas"/>
                                <w:i/>
                                <w:color w:val="408080"/>
                                <w:sz w:val="19"/>
                              </w:rPr>
                              <w:t>a</w:t>
                            </w:r>
                            <w:r>
                              <w:rPr>
                                <w:rFonts w:ascii="Consolas"/>
                                <w:i/>
                                <w:color w:val="408080"/>
                                <w:spacing w:val="10"/>
                                <w:sz w:val="19"/>
                              </w:rPr>
                              <w:t xml:space="preserve"> </w:t>
                            </w:r>
                            <w:r>
                              <w:rPr>
                                <w:rFonts w:ascii="Consolas"/>
                                <w:i/>
                                <w:color w:val="408080"/>
                                <w:sz w:val="19"/>
                              </w:rPr>
                              <w:t>connection</w:t>
                            </w:r>
                            <w:r>
                              <w:rPr>
                                <w:rFonts w:ascii="Consolas"/>
                                <w:i/>
                                <w:color w:val="408080"/>
                                <w:spacing w:val="10"/>
                                <w:sz w:val="19"/>
                              </w:rPr>
                              <w:t xml:space="preserve"> </w:t>
                            </w:r>
                            <w:r>
                              <w:rPr>
                                <w:rFonts w:ascii="Consolas"/>
                                <w:i/>
                                <w:color w:val="408080"/>
                                <w:sz w:val="19"/>
                              </w:rPr>
                              <w:t>to</w:t>
                            </w:r>
                            <w:r>
                              <w:rPr>
                                <w:rFonts w:ascii="Consolas"/>
                                <w:i/>
                                <w:color w:val="408080"/>
                                <w:spacing w:val="9"/>
                                <w:sz w:val="19"/>
                              </w:rPr>
                              <w:t xml:space="preserve"> </w:t>
                            </w:r>
                            <w:r>
                              <w:rPr>
                                <w:rFonts w:ascii="Consolas"/>
                                <w:i/>
                                <w:color w:val="408080"/>
                                <w:sz w:val="19"/>
                              </w:rPr>
                              <w:t>the</w:t>
                            </w:r>
                            <w:r>
                              <w:rPr>
                                <w:rFonts w:ascii="Consolas"/>
                                <w:i/>
                                <w:color w:val="408080"/>
                                <w:spacing w:val="10"/>
                                <w:sz w:val="19"/>
                              </w:rPr>
                              <w:t xml:space="preserve"> </w:t>
                            </w:r>
                            <w:r>
                              <w:rPr>
                                <w:rFonts w:ascii="Consolas"/>
                                <w:i/>
                                <w:color w:val="408080"/>
                                <w:sz w:val="19"/>
                              </w:rPr>
                              <w:t>MySQL</w:t>
                            </w:r>
                            <w:r>
                              <w:rPr>
                                <w:rFonts w:ascii="Consolas"/>
                                <w:i/>
                                <w:color w:val="408080"/>
                                <w:spacing w:val="10"/>
                                <w:sz w:val="19"/>
                              </w:rPr>
                              <w:t xml:space="preserve"> </w:t>
                            </w:r>
                            <w:r>
                              <w:rPr>
                                <w:rFonts w:ascii="Consolas"/>
                                <w:i/>
                                <w:color w:val="408080"/>
                                <w:spacing w:val="-2"/>
                                <w:sz w:val="19"/>
                              </w:rPr>
                              <w:t>database</w:t>
                            </w:r>
                          </w:p>
                          <w:p w14:paraId="14B09509">
                            <w:pPr>
                              <w:spacing w:before="33" w:line="276" w:lineRule="auto"/>
                              <w:ind w:left="489" w:right="5103" w:hanging="430"/>
                              <w:jc w:val="left"/>
                              <w:rPr>
                                <w:rFonts w:ascii="Consolas"/>
                                <w:color w:val="000000"/>
                                <w:sz w:val="19"/>
                              </w:rPr>
                            </w:pPr>
                            <w:r>
                              <w:rPr>
                                <w:rFonts w:ascii="Consolas"/>
                                <w:color w:val="202020"/>
                                <w:sz w:val="19"/>
                              </w:rPr>
                              <w:t xml:space="preserve">conn </w:t>
                            </w:r>
                            <w:r>
                              <w:rPr>
                                <w:rFonts w:ascii="Consolas"/>
                                <w:b/>
                                <w:color w:val="AA21FF"/>
                                <w:sz w:val="19"/>
                              </w:rPr>
                              <w:t xml:space="preserve">= </w:t>
                            </w:r>
                            <w:r>
                              <w:rPr>
                                <w:rFonts w:ascii="Consolas"/>
                                <w:color w:val="202020"/>
                                <w:sz w:val="19"/>
                              </w:rPr>
                              <w:t>mysql</w:t>
                            </w:r>
                            <w:r>
                              <w:rPr>
                                <w:rFonts w:ascii="Consolas"/>
                                <w:b/>
                                <w:color w:val="AA21FF"/>
                                <w:sz w:val="19"/>
                              </w:rPr>
                              <w:t>.</w:t>
                            </w:r>
                            <w:r>
                              <w:rPr>
                                <w:rFonts w:ascii="Consolas"/>
                                <w:color w:val="202020"/>
                                <w:sz w:val="19"/>
                              </w:rPr>
                              <w:t>connector</w:t>
                            </w:r>
                            <w:r>
                              <w:rPr>
                                <w:rFonts w:ascii="Consolas"/>
                                <w:b/>
                                <w:color w:val="AA21FF"/>
                                <w:sz w:val="19"/>
                              </w:rPr>
                              <w:t>.</w:t>
                            </w:r>
                            <w:r>
                              <w:rPr>
                                <w:rFonts w:ascii="Consolas"/>
                                <w:color w:val="202020"/>
                                <w:sz w:val="19"/>
                              </w:rPr>
                              <w:t>connect</w:t>
                            </w:r>
                            <w:r>
                              <w:rPr>
                                <w:rFonts w:ascii="Consolas"/>
                                <w:color w:val="0054AA"/>
                                <w:sz w:val="19"/>
                              </w:rPr>
                              <w:t xml:space="preserve">( </w:t>
                            </w:r>
                            <w:r>
                              <w:rPr>
                                <w:rFonts w:ascii="Consolas"/>
                                <w:color w:val="202020"/>
                                <w:spacing w:val="-2"/>
                                <w:sz w:val="19"/>
                              </w:rPr>
                              <w:t>host</w:t>
                            </w:r>
                            <w:r>
                              <w:rPr>
                                <w:rFonts w:ascii="Consolas"/>
                                <w:b/>
                                <w:color w:val="AA21FF"/>
                                <w:spacing w:val="-2"/>
                                <w:sz w:val="19"/>
                              </w:rPr>
                              <w:t>=</w:t>
                            </w:r>
                            <w:r>
                              <w:rPr>
                                <w:rFonts w:ascii="Consolas"/>
                                <w:color w:val="B92020"/>
                                <w:spacing w:val="-2"/>
                                <w:sz w:val="19"/>
                              </w:rPr>
                              <w:t>'127.0.0.1'</w:t>
                            </w:r>
                            <w:r>
                              <w:rPr>
                                <w:rFonts w:ascii="Consolas"/>
                                <w:color w:val="0054AA"/>
                                <w:spacing w:val="-2"/>
                                <w:sz w:val="19"/>
                              </w:rPr>
                              <w:t>,</w:t>
                            </w:r>
                          </w:p>
                          <w:p w14:paraId="2EF31C73">
                            <w:pPr>
                              <w:spacing w:before="0" w:line="221" w:lineRule="exact"/>
                              <w:ind w:left="489" w:right="0" w:firstLine="0"/>
                              <w:jc w:val="left"/>
                              <w:rPr>
                                <w:rFonts w:ascii="Consolas"/>
                                <w:color w:val="000000"/>
                                <w:sz w:val="19"/>
                              </w:rPr>
                            </w:pPr>
                            <w:r>
                              <w:rPr>
                                <w:rFonts w:ascii="Consolas"/>
                                <w:color w:val="202020"/>
                                <w:spacing w:val="-2"/>
                                <w:sz w:val="19"/>
                              </w:rPr>
                              <w:t>user</w:t>
                            </w:r>
                            <w:r>
                              <w:rPr>
                                <w:rFonts w:ascii="Consolas"/>
                                <w:b/>
                                <w:color w:val="AA21FF"/>
                                <w:spacing w:val="-2"/>
                                <w:sz w:val="19"/>
                              </w:rPr>
                              <w:t>=</w:t>
                            </w:r>
                            <w:r>
                              <w:rPr>
                                <w:rFonts w:ascii="Consolas"/>
                                <w:color w:val="B92020"/>
                                <w:spacing w:val="-2"/>
                                <w:sz w:val="19"/>
                              </w:rPr>
                              <w:t>"root"</w:t>
                            </w:r>
                            <w:r>
                              <w:rPr>
                                <w:rFonts w:ascii="Consolas"/>
                                <w:color w:val="0054AA"/>
                                <w:spacing w:val="-2"/>
                                <w:sz w:val="19"/>
                              </w:rPr>
                              <w:t>,</w:t>
                            </w:r>
                          </w:p>
                          <w:p w14:paraId="2C70AC67">
                            <w:pPr>
                              <w:spacing w:before="32"/>
                              <w:ind w:left="489" w:right="0" w:firstLine="0"/>
                              <w:jc w:val="left"/>
                              <w:rPr>
                                <w:rFonts w:ascii="Consolas"/>
                                <w:color w:val="000000"/>
                                <w:sz w:val="19"/>
                              </w:rPr>
                            </w:pPr>
                            <w:r>
                              <w:rPr>
                                <w:rFonts w:ascii="Consolas"/>
                                <w:color w:val="202020"/>
                                <w:spacing w:val="-2"/>
                                <w:sz w:val="19"/>
                              </w:rPr>
                              <w:t>password</w:t>
                            </w:r>
                            <w:r>
                              <w:rPr>
                                <w:rFonts w:ascii="Consolas"/>
                                <w:b/>
                                <w:color w:val="AA21FF"/>
                                <w:spacing w:val="-2"/>
                                <w:sz w:val="19"/>
                              </w:rPr>
                              <w:t>=</w:t>
                            </w:r>
                            <w:r>
                              <w:rPr>
                                <w:rFonts w:ascii="Consolas"/>
                                <w:color w:val="B92020"/>
                                <w:spacing w:val="-2"/>
                                <w:sz w:val="19"/>
                              </w:rPr>
                              <w:t>"XXX"</w:t>
                            </w:r>
                            <w:r>
                              <w:rPr>
                                <w:rFonts w:ascii="Consolas"/>
                                <w:color w:val="0054AA"/>
                                <w:spacing w:val="-2"/>
                                <w:sz w:val="19"/>
                              </w:rPr>
                              <w:t>,</w:t>
                            </w:r>
                          </w:p>
                          <w:p w14:paraId="26BDAD97">
                            <w:pPr>
                              <w:spacing w:before="33"/>
                              <w:ind w:left="489" w:right="0" w:firstLine="0"/>
                              <w:jc w:val="left"/>
                              <w:rPr>
                                <w:rFonts w:ascii="Consolas"/>
                                <w:color w:val="000000"/>
                                <w:sz w:val="19"/>
                              </w:rPr>
                            </w:pPr>
                            <w:r>
                              <w:rPr>
                                <w:rFonts w:ascii="Consolas"/>
                                <w:color w:val="202020"/>
                                <w:spacing w:val="-2"/>
                                <w:sz w:val="19"/>
                              </w:rPr>
                              <w:t>database</w:t>
                            </w:r>
                            <w:r>
                              <w:rPr>
                                <w:rFonts w:ascii="Consolas"/>
                                <w:b/>
                                <w:color w:val="AA21FF"/>
                                <w:spacing w:val="-2"/>
                                <w:sz w:val="19"/>
                              </w:rPr>
                              <w:t>=</w:t>
                            </w:r>
                            <w:r>
                              <w:rPr>
                                <w:rFonts w:ascii="Consolas"/>
                                <w:color w:val="B92020"/>
                                <w:spacing w:val="-2"/>
                                <w:sz w:val="19"/>
                              </w:rPr>
                              <w:t>"RTVT_err2"</w:t>
                            </w:r>
                          </w:p>
                          <w:p w14:paraId="691D0014">
                            <w:pPr>
                              <w:spacing w:before="33"/>
                              <w:ind w:left="60" w:right="0" w:firstLine="0"/>
                              <w:jc w:val="left"/>
                              <w:rPr>
                                <w:rFonts w:ascii="Consolas"/>
                                <w:color w:val="000000"/>
                                <w:sz w:val="19"/>
                              </w:rPr>
                            </w:pPr>
                            <w:r>
                              <w:rPr>
                                <w:rFonts w:ascii="Consolas"/>
                                <w:color w:val="0054AA"/>
                                <w:spacing w:val="-10"/>
                                <w:sz w:val="19"/>
                              </w:rPr>
                              <w:t>)</w:t>
                            </w:r>
                          </w:p>
                        </w:txbxContent>
                      </wps:txbx>
                      <wps:bodyPr wrap="square" lIns="0" tIns="0" rIns="0" bIns="0" rtlCol="0">
                        <a:noAutofit/>
                      </wps:bodyPr>
                    </wps:wsp>
                  </a:graphicData>
                </a:graphic>
              </wp:anchor>
            </w:drawing>
          </mc:Choice>
          <mc:Fallback>
            <w:pict>
              <v:shape id="Textbox 1164" o:spid="_x0000_s1026" o:spt="202" type="#_x0000_t202" style="position:absolute;left:0pt;margin-left:111.15pt;margin-top:-4.7pt;height:96.85pt;width:430pt;mso-position-horizontal-relative:page;z-index:251752448;mso-width-relative:page;mso-height-relative:page;" fillcolor="#F5F5F5" filled="t" stroked="f" coordsize="21600,21600" o:gfxdata="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GsH4nHYAAAACwEAAA8AAAAAAAAAAQAgAAAAIgAA&#10;AGRycy9kb3ducmV2LnhtbFBLAQIUABQAAAAIAIdO4kAsR4epzwEAAK8DAAAOAAAAAAAAAAEAIAAA&#10;ACcBAABkcnMvZTJvRG9jLnhtbFBLBQYAAAAABgAGAFkBAABoBQAAAAA=&#10;">
                <v:fill on="t" focussize="0,0"/>
                <v:stroke on="f"/>
                <v:imagedata o:title=""/>
                <o:lock v:ext="edit" aspectratio="f"/>
                <v:textbox inset="0mm,0mm,0mm,0mm">
                  <w:txbxContent>
                    <w:p w14:paraId="1D51ADA2">
                      <w:pPr>
                        <w:spacing w:before="95"/>
                        <w:ind w:left="60" w:right="0" w:firstLine="0"/>
                        <w:jc w:val="left"/>
                        <w:rPr>
                          <w:rFonts w:ascii="Consolas"/>
                          <w:i/>
                          <w:color w:val="000000"/>
                          <w:sz w:val="19"/>
                        </w:rPr>
                      </w:pPr>
                      <w:r>
                        <w:rPr>
                          <w:rFonts w:ascii="Consolas"/>
                          <w:i/>
                          <w:color w:val="408080"/>
                          <w:sz w:val="19"/>
                        </w:rPr>
                        <w:t>#</w:t>
                      </w:r>
                      <w:r>
                        <w:rPr>
                          <w:rFonts w:ascii="Consolas"/>
                          <w:i/>
                          <w:color w:val="408080"/>
                          <w:spacing w:val="9"/>
                          <w:sz w:val="19"/>
                        </w:rPr>
                        <w:t xml:space="preserve"> </w:t>
                      </w:r>
                      <w:r>
                        <w:rPr>
                          <w:rFonts w:ascii="Consolas"/>
                          <w:i/>
                          <w:color w:val="408080"/>
                          <w:sz w:val="19"/>
                        </w:rPr>
                        <w:t>Open</w:t>
                      </w:r>
                      <w:r>
                        <w:rPr>
                          <w:rFonts w:ascii="Consolas"/>
                          <w:i/>
                          <w:color w:val="408080"/>
                          <w:spacing w:val="10"/>
                          <w:sz w:val="19"/>
                        </w:rPr>
                        <w:t xml:space="preserve"> </w:t>
                      </w:r>
                      <w:r>
                        <w:rPr>
                          <w:rFonts w:ascii="Consolas"/>
                          <w:i/>
                          <w:color w:val="408080"/>
                          <w:sz w:val="19"/>
                        </w:rPr>
                        <w:t>a</w:t>
                      </w:r>
                      <w:r>
                        <w:rPr>
                          <w:rFonts w:ascii="Consolas"/>
                          <w:i/>
                          <w:color w:val="408080"/>
                          <w:spacing w:val="10"/>
                          <w:sz w:val="19"/>
                        </w:rPr>
                        <w:t xml:space="preserve"> </w:t>
                      </w:r>
                      <w:r>
                        <w:rPr>
                          <w:rFonts w:ascii="Consolas"/>
                          <w:i/>
                          <w:color w:val="408080"/>
                          <w:sz w:val="19"/>
                        </w:rPr>
                        <w:t>connection</w:t>
                      </w:r>
                      <w:r>
                        <w:rPr>
                          <w:rFonts w:ascii="Consolas"/>
                          <w:i/>
                          <w:color w:val="408080"/>
                          <w:spacing w:val="10"/>
                          <w:sz w:val="19"/>
                        </w:rPr>
                        <w:t xml:space="preserve"> </w:t>
                      </w:r>
                      <w:r>
                        <w:rPr>
                          <w:rFonts w:ascii="Consolas"/>
                          <w:i/>
                          <w:color w:val="408080"/>
                          <w:sz w:val="19"/>
                        </w:rPr>
                        <w:t>to</w:t>
                      </w:r>
                      <w:r>
                        <w:rPr>
                          <w:rFonts w:ascii="Consolas"/>
                          <w:i/>
                          <w:color w:val="408080"/>
                          <w:spacing w:val="9"/>
                          <w:sz w:val="19"/>
                        </w:rPr>
                        <w:t xml:space="preserve"> </w:t>
                      </w:r>
                      <w:r>
                        <w:rPr>
                          <w:rFonts w:ascii="Consolas"/>
                          <w:i/>
                          <w:color w:val="408080"/>
                          <w:sz w:val="19"/>
                        </w:rPr>
                        <w:t>the</w:t>
                      </w:r>
                      <w:r>
                        <w:rPr>
                          <w:rFonts w:ascii="Consolas"/>
                          <w:i/>
                          <w:color w:val="408080"/>
                          <w:spacing w:val="10"/>
                          <w:sz w:val="19"/>
                        </w:rPr>
                        <w:t xml:space="preserve"> </w:t>
                      </w:r>
                      <w:r>
                        <w:rPr>
                          <w:rFonts w:ascii="Consolas"/>
                          <w:i/>
                          <w:color w:val="408080"/>
                          <w:sz w:val="19"/>
                        </w:rPr>
                        <w:t>MySQL</w:t>
                      </w:r>
                      <w:r>
                        <w:rPr>
                          <w:rFonts w:ascii="Consolas"/>
                          <w:i/>
                          <w:color w:val="408080"/>
                          <w:spacing w:val="10"/>
                          <w:sz w:val="19"/>
                        </w:rPr>
                        <w:t xml:space="preserve"> </w:t>
                      </w:r>
                      <w:r>
                        <w:rPr>
                          <w:rFonts w:ascii="Consolas"/>
                          <w:i/>
                          <w:color w:val="408080"/>
                          <w:spacing w:val="-2"/>
                          <w:sz w:val="19"/>
                        </w:rPr>
                        <w:t>database</w:t>
                      </w:r>
                    </w:p>
                    <w:p w14:paraId="14B09509">
                      <w:pPr>
                        <w:spacing w:before="33" w:line="276" w:lineRule="auto"/>
                        <w:ind w:left="489" w:right="5103" w:hanging="430"/>
                        <w:jc w:val="left"/>
                        <w:rPr>
                          <w:rFonts w:ascii="Consolas"/>
                          <w:color w:val="000000"/>
                          <w:sz w:val="19"/>
                        </w:rPr>
                      </w:pPr>
                      <w:r>
                        <w:rPr>
                          <w:rFonts w:ascii="Consolas"/>
                          <w:color w:val="202020"/>
                          <w:sz w:val="19"/>
                        </w:rPr>
                        <w:t xml:space="preserve">conn </w:t>
                      </w:r>
                      <w:r>
                        <w:rPr>
                          <w:rFonts w:ascii="Consolas"/>
                          <w:b/>
                          <w:color w:val="AA21FF"/>
                          <w:sz w:val="19"/>
                        </w:rPr>
                        <w:t xml:space="preserve">= </w:t>
                      </w:r>
                      <w:r>
                        <w:rPr>
                          <w:rFonts w:ascii="Consolas"/>
                          <w:color w:val="202020"/>
                          <w:sz w:val="19"/>
                        </w:rPr>
                        <w:t>mysql</w:t>
                      </w:r>
                      <w:r>
                        <w:rPr>
                          <w:rFonts w:ascii="Consolas"/>
                          <w:b/>
                          <w:color w:val="AA21FF"/>
                          <w:sz w:val="19"/>
                        </w:rPr>
                        <w:t>.</w:t>
                      </w:r>
                      <w:r>
                        <w:rPr>
                          <w:rFonts w:ascii="Consolas"/>
                          <w:color w:val="202020"/>
                          <w:sz w:val="19"/>
                        </w:rPr>
                        <w:t>connector</w:t>
                      </w:r>
                      <w:r>
                        <w:rPr>
                          <w:rFonts w:ascii="Consolas"/>
                          <w:b/>
                          <w:color w:val="AA21FF"/>
                          <w:sz w:val="19"/>
                        </w:rPr>
                        <w:t>.</w:t>
                      </w:r>
                      <w:r>
                        <w:rPr>
                          <w:rFonts w:ascii="Consolas"/>
                          <w:color w:val="202020"/>
                          <w:sz w:val="19"/>
                        </w:rPr>
                        <w:t>connect</w:t>
                      </w:r>
                      <w:r>
                        <w:rPr>
                          <w:rFonts w:ascii="Consolas"/>
                          <w:color w:val="0054AA"/>
                          <w:sz w:val="19"/>
                        </w:rPr>
                        <w:t xml:space="preserve">( </w:t>
                      </w:r>
                      <w:r>
                        <w:rPr>
                          <w:rFonts w:ascii="Consolas"/>
                          <w:color w:val="202020"/>
                          <w:spacing w:val="-2"/>
                          <w:sz w:val="19"/>
                        </w:rPr>
                        <w:t>host</w:t>
                      </w:r>
                      <w:r>
                        <w:rPr>
                          <w:rFonts w:ascii="Consolas"/>
                          <w:b/>
                          <w:color w:val="AA21FF"/>
                          <w:spacing w:val="-2"/>
                          <w:sz w:val="19"/>
                        </w:rPr>
                        <w:t>=</w:t>
                      </w:r>
                      <w:r>
                        <w:rPr>
                          <w:rFonts w:ascii="Consolas"/>
                          <w:color w:val="B92020"/>
                          <w:spacing w:val="-2"/>
                          <w:sz w:val="19"/>
                        </w:rPr>
                        <w:t>'127.0.0.1'</w:t>
                      </w:r>
                      <w:r>
                        <w:rPr>
                          <w:rFonts w:ascii="Consolas"/>
                          <w:color w:val="0054AA"/>
                          <w:spacing w:val="-2"/>
                          <w:sz w:val="19"/>
                        </w:rPr>
                        <w:t>,</w:t>
                      </w:r>
                    </w:p>
                    <w:p w14:paraId="2EF31C73">
                      <w:pPr>
                        <w:spacing w:before="0" w:line="221" w:lineRule="exact"/>
                        <w:ind w:left="489" w:right="0" w:firstLine="0"/>
                        <w:jc w:val="left"/>
                        <w:rPr>
                          <w:rFonts w:ascii="Consolas"/>
                          <w:color w:val="000000"/>
                          <w:sz w:val="19"/>
                        </w:rPr>
                      </w:pPr>
                      <w:r>
                        <w:rPr>
                          <w:rFonts w:ascii="Consolas"/>
                          <w:color w:val="202020"/>
                          <w:spacing w:val="-2"/>
                          <w:sz w:val="19"/>
                        </w:rPr>
                        <w:t>user</w:t>
                      </w:r>
                      <w:r>
                        <w:rPr>
                          <w:rFonts w:ascii="Consolas"/>
                          <w:b/>
                          <w:color w:val="AA21FF"/>
                          <w:spacing w:val="-2"/>
                          <w:sz w:val="19"/>
                        </w:rPr>
                        <w:t>=</w:t>
                      </w:r>
                      <w:r>
                        <w:rPr>
                          <w:rFonts w:ascii="Consolas"/>
                          <w:color w:val="B92020"/>
                          <w:spacing w:val="-2"/>
                          <w:sz w:val="19"/>
                        </w:rPr>
                        <w:t>"root"</w:t>
                      </w:r>
                      <w:r>
                        <w:rPr>
                          <w:rFonts w:ascii="Consolas"/>
                          <w:color w:val="0054AA"/>
                          <w:spacing w:val="-2"/>
                          <w:sz w:val="19"/>
                        </w:rPr>
                        <w:t>,</w:t>
                      </w:r>
                    </w:p>
                    <w:p w14:paraId="2C70AC67">
                      <w:pPr>
                        <w:spacing w:before="32"/>
                        <w:ind w:left="489" w:right="0" w:firstLine="0"/>
                        <w:jc w:val="left"/>
                        <w:rPr>
                          <w:rFonts w:ascii="Consolas"/>
                          <w:color w:val="000000"/>
                          <w:sz w:val="19"/>
                        </w:rPr>
                      </w:pPr>
                      <w:r>
                        <w:rPr>
                          <w:rFonts w:ascii="Consolas"/>
                          <w:color w:val="202020"/>
                          <w:spacing w:val="-2"/>
                          <w:sz w:val="19"/>
                        </w:rPr>
                        <w:t>password</w:t>
                      </w:r>
                      <w:r>
                        <w:rPr>
                          <w:rFonts w:ascii="Consolas"/>
                          <w:b/>
                          <w:color w:val="AA21FF"/>
                          <w:spacing w:val="-2"/>
                          <w:sz w:val="19"/>
                        </w:rPr>
                        <w:t>=</w:t>
                      </w:r>
                      <w:r>
                        <w:rPr>
                          <w:rFonts w:ascii="Consolas"/>
                          <w:color w:val="B92020"/>
                          <w:spacing w:val="-2"/>
                          <w:sz w:val="19"/>
                        </w:rPr>
                        <w:t>"XXX"</w:t>
                      </w:r>
                      <w:r>
                        <w:rPr>
                          <w:rFonts w:ascii="Consolas"/>
                          <w:color w:val="0054AA"/>
                          <w:spacing w:val="-2"/>
                          <w:sz w:val="19"/>
                        </w:rPr>
                        <w:t>,</w:t>
                      </w:r>
                    </w:p>
                    <w:p w14:paraId="26BDAD97">
                      <w:pPr>
                        <w:spacing w:before="33"/>
                        <w:ind w:left="489" w:right="0" w:firstLine="0"/>
                        <w:jc w:val="left"/>
                        <w:rPr>
                          <w:rFonts w:ascii="Consolas"/>
                          <w:color w:val="000000"/>
                          <w:sz w:val="19"/>
                        </w:rPr>
                      </w:pPr>
                      <w:r>
                        <w:rPr>
                          <w:rFonts w:ascii="Consolas"/>
                          <w:color w:val="202020"/>
                          <w:spacing w:val="-2"/>
                          <w:sz w:val="19"/>
                        </w:rPr>
                        <w:t>database</w:t>
                      </w:r>
                      <w:r>
                        <w:rPr>
                          <w:rFonts w:ascii="Consolas"/>
                          <w:b/>
                          <w:color w:val="AA21FF"/>
                          <w:spacing w:val="-2"/>
                          <w:sz w:val="19"/>
                        </w:rPr>
                        <w:t>=</w:t>
                      </w:r>
                      <w:r>
                        <w:rPr>
                          <w:rFonts w:ascii="Consolas"/>
                          <w:color w:val="B92020"/>
                          <w:spacing w:val="-2"/>
                          <w:sz w:val="19"/>
                        </w:rPr>
                        <w:t>"RTVT_err2"</w:t>
                      </w:r>
                    </w:p>
                    <w:p w14:paraId="691D0014">
                      <w:pPr>
                        <w:spacing w:before="33"/>
                        <w:ind w:left="60" w:right="0" w:firstLine="0"/>
                        <w:jc w:val="left"/>
                        <w:rPr>
                          <w:rFonts w:ascii="Consolas"/>
                          <w:color w:val="000000"/>
                          <w:sz w:val="19"/>
                        </w:rPr>
                      </w:pPr>
                      <w:r>
                        <w:rPr>
                          <w:rFonts w:ascii="Consolas"/>
                          <w:color w:val="0054AA"/>
                          <w:spacing w:val="-10"/>
                          <w:sz w:val="19"/>
                        </w:rPr>
                        <w:t>)</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164A846D">
      <w:pPr>
        <w:pStyle w:val="9"/>
        <w:rPr>
          <w:rFonts w:ascii="Consolas"/>
          <w:sz w:val="19"/>
        </w:rPr>
      </w:pPr>
    </w:p>
    <w:p w14:paraId="6FA8D37F">
      <w:pPr>
        <w:pStyle w:val="9"/>
        <w:rPr>
          <w:rFonts w:ascii="Consolas"/>
          <w:sz w:val="19"/>
        </w:rPr>
      </w:pPr>
    </w:p>
    <w:p w14:paraId="25CB9847">
      <w:pPr>
        <w:pStyle w:val="9"/>
        <w:rPr>
          <w:rFonts w:ascii="Consolas"/>
          <w:sz w:val="19"/>
        </w:rPr>
      </w:pPr>
    </w:p>
    <w:p w14:paraId="577A881E">
      <w:pPr>
        <w:pStyle w:val="9"/>
        <w:rPr>
          <w:rFonts w:ascii="Consolas"/>
          <w:sz w:val="19"/>
        </w:rPr>
      </w:pPr>
    </w:p>
    <w:p w14:paraId="30950376">
      <w:pPr>
        <w:pStyle w:val="9"/>
        <w:rPr>
          <w:rFonts w:ascii="Consolas"/>
          <w:sz w:val="19"/>
        </w:rPr>
      </w:pPr>
    </w:p>
    <w:p w14:paraId="12CBB065">
      <w:pPr>
        <w:pStyle w:val="9"/>
        <w:rPr>
          <w:rFonts w:ascii="Consolas"/>
          <w:sz w:val="19"/>
        </w:rPr>
      </w:pPr>
    </w:p>
    <w:p w14:paraId="1BCD2A78">
      <w:pPr>
        <w:pStyle w:val="9"/>
        <w:rPr>
          <w:rFonts w:ascii="Consolas"/>
          <w:sz w:val="19"/>
        </w:rPr>
      </w:pPr>
    </w:p>
    <w:p w14:paraId="34C6CB13">
      <w:pPr>
        <w:pStyle w:val="9"/>
        <w:spacing w:before="114"/>
        <w:rPr>
          <w:rFonts w:ascii="Consolas"/>
          <w:sz w:val="19"/>
        </w:rPr>
      </w:pPr>
    </w:p>
    <w:p w14:paraId="26A34FD6">
      <w:pPr>
        <w:spacing w:before="0"/>
        <w:ind w:left="92" w:right="0" w:firstLine="0"/>
        <w:jc w:val="left"/>
        <w:rPr>
          <w:rFonts w:ascii="Consolas"/>
          <w:sz w:val="19"/>
        </w:rPr>
      </w:pPr>
      <w:r>
        <w:rPr>
          <w:rFonts w:ascii="Consolas"/>
          <w:sz w:val="19"/>
        </w:rPr>
        <mc:AlternateContent>
          <mc:Choice Requires="wps">
            <w:drawing>
              <wp:anchor distT="0" distB="0" distL="0" distR="0" simplePos="0" relativeHeight="251752448" behindDoc="0" locked="0" layoutInCell="1" allowOverlap="1">
                <wp:simplePos x="0" y="0"/>
                <wp:positionH relativeFrom="page">
                  <wp:posOffset>1411605</wp:posOffset>
                </wp:positionH>
                <wp:positionV relativeFrom="paragraph">
                  <wp:posOffset>-60325</wp:posOffset>
                </wp:positionV>
                <wp:extent cx="5461000" cy="1715770"/>
                <wp:effectExtent l="0" t="0" r="0" b="0"/>
                <wp:wrapNone/>
                <wp:docPr id="1165" name="Textbox 1165"/>
                <wp:cNvGraphicFramePr/>
                <a:graphic xmlns:a="http://schemas.openxmlformats.org/drawingml/2006/main">
                  <a:graphicData uri="http://schemas.microsoft.com/office/word/2010/wordprocessingShape">
                    <wps:wsp>
                      <wps:cNvSpPr txBox="1"/>
                      <wps:spPr>
                        <a:xfrm>
                          <a:off x="0" y="0"/>
                          <a:ext cx="5461000" cy="1715770"/>
                        </a:xfrm>
                        <a:prstGeom prst="rect">
                          <a:avLst/>
                        </a:prstGeom>
                        <a:solidFill>
                          <a:srgbClr val="F5F5F5"/>
                        </a:solidFill>
                      </wps:spPr>
                      <wps:txbx>
                        <w:txbxContent>
                          <w:p w14:paraId="212DC9A9">
                            <w:pPr>
                              <w:spacing w:before="95"/>
                              <w:ind w:left="60" w:right="0" w:firstLine="0"/>
                              <w:jc w:val="left"/>
                              <w:rPr>
                                <w:rFonts w:ascii="Consolas"/>
                                <w:i/>
                                <w:color w:val="000000"/>
                                <w:sz w:val="19"/>
                              </w:rPr>
                            </w:pPr>
                            <w:r>
                              <w:rPr>
                                <w:rFonts w:ascii="Consolas"/>
                                <w:i/>
                                <w:color w:val="408080"/>
                                <w:sz w:val="19"/>
                              </w:rPr>
                              <w:t>#</w:t>
                            </w:r>
                            <w:r>
                              <w:rPr>
                                <w:rFonts w:ascii="Consolas"/>
                                <w:i/>
                                <w:color w:val="408080"/>
                                <w:spacing w:val="10"/>
                                <w:sz w:val="19"/>
                              </w:rPr>
                              <w:t xml:space="preserve"> </w:t>
                            </w:r>
                            <w:r>
                              <w:rPr>
                                <w:rFonts w:ascii="Consolas"/>
                                <w:i/>
                                <w:color w:val="408080"/>
                                <w:sz w:val="19"/>
                              </w:rPr>
                              <w:t>Execute</w:t>
                            </w:r>
                            <w:r>
                              <w:rPr>
                                <w:rFonts w:ascii="Consolas"/>
                                <w:i/>
                                <w:color w:val="408080"/>
                                <w:spacing w:val="10"/>
                                <w:sz w:val="19"/>
                              </w:rPr>
                              <w:t xml:space="preserve"> </w:t>
                            </w:r>
                            <w:r>
                              <w:rPr>
                                <w:rFonts w:ascii="Consolas"/>
                                <w:i/>
                                <w:color w:val="408080"/>
                                <w:sz w:val="19"/>
                              </w:rPr>
                              <w:t>the</w:t>
                            </w:r>
                            <w:r>
                              <w:rPr>
                                <w:rFonts w:ascii="Consolas"/>
                                <w:i/>
                                <w:color w:val="408080"/>
                                <w:spacing w:val="11"/>
                                <w:sz w:val="19"/>
                              </w:rPr>
                              <w:t xml:space="preserve"> </w:t>
                            </w:r>
                            <w:r>
                              <w:rPr>
                                <w:rFonts w:ascii="Consolas"/>
                                <w:i/>
                                <w:color w:val="408080"/>
                                <w:sz w:val="19"/>
                              </w:rPr>
                              <w:t>SQL</w:t>
                            </w:r>
                            <w:r>
                              <w:rPr>
                                <w:rFonts w:ascii="Consolas"/>
                                <w:i/>
                                <w:color w:val="408080"/>
                                <w:spacing w:val="10"/>
                                <w:sz w:val="19"/>
                              </w:rPr>
                              <w:t xml:space="preserve"> </w:t>
                            </w:r>
                            <w:r>
                              <w:rPr>
                                <w:rFonts w:ascii="Consolas"/>
                                <w:i/>
                                <w:color w:val="408080"/>
                                <w:sz w:val="19"/>
                              </w:rPr>
                              <w:t>query</w:t>
                            </w:r>
                            <w:r>
                              <w:rPr>
                                <w:rFonts w:ascii="Consolas"/>
                                <w:i/>
                                <w:color w:val="408080"/>
                                <w:spacing w:val="10"/>
                                <w:sz w:val="19"/>
                              </w:rPr>
                              <w:t xml:space="preserve"> </w:t>
                            </w:r>
                            <w:r>
                              <w:rPr>
                                <w:rFonts w:ascii="Consolas"/>
                                <w:i/>
                                <w:color w:val="408080"/>
                                <w:sz w:val="19"/>
                              </w:rPr>
                              <w:t>to</w:t>
                            </w:r>
                            <w:r>
                              <w:rPr>
                                <w:rFonts w:ascii="Consolas"/>
                                <w:i/>
                                <w:color w:val="408080"/>
                                <w:spacing w:val="11"/>
                                <w:sz w:val="19"/>
                              </w:rPr>
                              <w:t xml:space="preserve"> </w:t>
                            </w:r>
                            <w:r>
                              <w:rPr>
                                <w:rFonts w:ascii="Consolas"/>
                                <w:i/>
                                <w:color w:val="408080"/>
                                <w:sz w:val="19"/>
                              </w:rPr>
                              <w:t>retrieve</w:t>
                            </w:r>
                            <w:r>
                              <w:rPr>
                                <w:rFonts w:ascii="Consolas"/>
                                <w:i/>
                                <w:color w:val="408080"/>
                                <w:spacing w:val="10"/>
                                <w:sz w:val="19"/>
                              </w:rPr>
                              <w:t xml:space="preserve"> </w:t>
                            </w:r>
                            <w:r>
                              <w:rPr>
                                <w:rFonts w:ascii="Consolas"/>
                                <w:i/>
                                <w:color w:val="408080"/>
                                <w:sz w:val="19"/>
                              </w:rPr>
                              <w:t>the</w:t>
                            </w:r>
                            <w:r>
                              <w:rPr>
                                <w:rFonts w:ascii="Consolas"/>
                                <w:i/>
                                <w:color w:val="408080"/>
                                <w:spacing w:val="10"/>
                                <w:sz w:val="19"/>
                              </w:rPr>
                              <w:t xml:space="preserve"> </w:t>
                            </w:r>
                            <w:r>
                              <w:rPr>
                                <w:rFonts w:ascii="Consolas"/>
                                <w:i/>
                                <w:color w:val="408080"/>
                                <w:spacing w:val="-2"/>
                                <w:sz w:val="19"/>
                              </w:rPr>
                              <w:t>positions</w:t>
                            </w:r>
                          </w:p>
                          <w:p w14:paraId="7849ECAD">
                            <w:pPr>
                              <w:spacing w:before="33"/>
                              <w:ind w:left="60" w:right="0" w:firstLine="0"/>
                              <w:jc w:val="left"/>
                              <w:rPr>
                                <w:rFonts w:ascii="Consolas"/>
                                <w:i/>
                                <w:color w:val="000000"/>
                                <w:sz w:val="19"/>
                              </w:rPr>
                            </w:pPr>
                            <w:r>
                              <w:rPr>
                                <w:rFonts w:ascii="Consolas"/>
                                <w:color w:val="202020"/>
                                <w:sz w:val="19"/>
                              </w:rPr>
                              <w:t>target_id</w:t>
                            </w:r>
                            <w:r>
                              <w:rPr>
                                <w:rFonts w:ascii="Consolas"/>
                                <w:color w:val="202020"/>
                                <w:spacing w:val="9"/>
                                <w:sz w:val="19"/>
                              </w:rPr>
                              <w:t xml:space="preserve"> </w:t>
                            </w:r>
                            <w:r>
                              <w:rPr>
                                <w:rFonts w:ascii="Consolas"/>
                                <w:b/>
                                <w:color w:val="AA21FF"/>
                                <w:sz w:val="19"/>
                              </w:rPr>
                              <w:t>=</w:t>
                            </w:r>
                            <w:r>
                              <w:rPr>
                                <w:rFonts w:ascii="Consolas"/>
                                <w:b/>
                                <w:color w:val="AA21FF"/>
                                <w:spacing w:val="12"/>
                                <w:sz w:val="19"/>
                              </w:rPr>
                              <w:t xml:space="preserve"> </w:t>
                            </w:r>
                            <w:r>
                              <w:rPr>
                                <w:rFonts w:ascii="Consolas"/>
                                <w:color w:val="008700"/>
                                <w:sz w:val="19"/>
                              </w:rPr>
                              <w:t>34</w:t>
                            </w:r>
                            <w:r>
                              <w:rPr>
                                <w:rFonts w:ascii="Consolas"/>
                                <w:color w:val="008700"/>
                                <w:spacing w:val="11"/>
                                <w:sz w:val="19"/>
                              </w:rPr>
                              <w:t xml:space="preserve"> </w:t>
                            </w:r>
                            <w:r>
                              <w:rPr>
                                <w:rFonts w:ascii="Consolas"/>
                                <w:i/>
                                <w:color w:val="408080"/>
                                <w:sz w:val="19"/>
                              </w:rPr>
                              <w:t>#</w:t>
                            </w:r>
                            <w:r>
                              <w:rPr>
                                <w:rFonts w:ascii="Consolas"/>
                                <w:i/>
                                <w:color w:val="408080"/>
                                <w:spacing w:val="11"/>
                                <w:sz w:val="19"/>
                              </w:rPr>
                              <w:t xml:space="preserve"> </w:t>
                            </w:r>
                            <w:r>
                              <w:rPr>
                                <w:rFonts w:ascii="Consolas"/>
                                <w:i/>
                                <w:color w:val="408080"/>
                                <w:sz w:val="19"/>
                              </w:rPr>
                              <w:t>Replace</w:t>
                            </w:r>
                            <w:r>
                              <w:rPr>
                                <w:rFonts w:ascii="Consolas"/>
                                <w:i/>
                                <w:color w:val="408080"/>
                                <w:spacing w:val="11"/>
                                <w:sz w:val="19"/>
                              </w:rPr>
                              <w:t xml:space="preserve"> </w:t>
                            </w:r>
                            <w:r>
                              <w:rPr>
                                <w:rFonts w:ascii="Consolas"/>
                                <w:i/>
                                <w:color w:val="408080"/>
                                <w:sz w:val="19"/>
                              </w:rPr>
                              <w:t>with</w:t>
                            </w:r>
                            <w:r>
                              <w:rPr>
                                <w:rFonts w:ascii="Consolas"/>
                                <w:i/>
                                <w:color w:val="408080"/>
                                <w:spacing w:val="11"/>
                                <w:sz w:val="19"/>
                              </w:rPr>
                              <w:t xml:space="preserve"> </w:t>
                            </w:r>
                            <w:r>
                              <w:rPr>
                                <w:rFonts w:ascii="Consolas"/>
                                <w:i/>
                                <w:color w:val="408080"/>
                                <w:sz w:val="19"/>
                              </w:rPr>
                              <w:t>the</w:t>
                            </w:r>
                            <w:r>
                              <w:rPr>
                                <w:rFonts w:ascii="Consolas"/>
                                <w:i/>
                                <w:color w:val="408080"/>
                                <w:spacing w:val="11"/>
                                <w:sz w:val="19"/>
                              </w:rPr>
                              <w:t xml:space="preserve"> </w:t>
                            </w:r>
                            <w:r>
                              <w:rPr>
                                <w:rFonts w:ascii="Consolas"/>
                                <w:i/>
                                <w:color w:val="408080"/>
                                <w:sz w:val="19"/>
                              </w:rPr>
                              <w:t>ID</w:t>
                            </w:r>
                            <w:r>
                              <w:rPr>
                                <w:rFonts w:ascii="Consolas"/>
                                <w:i/>
                                <w:color w:val="408080"/>
                                <w:spacing w:val="11"/>
                                <w:sz w:val="19"/>
                              </w:rPr>
                              <w:t xml:space="preserve"> </w:t>
                            </w:r>
                            <w:r>
                              <w:rPr>
                                <w:rFonts w:ascii="Consolas"/>
                                <w:i/>
                                <w:color w:val="408080"/>
                                <w:sz w:val="19"/>
                              </w:rPr>
                              <w:t>of</w:t>
                            </w:r>
                            <w:r>
                              <w:rPr>
                                <w:rFonts w:ascii="Consolas"/>
                                <w:i/>
                                <w:color w:val="408080"/>
                                <w:spacing w:val="11"/>
                                <w:sz w:val="19"/>
                              </w:rPr>
                              <w:t xml:space="preserve"> </w:t>
                            </w:r>
                            <w:r>
                              <w:rPr>
                                <w:rFonts w:ascii="Consolas"/>
                                <w:i/>
                                <w:color w:val="408080"/>
                                <w:sz w:val="19"/>
                              </w:rPr>
                              <w:t>the</w:t>
                            </w:r>
                            <w:r>
                              <w:rPr>
                                <w:rFonts w:ascii="Consolas"/>
                                <w:i/>
                                <w:color w:val="408080"/>
                                <w:spacing w:val="11"/>
                                <w:sz w:val="19"/>
                              </w:rPr>
                              <w:t xml:space="preserve"> </w:t>
                            </w:r>
                            <w:r>
                              <w:rPr>
                                <w:rFonts w:ascii="Consolas"/>
                                <w:i/>
                                <w:color w:val="408080"/>
                                <w:sz w:val="19"/>
                              </w:rPr>
                              <w:t>target</w:t>
                            </w:r>
                            <w:r>
                              <w:rPr>
                                <w:rFonts w:ascii="Consolas"/>
                                <w:i/>
                                <w:color w:val="408080"/>
                                <w:spacing w:val="11"/>
                                <w:sz w:val="19"/>
                              </w:rPr>
                              <w:t xml:space="preserve"> </w:t>
                            </w:r>
                            <w:r>
                              <w:rPr>
                                <w:rFonts w:ascii="Consolas"/>
                                <w:i/>
                                <w:color w:val="408080"/>
                                <w:sz w:val="19"/>
                              </w:rPr>
                              <w:t>you're</w:t>
                            </w:r>
                            <w:r>
                              <w:rPr>
                                <w:rFonts w:ascii="Consolas"/>
                                <w:i/>
                                <w:color w:val="408080"/>
                                <w:spacing w:val="11"/>
                                <w:sz w:val="19"/>
                              </w:rPr>
                              <w:t xml:space="preserve"> </w:t>
                            </w:r>
                            <w:r>
                              <w:rPr>
                                <w:rFonts w:ascii="Consolas"/>
                                <w:i/>
                                <w:color w:val="408080"/>
                                <w:sz w:val="19"/>
                              </w:rPr>
                              <w:t>interested</w:t>
                            </w:r>
                            <w:r>
                              <w:rPr>
                                <w:rFonts w:ascii="Consolas"/>
                                <w:i/>
                                <w:color w:val="408080"/>
                                <w:spacing w:val="11"/>
                                <w:sz w:val="19"/>
                              </w:rPr>
                              <w:t xml:space="preserve"> </w:t>
                            </w:r>
                            <w:r>
                              <w:rPr>
                                <w:rFonts w:ascii="Consolas"/>
                                <w:i/>
                                <w:color w:val="408080"/>
                                <w:spacing w:val="-5"/>
                                <w:sz w:val="19"/>
                              </w:rPr>
                              <w:t>in</w:t>
                            </w:r>
                          </w:p>
                          <w:p w14:paraId="6B369914">
                            <w:pPr>
                              <w:spacing w:before="32" w:line="276" w:lineRule="auto"/>
                              <w:ind w:left="60"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x, y FROM positions WHERE target_id = {</w:t>
                            </w:r>
                            <w:r>
                              <w:rPr>
                                <w:rFonts w:ascii="Consolas"/>
                                <w:color w:val="202020"/>
                                <w:sz w:val="19"/>
                              </w:rPr>
                              <w:t>target_id</w:t>
                            </w:r>
                            <w:r>
                              <w:rPr>
                                <w:rFonts w:ascii="Consolas"/>
                                <w:color w:val="B92020"/>
                                <w:sz w:val="19"/>
                              </w:rPr>
                              <w:t xml:space="preserve">} ORDER BY `num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2BA33975">
                            <w:pPr>
                              <w:spacing w:before="0" w:line="221" w:lineRule="exact"/>
                              <w:ind w:left="60"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4EB17A55">
                            <w:pPr>
                              <w:spacing w:before="33"/>
                              <w:ind w:left="60"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5AF27ABA">
                            <w:pPr>
                              <w:spacing w:before="33" w:line="276" w:lineRule="auto"/>
                              <w:ind w:left="60" w:right="4459" w:firstLine="0"/>
                              <w:jc w:val="both"/>
                              <w:rPr>
                                <w:rFonts w:ascii="Consolas"/>
                                <w:color w:val="000000"/>
                                <w:sz w:val="19"/>
                              </w:rPr>
                            </w:pPr>
                            <w:r>
                              <w:rPr>
                                <w:rFonts w:ascii="Consolas"/>
                                <w:color w:val="202020"/>
                                <w:sz w:val="19"/>
                              </w:rPr>
                              <w:t xml:space="preserve">x_values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y_values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pacing w:val="-2"/>
                                <w:sz w:val="19"/>
                              </w:rPr>
                              <w:t>print</w:t>
                            </w:r>
                            <w:r>
                              <w:rPr>
                                <w:rFonts w:ascii="Consolas"/>
                                <w:color w:val="0054AA"/>
                                <w:spacing w:val="-2"/>
                                <w:sz w:val="19"/>
                              </w:rPr>
                              <w:t>((</w:t>
                            </w:r>
                            <w:r>
                              <w:rPr>
                                <w:rFonts w:ascii="Consolas"/>
                                <w:color w:val="202020"/>
                                <w:spacing w:val="-2"/>
                                <w:sz w:val="19"/>
                              </w:rPr>
                              <w:t>x_values</w:t>
                            </w:r>
                            <w:r>
                              <w:rPr>
                                <w:rFonts w:ascii="Consolas"/>
                                <w:color w:val="0054AA"/>
                                <w:spacing w:val="-2"/>
                                <w:sz w:val="19"/>
                              </w:rPr>
                              <w:t>[:</w:t>
                            </w:r>
                            <w:r>
                              <w:rPr>
                                <w:rFonts w:ascii="Consolas"/>
                                <w:color w:val="008700"/>
                                <w:spacing w:val="-2"/>
                                <w:sz w:val="19"/>
                              </w:rPr>
                              <w:t>10</w:t>
                            </w:r>
                            <w:r>
                              <w:rPr>
                                <w:rFonts w:ascii="Consolas"/>
                                <w:color w:val="0054AA"/>
                                <w:spacing w:val="-2"/>
                                <w:sz w:val="19"/>
                              </w:rPr>
                              <w:t>]))</w:t>
                            </w:r>
                          </w:p>
                          <w:p w14:paraId="49BB2C50">
                            <w:pPr>
                              <w:spacing w:before="0" w:line="220" w:lineRule="exact"/>
                              <w:ind w:left="60" w:right="0" w:firstLine="0"/>
                              <w:jc w:val="left"/>
                              <w:rPr>
                                <w:rFonts w:ascii="Consolas"/>
                                <w:color w:val="000000"/>
                                <w:sz w:val="19"/>
                              </w:rPr>
                            </w:pPr>
                            <w:r>
                              <w:rPr>
                                <w:rFonts w:ascii="Consolas"/>
                                <w:color w:val="202020"/>
                                <w:spacing w:val="-2"/>
                                <w:sz w:val="19"/>
                              </w:rPr>
                              <w:t>print</w:t>
                            </w:r>
                            <w:r>
                              <w:rPr>
                                <w:rFonts w:ascii="Consolas"/>
                                <w:color w:val="0054AA"/>
                                <w:spacing w:val="-2"/>
                                <w:sz w:val="19"/>
                              </w:rPr>
                              <w:t>((</w:t>
                            </w:r>
                            <w:r>
                              <w:rPr>
                                <w:rFonts w:ascii="Consolas"/>
                                <w:color w:val="202020"/>
                                <w:spacing w:val="-2"/>
                                <w:sz w:val="19"/>
                              </w:rPr>
                              <w:t>y_values</w:t>
                            </w:r>
                            <w:r>
                              <w:rPr>
                                <w:rFonts w:ascii="Consolas"/>
                                <w:color w:val="0054AA"/>
                                <w:spacing w:val="-2"/>
                                <w:sz w:val="19"/>
                              </w:rPr>
                              <w:t>[:</w:t>
                            </w:r>
                            <w:r>
                              <w:rPr>
                                <w:rFonts w:ascii="Consolas"/>
                                <w:color w:val="008700"/>
                                <w:spacing w:val="-2"/>
                                <w:sz w:val="19"/>
                              </w:rPr>
                              <w:t>10</w:t>
                            </w:r>
                            <w:r>
                              <w:rPr>
                                <w:rFonts w:ascii="Consolas"/>
                                <w:color w:val="0054AA"/>
                                <w:spacing w:val="-2"/>
                                <w:sz w:val="19"/>
                              </w:rPr>
                              <w:t>]))</w:t>
                            </w:r>
                          </w:p>
                        </w:txbxContent>
                      </wps:txbx>
                      <wps:bodyPr wrap="square" lIns="0" tIns="0" rIns="0" bIns="0" rtlCol="0">
                        <a:noAutofit/>
                      </wps:bodyPr>
                    </wps:wsp>
                  </a:graphicData>
                </a:graphic>
              </wp:anchor>
            </w:drawing>
          </mc:Choice>
          <mc:Fallback>
            <w:pict>
              <v:shape id="Textbox 1165" o:spid="_x0000_s1026" o:spt="202" type="#_x0000_t202" style="position:absolute;left:0pt;margin-left:111.15pt;margin-top:-4.75pt;height:135.1pt;width:430pt;mso-position-horizontal-relative:page;z-index:251752448;mso-width-relative:page;mso-height-relative:page;" fillcolor="#F5F5F5" filled="t" stroked="f" coordsize="21600,21600" o:gfxdata="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MK9WLHYAAAACwEAAA8AAAAAAAAAAQAgAAAA&#10;IgAAAGRycy9kb3ducmV2LnhtbFBLAQIUABQAAAAIAIdO4kD0mZ4g0gEAAK8DAAAOAAAAAAAAAAEA&#10;IAAAACcBAABkcnMvZTJvRG9jLnhtbFBLBQYAAAAABgAGAFkBAABrBQAAAAA=&#10;">
                <v:fill on="t" focussize="0,0"/>
                <v:stroke on="f"/>
                <v:imagedata o:title=""/>
                <o:lock v:ext="edit" aspectratio="f"/>
                <v:textbox inset="0mm,0mm,0mm,0mm">
                  <w:txbxContent>
                    <w:p w14:paraId="212DC9A9">
                      <w:pPr>
                        <w:spacing w:before="95"/>
                        <w:ind w:left="60" w:right="0" w:firstLine="0"/>
                        <w:jc w:val="left"/>
                        <w:rPr>
                          <w:rFonts w:ascii="Consolas"/>
                          <w:i/>
                          <w:color w:val="000000"/>
                          <w:sz w:val="19"/>
                        </w:rPr>
                      </w:pPr>
                      <w:r>
                        <w:rPr>
                          <w:rFonts w:ascii="Consolas"/>
                          <w:i/>
                          <w:color w:val="408080"/>
                          <w:sz w:val="19"/>
                        </w:rPr>
                        <w:t>#</w:t>
                      </w:r>
                      <w:r>
                        <w:rPr>
                          <w:rFonts w:ascii="Consolas"/>
                          <w:i/>
                          <w:color w:val="408080"/>
                          <w:spacing w:val="10"/>
                          <w:sz w:val="19"/>
                        </w:rPr>
                        <w:t xml:space="preserve"> </w:t>
                      </w:r>
                      <w:r>
                        <w:rPr>
                          <w:rFonts w:ascii="Consolas"/>
                          <w:i/>
                          <w:color w:val="408080"/>
                          <w:sz w:val="19"/>
                        </w:rPr>
                        <w:t>Execute</w:t>
                      </w:r>
                      <w:r>
                        <w:rPr>
                          <w:rFonts w:ascii="Consolas"/>
                          <w:i/>
                          <w:color w:val="408080"/>
                          <w:spacing w:val="10"/>
                          <w:sz w:val="19"/>
                        </w:rPr>
                        <w:t xml:space="preserve"> </w:t>
                      </w:r>
                      <w:r>
                        <w:rPr>
                          <w:rFonts w:ascii="Consolas"/>
                          <w:i/>
                          <w:color w:val="408080"/>
                          <w:sz w:val="19"/>
                        </w:rPr>
                        <w:t>the</w:t>
                      </w:r>
                      <w:r>
                        <w:rPr>
                          <w:rFonts w:ascii="Consolas"/>
                          <w:i/>
                          <w:color w:val="408080"/>
                          <w:spacing w:val="11"/>
                          <w:sz w:val="19"/>
                        </w:rPr>
                        <w:t xml:space="preserve"> </w:t>
                      </w:r>
                      <w:r>
                        <w:rPr>
                          <w:rFonts w:ascii="Consolas"/>
                          <w:i/>
                          <w:color w:val="408080"/>
                          <w:sz w:val="19"/>
                        </w:rPr>
                        <w:t>SQL</w:t>
                      </w:r>
                      <w:r>
                        <w:rPr>
                          <w:rFonts w:ascii="Consolas"/>
                          <w:i/>
                          <w:color w:val="408080"/>
                          <w:spacing w:val="10"/>
                          <w:sz w:val="19"/>
                        </w:rPr>
                        <w:t xml:space="preserve"> </w:t>
                      </w:r>
                      <w:r>
                        <w:rPr>
                          <w:rFonts w:ascii="Consolas"/>
                          <w:i/>
                          <w:color w:val="408080"/>
                          <w:sz w:val="19"/>
                        </w:rPr>
                        <w:t>query</w:t>
                      </w:r>
                      <w:r>
                        <w:rPr>
                          <w:rFonts w:ascii="Consolas"/>
                          <w:i/>
                          <w:color w:val="408080"/>
                          <w:spacing w:val="10"/>
                          <w:sz w:val="19"/>
                        </w:rPr>
                        <w:t xml:space="preserve"> </w:t>
                      </w:r>
                      <w:r>
                        <w:rPr>
                          <w:rFonts w:ascii="Consolas"/>
                          <w:i/>
                          <w:color w:val="408080"/>
                          <w:sz w:val="19"/>
                        </w:rPr>
                        <w:t>to</w:t>
                      </w:r>
                      <w:r>
                        <w:rPr>
                          <w:rFonts w:ascii="Consolas"/>
                          <w:i/>
                          <w:color w:val="408080"/>
                          <w:spacing w:val="11"/>
                          <w:sz w:val="19"/>
                        </w:rPr>
                        <w:t xml:space="preserve"> </w:t>
                      </w:r>
                      <w:r>
                        <w:rPr>
                          <w:rFonts w:ascii="Consolas"/>
                          <w:i/>
                          <w:color w:val="408080"/>
                          <w:sz w:val="19"/>
                        </w:rPr>
                        <w:t>retrieve</w:t>
                      </w:r>
                      <w:r>
                        <w:rPr>
                          <w:rFonts w:ascii="Consolas"/>
                          <w:i/>
                          <w:color w:val="408080"/>
                          <w:spacing w:val="10"/>
                          <w:sz w:val="19"/>
                        </w:rPr>
                        <w:t xml:space="preserve"> </w:t>
                      </w:r>
                      <w:r>
                        <w:rPr>
                          <w:rFonts w:ascii="Consolas"/>
                          <w:i/>
                          <w:color w:val="408080"/>
                          <w:sz w:val="19"/>
                        </w:rPr>
                        <w:t>the</w:t>
                      </w:r>
                      <w:r>
                        <w:rPr>
                          <w:rFonts w:ascii="Consolas"/>
                          <w:i/>
                          <w:color w:val="408080"/>
                          <w:spacing w:val="10"/>
                          <w:sz w:val="19"/>
                        </w:rPr>
                        <w:t xml:space="preserve"> </w:t>
                      </w:r>
                      <w:r>
                        <w:rPr>
                          <w:rFonts w:ascii="Consolas"/>
                          <w:i/>
                          <w:color w:val="408080"/>
                          <w:spacing w:val="-2"/>
                          <w:sz w:val="19"/>
                        </w:rPr>
                        <w:t>positions</w:t>
                      </w:r>
                    </w:p>
                    <w:p w14:paraId="7849ECAD">
                      <w:pPr>
                        <w:spacing w:before="33"/>
                        <w:ind w:left="60" w:right="0" w:firstLine="0"/>
                        <w:jc w:val="left"/>
                        <w:rPr>
                          <w:rFonts w:ascii="Consolas"/>
                          <w:i/>
                          <w:color w:val="000000"/>
                          <w:sz w:val="19"/>
                        </w:rPr>
                      </w:pPr>
                      <w:r>
                        <w:rPr>
                          <w:rFonts w:ascii="Consolas"/>
                          <w:color w:val="202020"/>
                          <w:sz w:val="19"/>
                        </w:rPr>
                        <w:t>target_id</w:t>
                      </w:r>
                      <w:r>
                        <w:rPr>
                          <w:rFonts w:ascii="Consolas"/>
                          <w:color w:val="202020"/>
                          <w:spacing w:val="9"/>
                          <w:sz w:val="19"/>
                        </w:rPr>
                        <w:t xml:space="preserve"> </w:t>
                      </w:r>
                      <w:r>
                        <w:rPr>
                          <w:rFonts w:ascii="Consolas"/>
                          <w:b/>
                          <w:color w:val="AA21FF"/>
                          <w:sz w:val="19"/>
                        </w:rPr>
                        <w:t>=</w:t>
                      </w:r>
                      <w:r>
                        <w:rPr>
                          <w:rFonts w:ascii="Consolas"/>
                          <w:b/>
                          <w:color w:val="AA21FF"/>
                          <w:spacing w:val="12"/>
                          <w:sz w:val="19"/>
                        </w:rPr>
                        <w:t xml:space="preserve"> </w:t>
                      </w:r>
                      <w:r>
                        <w:rPr>
                          <w:rFonts w:ascii="Consolas"/>
                          <w:color w:val="008700"/>
                          <w:sz w:val="19"/>
                        </w:rPr>
                        <w:t>34</w:t>
                      </w:r>
                      <w:r>
                        <w:rPr>
                          <w:rFonts w:ascii="Consolas"/>
                          <w:color w:val="008700"/>
                          <w:spacing w:val="11"/>
                          <w:sz w:val="19"/>
                        </w:rPr>
                        <w:t xml:space="preserve"> </w:t>
                      </w:r>
                      <w:r>
                        <w:rPr>
                          <w:rFonts w:ascii="Consolas"/>
                          <w:i/>
                          <w:color w:val="408080"/>
                          <w:sz w:val="19"/>
                        </w:rPr>
                        <w:t>#</w:t>
                      </w:r>
                      <w:r>
                        <w:rPr>
                          <w:rFonts w:ascii="Consolas"/>
                          <w:i/>
                          <w:color w:val="408080"/>
                          <w:spacing w:val="11"/>
                          <w:sz w:val="19"/>
                        </w:rPr>
                        <w:t xml:space="preserve"> </w:t>
                      </w:r>
                      <w:r>
                        <w:rPr>
                          <w:rFonts w:ascii="Consolas"/>
                          <w:i/>
                          <w:color w:val="408080"/>
                          <w:sz w:val="19"/>
                        </w:rPr>
                        <w:t>Replace</w:t>
                      </w:r>
                      <w:r>
                        <w:rPr>
                          <w:rFonts w:ascii="Consolas"/>
                          <w:i/>
                          <w:color w:val="408080"/>
                          <w:spacing w:val="11"/>
                          <w:sz w:val="19"/>
                        </w:rPr>
                        <w:t xml:space="preserve"> </w:t>
                      </w:r>
                      <w:r>
                        <w:rPr>
                          <w:rFonts w:ascii="Consolas"/>
                          <w:i/>
                          <w:color w:val="408080"/>
                          <w:sz w:val="19"/>
                        </w:rPr>
                        <w:t>with</w:t>
                      </w:r>
                      <w:r>
                        <w:rPr>
                          <w:rFonts w:ascii="Consolas"/>
                          <w:i/>
                          <w:color w:val="408080"/>
                          <w:spacing w:val="11"/>
                          <w:sz w:val="19"/>
                        </w:rPr>
                        <w:t xml:space="preserve"> </w:t>
                      </w:r>
                      <w:r>
                        <w:rPr>
                          <w:rFonts w:ascii="Consolas"/>
                          <w:i/>
                          <w:color w:val="408080"/>
                          <w:sz w:val="19"/>
                        </w:rPr>
                        <w:t>the</w:t>
                      </w:r>
                      <w:r>
                        <w:rPr>
                          <w:rFonts w:ascii="Consolas"/>
                          <w:i/>
                          <w:color w:val="408080"/>
                          <w:spacing w:val="11"/>
                          <w:sz w:val="19"/>
                        </w:rPr>
                        <w:t xml:space="preserve"> </w:t>
                      </w:r>
                      <w:r>
                        <w:rPr>
                          <w:rFonts w:ascii="Consolas"/>
                          <w:i/>
                          <w:color w:val="408080"/>
                          <w:sz w:val="19"/>
                        </w:rPr>
                        <w:t>ID</w:t>
                      </w:r>
                      <w:r>
                        <w:rPr>
                          <w:rFonts w:ascii="Consolas"/>
                          <w:i/>
                          <w:color w:val="408080"/>
                          <w:spacing w:val="11"/>
                          <w:sz w:val="19"/>
                        </w:rPr>
                        <w:t xml:space="preserve"> </w:t>
                      </w:r>
                      <w:r>
                        <w:rPr>
                          <w:rFonts w:ascii="Consolas"/>
                          <w:i/>
                          <w:color w:val="408080"/>
                          <w:sz w:val="19"/>
                        </w:rPr>
                        <w:t>of</w:t>
                      </w:r>
                      <w:r>
                        <w:rPr>
                          <w:rFonts w:ascii="Consolas"/>
                          <w:i/>
                          <w:color w:val="408080"/>
                          <w:spacing w:val="11"/>
                          <w:sz w:val="19"/>
                        </w:rPr>
                        <w:t xml:space="preserve"> </w:t>
                      </w:r>
                      <w:r>
                        <w:rPr>
                          <w:rFonts w:ascii="Consolas"/>
                          <w:i/>
                          <w:color w:val="408080"/>
                          <w:sz w:val="19"/>
                        </w:rPr>
                        <w:t>the</w:t>
                      </w:r>
                      <w:r>
                        <w:rPr>
                          <w:rFonts w:ascii="Consolas"/>
                          <w:i/>
                          <w:color w:val="408080"/>
                          <w:spacing w:val="11"/>
                          <w:sz w:val="19"/>
                        </w:rPr>
                        <w:t xml:space="preserve"> </w:t>
                      </w:r>
                      <w:r>
                        <w:rPr>
                          <w:rFonts w:ascii="Consolas"/>
                          <w:i/>
                          <w:color w:val="408080"/>
                          <w:sz w:val="19"/>
                        </w:rPr>
                        <w:t>target</w:t>
                      </w:r>
                      <w:r>
                        <w:rPr>
                          <w:rFonts w:ascii="Consolas"/>
                          <w:i/>
                          <w:color w:val="408080"/>
                          <w:spacing w:val="11"/>
                          <w:sz w:val="19"/>
                        </w:rPr>
                        <w:t xml:space="preserve"> </w:t>
                      </w:r>
                      <w:r>
                        <w:rPr>
                          <w:rFonts w:ascii="Consolas"/>
                          <w:i/>
                          <w:color w:val="408080"/>
                          <w:sz w:val="19"/>
                        </w:rPr>
                        <w:t>you're</w:t>
                      </w:r>
                      <w:r>
                        <w:rPr>
                          <w:rFonts w:ascii="Consolas"/>
                          <w:i/>
                          <w:color w:val="408080"/>
                          <w:spacing w:val="11"/>
                          <w:sz w:val="19"/>
                        </w:rPr>
                        <w:t xml:space="preserve"> </w:t>
                      </w:r>
                      <w:r>
                        <w:rPr>
                          <w:rFonts w:ascii="Consolas"/>
                          <w:i/>
                          <w:color w:val="408080"/>
                          <w:sz w:val="19"/>
                        </w:rPr>
                        <w:t>interested</w:t>
                      </w:r>
                      <w:r>
                        <w:rPr>
                          <w:rFonts w:ascii="Consolas"/>
                          <w:i/>
                          <w:color w:val="408080"/>
                          <w:spacing w:val="11"/>
                          <w:sz w:val="19"/>
                        </w:rPr>
                        <w:t xml:space="preserve"> </w:t>
                      </w:r>
                      <w:r>
                        <w:rPr>
                          <w:rFonts w:ascii="Consolas"/>
                          <w:i/>
                          <w:color w:val="408080"/>
                          <w:spacing w:val="-5"/>
                          <w:sz w:val="19"/>
                        </w:rPr>
                        <w:t>in</w:t>
                      </w:r>
                    </w:p>
                    <w:p w14:paraId="6B369914">
                      <w:pPr>
                        <w:spacing w:before="32" w:line="276" w:lineRule="auto"/>
                        <w:ind w:left="60"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x, y FROM positions WHERE target_id = {</w:t>
                      </w:r>
                      <w:r>
                        <w:rPr>
                          <w:rFonts w:ascii="Consolas"/>
                          <w:color w:val="202020"/>
                          <w:sz w:val="19"/>
                        </w:rPr>
                        <w:t>target_id</w:t>
                      </w:r>
                      <w:r>
                        <w:rPr>
                          <w:rFonts w:ascii="Consolas"/>
                          <w:color w:val="B92020"/>
                          <w:sz w:val="19"/>
                        </w:rPr>
                        <w:t xml:space="preserve">} ORDER BY `num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2BA33975">
                      <w:pPr>
                        <w:spacing w:before="0" w:line="221" w:lineRule="exact"/>
                        <w:ind w:left="60"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4EB17A55">
                      <w:pPr>
                        <w:spacing w:before="33"/>
                        <w:ind w:left="60"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5AF27ABA">
                      <w:pPr>
                        <w:spacing w:before="33" w:line="276" w:lineRule="auto"/>
                        <w:ind w:left="60" w:right="4459" w:firstLine="0"/>
                        <w:jc w:val="both"/>
                        <w:rPr>
                          <w:rFonts w:ascii="Consolas"/>
                          <w:color w:val="000000"/>
                          <w:sz w:val="19"/>
                        </w:rPr>
                      </w:pPr>
                      <w:r>
                        <w:rPr>
                          <w:rFonts w:ascii="Consolas"/>
                          <w:color w:val="202020"/>
                          <w:sz w:val="19"/>
                        </w:rPr>
                        <w:t xml:space="preserve">x_values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y_values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pacing w:val="-2"/>
                          <w:sz w:val="19"/>
                        </w:rPr>
                        <w:t>print</w:t>
                      </w:r>
                      <w:r>
                        <w:rPr>
                          <w:rFonts w:ascii="Consolas"/>
                          <w:color w:val="0054AA"/>
                          <w:spacing w:val="-2"/>
                          <w:sz w:val="19"/>
                        </w:rPr>
                        <w:t>((</w:t>
                      </w:r>
                      <w:r>
                        <w:rPr>
                          <w:rFonts w:ascii="Consolas"/>
                          <w:color w:val="202020"/>
                          <w:spacing w:val="-2"/>
                          <w:sz w:val="19"/>
                        </w:rPr>
                        <w:t>x_values</w:t>
                      </w:r>
                      <w:r>
                        <w:rPr>
                          <w:rFonts w:ascii="Consolas"/>
                          <w:color w:val="0054AA"/>
                          <w:spacing w:val="-2"/>
                          <w:sz w:val="19"/>
                        </w:rPr>
                        <w:t>[:</w:t>
                      </w:r>
                      <w:r>
                        <w:rPr>
                          <w:rFonts w:ascii="Consolas"/>
                          <w:color w:val="008700"/>
                          <w:spacing w:val="-2"/>
                          <w:sz w:val="19"/>
                        </w:rPr>
                        <w:t>10</w:t>
                      </w:r>
                      <w:r>
                        <w:rPr>
                          <w:rFonts w:ascii="Consolas"/>
                          <w:color w:val="0054AA"/>
                          <w:spacing w:val="-2"/>
                          <w:sz w:val="19"/>
                        </w:rPr>
                        <w:t>]))</w:t>
                      </w:r>
                    </w:p>
                    <w:p w14:paraId="49BB2C50">
                      <w:pPr>
                        <w:spacing w:before="0" w:line="220" w:lineRule="exact"/>
                        <w:ind w:left="60" w:right="0" w:firstLine="0"/>
                        <w:jc w:val="left"/>
                        <w:rPr>
                          <w:rFonts w:ascii="Consolas"/>
                          <w:color w:val="000000"/>
                          <w:sz w:val="19"/>
                        </w:rPr>
                      </w:pPr>
                      <w:r>
                        <w:rPr>
                          <w:rFonts w:ascii="Consolas"/>
                          <w:color w:val="202020"/>
                          <w:spacing w:val="-2"/>
                          <w:sz w:val="19"/>
                        </w:rPr>
                        <w:t>print</w:t>
                      </w:r>
                      <w:r>
                        <w:rPr>
                          <w:rFonts w:ascii="Consolas"/>
                          <w:color w:val="0054AA"/>
                          <w:spacing w:val="-2"/>
                          <w:sz w:val="19"/>
                        </w:rPr>
                        <w:t>((</w:t>
                      </w:r>
                      <w:r>
                        <w:rPr>
                          <w:rFonts w:ascii="Consolas"/>
                          <w:color w:val="202020"/>
                          <w:spacing w:val="-2"/>
                          <w:sz w:val="19"/>
                        </w:rPr>
                        <w:t>y_values</w:t>
                      </w:r>
                      <w:r>
                        <w:rPr>
                          <w:rFonts w:ascii="Consolas"/>
                          <w:color w:val="0054AA"/>
                          <w:spacing w:val="-2"/>
                          <w:sz w:val="19"/>
                        </w:rPr>
                        <w:t>[:</w:t>
                      </w:r>
                      <w:r>
                        <w:rPr>
                          <w:rFonts w:ascii="Consolas"/>
                          <w:color w:val="008700"/>
                          <w:spacing w:val="-2"/>
                          <w:sz w:val="19"/>
                        </w:rPr>
                        <w:t>10</w:t>
                      </w:r>
                      <w:r>
                        <w:rPr>
                          <w:rFonts w:ascii="Consolas"/>
                          <w:color w:val="0054AA"/>
                          <w:spacing w:val="-2"/>
                          <w:sz w:val="19"/>
                        </w:rPr>
                        <w:t>]))</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0D76349F">
      <w:pPr>
        <w:pStyle w:val="9"/>
        <w:rPr>
          <w:rFonts w:ascii="Consolas"/>
          <w:sz w:val="19"/>
        </w:rPr>
      </w:pPr>
    </w:p>
    <w:p w14:paraId="5C77F9AC">
      <w:pPr>
        <w:pStyle w:val="9"/>
        <w:rPr>
          <w:rFonts w:ascii="Consolas"/>
          <w:sz w:val="19"/>
        </w:rPr>
      </w:pPr>
    </w:p>
    <w:p w14:paraId="637481B3">
      <w:pPr>
        <w:pStyle w:val="9"/>
        <w:rPr>
          <w:rFonts w:ascii="Consolas"/>
          <w:sz w:val="19"/>
        </w:rPr>
      </w:pPr>
    </w:p>
    <w:p w14:paraId="062AC889">
      <w:pPr>
        <w:pStyle w:val="9"/>
        <w:rPr>
          <w:rFonts w:ascii="Consolas"/>
          <w:sz w:val="19"/>
        </w:rPr>
      </w:pPr>
    </w:p>
    <w:p w14:paraId="0A2111FF">
      <w:pPr>
        <w:pStyle w:val="9"/>
        <w:rPr>
          <w:rFonts w:ascii="Consolas"/>
          <w:sz w:val="19"/>
        </w:rPr>
      </w:pPr>
    </w:p>
    <w:p w14:paraId="70EC9BB4">
      <w:pPr>
        <w:pStyle w:val="9"/>
        <w:rPr>
          <w:rFonts w:ascii="Consolas"/>
          <w:sz w:val="19"/>
        </w:rPr>
      </w:pPr>
    </w:p>
    <w:p w14:paraId="4AEB0FDD">
      <w:pPr>
        <w:pStyle w:val="9"/>
        <w:rPr>
          <w:rFonts w:ascii="Consolas"/>
          <w:sz w:val="19"/>
        </w:rPr>
      </w:pPr>
    </w:p>
    <w:p w14:paraId="2427C7C1">
      <w:pPr>
        <w:pStyle w:val="9"/>
        <w:rPr>
          <w:rFonts w:ascii="Consolas"/>
          <w:sz w:val="19"/>
        </w:rPr>
      </w:pPr>
    </w:p>
    <w:p w14:paraId="48FB76D9">
      <w:pPr>
        <w:pStyle w:val="9"/>
        <w:rPr>
          <w:rFonts w:ascii="Consolas"/>
          <w:sz w:val="19"/>
        </w:rPr>
      </w:pPr>
    </w:p>
    <w:p w14:paraId="26B3F631">
      <w:pPr>
        <w:pStyle w:val="9"/>
        <w:rPr>
          <w:rFonts w:ascii="Consolas"/>
          <w:sz w:val="19"/>
        </w:rPr>
      </w:pPr>
    </w:p>
    <w:p w14:paraId="4D88DBDB">
      <w:pPr>
        <w:pStyle w:val="9"/>
        <w:spacing w:before="212"/>
        <w:rPr>
          <w:rFonts w:ascii="Consolas"/>
          <w:sz w:val="19"/>
        </w:rPr>
      </w:pPr>
    </w:p>
    <w:p w14:paraId="1EF2218C">
      <w:pPr>
        <w:spacing w:before="0"/>
        <w:ind w:left="92" w:right="0" w:firstLine="0"/>
        <w:jc w:val="left"/>
        <w:rPr>
          <w:rFonts w:ascii="Consolas"/>
          <w:sz w:val="19"/>
        </w:rPr>
      </w:pPr>
      <w:r>
        <w:rPr>
          <w:rFonts w:ascii="Consolas"/>
          <w:sz w:val="19"/>
        </w:rPr>
        <mc:AlternateContent>
          <mc:Choice Requires="wpg">
            <w:drawing>
              <wp:anchor distT="0" distB="0" distL="0" distR="0" simplePos="0" relativeHeight="251751424" behindDoc="0" locked="0" layoutInCell="1" allowOverlap="1">
                <wp:simplePos x="0" y="0"/>
                <wp:positionH relativeFrom="page">
                  <wp:posOffset>1402080</wp:posOffset>
                </wp:positionH>
                <wp:positionV relativeFrom="paragraph">
                  <wp:posOffset>-69850</wp:posOffset>
                </wp:positionV>
                <wp:extent cx="5480050" cy="4231640"/>
                <wp:effectExtent l="0" t="0" r="0" b="0"/>
                <wp:wrapNone/>
                <wp:docPr id="1166" name="Group 1166"/>
                <wp:cNvGraphicFramePr/>
                <a:graphic xmlns:a="http://schemas.openxmlformats.org/drawingml/2006/main">
                  <a:graphicData uri="http://schemas.microsoft.com/office/word/2010/wordprocessingGroup">
                    <wpg:wgp>
                      <wpg:cNvGrpSpPr/>
                      <wpg:grpSpPr>
                        <a:xfrm>
                          <a:off x="0" y="0"/>
                          <a:ext cx="5480050" cy="4231640"/>
                          <a:chOff x="0" y="0"/>
                          <a:chExt cx="5480050" cy="4231640"/>
                        </a:xfrm>
                      </wpg:grpSpPr>
                      <wps:wsp>
                        <wps:cNvPr id="1167" name="Graphic 1167"/>
                        <wps:cNvSpPr/>
                        <wps:spPr>
                          <a:xfrm>
                            <a:off x="0" y="9"/>
                            <a:ext cx="5480050" cy="4231640"/>
                          </a:xfrm>
                          <a:custGeom>
                            <a:avLst/>
                            <a:gdLst/>
                            <a:ahLst/>
                            <a:cxnLst/>
                            <a:rect l="l" t="t" r="r" b="b"/>
                            <a:pathLst>
                              <a:path w="5480050" h="4231640">
                                <a:moveTo>
                                  <a:pt x="5479758" y="0"/>
                                </a:moveTo>
                                <a:lnTo>
                                  <a:pt x="5470233" y="0"/>
                                </a:lnTo>
                                <a:lnTo>
                                  <a:pt x="9525" y="0"/>
                                </a:lnTo>
                                <a:lnTo>
                                  <a:pt x="0" y="0"/>
                                </a:lnTo>
                                <a:lnTo>
                                  <a:pt x="0" y="9525"/>
                                </a:lnTo>
                                <a:lnTo>
                                  <a:pt x="0" y="4231335"/>
                                </a:lnTo>
                                <a:lnTo>
                                  <a:pt x="9525" y="4231335"/>
                                </a:lnTo>
                                <a:lnTo>
                                  <a:pt x="9525" y="9525"/>
                                </a:lnTo>
                                <a:lnTo>
                                  <a:pt x="5470233" y="9525"/>
                                </a:lnTo>
                                <a:lnTo>
                                  <a:pt x="5470233" y="4231335"/>
                                </a:lnTo>
                                <a:lnTo>
                                  <a:pt x="5479758" y="4231335"/>
                                </a:lnTo>
                                <a:lnTo>
                                  <a:pt x="5479758" y="9525"/>
                                </a:lnTo>
                                <a:lnTo>
                                  <a:pt x="5479758" y="0"/>
                                </a:lnTo>
                                <a:close/>
                              </a:path>
                            </a:pathLst>
                          </a:custGeom>
                          <a:solidFill>
                            <a:srgbClr val="DFDFDF"/>
                          </a:solidFill>
                        </wps:spPr>
                        <wps:bodyPr wrap="square" lIns="0" tIns="0" rIns="0" bIns="0" rtlCol="0">
                          <a:noAutofit/>
                        </wps:bodyPr>
                      </wps:wsp>
                      <wps:wsp>
                        <wps:cNvPr id="1168" name="Graphic 1168"/>
                        <wps:cNvSpPr/>
                        <wps:spPr>
                          <a:xfrm>
                            <a:off x="9530" y="9530"/>
                            <a:ext cx="5461000" cy="4222115"/>
                          </a:xfrm>
                          <a:custGeom>
                            <a:avLst/>
                            <a:gdLst/>
                            <a:ahLst/>
                            <a:cxnLst/>
                            <a:rect l="l" t="t" r="r" b="b"/>
                            <a:pathLst>
                              <a:path w="5461000" h="4222115">
                                <a:moveTo>
                                  <a:pt x="5460707" y="4221803"/>
                                </a:moveTo>
                                <a:lnTo>
                                  <a:pt x="0" y="4221803"/>
                                </a:lnTo>
                                <a:lnTo>
                                  <a:pt x="0" y="0"/>
                                </a:lnTo>
                                <a:lnTo>
                                  <a:pt x="5460707" y="0"/>
                                </a:lnTo>
                                <a:lnTo>
                                  <a:pt x="5460707" y="4221803"/>
                                </a:lnTo>
                                <a:close/>
                              </a:path>
                            </a:pathLst>
                          </a:custGeom>
                          <a:solidFill>
                            <a:srgbClr val="F5F5F5"/>
                          </a:solidFill>
                        </wps:spPr>
                        <wps:bodyPr wrap="square" lIns="0" tIns="0" rIns="0" bIns="0" rtlCol="0">
                          <a:noAutofit/>
                        </wps:bodyPr>
                      </wps:wsp>
                      <wps:wsp>
                        <wps:cNvPr id="1169" name="Textbox 1169"/>
                        <wps:cNvSpPr txBox="1"/>
                        <wps:spPr>
                          <a:xfrm>
                            <a:off x="9530" y="9530"/>
                            <a:ext cx="5461000" cy="4222115"/>
                          </a:xfrm>
                          <a:prstGeom prst="rect">
                            <a:avLst/>
                          </a:prstGeom>
                        </wps:spPr>
                        <wps:txbx>
                          <w:txbxContent>
                            <w:p w14:paraId="0E464584">
                              <w:pPr>
                                <w:spacing w:before="95"/>
                                <w:ind w:left="60" w:right="0" w:firstLine="0"/>
                                <w:jc w:val="left"/>
                                <w:rPr>
                                  <w:rFonts w:ascii="Consolas"/>
                                  <w:i/>
                                  <w:sz w:val="19"/>
                                </w:rPr>
                              </w:pPr>
                              <w:r>
                                <w:rPr>
                                  <w:rFonts w:ascii="Consolas"/>
                                  <w:i/>
                                  <w:color w:val="408080"/>
                                  <w:sz w:val="19"/>
                                </w:rPr>
                                <w:t>#</w:t>
                              </w:r>
                              <w:r>
                                <w:rPr>
                                  <w:rFonts w:ascii="Consolas"/>
                                  <w:i/>
                                  <w:color w:val="408080"/>
                                  <w:spacing w:val="10"/>
                                  <w:sz w:val="19"/>
                                </w:rPr>
                                <w:t xml:space="preserve"> </w:t>
                              </w:r>
                              <w:r>
                                <w:rPr>
                                  <w:rFonts w:ascii="Consolas"/>
                                  <w:i/>
                                  <w:color w:val="408080"/>
                                  <w:sz w:val="19"/>
                                </w:rPr>
                                <w:t>Definition</w:t>
                              </w:r>
                              <w:r>
                                <w:rPr>
                                  <w:rFonts w:ascii="Consolas"/>
                                  <w:i/>
                                  <w:color w:val="408080"/>
                                  <w:spacing w:val="11"/>
                                  <w:sz w:val="19"/>
                                </w:rPr>
                                <w:t xml:space="preserve"> </w:t>
                              </w:r>
                              <w:r>
                                <w:rPr>
                                  <w:rFonts w:ascii="Consolas"/>
                                  <w:i/>
                                  <w:color w:val="408080"/>
                                  <w:sz w:val="19"/>
                                </w:rPr>
                                <w:t>of</w:t>
                              </w:r>
                              <w:r>
                                <w:rPr>
                                  <w:rFonts w:ascii="Consolas"/>
                                  <w:i/>
                                  <w:color w:val="408080"/>
                                  <w:spacing w:val="11"/>
                                  <w:sz w:val="19"/>
                                </w:rPr>
                                <w:t xml:space="preserve"> </w:t>
                              </w:r>
                              <w:r>
                                <w:rPr>
                                  <w:rFonts w:ascii="Consolas"/>
                                  <w:i/>
                                  <w:color w:val="408080"/>
                                  <w:sz w:val="19"/>
                                </w:rPr>
                                <w:t>all</w:t>
                              </w:r>
                              <w:r>
                                <w:rPr>
                                  <w:rFonts w:ascii="Consolas"/>
                                  <w:i/>
                                  <w:color w:val="408080"/>
                                  <w:spacing w:val="10"/>
                                  <w:sz w:val="19"/>
                                </w:rPr>
                                <w:t xml:space="preserve"> </w:t>
                              </w:r>
                              <w:r>
                                <w:rPr>
                                  <w:rFonts w:ascii="Consolas"/>
                                  <w:i/>
                                  <w:color w:val="408080"/>
                                  <w:sz w:val="19"/>
                                </w:rPr>
                                <w:t>angles</w:t>
                              </w:r>
                              <w:r>
                                <w:rPr>
                                  <w:rFonts w:ascii="Consolas"/>
                                  <w:i/>
                                  <w:color w:val="408080"/>
                                  <w:spacing w:val="11"/>
                                  <w:sz w:val="19"/>
                                </w:rPr>
                                <w:t xml:space="preserve"> </w:t>
                              </w:r>
                              <w:r>
                                <w:rPr>
                                  <w:rFonts w:ascii="Consolas"/>
                                  <w:i/>
                                  <w:color w:val="408080"/>
                                  <w:sz w:val="19"/>
                                </w:rPr>
                                <w:t>and</w:t>
                              </w:r>
                              <w:r>
                                <w:rPr>
                                  <w:rFonts w:ascii="Consolas"/>
                                  <w:i/>
                                  <w:color w:val="408080"/>
                                  <w:spacing w:val="11"/>
                                  <w:sz w:val="19"/>
                                </w:rPr>
                                <w:t xml:space="preserve"> </w:t>
                              </w:r>
                              <w:r>
                                <w:rPr>
                                  <w:rFonts w:ascii="Consolas"/>
                                  <w:i/>
                                  <w:color w:val="408080"/>
                                  <w:spacing w:val="-2"/>
                                  <w:sz w:val="19"/>
                                </w:rPr>
                                <w:t>lanes</w:t>
                              </w:r>
                            </w:p>
                            <w:p w14:paraId="7988E605">
                              <w:pPr>
                                <w:spacing w:before="33"/>
                                <w:ind w:left="60" w:right="0" w:firstLine="0"/>
                                <w:jc w:val="left"/>
                                <w:rPr>
                                  <w:rFonts w:ascii="Consolas"/>
                                  <w:i/>
                                  <w:sz w:val="19"/>
                                </w:rPr>
                              </w:pPr>
                              <w:r>
                                <w:rPr>
                                  <w:rFonts w:ascii="Consolas"/>
                                  <w:i/>
                                  <w:color w:val="408080"/>
                                  <w:sz w:val="19"/>
                                </w:rPr>
                                <w:t>#check</w:t>
                              </w:r>
                              <w:r>
                                <w:rPr>
                                  <w:rFonts w:ascii="Consolas"/>
                                  <w:i/>
                                  <w:color w:val="408080"/>
                                  <w:spacing w:val="11"/>
                                  <w:sz w:val="19"/>
                                </w:rPr>
                                <w:t xml:space="preserve"> </w:t>
                              </w:r>
                              <w:r>
                                <w:rPr>
                                  <w:rFonts w:ascii="Consolas"/>
                                  <w:i/>
                                  <w:color w:val="408080"/>
                                  <w:sz w:val="19"/>
                                </w:rPr>
                                <w:t>number</w:t>
                              </w:r>
                              <w:r>
                                <w:rPr>
                                  <w:rFonts w:ascii="Consolas"/>
                                  <w:i/>
                                  <w:color w:val="408080"/>
                                  <w:spacing w:val="12"/>
                                  <w:sz w:val="19"/>
                                </w:rPr>
                                <w:t xml:space="preserve"> </w:t>
                              </w:r>
                              <w:r>
                                <w:rPr>
                                  <w:rFonts w:ascii="Consolas"/>
                                  <w:i/>
                                  <w:color w:val="408080"/>
                                  <w:sz w:val="19"/>
                                </w:rPr>
                                <w:t>of</w:t>
                              </w:r>
                              <w:r>
                                <w:rPr>
                                  <w:rFonts w:ascii="Consolas"/>
                                  <w:i/>
                                  <w:color w:val="408080"/>
                                  <w:spacing w:val="12"/>
                                  <w:sz w:val="19"/>
                                </w:rPr>
                                <w:t xml:space="preserve"> </w:t>
                              </w:r>
                              <w:r>
                                <w:rPr>
                                  <w:rFonts w:ascii="Consolas"/>
                                  <w:i/>
                                  <w:color w:val="408080"/>
                                  <w:sz w:val="19"/>
                                </w:rPr>
                                <w:t>targets</w:t>
                              </w:r>
                              <w:r>
                                <w:rPr>
                                  <w:rFonts w:ascii="Consolas"/>
                                  <w:i/>
                                  <w:color w:val="408080"/>
                                  <w:spacing w:val="12"/>
                                  <w:sz w:val="19"/>
                                </w:rPr>
                                <w:t xml:space="preserve"> </w:t>
                              </w:r>
                              <w:r>
                                <w:rPr>
                                  <w:rFonts w:ascii="Consolas"/>
                                  <w:i/>
                                  <w:color w:val="408080"/>
                                  <w:sz w:val="19"/>
                                </w:rPr>
                                <w:t>for</w:t>
                              </w:r>
                              <w:r>
                                <w:rPr>
                                  <w:rFonts w:ascii="Consolas"/>
                                  <w:i/>
                                  <w:color w:val="408080"/>
                                  <w:spacing w:val="11"/>
                                  <w:sz w:val="19"/>
                                </w:rPr>
                                <w:t xml:space="preserve"> </w:t>
                              </w:r>
                              <w:r>
                                <w:rPr>
                                  <w:rFonts w:ascii="Consolas"/>
                                  <w:i/>
                                  <w:color w:val="408080"/>
                                  <w:sz w:val="19"/>
                                </w:rPr>
                                <w:t>each</w:t>
                              </w:r>
                              <w:r>
                                <w:rPr>
                                  <w:rFonts w:ascii="Consolas"/>
                                  <w:i/>
                                  <w:color w:val="408080"/>
                                  <w:spacing w:val="12"/>
                                  <w:sz w:val="19"/>
                                </w:rPr>
                                <w:t xml:space="preserve"> </w:t>
                              </w:r>
                              <w:r>
                                <w:rPr>
                                  <w:rFonts w:ascii="Consolas"/>
                                  <w:i/>
                                  <w:color w:val="408080"/>
                                  <w:spacing w:val="-2"/>
                                  <w:sz w:val="19"/>
                                </w:rPr>
                                <w:t>value</w:t>
                              </w:r>
                            </w:p>
                            <w:p w14:paraId="168C5929">
                              <w:pPr>
                                <w:spacing w:before="32" w:line="276" w:lineRule="auto"/>
                                <w:ind w:left="60" w:right="5103" w:firstLine="0"/>
                                <w:jc w:val="left"/>
                                <w:rPr>
                                  <w:rFonts w:ascii="Consolas"/>
                                  <w:sz w:val="19"/>
                                </w:rPr>
                              </w:pPr>
                              <w:r>
                                <w:rPr>
                                  <w:rFonts w:ascii="Consolas"/>
                                  <w:color w:val="202020"/>
                                  <w:sz w:val="19"/>
                                </w:rPr>
                                <w:t xml:space="preserve">pitchs </w:t>
                              </w:r>
                              <w:r>
                                <w:rPr>
                                  <w:rFonts w:ascii="Consolas"/>
                                  <w:b/>
                                  <w:color w:val="AA21FF"/>
                                  <w:sz w:val="19"/>
                                </w:rPr>
                                <w:t xml:space="preserve">= </w:t>
                              </w:r>
                              <w:r>
                                <w:rPr>
                                  <w:rFonts w:ascii="Consolas"/>
                                  <w:color w:val="202020"/>
                                  <w:sz w:val="19"/>
                                </w:rPr>
                                <w:t>range</w:t>
                              </w:r>
                              <w:r>
                                <w:rPr>
                                  <w:rFonts w:ascii="Consolas"/>
                                  <w:color w:val="0054AA"/>
                                  <w:sz w:val="19"/>
                                </w:rPr>
                                <w:t>(</w:t>
                              </w:r>
                              <w:r>
                                <w:rPr>
                                  <w:rFonts w:ascii="Consolas"/>
                                  <w:b/>
                                  <w:color w:val="AA21FF"/>
                                  <w:sz w:val="19"/>
                                </w:rPr>
                                <w:t>-</w:t>
                              </w:r>
                              <w:r>
                                <w:rPr>
                                  <w:rFonts w:ascii="Consolas"/>
                                  <w:color w:val="008700"/>
                                  <w:sz w:val="19"/>
                                </w:rPr>
                                <w:t>40</w:t>
                              </w:r>
                              <w:r>
                                <w:rPr>
                                  <w:rFonts w:ascii="Consolas"/>
                                  <w:color w:val="0054AA"/>
                                  <w:sz w:val="19"/>
                                </w:rPr>
                                <w:t>,</w:t>
                              </w:r>
                              <w:r>
                                <w:rPr>
                                  <w:rFonts w:ascii="Consolas"/>
                                  <w:b/>
                                  <w:color w:val="AA21FF"/>
                                  <w:sz w:val="19"/>
                                </w:rPr>
                                <w:t>-</w:t>
                              </w:r>
                              <w:r>
                                <w:rPr>
                                  <w:rFonts w:ascii="Consolas"/>
                                  <w:color w:val="008700"/>
                                  <w:sz w:val="19"/>
                                </w:rPr>
                                <w:t>51</w:t>
                              </w:r>
                              <w:r>
                                <w:rPr>
                                  <w:rFonts w:ascii="Consolas"/>
                                  <w:color w:val="0054AA"/>
                                  <w:sz w:val="19"/>
                                </w:rPr>
                                <w:t>,</w:t>
                              </w:r>
                              <w:r>
                                <w:rPr>
                                  <w:rFonts w:ascii="Consolas"/>
                                  <w:b/>
                                  <w:color w:val="AA21FF"/>
                                  <w:sz w:val="19"/>
                                </w:rPr>
                                <w:t>-</w:t>
                              </w:r>
                              <w:r>
                                <w:rPr>
                                  <w:rFonts w:ascii="Consolas"/>
                                  <w:color w:val="008700"/>
                                  <w:sz w:val="19"/>
                                </w:rPr>
                                <w:t>1</w:t>
                              </w:r>
                              <w:r>
                                <w:rPr>
                                  <w:rFonts w:ascii="Consolas"/>
                                  <w:color w:val="0054AA"/>
                                  <w:sz w:val="19"/>
                                </w:rPr>
                                <w:t xml:space="preserve">) </w:t>
                              </w:r>
                              <w:r>
                                <w:rPr>
                                  <w:rFonts w:ascii="Consolas"/>
                                  <w:color w:val="202020"/>
                                  <w:sz w:val="19"/>
                                </w:rPr>
                                <w:t xml:space="preserve">base_pitch </w:t>
                              </w:r>
                              <w:r>
                                <w:rPr>
                                  <w:rFonts w:ascii="Consolas"/>
                                  <w:b/>
                                  <w:color w:val="AA21FF"/>
                                  <w:sz w:val="19"/>
                                </w:rPr>
                                <w:t>= -</w:t>
                              </w:r>
                              <w:r>
                                <w:rPr>
                                  <w:rFonts w:ascii="Consolas"/>
                                  <w:color w:val="008700"/>
                                  <w:sz w:val="19"/>
                                </w:rPr>
                                <w:t>45</w:t>
                              </w:r>
                            </w:p>
                            <w:p w14:paraId="6F069AEC">
                              <w:pPr>
                                <w:spacing w:before="0" w:line="276" w:lineRule="auto"/>
                                <w:ind w:left="60" w:right="5854" w:firstLine="0"/>
                                <w:jc w:val="left"/>
                                <w:rPr>
                                  <w:rFonts w:ascii="Consolas"/>
                                  <w:sz w:val="19"/>
                                </w:rPr>
                              </w:pPr>
                              <w:r>
                                <w:rPr>
                                  <w:rFonts w:ascii="Consolas"/>
                                  <w:color w:val="202020"/>
                                  <w:sz w:val="19"/>
                                </w:rPr>
                                <w:t xml:space="preserve">yaws </w:t>
                              </w:r>
                              <w:r>
                                <w:rPr>
                                  <w:rFonts w:ascii="Consolas"/>
                                  <w:b/>
                                  <w:color w:val="AA21FF"/>
                                  <w:sz w:val="19"/>
                                </w:rPr>
                                <w:t xml:space="preserve">= </w:t>
                              </w:r>
                              <w:r>
                                <w:rPr>
                                  <w:rFonts w:ascii="Consolas"/>
                                  <w:color w:val="202020"/>
                                  <w:sz w:val="19"/>
                                </w:rPr>
                                <w:t>range</w:t>
                              </w:r>
                              <w:r>
                                <w:rPr>
                                  <w:rFonts w:ascii="Consolas"/>
                                  <w:color w:val="0054AA"/>
                                  <w:sz w:val="19"/>
                                </w:rPr>
                                <w:t>(</w:t>
                              </w:r>
                              <w:r>
                                <w:rPr>
                                  <w:rFonts w:ascii="Consolas"/>
                                  <w:b/>
                                  <w:color w:val="AA21FF"/>
                                  <w:sz w:val="19"/>
                                </w:rPr>
                                <w:t>-</w:t>
                              </w:r>
                              <w:r>
                                <w:rPr>
                                  <w:rFonts w:ascii="Consolas"/>
                                  <w:color w:val="008700"/>
                                  <w:sz w:val="19"/>
                                </w:rPr>
                                <w:t>85</w:t>
                              </w:r>
                              <w:r>
                                <w:rPr>
                                  <w:rFonts w:ascii="Consolas"/>
                                  <w:color w:val="0054AA"/>
                                  <w:sz w:val="19"/>
                                </w:rPr>
                                <w:t>,</w:t>
                              </w:r>
                              <w:r>
                                <w:rPr>
                                  <w:rFonts w:ascii="Consolas"/>
                                  <w:b/>
                                  <w:color w:val="AA21FF"/>
                                  <w:sz w:val="19"/>
                                </w:rPr>
                                <w:t>-</w:t>
                              </w:r>
                              <w:r>
                                <w:rPr>
                                  <w:rFonts w:ascii="Consolas"/>
                                  <w:color w:val="008700"/>
                                  <w:sz w:val="19"/>
                                </w:rPr>
                                <w:t>96</w:t>
                              </w:r>
                              <w:r>
                                <w:rPr>
                                  <w:rFonts w:ascii="Consolas"/>
                                  <w:color w:val="0054AA"/>
                                  <w:sz w:val="19"/>
                                </w:rPr>
                                <w:t>,</w:t>
                              </w:r>
                              <w:r>
                                <w:rPr>
                                  <w:rFonts w:ascii="Consolas"/>
                                  <w:b/>
                                  <w:color w:val="AA21FF"/>
                                  <w:sz w:val="19"/>
                                </w:rPr>
                                <w:t>-</w:t>
                              </w:r>
                              <w:r>
                                <w:rPr>
                                  <w:rFonts w:ascii="Consolas"/>
                                  <w:color w:val="008700"/>
                                  <w:sz w:val="19"/>
                                </w:rPr>
                                <w:t>1</w:t>
                              </w:r>
                              <w:r>
                                <w:rPr>
                                  <w:rFonts w:ascii="Consolas"/>
                                  <w:color w:val="0054AA"/>
                                  <w:sz w:val="19"/>
                                </w:rPr>
                                <w:t xml:space="preserve">) </w:t>
                              </w:r>
                              <w:r>
                                <w:rPr>
                                  <w:rFonts w:ascii="Consolas"/>
                                  <w:color w:val="202020"/>
                                  <w:sz w:val="19"/>
                                </w:rPr>
                                <w:t xml:space="preserve">base_yaw </w:t>
                              </w:r>
                              <w:r>
                                <w:rPr>
                                  <w:rFonts w:ascii="Consolas"/>
                                  <w:b/>
                                  <w:color w:val="AA21FF"/>
                                  <w:sz w:val="19"/>
                                </w:rPr>
                                <w:t>= -</w:t>
                              </w:r>
                              <w:r>
                                <w:rPr>
                                  <w:rFonts w:ascii="Consolas"/>
                                  <w:color w:val="008700"/>
                                  <w:sz w:val="19"/>
                                </w:rPr>
                                <w:t>90</w:t>
                              </w:r>
                            </w:p>
                            <w:p w14:paraId="0912B3EF">
                              <w:pPr>
                                <w:spacing w:before="0" w:line="276" w:lineRule="auto"/>
                                <w:ind w:left="60" w:right="5746" w:firstLine="0"/>
                                <w:jc w:val="left"/>
                                <w:rPr>
                                  <w:rFonts w:ascii="Consolas"/>
                                  <w:sz w:val="19"/>
                                </w:rPr>
                              </w:pPr>
                              <w:r>
                                <w:rPr>
                                  <w:rFonts w:ascii="Consolas"/>
                                  <w:color w:val="202020"/>
                                  <w:sz w:val="19"/>
                                </w:rPr>
                                <w:t xml:space="preserve">heights </w:t>
                              </w:r>
                              <w:r>
                                <w:rPr>
                                  <w:rFonts w:ascii="Consolas"/>
                                  <w:b/>
                                  <w:color w:val="AA21FF"/>
                                  <w:sz w:val="19"/>
                                </w:rPr>
                                <w:t xml:space="preserve">= </w:t>
                              </w:r>
                              <w:r>
                                <w:rPr>
                                  <w:rFonts w:ascii="Consolas"/>
                                  <w:color w:val="202020"/>
                                  <w:sz w:val="19"/>
                                </w:rPr>
                                <w:t>range</w:t>
                              </w:r>
                              <w:r>
                                <w:rPr>
                                  <w:rFonts w:ascii="Consolas"/>
                                  <w:color w:val="0054AA"/>
                                  <w:sz w:val="19"/>
                                </w:rPr>
                                <w:t>(</w:t>
                              </w:r>
                              <w:r>
                                <w:rPr>
                                  <w:rFonts w:ascii="Consolas"/>
                                  <w:b/>
                                  <w:color w:val="AA21FF"/>
                                  <w:sz w:val="19"/>
                                </w:rPr>
                                <w:t>-</w:t>
                              </w:r>
                              <w:r>
                                <w:rPr>
                                  <w:rFonts w:ascii="Consolas"/>
                                  <w:color w:val="008700"/>
                                  <w:sz w:val="19"/>
                                </w:rPr>
                                <w:t>5</w:t>
                              </w:r>
                              <w:r>
                                <w:rPr>
                                  <w:rFonts w:ascii="Consolas"/>
                                  <w:color w:val="0054AA"/>
                                  <w:sz w:val="19"/>
                                </w:rPr>
                                <w:t>,</w:t>
                              </w:r>
                              <w:r>
                                <w:rPr>
                                  <w:rFonts w:ascii="Consolas"/>
                                  <w:b/>
                                  <w:color w:val="AA21FF"/>
                                  <w:sz w:val="19"/>
                                </w:rPr>
                                <w:t>-</w:t>
                              </w:r>
                              <w:r>
                                <w:rPr>
                                  <w:rFonts w:ascii="Consolas"/>
                                  <w:color w:val="008700"/>
                                  <w:sz w:val="19"/>
                                </w:rPr>
                                <w:t>16</w:t>
                              </w:r>
                              <w:r>
                                <w:rPr>
                                  <w:rFonts w:ascii="Consolas"/>
                                  <w:color w:val="0054AA"/>
                                  <w:sz w:val="19"/>
                                </w:rPr>
                                <w:t>,</w:t>
                              </w:r>
                              <w:r>
                                <w:rPr>
                                  <w:rFonts w:ascii="Consolas"/>
                                  <w:b/>
                                  <w:color w:val="AA21FF"/>
                                  <w:sz w:val="19"/>
                                </w:rPr>
                                <w:t>-</w:t>
                              </w:r>
                              <w:r>
                                <w:rPr>
                                  <w:rFonts w:ascii="Consolas"/>
                                  <w:color w:val="008700"/>
                                  <w:sz w:val="19"/>
                                </w:rPr>
                                <w:t>1</w:t>
                              </w:r>
                              <w:r>
                                <w:rPr>
                                  <w:rFonts w:ascii="Consolas"/>
                                  <w:color w:val="0054AA"/>
                                  <w:sz w:val="19"/>
                                </w:rPr>
                                <w:t xml:space="preserve">) </w:t>
                              </w:r>
                              <w:r>
                                <w:rPr>
                                  <w:rFonts w:ascii="Consolas"/>
                                  <w:color w:val="202020"/>
                                  <w:spacing w:val="-2"/>
                                  <w:sz w:val="19"/>
                                </w:rPr>
                                <w:t>base_height</w:t>
                              </w:r>
                              <w:r>
                                <w:rPr>
                                  <w:rFonts w:ascii="Consolas"/>
                                  <w:b/>
                                  <w:color w:val="AA21FF"/>
                                  <w:spacing w:val="-2"/>
                                  <w:sz w:val="19"/>
                                </w:rPr>
                                <w:t>=-</w:t>
                              </w:r>
                              <w:r>
                                <w:rPr>
                                  <w:rFonts w:ascii="Consolas"/>
                                  <w:color w:val="008700"/>
                                  <w:spacing w:val="-2"/>
                                  <w:sz w:val="19"/>
                                </w:rPr>
                                <w:t>10</w:t>
                              </w:r>
                            </w:p>
                            <w:p w14:paraId="61C8B764">
                              <w:pPr>
                                <w:spacing w:before="0" w:line="276" w:lineRule="auto"/>
                                <w:ind w:left="60" w:right="6691" w:firstLine="0"/>
                                <w:jc w:val="left"/>
                                <w:rPr>
                                  <w:rFonts w:ascii="Consolas"/>
                                  <w:sz w:val="19"/>
                                </w:rPr>
                              </w:pPr>
                              <w:r>
                                <w:rPr>
                                  <w:rFonts w:ascii="Consolas"/>
                                  <w:color w:val="202020"/>
                                  <w:sz w:val="19"/>
                                </w:rPr>
                                <w:t xml:space="preserve">count_pitch </w:t>
                              </w:r>
                              <w:r>
                                <w:rPr>
                                  <w:rFonts w:ascii="Consolas"/>
                                  <w:b/>
                                  <w:color w:val="AA21FF"/>
                                  <w:sz w:val="19"/>
                                </w:rPr>
                                <w:t xml:space="preserve">= </w:t>
                              </w:r>
                              <w:r>
                                <w:rPr>
                                  <w:rFonts w:ascii="Consolas"/>
                                  <w:color w:val="0054AA"/>
                                  <w:sz w:val="19"/>
                                </w:rPr>
                                <w:t xml:space="preserve">[] </w:t>
                              </w:r>
                              <w:r>
                                <w:rPr>
                                  <w:rFonts w:ascii="Consolas"/>
                                  <w:color w:val="202020"/>
                                  <w:sz w:val="19"/>
                                </w:rPr>
                                <w:t xml:space="preserve">count_yaw </w:t>
                              </w:r>
                              <w:r>
                                <w:rPr>
                                  <w:rFonts w:ascii="Consolas"/>
                                  <w:b/>
                                  <w:color w:val="AA21FF"/>
                                  <w:sz w:val="19"/>
                                </w:rPr>
                                <w:t xml:space="preserve">= </w:t>
                              </w:r>
                              <w:r>
                                <w:rPr>
                                  <w:rFonts w:ascii="Consolas"/>
                                  <w:color w:val="0054AA"/>
                                  <w:sz w:val="19"/>
                                </w:rPr>
                                <w:t>[]</w:t>
                              </w:r>
                            </w:p>
                            <w:p w14:paraId="5C8E8FE1">
                              <w:pPr>
                                <w:spacing w:before="0" w:line="221" w:lineRule="exact"/>
                                <w:ind w:left="60" w:right="0" w:firstLine="0"/>
                                <w:jc w:val="left"/>
                                <w:rPr>
                                  <w:rFonts w:ascii="Consolas"/>
                                  <w:sz w:val="19"/>
                                </w:rPr>
                              </w:pPr>
                              <w:r>
                                <w:rPr>
                                  <w:rFonts w:ascii="Consolas"/>
                                  <w:color w:val="202020"/>
                                  <w:sz w:val="19"/>
                                </w:rPr>
                                <w:t>count_heigh</w:t>
                              </w:r>
                              <w:r>
                                <w:rPr>
                                  <w:rFonts w:ascii="Consolas"/>
                                  <w:color w:val="202020"/>
                                  <w:spacing w:val="14"/>
                                  <w:sz w:val="19"/>
                                </w:rPr>
                                <w:t xml:space="preserve"> </w:t>
                              </w:r>
                              <w:r>
                                <w:rPr>
                                  <w:rFonts w:ascii="Consolas"/>
                                  <w:b/>
                                  <w:color w:val="AA21FF"/>
                                  <w:sz w:val="19"/>
                                </w:rPr>
                                <w:t>=</w:t>
                              </w:r>
                              <w:r>
                                <w:rPr>
                                  <w:rFonts w:ascii="Consolas"/>
                                  <w:b/>
                                  <w:color w:val="AA21FF"/>
                                  <w:spacing w:val="16"/>
                                  <w:sz w:val="19"/>
                                </w:rPr>
                                <w:t xml:space="preserve"> </w:t>
                              </w:r>
                              <w:r>
                                <w:rPr>
                                  <w:rFonts w:ascii="Consolas"/>
                                  <w:color w:val="0054AA"/>
                                  <w:spacing w:val="-5"/>
                                  <w:sz w:val="19"/>
                                </w:rPr>
                                <w:t>[]</w:t>
                              </w:r>
                            </w:p>
                            <w:p w14:paraId="7F0204C8">
                              <w:pPr>
                                <w:spacing w:before="61" w:line="240" w:lineRule="auto"/>
                                <w:rPr>
                                  <w:rFonts w:ascii="Consolas"/>
                                  <w:sz w:val="19"/>
                                </w:rPr>
                              </w:pPr>
                            </w:p>
                            <w:p w14:paraId="0A8B3796">
                              <w:pPr>
                                <w:spacing w:before="0"/>
                                <w:ind w:left="60" w:right="0" w:firstLine="0"/>
                                <w:jc w:val="left"/>
                                <w:rPr>
                                  <w:rFonts w:ascii="Consolas"/>
                                  <w:sz w:val="19"/>
                                </w:rPr>
                              </w:pPr>
                              <w:r>
                                <w:rPr>
                                  <w:rFonts w:ascii="Consolas"/>
                                  <w:b/>
                                  <w:color w:val="008000"/>
                                  <w:sz w:val="19"/>
                                </w:rPr>
                                <w:t>for</w:t>
                              </w:r>
                              <w:r>
                                <w:rPr>
                                  <w:rFonts w:ascii="Consolas"/>
                                  <w:b/>
                                  <w:color w:val="008000"/>
                                  <w:spacing w:val="9"/>
                                  <w:sz w:val="19"/>
                                </w:rPr>
                                <w:t xml:space="preserve"> </w:t>
                              </w:r>
                              <w:r>
                                <w:rPr>
                                  <w:rFonts w:ascii="Consolas"/>
                                  <w:color w:val="202020"/>
                                  <w:sz w:val="19"/>
                                </w:rPr>
                                <w:t>pitch</w:t>
                              </w:r>
                              <w:r>
                                <w:rPr>
                                  <w:rFonts w:ascii="Consolas"/>
                                  <w:color w:val="202020"/>
                                  <w:spacing w:val="10"/>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pitchs</w:t>
                              </w:r>
                              <w:r>
                                <w:rPr>
                                  <w:rFonts w:ascii="Consolas"/>
                                  <w:color w:val="0054AA"/>
                                  <w:spacing w:val="-2"/>
                                  <w:sz w:val="19"/>
                                </w:rPr>
                                <w:t>:</w:t>
                              </w:r>
                            </w:p>
                            <w:p w14:paraId="1674EB50">
                              <w:pPr>
                                <w:spacing w:before="33" w:line="276" w:lineRule="auto"/>
                                <w:ind w:left="489" w:right="0" w:firstLine="0"/>
                                <w:jc w:val="left"/>
                                <w:rPr>
                                  <w:rFonts w:ascii="Consolas"/>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COUNT(*) AS target_count FROM targets WHERE pitch = {</w:t>
                              </w:r>
                              <w:r>
                                <w:rPr>
                                  <w:rFonts w:ascii="Consolas"/>
                                  <w:color w:val="202020"/>
                                  <w:sz w:val="19"/>
                                </w:rPr>
                                <w:t>pitch</w:t>
                              </w:r>
                              <w:r>
                                <w:rPr>
                                  <w:rFonts w:ascii="Consolas"/>
                                  <w:color w:val="B92020"/>
                                  <w:sz w:val="19"/>
                                </w:rPr>
                                <w:t xml:space="preserve">}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1A2FBC58">
                              <w:pPr>
                                <w:spacing w:before="0" w:line="221" w:lineRule="exact"/>
                                <w:ind w:left="489" w:right="0" w:firstLine="0"/>
                                <w:jc w:val="left"/>
                                <w:rPr>
                                  <w:rFonts w:ascii="Consolas"/>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717D2EDE">
                              <w:pPr>
                                <w:spacing w:before="33"/>
                                <w:ind w:left="489" w:right="0" w:firstLine="0"/>
                                <w:jc w:val="left"/>
                                <w:rPr>
                                  <w:rFonts w:ascii="Consolas"/>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2926B89D">
                              <w:pPr>
                                <w:spacing w:before="32" w:line="276" w:lineRule="auto"/>
                                <w:ind w:left="489" w:right="2836" w:firstLine="0"/>
                                <w:jc w:val="left"/>
                                <w:rPr>
                                  <w:rFonts w:ascii="Consolas"/>
                                  <w:sz w:val="19"/>
                                </w:rPr>
                              </w:pPr>
                              <w:r>
                                <w:rPr>
                                  <w:rFonts w:ascii="Consolas"/>
                                  <w:color w:val="202020"/>
                                  <w:sz w:val="19"/>
                                </w:rPr>
                                <w:t xml:space="preserve">val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pacing w:val="-2"/>
                                  <w:sz w:val="19"/>
                                </w:rPr>
                                <w:t>count_pitch</w:t>
                              </w:r>
                              <w:r>
                                <w:rPr>
                                  <w:rFonts w:ascii="Consolas"/>
                                  <w:b/>
                                  <w:color w:val="AA21FF"/>
                                  <w:spacing w:val="-2"/>
                                  <w:sz w:val="19"/>
                                </w:rPr>
                                <w:t>.</w:t>
                              </w:r>
                              <w:r>
                                <w:rPr>
                                  <w:rFonts w:ascii="Consolas"/>
                                  <w:color w:val="202020"/>
                                  <w:spacing w:val="-2"/>
                                  <w:sz w:val="19"/>
                                </w:rPr>
                                <w:t>append</w:t>
                              </w:r>
                              <w:r>
                                <w:rPr>
                                  <w:rFonts w:ascii="Consolas"/>
                                  <w:color w:val="0054AA"/>
                                  <w:spacing w:val="-2"/>
                                  <w:sz w:val="19"/>
                                </w:rPr>
                                <w:t>(</w:t>
                              </w:r>
                              <w:r>
                                <w:rPr>
                                  <w:rFonts w:ascii="Consolas"/>
                                  <w:color w:val="202020"/>
                                  <w:spacing w:val="-2"/>
                                  <w:sz w:val="19"/>
                                </w:rPr>
                                <w:t>int</w:t>
                              </w:r>
                              <w:r>
                                <w:rPr>
                                  <w:rFonts w:ascii="Consolas"/>
                                  <w:color w:val="0054AA"/>
                                  <w:spacing w:val="-2"/>
                                  <w:sz w:val="19"/>
                                </w:rPr>
                                <w:t>(</w:t>
                              </w:r>
                              <w:r>
                                <w:rPr>
                                  <w:rFonts w:ascii="Consolas"/>
                                  <w:color w:val="202020"/>
                                  <w:spacing w:val="-2"/>
                                  <w:sz w:val="19"/>
                                </w:rPr>
                                <w:t>val</w:t>
                              </w:r>
                              <w:r>
                                <w:rPr>
                                  <w:rFonts w:ascii="Consolas"/>
                                  <w:color w:val="0054AA"/>
                                  <w:spacing w:val="-2"/>
                                  <w:sz w:val="19"/>
                                </w:rPr>
                                <w:t>[</w:t>
                              </w:r>
                              <w:r>
                                <w:rPr>
                                  <w:rFonts w:ascii="Consolas"/>
                                  <w:color w:val="008700"/>
                                  <w:spacing w:val="-2"/>
                                  <w:sz w:val="19"/>
                                </w:rPr>
                                <w:t>0</w:t>
                              </w:r>
                              <w:r>
                                <w:rPr>
                                  <w:rFonts w:ascii="Consolas"/>
                                  <w:color w:val="0054AA"/>
                                  <w:spacing w:val="-2"/>
                                  <w:sz w:val="19"/>
                                </w:rPr>
                                <w:t>]))</w:t>
                              </w:r>
                            </w:p>
                            <w:p w14:paraId="172AE1CC">
                              <w:pPr>
                                <w:spacing w:before="0" w:line="221" w:lineRule="exact"/>
                                <w:ind w:left="60" w:right="0" w:firstLine="0"/>
                                <w:jc w:val="left"/>
                                <w:rPr>
                                  <w:rFonts w:ascii="Consolas"/>
                                  <w:sz w:val="19"/>
                                </w:rPr>
                              </w:pPr>
                              <w:r>
                                <w:rPr>
                                  <w:rFonts w:ascii="Consolas"/>
                                  <w:color w:val="202020"/>
                                  <w:spacing w:val="-2"/>
                                  <w:sz w:val="19"/>
                                </w:rPr>
                                <w:t>print</w:t>
                              </w:r>
                              <w:r>
                                <w:rPr>
                                  <w:rFonts w:ascii="Consolas"/>
                                  <w:color w:val="0054AA"/>
                                  <w:spacing w:val="-2"/>
                                  <w:sz w:val="19"/>
                                </w:rPr>
                                <w:t>(</w:t>
                              </w:r>
                              <w:r>
                                <w:rPr>
                                  <w:rFonts w:ascii="Consolas"/>
                                  <w:color w:val="202020"/>
                                  <w:spacing w:val="-2"/>
                                  <w:sz w:val="19"/>
                                </w:rPr>
                                <w:t>count_pitch</w:t>
                              </w:r>
                              <w:r>
                                <w:rPr>
                                  <w:rFonts w:ascii="Consolas"/>
                                  <w:color w:val="0054AA"/>
                                  <w:spacing w:val="-2"/>
                                  <w:sz w:val="19"/>
                                </w:rPr>
                                <w:t>)</w:t>
                              </w:r>
                            </w:p>
                            <w:p w14:paraId="5D033996">
                              <w:pPr>
                                <w:spacing w:before="66" w:line="240" w:lineRule="auto"/>
                                <w:rPr>
                                  <w:rFonts w:ascii="Consolas"/>
                                  <w:sz w:val="19"/>
                                </w:rPr>
                              </w:pPr>
                            </w:p>
                            <w:p w14:paraId="4BFE5184">
                              <w:pPr>
                                <w:spacing w:before="0"/>
                                <w:ind w:left="60" w:right="0" w:firstLine="0"/>
                                <w:jc w:val="left"/>
                                <w:rPr>
                                  <w:rFonts w:ascii="Consolas"/>
                                  <w:sz w:val="19"/>
                                </w:rPr>
                              </w:pPr>
                              <w:r>
                                <w:rPr>
                                  <w:rFonts w:ascii="Consolas"/>
                                  <w:b/>
                                  <w:color w:val="008000"/>
                                  <w:sz w:val="19"/>
                                </w:rPr>
                                <w:t>for</w:t>
                              </w:r>
                              <w:r>
                                <w:rPr>
                                  <w:rFonts w:ascii="Consolas"/>
                                  <w:b/>
                                  <w:color w:val="008000"/>
                                  <w:spacing w:val="8"/>
                                  <w:sz w:val="19"/>
                                </w:rPr>
                                <w:t xml:space="preserve"> </w:t>
                              </w:r>
                              <w:r>
                                <w:rPr>
                                  <w:rFonts w:ascii="Consolas"/>
                                  <w:color w:val="202020"/>
                                  <w:sz w:val="19"/>
                                </w:rPr>
                                <w:t>yaw</w:t>
                              </w:r>
                              <w:r>
                                <w:rPr>
                                  <w:rFonts w:ascii="Consolas"/>
                                  <w:color w:val="202020"/>
                                  <w:spacing w:val="9"/>
                                  <w:sz w:val="19"/>
                                </w:rPr>
                                <w:t xml:space="preserve"> </w:t>
                              </w:r>
                              <w:r>
                                <w:rPr>
                                  <w:rFonts w:ascii="Consolas"/>
                                  <w:b/>
                                  <w:color w:val="AA21FF"/>
                                  <w:sz w:val="19"/>
                                </w:rPr>
                                <w:t>in</w:t>
                              </w:r>
                              <w:r>
                                <w:rPr>
                                  <w:rFonts w:ascii="Consolas"/>
                                  <w:b/>
                                  <w:color w:val="AA21FF"/>
                                  <w:spacing w:val="7"/>
                                  <w:sz w:val="19"/>
                                </w:rPr>
                                <w:t xml:space="preserve"> </w:t>
                              </w:r>
                              <w:r>
                                <w:rPr>
                                  <w:rFonts w:ascii="Consolas"/>
                                  <w:color w:val="202020"/>
                                  <w:spacing w:val="-2"/>
                                  <w:sz w:val="19"/>
                                </w:rPr>
                                <w:t>yaws</w:t>
                              </w:r>
                              <w:r>
                                <w:rPr>
                                  <w:rFonts w:ascii="Consolas"/>
                                  <w:color w:val="0054AA"/>
                                  <w:spacing w:val="-2"/>
                                  <w:sz w:val="19"/>
                                </w:rPr>
                                <w:t>:</w:t>
                              </w:r>
                            </w:p>
                            <w:p w14:paraId="7B2F93EC">
                              <w:pPr>
                                <w:spacing w:before="32" w:line="276" w:lineRule="auto"/>
                                <w:ind w:left="489" w:right="0" w:firstLine="0"/>
                                <w:jc w:val="left"/>
                                <w:rPr>
                                  <w:rFonts w:ascii="Consolas"/>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COUNT(*) AS target_count FROM targets WHERE pitch = {</w:t>
                              </w:r>
                              <w:r>
                                <w:rPr>
                                  <w:rFonts w:ascii="Consolas"/>
                                  <w:color w:val="202020"/>
                                  <w:sz w:val="19"/>
                                </w:rPr>
                                <w:t xml:space="preserve">base_p 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7E4E378E">
                              <w:pPr>
                                <w:spacing w:before="0" w:line="221" w:lineRule="exact"/>
                                <w:ind w:left="489" w:right="0" w:firstLine="0"/>
                                <w:jc w:val="left"/>
                                <w:rPr>
                                  <w:rFonts w:ascii="Consolas"/>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txbxContent>
                        </wps:txbx>
                        <wps:bodyPr wrap="square" lIns="0" tIns="0" rIns="0" bIns="0" rtlCol="0">
                          <a:noAutofit/>
                        </wps:bodyPr>
                      </wps:wsp>
                    </wpg:wgp>
                  </a:graphicData>
                </a:graphic>
              </wp:anchor>
            </w:drawing>
          </mc:Choice>
          <mc:Fallback>
            <w:pict>
              <v:group id="_x0000_s1026" o:spid="_x0000_s1026" o:spt="203" style="position:absolute;left:0pt;margin-left:110.4pt;margin-top:-5.5pt;height:333.2pt;width:431.5pt;mso-position-horizontal-relative:page;z-index:251751424;mso-width-relative:page;mso-height-relative:page;" coordsize="5480050,4231640" o:gfxdata="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">
                <o:lock v:ext="edit" aspectratio="f"/>
                <v:shape id="Graphic 1167" o:spid="_x0000_s1026" o:spt="100" style="position:absolute;left:0;top:9;height:4231640;width:5480050;" fillcolor="#DFDFDF" filled="t" stroked="f" coordsize="5480050,4231640" o:gfxdata="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B1aavQAA&#10;AN0AAAAPAAAAAAAAAAEAIAAAACIAAABkcnMvZG93bnJldi54bWxQSwECFAAUAAAACACHTuJAMy8F&#10;njsAAAA5AAAAEAAAAAAAAAABACAAAAAMAQAAZHJzL3NoYXBleG1sLnhtbFBLBQYAAAAABgAGAFsB&#10;AAC2AwAAAAA=&#10;" path="m5479758,0l5470233,0,9525,0,0,0,0,9525,0,4231335,9525,4231335,9525,9525,5470233,9525,5470233,4231335,5479758,4231335,5479758,9525,5479758,0xe">
                  <v:fill on="t" focussize="0,0"/>
                  <v:stroke on="f"/>
                  <v:imagedata o:title=""/>
                  <o:lock v:ext="edit" aspectratio="f"/>
                  <v:textbox inset="0mm,0mm,0mm,0mm"/>
                </v:shape>
                <v:shape id="Graphic 1168" o:spid="_x0000_s1026" o:spt="100" style="position:absolute;left:9530;top:9530;height:4222115;width:5461000;" fillcolor="#F5F5F5" filled="t" stroked="f" coordsize="5461000,4222115" o:gfxdata="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cw3q&#10;wAAAAN0AAAAPAAAAAAAAAAEAIAAAACIAAABkcnMvZG93bnJldi54bWxQSwECFAAUAAAACACHTuJA&#10;My8FnjsAAAA5AAAAEAAAAAAAAAABACAAAAAPAQAAZHJzL3NoYXBleG1sLnhtbFBLBQYAAAAABgAG&#10;AFsBAAC5AwAAAAA=&#10;" path="m5460707,4221803l0,4221803,0,0,5460707,0,5460707,4221803xe">
                  <v:fill on="t" focussize="0,0"/>
                  <v:stroke on="f"/>
                  <v:imagedata o:title=""/>
                  <o:lock v:ext="edit" aspectratio="f"/>
                  <v:textbox inset="0mm,0mm,0mm,0mm"/>
                </v:shape>
                <v:shape id="Textbox 1169" o:spid="_x0000_s1026" o:spt="202" type="#_x0000_t202" style="position:absolute;left:9530;top:9530;height:4222115;width:5461000;" filled="f" stroked="f" coordsize="21600,21600" o:gfxdata="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Khq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E464584">
                        <w:pPr>
                          <w:spacing w:before="95"/>
                          <w:ind w:left="60" w:right="0" w:firstLine="0"/>
                          <w:jc w:val="left"/>
                          <w:rPr>
                            <w:rFonts w:ascii="Consolas"/>
                            <w:i/>
                            <w:sz w:val="19"/>
                          </w:rPr>
                        </w:pPr>
                        <w:r>
                          <w:rPr>
                            <w:rFonts w:ascii="Consolas"/>
                            <w:i/>
                            <w:color w:val="408080"/>
                            <w:sz w:val="19"/>
                          </w:rPr>
                          <w:t>#</w:t>
                        </w:r>
                        <w:r>
                          <w:rPr>
                            <w:rFonts w:ascii="Consolas"/>
                            <w:i/>
                            <w:color w:val="408080"/>
                            <w:spacing w:val="10"/>
                            <w:sz w:val="19"/>
                          </w:rPr>
                          <w:t xml:space="preserve"> </w:t>
                        </w:r>
                        <w:r>
                          <w:rPr>
                            <w:rFonts w:ascii="Consolas"/>
                            <w:i/>
                            <w:color w:val="408080"/>
                            <w:sz w:val="19"/>
                          </w:rPr>
                          <w:t>Definition</w:t>
                        </w:r>
                        <w:r>
                          <w:rPr>
                            <w:rFonts w:ascii="Consolas"/>
                            <w:i/>
                            <w:color w:val="408080"/>
                            <w:spacing w:val="11"/>
                            <w:sz w:val="19"/>
                          </w:rPr>
                          <w:t xml:space="preserve"> </w:t>
                        </w:r>
                        <w:r>
                          <w:rPr>
                            <w:rFonts w:ascii="Consolas"/>
                            <w:i/>
                            <w:color w:val="408080"/>
                            <w:sz w:val="19"/>
                          </w:rPr>
                          <w:t>of</w:t>
                        </w:r>
                        <w:r>
                          <w:rPr>
                            <w:rFonts w:ascii="Consolas"/>
                            <w:i/>
                            <w:color w:val="408080"/>
                            <w:spacing w:val="11"/>
                            <w:sz w:val="19"/>
                          </w:rPr>
                          <w:t xml:space="preserve"> </w:t>
                        </w:r>
                        <w:r>
                          <w:rPr>
                            <w:rFonts w:ascii="Consolas"/>
                            <w:i/>
                            <w:color w:val="408080"/>
                            <w:sz w:val="19"/>
                          </w:rPr>
                          <w:t>all</w:t>
                        </w:r>
                        <w:r>
                          <w:rPr>
                            <w:rFonts w:ascii="Consolas"/>
                            <w:i/>
                            <w:color w:val="408080"/>
                            <w:spacing w:val="10"/>
                            <w:sz w:val="19"/>
                          </w:rPr>
                          <w:t xml:space="preserve"> </w:t>
                        </w:r>
                        <w:r>
                          <w:rPr>
                            <w:rFonts w:ascii="Consolas"/>
                            <w:i/>
                            <w:color w:val="408080"/>
                            <w:sz w:val="19"/>
                          </w:rPr>
                          <w:t>angles</w:t>
                        </w:r>
                        <w:r>
                          <w:rPr>
                            <w:rFonts w:ascii="Consolas"/>
                            <w:i/>
                            <w:color w:val="408080"/>
                            <w:spacing w:val="11"/>
                            <w:sz w:val="19"/>
                          </w:rPr>
                          <w:t xml:space="preserve"> </w:t>
                        </w:r>
                        <w:r>
                          <w:rPr>
                            <w:rFonts w:ascii="Consolas"/>
                            <w:i/>
                            <w:color w:val="408080"/>
                            <w:sz w:val="19"/>
                          </w:rPr>
                          <w:t>and</w:t>
                        </w:r>
                        <w:r>
                          <w:rPr>
                            <w:rFonts w:ascii="Consolas"/>
                            <w:i/>
                            <w:color w:val="408080"/>
                            <w:spacing w:val="11"/>
                            <w:sz w:val="19"/>
                          </w:rPr>
                          <w:t xml:space="preserve"> </w:t>
                        </w:r>
                        <w:r>
                          <w:rPr>
                            <w:rFonts w:ascii="Consolas"/>
                            <w:i/>
                            <w:color w:val="408080"/>
                            <w:spacing w:val="-2"/>
                            <w:sz w:val="19"/>
                          </w:rPr>
                          <w:t>lanes</w:t>
                        </w:r>
                      </w:p>
                      <w:p w14:paraId="7988E605">
                        <w:pPr>
                          <w:spacing w:before="33"/>
                          <w:ind w:left="60" w:right="0" w:firstLine="0"/>
                          <w:jc w:val="left"/>
                          <w:rPr>
                            <w:rFonts w:ascii="Consolas"/>
                            <w:i/>
                            <w:sz w:val="19"/>
                          </w:rPr>
                        </w:pPr>
                        <w:r>
                          <w:rPr>
                            <w:rFonts w:ascii="Consolas"/>
                            <w:i/>
                            <w:color w:val="408080"/>
                            <w:sz w:val="19"/>
                          </w:rPr>
                          <w:t>#check</w:t>
                        </w:r>
                        <w:r>
                          <w:rPr>
                            <w:rFonts w:ascii="Consolas"/>
                            <w:i/>
                            <w:color w:val="408080"/>
                            <w:spacing w:val="11"/>
                            <w:sz w:val="19"/>
                          </w:rPr>
                          <w:t xml:space="preserve"> </w:t>
                        </w:r>
                        <w:r>
                          <w:rPr>
                            <w:rFonts w:ascii="Consolas"/>
                            <w:i/>
                            <w:color w:val="408080"/>
                            <w:sz w:val="19"/>
                          </w:rPr>
                          <w:t>number</w:t>
                        </w:r>
                        <w:r>
                          <w:rPr>
                            <w:rFonts w:ascii="Consolas"/>
                            <w:i/>
                            <w:color w:val="408080"/>
                            <w:spacing w:val="12"/>
                            <w:sz w:val="19"/>
                          </w:rPr>
                          <w:t xml:space="preserve"> </w:t>
                        </w:r>
                        <w:r>
                          <w:rPr>
                            <w:rFonts w:ascii="Consolas"/>
                            <w:i/>
                            <w:color w:val="408080"/>
                            <w:sz w:val="19"/>
                          </w:rPr>
                          <w:t>of</w:t>
                        </w:r>
                        <w:r>
                          <w:rPr>
                            <w:rFonts w:ascii="Consolas"/>
                            <w:i/>
                            <w:color w:val="408080"/>
                            <w:spacing w:val="12"/>
                            <w:sz w:val="19"/>
                          </w:rPr>
                          <w:t xml:space="preserve"> </w:t>
                        </w:r>
                        <w:r>
                          <w:rPr>
                            <w:rFonts w:ascii="Consolas"/>
                            <w:i/>
                            <w:color w:val="408080"/>
                            <w:sz w:val="19"/>
                          </w:rPr>
                          <w:t>targets</w:t>
                        </w:r>
                        <w:r>
                          <w:rPr>
                            <w:rFonts w:ascii="Consolas"/>
                            <w:i/>
                            <w:color w:val="408080"/>
                            <w:spacing w:val="12"/>
                            <w:sz w:val="19"/>
                          </w:rPr>
                          <w:t xml:space="preserve"> </w:t>
                        </w:r>
                        <w:r>
                          <w:rPr>
                            <w:rFonts w:ascii="Consolas"/>
                            <w:i/>
                            <w:color w:val="408080"/>
                            <w:sz w:val="19"/>
                          </w:rPr>
                          <w:t>for</w:t>
                        </w:r>
                        <w:r>
                          <w:rPr>
                            <w:rFonts w:ascii="Consolas"/>
                            <w:i/>
                            <w:color w:val="408080"/>
                            <w:spacing w:val="11"/>
                            <w:sz w:val="19"/>
                          </w:rPr>
                          <w:t xml:space="preserve"> </w:t>
                        </w:r>
                        <w:r>
                          <w:rPr>
                            <w:rFonts w:ascii="Consolas"/>
                            <w:i/>
                            <w:color w:val="408080"/>
                            <w:sz w:val="19"/>
                          </w:rPr>
                          <w:t>each</w:t>
                        </w:r>
                        <w:r>
                          <w:rPr>
                            <w:rFonts w:ascii="Consolas"/>
                            <w:i/>
                            <w:color w:val="408080"/>
                            <w:spacing w:val="12"/>
                            <w:sz w:val="19"/>
                          </w:rPr>
                          <w:t xml:space="preserve"> </w:t>
                        </w:r>
                        <w:r>
                          <w:rPr>
                            <w:rFonts w:ascii="Consolas"/>
                            <w:i/>
                            <w:color w:val="408080"/>
                            <w:spacing w:val="-2"/>
                            <w:sz w:val="19"/>
                          </w:rPr>
                          <w:t>value</w:t>
                        </w:r>
                      </w:p>
                      <w:p w14:paraId="168C5929">
                        <w:pPr>
                          <w:spacing w:before="32" w:line="276" w:lineRule="auto"/>
                          <w:ind w:left="60" w:right="5103" w:firstLine="0"/>
                          <w:jc w:val="left"/>
                          <w:rPr>
                            <w:rFonts w:ascii="Consolas"/>
                            <w:sz w:val="19"/>
                          </w:rPr>
                        </w:pPr>
                        <w:r>
                          <w:rPr>
                            <w:rFonts w:ascii="Consolas"/>
                            <w:color w:val="202020"/>
                            <w:sz w:val="19"/>
                          </w:rPr>
                          <w:t xml:space="preserve">pitchs </w:t>
                        </w:r>
                        <w:r>
                          <w:rPr>
                            <w:rFonts w:ascii="Consolas"/>
                            <w:b/>
                            <w:color w:val="AA21FF"/>
                            <w:sz w:val="19"/>
                          </w:rPr>
                          <w:t xml:space="preserve">= </w:t>
                        </w:r>
                        <w:r>
                          <w:rPr>
                            <w:rFonts w:ascii="Consolas"/>
                            <w:color w:val="202020"/>
                            <w:sz w:val="19"/>
                          </w:rPr>
                          <w:t>range</w:t>
                        </w:r>
                        <w:r>
                          <w:rPr>
                            <w:rFonts w:ascii="Consolas"/>
                            <w:color w:val="0054AA"/>
                            <w:sz w:val="19"/>
                          </w:rPr>
                          <w:t>(</w:t>
                        </w:r>
                        <w:r>
                          <w:rPr>
                            <w:rFonts w:ascii="Consolas"/>
                            <w:b/>
                            <w:color w:val="AA21FF"/>
                            <w:sz w:val="19"/>
                          </w:rPr>
                          <w:t>-</w:t>
                        </w:r>
                        <w:r>
                          <w:rPr>
                            <w:rFonts w:ascii="Consolas"/>
                            <w:color w:val="008700"/>
                            <w:sz w:val="19"/>
                          </w:rPr>
                          <w:t>40</w:t>
                        </w:r>
                        <w:r>
                          <w:rPr>
                            <w:rFonts w:ascii="Consolas"/>
                            <w:color w:val="0054AA"/>
                            <w:sz w:val="19"/>
                          </w:rPr>
                          <w:t>,</w:t>
                        </w:r>
                        <w:r>
                          <w:rPr>
                            <w:rFonts w:ascii="Consolas"/>
                            <w:b/>
                            <w:color w:val="AA21FF"/>
                            <w:sz w:val="19"/>
                          </w:rPr>
                          <w:t>-</w:t>
                        </w:r>
                        <w:r>
                          <w:rPr>
                            <w:rFonts w:ascii="Consolas"/>
                            <w:color w:val="008700"/>
                            <w:sz w:val="19"/>
                          </w:rPr>
                          <w:t>51</w:t>
                        </w:r>
                        <w:r>
                          <w:rPr>
                            <w:rFonts w:ascii="Consolas"/>
                            <w:color w:val="0054AA"/>
                            <w:sz w:val="19"/>
                          </w:rPr>
                          <w:t>,</w:t>
                        </w:r>
                        <w:r>
                          <w:rPr>
                            <w:rFonts w:ascii="Consolas"/>
                            <w:b/>
                            <w:color w:val="AA21FF"/>
                            <w:sz w:val="19"/>
                          </w:rPr>
                          <w:t>-</w:t>
                        </w:r>
                        <w:r>
                          <w:rPr>
                            <w:rFonts w:ascii="Consolas"/>
                            <w:color w:val="008700"/>
                            <w:sz w:val="19"/>
                          </w:rPr>
                          <w:t>1</w:t>
                        </w:r>
                        <w:r>
                          <w:rPr>
                            <w:rFonts w:ascii="Consolas"/>
                            <w:color w:val="0054AA"/>
                            <w:sz w:val="19"/>
                          </w:rPr>
                          <w:t xml:space="preserve">) </w:t>
                        </w:r>
                        <w:r>
                          <w:rPr>
                            <w:rFonts w:ascii="Consolas"/>
                            <w:color w:val="202020"/>
                            <w:sz w:val="19"/>
                          </w:rPr>
                          <w:t xml:space="preserve">base_pitch </w:t>
                        </w:r>
                        <w:r>
                          <w:rPr>
                            <w:rFonts w:ascii="Consolas"/>
                            <w:b/>
                            <w:color w:val="AA21FF"/>
                            <w:sz w:val="19"/>
                          </w:rPr>
                          <w:t>= -</w:t>
                        </w:r>
                        <w:r>
                          <w:rPr>
                            <w:rFonts w:ascii="Consolas"/>
                            <w:color w:val="008700"/>
                            <w:sz w:val="19"/>
                          </w:rPr>
                          <w:t>45</w:t>
                        </w:r>
                      </w:p>
                      <w:p w14:paraId="6F069AEC">
                        <w:pPr>
                          <w:spacing w:before="0" w:line="276" w:lineRule="auto"/>
                          <w:ind w:left="60" w:right="5854" w:firstLine="0"/>
                          <w:jc w:val="left"/>
                          <w:rPr>
                            <w:rFonts w:ascii="Consolas"/>
                            <w:sz w:val="19"/>
                          </w:rPr>
                        </w:pPr>
                        <w:r>
                          <w:rPr>
                            <w:rFonts w:ascii="Consolas"/>
                            <w:color w:val="202020"/>
                            <w:sz w:val="19"/>
                          </w:rPr>
                          <w:t xml:space="preserve">yaws </w:t>
                        </w:r>
                        <w:r>
                          <w:rPr>
                            <w:rFonts w:ascii="Consolas"/>
                            <w:b/>
                            <w:color w:val="AA21FF"/>
                            <w:sz w:val="19"/>
                          </w:rPr>
                          <w:t xml:space="preserve">= </w:t>
                        </w:r>
                        <w:r>
                          <w:rPr>
                            <w:rFonts w:ascii="Consolas"/>
                            <w:color w:val="202020"/>
                            <w:sz w:val="19"/>
                          </w:rPr>
                          <w:t>range</w:t>
                        </w:r>
                        <w:r>
                          <w:rPr>
                            <w:rFonts w:ascii="Consolas"/>
                            <w:color w:val="0054AA"/>
                            <w:sz w:val="19"/>
                          </w:rPr>
                          <w:t>(</w:t>
                        </w:r>
                        <w:r>
                          <w:rPr>
                            <w:rFonts w:ascii="Consolas"/>
                            <w:b/>
                            <w:color w:val="AA21FF"/>
                            <w:sz w:val="19"/>
                          </w:rPr>
                          <w:t>-</w:t>
                        </w:r>
                        <w:r>
                          <w:rPr>
                            <w:rFonts w:ascii="Consolas"/>
                            <w:color w:val="008700"/>
                            <w:sz w:val="19"/>
                          </w:rPr>
                          <w:t>85</w:t>
                        </w:r>
                        <w:r>
                          <w:rPr>
                            <w:rFonts w:ascii="Consolas"/>
                            <w:color w:val="0054AA"/>
                            <w:sz w:val="19"/>
                          </w:rPr>
                          <w:t>,</w:t>
                        </w:r>
                        <w:r>
                          <w:rPr>
                            <w:rFonts w:ascii="Consolas"/>
                            <w:b/>
                            <w:color w:val="AA21FF"/>
                            <w:sz w:val="19"/>
                          </w:rPr>
                          <w:t>-</w:t>
                        </w:r>
                        <w:r>
                          <w:rPr>
                            <w:rFonts w:ascii="Consolas"/>
                            <w:color w:val="008700"/>
                            <w:sz w:val="19"/>
                          </w:rPr>
                          <w:t>96</w:t>
                        </w:r>
                        <w:r>
                          <w:rPr>
                            <w:rFonts w:ascii="Consolas"/>
                            <w:color w:val="0054AA"/>
                            <w:sz w:val="19"/>
                          </w:rPr>
                          <w:t>,</w:t>
                        </w:r>
                        <w:r>
                          <w:rPr>
                            <w:rFonts w:ascii="Consolas"/>
                            <w:b/>
                            <w:color w:val="AA21FF"/>
                            <w:sz w:val="19"/>
                          </w:rPr>
                          <w:t>-</w:t>
                        </w:r>
                        <w:r>
                          <w:rPr>
                            <w:rFonts w:ascii="Consolas"/>
                            <w:color w:val="008700"/>
                            <w:sz w:val="19"/>
                          </w:rPr>
                          <w:t>1</w:t>
                        </w:r>
                        <w:r>
                          <w:rPr>
                            <w:rFonts w:ascii="Consolas"/>
                            <w:color w:val="0054AA"/>
                            <w:sz w:val="19"/>
                          </w:rPr>
                          <w:t xml:space="preserve">) </w:t>
                        </w:r>
                        <w:r>
                          <w:rPr>
                            <w:rFonts w:ascii="Consolas"/>
                            <w:color w:val="202020"/>
                            <w:sz w:val="19"/>
                          </w:rPr>
                          <w:t xml:space="preserve">base_yaw </w:t>
                        </w:r>
                        <w:r>
                          <w:rPr>
                            <w:rFonts w:ascii="Consolas"/>
                            <w:b/>
                            <w:color w:val="AA21FF"/>
                            <w:sz w:val="19"/>
                          </w:rPr>
                          <w:t>= -</w:t>
                        </w:r>
                        <w:r>
                          <w:rPr>
                            <w:rFonts w:ascii="Consolas"/>
                            <w:color w:val="008700"/>
                            <w:sz w:val="19"/>
                          </w:rPr>
                          <w:t>90</w:t>
                        </w:r>
                      </w:p>
                      <w:p w14:paraId="0912B3EF">
                        <w:pPr>
                          <w:spacing w:before="0" w:line="276" w:lineRule="auto"/>
                          <w:ind w:left="60" w:right="5746" w:firstLine="0"/>
                          <w:jc w:val="left"/>
                          <w:rPr>
                            <w:rFonts w:ascii="Consolas"/>
                            <w:sz w:val="19"/>
                          </w:rPr>
                        </w:pPr>
                        <w:r>
                          <w:rPr>
                            <w:rFonts w:ascii="Consolas"/>
                            <w:color w:val="202020"/>
                            <w:sz w:val="19"/>
                          </w:rPr>
                          <w:t xml:space="preserve">heights </w:t>
                        </w:r>
                        <w:r>
                          <w:rPr>
                            <w:rFonts w:ascii="Consolas"/>
                            <w:b/>
                            <w:color w:val="AA21FF"/>
                            <w:sz w:val="19"/>
                          </w:rPr>
                          <w:t xml:space="preserve">= </w:t>
                        </w:r>
                        <w:r>
                          <w:rPr>
                            <w:rFonts w:ascii="Consolas"/>
                            <w:color w:val="202020"/>
                            <w:sz w:val="19"/>
                          </w:rPr>
                          <w:t>range</w:t>
                        </w:r>
                        <w:r>
                          <w:rPr>
                            <w:rFonts w:ascii="Consolas"/>
                            <w:color w:val="0054AA"/>
                            <w:sz w:val="19"/>
                          </w:rPr>
                          <w:t>(</w:t>
                        </w:r>
                        <w:r>
                          <w:rPr>
                            <w:rFonts w:ascii="Consolas"/>
                            <w:b/>
                            <w:color w:val="AA21FF"/>
                            <w:sz w:val="19"/>
                          </w:rPr>
                          <w:t>-</w:t>
                        </w:r>
                        <w:r>
                          <w:rPr>
                            <w:rFonts w:ascii="Consolas"/>
                            <w:color w:val="008700"/>
                            <w:sz w:val="19"/>
                          </w:rPr>
                          <w:t>5</w:t>
                        </w:r>
                        <w:r>
                          <w:rPr>
                            <w:rFonts w:ascii="Consolas"/>
                            <w:color w:val="0054AA"/>
                            <w:sz w:val="19"/>
                          </w:rPr>
                          <w:t>,</w:t>
                        </w:r>
                        <w:r>
                          <w:rPr>
                            <w:rFonts w:ascii="Consolas"/>
                            <w:b/>
                            <w:color w:val="AA21FF"/>
                            <w:sz w:val="19"/>
                          </w:rPr>
                          <w:t>-</w:t>
                        </w:r>
                        <w:r>
                          <w:rPr>
                            <w:rFonts w:ascii="Consolas"/>
                            <w:color w:val="008700"/>
                            <w:sz w:val="19"/>
                          </w:rPr>
                          <w:t>16</w:t>
                        </w:r>
                        <w:r>
                          <w:rPr>
                            <w:rFonts w:ascii="Consolas"/>
                            <w:color w:val="0054AA"/>
                            <w:sz w:val="19"/>
                          </w:rPr>
                          <w:t>,</w:t>
                        </w:r>
                        <w:r>
                          <w:rPr>
                            <w:rFonts w:ascii="Consolas"/>
                            <w:b/>
                            <w:color w:val="AA21FF"/>
                            <w:sz w:val="19"/>
                          </w:rPr>
                          <w:t>-</w:t>
                        </w:r>
                        <w:r>
                          <w:rPr>
                            <w:rFonts w:ascii="Consolas"/>
                            <w:color w:val="008700"/>
                            <w:sz w:val="19"/>
                          </w:rPr>
                          <w:t>1</w:t>
                        </w:r>
                        <w:r>
                          <w:rPr>
                            <w:rFonts w:ascii="Consolas"/>
                            <w:color w:val="0054AA"/>
                            <w:sz w:val="19"/>
                          </w:rPr>
                          <w:t xml:space="preserve">) </w:t>
                        </w:r>
                        <w:r>
                          <w:rPr>
                            <w:rFonts w:ascii="Consolas"/>
                            <w:color w:val="202020"/>
                            <w:spacing w:val="-2"/>
                            <w:sz w:val="19"/>
                          </w:rPr>
                          <w:t>base_height</w:t>
                        </w:r>
                        <w:r>
                          <w:rPr>
                            <w:rFonts w:ascii="Consolas"/>
                            <w:b/>
                            <w:color w:val="AA21FF"/>
                            <w:spacing w:val="-2"/>
                            <w:sz w:val="19"/>
                          </w:rPr>
                          <w:t>=-</w:t>
                        </w:r>
                        <w:r>
                          <w:rPr>
                            <w:rFonts w:ascii="Consolas"/>
                            <w:color w:val="008700"/>
                            <w:spacing w:val="-2"/>
                            <w:sz w:val="19"/>
                          </w:rPr>
                          <w:t>10</w:t>
                        </w:r>
                      </w:p>
                      <w:p w14:paraId="61C8B764">
                        <w:pPr>
                          <w:spacing w:before="0" w:line="276" w:lineRule="auto"/>
                          <w:ind w:left="60" w:right="6691" w:firstLine="0"/>
                          <w:jc w:val="left"/>
                          <w:rPr>
                            <w:rFonts w:ascii="Consolas"/>
                            <w:sz w:val="19"/>
                          </w:rPr>
                        </w:pPr>
                        <w:r>
                          <w:rPr>
                            <w:rFonts w:ascii="Consolas"/>
                            <w:color w:val="202020"/>
                            <w:sz w:val="19"/>
                          </w:rPr>
                          <w:t xml:space="preserve">count_pitch </w:t>
                        </w:r>
                        <w:r>
                          <w:rPr>
                            <w:rFonts w:ascii="Consolas"/>
                            <w:b/>
                            <w:color w:val="AA21FF"/>
                            <w:sz w:val="19"/>
                          </w:rPr>
                          <w:t xml:space="preserve">= </w:t>
                        </w:r>
                        <w:r>
                          <w:rPr>
                            <w:rFonts w:ascii="Consolas"/>
                            <w:color w:val="0054AA"/>
                            <w:sz w:val="19"/>
                          </w:rPr>
                          <w:t xml:space="preserve">[] </w:t>
                        </w:r>
                        <w:r>
                          <w:rPr>
                            <w:rFonts w:ascii="Consolas"/>
                            <w:color w:val="202020"/>
                            <w:sz w:val="19"/>
                          </w:rPr>
                          <w:t xml:space="preserve">count_yaw </w:t>
                        </w:r>
                        <w:r>
                          <w:rPr>
                            <w:rFonts w:ascii="Consolas"/>
                            <w:b/>
                            <w:color w:val="AA21FF"/>
                            <w:sz w:val="19"/>
                          </w:rPr>
                          <w:t xml:space="preserve">= </w:t>
                        </w:r>
                        <w:r>
                          <w:rPr>
                            <w:rFonts w:ascii="Consolas"/>
                            <w:color w:val="0054AA"/>
                            <w:sz w:val="19"/>
                          </w:rPr>
                          <w:t>[]</w:t>
                        </w:r>
                      </w:p>
                      <w:p w14:paraId="5C8E8FE1">
                        <w:pPr>
                          <w:spacing w:before="0" w:line="221" w:lineRule="exact"/>
                          <w:ind w:left="60" w:right="0" w:firstLine="0"/>
                          <w:jc w:val="left"/>
                          <w:rPr>
                            <w:rFonts w:ascii="Consolas"/>
                            <w:sz w:val="19"/>
                          </w:rPr>
                        </w:pPr>
                        <w:r>
                          <w:rPr>
                            <w:rFonts w:ascii="Consolas"/>
                            <w:color w:val="202020"/>
                            <w:sz w:val="19"/>
                          </w:rPr>
                          <w:t>count_heigh</w:t>
                        </w:r>
                        <w:r>
                          <w:rPr>
                            <w:rFonts w:ascii="Consolas"/>
                            <w:color w:val="202020"/>
                            <w:spacing w:val="14"/>
                            <w:sz w:val="19"/>
                          </w:rPr>
                          <w:t xml:space="preserve"> </w:t>
                        </w:r>
                        <w:r>
                          <w:rPr>
                            <w:rFonts w:ascii="Consolas"/>
                            <w:b/>
                            <w:color w:val="AA21FF"/>
                            <w:sz w:val="19"/>
                          </w:rPr>
                          <w:t>=</w:t>
                        </w:r>
                        <w:r>
                          <w:rPr>
                            <w:rFonts w:ascii="Consolas"/>
                            <w:b/>
                            <w:color w:val="AA21FF"/>
                            <w:spacing w:val="16"/>
                            <w:sz w:val="19"/>
                          </w:rPr>
                          <w:t xml:space="preserve"> </w:t>
                        </w:r>
                        <w:r>
                          <w:rPr>
                            <w:rFonts w:ascii="Consolas"/>
                            <w:color w:val="0054AA"/>
                            <w:spacing w:val="-5"/>
                            <w:sz w:val="19"/>
                          </w:rPr>
                          <w:t>[]</w:t>
                        </w:r>
                      </w:p>
                      <w:p w14:paraId="7F0204C8">
                        <w:pPr>
                          <w:spacing w:before="61" w:line="240" w:lineRule="auto"/>
                          <w:rPr>
                            <w:rFonts w:ascii="Consolas"/>
                            <w:sz w:val="19"/>
                          </w:rPr>
                        </w:pPr>
                      </w:p>
                      <w:p w14:paraId="0A8B3796">
                        <w:pPr>
                          <w:spacing w:before="0"/>
                          <w:ind w:left="60" w:right="0" w:firstLine="0"/>
                          <w:jc w:val="left"/>
                          <w:rPr>
                            <w:rFonts w:ascii="Consolas"/>
                            <w:sz w:val="19"/>
                          </w:rPr>
                        </w:pPr>
                        <w:r>
                          <w:rPr>
                            <w:rFonts w:ascii="Consolas"/>
                            <w:b/>
                            <w:color w:val="008000"/>
                            <w:sz w:val="19"/>
                          </w:rPr>
                          <w:t>for</w:t>
                        </w:r>
                        <w:r>
                          <w:rPr>
                            <w:rFonts w:ascii="Consolas"/>
                            <w:b/>
                            <w:color w:val="008000"/>
                            <w:spacing w:val="9"/>
                            <w:sz w:val="19"/>
                          </w:rPr>
                          <w:t xml:space="preserve"> </w:t>
                        </w:r>
                        <w:r>
                          <w:rPr>
                            <w:rFonts w:ascii="Consolas"/>
                            <w:color w:val="202020"/>
                            <w:sz w:val="19"/>
                          </w:rPr>
                          <w:t>pitch</w:t>
                        </w:r>
                        <w:r>
                          <w:rPr>
                            <w:rFonts w:ascii="Consolas"/>
                            <w:color w:val="202020"/>
                            <w:spacing w:val="10"/>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pitchs</w:t>
                        </w:r>
                        <w:r>
                          <w:rPr>
                            <w:rFonts w:ascii="Consolas"/>
                            <w:color w:val="0054AA"/>
                            <w:spacing w:val="-2"/>
                            <w:sz w:val="19"/>
                          </w:rPr>
                          <w:t>:</w:t>
                        </w:r>
                      </w:p>
                      <w:p w14:paraId="1674EB50">
                        <w:pPr>
                          <w:spacing w:before="33" w:line="276" w:lineRule="auto"/>
                          <w:ind w:left="489" w:right="0" w:firstLine="0"/>
                          <w:jc w:val="left"/>
                          <w:rPr>
                            <w:rFonts w:ascii="Consolas"/>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COUNT(*) AS target_count FROM targets WHERE pitch = {</w:t>
                        </w:r>
                        <w:r>
                          <w:rPr>
                            <w:rFonts w:ascii="Consolas"/>
                            <w:color w:val="202020"/>
                            <w:sz w:val="19"/>
                          </w:rPr>
                          <w:t>pitch</w:t>
                        </w:r>
                        <w:r>
                          <w:rPr>
                            <w:rFonts w:ascii="Consolas"/>
                            <w:color w:val="B92020"/>
                            <w:sz w:val="19"/>
                          </w:rPr>
                          <w:t xml:space="preserve">}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1A2FBC58">
                        <w:pPr>
                          <w:spacing w:before="0" w:line="221" w:lineRule="exact"/>
                          <w:ind w:left="489" w:right="0" w:firstLine="0"/>
                          <w:jc w:val="left"/>
                          <w:rPr>
                            <w:rFonts w:ascii="Consolas"/>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717D2EDE">
                        <w:pPr>
                          <w:spacing w:before="33"/>
                          <w:ind w:left="489" w:right="0" w:firstLine="0"/>
                          <w:jc w:val="left"/>
                          <w:rPr>
                            <w:rFonts w:ascii="Consolas"/>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2926B89D">
                        <w:pPr>
                          <w:spacing w:before="32" w:line="276" w:lineRule="auto"/>
                          <w:ind w:left="489" w:right="2836" w:firstLine="0"/>
                          <w:jc w:val="left"/>
                          <w:rPr>
                            <w:rFonts w:ascii="Consolas"/>
                            <w:sz w:val="19"/>
                          </w:rPr>
                        </w:pPr>
                        <w:r>
                          <w:rPr>
                            <w:rFonts w:ascii="Consolas"/>
                            <w:color w:val="202020"/>
                            <w:sz w:val="19"/>
                          </w:rPr>
                          <w:t xml:space="preserve">val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pacing w:val="-2"/>
                            <w:sz w:val="19"/>
                          </w:rPr>
                          <w:t>count_pitch</w:t>
                        </w:r>
                        <w:r>
                          <w:rPr>
                            <w:rFonts w:ascii="Consolas"/>
                            <w:b/>
                            <w:color w:val="AA21FF"/>
                            <w:spacing w:val="-2"/>
                            <w:sz w:val="19"/>
                          </w:rPr>
                          <w:t>.</w:t>
                        </w:r>
                        <w:r>
                          <w:rPr>
                            <w:rFonts w:ascii="Consolas"/>
                            <w:color w:val="202020"/>
                            <w:spacing w:val="-2"/>
                            <w:sz w:val="19"/>
                          </w:rPr>
                          <w:t>append</w:t>
                        </w:r>
                        <w:r>
                          <w:rPr>
                            <w:rFonts w:ascii="Consolas"/>
                            <w:color w:val="0054AA"/>
                            <w:spacing w:val="-2"/>
                            <w:sz w:val="19"/>
                          </w:rPr>
                          <w:t>(</w:t>
                        </w:r>
                        <w:r>
                          <w:rPr>
                            <w:rFonts w:ascii="Consolas"/>
                            <w:color w:val="202020"/>
                            <w:spacing w:val="-2"/>
                            <w:sz w:val="19"/>
                          </w:rPr>
                          <w:t>int</w:t>
                        </w:r>
                        <w:r>
                          <w:rPr>
                            <w:rFonts w:ascii="Consolas"/>
                            <w:color w:val="0054AA"/>
                            <w:spacing w:val="-2"/>
                            <w:sz w:val="19"/>
                          </w:rPr>
                          <w:t>(</w:t>
                        </w:r>
                        <w:r>
                          <w:rPr>
                            <w:rFonts w:ascii="Consolas"/>
                            <w:color w:val="202020"/>
                            <w:spacing w:val="-2"/>
                            <w:sz w:val="19"/>
                          </w:rPr>
                          <w:t>val</w:t>
                        </w:r>
                        <w:r>
                          <w:rPr>
                            <w:rFonts w:ascii="Consolas"/>
                            <w:color w:val="0054AA"/>
                            <w:spacing w:val="-2"/>
                            <w:sz w:val="19"/>
                          </w:rPr>
                          <w:t>[</w:t>
                        </w:r>
                        <w:r>
                          <w:rPr>
                            <w:rFonts w:ascii="Consolas"/>
                            <w:color w:val="008700"/>
                            <w:spacing w:val="-2"/>
                            <w:sz w:val="19"/>
                          </w:rPr>
                          <w:t>0</w:t>
                        </w:r>
                        <w:r>
                          <w:rPr>
                            <w:rFonts w:ascii="Consolas"/>
                            <w:color w:val="0054AA"/>
                            <w:spacing w:val="-2"/>
                            <w:sz w:val="19"/>
                          </w:rPr>
                          <w:t>]))</w:t>
                        </w:r>
                      </w:p>
                      <w:p w14:paraId="172AE1CC">
                        <w:pPr>
                          <w:spacing w:before="0" w:line="221" w:lineRule="exact"/>
                          <w:ind w:left="60" w:right="0" w:firstLine="0"/>
                          <w:jc w:val="left"/>
                          <w:rPr>
                            <w:rFonts w:ascii="Consolas"/>
                            <w:sz w:val="19"/>
                          </w:rPr>
                        </w:pPr>
                        <w:r>
                          <w:rPr>
                            <w:rFonts w:ascii="Consolas"/>
                            <w:color w:val="202020"/>
                            <w:spacing w:val="-2"/>
                            <w:sz w:val="19"/>
                          </w:rPr>
                          <w:t>print</w:t>
                        </w:r>
                        <w:r>
                          <w:rPr>
                            <w:rFonts w:ascii="Consolas"/>
                            <w:color w:val="0054AA"/>
                            <w:spacing w:val="-2"/>
                            <w:sz w:val="19"/>
                          </w:rPr>
                          <w:t>(</w:t>
                        </w:r>
                        <w:r>
                          <w:rPr>
                            <w:rFonts w:ascii="Consolas"/>
                            <w:color w:val="202020"/>
                            <w:spacing w:val="-2"/>
                            <w:sz w:val="19"/>
                          </w:rPr>
                          <w:t>count_pitch</w:t>
                        </w:r>
                        <w:r>
                          <w:rPr>
                            <w:rFonts w:ascii="Consolas"/>
                            <w:color w:val="0054AA"/>
                            <w:spacing w:val="-2"/>
                            <w:sz w:val="19"/>
                          </w:rPr>
                          <w:t>)</w:t>
                        </w:r>
                      </w:p>
                      <w:p w14:paraId="5D033996">
                        <w:pPr>
                          <w:spacing w:before="66" w:line="240" w:lineRule="auto"/>
                          <w:rPr>
                            <w:rFonts w:ascii="Consolas"/>
                            <w:sz w:val="19"/>
                          </w:rPr>
                        </w:pPr>
                      </w:p>
                      <w:p w14:paraId="4BFE5184">
                        <w:pPr>
                          <w:spacing w:before="0"/>
                          <w:ind w:left="60" w:right="0" w:firstLine="0"/>
                          <w:jc w:val="left"/>
                          <w:rPr>
                            <w:rFonts w:ascii="Consolas"/>
                            <w:sz w:val="19"/>
                          </w:rPr>
                        </w:pPr>
                        <w:r>
                          <w:rPr>
                            <w:rFonts w:ascii="Consolas"/>
                            <w:b/>
                            <w:color w:val="008000"/>
                            <w:sz w:val="19"/>
                          </w:rPr>
                          <w:t>for</w:t>
                        </w:r>
                        <w:r>
                          <w:rPr>
                            <w:rFonts w:ascii="Consolas"/>
                            <w:b/>
                            <w:color w:val="008000"/>
                            <w:spacing w:val="8"/>
                            <w:sz w:val="19"/>
                          </w:rPr>
                          <w:t xml:space="preserve"> </w:t>
                        </w:r>
                        <w:r>
                          <w:rPr>
                            <w:rFonts w:ascii="Consolas"/>
                            <w:color w:val="202020"/>
                            <w:sz w:val="19"/>
                          </w:rPr>
                          <w:t>yaw</w:t>
                        </w:r>
                        <w:r>
                          <w:rPr>
                            <w:rFonts w:ascii="Consolas"/>
                            <w:color w:val="202020"/>
                            <w:spacing w:val="9"/>
                            <w:sz w:val="19"/>
                          </w:rPr>
                          <w:t xml:space="preserve"> </w:t>
                        </w:r>
                        <w:r>
                          <w:rPr>
                            <w:rFonts w:ascii="Consolas"/>
                            <w:b/>
                            <w:color w:val="AA21FF"/>
                            <w:sz w:val="19"/>
                          </w:rPr>
                          <w:t>in</w:t>
                        </w:r>
                        <w:r>
                          <w:rPr>
                            <w:rFonts w:ascii="Consolas"/>
                            <w:b/>
                            <w:color w:val="AA21FF"/>
                            <w:spacing w:val="7"/>
                            <w:sz w:val="19"/>
                          </w:rPr>
                          <w:t xml:space="preserve"> </w:t>
                        </w:r>
                        <w:r>
                          <w:rPr>
                            <w:rFonts w:ascii="Consolas"/>
                            <w:color w:val="202020"/>
                            <w:spacing w:val="-2"/>
                            <w:sz w:val="19"/>
                          </w:rPr>
                          <w:t>yaws</w:t>
                        </w:r>
                        <w:r>
                          <w:rPr>
                            <w:rFonts w:ascii="Consolas"/>
                            <w:color w:val="0054AA"/>
                            <w:spacing w:val="-2"/>
                            <w:sz w:val="19"/>
                          </w:rPr>
                          <w:t>:</w:t>
                        </w:r>
                      </w:p>
                      <w:p w14:paraId="7B2F93EC">
                        <w:pPr>
                          <w:spacing w:before="32" w:line="276" w:lineRule="auto"/>
                          <w:ind w:left="489" w:right="0" w:firstLine="0"/>
                          <w:jc w:val="left"/>
                          <w:rPr>
                            <w:rFonts w:ascii="Consolas"/>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COUNT(*) AS target_count FROM targets WHERE pitch = {</w:t>
                        </w:r>
                        <w:r>
                          <w:rPr>
                            <w:rFonts w:ascii="Consolas"/>
                            <w:color w:val="202020"/>
                            <w:sz w:val="19"/>
                          </w:rPr>
                          <w:t xml:space="preserve">base_p 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7E4E378E">
                        <w:pPr>
                          <w:spacing w:before="0" w:line="221" w:lineRule="exact"/>
                          <w:ind w:left="489" w:right="0" w:firstLine="0"/>
                          <w:jc w:val="left"/>
                          <w:rPr>
                            <w:rFonts w:ascii="Consolas"/>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txbxContent>
                  </v:textbox>
                </v:shape>
              </v:group>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1ABB8176">
      <w:pPr>
        <w:spacing w:after="0"/>
        <w:jc w:val="left"/>
        <w:rPr>
          <w:rFonts w:ascii="Consolas"/>
          <w:sz w:val="19"/>
        </w:rPr>
        <w:sectPr>
          <w:pgSz w:w="11910" w:h="16840"/>
          <w:pgMar w:top="1140" w:right="992" w:bottom="280" w:left="1275" w:header="720" w:footer="720" w:gutter="0"/>
          <w:cols w:space="720" w:num="1"/>
        </w:sectPr>
      </w:pPr>
    </w:p>
    <w:p w14:paraId="358E64EE">
      <w:pPr>
        <w:pStyle w:val="9"/>
        <w:ind w:left="933"/>
        <w:rPr>
          <w:rFonts w:ascii="Consolas"/>
          <w:sz w:val="20"/>
        </w:rPr>
      </w:pPr>
      <w:r>
        <w:rPr>
          <w:rFonts w:ascii="Consolas"/>
          <w:sz w:val="20"/>
        </w:rPr>
        <mc:AlternateContent>
          <mc:Choice Requires="wpg">
            <w:drawing>
              <wp:inline distT="0" distB="0" distL="0" distR="0">
                <wp:extent cx="5480050" cy="2163445"/>
                <wp:effectExtent l="9525" t="0" r="0" b="8255"/>
                <wp:docPr id="1170" name="Group 1170"/>
                <wp:cNvGraphicFramePr/>
                <a:graphic xmlns:a="http://schemas.openxmlformats.org/drawingml/2006/main">
                  <a:graphicData uri="http://schemas.microsoft.com/office/word/2010/wordprocessingGroup">
                    <wpg:wgp>
                      <wpg:cNvGrpSpPr/>
                      <wpg:grpSpPr>
                        <a:xfrm>
                          <a:off x="0" y="0"/>
                          <a:ext cx="5480050" cy="2163445"/>
                          <a:chOff x="0" y="0"/>
                          <a:chExt cx="5480050" cy="2163445"/>
                        </a:xfrm>
                      </wpg:grpSpPr>
                      <wps:wsp>
                        <wps:cNvPr id="1171" name="Graphic 1171"/>
                        <wps:cNvSpPr/>
                        <wps:spPr>
                          <a:xfrm>
                            <a:off x="0" y="3"/>
                            <a:ext cx="5480050" cy="2163445"/>
                          </a:xfrm>
                          <a:custGeom>
                            <a:avLst/>
                            <a:gdLst/>
                            <a:ahLst/>
                            <a:cxnLst/>
                            <a:rect l="l" t="t" r="r" b="b"/>
                            <a:pathLst>
                              <a:path w="5480050" h="2163445">
                                <a:moveTo>
                                  <a:pt x="5479758" y="0"/>
                                </a:moveTo>
                                <a:lnTo>
                                  <a:pt x="5470233" y="0"/>
                                </a:lnTo>
                                <a:lnTo>
                                  <a:pt x="5470233" y="2153793"/>
                                </a:lnTo>
                                <a:lnTo>
                                  <a:pt x="9525" y="2153793"/>
                                </a:lnTo>
                                <a:lnTo>
                                  <a:pt x="9525" y="0"/>
                                </a:lnTo>
                                <a:lnTo>
                                  <a:pt x="0" y="0"/>
                                </a:lnTo>
                                <a:lnTo>
                                  <a:pt x="0" y="2153793"/>
                                </a:lnTo>
                                <a:lnTo>
                                  <a:pt x="0" y="2163318"/>
                                </a:lnTo>
                                <a:lnTo>
                                  <a:pt x="9525" y="2163318"/>
                                </a:lnTo>
                                <a:lnTo>
                                  <a:pt x="5470233" y="2163318"/>
                                </a:lnTo>
                                <a:lnTo>
                                  <a:pt x="5479758" y="2163318"/>
                                </a:lnTo>
                                <a:lnTo>
                                  <a:pt x="5479758" y="2153793"/>
                                </a:lnTo>
                                <a:lnTo>
                                  <a:pt x="5479758" y="0"/>
                                </a:lnTo>
                                <a:close/>
                              </a:path>
                            </a:pathLst>
                          </a:custGeom>
                          <a:solidFill>
                            <a:srgbClr val="DFDFDF"/>
                          </a:solidFill>
                        </wps:spPr>
                        <wps:bodyPr wrap="square" lIns="0" tIns="0" rIns="0" bIns="0" rtlCol="0">
                          <a:noAutofit/>
                        </wps:bodyPr>
                      </wps:wsp>
                      <wps:wsp>
                        <wps:cNvPr id="1172" name="Graphic 1172"/>
                        <wps:cNvSpPr/>
                        <wps:spPr>
                          <a:xfrm>
                            <a:off x="9530" y="0"/>
                            <a:ext cx="5461000" cy="2153920"/>
                          </a:xfrm>
                          <a:custGeom>
                            <a:avLst/>
                            <a:gdLst/>
                            <a:ahLst/>
                            <a:cxnLst/>
                            <a:rect l="l" t="t" r="r" b="b"/>
                            <a:pathLst>
                              <a:path w="5461000" h="2153920">
                                <a:moveTo>
                                  <a:pt x="5460707" y="2153786"/>
                                </a:moveTo>
                                <a:lnTo>
                                  <a:pt x="0" y="2153786"/>
                                </a:lnTo>
                                <a:lnTo>
                                  <a:pt x="0" y="0"/>
                                </a:lnTo>
                                <a:lnTo>
                                  <a:pt x="5460707" y="0"/>
                                </a:lnTo>
                                <a:lnTo>
                                  <a:pt x="5460707" y="2153786"/>
                                </a:lnTo>
                                <a:close/>
                              </a:path>
                            </a:pathLst>
                          </a:custGeom>
                          <a:solidFill>
                            <a:srgbClr val="F5F5F5"/>
                          </a:solidFill>
                        </wps:spPr>
                        <wps:bodyPr wrap="square" lIns="0" tIns="0" rIns="0" bIns="0" rtlCol="0">
                          <a:noAutofit/>
                        </wps:bodyPr>
                      </wps:wsp>
                      <wps:wsp>
                        <wps:cNvPr id="1173" name="Textbox 1173"/>
                        <wps:cNvSpPr txBox="1"/>
                        <wps:spPr>
                          <a:xfrm>
                            <a:off x="9530" y="0"/>
                            <a:ext cx="5461000" cy="2153920"/>
                          </a:xfrm>
                          <a:prstGeom prst="rect">
                            <a:avLst/>
                          </a:prstGeom>
                        </wps:spPr>
                        <wps:txbx>
                          <w:txbxContent>
                            <w:p w14:paraId="741A4BD1">
                              <w:pPr>
                                <w:spacing w:before="20"/>
                                <w:ind w:left="489" w:right="0" w:firstLine="0"/>
                                <w:jc w:val="left"/>
                                <w:rPr>
                                  <w:rFonts w:ascii="Consolas"/>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435250DC">
                              <w:pPr>
                                <w:spacing w:before="33" w:line="276" w:lineRule="auto"/>
                                <w:ind w:left="489" w:right="2836" w:firstLine="0"/>
                                <w:jc w:val="left"/>
                                <w:rPr>
                                  <w:rFonts w:ascii="Consolas"/>
                                  <w:sz w:val="19"/>
                                </w:rPr>
                              </w:pPr>
                              <w:r>
                                <w:rPr>
                                  <w:rFonts w:ascii="Consolas"/>
                                  <w:color w:val="202020"/>
                                  <w:sz w:val="19"/>
                                </w:rPr>
                                <w:t xml:space="preserve">val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pacing w:val="-2"/>
                                  <w:sz w:val="19"/>
                                </w:rPr>
                                <w:t>count_yaw</w:t>
                              </w:r>
                              <w:r>
                                <w:rPr>
                                  <w:rFonts w:ascii="Consolas"/>
                                  <w:b/>
                                  <w:color w:val="AA21FF"/>
                                  <w:spacing w:val="-2"/>
                                  <w:sz w:val="19"/>
                                </w:rPr>
                                <w:t>.</w:t>
                              </w:r>
                              <w:r>
                                <w:rPr>
                                  <w:rFonts w:ascii="Consolas"/>
                                  <w:color w:val="202020"/>
                                  <w:spacing w:val="-2"/>
                                  <w:sz w:val="19"/>
                                </w:rPr>
                                <w:t>append</w:t>
                              </w:r>
                              <w:r>
                                <w:rPr>
                                  <w:rFonts w:ascii="Consolas"/>
                                  <w:color w:val="0054AA"/>
                                  <w:spacing w:val="-2"/>
                                  <w:sz w:val="19"/>
                                </w:rPr>
                                <w:t>(</w:t>
                              </w:r>
                              <w:r>
                                <w:rPr>
                                  <w:rFonts w:ascii="Consolas"/>
                                  <w:color w:val="202020"/>
                                  <w:spacing w:val="-2"/>
                                  <w:sz w:val="19"/>
                                </w:rPr>
                                <w:t>int</w:t>
                              </w:r>
                              <w:r>
                                <w:rPr>
                                  <w:rFonts w:ascii="Consolas"/>
                                  <w:color w:val="0054AA"/>
                                  <w:spacing w:val="-2"/>
                                  <w:sz w:val="19"/>
                                </w:rPr>
                                <w:t>(</w:t>
                              </w:r>
                              <w:r>
                                <w:rPr>
                                  <w:rFonts w:ascii="Consolas"/>
                                  <w:color w:val="202020"/>
                                  <w:spacing w:val="-2"/>
                                  <w:sz w:val="19"/>
                                </w:rPr>
                                <w:t>val</w:t>
                              </w:r>
                              <w:r>
                                <w:rPr>
                                  <w:rFonts w:ascii="Consolas"/>
                                  <w:color w:val="0054AA"/>
                                  <w:spacing w:val="-2"/>
                                  <w:sz w:val="19"/>
                                </w:rPr>
                                <w:t>[</w:t>
                              </w:r>
                              <w:r>
                                <w:rPr>
                                  <w:rFonts w:ascii="Consolas"/>
                                  <w:color w:val="008700"/>
                                  <w:spacing w:val="-2"/>
                                  <w:sz w:val="19"/>
                                </w:rPr>
                                <w:t>0</w:t>
                              </w:r>
                              <w:r>
                                <w:rPr>
                                  <w:rFonts w:ascii="Consolas"/>
                                  <w:color w:val="0054AA"/>
                                  <w:spacing w:val="-2"/>
                                  <w:sz w:val="19"/>
                                </w:rPr>
                                <w:t>]))</w:t>
                              </w:r>
                            </w:p>
                            <w:p w14:paraId="42FA968B">
                              <w:pPr>
                                <w:spacing w:before="0" w:line="221" w:lineRule="exact"/>
                                <w:ind w:left="60" w:right="0" w:firstLine="0"/>
                                <w:jc w:val="left"/>
                                <w:rPr>
                                  <w:rFonts w:ascii="Consolas"/>
                                  <w:sz w:val="19"/>
                                </w:rPr>
                              </w:pPr>
                              <w:r>
                                <w:rPr>
                                  <w:rFonts w:ascii="Consolas"/>
                                  <w:color w:val="202020"/>
                                  <w:spacing w:val="-2"/>
                                  <w:sz w:val="19"/>
                                </w:rPr>
                                <w:t>print</w:t>
                              </w:r>
                              <w:r>
                                <w:rPr>
                                  <w:rFonts w:ascii="Consolas"/>
                                  <w:color w:val="0054AA"/>
                                  <w:spacing w:val="-2"/>
                                  <w:sz w:val="19"/>
                                </w:rPr>
                                <w:t>(</w:t>
                              </w:r>
                              <w:r>
                                <w:rPr>
                                  <w:rFonts w:ascii="Consolas"/>
                                  <w:color w:val="202020"/>
                                  <w:spacing w:val="-2"/>
                                  <w:sz w:val="19"/>
                                </w:rPr>
                                <w:t>count_yaw</w:t>
                              </w:r>
                              <w:r>
                                <w:rPr>
                                  <w:rFonts w:ascii="Consolas"/>
                                  <w:color w:val="0054AA"/>
                                  <w:spacing w:val="-2"/>
                                  <w:sz w:val="19"/>
                                </w:rPr>
                                <w:t>)</w:t>
                              </w:r>
                            </w:p>
                            <w:p w14:paraId="1CDF07B9">
                              <w:pPr>
                                <w:spacing w:before="65" w:line="240" w:lineRule="auto"/>
                                <w:rPr>
                                  <w:rFonts w:ascii="Consolas"/>
                                  <w:sz w:val="19"/>
                                </w:rPr>
                              </w:pPr>
                            </w:p>
                            <w:p w14:paraId="536DD079">
                              <w:pPr>
                                <w:spacing w:before="0"/>
                                <w:ind w:left="60" w:right="0" w:firstLine="0"/>
                                <w:jc w:val="left"/>
                                <w:rPr>
                                  <w:rFonts w:ascii="Consolas"/>
                                  <w:sz w:val="19"/>
                                </w:rPr>
                              </w:pPr>
                              <w:r>
                                <w:rPr>
                                  <w:rFonts w:ascii="Consolas"/>
                                  <w:b/>
                                  <w:color w:val="008000"/>
                                  <w:sz w:val="19"/>
                                </w:rPr>
                                <w:t>for</w:t>
                              </w:r>
                              <w:r>
                                <w:rPr>
                                  <w:rFonts w:ascii="Consolas"/>
                                  <w:b/>
                                  <w:color w:val="008000"/>
                                  <w:spacing w:val="10"/>
                                  <w:sz w:val="19"/>
                                </w:rPr>
                                <w:t xml:space="preserve"> </w:t>
                              </w:r>
                              <w:r>
                                <w:rPr>
                                  <w:rFonts w:ascii="Consolas"/>
                                  <w:color w:val="202020"/>
                                  <w:sz w:val="19"/>
                                </w:rPr>
                                <w:t>height</w:t>
                              </w:r>
                              <w:r>
                                <w:rPr>
                                  <w:rFonts w:ascii="Consolas"/>
                                  <w:color w:val="202020"/>
                                  <w:spacing w:val="11"/>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heights</w:t>
                              </w:r>
                              <w:r>
                                <w:rPr>
                                  <w:rFonts w:ascii="Consolas"/>
                                  <w:color w:val="0054AA"/>
                                  <w:spacing w:val="-2"/>
                                  <w:sz w:val="19"/>
                                </w:rPr>
                                <w:t>:</w:t>
                              </w:r>
                            </w:p>
                            <w:p w14:paraId="3666334F">
                              <w:pPr>
                                <w:spacing w:before="33" w:line="276" w:lineRule="auto"/>
                                <w:ind w:left="489" w:right="0" w:firstLine="0"/>
                                <w:jc w:val="left"/>
                                <w:rPr>
                                  <w:rFonts w:ascii="Consolas"/>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COUNT(*) AS target_count FROM targets WHERE pitch = {</w:t>
                              </w:r>
                              <w:r>
                                <w:rPr>
                                  <w:rFonts w:ascii="Consolas"/>
                                  <w:color w:val="202020"/>
                                  <w:sz w:val="19"/>
                                </w:rPr>
                                <w:t xml:space="preserve">base_p 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69E23B32">
                              <w:pPr>
                                <w:spacing w:before="0" w:line="221" w:lineRule="exact"/>
                                <w:ind w:left="489" w:right="0" w:firstLine="0"/>
                                <w:jc w:val="left"/>
                                <w:rPr>
                                  <w:rFonts w:ascii="Consolas"/>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7DB0D635">
                              <w:pPr>
                                <w:spacing w:before="32"/>
                                <w:ind w:left="489" w:right="0" w:firstLine="0"/>
                                <w:jc w:val="left"/>
                                <w:rPr>
                                  <w:rFonts w:ascii="Consolas"/>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6D11FB95">
                              <w:pPr>
                                <w:spacing w:before="33" w:line="276" w:lineRule="auto"/>
                                <w:ind w:left="489" w:right="2836" w:firstLine="0"/>
                                <w:jc w:val="left"/>
                                <w:rPr>
                                  <w:rFonts w:ascii="Consolas"/>
                                  <w:sz w:val="19"/>
                                </w:rPr>
                              </w:pPr>
                              <w:r>
                                <w:rPr>
                                  <w:rFonts w:ascii="Consolas"/>
                                  <w:color w:val="202020"/>
                                  <w:sz w:val="19"/>
                                </w:rPr>
                                <w:t xml:space="preserve">val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pacing w:val="-2"/>
                                  <w:sz w:val="19"/>
                                </w:rPr>
                                <w:t>count_heigh</w:t>
                              </w:r>
                              <w:r>
                                <w:rPr>
                                  <w:rFonts w:ascii="Consolas"/>
                                  <w:b/>
                                  <w:color w:val="AA21FF"/>
                                  <w:spacing w:val="-2"/>
                                  <w:sz w:val="19"/>
                                </w:rPr>
                                <w:t>.</w:t>
                              </w:r>
                              <w:r>
                                <w:rPr>
                                  <w:rFonts w:ascii="Consolas"/>
                                  <w:color w:val="202020"/>
                                  <w:spacing w:val="-2"/>
                                  <w:sz w:val="19"/>
                                </w:rPr>
                                <w:t>append</w:t>
                              </w:r>
                              <w:r>
                                <w:rPr>
                                  <w:rFonts w:ascii="Consolas"/>
                                  <w:color w:val="0054AA"/>
                                  <w:spacing w:val="-2"/>
                                  <w:sz w:val="19"/>
                                </w:rPr>
                                <w:t>(</w:t>
                              </w:r>
                              <w:r>
                                <w:rPr>
                                  <w:rFonts w:ascii="Consolas"/>
                                  <w:color w:val="202020"/>
                                  <w:spacing w:val="-2"/>
                                  <w:sz w:val="19"/>
                                </w:rPr>
                                <w:t>int</w:t>
                              </w:r>
                              <w:r>
                                <w:rPr>
                                  <w:rFonts w:ascii="Consolas"/>
                                  <w:color w:val="0054AA"/>
                                  <w:spacing w:val="-2"/>
                                  <w:sz w:val="19"/>
                                </w:rPr>
                                <w:t>(</w:t>
                              </w:r>
                              <w:r>
                                <w:rPr>
                                  <w:rFonts w:ascii="Consolas"/>
                                  <w:color w:val="202020"/>
                                  <w:spacing w:val="-2"/>
                                  <w:sz w:val="19"/>
                                </w:rPr>
                                <w:t>val</w:t>
                              </w:r>
                              <w:r>
                                <w:rPr>
                                  <w:rFonts w:ascii="Consolas"/>
                                  <w:color w:val="0054AA"/>
                                  <w:spacing w:val="-2"/>
                                  <w:sz w:val="19"/>
                                </w:rPr>
                                <w:t>[</w:t>
                              </w:r>
                              <w:r>
                                <w:rPr>
                                  <w:rFonts w:ascii="Consolas"/>
                                  <w:color w:val="008700"/>
                                  <w:spacing w:val="-2"/>
                                  <w:sz w:val="19"/>
                                </w:rPr>
                                <w:t>0</w:t>
                              </w:r>
                              <w:r>
                                <w:rPr>
                                  <w:rFonts w:ascii="Consolas"/>
                                  <w:color w:val="0054AA"/>
                                  <w:spacing w:val="-2"/>
                                  <w:sz w:val="19"/>
                                </w:rPr>
                                <w:t>]))</w:t>
                              </w:r>
                            </w:p>
                            <w:p w14:paraId="75E2A461">
                              <w:pPr>
                                <w:spacing w:before="0" w:line="221" w:lineRule="exact"/>
                                <w:ind w:left="60" w:right="0" w:firstLine="0"/>
                                <w:jc w:val="left"/>
                                <w:rPr>
                                  <w:rFonts w:ascii="Consolas"/>
                                  <w:sz w:val="19"/>
                                </w:rPr>
                              </w:pPr>
                              <w:r>
                                <w:rPr>
                                  <w:rFonts w:ascii="Consolas"/>
                                  <w:color w:val="202020"/>
                                  <w:spacing w:val="-2"/>
                                  <w:sz w:val="19"/>
                                </w:rPr>
                                <w:t>print</w:t>
                              </w:r>
                              <w:r>
                                <w:rPr>
                                  <w:rFonts w:ascii="Consolas"/>
                                  <w:color w:val="0054AA"/>
                                  <w:spacing w:val="-2"/>
                                  <w:sz w:val="19"/>
                                </w:rPr>
                                <w:t>(</w:t>
                              </w:r>
                              <w:r>
                                <w:rPr>
                                  <w:rFonts w:ascii="Consolas"/>
                                  <w:color w:val="202020"/>
                                  <w:spacing w:val="-2"/>
                                  <w:sz w:val="19"/>
                                </w:rPr>
                                <w:t>count_heigh</w:t>
                              </w:r>
                              <w:r>
                                <w:rPr>
                                  <w:rFonts w:ascii="Consolas"/>
                                  <w:color w:val="0054AA"/>
                                  <w:spacing w:val="-2"/>
                                  <w:sz w:val="19"/>
                                </w:rPr>
                                <w:t>)</w:t>
                              </w:r>
                            </w:p>
                          </w:txbxContent>
                        </wps:txbx>
                        <wps:bodyPr wrap="square" lIns="0" tIns="0" rIns="0" bIns="0" rtlCol="0">
                          <a:noAutofit/>
                        </wps:bodyPr>
                      </wps:wsp>
                    </wpg:wgp>
                  </a:graphicData>
                </a:graphic>
              </wp:inline>
            </w:drawing>
          </mc:Choice>
          <mc:Fallback>
            <w:pict>
              <v:group id="_x0000_s1026" o:spid="_x0000_s1026" o:spt="203" style="height:170.35pt;width:431.5pt;" coordsize="5480050,2163445" o:gfxdata="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">
                <o:lock v:ext="edit" aspectratio="f"/>
                <v:shape id="Graphic 1171" o:spid="_x0000_s1026" o:spt="100" style="position:absolute;left:0;top:3;height:2163445;width:5480050;" fillcolor="#DFDFDF" filled="t" stroked="f" coordsize="5480050,2163445" o:gfxdata="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GT7O8AAAA&#10;3QAAAA8AAAAAAAAAAQAgAAAAIgAAAGRycy9kb3ducmV2LnhtbFBLAQIUABQAAAAIAIdO4kAzLwWe&#10;OwAAADkAAAAQAAAAAAAAAAEAIAAAAAsBAABkcnMvc2hhcGV4bWwueG1sUEsFBgAAAAAGAAYAWwEA&#10;ALUDAAAAAA==&#10;" path="m5479758,0l5470233,0,5470233,2153793,9525,2153793,9525,0,0,0,0,2153793,0,2163318,9525,2163318,5470233,2163318,5479758,2163318,5479758,2153793,5479758,0xe">
                  <v:fill on="t" focussize="0,0"/>
                  <v:stroke on="f"/>
                  <v:imagedata o:title=""/>
                  <o:lock v:ext="edit" aspectratio="f"/>
                  <v:textbox inset="0mm,0mm,0mm,0mm"/>
                </v:shape>
                <v:shape id="Graphic 1172" o:spid="_x0000_s1026" o:spt="100" style="position:absolute;left:9530;top:0;height:2153920;width:5461000;" fillcolor="#F5F5F5" filled="t" stroked="f" coordsize="5461000,2153920" o:gfxdata="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IvLeVugAAAN0A&#10;AAAPAAAAAAAAAAEAIAAAACIAAABkcnMvZG93bnJldi54bWxQSwECFAAUAAAACACHTuJAMy8FnjsA&#10;AAA5AAAAEAAAAAAAAAABACAAAAAJAQAAZHJzL3NoYXBleG1sLnhtbFBLBQYAAAAABgAGAFsBAACz&#10;AwAAAAA=&#10;" path="m5460707,2153786l0,2153786,0,0,5460707,0,5460707,2153786xe">
                  <v:fill on="t" focussize="0,0"/>
                  <v:stroke on="f"/>
                  <v:imagedata o:title=""/>
                  <o:lock v:ext="edit" aspectratio="f"/>
                  <v:textbox inset="0mm,0mm,0mm,0mm"/>
                </v:shape>
                <v:shape id="Textbox 1173" o:spid="_x0000_s1026" o:spt="202" type="#_x0000_t202" style="position:absolute;left:9530;top:0;height:2153920;width:5461000;" filled="f" stroked="f" coordsize="21600,21600" o:gfxdata="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zQld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41A4BD1">
                        <w:pPr>
                          <w:spacing w:before="20"/>
                          <w:ind w:left="489" w:right="0" w:firstLine="0"/>
                          <w:jc w:val="left"/>
                          <w:rPr>
                            <w:rFonts w:ascii="Consolas"/>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435250DC">
                        <w:pPr>
                          <w:spacing w:before="33" w:line="276" w:lineRule="auto"/>
                          <w:ind w:left="489" w:right="2836" w:firstLine="0"/>
                          <w:jc w:val="left"/>
                          <w:rPr>
                            <w:rFonts w:ascii="Consolas"/>
                            <w:sz w:val="19"/>
                          </w:rPr>
                        </w:pPr>
                        <w:r>
                          <w:rPr>
                            <w:rFonts w:ascii="Consolas"/>
                            <w:color w:val="202020"/>
                            <w:sz w:val="19"/>
                          </w:rPr>
                          <w:t xml:space="preserve">val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pacing w:val="-2"/>
                            <w:sz w:val="19"/>
                          </w:rPr>
                          <w:t>count_yaw</w:t>
                        </w:r>
                        <w:r>
                          <w:rPr>
                            <w:rFonts w:ascii="Consolas"/>
                            <w:b/>
                            <w:color w:val="AA21FF"/>
                            <w:spacing w:val="-2"/>
                            <w:sz w:val="19"/>
                          </w:rPr>
                          <w:t>.</w:t>
                        </w:r>
                        <w:r>
                          <w:rPr>
                            <w:rFonts w:ascii="Consolas"/>
                            <w:color w:val="202020"/>
                            <w:spacing w:val="-2"/>
                            <w:sz w:val="19"/>
                          </w:rPr>
                          <w:t>append</w:t>
                        </w:r>
                        <w:r>
                          <w:rPr>
                            <w:rFonts w:ascii="Consolas"/>
                            <w:color w:val="0054AA"/>
                            <w:spacing w:val="-2"/>
                            <w:sz w:val="19"/>
                          </w:rPr>
                          <w:t>(</w:t>
                        </w:r>
                        <w:r>
                          <w:rPr>
                            <w:rFonts w:ascii="Consolas"/>
                            <w:color w:val="202020"/>
                            <w:spacing w:val="-2"/>
                            <w:sz w:val="19"/>
                          </w:rPr>
                          <w:t>int</w:t>
                        </w:r>
                        <w:r>
                          <w:rPr>
                            <w:rFonts w:ascii="Consolas"/>
                            <w:color w:val="0054AA"/>
                            <w:spacing w:val="-2"/>
                            <w:sz w:val="19"/>
                          </w:rPr>
                          <w:t>(</w:t>
                        </w:r>
                        <w:r>
                          <w:rPr>
                            <w:rFonts w:ascii="Consolas"/>
                            <w:color w:val="202020"/>
                            <w:spacing w:val="-2"/>
                            <w:sz w:val="19"/>
                          </w:rPr>
                          <w:t>val</w:t>
                        </w:r>
                        <w:r>
                          <w:rPr>
                            <w:rFonts w:ascii="Consolas"/>
                            <w:color w:val="0054AA"/>
                            <w:spacing w:val="-2"/>
                            <w:sz w:val="19"/>
                          </w:rPr>
                          <w:t>[</w:t>
                        </w:r>
                        <w:r>
                          <w:rPr>
                            <w:rFonts w:ascii="Consolas"/>
                            <w:color w:val="008700"/>
                            <w:spacing w:val="-2"/>
                            <w:sz w:val="19"/>
                          </w:rPr>
                          <w:t>0</w:t>
                        </w:r>
                        <w:r>
                          <w:rPr>
                            <w:rFonts w:ascii="Consolas"/>
                            <w:color w:val="0054AA"/>
                            <w:spacing w:val="-2"/>
                            <w:sz w:val="19"/>
                          </w:rPr>
                          <w:t>]))</w:t>
                        </w:r>
                      </w:p>
                      <w:p w14:paraId="42FA968B">
                        <w:pPr>
                          <w:spacing w:before="0" w:line="221" w:lineRule="exact"/>
                          <w:ind w:left="60" w:right="0" w:firstLine="0"/>
                          <w:jc w:val="left"/>
                          <w:rPr>
                            <w:rFonts w:ascii="Consolas"/>
                            <w:sz w:val="19"/>
                          </w:rPr>
                        </w:pPr>
                        <w:r>
                          <w:rPr>
                            <w:rFonts w:ascii="Consolas"/>
                            <w:color w:val="202020"/>
                            <w:spacing w:val="-2"/>
                            <w:sz w:val="19"/>
                          </w:rPr>
                          <w:t>print</w:t>
                        </w:r>
                        <w:r>
                          <w:rPr>
                            <w:rFonts w:ascii="Consolas"/>
                            <w:color w:val="0054AA"/>
                            <w:spacing w:val="-2"/>
                            <w:sz w:val="19"/>
                          </w:rPr>
                          <w:t>(</w:t>
                        </w:r>
                        <w:r>
                          <w:rPr>
                            <w:rFonts w:ascii="Consolas"/>
                            <w:color w:val="202020"/>
                            <w:spacing w:val="-2"/>
                            <w:sz w:val="19"/>
                          </w:rPr>
                          <w:t>count_yaw</w:t>
                        </w:r>
                        <w:r>
                          <w:rPr>
                            <w:rFonts w:ascii="Consolas"/>
                            <w:color w:val="0054AA"/>
                            <w:spacing w:val="-2"/>
                            <w:sz w:val="19"/>
                          </w:rPr>
                          <w:t>)</w:t>
                        </w:r>
                      </w:p>
                      <w:p w14:paraId="1CDF07B9">
                        <w:pPr>
                          <w:spacing w:before="65" w:line="240" w:lineRule="auto"/>
                          <w:rPr>
                            <w:rFonts w:ascii="Consolas"/>
                            <w:sz w:val="19"/>
                          </w:rPr>
                        </w:pPr>
                      </w:p>
                      <w:p w14:paraId="536DD079">
                        <w:pPr>
                          <w:spacing w:before="0"/>
                          <w:ind w:left="60" w:right="0" w:firstLine="0"/>
                          <w:jc w:val="left"/>
                          <w:rPr>
                            <w:rFonts w:ascii="Consolas"/>
                            <w:sz w:val="19"/>
                          </w:rPr>
                        </w:pPr>
                        <w:r>
                          <w:rPr>
                            <w:rFonts w:ascii="Consolas"/>
                            <w:b/>
                            <w:color w:val="008000"/>
                            <w:sz w:val="19"/>
                          </w:rPr>
                          <w:t>for</w:t>
                        </w:r>
                        <w:r>
                          <w:rPr>
                            <w:rFonts w:ascii="Consolas"/>
                            <w:b/>
                            <w:color w:val="008000"/>
                            <w:spacing w:val="10"/>
                            <w:sz w:val="19"/>
                          </w:rPr>
                          <w:t xml:space="preserve"> </w:t>
                        </w:r>
                        <w:r>
                          <w:rPr>
                            <w:rFonts w:ascii="Consolas"/>
                            <w:color w:val="202020"/>
                            <w:sz w:val="19"/>
                          </w:rPr>
                          <w:t>height</w:t>
                        </w:r>
                        <w:r>
                          <w:rPr>
                            <w:rFonts w:ascii="Consolas"/>
                            <w:color w:val="202020"/>
                            <w:spacing w:val="11"/>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heights</w:t>
                        </w:r>
                        <w:r>
                          <w:rPr>
                            <w:rFonts w:ascii="Consolas"/>
                            <w:color w:val="0054AA"/>
                            <w:spacing w:val="-2"/>
                            <w:sz w:val="19"/>
                          </w:rPr>
                          <w:t>:</w:t>
                        </w:r>
                      </w:p>
                      <w:p w14:paraId="3666334F">
                        <w:pPr>
                          <w:spacing w:before="33" w:line="276" w:lineRule="auto"/>
                          <w:ind w:left="489" w:right="0" w:firstLine="0"/>
                          <w:jc w:val="left"/>
                          <w:rPr>
                            <w:rFonts w:ascii="Consolas"/>
                            <w:sz w:val="19"/>
                          </w:rPr>
                        </w:pPr>
                        <w:r>
                          <w:rPr>
                            <w:rFonts w:ascii="Consolas"/>
                            <w:color w:val="202020"/>
                            <w:sz w:val="19"/>
                          </w:rPr>
                          <w:t xml:space="preserve">query </w:t>
                        </w:r>
                        <w:r>
                          <w:rPr>
                            <w:rFonts w:ascii="Consolas"/>
                            <w:b/>
                            <w:color w:val="AA21FF"/>
                            <w:sz w:val="19"/>
                          </w:rPr>
                          <w:t xml:space="preserve">= </w:t>
                        </w:r>
                        <w:r>
                          <w:rPr>
                            <w:rFonts w:ascii="Consolas"/>
                            <w:color w:val="B92020"/>
                            <w:sz w:val="19"/>
                          </w:rPr>
                          <w:t>f"SELECT COUNT(*) AS target_count FROM targets WHERE pitch = {</w:t>
                        </w:r>
                        <w:r>
                          <w:rPr>
                            <w:rFonts w:ascii="Consolas"/>
                            <w:color w:val="202020"/>
                            <w:sz w:val="19"/>
                          </w:rPr>
                          <w:t xml:space="preserve">base_p 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69E23B32">
                        <w:pPr>
                          <w:spacing w:before="0" w:line="221" w:lineRule="exact"/>
                          <w:ind w:left="489" w:right="0" w:firstLine="0"/>
                          <w:jc w:val="left"/>
                          <w:rPr>
                            <w:rFonts w:ascii="Consolas"/>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7DB0D635">
                        <w:pPr>
                          <w:spacing w:before="32"/>
                          <w:ind w:left="489" w:right="0" w:firstLine="0"/>
                          <w:jc w:val="left"/>
                          <w:rPr>
                            <w:rFonts w:ascii="Consolas"/>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6D11FB95">
                        <w:pPr>
                          <w:spacing w:before="33" w:line="276" w:lineRule="auto"/>
                          <w:ind w:left="489" w:right="2836" w:firstLine="0"/>
                          <w:jc w:val="left"/>
                          <w:rPr>
                            <w:rFonts w:ascii="Consolas"/>
                            <w:sz w:val="19"/>
                          </w:rPr>
                        </w:pPr>
                        <w:r>
                          <w:rPr>
                            <w:rFonts w:ascii="Consolas"/>
                            <w:color w:val="202020"/>
                            <w:sz w:val="19"/>
                          </w:rPr>
                          <w:t xml:space="preserve">val </w:t>
                        </w:r>
                        <w:r>
                          <w:rPr>
                            <w:rFonts w:ascii="Consolas"/>
                            <w:b/>
                            <w:color w:val="AA21FF"/>
                            <w:sz w:val="19"/>
                          </w:rPr>
                          <w:t xml:space="preserve">= </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pacing w:val="-2"/>
                            <w:sz w:val="19"/>
                          </w:rPr>
                          <w:t>count_heigh</w:t>
                        </w:r>
                        <w:r>
                          <w:rPr>
                            <w:rFonts w:ascii="Consolas"/>
                            <w:b/>
                            <w:color w:val="AA21FF"/>
                            <w:spacing w:val="-2"/>
                            <w:sz w:val="19"/>
                          </w:rPr>
                          <w:t>.</w:t>
                        </w:r>
                        <w:r>
                          <w:rPr>
                            <w:rFonts w:ascii="Consolas"/>
                            <w:color w:val="202020"/>
                            <w:spacing w:val="-2"/>
                            <w:sz w:val="19"/>
                          </w:rPr>
                          <w:t>append</w:t>
                        </w:r>
                        <w:r>
                          <w:rPr>
                            <w:rFonts w:ascii="Consolas"/>
                            <w:color w:val="0054AA"/>
                            <w:spacing w:val="-2"/>
                            <w:sz w:val="19"/>
                          </w:rPr>
                          <w:t>(</w:t>
                        </w:r>
                        <w:r>
                          <w:rPr>
                            <w:rFonts w:ascii="Consolas"/>
                            <w:color w:val="202020"/>
                            <w:spacing w:val="-2"/>
                            <w:sz w:val="19"/>
                          </w:rPr>
                          <w:t>int</w:t>
                        </w:r>
                        <w:r>
                          <w:rPr>
                            <w:rFonts w:ascii="Consolas"/>
                            <w:color w:val="0054AA"/>
                            <w:spacing w:val="-2"/>
                            <w:sz w:val="19"/>
                          </w:rPr>
                          <w:t>(</w:t>
                        </w:r>
                        <w:r>
                          <w:rPr>
                            <w:rFonts w:ascii="Consolas"/>
                            <w:color w:val="202020"/>
                            <w:spacing w:val="-2"/>
                            <w:sz w:val="19"/>
                          </w:rPr>
                          <w:t>val</w:t>
                        </w:r>
                        <w:r>
                          <w:rPr>
                            <w:rFonts w:ascii="Consolas"/>
                            <w:color w:val="0054AA"/>
                            <w:spacing w:val="-2"/>
                            <w:sz w:val="19"/>
                          </w:rPr>
                          <w:t>[</w:t>
                        </w:r>
                        <w:r>
                          <w:rPr>
                            <w:rFonts w:ascii="Consolas"/>
                            <w:color w:val="008700"/>
                            <w:spacing w:val="-2"/>
                            <w:sz w:val="19"/>
                          </w:rPr>
                          <w:t>0</w:t>
                        </w:r>
                        <w:r>
                          <w:rPr>
                            <w:rFonts w:ascii="Consolas"/>
                            <w:color w:val="0054AA"/>
                            <w:spacing w:val="-2"/>
                            <w:sz w:val="19"/>
                          </w:rPr>
                          <w:t>]))</w:t>
                        </w:r>
                      </w:p>
                      <w:p w14:paraId="75E2A461">
                        <w:pPr>
                          <w:spacing w:before="0" w:line="221" w:lineRule="exact"/>
                          <w:ind w:left="60" w:right="0" w:firstLine="0"/>
                          <w:jc w:val="left"/>
                          <w:rPr>
                            <w:rFonts w:ascii="Consolas"/>
                            <w:sz w:val="19"/>
                          </w:rPr>
                        </w:pPr>
                        <w:r>
                          <w:rPr>
                            <w:rFonts w:ascii="Consolas"/>
                            <w:color w:val="202020"/>
                            <w:spacing w:val="-2"/>
                            <w:sz w:val="19"/>
                          </w:rPr>
                          <w:t>print</w:t>
                        </w:r>
                        <w:r>
                          <w:rPr>
                            <w:rFonts w:ascii="Consolas"/>
                            <w:color w:val="0054AA"/>
                            <w:spacing w:val="-2"/>
                            <w:sz w:val="19"/>
                          </w:rPr>
                          <w:t>(</w:t>
                        </w:r>
                        <w:r>
                          <w:rPr>
                            <w:rFonts w:ascii="Consolas"/>
                            <w:color w:val="202020"/>
                            <w:spacing w:val="-2"/>
                            <w:sz w:val="19"/>
                          </w:rPr>
                          <w:t>count_heigh</w:t>
                        </w:r>
                        <w:r>
                          <w:rPr>
                            <w:rFonts w:ascii="Consolas"/>
                            <w:color w:val="0054AA"/>
                            <w:spacing w:val="-2"/>
                            <w:sz w:val="19"/>
                          </w:rPr>
                          <w:t>)</w:t>
                        </w:r>
                      </w:p>
                    </w:txbxContent>
                  </v:textbox>
                </v:shape>
                <w10:wrap type="none"/>
                <w10:anchorlock/>
              </v:group>
            </w:pict>
          </mc:Fallback>
        </mc:AlternateContent>
      </w:r>
    </w:p>
    <w:p w14:paraId="1757C61B">
      <w:pPr>
        <w:spacing w:before="222"/>
        <w:ind w:left="92" w:right="0" w:firstLine="0"/>
        <w:jc w:val="left"/>
        <w:rPr>
          <w:rFonts w:ascii="Consolas"/>
          <w:sz w:val="19"/>
        </w:rPr>
      </w:pPr>
      <w:r>
        <w:rPr>
          <w:rFonts w:ascii="Consolas"/>
          <w:sz w:val="19"/>
        </w:rPr>
        <mc:AlternateContent>
          <mc:Choice Requires="wps">
            <w:drawing>
              <wp:anchor distT="0" distB="0" distL="0" distR="0" simplePos="0" relativeHeight="251755520" behindDoc="0" locked="0" layoutInCell="1" allowOverlap="1">
                <wp:simplePos x="0" y="0"/>
                <wp:positionH relativeFrom="page">
                  <wp:posOffset>1411605</wp:posOffset>
                </wp:positionH>
                <wp:positionV relativeFrom="paragraph">
                  <wp:posOffset>80010</wp:posOffset>
                </wp:positionV>
                <wp:extent cx="5461000" cy="1229995"/>
                <wp:effectExtent l="0" t="0" r="0" b="0"/>
                <wp:wrapNone/>
                <wp:docPr id="1174" name="Textbox 1174"/>
                <wp:cNvGraphicFramePr/>
                <a:graphic xmlns:a="http://schemas.openxmlformats.org/drawingml/2006/main">
                  <a:graphicData uri="http://schemas.microsoft.com/office/word/2010/wordprocessingShape">
                    <wps:wsp>
                      <wps:cNvSpPr txBox="1"/>
                      <wps:spPr>
                        <a:xfrm>
                          <a:off x="0" y="0"/>
                          <a:ext cx="5461000" cy="1229995"/>
                        </a:xfrm>
                        <a:prstGeom prst="rect">
                          <a:avLst/>
                        </a:prstGeom>
                        <a:solidFill>
                          <a:srgbClr val="F5F5F5"/>
                        </a:solidFill>
                      </wps:spPr>
                      <wps:txbx>
                        <w:txbxContent>
                          <w:p w14:paraId="728360D4">
                            <w:pPr>
                              <w:spacing w:before="95"/>
                              <w:ind w:left="60" w:right="0" w:firstLine="0"/>
                              <w:jc w:val="left"/>
                              <w:rPr>
                                <w:rFonts w:ascii="Consolas"/>
                                <w:i/>
                                <w:color w:val="000000"/>
                                <w:sz w:val="19"/>
                              </w:rPr>
                            </w:pPr>
                            <w:r>
                              <w:rPr>
                                <w:rFonts w:ascii="Consolas"/>
                                <w:color w:val="202020"/>
                                <w:sz w:val="19"/>
                              </w:rPr>
                              <w:t>diff</w:t>
                            </w:r>
                            <w:r>
                              <w:rPr>
                                <w:rFonts w:ascii="Consolas"/>
                                <w:color w:val="202020"/>
                                <w:spacing w:val="7"/>
                                <w:sz w:val="19"/>
                              </w:rPr>
                              <w:t xml:space="preserve"> </w:t>
                            </w:r>
                            <w:r>
                              <w:rPr>
                                <w:rFonts w:ascii="Consolas"/>
                                <w:b/>
                                <w:color w:val="AA21FF"/>
                                <w:sz w:val="19"/>
                              </w:rPr>
                              <w:t>=</w:t>
                            </w:r>
                            <w:r>
                              <w:rPr>
                                <w:rFonts w:ascii="Consolas"/>
                                <w:b/>
                                <w:color w:val="AA21FF"/>
                                <w:spacing w:val="8"/>
                                <w:sz w:val="19"/>
                              </w:rPr>
                              <w:t xml:space="preserve"> </w:t>
                            </w:r>
                            <w:r>
                              <w:rPr>
                                <w:rFonts w:ascii="Consolas"/>
                                <w:b/>
                                <w:color w:val="AA21FF"/>
                                <w:sz w:val="19"/>
                              </w:rPr>
                              <w:t>-</w:t>
                            </w:r>
                            <w:r>
                              <w:rPr>
                                <w:rFonts w:ascii="Consolas"/>
                                <w:color w:val="008700"/>
                                <w:sz w:val="19"/>
                              </w:rPr>
                              <w:t>10</w:t>
                            </w:r>
                            <w:r>
                              <w:rPr>
                                <w:rFonts w:ascii="Consolas"/>
                                <w:color w:val="008700"/>
                                <w:spacing w:val="7"/>
                                <w:sz w:val="19"/>
                              </w:rPr>
                              <w:t xml:space="preserve"> </w:t>
                            </w:r>
                            <w:r>
                              <w:rPr>
                                <w:rFonts w:ascii="Consolas"/>
                                <w:i/>
                                <w:color w:val="408080"/>
                                <w:sz w:val="19"/>
                              </w:rPr>
                              <w:t>#</w:t>
                            </w:r>
                            <w:r>
                              <w:rPr>
                                <w:rFonts w:ascii="Consolas"/>
                                <w:i/>
                                <w:color w:val="408080"/>
                                <w:spacing w:val="6"/>
                                <w:sz w:val="19"/>
                              </w:rPr>
                              <w:t xml:space="preserve"> </w:t>
                            </w:r>
                            <w:r>
                              <w:rPr>
                                <w:rFonts w:ascii="Consolas"/>
                                <w:i/>
                                <w:color w:val="408080"/>
                                <w:spacing w:val="-2"/>
                                <w:sz w:val="19"/>
                              </w:rPr>
                              <w:t>correct</w:t>
                            </w:r>
                          </w:p>
                          <w:p w14:paraId="34929EB0">
                            <w:pPr>
                              <w:spacing w:before="33"/>
                              <w:ind w:left="60" w:right="0" w:firstLine="0"/>
                              <w:jc w:val="left"/>
                              <w:rPr>
                                <w:rFonts w:ascii="Consolas"/>
                                <w:color w:val="000000"/>
                                <w:sz w:val="19"/>
                              </w:rPr>
                            </w:pPr>
                            <w:r>
                              <w:rPr>
                                <w:rFonts w:ascii="Consolas"/>
                                <w:color w:val="202020"/>
                                <w:spacing w:val="-2"/>
                                <w:sz w:val="19"/>
                              </w:rPr>
                              <w:t>print</w:t>
                            </w:r>
                            <w:r>
                              <w:rPr>
                                <w:rFonts w:ascii="Consolas"/>
                                <w:color w:val="0054AA"/>
                                <w:spacing w:val="-2"/>
                                <w:sz w:val="19"/>
                              </w:rPr>
                              <w:t>(</w:t>
                            </w:r>
                            <w:r>
                              <w:rPr>
                                <w:rFonts w:ascii="Consolas"/>
                                <w:color w:val="202020"/>
                                <w:spacing w:val="-2"/>
                                <w:sz w:val="19"/>
                              </w:rPr>
                              <w:t>diff</w:t>
                            </w:r>
                            <w:r>
                              <w:rPr>
                                <w:rFonts w:ascii="Consolas"/>
                                <w:color w:val="0054AA"/>
                                <w:spacing w:val="-2"/>
                                <w:sz w:val="19"/>
                              </w:rPr>
                              <w:t>)</w:t>
                            </w:r>
                          </w:p>
                          <w:p w14:paraId="028CB5E8">
                            <w:pPr>
                              <w:spacing w:before="32"/>
                              <w:ind w:left="60" w:right="0" w:firstLine="0"/>
                              <w:jc w:val="left"/>
                              <w:rPr>
                                <w:rFonts w:ascii="Consolas"/>
                                <w:color w:val="000000"/>
                                <w:sz w:val="19"/>
                              </w:rPr>
                            </w:pPr>
                            <w:r>
                              <w:rPr>
                                <w:rFonts w:ascii="Consolas"/>
                                <w:color w:val="202020"/>
                                <w:sz w:val="19"/>
                              </w:rPr>
                              <w:t>base_speed</w:t>
                            </w:r>
                            <w:r>
                              <w:rPr>
                                <w:rFonts w:ascii="Consolas"/>
                                <w:color w:val="202020"/>
                                <w:spacing w:val="23"/>
                                <w:sz w:val="19"/>
                              </w:rPr>
                              <w:t xml:space="preserve"> </w:t>
                            </w:r>
                            <w:r>
                              <w:rPr>
                                <w:rFonts w:ascii="Consolas"/>
                                <w:b/>
                                <w:color w:val="AA21FF"/>
                                <w:spacing w:val="-5"/>
                                <w:sz w:val="19"/>
                              </w:rPr>
                              <w:t>=</w:t>
                            </w:r>
                            <w:r>
                              <w:rPr>
                                <w:rFonts w:ascii="Consolas"/>
                                <w:color w:val="008700"/>
                                <w:spacing w:val="-5"/>
                                <w:sz w:val="19"/>
                              </w:rPr>
                              <w:t>5</w:t>
                            </w:r>
                          </w:p>
                          <w:p w14:paraId="6AEE9615">
                            <w:pPr>
                              <w:spacing w:before="33"/>
                              <w:ind w:left="60" w:right="0" w:firstLine="0"/>
                              <w:jc w:val="left"/>
                              <w:rPr>
                                <w:rFonts w:ascii="Consolas"/>
                                <w:color w:val="000000"/>
                                <w:sz w:val="19"/>
                              </w:rPr>
                            </w:pPr>
                            <w:r>
                              <w:rPr>
                                <w:rFonts w:ascii="Consolas"/>
                                <w:color w:val="202020"/>
                                <w:sz w:val="19"/>
                              </w:rPr>
                              <w:t>fps</w:t>
                            </w:r>
                            <w:r>
                              <w:rPr>
                                <w:rFonts w:ascii="Consolas"/>
                                <w:color w:val="202020"/>
                                <w:spacing w:val="9"/>
                                <w:sz w:val="19"/>
                              </w:rPr>
                              <w:t xml:space="preserve"> </w:t>
                            </w:r>
                            <w:r>
                              <w:rPr>
                                <w:rFonts w:ascii="Consolas"/>
                                <w:b/>
                                <w:color w:val="AA21FF"/>
                                <w:spacing w:val="-5"/>
                                <w:sz w:val="19"/>
                              </w:rPr>
                              <w:t>=</w:t>
                            </w:r>
                            <w:r>
                              <w:rPr>
                                <w:rFonts w:ascii="Consolas"/>
                                <w:color w:val="008700"/>
                                <w:spacing w:val="-5"/>
                                <w:sz w:val="19"/>
                              </w:rPr>
                              <w:t>15</w:t>
                            </w:r>
                          </w:p>
                          <w:p w14:paraId="08D6A184">
                            <w:pPr>
                              <w:spacing w:before="33"/>
                              <w:ind w:left="60" w:right="0" w:firstLine="0"/>
                              <w:jc w:val="left"/>
                              <w:rPr>
                                <w:rFonts w:ascii="Consolas"/>
                                <w:color w:val="000000"/>
                                <w:sz w:val="19"/>
                              </w:rPr>
                            </w:pPr>
                            <w:r>
                              <w:rPr>
                                <w:rFonts w:ascii="Consolas"/>
                                <w:color w:val="202020"/>
                                <w:sz w:val="19"/>
                              </w:rPr>
                              <w:t>frame_time</w:t>
                            </w:r>
                            <w:r>
                              <w:rPr>
                                <w:rFonts w:ascii="Consolas"/>
                                <w:color w:val="202020"/>
                                <w:spacing w:val="23"/>
                                <w:sz w:val="19"/>
                              </w:rPr>
                              <w:t xml:space="preserve"> </w:t>
                            </w:r>
                            <w:r>
                              <w:rPr>
                                <w:rFonts w:ascii="Consolas"/>
                                <w:b/>
                                <w:color w:val="AA21FF"/>
                                <w:spacing w:val="-2"/>
                                <w:sz w:val="19"/>
                              </w:rPr>
                              <w:t>=</w:t>
                            </w:r>
                            <w:r>
                              <w:rPr>
                                <w:rFonts w:ascii="Consolas"/>
                                <w:color w:val="008700"/>
                                <w:spacing w:val="-2"/>
                                <w:sz w:val="19"/>
                              </w:rPr>
                              <w:t>0.15</w:t>
                            </w:r>
                          </w:p>
                          <w:p w14:paraId="6E280DA6">
                            <w:pPr>
                              <w:spacing w:before="32" w:line="276" w:lineRule="auto"/>
                              <w:ind w:left="60" w:right="2836" w:firstLine="0"/>
                              <w:jc w:val="left"/>
                              <w:rPr>
                                <w:rFonts w:ascii="Consolas"/>
                                <w:color w:val="000000"/>
                                <w:sz w:val="19"/>
                              </w:rPr>
                            </w:pPr>
                            <w:r>
                              <w:rPr>
                                <w:rFonts w:ascii="Consolas"/>
                                <w:color w:val="202020"/>
                                <w:sz w:val="19"/>
                              </w:rPr>
                              <w:t xml:space="preserve">expected_speed </w:t>
                            </w:r>
                            <w:r>
                              <w:rPr>
                                <w:rFonts w:ascii="Consolas"/>
                                <w:b/>
                                <w:color w:val="AA21FF"/>
                                <w:sz w:val="19"/>
                              </w:rPr>
                              <w:t xml:space="preserve">= </w:t>
                            </w:r>
                            <w:r>
                              <w:rPr>
                                <w:rFonts w:ascii="Consolas"/>
                                <w:color w:val="202020"/>
                                <w:sz w:val="19"/>
                              </w:rPr>
                              <w:t>base_speed</w:t>
                            </w:r>
                            <w:r>
                              <w:rPr>
                                <w:rFonts w:ascii="Consolas"/>
                                <w:b/>
                                <w:color w:val="AA21FF"/>
                                <w:sz w:val="19"/>
                              </w:rPr>
                              <w:t>*</w:t>
                            </w:r>
                            <w:r>
                              <w:rPr>
                                <w:rFonts w:ascii="Consolas"/>
                                <w:color w:val="202020"/>
                                <w:sz w:val="19"/>
                              </w:rPr>
                              <w:t>fps</w:t>
                            </w:r>
                            <w:r>
                              <w:rPr>
                                <w:rFonts w:ascii="Consolas"/>
                                <w:b/>
                                <w:color w:val="AA21FF"/>
                                <w:sz w:val="19"/>
                              </w:rPr>
                              <w:t>*</w:t>
                            </w:r>
                            <w:r>
                              <w:rPr>
                                <w:rFonts w:ascii="Consolas"/>
                                <w:color w:val="202020"/>
                                <w:sz w:val="19"/>
                              </w:rPr>
                              <w:t xml:space="preserve">frame_time </w:t>
                            </w:r>
                            <w:r>
                              <w:rPr>
                                <w:rFonts w:ascii="Consolas"/>
                                <w:color w:val="202020"/>
                                <w:spacing w:val="-2"/>
                                <w:sz w:val="19"/>
                              </w:rPr>
                              <w:t>print</w:t>
                            </w:r>
                            <w:r>
                              <w:rPr>
                                <w:rFonts w:ascii="Consolas"/>
                                <w:color w:val="0054AA"/>
                                <w:spacing w:val="-2"/>
                                <w:sz w:val="19"/>
                              </w:rPr>
                              <w:t>(</w:t>
                            </w:r>
                            <w:r>
                              <w:rPr>
                                <w:rFonts w:ascii="Consolas"/>
                                <w:color w:val="202020"/>
                                <w:spacing w:val="-2"/>
                                <w:sz w:val="19"/>
                              </w:rPr>
                              <w:t>expected_speed</w:t>
                            </w:r>
                            <w:r>
                              <w:rPr>
                                <w:rFonts w:ascii="Consolas"/>
                                <w:color w:val="0054AA"/>
                                <w:spacing w:val="-2"/>
                                <w:sz w:val="19"/>
                              </w:rPr>
                              <w:t>)</w:t>
                            </w:r>
                          </w:p>
                        </w:txbxContent>
                      </wps:txbx>
                      <wps:bodyPr wrap="square" lIns="0" tIns="0" rIns="0" bIns="0" rtlCol="0">
                        <a:noAutofit/>
                      </wps:bodyPr>
                    </wps:wsp>
                  </a:graphicData>
                </a:graphic>
              </wp:anchor>
            </w:drawing>
          </mc:Choice>
          <mc:Fallback>
            <w:pict>
              <v:shape id="Textbox 1174" o:spid="_x0000_s1026" o:spt="202" type="#_x0000_t202" style="position:absolute;left:0pt;margin-left:111.15pt;margin-top:6.3pt;height:96.85pt;width:430pt;mso-position-horizontal-relative:page;z-index:251755520;mso-width-relative:page;mso-height-relative:page;" fillcolor="#F5F5F5" filled="t" stroked="f" coordsize="21600,21600" o:gfxdata="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6opPz1gAAAAsBAAAPAAAAAAAAAAEAIAAAACIAAABk&#10;cnMvZG93bnJldi54bWxQSwECFAAUAAAACACHTuJAThdWOM8BAACvAwAADgAAAAAAAAABACAAAAAl&#10;AQAAZHJzL2Uyb0RvYy54bWxQSwUGAAAAAAYABgBZAQAAZgUAAAAA&#10;">
                <v:fill on="t" focussize="0,0"/>
                <v:stroke on="f"/>
                <v:imagedata o:title=""/>
                <o:lock v:ext="edit" aspectratio="f"/>
                <v:textbox inset="0mm,0mm,0mm,0mm">
                  <w:txbxContent>
                    <w:p w14:paraId="728360D4">
                      <w:pPr>
                        <w:spacing w:before="95"/>
                        <w:ind w:left="60" w:right="0" w:firstLine="0"/>
                        <w:jc w:val="left"/>
                        <w:rPr>
                          <w:rFonts w:ascii="Consolas"/>
                          <w:i/>
                          <w:color w:val="000000"/>
                          <w:sz w:val="19"/>
                        </w:rPr>
                      </w:pPr>
                      <w:r>
                        <w:rPr>
                          <w:rFonts w:ascii="Consolas"/>
                          <w:color w:val="202020"/>
                          <w:sz w:val="19"/>
                        </w:rPr>
                        <w:t>diff</w:t>
                      </w:r>
                      <w:r>
                        <w:rPr>
                          <w:rFonts w:ascii="Consolas"/>
                          <w:color w:val="202020"/>
                          <w:spacing w:val="7"/>
                          <w:sz w:val="19"/>
                        </w:rPr>
                        <w:t xml:space="preserve"> </w:t>
                      </w:r>
                      <w:r>
                        <w:rPr>
                          <w:rFonts w:ascii="Consolas"/>
                          <w:b/>
                          <w:color w:val="AA21FF"/>
                          <w:sz w:val="19"/>
                        </w:rPr>
                        <w:t>=</w:t>
                      </w:r>
                      <w:r>
                        <w:rPr>
                          <w:rFonts w:ascii="Consolas"/>
                          <w:b/>
                          <w:color w:val="AA21FF"/>
                          <w:spacing w:val="8"/>
                          <w:sz w:val="19"/>
                        </w:rPr>
                        <w:t xml:space="preserve"> </w:t>
                      </w:r>
                      <w:r>
                        <w:rPr>
                          <w:rFonts w:ascii="Consolas"/>
                          <w:b/>
                          <w:color w:val="AA21FF"/>
                          <w:sz w:val="19"/>
                        </w:rPr>
                        <w:t>-</w:t>
                      </w:r>
                      <w:r>
                        <w:rPr>
                          <w:rFonts w:ascii="Consolas"/>
                          <w:color w:val="008700"/>
                          <w:sz w:val="19"/>
                        </w:rPr>
                        <w:t>10</w:t>
                      </w:r>
                      <w:r>
                        <w:rPr>
                          <w:rFonts w:ascii="Consolas"/>
                          <w:color w:val="008700"/>
                          <w:spacing w:val="7"/>
                          <w:sz w:val="19"/>
                        </w:rPr>
                        <w:t xml:space="preserve"> </w:t>
                      </w:r>
                      <w:r>
                        <w:rPr>
                          <w:rFonts w:ascii="Consolas"/>
                          <w:i/>
                          <w:color w:val="408080"/>
                          <w:sz w:val="19"/>
                        </w:rPr>
                        <w:t>#</w:t>
                      </w:r>
                      <w:r>
                        <w:rPr>
                          <w:rFonts w:ascii="Consolas"/>
                          <w:i/>
                          <w:color w:val="408080"/>
                          <w:spacing w:val="6"/>
                          <w:sz w:val="19"/>
                        </w:rPr>
                        <w:t xml:space="preserve"> </w:t>
                      </w:r>
                      <w:r>
                        <w:rPr>
                          <w:rFonts w:ascii="Consolas"/>
                          <w:i/>
                          <w:color w:val="408080"/>
                          <w:spacing w:val="-2"/>
                          <w:sz w:val="19"/>
                        </w:rPr>
                        <w:t>correct</w:t>
                      </w:r>
                    </w:p>
                    <w:p w14:paraId="34929EB0">
                      <w:pPr>
                        <w:spacing w:before="33"/>
                        <w:ind w:left="60" w:right="0" w:firstLine="0"/>
                        <w:jc w:val="left"/>
                        <w:rPr>
                          <w:rFonts w:ascii="Consolas"/>
                          <w:color w:val="000000"/>
                          <w:sz w:val="19"/>
                        </w:rPr>
                      </w:pPr>
                      <w:r>
                        <w:rPr>
                          <w:rFonts w:ascii="Consolas"/>
                          <w:color w:val="202020"/>
                          <w:spacing w:val="-2"/>
                          <w:sz w:val="19"/>
                        </w:rPr>
                        <w:t>print</w:t>
                      </w:r>
                      <w:r>
                        <w:rPr>
                          <w:rFonts w:ascii="Consolas"/>
                          <w:color w:val="0054AA"/>
                          <w:spacing w:val="-2"/>
                          <w:sz w:val="19"/>
                        </w:rPr>
                        <w:t>(</w:t>
                      </w:r>
                      <w:r>
                        <w:rPr>
                          <w:rFonts w:ascii="Consolas"/>
                          <w:color w:val="202020"/>
                          <w:spacing w:val="-2"/>
                          <w:sz w:val="19"/>
                        </w:rPr>
                        <w:t>diff</w:t>
                      </w:r>
                      <w:r>
                        <w:rPr>
                          <w:rFonts w:ascii="Consolas"/>
                          <w:color w:val="0054AA"/>
                          <w:spacing w:val="-2"/>
                          <w:sz w:val="19"/>
                        </w:rPr>
                        <w:t>)</w:t>
                      </w:r>
                    </w:p>
                    <w:p w14:paraId="028CB5E8">
                      <w:pPr>
                        <w:spacing w:before="32"/>
                        <w:ind w:left="60" w:right="0" w:firstLine="0"/>
                        <w:jc w:val="left"/>
                        <w:rPr>
                          <w:rFonts w:ascii="Consolas"/>
                          <w:color w:val="000000"/>
                          <w:sz w:val="19"/>
                        </w:rPr>
                      </w:pPr>
                      <w:r>
                        <w:rPr>
                          <w:rFonts w:ascii="Consolas"/>
                          <w:color w:val="202020"/>
                          <w:sz w:val="19"/>
                        </w:rPr>
                        <w:t>base_speed</w:t>
                      </w:r>
                      <w:r>
                        <w:rPr>
                          <w:rFonts w:ascii="Consolas"/>
                          <w:color w:val="202020"/>
                          <w:spacing w:val="23"/>
                          <w:sz w:val="19"/>
                        </w:rPr>
                        <w:t xml:space="preserve"> </w:t>
                      </w:r>
                      <w:r>
                        <w:rPr>
                          <w:rFonts w:ascii="Consolas"/>
                          <w:b/>
                          <w:color w:val="AA21FF"/>
                          <w:spacing w:val="-5"/>
                          <w:sz w:val="19"/>
                        </w:rPr>
                        <w:t>=</w:t>
                      </w:r>
                      <w:r>
                        <w:rPr>
                          <w:rFonts w:ascii="Consolas"/>
                          <w:color w:val="008700"/>
                          <w:spacing w:val="-5"/>
                          <w:sz w:val="19"/>
                        </w:rPr>
                        <w:t>5</w:t>
                      </w:r>
                    </w:p>
                    <w:p w14:paraId="6AEE9615">
                      <w:pPr>
                        <w:spacing w:before="33"/>
                        <w:ind w:left="60" w:right="0" w:firstLine="0"/>
                        <w:jc w:val="left"/>
                        <w:rPr>
                          <w:rFonts w:ascii="Consolas"/>
                          <w:color w:val="000000"/>
                          <w:sz w:val="19"/>
                        </w:rPr>
                      </w:pPr>
                      <w:r>
                        <w:rPr>
                          <w:rFonts w:ascii="Consolas"/>
                          <w:color w:val="202020"/>
                          <w:sz w:val="19"/>
                        </w:rPr>
                        <w:t>fps</w:t>
                      </w:r>
                      <w:r>
                        <w:rPr>
                          <w:rFonts w:ascii="Consolas"/>
                          <w:color w:val="202020"/>
                          <w:spacing w:val="9"/>
                          <w:sz w:val="19"/>
                        </w:rPr>
                        <w:t xml:space="preserve"> </w:t>
                      </w:r>
                      <w:r>
                        <w:rPr>
                          <w:rFonts w:ascii="Consolas"/>
                          <w:b/>
                          <w:color w:val="AA21FF"/>
                          <w:spacing w:val="-5"/>
                          <w:sz w:val="19"/>
                        </w:rPr>
                        <w:t>=</w:t>
                      </w:r>
                      <w:r>
                        <w:rPr>
                          <w:rFonts w:ascii="Consolas"/>
                          <w:color w:val="008700"/>
                          <w:spacing w:val="-5"/>
                          <w:sz w:val="19"/>
                        </w:rPr>
                        <w:t>15</w:t>
                      </w:r>
                    </w:p>
                    <w:p w14:paraId="08D6A184">
                      <w:pPr>
                        <w:spacing w:before="33"/>
                        <w:ind w:left="60" w:right="0" w:firstLine="0"/>
                        <w:jc w:val="left"/>
                        <w:rPr>
                          <w:rFonts w:ascii="Consolas"/>
                          <w:color w:val="000000"/>
                          <w:sz w:val="19"/>
                        </w:rPr>
                      </w:pPr>
                      <w:r>
                        <w:rPr>
                          <w:rFonts w:ascii="Consolas"/>
                          <w:color w:val="202020"/>
                          <w:sz w:val="19"/>
                        </w:rPr>
                        <w:t>frame_time</w:t>
                      </w:r>
                      <w:r>
                        <w:rPr>
                          <w:rFonts w:ascii="Consolas"/>
                          <w:color w:val="202020"/>
                          <w:spacing w:val="23"/>
                          <w:sz w:val="19"/>
                        </w:rPr>
                        <w:t xml:space="preserve"> </w:t>
                      </w:r>
                      <w:r>
                        <w:rPr>
                          <w:rFonts w:ascii="Consolas"/>
                          <w:b/>
                          <w:color w:val="AA21FF"/>
                          <w:spacing w:val="-2"/>
                          <w:sz w:val="19"/>
                        </w:rPr>
                        <w:t>=</w:t>
                      </w:r>
                      <w:r>
                        <w:rPr>
                          <w:rFonts w:ascii="Consolas"/>
                          <w:color w:val="008700"/>
                          <w:spacing w:val="-2"/>
                          <w:sz w:val="19"/>
                        </w:rPr>
                        <w:t>0.15</w:t>
                      </w:r>
                    </w:p>
                    <w:p w14:paraId="6E280DA6">
                      <w:pPr>
                        <w:spacing w:before="32" w:line="276" w:lineRule="auto"/>
                        <w:ind w:left="60" w:right="2836" w:firstLine="0"/>
                        <w:jc w:val="left"/>
                        <w:rPr>
                          <w:rFonts w:ascii="Consolas"/>
                          <w:color w:val="000000"/>
                          <w:sz w:val="19"/>
                        </w:rPr>
                      </w:pPr>
                      <w:r>
                        <w:rPr>
                          <w:rFonts w:ascii="Consolas"/>
                          <w:color w:val="202020"/>
                          <w:sz w:val="19"/>
                        </w:rPr>
                        <w:t xml:space="preserve">expected_speed </w:t>
                      </w:r>
                      <w:r>
                        <w:rPr>
                          <w:rFonts w:ascii="Consolas"/>
                          <w:b/>
                          <w:color w:val="AA21FF"/>
                          <w:sz w:val="19"/>
                        </w:rPr>
                        <w:t xml:space="preserve">= </w:t>
                      </w:r>
                      <w:r>
                        <w:rPr>
                          <w:rFonts w:ascii="Consolas"/>
                          <w:color w:val="202020"/>
                          <w:sz w:val="19"/>
                        </w:rPr>
                        <w:t>base_speed</w:t>
                      </w:r>
                      <w:r>
                        <w:rPr>
                          <w:rFonts w:ascii="Consolas"/>
                          <w:b/>
                          <w:color w:val="AA21FF"/>
                          <w:sz w:val="19"/>
                        </w:rPr>
                        <w:t>*</w:t>
                      </w:r>
                      <w:r>
                        <w:rPr>
                          <w:rFonts w:ascii="Consolas"/>
                          <w:color w:val="202020"/>
                          <w:sz w:val="19"/>
                        </w:rPr>
                        <w:t>fps</w:t>
                      </w:r>
                      <w:r>
                        <w:rPr>
                          <w:rFonts w:ascii="Consolas"/>
                          <w:b/>
                          <w:color w:val="AA21FF"/>
                          <w:sz w:val="19"/>
                        </w:rPr>
                        <w:t>*</w:t>
                      </w:r>
                      <w:r>
                        <w:rPr>
                          <w:rFonts w:ascii="Consolas"/>
                          <w:color w:val="202020"/>
                          <w:sz w:val="19"/>
                        </w:rPr>
                        <w:t xml:space="preserve">frame_time </w:t>
                      </w:r>
                      <w:r>
                        <w:rPr>
                          <w:rFonts w:ascii="Consolas"/>
                          <w:color w:val="202020"/>
                          <w:spacing w:val="-2"/>
                          <w:sz w:val="19"/>
                        </w:rPr>
                        <w:t>print</w:t>
                      </w:r>
                      <w:r>
                        <w:rPr>
                          <w:rFonts w:ascii="Consolas"/>
                          <w:color w:val="0054AA"/>
                          <w:spacing w:val="-2"/>
                          <w:sz w:val="19"/>
                        </w:rPr>
                        <w:t>(</w:t>
                      </w:r>
                      <w:r>
                        <w:rPr>
                          <w:rFonts w:ascii="Consolas"/>
                          <w:color w:val="202020"/>
                          <w:spacing w:val="-2"/>
                          <w:sz w:val="19"/>
                        </w:rPr>
                        <w:t>expected_speed</w:t>
                      </w:r>
                      <w:r>
                        <w:rPr>
                          <w:rFonts w:ascii="Consolas"/>
                          <w:color w:val="0054AA"/>
                          <w:spacing w:val="-2"/>
                          <w:sz w:val="19"/>
                        </w:rPr>
                        <w:t>)</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47A90591">
      <w:pPr>
        <w:pStyle w:val="9"/>
        <w:rPr>
          <w:rFonts w:ascii="Consolas"/>
          <w:sz w:val="43"/>
        </w:rPr>
      </w:pPr>
    </w:p>
    <w:p w14:paraId="64BBEB32">
      <w:pPr>
        <w:pStyle w:val="9"/>
        <w:rPr>
          <w:rFonts w:ascii="Consolas"/>
          <w:sz w:val="43"/>
        </w:rPr>
      </w:pPr>
    </w:p>
    <w:p w14:paraId="63D7AD9A">
      <w:pPr>
        <w:pStyle w:val="9"/>
        <w:spacing w:before="454"/>
        <w:rPr>
          <w:rFonts w:ascii="Consolas"/>
          <w:sz w:val="43"/>
        </w:rPr>
      </w:pPr>
    </w:p>
    <w:p w14:paraId="44989D30">
      <w:pPr>
        <w:spacing w:before="0"/>
        <w:ind w:left="1008" w:right="0" w:firstLine="0"/>
        <w:jc w:val="left"/>
        <w:rPr>
          <w:rFonts w:ascii="Segoe UI Semibold"/>
          <w:sz w:val="43"/>
        </w:rPr>
      </w:pPr>
      <w:r>
        <w:rPr>
          <w:rFonts w:ascii="Segoe UI Semibold"/>
          <w:sz w:val="43"/>
        </w:rPr>
        <w:t>Pitch</w:t>
      </w:r>
      <w:r>
        <w:rPr>
          <w:rFonts w:ascii="Segoe UI Semibold"/>
          <w:spacing w:val="6"/>
          <w:sz w:val="43"/>
        </w:rPr>
        <w:t xml:space="preserve"> </w:t>
      </w:r>
      <w:r>
        <w:rPr>
          <w:rFonts w:ascii="Segoe UI Semibold"/>
          <w:spacing w:val="-2"/>
          <w:sz w:val="43"/>
        </w:rPr>
        <w:t>Error</w:t>
      </w:r>
    </w:p>
    <w:p w14:paraId="2039B406">
      <w:pPr>
        <w:pStyle w:val="9"/>
        <w:spacing w:before="125"/>
        <w:rPr>
          <w:rFonts w:ascii="Segoe UI Semibold"/>
          <w:sz w:val="19"/>
        </w:rPr>
      </w:pPr>
    </w:p>
    <w:p w14:paraId="31B972BC">
      <w:pPr>
        <w:spacing w:before="0"/>
        <w:ind w:left="92" w:right="0" w:firstLine="0"/>
        <w:jc w:val="left"/>
        <w:rPr>
          <w:rFonts w:ascii="Consolas"/>
          <w:sz w:val="19"/>
        </w:rPr>
      </w:pPr>
      <w:r>
        <w:rPr>
          <w:rFonts w:ascii="Consolas"/>
          <w:sz w:val="19"/>
        </w:rPr>
        <mc:AlternateContent>
          <mc:Choice Requires="wps">
            <w:drawing>
              <wp:anchor distT="0" distB="0" distL="0" distR="0" simplePos="0" relativeHeight="251754496" behindDoc="0" locked="0" layoutInCell="1" allowOverlap="1">
                <wp:simplePos x="0" y="0"/>
                <wp:positionH relativeFrom="page">
                  <wp:posOffset>1411605</wp:posOffset>
                </wp:positionH>
                <wp:positionV relativeFrom="paragraph">
                  <wp:posOffset>-60325</wp:posOffset>
                </wp:positionV>
                <wp:extent cx="5461000" cy="2363470"/>
                <wp:effectExtent l="0" t="0" r="0" b="0"/>
                <wp:wrapNone/>
                <wp:docPr id="1175" name="Textbox 1175"/>
                <wp:cNvGraphicFramePr/>
                <a:graphic xmlns:a="http://schemas.openxmlformats.org/drawingml/2006/main">
                  <a:graphicData uri="http://schemas.microsoft.com/office/word/2010/wordprocessingShape">
                    <wps:wsp>
                      <wps:cNvSpPr txBox="1"/>
                      <wps:spPr>
                        <a:xfrm>
                          <a:off x="0" y="0"/>
                          <a:ext cx="5461000" cy="2363470"/>
                        </a:xfrm>
                        <a:prstGeom prst="rect">
                          <a:avLst/>
                        </a:prstGeom>
                        <a:solidFill>
                          <a:srgbClr val="F5F5F5"/>
                        </a:solidFill>
                      </wps:spPr>
                      <wps:txbx>
                        <w:txbxContent>
                          <w:p w14:paraId="10F7224A">
                            <w:pPr>
                              <w:spacing w:before="95" w:line="276" w:lineRule="auto"/>
                              <w:ind w:left="60" w:right="5854" w:firstLine="0"/>
                              <w:jc w:val="left"/>
                              <w:rPr>
                                <w:rFonts w:ascii="Consolas"/>
                                <w:color w:val="000000"/>
                                <w:sz w:val="19"/>
                              </w:rPr>
                            </w:pPr>
                            <w:r>
                              <w:rPr>
                                <w:rFonts w:ascii="Consolas"/>
                                <w:color w:val="202020"/>
                                <w:sz w:val="19"/>
                              </w:rPr>
                              <w:t>fig</w:t>
                            </w:r>
                            <w:r>
                              <w:rPr>
                                <w:rFonts w:ascii="Consolas"/>
                                <w:color w:val="0054AA"/>
                                <w:sz w:val="19"/>
                              </w:rPr>
                              <w:t xml:space="preserve">, </w:t>
                            </w:r>
                            <w:r>
                              <w:rPr>
                                <w:rFonts w:ascii="Consolas"/>
                                <w:color w:val="202020"/>
                                <w:sz w:val="19"/>
                              </w:rPr>
                              <w:t xml:space="preserve">ax </w:t>
                            </w:r>
                            <w:r>
                              <w:rPr>
                                <w:rFonts w:ascii="Consolas"/>
                                <w:b/>
                                <w:color w:val="AA21FF"/>
                                <w:sz w:val="19"/>
                              </w:rPr>
                              <w:t xml:space="preserve">= </w:t>
                            </w:r>
                            <w:r>
                              <w:rPr>
                                <w:rFonts w:ascii="Consolas"/>
                                <w:color w:val="202020"/>
                                <w:sz w:val="19"/>
                              </w:rPr>
                              <w:t>plt</w:t>
                            </w:r>
                            <w:r>
                              <w:rPr>
                                <w:rFonts w:ascii="Consolas"/>
                                <w:b/>
                                <w:color w:val="AA21FF"/>
                                <w:sz w:val="19"/>
                              </w:rPr>
                              <w:t>.</w:t>
                            </w:r>
                            <w:r>
                              <w:rPr>
                                <w:rFonts w:ascii="Consolas"/>
                                <w:color w:val="202020"/>
                                <w:sz w:val="19"/>
                              </w:rPr>
                              <w:t>subplots</w:t>
                            </w:r>
                            <w:r>
                              <w:rPr>
                                <w:rFonts w:ascii="Consolas"/>
                                <w:color w:val="0054AA"/>
                                <w:sz w:val="19"/>
                              </w:rPr>
                              <w:t xml:space="preserve">() </w:t>
                            </w:r>
                            <w:r>
                              <w:rPr>
                                <w:rFonts w:ascii="Consolas"/>
                                <w:color w:val="202020"/>
                                <w:sz w:val="19"/>
                              </w:rPr>
                              <w:t xml:space="preserve">pitch </w:t>
                            </w:r>
                            <w:r>
                              <w:rPr>
                                <w:rFonts w:ascii="Consolas"/>
                                <w:b/>
                                <w:color w:val="AA21FF"/>
                                <w:sz w:val="19"/>
                              </w:rPr>
                              <w:t>= -</w:t>
                            </w:r>
                            <w:r>
                              <w:rPr>
                                <w:rFonts w:ascii="Consolas"/>
                                <w:color w:val="008700"/>
                                <w:sz w:val="19"/>
                              </w:rPr>
                              <w:t>40</w:t>
                            </w:r>
                          </w:p>
                          <w:p w14:paraId="00199217">
                            <w:pPr>
                              <w:spacing w:before="0" w:line="276" w:lineRule="auto"/>
                              <w:ind w:left="60"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 xml:space="preserve">f"SELECT x,y FROM positions WHERE target_id IN (SELECT id FROM targets W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59448FFB">
                            <w:pPr>
                              <w:spacing w:before="0" w:line="221" w:lineRule="exact"/>
                              <w:ind w:left="60"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312D1FFC">
                            <w:pPr>
                              <w:spacing w:before="31"/>
                              <w:ind w:left="60"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20B17F25">
                            <w:pPr>
                              <w:spacing w:before="33"/>
                              <w:ind w:left="60" w:right="0" w:firstLine="0"/>
                              <w:jc w:val="left"/>
                              <w:rPr>
                                <w:rFonts w:ascii="Consolas"/>
                                <w:color w:val="000000"/>
                                <w:sz w:val="19"/>
                              </w:rPr>
                            </w:pPr>
                            <w:r>
                              <w:rPr>
                                <w:rFonts w:ascii="Consolas"/>
                                <w:color w:val="202020"/>
                                <w:sz w:val="19"/>
                              </w:rPr>
                              <w:t>x</w:t>
                            </w:r>
                            <w:r>
                              <w:rPr>
                                <w:rFonts w:ascii="Consolas"/>
                                <w:color w:val="202020"/>
                                <w:spacing w:val="12"/>
                                <w:sz w:val="19"/>
                              </w:rPr>
                              <w:t xml:space="preserve"> </w:t>
                            </w:r>
                            <w:r>
                              <w:rPr>
                                <w:rFonts w:ascii="Consolas"/>
                                <w:b/>
                                <w:color w:val="AA21FF"/>
                                <w:sz w:val="19"/>
                              </w:rPr>
                              <w:t>=</w:t>
                            </w:r>
                            <w:r>
                              <w:rPr>
                                <w:rFonts w:ascii="Consolas"/>
                                <w:b/>
                                <w:color w:val="AA21FF"/>
                                <w:spacing w:val="12"/>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w:t>
                            </w:r>
                            <w:r>
                              <w:rPr>
                                <w:rFonts w:ascii="Consolas"/>
                                <w:color w:val="0054AA"/>
                                <w:spacing w:val="12"/>
                                <w:sz w:val="19"/>
                              </w:rPr>
                              <w:t xml:space="preserve"> </w:t>
                            </w:r>
                            <w:r>
                              <w:rPr>
                                <w:rFonts w:ascii="Consolas"/>
                                <w:b/>
                                <w:color w:val="008000"/>
                                <w:sz w:val="19"/>
                              </w:rPr>
                              <w:t>for</w:t>
                            </w:r>
                            <w:r>
                              <w:rPr>
                                <w:rFonts w:ascii="Consolas"/>
                                <w:b/>
                                <w:color w:val="008000"/>
                                <w:spacing w:val="12"/>
                                <w:sz w:val="19"/>
                              </w:rPr>
                              <w:t xml:space="preserve"> </w:t>
                            </w:r>
                            <w:r>
                              <w:rPr>
                                <w:rFonts w:ascii="Consolas"/>
                                <w:color w:val="202020"/>
                                <w:sz w:val="19"/>
                              </w:rPr>
                              <w:t>row</w:t>
                            </w:r>
                            <w:r>
                              <w:rPr>
                                <w:rFonts w:ascii="Consolas"/>
                                <w:color w:val="202020"/>
                                <w:spacing w:val="12"/>
                                <w:sz w:val="19"/>
                              </w:rPr>
                              <w:t xml:space="preserve"> </w:t>
                            </w:r>
                            <w:r>
                              <w:rPr>
                                <w:rFonts w:ascii="Consolas"/>
                                <w:b/>
                                <w:color w:val="AA21FF"/>
                                <w:sz w:val="19"/>
                              </w:rPr>
                              <w:t>in</w:t>
                            </w:r>
                            <w:r>
                              <w:rPr>
                                <w:rFonts w:ascii="Consolas"/>
                                <w:b/>
                                <w:color w:val="AA21FF"/>
                                <w:spacing w:val="11"/>
                                <w:sz w:val="19"/>
                              </w:rPr>
                              <w:t xml:space="preserve"> </w:t>
                            </w:r>
                            <w:r>
                              <w:rPr>
                                <w:rFonts w:ascii="Consolas"/>
                                <w:color w:val="202020"/>
                                <w:spacing w:val="-2"/>
                                <w:sz w:val="19"/>
                              </w:rPr>
                              <w:t>results</w:t>
                            </w:r>
                            <w:r>
                              <w:rPr>
                                <w:rFonts w:ascii="Consolas"/>
                                <w:color w:val="0054AA"/>
                                <w:spacing w:val="-2"/>
                                <w:sz w:val="19"/>
                              </w:rPr>
                              <w:t>])</w:t>
                            </w:r>
                          </w:p>
                          <w:p w14:paraId="4A95E2AF">
                            <w:pPr>
                              <w:spacing w:before="33" w:line="276" w:lineRule="auto"/>
                              <w:ind w:left="60" w:right="2836" w:firstLine="0"/>
                              <w:jc w:val="left"/>
                              <w:rPr>
                                <w:rFonts w:ascii="Consolas"/>
                                <w:color w:val="000000"/>
                                <w:sz w:val="19"/>
                              </w:rPr>
                            </w:pPr>
                            <w:r>
                              <w:rPr>
                                <w:rFonts w:ascii="Consolas"/>
                                <w:color w:val="202020"/>
                                <w:sz w:val="19"/>
                              </w:rPr>
                              <w:t xml:space="preserve">y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w:t>
                            </w:r>
                            <w:r>
                              <w:rPr>
                                <w:rFonts w:ascii="Consolas"/>
                                <w:b/>
                                <w:color w:val="AA21FF"/>
                                <w:sz w:val="19"/>
                              </w:rPr>
                              <w:t>+</w:t>
                            </w:r>
                            <w:r>
                              <w:rPr>
                                <w:rFonts w:ascii="Consolas"/>
                                <w:color w:val="202020"/>
                                <w:sz w:val="19"/>
                              </w:rPr>
                              <w:t xml:space="preserve">diff </w:t>
                            </w:r>
                            <w:r>
                              <w:rPr>
                                <w:rFonts w:ascii="Consolas"/>
                                <w:color w:val="202020"/>
                                <w:spacing w:val="-2"/>
                                <w:sz w:val="19"/>
                              </w:rPr>
                              <w:t>ax</w:t>
                            </w:r>
                            <w:r>
                              <w:rPr>
                                <w:rFonts w:ascii="Consolas"/>
                                <w:b/>
                                <w:color w:val="AA21FF"/>
                                <w:spacing w:val="-2"/>
                                <w:sz w:val="19"/>
                              </w:rPr>
                              <w:t>.</w:t>
                            </w:r>
                            <w:r>
                              <w:rPr>
                                <w:rFonts w:ascii="Consolas"/>
                                <w:color w:val="202020"/>
                                <w:spacing w:val="-2"/>
                                <w:sz w:val="19"/>
                              </w:rPr>
                              <w:t>scatter</w:t>
                            </w:r>
                            <w:r>
                              <w:rPr>
                                <w:rFonts w:ascii="Consolas"/>
                                <w:color w:val="0054AA"/>
                                <w:spacing w:val="-2"/>
                                <w:sz w:val="19"/>
                              </w:rPr>
                              <w:t>(</w:t>
                            </w:r>
                            <w:r>
                              <w:rPr>
                                <w:rFonts w:ascii="Consolas"/>
                                <w:color w:val="202020"/>
                                <w:spacing w:val="-2"/>
                                <w:sz w:val="19"/>
                              </w:rPr>
                              <w:t>x</w:t>
                            </w:r>
                            <w:r>
                              <w:rPr>
                                <w:rFonts w:ascii="Consolas"/>
                                <w:color w:val="0054AA"/>
                                <w:spacing w:val="-2"/>
                                <w:sz w:val="19"/>
                              </w:rPr>
                              <w:t>,</w:t>
                            </w:r>
                            <w:r>
                              <w:rPr>
                                <w:rFonts w:ascii="Consolas"/>
                                <w:color w:val="202020"/>
                                <w:spacing w:val="-2"/>
                                <w:sz w:val="19"/>
                              </w:rPr>
                              <w:t>y</w:t>
                            </w:r>
                            <w:r>
                              <w:rPr>
                                <w:rFonts w:ascii="Consolas"/>
                                <w:color w:val="0054AA"/>
                                <w:spacing w:val="-2"/>
                                <w:sz w:val="19"/>
                              </w:rPr>
                              <w:t>)</w:t>
                            </w:r>
                          </w:p>
                          <w:p w14:paraId="3AEEF68A">
                            <w:pPr>
                              <w:spacing w:before="0" w:line="221" w:lineRule="exact"/>
                              <w:ind w:left="60" w:right="0"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plot</w:t>
                            </w:r>
                            <w:r>
                              <w:rPr>
                                <w:rFonts w:ascii="Consolas"/>
                                <w:color w:val="0054AA"/>
                                <w:sz w:val="19"/>
                              </w:rPr>
                              <w:t>([</w:t>
                            </w:r>
                            <w:r>
                              <w:rPr>
                                <w:rFonts w:ascii="Consolas"/>
                                <w:b/>
                                <w:color w:val="AA21FF"/>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B92020"/>
                                <w:spacing w:val="-2"/>
                                <w:sz w:val="19"/>
                              </w:rPr>
                              <w:t>"r"</w:t>
                            </w:r>
                            <w:r>
                              <w:rPr>
                                <w:rFonts w:ascii="Consolas"/>
                                <w:color w:val="0054AA"/>
                                <w:spacing w:val="-2"/>
                                <w:sz w:val="19"/>
                              </w:rPr>
                              <w:t>)</w:t>
                            </w:r>
                          </w:p>
                          <w:p w14:paraId="2A6D4FC0">
                            <w:pPr>
                              <w:spacing w:before="32" w:line="276" w:lineRule="auto"/>
                              <w:ind w:left="60" w:right="2836"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 xml:space="preserve">xlim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10</w:t>
                            </w:r>
                            <w:r>
                              <w:rPr>
                                <w:rFonts w:ascii="Consolas"/>
                                <w:color w:val="0054AA"/>
                                <w:sz w:val="19"/>
                              </w:rPr>
                              <w:t xml:space="preserve">), </w:t>
                            </w:r>
                            <w:r>
                              <w:rPr>
                                <w:rFonts w:ascii="Consolas"/>
                                <w:color w:val="008700"/>
                                <w:sz w:val="19"/>
                              </w:rPr>
                              <w:t>10</w:t>
                            </w:r>
                            <w:r>
                              <w:rPr>
                                <w:rFonts w:ascii="Consolas"/>
                                <w:color w:val="0054AA"/>
                                <w:sz w:val="19"/>
                              </w:rPr>
                              <w:t xml:space="preserve">), </w:t>
                            </w:r>
                            <w:r>
                              <w:rPr>
                                <w:rFonts w:ascii="Consolas"/>
                                <w:color w:val="202020"/>
                                <w:sz w:val="19"/>
                              </w:rPr>
                              <w:t xml:space="preserve">ylim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2</w:t>
                            </w:r>
                            <w:r>
                              <w:rPr>
                                <w:rFonts w:ascii="Consolas"/>
                                <w:color w:val="0054AA"/>
                                <w:sz w:val="19"/>
                              </w:rPr>
                              <w:t xml:space="preserve">), </w:t>
                            </w:r>
                            <w:r>
                              <w:rPr>
                                <w:rFonts w:ascii="Consolas"/>
                                <w:color w:val="008700"/>
                                <w:sz w:val="19"/>
                              </w:rPr>
                              <w:t>2</w:t>
                            </w:r>
                            <w:r>
                              <w:rPr>
                                <w:rFonts w:ascii="Consolas"/>
                                <w:color w:val="0054AA"/>
                                <w:sz w:val="19"/>
                              </w:rPr>
                              <w:t xml:space="preserve">)) </w:t>
                            </w:r>
                            <w:r>
                              <w:rPr>
                                <w:rFonts w:ascii="Consolas"/>
                                <w:color w:val="202020"/>
                                <w:sz w:val="19"/>
                              </w:rPr>
                              <w:t>plt</w:t>
                            </w:r>
                            <w:r>
                              <w:rPr>
                                <w:rFonts w:ascii="Consolas"/>
                                <w:b/>
                                <w:color w:val="AA21FF"/>
                                <w:sz w:val="19"/>
                              </w:rPr>
                              <w:t>.</w:t>
                            </w:r>
                            <w:r>
                              <w:rPr>
                                <w:rFonts w:ascii="Consolas"/>
                                <w:color w:val="202020"/>
                                <w:sz w:val="19"/>
                              </w:rPr>
                              <w:t>xlabel</w:t>
                            </w:r>
                            <w:r>
                              <w:rPr>
                                <w:rFonts w:ascii="Consolas"/>
                                <w:color w:val="0054AA"/>
                                <w:sz w:val="19"/>
                              </w:rPr>
                              <w:t>(</w:t>
                            </w:r>
                            <w:r>
                              <w:rPr>
                                <w:rFonts w:ascii="Consolas"/>
                                <w:color w:val="B92020"/>
                                <w:sz w:val="19"/>
                              </w:rPr>
                              <w:t>'X position [m]'</w:t>
                            </w:r>
                            <w:r>
                              <w:rPr>
                                <w:rFonts w:ascii="Consolas"/>
                                <w:color w:val="0054AA"/>
                                <w:sz w:val="19"/>
                              </w:rPr>
                              <w:t>)</w:t>
                            </w:r>
                          </w:p>
                          <w:p w14:paraId="13E10BD8">
                            <w:pPr>
                              <w:spacing w:before="0" w:line="221" w:lineRule="exact"/>
                              <w:ind w:left="60" w:right="0"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ylabel</w:t>
                            </w:r>
                            <w:r>
                              <w:rPr>
                                <w:rFonts w:ascii="Consolas"/>
                                <w:color w:val="0054AA"/>
                                <w:sz w:val="19"/>
                              </w:rPr>
                              <w:t>(</w:t>
                            </w:r>
                            <w:r>
                              <w:rPr>
                                <w:rFonts w:ascii="Consolas"/>
                                <w:color w:val="B92020"/>
                                <w:sz w:val="19"/>
                              </w:rPr>
                              <w:t>'Y</w:t>
                            </w:r>
                            <w:r>
                              <w:rPr>
                                <w:rFonts w:ascii="Consolas"/>
                                <w:color w:val="B92020"/>
                                <w:spacing w:val="23"/>
                                <w:sz w:val="19"/>
                              </w:rPr>
                              <w:t xml:space="preserve"> </w:t>
                            </w:r>
                            <w:r>
                              <w:rPr>
                                <w:rFonts w:ascii="Consolas"/>
                                <w:color w:val="B92020"/>
                                <w:sz w:val="19"/>
                              </w:rPr>
                              <w:t>position</w:t>
                            </w:r>
                            <w:r>
                              <w:rPr>
                                <w:rFonts w:ascii="Consolas"/>
                                <w:color w:val="B92020"/>
                                <w:spacing w:val="24"/>
                                <w:sz w:val="19"/>
                              </w:rPr>
                              <w:t xml:space="preserve"> </w:t>
                            </w:r>
                            <w:r>
                              <w:rPr>
                                <w:rFonts w:ascii="Consolas"/>
                                <w:color w:val="B92020"/>
                                <w:spacing w:val="-2"/>
                                <w:sz w:val="19"/>
                              </w:rPr>
                              <w:t>[m]'</w:t>
                            </w:r>
                            <w:r>
                              <w:rPr>
                                <w:rFonts w:ascii="Consolas"/>
                                <w:color w:val="0054AA"/>
                                <w:spacing w:val="-2"/>
                                <w:sz w:val="19"/>
                              </w:rPr>
                              <w:t>)</w:t>
                            </w:r>
                          </w:p>
                          <w:p w14:paraId="4FA7296C">
                            <w:pPr>
                              <w:spacing w:before="33"/>
                              <w:ind w:left="60" w:right="0"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title</w:t>
                            </w:r>
                            <w:r>
                              <w:rPr>
                                <w:rFonts w:ascii="Consolas"/>
                                <w:color w:val="0054AA"/>
                                <w:sz w:val="19"/>
                              </w:rPr>
                              <w:t>(</w:t>
                            </w:r>
                            <w:r>
                              <w:rPr>
                                <w:rFonts w:ascii="Consolas"/>
                                <w:color w:val="B92020"/>
                                <w:sz w:val="19"/>
                              </w:rPr>
                              <w:t>f"normalized</w:t>
                            </w:r>
                            <w:r>
                              <w:rPr>
                                <w:rFonts w:ascii="Consolas"/>
                                <w:color w:val="B92020"/>
                                <w:spacing w:val="16"/>
                                <w:sz w:val="19"/>
                              </w:rPr>
                              <w:t xml:space="preserve"> </w:t>
                            </w:r>
                            <w:r>
                              <w:rPr>
                                <w:rFonts w:ascii="Consolas"/>
                                <w:color w:val="B92020"/>
                                <w:sz w:val="19"/>
                              </w:rPr>
                              <w:t>car</w:t>
                            </w:r>
                            <w:r>
                              <w:rPr>
                                <w:rFonts w:ascii="Consolas"/>
                                <w:color w:val="B92020"/>
                                <w:spacing w:val="17"/>
                                <w:sz w:val="19"/>
                              </w:rPr>
                              <w:t xml:space="preserve"> </w:t>
                            </w:r>
                            <w:r>
                              <w:rPr>
                                <w:rFonts w:ascii="Consolas"/>
                                <w:color w:val="B92020"/>
                                <w:sz w:val="19"/>
                              </w:rPr>
                              <w:t>position</w:t>
                            </w:r>
                            <w:r>
                              <w:rPr>
                                <w:rFonts w:ascii="Consolas"/>
                                <w:color w:val="B92020"/>
                                <w:spacing w:val="17"/>
                                <w:sz w:val="19"/>
                              </w:rPr>
                              <w:t xml:space="preserve"> </w:t>
                            </w:r>
                            <w:r>
                              <w:rPr>
                                <w:rFonts w:ascii="Consolas"/>
                                <w:color w:val="B92020"/>
                                <w:sz w:val="19"/>
                              </w:rPr>
                              <w:t>for</w:t>
                            </w:r>
                            <w:r>
                              <w:rPr>
                                <w:rFonts w:ascii="Consolas"/>
                                <w:color w:val="B92020"/>
                                <w:spacing w:val="17"/>
                                <w:sz w:val="19"/>
                              </w:rPr>
                              <w:t xml:space="preserve"> </w:t>
                            </w:r>
                            <w:r>
                              <w:rPr>
                                <w:rFonts w:ascii="Consolas"/>
                                <w:color w:val="B92020"/>
                                <w:sz w:val="19"/>
                              </w:rPr>
                              <w:t>all</w:t>
                            </w:r>
                            <w:r>
                              <w:rPr>
                                <w:rFonts w:ascii="Consolas"/>
                                <w:color w:val="B92020"/>
                                <w:spacing w:val="17"/>
                                <w:sz w:val="19"/>
                              </w:rPr>
                              <w:t xml:space="preserve"> </w:t>
                            </w:r>
                            <w:r>
                              <w:rPr>
                                <w:rFonts w:ascii="Consolas"/>
                                <w:color w:val="B92020"/>
                                <w:sz w:val="19"/>
                              </w:rPr>
                              <w:t>targets</w:t>
                            </w:r>
                            <w:r>
                              <w:rPr>
                                <w:rFonts w:ascii="Consolas"/>
                                <w:color w:val="B92020"/>
                                <w:spacing w:val="17"/>
                                <w:sz w:val="19"/>
                              </w:rPr>
                              <w:t xml:space="preserve"> </w:t>
                            </w:r>
                            <w:r>
                              <w:rPr>
                                <w:rFonts w:ascii="Consolas"/>
                                <w:color w:val="B92020"/>
                                <w:sz w:val="19"/>
                              </w:rPr>
                              <w:t>with</w:t>
                            </w:r>
                            <w:r>
                              <w:rPr>
                                <w:rFonts w:ascii="Consolas"/>
                                <w:color w:val="B92020"/>
                                <w:spacing w:val="17"/>
                                <w:sz w:val="19"/>
                              </w:rPr>
                              <w:t xml:space="preserve"> </w:t>
                            </w:r>
                            <w:r>
                              <w:rPr>
                                <w:rFonts w:ascii="Consolas"/>
                                <w:color w:val="B92020"/>
                                <w:spacing w:val="-2"/>
                                <w:sz w:val="19"/>
                              </w:rPr>
                              <w:t>pitch={</w:t>
                            </w:r>
                            <w:r>
                              <w:rPr>
                                <w:rFonts w:ascii="Consolas"/>
                                <w:color w:val="202020"/>
                                <w:spacing w:val="-2"/>
                                <w:sz w:val="19"/>
                              </w:rPr>
                              <w:t>pitch</w:t>
                            </w:r>
                            <w:r>
                              <w:rPr>
                                <w:rFonts w:ascii="Consolas"/>
                                <w:color w:val="B92020"/>
                                <w:spacing w:val="-2"/>
                                <w:sz w:val="19"/>
                              </w:rPr>
                              <w:t>}"</w:t>
                            </w:r>
                            <w:r>
                              <w:rPr>
                                <w:rFonts w:ascii="Consolas"/>
                                <w:color w:val="0054AA"/>
                                <w:spacing w:val="-2"/>
                                <w:sz w:val="19"/>
                              </w:rPr>
                              <w:t>)</w:t>
                            </w:r>
                          </w:p>
                        </w:txbxContent>
                      </wps:txbx>
                      <wps:bodyPr wrap="square" lIns="0" tIns="0" rIns="0" bIns="0" rtlCol="0">
                        <a:noAutofit/>
                      </wps:bodyPr>
                    </wps:wsp>
                  </a:graphicData>
                </a:graphic>
              </wp:anchor>
            </w:drawing>
          </mc:Choice>
          <mc:Fallback>
            <w:pict>
              <v:shape id="Textbox 1175" o:spid="_x0000_s1026" o:spt="202" type="#_x0000_t202" style="position:absolute;left:0pt;margin-left:111.15pt;margin-top:-4.75pt;height:186.1pt;width:430pt;mso-position-horizontal-relative:page;z-index:251754496;mso-width-relative:page;mso-height-relative:page;" fillcolor="#F5F5F5" filled="t" stroked="f" coordsize="21600,21600" o:gfxdata="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jq++bNkAAAALAQAADwAAAAAAAAABACAA&#10;AAAiAAAAZHJzL2Rvd25yZXYueG1sUEsBAhQAFAAAAAgAh07iQFGA/hrTAQAArwMAAA4AAAAAAAAA&#10;AQAgAAAAKAEAAGRycy9lMm9Eb2MueG1sUEsFBgAAAAAGAAYAWQEAAG0FAAAAAA==&#10;">
                <v:fill on="t" focussize="0,0"/>
                <v:stroke on="f"/>
                <v:imagedata o:title=""/>
                <o:lock v:ext="edit" aspectratio="f"/>
                <v:textbox inset="0mm,0mm,0mm,0mm">
                  <w:txbxContent>
                    <w:p w14:paraId="10F7224A">
                      <w:pPr>
                        <w:spacing w:before="95" w:line="276" w:lineRule="auto"/>
                        <w:ind w:left="60" w:right="5854" w:firstLine="0"/>
                        <w:jc w:val="left"/>
                        <w:rPr>
                          <w:rFonts w:ascii="Consolas"/>
                          <w:color w:val="000000"/>
                          <w:sz w:val="19"/>
                        </w:rPr>
                      </w:pPr>
                      <w:r>
                        <w:rPr>
                          <w:rFonts w:ascii="Consolas"/>
                          <w:color w:val="202020"/>
                          <w:sz w:val="19"/>
                        </w:rPr>
                        <w:t>fig</w:t>
                      </w:r>
                      <w:r>
                        <w:rPr>
                          <w:rFonts w:ascii="Consolas"/>
                          <w:color w:val="0054AA"/>
                          <w:sz w:val="19"/>
                        </w:rPr>
                        <w:t xml:space="preserve">, </w:t>
                      </w:r>
                      <w:r>
                        <w:rPr>
                          <w:rFonts w:ascii="Consolas"/>
                          <w:color w:val="202020"/>
                          <w:sz w:val="19"/>
                        </w:rPr>
                        <w:t xml:space="preserve">ax </w:t>
                      </w:r>
                      <w:r>
                        <w:rPr>
                          <w:rFonts w:ascii="Consolas"/>
                          <w:b/>
                          <w:color w:val="AA21FF"/>
                          <w:sz w:val="19"/>
                        </w:rPr>
                        <w:t xml:space="preserve">= </w:t>
                      </w:r>
                      <w:r>
                        <w:rPr>
                          <w:rFonts w:ascii="Consolas"/>
                          <w:color w:val="202020"/>
                          <w:sz w:val="19"/>
                        </w:rPr>
                        <w:t>plt</w:t>
                      </w:r>
                      <w:r>
                        <w:rPr>
                          <w:rFonts w:ascii="Consolas"/>
                          <w:b/>
                          <w:color w:val="AA21FF"/>
                          <w:sz w:val="19"/>
                        </w:rPr>
                        <w:t>.</w:t>
                      </w:r>
                      <w:r>
                        <w:rPr>
                          <w:rFonts w:ascii="Consolas"/>
                          <w:color w:val="202020"/>
                          <w:sz w:val="19"/>
                        </w:rPr>
                        <w:t>subplots</w:t>
                      </w:r>
                      <w:r>
                        <w:rPr>
                          <w:rFonts w:ascii="Consolas"/>
                          <w:color w:val="0054AA"/>
                          <w:sz w:val="19"/>
                        </w:rPr>
                        <w:t xml:space="preserve">() </w:t>
                      </w:r>
                      <w:r>
                        <w:rPr>
                          <w:rFonts w:ascii="Consolas"/>
                          <w:color w:val="202020"/>
                          <w:sz w:val="19"/>
                        </w:rPr>
                        <w:t xml:space="preserve">pitch </w:t>
                      </w:r>
                      <w:r>
                        <w:rPr>
                          <w:rFonts w:ascii="Consolas"/>
                          <w:b/>
                          <w:color w:val="AA21FF"/>
                          <w:sz w:val="19"/>
                        </w:rPr>
                        <w:t>= -</w:t>
                      </w:r>
                      <w:r>
                        <w:rPr>
                          <w:rFonts w:ascii="Consolas"/>
                          <w:color w:val="008700"/>
                          <w:sz w:val="19"/>
                        </w:rPr>
                        <w:t>40</w:t>
                      </w:r>
                    </w:p>
                    <w:p w14:paraId="00199217">
                      <w:pPr>
                        <w:spacing w:before="0" w:line="276" w:lineRule="auto"/>
                        <w:ind w:left="60"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 xml:space="preserve">f"SELECT x,y FROM positions WHERE target_id IN (SELECT id FROM targets W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59448FFB">
                      <w:pPr>
                        <w:spacing w:before="0" w:line="221" w:lineRule="exact"/>
                        <w:ind w:left="60"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312D1FFC">
                      <w:pPr>
                        <w:spacing w:before="31"/>
                        <w:ind w:left="60"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20B17F25">
                      <w:pPr>
                        <w:spacing w:before="33"/>
                        <w:ind w:left="60" w:right="0" w:firstLine="0"/>
                        <w:jc w:val="left"/>
                        <w:rPr>
                          <w:rFonts w:ascii="Consolas"/>
                          <w:color w:val="000000"/>
                          <w:sz w:val="19"/>
                        </w:rPr>
                      </w:pPr>
                      <w:r>
                        <w:rPr>
                          <w:rFonts w:ascii="Consolas"/>
                          <w:color w:val="202020"/>
                          <w:sz w:val="19"/>
                        </w:rPr>
                        <w:t>x</w:t>
                      </w:r>
                      <w:r>
                        <w:rPr>
                          <w:rFonts w:ascii="Consolas"/>
                          <w:color w:val="202020"/>
                          <w:spacing w:val="12"/>
                          <w:sz w:val="19"/>
                        </w:rPr>
                        <w:t xml:space="preserve"> </w:t>
                      </w:r>
                      <w:r>
                        <w:rPr>
                          <w:rFonts w:ascii="Consolas"/>
                          <w:b/>
                          <w:color w:val="AA21FF"/>
                          <w:sz w:val="19"/>
                        </w:rPr>
                        <w:t>=</w:t>
                      </w:r>
                      <w:r>
                        <w:rPr>
                          <w:rFonts w:ascii="Consolas"/>
                          <w:b/>
                          <w:color w:val="AA21FF"/>
                          <w:spacing w:val="12"/>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w:t>
                      </w:r>
                      <w:r>
                        <w:rPr>
                          <w:rFonts w:ascii="Consolas"/>
                          <w:color w:val="0054AA"/>
                          <w:spacing w:val="12"/>
                          <w:sz w:val="19"/>
                        </w:rPr>
                        <w:t xml:space="preserve"> </w:t>
                      </w:r>
                      <w:r>
                        <w:rPr>
                          <w:rFonts w:ascii="Consolas"/>
                          <w:b/>
                          <w:color w:val="008000"/>
                          <w:sz w:val="19"/>
                        </w:rPr>
                        <w:t>for</w:t>
                      </w:r>
                      <w:r>
                        <w:rPr>
                          <w:rFonts w:ascii="Consolas"/>
                          <w:b/>
                          <w:color w:val="008000"/>
                          <w:spacing w:val="12"/>
                          <w:sz w:val="19"/>
                        </w:rPr>
                        <w:t xml:space="preserve"> </w:t>
                      </w:r>
                      <w:r>
                        <w:rPr>
                          <w:rFonts w:ascii="Consolas"/>
                          <w:color w:val="202020"/>
                          <w:sz w:val="19"/>
                        </w:rPr>
                        <w:t>row</w:t>
                      </w:r>
                      <w:r>
                        <w:rPr>
                          <w:rFonts w:ascii="Consolas"/>
                          <w:color w:val="202020"/>
                          <w:spacing w:val="12"/>
                          <w:sz w:val="19"/>
                        </w:rPr>
                        <w:t xml:space="preserve"> </w:t>
                      </w:r>
                      <w:r>
                        <w:rPr>
                          <w:rFonts w:ascii="Consolas"/>
                          <w:b/>
                          <w:color w:val="AA21FF"/>
                          <w:sz w:val="19"/>
                        </w:rPr>
                        <w:t>in</w:t>
                      </w:r>
                      <w:r>
                        <w:rPr>
                          <w:rFonts w:ascii="Consolas"/>
                          <w:b/>
                          <w:color w:val="AA21FF"/>
                          <w:spacing w:val="11"/>
                          <w:sz w:val="19"/>
                        </w:rPr>
                        <w:t xml:space="preserve"> </w:t>
                      </w:r>
                      <w:r>
                        <w:rPr>
                          <w:rFonts w:ascii="Consolas"/>
                          <w:color w:val="202020"/>
                          <w:spacing w:val="-2"/>
                          <w:sz w:val="19"/>
                        </w:rPr>
                        <w:t>results</w:t>
                      </w:r>
                      <w:r>
                        <w:rPr>
                          <w:rFonts w:ascii="Consolas"/>
                          <w:color w:val="0054AA"/>
                          <w:spacing w:val="-2"/>
                          <w:sz w:val="19"/>
                        </w:rPr>
                        <w:t>])</w:t>
                      </w:r>
                    </w:p>
                    <w:p w14:paraId="4A95E2AF">
                      <w:pPr>
                        <w:spacing w:before="33" w:line="276" w:lineRule="auto"/>
                        <w:ind w:left="60" w:right="2836" w:firstLine="0"/>
                        <w:jc w:val="left"/>
                        <w:rPr>
                          <w:rFonts w:ascii="Consolas"/>
                          <w:color w:val="000000"/>
                          <w:sz w:val="19"/>
                        </w:rPr>
                      </w:pPr>
                      <w:r>
                        <w:rPr>
                          <w:rFonts w:ascii="Consolas"/>
                          <w:color w:val="202020"/>
                          <w:sz w:val="19"/>
                        </w:rPr>
                        <w:t xml:space="preserve">y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w:t>
                      </w:r>
                      <w:r>
                        <w:rPr>
                          <w:rFonts w:ascii="Consolas"/>
                          <w:b/>
                          <w:color w:val="AA21FF"/>
                          <w:sz w:val="19"/>
                        </w:rPr>
                        <w:t>+</w:t>
                      </w:r>
                      <w:r>
                        <w:rPr>
                          <w:rFonts w:ascii="Consolas"/>
                          <w:color w:val="202020"/>
                          <w:sz w:val="19"/>
                        </w:rPr>
                        <w:t xml:space="preserve">diff </w:t>
                      </w:r>
                      <w:r>
                        <w:rPr>
                          <w:rFonts w:ascii="Consolas"/>
                          <w:color w:val="202020"/>
                          <w:spacing w:val="-2"/>
                          <w:sz w:val="19"/>
                        </w:rPr>
                        <w:t>ax</w:t>
                      </w:r>
                      <w:r>
                        <w:rPr>
                          <w:rFonts w:ascii="Consolas"/>
                          <w:b/>
                          <w:color w:val="AA21FF"/>
                          <w:spacing w:val="-2"/>
                          <w:sz w:val="19"/>
                        </w:rPr>
                        <w:t>.</w:t>
                      </w:r>
                      <w:r>
                        <w:rPr>
                          <w:rFonts w:ascii="Consolas"/>
                          <w:color w:val="202020"/>
                          <w:spacing w:val="-2"/>
                          <w:sz w:val="19"/>
                        </w:rPr>
                        <w:t>scatter</w:t>
                      </w:r>
                      <w:r>
                        <w:rPr>
                          <w:rFonts w:ascii="Consolas"/>
                          <w:color w:val="0054AA"/>
                          <w:spacing w:val="-2"/>
                          <w:sz w:val="19"/>
                        </w:rPr>
                        <w:t>(</w:t>
                      </w:r>
                      <w:r>
                        <w:rPr>
                          <w:rFonts w:ascii="Consolas"/>
                          <w:color w:val="202020"/>
                          <w:spacing w:val="-2"/>
                          <w:sz w:val="19"/>
                        </w:rPr>
                        <w:t>x</w:t>
                      </w:r>
                      <w:r>
                        <w:rPr>
                          <w:rFonts w:ascii="Consolas"/>
                          <w:color w:val="0054AA"/>
                          <w:spacing w:val="-2"/>
                          <w:sz w:val="19"/>
                        </w:rPr>
                        <w:t>,</w:t>
                      </w:r>
                      <w:r>
                        <w:rPr>
                          <w:rFonts w:ascii="Consolas"/>
                          <w:color w:val="202020"/>
                          <w:spacing w:val="-2"/>
                          <w:sz w:val="19"/>
                        </w:rPr>
                        <w:t>y</w:t>
                      </w:r>
                      <w:r>
                        <w:rPr>
                          <w:rFonts w:ascii="Consolas"/>
                          <w:color w:val="0054AA"/>
                          <w:spacing w:val="-2"/>
                          <w:sz w:val="19"/>
                        </w:rPr>
                        <w:t>)</w:t>
                      </w:r>
                    </w:p>
                    <w:p w14:paraId="3AEEF68A">
                      <w:pPr>
                        <w:spacing w:before="0" w:line="221" w:lineRule="exact"/>
                        <w:ind w:left="60" w:right="0"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plot</w:t>
                      </w:r>
                      <w:r>
                        <w:rPr>
                          <w:rFonts w:ascii="Consolas"/>
                          <w:color w:val="0054AA"/>
                          <w:sz w:val="19"/>
                        </w:rPr>
                        <w:t>([</w:t>
                      </w:r>
                      <w:r>
                        <w:rPr>
                          <w:rFonts w:ascii="Consolas"/>
                          <w:b/>
                          <w:color w:val="AA21FF"/>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B92020"/>
                          <w:spacing w:val="-2"/>
                          <w:sz w:val="19"/>
                        </w:rPr>
                        <w:t>"r"</w:t>
                      </w:r>
                      <w:r>
                        <w:rPr>
                          <w:rFonts w:ascii="Consolas"/>
                          <w:color w:val="0054AA"/>
                          <w:spacing w:val="-2"/>
                          <w:sz w:val="19"/>
                        </w:rPr>
                        <w:t>)</w:t>
                      </w:r>
                    </w:p>
                    <w:p w14:paraId="2A6D4FC0">
                      <w:pPr>
                        <w:spacing w:before="32" w:line="276" w:lineRule="auto"/>
                        <w:ind w:left="60" w:right="2836"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 xml:space="preserve">xlim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10</w:t>
                      </w:r>
                      <w:r>
                        <w:rPr>
                          <w:rFonts w:ascii="Consolas"/>
                          <w:color w:val="0054AA"/>
                          <w:sz w:val="19"/>
                        </w:rPr>
                        <w:t xml:space="preserve">), </w:t>
                      </w:r>
                      <w:r>
                        <w:rPr>
                          <w:rFonts w:ascii="Consolas"/>
                          <w:color w:val="008700"/>
                          <w:sz w:val="19"/>
                        </w:rPr>
                        <w:t>10</w:t>
                      </w:r>
                      <w:r>
                        <w:rPr>
                          <w:rFonts w:ascii="Consolas"/>
                          <w:color w:val="0054AA"/>
                          <w:sz w:val="19"/>
                        </w:rPr>
                        <w:t xml:space="preserve">), </w:t>
                      </w:r>
                      <w:r>
                        <w:rPr>
                          <w:rFonts w:ascii="Consolas"/>
                          <w:color w:val="202020"/>
                          <w:sz w:val="19"/>
                        </w:rPr>
                        <w:t xml:space="preserve">ylim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2</w:t>
                      </w:r>
                      <w:r>
                        <w:rPr>
                          <w:rFonts w:ascii="Consolas"/>
                          <w:color w:val="0054AA"/>
                          <w:sz w:val="19"/>
                        </w:rPr>
                        <w:t xml:space="preserve">), </w:t>
                      </w:r>
                      <w:r>
                        <w:rPr>
                          <w:rFonts w:ascii="Consolas"/>
                          <w:color w:val="008700"/>
                          <w:sz w:val="19"/>
                        </w:rPr>
                        <w:t>2</w:t>
                      </w:r>
                      <w:r>
                        <w:rPr>
                          <w:rFonts w:ascii="Consolas"/>
                          <w:color w:val="0054AA"/>
                          <w:sz w:val="19"/>
                        </w:rPr>
                        <w:t xml:space="preserve">)) </w:t>
                      </w:r>
                      <w:r>
                        <w:rPr>
                          <w:rFonts w:ascii="Consolas"/>
                          <w:color w:val="202020"/>
                          <w:sz w:val="19"/>
                        </w:rPr>
                        <w:t>plt</w:t>
                      </w:r>
                      <w:r>
                        <w:rPr>
                          <w:rFonts w:ascii="Consolas"/>
                          <w:b/>
                          <w:color w:val="AA21FF"/>
                          <w:sz w:val="19"/>
                        </w:rPr>
                        <w:t>.</w:t>
                      </w:r>
                      <w:r>
                        <w:rPr>
                          <w:rFonts w:ascii="Consolas"/>
                          <w:color w:val="202020"/>
                          <w:sz w:val="19"/>
                        </w:rPr>
                        <w:t>xlabel</w:t>
                      </w:r>
                      <w:r>
                        <w:rPr>
                          <w:rFonts w:ascii="Consolas"/>
                          <w:color w:val="0054AA"/>
                          <w:sz w:val="19"/>
                        </w:rPr>
                        <w:t>(</w:t>
                      </w:r>
                      <w:r>
                        <w:rPr>
                          <w:rFonts w:ascii="Consolas"/>
                          <w:color w:val="B92020"/>
                          <w:sz w:val="19"/>
                        </w:rPr>
                        <w:t>'X position [m]'</w:t>
                      </w:r>
                      <w:r>
                        <w:rPr>
                          <w:rFonts w:ascii="Consolas"/>
                          <w:color w:val="0054AA"/>
                          <w:sz w:val="19"/>
                        </w:rPr>
                        <w:t>)</w:t>
                      </w:r>
                    </w:p>
                    <w:p w14:paraId="13E10BD8">
                      <w:pPr>
                        <w:spacing w:before="0" w:line="221" w:lineRule="exact"/>
                        <w:ind w:left="60" w:right="0"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ylabel</w:t>
                      </w:r>
                      <w:r>
                        <w:rPr>
                          <w:rFonts w:ascii="Consolas"/>
                          <w:color w:val="0054AA"/>
                          <w:sz w:val="19"/>
                        </w:rPr>
                        <w:t>(</w:t>
                      </w:r>
                      <w:r>
                        <w:rPr>
                          <w:rFonts w:ascii="Consolas"/>
                          <w:color w:val="B92020"/>
                          <w:sz w:val="19"/>
                        </w:rPr>
                        <w:t>'Y</w:t>
                      </w:r>
                      <w:r>
                        <w:rPr>
                          <w:rFonts w:ascii="Consolas"/>
                          <w:color w:val="B92020"/>
                          <w:spacing w:val="23"/>
                          <w:sz w:val="19"/>
                        </w:rPr>
                        <w:t xml:space="preserve"> </w:t>
                      </w:r>
                      <w:r>
                        <w:rPr>
                          <w:rFonts w:ascii="Consolas"/>
                          <w:color w:val="B92020"/>
                          <w:sz w:val="19"/>
                        </w:rPr>
                        <w:t>position</w:t>
                      </w:r>
                      <w:r>
                        <w:rPr>
                          <w:rFonts w:ascii="Consolas"/>
                          <w:color w:val="B92020"/>
                          <w:spacing w:val="24"/>
                          <w:sz w:val="19"/>
                        </w:rPr>
                        <w:t xml:space="preserve"> </w:t>
                      </w:r>
                      <w:r>
                        <w:rPr>
                          <w:rFonts w:ascii="Consolas"/>
                          <w:color w:val="B92020"/>
                          <w:spacing w:val="-2"/>
                          <w:sz w:val="19"/>
                        </w:rPr>
                        <w:t>[m]'</w:t>
                      </w:r>
                      <w:r>
                        <w:rPr>
                          <w:rFonts w:ascii="Consolas"/>
                          <w:color w:val="0054AA"/>
                          <w:spacing w:val="-2"/>
                          <w:sz w:val="19"/>
                        </w:rPr>
                        <w:t>)</w:t>
                      </w:r>
                    </w:p>
                    <w:p w14:paraId="4FA7296C">
                      <w:pPr>
                        <w:spacing w:before="33"/>
                        <w:ind w:left="60" w:right="0"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title</w:t>
                      </w:r>
                      <w:r>
                        <w:rPr>
                          <w:rFonts w:ascii="Consolas"/>
                          <w:color w:val="0054AA"/>
                          <w:sz w:val="19"/>
                        </w:rPr>
                        <w:t>(</w:t>
                      </w:r>
                      <w:r>
                        <w:rPr>
                          <w:rFonts w:ascii="Consolas"/>
                          <w:color w:val="B92020"/>
                          <w:sz w:val="19"/>
                        </w:rPr>
                        <w:t>f"normalized</w:t>
                      </w:r>
                      <w:r>
                        <w:rPr>
                          <w:rFonts w:ascii="Consolas"/>
                          <w:color w:val="B92020"/>
                          <w:spacing w:val="16"/>
                          <w:sz w:val="19"/>
                        </w:rPr>
                        <w:t xml:space="preserve"> </w:t>
                      </w:r>
                      <w:r>
                        <w:rPr>
                          <w:rFonts w:ascii="Consolas"/>
                          <w:color w:val="B92020"/>
                          <w:sz w:val="19"/>
                        </w:rPr>
                        <w:t>car</w:t>
                      </w:r>
                      <w:r>
                        <w:rPr>
                          <w:rFonts w:ascii="Consolas"/>
                          <w:color w:val="B92020"/>
                          <w:spacing w:val="17"/>
                          <w:sz w:val="19"/>
                        </w:rPr>
                        <w:t xml:space="preserve"> </w:t>
                      </w:r>
                      <w:r>
                        <w:rPr>
                          <w:rFonts w:ascii="Consolas"/>
                          <w:color w:val="B92020"/>
                          <w:sz w:val="19"/>
                        </w:rPr>
                        <w:t>position</w:t>
                      </w:r>
                      <w:r>
                        <w:rPr>
                          <w:rFonts w:ascii="Consolas"/>
                          <w:color w:val="B92020"/>
                          <w:spacing w:val="17"/>
                          <w:sz w:val="19"/>
                        </w:rPr>
                        <w:t xml:space="preserve"> </w:t>
                      </w:r>
                      <w:r>
                        <w:rPr>
                          <w:rFonts w:ascii="Consolas"/>
                          <w:color w:val="B92020"/>
                          <w:sz w:val="19"/>
                        </w:rPr>
                        <w:t>for</w:t>
                      </w:r>
                      <w:r>
                        <w:rPr>
                          <w:rFonts w:ascii="Consolas"/>
                          <w:color w:val="B92020"/>
                          <w:spacing w:val="17"/>
                          <w:sz w:val="19"/>
                        </w:rPr>
                        <w:t xml:space="preserve"> </w:t>
                      </w:r>
                      <w:r>
                        <w:rPr>
                          <w:rFonts w:ascii="Consolas"/>
                          <w:color w:val="B92020"/>
                          <w:sz w:val="19"/>
                        </w:rPr>
                        <w:t>all</w:t>
                      </w:r>
                      <w:r>
                        <w:rPr>
                          <w:rFonts w:ascii="Consolas"/>
                          <w:color w:val="B92020"/>
                          <w:spacing w:val="17"/>
                          <w:sz w:val="19"/>
                        </w:rPr>
                        <w:t xml:space="preserve"> </w:t>
                      </w:r>
                      <w:r>
                        <w:rPr>
                          <w:rFonts w:ascii="Consolas"/>
                          <w:color w:val="B92020"/>
                          <w:sz w:val="19"/>
                        </w:rPr>
                        <w:t>targets</w:t>
                      </w:r>
                      <w:r>
                        <w:rPr>
                          <w:rFonts w:ascii="Consolas"/>
                          <w:color w:val="B92020"/>
                          <w:spacing w:val="17"/>
                          <w:sz w:val="19"/>
                        </w:rPr>
                        <w:t xml:space="preserve"> </w:t>
                      </w:r>
                      <w:r>
                        <w:rPr>
                          <w:rFonts w:ascii="Consolas"/>
                          <w:color w:val="B92020"/>
                          <w:sz w:val="19"/>
                        </w:rPr>
                        <w:t>with</w:t>
                      </w:r>
                      <w:r>
                        <w:rPr>
                          <w:rFonts w:ascii="Consolas"/>
                          <w:color w:val="B92020"/>
                          <w:spacing w:val="17"/>
                          <w:sz w:val="19"/>
                        </w:rPr>
                        <w:t xml:space="preserve"> </w:t>
                      </w:r>
                      <w:r>
                        <w:rPr>
                          <w:rFonts w:ascii="Consolas"/>
                          <w:color w:val="B92020"/>
                          <w:spacing w:val="-2"/>
                          <w:sz w:val="19"/>
                        </w:rPr>
                        <w:t>pitch={</w:t>
                      </w:r>
                      <w:r>
                        <w:rPr>
                          <w:rFonts w:ascii="Consolas"/>
                          <w:color w:val="202020"/>
                          <w:spacing w:val="-2"/>
                          <w:sz w:val="19"/>
                        </w:rPr>
                        <w:t>pitch</w:t>
                      </w:r>
                      <w:r>
                        <w:rPr>
                          <w:rFonts w:ascii="Consolas"/>
                          <w:color w:val="B92020"/>
                          <w:spacing w:val="-2"/>
                          <w:sz w:val="19"/>
                        </w:rPr>
                        <w:t>}"</w:t>
                      </w:r>
                      <w:r>
                        <w:rPr>
                          <w:rFonts w:ascii="Consolas"/>
                          <w:color w:val="0054AA"/>
                          <w:spacing w:val="-2"/>
                          <w:sz w:val="19"/>
                        </w:rPr>
                        <w:t>)</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5D08ADBA">
      <w:pPr>
        <w:pStyle w:val="9"/>
        <w:rPr>
          <w:rFonts w:ascii="Consolas"/>
          <w:sz w:val="19"/>
        </w:rPr>
      </w:pPr>
    </w:p>
    <w:p w14:paraId="230E4417">
      <w:pPr>
        <w:pStyle w:val="9"/>
        <w:rPr>
          <w:rFonts w:ascii="Consolas"/>
          <w:sz w:val="19"/>
        </w:rPr>
      </w:pPr>
    </w:p>
    <w:p w14:paraId="5B0FC8F7">
      <w:pPr>
        <w:pStyle w:val="9"/>
        <w:rPr>
          <w:rFonts w:ascii="Consolas"/>
          <w:sz w:val="19"/>
        </w:rPr>
      </w:pPr>
    </w:p>
    <w:p w14:paraId="686AD5C3">
      <w:pPr>
        <w:pStyle w:val="9"/>
        <w:rPr>
          <w:rFonts w:ascii="Consolas"/>
          <w:sz w:val="19"/>
        </w:rPr>
      </w:pPr>
    </w:p>
    <w:p w14:paraId="6A82ECFC">
      <w:pPr>
        <w:pStyle w:val="9"/>
        <w:rPr>
          <w:rFonts w:ascii="Consolas"/>
          <w:sz w:val="19"/>
        </w:rPr>
      </w:pPr>
    </w:p>
    <w:p w14:paraId="7B141427">
      <w:pPr>
        <w:pStyle w:val="9"/>
        <w:rPr>
          <w:rFonts w:ascii="Consolas"/>
          <w:sz w:val="19"/>
        </w:rPr>
      </w:pPr>
    </w:p>
    <w:p w14:paraId="38B9FF9C">
      <w:pPr>
        <w:pStyle w:val="9"/>
        <w:rPr>
          <w:rFonts w:ascii="Consolas"/>
          <w:sz w:val="19"/>
        </w:rPr>
      </w:pPr>
    </w:p>
    <w:p w14:paraId="4A293B06">
      <w:pPr>
        <w:pStyle w:val="9"/>
        <w:rPr>
          <w:rFonts w:ascii="Consolas"/>
          <w:sz w:val="19"/>
        </w:rPr>
      </w:pPr>
    </w:p>
    <w:p w14:paraId="7D6A8480">
      <w:pPr>
        <w:pStyle w:val="9"/>
        <w:rPr>
          <w:rFonts w:ascii="Consolas"/>
          <w:sz w:val="19"/>
        </w:rPr>
      </w:pPr>
    </w:p>
    <w:p w14:paraId="0B31C222">
      <w:pPr>
        <w:pStyle w:val="9"/>
        <w:rPr>
          <w:rFonts w:ascii="Consolas"/>
          <w:sz w:val="19"/>
        </w:rPr>
      </w:pPr>
    </w:p>
    <w:p w14:paraId="14B6C78A">
      <w:pPr>
        <w:pStyle w:val="9"/>
        <w:rPr>
          <w:rFonts w:ascii="Consolas"/>
          <w:sz w:val="19"/>
        </w:rPr>
      </w:pPr>
    </w:p>
    <w:p w14:paraId="23D332A2">
      <w:pPr>
        <w:pStyle w:val="9"/>
        <w:rPr>
          <w:rFonts w:ascii="Consolas"/>
          <w:sz w:val="19"/>
        </w:rPr>
      </w:pPr>
    </w:p>
    <w:p w14:paraId="1DB6C0AA">
      <w:pPr>
        <w:pStyle w:val="9"/>
        <w:rPr>
          <w:rFonts w:ascii="Consolas"/>
          <w:sz w:val="19"/>
        </w:rPr>
      </w:pPr>
    </w:p>
    <w:p w14:paraId="66850FED">
      <w:pPr>
        <w:pStyle w:val="9"/>
        <w:rPr>
          <w:rFonts w:ascii="Consolas"/>
          <w:sz w:val="19"/>
        </w:rPr>
      </w:pPr>
    </w:p>
    <w:p w14:paraId="66F4A42F">
      <w:pPr>
        <w:pStyle w:val="9"/>
        <w:rPr>
          <w:rFonts w:ascii="Consolas"/>
          <w:sz w:val="19"/>
        </w:rPr>
      </w:pPr>
    </w:p>
    <w:p w14:paraId="13854F67">
      <w:pPr>
        <w:pStyle w:val="9"/>
        <w:spacing w:before="120"/>
        <w:rPr>
          <w:rFonts w:ascii="Consolas"/>
          <w:sz w:val="19"/>
        </w:rPr>
      </w:pPr>
    </w:p>
    <w:p w14:paraId="7C5C852C">
      <w:pPr>
        <w:spacing w:before="0"/>
        <w:ind w:left="92" w:right="0" w:firstLine="0"/>
        <w:jc w:val="left"/>
        <w:rPr>
          <w:rFonts w:ascii="Consolas"/>
          <w:sz w:val="19"/>
        </w:rPr>
      </w:pPr>
      <w:r>
        <w:rPr>
          <w:rFonts w:ascii="Consolas"/>
          <w:sz w:val="19"/>
        </w:rPr>
        <mc:AlternateContent>
          <mc:Choice Requires="wps">
            <w:drawing>
              <wp:anchor distT="0" distB="0" distL="0" distR="0" simplePos="0" relativeHeight="251754496" behindDoc="0" locked="0" layoutInCell="1" allowOverlap="1">
                <wp:simplePos x="0" y="0"/>
                <wp:positionH relativeFrom="page">
                  <wp:posOffset>1411605</wp:posOffset>
                </wp:positionH>
                <wp:positionV relativeFrom="paragraph">
                  <wp:posOffset>-59690</wp:posOffset>
                </wp:positionV>
                <wp:extent cx="5461000" cy="2849880"/>
                <wp:effectExtent l="0" t="0" r="0" b="0"/>
                <wp:wrapNone/>
                <wp:docPr id="1176" name="Textbox 1176"/>
                <wp:cNvGraphicFramePr/>
                <a:graphic xmlns:a="http://schemas.openxmlformats.org/drawingml/2006/main">
                  <a:graphicData uri="http://schemas.microsoft.com/office/word/2010/wordprocessingShape">
                    <wps:wsp>
                      <wps:cNvSpPr txBox="1"/>
                      <wps:spPr>
                        <a:xfrm>
                          <a:off x="0" y="0"/>
                          <a:ext cx="5461000" cy="2849880"/>
                        </a:xfrm>
                        <a:prstGeom prst="rect">
                          <a:avLst/>
                        </a:prstGeom>
                        <a:solidFill>
                          <a:srgbClr val="F5F5F5"/>
                        </a:solidFill>
                      </wps:spPr>
                      <wps:txbx>
                        <w:txbxContent>
                          <w:p w14:paraId="2985237B">
                            <w:pPr>
                              <w:spacing w:before="95"/>
                              <w:ind w:left="60" w:right="0" w:firstLine="0"/>
                              <w:jc w:val="left"/>
                              <w:rPr>
                                <w:rFonts w:ascii="Consolas"/>
                                <w:color w:val="000000"/>
                                <w:sz w:val="19"/>
                              </w:rPr>
                            </w:pPr>
                            <w:r>
                              <w:rPr>
                                <w:rFonts w:ascii="Consolas"/>
                                <w:color w:val="202020"/>
                                <w:sz w:val="19"/>
                              </w:rPr>
                              <w:t>fig</w:t>
                            </w:r>
                            <w:r>
                              <w:rPr>
                                <w:rFonts w:ascii="Consolas"/>
                                <w:color w:val="0054AA"/>
                                <w:sz w:val="19"/>
                              </w:rPr>
                              <w:t>,</w:t>
                            </w:r>
                            <w:r>
                              <w:rPr>
                                <w:rFonts w:ascii="Consolas"/>
                                <w:color w:val="0054AA"/>
                                <w:spacing w:val="7"/>
                                <w:sz w:val="19"/>
                              </w:rPr>
                              <w:t xml:space="preserve"> </w:t>
                            </w:r>
                            <w:r>
                              <w:rPr>
                                <w:rFonts w:ascii="Consolas"/>
                                <w:color w:val="202020"/>
                                <w:sz w:val="19"/>
                              </w:rPr>
                              <w:t>ax</w:t>
                            </w:r>
                            <w:r>
                              <w:rPr>
                                <w:rFonts w:ascii="Consolas"/>
                                <w:color w:val="202020"/>
                                <w:spacing w:val="7"/>
                                <w:sz w:val="19"/>
                              </w:rPr>
                              <w:t xml:space="preserve"> </w:t>
                            </w:r>
                            <w:r>
                              <w:rPr>
                                <w:rFonts w:ascii="Consolas"/>
                                <w:b/>
                                <w:color w:val="AA21FF"/>
                                <w:sz w:val="19"/>
                              </w:rPr>
                              <w:t>=</w:t>
                            </w:r>
                            <w:r>
                              <w:rPr>
                                <w:rFonts w:ascii="Consolas"/>
                                <w:b/>
                                <w:color w:val="AA21FF"/>
                                <w:spacing w:val="8"/>
                                <w:sz w:val="19"/>
                              </w:rPr>
                              <w:t xml:space="preserve"> </w:t>
                            </w:r>
                            <w:r>
                              <w:rPr>
                                <w:rFonts w:ascii="Consolas"/>
                                <w:color w:val="202020"/>
                                <w:spacing w:val="-2"/>
                                <w:sz w:val="19"/>
                              </w:rPr>
                              <w:t>plt</w:t>
                            </w:r>
                            <w:r>
                              <w:rPr>
                                <w:rFonts w:ascii="Consolas"/>
                                <w:b/>
                                <w:color w:val="AA21FF"/>
                                <w:spacing w:val="-2"/>
                                <w:sz w:val="19"/>
                              </w:rPr>
                              <w:t>.</w:t>
                            </w:r>
                            <w:r>
                              <w:rPr>
                                <w:rFonts w:ascii="Consolas"/>
                                <w:color w:val="202020"/>
                                <w:spacing w:val="-2"/>
                                <w:sz w:val="19"/>
                              </w:rPr>
                              <w:t>subplots</w:t>
                            </w:r>
                            <w:r>
                              <w:rPr>
                                <w:rFonts w:ascii="Consolas"/>
                                <w:color w:val="0054AA"/>
                                <w:spacing w:val="-2"/>
                                <w:sz w:val="19"/>
                              </w:rPr>
                              <w:t>()</w:t>
                            </w:r>
                          </w:p>
                          <w:p w14:paraId="541A0320">
                            <w:pPr>
                              <w:spacing w:before="33"/>
                              <w:ind w:left="60" w:right="0" w:firstLine="0"/>
                              <w:jc w:val="left"/>
                              <w:rPr>
                                <w:rFonts w:ascii="Consolas"/>
                                <w:color w:val="000000"/>
                                <w:sz w:val="19"/>
                              </w:rPr>
                            </w:pPr>
                            <w:r>
                              <w:rPr>
                                <w:rFonts w:ascii="Consolas"/>
                                <w:b/>
                                <w:color w:val="008000"/>
                                <w:sz w:val="19"/>
                              </w:rPr>
                              <w:t>for</w:t>
                            </w:r>
                            <w:r>
                              <w:rPr>
                                <w:rFonts w:ascii="Consolas"/>
                                <w:b/>
                                <w:color w:val="008000"/>
                                <w:spacing w:val="9"/>
                                <w:sz w:val="19"/>
                              </w:rPr>
                              <w:t xml:space="preserve"> </w:t>
                            </w:r>
                            <w:r>
                              <w:rPr>
                                <w:rFonts w:ascii="Consolas"/>
                                <w:color w:val="202020"/>
                                <w:sz w:val="19"/>
                              </w:rPr>
                              <w:t>pitch</w:t>
                            </w:r>
                            <w:r>
                              <w:rPr>
                                <w:rFonts w:ascii="Consolas"/>
                                <w:color w:val="202020"/>
                                <w:spacing w:val="10"/>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pitchs</w:t>
                            </w:r>
                            <w:r>
                              <w:rPr>
                                <w:rFonts w:ascii="Consolas"/>
                                <w:color w:val="0054AA"/>
                                <w:spacing w:val="-2"/>
                                <w:sz w:val="19"/>
                              </w:rPr>
                              <w:t>:</w:t>
                            </w:r>
                          </w:p>
                          <w:p w14:paraId="59193E12">
                            <w:pPr>
                              <w:spacing w:before="32" w:line="276" w:lineRule="auto"/>
                              <w:ind w:left="489"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 xml:space="preserve">f"SELECT x,y FROM positions WHERE target_id IN (SELECT id FROM targe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6DF4D0CF">
                            <w:pPr>
                              <w:spacing w:before="0" w:line="221" w:lineRule="exact"/>
                              <w:ind w:left="489"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4005B094">
                            <w:pPr>
                              <w:spacing w:before="33"/>
                              <w:ind w:left="489"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5CEE244A">
                            <w:pPr>
                              <w:spacing w:before="33"/>
                              <w:ind w:left="489" w:right="0" w:firstLine="0"/>
                              <w:jc w:val="left"/>
                              <w:rPr>
                                <w:rFonts w:ascii="Consolas"/>
                                <w:color w:val="000000"/>
                                <w:sz w:val="19"/>
                              </w:rPr>
                            </w:pPr>
                            <w:r>
                              <w:rPr>
                                <w:rFonts w:ascii="Consolas"/>
                                <w:color w:val="202020"/>
                                <w:sz w:val="19"/>
                              </w:rPr>
                              <w:t>x</w:t>
                            </w:r>
                            <w:r>
                              <w:rPr>
                                <w:rFonts w:ascii="Consolas"/>
                                <w:color w:val="202020"/>
                                <w:spacing w:val="12"/>
                                <w:sz w:val="19"/>
                              </w:rPr>
                              <w:t xml:space="preserve"> </w:t>
                            </w:r>
                            <w:r>
                              <w:rPr>
                                <w:rFonts w:ascii="Consolas"/>
                                <w:b/>
                                <w:color w:val="AA21FF"/>
                                <w:sz w:val="19"/>
                              </w:rPr>
                              <w:t>=</w:t>
                            </w:r>
                            <w:r>
                              <w:rPr>
                                <w:rFonts w:ascii="Consolas"/>
                                <w:b/>
                                <w:color w:val="AA21FF"/>
                                <w:spacing w:val="12"/>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w:t>
                            </w:r>
                            <w:r>
                              <w:rPr>
                                <w:rFonts w:ascii="Consolas"/>
                                <w:color w:val="0054AA"/>
                                <w:spacing w:val="12"/>
                                <w:sz w:val="19"/>
                              </w:rPr>
                              <w:t xml:space="preserve"> </w:t>
                            </w:r>
                            <w:r>
                              <w:rPr>
                                <w:rFonts w:ascii="Consolas"/>
                                <w:b/>
                                <w:color w:val="008000"/>
                                <w:sz w:val="19"/>
                              </w:rPr>
                              <w:t>for</w:t>
                            </w:r>
                            <w:r>
                              <w:rPr>
                                <w:rFonts w:ascii="Consolas"/>
                                <w:b/>
                                <w:color w:val="008000"/>
                                <w:spacing w:val="12"/>
                                <w:sz w:val="19"/>
                              </w:rPr>
                              <w:t xml:space="preserve"> </w:t>
                            </w:r>
                            <w:r>
                              <w:rPr>
                                <w:rFonts w:ascii="Consolas"/>
                                <w:color w:val="202020"/>
                                <w:sz w:val="19"/>
                              </w:rPr>
                              <w:t>row</w:t>
                            </w:r>
                            <w:r>
                              <w:rPr>
                                <w:rFonts w:ascii="Consolas"/>
                                <w:color w:val="202020"/>
                                <w:spacing w:val="12"/>
                                <w:sz w:val="19"/>
                              </w:rPr>
                              <w:t xml:space="preserve"> </w:t>
                            </w:r>
                            <w:r>
                              <w:rPr>
                                <w:rFonts w:ascii="Consolas"/>
                                <w:b/>
                                <w:color w:val="AA21FF"/>
                                <w:sz w:val="19"/>
                              </w:rPr>
                              <w:t>in</w:t>
                            </w:r>
                            <w:r>
                              <w:rPr>
                                <w:rFonts w:ascii="Consolas"/>
                                <w:b/>
                                <w:color w:val="AA21FF"/>
                                <w:spacing w:val="11"/>
                                <w:sz w:val="19"/>
                              </w:rPr>
                              <w:t xml:space="preserve"> </w:t>
                            </w:r>
                            <w:r>
                              <w:rPr>
                                <w:rFonts w:ascii="Consolas"/>
                                <w:color w:val="202020"/>
                                <w:spacing w:val="-2"/>
                                <w:sz w:val="19"/>
                              </w:rPr>
                              <w:t>results</w:t>
                            </w:r>
                            <w:r>
                              <w:rPr>
                                <w:rFonts w:ascii="Consolas"/>
                                <w:color w:val="0054AA"/>
                                <w:spacing w:val="-2"/>
                                <w:sz w:val="19"/>
                              </w:rPr>
                              <w:t>])</w:t>
                            </w:r>
                          </w:p>
                          <w:p w14:paraId="79EFC938">
                            <w:pPr>
                              <w:spacing w:before="32" w:line="276" w:lineRule="auto"/>
                              <w:ind w:left="489" w:right="2836" w:firstLine="0"/>
                              <w:jc w:val="left"/>
                              <w:rPr>
                                <w:rFonts w:ascii="Consolas"/>
                                <w:color w:val="000000"/>
                                <w:sz w:val="19"/>
                              </w:rPr>
                            </w:pPr>
                            <w:r>
                              <w:rPr>
                                <w:rFonts w:ascii="Consolas"/>
                                <w:color w:val="202020"/>
                                <w:sz w:val="19"/>
                              </w:rPr>
                              <w:t xml:space="preserve">y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w:t>
                            </w:r>
                            <w:r>
                              <w:rPr>
                                <w:rFonts w:ascii="Consolas"/>
                                <w:b/>
                                <w:color w:val="AA21FF"/>
                                <w:sz w:val="19"/>
                              </w:rPr>
                              <w:t>+</w:t>
                            </w:r>
                            <w:r>
                              <w:rPr>
                                <w:rFonts w:ascii="Consolas"/>
                                <w:color w:val="202020"/>
                                <w:sz w:val="19"/>
                              </w:rPr>
                              <w:t xml:space="preserve">diff </w:t>
                            </w:r>
                            <w:r>
                              <w:rPr>
                                <w:rFonts w:ascii="Consolas"/>
                                <w:color w:val="202020"/>
                                <w:spacing w:val="-2"/>
                                <w:sz w:val="19"/>
                              </w:rPr>
                              <w:t>ax</w:t>
                            </w:r>
                            <w:r>
                              <w:rPr>
                                <w:rFonts w:ascii="Consolas"/>
                                <w:b/>
                                <w:color w:val="AA21FF"/>
                                <w:spacing w:val="-2"/>
                                <w:sz w:val="19"/>
                              </w:rPr>
                              <w:t>.</w:t>
                            </w:r>
                            <w:r>
                              <w:rPr>
                                <w:rFonts w:ascii="Consolas"/>
                                <w:color w:val="202020"/>
                                <w:spacing w:val="-2"/>
                                <w:sz w:val="19"/>
                              </w:rPr>
                              <w:t>scatter</w:t>
                            </w:r>
                            <w:r>
                              <w:rPr>
                                <w:rFonts w:ascii="Consolas"/>
                                <w:color w:val="0054AA"/>
                                <w:spacing w:val="-2"/>
                                <w:sz w:val="19"/>
                              </w:rPr>
                              <w:t>(</w:t>
                            </w:r>
                            <w:r>
                              <w:rPr>
                                <w:rFonts w:ascii="Consolas"/>
                                <w:color w:val="202020"/>
                                <w:spacing w:val="-2"/>
                                <w:sz w:val="19"/>
                              </w:rPr>
                              <w:t>x</w:t>
                            </w:r>
                            <w:r>
                              <w:rPr>
                                <w:rFonts w:ascii="Consolas"/>
                                <w:color w:val="0054AA"/>
                                <w:spacing w:val="-2"/>
                                <w:sz w:val="19"/>
                              </w:rPr>
                              <w:t>,</w:t>
                            </w:r>
                            <w:r>
                              <w:rPr>
                                <w:rFonts w:ascii="Consolas"/>
                                <w:color w:val="202020"/>
                                <w:spacing w:val="-2"/>
                                <w:sz w:val="19"/>
                              </w:rPr>
                              <w:t>y</w:t>
                            </w:r>
                            <w:r>
                              <w:rPr>
                                <w:rFonts w:ascii="Consolas"/>
                                <w:color w:val="0054AA"/>
                                <w:spacing w:val="-2"/>
                                <w:sz w:val="19"/>
                              </w:rPr>
                              <w:t>)</w:t>
                            </w:r>
                          </w:p>
                          <w:p w14:paraId="4E2CA347">
                            <w:pPr>
                              <w:spacing w:before="0" w:line="221" w:lineRule="exact"/>
                              <w:ind w:left="60" w:right="0"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plot</w:t>
                            </w:r>
                            <w:r>
                              <w:rPr>
                                <w:rFonts w:ascii="Consolas"/>
                                <w:color w:val="0054AA"/>
                                <w:sz w:val="19"/>
                              </w:rPr>
                              <w:t>([</w:t>
                            </w:r>
                            <w:r>
                              <w:rPr>
                                <w:rFonts w:ascii="Consolas"/>
                                <w:b/>
                                <w:color w:val="AA21FF"/>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B92020"/>
                                <w:spacing w:val="-2"/>
                                <w:sz w:val="19"/>
                              </w:rPr>
                              <w:t>"r"</w:t>
                            </w:r>
                            <w:r>
                              <w:rPr>
                                <w:rFonts w:ascii="Consolas"/>
                                <w:color w:val="0054AA"/>
                                <w:spacing w:val="-2"/>
                                <w:sz w:val="19"/>
                              </w:rPr>
                              <w:t>)</w:t>
                            </w:r>
                          </w:p>
                          <w:p w14:paraId="2D209DC7">
                            <w:pPr>
                              <w:spacing w:before="33" w:line="276" w:lineRule="auto"/>
                              <w:ind w:left="60" w:right="2836"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 xml:space="preserve">xlim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10</w:t>
                            </w:r>
                            <w:r>
                              <w:rPr>
                                <w:rFonts w:ascii="Consolas"/>
                                <w:color w:val="0054AA"/>
                                <w:sz w:val="19"/>
                              </w:rPr>
                              <w:t xml:space="preserve">), </w:t>
                            </w:r>
                            <w:r>
                              <w:rPr>
                                <w:rFonts w:ascii="Consolas"/>
                                <w:color w:val="008700"/>
                                <w:sz w:val="19"/>
                              </w:rPr>
                              <w:t>10</w:t>
                            </w:r>
                            <w:r>
                              <w:rPr>
                                <w:rFonts w:ascii="Consolas"/>
                                <w:color w:val="0054AA"/>
                                <w:sz w:val="19"/>
                              </w:rPr>
                              <w:t xml:space="preserve">), </w:t>
                            </w:r>
                            <w:r>
                              <w:rPr>
                                <w:rFonts w:ascii="Consolas"/>
                                <w:color w:val="202020"/>
                                <w:sz w:val="19"/>
                              </w:rPr>
                              <w:t xml:space="preserve">ylim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2</w:t>
                            </w:r>
                            <w:r>
                              <w:rPr>
                                <w:rFonts w:ascii="Consolas"/>
                                <w:color w:val="0054AA"/>
                                <w:sz w:val="19"/>
                              </w:rPr>
                              <w:t xml:space="preserve">), </w:t>
                            </w:r>
                            <w:r>
                              <w:rPr>
                                <w:rFonts w:ascii="Consolas"/>
                                <w:color w:val="008700"/>
                                <w:sz w:val="19"/>
                              </w:rPr>
                              <w:t>2</w:t>
                            </w:r>
                            <w:r>
                              <w:rPr>
                                <w:rFonts w:ascii="Consolas"/>
                                <w:color w:val="0054AA"/>
                                <w:sz w:val="19"/>
                              </w:rPr>
                              <w:t xml:space="preserve">)) </w:t>
                            </w:r>
                            <w:r>
                              <w:rPr>
                                <w:rFonts w:ascii="Consolas"/>
                                <w:color w:val="202020"/>
                                <w:sz w:val="19"/>
                              </w:rPr>
                              <w:t>ax</w:t>
                            </w:r>
                            <w:r>
                              <w:rPr>
                                <w:rFonts w:ascii="Consolas"/>
                                <w:b/>
                                <w:color w:val="AA21FF"/>
                                <w:sz w:val="19"/>
                              </w:rPr>
                              <w:t>.</w:t>
                            </w:r>
                            <w:r>
                              <w:rPr>
                                <w:rFonts w:ascii="Consolas"/>
                                <w:color w:val="202020"/>
                                <w:sz w:val="19"/>
                              </w:rPr>
                              <w:t>legend</w:t>
                            </w:r>
                            <w:r>
                              <w:rPr>
                                <w:rFonts w:ascii="Consolas"/>
                                <w:color w:val="0054AA"/>
                                <w:sz w:val="19"/>
                              </w:rPr>
                              <w:t>(</w:t>
                            </w:r>
                            <w:r>
                              <w:rPr>
                                <w:rFonts w:ascii="Consolas"/>
                                <w:color w:val="202020"/>
                                <w:sz w:val="19"/>
                              </w:rPr>
                              <w:t>pitchs</w:t>
                            </w:r>
                            <w:r>
                              <w:rPr>
                                <w:rFonts w:ascii="Consolas"/>
                                <w:color w:val="0054AA"/>
                                <w:sz w:val="19"/>
                              </w:rPr>
                              <w:t>,</w:t>
                            </w:r>
                            <w:r>
                              <w:rPr>
                                <w:rFonts w:ascii="Consolas"/>
                                <w:color w:val="202020"/>
                                <w:sz w:val="19"/>
                              </w:rPr>
                              <w:t>loc</w:t>
                            </w:r>
                            <w:r>
                              <w:rPr>
                                <w:rFonts w:ascii="Consolas"/>
                                <w:b/>
                                <w:color w:val="AA21FF"/>
                                <w:sz w:val="19"/>
                              </w:rPr>
                              <w:t>=</w:t>
                            </w:r>
                            <w:r>
                              <w:rPr>
                                <w:rFonts w:ascii="Consolas"/>
                                <w:color w:val="B92020"/>
                                <w:sz w:val="19"/>
                              </w:rPr>
                              <w:t>'upper left'</w:t>
                            </w:r>
                            <w:r>
                              <w:rPr>
                                <w:rFonts w:ascii="Consolas"/>
                                <w:color w:val="0054AA"/>
                                <w:sz w:val="19"/>
                              </w:rPr>
                              <w:t>)</w:t>
                            </w:r>
                          </w:p>
                          <w:p w14:paraId="1CE141D6">
                            <w:pPr>
                              <w:pStyle w:val="9"/>
                              <w:spacing w:before="31"/>
                              <w:rPr>
                                <w:rFonts w:ascii="Consolas"/>
                                <w:color w:val="000000"/>
                                <w:sz w:val="19"/>
                              </w:rPr>
                            </w:pPr>
                          </w:p>
                          <w:p w14:paraId="7A38A2E5">
                            <w:pPr>
                              <w:spacing w:before="0" w:line="276" w:lineRule="auto"/>
                              <w:ind w:left="60" w:right="5103"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xlabel</w:t>
                            </w:r>
                            <w:r>
                              <w:rPr>
                                <w:rFonts w:ascii="Consolas"/>
                                <w:color w:val="0054AA"/>
                                <w:sz w:val="19"/>
                              </w:rPr>
                              <w:t>(</w:t>
                            </w:r>
                            <w:r>
                              <w:rPr>
                                <w:rFonts w:ascii="Consolas"/>
                                <w:color w:val="B92020"/>
                                <w:sz w:val="19"/>
                              </w:rPr>
                              <w:t>'X position [m]'</w:t>
                            </w:r>
                            <w:r>
                              <w:rPr>
                                <w:rFonts w:ascii="Consolas"/>
                                <w:color w:val="0054AA"/>
                                <w:sz w:val="19"/>
                              </w:rPr>
                              <w:t xml:space="preserve">) </w:t>
                            </w:r>
                            <w:r>
                              <w:rPr>
                                <w:rFonts w:ascii="Consolas"/>
                                <w:color w:val="202020"/>
                                <w:sz w:val="19"/>
                              </w:rPr>
                              <w:t>plt</w:t>
                            </w:r>
                            <w:r>
                              <w:rPr>
                                <w:rFonts w:ascii="Consolas"/>
                                <w:b/>
                                <w:color w:val="AA21FF"/>
                                <w:sz w:val="19"/>
                              </w:rPr>
                              <w:t>.</w:t>
                            </w:r>
                            <w:r>
                              <w:rPr>
                                <w:rFonts w:ascii="Consolas"/>
                                <w:color w:val="202020"/>
                                <w:sz w:val="19"/>
                              </w:rPr>
                              <w:t>ylabel</w:t>
                            </w:r>
                            <w:r>
                              <w:rPr>
                                <w:rFonts w:ascii="Consolas"/>
                                <w:color w:val="0054AA"/>
                                <w:sz w:val="19"/>
                              </w:rPr>
                              <w:t>(</w:t>
                            </w:r>
                            <w:r>
                              <w:rPr>
                                <w:rFonts w:ascii="Consolas"/>
                                <w:color w:val="B92020"/>
                                <w:sz w:val="19"/>
                              </w:rPr>
                              <w:t>'Y</w:t>
                            </w:r>
                            <w:r>
                              <w:rPr>
                                <w:rFonts w:ascii="Consolas"/>
                                <w:color w:val="B92020"/>
                                <w:spacing w:val="23"/>
                                <w:sz w:val="19"/>
                              </w:rPr>
                              <w:t xml:space="preserve"> </w:t>
                            </w:r>
                            <w:r>
                              <w:rPr>
                                <w:rFonts w:ascii="Consolas"/>
                                <w:color w:val="B92020"/>
                                <w:sz w:val="19"/>
                              </w:rPr>
                              <w:t>position</w:t>
                            </w:r>
                            <w:r>
                              <w:rPr>
                                <w:rFonts w:ascii="Consolas"/>
                                <w:color w:val="B92020"/>
                                <w:spacing w:val="24"/>
                                <w:sz w:val="19"/>
                              </w:rPr>
                              <w:t xml:space="preserve"> </w:t>
                            </w:r>
                            <w:r>
                              <w:rPr>
                                <w:rFonts w:ascii="Consolas"/>
                                <w:color w:val="B92020"/>
                                <w:spacing w:val="-2"/>
                                <w:sz w:val="19"/>
                              </w:rPr>
                              <w:t>[m]'</w:t>
                            </w:r>
                            <w:r>
                              <w:rPr>
                                <w:rFonts w:ascii="Consolas"/>
                                <w:color w:val="0054AA"/>
                                <w:spacing w:val="-2"/>
                                <w:sz w:val="19"/>
                              </w:rPr>
                              <w:t>)</w:t>
                            </w:r>
                          </w:p>
                          <w:p w14:paraId="7FE938FD">
                            <w:pPr>
                              <w:pStyle w:val="9"/>
                              <w:spacing w:before="31"/>
                              <w:rPr>
                                <w:rFonts w:ascii="Consolas"/>
                                <w:color w:val="000000"/>
                                <w:sz w:val="19"/>
                              </w:rPr>
                            </w:pPr>
                          </w:p>
                          <w:p w14:paraId="071EE757">
                            <w:pPr>
                              <w:spacing w:before="1"/>
                              <w:ind w:left="60" w:right="0"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title</w:t>
                            </w:r>
                            <w:r>
                              <w:rPr>
                                <w:rFonts w:ascii="Consolas"/>
                                <w:color w:val="0054AA"/>
                                <w:sz w:val="19"/>
                              </w:rPr>
                              <w:t>(</w:t>
                            </w:r>
                            <w:r>
                              <w:rPr>
                                <w:rFonts w:ascii="Consolas"/>
                                <w:color w:val="B92020"/>
                                <w:sz w:val="19"/>
                              </w:rPr>
                              <w:t>f"normalized</w:t>
                            </w:r>
                            <w:r>
                              <w:rPr>
                                <w:rFonts w:ascii="Consolas"/>
                                <w:color w:val="B92020"/>
                                <w:spacing w:val="18"/>
                                <w:sz w:val="19"/>
                              </w:rPr>
                              <w:t xml:space="preserve"> </w:t>
                            </w:r>
                            <w:r>
                              <w:rPr>
                                <w:rFonts w:ascii="Consolas"/>
                                <w:color w:val="B92020"/>
                                <w:sz w:val="19"/>
                              </w:rPr>
                              <w:t>car</w:t>
                            </w:r>
                            <w:r>
                              <w:rPr>
                                <w:rFonts w:ascii="Consolas"/>
                                <w:color w:val="B92020"/>
                                <w:spacing w:val="18"/>
                                <w:sz w:val="19"/>
                              </w:rPr>
                              <w:t xml:space="preserve"> </w:t>
                            </w:r>
                            <w:r>
                              <w:rPr>
                                <w:rFonts w:ascii="Consolas"/>
                                <w:color w:val="B92020"/>
                                <w:sz w:val="19"/>
                              </w:rPr>
                              <w:t>position</w:t>
                            </w:r>
                            <w:r>
                              <w:rPr>
                                <w:rFonts w:ascii="Consolas"/>
                                <w:color w:val="B92020"/>
                                <w:spacing w:val="18"/>
                                <w:sz w:val="19"/>
                              </w:rPr>
                              <w:t xml:space="preserve"> </w:t>
                            </w:r>
                            <w:r>
                              <w:rPr>
                                <w:rFonts w:ascii="Consolas"/>
                                <w:color w:val="B92020"/>
                                <w:sz w:val="19"/>
                              </w:rPr>
                              <w:t>for</w:t>
                            </w:r>
                            <w:r>
                              <w:rPr>
                                <w:rFonts w:ascii="Consolas"/>
                                <w:color w:val="B92020"/>
                                <w:spacing w:val="19"/>
                                <w:sz w:val="19"/>
                              </w:rPr>
                              <w:t xml:space="preserve"> </w:t>
                            </w:r>
                            <w:r>
                              <w:rPr>
                                <w:rFonts w:ascii="Consolas"/>
                                <w:color w:val="B92020"/>
                                <w:sz w:val="19"/>
                              </w:rPr>
                              <w:t>all</w:t>
                            </w:r>
                            <w:r>
                              <w:rPr>
                                <w:rFonts w:ascii="Consolas"/>
                                <w:color w:val="B92020"/>
                                <w:spacing w:val="18"/>
                                <w:sz w:val="19"/>
                              </w:rPr>
                              <w:t xml:space="preserve"> </w:t>
                            </w:r>
                            <w:r>
                              <w:rPr>
                                <w:rFonts w:ascii="Consolas"/>
                                <w:color w:val="B92020"/>
                                <w:spacing w:val="-2"/>
                                <w:sz w:val="19"/>
                              </w:rPr>
                              <w:t>targets"</w:t>
                            </w:r>
                            <w:r>
                              <w:rPr>
                                <w:rFonts w:ascii="Consolas"/>
                                <w:color w:val="0054AA"/>
                                <w:spacing w:val="-2"/>
                                <w:sz w:val="19"/>
                              </w:rPr>
                              <w:t>)</w:t>
                            </w:r>
                          </w:p>
                        </w:txbxContent>
                      </wps:txbx>
                      <wps:bodyPr wrap="square" lIns="0" tIns="0" rIns="0" bIns="0" rtlCol="0">
                        <a:noAutofit/>
                      </wps:bodyPr>
                    </wps:wsp>
                  </a:graphicData>
                </a:graphic>
              </wp:anchor>
            </w:drawing>
          </mc:Choice>
          <mc:Fallback>
            <w:pict>
              <v:shape id="Textbox 1176" o:spid="_x0000_s1026" o:spt="202" type="#_x0000_t202" style="position:absolute;left:0pt;margin-left:111.15pt;margin-top:-4.7pt;height:224.4pt;width:430pt;mso-position-horizontal-relative:page;z-index:251754496;mso-width-relative:page;mso-height-relative:page;" fillcolor="#F5F5F5" filled="t" stroked="f" coordsize="21600,21600" o:gfxdata="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Nj26JjYAAAACwEAAA8AAAAAAAAAAQAgAAAA&#10;IgAAAGRycy9kb3ducmV2LnhtbFBLAQIUABQAAAAIAIdO4kDMK7DL0gEAAK8DAAAOAAAAAAAAAAEA&#10;IAAAACcBAABkcnMvZTJvRG9jLnhtbFBLBQYAAAAABgAGAFkBAABrBQAAAAA=&#10;">
                <v:fill on="t" focussize="0,0"/>
                <v:stroke on="f"/>
                <v:imagedata o:title=""/>
                <o:lock v:ext="edit" aspectratio="f"/>
                <v:textbox inset="0mm,0mm,0mm,0mm">
                  <w:txbxContent>
                    <w:p w14:paraId="2985237B">
                      <w:pPr>
                        <w:spacing w:before="95"/>
                        <w:ind w:left="60" w:right="0" w:firstLine="0"/>
                        <w:jc w:val="left"/>
                        <w:rPr>
                          <w:rFonts w:ascii="Consolas"/>
                          <w:color w:val="000000"/>
                          <w:sz w:val="19"/>
                        </w:rPr>
                      </w:pPr>
                      <w:r>
                        <w:rPr>
                          <w:rFonts w:ascii="Consolas"/>
                          <w:color w:val="202020"/>
                          <w:sz w:val="19"/>
                        </w:rPr>
                        <w:t>fig</w:t>
                      </w:r>
                      <w:r>
                        <w:rPr>
                          <w:rFonts w:ascii="Consolas"/>
                          <w:color w:val="0054AA"/>
                          <w:sz w:val="19"/>
                        </w:rPr>
                        <w:t>,</w:t>
                      </w:r>
                      <w:r>
                        <w:rPr>
                          <w:rFonts w:ascii="Consolas"/>
                          <w:color w:val="0054AA"/>
                          <w:spacing w:val="7"/>
                          <w:sz w:val="19"/>
                        </w:rPr>
                        <w:t xml:space="preserve"> </w:t>
                      </w:r>
                      <w:r>
                        <w:rPr>
                          <w:rFonts w:ascii="Consolas"/>
                          <w:color w:val="202020"/>
                          <w:sz w:val="19"/>
                        </w:rPr>
                        <w:t>ax</w:t>
                      </w:r>
                      <w:r>
                        <w:rPr>
                          <w:rFonts w:ascii="Consolas"/>
                          <w:color w:val="202020"/>
                          <w:spacing w:val="7"/>
                          <w:sz w:val="19"/>
                        </w:rPr>
                        <w:t xml:space="preserve"> </w:t>
                      </w:r>
                      <w:r>
                        <w:rPr>
                          <w:rFonts w:ascii="Consolas"/>
                          <w:b/>
                          <w:color w:val="AA21FF"/>
                          <w:sz w:val="19"/>
                        </w:rPr>
                        <w:t>=</w:t>
                      </w:r>
                      <w:r>
                        <w:rPr>
                          <w:rFonts w:ascii="Consolas"/>
                          <w:b/>
                          <w:color w:val="AA21FF"/>
                          <w:spacing w:val="8"/>
                          <w:sz w:val="19"/>
                        </w:rPr>
                        <w:t xml:space="preserve"> </w:t>
                      </w:r>
                      <w:r>
                        <w:rPr>
                          <w:rFonts w:ascii="Consolas"/>
                          <w:color w:val="202020"/>
                          <w:spacing w:val="-2"/>
                          <w:sz w:val="19"/>
                        </w:rPr>
                        <w:t>plt</w:t>
                      </w:r>
                      <w:r>
                        <w:rPr>
                          <w:rFonts w:ascii="Consolas"/>
                          <w:b/>
                          <w:color w:val="AA21FF"/>
                          <w:spacing w:val="-2"/>
                          <w:sz w:val="19"/>
                        </w:rPr>
                        <w:t>.</w:t>
                      </w:r>
                      <w:r>
                        <w:rPr>
                          <w:rFonts w:ascii="Consolas"/>
                          <w:color w:val="202020"/>
                          <w:spacing w:val="-2"/>
                          <w:sz w:val="19"/>
                        </w:rPr>
                        <w:t>subplots</w:t>
                      </w:r>
                      <w:r>
                        <w:rPr>
                          <w:rFonts w:ascii="Consolas"/>
                          <w:color w:val="0054AA"/>
                          <w:spacing w:val="-2"/>
                          <w:sz w:val="19"/>
                        </w:rPr>
                        <w:t>()</w:t>
                      </w:r>
                    </w:p>
                    <w:p w14:paraId="541A0320">
                      <w:pPr>
                        <w:spacing w:before="33"/>
                        <w:ind w:left="60" w:right="0" w:firstLine="0"/>
                        <w:jc w:val="left"/>
                        <w:rPr>
                          <w:rFonts w:ascii="Consolas"/>
                          <w:color w:val="000000"/>
                          <w:sz w:val="19"/>
                        </w:rPr>
                      </w:pPr>
                      <w:r>
                        <w:rPr>
                          <w:rFonts w:ascii="Consolas"/>
                          <w:b/>
                          <w:color w:val="008000"/>
                          <w:sz w:val="19"/>
                        </w:rPr>
                        <w:t>for</w:t>
                      </w:r>
                      <w:r>
                        <w:rPr>
                          <w:rFonts w:ascii="Consolas"/>
                          <w:b/>
                          <w:color w:val="008000"/>
                          <w:spacing w:val="9"/>
                          <w:sz w:val="19"/>
                        </w:rPr>
                        <w:t xml:space="preserve"> </w:t>
                      </w:r>
                      <w:r>
                        <w:rPr>
                          <w:rFonts w:ascii="Consolas"/>
                          <w:color w:val="202020"/>
                          <w:sz w:val="19"/>
                        </w:rPr>
                        <w:t>pitch</w:t>
                      </w:r>
                      <w:r>
                        <w:rPr>
                          <w:rFonts w:ascii="Consolas"/>
                          <w:color w:val="202020"/>
                          <w:spacing w:val="10"/>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pitchs</w:t>
                      </w:r>
                      <w:r>
                        <w:rPr>
                          <w:rFonts w:ascii="Consolas"/>
                          <w:color w:val="0054AA"/>
                          <w:spacing w:val="-2"/>
                          <w:sz w:val="19"/>
                        </w:rPr>
                        <w:t>:</w:t>
                      </w:r>
                    </w:p>
                    <w:p w14:paraId="59193E12">
                      <w:pPr>
                        <w:spacing w:before="32" w:line="276" w:lineRule="auto"/>
                        <w:ind w:left="489"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 xml:space="preserve">f"SELECT x,y FROM positions WHERE target_id IN (SELECT id FROM targe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6DF4D0CF">
                      <w:pPr>
                        <w:spacing w:before="0" w:line="221" w:lineRule="exact"/>
                        <w:ind w:left="489"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4005B094">
                      <w:pPr>
                        <w:spacing w:before="33"/>
                        <w:ind w:left="489"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5CEE244A">
                      <w:pPr>
                        <w:spacing w:before="33"/>
                        <w:ind w:left="489" w:right="0" w:firstLine="0"/>
                        <w:jc w:val="left"/>
                        <w:rPr>
                          <w:rFonts w:ascii="Consolas"/>
                          <w:color w:val="000000"/>
                          <w:sz w:val="19"/>
                        </w:rPr>
                      </w:pPr>
                      <w:r>
                        <w:rPr>
                          <w:rFonts w:ascii="Consolas"/>
                          <w:color w:val="202020"/>
                          <w:sz w:val="19"/>
                        </w:rPr>
                        <w:t>x</w:t>
                      </w:r>
                      <w:r>
                        <w:rPr>
                          <w:rFonts w:ascii="Consolas"/>
                          <w:color w:val="202020"/>
                          <w:spacing w:val="12"/>
                          <w:sz w:val="19"/>
                        </w:rPr>
                        <w:t xml:space="preserve"> </w:t>
                      </w:r>
                      <w:r>
                        <w:rPr>
                          <w:rFonts w:ascii="Consolas"/>
                          <w:b/>
                          <w:color w:val="AA21FF"/>
                          <w:sz w:val="19"/>
                        </w:rPr>
                        <w:t>=</w:t>
                      </w:r>
                      <w:r>
                        <w:rPr>
                          <w:rFonts w:ascii="Consolas"/>
                          <w:b/>
                          <w:color w:val="AA21FF"/>
                          <w:spacing w:val="12"/>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w:t>
                      </w:r>
                      <w:r>
                        <w:rPr>
                          <w:rFonts w:ascii="Consolas"/>
                          <w:color w:val="0054AA"/>
                          <w:spacing w:val="12"/>
                          <w:sz w:val="19"/>
                        </w:rPr>
                        <w:t xml:space="preserve"> </w:t>
                      </w:r>
                      <w:r>
                        <w:rPr>
                          <w:rFonts w:ascii="Consolas"/>
                          <w:b/>
                          <w:color w:val="008000"/>
                          <w:sz w:val="19"/>
                        </w:rPr>
                        <w:t>for</w:t>
                      </w:r>
                      <w:r>
                        <w:rPr>
                          <w:rFonts w:ascii="Consolas"/>
                          <w:b/>
                          <w:color w:val="008000"/>
                          <w:spacing w:val="12"/>
                          <w:sz w:val="19"/>
                        </w:rPr>
                        <w:t xml:space="preserve"> </w:t>
                      </w:r>
                      <w:r>
                        <w:rPr>
                          <w:rFonts w:ascii="Consolas"/>
                          <w:color w:val="202020"/>
                          <w:sz w:val="19"/>
                        </w:rPr>
                        <w:t>row</w:t>
                      </w:r>
                      <w:r>
                        <w:rPr>
                          <w:rFonts w:ascii="Consolas"/>
                          <w:color w:val="202020"/>
                          <w:spacing w:val="12"/>
                          <w:sz w:val="19"/>
                        </w:rPr>
                        <w:t xml:space="preserve"> </w:t>
                      </w:r>
                      <w:r>
                        <w:rPr>
                          <w:rFonts w:ascii="Consolas"/>
                          <w:b/>
                          <w:color w:val="AA21FF"/>
                          <w:sz w:val="19"/>
                        </w:rPr>
                        <w:t>in</w:t>
                      </w:r>
                      <w:r>
                        <w:rPr>
                          <w:rFonts w:ascii="Consolas"/>
                          <w:b/>
                          <w:color w:val="AA21FF"/>
                          <w:spacing w:val="11"/>
                          <w:sz w:val="19"/>
                        </w:rPr>
                        <w:t xml:space="preserve"> </w:t>
                      </w:r>
                      <w:r>
                        <w:rPr>
                          <w:rFonts w:ascii="Consolas"/>
                          <w:color w:val="202020"/>
                          <w:spacing w:val="-2"/>
                          <w:sz w:val="19"/>
                        </w:rPr>
                        <w:t>results</w:t>
                      </w:r>
                      <w:r>
                        <w:rPr>
                          <w:rFonts w:ascii="Consolas"/>
                          <w:color w:val="0054AA"/>
                          <w:spacing w:val="-2"/>
                          <w:sz w:val="19"/>
                        </w:rPr>
                        <w:t>])</w:t>
                      </w:r>
                    </w:p>
                    <w:p w14:paraId="79EFC938">
                      <w:pPr>
                        <w:spacing w:before="32" w:line="276" w:lineRule="auto"/>
                        <w:ind w:left="489" w:right="2836" w:firstLine="0"/>
                        <w:jc w:val="left"/>
                        <w:rPr>
                          <w:rFonts w:ascii="Consolas"/>
                          <w:color w:val="000000"/>
                          <w:sz w:val="19"/>
                        </w:rPr>
                      </w:pPr>
                      <w:r>
                        <w:rPr>
                          <w:rFonts w:ascii="Consolas"/>
                          <w:color w:val="202020"/>
                          <w:sz w:val="19"/>
                        </w:rPr>
                        <w:t xml:space="preserve">y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w:t>
                      </w:r>
                      <w:r>
                        <w:rPr>
                          <w:rFonts w:ascii="Consolas"/>
                          <w:b/>
                          <w:color w:val="AA21FF"/>
                          <w:sz w:val="19"/>
                        </w:rPr>
                        <w:t>+</w:t>
                      </w:r>
                      <w:r>
                        <w:rPr>
                          <w:rFonts w:ascii="Consolas"/>
                          <w:color w:val="202020"/>
                          <w:sz w:val="19"/>
                        </w:rPr>
                        <w:t xml:space="preserve">diff </w:t>
                      </w:r>
                      <w:r>
                        <w:rPr>
                          <w:rFonts w:ascii="Consolas"/>
                          <w:color w:val="202020"/>
                          <w:spacing w:val="-2"/>
                          <w:sz w:val="19"/>
                        </w:rPr>
                        <w:t>ax</w:t>
                      </w:r>
                      <w:r>
                        <w:rPr>
                          <w:rFonts w:ascii="Consolas"/>
                          <w:b/>
                          <w:color w:val="AA21FF"/>
                          <w:spacing w:val="-2"/>
                          <w:sz w:val="19"/>
                        </w:rPr>
                        <w:t>.</w:t>
                      </w:r>
                      <w:r>
                        <w:rPr>
                          <w:rFonts w:ascii="Consolas"/>
                          <w:color w:val="202020"/>
                          <w:spacing w:val="-2"/>
                          <w:sz w:val="19"/>
                        </w:rPr>
                        <w:t>scatter</w:t>
                      </w:r>
                      <w:r>
                        <w:rPr>
                          <w:rFonts w:ascii="Consolas"/>
                          <w:color w:val="0054AA"/>
                          <w:spacing w:val="-2"/>
                          <w:sz w:val="19"/>
                        </w:rPr>
                        <w:t>(</w:t>
                      </w:r>
                      <w:r>
                        <w:rPr>
                          <w:rFonts w:ascii="Consolas"/>
                          <w:color w:val="202020"/>
                          <w:spacing w:val="-2"/>
                          <w:sz w:val="19"/>
                        </w:rPr>
                        <w:t>x</w:t>
                      </w:r>
                      <w:r>
                        <w:rPr>
                          <w:rFonts w:ascii="Consolas"/>
                          <w:color w:val="0054AA"/>
                          <w:spacing w:val="-2"/>
                          <w:sz w:val="19"/>
                        </w:rPr>
                        <w:t>,</w:t>
                      </w:r>
                      <w:r>
                        <w:rPr>
                          <w:rFonts w:ascii="Consolas"/>
                          <w:color w:val="202020"/>
                          <w:spacing w:val="-2"/>
                          <w:sz w:val="19"/>
                        </w:rPr>
                        <w:t>y</w:t>
                      </w:r>
                      <w:r>
                        <w:rPr>
                          <w:rFonts w:ascii="Consolas"/>
                          <w:color w:val="0054AA"/>
                          <w:spacing w:val="-2"/>
                          <w:sz w:val="19"/>
                        </w:rPr>
                        <w:t>)</w:t>
                      </w:r>
                    </w:p>
                    <w:p w14:paraId="4E2CA347">
                      <w:pPr>
                        <w:spacing w:before="0" w:line="221" w:lineRule="exact"/>
                        <w:ind w:left="60" w:right="0"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plot</w:t>
                      </w:r>
                      <w:r>
                        <w:rPr>
                          <w:rFonts w:ascii="Consolas"/>
                          <w:color w:val="0054AA"/>
                          <w:sz w:val="19"/>
                        </w:rPr>
                        <w:t>([</w:t>
                      </w:r>
                      <w:r>
                        <w:rPr>
                          <w:rFonts w:ascii="Consolas"/>
                          <w:b/>
                          <w:color w:val="AA21FF"/>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B92020"/>
                          <w:spacing w:val="-2"/>
                          <w:sz w:val="19"/>
                        </w:rPr>
                        <w:t>"r"</w:t>
                      </w:r>
                      <w:r>
                        <w:rPr>
                          <w:rFonts w:ascii="Consolas"/>
                          <w:color w:val="0054AA"/>
                          <w:spacing w:val="-2"/>
                          <w:sz w:val="19"/>
                        </w:rPr>
                        <w:t>)</w:t>
                      </w:r>
                    </w:p>
                    <w:p w14:paraId="2D209DC7">
                      <w:pPr>
                        <w:spacing w:before="33" w:line="276" w:lineRule="auto"/>
                        <w:ind w:left="60" w:right="2836"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 xml:space="preserve">xlim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10</w:t>
                      </w:r>
                      <w:r>
                        <w:rPr>
                          <w:rFonts w:ascii="Consolas"/>
                          <w:color w:val="0054AA"/>
                          <w:sz w:val="19"/>
                        </w:rPr>
                        <w:t xml:space="preserve">), </w:t>
                      </w:r>
                      <w:r>
                        <w:rPr>
                          <w:rFonts w:ascii="Consolas"/>
                          <w:color w:val="008700"/>
                          <w:sz w:val="19"/>
                        </w:rPr>
                        <w:t>10</w:t>
                      </w:r>
                      <w:r>
                        <w:rPr>
                          <w:rFonts w:ascii="Consolas"/>
                          <w:color w:val="0054AA"/>
                          <w:sz w:val="19"/>
                        </w:rPr>
                        <w:t xml:space="preserve">), </w:t>
                      </w:r>
                      <w:r>
                        <w:rPr>
                          <w:rFonts w:ascii="Consolas"/>
                          <w:color w:val="202020"/>
                          <w:sz w:val="19"/>
                        </w:rPr>
                        <w:t xml:space="preserve">ylim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2</w:t>
                      </w:r>
                      <w:r>
                        <w:rPr>
                          <w:rFonts w:ascii="Consolas"/>
                          <w:color w:val="0054AA"/>
                          <w:sz w:val="19"/>
                        </w:rPr>
                        <w:t xml:space="preserve">), </w:t>
                      </w:r>
                      <w:r>
                        <w:rPr>
                          <w:rFonts w:ascii="Consolas"/>
                          <w:color w:val="008700"/>
                          <w:sz w:val="19"/>
                        </w:rPr>
                        <w:t>2</w:t>
                      </w:r>
                      <w:r>
                        <w:rPr>
                          <w:rFonts w:ascii="Consolas"/>
                          <w:color w:val="0054AA"/>
                          <w:sz w:val="19"/>
                        </w:rPr>
                        <w:t xml:space="preserve">)) </w:t>
                      </w:r>
                      <w:r>
                        <w:rPr>
                          <w:rFonts w:ascii="Consolas"/>
                          <w:color w:val="202020"/>
                          <w:sz w:val="19"/>
                        </w:rPr>
                        <w:t>ax</w:t>
                      </w:r>
                      <w:r>
                        <w:rPr>
                          <w:rFonts w:ascii="Consolas"/>
                          <w:b/>
                          <w:color w:val="AA21FF"/>
                          <w:sz w:val="19"/>
                        </w:rPr>
                        <w:t>.</w:t>
                      </w:r>
                      <w:r>
                        <w:rPr>
                          <w:rFonts w:ascii="Consolas"/>
                          <w:color w:val="202020"/>
                          <w:sz w:val="19"/>
                        </w:rPr>
                        <w:t>legend</w:t>
                      </w:r>
                      <w:r>
                        <w:rPr>
                          <w:rFonts w:ascii="Consolas"/>
                          <w:color w:val="0054AA"/>
                          <w:sz w:val="19"/>
                        </w:rPr>
                        <w:t>(</w:t>
                      </w:r>
                      <w:r>
                        <w:rPr>
                          <w:rFonts w:ascii="Consolas"/>
                          <w:color w:val="202020"/>
                          <w:sz w:val="19"/>
                        </w:rPr>
                        <w:t>pitchs</w:t>
                      </w:r>
                      <w:r>
                        <w:rPr>
                          <w:rFonts w:ascii="Consolas"/>
                          <w:color w:val="0054AA"/>
                          <w:sz w:val="19"/>
                        </w:rPr>
                        <w:t>,</w:t>
                      </w:r>
                      <w:r>
                        <w:rPr>
                          <w:rFonts w:ascii="Consolas"/>
                          <w:color w:val="202020"/>
                          <w:sz w:val="19"/>
                        </w:rPr>
                        <w:t>loc</w:t>
                      </w:r>
                      <w:r>
                        <w:rPr>
                          <w:rFonts w:ascii="Consolas"/>
                          <w:b/>
                          <w:color w:val="AA21FF"/>
                          <w:sz w:val="19"/>
                        </w:rPr>
                        <w:t>=</w:t>
                      </w:r>
                      <w:r>
                        <w:rPr>
                          <w:rFonts w:ascii="Consolas"/>
                          <w:color w:val="B92020"/>
                          <w:sz w:val="19"/>
                        </w:rPr>
                        <w:t>'upper left'</w:t>
                      </w:r>
                      <w:r>
                        <w:rPr>
                          <w:rFonts w:ascii="Consolas"/>
                          <w:color w:val="0054AA"/>
                          <w:sz w:val="19"/>
                        </w:rPr>
                        <w:t>)</w:t>
                      </w:r>
                    </w:p>
                    <w:p w14:paraId="1CE141D6">
                      <w:pPr>
                        <w:pStyle w:val="9"/>
                        <w:spacing w:before="31"/>
                        <w:rPr>
                          <w:rFonts w:ascii="Consolas"/>
                          <w:color w:val="000000"/>
                          <w:sz w:val="19"/>
                        </w:rPr>
                      </w:pPr>
                    </w:p>
                    <w:p w14:paraId="7A38A2E5">
                      <w:pPr>
                        <w:spacing w:before="0" w:line="276" w:lineRule="auto"/>
                        <w:ind w:left="60" w:right="5103"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xlabel</w:t>
                      </w:r>
                      <w:r>
                        <w:rPr>
                          <w:rFonts w:ascii="Consolas"/>
                          <w:color w:val="0054AA"/>
                          <w:sz w:val="19"/>
                        </w:rPr>
                        <w:t>(</w:t>
                      </w:r>
                      <w:r>
                        <w:rPr>
                          <w:rFonts w:ascii="Consolas"/>
                          <w:color w:val="B92020"/>
                          <w:sz w:val="19"/>
                        </w:rPr>
                        <w:t>'X position [m]'</w:t>
                      </w:r>
                      <w:r>
                        <w:rPr>
                          <w:rFonts w:ascii="Consolas"/>
                          <w:color w:val="0054AA"/>
                          <w:sz w:val="19"/>
                        </w:rPr>
                        <w:t xml:space="preserve">) </w:t>
                      </w:r>
                      <w:r>
                        <w:rPr>
                          <w:rFonts w:ascii="Consolas"/>
                          <w:color w:val="202020"/>
                          <w:sz w:val="19"/>
                        </w:rPr>
                        <w:t>plt</w:t>
                      </w:r>
                      <w:r>
                        <w:rPr>
                          <w:rFonts w:ascii="Consolas"/>
                          <w:b/>
                          <w:color w:val="AA21FF"/>
                          <w:sz w:val="19"/>
                        </w:rPr>
                        <w:t>.</w:t>
                      </w:r>
                      <w:r>
                        <w:rPr>
                          <w:rFonts w:ascii="Consolas"/>
                          <w:color w:val="202020"/>
                          <w:sz w:val="19"/>
                        </w:rPr>
                        <w:t>ylabel</w:t>
                      </w:r>
                      <w:r>
                        <w:rPr>
                          <w:rFonts w:ascii="Consolas"/>
                          <w:color w:val="0054AA"/>
                          <w:sz w:val="19"/>
                        </w:rPr>
                        <w:t>(</w:t>
                      </w:r>
                      <w:r>
                        <w:rPr>
                          <w:rFonts w:ascii="Consolas"/>
                          <w:color w:val="B92020"/>
                          <w:sz w:val="19"/>
                        </w:rPr>
                        <w:t>'Y</w:t>
                      </w:r>
                      <w:r>
                        <w:rPr>
                          <w:rFonts w:ascii="Consolas"/>
                          <w:color w:val="B92020"/>
                          <w:spacing w:val="23"/>
                          <w:sz w:val="19"/>
                        </w:rPr>
                        <w:t xml:space="preserve"> </w:t>
                      </w:r>
                      <w:r>
                        <w:rPr>
                          <w:rFonts w:ascii="Consolas"/>
                          <w:color w:val="B92020"/>
                          <w:sz w:val="19"/>
                        </w:rPr>
                        <w:t>position</w:t>
                      </w:r>
                      <w:r>
                        <w:rPr>
                          <w:rFonts w:ascii="Consolas"/>
                          <w:color w:val="B92020"/>
                          <w:spacing w:val="24"/>
                          <w:sz w:val="19"/>
                        </w:rPr>
                        <w:t xml:space="preserve"> </w:t>
                      </w:r>
                      <w:r>
                        <w:rPr>
                          <w:rFonts w:ascii="Consolas"/>
                          <w:color w:val="B92020"/>
                          <w:spacing w:val="-2"/>
                          <w:sz w:val="19"/>
                        </w:rPr>
                        <w:t>[m]'</w:t>
                      </w:r>
                      <w:r>
                        <w:rPr>
                          <w:rFonts w:ascii="Consolas"/>
                          <w:color w:val="0054AA"/>
                          <w:spacing w:val="-2"/>
                          <w:sz w:val="19"/>
                        </w:rPr>
                        <w:t>)</w:t>
                      </w:r>
                    </w:p>
                    <w:p w14:paraId="7FE938FD">
                      <w:pPr>
                        <w:pStyle w:val="9"/>
                        <w:spacing w:before="31"/>
                        <w:rPr>
                          <w:rFonts w:ascii="Consolas"/>
                          <w:color w:val="000000"/>
                          <w:sz w:val="19"/>
                        </w:rPr>
                      </w:pPr>
                    </w:p>
                    <w:p w14:paraId="071EE757">
                      <w:pPr>
                        <w:spacing w:before="1"/>
                        <w:ind w:left="60" w:right="0"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title</w:t>
                      </w:r>
                      <w:r>
                        <w:rPr>
                          <w:rFonts w:ascii="Consolas"/>
                          <w:color w:val="0054AA"/>
                          <w:sz w:val="19"/>
                        </w:rPr>
                        <w:t>(</w:t>
                      </w:r>
                      <w:r>
                        <w:rPr>
                          <w:rFonts w:ascii="Consolas"/>
                          <w:color w:val="B92020"/>
                          <w:sz w:val="19"/>
                        </w:rPr>
                        <w:t>f"normalized</w:t>
                      </w:r>
                      <w:r>
                        <w:rPr>
                          <w:rFonts w:ascii="Consolas"/>
                          <w:color w:val="B92020"/>
                          <w:spacing w:val="18"/>
                          <w:sz w:val="19"/>
                        </w:rPr>
                        <w:t xml:space="preserve"> </w:t>
                      </w:r>
                      <w:r>
                        <w:rPr>
                          <w:rFonts w:ascii="Consolas"/>
                          <w:color w:val="B92020"/>
                          <w:sz w:val="19"/>
                        </w:rPr>
                        <w:t>car</w:t>
                      </w:r>
                      <w:r>
                        <w:rPr>
                          <w:rFonts w:ascii="Consolas"/>
                          <w:color w:val="B92020"/>
                          <w:spacing w:val="18"/>
                          <w:sz w:val="19"/>
                        </w:rPr>
                        <w:t xml:space="preserve"> </w:t>
                      </w:r>
                      <w:r>
                        <w:rPr>
                          <w:rFonts w:ascii="Consolas"/>
                          <w:color w:val="B92020"/>
                          <w:sz w:val="19"/>
                        </w:rPr>
                        <w:t>position</w:t>
                      </w:r>
                      <w:r>
                        <w:rPr>
                          <w:rFonts w:ascii="Consolas"/>
                          <w:color w:val="B92020"/>
                          <w:spacing w:val="18"/>
                          <w:sz w:val="19"/>
                        </w:rPr>
                        <w:t xml:space="preserve"> </w:t>
                      </w:r>
                      <w:r>
                        <w:rPr>
                          <w:rFonts w:ascii="Consolas"/>
                          <w:color w:val="B92020"/>
                          <w:sz w:val="19"/>
                        </w:rPr>
                        <w:t>for</w:t>
                      </w:r>
                      <w:r>
                        <w:rPr>
                          <w:rFonts w:ascii="Consolas"/>
                          <w:color w:val="B92020"/>
                          <w:spacing w:val="19"/>
                          <w:sz w:val="19"/>
                        </w:rPr>
                        <w:t xml:space="preserve"> </w:t>
                      </w:r>
                      <w:r>
                        <w:rPr>
                          <w:rFonts w:ascii="Consolas"/>
                          <w:color w:val="B92020"/>
                          <w:sz w:val="19"/>
                        </w:rPr>
                        <w:t>all</w:t>
                      </w:r>
                      <w:r>
                        <w:rPr>
                          <w:rFonts w:ascii="Consolas"/>
                          <w:color w:val="B92020"/>
                          <w:spacing w:val="18"/>
                          <w:sz w:val="19"/>
                        </w:rPr>
                        <w:t xml:space="preserve"> </w:t>
                      </w:r>
                      <w:r>
                        <w:rPr>
                          <w:rFonts w:ascii="Consolas"/>
                          <w:color w:val="B92020"/>
                          <w:spacing w:val="-2"/>
                          <w:sz w:val="19"/>
                        </w:rPr>
                        <w:t>targets"</w:t>
                      </w:r>
                      <w:r>
                        <w:rPr>
                          <w:rFonts w:ascii="Consolas"/>
                          <w:color w:val="0054AA"/>
                          <w:spacing w:val="-2"/>
                          <w:sz w:val="19"/>
                        </w:rPr>
                        <w:t>)</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156B0D3C">
      <w:pPr>
        <w:spacing w:after="0"/>
        <w:jc w:val="left"/>
        <w:rPr>
          <w:rFonts w:ascii="Consolas"/>
          <w:sz w:val="19"/>
        </w:rPr>
        <w:sectPr>
          <w:pgSz w:w="11910" w:h="16840"/>
          <w:pgMar w:top="700" w:right="992" w:bottom="280" w:left="1275" w:header="720" w:footer="720" w:gutter="0"/>
          <w:cols w:space="720" w:num="1"/>
        </w:sectPr>
      </w:pPr>
    </w:p>
    <w:p w14:paraId="1468EEF0">
      <w:pPr>
        <w:spacing w:before="87"/>
        <w:ind w:left="92" w:right="0" w:firstLine="0"/>
        <w:jc w:val="left"/>
        <w:rPr>
          <w:rFonts w:ascii="Consolas"/>
          <w:sz w:val="19"/>
        </w:rPr>
      </w:pPr>
      <w:r>
        <w:rPr>
          <w:rFonts w:ascii="Consolas"/>
          <w:sz w:val="19"/>
        </w:rPr>
        <mc:AlternateContent>
          <mc:Choice Requires="wps">
            <w:drawing>
              <wp:anchor distT="0" distB="0" distL="0" distR="0" simplePos="0" relativeHeight="251757568" behindDoc="0" locked="0" layoutInCell="1" allowOverlap="1">
                <wp:simplePos x="0" y="0"/>
                <wp:positionH relativeFrom="page">
                  <wp:posOffset>1411605</wp:posOffset>
                </wp:positionH>
                <wp:positionV relativeFrom="paragraph">
                  <wp:posOffset>-5080</wp:posOffset>
                </wp:positionV>
                <wp:extent cx="5461000" cy="2849880"/>
                <wp:effectExtent l="0" t="0" r="0" b="0"/>
                <wp:wrapNone/>
                <wp:docPr id="1177" name="Textbox 1177"/>
                <wp:cNvGraphicFramePr/>
                <a:graphic xmlns:a="http://schemas.openxmlformats.org/drawingml/2006/main">
                  <a:graphicData uri="http://schemas.microsoft.com/office/word/2010/wordprocessingShape">
                    <wps:wsp>
                      <wps:cNvSpPr txBox="1"/>
                      <wps:spPr>
                        <a:xfrm>
                          <a:off x="0" y="0"/>
                          <a:ext cx="5461000" cy="2849880"/>
                        </a:xfrm>
                        <a:prstGeom prst="rect">
                          <a:avLst/>
                        </a:prstGeom>
                        <a:solidFill>
                          <a:srgbClr val="F5F5F5"/>
                        </a:solidFill>
                      </wps:spPr>
                      <wps:txbx>
                        <w:txbxContent>
                          <w:p w14:paraId="496C1323">
                            <w:pPr>
                              <w:spacing w:before="95" w:line="276" w:lineRule="auto"/>
                              <w:ind w:left="60" w:right="5635" w:firstLine="0"/>
                              <w:jc w:val="left"/>
                              <w:rPr>
                                <w:rFonts w:ascii="Consolas"/>
                                <w:color w:val="000000"/>
                                <w:sz w:val="19"/>
                              </w:rPr>
                            </w:pPr>
                            <w:r>
                              <w:rPr>
                                <w:rFonts w:ascii="Consolas"/>
                                <w:color w:val="202020"/>
                                <w:sz w:val="19"/>
                              </w:rPr>
                              <w:t xml:space="preserve">mean_error_speed_table </w:t>
                            </w:r>
                            <w:r>
                              <w:rPr>
                                <w:rFonts w:ascii="Consolas"/>
                                <w:b/>
                                <w:color w:val="AA21FF"/>
                                <w:sz w:val="19"/>
                              </w:rPr>
                              <w:t xml:space="preserve">= </w:t>
                            </w:r>
                            <w:r>
                              <w:rPr>
                                <w:rFonts w:ascii="Consolas"/>
                                <w:color w:val="0054AA"/>
                                <w:sz w:val="19"/>
                              </w:rPr>
                              <w:t xml:space="preserve">[] </w:t>
                            </w:r>
                            <w:r>
                              <w:rPr>
                                <w:rFonts w:ascii="Consolas"/>
                                <w:color w:val="202020"/>
                                <w:spacing w:val="-4"/>
                                <w:sz w:val="19"/>
                              </w:rPr>
                              <w:t>j</w:t>
                            </w:r>
                            <w:r>
                              <w:rPr>
                                <w:rFonts w:ascii="Consolas"/>
                                <w:b/>
                                <w:color w:val="AA21FF"/>
                                <w:spacing w:val="-4"/>
                                <w:sz w:val="19"/>
                              </w:rPr>
                              <w:t>=</w:t>
                            </w:r>
                            <w:r>
                              <w:rPr>
                                <w:rFonts w:ascii="Consolas"/>
                                <w:color w:val="008700"/>
                                <w:spacing w:val="-4"/>
                                <w:sz w:val="19"/>
                              </w:rPr>
                              <w:t>0</w:t>
                            </w:r>
                          </w:p>
                          <w:p w14:paraId="140BD69B">
                            <w:pPr>
                              <w:spacing w:before="0" w:line="221" w:lineRule="exact"/>
                              <w:ind w:left="60" w:right="0" w:firstLine="0"/>
                              <w:jc w:val="left"/>
                              <w:rPr>
                                <w:rFonts w:ascii="Consolas"/>
                                <w:color w:val="000000"/>
                                <w:sz w:val="19"/>
                              </w:rPr>
                            </w:pPr>
                            <w:r>
                              <w:rPr>
                                <w:rFonts w:ascii="Consolas"/>
                                <w:b/>
                                <w:color w:val="008000"/>
                                <w:sz w:val="19"/>
                              </w:rPr>
                              <w:t>for</w:t>
                            </w:r>
                            <w:r>
                              <w:rPr>
                                <w:rFonts w:ascii="Consolas"/>
                                <w:b/>
                                <w:color w:val="008000"/>
                                <w:spacing w:val="9"/>
                                <w:sz w:val="19"/>
                              </w:rPr>
                              <w:t xml:space="preserve"> </w:t>
                            </w:r>
                            <w:r>
                              <w:rPr>
                                <w:rFonts w:ascii="Consolas"/>
                                <w:color w:val="202020"/>
                                <w:sz w:val="19"/>
                              </w:rPr>
                              <w:t>pitch</w:t>
                            </w:r>
                            <w:r>
                              <w:rPr>
                                <w:rFonts w:ascii="Consolas"/>
                                <w:color w:val="202020"/>
                                <w:spacing w:val="10"/>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pitchs</w:t>
                            </w:r>
                            <w:r>
                              <w:rPr>
                                <w:rFonts w:ascii="Consolas"/>
                                <w:color w:val="0054AA"/>
                                <w:spacing w:val="-2"/>
                                <w:sz w:val="19"/>
                              </w:rPr>
                              <w:t>:</w:t>
                            </w:r>
                          </w:p>
                          <w:p w14:paraId="3EC19087">
                            <w:pPr>
                              <w:spacing w:before="33" w:line="276" w:lineRule="auto"/>
                              <w:ind w:left="489"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 xml:space="preserve">f"SELECT vx,vy FROM positions WHERE target_id IN (SELECT id FROM tar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737D417B">
                            <w:pPr>
                              <w:spacing w:before="0" w:line="221" w:lineRule="exact"/>
                              <w:ind w:left="489"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5B174721">
                            <w:pPr>
                              <w:spacing w:before="32"/>
                              <w:ind w:left="489"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010F812B">
                            <w:pPr>
                              <w:spacing w:before="33" w:line="276" w:lineRule="auto"/>
                              <w:ind w:left="489" w:right="2849" w:firstLine="0"/>
                              <w:jc w:val="both"/>
                              <w:rPr>
                                <w:rFonts w:ascii="Consolas"/>
                                <w:color w:val="000000"/>
                                <w:sz w:val="19"/>
                              </w:rPr>
                            </w:pPr>
                            <w:r>
                              <w:rPr>
                                <w:rFonts w:ascii="Consolas"/>
                                <w:color w:val="202020"/>
                                <w:sz w:val="19"/>
                              </w:rPr>
                              <w:t xml:space="preserve">vx_values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vy_values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mean_speed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sqrt</w:t>
                            </w:r>
                            <w:r>
                              <w:rPr>
                                <w:rFonts w:ascii="Consolas"/>
                                <w:color w:val="0054AA"/>
                                <w:sz w:val="19"/>
                              </w:rPr>
                              <w:t>(</w:t>
                            </w:r>
                            <w:r>
                              <w:rPr>
                                <w:rFonts w:ascii="Consolas"/>
                                <w:color w:val="202020"/>
                                <w:sz w:val="19"/>
                              </w:rPr>
                              <w:t>vx_values</w:t>
                            </w:r>
                            <w:r>
                              <w:rPr>
                                <w:rFonts w:ascii="Consolas"/>
                                <w:b/>
                                <w:color w:val="AA21FF"/>
                                <w:sz w:val="19"/>
                              </w:rPr>
                              <w:t>**</w:t>
                            </w:r>
                            <w:r>
                              <w:rPr>
                                <w:rFonts w:ascii="Consolas"/>
                                <w:color w:val="008700"/>
                                <w:sz w:val="19"/>
                              </w:rPr>
                              <w:t>2</w:t>
                            </w:r>
                            <w:r>
                              <w:rPr>
                                <w:rFonts w:ascii="Consolas"/>
                                <w:b/>
                                <w:color w:val="AA21FF"/>
                                <w:sz w:val="19"/>
                              </w:rPr>
                              <w:t>+</w:t>
                            </w:r>
                            <w:r>
                              <w:rPr>
                                <w:rFonts w:ascii="Consolas"/>
                                <w:color w:val="202020"/>
                                <w:sz w:val="19"/>
                              </w:rPr>
                              <w:t>vy_values</w:t>
                            </w:r>
                            <w:r>
                              <w:rPr>
                                <w:rFonts w:ascii="Consolas"/>
                                <w:b/>
                                <w:color w:val="AA21FF"/>
                                <w:sz w:val="19"/>
                              </w:rPr>
                              <w:t>**</w:t>
                            </w:r>
                            <w:r>
                              <w:rPr>
                                <w:rFonts w:ascii="Consolas"/>
                                <w:color w:val="008700"/>
                                <w:sz w:val="19"/>
                              </w:rPr>
                              <w:t>2</w:t>
                            </w:r>
                            <w:r>
                              <w:rPr>
                                <w:rFonts w:ascii="Consolas"/>
                                <w:color w:val="0054AA"/>
                                <w:sz w:val="19"/>
                              </w:rPr>
                              <w:t>)</w:t>
                            </w:r>
                          </w:p>
                          <w:p w14:paraId="0760D454">
                            <w:pPr>
                              <w:spacing w:before="0" w:line="276" w:lineRule="auto"/>
                              <w:ind w:left="489" w:right="3387" w:firstLine="0"/>
                              <w:jc w:val="both"/>
                              <w:rPr>
                                <w:rFonts w:ascii="Consolas"/>
                                <w:color w:val="000000"/>
                                <w:sz w:val="19"/>
                              </w:rPr>
                            </w:pPr>
                            <w:r>
                              <w:rPr>
                                <w:rFonts w:ascii="Consolas"/>
                                <w:color w:val="202020"/>
                                <w:sz w:val="19"/>
                              </w:rPr>
                              <w:t xml:space="preserve">normalized_speed </w:t>
                            </w:r>
                            <w:r>
                              <w:rPr>
                                <w:rFonts w:ascii="Consolas"/>
                                <w:b/>
                                <w:color w:val="AA21FF"/>
                                <w:sz w:val="19"/>
                              </w:rPr>
                              <w:t xml:space="preserve">= </w:t>
                            </w:r>
                            <w:r>
                              <w:rPr>
                                <w:rFonts w:ascii="Consolas"/>
                                <w:color w:val="202020"/>
                                <w:sz w:val="19"/>
                              </w:rPr>
                              <w:t>mean_speed</w:t>
                            </w:r>
                            <w:r>
                              <w:rPr>
                                <w:rFonts w:ascii="Consolas"/>
                                <w:b/>
                                <w:color w:val="AA21FF"/>
                                <w:sz w:val="19"/>
                              </w:rPr>
                              <w:t>-</w:t>
                            </w:r>
                            <w:r>
                              <w:rPr>
                                <w:rFonts w:ascii="Consolas"/>
                                <w:color w:val="202020"/>
                                <w:sz w:val="19"/>
                              </w:rPr>
                              <w:t xml:space="preserve">expected_speed </w:t>
                            </w:r>
                            <w:r>
                              <w:rPr>
                                <w:rFonts w:ascii="Consolas"/>
                                <w:color w:val="202020"/>
                                <w:spacing w:val="-4"/>
                                <w:sz w:val="19"/>
                              </w:rPr>
                              <w:t>j</w:t>
                            </w:r>
                            <w:r>
                              <w:rPr>
                                <w:rFonts w:ascii="Consolas"/>
                                <w:b/>
                                <w:color w:val="AA21FF"/>
                                <w:spacing w:val="-4"/>
                                <w:sz w:val="19"/>
                              </w:rPr>
                              <w:t>+=</w:t>
                            </w:r>
                            <w:r>
                              <w:rPr>
                                <w:rFonts w:ascii="Consolas"/>
                                <w:color w:val="008700"/>
                                <w:spacing w:val="-4"/>
                                <w:sz w:val="19"/>
                              </w:rPr>
                              <w:t>1</w:t>
                            </w:r>
                          </w:p>
                          <w:p w14:paraId="768A5B07">
                            <w:pPr>
                              <w:spacing w:before="0" w:line="221" w:lineRule="exact"/>
                              <w:ind w:left="489" w:right="0" w:firstLine="0"/>
                              <w:jc w:val="both"/>
                              <w:rPr>
                                <w:rFonts w:ascii="Consolas"/>
                                <w:color w:val="000000"/>
                                <w:sz w:val="19"/>
                              </w:rPr>
                            </w:pPr>
                            <w:r>
                              <w:rPr>
                                <w:rFonts w:ascii="Consolas"/>
                                <w:b/>
                                <w:color w:val="008000"/>
                                <w:sz w:val="19"/>
                              </w:rPr>
                              <w:t>if</w:t>
                            </w:r>
                            <w:r>
                              <w:rPr>
                                <w:rFonts w:ascii="Consolas"/>
                                <w:b/>
                                <w:color w:val="008000"/>
                                <w:spacing w:val="6"/>
                                <w:sz w:val="19"/>
                              </w:rPr>
                              <w:t xml:space="preserve"> </w:t>
                            </w:r>
                            <w:r>
                              <w:rPr>
                                <w:rFonts w:ascii="Consolas"/>
                                <w:color w:val="202020"/>
                                <w:spacing w:val="-2"/>
                                <w:sz w:val="19"/>
                              </w:rPr>
                              <w:t>len</w:t>
                            </w:r>
                            <w:r>
                              <w:rPr>
                                <w:rFonts w:ascii="Consolas"/>
                                <w:color w:val="0054AA"/>
                                <w:spacing w:val="-2"/>
                                <w:sz w:val="19"/>
                              </w:rPr>
                              <w:t>(</w:t>
                            </w:r>
                            <w:r>
                              <w:rPr>
                                <w:rFonts w:ascii="Consolas"/>
                                <w:color w:val="202020"/>
                                <w:spacing w:val="-2"/>
                                <w:sz w:val="19"/>
                              </w:rPr>
                              <w:t>vx_values</w:t>
                            </w:r>
                            <w:r>
                              <w:rPr>
                                <w:rFonts w:ascii="Consolas"/>
                                <w:color w:val="0054AA"/>
                                <w:spacing w:val="-2"/>
                                <w:sz w:val="19"/>
                              </w:rPr>
                              <w:t>)</w:t>
                            </w:r>
                            <w:r>
                              <w:rPr>
                                <w:rFonts w:ascii="Consolas"/>
                                <w:b/>
                                <w:color w:val="AA21FF"/>
                                <w:spacing w:val="-2"/>
                                <w:sz w:val="19"/>
                              </w:rPr>
                              <w:t>&gt;</w:t>
                            </w:r>
                            <w:r>
                              <w:rPr>
                                <w:rFonts w:ascii="Consolas"/>
                                <w:color w:val="008700"/>
                                <w:spacing w:val="-2"/>
                                <w:sz w:val="19"/>
                              </w:rPr>
                              <w:t>1</w:t>
                            </w:r>
                            <w:r>
                              <w:rPr>
                                <w:rFonts w:ascii="Consolas"/>
                                <w:color w:val="0054AA"/>
                                <w:spacing w:val="-2"/>
                                <w:sz w:val="19"/>
                              </w:rPr>
                              <w:t>:</w:t>
                            </w:r>
                          </w:p>
                          <w:p w14:paraId="1C8C7BEE">
                            <w:pPr>
                              <w:spacing w:before="31"/>
                              <w:ind w:left="918" w:right="-58" w:firstLine="0"/>
                              <w:jc w:val="left"/>
                              <w:rPr>
                                <w:rFonts w:ascii="Consolas"/>
                                <w:color w:val="000000"/>
                                <w:sz w:val="19"/>
                              </w:rPr>
                            </w:pPr>
                            <w:r>
                              <w:rPr>
                                <w:rFonts w:ascii="Consolas"/>
                                <w:color w:val="202020"/>
                                <w:spacing w:val="-2"/>
                                <w:sz w:val="19"/>
                              </w:rPr>
                              <w:t>mean_error_speed_table</w:t>
                            </w:r>
                            <w:r>
                              <w:rPr>
                                <w:rFonts w:ascii="Consolas"/>
                                <w:b/>
                                <w:color w:val="AA21FF"/>
                                <w:spacing w:val="-2"/>
                                <w:sz w:val="19"/>
                              </w:rPr>
                              <w:t>.</w:t>
                            </w:r>
                            <w:r>
                              <w:rPr>
                                <w:rFonts w:ascii="Consolas"/>
                                <w:color w:val="202020"/>
                                <w:spacing w:val="-2"/>
                                <w:sz w:val="19"/>
                              </w:rPr>
                              <w:t>append</w:t>
                            </w:r>
                            <w:r>
                              <w:rPr>
                                <w:rFonts w:ascii="Consolas"/>
                                <w:color w:val="0054AA"/>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round</w:t>
                            </w:r>
                            <w:r>
                              <w:rPr>
                                <w:rFonts w:ascii="Consolas"/>
                                <w:color w:val="0054AA"/>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sum</w:t>
                            </w:r>
                            <w:r>
                              <w:rPr>
                                <w:rFonts w:ascii="Consolas"/>
                                <w:color w:val="0054AA"/>
                                <w:spacing w:val="-2"/>
                                <w:sz w:val="19"/>
                              </w:rPr>
                              <w:t>(</w:t>
                            </w:r>
                            <w:r>
                              <w:rPr>
                                <w:rFonts w:ascii="Consolas"/>
                                <w:color w:val="202020"/>
                                <w:spacing w:val="-2"/>
                                <w:sz w:val="19"/>
                              </w:rPr>
                              <w:t>normalized_speed</w:t>
                            </w:r>
                            <w:r>
                              <w:rPr>
                                <w:rFonts w:ascii="Consolas"/>
                                <w:color w:val="0054AA"/>
                                <w:spacing w:val="-2"/>
                                <w:sz w:val="19"/>
                              </w:rPr>
                              <w:t>)</w:t>
                            </w:r>
                            <w:r>
                              <w:rPr>
                                <w:rFonts w:ascii="Consolas"/>
                                <w:b/>
                                <w:color w:val="AA21FF"/>
                                <w:spacing w:val="-2"/>
                                <w:sz w:val="19"/>
                              </w:rPr>
                              <w:t>/</w:t>
                            </w:r>
                            <w:r>
                              <w:rPr>
                                <w:rFonts w:ascii="Consolas"/>
                                <w:color w:val="202020"/>
                                <w:spacing w:val="-2"/>
                                <w:sz w:val="19"/>
                              </w:rPr>
                              <w:t>len</w:t>
                            </w:r>
                            <w:r>
                              <w:rPr>
                                <w:rFonts w:ascii="Consolas"/>
                                <w:color w:val="0054AA"/>
                                <w:spacing w:val="-2"/>
                                <w:sz w:val="19"/>
                              </w:rPr>
                              <w:t>(</w:t>
                            </w:r>
                            <w:r>
                              <w:rPr>
                                <w:rFonts w:ascii="Consolas"/>
                                <w:color w:val="202020"/>
                                <w:spacing w:val="-2"/>
                                <w:sz w:val="19"/>
                              </w:rPr>
                              <w:t>norm</w:t>
                            </w:r>
                          </w:p>
                          <w:p w14:paraId="5CD3194D">
                            <w:pPr>
                              <w:spacing w:before="32"/>
                              <w:ind w:left="489" w:right="0" w:firstLine="0"/>
                              <w:jc w:val="left"/>
                              <w:rPr>
                                <w:rFonts w:ascii="Consolas"/>
                                <w:color w:val="000000"/>
                                <w:sz w:val="19"/>
                              </w:rPr>
                            </w:pPr>
                            <w:r>
                              <w:rPr>
                                <w:rFonts w:ascii="Consolas"/>
                                <w:b/>
                                <w:color w:val="008000"/>
                                <w:spacing w:val="-2"/>
                                <w:sz w:val="19"/>
                              </w:rPr>
                              <w:t>else</w:t>
                            </w:r>
                            <w:r>
                              <w:rPr>
                                <w:rFonts w:ascii="Consolas"/>
                                <w:color w:val="0054AA"/>
                                <w:spacing w:val="-2"/>
                                <w:sz w:val="19"/>
                              </w:rPr>
                              <w:t>:</w:t>
                            </w:r>
                          </w:p>
                          <w:p w14:paraId="3E657861">
                            <w:pPr>
                              <w:spacing w:before="33" w:line="276" w:lineRule="auto"/>
                              <w:ind w:left="60" w:right="2836" w:firstLine="858"/>
                              <w:jc w:val="left"/>
                              <w:rPr>
                                <w:rFonts w:ascii="Consolas"/>
                                <w:color w:val="000000"/>
                                <w:sz w:val="19"/>
                              </w:rPr>
                            </w:pPr>
                            <w:r>
                              <w:rPr>
                                <w:rFonts w:ascii="Consolas"/>
                                <w:color w:val="202020"/>
                                <w:spacing w:val="-2"/>
                                <w:sz w:val="19"/>
                              </w:rPr>
                              <w:t>mean_error_speed_table</w:t>
                            </w:r>
                            <w:r>
                              <w:rPr>
                                <w:rFonts w:ascii="Consolas"/>
                                <w:b/>
                                <w:color w:val="AA21FF"/>
                                <w:spacing w:val="-2"/>
                                <w:sz w:val="19"/>
                              </w:rPr>
                              <w:t>.</w:t>
                            </w:r>
                            <w:r>
                              <w:rPr>
                                <w:rFonts w:ascii="Consolas"/>
                                <w:color w:val="202020"/>
                                <w:spacing w:val="-2"/>
                                <w:sz w:val="19"/>
                              </w:rPr>
                              <w:t>append</w:t>
                            </w:r>
                            <w:r>
                              <w:rPr>
                                <w:rFonts w:ascii="Consolas"/>
                                <w:color w:val="0054AA"/>
                                <w:spacing w:val="-2"/>
                                <w:sz w:val="19"/>
                              </w:rPr>
                              <w:t>(</w:t>
                            </w:r>
                            <w:r>
                              <w:rPr>
                                <w:rFonts w:ascii="Consolas"/>
                                <w:b/>
                                <w:color w:val="AA21FF"/>
                                <w:spacing w:val="-2"/>
                                <w:sz w:val="19"/>
                              </w:rPr>
                              <w:t>-</w:t>
                            </w:r>
                            <w:r>
                              <w:rPr>
                                <w:rFonts w:ascii="Consolas"/>
                                <w:color w:val="008700"/>
                                <w:spacing w:val="-2"/>
                                <w:sz w:val="19"/>
                              </w:rPr>
                              <w:t>1</w:t>
                            </w:r>
                            <w:r>
                              <w:rPr>
                                <w:rFonts w:ascii="Consolas"/>
                                <w:color w:val="0054AA"/>
                                <w:spacing w:val="-2"/>
                                <w:sz w:val="19"/>
                              </w:rPr>
                              <w:t xml:space="preserve">) </w:t>
                            </w:r>
                            <w:r>
                              <w:rPr>
                                <w:rFonts w:ascii="Consolas"/>
                                <w:color w:val="202020"/>
                                <w:spacing w:val="-2"/>
                                <w:sz w:val="19"/>
                              </w:rPr>
                              <w:t>print</w:t>
                            </w:r>
                            <w:r>
                              <w:rPr>
                                <w:rFonts w:ascii="Consolas"/>
                                <w:color w:val="0054AA"/>
                                <w:spacing w:val="-2"/>
                                <w:sz w:val="19"/>
                              </w:rPr>
                              <w:t>(</w:t>
                            </w:r>
                            <w:r>
                              <w:rPr>
                                <w:rFonts w:ascii="Consolas"/>
                                <w:color w:val="202020"/>
                                <w:spacing w:val="-2"/>
                                <w:sz w:val="19"/>
                              </w:rPr>
                              <w:t>mean_error_speed_table</w:t>
                            </w:r>
                            <w:r>
                              <w:rPr>
                                <w:rFonts w:ascii="Consolas"/>
                                <w:color w:val="0054AA"/>
                                <w:spacing w:val="-2"/>
                                <w:sz w:val="19"/>
                              </w:rPr>
                              <w:t>)</w:t>
                            </w:r>
                          </w:p>
                        </w:txbxContent>
                      </wps:txbx>
                      <wps:bodyPr wrap="square" lIns="0" tIns="0" rIns="0" bIns="0" rtlCol="0">
                        <a:noAutofit/>
                      </wps:bodyPr>
                    </wps:wsp>
                  </a:graphicData>
                </a:graphic>
              </wp:anchor>
            </w:drawing>
          </mc:Choice>
          <mc:Fallback>
            <w:pict>
              <v:shape id="Textbox 1177" o:spid="_x0000_s1026" o:spt="202" type="#_x0000_t202" style="position:absolute;left:0pt;margin-left:111.15pt;margin-top:-0.4pt;height:224.4pt;width:430pt;mso-position-horizontal-relative:page;z-index:251757568;mso-width-relative:page;mso-height-relative:page;" fillcolor="#F5F5F5" filled="t" stroked="f" coordsize="21600,21600" o:gfxdata="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S+2pA1gAAAAoBAAAPAAAAAAAAAAEAIAAAACIA&#10;AABkcnMvZG93bnJldi54bWxQSwECFAAUAAAACACHTuJAgt6MftIBAACvAwAADgAAAAAAAAABACAA&#10;AAAlAQAAZHJzL2Uyb0RvYy54bWxQSwUGAAAAAAYABgBZAQAAaQUAAAAA&#10;">
                <v:fill on="t" focussize="0,0"/>
                <v:stroke on="f"/>
                <v:imagedata o:title=""/>
                <o:lock v:ext="edit" aspectratio="f"/>
                <v:textbox inset="0mm,0mm,0mm,0mm">
                  <w:txbxContent>
                    <w:p w14:paraId="496C1323">
                      <w:pPr>
                        <w:spacing w:before="95" w:line="276" w:lineRule="auto"/>
                        <w:ind w:left="60" w:right="5635" w:firstLine="0"/>
                        <w:jc w:val="left"/>
                        <w:rPr>
                          <w:rFonts w:ascii="Consolas"/>
                          <w:color w:val="000000"/>
                          <w:sz w:val="19"/>
                        </w:rPr>
                      </w:pPr>
                      <w:r>
                        <w:rPr>
                          <w:rFonts w:ascii="Consolas"/>
                          <w:color w:val="202020"/>
                          <w:sz w:val="19"/>
                        </w:rPr>
                        <w:t xml:space="preserve">mean_error_speed_table </w:t>
                      </w:r>
                      <w:r>
                        <w:rPr>
                          <w:rFonts w:ascii="Consolas"/>
                          <w:b/>
                          <w:color w:val="AA21FF"/>
                          <w:sz w:val="19"/>
                        </w:rPr>
                        <w:t xml:space="preserve">= </w:t>
                      </w:r>
                      <w:r>
                        <w:rPr>
                          <w:rFonts w:ascii="Consolas"/>
                          <w:color w:val="0054AA"/>
                          <w:sz w:val="19"/>
                        </w:rPr>
                        <w:t xml:space="preserve">[] </w:t>
                      </w:r>
                      <w:r>
                        <w:rPr>
                          <w:rFonts w:ascii="Consolas"/>
                          <w:color w:val="202020"/>
                          <w:spacing w:val="-4"/>
                          <w:sz w:val="19"/>
                        </w:rPr>
                        <w:t>j</w:t>
                      </w:r>
                      <w:r>
                        <w:rPr>
                          <w:rFonts w:ascii="Consolas"/>
                          <w:b/>
                          <w:color w:val="AA21FF"/>
                          <w:spacing w:val="-4"/>
                          <w:sz w:val="19"/>
                        </w:rPr>
                        <w:t>=</w:t>
                      </w:r>
                      <w:r>
                        <w:rPr>
                          <w:rFonts w:ascii="Consolas"/>
                          <w:color w:val="008700"/>
                          <w:spacing w:val="-4"/>
                          <w:sz w:val="19"/>
                        </w:rPr>
                        <w:t>0</w:t>
                      </w:r>
                    </w:p>
                    <w:p w14:paraId="140BD69B">
                      <w:pPr>
                        <w:spacing w:before="0" w:line="221" w:lineRule="exact"/>
                        <w:ind w:left="60" w:right="0" w:firstLine="0"/>
                        <w:jc w:val="left"/>
                        <w:rPr>
                          <w:rFonts w:ascii="Consolas"/>
                          <w:color w:val="000000"/>
                          <w:sz w:val="19"/>
                        </w:rPr>
                      </w:pPr>
                      <w:r>
                        <w:rPr>
                          <w:rFonts w:ascii="Consolas"/>
                          <w:b/>
                          <w:color w:val="008000"/>
                          <w:sz w:val="19"/>
                        </w:rPr>
                        <w:t>for</w:t>
                      </w:r>
                      <w:r>
                        <w:rPr>
                          <w:rFonts w:ascii="Consolas"/>
                          <w:b/>
                          <w:color w:val="008000"/>
                          <w:spacing w:val="9"/>
                          <w:sz w:val="19"/>
                        </w:rPr>
                        <w:t xml:space="preserve"> </w:t>
                      </w:r>
                      <w:r>
                        <w:rPr>
                          <w:rFonts w:ascii="Consolas"/>
                          <w:color w:val="202020"/>
                          <w:sz w:val="19"/>
                        </w:rPr>
                        <w:t>pitch</w:t>
                      </w:r>
                      <w:r>
                        <w:rPr>
                          <w:rFonts w:ascii="Consolas"/>
                          <w:color w:val="202020"/>
                          <w:spacing w:val="10"/>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pitchs</w:t>
                      </w:r>
                      <w:r>
                        <w:rPr>
                          <w:rFonts w:ascii="Consolas"/>
                          <w:color w:val="0054AA"/>
                          <w:spacing w:val="-2"/>
                          <w:sz w:val="19"/>
                        </w:rPr>
                        <w:t>:</w:t>
                      </w:r>
                    </w:p>
                    <w:p w14:paraId="3EC19087">
                      <w:pPr>
                        <w:spacing w:before="33" w:line="276" w:lineRule="auto"/>
                        <w:ind w:left="489"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 xml:space="preserve">f"SELECT vx,vy FROM positions WHERE target_id IN (SELECT id FROM tar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737D417B">
                      <w:pPr>
                        <w:spacing w:before="0" w:line="221" w:lineRule="exact"/>
                        <w:ind w:left="489"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5B174721">
                      <w:pPr>
                        <w:spacing w:before="32"/>
                        <w:ind w:left="489"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010F812B">
                      <w:pPr>
                        <w:spacing w:before="33" w:line="276" w:lineRule="auto"/>
                        <w:ind w:left="489" w:right="2849" w:firstLine="0"/>
                        <w:jc w:val="both"/>
                        <w:rPr>
                          <w:rFonts w:ascii="Consolas"/>
                          <w:color w:val="000000"/>
                          <w:sz w:val="19"/>
                        </w:rPr>
                      </w:pPr>
                      <w:r>
                        <w:rPr>
                          <w:rFonts w:ascii="Consolas"/>
                          <w:color w:val="202020"/>
                          <w:sz w:val="19"/>
                        </w:rPr>
                        <w:t xml:space="preserve">vx_values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vy_values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mean_speed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sqrt</w:t>
                      </w:r>
                      <w:r>
                        <w:rPr>
                          <w:rFonts w:ascii="Consolas"/>
                          <w:color w:val="0054AA"/>
                          <w:sz w:val="19"/>
                        </w:rPr>
                        <w:t>(</w:t>
                      </w:r>
                      <w:r>
                        <w:rPr>
                          <w:rFonts w:ascii="Consolas"/>
                          <w:color w:val="202020"/>
                          <w:sz w:val="19"/>
                        </w:rPr>
                        <w:t>vx_values</w:t>
                      </w:r>
                      <w:r>
                        <w:rPr>
                          <w:rFonts w:ascii="Consolas"/>
                          <w:b/>
                          <w:color w:val="AA21FF"/>
                          <w:sz w:val="19"/>
                        </w:rPr>
                        <w:t>**</w:t>
                      </w:r>
                      <w:r>
                        <w:rPr>
                          <w:rFonts w:ascii="Consolas"/>
                          <w:color w:val="008700"/>
                          <w:sz w:val="19"/>
                        </w:rPr>
                        <w:t>2</w:t>
                      </w:r>
                      <w:r>
                        <w:rPr>
                          <w:rFonts w:ascii="Consolas"/>
                          <w:b/>
                          <w:color w:val="AA21FF"/>
                          <w:sz w:val="19"/>
                        </w:rPr>
                        <w:t>+</w:t>
                      </w:r>
                      <w:r>
                        <w:rPr>
                          <w:rFonts w:ascii="Consolas"/>
                          <w:color w:val="202020"/>
                          <w:sz w:val="19"/>
                        </w:rPr>
                        <w:t>vy_values</w:t>
                      </w:r>
                      <w:r>
                        <w:rPr>
                          <w:rFonts w:ascii="Consolas"/>
                          <w:b/>
                          <w:color w:val="AA21FF"/>
                          <w:sz w:val="19"/>
                        </w:rPr>
                        <w:t>**</w:t>
                      </w:r>
                      <w:r>
                        <w:rPr>
                          <w:rFonts w:ascii="Consolas"/>
                          <w:color w:val="008700"/>
                          <w:sz w:val="19"/>
                        </w:rPr>
                        <w:t>2</w:t>
                      </w:r>
                      <w:r>
                        <w:rPr>
                          <w:rFonts w:ascii="Consolas"/>
                          <w:color w:val="0054AA"/>
                          <w:sz w:val="19"/>
                        </w:rPr>
                        <w:t>)</w:t>
                      </w:r>
                    </w:p>
                    <w:p w14:paraId="0760D454">
                      <w:pPr>
                        <w:spacing w:before="0" w:line="276" w:lineRule="auto"/>
                        <w:ind w:left="489" w:right="3387" w:firstLine="0"/>
                        <w:jc w:val="both"/>
                        <w:rPr>
                          <w:rFonts w:ascii="Consolas"/>
                          <w:color w:val="000000"/>
                          <w:sz w:val="19"/>
                        </w:rPr>
                      </w:pPr>
                      <w:r>
                        <w:rPr>
                          <w:rFonts w:ascii="Consolas"/>
                          <w:color w:val="202020"/>
                          <w:sz w:val="19"/>
                        </w:rPr>
                        <w:t xml:space="preserve">normalized_speed </w:t>
                      </w:r>
                      <w:r>
                        <w:rPr>
                          <w:rFonts w:ascii="Consolas"/>
                          <w:b/>
                          <w:color w:val="AA21FF"/>
                          <w:sz w:val="19"/>
                        </w:rPr>
                        <w:t xml:space="preserve">= </w:t>
                      </w:r>
                      <w:r>
                        <w:rPr>
                          <w:rFonts w:ascii="Consolas"/>
                          <w:color w:val="202020"/>
                          <w:sz w:val="19"/>
                        </w:rPr>
                        <w:t>mean_speed</w:t>
                      </w:r>
                      <w:r>
                        <w:rPr>
                          <w:rFonts w:ascii="Consolas"/>
                          <w:b/>
                          <w:color w:val="AA21FF"/>
                          <w:sz w:val="19"/>
                        </w:rPr>
                        <w:t>-</w:t>
                      </w:r>
                      <w:r>
                        <w:rPr>
                          <w:rFonts w:ascii="Consolas"/>
                          <w:color w:val="202020"/>
                          <w:sz w:val="19"/>
                        </w:rPr>
                        <w:t xml:space="preserve">expected_speed </w:t>
                      </w:r>
                      <w:r>
                        <w:rPr>
                          <w:rFonts w:ascii="Consolas"/>
                          <w:color w:val="202020"/>
                          <w:spacing w:val="-4"/>
                          <w:sz w:val="19"/>
                        </w:rPr>
                        <w:t>j</w:t>
                      </w:r>
                      <w:r>
                        <w:rPr>
                          <w:rFonts w:ascii="Consolas"/>
                          <w:b/>
                          <w:color w:val="AA21FF"/>
                          <w:spacing w:val="-4"/>
                          <w:sz w:val="19"/>
                        </w:rPr>
                        <w:t>+=</w:t>
                      </w:r>
                      <w:r>
                        <w:rPr>
                          <w:rFonts w:ascii="Consolas"/>
                          <w:color w:val="008700"/>
                          <w:spacing w:val="-4"/>
                          <w:sz w:val="19"/>
                        </w:rPr>
                        <w:t>1</w:t>
                      </w:r>
                    </w:p>
                    <w:p w14:paraId="768A5B07">
                      <w:pPr>
                        <w:spacing w:before="0" w:line="221" w:lineRule="exact"/>
                        <w:ind w:left="489" w:right="0" w:firstLine="0"/>
                        <w:jc w:val="both"/>
                        <w:rPr>
                          <w:rFonts w:ascii="Consolas"/>
                          <w:color w:val="000000"/>
                          <w:sz w:val="19"/>
                        </w:rPr>
                      </w:pPr>
                      <w:r>
                        <w:rPr>
                          <w:rFonts w:ascii="Consolas"/>
                          <w:b/>
                          <w:color w:val="008000"/>
                          <w:sz w:val="19"/>
                        </w:rPr>
                        <w:t>if</w:t>
                      </w:r>
                      <w:r>
                        <w:rPr>
                          <w:rFonts w:ascii="Consolas"/>
                          <w:b/>
                          <w:color w:val="008000"/>
                          <w:spacing w:val="6"/>
                          <w:sz w:val="19"/>
                        </w:rPr>
                        <w:t xml:space="preserve"> </w:t>
                      </w:r>
                      <w:r>
                        <w:rPr>
                          <w:rFonts w:ascii="Consolas"/>
                          <w:color w:val="202020"/>
                          <w:spacing w:val="-2"/>
                          <w:sz w:val="19"/>
                        </w:rPr>
                        <w:t>len</w:t>
                      </w:r>
                      <w:r>
                        <w:rPr>
                          <w:rFonts w:ascii="Consolas"/>
                          <w:color w:val="0054AA"/>
                          <w:spacing w:val="-2"/>
                          <w:sz w:val="19"/>
                        </w:rPr>
                        <w:t>(</w:t>
                      </w:r>
                      <w:r>
                        <w:rPr>
                          <w:rFonts w:ascii="Consolas"/>
                          <w:color w:val="202020"/>
                          <w:spacing w:val="-2"/>
                          <w:sz w:val="19"/>
                        </w:rPr>
                        <w:t>vx_values</w:t>
                      </w:r>
                      <w:r>
                        <w:rPr>
                          <w:rFonts w:ascii="Consolas"/>
                          <w:color w:val="0054AA"/>
                          <w:spacing w:val="-2"/>
                          <w:sz w:val="19"/>
                        </w:rPr>
                        <w:t>)</w:t>
                      </w:r>
                      <w:r>
                        <w:rPr>
                          <w:rFonts w:ascii="Consolas"/>
                          <w:b/>
                          <w:color w:val="AA21FF"/>
                          <w:spacing w:val="-2"/>
                          <w:sz w:val="19"/>
                        </w:rPr>
                        <w:t>&gt;</w:t>
                      </w:r>
                      <w:r>
                        <w:rPr>
                          <w:rFonts w:ascii="Consolas"/>
                          <w:color w:val="008700"/>
                          <w:spacing w:val="-2"/>
                          <w:sz w:val="19"/>
                        </w:rPr>
                        <w:t>1</w:t>
                      </w:r>
                      <w:r>
                        <w:rPr>
                          <w:rFonts w:ascii="Consolas"/>
                          <w:color w:val="0054AA"/>
                          <w:spacing w:val="-2"/>
                          <w:sz w:val="19"/>
                        </w:rPr>
                        <w:t>:</w:t>
                      </w:r>
                    </w:p>
                    <w:p w14:paraId="1C8C7BEE">
                      <w:pPr>
                        <w:spacing w:before="31"/>
                        <w:ind w:left="918" w:right="-58" w:firstLine="0"/>
                        <w:jc w:val="left"/>
                        <w:rPr>
                          <w:rFonts w:ascii="Consolas"/>
                          <w:color w:val="000000"/>
                          <w:sz w:val="19"/>
                        </w:rPr>
                      </w:pPr>
                      <w:r>
                        <w:rPr>
                          <w:rFonts w:ascii="Consolas"/>
                          <w:color w:val="202020"/>
                          <w:spacing w:val="-2"/>
                          <w:sz w:val="19"/>
                        </w:rPr>
                        <w:t>mean_error_speed_table</w:t>
                      </w:r>
                      <w:r>
                        <w:rPr>
                          <w:rFonts w:ascii="Consolas"/>
                          <w:b/>
                          <w:color w:val="AA21FF"/>
                          <w:spacing w:val="-2"/>
                          <w:sz w:val="19"/>
                        </w:rPr>
                        <w:t>.</w:t>
                      </w:r>
                      <w:r>
                        <w:rPr>
                          <w:rFonts w:ascii="Consolas"/>
                          <w:color w:val="202020"/>
                          <w:spacing w:val="-2"/>
                          <w:sz w:val="19"/>
                        </w:rPr>
                        <w:t>append</w:t>
                      </w:r>
                      <w:r>
                        <w:rPr>
                          <w:rFonts w:ascii="Consolas"/>
                          <w:color w:val="0054AA"/>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round</w:t>
                      </w:r>
                      <w:r>
                        <w:rPr>
                          <w:rFonts w:ascii="Consolas"/>
                          <w:color w:val="0054AA"/>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sum</w:t>
                      </w:r>
                      <w:r>
                        <w:rPr>
                          <w:rFonts w:ascii="Consolas"/>
                          <w:color w:val="0054AA"/>
                          <w:spacing w:val="-2"/>
                          <w:sz w:val="19"/>
                        </w:rPr>
                        <w:t>(</w:t>
                      </w:r>
                      <w:r>
                        <w:rPr>
                          <w:rFonts w:ascii="Consolas"/>
                          <w:color w:val="202020"/>
                          <w:spacing w:val="-2"/>
                          <w:sz w:val="19"/>
                        </w:rPr>
                        <w:t>normalized_speed</w:t>
                      </w:r>
                      <w:r>
                        <w:rPr>
                          <w:rFonts w:ascii="Consolas"/>
                          <w:color w:val="0054AA"/>
                          <w:spacing w:val="-2"/>
                          <w:sz w:val="19"/>
                        </w:rPr>
                        <w:t>)</w:t>
                      </w:r>
                      <w:r>
                        <w:rPr>
                          <w:rFonts w:ascii="Consolas"/>
                          <w:b/>
                          <w:color w:val="AA21FF"/>
                          <w:spacing w:val="-2"/>
                          <w:sz w:val="19"/>
                        </w:rPr>
                        <w:t>/</w:t>
                      </w:r>
                      <w:r>
                        <w:rPr>
                          <w:rFonts w:ascii="Consolas"/>
                          <w:color w:val="202020"/>
                          <w:spacing w:val="-2"/>
                          <w:sz w:val="19"/>
                        </w:rPr>
                        <w:t>len</w:t>
                      </w:r>
                      <w:r>
                        <w:rPr>
                          <w:rFonts w:ascii="Consolas"/>
                          <w:color w:val="0054AA"/>
                          <w:spacing w:val="-2"/>
                          <w:sz w:val="19"/>
                        </w:rPr>
                        <w:t>(</w:t>
                      </w:r>
                      <w:r>
                        <w:rPr>
                          <w:rFonts w:ascii="Consolas"/>
                          <w:color w:val="202020"/>
                          <w:spacing w:val="-2"/>
                          <w:sz w:val="19"/>
                        </w:rPr>
                        <w:t>norm</w:t>
                      </w:r>
                    </w:p>
                    <w:p w14:paraId="5CD3194D">
                      <w:pPr>
                        <w:spacing w:before="32"/>
                        <w:ind w:left="489" w:right="0" w:firstLine="0"/>
                        <w:jc w:val="left"/>
                        <w:rPr>
                          <w:rFonts w:ascii="Consolas"/>
                          <w:color w:val="000000"/>
                          <w:sz w:val="19"/>
                        </w:rPr>
                      </w:pPr>
                      <w:r>
                        <w:rPr>
                          <w:rFonts w:ascii="Consolas"/>
                          <w:b/>
                          <w:color w:val="008000"/>
                          <w:spacing w:val="-2"/>
                          <w:sz w:val="19"/>
                        </w:rPr>
                        <w:t>else</w:t>
                      </w:r>
                      <w:r>
                        <w:rPr>
                          <w:rFonts w:ascii="Consolas"/>
                          <w:color w:val="0054AA"/>
                          <w:spacing w:val="-2"/>
                          <w:sz w:val="19"/>
                        </w:rPr>
                        <w:t>:</w:t>
                      </w:r>
                    </w:p>
                    <w:p w14:paraId="3E657861">
                      <w:pPr>
                        <w:spacing w:before="33" w:line="276" w:lineRule="auto"/>
                        <w:ind w:left="60" w:right="2836" w:firstLine="858"/>
                        <w:jc w:val="left"/>
                        <w:rPr>
                          <w:rFonts w:ascii="Consolas"/>
                          <w:color w:val="000000"/>
                          <w:sz w:val="19"/>
                        </w:rPr>
                      </w:pPr>
                      <w:r>
                        <w:rPr>
                          <w:rFonts w:ascii="Consolas"/>
                          <w:color w:val="202020"/>
                          <w:spacing w:val="-2"/>
                          <w:sz w:val="19"/>
                        </w:rPr>
                        <w:t>mean_error_speed_table</w:t>
                      </w:r>
                      <w:r>
                        <w:rPr>
                          <w:rFonts w:ascii="Consolas"/>
                          <w:b/>
                          <w:color w:val="AA21FF"/>
                          <w:spacing w:val="-2"/>
                          <w:sz w:val="19"/>
                        </w:rPr>
                        <w:t>.</w:t>
                      </w:r>
                      <w:r>
                        <w:rPr>
                          <w:rFonts w:ascii="Consolas"/>
                          <w:color w:val="202020"/>
                          <w:spacing w:val="-2"/>
                          <w:sz w:val="19"/>
                        </w:rPr>
                        <w:t>append</w:t>
                      </w:r>
                      <w:r>
                        <w:rPr>
                          <w:rFonts w:ascii="Consolas"/>
                          <w:color w:val="0054AA"/>
                          <w:spacing w:val="-2"/>
                          <w:sz w:val="19"/>
                        </w:rPr>
                        <w:t>(</w:t>
                      </w:r>
                      <w:r>
                        <w:rPr>
                          <w:rFonts w:ascii="Consolas"/>
                          <w:b/>
                          <w:color w:val="AA21FF"/>
                          <w:spacing w:val="-2"/>
                          <w:sz w:val="19"/>
                        </w:rPr>
                        <w:t>-</w:t>
                      </w:r>
                      <w:r>
                        <w:rPr>
                          <w:rFonts w:ascii="Consolas"/>
                          <w:color w:val="008700"/>
                          <w:spacing w:val="-2"/>
                          <w:sz w:val="19"/>
                        </w:rPr>
                        <w:t>1</w:t>
                      </w:r>
                      <w:r>
                        <w:rPr>
                          <w:rFonts w:ascii="Consolas"/>
                          <w:color w:val="0054AA"/>
                          <w:spacing w:val="-2"/>
                          <w:sz w:val="19"/>
                        </w:rPr>
                        <w:t xml:space="preserve">) </w:t>
                      </w:r>
                      <w:r>
                        <w:rPr>
                          <w:rFonts w:ascii="Consolas"/>
                          <w:color w:val="202020"/>
                          <w:spacing w:val="-2"/>
                          <w:sz w:val="19"/>
                        </w:rPr>
                        <w:t>print</w:t>
                      </w:r>
                      <w:r>
                        <w:rPr>
                          <w:rFonts w:ascii="Consolas"/>
                          <w:color w:val="0054AA"/>
                          <w:spacing w:val="-2"/>
                          <w:sz w:val="19"/>
                        </w:rPr>
                        <w:t>(</w:t>
                      </w:r>
                      <w:r>
                        <w:rPr>
                          <w:rFonts w:ascii="Consolas"/>
                          <w:color w:val="202020"/>
                          <w:spacing w:val="-2"/>
                          <w:sz w:val="19"/>
                        </w:rPr>
                        <w:t>mean_error_speed_table</w:t>
                      </w:r>
                      <w:r>
                        <w:rPr>
                          <w:rFonts w:ascii="Consolas"/>
                          <w:color w:val="0054AA"/>
                          <w:spacing w:val="-2"/>
                          <w:sz w:val="19"/>
                        </w:rPr>
                        <w:t>)</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1711B6D1">
      <w:pPr>
        <w:pStyle w:val="9"/>
        <w:rPr>
          <w:rFonts w:ascii="Consolas"/>
          <w:sz w:val="43"/>
        </w:rPr>
      </w:pPr>
    </w:p>
    <w:p w14:paraId="3CCFB385">
      <w:pPr>
        <w:pStyle w:val="9"/>
        <w:rPr>
          <w:rFonts w:ascii="Consolas"/>
          <w:sz w:val="43"/>
        </w:rPr>
      </w:pPr>
    </w:p>
    <w:p w14:paraId="7BF93C44">
      <w:pPr>
        <w:pStyle w:val="9"/>
        <w:rPr>
          <w:rFonts w:ascii="Consolas"/>
          <w:sz w:val="43"/>
        </w:rPr>
      </w:pPr>
    </w:p>
    <w:p w14:paraId="7AFEE386">
      <w:pPr>
        <w:pStyle w:val="9"/>
        <w:rPr>
          <w:rFonts w:ascii="Consolas"/>
          <w:sz w:val="43"/>
        </w:rPr>
      </w:pPr>
    </w:p>
    <w:p w14:paraId="7999DCCC">
      <w:pPr>
        <w:pStyle w:val="9"/>
        <w:rPr>
          <w:rFonts w:ascii="Consolas"/>
          <w:sz w:val="43"/>
        </w:rPr>
      </w:pPr>
    </w:p>
    <w:p w14:paraId="5075FD07">
      <w:pPr>
        <w:pStyle w:val="9"/>
        <w:rPr>
          <w:rFonts w:ascii="Consolas"/>
          <w:sz w:val="43"/>
        </w:rPr>
      </w:pPr>
    </w:p>
    <w:p w14:paraId="147DF6E4">
      <w:pPr>
        <w:pStyle w:val="9"/>
        <w:rPr>
          <w:rFonts w:ascii="Consolas"/>
          <w:sz w:val="43"/>
        </w:rPr>
      </w:pPr>
    </w:p>
    <w:p w14:paraId="340C855B">
      <w:pPr>
        <w:pStyle w:val="9"/>
        <w:spacing w:before="487"/>
        <w:rPr>
          <w:rFonts w:ascii="Consolas"/>
          <w:sz w:val="43"/>
        </w:rPr>
      </w:pPr>
    </w:p>
    <w:p w14:paraId="7BF77BAC">
      <w:pPr>
        <w:spacing w:before="1"/>
        <w:ind w:left="1008" w:right="0" w:firstLine="0"/>
        <w:jc w:val="left"/>
        <w:rPr>
          <w:rFonts w:ascii="Segoe UI Semibold"/>
          <w:sz w:val="43"/>
        </w:rPr>
      </w:pPr>
      <w:r>
        <w:rPr>
          <w:rFonts w:ascii="Segoe UI Semibold"/>
          <w:spacing w:val="-2"/>
          <w:sz w:val="43"/>
        </w:rPr>
        <w:t>Yaw</w:t>
      </w:r>
      <w:r>
        <w:rPr>
          <w:rFonts w:ascii="Segoe UI Semibold"/>
          <w:spacing w:val="-27"/>
          <w:sz w:val="43"/>
        </w:rPr>
        <w:t xml:space="preserve"> </w:t>
      </w:r>
      <w:r>
        <w:rPr>
          <w:rFonts w:ascii="Segoe UI Semibold"/>
          <w:spacing w:val="-2"/>
          <w:sz w:val="43"/>
        </w:rPr>
        <w:t>error</w:t>
      </w:r>
    </w:p>
    <w:p w14:paraId="5F42BDF1">
      <w:pPr>
        <w:pStyle w:val="9"/>
        <w:spacing w:before="124"/>
        <w:rPr>
          <w:rFonts w:ascii="Segoe UI Semibold"/>
          <w:sz w:val="19"/>
        </w:rPr>
      </w:pPr>
    </w:p>
    <w:p w14:paraId="5FF3C300">
      <w:pPr>
        <w:spacing w:before="1"/>
        <w:ind w:left="92" w:right="0" w:firstLine="0"/>
        <w:jc w:val="left"/>
        <w:rPr>
          <w:rFonts w:ascii="Consolas"/>
          <w:sz w:val="19"/>
        </w:rPr>
      </w:pPr>
      <w:r>
        <w:rPr>
          <w:rFonts w:ascii="Consolas"/>
          <w:sz w:val="19"/>
        </w:rPr>
        <mc:AlternateContent>
          <mc:Choice Requires="wps">
            <w:drawing>
              <wp:anchor distT="0" distB="0" distL="0" distR="0" simplePos="0" relativeHeight="251756544" behindDoc="0" locked="0" layoutInCell="1" allowOverlap="1">
                <wp:simplePos x="0" y="0"/>
                <wp:positionH relativeFrom="page">
                  <wp:posOffset>1411605</wp:posOffset>
                </wp:positionH>
                <wp:positionV relativeFrom="paragraph">
                  <wp:posOffset>-59690</wp:posOffset>
                </wp:positionV>
                <wp:extent cx="5461000" cy="2363470"/>
                <wp:effectExtent l="0" t="0" r="0" b="0"/>
                <wp:wrapNone/>
                <wp:docPr id="1178" name="Textbox 1178"/>
                <wp:cNvGraphicFramePr/>
                <a:graphic xmlns:a="http://schemas.openxmlformats.org/drawingml/2006/main">
                  <a:graphicData uri="http://schemas.microsoft.com/office/word/2010/wordprocessingShape">
                    <wps:wsp>
                      <wps:cNvSpPr txBox="1"/>
                      <wps:spPr>
                        <a:xfrm>
                          <a:off x="0" y="0"/>
                          <a:ext cx="5461000" cy="2363470"/>
                        </a:xfrm>
                        <a:prstGeom prst="rect">
                          <a:avLst/>
                        </a:prstGeom>
                        <a:solidFill>
                          <a:srgbClr val="F5F5F5"/>
                        </a:solidFill>
                      </wps:spPr>
                      <wps:txbx>
                        <w:txbxContent>
                          <w:p w14:paraId="500C2E6E">
                            <w:pPr>
                              <w:spacing w:before="95" w:line="276" w:lineRule="auto"/>
                              <w:ind w:left="60" w:right="5854" w:firstLine="0"/>
                              <w:jc w:val="left"/>
                              <w:rPr>
                                <w:rFonts w:ascii="Consolas"/>
                                <w:color w:val="000000"/>
                                <w:sz w:val="19"/>
                              </w:rPr>
                            </w:pPr>
                            <w:r>
                              <w:rPr>
                                <w:rFonts w:ascii="Consolas"/>
                                <w:color w:val="202020"/>
                                <w:sz w:val="19"/>
                              </w:rPr>
                              <w:t>fig</w:t>
                            </w:r>
                            <w:r>
                              <w:rPr>
                                <w:rFonts w:ascii="Consolas"/>
                                <w:color w:val="0054AA"/>
                                <w:sz w:val="19"/>
                              </w:rPr>
                              <w:t xml:space="preserve">, </w:t>
                            </w:r>
                            <w:r>
                              <w:rPr>
                                <w:rFonts w:ascii="Consolas"/>
                                <w:color w:val="202020"/>
                                <w:sz w:val="19"/>
                              </w:rPr>
                              <w:t xml:space="preserve">ax </w:t>
                            </w:r>
                            <w:r>
                              <w:rPr>
                                <w:rFonts w:ascii="Consolas"/>
                                <w:b/>
                                <w:color w:val="AA21FF"/>
                                <w:sz w:val="19"/>
                              </w:rPr>
                              <w:t xml:space="preserve">= </w:t>
                            </w:r>
                            <w:r>
                              <w:rPr>
                                <w:rFonts w:ascii="Consolas"/>
                                <w:color w:val="202020"/>
                                <w:sz w:val="19"/>
                              </w:rPr>
                              <w:t>plt</w:t>
                            </w:r>
                            <w:r>
                              <w:rPr>
                                <w:rFonts w:ascii="Consolas"/>
                                <w:b/>
                                <w:color w:val="AA21FF"/>
                                <w:sz w:val="19"/>
                              </w:rPr>
                              <w:t>.</w:t>
                            </w:r>
                            <w:r>
                              <w:rPr>
                                <w:rFonts w:ascii="Consolas"/>
                                <w:color w:val="202020"/>
                                <w:sz w:val="19"/>
                              </w:rPr>
                              <w:t>subplots</w:t>
                            </w:r>
                            <w:r>
                              <w:rPr>
                                <w:rFonts w:ascii="Consolas"/>
                                <w:color w:val="0054AA"/>
                                <w:sz w:val="19"/>
                              </w:rPr>
                              <w:t xml:space="preserve">() </w:t>
                            </w:r>
                            <w:r>
                              <w:rPr>
                                <w:rFonts w:ascii="Consolas"/>
                                <w:color w:val="202020"/>
                                <w:sz w:val="19"/>
                              </w:rPr>
                              <w:t xml:space="preserve">yaw </w:t>
                            </w:r>
                            <w:r>
                              <w:rPr>
                                <w:rFonts w:ascii="Consolas"/>
                                <w:b/>
                                <w:color w:val="AA21FF"/>
                                <w:sz w:val="19"/>
                              </w:rPr>
                              <w:t>= -</w:t>
                            </w:r>
                            <w:r>
                              <w:rPr>
                                <w:rFonts w:ascii="Consolas"/>
                                <w:color w:val="008700"/>
                                <w:sz w:val="19"/>
                              </w:rPr>
                              <w:t>85</w:t>
                            </w:r>
                          </w:p>
                          <w:p w14:paraId="14388EB8">
                            <w:pPr>
                              <w:spacing w:before="0" w:line="276" w:lineRule="auto"/>
                              <w:ind w:left="60"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 xml:space="preserve">f"SELECT x,y FROM positions WHERE target_id IN (SELECT id FROM targets W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27EA6AA9">
                            <w:pPr>
                              <w:spacing w:before="0" w:line="221" w:lineRule="exact"/>
                              <w:ind w:left="60"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1C8568F7">
                            <w:pPr>
                              <w:spacing w:before="31"/>
                              <w:ind w:left="60"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5741C261">
                            <w:pPr>
                              <w:spacing w:before="33"/>
                              <w:ind w:left="60" w:right="0" w:firstLine="0"/>
                              <w:jc w:val="left"/>
                              <w:rPr>
                                <w:rFonts w:ascii="Consolas"/>
                                <w:color w:val="000000"/>
                                <w:sz w:val="19"/>
                              </w:rPr>
                            </w:pPr>
                            <w:r>
                              <w:rPr>
                                <w:rFonts w:ascii="Consolas"/>
                                <w:color w:val="202020"/>
                                <w:sz w:val="19"/>
                              </w:rPr>
                              <w:t>x</w:t>
                            </w:r>
                            <w:r>
                              <w:rPr>
                                <w:rFonts w:ascii="Consolas"/>
                                <w:color w:val="202020"/>
                                <w:spacing w:val="12"/>
                                <w:sz w:val="19"/>
                              </w:rPr>
                              <w:t xml:space="preserve"> </w:t>
                            </w:r>
                            <w:r>
                              <w:rPr>
                                <w:rFonts w:ascii="Consolas"/>
                                <w:b/>
                                <w:color w:val="AA21FF"/>
                                <w:sz w:val="19"/>
                              </w:rPr>
                              <w:t>=</w:t>
                            </w:r>
                            <w:r>
                              <w:rPr>
                                <w:rFonts w:ascii="Consolas"/>
                                <w:b/>
                                <w:color w:val="AA21FF"/>
                                <w:spacing w:val="12"/>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w:t>
                            </w:r>
                            <w:r>
                              <w:rPr>
                                <w:rFonts w:ascii="Consolas"/>
                                <w:color w:val="0054AA"/>
                                <w:spacing w:val="12"/>
                                <w:sz w:val="19"/>
                              </w:rPr>
                              <w:t xml:space="preserve"> </w:t>
                            </w:r>
                            <w:r>
                              <w:rPr>
                                <w:rFonts w:ascii="Consolas"/>
                                <w:b/>
                                <w:color w:val="008000"/>
                                <w:sz w:val="19"/>
                              </w:rPr>
                              <w:t>for</w:t>
                            </w:r>
                            <w:r>
                              <w:rPr>
                                <w:rFonts w:ascii="Consolas"/>
                                <w:b/>
                                <w:color w:val="008000"/>
                                <w:spacing w:val="12"/>
                                <w:sz w:val="19"/>
                              </w:rPr>
                              <w:t xml:space="preserve"> </w:t>
                            </w:r>
                            <w:r>
                              <w:rPr>
                                <w:rFonts w:ascii="Consolas"/>
                                <w:color w:val="202020"/>
                                <w:sz w:val="19"/>
                              </w:rPr>
                              <w:t>row</w:t>
                            </w:r>
                            <w:r>
                              <w:rPr>
                                <w:rFonts w:ascii="Consolas"/>
                                <w:color w:val="202020"/>
                                <w:spacing w:val="12"/>
                                <w:sz w:val="19"/>
                              </w:rPr>
                              <w:t xml:space="preserve"> </w:t>
                            </w:r>
                            <w:r>
                              <w:rPr>
                                <w:rFonts w:ascii="Consolas"/>
                                <w:b/>
                                <w:color w:val="AA21FF"/>
                                <w:sz w:val="19"/>
                              </w:rPr>
                              <w:t>in</w:t>
                            </w:r>
                            <w:r>
                              <w:rPr>
                                <w:rFonts w:ascii="Consolas"/>
                                <w:b/>
                                <w:color w:val="AA21FF"/>
                                <w:spacing w:val="11"/>
                                <w:sz w:val="19"/>
                              </w:rPr>
                              <w:t xml:space="preserve"> </w:t>
                            </w:r>
                            <w:r>
                              <w:rPr>
                                <w:rFonts w:ascii="Consolas"/>
                                <w:color w:val="202020"/>
                                <w:spacing w:val="-2"/>
                                <w:sz w:val="19"/>
                              </w:rPr>
                              <w:t>results</w:t>
                            </w:r>
                            <w:r>
                              <w:rPr>
                                <w:rFonts w:ascii="Consolas"/>
                                <w:color w:val="0054AA"/>
                                <w:spacing w:val="-2"/>
                                <w:sz w:val="19"/>
                              </w:rPr>
                              <w:t>])</w:t>
                            </w:r>
                          </w:p>
                          <w:p w14:paraId="3AC24B27">
                            <w:pPr>
                              <w:spacing w:before="33" w:line="276" w:lineRule="auto"/>
                              <w:ind w:left="60" w:right="2836" w:firstLine="0"/>
                              <w:jc w:val="left"/>
                              <w:rPr>
                                <w:rFonts w:ascii="Consolas"/>
                                <w:color w:val="000000"/>
                                <w:sz w:val="19"/>
                              </w:rPr>
                            </w:pPr>
                            <w:r>
                              <w:rPr>
                                <w:rFonts w:ascii="Consolas"/>
                                <w:color w:val="202020"/>
                                <w:sz w:val="19"/>
                              </w:rPr>
                              <w:t xml:space="preserve">y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w:t>
                            </w:r>
                            <w:r>
                              <w:rPr>
                                <w:rFonts w:ascii="Consolas"/>
                                <w:b/>
                                <w:color w:val="AA21FF"/>
                                <w:sz w:val="19"/>
                              </w:rPr>
                              <w:t>+</w:t>
                            </w:r>
                            <w:r>
                              <w:rPr>
                                <w:rFonts w:ascii="Consolas"/>
                                <w:color w:val="202020"/>
                                <w:sz w:val="19"/>
                              </w:rPr>
                              <w:t xml:space="preserve">diff </w:t>
                            </w:r>
                            <w:r>
                              <w:rPr>
                                <w:rFonts w:ascii="Consolas"/>
                                <w:color w:val="202020"/>
                                <w:spacing w:val="-2"/>
                                <w:sz w:val="19"/>
                              </w:rPr>
                              <w:t>ax</w:t>
                            </w:r>
                            <w:r>
                              <w:rPr>
                                <w:rFonts w:ascii="Consolas"/>
                                <w:b/>
                                <w:color w:val="AA21FF"/>
                                <w:spacing w:val="-2"/>
                                <w:sz w:val="19"/>
                              </w:rPr>
                              <w:t>.</w:t>
                            </w:r>
                            <w:r>
                              <w:rPr>
                                <w:rFonts w:ascii="Consolas"/>
                                <w:color w:val="202020"/>
                                <w:spacing w:val="-2"/>
                                <w:sz w:val="19"/>
                              </w:rPr>
                              <w:t>scatter</w:t>
                            </w:r>
                            <w:r>
                              <w:rPr>
                                <w:rFonts w:ascii="Consolas"/>
                                <w:color w:val="0054AA"/>
                                <w:spacing w:val="-2"/>
                                <w:sz w:val="19"/>
                              </w:rPr>
                              <w:t>(</w:t>
                            </w:r>
                            <w:r>
                              <w:rPr>
                                <w:rFonts w:ascii="Consolas"/>
                                <w:color w:val="202020"/>
                                <w:spacing w:val="-2"/>
                                <w:sz w:val="19"/>
                              </w:rPr>
                              <w:t>x</w:t>
                            </w:r>
                            <w:r>
                              <w:rPr>
                                <w:rFonts w:ascii="Consolas"/>
                                <w:color w:val="0054AA"/>
                                <w:spacing w:val="-2"/>
                                <w:sz w:val="19"/>
                              </w:rPr>
                              <w:t>,</w:t>
                            </w:r>
                            <w:r>
                              <w:rPr>
                                <w:rFonts w:ascii="Consolas"/>
                                <w:color w:val="202020"/>
                                <w:spacing w:val="-2"/>
                                <w:sz w:val="19"/>
                              </w:rPr>
                              <w:t>y</w:t>
                            </w:r>
                            <w:r>
                              <w:rPr>
                                <w:rFonts w:ascii="Consolas"/>
                                <w:color w:val="0054AA"/>
                                <w:spacing w:val="-2"/>
                                <w:sz w:val="19"/>
                              </w:rPr>
                              <w:t>)</w:t>
                            </w:r>
                          </w:p>
                          <w:p w14:paraId="6FC99878">
                            <w:pPr>
                              <w:spacing w:before="0" w:line="221" w:lineRule="exact"/>
                              <w:ind w:left="60" w:right="0"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plot</w:t>
                            </w:r>
                            <w:r>
                              <w:rPr>
                                <w:rFonts w:ascii="Consolas"/>
                                <w:color w:val="0054AA"/>
                                <w:sz w:val="19"/>
                              </w:rPr>
                              <w:t>([</w:t>
                            </w:r>
                            <w:r>
                              <w:rPr>
                                <w:rFonts w:ascii="Consolas"/>
                                <w:b/>
                                <w:color w:val="AA21FF"/>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B92020"/>
                                <w:spacing w:val="-2"/>
                                <w:sz w:val="19"/>
                              </w:rPr>
                              <w:t>"r"</w:t>
                            </w:r>
                            <w:r>
                              <w:rPr>
                                <w:rFonts w:ascii="Consolas"/>
                                <w:color w:val="0054AA"/>
                                <w:spacing w:val="-2"/>
                                <w:sz w:val="19"/>
                              </w:rPr>
                              <w:t>)</w:t>
                            </w:r>
                          </w:p>
                          <w:p w14:paraId="16A8BDAD">
                            <w:pPr>
                              <w:spacing w:before="32" w:line="276" w:lineRule="auto"/>
                              <w:ind w:left="60" w:right="2836"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 xml:space="preserve">xlim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10</w:t>
                            </w:r>
                            <w:r>
                              <w:rPr>
                                <w:rFonts w:ascii="Consolas"/>
                                <w:color w:val="0054AA"/>
                                <w:sz w:val="19"/>
                              </w:rPr>
                              <w:t xml:space="preserve">), </w:t>
                            </w:r>
                            <w:r>
                              <w:rPr>
                                <w:rFonts w:ascii="Consolas"/>
                                <w:color w:val="008700"/>
                                <w:sz w:val="19"/>
                              </w:rPr>
                              <w:t>10</w:t>
                            </w:r>
                            <w:r>
                              <w:rPr>
                                <w:rFonts w:ascii="Consolas"/>
                                <w:color w:val="0054AA"/>
                                <w:sz w:val="19"/>
                              </w:rPr>
                              <w:t xml:space="preserve">), </w:t>
                            </w:r>
                            <w:r>
                              <w:rPr>
                                <w:rFonts w:ascii="Consolas"/>
                                <w:color w:val="202020"/>
                                <w:sz w:val="19"/>
                              </w:rPr>
                              <w:t xml:space="preserve">ylim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2</w:t>
                            </w:r>
                            <w:r>
                              <w:rPr>
                                <w:rFonts w:ascii="Consolas"/>
                                <w:color w:val="0054AA"/>
                                <w:sz w:val="19"/>
                              </w:rPr>
                              <w:t xml:space="preserve">), </w:t>
                            </w:r>
                            <w:r>
                              <w:rPr>
                                <w:rFonts w:ascii="Consolas"/>
                                <w:color w:val="008700"/>
                                <w:sz w:val="19"/>
                              </w:rPr>
                              <w:t>2</w:t>
                            </w:r>
                            <w:r>
                              <w:rPr>
                                <w:rFonts w:ascii="Consolas"/>
                                <w:color w:val="0054AA"/>
                                <w:sz w:val="19"/>
                              </w:rPr>
                              <w:t xml:space="preserve">)) </w:t>
                            </w:r>
                            <w:r>
                              <w:rPr>
                                <w:rFonts w:ascii="Consolas"/>
                                <w:color w:val="202020"/>
                                <w:sz w:val="19"/>
                              </w:rPr>
                              <w:t>plt</w:t>
                            </w:r>
                            <w:r>
                              <w:rPr>
                                <w:rFonts w:ascii="Consolas"/>
                                <w:b/>
                                <w:color w:val="AA21FF"/>
                                <w:sz w:val="19"/>
                              </w:rPr>
                              <w:t>.</w:t>
                            </w:r>
                            <w:r>
                              <w:rPr>
                                <w:rFonts w:ascii="Consolas"/>
                                <w:color w:val="202020"/>
                                <w:sz w:val="19"/>
                              </w:rPr>
                              <w:t>xlabel</w:t>
                            </w:r>
                            <w:r>
                              <w:rPr>
                                <w:rFonts w:ascii="Consolas"/>
                                <w:color w:val="0054AA"/>
                                <w:sz w:val="19"/>
                              </w:rPr>
                              <w:t>(</w:t>
                            </w:r>
                            <w:r>
                              <w:rPr>
                                <w:rFonts w:ascii="Consolas"/>
                                <w:color w:val="B92020"/>
                                <w:sz w:val="19"/>
                              </w:rPr>
                              <w:t>'X position [m]'</w:t>
                            </w:r>
                            <w:r>
                              <w:rPr>
                                <w:rFonts w:ascii="Consolas"/>
                                <w:color w:val="0054AA"/>
                                <w:sz w:val="19"/>
                              </w:rPr>
                              <w:t>)</w:t>
                            </w:r>
                          </w:p>
                          <w:p w14:paraId="2D4A0417">
                            <w:pPr>
                              <w:spacing w:before="0" w:line="221" w:lineRule="exact"/>
                              <w:ind w:left="60" w:right="0"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ylabel</w:t>
                            </w:r>
                            <w:r>
                              <w:rPr>
                                <w:rFonts w:ascii="Consolas"/>
                                <w:color w:val="0054AA"/>
                                <w:sz w:val="19"/>
                              </w:rPr>
                              <w:t>(</w:t>
                            </w:r>
                            <w:r>
                              <w:rPr>
                                <w:rFonts w:ascii="Consolas"/>
                                <w:color w:val="B92020"/>
                                <w:sz w:val="19"/>
                              </w:rPr>
                              <w:t>'Y</w:t>
                            </w:r>
                            <w:r>
                              <w:rPr>
                                <w:rFonts w:ascii="Consolas"/>
                                <w:color w:val="B92020"/>
                                <w:spacing w:val="23"/>
                                <w:sz w:val="19"/>
                              </w:rPr>
                              <w:t xml:space="preserve"> </w:t>
                            </w:r>
                            <w:r>
                              <w:rPr>
                                <w:rFonts w:ascii="Consolas"/>
                                <w:color w:val="B92020"/>
                                <w:sz w:val="19"/>
                              </w:rPr>
                              <w:t>position</w:t>
                            </w:r>
                            <w:r>
                              <w:rPr>
                                <w:rFonts w:ascii="Consolas"/>
                                <w:color w:val="B92020"/>
                                <w:spacing w:val="24"/>
                                <w:sz w:val="19"/>
                              </w:rPr>
                              <w:t xml:space="preserve"> </w:t>
                            </w:r>
                            <w:r>
                              <w:rPr>
                                <w:rFonts w:ascii="Consolas"/>
                                <w:color w:val="B92020"/>
                                <w:spacing w:val="-2"/>
                                <w:sz w:val="19"/>
                              </w:rPr>
                              <w:t>[m]'</w:t>
                            </w:r>
                            <w:r>
                              <w:rPr>
                                <w:rFonts w:ascii="Consolas"/>
                                <w:color w:val="0054AA"/>
                                <w:spacing w:val="-2"/>
                                <w:sz w:val="19"/>
                              </w:rPr>
                              <w:t>)</w:t>
                            </w:r>
                          </w:p>
                          <w:p w14:paraId="38E4692B">
                            <w:pPr>
                              <w:spacing w:before="33"/>
                              <w:ind w:left="60" w:right="0"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title</w:t>
                            </w:r>
                            <w:r>
                              <w:rPr>
                                <w:rFonts w:ascii="Consolas"/>
                                <w:color w:val="0054AA"/>
                                <w:sz w:val="19"/>
                              </w:rPr>
                              <w:t>(</w:t>
                            </w:r>
                            <w:r>
                              <w:rPr>
                                <w:rFonts w:ascii="Consolas"/>
                                <w:color w:val="B92020"/>
                                <w:sz w:val="19"/>
                              </w:rPr>
                              <w:t>f"normalized</w:t>
                            </w:r>
                            <w:r>
                              <w:rPr>
                                <w:rFonts w:ascii="Consolas"/>
                                <w:color w:val="B92020"/>
                                <w:spacing w:val="16"/>
                                <w:sz w:val="19"/>
                              </w:rPr>
                              <w:t xml:space="preserve"> </w:t>
                            </w:r>
                            <w:r>
                              <w:rPr>
                                <w:rFonts w:ascii="Consolas"/>
                                <w:color w:val="B92020"/>
                                <w:sz w:val="19"/>
                              </w:rPr>
                              <w:t>car</w:t>
                            </w:r>
                            <w:r>
                              <w:rPr>
                                <w:rFonts w:ascii="Consolas"/>
                                <w:color w:val="B92020"/>
                                <w:spacing w:val="17"/>
                                <w:sz w:val="19"/>
                              </w:rPr>
                              <w:t xml:space="preserve"> </w:t>
                            </w:r>
                            <w:r>
                              <w:rPr>
                                <w:rFonts w:ascii="Consolas"/>
                                <w:color w:val="B92020"/>
                                <w:sz w:val="19"/>
                              </w:rPr>
                              <w:t>position</w:t>
                            </w:r>
                            <w:r>
                              <w:rPr>
                                <w:rFonts w:ascii="Consolas"/>
                                <w:color w:val="B92020"/>
                                <w:spacing w:val="17"/>
                                <w:sz w:val="19"/>
                              </w:rPr>
                              <w:t xml:space="preserve"> </w:t>
                            </w:r>
                            <w:r>
                              <w:rPr>
                                <w:rFonts w:ascii="Consolas"/>
                                <w:color w:val="B92020"/>
                                <w:sz w:val="19"/>
                              </w:rPr>
                              <w:t>for</w:t>
                            </w:r>
                            <w:r>
                              <w:rPr>
                                <w:rFonts w:ascii="Consolas"/>
                                <w:color w:val="B92020"/>
                                <w:spacing w:val="17"/>
                                <w:sz w:val="19"/>
                              </w:rPr>
                              <w:t xml:space="preserve"> </w:t>
                            </w:r>
                            <w:r>
                              <w:rPr>
                                <w:rFonts w:ascii="Consolas"/>
                                <w:color w:val="B92020"/>
                                <w:sz w:val="19"/>
                              </w:rPr>
                              <w:t>all</w:t>
                            </w:r>
                            <w:r>
                              <w:rPr>
                                <w:rFonts w:ascii="Consolas"/>
                                <w:color w:val="B92020"/>
                                <w:spacing w:val="17"/>
                                <w:sz w:val="19"/>
                              </w:rPr>
                              <w:t xml:space="preserve"> </w:t>
                            </w:r>
                            <w:r>
                              <w:rPr>
                                <w:rFonts w:ascii="Consolas"/>
                                <w:color w:val="B92020"/>
                                <w:sz w:val="19"/>
                              </w:rPr>
                              <w:t>targets</w:t>
                            </w:r>
                            <w:r>
                              <w:rPr>
                                <w:rFonts w:ascii="Consolas"/>
                                <w:color w:val="B92020"/>
                                <w:spacing w:val="17"/>
                                <w:sz w:val="19"/>
                              </w:rPr>
                              <w:t xml:space="preserve"> </w:t>
                            </w:r>
                            <w:r>
                              <w:rPr>
                                <w:rFonts w:ascii="Consolas"/>
                                <w:color w:val="B92020"/>
                                <w:sz w:val="19"/>
                              </w:rPr>
                              <w:t>with</w:t>
                            </w:r>
                            <w:r>
                              <w:rPr>
                                <w:rFonts w:ascii="Consolas"/>
                                <w:color w:val="B92020"/>
                                <w:spacing w:val="17"/>
                                <w:sz w:val="19"/>
                              </w:rPr>
                              <w:t xml:space="preserve"> </w:t>
                            </w:r>
                            <w:r>
                              <w:rPr>
                                <w:rFonts w:ascii="Consolas"/>
                                <w:color w:val="B92020"/>
                                <w:spacing w:val="-2"/>
                                <w:sz w:val="19"/>
                              </w:rPr>
                              <w:t>yaw={</w:t>
                            </w:r>
                            <w:r>
                              <w:rPr>
                                <w:rFonts w:ascii="Consolas"/>
                                <w:color w:val="202020"/>
                                <w:spacing w:val="-2"/>
                                <w:sz w:val="19"/>
                              </w:rPr>
                              <w:t>yaw</w:t>
                            </w:r>
                            <w:r>
                              <w:rPr>
                                <w:rFonts w:ascii="Consolas"/>
                                <w:color w:val="B92020"/>
                                <w:spacing w:val="-2"/>
                                <w:sz w:val="19"/>
                              </w:rPr>
                              <w:t>}"</w:t>
                            </w:r>
                            <w:r>
                              <w:rPr>
                                <w:rFonts w:ascii="Consolas"/>
                                <w:color w:val="0054AA"/>
                                <w:spacing w:val="-2"/>
                                <w:sz w:val="19"/>
                              </w:rPr>
                              <w:t>)</w:t>
                            </w:r>
                          </w:p>
                        </w:txbxContent>
                      </wps:txbx>
                      <wps:bodyPr wrap="square" lIns="0" tIns="0" rIns="0" bIns="0" rtlCol="0">
                        <a:noAutofit/>
                      </wps:bodyPr>
                    </wps:wsp>
                  </a:graphicData>
                </a:graphic>
              </wp:anchor>
            </w:drawing>
          </mc:Choice>
          <mc:Fallback>
            <w:pict>
              <v:shape id="Textbox 1178" o:spid="_x0000_s1026" o:spt="202" type="#_x0000_t202" style="position:absolute;left:0pt;margin-left:111.15pt;margin-top:-4.7pt;height:186.1pt;width:430pt;mso-position-horizontal-relative:page;z-index:251756544;mso-width-relative:page;mso-height-relative:page;" fillcolor="#F5F5F5" filled="t" stroked="f" coordsize="21600,21600" o:gfxdata="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ixKmi2QAAAAsBAAAPAAAAAAAAAAEAIAAA&#10;ACIAAABkcnMvZG93bnJldi54bWxQSwECFAAUAAAACACHTuJAUxMSv9IBAACvAwAADgAAAAAAAAAB&#10;ACAAAAAoAQAAZHJzL2Uyb0RvYy54bWxQSwUGAAAAAAYABgBZAQAAbAUAAAAA&#10;">
                <v:fill on="t" focussize="0,0"/>
                <v:stroke on="f"/>
                <v:imagedata o:title=""/>
                <o:lock v:ext="edit" aspectratio="f"/>
                <v:textbox inset="0mm,0mm,0mm,0mm">
                  <w:txbxContent>
                    <w:p w14:paraId="500C2E6E">
                      <w:pPr>
                        <w:spacing w:before="95" w:line="276" w:lineRule="auto"/>
                        <w:ind w:left="60" w:right="5854" w:firstLine="0"/>
                        <w:jc w:val="left"/>
                        <w:rPr>
                          <w:rFonts w:ascii="Consolas"/>
                          <w:color w:val="000000"/>
                          <w:sz w:val="19"/>
                        </w:rPr>
                      </w:pPr>
                      <w:r>
                        <w:rPr>
                          <w:rFonts w:ascii="Consolas"/>
                          <w:color w:val="202020"/>
                          <w:sz w:val="19"/>
                        </w:rPr>
                        <w:t>fig</w:t>
                      </w:r>
                      <w:r>
                        <w:rPr>
                          <w:rFonts w:ascii="Consolas"/>
                          <w:color w:val="0054AA"/>
                          <w:sz w:val="19"/>
                        </w:rPr>
                        <w:t xml:space="preserve">, </w:t>
                      </w:r>
                      <w:r>
                        <w:rPr>
                          <w:rFonts w:ascii="Consolas"/>
                          <w:color w:val="202020"/>
                          <w:sz w:val="19"/>
                        </w:rPr>
                        <w:t xml:space="preserve">ax </w:t>
                      </w:r>
                      <w:r>
                        <w:rPr>
                          <w:rFonts w:ascii="Consolas"/>
                          <w:b/>
                          <w:color w:val="AA21FF"/>
                          <w:sz w:val="19"/>
                        </w:rPr>
                        <w:t xml:space="preserve">= </w:t>
                      </w:r>
                      <w:r>
                        <w:rPr>
                          <w:rFonts w:ascii="Consolas"/>
                          <w:color w:val="202020"/>
                          <w:sz w:val="19"/>
                        </w:rPr>
                        <w:t>plt</w:t>
                      </w:r>
                      <w:r>
                        <w:rPr>
                          <w:rFonts w:ascii="Consolas"/>
                          <w:b/>
                          <w:color w:val="AA21FF"/>
                          <w:sz w:val="19"/>
                        </w:rPr>
                        <w:t>.</w:t>
                      </w:r>
                      <w:r>
                        <w:rPr>
                          <w:rFonts w:ascii="Consolas"/>
                          <w:color w:val="202020"/>
                          <w:sz w:val="19"/>
                        </w:rPr>
                        <w:t>subplots</w:t>
                      </w:r>
                      <w:r>
                        <w:rPr>
                          <w:rFonts w:ascii="Consolas"/>
                          <w:color w:val="0054AA"/>
                          <w:sz w:val="19"/>
                        </w:rPr>
                        <w:t xml:space="preserve">() </w:t>
                      </w:r>
                      <w:r>
                        <w:rPr>
                          <w:rFonts w:ascii="Consolas"/>
                          <w:color w:val="202020"/>
                          <w:sz w:val="19"/>
                        </w:rPr>
                        <w:t xml:space="preserve">yaw </w:t>
                      </w:r>
                      <w:r>
                        <w:rPr>
                          <w:rFonts w:ascii="Consolas"/>
                          <w:b/>
                          <w:color w:val="AA21FF"/>
                          <w:sz w:val="19"/>
                        </w:rPr>
                        <w:t>= -</w:t>
                      </w:r>
                      <w:r>
                        <w:rPr>
                          <w:rFonts w:ascii="Consolas"/>
                          <w:color w:val="008700"/>
                          <w:sz w:val="19"/>
                        </w:rPr>
                        <w:t>85</w:t>
                      </w:r>
                    </w:p>
                    <w:p w14:paraId="14388EB8">
                      <w:pPr>
                        <w:spacing w:before="0" w:line="276" w:lineRule="auto"/>
                        <w:ind w:left="60"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 xml:space="preserve">f"SELECT x,y FROM positions WHERE target_id IN (SELECT id FROM targets W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27EA6AA9">
                      <w:pPr>
                        <w:spacing w:before="0" w:line="221" w:lineRule="exact"/>
                        <w:ind w:left="60"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1C8568F7">
                      <w:pPr>
                        <w:spacing w:before="31"/>
                        <w:ind w:left="60"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5741C261">
                      <w:pPr>
                        <w:spacing w:before="33"/>
                        <w:ind w:left="60" w:right="0" w:firstLine="0"/>
                        <w:jc w:val="left"/>
                        <w:rPr>
                          <w:rFonts w:ascii="Consolas"/>
                          <w:color w:val="000000"/>
                          <w:sz w:val="19"/>
                        </w:rPr>
                      </w:pPr>
                      <w:r>
                        <w:rPr>
                          <w:rFonts w:ascii="Consolas"/>
                          <w:color w:val="202020"/>
                          <w:sz w:val="19"/>
                        </w:rPr>
                        <w:t>x</w:t>
                      </w:r>
                      <w:r>
                        <w:rPr>
                          <w:rFonts w:ascii="Consolas"/>
                          <w:color w:val="202020"/>
                          <w:spacing w:val="12"/>
                          <w:sz w:val="19"/>
                        </w:rPr>
                        <w:t xml:space="preserve"> </w:t>
                      </w:r>
                      <w:r>
                        <w:rPr>
                          <w:rFonts w:ascii="Consolas"/>
                          <w:b/>
                          <w:color w:val="AA21FF"/>
                          <w:sz w:val="19"/>
                        </w:rPr>
                        <w:t>=</w:t>
                      </w:r>
                      <w:r>
                        <w:rPr>
                          <w:rFonts w:ascii="Consolas"/>
                          <w:b/>
                          <w:color w:val="AA21FF"/>
                          <w:spacing w:val="12"/>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w:t>
                      </w:r>
                      <w:r>
                        <w:rPr>
                          <w:rFonts w:ascii="Consolas"/>
                          <w:color w:val="0054AA"/>
                          <w:spacing w:val="12"/>
                          <w:sz w:val="19"/>
                        </w:rPr>
                        <w:t xml:space="preserve"> </w:t>
                      </w:r>
                      <w:r>
                        <w:rPr>
                          <w:rFonts w:ascii="Consolas"/>
                          <w:b/>
                          <w:color w:val="008000"/>
                          <w:sz w:val="19"/>
                        </w:rPr>
                        <w:t>for</w:t>
                      </w:r>
                      <w:r>
                        <w:rPr>
                          <w:rFonts w:ascii="Consolas"/>
                          <w:b/>
                          <w:color w:val="008000"/>
                          <w:spacing w:val="12"/>
                          <w:sz w:val="19"/>
                        </w:rPr>
                        <w:t xml:space="preserve"> </w:t>
                      </w:r>
                      <w:r>
                        <w:rPr>
                          <w:rFonts w:ascii="Consolas"/>
                          <w:color w:val="202020"/>
                          <w:sz w:val="19"/>
                        </w:rPr>
                        <w:t>row</w:t>
                      </w:r>
                      <w:r>
                        <w:rPr>
                          <w:rFonts w:ascii="Consolas"/>
                          <w:color w:val="202020"/>
                          <w:spacing w:val="12"/>
                          <w:sz w:val="19"/>
                        </w:rPr>
                        <w:t xml:space="preserve"> </w:t>
                      </w:r>
                      <w:r>
                        <w:rPr>
                          <w:rFonts w:ascii="Consolas"/>
                          <w:b/>
                          <w:color w:val="AA21FF"/>
                          <w:sz w:val="19"/>
                        </w:rPr>
                        <w:t>in</w:t>
                      </w:r>
                      <w:r>
                        <w:rPr>
                          <w:rFonts w:ascii="Consolas"/>
                          <w:b/>
                          <w:color w:val="AA21FF"/>
                          <w:spacing w:val="11"/>
                          <w:sz w:val="19"/>
                        </w:rPr>
                        <w:t xml:space="preserve"> </w:t>
                      </w:r>
                      <w:r>
                        <w:rPr>
                          <w:rFonts w:ascii="Consolas"/>
                          <w:color w:val="202020"/>
                          <w:spacing w:val="-2"/>
                          <w:sz w:val="19"/>
                        </w:rPr>
                        <w:t>results</w:t>
                      </w:r>
                      <w:r>
                        <w:rPr>
                          <w:rFonts w:ascii="Consolas"/>
                          <w:color w:val="0054AA"/>
                          <w:spacing w:val="-2"/>
                          <w:sz w:val="19"/>
                        </w:rPr>
                        <w:t>])</w:t>
                      </w:r>
                    </w:p>
                    <w:p w14:paraId="3AC24B27">
                      <w:pPr>
                        <w:spacing w:before="33" w:line="276" w:lineRule="auto"/>
                        <w:ind w:left="60" w:right="2836" w:firstLine="0"/>
                        <w:jc w:val="left"/>
                        <w:rPr>
                          <w:rFonts w:ascii="Consolas"/>
                          <w:color w:val="000000"/>
                          <w:sz w:val="19"/>
                        </w:rPr>
                      </w:pPr>
                      <w:r>
                        <w:rPr>
                          <w:rFonts w:ascii="Consolas"/>
                          <w:color w:val="202020"/>
                          <w:sz w:val="19"/>
                        </w:rPr>
                        <w:t xml:space="preserve">y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w:t>
                      </w:r>
                      <w:r>
                        <w:rPr>
                          <w:rFonts w:ascii="Consolas"/>
                          <w:b/>
                          <w:color w:val="AA21FF"/>
                          <w:sz w:val="19"/>
                        </w:rPr>
                        <w:t>+</w:t>
                      </w:r>
                      <w:r>
                        <w:rPr>
                          <w:rFonts w:ascii="Consolas"/>
                          <w:color w:val="202020"/>
                          <w:sz w:val="19"/>
                        </w:rPr>
                        <w:t xml:space="preserve">diff </w:t>
                      </w:r>
                      <w:r>
                        <w:rPr>
                          <w:rFonts w:ascii="Consolas"/>
                          <w:color w:val="202020"/>
                          <w:spacing w:val="-2"/>
                          <w:sz w:val="19"/>
                        </w:rPr>
                        <w:t>ax</w:t>
                      </w:r>
                      <w:r>
                        <w:rPr>
                          <w:rFonts w:ascii="Consolas"/>
                          <w:b/>
                          <w:color w:val="AA21FF"/>
                          <w:spacing w:val="-2"/>
                          <w:sz w:val="19"/>
                        </w:rPr>
                        <w:t>.</w:t>
                      </w:r>
                      <w:r>
                        <w:rPr>
                          <w:rFonts w:ascii="Consolas"/>
                          <w:color w:val="202020"/>
                          <w:spacing w:val="-2"/>
                          <w:sz w:val="19"/>
                        </w:rPr>
                        <w:t>scatter</w:t>
                      </w:r>
                      <w:r>
                        <w:rPr>
                          <w:rFonts w:ascii="Consolas"/>
                          <w:color w:val="0054AA"/>
                          <w:spacing w:val="-2"/>
                          <w:sz w:val="19"/>
                        </w:rPr>
                        <w:t>(</w:t>
                      </w:r>
                      <w:r>
                        <w:rPr>
                          <w:rFonts w:ascii="Consolas"/>
                          <w:color w:val="202020"/>
                          <w:spacing w:val="-2"/>
                          <w:sz w:val="19"/>
                        </w:rPr>
                        <w:t>x</w:t>
                      </w:r>
                      <w:r>
                        <w:rPr>
                          <w:rFonts w:ascii="Consolas"/>
                          <w:color w:val="0054AA"/>
                          <w:spacing w:val="-2"/>
                          <w:sz w:val="19"/>
                        </w:rPr>
                        <w:t>,</w:t>
                      </w:r>
                      <w:r>
                        <w:rPr>
                          <w:rFonts w:ascii="Consolas"/>
                          <w:color w:val="202020"/>
                          <w:spacing w:val="-2"/>
                          <w:sz w:val="19"/>
                        </w:rPr>
                        <w:t>y</w:t>
                      </w:r>
                      <w:r>
                        <w:rPr>
                          <w:rFonts w:ascii="Consolas"/>
                          <w:color w:val="0054AA"/>
                          <w:spacing w:val="-2"/>
                          <w:sz w:val="19"/>
                        </w:rPr>
                        <w:t>)</w:t>
                      </w:r>
                    </w:p>
                    <w:p w14:paraId="6FC99878">
                      <w:pPr>
                        <w:spacing w:before="0" w:line="221" w:lineRule="exact"/>
                        <w:ind w:left="60" w:right="0"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plot</w:t>
                      </w:r>
                      <w:r>
                        <w:rPr>
                          <w:rFonts w:ascii="Consolas"/>
                          <w:color w:val="0054AA"/>
                          <w:sz w:val="19"/>
                        </w:rPr>
                        <w:t>([</w:t>
                      </w:r>
                      <w:r>
                        <w:rPr>
                          <w:rFonts w:ascii="Consolas"/>
                          <w:b/>
                          <w:color w:val="AA21FF"/>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B92020"/>
                          <w:spacing w:val="-2"/>
                          <w:sz w:val="19"/>
                        </w:rPr>
                        <w:t>"r"</w:t>
                      </w:r>
                      <w:r>
                        <w:rPr>
                          <w:rFonts w:ascii="Consolas"/>
                          <w:color w:val="0054AA"/>
                          <w:spacing w:val="-2"/>
                          <w:sz w:val="19"/>
                        </w:rPr>
                        <w:t>)</w:t>
                      </w:r>
                    </w:p>
                    <w:p w14:paraId="16A8BDAD">
                      <w:pPr>
                        <w:spacing w:before="32" w:line="276" w:lineRule="auto"/>
                        <w:ind w:left="60" w:right="2836"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 xml:space="preserve">xlim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10</w:t>
                      </w:r>
                      <w:r>
                        <w:rPr>
                          <w:rFonts w:ascii="Consolas"/>
                          <w:color w:val="0054AA"/>
                          <w:sz w:val="19"/>
                        </w:rPr>
                        <w:t xml:space="preserve">), </w:t>
                      </w:r>
                      <w:r>
                        <w:rPr>
                          <w:rFonts w:ascii="Consolas"/>
                          <w:color w:val="008700"/>
                          <w:sz w:val="19"/>
                        </w:rPr>
                        <w:t>10</w:t>
                      </w:r>
                      <w:r>
                        <w:rPr>
                          <w:rFonts w:ascii="Consolas"/>
                          <w:color w:val="0054AA"/>
                          <w:sz w:val="19"/>
                        </w:rPr>
                        <w:t xml:space="preserve">), </w:t>
                      </w:r>
                      <w:r>
                        <w:rPr>
                          <w:rFonts w:ascii="Consolas"/>
                          <w:color w:val="202020"/>
                          <w:sz w:val="19"/>
                        </w:rPr>
                        <w:t xml:space="preserve">ylim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2</w:t>
                      </w:r>
                      <w:r>
                        <w:rPr>
                          <w:rFonts w:ascii="Consolas"/>
                          <w:color w:val="0054AA"/>
                          <w:sz w:val="19"/>
                        </w:rPr>
                        <w:t xml:space="preserve">), </w:t>
                      </w:r>
                      <w:r>
                        <w:rPr>
                          <w:rFonts w:ascii="Consolas"/>
                          <w:color w:val="008700"/>
                          <w:sz w:val="19"/>
                        </w:rPr>
                        <w:t>2</w:t>
                      </w:r>
                      <w:r>
                        <w:rPr>
                          <w:rFonts w:ascii="Consolas"/>
                          <w:color w:val="0054AA"/>
                          <w:sz w:val="19"/>
                        </w:rPr>
                        <w:t xml:space="preserve">)) </w:t>
                      </w:r>
                      <w:r>
                        <w:rPr>
                          <w:rFonts w:ascii="Consolas"/>
                          <w:color w:val="202020"/>
                          <w:sz w:val="19"/>
                        </w:rPr>
                        <w:t>plt</w:t>
                      </w:r>
                      <w:r>
                        <w:rPr>
                          <w:rFonts w:ascii="Consolas"/>
                          <w:b/>
                          <w:color w:val="AA21FF"/>
                          <w:sz w:val="19"/>
                        </w:rPr>
                        <w:t>.</w:t>
                      </w:r>
                      <w:r>
                        <w:rPr>
                          <w:rFonts w:ascii="Consolas"/>
                          <w:color w:val="202020"/>
                          <w:sz w:val="19"/>
                        </w:rPr>
                        <w:t>xlabel</w:t>
                      </w:r>
                      <w:r>
                        <w:rPr>
                          <w:rFonts w:ascii="Consolas"/>
                          <w:color w:val="0054AA"/>
                          <w:sz w:val="19"/>
                        </w:rPr>
                        <w:t>(</w:t>
                      </w:r>
                      <w:r>
                        <w:rPr>
                          <w:rFonts w:ascii="Consolas"/>
                          <w:color w:val="B92020"/>
                          <w:sz w:val="19"/>
                        </w:rPr>
                        <w:t>'X position [m]'</w:t>
                      </w:r>
                      <w:r>
                        <w:rPr>
                          <w:rFonts w:ascii="Consolas"/>
                          <w:color w:val="0054AA"/>
                          <w:sz w:val="19"/>
                        </w:rPr>
                        <w:t>)</w:t>
                      </w:r>
                    </w:p>
                    <w:p w14:paraId="2D4A0417">
                      <w:pPr>
                        <w:spacing w:before="0" w:line="221" w:lineRule="exact"/>
                        <w:ind w:left="60" w:right="0"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ylabel</w:t>
                      </w:r>
                      <w:r>
                        <w:rPr>
                          <w:rFonts w:ascii="Consolas"/>
                          <w:color w:val="0054AA"/>
                          <w:sz w:val="19"/>
                        </w:rPr>
                        <w:t>(</w:t>
                      </w:r>
                      <w:r>
                        <w:rPr>
                          <w:rFonts w:ascii="Consolas"/>
                          <w:color w:val="B92020"/>
                          <w:sz w:val="19"/>
                        </w:rPr>
                        <w:t>'Y</w:t>
                      </w:r>
                      <w:r>
                        <w:rPr>
                          <w:rFonts w:ascii="Consolas"/>
                          <w:color w:val="B92020"/>
                          <w:spacing w:val="23"/>
                          <w:sz w:val="19"/>
                        </w:rPr>
                        <w:t xml:space="preserve"> </w:t>
                      </w:r>
                      <w:r>
                        <w:rPr>
                          <w:rFonts w:ascii="Consolas"/>
                          <w:color w:val="B92020"/>
                          <w:sz w:val="19"/>
                        </w:rPr>
                        <w:t>position</w:t>
                      </w:r>
                      <w:r>
                        <w:rPr>
                          <w:rFonts w:ascii="Consolas"/>
                          <w:color w:val="B92020"/>
                          <w:spacing w:val="24"/>
                          <w:sz w:val="19"/>
                        </w:rPr>
                        <w:t xml:space="preserve"> </w:t>
                      </w:r>
                      <w:r>
                        <w:rPr>
                          <w:rFonts w:ascii="Consolas"/>
                          <w:color w:val="B92020"/>
                          <w:spacing w:val="-2"/>
                          <w:sz w:val="19"/>
                        </w:rPr>
                        <w:t>[m]'</w:t>
                      </w:r>
                      <w:r>
                        <w:rPr>
                          <w:rFonts w:ascii="Consolas"/>
                          <w:color w:val="0054AA"/>
                          <w:spacing w:val="-2"/>
                          <w:sz w:val="19"/>
                        </w:rPr>
                        <w:t>)</w:t>
                      </w:r>
                    </w:p>
                    <w:p w14:paraId="38E4692B">
                      <w:pPr>
                        <w:spacing w:before="33"/>
                        <w:ind w:left="60" w:right="0"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title</w:t>
                      </w:r>
                      <w:r>
                        <w:rPr>
                          <w:rFonts w:ascii="Consolas"/>
                          <w:color w:val="0054AA"/>
                          <w:sz w:val="19"/>
                        </w:rPr>
                        <w:t>(</w:t>
                      </w:r>
                      <w:r>
                        <w:rPr>
                          <w:rFonts w:ascii="Consolas"/>
                          <w:color w:val="B92020"/>
                          <w:sz w:val="19"/>
                        </w:rPr>
                        <w:t>f"normalized</w:t>
                      </w:r>
                      <w:r>
                        <w:rPr>
                          <w:rFonts w:ascii="Consolas"/>
                          <w:color w:val="B92020"/>
                          <w:spacing w:val="16"/>
                          <w:sz w:val="19"/>
                        </w:rPr>
                        <w:t xml:space="preserve"> </w:t>
                      </w:r>
                      <w:r>
                        <w:rPr>
                          <w:rFonts w:ascii="Consolas"/>
                          <w:color w:val="B92020"/>
                          <w:sz w:val="19"/>
                        </w:rPr>
                        <w:t>car</w:t>
                      </w:r>
                      <w:r>
                        <w:rPr>
                          <w:rFonts w:ascii="Consolas"/>
                          <w:color w:val="B92020"/>
                          <w:spacing w:val="17"/>
                          <w:sz w:val="19"/>
                        </w:rPr>
                        <w:t xml:space="preserve"> </w:t>
                      </w:r>
                      <w:r>
                        <w:rPr>
                          <w:rFonts w:ascii="Consolas"/>
                          <w:color w:val="B92020"/>
                          <w:sz w:val="19"/>
                        </w:rPr>
                        <w:t>position</w:t>
                      </w:r>
                      <w:r>
                        <w:rPr>
                          <w:rFonts w:ascii="Consolas"/>
                          <w:color w:val="B92020"/>
                          <w:spacing w:val="17"/>
                          <w:sz w:val="19"/>
                        </w:rPr>
                        <w:t xml:space="preserve"> </w:t>
                      </w:r>
                      <w:r>
                        <w:rPr>
                          <w:rFonts w:ascii="Consolas"/>
                          <w:color w:val="B92020"/>
                          <w:sz w:val="19"/>
                        </w:rPr>
                        <w:t>for</w:t>
                      </w:r>
                      <w:r>
                        <w:rPr>
                          <w:rFonts w:ascii="Consolas"/>
                          <w:color w:val="B92020"/>
                          <w:spacing w:val="17"/>
                          <w:sz w:val="19"/>
                        </w:rPr>
                        <w:t xml:space="preserve"> </w:t>
                      </w:r>
                      <w:r>
                        <w:rPr>
                          <w:rFonts w:ascii="Consolas"/>
                          <w:color w:val="B92020"/>
                          <w:sz w:val="19"/>
                        </w:rPr>
                        <w:t>all</w:t>
                      </w:r>
                      <w:r>
                        <w:rPr>
                          <w:rFonts w:ascii="Consolas"/>
                          <w:color w:val="B92020"/>
                          <w:spacing w:val="17"/>
                          <w:sz w:val="19"/>
                        </w:rPr>
                        <w:t xml:space="preserve"> </w:t>
                      </w:r>
                      <w:r>
                        <w:rPr>
                          <w:rFonts w:ascii="Consolas"/>
                          <w:color w:val="B92020"/>
                          <w:sz w:val="19"/>
                        </w:rPr>
                        <w:t>targets</w:t>
                      </w:r>
                      <w:r>
                        <w:rPr>
                          <w:rFonts w:ascii="Consolas"/>
                          <w:color w:val="B92020"/>
                          <w:spacing w:val="17"/>
                          <w:sz w:val="19"/>
                        </w:rPr>
                        <w:t xml:space="preserve"> </w:t>
                      </w:r>
                      <w:r>
                        <w:rPr>
                          <w:rFonts w:ascii="Consolas"/>
                          <w:color w:val="B92020"/>
                          <w:sz w:val="19"/>
                        </w:rPr>
                        <w:t>with</w:t>
                      </w:r>
                      <w:r>
                        <w:rPr>
                          <w:rFonts w:ascii="Consolas"/>
                          <w:color w:val="B92020"/>
                          <w:spacing w:val="17"/>
                          <w:sz w:val="19"/>
                        </w:rPr>
                        <w:t xml:space="preserve"> </w:t>
                      </w:r>
                      <w:r>
                        <w:rPr>
                          <w:rFonts w:ascii="Consolas"/>
                          <w:color w:val="B92020"/>
                          <w:spacing w:val="-2"/>
                          <w:sz w:val="19"/>
                        </w:rPr>
                        <w:t>yaw={</w:t>
                      </w:r>
                      <w:r>
                        <w:rPr>
                          <w:rFonts w:ascii="Consolas"/>
                          <w:color w:val="202020"/>
                          <w:spacing w:val="-2"/>
                          <w:sz w:val="19"/>
                        </w:rPr>
                        <w:t>yaw</w:t>
                      </w:r>
                      <w:r>
                        <w:rPr>
                          <w:rFonts w:ascii="Consolas"/>
                          <w:color w:val="B92020"/>
                          <w:spacing w:val="-2"/>
                          <w:sz w:val="19"/>
                        </w:rPr>
                        <w:t>}"</w:t>
                      </w:r>
                      <w:r>
                        <w:rPr>
                          <w:rFonts w:ascii="Consolas"/>
                          <w:color w:val="0054AA"/>
                          <w:spacing w:val="-2"/>
                          <w:sz w:val="19"/>
                        </w:rPr>
                        <w:t>)</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4643142A">
      <w:pPr>
        <w:pStyle w:val="9"/>
        <w:rPr>
          <w:rFonts w:ascii="Consolas"/>
          <w:sz w:val="19"/>
        </w:rPr>
      </w:pPr>
    </w:p>
    <w:p w14:paraId="226A6829">
      <w:pPr>
        <w:pStyle w:val="9"/>
        <w:rPr>
          <w:rFonts w:ascii="Consolas"/>
          <w:sz w:val="19"/>
        </w:rPr>
      </w:pPr>
    </w:p>
    <w:p w14:paraId="56B1A3F4">
      <w:pPr>
        <w:pStyle w:val="9"/>
        <w:rPr>
          <w:rFonts w:ascii="Consolas"/>
          <w:sz w:val="19"/>
        </w:rPr>
      </w:pPr>
    </w:p>
    <w:p w14:paraId="17B37DCB">
      <w:pPr>
        <w:pStyle w:val="9"/>
        <w:rPr>
          <w:rFonts w:ascii="Consolas"/>
          <w:sz w:val="19"/>
        </w:rPr>
      </w:pPr>
    </w:p>
    <w:p w14:paraId="7A082D6D">
      <w:pPr>
        <w:pStyle w:val="9"/>
        <w:rPr>
          <w:rFonts w:ascii="Consolas"/>
          <w:sz w:val="19"/>
        </w:rPr>
      </w:pPr>
    </w:p>
    <w:p w14:paraId="7D645664">
      <w:pPr>
        <w:pStyle w:val="9"/>
        <w:rPr>
          <w:rFonts w:ascii="Consolas"/>
          <w:sz w:val="19"/>
        </w:rPr>
      </w:pPr>
    </w:p>
    <w:p w14:paraId="17784855">
      <w:pPr>
        <w:pStyle w:val="9"/>
        <w:rPr>
          <w:rFonts w:ascii="Consolas"/>
          <w:sz w:val="19"/>
        </w:rPr>
      </w:pPr>
    </w:p>
    <w:p w14:paraId="03248370">
      <w:pPr>
        <w:pStyle w:val="9"/>
        <w:rPr>
          <w:rFonts w:ascii="Consolas"/>
          <w:sz w:val="19"/>
        </w:rPr>
      </w:pPr>
    </w:p>
    <w:p w14:paraId="1C0B4482">
      <w:pPr>
        <w:pStyle w:val="9"/>
        <w:rPr>
          <w:rFonts w:ascii="Consolas"/>
          <w:sz w:val="19"/>
        </w:rPr>
      </w:pPr>
    </w:p>
    <w:p w14:paraId="3E9C4758">
      <w:pPr>
        <w:pStyle w:val="9"/>
        <w:rPr>
          <w:rFonts w:ascii="Consolas"/>
          <w:sz w:val="19"/>
        </w:rPr>
      </w:pPr>
    </w:p>
    <w:p w14:paraId="783BA3B4">
      <w:pPr>
        <w:pStyle w:val="9"/>
        <w:rPr>
          <w:rFonts w:ascii="Consolas"/>
          <w:sz w:val="19"/>
        </w:rPr>
      </w:pPr>
    </w:p>
    <w:p w14:paraId="5E184F0F">
      <w:pPr>
        <w:pStyle w:val="9"/>
        <w:rPr>
          <w:rFonts w:ascii="Consolas"/>
          <w:sz w:val="19"/>
        </w:rPr>
      </w:pPr>
    </w:p>
    <w:p w14:paraId="3383CAA2">
      <w:pPr>
        <w:pStyle w:val="9"/>
        <w:rPr>
          <w:rFonts w:ascii="Consolas"/>
          <w:sz w:val="19"/>
        </w:rPr>
      </w:pPr>
    </w:p>
    <w:p w14:paraId="3B34ABD7">
      <w:pPr>
        <w:pStyle w:val="9"/>
        <w:rPr>
          <w:rFonts w:ascii="Consolas"/>
          <w:sz w:val="19"/>
        </w:rPr>
      </w:pPr>
    </w:p>
    <w:p w14:paraId="1154E508">
      <w:pPr>
        <w:pStyle w:val="9"/>
        <w:rPr>
          <w:rFonts w:ascii="Consolas"/>
          <w:sz w:val="19"/>
        </w:rPr>
      </w:pPr>
    </w:p>
    <w:p w14:paraId="0F803925">
      <w:pPr>
        <w:pStyle w:val="9"/>
        <w:spacing w:before="119"/>
        <w:rPr>
          <w:rFonts w:ascii="Consolas"/>
          <w:sz w:val="19"/>
        </w:rPr>
      </w:pPr>
    </w:p>
    <w:p w14:paraId="6A2F5A3E">
      <w:pPr>
        <w:spacing w:before="1"/>
        <w:ind w:left="92" w:right="0" w:firstLine="0"/>
        <w:jc w:val="left"/>
        <w:rPr>
          <w:rFonts w:ascii="Consolas"/>
          <w:sz w:val="19"/>
        </w:rPr>
      </w:pPr>
      <w:r>
        <w:rPr>
          <w:rFonts w:ascii="Consolas"/>
          <w:sz w:val="19"/>
        </w:rPr>
        <mc:AlternateContent>
          <mc:Choice Requires="wps">
            <w:drawing>
              <wp:anchor distT="0" distB="0" distL="0" distR="0" simplePos="0" relativeHeight="251756544" behindDoc="0" locked="0" layoutInCell="1" allowOverlap="1">
                <wp:simplePos x="0" y="0"/>
                <wp:positionH relativeFrom="page">
                  <wp:posOffset>1411605</wp:posOffset>
                </wp:positionH>
                <wp:positionV relativeFrom="paragraph">
                  <wp:posOffset>-59690</wp:posOffset>
                </wp:positionV>
                <wp:extent cx="5461000" cy="2849880"/>
                <wp:effectExtent l="0" t="0" r="0" b="0"/>
                <wp:wrapNone/>
                <wp:docPr id="1179" name="Textbox 1179"/>
                <wp:cNvGraphicFramePr/>
                <a:graphic xmlns:a="http://schemas.openxmlformats.org/drawingml/2006/main">
                  <a:graphicData uri="http://schemas.microsoft.com/office/word/2010/wordprocessingShape">
                    <wps:wsp>
                      <wps:cNvSpPr txBox="1"/>
                      <wps:spPr>
                        <a:xfrm>
                          <a:off x="0" y="0"/>
                          <a:ext cx="5461000" cy="2849880"/>
                        </a:xfrm>
                        <a:prstGeom prst="rect">
                          <a:avLst/>
                        </a:prstGeom>
                        <a:solidFill>
                          <a:srgbClr val="F5F5F5"/>
                        </a:solidFill>
                      </wps:spPr>
                      <wps:txbx>
                        <w:txbxContent>
                          <w:p w14:paraId="77DF6BA1">
                            <w:pPr>
                              <w:spacing w:before="95"/>
                              <w:ind w:left="60" w:right="0" w:firstLine="0"/>
                              <w:jc w:val="left"/>
                              <w:rPr>
                                <w:rFonts w:ascii="Consolas"/>
                                <w:color w:val="000000"/>
                                <w:sz w:val="19"/>
                              </w:rPr>
                            </w:pPr>
                            <w:r>
                              <w:rPr>
                                <w:rFonts w:ascii="Consolas"/>
                                <w:color w:val="202020"/>
                                <w:sz w:val="19"/>
                              </w:rPr>
                              <w:t>fig</w:t>
                            </w:r>
                            <w:r>
                              <w:rPr>
                                <w:rFonts w:ascii="Consolas"/>
                                <w:color w:val="0054AA"/>
                                <w:sz w:val="19"/>
                              </w:rPr>
                              <w:t>,</w:t>
                            </w:r>
                            <w:r>
                              <w:rPr>
                                <w:rFonts w:ascii="Consolas"/>
                                <w:color w:val="0054AA"/>
                                <w:spacing w:val="7"/>
                                <w:sz w:val="19"/>
                              </w:rPr>
                              <w:t xml:space="preserve"> </w:t>
                            </w:r>
                            <w:r>
                              <w:rPr>
                                <w:rFonts w:ascii="Consolas"/>
                                <w:color w:val="202020"/>
                                <w:sz w:val="19"/>
                              </w:rPr>
                              <w:t>ax</w:t>
                            </w:r>
                            <w:r>
                              <w:rPr>
                                <w:rFonts w:ascii="Consolas"/>
                                <w:color w:val="202020"/>
                                <w:spacing w:val="7"/>
                                <w:sz w:val="19"/>
                              </w:rPr>
                              <w:t xml:space="preserve"> </w:t>
                            </w:r>
                            <w:r>
                              <w:rPr>
                                <w:rFonts w:ascii="Consolas"/>
                                <w:b/>
                                <w:color w:val="AA21FF"/>
                                <w:sz w:val="19"/>
                              </w:rPr>
                              <w:t>=</w:t>
                            </w:r>
                            <w:r>
                              <w:rPr>
                                <w:rFonts w:ascii="Consolas"/>
                                <w:b/>
                                <w:color w:val="AA21FF"/>
                                <w:spacing w:val="8"/>
                                <w:sz w:val="19"/>
                              </w:rPr>
                              <w:t xml:space="preserve"> </w:t>
                            </w:r>
                            <w:r>
                              <w:rPr>
                                <w:rFonts w:ascii="Consolas"/>
                                <w:color w:val="202020"/>
                                <w:spacing w:val="-2"/>
                                <w:sz w:val="19"/>
                              </w:rPr>
                              <w:t>plt</w:t>
                            </w:r>
                            <w:r>
                              <w:rPr>
                                <w:rFonts w:ascii="Consolas"/>
                                <w:b/>
                                <w:color w:val="AA21FF"/>
                                <w:spacing w:val="-2"/>
                                <w:sz w:val="19"/>
                              </w:rPr>
                              <w:t>.</w:t>
                            </w:r>
                            <w:r>
                              <w:rPr>
                                <w:rFonts w:ascii="Consolas"/>
                                <w:color w:val="202020"/>
                                <w:spacing w:val="-2"/>
                                <w:sz w:val="19"/>
                              </w:rPr>
                              <w:t>subplots</w:t>
                            </w:r>
                            <w:r>
                              <w:rPr>
                                <w:rFonts w:ascii="Consolas"/>
                                <w:color w:val="0054AA"/>
                                <w:spacing w:val="-2"/>
                                <w:sz w:val="19"/>
                              </w:rPr>
                              <w:t>()</w:t>
                            </w:r>
                          </w:p>
                          <w:p w14:paraId="62CF58BC">
                            <w:pPr>
                              <w:spacing w:before="33"/>
                              <w:ind w:left="60" w:right="0" w:firstLine="0"/>
                              <w:jc w:val="left"/>
                              <w:rPr>
                                <w:rFonts w:ascii="Consolas"/>
                                <w:color w:val="000000"/>
                                <w:sz w:val="19"/>
                              </w:rPr>
                            </w:pPr>
                            <w:r>
                              <w:rPr>
                                <w:rFonts w:ascii="Consolas"/>
                                <w:b/>
                                <w:color w:val="008000"/>
                                <w:sz w:val="19"/>
                              </w:rPr>
                              <w:t>for</w:t>
                            </w:r>
                            <w:r>
                              <w:rPr>
                                <w:rFonts w:ascii="Consolas"/>
                                <w:b/>
                                <w:color w:val="008000"/>
                                <w:spacing w:val="8"/>
                                <w:sz w:val="19"/>
                              </w:rPr>
                              <w:t xml:space="preserve"> </w:t>
                            </w:r>
                            <w:r>
                              <w:rPr>
                                <w:rFonts w:ascii="Consolas"/>
                                <w:color w:val="202020"/>
                                <w:sz w:val="19"/>
                              </w:rPr>
                              <w:t>yaw</w:t>
                            </w:r>
                            <w:r>
                              <w:rPr>
                                <w:rFonts w:ascii="Consolas"/>
                                <w:color w:val="202020"/>
                                <w:spacing w:val="9"/>
                                <w:sz w:val="19"/>
                              </w:rPr>
                              <w:t xml:space="preserve"> </w:t>
                            </w:r>
                            <w:r>
                              <w:rPr>
                                <w:rFonts w:ascii="Consolas"/>
                                <w:b/>
                                <w:color w:val="AA21FF"/>
                                <w:sz w:val="19"/>
                              </w:rPr>
                              <w:t>in</w:t>
                            </w:r>
                            <w:r>
                              <w:rPr>
                                <w:rFonts w:ascii="Consolas"/>
                                <w:b/>
                                <w:color w:val="AA21FF"/>
                                <w:spacing w:val="7"/>
                                <w:sz w:val="19"/>
                              </w:rPr>
                              <w:t xml:space="preserve"> </w:t>
                            </w:r>
                            <w:r>
                              <w:rPr>
                                <w:rFonts w:ascii="Consolas"/>
                                <w:color w:val="202020"/>
                                <w:spacing w:val="-2"/>
                                <w:sz w:val="19"/>
                              </w:rPr>
                              <w:t>yaws</w:t>
                            </w:r>
                            <w:r>
                              <w:rPr>
                                <w:rFonts w:ascii="Consolas"/>
                                <w:color w:val="0054AA"/>
                                <w:spacing w:val="-2"/>
                                <w:sz w:val="19"/>
                              </w:rPr>
                              <w:t>:</w:t>
                            </w:r>
                          </w:p>
                          <w:p w14:paraId="3B69D048">
                            <w:pPr>
                              <w:spacing w:before="32" w:line="276" w:lineRule="auto"/>
                              <w:ind w:left="489"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 xml:space="preserve">f"SELECT x,y FROM positions WHERE target_id IN (SELECT id FROM targe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167A8B2E">
                            <w:pPr>
                              <w:spacing w:before="0" w:line="221" w:lineRule="exact"/>
                              <w:ind w:left="489"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75AA545E">
                            <w:pPr>
                              <w:spacing w:before="33"/>
                              <w:ind w:left="489"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11D52BC5">
                            <w:pPr>
                              <w:spacing w:before="33"/>
                              <w:ind w:left="489" w:right="0" w:firstLine="0"/>
                              <w:jc w:val="left"/>
                              <w:rPr>
                                <w:rFonts w:ascii="Consolas"/>
                                <w:color w:val="000000"/>
                                <w:sz w:val="19"/>
                              </w:rPr>
                            </w:pPr>
                            <w:r>
                              <w:rPr>
                                <w:rFonts w:ascii="Consolas"/>
                                <w:color w:val="202020"/>
                                <w:sz w:val="19"/>
                              </w:rPr>
                              <w:t>x</w:t>
                            </w:r>
                            <w:r>
                              <w:rPr>
                                <w:rFonts w:ascii="Consolas"/>
                                <w:color w:val="202020"/>
                                <w:spacing w:val="12"/>
                                <w:sz w:val="19"/>
                              </w:rPr>
                              <w:t xml:space="preserve"> </w:t>
                            </w:r>
                            <w:r>
                              <w:rPr>
                                <w:rFonts w:ascii="Consolas"/>
                                <w:b/>
                                <w:color w:val="AA21FF"/>
                                <w:sz w:val="19"/>
                              </w:rPr>
                              <w:t>=</w:t>
                            </w:r>
                            <w:r>
                              <w:rPr>
                                <w:rFonts w:ascii="Consolas"/>
                                <w:b/>
                                <w:color w:val="AA21FF"/>
                                <w:spacing w:val="12"/>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w:t>
                            </w:r>
                            <w:r>
                              <w:rPr>
                                <w:rFonts w:ascii="Consolas"/>
                                <w:color w:val="0054AA"/>
                                <w:spacing w:val="12"/>
                                <w:sz w:val="19"/>
                              </w:rPr>
                              <w:t xml:space="preserve"> </w:t>
                            </w:r>
                            <w:r>
                              <w:rPr>
                                <w:rFonts w:ascii="Consolas"/>
                                <w:b/>
                                <w:color w:val="008000"/>
                                <w:sz w:val="19"/>
                              </w:rPr>
                              <w:t>for</w:t>
                            </w:r>
                            <w:r>
                              <w:rPr>
                                <w:rFonts w:ascii="Consolas"/>
                                <w:b/>
                                <w:color w:val="008000"/>
                                <w:spacing w:val="12"/>
                                <w:sz w:val="19"/>
                              </w:rPr>
                              <w:t xml:space="preserve"> </w:t>
                            </w:r>
                            <w:r>
                              <w:rPr>
                                <w:rFonts w:ascii="Consolas"/>
                                <w:color w:val="202020"/>
                                <w:sz w:val="19"/>
                              </w:rPr>
                              <w:t>row</w:t>
                            </w:r>
                            <w:r>
                              <w:rPr>
                                <w:rFonts w:ascii="Consolas"/>
                                <w:color w:val="202020"/>
                                <w:spacing w:val="12"/>
                                <w:sz w:val="19"/>
                              </w:rPr>
                              <w:t xml:space="preserve"> </w:t>
                            </w:r>
                            <w:r>
                              <w:rPr>
                                <w:rFonts w:ascii="Consolas"/>
                                <w:b/>
                                <w:color w:val="AA21FF"/>
                                <w:sz w:val="19"/>
                              </w:rPr>
                              <w:t>in</w:t>
                            </w:r>
                            <w:r>
                              <w:rPr>
                                <w:rFonts w:ascii="Consolas"/>
                                <w:b/>
                                <w:color w:val="AA21FF"/>
                                <w:spacing w:val="11"/>
                                <w:sz w:val="19"/>
                              </w:rPr>
                              <w:t xml:space="preserve"> </w:t>
                            </w:r>
                            <w:r>
                              <w:rPr>
                                <w:rFonts w:ascii="Consolas"/>
                                <w:color w:val="202020"/>
                                <w:spacing w:val="-2"/>
                                <w:sz w:val="19"/>
                              </w:rPr>
                              <w:t>results</w:t>
                            </w:r>
                            <w:r>
                              <w:rPr>
                                <w:rFonts w:ascii="Consolas"/>
                                <w:color w:val="0054AA"/>
                                <w:spacing w:val="-2"/>
                                <w:sz w:val="19"/>
                              </w:rPr>
                              <w:t>])</w:t>
                            </w:r>
                          </w:p>
                          <w:p w14:paraId="0EC0F116">
                            <w:pPr>
                              <w:spacing w:before="32" w:line="276" w:lineRule="auto"/>
                              <w:ind w:left="489" w:right="2836" w:firstLine="0"/>
                              <w:jc w:val="left"/>
                              <w:rPr>
                                <w:rFonts w:ascii="Consolas"/>
                                <w:color w:val="000000"/>
                                <w:sz w:val="19"/>
                              </w:rPr>
                            </w:pPr>
                            <w:r>
                              <w:rPr>
                                <w:rFonts w:ascii="Consolas"/>
                                <w:color w:val="202020"/>
                                <w:sz w:val="19"/>
                              </w:rPr>
                              <w:t xml:space="preserve">y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w:t>
                            </w:r>
                            <w:r>
                              <w:rPr>
                                <w:rFonts w:ascii="Consolas"/>
                                <w:b/>
                                <w:color w:val="AA21FF"/>
                                <w:sz w:val="19"/>
                              </w:rPr>
                              <w:t>+</w:t>
                            </w:r>
                            <w:r>
                              <w:rPr>
                                <w:rFonts w:ascii="Consolas"/>
                                <w:color w:val="202020"/>
                                <w:sz w:val="19"/>
                              </w:rPr>
                              <w:t xml:space="preserve">diff </w:t>
                            </w:r>
                            <w:r>
                              <w:rPr>
                                <w:rFonts w:ascii="Consolas"/>
                                <w:color w:val="202020"/>
                                <w:spacing w:val="-2"/>
                                <w:sz w:val="19"/>
                              </w:rPr>
                              <w:t>ax</w:t>
                            </w:r>
                            <w:r>
                              <w:rPr>
                                <w:rFonts w:ascii="Consolas"/>
                                <w:b/>
                                <w:color w:val="AA21FF"/>
                                <w:spacing w:val="-2"/>
                                <w:sz w:val="19"/>
                              </w:rPr>
                              <w:t>.</w:t>
                            </w:r>
                            <w:r>
                              <w:rPr>
                                <w:rFonts w:ascii="Consolas"/>
                                <w:color w:val="202020"/>
                                <w:spacing w:val="-2"/>
                                <w:sz w:val="19"/>
                              </w:rPr>
                              <w:t>scatter</w:t>
                            </w:r>
                            <w:r>
                              <w:rPr>
                                <w:rFonts w:ascii="Consolas"/>
                                <w:color w:val="0054AA"/>
                                <w:spacing w:val="-2"/>
                                <w:sz w:val="19"/>
                              </w:rPr>
                              <w:t>(</w:t>
                            </w:r>
                            <w:r>
                              <w:rPr>
                                <w:rFonts w:ascii="Consolas"/>
                                <w:color w:val="202020"/>
                                <w:spacing w:val="-2"/>
                                <w:sz w:val="19"/>
                              </w:rPr>
                              <w:t>x</w:t>
                            </w:r>
                            <w:r>
                              <w:rPr>
                                <w:rFonts w:ascii="Consolas"/>
                                <w:color w:val="0054AA"/>
                                <w:spacing w:val="-2"/>
                                <w:sz w:val="19"/>
                              </w:rPr>
                              <w:t>,</w:t>
                            </w:r>
                            <w:r>
                              <w:rPr>
                                <w:rFonts w:ascii="Consolas"/>
                                <w:color w:val="202020"/>
                                <w:spacing w:val="-2"/>
                                <w:sz w:val="19"/>
                              </w:rPr>
                              <w:t>y</w:t>
                            </w:r>
                            <w:r>
                              <w:rPr>
                                <w:rFonts w:ascii="Consolas"/>
                                <w:color w:val="0054AA"/>
                                <w:spacing w:val="-2"/>
                                <w:sz w:val="19"/>
                              </w:rPr>
                              <w:t>)</w:t>
                            </w:r>
                          </w:p>
                          <w:p w14:paraId="57BBC174">
                            <w:pPr>
                              <w:spacing w:before="0" w:line="221" w:lineRule="exact"/>
                              <w:ind w:left="60" w:right="0"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plot</w:t>
                            </w:r>
                            <w:r>
                              <w:rPr>
                                <w:rFonts w:ascii="Consolas"/>
                                <w:color w:val="0054AA"/>
                                <w:sz w:val="19"/>
                              </w:rPr>
                              <w:t>([</w:t>
                            </w:r>
                            <w:r>
                              <w:rPr>
                                <w:rFonts w:ascii="Consolas"/>
                                <w:b/>
                                <w:color w:val="AA21FF"/>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B92020"/>
                                <w:spacing w:val="-2"/>
                                <w:sz w:val="19"/>
                              </w:rPr>
                              <w:t>"r"</w:t>
                            </w:r>
                            <w:r>
                              <w:rPr>
                                <w:rFonts w:ascii="Consolas"/>
                                <w:color w:val="0054AA"/>
                                <w:spacing w:val="-2"/>
                                <w:sz w:val="19"/>
                              </w:rPr>
                              <w:t>)</w:t>
                            </w:r>
                          </w:p>
                          <w:p w14:paraId="1F009538">
                            <w:pPr>
                              <w:spacing w:before="33" w:line="276" w:lineRule="auto"/>
                              <w:ind w:left="60" w:right="2836"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 xml:space="preserve">xlim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10</w:t>
                            </w:r>
                            <w:r>
                              <w:rPr>
                                <w:rFonts w:ascii="Consolas"/>
                                <w:color w:val="0054AA"/>
                                <w:sz w:val="19"/>
                              </w:rPr>
                              <w:t xml:space="preserve">), </w:t>
                            </w:r>
                            <w:r>
                              <w:rPr>
                                <w:rFonts w:ascii="Consolas"/>
                                <w:color w:val="008700"/>
                                <w:sz w:val="19"/>
                              </w:rPr>
                              <w:t>10</w:t>
                            </w:r>
                            <w:r>
                              <w:rPr>
                                <w:rFonts w:ascii="Consolas"/>
                                <w:color w:val="0054AA"/>
                                <w:sz w:val="19"/>
                              </w:rPr>
                              <w:t xml:space="preserve">), </w:t>
                            </w:r>
                            <w:r>
                              <w:rPr>
                                <w:rFonts w:ascii="Consolas"/>
                                <w:color w:val="202020"/>
                                <w:sz w:val="19"/>
                              </w:rPr>
                              <w:t xml:space="preserve">ylim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2</w:t>
                            </w:r>
                            <w:r>
                              <w:rPr>
                                <w:rFonts w:ascii="Consolas"/>
                                <w:color w:val="0054AA"/>
                                <w:sz w:val="19"/>
                              </w:rPr>
                              <w:t xml:space="preserve">), </w:t>
                            </w:r>
                            <w:r>
                              <w:rPr>
                                <w:rFonts w:ascii="Consolas"/>
                                <w:color w:val="008700"/>
                                <w:sz w:val="19"/>
                              </w:rPr>
                              <w:t>2</w:t>
                            </w:r>
                            <w:r>
                              <w:rPr>
                                <w:rFonts w:ascii="Consolas"/>
                                <w:color w:val="0054AA"/>
                                <w:sz w:val="19"/>
                              </w:rPr>
                              <w:t xml:space="preserve">)) </w:t>
                            </w:r>
                            <w:r>
                              <w:rPr>
                                <w:rFonts w:ascii="Consolas"/>
                                <w:color w:val="202020"/>
                                <w:sz w:val="19"/>
                              </w:rPr>
                              <w:t>ax</w:t>
                            </w:r>
                            <w:r>
                              <w:rPr>
                                <w:rFonts w:ascii="Consolas"/>
                                <w:b/>
                                <w:color w:val="AA21FF"/>
                                <w:sz w:val="19"/>
                              </w:rPr>
                              <w:t>.</w:t>
                            </w:r>
                            <w:r>
                              <w:rPr>
                                <w:rFonts w:ascii="Consolas"/>
                                <w:color w:val="202020"/>
                                <w:sz w:val="19"/>
                              </w:rPr>
                              <w:t>legend</w:t>
                            </w:r>
                            <w:r>
                              <w:rPr>
                                <w:rFonts w:ascii="Consolas"/>
                                <w:color w:val="0054AA"/>
                                <w:sz w:val="19"/>
                              </w:rPr>
                              <w:t>(</w:t>
                            </w:r>
                            <w:r>
                              <w:rPr>
                                <w:rFonts w:ascii="Consolas"/>
                                <w:color w:val="202020"/>
                                <w:sz w:val="19"/>
                              </w:rPr>
                              <w:t>yaws</w:t>
                            </w:r>
                            <w:r>
                              <w:rPr>
                                <w:rFonts w:ascii="Consolas"/>
                                <w:color w:val="0054AA"/>
                                <w:sz w:val="19"/>
                              </w:rPr>
                              <w:t>,</w:t>
                            </w:r>
                            <w:r>
                              <w:rPr>
                                <w:rFonts w:ascii="Consolas"/>
                                <w:color w:val="202020"/>
                                <w:sz w:val="19"/>
                              </w:rPr>
                              <w:t>loc</w:t>
                            </w:r>
                            <w:r>
                              <w:rPr>
                                <w:rFonts w:ascii="Consolas"/>
                                <w:b/>
                                <w:color w:val="AA21FF"/>
                                <w:sz w:val="19"/>
                              </w:rPr>
                              <w:t>=</w:t>
                            </w:r>
                            <w:r>
                              <w:rPr>
                                <w:rFonts w:ascii="Consolas"/>
                                <w:color w:val="B92020"/>
                                <w:sz w:val="19"/>
                              </w:rPr>
                              <w:t>'upper left'</w:t>
                            </w:r>
                            <w:r>
                              <w:rPr>
                                <w:rFonts w:ascii="Consolas"/>
                                <w:color w:val="0054AA"/>
                                <w:sz w:val="19"/>
                              </w:rPr>
                              <w:t>)</w:t>
                            </w:r>
                          </w:p>
                          <w:p w14:paraId="4E882985">
                            <w:pPr>
                              <w:pStyle w:val="9"/>
                              <w:spacing w:before="31"/>
                              <w:rPr>
                                <w:rFonts w:ascii="Consolas"/>
                                <w:color w:val="000000"/>
                                <w:sz w:val="19"/>
                              </w:rPr>
                            </w:pPr>
                          </w:p>
                          <w:p w14:paraId="628F9F6D">
                            <w:pPr>
                              <w:spacing w:before="0" w:line="276" w:lineRule="auto"/>
                              <w:ind w:left="60" w:right="5103"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xlabel</w:t>
                            </w:r>
                            <w:r>
                              <w:rPr>
                                <w:rFonts w:ascii="Consolas"/>
                                <w:color w:val="0054AA"/>
                                <w:sz w:val="19"/>
                              </w:rPr>
                              <w:t>(</w:t>
                            </w:r>
                            <w:r>
                              <w:rPr>
                                <w:rFonts w:ascii="Consolas"/>
                                <w:color w:val="B92020"/>
                                <w:sz w:val="19"/>
                              </w:rPr>
                              <w:t>'X position [m]'</w:t>
                            </w:r>
                            <w:r>
                              <w:rPr>
                                <w:rFonts w:ascii="Consolas"/>
                                <w:color w:val="0054AA"/>
                                <w:sz w:val="19"/>
                              </w:rPr>
                              <w:t xml:space="preserve">) </w:t>
                            </w:r>
                            <w:r>
                              <w:rPr>
                                <w:rFonts w:ascii="Consolas"/>
                                <w:color w:val="202020"/>
                                <w:sz w:val="19"/>
                              </w:rPr>
                              <w:t>plt</w:t>
                            </w:r>
                            <w:r>
                              <w:rPr>
                                <w:rFonts w:ascii="Consolas"/>
                                <w:b/>
                                <w:color w:val="AA21FF"/>
                                <w:sz w:val="19"/>
                              </w:rPr>
                              <w:t>.</w:t>
                            </w:r>
                            <w:r>
                              <w:rPr>
                                <w:rFonts w:ascii="Consolas"/>
                                <w:color w:val="202020"/>
                                <w:sz w:val="19"/>
                              </w:rPr>
                              <w:t>ylabel</w:t>
                            </w:r>
                            <w:r>
                              <w:rPr>
                                <w:rFonts w:ascii="Consolas"/>
                                <w:color w:val="0054AA"/>
                                <w:sz w:val="19"/>
                              </w:rPr>
                              <w:t>(</w:t>
                            </w:r>
                            <w:r>
                              <w:rPr>
                                <w:rFonts w:ascii="Consolas"/>
                                <w:color w:val="B92020"/>
                                <w:sz w:val="19"/>
                              </w:rPr>
                              <w:t>'Y</w:t>
                            </w:r>
                            <w:r>
                              <w:rPr>
                                <w:rFonts w:ascii="Consolas"/>
                                <w:color w:val="B92020"/>
                                <w:spacing w:val="23"/>
                                <w:sz w:val="19"/>
                              </w:rPr>
                              <w:t xml:space="preserve"> </w:t>
                            </w:r>
                            <w:r>
                              <w:rPr>
                                <w:rFonts w:ascii="Consolas"/>
                                <w:color w:val="B92020"/>
                                <w:sz w:val="19"/>
                              </w:rPr>
                              <w:t>position</w:t>
                            </w:r>
                            <w:r>
                              <w:rPr>
                                <w:rFonts w:ascii="Consolas"/>
                                <w:color w:val="B92020"/>
                                <w:spacing w:val="24"/>
                                <w:sz w:val="19"/>
                              </w:rPr>
                              <w:t xml:space="preserve"> </w:t>
                            </w:r>
                            <w:r>
                              <w:rPr>
                                <w:rFonts w:ascii="Consolas"/>
                                <w:color w:val="B92020"/>
                                <w:spacing w:val="-2"/>
                                <w:sz w:val="19"/>
                              </w:rPr>
                              <w:t>[m]'</w:t>
                            </w:r>
                            <w:r>
                              <w:rPr>
                                <w:rFonts w:ascii="Consolas"/>
                                <w:color w:val="0054AA"/>
                                <w:spacing w:val="-2"/>
                                <w:sz w:val="19"/>
                              </w:rPr>
                              <w:t>)</w:t>
                            </w:r>
                          </w:p>
                          <w:p w14:paraId="757DA235">
                            <w:pPr>
                              <w:pStyle w:val="9"/>
                              <w:spacing w:before="31"/>
                              <w:rPr>
                                <w:rFonts w:ascii="Consolas"/>
                                <w:color w:val="000000"/>
                                <w:sz w:val="19"/>
                              </w:rPr>
                            </w:pPr>
                          </w:p>
                          <w:p w14:paraId="0998B8AE">
                            <w:pPr>
                              <w:spacing w:before="1"/>
                              <w:ind w:left="60" w:right="0"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title</w:t>
                            </w:r>
                            <w:r>
                              <w:rPr>
                                <w:rFonts w:ascii="Consolas"/>
                                <w:color w:val="0054AA"/>
                                <w:sz w:val="19"/>
                              </w:rPr>
                              <w:t>(</w:t>
                            </w:r>
                            <w:r>
                              <w:rPr>
                                <w:rFonts w:ascii="Consolas"/>
                                <w:color w:val="B92020"/>
                                <w:sz w:val="19"/>
                              </w:rPr>
                              <w:t>f"normalized</w:t>
                            </w:r>
                            <w:r>
                              <w:rPr>
                                <w:rFonts w:ascii="Consolas"/>
                                <w:color w:val="B92020"/>
                                <w:spacing w:val="18"/>
                                <w:sz w:val="19"/>
                              </w:rPr>
                              <w:t xml:space="preserve"> </w:t>
                            </w:r>
                            <w:r>
                              <w:rPr>
                                <w:rFonts w:ascii="Consolas"/>
                                <w:color w:val="B92020"/>
                                <w:sz w:val="19"/>
                              </w:rPr>
                              <w:t>car</w:t>
                            </w:r>
                            <w:r>
                              <w:rPr>
                                <w:rFonts w:ascii="Consolas"/>
                                <w:color w:val="B92020"/>
                                <w:spacing w:val="18"/>
                                <w:sz w:val="19"/>
                              </w:rPr>
                              <w:t xml:space="preserve"> </w:t>
                            </w:r>
                            <w:r>
                              <w:rPr>
                                <w:rFonts w:ascii="Consolas"/>
                                <w:color w:val="B92020"/>
                                <w:sz w:val="19"/>
                              </w:rPr>
                              <w:t>position</w:t>
                            </w:r>
                            <w:r>
                              <w:rPr>
                                <w:rFonts w:ascii="Consolas"/>
                                <w:color w:val="B92020"/>
                                <w:spacing w:val="18"/>
                                <w:sz w:val="19"/>
                              </w:rPr>
                              <w:t xml:space="preserve"> </w:t>
                            </w:r>
                            <w:r>
                              <w:rPr>
                                <w:rFonts w:ascii="Consolas"/>
                                <w:color w:val="B92020"/>
                                <w:sz w:val="19"/>
                              </w:rPr>
                              <w:t>for</w:t>
                            </w:r>
                            <w:r>
                              <w:rPr>
                                <w:rFonts w:ascii="Consolas"/>
                                <w:color w:val="B92020"/>
                                <w:spacing w:val="19"/>
                                <w:sz w:val="19"/>
                              </w:rPr>
                              <w:t xml:space="preserve"> </w:t>
                            </w:r>
                            <w:r>
                              <w:rPr>
                                <w:rFonts w:ascii="Consolas"/>
                                <w:color w:val="B92020"/>
                                <w:sz w:val="19"/>
                              </w:rPr>
                              <w:t>all</w:t>
                            </w:r>
                            <w:r>
                              <w:rPr>
                                <w:rFonts w:ascii="Consolas"/>
                                <w:color w:val="B92020"/>
                                <w:spacing w:val="18"/>
                                <w:sz w:val="19"/>
                              </w:rPr>
                              <w:t xml:space="preserve"> </w:t>
                            </w:r>
                            <w:r>
                              <w:rPr>
                                <w:rFonts w:ascii="Consolas"/>
                                <w:color w:val="B92020"/>
                                <w:spacing w:val="-2"/>
                                <w:sz w:val="19"/>
                              </w:rPr>
                              <w:t>targets"</w:t>
                            </w:r>
                            <w:r>
                              <w:rPr>
                                <w:rFonts w:ascii="Consolas"/>
                                <w:color w:val="0054AA"/>
                                <w:spacing w:val="-2"/>
                                <w:sz w:val="19"/>
                              </w:rPr>
                              <w:t>)</w:t>
                            </w:r>
                          </w:p>
                        </w:txbxContent>
                      </wps:txbx>
                      <wps:bodyPr wrap="square" lIns="0" tIns="0" rIns="0" bIns="0" rtlCol="0">
                        <a:noAutofit/>
                      </wps:bodyPr>
                    </wps:wsp>
                  </a:graphicData>
                </a:graphic>
              </wp:anchor>
            </w:drawing>
          </mc:Choice>
          <mc:Fallback>
            <w:pict>
              <v:shape id="Textbox 1179" o:spid="_x0000_s1026" o:spt="202" type="#_x0000_t202" style="position:absolute;left:0pt;margin-left:111.15pt;margin-top:-4.7pt;height:224.4pt;width:430pt;mso-position-horizontal-relative:page;z-index:251756544;mso-width-relative:page;mso-height-relative:page;" fillcolor="#F5F5F5" filled="t" stroked="f" coordsize="21600,21600" o:gfxdata="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Nj26JjYAAAACwEAAA8AAAAAAAAAAQAgAAAA&#10;IgAAAGRycy9kb3ducmV2LnhtbFBLAQIUABQAAAAIAIdO4kATVFTf0gEAAK8DAAAOAAAAAAAAAAEA&#10;IAAAACcBAABkcnMvZTJvRG9jLnhtbFBLBQYAAAAABgAGAFkBAABrBQAAAAA=&#10;">
                <v:fill on="t" focussize="0,0"/>
                <v:stroke on="f"/>
                <v:imagedata o:title=""/>
                <o:lock v:ext="edit" aspectratio="f"/>
                <v:textbox inset="0mm,0mm,0mm,0mm">
                  <w:txbxContent>
                    <w:p w14:paraId="77DF6BA1">
                      <w:pPr>
                        <w:spacing w:before="95"/>
                        <w:ind w:left="60" w:right="0" w:firstLine="0"/>
                        <w:jc w:val="left"/>
                        <w:rPr>
                          <w:rFonts w:ascii="Consolas"/>
                          <w:color w:val="000000"/>
                          <w:sz w:val="19"/>
                        </w:rPr>
                      </w:pPr>
                      <w:r>
                        <w:rPr>
                          <w:rFonts w:ascii="Consolas"/>
                          <w:color w:val="202020"/>
                          <w:sz w:val="19"/>
                        </w:rPr>
                        <w:t>fig</w:t>
                      </w:r>
                      <w:r>
                        <w:rPr>
                          <w:rFonts w:ascii="Consolas"/>
                          <w:color w:val="0054AA"/>
                          <w:sz w:val="19"/>
                        </w:rPr>
                        <w:t>,</w:t>
                      </w:r>
                      <w:r>
                        <w:rPr>
                          <w:rFonts w:ascii="Consolas"/>
                          <w:color w:val="0054AA"/>
                          <w:spacing w:val="7"/>
                          <w:sz w:val="19"/>
                        </w:rPr>
                        <w:t xml:space="preserve"> </w:t>
                      </w:r>
                      <w:r>
                        <w:rPr>
                          <w:rFonts w:ascii="Consolas"/>
                          <w:color w:val="202020"/>
                          <w:sz w:val="19"/>
                        </w:rPr>
                        <w:t>ax</w:t>
                      </w:r>
                      <w:r>
                        <w:rPr>
                          <w:rFonts w:ascii="Consolas"/>
                          <w:color w:val="202020"/>
                          <w:spacing w:val="7"/>
                          <w:sz w:val="19"/>
                        </w:rPr>
                        <w:t xml:space="preserve"> </w:t>
                      </w:r>
                      <w:r>
                        <w:rPr>
                          <w:rFonts w:ascii="Consolas"/>
                          <w:b/>
                          <w:color w:val="AA21FF"/>
                          <w:sz w:val="19"/>
                        </w:rPr>
                        <w:t>=</w:t>
                      </w:r>
                      <w:r>
                        <w:rPr>
                          <w:rFonts w:ascii="Consolas"/>
                          <w:b/>
                          <w:color w:val="AA21FF"/>
                          <w:spacing w:val="8"/>
                          <w:sz w:val="19"/>
                        </w:rPr>
                        <w:t xml:space="preserve"> </w:t>
                      </w:r>
                      <w:r>
                        <w:rPr>
                          <w:rFonts w:ascii="Consolas"/>
                          <w:color w:val="202020"/>
                          <w:spacing w:val="-2"/>
                          <w:sz w:val="19"/>
                        </w:rPr>
                        <w:t>plt</w:t>
                      </w:r>
                      <w:r>
                        <w:rPr>
                          <w:rFonts w:ascii="Consolas"/>
                          <w:b/>
                          <w:color w:val="AA21FF"/>
                          <w:spacing w:val="-2"/>
                          <w:sz w:val="19"/>
                        </w:rPr>
                        <w:t>.</w:t>
                      </w:r>
                      <w:r>
                        <w:rPr>
                          <w:rFonts w:ascii="Consolas"/>
                          <w:color w:val="202020"/>
                          <w:spacing w:val="-2"/>
                          <w:sz w:val="19"/>
                        </w:rPr>
                        <w:t>subplots</w:t>
                      </w:r>
                      <w:r>
                        <w:rPr>
                          <w:rFonts w:ascii="Consolas"/>
                          <w:color w:val="0054AA"/>
                          <w:spacing w:val="-2"/>
                          <w:sz w:val="19"/>
                        </w:rPr>
                        <w:t>()</w:t>
                      </w:r>
                    </w:p>
                    <w:p w14:paraId="62CF58BC">
                      <w:pPr>
                        <w:spacing w:before="33"/>
                        <w:ind w:left="60" w:right="0" w:firstLine="0"/>
                        <w:jc w:val="left"/>
                        <w:rPr>
                          <w:rFonts w:ascii="Consolas"/>
                          <w:color w:val="000000"/>
                          <w:sz w:val="19"/>
                        </w:rPr>
                      </w:pPr>
                      <w:r>
                        <w:rPr>
                          <w:rFonts w:ascii="Consolas"/>
                          <w:b/>
                          <w:color w:val="008000"/>
                          <w:sz w:val="19"/>
                        </w:rPr>
                        <w:t>for</w:t>
                      </w:r>
                      <w:r>
                        <w:rPr>
                          <w:rFonts w:ascii="Consolas"/>
                          <w:b/>
                          <w:color w:val="008000"/>
                          <w:spacing w:val="8"/>
                          <w:sz w:val="19"/>
                        </w:rPr>
                        <w:t xml:space="preserve"> </w:t>
                      </w:r>
                      <w:r>
                        <w:rPr>
                          <w:rFonts w:ascii="Consolas"/>
                          <w:color w:val="202020"/>
                          <w:sz w:val="19"/>
                        </w:rPr>
                        <w:t>yaw</w:t>
                      </w:r>
                      <w:r>
                        <w:rPr>
                          <w:rFonts w:ascii="Consolas"/>
                          <w:color w:val="202020"/>
                          <w:spacing w:val="9"/>
                          <w:sz w:val="19"/>
                        </w:rPr>
                        <w:t xml:space="preserve"> </w:t>
                      </w:r>
                      <w:r>
                        <w:rPr>
                          <w:rFonts w:ascii="Consolas"/>
                          <w:b/>
                          <w:color w:val="AA21FF"/>
                          <w:sz w:val="19"/>
                        </w:rPr>
                        <w:t>in</w:t>
                      </w:r>
                      <w:r>
                        <w:rPr>
                          <w:rFonts w:ascii="Consolas"/>
                          <w:b/>
                          <w:color w:val="AA21FF"/>
                          <w:spacing w:val="7"/>
                          <w:sz w:val="19"/>
                        </w:rPr>
                        <w:t xml:space="preserve"> </w:t>
                      </w:r>
                      <w:r>
                        <w:rPr>
                          <w:rFonts w:ascii="Consolas"/>
                          <w:color w:val="202020"/>
                          <w:spacing w:val="-2"/>
                          <w:sz w:val="19"/>
                        </w:rPr>
                        <w:t>yaws</w:t>
                      </w:r>
                      <w:r>
                        <w:rPr>
                          <w:rFonts w:ascii="Consolas"/>
                          <w:color w:val="0054AA"/>
                          <w:spacing w:val="-2"/>
                          <w:sz w:val="19"/>
                        </w:rPr>
                        <w:t>:</w:t>
                      </w:r>
                    </w:p>
                    <w:p w14:paraId="3B69D048">
                      <w:pPr>
                        <w:spacing w:before="32" w:line="276" w:lineRule="auto"/>
                        <w:ind w:left="489"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 xml:space="preserve">f"SELECT x,y FROM positions WHERE target_id IN (SELECT id FROM targe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167A8B2E">
                      <w:pPr>
                        <w:spacing w:before="0" w:line="221" w:lineRule="exact"/>
                        <w:ind w:left="489"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75AA545E">
                      <w:pPr>
                        <w:spacing w:before="33"/>
                        <w:ind w:left="489"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11D52BC5">
                      <w:pPr>
                        <w:spacing w:before="33"/>
                        <w:ind w:left="489" w:right="0" w:firstLine="0"/>
                        <w:jc w:val="left"/>
                        <w:rPr>
                          <w:rFonts w:ascii="Consolas"/>
                          <w:color w:val="000000"/>
                          <w:sz w:val="19"/>
                        </w:rPr>
                      </w:pPr>
                      <w:r>
                        <w:rPr>
                          <w:rFonts w:ascii="Consolas"/>
                          <w:color w:val="202020"/>
                          <w:sz w:val="19"/>
                        </w:rPr>
                        <w:t>x</w:t>
                      </w:r>
                      <w:r>
                        <w:rPr>
                          <w:rFonts w:ascii="Consolas"/>
                          <w:color w:val="202020"/>
                          <w:spacing w:val="12"/>
                          <w:sz w:val="19"/>
                        </w:rPr>
                        <w:t xml:space="preserve"> </w:t>
                      </w:r>
                      <w:r>
                        <w:rPr>
                          <w:rFonts w:ascii="Consolas"/>
                          <w:b/>
                          <w:color w:val="AA21FF"/>
                          <w:sz w:val="19"/>
                        </w:rPr>
                        <w:t>=</w:t>
                      </w:r>
                      <w:r>
                        <w:rPr>
                          <w:rFonts w:ascii="Consolas"/>
                          <w:b/>
                          <w:color w:val="AA21FF"/>
                          <w:spacing w:val="12"/>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w:t>
                      </w:r>
                      <w:r>
                        <w:rPr>
                          <w:rFonts w:ascii="Consolas"/>
                          <w:color w:val="0054AA"/>
                          <w:spacing w:val="12"/>
                          <w:sz w:val="19"/>
                        </w:rPr>
                        <w:t xml:space="preserve"> </w:t>
                      </w:r>
                      <w:r>
                        <w:rPr>
                          <w:rFonts w:ascii="Consolas"/>
                          <w:b/>
                          <w:color w:val="008000"/>
                          <w:sz w:val="19"/>
                        </w:rPr>
                        <w:t>for</w:t>
                      </w:r>
                      <w:r>
                        <w:rPr>
                          <w:rFonts w:ascii="Consolas"/>
                          <w:b/>
                          <w:color w:val="008000"/>
                          <w:spacing w:val="12"/>
                          <w:sz w:val="19"/>
                        </w:rPr>
                        <w:t xml:space="preserve"> </w:t>
                      </w:r>
                      <w:r>
                        <w:rPr>
                          <w:rFonts w:ascii="Consolas"/>
                          <w:color w:val="202020"/>
                          <w:sz w:val="19"/>
                        </w:rPr>
                        <w:t>row</w:t>
                      </w:r>
                      <w:r>
                        <w:rPr>
                          <w:rFonts w:ascii="Consolas"/>
                          <w:color w:val="202020"/>
                          <w:spacing w:val="12"/>
                          <w:sz w:val="19"/>
                        </w:rPr>
                        <w:t xml:space="preserve"> </w:t>
                      </w:r>
                      <w:r>
                        <w:rPr>
                          <w:rFonts w:ascii="Consolas"/>
                          <w:b/>
                          <w:color w:val="AA21FF"/>
                          <w:sz w:val="19"/>
                        </w:rPr>
                        <w:t>in</w:t>
                      </w:r>
                      <w:r>
                        <w:rPr>
                          <w:rFonts w:ascii="Consolas"/>
                          <w:b/>
                          <w:color w:val="AA21FF"/>
                          <w:spacing w:val="11"/>
                          <w:sz w:val="19"/>
                        </w:rPr>
                        <w:t xml:space="preserve"> </w:t>
                      </w:r>
                      <w:r>
                        <w:rPr>
                          <w:rFonts w:ascii="Consolas"/>
                          <w:color w:val="202020"/>
                          <w:spacing w:val="-2"/>
                          <w:sz w:val="19"/>
                        </w:rPr>
                        <w:t>results</w:t>
                      </w:r>
                      <w:r>
                        <w:rPr>
                          <w:rFonts w:ascii="Consolas"/>
                          <w:color w:val="0054AA"/>
                          <w:spacing w:val="-2"/>
                          <w:sz w:val="19"/>
                        </w:rPr>
                        <w:t>])</w:t>
                      </w:r>
                    </w:p>
                    <w:p w14:paraId="0EC0F116">
                      <w:pPr>
                        <w:spacing w:before="32" w:line="276" w:lineRule="auto"/>
                        <w:ind w:left="489" w:right="2836" w:firstLine="0"/>
                        <w:jc w:val="left"/>
                        <w:rPr>
                          <w:rFonts w:ascii="Consolas"/>
                          <w:color w:val="000000"/>
                          <w:sz w:val="19"/>
                        </w:rPr>
                      </w:pPr>
                      <w:r>
                        <w:rPr>
                          <w:rFonts w:ascii="Consolas"/>
                          <w:color w:val="202020"/>
                          <w:sz w:val="19"/>
                        </w:rPr>
                        <w:t xml:space="preserve">y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w:t>
                      </w:r>
                      <w:r>
                        <w:rPr>
                          <w:rFonts w:ascii="Consolas"/>
                          <w:b/>
                          <w:color w:val="AA21FF"/>
                          <w:sz w:val="19"/>
                        </w:rPr>
                        <w:t>+</w:t>
                      </w:r>
                      <w:r>
                        <w:rPr>
                          <w:rFonts w:ascii="Consolas"/>
                          <w:color w:val="202020"/>
                          <w:sz w:val="19"/>
                        </w:rPr>
                        <w:t xml:space="preserve">diff </w:t>
                      </w:r>
                      <w:r>
                        <w:rPr>
                          <w:rFonts w:ascii="Consolas"/>
                          <w:color w:val="202020"/>
                          <w:spacing w:val="-2"/>
                          <w:sz w:val="19"/>
                        </w:rPr>
                        <w:t>ax</w:t>
                      </w:r>
                      <w:r>
                        <w:rPr>
                          <w:rFonts w:ascii="Consolas"/>
                          <w:b/>
                          <w:color w:val="AA21FF"/>
                          <w:spacing w:val="-2"/>
                          <w:sz w:val="19"/>
                        </w:rPr>
                        <w:t>.</w:t>
                      </w:r>
                      <w:r>
                        <w:rPr>
                          <w:rFonts w:ascii="Consolas"/>
                          <w:color w:val="202020"/>
                          <w:spacing w:val="-2"/>
                          <w:sz w:val="19"/>
                        </w:rPr>
                        <w:t>scatter</w:t>
                      </w:r>
                      <w:r>
                        <w:rPr>
                          <w:rFonts w:ascii="Consolas"/>
                          <w:color w:val="0054AA"/>
                          <w:spacing w:val="-2"/>
                          <w:sz w:val="19"/>
                        </w:rPr>
                        <w:t>(</w:t>
                      </w:r>
                      <w:r>
                        <w:rPr>
                          <w:rFonts w:ascii="Consolas"/>
                          <w:color w:val="202020"/>
                          <w:spacing w:val="-2"/>
                          <w:sz w:val="19"/>
                        </w:rPr>
                        <w:t>x</w:t>
                      </w:r>
                      <w:r>
                        <w:rPr>
                          <w:rFonts w:ascii="Consolas"/>
                          <w:color w:val="0054AA"/>
                          <w:spacing w:val="-2"/>
                          <w:sz w:val="19"/>
                        </w:rPr>
                        <w:t>,</w:t>
                      </w:r>
                      <w:r>
                        <w:rPr>
                          <w:rFonts w:ascii="Consolas"/>
                          <w:color w:val="202020"/>
                          <w:spacing w:val="-2"/>
                          <w:sz w:val="19"/>
                        </w:rPr>
                        <w:t>y</w:t>
                      </w:r>
                      <w:r>
                        <w:rPr>
                          <w:rFonts w:ascii="Consolas"/>
                          <w:color w:val="0054AA"/>
                          <w:spacing w:val="-2"/>
                          <w:sz w:val="19"/>
                        </w:rPr>
                        <w:t>)</w:t>
                      </w:r>
                    </w:p>
                    <w:p w14:paraId="57BBC174">
                      <w:pPr>
                        <w:spacing w:before="0" w:line="221" w:lineRule="exact"/>
                        <w:ind w:left="60" w:right="0"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plot</w:t>
                      </w:r>
                      <w:r>
                        <w:rPr>
                          <w:rFonts w:ascii="Consolas"/>
                          <w:color w:val="0054AA"/>
                          <w:sz w:val="19"/>
                        </w:rPr>
                        <w:t>([</w:t>
                      </w:r>
                      <w:r>
                        <w:rPr>
                          <w:rFonts w:ascii="Consolas"/>
                          <w:b/>
                          <w:color w:val="AA21FF"/>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B92020"/>
                          <w:spacing w:val="-2"/>
                          <w:sz w:val="19"/>
                        </w:rPr>
                        <w:t>"r"</w:t>
                      </w:r>
                      <w:r>
                        <w:rPr>
                          <w:rFonts w:ascii="Consolas"/>
                          <w:color w:val="0054AA"/>
                          <w:spacing w:val="-2"/>
                          <w:sz w:val="19"/>
                        </w:rPr>
                        <w:t>)</w:t>
                      </w:r>
                    </w:p>
                    <w:p w14:paraId="1F009538">
                      <w:pPr>
                        <w:spacing w:before="33" w:line="276" w:lineRule="auto"/>
                        <w:ind w:left="60" w:right="2836"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 xml:space="preserve">xlim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10</w:t>
                      </w:r>
                      <w:r>
                        <w:rPr>
                          <w:rFonts w:ascii="Consolas"/>
                          <w:color w:val="0054AA"/>
                          <w:sz w:val="19"/>
                        </w:rPr>
                        <w:t xml:space="preserve">), </w:t>
                      </w:r>
                      <w:r>
                        <w:rPr>
                          <w:rFonts w:ascii="Consolas"/>
                          <w:color w:val="008700"/>
                          <w:sz w:val="19"/>
                        </w:rPr>
                        <w:t>10</w:t>
                      </w:r>
                      <w:r>
                        <w:rPr>
                          <w:rFonts w:ascii="Consolas"/>
                          <w:color w:val="0054AA"/>
                          <w:sz w:val="19"/>
                        </w:rPr>
                        <w:t xml:space="preserve">), </w:t>
                      </w:r>
                      <w:r>
                        <w:rPr>
                          <w:rFonts w:ascii="Consolas"/>
                          <w:color w:val="202020"/>
                          <w:sz w:val="19"/>
                        </w:rPr>
                        <w:t xml:space="preserve">ylim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2</w:t>
                      </w:r>
                      <w:r>
                        <w:rPr>
                          <w:rFonts w:ascii="Consolas"/>
                          <w:color w:val="0054AA"/>
                          <w:sz w:val="19"/>
                        </w:rPr>
                        <w:t xml:space="preserve">), </w:t>
                      </w:r>
                      <w:r>
                        <w:rPr>
                          <w:rFonts w:ascii="Consolas"/>
                          <w:color w:val="008700"/>
                          <w:sz w:val="19"/>
                        </w:rPr>
                        <w:t>2</w:t>
                      </w:r>
                      <w:r>
                        <w:rPr>
                          <w:rFonts w:ascii="Consolas"/>
                          <w:color w:val="0054AA"/>
                          <w:sz w:val="19"/>
                        </w:rPr>
                        <w:t xml:space="preserve">)) </w:t>
                      </w:r>
                      <w:r>
                        <w:rPr>
                          <w:rFonts w:ascii="Consolas"/>
                          <w:color w:val="202020"/>
                          <w:sz w:val="19"/>
                        </w:rPr>
                        <w:t>ax</w:t>
                      </w:r>
                      <w:r>
                        <w:rPr>
                          <w:rFonts w:ascii="Consolas"/>
                          <w:b/>
                          <w:color w:val="AA21FF"/>
                          <w:sz w:val="19"/>
                        </w:rPr>
                        <w:t>.</w:t>
                      </w:r>
                      <w:r>
                        <w:rPr>
                          <w:rFonts w:ascii="Consolas"/>
                          <w:color w:val="202020"/>
                          <w:sz w:val="19"/>
                        </w:rPr>
                        <w:t>legend</w:t>
                      </w:r>
                      <w:r>
                        <w:rPr>
                          <w:rFonts w:ascii="Consolas"/>
                          <w:color w:val="0054AA"/>
                          <w:sz w:val="19"/>
                        </w:rPr>
                        <w:t>(</w:t>
                      </w:r>
                      <w:r>
                        <w:rPr>
                          <w:rFonts w:ascii="Consolas"/>
                          <w:color w:val="202020"/>
                          <w:sz w:val="19"/>
                        </w:rPr>
                        <w:t>yaws</w:t>
                      </w:r>
                      <w:r>
                        <w:rPr>
                          <w:rFonts w:ascii="Consolas"/>
                          <w:color w:val="0054AA"/>
                          <w:sz w:val="19"/>
                        </w:rPr>
                        <w:t>,</w:t>
                      </w:r>
                      <w:r>
                        <w:rPr>
                          <w:rFonts w:ascii="Consolas"/>
                          <w:color w:val="202020"/>
                          <w:sz w:val="19"/>
                        </w:rPr>
                        <w:t>loc</w:t>
                      </w:r>
                      <w:r>
                        <w:rPr>
                          <w:rFonts w:ascii="Consolas"/>
                          <w:b/>
                          <w:color w:val="AA21FF"/>
                          <w:sz w:val="19"/>
                        </w:rPr>
                        <w:t>=</w:t>
                      </w:r>
                      <w:r>
                        <w:rPr>
                          <w:rFonts w:ascii="Consolas"/>
                          <w:color w:val="B92020"/>
                          <w:sz w:val="19"/>
                        </w:rPr>
                        <w:t>'upper left'</w:t>
                      </w:r>
                      <w:r>
                        <w:rPr>
                          <w:rFonts w:ascii="Consolas"/>
                          <w:color w:val="0054AA"/>
                          <w:sz w:val="19"/>
                        </w:rPr>
                        <w:t>)</w:t>
                      </w:r>
                    </w:p>
                    <w:p w14:paraId="4E882985">
                      <w:pPr>
                        <w:pStyle w:val="9"/>
                        <w:spacing w:before="31"/>
                        <w:rPr>
                          <w:rFonts w:ascii="Consolas"/>
                          <w:color w:val="000000"/>
                          <w:sz w:val="19"/>
                        </w:rPr>
                      </w:pPr>
                    </w:p>
                    <w:p w14:paraId="628F9F6D">
                      <w:pPr>
                        <w:spacing w:before="0" w:line="276" w:lineRule="auto"/>
                        <w:ind w:left="60" w:right="5103"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xlabel</w:t>
                      </w:r>
                      <w:r>
                        <w:rPr>
                          <w:rFonts w:ascii="Consolas"/>
                          <w:color w:val="0054AA"/>
                          <w:sz w:val="19"/>
                        </w:rPr>
                        <w:t>(</w:t>
                      </w:r>
                      <w:r>
                        <w:rPr>
                          <w:rFonts w:ascii="Consolas"/>
                          <w:color w:val="B92020"/>
                          <w:sz w:val="19"/>
                        </w:rPr>
                        <w:t>'X position [m]'</w:t>
                      </w:r>
                      <w:r>
                        <w:rPr>
                          <w:rFonts w:ascii="Consolas"/>
                          <w:color w:val="0054AA"/>
                          <w:sz w:val="19"/>
                        </w:rPr>
                        <w:t xml:space="preserve">) </w:t>
                      </w:r>
                      <w:r>
                        <w:rPr>
                          <w:rFonts w:ascii="Consolas"/>
                          <w:color w:val="202020"/>
                          <w:sz w:val="19"/>
                        </w:rPr>
                        <w:t>plt</w:t>
                      </w:r>
                      <w:r>
                        <w:rPr>
                          <w:rFonts w:ascii="Consolas"/>
                          <w:b/>
                          <w:color w:val="AA21FF"/>
                          <w:sz w:val="19"/>
                        </w:rPr>
                        <w:t>.</w:t>
                      </w:r>
                      <w:r>
                        <w:rPr>
                          <w:rFonts w:ascii="Consolas"/>
                          <w:color w:val="202020"/>
                          <w:sz w:val="19"/>
                        </w:rPr>
                        <w:t>ylabel</w:t>
                      </w:r>
                      <w:r>
                        <w:rPr>
                          <w:rFonts w:ascii="Consolas"/>
                          <w:color w:val="0054AA"/>
                          <w:sz w:val="19"/>
                        </w:rPr>
                        <w:t>(</w:t>
                      </w:r>
                      <w:r>
                        <w:rPr>
                          <w:rFonts w:ascii="Consolas"/>
                          <w:color w:val="B92020"/>
                          <w:sz w:val="19"/>
                        </w:rPr>
                        <w:t>'Y</w:t>
                      </w:r>
                      <w:r>
                        <w:rPr>
                          <w:rFonts w:ascii="Consolas"/>
                          <w:color w:val="B92020"/>
                          <w:spacing w:val="23"/>
                          <w:sz w:val="19"/>
                        </w:rPr>
                        <w:t xml:space="preserve"> </w:t>
                      </w:r>
                      <w:r>
                        <w:rPr>
                          <w:rFonts w:ascii="Consolas"/>
                          <w:color w:val="B92020"/>
                          <w:sz w:val="19"/>
                        </w:rPr>
                        <w:t>position</w:t>
                      </w:r>
                      <w:r>
                        <w:rPr>
                          <w:rFonts w:ascii="Consolas"/>
                          <w:color w:val="B92020"/>
                          <w:spacing w:val="24"/>
                          <w:sz w:val="19"/>
                        </w:rPr>
                        <w:t xml:space="preserve"> </w:t>
                      </w:r>
                      <w:r>
                        <w:rPr>
                          <w:rFonts w:ascii="Consolas"/>
                          <w:color w:val="B92020"/>
                          <w:spacing w:val="-2"/>
                          <w:sz w:val="19"/>
                        </w:rPr>
                        <w:t>[m]'</w:t>
                      </w:r>
                      <w:r>
                        <w:rPr>
                          <w:rFonts w:ascii="Consolas"/>
                          <w:color w:val="0054AA"/>
                          <w:spacing w:val="-2"/>
                          <w:sz w:val="19"/>
                        </w:rPr>
                        <w:t>)</w:t>
                      </w:r>
                    </w:p>
                    <w:p w14:paraId="757DA235">
                      <w:pPr>
                        <w:pStyle w:val="9"/>
                        <w:spacing w:before="31"/>
                        <w:rPr>
                          <w:rFonts w:ascii="Consolas"/>
                          <w:color w:val="000000"/>
                          <w:sz w:val="19"/>
                        </w:rPr>
                      </w:pPr>
                    </w:p>
                    <w:p w14:paraId="0998B8AE">
                      <w:pPr>
                        <w:spacing w:before="1"/>
                        <w:ind w:left="60" w:right="0"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title</w:t>
                      </w:r>
                      <w:r>
                        <w:rPr>
                          <w:rFonts w:ascii="Consolas"/>
                          <w:color w:val="0054AA"/>
                          <w:sz w:val="19"/>
                        </w:rPr>
                        <w:t>(</w:t>
                      </w:r>
                      <w:r>
                        <w:rPr>
                          <w:rFonts w:ascii="Consolas"/>
                          <w:color w:val="B92020"/>
                          <w:sz w:val="19"/>
                        </w:rPr>
                        <w:t>f"normalized</w:t>
                      </w:r>
                      <w:r>
                        <w:rPr>
                          <w:rFonts w:ascii="Consolas"/>
                          <w:color w:val="B92020"/>
                          <w:spacing w:val="18"/>
                          <w:sz w:val="19"/>
                        </w:rPr>
                        <w:t xml:space="preserve"> </w:t>
                      </w:r>
                      <w:r>
                        <w:rPr>
                          <w:rFonts w:ascii="Consolas"/>
                          <w:color w:val="B92020"/>
                          <w:sz w:val="19"/>
                        </w:rPr>
                        <w:t>car</w:t>
                      </w:r>
                      <w:r>
                        <w:rPr>
                          <w:rFonts w:ascii="Consolas"/>
                          <w:color w:val="B92020"/>
                          <w:spacing w:val="18"/>
                          <w:sz w:val="19"/>
                        </w:rPr>
                        <w:t xml:space="preserve"> </w:t>
                      </w:r>
                      <w:r>
                        <w:rPr>
                          <w:rFonts w:ascii="Consolas"/>
                          <w:color w:val="B92020"/>
                          <w:sz w:val="19"/>
                        </w:rPr>
                        <w:t>position</w:t>
                      </w:r>
                      <w:r>
                        <w:rPr>
                          <w:rFonts w:ascii="Consolas"/>
                          <w:color w:val="B92020"/>
                          <w:spacing w:val="18"/>
                          <w:sz w:val="19"/>
                        </w:rPr>
                        <w:t xml:space="preserve"> </w:t>
                      </w:r>
                      <w:r>
                        <w:rPr>
                          <w:rFonts w:ascii="Consolas"/>
                          <w:color w:val="B92020"/>
                          <w:sz w:val="19"/>
                        </w:rPr>
                        <w:t>for</w:t>
                      </w:r>
                      <w:r>
                        <w:rPr>
                          <w:rFonts w:ascii="Consolas"/>
                          <w:color w:val="B92020"/>
                          <w:spacing w:val="19"/>
                          <w:sz w:val="19"/>
                        </w:rPr>
                        <w:t xml:space="preserve"> </w:t>
                      </w:r>
                      <w:r>
                        <w:rPr>
                          <w:rFonts w:ascii="Consolas"/>
                          <w:color w:val="B92020"/>
                          <w:sz w:val="19"/>
                        </w:rPr>
                        <w:t>all</w:t>
                      </w:r>
                      <w:r>
                        <w:rPr>
                          <w:rFonts w:ascii="Consolas"/>
                          <w:color w:val="B92020"/>
                          <w:spacing w:val="18"/>
                          <w:sz w:val="19"/>
                        </w:rPr>
                        <w:t xml:space="preserve"> </w:t>
                      </w:r>
                      <w:r>
                        <w:rPr>
                          <w:rFonts w:ascii="Consolas"/>
                          <w:color w:val="B92020"/>
                          <w:spacing w:val="-2"/>
                          <w:sz w:val="19"/>
                        </w:rPr>
                        <w:t>targets"</w:t>
                      </w:r>
                      <w:r>
                        <w:rPr>
                          <w:rFonts w:ascii="Consolas"/>
                          <w:color w:val="0054AA"/>
                          <w:spacing w:val="-2"/>
                          <w:sz w:val="19"/>
                        </w:rPr>
                        <w:t>)</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3D82BE2B">
      <w:pPr>
        <w:pStyle w:val="9"/>
        <w:rPr>
          <w:rFonts w:ascii="Consolas"/>
          <w:sz w:val="19"/>
        </w:rPr>
      </w:pPr>
    </w:p>
    <w:p w14:paraId="7A8F0B92">
      <w:pPr>
        <w:pStyle w:val="9"/>
        <w:rPr>
          <w:rFonts w:ascii="Consolas"/>
          <w:sz w:val="19"/>
        </w:rPr>
      </w:pPr>
    </w:p>
    <w:p w14:paraId="3946C3D1">
      <w:pPr>
        <w:pStyle w:val="9"/>
        <w:rPr>
          <w:rFonts w:ascii="Consolas"/>
          <w:sz w:val="19"/>
        </w:rPr>
      </w:pPr>
    </w:p>
    <w:p w14:paraId="07D9F5D4">
      <w:pPr>
        <w:pStyle w:val="9"/>
        <w:rPr>
          <w:rFonts w:ascii="Consolas"/>
          <w:sz w:val="19"/>
        </w:rPr>
      </w:pPr>
    </w:p>
    <w:p w14:paraId="4E295CC7">
      <w:pPr>
        <w:pStyle w:val="9"/>
        <w:rPr>
          <w:rFonts w:ascii="Consolas"/>
          <w:sz w:val="19"/>
        </w:rPr>
      </w:pPr>
    </w:p>
    <w:p w14:paraId="3B63CD8B">
      <w:pPr>
        <w:pStyle w:val="9"/>
        <w:rPr>
          <w:rFonts w:ascii="Consolas"/>
          <w:sz w:val="19"/>
        </w:rPr>
      </w:pPr>
    </w:p>
    <w:p w14:paraId="26621720">
      <w:pPr>
        <w:pStyle w:val="9"/>
        <w:rPr>
          <w:rFonts w:ascii="Consolas"/>
          <w:sz w:val="19"/>
        </w:rPr>
      </w:pPr>
    </w:p>
    <w:p w14:paraId="6F3CF791">
      <w:pPr>
        <w:pStyle w:val="9"/>
        <w:rPr>
          <w:rFonts w:ascii="Consolas"/>
          <w:sz w:val="19"/>
        </w:rPr>
      </w:pPr>
    </w:p>
    <w:p w14:paraId="36271357">
      <w:pPr>
        <w:pStyle w:val="9"/>
        <w:rPr>
          <w:rFonts w:ascii="Consolas"/>
          <w:sz w:val="19"/>
        </w:rPr>
      </w:pPr>
    </w:p>
    <w:p w14:paraId="27DD5BC5">
      <w:pPr>
        <w:pStyle w:val="9"/>
        <w:rPr>
          <w:rFonts w:ascii="Consolas"/>
          <w:sz w:val="19"/>
        </w:rPr>
      </w:pPr>
    </w:p>
    <w:p w14:paraId="0CF54C54">
      <w:pPr>
        <w:pStyle w:val="9"/>
        <w:rPr>
          <w:rFonts w:ascii="Consolas"/>
          <w:sz w:val="19"/>
        </w:rPr>
      </w:pPr>
    </w:p>
    <w:p w14:paraId="709BC851">
      <w:pPr>
        <w:pStyle w:val="9"/>
        <w:rPr>
          <w:rFonts w:ascii="Consolas"/>
          <w:sz w:val="19"/>
        </w:rPr>
      </w:pPr>
    </w:p>
    <w:p w14:paraId="7CEA71DD">
      <w:pPr>
        <w:pStyle w:val="9"/>
        <w:rPr>
          <w:rFonts w:ascii="Consolas"/>
          <w:sz w:val="19"/>
        </w:rPr>
      </w:pPr>
    </w:p>
    <w:p w14:paraId="7FC50B6E">
      <w:pPr>
        <w:pStyle w:val="9"/>
        <w:rPr>
          <w:rFonts w:ascii="Consolas"/>
          <w:sz w:val="19"/>
        </w:rPr>
      </w:pPr>
    </w:p>
    <w:p w14:paraId="7CB23E17">
      <w:pPr>
        <w:pStyle w:val="9"/>
        <w:rPr>
          <w:rFonts w:ascii="Consolas"/>
          <w:sz w:val="19"/>
        </w:rPr>
      </w:pPr>
    </w:p>
    <w:p w14:paraId="6ADF72B0">
      <w:pPr>
        <w:pStyle w:val="9"/>
        <w:rPr>
          <w:rFonts w:ascii="Consolas"/>
          <w:sz w:val="19"/>
        </w:rPr>
      </w:pPr>
    </w:p>
    <w:p w14:paraId="68F54C33">
      <w:pPr>
        <w:pStyle w:val="9"/>
        <w:rPr>
          <w:rFonts w:ascii="Consolas"/>
          <w:sz w:val="19"/>
        </w:rPr>
      </w:pPr>
    </w:p>
    <w:p w14:paraId="7B42DE57">
      <w:pPr>
        <w:pStyle w:val="9"/>
        <w:rPr>
          <w:rFonts w:ascii="Consolas"/>
          <w:sz w:val="19"/>
        </w:rPr>
      </w:pPr>
    </w:p>
    <w:p w14:paraId="44D3769F">
      <w:pPr>
        <w:pStyle w:val="9"/>
        <w:spacing w:before="217"/>
        <w:rPr>
          <w:rFonts w:ascii="Consolas"/>
          <w:sz w:val="19"/>
        </w:rPr>
      </w:pPr>
    </w:p>
    <w:p w14:paraId="7686FE71">
      <w:pPr>
        <w:spacing w:before="1"/>
        <w:ind w:left="92" w:right="0" w:firstLine="0"/>
        <w:jc w:val="left"/>
        <w:rPr>
          <w:rFonts w:ascii="Consolas"/>
          <w:sz w:val="19"/>
        </w:rPr>
      </w:pPr>
      <w:r>
        <w:rPr>
          <w:rFonts w:ascii="Consolas"/>
          <w:sz w:val="19"/>
        </w:rPr>
        <mc:AlternateContent>
          <mc:Choice Requires="wpg">
            <w:drawing>
              <wp:anchor distT="0" distB="0" distL="0" distR="0" simplePos="0" relativeHeight="251755520" behindDoc="0" locked="0" layoutInCell="1" allowOverlap="1">
                <wp:simplePos x="0" y="0"/>
                <wp:positionH relativeFrom="page">
                  <wp:posOffset>1402080</wp:posOffset>
                </wp:positionH>
                <wp:positionV relativeFrom="paragraph">
                  <wp:posOffset>-69215</wp:posOffset>
                </wp:positionV>
                <wp:extent cx="5480050" cy="676910"/>
                <wp:effectExtent l="0" t="0" r="0" b="0"/>
                <wp:wrapNone/>
                <wp:docPr id="1180" name="Group 1180"/>
                <wp:cNvGraphicFramePr/>
                <a:graphic xmlns:a="http://schemas.openxmlformats.org/drawingml/2006/main">
                  <a:graphicData uri="http://schemas.microsoft.com/office/word/2010/wordprocessingGroup">
                    <wpg:wgp>
                      <wpg:cNvGrpSpPr/>
                      <wpg:grpSpPr>
                        <a:xfrm>
                          <a:off x="0" y="0"/>
                          <a:ext cx="5480050" cy="676910"/>
                          <a:chOff x="0" y="0"/>
                          <a:chExt cx="5480050" cy="676910"/>
                        </a:xfrm>
                      </wpg:grpSpPr>
                      <wps:wsp>
                        <wps:cNvPr id="1181" name="Graphic 1181"/>
                        <wps:cNvSpPr/>
                        <wps:spPr>
                          <a:xfrm>
                            <a:off x="0" y="0"/>
                            <a:ext cx="5480050" cy="676910"/>
                          </a:xfrm>
                          <a:custGeom>
                            <a:avLst/>
                            <a:gdLst/>
                            <a:ahLst/>
                            <a:cxnLst/>
                            <a:rect l="l" t="t" r="r" b="b"/>
                            <a:pathLst>
                              <a:path w="5480050" h="676910">
                                <a:moveTo>
                                  <a:pt x="5479758" y="0"/>
                                </a:moveTo>
                                <a:lnTo>
                                  <a:pt x="5470233" y="0"/>
                                </a:lnTo>
                                <a:lnTo>
                                  <a:pt x="9525" y="0"/>
                                </a:lnTo>
                                <a:lnTo>
                                  <a:pt x="0" y="0"/>
                                </a:lnTo>
                                <a:lnTo>
                                  <a:pt x="0" y="9537"/>
                                </a:lnTo>
                                <a:lnTo>
                                  <a:pt x="0" y="676643"/>
                                </a:lnTo>
                                <a:lnTo>
                                  <a:pt x="9525" y="676643"/>
                                </a:lnTo>
                                <a:lnTo>
                                  <a:pt x="9525" y="9537"/>
                                </a:lnTo>
                                <a:lnTo>
                                  <a:pt x="5470233" y="9537"/>
                                </a:lnTo>
                                <a:lnTo>
                                  <a:pt x="5470233" y="676643"/>
                                </a:lnTo>
                                <a:lnTo>
                                  <a:pt x="5479758" y="676643"/>
                                </a:lnTo>
                                <a:lnTo>
                                  <a:pt x="5479758" y="9537"/>
                                </a:lnTo>
                                <a:lnTo>
                                  <a:pt x="5479758" y="0"/>
                                </a:lnTo>
                                <a:close/>
                              </a:path>
                            </a:pathLst>
                          </a:custGeom>
                          <a:solidFill>
                            <a:srgbClr val="DFDFDF"/>
                          </a:solidFill>
                        </wps:spPr>
                        <wps:bodyPr wrap="square" lIns="0" tIns="0" rIns="0" bIns="0" rtlCol="0">
                          <a:noAutofit/>
                        </wps:bodyPr>
                      </wps:wsp>
                      <wps:wsp>
                        <wps:cNvPr id="1182" name="Graphic 1182"/>
                        <wps:cNvSpPr/>
                        <wps:spPr>
                          <a:xfrm>
                            <a:off x="9530" y="9530"/>
                            <a:ext cx="5461000" cy="667385"/>
                          </a:xfrm>
                          <a:custGeom>
                            <a:avLst/>
                            <a:gdLst/>
                            <a:ahLst/>
                            <a:cxnLst/>
                            <a:rect l="l" t="t" r="r" b="b"/>
                            <a:pathLst>
                              <a:path w="5461000" h="667385">
                                <a:moveTo>
                                  <a:pt x="5460707" y="667102"/>
                                </a:moveTo>
                                <a:lnTo>
                                  <a:pt x="0" y="667102"/>
                                </a:lnTo>
                                <a:lnTo>
                                  <a:pt x="0" y="0"/>
                                </a:lnTo>
                                <a:lnTo>
                                  <a:pt x="5460707" y="0"/>
                                </a:lnTo>
                                <a:lnTo>
                                  <a:pt x="5460707" y="667102"/>
                                </a:lnTo>
                                <a:close/>
                              </a:path>
                            </a:pathLst>
                          </a:custGeom>
                          <a:solidFill>
                            <a:srgbClr val="F5F5F5"/>
                          </a:solidFill>
                        </wps:spPr>
                        <wps:bodyPr wrap="square" lIns="0" tIns="0" rIns="0" bIns="0" rtlCol="0">
                          <a:noAutofit/>
                        </wps:bodyPr>
                      </wps:wsp>
                      <wps:wsp>
                        <wps:cNvPr id="1183" name="Textbox 1183"/>
                        <wps:cNvSpPr txBox="1"/>
                        <wps:spPr>
                          <a:xfrm>
                            <a:off x="9530" y="9530"/>
                            <a:ext cx="5461000" cy="667385"/>
                          </a:xfrm>
                          <a:prstGeom prst="rect">
                            <a:avLst/>
                          </a:prstGeom>
                        </wps:spPr>
                        <wps:txbx>
                          <w:txbxContent>
                            <w:p w14:paraId="7BF242B6">
                              <w:pPr>
                                <w:spacing w:before="95" w:line="276" w:lineRule="auto"/>
                                <w:ind w:left="60" w:right="5635" w:firstLine="0"/>
                                <w:jc w:val="left"/>
                                <w:rPr>
                                  <w:rFonts w:ascii="Consolas"/>
                                  <w:sz w:val="19"/>
                                </w:rPr>
                              </w:pPr>
                              <w:r>
                                <w:rPr>
                                  <w:rFonts w:ascii="Consolas"/>
                                  <w:color w:val="202020"/>
                                  <w:sz w:val="19"/>
                                </w:rPr>
                                <w:t xml:space="preserve">mean_error_speed_table </w:t>
                              </w:r>
                              <w:r>
                                <w:rPr>
                                  <w:rFonts w:ascii="Consolas"/>
                                  <w:b/>
                                  <w:color w:val="AA21FF"/>
                                  <w:sz w:val="19"/>
                                </w:rPr>
                                <w:t xml:space="preserve">= </w:t>
                              </w:r>
                              <w:r>
                                <w:rPr>
                                  <w:rFonts w:ascii="Consolas"/>
                                  <w:color w:val="0054AA"/>
                                  <w:sz w:val="19"/>
                                </w:rPr>
                                <w:t xml:space="preserve">[] </w:t>
                              </w:r>
                              <w:r>
                                <w:rPr>
                                  <w:rFonts w:ascii="Consolas"/>
                                  <w:color w:val="202020"/>
                                  <w:spacing w:val="-4"/>
                                  <w:sz w:val="19"/>
                                </w:rPr>
                                <w:t>j</w:t>
                              </w:r>
                              <w:r>
                                <w:rPr>
                                  <w:rFonts w:ascii="Consolas"/>
                                  <w:b/>
                                  <w:color w:val="AA21FF"/>
                                  <w:spacing w:val="-4"/>
                                  <w:sz w:val="19"/>
                                </w:rPr>
                                <w:t>=</w:t>
                              </w:r>
                              <w:r>
                                <w:rPr>
                                  <w:rFonts w:ascii="Consolas"/>
                                  <w:color w:val="008700"/>
                                  <w:spacing w:val="-4"/>
                                  <w:sz w:val="19"/>
                                </w:rPr>
                                <w:t>0</w:t>
                              </w:r>
                            </w:p>
                            <w:p w14:paraId="6DF6AFEC">
                              <w:pPr>
                                <w:spacing w:before="0" w:line="221" w:lineRule="exact"/>
                                <w:ind w:left="60" w:right="0" w:firstLine="0"/>
                                <w:jc w:val="left"/>
                                <w:rPr>
                                  <w:rFonts w:ascii="Consolas"/>
                                  <w:sz w:val="19"/>
                                </w:rPr>
                              </w:pPr>
                              <w:r>
                                <w:rPr>
                                  <w:rFonts w:ascii="Consolas"/>
                                  <w:b/>
                                  <w:color w:val="008000"/>
                                  <w:sz w:val="19"/>
                                </w:rPr>
                                <w:t>for</w:t>
                              </w:r>
                              <w:r>
                                <w:rPr>
                                  <w:rFonts w:ascii="Consolas"/>
                                  <w:b/>
                                  <w:color w:val="008000"/>
                                  <w:spacing w:val="8"/>
                                  <w:sz w:val="19"/>
                                </w:rPr>
                                <w:t xml:space="preserve"> </w:t>
                              </w:r>
                              <w:r>
                                <w:rPr>
                                  <w:rFonts w:ascii="Consolas"/>
                                  <w:color w:val="202020"/>
                                  <w:sz w:val="19"/>
                                </w:rPr>
                                <w:t>yaw</w:t>
                              </w:r>
                              <w:r>
                                <w:rPr>
                                  <w:rFonts w:ascii="Consolas"/>
                                  <w:color w:val="202020"/>
                                  <w:spacing w:val="9"/>
                                  <w:sz w:val="19"/>
                                </w:rPr>
                                <w:t xml:space="preserve"> </w:t>
                              </w:r>
                              <w:r>
                                <w:rPr>
                                  <w:rFonts w:ascii="Consolas"/>
                                  <w:b/>
                                  <w:color w:val="AA21FF"/>
                                  <w:sz w:val="19"/>
                                </w:rPr>
                                <w:t>in</w:t>
                              </w:r>
                              <w:r>
                                <w:rPr>
                                  <w:rFonts w:ascii="Consolas"/>
                                  <w:b/>
                                  <w:color w:val="AA21FF"/>
                                  <w:spacing w:val="7"/>
                                  <w:sz w:val="19"/>
                                </w:rPr>
                                <w:t xml:space="preserve"> </w:t>
                              </w:r>
                              <w:r>
                                <w:rPr>
                                  <w:rFonts w:ascii="Consolas"/>
                                  <w:color w:val="202020"/>
                                  <w:spacing w:val="-2"/>
                                  <w:sz w:val="19"/>
                                </w:rPr>
                                <w:t>yaws</w:t>
                              </w:r>
                              <w:r>
                                <w:rPr>
                                  <w:rFonts w:ascii="Consolas"/>
                                  <w:color w:val="0054AA"/>
                                  <w:spacing w:val="-2"/>
                                  <w:sz w:val="19"/>
                                </w:rPr>
                                <w:t>:</w:t>
                              </w:r>
                            </w:p>
                          </w:txbxContent>
                        </wps:txbx>
                        <wps:bodyPr wrap="square" lIns="0" tIns="0" rIns="0" bIns="0" rtlCol="0">
                          <a:noAutofit/>
                        </wps:bodyPr>
                      </wps:wsp>
                    </wpg:wgp>
                  </a:graphicData>
                </a:graphic>
              </wp:anchor>
            </w:drawing>
          </mc:Choice>
          <mc:Fallback>
            <w:pict>
              <v:group id="_x0000_s1026" o:spid="_x0000_s1026" o:spt="203" style="position:absolute;left:0pt;margin-left:110.4pt;margin-top:-5.45pt;height:53.3pt;width:431.5pt;mso-position-horizontal-relative:page;z-index:251755520;mso-width-relative:page;mso-height-relative:page;" coordsize="5480050,676910" o:gfxdata="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">
                <o:lock v:ext="edit" aspectratio="f"/>
                <v:shape id="Graphic 1181" o:spid="_x0000_s1026" o:spt="100" style="position:absolute;left:0;top:0;height:676910;width:5480050;" fillcolor="#DFDFDF" filled="t" stroked="f" coordsize="5480050,676910" o:gfxdata="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wdQaugAAAN0A&#10;AAAPAAAAAAAAAAEAIAAAACIAAABkcnMvZG93bnJldi54bWxQSwECFAAUAAAACACHTuJAMy8FnjsA&#10;AAA5AAAAEAAAAAAAAAABACAAAAAJAQAAZHJzL3NoYXBleG1sLnhtbFBLBQYAAAAABgAGAFsBAACz&#10;AwAAAAA=&#10;" path="m5479758,0l5470233,0,9525,0,0,0,0,9537,0,676643,9525,676643,9525,9537,5470233,9537,5470233,676643,5479758,676643,5479758,9537,5479758,0xe">
                  <v:fill on="t" focussize="0,0"/>
                  <v:stroke on="f"/>
                  <v:imagedata o:title=""/>
                  <o:lock v:ext="edit" aspectratio="f"/>
                  <v:textbox inset="0mm,0mm,0mm,0mm"/>
                </v:shape>
                <v:shape id="Graphic 1182" o:spid="_x0000_s1026" o:spt="100" style="position:absolute;left:9530;top:9530;height:667385;width:5461000;" fillcolor="#F5F5F5" filled="t" stroked="f" coordsize="5461000,667385" o:gfxdata="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4PUO8AAAA&#10;3QAAAA8AAAAAAAAAAQAgAAAAIgAAAGRycy9kb3ducmV2LnhtbFBLAQIUABQAAAAIAIdO4kAzLwWe&#10;OwAAADkAAAAQAAAAAAAAAAEAIAAAAAsBAABkcnMvc2hhcGV4bWwueG1sUEsFBgAAAAAGAAYAWwEA&#10;ALUDAAAAAA==&#10;" path="m5460707,667102l0,667102,0,0,5460707,0,5460707,667102xe">
                  <v:fill on="t" focussize="0,0"/>
                  <v:stroke on="f"/>
                  <v:imagedata o:title=""/>
                  <o:lock v:ext="edit" aspectratio="f"/>
                  <v:textbox inset="0mm,0mm,0mm,0mm"/>
                </v:shape>
                <v:shape id="Textbox 1183" o:spid="_x0000_s1026" o:spt="202" type="#_x0000_t202" style="position:absolute;left:9530;top:9530;height:667385;width:5461000;" filled="f" stroked="f" coordsize="21600,21600" o:gfxdata="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GHl6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BF242B6">
                        <w:pPr>
                          <w:spacing w:before="95" w:line="276" w:lineRule="auto"/>
                          <w:ind w:left="60" w:right="5635" w:firstLine="0"/>
                          <w:jc w:val="left"/>
                          <w:rPr>
                            <w:rFonts w:ascii="Consolas"/>
                            <w:sz w:val="19"/>
                          </w:rPr>
                        </w:pPr>
                        <w:r>
                          <w:rPr>
                            <w:rFonts w:ascii="Consolas"/>
                            <w:color w:val="202020"/>
                            <w:sz w:val="19"/>
                          </w:rPr>
                          <w:t xml:space="preserve">mean_error_speed_table </w:t>
                        </w:r>
                        <w:r>
                          <w:rPr>
                            <w:rFonts w:ascii="Consolas"/>
                            <w:b/>
                            <w:color w:val="AA21FF"/>
                            <w:sz w:val="19"/>
                          </w:rPr>
                          <w:t xml:space="preserve">= </w:t>
                        </w:r>
                        <w:r>
                          <w:rPr>
                            <w:rFonts w:ascii="Consolas"/>
                            <w:color w:val="0054AA"/>
                            <w:sz w:val="19"/>
                          </w:rPr>
                          <w:t xml:space="preserve">[] </w:t>
                        </w:r>
                        <w:r>
                          <w:rPr>
                            <w:rFonts w:ascii="Consolas"/>
                            <w:color w:val="202020"/>
                            <w:spacing w:val="-4"/>
                            <w:sz w:val="19"/>
                          </w:rPr>
                          <w:t>j</w:t>
                        </w:r>
                        <w:r>
                          <w:rPr>
                            <w:rFonts w:ascii="Consolas"/>
                            <w:b/>
                            <w:color w:val="AA21FF"/>
                            <w:spacing w:val="-4"/>
                            <w:sz w:val="19"/>
                          </w:rPr>
                          <w:t>=</w:t>
                        </w:r>
                        <w:r>
                          <w:rPr>
                            <w:rFonts w:ascii="Consolas"/>
                            <w:color w:val="008700"/>
                            <w:spacing w:val="-4"/>
                            <w:sz w:val="19"/>
                          </w:rPr>
                          <w:t>0</w:t>
                        </w:r>
                      </w:p>
                      <w:p w14:paraId="6DF6AFEC">
                        <w:pPr>
                          <w:spacing w:before="0" w:line="221" w:lineRule="exact"/>
                          <w:ind w:left="60" w:right="0" w:firstLine="0"/>
                          <w:jc w:val="left"/>
                          <w:rPr>
                            <w:rFonts w:ascii="Consolas"/>
                            <w:sz w:val="19"/>
                          </w:rPr>
                        </w:pPr>
                        <w:r>
                          <w:rPr>
                            <w:rFonts w:ascii="Consolas"/>
                            <w:b/>
                            <w:color w:val="008000"/>
                            <w:sz w:val="19"/>
                          </w:rPr>
                          <w:t>for</w:t>
                        </w:r>
                        <w:r>
                          <w:rPr>
                            <w:rFonts w:ascii="Consolas"/>
                            <w:b/>
                            <w:color w:val="008000"/>
                            <w:spacing w:val="8"/>
                            <w:sz w:val="19"/>
                          </w:rPr>
                          <w:t xml:space="preserve"> </w:t>
                        </w:r>
                        <w:r>
                          <w:rPr>
                            <w:rFonts w:ascii="Consolas"/>
                            <w:color w:val="202020"/>
                            <w:sz w:val="19"/>
                          </w:rPr>
                          <w:t>yaw</w:t>
                        </w:r>
                        <w:r>
                          <w:rPr>
                            <w:rFonts w:ascii="Consolas"/>
                            <w:color w:val="202020"/>
                            <w:spacing w:val="9"/>
                            <w:sz w:val="19"/>
                          </w:rPr>
                          <w:t xml:space="preserve"> </w:t>
                        </w:r>
                        <w:r>
                          <w:rPr>
                            <w:rFonts w:ascii="Consolas"/>
                            <w:b/>
                            <w:color w:val="AA21FF"/>
                            <w:sz w:val="19"/>
                          </w:rPr>
                          <w:t>in</w:t>
                        </w:r>
                        <w:r>
                          <w:rPr>
                            <w:rFonts w:ascii="Consolas"/>
                            <w:b/>
                            <w:color w:val="AA21FF"/>
                            <w:spacing w:val="7"/>
                            <w:sz w:val="19"/>
                          </w:rPr>
                          <w:t xml:space="preserve"> </w:t>
                        </w:r>
                        <w:r>
                          <w:rPr>
                            <w:rFonts w:ascii="Consolas"/>
                            <w:color w:val="202020"/>
                            <w:spacing w:val="-2"/>
                            <w:sz w:val="19"/>
                          </w:rPr>
                          <w:t>yaws</w:t>
                        </w:r>
                        <w:r>
                          <w:rPr>
                            <w:rFonts w:ascii="Consolas"/>
                            <w:color w:val="0054AA"/>
                            <w:spacing w:val="-2"/>
                            <w:sz w:val="19"/>
                          </w:rPr>
                          <w:t>:</w:t>
                        </w:r>
                      </w:p>
                    </w:txbxContent>
                  </v:textbox>
                </v:shape>
              </v:group>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7509ABC3">
      <w:pPr>
        <w:spacing w:after="0"/>
        <w:jc w:val="left"/>
        <w:rPr>
          <w:rFonts w:ascii="Consolas"/>
          <w:sz w:val="19"/>
        </w:rPr>
        <w:sectPr>
          <w:pgSz w:w="11910" w:h="16840"/>
          <w:pgMar w:top="800" w:right="992" w:bottom="280" w:left="1275" w:header="720" w:footer="720" w:gutter="0"/>
          <w:cols w:space="720" w:num="1"/>
        </w:sectPr>
      </w:pPr>
    </w:p>
    <w:p w14:paraId="4853D7B3">
      <w:pPr>
        <w:pStyle w:val="9"/>
        <w:ind w:left="933"/>
        <w:rPr>
          <w:rFonts w:ascii="Consolas"/>
          <w:sz w:val="20"/>
        </w:rPr>
      </w:pPr>
      <w:r>
        <w:rPr>
          <w:rFonts w:ascii="Consolas"/>
          <w:sz w:val="20"/>
        </w:rPr>
        <mc:AlternateContent>
          <mc:Choice Requires="wpg">
            <w:drawing>
              <wp:inline distT="0" distB="0" distL="0" distR="0">
                <wp:extent cx="5480050" cy="2325370"/>
                <wp:effectExtent l="9525" t="0" r="0" b="8255"/>
                <wp:docPr id="1184" name="Group 1184"/>
                <wp:cNvGraphicFramePr/>
                <a:graphic xmlns:a="http://schemas.openxmlformats.org/drawingml/2006/main">
                  <a:graphicData uri="http://schemas.microsoft.com/office/word/2010/wordprocessingGroup">
                    <wpg:wgp>
                      <wpg:cNvGrpSpPr/>
                      <wpg:grpSpPr>
                        <a:xfrm>
                          <a:off x="0" y="0"/>
                          <a:ext cx="5480050" cy="2325370"/>
                          <a:chOff x="0" y="0"/>
                          <a:chExt cx="5480050" cy="2325370"/>
                        </a:xfrm>
                      </wpg:grpSpPr>
                      <wps:wsp>
                        <wps:cNvPr id="1185" name="Graphic 1185"/>
                        <wps:cNvSpPr/>
                        <wps:spPr>
                          <a:xfrm>
                            <a:off x="0" y="2"/>
                            <a:ext cx="5480050" cy="2325370"/>
                          </a:xfrm>
                          <a:custGeom>
                            <a:avLst/>
                            <a:gdLst/>
                            <a:ahLst/>
                            <a:cxnLst/>
                            <a:rect l="l" t="t" r="r" b="b"/>
                            <a:pathLst>
                              <a:path w="5480050" h="2325370">
                                <a:moveTo>
                                  <a:pt x="5479758" y="0"/>
                                </a:moveTo>
                                <a:lnTo>
                                  <a:pt x="5470233" y="0"/>
                                </a:lnTo>
                                <a:lnTo>
                                  <a:pt x="5470233" y="2315794"/>
                                </a:lnTo>
                                <a:lnTo>
                                  <a:pt x="9525" y="2315794"/>
                                </a:lnTo>
                                <a:lnTo>
                                  <a:pt x="9525" y="0"/>
                                </a:lnTo>
                                <a:lnTo>
                                  <a:pt x="0" y="0"/>
                                </a:lnTo>
                                <a:lnTo>
                                  <a:pt x="0" y="2315794"/>
                                </a:lnTo>
                                <a:lnTo>
                                  <a:pt x="0" y="2325332"/>
                                </a:lnTo>
                                <a:lnTo>
                                  <a:pt x="9525" y="2325332"/>
                                </a:lnTo>
                                <a:lnTo>
                                  <a:pt x="5470233" y="2325332"/>
                                </a:lnTo>
                                <a:lnTo>
                                  <a:pt x="5479758" y="2325332"/>
                                </a:lnTo>
                                <a:lnTo>
                                  <a:pt x="5479758" y="2315794"/>
                                </a:lnTo>
                                <a:lnTo>
                                  <a:pt x="5479758" y="0"/>
                                </a:lnTo>
                                <a:close/>
                              </a:path>
                            </a:pathLst>
                          </a:custGeom>
                          <a:solidFill>
                            <a:srgbClr val="DFDFDF"/>
                          </a:solidFill>
                        </wps:spPr>
                        <wps:bodyPr wrap="square" lIns="0" tIns="0" rIns="0" bIns="0" rtlCol="0">
                          <a:noAutofit/>
                        </wps:bodyPr>
                      </wps:wsp>
                      <wps:wsp>
                        <wps:cNvPr id="1186" name="Graphic 1186"/>
                        <wps:cNvSpPr/>
                        <wps:spPr>
                          <a:xfrm>
                            <a:off x="9530" y="0"/>
                            <a:ext cx="5461000" cy="2315845"/>
                          </a:xfrm>
                          <a:custGeom>
                            <a:avLst/>
                            <a:gdLst/>
                            <a:ahLst/>
                            <a:cxnLst/>
                            <a:rect l="l" t="t" r="r" b="b"/>
                            <a:pathLst>
                              <a:path w="5461000" h="2315845">
                                <a:moveTo>
                                  <a:pt x="5460707" y="2315797"/>
                                </a:moveTo>
                                <a:lnTo>
                                  <a:pt x="0" y="2315797"/>
                                </a:lnTo>
                                <a:lnTo>
                                  <a:pt x="0" y="0"/>
                                </a:lnTo>
                                <a:lnTo>
                                  <a:pt x="5460707" y="0"/>
                                </a:lnTo>
                                <a:lnTo>
                                  <a:pt x="5460707" y="2315797"/>
                                </a:lnTo>
                                <a:close/>
                              </a:path>
                            </a:pathLst>
                          </a:custGeom>
                          <a:solidFill>
                            <a:srgbClr val="F5F5F5"/>
                          </a:solidFill>
                        </wps:spPr>
                        <wps:bodyPr wrap="square" lIns="0" tIns="0" rIns="0" bIns="0" rtlCol="0">
                          <a:noAutofit/>
                        </wps:bodyPr>
                      </wps:wsp>
                      <wps:wsp>
                        <wps:cNvPr id="1187" name="Textbox 1187"/>
                        <wps:cNvSpPr txBox="1"/>
                        <wps:spPr>
                          <a:xfrm>
                            <a:off x="9530" y="0"/>
                            <a:ext cx="5461000" cy="2315845"/>
                          </a:xfrm>
                          <a:prstGeom prst="rect">
                            <a:avLst/>
                          </a:prstGeom>
                        </wps:spPr>
                        <wps:txbx>
                          <w:txbxContent>
                            <w:p w14:paraId="6C209D57">
                              <w:pPr>
                                <w:spacing w:before="20" w:line="276" w:lineRule="auto"/>
                                <w:ind w:left="489" w:right="0" w:firstLine="0"/>
                                <w:jc w:val="left"/>
                                <w:rPr>
                                  <w:rFonts w:ascii="Consolas"/>
                                  <w:sz w:val="19"/>
                                </w:rPr>
                              </w:pPr>
                              <w:r>
                                <w:rPr>
                                  <w:rFonts w:ascii="Consolas"/>
                                  <w:color w:val="202020"/>
                                  <w:sz w:val="19"/>
                                </w:rPr>
                                <w:t xml:space="preserve">query </w:t>
                              </w:r>
                              <w:r>
                                <w:rPr>
                                  <w:rFonts w:ascii="Consolas"/>
                                  <w:b/>
                                  <w:color w:val="AA21FF"/>
                                  <w:sz w:val="19"/>
                                </w:rPr>
                                <w:t xml:space="preserve">= </w:t>
                              </w:r>
                              <w:r>
                                <w:rPr>
                                  <w:rFonts w:ascii="Consolas"/>
                                  <w:color w:val="B92020"/>
                                  <w:sz w:val="19"/>
                                </w:rPr>
                                <w:t xml:space="preserve">f"SELECT vx,vy FROM positions WHERE target_id IN (SELECT id FROM tar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592951E9">
                              <w:pPr>
                                <w:spacing w:before="0" w:line="221" w:lineRule="exact"/>
                                <w:ind w:left="489" w:right="0" w:firstLine="0"/>
                                <w:jc w:val="left"/>
                                <w:rPr>
                                  <w:rFonts w:ascii="Consolas"/>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67C11A2D">
                              <w:pPr>
                                <w:spacing w:before="33"/>
                                <w:ind w:left="489" w:right="0" w:firstLine="0"/>
                                <w:jc w:val="left"/>
                                <w:rPr>
                                  <w:rFonts w:ascii="Consolas"/>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6DE1384F">
                              <w:pPr>
                                <w:spacing w:before="32" w:line="276" w:lineRule="auto"/>
                                <w:ind w:left="489" w:right="2849" w:firstLine="0"/>
                                <w:jc w:val="both"/>
                                <w:rPr>
                                  <w:rFonts w:ascii="Consolas"/>
                                  <w:sz w:val="19"/>
                                </w:rPr>
                              </w:pPr>
                              <w:r>
                                <w:rPr>
                                  <w:rFonts w:ascii="Consolas"/>
                                  <w:color w:val="202020"/>
                                  <w:sz w:val="19"/>
                                </w:rPr>
                                <w:t xml:space="preserve">vx_values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vy_values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mean_speed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sqrt</w:t>
                              </w:r>
                              <w:r>
                                <w:rPr>
                                  <w:rFonts w:ascii="Consolas"/>
                                  <w:color w:val="0054AA"/>
                                  <w:sz w:val="19"/>
                                </w:rPr>
                                <w:t>(</w:t>
                              </w:r>
                              <w:r>
                                <w:rPr>
                                  <w:rFonts w:ascii="Consolas"/>
                                  <w:color w:val="202020"/>
                                  <w:sz w:val="19"/>
                                </w:rPr>
                                <w:t>vx_values</w:t>
                              </w:r>
                              <w:r>
                                <w:rPr>
                                  <w:rFonts w:ascii="Consolas"/>
                                  <w:b/>
                                  <w:color w:val="AA21FF"/>
                                  <w:sz w:val="19"/>
                                </w:rPr>
                                <w:t>**</w:t>
                              </w:r>
                              <w:r>
                                <w:rPr>
                                  <w:rFonts w:ascii="Consolas"/>
                                  <w:color w:val="008700"/>
                                  <w:sz w:val="19"/>
                                </w:rPr>
                                <w:t>2</w:t>
                              </w:r>
                              <w:r>
                                <w:rPr>
                                  <w:rFonts w:ascii="Consolas"/>
                                  <w:b/>
                                  <w:color w:val="AA21FF"/>
                                  <w:sz w:val="19"/>
                                </w:rPr>
                                <w:t>+</w:t>
                              </w:r>
                              <w:r>
                                <w:rPr>
                                  <w:rFonts w:ascii="Consolas"/>
                                  <w:color w:val="202020"/>
                                  <w:sz w:val="19"/>
                                </w:rPr>
                                <w:t>vy_values</w:t>
                              </w:r>
                              <w:r>
                                <w:rPr>
                                  <w:rFonts w:ascii="Consolas"/>
                                  <w:b/>
                                  <w:color w:val="AA21FF"/>
                                  <w:sz w:val="19"/>
                                </w:rPr>
                                <w:t>**</w:t>
                              </w:r>
                              <w:r>
                                <w:rPr>
                                  <w:rFonts w:ascii="Consolas"/>
                                  <w:color w:val="008700"/>
                                  <w:sz w:val="19"/>
                                </w:rPr>
                                <w:t>2</w:t>
                              </w:r>
                              <w:r>
                                <w:rPr>
                                  <w:rFonts w:ascii="Consolas"/>
                                  <w:color w:val="0054AA"/>
                                  <w:sz w:val="19"/>
                                </w:rPr>
                                <w:t>)</w:t>
                              </w:r>
                            </w:p>
                            <w:p w14:paraId="4417FDCA">
                              <w:pPr>
                                <w:spacing w:before="0" w:line="276" w:lineRule="auto"/>
                                <w:ind w:left="489" w:right="3387" w:firstLine="0"/>
                                <w:jc w:val="both"/>
                                <w:rPr>
                                  <w:rFonts w:ascii="Consolas"/>
                                  <w:sz w:val="19"/>
                                </w:rPr>
                              </w:pPr>
                              <w:r>
                                <w:rPr>
                                  <w:rFonts w:ascii="Consolas"/>
                                  <w:color w:val="202020"/>
                                  <w:sz w:val="19"/>
                                </w:rPr>
                                <w:t xml:space="preserve">normalized_speed </w:t>
                              </w:r>
                              <w:r>
                                <w:rPr>
                                  <w:rFonts w:ascii="Consolas"/>
                                  <w:b/>
                                  <w:color w:val="AA21FF"/>
                                  <w:sz w:val="19"/>
                                </w:rPr>
                                <w:t xml:space="preserve">= </w:t>
                              </w:r>
                              <w:r>
                                <w:rPr>
                                  <w:rFonts w:ascii="Consolas"/>
                                  <w:color w:val="202020"/>
                                  <w:sz w:val="19"/>
                                </w:rPr>
                                <w:t>mean_speed</w:t>
                              </w:r>
                              <w:r>
                                <w:rPr>
                                  <w:rFonts w:ascii="Consolas"/>
                                  <w:b/>
                                  <w:color w:val="AA21FF"/>
                                  <w:sz w:val="19"/>
                                </w:rPr>
                                <w:t>-</w:t>
                              </w:r>
                              <w:r>
                                <w:rPr>
                                  <w:rFonts w:ascii="Consolas"/>
                                  <w:color w:val="202020"/>
                                  <w:sz w:val="19"/>
                                </w:rPr>
                                <w:t xml:space="preserve">expected_speed </w:t>
                              </w:r>
                              <w:r>
                                <w:rPr>
                                  <w:rFonts w:ascii="Consolas"/>
                                  <w:color w:val="202020"/>
                                  <w:spacing w:val="-4"/>
                                  <w:sz w:val="19"/>
                                </w:rPr>
                                <w:t>j</w:t>
                              </w:r>
                              <w:r>
                                <w:rPr>
                                  <w:rFonts w:ascii="Consolas"/>
                                  <w:b/>
                                  <w:color w:val="AA21FF"/>
                                  <w:spacing w:val="-4"/>
                                  <w:sz w:val="19"/>
                                </w:rPr>
                                <w:t>+=</w:t>
                              </w:r>
                              <w:r>
                                <w:rPr>
                                  <w:rFonts w:ascii="Consolas"/>
                                  <w:color w:val="008700"/>
                                  <w:spacing w:val="-4"/>
                                  <w:sz w:val="19"/>
                                </w:rPr>
                                <w:t>1</w:t>
                              </w:r>
                            </w:p>
                            <w:p w14:paraId="7ED1074A">
                              <w:pPr>
                                <w:spacing w:before="0" w:line="221" w:lineRule="exact"/>
                                <w:ind w:left="489" w:right="0" w:firstLine="0"/>
                                <w:jc w:val="both"/>
                                <w:rPr>
                                  <w:rFonts w:ascii="Consolas"/>
                                  <w:sz w:val="19"/>
                                </w:rPr>
                              </w:pPr>
                              <w:r>
                                <w:rPr>
                                  <w:rFonts w:ascii="Consolas"/>
                                  <w:b/>
                                  <w:color w:val="008000"/>
                                  <w:sz w:val="19"/>
                                </w:rPr>
                                <w:t>if</w:t>
                              </w:r>
                              <w:r>
                                <w:rPr>
                                  <w:rFonts w:ascii="Consolas"/>
                                  <w:b/>
                                  <w:color w:val="008000"/>
                                  <w:spacing w:val="6"/>
                                  <w:sz w:val="19"/>
                                </w:rPr>
                                <w:t xml:space="preserve"> </w:t>
                              </w:r>
                              <w:r>
                                <w:rPr>
                                  <w:rFonts w:ascii="Consolas"/>
                                  <w:color w:val="202020"/>
                                  <w:spacing w:val="-2"/>
                                  <w:sz w:val="19"/>
                                </w:rPr>
                                <w:t>len</w:t>
                              </w:r>
                              <w:r>
                                <w:rPr>
                                  <w:rFonts w:ascii="Consolas"/>
                                  <w:color w:val="0054AA"/>
                                  <w:spacing w:val="-2"/>
                                  <w:sz w:val="19"/>
                                </w:rPr>
                                <w:t>(</w:t>
                              </w:r>
                              <w:r>
                                <w:rPr>
                                  <w:rFonts w:ascii="Consolas"/>
                                  <w:color w:val="202020"/>
                                  <w:spacing w:val="-2"/>
                                  <w:sz w:val="19"/>
                                </w:rPr>
                                <w:t>vx_values</w:t>
                              </w:r>
                              <w:r>
                                <w:rPr>
                                  <w:rFonts w:ascii="Consolas"/>
                                  <w:color w:val="0054AA"/>
                                  <w:spacing w:val="-2"/>
                                  <w:sz w:val="19"/>
                                </w:rPr>
                                <w:t>)</w:t>
                              </w:r>
                              <w:r>
                                <w:rPr>
                                  <w:rFonts w:ascii="Consolas"/>
                                  <w:b/>
                                  <w:color w:val="AA21FF"/>
                                  <w:spacing w:val="-2"/>
                                  <w:sz w:val="19"/>
                                </w:rPr>
                                <w:t>&gt;</w:t>
                              </w:r>
                              <w:r>
                                <w:rPr>
                                  <w:rFonts w:ascii="Consolas"/>
                                  <w:color w:val="008700"/>
                                  <w:spacing w:val="-2"/>
                                  <w:sz w:val="19"/>
                                </w:rPr>
                                <w:t>1</w:t>
                              </w:r>
                              <w:r>
                                <w:rPr>
                                  <w:rFonts w:ascii="Consolas"/>
                                  <w:color w:val="0054AA"/>
                                  <w:spacing w:val="-2"/>
                                  <w:sz w:val="19"/>
                                </w:rPr>
                                <w:t>:</w:t>
                              </w:r>
                            </w:p>
                            <w:p w14:paraId="772B4B16">
                              <w:pPr>
                                <w:spacing w:before="31"/>
                                <w:ind w:left="918" w:right="-58" w:firstLine="0"/>
                                <w:jc w:val="left"/>
                                <w:rPr>
                                  <w:rFonts w:ascii="Consolas"/>
                                  <w:sz w:val="19"/>
                                </w:rPr>
                              </w:pPr>
                              <w:r>
                                <w:rPr>
                                  <w:rFonts w:ascii="Consolas"/>
                                  <w:color w:val="202020"/>
                                  <w:spacing w:val="-2"/>
                                  <w:sz w:val="19"/>
                                </w:rPr>
                                <w:t>mean_error_speed_table</w:t>
                              </w:r>
                              <w:r>
                                <w:rPr>
                                  <w:rFonts w:ascii="Consolas"/>
                                  <w:b/>
                                  <w:color w:val="AA21FF"/>
                                  <w:spacing w:val="-2"/>
                                  <w:sz w:val="19"/>
                                </w:rPr>
                                <w:t>.</w:t>
                              </w:r>
                              <w:r>
                                <w:rPr>
                                  <w:rFonts w:ascii="Consolas"/>
                                  <w:color w:val="202020"/>
                                  <w:spacing w:val="-2"/>
                                  <w:sz w:val="19"/>
                                </w:rPr>
                                <w:t>append</w:t>
                              </w:r>
                              <w:r>
                                <w:rPr>
                                  <w:rFonts w:ascii="Consolas"/>
                                  <w:color w:val="0054AA"/>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round</w:t>
                              </w:r>
                              <w:r>
                                <w:rPr>
                                  <w:rFonts w:ascii="Consolas"/>
                                  <w:color w:val="0054AA"/>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sum</w:t>
                              </w:r>
                              <w:r>
                                <w:rPr>
                                  <w:rFonts w:ascii="Consolas"/>
                                  <w:color w:val="0054AA"/>
                                  <w:spacing w:val="-2"/>
                                  <w:sz w:val="19"/>
                                </w:rPr>
                                <w:t>(</w:t>
                              </w:r>
                              <w:r>
                                <w:rPr>
                                  <w:rFonts w:ascii="Consolas"/>
                                  <w:color w:val="202020"/>
                                  <w:spacing w:val="-2"/>
                                  <w:sz w:val="19"/>
                                </w:rPr>
                                <w:t>normalized_speed</w:t>
                              </w:r>
                              <w:r>
                                <w:rPr>
                                  <w:rFonts w:ascii="Consolas"/>
                                  <w:color w:val="0054AA"/>
                                  <w:spacing w:val="-2"/>
                                  <w:sz w:val="19"/>
                                </w:rPr>
                                <w:t>)</w:t>
                              </w:r>
                              <w:r>
                                <w:rPr>
                                  <w:rFonts w:ascii="Consolas"/>
                                  <w:b/>
                                  <w:color w:val="AA21FF"/>
                                  <w:spacing w:val="-2"/>
                                  <w:sz w:val="19"/>
                                </w:rPr>
                                <w:t>/</w:t>
                              </w:r>
                              <w:r>
                                <w:rPr>
                                  <w:rFonts w:ascii="Consolas"/>
                                  <w:color w:val="202020"/>
                                  <w:spacing w:val="-2"/>
                                  <w:sz w:val="19"/>
                                </w:rPr>
                                <w:t>len</w:t>
                              </w:r>
                              <w:r>
                                <w:rPr>
                                  <w:rFonts w:ascii="Consolas"/>
                                  <w:color w:val="0054AA"/>
                                  <w:spacing w:val="-2"/>
                                  <w:sz w:val="19"/>
                                </w:rPr>
                                <w:t>(</w:t>
                              </w:r>
                              <w:r>
                                <w:rPr>
                                  <w:rFonts w:ascii="Consolas"/>
                                  <w:color w:val="202020"/>
                                  <w:spacing w:val="-2"/>
                                  <w:sz w:val="19"/>
                                </w:rPr>
                                <w:t>norm</w:t>
                              </w:r>
                            </w:p>
                            <w:p w14:paraId="42D61C91">
                              <w:pPr>
                                <w:spacing w:before="33"/>
                                <w:ind w:left="489" w:right="0" w:firstLine="0"/>
                                <w:jc w:val="left"/>
                                <w:rPr>
                                  <w:rFonts w:ascii="Consolas"/>
                                  <w:sz w:val="19"/>
                                </w:rPr>
                              </w:pPr>
                              <w:r>
                                <w:rPr>
                                  <w:rFonts w:ascii="Consolas"/>
                                  <w:b/>
                                  <w:color w:val="008000"/>
                                  <w:spacing w:val="-2"/>
                                  <w:sz w:val="19"/>
                                </w:rPr>
                                <w:t>else</w:t>
                              </w:r>
                              <w:r>
                                <w:rPr>
                                  <w:rFonts w:ascii="Consolas"/>
                                  <w:color w:val="0054AA"/>
                                  <w:spacing w:val="-2"/>
                                  <w:sz w:val="19"/>
                                </w:rPr>
                                <w:t>:</w:t>
                              </w:r>
                            </w:p>
                            <w:p w14:paraId="6395979E">
                              <w:pPr>
                                <w:spacing w:before="32" w:line="276" w:lineRule="auto"/>
                                <w:ind w:left="60" w:right="2836" w:firstLine="858"/>
                                <w:jc w:val="left"/>
                                <w:rPr>
                                  <w:rFonts w:ascii="Consolas"/>
                                  <w:sz w:val="19"/>
                                </w:rPr>
                              </w:pPr>
                              <w:r>
                                <w:rPr>
                                  <w:rFonts w:ascii="Consolas"/>
                                  <w:color w:val="202020"/>
                                  <w:spacing w:val="-2"/>
                                  <w:sz w:val="19"/>
                                </w:rPr>
                                <w:t>mean_error_speed_table</w:t>
                              </w:r>
                              <w:r>
                                <w:rPr>
                                  <w:rFonts w:ascii="Consolas"/>
                                  <w:b/>
                                  <w:color w:val="AA21FF"/>
                                  <w:spacing w:val="-2"/>
                                  <w:sz w:val="19"/>
                                </w:rPr>
                                <w:t>.</w:t>
                              </w:r>
                              <w:r>
                                <w:rPr>
                                  <w:rFonts w:ascii="Consolas"/>
                                  <w:color w:val="202020"/>
                                  <w:spacing w:val="-2"/>
                                  <w:sz w:val="19"/>
                                </w:rPr>
                                <w:t>append</w:t>
                              </w:r>
                              <w:r>
                                <w:rPr>
                                  <w:rFonts w:ascii="Consolas"/>
                                  <w:color w:val="0054AA"/>
                                  <w:spacing w:val="-2"/>
                                  <w:sz w:val="19"/>
                                </w:rPr>
                                <w:t>(</w:t>
                              </w:r>
                              <w:r>
                                <w:rPr>
                                  <w:rFonts w:ascii="Consolas"/>
                                  <w:b/>
                                  <w:color w:val="AA21FF"/>
                                  <w:spacing w:val="-2"/>
                                  <w:sz w:val="19"/>
                                </w:rPr>
                                <w:t>-</w:t>
                              </w:r>
                              <w:r>
                                <w:rPr>
                                  <w:rFonts w:ascii="Consolas"/>
                                  <w:color w:val="008700"/>
                                  <w:spacing w:val="-2"/>
                                  <w:sz w:val="19"/>
                                </w:rPr>
                                <w:t>1</w:t>
                              </w:r>
                              <w:r>
                                <w:rPr>
                                  <w:rFonts w:ascii="Consolas"/>
                                  <w:color w:val="0054AA"/>
                                  <w:spacing w:val="-2"/>
                                  <w:sz w:val="19"/>
                                </w:rPr>
                                <w:t xml:space="preserve">) </w:t>
                              </w:r>
                              <w:r>
                                <w:rPr>
                                  <w:rFonts w:ascii="Consolas"/>
                                  <w:color w:val="202020"/>
                                  <w:spacing w:val="-2"/>
                                  <w:sz w:val="19"/>
                                </w:rPr>
                                <w:t>print</w:t>
                              </w:r>
                              <w:r>
                                <w:rPr>
                                  <w:rFonts w:ascii="Consolas"/>
                                  <w:color w:val="0054AA"/>
                                  <w:spacing w:val="-2"/>
                                  <w:sz w:val="19"/>
                                </w:rPr>
                                <w:t>(</w:t>
                              </w:r>
                              <w:r>
                                <w:rPr>
                                  <w:rFonts w:ascii="Consolas"/>
                                  <w:color w:val="202020"/>
                                  <w:spacing w:val="-2"/>
                                  <w:sz w:val="19"/>
                                </w:rPr>
                                <w:t>mean_error_speed_table</w:t>
                              </w:r>
                              <w:r>
                                <w:rPr>
                                  <w:rFonts w:ascii="Consolas"/>
                                  <w:color w:val="0054AA"/>
                                  <w:spacing w:val="-2"/>
                                  <w:sz w:val="19"/>
                                </w:rPr>
                                <w:t>)</w:t>
                              </w:r>
                            </w:p>
                          </w:txbxContent>
                        </wps:txbx>
                        <wps:bodyPr wrap="square" lIns="0" tIns="0" rIns="0" bIns="0" rtlCol="0">
                          <a:noAutofit/>
                        </wps:bodyPr>
                      </wps:wsp>
                    </wpg:wgp>
                  </a:graphicData>
                </a:graphic>
              </wp:inline>
            </w:drawing>
          </mc:Choice>
          <mc:Fallback>
            <w:pict>
              <v:group id="_x0000_s1026" o:spid="_x0000_s1026" o:spt="203" style="height:183.1pt;width:431.5pt;" coordsize="5480050,2325370" o:gfxdata="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">
                <o:lock v:ext="edit" aspectratio="f"/>
                <v:shape id="Graphic 1185" o:spid="_x0000_s1026" o:spt="100" style="position:absolute;left:0;top:2;height:2325370;width:5480050;" fillcolor="#DFDFDF" filled="t" stroked="f" coordsize="5480050,2325370" o:gfxdata="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9FfYvQAA&#10;AN0AAAAPAAAAAAAAAAEAIAAAACIAAABkcnMvZG93bnJldi54bWxQSwECFAAUAAAACACHTuJAMy8F&#10;njsAAAA5AAAAEAAAAAAAAAABACAAAAAMAQAAZHJzL3NoYXBleG1sLnhtbFBLBQYAAAAABgAGAFsB&#10;AAC2AwAAAAA=&#10;" path="m5479758,0l5470233,0,5470233,2315794,9525,2315794,9525,0,0,0,0,2315794,0,2325332,9525,2325332,5470233,2325332,5479758,2325332,5479758,2315794,5479758,0xe">
                  <v:fill on="t" focussize="0,0"/>
                  <v:stroke on="f"/>
                  <v:imagedata o:title=""/>
                  <o:lock v:ext="edit" aspectratio="f"/>
                  <v:textbox inset="0mm,0mm,0mm,0mm"/>
                </v:shape>
                <v:shape id="Graphic 1186" o:spid="_x0000_s1026" o:spt="100" style="position:absolute;left:9530;top:0;height:2315845;width:5461000;" fillcolor="#F5F5F5" filled="t" stroked="f" coordsize="5461000,2315845" o:gfxdata="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gxMKi8AAAA&#10;3QAAAA8AAAAAAAAAAQAgAAAAIgAAAGRycy9kb3ducmV2LnhtbFBLAQIUABQAAAAIAIdO4kAzLwWe&#10;OwAAADkAAAAQAAAAAAAAAAEAIAAAAAsBAABkcnMvc2hhcGV4bWwueG1sUEsFBgAAAAAGAAYAWwEA&#10;ALUDAAAAAA==&#10;" path="m5460707,2315797l0,2315797,0,0,5460707,0,5460707,2315797xe">
                  <v:fill on="t" focussize="0,0"/>
                  <v:stroke on="f"/>
                  <v:imagedata o:title=""/>
                  <o:lock v:ext="edit" aspectratio="f"/>
                  <v:textbox inset="0mm,0mm,0mm,0mm"/>
                </v:shape>
                <v:shape id="Textbox 1187" o:spid="_x0000_s1026" o:spt="202" type="#_x0000_t202" style="position:absolute;left:9530;top:0;height:2315845;width:5461000;" filled="f" stroked="f" coordsize="21600,21600" o:gfxdata="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CN/e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C209D57">
                        <w:pPr>
                          <w:spacing w:before="20" w:line="276" w:lineRule="auto"/>
                          <w:ind w:left="489" w:right="0" w:firstLine="0"/>
                          <w:jc w:val="left"/>
                          <w:rPr>
                            <w:rFonts w:ascii="Consolas"/>
                            <w:sz w:val="19"/>
                          </w:rPr>
                        </w:pPr>
                        <w:r>
                          <w:rPr>
                            <w:rFonts w:ascii="Consolas"/>
                            <w:color w:val="202020"/>
                            <w:sz w:val="19"/>
                          </w:rPr>
                          <w:t xml:space="preserve">query </w:t>
                        </w:r>
                        <w:r>
                          <w:rPr>
                            <w:rFonts w:ascii="Consolas"/>
                            <w:b/>
                            <w:color w:val="AA21FF"/>
                            <w:sz w:val="19"/>
                          </w:rPr>
                          <w:t xml:space="preserve">= </w:t>
                        </w:r>
                        <w:r>
                          <w:rPr>
                            <w:rFonts w:ascii="Consolas"/>
                            <w:color w:val="B92020"/>
                            <w:sz w:val="19"/>
                          </w:rPr>
                          <w:t xml:space="preserve">f"SELECT vx,vy FROM positions WHERE target_id IN (SELECT id FROM tar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592951E9">
                        <w:pPr>
                          <w:spacing w:before="0" w:line="221" w:lineRule="exact"/>
                          <w:ind w:left="489" w:right="0" w:firstLine="0"/>
                          <w:jc w:val="left"/>
                          <w:rPr>
                            <w:rFonts w:ascii="Consolas"/>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67C11A2D">
                        <w:pPr>
                          <w:spacing w:before="33"/>
                          <w:ind w:left="489" w:right="0" w:firstLine="0"/>
                          <w:jc w:val="left"/>
                          <w:rPr>
                            <w:rFonts w:ascii="Consolas"/>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6DE1384F">
                        <w:pPr>
                          <w:spacing w:before="32" w:line="276" w:lineRule="auto"/>
                          <w:ind w:left="489" w:right="2849" w:firstLine="0"/>
                          <w:jc w:val="both"/>
                          <w:rPr>
                            <w:rFonts w:ascii="Consolas"/>
                            <w:sz w:val="19"/>
                          </w:rPr>
                        </w:pPr>
                        <w:r>
                          <w:rPr>
                            <w:rFonts w:ascii="Consolas"/>
                            <w:color w:val="202020"/>
                            <w:sz w:val="19"/>
                          </w:rPr>
                          <w:t xml:space="preserve">vx_values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vy_values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mean_speed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sqrt</w:t>
                        </w:r>
                        <w:r>
                          <w:rPr>
                            <w:rFonts w:ascii="Consolas"/>
                            <w:color w:val="0054AA"/>
                            <w:sz w:val="19"/>
                          </w:rPr>
                          <w:t>(</w:t>
                        </w:r>
                        <w:r>
                          <w:rPr>
                            <w:rFonts w:ascii="Consolas"/>
                            <w:color w:val="202020"/>
                            <w:sz w:val="19"/>
                          </w:rPr>
                          <w:t>vx_values</w:t>
                        </w:r>
                        <w:r>
                          <w:rPr>
                            <w:rFonts w:ascii="Consolas"/>
                            <w:b/>
                            <w:color w:val="AA21FF"/>
                            <w:sz w:val="19"/>
                          </w:rPr>
                          <w:t>**</w:t>
                        </w:r>
                        <w:r>
                          <w:rPr>
                            <w:rFonts w:ascii="Consolas"/>
                            <w:color w:val="008700"/>
                            <w:sz w:val="19"/>
                          </w:rPr>
                          <w:t>2</w:t>
                        </w:r>
                        <w:r>
                          <w:rPr>
                            <w:rFonts w:ascii="Consolas"/>
                            <w:b/>
                            <w:color w:val="AA21FF"/>
                            <w:sz w:val="19"/>
                          </w:rPr>
                          <w:t>+</w:t>
                        </w:r>
                        <w:r>
                          <w:rPr>
                            <w:rFonts w:ascii="Consolas"/>
                            <w:color w:val="202020"/>
                            <w:sz w:val="19"/>
                          </w:rPr>
                          <w:t>vy_values</w:t>
                        </w:r>
                        <w:r>
                          <w:rPr>
                            <w:rFonts w:ascii="Consolas"/>
                            <w:b/>
                            <w:color w:val="AA21FF"/>
                            <w:sz w:val="19"/>
                          </w:rPr>
                          <w:t>**</w:t>
                        </w:r>
                        <w:r>
                          <w:rPr>
                            <w:rFonts w:ascii="Consolas"/>
                            <w:color w:val="008700"/>
                            <w:sz w:val="19"/>
                          </w:rPr>
                          <w:t>2</w:t>
                        </w:r>
                        <w:r>
                          <w:rPr>
                            <w:rFonts w:ascii="Consolas"/>
                            <w:color w:val="0054AA"/>
                            <w:sz w:val="19"/>
                          </w:rPr>
                          <w:t>)</w:t>
                        </w:r>
                      </w:p>
                      <w:p w14:paraId="4417FDCA">
                        <w:pPr>
                          <w:spacing w:before="0" w:line="276" w:lineRule="auto"/>
                          <w:ind w:left="489" w:right="3387" w:firstLine="0"/>
                          <w:jc w:val="both"/>
                          <w:rPr>
                            <w:rFonts w:ascii="Consolas"/>
                            <w:sz w:val="19"/>
                          </w:rPr>
                        </w:pPr>
                        <w:r>
                          <w:rPr>
                            <w:rFonts w:ascii="Consolas"/>
                            <w:color w:val="202020"/>
                            <w:sz w:val="19"/>
                          </w:rPr>
                          <w:t xml:space="preserve">normalized_speed </w:t>
                        </w:r>
                        <w:r>
                          <w:rPr>
                            <w:rFonts w:ascii="Consolas"/>
                            <w:b/>
                            <w:color w:val="AA21FF"/>
                            <w:sz w:val="19"/>
                          </w:rPr>
                          <w:t xml:space="preserve">= </w:t>
                        </w:r>
                        <w:r>
                          <w:rPr>
                            <w:rFonts w:ascii="Consolas"/>
                            <w:color w:val="202020"/>
                            <w:sz w:val="19"/>
                          </w:rPr>
                          <w:t>mean_speed</w:t>
                        </w:r>
                        <w:r>
                          <w:rPr>
                            <w:rFonts w:ascii="Consolas"/>
                            <w:b/>
                            <w:color w:val="AA21FF"/>
                            <w:sz w:val="19"/>
                          </w:rPr>
                          <w:t>-</w:t>
                        </w:r>
                        <w:r>
                          <w:rPr>
                            <w:rFonts w:ascii="Consolas"/>
                            <w:color w:val="202020"/>
                            <w:sz w:val="19"/>
                          </w:rPr>
                          <w:t xml:space="preserve">expected_speed </w:t>
                        </w:r>
                        <w:r>
                          <w:rPr>
                            <w:rFonts w:ascii="Consolas"/>
                            <w:color w:val="202020"/>
                            <w:spacing w:val="-4"/>
                            <w:sz w:val="19"/>
                          </w:rPr>
                          <w:t>j</w:t>
                        </w:r>
                        <w:r>
                          <w:rPr>
                            <w:rFonts w:ascii="Consolas"/>
                            <w:b/>
                            <w:color w:val="AA21FF"/>
                            <w:spacing w:val="-4"/>
                            <w:sz w:val="19"/>
                          </w:rPr>
                          <w:t>+=</w:t>
                        </w:r>
                        <w:r>
                          <w:rPr>
                            <w:rFonts w:ascii="Consolas"/>
                            <w:color w:val="008700"/>
                            <w:spacing w:val="-4"/>
                            <w:sz w:val="19"/>
                          </w:rPr>
                          <w:t>1</w:t>
                        </w:r>
                      </w:p>
                      <w:p w14:paraId="7ED1074A">
                        <w:pPr>
                          <w:spacing w:before="0" w:line="221" w:lineRule="exact"/>
                          <w:ind w:left="489" w:right="0" w:firstLine="0"/>
                          <w:jc w:val="both"/>
                          <w:rPr>
                            <w:rFonts w:ascii="Consolas"/>
                            <w:sz w:val="19"/>
                          </w:rPr>
                        </w:pPr>
                        <w:r>
                          <w:rPr>
                            <w:rFonts w:ascii="Consolas"/>
                            <w:b/>
                            <w:color w:val="008000"/>
                            <w:sz w:val="19"/>
                          </w:rPr>
                          <w:t>if</w:t>
                        </w:r>
                        <w:r>
                          <w:rPr>
                            <w:rFonts w:ascii="Consolas"/>
                            <w:b/>
                            <w:color w:val="008000"/>
                            <w:spacing w:val="6"/>
                            <w:sz w:val="19"/>
                          </w:rPr>
                          <w:t xml:space="preserve"> </w:t>
                        </w:r>
                        <w:r>
                          <w:rPr>
                            <w:rFonts w:ascii="Consolas"/>
                            <w:color w:val="202020"/>
                            <w:spacing w:val="-2"/>
                            <w:sz w:val="19"/>
                          </w:rPr>
                          <w:t>len</w:t>
                        </w:r>
                        <w:r>
                          <w:rPr>
                            <w:rFonts w:ascii="Consolas"/>
                            <w:color w:val="0054AA"/>
                            <w:spacing w:val="-2"/>
                            <w:sz w:val="19"/>
                          </w:rPr>
                          <w:t>(</w:t>
                        </w:r>
                        <w:r>
                          <w:rPr>
                            <w:rFonts w:ascii="Consolas"/>
                            <w:color w:val="202020"/>
                            <w:spacing w:val="-2"/>
                            <w:sz w:val="19"/>
                          </w:rPr>
                          <w:t>vx_values</w:t>
                        </w:r>
                        <w:r>
                          <w:rPr>
                            <w:rFonts w:ascii="Consolas"/>
                            <w:color w:val="0054AA"/>
                            <w:spacing w:val="-2"/>
                            <w:sz w:val="19"/>
                          </w:rPr>
                          <w:t>)</w:t>
                        </w:r>
                        <w:r>
                          <w:rPr>
                            <w:rFonts w:ascii="Consolas"/>
                            <w:b/>
                            <w:color w:val="AA21FF"/>
                            <w:spacing w:val="-2"/>
                            <w:sz w:val="19"/>
                          </w:rPr>
                          <w:t>&gt;</w:t>
                        </w:r>
                        <w:r>
                          <w:rPr>
                            <w:rFonts w:ascii="Consolas"/>
                            <w:color w:val="008700"/>
                            <w:spacing w:val="-2"/>
                            <w:sz w:val="19"/>
                          </w:rPr>
                          <w:t>1</w:t>
                        </w:r>
                        <w:r>
                          <w:rPr>
                            <w:rFonts w:ascii="Consolas"/>
                            <w:color w:val="0054AA"/>
                            <w:spacing w:val="-2"/>
                            <w:sz w:val="19"/>
                          </w:rPr>
                          <w:t>:</w:t>
                        </w:r>
                      </w:p>
                      <w:p w14:paraId="772B4B16">
                        <w:pPr>
                          <w:spacing w:before="31"/>
                          <w:ind w:left="918" w:right="-58" w:firstLine="0"/>
                          <w:jc w:val="left"/>
                          <w:rPr>
                            <w:rFonts w:ascii="Consolas"/>
                            <w:sz w:val="19"/>
                          </w:rPr>
                        </w:pPr>
                        <w:r>
                          <w:rPr>
                            <w:rFonts w:ascii="Consolas"/>
                            <w:color w:val="202020"/>
                            <w:spacing w:val="-2"/>
                            <w:sz w:val="19"/>
                          </w:rPr>
                          <w:t>mean_error_speed_table</w:t>
                        </w:r>
                        <w:r>
                          <w:rPr>
                            <w:rFonts w:ascii="Consolas"/>
                            <w:b/>
                            <w:color w:val="AA21FF"/>
                            <w:spacing w:val="-2"/>
                            <w:sz w:val="19"/>
                          </w:rPr>
                          <w:t>.</w:t>
                        </w:r>
                        <w:r>
                          <w:rPr>
                            <w:rFonts w:ascii="Consolas"/>
                            <w:color w:val="202020"/>
                            <w:spacing w:val="-2"/>
                            <w:sz w:val="19"/>
                          </w:rPr>
                          <w:t>append</w:t>
                        </w:r>
                        <w:r>
                          <w:rPr>
                            <w:rFonts w:ascii="Consolas"/>
                            <w:color w:val="0054AA"/>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round</w:t>
                        </w:r>
                        <w:r>
                          <w:rPr>
                            <w:rFonts w:ascii="Consolas"/>
                            <w:color w:val="0054AA"/>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sum</w:t>
                        </w:r>
                        <w:r>
                          <w:rPr>
                            <w:rFonts w:ascii="Consolas"/>
                            <w:color w:val="0054AA"/>
                            <w:spacing w:val="-2"/>
                            <w:sz w:val="19"/>
                          </w:rPr>
                          <w:t>(</w:t>
                        </w:r>
                        <w:r>
                          <w:rPr>
                            <w:rFonts w:ascii="Consolas"/>
                            <w:color w:val="202020"/>
                            <w:spacing w:val="-2"/>
                            <w:sz w:val="19"/>
                          </w:rPr>
                          <w:t>normalized_speed</w:t>
                        </w:r>
                        <w:r>
                          <w:rPr>
                            <w:rFonts w:ascii="Consolas"/>
                            <w:color w:val="0054AA"/>
                            <w:spacing w:val="-2"/>
                            <w:sz w:val="19"/>
                          </w:rPr>
                          <w:t>)</w:t>
                        </w:r>
                        <w:r>
                          <w:rPr>
                            <w:rFonts w:ascii="Consolas"/>
                            <w:b/>
                            <w:color w:val="AA21FF"/>
                            <w:spacing w:val="-2"/>
                            <w:sz w:val="19"/>
                          </w:rPr>
                          <w:t>/</w:t>
                        </w:r>
                        <w:r>
                          <w:rPr>
                            <w:rFonts w:ascii="Consolas"/>
                            <w:color w:val="202020"/>
                            <w:spacing w:val="-2"/>
                            <w:sz w:val="19"/>
                          </w:rPr>
                          <w:t>len</w:t>
                        </w:r>
                        <w:r>
                          <w:rPr>
                            <w:rFonts w:ascii="Consolas"/>
                            <w:color w:val="0054AA"/>
                            <w:spacing w:val="-2"/>
                            <w:sz w:val="19"/>
                          </w:rPr>
                          <w:t>(</w:t>
                        </w:r>
                        <w:r>
                          <w:rPr>
                            <w:rFonts w:ascii="Consolas"/>
                            <w:color w:val="202020"/>
                            <w:spacing w:val="-2"/>
                            <w:sz w:val="19"/>
                          </w:rPr>
                          <w:t>norm</w:t>
                        </w:r>
                      </w:p>
                      <w:p w14:paraId="42D61C91">
                        <w:pPr>
                          <w:spacing w:before="33"/>
                          <w:ind w:left="489" w:right="0" w:firstLine="0"/>
                          <w:jc w:val="left"/>
                          <w:rPr>
                            <w:rFonts w:ascii="Consolas"/>
                            <w:sz w:val="19"/>
                          </w:rPr>
                        </w:pPr>
                        <w:r>
                          <w:rPr>
                            <w:rFonts w:ascii="Consolas"/>
                            <w:b/>
                            <w:color w:val="008000"/>
                            <w:spacing w:val="-2"/>
                            <w:sz w:val="19"/>
                          </w:rPr>
                          <w:t>else</w:t>
                        </w:r>
                        <w:r>
                          <w:rPr>
                            <w:rFonts w:ascii="Consolas"/>
                            <w:color w:val="0054AA"/>
                            <w:spacing w:val="-2"/>
                            <w:sz w:val="19"/>
                          </w:rPr>
                          <w:t>:</w:t>
                        </w:r>
                      </w:p>
                      <w:p w14:paraId="6395979E">
                        <w:pPr>
                          <w:spacing w:before="32" w:line="276" w:lineRule="auto"/>
                          <w:ind w:left="60" w:right="2836" w:firstLine="858"/>
                          <w:jc w:val="left"/>
                          <w:rPr>
                            <w:rFonts w:ascii="Consolas"/>
                            <w:sz w:val="19"/>
                          </w:rPr>
                        </w:pPr>
                        <w:r>
                          <w:rPr>
                            <w:rFonts w:ascii="Consolas"/>
                            <w:color w:val="202020"/>
                            <w:spacing w:val="-2"/>
                            <w:sz w:val="19"/>
                          </w:rPr>
                          <w:t>mean_error_speed_table</w:t>
                        </w:r>
                        <w:r>
                          <w:rPr>
                            <w:rFonts w:ascii="Consolas"/>
                            <w:b/>
                            <w:color w:val="AA21FF"/>
                            <w:spacing w:val="-2"/>
                            <w:sz w:val="19"/>
                          </w:rPr>
                          <w:t>.</w:t>
                        </w:r>
                        <w:r>
                          <w:rPr>
                            <w:rFonts w:ascii="Consolas"/>
                            <w:color w:val="202020"/>
                            <w:spacing w:val="-2"/>
                            <w:sz w:val="19"/>
                          </w:rPr>
                          <w:t>append</w:t>
                        </w:r>
                        <w:r>
                          <w:rPr>
                            <w:rFonts w:ascii="Consolas"/>
                            <w:color w:val="0054AA"/>
                            <w:spacing w:val="-2"/>
                            <w:sz w:val="19"/>
                          </w:rPr>
                          <w:t>(</w:t>
                        </w:r>
                        <w:r>
                          <w:rPr>
                            <w:rFonts w:ascii="Consolas"/>
                            <w:b/>
                            <w:color w:val="AA21FF"/>
                            <w:spacing w:val="-2"/>
                            <w:sz w:val="19"/>
                          </w:rPr>
                          <w:t>-</w:t>
                        </w:r>
                        <w:r>
                          <w:rPr>
                            <w:rFonts w:ascii="Consolas"/>
                            <w:color w:val="008700"/>
                            <w:spacing w:val="-2"/>
                            <w:sz w:val="19"/>
                          </w:rPr>
                          <w:t>1</w:t>
                        </w:r>
                        <w:r>
                          <w:rPr>
                            <w:rFonts w:ascii="Consolas"/>
                            <w:color w:val="0054AA"/>
                            <w:spacing w:val="-2"/>
                            <w:sz w:val="19"/>
                          </w:rPr>
                          <w:t xml:space="preserve">) </w:t>
                        </w:r>
                        <w:r>
                          <w:rPr>
                            <w:rFonts w:ascii="Consolas"/>
                            <w:color w:val="202020"/>
                            <w:spacing w:val="-2"/>
                            <w:sz w:val="19"/>
                          </w:rPr>
                          <w:t>print</w:t>
                        </w:r>
                        <w:r>
                          <w:rPr>
                            <w:rFonts w:ascii="Consolas"/>
                            <w:color w:val="0054AA"/>
                            <w:spacing w:val="-2"/>
                            <w:sz w:val="19"/>
                          </w:rPr>
                          <w:t>(</w:t>
                        </w:r>
                        <w:r>
                          <w:rPr>
                            <w:rFonts w:ascii="Consolas"/>
                            <w:color w:val="202020"/>
                            <w:spacing w:val="-2"/>
                            <w:sz w:val="19"/>
                          </w:rPr>
                          <w:t>mean_error_speed_table</w:t>
                        </w:r>
                        <w:r>
                          <w:rPr>
                            <w:rFonts w:ascii="Consolas"/>
                            <w:color w:val="0054AA"/>
                            <w:spacing w:val="-2"/>
                            <w:sz w:val="19"/>
                          </w:rPr>
                          <w:t>)</w:t>
                        </w:r>
                      </w:p>
                    </w:txbxContent>
                  </v:textbox>
                </v:shape>
                <w10:wrap type="none"/>
                <w10:anchorlock/>
              </v:group>
            </w:pict>
          </mc:Fallback>
        </mc:AlternateContent>
      </w:r>
    </w:p>
    <w:p w14:paraId="08314AFC">
      <w:pPr>
        <w:spacing w:before="293"/>
        <w:ind w:left="1008" w:right="0" w:firstLine="0"/>
        <w:jc w:val="left"/>
        <w:rPr>
          <w:rFonts w:ascii="Segoe UI Semibold"/>
          <w:sz w:val="43"/>
        </w:rPr>
      </w:pPr>
      <w:r>
        <w:rPr>
          <w:rFonts w:ascii="Segoe UI Semibold"/>
          <w:sz w:val="43"/>
        </w:rPr>
        <w:t>Height</w:t>
      </w:r>
      <w:r>
        <w:rPr>
          <w:rFonts w:ascii="Segoe UI Semibold"/>
          <w:spacing w:val="14"/>
          <w:sz w:val="43"/>
        </w:rPr>
        <w:t xml:space="preserve"> </w:t>
      </w:r>
      <w:r>
        <w:rPr>
          <w:rFonts w:ascii="Segoe UI Semibold"/>
          <w:spacing w:val="-2"/>
          <w:sz w:val="43"/>
        </w:rPr>
        <w:t>error</w:t>
      </w:r>
    </w:p>
    <w:p w14:paraId="35B71237">
      <w:pPr>
        <w:pStyle w:val="9"/>
        <w:spacing w:before="125"/>
        <w:rPr>
          <w:rFonts w:ascii="Segoe UI Semibold"/>
          <w:sz w:val="19"/>
        </w:rPr>
      </w:pPr>
    </w:p>
    <w:p w14:paraId="2A562F46">
      <w:pPr>
        <w:spacing w:before="0"/>
        <w:ind w:left="92" w:right="0" w:firstLine="0"/>
        <w:jc w:val="left"/>
        <w:rPr>
          <w:rFonts w:ascii="Consolas"/>
          <w:sz w:val="19"/>
        </w:rPr>
      </w:pPr>
      <w:r>
        <w:rPr>
          <w:rFonts w:ascii="Consolas"/>
          <w:sz w:val="19"/>
        </w:rPr>
        <mc:AlternateContent>
          <mc:Choice Requires="wps">
            <w:drawing>
              <wp:anchor distT="0" distB="0" distL="0" distR="0" simplePos="0" relativeHeight="251759616" behindDoc="0" locked="0" layoutInCell="1" allowOverlap="1">
                <wp:simplePos x="0" y="0"/>
                <wp:positionH relativeFrom="page">
                  <wp:posOffset>1411605</wp:posOffset>
                </wp:positionH>
                <wp:positionV relativeFrom="paragraph">
                  <wp:posOffset>-60325</wp:posOffset>
                </wp:positionV>
                <wp:extent cx="5461000" cy="2363470"/>
                <wp:effectExtent l="0" t="0" r="0" b="0"/>
                <wp:wrapNone/>
                <wp:docPr id="1188" name="Textbox 1188"/>
                <wp:cNvGraphicFramePr/>
                <a:graphic xmlns:a="http://schemas.openxmlformats.org/drawingml/2006/main">
                  <a:graphicData uri="http://schemas.microsoft.com/office/word/2010/wordprocessingShape">
                    <wps:wsp>
                      <wps:cNvSpPr txBox="1"/>
                      <wps:spPr>
                        <a:xfrm>
                          <a:off x="0" y="0"/>
                          <a:ext cx="5461000" cy="2363470"/>
                        </a:xfrm>
                        <a:prstGeom prst="rect">
                          <a:avLst/>
                        </a:prstGeom>
                        <a:solidFill>
                          <a:srgbClr val="F5F5F5"/>
                        </a:solidFill>
                      </wps:spPr>
                      <wps:txbx>
                        <w:txbxContent>
                          <w:p w14:paraId="7B183185">
                            <w:pPr>
                              <w:spacing w:before="95" w:line="276" w:lineRule="auto"/>
                              <w:ind w:left="60" w:right="5854" w:firstLine="0"/>
                              <w:jc w:val="left"/>
                              <w:rPr>
                                <w:rFonts w:ascii="Consolas"/>
                                <w:color w:val="000000"/>
                                <w:sz w:val="19"/>
                              </w:rPr>
                            </w:pPr>
                            <w:r>
                              <w:rPr>
                                <w:rFonts w:ascii="Consolas"/>
                                <w:color w:val="202020"/>
                                <w:sz w:val="19"/>
                              </w:rPr>
                              <w:t>fig</w:t>
                            </w:r>
                            <w:r>
                              <w:rPr>
                                <w:rFonts w:ascii="Consolas"/>
                                <w:color w:val="0054AA"/>
                                <w:sz w:val="19"/>
                              </w:rPr>
                              <w:t xml:space="preserve">, </w:t>
                            </w:r>
                            <w:r>
                              <w:rPr>
                                <w:rFonts w:ascii="Consolas"/>
                                <w:color w:val="202020"/>
                                <w:sz w:val="19"/>
                              </w:rPr>
                              <w:t xml:space="preserve">ax </w:t>
                            </w:r>
                            <w:r>
                              <w:rPr>
                                <w:rFonts w:ascii="Consolas"/>
                                <w:b/>
                                <w:color w:val="AA21FF"/>
                                <w:sz w:val="19"/>
                              </w:rPr>
                              <w:t xml:space="preserve">= </w:t>
                            </w:r>
                            <w:r>
                              <w:rPr>
                                <w:rFonts w:ascii="Consolas"/>
                                <w:color w:val="202020"/>
                                <w:sz w:val="19"/>
                              </w:rPr>
                              <w:t>plt</w:t>
                            </w:r>
                            <w:r>
                              <w:rPr>
                                <w:rFonts w:ascii="Consolas"/>
                                <w:b/>
                                <w:color w:val="AA21FF"/>
                                <w:sz w:val="19"/>
                              </w:rPr>
                              <w:t>.</w:t>
                            </w:r>
                            <w:r>
                              <w:rPr>
                                <w:rFonts w:ascii="Consolas"/>
                                <w:color w:val="202020"/>
                                <w:sz w:val="19"/>
                              </w:rPr>
                              <w:t>subplots</w:t>
                            </w:r>
                            <w:r>
                              <w:rPr>
                                <w:rFonts w:ascii="Consolas"/>
                                <w:color w:val="0054AA"/>
                                <w:sz w:val="19"/>
                              </w:rPr>
                              <w:t xml:space="preserve">() </w:t>
                            </w:r>
                            <w:r>
                              <w:rPr>
                                <w:rFonts w:ascii="Consolas"/>
                                <w:color w:val="202020"/>
                                <w:sz w:val="19"/>
                              </w:rPr>
                              <w:t xml:space="preserve">height </w:t>
                            </w:r>
                            <w:r>
                              <w:rPr>
                                <w:rFonts w:ascii="Consolas"/>
                                <w:b/>
                                <w:color w:val="AA21FF"/>
                                <w:sz w:val="19"/>
                              </w:rPr>
                              <w:t>= -</w:t>
                            </w:r>
                            <w:r>
                              <w:rPr>
                                <w:rFonts w:ascii="Consolas"/>
                                <w:color w:val="008700"/>
                                <w:sz w:val="19"/>
                              </w:rPr>
                              <w:t>12</w:t>
                            </w:r>
                          </w:p>
                          <w:p w14:paraId="6BB83A29">
                            <w:pPr>
                              <w:spacing w:before="0" w:line="276" w:lineRule="auto"/>
                              <w:ind w:left="60"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 xml:space="preserve">f"SELECT x,y FROM positions WHERE target_id IN (SELECT id FROM targets W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569F309E">
                            <w:pPr>
                              <w:spacing w:before="0" w:line="221" w:lineRule="exact"/>
                              <w:ind w:left="60"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00317242">
                            <w:pPr>
                              <w:spacing w:before="31"/>
                              <w:ind w:left="60"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4E0ED836">
                            <w:pPr>
                              <w:spacing w:before="33"/>
                              <w:ind w:left="60" w:right="0" w:firstLine="0"/>
                              <w:jc w:val="left"/>
                              <w:rPr>
                                <w:rFonts w:ascii="Consolas"/>
                                <w:color w:val="000000"/>
                                <w:sz w:val="19"/>
                              </w:rPr>
                            </w:pPr>
                            <w:r>
                              <w:rPr>
                                <w:rFonts w:ascii="Consolas"/>
                                <w:color w:val="202020"/>
                                <w:sz w:val="19"/>
                              </w:rPr>
                              <w:t>x</w:t>
                            </w:r>
                            <w:r>
                              <w:rPr>
                                <w:rFonts w:ascii="Consolas"/>
                                <w:color w:val="202020"/>
                                <w:spacing w:val="12"/>
                                <w:sz w:val="19"/>
                              </w:rPr>
                              <w:t xml:space="preserve"> </w:t>
                            </w:r>
                            <w:r>
                              <w:rPr>
                                <w:rFonts w:ascii="Consolas"/>
                                <w:b/>
                                <w:color w:val="AA21FF"/>
                                <w:sz w:val="19"/>
                              </w:rPr>
                              <w:t>=</w:t>
                            </w:r>
                            <w:r>
                              <w:rPr>
                                <w:rFonts w:ascii="Consolas"/>
                                <w:b/>
                                <w:color w:val="AA21FF"/>
                                <w:spacing w:val="12"/>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w:t>
                            </w:r>
                            <w:r>
                              <w:rPr>
                                <w:rFonts w:ascii="Consolas"/>
                                <w:color w:val="0054AA"/>
                                <w:spacing w:val="12"/>
                                <w:sz w:val="19"/>
                              </w:rPr>
                              <w:t xml:space="preserve"> </w:t>
                            </w:r>
                            <w:r>
                              <w:rPr>
                                <w:rFonts w:ascii="Consolas"/>
                                <w:b/>
                                <w:color w:val="008000"/>
                                <w:sz w:val="19"/>
                              </w:rPr>
                              <w:t>for</w:t>
                            </w:r>
                            <w:r>
                              <w:rPr>
                                <w:rFonts w:ascii="Consolas"/>
                                <w:b/>
                                <w:color w:val="008000"/>
                                <w:spacing w:val="12"/>
                                <w:sz w:val="19"/>
                              </w:rPr>
                              <w:t xml:space="preserve"> </w:t>
                            </w:r>
                            <w:r>
                              <w:rPr>
                                <w:rFonts w:ascii="Consolas"/>
                                <w:color w:val="202020"/>
                                <w:sz w:val="19"/>
                              </w:rPr>
                              <w:t>row</w:t>
                            </w:r>
                            <w:r>
                              <w:rPr>
                                <w:rFonts w:ascii="Consolas"/>
                                <w:color w:val="202020"/>
                                <w:spacing w:val="12"/>
                                <w:sz w:val="19"/>
                              </w:rPr>
                              <w:t xml:space="preserve"> </w:t>
                            </w:r>
                            <w:r>
                              <w:rPr>
                                <w:rFonts w:ascii="Consolas"/>
                                <w:b/>
                                <w:color w:val="AA21FF"/>
                                <w:sz w:val="19"/>
                              </w:rPr>
                              <w:t>in</w:t>
                            </w:r>
                            <w:r>
                              <w:rPr>
                                <w:rFonts w:ascii="Consolas"/>
                                <w:b/>
                                <w:color w:val="AA21FF"/>
                                <w:spacing w:val="11"/>
                                <w:sz w:val="19"/>
                              </w:rPr>
                              <w:t xml:space="preserve"> </w:t>
                            </w:r>
                            <w:r>
                              <w:rPr>
                                <w:rFonts w:ascii="Consolas"/>
                                <w:color w:val="202020"/>
                                <w:spacing w:val="-2"/>
                                <w:sz w:val="19"/>
                              </w:rPr>
                              <w:t>results</w:t>
                            </w:r>
                            <w:r>
                              <w:rPr>
                                <w:rFonts w:ascii="Consolas"/>
                                <w:color w:val="0054AA"/>
                                <w:spacing w:val="-2"/>
                                <w:sz w:val="19"/>
                              </w:rPr>
                              <w:t>])</w:t>
                            </w:r>
                          </w:p>
                          <w:p w14:paraId="4E652E3B">
                            <w:pPr>
                              <w:spacing w:before="33" w:line="276" w:lineRule="auto"/>
                              <w:ind w:left="60" w:right="2836" w:firstLine="0"/>
                              <w:jc w:val="left"/>
                              <w:rPr>
                                <w:rFonts w:ascii="Consolas"/>
                                <w:color w:val="000000"/>
                                <w:sz w:val="19"/>
                              </w:rPr>
                            </w:pPr>
                            <w:r>
                              <w:rPr>
                                <w:rFonts w:ascii="Consolas"/>
                                <w:color w:val="202020"/>
                                <w:sz w:val="19"/>
                              </w:rPr>
                              <w:t xml:space="preserve">y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w:t>
                            </w:r>
                            <w:r>
                              <w:rPr>
                                <w:rFonts w:ascii="Consolas"/>
                                <w:b/>
                                <w:color w:val="AA21FF"/>
                                <w:sz w:val="19"/>
                              </w:rPr>
                              <w:t>+</w:t>
                            </w:r>
                            <w:r>
                              <w:rPr>
                                <w:rFonts w:ascii="Consolas"/>
                                <w:color w:val="202020"/>
                                <w:sz w:val="19"/>
                              </w:rPr>
                              <w:t xml:space="preserve">diff </w:t>
                            </w:r>
                            <w:r>
                              <w:rPr>
                                <w:rFonts w:ascii="Consolas"/>
                                <w:color w:val="202020"/>
                                <w:spacing w:val="-2"/>
                                <w:sz w:val="19"/>
                              </w:rPr>
                              <w:t>ax</w:t>
                            </w:r>
                            <w:r>
                              <w:rPr>
                                <w:rFonts w:ascii="Consolas"/>
                                <w:b/>
                                <w:color w:val="AA21FF"/>
                                <w:spacing w:val="-2"/>
                                <w:sz w:val="19"/>
                              </w:rPr>
                              <w:t>.</w:t>
                            </w:r>
                            <w:r>
                              <w:rPr>
                                <w:rFonts w:ascii="Consolas"/>
                                <w:color w:val="202020"/>
                                <w:spacing w:val="-2"/>
                                <w:sz w:val="19"/>
                              </w:rPr>
                              <w:t>scatter</w:t>
                            </w:r>
                            <w:r>
                              <w:rPr>
                                <w:rFonts w:ascii="Consolas"/>
                                <w:color w:val="0054AA"/>
                                <w:spacing w:val="-2"/>
                                <w:sz w:val="19"/>
                              </w:rPr>
                              <w:t>(</w:t>
                            </w:r>
                            <w:r>
                              <w:rPr>
                                <w:rFonts w:ascii="Consolas"/>
                                <w:color w:val="202020"/>
                                <w:spacing w:val="-2"/>
                                <w:sz w:val="19"/>
                              </w:rPr>
                              <w:t>x</w:t>
                            </w:r>
                            <w:r>
                              <w:rPr>
                                <w:rFonts w:ascii="Consolas"/>
                                <w:color w:val="0054AA"/>
                                <w:spacing w:val="-2"/>
                                <w:sz w:val="19"/>
                              </w:rPr>
                              <w:t>,</w:t>
                            </w:r>
                            <w:r>
                              <w:rPr>
                                <w:rFonts w:ascii="Consolas"/>
                                <w:color w:val="202020"/>
                                <w:spacing w:val="-2"/>
                                <w:sz w:val="19"/>
                              </w:rPr>
                              <w:t>y</w:t>
                            </w:r>
                            <w:r>
                              <w:rPr>
                                <w:rFonts w:ascii="Consolas"/>
                                <w:color w:val="0054AA"/>
                                <w:spacing w:val="-2"/>
                                <w:sz w:val="19"/>
                              </w:rPr>
                              <w:t>)</w:t>
                            </w:r>
                          </w:p>
                          <w:p w14:paraId="1CC7D794">
                            <w:pPr>
                              <w:spacing w:before="0" w:line="221" w:lineRule="exact"/>
                              <w:ind w:left="60" w:right="0"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plot</w:t>
                            </w:r>
                            <w:r>
                              <w:rPr>
                                <w:rFonts w:ascii="Consolas"/>
                                <w:color w:val="0054AA"/>
                                <w:sz w:val="19"/>
                              </w:rPr>
                              <w:t>([</w:t>
                            </w:r>
                            <w:r>
                              <w:rPr>
                                <w:rFonts w:ascii="Consolas"/>
                                <w:b/>
                                <w:color w:val="AA21FF"/>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B92020"/>
                                <w:spacing w:val="-2"/>
                                <w:sz w:val="19"/>
                              </w:rPr>
                              <w:t>"r"</w:t>
                            </w:r>
                            <w:r>
                              <w:rPr>
                                <w:rFonts w:ascii="Consolas"/>
                                <w:color w:val="0054AA"/>
                                <w:spacing w:val="-2"/>
                                <w:sz w:val="19"/>
                              </w:rPr>
                              <w:t>)</w:t>
                            </w:r>
                          </w:p>
                          <w:p w14:paraId="6B47AE5D">
                            <w:pPr>
                              <w:spacing w:before="32" w:line="276" w:lineRule="auto"/>
                              <w:ind w:left="60" w:right="2836"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 xml:space="preserve">xlim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10</w:t>
                            </w:r>
                            <w:r>
                              <w:rPr>
                                <w:rFonts w:ascii="Consolas"/>
                                <w:color w:val="0054AA"/>
                                <w:sz w:val="19"/>
                              </w:rPr>
                              <w:t xml:space="preserve">), </w:t>
                            </w:r>
                            <w:r>
                              <w:rPr>
                                <w:rFonts w:ascii="Consolas"/>
                                <w:color w:val="008700"/>
                                <w:sz w:val="19"/>
                              </w:rPr>
                              <w:t>10</w:t>
                            </w:r>
                            <w:r>
                              <w:rPr>
                                <w:rFonts w:ascii="Consolas"/>
                                <w:color w:val="0054AA"/>
                                <w:sz w:val="19"/>
                              </w:rPr>
                              <w:t xml:space="preserve">), </w:t>
                            </w:r>
                            <w:r>
                              <w:rPr>
                                <w:rFonts w:ascii="Consolas"/>
                                <w:color w:val="202020"/>
                                <w:sz w:val="19"/>
                              </w:rPr>
                              <w:t xml:space="preserve">ylim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5</w:t>
                            </w:r>
                            <w:r>
                              <w:rPr>
                                <w:rFonts w:ascii="Consolas"/>
                                <w:color w:val="0054AA"/>
                                <w:sz w:val="19"/>
                              </w:rPr>
                              <w:t xml:space="preserve">), </w:t>
                            </w:r>
                            <w:r>
                              <w:rPr>
                                <w:rFonts w:ascii="Consolas"/>
                                <w:color w:val="008700"/>
                                <w:sz w:val="19"/>
                              </w:rPr>
                              <w:t>5</w:t>
                            </w:r>
                            <w:r>
                              <w:rPr>
                                <w:rFonts w:ascii="Consolas"/>
                                <w:color w:val="0054AA"/>
                                <w:sz w:val="19"/>
                              </w:rPr>
                              <w:t xml:space="preserve">)) </w:t>
                            </w:r>
                            <w:r>
                              <w:rPr>
                                <w:rFonts w:ascii="Consolas"/>
                                <w:color w:val="202020"/>
                                <w:sz w:val="19"/>
                              </w:rPr>
                              <w:t>plt</w:t>
                            </w:r>
                            <w:r>
                              <w:rPr>
                                <w:rFonts w:ascii="Consolas"/>
                                <w:b/>
                                <w:color w:val="AA21FF"/>
                                <w:sz w:val="19"/>
                              </w:rPr>
                              <w:t>.</w:t>
                            </w:r>
                            <w:r>
                              <w:rPr>
                                <w:rFonts w:ascii="Consolas"/>
                                <w:color w:val="202020"/>
                                <w:sz w:val="19"/>
                              </w:rPr>
                              <w:t>xlabel</w:t>
                            </w:r>
                            <w:r>
                              <w:rPr>
                                <w:rFonts w:ascii="Consolas"/>
                                <w:color w:val="0054AA"/>
                                <w:sz w:val="19"/>
                              </w:rPr>
                              <w:t>(</w:t>
                            </w:r>
                            <w:r>
                              <w:rPr>
                                <w:rFonts w:ascii="Consolas"/>
                                <w:color w:val="B92020"/>
                                <w:sz w:val="19"/>
                              </w:rPr>
                              <w:t>'X position [m]'</w:t>
                            </w:r>
                            <w:r>
                              <w:rPr>
                                <w:rFonts w:ascii="Consolas"/>
                                <w:color w:val="0054AA"/>
                                <w:sz w:val="19"/>
                              </w:rPr>
                              <w:t>)</w:t>
                            </w:r>
                          </w:p>
                          <w:p w14:paraId="0594E894">
                            <w:pPr>
                              <w:spacing w:before="0" w:line="221" w:lineRule="exact"/>
                              <w:ind w:left="60" w:right="0"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ylabel</w:t>
                            </w:r>
                            <w:r>
                              <w:rPr>
                                <w:rFonts w:ascii="Consolas"/>
                                <w:color w:val="0054AA"/>
                                <w:sz w:val="19"/>
                              </w:rPr>
                              <w:t>(</w:t>
                            </w:r>
                            <w:r>
                              <w:rPr>
                                <w:rFonts w:ascii="Consolas"/>
                                <w:color w:val="B92020"/>
                                <w:sz w:val="19"/>
                              </w:rPr>
                              <w:t>'Y</w:t>
                            </w:r>
                            <w:r>
                              <w:rPr>
                                <w:rFonts w:ascii="Consolas"/>
                                <w:color w:val="B92020"/>
                                <w:spacing w:val="23"/>
                                <w:sz w:val="19"/>
                              </w:rPr>
                              <w:t xml:space="preserve"> </w:t>
                            </w:r>
                            <w:r>
                              <w:rPr>
                                <w:rFonts w:ascii="Consolas"/>
                                <w:color w:val="B92020"/>
                                <w:sz w:val="19"/>
                              </w:rPr>
                              <w:t>position</w:t>
                            </w:r>
                            <w:r>
                              <w:rPr>
                                <w:rFonts w:ascii="Consolas"/>
                                <w:color w:val="B92020"/>
                                <w:spacing w:val="24"/>
                                <w:sz w:val="19"/>
                              </w:rPr>
                              <w:t xml:space="preserve"> </w:t>
                            </w:r>
                            <w:r>
                              <w:rPr>
                                <w:rFonts w:ascii="Consolas"/>
                                <w:color w:val="B92020"/>
                                <w:spacing w:val="-2"/>
                                <w:sz w:val="19"/>
                              </w:rPr>
                              <w:t>[m]'</w:t>
                            </w:r>
                            <w:r>
                              <w:rPr>
                                <w:rFonts w:ascii="Consolas"/>
                                <w:color w:val="0054AA"/>
                                <w:spacing w:val="-2"/>
                                <w:sz w:val="19"/>
                              </w:rPr>
                              <w:t>)</w:t>
                            </w:r>
                          </w:p>
                          <w:p w14:paraId="0F03A835">
                            <w:pPr>
                              <w:spacing w:before="33"/>
                              <w:ind w:left="60" w:right="0"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title</w:t>
                            </w:r>
                            <w:r>
                              <w:rPr>
                                <w:rFonts w:ascii="Consolas"/>
                                <w:color w:val="0054AA"/>
                                <w:sz w:val="19"/>
                              </w:rPr>
                              <w:t>(</w:t>
                            </w:r>
                            <w:r>
                              <w:rPr>
                                <w:rFonts w:ascii="Consolas"/>
                                <w:color w:val="B92020"/>
                                <w:sz w:val="19"/>
                              </w:rPr>
                              <w:t>f"normalized</w:t>
                            </w:r>
                            <w:r>
                              <w:rPr>
                                <w:rFonts w:ascii="Consolas"/>
                                <w:color w:val="B92020"/>
                                <w:spacing w:val="16"/>
                                <w:sz w:val="19"/>
                              </w:rPr>
                              <w:t xml:space="preserve"> </w:t>
                            </w:r>
                            <w:r>
                              <w:rPr>
                                <w:rFonts w:ascii="Consolas"/>
                                <w:color w:val="B92020"/>
                                <w:sz w:val="19"/>
                              </w:rPr>
                              <w:t>car</w:t>
                            </w:r>
                            <w:r>
                              <w:rPr>
                                <w:rFonts w:ascii="Consolas"/>
                                <w:color w:val="B92020"/>
                                <w:spacing w:val="17"/>
                                <w:sz w:val="19"/>
                              </w:rPr>
                              <w:t xml:space="preserve"> </w:t>
                            </w:r>
                            <w:r>
                              <w:rPr>
                                <w:rFonts w:ascii="Consolas"/>
                                <w:color w:val="B92020"/>
                                <w:sz w:val="19"/>
                              </w:rPr>
                              <w:t>position</w:t>
                            </w:r>
                            <w:r>
                              <w:rPr>
                                <w:rFonts w:ascii="Consolas"/>
                                <w:color w:val="B92020"/>
                                <w:spacing w:val="17"/>
                                <w:sz w:val="19"/>
                              </w:rPr>
                              <w:t xml:space="preserve"> </w:t>
                            </w:r>
                            <w:r>
                              <w:rPr>
                                <w:rFonts w:ascii="Consolas"/>
                                <w:color w:val="B92020"/>
                                <w:sz w:val="19"/>
                              </w:rPr>
                              <w:t>for</w:t>
                            </w:r>
                            <w:r>
                              <w:rPr>
                                <w:rFonts w:ascii="Consolas"/>
                                <w:color w:val="B92020"/>
                                <w:spacing w:val="17"/>
                                <w:sz w:val="19"/>
                              </w:rPr>
                              <w:t xml:space="preserve"> </w:t>
                            </w:r>
                            <w:r>
                              <w:rPr>
                                <w:rFonts w:ascii="Consolas"/>
                                <w:color w:val="B92020"/>
                                <w:sz w:val="19"/>
                              </w:rPr>
                              <w:t>all</w:t>
                            </w:r>
                            <w:r>
                              <w:rPr>
                                <w:rFonts w:ascii="Consolas"/>
                                <w:color w:val="B92020"/>
                                <w:spacing w:val="17"/>
                                <w:sz w:val="19"/>
                              </w:rPr>
                              <w:t xml:space="preserve"> </w:t>
                            </w:r>
                            <w:r>
                              <w:rPr>
                                <w:rFonts w:ascii="Consolas"/>
                                <w:color w:val="B92020"/>
                                <w:sz w:val="19"/>
                              </w:rPr>
                              <w:t>targets</w:t>
                            </w:r>
                            <w:r>
                              <w:rPr>
                                <w:rFonts w:ascii="Consolas"/>
                                <w:color w:val="B92020"/>
                                <w:spacing w:val="17"/>
                                <w:sz w:val="19"/>
                              </w:rPr>
                              <w:t xml:space="preserve"> </w:t>
                            </w:r>
                            <w:r>
                              <w:rPr>
                                <w:rFonts w:ascii="Consolas"/>
                                <w:color w:val="B92020"/>
                                <w:sz w:val="19"/>
                              </w:rPr>
                              <w:t>with</w:t>
                            </w:r>
                            <w:r>
                              <w:rPr>
                                <w:rFonts w:ascii="Consolas"/>
                                <w:color w:val="B92020"/>
                                <w:spacing w:val="17"/>
                                <w:sz w:val="19"/>
                              </w:rPr>
                              <w:t xml:space="preserve"> </w:t>
                            </w:r>
                            <w:r>
                              <w:rPr>
                                <w:rFonts w:ascii="Consolas"/>
                                <w:color w:val="B92020"/>
                                <w:spacing w:val="-2"/>
                                <w:sz w:val="19"/>
                              </w:rPr>
                              <w:t>height={</w:t>
                            </w:r>
                            <w:r>
                              <w:rPr>
                                <w:rFonts w:ascii="Consolas"/>
                                <w:color w:val="202020"/>
                                <w:spacing w:val="-2"/>
                                <w:sz w:val="19"/>
                              </w:rPr>
                              <w:t>height</w:t>
                            </w:r>
                            <w:r>
                              <w:rPr>
                                <w:rFonts w:ascii="Consolas"/>
                                <w:color w:val="B92020"/>
                                <w:spacing w:val="-2"/>
                                <w:sz w:val="19"/>
                              </w:rPr>
                              <w:t>}"</w:t>
                            </w:r>
                            <w:r>
                              <w:rPr>
                                <w:rFonts w:ascii="Consolas"/>
                                <w:color w:val="0054AA"/>
                                <w:spacing w:val="-2"/>
                                <w:sz w:val="19"/>
                              </w:rPr>
                              <w:t>)</w:t>
                            </w:r>
                          </w:p>
                        </w:txbxContent>
                      </wps:txbx>
                      <wps:bodyPr wrap="square" lIns="0" tIns="0" rIns="0" bIns="0" rtlCol="0">
                        <a:noAutofit/>
                      </wps:bodyPr>
                    </wps:wsp>
                  </a:graphicData>
                </a:graphic>
              </wp:anchor>
            </w:drawing>
          </mc:Choice>
          <mc:Fallback>
            <w:pict>
              <v:shape id="Textbox 1188" o:spid="_x0000_s1026" o:spt="202" type="#_x0000_t202" style="position:absolute;left:0pt;margin-left:111.15pt;margin-top:-4.75pt;height:186.1pt;width:430pt;mso-position-horizontal-relative:page;z-index:251759616;mso-width-relative:page;mso-height-relative:page;" fillcolor="#F5F5F5" filled="t" stroked="f" coordsize="21600,21600" o:gfxdata="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Or75s2QAAAAsBAAAPAAAAAAAAAAEAIAAA&#10;ACIAAABkcnMvZG93bnJldi54bWxQSwECFAAUAAAACACHTuJAaThqqdIBAACvAwAADgAAAAAAAAAB&#10;ACAAAAAoAQAAZHJzL2Uyb0RvYy54bWxQSwUGAAAAAAYABgBZAQAAbAUAAAAA&#10;">
                <v:fill on="t" focussize="0,0"/>
                <v:stroke on="f"/>
                <v:imagedata o:title=""/>
                <o:lock v:ext="edit" aspectratio="f"/>
                <v:textbox inset="0mm,0mm,0mm,0mm">
                  <w:txbxContent>
                    <w:p w14:paraId="7B183185">
                      <w:pPr>
                        <w:spacing w:before="95" w:line="276" w:lineRule="auto"/>
                        <w:ind w:left="60" w:right="5854" w:firstLine="0"/>
                        <w:jc w:val="left"/>
                        <w:rPr>
                          <w:rFonts w:ascii="Consolas"/>
                          <w:color w:val="000000"/>
                          <w:sz w:val="19"/>
                        </w:rPr>
                      </w:pPr>
                      <w:r>
                        <w:rPr>
                          <w:rFonts w:ascii="Consolas"/>
                          <w:color w:val="202020"/>
                          <w:sz w:val="19"/>
                        </w:rPr>
                        <w:t>fig</w:t>
                      </w:r>
                      <w:r>
                        <w:rPr>
                          <w:rFonts w:ascii="Consolas"/>
                          <w:color w:val="0054AA"/>
                          <w:sz w:val="19"/>
                        </w:rPr>
                        <w:t xml:space="preserve">, </w:t>
                      </w:r>
                      <w:r>
                        <w:rPr>
                          <w:rFonts w:ascii="Consolas"/>
                          <w:color w:val="202020"/>
                          <w:sz w:val="19"/>
                        </w:rPr>
                        <w:t xml:space="preserve">ax </w:t>
                      </w:r>
                      <w:r>
                        <w:rPr>
                          <w:rFonts w:ascii="Consolas"/>
                          <w:b/>
                          <w:color w:val="AA21FF"/>
                          <w:sz w:val="19"/>
                        </w:rPr>
                        <w:t xml:space="preserve">= </w:t>
                      </w:r>
                      <w:r>
                        <w:rPr>
                          <w:rFonts w:ascii="Consolas"/>
                          <w:color w:val="202020"/>
                          <w:sz w:val="19"/>
                        </w:rPr>
                        <w:t>plt</w:t>
                      </w:r>
                      <w:r>
                        <w:rPr>
                          <w:rFonts w:ascii="Consolas"/>
                          <w:b/>
                          <w:color w:val="AA21FF"/>
                          <w:sz w:val="19"/>
                        </w:rPr>
                        <w:t>.</w:t>
                      </w:r>
                      <w:r>
                        <w:rPr>
                          <w:rFonts w:ascii="Consolas"/>
                          <w:color w:val="202020"/>
                          <w:sz w:val="19"/>
                        </w:rPr>
                        <w:t>subplots</w:t>
                      </w:r>
                      <w:r>
                        <w:rPr>
                          <w:rFonts w:ascii="Consolas"/>
                          <w:color w:val="0054AA"/>
                          <w:sz w:val="19"/>
                        </w:rPr>
                        <w:t xml:space="preserve">() </w:t>
                      </w:r>
                      <w:r>
                        <w:rPr>
                          <w:rFonts w:ascii="Consolas"/>
                          <w:color w:val="202020"/>
                          <w:sz w:val="19"/>
                        </w:rPr>
                        <w:t xml:space="preserve">height </w:t>
                      </w:r>
                      <w:r>
                        <w:rPr>
                          <w:rFonts w:ascii="Consolas"/>
                          <w:b/>
                          <w:color w:val="AA21FF"/>
                          <w:sz w:val="19"/>
                        </w:rPr>
                        <w:t>= -</w:t>
                      </w:r>
                      <w:r>
                        <w:rPr>
                          <w:rFonts w:ascii="Consolas"/>
                          <w:color w:val="008700"/>
                          <w:sz w:val="19"/>
                        </w:rPr>
                        <w:t>12</w:t>
                      </w:r>
                    </w:p>
                    <w:p w14:paraId="6BB83A29">
                      <w:pPr>
                        <w:spacing w:before="0" w:line="276" w:lineRule="auto"/>
                        <w:ind w:left="60"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 xml:space="preserve">f"SELECT x,y FROM positions WHERE target_id IN (SELECT id FROM targets W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569F309E">
                      <w:pPr>
                        <w:spacing w:before="0" w:line="221" w:lineRule="exact"/>
                        <w:ind w:left="60"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00317242">
                      <w:pPr>
                        <w:spacing w:before="31"/>
                        <w:ind w:left="60"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4E0ED836">
                      <w:pPr>
                        <w:spacing w:before="33"/>
                        <w:ind w:left="60" w:right="0" w:firstLine="0"/>
                        <w:jc w:val="left"/>
                        <w:rPr>
                          <w:rFonts w:ascii="Consolas"/>
                          <w:color w:val="000000"/>
                          <w:sz w:val="19"/>
                        </w:rPr>
                      </w:pPr>
                      <w:r>
                        <w:rPr>
                          <w:rFonts w:ascii="Consolas"/>
                          <w:color w:val="202020"/>
                          <w:sz w:val="19"/>
                        </w:rPr>
                        <w:t>x</w:t>
                      </w:r>
                      <w:r>
                        <w:rPr>
                          <w:rFonts w:ascii="Consolas"/>
                          <w:color w:val="202020"/>
                          <w:spacing w:val="12"/>
                          <w:sz w:val="19"/>
                        </w:rPr>
                        <w:t xml:space="preserve"> </w:t>
                      </w:r>
                      <w:r>
                        <w:rPr>
                          <w:rFonts w:ascii="Consolas"/>
                          <w:b/>
                          <w:color w:val="AA21FF"/>
                          <w:sz w:val="19"/>
                        </w:rPr>
                        <w:t>=</w:t>
                      </w:r>
                      <w:r>
                        <w:rPr>
                          <w:rFonts w:ascii="Consolas"/>
                          <w:b/>
                          <w:color w:val="AA21FF"/>
                          <w:spacing w:val="12"/>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w:t>
                      </w:r>
                      <w:r>
                        <w:rPr>
                          <w:rFonts w:ascii="Consolas"/>
                          <w:color w:val="0054AA"/>
                          <w:spacing w:val="12"/>
                          <w:sz w:val="19"/>
                        </w:rPr>
                        <w:t xml:space="preserve"> </w:t>
                      </w:r>
                      <w:r>
                        <w:rPr>
                          <w:rFonts w:ascii="Consolas"/>
                          <w:b/>
                          <w:color w:val="008000"/>
                          <w:sz w:val="19"/>
                        </w:rPr>
                        <w:t>for</w:t>
                      </w:r>
                      <w:r>
                        <w:rPr>
                          <w:rFonts w:ascii="Consolas"/>
                          <w:b/>
                          <w:color w:val="008000"/>
                          <w:spacing w:val="12"/>
                          <w:sz w:val="19"/>
                        </w:rPr>
                        <w:t xml:space="preserve"> </w:t>
                      </w:r>
                      <w:r>
                        <w:rPr>
                          <w:rFonts w:ascii="Consolas"/>
                          <w:color w:val="202020"/>
                          <w:sz w:val="19"/>
                        </w:rPr>
                        <w:t>row</w:t>
                      </w:r>
                      <w:r>
                        <w:rPr>
                          <w:rFonts w:ascii="Consolas"/>
                          <w:color w:val="202020"/>
                          <w:spacing w:val="12"/>
                          <w:sz w:val="19"/>
                        </w:rPr>
                        <w:t xml:space="preserve"> </w:t>
                      </w:r>
                      <w:r>
                        <w:rPr>
                          <w:rFonts w:ascii="Consolas"/>
                          <w:b/>
                          <w:color w:val="AA21FF"/>
                          <w:sz w:val="19"/>
                        </w:rPr>
                        <w:t>in</w:t>
                      </w:r>
                      <w:r>
                        <w:rPr>
                          <w:rFonts w:ascii="Consolas"/>
                          <w:b/>
                          <w:color w:val="AA21FF"/>
                          <w:spacing w:val="11"/>
                          <w:sz w:val="19"/>
                        </w:rPr>
                        <w:t xml:space="preserve"> </w:t>
                      </w:r>
                      <w:r>
                        <w:rPr>
                          <w:rFonts w:ascii="Consolas"/>
                          <w:color w:val="202020"/>
                          <w:spacing w:val="-2"/>
                          <w:sz w:val="19"/>
                        </w:rPr>
                        <w:t>results</w:t>
                      </w:r>
                      <w:r>
                        <w:rPr>
                          <w:rFonts w:ascii="Consolas"/>
                          <w:color w:val="0054AA"/>
                          <w:spacing w:val="-2"/>
                          <w:sz w:val="19"/>
                        </w:rPr>
                        <w:t>])</w:t>
                      </w:r>
                    </w:p>
                    <w:p w14:paraId="4E652E3B">
                      <w:pPr>
                        <w:spacing w:before="33" w:line="276" w:lineRule="auto"/>
                        <w:ind w:left="60" w:right="2836" w:firstLine="0"/>
                        <w:jc w:val="left"/>
                        <w:rPr>
                          <w:rFonts w:ascii="Consolas"/>
                          <w:color w:val="000000"/>
                          <w:sz w:val="19"/>
                        </w:rPr>
                      </w:pPr>
                      <w:r>
                        <w:rPr>
                          <w:rFonts w:ascii="Consolas"/>
                          <w:color w:val="202020"/>
                          <w:sz w:val="19"/>
                        </w:rPr>
                        <w:t xml:space="preserve">y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w:t>
                      </w:r>
                      <w:r>
                        <w:rPr>
                          <w:rFonts w:ascii="Consolas"/>
                          <w:b/>
                          <w:color w:val="AA21FF"/>
                          <w:sz w:val="19"/>
                        </w:rPr>
                        <w:t>+</w:t>
                      </w:r>
                      <w:r>
                        <w:rPr>
                          <w:rFonts w:ascii="Consolas"/>
                          <w:color w:val="202020"/>
                          <w:sz w:val="19"/>
                        </w:rPr>
                        <w:t xml:space="preserve">diff </w:t>
                      </w:r>
                      <w:r>
                        <w:rPr>
                          <w:rFonts w:ascii="Consolas"/>
                          <w:color w:val="202020"/>
                          <w:spacing w:val="-2"/>
                          <w:sz w:val="19"/>
                        </w:rPr>
                        <w:t>ax</w:t>
                      </w:r>
                      <w:r>
                        <w:rPr>
                          <w:rFonts w:ascii="Consolas"/>
                          <w:b/>
                          <w:color w:val="AA21FF"/>
                          <w:spacing w:val="-2"/>
                          <w:sz w:val="19"/>
                        </w:rPr>
                        <w:t>.</w:t>
                      </w:r>
                      <w:r>
                        <w:rPr>
                          <w:rFonts w:ascii="Consolas"/>
                          <w:color w:val="202020"/>
                          <w:spacing w:val="-2"/>
                          <w:sz w:val="19"/>
                        </w:rPr>
                        <w:t>scatter</w:t>
                      </w:r>
                      <w:r>
                        <w:rPr>
                          <w:rFonts w:ascii="Consolas"/>
                          <w:color w:val="0054AA"/>
                          <w:spacing w:val="-2"/>
                          <w:sz w:val="19"/>
                        </w:rPr>
                        <w:t>(</w:t>
                      </w:r>
                      <w:r>
                        <w:rPr>
                          <w:rFonts w:ascii="Consolas"/>
                          <w:color w:val="202020"/>
                          <w:spacing w:val="-2"/>
                          <w:sz w:val="19"/>
                        </w:rPr>
                        <w:t>x</w:t>
                      </w:r>
                      <w:r>
                        <w:rPr>
                          <w:rFonts w:ascii="Consolas"/>
                          <w:color w:val="0054AA"/>
                          <w:spacing w:val="-2"/>
                          <w:sz w:val="19"/>
                        </w:rPr>
                        <w:t>,</w:t>
                      </w:r>
                      <w:r>
                        <w:rPr>
                          <w:rFonts w:ascii="Consolas"/>
                          <w:color w:val="202020"/>
                          <w:spacing w:val="-2"/>
                          <w:sz w:val="19"/>
                        </w:rPr>
                        <w:t>y</w:t>
                      </w:r>
                      <w:r>
                        <w:rPr>
                          <w:rFonts w:ascii="Consolas"/>
                          <w:color w:val="0054AA"/>
                          <w:spacing w:val="-2"/>
                          <w:sz w:val="19"/>
                        </w:rPr>
                        <w:t>)</w:t>
                      </w:r>
                    </w:p>
                    <w:p w14:paraId="1CC7D794">
                      <w:pPr>
                        <w:spacing w:before="0" w:line="221" w:lineRule="exact"/>
                        <w:ind w:left="60" w:right="0"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plot</w:t>
                      </w:r>
                      <w:r>
                        <w:rPr>
                          <w:rFonts w:ascii="Consolas"/>
                          <w:color w:val="0054AA"/>
                          <w:sz w:val="19"/>
                        </w:rPr>
                        <w:t>([</w:t>
                      </w:r>
                      <w:r>
                        <w:rPr>
                          <w:rFonts w:ascii="Consolas"/>
                          <w:b/>
                          <w:color w:val="AA21FF"/>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B92020"/>
                          <w:spacing w:val="-2"/>
                          <w:sz w:val="19"/>
                        </w:rPr>
                        <w:t>"r"</w:t>
                      </w:r>
                      <w:r>
                        <w:rPr>
                          <w:rFonts w:ascii="Consolas"/>
                          <w:color w:val="0054AA"/>
                          <w:spacing w:val="-2"/>
                          <w:sz w:val="19"/>
                        </w:rPr>
                        <w:t>)</w:t>
                      </w:r>
                    </w:p>
                    <w:p w14:paraId="6B47AE5D">
                      <w:pPr>
                        <w:spacing w:before="32" w:line="276" w:lineRule="auto"/>
                        <w:ind w:left="60" w:right="2836"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 xml:space="preserve">xlim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10</w:t>
                      </w:r>
                      <w:r>
                        <w:rPr>
                          <w:rFonts w:ascii="Consolas"/>
                          <w:color w:val="0054AA"/>
                          <w:sz w:val="19"/>
                        </w:rPr>
                        <w:t xml:space="preserve">), </w:t>
                      </w:r>
                      <w:r>
                        <w:rPr>
                          <w:rFonts w:ascii="Consolas"/>
                          <w:color w:val="008700"/>
                          <w:sz w:val="19"/>
                        </w:rPr>
                        <w:t>10</w:t>
                      </w:r>
                      <w:r>
                        <w:rPr>
                          <w:rFonts w:ascii="Consolas"/>
                          <w:color w:val="0054AA"/>
                          <w:sz w:val="19"/>
                        </w:rPr>
                        <w:t xml:space="preserve">), </w:t>
                      </w:r>
                      <w:r>
                        <w:rPr>
                          <w:rFonts w:ascii="Consolas"/>
                          <w:color w:val="202020"/>
                          <w:sz w:val="19"/>
                        </w:rPr>
                        <w:t xml:space="preserve">ylim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5</w:t>
                      </w:r>
                      <w:r>
                        <w:rPr>
                          <w:rFonts w:ascii="Consolas"/>
                          <w:color w:val="0054AA"/>
                          <w:sz w:val="19"/>
                        </w:rPr>
                        <w:t xml:space="preserve">), </w:t>
                      </w:r>
                      <w:r>
                        <w:rPr>
                          <w:rFonts w:ascii="Consolas"/>
                          <w:color w:val="008700"/>
                          <w:sz w:val="19"/>
                        </w:rPr>
                        <w:t>5</w:t>
                      </w:r>
                      <w:r>
                        <w:rPr>
                          <w:rFonts w:ascii="Consolas"/>
                          <w:color w:val="0054AA"/>
                          <w:sz w:val="19"/>
                        </w:rPr>
                        <w:t xml:space="preserve">)) </w:t>
                      </w:r>
                      <w:r>
                        <w:rPr>
                          <w:rFonts w:ascii="Consolas"/>
                          <w:color w:val="202020"/>
                          <w:sz w:val="19"/>
                        </w:rPr>
                        <w:t>plt</w:t>
                      </w:r>
                      <w:r>
                        <w:rPr>
                          <w:rFonts w:ascii="Consolas"/>
                          <w:b/>
                          <w:color w:val="AA21FF"/>
                          <w:sz w:val="19"/>
                        </w:rPr>
                        <w:t>.</w:t>
                      </w:r>
                      <w:r>
                        <w:rPr>
                          <w:rFonts w:ascii="Consolas"/>
                          <w:color w:val="202020"/>
                          <w:sz w:val="19"/>
                        </w:rPr>
                        <w:t>xlabel</w:t>
                      </w:r>
                      <w:r>
                        <w:rPr>
                          <w:rFonts w:ascii="Consolas"/>
                          <w:color w:val="0054AA"/>
                          <w:sz w:val="19"/>
                        </w:rPr>
                        <w:t>(</w:t>
                      </w:r>
                      <w:r>
                        <w:rPr>
                          <w:rFonts w:ascii="Consolas"/>
                          <w:color w:val="B92020"/>
                          <w:sz w:val="19"/>
                        </w:rPr>
                        <w:t>'X position [m]'</w:t>
                      </w:r>
                      <w:r>
                        <w:rPr>
                          <w:rFonts w:ascii="Consolas"/>
                          <w:color w:val="0054AA"/>
                          <w:sz w:val="19"/>
                        </w:rPr>
                        <w:t>)</w:t>
                      </w:r>
                    </w:p>
                    <w:p w14:paraId="0594E894">
                      <w:pPr>
                        <w:spacing w:before="0" w:line="221" w:lineRule="exact"/>
                        <w:ind w:left="60" w:right="0"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ylabel</w:t>
                      </w:r>
                      <w:r>
                        <w:rPr>
                          <w:rFonts w:ascii="Consolas"/>
                          <w:color w:val="0054AA"/>
                          <w:sz w:val="19"/>
                        </w:rPr>
                        <w:t>(</w:t>
                      </w:r>
                      <w:r>
                        <w:rPr>
                          <w:rFonts w:ascii="Consolas"/>
                          <w:color w:val="B92020"/>
                          <w:sz w:val="19"/>
                        </w:rPr>
                        <w:t>'Y</w:t>
                      </w:r>
                      <w:r>
                        <w:rPr>
                          <w:rFonts w:ascii="Consolas"/>
                          <w:color w:val="B92020"/>
                          <w:spacing w:val="23"/>
                          <w:sz w:val="19"/>
                        </w:rPr>
                        <w:t xml:space="preserve"> </w:t>
                      </w:r>
                      <w:r>
                        <w:rPr>
                          <w:rFonts w:ascii="Consolas"/>
                          <w:color w:val="B92020"/>
                          <w:sz w:val="19"/>
                        </w:rPr>
                        <w:t>position</w:t>
                      </w:r>
                      <w:r>
                        <w:rPr>
                          <w:rFonts w:ascii="Consolas"/>
                          <w:color w:val="B92020"/>
                          <w:spacing w:val="24"/>
                          <w:sz w:val="19"/>
                        </w:rPr>
                        <w:t xml:space="preserve"> </w:t>
                      </w:r>
                      <w:r>
                        <w:rPr>
                          <w:rFonts w:ascii="Consolas"/>
                          <w:color w:val="B92020"/>
                          <w:spacing w:val="-2"/>
                          <w:sz w:val="19"/>
                        </w:rPr>
                        <w:t>[m]'</w:t>
                      </w:r>
                      <w:r>
                        <w:rPr>
                          <w:rFonts w:ascii="Consolas"/>
                          <w:color w:val="0054AA"/>
                          <w:spacing w:val="-2"/>
                          <w:sz w:val="19"/>
                        </w:rPr>
                        <w:t>)</w:t>
                      </w:r>
                    </w:p>
                    <w:p w14:paraId="0F03A835">
                      <w:pPr>
                        <w:spacing w:before="33"/>
                        <w:ind w:left="60" w:right="0"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title</w:t>
                      </w:r>
                      <w:r>
                        <w:rPr>
                          <w:rFonts w:ascii="Consolas"/>
                          <w:color w:val="0054AA"/>
                          <w:sz w:val="19"/>
                        </w:rPr>
                        <w:t>(</w:t>
                      </w:r>
                      <w:r>
                        <w:rPr>
                          <w:rFonts w:ascii="Consolas"/>
                          <w:color w:val="B92020"/>
                          <w:sz w:val="19"/>
                        </w:rPr>
                        <w:t>f"normalized</w:t>
                      </w:r>
                      <w:r>
                        <w:rPr>
                          <w:rFonts w:ascii="Consolas"/>
                          <w:color w:val="B92020"/>
                          <w:spacing w:val="16"/>
                          <w:sz w:val="19"/>
                        </w:rPr>
                        <w:t xml:space="preserve"> </w:t>
                      </w:r>
                      <w:r>
                        <w:rPr>
                          <w:rFonts w:ascii="Consolas"/>
                          <w:color w:val="B92020"/>
                          <w:sz w:val="19"/>
                        </w:rPr>
                        <w:t>car</w:t>
                      </w:r>
                      <w:r>
                        <w:rPr>
                          <w:rFonts w:ascii="Consolas"/>
                          <w:color w:val="B92020"/>
                          <w:spacing w:val="17"/>
                          <w:sz w:val="19"/>
                        </w:rPr>
                        <w:t xml:space="preserve"> </w:t>
                      </w:r>
                      <w:r>
                        <w:rPr>
                          <w:rFonts w:ascii="Consolas"/>
                          <w:color w:val="B92020"/>
                          <w:sz w:val="19"/>
                        </w:rPr>
                        <w:t>position</w:t>
                      </w:r>
                      <w:r>
                        <w:rPr>
                          <w:rFonts w:ascii="Consolas"/>
                          <w:color w:val="B92020"/>
                          <w:spacing w:val="17"/>
                          <w:sz w:val="19"/>
                        </w:rPr>
                        <w:t xml:space="preserve"> </w:t>
                      </w:r>
                      <w:r>
                        <w:rPr>
                          <w:rFonts w:ascii="Consolas"/>
                          <w:color w:val="B92020"/>
                          <w:sz w:val="19"/>
                        </w:rPr>
                        <w:t>for</w:t>
                      </w:r>
                      <w:r>
                        <w:rPr>
                          <w:rFonts w:ascii="Consolas"/>
                          <w:color w:val="B92020"/>
                          <w:spacing w:val="17"/>
                          <w:sz w:val="19"/>
                        </w:rPr>
                        <w:t xml:space="preserve"> </w:t>
                      </w:r>
                      <w:r>
                        <w:rPr>
                          <w:rFonts w:ascii="Consolas"/>
                          <w:color w:val="B92020"/>
                          <w:sz w:val="19"/>
                        </w:rPr>
                        <w:t>all</w:t>
                      </w:r>
                      <w:r>
                        <w:rPr>
                          <w:rFonts w:ascii="Consolas"/>
                          <w:color w:val="B92020"/>
                          <w:spacing w:val="17"/>
                          <w:sz w:val="19"/>
                        </w:rPr>
                        <w:t xml:space="preserve"> </w:t>
                      </w:r>
                      <w:r>
                        <w:rPr>
                          <w:rFonts w:ascii="Consolas"/>
                          <w:color w:val="B92020"/>
                          <w:sz w:val="19"/>
                        </w:rPr>
                        <w:t>targets</w:t>
                      </w:r>
                      <w:r>
                        <w:rPr>
                          <w:rFonts w:ascii="Consolas"/>
                          <w:color w:val="B92020"/>
                          <w:spacing w:val="17"/>
                          <w:sz w:val="19"/>
                        </w:rPr>
                        <w:t xml:space="preserve"> </w:t>
                      </w:r>
                      <w:r>
                        <w:rPr>
                          <w:rFonts w:ascii="Consolas"/>
                          <w:color w:val="B92020"/>
                          <w:sz w:val="19"/>
                        </w:rPr>
                        <w:t>with</w:t>
                      </w:r>
                      <w:r>
                        <w:rPr>
                          <w:rFonts w:ascii="Consolas"/>
                          <w:color w:val="B92020"/>
                          <w:spacing w:val="17"/>
                          <w:sz w:val="19"/>
                        </w:rPr>
                        <w:t xml:space="preserve"> </w:t>
                      </w:r>
                      <w:r>
                        <w:rPr>
                          <w:rFonts w:ascii="Consolas"/>
                          <w:color w:val="B92020"/>
                          <w:spacing w:val="-2"/>
                          <w:sz w:val="19"/>
                        </w:rPr>
                        <w:t>height={</w:t>
                      </w:r>
                      <w:r>
                        <w:rPr>
                          <w:rFonts w:ascii="Consolas"/>
                          <w:color w:val="202020"/>
                          <w:spacing w:val="-2"/>
                          <w:sz w:val="19"/>
                        </w:rPr>
                        <w:t>height</w:t>
                      </w:r>
                      <w:r>
                        <w:rPr>
                          <w:rFonts w:ascii="Consolas"/>
                          <w:color w:val="B92020"/>
                          <w:spacing w:val="-2"/>
                          <w:sz w:val="19"/>
                        </w:rPr>
                        <w:t>}"</w:t>
                      </w:r>
                      <w:r>
                        <w:rPr>
                          <w:rFonts w:ascii="Consolas"/>
                          <w:color w:val="0054AA"/>
                          <w:spacing w:val="-2"/>
                          <w:sz w:val="19"/>
                        </w:rPr>
                        <w:t>)</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5302DF44">
      <w:pPr>
        <w:pStyle w:val="9"/>
        <w:rPr>
          <w:rFonts w:ascii="Consolas"/>
          <w:sz w:val="19"/>
        </w:rPr>
      </w:pPr>
    </w:p>
    <w:p w14:paraId="532DFC71">
      <w:pPr>
        <w:pStyle w:val="9"/>
        <w:rPr>
          <w:rFonts w:ascii="Consolas"/>
          <w:sz w:val="19"/>
        </w:rPr>
      </w:pPr>
    </w:p>
    <w:p w14:paraId="218EE0F6">
      <w:pPr>
        <w:pStyle w:val="9"/>
        <w:rPr>
          <w:rFonts w:ascii="Consolas"/>
          <w:sz w:val="19"/>
        </w:rPr>
      </w:pPr>
    </w:p>
    <w:p w14:paraId="30721091">
      <w:pPr>
        <w:pStyle w:val="9"/>
        <w:rPr>
          <w:rFonts w:ascii="Consolas"/>
          <w:sz w:val="19"/>
        </w:rPr>
      </w:pPr>
    </w:p>
    <w:p w14:paraId="00B2A104">
      <w:pPr>
        <w:pStyle w:val="9"/>
        <w:rPr>
          <w:rFonts w:ascii="Consolas"/>
          <w:sz w:val="19"/>
        </w:rPr>
      </w:pPr>
    </w:p>
    <w:p w14:paraId="29665C6E">
      <w:pPr>
        <w:pStyle w:val="9"/>
        <w:rPr>
          <w:rFonts w:ascii="Consolas"/>
          <w:sz w:val="19"/>
        </w:rPr>
      </w:pPr>
    </w:p>
    <w:p w14:paraId="767E56D0">
      <w:pPr>
        <w:pStyle w:val="9"/>
        <w:rPr>
          <w:rFonts w:ascii="Consolas"/>
          <w:sz w:val="19"/>
        </w:rPr>
      </w:pPr>
    </w:p>
    <w:p w14:paraId="6A1C41C3">
      <w:pPr>
        <w:pStyle w:val="9"/>
        <w:rPr>
          <w:rFonts w:ascii="Consolas"/>
          <w:sz w:val="19"/>
        </w:rPr>
      </w:pPr>
    </w:p>
    <w:p w14:paraId="1B0E9ED8">
      <w:pPr>
        <w:pStyle w:val="9"/>
        <w:rPr>
          <w:rFonts w:ascii="Consolas"/>
          <w:sz w:val="19"/>
        </w:rPr>
      </w:pPr>
    </w:p>
    <w:p w14:paraId="7B43CBA6">
      <w:pPr>
        <w:pStyle w:val="9"/>
        <w:rPr>
          <w:rFonts w:ascii="Consolas"/>
          <w:sz w:val="19"/>
        </w:rPr>
      </w:pPr>
    </w:p>
    <w:p w14:paraId="63112E93">
      <w:pPr>
        <w:pStyle w:val="9"/>
        <w:rPr>
          <w:rFonts w:ascii="Consolas"/>
          <w:sz w:val="19"/>
        </w:rPr>
      </w:pPr>
    </w:p>
    <w:p w14:paraId="14BBC416">
      <w:pPr>
        <w:pStyle w:val="9"/>
        <w:rPr>
          <w:rFonts w:ascii="Consolas"/>
          <w:sz w:val="19"/>
        </w:rPr>
      </w:pPr>
    </w:p>
    <w:p w14:paraId="50A46CD7">
      <w:pPr>
        <w:pStyle w:val="9"/>
        <w:rPr>
          <w:rFonts w:ascii="Consolas"/>
          <w:sz w:val="19"/>
        </w:rPr>
      </w:pPr>
    </w:p>
    <w:p w14:paraId="71C3AC95">
      <w:pPr>
        <w:pStyle w:val="9"/>
        <w:rPr>
          <w:rFonts w:ascii="Consolas"/>
          <w:sz w:val="19"/>
        </w:rPr>
      </w:pPr>
    </w:p>
    <w:p w14:paraId="5958C238">
      <w:pPr>
        <w:pStyle w:val="9"/>
        <w:rPr>
          <w:rFonts w:ascii="Consolas"/>
          <w:sz w:val="19"/>
        </w:rPr>
      </w:pPr>
    </w:p>
    <w:p w14:paraId="19A27372">
      <w:pPr>
        <w:pStyle w:val="9"/>
        <w:spacing w:before="120"/>
        <w:rPr>
          <w:rFonts w:ascii="Consolas"/>
          <w:sz w:val="19"/>
        </w:rPr>
      </w:pPr>
    </w:p>
    <w:p w14:paraId="6FC0B956">
      <w:pPr>
        <w:spacing w:before="0"/>
        <w:ind w:left="92" w:right="0" w:firstLine="0"/>
        <w:jc w:val="left"/>
        <w:rPr>
          <w:rFonts w:ascii="Consolas"/>
          <w:sz w:val="19"/>
        </w:rPr>
      </w:pPr>
      <w:r>
        <w:rPr>
          <w:rFonts w:ascii="Consolas"/>
          <w:sz w:val="19"/>
        </w:rPr>
        <mc:AlternateContent>
          <mc:Choice Requires="wps">
            <w:drawing>
              <wp:anchor distT="0" distB="0" distL="0" distR="0" simplePos="0" relativeHeight="251758592" behindDoc="0" locked="0" layoutInCell="1" allowOverlap="1">
                <wp:simplePos x="0" y="0"/>
                <wp:positionH relativeFrom="page">
                  <wp:posOffset>1411605</wp:posOffset>
                </wp:positionH>
                <wp:positionV relativeFrom="paragraph">
                  <wp:posOffset>-60325</wp:posOffset>
                </wp:positionV>
                <wp:extent cx="5461000" cy="3011805"/>
                <wp:effectExtent l="0" t="0" r="0" b="0"/>
                <wp:wrapNone/>
                <wp:docPr id="1189" name="Textbox 1189"/>
                <wp:cNvGraphicFramePr/>
                <a:graphic xmlns:a="http://schemas.openxmlformats.org/drawingml/2006/main">
                  <a:graphicData uri="http://schemas.microsoft.com/office/word/2010/wordprocessingShape">
                    <wps:wsp>
                      <wps:cNvSpPr txBox="1"/>
                      <wps:spPr>
                        <a:xfrm>
                          <a:off x="0" y="0"/>
                          <a:ext cx="5461000" cy="3011805"/>
                        </a:xfrm>
                        <a:prstGeom prst="rect">
                          <a:avLst/>
                        </a:prstGeom>
                        <a:solidFill>
                          <a:srgbClr val="F5F5F5"/>
                        </a:solidFill>
                      </wps:spPr>
                      <wps:txbx>
                        <w:txbxContent>
                          <w:p w14:paraId="658F47BF">
                            <w:pPr>
                              <w:spacing w:before="95"/>
                              <w:ind w:left="60" w:right="0" w:firstLine="0"/>
                              <w:jc w:val="left"/>
                              <w:rPr>
                                <w:rFonts w:ascii="Consolas"/>
                                <w:color w:val="000000"/>
                                <w:sz w:val="19"/>
                              </w:rPr>
                            </w:pPr>
                            <w:r>
                              <w:rPr>
                                <w:rFonts w:ascii="Consolas"/>
                                <w:color w:val="202020"/>
                                <w:spacing w:val="-2"/>
                                <w:sz w:val="19"/>
                              </w:rPr>
                              <w:t>plt</w:t>
                            </w:r>
                            <w:r>
                              <w:rPr>
                                <w:rFonts w:ascii="Consolas"/>
                                <w:b/>
                                <w:color w:val="AA21FF"/>
                                <w:spacing w:val="-2"/>
                                <w:sz w:val="19"/>
                              </w:rPr>
                              <w:t>.</w:t>
                            </w:r>
                            <w:r>
                              <w:rPr>
                                <w:rFonts w:ascii="Consolas"/>
                                <w:color w:val="202020"/>
                                <w:spacing w:val="-2"/>
                                <w:sz w:val="19"/>
                              </w:rPr>
                              <w:t>close</w:t>
                            </w:r>
                            <w:r>
                              <w:rPr>
                                <w:rFonts w:ascii="Consolas"/>
                                <w:color w:val="0054AA"/>
                                <w:spacing w:val="-2"/>
                                <w:sz w:val="19"/>
                              </w:rPr>
                              <w:t>(</w:t>
                            </w:r>
                            <w:r>
                              <w:rPr>
                                <w:rFonts w:ascii="Consolas"/>
                                <w:color w:val="B92020"/>
                                <w:spacing w:val="-2"/>
                                <w:sz w:val="19"/>
                              </w:rPr>
                              <w:t>'all'</w:t>
                            </w:r>
                            <w:r>
                              <w:rPr>
                                <w:rFonts w:ascii="Consolas"/>
                                <w:color w:val="0054AA"/>
                                <w:spacing w:val="-2"/>
                                <w:sz w:val="19"/>
                              </w:rPr>
                              <w:t>)</w:t>
                            </w:r>
                          </w:p>
                          <w:p w14:paraId="63641C79">
                            <w:pPr>
                              <w:spacing w:before="33"/>
                              <w:ind w:left="60" w:right="0" w:firstLine="0"/>
                              <w:jc w:val="left"/>
                              <w:rPr>
                                <w:rFonts w:ascii="Consolas"/>
                                <w:color w:val="000000"/>
                                <w:sz w:val="19"/>
                              </w:rPr>
                            </w:pPr>
                            <w:r>
                              <w:rPr>
                                <w:rFonts w:ascii="Consolas"/>
                                <w:color w:val="202020"/>
                                <w:sz w:val="19"/>
                              </w:rPr>
                              <w:t>fig</w:t>
                            </w:r>
                            <w:r>
                              <w:rPr>
                                <w:rFonts w:ascii="Consolas"/>
                                <w:color w:val="0054AA"/>
                                <w:sz w:val="19"/>
                              </w:rPr>
                              <w:t>,</w:t>
                            </w:r>
                            <w:r>
                              <w:rPr>
                                <w:rFonts w:ascii="Consolas"/>
                                <w:color w:val="0054AA"/>
                                <w:spacing w:val="7"/>
                                <w:sz w:val="19"/>
                              </w:rPr>
                              <w:t xml:space="preserve"> </w:t>
                            </w:r>
                            <w:r>
                              <w:rPr>
                                <w:rFonts w:ascii="Consolas"/>
                                <w:color w:val="202020"/>
                                <w:sz w:val="19"/>
                              </w:rPr>
                              <w:t>ax</w:t>
                            </w:r>
                            <w:r>
                              <w:rPr>
                                <w:rFonts w:ascii="Consolas"/>
                                <w:color w:val="202020"/>
                                <w:spacing w:val="7"/>
                                <w:sz w:val="19"/>
                              </w:rPr>
                              <w:t xml:space="preserve"> </w:t>
                            </w:r>
                            <w:r>
                              <w:rPr>
                                <w:rFonts w:ascii="Consolas"/>
                                <w:b/>
                                <w:color w:val="AA21FF"/>
                                <w:sz w:val="19"/>
                              </w:rPr>
                              <w:t>=</w:t>
                            </w:r>
                            <w:r>
                              <w:rPr>
                                <w:rFonts w:ascii="Consolas"/>
                                <w:b/>
                                <w:color w:val="AA21FF"/>
                                <w:spacing w:val="8"/>
                                <w:sz w:val="19"/>
                              </w:rPr>
                              <w:t xml:space="preserve"> </w:t>
                            </w:r>
                            <w:r>
                              <w:rPr>
                                <w:rFonts w:ascii="Consolas"/>
                                <w:color w:val="202020"/>
                                <w:spacing w:val="-2"/>
                                <w:sz w:val="19"/>
                              </w:rPr>
                              <w:t>plt</w:t>
                            </w:r>
                            <w:r>
                              <w:rPr>
                                <w:rFonts w:ascii="Consolas"/>
                                <w:b/>
                                <w:color w:val="AA21FF"/>
                                <w:spacing w:val="-2"/>
                                <w:sz w:val="19"/>
                              </w:rPr>
                              <w:t>.</w:t>
                            </w:r>
                            <w:r>
                              <w:rPr>
                                <w:rFonts w:ascii="Consolas"/>
                                <w:color w:val="202020"/>
                                <w:spacing w:val="-2"/>
                                <w:sz w:val="19"/>
                              </w:rPr>
                              <w:t>subplots</w:t>
                            </w:r>
                            <w:r>
                              <w:rPr>
                                <w:rFonts w:ascii="Consolas"/>
                                <w:color w:val="0054AA"/>
                                <w:spacing w:val="-2"/>
                                <w:sz w:val="19"/>
                              </w:rPr>
                              <w:t>()</w:t>
                            </w:r>
                          </w:p>
                          <w:p w14:paraId="146CB9D0">
                            <w:pPr>
                              <w:spacing w:before="32"/>
                              <w:ind w:left="60" w:right="0" w:firstLine="0"/>
                              <w:jc w:val="left"/>
                              <w:rPr>
                                <w:rFonts w:ascii="Consolas"/>
                                <w:color w:val="000000"/>
                                <w:sz w:val="19"/>
                              </w:rPr>
                            </w:pPr>
                            <w:r>
                              <w:rPr>
                                <w:rFonts w:ascii="Consolas"/>
                                <w:b/>
                                <w:color w:val="008000"/>
                                <w:sz w:val="19"/>
                              </w:rPr>
                              <w:t>for</w:t>
                            </w:r>
                            <w:r>
                              <w:rPr>
                                <w:rFonts w:ascii="Consolas"/>
                                <w:b/>
                                <w:color w:val="008000"/>
                                <w:spacing w:val="10"/>
                                <w:sz w:val="19"/>
                              </w:rPr>
                              <w:t xml:space="preserve"> </w:t>
                            </w:r>
                            <w:r>
                              <w:rPr>
                                <w:rFonts w:ascii="Consolas"/>
                                <w:color w:val="202020"/>
                                <w:sz w:val="19"/>
                              </w:rPr>
                              <w:t>height</w:t>
                            </w:r>
                            <w:r>
                              <w:rPr>
                                <w:rFonts w:ascii="Consolas"/>
                                <w:color w:val="202020"/>
                                <w:spacing w:val="11"/>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heights</w:t>
                            </w:r>
                            <w:r>
                              <w:rPr>
                                <w:rFonts w:ascii="Consolas"/>
                                <w:color w:val="0054AA"/>
                                <w:spacing w:val="-2"/>
                                <w:sz w:val="19"/>
                              </w:rPr>
                              <w:t>:</w:t>
                            </w:r>
                          </w:p>
                          <w:p w14:paraId="1BFFED9D">
                            <w:pPr>
                              <w:spacing w:before="33" w:line="276" w:lineRule="auto"/>
                              <w:ind w:left="489"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 xml:space="preserve">f"SELECT x,y FROM positions WHERE target_id IN (SELECT id FROM targe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1B72C4AD">
                            <w:pPr>
                              <w:spacing w:before="0" w:line="221" w:lineRule="exact"/>
                              <w:ind w:left="489"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118FD010">
                            <w:pPr>
                              <w:spacing w:before="33"/>
                              <w:ind w:left="489"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116CF6E0">
                            <w:pPr>
                              <w:spacing w:before="32"/>
                              <w:ind w:left="489" w:right="0" w:firstLine="0"/>
                              <w:jc w:val="left"/>
                              <w:rPr>
                                <w:rFonts w:ascii="Consolas"/>
                                <w:color w:val="000000"/>
                                <w:sz w:val="19"/>
                              </w:rPr>
                            </w:pPr>
                            <w:r>
                              <w:rPr>
                                <w:rFonts w:ascii="Consolas"/>
                                <w:color w:val="202020"/>
                                <w:sz w:val="19"/>
                              </w:rPr>
                              <w:t>x</w:t>
                            </w:r>
                            <w:r>
                              <w:rPr>
                                <w:rFonts w:ascii="Consolas"/>
                                <w:color w:val="202020"/>
                                <w:spacing w:val="12"/>
                                <w:sz w:val="19"/>
                              </w:rPr>
                              <w:t xml:space="preserve"> </w:t>
                            </w:r>
                            <w:r>
                              <w:rPr>
                                <w:rFonts w:ascii="Consolas"/>
                                <w:b/>
                                <w:color w:val="AA21FF"/>
                                <w:sz w:val="19"/>
                              </w:rPr>
                              <w:t>=</w:t>
                            </w:r>
                            <w:r>
                              <w:rPr>
                                <w:rFonts w:ascii="Consolas"/>
                                <w:b/>
                                <w:color w:val="AA21FF"/>
                                <w:spacing w:val="12"/>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w:t>
                            </w:r>
                            <w:r>
                              <w:rPr>
                                <w:rFonts w:ascii="Consolas"/>
                                <w:color w:val="0054AA"/>
                                <w:spacing w:val="12"/>
                                <w:sz w:val="19"/>
                              </w:rPr>
                              <w:t xml:space="preserve"> </w:t>
                            </w:r>
                            <w:r>
                              <w:rPr>
                                <w:rFonts w:ascii="Consolas"/>
                                <w:b/>
                                <w:color w:val="008000"/>
                                <w:sz w:val="19"/>
                              </w:rPr>
                              <w:t>for</w:t>
                            </w:r>
                            <w:r>
                              <w:rPr>
                                <w:rFonts w:ascii="Consolas"/>
                                <w:b/>
                                <w:color w:val="008000"/>
                                <w:spacing w:val="12"/>
                                <w:sz w:val="19"/>
                              </w:rPr>
                              <w:t xml:space="preserve"> </w:t>
                            </w:r>
                            <w:r>
                              <w:rPr>
                                <w:rFonts w:ascii="Consolas"/>
                                <w:color w:val="202020"/>
                                <w:sz w:val="19"/>
                              </w:rPr>
                              <w:t>row</w:t>
                            </w:r>
                            <w:r>
                              <w:rPr>
                                <w:rFonts w:ascii="Consolas"/>
                                <w:color w:val="202020"/>
                                <w:spacing w:val="12"/>
                                <w:sz w:val="19"/>
                              </w:rPr>
                              <w:t xml:space="preserve"> </w:t>
                            </w:r>
                            <w:r>
                              <w:rPr>
                                <w:rFonts w:ascii="Consolas"/>
                                <w:b/>
                                <w:color w:val="AA21FF"/>
                                <w:sz w:val="19"/>
                              </w:rPr>
                              <w:t>in</w:t>
                            </w:r>
                            <w:r>
                              <w:rPr>
                                <w:rFonts w:ascii="Consolas"/>
                                <w:b/>
                                <w:color w:val="AA21FF"/>
                                <w:spacing w:val="11"/>
                                <w:sz w:val="19"/>
                              </w:rPr>
                              <w:t xml:space="preserve"> </w:t>
                            </w:r>
                            <w:r>
                              <w:rPr>
                                <w:rFonts w:ascii="Consolas"/>
                                <w:color w:val="202020"/>
                                <w:spacing w:val="-2"/>
                                <w:sz w:val="19"/>
                              </w:rPr>
                              <w:t>results</w:t>
                            </w:r>
                            <w:r>
                              <w:rPr>
                                <w:rFonts w:ascii="Consolas"/>
                                <w:color w:val="0054AA"/>
                                <w:spacing w:val="-2"/>
                                <w:sz w:val="19"/>
                              </w:rPr>
                              <w:t>])</w:t>
                            </w:r>
                          </w:p>
                          <w:p w14:paraId="333163D8">
                            <w:pPr>
                              <w:spacing w:before="33" w:line="276" w:lineRule="auto"/>
                              <w:ind w:left="489" w:right="2836" w:firstLine="0"/>
                              <w:jc w:val="left"/>
                              <w:rPr>
                                <w:rFonts w:ascii="Consolas"/>
                                <w:color w:val="000000"/>
                                <w:sz w:val="19"/>
                              </w:rPr>
                            </w:pPr>
                            <w:r>
                              <w:rPr>
                                <w:rFonts w:ascii="Consolas"/>
                                <w:color w:val="202020"/>
                                <w:sz w:val="19"/>
                              </w:rPr>
                              <w:t xml:space="preserve">y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w:t>
                            </w:r>
                            <w:r>
                              <w:rPr>
                                <w:rFonts w:ascii="Consolas"/>
                                <w:b/>
                                <w:color w:val="AA21FF"/>
                                <w:sz w:val="19"/>
                              </w:rPr>
                              <w:t>+</w:t>
                            </w:r>
                            <w:r>
                              <w:rPr>
                                <w:rFonts w:ascii="Consolas"/>
                                <w:color w:val="202020"/>
                                <w:sz w:val="19"/>
                              </w:rPr>
                              <w:t xml:space="preserve">diff </w:t>
                            </w:r>
                            <w:r>
                              <w:rPr>
                                <w:rFonts w:ascii="Consolas"/>
                                <w:color w:val="202020"/>
                                <w:spacing w:val="-2"/>
                                <w:sz w:val="19"/>
                              </w:rPr>
                              <w:t>ax</w:t>
                            </w:r>
                            <w:r>
                              <w:rPr>
                                <w:rFonts w:ascii="Consolas"/>
                                <w:b/>
                                <w:color w:val="AA21FF"/>
                                <w:spacing w:val="-2"/>
                                <w:sz w:val="19"/>
                              </w:rPr>
                              <w:t>.</w:t>
                            </w:r>
                            <w:r>
                              <w:rPr>
                                <w:rFonts w:ascii="Consolas"/>
                                <w:color w:val="202020"/>
                                <w:spacing w:val="-2"/>
                                <w:sz w:val="19"/>
                              </w:rPr>
                              <w:t>scatter</w:t>
                            </w:r>
                            <w:r>
                              <w:rPr>
                                <w:rFonts w:ascii="Consolas"/>
                                <w:color w:val="0054AA"/>
                                <w:spacing w:val="-2"/>
                                <w:sz w:val="19"/>
                              </w:rPr>
                              <w:t>(</w:t>
                            </w:r>
                            <w:r>
                              <w:rPr>
                                <w:rFonts w:ascii="Consolas"/>
                                <w:color w:val="202020"/>
                                <w:spacing w:val="-2"/>
                                <w:sz w:val="19"/>
                              </w:rPr>
                              <w:t>x</w:t>
                            </w:r>
                            <w:r>
                              <w:rPr>
                                <w:rFonts w:ascii="Consolas"/>
                                <w:color w:val="0054AA"/>
                                <w:spacing w:val="-2"/>
                                <w:sz w:val="19"/>
                              </w:rPr>
                              <w:t>,</w:t>
                            </w:r>
                            <w:r>
                              <w:rPr>
                                <w:rFonts w:ascii="Consolas"/>
                                <w:color w:val="202020"/>
                                <w:spacing w:val="-2"/>
                                <w:sz w:val="19"/>
                              </w:rPr>
                              <w:t>y</w:t>
                            </w:r>
                            <w:r>
                              <w:rPr>
                                <w:rFonts w:ascii="Consolas"/>
                                <w:color w:val="0054AA"/>
                                <w:spacing w:val="-2"/>
                                <w:sz w:val="19"/>
                              </w:rPr>
                              <w:t>)</w:t>
                            </w:r>
                          </w:p>
                          <w:p w14:paraId="1E5CB2C2">
                            <w:pPr>
                              <w:spacing w:before="0" w:line="221" w:lineRule="exact"/>
                              <w:ind w:left="60" w:right="0"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plot</w:t>
                            </w:r>
                            <w:r>
                              <w:rPr>
                                <w:rFonts w:ascii="Consolas"/>
                                <w:color w:val="0054AA"/>
                                <w:sz w:val="19"/>
                              </w:rPr>
                              <w:t>([</w:t>
                            </w:r>
                            <w:r>
                              <w:rPr>
                                <w:rFonts w:ascii="Consolas"/>
                                <w:b/>
                                <w:color w:val="AA21FF"/>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B92020"/>
                                <w:spacing w:val="-2"/>
                                <w:sz w:val="19"/>
                              </w:rPr>
                              <w:t>"r"</w:t>
                            </w:r>
                            <w:r>
                              <w:rPr>
                                <w:rFonts w:ascii="Consolas"/>
                                <w:color w:val="0054AA"/>
                                <w:spacing w:val="-2"/>
                                <w:sz w:val="19"/>
                              </w:rPr>
                              <w:t>)</w:t>
                            </w:r>
                          </w:p>
                          <w:p w14:paraId="6177E05B">
                            <w:pPr>
                              <w:spacing w:before="33" w:line="276" w:lineRule="auto"/>
                              <w:ind w:left="60" w:right="2836"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 xml:space="preserve">xlim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10</w:t>
                            </w:r>
                            <w:r>
                              <w:rPr>
                                <w:rFonts w:ascii="Consolas"/>
                                <w:color w:val="0054AA"/>
                                <w:sz w:val="19"/>
                              </w:rPr>
                              <w:t xml:space="preserve">), </w:t>
                            </w:r>
                            <w:r>
                              <w:rPr>
                                <w:rFonts w:ascii="Consolas"/>
                                <w:color w:val="008700"/>
                                <w:sz w:val="19"/>
                              </w:rPr>
                              <w:t>10</w:t>
                            </w:r>
                            <w:r>
                              <w:rPr>
                                <w:rFonts w:ascii="Consolas"/>
                                <w:color w:val="0054AA"/>
                                <w:sz w:val="19"/>
                              </w:rPr>
                              <w:t xml:space="preserve">), </w:t>
                            </w:r>
                            <w:r>
                              <w:rPr>
                                <w:rFonts w:ascii="Consolas"/>
                                <w:color w:val="202020"/>
                                <w:sz w:val="19"/>
                              </w:rPr>
                              <w:t xml:space="preserve">ylim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5</w:t>
                            </w:r>
                            <w:r>
                              <w:rPr>
                                <w:rFonts w:ascii="Consolas"/>
                                <w:color w:val="0054AA"/>
                                <w:sz w:val="19"/>
                              </w:rPr>
                              <w:t xml:space="preserve">), </w:t>
                            </w:r>
                            <w:r>
                              <w:rPr>
                                <w:rFonts w:ascii="Consolas"/>
                                <w:color w:val="008700"/>
                                <w:sz w:val="19"/>
                              </w:rPr>
                              <w:t>5</w:t>
                            </w:r>
                            <w:r>
                              <w:rPr>
                                <w:rFonts w:ascii="Consolas"/>
                                <w:color w:val="0054AA"/>
                                <w:sz w:val="19"/>
                              </w:rPr>
                              <w:t xml:space="preserve">)) </w:t>
                            </w:r>
                            <w:r>
                              <w:rPr>
                                <w:rFonts w:ascii="Consolas"/>
                                <w:color w:val="202020"/>
                                <w:sz w:val="19"/>
                              </w:rPr>
                              <w:t>ax</w:t>
                            </w:r>
                            <w:r>
                              <w:rPr>
                                <w:rFonts w:ascii="Consolas"/>
                                <w:b/>
                                <w:color w:val="AA21FF"/>
                                <w:sz w:val="19"/>
                              </w:rPr>
                              <w:t>.</w:t>
                            </w:r>
                            <w:r>
                              <w:rPr>
                                <w:rFonts w:ascii="Consolas"/>
                                <w:color w:val="202020"/>
                                <w:sz w:val="19"/>
                              </w:rPr>
                              <w:t>legend</w:t>
                            </w:r>
                            <w:r>
                              <w:rPr>
                                <w:rFonts w:ascii="Consolas"/>
                                <w:color w:val="0054AA"/>
                                <w:sz w:val="19"/>
                              </w:rPr>
                              <w:t>(</w:t>
                            </w:r>
                            <w:r>
                              <w:rPr>
                                <w:rFonts w:ascii="Consolas"/>
                                <w:color w:val="202020"/>
                                <w:sz w:val="19"/>
                              </w:rPr>
                              <w:t>heights</w:t>
                            </w:r>
                            <w:r>
                              <w:rPr>
                                <w:rFonts w:ascii="Consolas"/>
                                <w:color w:val="0054AA"/>
                                <w:sz w:val="19"/>
                              </w:rPr>
                              <w:t>,</w:t>
                            </w:r>
                            <w:r>
                              <w:rPr>
                                <w:rFonts w:ascii="Consolas"/>
                                <w:color w:val="202020"/>
                                <w:sz w:val="19"/>
                              </w:rPr>
                              <w:t>loc</w:t>
                            </w:r>
                            <w:r>
                              <w:rPr>
                                <w:rFonts w:ascii="Consolas"/>
                                <w:b/>
                                <w:color w:val="AA21FF"/>
                                <w:sz w:val="19"/>
                              </w:rPr>
                              <w:t>=</w:t>
                            </w:r>
                            <w:r>
                              <w:rPr>
                                <w:rFonts w:ascii="Consolas"/>
                                <w:color w:val="B92020"/>
                                <w:sz w:val="19"/>
                              </w:rPr>
                              <w:t>'upper left'</w:t>
                            </w:r>
                            <w:r>
                              <w:rPr>
                                <w:rFonts w:ascii="Consolas"/>
                                <w:color w:val="0054AA"/>
                                <w:sz w:val="19"/>
                              </w:rPr>
                              <w:t>)</w:t>
                            </w:r>
                          </w:p>
                          <w:p w14:paraId="4DFF65D4">
                            <w:pPr>
                              <w:pStyle w:val="9"/>
                              <w:spacing w:before="31"/>
                              <w:rPr>
                                <w:rFonts w:ascii="Consolas"/>
                                <w:color w:val="000000"/>
                                <w:sz w:val="19"/>
                              </w:rPr>
                            </w:pPr>
                          </w:p>
                          <w:p w14:paraId="3D0E457A">
                            <w:pPr>
                              <w:spacing w:before="0" w:line="276" w:lineRule="auto"/>
                              <w:ind w:left="60" w:right="5103"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xlabel</w:t>
                            </w:r>
                            <w:r>
                              <w:rPr>
                                <w:rFonts w:ascii="Consolas"/>
                                <w:color w:val="0054AA"/>
                                <w:sz w:val="19"/>
                              </w:rPr>
                              <w:t>(</w:t>
                            </w:r>
                            <w:r>
                              <w:rPr>
                                <w:rFonts w:ascii="Consolas"/>
                                <w:color w:val="B92020"/>
                                <w:sz w:val="19"/>
                              </w:rPr>
                              <w:t>'X position [m]'</w:t>
                            </w:r>
                            <w:r>
                              <w:rPr>
                                <w:rFonts w:ascii="Consolas"/>
                                <w:color w:val="0054AA"/>
                                <w:sz w:val="19"/>
                              </w:rPr>
                              <w:t xml:space="preserve">) </w:t>
                            </w:r>
                            <w:r>
                              <w:rPr>
                                <w:rFonts w:ascii="Consolas"/>
                                <w:color w:val="202020"/>
                                <w:sz w:val="19"/>
                              </w:rPr>
                              <w:t>plt</w:t>
                            </w:r>
                            <w:r>
                              <w:rPr>
                                <w:rFonts w:ascii="Consolas"/>
                                <w:b/>
                                <w:color w:val="AA21FF"/>
                                <w:sz w:val="19"/>
                              </w:rPr>
                              <w:t>.</w:t>
                            </w:r>
                            <w:r>
                              <w:rPr>
                                <w:rFonts w:ascii="Consolas"/>
                                <w:color w:val="202020"/>
                                <w:sz w:val="19"/>
                              </w:rPr>
                              <w:t>ylabel</w:t>
                            </w:r>
                            <w:r>
                              <w:rPr>
                                <w:rFonts w:ascii="Consolas"/>
                                <w:color w:val="0054AA"/>
                                <w:sz w:val="19"/>
                              </w:rPr>
                              <w:t>(</w:t>
                            </w:r>
                            <w:r>
                              <w:rPr>
                                <w:rFonts w:ascii="Consolas"/>
                                <w:color w:val="B92020"/>
                                <w:sz w:val="19"/>
                              </w:rPr>
                              <w:t>'Y</w:t>
                            </w:r>
                            <w:r>
                              <w:rPr>
                                <w:rFonts w:ascii="Consolas"/>
                                <w:color w:val="B92020"/>
                                <w:spacing w:val="23"/>
                                <w:sz w:val="19"/>
                              </w:rPr>
                              <w:t xml:space="preserve"> </w:t>
                            </w:r>
                            <w:r>
                              <w:rPr>
                                <w:rFonts w:ascii="Consolas"/>
                                <w:color w:val="B92020"/>
                                <w:sz w:val="19"/>
                              </w:rPr>
                              <w:t>position</w:t>
                            </w:r>
                            <w:r>
                              <w:rPr>
                                <w:rFonts w:ascii="Consolas"/>
                                <w:color w:val="B92020"/>
                                <w:spacing w:val="24"/>
                                <w:sz w:val="19"/>
                              </w:rPr>
                              <w:t xml:space="preserve"> </w:t>
                            </w:r>
                            <w:r>
                              <w:rPr>
                                <w:rFonts w:ascii="Consolas"/>
                                <w:color w:val="B92020"/>
                                <w:spacing w:val="-2"/>
                                <w:sz w:val="19"/>
                              </w:rPr>
                              <w:t>[m]'</w:t>
                            </w:r>
                            <w:r>
                              <w:rPr>
                                <w:rFonts w:ascii="Consolas"/>
                                <w:color w:val="0054AA"/>
                                <w:spacing w:val="-2"/>
                                <w:sz w:val="19"/>
                              </w:rPr>
                              <w:t>)</w:t>
                            </w:r>
                          </w:p>
                          <w:p w14:paraId="70ADD0FA">
                            <w:pPr>
                              <w:pStyle w:val="9"/>
                              <w:spacing w:before="31"/>
                              <w:rPr>
                                <w:rFonts w:ascii="Consolas"/>
                                <w:color w:val="000000"/>
                                <w:sz w:val="19"/>
                              </w:rPr>
                            </w:pPr>
                          </w:p>
                          <w:p w14:paraId="0A025FA6">
                            <w:pPr>
                              <w:spacing w:before="0"/>
                              <w:ind w:left="60" w:right="0"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title</w:t>
                            </w:r>
                            <w:r>
                              <w:rPr>
                                <w:rFonts w:ascii="Consolas"/>
                                <w:color w:val="0054AA"/>
                                <w:sz w:val="19"/>
                              </w:rPr>
                              <w:t>(</w:t>
                            </w:r>
                            <w:r>
                              <w:rPr>
                                <w:rFonts w:ascii="Consolas"/>
                                <w:color w:val="B92020"/>
                                <w:sz w:val="19"/>
                              </w:rPr>
                              <w:t>f"normalized</w:t>
                            </w:r>
                            <w:r>
                              <w:rPr>
                                <w:rFonts w:ascii="Consolas"/>
                                <w:color w:val="B92020"/>
                                <w:spacing w:val="18"/>
                                <w:sz w:val="19"/>
                              </w:rPr>
                              <w:t xml:space="preserve"> </w:t>
                            </w:r>
                            <w:r>
                              <w:rPr>
                                <w:rFonts w:ascii="Consolas"/>
                                <w:color w:val="B92020"/>
                                <w:sz w:val="19"/>
                              </w:rPr>
                              <w:t>car</w:t>
                            </w:r>
                            <w:r>
                              <w:rPr>
                                <w:rFonts w:ascii="Consolas"/>
                                <w:color w:val="B92020"/>
                                <w:spacing w:val="18"/>
                                <w:sz w:val="19"/>
                              </w:rPr>
                              <w:t xml:space="preserve"> </w:t>
                            </w:r>
                            <w:r>
                              <w:rPr>
                                <w:rFonts w:ascii="Consolas"/>
                                <w:color w:val="B92020"/>
                                <w:sz w:val="19"/>
                              </w:rPr>
                              <w:t>position</w:t>
                            </w:r>
                            <w:r>
                              <w:rPr>
                                <w:rFonts w:ascii="Consolas"/>
                                <w:color w:val="B92020"/>
                                <w:spacing w:val="18"/>
                                <w:sz w:val="19"/>
                              </w:rPr>
                              <w:t xml:space="preserve"> </w:t>
                            </w:r>
                            <w:r>
                              <w:rPr>
                                <w:rFonts w:ascii="Consolas"/>
                                <w:color w:val="B92020"/>
                                <w:sz w:val="19"/>
                              </w:rPr>
                              <w:t>for</w:t>
                            </w:r>
                            <w:r>
                              <w:rPr>
                                <w:rFonts w:ascii="Consolas"/>
                                <w:color w:val="B92020"/>
                                <w:spacing w:val="19"/>
                                <w:sz w:val="19"/>
                              </w:rPr>
                              <w:t xml:space="preserve"> </w:t>
                            </w:r>
                            <w:r>
                              <w:rPr>
                                <w:rFonts w:ascii="Consolas"/>
                                <w:color w:val="B92020"/>
                                <w:sz w:val="19"/>
                              </w:rPr>
                              <w:t>all</w:t>
                            </w:r>
                            <w:r>
                              <w:rPr>
                                <w:rFonts w:ascii="Consolas"/>
                                <w:color w:val="B92020"/>
                                <w:spacing w:val="18"/>
                                <w:sz w:val="19"/>
                              </w:rPr>
                              <w:t xml:space="preserve"> </w:t>
                            </w:r>
                            <w:r>
                              <w:rPr>
                                <w:rFonts w:ascii="Consolas"/>
                                <w:color w:val="B92020"/>
                                <w:spacing w:val="-2"/>
                                <w:sz w:val="19"/>
                              </w:rPr>
                              <w:t>targets"</w:t>
                            </w:r>
                            <w:r>
                              <w:rPr>
                                <w:rFonts w:ascii="Consolas"/>
                                <w:color w:val="0054AA"/>
                                <w:spacing w:val="-2"/>
                                <w:sz w:val="19"/>
                              </w:rPr>
                              <w:t>)</w:t>
                            </w:r>
                          </w:p>
                        </w:txbxContent>
                      </wps:txbx>
                      <wps:bodyPr wrap="square" lIns="0" tIns="0" rIns="0" bIns="0" rtlCol="0">
                        <a:noAutofit/>
                      </wps:bodyPr>
                    </wps:wsp>
                  </a:graphicData>
                </a:graphic>
              </wp:anchor>
            </w:drawing>
          </mc:Choice>
          <mc:Fallback>
            <w:pict>
              <v:shape id="Textbox 1189" o:spid="_x0000_s1026" o:spt="202" type="#_x0000_t202" style="position:absolute;left:0pt;margin-left:111.15pt;margin-top:-4.75pt;height:237.15pt;width:430pt;mso-position-horizontal-relative:page;z-index:251758592;mso-width-relative:page;mso-height-relative:page;" fillcolor="#F5F5F5" filled="t" stroked="f" coordsize="21600,21600" o:gfxdata="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NWa287ZAAAACwEAAA8AAAAAAAAAAQAgAAAAIgAA&#10;AGRycy9kb3ducmV2LnhtbFBLAQIUABQAAAAIAIdO4kAMLJE/zgEAAK8DAAAOAAAAAAAAAAEAIAAA&#10;ACgBAABkcnMvZTJvRG9jLnhtbFBLBQYAAAAABgAGAFkBAABoBQAAAAA=&#10;">
                <v:fill on="t" focussize="0,0"/>
                <v:stroke on="f"/>
                <v:imagedata o:title=""/>
                <o:lock v:ext="edit" aspectratio="f"/>
                <v:textbox inset="0mm,0mm,0mm,0mm">
                  <w:txbxContent>
                    <w:p w14:paraId="658F47BF">
                      <w:pPr>
                        <w:spacing w:before="95"/>
                        <w:ind w:left="60" w:right="0" w:firstLine="0"/>
                        <w:jc w:val="left"/>
                        <w:rPr>
                          <w:rFonts w:ascii="Consolas"/>
                          <w:color w:val="000000"/>
                          <w:sz w:val="19"/>
                        </w:rPr>
                      </w:pPr>
                      <w:r>
                        <w:rPr>
                          <w:rFonts w:ascii="Consolas"/>
                          <w:color w:val="202020"/>
                          <w:spacing w:val="-2"/>
                          <w:sz w:val="19"/>
                        </w:rPr>
                        <w:t>plt</w:t>
                      </w:r>
                      <w:r>
                        <w:rPr>
                          <w:rFonts w:ascii="Consolas"/>
                          <w:b/>
                          <w:color w:val="AA21FF"/>
                          <w:spacing w:val="-2"/>
                          <w:sz w:val="19"/>
                        </w:rPr>
                        <w:t>.</w:t>
                      </w:r>
                      <w:r>
                        <w:rPr>
                          <w:rFonts w:ascii="Consolas"/>
                          <w:color w:val="202020"/>
                          <w:spacing w:val="-2"/>
                          <w:sz w:val="19"/>
                        </w:rPr>
                        <w:t>close</w:t>
                      </w:r>
                      <w:r>
                        <w:rPr>
                          <w:rFonts w:ascii="Consolas"/>
                          <w:color w:val="0054AA"/>
                          <w:spacing w:val="-2"/>
                          <w:sz w:val="19"/>
                        </w:rPr>
                        <w:t>(</w:t>
                      </w:r>
                      <w:r>
                        <w:rPr>
                          <w:rFonts w:ascii="Consolas"/>
                          <w:color w:val="B92020"/>
                          <w:spacing w:val="-2"/>
                          <w:sz w:val="19"/>
                        </w:rPr>
                        <w:t>'all'</w:t>
                      </w:r>
                      <w:r>
                        <w:rPr>
                          <w:rFonts w:ascii="Consolas"/>
                          <w:color w:val="0054AA"/>
                          <w:spacing w:val="-2"/>
                          <w:sz w:val="19"/>
                        </w:rPr>
                        <w:t>)</w:t>
                      </w:r>
                    </w:p>
                    <w:p w14:paraId="63641C79">
                      <w:pPr>
                        <w:spacing w:before="33"/>
                        <w:ind w:left="60" w:right="0" w:firstLine="0"/>
                        <w:jc w:val="left"/>
                        <w:rPr>
                          <w:rFonts w:ascii="Consolas"/>
                          <w:color w:val="000000"/>
                          <w:sz w:val="19"/>
                        </w:rPr>
                      </w:pPr>
                      <w:r>
                        <w:rPr>
                          <w:rFonts w:ascii="Consolas"/>
                          <w:color w:val="202020"/>
                          <w:sz w:val="19"/>
                        </w:rPr>
                        <w:t>fig</w:t>
                      </w:r>
                      <w:r>
                        <w:rPr>
                          <w:rFonts w:ascii="Consolas"/>
                          <w:color w:val="0054AA"/>
                          <w:sz w:val="19"/>
                        </w:rPr>
                        <w:t>,</w:t>
                      </w:r>
                      <w:r>
                        <w:rPr>
                          <w:rFonts w:ascii="Consolas"/>
                          <w:color w:val="0054AA"/>
                          <w:spacing w:val="7"/>
                          <w:sz w:val="19"/>
                        </w:rPr>
                        <w:t xml:space="preserve"> </w:t>
                      </w:r>
                      <w:r>
                        <w:rPr>
                          <w:rFonts w:ascii="Consolas"/>
                          <w:color w:val="202020"/>
                          <w:sz w:val="19"/>
                        </w:rPr>
                        <w:t>ax</w:t>
                      </w:r>
                      <w:r>
                        <w:rPr>
                          <w:rFonts w:ascii="Consolas"/>
                          <w:color w:val="202020"/>
                          <w:spacing w:val="7"/>
                          <w:sz w:val="19"/>
                        </w:rPr>
                        <w:t xml:space="preserve"> </w:t>
                      </w:r>
                      <w:r>
                        <w:rPr>
                          <w:rFonts w:ascii="Consolas"/>
                          <w:b/>
                          <w:color w:val="AA21FF"/>
                          <w:sz w:val="19"/>
                        </w:rPr>
                        <w:t>=</w:t>
                      </w:r>
                      <w:r>
                        <w:rPr>
                          <w:rFonts w:ascii="Consolas"/>
                          <w:b/>
                          <w:color w:val="AA21FF"/>
                          <w:spacing w:val="8"/>
                          <w:sz w:val="19"/>
                        </w:rPr>
                        <w:t xml:space="preserve"> </w:t>
                      </w:r>
                      <w:r>
                        <w:rPr>
                          <w:rFonts w:ascii="Consolas"/>
                          <w:color w:val="202020"/>
                          <w:spacing w:val="-2"/>
                          <w:sz w:val="19"/>
                        </w:rPr>
                        <w:t>plt</w:t>
                      </w:r>
                      <w:r>
                        <w:rPr>
                          <w:rFonts w:ascii="Consolas"/>
                          <w:b/>
                          <w:color w:val="AA21FF"/>
                          <w:spacing w:val="-2"/>
                          <w:sz w:val="19"/>
                        </w:rPr>
                        <w:t>.</w:t>
                      </w:r>
                      <w:r>
                        <w:rPr>
                          <w:rFonts w:ascii="Consolas"/>
                          <w:color w:val="202020"/>
                          <w:spacing w:val="-2"/>
                          <w:sz w:val="19"/>
                        </w:rPr>
                        <w:t>subplots</w:t>
                      </w:r>
                      <w:r>
                        <w:rPr>
                          <w:rFonts w:ascii="Consolas"/>
                          <w:color w:val="0054AA"/>
                          <w:spacing w:val="-2"/>
                          <w:sz w:val="19"/>
                        </w:rPr>
                        <w:t>()</w:t>
                      </w:r>
                    </w:p>
                    <w:p w14:paraId="146CB9D0">
                      <w:pPr>
                        <w:spacing w:before="32"/>
                        <w:ind w:left="60" w:right="0" w:firstLine="0"/>
                        <w:jc w:val="left"/>
                        <w:rPr>
                          <w:rFonts w:ascii="Consolas"/>
                          <w:color w:val="000000"/>
                          <w:sz w:val="19"/>
                        </w:rPr>
                      </w:pPr>
                      <w:r>
                        <w:rPr>
                          <w:rFonts w:ascii="Consolas"/>
                          <w:b/>
                          <w:color w:val="008000"/>
                          <w:sz w:val="19"/>
                        </w:rPr>
                        <w:t>for</w:t>
                      </w:r>
                      <w:r>
                        <w:rPr>
                          <w:rFonts w:ascii="Consolas"/>
                          <w:b/>
                          <w:color w:val="008000"/>
                          <w:spacing w:val="10"/>
                          <w:sz w:val="19"/>
                        </w:rPr>
                        <w:t xml:space="preserve"> </w:t>
                      </w:r>
                      <w:r>
                        <w:rPr>
                          <w:rFonts w:ascii="Consolas"/>
                          <w:color w:val="202020"/>
                          <w:sz w:val="19"/>
                        </w:rPr>
                        <w:t>height</w:t>
                      </w:r>
                      <w:r>
                        <w:rPr>
                          <w:rFonts w:ascii="Consolas"/>
                          <w:color w:val="202020"/>
                          <w:spacing w:val="11"/>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heights</w:t>
                      </w:r>
                      <w:r>
                        <w:rPr>
                          <w:rFonts w:ascii="Consolas"/>
                          <w:color w:val="0054AA"/>
                          <w:spacing w:val="-2"/>
                          <w:sz w:val="19"/>
                        </w:rPr>
                        <w:t>:</w:t>
                      </w:r>
                    </w:p>
                    <w:p w14:paraId="1BFFED9D">
                      <w:pPr>
                        <w:spacing w:before="33" w:line="276" w:lineRule="auto"/>
                        <w:ind w:left="489" w:right="0" w:firstLine="0"/>
                        <w:jc w:val="left"/>
                        <w:rPr>
                          <w:rFonts w:ascii="Consolas"/>
                          <w:color w:val="000000"/>
                          <w:sz w:val="19"/>
                        </w:rPr>
                      </w:pPr>
                      <w:r>
                        <w:rPr>
                          <w:rFonts w:ascii="Consolas"/>
                          <w:color w:val="202020"/>
                          <w:sz w:val="19"/>
                        </w:rPr>
                        <w:t xml:space="preserve">query </w:t>
                      </w:r>
                      <w:r>
                        <w:rPr>
                          <w:rFonts w:ascii="Consolas"/>
                          <w:b/>
                          <w:color w:val="AA21FF"/>
                          <w:sz w:val="19"/>
                        </w:rPr>
                        <w:t xml:space="preserve">= </w:t>
                      </w:r>
                      <w:r>
                        <w:rPr>
                          <w:rFonts w:ascii="Consolas"/>
                          <w:color w:val="B92020"/>
                          <w:sz w:val="19"/>
                        </w:rPr>
                        <w:t xml:space="preserve">f"SELECT x,y FROM positions WHERE target_id IN (SELECT id FROM targe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1B72C4AD">
                      <w:pPr>
                        <w:spacing w:before="0" w:line="221" w:lineRule="exact"/>
                        <w:ind w:left="489" w:right="0" w:firstLine="0"/>
                        <w:jc w:val="left"/>
                        <w:rPr>
                          <w:rFonts w:ascii="Consolas"/>
                          <w:color w:val="000000"/>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p w14:paraId="118FD010">
                      <w:pPr>
                        <w:spacing w:before="33"/>
                        <w:ind w:left="489" w:right="0" w:firstLine="0"/>
                        <w:jc w:val="left"/>
                        <w:rPr>
                          <w:rFonts w:ascii="Consolas"/>
                          <w:color w:val="000000"/>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116CF6E0">
                      <w:pPr>
                        <w:spacing w:before="32"/>
                        <w:ind w:left="489" w:right="0" w:firstLine="0"/>
                        <w:jc w:val="left"/>
                        <w:rPr>
                          <w:rFonts w:ascii="Consolas"/>
                          <w:color w:val="000000"/>
                          <w:sz w:val="19"/>
                        </w:rPr>
                      </w:pPr>
                      <w:r>
                        <w:rPr>
                          <w:rFonts w:ascii="Consolas"/>
                          <w:color w:val="202020"/>
                          <w:sz w:val="19"/>
                        </w:rPr>
                        <w:t>x</w:t>
                      </w:r>
                      <w:r>
                        <w:rPr>
                          <w:rFonts w:ascii="Consolas"/>
                          <w:color w:val="202020"/>
                          <w:spacing w:val="12"/>
                          <w:sz w:val="19"/>
                        </w:rPr>
                        <w:t xml:space="preserve"> </w:t>
                      </w:r>
                      <w:r>
                        <w:rPr>
                          <w:rFonts w:ascii="Consolas"/>
                          <w:b/>
                          <w:color w:val="AA21FF"/>
                          <w:sz w:val="19"/>
                        </w:rPr>
                        <w:t>=</w:t>
                      </w:r>
                      <w:r>
                        <w:rPr>
                          <w:rFonts w:ascii="Consolas"/>
                          <w:b/>
                          <w:color w:val="AA21FF"/>
                          <w:spacing w:val="12"/>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w:t>
                      </w:r>
                      <w:r>
                        <w:rPr>
                          <w:rFonts w:ascii="Consolas"/>
                          <w:color w:val="0054AA"/>
                          <w:spacing w:val="12"/>
                          <w:sz w:val="19"/>
                        </w:rPr>
                        <w:t xml:space="preserve"> </w:t>
                      </w:r>
                      <w:r>
                        <w:rPr>
                          <w:rFonts w:ascii="Consolas"/>
                          <w:b/>
                          <w:color w:val="008000"/>
                          <w:sz w:val="19"/>
                        </w:rPr>
                        <w:t>for</w:t>
                      </w:r>
                      <w:r>
                        <w:rPr>
                          <w:rFonts w:ascii="Consolas"/>
                          <w:b/>
                          <w:color w:val="008000"/>
                          <w:spacing w:val="12"/>
                          <w:sz w:val="19"/>
                        </w:rPr>
                        <w:t xml:space="preserve"> </w:t>
                      </w:r>
                      <w:r>
                        <w:rPr>
                          <w:rFonts w:ascii="Consolas"/>
                          <w:color w:val="202020"/>
                          <w:sz w:val="19"/>
                        </w:rPr>
                        <w:t>row</w:t>
                      </w:r>
                      <w:r>
                        <w:rPr>
                          <w:rFonts w:ascii="Consolas"/>
                          <w:color w:val="202020"/>
                          <w:spacing w:val="12"/>
                          <w:sz w:val="19"/>
                        </w:rPr>
                        <w:t xml:space="preserve"> </w:t>
                      </w:r>
                      <w:r>
                        <w:rPr>
                          <w:rFonts w:ascii="Consolas"/>
                          <w:b/>
                          <w:color w:val="AA21FF"/>
                          <w:sz w:val="19"/>
                        </w:rPr>
                        <w:t>in</w:t>
                      </w:r>
                      <w:r>
                        <w:rPr>
                          <w:rFonts w:ascii="Consolas"/>
                          <w:b/>
                          <w:color w:val="AA21FF"/>
                          <w:spacing w:val="11"/>
                          <w:sz w:val="19"/>
                        </w:rPr>
                        <w:t xml:space="preserve"> </w:t>
                      </w:r>
                      <w:r>
                        <w:rPr>
                          <w:rFonts w:ascii="Consolas"/>
                          <w:color w:val="202020"/>
                          <w:spacing w:val="-2"/>
                          <w:sz w:val="19"/>
                        </w:rPr>
                        <w:t>results</w:t>
                      </w:r>
                      <w:r>
                        <w:rPr>
                          <w:rFonts w:ascii="Consolas"/>
                          <w:color w:val="0054AA"/>
                          <w:spacing w:val="-2"/>
                          <w:sz w:val="19"/>
                        </w:rPr>
                        <w:t>])</w:t>
                      </w:r>
                    </w:p>
                    <w:p w14:paraId="333163D8">
                      <w:pPr>
                        <w:spacing w:before="33" w:line="276" w:lineRule="auto"/>
                        <w:ind w:left="489" w:right="2836" w:firstLine="0"/>
                        <w:jc w:val="left"/>
                        <w:rPr>
                          <w:rFonts w:ascii="Consolas"/>
                          <w:color w:val="000000"/>
                          <w:sz w:val="19"/>
                        </w:rPr>
                      </w:pPr>
                      <w:r>
                        <w:rPr>
                          <w:rFonts w:ascii="Consolas"/>
                          <w:color w:val="202020"/>
                          <w:sz w:val="19"/>
                        </w:rPr>
                        <w:t xml:space="preserve">y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w:t>
                      </w:r>
                      <w:r>
                        <w:rPr>
                          <w:rFonts w:ascii="Consolas"/>
                          <w:b/>
                          <w:color w:val="AA21FF"/>
                          <w:sz w:val="19"/>
                        </w:rPr>
                        <w:t>+</w:t>
                      </w:r>
                      <w:r>
                        <w:rPr>
                          <w:rFonts w:ascii="Consolas"/>
                          <w:color w:val="202020"/>
                          <w:sz w:val="19"/>
                        </w:rPr>
                        <w:t xml:space="preserve">diff </w:t>
                      </w:r>
                      <w:r>
                        <w:rPr>
                          <w:rFonts w:ascii="Consolas"/>
                          <w:color w:val="202020"/>
                          <w:spacing w:val="-2"/>
                          <w:sz w:val="19"/>
                        </w:rPr>
                        <w:t>ax</w:t>
                      </w:r>
                      <w:r>
                        <w:rPr>
                          <w:rFonts w:ascii="Consolas"/>
                          <w:b/>
                          <w:color w:val="AA21FF"/>
                          <w:spacing w:val="-2"/>
                          <w:sz w:val="19"/>
                        </w:rPr>
                        <w:t>.</w:t>
                      </w:r>
                      <w:r>
                        <w:rPr>
                          <w:rFonts w:ascii="Consolas"/>
                          <w:color w:val="202020"/>
                          <w:spacing w:val="-2"/>
                          <w:sz w:val="19"/>
                        </w:rPr>
                        <w:t>scatter</w:t>
                      </w:r>
                      <w:r>
                        <w:rPr>
                          <w:rFonts w:ascii="Consolas"/>
                          <w:color w:val="0054AA"/>
                          <w:spacing w:val="-2"/>
                          <w:sz w:val="19"/>
                        </w:rPr>
                        <w:t>(</w:t>
                      </w:r>
                      <w:r>
                        <w:rPr>
                          <w:rFonts w:ascii="Consolas"/>
                          <w:color w:val="202020"/>
                          <w:spacing w:val="-2"/>
                          <w:sz w:val="19"/>
                        </w:rPr>
                        <w:t>x</w:t>
                      </w:r>
                      <w:r>
                        <w:rPr>
                          <w:rFonts w:ascii="Consolas"/>
                          <w:color w:val="0054AA"/>
                          <w:spacing w:val="-2"/>
                          <w:sz w:val="19"/>
                        </w:rPr>
                        <w:t>,</w:t>
                      </w:r>
                      <w:r>
                        <w:rPr>
                          <w:rFonts w:ascii="Consolas"/>
                          <w:color w:val="202020"/>
                          <w:spacing w:val="-2"/>
                          <w:sz w:val="19"/>
                        </w:rPr>
                        <w:t>y</w:t>
                      </w:r>
                      <w:r>
                        <w:rPr>
                          <w:rFonts w:ascii="Consolas"/>
                          <w:color w:val="0054AA"/>
                          <w:spacing w:val="-2"/>
                          <w:sz w:val="19"/>
                        </w:rPr>
                        <w:t>)</w:t>
                      </w:r>
                    </w:p>
                    <w:p w14:paraId="1E5CB2C2">
                      <w:pPr>
                        <w:spacing w:before="0" w:line="221" w:lineRule="exact"/>
                        <w:ind w:left="60" w:right="0"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plot</w:t>
                      </w:r>
                      <w:r>
                        <w:rPr>
                          <w:rFonts w:ascii="Consolas"/>
                          <w:color w:val="0054AA"/>
                          <w:sz w:val="19"/>
                        </w:rPr>
                        <w:t>([</w:t>
                      </w:r>
                      <w:r>
                        <w:rPr>
                          <w:rFonts w:ascii="Consolas"/>
                          <w:b/>
                          <w:color w:val="AA21FF"/>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10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008700"/>
                          <w:spacing w:val="-2"/>
                          <w:sz w:val="19"/>
                        </w:rPr>
                        <w:t>0</w:t>
                      </w:r>
                      <w:r>
                        <w:rPr>
                          <w:rFonts w:ascii="Consolas"/>
                          <w:color w:val="0054AA"/>
                          <w:spacing w:val="-2"/>
                          <w:sz w:val="19"/>
                        </w:rPr>
                        <w:t>],</w:t>
                      </w:r>
                      <w:r>
                        <w:rPr>
                          <w:rFonts w:ascii="Consolas"/>
                          <w:color w:val="B92020"/>
                          <w:spacing w:val="-2"/>
                          <w:sz w:val="19"/>
                        </w:rPr>
                        <w:t>"r"</w:t>
                      </w:r>
                      <w:r>
                        <w:rPr>
                          <w:rFonts w:ascii="Consolas"/>
                          <w:color w:val="0054AA"/>
                          <w:spacing w:val="-2"/>
                          <w:sz w:val="19"/>
                        </w:rPr>
                        <w:t>)</w:t>
                      </w:r>
                    </w:p>
                    <w:p w14:paraId="6177E05B">
                      <w:pPr>
                        <w:spacing w:before="33" w:line="276" w:lineRule="auto"/>
                        <w:ind w:left="60" w:right="2836" w:firstLine="0"/>
                        <w:jc w:val="left"/>
                        <w:rPr>
                          <w:rFonts w:ascii="Consolas"/>
                          <w:color w:val="000000"/>
                          <w:sz w:val="19"/>
                        </w:rPr>
                      </w:pPr>
                      <w:r>
                        <w:rPr>
                          <w:rFonts w:ascii="Consolas"/>
                          <w:color w:val="202020"/>
                          <w:sz w:val="19"/>
                        </w:rPr>
                        <w:t>ax</w:t>
                      </w:r>
                      <w:r>
                        <w:rPr>
                          <w:rFonts w:ascii="Consolas"/>
                          <w:b/>
                          <w:color w:val="AA21FF"/>
                          <w:sz w:val="19"/>
                        </w:rPr>
                        <w:t>.</w:t>
                      </w:r>
                      <w:r>
                        <w:rPr>
                          <w:rFonts w:ascii="Consolas"/>
                          <w:color w:val="202020"/>
                          <w:sz w:val="19"/>
                        </w:rPr>
                        <w:t>set</w:t>
                      </w:r>
                      <w:r>
                        <w:rPr>
                          <w:rFonts w:ascii="Consolas"/>
                          <w:color w:val="0054AA"/>
                          <w:sz w:val="19"/>
                        </w:rPr>
                        <w:t>(</w:t>
                      </w:r>
                      <w:r>
                        <w:rPr>
                          <w:rFonts w:ascii="Consolas"/>
                          <w:color w:val="202020"/>
                          <w:sz w:val="19"/>
                        </w:rPr>
                        <w:t xml:space="preserve">xlim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10</w:t>
                      </w:r>
                      <w:r>
                        <w:rPr>
                          <w:rFonts w:ascii="Consolas"/>
                          <w:color w:val="0054AA"/>
                          <w:sz w:val="19"/>
                        </w:rPr>
                        <w:t xml:space="preserve">), </w:t>
                      </w:r>
                      <w:r>
                        <w:rPr>
                          <w:rFonts w:ascii="Consolas"/>
                          <w:color w:val="008700"/>
                          <w:sz w:val="19"/>
                        </w:rPr>
                        <w:t>10</w:t>
                      </w:r>
                      <w:r>
                        <w:rPr>
                          <w:rFonts w:ascii="Consolas"/>
                          <w:color w:val="0054AA"/>
                          <w:sz w:val="19"/>
                        </w:rPr>
                        <w:t xml:space="preserve">), </w:t>
                      </w:r>
                      <w:r>
                        <w:rPr>
                          <w:rFonts w:ascii="Consolas"/>
                          <w:color w:val="202020"/>
                          <w:sz w:val="19"/>
                        </w:rPr>
                        <w:t xml:space="preserve">ylim </w:t>
                      </w:r>
                      <w:r>
                        <w:rPr>
                          <w:rFonts w:ascii="Consolas"/>
                          <w:b/>
                          <w:color w:val="AA21FF"/>
                          <w:sz w:val="19"/>
                        </w:rPr>
                        <w:t xml:space="preserve">= </w:t>
                      </w:r>
                      <w:r>
                        <w:rPr>
                          <w:rFonts w:ascii="Consolas"/>
                          <w:color w:val="0054AA"/>
                          <w:sz w:val="19"/>
                        </w:rPr>
                        <w:t>(</w:t>
                      </w:r>
                      <w:r>
                        <w:rPr>
                          <w:rFonts w:ascii="Consolas"/>
                          <w:b/>
                          <w:color w:val="AA21FF"/>
                          <w:sz w:val="19"/>
                        </w:rPr>
                        <w:t>-</w:t>
                      </w:r>
                      <w:r>
                        <w:rPr>
                          <w:rFonts w:ascii="Consolas"/>
                          <w:color w:val="0054AA"/>
                          <w:sz w:val="19"/>
                        </w:rPr>
                        <w:t>(</w:t>
                      </w:r>
                      <w:r>
                        <w:rPr>
                          <w:rFonts w:ascii="Consolas"/>
                          <w:color w:val="008700"/>
                          <w:sz w:val="19"/>
                        </w:rPr>
                        <w:t>5</w:t>
                      </w:r>
                      <w:r>
                        <w:rPr>
                          <w:rFonts w:ascii="Consolas"/>
                          <w:color w:val="0054AA"/>
                          <w:sz w:val="19"/>
                        </w:rPr>
                        <w:t xml:space="preserve">), </w:t>
                      </w:r>
                      <w:r>
                        <w:rPr>
                          <w:rFonts w:ascii="Consolas"/>
                          <w:color w:val="008700"/>
                          <w:sz w:val="19"/>
                        </w:rPr>
                        <w:t>5</w:t>
                      </w:r>
                      <w:r>
                        <w:rPr>
                          <w:rFonts w:ascii="Consolas"/>
                          <w:color w:val="0054AA"/>
                          <w:sz w:val="19"/>
                        </w:rPr>
                        <w:t xml:space="preserve">)) </w:t>
                      </w:r>
                      <w:r>
                        <w:rPr>
                          <w:rFonts w:ascii="Consolas"/>
                          <w:color w:val="202020"/>
                          <w:sz w:val="19"/>
                        </w:rPr>
                        <w:t>ax</w:t>
                      </w:r>
                      <w:r>
                        <w:rPr>
                          <w:rFonts w:ascii="Consolas"/>
                          <w:b/>
                          <w:color w:val="AA21FF"/>
                          <w:sz w:val="19"/>
                        </w:rPr>
                        <w:t>.</w:t>
                      </w:r>
                      <w:r>
                        <w:rPr>
                          <w:rFonts w:ascii="Consolas"/>
                          <w:color w:val="202020"/>
                          <w:sz w:val="19"/>
                        </w:rPr>
                        <w:t>legend</w:t>
                      </w:r>
                      <w:r>
                        <w:rPr>
                          <w:rFonts w:ascii="Consolas"/>
                          <w:color w:val="0054AA"/>
                          <w:sz w:val="19"/>
                        </w:rPr>
                        <w:t>(</w:t>
                      </w:r>
                      <w:r>
                        <w:rPr>
                          <w:rFonts w:ascii="Consolas"/>
                          <w:color w:val="202020"/>
                          <w:sz w:val="19"/>
                        </w:rPr>
                        <w:t>heights</w:t>
                      </w:r>
                      <w:r>
                        <w:rPr>
                          <w:rFonts w:ascii="Consolas"/>
                          <w:color w:val="0054AA"/>
                          <w:sz w:val="19"/>
                        </w:rPr>
                        <w:t>,</w:t>
                      </w:r>
                      <w:r>
                        <w:rPr>
                          <w:rFonts w:ascii="Consolas"/>
                          <w:color w:val="202020"/>
                          <w:sz w:val="19"/>
                        </w:rPr>
                        <w:t>loc</w:t>
                      </w:r>
                      <w:r>
                        <w:rPr>
                          <w:rFonts w:ascii="Consolas"/>
                          <w:b/>
                          <w:color w:val="AA21FF"/>
                          <w:sz w:val="19"/>
                        </w:rPr>
                        <w:t>=</w:t>
                      </w:r>
                      <w:r>
                        <w:rPr>
                          <w:rFonts w:ascii="Consolas"/>
                          <w:color w:val="B92020"/>
                          <w:sz w:val="19"/>
                        </w:rPr>
                        <w:t>'upper left'</w:t>
                      </w:r>
                      <w:r>
                        <w:rPr>
                          <w:rFonts w:ascii="Consolas"/>
                          <w:color w:val="0054AA"/>
                          <w:sz w:val="19"/>
                        </w:rPr>
                        <w:t>)</w:t>
                      </w:r>
                    </w:p>
                    <w:p w14:paraId="4DFF65D4">
                      <w:pPr>
                        <w:pStyle w:val="9"/>
                        <w:spacing w:before="31"/>
                        <w:rPr>
                          <w:rFonts w:ascii="Consolas"/>
                          <w:color w:val="000000"/>
                          <w:sz w:val="19"/>
                        </w:rPr>
                      </w:pPr>
                    </w:p>
                    <w:p w14:paraId="3D0E457A">
                      <w:pPr>
                        <w:spacing w:before="0" w:line="276" w:lineRule="auto"/>
                        <w:ind w:left="60" w:right="5103"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xlabel</w:t>
                      </w:r>
                      <w:r>
                        <w:rPr>
                          <w:rFonts w:ascii="Consolas"/>
                          <w:color w:val="0054AA"/>
                          <w:sz w:val="19"/>
                        </w:rPr>
                        <w:t>(</w:t>
                      </w:r>
                      <w:r>
                        <w:rPr>
                          <w:rFonts w:ascii="Consolas"/>
                          <w:color w:val="B92020"/>
                          <w:sz w:val="19"/>
                        </w:rPr>
                        <w:t>'X position [m]'</w:t>
                      </w:r>
                      <w:r>
                        <w:rPr>
                          <w:rFonts w:ascii="Consolas"/>
                          <w:color w:val="0054AA"/>
                          <w:sz w:val="19"/>
                        </w:rPr>
                        <w:t xml:space="preserve">) </w:t>
                      </w:r>
                      <w:r>
                        <w:rPr>
                          <w:rFonts w:ascii="Consolas"/>
                          <w:color w:val="202020"/>
                          <w:sz w:val="19"/>
                        </w:rPr>
                        <w:t>plt</w:t>
                      </w:r>
                      <w:r>
                        <w:rPr>
                          <w:rFonts w:ascii="Consolas"/>
                          <w:b/>
                          <w:color w:val="AA21FF"/>
                          <w:sz w:val="19"/>
                        </w:rPr>
                        <w:t>.</w:t>
                      </w:r>
                      <w:r>
                        <w:rPr>
                          <w:rFonts w:ascii="Consolas"/>
                          <w:color w:val="202020"/>
                          <w:sz w:val="19"/>
                        </w:rPr>
                        <w:t>ylabel</w:t>
                      </w:r>
                      <w:r>
                        <w:rPr>
                          <w:rFonts w:ascii="Consolas"/>
                          <w:color w:val="0054AA"/>
                          <w:sz w:val="19"/>
                        </w:rPr>
                        <w:t>(</w:t>
                      </w:r>
                      <w:r>
                        <w:rPr>
                          <w:rFonts w:ascii="Consolas"/>
                          <w:color w:val="B92020"/>
                          <w:sz w:val="19"/>
                        </w:rPr>
                        <w:t>'Y</w:t>
                      </w:r>
                      <w:r>
                        <w:rPr>
                          <w:rFonts w:ascii="Consolas"/>
                          <w:color w:val="B92020"/>
                          <w:spacing w:val="23"/>
                          <w:sz w:val="19"/>
                        </w:rPr>
                        <w:t xml:space="preserve"> </w:t>
                      </w:r>
                      <w:r>
                        <w:rPr>
                          <w:rFonts w:ascii="Consolas"/>
                          <w:color w:val="B92020"/>
                          <w:sz w:val="19"/>
                        </w:rPr>
                        <w:t>position</w:t>
                      </w:r>
                      <w:r>
                        <w:rPr>
                          <w:rFonts w:ascii="Consolas"/>
                          <w:color w:val="B92020"/>
                          <w:spacing w:val="24"/>
                          <w:sz w:val="19"/>
                        </w:rPr>
                        <w:t xml:space="preserve"> </w:t>
                      </w:r>
                      <w:r>
                        <w:rPr>
                          <w:rFonts w:ascii="Consolas"/>
                          <w:color w:val="B92020"/>
                          <w:spacing w:val="-2"/>
                          <w:sz w:val="19"/>
                        </w:rPr>
                        <w:t>[m]'</w:t>
                      </w:r>
                      <w:r>
                        <w:rPr>
                          <w:rFonts w:ascii="Consolas"/>
                          <w:color w:val="0054AA"/>
                          <w:spacing w:val="-2"/>
                          <w:sz w:val="19"/>
                        </w:rPr>
                        <w:t>)</w:t>
                      </w:r>
                    </w:p>
                    <w:p w14:paraId="70ADD0FA">
                      <w:pPr>
                        <w:pStyle w:val="9"/>
                        <w:spacing w:before="31"/>
                        <w:rPr>
                          <w:rFonts w:ascii="Consolas"/>
                          <w:color w:val="000000"/>
                          <w:sz w:val="19"/>
                        </w:rPr>
                      </w:pPr>
                    </w:p>
                    <w:p w14:paraId="0A025FA6">
                      <w:pPr>
                        <w:spacing w:before="0"/>
                        <w:ind w:left="60" w:right="0" w:firstLine="0"/>
                        <w:jc w:val="left"/>
                        <w:rPr>
                          <w:rFonts w:ascii="Consolas"/>
                          <w:color w:val="000000"/>
                          <w:sz w:val="19"/>
                        </w:rPr>
                      </w:pPr>
                      <w:r>
                        <w:rPr>
                          <w:rFonts w:ascii="Consolas"/>
                          <w:color w:val="202020"/>
                          <w:sz w:val="19"/>
                        </w:rPr>
                        <w:t>plt</w:t>
                      </w:r>
                      <w:r>
                        <w:rPr>
                          <w:rFonts w:ascii="Consolas"/>
                          <w:b/>
                          <w:color w:val="AA21FF"/>
                          <w:sz w:val="19"/>
                        </w:rPr>
                        <w:t>.</w:t>
                      </w:r>
                      <w:r>
                        <w:rPr>
                          <w:rFonts w:ascii="Consolas"/>
                          <w:color w:val="202020"/>
                          <w:sz w:val="19"/>
                        </w:rPr>
                        <w:t>title</w:t>
                      </w:r>
                      <w:r>
                        <w:rPr>
                          <w:rFonts w:ascii="Consolas"/>
                          <w:color w:val="0054AA"/>
                          <w:sz w:val="19"/>
                        </w:rPr>
                        <w:t>(</w:t>
                      </w:r>
                      <w:r>
                        <w:rPr>
                          <w:rFonts w:ascii="Consolas"/>
                          <w:color w:val="B92020"/>
                          <w:sz w:val="19"/>
                        </w:rPr>
                        <w:t>f"normalized</w:t>
                      </w:r>
                      <w:r>
                        <w:rPr>
                          <w:rFonts w:ascii="Consolas"/>
                          <w:color w:val="B92020"/>
                          <w:spacing w:val="18"/>
                          <w:sz w:val="19"/>
                        </w:rPr>
                        <w:t xml:space="preserve"> </w:t>
                      </w:r>
                      <w:r>
                        <w:rPr>
                          <w:rFonts w:ascii="Consolas"/>
                          <w:color w:val="B92020"/>
                          <w:sz w:val="19"/>
                        </w:rPr>
                        <w:t>car</w:t>
                      </w:r>
                      <w:r>
                        <w:rPr>
                          <w:rFonts w:ascii="Consolas"/>
                          <w:color w:val="B92020"/>
                          <w:spacing w:val="18"/>
                          <w:sz w:val="19"/>
                        </w:rPr>
                        <w:t xml:space="preserve"> </w:t>
                      </w:r>
                      <w:r>
                        <w:rPr>
                          <w:rFonts w:ascii="Consolas"/>
                          <w:color w:val="B92020"/>
                          <w:sz w:val="19"/>
                        </w:rPr>
                        <w:t>position</w:t>
                      </w:r>
                      <w:r>
                        <w:rPr>
                          <w:rFonts w:ascii="Consolas"/>
                          <w:color w:val="B92020"/>
                          <w:spacing w:val="18"/>
                          <w:sz w:val="19"/>
                        </w:rPr>
                        <w:t xml:space="preserve"> </w:t>
                      </w:r>
                      <w:r>
                        <w:rPr>
                          <w:rFonts w:ascii="Consolas"/>
                          <w:color w:val="B92020"/>
                          <w:sz w:val="19"/>
                        </w:rPr>
                        <w:t>for</w:t>
                      </w:r>
                      <w:r>
                        <w:rPr>
                          <w:rFonts w:ascii="Consolas"/>
                          <w:color w:val="B92020"/>
                          <w:spacing w:val="19"/>
                          <w:sz w:val="19"/>
                        </w:rPr>
                        <w:t xml:space="preserve"> </w:t>
                      </w:r>
                      <w:r>
                        <w:rPr>
                          <w:rFonts w:ascii="Consolas"/>
                          <w:color w:val="B92020"/>
                          <w:sz w:val="19"/>
                        </w:rPr>
                        <w:t>all</w:t>
                      </w:r>
                      <w:r>
                        <w:rPr>
                          <w:rFonts w:ascii="Consolas"/>
                          <w:color w:val="B92020"/>
                          <w:spacing w:val="18"/>
                          <w:sz w:val="19"/>
                        </w:rPr>
                        <w:t xml:space="preserve"> </w:t>
                      </w:r>
                      <w:r>
                        <w:rPr>
                          <w:rFonts w:ascii="Consolas"/>
                          <w:color w:val="B92020"/>
                          <w:spacing w:val="-2"/>
                          <w:sz w:val="19"/>
                        </w:rPr>
                        <w:t>targets"</w:t>
                      </w:r>
                      <w:r>
                        <w:rPr>
                          <w:rFonts w:ascii="Consolas"/>
                          <w:color w:val="0054AA"/>
                          <w:spacing w:val="-2"/>
                          <w:sz w:val="19"/>
                        </w:rPr>
                        <w:t>)</w:t>
                      </w:r>
                    </w:p>
                  </w:txbxContent>
                </v:textbox>
              </v:shape>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2C4CC9B2">
      <w:pPr>
        <w:pStyle w:val="9"/>
        <w:rPr>
          <w:rFonts w:ascii="Consolas"/>
          <w:sz w:val="19"/>
        </w:rPr>
      </w:pPr>
    </w:p>
    <w:p w14:paraId="5CEF0F75">
      <w:pPr>
        <w:pStyle w:val="9"/>
        <w:rPr>
          <w:rFonts w:ascii="Consolas"/>
          <w:sz w:val="19"/>
        </w:rPr>
      </w:pPr>
    </w:p>
    <w:p w14:paraId="3DB75B04">
      <w:pPr>
        <w:pStyle w:val="9"/>
        <w:rPr>
          <w:rFonts w:ascii="Consolas"/>
          <w:sz w:val="19"/>
        </w:rPr>
      </w:pPr>
    </w:p>
    <w:p w14:paraId="7BD07198">
      <w:pPr>
        <w:pStyle w:val="9"/>
        <w:rPr>
          <w:rFonts w:ascii="Consolas"/>
          <w:sz w:val="19"/>
        </w:rPr>
      </w:pPr>
    </w:p>
    <w:p w14:paraId="294F3096">
      <w:pPr>
        <w:pStyle w:val="9"/>
        <w:rPr>
          <w:rFonts w:ascii="Consolas"/>
          <w:sz w:val="19"/>
        </w:rPr>
      </w:pPr>
    </w:p>
    <w:p w14:paraId="6FBD5309">
      <w:pPr>
        <w:pStyle w:val="9"/>
        <w:rPr>
          <w:rFonts w:ascii="Consolas"/>
          <w:sz w:val="19"/>
        </w:rPr>
      </w:pPr>
    </w:p>
    <w:p w14:paraId="66089DE1">
      <w:pPr>
        <w:pStyle w:val="9"/>
        <w:rPr>
          <w:rFonts w:ascii="Consolas"/>
          <w:sz w:val="19"/>
        </w:rPr>
      </w:pPr>
    </w:p>
    <w:p w14:paraId="5AD22688">
      <w:pPr>
        <w:pStyle w:val="9"/>
        <w:rPr>
          <w:rFonts w:ascii="Consolas"/>
          <w:sz w:val="19"/>
        </w:rPr>
      </w:pPr>
    </w:p>
    <w:p w14:paraId="0E963CDB">
      <w:pPr>
        <w:pStyle w:val="9"/>
        <w:rPr>
          <w:rFonts w:ascii="Consolas"/>
          <w:sz w:val="19"/>
        </w:rPr>
      </w:pPr>
    </w:p>
    <w:p w14:paraId="0141BA2B">
      <w:pPr>
        <w:pStyle w:val="9"/>
        <w:rPr>
          <w:rFonts w:ascii="Consolas"/>
          <w:sz w:val="19"/>
        </w:rPr>
      </w:pPr>
    </w:p>
    <w:p w14:paraId="375D15C8">
      <w:pPr>
        <w:pStyle w:val="9"/>
        <w:rPr>
          <w:rFonts w:ascii="Consolas"/>
          <w:sz w:val="19"/>
        </w:rPr>
      </w:pPr>
    </w:p>
    <w:p w14:paraId="541E3F9A">
      <w:pPr>
        <w:pStyle w:val="9"/>
        <w:rPr>
          <w:rFonts w:ascii="Consolas"/>
          <w:sz w:val="19"/>
        </w:rPr>
      </w:pPr>
    </w:p>
    <w:p w14:paraId="4D54FDFB">
      <w:pPr>
        <w:pStyle w:val="9"/>
        <w:rPr>
          <w:rFonts w:ascii="Consolas"/>
          <w:sz w:val="19"/>
        </w:rPr>
      </w:pPr>
    </w:p>
    <w:p w14:paraId="3E96E864">
      <w:pPr>
        <w:pStyle w:val="9"/>
        <w:rPr>
          <w:rFonts w:ascii="Consolas"/>
          <w:sz w:val="19"/>
        </w:rPr>
      </w:pPr>
    </w:p>
    <w:p w14:paraId="6361CB34">
      <w:pPr>
        <w:pStyle w:val="9"/>
        <w:rPr>
          <w:rFonts w:ascii="Consolas"/>
          <w:sz w:val="19"/>
        </w:rPr>
      </w:pPr>
    </w:p>
    <w:p w14:paraId="34868168">
      <w:pPr>
        <w:pStyle w:val="9"/>
        <w:rPr>
          <w:rFonts w:ascii="Consolas"/>
          <w:sz w:val="19"/>
        </w:rPr>
      </w:pPr>
    </w:p>
    <w:p w14:paraId="2B7A0236">
      <w:pPr>
        <w:pStyle w:val="9"/>
        <w:rPr>
          <w:rFonts w:ascii="Consolas"/>
          <w:sz w:val="19"/>
        </w:rPr>
      </w:pPr>
    </w:p>
    <w:p w14:paraId="5FA97109">
      <w:pPr>
        <w:pStyle w:val="9"/>
        <w:rPr>
          <w:rFonts w:ascii="Consolas"/>
          <w:sz w:val="19"/>
        </w:rPr>
      </w:pPr>
    </w:p>
    <w:p w14:paraId="06D0DDDF">
      <w:pPr>
        <w:pStyle w:val="9"/>
        <w:rPr>
          <w:rFonts w:ascii="Consolas"/>
          <w:sz w:val="19"/>
        </w:rPr>
      </w:pPr>
    </w:p>
    <w:p w14:paraId="7FAFAF17">
      <w:pPr>
        <w:pStyle w:val="9"/>
        <w:rPr>
          <w:rFonts w:ascii="Consolas"/>
          <w:sz w:val="19"/>
        </w:rPr>
      </w:pPr>
    </w:p>
    <w:p w14:paraId="235C0391">
      <w:pPr>
        <w:pStyle w:val="9"/>
        <w:spacing w:before="28"/>
        <w:rPr>
          <w:rFonts w:ascii="Consolas"/>
          <w:sz w:val="19"/>
        </w:rPr>
      </w:pPr>
    </w:p>
    <w:p w14:paraId="35D90A13">
      <w:pPr>
        <w:spacing w:before="0"/>
        <w:ind w:left="92" w:right="0" w:firstLine="0"/>
        <w:jc w:val="left"/>
        <w:rPr>
          <w:rFonts w:ascii="Consolas"/>
          <w:sz w:val="19"/>
        </w:rPr>
      </w:pPr>
      <w:r>
        <w:rPr>
          <w:rFonts w:ascii="Consolas"/>
          <w:sz w:val="19"/>
        </w:rPr>
        <mc:AlternateContent>
          <mc:Choice Requires="wpg">
            <w:drawing>
              <wp:anchor distT="0" distB="0" distL="0" distR="0" simplePos="0" relativeHeight="251758592" behindDoc="0" locked="0" layoutInCell="1" allowOverlap="1">
                <wp:simplePos x="0" y="0"/>
                <wp:positionH relativeFrom="page">
                  <wp:posOffset>1402080</wp:posOffset>
                </wp:positionH>
                <wp:positionV relativeFrom="paragraph">
                  <wp:posOffset>-69215</wp:posOffset>
                </wp:positionV>
                <wp:extent cx="5480050" cy="1105535"/>
                <wp:effectExtent l="0" t="0" r="0" b="0"/>
                <wp:wrapNone/>
                <wp:docPr id="1190" name="Group 1190"/>
                <wp:cNvGraphicFramePr/>
                <a:graphic xmlns:a="http://schemas.openxmlformats.org/drawingml/2006/main">
                  <a:graphicData uri="http://schemas.microsoft.com/office/word/2010/wordprocessingGroup">
                    <wpg:wgp>
                      <wpg:cNvGrpSpPr/>
                      <wpg:grpSpPr>
                        <a:xfrm>
                          <a:off x="0" y="0"/>
                          <a:ext cx="5480050" cy="1105535"/>
                          <a:chOff x="0" y="0"/>
                          <a:chExt cx="5480050" cy="1105535"/>
                        </a:xfrm>
                      </wpg:grpSpPr>
                      <wps:wsp>
                        <wps:cNvPr id="1191" name="Graphic 1191"/>
                        <wps:cNvSpPr/>
                        <wps:spPr>
                          <a:xfrm>
                            <a:off x="0" y="9"/>
                            <a:ext cx="5480050" cy="1105535"/>
                          </a:xfrm>
                          <a:custGeom>
                            <a:avLst/>
                            <a:gdLst/>
                            <a:ahLst/>
                            <a:cxnLst/>
                            <a:rect l="l" t="t" r="r" b="b"/>
                            <a:pathLst>
                              <a:path w="5480050" h="1105535">
                                <a:moveTo>
                                  <a:pt x="5479758" y="0"/>
                                </a:moveTo>
                                <a:lnTo>
                                  <a:pt x="5470233" y="0"/>
                                </a:lnTo>
                                <a:lnTo>
                                  <a:pt x="9525" y="0"/>
                                </a:lnTo>
                                <a:lnTo>
                                  <a:pt x="0" y="0"/>
                                </a:lnTo>
                                <a:lnTo>
                                  <a:pt x="0" y="9525"/>
                                </a:lnTo>
                                <a:lnTo>
                                  <a:pt x="0" y="1105484"/>
                                </a:lnTo>
                                <a:lnTo>
                                  <a:pt x="9525" y="1105484"/>
                                </a:lnTo>
                                <a:lnTo>
                                  <a:pt x="9525" y="9525"/>
                                </a:lnTo>
                                <a:lnTo>
                                  <a:pt x="5470233" y="9525"/>
                                </a:lnTo>
                                <a:lnTo>
                                  <a:pt x="5470233" y="1105484"/>
                                </a:lnTo>
                                <a:lnTo>
                                  <a:pt x="5479758" y="1105484"/>
                                </a:lnTo>
                                <a:lnTo>
                                  <a:pt x="5479758" y="9525"/>
                                </a:lnTo>
                                <a:lnTo>
                                  <a:pt x="5479758" y="0"/>
                                </a:lnTo>
                                <a:close/>
                              </a:path>
                            </a:pathLst>
                          </a:custGeom>
                          <a:solidFill>
                            <a:srgbClr val="DFDFDF"/>
                          </a:solidFill>
                        </wps:spPr>
                        <wps:bodyPr wrap="square" lIns="0" tIns="0" rIns="0" bIns="0" rtlCol="0">
                          <a:noAutofit/>
                        </wps:bodyPr>
                      </wps:wsp>
                      <wps:wsp>
                        <wps:cNvPr id="1192" name="Graphic 1192"/>
                        <wps:cNvSpPr/>
                        <wps:spPr>
                          <a:xfrm>
                            <a:off x="9530" y="9530"/>
                            <a:ext cx="5461000" cy="1096010"/>
                          </a:xfrm>
                          <a:custGeom>
                            <a:avLst/>
                            <a:gdLst/>
                            <a:ahLst/>
                            <a:cxnLst/>
                            <a:rect l="l" t="t" r="r" b="b"/>
                            <a:pathLst>
                              <a:path w="5461000" h="1096010">
                                <a:moveTo>
                                  <a:pt x="5460707" y="1095953"/>
                                </a:moveTo>
                                <a:lnTo>
                                  <a:pt x="0" y="1095953"/>
                                </a:lnTo>
                                <a:lnTo>
                                  <a:pt x="0" y="0"/>
                                </a:lnTo>
                                <a:lnTo>
                                  <a:pt x="5460707" y="0"/>
                                </a:lnTo>
                                <a:lnTo>
                                  <a:pt x="5460707" y="1095953"/>
                                </a:lnTo>
                                <a:close/>
                              </a:path>
                            </a:pathLst>
                          </a:custGeom>
                          <a:solidFill>
                            <a:srgbClr val="F5F5F5"/>
                          </a:solidFill>
                        </wps:spPr>
                        <wps:bodyPr wrap="square" lIns="0" tIns="0" rIns="0" bIns="0" rtlCol="0">
                          <a:noAutofit/>
                        </wps:bodyPr>
                      </wps:wsp>
                      <wps:wsp>
                        <wps:cNvPr id="1193" name="Textbox 1193"/>
                        <wps:cNvSpPr txBox="1"/>
                        <wps:spPr>
                          <a:xfrm>
                            <a:off x="9530" y="9530"/>
                            <a:ext cx="5461000" cy="1096010"/>
                          </a:xfrm>
                          <a:prstGeom prst="rect">
                            <a:avLst/>
                          </a:prstGeom>
                        </wps:spPr>
                        <wps:txbx>
                          <w:txbxContent>
                            <w:p w14:paraId="16F70419">
                              <w:pPr>
                                <w:spacing w:before="95" w:line="276" w:lineRule="auto"/>
                                <w:ind w:left="60" w:right="5635" w:firstLine="0"/>
                                <w:jc w:val="left"/>
                                <w:rPr>
                                  <w:rFonts w:ascii="Consolas"/>
                                  <w:sz w:val="19"/>
                                </w:rPr>
                              </w:pPr>
                              <w:r>
                                <w:rPr>
                                  <w:rFonts w:ascii="Consolas"/>
                                  <w:color w:val="202020"/>
                                  <w:sz w:val="19"/>
                                </w:rPr>
                                <w:t xml:space="preserve">mean_error_speed_table </w:t>
                              </w:r>
                              <w:r>
                                <w:rPr>
                                  <w:rFonts w:ascii="Consolas"/>
                                  <w:b/>
                                  <w:color w:val="AA21FF"/>
                                  <w:sz w:val="19"/>
                                </w:rPr>
                                <w:t xml:space="preserve">= </w:t>
                              </w:r>
                              <w:r>
                                <w:rPr>
                                  <w:rFonts w:ascii="Consolas"/>
                                  <w:color w:val="0054AA"/>
                                  <w:sz w:val="19"/>
                                </w:rPr>
                                <w:t xml:space="preserve">[] </w:t>
                              </w:r>
                              <w:r>
                                <w:rPr>
                                  <w:rFonts w:ascii="Consolas"/>
                                  <w:color w:val="202020"/>
                                  <w:spacing w:val="-4"/>
                                  <w:sz w:val="19"/>
                                </w:rPr>
                                <w:t>j</w:t>
                              </w:r>
                              <w:r>
                                <w:rPr>
                                  <w:rFonts w:ascii="Consolas"/>
                                  <w:b/>
                                  <w:color w:val="AA21FF"/>
                                  <w:spacing w:val="-4"/>
                                  <w:sz w:val="19"/>
                                </w:rPr>
                                <w:t>=</w:t>
                              </w:r>
                              <w:r>
                                <w:rPr>
                                  <w:rFonts w:ascii="Consolas"/>
                                  <w:color w:val="008700"/>
                                  <w:spacing w:val="-4"/>
                                  <w:sz w:val="19"/>
                                </w:rPr>
                                <w:t>0</w:t>
                              </w:r>
                            </w:p>
                            <w:p w14:paraId="5EE548AD">
                              <w:pPr>
                                <w:spacing w:before="0" w:line="221" w:lineRule="exact"/>
                                <w:ind w:left="60" w:right="0" w:firstLine="0"/>
                                <w:jc w:val="left"/>
                                <w:rPr>
                                  <w:rFonts w:ascii="Consolas"/>
                                  <w:sz w:val="19"/>
                                </w:rPr>
                              </w:pPr>
                              <w:r>
                                <w:rPr>
                                  <w:rFonts w:ascii="Consolas"/>
                                  <w:b/>
                                  <w:color w:val="008000"/>
                                  <w:sz w:val="19"/>
                                </w:rPr>
                                <w:t>for</w:t>
                              </w:r>
                              <w:r>
                                <w:rPr>
                                  <w:rFonts w:ascii="Consolas"/>
                                  <w:b/>
                                  <w:color w:val="008000"/>
                                  <w:spacing w:val="10"/>
                                  <w:sz w:val="19"/>
                                </w:rPr>
                                <w:t xml:space="preserve"> </w:t>
                              </w:r>
                              <w:r>
                                <w:rPr>
                                  <w:rFonts w:ascii="Consolas"/>
                                  <w:color w:val="202020"/>
                                  <w:sz w:val="19"/>
                                </w:rPr>
                                <w:t>height</w:t>
                              </w:r>
                              <w:r>
                                <w:rPr>
                                  <w:rFonts w:ascii="Consolas"/>
                                  <w:color w:val="202020"/>
                                  <w:spacing w:val="11"/>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heights</w:t>
                              </w:r>
                              <w:r>
                                <w:rPr>
                                  <w:rFonts w:ascii="Consolas"/>
                                  <w:color w:val="0054AA"/>
                                  <w:spacing w:val="-2"/>
                                  <w:sz w:val="19"/>
                                </w:rPr>
                                <w:t>:</w:t>
                              </w:r>
                            </w:p>
                            <w:p w14:paraId="274D00B7">
                              <w:pPr>
                                <w:spacing w:before="33" w:line="276" w:lineRule="auto"/>
                                <w:ind w:left="489" w:right="0" w:firstLine="0"/>
                                <w:jc w:val="left"/>
                                <w:rPr>
                                  <w:rFonts w:ascii="Consolas"/>
                                  <w:sz w:val="19"/>
                                </w:rPr>
                              </w:pPr>
                              <w:r>
                                <w:rPr>
                                  <w:rFonts w:ascii="Consolas"/>
                                  <w:color w:val="202020"/>
                                  <w:sz w:val="19"/>
                                </w:rPr>
                                <w:t xml:space="preserve">query </w:t>
                              </w:r>
                              <w:r>
                                <w:rPr>
                                  <w:rFonts w:ascii="Consolas"/>
                                  <w:b/>
                                  <w:color w:val="AA21FF"/>
                                  <w:sz w:val="19"/>
                                </w:rPr>
                                <w:t xml:space="preserve">= </w:t>
                              </w:r>
                              <w:r>
                                <w:rPr>
                                  <w:rFonts w:ascii="Consolas"/>
                                  <w:color w:val="B92020"/>
                                  <w:sz w:val="19"/>
                                </w:rPr>
                                <w:t xml:space="preserve">f"SELECT vx,vy FROM positions WHERE target_id IN (SELECT id FROM tar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216A3C55">
                              <w:pPr>
                                <w:spacing w:before="0" w:line="221" w:lineRule="exact"/>
                                <w:ind w:left="489" w:right="0" w:firstLine="0"/>
                                <w:jc w:val="left"/>
                                <w:rPr>
                                  <w:rFonts w:ascii="Consolas"/>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txbxContent>
                        </wps:txbx>
                        <wps:bodyPr wrap="square" lIns="0" tIns="0" rIns="0" bIns="0" rtlCol="0">
                          <a:noAutofit/>
                        </wps:bodyPr>
                      </wps:wsp>
                    </wpg:wgp>
                  </a:graphicData>
                </a:graphic>
              </wp:anchor>
            </w:drawing>
          </mc:Choice>
          <mc:Fallback>
            <w:pict>
              <v:group id="_x0000_s1026" o:spid="_x0000_s1026" o:spt="203" style="position:absolute;left:0pt;margin-left:110.4pt;margin-top:-5.45pt;height:87.05pt;width:431.5pt;mso-position-horizontal-relative:page;z-index:251758592;mso-width-relative:page;mso-height-relative:page;" coordsize="5480050,1105535" o:gfxdata="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">
                <o:lock v:ext="edit" aspectratio="f"/>
                <v:shape id="Graphic 1191" o:spid="_x0000_s1026" o:spt="100" style="position:absolute;left:0;top:9;height:1105535;width:5480050;" fillcolor="#DFDFDF" filled="t" stroked="f" coordsize="5480050,1105535" o:gfxdata="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hHF2LsAAADd&#10;AAAADwAAAAAAAAABACAAAAAiAAAAZHJzL2Rvd25yZXYueG1sUEsBAhQAFAAAAAgAh07iQDMvBZ47&#10;AAAAOQAAABAAAAAAAAAAAQAgAAAACgEAAGRycy9zaGFwZXhtbC54bWxQSwUGAAAAAAYABgBbAQAA&#10;tAMAAAAA&#10;" path="m5479758,0l5470233,0,9525,0,0,0,0,9525,0,1105484,9525,1105484,9525,9525,5470233,9525,5470233,1105484,5479758,1105484,5479758,9525,5479758,0xe">
                  <v:fill on="t" focussize="0,0"/>
                  <v:stroke on="f"/>
                  <v:imagedata o:title=""/>
                  <o:lock v:ext="edit" aspectratio="f"/>
                  <v:textbox inset="0mm,0mm,0mm,0mm"/>
                </v:shape>
                <v:shape id="Graphic 1192" o:spid="_x0000_s1026" o:spt="100" style="position:absolute;left:9530;top:9530;height:1096010;width:5461000;" fillcolor="#F5F5F5" filled="t" stroked="f" coordsize="5461000,1096010" o:gfxdata="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t15VvQAA&#10;AN0AAAAPAAAAAAAAAAEAIAAAACIAAABkcnMvZG93bnJldi54bWxQSwECFAAUAAAACACHTuJAMy8F&#10;njsAAAA5AAAAEAAAAAAAAAABACAAAAAMAQAAZHJzL3NoYXBleG1sLnhtbFBLBQYAAAAABgAGAFsB&#10;AAC2AwAAAAA=&#10;" path="m5460707,1095953l0,1095953,0,0,5460707,0,5460707,1095953xe">
                  <v:fill on="t" focussize="0,0"/>
                  <v:stroke on="f"/>
                  <v:imagedata o:title=""/>
                  <o:lock v:ext="edit" aspectratio="f"/>
                  <v:textbox inset="0mm,0mm,0mm,0mm"/>
                </v:shape>
                <v:shape id="Textbox 1193" o:spid="_x0000_s1026" o:spt="202" type="#_x0000_t202" style="position:absolute;left:9530;top:9530;height:1096010;width:5461000;" filled="f" stroked="f" coordsize="21600,21600" o:gfxdata="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we+n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16F70419">
                        <w:pPr>
                          <w:spacing w:before="95" w:line="276" w:lineRule="auto"/>
                          <w:ind w:left="60" w:right="5635" w:firstLine="0"/>
                          <w:jc w:val="left"/>
                          <w:rPr>
                            <w:rFonts w:ascii="Consolas"/>
                            <w:sz w:val="19"/>
                          </w:rPr>
                        </w:pPr>
                        <w:r>
                          <w:rPr>
                            <w:rFonts w:ascii="Consolas"/>
                            <w:color w:val="202020"/>
                            <w:sz w:val="19"/>
                          </w:rPr>
                          <w:t xml:space="preserve">mean_error_speed_table </w:t>
                        </w:r>
                        <w:r>
                          <w:rPr>
                            <w:rFonts w:ascii="Consolas"/>
                            <w:b/>
                            <w:color w:val="AA21FF"/>
                            <w:sz w:val="19"/>
                          </w:rPr>
                          <w:t xml:space="preserve">= </w:t>
                        </w:r>
                        <w:r>
                          <w:rPr>
                            <w:rFonts w:ascii="Consolas"/>
                            <w:color w:val="0054AA"/>
                            <w:sz w:val="19"/>
                          </w:rPr>
                          <w:t xml:space="preserve">[] </w:t>
                        </w:r>
                        <w:r>
                          <w:rPr>
                            <w:rFonts w:ascii="Consolas"/>
                            <w:color w:val="202020"/>
                            <w:spacing w:val="-4"/>
                            <w:sz w:val="19"/>
                          </w:rPr>
                          <w:t>j</w:t>
                        </w:r>
                        <w:r>
                          <w:rPr>
                            <w:rFonts w:ascii="Consolas"/>
                            <w:b/>
                            <w:color w:val="AA21FF"/>
                            <w:spacing w:val="-4"/>
                            <w:sz w:val="19"/>
                          </w:rPr>
                          <w:t>=</w:t>
                        </w:r>
                        <w:r>
                          <w:rPr>
                            <w:rFonts w:ascii="Consolas"/>
                            <w:color w:val="008700"/>
                            <w:spacing w:val="-4"/>
                            <w:sz w:val="19"/>
                          </w:rPr>
                          <w:t>0</w:t>
                        </w:r>
                      </w:p>
                      <w:p w14:paraId="5EE548AD">
                        <w:pPr>
                          <w:spacing w:before="0" w:line="221" w:lineRule="exact"/>
                          <w:ind w:left="60" w:right="0" w:firstLine="0"/>
                          <w:jc w:val="left"/>
                          <w:rPr>
                            <w:rFonts w:ascii="Consolas"/>
                            <w:sz w:val="19"/>
                          </w:rPr>
                        </w:pPr>
                        <w:r>
                          <w:rPr>
                            <w:rFonts w:ascii="Consolas"/>
                            <w:b/>
                            <w:color w:val="008000"/>
                            <w:sz w:val="19"/>
                          </w:rPr>
                          <w:t>for</w:t>
                        </w:r>
                        <w:r>
                          <w:rPr>
                            <w:rFonts w:ascii="Consolas"/>
                            <w:b/>
                            <w:color w:val="008000"/>
                            <w:spacing w:val="10"/>
                            <w:sz w:val="19"/>
                          </w:rPr>
                          <w:t xml:space="preserve"> </w:t>
                        </w:r>
                        <w:r>
                          <w:rPr>
                            <w:rFonts w:ascii="Consolas"/>
                            <w:color w:val="202020"/>
                            <w:sz w:val="19"/>
                          </w:rPr>
                          <w:t>height</w:t>
                        </w:r>
                        <w:r>
                          <w:rPr>
                            <w:rFonts w:ascii="Consolas"/>
                            <w:color w:val="202020"/>
                            <w:spacing w:val="11"/>
                            <w:sz w:val="19"/>
                          </w:rPr>
                          <w:t xml:space="preserve"> </w:t>
                        </w:r>
                        <w:r>
                          <w:rPr>
                            <w:rFonts w:ascii="Consolas"/>
                            <w:b/>
                            <w:color w:val="AA21FF"/>
                            <w:sz w:val="19"/>
                          </w:rPr>
                          <w:t>in</w:t>
                        </w:r>
                        <w:r>
                          <w:rPr>
                            <w:rFonts w:ascii="Consolas"/>
                            <w:b/>
                            <w:color w:val="AA21FF"/>
                            <w:spacing w:val="9"/>
                            <w:sz w:val="19"/>
                          </w:rPr>
                          <w:t xml:space="preserve"> </w:t>
                        </w:r>
                        <w:r>
                          <w:rPr>
                            <w:rFonts w:ascii="Consolas"/>
                            <w:color w:val="202020"/>
                            <w:spacing w:val="-2"/>
                            <w:sz w:val="19"/>
                          </w:rPr>
                          <w:t>heights</w:t>
                        </w:r>
                        <w:r>
                          <w:rPr>
                            <w:rFonts w:ascii="Consolas"/>
                            <w:color w:val="0054AA"/>
                            <w:spacing w:val="-2"/>
                            <w:sz w:val="19"/>
                          </w:rPr>
                          <w:t>:</w:t>
                        </w:r>
                      </w:p>
                      <w:p w14:paraId="274D00B7">
                        <w:pPr>
                          <w:spacing w:before="33" w:line="276" w:lineRule="auto"/>
                          <w:ind w:left="489" w:right="0" w:firstLine="0"/>
                          <w:jc w:val="left"/>
                          <w:rPr>
                            <w:rFonts w:ascii="Consolas"/>
                            <w:sz w:val="19"/>
                          </w:rPr>
                        </w:pPr>
                        <w:r>
                          <w:rPr>
                            <w:rFonts w:ascii="Consolas"/>
                            <w:color w:val="202020"/>
                            <w:sz w:val="19"/>
                          </w:rPr>
                          <w:t xml:space="preserve">query </w:t>
                        </w:r>
                        <w:r>
                          <w:rPr>
                            <w:rFonts w:ascii="Consolas"/>
                            <w:b/>
                            <w:color w:val="AA21FF"/>
                            <w:sz w:val="19"/>
                          </w:rPr>
                          <w:t xml:space="preserve">= </w:t>
                        </w:r>
                        <w:r>
                          <w:rPr>
                            <w:rFonts w:ascii="Consolas"/>
                            <w:color w:val="B92020"/>
                            <w:sz w:val="19"/>
                          </w:rPr>
                          <w:t xml:space="preserve">f"SELECT vx,vy FROM positions WHERE target_id IN (SELECT id FROM tar </w:t>
                        </w:r>
                        <w:r>
                          <w:rPr>
                            <w:rFonts w:ascii="Consolas"/>
                            <w:color w:val="202020"/>
                            <w:sz w:val="19"/>
                          </w:rPr>
                          <w:t xml:space="preserve">cursor </w:t>
                        </w:r>
                        <w:r>
                          <w:rPr>
                            <w:rFonts w:ascii="Consolas"/>
                            <w:b/>
                            <w:color w:val="AA21FF"/>
                            <w:sz w:val="19"/>
                          </w:rPr>
                          <w:t xml:space="preserve">= </w:t>
                        </w:r>
                        <w:r>
                          <w:rPr>
                            <w:rFonts w:ascii="Consolas"/>
                            <w:color w:val="202020"/>
                            <w:sz w:val="19"/>
                          </w:rPr>
                          <w:t>conn</w:t>
                        </w:r>
                        <w:r>
                          <w:rPr>
                            <w:rFonts w:ascii="Consolas"/>
                            <w:b/>
                            <w:color w:val="AA21FF"/>
                            <w:sz w:val="19"/>
                          </w:rPr>
                          <w:t>.</w:t>
                        </w:r>
                        <w:r>
                          <w:rPr>
                            <w:rFonts w:ascii="Consolas"/>
                            <w:color w:val="202020"/>
                            <w:sz w:val="19"/>
                          </w:rPr>
                          <w:t>cursor</w:t>
                        </w:r>
                        <w:r>
                          <w:rPr>
                            <w:rFonts w:ascii="Consolas"/>
                            <w:color w:val="0054AA"/>
                            <w:sz w:val="19"/>
                          </w:rPr>
                          <w:t>()</w:t>
                        </w:r>
                      </w:p>
                      <w:p w14:paraId="216A3C55">
                        <w:pPr>
                          <w:spacing w:before="0" w:line="221" w:lineRule="exact"/>
                          <w:ind w:left="489" w:right="0" w:firstLine="0"/>
                          <w:jc w:val="left"/>
                          <w:rPr>
                            <w:rFonts w:ascii="Consolas"/>
                            <w:sz w:val="19"/>
                          </w:rPr>
                        </w:pPr>
                        <w:r>
                          <w:rPr>
                            <w:rFonts w:ascii="Consolas"/>
                            <w:color w:val="202020"/>
                            <w:spacing w:val="-2"/>
                            <w:sz w:val="19"/>
                          </w:rPr>
                          <w:t>cursor</w:t>
                        </w:r>
                        <w:r>
                          <w:rPr>
                            <w:rFonts w:ascii="Consolas"/>
                            <w:b/>
                            <w:color w:val="AA21FF"/>
                            <w:spacing w:val="-2"/>
                            <w:sz w:val="19"/>
                          </w:rPr>
                          <w:t>.</w:t>
                        </w:r>
                        <w:r>
                          <w:rPr>
                            <w:rFonts w:ascii="Consolas"/>
                            <w:color w:val="202020"/>
                            <w:spacing w:val="-2"/>
                            <w:sz w:val="19"/>
                          </w:rPr>
                          <w:t>execute</w:t>
                        </w:r>
                        <w:r>
                          <w:rPr>
                            <w:rFonts w:ascii="Consolas"/>
                            <w:color w:val="0054AA"/>
                            <w:spacing w:val="-2"/>
                            <w:sz w:val="19"/>
                          </w:rPr>
                          <w:t>(</w:t>
                        </w:r>
                        <w:r>
                          <w:rPr>
                            <w:rFonts w:ascii="Consolas"/>
                            <w:color w:val="202020"/>
                            <w:spacing w:val="-2"/>
                            <w:sz w:val="19"/>
                          </w:rPr>
                          <w:t>query</w:t>
                        </w:r>
                        <w:r>
                          <w:rPr>
                            <w:rFonts w:ascii="Consolas"/>
                            <w:color w:val="0054AA"/>
                            <w:spacing w:val="-2"/>
                            <w:sz w:val="19"/>
                          </w:rPr>
                          <w:t>)</w:t>
                        </w:r>
                      </w:p>
                    </w:txbxContent>
                  </v:textbox>
                </v:shape>
              </v:group>
            </w:pict>
          </mc:Fallback>
        </mc:AlternateContent>
      </w:r>
      <w:r>
        <w:rPr>
          <w:rFonts w:ascii="Consolas"/>
          <w:color w:val="616161"/>
          <w:sz w:val="19"/>
        </w:rPr>
        <w:t>In</w:t>
      </w:r>
      <w:r>
        <w:rPr>
          <w:rFonts w:ascii="Consolas"/>
          <w:color w:val="616161"/>
          <w:spacing w:val="5"/>
          <w:sz w:val="19"/>
        </w:rPr>
        <w:t xml:space="preserve"> </w:t>
      </w:r>
      <w:r>
        <w:rPr>
          <w:rFonts w:ascii="Consolas"/>
          <w:color w:val="616161"/>
          <w:sz w:val="19"/>
        </w:rPr>
        <w:t>[</w:t>
      </w:r>
      <w:r>
        <w:rPr>
          <w:rFonts w:ascii="Consolas"/>
          <w:color w:val="616161"/>
          <w:spacing w:val="5"/>
          <w:sz w:val="19"/>
        </w:rPr>
        <w:t xml:space="preserve"> </w:t>
      </w:r>
      <w:r>
        <w:rPr>
          <w:rFonts w:ascii="Consolas"/>
          <w:color w:val="616161"/>
          <w:spacing w:val="-5"/>
          <w:sz w:val="19"/>
        </w:rPr>
        <w:t>]:</w:t>
      </w:r>
    </w:p>
    <w:p w14:paraId="5F4882FF">
      <w:pPr>
        <w:spacing w:after="0"/>
        <w:jc w:val="left"/>
        <w:rPr>
          <w:rFonts w:ascii="Consolas"/>
          <w:sz w:val="19"/>
        </w:rPr>
        <w:sectPr>
          <w:pgSz w:w="11910" w:h="16840"/>
          <w:pgMar w:top="700" w:right="992" w:bottom="280" w:left="1275" w:header="720" w:footer="720" w:gutter="0"/>
          <w:cols w:space="720" w:num="1"/>
        </w:sectPr>
      </w:pPr>
    </w:p>
    <w:p w14:paraId="053A5BA4">
      <w:pPr>
        <w:pStyle w:val="9"/>
        <w:ind w:left="933"/>
        <w:rPr>
          <w:rFonts w:ascii="Consolas"/>
          <w:sz w:val="20"/>
        </w:rPr>
      </w:pPr>
      <w:r>
        <w:rPr>
          <w:rFonts w:ascii="Consolas"/>
          <w:sz w:val="20"/>
        </w:rPr>
        <mc:AlternateContent>
          <mc:Choice Requires="wpg">
            <w:drawing>
              <wp:inline distT="0" distB="0" distL="0" distR="0">
                <wp:extent cx="5480050" cy="1839595"/>
                <wp:effectExtent l="9525" t="0" r="0" b="8255"/>
                <wp:docPr id="1194" name="Group 1194"/>
                <wp:cNvGraphicFramePr/>
                <a:graphic xmlns:a="http://schemas.openxmlformats.org/drawingml/2006/main">
                  <a:graphicData uri="http://schemas.microsoft.com/office/word/2010/wordprocessingGroup">
                    <wpg:wgp>
                      <wpg:cNvGrpSpPr/>
                      <wpg:grpSpPr>
                        <a:xfrm>
                          <a:off x="0" y="0"/>
                          <a:ext cx="5480050" cy="1839595"/>
                          <a:chOff x="0" y="0"/>
                          <a:chExt cx="5480050" cy="1839595"/>
                        </a:xfrm>
                      </wpg:grpSpPr>
                      <wps:wsp>
                        <wps:cNvPr id="1195" name="Graphic 1195"/>
                        <wps:cNvSpPr/>
                        <wps:spPr>
                          <a:xfrm>
                            <a:off x="0" y="2"/>
                            <a:ext cx="5480050" cy="1839595"/>
                          </a:xfrm>
                          <a:custGeom>
                            <a:avLst/>
                            <a:gdLst/>
                            <a:ahLst/>
                            <a:cxnLst/>
                            <a:rect l="l" t="t" r="r" b="b"/>
                            <a:pathLst>
                              <a:path w="5480050" h="1839595">
                                <a:moveTo>
                                  <a:pt x="5479758" y="0"/>
                                </a:moveTo>
                                <a:lnTo>
                                  <a:pt x="5470233" y="0"/>
                                </a:lnTo>
                                <a:lnTo>
                                  <a:pt x="5470233" y="1829765"/>
                                </a:lnTo>
                                <a:lnTo>
                                  <a:pt x="9525" y="1829765"/>
                                </a:lnTo>
                                <a:lnTo>
                                  <a:pt x="9525" y="0"/>
                                </a:lnTo>
                                <a:lnTo>
                                  <a:pt x="0" y="0"/>
                                </a:lnTo>
                                <a:lnTo>
                                  <a:pt x="0" y="1829765"/>
                                </a:lnTo>
                                <a:lnTo>
                                  <a:pt x="0" y="1839302"/>
                                </a:lnTo>
                                <a:lnTo>
                                  <a:pt x="9525" y="1839302"/>
                                </a:lnTo>
                                <a:lnTo>
                                  <a:pt x="5470233" y="1839302"/>
                                </a:lnTo>
                                <a:lnTo>
                                  <a:pt x="5479758" y="1839302"/>
                                </a:lnTo>
                                <a:lnTo>
                                  <a:pt x="5479758" y="1829765"/>
                                </a:lnTo>
                                <a:lnTo>
                                  <a:pt x="5479758" y="0"/>
                                </a:lnTo>
                                <a:close/>
                              </a:path>
                            </a:pathLst>
                          </a:custGeom>
                          <a:solidFill>
                            <a:srgbClr val="DFDFDF"/>
                          </a:solidFill>
                        </wps:spPr>
                        <wps:bodyPr wrap="square" lIns="0" tIns="0" rIns="0" bIns="0" rtlCol="0">
                          <a:noAutofit/>
                        </wps:bodyPr>
                      </wps:wsp>
                      <wps:wsp>
                        <wps:cNvPr id="1196" name="Graphic 1196"/>
                        <wps:cNvSpPr/>
                        <wps:spPr>
                          <a:xfrm>
                            <a:off x="9530" y="0"/>
                            <a:ext cx="5461000" cy="1830070"/>
                          </a:xfrm>
                          <a:custGeom>
                            <a:avLst/>
                            <a:gdLst/>
                            <a:ahLst/>
                            <a:cxnLst/>
                            <a:rect l="l" t="t" r="r" b="b"/>
                            <a:pathLst>
                              <a:path w="5461000" h="1830070">
                                <a:moveTo>
                                  <a:pt x="5460707" y="1829765"/>
                                </a:moveTo>
                                <a:lnTo>
                                  <a:pt x="0" y="1829765"/>
                                </a:lnTo>
                                <a:lnTo>
                                  <a:pt x="0" y="0"/>
                                </a:lnTo>
                                <a:lnTo>
                                  <a:pt x="5460707" y="0"/>
                                </a:lnTo>
                                <a:lnTo>
                                  <a:pt x="5460707" y="1829765"/>
                                </a:lnTo>
                                <a:close/>
                              </a:path>
                            </a:pathLst>
                          </a:custGeom>
                          <a:solidFill>
                            <a:srgbClr val="F5F5F5"/>
                          </a:solidFill>
                        </wps:spPr>
                        <wps:bodyPr wrap="square" lIns="0" tIns="0" rIns="0" bIns="0" rtlCol="0">
                          <a:noAutofit/>
                        </wps:bodyPr>
                      </wps:wsp>
                      <wps:wsp>
                        <wps:cNvPr id="1197" name="Textbox 1197"/>
                        <wps:cNvSpPr txBox="1"/>
                        <wps:spPr>
                          <a:xfrm>
                            <a:off x="9530" y="0"/>
                            <a:ext cx="5461000" cy="1830070"/>
                          </a:xfrm>
                          <a:prstGeom prst="rect">
                            <a:avLst/>
                          </a:prstGeom>
                        </wps:spPr>
                        <wps:txbx>
                          <w:txbxContent>
                            <w:p w14:paraId="745449D9">
                              <w:pPr>
                                <w:spacing w:before="20"/>
                                <w:ind w:left="489" w:right="0" w:firstLine="0"/>
                                <w:jc w:val="both"/>
                                <w:rPr>
                                  <w:rFonts w:ascii="Consolas"/>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409FCB6C">
                              <w:pPr>
                                <w:spacing w:before="33" w:line="276" w:lineRule="auto"/>
                                <w:ind w:left="489" w:right="2849" w:firstLine="0"/>
                                <w:jc w:val="both"/>
                                <w:rPr>
                                  <w:rFonts w:ascii="Consolas"/>
                                  <w:sz w:val="19"/>
                                </w:rPr>
                              </w:pPr>
                              <w:r>
                                <w:rPr>
                                  <w:rFonts w:ascii="Consolas"/>
                                  <w:color w:val="202020"/>
                                  <w:sz w:val="19"/>
                                </w:rPr>
                                <w:t xml:space="preserve">vx_values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vy_values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mean_speed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sqrt</w:t>
                              </w:r>
                              <w:r>
                                <w:rPr>
                                  <w:rFonts w:ascii="Consolas"/>
                                  <w:color w:val="0054AA"/>
                                  <w:sz w:val="19"/>
                                </w:rPr>
                                <w:t>(</w:t>
                              </w:r>
                              <w:r>
                                <w:rPr>
                                  <w:rFonts w:ascii="Consolas"/>
                                  <w:color w:val="202020"/>
                                  <w:sz w:val="19"/>
                                </w:rPr>
                                <w:t>vx_values</w:t>
                              </w:r>
                              <w:r>
                                <w:rPr>
                                  <w:rFonts w:ascii="Consolas"/>
                                  <w:b/>
                                  <w:color w:val="AA21FF"/>
                                  <w:sz w:val="19"/>
                                </w:rPr>
                                <w:t>**</w:t>
                              </w:r>
                              <w:r>
                                <w:rPr>
                                  <w:rFonts w:ascii="Consolas"/>
                                  <w:color w:val="008700"/>
                                  <w:sz w:val="19"/>
                                </w:rPr>
                                <w:t>2</w:t>
                              </w:r>
                              <w:r>
                                <w:rPr>
                                  <w:rFonts w:ascii="Consolas"/>
                                  <w:b/>
                                  <w:color w:val="AA21FF"/>
                                  <w:sz w:val="19"/>
                                </w:rPr>
                                <w:t>+</w:t>
                              </w:r>
                              <w:r>
                                <w:rPr>
                                  <w:rFonts w:ascii="Consolas"/>
                                  <w:color w:val="202020"/>
                                  <w:sz w:val="19"/>
                                </w:rPr>
                                <w:t>vy_values</w:t>
                              </w:r>
                              <w:r>
                                <w:rPr>
                                  <w:rFonts w:ascii="Consolas"/>
                                  <w:b/>
                                  <w:color w:val="AA21FF"/>
                                  <w:sz w:val="19"/>
                                </w:rPr>
                                <w:t>**</w:t>
                              </w:r>
                              <w:r>
                                <w:rPr>
                                  <w:rFonts w:ascii="Consolas"/>
                                  <w:color w:val="008700"/>
                                  <w:sz w:val="19"/>
                                </w:rPr>
                                <w:t>2</w:t>
                              </w:r>
                              <w:r>
                                <w:rPr>
                                  <w:rFonts w:ascii="Consolas"/>
                                  <w:color w:val="0054AA"/>
                                  <w:sz w:val="19"/>
                                </w:rPr>
                                <w:t>)</w:t>
                              </w:r>
                            </w:p>
                            <w:p w14:paraId="59478B7C">
                              <w:pPr>
                                <w:spacing w:before="0" w:line="276" w:lineRule="auto"/>
                                <w:ind w:left="489" w:right="3387" w:firstLine="0"/>
                                <w:jc w:val="both"/>
                                <w:rPr>
                                  <w:rFonts w:ascii="Consolas"/>
                                  <w:sz w:val="19"/>
                                </w:rPr>
                              </w:pPr>
                              <w:r>
                                <w:rPr>
                                  <w:rFonts w:ascii="Consolas"/>
                                  <w:color w:val="202020"/>
                                  <w:sz w:val="19"/>
                                </w:rPr>
                                <w:t xml:space="preserve">normalized_speed </w:t>
                              </w:r>
                              <w:r>
                                <w:rPr>
                                  <w:rFonts w:ascii="Consolas"/>
                                  <w:b/>
                                  <w:color w:val="AA21FF"/>
                                  <w:sz w:val="19"/>
                                </w:rPr>
                                <w:t xml:space="preserve">= </w:t>
                              </w:r>
                              <w:r>
                                <w:rPr>
                                  <w:rFonts w:ascii="Consolas"/>
                                  <w:color w:val="202020"/>
                                  <w:sz w:val="19"/>
                                </w:rPr>
                                <w:t>mean_speed</w:t>
                              </w:r>
                              <w:r>
                                <w:rPr>
                                  <w:rFonts w:ascii="Consolas"/>
                                  <w:b/>
                                  <w:color w:val="AA21FF"/>
                                  <w:sz w:val="19"/>
                                </w:rPr>
                                <w:t>-</w:t>
                              </w:r>
                              <w:r>
                                <w:rPr>
                                  <w:rFonts w:ascii="Consolas"/>
                                  <w:color w:val="202020"/>
                                  <w:sz w:val="19"/>
                                </w:rPr>
                                <w:t xml:space="preserve">expected_speed </w:t>
                              </w:r>
                              <w:r>
                                <w:rPr>
                                  <w:rFonts w:ascii="Consolas"/>
                                  <w:color w:val="202020"/>
                                  <w:spacing w:val="-4"/>
                                  <w:sz w:val="19"/>
                                </w:rPr>
                                <w:t>j</w:t>
                              </w:r>
                              <w:r>
                                <w:rPr>
                                  <w:rFonts w:ascii="Consolas"/>
                                  <w:b/>
                                  <w:color w:val="AA21FF"/>
                                  <w:spacing w:val="-4"/>
                                  <w:sz w:val="19"/>
                                </w:rPr>
                                <w:t>+=</w:t>
                              </w:r>
                              <w:r>
                                <w:rPr>
                                  <w:rFonts w:ascii="Consolas"/>
                                  <w:color w:val="008700"/>
                                  <w:spacing w:val="-4"/>
                                  <w:sz w:val="19"/>
                                </w:rPr>
                                <w:t>1</w:t>
                              </w:r>
                            </w:p>
                            <w:p w14:paraId="791B71C2">
                              <w:pPr>
                                <w:spacing w:before="0" w:line="221" w:lineRule="exact"/>
                                <w:ind w:left="489" w:right="0" w:firstLine="0"/>
                                <w:jc w:val="both"/>
                                <w:rPr>
                                  <w:rFonts w:ascii="Consolas"/>
                                  <w:sz w:val="19"/>
                                </w:rPr>
                              </w:pPr>
                              <w:r>
                                <w:rPr>
                                  <w:rFonts w:ascii="Consolas"/>
                                  <w:b/>
                                  <w:color w:val="008000"/>
                                  <w:sz w:val="19"/>
                                </w:rPr>
                                <w:t>if</w:t>
                              </w:r>
                              <w:r>
                                <w:rPr>
                                  <w:rFonts w:ascii="Consolas"/>
                                  <w:b/>
                                  <w:color w:val="008000"/>
                                  <w:spacing w:val="6"/>
                                  <w:sz w:val="19"/>
                                </w:rPr>
                                <w:t xml:space="preserve"> </w:t>
                              </w:r>
                              <w:r>
                                <w:rPr>
                                  <w:rFonts w:ascii="Consolas"/>
                                  <w:color w:val="202020"/>
                                  <w:spacing w:val="-2"/>
                                  <w:sz w:val="19"/>
                                </w:rPr>
                                <w:t>len</w:t>
                              </w:r>
                              <w:r>
                                <w:rPr>
                                  <w:rFonts w:ascii="Consolas"/>
                                  <w:color w:val="0054AA"/>
                                  <w:spacing w:val="-2"/>
                                  <w:sz w:val="19"/>
                                </w:rPr>
                                <w:t>(</w:t>
                              </w:r>
                              <w:r>
                                <w:rPr>
                                  <w:rFonts w:ascii="Consolas"/>
                                  <w:color w:val="202020"/>
                                  <w:spacing w:val="-2"/>
                                  <w:sz w:val="19"/>
                                </w:rPr>
                                <w:t>vx_values</w:t>
                              </w:r>
                              <w:r>
                                <w:rPr>
                                  <w:rFonts w:ascii="Consolas"/>
                                  <w:color w:val="0054AA"/>
                                  <w:spacing w:val="-2"/>
                                  <w:sz w:val="19"/>
                                </w:rPr>
                                <w:t>)</w:t>
                              </w:r>
                              <w:r>
                                <w:rPr>
                                  <w:rFonts w:ascii="Consolas"/>
                                  <w:b/>
                                  <w:color w:val="AA21FF"/>
                                  <w:spacing w:val="-2"/>
                                  <w:sz w:val="19"/>
                                </w:rPr>
                                <w:t>&gt;</w:t>
                              </w:r>
                              <w:r>
                                <w:rPr>
                                  <w:rFonts w:ascii="Consolas"/>
                                  <w:color w:val="008700"/>
                                  <w:spacing w:val="-2"/>
                                  <w:sz w:val="19"/>
                                </w:rPr>
                                <w:t>1</w:t>
                              </w:r>
                              <w:r>
                                <w:rPr>
                                  <w:rFonts w:ascii="Consolas"/>
                                  <w:color w:val="0054AA"/>
                                  <w:spacing w:val="-2"/>
                                  <w:sz w:val="19"/>
                                </w:rPr>
                                <w:t>:</w:t>
                              </w:r>
                            </w:p>
                            <w:p w14:paraId="4CF5082C">
                              <w:pPr>
                                <w:spacing w:before="30"/>
                                <w:ind w:left="918" w:right="-58" w:firstLine="0"/>
                                <w:jc w:val="left"/>
                                <w:rPr>
                                  <w:rFonts w:ascii="Consolas"/>
                                  <w:sz w:val="19"/>
                                </w:rPr>
                              </w:pPr>
                              <w:r>
                                <w:rPr>
                                  <w:rFonts w:ascii="Consolas"/>
                                  <w:color w:val="202020"/>
                                  <w:spacing w:val="-2"/>
                                  <w:sz w:val="19"/>
                                </w:rPr>
                                <w:t>mean_error_speed_table</w:t>
                              </w:r>
                              <w:r>
                                <w:rPr>
                                  <w:rFonts w:ascii="Consolas"/>
                                  <w:b/>
                                  <w:color w:val="AA21FF"/>
                                  <w:spacing w:val="-2"/>
                                  <w:sz w:val="19"/>
                                </w:rPr>
                                <w:t>.</w:t>
                              </w:r>
                              <w:r>
                                <w:rPr>
                                  <w:rFonts w:ascii="Consolas"/>
                                  <w:color w:val="202020"/>
                                  <w:spacing w:val="-2"/>
                                  <w:sz w:val="19"/>
                                </w:rPr>
                                <w:t>append</w:t>
                              </w:r>
                              <w:r>
                                <w:rPr>
                                  <w:rFonts w:ascii="Consolas"/>
                                  <w:color w:val="0054AA"/>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round</w:t>
                              </w:r>
                              <w:r>
                                <w:rPr>
                                  <w:rFonts w:ascii="Consolas"/>
                                  <w:color w:val="0054AA"/>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sum</w:t>
                              </w:r>
                              <w:r>
                                <w:rPr>
                                  <w:rFonts w:ascii="Consolas"/>
                                  <w:color w:val="0054AA"/>
                                  <w:spacing w:val="-2"/>
                                  <w:sz w:val="19"/>
                                </w:rPr>
                                <w:t>(</w:t>
                              </w:r>
                              <w:r>
                                <w:rPr>
                                  <w:rFonts w:ascii="Consolas"/>
                                  <w:color w:val="202020"/>
                                  <w:spacing w:val="-2"/>
                                  <w:sz w:val="19"/>
                                </w:rPr>
                                <w:t>normalized_speed</w:t>
                              </w:r>
                              <w:r>
                                <w:rPr>
                                  <w:rFonts w:ascii="Consolas"/>
                                  <w:color w:val="0054AA"/>
                                  <w:spacing w:val="-2"/>
                                  <w:sz w:val="19"/>
                                </w:rPr>
                                <w:t>)</w:t>
                              </w:r>
                              <w:r>
                                <w:rPr>
                                  <w:rFonts w:ascii="Consolas"/>
                                  <w:b/>
                                  <w:color w:val="AA21FF"/>
                                  <w:spacing w:val="-2"/>
                                  <w:sz w:val="19"/>
                                </w:rPr>
                                <w:t>/</w:t>
                              </w:r>
                              <w:r>
                                <w:rPr>
                                  <w:rFonts w:ascii="Consolas"/>
                                  <w:color w:val="202020"/>
                                  <w:spacing w:val="-2"/>
                                  <w:sz w:val="19"/>
                                </w:rPr>
                                <w:t>len</w:t>
                              </w:r>
                              <w:r>
                                <w:rPr>
                                  <w:rFonts w:ascii="Consolas"/>
                                  <w:color w:val="0054AA"/>
                                  <w:spacing w:val="-2"/>
                                  <w:sz w:val="19"/>
                                </w:rPr>
                                <w:t>(</w:t>
                              </w:r>
                              <w:r>
                                <w:rPr>
                                  <w:rFonts w:ascii="Consolas"/>
                                  <w:color w:val="202020"/>
                                  <w:spacing w:val="-2"/>
                                  <w:sz w:val="19"/>
                                </w:rPr>
                                <w:t>norm</w:t>
                              </w:r>
                            </w:p>
                            <w:p w14:paraId="169815E9">
                              <w:pPr>
                                <w:spacing w:before="33"/>
                                <w:ind w:left="489" w:right="0" w:firstLine="0"/>
                                <w:jc w:val="left"/>
                                <w:rPr>
                                  <w:rFonts w:ascii="Consolas"/>
                                  <w:sz w:val="19"/>
                                </w:rPr>
                              </w:pPr>
                              <w:r>
                                <w:rPr>
                                  <w:rFonts w:ascii="Consolas"/>
                                  <w:b/>
                                  <w:color w:val="008000"/>
                                  <w:spacing w:val="-2"/>
                                  <w:sz w:val="19"/>
                                </w:rPr>
                                <w:t>else</w:t>
                              </w:r>
                              <w:r>
                                <w:rPr>
                                  <w:rFonts w:ascii="Consolas"/>
                                  <w:color w:val="0054AA"/>
                                  <w:spacing w:val="-2"/>
                                  <w:sz w:val="19"/>
                                </w:rPr>
                                <w:t>:</w:t>
                              </w:r>
                            </w:p>
                            <w:p w14:paraId="2C139BB1">
                              <w:pPr>
                                <w:spacing w:before="33" w:line="276" w:lineRule="auto"/>
                                <w:ind w:left="60" w:right="2836" w:firstLine="858"/>
                                <w:jc w:val="left"/>
                                <w:rPr>
                                  <w:rFonts w:ascii="Consolas"/>
                                  <w:sz w:val="19"/>
                                </w:rPr>
                              </w:pPr>
                              <w:r>
                                <w:rPr>
                                  <w:rFonts w:ascii="Consolas"/>
                                  <w:color w:val="202020"/>
                                  <w:spacing w:val="-2"/>
                                  <w:sz w:val="19"/>
                                </w:rPr>
                                <w:t>mean_error_speed_table</w:t>
                              </w:r>
                              <w:r>
                                <w:rPr>
                                  <w:rFonts w:ascii="Consolas"/>
                                  <w:b/>
                                  <w:color w:val="AA21FF"/>
                                  <w:spacing w:val="-2"/>
                                  <w:sz w:val="19"/>
                                </w:rPr>
                                <w:t>.</w:t>
                              </w:r>
                              <w:r>
                                <w:rPr>
                                  <w:rFonts w:ascii="Consolas"/>
                                  <w:color w:val="202020"/>
                                  <w:spacing w:val="-2"/>
                                  <w:sz w:val="19"/>
                                </w:rPr>
                                <w:t>append</w:t>
                              </w:r>
                              <w:r>
                                <w:rPr>
                                  <w:rFonts w:ascii="Consolas"/>
                                  <w:color w:val="0054AA"/>
                                  <w:spacing w:val="-2"/>
                                  <w:sz w:val="19"/>
                                </w:rPr>
                                <w:t>(</w:t>
                              </w:r>
                              <w:r>
                                <w:rPr>
                                  <w:rFonts w:ascii="Consolas"/>
                                  <w:b/>
                                  <w:color w:val="AA21FF"/>
                                  <w:spacing w:val="-2"/>
                                  <w:sz w:val="19"/>
                                </w:rPr>
                                <w:t>-</w:t>
                              </w:r>
                              <w:r>
                                <w:rPr>
                                  <w:rFonts w:ascii="Consolas"/>
                                  <w:color w:val="008700"/>
                                  <w:spacing w:val="-2"/>
                                  <w:sz w:val="19"/>
                                </w:rPr>
                                <w:t>1</w:t>
                              </w:r>
                              <w:r>
                                <w:rPr>
                                  <w:rFonts w:ascii="Consolas"/>
                                  <w:color w:val="0054AA"/>
                                  <w:spacing w:val="-2"/>
                                  <w:sz w:val="19"/>
                                </w:rPr>
                                <w:t xml:space="preserve">) </w:t>
                              </w:r>
                              <w:r>
                                <w:rPr>
                                  <w:rFonts w:ascii="Consolas"/>
                                  <w:color w:val="202020"/>
                                  <w:spacing w:val="-2"/>
                                  <w:sz w:val="19"/>
                                </w:rPr>
                                <w:t>print</w:t>
                              </w:r>
                              <w:r>
                                <w:rPr>
                                  <w:rFonts w:ascii="Consolas"/>
                                  <w:color w:val="0054AA"/>
                                  <w:spacing w:val="-2"/>
                                  <w:sz w:val="19"/>
                                </w:rPr>
                                <w:t>(</w:t>
                              </w:r>
                              <w:r>
                                <w:rPr>
                                  <w:rFonts w:ascii="Consolas"/>
                                  <w:color w:val="202020"/>
                                  <w:spacing w:val="-2"/>
                                  <w:sz w:val="19"/>
                                </w:rPr>
                                <w:t>mean_error_speed_table</w:t>
                              </w:r>
                              <w:r>
                                <w:rPr>
                                  <w:rFonts w:ascii="Consolas"/>
                                  <w:color w:val="0054AA"/>
                                  <w:spacing w:val="-2"/>
                                  <w:sz w:val="19"/>
                                </w:rPr>
                                <w:t>)</w:t>
                              </w:r>
                            </w:p>
                          </w:txbxContent>
                        </wps:txbx>
                        <wps:bodyPr wrap="square" lIns="0" tIns="0" rIns="0" bIns="0" rtlCol="0">
                          <a:noAutofit/>
                        </wps:bodyPr>
                      </wps:wsp>
                    </wpg:wgp>
                  </a:graphicData>
                </a:graphic>
              </wp:inline>
            </w:drawing>
          </mc:Choice>
          <mc:Fallback>
            <w:pict>
              <v:group id="_x0000_s1026" o:spid="_x0000_s1026" o:spt="203" style="height:144.85pt;width:431.5pt;" coordsize="5480050,1839595" o:gfxdata="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">
                <o:lock v:ext="edit" aspectratio="f"/>
                <v:shape id="Graphic 1195" o:spid="_x0000_s1026" o:spt="100" style="position:absolute;left:0;top:2;height:1839595;width:5480050;" fillcolor="#DFDFDF" filled="t" stroked="f" coordsize="5480050,1839595" o:gfxdata="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VUojLsAAADd&#10;AAAADwAAAAAAAAABACAAAAAiAAAAZHJzL2Rvd25yZXYueG1sUEsBAhQAFAAAAAgAh07iQDMvBZ47&#10;AAAAOQAAABAAAAAAAAAAAQAgAAAACgEAAGRycy9zaGFwZXhtbC54bWxQSwUGAAAAAAYABgBbAQAA&#10;tAMAAAAA&#10;" path="m5479758,0l5470233,0,5470233,1829765,9525,1829765,9525,0,0,0,0,1829765,0,1839302,9525,1839302,5470233,1839302,5479758,1839302,5479758,1829765,5479758,0xe">
                  <v:fill on="t" focussize="0,0"/>
                  <v:stroke on="f"/>
                  <v:imagedata o:title=""/>
                  <o:lock v:ext="edit" aspectratio="f"/>
                  <v:textbox inset="0mm,0mm,0mm,0mm"/>
                </v:shape>
                <v:shape id="Graphic 1196" o:spid="_x0000_s1026" o:spt="100" style="position:absolute;left:9530;top:0;height:1830070;width:5461000;" fillcolor="#F5F5F5" filled="t" stroked="f" coordsize="5461000,1830070" o:gfxdata="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mVjTvQAA&#10;AN0AAAAPAAAAAAAAAAEAIAAAACIAAABkcnMvZG93bnJldi54bWxQSwECFAAUAAAACACHTuJAMy8F&#10;njsAAAA5AAAAEAAAAAAAAAABACAAAAAMAQAAZHJzL3NoYXBleG1sLnhtbFBLBQYAAAAABgAGAFsB&#10;AAC2AwAAAAA=&#10;" path="m5460707,1829765l0,1829765,0,0,5460707,0,5460707,1829765xe">
                  <v:fill on="t" focussize="0,0"/>
                  <v:stroke on="f"/>
                  <v:imagedata o:title=""/>
                  <o:lock v:ext="edit" aspectratio="f"/>
                  <v:textbox inset="0mm,0mm,0mm,0mm"/>
                </v:shape>
                <v:shape id="Textbox 1197" o:spid="_x0000_s1026" o:spt="202" type="#_x0000_t202" style="position:absolute;left:9530;top:0;height:1830070;width:5461000;" filled="f" stroked="f" coordsize="21600,21600" o:gfxdata="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umk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45449D9">
                        <w:pPr>
                          <w:spacing w:before="20"/>
                          <w:ind w:left="489" w:right="0" w:firstLine="0"/>
                          <w:jc w:val="both"/>
                          <w:rPr>
                            <w:rFonts w:ascii="Consolas"/>
                            <w:sz w:val="19"/>
                          </w:rPr>
                        </w:pPr>
                        <w:r>
                          <w:rPr>
                            <w:rFonts w:ascii="Consolas"/>
                            <w:color w:val="202020"/>
                            <w:sz w:val="19"/>
                          </w:rPr>
                          <w:t>results</w:t>
                        </w:r>
                        <w:r>
                          <w:rPr>
                            <w:rFonts w:ascii="Consolas"/>
                            <w:color w:val="202020"/>
                            <w:spacing w:val="11"/>
                            <w:sz w:val="19"/>
                          </w:rPr>
                          <w:t xml:space="preserve"> </w:t>
                        </w:r>
                        <w:r>
                          <w:rPr>
                            <w:rFonts w:ascii="Consolas"/>
                            <w:b/>
                            <w:color w:val="AA21FF"/>
                            <w:sz w:val="19"/>
                          </w:rPr>
                          <w:t>=</w:t>
                        </w:r>
                        <w:r>
                          <w:rPr>
                            <w:rFonts w:ascii="Consolas"/>
                            <w:b/>
                            <w:color w:val="AA21FF"/>
                            <w:spacing w:val="11"/>
                            <w:sz w:val="19"/>
                          </w:rPr>
                          <w:t xml:space="preserve"> </w:t>
                        </w:r>
                        <w:r>
                          <w:rPr>
                            <w:rFonts w:ascii="Consolas"/>
                            <w:color w:val="202020"/>
                            <w:spacing w:val="-2"/>
                            <w:sz w:val="19"/>
                          </w:rPr>
                          <w:t>cursor</w:t>
                        </w:r>
                        <w:r>
                          <w:rPr>
                            <w:rFonts w:ascii="Consolas"/>
                            <w:b/>
                            <w:color w:val="AA21FF"/>
                            <w:spacing w:val="-2"/>
                            <w:sz w:val="19"/>
                          </w:rPr>
                          <w:t>.</w:t>
                        </w:r>
                        <w:r>
                          <w:rPr>
                            <w:rFonts w:ascii="Consolas"/>
                            <w:color w:val="202020"/>
                            <w:spacing w:val="-2"/>
                            <w:sz w:val="19"/>
                          </w:rPr>
                          <w:t>fetchall</w:t>
                        </w:r>
                        <w:r>
                          <w:rPr>
                            <w:rFonts w:ascii="Consolas"/>
                            <w:color w:val="0054AA"/>
                            <w:spacing w:val="-2"/>
                            <w:sz w:val="19"/>
                          </w:rPr>
                          <w:t>()</w:t>
                        </w:r>
                      </w:p>
                      <w:p w14:paraId="409FCB6C">
                        <w:pPr>
                          <w:spacing w:before="33" w:line="276" w:lineRule="auto"/>
                          <w:ind w:left="489" w:right="2849" w:firstLine="0"/>
                          <w:jc w:val="both"/>
                          <w:rPr>
                            <w:rFonts w:ascii="Consolas"/>
                            <w:sz w:val="19"/>
                          </w:rPr>
                        </w:pPr>
                        <w:r>
                          <w:rPr>
                            <w:rFonts w:ascii="Consolas"/>
                            <w:color w:val="202020"/>
                            <w:sz w:val="19"/>
                          </w:rPr>
                          <w:t xml:space="preserve">vx_values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0</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vy_values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array</w:t>
                        </w:r>
                        <w:r>
                          <w:rPr>
                            <w:rFonts w:ascii="Consolas"/>
                            <w:color w:val="0054AA"/>
                            <w:sz w:val="19"/>
                          </w:rPr>
                          <w:t>([</w:t>
                        </w:r>
                        <w:r>
                          <w:rPr>
                            <w:rFonts w:ascii="Consolas"/>
                            <w:color w:val="202020"/>
                            <w:sz w:val="19"/>
                          </w:rPr>
                          <w:t>row</w:t>
                        </w:r>
                        <w:r>
                          <w:rPr>
                            <w:rFonts w:ascii="Consolas"/>
                            <w:color w:val="0054AA"/>
                            <w:sz w:val="19"/>
                          </w:rPr>
                          <w:t>[</w:t>
                        </w:r>
                        <w:r>
                          <w:rPr>
                            <w:rFonts w:ascii="Consolas"/>
                            <w:color w:val="008700"/>
                            <w:sz w:val="19"/>
                          </w:rPr>
                          <w:t>1</w:t>
                        </w:r>
                        <w:r>
                          <w:rPr>
                            <w:rFonts w:ascii="Consolas"/>
                            <w:color w:val="0054AA"/>
                            <w:sz w:val="19"/>
                          </w:rPr>
                          <w:t xml:space="preserve">] </w:t>
                        </w:r>
                        <w:r>
                          <w:rPr>
                            <w:rFonts w:ascii="Consolas"/>
                            <w:b/>
                            <w:color w:val="008000"/>
                            <w:sz w:val="19"/>
                          </w:rPr>
                          <w:t xml:space="preserve">for </w:t>
                        </w:r>
                        <w:r>
                          <w:rPr>
                            <w:rFonts w:ascii="Consolas"/>
                            <w:color w:val="202020"/>
                            <w:sz w:val="19"/>
                          </w:rPr>
                          <w:t xml:space="preserve">row </w:t>
                        </w:r>
                        <w:r>
                          <w:rPr>
                            <w:rFonts w:ascii="Consolas"/>
                            <w:b/>
                            <w:color w:val="AA21FF"/>
                            <w:sz w:val="19"/>
                          </w:rPr>
                          <w:t xml:space="preserve">in </w:t>
                        </w:r>
                        <w:r>
                          <w:rPr>
                            <w:rFonts w:ascii="Consolas"/>
                            <w:color w:val="202020"/>
                            <w:sz w:val="19"/>
                          </w:rPr>
                          <w:t>results</w:t>
                        </w:r>
                        <w:r>
                          <w:rPr>
                            <w:rFonts w:ascii="Consolas"/>
                            <w:color w:val="0054AA"/>
                            <w:sz w:val="19"/>
                          </w:rPr>
                          <w:t xml:space="preserve">]) </w:t>
                        </w:r>
                        <w:r>
                          <w:rPr>
                            <w:rFonts w:ascii="Consolas"/>
                            <w:color w:val="202020"/>
                            <w:sz w:val="19"/>
                          </w:rPr>
                          <w:t xml:space="preserve">mean_speed </w:t>
                        </w:r>
                        <w:r>
                          <w:rPr>
                            <w:rFonts w:ascii="Consolas"/>
                            <w:b/>
                            <w:color w:val="AA21FF"/>
                            <w:sz w:val="19"/>
                          </w:rPr>
                          <w:t xml:space="preserve">= </w:t>
                        </w:r>
                        <w:r>
                          <w:rPr>
                            <w:rFonts w:ascii="Consolas"/>
                            <w:color w:val="202020"/>
                            <w:sz w:val="19"/>
                          </w:rPr>
                          <w:t>np</w:t>
                        </w:r>
                        <w:r>
                          <w:rPr>
                            <w:rFonts w:ascii="Consolas"/>
                            <w:b/>
                            <w:color w:val="AA21FF"/>
                            <w:sz w:val="19"/>
                          </w:rPr>
                          <w:t>.</w:t>
                        </w:r>
                        <w:r>
                          <w:rPr>
                            <w:rFonts w:ascii="Consolas"/>
                            <w:color w:val="202020"/>
                            <w:sz w:val="19"/>
                          </w:rPr>
                          <w:t>sqrt</w:t>
                        </w:r>
                        <w:r>
                          <w:rPr>
                            <w:rFonts w:ascii="Consolas"/>
                            <w:color w:val="0054AA"/>
                            <w:sz w:val="19"/>
                          </w:rPr>
                          <w:t>(</w:t>
                        </w:r>
                        <w:r>
                          <w:rPr>
                            <w:rFonts w:ascii="Consolas"/>
                            <w:color w:val="202020"/>
                            <w:sz w:val="19"/>
                          </w:rPr>
                          <w:t>vx_values</w:t>
                        </w:r>
                        <w:r>
                          <w:rPr>
                            <w:rFonts w:ascii="Consolas"/>
                            <w:b/>
                            <w:color w:val="AA21FF"/>
                            <w:sz w:val="19"/>
                          </w:rPr>
                          <w:t>**</w:t>
                        </w:r>
                        <w:r>
                          <w:rPr>
                            <w:rFonts w:ascii="Consolas"/>
                            <w:color w:val="008700"/>
                            <w:sz w:val="19"/>
                          </w:rPr>
                          <w:t>2</w:t>
                        </w:r>
                        <w:r>
                          <w:rPr>
                            <w:rFonts w:ascii="Consolas"/>
                            <w:b/>
                            <w:color w:val="AA21FF"/>
                            <w:sz w:val="19"/>
                          </w:rPr>
                          <w:t>+</w:t>
                        </w:r>
                        <w:r>
                          <w:rPr>
                            <w:rFonts w:ascii="Consolas"/>
                            <w:color w:val="202020"/>
                            <w:sz w:val="19"/>
                          </w:rPr>
                          <w:t>vy_values</w:t>
                        </w:r>
                        <w:r>
                          <w:rPr>
                            <w:rFonts w:ascii="Consolas"/>
                            <w:b/>
                            <w:color w:val="AA21FF"/>
                            <w:sz w:val="19"/>
                          </w:rPr>
                          <w:t>**</w:t>
                        </w:r>
                        <w:r>
                          <w:rPr>
                            <w:rFonts w:ascii="Consolas"/>
                            <w:color w:val="008700"/>
                            <w:sz w:val="19"/>
                          </w:rPr>
                          <w:t>2</w:t>
                        </w:r>
                        <w:r>
                          <w:rPr>
                            <w:rFonts w:ascii="Consolas"/>
                            <w:color w:val="0054AA"/>
                            <w:sz w:val="19"/>
                          </w:rPr>
                          <w:t>)</w:t>
                        </w:r>
                      </w:p>
                      <w:p w14:paraId="59478B7C">
                        <w:pPr>
                          <w:spacing w:before="0" w:line="276" w:lineRule="auto"/>
                          <w:ind w:left="489" w:right="3387" w:firstLine="0"/>
                          <w:jc w:val="both"/>
                          <w:rPr>
                            <w:rFonts w:ascii="Consolas"/>
                            <w:sz w:val="19"/>
                          </w:rPr>
                        </w:pPr>
                        <w:r>
                          <w:rPr>
                            <w:rFonts w:ascii="Consolas"/>
                            <w:color w:val="202020"/>
                            <w:sz w:val="19"/>
                          </w:rPr>
                          <w:t xml:space="preserve">normalized_speed </w:t>
                        </w:r>
                        <w:r>
                          <w:rPr>
                            <w:rFonts w:ascii="Consolas"/>
                            <w:b/>
                            <w:color w:val="AA21FF"/>
                            <w:sz w:val="19"/>
                          </w:rPr>
                          <w:t xml:space="preserve">= </w:t>
                        </w:r>
                        <w:r>
                          <w:rPr>
                            <w:rFonts w:ascii="Consolas"/>
                            <w:color w:val="202020"/>
                            <w:sz w:val="19"/>
                          </w:rPr>
                          <w:t>mean_speed</w:t>
                        </w:r>
                        <w:r>
                          <w:rPr>
                            <w:rFonts w:ascii="Consolas"/>
                            <w:b/>
                            <w:color w:val="AA21FF"/>
                            <w:sz w:val="19"/>
                          </w:rPr>
                          <w:t>-</w:t>
                        </w:r>
                        <w:r>
                          <w:rPr>
                            <w:rFonts w:ascii="Consolas"/>
                            <w:color w:val="202020"/>
                            <w:sz w:val="19"/>
                          </w:rPr>
                          <w:t xml:space="preserve">expected_speed </w:t>
                        </w:r>
                        <w:r>
                          <w:rPr>
                            <w:rFonts w:ascii="Consolas"/>
                            <w:color w:val="202020"/>
                            <w:spacing w:val="-4"/>
                            <w:sz w:val="19"/>
                          </w:rPr>
                          <w:t>j</w:t>
                        </w:r>
                        <w:r>
                          <w:rPr>
                            <w:rFonts w:ascii="Consolas"/>
                            <w:b/>
                            <w:color w:val="AA21FF"/>
                            <w:spacing w:val="-4"/>
                            <w:sz w:val="19"/>
                          </w:rPr>
                          <w:t>+=</w:t>
                        </w:r>
                        <w:r>
                          <w:rPr>
                            <w:rFonts w:ascii="Consolas"/>
                            <w:color w:val="008700"/>
                            <w:spacing w:val="-4"/>
                            <w:sz w:val="19"/>
                          </w:rPr>
                          <w:t>1</w:t>
                        </w:r>
                      </w:p>
                      <w:p w14:paraId="791B71C2">
                        <w:pPr>
                          <w:spacing w:before="0" w:line="221" w:lineRule="exact"/>
                          <w:ind w:left="489" w:right="0" w:firstLine="0"/>
                          <w:jc w:val="both"/>
                          <w:rPr>
                            <w:rFonts w:ascii="Consolas"/>
                            <w:sz w:val="19"/>
                          </w:rPr>
                        </w:pPr>
                        <w:r>
                          <w:rPr>
                            <w:rFonts w:ascii="Consolas"/>
                            <w:b/>
                            <w:color w:val="008000"/>
                            <w:sz w:val="19"/>
                          </w:rPr>
                          <w:t>if</w:t>
                        </w:r>
                        <w:r>
                          <w:rPr>
                            <w:rFonts w:ascii="Consolas"/>
                            <w:b/>
                            <w:color w:val="008000"/>
                            <w:spacing w:val="6"/>
                            <w:sz w:val="19"/>
                          </w:rPr>
                          <w:t xml:space="preserve"> </w:t>
                        </w:r>
                        <w:r>
                          <w:rPr>
                            <w:rFonts w:ascii="Consolas"/>
                            <w:color w:val="202020"/>
                            <w:spacing w:val="-2"/>
                            <w:sz w:val="19"/>
                          </w:rPr>
                          <w:t>len</w:t>
                        </w:r>
                        <w:r>
                          <w:rPr>
                            <w:rFonts w:ascii="Consolas"/>
                            <w:color w:val="0054AA"/>
                            <w:spacing w:val="-2"/>
                            <w:sz w:val="19"/>
                          </w:rPr>
                          <w:t>(</w:t>
                        </w:r>
                        <w:r>
                          <w:rPr>
                            <w:rFonts w:ascii="Consolas"/>
                            <w:color w:val="202020"/>
                            <w:spacing w:val="-2"/>
                            <w:sz w:val="19"/>
                          </w:rPr>
                          <w:t>vx_values</w:t>
                        </w:r>
                        <w:r>
                          <w:rPr>
                            <w:rFonts w:ascii="Consolas"/>
                            <w:color w:val="0054AA"/>
                            <w:spacing w:val="-2"/>
                            <w:sz w:val="19"/>
                          </w:rPr>
                          <w:t>)</w:t>
                        </w:r>
                        <w:r>
                          <w:rPr>
                            <w:rFonts w:ascii="Consolas"/>
                            <w:b/>
                            <w:color w:val="AA21FF"/>
                            <w:spacing w:val="-2"/>
                            <w:sz w:val="19"/>
                          </w:rPr>
                          <w:t>&gt;</w:t>
                        </w:r>
                        <w:r>
                          <w:rPr>
                            <w:rFonts w:ascii="Consolas"/>
                            <w:color w:val="008700"/>
                            <w:spacing w:val="-2"/>
                            <w:sz w:val="19"/>
                          </w:rPr>
                          <w:t>1</w:t>
                        </w:r>
                        <w:r>
                          <w:rPr>
                            <w:rFonts w:ascii="Consolas"/>
                            <w:color w:val="0054AA"/>
                            <w:spacing w:val="-2"/>
                            <w:sz w:val="19"/>
                          </w:rPr>
                          <w:t>:</w:t>
                        </w:r>
                      </w:p>
                      <w:p w14:paraId="4CF5082C">
                        <w:pPr>
                          <w:spacing w:before="30"/>
                          <w:ind w:left="918" w:right="-58" w:firstLine="0"/>
                          <w:jc w:val="left"/>
                          <w:rPr>
                            <w:rFonts w:ascii="Consolas"/>
                            <w:sz w:val="19"/>
                          </w:rPr>
                        </w:pPr>
                        <w:r>
                          <w:rPr>
                            <w:rFonts w:ascii="Consolas"/>
                            <w:color w:val="202020"/>
                            <w:spacing w:val="-2"/>
                            <w:sz w:val="19"/>
                          </w:rPr>
                          <w:t>mean_error_speed_table</w:t>
                        </w:r>
                        <w:r>
                          <w:rPr>
                            <w:rFonts w:ascii="Consolas"/>
                            <w:b/>
                            <w:color w:val="AA21FF"/>
                            <w:spacing w:val="-2"/>
                            <w:sz w:val="19"/>
                          </w:rPr>
                          <w:t>.</w:t>
                        </w:r>
                        <w:r>
                          <w:rPr>
                            <w:rFonts w:ascii="Consolas"/>
                            <w:color w:val="202020"/>
                            <w:spacing w:val="-2"/>
                            <w:sz w:val="19"/>
                          </w:rPr>
                          <w:t>append</w:t>
                        </w:r>
                        <w:r>
                          <w:rPr>
                            <w:rFonts w:ascii="Consolas"/>
                            <w:color w:val="0054AA"/>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round</w:t>
                        </w:r>
                        <w:r>
                          <w:rPr>
                            <w:rFonts w:ascii="Consolas"/>
                            <w:color w:val="0054AA"/>
                            <w:spacing w:val="-2"/>
                            <w:sz w:val="19"/>
                          </w:rPr>
                          <w:t>(</w:t>
                        </w:r>
                        <w:r>
                          <w:rPr>
                            <w:rFonts w:ascii="Consolas"/>
                            <w:color w:val="202020"/>
                            <w:spacing w:val="-2"/>
                            <w:sz w:val="19"/>
                          </w:rPr>
                          <w:t>np</w:t>
                        </w:r>
                        <w:r>
                          <w:rPr>
                            <w:rFonts w:ascii="Consolas"/>
                            <w:b/>
                            <w:color w:val="AA21FF"/>
                            <w:spacing w:val="-2"/>
                            <w:sz w:val="19"/>
                          </w:rPr>
                          <w:t>.</w:t>
                        </w:r>
                        <w:r>
                          <w:rPr>
                            <w:rFonts w:ascii="Consolas"/>
                            <w:color w:val="202020"/>
                            <w:spacing w:val="-2"/>
                            <w:sz w:val="19"/>
                          </w:rPr>
                          <w:t>sum</w:t>
                        </w:r>
                        <w:r>
                          <w:rPr>
                            <w:rFonts w:ascii="Consolas"/>
                            <w:color w:val="0054AA"/>
                            <w:spacing w:val="-2"/>
                            <w:sz w:val="19"/>
                          </w:rPr>
                          <w:t>(</w:t>
                        </w:r>
                        <w:r>
                          <w:rPr>
                            <w:rFonts w:ascii="Consolas"/>
                            <w:color w:val="202020"/>
                            <w:spacing w:val="-2"/>
                            <w:sz w:val="19"/>
                          </w:rPr>
                          <w:t>normalized_speed</w:t>
                        </w:r>
                        <w:r>
                          <w:rPr>
                            <w:rFonts w:ascii="Consolas"/>
                            <w:color w:val="0054AA"/>
                            <w:spacing w:val="-2"/>
                            <w:sz w:val="19"/>
                          </w:rPr>
                          <w:t>)</w:t>
                        </w:r>
                        <w:r>
                          <w:rPr>
                            <w:rFonts w:ascii="Consolas"/>
                            <w:b/>
                            <w:color w:val="AA21FF"/>
                            <w:spacing w:val="-2"/>
                            <w:sz w:val="19"/>
                          </w:rPr>
                          <w:t>/</w:t>
                        </w:r>
                        <w:r>
                          <w:rPr>
                            <w:rFonts w:ascii="Consolas"/>
                            <w:color w:val="202020"/>
                            <w:spacing w:val="-2"/>
                            <w:sz w:val="19"/>
                          </w:rPr>
                          <w:t>len</w:t>
                        </w:r>
                        <w:r>
                          <w:rPr>
                            <w:rFonts w:ascii="Consolas"/>
                            <w:color w:val="0054AA"/>
                            <w:spacing w:val="-2"/>
                            <w:sz w:val="19"/>
                          </w:rPr>
                          <w:t>(</w:t>
                        </w:r>
                        <w:r>
                          <w:rPr>
                            <w:rFonts w:ascii="Consolas"/>
                            <w:color w:val="202020"/>
                            <w:spacing w:val="-2"/>
                            <w:sz w:val="19"/>
                          </w:rPr>
                          <w:t>norm</w:t>
                        </w:r>
                      </w:p>
                      <w:p w14:paraId="169815E9">
                        <w:pPr>
                          <w:spacing w:before="33"/>
                          <w:ind w:left="489" w:right="0" w:firstLine="0"/>
                          <w:jc w:val="left"/>
                          <w:rPr>
                            <w:rFonts w:ascii="Consolas"/>
                            <w:sz w:val="19"/>
                          </w:rPr>
                        </w:pPr>
                        <w:r>
                          <w:rPr>
                            <w:rFonts w:ascii="Consolas"/>
                            <w:b/>
                            <w:color w:val="008000"/>
                            <w:spacing w:val="-2"/>
                            <w:sz w:val="19"/>
                          </w:rPr>
                          <w:t>else</w:t>
                        </w:r>
                        <w:r>
                          <w:rPr>
                            <w:rFonts w:ascii="Consolas"/>
                            <w:color w:val="0054AA"/>
                            <w:spacing w:val="-2"/>
                            <w:sz w:val="19"/>
                          </w:rPr>
                          <w:t>:</w:t>
                        </w:r>
                      </w:p>
                      <w:p w14:paraId="2C139BB1">
                        <w:pPr>
                          <w:spacing w:before="33" w:line="276" w:lineRule="auto"/>
                          <w:ind w:left="60" w:right="2836" w:firstLine="858"/>
                          <w:jc w:val="left"/>
                          <w:rPr>
                            <w:rFonts w:ascii="Consolas"/>
                            <w:sz w:val="19"/>
                          </w:rPr>
                        </w:pPr>
                        <w:r>
                          <w:rPr>
                            <w:rFonts w:ascii="Consolas"/>
                            <w:color w:val="202020"/>
                            <w:spacing w:val="-2"/>
                            <w:sz w:val="19"/>
                          </w:rPr>
                          <w:t>mean_error_speed_table</w:t>
                        </w:r>
                        <w:r>
                          <w:rPr>
                            <w:rFonts w:ascii="Consolas"/>
                            <w:b/>
                            <w:color w:val="AA21FF"/>
                            <w:spacing w:val="-2"/>
                            <w:sz w:val="19"/>
                          </w:rPr>
                          <w:t>.</w:t>
                        </w:r>
                        <w:r>
                          <w:rPr>
                            <w:rFonts w:ascii="Consolas"/>
                            <w:color w:val="202020"/>
                            <w:spacing w:val="-2"/>
                            <w:sz w:val="19"/>
                          </w:rPr>
                          <w:t>append</w:t>
                        </w:r>
                        <w:r>
                          <w:rPr>
                            <w:rFonts w:ascii="Consolas"/>
                            <w:color w:val="0054AA"/>
                            <w:spacing w:val="-2"/>
                            <w:sz w:val="19"/>
                          </w:rPr>
                          <w:t>(</w:t>
                        </w:r>
                        <w:r>
                          <w:rPr>
                            <w:rFonts w:ascii="Consolas"/>
                            <w:b/>
                            <w:color w:val="AA21FF"/>
                            <w:spacing w:val="-2"/>
                            <w:sz w:val="19"/>
                          </w:rPr>
                          <w:t>-</w:t>
                        </w:r>
                        <w:r>
                          <w:rPr>
                            <w:rFonts w:ascii="Consolas"/>
                            <w:color w:val="008700"/>
                            <w:spacing w:val="-2"/>
                            <w:sz w:val="19"/>
                          </w:rPr>
                          <w:t>1</w:t>
                        </w:r>
                        <w:r>
                          <w:rPr>
                            <w:rFonts w:ascii="Consolas"/>
                            <w:color w:val="0054AA"/>
                            <w:spacing w:val="-2"/>
                            <w:sz w:val="19"/>
                          </w:rPr>
                          <w:t xml:space="preserve">) </w:t>
                        </w:r>
                        <w:r>
                          <w:rPr>
                            <w:rFonts w:ascii="Consolas"/>
                            <w:color w:val="202020"/>
                            <w:spacing w:val="-2"/>
                            <w:sz w:val="19"/>
                          </w:rPr>
                          <w:t>print</w:t>
                        </w:r>
                        <w:r>
                          <w:rPr>
                            <w:rFonts w:ascii="Consolas"/>
                            <w:color w:val="0054AA"/>
                            <w:spacing w:val="-2"/>
                            <w:sz w:val="19"/>
                          </w:rPr>
                          <w:t>(</w:t>
                        </w:r>
                        <w:r>
                          <w:rPr>
                            <w:rFonts w:ascii="Consolas"/>
                            <w:color w:val="202020"/>
                            <w:spacing w:val="-2"/>
                            <w:sz w:val="19"/>
                          </w:rPr>
                          <w:t>mean_error_speed_table</w:t>
                        </w:r>
                        <w:r>
                          <w:rPr>
                            <w:rFonts w:ascii="Consolas"/>
                            <w:color w:val="0054AA"/>
                            <w:spacing w:val="-2"/>
                            <w:sz w:val="19"/>
                          </w:rPr>
                          <w:t>)</w:t>
                        </w:r>
                      </w:p>
                    </w:txbxContent>
                  </v:textbox>
                </v:shape>
                <w10:wrap type="none"/>
                <w10:anchorlock/>
              </v:group>
            </w:pict>
          </mc:Fallback>
        </mc:AlternateContent>
      </w:r>
    </w:p>
    <w:sectPr>
      <w:pgSz w:w="11910" w:h="16840"/>
      <w:pgMar w:top="700" w:right="992" w:bottom="280" w:left="1275"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1"/>
    <w:family w:val="swiss"/>
    <w:pitch w:val="default"/>
    <w:sig w:usb0="E1002EFF" w:usb1="C000605B" w:usb2="00000029" w:usb3="00000000" w:csb0="200101FF" w:csb1="20280000"/>
  </w:font>
  <w:font w:name="Arial">
    <w:panose1 w:val="020B0604020202020204"/>
    <w:charset w:val="01"/>
    <w:family w:val="swiss"/>
    <w:pitch w:val="default"/>
    <w:sig w:usb0="E0002EFF" w:usb1="C000785B" w:usb2="00000009" w:usb3="00000000" w:csb0="400001FF" w:csb1="FFFF0000"/>
  </w:font>
  <w:font w:name="Lucida Sans Unicode">
    <w:panose1 w:val="020B0602030504020204"/>
    <w:charset w:val="01"/>
    <w:family w:val="swiss"/>
    <w:pitch w:val="default"/>
    <w:sig w:usb0="80001AFF" w:usb1="0000396B" w:usb2="00000000" w:usb3="00000000" w:csb0="200000BF" w:csb1="D7F70000"/>
  </w:font>
  <w:font w:name="Verdana">
    <w:panose1 w:val="020B0604030504040204"/>
    <w:charset w:val="01"/>
    <w:family w:val="swiss"/>
    <w:pitch w:val="default"/>
    <w:sig w:usb0="A00006FF" w:usb1="4000205B" w:usb2="00000010" w:usb3="00000000" w:csb0="2000019F" w:csb1="00000000"/>
  </w:font>
  <w:font w:name="Arial MT">
    <w:altName w:val="Arial"/>
    <w:panose1 w:val="00000000000000000000"/>
    <w:charset w:val="01"/>
    <w:family w:val="swiss"/>
    <w:pitch w:val="default"/>
    <w:sig w:usb0="00000000" w:usb1="00000000" w:usb2="00000000" w:usb3="00000000" w:csb0="00000000" w:csb1="00000000"/>
  </w:font>
  <w:font w:name="Georgia">
    <w:panose1 w:val="02040502050405020303"/>
    <w:charset w:val="01"/>
    <w:family w:val="roman"/>
    <w:pitch w:val="default"/>
    <w:sig w:usb0="00000287" w:usb1="00000000" w:usb2="00000000" w:usb3="00000000" w:csb0="2000009F" w:csb1="00000000"/>
  </w:font>
  <w:font w:name="Courier New">
    <w:panose1 w:val="02070309020205020404"/>
    <w:charset w:val="01"/>
    <w:family w:val="modern"/>
    <w:pitch w:val="default"/>
    <w:sig w:usb0="E0002EFF" w:usb1="C0007843" w:usb2="00000009" w:usb3="00000000" w:csb0="400001FF" w:csb1="FFFF0000"/>
  </w:font>
  <w:font w:name="Consolas">
    <w:panose1 w:val="020B0609020204030204"/>
    <w:charset w:val="01"/>
    <w:family w:val="modern"/>
    <w:pitch w:val="default"/>
    <w:sig w:usb0="E00006FF" w:usb1="0000FCFF" w:usb2="00000001" w:usb3="00000000" w:csb0="6000019F" w:csb1="DFD70000"/>
  </w:font>
  <w:font w:name="Segoe UI">
    <w:panose1 w:val="020B0502040204020203"/>
    <w:charset w:val="01"/>
    <w:family w:val="swiss"/>
    <w:pitch w:val="default"/>
    <w:sig w:usb0="E4002EFF" w:usb1="C000E47F" w:usb2="00000009" w:usb3="00000000" w:csb0="200001FF" w:csb1="00000000"/>
  </w:font>
  <w:font w:name="Segoe UI Semibold">
    <w:panose1 w:val="020B0702040204020203"/>
    <w:charset w:val="01"/>
    <w:family w:val="swiss"/>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F8699"/>
    <w:multiLevelType w:val="multilevel"/>
    <w:tmpl w:val="836F8699"/>
    <w:lvl w:ilvl="0" w:tentative="0">
      <w:start w:val="1"/>
      <w:numFmt w:val="decimal"/>
      <w:lvlText w:val="%1"/>
      <w:lvlJc w:val="left"/>
      <w:pPr>
        <w:ind w:left="827" w:hanging="827"/>
        <w:jc w:val="left"/>
      </w:pPr>
      <w:rPr>
        <w:rFonts w:hint="default"/>
        <w:lang w:val="ca-ES" w:eastAsia="en-US" w:bidi="ar-SA"/>
      </w:rPr>
    </w:lvl>
    <w:lvl w:ilvl="1" w:tentative="0">
      <w:start w:val="1"/>
      <w:numFmt w:val="decimal"/>
      <w:lvlText w:val="%1.%2."/>
      <w:lvlJc w:val="left"/>
      <w:pPr>
        <w:ind w:left="827" w:hanging="827"/>
        <w:jc w:val="left"/>
      </w:pPr>
      <w:rPr>
        <w:rFonts w:hint="default" w:ascii="Arial" w:hAnsi="Arial" w:eastAsia="Arial" w:cs="Arial"/>
        <w:b/>
        <w:bCs/>
        <w:i w:val="0"/>
        <w:iCs w:val="0"/>
        <w:spacing w:val="0"/>
        <w:w w:val="100"/>
        <w:sz w:val="31"/>
        <w:szCs w:val="31"/>
        <w:lang w:val="ca-ES" w:eastAsia="en-US" w:bidi="ar-SA"/>
      </w:rPr>
    </w:lvl>
    <w:lvl w:ilvl="2" w:tentative="0">
      <w:start w:val="1"/>
      <w:numFmt w:val="decimal"/>
      <w:lvlText w:val="%1.%2.%3."/>
      <w:lvlJc w:val="left"/>
      <w:pPr>
        <w:ind w:left="905" w:hanging="905"/>
        <w:jc w:val="left"/>
      </w:pPr>
      <w:rPr>
        <w:rFonts w:hint="default" w:ascii="Arial" w:hAnsi="Arial" w:eastAsia="Arial" w:cs="Arial"/>
        <w:b/>
        <w:bCs/>
        <w:i w:val="0"/>
        <w:iCs w:val="0"/>
        <w:spacing w:val="0"/>
        <w:w w:val="99"/>
        <w:sz w:val="26"/>
        <w:szCs w:val="26"/>
        <w:lang w:val="ca-ES" w:eastAsia="en-US" w:bidi="ar-SA"/>
      </w:rPr>
    </w:lvl>
    <w:lvl w:ilvl="3" w:tentative="0">
      <w:start w:val="1"/>
      <w:numFmt w:val="decimal"/>
      <w:lvlText w:val="%1.%2.%3.%4."/>
      <w:lvlJc w:val="left"/>
      <w:pPr>
        <w:ind w:left="933" w:hanging="934"/>
        <w:jc w:val="left"/>
      </w:pPr>
      <w:rPr>
        <w:rFonts w:hint="default" w:ascii="Arial" w:hAnsi="Arial" w:eastAsia="Arial" w:cs="Arial"/>
        <w:b w:val="0"/>
        <w:bCs w:val="0"/>
        <w:i/>
        <w:iCs/>
        <w:spacing w:val="0"/>
        <w:w w:val="102"/>
        <w:sz w:val="21"/>
        <w:szCs w:val="21"/>
        <w:lang w:val="ca-ES" w:eastAsia="en-US" w:bidi="ar-SA"/>
      </w:rPr>
    </w:lvl>
    <w:lvl w:ilvl="4" w:tentative="0">
      <w:start w:val="1"/>
      <w:numFmt w:val="lowerLetter"/>
      <w:lvlText w:val="%5"/>
      <w:lvlJc w:val="left"/>
      <w:pPr>
        <w:ind w:left="564" w:hanging="335"/>
        <w:jc w:val="left"/>
      </w:pPr>
      <w:rPr>
        <w:rFonts w:hint="default" w:ascii="Arial" w:hAnsi="Arial" w:eastAsia="Arial" w:cs="Arial"/>
        <w:b/>
        <w:bCs/>
        <w:i w:val="0"/>
        <w:iCs w:val="0"/>
        <w:spacing w:val="0"/>
        <w:w w:val="102"/>
        <w:sz w:val="21"/>
        <w:szCs w:val="21"/>
        <w:lang w:val="ca-ES" w:eastAsia="en-US" w:bidi="ar-SA"/>
      </w:rPr>
    </w:lvl>
    <w:lvl w:ilvl="5" w:tentative="0">
      <w:start w:val="0"/>
      <w:numFmt w:val="bullet"/>
      <w:lvlText w:val="•"/>
      <w:lvlJc w:val="left"/>
      <w:pPr>
        <w:ind w:left="3182" w:hanging="335"/>
      </w:pPr>
      <w:rPr>
        <w:rFonts w:hint="default"/>
        <w:lang w:val="ca-ES" w:eastAsia="en-US" w:bidi="ar-SA"/>
      </w:rPr>
    </w:lvl>
    <w:lvl w:ilvl="6" w:tentative="0">
      <w:start w:val="0"/>
      <w:numFmt w:val="bullet"/>
      <w:lvlText w:val="•"/>
      <w:lvlJc w:val="left"/>
      <w:pPr>
        <w:ind w:left="4303" w:hanging="335"/>
      </w:pPr>
      <w:rPr>
        <w:rFonts w:hint="default"/>
        <w:lang w:val="ca-ES" w:eastAsia="en-US" w:bidi="ar-SA"/>
      </w:rPr>
    </w:lvl>
    <w:lvl w:ilvl="7" w:tentative="0">
      <w:start w:val="0"/>
      <w:numFmt w:val="bullet"/>
      <w:lvlText w:val="•"/>
      <w:lvlJc w:val="left"/>
      <w:pPr>
        <w:ind w:left="5424" w:hanging="335"/>
      </w:pPr>
      <w:rPr>
        <w:rFonts w:hint="default"/>
        <w:lang w:val="ca-ES" w:eastAsia="en-US" w:bidi="ar-SA"/>
      </w:rPr>
    </w:lvl>
    <w:lvl w:ilvl="8" w:tentative="0">
      <w:start w:val="0"/>
      <w:numFmt w:val="bullet"/>
      <w:lvlText w:val="•"/>
      <w:lvlJc w:val="left"/>
      <w:pPr>
        <w:ind w:left="6546" w:hanging="335"/>
      </w:pPr>
      <w:rPr>
        <w:rFonts w:hint="default"/>
        <w:lang w:val="ca-ES" w:eastAsia="en-US" w:bidi="ar-SA"/>
      </w:rPr>
    </w:lvl>
  </w:abstractNum>
  <w:abstractNum w:abstractNumId="1">
    <w:nsid w:val="87B99B5E"/>
    <w:multiLevelType w:val="multilevel"/>
    <w:tmpl w:val="87B99B5E"/>
    <w:lvl w:ilvl="0" w:tentative="0">
      <w:start w:val="2"/>
      <w:numFmt w:val="decimal"/>
      <w:lvlText w:val="%1"/>
      <w:lvlJc w:val="left"/>
      <w:pPr>
        <w:ind w:left="538" w:hanging="538"/>
        <w:jc w:val="left"/>
      </w:pPr>
      <w:rPr>
        <w:rFonts w:hint="default"/>
        <w:lang w:val="ca-ES" w:eastAsia="en-US" w:bidi="ar-SA"/>
      </w:rPr>
    </w:lvl>
    <w:lvl w:ilvl="1" w:tentative="0">
      <w:start w:val="1"/>
      <w:numFmt w:val="decimal"/>
      <w:lvlText w:val="%1.%2"/>
      <w:lvlJc w:val="left"/>
      <w:pPr>
        <w:ind w:left="538" w:hanging="538"/>
        <w:jc w:val="left"/>
      </w:pPr>
      <w:rPr>
        <w:rFonts w:hint="default" w:ascii="Tahoma" w:hAnsi="Tahoma" w:eastAsia="Tahoma" w:cs="Tahoma"/>
        <w:b w:val="0"/>
        <w:bCs w:val="0"/>
        <w:i w:val="0"/>
        <w:iCs w:val="0"/>
        <w:spacing w:val="0"/>
        <w:w w:val="102"/>
        <w:sz w:val="21"/>
        <w:szCs w:val="21"/>
        <w:lang w:val="ca-ES" w:eastAsia="en-US" w:bidi="ar-SA"/>
      </w:rPr>
    </w:lvl>
    <w:lvl w:ilvl="2" w:tentative="0">
      <w:start w:val="0"/>
      <w:numFmt w:val="bullet"/>
      <w:lvlText w:val="•"/>
      <w:lvlJc w:val="left"/>
      <w:pPr>
        <w:ind w:left="2189" w:hanging="538"/>
      </w:pPr>
      <w:rPr>
        <w:rFonts w:hint="default"/>
        <w:lang w:val="ca-ES" w:eastAsia="en-US" w:bidi="ar-SA"/>
      </w:rPr>
    </w:lvl>
    <w:lvl w:ilvl="3" w:tentative="0">
      <w:start w:val="0"/>
      <w:numFmt w:val="bullet"/>
      <w:lvlText w:val="•"/>
      <w:lvlJc w:val="left"/>
      <w:pPr>
        <w:ind w:left="3014" w:hanging="538"/>
      </w:pPr>
      <w:rPr>
        <w:rFonts w:hint="default"/>
        <w:lang w:val="ca-ES" w:eastAsia="en-US" w:bidi="ar-SA"/>
      </w:rPr>
    </w:lvl>
    <w:lvl w:ilvl="4" w:tentative="0">
      <w:start w:val="0"/>
      <w:numFmt w:val="bullet"/>
      <w:lvlText w:val="•"/>
      <w:lvlJc w:val="left"/>
      <w:pPr>
        <w:ind w:left="3839" w:hanging="538"/>
      </w:pPr>
      <w:rPr>
        <w:rFonts w:hint="default"/>
        <w:lang w:val="ca-ES" w:eastAsia="en-US" w:bidi="ar-SA"/>
      </w:rPr>
    </w:lvl>
    <w:lvl w:ilvl="5" w:tentative="0">
      <w:start w:val="0"/>
      <w:numFmt w:val="bullet"/>
      <w:lvlText w:val="•"/>
      <w:lvlJc w:val="left"/>
      <w:pPr>
        <w:ind w:left="4664" w:hanging="538"/>
      </w:pPr>
      <w:rPr>
        <w:rFonts w:hint="default"/>
        <w:lang w:val="ca-ES" w:eastAsia="en-US" w:bidi="ar-SA"/>
      </w:rPr>
    </w:lvl>
    <w:lvl w:ilvl="6" w:tentative="0">
      <w:start w:val="0"/>
      <w:numFmt w:val="bullet"/>
      <w:lvlText w:val="•"/>
      <w:lvlJc w:val="left"/>
      <w:pPr>
        <w:ind w:left="5489" w:hanging="538"/>
      </w:pPr>
      <w:rPr>
        <w:rFonts w:hint="default"/>
        <w:lang w:val="ca-ES" w:eastAsia="en-US" w:bidi="ar-SA"/>
      </w:rPr>
    </w:lvl>
    <w:lvl w:ilvl="7" w:tentative="0">
      <w:start w:val="0"/>
      <w:numFmt w:val="bullet"/>
      <w:lvlText w:val="•"/>
      <w:lvlJc w:val="left"/>
      <w:pPr>
        <w:ind w:left="6313" w:hanging="538"/>
      </w:pPr>
      <w:rPr>
        <w:rFonts w:hint="default"/>
        <w:lang w:val="ca-ES" w:eastAsia="en-US" w:bidi="ar-SA"/>
      </w:rPr>
    </w:lvl>
    <w:lvl w:ilvl="8" w:tentative="0">
      <w:start w:val="0"/>
      <w:numFmt w:val="bullet"/>
      <w:lvlText w:val="•"/>
      <w:lvlJc w:val="left"/>
      <w:pPr>
        <w:ind w:left="7138" w:hanging="538"/>
      </w:pPr>
      <w:rPr>
        <w:rFonts w:hint="default"/>
        <w:lang w:val="ca-ES" w:eastAsia="en-US" w:bidi="ar-SA"/>
      </w:rPr>
    </w:lvl>
  </w:abstractNum>
  <w:abstractNum w:abstractNumId="2">
    <w:nsid w:val="95CC64ED"/>
    <w:multiLevelType w:val="multilevel"/>
    <w:tmpl w:val="95CC64ED"/>
    <w:lvl w:ilvl="0" w:tentative="0">
      <w:start w:val="2"/>
      <w:numFmt w:val="decimal"/>
      <w:lvlText w:val="%1"/>
      <w:lvlJc w:val="left"/>
      <w:pPr>
        <w:ind w:left="827" w:hanging="827"/>
        <w:jc w:val="left"/>
      </w:pPr>
      <w:rPr>
        <w:rFonts w:hint="default"/>
        <w:lang w:val="ca-ES" w:eastAsia="en-US" w:bidi="ar-SA"/>
      </w:rPr>
    </w:lvl>
    <w:lvl w:ilvl="1" w:tentative="0">
      <w:start w:val="1"/>
      <w:numFmt w:val="decimal"/>
      <w:lvlText w:val="%1.%2."/>
      <w:lvlJc w:val="left"/>
      <w:pPr>
        <w:ind w:left="827" w:hanging="827"/>
        <w:jc w:val="right"/>
      </w:pPr>
      <w:rPr>
        <w:rFonts w:hint="default" w:ascii="Arial" w:hAnsi="Arial" w:eastAsia="Arial" w:cs="Arial"/>
        <w:b/>
        <w:bCs/>
        <w:i w:val="0"/>
        <w:iCs w:val="0"/>
        <w:spacing w:val="0"/>
        <w:w w:val="100"/>
        <w:sz w:val="31"/>
        <w:szCs w:val="31"/>
        <w:lang w:val="ca-ES" w:eastAsia="en-US" w:bidi="ar-SA"/>
      </w:rPr>
    </w:lvl>
    <w:lvl w:ilvl="2" w:tentative="0">
      <w:start w:val="1"/>
      <w:numFmt w:val="decimal"/>
      <w:lvlText w:val="%1.%2.%3."/>
      <w:lvlJc w:val="left"/>
      <w:pPr>
        <w:ind w:left="905" w:hanging="905"/>
        <w:jc w:val="left"/>
      </w:pPr>
      <w:rPr>
        <w:rFonts w:hint="default" w:ascii="Arial" w:hAnsi="Arial" w:eastAsia="Arial" w:cs="Arial"/>
        <w:b/>
        <w:bCs/>
        <w:i w:val="0"/>
        <w:iCs w:val="0"/>
        <w:spacing w:val="0"/>
        <w:w w:val="99"/>
        <w:sz w:val="26"/>
        <w:szCs w:val="26"/>
        <w:lang w:val="ca-ES" w:eastAsia="en-US" w:bidi="ar-SA"/>
      </w:rPr>
    </w:lvl>
    <w:lvl w:ilvl="3" w:tentative="0">
      <w:start w:val="1"/>
      <w:numFmt w:val="decimal"/>
      <w:lvlText w:val="%1.%2.%3.%4."/>
      <w:lvlJc w:val="left"/>
      <w:pPr>
        <w:ind w:left="1074" w:hanging="934"/>
        <w:jc w:val="left"/>
      </w:pPr>
      <w:rPr>
        <w:rFonts w:hint="default" w:ascii="Arial" w:hAnsi="Arial" w:eastAsia="Arial" w:cs="Arial"/>
        <w:b w:val="0"/>
        <w:bCs w:val="0"/>
        <w:i/>
        <w:iCs/>
        <w:spacing w:val="0"/>
        <w:w w:val="102"/>
        <w:sz w:val="21"/>
        <w:szCs w:val="21"/>
        <w:lang w:val="ca-ES" w:eastAsia="en-US" w:bidi="ar-SA"/>
      </w:rPr>
    </w:lvl>
    <w:lvl w:ilvl="4" w:tentative="0">
      <w:start w:val="1"/>
      <w:numFmt w:val="lowerLetter"/>
      <w:lvlText w:val="%5"/>
      <w:lvlJc w:val="left"/>
      <w:pPr>
        <w:ind w:left="705" w:hanging="335"/>
        <w:jc w:val="left"/>
      </w:pPr>
      <w:rPr>
        <w:rFonts w:hint="default" w:ascii="Arial" w:hAnsi="Arial" w:eastAsia="Arial" w:cs="Arial"/>
        <w:b/>
        <w:bCs/>
        <w:i w:val="0"/>
        <w:iCs w:val="0"/>
        <w:spacing w:val="0"/>
        <w:w w:val="102"/>
        <w:sz w:val="21"/>
        <w:szCs w:val="21"/>
        <w:lang w:val="ca-ES" w:eastAsia="en-US" w:bidi="ar-SA"/>
      </w:rPr>
    </w:lvl>
    <w:lvl w:ilvl="5" w:tentative="0">
      <w:start w:val="0"/>
      <w:numFmt w:val="bullet"/>
      <w:lvlText w:val="•"/>
      <w:lvlJc w:val="left"/>
      <w:pPr>
        <w:ind w:left="2341" w:hanging="335"/>
      </w:pPr>
      <w:rPr>
        <w:rFonts w:hint="default"/>
        <w:lang w:val="ca-ES" w:eastAsia="en-US" w:bidi="ar-SA"/>
      </w:rPr>
    </w:lvl>
    <w:lvl w:ilvl="6" w:tentative="0">
      <w:start w:val="0"/>
      <w:numFmt w:val="bullet"/>
      <w:lvlText w:val="•"/>
      <w:lvlJc w:val="left"/>
      <w:pPr>
        <w:ind w:left="3602" w:hanging="335"/>
      </w:pPr>
      <w:rPr>
        <w:rFonts w:hint="default"/>
        <w:lang w:val="ca-ES" w:eastAsia="en-US" w:bidi="ar-SA"/>
      </w:rPr>
    </w:lvl>
    <w:lvl w:ilvl="7" w:tentative="0">
      <w:start w:val="0"/>
      <w:numFmt w:val="bullet"/>
      <w:lvlText w:val="•"/>
      <w:lvlJc w:val="left"/>
      <w:pPr>
        <w:ind w:left="4863" w:hanging="335"/>
      </w:pPr>
      <w:rPr>
        <w:rFonts w:hint="default"/>
        <w:lang w:val="ca-ES" w:eastAsia="en-US" w:bidi="ar-SA"/>
      </w:rPr>
    </w:lvl>
    <w:lvl w:ilvl="8" w:tentative="0">
      <w:start w:val="0"/>
      <w:numFmt w:val="bullet"/>
      <w:lvlText w:val="•"/>
      <w:lvlJc w:val="left"/>
      <w:pPr>
        <w:ind w:left="6124" w:hanging="335"/>
      </w:pPr>
      <w:rPr>
        <w:rFonts w:hint="default"/>
        <w:lang w:val="ca-ES" w:eastAsia="en-US" w:bidi="ar-SA"/>
      </w:rPr>
    </w:lvl>
  </w:abstractNum>
  <w:abstractNum w:abstractNumId="3">
    <w:nsid w:val="A126C460"/>
    <w:multiLevelType w:val="multilevel"/>
    <w:tmpl w:val="A126C460"/>
    <w:lvl w:ilvl="0" w:tentative="0">
      <w:start w:val="2"/>
      <w:numFmt w:val="decimal"/>
      <w:lvlText w:val="%1"/>
      <w:lvlJc w:val="left"/>
      <w:pPr>
        <w:ind w:left="538" w:hanging="538"/>
        <w:jc w:val="left"/>
      </w:pPr>
      <w:rPr>
        <w:rFonts w:hint="default"/>
        <w:lang w:val="ca-ES" w:eastAsia="en-US" w:bidi="ar-SA"/>
      </w:rPr>
    </w:lvl>
    <w:lvl w:ilvl="1" w:tentative="0">
      <w:start w:val="1"/>
      <w:numFmt w:val="decimal"/>
      <w:lvlText w:val="%1.%2"/>
      <w:lvlJc w:val="left"/>
      <w:pPr>
        <w:ind w:left="538" w:hanging="538"/>
        <w:jc w:val="left"/>
      </w:pPr>
      <w:rPr>
        <w:rFonts w:hint="default" w:ascii="Tahoma" w:hAnsi="Tahoma" w:eastAsia="Tahoma" w:cs="Tahoma"/>
        <w:b w:val="0"/>
        <w:bCs w:val="0"/>
        <w:i w:val="0"/>
        <w:iCs w:val="0"/>
        <w:spacing w:val="0"/>
        <w:w w:val="102"/>
        <w:sz w:val="21"/>
        <w:szCs w:val="21"/>
        <w:lang w:val="ca-ES" w:eastAsia="en-US" w:bidi="ar-SA"/>
      </w:rPr>
    </w:lvl>
    <w:lvl w:ilvl="2" w:tentative="0">
      <w:start w:val="0"/>
      <w:numFmt w:val="bullet"/>
      <w:lvlText w:val="•"/>
      <w:lvlJc w:val="left"/>
      <w:pPr>
        <w:ind w:left="2189" w:hanging="538"/>
      </w:pPr>
      <w:rPr>
        <w:rFonts w:hint="default"/>
        <w:lang w:val="ca-ES" w:eastAsia="en-US" w:bidi="ar-SA"/>
      </w:rPr>
    </w:lvl>
    <w:lvl w:ilvl="3" w:tentative="0">
      <w:start w:val="0"/>
      <w:numFmt w:val="bullet"/>
      <w:lvlText w:val="•"/>
      <w:lvlJc w:val="left"/>
      <w:pPr>
        <w:ind w:left="3014" w:hanging="538"/>
      </w:pPr>
      <w:rPr>
        <w:rFonts w:hint="default"/>
        <w:lang w:val="ca-ES" w:eastAsia="en-US" w:bidi="ar-SA"/>
      </w:rPr>
    </w:lvl>
    <w:lvl w:ilvl="4" w:tentative="0">
      <w:start w:val="0"/>
      <w:numFmt w:val="bullet"/>
      <w:lvlText w:val="•"/>
      <w:lvlJc w:val="left"/>
      <w:pPr>
        <w:ind w:left="3839" w:hanging="538"/>
      </w:pPr>
      <w:rPr>
        <w:rFonts w:hint="default"/>
        <w:lang w:val="ca-ES" w:eastAsia="en-US" w:bidi="ar-SA"/>
      </w:rPr>
    </w:lvl>
    <w:lvl w:ilvl="5" w:tentative="0">
      <w:start w:val="0"/>
      <w:numFmt w:val="bullet"/>
      <w:lvlText w:val="•"/>
      <w:lvlJc w:val="left"/>
      <w:pPr>
        <w:ind w:left="4664" w:hanging="538"/>
      </w:pPr>
      <w:rPr>
        <w:rFonts w:hint="default"/>
        <w:lang w:val="ca-ES" w:eastAsia="en-US" w:bidi="ar-SA"/>
      </w:rPr>
    </w:lvl>
    <w:lvl w:ilvl="6" w:tentative="0">
      <w:start w:val="0"/>
      <w:numFmt w:val="bullet"/>
      <w:lvlText w:val="•"/>
      <w:lvlJc w:val="left"/>
      <w:pPr>
        <w:ind w:left="5489" w:hanging="538"/>
      </w:pPr>
      <w:rPr>
        <w:rFonts w:hint="default"/>
        <w:lang w:val="ca-ES" w:eastAsia="en-US" w:bidi="ar-SA"/>
      </w:rPr>
    </w:lvl>
    <w:lvl w:ilvl="7" w:tentative="0">
      <w:start w:val="0"/>
      <w:numFmt w:val="bullet"/>
      <w:lvlText w:val="•"/>
      <w:lvlJc w:val="left"/>
      <w:pPr>
        <w:ind w:left="6313" w:hanging="538"/>
      </w:pPr>
      <w:rPr>
        <w:rFonts w:hint="default"/>
        <w:lang w:val="ca-ES" w:eastAsia="en-US" w:bidi="ar-SA"/>
      </w:rPr>
    </w:lvl>
    <w:lvl w:ilvl="8" w:tentative="0">
      <w:start w:val="0"/>
      <w:numFmt w:val="bullet"/>
      <w:lvlText w:val="•"/>
      <w:lvlJc w:val="left"/>
      <w:pPr>
        <w:ind w:left="7138" w:hanging="538"/>
      </w:pPr>
      <w:rPr>
        <w:rFonts w:hint="default"/>
        <w:lang w:val="ca-ES" w:eastAsia="en-US" w:bidi="ar-SA"/>
      </w:rPr>
    </w:lvl>
  </w:abstractNum>
  <w:abstractNum w:abstractNumId="4">
    <w:nsid w:val="A774B93B"/>
    <w:multiLevelType w:val="multilevel"/>
    <w:tmpl w:val="A774B93B"/>
    <w:lvl w:ilvl="0" w:tentative="0">
      <w:start w:val="1"/>
      <w:numFmt w:val="lowerLetter"/>
      <w:lvlText w:val="(%1)"/>
      <w:lvlJc w:val="left"/>
      <w:pPr>
        <w:ind w:left="827" w:hanging="299"/>
        <w:jc w:val="left"/>
      </w:pPr>
      <w:rPr>
        <w:rFonts w:hint="default" w:ascii="Tahoma" w:hAnsi="Tahoma" w:eastAsia="Tahoma" w:cs="Tahoma"/>
        <w:b w:val="0"/>
        <w:bCs w:val="0"/>
        <w:i w:val="0"/>
        <w:iCs w:val="0"/>
        <w:spacing w:val="0"/>
        <w:w w:val="94"/>
        <w:sz w:val="18"/>
        <w:szCs w:val="18"/>
        <w:lang w:val="ca-ES" w:eastAsia="en-US" w:bidi="ar-SA"/>
      </w:rPr>
    </w:lvl>
    <w:lvl w:ilvl="1" w:tentative="0">
      <w:start w:val="0"/>
      <w:numFmt w:val="bullet"/>
      <w:lvlText w:val="•"/>
      <w:lvlJc w:val="left"/>
      <w:pPr>
        <w:ind w:left="1130" w:hanging="299"/>
      </w:pPr>
      <w:rPr>
        <w:rFonts w:hint="default"/>
        <w:lang w:val="ca-ES" w:eastAsia="en-US" w:bidi="ar-SA"/>
      </w:rPr>
    </w:lvl>
    <w:lvl w:ilvl="2" w:tentative="0">
      <w:start w:val="0"/>
      <w:numFmt w:val="bullet"/>
      <w:lvlText w:val="•"/>
      <w:lvlJc w:val="left"/>
      <w:pPr>
        <w:ind w:left="1441" w:hanging="299"/>
      </w:pPr>
      <w:rPr>
        <w:rFonts w:hint="default"/>
        <w:lang w:val="ca-ES" w:eastAsia="en-US" w:bidi="ar-SA"/>
      </w:rPr>
    </w:lvl>
    <w:lvl w:ilvl="3" w:tentative="0">
      <w:start w:val="0"/>
      <w:numFmt w:val="bullet"/>
      <w:lvlText w:val="•"/>
      <w:lvlJc w:val="left"/>
      <w:pPr>
        <w:ind w:left="1751" w:hanging="299"/>
      </w:pPr>
      <w:rPr>
        <w:rFonts w:hint="default"/>
        <w:lang w:val="ca-ES" w:eastAsia="en-US" w:bidi="ar-SA"/>
      </w:rPr>
    </w:lvl>
    <w:lvl w:ilvl="4" w:tentative="0">
      <w:start w:val="0"/>
      <w:numFmt w:val="bullet"/>
      <w:lvlText w:val="•"/>
      <w:lvlJc w:val="left"/>
      <w:pPr>
        <w:ind w:left="2062" w:hanging="299"/>
      </w:pPr>
      <w:rPr>
        <w:rFonts w:hint="default"/>
        <w:lang w:val="ca-ES" w:eastAsia="en-US" w:bidi="ar-SA"/>
      </w:rPr>
    </w:lvl>
    <w:lvl w:ilvl="5" w:tentative="0">
      <w:start w:val="0"/>
      <w:numFmt w:val="bullet"/>
      <w:lvlText w:val="•"/>
      <w:lvlJc w:val="left"/>
      <w:pPr>
        <w:ind w:left="2373" w:hanging="299"/>
      </w:pPr>
      <w:rPr>
        <w:rFonts w:hint="default"/>
        <w:lang w:val="ca-ES" w:eastAsia="en-US" w:bidi="ar-SA"/>
      </w:rPr>
    </w:lvl>
    <w:lvl w:ilvl="6" w:tentative="0">
      <w:start w:val="0"/>
      <w:numFmt w:val="bullet"/>
      <w:lvlText w:val="•"/>
      <w:lvlJc w:val="left"/>
      <w:pPr>
        <w:ind w:left="2683" w:hanging="299"/>
      </w:pPr>
      <w:rPr>
        <w:rFonts w:hint="default"/>
        <w:lang w:val="ca-ES" w:eastAsia="en-US" w:bidi="ar-SA"/>
      </w:rPr>
    </w:lvl>
    <w:lvl w:ilvl="7" w:tentative="0">
      <w:start w:val="0"/>
      <w:numFmt w:val="bullet"/>
      <w:lvlText w:val="•"/>
      <w:lvlJc w:val="left"/>
      <w:pPr>
        <w:ind w:left="2994" w:hanging="299"/>
      </w:pPr>
      <w:rPr>
        <w:rFonts w:hint="default"/>
        <w:lang w:val="ca-ES" w:eastAsia="en-US" w:bidi="ar-SA"/>
      </w:rPr>
    </w:lvl>
    <w:lvl w:ilvl="8" w:tentative="0">
      <w:start w:val="0"/>
      <w:numFmt w:val="bullet"/>
      <w:lvlText w:val="•"/>
      <w:lvlJc w:val="left"/>
      <w:pPr>
        <w:ind w:left="3305" w:hanging="299"/>
      </w:pPr>
      <w:rPr>
        <w:rFonts w:hint="default"/>
        <w:lang w:val="ca-ES" w:eastAsia="en-US" w:bidi="ar-SA"/>
      </w:rPr>
    </w:lvl>
  </w:abstractNum>
  <w:abstractNum w:abstractNumId="5">
    <w:nsid w:val="CF092B84"/>
    <w:multiLevelType w:val="multilevel"/>
    <w:tmpl w:val="CF092B84"/>
    <w:lvl w:ilvl="0" w:tentative="0">
      <w:start w:val="2"/>
      <w:numFmt w:val="decimal"/>
      <w:lvlText w:val="%1"/>
      <w:lvlJc w:val="left"/>
      <w:pPr>
        <w:ind w:left="478" w:hanging="479"/>
        <w:jc w:val="left"/>
      </w:pPr>
      <w:rPr>
        <w:rFonts w:hint="default"/>
        <w:lang w:val="ca-ES" w:eastAsia="en-US" w:bidi="ar-SA"/>
      </w:rPr>
    </w:lvl>
    <w:lvl w:ilvl="1" w:tentative="0">
      <w:start w:val="1"/>
      <w:numFmt w:val="decimal"/>
      <w:lvlText w:val="%1.%2."/>
      <w:lvlJc w:val="left"/>
      <w:pPr>
        <w:ind w:left="478" w:hanging="479"/>
        <w:jc w:val="left"/>
      </w:pPr>
      <w:rPr>
        <w:rFonts w:hint="default" w:ascii="Arial" w:hAnsi="Arial" w:eastAsia="Arial" w:cs="Arial"/>
        <w:b/>
        <w:bCs/>
        <w:i w:val="0"/>
        <w:iCs w:val="0"/>
        <w:spacing w:val="0"/>
        <w:w w:val="102"/>
        <w:sz w:val="21"/>
        <w:szCs w:val="21"/>
        <w:lang w:val="ca-ES" w:eastAsia="en-US" w:bidi="ar-SA"/>
      </w:rPr>
    </w:lvl>
    <w:lvl w:ilvl="2" w:tentative="0">
      <w:start w:val="1"/>
      <w:numFmt w:val="decimal"/>
      <w:lvlText w:val="%1.%2.%3."/>
      <w:lvlJc w:val="left"/>
      <w:pPr>
        <w:ind w:left="1435" w:hanging="718"/>
        <w:jc w:val="left"/>
      </w:pPr>
      <w:rPr>
        <w:rFonts w:hint="default" w:ascii="Tahoma" w:hAnsi="Tahoma" w:eastAsia="Tahoma" w:cs="Tahoma"/>
        <w:b w:val="0"/>
        <w:bCs w:val="0"/>
        <w:i w:val="0"/>
        <w:iCs w:val="0"/>
        <w:spacing w:val="0"/>
        <w:w w:val="100"/>
        <w:sz w:val="21"/>
        <w:szCs w:val="21"/>
        <w:lang w:val="ca-ES" w:eastAsia="en-US" w:bidi="ar-SA"/>
      </w:rPr>
    </w:lvl>
    <w:lvl w:ilvl="3" w:tentative="0">
      <w:start w:val="0"/>
      <w:numFmt w:val="bullet"/>
      <w:lvlText w:val="•"/>
      <w:lvlJc w:val="left"/>
      <w:pPr>
        <w:ind w:left="3073" w:hanging="718"/>
      </w:pPr>
      <w:rPr>
        <w:rFonts w:hint="default"/>
        <w:lang w:val="ca-ES" w:eastAsia="en-US" w:bidi="ar-SA"/>
      </w:rPr>
    </w:lvl>
    <w:lvl w:ilvl="4" w:tentative="0">
      <w:start w:val="0"/>
      <w:numFmt w:val="bullet"/>
      <w:lvlText w:val="•"/>
      <w:lvlJc w:val="left"/>
      <w:pPr>
        <w:ind w:left="3889" w:hanging="718"/>
      </w:pPr>
      <w:rPr>
        <w:rFonts w:hint="default"/>
        <w:lang w:val="ca-ES" w:eastAsia="en-US" w:bidi="ar-SA"/>
      </w:rPr>
    </w:lvl>
    <w:lvl w:ilvl="5" w:tentative="0">
      <w:start w:val="0"/>
      <w:numFmt w:val="bullet"/>
      <w:lvlText w:val="•"/>
      <w:lvlJc w:val="left"/>
      <w:pPr>
        <w:ind w:left="4706" w:hanging="718"/>
      </w:pPr>
      <w:rPr>
        <w:rFonts w:hint="default"/>
        <w:lang w:val="ca-ES" w:eastAsia="en-US" w:bidi="ar-SA"/>
      </w:rPr>
    </w:lvl>
    <w:lvl w:ilvl="6" w:tentative="0">
      <w:start w:val="0"/>
      <w:numFmt w:val="bullet"/>
      <w:lvlText w:val="•"/>
      <w:lvlJc w:val="left"/>
      <w:pPr>
        <w:ind w:left="5522" w:hanging="718"/>
      </w:pPr>
      <w:rPr>
        <w:rFonts w:hint="default"/>
        <w:lang w:val="ca-ES" w:eastAsia="en-US" w:bidi="ar-SA"/>
      </w:rPr>
    </w:lvl>
    <w:lvl w:ilvl="7" w:tentative="0">
      <w:start w:val="0"/>
      <w:numFmt w:val="bullet"/>
      <w:lvlText w:val="•"/>
      <w:lvlJc w:val="left"/>
      <w:pPr>
        <w:ind w:left="6339" w:hanging="718"/>
      </w:pPr>
      <w:rPr>
        <w:rFonts w:hint="default"/>
        <w:lang w:val="ca-ES" w:eastAsia="en-US" w:bidi="ar-SA"/>
      </w:rPr>
    </w:lvl>
    <w:lvl w:ilvl="8" w:tentative="0">
      <w:start w:val="0"/>
      <w:numFmt w:val="bullet"/>
      <w:lvlText w:val="•"/>
      <w:lvlJc w:val="left"/>
      <w:pPr>
        <w:ind w:left="7155" w:hanging="718"/>
      </w:pPr>
      <w:rPr>
        <w:rFonts w:hint="default"/>
        <w:lang w:val="ca-ES" w:eastAsia="en-US" w:bidi="ar-SA"/>
      </w:rPr>
    </w:lvl>
  </w:abstractNum>
  <w:abstractNum w:abstractNumId="6">
    <w:nsid w:val="F3DDC511"/>
    <w:multiLevelType w:val="multilevel"/>
    <w:tmpl w:val="F3DDC511"/>
    <w:lvl w:ilvl="0" w:tentative="0">
      <w:start w:val="3"/>
      <w:numFmt w:val="decimal"/>
      <w:lvlText w:val="%1"/>
      <w:lvlJc w:val="left"/>
      <w:pPr>
        <w:ind w:left="538" w:hanging="538"/>
        <w:jc w:val="left"/>
      </w:pPr>
      <w:rPr>
        <w:rFonts w:hint="default"/>
        <w:lang w:val="ca-ES" w:eastAsia="en-US" w:bidi="ar-SA"/>
      </w:rPr>
    </w:lvl>
    <w:lvl w:ilvl="1" w:tentative="0">
      <w:start w:val="1"/>
      <w:numFmt w:val="decimal"/>
      <w:lvlText w:val="%1.%2"/>
      <w:lvlJc w:val="left"/>
      <w:pPr>
        <w:ind w:left="538" w:hanging="538"/>
        <w:jc w:val="left"/>
      </w:pPr>
      <w:rPr>
        <w:rFonts w:hint="default" w:ascii="Tahoma" w:hAnsi="Tahoma" w:eastAsia="Tahoma" w:cs="Tahoma"/>
        <w:b w:val="0"/>
        <w:bCs w:val="0"/>
        <w:i w:val="0"/>
        <w:iCs w:val="0"/>
        <w:spacing w:val="0"/>
        <w:w w:val="102"/>
        <w:sz w:val="21"/>
        <w:szCs w:val="21"/>
        <w:lang w:val="ca-ES" w:eastAsia="en-US" w:bidi="ar-SA"/>
      </w:rPr>
    </w:lvl>
    <w:lvl w:ilvl="2" w:tentative="0">
      <w:start w:val="0"/>
      <w:numFmt w:val="bullet"/>
      <w:lvlText w:val="•"/>
      <w:lvlJc w:val="left"/>
      <w:pPr>
        <w:ind w:left="2189" w:hanging="538"/>
      </w:pPr>
      <w:rPr>
        <w:rFonts w:hint="default"/>
        <w:lang w:val="ca-ES" w:eastAsia="en-US" w:bidi="ar-SA"/>
      </w:rPr>
    </w:lvl>
    <w:lvl w:ilvl="3" w:tentative="0">
      <w:start w:val="0"/>
      <w:numFmt w:val="bullet"/>
      <w:lvlText w:val="•"/>
      <w:lvlJc w:val="left"/>
      <w:pPr>
        <w:ind w:left="3014" w:hanging="538"/>
      </w:pPr>
      <w:rPr>
        <w:rFonts w:hint="default"/>
        <w:lang w:val="ca-ES" w:eastAsia="en-US" w:bidi="ar-SA"/>
      </w:rPr>
    </w:lvl>
    <w:lvl w:ilvl="4" w:tentative="0">
      <w:start w:val="0"/>
      <w:numFmt w:val="bullet"/>
      <w:lvlText w:val="•"/>
      <w:lvlJc w:val="left"/>
      <w:pPr>
        <w:ind w:left="3839" w:hanging="538"/>
      </w:pPr>
      <w:rPr>
        <w:rFonts w:hint="default"/>
        <w:lang w:val="ca-ES" w:eastAsia="en-US" w:bidi="ar-SA"/>
      </w:rPr>
    </w:lvl>
    <w:lvl w:ilvl="5" w:tentative="0">
      <w:start w:val="0"/>
      <w:numFmt w:val="bullet"/>
      <w:lvlText w:val="•"/>
      <w:lvlJc w:val="left"/>
      <w:pPr>
        <w:ind w:left="4664" w:hanging="538"/>
      </w:pPr>
      <w:rPr>
        <w:rFonts w:hint="default"/>
        <w:lang w:val="ca-ES" w:eastAsia="en-US" w:bidi="ar-SA"/>
      </w:rPr>
    </w:lvl>
    <w:lvl w:ilvl="6" w:tentative="0">
      <w:start w:val="0"/>
      <w:numFmt w:val="bullet"/>
      <w:lvlText w:val="•"/>
      <w:lvlJc w:val="left"/>
      <w:pPr>
        <w:ind w:left="5489" w:hanging="538"/>
      </w:pPr>
      <w:rPr>
        <w:rFonts w:hint="default"/>
        <w:lang w:val="ca-ES" w:eastAsia="en-US" w:bidi="ar-SA"/>
      </w:rPr>
    </w:lvl>
    <w:lvl w:ilvl="7" w:tentative="0">
      <w:start w:val="0"/>
      <w:numFmt w:val="bullet"/>
      <w:lvlText w:val="•"/>
      <w:lvlJc w:val="left"/>
      <w:pPr>
        <w:ind w:left="6313" w:hanging="538"/>
      </w:pPr>
      <w:rPr>
        <w:rFonts w:hint="default"/>
        <w:lang w:val="ca-ES" w:eastAsia="en-US" w:bidi="ar-SA"/>
      </w:rPr>
    </w:lvl>
    <w:lvl w:ilvl="8" w:tentative="0">
      <w:start w:val="0"/>
      <w:numFmt w:val="bullet"/>
      <w:lvlText w:val="•"/>
      <w:lvlJc w:val="left"/>
      <w:pPr>
        <w:ind w:left="7138" w:hanging="538"/>
      </w:pPr>
      <w:rPr>
        <w:rFonts w:hint="default"/>
        <w:lang w:val="ca-ES" w:eastAsia="en-US" w:bidi="ar-SA"/>
      </w:rPr>
    </w:lvl>
  </w:abstractNum>
  <w:abstractNum w:abstractNumId="7">
    <w:nsid w:val="FB321CFD"/>
    <w:multiLevelType w:val="multilevel"/>
    <w:tmpl w:val="FB321CFD"/>
    <w:lvl w:ilvl="0" w:tentative="0">
      <w:start w:val="1"/>
      <w:numFmt w:val="lowerLetter"/>
      <w:lvlText w:val="(%1)"/>
      <w:lvlJc w:val="left"/>
      <w:pPr>
        <w:ind w:left="141" w:hanging="354"/>
        <w:jc w:val="left"/>
      </w:pPr>
      <w:rPr>
        <w:rFonts w:hint="default" w:ascii="Tahoma" w:hAnsi="Tahoma" w:eastAsia="Tahoma" w:cs="Tahoma"/>
        <w:b w:val="0"/>
        <w:bCs w:val="0"/>
        <w:i w:val="0"/>
        <w:iCs w:val="0"/>
        <w:spacing w:val="0"/>
        <w:w w:val="94"/>
        <w:sz w:val="18"/>
        <w:szCs w:val="18"/>
        <w:lang w:val="ca-ES" w:eastAsia="en-US" w:bidi="ar-SA"/>
      </w:rPr>
    </w:lvl>
    <w:lvl w:ilvl="1" w:tentative="0">
      <w:start w:val="0"/>
      <w:numFmt w:val="bullet"/>
      <w:lvlText w:val="•"/>
      <w:lvlJc w:val="left"/>
      <w:pPr>
        <w:ind w:left="557" w:hanging="354"/>
      </w:pPr>
      <w:rPr>
        <w:rFonts w:hint="default"/>
        <w:lang w:val="ca-ES" w:eastAsia="en-US" w:bidi="ar-SA"/>
      </w:rPr>
    </w:lvl>
    <w:lvl w:ilvl="2" w:tentative="0">
      <w:start w:val="0"/>
      <w:numFmt w:val="bullet"/>
      <w:lvlText w:val="•"/>
      <w:lvlJc w:val="left"/>
      <w:pPr>
        <w:ind w:left="974" w:hanging="354"/>
      </w:pPr>
      <w:rPr>
        <w:rFonts w:hint="default"/>
        <w:lang w:val="ca-ES" w:eastAsia="en-US" w:bidi="ar-SA"/>
      </w:rPr>
    </w:lvl>
    <w:lvl w:ilvl="3" w:tentative="0">
      <w:start w:val="0"/>
      <w:numFmt w:val="bullet"/>
      <w:lvlText w:val="•"/>
      <w:lvlJc w:val="left"/>
      <w:pPr>
        <w:ind w:left="1392" w:hanging="354"/>
      </w:pPr>
      <w:rPr>
        <w:rFonts w:hint="default"/>
        <w:lang w:val="ca-ES" w:eastAsia="en-US" w:bidi="ar-SA"/>
      </w:rPr>
    </w:lvl>
    <w:lvl w:ilvl="4" w:tentative="0">
      <w:start w:val="0"/>
      <w:numFmt w:val="bullet"/>
      <w:lvlText w:val="•"/>
      <w:lvlJc w:val="left"/>
      <w:pPr>
        <w:ind w:left="1809" w:hanging="354"/>
      </w:pPr>
      <w:rPr>
        <w:rFonts w:hint="default"/>
        <w:lang w:val="ca-ES" w:eastAsia="en-US" w:bidi="ar-SA"/>
      </w:rPr>
    </w:lvl>
    <w:lvl w:ilvl="5" w:tentative="0">
      <w:start w:val="0"/>
      <w:numFmt w:val="bullet"/>
      <w:lvlText w:val="•"/>
      <w:lvlJc w:val="left"/>
      <w:pPr>
        <w:ind w:left="2227" w:hanging="354"/>
      </w:pPr>
      <w:rPr>
        <w:rFonts w:hint="default"/>
        <w:lang w:val="ca-ES" w:eastAsia="en-US" w:bidi="ar-SA"/>
      </w:rPr>
    </w:lvl>
    <w:lvl w:ilvl="6" w:tentative="0">
      <w:start w:val="0"/>
      <w:numFmt w:val="bullet"/>
      <w:lvlText w:val="•"/>
      <w:lvlJc w:val="left"/>
      <w:pPr>
        <w:ind w:left="2644" w:hanging="354"/>
      </w:pPr>
      <w:rPr>
        <w:rFonts w:hint="default"/>
        <w:lang w:val="ca-ES" w:eastAsia="en-US" w:bidi="ar-SA"/>
      </w:rPr>
    </w:lvl>
    <w:lvl w:ilvl="7" w:tentative="0">
      <w:start w:val="0"/>
      <w:numFmt w:val="bullet"/>
      <w:lvlText w:val="•"/>
      <w:lvlJc w:val="left"/>
      <w:pPr>
        <w:ind w:left="3061" w:hanging="354"/>
      </w:pPr>
      <w:rPr>
        <w:rFonts w:hint="default"/>
        <w:lang w:val="ca-ES" w:eastAsia="en-US" w:bidi="ar-SA"/>
      </w:rPr>
    </w:lvl>
    <w:lvl w:ilvl="8" w:tentative="0">
      <w:start w:val="0"/>
      <w:numFmt w:val="bullet"/>
      <w:lvlText w:val="•"/>
      <w:lvlJc w:val="left"/>
      <w:pPr>
        <w:ind w:left="3479" w:hanging="354"/>
      </w:pPr>
      <w:rPr>
        <w:rFonts w:hint="default"/>
        <w:lang w:val="ca-ES" w:eastAsia="en-US" w:bidi="ar-SA"/>
      </w:rPr>
    </w:lvl>
  </w:abstractNum>
  <w:abstractNum w:abstractNumId="8">
    <w:nsid w:val="0053208E"/>
    <w:multiLevelType w:val="multilevel"/>
    <w:tmpl w:val="0053208E"/>
    <w:lvl w:ilvl="0" w:tentative="0">
      <w:start w:val="1"/>
      <w:numFmt w:val="decimal"/>
      <w:lvlText w:val="%1"/>
      <w:lvlJc w:val="left"/>
      <w:pPr>
        <w:ind w:left="478" w:hanging="479"/>
        <w:jc w:val="left"/>
      </w:pPr>
      <w:rPr>
        <w:rFonts w:hint="default"/>
        <w:lang w:val="ca-ES" w:eastAsia="en-US" w:bidi="ar-SA"/>
      </w:rPr>
    </w:lvl>
    <w:lvl w:ilvl="1" w:tentative="0">
      <w:start w:val="1"/>
      <w:numFmt w:val="decimal"/>
      <w:lvlText w:val="%1.%2."/>
      <w:lvlJc w:val="left"/>
      <w:pPr>
        <w:ind w:left="478" w:hanging="479"/>
        <w:jc w:val="left"/>
      </w:pPr>
      <w:rPr>
        <w:rFonts w:hint="default" w:ascii="Arial" w:hAnsi="Arial" w:eastAsia="Arial" w:cs="Arial"/>
        <w:b/>
        <w:bCs/>
        <w:i w:val="0"/>
        <w:iCs w:val="0"/>
        <w:spacing w:val="0"/>
        <w:w w:val="102"/>
        <w:sz w:val="21"/>
        <w:szCs w:val="21"/>
        <w:lang w:val="ca-ES" w:eastAsia="en-US" w:bidi="ar-SA"/>
      </w:rPr>
    </w:lvl>
    <w:lvl w:ilvl="2" w:tentative="0">
      <w:start w:val="1"/>
      <w:numFmt w:val="decimal"/>
      <w:lvlText w:val="%1.%2.%3."/>
      <w:lvlJc w:val="left"/>
      <w:pPr>
        <w:ind w:left="1435" w:hanging="718"/>
        <w:jc w:val="left"/>
      </w:pPr>
      <w:rPr>
        <w:rFonts w:hint="default" w:ascii="Tahoma" w:hAnsi="Tahoma" w:eastAsia="Tahoma" w:cs="Tahoma"/>
        <w:b w:val="0"/>
        <w:bCs w:val="0"/>
        <w:i w:val="0"/>
        <w:iCs w:val="0"/>
        <w:spacing w:val="0"/>
        <w:w w:val="100"/>
        <w:sz w:val="21"/>
        <w:szCs w:val="21"/>
        <w:lang w:val="ca-ES" w:eastAsia="en-US" w:bidi="ar-SA"/>
      </w:rPr>
    </w:lvl>
    <w:lvl w:ilvl="3" w:tentative="0">
      <w:start w:val="0"/>
      <w:numFmt w:val="bullet"/>
      <w:lvlText w:val="•"/>
      <w:lvlJc w:val="left"/>
      <w:pPr>
        <w:ind w:left="3073" w:hanging="718"/>
      </w:pPr>
      <w:rPr>
        <w:rFonts w:hint="default"/>
        <w:lang w:val="ca-ES" w:eastAsia="en-US" w:bidi="ar-SA"/>
      </w:rPr>
    </w:lvl>
    <w:lvl w:ilvl="4" w:tentative="0">
      <w:start w:val="0"/>
      <w:numFmt w:val="bullet"/>
      <w:lvlText w:val="•"/>
      <w:lvlJc w:val="left"/>
      <w:pPr>
        <w:ind w:left="3889" w:hanging="718"/>
      </w:pPr>
      <w:rPr>
        <w:rFonts w:hint="default"/>
        <w:lang w:val="ca-ES" w:eastAsia="en-US" w:bidi="ar-SA"/>
      </w:rPr>
    </w:lvl>
    <w:lvl w:ilvl="5" w:tentative="0">
      <w:start w:val="0"/>
      <w:numFmt w:val="bullet"/>
      <w:lvlText w:val="•"/>
      <w:lvlJc w:val="left"/>
      <w:pPr>
        <w:ind w:left="4706" w:hanging="718"/>
      </w:pPr>
      <w:rPr>
        <w:rFonts w:hint="default"/>
        <w:lang w:val="ca-ES" w:eastAsia="en-US" w:bidi="ar-SA"/>
      </w:rPr>
    </w:lvl>
    <w:lvl w:ilvl="6" w:tentative="0">
      <w:start w:val="0"/>
      <w:numFmt w:val="bullet"/>
      <w:lvlText w:val="•"/>
      <w:lvlJc w:val="left"/>
      <w:pPr>
        <w:ind w:left="5522" w:hanging="718"/>
      </w:pPr>
      <w:rPr>
        <w:rFonts w:hint="default"/>
        <w:lang w:val="ca-ES" w:eastAsia="en-US" w:bidi="ar-SA"/>
      </w:rPr>
    </w:lvl>
    <w:lvl w:ilvl="7" w:tentative="0">
      <w:start w:val="0"/>
      <w:numFmt w:val="bullet"/>
      <w:lvlText w:val="•"/>
      <w:lvlJc w:val="left"/>
      <w:pPr>
        <w:ind w:left="6339" w:hanging="718"/>
      </w:pPr>
      <w:rPr>
        <w:rFonts w:hint="default"/>
        <w:lang w:val="ca-ES" w:eastAsia="en-US" w:bidi="ar-SA"/>
      </w:rPr>
    </w:lvl>
    <w:lvl w:ilvl="8" w:tentative="0">
      <w:start w:val="0"/>
      <w:numFmt w:val="bullet"/>
      <w:lvlText w:val="•"/>
      <w:lvlJc w:val="left"/>
      <w:pPr>
        <w:ind w:left="7155" w:hanging="718"/>
      </w:pPr>
      <w:rPr>
        <w:rFonts w:hint="default"/>
        <w:lang w:val="ca-ES" w:eastAsia="en-US" w:bidi="ar-SA"/>
      </w:rPr>
    </w:lvl>
  </w:abstractNum>
  <w:abstractNum w:abstractNumId="9">
    <w:nsid w:val="1FAAF8CD"/>
    <w:multiLevelType w:val="multilevel"/>
    <w:tmpl w:val="1FAAF8CD"/>
    <w:lvl w:ilvl="0" w:tentative="0">
      <w:start w:val="3"/>
      <w:numFmt w:val="decimal"/>
      <w:lvlText w:val="%1"/>
      <w:lvlJc w:val="left"/>
      <w:pPr>
        <w:ind w:left="538" w:hanging="538"/>
        <w:jc w:val="left"/>
      </w:pPr>
      <w:rPr>
        <w:rFonts w:hint="default"/>
        <w:lang w:val="ca-ES" w:eastAsia="en-US" w:bidi="ar-SA"/>
      </w:rPr>
    </w:lvl>
    <w:lvl w:ilvl="1" w:tentative="0">
      <w:start w:val="1"/>
      <w:numFmt w:val="decimal"/>
      <w:lvlText w:val="%1.%2"/>
      <w:lvlJc w:val="left"/>
      <w:pPr>
        <w:ind w:left="538" w:hanging="538"/>
        <w:jc w:val="left"/>
      </w:pPr>
      <w:rPr>
        <w:rFonts w:hint="default" w:ascii="Tahoma" w:hAnsi="Tahoma" w:eastAsia="Tahoma" w:cs="Tahoma"/>
        <w:b w:val="0"/>
        <w:bCs w:val="0"/>
        <w:i w:val="0"/>
        <w:iCs w:val="0"/>
        <w:spacing w:val="0"/>
        <w:w w:val="102"/>
        <w:sz w:val="21"/>
        <w:szCs w:val="21"/>
        <w:lang w:val="ca-ES" w:eastAsia="en-US" w:bidi="ar-SA"/>
      </w:rPr>
    </w:lvl>
    <w:lvl w:ilvl="2" w:tentative="0">
      <w:start w:val="0"/>
      <w:numFmt w:val="bullet"/>
      <w:lvlText w:val="•"/>
      <w:lvlJc w:val="left"/>
      <w:pPr>
        <w:ind w:left="2189" w:hanging="538"/>
      </w:pPr>
      <w:rPr>
        <w:rFonts w:hint="default"/>
        <w:lang w:val="ca-ES" w:eastAsia="en-US" w:bidi="ar-SA"/>
      </w:rPr>
    </w:lvl>
    <w:lvl w:ilvl="3" w:tentative="0">
      <w:start w:val="0"/>
      <w:numFmt w:val="bullet"/>
      <w:lvlText w:val="•"/>
      <w:lvlJc w:val="left"/>
      <w:pPr>
        <w:ind w:left="3014" w:hanging="538"/>
      </w:pPr>
      <w:rPr>
        <w:rFonts w:hint="default"/>
        <w:lang w:val="ca-ES" w:eastAsia="en-US" w:bidi="ar-SA"/>
      </w:rPr>
    </w:lvl>
    <w:lvl w:ilvl="4" w:tentative="0">
      <w:start w:val="0"/>
      <w:numFmt w:val="bullet"/>
      <w:lvlText w:val="•"/>
      <w:lvlJc w:val="left"/>
      <w:pPr>
        <w:ind w:left="3839" w:hanging="538"/>
      </w:pPr>
      <w:rPr>
        <w:rFonts w:hint="default"/>
        <w:lang w:val="ca-ES" w:eastAsia="en-US" w:bidi="ar-SA"/>
      </w:rPr>
    </w:lvl>
    <w:lvl w:ilvl="5" w:tentative="0">
      <w:start w:val="0"/>
      <w:numFmt w:val="bullet"/>
      <w:lvlText w:val="•"/>
      <w:lvlJc w:val="left"/>
      <w:pPr>
        <w:ind w:left="4664" w:hanging="538"/>
      </w:pPr>
      <w:rPr>
        <w:rFonts w:hint="default"/>
        <w:lang w:val="ca-ES" w:eastAsia="en-US" w:bidi="ar-SA"/>
      </w:rPr>
    </w:lvl>
    <w:lvl w:ilvl="6" w:tentative="0">
      <w:start w:val="0"/>
      <w:numFmt w:val="bullet"/>
      <w:lvlText w:val="•"/>
      <w:lvlJc w:val="left"/>
      <w:pPr>
        <w:ind w:left="5489" w:hanging="538"/>
      </w:pPr>
      <w:rPr>
        <w:rFonts w:hint="default"/>
        <w:lang w:val="ca-ES" w:eastAsia="en-US" w:bidi="ar-SA"/>
      </w:rPr>
    </w:lvl>
    <w:lvl w:ilvl="7" w:tentative="0">
      <w:start w:val="0"/>
      <w:numFmt w:val="bullet"/>
      <w:lvlText w:val="•"/>
      <w:lvlJc w:val="left"/>
      <w:pPr>
        <w:ind w:left="6313" w:hanging="538"/>
      </w:pPr>
      <w:rPr>
        <w:rFonts w:hint="default"/>
        <w:lang w:val="ca-ES" w:eastAsia="en-US" w:bidi="ar-SA"/>
      </w:rPr>
    </w:lvl>
    <w:lvl w:ilvl="8" w:tentative="0">
      <w:start w:val="0"/>
      <w:numFmt w:val="bullet"/>
      <w:lvlText w:val="•"/>
      <w:lvlJc w:val="left"/>
      <w:pPr>
        <w:ind w:left="7138" w:hanging="538"/>
      </w:pPr>
      <w:rPr>
        <w:rFonts w:hint="default"/>
        <w:lang w:val="ca-ES" w:eastAsia="en-US" w:bidi="ar-SA"/>
      </w:rPr>
    </w:lvl>
  </w:abstractNum>
  <w:abstractNum w:abstractNumId="10">
    <w:nsid w:val="4AAD5693"/>
    <w:multiLevelType w:val="multilevel"/>
    <w:tmpl w:val="4AAD5693"/>
    <w:lvl w:ilvl="0" w:tentative="0">
      <w:start w:val="1"/>
      <w:numFmt w:val="decimal"/>
      <w:lvlText w:val="[%1]"/>
      <w:lvlJc w:val="left"/>
      <w:pPr>
        <w:ind w:left="617" w:hanging="357"/>
        <w:jc w:val="right"/>
      </w:pPr>
      <w:rPr>
        <w:rFonts w:hint="default" w:ascii="Tahoma" w:hAnsi="Tahoma" w:eastAsia="Tahoma" w:cs="Tahoma"/>
        <w:b w:val="0"/>
        <w:bCs w:val="0"/>
        <w:i w:val="0"/>
        <w:iCs w:val="0"/>
        <w:spacing w:val="0"/>
        <w:w w:val="86"/>
        <w:sz w:val="21"/>
        <w:szCs w:val="21"/>
        <w:lang w:val="ca-ES" w:eastAsia="en-US" w:bidi="ar-SA"/>
      </w:rPr>
    </w:lvl>
    <w:lvl w:ilvl="1" w:tentative="0">
      <w:start w:val="0"/>
      <w:numFmt w:val="bullet"/>
      <w:lvlText w:val="•"/>
      <w:lvlJc w:val="left"/>
      <w:pPr>
        <w:ind w:left="1436" w:hanging="357"/>
      </w:pPr>
      <w:rPr>
        <w:rFonts w:hint="default"/>
        <w:lang w:val="ca-ES" w:eastAsia="en-US" w:bidi="ar-SA"/>
      </w:rPr>
    </w:lvl>
    <w:lvl w:ilvl="2" w:tentative="0">
      <w:start w:val="0"/>
      <w:numFmt w:val="bullet"/>
      <w:lvlText w:val="•"/>
      <w:lvlJc w:val="left"/>
      <w:pPr>
        <w:ind w:left="2253" w:hanging="357"/>
      </w:pPr>
      <w:rPr>
        <w:rFonts w:hint="default"/>
        <w:lang w:val="ca-ES" w:eastAsia="en-US" w:bidi="ar-SA"/>
      </w:rPr>
    </w:lvl>
    <w:lvl w:ilvl="3" w:tentative="0">
      <w:start w:val="0"/>
      <w:numFmt w:val="bullet"/>
      <w:lvlText w:val="•"/>
      <w:lvlJc w:val="left"/>
      <w:pPr>
        <w:ind w:left="3070" w:hanging="357"/>
      </w:pPr>
      <w:rPr>
        <w:rFonts w:hint="default"/>
        <w:lang w:val="ca-ES" w:eastAsia="en-US" w:bidi="ar-SA"/>
      </w:rPr>
    </w:lvl>
    <w:lvl w:ilvl="4" w:tentative="0">
      <w:start w:val="0"/>
      <w:numFmt w:val="bullet"/>
      <w:lvlText w:val="•"/>
      <w:lvlJc w:val="left"/>
      <w:pPr>
        <w:ind w:left="3887" w:hanging="357"/>
      </w:pPr>
      <w:rPr>
        <w:rFonts w:hint="default"/>
        <w:lang w:val="ca-ES" w:eastAsia="en-US" w:bidi="ar-SA"/>
      </w:rPr>
    </w:lvl>
    <w:lvl w:ilvl="5" w:tentative="0">
      <w:start w:val="0"/>
      <w:numFmt w:val="bullet"/>
      <w:lvlText w:val="•"/>
      <w:lvlJc w:val="left"/>
      <w:pPr>
        <w:ind w:left="4703" w:hanging="357"/>
      </w:pPr>
      <w:rPr>
        <w:rFonts w:hint="default"/>
        <w:lang w:val="ca-ES" w:eastAsia="en-US" w:bidi="ar-SA"/>
      </w:rPr>
    </w:lvl>
    <w:lvl w:ilvl="6" w:tentative="0">
      <w:start w:val="0"/>
      <w:numFmt w:val="bullet"/>
      <w:lvlText w:val="•"/>
      <w:lvlJc w:val="left"/>
      <w:pPr>
        <w:ind w:left="5520" w:hanging="357"/>
      </w:pPr>
      <w:rPr>
        <w:rFonts w:hint="default"/>
        <w:lang w:val="ca-ES" w:eastAsia="en-US" w:bidi="ar-SA"/>
      </w:rPr>
    </w:lvl>
    <w:lvl w:ilvl="7" w:tentative="0">
      <w:start w:val="0"/>
      <w:numFmt w:val="bullet"/>
      <w:lvlText w:val="•"/>
      <w:lvlJc w:val="left"/>
      <w:pPr>
        <w:ind w:left="6337" w:hanging="357"/>
      </w:pPr>
      <w:rPr>
        <w:rFonts w:hint="default"/>
        <w:lang w:val="ca-ES" w:eastAsia="en-US" w:bidi="ar-SA"/>
      </w:rPr>
    </w:lvl>
    <w:lvl w:ilvl="8" w:tentative="0">
      <w:start w:val="0"/>
      <w:numFmt w:val="bullet"/>
      <w:lvlText w:val="•"/>
      <w:lvlJc w:val="left"/>
      <w:pPr>
        <w:ind w:left="7154" w:hanging="357"/>
      </w:pPr>
      <w:rPr>
        <w:rFonts w:hint="default"/>
        <w:lang w:val="ca-ES" w:eastAsia="en-US" w:bidi="ar-SA"/>
      </w:rPr>
    </w:lvl>
  </w:abstractNum>
  <w:abstractNum w:abstractNumId="11">
    <w:nsid w:val="519FB9A2"/>
    <w:multiLevelType w:val="multilevel"/>
    <w:tmpl w:val="519FB9A2"/>
    <w:lvl w:ilvl="0" w:tentative="0">
      <w:start w:val="1"/>
      <w:numFmt w:val="lowerLetter"/>
      <w:lvlText w:val="(%1)"/>
      <w:lvlJc w:val="left"/>
      <w:pPr>
        <w:ind w:left="1241" w:hanging="299"/>
        <w:jc w:val="right"/>
      </w:pPr>
      <w:rPr>
        <w:rFonts w:hint="default" w:ascii="Tahoma" w:hAnsi="Tahoma" w:eastAsia="Tahoma" w:cs="Tahoma"/>
        <w:b w:val="0"/>
        <w:bCs w:val="0"/>
        <w:i w:val="0"/>
        <w:iCs w:val="0"/>
        <w:spacing w:val="0"/>
        <w:w w:val="94"/>
        <w:sz w:val="18"/>
        <w:szCs w:val="18"/>
        <w:lang w:val="ca-ES" w:eastAsia="en-US" w:bidi="ar-SA"/>
      </w:rPr>
    </w:lvl>
    <w:lvl w:ilvl="1" w:tentative="0">
      <w:start w:val="0"/>
      <w:numFmt w:val="bullet"/>
      <w:lvlText w:val="•"/>
      <w:lvlJc w:val="left"/>
      <w:pPr>
        <w:ind w:left="1467" w:hanging="299"/>
      </w:pPr>
      <w:rPr>
        <w:rFonts w:hint="default"/>
        <w:lang w:val="ca-ES" w:eastAsia="en-US" w:bidi="ar-SA"/>
      </w:rPr>
    </w:lvl>
    <w:lvl w:ilvl="2" w:tentative="0">
      <w:start w:val="0"/>
      <w:numFmt w:val="bullet"/>
      <w:lvlText w:val="•"/>
      <w:lvlJc w:val="left"/>
      <w:pPr>
        <w:ind w:left="1694" w:hanging="299"/>
      </w:pPr>
      <w:rPr>
        <w:rFonts w:hint="default"/>
        <w:lang w:val="ca-ES" w:eastAsia="en-US" w:bidi="ar-SA"/>
      </w:rPr>
    </w:lvl>
    <w:lvl w:ilvl="3" w:tentative="0">
      <w:start w:val="0"/>
      <w:numFmt w:val="bullet"/>
      <w:lvlText w:val="•"/>
      <w:lvlJc w:val="left"/>
      <w:pPr>
        <w:ind w:left="1921" w:hanging="299"/>
      </w:pPr>
      <w:rPr>
        <w:rFonts w:hint="default"/>
        <w:lang w:val="ca-ES" w:eastAsia="en-US" w:bidi="ar-SA"/>
      </w:rPr>
    </w:lvl>
    <w:lvl w:ilvl="4" w:tentative="0">
      <w:start w:val="0"/>
      <w:numFmt w:val="bullet"/>
      <w:lvlText w:val="•"/>
      <w:lvlJc w:val="left"/>
      <w:pPr>
        <w:ind w:left="2148" w:hanging="299"/>
      </w:pPr>
      <w:rPr>
        <w:rFonts w:hint="default"/>
        <w:lang w:val="ca-ES" w:eastAsia="en-US" w:bidi="ar-SA"/>
      </w:rPr>
    </w:lvl>
    <w:lvl w:ilvl="5" w:tentative="0">
      <w:start w:val="0"/>
      <w:numFmt w:val="bullet"/>
      <w:lvlText w:val="•"/>
      <w:lvlJc w:val="left"/>
      <w:pPr>
        <w:ind w:left="2376" w:hanging="299"/>
      </w:pPr>
      <w:rPr>
        <w:rFonts w:hint="default"/>
        <w:lang w:val="ca-ES" w:eastAsia="en-US" w:bidi="ar-SA"/>
      </w:rPr>
    </w:lvl>
    <w:lvl w:ilvl="6" w:tentative="0">
      <w:start w:val="0"/>
      <w:numFmt w:val="bullet"/>
      <w:lvlText w:val="•"/>
      <w:lvlJc w:val="left"/>
      <w:pPr>
        <w:ind w:left="2603" w:hanging="299"/>
      </w:pPr>
      <w:rPr>
        <w:rFonts w:hint="default"/>
        <w:lang w:val="ca-ES" w:eastAsia="en-US" w:bidi="ar-SA"/>
      </w:rPr>
    </w:lvl>
    <w:lvl w:ilvl="7" w:tentative="0">
      <w:start w:val="0"/>
      <w:numFmt w:val="bullet"/>
      <w:lvlText w:val="•"/>
      <w:lvlJc w:val="left"/>
      <w:pPr>
        <w:ind w:left="2830" w:hanging="299"/>
      </w:pPr>
      <w:rPr>
        <w:rFonts w:hint="default"/>
        <w:lang w:val="ca-ES" w:eastAsia="en-US" w:bidi="ar-SA"/>
      </w:rPr>
    </w:lvl>
    <w:lvl w:ilvl="8" w:tentative="0">
      <w:start w:val="0"/>
      <w:numFmt w:val="bullet"/>
      <w:lvlText w:val="•"/>
      <w:lvlJc w:val="left"/>
      <w:pPr>
        <w:ind w:left="3057" w:hanging="299"/>
      </w:pPr>
      <w:rPr>
        <w:rFonts w:hint="default"/>
        <w:lang w:val="ca-ES" w:eastAsia="en-US" w:bidi="ar-SA"/>
      </w:rPr>
    </w:lvl>
  </w:abstractNum>
  <w:abstractNum w:abstractNumId="12">
    <w:nsid w:val="59ADCABA"/>
    <w:multiLevelType w:val="multilevel"/>
    <w:tmpl w:val="59ADCABA"/>
    <w:lvl w:ilvl="0" w:tentative="0">
      <w:start w:val="3"/>
      <w:numFmt w:val="decimal"/>
      <w:lvlText w:val="%1"/>
      <w:lvlJc w:val="left"/>
      <w:pPr>
        <w:ind w:left="478" w:hanging="479"/>
        <w:jc w:val="left"/>
      </w:pPr>
      <w:rPr>
        <w:rFonts w:hint="default"/>
        <w:lang w:val="ca-ES" w:eastAsia="en-US" w:bidi="ar-SA"/>
      </w:rPr>
    </w:lvl>
    <w:lvl w:ilvl="1" w:tentative="0">
      <w:start w:val="1"/>
      <w:numFmt w:val="decimal"/>
      <w:lvlText w:val="%1.%2."/>
      <w:lvlJc w:val="left"/>
      <w:pPr>
        <w:ind w:left="478" w:hanging="479"/>
        <w:jc w:val="left"/>
      </w:pPr>
      <w:rPr>
        <w:rFonts w:hint="default" w:ascii="Arial" w:hAnsi="Arial" w:eastAsia="Arial" w:cs="Arial"/>
        <w:b/>
        <w:bCs/>
        <w:i w:val="0"/>
        <w:iCs w:val="0"/>
        <w:spacing w:val="0"/>
        <w:w w:val="102"/>
        <w:sz w:val="21"/>
        <w:szCs w:val="21"/>
        <w:lang w:val="ca-ES" w:eastAsia="en-US" w:bidi="ar-SA"/>
      </w:rPr>
    </w:lvl>
    <w:lvl w:ilvl="2" w:tentative="0">
      <w:start w:val="1"/>
      <w:numFmt w:val="decimal"/>
      <w:lvlText w:val="%1.%2.%3."/>
      <w:lvlJc w:val="left"/>
      <w:pPr>
        <w:ind w:left="1435" w:hanging="718"/>
        <w:jc w:val="left"/>
      </w:pPr>
      <w:rPr>
        <w:rFonts w:hint="default" w:ascii="Tahoma" w:hAnsi="Tahoma" w:eastAsia="Tahoma" w:cs="Tahoma"/>
        <w:b w:val="0"/>
        <w:bCs w:val="0"/>
        <w:i w:val="0"/>
        <w:iCs w:val="0"/>
        <w:spacing w:val="0"/>
        <w:w w:val="100"/>
        <w:sz w:val="21"/>
        <w:szCs w:val="21"/>
        <w:lang w:val="ca-ES" w:eastAsia="en-US" w:bidi="ar-SA"/>
      </w:rPr>
    </w:lvl>
    <w:lvl w:ilvl="3" w:tentative="0">
      <w:start w:val="0"/>
      <w:numFmt w:val="bullet"/>
      <w:lvlText w:val="•"/>
      <w:lvlJc w:val="left"/>
      <w:pPr>
        <w:ind w:left="3073" w:hanging="718"/>
      </w:pPr>
      <w:rPr>
        <w:rFonts w:hint="default"/>
        <w:lang w:val="ca-ES" w:eastAsia="en-US" w:bidi="ar-SA"/>
      </w:rPr>
    </w:lvl>
    <w:lvl w:ilvl="4" w:tentative="0">
      <w:start w:val="0"/>
      <w:numFmt w:val="bullet"/>
      <w:lvlText w:val="•"/>
      <w:lvlJc w:val="left"/>
      <w:pPr>
        <w:ind w:left="3889" w:hanging="718"/>
      </w:pPr>
      <w:rPr>
        <w:rFonts w:hint="default"/>
        <w:lang w:val="ca-ES" w:eastAsia="en-US" w:bidi="ar-SA"/>
      </w:rPr>
    </w:lvl>
    <w:lvl w:ilvl="5" w:tentative="0">
      <w:start w:val="0"/>
      <w:numFmt w:val="bullet"/>
      <w:lvlText w:val="•"/>
      <w:lvlJc w:val="left"/>
      <w:pPr>
        <w:ind w:left="4706" w:hanging="718"/>
      </w:pPr>
      <w:rPr>
        <w:rFonts w:hint="default"/>
        <w:lang w:val="ca-ES" w:eastAsia="en-US" w:bidi="ar-SA"/>
      </w:rPr>
    </w:lvl>
    <w:lvl w:ilvl="6" w:tentative="0">
      <w:start w:val="0"/>
      <w:numFmt w:val="bullet"/>
      <w:lvlText w:val="•"/>
      <w:lvlJc w:val="left"/>
      <w:pPr>
        <w:ind w:left="5522" w:hanging="718"/>
      </w:pPr>
      <w:rPr>
        <w:rFonts w:hint="default"/>
        <w:lang w:val="ca-ES" w:eastAsia="en-US" w:bidi="ar-SA"/>
      </w:rPr>
    </w:lvl>
    <w:lvl w:ilvl="7" w:tentative="0">
      <w:start w:val="0"/>
      <w:numFmt w:val="bullet"/>
      <w:lvlText w:val="•"/>
      <w:lvlJc w:val="left"/>
      <w:pPr>
        <w:ind w:left="6339" w:hanging="718"/>
      </w:pPr>
      <w:rPr>
        <w:rFonts w:hint="default"/>
        <w:lang w:val="ca-ES" w:eastAsia="en-US" w:bidi="ar-SA"/>
      </w:rPr>
    </w:lvl>
    <w:lvl w:ilvl="8" w:tentative="0">
      <w:start w:val="0"/>
      <w:numFmt w:val="bullet"/>
      <w:lvlText w:val="•"/>
      <w:lvlJc w:val="left"/>
      <w:pPr>
        <w:ind w:left="7155" w:hanging="718"/>
      </w:pPr>
      <w:rPr>
        <w:rFonts w:hint="default"/>
        <w:lang w:val="ca-ES" w:eastAsia="en-US" w:bidi="ar-SA"/>
      </w:rPr>
    </w:lvl>
  </w:abstractNum>
  <w:abstractNum w:abstractNumId="13">
    <w:nsid w:val="6321F6B7"/>
    <w:multiLevelType w:val="multilevel"/>
    <w:tmpl w:val="6321F6B7"/>
    <w:lvl w:ilvl="0" w:tentative="0">
      <w:start w:val="1"/>
      <w:numFmt w:val="lowerLetter"/>
      <w:lvlText w:val="(%1)"/>
      <w:lvlJc w:val="left"/>
      <w:pPr>
        <w:ind w:left="794" w:hanging="299"/>
        <w:jc w:val="left"/>
      </w:pPr>
      <w:rPr>
        <w:rFonts w:hint="default" w:ascii="Tahoma" w:hAnsi="Tahoma" w:eastAsia="Tahoma" w:cs="Tahoma"/>
        <w:b w:val="0"/>
        <w:bCs w:val="0"/>
        <w:i w:val="0"/>
        <w:iCs w:val="0"/>
        <w:spacing w:val="0"/>
        <w:w w:val="94"/>
        <w:sz w:val="18"/>
        <w:szCs w:val="18"/>
        <w:lang w:val="ca-ES" w:eastAsia="en-US" w:bidi="ar-SA"/>
      </w:rPr>
    </w:lvl>
    <w:lvl w:ilvl="1" w:tentative="0">
      <w:start w:val="0"/>
      <w:numFmt w:val="bullet"/>
      <w:lvlText w:val="•"/>
      <w:lvlJc w:val="left"/>
      <w:pPr>
        <w:ind w:left="1116" w:hanging="299"/>
      </w:pPr>
      <w:rPr>
        <w:rFonts w:hint="default"/>
        <w:lang w:val="ca-ES" w:eastAsia="en-US" w:bidi="ar-SA"/>
      </w:rPr>
    </w:lvl>
    <w:lvl w:ilvl="2" w:tentative="0">
      <w:start w:val="0"/>
      <w:numFmt w:val="bullet"/>
      <w:lvlText w:val="•"/>
      <w:lvlJc w:val="left"/>
      <w:pPr>
        <w:ind w:left="1432" w:hanging="299"/>
      </w:pPr>
      <w:rPr>
        <w:rFonts w:hint="default"/>
        <w:lang w:val="ca-ES" w:eastAsia="en-US" w:bidi="ar-SA"/>
      </w:rPr>
    </w:lvl>
    <w:lvl w:ilvl="3" w:tentative="0">
      <w:start w:val="0"/>
      <w:numFmt w:val="bullet"/>
      <w:lvlText w:val="•"/>
      <w:lvlJc w:val="left"/>
      <w:pPr>
        <w:ind w:left="1747" w:hanging="299"/>
      </w:pPr>
      <w:rPr>
        <w:rFonts w:hint="default"/>
        <w:lang w:val="ca-ES" w:eastAsia="en-US" w:bidi="ar-SA"/>
      </w:rPr>
    </w:lvl>
    <w:lvl w:ilvl="4" w:tentative="0">
      <w:start w:val="0"/>
      <w:numFmt w:val="bullet"/>
      <w:lvlText w:val="•"/>
      <w:lvlJc w:val="left"/>
      <w:pPr>
        <w:ind w:left="2063" w:hanging="299"/>
      </w:pPr>
      <w:rPr>
        <w:rFonts w:hint="default"/>
        <w:lang w:val="ca-ES" w:eastAsia="en-US" w:bidi="ar-SA"/>
      </w:rPr>
    </w:lvl>
    <w:lvl w:ilvl="5" w:tentative="0">
      <w:start w:val="0"/>
      <w:numFmt w:val="bullet"/>
      <w:lvlText w:val="•"/>
      <w:lvlJc w:val="left"/>
      <w:pPr>
        <w:ind w:left="2379" w:hanging="299"/>
      </w:pPr>
      <w:rPr>
        <w:rFonts w:hint="default"/>
        <w:lang w:val="ca-ES" w:eastAsia="en-US" w:bidi="ar-SA"/>
      </w:rPr>
    </w:lvl>
    <w:lvl w:ilvl="6" w:tentative="0">
      <w:start w:val="0"/>
      <w:numFmt w:val="bullet"/>
      <w:lvlText w:val="•"/>
      <w:lvlJc w:val="left"/>
      <w:pPr>
        <w:ind w:left="2695" w:hanging="299"/>
      </w:pPr>
      <w:rPr>
        <w:rFonts w:hint="default"/>
        <w:lang w:val="ca-ES" w:eastAsia="en-US" w:bidi="ar-SA"/>
      </w:rPr>
    </w:lvl>
    <w:lvl w:ilvl="7" w:tentative="0">
      <w:start w:val="0"/>
      <w:numFmt w:val="bullet"/>
      <w:lvlText w:val="•"/>
      <w:lvlJc w:val="left"/>
      <w:pPr>
        <w:ind w:left="3011" w:hanging="299"/>
      </w:pPr>
      <w:rPr>
        <w:rFonts w:hint="default"/>
        <w:lang w:val="ca-ES" w:eastAsia="en-US" w:bidi="ar-SA"/>
      </w:rPr>
    </w:lvl>
    <w:lvl w:ilvl="8" w:tentative="0">
      <w:start w:val="0"/>
      <w:numFmt w:val="bullet"/>
      <w:lvlText w:val="•"/>
      <w:lvlJc w:val="left"/>
      <w:pPr>
        <w:ind w:left="3327" w:hanging="299"/>
      </w:pPr>
      <w:rPr>
        <w:rFonts w:hint="default"/>
        <w:lang w:val="ca-ES" w:eastAsia="en-US" w:bidi="ar-SA"/>
      </w:rPr>
    </w:lvl>
  </w:abstractNum>
  <w:abstractNum w:abstractNumId="14">
    <w:nsid w:val="66E1F21B"/>
    <w:multiLevelType w:val="multilevel"/>
    <w:tmpl w:val="66E1F21B"/>
    <w:lvl w:ilvl="0" w:tentative="0">
      <w:start w:val="1"/>
      <w:numFmt w:val="decimal"/>
      <w:lvlText w:val="%1"/>
      <w:lvlJc w:val="left"/>
      <w:pPr>
        <w:ind w:left="538" w:hanging="538"/>
        <w:jc w:val="left"/>
      </w:pPr>
      <w:rPr>
        <w:rFonts w:hint="default"/>
        <w:spacing w:val="0"/>
        <w:w w:val="104"/>
        <w:lang w:val="ca-ES" w:eastAsia="en-US" w:bidi="ar-SA"/>
      </w:rPr>
    </w:lvl>
    <w:lvl w:ilvl="1" w:tentative="0">
      <w:start w:val="1"/>
      <w:numFmt w:val="decimal"/>
      <w:lvlText w:val="%1.%2"/>
      <w:lvlJc w:val="left"/>
      <w:pPr>
        <w:ind w:left="538" w:hanging="538"/>
        <w:jc w:val="left"/>
      </w:pPr>
      <w:rPr>
        <w:rFonts w:hint="default" w:ascii="Tahoma" w:hAnsi="Tahoma" w:eastAsia="Tahoma" w:cs="Tahoma"/>
        <w:b w:val="0"/>
        <w:bCs w:val="0"/>
        <w:i w:val="0"/>
        <w:iCs w:val="0"/>
        <w:spacing w:val="0"/>
        <w:w w:val="102"/>
        <w:sz w:val="21"/>
        <w:szCs w:val="21"/>
        <w:lang w:val="ca-ES" w:eastAsia="en-US" w:bidi="ar-SA"/>
      </w:rPr>
    </w:lvl>
    <w:lvl w:ilvl="2" w:tentative="0">
      <w:start w:val="0"/>
      <w:numFmt w:val="bullet"/>
      <w:lvlText w:val="•"/>
      <w:lvlJc w:val="left"/>
      <w:pPr>
        <w:ind w:left="2189" w:hanging="538"/>
      </w:pPr>
      <w:rPr>
        <w:rFonts w:hint="default"/>
        <w:lang w:val="ca-ES" w:eastAsia="en-US" w:bidi="ar-SA"/>
      </w:rPr>
    </w:lvl>
    <w:lvl w:ilvl="3" w:tentative="0">
      <w:start w:val="0"/>
      <w:numFmt w:val="bullet"/>
      <w:lvlText w:val="•"/>
      <w:lvlJc w:val="left"/>
      <w:pPr>
        <w:ind w:left="3014" w:hanging="538"/>
      </w:pPr>
      <w:rPr>
        <w:rFonts w:hint="default"/>
        <w:lang w:val="ca-ES" w:eastAsia="en-US" w:bidi="ar-SA"/>
      </w:rPr>
    </w:lvl>
    <w:lvl w:ilvl="4" w:tentative="0">
      <w:start w:val="0"/>
      <w:numFmt w:val="bullet"/>
      <w:lvlText w:val="•"/>
      <w:lvlJc w:val="left"/>
      <w:pPr>
        <w:ind w:left="3839" w:hanging="538"/>
      </w:pPr>
      <w:rPr>
        <w:rFonts w:hint="default"/>
        <w:lang w:val="ca-ES" w:eastAsia="en-US" w:bidi="ar-SA"/>
      </w:rPr>
    </w:lvl>
    <w:lvl w:ilvl="5" w:tentative="0">
      <w:start w:val="0"/>
      <w:numFmt w:val="bullet"/>
      <w:lvlText w:val="•"/>
      <w:lvlJc w:val="left"/>
      <w:pPr>
        <w:ind w:left="4664" w:hanging="538"/>
      </w:pPr>
      <w:rPr>
        <w:rFonts w:hint="default"/>
        <w:lang w:val="ca-ES" w:eastAsia="en-US" w:bidi="ar-SA"/>
      </w:rPr>
    </w:lvl>
    <w:lvl w:ilvl="6" w:tentative="0">
      <w:start w:val="0"/>
      <w:numFmt w:val="bullet"/>
      <w:lvlText w:val="•"/>
      <w:lvlJc w:val="left"/>
      <w:pPr>
        <w:ind w:left="5489" w:hanging="538"/>
      </w:pPr>
      <w:rPr>
        <w:rFonts w:hint="default"/>
        <w:lang w:val="ca-ES" w:eastAsia="en-US" w:bidi="ar-SA"/>
      </w:rPr>
    </w:lvl>
    <w:lvl w:ilvl="7" w:tentative="0">
      <w:start w:val="0"/>
      <w:numFmt w:val="bullet"/>
      <w:lvlText w:val="•"/>
      <w:lvlJc w:val="left"/>
      <w:pPr>
        <w:ind w:left="6313" w:hanging="538"/>
      </w:pPr>
      <w:rPr>
        <w:rFonts w:hint="default"/>
        <w:lang w:val="ca-ES" w:eastAsia="en-US" w:bidi="ar-SA"/>
      </w:rPr>
    </w:lvl>
    <w:lvl w:ilvl="8" w:tentative="0">
      <w:start w:val="0"/>
      <w:numFmt w:val="bullet"/>
      <w:lvlText w:val="•"/>
      <w:lvlJc w:val="left"/>
      <w:pPr>
        <w:ind w:left="7138" w:hanging="538"/>
      </w:pPr>
      <w:rPr>
        <w:rFonts w:hint="default"/>
        <w:lang w:val="ca-ES" w:eastAsia="en-US" w:bidi="ar-SA"/>
      </w:rPr>
    </w:lvl>
  </w:abstractNum>
  <w:abstractNum w:abstractNumId="15">
    <w:nsid w:val="6842798F"/>
    <w:multiLevelType w:val="multilevel"/>
    <w:tmpl w:val="6842798F"/>
    <w:lvl w:ilvl="0" w:tentative="0">
      <w:start w:val="1"/>
      <w:numFmt w:val="lowerLetter"/>
      <w:lvlText w:val="%1"/>
      <w:lvlJc w:val="left"/>
      <w:pPr>
        <w:ind w:left="564" w:hanging="335"/>
        <w:jc w:val="left"/>
      </w:pPr>
      <w:rPr>
        <w:rFonts w:hint="default" w:ascii="Arial" w:hAnsi="Arial" w:eastAsia="Arial" w:cs="Arial"/>
        <w:b/>
        <w:bCs/>
        <w:i w:val="0"/>
        <w:iCs w:val="0"/>
        <w:spacing w:val="0"/>
        <w:w w:val="102"/>
        <w:sz w:val="21"/>
        <w:szCs w:val="21"/>
        <w:lang w:val="ca-ES" w:eastAsia="en-US" w:bidi="ar-SA"/>
      </w:rPr>
    </w:lvl>
    <w:lvl w:ilvl="1" w:tentative="0">
      <w:start w:val="0"/>
      <w:numFmt w:val="bullet"/>
      <w:lvlText w:val="•"/>
      <w:lvlJc w:val="left"/>
      <w:pPr>
        <w:ind w:left="1382" w:hanging="335"/>
      </w:pPr>
      <w:rPr>
        <w:rFonts w:hint="default"/>
        <w:lang w:val="ca-ES" w:eastAsia="en-US" w:bidi="ar-SA"/>
      </w:rPr>
    </w:lvl>
    <w:lvl w:ilvl="2" w:tentative="0">
      <w:start w:val="0"/>
      <w:numFmt w:val="bullet"/>
      <w:lvlText w:val="•"/>
      <w:lvlJc w:val="left"/>
      <w:pPr>
        <w:ind w:left="2205" w:hanging="335"/>
      </w:pPr>
      <w:rPr>
        <w:rFonts w:hint="default"/>
        <w:lang w:val="ca-ES" w:eastAsia="en-US" w:bidi="ar-SA"/>
      </w:rPr>
    </w:lvl>
    <w:lvl w:ilvl="3" w:tentative="0">
      <w:start w:val="0"/>
      <w:numFmt w:val="bullet"/>
      <w:lvlText w:val="•"/>
      <w:lvlJc w:val="left"/>
      <w:pPr>
        <w:ind w:left="3028" w:hanging="335"/>
      </w:pPr>
      <w:rPr>
        <w:rFonts w:hint="default"/>
        <w:lang w:val="ca-ES" w:eastAsia="en-US" w:bidi="ar-SA"/>
      </w:rPr>
    </w:lvl>
    <w:lvl w:ilvl="4" w:tentative="0">
      <w:start w:val="0"/>
      <w:numFmt w:val="bullet"/>
      <w:lvlText w:val="•"/>
      <w:lvlJc w:val="left"/>
      <w:pPr>
        <w:ind w:left="3851" w:hanging="335"/>
      </w:pPr>
      <w:rPr>
        <w:rFonts w:hint="default"/>
        <w:lang w:val="ca-ES" w:eastAsia="en-US" w:bidi="ar-SA"/>
      </w:rPr>
    </w:lvl>
    <w:lvl w:ilvl="5" w:tentative="0">
      <w:start w:val="0"/>
      <w:numFmt w:val="bullet"/>
      <w:lvlText w:val="•"/>
      <w:lvlJc w:val="left"/>
      <w:pPr>
        <w:ind w:left="4674" w:hanging="335"/>
      </w:pPr>
      <w:rPr>
        <w:rFonts w:hint="default"/>
        <w:lang w:val="ca-ES" w:eastAsia="en-US" w:bidi="ar-SA"/>
      </w:rPr>
    </w:lvl>
    <w:lvl w:ilvl="6" w:tentative="0">
      <w:start w:val="0"/>
      <w:numFmt w:val="bullet"/>
      <w:lvlText w:val="•"/>
      <w:lvlJc w:val="left"/>
      <w:pPr>
        <w:ind w:left="5497" w:hanging="335"/>
      </w:pPr>
      <w:rPr>
        <w:rFonts w:hint="default"/>
        <w:lang w:val="ca-ES" w:eastAsia="en-US" w:bidi="ar-SA"/>
      </w:rPr>
    </w:lvl>
    <w:lvl w:ilvl="7" w:tentative="0">
      <w:start w:val="0"/>
      <w:numFmt w:val="bullet"/>
      <w:lvlText w:val="•"/>
      <w:lvlJc w:val="left"/>
      <w:pPr>
        <w:ind w:left="6319" w:hanging="335"/>
      </w:pPr>
      <w:rPr>
        <w:rFonts w:hint="default"/>
        <w:lang w:val="ca-ES" w:eastAsia="en-US" w:bidi="ar-SA"/>
      </w:rPr>
    </w:lvl>
    <w:lvl w:ilvl="8" w:tentative="0">
      <w:start w:val="0"/>
      <w:numFmt w:val="bullet"/>
      <w:lvlText w:val="•"/>
      <w:lvlJc w:val="left"/>
      <w:pPr>
        <w:ind w:left="7142" w:hanging="335"/>
      </w:pPr>
      <w:rPr>
        <w:rFonts w:hint="default"/>
        <w:lang w:val="ca-ES" w:eastAsia="en-US" w:bidi="ar-SA"/>
      </w:rPr>
    </w:lvl>
  </w:abstractNum>
  <w:abstractNum w:abstractNumId="16">
    <w:nsid w:val="691FF2E2"/>
    <w:multiLevelType w:val="multilevel"/>
    <w:tmpl w:val="691FF2E2"/>
    <w:lvl w:ilvl="0" w:tentative="0">
      <w:start w:val="3"/>
      <w:numFmt w:val="decimal"/>
      <w:lvlText w:val="%1"/>
      <w:lvlJc w:val="left"/>
      <w:pPr>
        <w:ind w:left="968" w:hanging="827"/>
        <w:jc w:val="left"/>
      </w:pPr>
      <w:rPr>
        <w:rFonts w:hint="default"/>
        <w:lang w:val="ca-ES" w:eastAsia="en-US" w:bidi="ar-SA"/>
      </w:rPr>
    </w:lvl>
    <w:lvl w:ilvl="1" w:tentative="0">
      <w:start w:val="1"/>
      <w:numFmt w:val="decimal"/>
      <w:lvlText w:val="%1.%2."/>
      <w:lvlJc w:val="left"/>
      <w:pPr>
        <w:ind w:left="968" w:hanging="827"/>
        <w:jc w:val="left"/>
      </w:pPr>
      <w:rPr>
        <w:rFonts w:hint="default" w:ascii="Arial" w:hAnsi="Arial" w:eastAsia="Arial" w:cs="Arial"/>
        <w:b/>
        <w:bCs/>
        <w:i w:val="0"/>
        <w:iCs w:val="0"/>
        <w:spacing w:val="0"/>
        <w:w w:val="100"/>
        <w:sz w:val="31"/>
        <w:szCs w:val="31"/>
        <w:lang w:val="ca-ES" w:eastAsia="en-US" w:bidi="ar-SA"/>
      </w:rPr>
    </w:lvl>
    <w:lvl w:ilvl="2" w:tentative="0">
      <w:start w:val="1"/>
      <w:numFmt w:val="decimal"/>
      <w:lvlText w:val="%1.%2.%3."/>
      <w:lvlJc w:val="left"/>
      <w:pPr>
        <w:ind w:left="1046" w:hanging="905"/>
        <w:jc w:val="left"/>
      </w:pPr>
      <w:rPr>
        <w:rFonts w:hint="default" w:ascii="Arial" w:hAnsi="Arial" w:eastAsia="Arial" w:cs="Arial"/>
        <w:b/>
        <w:bCs/>
        <w:i w:val="0"/>
        <w:iCs w:val="0"/>
        <w:spacing w:val="0"/>
        <w:w w:val="99"/>
        <w:sz w:val="26"/>
        <w:szCs w:val="26"/>
        <w:lang w:val="ca-ES" w:eastAsia="en-US" w:bidi="ar-SA"/>
      </w:rPr>
    </w:lvl>
    <w:lvl w:ilvl="3" w:tentative="0">
      <w:start w:val="0"/>
      <w:numFmt w:val="bullet"/>
      <w:lvlText w:val="•"/>
      <w:lvlJc w:val="left"/>
      <w:pPr>
        <w:ind w:left="2761" w:hanging="905"/>
      </w:pPr>
      <w:rPr>
        <w:rFonts w:hint="default"/>
        <w:lang w:val="ca-ES" w:eastAsia="en-US" w:bidi="ar-SA"/>
      </w:rPr>
    </w:lvl>
    <w:lvl w:ilvl="4" w:tentative="0">
      <w:start w:val="0"/>
      <w:numFmt w:val="bullet"/>
      <w:lvlText w:val="•"/>
      <w:lvlJc w:val="left"/>
      <w:pPr>
        <w:ind w:left="3622" w:hanging="905"/>
      </w:pPr>
      <w:rPr>
        <w:rFonts w:hint="default"/>
        <w:lang w:val="ca-ES" w:eastAsia="en-US" w:bidi="ar-SA"/>
      </w:rPr>
    </w:lvl>
    <w:lvl w:ilvl="5" w:tentative="0">
      <w:start w:val="0"/>
      <w:numFmt w:val="bullet"/>
      <w:lvlText w:val="•"/>
      <w:lvlJc w:val="left"/>
      <w:pPr>
        <w:ind w:left="4483" w:hanging="905"/>
      </w:pPr>
      <w:rPr>
        <w:rFonts w:hint="default"/>
        <w:lang w:val="ca-ES" w:eastAsia="en-US" w:bidi="ar-SA"/>
      </w:rPr>
    </w:lvl>
    <w:lvl w:ilvl="6" w:tentative="0">
      <w:start w:val="0"/>
      <w:numFmt w:val="bullet"/>
      <w:lvlText w:val="•"/>
      <w:lvlJc w:val="left"/>
      <w:pPr>
        <w:ind w:left="5344" w:hanging="905"/>
      </w:pPr>
      <w:rPr>
        <w:rFonts w:hint="default"/>
        <w:lang w:val="ca-ES" w:eastAsia="en-US" w:bidi="ar-SA"/>
      </w:rPr>
    </w:lvl>
    <w:lvl w:ilvl="7" w:tentative="0">
      <w:start w:val="0"/>
      <w:numFmt w:val="bullet"/>
      <w:lvlText w:val="•"/>
      <w:lvlJc w:val="left"/>
      <w:pPr>
        <w:ind w:left="6205" w:hanging="905"/>
      </w:pPr>
      <w:rPr>
        <w:rFonts w:hint="default"/>
        <w:lang w:val="ca-ES" w:eastAsia="en-US" w:bidi="ar-SA"/>
      </w:rPr>
    </w:lvl>
    <w:lvl w:ilvl="8" w:tentative="0">
      <w:start w:val="0"/>
      <w:numFmt w:val="bullet"/>
      <w:lvlText w:val="•"/>
      <w:lvlJc w:val="left"/>
      <w:pPr>
        <w:ind w:left="7065" w:hanging="905"/>
      </w:pPr>
      <w:rPr>
        <w:rFonts w:hint="default"/>
        <w:lang w:val="ca-ES" w:eastAsia="en-US" w:bidi="ar-SA"/>
      </w:rPr>
    </w:lvl>
  </w:abstractNum>
  <w:num w:numId="1">
    <w:abstractNumId w:val="8"/>
  </w:num>
  <w:num w:numId="2">
    <w:abstractNumId w:val="5"/>
  </w:num>
  <w:num w:numId="3">
    <w:abstractNumId w:val="12"/>
  </w:num>
  <w:num w:numId="4">
    <w:abstractNumId w:val="14"/>
  </w:num>
  <w:num w:numId="5">
    <w:abstractNumId w:val="1"/>
  </w:num>
  <w:num w:numId="6">
    <w:abstractNumId w:val="9"/>
  </w:num>
  <w:num w:numId="7">
    <w:abstractNumId w:val="3"/>
  </w:num>
  <w:num w:numId="8">
    <w:abstractNumId w:val="6"/>
  </w:num>
  <w:num w:numId="9">
    <w:abstractNumId w:val="0"/>
  </w:num>
  <w:num w:numId="10">
    <w:abstractNumId w:val="15"/>
  </w:num>
  <w:num w:numId="11">
    <w:abstractNumId w:val="2"/>
  </w:num>
  <w:num w:numId="12">
    <w:abstractNumId w:val="7"/>
  </w:num>
  <w:num w:numId="13">
    <w:abstractNumId w:val="16"/>
  </w:num>
  <w:num w:numId="14">
    <w:abstractNumId w:val="11"/>
  </w:num>
  <w:num w:numId="15">
    <w:abstractNumId w:val="13"/>
  </w:num>
  <w:num w:numId="16">
    <w:abstractNumId w:val="4"/>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23D72ED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ahoma" w:hAnsi="Tahoma" w:eastAsia="Tahoma" w:cs="Tahoma"/>
      <w:sz w:val="22"/>
      <w:szCs w:val="22"/>
      <w:lang w:val="ca-ES" w:eastAsia="en-US" w:bidi="ar-SA"/>
    </w:rPr>
  </w:style>
  <w:style w:type="paragraph" w:styleId="2">
    <w:name w:val="heading 1"/>
    <w:basedOn w:val="1"/>
    <w:qFormat/>
    <w:uiPriority w:val="1"/>
    <w:pPr>
      <w:spacing w:before="88"/>
      <w:jc w:val="center"/>
      <w:outlineLvl w:val="1"/>
    </w:pPr>
    <w:rPr>
      <w:rFonts w:ascii="Arial" w:hAnsi="Arial" w:eastAsia="Arial" w:cs="Arial"/>
      <w:b/>
      <w:bCs/>
      <w:sz w:val="37"/>
      <w:szCs w:val="37"/>
      <w:lang w:val="ca-ES" w:eastAsia="en-US" w:bidi="ar-SA"/>
    </w:rPr>
  </w:style>
  <w:style w:type="paragraph" w:styleId="3">
    <w:name w:val="heading 2"/>
    <w:basedOn w:val="1"/>
    <w:qFormat/>
    <w:uiPriority w:val="1"/>
    <w:pPr>
      <w:ind w:left="968" w:hanging="827"/>
      <w:outlineLvl w:val="2"/>
    </w:pPr>
    <w:rPr>
      <w:rFonts w:ascii="Arial" w:hAnsi="Arial" w:eastAsia="Arial" w:cs="Arial"/>
      <w:b/>
      <w:bCs/>
      <w:sz w:val="31"/>
      <w:szCs w:val="31"/>
      <w:lang w:val="ca-ES" w:eastAsia="en-US" w:bidi="ar-SA"/>
    </w:rPr>
  </w:style>
  <w:style w:type="paragraph" w:styleId="4">
    <w:name w:val="heading 3"/>
    <w:basedOn w:val="1"/>
    <w:qFormat/>
    <w:uiPriority w:val="1"/>
    <w:pPr>
      <w:ind w:left="905" w:hanging="905"/>
      <w:outlineLvl w:val="3"/>
    </w:pPr>
    <w:rPr>
      <w:rFonts w:ascii="Arial" w:hAnsi="Arial" w:eastAsia="Arial" w:cs="Arial"/>
      <w:b/>
      <w:bCs/>
      <w:sz w:val="26"/>
      <w:szCs w:val="26"/>
      <w:lang w:val="ca-ES" w:eastAsia="en-US" w:bidi="ar-SA"/>
    </w:rPr>
  </w:style>
  <w:style w:type="paragraph" w:styleId="5">
    <w:name w:val="heading 4"/>
    <w:basedOn w:val="1"/>
    <w:qFormat/>
    <w:uiPriority w:val="1"/>
    <w:pPr>
      <w:spacing w:line="273" w:lineRule="exact"/>
      <w:outlineLvl w:val="4"/>
    </w:pPr>
    <w:rPr>
      <w:rFonts w:ascii="Times New Roman" w:hAnsi="Times New Roman" w:eastAsia="Times New Roman" w:cs="Times New Roman"/>
      <w:sz w:val="24"/>
      <w:szCs w:val="24"/>
      <w:lang w:val="ca-ES" w:eastAsia="en-US" w:bidi="ar-SA"/>
    </w:rPr>
  </w:style>
  <w:style w:type="paragraph" w:styleId="6">
    <w:name w:val="heading 5"/>
    <w:basedOn w:val="1"/>
    <w:qFormat/>
    <w:uiPriority w:val="1"/>
    <w:pPr>
      <w:ind w:left="59"/>
      <w:outlineLvl w:val="5"/>
    </w:pPr>
    <w:rPr>
      <w:rFonts w:ascii="Arial" w:hAnsi="Arial" w:eastAsia="Arial" w:cs="Arial"/>
      <w:b/>
      <w:bCs/>
      <w:sz w:val="21"/>
      <w:szCs w:val="21"/>
      <w:lang w:val="ca-ES" w:eastAsia="en-US" w:bidi="ar-SA"/>
    </w:rPr>
  </w:style>
  <w:style w:type="character" w:default="1" w:styleId="7">
    <w:name w:val="Default Paragraph Font"/>
    <w:semiHidden/>
    <w:unhideWhenUsed/>
    <w:uiPriority w:val="1"/>
  </w:style>
  <w:style w:type="table" w:default="1" w:styleId="8">
    <w:name w:val="Normal Table"/>
    <w:semiHidden/>
    <w:uiPriority w:val="0"/>
    <w:tblPr>
      <w:tblCellMar>
        <w:top w:w="0" w:type="dxa"/>
        <w:left w:w="108" w:type="dxa"/>
        <w:bottom w:w="0" w:type="dxa"/>
        <w:right w:w="108" w:type="dxa"/>
      </w:tblCellMar>
    </w:tblPr>
  </w:style>
  <w:style w:type="paragraph" w:styleId="9">
    <w:name w:val="Body Text"/>
    <w:basedOn w:val="1"/>
    <w:qFormat/>
    <w:uiPriority w:val="1"/>
    <w:rPr>
      <w:rFonts w:ascii="Tahoma" w:hAnsi="Tahoma" w:eastAsia="Tahoma" w:cs="Tahoma"/>
      <w:sz w:val="21"/>
      <w:szCs w:val="21"/>
      <w:lang w:val="ca-ES" w:eastAsia="en-US" w:bidi="ar-SA"/>
    </w:rPr>
  </w:style>
  <w:style w:type="paragraph" w:styleId="10">
    <w:name w:val="Title"/>
    <w:basedOn w:val="1"/>
    <w:qFormat/>
    <w:uiPriority w:val="1"/>
    <w:pPr>
      <w:ind w:right="41"/>
      <w:jc w:val="center"/>
    </w:pPr>
    <w:rPr>
      <w:rFonts w:ascii="Arial" w:hAnsi="Arial" w:eastAsia="Arial" w:cs="Arial"/>
      <w:b/>
      <w:bCs/>
      <w:sz w:val="44"/>
      <w:szCs w:val="44"/>
      <w:lang w:val="ca-ES" w:eastAsia="en-US" w:bidi="ar-SA"/>
    </w:rPr>
  </w:style>
  <w:style w:type="paragraph" w:styleId="11">
    <w:name w:val="toc 1"/>
    <w:basedOn w:val="1"/>
    <w:qFormat/>
    <w:uiPriority w:val="1"/>
    <w:pPr>
      <w:spacing w:before="468"/>
    </w:pPr>
    <w:rPr>
      <w:rFonts w:ascii="Arial" w:hAnsi="Arial" w:eastAsia="Arial" w:cs="Arial"/>
      <w:b/>
      <w:bCs/>
      <w:sz w:val="26"/>
      <w:szCs w:val="26"/>
      <w:lang w:val="ca-ES" w:eastAsia="en-US" w:bidi="ar-SA"/>
    </w:rPr>
  </w:style>
  <w:style w:type="paragraph" w:styleId="12">
    <w:name w:val="toc 2"/>
    <w:basedOn w:val="1"/>
    <w:qFormat/>
    <w:uiPriority w:val="1"/>
    <w:pPr>
      <w:spacing w:before="276"/>
      <w:ind w:left="477" w:hanging="477"/>
    </w:pPr>
    <w:rPr>
      <w:rFonts w:ascii="Arial" w:hAnsi="Arial" w:eastAsia="Arial" w:cs="Arial"/>
      <w:b/>
      <w:bCs/>
      <w:sz w:val="21"/>
      <w:szCs w:val="21"/>
      <w:lang w:val="ca-ES" w:eastAsia="en-US" w:bidi="ar-SA"/>
    </w:rPr>
  </w:style>
  <w:style w:type="paragraph" w:styleId="13">
    <w:name w:val="toc 3"/>
    <w:basedOn w:val="1"/>
    <w:qFormat/>
    <w:uiPriority w:val="1"/>
    <w:pPr>
      <w:spacing w:before="83"/>
      <w:ind w:left="1434" w:hanging="716"/>
    </w:pPr>
    <w:rPr>
      <w:rFonts w:ascii="Tahoma" w:hAnsi="Tahoma" w:eastAsia="Tahoma" w:cs="Tahoma"/>
      <w:sz w:val="21"/>
      <w:szCs w:val="21"/>
      <w:lang w:val="ca-ES" w:eastAsia="en-US" w:bidi="ar-SA"/>
    </w:rPr>
  </w:style>
  <w:style w:type="table" w:customStyle="1" w:styleId="14">
    <w:name w:val="Table Normal1"/>
    <w:semiHidden/>
    <w:unhideWhenUsed/>
    <w:qFormat/>
    <w:uiPriority w:val="2"/>
    <w:tblPr>
      <w:tblCellMar>
        <w:top w:w="0" w:type="dxa"/>
        <w:left w:w="0" w:type="dxa"/>
        <w:bottom w:w="0" w:type="dxa"/>
        <w:right w:w="0" w:type="dxa"/>
      </w:tblCellMar>
    </w:tblPr>
  </w:style>
  <w:style w:type="paragraph" w:styleId="15">
    <w:name w:val="List Paragraph"/>
    <w:basedOn w:val="1"/>
    <w:qFormat/>
    <w:uiPriority w:val="1"/>
    <w:pPr>
      <w:ind w:left="538" w:hanging="538"/>
    </w:pPr>
    <w:rPr>
      <w:rFonts w:ascii="Tahoma" w:hAnsi="Tahoma" w:eastAsia="Tahoma" w:cs="Tahoma"/>
      <w:lang w:val="ca-ES" w:eastAsia="en-US" w:bidi="ar-SA"/>
    </w:rPr>
  </w:style>
  <w:style w:type="paragraph" w:customStyle="1" w:styleId="16">
    <w:name w:val="Table Paragraph"/>
    <w:basedOn w:val="1"/>
    <w:qFormat/>
    <w:uiPriority w:val="1"/>
    <w:pPr>
      <w:spacing w:line="245" w:lineRule="exact"/>
      <w:jc w:val="right"/>
    </w:pPr>
    <w:rPr>
      <w:rFonts w:ascii="Tahoma" w:hAnsi="Tahoma" w:eastAsia="Tahoma" w:cs="Tahoma"/>
      <w:lang w:val="ca-E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jpe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jpe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jpe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9" Type="http://schemas.openxmlformats.org/officeDocument/2006/relationships/fontTable" Target="fontTable.xml"/><Relationship Id="rId138" Type="http://schemas.openxmlformats.org/officeDocument/2006/relationships/numbering" Target="numbering.xml"/><Relationship Id="rId137" Type="http://schemas.openxmlformats.org/officeDocument/2006/relationships/customXml" Target="../customXml/item1.xml"/><Relationship Id="rId136" Type="http://schemas.openxmlformats.org/officeDocument/2006/relationships/image" Target="media/image131.jpeg"/><Relationship Id="rId135" Type="http://schemas.openxmlformats.org/officeDocument/2006/relationships/image" Target="media/image130.jpeg"/><Relationship Id="rId134" Type="http://schemas.openxmlformats.org/officeDocument/2006/relationships/image" Target="media/image129.jpeg"/><Relationship Id="rId133" Type="http://schemas.openxmlformats.org/officeDocument/2006/relationships/image" Target="media/image128.jpeg"/><Relationship Id="rId132" Type="http://schemas.openxmlformats.org/officeDocument/2006/relationships/image" Target="media/image127.jpeg"/><Relationship Id="rId131" Type="http://schemas.openxmlformats.org/officeDocument/2006/relationships/image" Target="media/image126.jpeg"/><Relationship Id="rId130" Type="http://schemas.openxmlformats.org/officeDocument/2006/relationships/image" Target="media/image125.png"/><Relationship Id="rId13" Type="http://schemas.openxmlformats.org/officeDocument/2006/relationships/image" Target="media/image8.jpeg"/><Relationship Id="rId129" Type="http://schemas.openxmlformats.org/officeDocument/2006/relationships/image" Target="media/image124.png"/><Relationship Id="rId128" Type="http://schemas.openxmlformats.org/officeDocument/2006/relationships/image" Target="media/image123.png"/><Relationship Id="rId127" Type="http://schemas.openxmlformats.org/officeDocument/2006/relationships/image" Target="media/image122.png"/><Relationship Id="rId126" Type="http://schemas.openxmlformats.org/officeDocument/2006/relationships/image" Target="media/image121.png"/><Relationship Id="rId125" Type="http://schemas.openxmlformats.org/officeDocument/2006/relationships/image" Target="media/image120.png"/><Relationship Id="rId124" Type="http://schemas.openxmlformats.org/officeDocument/2006/relationships/image" Target="media/image119.png"/><Relationship Id="rId123" Type="http://schemas.openxmlformats.org/officeDocument/2006/relationships/image" Target="media/image118.png"/><Relationship Id="rId122" Type="http://schemas.openxmlformats.org/officeDocument/2006/relationships/image" Target="media/image117.png"/><Relationship Id="rId121" Type="http://schemas.openxmlformats.org/officeDocument/2006/relationships/image" Target="media/image116.png"/><Relationship Id="rId120" Type="http://schemas.openxmlformats.org/officeDocument/2006/relationships/image" Target="media/image115.png"/><Relationship Id="rId12" Type="http://schemas.openxmlformats.org/officeDocument/2006/relationships/image" Target="media/image7.jpeg"/><Relationship Id="rId119" Type="http://schemas.openxmlformats.org/officeDocument/2006/relationships/image" Target="media/image114.png"/><Relationship Id="rId118" Type="http://schemas.openxmlformats.org/officeDocument/2006/relationships/image" Target="media/image113.png"/><Relationship Id="rId117" Type="http://schemas.openxmlformats.org/officeDocument/2006/relationships/image" Target="media/image112.png"/><Relationship Id="rId116" Type="http://schemas.openxmlformats.org/officeDocument/2006/relationships/image" Target="media/image111.png"/><Relationship Id="rId115" Type="http://schemas.openxmlformats.org/officeDocument/2006/relationships/image" Target="media/image110.png"/><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image" Target="media/image107.png"/><Relationship Id="rId111" Type="http://schemas.openxmlformats.org/officeDocument/2006/relationships/image" Target="media/image106.png"/><Relationship Id="rId110" Type="http://schemas.openxmlformats.org/officeDocument/2006/relationships/image" Target="media/image105.png"/><Relationship Id="rId11" Type="http://schemas.openxmlformats.org/officeDocument/2006/relationships/image" Target="media/image6.jpeg"/><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98</Pages>
  <TotalTime>2</TotalTime>
  <ScaleCrop>false</ScaleCrop>
  <LinksUpToDate>false</LinksUpToDate>
  <Application>WPS Office_12.2.0.19821_F1E327BC-269C-435d-A152-05C5408002CA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2025-02-10T13:41:00Z</dcterms:created>
  <dc:creator>David Saiz Vázquez autor</dc:creator>
  <cp:keywords>keyword1, keyword2, ...</cp:keywords>
  <cp:lastModifiedBy>Ai Walkers</cp:lastModifiedBy>
  <dcterms:modified xsi:type="dcterms:W3CDTF">2025-02-10T13:44:33Z</dcterms:modified>
  <dc:subject>Real time vehicle detection and tracking with speed estimation for drone surveillance</dc:subject>
  <dc:title>Real time vehicle detection and tracking with speed estimation for drone surveillance - David Saiz Vázquez</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2023-09-06T00:00:00Z</vt:filetime>
  </property>
  <property fmtid="{D5CDD505-2E9C-101B-9397-08002B2CF9AE}" pid="3" name="Creator">
    <vt:lpwstr>EETAC-UPC</vt:lpwstr>
  </property>
  <property fmtid="{D5CDD505-2E9C-101B-9397-08002B2CF9AE}" pid="4" name="LastSaved">
    <vt:filetime>2025-02-10T00:00:00Z</vt:filetime>
  </property>
  <property fmtid="{D5CDD505-2E9C-101B-9397-08002B2CF9AE}" pid="5" name="PTEX.Fullbanner">
    <vt:lpwstr>This is pdfTeX, Version 3.141592653-2.6-1.40.25 (TeX Live 2023) kpathsea version 6.3.5</vt:lpwstr>
  </property>
  <property fmtid="{D5CDD505-2E9C-101B-9397-08002B2CF9AE}" pid="6" name="Producer">
    <vt:lpwstr>LaTeX, dvipdf</vt:lpwstr>
  </property>
  <property fmtid="{D5CDD505-2E9C-101B-9397-08002B2CF9AE}" pid="7" name="KSOProductBuildVer">
    <vt:lpwstr>2057-12.2.0.19821</vt:lpwstr>
  </property>
  <property fmtid="{D5CDD505-2E9C-101B-9397-08002B2CF9AE}" pid="8" name="ICV">
    <vt:lpwstr>B5A52D3C600F4195A7D9D2B99C8E96A6_13</vt:lpwstr>
  </property>
</Properties>
</file>